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E37F2">
      <w:pPr>
        <w:pStyle w:val="3"/>
      </w:pPr>
      <w:bookmarkStart w:id="0" w:name="_Toc19281"/>
      <w:r>
        <w:t>目录</w:t>
      </w:r>
      <w:bookmarkEnd w:id="0"/>
    </w:p>
    <w:p w14:paraId="427B9B0E">
      <w:pPr>
        <w:pStyle w:val="26"/>
        <w:tabs>
          <w:tab w:val="right" w:leader="dot" w:pos="8640"/>
        </w:tabs>
      </w:pPr>
      <w:r>
        <w:fldChar w:fldCharType="begin"/>
      </w:r>
      <w:r>
        <w:instrText xml:space="preserve"> TOC \o "1-2" \h \z \u </w:instrText>
      </w:r>
      <w:r>
        <w:fldChar w:fldCharType="separate"/>
      </w:r>
      <w:r>
        <w:fldChar w:fldCharType="begin"/>
      </w:r>
      <w:r>
        <w:instrText xml:space="preserve"> HYPERLINK \l _Toc19281 </w:instrText>
      </w:r>
      <w:r>
        <w:fldChar w:fldCharType="separate"/>
      </w:r>
      <w:r>
        <w:t>目录</w:t>
      </w:r>
      <w:r>
        <w:tab/>
      </w:r>
      <w:r>
        <w:fldChar w:fldCharType="begin"/>
      </w:r>
      <w:r>
        <w:instrText xml:space="preserve"> PAGEREF _Toc19281 \h </w:instrText>
      </w:r>
      <w:r>
        <w:fldChar w:fldCharType="separate"/>
      </w:r>
      <w:r>
        <w:t>1</w:t>
      </w:r>
      <w:r>
        <w:fldChar w:fldCharType="end"/>
      </w:r>
      <w:r>
        <w:fldChar w:fldCharType="end"/>
      </w:r>
    </w:p>
    <w:p w14:paraId="1680588A">
      <w:pPr>
        <w:pStyle w:val="29"/>
        <w:tabs>
          <w:tab w:val="right" w:leader="dot" w:pos="8640"/>
        </w:tabs>
      </w:pPr>
      <w:r>
        <w:fldChar w:fldCharType="begin"/>
      </w:r>
      <w:r>
        <w:instrText xml:space="preserve"> HYPERLINK \l _Toc2013 </w:instrText>
      </w:r>
      <w:r>
        <w:fldChar w:fldCharType="separate"/>
      </w:r>
      <w:r>
        <w:t># LingXing API Docs</w:t>
      </w:r>
      <w:r>
        <w:tab/>
      </w:r>
      <w:r>
        <w:fldChar w:fldCharType="begin"/>
      </w:r>
      <w:r>
        <w:instrText xml:space="preserve"> PAGEREF _Toc2013 \h </w:instrText>
      </w:r>
      <w:r>
        <w:fldChar w:fldCharType="separate"/>
      </w:r>
      <w:r>
        <w:t>148</w:t>
      </w:r>
      <w:r>
        <w:fldChar w:fldCharType="end"/>
      </w:r>
      <w:r>
        <w:fldChar w:fldCharType="end"/>
      </w:r>
    </w:p>
    <w:p w14:paraId="4899CC34">
      <w:pPr>
        <w:pStyle w:val="29"/>
        <w:tabs>
          <w:tab w:val="right" w:leader="dot" w:pos="8640"/>
        </w:tabs>
      </w:pPr>
      <w:r>
        <w:fldChar w:fldCharType="begin"/>
      </w:r>
      <w:r>
        <w:instrText xml:space="preserve"> HYPERLINK \l _Toc30533 </w:instrText>
      </w:r>
      <w:r>
        <w:fldChar w:fldCharType="separate"/>
      </w:r>
      <w:r>
        <w:t>接口更新日志</w:t>
      </w:r>
      <w:r>
        <w:tab/>
      </w:r>
      <w:r>
        <w:fldChar w:fldCharType="begin"/>
      </w:r>
      <w:r>
        <w:instrText xml:space="preserve"> PAGEREF _Toc30533 \h </w:instrText>
      </w:r>
      <w:r>
        <w:fldChar w:fldCharType="separate"/>
      </w:r>
      <w:r>
        <w:t>148</w:t>
      </w:r>
      <w:r>
        <w:fldChar w:fldCharType="end"/>
      </w:r>
      <w:r>
        <w:fldChar w:fldCharType="end"/>
      </w:r>
    </w:p>
    <w:p w14:paraId="5FECD36F">
      <w:pPr>
        <w:pStyle w:val="29"/>
        <w:tabs>
          <w:tab w:val="right" w:leader="dot" w:pos="8640"/>
        </w:tabs>
      </w:pPr>
      <w:r>
        <w:fldChar w:fldCharType="begin"/>
      </w:r>
      <w:r>
        <w:instrText xml:space="preserve"> HYPERLINK \l _Toc28442 </w:instrText>
      </w:r>
      <w:r>
        <w:fldChar w:fldCharType="separate"/>
      </w:r>
      <w:r>
        <w:t>2026-06-10</w:t>
      </w:r>
      <w:r>
        <w:tab/>
      </w:r>
      <w:r>
        <w:fldChar w:fldCharType="begin"/>
      </w:r>
      <w:r>
        <w:instrText xml:space="preserve"> PAGEREF _Toc28442 \h </w:instrText>
      </w:r>
      <w:r>
        <w:fldChar w:fldCharType="separate"/>
      </w:r>
      <w:r>
        <w:t>148</w:t>
      </w:r>
      <w:r>
        <w:fldChar w:fldCharType="end"/>
      </w:r>
      <w:r>
        <w:fldChar w:fldCharType="end"/>
      </w:r>
    </w:p>
    <w:p w14:paraId="0BC0068C">
      <w:pPr>
        <w:pStyle w:val="29"/>
        <w:tabs>
          <w:tab w:val="right" w:leader="dot" w:pos="8640"/>
        </w:tabs>
      </w:pPr>
      <w:r>
        <w:fldChar w:fldCharType="begin"/>
      </w:r>
      <w:r>
        <w:instrText xml:space="preserve"> HYPERLINK \l _Toc21986 </w:instrText>
      </w:r>
      <w:r>
        <w:fldChar w:fldCharType="separate"/>
      </w:r>
      <w:r>
        <w:t>2026-05-20</w:t>
      </w:r>
      <w:r>
        <w:tab/>
      </w:r>
      <w:r>
        <w:fldChar w:fldCharType="begin"/>
      </w:r>
      <w:r>
        <w:instrText xml:space="preserve"> PAGEREF _Toc21986 \h </w:instrText>
      </w:r>
      <w:r>
        <w:fldChar w:fldCharType="separate"/>
      </w:r>
      <w:r>
        <w:t>148</w:t>
      </w:r>
      <w:r>
        <w:fldChar w:fldCharType="end"/>
      </w:r>
      <w:r>
        <w:fldChar w:fldCharType="end"/>
      </w:r>
    </w:p>
    <w:p w14:paraId="32CF7BAE">
      <w:pPr>
        <w:pStyle w:val="29"/>
        <w:tabs>
          <w:tab w:val="right" w:leader="dot" w:pos="8640"/>
        </w:tabs>
      </w:pPr>
      <w:r>
        <w:fldChar w:fldCharType="begin"/>
      </w:r>
      <w:r>
        <w:instrText xml:space="preserve"> HYPERLINK \l _Toc5474 </w:instrText>
      </w:r>
      <w:r>
        <w:fldChar w:fldCharType="separate"/>
      </w:r>
      <w:r>
        <w:t>2026-05-18</w:t>
      </w:r>
      <w:r>
        <w:tab/>
      </w:r>
      <w:r>
        <w:fldChar w:fldCharType="begin"/>
      </w:r>
      <w:r>
        <w:instrText xml:space="preserve"> PAGEREF _Toc5474 \h </w:instrText>
      </w:r>
      <w:r>
        <w:fldChar w:fldCharType="separate"/>
      </w:r>
      <w:r>
        <w:t>148</w:t>
      </w:r>
      <w:r>
        <w:fldChar w:fldCharType="end"/>
      </w:r>
      <w:r>
        <w:fldChar w:fldCharType="end"/>
      </w:r>
    </w:p>
    <w:p w14:paraId="3CFA3698">
      <w:pPr>
        <w:pStyle w:val="29"/>
        <w:tabs>
          <w:tab w:val="right" w:leader="dot" w:pos="8640"/>
        </w:tabs>
      </w:pPr>
      <w:r>
        <w:fldChar w:fldCharType="begin"/>
      </w:r>
      <w:r>
        <w:instrText xml:space="preserve"> HYPERLINK \l _Toc8010 </w:instrText>
      </w:r>
      <w:r>
        <w:fldChar w:fldCharType="separate"/>
      </w:r>
      <w:r>
        <w:t>2026-05-15</w:t>
      </w:r>
      <w:r>
        <w:tab/>
      </w:r>
      <w:r>
        <w:fldChar w:fldCharType="begin"/>
      </w:r>
      <w:r>
        <w:instrText xml:space="preserve"> PAGEREF _Toc8010 \h </w:instrText>
      </w:r>
      <w:r>
        <w:fldChar w:fldCharType="separate"/>
      </w:r>
      <w:r>
        <w:t>149</w:t>
      </w:r>
      <w:r>
        <w:fldChar w:fldCharType="end"/>
      </w:r>
      <w:r>
        <w:fldChar w:fldCharType="end"/>
      </w:r>
    </w:p>
    <w:p w14:paraId="78B0ACBA">
      <w:pPr>
        <w:pStyle w:val="29"/>
        <w:tabs>
          <w:tab w:val="right" w:leader="dot" w:pos="8640"/>
        </w:tabs>
      </w:pPr>
      <w:r>
        <w:fldChar w:fldCharType="begin"/>
      </w:r>
      <w:r>
        <w:instrText xml:space="preserve"> HYPERLINK \l _Toc31882 </w:instrText>
      </w:r>
      <w:r>
        <w:fldChar w:fldCharType="separate"/>
      </w:r>
      <w:r>
        <w:t>2026-05-13</w:t>
      </w:r>
      <w:r>
        <w:tab/>
      </w:r>
      <w:r>
        <w:fldChar w:fldCharType="begin"/>
      </w:r>
      <w:r>
        <w:instrText xml:space="preserve"> PAGEREF _Toc31882 \h </w:instrText>
      </w:r>
      <w:r>
        <w:fldChar w:fldCharType="separate"/>
      </w:r>
      <w:r>
        <w:t>150</w:t>
      </w:r>
      <w:r>
        <w:fldChar w:fldCharType="end"/>
      </w:r>
      <w:r>
        <w:fldChar w:fldCharType="end"/>
      </w:r>
    </w:p>
    <w:p w14:paraId="3C6EFE37">
      <w:pPr>
        <w:pStyle w:val="29"/>
        <w:tabs>
          <w:tab w:val="right" w:leader="dot" w:pos="8640"/>
        </w:tabs>
      </w:pPr>
      <w:r>
        <w:fldChar w:fldCharType="begin"/>
      </w:r>
      <w:r>
        <w:instrText xml:space="preserve"> HYPERLINK \l _Toc14157 </w:instrText>
      </w:r>
      <w:r>
        <w:fldChar w:fldCharType="separate"/>
      </w:r>
      <w:r>
        <w:t>2026-05-09</w:t>
      </w:r>
      <w:r>
        <w:tab/>
      </w:r>
      <w:r>
        <w:fldChar w:fldCharType="begin"/>
      </w:r>
      <w:r>
        <w:instrText xml:space="preserve"> PAGEREF _Toc14157 \h </w:instrText>
      </w:r>
      <w:r>
        <w:fldChar w:fldCharType="separate"/>
      </w:r>
      <w:r>
        <w:t>150</w:t>
      </w:r>
      <w:r>
        <w:fldChar w:fldCharType="end"/>
      </w:r>
      <w:r>
        <w:fldChar w:fldCharType="end"/>
      </w:r>
    </w:p>
    <w:p w14:paraId="32F8B1A9">
      <w:pPr>
        <w:pStyle w:val="29"/>
        <w:tabs>
          <w:tab w:val="right" w:leader="dot" w:pos="8640"/>
        </w:tabs>
      </w:pPr>
      <w:r>
        <w:fldChar w:fldCharType="begin"/>
      </w:r>
      <w:r>
        <w:instrText xml:space="preserve"> HYPERLINK \l _Toc1327 </w:instrText>
      </w:r>
      <w:r>
        <w:fldChar w:fldCharType="separate"/>
      </w:r>
      <w:r>
        <w:t>2026-05-07</w:t>
      </w:r>
      <w:r>
        <w:tab/>
      </w:r>
      <w:r>
        <w:fldChar w:fldCharType="begin"/>
      </w:r>
      <w:r>
        <w:instrText xml:space="preserve"> PAGEREF _Toc1327 \h </w:instrText>
      </w:r>
      <w:r>
        <w:fldChar w:fldCharType="separate"/>
      </w:r>
      <w:r>
        <w:t>150</w:t>
      </w:r>
      <w:r>
        <w:fldChar w:fldCharType="end"/>
      </w:r>
      <w:r>
        <w:fldChar w:fldCharType="end"/>
      </w:r>
    </w:p>
    <w:p w14:paraId="258BE8F0">
      <w:pPr>
        <w:pStyle w:val="29"/>
        <w:tabs>
          <w:tab w:val="right" w:leader="dot" w:pos="8640"/>
        </w:tabs>
      </w:pPr>
      <w:r>
        <w:fldChar w:fldCharType="begin"/>
      </w:r>
      <w:r>
        <w:instrText xml:space="preserve"> HYPERLINK \l _Toc32762 </w:instrText>
      </w:r>
      <w:r>
        <w:fldChar w:fldCharType="separate"/>
      </w:r>
      <w:r>
        <w:t>2026-05-06</w:t>
      </w:r>
      <w:r>
        <w:tab/>
      </w:r>
      <w:r>
        <w:fldChar w:fldCharType="begin"/>
      </w:r>
      <w:r>
        <w:instrText xml:space="preserve"> PAGEREF _Toc32762 \h </w:instrText>
      </w:r>
      <w:r>
        <w:fldChar w:fldCharType="separate"/>
      </w:r>
      <w:r>
        <w:t>150</w:t>
      </w:r>
      <w:r>
        <w:fldChar w:fldCharType="end"/>
      </w:r>
      <w:r>
        <w:fldChar w:fldCharType="end"/>
      </w:r>
    </w:p>
    <w:p w14:paraId="38BE86E2">
      <w:pPr>
        <w:pStyle w:val="29"/>
        <w:tabs>
          <w:tab w:val="right" w:leader="dot" w:pos="8640"/>
        </w:tabs>
      </w:pPr>
      <w:r>
        <w:fldChar w:fldCharType="begin"/>
      </w:r>
      <w:r>
        <w:instrText xml:space="preserve"> HYPERLINK \l _Toc1403 </w:instrText>
      </w:r>
      <w:r>
        <w:fldChar w:fldCharType="separate"/>
      </w:r>
      <w:r>
        <w:t>2026-04-27</w:t>
      </w:r>
      <w:r>
        <w:tab/>
      </w:r>
      <w:r>
        <w:fldChar w:fldCharType="begin"/>
      </w:r>
      <w:r>
        <w:instrText xml:space="preserve"> PAGEREF _Toc1403 \h </w:instrText>
      </w:r>
      <w:r>
        <w:fldChar w:fldCharType="separate"/>
      </w:r>
      <w:r>
        <w:t>150</w:t>
      </w:r>
      <w:r>
        <w:fldChar w:fldCharType="end"/>
      </w:r>
      <w:r>
        <w:fldChar w:fldCharType="end"/>
      </w:r>
    </w:p>
    <w:p w14:paraId="797EC387">
      <w:pPr>
        <w:pStyle w:val="29"/>
        <w:tabs>
          <w:tab w:val="right" w:leader="dot" w:pos="8640"/>
        </w:tabs>
      </w:pPr>
      <w:r>
        <w:fldChar w:fldCharType="begin"/>
      </w:r>
      <w:r>
        <w:instrText xml:space="preserve"> HYPERLINK \l _Toc27069 </w:instrText>
      </w:r>
      <w:r>
        <w:fldChar w:fldCharType="separate"/>
      </w:r>
      <w:r>
        <w:t>2026-04-24</w:t>
      </w:r>
      <w:r>
        <w:tab/>
      </w:r>
      <w:r>
        <w:fldChar w:fldCharType="begin"/>
      </w:r>
      <w:r>
        <w:instrText xml:space="preserve"> PAGEREF _Toc27069 \h </w:instrText>
      </w:r>
      <w:r>
        <w:fldChar w:fldCharType="separate"/>
      </w:r>
      <w:r>
        <w:t>151</w:t>
      </w:r>
      <w:r>
        <w:fldChar w:fldCharType="end"/>
      </w:r>
      <w:r>
        <w:fldChar w:fldCharType="end"/>
      </w:r>
    </w:p>
    <w:p w14:paraId="3E6D10C0">
      <w:pPr>
        <w:pStyle w:val="29"/>
        <w:tabs>
          <w:tab w:val="right" w:leader="dot" w:pos="8640"/>
        </w:tabs>
      </w:pPr>
      <w:r>
        <w:fldChar w:fldCharType="begin"/>
      </w:r>
      <w:r>
        <w:instrText xml:space="preserve"> HYPERLINK \l _Toc6993 </w:instrText>
      </w:r>
      <w:r>
        <w:fldChar w:fldCharType="separate"/>
      </w:r>
      <w:r>
        <w:t>2026-04-21</w:t>
      </w:r>
      <w:r>
        <w:tab/>
      </w:r>
      <w:r>
        <w:fldChar w:fldCharType="begin"/>
      </w:r>
      <w:r>
        <w:instrText xml:space="preserve"> PAGEREF _Toc6993 \h </w:instrText>
      </w:r>
      <w:r>
        <w:fldChar w:fldCharType="separate"/>
      </w:r>
      <w:r>
        <w:t>151</w:t>
      </w:r>
      <w:r>
        <w:fldChar w:fldCharType="end"/>
      </w:r>
      <w:r>
        <w:fldChar w:fldCharType="end"/>
      </w:r>
    </w:p>
    <w:p w14:paraId="008983C4">
      <w:pPr>
        <w:pStyle w:val="29"/>
        <w:tabs>
          <w:tab w:val="right" w:leader="dot" w:pos="8640"/>
        </w:tabs>
      </w:pPr>
      <w:r>
        <w:fldChar w:fldCharType="begin"/>
      </w:r>
      <w:r>
        <w:instrText xml:space="preserve"> HYPERLINK \l _Toc30072 </w:instrText>
      </w:r>
      <w:r>
        <w:fldChar w:fldCharType="separate"/>
      </w:r>
      <w:r>
        <w:t>2026-04-20</w:t>
      </w:r>
      <w:r>
        <w:tab/>
      </w:r>
      <w:r>
        <w:fldChar w:fldCharType="begin"/>
      </w:r>
      <w:r>
        <w:instrText xml:space="preserve"> PAGEREF _Toc30072 \h </w:instrText>
      </w:r>
      <w:r>
        <w:fldChar w:fldCharType="separate"/>
      </w:r>
      <w:r>
        <w:t>152</w:t>
      </w:r>
      <w:r>
        <w:fldChar w:fldCharType="end"/>
      </w:r>
      <w:r>
        <w:fldChar w:fldCharType="end"/>
      </w:r>
    </w:p>
    <w:p w14:paraId="54B0A54A">
      <w:pPr>
        <w:pStyle w:val="29"/>
        <w:tabs>
          <w:tab w:val="right" w:leader="dot" w:pos="8640"/>
        </w:tabs>
      </w:pPr>
      <w:r>
        <w:fldChar w:fldCharType="begin"/>
      </w:r>
      <w:r>
        <w:instrText xml:space="preserve"> HYPERLINK \l _Toc15499 </w:instrText>
      </w:r>
      <w:r>
        <w:fldChar w:fldCharType="separate"/>
      </w:r>
      <w:r>
        <w:t>2026-04-16</w:t>
      </w:r>
      <w:r>
        <w:tab/>
      </w:r>
      <w:r>
        <w:fldChar w:fldCharType="begin"/>
      </w:r>
      <w:r>
        <w:instrText xml:space="preserve"> PAGEREF _Toc15499 \h </w:instrText>
      </w:r>
      <w:r>
        <w:fldChar w:fldCharType="separate"/>
      </w:r>
      <w:r>
        <w:t>152</w:t>
      </w:r>
      <w:r>
        <w:fldChar w:fldCharType="end"/>
      </w:r>
      <w:r>
        <w:fldChar w:fldCharType="end"/>
      </w:r>
    </w:p>
    <w:p w14:paraId="48C32FCA">
      <w:pPr>
        <w:pStyle w:val="29"/>
        <w:tabs>
          <w:tab w:val="right" w:leader="dot" w:pos="8640"/>
        </w:tabs>
      </w:pPr>
      <w:r>
        <w:fldChar w:fldCharType="begin"/>
      </w:r>
      <w:r>
        <w:instrText xml:space="preserve"> HYPERLINK \l _Toc16429 </w:instrText>
      </w:r>
      <w:r>
        <w:fldChar w:fldCharType="separate"/>
      </w:r>
      <w:r>
        <w:t>2026-04-14</w:t>
      </w:r>
      <w:r>
        <w:tab/>
      </w:r>
      <w:r>
        <w:fldChar w:fldCharType="begin"/>
      </w:r>
      <w:r>
        <w:instrText xml:space="preserve"> PAGEREF _Toc16429 \h </w:instrText>
      </w:r>
      <w:r>
        <w:fldChar w:fldCharType="separate"/>
      </w:r>
      <w:r>
        <w:t>152</w:t>
      </w:r>
      <w:r>
        <w:fldChar w:fldCharType="end"/>
      </w:r>
      <w:r>
        <w:fldChar w:fldCharType="end"/>
      </w:r>
    </w:p>
    <w:p w14:paraId="1BBE3CD3">
      <w:pPr>
        <w:pStyle w:val="29"/>
        <w:tabs>
          <w:tab w:val="right" w:leader="dot" w:pos="8640"/>
        </w:tabs>
      </w:pPr>
      <w:r>
        <w:fldChar w:fldCharType="begin"/>
      </w:r>
      <w:r>
        <w:instrText xml:space="preserve"> HYPERLINK \l _Toc24170 </w:instrText>
      </w:r>
      <w:r>
        <w:fldChar w:fldCharType="separate"/>
      </w:r>
      <w:r>
        <w:t>2026-04-09</w:t>
      </w:r>
      <w:r>
        <w:tab/>
      </w:r>
      <w:r>
        <w:fldChar w:fldCharType="begin"/>
      </w:r>
      <w:r>
        <w:instrText xml:space="preserve"> PAGEREF _Toc24170 \h </w:instrText>
      </w:r>
      <w:r>
        <w:fldChar w:fldCharType="separate"/>
      </w:r>
      <w:r>
        <w:t>152</w:t>
      </w:r>
      <w:r>
        <w:fldChar w:fldCharType="end"/>
      </w:r>
      <w:r>
        <w:fldChar w:fldCharType="end"/>
      </w:r>
    </w:p>
    <w:p w14:paraId="4C5CFB15">
      <w:pPr>
        <w:pStyle w:val="29"/>
        <w:tabs>
          <w:tab w:val="right" w:leader="dot" w:pos="8640"/>
        </w:tabs>
      </w:pPr>
      <w:r>
        <w:fldChar w:fldCharType="begin"/>
      </w:r>
      <w:r>
        <w:instrText xml:space="preserve"> HYPERLINK \l _Toc11575 </w:instrText>
      </w:r>
      <w:r>
        <w:fldChar w:fldCharType="separate"/>
      </w:r>
      <w:r>
        <w:t>2026-04-08</w:t>
      </w:r>
      <w:r>
        <w:tab/>
      </w:r>
      <w:r>
        <w:fldChar w:fldCharType="begin"/>
      </w:r>
      <w:r>
        <w:instrText xml:space="preserve"> PAGEREF _Toc11575 \h </w:instrText>
      </w:r>
      <w:r>
        <w:fldChar w:fldCharType="separate"/>
      </w:r>
      <w:r>
        <w:t>153</w:t>
      </w:r>
      <w:r>
        <w:fldChar w:fldCharType="end"/>
      </w:r>
      <w:r>
        <w:fldChar w:fldCharType="end"/>
      </w:r>
    </w:p>
    <w:p w14:paraId="527DDCCE">
      <w:pPr>
        <w:pStyle w:val="29"/>
        <w:tabs>
          <w:tab w:val="right" w:leader="dot" w:pos="8640"/>
        </w:tabs>
      </w:pPr>
      <w:r>
        <w:fldChar w:fldCharType="begin"/>
      </w:r>
      <w:r>
        <w:instrText xml:space="preserve"> HYPERLINK \l _Toc5496 </w:instrText>
      </w:r>
      <w:r>
        <w:fldChar w:fldCharType="separate"/>
      </w:r>
      <w:r>
        <w:t>2026-03-27</w:t>
      </w:r>
      <w:r>
        <w:tab/>
      </w:r>
      <w:r>
        <w:fldChar w:fldCharType="begin"/>
      </w:r>
      <w:r>
        <w:instrText xml:space="preserve"> PAGEREF _Toc5496 \h </w:instrText>
      </w:r>
      <w:r>
        <w:fldChar w:fldCharType="separate"/>
      </w:r>
      <w:r>
        <w:t>153</w:t>
      </w:r>
      <w:r>
        <w:fldChar w:fldCharType="end"/>
      </w:r>
      <w:r>
        <w:fldChar w:fldCharType="end"/>
      </w:r>
    </w:p>
    <w:p w14:paraId="4E0D0192">
      <w:pPr>
        <w:pStyle w:val="29"/>
        <w:tabs>
          <w:tab w:val="right" w:leader="dot" w:pos="8640"/>
        </w:tabs>
      </w:pPr>
      <w:r>
        <w:fldChar w:fldCharType="begin"/>
      </w:r>
      <w:r>
        <w:instrText xml:space="preserve"> HYPERLINK \l _Toc11051 </w:instrText>
      </w:r>
      <w:r>
        <w:fldChar w:fldCharType="separate"/>
      </w:r>
      <w:r>
        <w:t>2026-03-26</w:t>
      </w:r>
      <w:r>
        <w:tab/>
      </w:r>
      <w:r>
        <w:fldChar w:fldCharType="begin"/>
      </w:r>
      <w:r>
        <w:instrText xml:space="preserve"> PAGEREF _Toc11051 \h </w:instrText>
      </w:r>
      <w:r>
        <w:fldChar w:fldCharType="separate"/>
      </w:r>
      <w:r>
        <w:t>153</w:t>
      </w:r>
      <w:r>
        <w:fldChar w:fldCharType="end"/>
      </w:r>
      <w:r>
        <w:fldChar w:fldCharType="end"/>
      </w:r>
    </w:p>
    <w:p w14:paraId="6C0737E8">
      <w:pPr>
        <w:pStyle w:val="29"/>
        <w:tabs>
          <w:tab w:val="right" w:leader="dot" w:pos="8640"/>
        </w:tabs>
      </w:pPr>
      <w:r>
        <w:fldChar w:fldCharType="begin"/>
      </w:r>
      <w:r>
        <w:instrText xml:space="preserve"> HYPERLINK \l _Toc22878 </w:instrText>
      </w:r>
      <w:r>
        <w:fldChar w:fldCharType="separate"/>
      </w:r>
      <w:r>
        <w:t>2026-03-17</w:t>
      </w:r>
      <w:r>
        <w:tab/>
      </w:r>
      <w:r>
        <w:fldChar w:fldCharType="begin"/>
      </w:r>
      <w:r>
        <w:instrText xml:space="preserve"> PAGEREF _Toc22878 \h </w:instrText>
      </w:r>
      <w:r>
        <w:fldChar w:fldCharType="separate"/>
      </w:r>
      <w:r>
        <w:t>154</w:t>
      </w:r>
      <w:r>
        <w:fldChar w:fldCharType="end"/>
      </w:r>
      <w:r>
        <w:fldChar w:fldCharType="end"/>
      </w:r>
    </w:p>
    <w:p w14:paraId="1A3472BA">
      <w:pPr>
        <w:pStyle w:val="29"/>
        <w:tabs>
          <w:tab w:val="right" w:leader="dot" w:pos="8640"/>
        </w:tabs>
      </w:pPr>
      <w:r>
        <w:fldChar w:fldCharType="begin"/>
      </w:r>
      <w:r>
        <w:instrText xml:space="preserve"> HYPERLINK \l _Toc12497 </w:instrText>
      </w:r>
      <w:r>
        <w:fldChar w:fldCharType="separate"/>
      </w:r>
      <w:r>
        <w:t>2026-02-09</w:t>
      </w:r>
      <w:r>
        <w:tab/>
      </w:r>
      <w:r>
        <w:fldChar w:fldCharType="begin"/>
      </w:r>
      <w:r>
        <w:instrText xml:space="preserve"> PAGEREF _Toc12497 \h </w:instrText>
      </w:r>
      <w:r>
        <w:fldChar w:fldCharType="separate"/>
      </w:r>
      <w:r>
        <w:t>154</w:t>
      </w:r>
      <w:r>
        <w:fldChar w:fldCharType="end"/>
      </w:r>
      <w:r>
        <w:fldChar w:fldCharType="end"/>
      </w:r>
    </w:p>
    <w:p w14:paraId="43B8EDC4">
      <w:pPr>
        <w:pStyle w:val="29"/>
        <w:tabs>
          <w:tab w:val="right" w:leader="dot" w:pos="8640"/>
        </w:tabs>
      </w:pPr>
      <w:r>
        <w:fldChar w:fldCharType="begin"/>
      </w:r>
      <w:r>
        <w:instrText xml:space="preserve"> HYPERLINK \l _Toc13437 </w:instrText>
      </w:r>
      <w:r>
        <w:fldChar w:fldCharType="separate"/>
      </w:r>
      <w:r>
        <w:t>2026-02-06</w:t>
      </w:r>
      <w:r>
        <w:tab/>
      </w:r>
      <w:r>
        <w:fldChar w:fldCharType="begin"/>
      </w:r>
      <w:r>
        <w:instrText xml:space="preserve"> PAGEREF _Toc13437 \h </w:instrText>
      </w:r>
      <w:r>
        <w:fldChar w:fldCharType="separate"/>
      </w:r>
      <w:r>
        <w:t>154</w:t>
      </w:r>
      <w:r>
        <w:fldChar w:fldCharType="end"/>
      </w:r>
      <w:r>
        <w:fldChar w:fldCharType="end"/>
      </w:r>
    </w:p>
    <w:p w14:paraId="1243AC26">
      <w:pPr>
        <w:pStyle w:val="29"/>
        <w:tabs>
          <w:tab w:val="right" w:leader="dot" w:pos="8640"/>
        </w:tabs>
      </w:pPr>
      <w:r>
        <w:fldChar w:fldCharType="begin"/>
      </w:r>
      <w:r>
        <w:instrText xml:space="preserve"> HYPERLINK \l _Toc15067 </w:instrText>
      </w:r>
      <w:r>
        <w:fldChar w:fldCharType="separate"/>
      </w:r>
      <w:r>
        <w:t>2026-02-04</w:t>
      </w:r>
      <w:r>
        <w:tab/>
      </w:r>
      <w:r>
        <w:fldChar w:fldCharType="begin"/>
      </w:r>
      <w:r>
        <w:instrText xml:space="preserve"> PAGEREF _Toc15067 \h </w:instrText>
      </w:r>
      <w:r>
        <w:fldChar w:fldCharType="separate"/>
      </w:r>
      <w:r>
        <w:t>154</w:t>
      </w:r>
      <w:r>
        <w:fldChar w:fldCharType="end"/>
      </w:r>
      <w:r>
        <w:fldChar w:fldCharType="end"/>
      </w:r>
    </w:p>
    <w:p w14:paraId="27524770">
      <w:pPr>
        <w:pStyle w:val="29"/>
        <w:tabs>
          <w:tab w:val="right" w:leader="dot" w:pos="8640"/>
        </w:tabs>
      </w:pPr>
      <w:r>
        <w:fldChar w:fldCharType="begin"/>
      </w:r>
      <w:r>
        <w:instrText xml:space="preserve"> HYPERLINK \l _Toc9552 </w:instrText>
      </w:r>
      <w:r>
        <w:fldChar w:fldCharType="separate"/>
      </w:r>
      <w:r>
        <w:t>2026-02-03</w:t>
      </w:r>
      <w:r>
        <w:tab/>
      </w:r>
      <w:r>
        <w:fldChar w:fldCharType="begin"/>
      </w:r>
      <w:r>
        <w:instrText xml:space="preserve"> PAGEREF _Toc9552 \h </w:instrText>
      </w:r>
      <w:r>
        <w:fldChar w:fldCharType="separate"/>
      </w:r>
      <w:r>
        <w:t>155</w:t>
      </w:r>
      <w:r>
        <w:fldChar w:fldCharType="end"/>
      </w:r>
      <w:r>
        <w:fldChar w:fldCharType="end"/>
      </w:r>
    </w:p>
    <w:p w14:paraId="7DC25B6F">
      <w:pPr>
        <w:pStyle w:val="29"/>
        <w:tabs>
          <w:tab w:val="right" w:leader="dot" w:pos="8640"/>
        </w:tabs>
      </w:pPr>
      <w:r>
        <w:fldChar w:fldCharType="begin"/>
      </w:r>
      <w:r>
        <w:instrText xml:space="preserve"> HYPERLINK \l _Toc6199 </w:instrText>
      </w:r>
      <w:r>
        <w:fldChar w:fldCharType="separate"/>
      </w:r>
      <w:r>
        <w:t>2026-01-29</w:t>
      </w:r>
      <w:r>
        <w:tab/>
      </w:r>
      <w:r>
        <w:fldChar w:fldCharType="begin"/>
      </w:r>
      <w:r>
        <w:instrText xml:space="preserve"> PAGEREF _Toc6199 \h </w:instrText>
      </w:r>
      <w:r>
        <w:fldChar w:fldCharType="separate"/>
      </w:r>
      <w:r>
        <w:t>155</w:t>
      </w:r>
      <w:r>
        <w:fldChar w:fldCharType="end"/>
      </w:r>
      <w:r>
        <w:fldChar w:fldCharType="end"/>
      </w:r>
    </w:p>
    <w:p w14:paraId="5B037DD2">
      <w:pPr>
        <w:pStyle w:val="29"/>
        <w:tabs>
          <w:tab w:val="right" w:leader="dot" w:pos="8640"/>
        </w:tabs>
      </w:pPr>
      <w:r>
        <w:fldChar w:fldCharType="begin"/>
      </w:r>
      <w:r>
        <w:instrText xml:space="preserve"> HYPERLINK \l _Toc26591 </w:instrText>
      </w:r>
      <w:r>
        <w:fldChar w:fldCharType="separate"/>
      </w:r>
      <w:r>
        <w:t>2026-01-28</w:t>
      </w:r>
      <w:r>
        <w:tab/>
      </w:r>
      <w:r>
        <w:fldChar w:fldCharType="begin"/>
      </w:r>
      <w:r>
        <w:instrText xml:space="preserve"> PAGEREF _Toc26591 \h </w:instrText>
      </w:r>
      <w:r>
        <w:fldChar w:fldCharType="separate"/>
      </w:r>
      <w:r>
        <w:t>155</w:t>
      </w:r>
      <w:r>
        <w:fldChar w:fldCharType="end"/>
      </w:r>
      <w:r>
        <w:fldChar w:fldCharType="end"/>
      </w:r>
    </w:p>
    <w:p w14:paraId="6FB97E2D">
      <w:pPr>
        <w:pStyle w:val="29"/>
        <w:tabs>
          <w:tab w:val="right" w:leader="dot" w:pos="8640"/>
        </w:tabs>
      </w:pPr>
      <w:r>
        <w:fldChar w:fldCharType="begin"/>
      </w:r>
      <w:r>
        <w:instrText xml:space="preserve"> HYPERLINK \l _Toc574 </w:instrText>
      </w:r>
      <w:r>
        <w:fldChar w:fldCharType="separate"/>
      </w:r>
      <w:r>
        <w:t>2026-01-23</w:t>
      </w:r>
      <w:r>
        <w:tab/>
      </w:r>
      <w:r>
        <w:fldChar w:fldCharType="begin"/>
      </w:r>
      <w:r>
        <w:instrText xml:space="preserve"> PAGEREF _Toc574 \h </w:instrText>
      </w:r>
      <w:r>
        <w:fldChar w:fldCharType="separate"/>
      </w:r>
      <w:r>
        <w:t>156</w:t>
      </w:r>
      <w:r>
        <w:fldChar w:fldCharType="end"/>
      </w:r>
      <w:r>
        <w:fldChar w:fldCharType="end"/>
      </w:r>
    </w:p>
    <w:p w14:paraId="1E04B5B6">
      <w:pPr>
        <w:pStyle w:val="29"/>
        <w:tabs>
          <w:tab w:val="right" w:leader="dot" w:pos="8640"/>
        </w:tabs>
      </w:pPr>
      <w:r>
        <w:fldChar w:fldCharType="begin"/>
      </w:r>
      <w:r>
        <w:instrText xml:space="preserve"> HYPERLINK \l _Toc20429 </w:instrText>
      </w:r>
      <w:r>
        <w:fldChar w:fldCharType="separate"/>
      </w:r>
      <w:r>
        <w:t>2026-01-13</w:t>
      </w:r>
      <w:r>
        <w:tab/>
      </w:r>
      <w:r>
        <w:fldChar w:fldCharType="begin"/>
      </w:r>
      <w:r>
        <w:instrText xml:space="preserve"> PAGEREF _Toc20429 \h </w:instrText>
      </w:r>
      <w:r>
        <w:fldChar w:fldCharType="separate"/>
      </w:r>
      <w:r>
        <w:t>156</w:t>
      </w:r>
      <w:r>
        <w:fldChar w:fldCharType="end"/>
      </w:r>
      <w:r>
        <w:fldChar w:fldCharType="end"/>
      </w:r>
    </w:p>
    <w:p w14:paraId="6322B7CB">
      <w:pPr>
        <w:pStyle w:val="29"/>
        <w:tabs>
          <w:tab w:val="right" w:leader="dot" w:pos="8640"/>
        </w:tabs>
      </w:pPr>
      <w:r>
        <w:fldChar w:fldCharType="begin"/>
      </w:r>
      <w:r>
        <w:instrText xml:space="preserve"> HYPERLINK \l _Toc9995 </w:instrText>
      </w:r>
      <w:r>
        <w:fldChar w:fldCharType="separate"/>
      </w:r>
      <w:r>
        <w:t>2026-01-08</w:t>
      </w:r>
      <w:r>
        <w:tab/>
      </w:r>
      <w:r>
        <w:fldChar w:fldCharType="begin"/>
      </w:r>
      <w:r>
        <w:instrText xml:space="preserve"> PAGEREF _Toc9995 \h </w:instrText>
      </w:r>
      <w:r>
        <w:fldChar w:fldCharType="separate"/>
      </w:r>
      <w:r>
        <w:t>156</w:t>
      </w:r>
      <w:r>
        <w:fldChar w:fldCharType="end"/>
      </w:r>
      <w:r>
        <w:fldChar w:fldCharType="end"/>
      </w:r>
    </w:p>
    <w:p w14:paraId="034F15FF">
      <w:pPr>
        <w:pStyle w:val="29"/>
        <w:tabs>
          <w:tab w:val="right" w:leader="dot" w:pos="8640"/>
        </w:tabs>
      </w:pPr>
      <w:r>
        <w:fldChar w:fldCharType="begin"/>
      </w:r>
      <w:r>
        <w:instrText xml:space="preserve"> HYPERLINK \l _Toc24515 </w:instrText>
      </w:r>
      <w:r>
        <w:fldChar w:fldCharType="separate"/>
      </w:r>
      <w:r>
        <w:t>2026-01-07</w:t>
      </w:r>
      <w:r>
        <w:tab/>
      </w:r>
      <w:r>
        <w:fldChar w:fldCharType="begin"/>
      </w:r>
      <w:r>
        <w:instrText xml:space="preserve"> PAGEREF _Toc24515 \h </w:instrText>
      </w:r>
      <w:r>
        <w:fldChar w:fldCharType="separate"/>
      </w:r>
      <w:r>
        <w:t>157</w:t>
      </w:r>
      <w:r>
        <w:fldChar w:fldCharType="end"/>
      </w:r>
      <w:r>
        <w:fldChar w:fldCharType="end"/>
      </w:r>
    </w:p>
    <w:p w14:paraId="4246607E">
      <w:pPr>
        <w:pStyle w:val="29"/>
        <w:tabs>
          <w:tab w:val="right" w:leader="dot" w:pos="8640"/>
        </w:tabs>
      </w:pPr>
      <w:r>
        <w:fldChar w:fldCharType="begin"/>
      </w:r>
      <w:r>
        <w:instrText xml:space="preserve"> HYPERLINK \l _Toc16308 </w:instrText>
      </w:r>
      <w:r>
        <w:fldChar w:fldCharType="separate"/>
      </w:r>
      <w:r>
        <w:t>2026-01-05</w:t>
      </w:r>
      <w:r>
        <w:tab/>
      </w:r>
      <w:r>
        <w:fldChar w:fldCharType="begin"/>
      </w:r>
      <w:r>
        <w:instrText xml:space="preserve"> PAGEREF _Toc16308 \h </w:instrText>
      </w:r>
      <w:r>
        <w:fldChar w:fldCharType="separate"/>
      </w:r>
      <w:r>
        <w:t>157</w:t>
      </w:r>
      <w:r>
        <w:fldChar w:fldCharType="end"/>
      </w:r>
      <w:r>
        <w:fldChar w:fldCharType="end"/>
      </w:r>
    </w:p>
    <w:p w14:paraId="5C8BEB03">
      <w:pPr>
        <w:pStyle w:val="29"/>
        <w:tabs>
          <w:tab w:val="right" w:leader="dot" w:pos="8640"/>
        </w:tabs>
      </w:pPr>
      <w:r>
        <w:fldChar w:fldCharType="begin"/>
      </w:r>
      <w:r>
        <w:instrText xml:space="preserve"> HYPERLINK \l _Toc28998 </w:instrText>
      </w:r>
      <w:r>
        <w:fldChar w:fldCharType="separate"/>
      </w:r>
      <w:r>
        <w:t>2025-12-22</w:t>
      </w:r>
      <w:r>
        <w:tab/>
      </w:r>
      <w:r>
        <w:fldChar w:fldCharType="begin"/>
      </w:r>
      <w:r>
        <w:instrText xml:space="preserve"> PAGEREF _Toc28998 \h </w:instrText>
      </w:r>
      <w:r>
        <w:fldChar w:fldCharType="separate"/>
      </w:r>
      <w:r>
        <w:t>158</w:t>
      </w:r>
      <w:r>
        <w:fldChar w:fldCharType="end"/>
      </w:r>
      <w:r>
        <w:fldChar w:fldCharType="end"/>
      </w:r>
    </w:p>
    <w:p w14:paraId="458185ED">
      <w:pPr>
        <w:pStyle w:val="29"/>
        <w:tabs>
          <w:tab w:val="right" w:leader="dot" w:pos="8640"/>
        </w:tabs>
      </w:pPr>
      <w:r>
        <w:fldChar w:fldCharType="begin"/>
      </w:r>
      <w:r>
        <w:instrText xml:space="preserve"> HYPERLINK \l _Toc22858 </w:instrText>
      </w:r>
      <w:r>
        <w:fldChar w:fldCharType="separate"/>
      </w:r>
      <w:r>
        <w:t>2025-12-16</w:t>
      </w:r>
      <w:r>
        <w:tab/>
      </w:r>
      <w:r>
        <w:fldChar w:fldCharType="begin"/>
      </w:r>
      <w:r>
        <w:instrText xml:space="preserve"> PAGEREF _Toc22858 \h </w:instrText>
      </w:r>
      <w:r>
        <w:fldChar w:fldCharType="separate"/>
      </w:r>
      <w:r>
        <w:t>158</w:t>
      </w:r>
      <w:r>
        <w:fldChar w:fldCharType="end"/>
      </w:r>
      <w:r>
        <w:fldChar w:fldCharType="end"/>
      </w:r>
    </w:p>
    <w:p w14:paraId="37E3BFEB">
      <w:pPr>
        <w:pStyle w:val="29"/>
        <w:tabs>
          <w:tab w:val="right" w:leader="dot" w:pos="8640"/>
        </w:tabs>
      </w:pPr>
      <w:r>
        <w:fldChar w:fldCharType="begin"/>
      </w:r>
      <w:r>
        <w:instrText xml:space="preserve"> HYPERLINK \l _Toc6210 </w:instrText>
      </w:r>
      <w:r>
        <w:fldChar w:fldCharType="separate"/>
      </w:r>
      <w:r>
        <w:t>2025-12-10</w:t>
      </w:r>
      <w:r>
        <w:tab/>
      </w:r>
      <w:r>
        <w:fldChar w:fldCharType="begin"/>
      </w:r>
      <w:r>
        <w:instrText xml:space="preserve"> PAGEREF _Toc6210 \h </w:instrText>
      </w:r>
      <w:r>
        <w:fldChar w:fldCharType="separate"/>
      </w:r>
      <w:r>
        <w:t>158</w:t>
      </w:r>
      <w:r>
        <w:fldChar w:fldCharType="end"/>
      </w:r>
      <w:r>
        <w:fldChar w:fldCharType="end"/>
      </w:r>
    </w:p>
    <w:p w14:paraId="7D02B2B3">
      <w:pPr>
        <w:pStyle w:val="29"/>
        <w:tabs>
          <w:tab w:val="right" w:leader="dot" w:pos="8640"/>
        </w:tabs>
      </w:pPr>
      <w:r>
        <w:fldChar w:fldCharType="begin"/>
      </w:r>
      <w:r>
        <w:instrText xml:space="preserve"> HYPERLINK \l _Toc28352 </w:instrText>
      </w:r>
      <w:r>
        <w:fldChar w:fldCharType="separate"/>
      </w:r>
      <w:r>
        <w:t>2025-11-26 【重要通知】</w:t>
      </w:r>
      <w:r>
        <w:tab/>
      </w:r>
      <w:r>
        <w:fldChar w:fldCharType="begin"/>
      </w:r>
      <w:r>
        <w:instrText xml:space="preserve"> PAGEREF _Toc28352 \h </w:instrText>
      </w:r>
      <w:r>
        <w:fldChar w:fldCharType="separate"/>
      </w:r>
      <w:r>
        <w:t>158</w:t>
      </w:r>
      <w:r>
        <w:fldChar w:fldCharType="end"/>
      </w:r>
      <w:r>
        <w:fldChar w:fldCharType="end"/>
      </w:r>
    </w:p>
    <w:p w14:paraId="0C52AFA3">
      <w:pPr>
        <w:pStyle w:val="29"/>
        <w:tabs>
          <w:tab w:val="right" w:leader="dot" w:pos="8640"/>
        </w:tabs>
      </w:pPr>
      <w:r>
        <w:fldChar w:fldCharType="begin"/>
      </w:r>
      <w:r>
        <w:instrText xml:space="preserve"> HYPERLINK \l _Toc1988 </w:instrText>
      </w:r>
      <w:r>
        <w:fldChar w:fldCharType="separate"/>
      </w:r>
      <w:r>
        <w:t>2025-11-20</w:t>
      </w:r>
      <w:r>
        <w:tab/>
      </w:r>
      <w:r>
        <w:fldChar w:fldCharType="begin"/>
      </w:r>
      <w:r>
        <w:instrText xml:space="preserve"> PAGEREF _Toc1988 \h </w:instrText>
      </w:r>
      <w:r>
        <w:fldChar w:fldCharType="separate"/>
      </w:r>
      <w:r>
        <w:t>159</w:t>
      </w:r>
      <w:r>
        <w:fldChar w:fldCharType="end"/>
      </w:r>
      <w:r>
        <w:fldChar w:fldCharType="end"/>
      </w:r>
    </w:p>
    <w:p w14:paraId="62D4D7B8">
      <w:pPr>
        <w:pStyle w:val="29"/>
        <w:tabs>
          <w:tab w:val="right" w:leader="dot" w:pos="8640"/>
        </w:tabs>
      </w:pPr>
      <w:r>
        <w:fldChar w:fldCharType="begin"/>
      </w:r>
      <w:r>
        <w:instrText xml:space="preserve"> HYPERLINK \l _Toc9006 </w:instrText>
      </w:r>
      <w:r>
        <w:fldChar w:fldCharType="separate"/>
      </w:r>
      <w:r>
        <w:t>2025-11-15</w:t>
      </w:r>
      <w:r>
        <w:tab/>
      </w:r>
      <w:r>
        <w:fldChar w:fldCharType="begin"/>
      </w:r>
      <w:r>
        <w:instrText xml:space="preserve"> PAGEREF _Toc9006 \h </w:instrText>
      </w:r>
      <w:r>
        <w:fldChar w:fldCharType="separate"/>
      </w:r>
      <w:r>
        <w:t>159</w:t>
      </w:r>
      <w:r>
        <w:fldChar w:fldCharType="end"/>
      </w:r>
      <w:r>
        <w:fldChar w:fldCharType="end"/>
      </w:r>
    </w:p>
    <w:p w14:paraId="06434FAE">
      <w:pPr>
        <w:pStyle w:val="29"/>
        <w:tabs>
          <w:tab w:val="right" w:leader="dot" w:pos="8640"/>
        </w:tabs>
      </w:pPr>
      <w:r>
        <w:fldChar w:fldCharType="begin"/>
      </w:r>
      <w:r>
        <w:instrText xml:space="preserve"> HYPERLINK \l _Toc10687 </w:instrText>
      </w:r>
      <w:r>
        <w:fldChar w:fldCharType="separate"/>
      </w:r>
      <w:r>
        <w:t>2025-10-29</w:t>
      </w:r>
      <w:r>
        <w:tab/>
      </w:r>
      <w:r>
        <w:fldChar w:fldCharType="begin"/>
      </w:r>
      <w:r>
        <w:instrText xml:space="preserve"> PAGEREF _Toc10687 \h </w:instrText>
      </w:r>
      <w:r>
        <w:fldChar w:fldCharType="separate"/>
      </w:r>
      <w:r>
        <w:t>159</w:t>
      </w:r>
      <w:r>
        <w:fldChar w:fldCharType="end"/>
      </w:r>
      <w:r>
        <w:fldChar w:fldCharType="end"/>
      </w:r>
    </w:p>
    <w:p w14:paraId="3C16E415">
      <w:pPr>
        <w:pStyle w:val="29"/>
        <w:tabs>
          <w:tab w:val="right" w:leader="dot" w:pos="8640"/>
        </w:tabs>
      </w:pPr>
      <w:r>
        <w:fldChar w:fldCharType="begin"/>
      </w:r>
      <w:r>
        <w:instrText xml:space="preserve"> HYPERLINK \l _Toc9996 </w:instrText>
      </w:r>
      <w:r>
        <w:fldChar w:fldCharType="separate"/>
      </w:r>
      <w:r>
        <w:t>2025-10-23</w:t>
      </w:r>
      <w:r>
        <w:tab/>
      </w:r>
      <w:r>
        <w:fldChar w:fldCharType="begin"/>
      </w:r>
      <w:r>
        <w:instrText xml:space="preserve"> PAGEREF _Toc9996 \h </w:instrText>
      </w:r>
      <w:r>
        <w:fldChar w:fldCharType="separate"/>
      </w:r>
      <w:r>
        <w:t>159</w:t>
      </w:r>
      <w:r>
        <w:fldChar w:fldCharType="end"/>
      </w:r>
      <w:r>
        <w:fldChar w:fldCharType="end"/>
      </w:r>
    </w:p>
    <w:p w14:paraId="678B925F">
      <w:pPr>
        <w:pStyle w:val="29"/>
        <w:tabs>
          <w:tab w:val="right" w:leader="dot" w:pos="8640"/>
        </w:tabs>
      </w:pPr>
      <w:r>
        <w:fldChar w:fldCharType="begin"/>
      </w:r>
      <w:r>
        <w:instrText xml:space="preserve"> HYPERLINK \l _Toc27095 </w:instrText>
      </w:r>
      <w:r>
        <w:fldChar w:fldCharType="separate"/>
      </w:r>
      <w:r>
        <w:t>2025-10-10</w:t>
      </w:r>
      <w:r>
        <w:tab/>
      </w:r>
      <w:r>
        <w:fldChar w:fldCharType="begin"/>
      </w:r>
      <w:r>
        <w:instrText xml:space="preserve"> PAGEREF _Toc27095 \h </w:instrText>
      </w:r>
      <w:r>
        <w:fldChar w:fldCharType="separate"/>
      </w:r>
      <w:r>
        <w:t>159</w:t>
      </w:r>
      <w:r>
        <w:fldChar w:fldCharType="end"/>
      </w:r>
      <w:r>
        <w:fldChar w:fldCharType="end"/>
      </w:r>
    </w:p>
    <w:p w14:paraId="3E4DFE01">
      <w:pPr>
        <w:pStyle w:val="29"/>
        <w:tabs>
          <w:tab w:val="right" w:leader="dot" w:pos="8640"/>
        </w:tabs>
      </w:pPr>
      <w:r>
        <w:fldChar w:fldCharType="begin"/>
      </w:r>
      <w:r>
        <w:instrText xml:space="preserve"> HYPERLINK \l _Toc26707 </w:instrText>
      </w:r>
      <w:r>
        <w:fldChar w:fldCharType="separate"/>
      </w:r>
      <w:r>
        <w:t>2025-09-28</w:t>
      </w:r>
      <w:r>
        <w:tab/>
      </w:r>
      <w:r>
        <w:fldChar w:fldCharType="begin"/>
      </w:r>
      <w:r>
        <w:instrText xml:space="preserve"> PAGEREF _Toc26707 \h </w:instrText>
      </w:r>
      <w:r>
        <w:fldChar w:fldCharType="separate"/>
      </w:r>
      <w:r>
        <w:t>159</w:t>
      </w:r>
      <w:r>
        <w:fldChar w:fldCharType="end"/>
      </w:r>
      <w:r>
        <w:fldChar w:fldCharType="end"/>
      </w:r>
    </w:p>
    <w:p w14:paraId="6E8D05C2">
      <w:pPr>
        <w:pStyle w:val="29"/>
        <w:tabs>
          <w:tab w:val="right" w:leader="dot" w:pos="8640"/>
        </w:tabs>
      </w:pPr>
      <w:r>
        <w:fldChar w:fldCharType="begin"/>
      </w:r>
      <w:r>
        <w:instrText xml:space="preserve"> HYPERLINK \l _Toc29560 </w:instrText>
      </w:r>
      <w:r>
        <w:fldChar w:fldCharType="separate"/>
      </w:r>
      <w:r>
        <w:t>2025-09-22</w:t>
      </w:r>
      <w:r>
        <w:tab/>
      </w:r>
      <w:r>
        <w:fldChar w:fldCharType="begin"/>
      </w:r>
      <w:r>
        <w:instrText xml:space="preserve"> PAGEREF _Toc29560 \h </w:instrText>
      </w:r>
      <w:r>
        <w:fldChar w:fldCharType="separate"/>
      </w:r>
      <w:r>
        <w:t>160</w:t>
      </w:r>
      <w:r>
        <w:fldChar w:fldCharType="end"/>
      </w:r>
      <w:r>
        <w:fldChar w:fldCharType="end"/>
      </w:r>
    </w:p>
    <w:p w14:paraId="67CB00C9">
      <w:pPr>
        <w:pStyle w:val="29"/>
        <w:tabs>
          <w:tab w:val="right" w:leader="dot" w:pos="8640"/>
        </w:tabs>
      </w:pPr>
      <w:r>
        <w:fldChar w:fldCharType="begin"/>
      </w:r>
      <w:r>
        <w:instrText xml:space="preserve"> HYPERLINK \l _Toc27821 </w:instrText>
      </w:r>
      <w:r>
        <w:fldChar w:fldCharType="separate"/>
      </w:r>
      <w:r>
        <w:t>2025-09-12</w:t>
      </w:r>
      <w:r>
        <w:tab/>
      </w:r>
      <w:r>
        <w:fldChar w:fldCharType="begin"/>
      </w:r>
      <w:r>
        <w:instrText xml:space="preserve"> PAGEREF _Toc27821 \h </w:instrText>
      </w:r>
      <w:r>
        <w:fldChar w:fldCharType="separate"/>
      </w:r>
      <w:r>
        <w:t>160</w:t>
      </w:r>
      <w:r>
        <w:fldChar w:fldCharType="end"/>
      </w:r>
      <w:r>
        <w:fldChar w:fldCharType="end"/>
      </w:r>
    </w:p>
    <w:p w14:paraId="0C30068E">
      <w:pPr>
        <w:pStyle w:val="29"/>
        <w:tabs>
          <w:tab w:val="right" w:leader="dot" w:pos="8640"/>
        </w:tabs>
      </w:pPr>
      <w:r>
        <w:fldChar w:fldCharType="begin"/>
      </w:r>
      <w:r>
        <w:instrText xml:space="preserve"> HYPERLINK \l _Toc26063 </w:instrText>
      </w:r>
      <w:r>
        <w:fldChar w:fldCharType="separate"/>
      </w:r>
      <w:r>
        <w:t>2025-09-08</w:t>
      </w:r>
      <w:r>
        <w:tab/>
      </w:r>
      <w:r>
        <w:fldChar w:fldCharType="begin"/>
      </w:r>
      <w:r>
        <w:instrText xml:space="preserve"> PAGEREF _Toc26063 \h </w:instrText>
      </w:r>
      <w:r>
        <w:fldChar w:fldCharType="separate"/>
      </w:r>
      <w:r>
        <w:t>160</w:t>
      </w:r>
      <w:r>
        <w:fldChar w:fldCharType="end"/>
      </w:r>
      <w:r>
        <w:fldChar w:fldCharType="end"/>
      </w:r>
    </w:p>
    <w:p w14:paraId="755F391F">
      <w:pPr>
        <w:pStyle w:val="29"/>
        <w:tabs>
          <w:tab w:val="right" w:leader="dot" w:pos="8640"/>
        </w:tabs>
      </w:pPr>
      <w:r>
        <w:fldChar w:fldCharType="begin"/>
      </w:r>
      <w:r>
        <w:instrText xml:space="preserve"> HYPERLINK \l _Toc28184 </w:instrText>
      </w:r>
      <w:r>
        <w:fldChar w:fldCharType="separate"/>
      </w:r>
      <w:r>
        <w:t>2025-09-05</w:t>
      </w:r>
      <w:r>
        <w:tab/>
      </w:r>
      <w:r>
        <w:fldChar w:fldCharType="begin"/>
      </w:r>
      <w:r>
        <w:instrText xml:space="preserve"> PAGEREF _Toc28184 \h </w:instrText>
      </w:r>
      <w:r>
        <w:fldChar w:fldCharType="separate"/>
      </w:r>
      <w:r>
        <w:t>160</w:t>
      </w:r>
      <w:r>
        <w:fldChar w:fldCharType="end"/>
      </w:r>
      <w:r>
        <w:fldChar w:fldCharType="end"/>
      </w:r>
    </w:p>
    <w:p w14:paraId="6261C79B">
      <w:pPr>
        <w:pStyle w:val="29"/>
        <w:tabs>
          <w:tab w:val="right" w:leader="dot" w:pos="8640"/>
        </w:tabs>
      </w:pPr>
      <w:r>
        <w:fldChar w:fldCharType="begin"/>
      </w:r>
      <w:r>
        <w:instrText xml:space="preserve"> HYPERLINK \l _Toc21596 </w:instrText>
      </w:r>
      <w:r>
        <w:fldChar w:fldCharType="separate"/>
      </w:r>
      <w:r>
        <w:t>2025-08-08</w:t>
      </w:r>
      <w:r>
        <w:tab/>
      </w:r>
      <w:r>
        <w:fldChar w:fldCharType="begin"/>
      </w:r>
      <w:r>
        <w:instrText xml:space="preserve"> PAGEREF _Toc21596 \h </w:instrText>
      </w:r>
      <w:r>
        <w:fldChar w:fldCharType="separate"/>
      </w:r>
      <w:r>
        <w:t>161</w:t>
      </w:r>
      <w:r>
        <w:fldChar w:fldCharType="end"/>
      </w:r>
      <w:r>
        <w:fldChar w:fldCharType="end"/>
      </w:r>
    </w:p>
    <w:p w14:paraId="6F5F333D">
      <w:pPr>
        <w:pStyle w:val="29"/>
        <w:tabs>
          <w:tab w:val="right" w:leader="dot" w:pos="8640"/>
        </w:tabs>
      </w:pPr>
      <w:r>
        <w:fldChar w:fldCharType="begin"/>
      </w:r>
      <w:r>
        <w:instrText xml:space="preserve"> HYPERLINK \l _Toc21927 </w:instrText>
      </w:r>
      <w:r>
        <w:fldChar w:fldCharType="separate"/>
      </w:r>
      <w:r>
        <w:t>2025-08-01</w:t>
      </w:r>
      <w:r>
        <w:tab/>
      </w:r>
      <w:r>
        <w:fldChar w:fldCharType="begin"/>
      </w:r>
      <w:r>
        <w:instrText xml:space="preserve"> PAGEREF _Toc21927 \h </w:instrText>
      </w:r>
      <w:r>
        <w:fldChar w:fldCharType="separate"/>
      </w:r>
      <w:r>
        <w:t>161</w:t>
      </w:r>
      <w:r>
        <w:fldChar w:fldCharType="end"/>
      </w:r>
      <w:r>
        <w:fldChar w:fldCharType="end"/>
      </w:r>
    </w:p>
    <w:p w14:paraId="4A6EBFE4">
      <w:pPr>
        <w:pStyle w:val="29"/>
        <w:tabs>
          <w:tab w:val="right" w:leader="dot" w:pos="8640"/>
        </w:tabs>
      </w:pPr>
      <w:r>
        <w:fldChar w:fldCharType="begin"/>
      </w:r>
      <w:r>
        <w:instrText xml:space="preserve"> HYPERLINK \l _Toc24879 </w:instrText>
      </w:r>
      <w:r>
        <w:fldChar w:fldCharType="separate"/>
      </w:r>
      <w:r>
        <w:t>2025-07-29</w:t>
      </w:r>
      <w:r>
        <w:tab/>
      </w:r>
      <w:r>
        <w:fldChar w:fldCharType="begin"/>
      </w:r>
      <w:r>
        <w:instrText xml:space="preserve"> PAGEREF _Toc24879 \h </w:instrText>
      </w:r>
      <w:r>
        <w:fldChar w:fldCharType="separate"/>
      </w:r>
      <w:r>
        <w:t>161</w:t>
      </w:r>
      <w:r>
        <w:fldChar w:fldCharType="end"/>
      </w:r>
      <w:r>
        <w:fldChar w:fldCharType="end"/>
      </w:r>
    </w:p>
    <w:p w14:paraId="1E44A519">
      <w:pPr>
        <w:pStyle w:val="29"/>
        <w:tabs>
          <w:tab w:val="right" w:leader="dot" w:pos="8640"/>
        </w:tabs>
      </w:pPr>
      <w:r>
        <w:fldChar w:fldCharType="begin"/>
      </w:r>
      <w:r>
        <w:instrText xml:space="preserve"> HYPERLINK \l _Toc19784 </w:instrText>
      </w:r>
      <w:r>
        <w:fldChar w:fldCharType="separate"/>
      </w:r>
      <w:r>
        <w:t>2025-07-28</w:t>
      </w:r>
      <w:r>
        <w:tab/>
      </w:r>
      <w:r>
        <w:fldChar w:fldCharType="begin"/>
      </w:r>
      <w:r>
        <w:instrText xml:space="preserve"> PAGEREF _Toc19784 \h </w:instrText>
      </w:r>
      <w:r>
        <w:fldChar w:fldCharType="separate"/>
      </w:r>
      <w:r>
        <w:t>162</w:t>
      </w:r>
      <w:r>
        <w:fldChar w:fldCharType="end"/>
      </w:r>
      <w:r>
        <w:fldChar w:fldCharType="end"/>
      </w:r>
    </w:p>
    <w:p w14:paraId="033209FB">
      <w:pPr>
        <w:pStyle w:val="29"/>
        <w:tabs>
          <w:tab w:val="right" w:leader="dot" w:pos="8640"/>
        </w:tabs>
      </w:pPr>
      <w:r>
        <w:fldChar w:fldCharType="begin"/>
      </w:r>
      <w:r>
        <w:instrText xml:space="preserve"> HYPERLINK \l _Toc26141 </w:instrText>
      </w:r>
      <w:r>
        <w:fldChar w:fldCharType="separate"/>
      </w:r>
      <w:r>
        <w:t>2025-07-25</w:t>
      </w:r>
      <w:r>
        <w:tab/>
      </w:r>
      <w:r>
        <w:fldChar w:fldCharType="begin"/>
      </w:r>
      <w:r>
        <w:instrText xml:space="preserve"> PAGEREF _Toc26141 \h </w:instrText>
      </w:r>
      <w:r>
        <w:fldChar w:fldCharType="separate"/>
      </w:r>
      <w:r>
        <w:t>162</w:t>
      </w:r>
      <w:r>
        <w:fldChar w:fldCharType="end"/>
      </w:r>
      <w:r>
        <w:fldChar w:fldCharType="end"/>
      </w:r>
    </w:p>
    <w:p w14:paraId="69F30DAE">
      <w:pPr>
        <w:pStyle w:val="29"/>
        <w:tabs>
          <w:tab w:val="right" w:leader="dot" w:pos="8640"/>
        </w:tabs>
      </w:pPr>
      <w:r>
        <w:fldChar w:fldCharType="begin"/>
      </w:r>
      <w:r>
        <w:instrText xml:space="preserve"> HYPERLINK \l _Toc10420 </w:instrText>
      </w:r>
      <w:r>
        <w:fldChar w:fldCharType="separate"/>
      </w:r>
      <w:r>
        <w:t>2025-07-15</w:t>
      </w:r>
      <w:r>
        <w:tab/>
      </w:r>
      <w:r>
        <w:fldChar w:fldCharType="begin"/>
      </w:r>
      <w:r>
        <w:instrText xml:space="preserve"> PAGEREF _Toc10420 \h </w:instrText>
      </w:r>
      <w:r>
        <w:fldChar w:fldCharType="separate"/>
      </w:r>
      <w:r>
        <w:t>162</w:t>
      </w:r>
      <w:r>
        <w:fldChar w:fldCharType="end"/>
      </w:r>
      <w:r>
        <w:fldChar w:fldCharType="end"/>
      </w:r>
    </w:p>
    <w:p w14:paraId="3A28CB9E">
      <w:pPr>
        <w:pStyle w:val="29"/>
        <w:tabs>
          <w:tab w:val="right" w:leader="dot" w:pos="8640"/>
        </w:tabs>
      </w:pPr>
      <w:r>
        <w:fldChar w:fldCharType="begin"/>
      </w:r>
      <w:r>
        <w:instrText xml:space="preserve"> HYPERLINK \l _Toc3167 </w:instrText>
      </w:r>
      <w:r>
        <w:fldChar w:fldCharType="separate"/>
      </w:r>
      <w:r>
        <w:t>2025-07-22</w:t>
      </w:r>
      <w:r>
        <w:tab/>
      </w:r>
      <w:r>
        <w:fldChar w:fldCharType="begin"/>
      </w:r>
      <w:r>
        <w:instrText xml:space="preserve"> PAGEREF _Toc3167 \h </w:instrText>
      </w:r>
      <w:r>
        <w:fldChar w:fldCharType="separate"/>
      </w:r>
      <w:r>
        <w:t>162</w:t>
      </w:r>
      <w:r>
        <w:fldChar w:fldCharType="end"/>
      </w:r>
      <w:r>
        <w:fldChar w:fldCharType="end"/>
      </w:r>
    </w:p>
    <w:p w14:paraId="627E1A66">
      <w:pPr>
        <w:pStyle w:val="29"/>
        <w:tabs>
          <w:tab w:val="right" w:leader="dot" w:pos="8640"/>
        </w:tabs>
      </w:pPr>
      <w:r>
        <w:fldChar w:fldCharType="begin"/>
      </w:r>
      <w:r>
        <w:instrText xml:space="preserve"> HYPERLINK \l _Toc9978 </w:instrText>
      </w:r>
      <w:r>
        <w:fldChar w:fldCharType="separate"/>
      </w:r>
      <w:r>
        <w:t>2025-07-11</w:t>
      </w:r>
      <w:r>
        <w:tab/>
      </w:r>
      <w:r>
        <w:fldChar w:fldCharType="begin"/>
      </w:r>
      <w:r>
        <w:instrText xml:space="preserve"> PAGEREF _Toc9978 \h </w:instrText>
      </w:r>
      <w:r>
        <w:fldChar w:fldCharType="separate"/>
      </w:r>
      <w:r>
        <w:t>163</w:t>
      </w:r>
      <w:r>
        <w:fldChar w:fldCharType="end"/>
      </w:r>
      <w:r>
        <w:fldChar w:fldCharType="end"/>
      </w:r>
    </w:p>
    <w:p w14:paraId="234DDD50">
      <w:pPr>
        <w:pStyle w:val="29"/>
        <w:tabs>
          <w:tab w:val="right" w:leader="dot" w:pos="8640"/>
        </w:tabs>
      </w:pPr>
      <w:r>
        <w:fldChar w:fldCharType="begin"/>
      </w:r>
      <w:r>
        <w:instrText xml:space="preserve"> HYPERLINK \l _Toc28293 </w:instrText>
      </w:r>
      <w:r>
        <w:fldChar w:fldCharType="separate"/>
      </w:r>
      <w:r>
        <w:t>2025-07-03</w:t>
      </w:r>
      <w:r>
        <w:tab/>
      </w:r>
      <w:r>
        <w:fldChar w:fldCharType="begin"/>
      </w:r>
      <w:r>
        <w:instrText xml:space="preserve"> PAGEREF _Toc28293 \h </w:instrText>
      </w:r>
      <w:r>
        <w:fldChar w:fldCharType="separate"/>
      </w:r>
      <w:r>
        <w:t>163</w:t>
      </w:r>
      <w:r>
        <w:fldChar w:fldCharType="end"/>
      </w:r>
      <w:r>
        <w:fldChar w:fldCharType="end"/>
      </w:r>
    </w:p>
    <w:p w14:paraId="79892001">
      <w:pPr>
        <w:pStyle w:val="29"/>
        <w:tabs>
          <w:tab w:val="right" w:leader="dot" w:pos="8640"/>
        </w:tabs>
      </w:pPr>
      <w:r>
        <w:fldChar w:fldCharType="begin"/>
      </w:r>
      <w:r>
        <w:instrText xml:space="preserve"> HYPERLINK \l _Toc22849 </w:instrText>
      </w:r>
      <w:r>
        <w:fldChar w:fldCharType="separate"/>
      </w:r>
      <w:r>
        <w:t>Token生成测试</w:t>
      </w:r>
      <w:r>
        <w:tab/>
      </w:r>
      <w:r>
        <w:fldChar w:fldCharType="begin"/>
      </w:r>
      <w:r>
        <w:instrText xml:space="preserve"> PAGEREF _Toc22849 \h </w:instrText>
      </w:r>
      <w:r>
        <w:fldChar w:fldCharType="separate"/>
      </w:r>
      <w:r>
        <w:t>164</w:t>
      </w:r>
      <w:r>
        <w:fldChar w:fldCharType="end"/>
      </w:r>
      <w:r>
        <w:fldChar w:fldCharType="end"/>
      </w:r>
    </w:p>
    <w:p w14:paraId="18F825CF">
      <w:pPr>
        <w:pStyle w:val="29"/>
        <w:tabs>
          <w:tab w:val="right" w:leader="dot" w:pos="8640"/>
        </w:tabs>
      </w:pPr>
      <w:r>
        <w:fldChar w:fldCharType="begin"/>
      </w:r>
      <w:r>
        <w:instrText xml:space="preserve"> HYPERLINK \l _Toc32417 </w:instrText>
      </w:r>
      <w:r>
        <w:fldChar w:fldCharType="separate"/>
      </w:r>
      <w:r>
        <w:t>接口签名生成测试</w:t>
      </w:r>
      <w:r>
        <w:tab/>
      </w:r>
      <w:r>
        <w:fldChar w:fldCharType="begin"/>
      </w:r>
      <w:r>
        <w:instrText xml:space="preserve"> PAGEREF _Toc32417 \h </w:instrText>
      </w:r>
      <w:r>
        <w:fldChar w:fldCharType="separate"/>
      </w:r>
      <w:r>
        <w:t>164</w:t>
      </w:r>
      <w:r>
        <w:fldChar w:fldCharType="end"/>
      </w:r>
      <w:r>
        <w:fldChar w:fldCharType="end"/>
      </w:r>
    </w:p>
    <w:p w14:paraId="29C956E0">
      <w:pPr>
        <w:pStyle w:val="29"/>
        <w:tabs>
          <w:tab w:val="right" w:leader="dot" w:pos="8640"/>
        </w:tabs>
      </w:pPr>
      <w:r>
        <w:fldChar w:fldCharType="begin"/>
      </w:r>
      <w:r>
        <w:instrText xml:space="preserve"> HYPERLINK \l _Toc8373 </w:instrText>
      </w:r>
      <w:r>
        <w:fldChar w:fldCharType="separate"/>
      </w:r>
      <w:r>
        <w:t>在线请求测试</w:t>
      </w:r>
      <w:r>
        <w:tab/>
      </w:r>
      <w:r>
        <w:fldChar w:fldCharType="begin"/>
      </w:r>
      <w:r>
        <w:instrText xml:space="preserve"> PAGEREF _Toc8373 \h </w:instrText>
      </w:r>
      <w:r>
        <w:fldChar w:fldCharType="separate"/>
      </w:r>
      <w:r>
        <w:t>164</w:t>
      </w:r>
      <w:r>
        <w:fldChar w:fldCharType="end"/>
      </w:r>
      <w:r>
        <w:fldChar w:fldCharType="end"/>
      </w:r>
    </w:p>
    <w:p w14:paraId="6112EDA5">
      <w:pPr>
        <w:pStyle w:val="29"/>
        <w:tabs>
          <w:tab w:val="right" w:leader="dot" w:pos="8640"/>
        </w:tabs>
      </w:pPr>
      <w:r>
        <w:fldChar w:fldCharType="begin"/>
      </w:r>
      <w:r>
        <w:instrText xml:space="preserve"> HYPERLINK \l _Toc31501 </w:instrText>
      </w:r>
      <w:r>
        <w:fldChar w:fldCharType="separate"/>
      </w:r>
      <w:r>
        <w:t>API信息的查询与配置</w:t>
      </w:r>
      <w:r>
        <w:tab/>
      </w:r>
      <w:r>
        <w:fldChar w:fldCharType="begin"/>
      </w:r>
      <w:r>
        <w:instrText xml:space="preserve"> PAGEREF _Toc31501 \h </w:instrText>
      </w:r>
      <w:r>
        <w:fldChar w:fldCharType="separate"/>
      </w:r>
      <w:r>
        <w:t>165</w:t>
      </w:r>
      <w:r>
        <w:fldChar w:fldCharType="end"/>
      </w:r>
      <w:r>
        <w:fldChar w:fldCharType="end"/>
      </w:r>
    </w:p>
    <w:p w14:paraId="31C8F986">
      <w:pPr>
        <w:pStyle w:val="29"/>
        <w:tabs>
          <w:tab w:val="right" w:leader="dot" w:pos="8640"/>
        </w:tabs>
      </w:pPr>
      <w:r>
        <w:fldChar w:fldCharType="begin"/>
      </w:r>
      <w:r>
        <w:instrText xml:space="preserve"> HYPERLINK \l _Toc1210 </w:instrText>
      </w:r>
      <w:r>
        <w:fldChar w:fldCharType="separate"/>
      </w:r>
      <w:r>
        <w:t>1. 如何申请企业的AppID和AppSecret？</w:t>
      </w:r>
      <w:r>
        <w:tab/>
      </w:r>
      <w:r>
        <w:fldChar w:fldCharType="begin"/>
      </w:r>
      <w:r>
        <w:instrText xml:space="preserve"> PAGEREF _Toc1210 \h </w:instrText>
      </w:r>
      <w:r>
        <w:fldChar w:fldCharType="separate"/>
      </w:r>
      <w:r>
        <w:t>165</w:t>
      </w:r>
      <w:r>
        <w:fldChar w:fldCharType="end"/>
      </w:r>
      <w:r>
        <w:fldChar w:fldCharType="end"/>
      </w:r>
    </w:p>
    <w:p w14:paraId="3F788EA5">
      <w:pPr>
        <w:pStyle w:val="29"/>
        <w:tabs>
          <w:tab w:val="right" w:leader="dot" w:pos="8640"/>
        </w:tabs>
      </w:pPr>
      <w:r>
        <w:fldChar w:fldCharType="begin"/>
      </w:r>
      <w:r>
        <w:instrText xml:space="preserve"> HYPERLINK \l _Toc20038 </w:instrText>
      </w:r>
      <w:r>
        <w:fldChar w:fldCharType="separate"/>
      </w:r>
      <w:r>
        <w:t>2. 如何查看企业的AppID和AppSecret？</w:t>
      </w:r>
      <w:r>
        <w:tab/>
      </w:r>
      <w:r>
        <w:fldChar w:fldCharType="begin"/>
      </w:r>
      <w:r>
        <w:instrText xml:space="preserve"> PAGEREF _Toc20038 \h </w:instrText>
      </w:r>
      <w:r>
        <w:fldChar w:fldCharType="separate"/>
      </w:r>
      <w:r>
        <w:t>165</w:t>
      </w:r>
      <w:r>
        <w:fldChar w:fldCharType="end"/>
      </w:r>
      <w:r>
        <w:fldChar w:fldCharType="end"/>
      </w:r>
    </w:p>
    <w:p w14:paraId="3816EFAA">
      <w:pPr>
        <w:pStyle w:val="29"/>
        <w:tabs>
          <w:tab w:val="right" w:leader="dot" w:pos="8640"/>
        </w:tabs>
      </w:pPr>
      <w:r>
        <w:fldChar w:fldCharType="begin"/>
      </w:r>
      <w:r>
        <w:instrText xml:space="preserve"> HYPERLINK \l _Toc27608 </w:instrText>
      </w:r>
      <w:r>
        <w:fldChar w:fldCharType="separate"/>
      </w:r>
      <w:r>
        <w:t>3. 如何配置IP白名单？</w:t>
      </w:r>
      <w:r>
        <w:tab/>
      </w:r>
      <w:r>
        <w:fldChar w:fldCharType="begin"/>
      </w:r>
      <w:r>
        <w:instrText xml:space="preserve"> PAGEREF _Toc27608 \h </w:instrText>
      </w:r>
      <w:r>
        <w:fldChar w:fldCharType="separate"/>
      </w:r>
      <w:r>
        <w:t>165</w:t>
      </w:r>
      <w:r>
        <w:fldChar w:fldCharType="end"/>
      </w:r>
      <w:r>
        <w:fldChar w:fldCharType="end"/>
      </w:r>
    </w:p>
    <w:p w14:paraId="4C8B53CF">
      <w:pPr>
        <w:pStyle w:val="29"/>
        <w:tabs>
          <w:tab w:val="right" w:leader="dot" w:pos="8640"/>
        </w:tabs>
      </w:pPr>
      <w:r>
        <w:fldChar w:fldCharType="begin"/>
      </w:r>
      <w:r>
        <w:instrText xml:space="preserve"> HYPERLINK \l _Toc23212 </w:instrText>
      </w:r>
      <w:r>
        <w:fldChar w:fldCharType="separate"/>
      </w:r>
      <w:r>
        <w:t>4. 其他说明</w:t>
      </w:r>
      <w:r>
        <w:tab/>
      </w:r>
      <w:r>
        <w:fldChar w:fldCharType="begin"/>
      </w:r>
      <w:r>
        <w:instrText xml:space="preserve"> PAGEREF _Toc23212 \h </w:instrText>
      </w:r>
      <w:r>
        <w:fldChar w:fldCharType="separate"/>
      </w:r>
      <w:r>
        <w:t>165</w:t>
      </w:r>
      <w:r>
        <w:fldChar w:fldCharType="end"/>
      </w:r>
      <w:r>
        <w:fldChar w:fldCharType="end"/>
      </w:r>
    </w:p>
    <w:p w14:paraId="26CB4982">
      <w:pPr>
        <w:pStyle w:val="29"/>
        <w:tabs>
          <w:tab w:val="right" w:leader="dot" w:pos="8640"/>
        </w:tabs>
      </w:pPr>
      <w:r>
        <w:fldChar w:fldCharType="begin"/>
      </w:r>
      <w:r>
        <w:instrText xml:space="preserve"> HYPERLINK \l _Toc21767 </w:instrText>
      </w:r>
      <w:r>
        <w:fldChar w:fldCharType="separate"/>
      </w:r>
      <w:r>
        <w:t>领星 API 接入指南</w:t>
      </w:r>
      <w:r>
        <w:tab/>
      </w:r>
      <w:r>
        <w:fldChar w:fldCharType="begin"/>
      </w:r>
      <w:r>
        <w:instrText xml:space="preserve"> PAGEREF _Toc21767 \h </w:instrText>
      </w:r>
      <w:r>
        <w:fldChar w:fldCharType="separate"/>
      </w:r>
      <w:r>
        <w:t>165</w:t>
      </w:r>
      <w:r>
        <w:fldChar w:fldCharType="end"/>
      </w:r>
      <w:r>
        <w:fldChar w:fldCharType="end"/>
      </w:r>
    </w:p>
    <w:p w14:paraId="483B8DF9">
      <w:pPr>
        <w:pStyle w:val="29"/>
        <w:tabs>
          <w:tab w:val="right" w:leader="dot" w:pos="8640"/>
        </w:tabs>
      </w:pPr>
      <w:r>
        <w:fldChar w:fldCharType="begin"/>
      </w:r>
      <w:r>
        <w:instrText xml:space="preserve"> HYPERLINK \l _Toc31010 </w:instrText>
      </w:r>
      <w:r>
        <w:fldChar w:fldCharType="separate"/>
      </w:r>
      <w:r>
        <w:t>1. 准备工作</w:t>
      </w:r>
      <w:r>
        <w:tab/>
      </w:r>
      <w:r>
        <w:fldChar w:fldCharType="begin"/>
      </w:r>
      <w:r>
        <w:instrText xml:space="preserve"> PAGEREF _Toc31010 \h </w:instrText>
      </w:r>
      <w:r>
        <w:fldChar w:fldCharType="separate"/>
      </w:r>
      <w:r>
        <w:t>166</w:t>
      </w:r>
      <w:r>
        <w:fldChar w:fldCharType="end"/>
      </w:r>
      <w:r>
        <w:fldChar w:fldCharType="end"/>
      </w:r>
    </w:p>
    <w:p w14:paraId="05773A29">
      <w:pPr>
        <w:pStyle w:val="29"/>
        <w:tabs>
          <w:tab w:val="right" w:leader="dot" w:pos="8640"/>
        </w:tabs>
      </w:pPr>
      <w:r>
        <w:fldChar w:fldCharType="begin"/>
      </w:r>
      <w:r>
        <w:instrText xml:space="preserve"> HYPERLINK \l _Toc23609 </w:instrText>
      </w:r>
      <w:r>
        <w:fldChar w:fldCharType="separate"/>
      </w:r>
      <w:r>
        <w:t>2. 业务接口的调用</w:t>
      </w:r>
      <w:r>
        <w:tab/>
      </w:r>
      <w:r>
        <w:fldChar w:fldCharType="begin"/>
      </w:r>
      <w:r>
        <w:instrText xml:space="preserve"> PAGEREF _Toc23609 \h </w:instrText>
      </w:r>
      <w:r>
        <w:fldChar w:fldCharType="separate"/>
      </w:r>
      <w:r>
        <w:t>166</w:t>
      </w:r>
      <w:r>
        <w:fldChar w:fldCharType="end"/>
      </w:r>
      <w:r>
        <w:fldChar w:fldCharType="end"/>
      </w:r>
    </w:p>
    <w:p w14:paraId="3FCBEA1E">
      <w:pPr>
        <w:pStyle w:val="29"/>
        <w:tabs>
          <w:tab w:val="right" w:leader="dot" w:pos="8640"/>
        </w:tabs>
      </w:pPr>
      <w:r>
        <w:fldChar w:fldCharType="begin"/>
      </w:r>
      <w:r>
        <w:instrText xml:space="preserve"> HYPERLINK \l _Toc27117 </w:instrText>
      </w:r>
      <w:r>
        <w:fldChar w:fldCharType="separate"/>
      </w:r>
      <w:r>
        <w:t>3. access_token获取及续约</w:t>
      </w:r>
      <w:r>
        <w:tab/>
      </w:r>
      <w:r>
        <w:fldChar w:fldCharType="begin"/>
      </w:r>
      <w:r>
        <w:instrText xml:space="preserve"> PAGEREF _Toc27117 \h </w:instrText>
      </w:r>
      <w:r>
        <w:fldChar w:fldCharType="separate"/>
      </w:r>
      <w:r>
        <w:t>167</w:t>
      </w:r>
      <w:r>
        <w:fldChar w:fldCharType="end"/>
      </w:r>
      <w:r>
        <w:fldChar w:fldCharType="end"/>
      </w:r>
    </w:p>
    <w:p w14:paraId="2E5B081B">
      <w:pPr>
        <w:pStyle w:val="29"/>
        <w:tabs>
          <w:tab w:val="right" w:leader="dot" w:pos="8640"/>
        </w:tabs>
      </w:pPr>
      <w:r>
        <w:fldChar w:fldCharType="begin"/>
      </w:r>
      <w:r>
        <w:instrText xml:space="preserve"> HYPERLINK \l _Toc27735 </w:instrText>
      </w:r>
      <w:r>
        <w:fldChar w:fldCharType="separate"/>
      </w:r>
      <w:r>
        <w:t>4. 签名sign的生成</w:t>
      </w:r>
      <w:r>
        <w:tab/>
      </w:r>
      <w:r>
        <w:fldChar w:fldCharType="begin"/>
      </w:r>
      <w:r>
        <w:instrText xml:space="preserve"> PAGEREF _Toc27735 \h </w:instrText>
      </w:r>
      <w:r>
        <w:fldChar w:fldCharType="separate"/>
      </w:r>
      <w:r>
        <w:t>167</w:t>
      </w:r>
      <w:r>
        <w:fldChar w:fldCharType="end"/>
      </w:r>
      <w:r>
        <w:fldChar w:fldCharType="end"/>
      </w:r>
    </w:p>
    <w:p w14:paraId="55E56A06">
      <w:pPr>
        <w:pStyle w:val="29"/>
        <w:tabs>
          <w:tab w:val="right" w:leader="dot" w:pos="8640"/>
        </w:tabs>
      </w:pPr>
      <w:r>
        <w:fldChar w:fldCharType="begin"/>
      </w:r>
      <w:r>
        <w:instrText xml:space="preserve"> HYPERLINK \l _Toc12605 </w:instrText>
      </w:r>
      <w:r>
        <w:fldChar w:fldCharType="separate"/>
      </w:r>
      <w:r>
        <w:t>5. 限流算法说明</w:t>
      </w:r>
      <w:r>
        <w:tab/>
      </w:r>
      <w:r>
        <w:fldChar w:fldCharType="begin"/>
      </w:r>
      <w:r>
        <w:instrText xml:space="preserve"> PAGEREF _Toc12605 \h </w:instrText>
      </w:r>
      <w:r>
        <w:fldChar w:fldCharType="separate"/>
      </w:r>
      <w:r>
        <w:t>168</w:t>
      </w:r>
      <w:r>
        <w:fldChar w:fldCharType="end"/>
      </w:r>
      <w:r>
        <w:fldChar w:fldCharType="end"/>
      </w:r>
    </w:p>
    <w:p w14:paraId="22B847AD">
      <w:pPr>
        <w:pStyle w:val="29"/>
        <w:tabs>
          <w:tab w:val="right" w:leader="dot" w:pos="8640"/>
        </w:tabs>
      </w:pPr>
      <w:r>
        <w:fldChar w:fldCharType="begin"/>
      </w:r>
      <w:r>
        <w:instrText xml:space="preserve"> HYPERLINK \l _Toc21005 </w:instrText>
      </w:r>
      <w:r>
        <w:fldChar w:fldCharType="separate"/>
      </w:r>
      <w:r>
        <w:t>6. SDK下载</w:t>
      </w:r>
      <w:r>
        <w:tab/>
      </w:r>
      <w:r>
        <w:fldChar w:fldCharType="begin"/>
      </w:r>
      <w:r>
        <w:instrText xml:space="preserve"> PAGEREF _Toc21005 \h </w:instrText>
      </w:r>
      <w:r>
        <w:fldChar w:fldCharType="separate"/>
      </w:r>
      <w:r>
        <w:t>169</w:t>
      </w:r>
      <w:r>
        <w:fldChar w:fldCharType="end"/>
      </w:r>
      <w:r>
        <w:fldChar w:fldCharType="end"/>
      </w:r>
    </w:p>
    <w:p w14:paraId="2A3E6A8D">
      <w:pPr>
        <w:pStyle w:val="29"/>
        <w:tabs>
          <w:tab w:val="right" w:leader="dot" w:pos="8640"/>
        </w:tabs>
      </w:pPr>
      <w:r>
        <w:fldChar w:fldCharType="begin"/>
      </w:r>
      <w:r>
        <w:instrText xml:space="preserve"> HYPERLINK \l _Toc25924 </w:instrText>
      </w:r>
      <w:r>
        <w:fldChar w:fldCharType="separate"/>
      </w:r>
      <w:r>
        <w:t>常见问题案例</w:t>
      </w:r>
      <w:r>
        <w:tab/>
      </w:r>
      <w:r>
        <w:fldChar w:fldCharType="begin"/>
      </w:r>
      <w:r>
        <w:instrText xml:space="preserve"> PAGEREF _Toc25924 \h </w:instrText>
      </w:r>
      <w:r>
        <w:fldChar w:fldCharType="separate"/>
      </w:r>
      <w:r>
        <w:t>169</w:t>
      </w:r>
      <w:r>
        <w:fldChar w:fldCharType="end"/>
      </w:r>
      <w:r>
        <w:fldChar w:fldCharType="end"/>
      </w:r>
    </w:p>
    <w:p w14:paraId="74847C8F">
      <w:pPr>
        <w:pStyle w:val="29"/>
        <w:tabs>
          <w:tab w:val="right" w:leader="dot" w:pos="8640"/>
        </w:tabs>
      </w:pPr>
      <w:r>
        <w:fldChar w:fldCharType="begin"/>
      </w:r>
      <w:r>
        <w:instrText xml:space="preserve"> HYPERLINK \l _Toc15900 </w:instrText>
      </w:r>
      <w:r>
        <w:fldChar w:fldCharType="separate"/>
      </w:r>
      <w:r>
        <w:t>**1. 获取access_token时报以下错误**</w:t>
      </w:r>
      <w:r>
        <w:tab/>
      </w:r>
      <w:r>
        <w:fldChar w:fldCharType="begin"/>
      </w:r>
      <w:r>
        <w:instrText xml:space="preserve"> PAGEREF _Toc15900 \h </w:instrText>
      </w:r>
      <w:r>
        <w:fldChar w:fldCharType="separate"/>
      </w:r>
      <w:r>
        <w:t>169</w:t>
      </w:r>
      <w:r>
        <w:fldChar w:fldCharType="end"/>
      </w:r>
      <w:r>
        <w:fldChar w:fldCharType="end"/>
      </w:r>
    </w:p>
    <w:p w14:paraId="61FB409E">
      <w:pPr>
        <w:pStyle w:val="29"/>
        <w:tabs>
          <w:tab w:val="right" w:leader="dot" w:pos="8640"/>
        </w:tabs>
      </w:pPr>
      <w:r>
        <w:fldChar w:fldCharType="begin"/>
      </w:r>
      <w:r>
        <w:instrText xml:space="preserve"> HYPERLINK \l _Toc25035 </w:instrText>
      </w:r>
      <w:r>
        <w:fldChar w:fldCharType="separate"/>
      </w:r>
      <w:r>
        <w:t>**2. 生成签名不正确**</w:t>
      </w:r>
      <w:r>
        <w:tab/>
      </w:r>
      <w:r>
        <w:fldChar w:fldCharType="begin"/>
      </w:r>
      <w:r>
        <w:instrText xml:space="preserve"> PAGEREF _Toc25035 \h </w:instrText>
      </w:r>
      <w:r>
        <w:fldChar w:fldCharType="separate"/>
      </w:r>
      <w:r>
        <w:t>169</w:t>
      </w:r>
      <w:r>
        <w:fldChar w:fldCharType="end"/>
      </w:r>
      <w:r>
        <w:fldChar w:fldCharType="end"/>
      </w:r>
    </w:p>
    <w:p w14:paraId="0DA41EA4">
      <w:pPr>
        <w:pStyle w:val="29"/>
        <w:tabs>
          <w:tab w:val="right" w:leader="dot" w:pos="8640"/>
        </w:tabs>
      </w:pPr>
      <w:r>
        <w:fldChar w:fldCharType="begin"/>
      </w:r>
      <w:r>
        <w:instrText xml:space="preserve"> HYPERLINK \l _Toc31496 </w:instrText>
      </w:r>
      <w:r>
        <w:fldChar w:fldCharType="separate"/>
      </w:r>
      <w:r>
        <w:t>**3. 频繁出现access_token过期**</w:t>
      </w:r>
      <w:r>
        <w:tab/>
      </w:r>
      <w:r>
        <w:fldChar w:fldCharType="begin"/>
      </w:r>
      <w:r>
        <w:instrText xml:space="preserve"> PAGEREF _Toc31496 \h </w:instrText>
      </w:r>
      <w:r>
        <w:fldChar w:fldCharType="separate"/>
      </w:r>
      <w:r>
        <w:t>170</w:t>
      </w:r>
      <w:r>
        <w:fldChar w:fldCharType="end"/>
      </w:r>
      <w:r>
        <w:fldChar w:fldCharType="end"/>
      </w:r>
    </w:p>
    <w:p w14:paraId="3C5B626E">
      <w:pPr>
        <w:pStyle w:val="29"/>
        <w:tabs>
          <w:tab w:val="right" w:leader="dot" w:pos="8640"/>
        </w:tabs>
      </w:pPr>
      <w:r>
        <w:fldChar w:fldCharType="begin"/>
      </w:r>
      <w:r>
        <w:instrText xml:space="preserve"> HYPERLINK \l _Toc13730 </w:instrText>
      </w:r>
      <w:r>
        <w:fldChar w:fldCharType="separate"/>
      </w:r>
      <w:r>
        <w:t>**4. ip被限制访问**</w:t>
      </w:r>
      <w:r>
        <w:tab/>
      </w:r>
      <w:r>
        <w:fldChar w:fldCharType="begin"/>
      </w:r>
      <w:r>
        <w:instrText xml:space="preserve"> PAGEREF _Toc13730 \h </w:instrText>
      </w:r>
      <w:r>
        <w:fldChar w:fldCharType="separate"/>
      </w:r>
      <w:r>
        <w:t>170</w:t>
      </w:r>
      <w:r>
        <w:fldChar w:fldCharType="end"/>
      </w:r>
      <w:r>
        <w:fldChar w:fldCharType="end"/>
      </w:r>
    </w:p>
    <w:p w14:paraId="1B31F70B">
      <w:pPr>
        <w:pStyle w:val="29"/>
        <w:tabs>
          <w:tab w:val="right" w:leader="dot" w:pos="8640"/>
        </w:tabs>
      </w:pPr>
      <w:r>
        <w:fldChar w:fldCharType="begin"/>
      </w:r>
      <w:r>
        <w:instrText xml:space="preserve"> HYPERLINK \l _Toc31062 </w:instrText>
      </w:r>
      <w:r>
        <w:fldChar w:fldCharType="separate"/>
      </w:r>
      <w:r>
        <w:t>**5. 服务器返回400**</w:t>
      </w:r>
      <w:r>
        <w:tab/>
      </w:r>
      <w:r>
        <w:fldChar w:fldCharType="begin"/>
      </w:r>
      <w:r>
        <w:instrText xml:space="preserve"> PAGEREF _Toc31062 \h </w:instrText>
      </w:r>
      <w:r>
        <w:fldChar w:fldCharType="separate"/>
      </w:r>
      <w:r>
        <w:t>170</w:t>
      </w:r>
      <w:r>
        <w:fldChar w:fldCharType="end"/>
      </w:r>
      <w:r>
        <w:fldChar w:fldCharType="end"/>
      </w:r>
    </w:p>
    <w:p w14:paraId="0092948F">
      <w:pPr>
        <w:pStyle w:val="29"/>
        <w:tabs>
          <w:tab w:val="right" w:leader="dot" w:pos="8640"/>
        </w:tabs>
      </w:pPr>
      <w:r>
        <w:fldChar w:fldCharType="begin"/>
      </w:r>
      <w:r>
        <w:instrText xml:space="preserve"> HYPERLINK \l _Toc95 </w:instrText>
      </w:r>
      <w:r>
        <w:fldChar w:fldCharType="separate"/>
      </w:r>
      <w:r>
        <w:t>**6. 服务器返回405**</w:t>
      </w:r>
      <w:r>
        <w:tab/>
      </w:r>
      <w:r>
        <w:fldChar w:fldCharType="begin"/>
      </w:r>
      <w:r>
        <w:instrText xml:space="preserve"> PAGEREF _Toc95 \h </w:instrText>
      </w:r>
      <w:r>
        <w:fldChar w:fldCharType="separate"/>
      </w:r>
      <w:r>
        <w:t>171</w:t>
      </w:r>
      <w:r>
        <w:fldChar w:fldCharType="end"/>
      </w:r>
      <w:r>
        <w:fldChar w:fldCharType="end"/>
      </w:r>
    </w:p>
    <w:p w14:paraId="636144BC">
      <w:pPr>
        <w:pStyle w:val="29"/>
        <w:tabs>
          <w:tab w:val="right" w:leader="dot" w:pos="8640"/>
        </w:tabs>
      </w:pPr>
      <w:r>
        <w:fldChar w:fldCharType="begin"/>
      </w:r>
      <w:r>
        <w:instrText xml:space="preserve"> HYPERLINK \l _Toc11973 </w:instrText>
      </w:r>
      <w:r>
        <w:fldChar w:fldCharType="separate"/>
      </w:r>
      <w:r>
        <w:t>**7. 服务器返回500**</w:t>
      </w:r>
      <w:r>
        <w:tab/>
      </w:r>
      <w:r>
        <w:fldChar w:fldCharType="begin"/>
      </w:r>
      <w:r>
        <w:instrText xml:space="preserve"> PAGEREF _Toc11973 \h </w:instrText>
      </w:r>
      <w:r>
        <w:fldChar w:fldCharType="separate"/>
      </w:r>
      <w:r>
        <w:t>171</w:t>
      </w:r>
      <w:r>
        <w:fldChar w:fldCharType="end"/>
      </w:r>
      <w:r>
        <w:fldChar w:fldCharType="end"/>
      </w:r>
    </w:p>
    <w:p w14:paraId="0A294A5E">
      <w:pPr>
        <w:pStyle w:val="29"/>
        <w:tabs>
          <w:tab w:val="right" w:leader="dot" w:pos="8640"/>
        </w:tabs>
      </w:pPr>
      <w:r>
        <w:fldChar w:fldCharType="begin"/>
      </w:r>
      <w:r>
        <w:instrText xml:space="preserve"> HYPERLINK \l _Toc27463 </w:instrText>
      </w:r>
      <w:r>
        <w:fldChar w:fldCharType="separate"/>
      </w:r>
      <w:r>
        <w:t>**8. 公共请求参数不完整**</w:t>
      </w:r>
      <w:r>
        <w:tab/>
      </w:r>
      <w:r>
        <w:fldChar w:fldCharType="begin"/>
      </w:r>
      <w:r>
        <w:instrText xml:space="preserve"> PAGEREF _Toc27463 \h </w:instrText>
      </w:r>
      <w:r>
        <w:fldChar w:fldCharType="separate"/>
      </w:r>
      <w:r>
        <w:t>171</w:t>
      </w:r>
      <w:r>
        <w:fldChar w:fldCharType="end"/>
      </w:r>
      <w:r>
        <w:fldChar w:fldCharType="end"/>
      </w:r>
    </w:p>
    <w:p w14:paraId="2B737DA8">
      <w:pPr>
        <w:pStyle w:val="29"/>
        <w:tabs>
          <w:tab w:val="right" w:leader="dot" w:pos="8640"/>
        </w:tabs>
      </w:pPr>
      <w:r>
        <w:fldChar w:fldCharType="begin"/>
      </w:r>
      <w:r>
        <w:instrText xml:space="preserve"> HYPERLINK \l _Toc26645 </w:instrText>
      </w:r>
      <w:r>
        <w:fldChar w:fldCharType="separate"/>
      </w:r>
      <w:r>
        <w:t>**9. 参数不合法**</w:t>
      </w:r>
      <w:r>
        <w:tab/>
      </w:r>
      <w:r>
        <w:fldChar w:fldCharType="begin"/>
      </w:r>
      <w:r>
        <w:instrText xml:space="preserve"> PAGEREF _Toc26645 \h </w:instrText>
      </w:r>
      <w:r>
        <w:fldChar w:fldCharType="separate"/>
      </w:r>
      <w:r>
        <w:t>172</w:t>
      </w:r>
      <w:r>
        <w:fldChar w:fldCharType="end"/>
      </w:r>
      <w:r>
        <w:fldChar w:fldCharType="end"/>
      </w:r>
    </w:p>
    <w:p w14:paraId="12C889FF">
      <w:pPr>
        <w:pStyle w:val="29"/>
        <w:tabs>
          <w:tab w:val="right" w:leader="dot" w:pos="8640"/>
        </w:tabs>
      </w:pPr>
      <w:r>
        <w:fldChar w:fldCharType="begin"/>
      </w:r>
      <w:r>
        <w:instrText xml:space="preserve"> HYPERLINK \l _Toc32347 </w:instrText>
      </w:r>
      <w:r>
        <w:fldChar w:fldCharType="separate"/>
      </w:r>
      <w:r>
        <w:t>**10. 限流拦截**</w:t>
      </w:r>
      <w:r>
        <w:tab/>
      </w:r>
      <w:r>
        <w:fldChar w:fldCharType="begin"/>
      </w:r>
      <w:r>
        <w:instrText xml:space="preserve"> PAGEREF _Toc32347 \h </w:instrText>
      </w:r>
      <w:r>
        <w:fldChar w:fldCharType="separate"/>
      </w:r>
      <w:r>
        <w:t>172</w:t>
      </w:r>
      <w:r>
        <w:fldChar w:fldCharType="end"/>
      </w:r>
      <w:r>
        <w:fldChar w:fldCharType="end"/>
      </w:r>
    </w:p>
    <w:p w14:paraId="4C141804">
      <w:pPr>
        <w:pStyle w:val="29"/>
        <w:tabs>
          <w:tab w:val="right" w:leader="dot" w:pos="8640"/>
        </w:tabs>
      </w:pPr>
      <w:r>
        <w:fldChar w:fldCharType="begin"/>
      </w:r>
      <w:r>
        <w:instrText xml:space="preserve"> HYPERLINK \l _Toc27239 </w:instrText>
      </w:r>
      <w:r>
        <w:fldChar w:fldCharType="separate"/>
      </w:r>
      <w:r>
        <w:t>**11. appId被禁用**</w:t>
      </w:r>
      <w:r>
        <w:tab/>
      </w:r>
      <w:r>
        <w:fldChar w:fldCharType="begin"/>
      </w:r>
      <w:r>
        <w:instrText xml:space="preserve"> PAGEREF _Toc27239 \h </w:instrText>
      </w:r>
      <w:r>
        <w:fldChar w:fldCharType="separate"/>
      </w:r>
      <w:r>
        <w:t>172</w:t>
      </w:r>
      <w:r>
        <w:fldChar w:fldCharType="end"/>
      </w:r>
      <w:r>
        <w:fldChar w:fldCharType="end"/>
      </w:r>
    </w:p>
    <w:p w14:paraId="14ADF00F">
      <w:pPr>
        <w:pStyle w:val="29"/>
        <w:tabs>
          <w:tab w:val="right" w:leader="dot" w:pos="8640"/>
        </w:tabs>
      </w:pPr>
      <w:r>
        <w:fldChar w:fldCharType="begin"/>
      </w:r>
      <w:r>
        <w:instrText xml:space="preserve"> HYPERLINK \l _Toc23256 </w:instrText>
      </w:r>
      <w:r>
        <w:fldChar w:fldCharType="separate"/>
      </w:r>
      <w:r>
        <w:t>**12. appId已经失效**</w:t>
      </w:r>
      <w:r>
        <w:tab/>
      </w:r>
      <w:r>
        <w:fldChar w:fldCharType="begin"/>
      </w:r>
      <w:r>
        <w:instrText xml:space="preserve"> PAGEREF _Toc23256 \h </w:instrText>
      </w:r>
      <w:r>
        <w:fldChar w:fldCharType="separate"/>
      </w:r>
      <w:r>
        <w:t>173</w:t>
      </w:r>
      <w:r>
        <w:fldChar w:fldCharType="end"/>
      </w:r>
      <w:r>
        <w:fldChar w:fldCharType="end"/>
      </w:r>
    </w:p>
    <w:p w14:paraId="02EE9CF7">
      <w:pPr>
        <w:pStyle w:val="29"/>
        <w:tabs>
          <w:tab w:val="right" w:leader="dot" w:pos="8640"/>
        </w:tabs>
      </w:pPr>
      <w:r>
        <w:fldChar w:fldCharType="begin"/>
      </w:r>
      <w:r>
        <w:instrText xml:space="preserve"> HYPERLINK \l _Toc26681 </w:instrText>
      </w:r>
      <w:r>
        <w:fldChar w:fldCharType="separate"/>
      </w:r>
      <w:r>
        <w:t>**13. appId没有接口权限**</w:t>
      </w:r>
      <w:r>
        <w:tab/>
      </w:r>
      <w:r>
        <w:fldChar w:fldCharType="begin"/>
      </w:r>
      <w:r>
        <w:instrText xml:space="preserve"> PAGEREF _Toc26681 \h </w:instrText>
      </w:r>
      <w:r>
        <w:fldChar w:fldCharType="separate"/>
      </w:r>
      <w:r>
        <w:t>173</w:t>
      </w:r>
      <w:r>
        <w:fldChar w:fldCharType="end"/>
      </w:r>
      <w:r>
        <w:fldChar w:fldCharType="end"/>
      </w:r>
    </w:p>
    <w:p w14:paraId="4794A303">
      <w:pPr>
        <w:pStyle w:val="29"/>
        <w:tabs>
          <w:tab w:val="right" w:leader="dot" w:pos="8640"/>
        </w:tabs>
      </w:pPr>
      <w:r>
        <w:fldChar w:fldCharType="begin"/>
      </w:r>
      <w:r>
        <w:instrText xml:space="preserve"> HYPERLINK \l _Toc28331 </w:instrText>
      </w:r>
      <w:r>
        <w:fldChar w:fldCharType="separate"/>
      </w:r>
      <w:r>
        <w:t>全局错误码说明</w:t>
      </w:r>
      <w:r>
        <w:tab/>
      </w:r>
      <w:r>
        <w:fldChar w:fldCharType="begin"/>
      </w:r>
      <w:r>
        <w:instrText xml:space="preserve"> PAGEREF _Toc28331 \h </w:instrText>
      </w:r>
      <w:r>
        <w:fldChar w:fldCharType="separate"/>
      </w:r>
      <w:r>
        <w:t>173</w:t>
      </w:r>
      <w:r>
        <w:fldChar w:fldCharType="end"/>
      </w:r>
      <w:r>
        <w:fldChar w:fldCharType="end"/>
      </w:r>
    </w:p>
    <w:p w14:paraId="48DBF19B">
      <w:pPr>
        <w:pStyle w:val="29"/>
        <w:tabs>
          <w:tab w:val="right" w:leader="dot" w:pos="8640"/>
        </w:tabs>
      </w:pPr>
      <w:r>
        <w:fldChar w:fldCharType="begin"/>
      </w:r>
      <w:r>
        <w:instrText xml:space="preserve"> HYPERLINK \l _Toc12161 </w:instrText>
      </w:r>
      <w:r>
        <w:fldChar w:fldCharType="separate"/>
      </w:r>
      <w:r>
        <w:t>全局错误码说明</w:t>
      </w:r>
      <w:r>
        <w:tab/>
      </w:r>
      <w:r>
        <w:fldChar w:fldCharType="begin"/>
      </w:r>
      <w:r>
        <w:instrText xml:space="preserve"> PAGEREF _Toc12161 \h </w:instrText>
      </w:r>
      <w:r>
        <w:fldChar w:fldCharType="separate"/>
      </w:r>
      <w:r>
        <w:t>173</w:t>
      </w:r>
      <w:r>
        <w:fldChar w:fldCharType="end"/>
      </w:r>
      <w:r>
        <w:fldChar w:fldCharType="end"/>
      </w:r>
    </w:p>
    <w:p w14:paraId="6C1D237E">
      <w:pPr>
        <w:pStyle w:val="29"/>
        <w:tabs>
          <w:tab w:val="right" w:leader="dot" w:pos="8640"/>
        </w:tabs>
      </w:pPr>
      <w:r>
        <w:fldChar w:fldCharType="begin"/>
      </w:r>
      <w:r>
        <w:instrText xml:space="preserve"> HYPERLINK \l _Toc4273 </w:instrText>
      </w:r>
      <w:r>
        <w:fldChar w:fldCharType="separate"/>
      </w:r>
      <w:r>
        <w:t>库存双向同步</w:t>
      </w:r>
      <w:r>
        <w:tab/>
      </w:r>
      <w:r>
        <w:fldChar w:fldCharType="begin"/>
      </w:r>
      <w:r>
        <w:instrText xml:space="preserve"> PAGEREF _Toc4273 \h </w:instrText>
      </w:r>
      <w:r>
        <w:fldChar w:fldCharType="separate"/>
      </w:r>
      <w:r>
        <w:t>173</w:t>
      </w:r>
      <w:r>
        <w:fldChar w:fldCharType="end"/>
      </w:r>
      <w:r>
        <w:fldChar w:fldCharType="end"/>
      </w:r>
    </w:p>
    <w:p w14:paraId="12E317DD">
      <w:pPr>
        <w:pStyle w:val="29"/>
        <w:tabs>
          <w:tab w:val="right" w:leader="dot" w:pos="8640"/>
        </w:tabs>
      </w:pPr>
      <w:r>
        <w:fldChar w:fldCharType="begin"/>
      </w:r>
      <w:r>
        <w:instrText xml:space="preserve"> HYPERLINK \l _Toc24957 </w:instrText>
      </w:r>
      <w:r>
        <w:fldChar w:fldCharType="separate"/>
      </w:r>
      <w:r>
        <w:t>涉及接口概览</w:t>
      </w:r>
      <w:r>
        <w:tab/>
      </w:r>
      <w:r>
        <w:fldChar w:fldCharType="begin"/>
      </w:r>
      <w:r>
        <w:instrText xml:space="preserve"> PAGEREF _Toc24957 \h </w:instrText>
      </w:r>
      <w:r>
        <w:fldChar w:fldCharType="separate"/>
      </w:r>
      <w:r>
        <w:t>173</w:t>
      </w:r>
      <w:r>
        <w:fldChar w:fldCharType="end"/>
      </w:r>
      <w:r>
        <w:fldChar w:fldCharType="end"/>
      </w:r>
    </w:p>
    <w:p w14:paraId="3A53C2B5">
      <w:pPr>
        <w:pStyle w:val="29"/>
        <w:tabs>
          <w:tab w:val="right" w:leader="dot" w:pos="8640"/>
        </w:tabs>
      </w:pPr>
      <w:r>
        <w:fldChar w:fldCharType="begin"/>
      </w:r>
      <w:r>
        <w:instrText xml:space="preserve"> HYPERLINK \l _Toc13235 </w:instrText>
      </w:r>
      <w:r>
        <w:fldChar w:fldCharType="separate"/>
      </w:r>
      <w:r>
        <w:t>STA货件流程说明</w:t>
      </w:r>
      <w:r>
        <w:tab/>
      </w:r>
      <w:r>
        <w:fldChar w:fldCharType="begin"/>
      </w:r>
      <w:r>
        <w:instrText xml:space="preserve"> PAGEREF _Toc13235 \h </w:instrText>
      </w:r>
      <w:r>
        <w:fldChar w:fldCharType="separate"/>
      </w:r>
      <w:r>
        <w:t>174</w:t>
      </w:r>
      <w:r>
        <w:fldChar w:fldCharType="end"/>
      </w:r>
      <w:r>
        <w:fldChar w:fldCharType="end"/>
      </w:r>
    </w:p>
    <w:p w14:paraId="4BA24A05">
      <w:pPr>
        <w:pStyle w:val="29"/>
        <w:tabs>
          <w:tab w:val="right" w:leader="dot" w:pos="8640"/>
        </w:tabs>
      </w:pPr>
      <w:r>
        <w:fldChar w:fldCharType="begin"/>
      </w:r>
      <w:r>
        <w:instrText xml:space="preserve"> HYPERLINK \l _Toc18995 </w:instrText>
      </w:r>
      <w:r>
        <w:fldChar w:fldCharType="separate"/>
      </w:r>
      <w:r>
        <w:t>一、整体说明</w:t>
      </w:r>
      <w:r>
        <w:tab/>
      </w:r>
      <w:r>
        <w:fldChar w:fldCharType="begin"/>
      </w:r>
      <w:r>
        <w:instrText xml:space="preserve"> PAGEREF _Toc18995 \h </w:instrText>
      </w:r>
      <w:r>
        <w:fldChar w:fldCharType="separate"/>
      </w:r>
      <w:r>
        <w:t>174</w:t>
      </w:r>
      <w:r>
        <w:fldChar w:fldCharType="end"/>
      </w:r>
      <w:r>
        <w:fldChar w:fldCharType="end"/>
      </w:r>
    </w:p>
    <w:p w14:paraId="0A39B997">
      <w:pPr>
        <w:pStyle w:val="29"/>
        <w:tabs>
          <w:tab w:val="right" w:leader="dot" w:pos="8640"/>
        </w:tabs>
      </w:pPr>
      <w:r>
        <w:fldChar w:fldCharType="begin"/>
      </w:r>
      <w:r>
        <w:instrText xml:space="preserve"> HYPERLINK \l _Toc3708 </w:instrText>
      </w:r>
      <w:r>
        <w:fldChar w:fldCharType="separate"/>
      </w:r>
      <w:r>
        <w:t>1、主要功能</w:t>
      </w:r>
      <w:r>
        <w:tab/>
      </w:r>
      <w:r>
        <w:fldChar w:fldCharType="begin"/>
      </w:r>
      <w:r>
        <w:instrText xml:space="preserve"> PAGEREF _Toc3708 \h </w:instrText>
      </w:r>
      <w:r>
        <w:fldChar w:fldCharType="separate"/>
      </w:r>
      <w:r>
        <w:t>174</w:t>
      </w:r>
      <w:r>
        <w:fldChar w:fldCharType="end"/>
      </w:r>
      <w:r>
        <w:fldChar w:fldCharType="end"/>
      </w:r>
    </w:p>
    <w:p w14:paraId="6B34DDB5">
      <w:pPr>
        <w:pStyle w:val="29"/>
        <w:tabs>
          <w:tab w:val="right" w:leader="dot" w:pos="8640"/>
        </w:tabs>
      </w:pPr>
      <w:r>
        <w:fldChar w:fldCharType="begin"/>
      </w:r>
      <w:r>
        <w:instrText xml:space="preserve"> HYPERLINK \l _Toc23732 </w:instrText>
      </w:r>
      <w:r>
        <w:fldChar w:fldCharType="separate"/>
      </w:r>
      <w:r>
        <w:t>2、STA任务两种流程模式</w:t>
      </w:r>
      <w:r>
        <w:tab/>
      </w:r>
      <w:r>
        <w:fldChar w:fldCharType="begin"/>
      </w:r>
      <w:r>
        <w:instrText xml:space="preserve"> PAGEREF _Toc23732 \h </w:instrText>
      </w:r>
      <w:r>
        <w:fldChar w:fldCharType="separate"/>
      </w:r>
      <w:r>
        <w:t>174</w:t>
      </w:r>
      <w:r>
        <w:fldChar w:fldCharType="end"/>
      </w:r>
      <w:r>
        <w:fldChar w:fldCharType="end"/>
      </w:r>
    </w:p>
    <w:p w14:paraId="37D21533">
      <w:pPr>
        <w:pStyle w:val="29"/>
        <w:tabs>
          <w:tab w:val="right" w:leader="dot" w:pos="8640"/>
        </w:tabs>
      </w:pPr>
      <w:r>
        <w:fldChar w:fldCharType="begin"/>
      </w:r>
      <w:r>
        <w:instrText xml:space="preserve"> HYPERLINK \l _Toc18821 </w:instrText>
      </w:r>
      <w:r>
        <w:fldChar w:fldCharType="separate"/>
      </w:r>
      <w:r>
        <w:t>3、先装箱再分仓流程</w:t>
      </w:r>
      <w:r>
        <w:tab/>
      </w:r>
      <w:r>
        <w:fldChar w:fldCharType="begin"/>
      </w:r>
      <w:r>
        <w:instrText xml:space="preserve"> PAGEREF _Toc18821 \h </w:instrText>
      </w:r>
      <w:r>
        <w:fldChar w:fldCharType="separate"/>
      </w:r>
      <w:r>
        <w:t>174</w:t>
      </w:r>
      <w:r>
        <w:fldChar w:fldCharType="end"/>
      </w:r>
      <w:r>
        <w:fldChar w:fldCharType="end"/>
      </w:r>
    </w:p>
    <w:p w14:paraId="2A31D106">
      <w:pPr>
        <w:pStyle w:val="29"/>
        <w:tabs>
          <w:tab w:val="right" w:leader="dot" w:pos="8640"/>
        </w:tabs>
      </w:pPr>
      <w:r>
        <w:fldChar w:fldCharType="begin"/>
      </w:r>
      <w:r>
        <w:instrText xml:space="preserve"> HYPERLINK \l _Toc17046 </w:instrText>
      </w:r>
      <w:r>
        <w:fldChar w:fldCharType="separate"/>
      </w:r>
      <w:r>
        <w:t>4、先分仓再装箱流程</w:t>
      </w:r>
      <w:r>
        <w:tab/>
      </w:r>
      <w:r>
        <w:fldChar w:fldCharType="begin"/>
      </w:r>
      <w:r>
        <w:instrText xml:space="preserve"> PAGEREF _Toc17046 \h </w:instrText>
      </w:r>
      <w:r>
        <w:fldChar w:fldCharType="separate"/>
      </w:r>
      <w:r>
        <w:t>174</w:t>
      </w:r>
      <w:r>
        <w:fldChar w:fldCharType="end"/>
      </w:r>
      <w:r>
        <w:fldChar w:fldCharType="end"/>
      </w:r>
    </w:p>
    <w:p w14:paraId="409944B2">
      <w:pPr>
        <w:pStyle w:val="29"/>
        <w:tabs>
          <w:tab w:val="right" w:leader="dot" w:pos="8640"/>
        </w:tabs>
      </w:pPr>
      <w:r>
        <w:fldChar w:fldCharType="begin"/>
      </w:r>
      <w:r>
        <w:instrText xml:space="preserve"> HYPERLINK \l _Toc1794 </w:instrText>
      </w:r>
      <w:r>
        <w:fldChar w:fldCharType="separate"/>
      </w:r>
      <w:r>
        <w:t>二、特殊说明</w:t>
      </w:r>
      <w:r>
        <w:tab/>
      </w:r>
      <w:r>
        <w:fldChar w:fldCharType="begin"/>
      </w:r>
      <w:r>
        <w:instrText xml:space="preserve"> PAGEREF _Toc1794 \h </w:instrText>
      </w:r>
      <w:r>
        <w:fldChar w:fldCharType="separate"/>
      </w:r>
      <w:r>
        <w:t>174</w:t>
      </w:r>
      <w:r>
        <w:fldChar w:fldCharType="end"/>
      </w:r>
      <w:r>
        <w:fldChar w:fldCharType="end"/>
      </w:r>
    </w:p>
    <w:p w14:paraId="645B84CC">
      <w:pPr>
        <w:pStyle w:val="29"/>
        <w:tabs>
          <w:tab w:val="right" w:leader="dot" w:pos="8640"/>
        </w:tabs>
      </w:pPr>
      <w:r>
        <w:fldChar w:fldCharType="begin"/>
      </w:r>
      <w:r>
        <w:instrText xml:space="preserve"> HYPERLINK \l _Toc8274 </w:instrText>
      </w:r>
      <w:r>
        <w:fldChar w:fldCharType="separate"/>
      </w:r>
      <w:r>
        <w:t>1、亚马逊API暂不支持以下内容</w:t>
      </w:r>
      <w:r>
        <w:tab/>
      </w:r>
      <w:r>
        <w:fldChar w:fldCharType="begin"/>
      </w:r>
      <w:r>
        <w:instrText xml:space="preserve"> PAGEREF _Toc8274 \h </w:instrText>
      </w:r>
      <w:r>
        <w:fldChar w:fldCharType="separate"/>
      </w:r>
      <w:r>
        <w:t>174</w:t>
      </w:r>
      <w:r>
        <w:fldChar w:fldCharType="end"/>
      </w:r>
      <w:r>
        <w:fldChar w:fldCharType="end"/>
      </w:r>
    </w:p>
    <w:p w14:paraId="496AFE46">
      <w:pPr>
        <w:pStyle w:val="29"/>
        <w:tabs>
          <w:tab w:val="right" w:leader="dot" w:pos="8640"/>
        </w:tabs>
      </w:pPr>
      <w:r>
        <w:fldChar w:fldCharType="begin"/>
      </w:r>
      <w:r>
        <w:instrText xml:space="preserve"> HYPERLINK \l _Toc88 </w:instrText>
      </w:r>
      <w:r>
        <w:fldChar w:fldCharType="separate"/>
      </w:r>
      <w:r>
        <w:t>2、重要流程调整更新说明</w:t>
      </w:r>
      <w:r>
        <w:tab/>
      </w:r>
      <w:r>
        <w:fldChar w:fldCharType="begin"/>
      </w:r>
      <w:r>
        <w:instrText xml:space="preserve"> PAGEREF _Toc88 \h </w:instrText>
      </w:r>
      <w:r>
        <w:fldChar w:fldCharType="separate"/>
      </w:r>
      <w:r>
        <w:t>174</w:t>
      </w:r>
      <w:r>
        <w:fldChar w:fldCharType="end"/>
      </w:r>
      <w:r>
        <w:fldChar w:fldCharType="end"/>
      </w:r>
    </w:p>
    <w:p w14:paraId="2C843043">
      <w:pPr>
        <w:pStyle w:val="29"/>
        <w:tabs>
          <w:tab w:val="right" w:leader="dot" w:pos="8640"/>
        </w:tabs>
      </w:pPr>
      <w:r>
        <w:fldChar w:fldCharType="begin"/>
      </w:r>
      <w:r>
        <w:instrText xml:space="preserve"> HYPERLINK \l _Toc32090 </w:instrText>
      </w:r>
      <w:r>
        <w:fldChar w:fldCharType="separate"/>
      </w:r>
      <w:r>
        <w:t>获取接口令牌-access_token</w:t>
      </w:r>
      <w:r>
        <w:tab/>
      </w:r>
      <w:r>
        <w:fldChar w:fldCharType="begin"/>
      </w:r>
      <w:r>
        <w:instrText xml:space="preserve"> PAGEREF _Toc32090 \h </w:instrText>
      </w:r>
      <w:r>
        <w:fldChar w:fldCharType="separate"/>
      </w:r>
      <w:r>
        <w:t>175</w:t>
      </w:r>
      <w:r>
        <w:fldChar w:fldCharType="end"/>
      </w:r>
      <w:r>
        <w:fldChar w:fldCharType="end"/>
      </w:r>
    </w:p>
    <w:p w14:paraId="43525F95">
      <w:pPr>
        <w:pStyle w:val="29"/>
        <w:tabs>
          <w:tab w:val="right" w:leader="dot" w:pos="8640"/>
        </w:tabs>
      </w:pPr>
      <w:r>
        <w:fldChar w:fldCharType="begin"/>
      </w:r>
      <w:r>
        <w:instrText xml:space="preserve"> HYPERLINK \l _Toc3138 </w:instrText>
      </w:r>
      <w:r>
        <w:fldChar w:fldCharType="separate"/>
      </w:r>
      <w:r>
        <w:t>接口信息</w:t>
      </w:r>
      <w:r>
        <w:tab/>
      </w:r>
      <w:r>
        <w:fldChar w:fldCharType="begin"/>
      </w:r>
      <w:r>
        <w:instrText xml:space="preserve"> PAGEREF _Toc3138 \h </w:instrText>
      </w:r>
      <w:r>
        <w:fldChar w:fldCharType="separate"/>
      </w:r>
      <w:r>
        <w:t>175</w:t>
      </w:r>
      <w:r>
        <w:fldChar w:fldCharType="end"/>
      </w:r>
      <w:r>
        <w:fldChar w:fldCharType="end"/>
      </w:r>
    </w:p>
    <w:p w14:paraId="4CECB31A">
      <w:pPr>
        <w:pStyle w:val="29"/>
        <w:tabs>
          <w:tab w:val="right" w:leader="dot" w:pos="8640"/>
        </w:tabs>
      </w:pPr>
      <w:r>
        <w:fldChar w:fldCharType="begin"/>
      </w:r>
      <w:r>
        <w:instrText xml:space="preserve"> HYPERLINK \l _Toc30253 </w:instrText>
      </w:r>
      <w:r>
        <w:fldChar w:fldCharType="separate"/>
      </w:r>
      <w:r>
        <w:t>请求头</w:t>
      </w:r>
      <w:r>
        <w:tab/>
      </w:r>
      <w:r>
        <w:fldChar w:fldCharType="begin"/>
      </w:r>
      <w:r>
        <w:instrText xml:space="preserve"> PAGEREF _Toc30253 \h </w:instrText>
      </w:r>
      <w:r>
        <w:fldChar w:fldCharType="separate"/>
      </w:r>
      <w:r>
        <w:t>175</w:t>
      </w:r>
      <w:r>
        <w:fldChar w:fldCharType="end"/>
      </w:r>
      <w:r>
        <w:fldChar w:fldCharType="end"/>
      </w:r>
      <w:bookmarkStart w:id="3654" w:name="_GoBack"/>
      <w:bookmarkEnd w:id="3654"/>
    </w:p>
    <w:p w14:paraId="3D347F3E">
      <w:pPr>
        <w:pStyle w:val="29"/>
        <w:tabs>
          <w:tab w:val="right" w:leader="dot" w:pos="8640"/>
        </w:tabs>
      </w:pPr>
      <w:r>
        <w:fldChar w:fldCharType="begin"/>
      </w:r>
      <w:r>
        <w:instrText xml:space="preserve"> HYPERLINK \l _Toc15158 </w:instrText>
      </w:r>
      <w:r>
        <w:fldChar w:fldCharType="separate"/>
      </w:r>
      <w:r>
        <w:t>请求参数</w:t>
      </w:r>
      <w:r>
        <w:tab/>
      </w:r>
      <w:r>
        <w:fldChar w:fldCharType="begin"/>
      </w:r>
      <w:r>
        <w:instrText xml:space="preserve"> PAGEREF _Toc15158 \h </w:instrText>
      </w:r>
      <w:r>
        <w:fldChar w:fldCharType="separate"/>
      </w:r>
      <w:r>
        <w:t>175</w:t>
      </w:r>
      <w:r>
        <w:fldChar w:fldCharType="end"/>
      </w:r>
      <w:r>
        <w:fldChar w:fldCharType="end"/>
      </w:r>
    </w:p>
    <w:p w14:paraId="2586BB64">
      <w:pPr>
        <w:pStyle w:val="29"/>
        <w:tabs>
          <w:tab w:val="right" w:leader="dot" w:pos="8640"/>
        </w:tabs>
      </w:pPr>
      <w:r>
        <w:fldChar w:fldCharType="begin"/>
      </w:r>
      <w:r>
        <w:instrText xml:space="preserve"> HYPERLINK \l _Toc20398 </w:instrText>
      </w:r>
      <w:r>
        <w:fldChar w:fldCharType="separate"/>
      </w:r>
      <w:r>
        <w:t>请求curl示例</w:t>
      </w:r>
      <w:r>
        <w:tab/>
      </w:r>
      <w:r>
        <w:fldChar w:fldCharType="begin"/>
      </w:r>
      <w:r>
        <w:instrText xml:space="preserve"> PAGEREF _Toc20398 \h </w:instrText>
      </w:r>
      <w:r>
        <w:fldChar w:fldCharType="separate"/>
      </w:r>
      <w:r>
        <w:t>175</w:t>
      </w:r>
      <w:r>
        <w:fldChar w:fldCharType="end"/>
      </w:r>
      <w:r>
        <w:fldChar w:fldCharType="end"/>
      </w:r>
    </w:p>
    <w:p w14:paraId="57E94ACF">
      <w:pPr>
        <w:pStyle w:val="29"/>
        <w:tabs>
          <w:tab w:val="right" w:leader="dot" w:pos="8640"/>
        </w:tabs>
      </w:pPr>
      <w:r>
        <w:fldChar w:fldCharType="begin"/>
      </w:r>
      <w:r>
        <w:instrText xml:space="preserve"> HYPERLINK \l _Toc25536 </w:instrText>
      </w:r>
      <w:r>
        <w:fldChar w:fldCharType="separate"/>
      </w:r>
      <w:r>
        <w:t>返回结果</w:t>
      </w:r>
      <w:r>
        <w:tab/>
      </w:r>
      <w:r>
        <w:fldChar w:fldCharType="begin"/>
      </w:r>
      <w:r>
        <w:instrText xml:space="preserve"> PAGEREF _Toc25536 \h </w:instrText>
      </w:r>
      <w:r>
        <w:fldChar w:fldCharType="separate"/>
      </w:r>
      <w:r>
        <w:t>175</w:t>
      </w:r>
      <w:r>
        <w:fldChar w:fldCharType="end"/>
      </w:r>
      <w:r>
        <w:fldChar w:fldCharType="end"/>
      </w:r>
    </w:p>
    <w:p w14:paraId="28A684C2">
      <w:pPr>
        <w:pStyle w:val="29"/>
        <w:tabs>
          <w:tab w:val="right" w:leader="dot" w:pos="8640"/>
        </w:tabs>
      </w:pPr>
      <w:r>
        <w:fldChar w:fldCharType="begin"/>
      </w:r>
      <w:r>
        <w:instrText xml:space="preserve"> HYPERLINK \l _Toc32389 </w:instrText>
      </w:r>
      <w:r>
        <w:fldChar w:fldCharType="separate"/>
      </w:r>
      <w:r>
        <w:t>返回成功示例</w:t>
      </w:r>
      <w:r>
        <w:tab/>
      </w:r>
      <w:r>
        <w:fldChar w:fldCharType="begin"/>
      </w:r>
      <w:r>
        <w:instrText xml:space="preserve"> PAGEREF _Toc32389 \h </w:instrText>
      </w:r>
      <w:r>
        <w:fldChar w:fldCharType="separate"/>
      </w:r>
      <w:r>
        <w:t>175</w:t>
      </w:r>
      <w:r>
        <w:fldChar w:fldCharType="end"/>
      </w:r>
      <w:r>
        <w:fldChar w:fldCharType="end"/>
      </w:r>
    </w:p>
    <w:p w14:paraId="77AE74FC">
      <w:pPr>
        <w:pStyle w:val="29"/>
        <w:tabs>
          <w:tab w:val="right" w:leader="dot" w:pos="8640"/>
        </w:tabs>
      </w:pPr>
      <w:r>
        <w:fldChar w:fldCharType="begin"/>
      </w:r>
      <w:r>
        <w:instrText xml:space="preserve"> HYPERLINK \l _Toc1780 </w:instrText>
      </w:r>
      <w:r>
        <w:fldChar w:fldCharType="separate"/>
      </w:r>
      <w:r>
        <w:t>返回失败示例</w:t>
      </w:r>
      <w:r>
        <w:tab/>
      </w:r>
      <w:r>
        <w:fldChar w:fldCharType="begin"/>
      </w:r>
      <w:r>
        <w:instrText xml:space="preserve"> PAGEREF _Toc1780 \h </w:instrText>
      </w:r>
      <w:r>
        <w:fldChar w:fldCharType="separate"/>
      </w:r>
      <w:r>
        <w:t>175</w:t>
      </w:r>
      <w:r>
        <w:fldChar w:fldCharType="end"/>
      </w:r>
      <w:r>
        <w:fldChar w:fldCharType="end"/>
      </w:r>
    </w:p>
    <w:p w14:paraId="0A16A9FC">
      <w:pPr>
        <w:pStyle w:val="29"/>
        <w:tabs>
          <w:tab w:val="right" w:leader="dot" w:pos="8640"/>
        </w:tabs>
      </w:pPr>
      <w:r>
        <w:fldChar w:fldCharType="begin"/>
      </w:r>
      <w:r>
        <w:instrText xml:space="preserve"> HYPERLINK \l _Toc2656 </w:instrText>
      </w:r>
      <w:r>
        <w:fldChar w:fldCharType="separate"/>
      </w:r>
      <w:r>
        <w:t>续约接口令牌</w:t>
      </w:r>
      <w:r>
        <w:tab/>
      </w:r>
      <w:r>
        <w:fldChar w:fldCharType="begin"/>
      </w:r>
      <w:r>
        <w:instrText xml:space="preserve"> PAGEREF _Toc2656 \h </w:instrText>
      </w:r>
      <w:r>
        <w:fldChar w:fldCharType="separate"/>
      </w:r>
      <w:r>
        <w:t>176</w:t>
      </w:r>
      <w:r>
        <w:fldChar w:fldCharType="end"/>
      </w:r>
      <w:r>
        <w:fldChar w:fldCharType="end"/>
      </w:r>
    </w:p>
    <w:p w14:paraId="244C14CD">
      <w:pPr>
        <w:pStyle w:val="29"/>
        <w:tabs>
          <w:tab w:val="right" w:leader="dot" w:pos="8640"/>
        </w:tabs>
      </w:pPr>
      <w:r>
        <w:fldChar w:fldCharType="begin"/>
      </w:r>
      <w:r>
        <w:instrText xml:space="preserve"> HYPERLINK \l _Toc29984 </w:instrText>
      </w:r>
      <w:r>
        <w:fldChar w:fldCharType="separate"/>
      </w:r>
      <w:r>
        <w:t>接口信息</w:t>
      </w:r>
      <w:r>
        <w:tab/>
      </w:r>
      <w:r>
        <w:fldChar w:fldCharType="begin"/>
      </w:r>
      <w:r>
        <w:instrText xml:space="preserve"> PAGEREF _Toc29984 \h </w:instrText>
      </w:r>
      <w:r>
        <w:fldChar w:fldCharType="separate"/>
      </w:r>
      <w:r>
        <w:t>176</w:t>
      </w:r>
      <w:r>
        <w:fldChar w:fldCharType="end"/>
      </w:r>
      <w:r>
        <w:fldChar w:fldCharType="end"/>
      </w:r>
    </w:p>
    <w:p w14:paraId="1D497FB0">
      <w:pPr>
        <w:pStyle w:val="29"/>
        <w:tabs>
          <w:tab w:val="right" w:leader="dot" w:pos="8640"/>
        </w:tabs>
      </w:pPr>
      <w:r>
        <w:fldChar w:fldCharType="begin"/>
      </w:r>
      <w:r>
        <w:instrText xml:space="preserve"> HYPERLINK \l _Toc13378 </w:instrText>
      </w:r>
      <w:r>
        <w:fldChar w:fldCharType="separate"/>
      </w:r>
      <w:r>
        <w:t>请求头</w:t>
      </w:r>
      <w:r>
        <w:tab/>
      </w:r>
      <w:r>
        <w:fldChar w:fldCharType="begin"/>
      </w:r>
      <w:r>
        <w:instrText xml:space="preserve"> PAGEREF _Toc13378 \h </w:instrText>
      </w:r>
      <w:r>
        <w:fldChar w:fldCharType="separate"/>
      </w:r>
      <w:r>
        <w:t>176</w:t>
      </w:r>
      <w:r>
        <w:fldChar w:fldCharType="end"/>
      </w:r>
      <w:r>
        <w:fldChar w:fldCharType="end"/>
      </w:r>
    </w:p>
    <w:p w14:paraId="4C469231">
      <w:pPr>
        <w:pStyle w:val="29"/>
        <w:tabs>
          <w:tab w:val="right" w:leader="dot" w:pos="8640"/>
        </w:tabs>
      </w:pPr>
      <w:r>
        <w:fldChar w:fldCharType="begin"/>
      </w:r>
      <w:r>
        <w:instrText xml:space="preserve"> HYPERLINK \l _Toc7527 </w:instrText>
      </w:r>
      <w:r>
        <w:fldChar w:fldCharType="separate"/>
      </w:r>
      <w:r>
        <w:t>请求参数</w:t>
      </w:r>
      <w:r>
        <w:tab/>
      </w:r>
      <w:r>
        <w:fldChar w:fldCharType="begin"/>
      </w:r>
      <w:r>
        <w:instrText xml:space="preserve"> PAGEREF _Toc7527 \h </w:instrText>
      </w:r>
      <w:r>
        <w:fldChar w:fldCharType="separate"/>
      </w:r>
      <w:r>
        <w:t>176</w:t>
      </w:r>
      <w:r>
        <w:fldChar w:fldCharType="end"/>
      </w:r>
      <w:r>
        <w:fldChar w:fldCharType="end"/>
      </w:r>
    </w:p>
    <w:p w14:paraId="03A88518">
      <w:pPr>
        <w:pStyle w:val="29"/>
        <w:tabs>
          <w:tab w:val="right" w:leader="dot" w:pos="8640"/>
        </w:tabs>
      </w:pPr>
      <w:r>
        <w:fldChar w:fldCharType="begin"/>
      </w:r>
      <w:r>
        <w:instrText xml:space="preserve"> HYPERLINK \l _Toc16454 </w:instrText>
      </w:r>
      <w:r>
        <w:fldChar w:fldCharType="separate"/>
      </w:r>
      <w:r>
        <w:t>返回结果</w:t>
      </w:r>
      <w:r>
        <w:tab/>
      </w:r>
      <w:r>
        <w:fldChar w:fldCharType="begin"/>
      </w:r>
      <w:r>
        <w:instrText xml:space="preserve"> PAGEREF _Toc16454 \h </w:instrText>
      </w:r>
      <w:r>
        <w:fldChar w:fldCharType="separate"/>
      </w:r>
      <w:r>
        <w:t>176</w:t>
      </w:r>
      <w:r>
        <w:fldChar w:fldCharType="end"/>
      </w:r>
      <w:r>
        <w:fldChar w:fldCharType="end"/>
      </w:r>
    </w:p>
    <w:p w14:paraId="3F69837F">
      <w:pPr>
        <w:pStyle w:val="29"/>
        <w:tabs>
          <w:tab w:val="right" w:leader="dot" w:pos="8640"/>
        </w:tabs>
      </w:pPr>
      <w:r>
        <w:fldChar w:fldCharType="begin"/>
      </w:r>
      <w:r>
        <w:instrText xml:space="preserve"> HYPERLINK \l _Toc1779 </w:instrText>
      </w:r>
      <w:r>
        <w:fldChar w:fldCharType="separate"/>
      </w:r>
      <w:r>
        <w:t>返回成功示例</w:t>
      </w:r>
      <w:r>
        <w:tab/>
      </w:r>
      <w:r>
        <w:fldChar w:fldCharType="begin"/>
      </w:r>
      <w:r>
        <w:instrText xml:space="preserve"> PAGEREF _Toc1779 \h </w:instrText>
      </w:r>
      <w:r>
        <w:fldChar w:fldCharType="separate"/>
      </w:r>
      <w:r>
        <w:t>176</w:t>
      </w:r>
      <w:r>
        <w:fldChar w:fldCharType="end"/>
      </w:r>
      <w:r>
        <w:fldChar w:fldCharType="end"/>
      </w:r>
    </w:p>
    <w:p w14:paraId="1D6A0E63">
      <w:pPr>
        <w:pStyle w:val="29"/>
        <w:tabs>
          <w:tab w:val="right" w:leader="dot" w:pos="8640"/>
        </w:tabs>
      </w:pPr>
      <w:r>
        <w:fldChar w:fldCharType="begin"/>
      </w:r>
      <w:r>
        <w:instrText xml:space="preserve"> HYPERLINK \l _Toc1662 </w:instrText>
      </w:r>
      <w:r>
        <w:fldChar w:fldCharType="separate"/>
      </w:r>
      <w:r>
        <w:t>查询亚马逊市场列表</w:t>
      </w:r>
      <w:r>
        <w:tab/>
      </w:r>
      <w:r>
        <w:fldChar w:fldCharType="begin"/>
      </w:r>
      <w:r>
        <w:instrText xml:space="preserve"> PAGEREF _Toc1662 \h </w:instrText>
      </w:r>
      <w:r>
        <w:fldChar w:fldCharType="separate"/>
      </w:r>
      <w:r>
        <w:t>176</w:t>
      </w:r>
      <w:r>
        <w:fldChar w:fldCharType="end"/>
      </w:r>
      <w:r>
        <w:fldChar w:fldCharType="end"/>
      </w:r>
    </w:p>
    <w:p w14:paraId="09C004D7">
      <w:pPr>
        <w:pStyle w:val="29"/>
        <w:tabs>
          <w:tab w:val="right" w:leader="dot" w:pos="8640"/>
        </w:tabs>
      </w:pPr>
      <w:r>
        <w:fldChar w:fldCharType="begin"/>
      </w:r>
      <w:r>
        <w:instrText xml:space="preserve"> HYPERLINK \l _Toc10453 </w:instrText>
      </w:r>
      <w:r>
        <w:fldChar w:fldCharType="separate"/>
      </w:r>
      <w:r>
        <w:t>接口信息</w:t>
      </w:r>
      <w:r>
        <w:tab/>
      </w:r>
      <w:r>
        <w:fldChar w:fldCharType="begin"/>
      </w:r>
      <w:r>
        <w:instrText xml:space="preserve"> PAGEREF _Toc10453 \h </w:instrText>
      </w:r>
      <w:r>
        <w:fldChar w:fldCharType="separate"/>
      </w:r>
      <w:r>
        <w:t>176</w:t>
      </w:r>
      <w:r>
        <w:fldChar w:fldCharType="end"/>
      </w:r>
      <w:r>
        <w:fldChar w:fldCharType="end"/>
      </w:r>
    </w:p>
    <w:p w14:paraId="42197763">
      <w:pPr>
        <w:pStyle w:val="29"/>
        <w:tabs>
          <w:tab w:val="right" w:leader="dot" w:pos="8640"/>
        </w:tabs>
      </w:pPr>
      <w:r>
        <w:fldChar w:fldCharType="begin"/>
      </w:r>
      <w:r>
        <w:instrText xml:space="preserve"> HYPERLINK \l _Toc19420 </w:instrText>
      </w:r>
      <w:r>
        <w:fldChar w:fldCharType="separate"/>
      </w:r>
      <w:r>
        <w:t>返回结果</w:t>
      </w:r>
      <w:r>
        <w:tab/>
      </w:r>
      <w:r>
        <w:fldChar w:fldCharType="begin"/>
      </w:r>
      <w:r>
        <w:instrText xml:space="preserve"> PAGEREF _Toc19420 \h </w:instrText>
      </w:r>
      <w:r>
        <w:fldChar w:fldCharType="separate"/>
      </w:r>
      <w:r>
        <w:t>176</w:t>
      </w:r>
      <w:r>
        <w:fldChar w:fldCharType="end"/>
      </w:r>
      <w:r>
        <w:fldChar w:fldCharType="end"/>
      </w:r>
    </w:p>
    <w:p w14:paraId="5974D45F">
      <w:pPr>
        <w:pStyle w:val="29"/>
        <w:tabs>
          <w:tab w:val="right" w:leader="dot" w:pos="8640"/>
        </w:tabs>
      </w:pPr>
      <w:r>
        <w:fldChar w:fldCharType="begin"/>
      </w:r>
      <w:r>
        <w:instrText xml:space="preserve"> HYPERLINK \l _Toc15825 </w:instrText>
      </w:r>
      <w:r>
        <w:fldChar w:fldCharType="separate"/>
      </w:r>
      <w:r>
        <w:t>返回成功示例</w:t>
      </w:r>
      <w:r>
        <w:tab/>
      </w:r>
      <w:r>
        <w:fldChar w:fldCharType="begin"/>
      </w:r>
      <w:r>
        <w:instrText xml:space="preserve"> PAGEREF _Toc15825 \h </w:instrText>
      </w:r>
      <w:r>
        <w:fldChar w:fldCharType="separate"/>
      </w:r>
      <w:r>
        <w:t>176</w:t>
      </w:r>
      <w:r>
        <w:fldChar w:fldCharType="end"/>
      </w:r>
      <w:r>
        <w:fldChar w:fldCharType="end"/>
      </w:r>
    </w:p>
    <w:p w14:paraId="3B363A89">
      <w:pPr>
        <w:pStyle w:val="29"/>
        <w:tabs>
          <w:tab w:val="right" w:leader="dot" w:pos="8640"/>
        </w:tabs>
      </w:pPr>
      <w:r>
        <w:fldChar w:fldCharType="begin"/>
      </w:r>
      <w:r>
        <w:instrText xml:space="preserve"> HYPERLINK \l _Toc11075 </w:instrText>
      </w:r>
      <w:r>
        <w:fldChar w:fldCharType="separate"/>
      </w:r>
      <w:r>
        <w:t>附加说明</w:t>
      </w:r>
      <w:r>
        <w:tab/>
      </w:r>
      <w:r>
        <w:fldChar w:fldCharType="begin"/>
      </w:r>
      <w:r>
        <w:instrText xml:space="preserve"> PAGEREF _Toc11075 \h </w:instrText>
      </w:r>
      <w:r>
        <w:fldChar w:fldCharType="separate"/>
      </w:r>
      <w:r>
        <w:t>180</w:t>
      </w:r>
      <w:r>
        <w:fldChar w:fldCharType="end"/>
      </w:r>
      <w:r>
        <w:fldChar w:fldCharType="end"/>
      </w:r>
    </w:p>
    <w:p w14:paraId="00C7092E">
      <w:pPr>
        <w:pStyle w:val="29"/>
        <w:tabs>
          <w:tab w:val="right" w:leader="dot" w:pos="8640"/>
        </w:tabs>
      </w:pPr>
      <w:r>
        <w:fldChar w:fldCharType="begin"/>
      </w:r>
      <w:r>
        <w:instrText xml:space="preserve"> HYPERLINK \l _Toc23466 </w:instrText>
      </w:r>
      <w:r>
        <w:fldChar w:fldCharType="separate"/>
      </w:r>
      <w:r>
        <w:t>查询亚马逊国家下地区列表</w:t>
      </w:r>
      <w:r>
        <w:tab/>
      </w:r>
      <w:r>
        <w:fldChar w:fldCharType="begin"/>
      </w:r>
      <w:r>
        <w:instrText xml:space="preserve"> PAGEREF _Toc23466 \h </w:instrText>
      </w:r>
      <w:r>
        <w:fldChar w:fldCharType="separate"/>
      </w:r>
      <w:r>
        <w:t>180</w:t>
      </w:r>
      <w:r>
        <w:fldChar w:fldCharType="end"/>
      </w:r>
      <w:r>
        <w:fldChar w:fldCharType="end"/>
      </w:r>
    </w:p>
    <w:p w14:paraId="6F9F5167">
      <w:pPr>
        <w:pStyle w:val="29"/>
        <w:tabs>
          <w:tab w:val="right" w:leader="dot" w:pos="8640"/>
        </w:tabs>
      </w:pPr>
      <w:r>
        <w:fldChar w:fldCharType="begin"/>
      </w:r>
      <w:r>
        <w:instrText xml:space="preserve"> HYPERLINK \l _Toc22574 </w:instrText>
      </w:r>
      <w:r>
        <w:fldChar w:fldCharType="separate"/>
      </w:r>
      <w:r>
        <w:t>接口信息</w:t>
      </w:r>
      <w:r>
        <w:tab/>
      </w:r>
      <w:r>
        <w:fldChar w:fldCharType="begin"/>
      </w:r>
      <w:r>
        <w:instrText xml:space="preserve"> PAGEREF _Toc22574 \h </w:instrText>
      </w:r>
      <w:r>
        <w:fldChar w:fldCharType="separate"/>
      </w:r>
      <w:r>
        <w:t>180</w:t>
      </w:r>
      <w:r>
        <w:fldChar w:fldCharType="end"/>
      </w:r>
      <w:r>
        <w:fldChar w:fldCharType="end"/>
      </w:r>
    </w:p>
    <w:p w14:paraId="0B682E66">
      <w:pPr>
        <w:pStyle w:val="29"/>
        <w:tabs>
          <w:tab w:val="right" w:leader="dot" w:pos="8640"/>
        </w:tabs>
      </w:pPr>
      <w:r>
        <w:fldChar w:fldCharType="begin"/>
      </w:r>
      <w:r>
        <w:instrText xml:space="preserve"> HYPERLINK \l _Toc4520 </w:instrText>
      </w:r>
      <w:r>
        <w:fldChar w:fldCharType="separate"/>
      </w:r>
      <w:r>
        <w:t>请求参数</w:t>
      </w:r>
      <w:r>
        <w:tab/>
      </w:r>
      <w:r>
        <w:fldChar w:fldCharType="begin"/>
      </w:r>
      <w:r>
        <w:instrText xml:space="preserve"> PAGEREF _Toc4520 \h </w:instrText>
      </w:r>
      <w:r>
        <w:fldChar w:fldCharType="separate"/>
      </w:r>
      <w:r>
        <w:t>180</w:t>
      </w:r>
      <w:r>
        <w:fldChar w:fldCharType="end"/>
      </w:r>
      <w:r>
        <w:fldChar w:fldCharType="end"/>
      </w:r>
    </w:p>
    <w:p w14:paraId="784F192F">
      <w:pPr>
        <w:pStyle w:val="29"/>
        <w:tabs>
          <w:tab w:val="right" w:leader="dot" w:pos="8640"/>
        </w:tabs>
      </w:pPr>
      <w:r>
        <w:fldChar w:fldCharType="begin"/>
      </w:r>
      <w:r>
        <w:instrText xml:space="preserve"> HYPERLINK \l _Toc3990 </w:instrText>
      </w:r>
      <w:r>
        <w:fldChar w:fldCharType="separate"/>
      </w:r>
      <w:r>
        <w:t>返回结果</w:t>
      </w:r>
      <w:r>
        <w:tab/>
      </w:r>
      <w:r>
        <w:fldChar w:fldCharType="begin"/>
      </w:r>
      <w:r>
        <w:instrText xml:space="preserve"> PAGEREF _Toc3990 \h </w:instrText>
      </w:r>
      <w:r>
        <w:fldChar w:fldCharType="separate"/>
      </w:r>
      <w:r>
        <w:t>180</w:t>
      </w:r>
      <w:r>
        <w:fldChar w:fldCharType="end"/>
      </w:r>
      <w:r>
        <w:fldChar w:fldCharType="end"/>
      </w:r>
    </w:p>
    <w:p w14:paraId="22C89CE5">
      <w:pPr>
        <w:pStyle w:val="29"/>
        <w:tabs>
          <w:tab w:val="right" w:leader="dot" w:pos="8640"/>
        </w:tabs>
      </w:pPr>
      <w:r>
        <w:fldChar w:fldCharType="begin"/>
      </w:r>
      <w:r>
        <w:instrText xml:space="preserve"> HYPERLINK \l _Toc12396 </w:instrText>
      </w:r>
      <w:r>
        <w:fldChar w:fldCharType="separate"/>
      </w:r>
      <w:r>
        <w:t>返回成功示例</w:t>
      </w:r>
      <w:r>
        <w:tab/>
      </w:r>
      <w:r>
        <w:fldChar w:fldCharType="begin"/>
      </w:r>
      <w:r>
        <w:instrText xml:space="preserve"> PAGEREF _Toc12396 \h </w:instrText>
      </w:r>
      <w:r>
        <w:fldChar w:fldCharType="separate"/>
      </w:r>
      <w:r>
        <w:t>180</w:t>
      </w:r>
      <w:r>
        <w:fldChar w:fldCharType="end"/>
      </w:r>
      <w:r>
        <w:fldChar w:fldCharType="end"/>
      </w:r>
    </w:p>
    <w:p w14:paraId="185DD0E8">
      <w:pPr>
        <w:pStyle w:val="29"/>
        <w:tabs>
          <w:tab w:val="right" w:leader="dot" w:pos="8640"/>
        </w:tabs>
      </w:pPr>
      <w:r>
        <w:fldChar w:fldCharType="begin"/>
      </w:r>
      <w:r>
        <w:instrText xml:space="preserve"> HYPERLINK \l _Toc28921 </w:instrText>
      </w:r>
      <w:r>
        <w:fldChar w:fldCharType="separate"/>
      </w:r>
      <w:r>
        <w:t>附加说明</w:t>
      </w:r>
      <w:r>
        <w:tab/>
      </w:r>
      <w:r>
        <w:fldChar w:fldCharType="begin"/>
      </w:r>
      <w:r>
        <w:instrText xml:space="preserve"> PAGEREF _Toc28921 \h </w:instrText>
      </w:r>
      <w:r>
        <w:fldChar w:fldCharType="separate"/>
      </w:r>
      <w:r>
        <w:t>182</w:t>
      </w:r>
      <w:r>
        <w:fldChar w:fldCharType="end"/>
      </w:r>
      <w:r>
        <w:fldChar w:fldCharType="end"/>
      </w:r>
    </w:p>
    <w:p w14:paraId="264257EE">
      <w:pPr>
        <w:pStyle w:val="29"/>
        <w:tabs>
          <w:tab w:val="right" w:leader="dot" w:pos="8640"/>
        </w:tabs>
      </w:pPr>
      <w:r>
        <w:fldChar w:fldCharType="begin"/>
      </w:r>
      <w:r>
        <w:instrText xml:space="preserve"> HYPERLINK \l _Toc11603 </w:instrText>
      </w:r>
      <w:r>
        <w:fldChar w:fldCharType="separate"/>
      </w:r>
      <w:r>
        <w:t>查询亚马逊店铺列表</w:t>
      </w:r>
      <w:r>
        <w:tab/>
      </w:r>
      <w:r>
        <w:fldChar w:fldCharType="begin"/>
      </w:r>
      <w:r>
        <w:instrText xml:space="preserve"> PAGEREF _Toc11603 \h </w:instrText>
      </w:r>
      <w:r>
        <w:fldChar w:fldCharType="separate"/>
      </w:r>
      <w:r>
        <w:t>182</w:t>
      </w:r>
      <w:r>
        <w:fldChar w:fldCharType="end"/>
      </w:r>
      <w:r>
        <w:fldChar w:fldCharType="end"/>
      </w:r>
    </w:p>
    <w:p w14:paraId="702097EE">
      <w:pPr>
        <w:pStyle w:val="29"/>
        <w:tabs>
          <w:tab w:val="right" w:leader="dot" w:pos="8640"/>
        </w:tabs>
      </w:pPr>
      <w:r>
        <w:fldChar w:fldCharType="begin"/>
      </w:r>
      <w:r>
        <w:instrText xml:space="preserve"> HYPERLINK \l _Toc2228 </w:instrText>
      </w:r>
      <w:r>
        <w:fldChar w:fldCharType="separate"/>
      </w:r>
      <w:r>
        <w:t>接口信息</w:t>
      </w:r>
      <w:r>
        <w:tab/>
      </w:r>
      <w:r>
        <w:fldChar w:fldCharType="begin"/>
      </w:r>
      <w:r>
        <w:instrText xml:space="preserve"> PAGEREF _Toc2228 \h </w:instrText>
      </w:r>
      <w:r>
        <w:fldChar w:fldCharType="separate"/>
      </w:r>
      <w:r>
        <w:t>182</w:t>
      </w:r>
      <w:r>
        <w:fldChar w:fldCharType="end"/>
      </w:r>
      <w:r>
        <w:fldChar w:fldCharType="end"/>
      </w:r>
    </w:p>
    <w:p w14:paraId="66BE6273">
      <w:pPr>
        <w:pStyle w:val="29"/>
        <w:tabs>
          <w:tab w:val="right" w:leader="dot" w:pos="8640"/>
        </w:tabs>
      </w:pPr>
      <w:r>
        <w:fldChar w:fldCharType="begin"/>
      </w:r>
      <w:r>
        <w:instrText xml:space="preserve"> HYPERLINK \l _Toc26097 </w:instrText>
      </w:r>
      <w:r>
        <w:fldChar w:fldCharType="separate"/>
      </w:r>
      <w:r>
        <w:t>返回结果</w:t>
      </w:r>
      <w:r>
        <w:tab/>
      </w:r>
      <w:r>
        <w:fldChar w:fldCharType="begin"/>
      </w:r>
      <w:r>
        <w:instrText xml:space="preserve"> PAGEREF _Toc26097 \h </w:instrText>
      </w:r>
      <w:r>
        <w:fldChar w:fldCharType="separate"/>
      </w:r>
      <w:r>
        <w:t>182</w:t>
      </w:r>
      <w:r>
        <w:fldChar w:fldCharType="end"/>
      </w:r>
      <w:r>
        <w:fldChar w:fldCharType="end"/>
      </w:r>
    </w:p>
    <w:p w14:paraId="282AA3A5">
      <w:pPr>
        <w:pStyle w:val="29"/>
        <w:tabs>
          <w:tab w:val="right" w:leader="dot" w:pos="8640"/>
        </w:tabs>
      </w:pPr>
      <w:r>
        <w:fldChar w:fldCharType="begin"/>
      </w:r>
      <w:r>
        <w:instrText xml:space="preserve"> HYPERLINK \l _Toc24077 </w:instrText>
      </w:r>
      <w:r>
        <w:fldChar w:fldCharType="separate"/>
      </w:r>
      <w:r>
        <w:t>返回成功示例</w:t>
      </w:r>
      <w:r>
        <w:tab/>
      </w:r>
      <w:r>
        <w:fldChar w:fldCharType="begin"/>
      </w:r>
      <w:r>
        <w:instrText xml:space="preserve"> PAGEREF _Toc24077 \h </w:instrText>
      </w:r>
      <w:r>
        <w:fldChar w:fldCharType="separate"/>
      </w:r>
      <w:r>
        <w:t>183</w:t>
      </w:r>
      <w:r>
        <w:fldChar w:fldCharType="end"/>
      </w:r>
      <w:r>
        <w:fldChar w:fldCharType="end"/>
      </w:r>
    </w:p>
    <w:p w14:paraId="6D093A8B">
      <w:pPr>
        <w:pStyle w:val="29"/>
        <w:tabs>
          <w:tab w:val="right" w:leader="dot" w:pos="8640"/>
        </w:tabs>
      </w:pPr>
      <w:r>
        <w:fldChar w:fldCharType="begin"/>
      </w:r>
      <w:r>
        <w:instrText xml:space="preserve"> HYPERLINK \l _Toc27759 </w:instrText>
      </w:r>
      <w:r>
        <w:fldChar w:fldCharType="separate"/>
      </w:r>
      <w:r>
        <w:t>附加说明</w:t>
      </w:r>
      <w:r>
        <w:tab/>
      </w:r>
      <w:r>
        <w:fldChar w:fldCharType="begin"/>
      </w:r>
      <w:r>
        <w:instrText xml:space="preserve"> PAGEREF _Toc27759 \h </w:instrText>
      </w:r>
      <w:r>
        <w:fldChar w:fldCharType="separate"/>
      </w:r>
      <w:r>
        <w:t>183</w:t>
      </w:r>
      <w:r>
        <w:fldChar w:fldCharType="end"/>
      </w:r>
      <w:r>
        <w:fldChar w:fldCharType="end"/>
      </w:r>
    </w:p>
    <w:p w14:paraId="7EE4F8BA">
      <w:pPr>
        <w:pStyle w:val="29"/>
        <w:tabs>
          <w:tab w:val="right" w:leader="dot" w:pos="8640"/>
        </w:tabs>
      </w:pPr>
      <w:r>
        <w:fldChar w:fldCharType="begin"/>
      </w:r>
      <w:r>
        <w:instrText xml:space="preserve"> HYPERLINK \l _Toc10907 </w:instrText>
      </w:r>
      <w:r>
        <w:fldChar w:fldCharType="separate"/>
      </w:r>
      <w:r>
        <w:t>查询亚马逊概念店铺列表</w:t>
      </w:r>
      <w:r>
        <w:tab/>
      </w:r>
      <w:r>
        <w:fldChar w:fldCharType="begin"/>
      </w:r>
      <w:r>
        <w:instrText xml:space="preserve"> PAGEREF _Toc10907 \h </w:instrText>
      </w:r>
      <w:r>
        <w:fldChar w:fldCharType="separate"/>
      </w:r>
      <w:r>
        <w:t>183</w:t>
      </w:r>
      <w:r>
        <w:fldChar w:fldCharType="end"/>
      </w:r>
      <w:r>
        <w:fldChar w:fldCharType="end"/>
      </w:r>
    </w:p>
    <w:p w14:paraId="63DF6522">
      <w:pPr>
        <w:pStyle w:val="29"/>
        <w:tabs>
          <w:tab w:val="right" w:leader="dot" w:pos="8640"/>
        </w:tabs>
      </w:pPr>
      <w:r>
        <w:fldChar w:fldCharType="begin"/>
      </w:r>
      <w:r>
        <w:instrText xml:space="preserve"> HYPERLINK \l _Toc3024 </w:instrText>
      </w:r>
      <w:r>
        <w:fldChar w:fldCharType="separate"/>
      </w:r>
      <w:r>
        <w:t>接口信息</w:t>
      </w:r>
      <w:r>
        <w:tab/>
      </w:r>
      <w:r>
        <w:fldChar w:fldCharType="begin"/>
      </w:r>
      <w:r>
        <w:instrText xml:space="preserve"> PAGEREF _Toc3024 \h </w:instrText>
      </w:r>
      <w:r>
        <w:fldChar w:fldCharType="separate"/>
      </w:r>
      <w:r>
        <w:t>183</w:t>
      </w:r>
      <w:r>
        <w:fldChar w:fldCharType="end"/>
      </w:r>
      <w:r>
        <w:fldChar w:fldCharType="end"/>
      </w:r>
    </w:p>
    <w:p w14:paraId="75A6B8FA">
      <w:pPr>
        <w:pStyle w:val="29"/>
        <w:tabs>
          <w:tab w:val="right" w:leader="dot" w:pos="8640"/>
        </w:tabs>
      </w:pPr>
      <w:r>
        <w:fldChar w:fldCharType="begin"/>
      </w:r>
      <w:r>
        <w:instrText xml:space="preserve"> HYPERLINK \l _Toc19957 </w:instrText>
      </w:r>
      <w:r>
        <w:fldChar w:fldCharType="separate"/>
      </w:r>
      <w:r>
        <w:t>返回成功示例</w:t>
      </w:r>
      <w:r>
        <w:tab/>
      </w:r>
      <w:r>
        <w:fldChar w:fldCharType="begin"/>
      </w:r>
      <w:r>
        <w:instrText xml:space="preserve"> PAGEREF _Toc19957 \h </w:instrText>
      </w:r>
      <w:r>
        <w:fldChar w:fldCharType="separate"/>
      </w:r>
      <w:r>
        <w:t>183</w:t>
      </w:r>
      <w:r>
        <w:fldChar w:fldCharType="end"/>
      </w:r>
      <w:r>
        <w:fldChar w:fldCharType="end"/>
      </w:r>
    </w:p>
    <w:p w14:paraId="5F6A43A1">
      <w:pPr>
        <w:pStyle w:val="29"/>
        <w:tabs>
          <w:tab w:val="right" w:leader="dot" w:pos="8640"/>
        </w:tabs>
      </w:pPr>
      <w:r>
        <w:fldChar w:fldCharType="begin"/>
      </w:r>
      <w:r>
        <w:instrText xml:space="preserve"> HYPERLINK \l _Toc27498 </w:instrText>
      </w:r>
      <w:r>
        <w:fldChar w:fldCharType="separate"/>
      </w:r>
      <w:r>
        <w:t>批量修改店铺名称</w:t>
      </w:r>
      <w:r>
        <w:tab/>
      </w:r>
      <w:r>
        <w:fldChar w:fldCharType="begin"/>
      </w:r>
      <w:r>
        <w:instrText xml:space="preserve"> PAGEREF _Toc27498 \h </w:instrText>
      </w:r>
      <w:r>
        <w:fldChar w:fldCharType="separate"/>
      </w:r>
      <w:r>
        <w:t>184</w:t>
      </w:r>
      <w:r>
        <w:fldChar w:fldCharType="end"/>
      </w:r>
      <w:r>
        <w:fldChar w:fldCharType="end"/>
      </w:r>
    </w:p>
    <w:p w14:paraId="011537D3">
      <w:pPr>
        <w:pStyle w:val="29"/>
        <w:tabs>
          <w:tab w:val="right" w:leader="dot" w:pos="8640"/>
        </w:tabs>
      </w:pPr>
      <w:r>
        <w:fldChar w:fldCharType="begin"/>
      </w:r>
      <w:r>
        <w:instrText xml:space="preserve"> HYPERLINK \l _Toc26572 </w:instrText>
      </w:r>
      <w:r>
        <w:fldChar w:fldCharType="separate"/>
      </w:r>
      <w:r>
        <w:t>接口信息</w:t>
      </w:r>
      <w:r>
        <w:tab/>
      </w:r>
      <w:r>
        <w:fldChar w:fldCharType="begin"/>
      </w:r>
      <w:r>
        <w:instrText xml:space="preserve"> PAGEREF _Toc26572 \h </w:instrText>
      </w:r>
      <w:r>
        <w:fldChar w:fldCharType="separate"/>
      </w:r>
      <w:r>
        <w:t>184</w:t>
      </w:r>
      <w:r>
        <w:fldChar w:fldCharType="end"/>
      </w:r>
      <w:r>
        <w:fldChar w:fldCharType="end"/>
      </w:r>
    </w:p>
    <w:p w14:paraId="662F37F5">
      <w:pPr>
        <w:pStyle w:val="29"/>
        <w:tabs>
          <w:tab w:val="right" w:leader="dot" w:pos="8640"/>
        </w:tabs>
      </w:pPr>
      <w:r>
        <w:fldChar w:fldCharType="begin"/>
      </w:r>
      <w:r>
        <w:instrText xml:space="preserve"> HYPERLINK \l _Toc13077 </w:instrText>
      </w:r>
      <w:r>
        <w:fldChar w:fldCharType="separate"/>
      </w:r>
      <w:r>
        <w:t>请求参数</w:t>
      </w:r>
      <w:r>
        <w:tab/>
      </w:r>
      <w:r>
        <w:fldChar w:fldCharType="begin"/>
      </w:r>
      <w:r>
        <w:instrText xml:space="preserve"> PAGEREF _Toc13077 \h </w:instrText>
      </w:r>
      <w:r>
        <w:fldChar w:fldCharType="separate"/>
      </w:r>
      <w:r>
        <w:t>184</w:t>
      </w:r>
      <w:r>
        <w:fldChar w:fldCharType="end"/>
      </w:r>
      <w:r>
        <w:fldChar w:fldCharType="end"/>
      </w:r>
    </w:p>
    <w:p w14:paraId="3D3CDF40">
      <w:pPr>
        <w:pStyle w:val="29"/>
        <w:tabs>
          <w:tab w:val="right" w:leader="dot" w:pos="8640"/>
        </w:tabs>
      </w:pPr>
      <w:r>
        <w:fldChar w:fldCharType="begin"/>
      </w:r>
      <w:r>
        <w:instrText xml:space="preserve"> HYPERLINK \l _Toc5082 </w:instrText>
      </w:r>
      <w:r>
        <w:fldChar w:fldCharType="separate"/>
      </w:r>
      <w:r>
        <w:t>返回结果</w:t>
      </w:r>
      <w:r>
        <w:tab/>
      </w:r>
      <w:r>
        <w:fldChar w:fldCharType="begin"/>
      </w:r>
      <w:r>
        <w:instrText xml:space="preserve"> PAGEREF _Toc5082 \h </w:instrText>
      </w:r>
      <w:r>
        <w:fldChar w:fldCharType="separate"/>
      </w:r>
      <w:r>
        <w:t>184</w:t>
      </w:r>
      <w:r>
        <w:fldChar w:fldCharType="end"/>
      </w:r>
      <w:r>
        <w:fldChar w:fldCharType="end"/>
      </w:r>
    </w:p>
    <w:p w14:paraId="61B7C2A4">
      <w:pPr>
        <w:pStyle w:val="29"/>
        <w:tabs>
          <w:tab w:val="right" w:leader="dot" w:pos="8640"/>
        </w:tabs>
      </w:pPr>
      <w:r>
        <w:fldChar w:fldCharType="begin"/>
      </w:r>
      <w:r>
        <w:instrText xml:space="preserve"> HYPERLINK \l _Toc24028 </w:instrText>
      </w:r>
      <w:r>
        <w:fldChar w:fldCharType="separate"/>
      </w:r>
      <w:r>
        <w:t>返回成功示例</w:t>
      </w:r>
      <w:r>
        <w:tab/>
      </w:r>
      <w:r>
        <w:fldChar w:fldCharType="begin"/>
      </w:r>
      <w:r>
        <w:instrText xml:space="preserve"> PAGEREF _Toc24028 \h </w:instrText>
      </w:r>
      <w:r>
        <w:fldChar w:fldCharType="separate"/>
      </w:r>
      <w:r>
        <w:t>184</w:t>
      </w:r>
      <w:r>
        <w:fldChar w:fldCharType="end"/>
      </w:r>
      <w:r>
        <w:fldChar w:fldCharType="end"/>
      </w:r>
    </w:p>
    <w:p w14:paraId="4BEA296F">
      <w:pPr>
        <w:pStyle w:val="29"/>
        <w:tabs>
          <w:tab w:val="right" w:leader="dot" w:pos="8640"/>
        </w:tabs>
      </w:pPr>
      <w:r>
        <w:fldChar w:fldCharType="begin"/>
      </w:r>
      <w:r>
        <w:instrText xml:space="preserve"> HYPERLINK \l _Toc24144 </w:instrText>
      </w:r>
      <w:r>
        <w:fldChar w:fldCharType="separate"/>
      </w:r>
      <w:r>
        <w:t>返回失败示例</w:t>
      </w:r>
      <w:r>
        <w:tab/>
      </w:r>
      <w:r>
        <w:fldChar w:fldCharType="begin"/>
      </w:r>
      <w:r>
        <w:instrText xml:space="preserve"> PAGEREF _Toc24144 \h </w:instrText>
      </w:r>
      <w:r>
        <w:fldChar w:fldCharType="separate"/>
      </w:r>
      <w:r>
        <w:t>185</w:t>
      </w:r>
      <w:r>
        <w:fldChar w:fldCharType="end"/>
      </w:r>
      <w:r>
        <w:fldChar w:fldCharType="end"/>
      </w:r>
    </w:p>
    <w:p w14:paraId="1833DF1C">
      <w:pPr>
        <w:pStyle w:val="29"/>
        <w:tabs>
          <w:tab w:val="right" w:leader="dot" w:pos="8640"/>
        </w:tabs>
      </w:pPr>
      <w:r>
        <w:fldChar w:fldCharType="begin"/>
      </w:r>
      <w:r>
        <w:instrText xml:space="preserve"> HYPERLINK \l _Toc5945 </w:instrText>
      </w:r>
      <w:r>
        <w:fldChar w:fldCharType="separate"/>
      </w:r>
      <w:r>
        <w:t>查询ERP用户信息列表</w:t>
      </w:r>
      <w:r>
        <w:tab/>
      </w:r>
      <w:r>
        <w:fldChar w:fldCharType="begin"/>
      </w:r>
      <w:r>
        <w:instrText xml:space="preserve"> PAGEREF _Toc5945 \h </w:instrText>
      </w:r>
      <w:r>
        <w:fldChar w:fldCharType="separate"/>
      </w:r>
      <w:r>
        <w:t>185</w:t>
      </w:r>
      <w:r>
        <w:fldChar w:fldCharType="end"/>
      </w:r>
      <w:r>
        <w:fldChar w:fldCharType="end"/>
      </w:r>
    </w:p>
    <w:p w14:paraId="4481FC79">
      <w:pPr>
        <w:pStyle w:val="29"/>
        <w:tabs>
          <w:tab w:val="right" w:leader="dot" w:pos="8640"/>
        </w:tabs>
      </w:pPr>
      <w:r>
        <w:fldChar w:fldCharType="begin"/>
      </w:r>
      <w:r>
        <w:instrText xml:space="preserve"> HYPERLINK \l _Toc31909 </w:instrText>
      </w:r>
      <w:r>
        <w:fldChar w:fldCharType="separate"/>
      </w:r>
      <w:r>
        <w:t>接口信息</w:t>
      </w:r>
      <w:r>
        <w:tab/>
      </w:r>
      <w:r>
        <w:fldChar w:fldCharType="begin"/>
      </w:r>
      <w:r>
        <w:instrText xml:space="preserve"> PAGEREF _Toc31909 \h </w:instrText>
      </w:r>
      <w:r>
        <w:fldChar w:fldCharType="separate"/>
      </w:r>
      <w:r>
        <w:t>185</w:t>
      </w:r>
      <w:r>
        <w:fldChar w:fldCharType="end"/>
      </w:r>
      <w:r>
        <w:fldChar w:fldCharType="end"/>
      </w:r>
    </w:p>
    <w:p w14:paraId="2C8B84AF">
      <w:pPr>
        <w:pStyle w:val="29"/>
        <w:tabs>
          <w:tab w:val="right" w:leader="dot" w:pos="8640"/>
        </w:tabs>
      </w:pPr>
      <w:r>
        <w:fldChar w:fldCharType="begin"/>
      </w:r>
      <w:r>
        <w:instrText xml:space="preserve"> HYPERLINK \l _Toc7963 </w:instrText>
      </w:r>
      <w:r>
        <w:fldChar w:fldCharType="separate"/>
      </w:r>
      <w:r>
        <w:t>返回结果</w:t>
      </w:r>
      <w:r>
        <w:tab/>
      </w:r>
      <w:r>
        <w:fldChar w:fldCharType="begin"/>
      </w:r>
      <w:r>
        <w:instrText xml:space="preserve"> PAGEREF _Toc7963 \h </w:instrText>
      </w:r>
      <w:r>
        <w:fldChar w:fldCharType="separate"/>
      </w:r>
      <w:r>
        <w:t>185</w:t>
      </w:r>
      <w:r>
        <w:fldChar w:fldCharType="end"/>
      </w:r>
      <w:r>
        <w:fldChar w:fldCharType="end"/>
      </w:r>
    </w:p>
    <w:p w14:paraId="1E92585E">
      <w:pPr>
        <w:pStyle w:val="29"/>
        <w:tabs>
          <w:tab w:val="right" w:leader="dot" w:pos="8640"/>
        </w:tabs>
      </w:pPr>
      <w:r>
        <w:fldChar w:fldCharType="begin"/>
      </w:r>
      <w:r>
        <w:instrText xml:space="preserve"> HYPERLINK \l _Toc30201 </w:instrText>
      </w:r>
      <w:r>
        <w:fldChar w:fldCharType="separate"/>
      </w:r>
      <w:r>
        <w:t>返回成功示例</w:t>
      </w:r>
      <w:r>
        <w:tab/>
      </w:r>
      <w:r>
        <w:fldChar w:fldCharType="begin"/>
      </w:r>
      <w:r>
        <w:instrText xml:space="preserve"> PAGEREF _Toc30201 \h </w:instrText>
      </w:r>
      <w:r>
        <w:fldChar w:fldCharType="separate"/>
      </w:r>
      <w:r>
        <w:t>185</w:t>
      </w:r>
      <w:r>
        <w:fldChar w:fldCharType="end"/>
      </w:r>
      <w:r>
        <w:fldChar w:fldCharType="end"/>
      </w:r>
    </w:p>
    <w:p w14:paraId="0287F055">
      <w:pPr>
        <w:pStyle w:val="29"/>
        <w:tabs>
          <w:tab w:val="right" w:leader="dot" w:pos="8640"/>
        </w:tabs>
      </w:pPr>
      <w:r>
        <w:fldChar w:fldCharType="begin"/>
      </w:r>
      <w:r>
        <w:instrText xml:space="preserve"> HYPERLINK \l _Toc21329 </w:instrText>
      </w:r>
      <w:r>
        <w:fldChar w:fldCharType="separate"/>
      </w:r>
      <w:r>
        <w:t>附加说明</w:t>
      </w:r>
      <w:r>
        <w:tab/>
      </w:r>
      <w:r>
        <w:fldChar w:fldCharType="begin"/>
      </w:r>
      <w:r>
        <w:instrText xml:space="preserve"> PAGEREF _Toc21329 \h </w:instrText>
      </w:r>
      <w:r>
        <w:fldChar w:fldCharType="separate"/>
      </w:r>
      <w:r>
        <w:t>186</w:t>
      </w:r>
      <w:r>
        <w:fldChar w:fldCharType="end"/>
      </w:r>
      <w:r>
        <w:fldChar w:fldCharType="end"/>
      </w:r>
    </w:p>
    <w:p w14:paraId="742CA2A7">
      <w:pPr>
        <w:pStyle w:val="29"/>
        <w:tabs>
          <w:tab w:val="right" w:leader="dot" w:pos="8640"/>
        </w:tabs>
      </w:pPr>
      <w:r>
        <w:fldChar w:fldCharType="begin"/>
      </w:r>
      <w:r>
        <w:instrText xml:space="preserve"> HYPERLINK \l _Toc32612 </w:instrText>
      </w:r>
      <w:r>
        <w:fldChar w:fldCharType="separate"/>
      </w:r>
      <w:r>
        <w:t>查询汇率</w:t>
      </w:r>
      <w:r>
        <w:tab/>
      </w:r>
      <w:r>
        <w:fldChar w:fldCharType="begin"/>
      </w:r>
      <w:r>
        <w:instrText xml:space="preserve"> PAGEREF _Toc32612 \h </w:instrText>
      </w:r>
      <w:r>
        <w:fldChar w:fldCharType="separate"/>
      </w:r>
      <w:r>
        <w:t>186</w:t>
      </w:r>
      <w:r>
        <w:fldChar w:fldCharType="end"/>
      </w:r>
      <w:r>
        <w:fldChar w:fldCharType="end"/>
      </w:r>
    </w:p>
    <w:p w14:paraId="16F0C1D0">
      <w:pPr>
        <w:pStyle w:val="29"/>
        <w:tabs>
          <w:tab w:val="right" w:leader="dot" w:pos="8640"/>
        </w:tabs>
      </w:pPr>
      <w:r>
        <w:fldChar w:fldCharType="begin"/>
      </w:r>
      <w:r>
        <w:instrText xml:space="preserve"> HYPERLINK \l _Toc12554 </w:instrText>
      </w:r>
      <w:r>
        <w:fldChar w:fldCharType="separate"/>
      </w:r>
      <w:r>
        <w:t>接口信息</w:t>
      </w:r>
      <w:r>
        <w:tab/>
      </w:r>
      <w:r>
        <w:fldChar w:fldCharType="begin"/>
      </w:r>
      <w:r>
        <w:instrText xml:space="preserve"> PAGEREF _Toc12554 \h </w:instrText>
      </w:r>
      <w:r>
        <w:fldChar w:fldCharType="separate"/>
      </w:r>
      <w:r>
        <w:t>186</w:t>
      </w:r>
      <w:r>
        <w:fldChar w:fldCharType="end"/>
      </w:r>
      <w:r>
        <w:fldChar w:fldCharType="end"/>
      </w:r>
    </w:p>
    <w:p w14:paraId="3E68C7E8">
      <w:pPr>
        <w:pStyle w:val="29"/>
        <w:tabs>
          <w:tab w:val="right" w:leader="dot" w:pos="8640"/>
        </w:tabs>
      </w:pPr>
      <w:r>
        <w:fldChar w:fldCharType="begin"/>
      </w:r>
      <w:r>
        <w:instrText xml:space="preserve"> HYPERLINK \l _Toc13290 </w:instrText>
      </w:r>
      <w:r>
        <w:fldChar w:fldCharType="separate"/>
      </w:r>
      <w:r>
        <w:t>请求参数</w:t>
      </w:r>
      <w:r>
        <w:tab/>
      </w:r>
      <w:r>
        <w:fldChar w:fldCharType="begin"/>
      </w:r>
      <w:r>
        <w:instrText xml:space="preserve"> PAGEREF _Toc13290 \h </w:instrText>
      </w:r>
      <w:r>
        <w:fldChar w:fldCharType="separate"/>
      </w:r>
      <w:r>
        <w:t>186</w:t>
      </w:r>
      <w:r>
        <w:fldChar w:fldCharType="end"/>
      </w:r>
      <w:r>
        <w:fldChar w:fldCharType="end"/>
      </w:r>
    </w:p>
    <w:p w14:paraId="72EEC6C2">
      <w:pPr>
        <w:pStyle w:val="29"/>
        <w:tabs>
          <w:tab w:val="right" w:leader="dot" w:pos="8640"/>
        </w:tabs>
      </w:pPr>
      <w:r>
        <w:fldChar w:fldCharType="begin"/>
      </w:r>
      <w:r>
        <w:instrText xml:space="preserve"> HYPERLINK \l _Toc30597 </w:instrText>
      </w:r>
      <w:r>
        <w:fldChar w:fldCharType="separate"/>
      </w:r>
      <w:r>
        <w:t>返回结果</w:t>
      </w:r>
      <w:r>
        <w:tab/>
      </w:r>
      <w:r>
        <w:fldChar w:fldCharType="begin"/>
      </w:r>
      <w:r>
        <w:instrText xml:space="preserve"> PAGEREF _Toc30597 \h </w:instrText>
      </w:r>
      <w:r>
        <w:fldChar w:fldCharType="separate"/>
      </w:r>
      <w:r>
        <w:t>186</w:t>
      </w:r>
      <w:r>
        <w:fldChar w:fldCharType="end"/>
      </w:r>
      <w:r>
        <w:fldChar w:fldCharType="end"/>
      </w:r>
    </w:p>
    <w:p w14:paraId="63847EF7">
      <w:pPr>
        <w:pStyle w:val="29"/>
        <w:tabs>
          <w:tab w:val="right" w:leader="dot" w:pos="8640"/>
        </w:tabs>
      </w:pPr>
      <w:r>
        <w:fldChar w:fldCharType="begin"/>
      </w:r>
      <w:r>
        <w:instrText xml:space="preserve"> HYPERLINK \l _Toc19695 </w:instrText>
      </w:r>
      <w:r>
        <w:fldChar w:fldCharType="separate"/>
      </w:r>
      <w:r>
        <w:t>返回成功示例</w:t>
      </w:r>
      <w:r>
        <w:tab/>
      </w:r>
      <w:r>
        <w:fldChar w:fldCharType="begin"/>
      </w:r>
      <w:r>
        <w:instrText xml:space="preserve"> PAGEREF _Toc19695 \h </w:instrText>
      </w:r>
      <w:r>
        <w:fldChar w:fldCharType="separate"/>
      </w:r>
      <w:r>
        <w:t>186</w:t>
      </w:r>
      <w:r>
        <w:fldChar w:fldCharType="end"/>
      </w:r>
      <w:r>
        <w:fldChar w:fldCharType="end"/>
      </w:r>
    </w:p>
    <w:p w14:paraId="21312F4D">
      <w:pPr>
        <w:pStyle w:val="29"/>
        <w:tabs>
          <w:tab w:val="right" w:leader="dot" w:pos="8640"/>
        </w:tabs>
      </w:pPr>
      <w:r>
        <w:fldChar w:fldCharType="begin"/>
      </w:r>
      <w:r>
        <w:instrText xml:space="preserve"> HYPERLINK \l _Toc7473 </w:instrText>
      </w:r>
      <w:r>
        <w:fldChar w:fldCharType="separate"/>
      </w:r>
      <w:r>
        <w:t>返回失败示例</w:t>
      </w:r>
      <w:r>
        <w:tab/>
      </w:r>
      <w:r>
        <w:fldChar w:fldCharType="begin"/>
      </w:r>
      <w:r>
        <w:instrText xml:space="preserve"> PAGEREF _Toc7473 \h </w:instrText>
      </w:r>
      <w:r>
        <w:fldChar w:fldCharType="separate"/>
      </w:r>
      <w:r>
        <w:t>189</w:t>
      </w:r>
      <w:r>
        <w:fldChar w:fldCharType="end"/>
      </w:r>
      <w:r>
        <w:fldChar w:fldCharType="end"/>
      </w:r>
    </w:p>
    <w:p w14:paraId="2D0EF0A7">
      <w:pPr>
        <w:pStyle w:val="29"/>
        <w:tabs>
          <w:tab w:val="right" w:leader="dot" w:pos="8640"/>
        </w:tabs>
      </w:pPr>
      <w:r>
        <w:fldChar w:fldCharType="begin"/>
      </w:r>
      <w:r>
        <w:instrText xml:space="preserve"> HYPERLINK \l _Toc26457 </w:instrText>
      </w:r>
      <w:r>
        <w:fldChar w:fldCharType="separate"/>
      </w:r>
      <w:r>
        <w:t>附加说明</w:t>
      </w:r>
      <w:r>
        <w:tab/>
      </w:r>
      <w:r>
        <w:fldChar w:fldCharType="begin"/>
      </w:r>
      <w:r>
        <w:instrText xml:space="preserve"> PAGEREF _Toc26457 \h </w:instrText>
      </w:r>
      <w:r>
        <w:fldChar w:fldCharType="separate"/>
      </w:r>
      <w:r>
        <w:t>190</w:t>
      </w:r>
      <w:r>
        <w:fldChar w:fldCharType="end"/>
      </w:r>
      <w:r>
        <w:fldChar w:fldCharType="end"/>
      </w:r>
    </w:p>
    <w:p w14:paraId="1232A4D4">
      <w:pPr>
        <w:pStyle w:val="29"/>
        <w:tabs>
          <w:tab w:val="right" w:leader="dot" w:pos="8640"/>
        </w:tabs>
      </w:pPr>
      <w:r>
        <w:fldChar w:fldCharType="begin"/>
      </w:r>
      <w:r>
        <w:instrText xml:space="preserve"> HYPERLINK \l _Toc4804 </w:instrText>
      </w:r>
      <w:r>
        <w:fldChar w:fldCharType="separate"/>
      </w:r>
      <w:r>
        <w:t>修改我的汇率</w:t>
      </w:r>
      <w:r>
        <w:tab/>
      </w:r>
      <w:r>
        <w:fldChar w:fldCharType="begin"/>
      </w:r>
      <w:r>
        <w:instrText xml:space="preserve"> PAGEREF _Toc4804 \h </w:instrText>
      </w:r>
      <w:r>
        <w:fldChar w:fldCharType="separate"/>
      </w:r>
      <w:r>
        <w:t>190</w:t>
      </w:r>
      <w:r>
        <w:fldChar w:fldCharType="end"/>
      </w:r>
      <w:r>
        <w:fldChar w:fldCharType="end"/>
      </w:r>
    </w:p>
    <w:p w14:paraId="509BE7F7">
      <w:pPr>
        <w:pStyle w:val="29"/>
        <w:tabs>
          <w:tab w:val="right" w:leader="dot" w:pos="8640"/>
        </w:tabs>
      </w:pPr>
      <w:r>
        <w:fldChar w:fldCharType="begin"/>
      </w:r>
      <w:r>
        <w:instrText xml:space="preserve"> HYPERLINK \l _Toc715 </w:instrText>
      </w:r>
      <w:r>
        <w:fldChar w:fldCharType="separate"/>
      </w:r>
      <w:r>
        <w:t>接口信息</w:t>
      </w:r>
      <w:r>
        <w:tab/>
      </w:r>
      <w:r>
        <w:fldChar w:fldCharType="begin"/>
      </w:r>
      <w:r>
        <w:instrText xml:space="preserve"> PAGEREF _Toc715 \h </w:instrText>
      </w:r>
      <w:r>
        <w:fldChar w:fldCharType="separate"/>
      </w:r>
      <w:r>
        <w:t>190</w:t>
      </w:r>
      <w:r>
        <w:fldChar w:fldCharType="end"/>
      </w:r>
      <w:r>
        <w:fldChar w:fldCharType="end"/>
      </w:r>
    </w:p>
    <w:p w14:paraId="53CE8036">
      <w:pPr>
        <w:pStyle w:val="29"/>
        <w:tabs>
          <w:tab w:val="right" w:leader="dot" w:pos="8640"/>
        </w:tabs>
      </w:pPr>
      <w:r>
        <w:fldChar w:fldCharType="begin"/>
      </w:r>
      <w:r>
        <w:instrText xml:space="preserve"> HYPERLINK \l _Toc27667 </w:instrText>
      </w:r>
      <w:r>
        <w:fldChar w:fldCharType="separate"/>
      </w:r>
      <w:r>
        <w:t>请求参数</w:t>
      </w:r>
      <w:r>
        <w:tab/>
      </w:r>
      <w:r>
        <w:fldChar w:fldCharType="begin"/>
      </w:r>
      <w:r>
        <w:instrText xml:space="preserve"> PAGEREF _Toc27667 \h </w:instrText>
      </w:r>
      <w:r>
        <w:fldChar w:fldCharType="separate"/>
      </w:r>
      <w:r>
        <w:t>190</w:t>
      </w:r>
      <w:r>
        <w:fldChar w:fldCharType="end"/>
      </w:r>
      <w:r>
        <w:fldChar w:fldCharType="end"/>
      </w:r>
    </w:p>
    <w:p w14:paraId="346CC171">
      <w:pPr>
        <w:pStyle w:val="29"/>
        <w:tabs>
          <w:tab w:val="right" w:leader="dot" w:pos="8640"/>
        </w:tabs>
      </w:pPr>
      <w:r>
        <w:fldChar w:fldCharType="begin"/>
      </w:r>
      <w:r>
        <w:instrText xml:space="preserve"> HYPERLINK \l _Toc5012 </w:instrText>
      </w:r>
      <w:r>
        <w:fldChar w:fldCharType="separate"/>
      </w:r>
      <w:r>
        <w:t>返回结果</w:t>
      </w:r>
      <w:r>
        <w:tab/>
      </w:r>
      <w:r>
        <w:fldChar w:fldCharType="begin"/>
      </w:r>
      <w:r>
        <w:instrText xml:space="preserve"> PAGEREF _Toc5012 \h </w:instrText>
      </w:r>
      <w:r>
        <w:fldChar w:fldCharType="separate"/>
      </w:r>
      <w:r>
        <w:t>190</w:t>
      </w:r>
      <w:r>
        <w:fldChar w:fldCharType="end"/>
      </w:r>
      <w:r>
        <w:fldChar w:fldCharType="end"/>
      </w:r>
    </w:p>
    <w:p w14:paraId="46A00FDA">
      <w:pPr>
        <w:pStyle w:val="29"/>
        <w:tabs>
          <w:tab w:val="right" w:leader="dot" w:pos="8640"/>
        </w:tabs>
      </w:pPr>
      <w:r>
        <w:fldChar w:fldCharType="begin"/>
      </w:r>
      <w:r>
        <w:instrText xml:space="preserve"> HYPERLINK \l _Toc1206 </w:instrText>
      </w:r>
      <w:r>
        <w:fldChar w:fldCharType="separate"/>
      </w:r>
      <w:r>
        <w:t>返回成功示例</w:t>
      </w:r>
      <w:r>
        <w:tab/>
      </w:r>
      <w:r>
        <w:fldChar w:fldCharType="begin"/>
      </w:r>
      <w:r>
        <w:instrText xml:space="preserve"> PAGEREF _Toc1206 \h </w:instrText>
      </w:r>
      <w:r>
        <w:fldChar w:fldCharType="separate"/>
      </w:r>
      <w:r>
        <w:t>190</w:t>
      </w:r>
      <w:r>
        <w:fldChar w:fldCharType="end"/>
      </w:r>
      <w:r>
        <w:fldChar w:fldCharType="end"/>
      </w:r>
    </w:p>
    <w:p w14:paraId="7E75D2B5">
      <w:pPr>
        <w:pStyle w:val="29"/>
        <w:tabs>
          <w:tab w:val="right" w:leader="dot" w:pos="8640"/>
        </w:tabs>
      </w:pPr>
      <w:r>
        <w:fldChar w:fldCharType="begin"/>
      </w:r>
      <w:r>
        <w:instrText xml:space="preserve"> HYPERLINK \l _Toc1358 </w:instrText>
      </w:r>
      <w:r>
        <w:fldChar w:fldCharType="separate"/>
      </w:r>
      <w:r>
        <w:t>下载附件</w:t>
      </w:r>
      <w:r>
        <w:tab/>
      </w:r>
      <w:r>
        <w:fldChar w:fldCharType="begin"/>
      </w:r>
      <w:r>
        <w:instrText xml:space="preserve"> PAGEREF _Toc1358 \h </w:instrText>
      </w:r>
      <w:r>
        <w:fldChar w:fldCharType="separate"/>
      </w:r>
      <w:r>
        <w:t>190</w:t>
      </w:r>
      <w:r>
        <w:fldChar w:fldCharType="end"/>
      </w:r>
      <w:r>
        <w:fldChar w:fldCharType="end"/>
      </w:r>
    </w:p>
    <w:p w14:paraId="64832C33">
      <w:pPr>
        <w:pStyle w:val="29"/>
        <w:tabs>
          <w:tab w:val="right" w:leader="dot" w:pos="8640"/>
        </w:tabs>
      </w:pPr>
      <w:r>
        <w:fldChar w:fldCharType="begin"/>
      </w:r>
      <w:r>
        <w:instrText xml:space="preserve"> HYPERLINK \l _Toc9915 </w:instrText>
      </w:r>
      <w:r>
        <w:fldChar w:fldCharType="separate"/>
      </w:r>
      <w:r>
        <w:t>接口信息</w:t>
      </w:r>
      <w:r>
        <w:tab/>
      </w:r>
      <w:r>
        <w:fldChar w:fldCharType="begin"/>
      </w:r>
      <w:r>
        <w:instrText xml:space="preserve"> PAGEREF _Toc9915 \h </w:instrText>
      </w:r>
      <w:r>
        <w:fldChar w:fldCharType="separate"/>
      </w:r>
      <w:r>
        <w:t>190</w:t>
      </w:r>
      <w:r>
        <w:fldChar w:fldCharType="end"/>
      </w:r>
      <w:r>
        <w:fldChar w:fldCharType="end"/>
      </w:r>
    </w:p>
    <w:p w14:paraId="3FD671D1">
      <w:pPr>
        <w:pStyle w:val="29"/>
        <w:tabs>
          <w:tab w:val="right" w:leader="dot" w:pos="8640"/>
        </w:tabs>
      </w:pPr>
      <w:r>
        <w:fldChar w:fldCharType="begin"/>
      </w:r>
      <w:r>
        <w:instrText xml:space="preserve"> HYPERLINK \l _Toc15170 </w:instrText>
      </w:r>
      <w:r>
        <w:fldChar w:fldCharType="separate"/>
      </w:r>
      <w:r>
        <w:t>请求参数</w:t>
      </w:r>
      <w:r>
        <w:tab/>
      </w:r>
      <w:r>
        <w:fldChar w:fldCharType="begin"/>
      </w:r>
      <w:r>
        <w:instrText xml:space="preserve"> PAGEREF _Toc15170 \h </w:instrText>
      </w:r>
      <w:r>
        <w:fldChar w:fldCharType="separate"/>
      </w:r>
      <w:r>
        <w:t>190</w:t>
      </w:r>
      <w:r>
        <w:fldChar w:fldCharType="end"/>
      </w:r>
      <w:r>
        <w:fldChar w:fldCharType="end"/>
      </w:r>
    </w:p>
    <w:p w14:paraId="461EE136">
      <w:pPr>
        <w:pStyle w:val="29"/>
        <w:tabs>
          <w:tab w:val="right" w:leader="dot" w:pos="8640"/>
        </w:tabs>
      </w:pPr>
      <w:r>
        <w:fldChar w:fldCharType="begin"/>
      </w:r>
      <w:r>
        <w:instrText xml:space="preserve"> HYPERLINK \l _Toc11250 </w:instrText>
      </w:r>
      <w:r>
        <w:fldChar w:fldCharType="separate"/>
      </w:r>
      <w:r>
        <w:t>返回结果</w:t>
      </w:r>
      <w:r>
        <w:tab/>
      </w:r>
      <w:r>
        <w:fldChar w:fldCharType="begin"/>
      </w:r>
      <w:r>
        <w:instrText xml:space="preserve"> PAGEREF _Toc11250 \h </w:instrText>
      </w:r>
      <w:r>
        <w:fldChar w:fldCharType="separate"/>
      </w:r>
      <w:r>
        <w:t>191</w:t>
      </w:r>
      <w:r>
        <w:fldChar w:fldCharType="end"/>
      </w:r>
      <w:r>
        <w:fldChar w:fldCharType="end"/>
      </w:r>
    </w:p>
    <w:p w14:paraId="42EB5E0D">
      <w:pPr>
        <w:pStyle w:val="29"/>
        <w:tabs>
          <w:tab w:val="right" w:leader="dot" w:pos="8640"/>
        </w:tabs>
      </w:pPr>
      <w:r>
        <w:fldChar w:fldCharType="begin"/>
      </w:r>
      <w:r>
        <w:instrText xml:space="preserve"> HYPERLINK \l _Toc17668 </w:instrText>
      </w:r>
      <w:r>
        <w:fldChar w:fldCharType="separate"/>
      </w:r>
      <w:r>
        <w:t>返回成功示例</w:t>
      </w:r>
      <w:r>
        <w:tab/>
      </w:r>
      <w:r>
        <w:fldChar w:fldCharType="begin"/>
      </w:r>
      <w:r>
        <w:instrText xml:space="preserve"> PAGEREF _Toc17668 \h </w:instrText>
      </w:r>
      <w:r>
        <w:fldChar w:fldCharType="separate"/>
      </w:r>
      <w:r>
        <w:t>191</w:t>
      </w:r>
      <w:r>
        <w:fldChar w:fldCharType="end"/>
      </w:r>
      <w:r>
        <w:fldChar w:fldCharType="end"/>
      </w:r>
    </w:p>
    <w:p w14:paraId="6525B8F9">
      <w:pPr>
        <w:pStyle w:val="29"/>
        <w:tabs>
          <w:tab w:val="right" w:leader="dot" w:pos="8640"/>
        </w:tabs>
      </w:pPr>
      <w:r>
        <w:fldChar w:fldCharType="begin"/>
      </w:r>
      <w:r>
        <w:instrText xml:space="preserve"> HYPERLINK \l _Toc5785 </w:instrText>
      </w:r>
      <w:r>
        <w:fldChar w:fldCharType="separate"/>
      </w:r>
      <w:r>
        <w:t>下载定制化附件</w:t>
      </w:r>
      <w:r>
        <w:tab/>
      </w:r>
      <w:r>
        <w:fldChar w:fldCharType="begin"/>
      </w:r>
      <w:r>
        <w:instrText xml:space="preserve"> PAGEREF _Toc5785 \h </w:instrText>
      </w:r>
      <w:r>
        <w:fldChar w:fldCharType="separate"/>
      </w:r>
      <w:r>
        <w:t>191</w:t>
      </w:r>
      <w:r>
        <w:fldChar w:fldCharType="end"/>
      </w:r>
      <w:r>
        <w:fldChar w:fldCharType="end"/>
      </w:r>
    </w:p>
    <w:p w14:paraId="263E6D5F">
      <w:pPr>
        <w:pStyle w:val="29"/>
        <w:tabs>
          <w:tab w:val="right" w:leader="dot" w:pos="8640"/>
        </w:tabs>
      </w:pPr>
      <w:r>
        <w:fldChar w:fldCharType="begin"/>
      </w:r>
      <w:r>
        <w:instrText xml:space="preserve"> HYPERLINK \l _Toc28908 </w:instrText>
      </w:r>
      <w:r>
        <w:fldChar w:fldCharType="separate"/>
      </w:r>
      <w:r>
        <w:t>接口信息</w:t>
      </w:r>
      <w:r>
        <w:tab/>
      </w:r>
      <w:r>
        <w:fldChar w:fldCharType="begin"/>
      </w:r>
      <w:r>
        <w:instrText xml:space="preserve"> PAGEREF _Toc28908 \h </w:instrText>
      </w:r>
      <w:r>
        <w:fldChar w:fldCharType="separate"/>
      </w:r>
      <w:r>
        <w:t>191</w:t>
      </w:r>
      <w:r>
        <w:fldChar w:fldCharType="end"/>
      </w:r>
      <w:r>
        <w:fldChar w:fldCharType="end"/>
      </w:r>
    </w:p>
    <w:p w14:paraId="30B6E8B4">
      <w:pPr>
        <w:pStyle w:val="29"/>
        <w:tabs>
          <w:tab w:val="right" w:leader="dot" w:pos="8640"/>
        </w:tabs>
      </w:pPr>
      <w:r>
        <w:fldChar w:fldCharType="begin"/>
      </w:r>
      <w:r>
        <w:instrText xml:space="preserve"> HYPERLINK \l _Toc17522 </w:instrText>
      </w:r>
      <w:r>
        <w:fldChar w:fldCharType="separate"/>
      </w:r>
      <w:r>
        <w:t>请求参数</w:t>
      </w:r>
      <w:r>
        <w:tab/>
      </w:r>
      <w:r>
        <w:fldChar w:fldCharType="begin"/>
      </w:r>
      <w:r>
        <w:instrText xml:space="preserve"> PAGEREF _Toc17522 \h </w:instrText>
      </w:r>
      <w:r>
        <w:fldChar w:fldCharType="separate"/>
      </w:r>
      <w:r>
        <w:t>191</w:t>
      </w:r>
      <w:r>
        <w:fldChar w:fldCharType="end"/>
      </w:r>
      <w:r>
        <w:fldChar w:fldCharType="end"/>
      </w:r>
    </w:p>
    <w:p w14:paraId="5AB8B19A">
      <w:pPr>
        <w:pStyle w:val="29"/>
        <w:tabs>
          <w:tab w:val="right" w:leader="dot" w:pos="8640"/>
        </w:tabs>
      </w:pPr>
      <w:r>
        <w:fldChar w:fldCharType="begin"/>
      </w:r>
      <w:r>
        <w:instrText xml:space="preserve"> HYPERLINK \l _Toc29522 </w:instrText>
      </w:r>
      <w:r>
        <w:fldChar w:fldCharType="separate"/>
      </w:r>
      <w:r>
        <w:t>请求示例</w:t>
      </w:r>
      <w:r>
        <w:tab/>
      </w:r>
      <w:r>
        <w:fldChar w:fldCharType="begin"/>
      </w:r>
      <w:r>
        <w:instrText xml:space="preserve"> PAGEREF _Toc29522 \h </w:instrText>
      </w:r>
      <w:r>
        <w:fldChar w:fldCharType="separate"/>
      </w:r>
      <w:r>
        <w:t>191</w:t>
      </w:r>
      <w:r>
        <w:fldChar w:fldCharType="end"/>
      </w:r>
      <w:r>
        <w:fldChar w:fldCharType="end"/>
      </w:r>
    </w:p>
    <w:p w14:paraId="60BF7665">
      <w:pPr>
        <w:pStyle w:val="29"/>
        <w:tabs>
          <w:tab w:val="right" w:leader="dot" w:pos="8640"/>
        </w:tabs>
      </w:pPr>
      <w:r>
        <w:fldChar w:fldCharType="begin"/>
      </w:r>
      <w:r>
        <w:instrText xml:space="preserve"> HYPERLINK \l _Toc14220 </w:instrText>
      </w:r>
      <w:r>
        <w:fldChar w:fldCharType="separate"/>
      </w:r>
      <w:r>
        <w:t>返回结果</w:t>
      </w:r>
      <w:r>
        <w:tab/>
      </w:r>
      <w:r>
        <w:fldChar w:fldCharType="begin"/>
      </w:r>
      <w:r>
        <w:instrText xml:space="preserve"> PAGEREF _Toc14220 \h </w:instrText>
      </w:r>
      <w:r>
        <w:fldChar w:fldCharType="separate"/>
      </w:r>
      <w:r>
        <w:t>191</w:t>
      </w:r>
      <w:r>
        <w:fldChar w:fldCharType="end"/>
      </w:r>
      <w:r>
        <w:fldChar w:fldCharType="end"/>
      </w:r>
    </w:p>
    <w:p w14:paraId="43A53CFD">
      <w:pPr>
        <w:pStyle w:val="29"/>
        <w:tabs>
          <w:tab w:val="right" w:leader="dot" w:pos="8640"/>
        </w:tabs>
      </w:pPr>
      <w:r>
        <w:fldChar w:fldCharType="begin"/>
      </w:r>
      <w:r>
        <w:instrText xml:space="preserve"> HYPERLINK \l _Toc20668 </w:instrText>
      </w:r>
      <w:r>
        <w:fldChar w:fldCharType="separate"/>
      </w:r>
      <w:r>
        <w:t>返回示例</w:t>
      </w:r>
      <w:r>
        <w:tab/>
      </w:r>
      <w:r>
        <w:fldChar w:fldCharType="begin"/>
      </w:r>
      <w:r>
        <w:instrText xml:space="preserve"> PAGEREF _Toc20668 \h </w:instrText>
      </w:r>
      <w:r>
        <w:fldChar w:fldCharType="separate"/>
      </w:r>
      <w:r>
        <w:t>191</w:t>
      </w:r>
      <w:r>
        <w:fldChar w:fldCharType="end"/>
      </w:r>
      <w:r>
        <w:fldChar w:fldCharType="end"/>
      </w:r>
    </w:p>
    <w:p w14:paraId="64DE6573">
      <w:pPr>
        <w:pStyle w:val="29"/>
        <w:tabs>
          <w:tab w:val="right" w:leader="dot" w:pos="8640"/>
        </w:tabs>
      </w:pPr>
      <w:r>
        <w:fldChar w:fldCharType="begin"/>
      </w:r>
      <w:r>
        <w:instrText xml:space="preserve"> HYPERLINK \l _Toc2627 </w:instrText>
      </w:r>
      <w:r>
        <w:fldChar w:fldCharType="separate"/>
      </w:r>
      <w:r>
        <w:t>获取国家下的州、省编码</w:t>
      </w:r>
      <w:r>
        <w:tab/>
      </w:r>
      <w:r>
        <w:fldChar w:fldCharType="begin"/>
      </w:r>
      <w:r>
        <w:instrText xml:space="preserve"> PAGEREF _Toc2627 \h </w:instrText>
      </w:r>
      <w:r>
        <w:fldChar w:fldCharType="separate"/>
      </w:r>
      <w:r>
        <w:t>192</w:t>
      </w:r>
      <w:r>
        <w:fldChar w:fldCharType="end"/>
      </w:r>
      <w:r>
        <w:fldChar w:fldCharType="end"/>
      </w:r>
    </w:p>
    <w:p w14:paraId="5D26590C">
      <w:pPr>
        <w:pStyle w:val="29"/>
        <w:tabs>
          <w:tab w:val="right" w:leader="dot" w:pos="8640"/>
        </w:tabs>
      </w:pPr>
      <w:r>
        <w:fldChar w:fldCharType="begin"/>
      </w:r>
      <w:r>
        <w:instrText xml:space="preserve"> HYPERLINK \l _Toc27225 </w:instrText>
      </w:r>
      <w:r>
        <w:fldChar w:fldCharType="separate"/>
      </w:r>
      <w:r>
        <w:t>接口信息</w:t>
      </w:r>
      <w:r>
        <w:tab/>
      </w:r>
      <w:r>
        <w:fldChar w:fldCharType="begin"/>
      </w:r>
      <w:r>
        <w:instrText xml:space="preserve"> PAGEREF _Toc27225 \h </w:instrText>
      </w:r>
      <w:r>
        <w:fldChar w:fldCharType="separate"/>
      </w:r>
      <w:r>
        <w:t>192</w:t>
      </w:r>
      <w:r>
        <w:fldChar w:fldCharType="end"/>
      </w:r>
      <w:r>
        <w:fldChar w:fldCharType="end"/>
      </w:r>
    </w:p>
    <w:p w14:paraId="236AB438">
      <w:pPr>
        <w:pStyle w:val="29"/>
        <w:tabs>
          <w:tab w:val="right" w:leader="dot" w:pos="8640"/>
        </w:tabs>
      </w:pPr>
      <w:r>
        <w:fldChar w:fldCharType="begin"/>
      </w:r>
      <w:r>
        <w:instrText xml:space="preserve"> HYPERLINK \l _Toc4160 </w:instrText>
      </w:r>
      <w:r>
        <w:fldChar w:fldCharType="separate"/>
      </w:r>
      <w:r>
        <w:t>请求参数</w:t>
      </w:r>
      <w:r>
        <w:tab/>
      </w:r>
      <w:r>
        <w:fldChar w:fldCharType="begin"/>
      </w:r>
      <w:r>
        <w:instrText xml:space="preserve"> PAGEREF _Toc4160 \h </w:instrText>
      </w:r>
      <w:r>
        <w:fldChar w:fldCharType="separate"/>
      </w:r>
      <w:r>
        <w:t>192</w:t>
      </w:r>
      <w:r>
        <w:fldChar w:fldCharType="end"/>
      </w:r>
      <w:r>
        <w:fldChar w:fldCharType="end"/>
      </w:r>
    </w:p>
    <w:p w14:paraId="5AC4588C">
      <w:pPr>
        <w:pStyle w:val="29"/>
        <w:tabs>
          <w:tab w:val="right" w:leader="dot" w:pos="8640"/>
        </w:tabs>
      </w:pPr>
      <w:r>
        <w:fldChar w:fldCharType="begin"/>
      </w:r>
      <w:r>
        <w:instrText xml:space="preserve"> HYPERLINK \l _Toc18308 </w:instrText>
      </w:r>
      <w:r>
        <w:fldChar w:fldCharType="separate"/>
      </w:r>
      <w:r>
        <w:t>请求cURL示例</w:t>
      </w:r>
      <w:r>
        <w:tab/>
      </w:r>
      <w:r>
        <w:fldChar w:fldCharType="begin"/>
      </w:r>
      <w:r>
        <w:instrText xml:space="preserve"> PAGEREF _Toc18308 \h </w:instrText>
      </w:r>
      <w:r>
        <w:fldChar w:fldCharType="separate"/>
      </w:r>
      <w:r>
        <w:t>192</w:t>
      </w:r>
      <w:r>
        <w:fldChar w:fldCharType="end"/>
      </w:r>
      <w:r>
        <w:fldChar w:fldCharType="end"/>
      </w:r>
    </w:p>
    <w:p w14:paraId="0BB4B814">
      <w:pPr>
        <w:pStyle w:val="29"/>
        <w:tabs>
          <w:tab w:val="right" w:leader="dot" w:pos="8640"/>
        </w:tabs>
      </w:pPr>
      <w:r>
        <w:fldChar w:fldCharType="begin"/>
      </w:r>
      <w:r>
        <w:instrText xml:space="preserve"> HYPERLINK \l _Toc29825 </w:instrText>
      </w:r>
      <w:r>
        <w:fldChar w:fldCharType="separate"/>
      </w:r>
      <w:r>
        <w:t>返回结果</w:t>
      </w:r>
      <w:r>
        <w:tab/>
      </w:r>
      <w:r>
        <w:fldChar w:fldCharType="begin"/>
      </w:r>
      <w:r>
        <w:instrText xml:space="preserve"> PAGEREF _Toc29825 \h </w:instrText>
      </w:r>
      <w:r>
        <w:fldChar w:fldCharType="separate"/>
      </w:r>
      <w:r>
        <w:t>192</w:t>
      </w:r>
      <w:r>
        <w:fldChar w:fldCharType="end"/>
      </w:r>
      <w:r>
        <w:fldChar w:fldCharType="end"/>
      </w:r>
    </w:p>
    <w:p w14:paraId="5C5148E8">
      <w:pPr>
        <w:pStyle w:val="29"/>
        <w:tabs>
          <w:tab w:val="right" w:leader="dot" w:pos="8640"/>
        </w:tabs>
      </w:pPr>
      <w:r>
        <w:fldChar w:fldCharType="begin"/>
      </w:r>
      <w:r>
        <w:instrText xml:space="preserve"> HYPERLINK \l _Toc19485 </w:instrText>
      </w:r>
      <w:r>
        <w:fldChar w:fldCharType="separate"/>
      </w:r>
      <w:r>
        <w:t>返回成功示例</w:t>
      </w:r>
      <w:r>
        <w:tab/>
      </w:r>
      <w:r>
        <w:fldChar w:fldCharType="begin"/>
      </w:r>
      <w:r>
        <w:instrText xml:space="preserve"> PAGEREF _Toc19485 \h </w:instrText>
      </w:r>
      <w:r>
        <w:fldChar w:fldCharType="separate"/>
      </w:r>
      <w:r>
        <w:t>192</w:t>
      </w:r>
      <w:r>
        <w:fldChar w:fldCharType="end"/>
      </w:r>
      <w:r>
        <w:fldChar w:fldCharType="end"/>
      </w:r>
    </w:p>
    <w:p w14:paraId="43DF4997">
      <w:pPr>
        <w:pStyle w:val="29"/>
        <w:tabs>
          <w:tab w:val="right" w:leader="dot" w:pos="8640"/>
        </w:tabs>
      </w:pPr>
      <w:r>
        <w:fldChar w:fldCharType="begin"/>
      </w:r>
      <w:r>
        <w:instrText xml:space="preserve"> HYPERLINK \l _Toc25786 </w:instrText>
      </w:r>
      <w:r>
        <w:fldChar w:fldCharType="separate"/>
      </w:r>
      <w:r>
        <w:t>查询亚马逊Listing</w:t>
      </w:r>
      <w:r>
        <w:tab/>
      </w:r>
      <w:r>
        <w:fldChar w:fldCharType="begin"/>
      </w:r>
      <w:r>
        <w:instrText xml:space="preserve"> PAGEREF _Toc25786 \h </w:instrText>
      </w:r>
      <w:r>
        <w:fldChar w:fldCharType="separate"/>
      </w:r>
      <w:r>
        <w:t>194</w:t>
      </w:r>
      <w:r>
        <w:fldChar w:fldCharType="end"/>
      </w:r>
      <w:r>
        <w:fldChar w:fldCharType="end"/>
      </w:r>
    </w:p>
    <w:p w14:paraId="5FE13B12">
      <w:pPr>
        <w:pStyle w:val="29"/>
        <w:tabs>
          <w:tab w:val="right" w:leader="dot" w:pos="8640"/>
        </w:tabs>
      </w:pPr>
      <w:r>
        <w:fldChar w:fldCharType="begin"/>
      </w:r>
      <w:r>
        <w:instrText xml:space="preserve"> HYPERLINK \l _Toc19201 </w:instrText>
      </w:r>
      <w:r>
        <w:fldChar w:fldCharType="separate"/>
      </w:r>
      <w:r>
        <w:t>接口信息</w:t>
      </w:r>
      <w:r>
        <w:tab/>
      </w:r>
      <w:r>
        <w:fldChar w:fldCharType="begin"/>
      </w:r>
      <w:r>
        <w:instrText xml:space="preserve"> PAGEREF _Toc19201 \h </w:instrText>
      </w:r>
      <w:r>
        <w:fldChar w:fldCharType="separate"/>
      </w:r>
      <w:r>
        <w:t>195</w:t>
      </w:r>
      <w:r>
        <w:fldChar w:fldCharType="end"/>
      </w:r>
      <w:r>
        <w:fldChar w:fldCharType="end"/>
      </w:r>
    </w:p>
    <w:p w14:paraId="4C833C12">
      <w:pPr>
        <w:pStyle w:val="29"/>
        <w:tabs>
          <w:tab w:val="right" w:leader="dot" w:pos="8640"/>
        </w:tabs>
      </w:pPr>
      <w:r>
        <w:fldChar w:fldCharType="begin"/>
      </w:r>
      <w:r>
        <w:instrText xml:space="preserve"> HYPERLINK \l _Toc7299 </w:instrText>
      </w:r>
      <w:r>
        <w:fldChar w:fldCharType="separate"/>
      </w:r>
      <w:r>
        <w:t>请求参数</w:t>
      </w:r>
      <w:r>
        <w:tab/>
      </w:r>
      <w:r>
        <w:fldChar w:fldCharType="begin"/>
      </w:r>
      <w:r>
        <w:instrText xml:space="preserve"> PAGEREF _Toc7299 \h </w:instrText>
      </w:r>
      <w:r>
        <w:fldChar w:fldCharType="separate"/>
      </w:r>
      <w:r>
        <w:t>195</w:t>
      </w:r>
      <w:r>
        <w:fldChar w:fldCharType="end"/>
      </w:r>
      <w:r>
        <w:fldChar w:fldCharType="end"/>
      </w:r>
    </w:p>
    <w:p w14:paraId="5DB64F62">
      <w:pPr>
        <w:pStyle w:val="29"/>
        <w:tabs>
          <w:tab w:val="right" w:leader="dot" w:pos="8640"/>
        </w:tabs>
      </w:pPr>
      <w:r>
        <w:fldChar w:fldCharType="begin"/>
      </w:r>
      <w:r>
        <w:instrText xml:space="preserve"> HYPERLINK \l _Toc7399 </w:instrText>
      </w:r>
      <w:r>
        <w:fldChar w:fldCharType="separate"/>
      </w:r>
      <w:r>
        <w:t>请求示例</w:t>
      </w:r>
      <w:r>
        <w:tab/>
      </w:r>
      <w:r>
        <w:fldChar w:fldCharType="begin"/>
      </w:r>
      <w:r>
        <w:instrText xml:space="preserve"> PAGEREF _Toc7399 \h </w:instrText>
      </w:r>
      <w:r>
        <w:fldChar w:fldCharType="separate"/>
      </w:r>
      <w:r>
        <w:t>195</w:t>
      </w:r>
      <w:r>
        <w:fldChar w:fldCharType="end"/>
      </w:r>
      <w:r>
        <w:fldChar w:fldCharType="end"/>
      </w:r>
    </w:p>
    <w:p w14:paraId="53A6A5D7">
      <w:pPr>
        <w:pStyle w:val="29"/>
        <w:tabs>
          <w:tab w:val="right" w:leader="dot" w:pos="8640"/>
        </w:tabs>
      </w:pPr>
      <w:r>
        <w:fldChar w:fldCharType="begin"/>
      </w:r>
      <w:r>
        <w:instrText xml:space="preserve"> HYPERLINK \l _Toc30513 </w:instrText>
      </w:r>
      <w:r>
        <w:fldChar w:fldCharType="separate"/>
      </w:r>
      <w:r>
        <w:t>返回结果</w:t>
      </w:r>
      <w:r>
        <w:tab/>
      </w:r>
      <w:r>
        <w:fldChar w:fldCharType="begin"/>
      </w:r>
      <w:r>
        <w:instrText xml:space="preserve"> PAGEREF _Toc30513 \h </w:instrText>
      </w:r>
      <w:r>
        <w:fldChar w:fldCharType="separate"/>
      </w:r>
      <w:r>
        <w:t>195</w:t>
      </w:r>
      <w:r>
        <w:fldChar w:fldCharType="end"/>
      </w:r>
      <w:r>
        <w:fldChar w:fldCharType="end"/>
      </w:r>
    </w:p>
    <w:p w14:paraId="29E2D920">
      <w:pPr>
        <w:pStyle w:val="29"/>
        <w:tabs>
          <w:tab w:val="right" w:leader="dot" w:pos="8640"/>
        </w:tabs>
      </w:pPr>
      <w:r>
        <w:fldChar w:fldCharType="begin"/>
      </w:r>
      <w:r>
        <w:instrText xml:space="preserve"> HYPERLINK \l _Toc26466 </w:instrText>
      </w:r>
      <w:r>
        <w:fldChar w:fldCharType="separate"/>
      </w:r>
      <w:r>
        <w:t>返回成功示例</w:t>
      </w:r>
      <w:r>
        <w:tab/>
      </w:r>
      <w:r>
        <w:fldChar w:fldCharType="begin"/>
      </w:r>
      <w:r>
        <w:instrText xml:space="preserve"> PAGEREF _Toc26466 \h </w:instrText>
      </w:r>
      <w:r>
        <w:fldChar w:fldCharType="separate"/>
      </w:r>
      <w:r>
        <w:t>195</w:t>
      </w:r>
      <w:r>
        <w:fldChar w:fldCharType="end"/>
      </w:r>
      <w:r>
        <w:fldChar w:fldCharType="end"/>
      </w:r>
    </w:p>
    <w:p w14:paraId="75A27532">
      <w:pPr>
        <w:pStyle w:val="29"/>
        <w:tabs>
          <w:tab w:val="right" w:leader="dot" w:pos="8640"/>
        </w:tabs>
      </w:pPr>
      <w:r>
        <w:fldChar w:fldCharType="begin"/>
      </w:r>
      <w:r>
        <w:instrText xml:space="preserve"> HYPERLINK \l _Toc9555 </w:instrText>
      </w:r>
      <w:r>
        <w:fldChar w:fldCharType="separate"/>
      </w:r>
      <w:r>
        <w:t>返回失败示例</w:t>
      </w:r>
      <w:r>
        <w:tab/>
      </w:r>
      <w:r>
        <w:fldChar w:fldCharType="begin"/>
      </w:r>
      <w:r>
        <w:instrText xml:space="preserve"> PAGEREF _Toc9555 \h </w:instrText>
      </w:r>
      <w:r>
        <w:fldChar w:fldCharType="separate"/>
      </w:r>
      <w:r>
        <w:t>197</w:t>
      </w:r>
      <w:r>
        <w:fldChar w:fldCharType="end"/>
      </w:r>
      <w:r>
        <w:fldChar w:fldCharType="end"/>
      </w:r>
    </w:p>
    <w:p w14:paraId="2CF58915">
      <w:pPr>
        <w:pStyle w:val="29"/>
        <w:tabs>
          <w:tab w:val="right" w:leader="dot" w:pos="8640"/>
        </w:tabs>
      </w:pPr>
      <w:r>
        <w:fldChar w:fldCharType="begin"/>
      </w:r>
      <w:r>
        <w:instrText xml:space="preserve"> HYPERLINK \l _Toc23784 </w:instrText>
      </w:r>
      <w:r>
        <w:fldChar w:fldCharType="separate"/>
      </w:r>
      <w:r>
        <w:t>附加说明</w:t>
      </w:r>
      <w:r>
        <w:tab/>
      </w:r>
      <w:r>
        <w:fldChar w:fldCharType="begin"/>
      </w:r>
      <w:r>
        <w:instrText xml:space="preserve"> PAGEREF _Toc23784 \h </w:instrText>
      </w:r>
      <w:r>
        <w:fldChar w:fldCharType="separate"/>
      </w:r>
      <w:r>
        <w:t>197</w:t>
      </w:r>
      <w:r>
        <w:fldChar w:fldCharType="end"/>
      </w:r>
      <w:r>
        <w:fldChar w:fldCharType="end"/>
      </w:r>
    </w:p>
    <w:p w14:paraId="2EFD0F78">
      <w:pPr>
        <w:pStyle w:val="29"/>
        <w:tabs>
          <w:tab w:val="right" w:leader="dot" w:pos="8640"/>
        </w:tabs>
      </w:pPr>
      <w:r>
        <w:fldChar w:fldCharType="begin"/>
      </w:r>
      <w:r>
        <w:instrText xml:space="preserve"> HYPERLINK \l _Toc19232 </w:instrText>
      </w:r>
      <w:r>
        <w:fldChar w:fldCharType="separate"/>
      </w:r>
      <w:r>
        <w:t>批量分配Listing负责人</w:t>
      </w:r>
      <w:r>
        <w:tab/>
      </w:r>
      <w:r>
        <w:fldChar w:fldCharType="begin"/>
      </w:r>
      <w:r>
        <w:instrText xml:space="preserve"> PAGEREF _Toc19232 \h </w:instrText>
      </w:r>
      <w:r>
        <w:fldChar w:fldCharType="separate"/>
      </w:r>
      <w:r>
        <w:t>198</w:t>
      </w:r>
      <w:r>
        <w:fldChar w:fldCharType="end"/>
      </w:r>
      <w:r>
        <w:fldChar w:fldCharType="end"/>
      </w:r>
    </w:p>
    <w:p w14:paraId="4C5AC48E">
      <w:pPr>
        <w:pStyle w:val="29"/>
        <w:tabs>
          <w:tab w:val="right" w:leader="dot" w:pos="8640"/>
        </w:tabs>
      </w:pPr>
      <w:r>
        <w:fldChar w:fldCharType="begin"/>
      </w:r>
      <w:r>
        <w:instrText xml:space="preserve"> HYPERLINK \l _Toc17924 </w:instrText>
      </w:r>
      <w:r>
        <w:fldChar w:fldCharType="separate"/>
      </w:r>
      <w:r>
        <w:t>接口信息</w:t>
      </w:r>
      <w:r>
        <w:tab/>
      </w:r>
      <w:r>
        <w:fldChar w:fldCharType="begin"/>
      </w:r>
      <w:r>
        <w:instrText xml:space="preserve"> PAGEREF _Toc17924 \h </w:instrText>
      </w:r>
      <w:r>
        <w:fldChar w:fldCharType="separate"/>
      </w:r>
      <w:r>
        <w:t>198</w:t>
      </w:r>
      <w:r>
        <w:fldChar w:fldCharType="end"/>
      </w:r>
      <w:r>
        <w:fldChar w:fldCharType="end"/>
      </w:r>
    </w:p>
    <w:p w14:paraId="67268B75">
      <w:pPr>
        <w:pStyle w:val="29"/>
        <w:tabs>
          <w:tab w:val="right" w:leader="dot" w:pos="8640"/>
        </w:tabs>
      </w:pPr>
      <w:r>
        <w:fldChar w:fldCharType="begin"/>
      </w:r>
      <w:r>
        <w:instrText xml:space="preserve"> HYPERLINK \l _Toc14177 </w:instrText>
      </w:r>
      <w:r>
        <w:fldChar w:fldCharType="separate"/>
      </w:r>
      <w:r>
        <w:t>请求参数</w:t>
      </w:r>
      <w:r>
        <w:tab/>
      </w:r>
      <w:r>
        <w:fldChar w:fldCharType="begin"/>
      </w:r>
      <w:r>
        <w:instrText xml:space="preserve"> PAGEREF _Toc14177 \h </w:instrText>
      </w:r>
      <w:r>
        <w:fldChar w:fldCharType="separate"/>
      </w:r>
      <w:r>
        <w:t>198</w:t>
      </w:r>
      <w:r>
        <w:fldChar w:fldCharType="end"/>
      </w:r>
      <w:r>
        <w:fldChar w:fldCharType="end"/>
      </w:r>
    </w:p>
    <w:p w14:paraId="1648729A">
      <w:pPr>
        <w:pStyle w:val="29"/>
        <w:tabs>
          <w:tab w:val="right" w:leader="dot" w:pos="8640"/>
        </w:tabs>
      </w:pPr>
      <w:r>
        <w:fldChar w:fldCharType="begin"/>
      </w:r>
      <w:r>
        <w:instrText xml:space="preserve"> HYPERLINK \l _Toc25886 </w:instrText>
      </w:r>
      <w:r>
        <w:fldChar w:fldCharType="separate"/>
      </w:r>
      <w:r>
        <w:t>请求示例</w:t>
      </w:r>
      <w:r>
        <w:tab/>
      </w:r>
      <w:r>
        <w:fldChar w:fldCharType="begin"/>
      </w:r>
      <w:r>
        <w:instrText xml:space="preserve"> PAGEREF _Toc25886 \h </w:instrText>
      </w:r>
      <w:r>
        <w:fldChar w:fldCharType="separate"/>
      </w:r>
      <w:r>
        <w:t>198</w:t>
      </w:r>
      <w:r>
        <w:fldChar w:fldCharType="end"/>
      </w:r>
      <w:r>
        <w:fldChar w:fldCharType="end"/>
      </w:r>
    </w:p>
    <w:p w14:paraId="6F1BAE90">
      <w:pPr>
        <w:pStyle w:val="29"/>
        <w:tabs>
          <w:tab w:val="right" w:leader="dot" w:pos="8640"/>
        </w:tabs>
      </w:pPr>
      <w:r>
        <w:fldChar w:fldCharType="begin"/>
      </w:r>
      <w:r>
        <w:instrText xml:space="preserve"> HYPERLINK \l _Toc7833 </w:instrText>
      </w:r>
      <w:r>
        <w:fldChar w:fldCharType="separate"/>
      </w:r>
      <w:r>
        <w:t>返回结果</w:t>
      </w:r>
      <w:r>
        <w:tab/>
      </w:r>
      <w:r>
        <w:fldChar w:fldCharType="begin"/>
      </w:r>
      <w:r>
        <w:instrText xml:space="preserve"> PAGEREF _Toc7833 \h </w:instrText>
      </w:r>
      <w:r>
        <w:fldChar w:fldCharType="separate"/>
      </w:r>
      <w:r>
        <w:t>198</w:t>
      </w:r>
      <w:r>
        <w:fldChar w:fldCharType="end"/>
      </w:r>
      <w:r>
        <w:fldChar w:fldCharType="end"/>
      </w:r>
    </w:p>
    <w:p w14:paraId="3DE481FB">
      <w:pPr>
        <w:pStyle w:val="29"/>
        <w:tabs>
          <w:tab w:val="right" w:leader="dot" w:pos="8640"/>
        </w:tabs>
      </w:pPr>
      <w:r>
        <w:fldChar w:fldCharType="begin"/>
      </w:r>
      <w:r>
        <w:instrText xml:space="preserve"> HYPERLINK \l _Toc4480 </w:instrText>
      </w:r>
      <w:r>
        <w:fldChar w:fldCharType="separate"/>
      </w:r>
      <w:r>
        <w:t>返回成功示例</w:t>
      </w:r>
      <w:r>
        <w:tab/>
      </w:r>
      <w:r>
        <w:fldChar w:fldCharType="begin"/>
      </w:r>
      <w:r>
        <w:instrText xml:space="preserve"> PAGEREF _Toc4480 \h </w:instrText>
      </w:r>
      <w:r>
        <w:fldChar w:fldCharType="separate"/>
      </w:r>
      <w:r>
        <w:t>198</w:t>
      </w:r>
      <w:r>
        <w:fldChar w:fldCharType="end"/>
      </w:r>
      <w:r>
        <w:fldChar w:fldCharType="end"/>
      </w:r>
    </w:p>
    <w:p w14:paraId="3C794D63">
      <w:pPr>
        <w:pStyle w:val="29"/>
        <w:tabs>
          <w:tab w:val="right" w:leader="dot" w:pos="8640"/>
        </w:tabs>
      </w:pPr>
      <w:r>
        <w:fldChar w:fldCharType="begin"/>
      </w:r>
      <w:r>
        <w:instrText xml:space="preserve"> HYPERLINK \l _Toc25720 </w:instrText>
      </w:r>
      <w:r>
        <w:fldChar w:fldCharType="separate"/>
      </w:r>
      <w:r>
        <w:t>返回失败示例</w:t>
      </w:r>
      <w:r>
        <w:tab/>
      </w:r>
      <w:r>
        <w:fldChar w:fldCharType="begin"/>
      </w:r>
      <w:r>
        <w:instrText xml:space="preserve"> PAGEREF _Toc25720 \h </w:instrText>
      </w:r>
      <w:r>
        <w:fldChar w:fldCharType="separate"/>
      </w:r>
      <w:r>
        <w:t>199</w:t>
      </w:r>
      <w:r>
        <w:fldChar w:fldCharType="end"/>
      </w:r>
      <w:r>
        <w:fldChar w:fldCharType="end"/>
      </w:r>
    </w:p>
    <w:p w14:paraId="01532F16">
      <w:pPr>
        <w:pStyle w:val="29"/>
        <w:tabs>
          <w:tab w:val="right" w:leader="dot" w:pos="8640"/>
        </w:tabs>
      </w:pPr>
      <w:r>
        <w:fldChar w:fldCharType="begin"/>
      </w:r>
      <w:r>
        <w:instrText xml:space="preserve"> HYPERLINK \l _Toc2940 </w:instrText>
      </w:r>
      <w:r>
        <w:fldChar w:fldCharType="separate"/>
      </w:r>
      <w:r>
        <w:t>批量添加/编辑Listing配对</w:t>
      </w:r>
      <w:r>
        <w:tab/>
      </w:r>
      <w:r>
        <w:fldChar w:fldCharType="begin"/>
      </w:r>
      <w:r>
        <w:instrText xml:space="preserve"> PAGEREF _Toc2940 \h </w:instrText>
      </w:r>
      <w:r>
        <w:fldChar w:fldCharType="separate"/>
      </w:r>
      <w:r>
        <w:t>199</w:t>
      </w:r>
      <w:r>
        <w:fldChar w:fldCharType="end"/>
      </w:r>
      <w:r>
        <w:fldChar w:fldCharType="end"/>
      </w:r>
    </w:p>
    <w:p w14:paraId="06E2F45B">
      <w:pPr>
        <w:pStyle w:val="29"/>
        <w:tabs>
          <w:tab w:val="right" w:leader="dot" w:pos="8640"/>
        </w:tabs>
      </w:pPr>
      <w:r>
        <w:fldChar w:fldCharType="begin"/>
      </w:r>
      <w:r>
        <w:instrText xml:space="preserve"> HYPERLINK \l _Toc3548 </w:instrText>
      </w:r>
      <w:r>
        <w:fldChar w:fldCharType="separate"/>
      </w:r>
      <w:r>
        <w:t>接口信息</w:t>
      </w:r>
      <w:r>
        <w:tab/>
      </w:r>
      <w:r>
        <w:fldChar w:fldCharType="begin"/>
      </w:r>
      <w:r>
        <w:instrText xml:space="preserve"> PAGEREF _Toc3548 \h </w:instrText>
      </w:r>
      <w:r>
        <w:fldChar w:fldCharType="separate"/>
      </w:r>
      <w:r>
        <w:t>199</w:t>
      </w:r>
      <w:r>
        <w:fldChar w:fldCharType="end"/>
      </w:r>
      <w:r>
        <w:fldChar w:fldCharType="end"/>
      </w:r>
    </w:p>
    <w:p w14:paraId="524CFE26">
      <w:pPr>
        <w:pStyle w:val="29"/>
        <w:tabs>
          <w:tab w:val="right" w:leader="dot" w:pos="8640"/>
        </w:tabs>
      </w:pPr>
      <w:r>
        <w:fldChar w:fldCharType="begin"/>
      </w:r>
      <w:r>
        <w:instrText xml:space="preserve"> HYPERLINK \l _Toc23271 </w:instrText>
      </w:r>
      <w:r>
        <w:fldChar w:fldCharType="separate"/>
      </w:r>
      <w:r>
        <w:t>请求参数</w:t>
      </w:r>
      <w:r>
        <w:tab/>
      </w:r>
      <w:r>
        <w:fldChar w:fldCharType="begin"/>
      </w:r>
      <w:r>
        <w:instrText xml:space="preserve"> PAGEREF _Toc23271 \h </w:instrText>
      </w:r>
      <w:r>
        <w:fldChar w:fldCharType="separate"/>
      </w:r>
      <w:r>
        <w:t>199</w:t>
      </w:r>
      <w:r>
        <w:fldChar w:fldCharType="end"/>
      </w:r>
      <w:r>
        <w:fldChar w:fldCharType="end"/>
      </w:r>
    </w:p>
    <w:p w14:paraId="4D134FCF">
      <w:pPr>
        <w:pStyle w:val="29"/>
        <w:tabs>
          <w:tab w:val="right" w:leader="dot" w:pos="8640"/>
        </w:tabs>
      </w:pPr>
      <w:r>
        <w:fldChar w:fldCharType="begin"/>
      </w:r>
      <w:r>
        <w:instrText xml:space="preserve"> HYPERLINK \l _Toc2032 </w:instrText>
      </w:r>
      <w:r>
        <w:fldChar w:fldCharType="separate"/>
      </w:r>
      <w:r>
        <w:t>返回结果</w:t>
      </w:r>
      <w:r>
        <w:tab/>
      </w:r>
      <w:r>
        <w:fldChar w:fldCharType="begin"/>
      </w:r>
      <w:r>
        <w:instrText xml:space="preserve"> PAGEREF _Toc2032 \h </w:instrText>
      </w:r>
      <w:r>
        <w:fldChar w:fldCharType="separate"/>
      </w:r>
      <w:r>
        <w:t>199</w:t>
      </w:r>
      <w:r>
        <w:fldChar w:fldCharType="end"/>
      </w:r>
      <w:r>
        <w:fldChar w:fldCharType="end"/>
      </w:r>
    </w:p>
    <w:p w14:paraId="392CAE7A">
      <w:pPr>
        <w:pStyle w:val="29"/>
        <w:tabs>
          <w:tab w:val="right" w:leader="dot" w:pos="8640"/>
        </w:tabs>
      </w:pPr>
      <w:r>
        <w:fldChar w:fldCharType="begin"/>
      </w:r>
      <w:r>
        <w:instrText xml:space="preserve"> HYPERLINK \l _Toc21061 </w:instrText>
      </w:r>
      <w:r>
        <w:fldChar w:fldCharType="separate"/>
      </w:r>
      <w:r>
        <w:t>返回成功示例</w:t>
      </w:r>
      <w:r>
        <w:tab/>
      </w:r>
      <w:r>
        <w:fldChar w:fldCharType="begin"/>
      </w:r>
      <w:r>
        <w:instrText xml:space="preserve"> PAGEREF _Toc21061 \h </w:instrText>
      </w:r>
      <w:r>
        <w:fldChar w:fldCharType="separate"/>
      </w:r>
      <w:r>
        <w:t>199</w:t>
      </w:r>
      <w:r>
        <w:fldChar w:fldCharType="end"/>
      </w:r>
      <w:r>
        <w:fldChar w:fldCharType="end"/>
      </w:r>
    </w:p>
    <w:p w14:paraId="7CC49DB5">
      <w:pPr>
        <w:pStyle w:val="29"/>
        <w:tabs>
          <w:tab w:val="right" w:leader="dot" w:pos="8640"/>
        </w:tabs>
      </w:pPr>
      <w:r>
        <w:fldChar w:fldCharType="begin"/>
      </w:r>
      <w:r>
        <w:instrText xml:space="preserve"> HYPERLINK \l _Toc5416 </w:instrText>
      </w:r>
      <w:r>
        <w:fldChar w:fldCharType="separate"/>
      </w:r>
      <w:r>
        <w:t>返回失败示例</w:t>
      </w:r>
      <w:r>
        <w:tab/>
      </w:r>
      <w:r>
        <w:fldChar w:fldCharType="begin"/>
      </w:r>
      <w:r>
        <w:instrText xml:space="preserve"> PAGEREF _Toc5416 \h </w:instrText>
      </w:r>
      <w:r>
        <w:fldChar w:fldCharType="separate"/>
      </w:r>
      <w:r>
        <w:t>199</w:t>
      </w:r>
      <w:r>
        <w:fldChar w:fldCharType="end"/>
      </w:r>
      <w:r>
        <w:fldChar w:fldCharType="end"/>
      </w:r>
    </w:p>
    <w:p w14:paraId="323931EE">
      <w:pPr>
        <w:pStyle w:val="29"/>
        <w:tabs>
          <w:tab w:val="right" w:leader="dot" w:pos="8640"/>
        </w:tabs>
      </w:pPr>
      <w:r>
        <w:fldChar w:fldCharType="begin"/>
      </w:r>
      <w:r>
        <w:instrText xml:space="preserve"> HYPERLINK \l _Toc25676 </w:instrText>
      </w:r>
      <w:r>
        <w:fldChar w:fldCharType="separate"/>
      </w:r>
      <w:r>
        <w:t>批量修改Listing价格</w:t>
      </w:r>
      <w:r>
        <w:tab/>
      </w:r>
      <w:r>
        <w:fldChar w:fldCharType="begin"/>
      </w:r>
      <w:r>
        <w:instrText xml:space="preserve"> PAGEREF _Toc25676 \h </w:instrText>
      </w:r>
      <w:r>
        <w:fldChar w:fldCharType="separate"/>
      </w:r>
      <w:r>
        <w:t>200</w:t>
      </w:r>
      <w:r>
        <w:fldChar w:fldCharType="end"/>
      </w:r>
      <w:r>
        <w:fldChar w:fldCharType="end"/>
      </w:r>
    </w:p>
    <w:p w14:paraId="6AD73D7A">
      <w:pPr>
        <w:pStyle w:val="29"/>
        <w:tabs>
          <w:tab w:val="right" w:leader="dot" w:pos="8640"/>
        </w:tabs>
      </w:pPr>
      <w:r>
        <w:fldChar w:fldCharType="begin"/>
      </w:r>
      <w:r>
        <w:instrText xml:space="preserve"> HYPERLINK \l _Toc30502 </w:instrText>
      </w:r>
      <w:r>
        <w:fldChar w:fldCharType="separate"/>
      </w:r>
      <w:r>
        <w:t>接口信息</w:t>
      </w:r>
      <w:r>
        <w:tab/>
      </w:r>
      <w:r>
        <w:fldChar w:fldCharType="begin"/>
      </w:r>
      <w:r>
        <w:instrText xml:space="preserve"> PAGEREF _Toc30502 \h </w:instrText>
      </w:r>
      <w:r>
        <w:fldChar w:fldCharType="separate"/>
      </w:r>
      <w:r>
        <w:t>200</w:t>
      </w:r>
      <w:r>
        <w:fldChar w:fldCharType="end"/>
      </w:r>
      <w:r>
        <w:fldChar w:fldCharType="end"/>
      </w:r>
    </w:p>
    <w:p w14:paraId="6EFF2269">
      <w:pPr>
        <w:pStyle w:val="29"/>
        <w:tabs>
          <w:tab w:val="right" w:leader="dot" w:pos="8640"/>
        </w:tabs>
      </w:pPr>
      <w:r>
        <w:fldChar w:fldCharType="begin"/>
      </w:r>
      <w:r>
        <w:instrText xml:space="preserve"> HYPERLINK \l _Toc9913 </w:instrText>
      </w:r>
      <w:r>
        <w:fldChar w:fldCharType="separate"/>
      </w:r>
      <w:r>
        <w:t>请求参数</w:t>
      </w:r>
      <w:r>
        <w:tab/>
      </w:r>
      <w:r>
        <w:fldChar w:fldCharType="begin"/>
      </w:r>
      <w:r>
        <w:instrText xml:space="preserve"> PAGEREF _Toc9913 \h </w:instrText>
      </w:r>
      <w:r>
        <w:fldChar w:fldCharType="separate"/>
      </w:r>
      <w:r>
        <w:t>200</w:t>
      </w:r>
      <w:r>
        <w:fldChar w:fldCharType="end"/>
      </w:r>
      <w:r>
        <w:fldChar w:fldCharType="end"/>
      </w:r>
    </w:p>
    <w:p w14:paraId="25BCC13E">
      <w:pPr>
        <w:pStyle w:val="29"/>
        <w:tabs>
          <w:tab w:val="right" w:leader="dot" w:pos="8640"/>
        </w:tabs>
      </w:pPr>
      <w:r>
        <w:fldChar w:fldCharType="begin"/>
      </w:r>
      <w:r>
        <w:instrText xml:space="preserve"> HYPERLINK \l _Toc25809 </w:instrText>
      </w:r>
      <w:r>
        <w:fldChar w:fldCharType="separate"/>
      </w:r>
      <w:r>
        <w:t>返回结果</w:t>
      </w:r>
      <w:r>
        <w:tab/>
      </w:r>
      <w:r>
        <w:fldChar w:fldCharType="begin"/>
      </w:r>
      <w:r>
        <w:instrText xml:space="preserve"> PAGEREF _Toc25809 \h </w:instrText>
      </w:r>
      <w:r>
        <w:fldChar w:fldCharType="separate"/>
      </w:r>
      <w:r>
        <w:t>200</w:t>
      </w:r>
      <w:r>
        <w:fldChar w:fldCharType="end"/>
      </w:r>
      <w:r>
        <w:fldChar w:fldCharType="end"/>
      </w:r>
    </w:p>
    <w:p w14:paraId="59944B1A">
      <w:pPr>
        <w:pStyle w:val="29"/>
        <w:tabs>
          <w:tab w:val="right" w:leader="dot" w:pos="8640"/>
        </w:tabs>
      </w:pPr>
      <w:r>
        <w:fldChar w:fldCharType="begin"/>
      </w:r>
      <w:r>
        <w:instrText xml:space="preserve"> HYPERLINK \l _Toc29827 </w:instrText>
      </w:r>
      <w:r>
        <w:fldChar w:fldCharType="separate"/>
      </w:r>
      <w:r>
        <w:t>批量获取Listing费用</w:t>
      </w:r>
      <w:r>
        <w:tab/>
      </w:r>
      <w:r>
        <w:fldChar w:fldCharType="begin"/>
      </w:r>
      <w:r>
        <w:instrText xml:space="preserve"> PAGEREF _Toc29827 \h </w:instrText>
      </w:r>
      <w:r>
        <w:fldChar w:fldCharType="separate"/>
      </w:r>
      <w:r>
        <w:t>200</w:t>
      </w:r>
      <w:r>
        <w:fldChar w:fldCharType="end"/>
      </w:r>
      <w:r>
        <w:fldChar w:fldCharType="end"/>
      </w:r>
    </w:p>
    <w:p w14:paraId="426058B4">
      <w:pPr>
        <w:pStyle w:val="29"/>
        <w:tabs>
          <w:tab w:val="right" w:leader="dot" w:pos="8640"/>
        </w:tabs>
      </w:pPr>
      <w:r>
        <w:fldChar w:fldCharType="begin"/>
      </w:r>
      <w:r>
        <w:instrText xml:space="preserve"> HYPERLINK \l _Toc5673 </w:instrText>
      </w:r>
      <w:r>
        <w:fldChar w:fldCharType="separate"/>
      </w:r>
      <w:r>
        <w:t>接口信息</w:t>
      </w:r>
      <w:r>
        <w:tab/>
      </w:r>
      <w:r>
        <w:fldChar w:fldCharType="begin"/>
      </w:r>
      <w:r>
        <w:instrText xml:space="preserve"> PAGEREF _Toc5673 \h </w:instrText>
      </w:r>
      <w:r>
        <w:fldChar w:fldCharType="separate"/>
      </w:r>
      <w:r>
        <w:t>201</w:t>
      </w:r>
      <w:r>
        <w:fldChar w:fldCharType="end"/>
      </w:r>
      <w:r>
        <w:fldChar w:fldCharType="end"/>
      </w:r>
    </w:p>
    <w:p w14:paraId="236CDDB2">
      <w:pPr>
        <w:pStyle w:val="29"/>
        <w:tabs>
          <w:tab w:val="right" w:leader="dot" w:pos="8640"/>
        </w:tabs>
      </w:pPr>
      <w:r>
        <w:fldChar w:fldCharType="begin"/>
      </w:r>
      <w:r>
        <w:instrText xml:space="preserve"> HYPERLINK \l _Toc29427 </w:instrText>
      </w:r>
      <w:r>
        <w:fldChar w:fldCharType="separate"/>
      </w:r>
      <w:r>
        <w:t>请求参数</w:t>
      </w:r>
      <w:r>
        <w:tab/>
      </w:r>
      <w:r>
        <w:fldChar w:fldCharType="begin"/>
      </w:r>
      <w:r>
        <w:instrText xml:space="preserve"> PAGEREF _Toc29427 \h </w:instrText>
      </w:r>
      <w:r>
        <w:fldChar w:fldCharType="separate"/>
      </w:r>
      <w:r>
        <w:t>201</w:t>
      </w:r>
      <w:r>
        <w:fldChar w:fldCharType="end"/>
      </w:r>
      <w:r>
        <w:fldChar w:fldCharType="end"/>
      </w:r>
    </w:p>
    <w:p w14:paraId="1E1BC6BE">
      <w:pPr>
        <w:pStyle w:val="29"/>
        <w:tabs>
          <w:tab w:val="right" w:leader="dot" w:pos="8640"/>
        </w:tabs>
      </w:pPr>
      <w:r>
        <w:fldChar w:fldCharType="begin"/>
      </w:r>
      <w:r>
        <w:instrText xml:space="preserve"> HYPERLINK \l _Toc15251 </w:instrText>
      </w:r>
      <w:r>
        <w:fldChar w:fldCharType="separate"/>
      </w:r>
      <w:r>
        <w:t>返回结果</w:t>
      </w:r>
      <w:r>
        <w:tab/>
      </w:r>
      <w:r>
        <w:fldChar w:fldCharType="begin"/>
      </w:r>
      <w:r>
        <w:instrText xml:space="preserve"> PAGEREF _Toc15251 \h </w:instrText>
      </w:r>
      <w:r>
        <w:fldChar w:fldCharType="separate"/>
      </w:r>
      <w:r>
        <w:t>201</w:t>
      </w:r>
      <w:r>
        <w:fldChar w:fldCharType="end"/>
      </w:r>
      <w:r>
        <w:fldChar w:fldCharType="end"/>
      </w:r>
    </w:p>
    <w:p w14:paraId="4C0A7FE5">
      <w:pPr>
        <w:pStyle w:val="29"/>
        <w:tabs>
          <w:tab w:val="right" w:leader="dot" w:pos="8640"/>
        </w:tabs>
      </w:pPr>
      <w:r>
        <w:fldChar w:fldCharType="begin"/>
      </w:r>
      <w:r>
        <w:instrText xml:space="preserve"> HYPERLINK \l _Toc6185 </w:instrText>
      </w:r>
      <w:r>
        <w:fldChar w:fldCharType="separate"/>
      </w:r>
      <w:r>
        <w:t>返回成功示例</w:t>
      </w:r>
      <w:r>
        <w:tab/>
      </w:r>
      <w:r>
        <w:fldChar w:fldCharType="begin"/>
      </w:r>
      <w:r>
        <w:instrText xml:space="preserve"> PAGEREF _Toc6185 \h </w:instrText>
      </w:r>
      <w:r>
        <w:fldChar w:fldCharType="separate"/>
      </w:r>
      <w:r>
        <w:t>201</w:t>
      </w:r>
      <w:r>
        <w:fldChar w:fldCharType="end"/>
      </w:r>
      <w:r>
        <w:fldChar w:fldCharType="end"/>
      </w:r>
    </w:p>
    <w:p w14:paraId="6C5D3FA6">
      <w:pPr>
        <w:pStyle w:val="29"/>
        <w:tabs>
          <w:tab w:val="right" w:leader="dot" w:pos="8640"/>
        </w:tabs>
      </w:pPr>
      <w:r>
        <w:fldChar w:fldCharType="begin"/>
      </w:r>
      <w:r>
        <w:instrText xml:space="preserve"> HYPERLINK \l _Toc9398 </w:instrText>
      </w:r>
      <w:r>
        <w:fldChar w:fldCharType="separate"/>
      </w:r>
      <w:r>
        <w:t>返回失败示例</w:t>
      </w:r>
      <w:r>
        <w:tab/>
      </w:r>
      <w:r>
        <w:fldChar w:fldCharType="begin"/>
      </w:r>
      <w:r>
        <w:instrText xml:space="preserve"> PAGEREF _Toc9398 \h </w:instrText>
      </w:r>
      <w:r>
        <w:fldChar w:fldCharType="separate"/>
      </w:r>
      <w:r>
        <w:t>201</w:t>
      </w:r>
      <w:r>
        <w:fldChar w:fldCharType="end"/>
      </w:r>
      <w:r>
        <w:fldChar w:fldCharType="end"/>
      </w:r>
    </w:p>
    <w:p w14:paraId="04E87328">
      <w:pPr>
        <w:pStyle w:val="29"/>
        <w:tabs>
          <w:tab w:val="right" w:leader="dot" w:pos="8640"/>
        </w:tabs>
      </w:pPr>
      <w:r>
        <w:fldChar w:fldCharType="begin"/>
      </w:r>
      <w:r>
        <w:instrText xml:space="preserve"> HYPERLINK \l _Toc1810 </w:instrText>
      </w:r>
      <w:r>
        <w:fldChar w:fldCharType="separate"/>
      </w:r>
      <w:r>
        <w:t>查询Listing标记标签列表</w:t>
      </w:r>
      <w:r>
        <w:tab/>
      </w:r>
      <w:r>
        <w:fldChar w:fldCharType="begin"/>
      </w:r>
      <w:r>
        <w:instrText xml:space="preserve"> PAGEREF _Toc1810 \h </w:instrText>
      </w:r>
      <w:r>
        <w:fldChar w:fldCharType="separate"/>
      </w:r>
      <w:r>
        <w:t>202</w:t>
      </w:r>
      <w:r>
        <w:fldChar w:fldCharType="end"/>
      </w:r>
      <w:r>
        <w:fldChar w:fldCharType="end"/>
      </w:r>
    </w:p>
    <w:p w14:paraId="2B502654">
      <w:pPr>
        <w:pStyle w:val="29"/>
        <w:tabs>
          <w:tab w:val="right" w:leader="dot" w:pos="8640"/>
        </w:tabs>
      </w:pPr>
      <w:r>
        <w:fldChar w:fldCharType="begin"/>
      </w:r>
      <w:r>
        <w:instrText xml:space="preserve"> HYPERLINK \l _Toc15142 </w:instrText>
      </w:r>
      <w:r>
        <w:fldChar w:fldCharType="separate"/>
      </w:r>
      <w:r>
        <w:t>请求参数</w:t>
      </w:r>
      <w:r>
        <w:tab/>
      </w:r>
      <w:r>
        <w:fldChar w:fldCharType="begin"/>
      </w:r>
      <w:r>
        <w:instrText xml:space="preserve"> PAGEREF _Toc15142 \h </w:instrText>
      </w:r>
      <w:r>
        <w:fldChar w:fldCharType="separate"/>
      </w:r>
      <w:r>
        <w:t>202</w:t>
      </w:r>
      <w:r>
        <w:fldChar w:fldCharType="end"/>
      </w:r>
      <w:r>
        <w:fldChar w:fldCharType="end"/>
      </w:r>
    </w:p>
    <w:p w14:paraId="5B9F3C67">
      <w:pPr>
        <w:pStyle w:val="29"/>
        <w:tabs>
          <w:tab w:val="right" w:leader="dot" w:pos="8640"/>
        </w:tabs>
      </w:pPr>
      <w:r>
        <w:fldChar w:fldCharType="begin"/>
      </w:r>
      <w:r>
        <w:instrText xml:space="preserve"> HYPERLINK \l _Toc29668 </w:instrText>
      </w:r>
      <w:r>
        <w:fldChar w:fldCharType="separate"/>
      </w:r>
      <w:r>
        <w:t>请求示例</w:t>
      </w:r>
      <w:r>
        <w:tab/>
      </w:r>
      <w:r>
        <w:fldChar w:fldCharType="begin"/>
      </w:r>
      <w:r>
        <w:instrText xml:space="preserve"> PAGEREF _Toc29668 \h </w:instrText>
      </w:r>
      <w:r>
        <w:fldChar w:fldCharType="separate"/>
      </w:r>
      <w:r>
        <w:t>202</w:t>
      </w:r>
      <w:r>
        <w:fldChar w:fldCharType="end"/>
      </w:r>
      <w:r>
        <w:fldChar w:fldCharType="end"/>
      </w:r>
    </w:p>
    <w:p w14:paraId="55D82A67">
      <w:pPr>
        <w:pStyle w:val="29"/>
        <w:tabs>
          <w:tab w:val="right" w:leader="dot" w:pos="8640"/>
        </w:tabs>
      </w:pPr>
      <w:r>
        <w:fldChar w:fldCharType="begin"/>
      </w:r>
      <w:r>
        <w:instrText xml:space="preserve"> HYPERLINK \l _Toc22375 </w:instrText>
      </w:r>
      <w:r>
        <w:fldChar w:fldCharType="separate"/>
      </w:r>
      <w:r>
        <w:t>返回结果</w:t>
      </w:r>
      <w:r>
        <w:tab/>
      </w:r>
      <w:r>
        <w:fldChar w:fldCharType="begin"/>
      </w:r>
      <w:r>
        <w:instrText xml:space="preserve"> PAGEREF _Toc22375 \h </w:instrText>
      </w:r>
      <w:r>
        <w:fldChar w:fldCharType="separate"/>
      </w:r>
      <w:r>
        <w:t>202</w:t>
      </w:r>
      <w:r>
        <w:fldChar w:fldCharType="end"/>
      </w:r>
      <w:r>
        <w:fldChar w:fldCharType="end"/>
      </w:r>
    </w:p>
    <w:p w14:paraId="458FEE31">
      <w:pPr>
        <w:pStyle w:val="29"/>
        <w:tabs>
          <w:tab w:val="right" w:leader="dot" w:pos="8640"/>
        </w:tabs>
      </w:pPr>
      <w:r>
        <w:fldChar w:fldCharType="begin"/>
      </w:r>
      <w:r>
        <w:instrText xml:space="preserve"> HYPERLINK \l _Toc7575 </w:instrText>
      </w:r>
      <w:r>
        <w:fldChar w:fldCharType="separate"/>
      </w:r>
      <w:r>
        <w:t>返回成功示例</w:t>
      </w:r>
      <w:r>
        <w:tab/>
      </w:r>
      <w:r>
        <w:fldChar w:fldCharType="begin"/>
      </w:r>
      <w:r>
        <w:instrText xml:space="preserve"> PAGEREF _Toc7575 \h </w:instrText>
      </w:r>
      <w:r>
        <w:fldChar w:fldCharType="separate"/>
      </w:r>
      <w:r>
        <w:t>202</w:t>
      </w:r>
      <w:r>
        <w:fldChar w:fldCharType="end"/>
      </w:r>
      <w:r>
        <w:fldChar w:fldCharType="end"/>
      </w:r>
    </w:p>
    <w:p w14:paraId="7E992808">
      <w:pPr>
        <w:pStyle w:val="29"/>
        <w:tabs>
          <w:tab w:val="right" w:leader="dot" w:pos="8640"/>
        </w:tabs>
      </w:pPr>
      <w:r>
        <w:fldChar w:fldCharType="begin"/>
      </w:r>
      <w:r>
        <w:instrText xml:space="preserve"> HYPERLINK \l _Toc27410 </w:instrText>
      </w:r>
      <w:r>
        <w:fldChar w:fldCharType="separate"/>
      </w:r>
      <w:r>
        <w:t>查询Listing标签列表</w:t>
      </w:r>
      <w:r>
        <w:tab/>
      </w:r>
      <w:r>
        <w:fldChar w:fldCharType="begin"/>
      </w:r>
      <w:r>
        <w:instrText xml:space="preserve"> PAGEREF _Toc27410 \h </w:instrText>
      </w:r>
      <w:r>
        <w:fldChar w:fldCharType="separate"/>
      </w:r>
      <w:r>
        <w:t>203</w:t>
      </w:r>
      <w:r>
        <w:fldChar w:fldCharType="end"/>
      </w:r>
      <w:r>
        <w:fldChar w:fldCharType="end"/>
      </w:r>
    </w:p>
    <w:p w14:paraId="70B613C1">
      <w:pPr>
        <w:pStyle w:val="29"/>
        <w:tabs>
          <w:tab w:val="right" w:leader="dot" w:pos="8640"/>
        </w:tabs>
      </w:pPr>
      <w:r>
        <w:fldChar w:fldCharType="begin"/>
      </w:r>
      <w:r>
        <w:instrText xml:space="preserve"> HYPERLINK \l _Toc3052 </w:instrText>
      </w:r>
      <w:r>
        <w:fldChar w:fldCharType="separate"/>
      </w:r>
      <w:r>
        <w:t>接口信息</w:t>
      </w:r>
      <w:r>
        <w:tab/>
      </w:r>
      <w:r>
        <w:fldChar w:fldCharType="begin"/>
      </w:r>
      <w:r>
        <w:instrText xml:space="preserve"> PAGEREF _Toc3052 \h </w:instrText>
      </w:r>
      <w:r>
        <w:fldChar w:fldCharType="separate"/>
      </w:r>
      <w:r>
        <w:t>203</w:t>
      </w:r>
      <w:r>
        <w:fldChar w:fldCharType="end"/>
      </w:r>
      <w:r>
        <w:fldChar w:fldCharType="end"/>
      </w:r>
    </w:p>
    <w:p w14:paraId="0895DAE0">
      <w:pPr>
        <w:pStyle w:val="29"/>
        <w:tabs>
          <w:tab w:val="right" w:leader="dot" w:pos="8640"/>
        </w:tabs>
      </w:pPr>
      <w:r>
        <w:fldChar w:fldCharType="begin"/>
      </w:r>
      <w:r>
        <w:instrText xml:space="preserve"> HYPERLINK \l _Toc4391 </w:instrText>
      </w:r>
      <w:r>
        <w:fldChar w:fldCharType="separate"/>
      </w:r>
      <w:r>
        <w:t>请求参数</w:t>
      </w:r>
      <w:r>
        <w:tab/>
      </w:r>
      <w:r>
        <w:fldChar w:fldCharType="begin"/>
      </w:r>
      <w:r>
        <w:instrText xml:space="preserve"> PAGEREF _Toc4391 \h </w:instrText>
      </w:r>
      <w:r>
        <w:fldChar w:fldCharType="separate"/>
      </w:r>
      <w:r>
        <w:t>203</w:t>
      </w:r>
      <w:r>
        <w:fldChar w:fldCharType="end"/>
      </w:r>
      <w:r>
        <w:fldChar w:fldCharType="end"/>
      </w:r>
    </w:p>
    <w:p w14:paraId="37E5810E">
      <w:pPr>
        <w:pStyle w:val="29"/>
        <w:tabs>
          <w:tab w:val="right" w:leader="dot" w:pos="8640"/>
        </w:tabs>
      </w:pPr>
      <w:r>
        <w:fldChar w:fldCharType="begin"/>
      </w:r>
      <w:r>
        <w:instrText xml:space="preserve"> HYPERLINK \l _Toc32526 </w:instrText>
      </w:r>
      <w:r>
        <w:fldChar w:fldCharType="separate"/>
      </w:r>
      <w:r>
        <w:t>返回结果</w:t>
      </w:r>
      <w:r>
        <w:tab/>
      </w:r>
      <w:r>
        <w:fldChar w:fldCharType="begin"/>
      </w:r>
      <w:r>
        <w:instrText xml:space="preserve"> PAGEREF _Toc32526 \h </w:instrText>
      </w:r>
      <w:r>
        <w:fldChar w:fldCharType="separate"/>
      </w:r>
      <w:r>
        <w:t>203</w:t>
      </w:r>
      <w:r>
        <w:fldChar w:fldCharType="end"/>
      </w:r>
      <w:r>
        <w:fldChar w:fldCharType="end"/>
      </w:r>
    </w:p>
    <w:p w14:paraId="065BA440">
      <w:pPr>
        <w:pStyle w:val="29"/>
        <w:tabs>
          <w:tab w:val="right" w:leader="dot" w:pos="8640"/>
        </w:tabs>
      </w:pPr>
      <w:r>
        <w:fldChar w:fldCharType="begin"/>
      </w:r>
      <w:r>
        <w:instrText xml:space="preserve"> HYPERLINK \l _Toc24005 </w:instrText>
      </w:r>
      <w:r>
        <w:fldChar w:fldCharType="separate"/>
      </w:r>
      <w:r>
        <w:t>返回成功示例</w:t>
      </w:r>
      <w:r>
        <w:tab/>
      </w:r>
      <w:r>
        <w:fldChar w:fldCharType="begin"/>
      </w:r>
      <w:r>
        <w:instrText xml:space="preserve"> PAGEREF _Toc24005 \h </w:instrText>
      </w:r>
      <w:r>
        <w:fldChar w:fldCharType="separate"/>
      </w:r>
      <w:r>
        <w:t>203</w:t>
      </w:r>
      <w:r>
        <w:fldChar w:fldCharType="end"/>
      </w:r>
      <w:r>
        <w:fldChar w:fldCharType="end"/>
      </w:r>
    </w:p>
    <w:p w14:paraId="75425B00">
      <w:pPr>
        <w:pStyle w:val="29"/>
        <w:tabs>
          <w:tab w:val="right" w:leader="dot" w:pos="8640"/>
        </w:tabs>
      </w:pPr>
      <w:r>
        <w:fldChar w:fldCharType="begin"/>
      </w:r>
      <w:r>
        <w:instrText xml:space="preserve"> HYPERLINK \l _Toc9419 </w:instrText>
      </w:r>
      <w:r>
        <w:fldChar w:fldCharType="separate"/>
      </w:r>
      <w:r>
        <w:t>添加Listing标签</w:t>
      </w:r>
      <w:r>
        <w:tab/>
      </w:r>
      <w:r>
        <w:fldChar w:fldCharType="begin"/>
      </w:r>
      <w:r>
        <w:instrText xml:space="preserve"> PAGEREF _Toc9419 \h </w:instrText>
      </w:r>
      <w:r>
        <w:fldChar w:fldCharType="separate"/>
      </w:r>
      <w:r>
        <w:t>203</w:t>
      </w:r>
      <w:r>
        <w:fldChar w:fldCharType="end"/>
      </w:r>
      <w:r>
        <w:fldChar w:fldCharType="end"/>
      </w:r>
    </w:p>
    <w:p w14:paraId="4FADFA8C">
      <w:pPr>
        <w:pStyle w:val="29"/>
        <w:tabs>
          <w:tab w:val="right" w:leader="dot" w:pos="8640"/>
        </w:tabs>
      </w:pPr>
      <w:r>
        <w:fldChar w:fldCharType="begin"/>
      </w:r>
      <w:r>
        <w:instrText xml:space="preserve"> HYPERLINK \l _Toc20713 </w:instrText>
      </w:r>
      <w:r>
        <w:fldChar w:fldCharType="separate"/>
      </w:r>
      <w:r>
        <w:t>接口信息</w:t>
      </w:r>
      <w:r>
        <w:tab/>
      </w:r>
      <w:r>
        <w:fldChar w:fldCharType="begin"/>
      </w:r>
      <w:r>
        <w:instrText xml:space="preserve"> PAGEREF _Toc20713 \h </w:instrText>
      </w:r>
      <w:r>
        <w:fldChar w:fldCharType="separate"/>
      </w:r>
      <w:r>
        <w:t>204</w:t>
      </w:r>
      <w:r>
        <w:fldChar w:fldCharType="end"/>
      </w:r>
      <w:r>
        <w:fldChar w:fldCharType="end"/>
      </w:r>
    </w:p>
    <w:p w14:paraId="55C7BD3B">
      <w:pPr>
        <w:pStyle w:val="29"/>
        <w:tabs>
          <w:tab w:val="right" w:leader="dot" w:pos="8640"/>
        </w:tabs>
      </w:pPr>
      <w:r>
        <w:fldChar w:fldCharType="begin"/>
      </w:r>
      <w:r>
        <w:instrText xml:space="preserve"> HYPERLINK \l _Toc2289 </w:instrText>
      </w:r>
      <w:r>
        <w:fldChar w:fldCharType="separate"/>
      </w:r>
      <w:r>
        <w:t>请求参数</w:t>
      </w:r>
      <w:r>
        <w:tab/>
      </w:r>
      <w:r>
        <w:fldChar w:fldCharType="begin"/>
      </w:r>
      <w:r>
        <w:instrText xml:space="preserve"> PAGEREF _Toc2289 \h </w:instrText>
      </w:r>
      <w:r>
        <w:fldChar w:fldCharType="separate"/>
      </w:r>
      <w:r>
        <w:t>204</w:t>
      </w:r>
      <w:r>
        <w:fldChar w:fldCharType="end"/>
      </w:r>
      <w:r>
        <w:fldChar w:fldCharType="end"/>
      </w:r>
    </w:p>
    <w:p w14:paraId="57770334">
      <w:pPr>
        <w:pStyle w:val="29"/>
        <w:tabs>
          <w:tab w:val="right" w:leader="dot" w:pos="8640"/>
        </w:tabs>
      </w:pPr>
      <w:r>
        <w:fldChar w:fldCharType="begin"/>
      </w:r>
      <w:r>
        <w:instrText xml:space="preserve"> HYPERLINK \l _Toc11235 </w:instrText>
      </w:r>
      <w:r>
        <w:fldChar w:fldCharType="separate"/>
      </w:r>
      <w:r>
        <w:t>返回结果</w:t>
      </w:r>
      <w:r>
        <w:tab/>
      </w:r>
      <w:r>
        <w:fldChar w:fldCharType="begin"/>
      </w:r>
      <w:r>
        <w:instrText xml:space="preserve"> PAGEREF _Toc11235 \h </w:instrText>
      </w:r>
      <w:r>
        <w:fldChar w:fldCharType="separate"/>
      </w:r>
      <w:r>
        <w:t>204</w:t>
      </w:r>
      <w:r>
        <w:fldChar w:fldCharType="end"/>
      </w:r>
      <w:r>
        <w:fldChar w:fldCharType="end"/>
      </w:r>
    </w:p>
    <w:p w14:paraId="070E4A66">
      <w:pPr>
        <w:pStyle w:val="29"/>
        <w:tabs>
          <w:tab w:val="right" w:leader="dot" w:pos="8640"/>
        </w:tabs>
      </w:pPr>
      <w:r>
        <w:fldChar w:fldCharType="begin"/>
      </w:r>
      <w:r>
        <w:instrText xml:space="preserve"> HYPERLINK \l _Toc8545 </w:instrText>
      </w:r>
      <w:r>
        <w:fldChar w:fldCharType="separate"/>
      </w:r>
      <w:r>
        <w:t>返回成功示例</w:t>
      </w:r>
      <w:r>
        <w:tab/>
      </w:r>
      <w:r>
        <w:fldChar w:fldCharType="begin"/>
      </w:r>
      <w:r>
        <w:instrText xml:space="preserve"> PAGEREF _Toc8545 \h </w:instrText>
      </w:r>
      <w:r>
        <w:fldChar w:fldCharType="separate"/>
      </w:r>
      <w:r>
        <w:t>204</w:t>
      </w:r>
      <w:r>
        <w:fldChar w:fldCharType="end"/>
      </w:r>
      <w:r>
        <w:fldChar w:fldCharType="end"/>
      </w:r>
    </w:p>
    <w:p w14:paraId="129942CE">
      <w:pPr>
        <w:pStyle w:val="29"/>
        <w:tabs>
          <w:tab w:val="right" w:leader="dot" w:pos="8640"/>
        </w:tabs>
      </w:pPr>
      <w:r>
        <w:fldChar w:fldCharType="begin"/>
      </w:r>
      <w:r>
        <w:instrText xml:space="preserve"> HYPERLINK \l _Toc10138 </w:instrText>
      </w:r>
      <w:r>
        <w:fldChar w:fldCharType="separate"/>
      </w:r>
      <w:r>
        <w:t>删除Listing标签</w:t>
      </w:r>
      <w:r>
        <w:tab/>
      </w:r>
      <w:r>
        <w:fldChar w:fldCharType="begin"/>
      </w:r>
      <w:r>
        <w:instrText xml:space="preserve"> PAGEREF _Toc10138 \h </w:instrText>
      </w:r>
      <w:r>
        <w:fldChar w:fldCharType="separate"/>
      </w:r>
      <w:r>
        <w:t>204</w:t>
      </w:r>
      <w:r>
        <w:fldChar w:fldCharType="end"/>
      </w:r>
      <w:r>
        <w:fldChar w:fldCharType="end"/>
      </w:r>
    </w:p>
    <w:p w14:paraId="394DFE3E">
      <w:pPr>
        <w:pStyle w:val="29"/>
        <w:tabs>
          <w:tab w:val="right" w:leader="dot" w:pos="8640"/>
        </w:tabs>
      </w:pPr>
      <w:r>
        <w:fldChar w:fldCharType="begin"/>
      </w:r>
      <w:r>
        <w:instrText xml:space="preserve"> HYPERLINK \l _Toc7113 </w:instrText>
      </w:r>
      <w:r>
        <w:fldChar w:fldCharType="separate"/>
      </w:r>
      <w:r>
        <w:t>接口信息</w:t>
      </w:r>
      <w:r>
        <w:tab/>
      </w:r>
      <w:r>
        <w:fldChar w:fldCharType="begin"/>
      </w:r>
      <w:r>
        <w:instrText xml:space="preserve"> PAGEREF _Toc7113 \h </w:instrText>
      </w:r>
      <w:r>
        <w:fldChar w:fldCharType="separate"/>
      </w:r>
      <w:r>
        <w:t>204</w:t>
      </w:r>
      <w:r>
        <w:fldChar w:fldCharType="end"/>
      </w:r>
      <w:r>
        <w:fldChar w:fldCharType="end"/>
      </w:r>
    </w:p>
    <w:p w14:paraId="1C6EC55E">
      <w:pPr>
        <w:pStyle w:val="29"/>
        <w:tabs>
          <w:tab w:val="right" w:leader="dot" w:pos="8640"/>
        </w:tabs>
      </w:pPr>
      <w:r>
        <w:fldChar w:fldCharType="begin"/>
      </w:r>
      <w:r>
        <w:instrText xml:space="preserve"> HYPERLINK \l _Toc14813 </w:instrText>
      </w:r>
      <w:r>
        <w:fldChar w:fldCharType="separate"/>
      </w:r>
      <w:r>
        <w:t>请求参数</w:t>
      </w:r>
      <w:r>
        <w:tab/>
      </w:r>
      <w:r>
        <w:fldChar w:fldCharType="begin"/>
      </w:r>
      <w:r>
        <w:instrText xml:space="preserve"> PAGEREF _Toc14813 \h </w:instrText>
      </w:r>
      <w:r>
        <w:fldChar w:fldCharType="separate"/>
      </w:r>
      <w:r>
        <w:t>204</w:t>
      </w:r>
      <w:r>
        <w:fldChar w:fldCharType="end"/>
      </w:r>
      <w:r>
        <w:fldChar w:fldCharType="end"/>
      </w:r>
    </w:p>
    <w:p w14:paraId="1F61C59F">
      <w:pPr>
        <w:pStyle w:val="29"/>
        <w:tabs>
          <w:tab w:val="right" w:leader="dot" w:pos="8640"/>
        </w:tabs>
      </w:pPr>
      <w:r>
        <w:fldChar w:fldCharType="begin"/>
      </w:r>
      <w:r>
        <w:instrText xml:space="preserve"> HYPERLINK \l _Toc554 </w:instrText>
      </w:r>
      <w:r>
        <w:fldChar w:fldCharType="separate"/>
      </w:r>
      <w:r>
        <w:t>返回结果</w:t>
      </w:r>
      <w:r>
        <w:tab/>
      </w:r>
      <w:r>
        <w:fldChar w:fldCharType="begin"/>
      </w:r>
      <w:r>
        <w:instrText xml:space="preserve"> PAGEREF _Toc554 \h </w:instrText>
      </w:r>
      <w:r>
        <w:fldChar w:fldCharType="separate"/>
      </w:r>
      <w:r>
        <w:t>204</w:t>
      </w:r>
      <w:r>
        <w:fldChar w:fldCharType="end"/>
      </w:r>
      <w:r>
        <w:fldChar w:fldCharType="end"/>
      </w:r>
    </w:p>
    <w:p w14:paraId="0D18688B">
      <w:pPr>
        <w:pStyle w:val="29"/>
        <w:tabs>
          <w:tab w:val="right" w:leader="dot" w:pos="8640"/>
        </w:tabs>
      </w:pPr>
      <w:r>
        <w:fldChar w:fldCharType="begin"/>
      </w:r>
      <w:r>
        <w:instrText xml:space="preserve"> HYPERLINK \l _Toc19027 </w:instrText>
      </w:r>
      <w:r>
        <w:fldChar w:fldCharType="separate"/>
      </w:r>
      <w:r>
        <w:t>返回成功示例</w:t>
      </w:r>
      <w:r>
        <w:tab/>
      </w:r>
      <w:r>
        <w:fldChar w:fldCharType="begin"/>
      </w:r>
      <w:r>
        <w:instrText xml:space="preserve"> PAGEREF _Toc19027 \h </w:instrText>
      </w:r>
      <w:r>
        <w:fldChar w:fldCharType="separate"/>
      </w:r>
      <w:r>
        <w:t>204</w:t>
      </w:r>
      <w:r>
        <w:fldChar w:fldCharType="end"/>
      </w:r>
      <w:r>
        <w:fldChar w:fldCharType="end"/>
      </w:r>
    </w:p>
    <w:p w14:paraId="4A044016">
      <w:pPr>
        <w:pStyle w:val="29"/>
        <w:tabs>
          <w:tab w:val="right" w:leader="dot" w:pos="8640"/>
        </w:tabs>
      </w:pPr>
      <w:r>
        <w:fldChar w:fldCharType="begin"/>
      </w:r>
      <w:r>
        <w:instrText xml:space="preserve"> HYPERLINK \l _Toc13462 </w:instrText>
      </w:r>
      <w:r>
        <w:fldChar w:fldCharType="separate"/>
      </w:r>
      <w:r>
        <w:t>FBA费差异-异常订单-订单</w:t>
      </w:r>
      <w:r>
        <w:tab/>
      </w:r>
      <w:r>
        <w:fldChar w:fldCharType="begin"/>
      </w:r>
      <w:r>
        <w:instrText xml:space="preserve"> PAGEREF _Toc13462 \h </w:instrText>
      </w:r>
      <w:r>
        <w:fldChar w:fldCharType="separate"/>
      </w:r>
      <w:r>
        <w:t>205</w:t>
      </w:r>
      <w:r>
        <w:fldChar w:fldCharType="end"/>
      </w:r>
      <w:r>
        <w:fldChar w:fldCharType="end"/>
      </w:r>
    </w:p>
    <w:p w14:paraId="6EEBC0EE">
      <w:pPr>
        <w:pStyle w:val="29"/>
        <w:tabs>
          <w:tab w:val="right" w:leader="dot" w:pos="8640"/>
        </w:tabs>
      </w:pPr>
      <w:r>
        <w:fldChar w:fldCharType="begin"/>
      </w:r>
      <w:r>
        <w:instrText xml:space="preserve"> HYPERLINK \l _Toc31685 </w:instrText>
      </w:r>
      <w:r>
        <w:fldChar w:fldCharType="separate"/>
      </w:r>
      <w:r>
        <w:t>接口信息</w:t>
      </w:r>
      <w:r>
        <w:tab/>
      </w:r>
      <w:r>
        <w:fldChar w:fldCharType="begin"/>
      </w:r>
      <w:r>
        <w:instrText xml:space="preserve"> PAGEREF _Toc31685 \h </w:instrText>
      </w:r>
      <w:r>
        <w:fldChar w:fldCharType="separate"/>
      </w:r>
      <w:r>
        <w:t>205</w:t>
      </w:r>
      <w:r>
        <w:fldChar w:fldCharType="end"/>
      </w:r>
      <w:r>
        <w:fldChar w:fldCharType="end"/>
      </w:r>
    </w:p>
    <w:p w14:paraId="6F420F8A">
      <w:pPr>
        <w:pStyle w:val="29"/>
        <w:tabs>
          <w:tab w:val="right" w:leader="dot" w:pos="8640"/>
        </w:tabs>
      </w:pPr>
      <w:r>
        <w:fldChar w:fldCharType="begin"/>
      </w:r>
      <w:r>
        <w:instrText xml:space="preserve"> HYPERLINK \l _Toc27076 </w:instrText>
      </w:r>
      <w:r>
        <w:fldChar w:fldCharType="separate"/>
      </w:r>
      <w:r>
        <w:t>请求参数</w:t>
      </w:r>
      <w:r>
        <w:tab/>
      </w:r>
      <w:r>
        <w:fldChar w:fldCharType="begin"/>
      </w:r>
      <w:r>
        <w:instrText xml:space="preserve"> PAGEREF _Toc27076 \h </w:instrText>
      </w:r>
      <w:r>
        <w:fldChar w:fldCharType="separate"/>
      </w:r>
      <w:r>
        <w:t>205</w:t>
      </w:r>
      <w:r>
        <w:fldChar w:fldCharType="end"/>
      </w:r>
      <w:r>
        <w:fldChar w:fldCharType="end"/>
      </w:r>
    </w:p>
    <w:p w14:paraId="07C0A9CB">
      <w:pPr>
        <w:pStyle w:val="29"/>
        <w:tabs>
          <w:tab w:val="right" w:leader="dot" w:pos="8640"/>
        </w:tabs>
      </w:pPr>
      <w:r>
        <w:fldChar w:fldCharType="begin"/>
      </w:r>
      <w:r>
        <w:instrText xml:space="preserve"> HYPERLINK \l _Toc5332 </w:instrText>
      </w:r>
      <w:r>
        <w:fldChar w:fldCharType="separate"/>
      </w:r>
      <w:r>
        <w:t>返回结果</w:t>
      </w:r>
      <w:r>
        <w:tab/>
      </w:r>
      <w:r>
        <w:fldChar w:fldCharType="begin"/>
      </w:r>
      <w:r>
        <w:instrText xml:space="preserve"> PAGEREF _Toc5332 \h </w:instrText>
      </w:r>
      <w:r>
        <w:fldChar w:fldCharType="separate"/>
      </w:r>
      <w:r>
        <w:t>205</w:t>
      </w:r>
      <w:r>
        <w:fldChar w:fldCharType="end"/>
      </w:r>
      <w:r>
        <w:fldChar w:fldCharType="end"/>
      </w:r>
    </w:p>
    <w:p w14:paraId="71DF44F4">
      <w:pPr>
        <w:pStyle w:val="29"/>
        <w:tabs>
          <w:tab w:val="right" w:leader="dot" w:pos="8640"/>
        </w:tabs>
      </w:pPr>
      <w:r>
        <w:fldChar w:fldCharType="begin"/>
      </w:r>
      <w:r>
        <w:instrText xml:space="preserve"> HYPERLINK \l _Toc13681 </w:instrText>
      </w:r>
      <w:r>
        <w:fldChar w:fldCharType="separate"/>
      </w:r>
      <w:r>
        <w:t>返回成功示例</w:t>
      </w:r>
      <w:r>
        <w:tab/>
      </w:r>
      <w:r>
        <w:fldChar w:fldCharType="begin"/>
      </w:r>
      <w:r>
        <w:instrText xml:space="preserve"> PAGEREF _Toc13681 \h </w:instrText>
      </w:r>
      <w:r>
        <w:fldChar w:fldCharType="separate"/>
      </w:r>
      <w:r>
        <w:t>205</w:t>
      </w:r>
      <w:r>
        <w:fldChar w:fldCharType="end"/>
      </w:r>
      <w:r>
        <w:fldChar w:fldCharType="end"/>
      </w:r>
    </w:p>
    <w:p w14:paraId="19DF4370">
      <w:pPr>
        <w:pStyle w:val="29"/>
        <w:tabs>
          <w:tab w:val="right" w:leader="dot" w:pos="8640"/>
        </w:tabs>
      </w:pPr>
      <w:r>
        <w:fldChar w:fldCharType="begin"/>
      </w:r>
      <w:r>
        <w:instrText xml:space="preserve"> HYPERLINK \l _Toc11105 </w:instrText>
      </w:r>
      <w:r>
        <w:fldChar w:fldCharType="separate"/>
      </w:r>
      <w:r>
        <w:t>FBA费差异-异常订单-MSKU</w:t>
      </w:r>
      <w:r>
        <w:tab/>
      </w:r>
      <w:r>
        <w:fldChar w:fldCharType="begin"/>
      </w:r>
      <w:r>
        <w:instrText xml:space="preserve"> PAGEREF _Toc11105 \h </w:instrText>
      </w:r>
      <w:r>
        <w:fldChar w:fldCharType="separate"/>
      </w:r>
      <w:r>
        <w:t>206</w:t>
      </w:r>
      <w:r>
        <w:fldChar w:fldCharType="end"/>
      </w:r>
      <w:r>
        <w:fldChar w:fldCharType="end"/>
      </w:r>
    </w:p>
    <w:p w14:paraId="36BCCC07">
      <w:pPr>
        <w:pStyle w:val="29"/>
        <w:tabs>
          <w:tab w:val="right" w:leader="dot" w:pos="8640"/>
        </w:tabs>
      </w:pPr>
      <w:r>
        <w:fldChar w:fldCharType="begin"/>
      </w:r>
      <w:r>
        <w:instrText xml:space="preserve"> HYPERLINK \l _Toc19115 </w:instrText>
      </w:r>
      <w:r>
        <w:fldChar w:fldCharType="separate"/>
      </w:r>
      <w:r>
        <w:t>接口信息</w:t>
      </w:r>
      <w:r>
        <w:tab/>
      </w:r>
      <w:r>
        <w:fldChar w:fldCharType="begin"/>
      </w:r>
      <w:r>
        <w:instrText xml:space="preserve"> PAGEREF _Toc19115 \h </w:instrText>
      </w:r>
      <w:r>
        <w:fldChar w:fldCharType="separate"/>
      </w:r>
      <w:r>
        <w:t>206</w:t>
      </w:r>
      <w:r>
        <w:fldChar w:fldCharType="end"/>
      </w:r>
      <w:r>
        <w:fldChar w:fldCharType="end"/>
      </w:r>
    </w:p>
    <w:p w14:paraId="01A19EE1">
      <w:pPr>
        <w:pStyle w:val="29"/>
        <w:tabs>
          <w:tab w:val="right" w:leader="dot" w:pos="8640"/>
        </w:tabs>
      </w:pPr>
      <w:r>
        <w:fldChar w:fldCharType="begin"/>
      </w:r>
      <w:r>
        <w:instrText xml:space="preserve"> HYPERLINK \l _Toc4142 </w:instrText>
      </w:r>
      <w:r>
        <w:fldChar w:fldCharType="separate"/>
      </w:r>
      <w:r>
        <w:t>请求参数</w:t>
      </w:r>
      <w:r>
        <w:tab/>
      </w:r>
      <w:r>
        <w:fldChar w:fldCharType="begin"/>
      </w:r>
      <w:r>
        <w:instrText xml:space="preserve"> PAGEREF _Toc4142 \h </w:instrText>
      </w:r>
      <w:r>
        <w:fldChar w:fldCharType="separate"/>
      </w:r>
      <w:r>
        <w:t>206</w:t>
      </w:r>
      <w:r>
        <w:fldChar w:fldCharType="end"/>
      </w:r>
      <w:r>
        <w:fldChar w:fldCharType="end"/>
      </w:r>
    </w:p>
    <w:p w14:paraId="0D49B463">
      <w:pPr>
        <w:pStyle w:val="29"/>
        <w:tabs>
          <w:tab w:val="right" w:leader="dot" w:pos="8640"/>
        </w:tabs>
      </w:pPr>
      <w:r>
        <w:fldChar w:fldCharType="begin"/>
      </w:r>
      <w:r>
        <w:instrText xml:space="preserve"> HYPERLINK \l _Toc8560 </w:instrText>
      </w:r>
      <w:r>
        <w:fldChar w:fldCharType="separate"/>
      </w:r>
      <w:r>
        <w:t>返回结果</w:t>
      </w:r>
      <w:r>
        <w:tab/>
      </w:r>
      <w:r>
        <w:fldChar w:fldCharType="begin"/>
      </w:r>
      <w:r>
        <w:instrText xml:space="preserve"> PAGEREF _Toc8560 \h </w:instrText>
      </w:r>
      <w:r>
        <w:fldChar w:fldCharType="separate"/>
      </w:r>
      <w:r>
        <w:t>206</w:t>
      </w:r>
      <w:r>
        <w:fldChar w:fldCharType="end"/>
      </w:r>
      <w:r>
        <w:fldChar w:fldCharType="end"/>
      </w:r>
    </w:p>
    <w:p w14:paraId="224ED086">
      <w:pPr>
        <w:pStyle w:val="29"/>
        <w:tabs>
          <w:tab w:val="right" w:leader="dot" w:pos="8640"/>
        </w:tabs>
      </w:pPr>
      <w:r>
        <w:fldChar w:fldCharType="begin"/>
      </w:r>
      <w:r>
        <w:instrText xml:space="preserve"> HYPERLINK \l _Toc9342 </w:instrText>
      </w:r>
      <w:r>
        <w:fldChar w:fldCharType="separate"/>
      </w:r>
      <w:r>
        <w:t>返回成功示例</w:t>
      </w:r>
      <w:r>
        <w:tab/>
      </w:r>
      <w:r>
        <w:fldChar w:fldCharType="begin"/>
      </w:r>
      <w:r>
        <w:instrText xml:space="preserve"> PAGEREF _Toc9342 \h </w:instrText>
      </w:r>
      <w:r>
        <w:fldChar w:fldCharType="separate"/>
      </w:r>
      <w:r>
        <w:t>206</w:t>
      </w:r>
      <w:r>
        <w:fldChar w:fldCharType="end"/>
      </w:r>
      <w:r>
        <w:fldChar w:fldCharType="end"/>
      </w:r>
    </w:p>
    <w:p w14:paraId="5BC4D028">
      <w:pPr>
        <w:pStyle w:val="29"/>
        <w:tabs>
          <w:tab w:val="right" w:leader="dot" w:pos="8640"/>
        </w:tabs>
      </w:pPr>
      <w:r>
        <w:fldChar w:fldCharType="begin"/>
      </w:r>
      <w:r>
        <w:instrText xml:space="preserve"> HYPERLINK \l _Toc8776 </w:instrText>
      </w:r>
      <w:r>
        <w:fldChar w:fldCharType="separate"/>
      </w:r>
      <w:r>
        <w:t>查询Listing操作日志列表</w:t>
      </w:r>
      <w:r>
        <w:tab/>
      </w:r>
      <w:r>
        <w:fldChar w:fldCharType="begin"/>
      </w:r>
      <w:r>
        <w:instrText xml:space="preserve"> PAGEREF _Toc8776 \h </w:instrText>
      </w:r>
      <w:r>
        <w:fldChar w:fldCharType="separate"/>
      </w:r>
      <w:r>
        <w:t>207</w:t>
      </w:r>
      <w:r>
        <w:fldChar w:fldCharType="end"/>
      </w:r>
      <w:r>
        <w:fldChar w:fldCharType="end"/>
      </w:r>
    </w:p>
    <w:p w14:paraId="31477E41">
      <w:pPr>
        <w:pStyle w:val="29"/>
        <w:tabs>
          <w:tab w:val="right" w:leader="dot" w:pos="8640"/>
        </w:tabs>
      </w:pPr>
      <w:r>
        <w:fldChar w:fldCharType="begin"/>
      </w:r>
      <w:r>
        <w:instrText xml:space="preserve"> HYPERLINK \l _Toc20927 </w:instrText>
      </w:r>
      <w:r>
        <w:fldChar w:fldCharType="separate"/>
      </w:r>
      <w:r>
        <w:t>接口信息</w:t>
      </w:r>
      <w:r>
        <w:tab/>
      </w:r>
      <w:r>
        <w:fldChar w:fldCharType="begin"/>
      </w:r>
      <w:r>
        <w:instrText xml:space="preserve"> PAGEREF _Toc20927 \h </w:instrText>
      </w:r>
      <w:r>
        <w:fldChar w:fldCharType="separate"/>
      </w:r>
      <w:r>
        <w:t>207</w:t>
      </w:r>
      <w:r>
        <w:fldChar w:fldCharType="end"/>
      </w:r>
      <w:r>
        <w:fldChar w:fldCharType="end"/>
      </w:r>
    </w:p>
    <w:p w14:paraId="14EB546F">
      <w:pPr>
        <w:pStyle w:val="29"/>
        <w:tabs>
          <w:tab w:val="right" w:leader="dot" w:pos="8640"/>
        </w:tabs>
      </w:pPr>
      <w:r>
        <w:fldChar w:fldCharType="begin"/>
      </w:r>
      <w:r>
        <w:instrText xml:space="preserve"> HYPERLINK \l _Toc20426 </w:instrText>
      </w:r>
      <w:r>
        <w:fldChar w:fldCharType="separate"/>
      </w:r>
      <w:r>
        <w:t>请求参数</w:t>
      </w:r>
      <w:r>
        <w:tab/>
      </w:r>
      <w:r>
        <w:fldChar w:fldCharType="begin"/>
      </w:r>
      <w:r>
        <w:instrText xml:space="preserve"> PAGEREF _Toc20426 \h </w:instrText>
      </w:r>
      <w:r>
        <w:fldChar w:fldCharType="separate"/>
      </w:r>
      <w:r>
        <w:t>207</w:t>
      </w:r>
      <w:r>
        <w:fldChar w:fldCharType="end"/>
      </w:r>
      <w:r>
        <w:fldChar w:fldCharType="end"/>
      </w:r>
    </w:p>
    <w:p w14:paraId="0B24D91D">
      <w:pPr>
        <w:pStyle w:val="29"/>
        <w:tabs>
          <w:tab w:val="right" w:leader="dot" w:pos="8640"/>
        </w:tabs>
      </w:pPr>
      <w:r>
        <w:fldChar w:fldCharType="begin"/>
      </w:r>
      <w:r>
        <w:instrText xml:space="preserve"> HYPERLINK \l _Toc23430 </w:instrText>
      </w:r>
      <w:r>
        <w:fldChar w:fldCharType="separate"/>
      </w:r>
      <w:r>
        <w:t>返回结果</w:t>
      </w:r>
      <w:r>
        <w:tab/>
      </w:r>
      <w:r>
        <w:fldChar w:fldCharType="begin"/>
      </w:r>
      <w:r>
        <w:instrText xml:space="preserve"> PAGEREF _Toc23430 \h </w:instrText>
      </w:r>
      <w:r>
        <w:fldChar w:fldCharType="separate"/>
      </w:r>
      <w:r>
        <w:t>207</w:t>
      </w:r>
      <w:r>
        <w:fldChar w:fldCharType="end"/>
      </w:r>
      <w:r>
        <w:fldChar w:fldCharType="end"/>
      </w:r>
    </w:p>
    <w:p w14:paraId="454D52F9">
      <w:pPr>
        <w:pStyle w:val="29"/>
        <w:tabs>
          <w:tab w:val="right" w:leader="dot" w:pos="8640"/>
        </w:tabs>
      </w:pPr>
      <w:r>
        <w:fldChar w:fldCharType="begin"/>
      </w:r>
      <w:r>
        <w:instrText xml:space="preserve"> HYPERLINK \l _Toc25898 </w:instrText>
      </w:r>
      <w:r>
        <w:fldChar w:fldCharType="separate"/>
      </w:r>
      <w:r>
        <w:t>返回成功示例</w:t>
      </w:r>
      <w:r>
        <w:tab/>
      </w:r>
      <w:r>
        <w:fldChar w:fldCharType="begin"/>
      </w:r>
      <w:r>
        <w:instrText xml:space="preserve"> PAGEREF _Toc25898 \h </w:instrText>
      </w:r>
      <w:r>
        <w:fldChar w:fldCharType="separate"/>
      </w:r>
      <w:r>
        <w:t>207</w:t>
      </w:r>
      <w:r>
        <w:fldChar w:fldCharType="end"/>
      </w:r>
      <w:r>
        <w:fldChar w:fldCharType="end"/>
      </w:r>
    </w:p>
    <w:p w14:paraId="2698F2CB">
      <w:pPr>
        <w:pStyle w:val="29"/>
        <w:tabs>
          <w:tab w:val="right" w:leader="dot" w:pos="8640"/>
        </w:tabs>
      </w:pPr>
      <w:r>
        <w:fldChar w:fldCharType="begin"/>
      </w:r>
      <w:r>
        <w:instrText xml:space="preserve"> HYPERLINK \l _Toc18019 </w:instrText>
      </w:r>
      <w:r>
        <w:fldChar w:fldCharType="separate"/>
      </w:r>
      <w:r>
        <w:t>修改B2B价格</w:t>
      </w:r>
      <w:r>
        <w:tab/>
      </w:r>
      <w:r>
        <w:fldChar w:fldCharType="begin"/>
      </w:r>
      <w:r>
        <w:instrText xml:space="preserve"> PAGEREF _Toc18019 \h </w:instrText>
      </w:r>
      <w:r>
        <w:fldChar w:fldCharType="separate"/>
      </w:r>
      <w:r>
        <w:t>207</w:t>
      </w:r>
      <w:r>
        <w:fldChar w:fldCharType="end"/>
      </w:r>
      <w:r>
        <w:fldChar w:fldCharType="end"/>
      </w:r>
    </w:p>
    <w:p w14:paraId="215008FF">
      <w:pPr>
        <w:pStyle w:val="29"/>
        <w:tabs>
          <w:tab w:val="right" w:leader="dot" w:pos="8640"/>
        </w:tabs>
      </w:pPr>
      <w:r>
        <w:fldChar w:fldCharType="begin"/>
      </w:r>
      <w:r>
        <w:instrText xml:space="preserve"> HYPERLINK \l _Toc23099 </w:instrText>
      </w:r>
      <w:r>
        <w:fldChar w:fldCharType="separate"/>
      </w:r>
      <w:r>
        <w:t>接口信息</w:t>
      </w:r>
      <w:r>
        <w:tab/>
      </w:r>
      <w:r>
        <w:fldChar w:fldCharType="begin"/>
      </w:r>
      <w:r>
        <w:instrText xml:space="preserve"> PAGEREF _Toc23099 \h </w:instrText>
      </w:r>
      <w:r>
        <w:fldChar w:fldCharType="separate"/>
      </w:r>
      <w:r>
        <w:t>208</w:t>
      </w:r>
      <w:r>
        <w:fldChar w:fldCharType="end"/>
      </w:r>
      <w:r>
        <w:fldChar w:fldCharType="end"/>
      </w:r>
    </w:p>
    <w:p w14:paraId="166942AE">
      <w:pPr>
        <w:pStyle w:val="29"/>
        <w:tabs>
          <w:tab w:val="right" w:leader="dot" w:pos="8640"/>
        </w:tabs>
      </w:pPr>
      <w:r>
        <w:fldChar w:fldCharType="begin"/>
      </w:r>
      <w:r>
        <w:instrText xml:space="preserve"> HYPERLINK \l _Toc8789 </w:instrText>
      </w:r>
      <w:r>
        <w:fldChar w:fldCharType="separate"/>
      </w:r>
      <w:r>
        <w:t>请求参数</w:t>
      </w:r>
      <w:r>
        <w:tab/>
      </w:r>
      <w:r>
        <w:fldChar w:fldCharType="begin"/>
      </w:r>
      <w:r>
        <w:instrText xml:space="preserve"> PAGEREF _Toc8789 \h </w:instrText>
      </w:r>
      <w:r>
        <w:fldChar w:fldCharType="separate"/>
      </w:r>
      <w:r>
        <w:t>208</w:t>
      </w:r>
      <w:r>
        <w:fldChar w:fldCharType="end"/>
      </w:r>
      <w:r>
        <w:fldChar w:fldCharType="end"/>
      </w:r>
    </w:p>
    <w:p w14:paraId="653A04EE">
      <w:pPr>
        <w:pStyle w:val="29"/>
        <w:tabs>
          <w:tab w:val="right" w:leader="dot" w:pos="8640"/>
        </w:tabs>
      </w:pPr>
      <w:r>
        <w:fldChar w:fldCharType="begin"/>
      </w:r>
      <w:r>
        <w:instrText xml:space="preserve"> HYPERLINK \l _Toc147 </w:instrText>
      </w:r>
      <w:r>
        <w:fldChar w:fldCharType="separate"/>
      </w:r>
      <w:r>
        <w:t>请求示例</w:t>
      </w:r>
      <w:r>
        <w:tab/>
      </w:r>
      <w:r>
        <w:fldChar w:fldCharType="begin"/>
      </w:r>
      <w:r>
        <w:instrText xml:space="preserve"> PAGEREF _Toc147 \h </w:instrText>
      </w:r>
      <w:r>
        <w:fldChar w:fldCharType="separate"/>
      </w:r>
      <w:r>
        <w:t>208</w:t>
      </w:r>
      <w:r>
        <w:fldChar w:fldCharType="end"/>
      </w:r>
      <w:r>
        <w:fldChar w:fldCharType="end"/>
      </w:r>
    </w:p>
    <w:p w14:paraId="7E5711F7">
      <w:pPr>
        <w:pStyle w:val="29"/>
        <w:tabs>
          <w:tab w:val="right" w:leader="dot" w:pos="8640"/>
        </w:tabs>
      </w:pPr>
      <w:r>
        <w:fldChar w:fldCharType="begin"/>
      </w:r>
      <w:r>
        <w:instrText xml:space="preserve"> HYPERLINK \l _Toc15849 </w:instrText>
      </w:r>
      <w:r>
        <w:fldChar w:fldCharType="separate"/>
      </w:r>
      <w:r>
        <w:t>返回结果</w:t>
      </w:r>
      <w:r>
        <w:tab/>
      </w:r>
      <w:r>
        <w:fldChar w:fldCharType="begin"/>
      </w:r>
      <w:r>
        <w:instrText xml:space="preserve"> PAGEREF _Toc15849 \h </w:instrText>
      </w:r>
      <w:r>
        <w:fldChar w:fldCharType="separate"/>
      </w:r>
      <w:r>
        <w:t>208</w:t>
      </w:r>
      <w:r>
        <w:fldChar w:fldCharType="end"/>
      </w:r>
      <w:r>
        <w:fldChar w:fldCharType="end"/>
      </w:r>
    </w:p>
    <w:p w14:paraId="49B7D9D1">
      <w:pPr>
        <w:pStyle w:val="29"/>
        <w:tabs>
          <w:tab w:val="right" w:leader="dot" w:pos="8640"/>
        </w:tabs>
      </w:pPr>
      <w:r>
        <w:fldChar w:fldCharType="begin"/>
      </w:r>
      <w:r>
        <w:instrText xml:space="preserve"> HYPERLINK \l _Toc19114 </w:instrText>
      </w:r>
      <w:r>
        <w:fldChar w:fldCharType="separate"/>
      </w:r>
      <w:r>
        <w:t>返回成功示例</w:t>
      </w:r>
      <w:r>
        <w:tab/>
      </w:r>
      <w:r>
        <w:fldChar w:fldCharType="begin"/>
      </w:r>
      <w:r>
        <w:instrText xml:space="preserve"> PAGEREF _Toc19114 \h </w:instrText>
      </w:r>
      <w:r>
        <w:fldChar w:fldCharType="separate"/>
      </w:r>
      <w:r>
        <w:t>208</w:t>
      </w:r>
      <w:r>
        <w:fldChar w:fldCharType="end"/>
      </w:r>
      <w:r>
        <w:fldChar w:fldCharType="end"/>
      </w:r>
    </w:p>
    <w:p w14:paraId="3F7AAE32">
      <w:pPr>
        <w:pStyle w:val="29"/>
        <w:tabs>
          <w:tab w:val="right" w:leader="dot" w:pos="8640"/>
        </w:tabs>
      </w:pPr>
      <w:r>
        <w:fldChar w:fldCharType="begin"/>
      </w:r>
      <w:r>
        <w:instrText xml:space="preserve"> HYPERLINK \l _Toc12105 </w:instrText>
      </w:r>
      <w:r>
        <w:fldChar w:fldCharType="separate"/>
      </w:r>
      <w:r>
        <w:t>Listing新增商品标签</w:t>
      </w:r>
      <w:r>
        <w:tab/>
      </w:r>
      <w:r>
        <w:fldChar w:fldCharType="begin"/>
      </w:r>
      <w:r>
        <w:instrText xml:space="preserve"> PAGEREF _Toc12105 \h </w:instrText>
      </w:r>
      <w:r>
        <w:fldChar w:fldCharType="separate"/>
      </w:r>
      <w:r>
        <w:t>208</w:t>
      </w:r>
      <w:r>
        <w:fldChar w:fldCharType="end"/>
      </w:r>
      <w:r>
        <w:fldChar w:fldCharType="end"/>
      </w:r>
    </w:p>
    <w:p w14:paraId="60BDD926">
      <w:pPr>
        <w:pStyle w:val="29"/>
        <w:tabs>
          <w:tab w:val="right" w:leader="dot" w:pos="8640"/>
        </w:tabs>
      </w:pPr>
      <w:r>
        <w:fldChar w:fldCharType="begin"/>
      </w:r>
      <w:r>
        <w:instrText xml:space="preserve"> HYPERLINK \l _Toc5430 </w:instrText>
      </w:r>
      <w:r>
        <w:fldChar w:fldCharType="separate"/>
      </w:r>
      <w:r>
        <w:t>接口信息</w:t>
      </w:r>
      <w:r>
        <w:tab/>
      </w:r>
      <w:r>
        <w:fldChar w:fldCharType="begin"/>
      </w:r>
      <w:r>
        <w:instrText xml:space="preserve"> PAGEREF _Toc5430 \h </w:instrText>
      </w:r>
      <w:r>
        <w:fldChar w:fldCharType="separate"/>
      </w:r>
      <w:r>
        <w:t>209</w:t>
      </w:r>
      <w:r>
        <w:fldChar w:fldCharType="end"/>
      </w:r>
      <w:r>
        <w:fldChar w:fldCharType="end"/>
      </w:r>
    </w:p>
    <w:p w14:paraId="1EBA5831">
      <w:pPr>
        <w:pStyle w:val="29"/>
        <w:tabs>
          <w:tab w:val="right" w:leader="dot" w:pos="8640"/>
        </w:tabs>
      </w:pPr>
      <w:r>
        <w:fldChar w:fldCharType="begin"/>
      </w:r>
      <w:r>
        <w:instrText xml:space="preserve"> HYPERLINK \l _Toc19140 </w:instrText>
      </w:r>
      <w:r>
        <w:fldChar w:fldCharType="separate"/>
      </w:r>
      <w:r>
        <w:t>请求参数</w:t>
      </w:r>
      <w:r>
        <w:tab/>
      </w:r>
      <w:r>
        <w:fldChar w:fldCharType="begin"/>
      </w:r>
      <w:r>
        <w:instrText xml:space="preserve"> PAGEREF _Toc19140 \h </w:instrText>
      </w:r>
      <w:r>
        <w:fldChar w:fldCharType="separate"/>
      </w:r>
      <w:r>
        <w:t>209</w:t>
      </w:r>
      <w:r>
        <w:fldChar w:fldCharType="end"/>
      </w:r>
      <w:r>
        <w:fldChar w:fldCharType="end"/>
      </w:r>
    </w:p>
    <w:p w14:paraId="3C596743">
      <w:pPr>
        <w:pStyle w:val="29"/>
        <w:tabs>
          <w:tab w:val="right" w:leader="dot" w:pos="8640"/>
        </w:tabs>
      </w:pPr>
      <w:r>
        <w:fldChar w:fldCharType="begin"/>
      </w:r>
      <w:r>
        <w:instrText xml:space="preserve"> HYPERLINK \l _Toc19466 </w:instrText>
      </w:r>
      <w:r>
        <w:fldChar w:fldCharType="separate"/>
      </w:r>
      <w:r>
        <w:t>请求示例</w:t>
      </w:r>
      <w:r>
        <w:tab/>
      </w:r>
      <w:r>
        <w:fldChar w:fldCharType="begin"/>
      </w:r>
      <w:r>
        <w:instrText xml:space="preserve"> PAGEREF _Toc19466 \h </w:instrText>
      </w:r>
      <w:r>
        <w:fldChar w:fldCharType="separate"/>
      </w:r>
      <w:r>
        <w:t>209</w:t>
      </w:r>
      <w:r>
        <w:fldChar w:fldCharType="end"/>
      </w:r>
      <w:r>
        <w:fldChar w:fldCharType="end"/>
      </w:r>
    </w:p>
    <w:p w14:paraId="05D27809">
      <w:pPr>
        <w:pStyle w:val="29"/>
        <w:tabs>
          <w:tab w:val="right" w:leader="dot" w:pos="8640"/>
        </w:tabs>
      </w:pPr>
      <w:r>
        <w:fldChar w:fldCharType="begin"/>
      </w:r>
      <w:r>
        <w:instrText xml:space="preserve"> HYPERLINK \l _Toc6808 </w:instrText>
      </w:r>
      <w:r>
        <w:fldChar w:fldCharType="separate"/>
      </w:r>
      <w:r>
        <w:t>返回结果</w:t>
      </w:r>
      <w:r>
        <w:tab/>
      </w:r>
      <w:r>
        <w:fldChar w:fldCharType="begin"/>
      </w:r>
      <w:r>
        <w:instrText xml:space="preserve"> PAGEREF _Toc6808 \h </w:instrText>
      </w:r>
      <w:r>
        <w:fldChar w:fldCharType="separate"/>
      </w:r>
      <w:r>
        <w:t>209</w:t>
      </w:r>
      <w:r>
        <w:fldChar w:fldCharType="end"/>
      </w:r>
      <w:r>
        <w:fldChar w:fldCharType="end"/>
      </w:r>
    </w:p>
    <w:p w14:paraId="181B6DAF">
      <w:pPr>
        <w:pStyle w:val="29"/>
        <w:tabs>
          <w:tab w:val="right" w:leader="dot" w:pos="8640"/>
        </w:tabs>
      </w:pPr>
      <w:r>
        <w:fldChar w:fldCharType="begin"/>
      </w:r>
      <w:r>
        <w:instrText xml:space="preserve"> HYPERLINK \l _Toc20287 </w:instrText>
      </w:r>
      <w:r>
        <w:fldChar w:fldCharType="separate"/>
      </w:r>
      <w:r>
        <w:t>返回成功示例</w:t>
      </w:r>
      <w:r>
        <w:tab/>
      </w:r>
      <w:r>
        <w:fldChar w:fldCharType="begin"/>
      </w:r>
      <w:r>
        <w:instrText xml:space="preserve"> PAGEREF _Toc20287 \h </w:instrText>
      </w:r>
      <w:r>
        <w:fldChar w:fldCharType="separate"/>
      </w:r>
      <w:r>
        <w:t>209</w:t>
      </w:r>
      <w:r>
        <w:fldChar w:fldCharType="end"/>
      </w:r>
      <w:r>
        <w:fldChar w:fldCharType="end"/>
      </w:r>
    </w:p>
    <w:p w14:paraId="5B7E633A">
      <w:pPr>
        <w:pStyle w:val="29"/>
        <w:tabs>
          <w:tab w:val="right" w:leader="dot" w:pos="8640"/>
        </w:tabs>
      </w:pPr>
      <w:r>
        <w:fldChar w:fldCharType="begin"/>
      </w:r>
      <w:r>
        <w:instrText xml:space="preserve"> HYPERLINK \l _Toc18947 </w:instrText>
      </w:r>
      <w:r>
        <w:fldChar w:fldCharType="separate"/>
      </w:r>
      <w:r>
        <w:t>Listing删除商品标签</w:t>
      </w:r>
      <w:r>
        <w:tab/>
      </w:r>
      <w:r>
        <w:fldChar w:fldCharType="begin"/>
      </w:r>
      <w:r>
        <w:instrText xml:space="preserve"> PAGEREF _Toc18947 \h </w:instrText>
      </w:r>
      <w:r>
        <w:fldChar w:fldCharType="separate"/>
      </w:r>
      <w:r>
        <w:t>209</w:t>
      </w:r>
      <w:r>
        <w:fldChar w:fldCharType="end"/>
      </w:r>
      <w:r>
        <w:fldChar w:fldCharType="end"/>
      </w:r>
    </w:p>
    <w:p w14:paraId="0DF4751B">
      <w:pPr>
        <w:pStyle w:val="29"/>
        <w:tabs>
          <w:tab w:val="right" w:leader="dot" w:pos="8640"/>
        </w:tabs>
      </w:pPr>
      <w:r>
        <w:fldChar w:fldCharType="begin"/>
      </w:r>
      <w:r>
        <w:instrText xml:space="preserve"> HYPERLINK \l _Toc25214 </w:instrText>
      </w:r>
      <w:r>
        <w:fldChar w:fldCharType="separate"/>
      </w:r>
      <w:r>
        <w:t>接口信息</w:t>
      </w:r>
      <w:r>
        <w:tab/>
      </w:r>
      <w:r>
        <w:fldChar w:fldCharType="begin"/>
      </w:r>
      <w:r>
        <w:instrText xml:space="preserve"> PAGEREF _Toc25214 \h </w:instrText>
      </w:r>
      <w:r>
        <w:fldChar w:fldCharType="separate"/>
      </w:r>
      <w:r>
        <w:t>210</w:t>
      </w:r>
      <w:r>
        <w:fldChar w:fldCharType="end"/>
      </w:r>
      <w:r>
        <w:fldChar w:fldCharType="end"/>
      </w:r>
    </w:p>
    <w:p w14:paraId="6190452B">
      <w:pPr>
        <w:pStyle w:val="29"/>
        <w:tabs>
          <w:tab w:val="right" w:leader="dot" w:pos="8640"/>
        </w:tabs>
      </w:pPr>
      <w:r>
        <w:fldChar w:fldCharType="begin"/>
      </w:r>
      <w:r>
        <w:instrText xml:space="preserve"> HYPERLINK \l _Toc17895 </w:instrText>
      </w:r>
      <w:r>
        <w:fldChar w:fldCharType="separate"/>
      </w:r>
      <w:r>
        <w:t>请求参数</w:t>
      </w:r>
      <w:r>
        <w:tab/>
      </w:r>
      <w:r>
        <w:fldChar w:fldCharType="begin"/>
      </w:r>
      <w:r>
        <w:instrText xml:space="preserve"> PAGEREF _Toc17895 \h </w:instrText>
      </w:r>
      <w:r>
        <w:fldChar w:fldCharType="separate"/>
      </w:r>
      <w:r>
        <w:t>210</w:t>
      </w:r>
      <w:r>
        <w:fldChar w:fldCharType="end"/>
      </w:r>
      <w:r>
        <w:fldChar w:fldCharType="end"/>
      </w:r>
    </w:p>
    <w:p w14:paraId="0081068C">
      <w:pPr>
        <w:pStyle w:val="29"/>
        <w:tabs>
          <w:tab w:val="right" w:leader="dot" w:pos="8640"/>
        </w:tabs>
      </w:pPr>
      <w:r>
        <w:fldChar w:fldCharType="begin"/>
      </w:r>
      <w:r>
        <w:instrText xml:space="preserve"> HYPERLINK \l _Toc32660 </w:instrText>
      </w:r>
      <w:r>
        <w:fldChar w:fldCharType="separate"/>
      </w:r>
      <w:r>
        <w:t>请求示例</w:t>
      </w:r>
      <w:r>
        <w:tab/>
      </w:r>
      <w:r>
        <w:fldChar w:fldCharType="begin"/>
      </w:r>
      <w:r>
        <w:instrText xml:space="preserve"> PAGEREF _Toc32660 \h </w:instrText>
      </w:r>
      <w:r>
        <w:fldChar w:fldCharType="separate"/>
      </w:r>
      <w:r>
        <w:t>210</w:t>
      </w:r>
      <w:r>
        <w:fldChar w:fldCharType="end"/>
      </w:r>
      <w:r>
        <w:fldChar w:fldCharType="end"/>
      </w:r>
    </w:p>
    <w:p w14:paraId="1BA1B4F6">
      <w:pPr>
        <w:pStyle w:val="29"/>
        <w:tabs>
          <w:tab w:val="right" w:leader="dot" w:pos="8640"/>
        </w:tabs>
      </w:pPr>
      <w:r>
        <w:fldChar w:fldCharType="begin"/>
      </w:r>
      <w:r>
        <w:instrText xml:space="preserve"> HYPERLINK \l _Toc10116 </w:instrText>
      </w:r>
      <w:r>
        <w:fldChar w:fldCharType="separate"/>
      </w:r>
      <w:r>
        <w:t>返回结果</w:t>
      </w:r>
      <w:r>
        <w:tab/>
      </w:r>
      <w:r>
        <w:fldChar w:fldCharType="begin"/>
      </w:r>
      <w:r>
        <w:instrText xml:space="preserve"> PAGEREF _Toc10116 \h </w:instrText>
      </w:r>
      <w:r>
        <w:fldChar w:fldCharType="separate"/>
      </w:r>
      <w:r>
        <w:t>210</w:t>
      </w:r>
      <w:r>
        <w:fldChar w:fldCharType="end"/>
      </w:r>
      <w:r>
        <w:fldChar w:fldCharType="end"/>
      </w:r>
    </w:p>
    <w:p w14:paraId="2DE481EA">
      <w:pPr>
        <w:pStyle w:val="29"/>
        <w:tabs>
          <w:tab w:val="right" w:leader="dot" w:pos="8640"/>
        </w:tabs>
      </w:pPr>
      <w:r>
        <w:fldChar w:fldCharType="begin"/>
      </w:r>
      <w:r>
        <w:instrText xml:space="preserve"> HYPERLINK \l _Toc25112 </w:instrText>
      </w:r>
      <w:r>
        <w:fldChar w:fldCharType="separate"/>
      </w:r>
      <w:r>
        <w:t>返回成功示例</w:t>
      </w:r>
      <w:r>
        <w:tab/>
      </w:r>
      <w:r>
        <w:fldChar w:fldCharType="begin"/>
      </w:r>
      <w:r>
        <w:instrText xml:space="preserve"> PAGEREF _Toc25112 \h </w:instrText>
      </w:r>
      <w:r>
        <w:fldChar w:fldCharType="separate"/>
      </w:r>
      <w:r>
        <w:t>210</w:t>
      </w:r>
      <w:r>
        <w:fldChar w:fldCharType="end"/>
      </w:r>
      <w:r>
        <w:fldChar w:fldCharType="end"/>
      </w:r>
    </w:p>
    <w:p w14:paraId="4ED89B2A">
      <w:pPr>
        <w:pStyle w:val="29"/>
        <w:tabs>
          <w:tab w:val="right" w:leader="dot" w:pos="8640"/>
        </w:tabs>
      </w:pPr>
      <w:r>
        <w:fldChar w:fldCharType="begin"/>
      </w:r>
      <w:r>
        <w:instrText xml:space="preserve"> HYPERLINK \l _Toc23130 </w:instrText>
      </w:r>
      <w:r>
        <w:fldChar w:fldCharType="separate"/>
      </w:r>
      <w:r>
        <w:t>修改FBM库存&amp;处理时间</w:t>
      </w:r>
      <w:r>
        <w:tab/>
      </w:r>
      <w:r>
        <w:fldChar w:fldCharType="begin"/>
      </w:r>
      <w:r>
        <w:instrText xml:space="preserve"> PAGEREF _Toc23130 \h </w:instrText>
      </w:r>
      <w:r>
        <w:fldChar w:fldCharType="separate"/>
      </w:r>
      <w:r>
        <w:t>210</w:t>
      </w:r>
      <w:r>
        <w:fldChar w:fldCharType="end"/>
      </w:r>
      <w:r>
        <w:fldChar w:fldCharType="end"/>
      </w:r>
    </w:p>
    <w:p w14:paraId="05188C25">
      <w:pPr>
        <w:pStyle w:val="29"/>
        <w:tabs>
          <w:tab w:val="right" w:leader="dot" w:pos="8640"/>
        </w:tabs>
      </w:pPr>
      <w:r>
        <w:fldChar w:fldCharType="begin"/>
      </w:r>
      <w:r>
        <w:instrText xml:space="preserve"> HYPERLINK \l _Toc12900 </w:instrText>
      </w:r>
      <w:r>
        <w:fldChar w:fldCharType="separate"/>
      </w:r>
      <w:r>
        <w:t>接口信息</w:t>
      </w:r>
      <w:r>
        <w:tab/>
      </w:r>
      <w:r>
        <w:fldChar w:fldCharType="begin"/>
      </w:r>
      <w:r>
        <w:instrText xml:space="preserve"> PAGEREF _Toc12900 \h </w:instrText>
      </w:r>
      <w:r>
        <w:fldChar w:fldCharType="separate"/>
      </w:r>
      <w:r>
        <w:t>211</w:t>
      </w:r>
      <w:r>
        <w:fldChar w:fldCharType="end"/>
      </w:r>
      <w:r>
        <w:fldChar w:fldCharType="end"/>
      </w:r>
    </w:p>
    <w:p w14:paraId="256258A7">
      <w:pPr>
        <w:pStyle w:val="29"/>
        <w:tabs>
          <w:tab w:val="right" w:leader="dot" w:pos="8640"/>
        </w:tabs>
      </w:pPr>
      <w:r>
        <w:fldChar w:fldCharType="begin"/>
      </w:r>
      <w:r>
        <w:instrText xml:space="preserve"> HYPERLINK \l _Toc195 </w:instrText>
      </w:r>
      <w:r>
        <w:fldChar w:fldCharType="separate"/>
      </w:r>
      <w:r>
        <w:t>请求参数</w:t>
      </w:r>
      <w:r>
        <w:tab/>
      </w:r>
      <w:r>
        <w:fldChar w:fldCharType="begin"/>
      </w:r>
      <w:r>
        <w:instrText xml:space="preserve"> PAGEREF _Toc195 \h </w:instrText>
      </w:r>
      <w:r>
        <w:fldChar w:fldCharType="separate"/>
      </w:r>
      <w:r>
        <w:t>211</w:t>
      </w:r>
      <w:r>
        <w:fldChar w:fldCharType="end"/>
      </w:r>
      <w:r>
        <w:fldChar w:fldCharType="end"/>
      </w:r>
    </w:p>
    <w:p w14:paraId="398ECEAB">
      <w:pPr>
        <w:pStyle w:val="29"/>
        <w:tabs>
          <w:tab w:val="right" w:leader="dot" w:pos="8640"/>
        </w:tabs>
      </w:pPr>
      <w:r>
        <w:fldChar w:fldCharType="begin"/>
      </w:r>
      <w:r>
        <w:instrText xml:space="preserve"> HYPERLINK \l _Toc1891 </w:instrText>
      </w:r>
      <w:r>
        <w:fldChar w:fldCharType="separate"/>
      </w:r>
      <w:r>
        <w:t>请求示例</w:t>
      </w:r>
      <w:r>
        <w:tab/>
      </w:r>
      <w:r>
        <w:fldChar w:fldCharType="begin"/>
      </w:r>
      <w:r>
        <w:instrText xml:space="preserve"> PAGEREF _Toc1891 \h </w:instrText>
      </w:r>
      <w:r>
        <w:fldChar w:fldCharType="separate"/>
      </w:r>
      <w:r>
        <w:t>211</w:t>
      </w:r>
      <w:r>
        <w:fldChar w:fldCharType="end"/>
      </w:r>
      <w:r>
        <w:fldChar w:fldCharType="end"/>
      </w:r>
    </w:p>
    <w:p w14:paraId="6609E910">
      <w:pPr>
        <w:pStyle w:val="29"/>
        <w:tabs>
          <w:tab w:val="right" w:leader="dot" w:pos="8640"/>
        </w:tabs>
      </w:pPr>
      <w:r>
        <w:fldChar w:fldCharType="begin"/>
      </w:r>
      <w:r>
        <w:instrText xml:space="preserve"> HYPERLINK \l _Toc32444 </w:instrText>
      </w:r>
      <w:r>
        <w:fldChar w:fldCharType="separate"/>
      </w:r>
      <w:r>
        <w:t>返回结果</w:t>
      </w:r>
      <w:r>
        <w:tab/>
      </w:r>
      <w:r>
        <w:fldChar w:fldCharType="begin"/>
      </w:r>
      <w:r>
        <w:instrText xml:space="preserve"> PAGEREF _Toc32444 \h </w:instrText>
      </w:r>
      <w:r>
        <w:fldChar w:fldCharType="separate"/>
      </w:r>
      <w:r>
        <w:t>211</w:t>
      </w:r>
      <w:r>
        <w:fldChar w:fldCharType="end"/>
      </w:r>
      <w:r>
        <w:fldChar w:fldCharType="end"/>
      </w:r>
    </w:p>
    <w:p w14:paraId="675EF996">
      <w:pPr>
        <w:pStyle w:val="29"/>
        <w:tabs>
          <w:tab w:val="right" w:leader="dot" w:pos="8640"/>
        </w:tabs>
      </w:pPr>
      <w:r>
        <w:fldChar w:fldCharType="begin"/>
      </w:r>
      <w:r>
        <w:instrText xml:space="preserve"> HYPERLINK \l _Toc5561 </w:instrText>
      </w:r>
      <w:r>
        <w:fldChar w:fldCharType="separate"/>
      </w:r>
      <w:r>
        <w:t>返回示例</w:t>
      </w:r>
      <w:r>
        <w:tab/>
      </w:r>
      <w:r>
        <w:fldChar w:fldCharType="begin"/>
      </w:r>
      <w:r>
        <w:instrText xml:space="preserve"> PAGEREF _Toc5561 \h </w:instrText>
      </w:r>
      <w:r>
        <w:fldChar w:fldCharType="separate"/>
      </w:r>
      <w:r>
        <w:t>211</w:t>
      </w:r>
      <w:r>
        <w:fldChar w:fldCharType="end"/>
      </w:r>
      <w:r>
        <w:fldChar w:fldCharType="end"/>
      </w:r>
    </w:p>
    <w:p w14:paraId="3E6F5AA4">
      <w:pPr>
        <w:pStyle w:val="29"/>
        <w:tabs>
          <w:tab w:val="right" w:leader="dot" w:pos="8640"/>
        </w:tabs>
      </w:pPr>
      <w:r>
        <w:fldChar w:fldCharType="begin"/>
      </w:r>
      <w:r>
        <w:instrText xml:space="preserve"> HYPERLINK \l _Toc15767 </w:instrText>
      </w:r>
      <w:r>
        <w:fldChar w:fldCharType="separate"/>
      </w:r>
      <w:r>
        <w:t>解除Listing配对</w:t>
      </w:r>
      <w:r>
        <w:tab/>
      </w:r>
      <w:r>
        <w:fldChar w:fldCharType="begin"/>
      </w:r>
      <w:r>
        <w:instrText xml:space="preserve"> PAGEREF _Toc15767 \h </w:instrText>
      </w:r>
      <w:r>
        <w:fldChar w:fldCharType="separate"/>
      </w:r>
      <w:r>
        <w:t>212</w:t>
      </w:r>
      <w:r>
        <w:fldChar w:fldCharType="end"/>
      </w:r>
      <w:r>
        <w:fldChar w:fldCharType="end"/>
      </w:r>
    </w:p>
    <w:p w14:paraId="0D7C4689">
      <w:pPr>
        <w:pStyle w:val="29"/>
        <w:tabs>
          <w:tab w:val="right" w:leader="dot" w:pos="8640"/>
        </w:tabs>
      </w:pPr>
      <w:r>
        <w:fldChar w:fldCharType="begin"/>
      </w:r>
      <w:r>
        <w:instrText xml:space="preserve"> HYPERLINK \l _Toc5032 </w:instrText>
      </w:r>
      <w:r>
        <w:fldChar w:fldCharType="separate"/>
      </w:r>
      <w:r>
        <w:t>接口信息</w:t>
      </w:r>
      <w:r>
        <w:tab/>
      </w:r>
      <w:r>
        <w:fldChar w:fldCharType="begin"/>
      </w:r>
      <w:r>
        <w:instrText xml:space="preserve"> PAGEREF _Toc5032 \h </w:instrText>
      </w:r>
      <w:r>
        <w:fldChar w:fldCharType="separate"/>
      </w:r>
      <w:r>
        <w:t>212</w:t>
      </w:r>
      <w:r>
        <w:fldChar w:fldCharType="end"/>
      </w:r>
      <w:r>
        <w:fldChar w:fldCharType="end"/>
      </w:r>
    </w:p>
    <w:p w14:paraId="4EEDC552">
      <w:pPr>
        <w:pStyle w:val="29"/>
        <w:tabs>
          <w:tab w:val="right" w:leader="dot" w:pos="8640"/>
        </w:tabs>
      </w:pPr>
      <w:r>
        <w:fldChar w:fldCharType="begin"/>
      </w:r>
      <w:r>
        <w:instrText xml:space="preserve"> HYPERLINK \l _Toc11239 </w:instrText>
      </w:r>
      <w:r>
        <w:fldChar w:fldCharType="separate"/>
      </w:r>
      <w:r>
        <w:t>请求参数</w:t>
      </w:r>
      <w:r>
        <w:tab/>
      </w:r>
      <w:r>
        <w:fldChar w:fldCharType="begin"/>
      </w:r>
      <w:r>
        <w:instrText xml:space="preserve"> PAGEREF _Toc11239 \h </w:instrText>
      </w:r>
      <w:r>
        <w:fldChar w:fldCharType="separate"/>
      </w:r>
      <w:r>
        <w:t>212</w:t>
      </w:r>
      <w:r>
        <w:fldChar w:fldCharType="end"/>
      </w:r>
      <w:r>
        <w:fldChar w:fldCharType="end"/>
      </w:r>
    </w:p>
    <w:p w14:paraId="72D7A1F3">
      <w:pPr>
        <w:pStyle w:val="29"/>
        <w:tabs>
          <w:tab w:val="right" w:leader="dot" w:pos="8640"/>
        </w:tabs>
      </w:pPr>
      <w:r>
        <w:fldChar w:fldCharType="begin"/>
      </w:r>
      <w:r>
        <w:instrText xml:space="preserve"> HYPERLINK \l _Toc18820 </w:instrText>
      </w:r>
      <w:r>
        <w:fldChar w:fldCharType="separate"/>
      </w:r>
      <w:r>
        <w:t>请求curl示例</w:t>
      </w:r>
      <w:r>
        <w:tab/>
      </w:r>
      <w:r>
        <w:fldChar w:fldCharType="begin"/>
      </w:r>
      <w:r>
        <w:instrText xml:space="preserve"> PAGEREF _Toc18820 \h </w:instrText>
      </w:r>
      <w:r>
        <w:fldChar w:fldCharType="separate"/>
      </w:r>
      <w:r>
        <w:t>212</w:t>
      </w:r>
      <w:r>
        <w:fldChar w:fldCharType="end"/>
      </w:r>
      <w:r>
        <w:fldChar w:fldCharType="end"/>
      </w:r>
    </w:p>
    <w:p w14:paraId="3D1C87AC">
      <w:pPr>
        <w:pStyle w:val="29"/>
        <w:tabs>
          <w:tab w:val="right" w:leader="dot" w:pos="8640"/>
        </w:tabs>
      </w:pPr>
      <w:r>
        <w:fldChar w:fldCharType="begin"/>
      </w:r>
      <w:r>
        <w:instrText xml:space="preserve"> HYPERLINK \l _Toc23694 </w:instrText>
      </w:r>
      <w:r>
        <w:fldChar w:fldCharType="separate"/>
      </w:r>
      <w:r>
        <w:t>返回结果</w:t>
      </w:r>
      <w:r>
        <w:tab/>
      </w:r>
      <w:r>
        <w:fldChar w:fldCharType="begin"/>
      </w:r>
      <w:r>
        <w:instrText xml:space="preserve"> PAGEREF _Toc23694 \h </w:instrText>
      </w:r>
      <w:r>
        <w:fldChar w:fldCharType="separate"/>
      </w:r>
      <w:r>
        <w:t>212</w:t>
      </w:r>
      <w:r>
        <w:fldChar w:fldCharType="end"/>
      </w:r>
      <w:r>
        <w:fldChar w:fldCharType="end"/>
      </w:r>
    </w:p>
    <w:p w14:paraId="685584C6">
      <w:pPr>
        <w:pStyle w:val="29"/>
        <w:tabs>
          <w:tab w:val="right" w:leader="dot" w:pos="8640"/>
        </w:tabs>
      </w:pPr>
      <w:r>
        <w:fldChar w:fldCharType="begin"/>
      </w:r>
      <w:r>
        <w:instrText xml:space="preserve"> HYPERLINK \l _Toc17155 </w:instrText>
      </w:r>
      <w:r>
        <w:fldChar w:fldCharType="separate"/>
      </w:r>
      <w:r>
        <w:t>返回成功示例</w:t>
      </w:r>
      <w:r>
        <w:tab/>
      </w:r>
      <w:r>
        <w:fldChar w:fldCharType="begin"/>
      </w:r>
      <w:r>
        <w:instrText xml:space="preserve"> PAGEREF _Toc17155 \h </w:instrText>
      </w:r>
      <w:r>
        <w:fldChar w:fldCharType="separate"/>
      </w:r>
      <w:r>
        <w:t>212</w:t>
      </w:r>
      <w:r>
        <w:fldChar w:fldCharType="end"/>
      </w:r>
      <w:r>
        <w:fldChar w:fldCharType="end"/>
      </w:r>
    </w:p>
    <w:p w14:paraId="297AD3FE">
      <w:pPr>
        <w:pStyle w:val="29"/>
        <w:tabs>
          <w:tab w:val="right" w:leader="dot" w:pos="8640"/>
        </w:tabs>
      </w:pPr>
      <w:r>
        <w:fldChar w:fldCharType="begin"/>
      </w:r>
      <w:r>
        <w:instrText xml:space="preserve"> HYPERLINK \l _Toc18265 </w:instrText>
      </w:r>
      <w:r>
        <w:fldChar w:fldCharType="separate"/>
      </w:r>
      <w:r>
        <w:t>查询调价队列</w:t>
      </w:r>
      <w:r>
        <w:tab/>
      </w:r>
      <w:r>
        <w:fldChar w:fldCharType="begin"/>
      </w:r>
      <w:r>
        <w:instrText xml:space="preserve"> PAGEREF _Toc18265 \h </w:instrText>
      </w:r>
      <w:r>
        <w:fldChar w:fldCharType="separate"/>
      </w:r>
      <w:r>
        <w:t>213</w:t>
      </w:r>
      <w:r>
        <w:fldChar w:fldCharType="end"/>
      </w:r>
      <w:r>
        <w:fldChar w:fldCharType="end"/>
      </w:r>
    </w:p>
    <w:p w14:paraId="1E2044EB">
      <w:pPr>
        <w:pStyle w:val="29"/>
        <w:tabs>
          <w:tab w:val="right" w:leader="dot" w:pos="8640"/>
        </w:tabs>
      </w:pPr>
      <w:r>
        <w:fldChar w:fldCharType="begin"/>
      </w:r>
      <w:r>
        <w:instrText xml:space="preserve"> HYPERLINK \l _Toc4065 </w:instrText>
      </w:r>
      <w:r>
        <w:fldChar w:fldCharType="separate"/>
      </w:r>
      <w:r>
        <w:t>接口信息</w:t>
      </w:r>
      <w:r>
        <w:tab/>
      </w:r>
      <w:r>
        <w:fldChar w:fldCharType="begin"/>
      </w:r>
      <w:r>
        <w:instrText xml:space="preserve"> PAGEREF _Toc4065 \h </w:instrText>
      </w:r>
      <w:r>
        <w:fldChar w:fldCharType="separate"/>
      </w:r>
      <w:r>
        <w:t>213</w:t>
      </w:r>
      <w:r>
        <w:fldChar w:fldCharType="end"/>
      </w:r>
      <w:r>
        <w:fldChar w:fldCharType="end"/>
      </w:r>
    </w:p>
    <w:p w14:paraId="0D0C27A0">
      <w:pPr>
        <w:pStyle w:val="29"/>
        <w:tabs>
          <w:tab w:val="right" w:leader="dot" w:pos="8640"/>
        </w:tabs>
      </w:pPr>
      <w:r>
        <w:fldChar w:fldCharType="begin"/>
      </w:r>
      <w:r>
        <w:instrText xml:space="preserve"> HYPERLINK \l _Toc32669 </w:instrText>
      </w:r>
      <w:r>
        <w:fldChar w:fldCharType="separate"/>
      </w:r>
      <w:r>
        <w:t>请求参数</w:t>
      </w:r>
      <w:r>
        <w:tab/>
      </w:r>
      <w:r>
        <w:fldChar w:fldCharType="begin"/>
      </w:r>
      <w:r>
        <w:instrText xml:space="preserve"> PAGEREF _Toc32669 \h </w:instrText>
      </w:r>
      <w:r>
        <w:fldChar w:fldCharType="separate"/>
      </w:r>
      <w:r>
        <w:t>213</w:t>
      </w:r>
      <w:r>
        <w:fldChar w:fldCharType="end"/>
      </w:r>
      <w:r>
        <w:fldChar w:fldCharType="end"/>
      </w:r>
    </w:p>
    <w:p w14:paraId="04FAC645">
      <w:pPr>
        <w:pStyle w:val="29"/>
        <w:tabs>
          <w:tab w:val="right" w:leader="dot" w:pos="8640"/>
        </w:tabs>
      </w:pPr>
      <w:r>
        <w:fldChar w:fldCharType="begin"/>
      </w:r>
      <w:r>
        <w:instrText xml:space="preserve"> HYPERLINK \l _Toc13986 </w:instrText>
      </w:r>
      <w:r>
        <w:fldChar w:fldCharType="separate"/>
      </w:r>
      <w:r>
        <w:t>请求示例</w:t>
      </w:r>
      <w:r>
        <w:tab/>
      </w:r>
      <w:r>
        <w:fldChar w:fldCharType="begin"/>
      </w:r>
      <w:r>
        <w:instrText xml:space="preserve"> PAGEREF _Toc13986 \h </w:instrText>
      </w:r>
      <w:r>
        <w:fldChar w:fldCharType="separate"/>
      </w:r>
      <w:r>
        <w:t>213</w:t>
      </w:r>
      <w:r>
        <w:fldChar w:fldCharType="end"/>
      </w:r>
      <w:r>
        <w:fldChar w:fldCharType="end"/>
      </w:r>
    </w:p>
    <w:p w14:paraId="67B26BD2">
      <w:pPr>
        <w:pStyle w:val="29"/>
        <w:tabs>
          <w:tab w:val="right" w:leader="dot" w:pos="8640"/>
        </w:tabs>
      </w:pPr>
      <w:r>
        <w:fldChar w:fldCharType="begin"/>
      </w:r>
      <w:r>
        <w:instrText xml:space="preserve"> HYPERLINK \l _Toc6236 </w:instrText>
      </w:r>
      <w:r>
        <w:fldChar w:fldCharType="separate"/>
      </w:r>
      <w:r>
        <w:t>返回结果</w:t>
      </w:r>
      <w:r>
        <w:tab/>
      </w:r>
      <w:r>
        <w:fldChar w:fldCharType="begin"/>
      </w:r>
      <w:r>
        <w:instrText xml:space="preserve"> PAGEREF _Toc6236 \h </w:instrText>
      </w:r>
      <w:r>
        <w:fldChar w:fldCharType="separate"/>
      </w:r>
      <w:r>
        <w:t>213</w:t>
      </w:r>
      <w:r>
        <w:fldChar w:fldCharType="end"/>
      </w:r>
      <w:r>
        <w:fldChar w:fldCharType="end"/>
      </w:r>
    </w:p>
    <w:p w14:paraId="0A095836">
      <w:pPr>
        <w:pStyle w:val="29"/>
        <w:tabs>
          <w:tab w:val="right" w:leader="dot" w:pos="8640"/>
        </w:tabs>
      </w:pPr>
      <w:r>
        <w:fldChar w:fldCharType="begin"/>
      </w:r>
      <w:r>
        <w:instrText xml:space="preserve"> HYPERLINK \l _Toc21121 </w:instrText>
      </w:r>
      <w:r>
        <w:fldChar w:fldCharType="separate"/>
      </w:r>
      <w:r>
        <w:t>返回成功示例</w:t>
      </w:r>
      <w:r>
        <w:tab/>
      </w:r>
      <w:r>
        <w:fldChar w:fldCharType="begin"/>
      </w:r>
      <w:r>
        <w:instrText xml:space="preserve"> PAGEREF _Toc21121 \h </w:instrText>
      </w:r>
      <w:r>
        <w:fldChar w:fldCharType="separate"/>
      </w:r>
      <w:r>
        <w:t>213</w:t>
      </w:r>
      <w:r>
        <w:fldChar w:fldCharType="end"/>
      </w:r>
      <w:r>
        <w:fldChar w:fldCharType="end"/>
      </w:r>
    </w:p>
    <w:p w14:paraId="7ACBBDC6">
      <w:pPr>
        <w:pStyle w:val="29"/>
        <w:tabs>
          <w:tab w:val="right" w:leader="dot" w:pos="8640"/>
        </w:tabs>
      </w:pPr>
      <w:r>
        <w:fldChar w:fldCharType="begin"/>
      </w:r>
      <w:r>
        <w:instrText xml:space="preserve"> HYPERLINK \l _Toc27396 </w:instrText>
      </w:r>
      <w:r>
        <w:fldChar w:fldCharType="separate"/>
      </w:r>
      <w:r>
        <w:t>刊登流程说明</w:t>
      </w:r>
      <w:r>
        <w:tab/>
      </w:r>
      <w:r>
        <w:fldChar w:fldCharType="begin"/>
      </w:r>
      <w:r>
        <w:instrText xml:space="preserve"> PAGEREF _Toc27396 \h </w:instrText>
      </w:r>
      <w:r>
        <w:fldChar w:fldCharType="separate"/>
      </w:r>
      <w:r>
        <w:t>214</w:t>
      </w:r>
      <w:r>
        <w:fldChar w:fldCharType="end"/>
      </w:r>
      <w:r>
        <w:fldChar w:fldCharType="end"/>
      </w:r>
    </w:p>
    <w:p w14:paraId="2A9961A1">
      <w:pPr>
        <w:pStyle w:val="29"/>
        <w:tabs>
          <w:tab w:val="right" w:leader="dot" w:pos="8640"/>
        </w:tabs>
      </w:pPr>
      <w:r>
        <w:fldChar w:fldCharType="begin"/>
      </w:r>
      <w:r>
        <w:instrText xml:space="preserve"> HYPERLINK \l _Toc24019 </w:instrText>
      </w:r>
      <w:r>
        <w:fldChar w:fldCharType="separate"/>
      </w:r>
      <w:r>
        <w:t>查询 Amazon 根分类</w:t>
      </w:r>
      <w:r>
        <w:tab/>
      </w:r>
      <w:r>
        <w:fldChar w:fldCharType="begin"/>
      </w:r>
      <w:r>
        <w:instrText xml:space="preserve"> PAGEREF _Toc24019 \h </w:instrText>
      </w:r>
      <w:r>
        <w:fldChar w:fldCharType="separate"/>
      </w:r>
      <w:r>
        <w:t>219</w:t>
      </w:r>
      <w:r>
        <w:fldChar w:fldCharType="end"/>
      </w:r>
      <w:r>
        <w:fldChar w:fldCharType="end"/>
      </w:r>
    </w:p>
    <w:p w14:paraId="4E53D4B3">
      <w:pPr>
        <w:pStyle w:val="29"/>
        <w:tabs>
          <w:tab w:val="right" w:leader="dot" w:pos="8640"/>
        </w:tabs>
      </w:pPr>
      <w:r>
        <w:fldChar w:fldCharType="begin"/>
      </w:r>
      <w:r>
        <w:instrText xml:space="preserve"> HYPERLINK \l _Toc23757 </w:instrText>
      </w:r>
      <w:r>
        <w:fldChar w:fldCharType="separate"/>
      </w:r>
      <w:r>
        <w:t>接口信息</w:t>
      </w:r>
      <w:r>
        <w:tab/>
      </w:r>
      <w:r>
        <w:fldChar w:fldCharType="begin"/>
      </w:r>
      <w:r>
        <w:instrText xml:space="preserve"> PAGEREF _Toc23757 \h </w:instrText>
      </w:r>
      <w:r>
        <w:fldChar w:fldCharType="separate"/>
      </w:r>
      <w:r>
        <w:t>219</w:t>
      </w:r>
      <w:r>
        <w:fldChar w:fldCharType="end"/>
      </w:r>
      <w:r>
        <w:fldChar w:fldCharType="end"/>
      </w:r>
    </w:p>
    <w:p w14:paraId="0A0FF7CD">
      <w:pPr>
        <w:pStyle w:val="29"/>
        <w:tabs>
          <w:tab w:val="right" w:leader="dot" w:pos="8640"/>
        </w:tabs>
      </w:pPr>
      <w:r>
        <w:fldChar w:fldCharType="begin"/>
      </w:r>
      <w:r>
        <w:instrText xml:space="preserve"> HYPERLINK \l _Toc29786 </w:instrText>
      </w:r>
      <w:r>
        <w:fldChar w:fldCharType="separate"/>
      </w:r>
      <w:r>
        <w:t>请求参数</w:t>
      </w:r>
      <w:r>
        <w:tab/>
      </w:r>
      <w:r>
        <w:fldChar w:fldCharType="begin"/>
      </w:r>
      <w:r>
        <w:instrText xml:space="preserve"> PAGEREF _Toc29786 \h </w:instrText>
      </w:r>
      <w:r>
        <w:fldChar w:fldCharType="separate"/>
      </w:r>
      <w:r>
        <w:t>219</w:t>
      </w:r>
      <w:r>
        <w:fldChar w:fldCharType="end"/>
      </w:r>
      <w:r>
        <w:fldChar w:fldCharType="end"/>
      </w:r>
    </w:p>
    <w:p w14:paraId="57D1A5B6">
      <w:pPr>
        <w:pStyle w:val="29"/>
        <w:tabs>
          <w:tab w:val="right" w:leader="dot" w:pos="8640"/>
        </w:tabs>
      </w:pPr>
      <w:r>
        <w:fldChar w:fldCharType="begin"/>
      </w:r>
      <w:r>
        <w:instrText xml:space="preserve"> HYPERLINK \l _Toc24625 </w:instrText>
      </w:r>
      <w:r>
        <w:fldChar w:fldCharType="separate"/>
      </w:r>
      <w:r>
        <w:t>请求示例</w:t>
      </w:r>
      <w:r>
        <w:tab/>
      </w:r>
      <w:r>
        <w:fldChar w:fldCharType="begin"/>
      </w:r>
      <w:r>
        <w:instrText xml:space="preserve"> PAGEREF _Toc24625 \h </w:instrText>
      </w:r>
      <w:r>
        <w:fldChar w:fldCharType="separate"/>
      </w:r>
      <w:r>
        <w:t>219</w:t>
      </w:r>
      <w:r>
        <w:fldChar w:fldCharType="end"/>
      </w:r>
      <w:r>
        <w:fldChar w:fldCharType="end"/>
      </w:r>
    </w:p>
    <w:p w14:paraId="361C361C">
      <w:pPr>
        <w:pStyle w:val="29"/>
        <w:tabs>
          <w:tab w:val="right" w:leader="dot" w:pos="8640"/>
        </w:tabs>
      </w:pPr>
      <w:r>
        <w:fldChar w:fldCharType="begin"/>
      </w:r>
      <w:r>
        <w:instrText xml:space="preserve"> HYPERLINK \l _Toc30049 </w:instrText>
      </w:r>
      <w:r>
        <w:fldChar w:fldCharType="separate"/>
      </w:r>
      <w:r>
        <w:t>返回结果</w:t>
      </w:r>
      <w:r>
        <w:tab/>
      </w:r>
      <w:r>
        <w:fldChar w:fldCharType="begin"/>
      </w:r>
      <w:r>
        <w:instrText xml:space="preserve"> PAGEREF _Toc30049 \h </w:instrText>
      </w:r>
      <w:r>
        <w:fldChar w:fldCharType="separate"/>
      </w:r>
      <w:r>
        <w:t>220</w:t>
      </w:r>
      <w:r>
        <w:fldChar w:fldCharType="end"/>
      </w:r>
      <w:r>
        <w:fldChar w:fldCharType="end"/>
      </w:r>
    </w:p>
    <w:p w14:paraId="7E666021">
      <w:pPr>
        <w:pStyle w:val="29"/>
        <w:tabs>
          <w:tab w:val="right" w:leader="dot" w:pos="8640"/>
        </w:tabs>
      </w:pPr>
      <w:r>
        <w:fldChar w:fldCharType="begin"/>
      </w:r>
      <w:r>
        <w:instrText xml:space="preserve"> HYPERLINK \l _Toc6946 </w:instrText>
      </w:r>
      <w:r>
        <w:fldChar w:fldCharType="separate"/>
      </w:r>
      <w:r>
        <w:t>返回成功示例</w:t>
      </w:r>
      <w:r>
        <w:tab/>
      </w:r>
      <w:r>
        <w:fldChar w:fldCharType="begin"/>
      </w:r>
      <w:r>
        <w:instrText xml:space="preserve"> PAGEREF _Toc6946 \h </w:instrText>
      </w:r>
      <w:r>
        <w:fldChar w:fldCharType="separate"/>
      </w:r>
      <w:r>
        <w:t>220</w:t>
      </w:r>
      <w:r>
        <w:fldChar w:fldCharType="end"/>
      </w:r>
      <w:r>
        <w:fldChar w:fldCharType="end"/>
      </w:r>
    </w:p>
    <w:p w14:paraId="0D7C6B3F">
      <w:pPr>
        <w:pStyle w:val="29"/>
        <w:tabs>
          <w:tab w:val="right" w:leader="dot" w:pos="8640"/>
        </w:tabs>
      </w:pPr>
      <w:r>
        <w:fldChar w:fldCharType="begin"/>
      </w:r>
      <w:r>
        <w:instrText xml:space="preserve"> HYPERLINK \l _Toc27549 </w:instrText>
      </w:r>
      <w:r>
        <w:fldChar w:fldCharType="separate"/>
      </w:r>
      <w:r>
        <w:t>查询 Amazon 子分类</w:t>
      </w:r>
      <w:r>
        <w:tab/>
      </w:r>
      <w:r>
        <w:fldChar w:fldCharType="begin"/>
      </w:r>
      <w:r>
        <w:instrText xml:space="preserve"> PAGEREF _Toc27549 \h </w:instrText>
      </w:r>
      <w:r>
        <w:fldChar w:fldCharType="separate"/>
      </w:r>
      <w:r>
        <w:t>220</w:t>
      </w:r>
      <w:r>
        <w:fldChar w:fldCharType="end"/>
      </w:r>
      <w:r>
        <w:fldChar w:fldCharType="end"/>
      </w:r>
    </w:p>
    <w:p w14:paraId="0375327A">
      <w:pPr>
        <w:pStyle w:val="29"/>
        <w:tabs>
          <w:tab w:val="right" w:leader="dot" w:pos="8640"/>
        </w:tabs>
      </w:pPr>
      <w:r>
        <w:fldChar w:fldCharType="begin"/>
      </w:r>
      <w:r>
        <w:instrText xml:space="preserve"> HYPERLINK \l _Toc8162 </w:instrText>
      </w:r>
      <w:r>
        <w:fldChar w:fldCharType="separate"/>
      </w:r>
      <w:r>
        <w:t>接口信息</w:t>
      </w:r>
      <w:r>
        <w:tab/>
      </w:r>
      <w:r>
        <w:fldChar w:fldCharType="begin"/>
      </w:r>
      <w:r>
        <w:instrText xml:space="preserve"> PAGEREF _Toc8162 \h </w:instrText>
      </w:r>
      <w:r>
        <w:fldChar w:fldCharType="separate"/>
      </w:r>
      <w:r>
        <w:t>220</w:t>
      </w:r>
      <w:r>
        <w:fldChar w:fldCharType="end"/>
      </w:r>
      <w:r>
        <w:fldChar w:fldCharType="end"/>
      </w:r>
    </w:p>
    <w:p w14:paraId="52B589C1">
      <w:pPr>
        <w:pStyle w:val="29"/>
        <w:tabs>
          <w:tab w:val="right" w:leader="dot" w:pos="8640"/>
        </w:tabs>
      </w:pPr>
      <w:r>
        <w:fldChar w:fldCharType="begin"/>
      </w:r>
      <w:r>
        <w:instrText xml:space="preserve"> HYPERLINK \l _Toc4385 </w:instrText>
      </w:r>
      <w:r>
        <w:fldChar w:fldCharType="separate"/>
      </w:r>
      <w:r>
        <w:t>请求参数</w:t>
      </w:r>
      <w:r>
        <w:tab/>
      </w:r>
      <w:r>
        <w:fldChar w:fldCharType="begin"/>
      </w:r>
      <w:r>
        <w:instrText xml:space="preserve"> PAGEREF _Toc4385 \h </w:instrText>
      </w:r>
      <w:r>
        <w:fldChar w:fldCharType="separate"/>
      </w:r>
      <w:r>
        <w:t>220</w:t>
      </w:r>
      <w:r>
        <w:fldChar w:fldCharType="end"/>
      </w:r>
      <w:r>
        <w:fldChar w:fldCharType="end"/>
      </w:r>
    </w:p>
    <w:p w14:paraId="7BBFDD25">
      <w:pPr>
        <w:pStyle w:val="29"/>
        <w:tabs>
          <w:tab w:val="right" w:leader="dot" w:pos="8640"/>
        </w:tabs>
      </w:pPr>
      <w:r>
        <w:fldChar w:fldCharType="begin"/>
      </w:r>
      <w:r>
        <w:instrText xml:space="preserve"> HYPERLINK \l _Toc21932 </w:instrText>
      </w:r>
      <w:r>
        <w:fldChar w:fldCharType="separate"/>
      </w:r>
      <w:r>
        <w:t>请求示例</w:t>
      </w:r>
      <w:r>
        <w:tab/>
      </w:r>
      <w:r>
        <w:fldChar w:fldCharType="begin"/>
      </w:r>
      <w:r>
        <w:instrText xml:space="preserve"> PAGEREF _Toc21932 \h </w:instrText>
      </w:r>
      <w:r>
        <w:fldChar w:fldCharType="separate"/>
      </w:r>
      <w:r>
        <w:t>220</w:t>
      </w:r>
      <w:r>
        <w:fldChar w:fldCharType="end"/>
      </w:r>
      <w:r>
        <w:fldChar w:fldCharType="end"/>
      </w:r>
    </w:p>
    <w:p w14:paraId="1144D7F8">
      <w:pPr>
        <w:pStyle w:val="29"/>
        <w:tabs>
          <w:tab w:val="right" w:leader="dot" w:pos="8640"/>
        </w:tabs>
      </w:pPr>
      <w:r>
        <w:fldChar w:fldCharType="begin"/>
      </w:r>
      <w:r>
        <w:instrText xml:space="preserve"> HYPERLINK \l _Toc14313 </w:instrText>
      </w:r>
      <w:r>
        <w:fldChar w:fldCharType="separate"/>
      </w:r>
      <w:r>
        <w:t>返回结果</w:t>
      </w:r>
      <w:r>
        <w:tab/>
      </w:r>
      <w:r>
        <w:fldChar w:fldCharType="begin"/>
      </w:r>
      <w:r>
        <w:instrText xml:space="preserve"> PAGEREF _Toc14313 \h </w:instrText>
      </w:r>
      <w:r>
        <w:fldChar w:fldCharType="separate"/>
      </w:r>
      <w:r>
        <w:t>221</w:t>
      </w:r>
      <w:r>
        <w:fldChar w:fldCharType="end"/>
      </w:r>
      <w:r>
        <w:fldChar w:fldCharType="end"/>
      </w:r>
    </w:p>
    <w:p w14:paraId="235C6BD0">
      <w:pPr>
        <w:pStyle w:val="29"/>
        <w:tabs>
          <w:tab w:val="right" w:leader="dot" w:pos="8640"/>
        </w:tabs>
      </w:pPr>
      <w:r>
        <w:fldChar w:fldCharType="begin"/>
      </w:r>
      <w:r>
        <w:instrText xml:space="preserve"> HYPERLINK \l _Toc22411 </w:instrText>
      </w:r>
      <w:r>
        <w:fldChar w:fldCharType="separate"/>
      </w:r>
      <w:r>
        <w:t>返回成功示例</w:t>
      </w:r>
      <w:r>
        <w:tab/>
      </w:r>
      <w:r>
        <w:fldChar w:fldCharType="begin"/>
      </w:r>
      <w:r>
        <w:instrText xml:space="preserve"> PAGEREF _Toc22411 \h </w:instrText>
      </w:r>
      <w:r>
        <w:fldChar w:fldCharType="separate"/>
      </w:r>
      <w:r>
        <w:t>221</w:t>
      </w:r>
      <w:r>
        <w:fldChar w:fldCharType="end"/>
      </w:r>
      <w:r>
        <w:fldChar w:fldCharType="end"/>
      </w:r>
    </w:p>
    <w:p w14:paraId="0EE75D52">
      <w:pPr>
        <w:pStyle w:val="29"/>
        <w:tabs>
          <w:tab w:val="right" w:leader="dot" w:pos="8640"/>
        </w:tabs>
      </w:pPr>
      <w:r>
        <w:fldChar w:fldCharType="begin"/>
      </w:r>
      <w:r>
        <w:instrText xml:space="preserve"> HYPERLINK \l _Toc25544 </w:instrText>
      </w:r>
      <w:r>
        <w:fldChar w:fldCharType="separate"/>
      </w:r>
      <w:r>
        <w:t>获取指定 productType 的 JSON Schema</w:t>
      </w:r>
      <w:r>
        <w:tab/>
      </w:r>
      <w:r>
        <w:fldChar w:fldCharType="begin"/>
      </w:r>
      <w:r>
        <w:instrText xml:space="preserve"> PAGEREF _Toc25544 \h </w:instrText>
      </w:r>
      <w:r>
        <w:fldChar w:fldCharType="separate"/>
      </w:r>
      <w:r>
        <w:t>221</w:t>
      </w:r>
      <w:r>
        <w:fldChar w:fldCharType="end"/>
      </w:r>
      <w:r>
        <w:fldChar w:fldCharType="end"/>
      </w:r>
    </w:p>
    <w:p w14:paraId="1D176BD7">
      <w:pPr>
        <w:pStyle w:val="29"/>
        <w:tabs>
          <w:tab w:val="right" w:leader="dot" w:pos="8640"/>
        </w:tabs>
      </w:pPr>
      <w:r>
        <w:fldChar w:fldCharType="begin"/>
      </w:r>
      <w:r>
        <w:instrText xml:space="preserve"> HYPERLINK \l _Toc792 </w:instrText>
      </w:r>
      <w:r>
        <w:fldChar w:fldCharType="separate"/>
      </w:r>
      <w:r>
        <w:t>接口信息</w:t>
      </w:r>
      <w:r>
        <w:tab/>
      </w:r>
      <w:r>
        <w:fldChar w:fldCharType="begin"/>
      </w:r>
      <w:r>
        <w:instrText xml:space="preserve"> PAGEREF _Toc792 \h </w:instrText>
      </w:r>
      <w:r>
        <w:fldChar w:fldCharType="separate"/>
      </w:r>
      <w:r>
        <w:t>222</w:t>
      </w:r>
      <w:r>
        <w:fldChar w:fldCharType="end"/>
      </w:r>
      <w:r>
        <w:fldChar w:fldCharType="end"/>
      </w:r>
    </w:p>
    <w:p w14:paraId="605EC75E">
      <w:pPr>
        <w:pStyle w:val="29"/>
        <w:tabs>
          <w:tab w:val="right" w:leader="dot" w:pos="8640"/>
        </w:tabs>
      </w:pPr>
      <w:r>
        <w:fldChar w:fldCharType="begin"/>
      </w:r>
      <w:r>
        <w:instrText xml:space="preserve"> HYPERLINK \l _Toc2238 </w:instrText>
      </w:r>
      <w:r>
        <w:fldChar w:fldCharType="separate"/>
      </w:r>
      <w:r>
        <w:t>请求参数</w:t>
      </w:r>
      <w:r>
        <w:tab/>
      </w:r>
      <w:r>
        <w:fldChar w:fldCharType="begin"/>
      </w:r>
      <w:r>
        <w:instrText xml:space="preserve"> PAGEREF _Toc2238 \h </w:instrText>
      </w:r>
      <w:r>
        <w:fldChar w:fldCharType="separate"/>
      </w:r>
      <w:r>
        <w:t>222</w:t>
      </w:r>
      <w:r>
        <w:fldChar w:fldCharType="end"/>
      </w:r>
      <w:r>
        <w:fldChar w:fldCharType="end"/>
      </w:r>
    </w:p>
    <w:p w14:paraId="7DD85B45">
      <w:pPr>
        <w:pStyle w:val="29"/>
        <w:tabs>
          <w:tab w:val="right" w:leader="dot" w:pos="8640"/>
        </w:tabs>
      </w:pPr>
      <w:r>
        <w:fldChar w:fldCharType="begin"/>
      </w:r>
      <w:r>
        <w:instrText xml:space="preserve"> HYPERLINK \l _Toc32247 </w:instrText>
      </w:r>
      <w:r>
        <w:fldChar w:fldCharType="separate"/>
      </w:r>
      <w:r>
        <w:t>请求示例</w:t>
      </w:r>
      <w:r>
        <w:tab/>
      </w:r>
      <w:r>
        <w:fldChar w:fldCharType="begin"/>
      </w:r>
      <w:r>
        <w:instrText xml:space="preserve"> PAGEREF _Toc32247 \h </w:instrText>
      </w:r>
      <w:r>
        <w:fldChar w:fldCharType="separate"/>
      </w:r>
      <w:r>
        <w:t>222</w:t>
      </w:r>
      <w:r>
        <w:fldChar w:fldCharType="end"/>
      </w:r>
      <w:r>
        <w:fldChar w:fldCharType="end"/>
      </w:r>
    </w:p>
    <w:p w14:paraId="0149B471">
      <w:pPr>
        <w:pStyle w:val="29"/>
        <w:tabs>
          <w:tab w:val="right" w:leader="dot" w:pos="8640"/>
        </w:tabs>
      </w:pPr>
      <w:r>
        <w:fldChar w:fldCharType="begin"/>
      </w:r>
      <w:r>
        <w:instrText xml:space="preserve"> HYPERLINK \l _Toc14591 </w:instrText>
      </w:r>
      <w:r>
        <w:fldChar w:fldCharType="separate"/>
      </w:r>
      <w:r>
        <w:t>返回结果</w:t>
      </w:r>
      <w:r>
        <w:tab/>
      </w:r>
      <w:r>
        <w:fldChar w:fldCharType="begin"/>
      </w:r>
      <w:r>
        <w:instrText xml:space="preserve"> PAGEREF _Toc14591 \h </w:instrText>
      </w:r>
      <w:r>
        <w:fldChar w:fldCharType="separate"/>
      </w:r>
      <w:r>
        <w:t>222</w:t>
      </w:r>
      <w:r>
        <w:fldChar w:fldCharType="end"/>
      </w:r>
      <w:r>
        <w:fldChar w:fldCharType="end"/>
      </w:r>
    </w:p>
    <w:p w14:paraId="4E24AB66">
      <w:pPr>
        <w:pStyle w:val="29"/>
        <w:tabs>
          <w:tab w:val="right" w:leader="dot" w:pos="8640"/>
        </w:tabs>
      </w:pPr>
      <w:r>
        <w:fldChar w:fldCharType="begin"/>
      </w:r>
      <w:r>
        <w:instrText xml:space="preserve"> HYPERLINK \l _Toc28732 </w:instrText>
      </w:r>
      <w:r>
        <w:fldChar w:fldCharType="separate"/>
      </w:r>
      <w:r>
        <w:t>返回成功示例</w:t>
      </w:r>
      <w:r>
        <w:tab/>
      </w:r>
      <w:r>
        <w:fldChar w:fldCharType="begin"/>
      </w:r>
      <w:r>
        <w:instrText xml:space="preserve"> PAGEREF _Toc28732 \h </w:instrText>
      </w:r>
      <w:r>
        <w:fldChar w:fldCharType="separate"/>
      </w:r>
      <w:r>
        <w:t>222</w:t>
      </w:r>
      <w:r>
        <w:fldChar w:fldCharType="end"/>
      </w:r>
      <w:r>
        <w:fldChar w:fldCharType="end"/>
      </w:r>
    </w:p>
    <w:p w14:paraId="4886652C">
      <w:pPr>
        <w:pStyle w:val="29"/>
        <w:tabs>
          <w:tab w:val="right" w:leader="dot" w:pos="8640"/>
        </w:tabs>
      </w:pPr>
      <w:r>
        <w:fldChar w:fldCharType="begin"/>
      </w:r>
      <w:r>
        <w:instrText xml:space="preserve"> HYPERLINK \l _Toc10292 </w:instrText>
      </w:r>
      <w:r>
        <w:fldChar w:fldCharType="separate"/>
      </w:r>
      <w:r>
        <w:t>获取运费模板</w:t>
      </w:r>
      <w:r>
        <w:tab/>
      </w:r>
      <w:r>
        <w:fldChar w:fldCharType="begin"/>
      </w:r>
      <w:r>
        <w:instrText xml:space="preserve"> PAGEREF _Toc10292 \h </w:instrText>
      </w:r>
      <w:r>
        <w:fldChar w:fldCharType="separate"/>
      </w:r>
      <w:r>
        <w:t>222</w:t>
      </w:r>
      <w:r>
        <w:fldChar w:fldCharType="end"/>
      </w:r>
      <w:r>
        <w:fldChar w:fldCharType="end"/>
      </w:r>
    </w:p>
    <w:p w14:paraId="57EC61A1">
      <w:pPr>
        <w:pStyle w:val="29"/>
        <w:tabs>
          <w:tab w:val="right" w:leader="dot" w:pos="8640"/>
        </w:tabs>
      </w:pPr>
      <w:r>
        <w:fldChar w:fldCharType="begin"/>
      </w:r>
      <w:r>
        <w:instrText xml:space="preserve"> HYPERLINK \l _Toc25393 </w:instrText>
      </w:r>
      <w:r>
        <w:fldChar w:fldCharType="separate"/>
      </w:r>
      <w:r>
        <w:t>接口信息</w:t>
      </w:r>
      <w:r>
        <w:tab/>
      </w:r>
      <w:r>
        <w:fldChar w:fldCharType="begin"/>
      </w:r>
      <w:r>
        <w:instrText xml:space="preserve"> PAGEREF _Toc25393 \h </w:instrText>
      </w:r>
      <w:r>
        <w:fldChar w:fldCharType="separate"/>
      </w:r>
      <w:r>
        <w:t>223</w:t>
      </w:r>
      <w:r>
        <w:fldChar w:fldCharType="end"/>
      </w:r>
      <w:r>
        <w:fldChar w:fldCharType="end"/>
      </w:r>
    </w:p>
    <w:p w14:paraId="02A3DC66">
      <w:pPr>
        <w:pStyle w:val="29"/>
        <w:tabs>
          <w:tab w:val="right" w:leader="dot" w:pos="8640"/>
        </w:tabs>
      </w:pPr>
      <w:r>
        <w:fldChar w:fldCharType="begin"/>
      </w:r>
      <w:r>
        <w:instrText xml:space="preserve"> HYPERLINK \l _Toc21946 </w:instrText>
      </w:r>
      <w:r>
        <w:fldChar w:fldCharType="separate"/>
      </w:r>
      <w:r>
        <w:t>请求参数</w:t>
      </w:r>
      <w:r>
        <w:tab/>
      </w:r>
      <w:r>
        <w:fldChar w:fldCharType="begin"/>
      </w:r>
      <w:r>
        <w:instrText xml:space="preserve"> PAGEREF _Toc21946 \h </w:instrText>
      </w:r>
      <w:r>
        <w:fldChar w:fldCharType="separate"/>
      </w:r>
      <w:r>
        <w:t>223</w:t>
      </w:r>
      <w:r>
        <w:fldChar w:fldCharType="end"/>
      </w:r>
      <w:r>
        <w:fldChar w:fldCharType="end"/>
      </w:r>
    </w:p>
    <w:p w14:paraId="394B0C28">
      <w:pPr>
        <w:pStyle w:val="29"/>
        <w:tabs>
          <w:tab w:val="right" w:leader="dot" w:pos="8640"/>
        </w:tabs>
      </w:pPr>
      <w:r>
        <w:fldChar w:fldCharType="begin"/>
      </w:r>
      <w:r>
        <w:instrText xml:space="preserve"> HYPERLINK \l _Toc28433 </w:instrText>
      </w:r>
      <w:r>
        <w:fldChar w:fldCharType="separate"/>
      </w:r>
      <w:r>
        <w:t>请求示例</w:t>
      </w:r>
      <w:r>
        <w:tab/>
      </w:r>
      <w:r>
        <w:fldChar w:fldCharType="begin"/>
      </w:r>
      <w:r>
        <w:instrText xml:space="preserve"> PAGEREF _Toc28433 \h </w:instrText>
      </w:r>
      <w:r>
        <w:fldChar w:fldCharType="separate"/>
      </w:r>
      <w:r>
        <w:t>223</w:t>
      </w:r>
      <w:r>
        <w:fldChar w:fldCharType="end"/>
      </w:r>
      <w:r>
        <w:fldChar w:fldCharType="end"/>
      </w:r>
    </w:p>
    <w:p w14:paraId="565A3C25">
      <w:pPr>
        <w:pStyle w:val="29"/>
        <w:tabs>
          <w:tab w:val="right" w:leader="dot" w:pos="8640"/>
        </w:tabs>
      </w:pPr>
      <w:r>
        <w:fldChar w:fldCharType="begin"/>
      </w:r>
      <w:r>
        <w:instrText xml:space="preserve"> HYPERLINK \l _Toc32237 </w:instrText>
      </w:r>
      <w:r>
        <w:fldChar w:fldCharType="separate"/>
      </w:r>
      <w:r>
        <w:t>返回结果</w:t>
      </w:r>
      <w:r>
        <w:tab/>
      </w:r>
      <w:r>
        <w:fldChar w:fldCharType="begin"/>
      </w:r>
      <w:r>
        <w:instrText xml:space="preserve"> PAGEREF _Toc32237 \h </w:instrText>
      </w:r>
      <w:r>
        <w:fldChar w:fldCharType="separate"/>
      </w:r>
      <w:r>
        <w:t>223</w:t>
      </w:r>
      <w:r>
        <w:fldChar w:fldCharType="end"/>
      </w:r>
      <w:r>
        <w:fldChar w:fldCharType="end"/>
      </w:r>
    </w:p>
    <w:p w14:paraId="09A5156D">
      <w:pPr>
        <w:pStyle w:val="29"/>
        <w:tabs>
          <w:tab w:val="right" w:leader="dot" w:pos="8640"/>
        </w:tabs>
      </w:pPr>
      <w:r>
        <w:fldChar w:fldCharType="begin"/>
      </w:r>
      <w:r>
        <w:instrText xml:space="preserve"> HYPERLINK \l _Toc30629 </w:instrText>
      </w:r>
      <w:r>
        <w:fldChar w:fldCharType="separate"/>
      </w:r>
      <w:r>
        <w:t>返回成功示例</w:t>
      </w:r>
      <w:r>
        <w:tab/>
      </w:r>
      <w:r>
        <w:fldChar w:fldCharType="begin"/>
      </w:r>
      <w:r>
        <w:instrText xml:space="preserve"> PAGEREF _Toc30629 \h </w:instrText>
      </w:r>
      <w:r>
        <w:fldChar w:fldCharType="separate"/>
      </w:r>
      <w:r>
        <w:t>223</w:t>
      </w:r>
      <w:r>
        <w:fldChar w:fldCharType="end"/>
      </w:r>
      <w:r>
        <w:fldChar w:fldCharType="end"/>
      </w:r>
    </w:p>
    <w:p w14:paraId="0C94B9BF">
      <w:pPr>
        <w:pStyle w:val="29"/>
        <w:tabs>
          <w:tab w:val="right" w:leader="dot" w:pos="8640"/>
        </w:tabs>
      </w:pPr>
      <w:r>
        <w:fldChar w:fldCharType="begin"/>
      </w:r>
      <w:r>
        <w:instrText xml:space="preserve"> HYPERLINK \l _Toc12997 </w:instrText>
      </w:r>
      <w:r>
        <w:fldChar w:fldCharType="separate"/>
      </w:r>
      <w:r>
        <w:t>提交商品资料</w:t>
      </w:r>
      <w:r>
        <w:tab/>
      </w:r>
      <w:r>
        <w:fldChar w:fldCharType="begin"/>
      </w:r>
      <w:r>
        <w:instrText xml:space="preserve"> PAGEREF _Toc12997 \h </w:instrText>
      </w:r>
      <w:r>
        <w:fldChar w:fldCharType="separate"/>
      </w:r>
      <w:r>
        <w:t>223</w:t>
      </w:r>
      <w:r>
        <w:fldChar w:fldCharType="end"/>
      </w:r>
      <w:r>
        <w:fldChar w:fldCharType="end"/>
      </w:r>
    </w:p>
    <w:p w14:paraId="181BC15C">
      <w:pPr>
        <w:pStyle w:val="29"/>
        <w:tabs>
          <w:tab w:val="right" w:leader="dot" w:pos="8640"/>
        </w:tabs>
      </w:pPr>
      <w:r>
        <w:fldChar w:fldCharType="begin"/>
      </w:r>
      <w:r>
        <w:instrText xml:space="preserve"> HYPERLINK \l _Toc30459 </w:instrText>
      </w:r>
      <w:r>
        <w:fldChar w:fldCharType="separate"/>
      </w:r>
      <w:r>
        <w:t>接口信息</w:t>
      </w:r>
      <w:r>
        <w:tab/>
      </w:r>
      <w:r>
        <w:fldChar w:fldCharType="begin"/>
      </w:r>
      <w:r>
        <w:instrText xml:space="preserve"> PAGEREF _Toc30459 \h </w:instrText>
      </w:r>
      <w:r>
        <w:fldChar w:fldCharType="separate"/>
      </w:r>
      <w:r>
        <w:t>223</w:t>
      </w:r>
      <w:r>
        <w:fldChar w:fldCharType="end"/>
      </w:r>
      <w:r>
        <w:fldChar w:fldCharType="end"/>
      </w:r>
    </w:p>
    <w:p w14:paraId="6435CB88">
      <w:pPr>
        <w:pStyle w:val="29"/>
        <w:tabs>
          <w:tab w:val="right" w:leader="dot" w:pos="8640"/>
        </w:tabs>
      </w:pPr>
      <w:r>
        <w:fldChar w:fldCharType="begin"/>
      </w:r>
      <w:r>
        <w:instrText xml:space="preserve"> HYPERLINK \l _Toc15944 </w:instrText>
      </w:r>
      <w:r>
        <w:fldChar w:fldCharType="separate"/>
      </w:r>
      <w:r>
        <w:t>请求参数</w:t>
      </w:r>
      <w:r>
        <w:tab/>
      </w:r>
      <w:r>
        <w:fldChar w:fldCharType="begin"/>
      </w:r>
      <w:r>
        <w:instrText xml:space="preserve"> PAGEREF _Toc15944 \h </w:instrText>
      </w:r>
      <w:r>
        <w:fldChar w:fldCharType="separate"/>
      </w:r>
      <w:r>
        <w:t>223</w:t>
      </w:r>
      <w:r>
        <w:fldChar w:fldCharType="end"/>
      </w:r>
      <w:r>
        <w:fldChar w:fldCharType="end"/>
      </w:r>
    </w:p>
    <w:p w14:paraId="3F851B48">
      <w:pPr>
        <w:pStyle w:val="29"/>
        <w:tabs>
          <w:tab w:val="right" w:leader="dot" w:pos="8640"/>
        </w:tabs>
      </w:pPr>
      <w:r>
        <w:fldChar w:fldCharType="begin"/>
      </w:r>
      <w:r>
        <w:instrText xml:space="preserve"> HYPERLINK \l _Toc3715 </w:instrText>
      </w:r>
      <w:r>
        <w:fldChar w:fldCharType="separate"/>
      </w:r>
      <w:r>
        <w:t>请求示例</w:t>
      </w:r>
      <w:r>
        <w:tab/>
      </w:r>
      <w:r>
        <w:fldChar w:fldCharType="begin"/>
      </w:r>
      <w:r>
        <w:instrText xml:space="preserve"> PAGEREF _Toc3715 \h </w:instrText>
      </w:r>
      <w:r>
        <w:fldChar w:fldCharType="separate"/>
      </w:r>
      <w:r>
        <w:t>223</w:t>
      </w:r>
      <w:r>
        <w:fldChar w:fldCharType="end"/>
      </w:r>
      <w:r>
        <w:fldChar w:fldCharType="end"/>
      </w:r>
    </w:p>
    <w:p w14:paraId="2FDBEE71">
      <w:pPr>
        <w:pStyle w:val="29"/>
        <w:tabs>
          <w:tab w:val="right" w:leader="dot" w:pos="8640"/>
        </w:tabs>
      </w:pPr>
      <w:r>
        <w:fldChar w:fldCharType="begin"/>
      </w:r>
      <w:r>
        <w:instrText xml:space="preserve"> HYPERLINK \l _Toc17823 </w:instrText>
      </w:r>
      <w:r>
        <w:fldChar w:fldCharType="separate"/>
      </w:r>
      <w:r>
        <w:t>返回结果</w:t>
      </w:r>
      <w:r>
        <w:tab/>
      </w:r>
      <w:r>
        <w:fldChar w:fldCharType="begin"/>
      </w:r>
      <w:r>
        <w:instrText xml:space="preserve"> PAGEREF _Toc17823 \h </w:instrText>
      </w:r>
      <w:r>
        <w:fldChar w:fldCharType="separate"/>
      </w:r>
      <w:r>
        <w:t>237</w:t>
      </w:r>
      <w:r>
        <w:fldChar w:fldCharType="end"/>
      </w:r>
      <w:r>
        <w:fldChar w:fldCharType="end"/>
      </w:r>
    </w:p>
    <w:p w14:paraId="43F81A3B">
      <w:pPr>
        <w:pStyle w:val="29"/>
        <w:tabs>
          <w:tab w:val="right" w:leader="dot" w:pos="8640"/>
        </w:tabs>
      </w:pPr>
      <w:r>
        <w:fldChar w:fldCharType="begin"/>
      </w:r>
      <w:r>
        <w:instrText xml:space="preserve"> HYPERLINK \l _Toc6737 </w:instrText>
      </w:r>
      <w:r>
        <w:fldChar w:fldCharType="separate"/>
      </w:r>
      <w:r>
        <w:t>返回成功示例</w:t>
      </w:r>
      <w:r>
        <w:tab/>
      </w:r>
      <w:r>
        <w:fldChar w:fldCharType="begin"/>
      </w:r>
      <w:r>
        <w:instrText xml:space="preserve"> PAGEREF _Toc6737 \h </w:instrText>
      </w:r>
      <w:r>
        <w:fldChar w:fldCharType="separate"/>
      </w:r>
      <w:r>
        <w:t>237</w:t>
      </w:r>
      <w:r>
        <w:fldChar w:fldCharType="end"/>
      </w:r>
      <w:r>
        <w:fldChar w:fldCharType="end"/>
      </w:r>
    </w:p>
    <w:p w14:paraId="4F3B203C">
      <w:pPr>
        <w:pStyle w:val="29"/>
        <w:tabs>
          <w:tab w:val="right" w:leader="dot" w:pos="8640"/>
        </w:tabs>
      </w:pPr>
      <w:r>
        <w:fldChar w:fldCharType="begin"/>
      </w:r>
      <w:r>
        <w:instrText xml:space="preserve"> HYPERLINK \l _Toc6615 </w:instrText>
      </w:r>
      <w:r>
        <w:fldChar w:fldCharType="separate"/>
      </w:r>
      <w:r>
        <w:t>查询刊登结果</w:t>
      </w:r>
      <w:r>
        <w:tab/>
      </w:r>
      <w:r>
        <w:fldChar w:fldCharType="begin"/>
      </w:r>
      <w:r>
        <w:instrText xml:space="preserve"> PAGEREF _Toc6615 \h </w:instrText>
      </w:r>
      <w:r>
        <w:fldChar w:fldCharType="separate"/>
      </w:r>
      <w:r>
        <w:t>237</w:t>
      </w:r>
      <w:r>
        <w:fldChar w:fldCharType="end"/>
      </w:r>
      <w:r>
        <w:fldChar w:fldCharType="end"/>
      </w:r>
    </w:p>
    <w:p w14:paraId="4005E8FE">
      <w:pPr>
        <w:pStyle w:val="29"/>
        <w:tabs>
          <w:tab w:val="right" w:leader="dot" w:pos="8640"/>
        </w:tabs>
      </w:pPr>
      <w:r>
        <w:fldChar w:fldCharType="begin"/>
      </w:r>
      <w:r>
        <w:instrText xml:space="preserve"> HYPERLINK \l _Toc8036 </w:instrText>
      </w:r>
      <w:r>
        <w:fldChar w:fldCharType="separate"/>
      </w:r>
      <w:r>
        <w:t>接口信息</w:t>
      </w:r>
      <w:r>
        <w:tab/>
      </w:r>
      <w:r>
        <w:fldChar w:fldCharType="begin"/>
      </w:r>
      <w:r>
        <w:instrText xml:space="preserve"> PAGEREF _Toc8036 \h </w:instrText>
      </w:r>
      <w:r>
        <w:fldChar w:fldCharType="separate"/>
      </w:r>
      <w:r>
        <w:t>237</w:t>
      </w:r>
      <w:r>
        <w:fldChar w:fldCharType="end"/>
      </w:r>
      <w:r>
        <w:fldChar w:fldCharType="end"/>
      </w:r>
    </w:p>
    <w:p w14:paraId="3FE6054C">
      <w:pPr>
        <w:pStyle w:val="29"/>
        <w:tabs>
          <w:tab w:val="right" w:leader="dot" w:pos="8640"/>
        </w:tabs>
      </w:pPr>
      <w:r>
        <w:fldChar w:fldCharType="begin"/>
      </w:r>
      <w:r>
        <w:instrText xml:space="preserve"> HYPERLINK \l _Toc19340 </w:instrText>
      </w:r>
      <w:r>
        <w:fldChar w:fldCharType="separate"/>
      </w:r>
      <w:r>
        <w:t>请求参数</w:t>
      </w:r>
      <w:r>
        <w:tab/>
      </w:r>
      <w:r>
        <w:fldChar w:fldCharType="begin"/>
      </w:r>
      <w:r>
        <w:instrText xml:space="preserve"> PAGEREF _Toc19340 \h </w:instrText>
      </w:r>
      <w:r>
        <w:fldChar w:fldCharType="separate"/>
      </w:r>
      <w:r>
        <w:t>237</w:t>
      </w:r>
      <w:r>
        <w:fldChar w:fldCharType="end"/>
      </w:r>
      <w:r>
        <w:fldChar w:fldCharType="end"/>
      </w:r>
    </w:p>
    <w:p w14:paraId="74821FA0">
      <w:pPr>
        <w:pStyle w:val="29"/>
        <w:tabs>
          <w:tab w:val="right" w:leader="dot" w:pos="8640"/>
        </w:tabs>
      </w:pPr>
      <w:r>
        <w:fldChar w:fldCharType="begin"/>
      </w:r>
      <w:r>
        <w:instrText xml:space="preserve"> HYPERLINK \l _Toc29977 </w:instrText>
      </w:r>
      <w:r>
        <w:fldChar w:fldCharType="separate"/>
      </w:r>
      <w:r>
        <w:t>请求示例</w:t>
      </w:r>
      <w:r>
        <w:tab/>
      </w:r>
      <w:r>
        <w:fldChar w:fldCharType="begin"/>
      </w:r>
      <w:r>
        <w:instrText xml:space="preserve"> PAGEREF _Toc29977 \h </w:instrText>
      </w:r>
      <w:r>
        <w:fldChar w:fldCharType="separate"/>
      </w:r>
      <w:r>
        <w:t>237</w:t>
      </w:r>
      <w:r>
        <w:fldChar w:fldCharType="end"/>
      </w:r>
      <w:r>
        <w:fldChar w:fldCharType="end"/>
      </w:r>
    </w:p>
    <w:p w14:paraId="56F7C837">
      <w:pPr>
        <w:pStyle w:val="29"/>
        <w:tabs>
          <w:tab w:val="right" w:leader="dot" w:pos="8640"/>
        </w:tabs>
      </w:pPr>
      <w:r>
        <w:fldChar w:fldCharType="begin"/>
      </w:r>
      <w:r>
        <w:instrText xml:space="preserve"> HYPERLINK \l _Toc276 </w:instrText>
      </w:r>
      <w:r>
        <w:fldChar w:fldCharType="separate"/>
      </w:r>
      <w:r>
        <w:t>返回结果</w:t>
      </w:r>
      <w:r>
        <w:tab/>
      </w:r>
      <w:r>
        <w:fldChar w:fldCharType="begin"/>
      </w:r>
      <w:r>
        <w:instrText xml:space="preserve"> PAGEREF _Toc276 \h </w:instrText>
      </w:r>
      <w:r>
        <w:fldChar w:fldCharType="separate"/>
      </w:r>
      <w:r>
        <w:t>238</w:t>
      </w:r>
      <w:r>
        <w:fldChar w:fldCharType="end"/>
      </w:r>
      <w:r>
        <w:fldChar w:fldCharType="end"/>
      </w:r>
    </w:p>
    <w:p w14:paraId="4D266B06">
      <w:pPr>
        <w:pStyle w:val="29"/>
        <w:tabs>
          <w:tab w:val="right" w:leader="dot" w:pos="8640"/>
        </w:tabs>
      </w:pPr>
      <w:r>
        <w:fldChar w:fldCharType="begin"/>
      </w:r>
      <w:r>
        <w:instrText xml:space="preserve"> HYPERLINK \l _Toc19248 </w:instrText>
      </w:r>
      <w:r>
        <w:fldChar w:fldCharType="separate"/>
      </w:r>
      <w:r>
        <w:t>返回成功示例</w:t>
      </w:r>
      <w:r>
        <w:tab/>
      </w:r>
      <w:r>
        <w:fldChar w:fldCharType="begin"/>
      </w:r>
      <w:r>
        <w:instrText xml:space="preserve"> PAGEREF _Toc19248 \h </w:instrText>
      </w:r>
      <w:r>
        <w:fldChar w:fldCharType="separate"/>
      </w:r>
      <w:r>
        <w:t>238</w:t>
      </w:r>
      <w:r>
        <w:fldChar w:fldCharType="end"/>
      </w:r>
      <w:r>
        <w:fldChar w:fldCharType="end"/>
      </w:r>
    </w:p>
    <w:p w14:paraId="79F85FBB">
      <w:pPr>
        <w:pStyle w:val="29"/>
        <w:tabs>
          <w:tab w:val="right" w:leader="dot" w:pos="8640"/>
        </w:tabs>
      </w:pPr>
      <w:r>
        <w:fldChar w:fldCharType="begin"/>
      </w:r>
      <w:r>
        <w:instrText xml:space="preserve"> HYPERLINK \l _Toc19174 </w:instrText>
      </w:r>
      <w:r>
        <w:fldChar w:fldCharType="separate"/>
      </w:r>
      <w:r>
        <w:t>查询已有商品信息</w:t>
      </w:r>
      <w:r>
        <w:tab/>
      </w:r>
      <w:r>
        <w:fldChar w:fldCharType="begin"/>
      </w:r>
      <w:r>
        <w:instrText xml:space="preserve"> PAGEREF _Toc19174 \h </w:instrText>
      </w:r>
      <w:r>
        <w:fldChar w:fldCharType="separate"/>
      </w:r>
      <w:r>
        <w:t>238</w:t>
      </w:r>
      <w:r>
        <w:fldChar w:fldCharType="end"/>
      </w:r>
      <w:r>
        <w:fldChar w:fldCharType="end"/>
      </w:r>
    </w:p>
    <w:p w14:paraId="3D362FE6">
      <w:pPr>
        <w:pStyle w:val="29"/>
        <w:tabs>
          <w:tab w:val="right" w:leader="dot" w:pos="8640"/>
        </w:tabs>
      </w:pPr>
      <w:r>
        <w:fldChar w:fldCharType="begin"/>
      </w:r>
      <w:r>
        <w:instrText xml:space="preserve"> HYPERLINK \l _Toc30995 </w:instrText>
      </w:r>
      <w:r>
        <w:fldChar w:fldCharType="separate"/>
      </w:r>
      <w:r>
        <w:t>接口信息</w:t>
      </w:r>
      <w:r>
        <w:tab/>
      </w:r>
      <w:r>
        <w:fldChar w:fldCharType="begin"/>
      </w:r>
      <w:r>
        <w:instrText xml:space="preserve"> PAGEREF _Toc30995 \h </w:instrText>
      </w:r>
      <w:r>
        <w:fldChar w:fldCharType="separate"/>
      </w:r>
      <w:r>
        <w:t>238</w:t>
      </w:r>
      <w:r>
        <w:fldChar w:fldCharType="end"/>
      </w:r>
      <w:r>
        <w:fldChar w:fldCharType="end"/>
      </w:r>
    </w:p>
    <w:p w14:paraId="27F0E07B">
      <w:pPr>
        <w:pStyle w:val="29"/>
        <w:tabs>
          <w:tab w:val="right" w:leader="dot" w:pos="8640"/>
        </w:tabs>
      </w:pPr>
      <w:r>
        <w:fldChar w:fldCharType="begin"/>
      </w:r>
      <w:r>
        <w:instrText xml:space="preserve"> HYPERLINK \l _Toc20559 </w:instrText>
      </w:r>
      <w:r>
        <w:fldChar w:fldCharType="separate"/>
      </w:r>
      <w:r>
        <w:t>请求参数</w:t>
      </w:r>
      <w:r>
        <w:tab/>
      </w:r>
      <w:r>
        <w:fldChar w:fldCharType="begin"/>
      </w:r>
      <w:r>
        <w:instrText xml:space="preserve"> PAGEREF _Toc20559 \h </w:instrText>
      </w:r>
      <w:r>
        <w:fldChar w:fldCharType="separate"/>
      </w:r>
      <w:r>
        <w:t>238</w:t>
      </w:r>
      <w:r>
        <w:fldChar w:fldCharType="end"/>
      </w:r>
      <w:r>
        <w:fldChar w:fldCharType="end"/>
      </w:r>
    </w:p>
    <w:p w14:paraId="1CEB6BD9">
      <w:pPr>
        <w:pStyle w:val="29"/>
        <w:tabs>
          <w:tab w:val="right" w:leader="dot" w:pos="8640"/>
        </w:tabs>
      </w:pPr>
      <w:r>
        <w:fldChar w:fldCharType="begin"/>
      </w:r>
      <w:r>
        <w:instrText xml:space="preserve"> HYPERLINK \l _Toc10303 </w:instrText>
      </w:r>
      <w:r>
        <w:fldChar w:fldCharType="separate"/>
      </w:r>
      <w:r>
        <w:t>请求cURL示例</w:t>
      </w:r>
      <w:r>
        <w:tab/>
      </w:r>
      <w:r>
        <w:fldChar w:fldCharType="begin"/>
      </w:r>
      <w:r>
        <w:instrText xml:space="preserve"> PAGEREF _Toc10303 \h </w:instrText>
      </w:r>
      <w:r>
        <w:fldChar w:fldCharType="separate"/>
      </w:r>
      <w:r>
        <w:t>238</w:t>
      </w:r>
      <w:r>
        <w:fldChar w:fldCharType="end"/>
      </w:r>
      <w:r>
        <w:fldChar w:fldCharType="end"/>
      </w:r>
    </w:p>
    <w:p w14:paraId="70A124A2">
      <w:pPr>
        <w:pStyle w:val="29"/>
        <w:tabs>
          <w:tab w:val="right" w:leader="dot" w:pos="8640"/>
        </w:tabs>
      </w:pPr>
      <w:r>
        <w:fldChar w:fldCharType="begin"/>
      </w:r>
      <w:r>
        <w:instrText xml:space="preserve"> HYPERLINK \l _Toc16052 </w:instrText>
      </w:r>
      <w:r>
        <w:fldChar w:fldCharType="separate"/>
      </w:r>
      <w:r>
        <w:t>返回结果</w:t>
      </w:r>
      <w:r>
        <w:tab/>
      </w:r>
      <w:r>
        <w:fldChar w:fldCharType="begin"/>
      </w:r>
      <w:r>
        <w:instrText xml:space="preserve"> PAGEREF _Toc16052 \h </w:instrText>
      </w:r>
      <w:r>
        <w:fldChar w:fldCharType="separate"/>
      </w:r>
      <w:r>
        <w:t>239</w:t>
      </w:r>
      <w:r>
        <w:fldChar w:fldCharType="end"/>
      </w:r>
      <w:r>
        <w:fldChar w:fldCharType="end"/>
      </w:r>
    </w:p>
    <w:p w14:paraId="264FF567">
      <w:pPr>
        <w:pStyle w:val="29"/>
        <w:tabs>
          <w:tab w:val="right" w:leader="dot" w:pos="8640"/>
        </w:tabs>
      </w:pPr>
      <w:r>
        <w:fldChar w:fldCharType="begin"/>
      </w:r>
      <w:r>
        <w:instrText xml:space="preserve"> HYPERLINK \l _Toc15098 </w:instrText>
      </w:r>
      <w:r>
        <w:fldChar w:fldCharType="separate"/>
      </w:r>
      <w:r>
        <w:t>返回成功示例</w:t>
      </w:r>
      <w:r>
        <w:tab/>
      </w:r>
      <w:r>
        <w:fldChar w:fldCharType="begin"/>
      </w:r>
      <w:r>
        <w:instrText xml:space="preserve"> PAGEREF _Toc15098 \h </w:instrText>
      </w:r>
      <w:r>
        <w:fldChar w:fldCharType="separate"/>
      </w:r>
      <w:r>
        <w:t>239</w:t>
      </w:r>
      <w:r>
        <w:fldChar w:fldCharType="end"/>
      </w:r>
      <w:r>
        <w:fldChar w:fldCharType="end"/>
      </w:r>
    </w:p>
    <w:p w14:paraId="2D2CA495">
      <w:pPr>
        <w:pStyle w:val="29"/>
        <w:tabs>
          <w:tab w:val="right" w:leader="dot" w:pos="8640"/>
        </w:tabs>
      </w:pPr>
      <w:r>
        <w:fldChar w:fldCharType="begin"/>
      </w:r>
      <w:r>
        <w:instrText xml:space="preserve"> HYPERLINK \l _Toc30699 </w:instrText>
      </w:r>
      <w:r>
        <w:fldChar w:fldCharType="separate"/>
      </w:r>
      <w:r>
        <w:t>查询亚马逊订单列表</w:t>
      </w:r>
      <w:r>
        <w:tab/>
      </w:r>
      <w:r>
        <w:fldChar w:fldCharType="begin"/>
      </w:r>
      <w:r>
        <w:instrText xml:space="preserve"> PAGEREF _Toc30699 \h </w:instrText>
      </w:r>
      <w:r>
        <w:fldChar w:fldCharType="separate"/>
      </w:r>
      <w:r>
        <w:t>244</w:t>
      </w:r>
      <w:r>
        <w:fldChar w:fldCharType="end"/>
      </w:r>
      <w:r>
        <w:fldChar w:fldCharType="end"/>
      </w:r>
    </w:p>
    <w:p w14:paraId="2EB94D3D">
      <w:pPr>
        <w:pStyle w:val="29"/>
        <w:tabs>
          <w:tab w:val="right" w:leader="dot" w:pos="8640"/>
        </w:tabs>
      </w:pPr>
      <w:r>
        <w:fldChar w:fldCharType="begin"/>
      </w:r>
      <w:r>
        <w:instrText xml:space="preserve"> HYPERLINK \l _Toc6590 </w:instrText>
      </w:r>
      <w:r>
        <w:fldChar w:fldCharType="separate"/>
      </w:r>
      <w:r>
        <w:t>接口信息</w:t>
      </w:r>
      <w:r>
        <w:tab/>
      </w:r>
      <w:r>
        <w:fldChar w:fldCharType="begin"/>
      </w:r>
      <w:r>
        <w:instrText xml:space="preserve"> PAGEREF _Toc6590 \h </w:instrText>
      </w:r>
      <w:r>
        <w:fldChar w:fldCharType="separate"/>
      </w:r>
      <w:r>
        <w:t>244</w:t>
      </w:r>
      <w:r>
        <w:fldChar w:fldCharType="end"/>
      </w:r>
      <w:r>
        <w:fldChar w:fldCharType="end"/>
      </w:r>
    </w:p>
    <w:p w14:paraId="5729D818">
      <w:pPr>
        <w:pStyle w:val="29"/>
        <w:tabs>
          <w:tab w:val="right" w:leader="dot" w:pos="8640"/>
        </w:tabs>
      </w:pPr>
      <w:r>
        <w:fldChar w:fldCharType="begin"/>
      </w:r>
      <w:r>
        <w:instrText xml:space="preserve"> HYPERLINK \l _Toc8318 </w:instrText>
      </w:r>
      <w:r>
        <w:fldChar w:fldCharType="separate"/>
      </w:r>
      <w:r>
        <w:t>请求参数</w:t>
      </w:r>
      <w:r>
        <w:tab/>
      </w:r>
      <w:r>
        <w:fldChar w:fldCharType="begin"/>
      </w:r>
      <w:r>
        <w:instrText xml:space="preserve"> PAGEREF _Toc8318 \h </w:instrText>
      </w:r>
      <w:r>
        <w:fldChar w:fldCharType="separate"/>
      </w:r>
      <w:r>
        <w:t>244</w:t>
      </w:r>
      <w:r>
        <w:fldChar w:fldCharType="end"/>
      </w:r>
      <w:r>
        <w:fldChar w:fldCharType="end"/>
      </w:r>
    </w:p>
    <w:p w14:paraId="6331CF3A">
      <w:pPr>
        <w:pStyle w:val="29"/>
        <w:tabs>
          <w:tab w:val="right" w:leader="dot" w:pos="8640"/>
        </w:tabs>
      </w:pPr>
      <w:r>
        <w:fldChar w:fldCharType="begin"/>
      </w:r>
      <w:r>
        <w:instrText xml:space="preserve"> HYPERLINK \l _Toc9478 </w:instrText>
      </w:r>
      <w:r>
        <w:fldChar w:fldCharType="separate"/>
      </w:r>
      <w:r>
        <w:t>返回结果</w:t>
      </w:r>
      <w:r>
        <w:tab/>
      </w:r>
      <w:r>
        <w:fldChar w:fldCharType="begin"/>
      </w:r>
      <w:r>
        <w:instrText xml:space="preserve"> PAGEREF _Toc9478 \h </w:instrText>
      </w:r>
      <w:r>
        <w:fldChar w:fldCharType="separate"/>
      </w:r>
      <w:r>
        <w:t>244</w:t>
      </w:r>
      <w:r>
        <w:fldChar w:fldCharType="end"/>
      </w:r>
      <w:r>
        <w:fldChar w:fldCharType="end"/>
      </w:r>
    </w:p>
    <w:p w14:paraId="2CB56F9F">
      <w:pPr>
        <w:pStyle w:val="29"/>
        <w:tabs>
          <w:tab w:val="right" w:leader="dot" w:pos="8640"/>
        </w:tabs>
      </w:pPr>
      <w:r>
        <w:fldChar w:fldCharType="begin"/>
      </w:r>
      <w:r>
        <w:instrText xml:space="preserve"> HYPERLINK \l _Toc29898 </w:instrText>
      </w:r>
      <w:r>
        <w:fldChar w:fldCharType="separate"/>
      </w:r>
      <w:r>
        <w:t>返回成功示例</w:t>
      </w:r>
      <w:r>
        <w:tab/>
      </w:r>
      <w:r>
        <w:fldChar w:fldCharType="begin"/>
      </w:r>
      <w:r>
        <w:instrText xml:space="preserve"> PAGEREF _Toc29898 \h </w:instrText>
      </w:r>
      <w:r>
        <w:fldChar w:fldCharType="separate"/>
      </w:r>
      <w:r>
        <w:t>245</w:t>
      </w:r>
      <w:r>
        <w:fldChar w:fldCharType="end"/>
      </w:r>
      <w:r>
        <w:fldChar w:fldCharType="end"/>
      </w:r>
    </w:p>
    <w:p w14:paraId="74855F61">
      <w:pPr>
        <w:pStyle w:val="29"/>
        <w:tabs>
          <w:tab w:val="right" w:leader="dot" w:pos="8640"/>
        </w:tabs>
      </w:pPr>
      <w:r>
        <w:fldChar w:fldCharType="begin"/>
      </w:r>
      <w:r>
        <w:instrText xml:space="preserve"> HYPERLINK \l _Toc13909 </w:instrText>
      </w:r>
      <w:r>
        <w:fldChar w:fldCharType="separate"/>
      </w:r>
      <w:r>
        <w:t>附加说明</w:t>
      </w:r>
      <w:r>
        <w:tab/>
      </w:r>
      <w:r>
        <w:fldChar w:fldCharType="begin"/>
      </w:r>
      <w:r>
        <w:instrText xml:space="preserve"> PAGEREF _Toc13909 \h </w:instrText>
      </w:r>
      <w:r>
        <w:fldChar w:fldCharType="separate"/>
      </w:r>
      <w:r>
        <w:t>246</w:t>
      </w:r>
      <w:r>
        <w:fldChar w:fldCharType="end"/>
      </w:r>
      <w:r>
        <w:fldChar w:fldCharType="end"/>
      </w:r>
    </w:p>
    <w:p w14:paraId="33F33C70">
      <w:pPr>
        <w:pStyle w:val="29"/>
        <w:tabs>
          <w:tab w:val="right" w:leader="dot" w:pos="8640"/>
        </w:tabs>
      </w:pPr>
      <w:r>
        <w:fldChar w:fldCharType="begin"/>
      </w:r>
      <w:r>
        <w:instrText xml:space="preserve"> HYPERLINK \l _Toc17503 </w:instrText>
      </w:r>
      <w:r>
        <w:fldChar w:fldCharType="separate"/>
      </w:r>
      <w:r>
        <w:t>查询亚马逊订单详情</w:t>
      </w:r>
      <w:r>
        <w:tab/>
      </w:r>
      <w:r>
        <w:fldChar w:fldCharType="begin"/>
      </w:r>
      <w:r>
        <w:instrText xml:space="preserve"> PAGEREF _Toc17503 \h </w:instrText>
      </w:r>
      <w:r>
        <w:fldChar w:fldCharType="separate"/>
      </w:r>
      <w:r>
        <w:t>246</w:t>
      </w:r>
      <w:r>
        <w:fldChar w:fldCharType="end"/>
      </w:r>
      <w:r>
        <w:fldChar w:fldCharType="end"/>
      </w:r>
    </w:p>
    <w:p w14:paraId="1D0177B8">
      <w:pPr>
        <w:pStyle w:val="29"/>
        <w:tabs>
          <w:tab w:val="right" w:leader="dot" w:pos="8640"/>
        </w:tabs>
      </w:pPr>
      <w:r>
        <w:fldChar w:fldCharType="begin"/>
      </w:r>
      <w:r>
        <w:instrText xml:space="preserve"> HYPERLINK \l _Toc12981 </w:instrText>
      </w:r>
      <w:r>
        <w:fldChar w:fldCharType="separate"/>
      </w:r>
      <w:r>
        <w:t>接口信息</w:t>
      </w:r>
      <w:r>
        <w:tab/>
      </w:r>
      <w:r>
        <w:fldChar w:fldCharType="begin"/>
      </w:r>
      <w:r>
        <w:instrText xml:space="preserve"> PAGEREF _Toc12981 \h </w:instrText>
      </w:r>
      <w:r>
        <w:fldChar w:fldCharType="separate"/>
      </w:r>
      <w:r>
        <w:t>246</w:t>
      </w:r>
      <w:r>
        <w:fldChar w:fldCharType="end"/>
      </w:r>
      <w:r>
        <w:fldChar w:fldCharType="end"/>
      </w:r>
    </w:p>
    <w:p w14:paraId="31A7C69A">
      <w:pPr>
        <w:pStyle w:val="29"/>
        <w:tabs>
          <w:tab w:val="right" w:leader="dot" w:pos="8640"/>
        </w:tabs>
      </w:pPr>
      <w:r>
        <w:fldChar w:fldCharType="begin"/>
      </w:r>
      <w:r>
        <w:instrText xml:space="preserve"> HYPERLINK \l _Toc11526 </w:instrText>
      </w:r>
      <w:r>
        <w:fldChar w:fldCharType="separate"/>
      </w:r>
      <w:r>
        <w:t>请求参数</w:t>
      </w:r>
      <w:r>
        <w:tab/>
      </w:r>
      <w:r>
        <w:fldChar w:fldCharType="begin"/>
      </w:r>
      <w:r>
        <w:instrText xml:space="preserve"> PAGEREF _Toc11526 \h </w:instrText>
      </w:r>
      <w:r>
        <w:fldChar w:fldCharType="separate"/>
      </w:r>
      <w:r>
        <w:t>246</w:t>
      </w:r>
      <w:r>
        <w:fldChar w:fldCharType="end"/>
      </w:r>
      <w:r>
        <w:fldChar w:fldCharType="end"/>
      </w:r>
    </w:p>
    <w:p w14:paraId="599A1744">
      <w:pPr>
        <w:pStyle w:val="29"/>
        <w:tabs>
          <w:tab w:val="right" w:leader="dot" w:pos="8640"/>
        </w:tabs>
      </w:pPr>
      <w:r>
        <w:fldChar w:fldCharType="begin"/>
      </w:r>
      <w:r>
        <w:instrText xml:space="preserve"> HYPERLINK \l _Toc518 </w:instrText>
      </w:r>
      <w:r>
        <w:fldChar w:fldCharType="separate"/>
      </w:r>
      <w:r>
        <w:t>返回结果</w:t>
      </w:r>
      <w:r>
        <w:tab/>
      </w:r>
      <w:r>
        <w:fldChar w:fldCharType="begin"/>
      </w:r>
      <w:r>
        <w:instrText xml:space="preserve"> PAGEREF _Toc518 \h </w:instrText>
      </w:r>
      <w:r>
        <w:fldChar w:fldCharType="separate"/>
      </w:r>
      <w:r>
        <w:t>246</w:t>
      </w:r>
      <w:r>
        <w:fldChar w:fldCharType="end"/>
      </w:r>
      <w:r>
        <w:fldChar w:fldCharType="end"/>
      </w:r>
    </w:p>
    <w:p w14:paraId="7C83CB25">
      <w:pPr>
        <w:pStyle w:val="29"/>
        <w:tabs>
          <w:tab w:val="right" w:leader="dot" w:pos="8640"/>
        </w:tabs>
      </w:pPr>
      <w:r>
        <w:fldChar w:fldCharType="begin"/>
      </w:r>
      <w:r>
        <w:instrText xml:space="preserve"> HYPERLINK \l _Toc15195 </w:instrText>
      </w:r>
      <w:r>
        <w:fldChar w:fldCharType="separate"/>
      </w:r>
      <w:r>
        <w:t>返回成功示例</w:t>
      </w:r>
      <w:r>
        <w:tab/>
      </w:r>
      <w:r>
        <w:fldChar w:fldCharType="begin"/>
      </w:r>
      <w:r>
        <w:instrText xml:space="preserve"> PAGEREF _Toc15195 \h </w:instrText>
      </w:r>
      <w:r>
        <w:fldChar w:fldCharType="separate"/>
      </w:r>
      <w:r>
        <w:t>246</w:t>
      </w:r>
      <w:r>
        <w:fldChar w:fldCharType="end"/>
      </w:r>
      <w:r>
        <w:fldChar w:fldCharType="end"/>
      </w:r>
    </w:p>
    <w:p w14:paraId="3F890640">
      <w:pPr>
        <w:pStyle w:val="29"/>
        <w:tabs>
          <w:tab w:val="right" w:leader="dot" w:pos="8640"/>
        </w:tabs>
      </w:pPr>
      <w:r>
        <w:fldChar w:fldCharType="begin"/>
      </w:r>
      <w:r>
        <w:instrText xml:space="preserve"> HYPERLINK \l _Toc6603 </w:instrText>
      </w:r>
      <w:r>
        <w:fldChar w:fldCharType="separate"/>
      </w:r>
      <w:r>
        <w:t>附加说明</w:t>
      </w:r>
      <w:r>
        <w:tab/>
      </w:r>
      <w:r>
        <w:fldChar w:fldCharType="begin"/>
      </w:r>
      <w:r>
        <w:instrText xml:space="preserve"> PAGEREF _Toc6603 \h </w:instrText>
      </w:r>
      <w:r>
        <w:fldChar w:fldCharType="separate"/>
      </w:r>
      <w:r>
        <w:t>249</w:t>
      </w:r>
      <w:r>
        <w:fldChar w:fldCharType="end"/>
      </w:r>
      <w:r>
        <w:fldChar w:fldCharType="end"/>
      </w:r>
    </w:p>
    <w:p w14:paraId="71FE528C">
      <w:pPr>
        <w:pStyle w:val="29"/>
        <w:tabs>
          <w:tab w:val="right" w:leader="dot" w:pos="8640"/>
        </w:tabs>
      </w:pPr>
      <w:r>
        <w:fldChar w:fldCharType="begin"/>
      </w:r>
      <w:r>
        <w:instrText xml:space="preserve"> HYPERLINK \l _Toc1250 </w:instrText>
      </w:r>
      <w:r>
        <w:fldChar w:fldCharType="separate"/>
      </w:r>
      <w:r>
        <w:t>更新订单备注</w:t>
      </w:r>
      <w:r>
        <w:tab/>
      </w:r>
      <w:r>
        <w:fldChar w:fldCharType="begin"/>
      </w:r>
      <w:r>
        <w:instrText xml:space="preserve"> PAGEREF _Toc1250 \h </w:instrText>
      </w:r>
      <w:r>
        <w:fldChar w:fldCharType="separate"/>
      </w:r>
      <w:r>
        <w:t>249</w:t>
      </w:r>
      <w:r>
        <w:fldChar w:fldCharType="end"/>
      </w:r>
      <w:r>
        <w:fldChar w:fldCharType="end"/>
      </w:r>
    </w:p>
    <w:p w14:paraId="62CCB4F8">
      <w:pPr>
        <w:pStyle w:val="29"/>
        <w:tabs>
          <w:tab w:val="right" w:leader="dot" w:pos="8640"/>
        </w:tabs>
      </w:pPr>
      <w:r>
        <w:fldChar w:fldCharType="begin"/>
      </w:r>
      <w:r>
        <w:instrText xml:space="preserve"> HYPERLINK \l _Toc32601 </w:instrText>
      </w:r>
      <w:r>
        <w:fldChar w:fldCharType="separate"/>
      </w:r>
      <w:r>
        <w:t>接口信息</w:t>
      </w:r>
      <w:r>
        <w:tab/>
      </w:r>
      <w:r>
        <w:fldChar w:fldCharType="begin"/>
      </w:r>
      <w:r>
        <w:instrText xml:space="preserve"> PAGEREF _Toc32601 \h </w:instrText>
      </w:r>
      <w:r>
        <w:fldChar w:fldCharType="separate"/>
      </w:r>
      <w:r>
        <w:t>249</w:t>
      </w:r>
      <w:r>
        <w:fldChar w:fldCharType="end"/>
      </w:r>
      <w:r>
        <w:fldChar w:fldCharType="end"/>
      </w:r>
    </w:p>
    <w:p w14:paraId="7D8DD949">
      <w:pPr>
        <w:pStyle w:val="29"/>
        <w:tabs>
          <w:tab w:val="right" w:leader="dot" w:pos="8640"/>
        </w:tabs>
      </w:pPr>
      <w:r>
        <w:fldChar w:fldCharType="begin"/>
      </w:r>
      <w:r>
        <w:instrText xml:space="preserve"> HYPERLINK \l _Toc12275 </w:instrText>
      </w:r>
      <w:r>
        <w:fldChar w:fldCharType="separate"/>
      </w:r>
      <w:r>
        <w:t>请求参数</w:t>
      </w:r>
      <w:r>
        <w:tab/>
      </w:r>
      <w:r>
        <w:fldChar w:fldCharType="begin"/>
      </w:r>
      <w:r>
        <w:instrText xml:space="preserve"> PAGEREF _Toc12275 \h </w:instrText>
      </w:r>
      <w:r>
        <w:fldChar w:fldCharType="separate"/>
      </w:r>
      <w:r>
        <w:t>249</w:t>
      </w:r>
      <w:r>
        <w:fldChar w:fldCharType="end"/>
      </w:r>
      <w:r>
        <w:fldChar w:fldCharType="end"/>
      </w:r>
    </w:p>
    <w:p w14:paraId="32DD3740">
      <w:pPr>
        <w:pStyle w:val="29"/>
        <w:tabs>
          <w:tab w:val="right" w:leader="dot" w:pos="8640"/>
        </w:tabs>
      </w:pPr>
      <w:r>
        <w:fldChar w:fldCharType="begin"/>
      </w:r>
      <w:r>
        <w:instrText xml:space="preserve"> HYPERLINK \l _Toc1175 </w:instrText>
      </w:r>
      <w:r>
        <w:fldChar w:fldCharType="separate"/>
      </w:r>
      <w:r>
        <w:t>请求cURL示例</w:t>
      </w:r>
      <w:r>
        <w:tab/>
      </w:r>
      <w:r>
        <w:fldChar w:fldCharType="begin"/>
      </w:r>
      <w:r>
        <w:instrText xml:space="preserve"> PAGEREF _Toc1175 \h </w:instrText>
      </w:r>
      <w:r>
        <w:fldChar w:fldCharType="separate"/>
      </w:r>
      <w:r>
        <w:t>249</w:t>
      </w:r>
      <w:r>
        <w:fldChar w:fldCharType="end"/>
      </w:r>
      <w:r>
        <w:fldChar w:fldCharType="end"/>
      </w:r>
    </w:p>
    <w:p w14:paraId="0D42F909">
      <w:pPr>
        <w:pStyle w:val="29"/>
        <w:tabs>
          <w:tab w:val="right" w:leader="dot" w:pos="8640"/>
        </w:tabs>
      </w:pPr>
      <w:r>
        <w:fldChar w:fldCharType="begin"/>
      </w:r>
      <w:r>
        <w:instrText xml:space="preserve"> HYPERLINK \l _Toc16384 </w:instrText>
      </w:r>
      <w:r>
        <w:fldChar w:fldCharType="separate"/>
      </w:r>
      <w:r>
        <w:t>返回结果</w:t>
      </w:r>
      <w:r>
        <w:tab/>
      </w:r>
      <w:r>
        <w:fldChar w:fldCharType="begin"/>
      </w:r>
      <w:r>
        <w:instrText xml:space="preserve"> PAGEREF _Toc16384 \h </w:instrText>
      </w:r>
      <w:r>
        <w:fldChar w:fldCharType="separate"/>
      </w:r>
      <w:r>
        <w:t>249</w:t>
      </w:r>
      <w:r>
        <w:fldChar w:fldCharType="end"/>
      </w:r>
      <w:r>
        <w:fldChar w:fldCharType="end"/>
      </w:r>
    </w:p>
    <w:p w14:paraId="6CD497C2">
      <w:pPr>
        <w:pStyle w:val="29"/>
        <w:tabs>
          <w:tab w:val="right" w:leader="dot" w:pos="8640"/>
        </w:tabs>
      </w:pPr>
      <w:r>
        <w:fldChar w:fldCharType="begin"/>
      </w:r>
      <w:r>
        <w:instrText xml:space="preserve"> HYPERLINK \l _Toc23478 </w:instrText>
      </w:r>
      <w:r>
        <w:fldChar w:fldCharType="separate"/>
      </w:r>
      <w:r>
        <w:t>返回成功示例</w:t>
      </w:r>
      <w:r>
        <w:tab/>
      </w:r>
      <w:r>
        <w:fldChar w:fldCharType="begin"/>
      </w:r>
      <w:r>
        <w:instrText xml:space="preserve"> PAGEREF _Toc23478 \h </w:instrText>
      </w:r>
      <w:r>
        <w:fldChar w:fldCharType="separate"/>
      </w:r>
      <w:r>
        <w:t>249</w:t>
      </w:r>
      <w:r>
        <w:fldChar w:fldCharType="end"/>
      </w:r>
      <w:r>
        <w:fldChar w:fldCharType="end"/>
      </w:r>
    </w:p>
    <w:p w14:paraId="02305864">
      <w:pPr>
        <w:pStyle w:val="29"/>
        <w:tabs>
          <w:tab w:val="right" w:leader="dot" w:pos="8640"/>
        </w:tabs>
      </w:pPr>
      <w:r>
        <w:fldChar w:fldCharType="begin"/>
      </w:r>
      <w:r>
        <w:instrText xml:space="preserve"> HYPERLINK \l _Toc28919 </w:instrText>
      </w:r>
      <w:r>
        <w:fldChar w:fldCharType="separate"/>
      </w:r>
      <w:r>
        <w:t>查询亚马逊多渠道订单列表v2</w:t>
      </w:r>
      <w:r>
        <w:tab/>
      </w:r>
      <w:r>
        <w:fldChar w:fldCharType="begin"/>
      </w:r>
      <w:r>
        <w:instrText xml:space="preserve"> PAGEREF _Toc28919 \h </w:instrText>
      </w:r>
      <w:r>
        <w:fldChar w:fldCharType="separate"/>
      </w:r>
      <w:r>
        <w:t>250</w:t>
      </w:r>
      <w:r>
        <w:fldChar w:fldCharType="end"/>
      </w:r>
      <w:r>
        <w:fldChar w:fldCharType="end"/>
      </w:r>
    </w:p>
    <w:p w14:paraId="1E813E68">
      <w:pPr>
        <w:pStyle w:val="29"/>
        <w:tabs>
          <w:tab w:val="right" w:leader="dot" w:pos="8640"/>
        </w:tabs>
      </w:pPr>
      <w:r>
        <w:fldChar w:fldCharType="begin"/>
      </w:r>
      <w:r>
        <w:instrText xml:space="preserve"> HYPERLINK \l _Toc16761 </w:instrText>
      </w:r>
      <w:r>
        <w:fldChar w:fldCharType="separate"/>
      </w:r>
      <w:r>
        <w:t>接口信息</w:t>
      </w:r>
      <w:r>
        <w:tab/>
      </w:r>
      <w:r>
        <w:fldChar w:fldCharType="begin"/>
      </w:r>
      <w:r>
        <w:instrText xml:space="preserve"> PAGEREF _Toc16761 \h </w:instrText>
      </w:r>
      <w:r>
        <w:fldChar w:fldCharType="separate"/>
      </w:r>
      <w:r>
        <w:t>250</w:t>
      </w:r>
      <w:r>
        <w:fldChar w:fldCharType="end"/>
      </w:r>
      <w:r>
        <w:fldChar w:fldCharType="end"/>
      </w:r>
    </w:p>
    <w:p w14:paraId="6365C45E">
      <w:pPr>
        <w:pStyle w:val="29"/>
        <w:tabs>
          <w:tab w:val="right" w:leader="dot" w:pos="8640"/>
        </w:tabs>
      </w:pPr>
      <w:r>
        <w:fldChar w:fldCharType="begin"/>
      </w:r>
      <w:r>
        <w:instrText xml:space="preserve"> HYPERLINK \l _Toc724 </w:instrText>
      </w:r>
      <w:r>
        <w:fldChar w:fldCharType="separate"/>
      </w:r>
      <w:r>
        <w:t>请求参数</w:t>
      </w:r>
      <w:r>
        <w:tab/>
      </w:r>
      <w:r>
        <w:fldChar w:fldCharType="begin"/>
      </w:r>
      <w:r>
        <w:instrText xml:space="preserve"> PAGEREF _Toc724 \h </w:instrText>
      </w:r>
      <w:r>
        <w:fldChar w:fldCharType="separate"/>
      </w:r>
      <w:r>
        <w:t>250</w:t>
      </w:r>
      <w:r>
        <w:fldChar w:fldCharType="end"/>
      </w:r>
      <w:r>
        <w:fldChar w:fldCharType="end"/>
      </w:r>
    </w:p>
    <w:p w14:paraId="705945A4">
      <w:pPr>
        <w:pStyle w:val="29"/>
        <w:tabs>
          <w:tab w:val="right" w:leader="dot" w:pos="8640"/>
        </w:tabs>
      </w:pPr>
      <w:r>
        <w:fldChar w:fldCharType="begin"/>
      </w:r>
      <w:r>
        <w:instrText xml:space="preserve"> HYPERLINK \l _Toc15122 </w:instrText>
      </w:r>
      <w:r>
        <w:fldChar w:fldCharType="separate"/>
      </w:r>
      <w:r>
        <w:t>返回结果</w:t>
      </w:r>
      <w:r>
        <w:tab/>
      </w:r>
      <w:r>
        <w:fldChar w:fldCharType="begin"/>
      </w:r>
      <w:r>
        <w:instrText xml:space="preserve"> PAGEREF _Toc15122 \h </w:instrText>
      </w:r>
      <w:r>
        <w:fldChar w:fldCharType="separate"/>
      </w:r>
      <w:r>
        <w:t>250</w:t>
      </w:r>
      <w:r>
        <w:fldChar w:fldCharType="end"/>
      </w:r>
      <w:r>
        <w:fldChar w:fldCharType="end"/>
      </w:r>
    </w:p>
    <w:p w14:paraId="4B153FD0">
      <w:pPr>
        <w:pStyle w:val="29"/>
        <w:tabs>
          <w:tab w:val="right" w:leader="dot" w:pos="8640"/>
        </w:tabs>
      </w:pPr>
      <w:r>
        <w:fldChar w:fldCharType="begin"/>
      </w:r>
      <w:r>
        <w:instrText xml:space="preserve"> HYPERLINK \l _Toc7836 </w:instrText>
      </w:r>
      <w:r>
        <w:fldChar w:fldCharType="separate"/>
      </w:r>
      <w:r>
        <w:t>返回成功示例</w:t>
      </w:r>
      <w:r>
        <w:tab/>
      </w:r>
      <w:r>
        <w:fldChar w:fldCharType="begin"/>
      </w:r>
      <w:r>
        <w:instrText xml:space="preserve"> PAGEREF _Toc7836 \h </w:instrText>
      </w:r>
      <w:r>
        <w:fldChar w:fldCharType="separate"/>
      </w:r>
      <w:r>
        <w:t>250</w:t>
      </w:r>
      <w:r>
        <w:fldChar w:fldCharType="end"/>
      </w:r>
      <w:r>
        <w:fldChar w:fldCharType="end"/>
      </w:r>
    </w:p>
    <w:p w14:paraId="7DCDBBEA">
      <w:pPr>
        <w:pStyle w:val="29"/>
        <w:tabs>
          <w:tab w:val="right" w:leader="dot" w:pos="8640"/>
        </w:tabs>
      </w:pPr>
      <w:r>
        <w:fldChar w:fldCharType="begin"/>
      </w:r>
      <w:r>
        <w:instrText xml:space="preserve"> HYPERLINK \l _Toc2977 </w:instrText>
      </w:r>
      <w:r>
        <w:fldChar w:fldCharType="separate"/>
      </w:r>
      <w:r>
        <w:t>查询亚马逊多渠道订单详情-商品信息</w:t>
      </w:r>
      <w:r>
        <w:tab/>
      </w:r>
      <w:r>
        <w:fldChar w:fldCharType="begin"/>
      </w:r>
      <w:r>
        <w:instrText xml:space="preserve"> PAGEREF _Toc2977 \h </w:instrText>
      </w:r>
      <w:r>
        <w:fldChar w:fldCharType="separate"/>
      </w:r>
      <w:r>
        <w:t>251</w:t>
      </w:r>
      <w:r>
        <w:fldChar w:fldCharType="end"/>
      </w:r>
      <w:r>
        <w:fldChar w:fldCharType="end"/>
      </w:r>
    </w:p>
    <w:p w14:paraId="7C244FE8">
      <w:pPr>
        <w:pStyle w:val="29"/>
        <w:tabs>
          <w:tab w:val="right" w:leader="dot" w:pos="8640"/>
        </w:tabs>
      </w:pPr>
      <w:r>
        <w:fldChar w:fldCharType="begin"/>
      </w:r>
      <w:r>
        <w:instrText xml:space="preserve"> HYPERLINK \l _Toc2136 </w:instrText>
      </w:r>
      <w:r>
        <w:fldChar w:fldCharType="separate"/>
      </w:r>
      <w:r>
        <w:t>接口信息</w:t>
      </w:r>
      <w:r>
        <w:tab/>
      </w:r>
      <w:r>
        <w:fldChar w:fldCharType="begin"/>
      </w:r>
      <w:r>
        <w:instrText xml:space="preserve"> PAGEREF _Toc2136 \h </w:instrText>
      </w:r>
      <w:r>
        <w:fldChar w:fldCharType="separate"/>
      </w:r>
      <w:r>
        <w:t>251</w:t>
      </w:r>
      <w:r>
        <w:fldChar w:fldCharType="end"/>
      </w:r>
      <w:r>
        <w:fldChar w:fldCharType="end"/>
      </w:r>
    </w:p>
    <w:p w14:paraId="546D8E37">
      <w:pPr>
        <w:pStyle w:val="29"/>
        <w:tabs>
          <w:tab w:val="right" w:leader="dot" w:pos="8640"/>
        </w:tabs>
      </w:pPr>
      <w:r>
        <w:fldChar w:fldCharType="begin"/>
      </w:r>
      <w:r>
        <w:instrText xml:space="preserve"> HYPERLINK \l _Toc26318 </w:instrText>
      </w:r>
      <w:r>
        <w:fldChar w:fldCharType="separate"/>
      </w:r>
      <w:r>
        <w:t>请求参数</w:t>
      </w:r>
      <w:r>
        <w:tab/>
      </w:r>
      <w:r>
        <w:fldChar w:fldCharType="begin"/>
      </w:r>
      <w:r>
        <w:instrText xml:space="preserve"> PAGEREF _Toc26318 \h </w:instrText>
      </w:r>
      <w:r>
        <w:fldChar w:fldCharType="separate"/>
      </w:r>
      <w:r>
        <w:t>251</w:t>
      </w:r>
      <w:r>
        <w:fldChar w:fldCharType="end"/>
      </w:r>
      <w:r>
        <w:fldChar w:fldCharType="end"/>
      </w:r>
    </w:p>
    <w:p w14:paraId="14E1242C">
      <w:pPr>
        <w:pStyle w:val="29"/>
        <w:tabs>
          <w:tab w:val="right" w:leader="dot" w:pos="8640"/>
        </w:tabs>
      </w:pPr>
      <w:r>
        <w:fldChar w:fldCharType="begin"/>
      </w:r>
      <w:r>
        <w:instrText xml:space="preserve"> HYPERLINK \l _Toc11726 </w:instrText>
      </w:r>
      <w:r>
        <w:fldChar w:fldCharType="separate"/>
      </w:r>
      <w:r>
        <w:t>请求示例</w:t>
      </w:r>
      <w:r>
        <w:tab/>
      </w:r>
      <w:r>
        <w:fldChar w:fldCharType="begin"/>
      </w:r>
      <w:r>
        <w:instrText xml:space="preserve"> PAGEREF _Toc11726 \h </w:instrText>
      </w:r>
      <w:r>
        <w:fldChar w:fldCharType="separate"/>
      </w:r>
      <w:r>
        <w:t>251</w:t>
      </w:r>
      <w:r>
        <w:fldChar w:fldCharType="end"/>
      </w:r>
      <w:r>
        <w:fldChar w:fldCharType="end"/>
      </w:r>
    </w:p>
    <w:p w14:paraId="0FC90DA4">
      <w:pPr>
        <w:pStyle w:val="29"/>
        <w:tabs>
          <w:tab w:val="right" w:leader="dot" w:pos="8640"/>
        </w:tabs>
      </w:pPr>
      <w:r>
        <w:fldChar w:fldCharType="begin"/>
      </w:r>
      <w:r>
        <w:instrText xml:space="preserve"> HYPERLINK \l _Toc20761 </w:instrText>
      </w:r>
      <w:r>
        <w:fldChar w:fldCharType="separate"/>
      </w:r>
      <w:r>
        <w:t>返回结果</w:t>
      </w:r>
      <w:r>
        <w:tab/>
      </w:r>
      <w:r>
        <w:fldChar w:fldCharType="begin"/>
      </w:r>
      <w:r>
        <w:instrText xml:space="preserve"> PAGEREF _Toc20761 \h </w:instrText>
      </w:r>
      <w:r>
        <w:fldChar w:fldCharType="separate"/>
      </w:r>
      <w:r>
        <w:t>251</w:t>
      </w:r>
      <w:r>
        <w:fldChar w:fldCharType="end"/>
      </w:r>
      <w:r>
        <w:fldChar w:fldCharType="end"/>
      </w:r>
    </w:p>
    <w:p w14:paraId="2AEF480C">
      <w:pPr>
        <w:pStyle w:val="29"/>
        <w:tabs>
          <w:tab w:val="right" w:leader="dot" w:pos="8640"/>
        </w:tabs>
      </w:pPr>
      <w:r>
        <w:fldChar w:fldCharType="begin"/>
      </w:r>
      <w:r>
        <w:instrText xml:space="preserve"> HYPERLINK \l _Toc24577 </w:instrText>
      </w:r>
      <w:r>
        <w:fldChar w:fldCharType="separate"/>
      </w:r>
      <w:r>
        <w:t>返回成功示例</w:t>
      </w:r>
      <w:r>
        <w:tab/>
      </w:r>
      <w:r>
        <w:fldChar w:fldCharType="begin"/>
      </w:r>
      <w:r>
        <w:instrText xml:space="preserve"> PAGEREF _Toc24577 \h </w:instrText>
      </w:r>
      <w:r>
        <w:fldChar w:fldCharType="separate"/>
      </w:r>
      <w:r>
        <w:t>251</w:t>
      </w:r>
      <w:r>
        <w:fldChar w:fldCharType="end"/>
      </w:r>
      <w:r>
        <w:fldChar w:fldCharType="end"/>
      </w:r>
    </w:p>
    <w:p w14:paraId="2C69ED2F">
      <w:pPr>
        <w:pStyle w:val="29"/>
        <w:tabs>
          <w:tab w:val="right" w:leader="dot" w:pos="8640"/>
        </w:tabs>
      </w:pPr>
      <w:r>
        <w:fldChar w:fldCharType="begin"/>
      </w:r>
      <w:r>
        <w:instrText xml:space="preserve"> HYPERLINK \l _Toc25563 </w:instrText>
      </w:r>
      <w:r>
        <w:fldChar w:fldCharType="separate"/>
      </w:r>
      <w:r>
        <w:t>查询亚马逊多渠道订单详情-物流信息</w:t>
      </w:r>
      <w:r>
        <w:tab/>
      </w:r>
      <w:r>
        <w:fldChar w:fldCharType="begin"/>
      </w:r>
      <w:r>
        <w:instrText xml:space="preserve"> PAGEREF _Toc25563 \h </w:instrText>
      </w:r>
      <w:r>
        <w:fldChar w:fldCharType="separate"/>
      </w:r>
      <w:r>
        <w:t>252</w:t>
      </w:r>
      <w:r>
        <w:fldChar w:fldCharType="end"/>
      </w:r>
      <w:r>
        <w:fldChar w:fldCharType="end"/>
      </w:r>
    </w:p>
    <w:p w14:paraId="0E79DD89">
      <w:pPr>
        <w:pStyle w:val="29"/>
        <w:tabs>
          <w:tab w:val="right" w:leader="dot" w:pos="8640"/>
        </w:tabs>
      </w:pPr>
      <w:r>
        <w:fldChar w:fldCharType="begin"/>
      </w:r>
      <w:r>
        <w:instrText xml:space="preserve"> HYPERLINK \l _Toc13767 </w:instrText>
      </w:r>
      <w:r>
        <w:fldChar w:fldCharType="separate"/>
      </w:r>
      <w:r>
        <w:t>接口信息</w:t>
      </w:r>
      <w:r>
        <w:tab/>
      </w:r>
      <w:r>
        <w:fldChar w:fldCharType="begin"/>
      </w:r>
      <w:r>
        <w:instrText xml:space="preserve"> PAGEREF _Toc13767 \h </w:instrText>
      </w:r>
      <w:r>
        <w:fldChar w:fldCharType="separate"/>
      </w:r>
      <w:r>
        <w:t>252</w:t>
      </w:r>
      <w:r>
        <w:fldChar w:fldCharType="end"/>
      </w:r>
      <w:r>
        <w:fldChar w:fldCharType="end"/>
      </w:r>
    </w:p>
    <w:p w14:paraId="1529E87B">
      <w:pPr>
        <w:pStyle w:val="29"/>
        <w:tabs>
          <w:tab w:val="right" w:leader="dot" w:pos="8640"/>
        </w:tabs>
      </w:pPr>
      <w:r>
        <w:fldChar w:fldCharType="begin"/>
      </w:r>
      <w:r>
        <w:instrText xml:space="preserve"> HYPERLINK \l _Toc6662 </w:instrText>
      </w:r>
      <w:r>
        <w:fldChar w:fldCharType="separate"/>
      </w:r>
      <w:r>
        <w:t>请求参数</w:t>
      </w:r>
      <w:r>
        <w:tab/>
      </w:r>
      <w:r>
        <w:fldChar w:fldCharType="begin"/>
      </w:r>
      <w:r>
        <w:instrText xml:space="preserve"> PAGEREF _Toc6662 \h </w:instrText>
      </w:r>
      <w:r>
        <w:fldChar w:fldCharType="separate"/>
      </w:r>
      <w:r>
        <w:t>252</w:t>
      </w:r>
      <w:r>
        <w:fldChar w:fldCharType="end"/>
      </w:r>
      <w:r>
        <w:fldChar w:fldCharType="end"/>
      </w:r>
    </w:p>
    <w:p w14:paraId="0E23C893">
      <w:pPr>
        <w:pStyle w:val="29"/>
        <w:tabs>
          <w:tab w:val="right" w:leader="dot" w:pos="8640"/>
        </w:tabs>
      </w:pPr>
      <w:r>
        <w:fldChar w:fldCharType="begin"/>
      </w:r>
      <w:r>
        <w:instrText xml:space="preserve"> HYPERLINK \l _Toc18418 </w:instrText>
      </w:r>
      <w:r>
        <w:fldChar w:fldCharType="separate"/>
      </w:r>
      <w:r>
        <w:t>请求示例</w:t>
      </w:r>
      <w:r>
        <w:tab/>
      </w:r>
      <w:r>
        <w:fldChar w:fldCharType="begin"/>
      </w:r>
      <w:r>
        <w:instrText xml:space="preserve"> PAGEREF _Toc18418 \h </w:instrText>
      </w:r>
      <w:r>
        <w:fldChar w:fldCharType="separate"/>
      </w:r>
      <w:r>
        <w:t>252</w:t>
      </w:r>
      <w:r>
        <w:fldChar w:fldCharType="end"/>
      </w:r>
      <w:r>
        <w:fldChar w:fldCharType="end"/>
      </w:r>
    </w:p>
    <w:p w14:paraId="69954A13">
      <w:pPr>
        <w:pStyle w:val="29"/>
        <w:tabs>
          <w:tab w:val="right" w:leader="dot" w:pos="8640"/>
        </w:tabs>
      </w:pPr>
      <w:r>
        <w:fldChar w:fldCharType="begin"/>
      </w:r>
      <w:r>
        <w:instrText xml:space="preserve"> HYPERLINK \l _Toc13347 </w:instrText>
      </w:r>
      <w:r>
        <w:fldChar w:fldCharType="separate"/>
      </w:r>
      <w:r>
        <w:t>返回结果</w:t>
      </w:r>
      <w:r>
        <w:tab/>
      </w:r>
      <w:r>
        <w:fldChar w:fldCharType="begin"/>
      </w:r>
      <w:r>
        <w:instrText xml:space="preserve"> PAGEREF _Toc13347 \h </w:instrText>
      </w:r>
      <w:r>
        <w:fldChar w:fldCharType="separate"/>
      </w:r>
      <w:r>
        <w:t>253</w:t>
      </w:r>
      <w:r>
        <w:fldChar w:fldCharType="end"/>
      </w:r>
      <w:r>
        <w:fldChar w:fldCharType="end"/>
      </w:r>
    </w:p>
    <w:p w14:paraId="3C4720C1">
      <w:pPr>
        <w:pStyle w:val="29"/>
        <w:tabs>
          <w:tab w:val="right" w:leader="dot" w:pos="8640"/>
        </w:tabs>
      </w:pPr>
      <w:r>
        <w:fldChar w:fldCharType="begin"/>
      </w:r>
      <w:r>
        <w:instrText xml:space="preserve"> HYPERLINK \l _Toc15329 </w:instrText>
      </w:r>
      <w:r>
        <w:fldChar w:fldCharType="separate"/>
      </w:r>
      <w:r>
        <w:t>返回成功示例</w:t>
      </w:r>
      <w:r>
        <w:tab/>
      </w:r>
      <w:r>
        <w:fldChar w:fldCharType="begin"/>
      </w:r>
      <w:r>
        <w:instrText xml:space="preserve"> PAGEREF _Toc15329 \h </w:instrText>
      </w:r>
      <w:r>
        <w:fldChar w:fldCharType="separate"/>
      </w:r>
      <w:r>
        <w:t>253</w:t>
      </w:r>
      <w:r>
        <w:fldChar w:fldCharType="end"/>
      </w:r>
      <w:r>
        <w:fldChar w:fldCharType="end"/>
      </w:r>
    </w:p>
    <w:p w14:paraId="7DD64F13">
      <w:pPr>
        <w:pStyle w:val="29"/>
        <w:tabs>
          <w:tab w:val="right" w:leader="dot" w:pos="8640"/>
        </w:tabs>
      </w:pPr>
      <w:r>
        <w:fldChar w:fldCharType="begin"/>
      </w:r>
      <w:r>
        <w:instrText xml:space="preserve"> HYPERLINK \l _Toc29995 </w:instrText>
      </w:r>
      <w:r>
        <w:fldChar w:fldCharType="separate"/>
      </w:r>
      <w:r>
        <w:t>查询亚马逊多渠道订单详情-退货换货信息</w:t>
      </w:r>
      <w:r>
        <w:tab/>
      </w:r>
      <w:r>
        <w:fldChar w:fldCharType="begin"/>
      </w:r>
      <w:r>
        <w:instrText xml:space="preserve"> PAGEREF _Toc29995 \h </w:instrText>
      </w:r>
      <w:r>
        <w:fldChar w:fldCharType="separate"/>
      </w:r>
      <w:r>
        <w:t>254</w:t>
      </w:r>
      <w:r>
        <w:fldChar w:fldCharType="end"/>
      </w:r>
      <w:r>
        <w:fldChar w:fldCharType="end"/>
      </w:r>
    </w:p>
    <w:p w14:paraId="102C1AA7">
      <w:pPr>
        <w:pStyle w:val="29"/>
        <w:tabs>
          <w:tab w:val="right" w:leader="dot" w:pos="8640"/>
        </w:tabs>
      </w:pPr>
      <w:r>
        <w:fldChar w:fldCharType="begin"/>
      </w:r>
      <w:r>
        <w:instrText xml:space="preserve"> HYPERLINK \l _Toc30577 </w:instrText>
      </w:r>
      <w:r>
        <w:fldChar w:fldCharType="separate"/>
      </w:r>
      <w:r>
        <w:t>接口信息</w:t>
      </w:r>
      <w:r>
        <w:tab/>
      </w:r>
      <w:r>
        <w:fldChar w:fldCharType="begin"/>
      </w:r>
      <w:r>
        <w:instrText xml:space="preserve"> PAGEREF _Toc30577 \h </w:instrText>
      </w:r>
      <w:r>
        <w:fldChar w:fldCharType="separate"/>
      </w:r>
      <w:r>
        <w:t>254</w:t>
      </w:r>
      <w:r>
        <w:fldChar w:fldCharType="end"/>
      </w:r>
      <w:r>
        <w:fldChar w:fldCharType="end"/>
      </w:r>
    </w:p>
    <w:p w14:paraId="6922E61C">
      <w:pPr>
        <w:pStyle w:val="29"/>
        <w:tabs>
          <w:tab w:val="right" w:leader="dot" w:pos="8640"/>
        </w:tabs>
      </w:pPr>
      <w:r>
        <w:fldChar w:fldCharType="begin"/>
      </w:r>
      <w:r>
        <w:instrText xml:space="preserve"> HYPERLINK \l _Toc18212 </w:instrText>
      </w:r>
      <w:r>
        <w:fldChar w:fldCharType="separate"/>
      </w:r>
      <w:r>
        <w:t>请求参数</w:t>
      </w:r>
      <w:r>
        <w:tab/>
      </w:r>
      <w:r>
        <w:fldChar w:fldCharType="begin"/>
      </w:r>
      <w:r>
        <w:instrText xml:space="preserve"> PAGEREF _Toc18212 \h </w:instrText>
      </w:r>
      <w:r>
        <w:fldChar w:fldCharType="separate"/>
      </w:r>
      <w:r>
        <w:t>254</w:t>
      </w:r>
      <w:r>
        <w:fldChar w:fldCharType="end"/>
      </w:r>
      <w:r>
        <w:fldChar w:fldCharType="end"/>
      </w:r>
    </w:p>
    <w:p w14:paraId="33611839">
      <w:pPr>
        <w:pStyle w:val="29"/>
        <w:tabs>
          <w:tab w:val="right" w:leader="dot" w:pos="8640"/>
        </w:tabs>
      </w:pPr>
      <w:r>
        <w:fldChar w:fldCharType="begin"/>
      </w:r>
      <w:r>
        <w:instrText xml:space="preserve"> HYPERLINK \l _Toc29096 </w:instrText>
      </w:r>
      <w:r>
        <w:fldChar w:fldCharType="separate"/>
      </w:r>
      <w:r>
        <w:t>请求示例</w:t>
      </w:r>
      <w:r>
        <w:tab/>
      </w:r>
      <w:r>
        <w:fldChar w:fldCharType="begin"/>
      </w:r>
      <w:r>
        <w:instrText xml:space="preserve"> PAGEREF _Toc29096 \h </w:instrText>
      </w:r>
      <w:r>
        <w:fldChar w:fldCharType="separate"/>
      </w:r>
      <w:r>
        <w:t>254</w:t>
      </w:r>
      <w:r>
        <w:fldChar w:fldCharType="end"/>
      </w:r>
      <w:r>
        <w:fldChar w:fldCharType="end"/>
      </w:r>
    </w:p>
    <w:p w14:paraId="2D97A293">
      <w:pPr>
        <w:pStyle w:val="29"/>
        <w:tabs>
          <w:tab w:val="right" w:leader="dot" w:pos="8640"/>
        </w:tabs>
      </w:pPr>
      <w:r>
        <w:fldChar w:fldCharType="begin"/>
      </w:r>
      <w:r>
        <w:instrText xml:space="preserve"> HYPERLINK \l _Toc3502 </w:instrText>
      </w:r>
      <w:r>
        <w:fldChar w:fldCharType="separate"/>
      </w:r>
      <w:r>
        <w:t>返回结果</w:t>
      </w:r>
      <w:r>
        <w:tab/>
      </w:r>
      <w:r>
        <w:fldChar w:fldCharType="begin"/>
      </w:r>
      <w:r>
        <w:instrText xml:space="preserve"> PAGEREF _Toc3502 \h </w:instrText>
      </w:r>
      <w:r>
        <w:fldChar w:fldCharType="separate"/>
      </w:r>
      <w:r>
        <w:t>254</w:t>
      </w:r>
      <w:r>
        <w:fldChar w:fldCharType="end"/>
      </w:r>
      <w:r>
        <w:fldChar w:fldCharType="end"/>
      </w:r>
    </w:p>
    <w:p w14:paraId="7C612304">
      <w:pPr>
        <w:pStyle w:val="29"/>
        <w:tabs>
          <w:tab w:val="right" w:leader="dot" w:pos="8640"/>
        </w:tabs>
      </w:pPr>
      <w:r>
        <w:fldChar w:fldCharType="begin"/>
      </w:r>
      <w:r>
        <w:instrText xml:space="preserve"> HYPERLINK \l _Toc28055 </w:instrText>
      </w:r>
      <w:r>
        <w:fldChar w:fldCharType="separate"/>
      </w:r>
      <w:r>
        <w:t>返回成功示例</w:t>
      </w:r>
      <w:r>
        <w:tab/>
      </w:r>
      <w:r>
        <w:fldChar w:fldCharType="begin"/>
      </w:r>
      <w:r>
        <w:instrText xml:space="preserve"> PAGEREF _Toc28055 \h </w:instrText>
      </w:r>
      <w:r>
        <w:fldChar w:fldCharType="separate"/>
      </w:r>
      <w:r>
        <w:t>255</w:t>
      </w:r>
      <w:r>
        <w:fldChar w:fldCharType="end"/>
      </w:r>
      <w:r>
        <w:fldChar w:fldCharType="end"/>
      </w:r>
    </w:p>
    <w:p w14:paraId="23B7CD60">
      <w:pPr>
        <w:pStyle w:val="29"/>
        <w:tabs>
          <w:tab w:val="right" w:leader="dot" w:pos="8640"/>
        </w:tabs>
      </w:pPr>
      <w:r>
        <w:fldChar w:fldCharType="begin"/>
      </w:r>
      <w:r>
        <w:instrText xml:space="preserve"> HYPERLINK \l _Toc24030 </w:instrText>
      </w:r>
      <w:r>
        <w:fldChar w:fldCharType="separate"/>
      </w:r>
      <w:r>
        <w:t>创建亚马逊多渠道订单</w:t>
      </w:r>
      <w:r>
        <w:tab/>
      </w:r>
      <w:r>
        <w:fldChar w:fldCharType="begin"/>
      </w:r>
      <w:r>
        <w:instrText xml:space="preserve"> PAGEREF _Toc24030 \h </w:instrText>
      </w:r>
      <w:r>
        <w:fldChar w:fldCharType="separate"/>
      </w:r>
      <w:r>
        <w:t>256</w:t>
      </w:r>
      <w:r>
        <w:fldChar w:fldCharType="end"/>
      </w:r>
      <w:r>
        <w:fldChar w:fldCharType="end"/>
      </w:r>
    </w:p>
    <w:p w14:paraId="51024F32">
      <w:pPr>
        <w:pStyle w:val="29"/>
        <w:tabs>
          <w:tab w:val="right" w:leader="dot" w:pos="8640"/>
        </w:tabs>
      </w:pPr>
      <w:r>
        <w:fldChar w:fldCharType="begin"/>
      </w:r>
      <w:r>
        <w:instrText xml:space="preserve"> HYPERLINK \l _Toc6452 </w:instrText>
      </w:r>
      <w:r>
        <w:fldChar w:fldCharType="separate"/>
      </w:r>
      <w:r>
        <w:t>接口信息</w:t>
      </w:r>
      <w:r>
        <w:tab/>
      </w:r>
      <w:r>
        <w:fldChar w:fldCharType="begin"/>
      </w:r>
      <w:r>
        <w:instrText xml:space="preserve"> PAGEREF _Toc6452 \h </w:instrText>
      </w:r>
      <w:r>
        <w:fldChar w:fldCharType="separate"/>
      </w:r>
      <w:r>
        <w:t>256</w:t>
      </w:r>
      <w:r>
        <w:fldChar w:fldCharType="end"/>
      </w:r>
      <w:r>
        <w:fldChar w:fldCharType="end"/>
      </w:r>
    </w:p>
    <w:p w14:paraId="6C8A2A16">
      <w:pPr>
        <w:pStyle w:val="29"/>
        <w:tabs>
          <w:tab w:val="right" w:leader="dot" w:pos="8640"/>
        </w:tabs>
      </w:pPr>
      <w:r>
        <w:fldChar w:fldCharType="begin"/>
      </w:r>
      <w:r>
        <w:instrText xml:space="preserve"> HYPERLINK \l _Toc19999 </w:instrText>
      </w:r>
      <w:r>
        <w:fldChar w:fldCharType="separate"/>
      </w:r>
      <w:r>
        <w:t>请求参数</w:t>
      </w:r>
      <w:r>
        <w:tab/>
      </w:r>
      <w:r>
        <w:fldChar w:fldCharType="begin"/>
      </w:r>
      <w:r>
        <w:instrText xml:space="preserve"> PAGEREF _Toc19999 \h </w:instrText>
      </w:r>
      <w:r>
        <w:fldChar w:fldCharType="separate"/>
      </w:r>
      <w:r>
        <w:t>256</w:t>
      </w:r>
      <w:r>
        <w:fldChar w:fldCharType="end"/>
      </w:r>
      <w:r>
        <w:fldChar w:fldCharType="end"/>
      </w:r>
    </w:p>
    <w:p w14:paraId="7B1D7DA1">
      <w:pPr>
        <w:pStyle w:val="29"/>
        <w:tabs>
          <w:tab w:val="right" w:leader="dot" w:pos="8640"/>
        </w:tabs>
      </w:pPr>
      <w:r>
        <w:fldChar w:fldCharType="begin"/>
      </w:r>
      <w:r>
        <w:instrText xml:space="preserve"> HYPERLINK \l _Toc6219 </w:instrText>
      </w:r>
      <w:r>
        <w:fldChar w:fldCharType="separate"/>
      </w:r>
      <w:r>
        <w:t>请求示例</w:t>
      </w:r>
      <w:r>
        <w:tab/>
      </w:r>
      <w:r>
        <w:fldChar w:fldCharType="begin"/>
      </w:r>
      <w:r>
        <w:instrText xml:space="preserve"> PAGEREF _Toc6219 \h </w:instrText>
      </w:r>
      <w:r>
        <w:fldChar w:fldCharType="separate"/>
      </w:r>
      <w:r>
        <w:t>256</w:t>
      </w:r>
      <w:r>
        <w:fldChar w:fldCharType="end"/>
      </w:r>
      <w:r>
        <w:fldChar w:fldCharType="end"/>
      </w:r>
    </w:p>
    <w:p w14:paraId="6DB4C906">
      <w:pPr>
        <w:pStyle w:val="29"/>
        <w:tabs>
          <w:tab w:val="right" w:leader="dot" w:pos="8640"/>
        </w:tabs>
      </w:pPr>
      <w:r>
        <w:fldChar w:fldCharType="begin"/>
      </w:r>
      <w:r>
        <w:instrText xml:space="preserve"> HYPERLINK \l _Toc26096 </w:instrText>
      </w:r>
      <w:r>
        <w:fldChar w:fldCharType="separate"/>
      </w:r>
      <w:r>
        <w:t>返回结果</w:t>
      </w:r>
      <w:r>
        <w:tab/>
      </w:r>
      <w:r>
        <w:fldChar w:fldCharType="begin"/>
      </w:r>
      <w:r>
        <w:instrText xml:space="preserve"> PAGEREF _Toc26096 \h </w:instrText>
      </w:r>
      <w:r>
        <w:fldChar w:fldCharType="separate"/>
      </w:r>
      <w:r>
        <w:t>256</w:t>
      </w:r>
      <w:r>
        <w:fldChar w:fldCharType="end"/>
      </w:r>
      <w:r>
        <w:fldChar w:fldCharType="end"/>
      </w:r>
    </w:p>
    <w:p w14:paraId="084149C6">
      <w:pPr>
        <w:pStyle w:val="29"/>
        <w:tabs>
          <w:tab w:val="right" w:leader="dot" w:pos="8640"/>
        </w:tabs>
      </w:pPr>
      <w:r>
        <w:fldChar w:fldCharType="begin"/>
      </w:r>
      <w:r>
        <w:instrText xml:space="preserve"> HYPERLINK \l _Toc950 </w:instrText>
      </w:r>
      <w:r>
        <w:fldChar w:fldCharType="separate"/>
      </w:r>
      <w:r>
        <w:t>返回成功示例</w:t>
      </w:r>
      <w:r>
        <w:tab/>
      </w:r>
      <w:r>
        <w:fldChar w:fldCharType="begin"/>
      </w:r>
      <w:r>
        <w:instrText xml:space="preserve"> PAGEREF _Toc950 \h </w:instrText>
      </w:r>
      <w:r>
        <w:fldChar w:fldCharType="separate"/>
      </w:r>
      <w:r>
        <w:t>257</w:t>
      </w:r>
      <w:r>
        <w:fldChar w:fldCharType="end"/>
      </w:r>
      <w:r>
        <w:fldChar w:fldCharType="end"/>
      </w:r>
    </w:p>
    <w:p w14:paraId="6A349579">
      <w:pPr>
        <w:pStyle w:val="29"/>
        <w:tabs>
          <w:tab w:val="right" w:leader="dot" w:pos="8640"/>
        </w:tabs>
      </w:pPr>
      <w:r>
        <w:fldChar w:fldCharType="begin"/>
      </w:r>
      <w:r>
        <w:instrText xml:space="preserve"> HYPERLINK \l _Toc13494 </w:instrText>
      </w:r>
      <w:r>
        <w:fldChar w:fldCharType="separate"/>
      </w:r>
      <w:r>
        <w:t>返回失败示例</w:t>
      </w:r>
      <w:r>
        <w:tab/>
      </w:r>
      <w:r>
        <w:fldChar w:fldCharType="begin"/>
      </w:r>
      <w:r>
        <w:instrText xml:space="preserve"> PAGEREF _Toc13494 \h </w:instrText>
      </w:r>
      <w:r>
        <w:fldChar w:fldCharType="separate"/>
      </w:r>
      <w:r>
        <w:t>257</w:t>
      </w:r>
      <w:r>
        <w:fldChar w:fldCharType="end"/>
      </w:r>
      <w:r>
        <w:fldChar w:fldCharType="end"/>
      </w:r>
    </w:p>
    <w:p w14:paraId="4393C42B">
      <w:pPr>
        <w:pStyle w:val="29"/>
        <w:tabs>
          <w:tab w:val="right" w:leader="dot" w:pos="8640"/>
        </w:tabs>
      </w:pPr>
      <w:r>
        <w:fldChar w:fldCharType="begin"/>
      </w:r>
      <w:r>
        <w:instrText xml:space="preserve"> HYPERLINK \l _Toc26481 </w:instrText>
      </w:r>
      <w:r>
        <w:fldChar w:fldCharType="separate"/>
      </w:r>
      <w:r>
        <w:t>查询售后订单列表</w:t>
      </w:r>
      <w:r>
        <w:tab/>
      </w:r>
      <w:r>
        <w:fldChar w:fldCharType="begin"/>
      </w:r>
      <w:r>
        <w:instrText xml:space="preserve"> PAGEREF _Toc26481 \h </w:instrText>
      </w:r>
      <w:r>
        <w:fldChar w:fldCharType="separate"/>
      </w:r>
      <w:r>
        <w:t>257</w:t>
      </w:r>
      <w:r>
        <w:fldChar w:fldCharType="end"/>
      </w:r>
      <w:r>
        <w:fldChar w:fldCharType="end"/>
      </w:r>
    </w:p>
    <w:p w14:paraId="317F51C3">
      <w:pPr>
        <w:pStyle w:val="29"/>
        <w:tabs>
          <w:tab w:val="right" w:leader="dot" w:pos="8640"/>
        </w:tabs>
      </w:pPr>
      <w:r>
        <w:fldChar w:fldCharType="begin"/>
      </w:r>
      <w:r>
        <w:instrText xml:space="preserve"> HYPERLINK \l _Toc4094 </w:instrText>
      </w:r>
      <w:r>
        <w:fldChar w:fldCharType="separate"/>
      </w:r>
      <w:r>
        <w:t>请求参数</w:t>
      </w:r>
      <w:r>
        <w:tab/>
      </w:r>
      <w:r>
        <w:fldChar w:fldCharType="begin"/>
      </w:r>
      <w:r>
        <w:instrText xml:space="preserve"> PAGEREF _Toc4094 \h </w:instrText>
      </w:r>
      <w:r>
        <w:fldChar w:fldCharType="separate"/>
      </w:r>
      <w:r>
        <w:t>257</w:t>
      </w:r>
      <w:r>
        <w:fldChar w:fldCharType="end"/>
      </w:r>
      <w:r>
        <w:fldChar w:fldCharType="end"/>
      </w:r>
    </w:p>
    <w:p w14:paraId="7CA89470">
      <w:pPr>
        <w:pStyle w:val="29"/>
        <w:tabs>
          <w:tab w:val="right" w:leader="dot" w:pos="8640"/>
        </w:tabs>
      </w:pPr>
      <w:r>
        <w:fldChar w:fldCharType="begin"/>
      </w:r>
      <w:r>
        <w:instrText xml:space="preserve"> HYPERLINK \l _Toc15580 </w:instrText>
      </w:r>
      <w:r>
        <w:fldChar w:fldCharType="separate"/>
      </w:r>
      <w:r>
        <w:t>请求示例</w:t>
      </w:r>
      <w:r>
        <w:tab/>
      </w:r>
      <w:r>
        <w:fldChar w:fldCharType="begin"/>
      </w:r>
      <w:r>
        <w:instrText xml:space="preserve"> PAGEREF _Toc15580 \h </w:instrText>
      </w:r>
      <w:r>
        <w:fldChar w:fldCharType="separate"/>
      </w:r>
      <w:r>
        <w:t>257</w:t>
      </w:r>
      <w:r>
        <w:fldChar w:fldCharType="end"/>
      </w:r>
      <w:r>
        <w:fldChar w:fldCharType="end"/>
      </w:r>
    </w:p>
    <w:p w14:paraId="7C6B31E3">
      <w:pPr>
        <w:pStyle w:val="29"/>
        <w:tabs>
          <w:tab w:val="right" w:leader="dot" w:pos="8640"/>
        </w:tabs>
      </w:pPr>
      <w:r>
        <w:fldChar w:fldCharType="begin"/>
      </w:r>
      <w:r>
        <w:instrText xml:space="preserve"> HYPERLINK \l _Toc8286 </w:instrText>
      </w:r>
      <w:r>
        <w:fldChar w:fldCharType="separate"/>
      </w:r>
      <w:r>
        <w:t>返回结果</w:t>
      </w:r>
      <w:r>
        <w:tab/>
      </w:r>
      <w:r>
        <w:fldChar w:fldCharType="begin"/>
      </w:r>
      <w:r>
        <w:instrText xml:space="preserve"> PAGEREF _Toc8286 \h </w:instrText>
      </w:r>
      <w:r>
        <w:fldChar w:fldCharType="separate"/>
      </w:r>
      <w:r>
        <w:t>258</w:t>
      </w:r>
      <w:r>
        <w:fldChar w:fldCharType="end"/>
      </w:r>
      <w:r>
        <w:fldChar w:fldCharType="end"/>
      </w:r>
    </w:p>
    <w:p w14:paraId="013E970B">
      <w:pPr>
        <w:pStyle w:val="29"/>
        <w:tabs>
          <w:tab w:val="right" w:leader="dot" w:pos="8640"/>
        </w:tabs>
      </w:pPr>
      <w:r>
        <w:fldChar w:fldCharType="begin"/>
      </w:r>
      <w:r>
        <w:instrText xml:space="preserve"> HYPERLINK \l _Toc9557 </w:instrText>
      </w:r>
      <w:r>
        <w:fldChar w:fldCharType="separate"/>
      </w:r>
      <w:r>
        <w:t>返回成功示例</w:t>
      </w:r>
      <w:r>
        <w:tab/>
      </w:r>
      <w:r>
        <w:fldChar w:fldCharType="begin"/>
      </w:r>
      <w:r>
        <w:instrText xml:space="preserve"> PAGEREF _Toc9557 \h </w:instrText>
      </w:r>
      <w:r>
        <w:fldChar w:fldCharType="separate"/>
      </w:r>
      <w:r>
        <w:t>258</w:t>
      </w:r>
      <w:r>
        <w:fldChar w:fldCharType="end"/>
      </w:r>
      <w:r>
        <w:fldChar w:fldCharType="end"/>
      </w:r>
    </w:p>
    <w:p w14:paraId="64672BE0">
      <w:pPr>
        <w:pStyle w:val="29"/>
        <w:tabs>
          <w:tab w:val="right" w:leader="dot" w:pos="8640"/>
        </w:tabs>
      </w:pPr>
      <w:r>
        <w:fldChar w:fldCharType="begin"/>
      </w:r>
      <w:r>
        <w:instrText xml:space="preserve"> HYPERLINK \l _Toc16682 </w:instrText>
      </w:r>
      <w:r>
        <w:fldChar w:fldCharType="separate"/>
      </w:r>
      <w:r>
        <w:t>取消多渠道订单</w:t>
      </w:r>
      <w:r>
        <w:tab/>
      </w:r>
      <w:r>
        <w:fldChar w:fldCharType="begin"/>
      </w:r>
      <w:r>
        <w:instrText xml:space="preserve"> PAGEREF _Toc16682 \h </w:instrText>
      </w:r>
      <w:r>
        <w:fldChar w:fldCharType="separate"/>
      </w:r>
      <w:r>
        <w:t>260</w:t>
      </w:r>
      <w:r>
        <w:fldChar w:fldCharType="end"/>
      </w:r>
      <w:r>
        <w:fldChar w:fldCharType="end"/>
      </w:r>
    </w:p>
    <w:p w14:paraId="71D64A56">
      <w:pPr>
        <w:pStyle w:val="29"/>
        <w:tabs>
          <w:tab w:val="right" w:leader="dot" w:pos="8640"/>
        </w:tabs>
      </w:pPr>
      <w:r>
        <w:fldChar w:fldCharType="begin"/>
      </w:r>
      <w:r>
        <w:instrText xml:space="preserve"> HYPERLINK \l _Toc493 </w:instrText>
      </w:r>
      <w:r>
        <w:fldChar w:fldCharType="separate"/>
      </w:r>
      <w:r>
        <w:t>请求参数</w:t>
      </w:r>
      <w:r>
        <w:tab/>
      </w:r>
      <w:r>
        <w:fldChar w:fldCharType="begin"/>
      </w:r>
      <w:r>
        <w:instrText xml:space="preserve"> PAGEREF _Toc493 \h </w:instrText>
      </w:r>
      <w:r>
        <w:fldChar w:fldCharType="separate"/>
      </w:r>
      <w:r>
        <w:t>260</w:t>
      </w:r>
      <w:r>
        <w:fldChar w:fldCharType="end"/>
      </w:r>
      <w:r>
        <w:fldChar w:fldCharType="end"/>
      </w:r>
    </w:p>
    <w:p w14:paraId="3A3DD96A">
      <w:pPr>
        <w:pStyle w:val="29"/>
        <w:tabs>
          <w:tab w:val="right" w:leader="dot" w:pos="8640"/>
        </w:tabs>
      </w:pPr>
      <w:r>
        <w:fldChar w:fldCharType="begin"/>
      </w:r>
      <w:r>
        <w:instrText xml:space="preserve"> HYPERLINK \l _Toc1423 </w:instrText>
      </w:r>
      <w:r>
        <w:fldChar w:fldCharType="separate"/>
      </w:r>
      <w:r>
        <w:t>请求示例</w:t>
      </w:r>
      <w:r>
        <w:tab/>
      </w:r>
      <w:r>
        <w:fldChar w:fldCharType="begin"/>
      </w:r>
      <w:r>
        <w:instrText xml:space="preserve"> PAGEREF _Toc1423 \h </w:instrText>
      </w:r>
      <w:r>
        <w:fldChar w:fldCharType="separate"/>
      </w:r>
      <w:r>
        <w:t>260</w:t>
      </w:r>
      <w:r>
        <w:fldChar w:fldCharType="end"/>
      </w:r>
      <w:r>
        <w:fldChar w:fldCharType="end"/>
      </w:r>
    </w:p>
    <w:p w14:paraId="172B7CEF">
      <w:pPr>
        <w:pStyle w:val="29"/>
        <w:tabs>
          <w:tab w:val="right" w:leader="dot" w:pos="8640"/>
        </w:tabs>
      </w:pPr>
      <w:r>
        <w:fldChar w:fldCharType="begin"/>
      </w:r>
      <w:r>
        <w:instrText xml:space="preserve"> HYPERLINK \l _Toc24786 </w:instrText>
      </w:r>
      <w:r>
        <w:fldChar w:fldCharType="separate"/>
      </w:r>
      <w:r>
        <w:t>返回结果</w:t>
      </w:r>
      <w:r>
        <w:tab/>
      </w:r>
      <w:r>
        <w:fldChar w:fldCharType="begin"/>
      </w:r>
      <w:r>
        <w:instrText xml:space="preserve"> PAGEREF _Toc24786 \h </w:instrText>
      </w:r>
      <w:r>
        <w:fldChar w:fldCharType="separate"/>
      </w:r>
      <w:r>
        <w:t>260</w:t>
      </w:r>
      <w:r>
        <w:fldChar w:fldCharType="end"/>
      </w:r>
      <w:r>
        <w:fldChar w:fldCharType="end"/>
      </w:r>
    </w:p>
    <w:p w14:paraId="734C3497">
      <w:pPr>
        <w:pStyle w:val="29"/>
        <w:tabs>
          <w:tab w:val="right" w:leader="dot" w:pos="8640"/>
        </w:tabs>
      </w:pPr>
      <w:r>
        <w:fldChar w:fldCharType="begin"/>
      </w:r>
      <w:r>
        <w:instrText xml:space="preserve"> HYPERLINK \l _Toc13506 </w:instrText>
      </w:r>
      <w:r>
        <w:fldChar w:fldCharType="separate"/>
      </w:r>
      <w:r>
        <w:t>返回成功示例</w:t>
      </w:r>
      <w:r>
        <w:tab/>
      </w:r>
      <w:r>
        <w:fldChar w:fldCharType="begin"/>
      </w:r>
      <w:r>
        <w:instrText xml:space="preserve"> PAGEREF _Toc13506 \h </w:instrText>
      </w:r>
      <w:r>
        <w:fldChar w:fldCharType="separate"/>
      </w:r>
      <w:r>
        <w:t>260</w:t>
      </w:r>
      <w:r>
        <w:fldChar w:fldCharType="end"/>
      </w:r>
      <w:r>
        <w:fldChar w:fldCharType="end"/>
      </w:r>
    </w:p>
    <w:p w14:paraId="46D0682F">
      <w:pPr>
        <w:pStyle w:val="29"/>
        <w:tabs>
          <w:tab w:val="right" w:leader="dot" w:pos="8640"/>
        </w:tabs>
      </w:pPr>
      <w:r>
        <w:fldChar w:fldCharType="begin"/>
      </w:r>
      <w:r>
        <w:instrText xml:space="preserve"> HYPERLINK \l _Toc32573 </w:instrText>
      </w:r>
      <w:r>
        <w:fldChar w:fldCharType="separate"/>
      </w:r>
      <w:r>
        <w:t>查询多渠道订单-交易明细</w:t>
      </w:r>
      <w:r>
        <w:tab/>
      </w:r>
      <w:r>
        <w:fldChar w:fldCharType="begin"/>
      </w:r>
      <w:r>
        <w:instrText xml:space="preserve"> PAGEREF _Toc32573 \h </w:instrText>
      </w:r>
      <w:r>
        <w:fldChar w:fldCharType="separate"/>
      </w:r>
      <w:r>
        <w:t>261</w:t>
      </w:r>
      <w:r>
        <w:fldChar w:fldCharType="end"/>
      </w:r>
      <w:r>
        <w:fldChar w:fldCharType="end"/>
      </w:r>
    </w:p>
    <w:p w14:paraId="3EAD132E">
      <w:pPr>
        <w:pStyle w:val="29"/>
        <w:tabs>
          <w:tab w:val="right" w:leader="dot" w:pos="8640"/>
        </w:tabs>
      </w:pPr>
      <w:r>
        <w:fldChar w:fldCharType="begin"/>
      </w:r>
      <w:r>
        <w:instrText xml:space="preserve"> HYPERLINK \l _Toc9883 </w:instrText>
      </w:r>
      <w:r>
        <w:fldChar w:fldCharType="separate"/>
      </w:r>
      <w:r>
        <w:t>接口信息</w:t>
      </w:r>
      <w:r>
        <w:tab/>
      </w:r>
      <w:r>
        <w:fldChar w:fldCharType="begin"/>
      </w:r>
      <w:r>
        <w:instrText xml:space="preserve"> PAGEREF _Toc9883 \h </w:instrText>
      </w:r>
      <w:r>
        <w:fldChar w:fldCharType="separate"/>
      </w:r>
      <w:r>
        <w:t>261</w:t>
      </w:r>
      <w:r>
        <w:fldChar w:fldCharType="end"/>
      </w:r>
      <w:r>
        <w:fldChar w:fldCharType="end"/>
      </w:r>
    </w:p>
    <w:p w14:paraId="0515923A">
      <w:pPr>
        <w:pStyle w:val="29"/>
        <w:tabs>
          <w:tab w:val="right" w:leader="dot" w:pos="8640"/>
        </w:tabs>
      </w:pPr>
      <w:r>
        <w:fldChar w:fldCharType="begin"/>
      </w:r>
      <w:r>
        <w:instrText xml:space="preserve"> HYPERLINK \l _Toc20224 </w:instrText>
      </w:r>
      <w:r>
        <w:fldChar w:fldCharType="separate"/>
      </w:r>
      <w:r>
        <w:t>请求参数</w:t>
      </w:r>
      <w:r>
        <w:tab/>
      </w:r>
      <w:r>
        <w:fldChar w:fldCharType="begin"/>
      </w:r>
      <w:r>
        <w:instrText xml:space="preserve"> PAGEREF _Toc20224 \h </w:instrText>
      </w:r>
      <w:r>
        <w:fldChar w:fldCharType="separate"/>
      </w:r>
      <w:r>
        <w:t>261</w:t>
      </w:r>
      <w:r>
        <w:fldChar w:fldCharType="end"/>
      </w:r>
      <w:r>
        <w:fldChar w:fldCharType="end"/>
      </w:r>
    </w:p>
    <w:p w14:paraId="627D2253">
      <w:pPr>
        <w:pStyle w:val="29"/>
        <w:tabs>
          <w:tab w:val="right" w:leader="dot" w:pos="8640"/>
        </w:tabs>
      </w:pPr>
      <w:r>
        <w:fldChar w:fldCharType="begin"/>
      </w:r>
      <w:r>
        <w:instrText xml:space="preserve"> HYPERLINK \l _Toc8579 </w:instrText>
      </w:r>
      <w:r>
        <w:fldChar w:fldCharType="separate"/>
      </w:r>
      <w:r>
        <w:t>请求cURL示例</w:t>
      </w:r>
      <w:r>
        <w:tab/>
      </w:r>
      <w:r>
        <w:fldChar w:fldCharType="begin"/>
      </w:r>
      <w:r>
        <w:instrText xml:space="preserve"> PAGEREF _Toc8579 \h </w:instrText>
      </w:r>
      <w:r>
        <w:fldChar w:fldCharType="separate"/>
      </w:r>
      <w:r>
        <w:t>261</w:t>
      </w:r>
      <w:r>
        <w:fldChar w:fldCharType="end"/>
      </w:r>
      <w:r>
        <w:fldChar w:fldCharType="end"/>
      </w:r>
    </w:p>
    <w:p w14:paraId="573E3A57">
      <w:pPr>
        <w:pStyle w:val="29"/>
        <w:tabs>
          <w:tab w:val="right" w:leader="dot" w:pos="8640"/>
        </w:tabs>
      </w:pPr>
      <w:r>
        <w:fldChar w:fldCharType="begin"/>
      </w:r>
      <w:r>
        <w:instrText xml:space="preserve"> HYPERLINK \l _Toc4441 </w:instrText>
      </w:r>
      <w:r>
        <w:fldChar w:fldCharType="separate"/>
      </w:r>
      <w:r>
        <w:t>返回结果</w:t>
      </w:r>
      <w:r>
        <w:tab/>
      </w:r>
      <w:r>
        <w:fldChar w:fldCharType="begin"/>
      </w:r>
      <w:r>
        <w:instrText xml:space="preserve"> PAGEREF _Toc4441 \h </w:instrText>
      </w:r>
      <w:r>
        <w:fldChar w:fldCharType="separate"/>
      </w:r>
      <w:r>
        <w:t>261</w:t>
      </w:r>
      <w:r>
        <w:fldChar w:fldCharType="end"/>
      </w:r>
      <w:r>
        <w:fldChar w:fldCharType="end"/>
      </w:r>
    </w:p>
    <w:p w14:paraId="08A8B050">
      <w:pPr>
        <w:pStyle w:val="29"/>
        <w:tabs>
          <w:tab w:val="right" w:leader="dot" w:pos="8640"/>
        </w:tabs>
      </w:pPr>
      <w:r>
        <w:fldChar w:fldCharType="begin"/>
      </w:r>
      <w:r>
        <w:instrText xml:space="preserve"> HYPERLINK \l _Toc27751 </w:instrText>
      </w:r>
      <w:r>
        <w:fldChar w:fldCharType="separate"/>
      </w:r>
      <w:r>
        <w:t>返回成功示例</w:t>
      </w:r>
      <w:r>
        <w:tab/>
      </w:r>
      <w:r>
        <w:fldChar w:fldCharType="begin"/>
      </w:r>
      <w:r>
        <w:instrText xml:space="preserve"> PAGEREF _Toc27751 \h </w:instrText>
      </w:r>
      <w:r>
        <w:fldChar w:fldCharType="separate"/>
      </w:r>
      <w:r>
        <w:t>261</w:t>
      </w:r>
      <w:r>
        <w:fldChar w:fldCharType="end"/>
      </w:r>
      <w:r>
        <w:fldChar w:fldCharType="end"/>
      </w:r>
    </w:p>
    <w:p w14:paraId="7550FC4D">
      <w:pPr>
        <w:pStyle w:val="29"/>
        <w:tabs>
          <w:tab w:val="right" w:leader="dot" w:pos="8640"/>
        </w:tabs>
      </w:pPr>
      <w:r>
        <w:fldChar w:fldCharType="begin"/>
      </w:r>
      <w:r>
        <w:instrText xml:space="preserve"> HYPERLINK \l _Toc31104 </w:instrText>
      </w:r>
      <w:r>
        <w:fldChar w:fldCharType="separate"/>
      </w:r>
      <w:r>
        <w:t>查询亚马逊自发货订单列表</w:t>
      </w:r>
      <w:r>
        <w:tab/>
      </w:r>
      <w:r>
        <w:fldChar w:fldCharType="begin"/>
      </w:r>
      <w:r>
        <w:instrText xml:space="preserve"> PAGEREF _Toc31104 \h </w:instrText>
      </w:r>
      <w:r>
        <w:fldChar w:fldCharType="separate"/>
      </w:r>
      <w:r>
        <w:t>262</w:t>
      </w:r>
      <w:r>
        <w:fldChar w:fldCharType="end"/>
      </w:r>
      <w:r>
        <w:fldChar w:fldCharType="end"/>
      </w:r>
    </w:p>
    <w:p w14:paraId="4924B984">
      <w:pPr>
        <w:pStyle w:val="29"/>
        <w:tabs>
          <w:tab w:val="right" w:leader="dot" w:pos="8640"/>
        </w:tabs>
      </w:pPr>
      <w:r>
        <w:fldChar w:fldCharType="begin"/>
      </w:r>
      <w:r>
        <w:instrText xml:space="preserve"> HYPERLINK \l _Toc23962 </w:instrText>
      </w:r>
      <w:r>
        <w:fldChar w:fldCharType="separate"/>
      </w:r>
      <w:r>
        <w:t>接口信息</w:t>
      </w:r>
      <w:r>
        <w:tab/>
      </w:r>
      <w:r>
        <w:fldChar w:fldCharType="begin"/>
      </w:r>
      <w:r>
        <w:instrText xml:space="preserve"> PAGEREF _Toc23962 \h </w:instrText>
      </w:r>
      <w:r>
        <w:fldChar w:fldCharType="separate"/>
      </w:r>
      <w:r>
        <w:t>262</w:t>
      </w:r>
      <w:r>
        <w:fldChar w:fldCharType="end"/>
      </w:r>
      <w:r>
        <w:fldChar w:fldCharType="end"/>
      </w:r>
    </w:p>
    <w:p w14:paraId="59654FEC">
      <w:pPr>
        <w:pStyle w:val="29"/>
        <w:tabs>
          <w:tab w:val="right" w:leader="dot" w:pos="8640"/>
        </w:tabs>
      </w:pPr>
      <w:r>
        <w:fldChar w:fldCharType="begin"/>
      </w:r>
      <w:r>
        <w:instrText xml:space="preserve"> HYPERLINK \l _Toc7311 </w:instrText>
      </w:r>
      <w:r>
        <w:fldChar w:fldCharType="separate"/>
      </w:r>
      <w:r>
        <w:t>请求参数</w:t>
      </w:r>
      <w:r>
        <w:tab/>
      </w:r>
      <w:r>
        <w:fldChar w:fldCharType="begin"/>
      </w:r>
      <w:r>
        <w:instrText xml:space="preserve"> PAGEREF _Toc7311 \h </w:instrText>
      </w:r>
      <w:r>
        <w:fldChar w:fldCharType="separate"/>
      </w:r>
      <w:r>
        <w:t>262</w:t>
      </w:r>
      <w:r>
        <w:fldChar w:fldCharType="end"/>
      </w:r>
      <w:r>
        <w:fldChar w:fldCharType="end"/>
      </w:r>
    </w:p>
    <w:p w14:paraId="57383D05">
      <w:pPr>
        <w:pStyle w:val="29"/>
        <w:tabs>
          <w:tab w:val="right" w:leader="dot" w:pos="8640"/>
        </w:tabs>
      </w:pPr>
      <w:r>
        <w:fldChar w:fldCharType="begin"/>
      </w:r>
      <w:r>
        <w:instrText xml:space="preserve"> HYPERLINK \l _Toc13721 </w:instrText>
      </w:r>
      <w:r>
        <w:fldChar w:fldCharType="separate"/>
      </w:r>
      <w:r>
        <w:t>返回结果</w:t>
      </w:r>
      <w:r>
        <w:tab/>
      </w:r>
      <w:r>
        <w:fldChar w:fldCharType="begin"/>
      </w:r>
      <w:r>
        <w:instrText xml:space="preserve"> PAGEREF _Toc13721 \h </w:instrText>
      </w:r>
      <w:r>
        <w:fldChar w:fldCharType="separate"/>
      </w:r>
      <w:r>
        <w:t>262</w:t>
      </w:r>
      <w:r>
        <w:fldChar w:fldCharType="end"/>
      </w:r>
      <w:r>
        <w:fldChar w:fldCharType="end"/>
      </w:r>
    </w:p>
    <w:p w14:paraId="0C97DFAD">
      <w:pPr>
        <w:pStyle w:val="29"/>
        <w:tabs>
          <w:tab w:val="right" w:leader="dot" w:pos="8640"/>
        </w:tabs>
      </w:pPr>
      <w:r>
        <w:fldChar w:fldCharType="begin"/>
      </w:r>
      <w:r>
        <w:instrText xml:space="preserve"> HYPERLINK \l _Toc25006 </w:instrText>
      </w:r>
      <w:r>
        <w:fldChar w:fldCharType="separate"/>
      </w:r>
      <w:r>
        <w:t>返回成功示例</w:t>
      </w:r>
      <w:r>
        <w:tab/>
      </w:r>
      <w:r>
        <w:fldChar w:fldCharType="begin"/>
      </w:r>
      <w:r>
        <w:instrText xml:space="preserve"> PAGEREF _Toc25006 \h </w:instrText>
      </w:r>
      <w:r>
        <w:fldChar w:fldCharType="separate"/>
      </w:r>
      <w:r>
        <w:t>262</w:t>
      </w:r>
      <w:r>
        <w:fldChar w:fldCharType="end"/>
      </w:r>
      <w:r>
        <w:fldChar w:fldCharType="end"/>
      </w:r>
    </w:p>
    <w:p w14:paraId="11362BD5">
      <w:pPr>
        <w:pStyle w:val="29"/>
        <w:tabs>
          <w:tab w:val="right" w:leader="dot" w:pos="8640"/>
        </w:tabs>
      </w:pPr>
      <w:r>
        <w:fldChar w:fldCharType="begin"/>
      </w:r>
      <w:r>
        <w:instrText xml:space="preserve"> HYPERLINK \l _Toc19717 </w:instrText>
      </w:r>
      <w:r>
        <w:fldChar w:fldCharType="separate"/>
      </w:r>
      <w:r>
        <w:t>查询亚马逊自发货订单详情</w:t>
      </w:r>
      <w:r>
        <w:tab/>
      </w:r>
      <w:r>
        <w:fldChar w:fldCharType="begin"/>
      </w:r>
      <w:r>
        <w:instrText xml:space="preserve"> PAGEREF _Toc19717 \h </w:instrText>
      </w:r>
      <w:r>
        <w:fldChar w:fldCharType="separate"/>
      </w:r>
      <w:r>
        <w:t>263</w:t>
      </w:r>
      <w:r>
        <w:fldChar w:fldCharType="end"/>
      </w:r>
      <w:r>
        <w:fldChar w:fldCharType="end"/>
      </w:r>
    </w:p>
    <w:p w14:paraId="2CA570DA">
      <w:pPr>
        <w:pStyle w:val="29"/>
        <w:tabs>
          <w:tab w:val="right" w:leader="dot" w:pos="8640"/>
        </w:tabs>
      </w:pPr>
      <w:r>
        <w:fldChar w:fldCharType="begin"/>
      </w:r>
      <w:r>
        <w:instrText xml:space="preserve"> HYPERLINK \l _Toc31920 </w:instrText>
      </w:r>
      <w:r>
        <w:fldChar w:fldCharType="separate"/>
      </w:r>
      <w:r>
        <w:t>接口信息</w:t>
      </w:r>
      <w:r>
        <w:tab/>
      </w:r>
      <w:r>
        <w:fldChar w:fldCharType="begin"/>
      </w:r>
      <w:r>
        <w:instrText xml:space="preserve"> PAGEREF _Toc31920 \h </w:instrText>
      </w:r>
      <w:r>
        <w:fldChar w:fldCharType="separate"/>
      </w:r>
      <w:r>
        <w:t>263</w:t>
      </w:r>
      <w:r>
        <w:fldChar w:fldCharType="end"/>
      </w:r>
      <w:r>
        <w:fldChar w:fldCharType="end"/>
      </w:r>
    </w:p>
    <w:p w14:paraId="59A0D41A">
      <w:pPr>
        <w:pStyle w:val="29"/>
        <w:tabs>
          <w:tab w:val="right" w:leader="dot" w:pos="8640"/>
        </w:tabs>
      </w:pPr>
      <w:r>
        <w:fldChar w:fldCharType="begin"/>
      </w:r>
      <w:r>
        <w:instrText xml:space="preserve"> HYPERLINK \l _Toc5967 </w:instrText>
      </w:r>
      <w:r>
        <w:fldChar w:fldCharType="separate"/>
      </w:r>
      <w:r>
        <w:t>请求参数</w:t>
      </w:r>
      <w:r>
        <w:tab/>
      </w:r>
      <w:r>
        <w:fldChar w:fldCharType="begin"/>
      </w:r>
      <w:r>
        <w:instrText xml:space="preserve"> PAGEREF _Toc5967 \h </w:instrText>
      </w:r>
      <w:r>
        <w:fldChar w:fldCharType="separate"/>
      </w:r>
      <w:r>
        <w:t>263</w:t>
      </w:r>
      <w:r>
        <w:fldChar w:fldCharType="end"/>
      </w:r>
      <w:r>
        <w:fldChar w:fldCharType="end"/>
      </w:r>
    </w:p>
    <w:p w14:paraId="229D2EA2">
      <w:pPr>
        <w:pStyle w:val="29"/>
        <w:tabs>
          <w:tab w:val="right" w:leader="dot" w:pos="8640"/>
        </w:tabs>
      </w:pPr>
      <w:r>
        <w:fldChar w:fldCharType="begin"/>
      </w:r>
      <w:r>
        <w:instrText xml:space="preserve"> HYPERLINK \l _Toc3713 </w:instrText>
      </w:r>
      <w:r>
        <w:fldChar w:fldCharType="separate"/>
      </w:r>
      <w:r>
        <w:t>返回结果</w:t>
      </w:r>
      <w:r>
        <w:tab/>
      </w:r>
      <w:r>
        <w:fldChar w:fldCharType="begin"/>
      </w:r>
      <w:r>
        <w:instrText xml:space="preserve"> PAGEREF _Toc3713 \h </w:instrText>
      </w:r>
      <w:r>
        <w:fldChar w:fldCharType="separate"/>
      </w:r>
      <w:r>
        <w:t>263</w:t>
      </w:r>
      <w:r>
        <w:fldChar w:fldCharType="end"/>
      </w:r>
      <w:r>
        <w:fldChar w:fldCharType="end"/>
      </w:r>
    </w:p>
    <w:p w14:paraId="0DAB18E8">
      <w:pPr>
        <w:pStyle w:val="29"/>
        <w:tabs>
          <w:tab w:val="right" w:leader="dot" w:pos="8640"/>
        </w:tabs>
      </w:pPr>
      <w:r>
        <w:fldChar w:fldCharType="begin"/>
      </w:r>
      <w:r>
        <w:instrText xml:space="preserve"> HYPERLINK \l _Toc18412 </w:instrText>
      </w:r>
      <w:r>
        <w:fldChar w:fldCharType="separate"/>
      </w:r>
      <w:r>
        <w:t>返回成功示例</w:t>
      </w:r>
      <w:r>
        <w:tab/>
      </w:r>
      <w:r>
        <w:fldChar w:fldCharType="begin"/>
      </w:r>
      <w:r>
        <w:instrText xml:space="preserve"> PAGEREF _Toc18412 \h </w:instrText>
      </w:r>
      <w:r>
        <w:fldChar w:fldCharType="separate"/>
      </w:r>
      <w:r>
        <w:t>263</w:t>
      </w:r>
      <w:r>
        <w:fldChar w:fldCharType="end"/>
      </w:r>
      <w:r>
        <w:fldChar w:fldCharType="end"/>
      </w:r>
    </w:p>
    <w:p w14:paraId="546AAA6B">
      <w:pPr>
        <w:pStyle w:val="29"/>
        <w:tabs>
          <w:tab w:val="right" w:leader="dot" w:pos="8640"/>
        </w:tabs>
      </w:pPr>
      <w:r>
        <w:fldChar w:fldCharType="begin"/>
      </w:r>
      <w:r>
        <w:instrText xml:space="preserve"> HYPERLINK \l _Toc8724 </w:instrText>
      </w:r>
      <w:r>
        <w:fldChar w:fldCharType="separate"/>
      </w:r>
      <w:r>
        <w:t>亚马逊订单提交标发</w:t>
      </w:r>
      <w:r>
        <w:tab/>
      </w:r>
      <w:r>
        <w:fldChar w:fldCharType="begin"/>
      </w:r>
      <w:r>
        <w:instrText xml:space="preserve"> PAGEREF _Toc8724 \h </w:instrText>
      </w:r>
      <w:r>
        <w:fldChar w:fldCharType="separate"/>
      </w:r>
      <w:r>
        <w:t>265</w:t>
      </w:r>
      <w:r>
        <w:fldChar w:fldCharType="end"/>
      </w:r>
      <w:r>
        <w:fldChar w:fldCharType="end"/>
      </w:r>
    </w:p>
    <w:p w14:paraId="52279FEF">
      <w:pPr>
        <w:pStyle w:val="29"/>
        <w:tabs>
          <w:tab w:val="right" w:leader="dot" w:pos="8640"/>
        </w:tabs>
      </w:pPr>
      <w:r>
        <w:fldChar w:fldCharType="begin"/>
      </w:r>
      <w:r>
        <w:instrText xml:space="preserve"> HYPERLINK \l _Toc5648 </w:instrText>
      </w:r>
      <w:r>
        <w:fldChar w:fldCharType="separate"/>
      </w:r>
      <w:r>
        <w:t>接口信息</w:t>
      </w:r>
      <w:r>
        <w:tab/>
      </w:r>
      <w:r>
        <w:fldChar w:fldCharType="begin"/>
      </w:r>
      <w:r>
        <w:instrText xml:space="preserve"> PAGEREF _Toc5648 \h </w:instrText>
      </w:r>
      <w:r>
        <w:fldChar w:fldCharType="separate"/>
      </w:r>
      <w:r>
        <w:t>265</w:t>
      </w:r>
      <w:r>
        <w:fldChar w:fldCharType="end"/>
      </w:r>
      <w:r>
        <w:fldChar w:fldCharType="end"/>
      </w:r>
    </w:p>
    <w:p w14:paraId="449C698F">
      <w:pPr>
        <w:pStyle w:val="29"/>
        <w:tabs>
          <w:tab w:val="right" w:leader="dot" w:pos="8640"/>
        </w:tabs>
      </w:pPr>
      <w:r>
        <w:fldChar w:fldCharType="begin"/>
      </w:r>
      <w:r>
        <w:instrText xml:space="preserve"> HYPERLINK \l _Toc12723 </w:instrText>
      </w:r>
      <w:r>
        <w:fldChar w:fldCharType="separate"/>
      </w:r>
      <w:r>
        <w:t>请求参数</w:t>
      </w:r>
      <w:r>
        <w:tab/>
      </w:r>
      <w:r>
        <w:fldChar w:fldCharType="begin"/>
      </w:r>
      <w:r>
        <w:instrText xml:space="preserve"> PAGEREF _Toc12723 \h </w:instrText>
      </w:r>
      <w:r>
        <w:fldChar w:fldCharType="separate"/>
      </w:r>
      <w:r>
        <w:t>265</w:t>
      </w:r>
      <w:r>
        <w:fldChar w:fldCharType="end"/>
      </w:r>
      <w:r>
        <w:fldChar w:fldCharType="end"/>
      </w:r>
    </w:p>
    <w:p w14:paraId="6FA1F062">
      <w:pPr>
        <w:pStyle w:val="29"/>
        <w:tabs>
          <w:tab w:val="right" w:leader="dot" w:pos="8640"/>
        </w:tabs>
      </w:pPr>
      <w:r>
        <w:fldChar w:fldCharType="begin"/>
      </w:r>
      <w:r>
        <w:instrText xml:space="preserve"> HYPERLINK \l _Toc15157 </w:instrText>
      </w:r>
      <w:r>
        <w:fldChar w:fldCharType="separate"/>
      </w:r>
      <w:r>
        <w:t>请求示例</w:t>
      </w:r>
      <w:r>
        <w:tab/>
      </w:r>
      <w:r>
        <w:fldChar w:fldCharType="begin"/>
      </w:r>
      <w:r>
        <w:instrText xml:space="preserve"> PAGEREF _Toc15157 \h </w:instrText>
      </w:r>
      <w:r>
        <w:fldChar w:fldCharType="separate"/>
      </w:r>
      <w:r>
        <w:t>265</w:t>
      </w:r>
      <w:r>
        <w:fldChar w:fldCharType="end"/>
      </w:r>
      <w:r>
        <w:fldChar w:fldCharType="end"/>
      </w:r>
    </w:p>
    <w:p w14:paraId="243865EC">
      <w:pPr>
        <w:pStyle w:val="29"/>
        <w:tabs>
          <w:tab w:val="right" w:leader="dot" w:pos="8640"/>
        </w:tabs>
      </w:pPr>
      <w:r>
        <w:fldChar w:fldCharType="begin"/>
      </w:r>
      <w:r>
        <w:instrText xml:space="preserve"> HYPERLINK \l _Toc32735 </w:instrText>
      </w:r>
      <w:r>
        <w:fldChar w:fldCharType="separate"/>
      </w:r>
      <w:r>
        <w:t>返回结果</w:t>
      </w:r>
      <w:r>
        <w:tab/>
      </w:r>
      <w:r>
        <w:fldChar w:fldCharType="begin"/>
      </w:r>
      <w:r>
        <w:instrText xml:space="preserve"> PAGEREF _Toc32735 \h </w:instrText>
      </w:r>
      <w:r>
        <w:fldChar w:fldCharType="separate"/>
      </w:r>
      <w:r>
        <w:t>265</w:t>
      </w:r>
      <w:r>
        <w:fldChar w:fldCharType="end"/>
      </w:r>
      <w:r>
        <w:fldChar w:fldCharType="end"/>
      </w:r>
    </w:p>
    <w:p w14:paraId="04176D9D">
      <w:pPr>
        <w:pStyle w:val="29"/>
        <w:tabs>
          <w:tab w:val="right" w:leader="dot" w:pos="8640"/>
        </w:tabs>
      </w:pPr>
      <w:r>
        <w:fldChar w:fldCharType="begin"/>
      </w:r>
      <w:r>
        <w:instrText xml:space="preserve"> HYPERLINK \l _Toc27395 </w:instrText>
      </w:r>
      <w:r>
        <w:fldChar w:fldCharType="separate"/>
      </w:r>
      <w:r>
        <w:t>返回成功示例</w:t>
      </w:r>
      <w:r>
        <w:tab/>
      </w:r>
      <w:r>
        <w:fldChar w:fldCharType="begin"/>
      </w:r>
      <w:r>
        <w:instrText xml:space="preserve"> PAGEREF _Toc27395 \h </w:instrText>
      </w:r>
      <w:r>
        <w:fldChar w:fldCharType="separate"/>
      </w:r>
      <w:r>
        <w:t>265</w:t>
      </w:r>
      <w:r>
        <w:fldChar w:fldCharType="end"/>
      </w:r>
      <w:r>
        <w:fldChar w:fldCharType="end"/>
      </w:r>
    </w:p>
    <w:p w14:paraId="10BF2D0F">
      <w:pPr>
        <w:pStyle w:val="29"/>
        <w:tabs>
          <w:tab w:val="right" w:leader="dot" w:pos="8640"/>
        </w:tabs>
      </w:pPr>
      <w:r>
        <w:fldChar w:fldCharType="begin"/>
      </w:r>
      <w:r>
        <w:instrText xml:space="preserve"> HYPERLINK \l _Toc10274 </w:instrText>
      </w:r>
      <w:r>
        <w:fldChar w:fldCharType="separate"/>
      </w:r>
      <w:r>
        <w:t>返回失败示例</w:t>
      </w:r>
      <w:r>
        <w:tab/>
      </w:r>
      <w:r>
        <w:fldChar w:fldCharType="begin"/>
      </w:r>
      <w:r>
        <w:instrText xml:space="preserve"> PAGEREF _Toc10274 \h </w:instrText>
      </w:r>
      <w:r>
        <w:fldChar w:fldCharType="separate"/>
      </w:r>
      <w:r>
        <w:t>266</w:t>
      </w:r>
      <w:r>
        <w:fldChar w:fldCharType="end"/>
      </w:r>
      <w:r>
        <w:fldChar w:fldCharType="end"/>
      </w:r>
    </w:p>
    <w:p w14:paraId="5FC06CCF">
      <w:pPr>
        <w:pStyle w:val="29"/>
        <w:tabs>
          <w:tab w:val="right" w:leader="dot" w:pos="8640"/>
        </w:tabs>
      </w:pPr>
      <w:r>
        <w:fldChar w:fldCharType="begin"/>
      </w:r>
      <w:r>
        <w:instrText xml:space="preserve"> HYPERLINK \l _Toc14163 </w:instrText>
      </w:r>
      <w:r>
        <w:fldChar w:fldCharType="separate"/>
      </w:r>
      <w:r>
        <w:t>附加说明</w:t>
      </w:r>
      <w:r>
        <w:tab/>
      </w:r>
      <w:r>
        <w:fldChar w:fldCharType="begin"/>
      </w:r>
      <w:r>
        <w:instrText xml:space="preserve"> PAGEREF _Toc14163 \h </w:instrText>
      </w:r>
      <w:r>
        <w:fldChar w:fldCharType="separate"/>
      </w:r>
      <w:r>
        <w:t>266</w:t>
      </w:r>
      <w:r>
        <w:fldChar w:fldCharType="end"/>
      </w:r>
      <w:r>
        <w:fldChar w:fldCharType="end"/>
      </w:r>
    </w:p>
    <w:p w14:paraId="49693DEA">
      <w:pPr>
        <w:pStyle w:val="29"/>
        <w:tabs>
          <w:tab w:val="right" w:leader="dot" w:pos="8640"/>
        </w:tabs>
      </w:pPr>
      <w:r>
        <w:fldChar w:fldCharType="begin"/>
      </w:r>
      <w:r>
        <w:instrText xml:space="preserve"> HYPERLINK \l _Toc12163 </w:instrText>
      </w:r>
      <w:r>
        <w:fldChar w:fldCharType="separate"/>
      </w:r>
      <w:r>
        <w:t>查询亚马逊标发结果</w:t>
      </w:r>
      <w:r>
        <w:tab/>
      </w:r>
      <w:r>
        <w:fldChar w:fldCharType="begin"/>
      </w:r>
      <w:r>
        <w:instrText xml:space="preserve"> PAGEREF _Toc12163 \h </w:instrText>
      </w:r>
      <w:r>
        <w:fldChar w:fldCharType="separate"/>
      </w:r>
      <w:r>
        <w:t>266</w:t>
      </w:r>
      <w:r>
        <w:fldChar w:fldCharType="end"/>
      </w:r>
      <w:r>
        <w:fldChar w:fldCharType="end"/>
      </w:r>
    </w:p>
    <w:p w14:paraId="7A8FF280">
      <w:pPr>
        <w:pStyle w:val="29"/>
        <w:tabs>
          <w:tab w:val="right" w:leader="dot" w:pos="8640"/>
        </w:tabs>
      </w:pPr>
      <w:r>
        <w:fldChar w:fldCharType="begin"/>
      </w:r>
      <w:r>
        <w:instrText xml:space="preserve"> HYPERLINK \l _Toc10590 </w:instrText>
      </w:r>
      <w:r>
        <w:fldChar w:fldCharType="separate"/>
      </w:r>
      <w:r>
        <w:t>接口信息</w:t>
      </w:r>
      <w:r>
        <w:tab/>
      </w:r>
      <w:r>
        <w:fldChar w:fldCharType="begin"/>
      </w:r>
      <w:r>
        <w:instrText xml:space="preserve"> PAGEREF _Toc10590 \h </w:instrText>
      </w:r>
      <w:r>
        <w:fldChar w:fldCharType="separate"/>
      </w:r>
      <w:r>
        <w:t>266</w:t>
      </w:r>
      <w:r>
        <w:fldChar w:fldCharType="end"/>
      </w:r>
      <w:r>
        <w:fldChar w:fldCharType="end"/>
      </w:r>
    </w:p>
    <w:p w14:paraId="2678220A">
      <w:pPr>
        <w:pStyle w:val="29"/>
        <w:tabs>
          <w:tab w:val="right" w:leader="dot" w:pos="8640"/>
        </w:tabs>
      </w:pPr>
      <w:r>
        <w:fldChar w:fldCharType="begin"/>
      </w:r>
      <w:r>
        <w:instrText xml:space="preserve"> HYPERLINK \l _Toc22903 </w:instrText>
      </w:r>
      <w:r>
        <w:fldChar w:fldCharType="separate"/>
      </w:r>
      <w:r>
        <w:t>请求参数</w:t>
      </w:r>
      <w:r>
        <w:tab/>
      </w:r>
      <w:r>
        <w:fldChar w:fldCharType="begin"/>
      </w:r>
      <w:r>
        <w:instrText xml:space="preserve"> PAGEREF _Toc22903 \h </w:instrText>
      </w:r>
      <w:r>
        <w:fldChar w:fldCharType="separate"/>
      </w:r>
      <w:r>
        <w:t>266</w:t>
      </w:r>
      <w:r>
        <w:fldChar w:fldCharType="end"/>
      </w:r>
      <w:r>
        <w:fldChar w:fldCharType="end"/>
      </w:r>
    </w:p>
    <w:p w14:paraId="3DB8DC02">
      <w:pPr>
        <w:pStyle w:val="29"/>
        <w:tabs>
          <w:tab w:val="right" w:leader="dot" w:pos="8640"/>
        </w:tabs>
      </w:pPr>
      <w:r>
        <w:fldChar w:fldCharType="begin"/>
      </w:r>
      <w:r>
        <w:instrText xml:space="preserve"> HYPERLINK \l _Toc24926 </w:instrText>
      </w:r>
      <w:r>
        <w:fldChar w:fldCharType="separate"/>
      </w:r>
      <w:r>
        <w:t>返回结果</w:t>
      </w:r>
      <w:r>
        <w:tab/>
      </w:r>
      <w:r>
        <w:fldChar w:fldCharType="begin"/>
      </w:r>
      <w:r>
        <w:instrText xml:space="preserve"> PAGEREF _Toc24926 \h </w:instrText>
      </w:r>
      <w:r>
        <w:fldChar w:fldCharType="separate"/>
      </w:r>
      <w:r>
        <w:t>266</w:t>
      </w:r>
      <w:r>
        <w:fldChar w:fldCharType="end"/>
      </w:r>
      <w:r>
        <w:fldChar w:fldCharType="end"/>
      </w:r>
    </w:p>
    <w:p w14:paraId="62FA7DB9">
      <w:pPr>
        <w:pStyle w:val="29"/>
        <w:tabs>
          <w:tab w:val="right" w:leader="dot" w:pos="8640"/>
        </w:tabs>
      </w:pPr>
      <w:r>
        <w:fldChar w:fldCharType="begin"/>
      </w:r>
      <w:r>
        <w:instrText xml:space="preserve"> HYPERLINK \l _Toc28038 </w:instrText>
      </w:r>
      <w:r>
        <w:fldChar w:fldCharType="separate"/>
      </w:r>
      <w:r>
        <w:t>返回成功示例</w:t>
      </w:r>
      <w:r>
        <w:tab/>
      </w:r>
      <w:r>
        <w:fldChar w:fldCharType="begin"/>
      </w:r>
      <w:r>
        <w:instrText xml:space="preserve"> PAGEREF _Toc28038 \h </w:instrText>
      </w:r>
      <w:r>
        <w:fldChar w:fldCharType="separate"/>
      </w:r>
      <w:r>
        <w:t>267</w:t>
      </w:r>
      <w:r>
        <w:fldChar w:fldCharType="end"/>
      </w:r>
      <w:r>
        <w:fldChar w:fldCharType="end"/>
      </w:r>
    </w:p>
    <w:p w14:paraId="6FB19610">
      <w:pPr>
        <w:pStyle w:val="29"/>
        <w:tabs>
          <w:tab w:val="right" w:leader="dot" w:pos="8640"/>
        </w:tabs>
      </w:pPr>
      <w:r>
        <w:fldChar w:fldCharType="begin"/>
      </w:r>
      <w:r>
        <w:instrText xml:space="preserve"> HYPERLINK \l _Toc22562 </w:instrText>
      </w:r>
      <w:r>
        <w:fldChar w:fldCharType="separate"/>
      </w:r>
      <w:r>
        <w:t>返回失败示例</w:t>
      </w:r>
      <w:r>
        <w:tab/>
      </w:r>
      <w:r>
        <w:fldChar w:fldCharType="begin"/>
      </w:r>
      <w:r>
        <w:instrText xml:space="preserve"> PAGEREF _Toc22562 \h </w:instrText>
      </w:r>
      <w:r>
        <w:fldChar w:fldCharType="separate"/>
      </w:r>
      <w:r>
        <w:t>267</w:t>
      </w:r>
      <w:r>
        <w:fldChar w:fldCharType="end"/>
      </w:r>
      <w:r>
        <w:fldChar w:fldCharType="end"/>
      </w:r>
    </w:p>
    <w:p w14:paraId="52F42025">
      <w:pPr>
        <w:pStyle w:val="29"/>
        <w:tabs>
          <w:tab w:val="right" w:leader="dot" w:pos="8640"/>
        </w:tabs>
      </w:pPr>
      <w:r>
        <w:fldChar w:fldCharType="begin"/>
      </w:r>
      <w:r>
        <w:instrText xml:space="preserve"> HYPERLINK \l _Toc15109 </w:instrText>
      </w:r>
      <w:r>
        <w:fldChar w:fldCharType="separate"/>
      </w:r>
      <w:r>
        <w:t>导入面单</w:t>
      </w:r>
      <w:r>
        <w:tab/>
      </w:r>
      <w:r>
        <w:fldChar w:fldCharType="begin"/>
      </w:r>
      <w:r>
        <w:instrText xml:space="preserve"> PAGEREF _Toc15109 \h </w:instrText>
      </w:r>
      <w:r>
        <w:fldChar w:fldCharType="separate"/>
      </w:r>
      <w:r>
        <w:t>267</w:t>
      </w:r>
      <w:r>
        <w:fldChar w:fldCharType="end"/>
      </w:r>
      <w:r>
        <w:fldChar w:fldCharType="end"/>
      </w:r>
    </w:p>
    <w:p w14:paraId="0A081BBC">
      <w:pPr>
        <w:pStyle w:val="29"/>
        <w:tabs>
          <w:tab w:val="right" w:leader="dot" w:pos="8640"/>
        </w:tabs>
      </w:pPr>
      <w:r>
        <w:fldChar w:fldCharType="begin"/>
      </w:r>
      <w:r>
        <w:instrText xml:space="preserve"> HYPERLINK \l _Toc31337 </w:instrText>
      </w:r>
      <w:r>
        <w:fldChar w:fldCharType="separate"/>
      </w:r>
      <w:r>
        <w:t>接口信息</w:t>
      </w:r>
      <w:r>
        <w:tab/>
      </w:r>
      <w:r>
        <w:fldChar w:fldCharType="begin"/>
      </w:r>
      <w:r>
        <w:instrText xml:space="preserve"> PAGEREF _Toc31337 \h </w:instrText>
      </w:r>
      <w:r>
        <w:fldChar w:fldCharType="separate"/>
      </w:r>
      <w:r>
        <w:t>268</w:t>
      </w:r>
      <w:r>
        <w:fldChar w:fldCharType="end"/>
      </w:r>
      <w:r>
        <w:fldChar w:fldCharType="end"/>
      </w:r>
    </w:p>
    <w:p w14:paraId="0977B01A">
      <w:pPr>
        <w:pStyle w:val="29"/>
        <w:tabs>
          <w:tab w:val="right" w:leader="dot" w:pos="8640"/>
        </w:tabs>
      </w:pPr>
      <w:r>
        <w:fldChar w:fldCharType="begin"/>
      </w:r>
      <w:r>
        <w:instrText xml:space="preserve"> HYPERLINK \l _Toc21382 </w:instrText>
      </w:r>
      <w:r>
        <w:fldChar w:fldCharType="separate"/>
      </w:r>
      <w:r>
        <w:t>请求参数</w:t>
      </w:r>
      <w:r>
        <w:tab/>
      </w:r>
      <w:r>
        <w:fldChar w:fldCharType="begin"/>
      </w:r>
      <w:r>
        <w:instrText xml:space="preserve"> PAGEREF _Toc21382 \h </w:instrText>
      </w:r>
      <w:r>
        <w:fldChar w:fldCharType="separate"/>
      </w:r>
      <w:r>
        <w:t>268</w:t>
      </w:r>
      <w:r>
        <w:fldChar w:fldCharType="end"/>
      </w:r>
      <w:r>
        <w:fldChar w:fldCharType="end"/>
      </w:r>
    </w:p>
    <w:p w14:paraId="2BB9E1FE">
      <w:pPr>
        <w:pStyle w:val="29"/>
        <w:tabs>
          <w:tab w:val="right" w:leader="dot" w:pos="8640"/>
        </w:tabs>
      </w:pPr>
      <w:r>
        <w:fldChar w:fldCharType="begin"/>
      </w:r>
      <w:r>
        <w:instrText xml:space="preserve"> HYPERLINK \l _Toc21510 </w:instrText>
      </w:r>
      <w:r>
        <w:fldChar w:fldCharType="separate"/>
      </w:r>
      <w:r>
        <w:t>请求示例</w:t>
      </w:r>
      <w:r>
        <w:tab/>
      </w:r>
      <w:r>
        <w:fldChar w:fldCharType="begin"/>
      </w:r>
      <w:r>
        <w:instrText xml:space="preserve"> PAGEREF _Toc21510 \h </w:instrText>
      </w:r>
      <w:r>
        <w:fldChar w:fldCharType="separate"/>
      </w:r>
      <w:r>
        <w:t>268</w:t>
      </w:r>
      <w:r>
        <w:fldChar w:fldCharType="end"/>
      </w:r>
      <w:r>
        <w:fldChar w:fldCharType="end"/>
      </w:r>
    </w:p>
    <w:p w14:paraId="6D014E9C">
      <w:pPr>
        <w:pStyle w:val="29"/>
        <w:tabs>
          <w:tab w:val="right" w:leader="dot" w:pos="8640"/>
        </w:tabs>
      </w:pPr>
      <w:r>
        <w:fldChar w:fldCharType="begin"/>
      </w:r>
      <w:r>
        <w:instrText xml:space="preserve"> HYPERLINK \l _Toc31220 </w:instrText>
      </w:r>
      <w:r>
        <w:fldChar w:fldCharType="separate"/>
      </w:r>
      <w:r>
        <w:t>返回结果</w:t>
      </w:r>
      <w:r>
        <w:tab/>
      </w:r>
      <w:r>
        <w:fldChar w:fldCharType="begin"/>
      </w:r>
      <w:r>
        <w:instrText xml:space="preserve"> PAGEREF _Toc31220 \h </w:instrText>
      </w:r>
      <w:r>
        <w:fldChar w:fldCharType="separate"/>
      </w:r>
      <w:r>
        <w:t>268</w:t>
      </w:r>
      <w:r>
        <w:fldChar w:fldCharType="end"/>
      </w:r>
      <w:r>
        <w:fldChar w:fldCharType="end"/>
      </w:r>
    </w:p>
    <w:p w14:paraId="2387C12F">
      <w:pPr>
        <w:pStyle w:val="29"/>
        <w:tabs>
          <w:tab w:val="right" w:leader="dot" w:pos="8640"/>
        </w:tabs>
      </w:pPr>
      <w:r>
        <w:fldChar w:fldCharType="begin"/>
      </w:r>
      <w:r>
        <w:instrText xml:space="preserve"> HYPERLINK \l _Toc28944 </w:instrText>
      </w:r>
      <w:r>
        <w:fldChar w:fldCharType="separate"/>
      </w:r>
      <w:r>
        <w:t>返回成功示例</w:t>
      </w:r>
      <w:r>
        <w:tab/>
      </w:r>
      <w:r>
        <w:fldChar w:fldCharType="begin"/>
      </w:r>
      <w:r>
        <w:instrText xml:space="preserve"> PAGEREF _Toc28944 \h </w:instrText>
      </w:r>
      <w:r>
        <w:fldChar w:fldCharType="separate"/>
      </w:r>
      <w:r>
        <w:t>268</w:t>
      </w:r>
      <w:r>
        <w:fldChar w:fldCharType="end"/>
      </w:r>
      <w:r>
        <w:fldChar w:fldCharType="end"/>
      </w:r>
    </w:p>
    <w:p w14:paraId="57984553">
      <w:pPr>
        <w:pStyle w:val="29"/>
        <w:tabs>
          <w:tab w:val="right" w:leader="dot" w:pos="8640"/>
        </w:tabs>
      </w:pPr>
      <w:r>
        <w:fldChar w:fldCharType="begin"/>
      </w:r>
      <w:r>
        <w:instrText xml:space="preserve"> HYPERLINK \l _Toc29562 </w:instrText>
      </w:r>
      <w:r>
        <w:fldChar w:fldCharType="separate"/>
      </w:r>
      <w:r>
        <w:t>查询促销活动列表-优惠券</w:t>
      </w:r>
      <w:r>
        <w:tab/>
      </w:r>
      <w:r>
        <w:fldChar w:fldCharType="begin"/>
      </w:r>
      <w:r>
        <w:instrText xml:space="preserve"> PAGEREF _Toc29562 \h </w:instrText>
      </w:r>
      <w:r>
        <w:fldChar w:fldCharType="separate"/>
      </w:r>
      <w:r>
        <w:t>268</w:t>
      </w:r>
      <w:r>
        <w:fldChar w:fldCharType="end"/>
      </w:r>
      <w:r>
        <w:fldChar w:fldCharType="end"/>
      </w:r>
    </w:p>
    <w:p w14:paraId="76FA3790">
      <w:pPr>
        <w:pStyle w:val="29"/>
        <w:tabs>
          <w:tab w:val="right" w:leader="dot" w:pos="8640"/>
        </w:tabs>
      </w:pPr>
      <w:r>
        <w:fldChar w:fldCharType="begin"/>
      </w:r>
      <w:r>
        <w:instrText xml:space="preserve"> HYPERLINK \l _Toc3504 </w:instrText>
      </w:r>
      <w:r>
        <w:fldChar w:fldCharType="separate"/>
      </w:r>
      <w:r>
        <w:t>接口信息</w:t>
      </w:r>
      <w:r>
        <w:tab/>
      </w:r>
      <w:r>
        <w:fldChar w:fldCharType="begin"/>
      </w:r>
      <w:r>
        <w:instrText xml:space="preserve"> PAGEREF _Toc3504 \h </w:instrText>
      </w:r>
      <w:r>
        <w:fldChar w:fldCharType="separate"/>
      </w:r>
      <w:r>
        <w:t>268</w:t>
      </w:r>
      <w:r>
        <w:fldChar w:fldCharType="end"/>
      </w:r>
      <w:r>
        <w:fldChar w:fldCharType="end"/>
      </w:r>
    </w:p>
    <w:p w14:paraId="432F23B7">
      <w:pPr>
        <w:pStyle w:val="29"/>
        <w:tabs>
          <w:tab w:val="right" w:leader="dot" w:pos="8640"/>
        </w:tabs>
      </w:pPr>
      <w:r>
        <w:fldChar w:fldCharType="begin"/>
      </w:r>
      <w:r>
        <w:instrText xml:space="preserve"> HYPERLINK \l _Toc4254 </w:instrText>
      </w:r>
      <w:r>
        <w:fldChar w:fldCharType="separate"/>
      </w:r>
      <w:r>
        <w:t>请求参数</w:t>
      </w:r>
      <w:r>
        <w:tab/>
      </w:r>
      <w:r>
        <w:fldChar w:fldCharType="begin"/>
      </w:r>
      <w:r>
        <w:instrText xml:space="preserve"> PAGEREF _Toc4254 \h </w:instrText>
      </w:r>
      <w:r>
        <w:fldChar w:fldCharType="separate"/>
      </w:r>
      <w:r>
        <w:t>268</w:t>
      </w:r>
      <w:r>
        <w:fldChar w:fldCharType="end"/>
      </w:r>
      <w:r>
        <w:fldChar w:fldCharType="end"/>
      </w:r>
    </w:p>
    <w:p w14:paraId="27201CBA">
      <w:pPr>
        <w:pStyle w:val="29"/>
        <w:tabs>
          <w:tab w:val="right" w:leader="dot" w:pos="8640"/>
        </w:tabs>
      </w:pPr>
      <w:r>
        <w:fldChar w:fldCharType="begin"/>
      </w:r>
      <w:r>
        <w:instrText xml:space="preserve"> HYPERLINK \l _Toc12624 </w:instrText>
      </w:r>
      <w:r>
        <w:fldChar w:fldCharType="separate"/>
      </w:r>
      <w:r>
        <w:t>返回结果</w:t>
      </w:r>
      <w:r>
        <w:tab/>
      </w:r>
      <w:r>
        <w:fldChar w:fldCharType="begin"/>
      </w:r>
      <w:r>
        <w:instrText xml:space="preserve"> PAGEREF _Toc12624 \h </w:instrText>
      </w:r>
      <w:r>
        <w:fldChar w:fldCharType="separate"/>
      </w:r>
      <w:r>
        <w:t>268</w:t>
      </w:r>
      <w:r>
        <w:fldChar w:fldCharType="end"/>
      </w:r>
      <w:r>
        <w:fldChar w:fldCharType="end"/>
      </w:r>
    </w:p>
    <w:p w14:paraId="49BA78AC">
      <w:pPr>
        <w:pStyle w:val="29"/>
        <w:tabs>
          <w:tab w:val="right" w:leader="dot" w:pos="8640"/>
        </w:tabs>
      </w:pPr>
      <w:r>
        <w:fldChar w:fldCharType="begin"/>
      </w:r>
      <w:r>
        <w:instrText xml:space="preserve"> HYPERLINK \l _Toc14394 </w:instrText>
      </w:r>
      <w:r>
        <w:fldChar w:fldCharType="separate"/>
      </w:r>
      <w:r>
        <w:t>返回成功示例</w:t>
      </w:r>
      <w:r>
        <w:tab/>
      </w:r>
      <w:r>
        <w:fldChar w:fldCharType="begin"/>
      </w:r>
      <w:r>
        <w:instrText xml:space="preserve"> PAGEREF _Toc14394 \h </w:instrText>
      </w:r>
      <w:r>
        <w:fldChar w:fldCharType="separate"/>
      </w:r>
      <w:r>
        <w:t>269</w:t>
      </w:r>
      <w:r>
        <w:fldChar w:fldCharType="end"/>
      </w:r>
      <w:r>
        <w:fldChar w:fldCharType="end"/>
      </w:r>
    </w:p>
    <w:p w14:paraId="44478EC7">
      <w:pPr>
        <w:pStyle w:val="29"/>
        <w:tabs>
          <w:tab w:val="right" w:leader="dot" w:pos="8640"/>
        </w:tabs>
      </w:pPr>
      <w:r>
        <w:fldChar w:fldCharType="begin"/>
      </w:r>
      <w:r>
        <w:instrText xml:space="preserve"> HYPERLINK \l _Toc30763 </w:instrText>
      </w:r>
      <w:r>
        <w:fldChar w:fldCharType="separate"/>
      </w:r>
      <w:r>
        <w:t>查询促销活动列表-秒杀</w:t>
      </w:r>
      <w:r>
        <w:tab/>
      </w:r>
      <w:r>
        <w:fldChar w:fldCharType="begin"/>
      </w:r>
      <w:r>
        <w:instrText xml:space="preserve"> PAGEREF _Toc30763 \h </w:instrText>
      </w:r>
      <w:r>
        <w:fldChar w:fldCharType="separate"/>
      </w:r>
      <w:r>
        <w:t>269</w:t>
      </w:r>
      <w:r>
        <w:fldChar w:fldCharType="end"/>
      </w:r>
      <w:r>
        <w:fldChar w:fldCharType="end"/>
      </w:r>
    </w:p>
    <w:p w14:paraId="32D5A4E2">
      <w:pPr>
        <w:pStyle w:val="29"/>
        <w:tabs>
          <w:tab w:val="right" w:leader="dot" w:pos="8640"/>
        </w:tabs>
      </w:pPr>
      <w:r>
        <w:fldChar w:fldCharType="begin"/>
      </w:r>
      <w:r>
        <w:instrText xml:space="preserve"> HYPERLINK \l _Toc19257 </w:instrText>
      </w:r>
      <w:r>
        <w:fldChar w:fldCharType="separate"/>
      </w:r>
      <w:r>
        <w:t>接口信息</w:t>
      </w:r>
      <w:r>
        <w:tab/>
      </w:r>
      <w:r>
        <w:fldChar w:fldCharType="begin"/>
      </w:r>
      <w:r>
        <w:instrText xml:space="preserve"> PAGEREF _Toc19257 \h </w:instrText>
      </w:r>
      <w:r>
        <w:fldChar w:fldCharType="separate"/>
      </w:r>
      <w:r>
        <w:t>269</w:t>
      </w:r>
      <w:r>
        <w:fldChar w:fldCharType="end"/>
      </w:r>
      <w:r>
        <w:fldChar w:fldCharType="end"/>
      </w:r>
    </w:p>
    <w:p w14:paraId="422715CD">
      <w:pPr>
        <w:pStyle w:val="29"/>
        <w:tabs>
          <w:tab w:val="right" w:leader="dot" w:pos="8640"/>
        </w:tabs>
      </w:pPr>
      <w:r>
        <w:fldChar w:fldCharType="begin"/>
      </w:r>
      <w:r>
        <w:instrText xml:space="preserve"> HYPERLINK \l _Toc9884 </w:instrText>
      </w:r>
      <w:r>
        <w:fldChar w:fldCharType="separate"/>
      </w:r>
      <w:r>
        <w:t>请求参数</w:t>
      </w:r>
      <w:r>
        <w:tab/>
      </w:r>
      <w:r>
        <w:fldChar w:fldCharType="begin"/>
      </w:r>
      <w:r>
        <w:instrText xml:space="preserve"> PAGEREF _Toc9884 \h </w:instrText>
      </w:r>
      <w:r>
        <w:fldChar w:fldCharType="separate"/>
      </w:r>
      <w:r>
        <w:t>269</w:t>
      </w:r>
      <w:r>
        <w:fldChar w:fldCharType="end"/>
      </w:r>
      <w:r>
        <w:fldChar w:fldCharType="end"/>
      </w:r>
    </w:p>
    <w:p w14:paraId="0FB2A386">
      <w:pPr>
        <w:pStyle w:val="29"/>
        <w:tabs>
          <w:tab w:val="right" w:leader="dot" w:pos="8640"/>
        </w:tabs>
      </w:pPr>
      <w:r>
        <w:fldChar w:fldCharType="begin"/>
      </w:r>
      <w:r>
        <w:instrText xml:space="preserve"> HYPERLINK \l _Toc12098 </w:instrText>
      </w:r>
      <w:r>
        <w:fldChar w:fldCharType="separate"/>
      </w:r>
      <w:r>
        <w:t>返回结果</w:t>
      </w:r>
      <w:r>
        <w:tab/>
      </w:r>
      <w:r>
        <w:fldChar w:fldCharType="begin"/>
      </w:r>
      <w:r>
        <w:instrText xml:space="preserve"> PAGEREF _Toc12098 \h </w:instrText>
      </w:r>
      <w:r>
        <w:fldChar w:fldCharType="separate"/>
      </w:r>
      <w:r>
        <w:t>269</w:t>
      </w:r>
      <w:r>
        <w:fldChar w:fldCharType="end"/>
      </w:r>
      <w:r>
        <w:fldChar w:fldCharType="end"/>
      </w:r>
    </w:p>
    <w:p w14:paraId="51BFA578">
      <w:pPr>
        <w:pStyle w:val="29"/>
        <w:tabs>
          <w:tab w:val="right" w:leader="dot" w:pos="8640"/>
        </w:tabs>
      </w:pPr>
      <w:r>
        <w:fldChar w:fldCharType="begin"/>
      </w:r>
      <w:r>
        <w:instrText xml:space="preserve"> HYPERLINK \l _Toc15254 </w:instrText>
      </w:r>
      <w:r>
        <w:fldChar w:fldCharType="separate"/>
      </w:r>
      <w:r>
        <w:t>返回成功示例</w:t>
      </w:r>
      <w:r>
        <w:tab/>
      </w:r>
      <w:r>
        <w:fldChar w:fldCharType="begin"/>
      </w:r>
      <w:r>
        <w:instrText xml:space="preserve"> PAGEREF _Toc15254 \h </w:instrText>
      </w:r>
      <w:r>
        <w:fldChar w:fldCharType="separate"/>
      </w:r>
      <w:r>
        <w:t>270</w:t>
      </w:r>
      <w:r>
        <w:fldChar w:fldCharType="end"/>
      </w:r>
      <w:r>
        <w:fldChar w:fldCharType="end"/>
      </w:r>
    </w:p>
    <w:p w14:paraId="46FBDF8B">
      <w:pPr>
        <w:pStyle w:val="29"/>
        <w:tabs>
          <w:tab w:val="right" w:leader="dot" w:pos="8640"/>
        </w:tabs>
      </w:pPr>
      <w:r>
        <w:fldChar w:fldCharType="begin"/>
      </w:r>
      <w:r>
        <w:instrText xml:space="preserve"> HYPERLINK \l _Toc32695 </w:instrText>
      </w:r>
      <w:r>
        <w:fldChar w:fldCharType="separate"/>
      </w:r>
      <w:r>
        <w:t>查询促销活动列表-管理促销</w:t>
      </w:r>
      <w:r>
        <w:tab/>
      </w:r>
      <w:r>
        <w:fldChar w:fldCharType="begin"/>
      </w:r>
      <w:r>
        <w:instrText xml:space="preserve"> PAGEREF _Toc32695 \h </w:instrText>
      </w:r>
      <w:r>
        <w:fldChar w:fldCharType="separate"/>
      </w:r>
      <w:r>
        <w:t>270</w:t>
      </w:r>
      <w:r>
        <w:fldChar w:fldCharType="end"/>
      </w:r>
      <w:r>
        <w:fldChar w:fldCharType="end"/>
      </w:r>
    </w:p>
    <w:p w14:paraId="1F57196B">
      <w:pPr>
        <w:pStyle w:val="29"/>
        <w:tabs>
          <w:tab w:val="right" w:leader="dot" w:pos="8640"/>
        </w:tabs>
      </w:pPr>
      <w:r>
        <w:fldChar w:fldCharType="begin"/>
      </w:r>
      <w:r>
        <w:instrText xml:space="preserve"> HYPERLINK \l _Toc9260 </w:instrText>
      </w:r>
      <w:r>
        <w:fldChar w:fldCharType="separate"/>
      </w:r>
      <w:r>
        <w:t>接口信息</w:t>
      </w:r>
      <w:r>
        <w:tab/>
      </w:r>
      <w:r>
        <w:fldChar w:fldCharType="begin"/>
      </w:r>
      <w:r>
        <w:instrText xml:space="preserve"> PAGEREF _Toc9260 \h </w:instrText>
      </w:r>
      <w:r>
        <w:fldChar w:fldCharType="separate"/>
      </w:r>
      <w:r>
        <w:t>270</w:t>
      </w:r>
      <w:r>
        <w:fldChar w:fldCharType="end"/>
      </w:r>
      <w:r>
        <w:fldChar w:fldCharType="end"/>
      </w:r>
    </w:p>
    <w:p w14:paraId="3A5E789E">
      <w:pPr>
        <w:pStyle w:val="29"/>
        <w:tabs>
          <w:tab w:val="right" w:leader="dot" w:pos="8640"/>
        </w:tabs>
      </w:pPr>
      <w:r>
        <w:fldChar w:fldCharType="begin"/>
      </w:r>
      <w:r>
        <w:instrText xml:space="preserve"> HYPERLINK \l _Toc8114 </w:instrText>
      </w:r>
      <w:r>
        <w:fldChar w:fldCharType="separate"/>
      </w:r>
      <w:r>
        <w:t>请求参数</w:t>
      </w:r>
      <w:r>
        <w:tab/>
      </w:r>
      <w:r>
        <w:fldChar w:fldCharType="begin"/>
      </w:r>
      <w:r>
        <w:instrText xml:space="preserve"> PAGEREF _Toc8114 \h </w:instrText>
      </w:r>
      <w:r>
        <w:fldChar w:fldCharType="separate"/>
      </w:r>
      <w:r>
        <w:t>270</w:t>
      </w:r>
      <w:r>
        <w:fldChar w:fldCharType="end"/>
      </w:r>
      <w:r>
        <w:fldChar w:fldCharType="end"/>
      </w:r>
    </w:p>
    <w:p w14:paraId="42BE0AB1">
      <w:pPr>
        <w:pStyle w:val="29"/>
        <w:tabs>
          <w:tab w:val="right" w:leader="dot" w:pos="8640"/>
        </w:tabs>
      </w:pPr>
      <w:r>
        <w:fldChar w:fldCharType="begin"/>
      </w:r>
      <w:r>
        <w:instrText xml:space="preserve"> HYPERLINK \l _Toc25 </w:instrText>
      </w:r>
      <w:r>
        <w:fldChar w:fldCharType="separate"/>
      </w:r>
      <w:r>
        <w:t>返回结果</w:t>
      </w:r>
      <w:r>
        <w:tab/>
      </w:r>
      <w:r>
        <w:fldChar w:fldCharType="begin"/>
      </w:r>
      <w:r>
        <w:instrText xml:space="preserve"> PAGEREF _Toc25 \h </w:instrText>
      </w:r>
      <w:r>
        <w:fldChar w:fldCharType="separate"/>
      </w:r>
      <w:r>
        <w:t>270</w:t>
      </w:r>
      <w:r>
        <w:fldChar w:fldCharType="end"/>
      </w:r>
      <w:r>
        <w:fldChar w:fldCharType="end"/>
      </w:r>
    </w:p>
    <w:p w14:paraId="3711881B">
      <w:pPr>
        <w:pStyle w:val="29"/>
        <w:tabs>
          <w:tab w:val="right" w:leader="dot" w:pos="8640"/>
        </w:tabs>
      </w:pPr>
      <w:r>
        <w:fldChar w:fldCharType="begin"/>
      </w:r>
      <w:r>
        <w:instrText xml:space="preserve"> HYPERLINK \l _Toc31978 </w:instrText>
      </w:r>
      <w:r>
        <w:fldChar w:fldCharType="separate"/>
      </w:r>
      <w:r>
        <w:t>返回成功示例</w:t>
      </w:r>
      <w:r>
        <w:tab/>
      </w:r>
      <w:r>
        <w:fldChar w:fldCharType="begin"/>
      </w:r>
      <w:r>
        <w:instrText xml:space="preserve"> PAGEREF _Toc31978 \h </w:instrText>
      </w:r>
      <w:r>
        <w:fldChar w:fldCharType="separate"/>
      </w:r>
      <w:r>
        <w:t>271</w:t>
      </w:r>
      <w:r>
        <w:fldChar w:fldCharType="end"/>
      </w:r>
      <w:r>
        <w:fldChar w:fldCharType="end"/>
      </w:r>
    </w:p>
    <w:p w14:paraId="75A712C2">
      <w:pPr>
        <w:pStyle w:val="29"/>
        <w:tabs>
          <w:tab w:val="right" w:leader="dot" w:pos="8640"/>
        </w:tabs>
      </w:pPr>
      <w:r>
        <w:fldChar w:fldCharType="begin"/>
      </w:r>
      <w:r>
        <w:instrText xml:space="preserve"> HYPERLINK \l _Toc10137 </w:instrText>
      </w:r>
      <w:r>
        <w:fldChar w:fldCharType="separate"/>
      </w:r>
      <w:r>
        <w:t>查询促销活动列表-会员折扣</w:t>
      </w:r>
      <w:r>
        <w:tab/>
      </w:r>
      <w:r>
        <w:fldChar w:fldCharType="begin"/>
      </w:r>
      <w:r>
        <w:instrText xml:space="preserve"> PAGEREF _Toc10137 \h </w:instrText>
      </w:r>
      <w:r>
        <w:fldChar w:fldCharType="separate"/>
      </w:r>
      <w:r>
        <w:t>271</w:t>
      </w:r>
      <w:r>
        <w:fldChar w:fldCharType="end"/>
      </w:r>
      <w:r>
        <w:fldChar w:fldCharType="end"/>
      </w:r>
    </w:p>
    <w:p w14:paraId="50F11F08">
      <w:pPr>
        <w:pStyle w:val="29"/>
        <w:tabs>
          <w:tab w:val="right" w:leader="dot" w:pos="8640"/>
        </w:tabs>
      </w:pPr>
      <w:r>
        <w:fldChar w:fldCharType="begin"/>
      </w:r>
      <w:r>
        <w:instrText xml:space="preserve"> HYPERLINK \l _Toc4762 </w:instrText>
      </w:r>
      <w:r>
        <w:fldChar w:fldCharType="separate"/>
      </w:r>
      <w:r>
        <w:t>接口信息</w:t>
      </w:r>
      <w:r>
        <w:tab/>
      </w:r>
      <w:r>
        <w:fldChar w:fldCharType="begin"/>
      </w:r>
      <w:r>
        <w:instrText xml:space="preserve"> PAGEREF _Toc4762 \h </w:instrText>
      </w:r>
      <w:r>
        <w:fldChar w:fldCharType="separate"/>
      </w:r>
      <w:r>
        <w:t>271</w:t>
      </w:r>
      <w:r>
        <w:fldChar w:fldCharType="end"/>
      </w:r>
      <w:r>
        <w:fldChar w:fldCharType="end"/>
      </w:r>
    </w:p>
    <w:p w14:paraId="520790F7">
      <w:pPr>
        <w:pStyle w:val="29"/>
        <w:tabs>
          <w:tab w:val="right" w:leader="dot" w:pos="8640"/>
        </w:tabs>
      </w:pPr>
      <w:r>
        <w:fldChar w:fldCharType="begin"/>
      </w:r>
      <w:r>
        <w:instrText xml:space="preserve"> HYPERLINK \l _Toc29932 </w:instrText>
      </w:r>
      <w:r>
        <w:fldChar w:fldCharType="separate"/>
      </w:r>
      <w:r>
        <w:t>请求参数</w:t>
      </w:r>
      <w:r>
        <w:tab/>
      </w:r>
      <w:r>
        <w:fldChar w:fldCharType="begin"/>
      </w:r>
      <w:r>
        <w:instrText xml:space="preserve"> PAGEREF _Toc29932 \h </w:instrText>
      </w:r>
      <w:r>
        <w:fldChar w:fldCharType="separate"/>
      </w:r>
      <w:r>
        <w:t>271</w:t>
      </w:r>
      <w:r>
        <w:fldChar w:fldCharType="end"/>
      </w:r>
      <w:r>
        <w:fldChar w:fldCharType="end"/>
      </w:r>
    </w:p>
    <w:p w14:paraId="5E88641F">
      <w:pPr>
        <w:pStyle w:val="29"/>
        <w:tabs>
          <w:tab w:val="right" w:leader="dot" w:pos="8640"/>
        </w:tabs>
      </w:pPr>
      <w:r>
        <w:fldChar w:fldCharType="begin"/>
      </w:r>
      <w:r>
        <w:instrText xml:space="preserve"> HYPERLINK \l _Toc10663 </w:instrText>
      </w:r>
      <w:r>
        <w:fldChar w:fldCharType="separate"/>
      </w:r>
      <w:r>
        <w:t>返回结果</w:t>
      </w:r>
      <w:r>
        <w:tab/>
      </w:r>
      <w:r>
        <w:fldChar w:fldCharType="begin"/>
      </w:r>
      <w:r>
        <w:instrText xml:space="preserve"> PAGEREF _Toc10663 \h </w:instrText>
      </w:r>
      <w:r>
        <w:fldChar w:fldCharType="separate"/>
      </w:r>
      <w:r>
        <w:t>271</w:t>
      </w:r>
      <w:r>
        <w:fldChar w:fldCharType="end"/>
      </w:r>
      <w:r>
        <w:fldChar w:fldCharType="end"/>
      </w:r>
    </w:p>
    <w:p w14:paraId="78F56A6F">
      <w:pPr>
        <w:pStyle w:val="29"/>
        <w:tabs>
          <w:tab w:val="right" w:leader="dot" w:pos="8640"/>
        </w:tabs>
      </w:pPr>
      <w:r>
        <w:fldChar w:fldCharType="begin"/>
      </w:r>
      <w:r>
        <w:instrText xml:space="preserve"> HYPERLINK \l _Toc12405 </w:instrText>
      </w:r>
      <w:r>
        <w:fldChar w:fldCharType="separate"/>
      </w:r>
      <w:r>
        <w:t>返回成功示例</w:t>
      </w:r>
      <w:r>
        <w:tab/>
      </w:r>
      <w:r>
        <w:fldChar w:fldCharType="begin"/>
      </w:r>
      <w:r>
        <w:instrText xml:space="preserve"> PAGEREF _Toc12405 \h </w:instrText>
      </w:r>
      <w:r>
        <w:fldChar w:fldCharType="separate"/>
      </w:r>
      <w:r>
        <w:t>272</w:t>
      </w:r>
      <w:r>
        <w:fldChar w:fldCharType="end"/>
      </w:r>
      <w:r>
        <w:fldChar w:fldCharType="end"/>
      </w:r>
    </w:p>
    <w:p w14:paraId="5A3CFE99">
      <w:pPr>
        <w:pStyle w:val="29"/>
        <w:tabs>
          <w:tab w:val="right" w:leader="dot" w:pos="8640"/>
        </w:tabs>
      </w:pPr>
      <w:r>
        <w:fldChar w:fldCharType="begin"/>
      </w:r>
      <w:r>
        <w:instrText xml:space="preserve"> HYPERLINK \l _Toc30909 </w:instrText>
      </w:r>
      <w:r>
        <w:fldChar w:fldCharType="separate"/>
      </w:r>
      <w:r>
        <w:t>查询优惠券详情+listing+订单(批量)</w:t>
      </w:r>
      <w:r>
        <w:tab/>
      </w:r>
      <w:r>
        <w:fldChar w:fldCharType="begin"/>
      </w:r>
      <w:r>
        <w:instrText xml:space="preserve"> PAGEREF _Toc30909 \h </w:instrText>
      </w:r>
      <w:r>
        <w:fldChar w:fldCharType="separate"/>
      </w:r>
      <w:r>
        <w:t>272</w:t>
      </w:r>
      <w:r>
        <w:fldChar w:fldCharType="end"/>
      </w:r>
      <w:r>
        <w:fldChar w:fldCharType="end"/>
      </w:r>
    </w:p>
    <w:p w14:paraId="2E1A6D12">
      <w:pPr>
        <w:pStyle w:val="29"/>
        <w:tabs>
          <w:tab w:val="right" w:leader="dot" w:pos="8640"/>
        </w:tabs>
      </w:pPr>
      <w:r>
        <w:fldChar w:fldCharType="begin"/>
      </w:r>
      <w:r>
        <w:instrText xml:space="preserve"> HYPERLINK \l _Toc26302 </w:instrText>
      </w:r>
      <w:r>
        <w:fldChar w:fldCharType="separate"/>
      </w:r>
      <w:r>
        <w:t>接口信息</w:t>
      </w:r>
      <w:r>
        <w:tab/>
      </w:r>
      <w:r>
        <w:fldChar w:fldCharType="begin"/>
      </w:r>
      <w:r>
        <w:instrText xml:space="preserve"> PAGEREF _Toc26302 \h </w:instrText>
      </w:r>
      <w:r>
        <w:fldChar w:fldCharType="separate"/>
      </w:r>
      <w:r>
        <w:t>272</w:t>
      </w:r>
      <w:r>
        <w:fldChar w:fldCharType="end"/>
      </w:r>
      <w:r>
        <w:fldChar w:fldCharType="end"/>
      </w:r>
    </w:p>
    <w:p w14:paraId="2552A6D7">
      <w:pPr>
        <w:pStyle w:val="29"/>
        <w:tabs>
          <w:tab w:val="right" w:leader="dot" w:pos="8640"/>
        </w:tabs>
      </w:pPr>
      <w:r>
        <w:fldChar w:fldCharType="begin"/>
      </w:r>
      <w:r>
        <w:instrText xml:space="preserve"> HYPERLINK \l _Toc29025 </w:instrText>
      </w:r>
      <w:r>
        <w:fldChar w:fldCharType="separate"/>
      </w:r>
      <w:r>
        <w:t>请求参数</w:t>
      </w:r>
      <w:r>
        <w:tab/>
      </w:r>
      <w:r>
        <w:fldChar w:fldCharType="begin"/>
      </w:r>
      <w:r>
        <w:instrText xml:space="preserve"> PAGEREF _Toc29025 \h </w:instrText>
      </w:r>
      <w:r>
        <w:fldChar w:fldCharType="separate"/>
      </w:r>
      <w:r>
        <w:t>272</w:t>
      </w:r>
      <w:r>
        <w:fldChar w:fldCharType="end"/>
      </w:r>
      <w:r>
        <w:fldChar w:fldCharType="end"/>
      </w:r>
    </w:p>
    <w:p w14:paraId="7CA4CF66">
      <w:pPr>
        <w:pStyle w:val="29"/>
        <w:tabs>
          <w:tab w:val="right" w:leader="dot" w:pos="8640"/>
        </w:tabs>
      </w:pPr>
      <w:r>
        <w:fldChar w:fldCharType="begin"/>
      </w:r>
      <w:r>
        <w:instrText xml:space="preserve"> HYPERLINK \l _Toc6131 </w:instrText>
      </w:r>
      <w:r>
        <w:fldChar w:fldCharType="separate"/>
      </w:r>
      <w:r>
        <w:t>请求示例</w:t>
      </w:r>
      <w:r>
        <w:tab/>
      </w:r>
      <w:r>
        <w:fldChar w:fldCharType="begin"/>
      </w:r>
      <w:r>
        <w:instrText xml:space="preserve"> PAGEREF _Toc6131 \h </w:instrText>
      </w:r>
      <w:r>
        <w:fldChar w:fldCharType="separate"/>
      </w:r>
      <w:r>
        <w:t>272</w:t>
      </w:r>
      <w:r>
        <w:fldChar w:fldCharType="end"/>
      </w:r>
      <w:r>
        <w:fldChar w:fldCharType="end"/>
      </w:r>
    </w:p>
    <w:p w14:paraId="071D6A2E">
      <w:pPr>
        <w:pStyle w:val="29"/>
        <w:tabs>
          <w:tab w:val="right" w:leader="dot" w:pos="8640"/>
        </w:tabs>
      </w:pPr>
      <w:r>
        <w:fldChar w:fldCharType="begin"/>
      </w:r>
      <w:r>
        <w:instrText xml:space="preserve"> HYPERLINK \l _Toc17271 </w:instrText>
      </w:r>
      <w:r>
        <w:fldChar w:fldCharType="separate"/>
      </w:r>
      <w:r>
        <w:t>返回结果</w:t>
      </w:r>
      <w:r>
        <w:tab/>
      </w:r>
      <w:r>
        <w:fldChar w:fldCharType="begin"/>
      </w:r>
      <w:r>
        <w:instrText xml:space="preserve"> PAGEREF _Toc17271 \h </w:instrText>
      </w:r>
      <w:r>
        <w:fldChar w:fldCharType="separate"/>
      </w:r>
      <w:r>
        <w:t>273</w:t>
      </w:r>
      <w:r>
        <w:fldChar w:fldCharType="end"/>
      </w:r>
      <w:r>
        <w:fldChar w:fldCharType="end"/>
      </w:r>
    </w:p>
    <w:p w14:paraId="67F2CB4E">
      <w:pPr>
        <w:pStyle w:val="29"/>
        <w:tabs>
          <w:tab w:val="right" w:leader="dot" w:pos="8640"/>
        </w:tabs>
      </w:pPr>
      <w:r>
        <w:fldChar w:fldCharType="begin"/>
      </w:r>
      <w:r>
        <w:instrText xml:space="preserve"> HYPERLINK \l _Toc19247 </w:instrText>
      </w:r>
      <w:r>
        <w:fldChar w:fldCharType="separate"/>
      </w:r>
      <w:r>
        <w:t>返回成功示例</w:t>
      </w:r>
      <w:r>
        <w:tab/>
      </w:r>
      <w:r>
        <w:fldChar w:fldCharType="begin"/>
      </w:r>
      <w:r>
        <w:instrText xml:space="preserve"> PAGEREF _Toc19247 \h </w:instrText>
      </w:r>
      <w:r>
        <w:fldChar w:fldCharType="separate"/>
      </w:r>
      <w:r>
        <w:t>273</w:t>
      </w:r>
      <w:r>
        <w:fldChar w:fldCharType="end"/>
      </w:r>
      <w:r>
        <w:fldChar w:fldCharType="end"/>
      </w:r>
    </w:p>
    <w:p w14:paraId="1D3F464A">
      <w:pPr>
        <w:pStyle w:val="29"/>
        <w:tabs>
          <w:tab w:val="right" w:leader="dot" w:pos="8640"/>
        </w:tabs>
      </w:pPr>
      <w:r>
        <w:fldChar w:fldCharType="begin"/>
      </w:r>
      <w:r>
        <w:instrText xml:space="preserve"> HYPERLINK \l _Toc7532 </w:instrText>
      </w:r>
      <w:r>
        <w:fldChar w:fldCharType="separate"/>
      </w:r>
      <w:r>
        <w:t>查询管理促销详情+listing+订单(批量)</w:t>
      </w:r>
      <w:r>
        <w:tab/>
      </w:r>
      <w:r>
        <w:fldChar w:fldCharType="begin"/>
      </w:r>
      <w:r>
        <w:instrText xml:space="preserve"> PAGEREF _Toc7532 \h </w:instrText>
      </w:r>
      <w:r>
        <w:fldChar w:fldCharType="separate"/>
      </w:r>
      <w:r>
        <w:t>275</w:t>
      </w:r>
      <w:r>
        <w:fldChar w:fldCharType="end"/>
      </w:r>
      <w:r>
        <w:fldChar w:fldCharType="end"/>
      </w:r>
    </w:p>
    <w:p w14:paraId="725627AF">
      <w:pPr>
        <w:pStyle w:val="29"/>
        <w:tabs>
          <w:tab w:val="right" w:leader="dot" w:pos="8640"/>
        </w:tabs>
      </w:pPr>
      <w:r>
        <w:fldChar w:fldCharType="begin"/>
      </w:r>
      <w:r>
        <w:instrText xml:space="preserve"> HYPERLINK \l _Toc4604 </w:instrText>
      </w:r>
      <w:r>
        <w:fldChar w:fldCharType="separate"/>
      </w:r>
      <w:r>
        <w:t>接口信息</w:t>
      </w:r>
      <w:r>
        <w:tab/>
      </w:r>
      <w:r>
        <w:fldChar w:fldCharType="begin"/>
      </w:r>
      <w:r>
        <w:instrText xml:space="preserve"> PAGEREF _Toc4604 \h </w:instrText>
      </w:r>
      <w:r>
        <w:fldChar w:fldCharType="separate"/>
      </w:r>
      <w:r>
        <w:t>275</w:t>
      </w:r>
      <w:r>
        <w:fldChar w:fldCharType="end"/>
      </w:r>
      <w:r>
        <w:fldChar w:fldCharType="end"/>
      </w:r>
    </w:p>
    <w:p w14:paraId="10E00B0A">
      <w:pPr>
        <w:pStyle w:val="29"/>
        <w:tabs>
          <w:tab w:val="right" w:leader="dot" w:pos="8640"/>
        </w:tabs>
      </w:pPr>
      <w:r>
        <w:fldChar w:fldCharType="begin"/>
      </w:r>
      <w:r>
        <w:instrText xml:space="preserve"> HYPERLINK \l _Toc15400 </w:instrText>
      </w:r>
      <w:r>
        <w:fldChar w:fldCharType="separate"/>
      </w:r>
      <w:r>
        <w:t>请求参数</w:t>
      </w:r>
      <w:r>
        <w:tab/>
      </w:r>
      <w:r>
        <w:fldChar w:fldCharType="begin"/>
      </w:r>
      <w:r>
        <w:instrText xml:space="preserve"> PAGEREF _Toc15400 \h </w:instrText>
      </w:r>
      <w:r>
        <w:fldChar w:fldCharType="separate"/>
      </w:r>
      <w:r>
        <w:t>275</w:t>
      </w:r>
      <w:r>
        <w:fldChar w:fldCharType="end"/>
      </w:r>
      <w:r>
        <w:fldChar w:fldCharType="end"/>
      </w:r>
    </w:p>
    <w:p w14:paraId="707FF9F9">
      <w:pPr>
        <w:pStyle w:val="29"/>
        <w:tabs>
          <w:tab w:val="right" w:leader="dot" w:pos="8640"/>
        </w:tabs>
      </w:pPr>
      <w:r>
        <w:fldChar w:fldCharType="begin"/>
      </w:r>
      <w:r>
        <w:instrText xml:space="preserve"> HYPERLINK \l _Toc2303 </w:instrText>
      </w:r>
      <w:r>
        <w:fldChar w:fldCharType="separate"/>
      </w:r>
      <w:r>
        <w:t>请求示例</w:t>
      </w:r>
      <w:r>
        <w:tab/>
      </w:r>
      <w:r>
        <w:fldChar w:fldCharType="begin"/>
      </w:r>
      <w:r>
        <w:instrText xml:space="preserve"> PAGEREF _Toc2303 \h </w:instrText>
      </w:r>
      <w:r>
        <w:fldChar w:fldCharType="separate"/>
      </w:r>
      <w:r>
        <w:t>275</w:t>
      </w:r>
      <w:r>
        <w:fldChar w:fldCharType="end"/>
      </w:r>
      <w:r>
        <w:fldChar w:fldCharType="end"/>
      </w:r>
    </w:p>
    <w:p w14:paraId="6FFDB7B9">
      <w:pPr>
        <w:pStyle w:val="29"/>
        <w:tabs>
          <w:tab w:val="right" w:leader="dot" w:pos="8640"/>
        </w:tabs>
      </w:pPr>
      <w:r>
        <w:fldChar w:fldCharType="begin"/>
      </w:r>
      <w:r>
        <w:instrText xml:space="preserve"> HYPERLINK \l _Toc22421 </w:instrText>
      </w:r>
      <w:r>
        <w:fldChar w:fldCharType="separate"/>
      </w:r>
      <w:r>
        <w:t>返回结果</w:t>
      </w:r>
      <w:r>
        <w:tab/>
      </w:r>
      <w:r>
        <w:fldChar w:fldCharType="begin"/>
      </w:r>
      <w:r>
        <w:instrText xml:space="preserve"> PAGEREF _Toc22421 \h </w:instrText>
      </w:r>
      <w:r>
        <w:fldChar w:fldCharType="separate"/>
      </w:r>
      <w:r>
        <w:t>275</w:t>
      </w:r>
      <w:r>
        <w:fldChar w:fldCharType="end"/>
      </w:r>
      <w:r>
        <w:fldChar w:fldCharType="end"/>
      </w:r>
    </w:p>
    <w:p w14:paraId="06D2BF98">
      <w:pPr>
        <w:pStyle w:val="29"/>
        <w:tabs>
          <w:tab w:val="right" w:leader="dot" w:pos="8640"/>
        </w:tabs>
      </w:pPr>
      <w:r>
        <w:fldChar w:fldCharType="begin"/>
      </w:r>
      <w:r>
        <w:instrText xml:space="preserve"> HYPERLINK \l _Toc18161 </w:instrText>
      </w:r>
      <w:r>
        <w:fldChar w:fldCharType="separate"/>
      </w:r>
      <w:r>
        <w:t>返回成功示例</w:t>
      </w:r>
      <w:r>
        <w:tab/>
      </w:r>
      <w:r>
        <w:fldChar w:fldCharType="begin"/>
      </w:r>
      <w:r>
        <w:instrText xml:space="preserve"> PAGEREF _Toc18161 \h </w:instrText>
      </w:r>
      <w:r>
        <w:fldChar w:fldCharType="separate"/>
      </w:r>
      <w:r>
        <w:t>275</w:t>
      </w:r>
      <w:r>
        <w:fldChar w:fldCharType="end"/>
      </w:r>
      <w:r>
        <w:fldChar w:fldCharType="end"/>
      </w:r>
    </w:p>
    <w:p w14:paraId="39EE53F1">
      <w:pPr>
        <w:pStyle w:val="29"/>
        <w:tabs>
          <w:tab w:val="right" w:leader="dot" w:pos="8640"/>
        </w:tabs>
      </w:pPr>
      <w:r>
        <w:fldChar w:fldCharType="begin"/>
      </w:r>
      <w:r>
        <w:instrText xml:space="preserve"> HYPERLINK \l _Toc14391 </w:instrText>
      </w:r>
      <w:r>
        <w:fldChar w:fldCharType="separate"/>
      </w:r>
      <w:r>
        <w:t>查询会员折扣or价格折扣详情+listing+订单(批量)</w:t>
      </w:r>
      <w:r>
        <w:tab/>
      </w:r>
      <w:r>
        <w:fldChar w:fldCharType="begin"/>
      </w:r>
      <w:r>
        <w:instrText xml:space="preserve"> PAGEREF _Toc14391 \h </w:instrText>
      </w:r>
      <w:r>
        <w:fldChar w:fldCharType="separate"/>
      </w:r>
      <w:r>
        <w:t>278</w:t>
      </w:r>
      <w:r>
        <w:fldChar w:fldCharType="end"/>
      </w:r>
      <w:r>
        <w:fldChar w:fldCharType="end"/>
      </w:r>
    </w:p>
    <w:p w14:paraId="07946485">
      <w:pPr>
        <w:pStyle w:val="29"/>
        <w:tabs>
          <w:tab w:val="right" w:leader="dot" w:pos="8640"/>
        </w:tabs>
      </w:pPr>
      <w:r>
        <w:fldChar w:fldCharType="begin"/>
      </w:r>
      <w:r>
        <w:instrText xml:space="preserve"> HYPERLINK \l _Toc29765 </w:instrText>
      </w:r>
      <w:r>
        <w:fldChar w:fldCharType="separate"/>
      </w:r>
      <w:r>
        <w:t>接口信息</w:t>
      </w:r>
      <w:r>
        <w:tab/>
      </w:r>
      <w:r>
        <w:fldChar w:fldCharType="begin"/>
      </w:r>
      <w:r>
        <w:instrText xml:space="preserve"> PAGEREF _Toc29765 \h </w:instrText>
      </w:r>
      <w:r>
        <w:fldChar w:fldCharType="separate"/>
      </w:r>
      <w:r>
        <w:t>278</w:t>
      </w:r>
      <w:r>
        <w:fldChar w:fldCharType="end"/>
      </w:r>
      <w:r>
        <w:fldChar w:fldCharType="end"/>
      </w:r>
    </w:p>
    <w:p w14:paraId="44569798">
      <w:pPr>
        <w:pStyle w:val="29"/>
        <w:tabs>
          <w:tab w:val="right" w:leader="dot" w:pos="8640"/>
        </w:tabs>
      </w:pPr>
      <w:r>
        <w:fldChar w:fldCharType="begin"/>
      </w:r>
      <w:r>
        <w:instrText xml:space="preserve"> HYPERLINK \l _Toc26284 </w:instrText>
      </w:r>
      <w:r>
        <w:fldChar w:fldCharType="separate"/>
      </w:r>
      <w:r>
        <w:t>请求参数</w:t>
      </w:r>
      <w:r>
        <w:tab/>
      </w:r>
      <w:r>
        <w:fldChar w:fldCharType="begin"/>
      </w:r>
      <w:r>
        <w:instrText xml:space="preserve"> PAGEREF _Toc26284 \h </w:instrText>
      </w:r>
      <w:r>
        <w:fldChar w:fldCharType="separate"/>
      </w:r>
      <w:r>
        <w:t>278</w:t>
      </w:r>
      <w:r>
        <w:fldChar w:fldCharType="end"/>
      </w:r>
      <w:r>
        <w:fldChar w:fldCharType="end"/>
      </w:r>
    </w:p>
    <w:p w14:paraId="4684EBE7">
      <w:pPr>
        <w:pStyle w:val="29"/>
        <w:tabs>
          <w:tab w:val="right" w:leader="dot" w:pos="8640"/>
        </w:tabs>
      </w:pPr>
      <w:r>
        <w:fldChar w:fldCharType="begin"/>
      </w:r>
      <w:r>
        <w:instrText xml:space="preserve"> HYPERLINK \l _Toc22837 </w:instrText>
      </w:r>
      <w:r>
        <w:fldChar w:fldCharType="separate"/>
      </w:r>
      <w:r>
        <w:t>请求示例</w:t>
      </w:r>
      <w:r>
        <w:tab/>
      </w:r>
      <w:r>
        <w:fldChar w:fldCharType="begin"/>
      </w:r>
      <w:r>
        <w:instrText xml:space="preserve"> PAGEREF _Toc22837 \h </w:instrText>
      </w:r>
      <w:r>
        <w:fldChar w:fldCharType="separate"/>
      </w:r>
      <w:r>
        <w:t>278</w:t>
      </w:r>
      <w:r>
        <w:fldChar w:fldCharType="end"/>
      </w:r>
      <w:r>
        <w:fldChar w:fldCharType="end"/>
      </w:r>
    </w:p>
    <w:p w14:paraId="5F8AF720">
      <w:pPr>
        <w:pStyle w:val="29"/>
        <w:tabs>
          <w:tab w:val="right" w:leader="dot" w:pos="8640"/>
        </w:tabs>
      </w:pPr>
      <w:r>
        <w:fldChar w:fldCharType="begin"/>
      </w:r>
      <w:r>
        <w:instrText xml:space="preserve"> HYPERLINK \l _Toc11280 </w:instrText>
      </w:r>
      <w:r>
        <w:fldChar w:fldCharType="separate"/>
      </w:r>
      <w:r>
        <w:t>返回结果</w:t>
      </w:r>
      <w:r>
        <w:tab/>
      </w:r>
      <w:r>
        <w:fldChar w:fldCharType="begin"/>
      </w:r>
      <w:r>
        <w:instrText xml:space="preserve"> PAGEREF _Toc11280 \h </w:instrText>
      </w:r>
      <w:r>
        <w:fldChar w:fldCharType="separate"/>
      </w:r>
      <w:r>
        <w:t>278</w:t>
      </w:r>
      <w:r>
        <w:fldChar w:fldCharType="end"/>
      </w:r>
      <w:r>
        <w:fldChar w:fldCharType="end"/>
      </w:r>
    </w:p>
    <w:p w14:paraId="580B3A3F">
      <w:pPr>
        <w:pStyle w:val="29"/>
        <w:tabs>
          <w:tab w:val="right" w:leader="dot" w:pos="8640"/>
        </w:tabs>
      </w:pPr>
      <w:r>
        <w:fldChar w:fldCharType="begin"/>
      </w:r>
      <w:r>
        <w:instrText xml:space="preserve"> HYPERLINK \l _Toc23822 </w:instrText>
      </w:r>
      <w:r>
        <w:fldChar w:fldCharType="separate"/>
      </w:r>
      <w:r>
        <w:t>返回成功示例</w:t>
      </w:r>
      <w:r>
        <w:tab/>
      </w:r>
      <w:r>
        <w:fldChar w:fldCharType="begin"/>
      </w:r>
      <w:r>
        <w:instrText xml:space="preserve"> PAGEREF _Toc23822 \h </w:instrText>
      </w:r>
      <w:r>
        <w:fldChar w:fldCharType="separate"/>
      </w:r>
      <w:r>
        <w:t>278</w:t>
      </w:r>
      <w:r>
        <w:fldChar w:fldCharType="end"/>
      </w:r>
      <w:r>
        <w:fldChar w:fldCharType="end"/>
      </w:r>
    </w:p>
    <w:p w14:paraId="0BE2E540">
      <w:pPr>
        <w:pStyle w:val="29"/>
        <w:tabs>
          <w:tab w:val="right" w:leader="dot" w:pos="8640"/>
        </w:tabs>
      </w:pPr>
      <w:r>
        <w:fldChar w:fldCharType="begin"/>
      </w:r>
      <w:r>
        <w:instrText xml:space="preserve"> HYPERLINK \l _Toc4757 </w:instrText>
      </w:r>
      <w:r>
        <w:fldChar w:fldCharType="separate"/>
      </w:r>
      <w:r>
        <w:t>查询秒杀详情+listing+订单(批量)</w:t>
      </w:r>
      <w:r>
        <w:tab/>
      </w:r>
      <w:r>
        <w:fldChar w:fldCharType="begin"/>
      </w:r>
      <w:r>
        <w:instrText xml:space="preserve"> PAGEREF _Toc4757 \h </w:instrText>
      </w:r>
      <w:r>
        <w:fldChar w:fldCharType="separate"/>
      </w:r>
      <w:r>
        <w:t>280</w:t>
      </w:r>
      <w:r>
        <w:fldChar w:fldCharType="end"/>
      </w:r>
      <w:r>
        <w:fldChar w:fldCharType="end"/>
      </w:r>
    </w:p>
    <w:p w14:paraId="2EC8CC53">
      <w:pPr>
        <w:pStyle w:val="29"/>
        <w:tabs>
          <w:tab w:val="right" w:leader="dot" w:pos="8640"/>
        </w:tabs>
      </w:pPr>
      <w:r>
        <w:fldChar w:fldCharType="begin"/>
      </w:r>
      <w:r>
        <w:instrText xml:space="preserve"> HYPERLINK \l _Toc2284 </w:instrText>
      </w:r>
      <w:r>
        <w:fldChar w:fldCharType="separate"/>
      </w:r>
      <w:r>
        <w:t>接口信息</w:t>
      </w:r>
      <w:r>
        <w:tab/>
      </w:r>
      <w:r>
        <w:fldChar w:fldCharType="begin"/>
      </w:r>
      <w:r>
        <w:instrText xml:space="preserve"> PAGEREF _Toc2284 \h </w:instrText>
      </w:r>
      <w:r>
        <w:fldChar w:fldCharType="separate"/>
      </w:r>
      <w:r>
        <w:t>280</w:t>
      </w:r>
      <w:r>
        <w:fldChar w:fldCharType="end"/>
      </w:r>
      <w:r>
        <w:fldChar w:fldCharType="end"/>
      </w:r>
    </w:p>
    <w:p w14:paraId="2312A902">
      <w:pPr>
        <w:pStyle w:val="29"/>
        <w:tabs>
          <w:tab w:val="right" w:leader="dot" w:pos="8640"/>
        </w:tabs>
      </w:pPr>
      <w:r>
        <w:fldChar w:fldCharType="begin"/>
      </w:r>
      <w:r>
        <w:instrText xml:space="preserve"> HYPERLINK \l _Toc20436 </w:instrText>
      </w:r>
      <w:r>
        <w:fldChar w:fldCharType="separate"/>
      </w:r>
      <w:r>
        <w:t>请求参数</w:t>
      </w:r>
      <w:r>
        <w:tab/>
      </w:r>
      <w:r>
        <w:fldChar w:fldCharType="begin"/>
      </w:r>
      <w:r>
        <w:instrText xml:space="preserve"> PAGEREF _Toc20436 \h </w:instrText>
      </w:r>
      <w:r>
        <w:fldChar w:fldCharType="separate"/>
      </w:r>
      <w:r>
        <w:t>280</w:t>
      </w:r>
      <w:r>
        <w:fldChar w:fldCharType="end"/>
      </w:r>
      <w:r>
        <w:fldChar w:fldCharType="end"/>
      </w:r>
    </w:p>
    <w:p w14:paraId="2B1BA17F">
      <w:pPr>
        <w:pStyle w:val="29"/>
        <w:tabs>
          <w:tab w:val="right" w:leader="dot" w:pos="8640"/>
        </w:tabs>
      </w:pPr>
      <w:r>
        <w:fldChar w:fldCharType="begin"/>
      </w:r>
      <w:r>
        <w:instrText xml:space="preserve"> HYPERLINK \l _Toc28999 </w:instrText>
      </w:r>
      <w:r>
        <w:fldChar w:fldCharType="separate"/>
      </w:r>
      <w:r>
        <w:t>请求示例</w:t>
      </w:r>
      <w:r>
        <w:tab/>
      </w:r>
      <w:r>
        <w:fldChar w:fldCharType="begin"/>
      </w:r>
      <w:r>
        <w:instrText xml:space="preserve"> PAGEREF _Toc28999 \h </w:instrText>
      </w:r>
      <w:r>
        <w:fldChar w:fldCharType="separate"/>
      </w:r>
      <w:r>
        <w:t>280</w:t>
      </w:r>
      <w:r>
        <w:fldChar w:fldCharType="end"/>
      </w:r>
      <w:r>
        <w:fldChar w:fldCharType="end"/>
      </w:r>
    </w:p>
    <w:p w14:paraId="3CC636B5">
      <w:pPr>
        <w:pStyle w:val="29"/>
        <w:tabs>
          <w:tab w:val="right" w:leader="dot" w:pos="8640"/>
        </w:tabs>
      </w:pPr>
      <w:r>
        <w:fldChar w:fldCharType="begin"/>
      </w:r>
      <w:r>
        <w:instrText xml:space="preserve"> HYPERLINK \l _Toc3740 </w:instrText>
      </w:r>
      <w:r>
        <w:fldChar w:fldCharType="separate"/>
      </w:r>
      <w:r>
        <w:t>返回结果</w:t>
      </w:r>
      <w:r>
        <w:tab/>
      </w:r>
      <w:r>
        <w:fldChar w:fldCharType="begin"/>
      </w:r>
      <w:r>
        <w:instrText xml:space="preserve"> PAGEREF _Toc3740 \h </w:instrText>
      </w:r>
      <w:r>
        <w:fldChar w:fldCharType="separate"/>
      </w:r>
      <w:r>
        <w:t>281</w:t>
      </w:r>
      <w:r>
        <w:fldChar w:fldCharType="end"/>
      </w:r>
      <w:r>
        <w:fldChar w:fldCharType="end"/>
      </w:r>
    </w:p>
    <w:p w14:paraId="18C78ADC">
      <w:pPr>
        <w:pStyle w:val="29"/>
        <w:tabs>
          <w:tab w:val="right" w:leader="dot" w:pos="8640"/>
        </w:tabs>
      </w:pPr>
      <w:r>
        <w:fldChar w:fldCharType="begin"/>
      </w:r>
      <w:r>
        <w:instrText xml:space="preserve"> HYPERLINK \l _Toc17666 </w:instrText>
      </w:r>
      <w:r>
        <w:fldChar w:fldCharType="separate"/>
      </w:r>
      <w:r>
        <w:t>返回成功示例</w:t>
      </w:r>
      <w:r>
        <w:tab/>
      </w:r>
      <w:r>
        <w:fldChar w:fldCharType="begin"/>
      </w:r>
      <w:r>
        <w:instrText xml:space="preserve"> PAGEREF _Toc17666 \h </w:instrText>
      </w:r>
      <w:r>
        <w:fldChar w:fldCharType="separate"/>
      </w:r>
      <w:r>
        <w:t>281</w:t>
      </w:r>
      <w:r>
        <w:fldChar w:fldCharType="end"/>
      </w:r>
      <w:r>
        <w:fldChar w:fldCharType="end"/>
      </w:r>
    </w:p>
    <w:p w14:paraId="73D61143">
      <w:pPr>
        <w:pStyle w:val="29"/>
        <w:tabs>
          <w:tab w:val="right" w:leader="dot" w:pos="8640"/>
        </w:tabs>
      </w:pPr>
      <w:r>
        <w:fldChar w:fldCharType="begin"/>
      </w:r>
      <w:r>
        <w:instrText xml:space="preserve"> HYPERLINK \l _Toc31822 </w:instrText>
      </w:r>
      <w:r>
        <w:fldChar w:fldCharType="separate"/>
      </w:r>
      <w:r>
        <w:t>查询商品折扣列表</w:t>
      </w:r>
      <w:r>
        <w:tab/>
      </w:r>
      <w:r>
        <w:fldChar w:fldCharType="begin"/>
      </w:r>
      <w:r>
        <w:instrText xml:space="preserve"> PAGEREF _Toc31822 \h </w:instrText>
      </w:r>
      <w:r>
        <w:fldChar w:fldCharType="separate"/>
      </w:r>
      <w:r>
        <w:t>283</w:t>
      </w:r>
      <w:r>
        <w:fldChar w:fldCharType="end"/>
      </w:r>
      <w:r>
        <w:fldChar w:fldCharType="end"/>
      </w:r>
    </w:p>
    <w:p w14:paraId="37945E9B">
      <w:pPr>
        <w:pStyle w:val="29"/>
        <w:tabs>
          <w:tab w:val="right" w:leader="dot" w:pos="8640"/>
        </w:tabs>
      </w:pPr>
      <w:r>
        <w:fldChar w:fldCharType="begin"/>
      </w:r>
      <w:r>
        <w:instrText xml:space="preserve"> HYPERLINK \l _Toc30173 </w:instrText>
      </w:r>
      <w:r>
        <w:fldChar w:fldCharType="separate"/>
      </w:r>
      <w:r>
        <w:t>接口信息</w:t>
      </w:r>
      <w:r>
        <w:tab/>
      </w:r>
      <w:r>
        <w:fldChar w:fldCharType="begin"/>
      </w:r>
      <w:r>
        <w:instrText xml:space="preserve"> PAGEREF _Toc30173 \h </w:instrText>
      </w:r>
      <w:r>
        <w:fldChar w:fldCharType="separate"/>
      </w:r>
      <w:r>
        <w:t>283</w:t>
      </w:r>
      <w:r>
        <w:fldChar w:fldCharType="end"/>
      </w:r>
      <w:r>
        <w:fldChar w:fldCharType="end"/>
      </w:r>
    </w:p>
    <w:p w14:paraId="14B2115A">
      <w:pPr>
        <w:pStyle w:val="29"/>
        <w:tabs>
          <w:tab w:val="right" w:leader="dot" w:pos="8640"/>
        </w:tabs>
      </w:pPr>
      <w:r>
        <w:fldChar w:fldCharType="begin"/>
      </w:r>
      <w:r>
        <w:instrText xml:space="preserve"> HYPERLINK \l _Toc24073 </w:instrText>
      </w:r>
      <w:r>
        <w:fldChar w:fldCharType="separate"/>
      </w:r>
      <w:r>
        <w:t>请求参数</w:t>
      </w:r>
      <w:r>
        <w:tab/>
      </w:r>
      <w:r>
        <w:fldChar w:fldCharType="begin"/>
      </w:r>
      <w:r>
        <w:instrText xml:space="preserve"> PAGEREF _Toc24073 \h </w:instrText>
      </w:r>
      <w:r>
        <w:fldChar w:fldCharType="separate"/>
      </w:r>
      <w:r>
        <w:t>283</w:t>
      </w:r>
      <w:r>
        <w:fldChar w:fldCharType="end"/>
      </w:r>
      <w:r>
        <w:fldChar w:fldCharType="end"/>
      </w:r>
    </w:p>
    <w:p w14:paraId="2DDF41F2">
      <w:pPr>
        <w:pStyle w:val="29"/>
        <w:tabs>
          <w:tab w:val="right" w:leader="dot" w:pos="8640"/>
        </w:tabs>
      </w:pPr>
      <w:r>
        <w:fldChar w:fldCharType="begin"/>
      </w:r>
      <w:r>
        <w:instrText xml:space="preserve"> HYPERLINK \l _Toc19823 </w:instrText>
      </w:r>
      <w:r>
        <w:fldChar w:fldCharType="separate"/>
      </w:r>
      <w:r>
        <w:t>返回结果</w:t>
      </w:r>
      <w:r>
        <w:tab/>
      </w:r>
      <w:r>
        <w:fldChar w:fldCharType="begin"/>
      </w:r>
      <w:r>
        <w:instrText xml:space="preserve"> PAGEREF _Toc19823 \h </w:instrText>
      </w:r>
      <w:r>
        <w:fldChar w:fldCharType="separate"/>
      </w:r>
      <w:r>
        <w:t>283</w:t>
      </w:r>
      <w:r>
        <w:fldChar w:fldCharType="end"/>
      </w:r>
      <w:r>
        <w:fldChar w:fldCharType="end"/>
      </w:r>
    </w:p>
    <w:p w14:paraId="4329AC98">
      <w:pPr>
        <w:pStyle w:val="29"/>
        <w:tabs>
          <w:tab w:val="right" w:leader="dot" w:pos="8640"/>
        </w:tabs>
      </w:pPr>
      <w:r>
        <w:fldChar w:fldCharType="begin"/>
      </w:r>
      <w:r>
        <w:instrText xml:space="preserve"> HYPERLINK \l _Toc21546 </w:instrText>
      </w:r>
      <w:r>
        <w:fldChar w:fldCharType="separate"/>
      </w:r>
      <w:r>
        <w:t>返回成功示例</w:t>
      </w:r>
      <w:r>
        <w:tab/>
      </w:r>
      <w:r>
        <w:fldChar w:fldCharType="begin"/>
      </w:r>
      <w:r>
        <w:instrText xml:space="preserve"> PAGEREF _Toc21546 \h </w:instrText>
      </w:r>
      <w:r>
        <w:fldChar w:fldCharType="separate"/>
      </w:r>
      <w:r>
        <w:t>283</w:t>
      </w:r>
      <w:r>
        <w:fldChar w:fldCharType="end"/>
      </w:r>
      <w:r>
        <w:fldChar w:fldCharType="end"/>
      </w:r>
    </w:p>
    <w:p w14:paraId="64270287">
      <w:pPr>
        <w:pStyle w:val="29"/>
        <w:tabs>
          <w:tab w:val="right" w:leader="dot" w:pos="8640"/>
        </w:tabs>
      </w:pPr>
      <w:r>
        <w:fldChar w:fldCharType="begin"/>
      </w:r>
      <w:r>
        <w:instrText xml:space="preserve"> HYPERLINK \l _Toc26356 </w:instrText>
      </w:r>
      <w:r>
        <w:fldChar w:fldCharType="separate"/>
      </w:r>
      <w:r>
        <w:t>查询商品折扣详情-列表-优惠卷</w:t>
      </w:r>
      <w:r>
        <w:tab/>
      </w:r>
      <w:r>
        <w:fldChar w:fldCharType="begin"/>
      </w:r>
      <w:r>
        <w:instrText xml:space="preserve"> PAGEREF _Toc26356 \h </w:instrText>
      </w:r>
      <w:r>
        <w:fldChar w:fldCharType="separate"/>
      </w:r>
      <w:r>
        <w:t>284</w:t>
      </w:r>
      <w:r>
        <w:fldChar w:fldCharType="end"/>
      </w:r>
      <w:r>
        <w:fldChar w:fldCharType="end"/>
      </w:r>
    </w:p>
    <w:p w14:paraId="3B059023">
      <w:pPr>
        <w:pStyle w:val="29"/>
        <w:tabs>
          <w:tab w:val="right" w:leader="dot" w:pos="8640"/>
        </w:tabs>
      </w:pPr>
      <w:r>
        <w:fldChar w:fldCharType="begin"/>
      </w:r>
      <w:r>
        <w:instrText xml:space="preserve"> HYPERLINK \l _Toc19130 </w:instrText>
      </w:r>
      <w:r>
        <w:fldChar w:fldCharType="separate"/>
      </w:r>
      <w:r>
        <w:t>接口信息</w:t>
      </w:r>
      <w:r>
        <w:tab/>
      </w:r>
      <w:r>
        <w:fldChar w:fldCharType="begin"/>
      </w:r>
      <w:r>
        <w:instrText xml:space="preserve"> PAGEREF _Toc19130 \h </w:instrText>
      </w:r>
      <w:r>
        <w:fldChar w:fldCharType="separate"/>
      </w:r>
      <w:r>
        <w:t>284</w:t>
      </w:r>
      <w:r>
        <w:fldChar w:fldCharType="end"/>
      </w:r>
      <w:r>
        <w:fldChar w:fldCharType="end"/>
      </w:r>
    </w:p>
    <w:p w14:paraId="55ED99A0">
      <w:pPr>
        <w:pStyle w:val="29"/>
        <w:tabs>
          <w:tab w:val="right" w:leader="dot" w:pos="8640"/>
        </w:tabs>
      </w:pPr>
      <w:r>
        <w:fldChar w:fldCharType="begin"/>
      </w:r>
      <w:r>
        <w:instrText xml:space="preserve"> HYPERLINK \l _Toc3425 </w:instrText>
      </w:r>
      <w:r>
        <w:fldChar w:fldCharType="separate"/>
      </w:r>
      <w:r>
        <w:t>请求参数</w:t>
      </w:r>
      <w:r>
        <w:tab/>
      </w:r>
      <w:r>
        <w:fldChar w:fldCharType="begin"/>
      </w:r>
      <w:r>
        <w:instrText xml:space="preserve"> PAGEREF _Toc3425 \h </w:instrText>
      </w:r>
      <w:r>
        <w:fldChar w:fldCharType="separate"/>
      </w:r>
      <w:r>
        <w:t>284</w:t>
      </w:r>
      <w:r>
        <w:fldChar w:fldCharType="end"/>
      </w:r>
      <w:r>
        <w:fldChar w:fldCharType="end"/>
      </w:r>
    </w:p>
    <w:p w14:paraId="76F45E08">
      <w:pPr>
        <w:pStyle w:val="29"/>
        <w:tabs>
          <w:tab w:val="right" w:leader="dot" w:pos="8640"/>
        </w:tabs>
      </w:pPr>
      <w:r>
        <w:fldChar w:fldCharType="begin"/>
      </w:r>
      <w:r>
        <w:instrText xml:space="preserve"> HYPERLINK \l _Toc28787 </w:instrText>
      </w:r>
      <w:r>
        <w:fldChar w:fldCharType="separate"/>
      </w:r>
      <w:r>
        <w:t>请求示例</w:t>
      </w:r>
      <w:r>
        <w:tab/>
      </w:r>
      <w:r>
        <w:fldChar w:fldCharType="begin"/>
      </w:r>
      <w:r>
        <w:instrText xml:space="preserve"> PAGEREF _Toc28787 \h </w:instrText>
      </w:r>
      <w:r>
        <w:fldChar w:fldCharType="separate"/>
      </w:r>
      <w:r>
        <w:t>284</w:t>
      </w:r>
      <w:r>
        <w:fldChar w:fldCharType="end"/>
      </w:r>
      <w:r>
        <w:fldChar w:fldCharType="end"/>
      </w:r>
    </w:p>
    <w:p w14:paraId="5508BAD2">
      <w:pPr>
        <w:pStyle w:val="29"/>
        <w:tabs>
          <w:tab w:val="right" w:leader="dot" w:pos="8640"/>
        </w:tabs>
      </w:pPr>
      <w:r>
        <w:fldChar w:fldCharType="begin"/>
      </w:r>
      <w:r>
        <w:instrText xml:space="preserve"> HYPERLINK \l _Toc10075 </w:instrText>
      </w:r>
      <w:r>
        <w:fldChar w:fldCharType="separate"/>
      </w:r>
      <w:r>
        <w:t>返回结果</w:t>
      </w:r>
      <w:r>
        <w:tab/>
      </w:r>
      <w:r>
        <w:fldChar w:fldCharType="begin"/>
      </w:r>
      <w:r>
        <w:instrText xml:space="preserve"> PAGEREF _Toc10075 \h </w:instrText>
      </w:r>
      <w:r>
        <w:fldChar w:fldCharType="separate"/>
      </w:r>
      <w:r>
        <w:t>285</w:t>
      </w:r>
      <w:r>
        <w:fldChar w:fldCharType="end"/>
      </w:r>
      <w:r>
        <w:fldChar w:fldCharType="end"/>
      </w:r>
    </w:p>
    <w:p w14:paraId="217DD3F6">
      <w:pPr>
        <w:pStyle w:val="29"/>
        <w:tabs>
          <w:tab w:val="right" w:leader="dot" w:pos="8640"/>
        </w:tabs>
      </w:pPr>
      <w:r>
        <w:fldChar w:fldCharType="begin"/>
      </w:r>
      <w:r>
        <w:instrText xml:space="preserve"> HYPERLINK \l _Toc28408 </w:instrText>
      </w:r>
      <w:r>
        <w:fldChar w:fldCharType="separate"/>
      </w:r>
      <w:r>
        <w:t>返回成功示例</w:t>
      </w:r>
      <w:r>
        <w:tab/>
      </w:r>
      <w:r>
        <w:fldChar w:fldCharType="begin"/>
      </w:r>
      <w:r>
        <w:instrText xml:space="preserve"> PAGEREF _Toc28408 \h </w:instrText>
      </w:r>
      <w:r>
        <w:fldChar w:fldCharType="separate"/>
      </w:r>
      <w:r>
        <w:t>285</w:t>
      </w:r>
      <w:r>
        <w:fldChar w:fldCharType="end"/>
      </w:r>
      <w:r>
        <w:fldChar w:fldCharType="end"/>
      </w:r>
    </w:p>
    <w:p w14:paraId="07406F02">
      <w:pPr>
        <w:pStyle w:val="29"/>
        <w:tabs>
          <w:tab w:val="right" w:leader="dot" w:pos="8640"/>
        </w:tabs>
      </w:pPr>
      <w:r>
        <w:fldChar w:fldCharType="begin"/>
      </w:r>
      <w:r>
        <w:instrText xml:space="preserve"> HYPERLINK \l _Toc15128 </w:instrText>
      </w:r>
      <w:r>
        <w:fldChar w:fldCharType="separate"/>
      </w:r>
      <w:r>
        <w:t>查询商品折扣详情-列表-管理促销</w:t>
      </w:r>
      <w:r>
        <w:tab/>
      </w:r>
      <w:r>
        <w:fldChar w:fldCharType="begin"/>
      </w:r>
      <w:r>
        <w:instrText xml:space="preserve"> PAGEREF _Toc15128 \h </w:instrText>
      </w:r>
      <w:r>
        <w:fldChar w:fldCharType="separate"/>
      </w:r>
      <w:r>
        <w:t>286</w:t>
      </w:r>
      <w:r>
        <w:fldChar w:fldCharType="end"/>
      </w:r>
      <w:r>
        <w:fldChar w:fldCharType="end"/>
      </w:r>
    </w:p>
    <w:p w14:paraId="090162EF">
      <w:pPr>
        <w:pStyle w:val="29"/>
        <w:tabs>
          <w:tab w:val="right" w:leader="dot" w:pos="8640"/>
        </w:tabs>
      </w:pPr>
      <w:r>
        <w:fldChar w:fldCharType="begin"/>
      </w:r>
      <w:r>
        <w:instrText xml:space="preserve"> HYPERLINK \l _Toc16498 </w:instrText>
      </w:r>
      <w:r>
        <w:fldChar w:fldCharType="separate"/>
      </w:r>
      <w:r>
        <w:t>接口信息</w:t>
      </w:r>
      <w:r>
        <w:tab/>
      </w:r>
      <w:r>
        <w:fldChar w:fldCharType="begin"/>
      </w:r>
      <w:r>
        <w:instrText xml:space="preserve"> PAGEREF _Toc16498 \h </w:instrText>
      </w:r>
      <w:r>
        <w:fldChar w:fldCharType="separate"/>
      </w:r>
      <w:r>
        <w:t>286</w:t>
      </w:r>
      <w:r>
        <w:fldChar w:fldCharType="end"/>
      </w:r>
      <w:r>
        <w:fldChar w:fldCharType="end"/>
      </w:r>
    </w:p>
    <w:p w14:paraId="199A985A">
      <w:pPr>
        <w:pStyle w:val="29"/>
        <w:tabs>
          <w:tab w:val="right" w:leader="dot" w:pos="8640"/>
        </w:tabs>
      </w:pPr>
      <w:r>
        <w:fldChar w:fldCharType="begin"/>
      </w:r>
      <w:r>
        <w:instrText xml:space="preserve"> HYPERLINK \l _Toc29351 </w:instrText>
      </w:r>
      <w:r>
        <w:fldChar w:fldCharType="separate"/>
      </w:r>
      <w:r>
        <w:t>请求参数</w:t>
      </w:r>
      <w:r>
        <w:tab/>
      </w:r>
      <w:r>
        <w:fldChar w:fldCharType="begin"/>
      </w:r>
      <w:r>
        <w:instrText xml:space="preserve"> PAGEREF _Toc29351 \h </w:instrText>
      </w:r>
      <w:r>
        <w:fldChar w:fldCharType="separate"/>
      </w:r>
      <w:r>
        <w:t>286</w:t>
      </w:r>
      <w:r>
        <w:fldChar w:fldCharType="end"/>
      </w:r>
      <w:r>
        <w:fldChar w:fldCharType="end"/>
      </w:r>
    </w:p>
    <w:p w14:paraId="6FA82E10">
      <w:pPr>
        <w:pStyle w:val="29"/>
        <w:tabs>
          <w:tab w:val="right" w:leader="dot" w:pos="8640"/>
        </w:tabs>
      </w:pPr>
      <w:r>
        <w:fldChar w:fldCharType="begin"/>
      </w:r>
      <w:r>
        <w:instrText xml:space="preserve"> HYPERLINK \l _Toc22250 </w:instrText>
      </w:r>
      <w:r>
        <w:fldChar w:fldCharType="separate"/>
      </w:r>
      <w:r>
        <w:t>请求示例</w:t>
      </w:r>
      <w:r>
        <w:tab/>
      </w:r>
      <w:r>
        <w:fldChar w:fldCharType="begin"/>
      </w:r>
      <w:r>
        <w:instrText xml:space="preserve"> PAGEREF _Toc22250 \h </w:instrText>
      </w:r>
      <w:r>
        <w:fldChar w:fldCharType="separate"/>
      </w:r>
      <w:r>
        <w:t>286</w:t>
      </w:r>
      <w:r>
        <w:fldChar w:fldCharType="end"/>
      </w:r>
      <w:r>
        <w:fldChar w:fldCharType="end"/>
      </w:r>
    </w:p>
    <w:p w14:paraId="160F0DBB">
      <w:pPr>
        <w:pStyle w:val="29"/>
        <w:tabs>
          <w:tab w:val="right" w:leader="dot" w:pos="8640"/>
        </w:tabs>
      </w:pPr>
      <w:r>
        <w:fldChar w:fldCharType="begin"/>
      </w:r>
      <w:r>
        <w:instrText xml:space="preserve"> HYPERLINK \l _Toc13419 </w:instrText>
      </w:r>
      <w:r>
        <w:fldChar w:fldCharType="separate"/>
      </w:r>
      <w:r>
        <w:t>返回结果</w:t>
      </w:r>
      <w:r>
        <w:tab/>
      </w:r>
      <w:r>
        <w:fldChar w:fldCharType="begin"/>
      </w:r>
      <w:r>
        <w:instrText xml:space="preserve"> PAGEREF _Toc13419 \h </w:instrText>
      </w:r>
      <w:r>
        <w:fldChar w:fldCharType="separate"/>
      </w:r>
      <w:r>
        <w:t>286</w:t>
      </w:r>
      <w:r>
        <w:fldChar w:fldCharType="end"/>
      </w:r>
      <w:r>
        <w:fldChar w:fldCharType="end"/>
      </w:r>
    </w:p>
    <w:p w14:paraId="59BCD958">
      <w:pPr>
        <w:pStyle w:val="29"/>
        <w:tabs>
          <w:tab w:val="right" w:leader="dot" w:pos="8640"/>
        </w:tabs>
      </w:pPr>
      <w:r>
        <w:fldChar w:fldCharType="begin"/>
      </w:r>
      <w:r>
        <w:instrText xml:space="preserve"> HYPERLINK \l _Toc19514 </w:instrText>
      </w:r>
      <w:r>
        <w:fldChar w:fldCharType="separate"/>
      </w:r>
      <w:r>
        <w:t>返回成功示例</w:t>
      </w:r>
      <w:r>
        <w:tab/>
      </w:r>
      <w:r>
        <w:fldChar w:fldCharType="begin"/>
      </w:r>
      <w:r>
        <w:instrText xml:space="preserve"> PAGEREF _Toc19514 \h </w:instrText>
      </w:r>
      <w:r>
        <w:fldChar w:fldCharType="separate"/>
      </w:r>
      <w:r>
        <w:t>286</w:t>
      </w:r>
      <w:r>
        <w:fldChar w:fldCharType="end"/>
      </w:r>
      <w:r>
        <w:fldChar w:fldCharType="end"/>
      </w:r>
    </w:p>
    <w:p w14:paraId="78750BC6">
      <w:pPr>
        <w:pStyle w:val="29"/>
        <w:tabs>
          <w:tab w:val="right" w:leader="dot" w:pos="8640"/>
        </w:tabs>
      </w:pPr>
      <w:r>
        <w:fldChar w:fldCharType="begin"/>
      </w:r>
      <w:r>
        <w:instrText xml:space="preserve"> HYPERLINK \l _Toc17991 </w:instrText>
      </w:r>
      <w:r>
        <w:fldChar w:fldCharType="separate"/>
      </w:r>
      <w:r>
        <w:t>查询商品折扣详情-列表-会员折扣</w:t>
      </w:r>
      <w:r>
        <w:tab/>
      </w:r>
      <w:r>
        <w:fldChar w:fldCharType="begin"/>
      </w:r>
      <w:r>
        <w:instrText xml:space="preserve"> PAGEREF _Toc17991 \h </w:instrText>
      </w:r>
      <w:r>
        <w:fldChar w:fldCharType="separate"/>
      </w:r>
      <w:r>
        <w:t>287</w:t>
      </w:r>
      <w:r>
        <w:fldChar w:fldCharType="end"/>
      </w:r>
      <w:r>
        <w:fldChar w:fldCharType="end"/>
      </w:r>
    </w:p>
    <w:p w14:paraId="739926D3">
      <w:pPr>
        <w:pStyle w:val="29"/>
        <w:tabs>
          <w:tab w:val="right" w:leader="dot" w:pos="8640"/>
        </w:tabs>
      </w:pPr>
      <w:r>
        <w:fldChar w:fldCharType="begin"/>
      </w:r>
      <w:r>
        <w:instrText xml:space="preserve"> HYPERLINK \l _Toc23651 </w:instrText>
      </w:r>
      <w:r>
        <w:fldChar w:fldCharType="separate"/>
      </w:r>
      <w:r>
        <w:t>接口信息</w:t>
      </w:r>
      <w:r>
        <w:tab/>
      </w:r>
      <w:r>
        <w:fldChar w:fldCharType="begin"/>
      </w:r>
      <w:r>
        <w:instrText xml:space="preserve"> PAGEREF _Toc23651 \h </w:instrText>
      </w:r>
      <w:r>
        <w:fldChar w:fldCharType="separate"/>
      </w:r>
      <w:r>
        <w:t>287</w:t>
      </w:r>
      <w:r>
        <w:fldChar w:fldCharType="end"/>
      </w:r>
      <w:r>
        <w:fldChar w:fldCharType="end"/>
      </w:r>
    </w:p>
    <w:p w14:paraId="7351D440">
      <w:pPr>
        <w:pStyle w:val="29"/>
        <w:tabs>
          <w:tab w:val="right" w:leader="dot" w:pos="8640"/>
        </w:tabs>
      </w:pPr>
      <w:r>
        <w:fldChar w:fldCharType="begin"/>
      </w:r>
      <w:r>
        <w:instrText xml:space="preserve"> HYPERLINK \l _Toc29500 </w:instrText>
      </w:r>
      <w:r>
        <w:fldChar w:fldCharType="separate"/>
      </w:r>
      <w:r>
        <w:t>请求参数</w:t>
      </w:r>
      <w:r>
        <w:tab/>
      </w:r>
      <w:r>
        <w:fldChar w:fldCharType="begin"/>
      </w:r>
      <w:r>
        <w:instrText xml:space="preserve"> PAGEREF _Toc29500 \h </w:instrText>
      </w:r>
      <w:r>
        <w:fldChar w:fldCharType="separate"/>
      </w:r>
      <w:r>
        <w:t>287</w:t>
      </w:r>
      <w:r>
        <w:fldChar w:fldCharType="end"/>
      </w:r>
      <w:r>
        <w:fldChar w:fldCharType="end"/>
      </w:r>
    </w:p>
    <w:p w14:paraId="42304140">
      <w:pPr>
        <w:pStyle w:val="29"/>
        <w:tabs>
          <w:tab w:val="right" w:leader="dot" w:pos="8640"/>
        </w:tabs>
      </w:pPr>
      <w:r>
        <w:fldChar w:fldCharType="begin"/>
      </w:r>
      <w:r>
        <w:instrText xml:space="preserve"> HYPERLINK \l _Toc12629 </w:instrText>
      </w:r>
      <w:r>
        <w:fldChar w:fldCharType="separate"/>
      </w:r>
      <w:r>
        <w:t>请求示例</w:t>
      </w:r>
      <w:r>
        <w:tab/>
      </w:r>
      <w:r>
        <w:fldChar w:fldCharType="begin"/>
      </w:r>
      <w:r>
        <w:instrText xml:space="preserve"> PAGEREF _Toc12629 \h </w:instrText>
      </w:r>
      <w:r>
        <w:fldChar w:fldCharType="separate"/>
      </w:r>
      <w:r>
        <w:t>287</w:t>
      </w:r>
      <w:r>
        <w:fldChar w:fldCharType="end"/>
      </w:r>
      <w:r>
        <w:fldChar w:fldCharType="end"/>
      </w:r>
    </w:p>
    <w:p w14:paraId="5CB0615F">
      <w:pPr>
        <w:pStyle w:val="29"/>
        <w:tabs>
          <w:tab w:val="right" w:leader="dot" w:pos="8640"/>
        </w:tabs>
      </w:pPr>
      <w:r>
        <w:fldChar w:fldCharType="begin"/>
      </w:r>
      <w:r>
        <w:instrText xml:space="preserve"> HYPERLINK \l _Toc1159 </w:instrText>
      </w:r>
      <w:r>
        <w:fldChar w:fldCharType="separate"/>
      </w:r>
      <w:r>
        <w:t>返回结果</w:t>
      </w:r>
      <w:r>
        <w:tab/>
      </w:r>
      <w:r>
        <w:fldChar w:fldCharType="begin"/>
      </w:r>
      <w:r>
        <w:instrText xml:space="preserve"> PAGEREF _Toc1159 \h </w:instrText>
      </w:r>
      <w:r>
        <w:fldChar w:fldCharType="separate"/>
      </w:r>
      <w:r>
        <w:t>288</w:t>
      </w:r>
      <w:r>
        <w:fldChar w:fldCharType="end"/>
      </w:r>
      <w:r>
        <w:fldChar w:fldCharType="end"/>
      </w:r>
    </w:p>
    <w:p w14:paraId="6EACB0EB">
      <w:pPr>
        <w:pStyle w:val="29"/>
        <w:tabs>
          <w:tab w:val="right" w:leader="dot" w:pos="8640"/>
        </w:tabs>
      </w:pPr>
      <w:r>
        <w:fldChar w:fldCharType="begin"/>
      </w:r>
      <w:r>
        <w:instrText xml:space="preserve"> HYPERLINK \l _Toc25134 </w:instrText>
      </w:r>
      <w:r>
        <w:fldChar w:fldCharType="separate"/>
      </w:r>
      <w:r>
        <w:t>返回成功示例</w:t>
      </w:r>
      <w:r>
        <w:tab/>
      </w:r>
      <w:r>
        <w:fldChar w:fldCharType="begin"/>
      </w:r>
      <w:r>
        <w:instrText xml:space="preserve"> PAGEREF _Toc25134 \h </w:instrText>
      </w:r>
      <w:r>
        <w:fldChar w:fldCharType="separate"/>
      </w:r>
      <w:r>
        <w:t>288</w:t>
      </w:r>
      <w:r>
        <w:fldChar w:fldCharType="end"/>
      </w:r>
      <w:r>
        <w:fldChar w:fldCharType="end"/>
      </w:r>
    </w:p>
    <w:p w14:paraId="58750A06">
      <w:pPr>
        <w:pStyle w:val="29"/>
        <w:tabs>
          <w:tab w:val="right" w:leader="dot" w:pos="8640"/>
        </w:tabs>
      </w:pPr>
      <w:r>
        <w:fldChar w:fldCharType="begin"/>
      </w:r>
      <w:r>
        <w:instrText xml:space="preserve"> HYPERLINK \l _Toc1141 </w:instrText>
      </w:r>
      <w:r>
        <w:fldChar w:fldCharType="separate"/>
      </w:r>
      <w:r>
        <w:t>查询商品折扣详情-列表-秒杀</w:t>
      </w:r>
      <w:r>
        <w:tab/>
      </w:r>
      <w:r>
        <w:fldChar w:fldCharType="begin"/>
      </w:r>
      <w:r>
        <w:instrText xml:space="preserve"> PAGEREF _Toc1141 \h </w:instrText>
      </w:r>
      <w:r>
        <w:fldChar w:fldCharType="separate"/>
      </w:r>
      <w:r>
        <w:t>290</w:t>
      </w:r>
      <w:r>
        <w:fldChar w:fldCharType="end"/>
      </w:r>
      <w:r>
        <w:fldChar w:fldCharType="end"/>
      </w:r>
    </w:p>
    <w:p w14:paraId="0264D08D">
      <w:pPr>
        <w:pStyle w:val="29"/>
        <w:tabs>
          <w:tab w:val="right" w:leader="dot" w:pos="8640"/>
        </w:tabs>
      </w:pPr>
      <w:r>
        <w:fldChar w:fldCharType="begin"/>
      </w:r>
      <w:r>
        <w:instrText xml:space="preserve"> HYPERLINK \l _Toc26905 </w:instrText>
      </w:r>
      <w:r>
        <w:fldChar w:fldCharType="separate"/>
      </w:r>
      <w:r>
        <w:t>接口信息</w:t>
      </w:r>
      <w:r>
        <w:tab/>
      </w:r>
      <w:r>
        <w:fldChar w:fldCharType="begin"/>
      </w:r>
      <w:r>
        <w:instrText xml:space="preserve"> PAGEREF _Toc26905 \h </w:instrText>
      </w:r>
      <w:r>
        <w:fldChar w:fldCharType="separate"/>
      </w:r>
      <w:r>
        <w:t>290</w:t>
      </w:r>
      <w:r>
        <w:fldChar w:fldCharType="end"/>
      </w:r>
      <w:r>
        <w:fldChar w:fldCharType="end"/>
      </w:r>
    </w:p>
    <w:p w14:paraId="3A631A29">
      <w:pPr>
        <w:pStyle w:val="29"/>
        <w:tabs>
          <w:tab w:val="right" w:leader="dot" w:pos="8640"/>
        </w:tabs>
      </w:pPr>
      <w:r>
        <w:fldChar w:fldCharType="begin"/>
      </w:r>
      <w:r>
        <w:instrText xml:space="preserve"> HYPERLINK \l _Toc8502 </w:instrText>
      </w:r>
      <w:r>
        <w:fldChar w:fldCharType="separate"/>
      </w:r>
      <w:r>
        <w:t>请求参数</w:t>
      </w:r>
      <w:r>
        <w:tab/>
      </w:r>
      <w:r>
        <w:fldChar w:fldCharType="begin"/>
      </w:r>
      <w:r>
        <w:instrText xml:space="preserve"> PAGEREF _Toc8502 \h </w:instrText>
      </w:r>
      <w:r>
        <w:fldChar w:fldCharType="separate"/>
      </w:r>
      <w:r>
        <w:t>290</w:t>
      </w:r>
      <w:r>
        <w:fldChar w:fldCharType="end"/>
      </w:r>
      <w:r>
        <w:fldChar w:fldCharType="end"/>
      </w:r>
    </w:p>
    <w:p w14:paraId="18D9C045">
      <w:pPr>
        <w:pStyle w:val="29"/>
        <w:tabs>
          <w:tab w:val="right" w:leader="dot" w:pos="8640"/>
        </w:tabs>
      </w:pPr>
      <w:r>
        <w:fldChar w:fldCharType="begin"/>
      </w:r>
      <w:r>
        <w:instrText xml:space="preserve"> HYPERLINK \l _Toc11633 </w:instrText>
      </w:r>
      <w:r>
        <w:fldChar w:fldCharType="separate"/>
      </w:r>
      <w:r>
        <w:t>请求示例</w:t>
      </w:r>
      <w:r>
        <w:tab/>
      </w:r>
      <w:r>
        <w:fldChar w:fldCharType="begin"/>
      </w:r>
      <w:r>
        <w:instrText xml:space="preserve"> PAGEREF _Toc11633 \h </w:instrText>
      </w:r>
      <w:r>
        <w:fldChar w:fldCharType="separate"/>
      </w:r>
      <w:r>
        <w:t>290</w:t>
      </w:r>
      <w:r>
        <w:fldChar w:fldCharType="end"/>
      </w:r>
      <w:r>
        <w:fldChar w:fldCharType="end"/>
      </w:r>
    </w:p>
    <w:p w14:paraId="618B6367">
      <w:pPr>
        <w:pStyle w:val="29"/>
        <w:tabs>
          <w:tab w:val="right" w:leader="dot" w:pos="8640"/>
        </w:tabs>
      </w:pPr>
      <w:r>
        <w:fldChar w:fldCharType="begin"/>
      </w:r>
      <w:r>
        <w:instrText xml:space="preserve"> HYPERLINK \l _Toc30458 </w:instrText>
      </w:r>
      <w:r>
        <w:fldChar w:fldCharType="separate"/>
      </w:r>
      <w:r>
        <w:t>返回结果</w:t>
      </w:r>
      <w:r>
        <w:tab/>
      </w:r>
      <w:r>
        <w:fldChar w:fldCharType="begin"/>
      </w:r>
      <w:r>
        <w:instrText xml:space="preserve"> PAGEREF _Toc30458 \h </w:instrText>
      </w:r>
      <w:r>
        <w:fldChar w:fldCharType="separate"/>
      </w:r>
      <w:r>
        <w:t>290</w:t>
      </w:r>
      <w:r>
        <w:fldChar w:fldCharType="end"/>
      </w:r>
      <w:r>
        <w:fldChar w:fldCharType="end"/>
      </w:r>
    </w:p>
    <w:p w14:paraId="7ABB9EF4">
      <w:pPr>
        <w:pStyle w:val="29"/>
        <w:tabs>
          <w:tab w:val="right" w:leader="dot" w:pos="8640"/>
        </w:tabs>
      </w:pPr>
      <w:r>
        <w:fldChar w:fldCharType="begin"/>
      </w:r>
      <w:r>
        <w:instrText xml:space="preserve"> HYPERLINK \l _Toc27619 </w:instrText>
      </w:r>
      <w:r>
        <w:fldChar w:fldCharType="separate"/>
      </w:r>
      <w:r>
        <w:t>返回成功示例</w:t>
      </w:r>
      <w:r>
        <w:tab/>
      </w:r>
      <w:r>
        <w:fldChar w:fldCharType="begin"/>
      </w:r>
      <w:r>
        <w:instrText xml:space="preserve"> PAGEREF _Toc27619 \h </w:instrText>
      </w:r>
      <w:r>
        <w:fldChar w:fldCharType="separate"/>
      </w:r>
      <w:r>
        <w:t>290</w:t>
      </w:r>
      <w:r>
        <w:fldChar w:fldCharType="end"/>
      </w:r>
      <w:r>
        <w:fldChar w:fldCharType="end"/>
      </w:r>
    </w:p>
    <w:p w14:paraId="69399927">
      <w:pPr>
        <w:pStyle w:val="29"/>
        <w:tabs>
          <w:tab w:val="right" w:leader="dot" w:pos="8640"/>
        </w:tabs>
      </w:pPr>
      <w:r>
        <w:fldChar w:fldCharType="begin"/>
      </w:r>
      <w:r>
        <w:instrText xml:space="preserve"> HYPERLINK \l _Toc1035 </w:instrText>
      </w:r>
      <w:r>
        <w:fldChar w:fldCharType="separate"/>
      </w:r>
      <w:r>
        <w:t>查询FBA发货计划</w:t>
      </w:r>
      <w:r>
        <w:tab/>
      </w:r>
      <w:r>
        <w:fldChar w:fldCharType="begin"/>
      </w:r>
      <w:r>
        <w:instrText xml:space="preserve"> PAGEREF _Toc1035 \h </w:instrText>
      </w:r>
      <w:r>
        <w:fldChar w:fldCharType="separate"/>
      </w:r>
      <w:r>
        <w:t>292</w:t>
      </w:r>
      <w:r>
        <w:fldChar w:fldCharType="end"/>
      </w:r>
      <w:r>
        <w:fldChar w:fldCharType="end"/>
      </w:r>
    </w:p>
    <w:p w14:paraId="0236D417">
      <w:pPr>
        <w:pStyle w:val="29"/>
        <w:tabs>
          <w:tab w:val="right" w:leader="dot" w:pos="8640"/>
        </w:tabs>
      </w:pPr>
      <w:r>
        <w:fldChar w:fldCharType="begin"/>
      </w:r>
      <w:r>
        <w:instrText xml:space="preserve"> HYPERLINK \l _Toc21656 </w:instrText>
      </w:r>
      <w:r>
        <w:fldChar w:fldCharType="separate"/>
      </w:r>
      <w:r>
        <w:t>接口信息</w:t>
      </w:r>
      <w:r>
        <w:tab/>
      </w:r>
      <w:r>
        <w:fldChar w:fldCharType="begin"/>
      </w:r>
      <w:r>
        <w:instrText xml:space="preserve"> PAGEREF _Toc21656 \h </w:instrText>
      </w:r>
      <w:r>
        <w:fldChar w:fldCharType="separate"/>
      </w:r>
      <w:r>
        <w:t>292</w:t>
      </w:r>
      <w:r>
        <w:fldChar w:fldCharType="end"/>
      </w:r>
      <w:r>
        <w:fldChar w:fldCharType="end"/>
      </w:r>
    </w:p>
    <w:p w14:paraId="78F94034">
      <w:pPr>
        <w:pStyle w:val="29"/>
        <w:tabs>
          <w:tab w:val="right" w:leader="dot" w:pos="8640"/>
        </w:tabs>
      </w:pPr>
      <w:r>
        <w:fldChar w:fldCharType="begin"/>
      </w:r>
      <w:r>
        <w:instrText xml:space="preserve"> HYPERLINK \l _Toc24275 </w:instrText>
      </w:r>
      <w:r>
        <w:fldChar w:fldCharType="separate"/>
      </w:r>
      <w:r>
        <w:t>请求参数</w:t>
      </w:r>
      <w:r>
        <w:tab/>
      </w:r>
      <w:r>
        <w:fldChar w:fldCharType="begin"/>
      </w:r>
      <w:r>
        <w:instrText xml:space="preserve"> PAGEREF _Toc24275 \h </w:instrText>
      </w:r>
      <w:r>
        <w:fldChar w:fldCharType="separate"/>
      </w:r>
      <w:r>
        <w:t>292</w:t>
      </w:r>
      <w:r>
        <w:fldChar w:fldCharType="end"/>
      </w:r>
      <w:r>
        <w:fldChar w:fldCharType="end"/>
      </w:r>
    </w:p>
    <w:p w14:paraId="1E30DBAA">
      <w:pPr>
        <w:pStyle w:val="29"/>
        <w:tabs>
          <w:tab w:val="right" w:leader="dot" w:pos="8640"/>
        </w:tabs>
      </w:pPr>
      <w:r>
        <w:fldChar w:fldCharType="begin"/>
      </w:r>
      <w:r>
        <w:instrText xml:space="preserve"> HYPERLINK \l _Toc14254 </w:instrText>
      </w:r>
      <w:r>
        <w:fldChar w:fldCharType="separate"/>
      </w:r>
      <w:r>
        <w:t>请求cURL示例</w:t>
      </w:r>
      <w:r>
        <w:tab/>
      </w:r>
      <w:r>
        <w:fldChar w:fldCharType="begin"/>
      </w:r>
      <w:r>
        <w:instrText xml:space="preserve"> PAGEREF _Toc14254 \h </w:instrText>
      </w:r>
      <w:r>
        <w:fldChar w:fldCharType="separate"/>
      </w:r>
      <w:r>
        <w:t>292</w:t>
      </w:r>
      <w:r>
        <w:fldChar w:fldCharType="end"/>
      </w:r>
      <w:r>
        <w:fldChar w:fldCharType="end"/>
      </w:r>
    </w:p>
    <w:p w14:paraId="0B16AC41">
      <w:pPr>
        <w:pStyle w:val="29"/>
        <w:tabs>
          <w:tab w:val="right" w:leader="dot" w:pos="8640"/>
        </w:tabs>
      </w:pPr>
      <w:r>
        <w:fldChar w:fldCharType="begin"/>
      </w:r>
      <w:r>
        <w:instrText xml:space="preserve"> HYPERLINK \l _Toc17639 </w:instrText>
      </w:r>
      <w:r>
        <w:fldChar w:fldCharType="separate"/>
      </w:r>
      <w:r>
        <w:t>返回结果</w:t>
      </w:r>
      <w:r>
        <w:tab/>
      </w:r>
      <w:r>
        <w:fldChar w:fldCharType="begin"/>
      </w:r>
      <w:r>
        <w:instrText xml:space="preserve"> PAGEREF _Toc17639 \h </w:instrText>
      </w:r>
      <w:r>
        <w:fldChar w:fldCharType="separate"/>
      </w:r>
      <w:r>
        <w:t>292</w:t>
      </w:r>
      <w:r>
        <w:fldChar w:fldCharType="end"/>
      </w:r>
      <w:r>
        <w:fldChar w:fldCharType="end"/>
      </w:r>
    </w:p>
    <w:p w14:paraId="68755963">
      <w:pPr>
        <w:pStyle w:val="29"/>
        <w:tabs>
          <w:tab w:val="right" w:leader="dot" w:pos="8640"/>
        </w:tabs>
      </w:pPr>
      <w:r>
        <w:fldChar w:fldCharType="begin"/>
      </w:r>
      <w:r>
        <w:instrText xml:space="preserve"> HYPERLINK \l _Toc6799 </w:instrText>
      </w:r>
      <w:r>
        <w:fldChar w:fldCharType="separate"/>
      </w:r>
      <w:r>
        <w:t>返回成功示例</w:t>
      </w:r>
      <w:r>
        <w:tab/>
      </w:r>
      <w:r>
        <w:fldChar w:fldCharType="begin"/>
      </w:r>
      <w:r>
        <w:instrText xml:space="preserve"> PAGEREF _Toc6799 \h </w:instrText>
      </w:r>
      <w:r>
        <w:fldChar w:fldCharType="separate"/>
      </w:r>
      <w:r>
        <w:t>292</w:t>
      </w:r>
      <w:r>
        <w:fldChar w:fldCharType="end"/>
      </w:r>
      <w:r>
        <w:fldChar w:fldCharType="end"/>
      </w:r>
    </w:p>
    <w:p w14:paraId="1A908A70">
      <w:pPr>
        <w:pStyle w:val="29"/>
        <w:tabs>
          <w:tab w:val="right" w:leader="dot" w:pos="8640"/>
        </w:tabs>
      </w:pPr>
      <w:r>
        <w:fldChar w:fldCharType="begin"/>
      </w:r>
      <w:r>
        <w:instrText xml:space="preserve"> HYPERLINK \l _Toc5005 </w:instrText>
      </w:r>
      <w:r>
        <w:fldChar w:fldCharType="separate"/>
      </w:r>
      <w:r>
        <w:t>创建FBA发货计划</w:t>
      </w:r>
      <w:r>
        <w:tab/>
      </w:r>
      <w:r>
        <w:fldChar w:fldCharType="begin"/>
      </w:r>
      <w:r>
        <w:instrText xml:space="preserve"> PAGEREF _Toc5005 \h </w:instrText>
      </w:r>
      <w:r>
        <w:fldChar w:fldCharType="separate"/>
      </w:r>
      <w:r>
        <w:t>294</w:t>
      </w:r>
      <w:r>
        <w:fldChar w:fldCharType="end"/>
      </w:r>
      <w:r>
        <w:fldChar w:fldCharType="end"/>
      </w:r>
    </w:p>
    <w:p w14:paraId="47F0278B">
      <w:pPr>
        <w:pStyle w:val="29"/>
        <w:tabs>
          <w:tab w:val="right" w:leader="dot" w:pos="8640"/>
        </w:tabs>
      </w:pPr>
      <w:r>
        <w:fldChar w:fldCharType="begin"/>
      </w:r>
      <w:r>
        <w:instrText xml:space="preserve"> HYPERLINK \l _Toc9444 </w:instrText>
      </w:r>
      <w:r>
        <w:fldChar w:fldCharType="separate"/>
      </w:r>
      <w:r>
        <w:t>接口信息</w:t>
      </w:r>
      <w:r>
        <w:tab/>
      </w:r>
      <w:r>
        <w:fldChar w:fldCharType="begin"/>
      </w:r>
      <w:r>
        <w:instrText xml:space="preserve"> PAGEREF _Toc9444 \h </w:instrText>
      </w:r>
      <w:r>
        <w:fldChar w:fldCharType="separate"/>
      </w:r>
      <w:r>
        <w:t>294</w:t>
      </w:r>
      <w:r>
        <w:fldChar w:fldCharType="end"/>
      </w:r>
      <w:r>
        <w:fldChar w:fldCharType="end"/>
      </w:r>
    </w:p>
    <w:p w14:paraId="0C6BEC79">
      <w:pPr>
        <w:pStyle w:val="29"/>
        <w:tabs>
          <w:tab w:val="right" w:leader="dot" w:pos="8640"/>
        </w:tabs>
      </w:pPr>
      <w:r>
        <w:fldChar w:fldCharType="begin"/>
      </w:r>
      <w:r>
        <w:instrText xml:space="preserve"> HYPERLINK \l _Toc32091 </w:instrText>
      </w:r>
      <w:r>
        <w:fldChar w:fldCharType="separate"/>
      </w:r>
      <w:r>
        <w:t>请求参数</w:t>
      </w:r>
      <w:r>
        <w:tab/>
      </w:r>
      <w:r>
        <w:fldChar w:fldCharType="begin"/>
      </w:r>
      <w:r>
        <w:instrText xml:space="preserve"> PAGEREF _Toc32091 \h </w:instrText>
      </w:r>
      <w:r>
        <w:fldChar w:fldCharType="separate"/>
      </w:r>
      <w:r>
        <w:t>294</w:t>
      </w:r>
      <w:r>
        <w:fldChar w:fldCharType="end"/>
      </w:r>
      <w:r>
        <w:fldChar w:fldCharType="end"/>
      </w:r>
    </w:p>
    <w:p w14:paraId="57A1EF7F">
      <w:pPr>
        <w:pStyle w:val="29"/>
        <w:tabs>
          <w:tab w:val="right" w:leader="dot" w:pos="8640"/>
        </w:tabs>
      </w:pPr>
      <w:r>
        <w:fldChar w:fldCharType="begin"/>
      </w:r>
      <w:r>
        <w:instrText xml:space="preserve"> HYPERLINK \l _Toc2612 </w:instrText>
      </w:r>
      <w:r>
        <w:fldChar w:fldCharType="separate"/>
      </w:r>
      <w:r>
        <w:t>请求示例</w:t>
      </w:r>
      <w:r>
        <w:tab/>
      </w:r>
      <w:r>
        <w:fldChar w:fldCharType="begin"/>
      </w:r>
      <w:r>
        <w:instrText xml:space="preserve"> PAGEREF _Toc2612 \h </w:instrText>
      </w:r>
      <w:r>
        <w:fldChar w:fldCharType="separate"/>
      </w:r>
      <w:r>
        <w:t>294</w:t>
      </w:r>
      <w:r>
        <w:fldChar w:fldCharType="end"/>
      </w:r>
      <w:r>
        <w:fldChar w:fldCharType="end"/>
      </w:r>
    </w:p>
    <w:p w14:paraId="511F589D">
      <w:pPr>
        <w:pStyle w:val="29"/>
        <w:tabs>
          <w:tab w:val="right" w:leader="dot" w:pos="8640"/>
        </w:tabs>
      </w:pPr>
      <w:r>
        <w:fldChar w:fldCharType="begin"/>
      </w:r>
      <w:r>
        <w:instrText xml:space="preserve"> HYPERLINK \l _Toc11741 </w:instrText>
      </w:r>
      <w:r>
        <w:fldChar w:fldCharType="separate"/>
      </w:r>
      <w:r>
        <w:t>返回结果</w:t>
      </w:r>
      <w:r>
        <w:tab/>
      </w:r>
      <w:r>
        <w:fldChar w:fldCharType="begin"/>
      </w:r>
      <w:r>
        <w:instrText xml:space="preserve"> PAGEREF _Toc11741 \h </w:instrText>
      </w:r>
      <w:r>
        <w:fldChar w:fldCharType="separate"/>
      </w:r>
      <w:r>
        <w:t>295</w:t>
      </w:r>
      <w:r>
        <w:fldChar w:fldCharType="end"/>
      </w:r>
      <w:r>
        <w:fldChar w:fldCharType="end"/>
      </w:r>
    </w:p>
    <w:p w14:paraId="62D84FA1">
      <w:pPr>
        <w:pStyle w:val="29"/>
        <w:tabs>
          <w:tab w:val="right" w:leader="dot" w:pos="8640"/>
        </w:tabs>
      </w:pPr>
      <w:r>
        <w:fldChar w:fldCharType="begin"/>
      </w:r>
      <w:r>
        <w:instrText xml:space="preserve"> HYPERLINK \l _Toc32115 </w:instrText>
      </w:r>
      <w:r>
        <w:fldChar w:fldCharType="separate"/>
      </w:r>
      <w:r>
        <w:t>返回成功示例</w:t>
      </w:r>
      <w:r>
        <w:tab/>
      </w:r>
      <w:r>
        <w:fldChar w:fldCharType="begin"/>
      </w:r>
      <w:r>
        <w:instrText xml:space="preserve"> PAGEREF _Toc32115 \h </w:instrText>
      </w:r>
      <w:r>
        <w:fldChar w:fldCharType="separate"/>
      </w:r>
      <w:r>
        <w:t>295</w:t>
      </w:r>
      <w:r>
        <w:fldChar w:fldCharType="end"/>
      </w:r>
      <w:r>
        <w:fldChar w:fldCharType="end"/>
      </w:r>
    </w:p>
    <w:p w14:paraId="2A7D303A">
      <w:pPr>
        <w:pStyle w:val="29"/>
        <w:tabs>
          <w:tab w:val="right" w:leader="dot" w:pos="8640"/>
        </w:tabs>
      </w:pPr>
      <w:r>
        <w:fldChar w:fldCharType="begin"/>
      </w:r>
      <w:r>
        <w:instrText xml:space="preserve"> HYPERLINK \l _Toc21354 </w:instrText>
      </w:r>
      <w:r>
        <w:fldChar w:fldCharType="separate"/>
      </w:r>
      <w:r>
        <w:t>编辑FBA发货计划</w:t>
      </w:r>
      <w:r>
        <w:tab/>
      </w:r>
      <w:r>
        <w:fldChar w:fldCharType="begin"/>
      </w:r>
      <w:r>
        <w:instrText xml:space="preserve"> PAGEREF _Toc21354 \h </w:instrText>
      </w:r>
      <w:r>
        <w:fldChar w:fldCharType="separate"/>
      </w:r>
      <w:r>
        <w:t>295</w:t>
      </w:r>
      <w:r>
        <w:fldChar w:fldCharType="end"/>
      </w:r>
      <w:r>
        <w:fldChar w:fldCharType="end"/>
      </w:r>
    </w:p>
    <w:p w14:paraId="74101D21">
      <w:pPr>
        <w:pStyle w:val="29"/>
        <w:tabs>
          <w:tab w:val="right" w:leader="dot" w:pos="8640"/>
        </w:tabs>
      </w:pPr>
      <w:r>
        <w:fldChar w:fldCharType="begin"/>
      </w:r>
      <w:r>
        <w:instrText xml:space="preserve"> HYPERLINK \l _Toc26124 </w:instrText>
      </w:r>
      <w:r>
        <w:fldChar w:fldCharType="separate"/>
      </w:r>
      <w:r>
        <w:t>接口信息</w:t>
      </w:r>
      <w:r>
        <w:tab/>
      </w:r>
      <w:r>
        <w:fldChar w:fldCharType="begin"/>
      </w:r>
      <w:r>
        <w:instrText xml:space="preserve"> PAGEREF _Toc26124 \h </w:instrText>
      </w:r>
      <w:r>
        <w:fldChar w:fldCharType="separate"/>
      </w:r>
      <w:r>
        <w:t>295</w:t>
      </w:r>
      <w:r>
        <w:fldChar w:fldCharType="end"/>
      </w:r>
      <w:r>
        <w:fldChar w:fldCharType="end"/>
      </w:r>
    </w:p>
    <w:p w14:paraId="3B4D6A25">
      <w:pPr>
        <w:pStyle w:val="29"/>
        <w:tabs>
          <w:tab w:val="right" w:leader="dot" w:pos="8640"/>
        </w:tabs>
      </w:pPr>
      <w:r>
        <w:fldChar w:fldCharType="begin"/>
      </w:r>
      <w:r>
        <w:instrText xml:space="preserve"> HYPERLINK \l _Toc2183 </w:instrText>
      </w:r>
      <w:r>
        <w:fldChar w:fldCharType="separate"/>
      </w:r>
      <w:r>
        <w:t>请求参数</w:t>
      </w:r>
      <w:r>
        <w:tab/>
      </w:r>
      <w:r>
        <w:fldChar w:fldCharType="begin"/>
      </w:r>
      <w:r>
        <w:instrText xml:space="preserve"> PAGEREF _Toc2183 \h </w:instrText>
      </w:r>
      <w:r>
        <w:fldChar w:fldCharType="separate"/>
      </w:r>
      <w:r>
        <w:t>295</w:t>
      </w:r>
      <w:r>
        <w:fldChar w:fldCharType="end"/>
      </w:r>
      <w:r>
        <w:fldChar w:fldCharType="end"/>
      </w:r>
    </w:p>
    <w:p w14:paraId="3CE9FB17">
      <w:pPr>
        <w:pStyle w:val="29"/>
        <w:tabs>
          <w:tab w:val="right" w:leader="dot" w:pos="8640"/>
        </w:tabs>
      </w:pPr>
      <w:r>
        <w:fldChar w:fldCharType="begin"/>
      </w:r>
      <w:r>
        <w:instrText xml:space="preserve"> HYPERLINK \l _Toc2596 </w:instrText>
      </w:r>
      <w:r>
        <w:fldChar w:fldCharType="separate"/>
      </w:r>
      <w:r>
        <w:t>请求示例</w:t>
      </w:r>
      <w:r>
        <w:tab/>
      </w:r>
      <w:r>
        <w:fldChar w:fldCharType="begin"/>
      </w:r>
      <w:r>
        <w:instrText xml:space="preserve"> PAGEREF _Toc2596 \h </w:instrText>
      </w:r>
      <w:r>
        <w:fldChar w:fldCharType="separate"/>
      </w:r>
      <w:r>
        <w:t>295</w:t>
      </w:r>
      <w:r>
        <w:fldChar w:fldCharType="end"/>
      </w:r>
      <w:r>
        <w:fldChar w:fldCharType="end"/>
      </w:r>
    </w:p>
    <w:p w14:paraId="680DF2B5">
      <w:pPr>
        <w:pStyle w:val="29"/>
        <w:tabs>
          <w:tab w:val="right" w:leader="dot" w:pos="8640"/>
        </w:tabs>
      </w:pPr>
      <w:r>
        <w:fldChar w:fldCharType="begin"/>
      </w:r>
      <w:r>
        <w:instrText xml:space="preserve"> HYPERLINK \l _Toc8592 </w:instrText>
      </w:r>
      <w:r>
        <w:fldChar w:fldCharType="separate"/>
      </w:r>
      <w:r>
        <w:t>返回结果</w:t>
      </w:r>
      <w:r>
        <w:tab/>
      </w:r>
      <w:r>
        <w:fldChar w:fldCharType="begin"/>
      </w:r>
      <w:r>
        <w:instrText xml:space="preserve"> PAGEREF _Toc8592 \h </w:instrText>
      </w:r>
      <w:r>
        <w:fldChar w:fldCharType="separate"/>
      </w:r>
      <w:r>
        <w:t>296</w:t>
      </w:r>
      <w:r>
        <w:fldChar w:fldCharType="end"/>
      </w:r>
      <w:r>
        <w:fldChar w:fldCharType="end"/>
      </w:r>
    </w:p>
    <w:p w14:paraId="3D5E663E">
      <w:pPr>
        <w:pStyle w:val="29"/>
        <w:tabs>
          <w:tab w:val="right" w:leader="dot" w:pos="8640"/>
        </w:tabs>
      </w:pPr>
      <w:r>
        <w:fldChar w:fldCharType="begin"/>
      </w:r>
      <w:r>
        <w:instrText xml:space="preserve"> HYPERLINK \l _Toc16436 </w:instrText>
      </w:r>
      <w:r>
        <w:fldChar w:fldCharType="separate"/>
      </w:r>
      <w:r>
        <w:t>返回成功示例</w:t>
      </w:r>
      <w:r>
        <w:tab/>
      </w:r>
      <w:r>
        <w:fldChar w:fldCharType="begin"/>
      </w:r>
      <w:r>
        <w:instrText xml:space="preserve"> PAGEREF _Toc16436 \h </w:instrText>
      </w:r>
      <w:r>
        <w:fldChar w:fldCharType="separate"/>
      </w:r>
      <w:r>
        <w:t>296</w:t>
      </w:r>
      <w:r>
        <w:fldChar w:fldCharType="end"/>
      </w:r>
      <w:r>
        <w:fldChar w:fldCharType="end"/>
      </w:r>
    </w:p>
    <w:p w14:paraId="3566F44A">
      <w:pPr>
        <w:pStyle w:val="29"/>
        <w:tabs>
          <w:tab w:val="right" w:leader="dot" w:pos="8640"/>
        </w:tabs>
      </w:pPr>
      <w:r>
        <w:fldChar w:fldCharType="begin"/>
      </w:r>
      <w:r>
        <w:instrText xml:space="preserve"> HYPERLINK \l _Toc18558 </w:instrText>
      </w:r>
      <w:r>
        <w:fldChar w:fldCharType="separate"/>
      </w:r>
      <w:r>
        <w:t>查询FBA发货单列表</w:t>
      </w:r>
      <w:r>
        <w:tab/>
      </w:r>
      <w:r>
        <w:fldChar w:fldCharType="begin"/>
      </w:r>
      <w:r>
        <w:instrText xml:space="preserve"> PAGEREF _Toc18558 \h </w:instrText>
      </w:r>
      <w:r>
        <w:fldChar w:fldCharType="separate"/>
      </w:r>
      <w:r>
        <w:t>296</w:t>
      </w:r>
      <w:r>
        <w:fldChar w:fldCharType="end"/>
      </w:r>
      <w:r>
        <w:fldChar w:fldCharType="end"/>
      </w:r>
    </w:p>
    <w:p w14:paraId="25E66D9C">
      <w:pPr>
        <w:pStyle w:val="29"/>
        <w:tabs>
          <w:tab w:val="right" w:leader="dot" w:pos="8640"/>
        </w:tabs>
      </w:pPr>
      <w:r>
        <w:fldChar w:fldCharType="begin"/>
      </w:r>
      <w:r>
        <w:instrText xml:space="preserve"> HYPERLINK \l _Toc2601 </w:instrText>
      </w:r>
      <w:r>
        <w:fldChar w:fldCharType="separate"/>
      </w:r>
      <w:r>
        <w:t>接口信息</w:t>
      </w:r>
      <w:r>
        <w:tab/>
      </w:r>
      <w:r>
        <w:fldChar w:fldCharType="begin"/>
      </w:r>
      <w:r>
        <w:instrText xml:space="preserve"> PAGEREF _Toc2601 \h </w:instrText>
      </w:r>
      <w:r>
        <w:fldChar w:fldCharType="separate"/>
      </w:r>
      <w:r>
        <w:t>297</w:t>
      </w:r>
      <w:r>
        <w:fldChar w:fldCharType="end"/>
      </w:r>
      <w:r>
        <w:fldChar w:fldCharType="end"/>
      </w:r>
    </w:p>
    <w:p w14:paraId="1171DC34">
      <w:pPr>
        <w:pStyle w:val="29"/>
        <w:tabs>
          <w:tab w:val="right" w:leader="dot" w:pos="8640"/>
        </w:tabs>
      </w:pPr>
      <w:r>
        <w:fldChar w:fldCharType="begin"/>
      </w:r>
      <w:r>
        <w:instrText xml:space="preserve"> HYPERLINK \l _Toc24579 </w:instrText>
      </w:r>
      <w:r>
        <w:fldChar w:fldCharType="separate"/>
      </w:r>
      <w:r>
        <w:t>请求参数</w:t>
      </w:r>
      <w:r>
        <w:tab/>
      </w:r>
      <w:r>
        <w:fldChar w:fldCharType="begin"/>
      </w:r>
      <w:r>
        <w:instrText xml:space="preserve"> PAGEREF _Toc24579 \h </w:instrText>
      </w:r>
      <w:r>
        <w:fldChar w:fldCharType="separate"/>
      </w:r>
      <w:r>
        <w:t>297</w:t>
      </w:r>
      <w:r>
        <w:fldChar w:fldCharType="end"/>
      </w:r>
      <w:r>
        <w:fldChar w:fldCharType="end"/>
      </w:r>
    </w:p>
    <w:p w14:paraId="37DE10B9">
      <w:pPr>
        <w:pStyle w:val="29"/>
        <w:tabs>
          <w:tab w:val="right" w:leader="dot" w:pos="8640"/>
        </w:tabs>
      </w:pPr>
      <w:r>
        <w:fldChar w:fldCharType="begin"/>
      </w:r>
      <w:r>
        <w:instrText xml:space="preserve"> HYPERLINK \l _Toc20123 </w:instrText>
      </w:r>
      <w:r>
        <w:fldChar w:fldCharType="separate"/>
      </w:r>
      <w:r>
        <w:t>请求cURL示例</w:t>
      </w:r>
      <w:r>
        <w:tab/>
      </w:r>
      <w:r>
        <w:fldChar w:fldCharType="begin"/>
      </w:r>
      <w:r>
        <w:instrText xml:space="preserve"> PAGEREF _Toc20123 \h </w:instrText>
      </w:r>
      <w:r>
        <w:fldChar w:fldCharType="separate"/>
      </w:r>
      <w:r>
        <w:t>297</w:t>
      </w:r>
      <w:r>
        <w:fldChar w:fldCharType="end"/>
      </w:r>
      <w:r>
        <w:fldChar w:fldCharType="end"/>
      </w:r>
    </w:p>
    <w:p w14:paraId="625E31FF">
      <w:pPr>
        <w:pStyle w:val="29"/>
        <w:tabs>
          <w:tab w:val="right" w:leader="dot" w:pos="8640"/>
        </w:tabs>
      </w:pPr>
      <w:r>
        <w:fldChar w:fldCharType="begin"/>
      </w:r>
      <w:r>
        <w:instrText xml:space="preserve"> HYPERLINK \l _Toc12365 </w:instrText>
      </w:r>
      <w:r>
        <w:fldChar w:fldCharType="separate"/>
      </w:r>
      <w:r>
        <w:t>返回结果</w:t>
      </w:r>
      <w:r>
        <w:tab/>
      </w:r>
      <w:r>
        <w:fldChar w:fldCharType="begin"/>
      </w:r>
      <w:r>
        <w:instrText xml:space="preserve"> PAGEREF _Toc12365 \h </w:instrText>
      </w:r>
      <w:r>
        <w:fldChar w:fldCharType="separate"/>
      </w:r>
      <w:r>
        <w:t>297</w:t>
      </w:r>
      <w:r>
        <w:fldChar w:fldCharType="end"/>
      </w:r>
      <w:r>
        <w:fldChar w:fldCharType="end"/>
      </w:r>
    </w:p>
    <w:p w14:paraId="51FF38FB">
      <w:pPr>
        <w:pStyle w:val="29"/>
        <w:tabs>
          <w:tab w:val="right" w:leader="dot" w:pos="8640"/>
        </w:tabs>
      </w:pPr>
      <w:r>
        <w:fldChar w:fldCharType="begin"/>
      </w:r>
      <w:r>
        <w:instrText xml:space="preserve"> HYPERLINK \l _Toc18676 </w:instrText>
      </w:r>
      <w:r>
        <w:fldChar w:fldCharType="separate"/>
      </w:r>
      <w:r>
        <w:t>返回成功示例</w:t>
      </w:r>
      <w:r>
        <w:tab/>
      </w:r>
      <w:r>
        <w:fldChar w:fldCharType="begin"/>
      </w:r>
      <w:r>
        <w:instrText xml:space="preserve"> PAGEREF _Toc18676 \h </w:instrText>
      </w:r>
      <w:r>
        <w:fldChar w:fldCharType="separate"/>
      </w:r>
      <w:r>
        <w:t>297</w:t>
      </w:r>
      <w:r>
        <w:fldChar w:fldCharType="end"/>
      </w:r>
      <w:r>
        <w:fldChar w:fldCharType="end"/>
      </w:r>
    </w:p>
    <w:p w14:paraId="00121792">
      <w:pPr>
        <w:pStyle w:val="29"/>
        <w:tabs>
          <w:tab w:val="right" w:leader="dot" w:pos="8640"/>
        </w:tabs>
      </w:pPr>
      <w:r>
        <w:fldChar w:fldCharType="begin"/>
      </w:r>
      <w:r>
        <w:instrText xml:space="preserve"> HYPERLINK \l _Toc13112 </w:instrText>
      </w:r>
      <w:r>
        <w:fldChar w:fldCharType="separate"/>
      </w:r>
      <w:r>
        <w:t>查询FBA发货单详情</w:t>
      </w:r>
      <w:r>
        <w:tab/>
      </w:r>
      <w:r>
        <w:fldChar w:fldCharType="begin"/>
      </w:r>
      <w:r>
        <w:instrText xml:space="preserve"> PAGEREF _Toc13112 \h </w:instrText>
      </w:r>
      <w:r>
        <w:fldChar w:fldCharType="separate"/>
      </w:r>
      <w:r>
        <w:t>300</w:t>
      </w:r>
      <w:r>
        <w:fldChar w:fldCharType="end"/>
      </w:r>
      <w:r>
        <w:fldChar w:fldCharType="end"/>
      </w:r>
    </w:p>
    <w:p w14:paraId="389AD5D9">
      <w:pPr>
        <w:pStyle w:val="29"/>
        <w:tabs>
          <w:tab w:val="right" w:leader="dot" w:pos="8640"/>
        </w:tabs>
      </w:pPr>
      <w:r>
        <w:fldChar w:fldCharType="begin"/>
      </w:r>
      <w:r>
        <w:instrText xml:space="preserve"> HYPERLINK \l _Toc20335 </w:instrText>
      </w:r>
      <w:r>
        <w:fldChar w:fldCharType="separate"/>
      </w:r>
      <w:r>
        <w:t>接口信息</w:t>
      </w:r>
      <w:r>
        <w:tab/>
      </w:r>
      <w:r>
        <w:fldChar w:fldCharType="begin"/>
      </w:r>
      <w:r>
        <w:instrText xml:space="preserve"> PAGEREF _Toc20335 \h </w:instrText>
      </w:r>
      <w:r>
        <w:fldChar w:fldCharType="separate"/>
      </w:r>
      <w:r>
        <w:t>300</w:t>
      </w:r>
      <w:r>
        <w:fldChar w:fldCharType="end"/>
      </w:r>
      <w:r>
        <w:fldChar w:fldCharType="end"/>
      </w:r>
    </w:p>
    <w:p w14:paraId="0DD505E1">
      <w:pPr>
        <w:pStyle w:val="29"/>
        <w:tabs>
          <w:tab w:val="right" w:leader="dot" w:pos="8640"/>
        </w:tabs>
      </w:pPr>
      <w:r>
        <w:fldChar w:fldCharType="begin"/>
      </w:r>
      <w:r>
        <w:instrText xml:space="preserve"> HYPERLINK \l _Toc17077 </w:instrText>
      </w:r>
      <w:r>
        <w:fldChar w:fldCharType="separate"/>
      </w:r>
      <w:r>
        <w:t>请求参数</w:t>
      </w:r>
      <w:r>
        <w:tab/>
      </w:r>
      <w:r>
        <w:fldChar w:fldCharType="begin"/>
      </w:r>
      <w:r>
        <w:instrText xml:space="preserve"> PAGEREF _Toc17077 \h </w:instrText>
      </w:r>
      <w:r>
        <w:fldChar w:fldCharType="separate"/>
      </w:r>
      <w:r>
        <w:t>300</w:t>
      </w:r>
      <w:r>
        <w:fldChar w:fldCharType="end"/>
      </w:r>
      <w:r>
        <w:fldChar w:fldCharType="end"/>
      </w:r>
    </w:p>
    <w:p w14:paraId="16DDC1B6">
      <w:pPr>
        <w:pStyle w:val="29"/>
        <w:tabs>
          <w:tab w:val="right" w:leader="dot" w:pos="8640"/>
        </w:tabs>
      </w:pPr>
      <w:r>
        <w:fldChar w:fldCharType="begin"/>
      </w:r>
      <w:r>
        <w:instrText xml:space="preserve"> HYPERLINK \l _Toc18000 </w:instrText>
      </w:r>
      <w:r>
        <w:fldChar w:fldCharType="separate"/>
      </w:r>
      <w:r>
        <w:t>请求cURL示例</w:t>
      </w:r>
      <w:r>
        <w:tab/>
      </w:r>
      <w:r>
        <w:fldChar w:fldCharType="begin"/>
      </w:r>
      <w:r>
        <w:instrText xml:space="preserve"> PAGEREF _Toc18000 \h </w:instrText>
      </w:r>
      <w:r>
        <w:fldChar w:fldCharType="separate"/>
      </w:r>
      <w:r>
        <w:t>300</w:t>
      </w:r>
      <w:r>
        <w:fldChar w:fldCharType="end"/>
      </w:r>
      <w:r>
        <w:fldChar w:fldCharType="end"/>
      </w:r>
    </w:p>
    <w:p w14:paraId="62554729">
      <w:pPr>
        <w:pStyle w:val="29"/>
        <w:tabs>
          <w:tab w:val="right" w:leader="dot" w:pos="8640"/>
        </w:tabs>
      </w:pPr>
      <w:r>
        <w:fldChar w:fldCharType="begin"/>
      </w:r>
      <w:r>
        <w:instrText xml:space="preserve"> HYPERLINK \l _Toc17321 </w:instrText>
      </w:r>
      <w:r>
        <w:fldChar w:fldCharType="separate"/>
      </w:r>
      <w:r>
        <w:t>返回结果</w:t>
      </w:r>
      <w:r>
        <w:tab/>
      </w:r>
      <w:r>
        <w:fldChar w:fldCharType="begin"/>
      </w:r>
      <w:r>
        <w:instrText xml:space="preserve"> PAGEREF _Toc17321 \h </w:instrText>
      </w:r>
      <w:r>
        <w:fldChar w:fldCharType="separate"/>
      </w:r>
      <w:r>
        <w:t>300</w:t>
      </w:r>
      <w:r>
        <w:fldChar w:fldCharType="end"/>
      </w:r>
      <w:r>
        <w:fldChar w:fldCharType="end"/>
      </w:r>
    </w:p>
    <w:p w14:paraId="2E75E0BE">
      <w:pPr>
        <w:pStyle w:val="29"/>
        <w:tabs>
          <w:tab w:val="right" w:leader="dot" w:pos="8640"/>
        </w:tabs>
      </w:pPr>
      <w:r>
        <w:fldChar w:fldCharType="begin"/>
      </w:r>
      <w:r>
        <w:instrText xml:space="preserve"> HYPERLINK \l _Toc4565 </w:instrText>
      </w:r>
      <w:r>
        <w:fldChar w:fldCharType="separate"/>
      </w:r>
      <w:r>
        <w:t>返回成功示例</w:t>
      </w:r>
      <w:r>
        <w:tab/>
      </w:r>
      <w:r>
        <w:fldChar w:fldCharType="begin"/>
      </w:r>
      <w:r>
        <w:instrText xml:space="preserve"> PAGEREF _Toc4565 \h </w:instrText>
      </w:r>
      <w:r>
        <w:fldChar w:fldCharType="separate"/>
      </w:r>
      <w:r>
        <w:t>300</w:t>
      </w:r>
      <w:r>
        <w:fldChar w:fldCharType="end"/>
      </w:r>
      <w:r>
        <w:fldChar w:fldCharType="end"/>
      </w:r>
    </w:p>
    <w:p w14:paraId="1730E00F">
      <w:pPr>
        <w:pStyle w:val="29"/>
        <w:tabs>
          <w:tab w:val="right" w:leader="dot" w:pos="8640"/>
        </w:tabs>
      </w:pPr>
      <w:r>
        <w:fldChar w:fldCharType="begin"/>
      </w:r>
      <w:r>
        <w:instrText xml:space="preserve"> HYPERLINK \l _Toc30872 </w:instrText>
      </w:r>
      <w:r>
        <w:fldChar w:fldCharType="separate"/>
      </w:r>
      <w:r>
        <w:t>批量查询FBA发货单详情</w:t>
      </w:r>
      <w:r>
        <w:tab/>
      </w:r>
      <w:r>
        <w:fldChar w:fldCharType="begin"/>
      </w:r>
      <w:r>
        <w:instrText xml:space="preserve"> PAGEREF _Toc30872 \h </w:instrText>
      </w:r>
      <w:r>
        <w:fldChar w:fldCharType="separate"/>
      </w:r>
      <w:r>
        <w:t>310</w:t>
      </w:r>
      <w:r>
        <w:fldChar w:fldCharType="end"/>
      </w:r>
      <w:r>
        <w:fldChar w:fldCharType="end"/>
      </w:r>
    </w:p>
    <w:p w14:paraId="7FFE6950">
      <w:pPr>
        <w:pStyle w:val="29"/>
        <w:tabs>
          <w:tab w:val="right" w:leader="dot" w:pos="8640"/>
        </w:tabs>
      </w:pPr>
      <w:r>
        <w:fldChar w:fldCharType="begin"/>
      </w:r>
      <w:r>
        <w:instrText xml:space="preserve"> HYPERLINK \l _Toc9386 </w:instrText>
      </w:r>
      <w:r>
        <w:fldChar w:fldCharType="separate"/>
      </w:r>
      <w:r>
        <w:t>接口信息</w:t>
      </w:r>
      <w:r>
        <w:tab/>
      </w:r>
      <w:r>
        <w:fldChar w:fldCharType="begin"/>
      </w:r>
      <w:r>
        <w:instrText xml:space="preserve"> PAGEREF _Toc9386 \h </w:instrText>
      </w:r>
      <w:r>
        <w:fldChar w:fldCharType="separate"/>
      </w:r>
      <w:r>
        <w:t>311</w:t>
      </w:r>
      <w:r>
        <w:fldChar w:fldCharType="end"/>
      </w:r>
      <w:r>
        <w:fldChar w:fldCharType="end"/>
      </w:r>
    </w:p>
    <w:p w14:paraId="127431FC">
      <w:pPr>
        <w:pStyle w:val="29"/>
        <w:tabs>
          <w:tab w:val="right" w:leader="dot" w:pos="8640"/>
        </w:tabs>
      </w:pPr>
      <w:r>
        <w:fldChar w:fldCharType="begin"/>
      </w:r>
      <w:r>
        <w:instrText xml:space="preserve"> HYPERLINK \l _Toc17110 </w:instrText>
      </w:r>
      <w:r>
        <w:fldChar w:fldCharType="separate"/>
      </w:r>
      <w:r>
        <w:t>请求参数</w:t>
      </w:r>
      <w:r>
        <w:tab/>
      </w:r>
      <w:r>
        <w:fldChar w:fldCharType="begin"/>
      </w:r>
      <w:r>
        <w:instrText xml:space="preserve"> PAGEREF _Toc17110 \h </w:instrText>
      </w:r>
      <w:r>
        <w:fldChar w:fldCharType="separate"/>
      </w:r>
      <w:r>
        <w:t>311</w:t>
      </w:r>
      <w:r>
        <w:fldChar w:fldCharType="end"/>
      </w:r>
      <w:r>
        <w:fldChar w:fldCharType="end"/>
      </w:r>
    </w:p>
    <w:p w14:paraId="17081722">
      <w:pPr>
        <w:pStyle w:val="29"/>
        <w:tabs>
          <w:tab w:val="right" w:leader="dot" w:pos="8640"/>
        </w:tabs>
      </w:pPr>
      <w:r>
        <w:fldChar w:fldCharType="begin"/>
      </w:r>
      <w:r>
        <w:instrText xml:space="preserve"> HYPERLINK \l _Toc30429 </w:instrText>
      </w:r>
      <w:r>
        <w:fldChar w:fldCharType="separate"/>
      </w:r>
      <w:r>
        <w:t>请求cURL示例</w:t>
      </w:r>
      <w:r>
        <w:tab/>
      </w:r>
      <w:r>
        <w:fldChar w:fldCharType="begin"/>
      </w:r>
      <w:r>
        <w:instrText xml:space="preserve"> PAGEREF _Toc30429 \h </w:instrText>
      </w:r>
      <w:r>
        <w:fldChar w:fldCharType="separate"/>
      </w:r>
      <w:r>
        <w:t>311</w:t>
      </w:r>
      <w:r>
        <w:fldChar w:fldCharType="end"/>
      </w:r>
      <w:r>
        <w:fldChar w:fldCharType="end"/>
      </w:r>
    </w:p>
    <w:p w14:paraId="26D5E590">
      <w:pPr>
        <w:pStyle w:val="29"/>
        <w:tabs>
          <w:tab w:val="right" w:leader="dot" w:pos="8640"/>
        </w:tabs>
      </w:pPr>
      <w:r>
        <w:fldChar w:fldCharType="begin"/>
      </w:r>
      <w:r>
        <w:instrText xml:space="preserve"> HYPERLINK \l _Toc3606 </w:instrText>
      </w:r>
      <w:r>
        <w:fldChar w:fldCharType="separate"/>
      </w:r>
      <w:r>
        <w:t>返回结果</w:t>
      </w:r>
      <w:r>
        <w:tab/>
      </w:r>
      <w:r>
        <w:fldChar w:fldCharType="begin"/>
      </w:r>
      <w:r>
        <w:instrText xml:space="preserve"> PAGEREF _Toc3606 \h </w:instrText>
      </w:r>
      <w:r>
        <w:fldChar w:fldCharType="separate"/>
      </w:r>
      <w:r>
        <w:t>311</w:t>
      </w:r>
      <w:r>
        <w:fldChar w:fldCharType="end"/>
      </w:r>
      <w:r>
        <w:fldChar w:fldCharType="end"/>
      </w:r>
    </w:p>
    <w:p w14:paraId="6693A47A">
      <w:pPr>
        <w:pStyle w:val="29"/>
        <w:tabs>
          <w:tab w:val="right" w:leader="dot" w:pos="8640"/>
        </w:tabs>
      </w:pPr>
      <w:r>
        <w:fldChar w:fldCharType="begin"/>
      </w:r>
      <w:r>
        <w:instrText xml:space="preserve"> HYPERLINK \l _Toc20911 </w:instrText>
      </w:r>
      <w:r>
        <w:fldChar w:fldCharType="separate"/>
      </w:r>
      <w:r>
        <w:t>返回成功示例</w:t>
      </w:r>
      <w:r>
        <w:tab/>
      </w:r>
      <w:r>
        <w:fldChar w:fldCharType="begin"/>
      </w:r>
      <w:r>
        <w:instrText xml:space="preserve"> PAGEREF _Toc20911 \h </w:instrText>
      </w:r>
      <w:r>
        <w:fldChar w:fldCharType="separate"/>
      </w:r>
      <w:r>
        <w:t>311</w:t>
      </w:r>
      <w:r>
        <w:fldChar w:fldCharType="end"/>
      </w:r>
      <w:r>
        <w:fldChar w:fldCharType="end"/>
      </w:r>
    </w:p>
    <w:p w14:paraId="60A6D409">
      <w:pPr>
        <w:pStyle w:val="29"/>
        <w:tabs>
          <w:tab w:val="right" w:leader="dot" w:pos="8640"/>
        </w:tabs>
      </w:pPr>
      <w:r>
        <w:fldChar w:fldCharType="begin"/>
      </w:r>
      <w:r>
        <w:instrText xml:space="preserve"> HYPERLINK \l _Toc16777 </w:instrText>
      </w:r>
      <w:r>
        <w:fldChar w:fldCharType="separate"/>
      </w:r>
      <w:r>
        <w:t>生成待发货的发货单</w:t>
      </w:r>
      <w:r>
        <w:tab/>
      </w:r>
      <w:r>
        <w:fldChar w:fldCharType="begin"/>
      </w:r>
      <w:r>
        <w:instrText xml:space="preserve"> PAGEREF _Toc16777 \h </w:instrText>
      </w:r>
      <w:r>
        <w:fldChar w:fldCharType="separate"/>
      </w:r>
      <w:r>
        <w:t>320</w:t>
      </w:r>
      <w:r>
        <w:fldChar w:fldCharType="end"/>
      </w:r>
      <w:r>
        <w:fldChar w:fldCharType="end"/>
      </w:r>
    </w:p>
    <w:p w14:paraId="5DAEABDF">
      <w:pPr>
        <w:pStyle w:val="29"/>
        <w:tabs>
          <w:tab w:val="right" w:leader="dot" w:pos="8640"/>
        </w:tabs>
      </w:pPr>
      <w:r>
        <w:fldChar w:fldCharType="begin"/>
      </w:r>
      <w:r>
        <w:instrText xml:space="preserve"> HYPERLINK \l _Toc32437 </w:instrText>
      </w:r>
      <w:r>
        <w:fldChar w:fldCharType="separate"/>
      </w:r>
      <w:r>
        <w:t>接口信息</w:t>
      </w:r>
      <w:r>
        <w:tab/>
      </w:r>
      <w:r>
        <w:fldChar w:fldCharType="begin"/>
      </w:r>
      <w:r>
        <w:instrText xml:space="preserve"> PAGEREF _Toc32437 \h </w:instrText>
      </w:r>
      <w:r>
        <w:fldChar w:fldCharType="separate"/>
      </w:r>
      <w:r>
        <w:t>321</w:t>
      </w:r>
      <w:r>
        <w:fldChar w:fldCharType="end"/>
      </w:r>
      <w:r>
        <w:fldChar w:fldCharType="end"/>
      </w:r>
    </w:p>
    <w:p w14:paraId="6C400960">
      <w:pPr>
        <w:pStyle w:val="29"/>
        <w:tabs>
          <w:tab w:val="right" w:leader="dot" w:pos="8640"/>
        </w:tabs>
      </w:pPr>
      <w:r>
        <w:fldChar w:fldCharType="begin"/>
      </w:r>
      <w:r>
        <w:instrText xml:space="preserve"> HYPERLINK \l _Toc10997 </w:instrText>
      </w:r>
      <w:r>
        <w:fldChar w:fldCharType="separate"/>
      </w:r>
      <w:r>
        <w:t>请求参数</w:t>
      </w:r>
      <w:r>
        <w:tab/>
      </w:r>
      <w:r>
        <w:fldChar w:fldCharType="begin"/>
      </w:r>
      <w:r>
        <w:instrText xml:space="preserve"> PAGEREF _Toc10997 \h </w:instrText>
      </w:r>
      <w:r>
        <w:fldChar w:fldCharType="separate"/>
      </w:r>
      <w:r>
        <w:t>321</w:t>
      </w:r>
      <w:r>
        <w:fldChar w:fldCharType="end"/>
      </w:r>
      <w:r>
        <w:fldChar w:fldCharType="end"/>
      </w:r>
    </w:p>
    <w:p w14:paraId="5B81714C">
      <w:pPr>
        <w:pStyle w:val="29"/>
        <w:tabs>
          <w:tab w:val="right" w:leader="dot" w:pos="8640"/>
        </w:tabs>
      </w:pPr>
      <w:r>
        <w:fldChar w:fldCharType="begin"/>
      </w:r>
      <w:r>
        <w:instrText xml:space="preserve"> HYPERLINK \l _Toc7453 </w:instrText>
      </w:r>
      <w:r>
        <w:fldChar w:fldCharType="separate"/>
      </w:r>
      <w:r>
        <w:t>请求示例</w:t>
      </w:r>
      <w:r>
        <w:tab/>
      </w:r>
      <w:r>
        <w:fldChar w:fldCharType="begin"/>
      </w:r>
      <w:r>
        <w:instrText xml:space="preserve"> PAGEREF _Toc7453 \h </w:instrText>
      </w:r>
      <w:r>
        <w:fldChar w:fldCharType="separate"/>
      </w:r>
      <w:r>
        <w:t>321</w:t>
      </w:r>
      <w:r>
        <w:fldChar w:fldCharType="end"/>
      </w:r>
      <w:r>
        <w:fldChar w:fldCharType="end"/>
      </w:r>
    </w:p>
    <w:p w14:paraId="789A734D">
      <w:pPr>
        <w:pStyle w:val="29"/>
        <w:tabs>
          <w:tab w:val="right" w:leader="dot" w:pos="8640"/>
        </w:tabs>
      </w:pPr>
      <w:r>
        <w:fldChar w:fldCharType="begin"/>
      </w:r>
      <w:r>
        <w:instrText xml:space="preserve"> HYPERLINK \l _Toc15199 </w:instrText>
      </w:r>
      <w:r>
        <w:fldChar w:fldCharType="separate"/>
      </w:r>
      <w:r>
        <w:t>返回结果</w:t>
      </w:r>
      <w:r>
        <w:tab/>
      </w:r>
      <w:r>
        <w:fldChar w:fldCharType="begin"/>
      </w:r>
      <w:r>
        <w:instrText xml:space="preserve"> PAGEREF _Toc15199 \h </w:instrText>
      </w:r>
      <w:r>
        <w:fldChar w:fldCharType="separate"/>
      </w:r>
      <w:r>
        <w:t>323</w:t>
      </w:r>
      <w:r>
        <w:fldChar w:fldCharType="end"/>
      </w:r>
      <w:r>
        <w:fldChar w:fldCharType="end"/>
      </w:r>
    </w:p>
    <w:p w14:paraId="2F2CA8A9">
      <w:pPr>
        <w:pStyle w:val="29"/>
        <w:tabs>
          <w:tab w:val="right" w:leader="dot" w:pos="8640"/>
        </w:tabs>
      </w:pPr>
      <w:r>
        <w:fldChar w:fldCharType="begin"/>
      </w:r>
      <w:r>
        <w:instrText xml:space="preserve"> HYPERLINK \l _Toc13853 </w:instrText>
      </w:r>
      <w:r>
        <w:fldChar w:fldCharType="separate"/>
      </w:r>
      <w:r>
        <w:t>生成已发货的发货单</w:t>
      </w:r>
      <w:r>
        <w:tab/>
      </w:r>
      <w:r>
        <w:fldChar w:fldCharType="begin"/>
      </w:r>
      <w:r>
        <w:instrText xml:space="preserve"> PAGEREF _Toc13853 \h </w:instrText>
      </w:r>
      <w:r>
        <w:fldChar w:fldCharType="separate"/>
      </w:r>
      <w:r>
        <w:t>323</w:t>
      </w:r>
      <w:r>
        <w:fldChar w:fldCharType="end"/>
      </w:r>
      <w:r>
        <w:fldChar w:fldCharType="end"/>
      </w:r>
    </w:p>
    <w:p w14:paraId="2361E9C1">
      <w:pPr>
        <w:pStyle w:val="29"/>
        <w:tabs>
          <w:tab w:val="right" w:leader="dot" w:pos="8640"/>
        </w:tabs>
      </w:pPr>
      <w:r>
        <w:fldChar w:fldCharType="begin"/>
      </w:r>
      <w:r>
        <w:instrText xml:space="preserve"> HYPERLINK \l _Toc27206 </w:instrText>
      </w:r>
      <w:r>
        <w:fldChar w:fldCharType="separate"/>
      </w:r>
      <w:r>
        <w:t>接口信息</w:t>
      </w:r>
      <w:r>
        <w:tab/>
      </w:r>
      <w:r>
        <w:fldChar w:fldCharType="begin"/>
      </w:r>
      <w:r>
        <w:instrText xml:space="preserve"> PAGEREF _Toc27206 \h </w:instrText>
      </w:r>
      <w:r>
        <w:fldChar w:fldCharType="separate"/>
      </w:r>
      <w:r>
        <w:t>323</w:t>
      </w:r>
      <w:r>
        <w:fldChar w:fldCharType="end"/>
      </w:r>
      <w:r>
        <w:fldChar w:fldCharType="end"/>
      </w:r>
    </w:p>
    <w:p w14:paraId="4B71576E">
      <w:pPr>
        <w:pStyle w:val="29"/>
        <w:tabs>
          <w:tab w:val="right" w:leader="dot" w:pos="8640"/>
        </w:tabs>
      </w:pPr>
      <w:r>
        <w:fldChar w:fldCharType="begin"/>
      </w:r>
      <w:r>
        <w:instrText xml:space="preserve"> HYPERLINK \l _Toc12754 </w:instrText>
      </w:r>
      <w:r>
        <w:fldChar w:fldCharType="separate"/>
      </w:r>
      <w:r>
        <w:t>请求参数</w:t>
      </w:r>
      <w:r>
        <w:tab/>
      </w:r>
      <w:r>
        <w:fldChar w:fldCharType="begin"/>
      </w:r>
      <w:r>
        <w:instrText xml:space="preserve"> PAGEREF _Toc12754 \h </w:instrText>
      </w:r>
      <w:r>
        <w:fldChar w:fldCharType="separate"/>
      </w:r>
      <w:r>
        <w:t>323</w:t>
      </w:r>
      <w:r>
        <w:fldChar w:fldCharType="end"/>
      </w:r>
      <w:r>
        <w:fldChar w:fldCharType="end"/>
      </w:r>
    </w:p>
    <w:p w14:paraId="1ADAA7EA">
      <w:pPr>
        <w:pStyle w:val="29"/>
        <w:tabs>
          <w:tab w:val="right" w:leader="dot" w:pos="8640"/>
        </w:tabs>
      </w:pPr>
      <w:r>
        <w:fldChar w:fldCharType="begin"/>
      </w:r>
      <w:r>
        <w:instrText xml:space="preserve"> HYPERLINK \l _Toc31620 </w:instrText>
      </w:r>
      <w:r>
        <w:fldChar w:fldCharType="separate"/>
      </w:r>
      <w:r>
        <w:t>请求示例</w:t>
      </w:r>
      <w:r>
        <w:tab/>
      </w:r>
      <w:r>
        <w:fldChar w:fldCharType="begin"/>
      </w:r>
      <w:r>
        <w:instrText xml:space="preserve"> PAGEREF _Toc31620 \h </w:instrText>
      </w:r>
      <w:r>
        <w:fldChar w:fldCharType="separate"/>
      </w:r>
      <w:r>
        <w:t>323</w:t>
      </w:r>
      <w:r>
        <w:fldChar w:fldCharType="end"/>
      </w:r>
      <w:r>
        <w:fldChar w:fldCharType="end"/>
      </w:r>
    </w:p>
    <w:p w14:paraId="2CDF5799">
      <w:pPr>
        <w:pStyle w:val="29"/>
        <w:tabs>
          <w:tab w:val="right" w:leader="dot" w:pos="8640"/>
        </w:tabs>
      </w:pPr>
      <w:r>
        <w:fldChar w:fldCharType="begin"/>
      </w:r>
      <w:r>
        <w:instrText xml:space="preserve"> HYPERLINK \l _Toc6170 </w:instrText>
      </w:r>
      <w:r>
        <w:fldChar w:fldCharType="separate"/>
      </w:r>
      <w:r>
        <w:t>返回结果</w:t>
      </w:r>
      <w:r>
        <w:tab/>
      </w:r>
      <w:r>
        <w:fldChar w:fldCharType="begin"/>
      </w:r>
      <w:r>
        <w:instrText xml:space="preserve"> PAGEREF _Toc6170 \h </w:instrText>
      </w:r>
      <w:r>
        <w:fldChar w:fldCharType="separate"/>
      </w:r>
      <w:r>
        <w:t>325</w:t>
      </w:r>
      <w:r>
        <w:fldChar w:fldCharType="end"/>
      </w:r>
      <w:r>
        <w:fldChar w:fldCharType="end"/>
      </w:r>
    </w:p>
    <w:p w14:paraId="0B7A6C48">
      <w:pPr>
        <w:pStyle w:val="29"/>
        <w:tabs>
          <w:tab w:val="right" w:leader="dot" w:pos="8640"/>
        </w:tabs>
      </w:pPr>
      <w:r>
        <w:fldChar w:fldCharType="begin"/>
      </w:r>
      <w:r>
        <w:instrText xml:space="preserve"> HYPERLINK \l _Toc1349 </w:instrText>
      </w:r>
      <w:r>
        <w:fldChar w:fldCharType="separate"/>
      </w:r>
      <w:r>
        <w:t>发货单创建接口结果查询</w:t>
      </w:r>
      <w:r>
        <w:tab/>
      </w:r>
      <w:r>
        <w:fldChar w:fldCharType="begin"/>
      </w:r>
      <w:r>
        <w:instrText xml:space="preserve"> PAGEREF _Toc1349 \h </w:instrText>
      </w:r>
      <w:r>
        <w:fldChar w:fldCharType="separate"/>
      </w:r>
      <w:r>
        <w:t>326</w:t>
      </w:r>
      <w:r>
        <w:fldChar w:fldCharType="end"/>
      </w:r>
      <w:r>
        <w:fldChar w:fldCharType="end"/>
      </w:r>
    </w:p>
    <w:p w14:paraId="6F855AEF">
      <w:pPr>
        <w:pStyle w:val="29"/>
        <w:tabs>
          <w:tab w:val="right" w:leader="dot" w:pos="8640"/>
        </w:tabs>
      </w:pPr>
      <w:r>
        <w:fldChar w:fldCharType="begin"/>
      </w:r>
      <w:r>
        <w:instrText xml:space="preserve"> HYPERLINK \l _Toc9514 </w:instrText>
      </w:r>
      <w:r>
        <w:fldChar w:fldCharType="separate"/>
      </w:r>
      <w:r>
        <w:t>接口信息</w:t>
      </w:r>
      <w:r>
        <w:tab/>
      </w:r>
      <w:r>
        <w:fldChar w:fldCharType="begin"/>
      </w:r>
      <w:r>
        <w:instrText xml:space="preserve"> PAGEREF _Toc9514 \h </w:instrText>
      </w:r>
      <w:r>
        <w:fldChar w:fldCharType="separate"/>
      </w:r>
      <w:r>
        <w:t>326</w:t>
      </w:r>
      <w:r>
        <w:fldChar w:fldCharType="end"/>
      </w:r>
      <w:r>
        <w:fldChar w:fldCharType="end"/>
      </w:r>
    </w:p>
    <w:p w14:paraId="32164267">
      <w:pPr>
        <w:pStyle w:val="29"/>
        <w:tabs>
          <w:tab w:val="right" w:leader="dot" w:pos="8640"/>
        </w:tabs>
      </w:pPr>
      <w:r>
        <w:fldChar w:fldCharType="begin"/>
      </w:r>
      <w:r>
        <w:instrText xml:space="preserve"> HYPERLINK \l _Toc16062 </w:instrText>
      </w:r>
      <w:r>
        <w:fldChar w:fldCharType="separate"/>
      </w:r>
      <w:r>
        <w:t>请求参数</w:t>
      </w:r>
      <w:r>
        <w:tab/>
      </w:r>
      <w:r>
        <w:fldChar w:fldCharType="begin"/>
      </w:r>
      <w:r>
        <w:instrText xml:space="preserve"> PAGEREF _Toc16062 \h </w:instrText>
      </w:r>
      <w:r>
        <w:fldChar w:fldCharType="separate"/>
      </w:r>
      <w:r>
        <w:t>326</w:t>
      </w:r>
      <w:r>
        <w:fldChar w:fldCharType="end"/>
      </w:r>
      <w:r>
        <w:fldChar w:fldCharType="end"/>
      </w:r>
    </w:p>
    <w:p w14:paraId="36504597">
      <w:pPr>
        <w:pStyle w:val="29"/>
        <w:tabs>
          <w:tab w:val="right" w:leader="dot" w:pos="8640"/>
        </w:tabs>
      </w:pPr>
      <w:r>
        <w:fldChar w:fldCharType="begin"/>
      </w:r>
      <w:r>
        <w:instrText xml:space="preserve"> HYPERLINK \l _Toc14319 </w:instrText>
      </w:r>
      <w:r>
        <w:fldChar w:fldCharType="separate"/>
      </w:r>
      <w:r>
        <w:t>返回结果</w:t>
      </w:r>
      <w:r>
        <w:tab/>
      </w:r>
      <w:r>
        <w:fldChar w:fldCharType="begin"/>
      </w:r>
      <w:r>
        <w:instrText xml:space="preserve"> PAGEREF _Toc14319 \h </w:instrText>
      </w:r>
      <w:r>
        <w:fldChar w:fldCharType="separate"/>
      </w:r>
      <w:r>
        <w:t>326</w:t>
      </w:r>
      <w:r>
        <w:fldChar w:fldCharType="end"/>
      </w:r>
      <w:r>
        <w:fldChar w:fldCharType="end"/>
      </w:r>
    </w:p>
    <w:p w14:paraId="36E8AF09">
      <w:pPr>
        <w:pStyle w:val="29"/>
        <w:tabs>
          <w:tab w:val="right" w:leader="dot" w:pos="8640"/>
        </w:tabs>
      </w:pPr>
      <w:r>
        <w:fldChar w:fldCharType="begin"/>
      </w:r>
      <w:r>
        <w:instrText xml:space="preserve"> HYPERLINK \l _Toc9602 </w:instrText>
      </w:r>
      <w:r>
        <w:fldChar w:fldCharType="separate"/>
      </w:r>
      <w:r>
        <w:t>发货单分配库存</w:t>
      </w:r>
      <w:r>
        <w:tab/>
      </w:r>
      <w:r>
        <w:fldChar w:fldCharType="begin"/>
      </w:r>
      <w:r>
        <w:instrText xml:space="preserve"> PAGEREF _Toc9602 \h </w:instrText>
      </w:r>
      <w:r>
        <w:fldChar w:fldCharType="separate"/>
      </w:r>
      <w:r>
        <w:t>326</w:t>
      </w:r>
      <w:r>
        <w:fldChar w:fldCharType="end"/>
      </w:r>
      <w:r>
        <w:fldChar w:fldCharType="end"/>
      </w:r>
    </w:p>
    <w:p w14:paraId="10F417ED">
      <w:pPr>
        <w:pStyle w:val="29"/>
        <w:tabs>
          <w:tab w:val="right" w:leader="dot" w:pos="8640"/>
        </w:tabs>
      </w:pPr>
      <w:r>
        <w:fldChar w:fldCharType="begin"/>
      </w:r>
      <w:r>
        <w:instrText xml:space="preserve"> HYPERLINK \l _Toc4231 </w:instrText>
      </w:r>
      <w:r>
        <w:fldChar w:fldCharType="separate"/>
      </w:r>
      <w:r>
        <w:t>接口信息</w:t>
      </w:r>
      <w:r>
        <w:tab/>
      </w:r>
      <w:r>
        <w:fldChar w:fldCharType="begin"/>
      </w:r>
      <w:r>
        <w:instrText xml:space="preserve"> PAGEREF _Toc4231 \h </w:instrText>
      </w:r>
      <w:r>
        <w:fldChar w:fldCharType="separate"/>
      </w:r>
      <w:r>
        <w:t>326</w:t>
      </w:r>
      <w:r>
        <w:fldChar w:fldCharType="end"/>
      </w:r>
      <w:r>
        <w:fldChar w:fldCharType="end"/>
      </w:r>
    </w:p>
    <w:p w14:paraId="10620BB7">
      <w:pPr>
        <w:pStyle w:val="29"/>
        <w:tabs>
          <w:tab w:val="right" w:leader="dot" w:pos="8640"/>
        </w:tabs>
      </w:pPr>
      <w:r>
        <w:fldChar w:fldCharType="begin"/>
      </w:r>
      <w:r>
        <w:instrText xml:space="preserve"> HYPERLINK \l _Toc13997 </w:instrText>
      </w:r>
      <w:r>
        <w:fldChar w:fldCharType="separate"/>
      </w:r>
      <w:r>
        <w:t>请求参数</w:t>
      </w:r>
      <w:r>
        <w:tab/>
      </w:r>
      <w:r>
        <w:fldChar w:fldCharType="begin"/>
      </w:r>
      <w:r>
        <w:instrText xml:space="preserve"> PAGEREF _Toc13997 \h </w:instrText>
      </w:r>
      <w:r>
        <w:fldChar w:fldCharType="separate"/>
      </w:r>
      <w:r>
        <w:t>326</w:t>
      </w:r>
      <w:r>
        <w:fldChar w:fldCharType="end"/>
      </w:r>
      <w:r>
        <w:fldChar w:fldCharType="end"/>
      </w:r>
    </w:p>
    <w:p w14:paraId="1D1376BB">
      <w:pPr>
        <w:pStyle w:val="29"/>
        <w:tabs>
          <w:tab w:val="right" w:leader="dot" w:pos="8640"/>
        </w:tabs>
      </w:pPr>
      <w:r>
        <w:fldChar w:fldCharType="begin"/>
      </w:r>
      <w:r>
        <w:instrText xml:space="preserve"> HYPERLINK \l _Toc18249 </w:instrText>
      </w:r>
      <w:r>
        <w:fldChar w:fldCharType="separate"/>
      </w:r>
      <w:r>
        <w:t>请求示例</w:t>
      </w:r>
      <w:r>
        <w:tab/>
      </w:r>
      <w:r>
        <w:fldChar w:fldCharType="begin"/>
      </w:r>
      <w:r>
        <w:instrText xml:space="preserve"> PAGEREF _Toc18249 \h </w:instrText>
      </w:r>
      <w:r>
        <w:fldChar w:fldCharType="separate"/>
      </w:r>
      <w:r>
        <w:t>326</w:t>
      </w:r>
      <w:r>
        <w:fldChar w:fldCharType="end"/>
      </w:r>
      <w:r>
        <w:fldChar w:fldCharType="end"/>
      </w:r>
    </w:p>
    <w:p w14:paraId="13192253">
      <w:pPr>
        <w:pStyle w:val="29"/>
        <w:tabs>
          <w:tab w:val="right" w:leader="dot" w:pos="8640"/>
        </w:tabs>
      </w:pPr>
      <w:r>
        <w:fldChar w:fldCharType="begin"/>
      </w:r>
      <w:r>
        <w:instrText xml:space="preserve"> HYPERLINK \l _Toc8766 </w:instrText>
      </w:r>
      <w:r>
        <w:fldChar w:fldCharType="separate"/>
      </w:r>
      <w:r>
        <w:t>返回结果</w:t>
      </w:r>
      <w:r>
        <w:tab/>
      </w:r>
      <w:r>
        <w:fldChar w:fldCharType="begin"/>
      </w:r>
      <w:r>
        <w:instrText xml:space="preserve"> PAGEREF _Toc8766 \h </w:instrText>
      </w:r>
      <w:r>
        <w:fldChar w:fldCharType="separate"/>
      </w:r>
      <w:r>
        <w:t>326</w:t>
      </w:r>
      <w:r>
        <w:fldChar w:fldCharType="end"/>
      </w:r>
      <w:r>
        <w:fldChar w:fldCharType="end"/>
      </w:r>
    </w:p>
    <w:p w14:paraId="4945685D">
      <w:pPr>
        <w:pStyle w:val="29"/>
        <w:tabs>
          <w:tab w:val="right" w:leader="dot" w:pos="8640"/>
        </w:tabs>
      </w:pPr>
      <w:r>
        <w:fldChar w:fldCharType="begin"/>
      </w:r>
      <w:r>
        <w:instrText xml:space="preserve"> HYPERLINK \l _Toc26929 </w:instrText>
      </w:r>
      <w:r>
        <w:fldChar w:fldCharType="separate"/>
      </w:r>
      <w:r>
        <w:t>返回成功示例</w:t>
      </w:r>
      <w:r>
        <w:tab/>
      </w:r>
      <w:r>
        <w:fldChar w:fldCharType="begin"/>
      </w:r>
      <w:r>
        <w:instrText xml:space="preserve"> PAGEREF _Toc26929 \h </w:instrText>
      </w:r>
      <w:r>
        <w:fldChar w:fldCharType="separate"/>
      </w:r>
      <w:r>
        <w:t>326</w:t>
      </w:r>
      <w:r>
        <w:fldChar w:fldCharType="end"/>
      </w:r>
      <w:r>
        <w:fldChar w:fldCharType="end"/>
      </w:r>
    </w:p>
    <w:p w14:paraId="48AD3920">
      <w:pPr>
        <w:pStyle w:val="29"/>
        <w:tabs>
          <w:tab w:val="right" w:leader="dot" w:pos="8640"/>
        </w:tabs>
      </w:pPr>
      <w:r>
        <w:fldChar w:fldCharType="begin"/>
      </w:r>
      <w:r>
        <w:instrText xml:space="preserve"> HYPERLINK \l _Toc21073 </w:instrText>
      </w:r>
      <w:r>
        <w:fldChar w:fldCharType="separate"/>
      </w:r>
      <w:r>
        <w:t>返回失败示例</w:t>
      </w:r>
      <w:r>
        <w:tab/>
      </w:r>
      <w:r>
        <w:fldChar w:fldCharType="begin"/>
      </w:r>
      <w:r>
        <w:instrText xml:space="preserve"> PAGEREF _Toc21073 \h </w:instrText>
      </w:r>
      <w:r>
        <w:fldChar w:fldCharType="separate"/>
      </w:r>
      <w:r>
        <w:t>327</w:t>
      </w:r>
      <w:r>
        <w:fldChar w:fldCharType="end"/>
      </w:r>
      <w:r>
        <w:fldChar w:fldCharType="end"/>
      </w:r>
    </w:p>
    <w:p w14:paraId="2B70D6A2">
      <w:pPr>
        <w:pStyle w:val="29"/>
        <w:tabs>
          <w:tab w:val="right" w:leader="dot" w:pos="8640"/>
        </w:tabs>
      </w:pPr>
      <w:r>
        <w:fldChar w:fldCharType="begin"/>
      </w:r>
      <w:r>
        <w:instrText xml:space="preserve"> HYPERLINK \l _Toc19642 </w:instrText>
      </w:r>
      <w:r>
        <w:fldChar w:fldCharType="separate"/>
      </w:r>
      <w:r>
        <w:t>发货单释放库存</w:t>
      </w:r>
      <w:r>
        <w:tab/>
      </w:r>
      <w:r>
        <w:fldChar w:fldCharType="begin"/>
      </w:r>
      <w:r>
        <w:instrText xml:space="preserve"> PAGEREF _Toc19642 \h </w:instrText>
      </w:r>
      <w:r>
        <w:fldChar w:fldCharType="separate"/>
      </w:r>
      <w:r>
        <w:t>327</w:t>
      </w:r>
      <w:r>
        <w:fldChar w:fldCharType="end"/>
      </w:r>
      <w:r>
        <w:fldChar w:fldCharType="end"/>
      </w:r>
    </w:p>
    <w:p w14:paraId="45442AD8">
      <w:pPr>
        <w:pStyle w:val="29"/>
        <w:tabs>
          <w:tab w:val="right" w:leader="dot" w:pos="8640"/>
        </w:tabs>
      </w:pPr>
      <w:r>
        <w:fldChar w:fldCharType="begin"/>
      </w:r>
      <w:r>
        <w:instrText xml:space="preserve"> HYPERLINK \l _Toc11544 </w:instrText>
      </w:r>
      <w:r>
        <w:fldChar w:fldCharType="separate"/>
      </w:r>
      <w:r>
        <w:t>接口信息</w:t>
      </w:r>
      <w:r>
        <w:tab/>
      </w:r>
      <w:r>
        <w:fldChar w:fldCharType="begin"/>
      </w:r>
      <w:r>
        <w:instrText xml:space="preserve"> PAGEREF _Toc11544 \h </w:instrText>
      </w:r>
      <w:r>
        <w:fldChar w:fldCharType="separate"/>
      </w:r>
      <w:r>
        <w:t>327</w:t>
      </w:r>
      <w:r>
        <w:fldChar w:fldCharType="end"/>
      </w:r>
      <w:r>
        <w:fldChar w:fldCharType="end"/>
      </w:r>
    </w:p>
    <w:p w14:paraId="08FD8621">
      <w:pPr>
        <w:pStyle w:val="29"/>
        <w:tabs>
          <w:tab w:val="right" w:leader="dot" w:pos="8640"/>
        </w:tabs>
      </w:pPr>
      <w:r>
        <w:fldChar w:fldCharType="begin"/>
      </w:r>
      <w:r>
        <w:instrText xml:space="preserve"> HYPERLINK \l _Toc2657 </w:instrText>
      </w:r>
      <w:r>
        <w:fldChar w:fldCharType="separate"/>
      </w:r>
      <w:r>
        <w:t>请求参数</w:t>
      </w:r>
      <w:r>
        <w:tab/>
      </w:r>
      <w:r>
        <w:fldChar w:fldCharType="begin"/>
      </w:r>
      <w:r>
        <w:instrText xml:space="preserve"> PAGEREF _Toc2657 \h </w:instrText>
      </w:r>
      <w:r>
        <w:fldChar w:fldCharType="separate"/>
      </w:r>
      <w:r>
        <w:t>327</w:t>
      </w:r>
      <w:r>
        <w:fldChar w:fldCharType="end"/>
      </w:r>
      <w:r>
        <w:fldChar w:fldCharType="end"/>
      </w:r>
    </w:p>
    <w:p w14:paraId="631893C4">
      <w:pPr>
        <w:pStyle w:val="29"/>
        <w:tabs>
          <w:tab w:val="right" w:leader="dot" w:pos="8640"/>
        </w:tabs>
      </w:pPr>
      <w:r>
        <w:fldChar w:fldCharType="begin"/>
      </w:r>
      <w:r>
        <w:instrText xml:space="preserve"> HYPERLINK \l _Toc28620 </w:instrText>
      </w:r>
      <w:r>
        <w:fldChar w:fldCharType="separate"/>
      </w:r>
      <w:r>
        <w:t>请求示例</w:t>
      </w:r>
      <w:r>
        <w:tab/>
      </w:r>
      <w:r>
        <w:fldChar w:fldCharType="begin"/>
      </w:r>
      <w:r>
        <w:instrText xml:space="preserve"> PAGEREF _Toc28620 \h </w:instrText>
      </w:r>
      <w:r>
        <w:fldChar w:fldCharType="separate"/>
      </w:r>
      <w:r>
        <w:t>327</w:t>
      </w:r>
      <w:r>
        <w:fldChar w:fldCharType="end"/>
      </w:r>
      <w:r>
        <w:fldChar w:fldCharType="end"/>
      </w:r>
    </w:p>
    <w:p w14:paraId="115C09B8">
      <w:pPr>
        <w:pStyle w:val="29"/>
        <w:tabs>
          <w:tab w:val="right" w:leader="dot" w:pos="8640"/>
        </w:tabs>
      </w:pPr>
      <w:r>
        <w:fldChar w:fldCharType="begin"/>
      </w:r>
      <w:r>
        <w:instrText xml:space="preserve"> HYPERLINK \l _Toc7784 </w:instrText>
      </w:r>
      <w:r>
        <w:fldChar w:fldCharType="separate"/>
      </w:r>
      <w:r>
        <w:t>返回结果</w:t>
      </w:r>
      <w:r>
        <w:tab/>
      </w:r>
      <w:r>
        <w:fldChar w:fldCharType="begin"/>
      </w:r>
      <w:r>
        <w:instrText xml:space="preserve"> PAGEREF _Toc7784 \h </w:instrText>
      </w:r>
      <w:r>
        <w:fldChar w:fldCharType="separate"/>
      </w:r>
      <w:r>
        <w:t>327</w:t>
      </w:r>
      <w:r>
        <w:fldChar w:fldCharType="end"/>
      </w:r>
      <w:r>
        <w:fldChar w:fldCharType="end"/>
      </w:r>
    </w:p>
    <w:p w14:paraId="2F8F0F0A">
      <w:pPr>
        <w:pStyle w:val="29"/>
        <w:tabs>
          <w:tab w:val="right" w:leader="dot" w:pos="8640"/>
        </w:tabs>
      </w:pPr>
      <w:r>
        <w:fldChar w:fldCharType="begin"/>
      </w:r>
      <w:r>
        <w:instrText xml:space="preserve"> HYPERLINK \l _Toc12777 </w:instrText>
      </w:r>
      <w:r>
        <w:fldChar w:fldCharType="separate"/>
      </w:r>
      <w:r>
        <w:t>返回成功示例</w:t>
      </w:r>
      <w:r>
        <w:tab/>
      </w:r>
      <w:r>
        <w:fldChar w:fldCharType="begin"/>
      </w:r>
      <w:r>
        <w:instrText xml:space="preserve"> PAGEREF _Toc12777 \h </w:instrText>
      </w:r>
      <w:r>
        <w:fldChar w:fldCharType="separate"/>
      </w:r>
      <w:r>
        <w:t>327</w:t>
      </w:r>
      <w:r>
        <w:fldChar w:fldCharType="end"/>
      </w:r>
      <w:r>
        <w:fldChar w:fldCharType="end"/>
      </w:r>
    </w:p>
    <w:p w14:paraId="7E649B5C">
      <w:pPr>
        <w:pStyle w:val="29"/>
        <w:tabs>
          <w:tab w:val="right" w:leader="dot" w:pos="8640"/>
        </w:tabs>
      </w:pPr>
      <w:r>
        <w:fldChar w:fldCharType="begin"/>
      </w:r>
      <w:r>
        <w:instrText xml:space="preserve"> HYPERLINK \l _Toc9624 </w:instrText>
      </w:r>
      <w:r>
        <w:fldChar w:fldCharType="separate"/>
      </w:r>
      <w:r>
        <w:t>FBA发货单发货</w:t>
      </w:r>
      <w:r>
        <w:tab/>
      </w:r>
      <w:r>
        <w:fldChar w:fldCharType="begin"/>
      </w:r>
      <w:r>
        <w:instrText xml:space="preserve"> PAGEREF _Toc9624 \h </w:instrText>
      </w:r>
      <w:r>
        <w:fldChar w:fldCharType="separate"/>
      </w:r>
      <w:r>
        <w:t>328</w:t>
      </w:r>
      <w:r>
        <w:fldChar w:fldCharType="end"/>
      </w:r>
      <w:r>
        <w:fldChar w:fldCharType="end"/>
      </w:r>
    </w:p>
    <w:p w14:paraId="0A239BD4">
      <w:pPr>
        <w:pStyle w:val="29"/>
        <w:tabs>
          <w:tab w:val="right" w:leader="dot" w:pos="8640"/>
        </w:tabs>
      </w:pPr>
      <w:r>
        <w:fldChar w:fldCharType="begin"/>
      </w:r>
      <w:r>
        <w:instrText xml:space="preserve"> HYPERLINK \l _Toc23401 </w:instrText>
      </w:r>
      <w:r>
        <w:fldChar w:fldCharType="separate"/>
      </w:r>
      <w:r>
        <w:t>接口信息</w:t>
      </w:r>
      <w:r>
        <w:tab/>
      </w:r>
      <w:r>
        <w:fldChar w:fldCharType="begin"/>
      </w:r>
      <w:r>
        <w:instrText xml:space="preserve"> PAGEREF _Toc23401 \h </w:instrText>
      </w:r>
      <w:r>
        <w:fldChar w:fldCharType="separate"/>
      </w:r>
      <w:r>
        <w:t>328</w:t>
      </w:r>
      <w:r>
        <w:fldChar w:fldCharType="end"/>
      </w:r>
      <w:r>
        <w:fldChar w:fldCharType="end"/>
      </w:r>
    </w:p>
    <w:p w14:paraId="233B70A8">
      <w:pPr>
        <w:pStyle w:val="29"/>
        <w:tabs>
          <w:tab w:val="right" w:leader="dot" w:pos="8640"/>
        </w:tabs>
      </w:pPr>
      <w:r>
        <w:fldChar w:fldCharType="begin"/>
      </w:r>
      <w:r>
        <w:instrText xml:space="preserve"> HYPERLINK \l _Toc29959 </w:instrText>
      </w:r>
      <w:r>
        <w:fldChar w:fldCharType="separate"/>
      </w:r>
      <w:r>
        <w:t>请求参数</w:t>
      </w:r>
      <w:r>
        <w:tab/>
      </w:r>
      <w:r>
        <w:fldChar w:fldCharType="begin"/>
      </w:r>
      <w:r>
        <w:instrText xml:space="preserve"> PAGEREF _Toc29959 \h </w:instrText>
      </w:r>
      <w:r>
        <w:fldChar w:fldCharType="separate"/>
      </w:r>
      <w:r>
        <w:t>328</w:t>
      </w:r>
      <w:r>
        <w:fldChar w:fldCharType="end"/>
      </w:r>
      <w:r>
        <w:fldChar w:fldCharType="end"/>
      </w:r>
    </w:p>
    <w:p w14:paraId="6655F43A">
      <w:pPr>
        <w:pStyle w:val="29"/>
        <w:tabs>
          <w:tab w:val="right" w:leader="dot" w:pos="8640"/>
        </w:tabs>
      </w:pPr>
      <w:r>
        <w:fldChar w:fldCharType="begin"/>
      </w:r>
      <w:r>
        <w:instrText xml:space="preserve"> HYPERLINK \l _Toc28140 </w:instrText>
      </w:r>
      <w:r>
        <w:fldChar w:fldCharType="separate"/>
      </w:r>
      <w:r>
        <w:t>返回结果</w:t>
      </w:r>
      <w:r>
        <w:tab/>
      </w:r>
      <w:r>
        <w:fldChar w:fldCharType="begin"/>
      </w:r>
      <w:r>
        <w:instrText xml:space="preserve"> PAGEREF _Toc28140 \h </w:instrText>
      </w:r>
      <w:r>
        <w:fldChar w:fldCharType="separate"/>
      </w:r>
      <w:r>
        <w:t>328</w:t>
      </w:r>
      <w:r>
        <w:fldChar w:fldCharType="end"/>
      </w:r>
      <w:r>
        <w:fldChar w:fldCharType="end"/>
      </w:r>
    </w:p>
    <w:p w14:paraId="65F3F81C">
      <w:pPr>
        <w:pStyle w:val="29"/>
        <w:tabs>
          <w:tab w:val="right" w:leader="dot" w:pos="8640"/>
        </w:tabs>
      </w:pPr>
      <w:r>
        <w:fldChar w:fldCharType="begin"/>
      </w:r>
      <w:r>
        <w:instrText xml:space="preserve"> HYPERLINK \l _Toc3381 </w:instrText>
      </w:r>
      <w:r>
        <w:fldChar w:fldCharType="separate"/>
      </w:r>
      <w:r>
        <w:t>编辑发货单</w:t>
      </w:r>
      <w:r>
        <w:tab/>
      </w:r>
      <w:r>
        <w:fldChar w:fldCharType="begin"/>
      </w:r>
      <w:r>
        <w:instrText xml:space="preserve"> PAGEREF _Toc3381 \h </w:instrText>
      </w:r>
      <w:r>
        <w:fldChar w:fldCharType="separate"/>
      </w:r>
      <w:r>
        <w:t>328</w:t>
      </w:r>
      <w:r>
        <w:fldChar w:fldCharType="end"/>
      </w:r>
      <w:r>
        <w:fldChar w:fldCharType="end"/>
      </w:r>
    </w:p>
    <w:p w14:paraId="20EA5A1F">
      <w:pPr>
        <w:pStyle w:val="29"/>
        <w:tabs>
          <w:tab w:val="right" w:leader="dot" w:pos="8640"/>
        </w:tabs>
      </w:pPr>
      <w:r>
        <w:fldChar w:fldCharType="begin"/>
      </w:r>
      <w:r>
        <w:instrText xml:space="preserve"> HYPERLINK \l _Toc16350 </w:instrText>
      </w:r>
      <w:r>
        <w:fldChar w:fldCharType="separate"/>
      </w:r>
      <w:r>
        <w:t>接口信息</w:t>
      </w:r>
      <w:r>
        <w:tab/>
      </w:r>
      <w:r>
        <w:fldChar w:fldCharType="begin"/>
      </w:r>
      <w:r>
        <w:instrText xml:space="preserve"> PAGEREF _Toc16350 \h </w:instrText>
      </w:r>
      <w:r>
        <w:fldChar w:fldCharType="separate"/>
      </w:r>
      <w:r>
        <w:t>328</w:t>
      </w:r>
      <w:r>
        <w:fldChar w:fldCharType="end"/>
      </w:r>
      <w:r>
        <w:fldChar w:fldCharType="end"/>
      </w:r>
    </w:p>
    <w:p w14:paraId="5AD315CB">
      <w:pPr>
        <w:pStyle w:val="29"/>
        <w:tabs>
          <w:tab w:val="right" w:leader="dot" w:pos="8640"/>
        </w:tabs>
      </w:pPr>
      <w:r>
        <w:fldChar w:fldCharType="begin"/>
      </w:r>
      <w:r>
        <w:instrText xml:space="preserve"> HYPERLINK \l _Toc11012 </w:instrText>
      </w:r>
      <w:r>
        <w:fldChar w:fldCharType="separate"/>
      </w:r>
      <w:r>
        <w:t>请求参数</w:t>
      </w:r>
      <w:r>
        <w:tab/>
      </w:r>
      <w:r>
        <w:fldChar w:fldCharType="begin"/>
      </w:r>
      <w:r>
        <w:instrText xml:space="preserve"> PAGEREF _Toc11012 \h </w:instrText>
      </w:r>
      <w:r>
        <w:fldChar w:fldCharType="separate"/>
      </w:r>
      <w:r>
        <w:t>328</w:t>
      </w:r>
      <w:r>
        <w:fldChar w:fldCharType="end"/>
      </w:r>
      <w:r>
        <w:fldChar w:fldCharType="end"/>
      </w:r>
    </w:p>
    <w:p w14:paraId="1A41A462">
      <w:pPr>
        <w:pStyle w:val="29"/>
        <w:tabs>
          <w:tab w:val="right" w:leader="dot" w:pos="8640"/>
        </w:tabs>
      </w:pPr>
      <w:r>
        <w:fldChar w:fldCharType="begin"/>
      </w:r>
      <w:r>
        <w:instrText xml:space="preserve"> HYPERLINK \l _Toc546 </w:instrText>
      </w:r>
      <w:r>
        <w:fldChar w:fldCharType="separate"/>
      </w:r>
      <w:r>
        <w:t>请求示例</w:t>
      </w:r>
      <w:r>
        <w:tab/>
      </w:r>
      <w:r>
        <w:fldChar w:fldCharType="begin"/>
      </w:r>
      <w:r>
        <w:instrText xml:space="preserve"> PAGEREF _Toc546 \h </w:instrText>
      </w:r>
      <w:r>
        <w:fldChar w:fldCharType="separate"/>
      </w:r>
      <w:r>
        <w:t>328</w:t>
      </w:r>
      <w:r>
        <w:fldChar w:fldCharType="end"/>
      </w:r>
      <w:r>
        <w:fldChar w:fldCharType="end"/>
      </w:r>
    </w:p>
    <w:p w14:paraId="1BC54725">
      <w:pPr>
        <w:pStyle w:val="29"/>
        <w:tabs>
          <w:tab w:val="right" w:leader="dot" w:pos="8640"/>
        </w:tabs>
      </w:pPr>
      <w:r>
        <w:fldChar w:fldCharType="begin"/>
      </w:r>
      <w:r>
        <w:instrText xml:space="preserve"> HYPERLINK \l _Toc3399 </w:instrText>
      </w:r>
      <w:r>
        <w:fldChar w:fldCharType="separate"/>
      </w:r>
      <w:r>
        <w:t>返回结果</w:t>
      </w:r>
      <w:r>
        <w:tab/>
      </w:r>
      <w:r>
        <w:fldChar w:fldCharType="begin"/>
      </w:r>
      <w:r>
        <w:instrText xml:space="preserve"> PAGEREF _Toc3399 \h </w:instrText>
      </w:r>
      <w:r>
        <w:fldChar w:fldCharType="separate"/>
      </w:r>
      <w:r>
        <w:t>329</w:t>
      </w:r>
      <w:r>
        <w:fldChar w:fldCharType="end"/>
      </w:r>
      <w:r>
        <w:fldChar w:fldCharType="end"/>
      </w:r>
    </w:p>
    <w:p w14:paraId="66DB6C98">
      <w:pPr>
        <w:pStyle w:val="29"/>
        <w:tabs>
          <w:tab w:val="right" w:leader="dot" w:pos="8640"/>
        </w:tabs>
      </w:pPr>
      <w:r>
        <w:fldChar w:fldCharType="begin"/>
      </w:r>
      <w:r>
        <w:instrText xml:space="preserve"> HYPERLINK \l _Toc27598 </w:instrText>
      </w:r>
      <w:r>
        <w:fldChar w:fldCharType="separate"/>
      </w:r>
      <w:r>
        <w:t>返回成功示例</w:t>
      </w:r>
      <w:r>
        <w:tab/>
      </w:r>
      <w:r>
        <w:fldChar w:fldCharType="begin"/>
      </w:r>
      <w:r>
        <w:instrText xml:space="preserve"> PAGEREF _Toc27598 \h </w:instrText>
      </w:r>
      <w:r>
        <w:fldChar w:fldCharType="separate"/>
      </w:r>
      <w:r>
        <w:t>329</w:t>
      </w:r>
      <w:r>
        <w:fldChar w:fldCharType="end"/>
      </w:r>
      <w:r>
        <w:fldChar w:fldCharType="end"/>
      </w:r>
    </w:p>
    <w:p w14:paraId="3C62E31C">
      <w:pPr>
        <w:pStyle w:val="29"/>
        <w:tabs>
          <w:tab w:val="right" w:leader="dot" w:pos="8640"/>
        </w:tabs>
      </w:pPr>
      <w:r>
        <w:fldChar w:fldCharType="begin"/>
      </w:r>
      <w:r>
        <w:instrText xml:space="preserve"> HYPERLINK \l _Toc31747 </w:instrText>
      </w:r>
      <w:r>
        <w:fldChar w:fldCharType="separate"/>
      </w:r>
      <w:r>
        <w:t>返回失败示例</w:t>
      </w:r>
      <w:r>
        <w:tab/>
      </w:r>
      <w:r>
        <w:fldChar w:fldCharType="begin"/>
      </w:r>
      <w:r>
        <w:instrText xml:space="preserve"> PAGEREF _Toc31747 \h </w:instrText>
      </w:r>
      <w:r>
        <w:fldChar w:fldCharType="separate"/>
      </w:r>
      <w:r>
        <w:t>329</w:t>
      </w:r>
      <w:r>
        <w:fldChar w:fldCharType="end"/>
      </w:r>
      <w:r>
        <w:fldChar w:fldCharType="end"/>
      </w:r>
    </w:p>
    <w:p w14:paraId="05126D8C">
      <w:pPr>
        <w:pStyle w:val="29"/>
        <w:tabs>
          <w:tab w:val="right" w:leader="dot" w:pos="8640"/>
        </w:tabs>
      </w:pPr>
      <w:r>
        <w:fldChar w:fldCharType="begin"/>
      </w:r>
      <w:r>
        <w:instrText xml:space="preserve"> HYPERLINK \l _Toc1268 </w:instrText>
      </w:r>
      <w:r>
        <w:fldChar w:fldCharType="separate"/>
      </w:r>
      <w:r>
        <w:t>删除发货单</w:t>
      </w:r>
      <w:r>
        <w:tab/>
      </w:r>
      <w:r>
        <w:fldChar w:fldCharType="begin"/>
      </w:r>
      <w:r>
        <w:instrText xml:space="preserve"> PAGEREF _Toc1268 \h </w:instrText>
      </w:r>
      <w:r>
        <w:fldChar w:fldCharType="separate"/>
      </w:r>
      <w:r>
        <w:t>329</w:t>
      </w:r>
      <w:r>
        <w:fldChar w:fldCharType="end"/>
      </w:r>
      <w:r>
        <w:fldChar w:fldCharType="end"/>
      </w:r>
    </w:p>
    <w:p w14:paraId="18E5D28E">
      <w:pPr>
        <w:pStyle w:val="29"/>
        <w:tabs>
          <w:tab w:val="right" w:leader="dot" w:pos="8640"/>
        </w:tabs>
      </w:pPr>
      <w:r>
        <w:fldChar w:fldCharType="begin"/>
      </w:r>
      <w:r>
        <w:instrText xml:space="preserve"> HYPERLINK \l _Toc18080 </w:instrText>
      </w:r>
      <w:r>
        <w:fldChar w:fldCharType="separate"/>
      </w:r>
      <w:r>
        <w:t>接口信息</w:t>
      </w:r>
      <w:r>
        <w:tab/>
      </w:r>
      <w:r>
        <w:fldChar w:fldCharType="begin"/>
      </w:r>
      <w:r>
        <w:instrText xml:space="preserve"> PAGEREF _Toc18080 \h </w:instrText>
      </w:r>
      <w:r>
        <w:fldChar w:fldCharType="separate"/>
      </w:r>
      <w:r>
        <w:t>330</w:t>
      </w:r>
      <w:r>
        <w:fldChar w:fldCharType="end"/>
      </w:r>
      <w:r>
        <w:fldChar w:fldCharType="end"/>
      </w:r>
    </w:p>
    <w:p w14:paraId="04EC1EB0">
      <w:pPr>
        <w:pStyle w:val="29"/>
        <w:tabs>
          <w:tab w:val="right" w:leader="dot" w:pos="8640"/>
        </w:tabs>
      </w:pPr>
      <w:r>
        <w:fldChar w:fldCharType="begin"/>
      </w:r>
      <w:r>
        <w:instrText xml:space="preserve"> HYPERLINK \l _Toc4242 </w:instrText>
      </w:r>
      <w:r>
        <w:fldChar w:fldCharType="separate"/>
      </w:r>
      <w:r>
        <w:t>请求参数</w:t>
      </w:r>
      <w:r>
        <w:tab/>
      </w:r>
      <w:r>
        <w:fldChar w:fldCharType="begin"/>
      </w:r>
      <w:r>
        <w:instrText xml:space="preserve"> PAGEREF _Toc4242 \h </w:instrText>
      </w:r>
      <w:r>
        <w:fldChar w:fldCharType="separate"/>
      </w:r>
      <w:r>
        <w:t>330</w:t>
      </w:r>
      <w:r>
        <w:fldChar w:fldCharType="end"/>
      </w:r>
      <w:r>
        <w:fldChar w:fldCharType="end"/>
      </w:r>
    </w:p>
    <w:p w14:paraId="03C9B62B">
      <w:pPr>
        <w:pStyle w:val="29"/>
        <w:tabs>
          <w:tab w:val="right" w:leader="dot" w:pos="8640"/>
        </w:tabs>
      </w:pPr>
      <w:r>
        <w:fldChar w:fldCharType="begin"/>
      </w:r>
      <w:r>
        <w:instrText xml:space="preserve"> HYPERLINK \l _Toc22668 </w:instrText>
      </w:r>
      <w:r>
        <w:fldChar w:fldCharType="separate"/>
      </w:r>
      <w:r>
        <w:t>请求cURL示例</w:t>
      </w:r>
      <w:r>
        <w:tab/>
      </w:r>
      <w:r>
        <w:fldChar w:fldCharType="begin"/>
      </w:r>
      <w:r>
        <w:instrText xml:space="preserve"> PAGEREF _Toc22668 \h </w:instrText>
      </w:r>
      <w:r>
        <w:fldChar w:fldCharType="separate"/>
      </w:r>
      <w:r>
        <w:t>330</w:t>
      </w:r>
      <w:r>
        <w:fldChar w:fldCharType="end"/>
      </w:r>
      <w:r>
        <w:fldChar w:fldCharType="end"/>
      </w:r>
    </w:p>
    <w:p w14:paraId="1AE22914">
      <w:pPr>
        <w:pStyle w:val="29"/>
        <w:tabs>
          <w:tab w:val="right" w:leader="dot" w:pos="8640"/>
        </w:tabs>
      </w:pPr>
      <w:r>
        <w:fldChar w:fldCharType="begin"/>
      </w:r>
      <w:r>
        <w:instrText xml:space="preserve"> HYPERLINK \l _Toc22299 </w:instrText>
      </w:r>
      <w:r>
        <w:fldChar w:fldCharType="separate"/>
      </w:r>
      <w:r>
        <w:t>返回结果</w:t>
      </w:r>
      <w:r>
        <w:tab/>
      </w:r>
      <w:r>
        <w:fldChar w:fldCharType="begin"/>
      </w:r>
      <w:r>
        <w:instrText xml:space="preserve"> PAGEREF _Toc22299 \h </w:instrText>
      </w:r>
      <w:r>
        <w:fldChar w:fldCharType="separate"/>
      </w:r>
      <w:r>
        <w:t>330</w:t>
      </w:r>
      <w:r>
        <w:fldChar w:fldCharType="end"/>
      </w:r>
      <w:r>
        <w:fldChar w:fldCharType="end"/>
      </w:r>
    </w:p>
    <w:p w14:paraId="658F44A3">
      <w:pPr>
        <w:pStyle w:val="29"/>
        <w:tabs>
          <w:tab w:val="right" w:leader="dot" w:pos="8640"/>
        </w:tabs>
      </w:pPr>
      <w:r>
        <w:fldChar w:fldCharType="begin"/>
      </w:r>
      <w:r>
        <w:instrText xml:space="preserve"> HYPERLINK \l _Toc16427 </w:instrText>
      </w:r>
      <w:r>
        <w:fldChar w:fldCharType="separate"/>
      </w:r>
      <w:r>
        <w:t>返回成功示例</w:t>
      </w:r>
      <w:r>
        <w:tab/>
      </w:r>
      <w:r>
        <w:fldChar w:fldCharType="begin"/>
      </w:r>
      <w:r>
        <w:instrText xml:space="preserve"> PAGEREF _Toc16427 \h </w:instrText>
      </w:r>
      <w:r>
        <w:fldChar w:fldCharType="separate"/>
      </w:r>
      <w:r>
        <w:t>330</w:t>
      </w:r>
      <w:r>
        <w:fldChar w:fldCharType="end"/>
      </w:r>
      <w:r>
        <w:fldChar w:fldCharType="end"/>
      </w:r>
    </w:p>
    <w:p w14:paraId="0187ACC5">
      <w:pPr>
        <w:pStyle w:val="29"/>
        <w:tabs>
          <w:tab w:val="right" w:leader="dot" w:pos="8640"/>
        </w:tabs>
      </w:pPr>
      <w:r>
        <w:fldChar w:fldCharType="begin"/>
      </w:r>
      <w:r>
        <w:instrText xml:space="preserve"> HYPERLINK \l _Toc24121 </w:instrText>
      </w:r>
      <w:r>
        <w:fldChar w:fldCharType="separate"/>
      </w:r>
      <w:r>
        <w:t>作废发货单</w:t>
      </w:r>
      <w:r>
        <w:tab/>
      </w:r>
      <w:r>
        <w:fldChar w:fldCharType="begin"/>
      </w:r>
      <w:r>
        <w:instrText xml:space="preserve"> PAGEREF _Toc24121 \h </w:instrText>
      </w:r>
      <w:r>
        <w:fldChar w:fldCharType="separate"/>
      </w:r>
      <w:r>
        <w:t>330</w:t>
      </w:r>
      <w:r>
        <w:fldChar w:fldCharType="end"/>
      </w:r>
      <w:r>
        <w:fldChar w:fldCharType="end"/>
      </w:r>
    </w:p>
    <w:p w14:paraId="00E6E9F6">
      <w:pPr>
        <w:pStyle w:val="29"/>
        <w:tabs>
          <w:tab w:val="right" w:leader="dot" w:pos="8640"/>
        </w:tabs>
      </w:pPr>
      <w:r>
        <w:fldChar w:fldCharType="begin"/>
      </w:r>
      <w:r>
        <w:instrText xml:space="preserve"> HYPERLINK \l _Toc8705 </w:instrText>
      </w:r>
      <w:r>
        <w:fldChar w:fldCharType="separate"/>
      </w:r>
      <w:r>
        <w:t>接口信息</w:t>
      </w:r>
      <w:r>
        <w:tab/>
      </w:r>
      <w:r>
        <w:fldChar w:fldCharType="begin"/>
      </w:r>
      <w:r>
        <w:instrText xml:space="preserve"> PAGEREF _Toc8705 \h </w:instrText>
      </w:r>
      <w:r>
        <w:fldChar w:fldCharType="separate"/>
      </w:r>
      <w:r>
        <w:t>330</w:t>
      </w:r>
      <w:r>
        <w:fldChar w:fldCharType="end"/>
      </w:r>
      <w:r>
        <w:fldChar w:fldCharType="end"/>
      </w:r>
    </w:p>
    <w:p w14:paraId="01508054">
      <w:pPr>
        <w:pStyle w:val="29"/>
        <w:tabs>
          <w:tab w:val="right" w:leader="dot" w:pos="8640"/>
        </w:tabs>
      </w:pPr>
      <w:r>
        <w:fldChar w:fldCharType="begin"/>
      </w:r>
      <w:r>
        <w:instrText xml:space="preserve"> HYPERLINK \l _Toc16317 </w:instrText>
      </w:r>
      <w:r>
        <w:fldChar w:fldCharType="separate"/>
      </w:r>
      <w:r>
        <w:t>请求参数</w:t>
      </w:r>
      <w:r>
        <w:tab/>
      </w:r>
      <w:r>
        <w:fldChar w:fldCharType="begin"/>
      </w:r>
      <w:r>
        <w:instrText xml:space="preserve"> PAGEREF _Toc16317 \h </w:instrText>
      </w:r>
      <w:r>
        <w:fldChar w:fldCharType="separate"/>
      </w:r>
      <w:r>
        <w:t>330</w:t>
      </w:r>
      <w:r>
        <w:fldChar w:fldCharType="end"/>
      </w:r>
      <w:r>
        <w:fldChar w:fldCharType="end"/>
      </w:r>
    </w:p>
    <w:p w14:paraId="51127ECF">
      <w:pPr>
        <w:pStyle w:val="29"/>
        <w:tabs>
          <w:tab w:val="right" w:leader="dot" w:pos="8640"/>
        </w:tabs>
      </w:pPr>
      <w:r>
        <w:fldChar w:fldCharType="begin"/>
      </w:r>
      <w:r>
        <w:instrText xml:space="preserve"> HYPERLINK \l _Toc8831 </w:instrText>
      </w:r>
      <w:r>
        <w:fldChar w:fldCharType="separate"/>
      </w:r>
      <w:r>
        <w:t>请求cURL示例</w:t>
      </w:r>
      <w:r>
        <w:tab/>
      </w:r>
      <w:r>
        <w:fldChar w:fldCharType="begin"/>
      </w:r>
      <w:r>
        <w:instrText xml:space="preserve"> PAGEREF _Toc8831 \h </w:instrText>
      </w:r>
      <w:r>
        <w:fldChar w:fldCharType="separate"/>
      </w:r>
      <w:r>
        <w:t>330</w:t>
      </w:r>
      <w:r>
        <w:fldChar w:fldCharType="end"/>
      </w:r>
      <w:r>
        <w:fldChar w:fldCharType="end"/>
      </w:r>
    </w:p>
    <w:p w14:paraId="3E04F30C">
      <w:pPr>
        <w:pStyle w:val="29"/>
        <w:tabs>
          <w:tab w:val="right" w:leader="dot" w:pos="8640"/>
        </w:tabs>
      </w:pPr>
      <w:r>
        <w:fldChar w:fldCharType="begin"/>
      </w:r>
      <w:r>
        <w:instrText xml:space="preserve"> HYPERLINK \l _Toc8397 </w:instrText>
      </w:r>
      <w:r>
        <w:fldChar w:fldCharType="separate"/>
      </w:r>
      <w:r>
        <w:t>返回结果</w:t>
      </w:r>
      <w:r>
        <w:tab/>
      </w:r>
      <w:r>
        <w:fldChar w:fldCharType="begin"/>
      </w:r>
      <w:r>
        <w:instrText xml:space="preserve"> PAGEREF _Toc8397 \h </w:instrText>
      </w:r>
      <w:r>
        <w:fldChar w:fldCharType="separate"/>
      </w:r>
      <w:r>
        <w:t>331</w:t>
      </w:r>
      <w:r>
        <w:fldChar w:fldCharType="end"/>
      </w:r>
      <w:r>
        <w:fldChar w:fldCharType="end"/>
      </w:r>
    </w:p>
    <w:p w14:paraId="31B93766">
      <w:pPr>
        <w:pStyle w:val="29"/>
        <w:tabs>
          <w:tab w:val="right" w:leader="dot" w:pos="8640"/>
        </w:tabs>
      </w:pPr>
      <w:r>
        <w:fldChar w:fldCharType="begin"/>
      </w:r>
      <w:r>
        <w:instrText xml:space="preserve"> HYPERLINK \l _Toc25300 </w:instrText>
      </w:r>
      <w:r>
        <w:fldChar w:fldCharType="separate"/>
      </w:r>
      <w:r>
        <w:t>返回成功示例</w:t>
      </w:r>
      <w:r>
        <w:tab/>
      </w:r>
      <w:r>
        <w:fldChar w:fldCharType="begin"/>
      </w:r>
      <w:r>
        <w:instrText xml:space="preserve"> PAGEREF _Toc25300 \h </w:instrText>
      </w:r>
      <w:r>
        <w:fldChar w:fldCharType="separate"/>
      </w:r>
      <w:r>
        <w:t>331</w:t>
      </w:r>
      <w:r>
        <w:fldChar w:fldCharType="end"/>
      </w:r>
      <w:r>
        <w:fldChar w:fldCharType="end"/>
      </w:r>
    </w:p>
    <w:p w14:paraId="14243832">
      <w:pPr>
        <w:pStyle w:val="29"/>
        <w:tabs>
          <w:tab w:val="right" w:leader="dot" w:pos="8640"/>
        </w:tabs>
      </w:pPr>
      <w:r>
        <w:fldChar w:fldCharType="begin"/>
      </w:r>
      <w:r>
        <w:instrText xml:space="preserve"> HYPERLINK \l _Toc5080 </w:instrText>
      </w:r>
      <w:r>
        <w:fldChar w:fldCharType="separate"/>
      </w:r>
      <w:r>
        <w:t>更新发货单物流信息</w:t>
      </w:r>
      <w:r>
        <w:tab/>
      </w:r>
      <w:r>
        <w:fldChar w:fldCharType="begin"/>
      </w:r>
      <w:r>
        <w:instrText xml:space="preserve"> PAGEREF _Toc5080 \h </w:instrText>
      </w:r>
      <w:r>
        <w:fldChar w:fldCharType="separate"/>
      </w:r>
      <w:r>
        <w:t>331</w:t>
      </w:r>
      <w:r>
        <w:fldChar w:fldCharType="end"/>
      </w:r>
      <w:r>
        <w:fldChar w:fldCharType="end"/>
      </w:r>
    </w:p>
    <w:p w14:paraId="27AC9A58">
      <w:pPr>
        <w:pStyle w:val="29"/>
        <w:tabs>
          <w:tab w:val="right" w:leader="dot" w:pos="8640"/>
        </w:tabs>
      </w:pPr>
      <w:r>
        <w:fldChar w:fldCharType="begin"/>
      </w:r>
      <w:r>
        <w:instrText xml:space="preserve"> HYPERLINK \l _Toc20915 </w:instrText>
      </w:r>
      <w:r>
        <w:fldChar w:fldCharType="separate"/>
      </w:r>
      <w:r>
        <w:t>接口信息</w:t>
      </w:r>
      <w:r>
        <w:tab/>
      </w:r>
      <w:r>
        <w:fldChar w:fldCharType="begin"/>
      </w:r>
      <w:r>
        <w:instrText xml:space="preserve"> PAGEREF _Toc20915 \h </w:instrText>
      </w:r>
      <w:r>
        <w:fldChar w:fldCharType="separate"/>
      </w:r>
      <w:r>
        <w:t>331</w:t>
      </w:r>
      <w:r>
        <w:fldChar w:fldCharType="end"/>
      </w:r>
      <w:r>
        <w:fldChar w:fldCharType="end"/>
      </w:r>
    </w:p>
    <w:p w14:paraId="123BB82C">
      <w:pPr>
        <w:pStyle w:val="29"/>
        <w:tabs>
          <w:tab w:val="right" w:leader="dot" w:pos="8640"/>
        </w:tabs>
      </w:pPr>
      <w:r>
        <w:fldChar w:fldCharType="begin"/>
      </w:r>
      <w:r>
        <w:instrText xml:space="preserve"> HYPERLINK \l _Toc17112 </w:instrText>
      </w:r>
      <w:r>
        <w:fldChar w:fldCharType="separate"/>
      </w:r>
      <w:r>
        <w:t>请求参数</w:t>
      </w:r>
      <w:r>
        <w:tab/>
      </w:r>
      <w:r>
        <w:fldChar w:fldCharType="begin"/>
      </w:r>
      <w:r>
        <w:instrText xml:space="preserve"> PAGEREF _Toc17112 \h </w:instrText>
      </w:r>
      <w:r>
        <w:fldChar w:fldCharType="separate"/>
      </w:r>
      <w:r>
        <w:t>331</w:t>
      </w:r>
      <w:r>
        <w:fldChar w:fldCharType="end"/>
      </w:r>
      <w:r>
        <w:fldChar w:fldCharType="end"/>
      </w:r>
    </w:p>
    <w:p w14:paraId="74B47332">
      <w:pPr>
        <w:pStyle w:val="29"/>
        <w:tabs>
          <w:tab w:val="right" w:leader="dot" w:pos="8640"/>
        </w:tabs>
      </w:pPr>
      <w:r>
        <w:fldChar w:fldCharType="begin"/>
      </w:r>
      <w:r>
        <w:instrText xml:space="preserve"> HYPERLINK \l _Toc22262 </w:instrText>
      </w:r>
      <w:r>
        <w:fldChar w:fldCharType="separate"/>
      </w:r>
      <w:r>
        <w:t>请求示例</w:t>
      </w:r>
      <w:r>
        <w:tab/>
      </w:r>
      <w:r>
        <w:fldChar w:fldCharType="begin"/>
      </w:r>
      <w:r>
        <w:instrText xml:space="preserve"> PAGEREF _Toc22262 \h </w:instrText>
      </w:r>
      <w:r>
        <w:fldChar w:fldCharType="separate"/>
      </w:r>
      <w:r>
        <w:t>331</w:t>
      </w:r>
      <w:r>
        <w:fldChar w:fldCharType="end"/>
      </w:r>
      <w:r>
        <w:fldChar w:fldCharType="end"/>
      </w:r>
    </w:p>
    <w:p w14:paraId="3651012A">
      <w:pPr>
        <w:pStyle w:val="29"/>
        <w:tabs>
          <w:tab w:val="right" w:leader="dot" w:pos="8640"/>
        </w:tabs>
      </w:pPr>
      <w:r>
        <w:fldChar w:fldCharType="begin"/>
      </w:r>
      <w:r>
        <w:instrText xml:space="preserve"> HYPERLINK \l _Toc27876 </w:instrText>
      </w:r>
      <w:r>
        <w:fldChar w:fldCharType="separate"/>
      </w:r>
      <w:r>
        <w:t>返回结果</w:t>
      </w:r>
      <w:r>
        <w:tab/>
      </w:r>
      <w:r>
        <w:fldChar w:fldCharType="begin"/>
      </w:r>
      <w:r>
        <w:instrText xml:space="preserve"> PAGEREF _Toc27876 \h </w:instrText>
      </w:r>
      <w:r>
        <w:fldChar w:fldCharType="separate"/>
      </w:r>
      <w:r>
        <w:t>333</w:t>
      </w:r>
      <w:r>
        <w:fldChar w:fldCharType="end"/>
      </w:r>
      <w:r>
        <w:fldChar w:fldCharType="end"/>
      </w:r>
    </w:p>
    <w:p w14:paraId="56D517C0">
      <w:pPr>
        <w:pStyle w:val="29"/>
        <w:tabs>
          <w:tab w:val="right" w:leader="dot" w:pos="8640"/>
        </w:tabs>
      </w:pPr>
      <w:r>
        <w:fldChar w:fldCharType="begin"/>
      </w:r>
      <w:r>
        <w:instrText xml:space="preserve"> HYPERLINK \l _Toc22900 </w:instrText>
      </w:r>
      <w:r>
        <w:fldChar w:fldCharType="separate"/>
      </w:r>
      <w:r>
        <w:t>更新发货单自定义成本</w:t>
      </w:r>
      <w:r>
        <w:tab/>
      </w:r>
      <w:r>
        <w:fldChar w:fldCharType="begin"/>
      </w:r>
      <w:r>
        <w:instrText xml:space="preserve"> PAGEREF _Toc22900 \h </w:instrText>
      </w:r>
      <w:r>
        <w:fldChar w:fldCharType="separate"/>
      </w:r>
      <w:r>
        <w:t>333</w:t>
      </w:r>
      <w:r>
        <w:fldChar w:fldCharType="end"/>
      </w:r>
      <w:r>
        <w:fldChar w:fldCharType="end"/>
      </w:r>
    </w:p>
    <w:p w14:paraId="4CA23D46">
      <w:pPr>
        <w:pStyle w:val="29"/>
        <w:tabs>
          <w:tab w:val="right" w:leader="dot" w:pos="8640"/>
        </w:tabs>
      </w:pPr>
      <w:r>
        <w:fldChar w:fldCharType="begin"/>
      </w:r>
      <w:r>
        <w:instrText xml:space="preserve"> HYPERLINK \l _Toc22823 </w:instrText>
      </w:r>
      <w:r>
        <w:fldChar w:fldCharType="separate"/>
      </w:r>
      <w:r>
        <w:t>接口信息</w:t>
      </w:r>
      <w:r>
        <w:tab/>
      </w:r>
      <w:r>
        <w:fldChar w:fldCharType="begin"/>
      </w:r>
      <w:r>
        <w:instrText xml:space="preserve"> PAGEREF _Toc22823 \h </w:instrText>
      </w:r>
      <w:r>
        <w:fldChar w:fldCharType="separate"/>
      </w:r>
      <w:r>
        <w:t>333</w:t>
      </w:r>
      <w:r>
        <w:fldChar w:fldCharType="end"/>
      </w:r>
      <w:r>
        <w:fldChar w:fldCharType="end"/>
      </w:r>
    </w:p>
    <w:p w14:paraId="5EEBE5B6">
      <w:pPr>
        <w:pStyle w:val="29"/>
        <w:tabs>
          <w:tab w:val="right" w:leader="dot" w:pos="8640"/>
        </w:tabs>
      </w:pPr>
      <w:r>
        <w:fldChar w:fldCharType="begin"/>
      </w:r>
      <w:r>
        <w:instrText xml:space="preserve"> HYPERLINK \l _Toc22675 </w:instrText>
      </w:r>
      <w:r>
        <w:fldChar w:fldCharType="separate"/>
      </w:r>
      <w:r>
        <w:t>请求参数</w:t>
      </w:r>
      <w:r>
        <w:tab/>
      </w:r>
      <w:r>
        <w:fldChar w:fldCharType="begin"/>
      </w:r>
      <w:r>
        <w:instrText xml:space="preserve"> PAGEREF _Toc22675 \h </w:instrText>
      </w:r>
      <w:r>
        <w:fldChar w:fldCharType="separate"/>
      </w:r>
      <w:r>
        <w:t>333</w:t>
      </w:r>
      <w:r>
        <w:fldChar w:fldCharType="end"/>
      </w:r>
      <w:r>
        <w:fldChar w:fldCharType="end"/>
      </w:r>
    </w:p>
    <w:p w14:paraId="0DF0189C">
      <w:pPr>
        <w:pStyle w:val="29"/>
        <w:tabs>
          <w:tab w:val="right" w:leader="dot" w:pos="8640"/>
        </w:tabs>
      </w:pPr>
      <w:r>
        <w:fldChar w:fldCharType="begin"/>
      </w:r>
      <w:r>
        <w:instrText xml:space="preserve"> HYPERLINK \l _Toc12980 </w:instrText>
      </w:r>
      <w:r>
        <w:fldChar w:fldCharType="separate"/>
      </w:r>
      <w:r>
        <w:t>返回结果</w:t>
      </w:r>
      <w:r>
        <w:tab/>
      </w:r>
      <w:r>
        <w:fldChar w:fldCharType="begin"/>
      </w:r>
      <w:r>
        <w:instrText xml:space="preserve"> PAGEREF _Toc12980 \h </w:instrText>
      </w:r>
      <w:r>
        <w:fldChar w:fldCharType="separate"/>
      </w:r>
      <w:r>
        <w:t>333</w:t>
      </w:r>
      <w:r>
        <w:fldChar w:fldCharType="end"/>
      </w:r>
      <w:r>
        <w:fldChar w:fldCharType="end"/>
      </w:r>
    </w:p>
    <w:p w14:paraId="2E57CD3F">
      <w:pPr>
        <w:pStyle w:val="29"/>
        <w:tabs>
          <w:tab w:val="right" w:leader="dot" w:pos="8640"/>
        </w:tabs>
      </w:pPr>
      <w:r>
        <w:fldChar w:fldCharType="begin"/>
      </w:r>
      <w:r>
        <w:instrText xml:space="preserve"> HYPERLINK \l _Toc24406 </w:instrText>
      </w:r>
      <w:r>
        <w:fldChar w:fldCharType="separate"/>
      </w:r>
      <w:r>
        <w:t>获取发货单头程物流-承运商信息</w:t>
      </w:r>
      <w:r>
        <w:tab/>
      </w:r>
      <w:r>
        <w:fldChar w:fldCharType="begin"/>
      </w:r>
      <w:r>
        <w:instrText xml:space="preserve"> PAGEREF _Toc24406 \h </w:instrText>
      </w:r>
      <w:r>
        <w:fldChar w:fldCharType="separate"/>
      </w:r>
      <w:r>
        <w:t>333</w:t>
      </w:r>
      <w:r>
        <w:fldChar w:fldCharType="end"/>
      </w:r>
      <w:r>
        <w:fldChar w:fldCharType="end"/>
      </w:r>
    </w:p>
    <w:p w14:paraId="675B4922">
      <w:pPr>
        <w:pStyle w:val="29"/>
        <w:tabs>
          <w:tab w:val="right" w:leader="dot" w:pos="8640"/>
        </w:tabs>
      </w:pPr>
      <w:r>
        <w:fldChar w:fldCharType="begin"/>
      </w:r>
      <w:r>
        <w:instrText xml:space="preserve"> HYPERLINK \l _Toc7118 </w:instrText>
      </w:r>
      <w:r>
        <w:fldChar w:fldCharType="separate"/>
      </w:r>
      <w:r>
        <w:t>接口信息</w:t>
      </w:r>
      <w:r>
        <w:tab/>
      </w:r>
      <w:r>
        <w:fldChar w:fldCharType="begin"/>
      </w:r>
      <w:r>
        <w:instrText xml:space="preserve"> PAGEREF _Toc7118 \h </w:instrText>
      </w:r>
      <w:r>
        <w:fldChar w:fldCharType="separate"/>
      </w:r>
      <w:r>
        <w:t>333</w:t>
      </w:r>
      <w:r>
        <w:fldChar w:fldCharType="end"/>
      </w:r>
      <w:r>
        <w:fldChar w:fldCharType="end"/>
      </w:r>
    </w:p>
    <w:p w14:paraId="20EB800B">
      <w:pPr>
        <w:pStyle w:val="29"/>
        <w:tabs>
          <w:tab w:val="right" w:leader="dot" w:pos="8640"/>
        </w:tabs>
      </w:pPr>
      <w:r>
        <w:fldChar w:fldCharType="begin"/>
      </w:r>
      <w:r>
        <w:instrText xml:space="preserve"> HYPERLINK \l _Toc1276 </w:instrText>
      </w:r>
      <w:r>
        <w:fldChar w:fldCharType="separate"/>
      </w:r>
      <w:r>
        <w:t>请求参数</w:t>
      </w:r>
      <w:r>
        <w:tab/>
      </w:r>
      <w:r>
        <w:fldChar w:fldCharType="begin"/>
      </w:r>
      <w:r>
        <w:instrText xml:space="preserve"> PAGEREF _Toc1276 \h </w:instrText>
      </w:r>
      <w:r>
        <w:fldChar w:fldCharType="separate"/>
      </w:r>
      <w:r>
        <w:t>333</w:t>
      </w:r>
      <w:r>
        <w:fldChar w:fldCharType="end"/>
      </w:r>
      <w:r>
        <w:fldChar w:fldCharType="end"/>
      </w:r>
    </w:p>
    <w:p w14:paraId="1B3B0E3F">
      <w:pPr>
        <w:pStyle w:val="29"/>
        <w:tabs>
          <w:tab w:val="right" w:leader="dot" w:pos="8640"/>
        </w:tabs>
      </w:pPr>
      <w:r>
        <w:fldChar w:fldCharType="begin"/>
      </w:r>
      <w:r>
        <w:instrText xml:space="preserve"> HYPERLINK \l _Toc31902 </w:instrText>
      </w:r>
      <w:r>
        <w:fldChar w:fldCharType="separate"/>
      </w:r>
      <w:r>
        <w:t>返回结果</w:t>
      </w:r>
      <w:r>
        <w:tab/>
      </w:r>
      <w:r>
        <w:fldChar w:fldCharType="begin"/>
      </w:r>
      <w:r>
        <w:instrText xml:space="preserve"> PAGEREF _Toc31902 \h </w:instrText>
      </w:r>
      <w:r>
        <w:fldChar w:fldCharType="separate"/>
      </w:r>
      <w:r>
        <w:t>333</w:t>
      </w:r>
      <w:r>
        <w:fldChar w:fldCharType="end"/>
      </w:r>
      <w:r>
        <w:fldChar w:fldCharType="end"/>
      </w:r>
    </w:p>
    <w:p w14:paraId="1D0668D1">
      <w:pPr>
        <w:pStyle w:val="29"/>
        <w:tabs>
          <w:tab w:val="right" w:leader="dot" w:pos="8640"/>
        </w:tabs>
      </w:pPr>
      <w:r>
        <w:fldChar w:fldCharType="begin"/>
      </w:r>
      <w:r>
        <w:instrText xml:space="preserve"> HYPERLINK \l _Toc3944 </w:instrText>
      </w:r>
      <w:r>
        <w:fldChar w:fldCharType="separate"/>
      </w:r>
      <w:r>
        <w:t>获取发货单头程物流-其他费类型</w:t>
      </w:r>
      <w:r>
        <w:tab/>
      </w:r>
      <w:r>
        <w:fldChar w:fldCharType="begin"/>
      </w:r>
      <w:r>
        <w:instrText xml:space="preserve"> PAGEREF _Toc3944 \h </w:instrText>
      </w:r>
      <w:r>
        <w:fldChar w:fldCharType="separate"/>
      </w:r>
      <w:r>
        <w:t>333</w:t>
      </w:r>
      <w:r>
        <w:fldChar w:fldCharType="end"/>
      </w:r>
      <w:r>
        <w:fldChar w:fldCharType="end"/>
      </w:r>
    </w:p>
    <w:p w14:paraId="4440C501">
      <w:pPr>
        <w:pStyle w:val="29"/>
        <w:tabs>
          <w:tab w:val="right" w:leader="dot" w:pos="8640"/>
        </w:tabs>
      </w:pPr>
      <w:r>
        <w:fldChar w:fldCharType="begin"/>
      </w:r>
      <w:r>
        <w:instrText xml:space="preserve"> HYPERLINK \l _Toc28781 </w:instrText>
      </w:r>
      <w:r>
        <w:fldChar w:fldCharType="separate"/>
      </w:r>
      <w:r>
        <w:t>接口信息</w:t>
      </w:r>
      <w:r>
        <w:tab/>
      </w:r>
      <w:r>
        <w:fldChar w:fldCharType="begin"/>
      </w:r>
      <w:r>
        <w:instrText xml:space="preserve"> PAGEREF _Toc28781 \h </w:instrText>
      </w:r>
      <w:r>
        <w:fldChar w:fldCharType="separate"/>
      </w:r>
      <w:r>
        <w:t>333</w:t>
      </w:r>
      <w:r>
        <w:fldChar w:fldCharType="end"/>
      </w:r>
      <w:r>
        <w:fldChar w:fldCharType="end"/>
      </w:r>
    </w:p>
    <w:p w14:paraId="27E044D8">
      <w:pPr>
        <w:pStyle w:val="29"/>
        <w:tabs>
          <w:tab w:val="right" w:leader="dot" w:pos="8640"/>
        </w:tabs>
      </w:pPr>
      <w:r>
        <w:fldChar w:fldCharType="begin"/>
      </w:r>
      <w:r>
        <w:instrText xml:space="preserve"> HYPERLINK \l _Toc11749 </w:instrText>
      </w:r>
      <w:r>
        <w:fldChar w:fldCharType="separate"/>
      </w:r>
      <w:r>
        <w:t>返回结果</w:t>
      </w:r>
      <w:r>
        <w:tab/>
      </w:r>
      <w:r>
        <w:fldChar w:fldCharType="begin"/>
      </w:r>
      <w:r>
        <w:instrText xml:space="preserve"> PAGEREF _Toc11749 \h </w:instrText>
      </w:r>
      <w:r>
        <w:fldChar w:fldCharType="separate"/>
      </w:r>
      <w:r>
        <w:t>333</w:t>
      </w:r>
      <w:r>
        <w:fldChar w:fldCharType="end"/>
      </w:r>
      <w:r>
        <w:fldChar w:fldCharType="end"/>
      </w:r>
    </w:p>
    <w:p w14:paraId="3DBBBFF5">
      <w:pPr>
        <w:pStyle w:val="29"/>
        <w:tabs>
          <w:tab w:val="right" w:leader="dot" w:pos="8640"/>
        </w:tabs>
      </w:pPr>
      <w:r>
        <w:fldChar w:fldCharType="begin"/>
      </w:r>
      <w:r>
        <w:instrText xml:space="preserve"> HYPERLINK \l _Toc3547 </w:instrText>
      </w:r>
      <w:r>
        <w:fldChar w:fldCharType="separate"/>
      </w:r>
      <w:r>
        <w:t>返回成功示例</w:t>
      </w:r>
      <w:r>
        <w:tab/>
      </w:r>
      <w:r>
        <w:fldChar w:fldCharType="begin"/>
      </w:r>
      <w:r>
        <w:instrText xml:space="preserve"> PAGEREF _Toc3547 \h </w:instrText>
      </w:r>
      <w:r>
        <w:fldChar w:fldCharType="separate"/>
      </w:r>
      <w:r>
        <w:t>334</w:t>
      </w:r>
      <w:r>
        <w:fldChar w:fldCharType="end"/>
      </w:r>
      <w:r>
        <w:fldChar w:fldCharType="end"/>
      </w:r>
    </w:p>
    <w:p w14:paraId="64C401A4">
      <w:pPr>
        <w:pStyle w:val="29"/>
        <w:tabs>
          <w:tab w:val="right" w:leader="dot" w:pos="8640"/>
        </w:tabs>
      </w:pPr>
      <w:r>
        <w:fldChar w:fldCharType="begin"/>
      </w:r>
      <w:r>
        <w:instrText xml:space="preserve"> HYPERLINK \l _Toc14091 </w:instrText>
      </w:r>
      <w:r>
        <w:fldChar w:fldCharType="separate"/>
      </w:r>
      <w:r>
        <w:t>创建STA任务</w:t>
      </w:r>
      <w:r>
        <w:tab/>
      </w:r>
      <w:r>
        <w:fldChar w:fldCharType="begin"/>
      </w:r>
      <w:r>
        <w:instrText xml:space="preserve"> PAGEREF _Toc14091 \h </w:instrText>
      </w:r>
      <w:r>
        <w:fldChar w:fldCharType="separate"/>
      </w:r>
      <w:r>
        <w:t>334</w:t>
      </w:r>
      <w:r>
        <w:fldChar w:fldCharType="end"/>
      </w:r>
      <w:r>
        <w:fldChar w:fldCharType="end"/>
      </w:r>
    </w:p>
    <w:p w14:paraId="677E39EE">
      <w:pPr>
        <w:pStyle w:val="29"/>
        <w:tabs>
          <w:tab w:val="right" w:leader="dot" w:pos="8640"/>
        </w:tabs>
      </w:pPr>
      <w:r>
        <w:fldChar w:fldCharType="begin"/>
      </w:r>
      <w:r>
        <w:instrText xml:space="preserve"> HYPERLINK \l _Toc27057 </w:instrText>
      </w:r>
      <w:r>
        <w:fldChar w:fldCharType="separate"/>
      </w:r>
      <w:r>
        <w:t>接口信息</w:t>
      </w:r>
      <w:r>
        <w:tab/>
      </w:r>
      <w:r>
        <w:fldChar w:fldCharType="begin"/>
      </w:r>
      <w:r>
        <w:instrText xml:space="preserve"> PAGEREF _Toc27057 \h </w:instrText>
      </w:r>
      <w:r>
        <w:fldChar w:fldCharType="separate"/>
      </w:r>
      <w:r>
        <w:t>334</w:t>
      </w:r>
      <w:r>
        <w:fldChar w:fldCharType="end"/>
      </w:r>
      <w:r>
        <w:fldChar w:fldCharType="end"/>
      </w:r>
    </w:p>
    <w:p w14:paraId="63CCAA04">
      <w:pPr>
        <w:pStyle w:val="29"/>
        <w:tabs>
          <w:tab w:val="right" w:leader="dot" w:pos="8640"/>
        </w:tabs>
      </w:pPr>
      <w:r>
        <w:fldChar w:fldCharType="begin"/>
      </w:r>
      <w:r>
        <w:instrText xml:space="preserve"> HYPERLINK \l _Toc27344 </w:instrText>
      </w:r>
      <w:r>
        <w:fldChar w:fldCharType="separate"/>
      </w:r>
      <w:r>
        <w:t>请求参数</w:t>
      </w:r>
      <w:r>
        <w:tab/>
      </w:r>
      <w:r>
        <w:fldChar w:fldCharType="begin"/>
      </w:r>
      <w:r>
        <w:instrText xml:space="preserve"> PAGEREF _Toc27344 \h </w:instrText>
      </w:r>
      <w:r>
        <w:fldChar w:fldCharType="separate"/>
      </w:r>
      <w:r>
        <w:t>334</w:t>
      </w:r>
      <w:r>
        <w:fldChar w:fldCharType="end"/>
      </w:r>
      <w:r>
        <w:fldChar w:fldCharType="end"/>
      </w:r>
    </w:p>
    <w:p w14:paraId="66C6F2D4">
      <w:pPr>
        <w:pStyle w:val="29"/>
        <w:tabs>
          <w:tab w:val="right" w:leader="dot" w:pos="8640"/>
        </w:tabs>
      </w:pPr>
      <w:r>
        <w:fldChar w:fldCharType="begin"/>
      </w:r>
      <w:r>
        <w:instrText xml:space="preserve"> HYPERLINK \l _Toc28976 </w:instrText>
      </w:r>
      <w:r>
        <w:fldChar w:fldCharType="separate"/>
      </w:r>
      <w:r>
        <w:t>请求cURL示例</w:t>
      </w:r>
      <w:r>
        <w:tab/>
      </w:r>
      <w:r>
        <w:fldChar w:fldCharType="begin"/>
      </w:r>
      <w:r>
        <w:instrText xml:space="preserve"> PAGEREF _Toc28976 \h </w:instrText>
      </w:r>
      <w:r>
        <w:fldChar w:fldCharType="separate"/>
      </w:r>
      <w:r>
        <w:t>334</w:t>
      </w:r>
      <w:r>
        <w:fldChar w:fldCharType="end"/>
      </w:r>
      <w:r>
        <w:fldChar w:fldCharType="end"/>
      </w:r>
    </w:p>
    <w:p w14:paraId="0A6C1161">
      <w:pPr>
        <w:pStyle w:val="29"/>
        <w:tabs>
          <w:tab w:val="right" w:leader="dot" w:pos="8640"/>
        </w:tabs>
      </w:pPr>
      <w:r>
        <w:fldChar w:fldCharType="begin"/>
      </w:r>
      <w:r>
        <w:instrText xml:space="preserve"> HYPERLINK \l _Toc516 </w:instrText>
      </w:r>
      <w:r>
        <w:fldChar w:fldCharType="separate"/>
      </w:r>
      <w:r>
        <w:t>返回结果</w:t>
      </w:r>
      <w:r>
        <w:tab/>
      </w:r>
      <w:r>
        <w:fldChar w:fldCharType="begin"/>
      </w:r>
      <w:r>
        <w:instrText xml:space="preserve"> PAGEREF _Toc516 \h </w:instrText>
      </w:r>
      <w:r>
        <w:fldChar w:fldCharType="separate"/>
      </w:r>
      <w:r>
        <w:t>335</w:t>
      </w:r>
      <w:r>
        <w:fldChar w:fldCharType="end"/>
      </w:r>
      <w:r>
        <w:fldChar w:fldCharType="end"/>
      </w:r>
    </w:p>
    <w:p w14:paraId="0FD42DF4">
      <w:pPr>
        <w:pStyle w:val="29"/>
        <w:tabs>
          <w:tab w:val="right" w:leader="dot" w:pos="8640"/>
        </w:tabs>
      </w:pPr>
      <w:r>
        <w:fldChar w:fldCharType="begin"/>
      </w:r>
      <w:r>
        <w:instrText xml:space="preserve"> HYPERLINK \l _Toc24605 </w:instrText>
      </w:r>
      <w:r>
        <w:fldChar w:fldCharType="separate"/>
      </w:r>
      <w:r>
        <w:t>返回成功示例</w:t>
      </w:r>
      <w:r>
        <w:tab/>
      </w:r>
      <w:r>
        <w:fldChar w:fldCharType="begin"/>
      </w:r>
      <w:r>
        <w:instrText xml:space="preserve"> PAGEREF _Toc24605 \h </w:instrText>
      </w:r>
      <w:r>
        <w:fldChar w:fldCharType="separate"/>
      </w:r>
      <w:r>
        <w:t>335</w:t>
      </w:r>
      <w:r>
        <w:fldChar w:fldCharType="end"/>
      </w:r>
      <w:r>
        <w:fldChar w:fldCharType="end"/>
      </w:r>
    </w:p>
    <w:p w14:paraId="2FAF0E7E">
      <w:pPr>
        <w:pStyle w:val="29"/>
        <w:tabs>
          <w:tab w:val="right" w:leader="dot" w:pos="8640"/>
        </w:tabs>
      </w:pPr>
      <w:r>
        <w:fldChar w:fldCharType="begin"/>
      </w:r>
      <w:r>
        <w:instrText xml:space="preserve"> HYPERLINK \l _Toc24265 </w:instrText>
      </w:r>
      <w:r>
        <w:fldChar w:fldCharType="separate"/>
      </w:r>
      <w:r>
        <w:t>返回失败示例</w:t>
      </w:r>
      <w:r>
        <w:tab/>
      </w:r>
      <w:r>
        <w:fldChar w:fldCharType="begin"/>
      </w:r>
      <w:r>
        <w:instrText xml:space="preserve"> PAGEREF _Toc24265 \h </w:instrText>
      </w:r>
      <w:r>
        <w:fldChar w:fldCharType="separate"/>
      </w:r>
      <w:r>
        <w:t>335</w:t>
      </w:r>
      <w:r>
        <w:fldChar w:fldCharType="end"/>
      </w:r>
      <w:r>
        <w:fldChar w:fldCharType="end"/>
      </w:r>
    </w:p>
    <w:p w14:paraId="68B49879">
      <w:pPr>
        <w:pStyle w:val="29"/>
        <w:tabs>
          <w:tab w:val="right" w:leader="dot" w:pos="8640"/>
        </w:tabs>
      </w:pPr>
      <w:r>
        <w:fldChar w:fldCharType="begin"/>
      </w:r>
      <w:r>
        <w:instrText xml:space="preserve"> HYPERLINK \l _Toc30670 </w:instrText>
      </w:r>
      <w:r>
        <w:fldChar w:fldCharType="separate"/>
      </w:r>
      <w:r>
        <w:t>查询包装组</w:t>
      </w:r>
      <w:r>
        <w:tab/>
      </w:r>
      <w:r>
        <w:fldChar w:fldCharType="begin"/>
      </w:r>
      <w:r>
        <w:instrText xml:space="preserve"> PAGEREF _Toc30670 \h </w:instrText>
      </w:r>
      <w:r>
        <w:fldChar w:fldCharType="separate"/>
      </w:r>
      <w:r>
        <w:t>336</w:t>
      </w:r>
      <w:r>
        <w:fldChar w:fldCharType="end"/>
      </w:r>
      <w:r>
        <w:fldChar w:fldCharType="end"/>
      </w:r>
    </w:p>
    <w:p w14:paraId="050AAC9A">
      <w:pPr>
        <w:pStyle w:val="29"/>
        <w:tabs>
          <w:tab w:val="right" w:leader="dot" w:pos="8640"/>
        </w:tabs>
      </w:pPr>
      <w:r>
        <w:fldChar w:fldCharType="begin"/>
      </w:r>
      <w:r>
        <w:instrText xml:space="preserve"> HYPERLINK \l _Toc3535 </w:instrText>
      </w:r>
      <w:r>
        <w:fldChar w:fldCharType="separate"/>
      </w:r>
      <w:r>
        <w:t>接口信息</w:t>
      </w:r>
      <w:r>
        <w:tab/>
      </w:r>
      <w:r>
        <w:fldChar w:fldCharType="begin"/>
      </w:r>
      <w:r>
        <w:instrText xml:space="preserve"> PAGEREF _Toc3535 \h </w:instrText>
      </w:r>
      <w:r>
        <w:fldChar w:fldCharType="separate"/>
      </w:r>
      <w:r>
        <w:t>336</w:t>
      </w:r>
      <w:r>
        <w:fldChar w:fldCharType="end"/>
      </w:r>
      <w:r>
        <w:fldChar w:fldCharType="end"/>
      </w:r>
    </w:p>
    <w:p w14:paraId="0291C8CD">
      <w:pPr>
        <w:pStyle w:val="29"/>
        <w:tabs>
          <w:tab w:val="right" w:leader="dot" w:pos="8640"/>
        </w:tabs>
      </w:pPr>
      <w:r>
        <w:fldChar w:fldCharType="begin"/>
      </w:r>
      <w:r>
        <w:instrText xml:space="preserve"> HYPERLINK \l _Toc2058 </w:instrText>
      </w:r>
      <w:r>
        <w:fldChar w:fldCharType="separate"/>
      </w:r>
      <w:r>
        <w:t>请求参数</w:t>
      </w:r>
      <w:r>
        <w:tab/>
      </w:r>
      <w:r>
        <w:fldChar w:fldCharType="begin"/>
      </w:r>
      <w:r>
        <w:instrText xml:space="preserve"> PAGEREF _Toc2058 \h </w:instrText>
      </w:r>
      <w:r>
        <w:fldChar w:fldCharType="separate"/>
      </w:r>
      <w:r>
        <w:t>336</w:t>
      </w:r>
      <w:r>
        <w:fldChar w:fldCharType="end"/>
      </w:r>
      <w:r>
        <w:fldChar w:fldCharType="end"/>
      </w:r>
    </w:p>
    <w:p w14:paraId="7B252B3A">
      <w:pPr>
        <w:pStyle w:val="29"/>
        <w:tabs>
          <w:tab w:val="right" w:leader="dot" w:pos="8640"/>
        </w:tabs>
      </w:pPr>
      <w:r>
        <w:fldChar w:fldCharType="begin"/>
      </w:r>
      <w:r>
        <w:instrText xml:space="preserve"> HYPERLINK \l _Toc1620 </w:instrText>
      </w:r>
      <w:r>
        <w:fldChar w:fldCharType="separate"/>
      </w:r>
      <w:r>
        <w:t>请求cURL示例</w:t>
      </w:r>
      <w:r>
        <w:tab/>
      </w:r>
      <w:r>
        <w:fldChar w:fldCharType="begin"/>
      </w:r>
      <w:r>
        <w:instrText xml:space="preserve"> PAGEREF _Toc1620 \h </w:instrText>
      </w:r>
      <w:r>
        <w:fldChar w:fldCharType="separate"/>
      </w:r>
      <w:r>
        <w:t>336</w:t>
      </w:r>
      <w:r>
        <w:fldChar w:fldCharType="end"/>
      </w:r>
      <w:r>
        <w:fldChar w:fldCharType="end"/>
      </w:r>
    </w:p>
    <w:p w14:paraId="53CF7EC5">
      <w:pPr>
        <w:pStyle w:val="29"/>
        <w:tabs>
          <w:tab w:val="right" w:leader="dot" w:pos="8640"/>
        </w:tabs>
      </w:pPr>
      <w:r>
        <w:fldChar w:fldCharType="begin"/>
      </w:r>
      <w:r>
        <w:instrText xml:space="preserve"> HYPERLINK \l _Toc8056 </w:instrText>
      </w:r>
      <w:r>
        <w:fldChar w:fldCharType="separate"/>
      </w:r>
      <w:r>
        <w:t>返回结果</w:t>
      </w:r>
      <w:r>
        <w:tab/>
      </w:r>
      <w:r>
        <w:fldChar w:fldCharType="begin"/>
      </w:r>
      <w:r>
        <w:instrText xml:space="preserve"> PAGEREF _Toc8056 \h </w:instrText>
      </w:r>
      <w:r>
        <w:fldChar w:fldCharType="separate"/>
      </w:r>
      <w:r>
        <w:t>336</w:t>
      </w:r>
      <w:r>
        <w:fldChar w:fldCharType="end"/>
      </w:r>
      <w:r>
        <w:fldChar w:fldCharType="end"/>
      </w:r>
    </w:p>
    <w:p w14:paraId="13A42758">
      <w:pPr>
        <w:pStyle w:val="29"/>
        <w:tabs>
          <w:tab w:val="right" w:leader="dot" w:pos="8640"/>
        </w:tabs>
      </w:pPr>
      <w:r>
        <w:fldChar w:fldCharType="begin"/>
      </w:r>
      <w:r>
        <w:instrText xml:space="preserve"> HYPERLINK \l _Toc18230 </w:instrText>
      </w:r>
      <w:r>
        <w:fldChar w:fldCharType="separate"/>
      </w:r>
      <w:r>
        <w:t>返回成功示例</w:t>
      </w:r>
      <w:r>
        <w:tab/>
      </w:r>
      <w:r>
        <w:fldChar w:fldCharType="begin"/>
      </w:r>
      <w:r>
        <w:instrText xml:space="preserve"> PAGEREF _Toc18230 \h </w:instrText>
      </w:r>
      <w:r>
        <w:fldChar w:fldCharType="separate"/>
      </w:r>
      <w:r>
        <w:t>336</w:t>
      </w:r>
      <w:r>
        <w:fldChar w:fldCharType="end"/>
      </w:r>
      <w:r>
        <w:fldChar w:fldCharType="end"/>
      </w:r>
    </w:p>
    <w:p w14:paraId="300E1B8E">
      <w:pPr>
        <w:pStyle w:val="29"/>
        <w:tabs>
          <w:tab w:val="right" w:leader="dot" w:pos="8640"/>
        </w:tabs>
      </w:pPr>
      <w:r>
        <w:fldChar w:fldCharType="begin"/>
      </w:r>
      <w:r>
        <w:instrText xml:space="preserve"> HYPERLINK \l _Toc10476 </w:instrText>
      </w:r>
      <w:r>
        <w:fldChar w:fldCharType="separate"/>
      </w:r>
      <w:r>
        <w:t>保存装箱信息</w:t>
      </w:r>
      <w:r>
        <w:tab/>
      </w:r>
      <w:r>
        <w:fldChar w:fldCharType="begin"/>
      </w:r>
      <w:r>
        <w:instrText xml:space="preserve"> PAGEREF _Toc10476 \h </w:instrText>
      </w:r>
      <w:r>
        <w:fldChar w:fldCharType="separate"/>
      </w:r>
      <w:r>
        <w:t>337</w:t>
      </w:r>
      <w:r>
        <w:fldChar w:fldCharType="end"/>
      </w:r>
      <w:r>
        <w:fldChar w:fldCharType="end"/>
      </w:r>
    </w:p>
    <w:p w14:paraId="10615188">
      <w:pPr>
        <w:pStyle w:val="29"/>
        <w:tabs>
          <w:tab w:val="right" w:leader="dot" w:pos="8640"/>
        </w:tabs>
      </w:pPr>
      <w:r>
        <w:fldChar w:fldCharType="begin"/>
      </w:r>
      <w:r>
        <w:instrText xml:space="preserve"> HYPERLINK \l _Toc8612 </w:instrText>
      </w:r>
      <w:r>
        <w:fldChar w:fldCharType="separate"/>
      </w:r>
      <w:r>
        <w:t>接口信息</w:t>
      </w:r>
      <w:r>
        <w:tab/>
      </w:r>
      <w:r>
        <w:fldChar w:fldCharType="begin"/>
      </w:r>
      <w:r>
        <w:instrText xml:space="preserve"> PAGEREF _Toc8612 \h </w:instrText>
      </w:r>
      <w:r>
        <w:fldChar w:fldCharType="separate"/>
      </w:r>
      <w:r>
        <w:t>337</w:t>
      </w:r>
      <w:r>
        <w:fldChar w:fldCharType="end"/>
      </w:r>
      <w:r>
        <w:fldChar w:fldCharType="end"/>
      </w:r>
    </w:p>
    <w:p w14:paraId="19EBA6C7">
      <w:pPr>
        <w:pStyle w:val="29"/>
        <w:tabs>
          <w:tab w:val="right" w:leader="dot" w:pos="8640"/>
        </w:tabs>
      </w:pPr>
      <w:r>
        <w:fldChar w:fldCharType="begin"/>
      </w:r>
      <w:r>
        <w:instrText xml:space="preserve"> HYPERLINK \l _Toc9187 </w:instrText>
      </w:r>
      <w:r>
        <w:fldChar w:fldCharType="separate"/>
      </w:r>
      <w:r>
        <w:t>请求参数</w:t>
      </w:r>
      <w:r>
        <w:tab/>
      </w:r>
      <w:r>
        <w:fldChar w:fldCharType="begin"/>
      </w:r>
      <w:r>
        <w:instrText xml:space="preserve"> PAGEREF _Toc9187 \h </w:instrText>
      </w:r>
      <w:r>
        <w:fldChar w:fldCharType="separate"/>
      </w:r>
      <w:r>
        <w:t>337</w:t>
      </w:r>
      <w:r>
        <w:fldChar w:fldCharType="end"/>
      </w:r>
      <w:r>
        <w:fldChar w:fldCharType="end"/>
      </w:r>
    </w:p>
    <w:p w14:paraId="5682CD9D">
      <w:pPr>
        <w:pStyle w:val="29"/>
        <w:tabs>
          <w:tab w:val="right" w:leader="dot" w:pos="8640"/>
        </w:tabs>
      </w:pPr>
      <w:r>
        <w:fldChar w:fldCharType="begin"/>
      </w:r>
      <w:r>
        <w:instrText xml:space="preserve"> HYPERLINK \l _Toc17955 </w:instrText>
      </w:r>
      <w:r>
        <w:fldChar w:fldCharType="separate"/>
      </w:r>
      <w:r>
        <w:t>请求 cURL 示例</w:t>
      </w:r>
      <w:r>
        <w:tab/>
      </w:r>
      <w:r>
        <w:fldChar w:fldCharType="begin"/>
      </w:r>
      <w:r>
        <w:instrText xml:space="preserve"> PAGEREF _Toc17955 \h </w:instrText>
      </w:r>
      <w:r>
        <w:fldChar w:fldCharType="separate"/>
      </w:r>
      <w:r>
        <w:t>337</w:t>
      </w:r>
      <w:r>
        <w:fldChar w:fldCharType="end"/>
      </w:r>
      <w:r>
        <w:fldChar w:fldCharType="end"/>
      </w:r>
    </w:p>
    <w:p w14:paraId="207EEF53">
      <w:pPr>
        <w:pStyle w:val="29"/>
        <w:tabs>
          <w:tab w:val="right" w:leader="dot" w:pos="8640"/>
        </w:tabs>
      </w:pPr>
      <w:r>
        <w:fldChar w:fldCharType="begin"/>
      </w:r>
      <w:r>
        <w:instrText xml:space="preserve"> HYPERLINK \l _Toc23000 </w:instrText>
      </w:r>
      <w:r>
        <w:fldChar w:fldCharType="separate"/>
      </w:r>
      <w:r>
        <w:t>返回结果</w:t>
      </w:r>
      <w:r>
        <w:tab/>
      </w:r>
      <w:r>
        <w:fldChar w:fldCharType="begin"/>
      </w:r>
      <w:r>
        <w:instrText xml:space="preserve"> PAGEREF _Toc23000 \h </w:instrText>
      </w:r>
      <w:r>
        <w:fldChar w:fldCharType="separate"/>
      </w:r>
      <w:r>
        <w:t>338</w:t>
      </w:r>
      <w:r>
        <w:fldChar w:fldCharType="end"/>
      </w:r>
      <w:r>
        <w:fldChar w:fldCharType="end"/>
      </w:r>
    </w:p>
    <w:p w14:paraId="250B1168">
      <w:pPr>
        <w:pStyle w:val="29"/>
        <w:tabs>
          <w:tab w:val="right" w:leader="dot" w:pos="8640"/>
        </w:tabs>
      </w:pPr>
      <w:r>
        <w:fldChar w:fldCharType="begin"/>
      </w:r>
      <w:r>
        <w:instrText xml:space="preserve"> HYPERLINK \l _Toc3853 </w:instrText>
      </w:r>
      <w:r>
        <w:fldChar w:fldCharType="separate"/>
      </w:r>
      <w:r>
        <w:t>返回成功示例</w:t>
      </w:r>
      <w:r>
        <w:tab/>
      </w:r>
      <w:r>
        <w:fldChar w:fldCharType="begin"/>
      </w:r>
      <w:r>
        <w:instrText xml:space="preserve"> PAGEREF _Toc3853 \h </w:instrText>
      </w:r>
      <w:r>
        <w:fldChar w:fldCharType="separate"/>
      </w:r>
      <w:r>
        <w:t>338</w:t>
      </w:r>
      <w:r>
        <w:fldChar w:fldCharType="end"/>
      </w:r>
      <w:r>
        <w:fldChar w:fldCharType="end"/>
      </w:r>
    </w:p>
    <w:p w14:paraId="4381A084">
      <w:pPr>
        <w:pStyle w:val="29"/>
        <w:tabs>
          <w:tab w:val="right" w:leader="dot" w:pos="8640"/>
        </w:tabs>
      </w:pPr>
      <w:r>
        <w:fldChar w:fldCharType="begin"/>
      </w:r>
      <w:r>
        <w:instrText xml:space="preserve"> HYPERLINK \l _Toc16226 </w:instrText>
      </w:r>
      <w:r>
        <w:fldChar w:fldCharType="separate"/>
      </w:r>
      <w:r>
        <w:t>提交装箱信息</w:t>
      </w:r>
      <w:r>
        <w:tab/>
      </w:r>
      <w:r>
        <w:fldChar w:fldCharType="begin"/>
      </w:r>
      <w:r>
        <w:instrText xml:space="preserve"> PAGEREF _Toc16226 \h </w:instrText>
      </w:r>
      <w:r>
        <w:fldChar w:fldCharType="separate"/>
      </w:r>
      <w:r>
        <w:t>338</w:t>
      </w:r>
      <w:r>
        <w:fldChar w:fldCharType="end"/>
      </w:r>
      <w:r>
        <w:fldChar w:fldCharType="end"/>
      </w:r>
    </w:p>
    <w:p w14:paraId="42D0E45A">
      <w:pPr>
        <w:pStyle w:val="29"/>
        <w:tabs>
          <w:tab w:val="right" w:leader="dot" w:pos="8640"/>
        </w:tabs>
      </w:pPr>
      <w:r>
        <w:fldChar w:fldCharType="begin"/>
      </w:r>
      <w:r>
        <w:instrText xml:space="preserve"> HYPERLINK \l _Toc7091 </w:instrText>
      </w:r>
      <w:r>
        <w:fldChar w:fldCharType="separate"/>
      </w:r>
      <w:r>
        <w:t>接口信息</w:t>
      </w:r>
      <w:r>
        <w:tab/>
      </w:r>
      <w:r>
        <w:fldChar w:fldCharType="begin"/>
      </w:r>
      <w:r>
        <w:instrText xml:space="preserve"> PAGEREF _Toc7091 \h </w:instrText>
      </w:r>
      <w:r>
        <w:fldChar w:fldCharType="separate"/>
      </w:r>
      <w:r>
        <w:t>339</w:t>
      </w:r>
      <w:r>
        <w:fldChar w:fldCharType="end"/>
      </w:r>
      <w:r>
        <w:fldChar w:fldCharType="end"/>
      </w:r>
    </w:p>
    <w:p w14:paraId="1A02BB56">
      <w:pPr>
        <w:pStyle w:val="29"/>
        <w:tabs>
          <w:tab w:val="right" w:leader="dot" w:pos="8640"/>
        </w:tabs>
      </w:pPr>
      <w:r>
        <w:fldChar w:fldCharType="begin"/>
      </w:r>
      <w:r>
        <w:instrText xml:space="preserve"> HYPERLINK \l _Toc26435 </w:instrText>
      </w:r>
      <w:r>
        <w:fldChar w:fldCharType="separate"/>
      </w:r>
      <w:r>
        <w:t>请求参数</w:t>
      </w:r>
      <w:r>
        <w:tab/>
      </w:r>
      <w:r>
        <w:fldChar w:fldCharType="begin"/>
      </w:r>
      <w:r>
        <w:instrText xml:space="preserve"> PAGEREF _Toc26435 \h </w:instrText>
      </w:r>
      <w:r>
        <w:fldChar w:fldCharType="separate"/>
      </w:r>
      <w:r>
        <w:t>339</w:t>
      </w:r>
      <w:r>
        <w:fldChar w:fldCharType="end"/>
      </w:r>
      <w:r>
        <w:fldChar w:fldCharType="end"/>
      </w:r>
    </w:p>
    <w:p w14:paraId="2435D13E">
      <w:pPr>
        <w:pStyle w:val="29"/>
        <w:tabs>
          <w:tab w:val="right" w:leader="dot" w:pos="8640"/>
        </w:tabs>
      </w:pPr>
      <w:r>
        <w:fldChar w:fldCharType="begin"/>
      </w:r>
      <w:r>
        <w:instrText xml:space="preserve"> HYPERLINK \l _Toc10684 </w:instrText>
      </w:r>
      <w:r>
        <w:fldChar w:fldCharType="separate"/>
      </w:r>
      <w:r>
        <w:t>请求cURL示例</w:t>
      </w:r>
      <w:r>
        <w:tab/>
      </w:r>
      <w:r>
        <w:fldChar w:fldCharType="begin"/>
      </w:r>
      <w:r>
        <w:instrText xml:space="preserve"> PAGEREF _Toc10684 \h </w:instrText>
      </w:r>
      <w:r>
        <w:fldChar w:fldCharType="separate"/>
      </w:r>
      <w:r>
        <w:t>339</w:t>
      </w:r>
      <w:r>
        <w:fldChar w:fldCharType="end"/>
      </w:r>
      <w:r>
        <w:fldChar w:fldCharType="end"/>
      </w:r>
    </w:p>
    <w:p w14:paraId="61290774">
      <w:pPr>
        <w:pStyle w:val="29"/>
        <w:tabs>
          <w:tab w:val="right" w:leader="dot" w:pos="8640"/>
        </w:tabs>
      </w:pPr>
      <w:r>
        <w:fldChar w:fldCharType="begin"/>
      </w:r>
      <w:r>
        <w:instrText xml:space="preserve"> HYPERLINK \l _Toc24259 </w:instrText>
      </w:r>
      <w:r>
        <w:fldChar w:fldCharType="separate"/>
      </w:r>
      <w:r>
        <w:t>返回结果</w:t>
      </w:r>
      <w:r>
        <w:tab/>
      </w:r>
      <w:r>
        <w:fldChar w:fldCharType="begin"/>
      </w:r>
      <w:r>
        <w:instrText xml:space="preserve"> PAGEREF _Toc24259 \h </w:instrText>
      </w:r>
      <w:r>
        <w:fldChar w:fldCharType="separate"/>
      </w:r>
      <w:r>
        <w:t>339</w:t>
      </w:r>
      <w:r>
        <w:fldChar w:fldCharType="end"/>
      </w:r>
      <w:r>
        <w:fldChar w:fldCharType="end"/>
      </w:r>
    </w:p>
    <w:p w14:paraId="228148C3">
      <w:pPr>
        <w:pStyle w:val="29"/>
        <w:tabs>
          <w:tab w:val="right" w:leader="dot" w:pos="8640"/>
        </w:tabs>
      </w:pPr>
      <w:r>
        <w:fldChar w:fldCharType="begin"/>
      </w:r>
      <w:r>
        <w:instrText xml:space="preserve"> HYPERLINK \l _Toc18059 </w:instrText>
      </w:r>
      <w:r>
        <w:fldChar w:fldCharType="separate"/>
      </w:r>
      <w:r>
        <w:t>返回成功示例</w:t>
      </w:r>
      <w:r>
        <w:tab/>
      </w:r>
      <w:r>
        <w:fldChar w:fldCharType="begin"/>
      </w:r>
      <w:r>
        <w:instrText xml:space="preserve"> PAGEREF _Toc18059 \h </w:instrText>
      </w:r>
      <w:r>
        <w:fldChar w:fldCharType="separate"/>
      </w:r>
      <w:r>
        <w:t>339</w:t>
      </w:r>
      <w:r>
        <w:fldChar w:fldCharType="end"/>
      </w:r>
      <w:r>
        <w:fldChar w:fldCharType="end"/>
      </w:r>
    </w:p>
    <w:p w14:paraId="2307A1E6">
      <w:pPr>
        <w:pStyle w:val="29"/>
        <w:tabs>
          <w:tab w:val="right" w:leader="dot" w:pos="8640"/>
        </w:tabs>
      </w:pPr>
      <w:r>
        <w:fldChar w:fldCharType="begin"/>
      </w:r>
      <w:r>
        <w:instrText xml:space="preserve"> HYPERLINK \l _Toc17933 </w:instrText>
      </w:r>
      <w:r>
        <w:fldChar w:fldCharType="separate"/>
      </w:r>
      <w:r>
        <w:t>生成货件方案</w:t>
      </w:r>
      <w:r>
        <w:tab/>
      </w:r>
      <w:r>
        <w:fldChar w:fldCharType="begin"/>
      </w:r>
      <w:r>
        <w:instrText xml:space="preserve"> PAGEREF _Toc17933 \h </w:instrText>
      </w:r>
      <w:r>
        <w:fldChar w:fldCharType="separate"/>
      </w:r>
      <w:r>
        <w:t>340</w:t>
      </w:r>
      <w:r>
        <w:fldChar w:fldCharType="end"/>
      </w:r>
      <w:r>
        <w:fldChar w:fldCharType="end"/>
      </w:r>
    </w:p>
    <w:p w14:paraId="488899E5">
      <w:pPr>
        <w:pStyle w:val="29"/>
        <w:tabs>
          <w:tab w:val="right" w:leader="dot" w:pos="8640"/>
        </w:tabs>
      </w:pPr>
      <w:r>
        <w:fldChar w:fldCharType="begin"/>
      </w:r>
      <w:r>
        <w:instrText xml:space="preserve"> HYPERLINK \l _Toc166 </w:instrText>
      </w:r>
      <w:r>
        <w:fldChar w:fldCharType="separate"/>
      </w:r>
      <w:r>
        <w:t>接口信息</w:t>
      </w:r>
      <w:r>
        <w:tab/>
      </w:r>
      <w:r>
        <w:fldChar w:fldCharType="begin"/>
      </w:r>
      <w:r>
        <w:instrText xml:space="preserve"> PAGEREF _Toc166 \h </w:instrText>
      </w:r>
      <w:r>
        <w:fldChar w:fldCharType="separate"/>
      </w:r>
      <w:r>
        <w:t>340</w:t>
      </w:r>
      <w:r>
        <w:fldChar w:fldCharType="end"/>
      </w:r>
      <w:r>
        <w:fldChar w:fldCharType="end"/>
      </w:r>
    </w:p>
    <w:p w14:paraId="78E61A59">
      <w:pPr>
        <w:pStyle w:val="29"/>
        <w:tabs>
          <w:tab w:val="right" w:leader="dot" w:pos="8640"/>
        </w:tabs>
      </w:pPr>
      <w:r>
        <w:fldChar w:fldCharType="begin"/>
      </w:r>
      <w:r>
        <w:instrText xml:space="preserve"> HYPERLINK \l _Toc19571 </w:instrText>
      </w:r>
      <w:r>
        <w:fldChar w:fldCharType="separate"/>
      </w:r>
      <w:r>
        <w:t>请求参数</w:t>
      </w:r>
      <w:r>
        <w:tab/>
      </w:r>
      <w:r>
        <w:fldChar w:fldCharType="begin"/>
      </w:r>
      <w:r>
        <w:instrText xml:space="preserve"> PAGEREF _Toc19571 \h </w:instrText>
      </w:r>
      <w:r>
        <w:fldChar w:fldCharType="separate"/>
      </w:r>
      <w:r>
        <w:t>340</w:t>
      </w:r>
      <w:r>
        <w:fldChar w:fldCharType="end"/>
      </w:r>
      <w:r>
        <w:fldChar w:fldCharType="end"/>
      </w:r>
    </w:p>
    <w:p w14:paraId="5AE45882">
      <w:pPr>
        <w:pStyle w:val="29"/>
        <w:tabs>
          <w:tab w:val="right" w:leader="dot" w:pos="8640"/>
        </w:tabs>
      </w:pPr>
      <w:r>
        <w:fldChar w:fldCharType="begin"/>
      </w:r>
      <w:r>
        <w:instrText xml:space="preserve"> HYPERLINK \l _Toc16751 </w:instrText>
      </w:r>
      <w:r>
        <w:fldChar w:fldCharType="separate"/>
      </w:r>
      <w:r>
        <w:t>请求cURL示例</w:t>
      </w:r>
      <w:r>
        <w:tab/>
      </w:r>
      <w:r>
        <w:fldChar w:fldCharType="begin"/>
      </w:r>
      <w:r>
        <w:instrText xml:space="preserve"> PAGEREF _Toc16751 \h </w:instrText>
      </w:r>
      <w:r>
        <w:fldChar w:fldCharType="separate"/>
      </w:r>
      <w:r>
        <w:t>340</w:t>
      </w:r>
      <w:r>
        <w:fldChar w:fldCharType="end"/>
      </w:r>
      <w:r>
        <w:fldChar w:fldCharType="end"/>
      </w:r>
    </w:p>
    <w:p w14:paraId="45D55D70">
      <w:pPr>
        <w:pStyle w:val="29"/>
        <w:tabs>
          <w:tab w:val="right" w:leader="dot" w:pos="8640"/>
        </w:tabs>
      </w:pPr>
      <w:r>
        <w:fldChar w:fldCharType="begin"/>
      </w:r>
      <w:r>
        <w:instrText xml:space="preserve"> HYPERLINK \l _Toc14270 </w:instrText>
      </w:r>
      <w:r>
        <w:fldChar w:fldCharType="separate"/>
      </w:r>
      <w:r>
        <w:t>返回结果</w:t>
      </w:r>
      <w:r>
        <w:tab/>
      </w:r>
      <w:r>
        <w:fldChar w:fldCharType="begin"/>
      </w:r>
      <w:r>
        <w:instrText xml:space="preserve"> PAGEREF _Toc14270 \h </w:instrText>
      </w:r>
      <w:r>
        <w:fldChar w:fldCharType="separate"/>
      </w:r>
      <w:r>
        <w:t>340</w:t>
      </w:r>
      <w:r>
        <w:fldChar w:fldCharType="end"/>
      </w:r>
      <w:r>
        <w:fldChar w:fldCharType="end"/>
      </w:r>
    </w:p>
    <w:p w14:paraId="3496EAC4">
      <w:pPr>
        <w:pStyle w:val="29"/>
        <w:tabs>
          <w:tab w:val="right" w:leader="dot" w:pos="8640"/>
        </w:tabs>
      </w:pPr>
      <w:r>
        <w:fldChar w:fldCharType="begin"/>
      </w:r>
      <w:r>
        <w:instrText xml:space="preserve"> HYPERLINK \l _Toc31166 </w:instrText>
      </w:r>
      <w:r>
        <w:fldChar w:fldCharType="separate"/>
      </w:r>
      <w:r>
        <w:t>返回成功示例</w:t>
      </w:r>
      <w:r>
        <w:tab/>
      </w:r>
      <w:r>
        <w:fldChar w:fldCharType="begin"/>
      </w:r>
      <w:r>
        <w:instrText xml:space="preserve"> PAGEREF _Toc31166 \h </w:instrText>
      </w:r>
      <w:r>
        <w:fldChar w:fldCharType="separate"/>
      </w:r>
      <w:r>
        <w:t>340</w:t>
      </w:r>
      <w:r>
        <w:fldChar w:fldCharType="end"/>
      </w:r>
      <w:r>
        <w:fldChar w:fldCharType="end"/>
      </w:r>
    </w:p>
    <w:p w14:paraId="6484A5F2">
      <w:pPr>
        <w:pStyle w:val="29"/>
        <w:tabs>
          <w:tab w:val="right" w:leader="dot" w:pos="8640"/>
        </w:tabs>
      </w:pPr>
      <w:r>
        <w:fldChar w:fldCharType="begin"/>
      </w:r>
      <w:r>
        <w:instrText xml:space="preserve"> HYPERLINK \l _Toc5865 </w:instrText>
      </w:r>
      <w:r>
        <w:fldChar w:fldCharType="separate"/>
      </w:r>
      <w:r>
        <w:t>查询货件方案</w:t>
      </w:r>
      <w:r>
        <w:tab/>
      </w:r>
      <w:r>
        <w:fldChar w:fldCharType="begin"/>
      </w:r>
      <w:r>
        <w:instrText xml:space="preserve"> PAGEREF _Toc5865 \h </w:instrText>
      </w:r>
      <w:r>
        <w:fldChar w:fldCharType="separate"/>
      </w:r>
      <w:r>
        <w:t>341</w:t>
      </w:r>
      <w:r>
        <w:fldChar w:fldCharType="end"/>
      </w:r>
      <w:r>
        <w:fldChar w:fldCharType="end"/>
      </w:r>
    </w:p>
    <w:p w14:paraId="55BC6465">
      <w:pPr>
        <w:pStyle w:val="29"/>
        <w:tabs>
          <w:tab w:val="right" w:leader="dot" w:pos="8640"/>
        </w:tabs>
      </w:pPr>
      <w:r>
        <w:fldChar w:fldCharType="begin"/>
      </w:r>
      <w:r>
        <w:instrText xml:space="preserve"> HYPERLINK \l _Toc24593 </w:instrText>
      </w:r>
      <w:r>
        <w:fldChar w:fldCharType="separate"/>
      </w:r>
      <w:r>
        <w:t>接口信息</w:t>
      </w:r>
      <w:r>
        <w:tab/>
      </w:r>
      <w:r>
        <w:fldChar w:fldCharType="begin"/>
      </w:r>
      <w:r>
        <w:instrText xml:space="preserve"> PAGEREF _Toc24593 \h </w:instrText>
      </w:r>
      <w:r>
        <w:fldChar w:fldCharType="separate"/>
      </w:r>
      <w:r>
        <w:t>341</w:t>
      </w:r>
      <w:r>
        <w:fldChar w:fldCharType="end"/>
      </w:r>
      <w:r>
        <w:fldChar w:fldCharType="end"/>
      </w:r>
    </w:p>
    <w:p w14:paraId="7C4C9FCA">
      <w:pPr>
        <w:pStyle w:val="29"/>
        <w:tabs>
          <w:tab w:val="right" w:leader="dot" w:pos="8640"/>
        </w:tabs>
      </w:pPr>
      <w:r>
        <w:fldChar w:fldCharType="begin"/>
      </w:r>
      <w:r>
        <w:instrText xml:space="preserve"> HYPERLINK \l _Toc1039 </w:instrText>
      </w:r>
      <w:r>
        <w:fldChar w:fldCharType="separate"/>
      </w:r>
      <w:r>
        <w:t>请求参数</w:t>
      </w:r>
      <w:r>
        <w:tab/>
      </w:r>
      <w:r>
        <w:fldChar w:fldCharType="begin"/>
      </w:r>
      <w:r>
        <w:instrText xml:space="preserve"> PAGEREF _Toc1039 \h </w:instrText>
      </w:r>
      <w:r>
        <w:fldChar w:fldCharType="separate"/>
      </w:r>
      <w:r>
        <w:t>341</w:t>
      </w:r>
      <w:r>
        <w:fldChar w:fldCharType="end"/>
      </w:r>
      <w:r>
        <w:fldChar w:fldCharType="end"/>
      </w:r>
    </w:p>
    <w:p w14:paraId="76FE1513">
      <w:pPr>
        <w:pStyle w:val="29"/>
        <w:tabs>
          <w:tab w:val="right" w:leader="dot" w:pos="8640"/>
        </w:tabs>
      </w:pPr>
      <w:r>
        <w:fldChar w:fldCharType="begin"/>
      </w:r>
      <w:r>
        <w:instrText xml:space="preserve"> HYPERLINK \l _Toc13675 </w:instrText>
      </w:r>
      <w:r>
        <w:fldChar w:fldCharType="separate"/>
      </w:r>
      <w:r>
        <w:t>请求cURL示例</w:t>
      </w:r>
      <w:r>
        <w:tab/>
      </w:r>
      <w:r>
        <w:fldChar w:fldCharType="begin"/>
      </w:r>
      <w:r>
        <w:instrText xml:space="preserve"> PAGEREF _Toc13675 \h </w:instrText>
      </w:r>
      <w:r>
        <w:fldChar w:fldCharType="separate"/>
      </w:r>
      <w:r>
        <w:t>341</w:t>
      </w:r>
      <w:r>
        <w:fldChar w:fldCharType="end"/>
      </w:r>
      <w:r>
        <w:fldChar w:fldCharType="end"/>
      </w:r>
    </w:p>
    <w:p w14:paraId="56032917">
      <w:pPr>
        <w:pStyle w:val="29"/>
        <w:tabs>
          <w:tab w:val="right" w:leader="dot" w:pos="8640"/>
        </w:tabs>
      </w:pPr>
      <w:r>
        <w:fldChar w:fldCharType="begin"/>
      </w:r>
      <w:r>
        <w:instrText xml:space="preserve"> HYPERLINK \l _Toc13890 </w:instrText>
      </w:r>
      <w:r>
        <w:fldChar w:fldCharType="separate"/>
      </w:r>
      <w:r>
        <w:t>返回结果</w:t>
      </w:r>
      <w:r>
        <w:tab/>
      </w:r>
      <w:r>
        <w:fldChar w:fldCharType="begin"/>
      </w:r>
      <w:r>
        <w:instrText xml:space="preserve"> PAGEREF _Toc13890 \h </w:instrText>
      </w:r>
      <w:r>
        <w:fldChar w:fldCharType="separate"/>
      </w:r>
      <w:r>
        <w:t>341</w:t>
      </w:r>
      <w:r>
        <w:fldChar w:fldCharType="end"/>
      </w:r>
      <w:r>
        <w:fldChar w:fldCharType="end"/>
      </w:r>
    </w:p>
    <w:p w14:paraId="250BEB54">
      <w:pPr>
        <w:pStyle w:val="29"/>
        <w:tabs>
          <w:tab w:val="right" w:leader="dot" w:pos="8640"/>
        </w:tabs>
      </w:pPr>
      <w:r>
        <w:fldChar w:fldCharType="begin"/>
      </w:r>
      <w:r>
        <w:instrText xml:space="preserve"> HYPERLINK \l _Toc28198 </w:instrText>
      </w:r>
      <w:r>
        <w:fldChar w:fldCharType="separate"/>
      </w:r>
      <w:r>
        <w:t>返回成功示例</w:t>
      </w:r>
      <w:r>
        <w:tab/>
      </w:r>
      <w:r>
        <w:fldChar w:fldCharType="begin"/>
      </w:r>
      <w:r>
        <w:instrText xml:space="preserve"> PAGEREF _Toc28198 \h </w:instrText>
      </w:r>
      <w:r>
        <w:fldChar w:fldCharType="separate"/>
      </w:r>
      <w:r>
        <w:t>341</w:t>
      </w:r>
      <w:r>
        <w:fldChar w:fldCharType="end"/>
      </w:r>
      <w:r>
        <w:fldChar w:fldCharType="end"/>
      </w:r>
    </w:p>
    <w:p w14:paraId="6016BFFC">
      <w:pPr>
        <w:pStyle w:val="29"/>
        <w:tabs>
          <w:tab w:val="right" w:leader="dot" w:pos="8640"/>
        </w:tabs>
      </w:pPr>
      <w:r>
        <w:fldChar w:fldCharType="begin"/>
      </w:r>
      <w:r>
        <w:instrText xml:space="preserve"> HYPERLINK \l _Toc27564 </w:instrText>
      </w:r>
      <w:r>
        <w:fldChar w:fldCharType="separate"/>
      </w:r>
      <w:r>
        <w:t>查询货件方案的装箱信息</w:t>
      </w:r>
      <w:r>
        <w:tab/>
      </w:r>
      <w:r>
        <w:fldChar w:fldCharType="begin"/>
      </w:r>
      <w:r>
        <w:instrText xml:space="preserve"> PAGEREF _Toc27564 \h </w:instrText>
      </w:r>
      <w:r>
        <w:fldChar w:fldCharType="separate"/>
      </w:r>
      <w:r>
        <w:t>342</w:t>
      </w:r>
      <w:r>
        <w:fldChar w:fldCharType="end"/>
      </w:r>
      <w:r>
        <w:fldChar w:fldCharType="end"/>
      </w:r>
    </w:p>
    <w:p w14:paraId="7FD685A8">
      <w:pPr>
        <w:pStyle w:val="29"/>
        <w:tabs>
          <w:tab w:val="right" w:leader="dot" w:pos="8640"/>
        </w:tabs>
      </w:pPr>
      <w:r>
        <w:fldChar w:fldCharType="begin"/>
      </w:r>
      <w:r>
        <w:instrText xml:space="preserve"> HYPERLINK \l _Toc17977 </w:instrText>
      </w:r>
      <w:r>
        <w:fldChar w:fldCharType="separate"/>
      </w:r>
      <w:r>
        <w:t>接口信息</w:t>
      </w:r>
      <w:r>
        <w:tab/>
      </w:r>
      <w:r>
        <w:fldChar w:fldCharType="begin"/>
      </w:r>
      <w:r>
        <w:instrText xml:space="preserve"> PAGEREF _Toc17977 \h </w:instrText>
      </w:r>
      <w:r>
        <w:fldChar w:fldCharType="separate"/>
      </w:r>
      <w:r>
        <w:t>342</w:t>
      </w:r>
      <w:r>
        <w:fldChar w:fldCharType="end"/>
      </w:r>
      <w:r>
        <w:fldChar w:fldCharType="end"/>
      </w:r>
    </w:p>
    <w:p w14:paraId="446C5B20">
      <w:pPr>
        <w:pStyle w:val="29"/>
        <w:tabs>
          <w:tab w:val="right" w:leader="dot" w:pos="8640"/>
        </w:tabs>
      </w:pPr>
      <w:r>
        <w:fldChar w:fldCharType="begin"/>
      </w:r>
      <w:r>
        <w:instrText xml:space="preserve"> HYPERLINK \l _Toc13609 </w:instrText>
      </w:r>
      <w:r>
        <w:fldChar w:fldCharType="separate"/>
      </w:r>
      <w:r>
        <w:t>请求参数</w:t>
      </w:r>
      <w:r>
        <w:tab/>
      </w:r>
      <w:r>
        <w:fldChar w:fldCharType="begin"/>
      </w:r>
      <w:r>
        <w:instrText xml:space="preserve"> PAGEREF _Toc13609 \h </w:instrText>
      </w:r>
      <w:r>
        <w:fldChar w:fldCharType="separate"/>
      </w:r>
      <w:r>
        <w:t>342</w:t>
      </w:r>
      <w:r>
        <w:fldChar w:fldCharType="end"/>
      </w:r>
      <w:r>
        <w:fldChar w:fldCharType="end"/>
      </w:r>
    </w:p>
    <w:p w14:paraId="59AF3DB1">
      <w:pPr>
        <w:pStyle w:val="29"/>
        <w:tabs>
          <w:tab w:val="right" w:leader="dot" w:pos="8640"/>
        </w:tabs>
      </w:pPr>
      <w:r>
        <w:fldChar w:fldCharType="begin"/>
      </w:r>
      <w:r>
        <w:instrText xml:space="preserve"> HYPERLINK \l _Toc17599 </w:instrText>
      </w:r>
      <w:r>
        <w:fldChar w:fldCharType="separate"/>
      </w:r>
      <w:r>
        <w:t>请求cURL示例</w:t>
      </w:r>
      <w:r>
        <w:tab/>
      </w:r>
      <w:r>
        <w:fldChar w:fldCharType="begin"/>
      </w:r>
      <w:r>
        <w:instrText xml:space="preserve"> PAGEREF _Toc17599 \h </w:instrText>
      </w:r>
      <w:r>
        <w:fldChar w:fldCharType="separate"/>
      </w:r>
      <w:r>
        <w:t>342</w:t>
      </w:r>
      <w:r>
        <w:fldChar w:fldCharType="end"/>
      </w:r>
      <w:r>
        <w:fldChar w:fldCharType="end"/>
      </w:r>
    </w:p>
    <w:p w14:paraId="523A613D">
      <w:pPr>
        <w:pStyle w:val="29"/>
        <w:tabs>
          <w:tab w:val="right" w:leader="dot" w:pos="8640"/>
        </w:tabs>
      </w:pPr>
      <w:r>
        <w:fldChar w:fldCharType="begin"/>
      </w:r>
      <w:r>
        <w:instrText xml:space="preserve"> HYPERLINK \l _Toc14392 </w:instrText>
      </w:r>
      <w:r>
        <w:fldChar w:fldCharType="separate"/>
      </w:r>
      <w:r>
        <w:t>返回结果</w:t>
      </w:r>
      <w:r>
        <w:tab/>
      </w:r>
      <w:r>
        <w:fldChar w:fldCharType="begin"/>
      </w:r>
      <w:r>
        <w:instrText xml:space="preserve"> PAGEREF _Toc14392 \h </w:instrText>
      </w:r>
      <w:r>
        <w:fldChar w:fldCharType="separate"/>
      </w:r>
      <w:r>
        <w:t>343</w:t>
      </w:r>
      <w:r>
        <w:fldChar w:fldCharType="end"/>
      </w:r>
      <w:r>
        <w:fldChar w:fldCharType="end"/>
      </w:r>
    </w:p>
    <w:p w14:paraId="29FC5E0A">
      <w:pPr>
        <w:pStyle w:val="29"/>
        <w:tabs>
          <w:tab w:val="right" w:leader="dot" w:pos="8640"/>
        </w:tabs>
      </w:pPr>
      <w:r>
        <w:fldChar w:fldCharType="begin"/>
      </w:r>
      <w:r>
        <w:instrText xml:space="preserve"> HYPERLINK \l _Toc4303 </w:instrText>
      </w:r>
      <w:r>
        <w:fldChar w:fldCharType="separate"/>
      </w:r>
      <w:r>
        <w:t>返回成功示例</w:t>
      </w:r>
      <w:r>
        <w:tab/>
      </w:r>
      <w:r>
        <w:fldChar w:fldCharType="begin"/>
      </w:r>
      <w:r>
        <w:instrText xml:space="preserve"> PAGEREF _Toc4303 \h </w:instrText>
      </w:r>
      <w:r>
        <w:fldChar w:fldCharType="separate"/>
      </w:r>
      <w:r>
        <w:t>343</w:t>
      </w:r>
      <w:r>
        <w:fldChar w:fldCharType="end"/>
      </w:r>
      <w:r>
        <w:fldChar w:fldCharType="end"/>
      </w:r>
    </w:p>
    <w:p w14:paraId="34AA7276">
      <w:pPr>
        <w:pStyle w:val="29"/>
        <w:tabs>
          <w:tab w:val="right" w:leader="dot" w:pos="8640"/>
        </w:tabs>
      </w:pPr>
      <w:r>
        <w:fldChar w:fldCharType="begin"/>
      </w:r>
      <w:r>
        <w:instrText xml:space="preserve"> HYPERLINK \l _Toc24826 </w:instrText>
      </w:r>
      <w:r>
        <w:fldChar w:fldCharType="separate"/>
      </w:r>
      <w:r>
        <w:t>确认货件方案</w:t>
      </w:r>
      <w:r>
        <w:tab/>
      </w:r>
      <w:r>
        <w:fldChar w:fldCharType="begin"/>
      </w:r>
      <w:r>
        <w:instrText xml:space="preserve"> PAGEREF _Toc24826 \h </w:instrText>
      </w:r>
      <w:r>
        <w:fldChar w:fldCharType="separate"/>
      </w:r>
      <w:r>
        <w:t>344</w:t>
      </w:r>
      <w:r>
        <w:fldChar w:fldCharType="end"/>
      </w:r>
      <w:r>
        <w:fldChar w:fldCharType="end"/>
      </w:r>
    </w:p>
    <w:p w14:paraId="4D234057">
      <w:pPr>
        <w:pStyle w:val="29"/>
        <w:tabs>
          <w:tab w:val="right" w:leader="dot" w:pos="8640"/>
        </w:tabs>
      </w:pPr>
      <w:r>
        <w:fldChar w:fldCharType="begin"/>
      </w:r>
      <w:r>
        <w:instrText xml:space="preserve"> HYPERLINK \l _Toc18903 </w:instrText>
      </w:r>
      <w:r>
        <w:fldChar w:fldCharType="separate"/>
      </w:r>
      <w:r>
        <w:t>接口信息</w:t>
      </w:r>
      <w:r>
        <w:tab/>
      </w:r>
      <w:r>
        <w:fldChar w:fldCharType="begin"/>
      </w:r>
      <w:r>
        <w:instrText xml:space="preserve"> PAGEREF _Toc18903 \h </w:instrText>
      </w:r>
      <w:r>
        <w:fldChar w:fldCharType="separate"/>
      </w:r>
      <w:r>
        <w:t>345</w:t>
      </w:r>
      <w:r>
        <w:fldChar w:fldCharType="end"/>
      </w:r>
      <w:r>
        <w:fldChar w:fldCharType="end"/>
      </w:r>
    </w:p>
    <w:p w14:paraId="7D060236">
      <w:pPr>
        <w:pStyle w:val="29"/>
        <w:tabs>
          <w:tab w:val="right" w:leader="dot" w:pos="8640"/>
        </w:tabs>
      </w:pPr>
      <w:r>
        <w:fldChar w:fldCharType="begin"/>
      </w:r>
      <w:r>
        <w:instrText xml:space="preserve"> HYPERLINK \l _Toc3473 </w:instrText>
      </w:r>
      <w:r>
        <w:fldChar w:fldCharType="separate"/>
      </w:r>
      <w:r>
        <w:t>请求参数</w:t>
      </w:r>
      <w:r>
        <w:tab/>
      </w:r>
      <w:r>
        <w:fldChar w:fldCharType="begin"/>
      </w:r>
      <w:r>
        <w:instrText xml:space="preserve"> PAGEREF _Toc3473 \h </w:instrText>
      </w:r>
      <w:r>
        <w:fldChar w:fldCharType="separate"/>
      </w:r>
      <w:r>
        <w:t>345</w:t>
      </w:r>
      <w:r>
        <w:fldChar w:fldCharType="end"/>
      </w:r>
      <w:r>
        <w:fldChar w:fldCharType="end"/>
      </w:r>
    </w:p>
    <w:p w14:paraId="06114D98">
      <w:pPr>
        <w:pStyle w:val="29"/>
        <w:tabs>
          <w:tab w:val="right" w:leader="dot" w:pos="8640"/>
        </w:tabs>
      </w:pPr>
      <w:r>
        <w:fldChar w:fldCharType="begin"/>
      </w:r>
      <w:r>
        <w:instrText xml:space="preserve"> HYPERLINK \l _Toc26657 </w:instrText>
      </w:r>
      <w:r>
        <w:fldChar w:fldCharType="separate"/>
      </w:r>
      <w:r>
        <w:t>请求cURL示例</w:t>
      </w:r>
      <w:r>
        <w:tab/>
      </w:r>
      <w:r>
        <w:fldChar w:fldCharType="begin"/>
      </w:r>
      <w:r>
        <w:instrText xml:space="preserve"> PAGEREF _Toc26657 \h </w:instrText>
      </w:r>
      <w:r>
        <w:fldChar w:fldCharType="separate"/>
      </w:r>
      <w:r>
        <w:t>345</w:t>
      </w:r>
      <w:r>
        <w:fldChar w:fldCharType="end"/>
      </w:r>
      <w:r>
        <w:fldChar w:fldCharType="end"/>
      </w:r>
    </w:p>
    <w:p w14:paraId="6D593CF8">
      <w:pPr>
        <w:pStyle w:val="29"/>
        <w:tabs>
          <w:tab w:val="right" w:leader="dot" w:pos="8640"/>
        </w:tabs>
      </w:pPr>
      <w:r>
        <w:fldChar w:fldCharType="begin"/>
      </w:r>
      <w:r>
        <w:instrText xml:space="preserve"> HYPERLINK \l _Toc17703 </w:instrText>
      </w:r>
      <w:r>
        <w:fldChar w:fldCharType="separate"/>
      </w:r>
      <w:r>
        <w:t>返回结果</w:t>
      </w:r>
      <w:r>
        <w:tab/>
      </w:r>
      <w:r>
        <w:fldChar w:fldCharType="begin"/>
      </w:r>
      <w:r>
        <w:instrText xml:space="preserve"> PAGEREF _Toc17703 \h </w:instrText>
      </w:r>
      <w:r>
        <w:fldChar w:fldCharType="separate"/>
      </w:r>
      <w:r>
        <w:t>345</w:t>
      </w:r>
      <w:r>
        <w:fldChar w:fldCharType="end"/>
      </w:r>
      <w:r>
        <w:fldChar w:fldCharType="end"/>
      </w:r>
    </w:p>
    <w:p w14:paraId="05E9E6F6">
      <w:pPr>
        <w:pStyle w:val="29"/>
        <w:tabs>
          <w:tab w:val="right" w:leader="dot" w:pos="8640"/>
        </w:tabs>
      </w:pPr>
      <w:r>
        <w:fldChar w:fldCharType="begin"/>
      </w:r>
      <w:r>
        <w:instrText xml:space="preserve"> HYPERLINK \l _Toc3624 </w:instrText>
      </w:r>
      <w:r>
        <w:fldChar w:fldCharType="separate"/>
      </w:r>
      <w:r>
        <w:t>返回成功示例</w:t>
      </w:r>
      <w:r>
        <w:tab/>
      </w:r>
      <w:r>
        <w:fldChar w:fldCharType="begin"/>
      </w:r>
      <w:r>
        <w:instrText xml:space="preserve"> PAGEREF _Toc3624 \h </w:instrText>
      </w:r>
      <w:r>
        <w:fldChar w:fldCharType="separate"/>
      </w:r>
      <w:r>
        <w:t>345</w:t>
      </w:r>
      <w:r>
        <w:fldChar w:fldCharType="end"/>
      </w:r>
      <w:r>
        <w:fldChar w:fldCharType="end"/>
      </w:r>
    </w:p>
    <w:p w14:paraId="77A83A43">
      <w:pPr>
        <w:pStyle w:val="29"/>
        <w:tabs>
          <w:tab w:val="right" w:leader="dot" w:pos="8640"/>
        </w:tabs>
      </w:pPr>
      <w:r>
        <w:fldChar w:fldCharType="begin"/>
      </w:r>
      <w:r>
        <w:instrText xml:space="preserve"> HYPERLINK \l _Toc24662 </w:instrText>
      </w:r>
      <w:r>
        <w:fldChar w:fldCharType="separate"/>
      </w:r>
      <w:r>
        <w:t>生成承运方式</w:t>
      </w:r>
      <w:r>
        <w:tab/>
      </w:r>
      <w:r>
        <w:fldChar w:fldCharType="begin"/>
      </w:r>
      <w:r>
        <w:instrText xml:space="preserve"> PAGEREF _Toc24662 \h </w:instrText>
      </w:r>
      <w:r>
        <w:fldChar w:fldCharType="separate"/>
      </w:r>
      <w:r>
        <w:t>345</w:t>
      </w:r>
      <w:r>
        <w:fldChar w:fldCharType="end"/>
      </w:r>
      <w:r>
        <w:fldChar w:fldCharType="end"/>
      </w:r>
    </w:p>
    <w:p w14:paraId="315E22AD">
      <w:pPr>
        <w:pStyle w:val="29"/>
        <w:tabs>
          <w:tab w:val="right" w:leader="dot" w:pos="8640"/>
        </w:tabs>
      </w:pPr>
      <w:r>
        <w:fldChar w:fldCharType="begin"/>
      </w:r>
      <w:r>
        <w:instrText xml:space="preserve"> HYPERLINK \l _Toc14822 </w:instrText>
      </w:r>
      <w:r>
        <w:fldChar w:fldCharType="separate"/>
      </w:r>
      <w:r>
        <w:t>接口信息</w:t>
      </w:r>
      <w:r>
        <w:tab/>
      </w:r>
      <w:r>
        <w:fldChar w:fldCharType="begin"/>
      </w:r>
      <w:r>
        <w:instrText xml:space="preserve"> PAGEREF _Toc14822 \h </w:instrText>
      </w:r>
      <w:r>
        <w:fldChar w:fldCharType="separate"/>
      </w:r>
      <w:r>
        <w:t>346</w:t>
      </w:r>
      <w:r>
        <w:fldChar w:fldCharType="end"/>
      </w:r>
      <w:r>
        <w:fldChar w:fldCharType="end"/>
      </w:r>
    </w:p>
    <w:p w14:paraId="02DA6BAB">
      <w:pPr>
        <w:pStyle w:val="29"/>
        <w:tabs>
          <w:tab w:val="right" w:leader="dot" w:pos="8640"/>
        </w:tabs>
      </w:pPr>
      <w:r>
        <w:fldChar w:fldCharType="begin"/>
      </w:r>
      <w:r>
        <w:instrText xml:space="preserve"> HYPERLINK \l _Toc30170 </w:instrText>
      </w:r>
      <w:r>
        <w:fldChar w:fldCharType="separate"/>
      </w:r>
      <w:r>
        <w:t>请求参数</w:t>
      </w:r>
      <w:r>
        <w:tab/>
      </w:r>
      <w:r>
        <w:fldChar w:fldCharType="begin"/>
      </w:r>
      <w:r>
        <w:instrText xml:space="preserve"> PAGEREF _Toc30170 \h </w:instrText>
      </w:r>
      <w:r>
        <w:fldChar w:fldCharType="separate"/>
      </w:r>
      <w:r>
        <w:t>346</w:t>
      </w:r>
      <w:r>
        <w:fldChar w:fldCharType="end"/>
      </w:r>
      <w:r>
        <w:fldChar w:fldCharType="end"/>
      </w:r>
    </w:p>
    <w:p w14:paraId="1EA2EDD0">
      <w:pPr>
        <w:pStyle w:val="29"/>
        <w:tabs>
          <w:tab w:val="right" w:leader="dot" w:pos="8640"/>
        </w:tabs>
      </w:pPr>
      <w:r>
        <w:fldChar w:fldCharType="begin"/>
      </w:r>
      <w:r>
        <w:instrText xml:space="preserve"> HYPERLINK \l _Toc32068 </w:instrText>
      </w:r>
      <w:r>
        <w:fldChar w:fldCharType="separate"/>
      </w:r>
      <w:r>
        <w:t>请求cURL示例</w:t>
      </w:r>
      <w:r>
        <w:tab/>
      </w:r>
      <w:r>
        <w:fldChar w:fldCharType="begin"/>
      </w:r>
      <w:r>
        <w:instrText xml:space="preserve"> PAGEREF _Toc32068 \h </w:instrText>
      </w:r>
      <w:r>
        <w:fldChar w:fldCharType="separate"/>
      </w:r>
      <w:r>
        <w:t>346</w:t>
      </w:r>
      <w:r>
        <w:fldChar w:fldCharType="end"/>
      </w:r>
      <w:r>
        <w:fldChar w:fldCharType="end"/>
      </w:r>
    </w:p>
    <w:p w14:paraId="50528FB6">
      <w:pPr>
        <w:pStyle w:val="29"/>
        <w:tabs>
          <w:tab w:val="right" w:leader="dot" w:pos="8640"/>
        </w:tabs>
      </w:pPr>
      <w:r>
        <w:fldChar w:fldCharType="begin"/>
      </w:r>
      <w:r>
        <w:instrText xml:space="preserve"> HYPERLINK \l _Toc13735 </w:instrText>
      </w:r>
      <w:r>
        <w:fldChar w:fldCharType="separate"/>
      </w:r>
      <w:r>
        <w:t>返回结果</w:t>
      </w:r>
      <w:r>
        <w:tab/>
      </w:r>
      <w:r>
        <w:fldChar w:fldCharType="begin"/>
      </w:r>
      <w:r>
        <w:instrText xml:space="preserve"> PAGEREF _Toc13735 \h </w:instrText>
      </w:r>
      <w:r>
        <w:fldChar w:fldCharType="separate"/>
      </w:r>
      <w:r>
        <w:t>346</w:t>
      </w:r>
      <w:r>
        <w:fldChar w:fldCharType="end"/>
      </w:r>
      <w:r>
        <w:fldChar w:fldCharType="end"/>
      </w:r>
    </w:p>
    <w:p w14:paraId="42D8006A">
      <w:pPr>
        <w:pStyle w:val="29"/>
        <w:tabs>
          <w:tab w:val="right" w:leader="dot" w:pos="8640"/>
        </w:tabs>
      </w:pPr>
      <w:r>
        <w:fldChar w:fldCharType="begin"/>
      </w:r>
      <w:r>
        <w:instrText xml:space="preserve"> HYPERLINK \l _Toc24397 </w:instrText>
      </w:r>
      <w:r>
        <w:fldChar w:fldCharType="separate"/>
      </w:r>
      <w:r>
        <w:t>返回成功示例</w:t>
      </w:r>
      <w:r>
        <w:tab/>
      </w:r>
      <w:r>
        <w:fldChar w:fldCharType="begin"/>
      </w:r>
      <w:r>
        <w:instrText xml:space="preserve"> PAGEREF _Toc24397 \h </w:instrText>
      </w:r>
      <w:r>
        <w:fldChar w:fldCharType="separate"/>
      </w:r>
      <w:r>
        <w:t>346</w:t>
      </w:r>
      <w:r>
        <w:fldChar w:fldCharType="end"/>
      </w:r>
      <w:r>
        <w:fldChar w:fldCharType="end"/>
      </w:r>
    </w:p>
    <w:p w14:paraId="7D51C028">
      <w:pPr>
        <w:pStyle w:val="29"/>
        <w:tabs>
          <w:tab w:val="right" w:leader="dot" w:pos="8640"/>
        </w:tabs>
      </w:pPr>
      <w:r>
        <w:fldChar w:fldCharType="begin"/>
      </w:r>
      <w:r>
        <w:instrText xml:space="preserve"> HYPERLINK \l _Toc28124 </w:instrText>
      </w:r>
      <w:r>
        <w:fldChar w:fldCharType="separate"/>
      </w:r>
      <w:r>
        <w:t>生成可选送达时间</w:t>
      </w:r>
      <w:r>
        <w:tab/>
      </w:r>
      <w:r>
        <w:fldChar w:fldCharType="begin"/>
      </w:r>
      <w:r>
        <w:instrText xml:space="preserve"> PAGEREF _Toc28124 \h </w:instrText>
      </w:r>
      <w:r>
        <w:fldChar w:fldCharType="separate"/>
      </w:r>
      <w:r>
        <w:t>347</w:t>
      </w:r>
      <w:r>
        <w:fldChar w:fldCharType="end"/>
      </w:r>
      <w:r>
        <w:fldChar w:fldCharType="end"/>
      </w:r>
    </w:p>
    <w:p w14:paraId="5667450C">
      <w:pPr>
        <w:pStyle w:val="29"/>
        <w:tabs>
          <w:tab w:val="right" w:leader="dot" w:pos="8640"/>
        </w:tabs>
      </w:pPr>
      <w:r>
        <w:fldChar w:fldCharType="begin"/>
      </w:r>
      <w:r>
        <w:instrText xml:space="preserve"> HYPERLINK \l _Toc21472 </w:instrText>
      </w:r>
      <w:r>
        <w:fldChar w:fldCharType="separate"/>
      </w:r>
      <w:r>
        <w:t>接口信息</w:t>
      </w:r>
      <w:r>
        <w:tab/>
      </w:r>
      <w:r>
        <w:fldChar w:fldCharType="begin"/>
      </w:r>
      <w:r>
        <w:instrText xml:space="preserve"> PAGEREF _Toc21472 \h </w:instrText>
      </w:r>
      <w:r>
        <w:fldChar w:fldCharType="separate"/>
      </w:r>
      <w:r>
        <w:t>347</w:t>
      </w:r>
      <w:r>
        <w:fldChar w:fldCharType="end"/>
      </w:r>
      <w:r>
        <w:fldChar w:fldCharType="end"/>
      </w:r>
    </w:p>
    <w:p w14:paraId="789ED2F1">
      <w:pPr>
        <w:pStyle w:val="29"/>
        <w:tabs>
          <w:tab w:val="right" w:leader="dot" w:pos="8640"/>
        </w:tabs>
      </w:pPr>
      <w:r>
        <w:fldChar w:fldCharType="begin"/>
      </w:r>
      <w:r>
        <w:instrText xml:space="preserve"> HYPERLINK \l _Toc4140 </w:instrText>
      </w:r>
      <w:r>
        <w:fldChar w:fldCharType="separate"/>
      </w:r>
      <w:r>
        <w:t>请求参数</w:t>
      </w:r>
      <w:r>
        <w:tab/>
      </w:r>
      <w:r>
        <w:fldChar w:fldCharType="begin"/>
      </w:r>
      <w:r>
        <w:instrText xml:space="preserve"> PAGEREF _Toc4140 \h </w:instrText>
      </w:r>
      <w:r>
        <w:fldChar w:fldCharType="separate"/>
      </w:r>
      <w:r>
        <w:t>347</w:t>
      </w:r>
      <w:r>
        <w:fldChar w:fldCharType="end"/>
      </w:r>
      <w:r>
        <w:fldChar w:fldCharType="end"/>
      </w:r>
    </w:p>
    <w:p w14:paraId="116E5CF1">
      <w:pPr>
        <w:pStyle w:val="29"/>
        <w:tabs>
          <w:tab w:val="right" w:leader="dot" w:pos="8640"/>
        </w:tabs>
      </w:pPr>
      <w:r>
        <w:fldChar w:fldCharType="begin"/>
      </w:r>
      <w:r>
        <w:instrText xml:space="preserve"> HYPERLINK \l _Toc26091 </w:instrText>
      </w:r>
      <w:r>
        <w:fldChar w:fldCharType="separate"/>
      </w:r>
      <w:r>
        <w:t>请求cURL示例</w:t>
      </w:r>
      <w:r>
        <w:tab/>
      </w:r>
      <w:r>
        <w:fldChar w:fldCharType="begin"/>
      </w:r>
      <w:r>
        <w:instrText xml:space="preserve"> PAGEREF _Toc26091 \h </w:instrText>
      </w:r>
      <w:r>
        <w:fldChar w:fldCharType="separate"/>
      </w:r>
      <w:r>
        <w:t>347</w:t>
      </w:r>
      <w:r>
        <w:fldChar w:fldCharType="end"/>
      </w:r>
      <w:r>
        <w:fldChar w:fldCharType="end"/>
      </w:r>
    </w:p>
    <w:p w14:paraId="5E514E9E">
      <w:pPr>
        <w:pStyle w:val="29"/>
        <w:tabs>
          <w:tab w:val="right" w:leader="dot" w:pos="8640"/>
        </w:tabs>
      </w:pPr>
      <w:r>
        <w:fldChar w:fldCharType="begin"/>
      </w:r>
      <w:r>
        <w:instrText xml:space="preserve"> HYPERLINK \l _Toc949 </w:instrText>
      </w:r>
      <w:r>
        <w:fldChar w:fldCharType="separate"/>
      </w:r>
      <w:r>
        <w:t>返回结果</w:t>
      </w:r>
      <w:r>
        <w:tab/>
      </w:r>
      <w:r>
        <w:fldChar w:fldCharType="begin"/>
      </w:r>
      <w:r>
        <w:instrText xml:space="preserve"> PAGEREF _Toc949 \h </w:instrText>
      </w:r>
      <w:r>
        <w:fldChar w:fldCharType="separate"/>
      </w:r>
      <w:r>
        <w:t>347</w:t>
      </w:r>
      <w:r>
        <w:fldChar w:fldCharType="end"/>
      </w:r>
      <w:r>
        <w:fldChar w:fldCharType="end"/>
      </w:r>
    </w:p>
    <w:p w14:paraId="6D7CB3C6">
      <w:pPr>
        <w:pStyle w:val="29"/>
        <w:tabs>
          <w:tab w:val="right" w:leader="dot" w:pos="8640"/>
        </w:tabs>
      </w:pPr>
      <w:r>
        <w:fldChar w:fldCharType="begin"/>
      </w:r>
      <w:r>
        <w:instrText xml:space="preserve"> HYPERLINK \l _Toc20595 </w:instrText>
      </w:r>
      <w:r>
        <w:fldChar w:fldCharType="separate"/>
      </w:r>
      <w:r>
        <w:t>返回成功示例</w:t>
      </w:r>
      <w:r>
        <w:tab/>
      </w:r>
      <w:r>
        <w:fldChar w:fldCharType="begin"/>
      </w:r>
      <w:r>
        <w:instrText xml:space="preserve"> PAGEREF _Toc20595 \h </w:instrText>
      </w:r>
      <w:r>
        <w:fldChar w:fldCharType="separate"/>
      </w:r>
      <w:r>
        <w:t>347</w:t>
      </w:r>
      <w:r>
        <w:fldChar w:fldCharType="end"/>
      </w:r>
      <w:r>
        <w:fldChar w:fldCharType="end"/>
      </w:r>
    </w:p>
    <w:p w14:paraId="17D7FA73">
      <w:pPr>
        <w:pStyle w:val="29"/>
        <w:tabs>
          <w:tab w:val="right" w:leader="dot" w:pos="8640"/>
        </w:tabs>
      </w:pPr>
      <w:r>
        <w:fldChar w:fldCharType="begin"/>
      </w:r>
      <w:r>
        <w:instrText xml:space="preserve"> HYPERLINK \l _Toc11865 </w:instrText>
      </w:r>
      <w:r>
        <w:fldChar w:fldCharType="separate"/>
      </w:r>
      <w:r>
        <w:t>查询承运方式</w:t>
      </w:r>
      <w:r>
        <w:tab/>
      </w:r>
      <w:r>
        <w:fldChar w:fldCharType="begin"/>
      </w:r>
      <w:r>
        <w:instrText xml:space="preserve"> PAGEREF _Toc11865 \h </w:instrText>
      </w:r>
      <w:r>
        <w:fldChar w:fldCharType="separate"/>
      </w:r>
      <w:r>
        <w:t>347</w:t>
      </w:r>
      <w:r>
        <w:fldChar w:fldCharType="end"/>
      </w:r>
      <w:r>
        <w:fldChar w:fldCharType="end"/>
      </w:r>
    </w:p>
    <w:p w14:paraId="6B9AEDD8">
      <w:pPr>
        <w:pStyle w:val="29"/>
        <w:tabs>
          <w:tab w:val="right" w:leader="dot" w:pos="8640"/>
        </w:tabs>
      </w:pPr>
      <w:r>
        <w:fldChar w:fldCharType="begin"/>
      </w:r>
      <w:r>
        <w:instrText xml:space="preserve"> HYPERLINK \l _Toc25848 </w:instrText>
      </w:r>
      <w:r>
        <w:fldChar w:fldCharType="separate"/>
      </w:r>
      <w:r>
        <w:t>接口信息</w:t>
      </w:r>
      <w:r>
        <w:tab/>
      </w:r>
      <w:r>
        <w:fldChar w:fldCharType="begin"/>
      </w:r>
      <w:r>
        <w:instrText xml:space="preserve"> PAGEREF _Toc25848 \h </w:instrText>
      </w:r>
      <w:r>
        <w:fldChar w:fldCharType="separate"/>
      </w:r>
      <w:r>
        <w:t>348</w:t>
      </w:r>
      <w:r>
        <w:fldChar w:fldCharType="end"/>
      </w:r>
      <w:r>
        <w:fldChar w:fldCharType="end"/>
      </w:r>
    </w:p>
    <w:p w14:paraId="51FF96C2">
      <w:pPr>
        <w:pStyle w:val="29"/>
        <w:tabs>
          <w:tab w:val="right" w:leader="dot" w:pos="8640"/>
        </w:tabs>
      </w:pPr>
      <w:r>
        <w:fldChar w:fldCharType="begin"/>
      </w:r>
      <w:r>
        <w:instrText xml:space="preserve"> HYPERLINK \l _Toc14869 </w:instrText>
      </w:r>
      <w:r>
        <w:fldChar w:fldCharType="separate"/>
      </w:r>
      <w:r>
        <w:t>请求参数</w:t>
      </w:r>
      <w:r>
        <w:tab/>
      </w:r>
      <w:r>
        <w:fldChar w:fldCharType="begin"/>
      </w:r>
      <w:r>
        <w:instrText xml:space="preserve"> PAGEREF _Toc14869 \h </w:instrText>
      </w:r>
      <w:r>
        <w:fldChar w:fldCharType="separate"/>
      </w:r>
      <w:r>
        <w:t>348</w:t>
      </w:r>
      <w:r>
        <w:fldChar w:fldCharType="end"/>
      </w:r>
      <w:r>
        <w:fldChar w:fldCharType="end"/>
      </w:r>
    </w:p>
    <w:p w14:paraId="72B8D4D4">
      <w:pPr>
        <w:pStyle w:val="29"/>
        <w:tabs>
          <w:tab w:val="right" w:leader="dot" w:pos="8640"/>
        </w:tabs>
      </w:pPr>
      <w:r>
        <w:fldChar w:fldCharType="begin"/>
      </w:r>
      <w:r>
        <w:instrText xml:space="preserve"> HYPERLINK \l _Toc20992 </w:instrText>
      </w:r>
      <w:r>
        <w:fldChar w:fldCharType="separate"/>
      </w:r>
      <w:r>
        <w:t>请求cURL示例</w:t>
      </w:r>
      <w:r>
        <w:tab/>
      </w:r>
      <w:r>
        <w:fldChar w:fldCharType="begin"/>
      </w:r>
      <w:r>
        <w:instrText xml:space="preserve"> PAGEREF _Toc20992 \h </w:instrText>
      </w:r>
      <w:r>
        <w:fldChar w:fldCharType="separate"/>
      </w:r>
      <w:r>
        <w:t>348</w:t>
      </w:r>
      <w:r>
        <w:fldChar w:fldCharType="end"/>
      </w:r>
      <w:r>
        <w:fldChar w:fldCharType="end"/>
      </w:r>
    </w:p>
    <w:p w14:paraId="3C15B911">
      <w:pPr>
        <w:pStyle w:val="29"/>
        <w:tabs>
          <w:tab w:val="right" w:leader="dot" w:pos="8640"/>
        </w:tabs>
      </w:pPr>
      <w:r>
        <w:fldChar w:fldCharType="begin"/>
      </w:r>
      <w:r>
        <w:instrText xml:space="preserve"> HYPERLINK \l _Toc32240 </w:instrText>
      </w:r>
      <w:r>
        <w:fldChar w:fldCharType="separate"/>
      </w:r>
      <w:r>
        <w:t>返回结果</w:t>
      </w:r>
      <w:r>
        <w:tab/>
      </w:r>
      <w:r>
        <w:fldChar w:fldCharType="begin"/>
      </w:r>
      <w:r>
        <w:instrText xml:space="preserve"> PAGEREF _Toc32240 \h </w:instrText>
      </w:r>
      <w:r>
        <w:fldChar w:fldCharType="separate"/>
      </w:r>
      <w:r>
        <w:t>348</w:t>
      </w:r>
      <w:r>
        <w:fldChar w:fldCharType="end"/>
      </w:r>
      <w:r>
        <w:fldChar w:fldCharType="end"/>
      </w:r>
    </w:p>
    <w:p w14:paraId="5FDC42CF">
      <w:pPr>
        <w:pStyle w:val="29"/>
        <w:tabs>
          <w:tab w:val="right" w:leader="dot" w:pos="8640"/>
        </w:tabs>
      </w:pPr>
      <w:r>
        <w:fldChar w:fldCharType="begin"/>
      </w:r>
      <w:r>
        <w:instrText xml:space="preserve"> HYPERLINK \l _Toc12988 </w:instrText>
      </w:r>
      <w:r>
        <w:fldChar w:fldCharType="separate"/>
      </w:r>
      <w:r>
        <w:t>返回成功示例</w:t>
      </w:r>
      <w:r>
        <w:tab/>
      </w:r>
      <w:r>
        <w:fldChar w:fldCharType="begin"/>
      </w:r>
      <w:r>
        <w:instrText xml:space="preserve"> PAGEREF _Toc12988 \h </w:instrText>
      </w:r>
      <w:r>
        <w:fldChar w:fldCharType="separate"/>
      </w:r>
      <w:r>
        <w:t>348</w:t>
      </w:r>
      <w:r>
        <w:fldChar w:fldCharType="end"/>
      </w:r>
      <w:r>
        <w:fldChar w:fldCharType="end"/>
      </w:r>
    </w:p>
    <w:p w14:paraId="4E9ADFBD">
      <w:pPr>
        <w:pStyle w:val="29"/>
        <w:tabs>
          <w:tab w:val="right" w:leader="dot" w:pos="8640"/>
        </w:tabs>
      </w:pPr>
      <w:r>
        <w:fldChar w:fldCharType="begin"/>
      </w:r>
      <w:r>
        <w:instrText xml:space="preserve"> HYPERLINK \l _Toc28530 </w:instrText>
      </w:r>
      <w:r>
        <w:fldChar w:fldCharType="separate"/>
      </w:r>
      <w:r>
        <w:t>查询可选送达时间</w:t>
      </w:r>
      <w:r>
        <w:tab/>
      </w:r>
      <w:r>
        <w:fldChar w:fldCharType="begin"/>
      </w:r>
      <w:r>
        <w:instrText xml:space="preserve"> PAGEREF _Toc28530 \h </w:instrText>
      </w:r>
      <w:r>
        <w:fldChar w:fldCharType="separate"/>
      </w:r>
      <w:r>
        <w:t>348</w:t>
      </w:r>
      <w:r>
        <w:fldChar w:fldCharType="end"/>
      </w:r>
      <w:r>
        <w:fldChar w:fldCharType="end"/>
      </w:r>
    </w:p>
    <w:p w14:paraId="636422C8">
      <w:pPr>
        <w:pStyle w:val="29"/>
        <w:tabs>
          <w:tab w:val="right" w:leader="dot" w:pos="8640"/>
        </w:tabs>
      </w:pPr>
      <w:r>
        <w:fldChar w:fldCharType="begin"/>
      </w:r>
      <w:r>
        <w:instrText xml:space="preserve"> HYPERLINK \l _Toc22831 </w:instrText>
      </w:r>
      <w:r>
        <w:fldChar w:fldCharType="separate"/>
      </w:r>
      <w:r>
        <w:t>接口信息</w:t>
      </w:r>
      <w:r>
        <w:tab/>
      </w:r>
      <w:r>
        <w:fldChar w:fldCharType="begin"/>
      </w:r>
      <w:r>
        <w:instrText xml:space="preserve"> PAGEREF _Toc22831 \h </w:instrText>
      </w:r>
      <w:r>
        <w:fldChar w:fldCharType="separate"/>
      </w:r>
      <w:r>
        <w:t>349</w:t>
      </w:r>
      <w:r>
        <w:fldChar w:fldCharType="end"/>
      </w:r>
      <w:r>
        <w:fldChar w:fldCharType="end"/>
      </w:r>
    </w:p>
    <w:p w14:paraId="2E3A54BD">
      <w:pPr>
        <w:pStyle w:val="29"/>
        <w:tabs>
          <w:tab w:val="right" w:leader="dot" w:pos="8640"/>
        </w:tabs>
      </w:pPr>
      <w:r>
        <w:fldChar w:fldCharType="begin"/>
      </w:r>
      <w:r>
        <w:instrText xml:space="preserve"> HYPERLINK \l _Toc26823 </w:instrText>
      </w:r>
      <w:r>
        <w:fldChar w:fldCharType="separate"/>
      </w:r>
      <w:r>
        <w:t>请求参数</w:t>
      </w:r>
      <w:r>
        <w:tab/>
      </w:r>
      <w:r>
        <w:fldChar w:fldCharType="begin"/>
      </w:r>
      <w:r>
        <w:instrText xml:space="preserve"> PAGEREF _Toc26823 \h </w:instrText>
      </w:r>
      <w:r>
        <w:fldChar w:fldCharType="separate"/>
      </w:r>
      <w:r>
        <w:t>349</w:t>
      </w:r>
      <w:r>
        <w:fldChar w:fldCharType="end"/>
      </w:r>
      <w:r>
        <w:fldChar w:fldCharType="end"/>
      </w:r>
    </w:p>
    <w:p w14:paraId="4D0BECD7">
      <w:pPr>
        <w:pStyle w:val="29"/>
        <w:tabs>
          <w:tab w:val="right" w:leader="dot" w:pos="8640"/>
        </w:tabs>
      </w:pPr>
      <w:r>
        <w:fldChar w:fldCharType="begin"/>
      </w:r>
      <w:r>
        <w:instrText xml:space="preserve"> HYPERLINK \l _Toc3652 </w:instrText>
      </w:r>
      <w:r>
        <w:fldChar w:fldCharType="separate"/>
      </w:r>
      <w:r>
        <w:t>请求cURL示例</w:t>
      </w:r>
      <w:r>
        <w:tab/>
      </w:r>
      <w:r>
        <w:fldChar w:fldCharType="begin"/>
      </w:r>
      <w:r>
        <w:instrText xml:space="preserve"> PAGEREF _Toc3652 \h </w:instrText>
      </w:r>
      <w:r>
        <w:fldChar w:fldCharType="separate"/>
      </w:r>
      <w:r>
        <w:t>349</w:t>
      </w:r>
      <w:r>
        <w:fldChar w:fldCharType="end"/>
      </w:r>
      <w:r>
        <w:fldChar w:fldCharType="end"/>
      </w:r>
    </w:p>
    <w:p w14:paraId="440BCF70">
      <w:pPr>
        <w:pStyle w:val="29"/>
        <w:tabs>
          <w:tab w:val="right" w:leader="dot" w:pos="8640"/>
        </w:tabs>
      </w:pPr>
      <w:r>
        <w:fldChar w:fldCharType="begin"/>
      </w:r>
      <w:r>
        <w:instrText xml:space="preserve"> HYPERLINK \l _Toc12531 </w:instrText>
      </w:r>
      <w:r>
        <w:fldChar w:fldCharType="separate"/>
      </w:r>
      <w:r>
        <w:t>返回结果</w:t>
      </w:r>
      <w:r>
        <w:tab/>
      </w:r>
      <w:r>
        <w:fldChar w:fldCharType="begin"/>
      </w:r>
      <w:r>
        <w:instrText xml:space="preserve"> PAGEREF _Toc12531 \h </w:instrText>
      </w:r>
      <w:r>
        <w:fldChar w:fldCharType="separate"/>
      </w:r>
      <w:r>
        <w:t>349</w:t>
      </w:r>
      <w:r>
        <w:fldChar w:fldCharType="end"/>
      </w:r>
      <w:r>
        <w:fldChar w:fldCharType="end"/>
      </w:r>
    </w:p>
    <w:p w14:paraId="4FB82BC1">
      <w:pPr>
        <w:pStyle w:val="29"/>
        <w:tabs>
          <w:tab w:val="right" w:leader="dot" w:pos="8640"/>
        </w:tabs>
      </w:pPr>
      <w:r>
        <w:fldChar w:fldCharType="begin"/>
      </w:r>
      <w:r>
        <w:instrText xml:space="preserve"> HYPERLINK \l _Toc8099 </w:instrText>
      </w:r>
      <w:r>
        <w:fldChar w:fldCharType="separate"/>
      </w:r>
      <w:r>
        <w:t>返回成功示例</w:t>
      </w:r>
      <w:r>
        <w:tab/>
      </w:r>
      <w:r>
        <w:fldChar w:fldCharType="begin"/>
      </w:r>
      <w:r>
        <w:instrText xml:space="preserve"> PAGEREF _Toc8099 \h </w:instrText>
      </w:r>
      <w:r>
        <w:fldChar w:fldCharType="separate"/>
      </w:r>
      <w:r>
        <w:t>349</w:t>
      </w:r>
      <w:r>
        <w:fldChar w:fldCharType="end"/>
      </w:r>
      <w:r>
        <w:fldChar w:fldCharType="end"/>
      </w:r>
    </w:p>
    <w:p w14:paraId="232D66C6">
      <w:pPr>
        <w:pStyle w:val="29"/>
        <w:tabs>
          <w:tab w:val="right" w:leader="dot" w:pos="8640"/>
        </w:tabs>
      </w:pPr>
      <w:r>
        <w:fldChar w:fldCharType="begin"/>
      </w:r>
      <w:r>
        <w:instrText xml:space="preserve"> HYPERLINK \l _Toc24267 </w:instrText>
      </w:r>
      <w:r>
        <w:fldChar w:fldCharType="separate"/>
      </w:r>
      <w:r>
        <w:t>提交送达时间</w:t>
      </w:r>
      <w:r>
        <w:tab/>
      </w:r>
      <w:r>
        <w:fldChar w:fldCharType="begin"/>
      </w:r>
      <w:r>
        <w:instrText xml:space="preserve"> PAGEREF _Toc24267 \h </w:instrText>
      </w:r>
      <w:r>
        <w:fldChar w:fldCharType="separate"/>
      </w:r>
      <w:r>
        <w:t>349</w:t>
      </w:r>
      <w:r>
        <w:fldChar w:fldCharType="end"/>
      </w:r>
      <w:r>
        <w:fldChar w:fldCharType="end"/>
      </w:r>
    </w:p>
    <w:p w14:paraId="3CACD477">
      <w:pPr>
        <w:pStyle w:val="29"/>
        <w:tabs>
          <w:tab w:val="right" w:leader="dot" w:pos="8640"/>
        </w:tabs>
      </w:pPr>
      <w:r>
        <w:fldChar w:fldCharType="begin"/>
      </w:r>
      <w:r>
        <w:instrText xml:space="preserve"> HYPERLINK \l _Toc13453 </w:instrText>
      </w:r>
      <w:r>
        <w:fldChar w:fldCharType="separate"/>
      </w:r>
      <w:r>
        <w:t>接口信息</w:t>
      </w:r>
      <w:r>
        <w:tab/>
      </w:r>
      <w:r>
        <w:fldChar w:fldCharType="begin"/>
      </w:r>
      <w:r>
        <w:instrText xml:space="preserve"> PAGEREF _Toc13453 \h </w:instrText>
      </w:r>
      <w:r>
        <w:fldChar w:fldCharType="separate"/>
      </w:r>
      <w:r>
        <w:t>350</w:t>
      </w:r>
      <w:r>
        <w:fldChar w:fldCharType="end"/>
      </w:r>
      <w:r>
        <w:fldChar w:fldCharType="end"/>
      </w:r>
    </w:p>
    <w:p w14:paraId="253836BA">
      <w:pPr>
        <w:pStyle w:val="29"/>
        <w:tabs>
          <w:tab w:val="right" w:leader="dot" w:pos="8640"/>
        </w:tabs>
      </w:pPr>
      <w:r>
        <w:fldChar w:fldCharType="begin"/>
      </w:r>
      <w:r>
        <w:instrText xml:space="preserve"> HYPERLINK \l _Toc14728 </w:instrText>
      </w:r>
      <w:r>
        <w:fldChar w:fldCharType="separate"/>
      </w:r>
      <w:r>
        <w:t>请求参数</w:t>
      </w:r>
      <w:r>
        <w:tab/>
      </w:r>
      <w:r>
        <w:fldChar w:fldCharType="begin"/>
      </w:r>
      <w:r>
        <w:instrText xml:space="preserve"> PAGEREF _Toc14728 \h </w:instrText>
      </w:r>
      <w:r>
        <w:fldChar w:fldCharType="separate"/>
      </w:r>
      <w:r>
        <w:t>350</w:t>
      </w:r>
      <w:r>
        <w:fldChar w:fldCharType="end"/>
      </w:r>
      <w:r>
        <w:fldChar w:fldCharType="end"/>
      </w:r>
    </w:p>
    <w:p w14:paraId="02B56368">
      <w:pPr>
        <w:pStyle w:val="29"/>
        <w:tabs>
          <w:tab w:val="right" w:leader="dot" w:pos="8640"/>
        </w:tabs>
      </w:pPr>
      <w:r>
        <w:fldChar w:fldCharType="begin"/>
      </w:r>
      <w:r>
        <w:instrText xml:space="preserve"> HYPERLINK \l _Toc16709 </w:instrText>
      </w:r>
      <w:r>
        <w:fldChar w:fldCharType="separate"/>
      </w:r>
      <w:r>
        <w:t>请求cURL示例</w:t>
      </w:r>
      <w:r>
        <w:tab/>
      </w:r>
      <w:r>
        <w:fldChar w:fldCharType="begin"/>
      </w:r>
      <w:r>
        <w:instrText xml:space="preserve"> PAGEREF _Toc16709 \h </w:instrText>
      </w:r>
      <w:r>
        <w:fldChar w:fldCharType="separate"/>
      </w:r>
      <w:r>
        <w:t>350</w:t>
      </w:r>
      <w:r>
        <w:fldChar w:fldCharType="end"/>
      </w:r>
      <w:r>
        <w:fldChar w:fldCharType="end"/>
      </w:r>
    </w:p>
    <w:p w14:paraId="444F5BE5">
      <w:pPr>
        <w:pStyle w:val="29"/>
        <w:tabs>
          <w:tab w:val="right" w:leader="dot" w:pos="8640"/>
        </w:tabs>
      </w:pPr>
      <w:r>
        <w:fldChar w:fldCharType="begin"/>
      </w:r>
      <w:r>
        <w:instrText xml:space="preserve"> HYPERLINK \l _Toc32435 </w:instrText>
      </w:r>
      <w:r>
        <w:fldChar w:fldCharType="separate"/>
      </w:r>
      <w:r>
        <w:t>返回结果</w:t>
      </w:r>
      <w:r>
        <w:tab/>
      </w:r>
      <w:r>
        <w:fldChar w:fldCharType="begin"/>
      </w:r>
      <w:r>
        <w:instrText xml:space="preserve"> PAGEREF _Toc32435 \h </w:instrText>
      </w:r>
      <w:r>
        <w:fldChar w:fldCharType="separate"/>
      </w:r>
      <w:r>
        <w:t>350</w:t>
      </w:r>
      <w:r>
        <w:fldChar w:fldCharType="end"/>
      </w:r>
      <w:r>
        <w:fldChar w:fldCharType="end"/>
      </w:r>
    </w:p>
    <w:p w14:paraId="6A285D9D">
      <w:pPr>
        <w:pStyle w:val="29"/>
        <w:tabs>
          <w:tab w:val="right" w:leader="dot" w:pos="8640"/>
        </w:tabs>
      </w:pPr>
      <w:r>
        <w:fldChar w:fldCharType="begin"/>
      </w:r>
      <w:r>
        <w:instrText xml:space="preserve"> HYPERLINK \l _Toc15980 </w:instrText>
      </w:r>
      <w:r>
        <w:fldChar w:fldCharType="separate"/>
      </w:r>
      <w:r>
        <w:t>返回成功示例</w:t>
      </w:r>
      <w:r>
        <w:tab/>
      </w:r>
      <w:r>
        <w:fldChar w:fldCharType="begin"/>
      </w:r>
      <w:r>
        <w:instrText xml:space="preserve"> PAGEREF _Toc15980 \h </w:instrText>
      </w:r>
      <w:r>
        <w:fldChar w:fldCharType="separate"/>
      </w:r>
      <w:r>
        <w:t>350</w:t>
      </w:r>
      <w:r>
        <w:fldChar w:fldCharType="end"/>
      </w:r>
      <w:r>
        <w:fldChar w:fldCharType="end"/>
      </w:r>
    </w:p>
    <w:p w14:paraId="6EC05B3F">
      <w:pPr>
        <w:pStyle w:val="29"/>
        <w:tabs>
          <w:tab w:val="right" w:leader="dot" w:pos="8640"/>
        </w:tabs>
      </w:pPr>
      <w:r>
        <w:fldChar w:fldCharType="begin"/>
      </w:r>
      <w:r>
        <w:instrText xml:space="preserve"> HYPERLINK \l _Toc30059 </w:instrText>
      </w:r>
      <w:r>
        <w:fldChar w:fldCharType="separate"/>
      </w:r>
      <w:r>
        <w:t>提交货件配送服务</w:t>
      </w:r>
      <w:r>
        <w:tab/>
      </w:r>
      <w:r>
        <w:fldChar w:fldCharType="begin"/>
      </w:r>
      <w:r>
        <w:instrText xml:space="preserve"> PAGEREF _Toc30059 \h </w:instrText>
      </w:r>
      <w:r>
        <w:fldChar w:fldCharType="separate"/>
      </w:r>
      <w:r>
        <w:t>350</w:t>
      </w:r>
      <w:r>
        <w:fldChar w:fldCharType="end"/>
      </w:r>
      <w:r>
        <w:fldChar w:fldCharType="end"/>
      </w:r>
    </w:p>
    <w:p w14:paraId="2409C805">
      <w:pPr>
        <w:pStyle w:val="29"/>
        <w:tabs>
          <w:tab w:val="right" w:leader="dot" w:pos="8640"/>
        </w:tabs>
      </w:pPr>
      <w:r>
        <w:fldChar w:fldCharType="begin"/>
      </w:r>
      <w:r>
        <w:instrText xml:space="preserve"> HYPERLINK \l _Toc4956 </w:instrText>
      </w:r>
      <w:r>
        <w:fldChar w:fldCharType="separate"/>
      </w:r>
      <w:r>
        <w:t>接口信息</w:t>
      </w:r>
      <w:r>
        <w:tab/>
      </w:r>
      <w:r>
        <w:fldChar w:fldCharType="begin"/>
      </w:r>
      <w:r>
        <w:instrText xml:space="preserve"> PAGEREF _Toc4956 \h </w:instrText>
      </w:r>
      <w:r>
        <w:fldChar w:fldCharType="separate"/>
      </w:r>
      <w:r>
        <w:t>351</w:t>
      </w:r>
      <w:r>
        <w:fldChar w:fldCharType="end"/>
      </w:r>
      <w:r>
        <w:fldChar w:fldCharType="end"/>
      </w:r>
    </w:p>
    <w:p w14:paraId="4BD20EF9">
      <w:pPr>
        <w:pStyle w:val="29"/>
        <w:tabs>
          <w:tab w:val="right" w:leader="dot" w:pos="8640"/>
        </w:tabs>
      </w:pPr>
      <w:r>
        <w:fldChar w:fldCharType="begin"/>
      </w:r>
      <w:r>
        <w:instrText xml:space="preserve"> HYPERLINK \l _Toc16489 </w:instrText>
      </w:r>
      <w:r>
        <w:fldChar w:fldCharType="separate"/>
      </w:r>
      <w:r>
        <w:t>请求参数</w:t>
      </w:r>
      <w:r>
        <w:tab/>
      </w:r>
      <w:r>
        <w:fldChar w:fldCharType="begin"/>
      </w:r>
      <w:r>
        <w:instrText xml:space="preserve"> PAGEREF _Toc16489 \h </w:instrText>
      </w:r>
      <w:r>
        <w:fldChar w:fldCharType="separate"/>
      </w:r>
      <w:r>
        <w:t>351</w:t>
      </w:r>
      <w:r>
        <w:fldChar w:fldCharType="end"/>
      </w:r>
      <w:r>
        <w:fldChar w:fldCharType="end"/>
      </w:r>
    </w:p>
    <w:p w14:paraId="47F829F5">
      <w:pPr>
        <w:pStyle w:val="29"/>
        <w:tabs>
          <w:tab w:val="right" w:leader="dot" w:pos="8640"/>
        </w:tabs>
      </w:pPr>
      <w:r>
        <w:fldChar w:fldCharType="begin"/>
      </w:r>
      <w:r>
        <w:instrText xml:space="preserve"> HYPERLINK \l _Toc30100 </w:instrText>
      </w:r>
      <w:r>
        <w:fldChar w:fldCharType="separate"/>
      </w:r>
      <w:r>
        <w:t>请求cURL示例</w:t>
      </w:r>
      <w:r>
        <w:tab/>
      </w:r>
      <w:r>
        <w:fldChar w:fldCharType="begin"/>
      </w:r>
      <w:r>
        <w:instrText xml:space="preserve"> PAGEREF _Toc30100 \h </w:instrText>
      </w:r>
      <w:r>
        <w:fldChar w:fldCharType="separate"/>
      </w:r>
      <w:r>
        <w:t>351</w:t>
      </w:r>
      <w:r>
        <w:fldChar w:fldCharType="end"/>
      </w:r>
      <w:r>
        <w:fldChar w:fldCharType="end"/>
      </w:r>
    </w:p>
    <w:p w14:paraId="7024A172">
      <w:pPr>
        <w:pStyle w:val="29"/>
        <w:tabs>
          <w:tab w:val="right" w:leader="dot" w:pos="8640"/>
        </w:tabs>
      </w:pPr>
      <w:r>
        <w:fldChar w:fldCharType="begin"/>
      </w:r>
      <w:r>
        <w:instrText xml:space="preserve"> HYPERLINK \l _Toc28239 </w:instrText>
      </w:r>
      <w:r>
        <w:fldChar w:fldCharType="separate"/>
      </w:r>
      <w:r>
        <w:t>返回结果</w:t>
      </w:r>
      <w:r>
        <w:tab/>
      </w:r>
      <w:r>
        <w:fldChar w:fldCharType="begin"/>
      </w:r>
      <w:r>
        <w:instrText xml:space="preserve"> PAGEREF _Toc28239 \h </w:instrText>
      </w:r>
      <w:r>
        <w:fldChar w:fldCharType="separate"/>
      </w:r>
      <w:r>
        <w:t>351</w:t>
      </w:r>
      <w:r>
        <w:fldChar w:fldCharType="end"/>
      </w:r>
      <w:r>
        <w:fldChar w:fldCharType="end"/>
      </w:r>
    </w:p>
    <w:p w14:paraId="5A311EAE">
      <w:pPr>
        <w:pStyle w:val="29"/>
        <w:tabs>
          <w:tab w:val="right" w:leader="dot" w:pos="8640"/>
        </w:tabs>
      </w:pPr>
      <w:r>
        <w:fldChar w:fldCharType="begin"/>
      </w:r>
      <w:r>
        <w:instrText xml:space="preserve"> HYPERLINK \l _Toc5083 </w:instrText>
      </w:r>
      <w:r>
        <w:fldChar w:fldCharType="separate"/>
      </w:r>
      <w:r>
        <w:t>返回成功示例</w:t>
      </w:r>
      <w:r>
        <w:tab/>
      </w:r>
      <w:r>
        <w:fldChar w:fldCharType="begin"/>
      </w:r>
      <w:r>
        <w:instrText xml:space="preserve"> PAGEREF _Toc5083 \h </w:instrText>
      </w:r>
      <w:r>
        <w:fldChar w:fldCharType="separate"/>
      </w:r>
      <w:r>
        <w:t>351</w:t>
      </w:r>
      <w:r>
        <w:fldChar w:fldCharType="end"/>
      </w:r>
      <w:r>
        <w:fldChar w:fldCharType="end"/>
      </w:r>
    </w:p>
    <w:p w14:paraId="34A05EB8">
      <w:pPr>
        <w:pStyle w:val="29"/>
        <w:tabs>
          <w:tab w:val="right" w:leader="dot" w:pos="8640"/>
        </w:tabs>
      </w:pPr>
      <w:r>
        <w:fldChar w:fldCharType="begin"/>
      </w:r>
      <w:r>
        <w:instrText xml:space="preserve"> HYPERLINK \l _Toc10924 </w:instrText>
      </w:r>
      <w:r>
        <w:fldChar w:fldCharType="separate"/>
      </w:r>
      <w:r>
        <w:t>修改货件装箱信息</w:t>
      </w:r>
      <w:r>
        <w:tab/>
      </w:r>
      <w:r>
        <w:fldChar w:fldCharType="begin"/>
      </w:r>
      <w:r>
        <w:instrText xml:space="preserve"> PAGEREF _Toc10924 \h </w:instrText>
      </w:r>
      <w:r>
        <w:fldChar w:fldCharType="separate"/>
      </w:r>
      <w:r>
        <w:t>352</w:t>
      </w:r>
      <w:r>
        <w:fldChar w:fldCharType="end"/>
      </w:r>
      <w:r>
        <w:fldChar w:fldCharType="end"/>
      </w:r>
    </w:p>
    <w:p w14:paraId="3DCB653E">
      <w:pPr>
        <w:pStyle w:val="29"/>
        <w:tabs>
          <w:tab w:val="right" w:leader="dot" w:pos="8640"/>
        </w:tabs>
      </w:pPr>
      <w:r>
        <w:fldChar w:fldCharType="begin"/>
      </w:r>
      <w:r>
        <w:instrText xml:space="preserve"> HYPERLINK \l _Toc27592 </w:instrText>
      </w:r>
      <w:r>
        <w:fldChar w:fldCharType="separate"/>
      </w:r>
      <w:r>
        <w:t>接口信息</w:t>
      </w:r>
      <w:r>
        <w:tab/>
      </w:r>
      <w:r>
        <w:fldChar w:fldCharType="begin"/>
      </w:r>
      <w:r>
        <w:instrText xml:space="preserve"> PAGEREF _Toc27592 \h </w:instrText>
      </w:r>
      <w:r>
        <w:fldChar w:fldCharType="separate"/>
      </w:r>
      <w:r>
        <w:t>352</w:t>
      </w:r>
      <w:r>
        <w:fldChar w:fldCharType="end"/>
      </w:r>
      <w:r>
        <w:fldChar w:fldCharType="end"/>
      </w:r>
    </w:p>
    <w:p w14:paraId="61C59B63">
      <w:pPr>
        <w:pStyle w:val="29"/>
        <w:tabs>
          <w:tab w:val="right" w:leader="dot" w:pos="8640"/>
        </w:tabs>
      </w:pPr>
      <w:r>
        <w:fldChar w:fldCharType="begin"/>
      </w:r>
      <w:r>
        <w:instrText xml:space="preserve"> HYPERLINK \l _Toc1021 </w:instrText>
      </w:r>
      <w:r>
        <w:fldChar w:fldCharType="separate"/>
      </w:r>
      <w:r>
        <w:t>请求参数</w:t>
      </w:r>
      <w:r>
        <w:tab/>
      </w:r>
      <w:r>
        <w:fldChar w:fldCharType="begin"/>
      </w:r>
      <w:r>
        <w:instrText xml:space="preserve"> PAGEREF _Toc1021 \h </w:instrText>
      </w:r>
      <w:r>
        <w:fldChar w:fldCharType="separate"/>
      </w:r>
      <w:r>
        <w:t>352</w:t>
      </w:r>
      <w:r>
        <w:fldChar w:fldCharType="end"/>
      </w:r>
      <w:r>
        <w:fldChar w:fldCharType="end"/>
      </w:r>
    </w:p>
    <w:p w14:paraId="7D63A553">
      <w:pPr>
        <w:pStyle w:val="29"/>
        <w:tabs>
          <w:tab w:val="right" w:leader="dot" w:pos="8640"/>
        </w:tabs>
      </w:pPr>
      <w:r>
        <w:fldChar w:fldCharType="begin"/>
      </w:r>
      <w:r>
        <w:instrText xml:space="preserve"> HYPERLINK \l _Toc9269 </w:instrText>
      </w:r>
      <w:r>
        <w:fldChar w:fldCharType="separate"/>
      </w:r>
      <w:r>
        <w:t>请求cURL示例</w:t>
      </w:r>
      <w:r>
        <w:tab/>
      </w:r>
      <w:r>
        <w:fldChar w:fldCharType="begin"/>
      </w:r>
      <w:r>
        <w:instrText xml:space="preserve"> PAGEREF _Toc9269 \h </w:instrText>
      </w:r>
      <w:r>
        <w:fldChar w:fldCharType="separate"/>
      </w:r>
      <w:r>
        <w:t>352</w:t>
      </w:r>
      <w:r>
        <w:fldChar w:fldCharType="end"/>
      </w:r>
      <w:r>
        <w:fldChar w:fldCharType="end"/>
      </w:r>
    </w:p>
    <w:p w14:paraId="63F0C76D">
      <w:pPr>
        <w:pStyle w:val="29"/>
        <w:tabs>
          <w:tab w:val="right" w:leader="dot" w:pos="8640"/>
        </w:tabs>
      </w:pPr>
      <w:r>
        <w:fldChar w:fldCharType="begin"/>
      </w:r>
      <w:r>
        <w:instrText xml:space="preserve"> HYPERLINK \l _Toc22197 </w:instrText>
      </w:r>
      <w:r>
        <w:fldChar w:fldCharType="separate"/>
      </w:r>
      <w:r>
        <w:t>返回结果</w:t>
      </w:r>
      <w:r>
        <w:tab/>
      </w:r>
      <w:r>
        <w:fldChar w:fldCharType="begin"/>
      </w:r>
      <w:r>
        <w:instrText xml:space="preserve"> PAGEREF _Toc22197 \h </w:instrText>
      </w:r>
      <w:r>
        <w:fldChar w:fldCharType="separate"/>
      </w:r>
      <w:r>
        <w:t>353</w:t>
      </w:r>
      <w:r>
        <w:fldChar w:fldCharType="end"/>
      </w:r>
      <w:r>
        <w:fldChar w:fldCharType="end"/>
      </w:r>
    </w:p>
    <w:p w14:paraId="41424EFA">
      <w:pPr>
        <w:pStyle w:val="29"/>
        <w:tabs>
          <w:tab w:val="right" w:leader="dot" w:pos="8640"/>
        </w:tabs>
      </w:pPr>
      <w:r>
        <w:fldChar w:fldCharType="begin"/>
      </w:r>
      <w:r>
        <w:instrText xml:space="preserve"> HYPERLINK \l _Toc23722 </w:instrText>
      </w:r>
      <w:r>
        <w:fldChar w:fldCharType="separate"/>
      </w:r>
      <w:r>
        <w:t>返回成功示例</w:t>
      </w:r>
      <w:r>
        <w:tab/>
      </w:r>
      <w:r>
        <w:fldChar w:fldCharType="begin"/>
      </w:r>
      <w:r>
        <w:instrText xml:space="preserve"> PAGEREF _Toc23722 \h </w:instrText>
      </w:r>
      <w:r>
        <w:fldChar w:fldCharType="separate"/>
      </w:r>
      <w:r>
        <w:t>353</w:t>
      </w:r>
      <w:r>
        <w:fldChar w:fldCharType="end"/>
      </w:r>
      <w:r>
        <w:fldChar w:fldCharType="end"/>
      </w:r>
    </w:p>
    <w:p w14:paraId="5CA49146">
      <w:pPr>
        <w:pStyle w:val="29"/>
        <w:tabs>
          <w:tab w:val="right" w:leader="dot" w:pos="8640"/>
        </w:tabs>
      </w:pPr>
      <w:r>
        <w:fldChar w:fldCharType="begin"/>
      </w:r>
      <w:r>
        <w:instrText xml:space="preserve"> HYPERLINK \l _Toc11675 </w:instrText>
      </w:r>
      <w:r>
        <w:fldChar w:fldCharType="separate"/>
      </w:r>
      <w:r>
        <w:t>修改货件实际状态</w:t>
      </w:r>
      <w:r>
        <w:tab/>
      </w:r>
      <w:r>
        <w:fldChar w:fldCharType="begin"/>
      </w:r>
      <w:r>
        <w:instrText xml:space="preserve"> PAGEREF _Toc11675 \h </w:instrText>
      </w:r>
      <w:r>
        <w:fldChar w:fldCharType="separate"/>
      </w:r>
      <w:r>
        <w:t>353</w:t>
      </w:r>
      <w:r>
        <w:fldChar w:fldCharType="end"/>
      </w:r>
      <w:r>
        <w:fldChar w:fldCharType="end"/>
      </w:r>
    </w:p>
    <w:p w14:paraId="55002CA1">
      <w:pPr>
        <w:pStyle w:val="29"/>
        <w:tabs>
          <w:tab w:val="right" w:leader="dot" w:pos="8640"/>
        </w:tabs>
      </w:pPr>
      <w:r>
        <w:fldChar w:fldCharType="begin"/>
      </w:r>
      <w:r>
        <w:instrText xml:space="preserve"> HYPERLINK \l _Toc8391 </w:instrText>
      </w:r>
      <w:r>
        <w:fldChar w:fldCharType="separate"/>
      </w:r>
      <w:r>
        <w:t>接口信息</w:t>
      </w:r>
      <w:r>
        <w:tab/>
      </w:r>
      <w:r>
        <w:fldChar w:fldCharType="begin"/>
      </w:r>
      <w:r>
        <w:instrText xml:space="preserve"> PAGEREF _Toc8391 \h </w:instrText>
      </w:r>
      <w:r>
        <w:fldChar w:fldCharType="separate"/>
      </w:r>
      <w:r>
        <w:t>353</w:t>
      </w:r>
      <w:r>
        <w:fldChar w:fldCharType="end"/>
      </w:r>
      <w:r>
        <w:fldChar w:fldCharType="end"/>
      </w:r>
    </w:p>
    <w:p w14:paraId="35EDDF49">
      <w:pPr>
        <w:pStyle w:val="29"/>
        <w:tabs>
          <w:tab w:val="right" w:leader="dot" w:pos="8640"/>
        </w:tabs>
      </w:pPr>
      <w:r>
        <w:fldChar w:fldCharType="begin"/>
      </w:r>
      <w:r>
        <w:instrText xml:space="preserve"> HYPERLINK \l _Toc10748 </w:instrText>
      </w:r>
      <w:r>
        <w:fldChar w:fldCharType="separate"/>
      </w:r>
      <w:r>
        <w:t>请求参数</w:t>
      </w:r>
      <w:r>
        <w:tab/>
      </w:r>
      <w:r>
        <w:fldChar w:fldCharType="begin"/>
      </w:r>
      <w:r>
        <w:instrText xml:space="preserve"> PAGEREF _Toc10748 \h </w:instrText>
      </w:r>
      <w:r>
        <w:fldChar w:fldCharType="separate"/>
      </w:r>
      <w:r>
        <w:t>353</w:t>
      </w:r>
      <w:r>
        <w:fldChar w:fldCharType="end"/>
      </w:r>
      <w:r>
        <w:fldChar w:fldCharType="end"/>
      </w:r>
    </w:p>
    <w:p w14:paraId="7CD86BCC">
      <w:pPr>
        <w:pStyle w:val="29"/>
        <w:tabs>
          <w:tab w:val="right" w:leader="dot" w:pos="8640"/>
        </w:tabs>
      </w:pPr>
      <w:r>
        <w:fldChar w:fldCharType="begin"/>
      </w:r>
      <w:r>
        <w:instrText xml:space="preserve"> HYPERLINK \l _Toc26661 </w:instrText>
      </w:r>
      <w:r>
        <w:fldChar w:fldCharType="separate"/>
      </w:r>
      <w:r>
        <w:t>请求cURL示例</w:t>
      </w:r>
      <w:r>
        <w:tab/>
      </w:r>
      <w:r>
        <w:fldChar w:fldCharType="begin"/>
      </w:r>
      <w:r>
        <w:instrText xml:space="preserve"> PAGEREF _Toc26661 \h </w:instrText>
      </w:r>
      <w:r>
        <w:fldChar w:fldCharType="separate"/>
      </w:r>
      <w:r>
        <w:t>353</w:t>
      </w:r>
      <w:r>
        <w:fldChar w:fldCharType="end"/>
      </w:r>
      <w:r>
        <w:fldChar w:fldCharType="end"/>
      </w:r>
    </w:p>
    <w:p w14:paraId="60A66B37">
      <w:pPr>
        <w:pStyle w:val="29"/>
        <w:tabs>
          <w:tab w:val="right" w:leader="dot" w:pos="8640"/>
        </w:tabs>
      </w:pPr>
      <w:r>
        <w:fldChar w:fldCharType="begin"/>
      </w:r>
      <w:r>
        <w:instrText xml:space="preserve"> HYPERLINK \l _Toc23168 </w:instrText>
      </w:r>
      <w:r>
        <w:fldChar w:fldCharType="separate"/>
      </w:r>
      <w:r>
        <w:t>返回结果</w:t>
      </w:r>
      <w:r>
        <w:tab/>
      </w:r>
      <w:r>
        <w:fldChar w:fldCharType="begin"/>
      </w:r>
      <w:r>
        <w:instrText xml:space="preserve"> PAGEREF _Toc23168 \h </w:instrText>
      </w:r>
      <w:r>
        <w:fldChar w:fldCharType="separate"/>
      </w:r>
      <w:r>
        <w:t>354</w:t>
      </w:r>
      <w:r>
        <w:fldChar w:fldCharType="end"/>
      </w:r>
      <w:r>
        <w:fldChar w:fldCharType="end"/>
      </w:r>
    </w:p>
    <w:p w14:paraId="5B2B36BC">
      <w:pPr>
        <w:pStyle w:val="29"/>
        <w:tabs>
          <w:tab w:val="right" w:leader="dot" w:pos="8640"/>
        </w:tabs>
      </w:pPr>
      <w:r>
        <w:fldChar w:fldCharType="begin"/>
      </w:r>
      <w:r>
        <w:instrText xml:space="preserve"> HYPERLINK \l _Toc3676 </w:instrText>
      </w:r>
      <w:r>
        <w:fldChar w:fldCharType="separate"/>
      </w:r>
      <w:r>
        <w:t>返回成功示例</w:t>
      </w:r>
      <w:r>
        <w:tab/>
      </w:r>
      <w:r>
        <w:fldChar w:fldCharType="begin"/>
      </w:r>
      <w:r>
        <w:instrText xml:space="preserve"> PAGEREF _Toc3676 \h </w:instrText>
      </w:r>
      <w:r>
        <w:fldChar w:fldCharType="separate"/>
      </w:r>
      <w:r>
        <w:t>354</w:t>
      </w:r>
      <w:r>
        <w:fldChar w:fldCharType="end"/>
      </w:r>
      <w:r>
        <w:fldChar w:fldCharType="end"/>
      </w:r>
    </w:p>
    <w:p w14:paraId="1E778CEE">
      <w:pPr>
        <w:pStyle w:val="29"/>
        <w:tabs>
          <w:tab w:val="right" w:leader="dot" w:pos="8640"/>
        </w:tabs>
      </w:pPr>
      <w:r>
        <w:fldChar w:fldCharType="begin"/>
      </w:r>
      <w:r>
        <w:instrText xml:space="preserve"> HYPERLINK \l _Toc23979 </w:instrText>
      </w:r>
      <w:r>
        <w:fldChar w:fldCharType="separate"/>
      </w:r>
      <w:r>
        <w:t>上传货件跟踪号</w:t>
      </w:r>
      <w:r>
        <w:tab/>
      </w:r>
      <w:r>
        <w:fldChar w:fldCharType="begin"/>
      </w:r>
      <w:r>
        <w:instrText xml:space="preserve"> PAGEREF _Toc23979 \h </w:instrText>
      </w:r>
      <w:r>
        <w:fldChar w:fldCharType="separate"/>
      </w:r>
      <w:r>
        <w:t>354</w:t>
      </w:r>
      <w:r>
        <w:fldChar w:fldCharType="end"/>
      </w:r>
      <w:r>
        <w:fldChar w:fldCharType="end"/>
      </w:r>
    </w:p>
    <w:p w14:paraId="5C91A2C3">
      <w:pPr>
        <w:pStyle w:val="29"/>
        <w:tabs>
          <w:tab w:val="right" w:leader="dot" w:pos="8640"/>
        </w:tabs>
      </w:pPr>
      <w:r>
        <w:fldChar w:fldCharType="begin"/>
      </w:r>
      <w:r>
        <w:instrText xml:space="preserve"> HYPERLINK \l _Toc19464 </w:instrText>
      </w:r>
      <w:r>
        <w:fldChar w:fldCharType="separate"/>
      </w:r>
      <w:r>
        <w:t>接口信息</w:t>
      </w:r>
      <w:r>
        <w:tab/>
      </w:r>
      <w:r>
        <w:fldChar w:fldCharType="begin"/>
      </w:r>
      <w:r>
        <w:instrText xml:space="preserve"> PAGEREF _Toc19464 \h </w:instrText>
      </w:r>
      <w:r>
        <w:fldChar w:fldCharType="separate"/>
      </w:r>
      <w:r>
        <w:t>354</w:t>
      </w:r>
      <w:r>
        <w:fldChar w:fldCharType="end"/>
      </w:r>
      <w:r>
        <w:fldChar w:fldCharType="end"/>
      </w:r>
    </w:p>
    <w:p w14:paraId="7761313F">
      <w:pPr>
        <w:pStyle w:val="29"/>
        <w:tabs>
          <w:tab w:val="right" w:leader="dot" w:pos="8640"/>
        </w:tabs>
      </w:pPr>
      <w:r>
        <w:fldChar w:fldCharType="begin"/>
      </w:r>
      <w:r>
        <w:instrText xml:space="preserve"> HYPERLINK \l _Toc21831 </w:instrText>
      </w:r>
      <w:r>
        <w:fldChar w:fldCharType="separate"/>
      </w:r>
      <w:r>
        <w:t>请求参数</w:t>
      </w:r>
      <w:r>
        <w:tab/>
      </w:r>
      <w:r>
        <w:fldChar w:fldCharType="begin"/>
      </w:r>
      <w:r>
        <w:instrText xml:space="preserve"> PAGEREF _Toc21831 \h </w:instrText>
      </w:r>
      <w:r>
        <w:fldChar w:fldCharType="separate"/>
      </w:r>
      <w:r>
        <w:t>354</w:t>
      </w:r>
      <w:r>
        <w:fldChar w:fldCharType="end"/>
      </w:r>
      <w:r>
        <w:fldChar w:fldCharType="end"/>
      </w:r>
    </w:p>
    <w:p w14:paraId="324A862D">
      <w:pPr>
        <w:pStyle w:val="29"/>
        <w:tabs>
          <w:tab w:val="right" w:leader="dot" w:pos="8640"/>
        </w:tabs>
      </w:pPr>
      <w:r>
        <w:fldChar w:fldCharType="begin"/>
      </w:r>
      <w:r>
        <w:instrText xml:space="preserve"> HYPERLINK \l _Toc16630 </w:instrText>
      </w:r>
      <w:r>
        <w:fldChar w:fldCharType="separate"/>
      </w:r>
      <w:r>
        <w:t>请求cURL示例</w:t>
      </w:r>
      <w:r>
        <w:tab/>
      </w:r>
      <w:r>
        <w:fldChar w:fldCharType="begin"/>
      </w:r>
      <w:r>
        <w:instrText xml:space="preserve"> PAGEREF _Toc16630 \h </w:instrText>
      </w:r>
      <w:r>
        <w:fldChar w:fldCharType="separate"/>
      </w:r>
      <w:r>
        <w:t>354</w:t>
      </w:r>
      <w:r>
        <w:fldChar w:fldCharType="end"/>
      </w:r>
      <w:r>
        <w:fldChar w:fldCharType="end"/>
      </w:r>
    </w:p>
    <w:p w14:paraId="075D6F89">
      <w:pPr>
        <w:pStyle w:val="29"/>
        <w:tabs>
          <w:tab w:val="right" w:leader="dot" w:pos="8640"/>
        </w:tabs>
      </w:pPr>
      <w:r>
        <w:fldChar w:fldCharType="begin"/>
      </w:r>
      <w:r>
        <w:instrText xml:space="preserve"> HYPERLINK \l _Toc6738 </w:instrText>
      </w:r>
      <w:r>
        <w:fldChar w:fldCharType="separate"/>
      </w:r>
      <w:r>
        <w:t>返回结果</w:t>
      </w:r>
      <w:r>
        <w:tab/>
      </w:r>
      <w:r>
        <w:fldChar w:fldCharType="begin"/>
      </w:r>
      <w:r>
        <w:instrText xml:space="preserve"> PAGEREF _Toc6738 \h </w:instrText>
      </w:r>
      <w:r>
        <w:fldChar w:fldCharType="separate"/>
      </w:r>
      <w:r>
        <w:t>355</w:t>
      </w:r>
      <w:r>
        <w:fldChar w:fldCharType="end"/>
      </w:r>
      <w:r>
        <w:fldChar w:fldCharType="end"/>
      </w:r>
    </w:p>
    <w:p w14:paraId="081400CE">
      <w:pPr>
        <w:pStyle w:val="29"/>
        <w:tabs>
          <w:tab w:val="right" w:leader="dot" w:pos="8640"/>
        </w:tabs>
      </w:pPr>
      <w:r>
        <w:fldChar w:fldCharType="begin"/>
      </w:r>
      <w:r>
        <w:instrText xml:space="preserve"> HYPERLINK \l _Toc24819 </w:instrText>
      </w:r>
      <w:r>
        <w:fldChar w:fldCharType="separate"/>
      </w:r>
      <w:r>
        <w:t>返回成功示例</w:t>
      </w:r>
      <w:r>
        <w:tab/>
      </w:r>
      <w:r>
        <w:fldChar w:fldCharType="begin"/>
      </w:r>
      <w:r>
        <w:instrText xml:space="preserve"> PAGEREF _Toc24819 \h </w:instrText>
      </w:r>
      <w:r>
        <w:fldChar w:fldCharType="separate"/>
      </w:r>
      <w:r>
        <w:t>355</w:t>
      </w:r>
      <w:r>
        <w:fldChar w:fldCharType="end"/>
      </w:r>
      <w:r>
        <w:fldChar w:fldCharType="end"/>
      </w:r>
    </w:p>
    <w:p w14:paraId="707A90CA">
      <w:pPr>
        <w:pStyle w:val="29"/>
        <w:tabs>
          <w:tab w:val="right" w:leader="dot" w:pos="8640"/>
        </w:tabs>
      </w:pPr>
      <w:r>
        <w:fldChar w:fldCharType="begin"/>
      </w:r>
      <w:r>
        <w:instrText xml:space="preserve"> HYPERLINK \l _Toc23842 </w:instrText>
      </w:r>
      <w:r>
        <w:fldChar w:fldCharType="separate"/>
      </w:r>
      <w:r>
        <w:t>取消STA任务</w:t>
      </w:r>
      <w:r>
        <w:tab/>
      </w:r>
      <w:r>
        <w:fldChar w:fldCharType="begin"/>
      </w:r>
      <w:r>
        <w:instrText xml:space="preserve"> PAGEREF _Toc23842 \h </w:instrText>
      </w:r>
      <w:r>
        <w:fldChar w:fldCharType="separate"/>
      </w:r>
      <w:r>
        <w:t>355</w:t>
      </w:r>
      <w:r>
        <w:fldChar w:fldCharType="end"/>
      </w:r>
      <w:r>
        <w:fldChar w:fldCharType="end"/>
      </w:r>
    </w:p>
    <w:p w14:paraId="22F96D72">
      <w:pPr>
        <w:pStyle w:val="29"/>
        <w:tabs>
          <w:tab w:val="right" w:leader="dot" w:pos="8640"/>
        </w:tabs>
      </w:pPr>
      <w:r>
        <w:fldChar w:fldCharType="begin"/>
      </w:r>
      <w:r>
        <w:instrText xml:space="preserve"> HYPERLINK \l _Toc24524 </w:instrText>
      </w:r>
      <w:r>
        <w:fldChar w:fldCharType="separate"/>
      </w:r>
      <w:r>
        <w:t>接口信息</w:t>
      </w:r>
      <w:r>
        <w:tab/>
      </w:r>
      <w:r>
        <w:fldChar w:fldCharType="begin"/>
      </w:r>
      <w:r>
        <w:instrText xml:space="preserve"> PAGEREF _Toc24524 \h </w:instrText>
      </w:r>
      <w:r>
        <w:fldChar w:fldCharType="separate"/>
      </w:r>
      <w:r>
        <w:t>355</w:t>
      </w:r>
      <w:r>
        <w:fldChar w:fldCharType="end"/>
      </w:r>
      <w:r>
        <w:fldChar w:fldCharType="end"/>
      </w:r>
    </w:p>
    <w:p w14:paraId="3A01B19A">
      <w:pPr>
        <w:pStyle w:val="29"/>
        <w:tabs>
          <w:tab w:val="right" w:leader="dot" w:pos="8640"/>
        </w:tabs>
      </w:pPr>
      <w:r>
        <w:fldChar w:fldCharType="begin"/>
      </w:r>
      <w:r>
        <w:instrText xml:space="preserve"> HYPERLINK \l _Toc31708 </w:instrText>
      </w:r>
      <w:r>
        <w:fldChar w:fldCharType="separate"/>
      </w:r>
      <w:r>
        <w:t>请求参数</w:t>
      </w:r>
      <w:r>
        <w:tab/>
      </w:r>
      <w:r>
        <w:fldChar w:fldCharType="begin"/>
      </w:r>
      <w:r>
        <w:instrText xml:space="preserve"> PAGEREF _Toc31708 \h </w:instrText>
      </w:r>
      <w:r>
        <w:fldChar w:fldCharType="separate"/>
      </w:r>
      <w:r>
        <w:t>355</w:t>
      </w:r>
      <w:r>
        <w:fldChar w:fldCharType="end"/>
      </w:r>
      <w:r>
        <w:fldChar w:fldCharType="end"/>
      </w:r>
    </w:p>
    <w:p w14:paraId="50DA7CC3">
      <w:pPr>
        <w:pStyle w:val="29"/>
        <w:tabs>
          <w:tab w:val="right" w:leader="dot" w:pos="8640"/>
        </w:tabs>
      </w:pPr>
      <w:r>
        <w:fldChar w:fldCharType="begin"/>
      </w:r>
      <w:r>
        <w:instrText xml:space="preserve"> HYPERLINK \l _Toc24183 </w:instrText>
      </w:r>
      <w:r>
        <w:fldChar w:fldCharType="separate"/>
      </w:r>
      <w:r>
        <w:t>请求cURL示例</w:t>
      </w:r>
      <w:r>
        <w:tab/>
      </w:r>
      <w:r>
        <w:fldChar w:fldCharType="begin"/>
      </w:r>
      <w:r>
        <w:instrText xml:space="preserve"> PAGEREF _Toc24183 \h </w:instrText>
      </w:r>
      <w:r>
        <w:fldChar w:fldCharType="separate"/>
      </w:r>
      <w:r>
        <w:t>355</w:t>
      </w:r>
      <w:r>
        <w:fldChar w:fldCharType="end"/>
      </w:r>
      <w:r>
        <w:fldChar w:fldCharType="end"/>
      </w:r>
    </w:p>
    <w:p w14:paraId="725582C1">
      <w:pPr>
        <w:pStyle w:val="29"/>
        <w:tabs>
          <w:tab w:val="right" w:leader="dot" w:pos="8640"/>
        </w:tabs>
      </w:pPr>
      <w:r>
        <w:fldChar w:fldCharType="begin"/>
      </w:r>
      <w:r>
        <w:instrText xml:space="preserve"> HYPERLINK \l _Toc26993 </w:instrText>
      </w:r>
      <w:r>
        <w:fldChar w:fldCharType="separate"/>
      </w:r>
      <w:r>
        <w:t>返回结果</w:t>
      </w:r>
      <w:r>
        <w:tab/>
      </w:r>
      <w:r>
        <w:fldChar w:fldCharType="begin"/>
      </w:r>
      <w:r>
        <w:instrText xml:space="preserve"> PAGEREF _Toc26993 \h </w:instrText>
      </w:r>
      <w:r>
        <w:fldChar w:fldCharType="separate"/>
      </w:r>
      <w:r>
        <w:t>356</w:t>
      </w:r>
      <w:r>
        <w:fldChar w:fldCharType="end"/>
      </w:r>
      <w:r>
        <w:fldChar w:fldCharType="end"/>
      </w:r>
    </w:p>
    <w:p w14:paraId="1920C71D">
      <w:pPr>
        <w:pStyle w:val="29"/>
        <w:tabs>
          <w:tab w:val="right" w:leader="dot" w:pos="8640"/>
        </w:tabs>
      </w:pPr>
      <w:r>
        <w:fldChar w:fldCharType="begin"/>
      </w:r>
      <w:r>
        <w:instrText xml:space="preserve"> HYPERLINK \l _Toc27279 </w:instrText>
      </w:r>
      <w:r>
        <w:fldChar w:fldCharType="separate"/>
      </w:r>
      <w:r>
        <w:t>返回成功示例</w:t>
      </w:r>
      <w:r>
        <w:tab/>
      </w:r>
      <w:r>
        <w:fldChar w:fldCharType="begin"/>
      </w:r>
      <w:r>
        <w:instrText xml:space="preserve"> PAGEREF _Toc27279 \h </w:instrText>
      </w:r>
      <w:r>
        <w:fldChar w:fldCharType="separate"/>
      </w:r>
      <w:r>
        <w:t>356</w:t>
      </w:r>
      <w:r>
        <w:fldChar w:fldCharType="end"/>
      </w:r>
      <w:r>
        <w:fldChar w:fldCharType="end"/>
      </w:r>
    </w:p>
    <w:p w14:paraId="3E57A149">
      <w:pPr>
        <w:pStyle w:val="29"/>
        <w:tabs>
          <w:tab w:val="right" w:leader="dot" w:pos="8640"/>
        </w:tabs>
      </w:pPr>
      <w:r>
        <w:fldChar w:fldCharType="begin"/>
      </w:r>
      <w:r>
        <w:instrText xml:space="preserve"> HYPERLINK \l _Toc4546 </w:instrText>
      </w:r>
      <w:r>
        <w:fldChar w:fldCharType="separate"/>
      </w:r>
      <w:r>
        <w:t>查询异步任务状态</w:t>
      </w:r>
      <w:r>
        <w:tab/>
      </w:r>
      <w:r>
        <w:fldChar w:fldCharType="begin"/>
      </w:r>
      <w:r>
        <w:instrText xml:space="preserve"> PAGEREF _Toc4546 \h </w:instrText>
      </w:r>
      <w:r>
        <w:fldChar w:fldCharType="separate"/>
      </w:r>
      <w:r>
        <w:t>356</w:t>
      </w:r>
      <w:r>
        <w:fldChar w:fldCharType="end"/>
      </w:r>
      <w:r>
        <w:fldChar w:fldCharType="end"/>
      </w:r>
    </w:p>
    <w:p w14:paraId="4808EFB0">
      <w:pPr>
        <w:pStyle w:val="29"/>
        <w:tabs>
          <w:tab w:val="right" w:leader="dot" w:pos="8640"/>
        </w:tabs>
      </w:pPr>
      <w:r>
        <w:fldChar w:fldCharType="begin"/>
      </w:r>
      <w:r>
        <w:instrText xml:space="preserve"> HYPERLINK \l _Toc10873 </w:instrText>
      </w:r>
      <w:r>
        <w:fldChar w:fldCharType="separate"/>
      </w:r>
      <w:r>
        <w:t>接口信息</w:t>
      </w:r>
      <w:r>
        <w:tab/>
      </w:r>
      <w:r>
        <w:fldChar w:fldCharType="begin"/>
      </w:r>
      <w:r>
        <w:instrText xml:space="preserve"> PAGEREF _Toc10873 \h </w:instrText>
      </w:r>
      <w:r>
        <w:fldChar w:fldCharType="separate"/>
      </w:r>
      <w:r>
        <w:t>356</w:t>
      </w:r>
      <w:r>
        <w:fldChar w:fldCharType="end"/>
      </w:r>
      <w:r>
        <w:fldChar w:fldCharType="end"/>
      </w:r>
    </w:p>
    <w:p w14:paraId="5B675165">
      <w:pPr>
        <w:pStyle w:val="29"/>
        <w:tabs>
          <w:tab w:val="right" w:leader="dot" w:pos="8640"/>
        </w:tabs>
      </w:pPr>
      <w:r>
        <w:fldChar w:fldCharType="begin"/>
      </w:r>
      <w:r>
        <w:instrText xml:space="preserve"> HYPERLINK \l _Toc19348 </w:instrText>
      </w:r>
      <w:r>
        <w:fldChar w:fldCharType="separate"/>
      </w:r>
      <w:r>
        <w:t>请求参数</w:t>
      </w:r>
      <w:r>
        <w:tab/>
      </w:r>
      <w:r>
        <w:fldChar w:fldCharType="begin"/>
      </w:r>
      <w:r>
        <w:instrText xml:space="preserve"> PAGEREF _Toc19348 \h </w:instrText>
      </w:r>
      <w:r>
        <w:fldChar w:fldCharType="separate"/>
      </w:r>
      <w:r>
        <w:t>356</w:t>
      </w:r>
      <w:r>
        <w:fldChar w:fldCharType="end"/>
      </w:r>
      <w:r>
        <w:fldChar w:fldCharType="end"/>
      </w:r>
    </w:p>
    <w:p w14:paraId="1D5DB5C2">
      <w:pPr>
        <w:pStyle w:val="29"/>
        <w:tabs>
          <w:tab w:val="right" w:leader="dot" w:pos="8640"/>
        </w:tabs>
      </w:pPr>
      <w:r>
        <w:fldChar w:fldCharType="begin"/>
      </w:r>
      <w:r>
        <w:instrText xml:space="preserve"> HYPERLINK \l _Toc9201 </w:instrText>
      </w:r>
      <w:r>
        <w:fldChar w:fldCharType="separate"/>
      </w:r>
      <w:r>
        <w:t>请求cURL示例</w:t>
      </w:r>
      <w:r>
        <w:tab/>
      </w:r>
      <w:r>
        <w:fldChar w:fldCharType="begin"/>
      </w:r>
      <w:r>
        <w:instrText xml:space="preserve"> PAGEREF _Toc9201 \h </w:instrText>
      </w:r>
      <w:r>
        <w:fldChar w:fldCharType="separate"/>
      </w:r>
      <w:r>
        <w:t>356</w:t>
      </w:r>
      <w:r>
        <w:fldChar w:fldCharType="end"/>
      </w:r>
      <w:r>
        <w:fldChar w:fldCharType="end"/>
      </w:r>
    </w:p>
    <w:p w14:paraId="73B301BB">
      <w:pPr>
        <w:pStyle w:val="29"/>
        <w:tabs>
          <w:tab w:val="right" w:leader="dot" w:pos="8640"/>
        </w:tabs>
      </w:pPr>
      <w:r>
        <w:fldChar w:fldCharType="begin"/>
      </w:r>
      <w:r>
        <w:instrText xml:space="preserve"> HYPERLINK \l _Toc12158 </w:instrText>
      </w:r>
      <w:r>
        <w:fldChar w:fldCharType="separate"/>
      </w:r>
      <w:r>
        <w:t>返回结果</w:t>
      </w:r>
      <w:r>
        <w:tab/>
      </w:r>
      <w:r>
        <w:fldChar w:fldCharType="begin"/>
      </w:r>
      <w:r>
        <w:instrText xml:space="preserve"> PAGEREF _Toc12158 \h </w:instrText>
      </w:r>
      <w:r>
        <w:fldChar w:fldCharType="separate"/>
      </w:r>
      <w:r>
        <w:t>356</w:t>
      </w:r>
      <w:r>
        <w:fldChar w:fldCharType="end"/>
      </w:r>
      <w:r>
        <w:fldChar w:fldCharType="end"/>
      </w:r>
    </w:p>
    <w:p w14:paraId="709DB690">
      <w:pPr>
        <w:pStyle w:val="29"/>
        <w:tabs>
          <w:tab w:val="right" w:leader="dot" w:pos="8640"/>
        </w:tabs>
      </w:pPr>
      <w:r>
        <w:fldChar w:fldCharType="begin"/>
      </w:r>
      <w:r>
        <w:instrText xml:space="preserve"> HYPERLINK \l _Toc14295 </w:instrText>
      </w:r>
      <w:r>
        <w:fldChar w:fldCharType="separate"/>
      </w:r>
      <w:r>
        <w:t>返回成功示例</w:t>
      </w:r>
      <w:r>
        <w:tab/>
      </w:r>
      <w:r>
        <w:fldChar w:fldCharType="begin"/>
      </w:r>
      <w:r>
        <w:instrText xml:space="preserve"> PAGEREF _Toc14295 \h </w:instrText>
      </w:r>
      <w:r>
        <w:fldChar w:fldCharType="separate"/>
      </w:r>
      <w:r>
        <w:t>356</w:t>
      </w:r>
      <w:r>
        <w:fldChar w:fldCharType="end"/>
      </w:r>
      <w:r>
        <w:fldChar w:fldCharType="end"/>
      </w:r>
    </w:p>
    <w:p w14:paraId="775B58C2">
      <w:pPr>
        <w:pStyle w:val="29"/>
        <w:tabs>
          <w:tab w:val="right" w:leader="dot" w:pos="8640"/>
        </w:tabs>
      </w:pPr>
      <w:r>
        <w:fldChar w:fldCharType="begin"/>
      </w:r>
      <w:r>
        <w:instrText xml:space="preserve"> HYPERLINK \l _Toc8957 </w:instrText>
      </w:r>
      <w:r>
        <w:fldChar w:fldCharType="separate"/>
      </w:r>
      <w:r>
        <w:t>获取商品预处理信息</w:t>
      </w:r>
      <w:r>
        <w:tab/>
      </w:r>
      <w:r>
        <w:fldChar w:fldCharType="begin"/>
      </w:r>
      <w:r>
        <w:instrText xml:space="preserve"> PAGEREF _Toc8957 \h </w:instrText>
      </w:r>
      <w:r>
        <w:fldChar w:fldCharType="separate"/>
      </w:r>
      <w:r>
        <w:t>357</w:t>
      </w:r>
      <w:r>
        <w:fldChar w:fldCharType="end"/>
      </w:r>
      <w:r>
        <w:fldChar w:fldCharType="end"/>
      </w:r>
    </w:p>
    <w:p w14:paraId="2A2ABC5E">
      <w:pPr>
        <w:pStyle w:val="29"/>
        <w:tabs>
          <w:tab w:val="right" w:leader="dot" w:pos="8640"/>
        </w:tabs>
      </w:pPr>
      <w:r>
        <w:fldChar w:fldCharType="begin"/>
      </w:r>
      <w:r>
        <w:instrText xml:space="preserve"> HYPERLINK \l _Toc1384 </w:instrText>
      </w:r>
      <w:r>
        <w:fldChar w:fldCharType="separate"/>
      </w:r>
      <w:r>
        <w:t>接口信息</w:t>
      </w:r>
      <w:r>
        <w:tab/>
      </w:r>
      <w:r>
        <w:fldChar w:fldCharType="begin"/>
      </w:r>
      <w:r>
        <w:instrText xml:space="preserve"> PAGEREF _Toc1384 \h </w:instrText>
      </w:r>
      <w:r>
        <w:fldChar w:fldCharType="separate"/>
      </w:r>
      <w:r>
        <w:t>357</w:t>
      </w:r>
      <w:r>
        <w:fldChar w:fldCharType="end"/>
      </w:r>
      <w:r>
        <w:fldChar w:fldCharType="end"/>
      </w:r>
    </w:p>
    <w:p w14:paraId="204F35B5">
      <w:pPr>
        <w:pStyle w:val="29"/>
        <w:tabs>
          <w:tab w:val="right" w:leader="dot" w:pos="8640"/>
        </w:tabs>
      </w:pPr>
      <w:r>
        <w:fldChar w:fldCharType="begin"/>
      </w:r>
      <w:r>
        <w:instrText xml:space="preserve"> HYPERLINK \l _Toc8515 </w:instrText>
      </w:r>
      <w:r>
        <w:fldChar w:fldCharType="separate"/>
      </w:r>
      <w:r>
        <w:t>请求参数</w:t>
      </w:r>
      <w:r>
        <w:tab/>
      </w:r>
      <w:r>
        <w:fldChar w:fldCharType="begin"/>
      </w:r>
      <w:r>
        <w:instrText xml:space="preserve"> PAGEREF _Toc8515 \h </w:instrText>
      </w:r>
      <w:r>
        <w:fldChar w:fldCharType="separate"/>
      </w:r>
      <w:r>
        <w:t>357</w:t>
      </w:r>
      <w:r>
        <w:fldChar w:fldCharType="end"/>
      </w:r>
      <w:r>
        <w:fldChar w:fldCharType="end"/>
      </w:r>
    </w:p>
    <w:p w14:paraId="05A5C382">
      <w:pPr>
        <w:pStyle w:val="29"/>
        <w:tabs>
          <w:tab w:val="right" w:leader="dot" w:pos="8640"/>
        </w:tabs>
      </w:pPr>
      <w:r>
        <w:fldChar w:fldCharType="begin"/>
      </w:r>
      <w:r>
        <w:instrText xml:space="preserve"> HYPERLINK \l _Toc14415 </w:instrText>
      </w:r>
      <w:r>
        <w:fldChar w:fldCharType="separate"/>
      </w:r>
      <w:r>
        <w:t>请求cURL示例</w:t>
      </w:r>
      <w:r>
        <w:tab/>
      </w:r>
      <w:r>
        <w:fldChar w:fldCharType="begin"/>
      </w:r>
      <w:r>
        <w:instrText xml:space="preserve"> PAGEREF _Toc14415 \h </w:instrText>
      </w:r>
      <w:r>
        <w:fldChar w:fldCharType="separate"/>
      </w:r>
      <w:r>
        <w:t>357</w:t>
      </w:r>
      <w:r>
        <w:fldChar w:fldCharType="end"/>
      </w:r>
      <w:r>
        <w:fldChar w:fldCharType="end"/>
      </w:r>
    </w:p>
    <w:p w14:paraId="5BF55625">
      <w:pPr>
        <w:pStyle w:val="29"/>
        <w:tabs>
          <w:tab w:val="right" w:leader="dot" w:pos="8640"/>
        </w:tabs>
      </w:pPr>
      <w:r>
        <w:fldChar w:fldCharType="begin"/>
      </w:r>
      <w:r>
        <w:instrText xml:space="preserve"> HYPERLINK \l _Toc22409 </w:instrText>
      </w:r>
      <w:r>
        <w:fldChar w:fldCharType="separate"/>
      </w:r>
      <w:r>
        <w:t>返回结果</w:t>
      </w:r>
      <w:r>
        <w:tab/>
      </w:r>
      <w:r>
        <w:fldChar w:fldCharType="begin"/>
      </w:r>
      <w:r>
        <w:instrText xml:space="preserve"> PAGEREF _Toc22409 \h </w:instrText>
      </w:r>
      <w:r>
        <w:fldChar w:fldCharType="separate"/>
      </w:r>
      <w:r>
        <w:t>357</w:t>
      </w:r>
      <w:r>
        <w:fldChar w:fldCharType="end"/>
      </w:r>
      <w:r>
        <w:fldChar w:fldCharType="end"/>
      </w:r>
    </w:p>
    <w:p w14:paraId="31511E5B">
      <w:pPr>
        <w:pStyle w:val="29"/>
        <w:tabs>
          <w:tab w:val="right" w:leader="dot" w:pos="8640"/>
        </w:tabs>
      </w:pPr>
      <w:r>
        <w:fldChar w:fldCharType="begin"/>
      </w:r>
      <w:r>
        <w:instrText xml:space="preserve"> HYPERLINK \l _Toc8239 </w:instrText>
      </w:r>
      <w:r>
        <w:fldChar w:fldCharType="separate"/>
      </w:r>
      <w:r>
        <w:t>返回成功示例</w:t>
      </w:r>
      <w:r>
        <w:tab/>
      </w:r>
      <w:r>
        <w:fldChar w:fldCharType="begin"/>
      </w:r>
      <w:r>
        <w:instrText xml:space="preserve"> PAGEREF _Toc8239 \h </w:instrText>
      </w:r>
      <w:r>
        <w:fldChar w:fldCharType="separate"/>
      </w:r>
      <w:r>
        <w:t>357</w:t>
      </w:r>
      <w:r>
        <w:fldChar w:fldCharType="end"/>
      </w:r>
      <w:r>
        <w:fldChar w:fldCharType="end"/>
      </w:r>
    </w:p>
    <w:p w14:paraId="6A0D587C">
      <w:pPr>
        <w:pStyle w:val="29"/>
        <w:tabs>
          <w:tab w:val="right" w:leader="dot" w:pos="8640"/>
        </w:tabs>
      </w:pPr>
      <w:r>
        <w:fldChar w:fldCharType="begin"/>
      </w:r>
      <w:r>
        <w:instrText xml:space="preserve"> HYPERLINK \l _Toc6379 </w:instrText>
      </w:r>
      <w:r>
        <w:fldChar w:fldCharType="separate"/>
      </w:r>
      <w:r>
        <w:t>附加说明</w:t>
      </w:r>
      <w:r>
        <w:tab/>
      </w:r>
      <w:r>
        <w:fldChar w:fldCharType="begin"/>
      </w:r>
      <w:r>
        <w:instrText xml:space="preserve"> PAGEREF _Toc6379 \h </w:instrText>
      </w:r>
      <w:r>
        <w:fldChar w:fldCharType="separate"/>
      </w:r>
      <w:r>
        <w:t>358</w:t>
      </w:r>
      <w:r>
        <w:fldChar w:fldCharType="end"/>
      </w:r>
      <w:r>
        <w:fldChar w:fldCharType="end"/>
      </w:r>
    </w:p>
    <w:p w14:paraId="3C619FF9">
      <w:pPr>
        <w:pStyle w:val="29"/>
        <w:tabs>
          <w:tab w:val="right" w:leader="dot" w:pos="8640"/>
        </w:tabs>
      </w:pPr>
      <w:r>
        <w:fldChar w:fldCharType="begin"/>
      </w:r>
      <w:r>
        <w:instrText xml:space="preserve"> HYPERLINK \l _Toc9628 </w:instrText>
      </w:r>
      <w:r>
        <w:fldChar w:fldCharType="separate"/>
      </w:r>
      <w:r>
        <w:t>同步STA任务到ERP</w:t>
      </w:r>
      <w:r>
        <w:tab/>
      </w:r>
      <w:r>
        <w:fldChar w:fldCharType="begin"/>
      </w:r>
      <w:r>
        <w:instrText xml:space="preserve"> PAGEREF _Toc9628 \h </w:instrText>
      </w:r>
      <w:r>
        <w:fldChar w:fldCharType="separate"/>
      </w:r>
      <w:r>
        <w:t>359</w:t>
      </w:r>
      <w:r>
        <w:fldChar w:fldCharType="end"/>
      </w:r>
      <w:r>
        <w:fldChar w:fldCharType="end"/>
      </w:r>
    </w:p>
    <w:p w14:paraId="041EC56A">
      <w:pPr>
        <w:pStyle w:val="29"/>
        <w:tabs>
          <w:tab w:val="right" w:leader="dot" w:pos="8640"/>
        </w:tabs>
      </w:pPr>
      <w:r>
        <w:fldChar w:fldCharType="begin"/>
      </w:r>
      <w:r>
        <w:instrText xml:space="preserve"> HYPERLINK \l _Toc3600 </w:instrText>
      </w:r>
      <w:r>
        <w:fldChar w:fldCharType="separate"/>
      </w:r>
      <w:r>
        <w:t>接口信息</w:t>
      </w:r>
      <w:r>
        <w:tab/>
      </w:r>
      <w:r>
        <w:fldChar w:fldCharType="begin"/>
      </w:r>
      <w:r>
        <w:instrText xml:space="preserve"> PAGEREF _Toc3600 \h </w:instrText>
      </w:r>
      <w:r>
        <w:fldChar w:fldCharType="separate"/>
      </w:r>
      <w:r>
        <w:t>360</w:t>
      </w:r>
      <w:r>
        <w:fldChar w:fldCharType="end"/>
      </w:r>
      <w:r>
        <w:fldChar w:fldCharType="end"/>
      </w:r>
    </w:p>
    <w:p w14:paraId="246960E5">
      <w:pPr>
        <w:pStyle w:val="29"/>
        <w:tabs>
          <w:tab w:val="right" w:leader="dot" w:pos="8640"/>
        </w:tabs>
      </w:pPr>
      <w:r>
        <w:fldChar w:fldCharType="begin"/>
      </w:r>
      <w:r>
        <w:instrText xml:space="preserve"> HYPERLINK \l _Toc3983 </w:instrText>
      </w:r>
      <w:r>
        <w:fldChar w:fldCharType="separate"/>
      </w:r>
      <w:r>
        <w:t>请求参数</w:t>
      </w:r>
      <w:r>
        <w:tab/>
      </w:r>
      <w:r>
        <w:fldChar w:fldCharType="begin"/>
      </w:r>
      <w:r>
        <w:instrText xml:space="preserve"> PAGEREF _Toc3983 \h </w:instrText>
      </w:r>
      <w:r>
        <w:fldChar w:fldCharType="separate"/>
      </w:r>
      <w:r>
        <w:t>360</w:t>
      </w:r>
      <w:r>
        <w:fldChar w:fldCharType="end"/>
      </w:r>
      <w:r>
        <w:fldChar w:fldCharType="end"/>
      </w:r>
    </w:p>
    <w:p w14:paraId="482EA90A">
      <w:pPr>
        <w:pStyle w:val="29"/>
        <w:tabs>
          <w:tab w:val="right" w:leader="dot" w:pos="8640"/>
        </w:tabs>
      </w:pPr>
      <w:r>
        <w:fldChar w:fldCharType="begin"/>
      </w:r>
      <w:r>
        <w:instrText xml:space="preserve"> HYPERLINK \l _Toc26417 </w:instrText>
      </w:r>
      <w:r>
        <w:fldChar w:fldCharType="separate"/>
      </w:r>
      <w:r>
        <w:t>请求cURL示例</w:t>
      </w:r>
      <w:r>
        <w:tab/>
      </w:r>
      <w:r>
        <w:fldChar w:fldCharType="begin"/>
      </w:r>
      <w:r>
        <w:instrText xml:space="preserve"> PAGEREF _Toc26417 \h </w:instrText>
      </w:r>
      <w:r>
        <w:fldChar w:fldCharType="separate"/>
      </w:r>
      <w:r>
        <w:t>360</w:t>
      </w:r>
      <w:r>
        <w:fldChar w:fldCharType="end"/>
      </w:r>
      <w:r>
        <w:fldChar w:fldCharType="end"/>
      </w:r>
    </w:p>
    <w:p w14:paraId="1F24FC4A">
      <w:pPr>
        <w:pStyle w:val="29"/>
        <w:tabs>
          <w:tab w:val="right" w:leader="dot" w:pos="8640"/>
        </w:tabs>
      </w:pPr>
      <w:r>
        <w:fldChar w:fldCharType="begin"/>
      </w:r>
      <w:r>
        <w:instrText xml:space="preserve"> HYPERLINK \l _Toc26081 </w:instrText>
      </w:r>
      <w:r>
        <w:fldChar w:fldCharType="separate"/>
      </w:r>
      <w:r>
        <w:t>返回结果</w:t>
      </w:r>
      <w:r>
        <w:tab/>
      </w:r>
      <w:r>
        <w:fldChar w:fldCharType="begin"/>
      </w:r>
      <w:r>
        <w:instrText xml:space="preserve"> PAGEREF _Toc26081 \h </w:instrText>
      </w:r>
      <w:r>
        <w:fldChar w:fldCharType="separate"/>
      </w:r>
      <w:r>
        <w:t>360</w:t>
      </w:r>
      <w:r>
        <w:fldChar w:fldCharType="end"/>
      </w:r>
      <w:r>
        <w:fldChar w:fldCharType="end"/>
      </w:r>
    </w:p>
    <w:p w14:paraId="305DD5BA">
      <w:pPr>
        <w:pStyle w:val="29"/>
        <w:tabs>
          <w:tab w:val="right" w:leader="dot" w:pos="8640"/>
        </w:tabs>
      </w:pPr>
      <w:r>
        <w:fldChar w:fldCharType="begin"/>
      </w:r>
      <w:r>
        <w:instrText xml:space="preserve"> HYPERLINK \l _Toc19259 </w:instrText>
      </w:r>
      <w:r>
        <w:fldChar w:fldCharType="separate"/>
      </w:r>
      <w:r>
        <w:t>返回成功示例</w:t>
      </w:r>
      <w:r>
        <w:tab/>
      </w:r>
      <w:r>
        <w:fldChar w:fldCharType="begin"/>
      </w:r>
      <w:r>
        <w:instrText xml:space="preserve"> PAGEREF _Toc19259 \h </w:instrText>
      </w:r>
      <w:r>
        <w:fldChar w:fldCharType="separate"/>
      </w:r>
      <w:r>
        <w:t>360</w:t>
      </w:r>
      <w:r>
        <w:fldChar w:fldCharType="end"/>
      </w:r>
      <w:r>
        <w:fldChar w:fldCharType="end"/>
      </w:r>
    </w:p>
    <w:p w14:paraId="0090B0D8">
      <w:pPr>
        <w:pStyle w:val="29"/>
        <w:tabs>
          <w:tab w:val="right" w:leader="dot" w:pos="8640"/>
        </w:tabs>
      </w:pPr>
      <w:r>
        <w:fldChar w:fldCharType="begin"/>
      </w:r>
      <w:r>
        <w:instrText xml:space="preserve"> HYPERLINK \l _Toc24668 </w:instrText>
      </w:r>
      <w:r>
        <w:fldChar w:fldCharType="separate"/>
      </w:r>
      <w:r>
        <w:t>同步亚马逊货件到ERP</w:t>
      </w:r>
      <w:r>
        <w:tab/>
      </w:r>
      <w:r>
        <w:fldChar w:fldCharType="begin"/>
      </w:r>
      <w:r>
        <w:instrText xml:space="preserve"> PAGEREF _Toc24668 \h </w:instrText>
      </w:r>
      <w:r>
        <w:fldChar w:fldCharType="separate"/>
      </w:r>
      <w:r>
        <w:t>360</w:t>
      </w:r>
      <w:r>
        <w:fldChar w:fldCharType="end"/>
      </w:r>
      <w:r>
        <w:fldChar w:fldCharType="end"/>
      </w:r>
    </w:p>
    <w:p w14:paraId="6FAF7C7A">
      <w:pPr>
        <w:pStyle w:val="29"/>
        <w:tabs>
          <w:tab w:val="right" w:leader="dot" w:pos="8640"/>
        </w:tabs>
      </w:pPr>
      <w:r>
        <w:fldChar w:fldCharType="begin"/>
      </w:r>
      <w:r>
        <w:instrText xml:space="preserve"> HYPERLINK \l _Toc21792 </w:instrText>
      </w:r>
      <w:r>
        <w:fldChar w:fldCharType="separate"/>
      </w:r>
      <w:r>
        <w:t>接口信息</w:t>
      </w:r>
      <w:r>
        <w:tab/>
      </w:r>
      <w:r>
        <w:fldChar w:fldCharType="begin"/>
      </w:r>
      <w:r>
        <w:instrText xml:space="preserve"> PAGEREF _Toc21792 \h </w:instrText>
      </w:r>
      <w:r>
        <w:fldChar w:fldCharType="separate"/>
      </w:r>
      <w:r>
        <w:t>361</w:t>
      </w:r>
      <w:r>
        <w:fldChar w:fldCharType="end"/>
      </w:r>
      <w:r>
        <w:fldChar w:fldCharType="end"/>
      </w:r>
    </w:p>
    <w:p w14:paraId="3165D04B">
      <w:pPr>
        <w:pStyle w:val="29"/>
        <w:tabs>
          <w:tab w:val="right" w:leader="dot" w:pos="8640"/>
        </w:tabs>
      </w:pPr>
      <w:r>
        <w:fldChar w:fldCharType="begin"/>
      </w:r>
      <w:r>
        <w:instrText xml:space="preserve"> HYPERLINK \l _Toc3915 </w:instrText>
      </w:r>
      <w:r>
        <w:fldChar w:fldCharType="separate"/>
      </w:r>
      <w:r>
        <w:t>请求参数</w:t>
      </w:r>
      <w:r>
        <w:tab/>
      </w:r>
      <w:r>
        <w:fldChar w:fldCharType="begin"/>
      </w:r>
      <w:r>
        <w:instrText xml:space="preserve"> PAGEREF _Toc3915 \h </w:instrText>
      </w:r>
      <w:r>
        <w:fldChar w:fldCharType="separate"/>
      </w:r>
      <w:r>
        <w:t>361</w:t>
      </w:r>
      <w:r>
        <w:fldChar w:fldCharType="end"/>
      </w:r>
      <w:r>
        <w:fldChar w:fldCharType="end"/>
      </w:r>
    </w:p>
    <w:p w14:paraId="6E8954FC">
      <w:pPr>
        <w:pStyle w:val="29"/>
        <w:tabs>
          <w:tab w:val="right" w:leader="dot" w:pos="8640"/>
        </w:tabs>
      </w:pPr>
      <w:r>
        <w:fldChar w:fldCharType="begin"/>
      </w:r>
      <w:r>
        <w:instrText xml:space="preserve"> HYPERLINK \l _Toc14485 </w:instrText>
      </w:r>
      <w:r>
        <w:fldChar w:fldCharType="separate"/>
      </w:r>
      <w:r>
        <w:t>请求示例</w:t>
      </w:r>
      <w:r>
        <w:tab/>
      </w:r>
      <w:r>
        <w:fldChar w:fldCharType="begin"/>
      </w:r>
      <w:r>
        <w:instrText xml:space="preserve"> PAGEREF _Toc14485 \h </w:instrText>
      </w:r>
      <w:r>
        <w:fldChar w:fldCharType="separate"/>
      </w:r>
      <w:r>
        <w:t>361</w:t>
      </w:r>
      <w:r>
        <w:fldChar w:fldCharType="end"/>
      </w:r>
      <w:r>
        <w:fldChar w:fldCharType="end"/>
      </w:r>
    </w:p>
    <w:p w14:paraId="2DF04AB2">
      <w:pPr>
        <w:pStyle w:val="29"/>
        <w:tabs>
          <w:tab w:val="right" w:leader="dot" w:pos="8640"/>
        </w:tabs>
      </w:pPr>
      <w:r>
        <w:fldChar w:fldCharType="begin"/>
      </w:r>
      <w:r>
        <w:instrText xml:space="preserve"> HYPERLINK \l _Toc12747 </w:instrText>
      </w:r>
      <w:r>
        <w:fldChar w:fldCharType="separate"/>
      </w:r>
      <w:r>
        <w:t>返回结果</w:t>
      </w:r>
      <w:r>
        <w:tab/>
      </w:r>
      <w:r>
        <w:fldChar w:fldCharType="begin"/>
      </w:r>
      <w:r>
        <w:instrText xml:space="preserve"> PAGEREF _Toc12747 \h </w:instrText>
      </w:r>
      <w:r>
        <w:fldChar w:fldCharType="separate"/>
      </w:r>
      <w:r>
        <w:t>361</w:t>
      </w:r>
      <w:r>
        <w:fldChar w:fldCharType="end"/>
      </w:r>
      <w:r>
        <w:fldChar w:fldCharType="end"/>
      </w:r>
    </w:p>
    <w:p w14:paraId="609070C8">
      <w:pPr>
        <w:pStyle w:val="29"/>
        <w:tabs>
          <w:tab w:val="right" w:leader="dot" w:pos="8640"/>
        </w:tabs>
      </w:pPr>
      <w:r>
        <w:fldChar w:fldCharType="begin"/>
      </w:r>
      <w:r>
        <w:instrText xml:space="preserve"> HYPERLINK \l _Toc3826 </w:instrText>
      </w:r>
      <w:r>
        <w:fldChar w:fldCharType="separate"/>
      </w:r>
      <w:r>
        <w:t>返回成功示例</w:t>
      </w:r>
      <w:r>
        <w:tab/>
      </w:r>
      <w:r>
        <w:fldChar w:fldCharType="begin"/>
      </w:r>
      <w:r>
        <w:instrText xml:space="preserve"> PAGEREF _Toc3826 \h </w:instrText>
      </w:r>
      <w:r>
        <w:fldChar w:fldCharType="separate"/>
      </w:r>
      <w:r>
        <w:t>361</w:t>
      </w:r>
      <w:r>
        <w:fldChar w:fldCharType="end"/>
      </w:r>
      <w:r>
        <w:fldChar w:fldCharType="end"/>
      </w:r>
    </w:p>
    <w:p w14:paraId="4B443297">
      <w:pPr>
        <w:pStyle w:val="29"/>
        <w:tabs>
          <w:tab w:val="right" w:leader="dot" w:pos="8640"/>
        </w:tabs>
      </w:pPr>
      <w:r>
        <w:fldChar w:fldCharType="begin"/>
      </w:r>
      <w:r>
        <w:instrText xml:space="preserve"> HYPERLINK \l _Toc16357 </w:instrText>
      </w:r>
      <w:r>
        <w:fldChar w:fldCharType="separate"/>
      </w:r>
      <w:r>
        <w:t>查询FBA货件箱子、卡板标签</w:t>
      </w:r>
      <w:r>
        <w:tab/>
      </w:r>
      <w:r>
        <w:fldChar w:fldCharType="begin"/>
      </w:r>
      <w:r>
        <w:instrText xml:space="preserve"> PAGEREF _Toc16357 \h </w:instrText>
      </w:r>
      <w:r>
        <w:fldChar w:fldCharType="separate"/>
      </w:r>
      <w:r>
        <w:t>361</w:t>
      </w:r>
      <w:r>
        <w:fldChar w:fldCharType="end"/>
      </w:r>
      <w:r>
        <w:fldChar w:fldCharType="end"/>
      </w:r>
    </w:p>
    <w:p w14:paraId="2F3A1003">
      <w:pPr>
        <w:pStyle w:val="29"/>
        <w:tabs>
          <w:tab w:val="right" w:leader="dot" w:pos="8640"/>
        </w:tabs>
      </w:pPr>
      <w:r>
        <w:fldChar w:fldCharType="begin"/>
      </w:r>
      <w:r>
        <w:instrText xml:space="preserve"> HYPERLINK \l _Toc4930 </w:instrText>
      </w:r>
      <w:r>
        <w:fldChar w:fldCharType="separate"/>
      </w:r>
      <w:r>
        <w:t>接口信息</w:t>
      </w:r>
      <w:r>
        <w:tab/>
      </w:r>
      <w:r>
        <w:fldChar w:fldCharType="begin"/>
      </w:r>
      <w:r>
        <w:instrText xml:space="preserve"> PAGEREF _Toc4930 \h </w:instrText>
      </w:r>
      <w:r>
        <w:fldChar w:fldCharType="separate"/>
      </w:r>
      <w:r>
        <w:t>361</w:t>
      </w:r>
      <w:r>
        <w:fldChar w:fldCharType="end"/>
      </w:r>
      <w:r>
        <w:fldChar w:fldCharType="end"/>
      </w:r>
    </w:p>
    <w:p w14:paraId="667ADBF6">
      <w:pPr>
        <w:pStyle w:val="29"/>
        <w:tabs>
          <w:tab w:val="right" w:leader="dot" w:pos="8640"/>
        </w:tabs>
      </w:pPr>
      <w:r>
        <w:fldChar w:fldCharType="begin"/>
      </w:r>
      <w:r>
        <w:instrText xml:space="preserve"> HYPERLINK \l _Toc26687 </w:instrText>
      </w:r>
      <w:r>
        <w:fldChar w:fldCharType="separate"/>
      </w:r>
      <w:r>
        <w:t>请求参数</w:t>
      </w:r>
      <w:r>
        <w:tab/>
      </w:r>
      <w:r>
        <w:fldChar w:fldCharType="begin"/>
      </w:r>
      <w:r>
        <w:instrText xml:space="preserve"> PAGEREF _Toc26687 \h </w:instrText>
      </w:r>
      <w:r>
        <w:fldChar w:fldCharType="separate"/>
      </w:r>
      <w:r>
        <w:t>361</w:t>
      </w:r>
      <w:r>
        <w:fldChar w:fldCharType="end"/>
      </w:r>
      <w:r>
        <w:fldChar w:fldCharType="end"/>
      </w:r>
    </w:p>
    <w:p w14:paraId="6AABA6FE">
      <w:pPr>
        <w:pStyle w:val="29"/>
        <w:tabs>
          <w:tab w:val="right" w:leader="dot" w:pos="8640"/>
        </w:tabs>
      </w:pPr>
      <w:r>
        <w:fldChar w:fldCharType="begin"/>
      </w:r>
      <w:r>
        <w:instrText xml:space="preserve"> HYPERLINK \l _Toc14081 </w:instrText>
      </w:r>
      <w:r>
        <w:fldChar w:fldCharType="separate"/>
      </w:r>
      <w:r>
        <w:t>请求cURL示例</w:t>
      </w:r>
      <w:r>
        <w:tab/>
      </w:r>
      <w:r>
        <w:fldChar w:fldCharType="begin"/>
      </w:r>
      <w:r>
        <w:instrText xml:space="preserve"> PAGEREF _Toc14081 \h </w:instrText>
      </w:r>
      <w:r>
        <w:fldChar w:fldCharType="separate"/>
      </w:r>
      <w:r>
        <w:t>361</w:t>
      </w:r>
      <w:r>
        <w:fldChar w:fldCharType="end"/>
      </w:r>
      <w:r>
        <w:fldChar w:fldCharType="end"/>
      </w:r>
    </w:p>
    <w:p w14:paraId="6454E2DA">
      <w:pPr>
        <w:pStyle w:val="29"/>
        <w:tabs>
          <w:tab w:val="right" w:leader="dot" w:pos="8640"/>
        </w:tabs>
      </w:pPr>
      <w:r>
        <w:fldChar w:fldCharType="begin"/>
      </w:r>
      <w:r>
        <w:instrText xml:space="preserve"> HYPERLINK \l _Toc28860 </w:instrText>
      </w:r>
      <w:r>
        <w:fldChar w:fldCharType="separate"/>
      </w:r>
      <w:r>
        <w:t>返回结果</w:t>
      </w:r>
      <w:r>
        <w:tab/>
      </w:r>
      <w:r>
        <w:fldChar w:fldCharType="begin"/>
      </w:r>
      <w:r>
        <w:instrText xml:space="preserve"> PAGEREF _Toc28860 \h </w:instrText>
      </w:r>
      <w:r>
        <w:fldChar w:fldCharType="separate"/>
      </w:r>
      <w:r>
        <w:t>362</w:t>
      </w:r>
      <w:r>
        <w:fldChar w:fldCharType="end"/>
      </w:r>
      <w:r>
        <w:fldChar w:fldCharType="end"/>
      </w:r>
    </w:p>
    <w:p w14:paraId="6CB0E31E">
      <w:pPr>
        <w:pStyle w:val="29"/>
        <w:tabs>
          <w:tab w:val="right" w:leader="dot" w:pos="8640"/>
        </w:tabs>
      </w:pPr>
      <w:r>
        <w:fldChar w:fldCharType="begin"/>
      </w:r>
      <w:r>
        <w:instrText xml:space="preserve"> HYPERLINK \l _Toc25591 </w:instrText>
      </w:r>
      <w:r>
        <w:fldChar w:fldCharType="separate"/>
      </w:r>
      <w:r>
        <w:t>返回成功示例</w:t>
      </w:r>
      <w:r>
        <w:tab/>
      </w:r>
      <w:r>
        <w:fldChar w:fldCharType="begin"/>
      </w:r>
      <w:r>
        <w:instrText xml:space="preserve"> PAGEREF _Toc25591 \h </w:instrText>
      </w:r>
      <w:r>
        <w:fldChar w:fldCharType="separate"/>
      </w:r>
      <w:r>
        <w:t>362</w:t>
      </w:r>
      <w:r>
        <w:fldChar w:fldCharType="end"/>
      </w:r>
      <w:r>
        <w:fldChar w:fldCharType="end"/>
      </w:r>
    </w:p>
    <w:p w14:paraId="7FB3E51C">
      <w:pPr>
        <w:pStyle w:val="29"/>
        <w:tabs>
          <w:tab w:val="right" w:leader="dot" w:pos="8640"/>
        </w:tabs>
      </w:pPr>
      <w:r>
        <w:fldChar w:fldCharType="begin"/>
      </w:r>
      <w:r>
        <w:instrText xml:space="preserve"> HYPERLINK \l _Toc12726 </w:instrText>
      </w:r>
      <w:r>
        <w:fldChar w:fldCharType="separate"/>
      </w:r>
      <w:r>
        <w:t>查询FBA货件商品FNSKU标签</w:t>
      </w:r>
      <w:r>
        <w:tab/>
      </w:r>
      <w:r>
        <w:fldChar w:fldCharType="begin"/>
      </w:r>
      <w:r>
        <w:instrText xml:space="preserve"> PAGEREF _Toc12726 \h </w:instrText>
      </w:r>
      <w:r>
        <w:fldChar w:fldCharType="separate"/>
      </w:r>
      <w:r>
        <w:t>362</w:t>
      </w:r>
      <w:r>
        <w:fldChar w:fldCharType="end"/>
      </w:r>
      <w:r>
        <w:fldChar w:fldCharType="end"/>
      </w:r>
    </w:p>
    <w:p w14:paraId="74ED221A">
      <w:pPr>
        <w:pStyle w:val="29"/>
        <w:tabs>
          <w:tab w:val="right" w:leader="dot" w:pos="8640"/>
        </w:tabs>
      </w:pPr>
      <w:r>
        <w:fldChar w:fldCharType="begin"/>
      </w:r>
      <w:r>
        <w:instrText xml:space="preserve"> HYPERLINK \l _Toc30743 </w:instrText>
      </w:r>
      <w:r>
        <w:fldChar w:fldCharType="separate"/>
      </w:r>
      <w:r>
        <w:t>接口信息</w:t>
      </w:r>
      <w:r>
        <w:tab/>
      </w:r>
      <w:r>
        <w:fldChar w:fldCharType="begin"/>
      </w:r>
      <w:r>
        <w:instrText xml:space="preserve"> PAGEREF _Toc30743 \h </w:instrText>
      </w:r>
      <w:r>
        <w:fldChar w:fldCharType="separate"/>
      </w:r>
      <w:r>
        <w:t>362</w:t>
      </w:r>
      <w:r>
        <w:fldChar w:fldCharType="end"/>
      </w:r>
      <w:r>
        <w:fldChar w:fldCharType="end"/>
      </w:r>
    </w:p>
    <w:p w14:paraId="68E96DC6">
      <w:pPr>
        <w:pStyle w:val="29"/>
        <w:tabs>
          <w:tab w:val="right" w:leader="dot" w:pos="8640"/>
        </w:tabs>
      </w:pPr>
      <w:r>
        <w:fldChar w:fldCharType="begin"/>
      </w:r>
      <w:r>
        <w:instrText xml:space="preserve"> HYPERLINK \l _Toc25674 </w:instrText>
      </w:r>
      <w:r>
        <w:fldChar w:fldCharType="separate"/>
      </w:r>
      <w:r>
        <w:t>请求参数</w:t>
      </w:r>
      <w:r>
        <w:tab/>
      </w:r>
      <w:r>
        <w:fldChar w:fldCharType="begin"/>
      </w:r>
      <w:r>
        <w:instrText xml:space="preserve"> PAGEREF _Toc25674 \h </w:instrText>
      </w:r>
      <w:r>
        <w:fldChar w:fldCharType="separate"/>
      </w:r>
      <w:r>
        <w:t>362</w:t>
      </w:r>
      <w:r>
        <w:fldChar w:fldCharType="end"/>
      </w:r>
      <w:r>
        <w:fldChar w:fldCharType="end"/>
      </w:r>
    </w:p>
    <w:p w14:paraId="5A4F3769">
      <w:pPr>
        <w:pStyle w:val="29"/>
        <w:tabs>
          <w:tab w:val="right" w:leader="dot" w:pos="8640"/>
        </w:tabs>
      </w:pPr>
      <w:r>
        <w:fldChar w:fldCharType="begin"/>
      </w:r>
      <w:r>
        <w:instrText xml:space="preserve"> HYPERLINK \l _Toc14110 </w:instrText>
      </w:r>
      <w:r>
        <w:fldChar w:fldCharType="separate"/>
      </w:r>
      <w:r>
        <w:t>请求cURL示例</w:t>
      </w:r>
      <w:r>
        <w:tab/>
      </w:r>
      <w:r>
        <w:fldChar w:fldCharType="begin"/>
      </w:r>
      <w:r>
        <w:instrText xml:space="preserve"> PAGEREF _Toc14110 \h </w:instrText>
      </w:r>
      <w:r>
        <w:fldChar w:fldCharType="separate"/>
      </w:r>
      <w:r>
        <w:t>362</w:t>
      </w:r>
      <w:r>
        <w:fldChar w:fldCharType="end"/>
      </w:r>
      <w:r>
        <w:fldChar w:fldCharType="end"/>
      </w:r>
    </w:p>
    <w:p w14:paraId="5D58FBDD">
      <w:pPr>
        <w:pStyle w:val="29"/>
        <w:tabs>
          <w:tab w:val="right" w:leader="dot" w:pos="8640"/>
        </w:tabs>
      </w:pPr>
      <w:r>
        <w:fldChar w:fldCharType="begin"/>
      </w:r>
      <w:r>
        <w:instrText xml:space="preserve"> HYPERLINK \l _Toc14349 </w:instrText>
      </w:r>
      <w:r>
        <w:fldChar w:fldCharType="separate"/>
      </w:r>
      <w:r>
        <w:t>返回结果</w:t>
      </w:r>
      <w:r>
        <w:tab/>
      </w:r>
      <w:r>
        <w:fldChar w:fldCharType="begin"/>
      </w:r>
      <w:r>
        <w:instrText xml:space="preserve"> PAGEREF _Toc14349 \h </w:instrText>
      </w:r>
      <w:r>
        <w:fldChar w:fldCharType="separate"/>
      </w:r>
      <w:r>
        <w:t>363</w:t>
      </w:r>
      <w:r>
        <w:fldChar w:fldCharType="end"/>
      </w:r>
      <w:r>
        <w:fldChar w:fldCharType="end"/>
      </w:r>
    </w:p>
    <w:p w14:paraId="63BF4D0A">
      <w:pPr>
        <w:pStyle w:val="29"/>
        <w:tabs>
          <w:tab w:val="right" w:leader="dot" w:pos="8640"/>
        </w:tabs>
      </w:pPr>
      <w:r>
        <w:fldChar w:fldCharType="begin"/>
      </w:r>
      <w:r>
        <w:instrText xml:space="preserve"> HYPERLINK \l _Toc18925 </w:instrText>
      </w:r>
      <w:r>
        <w:fldChar w:fldCharType="separate"/>
      </w:r>
      <w:r>
        <w:t>返回成功示例</w:t>
      </w:r>
      <w:r>
        <w:tab/>
      </w:r>
      <w:r>
        <w:fldChar w:fldCharType="begin"/>
      </w:r>
      <w:r>
        <w:instrText xml:space="preserve"> PAGEREF _Toc18925 \h </w:instrText>
      </w:r>
      <w:r>
        <w:fldChar w:fldCharType="separate"/>
      </w:r>
      <w:r>
        <w:t>363</w:t>
      </w:r>
      <w:r>
        <w:fldChar w:fldCharType="end"/>
      </w:r>
      <w:r>
        <w:fldChar w:fldCharType="end"/>
      </w:r>
    </w:p>
    <w:p w14:paraId="730F7726">
      <w:pPr>
        <w:pStyle w:val="29"/>
        <w:tabs>
          <w:tab w:val="right" w:leader="dot" w:pos="8640"/>
        </w:tabs>
      </w:pPr>
      <w:r>
        <w:fldChar w:fldCharType="begin"/>
      </w:r>
      <w:r>
        <w:instrText xml:space="preserve"> HYPERLINK \l _Toc4981 </w:instrText>
      </w:r>
      <w:r>
        <w:fldChar w:fldCharType="separate"/>
      </w:r>
      <w:r>
        <w:t>查询STA任务列表</w:t>
      </w:r>
      <w:r>
        <w:tab/>
      </w:r>
      <w:r>
        <w:fldChar w:fldCharType="begin"/>
      </w:r>
      <w:r>
        <w:instrText xml:space="preserve"> PAGEREF _Toc4981 \h </w:instrText>
      </w:r>
      <w:r>
        <w:fldChar w:fldCharType="separate"/>
      </w:r>
      <w:r>
        <w:t>363</w:t>
      </w:r>
      <w:r>
        <w:fldChar w:fldCharType="end"/>
      </w:r>
      <w:r>
        <w:fldChar w:fldCharType="end"/>
      </w:r>
    </w:p>
    <w:p w14:paraId="70E2B506">
      <w:pPr>
        <w:pStyle w:val="29"/>
        <w:tabs>
          <w:tab w:val="right" w:leader="dot" w:pos="8640"/>
        </w:tabs>
      </w:pPr>
      <w:r>
        <w:fldChar w:fldCharType="begin"/>
      </w:r>
      <w:r>
        <w:instrText xml:space="preserve"> HYPERLINK \l _Toc16853 </w:instrText>
      </w:r>
      <w:r>
        <w:fldChar w:fldCharType="separate"/>
      </w:r>
      <w:r>
        <w:t>接口信息</w:t>
      </w:r>
      <w:r>
        <w:tab/>
      </w:r>
      <w:r>
        <w:fldChar w:fldCharType="begin"/>
      </w:r>
      <w:r>
        <w:instrText xml:space="preserve"> PAGEREF _Toc16853 \h </w:instrText>
      </w:r>
      <w:r>
        <w:fldChar w:fldCharType="separate"/>
      </w:r>
      <w:r>
        <w:t>363</w:t>
      </w:r>
      <w:r>
        <w:fldChar w:fldCharType="end"/>
      </w:r>
      <w:r>
        <w:fldChar w:fldCharType="end"/>
      </w:r>
    </w:p>
    <w:p w14:paraId="602F3976">
      <w:pPr>
        <w:pStyle w:val="29"/>
        <w:tabs>
          <w:tab w:val="right" w:leader="dot" w:pos="8640"/>
        </w:tabs>
      </w:pPr>
      <w:r>
        <w:fldChar w:fldCharType="begin"/>
      </w:r>
      <w:r>
        <w:instrText xml:space="preserve"> HYPERLINK \l _Toc15480 </w:instrText>
      </w:r>
      <w:r>
        <w:fldChar w:fldCharType="separate"/>
      </w:r>
      <w:r>
        <w:t>请求参数</w:t>
      </w:r>
      <w:r>
        <w:tab/>
      </w:r>
      <w:r>
        <w:fldChar w:fldCharType="begin"/>
      </w:r>
      <w:r>
        <w:instrText xml:space="preserve"> PAGEREF _Toc15480 \h </w:instrText>
      </w:r>
      <w:r>
        <w:fldChar w:fldCharType="separate"/>
      </w:r>
      <w:r>
        <w:t>363</w:t>
      </w:r>
      <w:r>
        <w:fldChar w:fldCharType="end"/>
      </w:r>
      <w:r>
        <w:fldChar w:fldCharType="end"/>
      </w:r>
    </w:p>
    <w:p w14:paraId="03FFAE1E">
      <w:pPr>
        <w:pStyle w:val="29"/>
        <w:tabs>
          <w:tab w:val="right" w:leader="dot" w:pos="8640"/>
        </w:tabs>
      </w:pPr>
      <w:r>
        <w:fldChar w:fldCharType="begin"/>
      </w:r>
      <w:r>
        <w:instrText xml:space="preserve"> HYPERLINK \l _Toc1848 </w:instrText>
      </w:r>
      <w:r>
        <w:fldChar w:fldCharType="separate"/>
      </w:r>
      <w:r>
        <w:t>请求cURL示例</w:t>
      </w:r>
      <w:r>
        <w:tab/>
      </w:r>
      <w:r>
        <w:fldChar w:fldCharType="begin"/>
      </w:r>
      <w:r>
        <w:instrText xml:space="preserve"> PAGEREF _Toc1848 \h </w:instrText>
      </w:r>
      <w:r>
        <w:fldChar w:fldCharType="separate"/>
      </w:r>
      <w:r>
        <w:t>363</w:t>
      </w:r>
      <w:r>
        <w:fldChar w:fldCharType="end"/>
      </w:r>
      <w:r>
        <w:fldChar w:fldCharType="end"/>
      </w:r>
    </w:p>
    <w:p w14:paraId="4B1FEAB2">
      <w:pPr>
        <w:pStyle w:val="29"/>
        <w:tabs>
          <w:tab w:val="right" w:leader="dot" w:pos="8640"/>
        </w:tabs>
      </w:pPr>
      <w:r>
        <w:fldChar w:fldCharType="begin"/>
      </w:r>
      <w:r>
        <w:instrText xml:space="preserve"> HYPERLINK \l _Toc21293 </w:instrText>
      </w:r>
      <w:r>
        <w:fldChar w:fldCharType="separate"/>
      </w:r>
      <w:r>
        <w:t>返回结果</w:t>
      </w:r>
      <w:r>
        <w:tab/>
      </w:r>
      <w:r>
        <w:fldChar w:fldCharType="begin"/>
      </w:r>
      <w:r>
        <w:instrText xml:space="preserve"> PAGEREF _Toc21293 \h </w:instrText>
      </w:r>
      <w:r>
        <w:fldChar w:fldCharType="separate"/>
      </w:r>
      <w:r>
        <w:t>364</w:t>
      </w:r>
      <w:r>
        <w:fldChar w:fldCharType="end"/>
      </w:r>
      <w:r>
        <w:fldChar w:fldCharType="end"/>
      </w:r>
    </w:p>
    <w:p w14:paraId="0DF854D4">
      <w:pPr>
        <w:pStyle w:val="29"/>
        <w:tabs>
          <w:tab w:val="right" w:leader="dot" w:pos="8640"/>
        </w:tabs>
      </w:pPr>
      <w:r>
        <w:fldChar w:fldCharType="begin"/>
      </w:r>
      <w:r>
        <w:instrText xml:space="preserve"> HYPERLINK \l _Toc5667 </w:instrText>
      </w:r>
      <w:r>
        <w:fldChar w:fldCharType="separate"/>
      </w:r>
      <w:r>
        <w:t>返回成功示例</w:t>
      </w:r>
      <w:r>
        <w:tab/>
      </w:r>
      <w:r>
        <w:fldChar w:fldCharType="begin"/>
      </w:r>
      <w:r>
        <w:instrText xml:space="preserve"> PAGEREF _Toc5667 \h </w:instrText>
      </w:r>
      <w:r>
        <w:fldChar w:fldCharType="separate"/>
      </w:r>
      <w:r>
        <w:t>364</w:t>
      </w:r>
      <w:r>
        <w:fldChar w:fldCharType="end"/>
      </w:r>
      <w:r>
        <w:fldChar w:fldCharType="end"/>
      </w:r>
    </w:p>
    <w:p w14:paraId="441EF68C">
      <w:pPr>
        <w:pStyle w:val="29"/>
        <w:tabs>
          <w:tab w:val="right" w:leader="dot" w:pos="8640"/>
        </w:tabs>
      </w:pPr>
      <w:r>
        <w:fldChar w:fldCharType="begin"/>
      </w:r>
      <w:r>
        <w:instrText xml:space="preserve"> HYPERLINK \l _Toc5749 </w:instrText>
      </w:r>
      <w:r>
        <w:fldChar w:fldCharType="separate"/>
      </w:r>
      <w:r>
        <w:t>查询STA任务详情</w:t>
      </w:r>
      <w:r>
        <w:tab/>
      </w:r>
      <w:r>
        <w:fldChar w:fldCharType="begin"/>
      </w:r>
      <w:r>
        <w:instrText xml:space="preserve"> PAGEREF _Toc5749 \h </w:instrText>
      </w:r>
      <w:r>
        <w:fldChar w:fldCharType="separate"/>
      </w:r>
      <w:r>
        <w:t>365</w:t>
      </w:r>
      <w:r>
        <w:fldChar w:fldCharType="end"/>
      </w:r>
      <w:r>
        <w:fldChar w:fldCharType="end"/>
      </w:r>
    </w:p>
    <w:p w14:paraId="3E2E9879">
      <w:pPr>
        <w:pStyle w:val="29"/>
        <w:tabs>
          <w:tab w:val="right" w:leader="dot" w:pos="8640"/>
        </w:tabs>
      </w:pPr>
      <w:r>
        <w:fldChar w:fldCharType="begin"/>
      </w:r>
      <w:r>
        <w:instrText xml:space="preserve"> HYPERLINK \l _Toc16593 </w:instrText>
      </w:r>
      <w:r>
        <w:fldChar w:fldCharType="separate"/>
      </w:r>
      <w:r>
        <w:t>接口信息</w:t>
      </w:r>
      <w:r>
        <w:tab/>
      </w:r>
      <w:r>
        <w:fldChar w:fldCharType="begin"/>
      </w:r>
      <w:r>
        <w:instrText xml:space="preserve"> PAGEREF _Toc16593 \h </w:instrText>
      </w:r>
      <w:r>
        <w:fldChar w:fldCharType="separate"/>
      </w:r>
      <w:r>
        <w:t>365</w:t>
      </w:r>
      <w:r>
        <w:fldChar w:fldCharType="end"/>
      </w:r>
      <w:r>
        <w:fldChar w:fldCharType="end"/>
      </w:r>
    </w:p>
    <w:p w14:paraId="7750E92E">
      <w:pPr>
        <w:pStyle w:val="29"/>
        <w:tabs>
          <w:tab w:val="right" w:leader="dot" w:pos="8640"/>
        </w:tabs>
      </w:pPr>
      <w:r>
        <w:fldChar w:fldCharType="begin"/>
      </w:r>
      <w:r>
        <w:instrText xml:space="preserve"> HYPERLINK \l _Toc27385 </w:instrText>
      </w:r>
      <w:r>
        <w:fldChar w:fldCharType="separate"/>
      </w:r>
      <w:r>
        <w:t>请求参数</w:t>
      </w:r>
      <w:r>
        <w:tab/>
      </w:r>
      <w:r>
        <w:fldChar w:fldCharType="begin"/>
      </w:r>
      <w:r>
        <w:instrText xml:space="preserve"> PAGEREF _Toc27385 \h </w:instrText>
      </w:r>
      <w:r>
        <w:fldChar w:fldCharType="separate"/>
      </w:r>
      <w:r>
        <w:t>365</w:t>
      </w:r>
      <w:r>
        <w:fldChar w:fldCharType="end"/>
      </w:r>
      <w:r>
        <w:fldChar w:fldCharType="end"/>
      </w:r>
    </w:p>
    <w:p w14:paraId="44AB62EA">
      <w:pPr>
        <w:pStyle w:val="29"/>
        <w:tabs>
          <w:tab w:val="right" w:leader="dot" w:pos="8640"/>
        </w:tabs>
      </w:pPr>
      <w:r>
        <w:fldChar w:fldCharType="begin"/>
      </w:r>
      <w:r>
        <w:instrText xml:space="preserve"> HYPERLINK \l _Toc12089 </w:instrText>
      </w:r>
      <w:r>
        <w:fldChar w:fldCharType="separate"/>
      </w:r>
      <w:r>
        <w:t>请求cURL示例</w:t>
      </w:r>
      <w:r>
        <w:tab/>
      </w:r>
      <w:r>
        <w:fldChar w:fldCharType="begin"/>
      </w:r>
      <w:r>
        <w:instrText xml:space="preserve"> PAGEREF _Toc12089 \h </w:instrText>
      </w:r>
      <w:r>
        <w:fldChar w:fldCharType="separate"/>
      </w:r>
      <w:r>
        <w:t>365</w:t>
      </w:r>
      <w:r>
        <w:fldChar w:fldCharType="end"/>
      </w:r>
      <w:r>
        <w:fldChar w:fldCharType="end"/>
      </w:r>
    </w:p>
    <w:p w14:paraId="1765282C">
      <w:pPr>
        <w:pStyle w:val="29"/>
        <w:tabs>
          <w:tab w:val="right" w:leader="dot" w:pos="8640"/>
        </w:tabs>
      </w:pPr>
      <w:r>
        <w:fldChar w:fldCharType="begin"/>
      </w:r>
      <w:r>
        <w:instrText xml:space="preserve"> HYPERLINK \l _Toc7934 </w:instrText>
      </w:r>
      <w:r>
        <w:fldChar w:fldCharType="separate"/>
      </w:r>
      <w:r>
        <w:t>返回结果</w:t>
      </w:r>
      <w:r>
        <w:tab/>
      </w:r>
      <w:r>
        <w:fldChar w:fldCharType="begin"/>
      </w:r>
      <w:r>
        <w:instrText xml:space="preserve"> PAGEREF _Toc7934 \h </w:instrText>
      </w:r>
      <w:r>
        <w:fldChar w:fldCharType="separate"/>
      </w:r>
      <w:r>
        <w:t>366</w:t>
      </w:r>
      <w:r>
        <w:fldChar w:fldCharType="end"/>
      </w:r>
      <w:r>
        <w:fldChar w:fldCharType="end"/>
      </w:r>
    </w:p>
    <w:p w14:paraId="60768972">
      <w:pPr>
        <w:pStyle w:val="29"/>
        <w:tabs>
          <w:tab w:val="right" w:leader="dot" w:pos="8640"/>
        </w:tabs>
      </w:pPr>
      <w:r>
        <w:fldChar w:fldCharType="begin"/>
      </w:r>
      <w:r>
        <w:instrText xml:space="preserve"> HYPERLINK \l _Toc19475 </w:instrText>
      </w:r>
      <w:r>
        <w:fldChar w:fldCharType="separate"/>
      </w:r>
      <w:r>
        <w:t>返回成功示例</w:t>
      </w:r>
      <w:r>
        <w:tab/>
      </w:r>
      <w:r>
        <w:fldChar w:fldCharType="begin"/>
      </w:r>
      <w:r>
        <w:instrText xml:space="preserve"> PAGEREF _Toc19475 \h </w:instrText>
      </w:r>
      <w:r>
        <w:fldChar w:fldCharType="separate"/>
      </w:r>
      <w:r>
        <w:t>366</w:t>
      </w:r>
      <w:r>
        <w:fldChar w:fldCharType="end"/>
      </w:r>
      <w:r>
        <w:fldChar w:fldCharType="end"/>
      </w:r>
    </w:p>
    <w:p w14:paraId="7EC1BEF6">
      <w:pPr>
        <w:pStyle w:val="29"/>
        <w:tabs>
          <w:tab w:val="right" w:leader="dot" w:pos="8640"/>
        </w:tabs>
      </w:pPr>
      <w:r>
        <w:fldChar w:fldCharType="begin"/>
      </w:r>
      <w:r>
        <w:instrText xml:space="preserve"> HYPERLINK \l _Toc31190 </w:instrText>
      </w:r>
      <w:r>
        <w:fldChar w:fldCharType="separate"/>
      </w:r>
      <w:r>
        <w:t>查询STA任务包装组装箱信息</w:t>
      </w:r>
      <w:r>
        <w:tab/>
      </w:r>
      <w:r>
        <w:fldChar w:fldCharType="begin"/>
      </w:r>
      <w:r>
        <w:instrText xml:space="preserve"> PAGEREF _Toc31190 \h </w:instrText>
      </w:r>
      <w:r>
        <w:fldChar w:fldCharType="separate"/>
      </w:r>
      <w:r>
        <w:t>367</w:t>
      </w:r>
      <w:r>
        <w:fldChar w:fldCharType="end"/>
      </w:r>
      <w:r>
        <w:fldChar w:fldCharType="end"/>
      </w:r>
    </w:p>
    <w:p w14:paraId="629A2917">
      <w:pPr>
        <w:pStyle w:val="29"/>
        <w:tabs>
          <w:tab w:val="right" w:leader="dot" w:pos="8640"/>
        </w:tabs>
      </w:pPr>
      <w:r>
        <w:fldChar w:fldCharType="begin"/>
      </w:r>
      <w:r>
        <w:instrText xml:space="preserve"> HYPERLINK \l _Toc4855 </w:instrText>
      </w:r>
      <w:r>
        <w:fldChar w:fldCharType="separate"/>
      </w:r>
      <w:r>
        <w:t>接口信息</w:t>
      </w:r>
      <w:r>
        <w:tab/>
      </w:r>
      <w:r>
        <w:fldChar w:fldCharType="begin"/>
      </w:r>
      <w:r>
        <w:instrText xml:space="preserve"> PAGEREF _Toc4855 \h </w:instrText>
      </w:r>
      <w:r>
        <w:fldChar w:fldCharType="separate"/>
      </w:r>
      <w:r>
        <w:t>367</w:t>
      </w:r>
      <w:r>
        <w:fldChar w:fldCharType="end"/>
      </w:r>
      <w:r>
        <w:fldChar w:fldCharType="end"/>
      </w:r>
    </w:p>
    <w:p w14:paraId="5F4E5276">
      <w:pPr>
        <w:pStyle w:val="29"/>
        <w:tabs>
          <w:tab w:val="right" w:leader="dot" w:pos="8640"/>
        </w:tabs>
      </w:pPr>
      <w:r>
        <w:fldChar w:fldCharType="begin"/>
      </w:r>
      <w:r>
        <w:instrText xml:space="preserve"> HYPERLINK \l _Toc23555 </w:instrText>
      </w:r>
      <w:r>
        <w:fldChar w:fldCharType="separate"/>
      </w:r>
      <w:r>
        <w:t>请求参数</w:t>
      </w:r>
      <w:r>
        <w:tab/>
      </w:r>
      <w:r>
        <w:fldChar w:fldCharType="begin"/>
      </w:r>
      <w:r>
        <w:instrText xml:space="preserve"> PAGEREF _Toc23555 \h </w:instrText>
      </w:r>
      <w:r>
        <w:fldChar w:fldCharType="separate"/>
      </w:r>
      <w:r>
        <w:t>367</w:t>
      </w:r>
      <w:r>
        <w:fldChar w:fldCharType="end"/>
      </w:r>
      <w:r>
        <w:fldChar w:fldCharType="end"/>
      </w:r>
    </w:p>
    <w:p w14:paraId="6C006066">
      <w:pPr>
        <w:pStyle w:val="29"/>
        <w:tabs>
          <w:tab w:val="right" w:leader="dot" w:pos="8640"/>
        </w:tabs>
      </w:pPr>
      <w:r>
        <w:fldChar w:fldCharType="begin"/>
      </w:r>
      <w:r>
        <w:instrText xml:space="preserve"> HYPERLINK \l _Toc4228 </w:instrText>
      </w:r>
      <w:r>
        <w:fldChar w:fldCharType="separate"/>
      </w:r>
      <w:r>
        <w:t>请求cURL示例</w:t>
      </w:r>
      <w:r>
        <w:tab/>
      </w:r>
      <w:r>
        <w:fldChar w:fldCharType="begin"/>
      </w:r>
      <w:r>
        <w:instrText xml:space="preserve"> PAGEREF _Toc4228 \h </w:instrText>
      </w:r>
      <w:r>
        <w:fldChar w:fldCharType="separate"/>
      </w:r>
      <w:r>
        <w:t>367</w:t>
      </w:r>
      <w:r>
        <w:fldChar w:fldCharType="end"/>
      </w:r>
      <w:r>
        <w:fldChar w:fldCharType="end"/>
      </w:r>
    </w:p>
    <w:p w14:paraId="75AD01F6">
      <w:pPr>
        <w:pStyle w:val="29"/>
        <w:tabs>
          <w:tab w:val="right" w:leader="dot" w:pos="8640"/>
        </w:tabs>
      </w:pPr>
      <w:r>
        <w:fldChar w:fldCharType="begin"/>
      </w:r>
      <w:r>
        <w:instrText xml:space="preserve"> HYPERLINK \l _Toc7490 </w:instrText>
      </w:r>
      <w:r>
        <w:fldChar w:fldCharType="separate"/>
      </w:r>
      <w:r>
        <w:t>返回结果</w:t>
      </w:r>
      <w:r>
        <w:tab/>
      </w:r>
      <w:r>
        <w:fldChar w:fldCharType="begin"/>
      </w:r>
      <w:r>
        <w:instrText xml:space="preserve"> PAGEREF _Toc7490 \h </w:instrText>
      </w:r>
      <w:r>
        <w:fldChar w:fldCharType="separate"/>
      </w:r>
      <w:r>
        <w:t>367</w:t>
      </w:r>
      <w:r>
        <w:fldChar w:fldCharType="end"/>
      </w:r>
      <w:r>
        <w:fldChar w:fldCharType="end"/>
      </w:r>
    </w:p>
    <w:p w14:paraId="4A22C3A6">
      <w:pPr>
        <w:pStyle w:val="29"/>
        <w:tabs>
          <w:tab w:val="right" w:leader="dot" w:pos="8640"/>
        </w:tabs>
      </w:pPr>
      <w:r>
        <w:fldChar w:fldCharType="begin"/>
      </w:r>
      <w:r>
        <w:instrText xml:space="preserve"> HYPERLINK \l _Toc11442 </w:instrText>
      </w:r>
      <w:r>
        <w:fldChar w:fldCharType="separate"/>
      </w:r>
      <w:r>
        <w:t>返回成功示例</w:t>
      </w:r>
      <w:r>
        <w:tab/>
      </w:r>
      <w:r>
        <w:fldChar w:fldCharType="begin"/>
      </w:r>
      <w:r>
        <w:instrText xml:space="preserve"> PAGEREF _Toc11442 \h </w:instrText>
      </w:r>
      <w:r>
        <w:fldChar w:fldCharType="separate"/>
      </w:r>
      <w:r>
        <w:t>367</w:t>
      </w:r>
      <w:r>
        <w:fldChar w:fldCharType="end"/>
      </w:r>
      <w:r>
        <w:fldChar w:fldCharType="end"/>
      </w:r>
    </w:p>
    <w:p w14:paraId="0BAAA43E">
      <w:pPr>
        <w:pStyle w:val="29"/>
        <w:tabs>
          <w:tab w:val="right" w:leader="dot" w:pos="8640"/>
        </w:tabs>
      </w:pPr>
      <w:r>
        <w:fldChar w:fldCharType="begin"/>
      </w:r>
      <w:r>
        <w:instrText xml:space="preserve"> HYPERLINK \l _Toc23 </w:instrText>
      </w:r>
      <w:r>
        <w:fldChar w:fldCharType="separate"/>
      </w:r>
      <w:r>
        <w:t>查询货件列表</w:t>
      </w:r>
      <w:r>
        <w:tab/>
      </w:r>
      <w:r>
        <w:fldChar w:fldCharType="begin"/>
      </w:r>
      <w:r>
        <w:instrText xml:space="preserve"> PAGEREF _Toc23 \h </w:instrText>
      </w:r>
      <w:r>
        <w:fldChar w:fldCharType="separate"/>
      </w:r>
      <w:r>
        <w:t>368</w:t>
      </w:r>
      <w:r>
        <w:fldChar w:fldCharType="end"/>
      </w:r>
      <w:r>
        <w:fldChar w:fldCharType="end"/>
      </w:r>
    </w:p>
    <w:p w14:paraId="09DE7146">
      <w:pPr>
        <w:pStyle w:val="29"/>
        <w:tabs>
          <w:tab w:val="right" w:leader="dot" w:pos="8640"/>
        </w:tabs>
      </w:pPr>
      <w:r>
        <w:fldChar w:fldCharType="begin"/>
      </w:r>
      <w:r>
        <w:instrText xml:space="preserve"> HYPERLINK \l _Toc22712 </w:instrText>
      </w:r>
      <w:r>
        <w:fldChar w:fldCharType="separate"/>
      </w:r>
      <w:r>
        <w:t>接口信息</w:t>
      </w:r>
      <w:r>
        <w:tab/>
      </w:r>
      <w:r>
        <w:fldChar w:fldCharType="begin"/>
      </w:r>
      <w:r>
        <w:instrText xml:space="preserve"> PAGEREF _Toc22712 \h </w:instrText>
      </w:r>
      <w:r>
        <w:fldChar w:fldCharType="separate"/>
      </w:r>
      <w:r>
        <w:t>368</w:t>
      </w:r>
      <w:r>
        <w:fldChar w:fldCharType="end"/>
      </w:r>
      <w:r>
        <w:fldChar w:fldCharType="end"/>
      </w:r>
    </w:p>
    <w:p w14:paraId="5D8FBB88">
      <w:pPr>
        <w:pStyle w:val="29"/>
        <w:tabs>
          <w:tab w:val="right" w:leader="dot" w:pos="8640"/>
        </w:tabs>
      </w:pPr>
      <w:r>
        <w:fldChar w:fldCharType="begin"/>
      </w:r>
      <w:r>
        <w:instrText xml:space="preserve"> HYPERLINK \l _Toc3732 </w:instrText>
      </w:r>
      <w:r>
        <w:fldChar w:fldCharType="separate"/>
      </w:r>
      <w:r>
        <w:t>请求参数</w:t>
      </w:r>
      <w:r>
        <w:tab/>
      </w:r>
      <w:r>
        <w:fldChar w:fldCharType="begin"/>
      </w:r>
      <w:r>
        <w:instrText xml:space="preserve"> PAGEREF _Toc3732 \h </w:instrText>
      </w:r>
      <w:r>
        <w:fldChar w:fldCharType="separate"/>
      </w:r>
      <w:r>
        <w:t>368</w:t>
      </w:r>
      <w:r>
        <w:fldChar w:fldCharType="end"/>
      </w:r>
      <w:r>
        <w:fldChar w:fldCharType="end"/>
      </w:r>
    </w:p>
    <w:p w14:paraId="09188016">
      <w:pPr>
        <w:pStyle w:val="29"/>
        <w:tabs>
          <w:tab w:val="right" w:leader="dot" w:pos="8640"/>
        </w:tabs>
      </w:pPr>
      <w:r>
        <w:fldChar w:fldCharType="begin"/>
      </w:r>
      <w:r>
        <w:instrText xml:space="preserve"> HYPERLINK \l _Toc17717 </w:instrText>
      </w:r>
      <w:r>
        <w:fldChar w:fldCharType="separate"/>
      </w:r>
      <w:r>
        <w:t>请求cURL示例</w:t>
      </w:r>
      <w:r>
        <w:tab/>
      </w:r>
      <w:r>
        <w:fldChar w:fldCharType="begin"/>
      </w:r>
      <w:r>
        <w:instrText xml:space="preserve"> PAGEREF _Toc17717 \h </w:instrText>
      </w:r>
      <w:r>
        <w:fldChar w:fldCharType="separate"/>
      </w:r>
      <w:r>
        <w:t>368</w:t>
      </w:r>
      <w:r>
        <w:fldChar w:fldCharType="end"/>
      </w:r>
      <w:r>
        <w:fldChar w:fldCharType="end"/>
      </w:r>
    </w:p>
    <w:p w14:paraId="5713EFF4">
      <w:pPr>
        <w:pStyle w:val="29"/>
        <w:tabs>
          <w:tab w:val="right" w:leader="dot" w:pos="8640"/>
        </w:tabs>
      </w:pPr>
      <w:r>
        <w:fldChar w:fldCharType="begin"/>
      </w:r>
      <w:r>
        <w:instrText xml:space="preserve"> HYPERLINK \l _Toc4714 </w:instrText>
      </w:r>
      <w:r>
        <w:fldChar w:fldCharType="separate"/>
      </w:r>
      <w:r>
        <w:t>返回结果</w:t>
      </w:r>
      <w:r>
        <w:tab/>
      </w:r>
      <w:r>
        <w:fldChar w:fldCharType="begin"/>
      </w:r>
      <w:r>
        <w:instrText xml:space="preserve"> PAGEREF _Toc4714 \h </w:instrText>
      </w:r>
      <w:r>
        <w:fldChar w:fldCharType="separate"/>
      </w:r>
      <w:r>
        <w:t>369</w:t>
      </w:r>
      <w:r>
        <w:fldChar w:fldCharType="end"/>
      </w:r>
      <w:r>
        <w:fldChar w:fldCharType="end"/>
      </w:r>
    </w:p>
    <w:p w14:paraId="45EDEAE5">
      <w:pPr>
        <w:pStyle w:val="29"/>
        <w:tabs>
          <w:tab w:val="right" w:leader="dot" w:pos="8640"/>
        </w:tabs>
      </w:pPr>
      <w:r>
        <w:fldChar w:fldCharType="begin"/>
      </w:r>
      <w:r>
        <w:instrText xml:space="preserve"> HYPERLINK \l _Toc10867 </w:instrText>
      </w:r>
      <w:r>
        <w:fldChar w:fldCharType="separate"/>
      </w:r>
      <w:r>
        <w:t>返回成功示例</w:t>
      </w:r>
      <w:r>
        <w:tab/>
      </w:r>
      <w:r>
        <w:fldChar w:fldCharType="begin"/>
      </w:r>
      <w:r>
        <w:instrText xml:space="preserve"> PAGEREF _Toc10867 \h </w:instrText>
      </w:r>
      <w:r>
        <w:fldChar w:fldCharType="separate"/>
      </w:r>
      <w:r>
        <w:t>369</w:t>
      </w:r>
      <w:r>
        <w:fldChar w:fldCharType="end"/>
      </w:r>
      <w:r>
        <w:fldChar w:fldCharType="end"/>
      </w:r>
    </w:p>
    <w:p w14:paraId="59D4A416">
      <w:pPr>
        <w:pStyle w:val="29"/>
        <w:tabs>
          <w:tab w:val="right" w:leader="dot" w:pos="8640"/>
        </w:tabs>
      </w:pPr>
      <w:r>
        <w:fldChar w:fldCharType="begin"/>
      </w:r>
      <w:r>
        <w:instrText xml:space="preserve"> HYPERLINK \l _Toc10894 </w:instrText>
      </w:r>
      <w:r>
        <w:fldChar w:fldCharType="separate"/>
      </w:r>
      <w:r>
        <w:t>查询货件详情</w:t>
      </w:r>
      <w:r>
        <w:tab/>
      </w:r>
      <w:r>
        <w:fldChar w:fldCharType="begin"/>
      </w:r>
      <w:r>
        <w:instrText xml:space="preserve"> PAGEREF _Toc10894 \h </w:instrText>
      </w:r>
      <w:r>
        <w:fldChar w:fldCharType="separate"/>
      </w:r>
      <w:r>
        <w:t>370</w:t>
      </w:r>
      <w:r>
        <w:fldChar w:fldCharType="end"/>
      </w:r>
      <w:r>
        <w:fldChar w:fldCharType="end"/>
      </w:r>
    </w:p>
    <w:p w14:paraId="73F8F022">
      <w:pPr>
        <w:pStyle w:val="29"/>
        <w:tabs>
          <w:tab w:val="right" w:leader="dot" w:pos="8640"/>
        </w:tabs>
      </w:pPr>
      <w:r>
        <w:fldChar w:fldCharType="begin"/>
      </w:r>
      <w:r>
        <w:instrText xml:space="preserve"> HYPERLINK \l _Toc15365 </w:instrText>
      </w:r>
      <w:r>
        <w:fldChar w:fldCharType="separate"/>
      </w:r>
      <w:r>
        <w:t>接口信息</w:t>
      </w:r>
      <w:r>
        <w:tab/>
      </w:r>
      <w:r>
        <w:fldChar w:fldCharType="begin"/>
      </w:r>
      <w:r>
        <w:instrText xml:space="preserve"> PAGEREF _Toc15365 \h </w:instrText>
      </w:r>
      <w:r>
        <w:fldChar w:fldCharType="separate"/>
      </w:r>
      <w:r>
        <w:t>370</w:t>
      </w:r>
      <w:r>
        <w:fldChar w:fldCharType="end"/>
      </w:r>
      <w:r>
        <w:fldChar w:fldCharType="end"/>
      </w:r>
    </w:p>
    <w:p w14:paraId="0314850A">
      <w:pPr>
        <w:pStyle w:val="29"/>
        <w:tabs>
          <w:tab w:val="right" w:leader="dot" w:pos="8640"/>
        </w:tabs>
      </w:pPr>
      <w:r>
        <w:fldChar w:fldCharType="begin"/>
      </w:r>
      <w:r>
        <w:instrText xml:space="preserve"> HYPERLINK \l _Toc21239 </w:instrText>
      </w:r>
      <w:r>
        <w:fldChar w:fldCharType="separate"/>
      </w:r>
      <w:r>
        <w:t>请求参数</w:t>
      </w:r>
      <w:r>
        <w:tab/>
      </w:r>
      <w:r>
        <w:fldChar w:fldCharType="begin"/>
      </w:r>
      <w:r>
        <w:instrText xml:space="preserve"> PAGEREF _Toc21239 \h </w:instrText>
      </w:r>
      <w:r>
        <w:fldChar w:fldCharType="separate"/>
      </w:r>
      <w:r>
        <w:t>370</w:t>
      </w:r>
      <w:r>
        <w:fldChar w:fldCharType="end"/>
      </w:r>
      <w:r>
        <w:fldChar w:fldCharType="end"/>
      </w:r>
    </w:p>
    <w:p w14:paraId="344CC465">
      <w:pPr>
        <w:pStyle w:val="29"/>
        <w:tabs>
          <w:tab w:val="right" w:leader="dot" w:pos="8640"/>
        </w:tabs>
      </w:pPr>
      <w:r>
        <w:fldChar w:fldCharType="begin"/>
      </w:r>
      <w:r>
        <w:instrText xml:space="preserve"> HYPERLINK \l _Toc27150 </w:instrText>
      </w:r>
      <w:r>
        <w:fldChar w:fldCharType="separate"/>
      </w:r>
      <w:r>
        <w:t>请求cURL示例</w:t>
      </w:r>
      <w:r>
        <w:tab/>
      </w:r>
      <w:r>
        <w:fldChar w:fldCharType="begin"/>
      </w:r>
      <w:r>
        <w:instrText xml:space="preserve"> PAGEREF _Toc27150 \h </w:instrText>
      </w:r>
      <w:r>
        <w:fldChar w:fldCharType="separate"/>
      </w:r>
      <w:r>
        <w:t>370</w:t>
      </w:r>
      <w:r>
        <w:fldChar w:fldCharType="end"/>
      </w:r>
      <w:r>
        <w:fldChar w:fldCharType="end"/>
      </w:r>
    </w:p>
    <w:p w14:paraId="5A202EF5">
      <w:pPr>
        <w:pStyle w:val="29"/>
        <w:tabs>
          <w:tab w:val="right" w:leader="dot" w:pos="8640"/>
        </w:tabs>
      </w:pPr>
      <w:r>
        <w:fldChar w:fldCharType="begin"/>
      </w:r>
      <w:r>
        <w:instrText xml:space="preserve"> HYPERLINK \l _Toc5941 </w:instrText>
      </w:r>
      <w:r>
        <w:fldChar w:fldCharType="separate"/>
      </w:r>
      <w:r>
        <w:t>返回结果</w:t>
      </w:r>
      <w:r>
        <w:tab/>
      </w:r>
      <w:r>
        <w:fldChar w:fldCharType="begin"/>
      </w:r>
      <w:r>
        <w:instrText xml:space="preserve"> PAGEREF _Toc5941 \h </w:instrText>
      </w:r>
      <w:r>
        <w:fldChar w:fldCharType="separate"/>
      </w:r>
      <w:r>
        <w:t>371</w:t>
      </w:r>
      <w:r>
        <w:fldChar w:fldCharType="end"/>
      </w:r>
      <w:r>
        <w:fldChar w:fldCharType="end"/>
      </w:r>
    </w:p>
    <w:p w14:paraId="08E16DB9">
      <w:pPr>
        <w:pStyle w:val="29"/>
        <w:tabs>
          <w:tab w:val="right" w:leader="dot" w:pos="8640"/>
        </w:tabs>
      </w:pPr>
      <w:r>
        <w:fldChar w:fldCharType="begin"/>
      </w:r>
      <w:r>
        <w:instrText xml:space="preserve"> HYPERLINK \l _Toc26090 </w:instrText>
      </w:r>
      <w:r>
        <w:fldChar w:fldCharType="separate"/>
      </w:r>
      <w:r>
        <w:t>返回成功示例</w:t>
      </w:r>
      <w:r>
        <w:tab/>
      </w:r>
      <w:r>
        <w:fldChar w:fldCharType="begin"/>
      </w:r>
      <w:r>
        <w:instrText xml:space="preserve"> PAGEREF _Toc26090 \h </w:instrText>
      </w:r>
      <w:r>
        <w:fldChar w:fldCharType="separate"/>
      </w:r>
      <w:r>
        <w:t>371</w:t>
      </w:r>
      <w:r>
        <w:fldChar w:fldCharType="end"/>
      </w:r>
      <w:r>
        <w:fldChar w:fldCharType="end"/>
      </w:r>
    </w:p>
    <w:p w14:paraId="007DB521">
      <w:pPr>
        <w:pStyle w:val="29"/>
        <w:tabs>
          <w:tab w:val="right" w:leader="dot" w:pos="8640"/>
        </w:tabs>
      </w:pPr>
      <w:r>
        <w:fldChar w:fldCharType="begin"/>
      </w:r>
      <w:r>
        <w:instrText xml:space="preserve"> HYPERLINK \l _Toc12030 </w:instrText>
      </w:r>
      <w:r>
        <w:fldChar w:fldCharType="separate"/>
      </w:r>
      <w:r>
        <w:t>查询货件装箱信息（旧）</w:t>
      </w:r>
      <w:r>
        <w:tab/>
      </w:r>
      <w:r>
        <w:fldChar w:fldCharType="begin"/>
      </w:r>
      <w:r>
        <w:instrText xml:space="preserve"> PAGEREF _Toc12030 \h </w:instrText>
      </w:r>
      <w:r>
        <w:fldChar w:fldCharType="separate"/>
      </w:r>
      <w:r>
        <w:t>372</w:t>
      </w:r>
      <w:r>
        <w:fldChar w:fldCharType="end"/>
      </w:r>
      <w:r>
        <w:fldChar w:fldCharType="end"/>
      </w:r>
    </w:p>
    <w:p w14:paraId="5FCE29FA">
      <w:pPr>
        <w:pStyle w:val="29"/>
        <w:tabs>
          <w:tab w:val="right" w:leader="dot" w:pos="8640"/>
        </w:tabs>
      </w:pPr>
      <w:r>
        <w:fldChar w:fldCharType="begin"/>
      </w:r>
      <w:r>
        <w:instrText xml:space="preserve"> HYPERLINK \l _Toc19740 </w:instrText>
      </w:r>
      <w:r>
        <w:fldChar w:fldCharType="separate"/>
      </w:r>
      <w:r>
        <w:t>接口信息</w:t>
      </w:r>
      <w:r>
        <w:tab/>
      </w:r>
      <w:r>
        <w:fldChar w:fldCharType="begin"/>
      </w:r>
      <w:r>
        <w:instrText xml:space="preserve"> PAGEREF _Toc19740 \h </w:instrText>
      </w:r>
      <w:r>
        <w:fldChar w:fldCharType="separate"/>
      </w:r>
      <w:r>
        <w:t>372</w:t>
      </w:r>
      <w:r>
        <w:fldChar w:fldCharType="end"/>
      </w:r>
      <w:r>
        <w:fldChar w:fldCharType="end"/>
      </w:r>
    </w:p>
    <w:p w14:paraId="006DECC1">
      <w:pPr>
        <w:pStyle w:val="29"/>
        <w:tabs>
          <w:tab w:val="right" w:leader="dot" w:pos="8640"/>
        </w:tabs>
      </w:pPr>
      <w:r>
        <w:fldChar w:fldCharType="begin"/>
      </w:r>
      <w:r>
        <w:instrText xml:space="preserve"> HYPERLINK \l _Toc31712 </w:instrText>
      </w:r>
      <w:r>
        <w:fldChar w:fldCharType="separate"/>
      </w:r>
      <w:r>
        <w:t>请求参数</w:t>
      </w:r>
      <w:r>
        <w:tab/>
      </w:r>
      <w:r>
        <w:fldChar w:fldCharType="begin"/>
      </w:r>
      <w:r>
        <w:instrText xml:space="preserve"> PAGEREF _Toc31712 \h </w:instrText>
      </w:r>
      <w:r>
        <w:fldChar w:fldCharType="separate"/>
      </w:r>
      <w:r>
        <w:t>372</w:t>
      </w:r>
      <w:r>
        <w:fldChar w:fldCharType="end"/>
      </w:r>
      <w:r>
        <w:fldChar w:fldCharType="end"/>
      </w:r>
    </w:p>
    <w:p w14:paraId="4817ADDA">
      <w:pPr>
        <w:pStyle w:val="29"/>
        <w:tabs>
          <w:tab w:val="right" w:leader="dot" w:pos="8640"/>
        </w:tabs>
      </w:pPr>
      <w:r>
        <w:fldChar w:fldCharType="begin"/>
      </w:r>
      <w:r>
        <w:instrText xml:space="preserve"> HYPERLINK \l _Toc13482 </w:instrText>
      </w:r>
      <w:r>
        <w:fldChar w:fldCharType="separate"/>
      </w:r>
      <w:r>
        <w:t>返回结果</w:t>
      </w:r>
      <w:r>
        <w:tab/>
      </w:r>
      <w:r>
        <w:fldChar w:fldCharType="begin"/>
      </w:r>
      <w:r>
        <w:instrText xml:space="preserve"> PAGEREF _Toc13482 \h </w:instrText>
      </w:r>
      <w:r>
        <w:fldChar w:fldCharType="separate"/>
      </w:r>
      <w:r>
        <w:t>372</w:t>
      </w:r>
      <w:r>
        <w:fldChar w:fldCharType="end"/>
      </w:r>
      <w:r>
        <w:fldChar w:fldCharType="end"/>
      </w:r>
    </w:p>
    <w:p w14:paraId="5E4D18BF">
      <w:pPr>
        <w:pStyle w:val="29"/>
        <w:tabs>
          <w:tab w:val="right" w:leader="dot" w:pos="8640"/>
        </w:tabs>
      </w:pPr>
      <w:r>
        <w:fldChar w:fldCharType="begin"/>
      </w:r>
      <w:r>
        <w:instrText xml:space="preserve"> HYPERLINK \l _Toc22965 </w:instrText>
      </w:r>
      <w:r>
        <w:fldChar w:fldCharType="separate"/>
      </w:r>
      <w:r>
        <w:t>返回成功示例</w:t>
      </w:r>
      <w:r>
        <w:tab/>
      </w:r>
      <w:r>
        <w:fldChar w:fldCharType="begin"/>
      </w:r>
      <w:r>
        <w:instrText xml:space="preserve"> PAGEREF _Toc22965 \h </w:instrText>
      </w:r>
      <w:r>
        <w:fldChar w:fldCharType="separate"/>
      </w:r>
      <w:r>
        <w:t>373</w:t>
      </w:r>
      <w:r>
        <w:fldChar w:fldCharType="end"/>
      </w:r>
      <w:r>
        <w:fldChar w:fldCharType="end"/>
      </w:r>
    </w:p>
    <w:p w14:paraId="7BBCDA74">
      <w:pPr>
        <w:pStyle w:val="29"/>
        <w:tabs>
          <w:tab w:val="right" w:leader="dot" w:pos="8640"/>
        </w:tabs>
      </w:pPr>
      <w:r>
        <w:fldChar w:fldCharType="begin"/>
      </w:r>
      <w:r>
        <w:instrText xml:space="preserve"> HYPERLINK \l _Toc24653 </w:instrText>
      </w:r>
      <w:r>
        <w:fldChar w:fldCharType="separate"/>
      </w:r>
      <w:r>
        <w:t>查询FBA商品信息列表（旧）</w:t>
      </w:r>
      <w:r>
        <w:tab/>
      </w:r>
      <w:r>
        <w:fldChar w:fldCharType="begin"/>
      </w:r>
      <w:r>
        <w:instrText xml:space="preserve"> PAGEREF _Toc24653 \h </w:instrText>
      </w:r>
      <w:r>
        <w:fldChar w:fldCharType="separate"/>
      </w:r>
      <w:r>
        <w:t>373</w:t>
      </w:r>
      <w:r>
        <w:fldChar w:fldCharType="end"/>
      </w:r>
      <w:r>
        <w:fldChar w:fldCharType="end"/>
      </w:r>
    </w:p>
    <w:p w14:paraId="25F854F4">
      <w:pPr>
        <w:pStyle w:val="29"/>
        <w:tabs>
          <w:tab w:val="right" w:leader="dot" w:pos="8640"/>
        </w:tabs>
      </w:pPr>
      <w:r>
        <w:fldChar w:fldCharType="begin"/>
      </w:r>
      <w:r>
        <w:instrText xml:space="preserve"> HYPERLINK \l _Toc32656 </w:instrText>
      </w:r>
      <w:r>
        <w:fldChar w:fldCharType="separate"/>
      </w:r>
      <w:r>
        <w:t>接口信息</w:t>
      </w:r>
      <w:r>
        <w:tab/>
      </w:r>
      <w:r>
        <w:fldChar w:fldCharType="begin"/>
      </w:r>
      <w:r>
        <w:instrText xml:space="preserve"> PAGEREF _Toc32656 \h </w:instrText>
      </w:r>
      <w:r>
        <w:fldChar w:fldCharType="separate"/>
      </w:r>
      <w:r>
        <w:t>373</w:t>
      </w:r>
      <w:r>
        <w:fldChar w:fldCharType="end"/>
      </w:r>
      <w:r>
        <w:fldChar w:fldCharType="end"/>
      </w:r>
    </w:p>
    <w:p w14:paraId="1C5A1F86">
      <w:pPr>
        <w:pStyle w:val="29"/>
        <w:tabs>
          <w:tab w:val="right" w:leader="dot" w:pos="8640"/>
        </w:tabs>
      </w:pPr>
      <w:r>
        <w:fldChar w:fldCharType="begin"/>
      </w:r>
      <w:r>
        <w:instrText xml:space="preserve"> HYPERLINK \l _Toc3096 </w:instrText>
      </w:r>
      <w:r>
        <w:fldChar w:fldCharType="separate"/>
      </w:r>
      <w:r>
        <w:t>请求参数</w:t>
      </w:r>
      <w:r>
        <w:tab/>
      </w:r>
      <w:r>
        <w:fldChar w:fldCharType="begin"/>
      </w:r>
      <w:r>
        <w:instrText xml:space="preserve"> PAGEREF _Toc3096 \h </w:instrText>
      </w:r>
      <w:r>
        <w:fldChar w:fldCharType="separate"/>
      </w:r>
      <w:r>
        <w:t>373</w:t>
      </w:r>
      <w:r>
        <w:fldChar w:fldCharType="end"/>
      </w:r>
      <w:r>
        <w:fldChar w:fldCharType="end"/>
      </w:r>
    </w:p>
    <w:p w14:paraId="30193378">
      <w:pPr>
        <w:pStyle w:val="29"/>
        <w:tabs>
          <w:tab w:val="right" w:leader="dot" w:pos="8640"/>
        </w:tabs>
      </w:pPr>
      <w:r>
        <w:fldChar w:fldCharType="begin"/>
      </w:r>
      <w:r>
        <w:instrText xml:space="preserve"> HYPERLINK \l _Toc23867 </w:instrText>
      </w:r>
      <w:r>
        <w:fldChar w:fldCharType="separate"/>
      </w:r>
      <w:r>
        <w:t>返回结果</w:t>
      </w:r>
      <w:r>
        <w:tab/>
      </w:r>
      <w:r>
        <w:fldChar w:fldCharType="begin"/>
      </w:r>
      <w:r>
        <w:instrText xml:space="preserve"> PAGEREF _Toc23867 \h </w:instrText>
      </w:r>
      <w:r>
        <w:fldChar w:fldCharType="separate"/>
      </w:r>
      <w:r>
        <w:t>373</w:t>
      </w:r>
      <w:r>
        <w:fldChar w:fldCharType="end"/>
      </w:r>
      <w:r>
        <w:fldChar w:fldCharType="end"/>
      </w:r>
    </w:p>
    <w:p w14:paraId="73CB0EE0">
      <w:pPr>
        <w:pStyle w:val="29"/>
        <w:tabs>
          <w:tab w:val="right" w:leader="dot" w:pos="8640"/>
        </w:tabs>
      </w:pPr>
      <w:r>
        <w:fldChar w:fldCharType="begin"/>
      </w:r>
      <w:r>
        <w:instrText xml:space="preserve"> HYPERLINK \l _Toc9362 </w:instrText>
      </w:r>
      <w:r>
        <w:fldChar w:fldCharType="separate"/>
      </w:r>
      <w:r>
        <w:t>查询货件装箱信息</w:t>
      </w:r>
      <w:r>
        <w:tab/>
      </w:r>
      <w:r>
        <w:fldChar w:fldCharType="begin"/>
      </w:r>
      <w:r>
        <w:instrText xml:space="preserve"> PAGEREF _Toc9362 \h </w:instrText>
      </w:r>
      <w:r>
        <w:fldChar w:fldCharType="separate"/>
      </w:r>
      <w:r>
        <w:t>374</w:t>
      </w:r>
      <w:r>
        <w:fldChar w:fldCharType="end"/>
      </w:r>
      <w:r>
        <w:fldChar w:fldCharType="end"/>
      </w:r>
    </w:p>
    <w:p w14:paraId="16965D1D">
      <w:pPr>
        <w:pStyle w:val="29"/>
        <w:tabs>
          <w:tab w:val="right" w:leader="dot" w:pos="8640"/>
        </w:tabs>
      </w:pPr>
      <w:r>
        <w:fldChar w:fldCharType="begin"/>
      </w:r>
      <w:r>
        <w:instrText xml:space="preserve"> HYPERLINK \l _Toc383 </w:instrText>
      </w:r>
      <w:r>
        <w:fldChar w:fldCharType="separate"/>
      </w:r>
      <w:r>
        <w:t>接口信息</w:t>
      </w:r>
      <w:r>
        <w:tab/>
      </w:r>
      <w:r>
        <w:fldChar w:fldCharType="begin"/>
      </w:r>
      <w:r>
        <w:instrText xml:space="preserve"> PAGEREF _Toc383 \h </w:instrText>
      </w:r>
      <w:r>
        <w:fldChar w:fldCharType="separate"/>
      </w:r>
      <w:r>
        <w:t>374</w:t>
      </w:r>
      <w:r>
        <w:fldChar w:fldCharType="end"/>
      </w:r>
      <w:r>
        <w:fldChar w:fldCharType="end"/>
      </w:r>
    </w:p>
    <w:p w14:paraId="1D2E363D">
      <w:pPr>
        <w:pStyle w:val="29"/>
        <w:tabs>
          <w:tab w:val="right" w:leader="dot" w:pos="8640"/>
        </w:tabs>
      </w:pPr>
      <w:r>
        <w:fldChar w:fldCharType="begin"/>
      </w:r>
      <w:r>
        <w:instrText xml:space="preserve"> HYPERLINK \l _Toc26701 </w:instrText>
      </w:r>
      <w:r>
        <w:fldChar w:fldCharType="separate"/>
      </w:r>
      <w:r>
        <w:t>请求参数</w:t>
      </w:r>
      <w:r>
        <w:tab/>
      </w:r>
      <w:r>
        <w:fldChar w:fldCharType="begin"/>
      </w:r>
      <w:r>
        <w:instrText xml:space="preserve"> PAGEREF _Toc26701 \h </w:instrText>
      </w:r>
      <w:r>
        <w:fldChar w:fldCharType="separate"/>
      </w:r>
      <w:r>
        <w:t>374</w:t>
      </w:r>
      <w:r>
        <w:fldChar w:fldCharType="end"/>
      </w:r>
      <w:r>
        <w:fldChar w:fldCharType="end"/>
      </w:r>
    </w:p>
    <w:p w14:paraId="3D8FD2B8">
      <w:pPr>
        <w:pStyle w:val="29"/>
        <w:tabs>
          <w:tab w:val="right" w:leader="dot" w:pos="8640"/>
        </w:tabs>
      </w:pPr>
      <w:r>
        <w:fldChar w:fldCharType="begin"/>
      </w:r>
      <w:r>
        <w:instrText xml:space="preserve"> HYPERLINK \l _Toc14285 </w:instrText>
      </w:r>
      <w:r>
        <w:fldChar w:fldCharType="separate"/>
      </w:r>
      <w:r>
        <w:t>请求cURL示例</w:t>
      </w:r>
      <w:r>
        <w:tab/>
      </w:r>
      <w:r>
        <w:fldChar w:fldCharType="begin"/>
      </w:r>
      <w:r>
        <w:instrText xml:space="preserve"> PAGEREF _Toc14285 \h </w:instrText>
      </w:r>
      <w:r>
        <w:fldChar w:fldCharType="separate"/>
      </w:r>
      <w:r>
        <w:t>374</w:t>
      </w:r>
      <w:r>
        <w:fldChar w:fldCharType="end"/>
      </w:r>
      <w:r>
        <w:fldChar w:fldCharType="end"/>
      </w:r>
    </w:p>
    <w:p w14:paraId="2CDBFCF9">
      <w:pPr>
        <w:pStyle w:val="29"/>
        <w:tabs>
          <w:tab w:val="right" w:leader="dot" w:pos="8640"/>
        </w:tabs>
      </w:pPr>
      <w:r>
        <w:fldChar w:fldCharType="begin"/>
      </w:r>
      <w:r>
        <w:instrText xml:space="preserve"> HYPERLINK \l _Toc1921 </w:instrText>
      </w:r>
      <w:r>
        <w:fldChar w:fldCharType="separate"/>
      </w:r>
      <w:r>
        <w:t>返回结果</w:t>
      </w:r>
      <w:r>
        <w:tab/>
      </w:r>
      <w:r>
        <w:fldChar w:fldCharType="begin"/>
      </w:r>
      <w:r>
        <w:instrText xml:space="preserve"> PAGEREF _Toc1921 \h </w:instrText>
      </w:r>
      <w:r>
        <w:fldChar w:fldCharType="separate"/>
      </w:r>
      <w:r>
        <w:t>374</w:t>
      </w:r>
      <w:r>
        <w:fldChar w:fldCharType="end"/>
      </w:r>
      <w:r>
        <w:fldChar w:fldCharType="end"/>
      </w:r>
    </w:p>
    <w:p w14:paraId="6B948F72">
      <w:pPr>
        <w:pStyle w:val="29"/>
        <w:tabs>
          <w:tab w:val="right" w:leader="dot" w:pos="8640"/>
        </w:tabs>
      </w:pPr>
      <w:r>
        <w:fldChar w:fldCharType="begin"/>
      </w:r>
      <w:r>
        <w:instrText xml:space="preserve"> HYPERLINK \l _Toc16380 </w:instrText>
      </w:r>
      <w:r>
        <w:fldChar w:fldCharType="separate"/>
      </w:r>
      <w:r>
        <w:t>返回成功示例</w:t>
      </w:r>
      <w:r>
        <w:tab/>
      </w:r>
      <w:r>
        <w:fldChar w:fldCharType="begin"/>
      </w:r>
      <w:r>
        <w:instrText xml:space="preserve"> PAGEREF _Toc16380 \h </w:instrText>
      </w:r>
      <w:r>
        <w:fldChar w:fldCharType="separate"/>
      </w:r>
      <w:r>
        <w:t>374</w:t>
      </w:r>
      <w:r>
        <w:fldChar w:fldCharType="end"/>
      </w:r>
      <w:r>
        <w:fldChar w:fldCharType="end"/>
      </w:r>
    </w:p>
    <w:p w14:paraId="531BEEB7">
      <w:pPr>
        <w:pStyle w:val="29"/>
        <w:tabs>
          <w:tab w:val="right" w:leader="dot" w:pos="8640"/>
        </w:tabs>
      </w:pPr>
      <w:r>
        <w:fldChar w:fldCharType="begin"/>
      </w:r>
      <w:r>
        <w:instrText xml:space="preserve"> HYPERLINK \l _Toc14646 </w:instrText>
      </w:r>
      <w:r>
        <w:fldChar w:fldCharType="separate"/>
      </w:r>
      <w:r>
        <w:t>查询FBA到货接收明细</w:t>
      </w:r>
      <w:r>
        <w:tab/>
      </w:r>
      <w:r>
        <w:fldChar w:fldCharType="begin"/>
      </w:r>
      <w:r>
        <w:instrText xml:space="preserve"> PAGEREF _Toc14646 \h </w:instrText>
      </w:r>
      <w:r>
        <w:fldChar w:fldCharType="separate"/>
      </w:r>
      <w:r>
        <w:t>379</w:t>
      </w:r>
      <w:r>
        <w:fldChar w:fldCharType="end"/>
      </w:r>
      <w:r>
        <w:fldChar w:fldCharType="end"/>
      </w:r>
    </w:p>
    <w:p w14:paraId="77148FC3">
      <w:pPr>
        <w:pStyle w:val="29"/>
        <w:tabs>
          <w:tab w:val="right" w:leader="dot" w:pos="8640"/>
        </w:tabs>
      </w:pPr>
      <w:r>
        <w:fldChar w:fldCharType="begin"/>
      </w:r>
      <w:r>
        <w:instrText xml:space="preserve"> HYPERLINK \l _Toc22844 </w:instrText>
      </w:r>
      <w:r>
        <w:fldChar w:fldCharType="separate"/>
      </w:r>
      <w:r>
        <w:t>接口信息</w:t>
      </w:r>
      <w:r>
        <w:tab/>
      </w:r>
      <w:r>
        <w:fldChar w:fldCharType="begin"/>
      </w:r>
      <w:r>
        <w:instrText xml:space="preserve"> PAGEREF _Toc22844 \h </w:instrText>
      </w:r>
      <w:r>
        <w:fldChar w:fldCharType="separate"/>
      </w:r>
      <w:r>
        <w:t>379</w:t>
      </w:r>
      <w:r>
        <w:fldChar w:fldCharType="end"/>
      </w:r>
      <w:r>
        <w:fldChar w:fldCharType="end"/>
      </w:r>
    </w:p>
    <w:p w14:paraId="59D935DC">
      <w:pPr>
        <w:pStyle w:val="29"/>
        <w:tabs>
          <w:tab w:val="right" w:leader="dot" w:pos="8640"/>
        </w:tabs>
      </w:pPr>
      <w:r>
        <w:fldChar w:fldCharType="begin"/>
      </w:r>
      <w:r>
        <w:instrText xml:space="preserve"> HYPERLINK \l _Toc15100 </w:instrText>
      </w:r>
      <w:r>
        <w:fldChar w:fldCharType="separate"/>
      </w:r>
      <w:r>
        <w:t>请求参数</w:t>
      </w:r>
      <w:r>
        <w:tab/>
      </w:r>
      <w:r>
        <w:fldChar w:fldCharType="begin"/>
      </w:r>
      <w:r>
        <w:instrText xml:space="preserve"> PAGEREF _Toc15100 \h </w:instrText>
      </w:r>
      <w:r>
        <w:fldChar w:fldCharType="separate"/>
      </w:r>
      <w:r>
        <w:t>379</w:t>
      </w:r>
      <w:r>
        <w:fldChar w:fldCharType="end"/>
      </w:r>
      <w:r>
        <w:fldChar w:fldCharType="end"/>
      </w:r>
    </w:p>
    <w:p w14:paraId="63A5E326">
      <w:pPr>
        <w:pStyle w:val="29"/>
        <w:tabs>
          <w:tab w:val="right" w:leader="dot" w:pos="8640"/>
        </w:tabs>
      </w:pPr>
      <w:r>
        <w:fldChar w:fldCharType="begin"/>
      </w:r>
      <w:r>
        <w:instrText xml:space="preserve"> HYPERLINK \l _Toc24949 </w:instrText>
      </w:r>
      <w:r>
        <w:fldChar w:fldCharType="separate"/>
      </w:r>
      <w:r>
        <w:t>请求cURL示例</w:t>
      </w:r>
      <w:r>
        <w:tab/>
      </w:r>
      <w:r>
        <w:fldChar w:fldCharType="begin"/>
      </w:r>
      <w:r>
        <w:instrText xml:space="preserve"> PAGEREF _Toc24949 \h </w:instrText>
      </w:r>
      <w:r>
        <w:fldChar w:fldCharType="separate"/>
      </w:r>
      <w:r>
        <w:t>379</w:t>
      </w:r>
      <w:r>
        <w:fldChar w:fldCharType="end"/>
      </w:r>
      <w:r>
        <w:fldChar w:fldCharType="end"/>
      </w:r>
    </w:p>
    <w:p w14:paraId="234396AC">
      <w:pPr>
        <w:pStyle w:val="29"/>
        <w:tabs>
          <w:tab w:val="right" w:leader="dot" w:pos="8640"/>
        </w:tabs>
      </w:pPr>
      <w:r>
        <w:fldChar w:fldCharType="begin"/>
      </w:r>
      <w:r>
        <w:instrText xml:space="preserve"> HYPERLINK \l _Toc5278 </w:instrText>
      </w:r>
      <w:r>
        <w:fldChar w:fldCharType="separate"/>
      </w:r>
      <w:r>
        <w:t>返回结果</w:t>
      </w:r>
      <w:r>
        <w:tab/>
      </w:r>
      <w:r>
        <w:fldChar w:fldCharType="begin"/>
      </w:r>
      <w:r>
        <w:instrText xml:space="preserve"> PAGEREF _Toc5278 \h </w:instrText>
      </w:r>
      <w:r>
        <w:fldChar w:fldCharType="separate"/>
      </w:r>
      <w:r>
        <w:t>379</w:t>
      </w:r>
      <w:r>
        <w:fldChar w:fldCharType="end"/>
      </w:r>
      <w:r>
        <w:fldChar w:fldCharType="end"/>
      </w:r>
    </w:p>
    <w:p w14:paraId="279E1787">
      <w:pPr>
        <w:pStyle w:val="29"/>
        <w:tabs>
          <w:tab w:val="right" w:leader="dot" w:pos="8640"/>
        </w:tabs>
      </w:pPr>
      <w:r>
        <w:fldChar w:fldCharType="begin"/>
      </w:r>
      <w:r>
        <w:instrText xml:space="preserve"> HYPERLINK \l _Toc12301 </w:instrText>
      </w:r>
      <w:r>
        <w:fldChar w:fldCharType="separate"/>
      </w:r>
      <w:r>
        <w:t>返回成功示例</w:t>
      </w:r>
      <w:r>
        <w:tab/>
      </w:r>
      <w:r>
        <w:fldChar w:fldCharType="begin"/>
      </w:r>
      <w:r>
        <w:instrText xml:space="preserve"> PAGEREF _Toc12301 \h </w:instrText>
      </w:r>
      <w:r>
        <w:fldChar w:fldCharType="separate"/>
      </w:r>
      <w:r>
        <w:t>379</w:t>
      </w:r>
      <w:r>
        <w:fldChar w:fldCharType="end"/>
      </w:r>
      <w:r>
        <w:fldChar w:fldCharType="end"/>
      </w:r>
    </w:p>
    <w:p w14:paraId="7739B677">
      <w:pPr>
        <w:pStyle w:val="29"/>
        <w:tabs>
          <w:tab w:val="right" w:leader="dot" w:pos="8640"/>
        </w:tabs>
      </w:pPr>
      <w:r>
        <w:fldChar w:fldCharType="begin"/>
      </w:r>
      <w:r>
        <w:instrText xml:space="preserve"> HYPERLINK \l _Toc5078 </w:instrText>
      </w:r>
      <w:r>
        <w:fldChar w:fldCharType="separate"/>
      </w:r>
      <w:r>
        <w:t>地址簿-发货地址列表</w:t>
      </w:r>
      <w:r>
        <w:tab/>
      </w:r>
      <w:r>
        <w:fldChar w:fldCharType="begin"/>
      </w:r>
      <w:r>
        <w:instrText xml:space="preserve"> PAGEREF _Toc5078 \h </w:instrText>
      </w:r>
      <w:r>
        <w:fldChar w:fldCharType="separate"/>
      </w:r>
      <w:r>
        <w:t>380</w:t>
      </w:r>
      <w:r>
        <w:fldChar w:fldCharType="end"/>
      </w:r>
      <w:r>
        <w:fldChar w:fldCharType="end"/>
      </w:r>
    </w:p>
    <w:p w14:paraId="1DB5B021">
      <w:pPr>
        <w:pStyle w:val="29"/>
        <w:tabs>
          <w:tab w:val="right" w:leader="dot" w:pos="8640"/>
        </w:tabs>
      </w:pPr>
      <w:r>
        <w:fldChar w:fldCharType="begin"/>
      </w:r>
      <w:r>
        <w:instrText xml:space="preserve"> HYPERLINK \l _Toc13741 </w:instrText>
      </w:r>
      <w:r>
        <w:fldChar w:fldCharType="separate"/>
      </w:r>
      <w:r>
        <w:t>接口信息</w:t>
      </w:r>
      <w:r>
        <w:tab/>
      </w:r>
      <w:r>
        <w:fldChar w:fldCharType="begin"/>
      </w:r>
      <w:r>
        <w:instrText xml:space="preserve"> PAGEREF _Toc13741 \h </w:instrText>
      </w:r>
      <w:r>
        <w:fldChar w:fldCharType="separate"/>
      </w:r>
      <w:r>
        <w:t>380</w:t>
      </w:r>
      <w:r>
        <w:fldChar w:fldCharType="end"/>
      </w:r>
      <w:r>
        <w:fldChar w:fldCharType="end"/>
      </w:r>
    </w:p>
    <w:p w14:paraId="78071734">
      <w:pPr>
        <w:pStyle w:val="29"/>
        <w:tabs>
          <w:tab w:val="right" w:leader="dot" w:pos="8640"/>
        </w:tabs>
      </w:pPr>
      <w:r>
        <w:fldChar w:fldCharType="begin"/>
      </w:r>
      <w:r>
        <w:instrText xml:space="preserve"> HYPERLINK \l _Toc23108 </w:instrText>
      </w:r>
      <w:r>
        <w:fldChar w:fldCharType="separate"/>
      </w:r>
      <w:r>
        <w:t>请求参数</w:t>
      </w:r>
      <w:r>
        <w:tab/>
      </w:r>
      <w:r>
        <w:fldChar w:fldCharType="begin"/>
      </w:r>
      <w:r>
        <w:instrText xml:space="preserve"> PAGEREF _Toc23108 \h </w:instrText>
      </w:r>
      <w:r>
        <w:fldChar w:fldCharType="separate"/>
      </w:r>
      <w:r>
        <w:t>380</w:t>
      </w:r>
      <w:r>
        <w:fldChar w:fldCharType="end"/>
      </w:r>
      <w:r>
        <w:fldChar w:fldCharType="end"/>
      </w:r>
    </w:p>
    <w:p w14:paraId="440BC634">
      <w:pPr>
        <w:pStyle w:val="29"/>
        <w:tabs>
          <w:tab w:val="right" w:leader="dot" w:pos="8640"/>
        </w:tabs>
      </w:pPr>
      <w:r>
        <w:fldChar w:fldCharType="begin"/>
      </w:r>
      <w:r>
        <w:instrText xml:space="preserve"> HYPERLINK \l _Toc14613 </w:instrText>
      </w:r>
      <w:r>
        <w:fldChar w:fldCharType="separate"/>
      </w:r>
      <w:r>
        <w:t>请求cURL示例</w:t>
      </w:r>
      <w:r>
        <w:tab/>
      </w:r>
      <w:r>
        <w:fldChar w:fldCharType="begin"/>
      </w:r>
      <w:r>
        <w:instrText xml:space="preserve"> PAGEREF _Toc14613 \h </w:instrText>
      </w:r>
      <w:r>
        <w:fldChar w:fldCharType="separate"/>
      </w:r>
      <w:r>
        <w:t>380</w:t>
      </w:r>
      <w:r>
        <w:fldChar w:fldCharType="end"/>
      </w:r>
      <w:r>
        <w:fldChar w:fldCharType="end"/>
      </w:r>
    </w:p>
    <w:p w14:paraId="2591BD6F">
      <w:pPr>
        <w:pStyle w:val="29"/>
        <w:tabs>
          <w:tab w:val="right" w:leader="dot" w:pos="8640"/>
        </w:tabs>
      </w:pPr>
      <w:r>
        <w:fldChar w:fldCharType="begin"/>
      </w:r>
      <w:r>
        <w:instrText xml:space="preserve"> HYPERLINK \l _Toc13842 </w:instrText>
      </w:r>
      <w:r>
        <w:fldChar w:fldCharType="separate"/>
      </w:r>
      <w:r>
        <w:t>返回结果</w:t>
      </w:r>
      <w:r>
        <w:tab/>
      </w:r>
      <w:r>
        <w:fldChar w:fldCharType="begin"/>
      </w:r>
      <w:r>
        <w:instrText xml:space="preserve"> PAGEREF _Toc13842 \h </w:instrText>
      </w:r>
      <w:r>
        <w:fldChar w:fldCharType="separate"/>
      </w:r>
      <w:r>
        <w:t>381</w:t>
      </w:r>
      <w:r>
        <w:fldChar w:fldCharType="end"/>
      </w:r>
      <w:r>
        <w:fldChar w:fldCharType="end"/>
      </w:r>
    </w:p>
    <w:p w14:paraId="3758E484">
      <w:pPr>
        <w:pStyle w:val="29"/>
        <w:tabs>
          <w:tab w:val="right" w:leader="dot" w:pos="8640"/>
        </w:tabs>
      </w:pPr>
      <w:r>
        <w:fldChar w:fldCharType="begin"/>
      </w:r>
      <w:r>
        <w:instrText xml:space="preserve"> HYPERLINK \l _Toc13634 </w:instrText>
      </w:r>
      <w:r>
        <w:fldChar w:fldCharType="separate"/>
      </w:r>
      <w:r>
        <w:t>返回成功示例</w:t>
      </w:r>
      <w:r>
        <w:tab/>
      </w:r>
      <w:r>
        <w:fldChar w:fldCharType="begin"/>
      </w:r>
      <w:r>
        <w:instrText xml:space="preserve"> PAGEREF _Toc13634 \h </w:instrText>
      </w:r>
      <w:r>
        <w:fldChar w:fldCharType="separate"/>
      </w:r>
      <w:r>
        <w:t>381</w:t>
      </w:r>
      <w:r>
        <w:fldChar w:fldCharType="end"/>
      </w:r>
      <w:r>
        <w:fldChar w:fldCharType="end"/>
      </w:r>
    </w:p>
    <w:p w14:paraId="708E7D70">
      <w:pPr>
        <w:pStyle w:val="29"/>
        <w:tabs>
          <w:tab w:val="right" w:leader="dot" w:pos="8640"/>
        </w:tabs>
      </w:pPr>
      <w:r>
        <w:fldChar w:fldCharType="begin"/>
      </w:r>
      <w:r>
        <w:instrText xml:space="preserve"> HYPERLINK \l _Toc19949 </w:instrText>
      </w:r>
      <w:r>
        <w:fldChar w:fldCharType="separate"/>
      </w:r>
      <w:r>
        <w:t>地址簿-发货地址创建</w:t>
      </w:r>
      <w:r>
        <w:tab/>
      </w:r>
      <w:r>
        <w:fldChar w:fldCharType="begin"/>
      </w:r>
      <w:r>
        <w:instrText xml:space="preserve"> PAGEREF _Toc19949 \h </w:instrText>
      </w:r>
      <w:r>
        <w:fldChar w:fldCharType="separate"/>
      </w:r>
      <w:r>
        <w:t>382</w:t>
      </w:r>
      <w:r>
        <w:fldChar w:fldCharType="end"/>
      </w:r>
      <w:r>
        <w:fldChar w:fldCharType="end"/>
      </w:r>
    </w:p>
    <w:p w14:paraId="126E8873">
      <w:pPr>
        <w:pStyle w:val="29"/>
        <w:tabs>
          <w:tab w:val="right" w:leader="dot" w:pos="8640"/>
        </w:tabs>
      </w:pPr>
      <w:r>
        <w:fldChar w:fldCharType="begin"/>
      </w:r>
      <w:r>
        <w:instrText xml:space="preserve"> HYPERLINK \l _Toc5926 </w:instrText>
      </w:r>
      <w:r>
        <w:fldChar w:fldCharType="separate"/>
      </w:r>
      <w:r>
        <w:t>接口信息</w:t>
      </w:r>
      <w:r>
        <w:tab/>
      </w:r>
      <w:r>
        <w:fldChar w:fldCharType="begin"/>
      </w:r>
      <w:r>
        <w:instrText xml:space="preserve"> PAGEREF _Toc5926 \h </w:instrText>
      </w:r>
      <w:r>
        <w:fldChar w:fldCharType="separate"/>
      </w:r>
      <w:r>
        <w:t>382</w:t>
      </w:r>
      <w:r>
        <w:fldChar w:fldCharType="end"/>
      </w:r>
      <w:r>
        <w:fldChar w:fldCharType="end"/>
      </w:r>
    </w:p>
    <w:p w14:paraId="0844AFA5">
      <w:pPr>
        <w:pStyle w:val="29"/>
        <w:tabs>
          <w:tab w:val="right" w:leader="dot" w:pos="8640"/>
        </w:tabs>
      </w:pPr>
      <w:r>
        <w:fldChar w:fldCharType="begin"/>
      </w:r>
      <w:r>
        <w:instrText xml:space="preserve"> HYPERLINK \l _Toc16382 </w:instrText>
      </w:r>
      <w:r>
        <w:fldChar w:fldCharType="separate"/>
      </w:r>
      <w:r>
        <w:t>请求参数</w:t>
      </w:r>
      <w:r>
        <w:tab/>
      </w:r>
      <w:r>
        <w:fldChar w:fldCharType="begin"/>
      </w:r>
      <w:r>
        <w:instrText xml:space="preserve"> PAGEREF _Toc16382 \h </w:instrText>
      </w:r>
      <w:r>
        <w:fldChar w:fldCharType="separate"/>
      </w:r>
      <w:r>
        <w:t>382</w:t>
      </w:r>
      <w:r>
        <w:fldChar w:fldCharType="end"/>
      </w:r>
      <w:r>
        <w:fldChar w:fldCharType="end"/>
      </w:r>
    </w:p>
    <w:p w14:paraId="5BCFC774">
      <w:pPr>
        <w:pStyle w:val="29"/>
        <w:tabs>
          <w:tab w:val="right" w:leader="dot" w:pos="8640"/>
        </w:tabs>
      </w:pPr>
      <w:r>
        <w:fldChar w:fldCharType="begin"/>
      </w:r>
      <w:r>
        <w:instrText xml:space="preserve"> HYPERLINK \l _Toc15709 </w:instrText>
      </w:r>
      <w:r>
        <w:fldChar w:fldCharType="separate"/>
      </w:r>
      <w:r>
        <w:t>请求cURL示例</w:t>
      </w:r>
      <w:r>
        <w:tab/>
      </w:r>
      <w:r>
        <w:fldChar w:fldCharType="begin"/>
      </w:r>
      <w:r>
        <w:instrText xml:space="preserve"> PAGEREF _Toc15709 \h </w:instrText>
      </w:r>
      <w:r>
        <w:fldChar w:fldCharType="separate"/>
      </w:r>
      <w:r>
        <w:t>382</w:t>
      </w:r>
      <w:r>
        <w:fldChar w:fldCharType="end"/>
      </w:r>
      <w:r>
        <w:fldChar w:fldCharType="end"/>
      </w:r>
    </w:p>
    <w:p w14:paraId="41DC2AEF">
      <w:pPr>
        <w:pStyle w:val="29"/>
        <w:tabs>
          <w:tab w:val="right" w:leader="dot" w:pos="8640"/>
        </w:tabs>
      </w:pPr>
      <w:r>
        <w:fldChar w:fldCharType="begin"/>
      </w:r>
      <w:r>
        <w:instrText xml:space="preserve"> HYPERLINK \l _Toc3385 </w:instrText>
      </w:r>
      <w:r>
        <w:fldChar w:fldCharType="separate"/>
      </w:r>
      <w:r>
        <w:t>返回结果</w:t>
      </w:r>
      <w:r>
        <w:tab/>
      </w:r>
      <w:r>
        <w:fldChar w:fldCharType="begin"/>
      </w:r>
      <w:r>
        <w:instrText xml:space="preserve"> PAGEREF _Toc3385 \h </w:instrText>
      </w:r>
      <w:r>
        <w:fldChar w:fldCharType="separate"/>
      </w:r>
      <w:r>
        <w:t>382</w:t>
      </w:r>
      <w:r>
        <w:fldChar w:fldCharType="end"/>
      </w:r>
      <w:r>
        <w:fldChar w:fldCharType="end"/>
      </w:r>
    </w:p>
    <w:p w14:paraId="2939457A">
      <w:pPr>
        <w:pStyle w:val="29"/>
        <w:tabs>
          <w:tab w:val="right" w:leader="dot" w:pos="8640"/>
        </w:tabs>
      </w:pPr>
      <w:r>
        <w:fldChar w:fldCharType="begin"/>
      </w:r>
      <w:r>
        <w:instrText xml:space="preserve"> HYPERLINK \l _Toc30381 </w:instrText>
      </w:r>
      <w:r>
        <w:fldChar w:fldCharType="separate"/>
      </w:r>
      <w:r>
        <w:t>返回成功示例</w:t>
      </w:r>
      <w:r>
        <w:tab/>
      </w:r>
      <w:r>
        <w:fldChar w:fldCharType="begin"/>
      </w:r>
      <w:r>
        <w:instrText xml:space="preserve"> PAGEREF _Toc30381 \h </w:instrText>
      </w:r>
      <w:r>
        <w:fldChar w:fldCharType="separate"/>
      </w:r>
      <w:r>
        <w:t>382</w:t>
      </w:r>
      <w:r>
        <w:fldChar w:fldCharType="end"/>
      </w:r>
      <w:r>
        <w:fldChar w:fldCharType="end"/>
      </w:r>
    </w:p>
    <w:p w14:paraId="3A5BB84E">
      <w:pPr>
        <w:pStyle w:val="29"/>
        <w:tabs>
          <w:tab w:val="right" w:leader="dot" w:pos="8640"/>
        </w:tabs>
      </w:pPr>
      <w:r>
        <w:fldChar w:fldCharType="begin"/>
      </w:r>
      <w:r>
        <w:instrText xml:space="preserve"> HYPERLINK \l _Toc23654 </w:instrText>
      </w:r>
      <w:r>
        <w:fldChar w:fldCharType="separate"/>
      </w:r>
      <w:r>
        <w:t>地址簿-发货地址修改</w:t>
      </w:r>
      <w:r>
        <w:tab/>
      </w:r>
      <w:r>
        <w:fldChar w:fldCharType="begin"/>
      </w:r>
      <w:r>
        <w:instrText xml:space="preserve"> PAGEREF _Toc23654 \h </w:instrText>
      </w:r>
      <w:r>
        <w:fldChar w:fldCharType="separate"/>
      </w:r>
      <w:r>
        <w:t>383</w:t>
      </w:r>
      <w:r>
        <w:fldChar w:fldCharType="end"/>
      </w:r>
      <w:r>
        <w:fldChar w:fldCharType="end"/>
      </w:r>
    </w:p>
    <w:p w14:paraId="1930EA27">
      <w:pPr>
        <w:pStyle w:val="29"/>
        <w:tabs>
          <w:tab w:val="right" w:leader="dot" w:pos="8640"/>
        </w:tabs>
      </w:pPr>
      <w:r>
        <w:fldChar w:fldCharType="begin"/>
      </w:r>
      <w:r>
        <w:instrText xml:space="preserve"> HYPERLINK \l _Toc32112 </w:instrText>
      </w:r>
      <w:r>
        <w:fldChar w:fldCharType="separate"/>
      </w:r>
      <w:r>
        <w:t>接口信息</w:t>
      </w:r>
      <w:r>
        <w:tab/>
      </w:r>
      <w:r>
        <w:fldChar w:fldCharType="begin"/>
      </w:r>
      <w:r>
        <w:instrText xml:space="preserve"> PAGEREF _Toc32112 \h </w:instrText>
      </w:r>
      <w:r>
        <w:fldChar w:fldCharType="separate"/>
      </w:r>
      <w:r>
        <w:t>383</w:t>
      </w:r>
      <w:r>
        <w:fldChar w:fldCharType="end"/>
      </w:r>
      <w:r>
        <w:fldChar w:fldCharType="end"/>
      </w:r>
    </w:p>
    <w:p w14:paraId="72CFD200">
      <w:pPr>
        <w:pStyle w:val="29"/>
        <w:tabs>
          <w:tab w:val="right" w:leader="dot" w:pos="8640"/>
        </w:tabs>
      </w:pPr>
      <w:r>
        <w:fldChar w:fldCharType="begin"/>
      </w:r>
      <w:r>
        <w:instrText xml:space="preserve"> HYPERLINK \l _Toc14945 </w:instrText>
      </w:r>
      <w:r>
        <w:fldChar w:fldCharType="separate"/>
      </w:r>
      <w:r>
        <w:t>请求参数</w:t>
      </w:r>
      <w:r>
        <w:tab/>
      </w:r>
      <w:r>
        <w:fldChar w:fldCharType="begin"/>
      </w:r>
      <w:r>
        <w:instrText xml:space="preserve"> PAGEREF _Toc14945 \h </w:instrText>
      </w:r>
      <w:r>
        <w:fldChar w:fldCharType="separate"/>
      </w:r>
      <w:r>
        <w:t>383</w:t>
      </w:r>
      <w:r>
        <w:fldChar w:fldCharType="end"/>
      </w:r>
      <w:r>
        <w:fldChar w:fldCharType="end"/>
      </w:r>
    </w:p>
    <w:p w14:paraId="7443B06C">
      <w:pPr>
        <w:pStyle w:val="29"/>
        <w:tabs>
          <w:tab w:val="right" w:leader="dot" w:pos="8640"/>
        </w:tabs>
      </w:pPr>
      <w:r>
        <w:fldChar w:fldCharType="begin"/>
      </w:r>
      <w:r>
        <w:instrText xml:space="preserve"> HYPERLINK \l _Toc8020 </w:instrText>
      </w:r>
      <w:r>
        <w:fldChar w:fldCharType="separate"/>
      </w:r>
      <w:r>
        <w:t>请求cURL示例</w:t>
      </w:r>
      <w:r>
        <w:tab/>
      </w:r>
      <w:r>
        <w:fldChar w:fldCharType="begin"/>
      </w:r>
      <w:r>
        <w:instrText xml:space="preserve"> PAGEREF _Toc8020 \h </w:instrText>
      </w:r>
      <w:r>
        <w:fldChar w:fldCharType="separate"/>
      </w:r>
      <w:r>
        <w:t>383</w:t>
      </w:r>
      <w:r>
        <w:fldChar w:fldCharType="end"/>
      </w:r>
      <w:r>
        <w:fldChar w:fldCharType="end"/>
      </w:r>
    </w:p>
    <w:p w14:paraId="6DD4A7F3">
      <w:pPr>
        <w:pStyle w:val="29"/>
        <w:tabs>
          <w:tab w:val="right" w:leader="dot" w:pos="8640"/>
        </w:tabs>
      </w:pPr>
      <w:r>
        <w:fldChar w:fldCharType="begin"/>
      </w:r>
      <w:r>
        <w:instrText xml:space="preserve"> HYPERLINK \l _Toc26971 </w:instrText>
      </w:r>
      <w:r>
        <w:fldChar w:fldCharType="separate"/>
      </w:r>
      <w:r>
        <w:t>返回结果</w:t>
      </w:r>
      <w:r>
        <w:tab/>
      </w:r>
      <w:r>
        <w:fldChar w:fldCharType="begin"/>
      </w:r>
      <w:r>
        <w:instrText xml:space="preserve"> PAGEREF _Toc26971 \h </w:instrText>
      </w:r>
      <w:r>
        <w:fldChar w:fldCharType="separate"/>
      </w:r>
      <w:r>
        <w:t>383</w:t>
      </w:r>
      <w:r>
        <w:fldChar w:fldCharType="end"/>
      </w:r>
      <w:r>
        <w:fldChar w:fldCharType="end"/>
      </w:r>
    </w:p>
    <w:p w14:paraId="0736DC93">
      <w:pPr>
        <w:pStyle w:val="29"/>
        <w:tabs>
          <w:tab w:val="right" w:leader="dot" w:pos="8640"/>
        </w:tabs>
      </w:pPr>
      <w:r>
        <w:fldChar w:fldCharType="begin"/>
      </w:r>
      <w:r>
        <w:instrText xml:space="preserve"> HYPERLINK \l _Toc31766 </w:instrText>
      </w:r>
      <w:r>
        <w:fldChar w:fldCharType="separate"/>
      </w:r>
      <w:r>
        <w:t>返回成功示例</w:t>
      </w:r>
      <w:r>
        <w:tab/>
      </w:r>
      <w:r>
        <w:fldChar w:fldCharType="begin"/>
      </w:r>
      <w:r>
        <w:instrText xml:space="preserve"> PAGEREF _Toc31766 \h </w:instrText>
      </w:r>
      <w:r>
        <w:fldChar w:fldCharType="separate"/>
      </w:r>
      <w:r>
        <w:t>383</w:t>
      </w:r>
      <w:r>
        <w:fldChar w:fldCharType="end"/>
      </w:r>
      <w:r>
        <w:fldChar w:fldCharType="end"/>
      </w:r>
    </w:p>
    <w:p w14:paraId="32E6C91B">
      <w:pPr>
        <w:pStyle w:val="29"/>
        <w:tabs>
          <w:tab w:val="right" w:leader="dot" w:pos="8640"/>
        </w:tabs>
      </w:pPr>
      <w:r>
        <w:fldChar w:fldCharType="begin"/>
      </w:r>
      <w:r>
        <w:instrText xml:space="preserve"> HYPERLINK \l _Toc7972 </w:instrText>
      </w:r>
      <w:r>
        <w:fldChar w:fldCharType="separate"/>
      </w:r>
      <w:r>
        <w:t>地址簿-配送地址详情</w:t>
      </w:r>
      <w:r>
        <w:tab/>
      </w:r>
      <w:r>
        <w:fldChar w:fldCharType="begin"/>
      </w:r>
      <w:r>
        <w:instrText xml:space="preserve"> PAGEREF _Toc7972 \h </w:instrText>
      </w:r>
      <w:r>
        <w:fldChar w:fldCharType="separate"/>
      </w:r>
      <w:r>
        <w:t>384</w:t>
      </w:r>
      <w:r>
        <w:fldChar w:fldCharType="end"/>
      </w:r>
      <w:r>
        <w:fldChar w:fldCharType="end"/>
      </w:r>
    </w:p>
    <w:p w14:paraId="37142265">
      <w:pPr>
        <w:pStyle w:val="29"/>
        <w:tabs>
          <w:tab w:val="right" w:leader="dot" w:pos="8640"/>
        </w:tabs>
      </w:pPr>
      <w:r>
        <w:fldChar w:fldCharType="begin"/>
      </w:r>
      <w:r>
        <w:instrText xml:space="preserve"> HYPERLINK \l _Toc23334 </w:instrText>
      </w:r>
      <w:r>
        <w:fldChar w:fldCharType="separate"/>
      </w:r>
      <w:r>
        <w:t>接口信息</w:t>
      </w:r>
      <w:r>
        <w:tab/>
      </w:r>
      <w:r>
        <w:fldChar w:fldCharType="begin"/>
      </w:r>
      <w:r>
        <w:instrText xml:space="preserve"> PAGEREF _Toc23334 \h </w:instrText>
      </w:r>
      <w:r>
        <w:fldChar w:fldCharType="separate"/>
      </w:r>
      <w:r>
        <w:t>384</w:t>
      </w:r>
      <w:r>
        <w:fldChar w:fldCharType="end"/>
      </w:r>
      <w:r>
        <w:fldChar w:fldCharType="end"/>
      </w:r>
    </w:p>
    <w:p w14:paraId="5107C9AA">
      <w:pPr>
        <w:pStyle w:val="29"/>
        <w:tabs>
          <w:tab w:val="right" w:leader="dot" w:pos="8640"/>
        </w:tabs>
      </w:pPr>
      <w:r>
        <w:fldChar w:fldCharType="begin"/>
      </w:r>
      <w:r>
        <w:instrText xml:space="preserve"> HYPERLINK \l _Toc21194 </w:instrText>
      </w:r>
      <w:r>
        <w:fldChar w:fldCharType="separate"/>
      </w:r>
      <w:r>
        <w:t>请求参数</w:t>
      </w:r>
      <w:r>
        <w:tab/>
      </w:r>
      <w:r>
        <w:fldChar w:fldCharType="begin"/>
      </w:r>
      <w:r>
        <w:instrText xml:space="preserve"> PAGEREF _Toc21194 \h </w:instrText>
      </w:r>
      <w:r>
        <w:fldChar w:fldCharType="separate"/>
      </w:r>
      <w:r>
        <w:t>384</w:t>
      </w:r>
      <w:r>
        <w:fldChar w:fldCharType="end"/>
      </w:r>
      <w:r>
        <w:fldChar w:fldCharType="end"/>
      </w:r>
    </w:p>
    <w:p w14:paraId="773F9DE2">
      <w:pPr>
        <w:pStyle w:val="29"/>
        <w:tabs>
          <w:tab w:val="right" w:leader="dot" w:pos="8640"/>
        </w:tabs>
      </w:pPr>
      <w:r>
        <w:fldChar w:fldCharType="begin"/>
      </w:r>
      <w:r>
        <w:instrText xml:space="preserve"> HYPERLINK \l _Toc22356 </w:instrText>
      </w:r>
      <w:r>
        <w:fldChar w:fldCharType="separate"/>
      </w:r>
      <w:r>
        <w:t>返回结果</w:t>
      </w:r>
      <w:r>
        <w:tab/>
      </w:r>
      <w:r>
        <w:fldChar w:fldCharType="begin"/>
      </w:r>
      <w:r>
        <w:instrText xml:space="preserve"> PAGEREF _Toc22356 \h </w:instrText>
      </w:r>
      <w:r>
        <w:fldChar w:fldCharType="separate"/>
      </w:r>
      <w:r>
        <w:t>384</w:t>
      </w:r>
      <w:r>
        <w:fldChar w:fldCharType="end"/>
      </w:r>
      <w:r>
        <w:fldChar w:fldCharType="end"/>
      </w:r>
    </w:p>
    <w:p w14:paraId="54258239">
      <w:pPr>
        <w:pStyle w:val="29"/>
        <w:tabs>
          <w:tab w:val="right" w:leader="dot" w:pos="8640"/>
        </w:tabs>
      </w:pPr>
      <w:r>
        <w:fldChar w:fldCharType="begin"/>
      </w:r>
      <w:r>
        <w:instrText xml:space="preserve"> HYPERLINK \l _Toc31749 </w:instrText>
      </w:r>
      <w:r>
        <w:fldChar w:fldCharType="separate"/>
      </w:r>
      <w:r>
        <w:t>返回成功示例</w:t>
      </w:r>
      <w:r>
        <w:tab/>
      </w:r>
      <w:r>
        <w:fldChar w:fldCharType="begin"/>
      </w:r>
      <w:r>
        <w:instrText xml:space="preserve"> PAGEREF _Toc31749 \h </w:instrText>
      </w:r>
      <w:r>
        <w:fldChar w:fldCharType="separate"/>
      </w:r>
      <w:r>
        <w:t>384</w:t>
      </w:r>
      <w:r>
        <w:fldChar w:fldCharType="end"/>
      </w:r>
      <w:r>
        <w:fldChar w:fldCharType="end"/>
      </w:r>
    </w:p>
    <w:p w14:paraId="2E94FDCB">
      <w:pPr>
        <w:pStyle w:val="29"/>
        <w:tabs>
          <w:tab w:val="right" w:leader="dot" w:pos="8640"/>
        </w:tabs>
      </w:pPr>
      <w:r>
        <w:fldChar w:fldCharType="begin"/>
      </w:r>
      <w:r>
        <w:instrText xml:space="preserve"> HYPERLINK \l _Toc22772 </w:instrText>
      </w:r>
      <w:r>
        <w:fldChar w:fldCharType="separate"/>
      </w:r>
      <w:r>
        <w:t>取消AWD入库任务</w:t>
      </w:r>
      <w:r>
        <w:tab/>
      </w:r>
      <w:r>
        <w:fldChar w:fldCharType="begin"/>
      </w:r>
      <w:r>
        <w:instrText xml:space="preserve"> PAGEREF _Toc22772 \h </w:instrText>
      </w:r>
      <w:r>
        <w:fldChar w:fldCharType="separate"/>
      </w:r>
      <w:r>
        <w:t>384</w:t>
      </w:r>
      <w:r>
        <w:fldChar w:fldCharType="end"/>
      </w:r>
      <w:r>
        <w:fldChar w:fldCharType="end"/>
      </w:r>
    </w:p>
    <w:p w14:paraId="6BF59C0F">
      <w:pPr>
        <w:pStyle w:val="29"/>
        <w:tabs>
          <w:tab w:val="right" w:leader="dot" w:pos="8640"/>
        </w:tabs>
      </w:pPr>
      <w:r>
        <w:fldChar w:fldCharType="begin"/>
      </w:r>
      <w:r>
        <w:instrText xml:space="preserve"> HYPERLINK \l _Toc31571 </w:instrText>
      </w:r>
      <w:r>
        <w:fldChar w:fldCharType="separate"/>
      </w:r>
      <w:r>
        <w:t>接口信息</w:t>
      </w:r>
      <w:r>
        <w:tab/>
      </w:r>
      <w:r>
        <w:fldChar w:fldCharType="begin"/>
      </w:r>
      <w:r>
        <w:instrText xml:space="preserve"> PAGEREF _Toc31571 \h </w:instrText>
      </w:r>
      <w:r>
        <w:fldChar w:fldCharType="separate"/>
      </w:r>
      <w:r>
        <w:t>384</w:t>
      </w:r>
      <w:r>
        <w:fldChar w:fldCharType="end"/>
      </w:r>
      <w:r>
        <w:fldChar w:fldCharType="end"/>
      </w:r>
    </w:p>
    <w:p w14:paraId="1C14E04A">
      <w:pPr>
        <w:pStyle w:val="29"/>
        <w:tabs>
          <w:tab w:val="right" w:leader="dot" w:pos="8640"/>
        </w:tabs>
      </w:pPr>
      <w:r>
        <w:fldChar w:fldCharType="begin"/>
      </w:r>
      <w:r>
        <w:instrText xml:space="preserve"> HYPERLINK \l _Toc23071 </w:instrText>
      </w:r>
      <w:r>
        <w:fldChar w:fldCharType="separate"/>
      </w:r>
      <w:r>
        <w:t>请求参数</w:t>
      </w:r>
      <w:r>
        <w:tab/>
      </w:r>
      <w:r>
        <w:fldChar w:fldCharType="begin"/>
      </w:r>
      <w:r>
        <w:instrText xml:space="preserve"> PAGEREF _Toc23071 \h </w:instrText>
      </w:r>
      <w:r>
        <w:fldChar w:fldCharType="separate"/>
      </w:r>
      <w:r>
        <w:t>384</w:t>
      </w:r>
      <w:r>
        <w:fldChar w:fldCharType="end"/>
      </w:r>
      <w:r>
        <w:fldChar w:fldCharType="end"/>
      </w:r>
    </w:p>
    <w:p w14:paraId="7DCC1C20">
      <w:pPr>
        <w:pStyle w:val="29"/>
        <w:tabs>
          <w:tab w:val="right" w:leader="dot" w:pos="8640"/>
        </w:tabs>
      </w:pPr>
      <w:r>
        <w:fldChar w:fldCharType="begin"/>
      </w:r>
      <w:r>
        <w:instrText xml:space="preserve"> HYPERLINK \l _Toc22451 </w:instrText>
      </w:r>
      <w:r>
        <w:fldChar w:fldCharType="separate"/>
      </w:r>
      <w:r>
        <w:t>请求示例</w:t>
      </w:r>
      <w:r>
        <w:tab/>
      </w:r>
      <w:r>
        <w:fldChar w:fldCharType="begin"/>
      </w:r>
      <w:r>
        <w:instrText xml:space="preserve"> PAGEREF _Toc22451 \h </w:instrText>
      </w:r>
      <w:r>
        <w:fldChar w:fldCharType="separate"/>
      </w:r>
      <w:r>
        <w:t>384</w:t>
      </w:r>
      <w:r>
        <w:fldChar w:fldCharType="end"/>
      </w:r>
      <w:r>
        <w:fldChar w:fldCharType="end"/>
      </w:r>
    </w:p>
    <w:p w14:paraId="146D20FA">
      <w:pPr>
        <w:pStyle w:val="29"/>
        <w:tabs>
          <w:tab w:val="right" w:leader="dot" w:pos="8640"/>
        </w:tabs>
      </w:pPr>
      <w:r>
        <w:fldChar w:fldCharType="begin"/>
      </w:r>
      <w:r>
        <w:instrText xml:space="preserve"> HYPERLINK \l _Toc3576 </w:instrText>
      </w:r>
      <w:r>
        <w:fldChar w:fldCharType="separate"/>
      </w:r>
      <w:r>
        <w:t>返回结果</w:t>
      </w:r>
      <w:r>
        <w:tab/>
      </w:r>
      <w:r>
        <w:fldChar w:fldCharType="begin"/>
      </w:r>
      <w:r>
        <w:instrText xml:space="preserve"> PAGEREF _Toc3576 \h </w:instrText>
      </w:r>
      <w:r>
        <w:fldChar w:fldCharType="separate"/>
      </w:r>
      <w:r>
        <w:t>385</w:t>
      </w:r>
      <w:r>
        <w:fldChar w:fldCharType="end"/>
      </w:r>
      <w:r>
        <w:fldChar w:fldCharType="end"/>
      </w:r>
    </w:p>
    <w:p w14:paraId="540E3C3C">
      <w:pPr>
        <w:pStyle w:val="29"/>
        <w:tabs>
          <w:tab w:val="right" w:leader="dot" w:pos="8640"/>
        </w:tabs>
      </w:pPr>
      <w:r>
        <w:fldChar w:fldCharType="begin"/>
      </w:r>
      <w:r>
        <w:instrText xml:space="preserve"> HYPERLINK \l _Toc10071 </w:instrText>
      </w:r>
      <w:r>
        <w:fldChar w:fldCharType="separate"/>
      </w:r>
      <w:r>
        <w:t>返回成功示例</w:t>
      </w:r>
      <w:r>
        <w:tab/>
      </w:r>
      <w:r>
        <w:fldChar w:fldCharType="begin"/>
      </w:r>
      <w:r>
        <w:instrText xml:space="preserve"> PAGEREF _Toc10071 \h </w:instrText>
      </w:r>
      <w:r>
        <w:fldChar w:fldCharType="separate"/>
      </w:r>
      <w:r>
        <w:t>385</w:t>
      </w:r>
      <w:r>
        <w:fldChar w:fldCharType="end"/>
      </w:r>
      <w:r>
        <w:fldChar w:fldCharType="end"/>
      </w:r>
    </w:p>
    <w:p w14:paraId="11B62495">
      <w:pPr>
        <w:pStyle w:val="29"/>
        <w:tabs>
          <w:tab w:val="right" w:leader="dot" w:pos="8640"/>
        </w:tabs>
      </w:pPr>
      <w:r>
        <w:fldChar w:fldCharType="begin"/>
      </w:r>
      <w:r>
        <w:instrText xml:space="preserve"> HYPERLINK \l _Toc2847 </w:instrText>
      </w:r>
      <w:r>
        <w:fldChar w:fldCharType="separate"/>
      </w:r>
      <w:r>
        <w:t>确认AWD入库任务</w:t>
      </w:r>
      <w:r>
        <w:tab/>
      </w:r>
      <w:r>
        <w:fldChar w:fldCharType="begin"/>
      </w:r>
      <w:r>
        <w:instrText xml:space="preserve"> PAGEREF _Toc2847 \h </w:instrText>
      </w:r>
      <w:r>
        <w:fldChar w:fldCharType="separate"/>
      </w:r>
      <w:r>
        <w:t>385</w:t>
      </w:r>
      <w:r>
        <w:fldChar w:fldCharType="end"/>
      </w:r>
      <w:r>
        <w:fldChar w:fldCharType="end"/>
      </w:r>
    </w:p>
    <w:p w14:paraId="1D642346">
      <w:pPr>
        <w:pStyle w:val="29"/>
        <w:tabs>
          <w:tab w:val="right" w:leader="dot" w:pos="8640"/>
        </w:tabs>
      </w:pPr>
      <w:r>
        <w:fldChar w:fldCharType="begin"/>
      </w:r>
      <w:r>
        <w:instrText xml:space="preserve"> HYPERLINK \l _Toc25289 </w:instrText>
      </w:r>
      <w:r>
        <w:fldChar w:fldCharType="separate"/>
      </w:r>
      <w:r>
        <w:t>接口信息</w:t>
      </w:r>
      <w:r>
        <w:tab/>
      </w:r>
      <w:r>
        <w:fldChar w:fldCharType="begin"/>
      </w:r>
      <w:r>
        <w:instrText xml:space="preserve"> PAGEREF _Toc25289 \h </w:instrText>
      </w:r>
      <w:r>
        <w:fldChar w:fldCharType="separate"/>
      </w:r>
      <w:r>
        <w:t>385</w:t>
      </w:r>
      <w:r>
        <w:fldChar w:fldCharType="end"/>
      </w:r>
      <w:r>
        <w:fldChar w:fldCharType="end"/>
      </w:r>
    </w:p>
    <w:p w14:paraId="68B95B80">
      <w:pPr>
        <w:pStyle w:val="29"/>
        <w:tabs>
          <w:tab w:val="right" w:leader="dot" w:pos="8640"/>
        </w:tabs>
      </w:pPr>
      <w:r>
        <w:fldChar w:fldCharType="begin"/>
      </w:r>
      <w:r>
        <w:instrText xml:space="preserve"> HYPERLINK \l _Toc23225 </w:instrText>
      </w:r>
      <w:r>
        <w:fldChar w:fldCharType="separate"/>
      </w:r>
      <w:r>
        <w:t>请求参数</w:t>
      </w:r>
      <w:r>
        <w:tab/>
      </w:r>
      <w:r>
        <w:fldChar w:fldCharType="begin"/>
      </w:r>
      <w:r>
        <w:instrText xml:space="preserve"> PAGEREF _Toc23225 \h </w:instrText>
      </w:r>
      <w:r>
        <w:fldChar w:fldCharType="separate"/>
      </w:r>
      <w:r>
        <w:t>385</w:t>
      </w:r>
      <w:r>
        <w:fldChar w:fldCharType="end"/>
      </w:r>
      <w:r>
        <w:fldChar w:fldCharType="end"/>
      </w:r>
    </w:p>
    <w:p w14:paraId="2CC0D5DB">
      <w:pPr>
        <w:pStyle w:val="29"/>
        <w:tabs>
          <w:tab w:val="right" w:leader="dot" w:pos="8640"/>
        </w:tabs>
      </w:pPr>
      <w:r>
        <w:fldChar w:fldCharType="begin"/>
      </w:r>
      <w:r>
        <w:instrText xml:space="preserve"> HYPERLINK \l _Toc7763 </w:instrText>
      </w:r>
      <w:r>
        <w:fldChar w:fldCharType="separate"/>
      </w:r>
      <w:r>
        <w:t>请求示例</w:t>
      </w:r>
      <w:r>
        <w:tab/>
      </w:r>
      <w:r>
        <w:fldChar w:fldCharType="begin"/>
      </w:r>
      <w:r>
        <w:instrText xml:space="preserve"> PAGEREF _Toc7763 \h </w:instrText>
      </w:r>
      <w:r>
        <w:fldChar w:fldCharType="separate"/>
      </w:r>
      <w:r>
        <w:t>385</w:t>
      </w:r>
      <w:r>
        <w:fldChar w:fldCharType="end"/>
      </w:r>
      <w:r>
        <w:fldChar w:fldCharType="end"/>
      </w:r>
    </w:p>
    <w:p w14:paraId="778C97EB">
      <w:pPr>
        <w:pStyle w:val="29"/>
        <w:tabs>
          <w:tab w:val="right" w:leader="dot" w:pos="8640"/>
        </w:tabs>
      </w:pPr>
      <w:r>
        <w:fldChar w:fldCharType="begin"/>
      </w:r>
      <w:r>
        <w:instrText xml:space="preserve"> HYPERLINK \l _Toc6323 </w:instrText>
      </w:r>
      <w:r>
        <w:fldChar w:fldCharType="separate"/>
      </w:r>
      <w:r>
        <w:t>返回结果</w:t>
      </w:r>
      <w:r>
        <w:tab/>
      </w:r>
      <w:r>
        <w:fldChar w:fldCharType="begin"/>
      </w:r>
      <w:r>
        <w:instrText xml:space="preserve"> PAGEREF _Toc6323 \h </w:instrText>
      </w:r>
      <w:r>
        <w:fldChar w:fldCharType="separate"/>
      </w:r>
      <w:r>
        <w:t>385</w:t>
      </w:r>
      <w:r>
        <w:fldChar w:fldCharType="end"/>
      </w:r>
      <w:r>
        <w:fldChar w:fldCharType="end"/>
      </w:r>
    </w:p>
    <w:p w14:paraId="428293C9">
      <w:pPr>
        <w:pStyle w:val="29"/>
        <w:tabs>
          <w:tab w:val="right" w:leader="dot" w:pos="8640"/>
        </w:tabs>
      </w:pPr>
      <w:r>
        <w:fldChar w:fldCharType="begin"/>
      </w:r>
      <w:r>
        <w:instrText xml:space="preserve"> HYPERLINK \l _Toc17335 </w:instrText>
      </w:r>
      <w:r>
        <w:fldChar w:fldCharType="separate"/>
      </w:r>
      <w:r>
        <w:t>返回成功示例</w:t>
      </w:r>
      <w:r>
        <w:tab/>
      </w:r>
      <w:r>
        <w:fldChar w:fldCharType="begin"/>
      </w:r>
      <w:r>
        <w:instrText xml:space="preserve"> PAGEREF _Toc17335 \h </w:instrText>
      </w:r>
      <w:r>
        <w:fldChar w:fldCharType="separate"/>
      </w:r>
      <w:r>
        <w:t>385</w:t>
      </w:r>
      <w:r>
        <w:fldChar w:fldCharType="end"/>
      </w:r>
      <w:r>
        <w:fldChar w:fldCharType="end"/>
      </w:r>
    </w:p>
    <w:p w14:paraId="15C15E85">
      <w:pPr>
        <w:pStyle w:val="29"/>
        <w:tabs>
          <w:tab w:val="right" w:leader="dot" w:pos="8640"/>
        </w:tabs>
      </w:pPr>
      <w:r>
        <w:fldChar w:fldCharType="begin"/>
      </w:r>
      <w:r>
        <w:instrText xml:space="preserve"> HYPERLINK \l _Toc30510 </w:instrText>
      </w:r>
      <w:r>
        <w:fldChar w:fldCharType="separate"/>
      </w:r>
      <w:r>
        <w:t>创建AWD入库任务</w:t>
      </w:r>
      <w:r>
        <w:tab/>
      </w:r>
      <w:r>
        <w:fldChar w:fldCharType="begin"/>
      </w:r>
      <w:r>
        <w:instrText xml:space="preserve"> PAGEREF _Toc30510 \h </w:instrText>
      </w:r>
      <w:r>
        <w:fldChar w:fldCharType="separate"/>
      </w:r>
      <w:r>
        <w:t>386</w:t>
      </w:r>
      <w:r>
        <w:fldChar w:fldCharType="end"/>
      </w:r>
      <w:r>
        <w:fldChar w:fldCharType="end"/>
      </w:r>
    </w:p>
    <w:p w14:paraId="4635E046">
      <w:pPr>
        <w:pStyle w:val="29"/>
        <w:tabs>
          <w:tab w:val="right" w:leader="dot" w:pos="8640"/>
        </w:tabs>
      </w:pPr>
      <w:r>
        <w:fldChar w:fldCharType="begin"/>
      </w:r>
      <w:r>
        <w:instrText xml:space="preserve"> HYPERLINK \l _Toc30317 </w:instrText>
      </w:r>
      <w:r>
        <w:fldChar w:fldCharType="separate"/>
      </w:r>
      <w:r>
        <w:t>接口信息</w:t>
      </w:r>
      <w:r>
        <w:tab/>
      </w:r>
      <w:r>
        <w:fldChar w:fldCharType="begin"/>
      </w:r>
      <w:r>
        <w:instrText xml:space="preserve"> PAGEREF _Toc30317 \h </w:instrText>
      </w:r>
      <w:r>
        <w:fldChar w:fldCharType="separate"/>
      </w:r>
      <w:r>
        <w:t>386</w:t>
      </w:r>
      <w:r>
        <w:fldChar w:fldCharType="end"/>
      </w:r>
      <w:r>
        <w:fldChar w:fldCharType="end"/>
      </w:r>
    </w:p>
    <w:p w14:paraId="23C243BD">
      <w:pPr>
        <w:pStyle w:val="29"/>
        <w:tabs>
          <w:tab w:val="right" w:leader="dot" w:pos="8640"/>
        </w:tabs>
      </w:pPr>
      <w:r>
        <w:fldChar w:fldCharType="begin"/>
      </w:r>
      <w:r>
        <w:instrText xml:space="preserve"> HYPERLINK \l _Toc17973 </w:instrText>
      </w:r>
      <w:r>
        <w:fldChar w:fldCharType="separate"/>
      </w:r>
      <w:r>
        <w:t>请求参数</w:t>
      </w:r>
      <w:r>
        <w:tab/>
      </w:r>
      <w:r>
        <w:fldChar w:fldCharType="begin"/>
      </w:r>
      <w:r>
        <w:instrText xml:space="preserve"> PAGEREF _Toc17973 \h </w:instrText>
      </w:r>
      <w:r>
        <w:fldChar w:fldCharType="separate"/>
      </w:r>
      <w:r>
        <w:t>386</w:t>
      </w:r>
      <w:r>
        <w:fldChar w:fldCharType="end"/>
      </w:r>
      <w:r>
        <w:fldChar w:fldCharType="end"/>
      </w:r>
    </w:p>
    <w:p w14:paraId="6ECBEBF3">
      <w:pPr>
        <w:pStyle w:val="29"/>
        <w:tabs>
          <w:tab w:val="right" w:leader="dot" w:pos="8640"/>
        </w:tabs>
      </w:pPr>
      <w:r>
        <w:fldChar w:fldCharType="begin"/>
      </w:r>
      <w:r>
        <w:instrText xml:space="preserve"> HYPERLINK \l _Toc24320 </w:instrText>
      </w:r>
      <w:r>
        <w:fldChar w:fldCharType="separate"/>
      </w:r>
      <w:r>
        <w:t>请求示例</w:t>
      </w:r>
      <w:r>
        <w:tab/>
      </w:r>
      <w:r>
        <w:fldChar w:fldCharType="begin"/>
      </w:r>
      <w:r>
        <w:instrText xml:space="preserve"> PAGEREF _Toc24320 \h </w:instrText>
      </w:r>
      <w:r>
        <w:fldChar w:fldCharType="separate"/>
      </w:r>
      <w:r>
        <w:t>386</w:t>
      </w:r>
      <w:r>
        <w:fldChar w:fldCharType="end"/>
      </w:r>
      <w:r>
        <w:fldChar w:fldCharType="end"/>
      </w:r>
    </w:p>
    <w:p w14:paraId="6D40DA4D">
      <w:pPr>
        <w:pStyle w:val="29"/>
        <w:tabs>
          <w:tab w:val="right" w:leader="dot" w:pos="8640"/>
        </w:tabs>
      </w:pPr>
      <w:r>
        <w:fldChar w:fldCharType="begin"/>
      </w:r>
      <w:r>
        <w:instrText xml:space="preserve"> HYPERLINK \l _Toc27174 </w:instrText>
      </w:r>
      <w:r>
        <w:fldChar w:fldCharType="separate"/>
      </w:r>
      <w:r>
        <w:t>返回结果</w:t>
      </w:r>
      <w:r>
        <w:tab/>
      </w:r>
      <w:r>
        <w:fldChar w:fldCharType="begin"/>
      </w:r>
      <w:r>
        <w:instrText xml:space="preserve"> PAGEREF _Toc27174 \h </w:instrText>
      </w:r>
      <w:r>
        <w:fldChar w:fldCharType="separate"/>
      </w:r>
      <w:r>
        <w:t>387</w:t>
      </w:r>
      <w:r>
        <w:fldChar w:fldCharType="end"/>
      </w:r>
      <w:r>
        <w:fldChar w:fldCharType="end"/>
      </w:r>
    </w:p>
    <w:p w14:paraId="394D799C">
      <w:pPr>
        <w:pStyle w:val="29"/>
        <w:tabs>
          <w:tab w:val="right" w:leader="dot" w:pos="8640"/>
        </w:tabs>
      </w:pPr>
      <w:r>
        <w:fldChar w:fldCharType="begin"/>
      </w:r>
      <w:r>
        <w:instrText xml:space="preserve"> HYPERLINK \l _Toc15949 </w:instrText>
      </w:r>
      <w:r>
        <w:fldChar w:fldCharType="separate"/>
      </w:r>
      <w:r>
        <w:t>返回成功示例</w:t>
      </w:r>
      <w:r>
        <w:tab/>
      </w:r>
      <w:r>
        <w:fldChar w:fldCharType="begin"/>
      </w:r>
      <w:r>
        <w:instrText xml:space="preserve"> PAGEREF _Toc15949 \h </w:instrText>
      </w:r>
      <w:r>
        <w:fldChar w:fldCharType="separate"/>
      </w:r>
      <w:r>
        <w:t>387</w:t>
      </w:r>
      <w:r>
        <w:fldChar w:fldCharType="end"/>
      </w:r>
      <w:r>
        <w:fldChar w:fldCharType="end"/>
      </w:r>
    </w:p>
    <w:p w14:paraId="189C1A35">
      <w:pPr>
        <w:pStyle w:val="29"/>
        <w:tabs>
          <w:tab w:val="right" w:leader="dot" w:pos="8640"/>
        </w:tabs>
      </w:pPr>
      <w:r>
        <w:fldChar w:fldCharType="begin"/>
      </w:r>
      <w:r>
        <w:instrText xml:space="preserve"> HYPERLINK \l _Toc15999 </w:instrText>
      </w:r>
      <w:r>
        <w:fldChar w:fldCharType="separate"/>
      </w:r>
      <w:r>
        <w:t>查询AWD入库任务详情</w:t>
      </w:r>
      <w:r>
        <w:tab/>
      </w:r>
      <w:r>
        <w:fldChar w:fldCharType="begin"/>
      </w:r>
      <w:r>
        <w:instrText xml:space="preserve"> PAGEREF _Toc15999 \h </w:instrText>
      </w:r>
      <w:r>
        <w:fldChar w:fldCharType="separate"/>
      </w:r>
      <w:r>
        <w:t>387</w:t>
      </w:r>
      <w:r>
        <w:fldChar w:fldCharType="end"/>
      </w:r>
      <w:r>
        <w:fldChar w:fldCharType="end"/>
      </w:r>
    </w:p>
    <w:p w14:paraId="507E5453">
      <w:pPr>
        <w:pStyle w:val="29"/>
        <w:tabs>
          <w:tab w:val="right" w:leader="dot" w:pos="8640"/>
        </w:tabs>
      </w:pPr>
      <w:r>
        <w:fldChar w:fldCharType="begin"/>
      </w:r>
      <w:r>
        <w:instrText xml:space="preserve"> HYPERLINK \l _Toc28583 </w:instrText>
      </w:r>
      <w:r>
        <w:fldChar w:fldCharType="separate"/>
      </w:r>
      <w:r>
        <w:t>接口信息</w:t>
      </w:r>
      <w:r>
        <w:tab/>
      </w:r>
      <w:r>
        <w:fldChar w:fldCharType="begin"/>
      </w:r>
      <w:r>
        <w:instrText xml:space="preserve"> PAGEREF _Toc28583 \h </w:instrText>
      </w:r>
      <w:r>
        <w:fldChar w:fldCharType="separate"/>
      </w:r>
      <w:r>
        <w:t>387</w:t>
      </w:r>
      <w:r>
        <w:fldChar w:fldCharType="end"/>
      </w:r>
      <w:r>
        <w:fldChar w:fldCharType="end"/>
      </w:r>
    </w:p>
    <w:p w14:paraId="4167378C">
      <w:pPr>
        <w:pStyle w:val="29"/>
        <w:tabs>
          <w:tab w:val="right" w:leader="dot" w:pos="8640"/>
        </w:tabs>
      </w:pPr>
      <w:r>
        <w:fldChar w:fldCharType="begin"/>
      </w:r>
      <w:r>
        <w:instrText xml:space="preserve"> HYPERLINK \l _Toc4072 </w:instrText>
      </w:r>
      <w:r>
        <w:fldChar w:fldCharType="separate"/>
      </w:r>
      <w:r>
        <w:t>请求参数</w:t>
      </w:r>
      <w:r>
        <w:tab/>
      </w:r>
      <w:r>
        <w:fldChar w:fldCharType="begin"/>
      </w:r>
      <w:r>
        <w:instrText xml:space="preserve"> PAGEREF _Toc4072 \h </w:instrText>
      </w:r>
      <w:r>
        <w:fldChar w:fldCharType="separate"/>
      </w:r>
      <w:r>
        <w:t>387</w:t>
      </w:r>
      <w:r>
        <w:fldChar w:fldCharType="end"/>
      </w:r>
      <w:r>
        <w:fldChar w:fldCharType="end"/>
      </w:r>
    </w:p>
    <w:p w14:paraId="6CFE091E">
      <w:pPr>
        <w:pStyle w:val="29"/>
        <w:tabs>
          <w:tab w:val="right" w:leader="dot" w:pos="8640"/>
        </w:tabs>
      </w:pPr>
      <w:r>
        <w:fldChar w:fldCharType="begin"/>
      </w:r>
      <w:r>
        <w:instrText xml:space="preserve"> HYPERLINK \l _Toc31022 </w:instrText>
      </w:r>
      <w:r>
        <w:fldChar w:fldCharType="separate"/>
      </w:r>
      <w:r>
        <w:t>请求示例</w:t>
      </w:r>
      <w:r>
        <w:tab/>
      </w:r>
      <w:r>
        <w:fldChar w:fldCharType="begin"/>
      </w:r>
      <w:r>
        <w:instrText xml:space="preserve"> PAGEREF _Toc31022 \h </w:instrText>
      </w:r>
      <w:r>
        <w:fldChar w:fldCharType="separate"/>
      </w:r>
      <w:r>
        <w:t>387</w:t>
      </w:r>
      <w:r>
        <w:fldChar w:fldCharType="end"/>
      </w:r>
      <w:r>
        <w:fldChar w:fldCharType="end"/>
      </w:r>
    </w:p>
    <w:p w14:paraId="00CA8DEC">
      <w:pPr>
        <w:pStyle w:val="29"/>
        <w:tabs>
          <w:tab w:val="right" w:leader="dot" w:pos="8640"/>
        </w:tabs>
      </w:pPr>
      <w:r>
        <w:fldChar w:fldCharType="begin"/>
      </w:r>
      <w:r>
        <w:instrText xml:space="preserve"> HYPERLINK \l _Toc28590 </w:instrText>
      </w:r>
      <w:r>
        <w:fldChar w:fldCharType="separate"/>
      </w:r>
      <w:r>
        <w:t>返回结果</w:t>
      </w:r>
      <w:r>
        <w:tab/>
      </w:r>
      <w:r>
        <w:fldChar w:fldCharType="begin"/>
      </w:r>
      <w:r>
        <w:instrText xml:space="preserve"> PAGEREF _Toc28590 \h </w:instrText>
      </w:r>
      <w:r>
        <w:fldChar w:fldCharType="separate"/>
      </w:r>
      <w:r>
        <w:t>387</w:t>
      </w:r>
      <w:r>
        <w:fldChar w:fldCharType="end"/>
      </w:r>
      <w:r>
        <w:fldChar w:fldCharType="end"/>
      </w:r>
    </w:p>
    <w:p w14:paraId="4B75B79C">
      <w:pPr>
        <w:pStyle w:val="29"/>
        <w:tabs>
          <w:tab w:val="right" w:leader="dot" w:pos="8640"/>
        </w:tabs>
      </w:pPr>
      <w:r>
        <w:fldChar w:fldCharType="begin"/>
      </w:r>
      <w:r>
        <w:instrText xml:space="preserve"> HYPERLINK \l _Toc995 </w:instrText>
      </w:r>
      <w:r>
        <w:fldChar w:fldCharType="separate"/>
      </w:r>
      <w:r>
        <w:t>返回成功示例</w:t>
      </w:r>
      <w:r>
        <w:tab/>
      </w:r>
      <w:r>
        <w:fldChar w:fldCharType="begin"/>
      </w:r>
      <w:r>
        <w:instrText xml:space="preserve"> PAGEREF _Toc995 \h </w:instrText>
      </w:r>
      <w:r>
        <w:fldChar w:fldCharType="separate"/>
      </w:r>
      <w:r>
        <w:t>388</w:t>
      </w:r>
      <w:r>
        <w:fldChar w:fldCharType="end"/>
      </w:r>
      <w:r>
        <w:fldChar w:fldCharType="end"/>
      </w:r>
    </w:p>
    <w:p w14:paraId="5E253B7C">
      <w:pPr>
        <w:pStyle w:val="29"/>
        <w:tabs>
          <w:tab w:val="right" w:leader="dot" w:pos="8640"/>
        </w:tabs>
      </w:pPr>
      <w:r>
        <w:fldChar w:fldCharType="begin"/>
      </w:r>
      <w:r>
        <w:instrText xml:space="preserve"> HYPERLINK \l _Toc29718 </w:instrText>
      </w:r>
      <w:r>
        <w:fldChar w:fldCharType="separate"/>
      </w:r>
      <w:r>
        <w:t>查询AWD入库任务列表</w:t>
      </w:r>
      <w:r>
        <w:tab/>
      </w:r>
      <w:r>
        <w:fldChar w:fldCharType="begin"/>
      </w:r>
      <w:r>
        <w:instrText xml:space="preserve"> PAGEREF _Toc29718 \h </w:instrText>
      </w:r>
      <w:r>
        <w:fldChar w:fldCharType="separate"/>
      </w:r>
      <w:r>
        <w:t>390</w:t>
      </w:r>
      <w:r>
        <w:fldChar w:fldCharType="end"/>
      </w:r>
      <w:r>
        <w:fldChar w:fldCharType="end"/>
      </w:r>
    </w:p>
    <w:p w14:paraId="173B86AB">
      <w:pPr>
        <w:pStyle w:val="29"/>
        <w:tabs>
          <w:tab w:val="right" w:leader="dot" w:pos="8640"/>
        </w:tabs>
      </w:pPr>
      <w:r>
        <w:fldChar w:fldCharType="begin"/>
      </w:r>
      <w:r>
        <w:instrText xml:space="preserve"> HYPERLINK \l _Toc8501 </w:instrText>
      </w:r>
      <w:r>
        <w:fldChar w:fldCharType="separate"/>
      </w:r>
      <w:r>
        <w:t>接口信息</w:t>
      </w:r>
      <w:r>
        <w:tab/>
      </w:r>
      <w:r>
        <w:fldChar w:fldCharType="begin"/>
      </w:r>
      <w:r>
        <w:instrText xml:space="preserve"> PAGEREF _Toc8501 \h </w:instrText>
      </w:r>
      <w:r>
        <w:fldChar w:fldCharType="separate"/>
      </w:r>
      <w:r>
        <w:t>390</w:t>
      </w:r>
      <w:r>
        <w:fldChar w:fldCharType="end"/>
      </w:r>
      <w:r>
        <w:fldChar w:fldCharType="end"/>
      </w:r>
    </w:p>
    <w:p w14:paraId="7DC3BE1B">
      <w:pPr>
        <w:pStyle w:val="29"/>
        <w:tabs>
          <w:tab w:val="right" w:leader="dot" w:pos="8640"/>
        </w:tabs>
      </w:pPr>
      <w:r>
        <w:fldChar w:fldCharType="begin"/>
      </w:r>
      <w:r>
        <w:instrText xml:space="preserve"> HYPERLINK \l _Toc21542 </w:instrText>
      </w:r>
      <w:r>
        <w:fldChar w:fldCharType="separate"/>
      </w:r>
      <w:r>
        <w:t>请求参数</w:t>
      </w:r>
      <w:r>
        <w:tab/>
      </w:r>
      <w:r>
        <w:fldChar w:fldCharType="begin"/>
      </w:r>
      <w:r>
        <w:instrText xml:space="preserve"> PAGEREF _Toc21542 \h </w:instrText>
      </w:r>
      <w:r>
        <w:fldChar w:fldCharType="separate"/>
      </w:r>
      <w:r>
        <w:t>390</w:t>
      </w:r>
      <w:r>
        <w:fldChar w:fldCharType="end"/>
      </w:r>
      <w:r>
        <w:fldChar w:fldCharType="end"/>
      </w:r>
    </w:p>
    <w:p w14:paraId="28F2AF21">
      <w:pPr>
        <w:pStyle w:val="29"/>
        <w:tabs>
          <w:tab w:val="right" w:leader="dot" w:pos="8640"/>
        </w:tabs>
      </w:pPr>
      <w:r>
        <w:fldChar w:fldCharType="begin"/>
      </w:r>
      <w:r>
        <w:instrText xml:space="preserve"> HYPERLINK \l _Toc12826 </w:instrText>
      </w:r>
      <w:r>
        <w:fldChar w:fldCharType="separate"/>
      </w:r>
      <w:r>
        <w:t>请求示例</w:t>
      </w:r>
      <w:r>
        <w:tab/>
      </w:r>
      <w:r>
        <w:fldChar w:fldCharType="begin"/>
      </w:r>
      <w:r>
        <w:instrText xml:space="preserve"> PAGEREF _Toc12826 \h </w:instrText>
      </w:r>
      <w:r>
        <w:fldChar w:fldCharType="separate"/>
      </w:r>
      <w:r>
        <w:t>390</w:t>
      </w:r>
      <w:r>
        <w:fldChar w:fldCharType="end"/>
      </w:r>
      <w:r>
        <w:fldChar w:fldCharType="end"/>
      </w:r>
    </w:p>
    <w:p w14:paraId="0860306B">
      <w:pPr>
        <w:pStyle w:val="29"/>
        <w:tabs>
          <w:tab w:val="right" w:leader="dot" w:pos="8640"/>
        </w:tabs>
      </w:pPr>
      <w:r>
        <w:fldChar w:fldCharType="begin"/>
      </w:r>
      <w:r>
        <w:instrText xml:space="preserve"> HYPERLINK \l _Toc727 </w:instrText>
      </w:r>
      <w:r>
        <w:fldChar w:fldCharType="separate"/>
      </w:r>
      <w:r>
        <w:t>返回结果</w:t>
      </w:r>
      <w:r>
        <w:tab/>
      </w:r>
      <w:r>
        <w:fldChar w:fldCharType="begin"/>
      </w:r>
      <w:r>
        <w:instrText xml:space="preserve"> PAGEREF _Toc727 \h </w:instrText>
      </w:r>
      <w:r>
        <w:fldChar w:fldCharType="separate"/>
      </w:r>
      <w:r>
        <w:t>390</w:t>
      </w:r>
      <w:r>
        <w:fldChar w:fldCharType="end"/>
      </w:r>
      <w:r>
        <w:fldChar w:fldCharType="end"/>
      </w:r>
    </w:p>
    <w:p w14:paraId="60EB04B4">
      <w:pPr>
        <w:pStyle w:val="29"/>
        <w:tabs>
          <w:tab w:val="right" w:leader="dot" w:pos="8640"/>
        </w:tabs>
      </w:pPr>
      <w:r>
        <w:fldChar w:fldCharType="begin"/>
      </w:r>
      <w:r>
        <w:instrText xml:space="preserve"> HYPERLINK \l _Toc9217 </w:instrText>
      </w:r>
      <w:r>
        <w:fldChar w:fldCharType="separate"/>
      </w:r>
      <w:r>
        <w:t>返回成功示例</w:t>
      </w:r>
      <w:r>
        <w:tab/>
      </w:r>
      <w:r>
        <w:fldChar w:fldCharType="begin"/>
      </w:r>
      <w:r>
        <w:instrText xml:space="preserve"> PAGEREF _Toc9217 \h </w:instrText>
      </w:r>
      <w:r>
        <w:fldChar w:fldCharType="separate"/>
      </w:r>
      <w:r>
        <w:t>390</w:t>
      </w:r>
      <w:r>
        <w:fldChar w:fldCharType="end"/>
      </w:r>
      <w:r>
        <w:fldChar w:fldCharType="end"/>
      </w:r>
    </w:p>
    <w:p w14:paraId="7FBB91F6">
      <w:pPr>
        <w:pStyle w:val="29"/>
        <w:tabs>
          <w:tab w:val="right" w:leader="dot" w:pos="8640"/>
        </w:tabs>
      </w:pPr>
      <w:r>
        <w:fldChar w:fldCharType="begin"/>
      </w:r>
      <w:r>
        <w:instrText xml:space="preserve"> HYPERLINK \l _Toc19670 </w:instrText>
      </w:r>
      <w:r>
        <w:fldChar w:fldCharType="separate"/>
      </w:r>
      <w:r>
        <w:t>更新AWD入库任务</w:t>
      </w:r>
      <w:r>
        <w:tab/>
      </w:r>
      <w:r>
        <w:fldChar w:fldCharType="begin"/>
      </w:r>
      <w:r>
        <w:instrText xml:space="preserve"> PAGEREF _Toc19670 \h </w:instrText>
      </w:r>
      <w:r>
        <w:fldChar w:fldCharType="separate"/>
      </w:r>
      <w:r>
        <w:t>392</w:t>
      </w:r>
      <w:r>
        <w:fldChar w:fldCharType="end"/>
      </w:r>
      <w:r>
        <w:fldChar w:fldCharType="end"/>
      </w:r>
    </w:p>
    <w:p w14:paraId="37005036">
      <w:pPr>
        <w:pStyle w:val="29"/>
        <w:tabs>
          <w:tab w:val="right" w:leader="dot" w:pos="8640"/>
        </w:tabs>
      </w:pPr>
      <w:r>
        <w:fldChar w:fldCharType="begin"/>
      </w:r>
      <w:r>
        <w:instrText xml:space="preserve"> HYPERLINK \l _Toc6669 </w:instrText>
      </w:r>
      <w:r>
        <w:fldChar w:fldCharType="separate"/>
      </w:r>
      <w:r>
        <w:t>接口信息</w:t>
      </w:r>
      <w:r>
        <w:tab/>
      </w:r>
      <w:r>
        <w:fldChar w:fldCharType="begin"/>
      </w:r>
      <w:r>
        <w:instrText xml:space="preserve"> PAGEREF _Toc6669 \h </w:instrText>
      </w:r>
      <w:r>
        <w:fldChar w:fldCharType="separate"/>
      </w:r>
      <w:r>
        <w:t>393</w:t>
      </w:r>
      <w:r>
        <w:fldChar w:fldCharType="end"/>
      </w:r>
      <w:r>
        <w:fldChar w:fldCharType="end"/>
      </w:r>
    </w:p>
    <w:p w14:paraId="00A4F881">
      <w:pPr>
        <w:pStyle w:val="29"/>
        <w:tabs>
          <w:tab w:val="right" w:leader="dot" w:pos="8640"/>
        </w:tabs>
      </w:pPr>
      <w:r>
        <w:fldChar w:fldCharType="begin"/>
      </w:r>
      <w:r>
        <w:instrText xml:space="preserve"> HYPERLINK \l _Toc21812 </w:instrText>
      </w:r>
      <w:r>
        <w:fldChar w:fldCharType="separate"/>
      </w:r>
      <w:r>
        <w:t>请求参数</w:t>
      </w:r>
      <w:r>
        <w:tab/>
      </w:r>
      <w:r>
        <w:fldChar w:fldCharType="begin"/>
      </w:r>
      <w:r>
        <w:instrText xml:space="preserve"> PAGEREF _Toc21812 \h </w:instrText>
      </w:r>
      <w:r>
        <w:fldChar w:fldCharType="separate"/>
      </w:r>
      <w:r>
        <w:t>393</w:t>
      </w:r>
      <w:r>
        <w:fldChar w:fldCharType="end"/>
      </w:r>
      <w:r>
        <w:fldChar w:fldCharType="end"/>
      </w:r>
    </w:p>
    <w:p w14:paraId="0324E823">
      <w:pPr>
        <w:pStyle w:val="29"/>
        <w:tabs>
          <w:tab w:val="right" w:leader="dot" w:pos="8640"/>
        </w:tabs>
      </w:pPr>
      <w:r>
        <w:fldChar w:fldCharType="begin"/>
      </w:r>
      <w:r>
        <w:instrText xml:space="preserve"> HYPERLINK \l _Toc3459 </w:instrText>
      </w:r>
      <w:r>
        <w:fldChar w:fldCharType="separate"/>
      </w:r>
      <w:r>
        <w:t>请求示例</w:t>
      </w:r>
      <w:r>
        <w:tab/>
      </w:r>
      <w:r>
        <w:fldChar w:fldCharType="begin"/>
      </w:r>
      <w:r>
        <w:instrText xml:space="preserve"> PAGEREF _Toc3459 \h </w:instrText>
      </w:r>
      <w:r>
        <w:fldChar w:fldCharType="separate"/>
      </w:r>
      <w:r>
        <w:t>393</w:t>
      </w:r>
      <w:r>
        <w:fldChar w:fldCharType="end"/>
      </w:r>
      <w:r>
        <w:fldChar w:fldCharType="end"/>
      </w:r>
    </w:p>
    <w:p w14:paraId="37299FB0">
      <w:pPr>
        <w:pStyle w:val="29"/>
        <w:tabs>
          <w:tab w:val="right" w:leader="dot" w:pos="8640"/>
        </w:tabs>
      </w:pPr>
      <w:r>
        <w:fldChar w:fldCharType="begin"/>
      </w:r>
      <w:r>
        <w:instrText xml:space="preserve"> HYPERLINK \l _Toc28861 </w:instrText>
      </w:r>
      <w:r>
        <w:fldChar w:fldCharType="separate"/>
      </w:r>
      <w:r>
        <w:t>返回结果</w:t>
      </w:r>
      <w:r>
        <w:tab/>
      </w:r>
      <w:r>
        <w:fldChar w:fldCharType="begin"/>
      </w:r>
      <w:r>
        <w:instrText xml:space="preserve"> PAGEREF _Toc28861 \h </w:instrText>
      </w:r>
      <w:r>
        <w:fldChar w:fldCharType="separate"/>
      </w:r>
      <w:r>
        <w:t>393</w:t>
      </w:r>
      <w:r>
        <w:fldChar w:fldCharType="end"/>
      </w:r>
      <w:r>
        <w:fldChar w:fldCharType="end"/>
      </w:r>
    </w:p>
    <w:p w14:paraId="2208A8B0">
      <w:pPr>
        <w:pStyle w:val="29"/>
        <w:tabs>
          <w:tab w:val="right" w:leader="dot" w:pos="8640"/>
        </w:tabs>
      </w:pPr>
      <w:r>
        <w:fldChar w:fldCharType="begin"/>
      </w:r>
      <w:r>
        <w:instrText xml:space="preserve"> HYPERLINK \l _Toc1617 </w:instrText>
      </w:r>
      <w:r>
        <w:fldChar w:fldCharType="separate"/>
      </w:r>
      <w:r>
        <w:t>返回成功示例</w:t>
      </w:r>
      <w:r>
        <w:tab/>
      </w:r>
      <w:r>
        <w:fldChar w:fldCharType="begin"/>
      </w:r>
      <w:r>
        <w:instrText xml:space="preserve"> PAGEREF _Toc1617 \h </w:instrText>
      </w:r>
      <w:r>
        <w:fldChar w:fldCharType="separate"/>
      </w:r>
      <w:r>
        <w:t>393</w:t>
      </w:r>
      <w:r>
        <w:fldChar w:fldCharType="end"/>
      </w:r>
      <w:r>
        <w:fldChar w:fldCharType="end"/>
      </w:r>
    </w:p>
    <w:p w14:paraId="7FC95466">
      <w:pPr>
        <w:pStyle w:val="29"/>
        <w:tabs>
          <w:tab w:val="right" w:leader="dot" w:pos="8640"/>
        </w:tabs>
      </w:pPr>
      <w:r>
        <w:fldChar w:fldCharType="begin"/>
      </w:r>
      <w:r>
        <w:instrText xml:space="preserve"> HYPERLINK \l _Toc7363 </w:instrText>
      </w:r>
      <w:r>
        <w:fldChar w:fldCharType="separate"/>
      </w:r>
      <w:r>
        <w:t>查询AWD入库货件详情</w:t>
      </w:r>
      <w:r>
        <w:tab/>
      </w:r>
      <w:r>
        <w:fldChar w:fldCharType="begin"/>
      </w:r>
      <w:r>
        <w:instrText xml:space="preserve"> PAGEREF _Toc7363 \h </w:instrText>
      </w:r>
      <w:r>
        <w:fldChar w:fldCharType="separate"/>
      </w:r>
      <w:r>
        <w:t>394</w:t>
      </w:r>
      <w:r>
        <w:fldChar w:fldCharType="end"/>
      </w:r>
      <w:r>
        <w:fldChar w:fldCharType="end"/>
      </w:r>
    </w:p>
    <w:p w14:paraId="4AA1E5EB">
      <w:pPr>
        <w:pStyle w:val="29"/>
        <w:tabs>
          <w:tab w:val="right" w:leader="dot" w:pos="8640"/>
        </w:tabs>
      </w:pPr>
      <w:r>
        <w:fldChar w:fldCharType="begin"/>
      </w:r>
      <w:r>
        <w:instrText xml:space="preserve"> HYPERLINK \l _Toc21776 </w:instrText>
      </w:r>
      <w:r>
        <w:fldChar w:fldCharType="separate"/>
      </w:r>
      <w:r>
        <w:t>接口信息</w:t>
      </w:r>
      <w:r>
        <w:tab/>
      </w:r>
      <w:r>
        <w:fldChar w:fldCharType="begin"/>
      </w:r>
      <w:r>
        <w:instrText xml:space="preserve"> PAGEREF _Toc21776 \h </w:instrText>
      </w:r>
      <w:r>
        <w:fldChar w:fldCharType="separate"/>
      </w:r>
      <w:r>
        <w:t>394</w:t>
      </w:r>
      <w:r>
        <w:fldChar w:fldCharType="end"/>
      </w:r>
      <w:r>
        <w:fldChar w:fldCharType="end"/>
      </w:r>
    </w:p>
    <w:p w14:paraId="221B0609">
      <w:pPr>
        <w:pStyle w:val="29"/>
        <w:tabs>
          <w:tab w:val="right" w:leader="dot" w:pos="8640"/>
        </w:tabs>
      </w:pPr>
      <w:r>
        <w:fldChar w:fldCharType="begin"/>
      </w:r>
      <w:r>
        <w:instrText xml:space="preserve"> HYPERLINK \l _Toc30124 </w:instrText>
      </w:r>
      <w:r>
        <w:fldChar w:fldCharType="separate"/>
      </w:r>
      <w:r>
        <w:t>请求参数</w:t>
      </w:r>
      <w:r>
        <w:tab/>
      </w:r>
      <w:r>
        <w:fldChar w:fldCharType="begin"/>
      </w:r>
      <w:r>
        <w:instrText xml:space="preserve"> PAGEREF _Toc30124 \h </w:instrText>
      </w:r>
      <w:r>
        <w:fldChar w:fldCharType="separate"/>
      </w:r>
      <w:r>
        <w:t>394</w:t>
      </w:r>
      <w:r>
        <w:fldChar w:fldCharType="end"/>
      </w:r>
      <w:r>
        <w:fldChar w:fldCharType="end"/>
      </w:r>
    </w:p>
    <w:p w14:paraId="55A3793D">
      <w:pPr>
        <w:pStyle w:val="29"/>
        <w:tabs>
          <w:tab w:val="right" w:leader="dot" w:pos="8640"/>
        </w:tabs>
      </w:pPr>
      <w:r>
        <w:fldChar w:fldCharType="begin"/>
      </w:r>
      <w:r>
        <w:instrText xml:space="preserve"> HYPERLINK \l _Toc16894 </w:instrText>
      </w:r>
      <w:r>
        <w:fldChar w:fldCharType="separate"/>
      </w:r>
      <w:r>
        <w:t>请求示例</w:t>
      </w:r>
      <w:r>
        <w:tab/>
      </w:r>
      <w:r>
        <w:fldChar w:fldCharType="begin"/>
      </w:r>
      <w:r>
        <w:instrText xml:space="preserve"> PAGEREF _Toc16894 \h </w:instrText>
      </w:r>
      <w:r>
        <w:fldChar w:fldCharType="separate"/>
      </w:r>
      <w:r>
        <w:t>394</w:t>
      </w:r>
      <w:r>
        <w:fldChar w:fldCharType="end"/>
      </w:r>
      <w:r>
        <w:fldChar w:fldCharType="end"/>
      </w:r>
    </w:p>
    <w:p w14:paraId="1435CBD1">
      <w:pPr>
        <w:pStyle w:val="29"/>
        <w:tabs>
          <w:tab w:val="right" w:leader="dot" w:pos="8640"/>
        </w:tabs>
      </w:pPr>
      <w:r>
        <w:fldChar w:fldCharType="begin"/>
      </w:r>
      <w:r>
        <w:instrText xml:space="preserve"> HYPERLINK \l _Toc29315 </w:instrText>
      </w:r>
      <w:r>
        <w:fldChar w:fldCharType="separate"/>
      </w:r>
      <w:r>
        <w:t>返回结果</w:t>
      </w:r>
      <w:r>
        <w:tab/>
      </w:r>
      <w:r>
        <w:fldChar w:fldCharType="begin"/>
      </w:r>
      <w:r>
        <w:instrText xml:space="preserve"> PAGEREF _Toc29315 \h </w:instrText>
      </w:r>
      <w:r>
        <w:fldChar w:fldCharType="separate"/>
      </w:r>
      <w:r>
        <w:t>394</w:t>
      </w:r>
      <w:r>
        <w:fldChar w:fldCharType="end"/>
      </w:r>
      <w:r>
        <w:fldChar w:fldCharType="end"/>
      </w:r>
    </w:p>
    <w:p w14:paraId="53DB317B">
      <w:pPr>
        <w:pStyle w:val="29"/>
        <w:tabs>
          <w:tab w:val="right" w:leader="dot" w:pos="8640"/>
        </w:tabs>
      </w:pPr>
      <w:r>
        <w:fldChar w:fldCharType="begin"/>
      </w:r>
      <w:r>
        <w:instrText xml:space="preserve"> HYPERLINK \l _Toc180 </w:instrText>
      </w:r>
      <w:r>
        <w:fldChar w:fldCharType="separate"/>
      </w:r>
      <w:r>
        <w:t>返回成功示例</w:t>
      </w:r>
      <w:r>
        <w:tab/>
      </w:r>
      <w:r>
        <w:fldChar w:fldCharType="begin"/>
      </w:r>
      <w:r>
        <w:instrText xml:space="preserve"> PAGEREF _Toc180 \h </w:instrText>
      </w:r>
      <w:r>
        <w:fldChar w:fldCharType="separate"/>
      </w:r>
      <w:r>
        <w:t>394</w:t>
      </w:r>
      <w:r>
        <w:fldChar w:fldCharType="end"/>
      </w:r>
      <w:r>
        <w:fldChar w:fldCharType="end"/>
      </w:r>
    </w:p>
    <w:p w14:paraId="61A2FE13">
      <w:pPr>
        <w:pStyle w:val="29"/>
        <w:tabs>
          <w:tab w:val="right" w:leader="dot" w:pos="8640"/>
        </w:tabs>
      </w:pPr>
      <w:r>
        <w:fldChar w:fldCharType="begin"/>
      </w:r>
      <w:r>
        <w:instrText xml:space="preserve"> HYPERLINK \l _Toc5710 </w:instrText>
      </w:r>
      <w:r>
        <w:fldChar w:fldCharType="separate"/>
      </w:r>
      <w:r>
        <w:t>查询AWD入库货件列表</w:t>
      </w:r>
      <w:r>
        <w:tab/>
      </w:r>
      <w:r>
        <w:fldChar w:fldCharType="begin"/>
      </w:r>
      <w:r>
        <w:instrText xml:space="preserve"> PAGEREF _Toc5710 \h </w:instrText>
      </w:r>
      <w:r>
        <w:fldChar w:fldCharType="separate"/>
      </w:r>
      <w:r>
        <w:t>396</w:t>
      </w:r>
      <w:r>
        <w:fldChar w:fldCharType="end"/>
      </w:r>
      <w:r>
        <w:fldChar w:fldCharType="end"/>
      </w:r>
    </w:p>
    <w:p w14:paraId="5921A710">
      <w:pPr>
        <w:pStyle w:val="29"/>
        <w:tabs>
          <w:tab w:val="right" w:leader="dot" w:pos="8640"/>
        </w:tabs>
      </w:pPr>
      <w:r>
        <w:fldChar w:fldCharType="begin"/>
      </w:r>
      <w:r>
        <w:instrText xml:space="preserve"> HYPERLINK \l _Toc30379 </w:instrText>
      </w:r>
      <w:r>
        <w:fldChar w:fldCharType="separate"/>
      </w:r>
      <w:r>
        <w:t>接口信息</w:t>
      </w:r>
      <w:r>
        <w:tab/>
      </w:r>
      <w:r>
        <w:fldChar w:fldCharType="begin"/>
      </w:r>
      <w:r>
        <w:instrText xml:space="preserve"> PAGEREF _Toc30379 \h </w:instrText>
      </w:r>
      <w:r>
        <w:fldChar w:fldCharType="separate"/>
      </w:r>
      <w:r>
        <w:t>396</w:t>
      </w:r>
      <w:r>
        <w:fldChar w:fldCharType="end"/>
      </w:r>
      <w:r>
        <w:fldChar w:fldCharType="end"/>
      </w:r>
    </w:p>
    <w:p w14:paraId="1192A287">
      <w:pPr>
        <w:pStyle w:val="29"/>
        <w:tabs>
          <w:tab w:val="right" w:leader="dot" w:pos="8640"/>
        </w:tabs>
      </w:pPr>
      <w:r>
        <w:fldChar w:fldCharType="begin"/>
      </w:r>
      <w:r>
        <w:instrText xml:space="preserve"> HYPERLINK \l _Toc3336 </w:instrText>
      </w:r>
      <w:r>
        <w:fldChar w:fldCharType="separate"/>
      </w:r>
      <w:r>
        <w:t>请求参数</w:t>
      </w:r>
      <w:r>
        <w:tab/>
      </w:r>
      <w:r>
        <w:fldChar w:fldCharType="begin"/>
      </w:r>
      <w:r>
        <w:instrText xml:space="preserve"> PAGEREF _Toc3336 \h </w:instrText>
      </w:r>
      <w:r>
        <w:fldChar w:fldCharType="separate"/>
      </w:r>
      <w:r>
        <w:t>396</w:t>
      </w:r>
      <w:r>
        <w:fldChar w:fldCharType="end"/>
      </w:r>
      <w:r>
        <w:fldChar w:fldCharType="end"/>
      </w:r>
    </w:p>
    <w:p w14:paraId="10798BF6">
      <w:pPr>
        <w:pStyle w:val="29"/>
        <w:tabs>
          <w:tab w:val="right" w:leader="dot" w:pos="8640"/>
        </w:tabs>
      </w:pPr>
      <w:r>
        <w:fldChar w:fldCharType="begin"/>
      </w:r>
      <w:r>
        <w:instrText xml:space="preserve"> HYPERLINK \l _Toc4810 </w:instrText>
      </w:r>
      <w:r>
        <w:fldChar w:fldCharType="separate"/>
      </w:r>
      <w:r>
        <w:t>请求示例</w:t>
      </w:r>
      <w:r>
        <w:tab/>
      </w:r>
      <w:r>
        <w:fldChar w:fldCharType="begin"/>
      </w:r>
      <w:r>
        <w:instrText xml:space="preserve"> PAGEREF _Toc4810 \h </w:instrText>
      </w:r>
      <w:r>
        <w:fldChar w:fldCharType="separate"/>
      </w:r>
      <w:r>
        <w:t>396</w:t>
      </w:r>
      <w:r>
        <w:fldChar w:fldCharType="end"/>
      </w:r>
      <w:r>
        <w:fldChar w:fldCharType="end"/>
      </w:r>
    </w:p>
    <w:p w14:paraId="5A1296A5">
      <w:pPr>
        <w:pStyle w:val="29"/>
        <w:tabs>
          <w:tab w:val="right" w:leader="dot" w:pos="8640"/>
        </w:tabs>
      </w:pPr>
      <w:r>
        <w:fldChar w:fldCharType="begin"/>
      </w:r>
      <w:r>
        <w:instrText xml:space="preserve"> HYPERLINK \l _Toc6503 </w:instrText>
      </w:r>
      <w:r>
        <w:fldChar w:fldCharType="separate"/>
      </w:r>
      <w:r>
        <w:t>返回结果</w:t>
      </w:r>
      <w:r>
        <w:tab/>
      </w:r>
      <w:r>
        <w:fldChar w:fldCharType="begin"/>
      </w:r>
      <w:r>
        <w:instrText xml:space="preserve"> PAGEREF _Toc6503 \h </w:instrText>
      </w:r>
      <w:r>
        <w:fldChar w:fldCharType="separate"/>
      </w:r>
      <w:r>
        <w:t>396</w:t>
      </w:r>
      <w:r>
        <w:fldChar w:fldCharType="end"/>
      </w:r>
      <w:r>
        <w:fldChar w:fldCharType="end"/>
      </w:r>
    </w:p>
    <w:p w14:paraId="029CE6FC">
      <w:pPr>
        <w:pStyle w:val="29"/>
        <w:tabs>
          <w:tab w:val="right" w:leader="dot" w:pos="8640"/>
        </w:tabs>
      </w:pPr>
      <w:r>
        <w:fldChar w:fldCharType="begin"/>
      </w:r>
      <w:r>
        <w:instrText xml:space="preserve"> HYPERLINK \l _Toc9881 </w:instrText>
      </w:r>
      <w:r>
        <w:fldChar w:fldCharType="separate"/>
      </w:r>
      <w:r>
        <w:t>返回成功示例</w:t>
      </w:r>
      <w:r>
        <w:tab/>
      </w:r>
      <w:r>
        <w:fldChar w:fldCharType="begin"/>
      </w:r>
      <w:r>
        <w:instrText xml:space="preserve"> PAGEREF _Toc9881 \h </w:instrText>
      </w:r>
      <w:r>
        <w:fldChar w:fldCharType="separate"/>
      </w:r>
      <w:r>
        <w:t>396</w:t>
      </w:r>
      <w:r>
        <w:fldChar w:fldCharType="end"/>
      </w:r>
      <w:r>
        <w:fldChar w:fldCharType="end"/>
      </w:r>
    </w:p>
    <w:p w14:paraId="53669A2A">
      <w:pPr>
        <w:pStyle w:val="29"/>
        <w:tabs>
          <w:tab w:val="right" w:leader="dot" w:pos="8640"/>
        </w:tabs>
      </w:pPr>
      <w:r>
        <w:fldChar w:fldCharType="begin"/>
      </w:r>
      <w:r>
        <w:instrText xml:space="preserve"> HYPERLINK \l _Toc8664 </w:instrText>
      </w:r>
      <w:r>
        <w:fldChar w:fldCharType="separate"/>
      </w:r>
      <w:r>
        <w:t>更新AWD货件跟踪编号</w:t>
      </w:r>
      <w:r>
        <w:tab/>
      </w:r>
      <w:r>
        <w:fldChar w:fldCharType="begin"/>
      </w:r>
      <w:r>
        <w:instrText xml:space="preserve"> PAGEREF _Toc8664 \h </w:instrText>
      </w:r>
      <w:r>
        <w:fldChar w:fldCharType="separate"/>
      </w:r>
      <w:r>
        <w:t>398</w:t>
      </w:r>
      <w:r>
        <w:fldChar w:fldCharType="end"/>
      </w:r>
      <w:r>
        <w:fldChar w:fldCharType="end"/>
      </w:r>
    </w:p>
    <w:p w14:paraId="7DB2B199">
      <w:pPr>
        <w:pStyle w:val="29"/>
        <w:tabs>
          <w:tab w:val="right" w:leader="dot" w:pos="8640"/>
        </w:tabs>
      </w:pPr>
      <w:r>
        <w:fldChar w:fldCharType="begin"/>
      </w:r>
      <w:r>
        <w:instrText xml:space="preserve"> HYPERLINK \l _Toc30153 </w:instrText>
      </w:r>
      <w:r>
        <w:fldChar w:fldCharType="separate"/>
      </w:r>
      <w:r>
        <w:t>接口信息</w:t>
      </w:r>
      <w:r>
        <w:tab/>
      </w:r>
      <w:r>
        <w:fldChar w:fldCharType="begin"/>
      </w:r>
      <w:r>
        <w:instrText xml:space="preserve"> PAGEREF _Toc30153 \h </w:instrText>
      </w:r>
      <w:r>
        <w:fldChar w:fldCharType="separate"/>
      </w:r>
      <w:r>
        <w:t>398</w:t>
      </w:r>
      <w:r>
        <w:fldChar w:fldCharType="end"/>
      </w:r>
      <w:r>
        <w:fldChar w:fldCharType="end"/>
      </w:r>
    </w:p>
    <w:p w14:paraId="7694DAD5">
      <w:pPr>
        <w:pStyle w:val="29"/>
        <w:tabs>
          <w:tab w:val="right" w:leader="dot" w:pos="8640"/>
        </w:tabs>
      </w:pPr>
      <w:r>
        <w:fldChar w:fldCharType="begin"/>
      </w:r>
      <w:r>
        <w:instrText xml:space="preserve"> HYPERLINK \l _Toc24153 </w:instrText>
      </w:r>
      <w:r>
        <w:fldChar w:fldCharType="separate"/>
      </w:r>
      <w:r>
        <w:t>请求参数</w:t>
      </w:r>
      <w:r>
        <w:tab/>
      </w:r>
      <w:r>
        <w:fldChar w:fldCharType="begin"/>
      </w:r>
      <w:r>
        <w:instrText xml:space="preserve"> PAGEREF _Toc24153 \h </w:instrText>
      </w:r>
      <w:r>
        <w:fldChar w:fldCharType="separate"/>
      </w:r>
      <w:r>
        <w:t>398</w:t>
      </w:r>
      <w:r>
        <w:fldChar w:fldCharType="end"/>
      </w:r>
      <w:r>
        <w:fldChar w:fldCharType="end"/>
      </w:r>
    </w:p>
    <w:p w14:paraId="653699DE">
      <w:pPr>
        <w:pStyle w:val="29"/>
        <w:tabs>
          <w:tab w:val="right" w:leader="dot" w:pos="8640"/>
        </w:tabs>
      </w:pPr>
      <w:r>
        <w:fldChar w:fldCharType="begin"/>
      </w:r>
      <w:r>
        <w:instrText xml:space="preserve"> HYPERLINK \l _Toc5934 </w:instrText>
      </w:r>
      <w:r>
        <w:fldChar w:fldCharType="separate"/>
      </w:r>
      <w:r>
        <w:t>请求示例</w:t>
      </w:r>
      <w:r>
        <w:tab/>
      </w:r>
      <w:r>
        <w:fldChar w:fldCharType="begin"/>
      </w:r>
      <w:r>
        <w:instrText xml:space="preserve"> PAGEREF _Toc5934 \h </w:instrText>
      </w:r>
      <w:r>
        <w:fldChar w:fldCharType="separate"/>
      </w:r>
      <w:r>
        <w:t>398</w:t>
      </w:r>
      <w:r>
        <w:fldChar w:fldCharType="end"/>
      </w:r>
      <w:r>
        <w:fldChar w:fldCharType="end"/>
      </w:r>
    </w:p>
    <w:p w14:paraId="7926144A">
      <w:pPr>
        <w:pStyle w:val="29"/>
        <w:tabs>
          <w:tab w:val="right" w:leader="dot" w:pos="8640"/>
        </w:tabs>
      </w:pPr>
      <w:r>
        <w:fldChar w:fldCharType="begin"/>
      </w:r>
      <w:r>
        <w:instrText xml:space="preserve"> HYPERLINK \l _Toc30228 </w:instrText>
      </w:r>
      <w:r>
        <w:fldChar w:fldCharType="separate"/>
      </w:r>
      <w:r>
        <w:t>返回结果</w:t>
      </w:r>
      <w:r>
        <w:tab/>
      </w:r>
      <w:r>
        <w:fldChar w:fldCharType="begin"/>
      </w:r>
      <w:r>
        <w:instrText xml:space="preserve"> PAGEREF _Toc30228 \h </w:instrText>
      </w:r>
      <w:r>
        <w:fldChar w:fldCharType="separate"/>
      </w:r>
      <w:r>
        <w:t>398</w:t>
      </w:r>
      <w:r>
        <w:fldChar w:fldCharType="end"/>
      </w:r>
      <w:r>
        <w:fldChar w:fldCharType="end"/>
      </w:r>
    </w:p>
    <w:p w14:paraId="7217589E">
      <w:pPr>
        <w:pStyle w:val="29"/>
        <w:tabs>
          <w:tab w:val="right" w:leader="dot" w:pos="8640"/>
        </w:tabs>
      </w:pPr>
      <w:r>
        <w:fldChar w:fldCharType="begin"/>
      </w:r>
      <w:r>
        <w:instrText xml:space="preserve"> HYPERLINK \l _Toc23137 </w:instrText>
      </w:r>
      <w:r>
        <w:fldChar w:fldCharType="separate"/>
      </w:r>
      <w:r>
        <w:t>返回成功示例</w:t>
      </w:r>
      <w:r>
        <w:tab/>
      </w:r>
      <w:r>
        <w:fldChar w:fldCharType="begin"/>
      </w:r>
      <w:r>
        <w:instrText xml:space="preserve"> PAGEREF _Toc23137 \h </w:instrText>
      </w:r>
      <w:r>
        <w:fldChar w:fldCharType="separate"/>
      </w:r>
      <w:r>
        <w:t>398</w:t>
      </w:r>
      <w:r>
        <w:fldChar w:fldCharType="end"/>
      </w:r>
      <w:r>
        <w:fldChar w:fldCharType="end"/>
      </w:r>
    </w:p>
    <w:p w14:paraId="0895FC23">
      <w:pPr>
        <w:pStyle w:val="29"/>
        <w:tabs>
          <w:tab w:val="right" w:leader="dot" w:pos="8640"/>
        </w:tabs>
      </w:pPr>
      <w:r>
        <w:fldChar w:fldCharType="begin"/>
      </w:r>
      <w:r>
        <w:instrText xml:space="preserve"> HYPERLINK \l _Toc4844 </w:instrText>
      </w:r>
      <w:r>
        <w:fldChar w:fldCharType="separate"/>
      </w:r>
      <w:r>
        <w:t>打印AWD入库货件箱子标签</w:t>
      </w:r>
      <w:r>
        <w:tab/>
      </w:r>
      <w:r>
        <w:fldChar w:fldCharType="begin"/>
      </w:r>
      <w:r>
        <w:instrText xml:space="preserve"> PAGEREF _Toc4844 \h </w:instrText>
      </w:r>
      <w:r>
        <w:fldChar w:fldCharType="separate"/>
      </w:r>
      <w:r>
        <w:t>399</w:t>
      </w:r>
      <w:r>
        <w:fldChar w:fldCharType="end"/>
      </w:r>
      <w:r>
        <w:fldChar w:fldCharType="end"/>
      </w:r>
    </w:p>
    <w:p w14:paraId="29BFF225">
      <w:pPr>
        <w:pStyle w:val="29"/>
        <w:tabs>
          <w:tab w:val="right" w:leader="dot" w:pos="8640"/>
        </w:tabs>
      </w:pPr>
      <w:r>
        <w:fldChar w:fldCharType="begin"/>
      </w:r>
      <w:r>
        <w:instrText xml:space="preserve"> HYPERLINK \l _Toc16293 </w:instrText>
      </w:r>
      <w:r>
        <w:fldChar w:fldCharType="separate"/>
      </w:r>
      <w:r>
        <w:t>接口信息</w:t>
      </w:r>
      <w:r>
        <w:tab/>
      </w:r>
      <w:r>
        <w:fldChar w:fldCharType="begin"/>
      </w:r>
      <w:r>
        <w:instrText xml:space="preserve"> PAGEREF _Toc16293 \h </w:instrText>
      </w:r>
      <w:r>
        <w:fldChar w:fldCharType="separate"/>
      </w:r>
      <w:r>
        <w:t>399</w:t>
      </w:r>
      <w:r>
        <w:fldChar w:fldCharType="end"/>
      </w:r>
      <w:r>
        <w:fldChar w:fldCharType="end"/>
      </w:r>
    </w:p>
    <w:p w14:paraId="3A11CE06">
      <w:pPr>
        <w:pStyle w:val="29"/>
        <w:tabs>
          <w:tab w:val="right" w:leader="dot" w:pos="8640"/>
        </w:tabs>
      </w:pPr>
      <w:r>
        <w:fldChar w:fldCharType="begin"/>
      </w:r>
      <w:r>
        <w:instrText xml:space="preserve"> HYPERLINK \l _Toc25179 </w:instrText>
      </w:r>
      <w:r>
        <w:fldChar w:fldCharType="separate"/>
      </w:r>
      <w:r>
        <w:t>请求参数</w:t>
      </w:r>
      <w:r>
        <w:tab/>
      </w:r>
      <w:r>
        <w:fldChar w:fldCharType="begin"/>
      </w:r>
      <w:r>
        <w:instrText xml:space="preserve"> PAGEREF _Toc25179 \h </w:instrText>
      </w:r>
      <w:r>
        <w:fldChar w:fldCharType="separate"/>
      </w:r>
      <w:r>
        <w:t>399</w:t>
      </w:r>
      <w:r>
        <w:fldChar w:fldCharType="end"/>
      </w:r>
      <w:r>
        <w:fldChar w:fldCharType="end"/>
      </w:r>
    </w:p>
    <w:p w14:paraId="1D6803D7">
      <w:pPr>
        <w:pStyle w:val="29"/>
        <w:tabs>
          <w:tab w:val="right" w:leader="dot" w:pos="8640"/>
        </w:tabs>
      </w:pPr>
      <w:r>
        <w:fldChar w:fldCharType="begin"/>
      </w:r>
      <w:r>
        <w:instrText xml:space="preserve"> HYPERLINK \l _Toc15303 </w:instrText>
      </w:r>
      <w:r>
        <w:fldChar w:fldCharType="separate"/>
      </w:r>
      <w:r>
        <w:t>请求示例</w:t>
      </w:r>
      <w:r>
        <w:tab/>
      </w:r>
      <w:r>
        <w:fldChar w:fldCharType="begin"/>
      </w:r>
      <w:r>
        <w:instrText xml:space="preserve"> PAGEREF _Toc15303 \h </w:instrText>
      </w:r>
      <w:r>
        <w:fldChar w:fldCharType="separate"/>
      </w:r>
      <w:r>
        <w:t>399</w:t>
      </w:r>
      <w:r>
        <w:fldChar w:fldCharType="end"/>
      </w:r>
      <w:r>
        <w:fldChar w:fldCharType="end"/>
      </w:r>
    </w:p>
    <w:p w14:paraId="5818F720">
      <w:pPr>
        <w:pStyle w:val="29"/>
        <w:tabs>
          <w:tab w:val="right" w:leader="dot" w:pos="8640"/>
        </w:tabs>
      </w:pPr>
      <w:r>
        <w:fldChar w:fldCharType="begin"/>
      </w:r>
      <w:r>
        <w:instrText xml:space="preserve"> HYPERLINK \l _Toc30286 </w:instrText>
      </w:r>
      <w:r>
        <w:fldChar w:fldCharType="separate"/>
      </w:r>
      <w:r>
        <w:t>查询补货列表</w:t>
      </w:r>
      <w:r>
        <w:tab/>
      </w:r>
      <w:r>
        <w:fldChar w:fldCharType="begin"/>
      </w:r>
      <w:r>
        <w:instrText xml:space="preserve"> PAGEREF _Toc30286 \h </w:instrText>
      </w:r>
      <w:r>
        <w:fldChar w:fldCharType="separate"/>
      </w:r>
      <w:r>
        <w:t>399</w:t>
      </w:r>
      <w:r>
        <w:fldChar w:fldCharType="end"/>
      </w:r>
      <w:r>
        <w:fldChar w:fldCharType="end"/>
      </w:r>
    </w:p>
    <w:p w14:paraId="495E2BEF">
      <w:pPr>
        <w:pStyle w:val="29"/>
        <w:tabs>
          <w:tab w:val="right" w:leader="dot" w:pos="8640"/>
        </w:tabs>
      </w:pPr>
      <w:r>
        <w:fldChar w:fldCharType="begin"/>
      </w:r>
      <w:r>
        <w:instrText xml:space="preserve"> HYPERLINK \l _Toc4101 </w:instrText>
      </w:r>
      <w:r>
        <w:fldChar w:fldCharType="separate"/>
      </w:r>
      <w:r>
        <w:t>接口信息</w:t>
      </w:r>
      <w:r>
        <w:tab/>
      </w:r>
      <w:r>
        <w:fldChar w:fldCharType="begin"/>
      </w:r>
      <w:r>
        <w:instrText xml:space="preserve"> PAGEREF _Toc4101 \h </w:instrText>
      </w:r>
      <w:r>
        <w:fldChar w:fldCharType="separate"/>
      </w:r>
      <w:r>
        <w:t>400</w:t>
      </w:r>
      <w:r>
        <w:fldChar w:fldCharType="end"/>
      </w:r>
      <w:r>
        <w:fldChar w:fldCharType="end"/>
      </w:r>
    </w:p>
    <w:p w14:paraId="371336EA">
      <w:pPr>
        <w:pStyle w:val="29"/>
        <w:tabs>
          <w:tab w:val="right" w:leader="dot" w:pos="8640"/>
        </w:tabs>
      </w:pPr>
      <w:r>
        <w:fldChar w:fldCharType="begin"/>
      </w:r>
      <w:r>
        <w:instrText xml:space="preserve"> HYPERLINK \l _Toc19947 </w:instrText>
      </w:r>
      <w:r>
        <w:fldChar w:fldCharType="separate"/>
      </w:r>
      <w:r>
        <w:t>请求参数</w:t>
      </w:r>
      <w:r>
        <w:tab/>
      </w:r>
      <w:r>
        <w:fldChar w:fldCharType="begin"/>
      </w:r>
      <w:r>
        <w:instrText xml:space="preserve"> PAGEREF _Toc19947 \h </w:instrText>
      </w:r>
      <w:r>
        <w:fldChar w:fldCharType="separate"/>
      </w:r>
      <w:r>
        <w:t>400</w:t>
      </w:r>
      <w:r>
        <w:fldChar w:fldCharType="end"/>
      </w:r>
      <w:r>
        <w:fldChar w:fldCharType="end"/>
      </w:r>
    </w:p>
    <w:p w14:paraId="18A6D426">
      <w:pPr>
        <w:pStyle w:val="29"/>
        <w:tabs>
          <w:tab w:val="right" w:leader="dot" w:pos="8640"/>
        </w:tabs>
      </w:pPr>
      <w:r>
        <w:fldChar w:fldCharType="begin"/>
      </w:r>
      <w:r>
        <w:instrText xml:space="preserve"> HYPERLINK \l _Toc32333 </w:instrText>
      </w:r>
      <w:r>
        <w:fldChar w:fldCharType="separate"/>
      </w:r>
      <w:r>
        <w:t>请求示例</w:t>
      </w:r>
      <w:r>
        <w:tab/>
      </w:r>
      <w:r>
        <w:fldChar w:fldCharType="begin"/>
      </w:r>
      <w:r>
        <w:instrText xml:space="preserve"> PAGEREF _Toc32333 \h </w:instrText>
      </w:r>
      <w:r>
        <w:fldChar w:fldCharType="separate"/>
      </w:r>
      <w:r>
        <w:t>400</w:t>
      </w:r>
      <w:r>
        <w:fldChar w:fldCharType="end"/>
      </w:r>
      <w:r>
        <w:fldChar w:fldCharType="end"/>
      </w:r>
    </w:p>
    <w:p w14:paraId="6117A4E9">
      <w:pPr>
        <w:pStyle w:val="29"/>
        <w:tabs>
          <w:tab w:val="right" w:leader="dot" w:pos="8640"/>
        </w:tabs>
      </w:pPr>
      <w:r>
        <w:fldChar w:fldCharType="begin"/>
      </w:r>
      <w:r>
        <w:instrText xml:space="preserve"> HYPERLINK \l _Toc19801 </w:instrText>
      </w:r>
      <w:r>
        <w:fldChar w:fldCharType="separate"/>
      </w:r>
      <w:r>
        <w:t>返回结果</w:t>
      </w:r>
      <w:r>
        <w:tab/>
      </w:r>
      <w:r>
        <w:fldChar w:fldCharType="begin"/>
      </w:r>
      <w:r>
        <w:instrText xml:space="preserve"> PAGEREF _Toc19801 \h </w:instrText>
      </w:r>
      <w:r>
        <w:fldChar w:fldCharType="separate"/>
      </w:r>
      <w:r>
        <w:t>400</w:t>
      </w:r>
      <w:r>
        <w:fldChar w:fldCharType="end"/>
      </w:r>
      <w:r>
        <w:fldChar w:fldCharType="end"/>
      </w:r>
    </w:p>
    <w:p w14:paraId="205AA89F">
      <w:pPr>
        <w:pStyle w:val="29"/>
        <w:tabs>
          <w:tab w:val="right" w:leader="dot" w:pos="8640"/>
        </w:tabs>
      </w:pPr>
      <w:r>
        <w:fldChar w:fldCharType="begin"/>
      </w:r>
      <w:r>
        <w:instrText xml:space="preserve"> HYPERLINK \l _Toc9295 </w:instrText>
      </w:r>
      <w:r>
        <w:fldChar w:fldCharType="separate"/>
      </w:r>
      <w:r>
        <w:t>返回成功示例</w:t>
      </w:r>
      <w:r>
        <w:tab/>
      </w:r>
      <w:r>
        <w:fldChar w:fldCharType="begin"/>
      </w:r>
      <w:r>
        <w:instrText xml:space="preserve"> PAGEREF _Toc9295 \h </w:instrText>
      </w:r>
      <w:r>
        <w:fldChar w:fldCharType="separate"/>
      </w:r>
      <w:r>
        <w:t>400</w:t>
      </w:r>
      <w:r>
        <w:fldChar w:fldCharType="end"/>
      </w:r>
      <w:r>
        <w:fldChar w:fldCharType="end"/>
      </w:r>
    </w:p>
    <w:p w14:paraId="5D5128DC">
      <w:pPr>
        <w:pStyle w:val="29"/>
        <w:tabs>
          <w:tab w:val="right" w:leader="dot" w:pos="8640"/>
        </w:tabs>
      </w:pPr>
      <w:r>
        <w:fldChar w:fldCharType="begin"/>
      </w:r>
      <w:r>
        <w:instrText xml:space="preserve"> HYPERLINK \l _Toc25865 </w:instrText>
      </w:r>
      <w:r>
        <w:fldChar w:fldCharType="separate"/>
      </w:r>
      <w:r>
        <w:t>附加说明</w:t>
      </w:r>
      <w:r>
        <w:tab/>
      </w:r>
      <w:r>
        <w:fldChar w:fldCharType="begin"/>
      </w:r>
      <w:r>
        <w:instrText xml:space="preserve"> PAGEREF _Toc25865 \h </w:instrText>
      </w:r>
      <w:r>
        <w:fldChar w:fldCharType="separate"/>
      </w:r>
      <w:r>
        <w:t>404</w:t>
      </w:r>
      <w:r>
        <w:fldChar w:fldCharType="end"/>
      </w:r>
      <w:r>
        <w:fldChar w:fldCharType="end"/>
      </w:r>
    </w:p>
    <w:p w14:paraId="6C323EC4">
      <w:pPr>
        <w:pStyle w:val="29"/>
        <w:tabs>
          <w:tab w:val="right" w:leader="dot" w:pos="8640"/>
        </w:tabs>
      </w:pPr>
      <w:r>
        <w:fldChar w:fldCharType="begin"/>
      </w:r>
      <w:r>
        <w:instrText xml:space="preserve"> HYPERLINK \l _Toc23605 </w:instrText>
      </w:r>
      <w:r>
        <w:fldChar w:fldCharType="separate"/>
      </w:r>
      <w:r>
        <w:t>查询规则-ASIN</w:t>
      </w:r>
      <w:r>
        <w:tab/>
      </w:r>
      <w:r>
        <w:fldChar w:fldCharType="begin"/>
      </w:r>
      <w:r>
        <w:instrText xml:space="preserve"> PAGEREF _Toc23605 \h </w:instrText>
      </w:r>
      <w:r>
        <w:fldChar w:fldCharType="separate"/>
      </w:r>
      <w:r>
        <w:t>404</w:t>
      </w:r>
      <w:r>
        <w:fldChar w:fldCharType="end"/>
      </w:r>
      <w:r>
        <w:fldChar w:fldCharType="end"/>
      </w:r>
    </w:p>
    <w:p w14:paraId="2C7A18FF">
      <w:pPr>
        <w:pStyle w:val="29"/>
        <w:tabs>
          <w:tab w:val="right" w:leader="dot" w:pos="8640"/>
        </w:tabs>
      </w:pPr>
      <w:r>
        <w:fldChar w:fldCharType="begin"/>
      </w:r>
      <w:r>
        <w:instrText xml:space="preserve"> HYPERLINK \l _Toc27669 </w:instrText>
      </w:r>
      <w:r>
        <w:fldChar w:fldCharType="separate"/>
      </w:r>
      <w:r>
        <w:t>接口信息</w:t>
      </w:r>
      <w:r>
        <w:tab/>
      </w:r>
      <w:r>
        <w:fldChar w:fldCharType="begin"/>
      </w:r>
      <w:r>
        <w:instrText xml:space="preserve"> PAGEREF _Toc27669 \h </w:instrText>
      </w:r>
      <w:r>
        <w:fldChar w:fldCharType="separate"/>
      </w:r>
      <w:r>
        <w:t>404</w:t>
      </w:r>
      <w:r>
        <w:fldChar w:fldCharType="end"/>
      </w:r>
      <w:r>
        <w:fldChar w:fldCharType="end"/>
      </w:r>
    </w:p>
    <w:p w14:paraId="3CEE8B20">
      <w:pPr>
        <w:pStyle w:val="29"/>
        <w:tabs>
          <w:tab w:val="right" w:leader="dot" w:pos="8640"/>
        </w:tabs>
      </w:pPr>
      <w:r>
        <w:fldChar w:fldCharType="begin"/>
      </w:r>
      <w:r>
        <w:instrText xml:space="preserve"> HYPERLINK \l _Toc14332 </w:instrText>
      </w:r>
      <w:r>
        <w:fldChar w:fldCharType="separate"/>
      </w:r>
      <w:r>
        <w:t>请求参数</w:t>
      </w:r>
      <w:r>
        <w:tab/>
      </w:r>
      <w:r>
        <w:fldChar w:fldCharType="begin"/>
      </w:r>
      <w:r>
        <w:instrText xml:space="preserve"> PAGEREF _Toc14332 \h </w:instrText>
      </w:r>
      <w:r>
        <w:fldChar w:fldCharType="separate"/>
      </w:r>
      <w:r>
        <w:t>404</w:t>
      </w:r>
      <w:r>
        <w:fldChar w:fldCharType="end"/>
      </w:r>
      <w:r>
        <w:fldChar w:fldCharType="end"/>
      </w:r>
    </w:p>
    <w:p w14:paraId="35DE0503">
      <w:pPr>
        <w:pStyle w:val="29"/>
        <w:tabs>
          <w:tab w:val="right" w:leader="dot" w:pos="8640"/>
        </w:tabs>
      </w:pPr>
      <w:r>
        <w:fldChar w:fldCharType="begin"/>
      </w:r>
      <w:r>
        <w:instrText xml:space="preserve"> HYPERLINK \l _Toc3748 </w:instrText>
      </w:r>
      <w:r>
        <w:fldChar w:fldCharType="separate"/>
      </w:r>
      <w:r>
        <w:t>请求示例</w:t>
      </w:r>
      <w:r>
        <w:tab/>
      </w:r>
      <w:r>
        <w:fldChar w:fldCharType="begin"/>
      </w:r>
      <w:r>
        <w:instrText xml:space="preserve"> PAGEREF _Toc3748 \h </w:instrText>
      </w:r>
      <w:r>
        <w:fldChar w:fldCharType="separate"/>
      </w:r>
      <w:r>
        <w:t>404</w:t>
      </w:r>
      <w:r>
        <w:fldChar w:fldCharType="end"/>
      </w:r>
      <w:r>
        <w:fldChar w:fldCharType="end"/>
      </w:r>
    </w:p>
    <w:p w14:paraId="460CB326">
      <w:pPr>
        <w:pStyle w:val="29"/>
        <w:tabs>
          <w:tab w:val="right" w:leader="dot" w:pos="8640"/>
        </w:tabs>
      </w:pPr>
      <w:r>
        <w:fldChar w:fldCharType="begin"/>
      </w:r>
      <w:r>
        <w:instrText xml:space="preserve"> HYPERLINK \l _Toc5319 </w:instrText>
      </w:r>
      <w:r>
        <w:fldChar w:fldCharType="separate"/>
      </w:r>
      <w:r>
        <w:t>返回结果</w:t>
      </w:r>
      <w:r>
        <w:tab/>
      </w:r>
      <w:r>
        <w:fldChar w:fldCharType="begin"/>
      </w:r>
      <w:r>
        <w:instrText xml:space="preserve"> PAGEREF _Toc5319 \h </w:instrText>
      </w:r>
      <w:r>
        <w:fldChar w:fldCharType="separate"/>
      </w:r>
      <w:r>
        <w:t>404</w:t>
      </w:r>
      <w:r>
        <w:fldChar w:fldCharType="end"/>
      </w:r>
      <w:r>
        <w:fldChar w:fldCharType="end"/>
      </w:r>
    </w:p>
    <w:p w14:paraId="4C749078">
      <w:pPr>
        <w:pStyle w:val="29"/>
        <w:tabs>
          <w:tab w:val="right" w:leader="dot" w:pos="8640"/>
        </w:tabs>
      </w:pPr>
      <w:r>
        <w:fldChar w:fldCharType="begin"/>
      </w:r>
      <w:r>
        <w:instrText xml:space="preserve"> HYPERLINK \l _Toc30846 </w:instrText>
      </w:r>
      <w:r>
        <w:fldChar w:fldCharType="separate"/>
      </w:r>
      <w:r>
        <w:t>返回成功示例</w:t>
      </w:r>
      <w:r>
        <w:tab/>
      </w:r>
      <w:r>
        <w:fldChar w:fldCharType="begin"/>
      </w:r>
      <w:r>
        <w:instrText xml:space="preserve"> PAGEREF _Toc30846 \h </w:instrText>
      </w:r>
      <w:r>
        <w:fldChar w:fldCharType="separate"/>
      </w:r>
      <w:r>
        <w:t>404</w:t>
      </w:r>
      <w:r>
        <w:fldChar w:fldCharType="end"/>
      </w:r>
      <w:r>
        <w:fldChar w:fldCharType="end"/>
      </w:r>
    </w:p>
    <w:p w14:paraId="4E9B26D7">
      <w:pPr>
        <w:pStyle w:val="29"/>
        <w:tabs>
          <w:tab w:val="right" w:leader="dot" w:pos="8640"/>
        </w:tabs>
      </w:pPr>
      <w:r>
        <w:fldChar w:fldCharType="begin"/>
      </w:r>
      <w:r>
        <w:instrText xml:space="preserve"> HYPERLINK \l _Toc28070 </w:instrText>
      </w:r>
      <w:r>
        <w:fldChar w:fldCharType="separate"/>
      </w:r>
      <w:r>
        <w:t>返回失败示例</w:t>
      </w:r>
      <w:r>
        <w:tab/>
      </w:r>
      <w:r>
        <w:fldChar w:fldCharType="begin"/>
      </w:r>
      <w:r>
        <w:instrText xml:space="preserve"> PAGEREF _Toc28070 \h </w:instrText>
      </w:r>
      <w:r>
        <w:fldChar w:fldCharType="separate"/>
      </w:r>
      <w:r>
        <w:t>406</w:t>
      </w:r>
      <w:r>
        <w:fldChar w:fldCharType="end"/>
      </w:r>
      <w:r>
        <w:fldChar w:fldCharType="end"/>
      </w:r>
    </w:p>
    <w:p w14:paraId="27262DB5">
      <w:pPr>
        <w:pStyle w:val="29"/>
        <w:tabs>
          <w:tab w:val="right" w:leader="dot" w:pos="8640"/>
        </w:tabs>
      </w:pPr>
      <w:r>
        <w:fldChar w:fldCharType="begin"/>
      </w:r>
      <w:r>
        <w:instrText xml:space="preserve"> HYPERLINK \l _Toc25909 </w:instrText>
      </w:r>
      <w:r>
        <w:fldChar w:fldCharType="separate"/>
      </w:r>
      <w:r>
        <w:t>查询规则-MSKU</w:t>
      </w:r>
      <w:r>
        <w:tab/>
      </w:r>
      <w:r>
        <w:fldChar w:fldCharType="begin"/>
      </w:r>
      <w:r>
        <w:instrText xml:space="preserve"> PAGEREF _Toc25909 \h </w:instrText>
      </w:r>
      <w:r>
        <w:fldChar w:fldCharType="separate"/>
      </w:r>
      <w:r>
        <w:t>406</w:t>
      </w:r>
      <w:r>
        <w:fldChar w:fldCharType="end"/>
      </w:r>
      <w:r>
        <w:fldChar w:fldCharType="end"/>
      </w:r>
    </w:p>
    <w:p w14:paraId="25A2798F">
      <w:pPr>
        <w:pStyle w:val="29"/>
        <w:tabs>
          <w:tab w:val="right" w:leader="dot" w:pos="8640"/>
        </w:tabs>
      </w:pPr>
      <w:r>
        <w:fldChar w:fldCharType="begin"/>
      </w:r>
      <w:r>
        <w:instrText xml:space="preserve"> HYPERLINK \l _Toc4513 </w:instrText>
      </w:r>
      <w:r>
        <w:fldChar w:fldCharType="separate"/>
      </w:r>
      <w:r>
        <w:t>接口信息</w:t>
      </w:r>
      <w:r>
        <w:tab/>
      </w:r>
      <w:r>
        <w:fldChar w:fldCharType="begin"/>
      </w:r>
      <w:r>
        <w:instrText xml:space="preserve"> PAGEREF _Toc4513 \h </w:instrText>
      </w:r>
      <w:r>
        <w:fldChar w:fldCharType="separate"/>
      </w:r>
      <w:r>
        <w:t>406</w:t>
      </w:r>
      <w:r>
        <w:fldChar w:fldCharType="end"/>
      </w:r>
      <w:r>
        <w:fldChar w:fldCharType="end"/>
      </w:r>
    </w:p>
    <w:p w14:paraId="31E72776">
      <w:pPr>
        <w:pStyle w:val="29"/>
        <w:tabs>
          <w:tab w:val="right" w:leader="dot" w:pos="8640"/>
        </w:tabs>
      </w:pPr>
      <w:r>
        <w:fldChar w:fldCharType="begin"/>
      </w:r>
      <w:r>
        <w:instrText xml:space="preserve"> HYPERLINK \l _Toc19079 </w:instrText>
      </w:r>
      <w:r>
        <w:fldChar w:fldCharType="separate"/>
      </w:r>
      <w:r>
        <w:t>请求参数</w:t>
      </w:r>
      <w:r>
        <w:tab/>
      </w:r>
      <w:r>
        <w:fldChar w:fldCharType="begin"/>
      </w:r>
      <w:r>
        <w:instrText xml:space="preserve"> PAGEREF _Toc19079 \h </w:instrText>
      </w:r>
      <w:r>
        <w:fldChar w:fldCharType="separate"/>
      </w:r>
      <w:r>
        <w:t>406</w:t>
      </w:r>
      <w:r>
        <w:fldChar w:fldCharType="end"/>
      </w:r>
      <w:r>
        <w:fldChar w:fldCharType="end"/>
      </w:r>
    </w:p>
    <w:p w14:paraId="12E43DA6">
      <w:pPr>
        <w:pStyle w:val="29"/>
        <w:tabs>
          <w:tab w:val="right" w:leader="dot" w:pos="8640"/>
        </w:tabs>
      </w:pPr>
      <w:r>
        <w:fldChar w:fldCharType="begin"/>
      </w:r>
      <w:r>
        <w:instrText xml:space="preserve"> HYPERLINK \l _Toc16134 </w:instrText>
      </w:r>
      <w:r>
        <w:fldChar w:fldCharType="separate"/>
      </w:r>
      <w:r>
        <w:t>请求示例</w:t>
      </w:r>
      <w:r>
        <w:tab/>
      </w:r>
      <w:r>
        <w:fldChar w:fldCharType="begin"/>
      </w:r>
      <w:r>
        <w:instrText xml:space="preserve"> PAGEREF _Toc16134 \h </w:instrText>
      </w:r>
      <w:r>
        <w:fldChar w:fldCharType="separate"/>
      </w:r>
      <w:r>
        <w:t>406</w:t>
      </w:r>
      <w:r>
        <w:fldChar w:fldCharType="end"/>
      </w:r>
      <w:r>
        <w:fldChar w:fldCharType="end"/>
      </w:r>
    </w:p>
    <w:p w14:paraId="68991352">
      <w:pPr>
        <w:pStyle w:val="29"/>
        <w:tabs>
          <w:tab w:val="right" w:leader="dot" w:pos="8640"/>
        </w:tabs>
      </w:pPr>
      <w:r>
        <w:fldChar w:fldCharType="begin"/>
      </w:r>
      <w:r>
        <w:instrText xml:space="preserve"> HYPERLINK \l _Toc14057 </w:instrText>
      </w:r>
      <w:r>
        <w:fldChar w:fldCharType="separate"/>
      </w:r>
      <w:r>
        <w:t>返回结果</w:t>
      </w:r>
      <w:r>
        <w:tab/>
      </w:r>
      <w:r>
        <w:fldChar w:fldCharType="begin"/>
      </w:r>
      <w:r>
        <w:instrText xml:space="preserve"> PAGEREF _Toc14057 \h </w:instrText>
      </w:r>
      <w:r>
        <w:fldChar w:fldCharType="separate"/>
      </w:r>
      <w:r>
        <w:t>406</w:t>
      </w:r>
      <w:r>
        <w:fldChar w:fldCharType="end"/>
      </w:r>
      <w:r>
        <w:fldChar w:fldCharType="end"/>
      </w:r>
    </w:p>
    <w:p w14:paraId="628BAC0D">
      <w:pPr>
        <w:pStyle w:val="29"/>
        <w:tabs>
          <w:tab w:val="right" w:leader="dot" w:pos="8640"/>
        </w:tabs>
      </w:pPr>
      <w:r>
        <w:fldChar w:fldCharType="begin"/>
      </w:r>
      <w:r>
        <w:instrText xml:space="preserve"> HYPERLINK \l _Toc30287 </w:instrText>
      </w:r>
      <w:r>
        <w:fldChar w:fldCharType="separate"/>
      </w:r>
      <w:r>
        <w:t>返回成功示例</w:t>
      </w:r>
      <w:r>
        <w:tab/>
      </w:r>
      <w:r>
        <w:fldChar w:fldCharType="begin"/>
      </w:r>
      <w:r>
        <w:instrText xml:space="preserve"> PAGEREF _Toc30287 \h </w:instrText>
      </w:r>
      <w:r>
        <w:fldChar w:fldCharType="separate"/>
      </w:r>
      <w:r>
        <w:t>407</w:t>
      </w:r>
      <w:r>
        <w:fldChar w:fldCharType="end"/>
      </w:r>
      <w:r>
        <w:fldChar w:fldCharType="end"/>
      </w:r>
    </w:p>
    <w:p w14:paraId="6054DFB2">
      <w:pPr>
        <w:pStyle w:val="29"/>
        <w:tabs>
          <w:tab w:val="right" w:leader="dot" w:pos="8640"/>
        </w:tabs>
      </w:pPr>
      <w:r>
        <w:fldChar w:fldCharType="begin"/>
      </w:r>
      <w:r>
        <w:instrText xml:space="preserve"> HYPERLINK \l _Toc3422 </w:instrText>
      </w:r>
      <w:r>
        <w:fldChar w:fldCharType="separate"/>
      </w:r>
      <w:r>
        <w:t>返回失败示例</w:t>
      </w:r>
      <w:r>
        <w:tab/>
      </w:r>
      <w:r>
        <w:fldChar w:fldCharType="begin"/>
      </w:r>
      <w:r>
        <w:instrText xml:space="preserve"> PAGEREF _Toc3422 \h </w:instrText>
      </w:r>
      <w:r>
        <w:fldChar w:fldCharType="separate"/>
      </w:r>
      <w:r>
        <w:t>408</w:t>
      </w:r>
      <w:r>
        <w:fldChar w:fldCharType="end"/>
      </w:r>
      <w:r>
        <w:fldChar w:fldCharType="end"/>
      </w:r>
    </w:p>
    <w:p w14:paraId="50781002">
      <w:pPr>
        <w:pStyle w:val="29"/>
        <w:tabs>
          <w:tab w:val="right" w:leader="dot" w:pos="8640"/>
        </w:tabs>
      </w:pPr>
      <w:r>
        <w:fldChar w:fldCharType="begin"/>
      </w:r>
      <w:r>
        <w:instrText xml:space="preserve"> HYPERLINK \l _Toc10526 </w:instrText>
      </w:r>
      <w:r>
        <w:fldChar w:fldCharType="separate"/>
      </w:r>
      <w:r>
        <w:t>查询建议信息-ASIN</w:t>
      </w:r>
      <w:r>
        <w:tab/>
      </w:r>
      <w:r>
        <w:fldChar w:fldCharType="begin"/>
      </w:r>
      <w:r>
        <w:instrText xml:space="preserve"> PAGEREF _Toc10526 \h </w:instrText>
      </w:r>
      <w:r>
        <w:fldChar w:fldCharType="separate"/>
      </w:r>
      <w:r>
        <w:t>409</w:t>
      </w:r>
      <w:r>
        <w:fldChar w:fldCharType="end"/>
      </w:r>
      <w:r>
        <w:fldChar w:fldCharType="end"/>
      </w:r>
    </w:p>
    <w:p w14:paraId="087F383E">
      <w:pPr>
        <w:pStyle w:val="29"/>
        <w:tabs>
          <w:tab w:val="right" w:leader="dot" w:pos="8640"/>
        </w:tabs>
      </w:pPr>
      <w:r>
        <w:fldChar w:fldCharType="begin"/>
      </w:r>
      <w:r>
        <w:instrText xml:space="preserve"> HYPERLINK \l _Toc20738 </w:instrText>
      </w:r>
      <w:r>
        <w:fldChar w:fldCharType="separate"/>
      </w:r>
      <w:r>
        <w:t>接口信息</w:t>
      </w:r>
      <w:r>
        <w:tab/>
      </w:r>
      <w:r>
        <w:fldChar w:fldCharType="begin"/>
      </w:r>
      <w:r>
        <w:instrText xml:space="preserve"> PAGEREF _Toc20738 \h </w:instrText>
      </w:r>
      <w:r>
        <w:fldChar w:fldCharType="separate"/>
      </w:r>
      <w:r>
        <w:t>409</w:t>
      </w:r>
      <w:r>
        <w:fldChar w:fldCharType="end"/>
      </w:r>
      <w:r>
        <w:fldChar w:fldCharType="end"/>
      </w:r>
    </w:p>
    <w:p w14:paraId="523D8794">
      <w:pPr>
        <w:pStyle w:val="29"/>
        <w:tabs>
          <w:tab w:val="right" w:leader="dot" w:pos="8640"/>
        </w:tabs>
      </w:pPr>
      <w:r>
        <w:fldChar w:fldCharType="begin"/>
      </w:r>
      <w:r>
        <w:instrText xml:space="preserve"> HYPERLINK \l _Toc19995 </w:instrText>
      </w:r>
      <w:r>
        <w:fldChar w:fldCharType="separate"/>
      </w:r>
      <w:r>
        <w:t>请求参数</w:t>
      </w:r>
      <w:r>
        <w:tab/>
      </w:r>
      <w:r>
        <w:fldChar w:fldCharType="begin"/>
      </w:r>
      <w:r>
        <w:instrText xml:space="preserve"> PAGEREF _Toc19995 \h </w:instrText>
      </w:r>
      <w:r>
        <w:fldChar w:fldCharType="separate"/>
      </w:r>
      <w:r>
        <w:t>409</w:t>
      </w:r>
      <w:r>
        <w:fldChar w:fldCharType="end"/>
      </w:r>
      <w:r>
        <w:fldChar w:fldCharType="end"/>
      </w:r>
    </w:p>
    <w:p w14:paraId="44A61FB6">
      <w:pPr>
        <w:pStyle w:val="29"/>
        <w:tabs>
          <w:tab w:val="right" w:leader="dot" w:pos="8640"/>
        </w:tabs>
      </w:pPr>
      <w:r>
        <w:fldChar w:fldCharType="begin"/>
      </w:r>
      <w:r>
        <w:instrText xml:space="preserve"> HYPERLINK \l _Toc1522 </w:instrText>
      </w:r>
      <w:r>
        <w:fldChar w:fldCharType="separate"/>
      </w:r>
      <w:r>
        <w:t>请求示例</w:t>
      </w:r>
      <w:r>
        <w:tab/>
      </w:r>
      <w:r>
        <w:fldChar w:fldCharType="begin"/>
      </w:r>
      <w:r>
        <w:instrText xml:space="preserve"> PAGEREF _Toc1522 \h </w:instrText>
      </w:r>
      <w:r>
        <w:fldChar w:fldCharType="separate"/>
      </w:r>
      <w:r>
        <w:t>409</w:t>
      </w:r>
      <w:r>
        <w:fldChar w:fldCharType="end"/>
      </w:r>
      <w:r>
        <w:fldChar w:fldCharType="end"/>
      </w:r>
    </w:p>
    <w:p w14:paraId="2A800BA8">
      <w:pPr>
        <w:pStyle w:val="29"/>
        <w:tabs>
          <w:tab w:val="right" w:leader="dot" w:pos="8640"/>
        </w:tabs>
      </w:pPr>
      <w:r>
        <w:fldChar w:fldCharType="begin"/>
      </w:r>
      <w:r>
        <w:instrText xml:space="preserve"> HYPERLINK \l _Toc26807 </w:instrText>
      </w:r>
      <w:r>
        <w:fldChar w:fldCharType="separate"/>
      </w:r>
      <w:r>
        <w:t>返回结果</w:t>
      </w:r>
      <w:r>
        <w:tab/>
      </w:r>
      <w:r>
        <w:fldChar w:fldCharType="begin"/>
      </w:r>
      <w:r>
        <w:instrText xml:space="preserve"> PAGEREF _Toc26807 \h </w:instrText>
      </w:r>
      <w:r>
        <w:fldChar w:fldCharType="separate"/>
      </w:r>
      <w:r>
        <w:t>409</w:t>
      </w:r>
      <w:r>
        <w:fldChar w:fldCharType="end"/>
      </w:r>
      <w:r>
        <w:fldChar w:fldCharType="end"/>
      </w:r>
    </w:p>
    <w:p w14:paraId="7CFA4CFD">
      <w:pPr>
        <w:pStyle w:val="29"/>
        <w:tabs>
          <w:tab w:val="right" w:leader="dot" w:pos="8640"/>
        </w:tabs>
      </w:pPr>
      <w:r>
        <w:fldChar w:fldCharType="begin"/>
      </w:r>
      <w:r>
        <w:instrText xml:space="preserve"> HYPERLINK \l _Toc6778 </w:instrText>
      </w:r>
      <w:r>
        <w:fldChar w:fldCharType="separate"/>
      </w:r>
      <w:r>
        <w:t>返回成功示例</w:t>
      </w:r>
      <w:r>
        <w:tab/>
      </w:r>
      <w:r>
        <w:fldChar w:fldCharType="begin"/>
      </w:r>
      <w:r>
        <w:instrText xml:space="preserve"> PAGEREF _Toc6778 \h </w:instrText>
      </w:r>
      <w:r>
        <w:fldChar w:fldCharType="separate"/>
      </w:r>
      <w:r>
        <w:t>409</w:t>
      </w:r>
      <w:r>
        <w:fldChar w:fldCharType="end"/>
      </w:r>
      <w:r>
        <w:fldChar w:fldCharType="end"/>
      </w:r>
    </w:p>
    <w:p w14:paraId="4A8EA68F">
      <w:pPr>
        <w:pStyle w:val="29"/>
        <w:tabs>
          <w:tab w:val="right" w:leader="dot" w:pos="8640"/>
        </w:tabs>
      </w:pPr>
      <w:r>
        <w:fldChar w:fldCharType="begin"/>
      </w:r>
      <w:r>
        <w:instrText xml:space="preserve"> HYPERLINK \l _Toc19494 </w:instrText>
      </w:r>
      <w:r>
        <w:fldChar w:fldCharType="separate"/>
      </w:r>
      <w:r>
        <w:t>附加说明</w:t>
      </w:r>
      <w:r>
        <w:tab/>
      </w:r>
      <w:r>
        <w:fldChar w:fldCharType="begin"/>
      </w:r>
      <w:r>
        <w:instrText xml:space="preserve"> PAGEREF _Toc19494 \h </w:instrText>
      </w:r>
      <w:r>
        <w:fldChar w:fldCharType="separate"/>
      </w:r>
      <w:r>
        <w:t>410</w:t>
      </w:r>
      <w:r>
        <w:fldChar w:fldCharType="end"/>
      </w:r>
      <w:r>
        <w:fldChar w:fldCharType="end"/>
      </w:r>
    </w:p>
    <w:p w14:paraId="00747DB4">
      <w:pPr>
        <w:pStyle w:val="29"/>
        <w:tabs>
          <w:tab w:val="right" w:leader="dot" w:pos="8640"/>
        </w:tabs>
      </w:pPr>
      <w:r>
        <w:fldChar w:fldCharType="begin"/>
      </w:r>
      <w:r>
        <w:instrText xml:space="preserve"> HYPERLINK \l _Toc8883 </w:instrText>
      </w:r>
      <w:r>
        <w:fldChar w:fldCharType="separate"/>
      </w:r>
      <w:r>
        <w:t>查询建议信息-MSKU</w:t>
      </w:r>
      <w:r>
        <w:tab/>
      </w:r>
      <w:r>
        <w:fldChar w:fldCharType="begin"/>
      </w:r>
      <w:r>
        <w:instrText xml:space="preserve"> PAGEREF _Toc8883 \h </w:instrText>
      </w:r>
      <w:r>
        <w:fldChar w:fldCharType="separate"/>
      </w:r>
      <w:r>
        <w:t>410</w:t>
      </w:r>
      <w:r>
        <w:fldChar w:fldCharType="end"/>
      </w:r>
      <w:r>
        <w:fldChar w:fldCharType="end"/>
      </w:r>
    </w:p>
    <w:p w14:paraId="016EE0C4">
      <w:pPr>
        <w:pStyle w:val="29"/>
        <w:tabs>
          <w:tab w:val="right" w:leader="dot" w:pos="8640"/>
        </w:tabs>
      </w:pPr>
      <w:r>
        <w:fldChar w:fldCharType="begin"/>
      </w:r>
      <w:r>
        <w:instrText xml:space="preserve"> HYPERLINK \l _Toc23310 </w:instrText>
      </w:r>
      <w:r>
        <w:fldChar w:fldCharType="separate"/>
      </w:r>
      <w:r>
        <w:t>接口信息</w:t>
      </w:r>
      <w:r>
        <w:tab/>
      </w:r>
      <w:r>
        <w:fldChar w:fldCharType="begin"/>
      </w:r>
      <w:r>
        <w:instrText xml:space="preserve"> PAGEREF _Toc23310 \h </w:instrText>
      </w:r>
      <w:r>
        <w:fldChar w:fldCharType="separate"/>
      </w:r>
      <w:r>
        <w:t>411</w:t>
      </w:r>
      <w:r>
        <w:fldChar w:fldCharType="end"/>
      </w:r>
      <w:r>
        <w:fldChar w:fldCharType="end"/>
      </w:r>
    </w:p>
    <w:p w14:paraId="476C3B59">
      <w:pPr>
        <w:pStyle w:val="29"/>
        <w:tabs>
          <w:tab w:val="right" w:leader="dot" w:pos="8640"/>
        </w:tabs>
      </w:pPr>
      <w:r>
        <w:fldChar w:fldCharType="begin"/>
      </w:r>
      <w:r>
        <w:instrText xml:space="preserve"> HYPERLINK \l _Toc16874 </w:instrText>
      </w:r>
      <w:r>
        <w:fldChar w:fldCharType="separate"/>
      </w:r>
      <w:r>
        <w:t>请求参数</w:t>
      </w:r>
      <w:r>
        <w:tab/>
      </w:r>
      <w:r>
        <w:fldChar w:fldCharType="begin"/>
      </w:r>
      <w:r>
        <w:instrText xml:space="preserve"> PAGEREF _Toc16874 \h </w:instrText>
      </w:r>
      <w:r>
        <w:fldChar w:fldCharType="separate"/>
      </w:r>
      <w:r>
        <w:t>411</w:t>
      </w:r>
      <w:r>
        <w:fldChar w:fldCharType="end"/>
      </w:r>
      <w:r>
        <w:fldChar w:fldCharType="end"/>
      </w:r>
    </w:p>
    <w:p w14:paraId="2A08E085">
      <w:pPr>
        <w:pStyle w:val="29"/>
        <w:tabs>
          <w:tab w:val="right" w:leader="dot" w:pos="8640"/>
        </w:tabs>
      </w:pPr>
      <w:r>
        <w:fldChar w:fldCharType="begin"/>
      </w:r>
      <w:r>
        <w:instrText xml:space="preserve"> HYPERLINK \l _Toc20920 </w:instrText>
      </w:r>
      <w:r>
        <w:fldChar w:fldCharType="separate"/>
      </w:r>
      <w:r>
        <w:t>请求示例</w:t>
      </w:r>
      <w:r>
        <w:tab/>
      </w:r>
      <w:r>
        <w:fldChar w:fldCharType="begin"/>
      </w:r>
      <w:r>
        <w:instrText xml:space="preserve"> PAGEREF _Toc20920 \h </w:instrText>
      </w:r>
      <w:r>
        <w:fldChar w:fldCharType="separate"/>
      </w:r>
      <w:r>
        <w:t>411</w:t>
      </w:r>
      <w:r>
        <w:fldChar w:fldCharType="end"/>
      </w:r>
      <w:r>
        <w:fldChar w:fldCharType="end"/>
      </w:r>
    </w:p>
    <w:p w14:paraId="3B4874F1">
      <w:pPr>
        <w:pStyle w:val="29"/>
        <w:tabs>
          <w:tab w:val="right" w:leader="dot" w:pos="8640"/>
        </w:tabs>
      </w:pPr>
      <w:r>
        <w:fldChar w:fldCharType="begin"/>
      </w:r>
      <w:r>
        <w:instrText xml:space="preserve"> HYPERLINK \l _Toc14488 </w:instrText>
      </w:r>
      <w:r>
        <w:fldChar w:fldCharType="separate"/>
      </w:r>
      <w:r>
        <w:t>返回结果</w:t>
      </w:r>
      <w:r>
        <w:tab/>
      </w:r>
      <w:r>
        <w:fldChar w:fldCharType="begin"/>
      </w:r>
      <w:r>
        <w:instrText xml:space="preserve"> PAGEREF _Toc14488 \h </w:instrText>
      </w:r>
      <w:r>
        <w:fldChar w:fldCharType="separate"/>
      </w:r>
      <w:r>
        <w:t>411</w:t>
      </w:r>
      <w:r>
        <w:fldChar w:fldCharType="end"/>
      </w:r>
      <w:r>
        <w:fldChar w:fldCharType="end"/>
      </w:r>
    </w:p>
    <w:p w14:paraId="1D0F707E">
      <w:pPr>
        <w:pStyle w:val="29"/>
        <w:tabs>
          <w:tab w:val="right" w:leader="dot" w:pos="8640"/>
        </w:tabs>
      </w:pPr>
      <w:r>
        <w:fldChar w:fldCharType="begin"/>
      </w:r>
      <w:r>
        <w:instrText xml:space="preserve"> HYPERLINK \l _Toc22219 </w:instrText>
      </w:r>
      <w:r>
        <w:fldChar w:fldCharType="separate"/>
      </w:r>
      <w:r>
        <w:t>返回成功示例</w:t>
      </w:r>
      <w:r>
        <w:tab/>
      </w:r>
      <w:r>
        <w:fldChar w:fldCharType="begin"/>
      </w:r>
      <w:r>
        <w:instrText xml:space="preserve"> PAGEREF _Toc22219 \h </w:instrText>
      </w:r>
      <w:r>
        <w:fldChar w:fldCharType="separate"/>
      </w:r>
      <w:r>
        <w:t>411</w:t>
      </w:r>
      <w:r>
        <w:fldChar w:fldCharType="end"/>
      </w:r>
      <w:r>
        <w:fldChar w:fldCharType="end"/>
      </w:r>
    </w:p>
    <w:p w14:paraId="2490B93C">
      <w:pPr>
        <w:pStyle w:val="29"/>
        <w:tabs>
          <w:tab w:val="right" w:leader="dot" w:pos="8640"/>
        </w:tabs>
      </w:pPr>
      <w:r>
        <w:fldChar w:fldCharType="begin"/>
      </w:r>
      <w:r>
        <w:instrText xml:space="preserve"> HYPERLINK \l _Toc683 </w:instrText>
      </w:r>
      <w:r>
        <w:fldChar w:fldCharType="separate"/>
      </w:r>
      <w:r>
        <w:t>附加说明</w:t>
      </w:r>
      <w:r>
        <w:tab/>
      </w:r>
      <w:r>
        <w:fldChar w:fldCharType="begin"/>
      </w:r>
      <w:r>
        <w:instrText xml:space="preserve"> PAGEREF _Toc683 \h </w:instrText>
      </w:r>
      <w:r>
        <w:fldChar w:fldCharType="separate"/>
      </w:r>
      <w:r>
        <w:t>413</w:t>
      </w:r>
      <w:r>
        <w:fldChar w:fldCharType="end"/>
      </w:r>
      <w:r>
        <w:fldChar w:fldCharType="end"/>
      </w:r>
    </w:p>
    <w:p w14:paraId="175A02DB">
      <w:pPr>
        <w:pStyle w:val="29"/>
        <w:tabs>
          <w:tab w:val="right" w:leader="dot" w:pos="8640"/>
        </w:tabs>
      </w:pPr>
      <w:r>
        <w:fldChar w:fldCharType="begin"/>
      </w:r>
      <w:r>
        <w:instrText xml:space="preserve"> HYPERLINK \l _Toc11989 </w:instrText>
      </w:r>
      <w:r>
        <w:fldChar w:fldCharType="separate"/>
      </w:r>
      <w:r>
        <w:t>单个设置规则-ASIN</w:t>
      </w:r>
      <w:r>
        <w:tab/>
      </w:r>
      <w:r>
        <w:fldChar w:fldCharType="begin"/>
      </w:r>
      <w:r>
        <w:instrText xml:space="preserve"> PAGEREF _Toc11989 \h </w:instrText>
      </w:r>
      <w:r>
        <w:fldChar w:fldCharType="separate"/>
      </w:r>
      <w:r>
        <w:t>413</w:t>
      </w:r>
      <w:r>
        <w:fldChar w:fldCharType="end"/>
      </w:r>
      <w:r>
        <w:fldChar w:fldCharType="end"/>
      </w:r>
    </w:p>
    <w:p w14:paraId="22033163">
      <w:pPr>
        <w:pStyle w:val="29"/>
        <w:tabs>
          <w:tab w:val="right" w:leader="dot" w:pos="8640"/>
        </w:tabs>
      </w:pPr>
      <w:r>
        <w:fldChar w:fldCharType="begin"/>
      </w:r>
      <w:r>
        <w:instrText xml:space="preserve"> HYPERLINK \l _Toc4455 </w:instrText>
      </w:r>
      <w:r>
        <w:fldChar w:fldCharType="separate"/>
      </w:r>
      <w:r>
        <w:t>接口信息</w:t>
      </w:r>
      <w:r>
        <w:tab/>
      </w:r>
      <w:r>
        <w:fldChar w:fldCharType="begin"/>
      </w:r>
      <w:r>
        <w:instrText xml:space="preserve"> PAGEREF _Toc4455 \h </w:instrText>
      </w:r>
      <w:r>
        <w:fldChar w:fldCharType="separate"/>
      </w:r>
      <w:r>
        <w:t>413</w:t>
      </w:r>
      <w:r>
        <w:fldChar w:fldCharType="end"/>
      </w:r>
      <w:r>
        <w:fldChar w:fldCharType="end"/>
      </w:r>
    </w:p>
    <w:p w14:paraId="0CC28D49">
      <w:pPr>
        <w:pStyle w:val="29"/>
        <w:tabs>
          <w:tab w:val="right" w:leader="dot" w:pos="8640"/>
        </w:tabs>
      </w:pPr>
      <w:r>
        <w:fldChar w:fldCharType="begin"/>
      </w:r>
      <w:r>
        <w:instrText xml:space="preserve"> HYPERLINK \l _Toc4402 </w:instrText>
      </w:r>
      <w:r>
        <w:fldChar w:fldCharType="separate"/>
      </w:r>
      <w:r>
        <w:t>请求参数</w:t>
      </w:r>
      <w:r>
        <w:tab/>
      </w:r>
      <w:r>
        <w:fldChar w:fldCharType="begin"/>
      </w:r>
      <w:r>
        <w:instrText xml:space="preserve"> PAGEREF _Toc4402 \h </w:instrText>
      </w:r>
      <w:r>
        <w:fldChar w:fldCharType="separate"/>
      </w:r>
      <w:r>
        <w:t>413</w:t>
      </w:r>
      <w:r>
        <w:fldChar w:fldCharType="end"/>
      </w:r>
      <w:r>
        <w:fldChar w:fldCharType="end"/>
      </w:r>
    </w:p>
    <w:p w14:paraId="2BFBD26F">
      <w:pPr>
        <w:pStyle w:val="29"/>
        <w:tabs>
          <w:tab w:val="right" w:leader="dot" w:pos="8640"/>
        </w:tabs>
      </w:pPr>
      <w:r>
        <w:fldChar w:fldCharType="begin"/>
      </w:r>
      <w:r>
        <w:instrText xml:space="preserve"> HYPERLINK \l _Toc17723 </w:instrText>
      </w:r>
      <w:r>
        <w:fldChar w:fldCharType="separate"/>
      </w:r>
      <w:r>
        <w:t>请求示例</w:t>
      </w:r>
      <w:r>
        <w:tab/>
      </w:r>
      <w:r>
        <w:fldChar w:fldCharType="begin"/>
      </w:r>
      <w:r>
        <w:instrText xml:space="preserve"> PAGEREF _Toc17723 \h </w:instrText>
      </w:r>
      <w:r>
        <w:fldChar w:fldCharType="separate"/>
      </w:r>
      <w:r>
        <w:t>413</w:t>
      </w:r>
      <w:r>
        <w:fldChar w:fldCharType="end"/>
      </w:r>
      <w:r>
        <w:fldChar w:fldCharType="end"/>
      </w:r>
    </w:p>
    <w:p w14:paraId="1881F015">
      <w:pPr>
        <w:pStyle w:val="29"/>
        <w:tabs>
          <w:tab w:val="right" w:leader="dot" w:pos="8640"/>
        </w:tabs>
      </w:pPr>
      <w:r>
        <w:fldChar w:fldCharType="begin"/>
      </w:r>
      <w:r>
        <w:instrText xml:space="preserve"> HYPERLINK \l _Toc20753 </w:instrText>
      </w:r>
      <w:r>
        <w:fldChar w:fldCharType="separate"/>
      </w:r>
      <w:r>
        <w:t>返回结果</w:t>
      </w:r>
      <w:r>
        <w:tab/>
      </w:r>
      <w:r>
        <w:fldChar w:fldCharType="begin"/>
      </w:r>
      <w:r>
        <w:instrText xml:space="preserve"> PAGEREF _Toc20753 \h </w:instrText>
      </w:r>
      <w:r>
        <w:fldChar w:fldCharType="separate"/>
      </w:r>
      <w:r>
        <w:t>414</w:t>
      </w:r>
      <w:r>
        <w:fldChar w:fldCharType="end"/>
      </w:r>
      <w:r>
        <w:fldChar w:fldCharType="end"/>
      </w:r>
    </w:p>
    <w:p w14:paraId="11EC928B">
      <w:pPr>
        <w:pStyle w:val="29"/>
        <w:tabs>
          <w:tab w:val="right" w:leader="dot" w:pos="8640"/>
        </w:tabs>
      </w:pPr>
      <w:r>
        <w:fldChar w:fldCharType="begin"/>
      </w:r>
      <w:r>
        <w:instrText xml:space="preserve"> HYPERLINK \l _Toc12081 </w:instrText>
      </w:r>
      <w:r>
        <w:fldChar w:fldCharType="separate"/>
      </w:r>
      <w:r>
        <w:t>返回成功示例</w:t>
      </w:r>
      <w:r>
        <w:tab/>
      </w:r>
      <w:r>
        <w:fldChar w:fldCharType="begin"/>
      </w:r>
      <w:r>
        <w:instrText xml:space="preserve"> PAGEREF _Toc12081 \h </w:instrText>
      </w:r>
      <w:r>
        <w:fldChar w:fldCharType="separate"/>
      </w:r>
      <w:r>
        <w:t>414</w:t>
      </w:r>
      <w:r>
        <w:fldChar w:fldCharType="end"/>
      </w:r>
      <w:r>
        <w:fldChar w:fldCharType="end"/>
      </w:r>
    </w:p>
    <w:p w14:paraId="46E2C92B">
      <w:pPr>
        <w:pStyle w:val="29"/>
        <w:tabs>
          <w:tab w:val="right" w:leader="dot" w:pos="8640"/>
        </w:tabs>
      </w:pPr>
      <w:r>
        <w:fldChar w:fldCharType="begin"/>
      </w:r>
      <w:r>
        <w:instrText xml:space="preserve"> HYPERLINK \l _Toc25501 </w:instrText>
      </w:r>
      <w:r>
        <w:fldChar w:fldCharType="separate"/>
      </w:r>
      <w:r>
        <w:t>单个设置规则-MSKU</w:t>
      </w:r>
      <w:r>
        <w:tab/>
      </w:r>
      <w:r>
        <w:fldChar w:fldCharType="begin"/>
      </w:r>
      <w:r>
        <w:instrText xml:space="preserve"> PAGEREF _Toc25501 \h </w:instrText>
      </w:r>
      <w:r>
        <w:fldChar w:fldCharType="separate"/>
      </w:r>
      <w:r>
        <w:t>414</w:t>
      </w:r>
      <w:r>
        <w:fldChar w:fldCharType="end"/>
      </w:r>
      <w:r>
        <w:fldChar w:fldCharType="end"/>
      </w:r>
    </w:p>
    <w:p w14:paraId="01D9F50F">
      <w:pPr>
        <w:pStyle w:val="29"/>
        <w:tabs>
          <w:tab w:val="right" w:leader="dot" w:pos="8640"/>
        </w:tabs>
      </w:pPr>
      <w:r>
        <w:fldChar w:fldCharType="begin"/>
      </w:r>
      <w:r>
        <w:instrText xml:space="preserve"> HYPERLINK \l _Toc7906 </w:instrText>
      </w:r>
      <w:r>
        <w:fldChar w:fldCharType="separate"/>
      </w:r>
      <w:r>
        <w:t>接口信息</w:t>
      </w:r>
      <w:r>
        <w:tab/>
      </w:r>
      <w:r>
        <w:fldChar w:fldCharType="begin"/>
      </w:r>
      <w:r>
        <w:instrText xml:space="preserve"> PAGEREF _Toc7906 \h </w:instrText>
      </w:r>
      <w:r>
        <w:fldChar w:fldCharType="separate"/>
      </w:r>
      <w:r>
        <w:t>415</w:t>
      </w:r>
      <w:r>
        <w:fldChar w:fldCharType="end"/>
      </w:r>
      <w:r>
        <w:fldChar w:fldCharType="end"/>
      </w:r>
    </w:p>
    <w:p w14:paraId="2218BD7E">
      <w:pPr>
        <w:pStyle w:val="29"/>
        <w:tabs>
          <w:tab w:val="right" w:leader="dot" w:pos="8640"/>
        </w:tabs>
      </w:pPr>
      <w:r>
        <w:fldChar w:fldCharType="begin"/>
      </w:r>
      <w:r>
        <w:instrText xml:space="preserve"> HYPERLINK \l _Toc21669 </w:instrText>
      </w:r>
      <w:r>
        <w:fldChar w:fldCharType="separate"/>
      </w:r>
      <w:r>
        <w:t>请求参数</w:t>
      </w:r>
      <w:r>
        <w:tab/>
      </w:r>
      <w:r>
        <w:fldChar w:fldCharType="begin"/>
      </w:r>
      <w:r>
        <w:instrText xml:space="preserve"> PAGEREF _Toc21669 \h </w:instrText>
      </w:r>
      <w:r>
        <w:fldChar w:fldCharType="separate"/>
      </w:r>
      <w:r>
        <w:t>415</w:t>
      </w:r>
      <w:r>
        <w:fldChar w:fldCharType="end"/>
      </w:r>
      <w:r>
        <w:fldChar w:fldCharType="end"/>
      </w:r>
    </w:p>
    <w:p w14:paraId="2F7CFD3F">
      <w:pPr>
        <w:pStyle w:val="29"/>
        <w:tabs>
          <w:tab w:val="right" w:leader="dot" w:pos="8640"/>
        </w:tabs>
      </w:pPr>
      <w:r>
        <w:fldChar w:fldCharType="begin"/>
      </w:r>
      <w:r>
        <w:instrText xml:space="preserve"> HYPERLINK \l _Toc26907 </w:instrText>
      </w:r>
      <w:r>
        <w:fldChar w:fldCharType="separate"/>
      </w:r>
      <w:r>
        <w:t>请求示例</w:t>
      </w:r>
      <w:r>
        <w:tab/>
      </w:r>
      <w:r>
        <w:fldChar w:fldCharType="begin"/>
      </w:r>
      <w:r>
        <w:instrText xml:space="preserve"> PAGEREF _Toc26907 \h </w:instrText>
      </w:r>
      <w:r>
        <w:fldChar w:fldCharType="separate"/>
      </w:r>
      <w:r>
        <w:t>415</w:t>
      </w:r>
      <w:r>
        <w:fldChar w:fldCharType="end"/>
      </w:r>
      <w:r>
        <w:fldChar w:fldCharType="end"/>
      </w:r>
    </w:p>
    <w:p w14:paraId="4A8D3438">
      <w:pPr>
        <w:pStyle w:val="29"/>
        <w:tabs>
          <w:tab w:val="right" w:leader="dot" w:pos="8640"/>
        </w:tabs>
      </w:pPr>
      <w:r>
        <w:fldChar w:fldCharType="begin"/>
      </w:r>
      <w:r>
        <w:instrText xml:space="preserve"> HYPERLINK \l _Toc1322 </w:instrText>
      </w:r>
      <w:r>
        <w:fldChar w:fldCharType="separate"/>
      </w:r>
      <w:r>
        <w:t>返回结果</w:t>
      </w:r>
      <w:r>
        <w:tab/>
      </w:r>
      <w:r>
        <w:fldChar w:fldCharType="begin"/>
      </w:r>
      <w:r>
        <w:instrText xml:space="preserve"> PAGEREF _Toc1322 \h </w:instrText>
      </w:r>
      <w:r>
        <w:fldChar w:fldCharType="separate"/>
      </w:r>
      <w:r>
        <w:t>416</w:t>
      </w:r>
      <w:r>
        <w:fldChar w:fldCharType="end"/>
      </w:r>
      <w:r>
        <w:fldChar w:fldCharType="end"/>
      </w:r>
    </w:p>
    <w:p w14:paraId="17BCD214">
      <w:pPr>
        <w:pStyle w:val="29"/>
        <w:tabs>
          <w:tab w:val="right" w:leader="dot" w:pos="8640"/>
        </w:tabs>
      </w:pPr>
      <w:r>
        <w:fldChar w:fldCharType="begin"/>
      </w:r>
      <w:r>
        <w:instrText xml:space="preserve"> HYPERLINK \l _Toc29845 </w:instrText>
      </w:r>
      <w:r>
        <w:fldChar w:fldCharType="separate"/>
      </w:r>
      <w:r>
        <w:t>返回成功示例</w:t>
      </w:r>
      <w:r>
        <w:tab/>
      </w:r>
      <w:r>
        <w:fldChar w:fldCharType="begin"/>
      </w:r>
      <w:r>
        <w:instrText xml:space="preserve"> PAGEREF _Toc29845 \h </w:instrText>
      </w:r>
      <w:r>
        <w:fldChar w:fldCharType="separate"/>
      </w:r>
      <w:r>
        <w:t>416</w:t>
      </w:r>
      <w:r>
        <w:fldChar w:fldCharType="end"/>
      </w:r>
      <w:r>
        <w:fldChar w:fldCharType="end"/>
      </w:r>
    </w:p>
    <w:p w14:paraId="28F6C18A">
      <w:pPr>
        <w:pStyle w:val="29"/>
        <w:tabs>
          <w:tab w:val="right" w:leader="dot" w:pos="8640"/>
        </w:tabs>
      </w:pPr>
      <w:r>
        <w:fldChar w:fldCharType="begin"/>
      </w:r>
      <w:r>
        <w:instrText xml:space="preserve"> HYPERLINK \l _Toc11201 </w:instrText>
      </w:r>
      <w:r>
        <w:fldChar w:fldCharType="separate"/>
      </w:r>
      <w:r>
        <w:t>批量设置规则-ASIN</w:t>
      </w:r>
      <w:r>
        <w:tab/>
      </w:r>
      <w:r>
        <w:fldChar w:fldCharType="begin"/>
      </w:r>
      <w:r>
        <w:instrText xml:space="preserve"> PAGEREF _Toc11201 \h </w:instrText>
      </w:r>
      <w:r>
        <w:fldChar w:fldCharType="separate"/>
      </w:r>
      <w:r>
        <w:t>416</w:t>
      </w:r>
      <w:r>
        <w:fldChar w:fldCharType="end"/>
      </w:r>
      <w:r>
        <w:fldChar w:fldCharType="end"/>
      </w:r>
    </w:p>
    <w:p w14:paraId="71E29A06">
      <w:pPr>
        <w:pStyle w:val="29"/>
        <w:tabs>
          <w:tab w:val="right" w:leader="dot" w:pos="8640"/>
        </w:tabs>
      </w:pPr>
      <w:r>
        <w:fldChar w:fldCharType="begin"/>
      </w:r>
      <w:r>
        <w:instrText xml:space="preserve"> HYPERLINK \l _Toc17765 </w:instrText>
      </w:r>
      <w:r>
        <w:fldChar w:fldCharType="separate"/>
      </w:r>
      <w:r>
        <w:t>接口信息</w:t>
      </w:r>
      <w:r>
        <w:tab/>
      </w:r>
      <w:r>
        <w:fldChar w:fldCharType="begin"/>
      </w:r>
      <w:r>
        <w:instrText xml:space="preserve"> PAGEREF _Toc17765 \h </w:instrText>
      </w:r>
      <w:r>
        <w:fldChar w:fldCharType="separate"/>
      </w:r>
      <w:r>
        <w:t>416</w:t>
      </w:r>
      <w:r>
        <w:fldChar w:fldCharType="end"/>
      </w:r>
      <w:r>
        <w:fldChar w:fldCharType="end"/>
      </w:r>
    </w:p>
    <w:p w14:paraId="47ADFA93">
      <w:pPr>
        <w:pStyle w:val="29"/>
        <w:tabs>
          <w:tab w:val="right" w:leader="dot" w:pos="8640"/>
        </w:tabs>
      </w:pPr>
      <w:r>
        <w:fldChar w:fldCharType="begin"/>
      </w:r>
      <w:r>
        <w:instrText xml:space="preserve"> HYPERLINK \l _Toc3249 </w:instrText>
      </w:r>
      <w:r>
        <w:fldChar w:fldCharType="separate"/>
      </w:r>
      <w:r>
        <w:t>请求参数</w:t>
      </w:r>
      <w:r>
        <w:tab/>
      </w:r>
      <w:r>
        <w:fldChar w:fldCharType="begin"/>
      </w:r>
      <w:r>
        <w:instrText xml:space="preserve"> PAGEREF _Toc3249 \h </w:instrText>
      </w:r>
      <w:r>
        <w:fldChar w:fldCharType="separate"/>
      </w:r>
      <w:r>
        <w:t>416</w:t>
      </w:r>
      <w:r>
        <w:fldChar w:fldCharType="end"/>
      </w:r>
      <w:r>
        <w:fldChar w:fldCharType="end"/>
      </w:r>
    </w:p>
    <w:p w14:paraId="7F8A7104">
      <w:pPr>
        <w:pStyle w:val="29"/>
        <w:tabs>
          <w:tab w:val="right" w:leader="dot" w:pos="8640"/>
        </w:tabs>
      </w:pPr>
      <w:r>
        <w:fldChar w:fldCharType="begin"/>
      </w:r>
      <w:r>
        <w:instrText xml:space="preserve"> HYPERLINK \l _Toc17690 </w:instrText>
      </w:r>
      <w:r>
        <w:fldChar w:fldCharType="separate"/>
      </w:r>
      <w:r>
        <w:t>请求示例</w:t>
      </w:r>
      <w:r>
        <w:tab/>
      </w:r>
      <w:r>
        <w:fldChar w:fldCharType="begin"/>
      </w:r>
      <w:r>
        <w:instrText xml:space="preserve"> PAGEREF _Toc17690 \h </w:instrText>
      </w:r>
      <w:r>
        <w:fldChar w:fldCharType="separate"/>
      </w:r>
      <w:r>
        <w:t>416</w:t>
      </w:r>
      <w:r>
        <w:fldChar w:fldCharType="end"/>
      </w:r>
      <w:r>
        <w:fldChar w:fldCharType="end"/>
      </w:r>
    </w:p>
    <w:p w14:paraId="578F4E6C">
      <w:pPr>
        <w:pStyle w:val="29"/>
        <w:tabs>
          <w:tab w:val="right" w:leader="dot" w:pos="8640"/>
        </w:tabs>
      </w:pPr>
      <w:r>
        <w:fldChar w:fldCharType="begin"/>
      </w:r>
      <w:r>
        <w:instrText xml:space="preserve"> HYPERLINK \l _Toc20516 </w:instrText>
      </w:r>
      <w:r>
        <w:fldChar w:fldCharType="separate"/>
      </w:r>
      <w:r>
        <w:t>返回结果</w:t>
      </w:r>
      <w:r>
        <w:tab/>
      </w:r>
      <w:r>
        <w:fldChar w:fldCharType="begin"/>
      </w:r>
      <w:r>
        <w:instrText xml:space="preserve"> PAGEREF _Toc20516 \h </w:instrText>
      </w:r>
      <w:r>
        <w:fldChar w:fldCharType="separate"/>
      </w:r>
      <w:r>
        <w:t>417</w:t>
      </w:r>
      <w:r>
        <w:fldChar w:fldCharType="end"/>
      </w:r>
      <w:r>
        <w:fldChar w:fldCharType="end"/>
      </w:r>
    </w:p>
    <w:p w14:paraId="634B7D3D">
      <w:pPr>
        <w:pStyle w:val="29"/>
        <w:tabs>
          <w:tab w:val="right" w:leader="dot" w:pos="8640"/>
        </w:tabs>
      </w:pPr>
      <w:r>
        <w:fldChar w:fldCharType="begin"/>
      </w:r>
      <w:r>
        <w:instrText xml:space="preserve"> HYPERLINK \l _Toc13476 </w:instrText>
      </w:r>
      <w:r>
        <w:fldChar w:fldCharType="separate"/>
      </w:r>
      <w:r>
        <w:t>返回成功示例</w:t>
      </w:r>
      <w:r>
        <w:tab/>
      </w:r>
      <w:r>
        <w:fldChar w:fldCharType="begin"/>
      </w:r>
      <w:r>
        <w:instrText xml:space="preserve"> PAGEREF _Toc13476 \h </w:instrText>
      </w:r>
      <w:r>
        <w:fldChar w:fldCharType="separate"/>
      </w:r>
      <w:r>
        <w:t>417</w:t>
      </w:r>
      <w:r>
        <w:fldChar w:fldCharType="end"/>
      </w:r>
      <w:r>
        <w:fldChar w:fldCharType="end"/>
      </w:r>
    </w:p>
    <w:p w14:paraId="7A2C4245">
      <w:pPr>
        <w:pStyle w:val="29"/>
        <w:tabs>
          <w:tab w:val="right" w:leader="dot" w:pos="8640"/>
        </w:tabs>
      </w:pPr>
      <w:r>
        <w:fldChar w:fldCharType="begin"/>
      </w:r>
      <w:r>
        <w:instrText xml:space="preserve"> HYPERLINK \l _Toc20217 </w:instrText>
      </w:r>
      <w:r>
        <w:fldChar w:fldCharType="separate"/>
      </w:r>
      <w:r>
        <w:t>批量设置规则-MSKU</w:t>
      </w:r>
      <w:r>
        <w:tab/>
      </w:r>
      <w:r>
        <w:fldChar w:fldCharType="begin"/>
      </w:r>
      <w:r>
        <w:instrText xml:space="preserve"> PAGEREF _Toc20217 \h </w:instrText>
      </w:r>
      <w:r>
        <w:fldChar w:fldCharType="separate"/>
      </w:r>
      <w:r>
        <w:t>418</w:t>
      </w:r>
      <w:r>
        <w:fldChar w:fldCharType="end"/>
      </w:r>
      <w:r>
        <w:fldChar w:fldCharType="end"/>
      </w:r>
    </w:p>
    <w:p w14:paraId="1F124BD0">
      <w:pPr>
        <w:pStyle w:val="29"/>
        <w:tabs>
          <w:tab w:val="right" w:leader="dot" w:pos="8640"/>
        </w:tabs>
      </w:pPr>
      <w:r>
        <w:fldChar w:fldCharType="begin"/>
      </w:r>
      <w:r>
        <w:instrText xml:space="preserve"> HYPERLINK \l _Toc24173 </w:instrText>
      </w:r>
      <w:r>
        <w:fldChar w:fldCharType="separate"/>
      </w:r>
      <w:r>
        <w:t>接口信息</w:t>
      </w:r>
      <w:r>
        <w:tab/>
      </w:r>
      <w:r>
        <w:fldChar w:fldCharType="begin"/>
      </w:r>
      <w:r>
        <w:instrText xml:space="preserve"> PAGEREF _Toc24173 \h </w:instrText>
      </w:r>
      <w:r>
        <w:fldChar w:fldCharType="separate"/>
      </w:r>
      <w:r>
        <w:t>418</w:t>
      </w:r>
      <w:r>
        <w:fldChar w:fldCharType="end"/>
      </w:r>
      <w:r>
        <w:fldChar w:fldCharType="end"/>
      </w:r>
    </w:p>
    <w:p w14:paraId="2B9FF871">
      <w:pPr>
        <w:pStyle w:val="29"/>
        <w:tabs>
          <w:tab w:val="right" w:leader="dot" w:pos="8640"/>
        </w:tabs>
      </w:pPr>
      <w:r>
        <w:fldChar w:fldCharType="begin"/>
      </w:r>
      <w:r>
        <w:instrText xml:space="preserve"> HYPERLINK \l _Toc13035 </w:instrText>
      </w:r>
      <w:r>
        <w:fldChar w:fldCharType="separate"/>
      </w:r>
      <w:r>
        <w:t>请求参数</w:t>
      </w:r>
      <w:r>
        <w:tab/>
      </w:r>
      <w:r>
        <w:fldChar w:fldCharType="begin"/>
      </w:r>
      <w:r>
        <w:instrText xml:space="preserve"> PAGEREF _Toc13035 \h </w:instrText>
      </w:r>
      <w:r>
        <w:fldChar w:fldCharType="separate"/>
      </w:r>
      <w:r>
        <w:t>418</w:t>
      </w:r>
      <w:r>
        <w:fldChar w:fldCharType="end"/>
      </w:r>
      <w:r>
        <w:fldChar w:fldCharType="end"/>
      </w:r>
    </w:p>
    <w:p w14:paraId="0081DA75">
      <w:pPr>
        <w:pStyle w:val="29"/>
        <w:tabs>
          <w:tab w:val="right" w:leader="dot" w:pos="8640"/>
        </w:tabs>
      </w:pPr>
      <w:r>
        <w:fldChar w:fldCharType="begin"/>
      </w:r>
      <w:r>
        <w:instrText xml:space="preserve"> HYPERLINK \l _Toc4690 </w:instrText>
      </w:r>
      <w:r>
        <w:fldChar w:fldCharType="separate"/>
      </w:r>
      <w:r>
        <w:t>请求示例</w:t>
      </w:r>
      <w:r>
        <w:tab/>
      </w:r>
      <w:r>
        <w:fldChar w:fldCharType="begin"/>
      </w:r>
      <w:r>
        <w:instrText xml:space="preserve"> PAGEREF _Toc4690 \h </w:instrText>
      </w:r>
      <w:r>
        <w:fldChar w:fldCharType="separate"/>
      </w:r>
      <w:r>
        <w:t>418</w:t>
      </w:r>
      <w:r>
        <w:fldChar w:fldCharType="end"/>
      </w:r>
      <w:r>
        <w:fldChar w:fldCharType="end"/>
      </w:r>
    </w:p>
    <w:p w14:paraId="241945C4">
      <w:pPr>
        <w:pStyle w:val="29"/>
        <w:tabs>
          <w:tab w:val="right" w:leader="dot" w:pos="8640"/>
        </w:tabs>
      </w:pPr>
      <w:r>
        <w:fldChar w:fldCharType="begin"/>
      </w:r>
      <w:r>
        <w:instrText xml:space="preserve"> HYPERLINK \l _Toc27947 </w:instrText>
      </w:r>
      <w:r>
        <w:fldChar w:fldCharType="separate"/>
      </w:r>
      <w:r>
        <w:t>返回结果</w:t>
      </w:r>
      <w:r>
        <w:tab/>
      </w:r>
      <w:r>
        <w:fldChar w:fldCharType="begin"/>
      </w:r>
      <w:r>
        <w:instrText xml:space="preserve"> PAGEREF _Toc27947 \h </w:instrText>
      </w:r>
      <w:r>
        <w:fldChar w:fldCharType="separate"/>
      </w:r>
      <w:r>
        <w:t>419</w:t>
      </w:r>
      <w:r>
        <w:fldChar w:fldCharType="end"/>
      </w:r>
      <w:r>
        <w:fldChar w:fldCharType="end"/>
      </w:r>
    </w:p>
    <w:p w14:paraId="6C3CAA01">
      <w:pPr>
        <w:pStyle w:val="29"/>
        <w:tabs>
          <w:tab w:val="right" w:leader="dot" w:pos="8640"/>
        </w:tabs>
      </w:pPr>
      <w:r>
        <w:fldChar w:fldCharType="begin"/>
      </w:r>
      <w:r>
        <w:instrText xml:space="preserve"> HYPERLINK \l _Toc611 </w:instrText>
      </w:r>
      <w:r>
        <w:fldChar w:fldCharType="separate"/>
      </w:r>
      <w:r>
        <w:t>返回成功示例</w:t>
      </w:r>
      <w:r>
        <w:tab/>
      </w:r>
      <w:r>
        <w:fldChar w:fldCharType="begin"/>
      </w:r>
      <w:r>
        <w:instrText xml:space="preserve"> PAGEREF _Toc611 \h </w:instrText>
      </w:r>
      <w:r>
        <w:fldChar w:fldCharType="separate"/>
      </w:r>
      <w:r>
        <w:t>419</w:t>
      </w:r>
      <w:r>
        <w:fldChar w:fldCharType="end"/>
      </w:r>
      <w:r>
        <w:fldChar w:fldCharType="end"/>
      </w:r>
    </w:p>
    <w:p w14:paraId="64FA863B">
      <w:pPr>
        <w:pStyle w:val="29"/>
        <w:tabs>
          <w:tab w:val="right" w:leader="dot" w:pos="8640"/>
        </w:tabs>
      </w:pPr>
      <w:r>
        <w:fldChar w:fldCharType="begin"/>
      </w:r>
      <w:r>
        <w:instrText xml:space="preserve"> HYPERLINK \l _Toc24230 </w:instrText>
      </w:r>
      <w:r>
        <w:fldChar w:fldCharType="separate"/>
      </w:r>
      <w:r>
        <w:t>查询报表型数据明细-ASIN</w:t>
      </w:r>
      <w:r>
        <w:tab/>
      </w:r>
      <w:r>
        <w:fldChar w:fldCharType="begin"/>
      </w:r>
      <w:r>
        <w:instrText xml:space="preserve"> PAGEREF _Toc24230 \h </w:instrText>
      </w:r>
      <w:r>
        <w:fldChar w:fldCharType="separate"/>
      </w:r>
      <w:r>
        <w:t>419</w:t>
      </w:r>
      <w:r>
        <w:fldChar w:fldCharType="end"/>
      </w:r>
      <w:r>
        <w:fldChar w:fldCharType="end"/>
      </w:r>
    </w:p>
    <w:p w14:paraId="0F212B6A">
      <w:pPr>
        <w:pStyle w:val="29"/>
        <w:tabs>
          <w:tab w:val="right" w:leader="dot" w:pos="8640"/>
        </w:tabs>
      </w:pPr>
      <w:r>
        <w:fldChar w:fldCharType="begin"/>
      </w:r>
      <w:r>
        <w:instrText xml:space="preserve"> HYPERLINK \l _Toc3721 </w:instrText>
      </w:r>
      <w:r>
        <w:fldChar w:fldCharType="separate"/>
      </w:r>
      <w:r>
        <w:t>接口信息</w:t>
      </w:r>
      <w:r>
        <w:tab/>
      </w:r>
      <w:r>
        <w:fldChar w:fldCharType="begin"/>
      </w:r>
      <w:r>
        <w:instrText xml:space="preserve"> PAGEREF _Toc3721 \h </w:instrText>
      </w:r>
      <w:r>
        <w:fldChar w:fldCharType="separate"/>
      </w:r>
      <w:r>
        <w:t>420</w:t>
      </w:r>
      <w:r>
        <w:fldChar w:fldCharType="end"/>
      </w:r>
      <w:r>
        <w:fldChar w:fldCharType="end"/>
      </w:r>
    </w:p>
    <w:p w14:paraId="558DB9B5">
      <w:pPr>
        <w:pStyle w:val="29"/>
        <w:tabs>
          <w:tab w:val="right" w:leader="dot" w:pos="8640"/>
        </w:tabs>
      </w:pPr>
      <w:r>
        <w:fldChar w:fldCharType="begin"/>
      </w:r>
      <w:r>
        <w:instrText xml:space="preserve"> HYPERLINK \l _Toc10118 </w:instrText>
      </w:r>
      <w:r>
        <w:fldChar w:fldCharType="separate"/>
      </w:r>
      <w:r>
        <w:t>请求参数</w:t>
      </w:r>
      <w:r>
        <w:tab/>
      </w:r>
      <w:r>
        <w:fldChar w:fldCharType="begin"/>
      </w:r>
      <w:r>
        <w:instrText xml:space="preserve"> PAGEREF _Toc10118 \h </w:instrText>
      </w:r>
      <w:r>
        <w:fldChar w:fldCharType="separate"/>
      </w:r>
      <w:r>
        <w:t>420</w:t>
      </w:r>
      <w:r>
        <w:fldChar w:fldCharType="end"/>
      </w:r>
      <w:r>
        <w:fldChar w:fldCharType="end"/>
      </w:r>
    </w:p>
    <w:p w14:paraId="36D9A455">
      <w:pPr>
        <w:pStyle w:val="29"/>
        <w:tabs>
          <w:tab w:val="right" w:leader="dot" w:pos="8640"/>
        </w:tabs>
      </w:pPr>
      <w:r>
        <w:fldChar w:fldCharType="begin"/>
      </w:r>
      <w:r>
        <w:instrText xml:space="preserve"> HYPERLINK \l _Toc16013 </w:instrText>
      </w:r>
      <w:r>
        <w:fldChar w:fldCharType="separate"/>
      </w:r>
      <w:r>
        <w:t>请求示例</w:t>
      </w:r>
      <w:r>
        <w:tab/>
      </w:r>
      <w:r>
        <w:fldChar w:fldCharType="begin"/>
      </w:r>
      <w:r>
        <w:instrText xml:space="preserve"> PAGEREF _Toc16013 \h </w:instrText>
      </w:r>
      <w:r>
        <w:fldChar w:fldCharType="separate"/>
      </w:r>
      <w:r>
        <w:t>420</w:t>
      </w:r>
      <w:r>
        <w:fldChar w:fldCharType="end"/>
      </w:r>
      <w:r>
        <w:fldChar w:fldCharType="end"/>
      </w:r>
    </w:p>
    <w:p w14:paraId="525859C8">
      <w:pPr>
        <w:pStyle w:val="29"/>
        <w:tabs>
          <w:tab w:val="right" w:leader="dot" w:pos="8640"/>
        </w:tabs>
      </w:pPr>
      <w:r>
        <w:fldChar w:fldCharType="begin"/>
      </w:r>
      <w:r>
        <w:instrText xml:space="preserve"> HYPERLINK \l _Toc32689 </w:instrText>
      </w:r>
      <w:r>
        <w:fldChar w:fldCharType="separate"/>
      </w:r>
      <w:r>
        <w:t>返回结果</w:t>
      </w:r>
      <w:r>
        <w:tab/>
      </w:r>
      <w:r>
        <w:fldChar w:fldCharType="begin"/>
      </w:r>
      <w:r>
        <w:instrText xml:space="preserve"> PAGEREF _Toc32689 \h </w:instrText>
      </w:r>
      <w:r>
        <w:fldChar w:fldCharType="separate"/>
      </w:r>
      <w:r>
        <w:t>420</w:t>
      </w:r>
      <w:r>
        <w:fldChar w:fldCharType="end"/>
      </w:r>
      <w:r>
        <w:fldChar w:fldCharType="end"/>
      </w:r>
    </w:p>
    <w:p w14:paraId="4F2C566E">
      <w:pPr>
        <w:pStyle w:val="29"/>
        <w:tabs>
          <w:tab w:val="right" w:leader="dot" w:pos="8640"/>
        </w:tabs>
      </w:pPr>
      <w:r>
        <w:fldChar w:fldCharType="begin"/>
      </w:r>
      <w:r>
        <w:instrText xml:space="preserve"> HYPERLINK \l _Toc25868 </w:instrText>
      </w:r>
      <w:r>
        <w:fldChar w:fldCharType="separate"/>
      </w:r>
      <w:r>
        <w:t>返回成功示例</w:t>
      </w:r>
      <w:r>
        <w:tab/>
      </w:r>
      <w:r>
        <w:fldChar w:fldCharType="begin"/>
      </w:r>
      <w:r>
        <w:instrText xml:space="preserve"> PAGEREF _Toc25868 \h </w:instrText>
      </w:r>
      <w:r>
        <w:fldChar w:fldCharType="separate"/>
      </w:r>
      <w:r>
        <w:t>420</w:t>
      </w:r>
      <w:r>
        <w:fldChar w:fldCharType="end"/>
      </w:r>
      <w:r>
        <w:fldChar w:fldCharType="end"/>
      </w:r>
    </w:p>
    <w:p w14:paraId="50E9FA91">
      <w:pPr>
        <w:pStyle w:val="29"/>
        <w:tabs>
          <w:tab w:val="right" w:leader="dot" w:pos="8640"/>
        </w:tabs>
      </w:pPr>
      <w:r>
        <w:fldChar w:fldCharType="begin"/>
      </w:r>
      <w:r>
        <w:instrText xml:space="preserve"> HYPERLINK \l _Toc18517 </w:instrText>
      </w:r>
      <w:r>
        <w:fldChar w:fldCharType="separate"/>
      </w:r>
      <w:r>
        <w:t>查询报表型数据明细-MSKU</w:t>
      </w:r>
      <w:r>
        <w:tab/>
      </w:r>
      <w:r>
        <w:fldChar w:fldCharType="begin"/>
      </w:r>
      <w:r>
        <w:instrText xml:space="preserve"> PAGEREF _Toc18517 \h </w:instrText>
      </w:r>
      <w:r>
        <w:fldChar w:fldCharType="separate"/>
      </w:r>
      <w:r>
        <w:t>424</w:t>
      </w:r>
      <w:r>
        <w:fldChar w:fldCharType="end"/>
      </w:r>
      <w:r>
        <w:fldChar w:fldCharType="end"/>
      </w:r>
    </w:p>
    <w:p w14:paraId="04E74E6B">
      <w:pPr>
        <w:pStyle w:val="29"/>
        <w:tabs>
          <w:tab w:val="right" w:leader="dot" w:pos="8640"/>
        </w:tabs>
      </w:pPr>
      <w:r>
        <w:fldChar w:fldCharType="begin"/>
      </w:r>
      <w:r>
        <w:instrText xml:space="preserve"> HYPERLINK \l _Toc31583 </w:instrText>
      </w:r>
      <w:r>
        <w:fldChar w:fldCharType="separate"/>
      </w:r>
      <w:r>
        <w:t>接口信息</w:t>
      </w:r>
      <w:r>
        <w:tab/>
      </w:r>
      <w:r>
        <w:fldChar w:fldCharType="begin"/>
      </w:r>
      <w:r>
        <w:instrText xml:space="preserve"> PAGEREF _Toc31583 \h </w:instrText>
      </w:r>
      <w:r>
        <w:fldChar w:fldCharType="separate"/>
      </w:r>
      <w:r>
        <w:t>424</w:t>
      </w:r>
      <w:r>
        <w:fldChar w:fldCharType="end"/>
      </w:r>
      <w:r>
        <w:fldChar w:fldCharType="end"/>
      </w:r>
    </w:p>
    <w:p w14:paraId="4C806409">
      <w:pPr>
        <w:pStyle w:val="29"/>
        <w:tabs>
          <w:tab w:val="right" w:leader="dot" w:pos="8640"/>
        </w:tabs>
      </w:pPr>
      <w:r>
        <w:fldChar w:fldCharType="begin"/>
      </w:r>
      <w:r>
        <w:instrText xml:space="preserve"> HYPERLINK \l _Toc18114 </w:instrText>
      </w:r>
      <w:r>
        <w:fldChar w:fldCharType="separate"/>
      </w:r>
      <w:r>
        <w:t>请求参数</w:t>
      </w:r>
      <w:r>
        <w:tab/>
      </w:r>
      <w:r>
        <w:fldChar w:fldCharType="begin"/>
      </w:r>
      <w:r>
        <w:instrText xml:space="preserve"> PAGEREF _Toc18114 \h </w:instrText>
      </w:r>
      <w:r>
        <w:fldChar w:fldCharType="separate"/>
      </w:r>
      <w:r>
        <w:t>424</w:t>
      </w:r>
      <w:r>
        <w:fldChar w:fldCharType="end"/>
      </w:r>
      <w:r>
        <w:fldChar w:fldCharType="end"/>
      </w:r>
    </w:p>
    <w:p w14:paraId="19D68B11">
      <w:pPr>
        <w:pStyle w:val="29"/>
        <w:tabs>
          <w:tab w:val="right" w:leader="dot" w:pos="8640"/>
        </w:tabs>
      </w:pPr>
      <w:r>
        <w:fldChar w:fldCharType="begin"/>
      </w:r>
      <w:r>
        <w:instrText xml:space="preserve"> HYPERLINK \l _Toc1415 </w:instrText>
      </w:r>
      <w:r>
        <w:fldChar w:fldCharType="separate"/>
      </w:r>
      <w:r>
        <w:t>请求示例</w:t>
      </w:r>
      <w:r>
        <w:tab/>
      </w:r>
      <w:r>
        <w:fldChar w:fldCharType="begin"/>
      </w:r>
      <w:r>
        <w:instrText xml:space="preserve"> PAGEREF _Toc1415 \h </w:instrText>
      </w:r>
      <w:r>
        <w:fldChar w:fldCharType="separate"/>
      </w:r>
      <w:r>
        <w:t>424</w:t>
      </w:r>
      <w:r>
        <w:fldChar w:fldCharType="end"/>
      </w:r>
      <w:r>
        <w:fldChar w:fldCharType="end"/>
      </w:r>
    </w:p>
    <w:p w14:paraId="4AEBE23E">
      <w:pPr>
        <w:pStyle w:val="29"/>
        <w:tabs>
          <w:tab w:val="right" w:leader="dot" w:pos="8640"/>
        </w:tabs>
      </w:pPr>
      <w:r>
        <w:fldChar w:fldCharType="begin"/>
      </w:r>
      <w:r>
        <w:instrText xml:space="preserve"> HYPERLINK \l _Toc15134 </w:instrText>
      </w:r>
      <w:r>
        <w:fldChar w:fldCharType="separate"/>
      </w:r>
      <w:r>
        <w:t>返回结果</w:t>
      </w:r>
      <w:r>
        <w:tab/>
      </w:r>
      <w:r>
        <w:fldChar w:fldCharType="begin"/>
      </w:r>
      <w:r>
        <w:instrText xml:space="preserve"> PAGEREF _Toc15134 \h </w:instrText>
      </w:r>
      <w:r>
        <w:fldChar w:fldCharType="separate"/>
      </w:r>
      <w:r>
        <w:t>424</w:t>
      </w:r>
      <w:r>
        <w:fldChar w:fldCharType="end"/>
      </w:r>
      <w:r>
        <w:fldChar w:fldCharType="end"/>
      </w:r>
    </w:p>
    <w:p w14:paraId="41445706">
      <w:pPr>
        <w:pStyle w:val="29"/>
        <w:tabs>
          <w:tab w:val="right" w:leader="dot" w:pos="8640"/>
        </w:tabs>
      </w:pPr>
      <w:r>
        <w:fldChar w:fldCharType="begin"/>
      </w:r>
      <w:r>
        <w:instrText xml:space="preserve"> HYPERLINK \l _Toc1681 </w:instrText>
      </w:r>
      <w:r>
        <w:fldChar w:fldCharType="separate"/>
      </w:r>
      <w:r>
        <w:t>返回成功示例</w:t>
      </w:r>
      <w:r>
        <w:tab/>
      </w:r>
      <w:r>
        <w:fldChar w:fldCharType="begin"/>
      </w:r>
      <w:r>
        <w:instrText xml:space="preserve"> PAGEREF _Toc1681 \h </w:instrText>
      </w:r>
      <w:r>
        <w:fldChar w:fldCharType="separate"/>
      </w:r>
      <w:r>
        <w:t>424</w:t>
      </w:r>
      <w:r>
        <w:fldChar w:fldCharType="end"/>
      </w:r>
      <w:r>
        <w:fldChar w:fldCharType="end"/>
      </w:r>
    </w:p>
    <w:p w14:paraId="613BAF01">
      <w:pPr>
        <w:pStyle w:val="29"/>
        <w:tabs>
          <w:tab w:val="right" w:leader="dot" w:pos="8640"/>
        </w:tabs>
      </w:pPr>
      <w:r>
        <w:fldChar w:fldCharType="begin"/>
      </w:r>
      <w:r>
        <w:instrText xml:space="preserve"> HYPERLINK \l _Toc22974 </w:instrText>
      </w:r>
      <w:r>
        <w:fldChar w:fldCharType="separate"/>
      </w:r>
      <w:r>
        <w:t>查询未来销量预测和库存预测-ASIN</w:t>
      </w:r>
      <w:r>
        <w:tab/>
      </w:r>
      <w:r>
        <w:fldChar w:fldCharType="begin"/>
      </w:r>
      <w:r>
        <w:instrText xml:space="preserve"> PAGEREF _Toc22974 \h </w:instrText>
      </w:r>
      <w:r>
        <w:fldChar w:fldCharType="separate"/>
      </w:r>
      <w:r>
        <w:t>428</w:t>
      </w:r>
      <w:r>
        <w:fldChar w:fldCharType="end"/>
      </w:r>
      <w:r>
        <w:fldChar w:fldCharType="end"/>
      </w:r>
    </w:p>
    <w:p w14:paraId="5B7EF821">
      <w:pPr>
        <w:pStyle w:val="29"/>
        <w:tabs>
          <w:tab w:val="right" w:leader="dot" w:pos="8640"/>
        </w:tabs>
      </w:pPr>
      <w:r>
        <w:fldChar w:fldCharType="begin"/>
      </w:r>
      <w:r>
        <w:instrText xml:space="preserve"> HYPERLINK \l _Toc4376 </w:instrText>
      </w:r>
      <w:r>
        <w:fldChar w:fldCharType="separate"/>
      </w:r>
      <w:r>
        <w:t>接口信息</w:t>
      </w:r>
      <w:r>
        <w:tab/>
      </w:r>
      <w:r>
        <w:fldChar w:fldCharType="begin"/>
      </w:r>
      <w:r>
        <w:instrText xml:space="preserve"> PAGEREF _Toc4376 \h </w:instrText>
      </w:r>
      <w:r>
        <w:fldChar w:fldCharType="separate"/>
      </w:r>
      <w:r>
        <w:t>428</w:t>
      </w:r>
      <w:r>
        <w:fldChar w:fldCharType="end"/>
      </w:r>
      <w:r>
        <w:fldChar w:fldCharType="end"/>
      </w:r>
    </w:p>
    <w:p w14:paraId="5965BF11">
      <w:pPr>
        <w:pStyle w:val="29"/>
        <w:tabs>
          <w:tab w:val="right" w:leader="dot" w:pos="8640"/>
        </w:tabs>
      </w:pPr>
      <w:r>
        <w:fldChar w:fldCharType="begin"/>
      </w:r>
      <w:r>
        <w:instrText xml:space="preserve"> HYPERLINK \l _Toc9245 </w:instrText>
      </w:r>
      <w:r>
        <w:fldChar w:fldCharType="separate"/>
      </w:r>
      <w:r>
        <w:t>请求参数</w:t>
      </w:r>
      <w:r>
        <w:tab/>
      </w:r>
      <w:r>
        <w:fldChar w:fldCharType="begin"/>
      </w:r>
      <w:r>
        <w:instrText xml:space="preserve"> PAGEREF _Toc9245 \h </w:instrText>
      </w:r>
      <w:r>
        <w:fldChar w:fldCharType="separate"/>
      </w:r>
      <w:r>
        <w:t>428</w:t>
      </w:r>
      <w:r>
        <w:fldChar w:fldCharType="end"/>
      </w:r>
      <w:r>
        <w:fldChar w:fldCharType="end"/>
      </w:r>
    </w:p>
    <w:p w14:paraId="2BC5C516">
      <w:pPr>
        <w:pStyle w:val="29"/>
        <w:tabs>
          <w:tab w:val="right" w:leader="dot" w:pos="8640"/>
        </w:tabs>
      </w:pPr>
      <w:r>
        <w:fldChar w:fldCharType="begin"/>
      </w:r>
      <w:r>
        <w:instrText xml:space="preserve"> HYPERLINK \l _Toc7366 </w:instrText>
      </w:r>
      <w:r>
        <w:fldChar w:fldCharType="separate"/>
      </w:r>
      <w:r>
        <w:t>请求示例</w:t>
      </w:r>
      <w:r>
        <w:tab/>
      </w:r>
      <w:r>
        <w:fldChar w:fldCharType="begin"/>
      </w:r>
      <w:r>
        <w:instrText xml:space="preserve"> PAGEREF _Toc7366 \h </w:instrText>
      </w:r>
      <w:r>
        <w:fldChar w:fldCharType="separate"/>
      </w:r>
      <w:r>
        <w:t>428</w:t>
      </w:r>
      <w:r>
        <w:fldChar w:fldCharType="end"/>
      </w:r>
      <w:r>
        <w:fldChar w:fldCharType="end"/>
      </w:r>
    </w:p>
    <w:p w14:paraId="37B7520F">
      <w:pPr>
        <w:pStyle w:val="29"/>
        <w:tabs>
          <w:tab w:val="right" w:leader="dot" w:pos="8640"/>
        </w:tabs>
      </w:pPr>
      <w:r>
        <w:fldChar w:fldCharType="begin"/>
      </w:r>
      <w:r>
        <w:instrText xml:space="preserve"> HYPERLINK \l _Toc18129 </w:instrText>
      </w:r>
      <w:r>
        <w:fldChar w:fldCharType="separate"/>
      </w:r>
      <w:r>
        <w:t>返回结果</w:t>
      </w:r>
      <w:r>
        <w:tab/>
      </w:r>
      <w:r>
        <w:fldChar w:fldCharType="begin"/>
      </w:r>
      <w:r>
        <w:instrText xml:space="preserve"> PAGEREF _Toc18129 \h </w:instrText>
      </w:r>
      <w:r>
        <w:fldChar w:fldCharType="separate"/>
      </w:r>
      <w:r>
        <w:t>428</w:t>
      </w:r>
      <w:r>
        <w:fldChar w:fldCharType="end"/>
      </w:r>
      <w:r>
        <w:fldChar w:fldCharType="end"/>
      </w:r>
    </w:p>
    <w:p w14:paraId="48B46296">
      <w:pPr>
        <w:pStyle w:val="29"/>
        <w:tabs>
          <w:tab w:val="right" w:leader="dot" w:pos="8640"/>
        </w:tabs>
      </w:pPr>
      <w:r>
        <w:fldChar w:fldCharType="begin"/>
      </w:r>
      <w:r>
        <w:instrText xml:space="preserve"> HYPERLINK \l _Toc20749 </w:instrText>
      </w:r>
      <w:r>
        <w:fldChar w:fldCharType="separate"/>
      </w:r>
      <w:r>
        <w:t>返回成功示例</w:t>
      </w:r>
      <w:r>
        <w:tab/>
      </w:r>
      <w:r>
        <w:fldChar w:fldCharType="begin"/>
      </w:r>
      <w:r>
        <w:instrText xml:space="preserve"> PAGEREF _Toc20749 \h </w:instrText>
      </w:r>
      <w:r>
        <w:fldChar w:fldCharType="separate"/>
      </w:r>
      <w:r>
        <w:t>428</w:t>
      </w:r>
      <w:r>
        <w:fldChar w:fldCharType="end"/>
      </w:r>
      <w:r>
        <w:fldChar w:fldCharType="end"/>
      </w:r>
    </w:p>
    <w:p w14:paraId="0EDDE049">
      <w:pPr>
        <w:pStyle w:val="29"/>
        <w:tabs>
          <w:tab w:val="right" w:leader="dot" w:pos="8640"/>
        </w:tabs>
      </w:pPr>
      <w:r>
        <w:fldChar w:fldCharType="begin"/>
      </w:r>
      <w:r>
        <w:instrText xml:space="preserve"> HYPERLINK \l _Toc3056 </w:instrText>
      </w:r>
      <w:r>
        <w:fldChar w:fldCharType="separate"/>
      </w:r>
      <w:r>
        <w:t>查询未来销量预测和库存预测-MSKU</w:t>
      </w:r>
      <w:r>
        <w:tab/>
      </w:r>
      <w:r>
        <w:fldChar w:fldCharType="begin"/>
      </w:r>
      <w:r>
        <w:instrText xml:space="preserve"> PAGEREF _Toc3056 \h </w:instrText>
      </w:r>
      <w:r>
        <w:fldChar w:fldCharType="separate"/>
      </w:r>
      <w:r>
        <w:t>463</w:t>
      </w:r>
      <w:r>
        <w:fldChar w:fldCharType="end"/>
      </w:r>
      <w:r>
        <w:fldChar w:fldCharType="end"/>
      </w:r>
    </w:p>
    <w:p w14:paraId="0EAEF955">
      <w:pPr>
        <w:pStyle w:val="29"/>
        <w:tabs>
          <w:tab w:val="right" w:leader="dot" w:pos="8640"/>
        </w:tabs>
      </w:pPr>
      <w:r>
        <w:fldChar w:fldCharType="begin"/>
      </w:r>
      <w:r>
        <w:instrText xml:space="preserve"> HYPERLINK \l _Toc13932 </w:instrText>
      </w:r>
      <w:r>
        <w:fldChar w:fldCharType="separate"/>
      </w:r>
      <w:r>
        <w:t>接口信息</w:t>
      </w:r>
      <w:r>
        <w:tab/>
      </w:r>
      <w:r>
        <w:fldChar w:fldCharType="begin"/>
      </w:r>
      <w:r>
        <w:instrText xml:space="preserve"> PAGEREF _Toc13932 \h </w:instrText>
      </w:r>
      <w:r>
        <w:fldChar w:fldCharType="separate"/>
      </w:r>
      <w:r>
        <w:t>464</w:t>
      </w:r>
      <w:r>
        <w:fldChar w:fldCharType="end"/>
      </w:r>
      <w:r>
        <w:fldChar w:fldCharType="end"/>
      </w:r>
    </w:p>
    <w:p w14:paraId="5A0B2EA9">
      <w:pPr>
        <w:pStyle w:val="29"/>
        <w:tabs>
          <w:tab w:val="right" w:leader="dot" w:pos="8640"/>
        </w:tabs>
      </w:pPr>
      <w:r>
        <w:fldChar w:fldCharType="begin"/>
      </w:r>
      <w:r>
        <w:instrText xml:space="preserve"> HYPERLINK \l _Toc11709 </w:instrText>
      </w:r>
      <w:r>
        <w:fldChar w:fldCharType="separate"/>
      </w:r>
      <w:r>
        <w:t>请求参数</w:t>
      </w:r>
      <w:r>
        <w:tab/>
      </w:r>
      <w:r>
        <w:fldChar w:fldCharType="begin"/>
      </w:r>
      <w:r>
        <w:instrText xml:space="preserve"> PAGEREF _Toc11709 \h </w:instrText>
      </w:r>
      <w:r>
        <w:fldChar w:fldCharType="separate"/>
      </w:r>
      <w:r>
        <w:t>464</w:t>
      </w:r>
      <w:r>
        <w:fldChar w:fldCharType="end"/>
      </w:r>
      <w:r>
        <w:fldChar w:fldCharType="end"/>
      </w:r>
    </w:p>
    <w:p w14:paraId="333CBB37">
      <w:pPr>
        <w:pStyle w:val="29"/>
        <w:tabs>
          <w:tab w:val="right" w:leader="dot" w:pos="8640"/>
        </w:tabs>
      </w:pPr>
      <w:r>
        <w:fldChar w:fldCharType="begin"/>
      </w:r>
      <w:r>
        <w:instrText xml:space="preserve"> HYPERLINK \l _Toc2800 </w:instrText>
      </w:r>
      <w:r>
        <w:fldChar w:fldCharType="separate"/>
      </w:r>
      <w:r>
        <w:t>请求示例</w:t>
      </w:r>
      <w:r>
        <w:tab/>
      </w:r>
      <w:r>
        <w:fldChar w:fldCharType="begin"/>
      </w:r>
      <w:r>
        <w:instrText xml:space="preserve"> PAGEREF _Toc2800 \h </w:instrText>
      </w:r>
      <w:r>
        <w:fldChar w:fldCharType="separate"/>
      </w:r>
      <w:r>
        <w:t>464</w:t>
      </w:r>
      <w:r>
        <w:fldChar w:fldCharType="end"/>
      </w:r>
      <w:r>
        <w:fldChar w:fldCharType="end"/>
      </w:r>
    </w:p>
    <w:p w14:paraId="2854F0FC">
      <w:pPr>
        <w:pStyle w:val="29"/>
        <w:tabs>
          <w:tab w:val="right" w:leader="dot" w:pos="8640"/>
        </w:tabs>
      </w:pPr>
      <w:r>
        <w:fldChar w:fldCharType="begin"/>
      </w:r>
      <w:r>
        <w:instrText xml:space="preserve"> HYPERLINK \l _Toc29588 </w:instrText>
      </w:r>
      <w:r>
        <w:fldChar w:fldCharType="separate"/>
      </w:r>
      <w:r>
        <w:t>返回结果</w:t>
      </w:r>
      <w:r>
        <w:tab/>
      </w:r>
      <w:r>
        <w:fldChar w:fldCharType="begin"/>
      </w:r>
      <w:r>
        <w:instrText xml:space="preserve"> PAGEREF _Toc29588 \h </w:instrText>
      </w:r>
      <w:r>
        <w:fldChar w:fldCharType="separate"/>
      </w:r>
      <w:r>
        <w:t>464</w:t>
      </w:r>
      <w:r>
        <w:fldChar w:fldCharType="end"/>
      </w:r>
      <w:r>
        <w:fldChar w:fldCharType="end"/>
      </w:r>
    </w:p>
    <w:p w14:paraId="5B0EEB19">
      <w:pPr>
        <w:pStyle w:val="29"/>
        <w:tabs>
          <w:tab w:val="right" w:leader="dot" w:pos="8640"/>
        </w:tabs>
      </w:pPr>
      <w:r>
        <w:fldChar w:fldCharType="begin"/>
      </w:r>
      <w:r>
        <w:instrText xml:space="preserve"> HYPERLINK \l _Toc7139 </w:instrText>
      </w:r>
      <w:r>
        <w:fldChar w:fldCharType="separate"/>
      </w:r>
      <w:r>
        <w:t>返回成功示例</w:t>
      </w:r>
      <w:r>
        <w:tab/>
      </w:r>
      <w:r>
        <w:fldChar w:fldCharType="begin"/>
      </w:r>
      <w:r>
        <w:instrText xml:space="preserve"> PAGEREF _Toc7139 \h </w:instrText>
      </w:r>
      <w:r>
        <w:fldChar w:fldCharType="separate"/>
      </w:r>
      <w:r>
        <w:t>464</w:t>
      </w:r>
      <w:r>
        <w:fldChar w:fldCharType="end"/>
      </w:r>
      <w:r>
        <w:fldChar w:fldCharType="end"/>
      </w:r>
    </w:p>
    <w:p w14:paraId="4F29B5C9">
      <w:pPr>
        <w:pStyle w:val="29"/>
        <w:tabs>
          <w:tab w:val="right" w:leader="dot" w:pos="8640"/>
        </w:tabs>
      </w:pPr>
      <w:r>
        <w:fldChar w:fldCharType="begin"/>
      </w:r>
      <w:r>
        <w:instrText xml:space="preserve"> HYPERLINK \l _Toc4978 </w:instrText>
      </w:r>
      <w:r>
        <w:fldChar w:fldCharType="separate"/>
      </w:r>
      <w:r>
        <w:t>查询IPI信息</w:t>
      </w:r>
      <w:r>
        <w:tab/>
      </w:r>
      <w:r>
        <w:fldChar w:fldCharType="begin"/>
      </w:r>
      <w:r>
        <w:instrText xml:space="preserve"> PAGEREF _Toc4978 \h </w:instrText>
      </w:r>
      <w:r>
        <w:fldChar w:fldCharType="separate"/>
      </w:r>
      <w:r>
        <w:t>499</w:t>
      </w:r>
      <w:r>
        <w:fldChar w:fldCharType="end"/>
      </w:r>
      <w:r>
        <w:fldChar w:fldCharType="end"/>
      </w:r>
    </w:p>
    <w:p w14:paraId="7217F471">
      <w:pPr>
        <w:pStyle w:val="29"/>
        <w:tabs>
          <w:tab w:val="right" w:leader="dot" w:pos="8640"/>
        </w:tabs>
      </w:pPr>
      <w:r>
        <w:fldChar w:fldCharType="begin"/>
      </w:r>
      <w:r>
        <w:instrText xml:space="preserve"> HYPERLINK \l _Toc21953 </w:instrText>
      </w:r>
      <w:r>
        <w:fldChar w:fldCharType="separate"/>
      </w:r>
      <w:r>
        <w:t>接口信息</w:t>
      </w:r>
      <w:r>
        <w:tab/>
      </w:r>
      <w:r>
        <w:fldChar w:fldCharType="begin"/>
      </w:r>
      <w:r>
        <w:instrText xml:space="preserve"> PAGEREF _Toc21953 \h </w:instrText>
      </w:r>
      <w:r>
        <w:fldChar w:fldCharType="separate"/>
      </w:r>
      <w:r>
        <w:t>499</w:t>
      </w:r>
      <w:r>
        <w:fldChar w:fldCharType="end"/>
      </w:r>
      <w:r>
        <w:fldChar w:fldCharType="end"/>
      </w:r>
    </w:p>
    <w:p w14:paraId="573CA68B">
      <w:pPr>
        <w:pStyle w:val="29"/>
        <w:tabs>
          <w:tab w:val="right" w:leader="dot" w:pos="8640"/>
        </w:tabs>
      </w:pPr>
      <w:r>
        <w:fldChar w:fldCharType="begin"/>
      </w:r>
      <w:r>
        <w:instrText xml:space="preserve"> HYPERLINK \l _Toc25744 </w:instrText>
      </w:r>
      <w:r>
        <w:fldChar w:fldCharType="separate"/>
      </w:r>
      <w:r>
        <w:t>请求参数</w:t>
      </w:r>
      <w:r>
        <w:tab/>
      </w:r>
      <w:r>
        <w:fldChar w:fldCharType="begin"/>
      </w:r>
      <w:r>
        <w:instrText xml:space="preserve"> PAGEREF _Toc25744 \h </w:instrText>
      </w:r>
      <w:r>
        <w:fldChar w:fldCharType="separate"/>
      </w:r>
      <w:r>
        <w:t>499</w:t>
      </w:r>
      <w:r>
        <w:fldChar w:fldCharType="end"/>
      </w:r>
      <w:r>
        <w:fldChar w:fldCharType="end"/>
      </w:r>
    </w:p>
    <w:p w14:paraId="56D417C4">
      <w:pPr>
        <w:pStyle w:val="29"/>
        <w:tabs>
          <w:tab w:val="right" w:leader="dot" w:pos="8640"/>
        </w:tabs>
      </w:pPr>
      <w:r>
        <w:fldChar w:fldCharType="begin"/>
      </w:r>
      <w:r>
        <w:instrText xml:space="preserve"> HYPERLINK \l _Toc1249 </w:instrText>
      </w:r>
      <w:r>
        <w:fldChar w:fldCharType="separate"/>
      </w:r>
      <w:r>
        <w:t>返回结果</w:t>
      </w:r>
      <w:r>
        <w:tab/>
      </w:r>
      <w:r>
        <w:fldChar w:fldCharType="begin"/>
      </w:r>
      <w:r>
        <w:instrText xml:space="preserve"> PAGEREF _Toc1249 \h </w:instrText>
      </w:r>
      <w:r>
        <w:fldChar w:fldCharType="separate"/>
      </w:r>
      <w:r>
        <w:t>499</w:t>
      </w:r>
      <w:r>
        <w:fldChar w:fldCharType="end"/>
      </w:r>
      <w:r>
        <w:fldChar w:fldCharType="end"/>
      </w:r>
    </w:p>
    <w:p w14:paraId="63CEF5EF">
      <w:pPr>
        <w:pStyle w:val="29"/>
        <w:tabs>
          <w:tab w:val="right" w:leader="dot" w:pos="8640"/>
        </w:tabs>
      </w:pPr>
      <w:r>
        <w:fldChar w:fldCharType="begin"/>
      </w:r>
      <w:r>
        <w:instrText xml:space="preserve"> HYPERLINK \l _Toc5088 </w:instrText>
      </w:r>
      <w:r>
        <w:fldChar w:fldCharType="separate"/>
      </w:r>
      <w:r>
        <w:t>返回成功示例</w:t>
      </w:r>
      <w:r>
        <w:tab/>
      </w:r>
      <w:r>
        <w:fldChar w:fldCharType="begin"/>
      </w:r>
      <w:r>
        <w:instrText xml:space="preserve"> PAGEREF _Toc5088 \h </w:instrText>
      </w:r>
      <w:r>
        <w:fldChar w:fldCharType="separate"/>
      </w:r>
      <w:r>
        <w:t>499</w:t>
      </w:r>
      <w:r>
        <w:fldChar w:fldCharType="end"/>
      </w:r>
      <w:r>
        <w:fldChar w:fldCharType="end"/>
      </w:r>
    </w:p>
    <w:p w14:paraId="6A89443B">
      <w:pPr>
        <w:pStyle w:val="29"/>
        <w:tabs>
          <w:tab w:val="right" w:leader="dot" w:pos="8640"/>
        </w:tabs>
      </w:pPr>
      <w:r>
        <w:fldChar w:fldCharType="begin"/>
      </w:r>
      <w:r>
        <w:instrText xml:space="preserve"> HYPERLINK \l _Toc21634 </w:instrText>
      </w:r>
      <w:r>
        <w:fldChar w:fldCharType="separate"/>
      </w:r>
      <w:r>
        <w:t>查询补货限制列表</w:t>
      </w:r>
      <w:r>
        <w:tab/>
      </w:r>
      <w:r>
        <w:fldChar w:fldCharType="begin"/>
      </w:r>
      <w:r>
        <w:instrText xml:space="preserve"> PAGEREF _Toc21634 \h </w:instrText>
      </w:r>
      <w:r>
        <w:fldChar w:fldCharType="separate"/>
      </w:r>
      <w:r>
        <w:t>501</w:t>
      </w:r>
      <w:r>
        <w:fldChar w:fldCharType="end"/>
      </w:r>
      <w:r>
        <w:fldChar w:fldCharType="end"/>
      </w:r>
    </w:p>
    <w:p w14:paraId="7BC31710">
      <w:pPr>
        <w:pStyle w:val="29"/>
        <w:tabs>
          <w:tab w:val="right" w:leader="dot" w:pos="8640"/>
        </w:tabs>
      </w:pPr>
      <w:r>
        <w:fldChar w:fldCharType="begin"/>
      </w:r>
      <w:r>
        <w:instrText xml:space="preserve"> HYPERLINK \l _Toc20848 </w:instrText>
      </w:r>
      <w:r>
        <w:fldChar w:fldCharType="separate"/>
      </w:r>
      <w:r>
        <w:t>接口信息</w:t>
      </w:r>
      <w:r>
        <w:tab/>
      </w:r>
      <w:r>
        <w:fldChar w:fldCharType="begin"/>
      </w:r>
      <w:r>
        <w:instrText xml:space="preserve"> PAGEREF _Toc20848 \h </w:instrText>
      </w:r>
      <w:r>
        <w:fldChar w:fldCharType="separate"/>
      </w:r>
      <w:r>
        <w:t>501</w:t>
      </w:r>
      <w:r>
        <w:fldChar w:fldCharType="end"/>
      </w:r>
      <w:r>
        <w:fldChar w:fldCharType="end"/>
      </w:r>
    </w:p>
    <w:p w14:paraId="1045B76A">
      <w:pPr>
        <w:pStyle w:val="29"/>
        <w:tabs>
          <w:tab w:val="right" w:leader="dot" w:pos="8640"/>
        </w:tabs>
      </w:pPr>
      <w:r>
        <w:fldChar w:fldCharType="begin"/>
      </w:r>
      <w:r>
        <w:instrText xml:space="preserve"> HYPERLINK \l _Toc18197 </w:instrText>
      </w:r>
      <w:r>
        <w:fldChar w:fldCharType="separate"/>
      </w:r>
      <w:r>
        <w:t>请求参数</w:t>
      </w:r>
      <w:r>
        <w:tab/>
      </w:r>
      <w:r>
        <w:fldChar w:fldCharType="begin"/>
      </w:r>
      <w:r>
        <w:instrText xml:space="preserve"> PAGEREF _Toc18197 \h </w:instrText>
      </w:r>
      <w:r>
        <w:fldChar w:fldCharType="separate"/>
      </w:r>
      <w:r>
        <w:t>501</w:t>
      </w:r>
      <w:r>
        <w:fldChar w:fldCharType="end"/>
      </w:r>
      <w:r>
        <w:fldChar w:fldCharType="end"/>
      </w:r>
    </w:p>
    <w:p w14:paraId="70D54BE7">
      <w:pPr>
        <w:pStyle w:val="29"/>
        <w:tabs>
          <w:tab w:val="right" w:leader="dot" w:pos="8640"/>
        </w:tabs>
      </w:pPr>
      <w:r>
        <w:fldChar w:fldCharType="begin"/>
      </w:r>
      <w:r>
        <w:instrText xml:space="preserve"> HYPERLINK \l _Toc26121 </w:instrText>
      </w:r>
      <w:r>
        <w:fldChar w:fldCharType="separate"/>
      </w:r>
      <w:r>
        <w:t>返回结果</w:t>
      </w:r>
      <w:r>
        <w:tab/>
      </w:r>
      <w:r>
        <w:fldChar w:fldCharType="begin"/>
      </w:r>
      <w:r>
        <w:instrText xml:space="preserve"> PAGEREF _Toc26121 \h </w:instrText>
      </w:r>
      <w:r>
        <w:fldChar w:fldCharType="separate"/>
      </w:r>
      <w:r>
        <w:t>501</w:t>
      </w:r>
      <w:r>
        <w:fldChar w:fldCharType="end"/>
      </w:r>
      <w:r>
        <w:fldChar w:fldCharType="end"/>
      </w:r>
    </w:p>
    <w:p w14:paraId="3055F709">
      <w:pPr>
        <w:pStyle w:val="29"/>
        <w:tabs>
          <w:tab w:val="right" w:leader="dot" w:pos="8640"/>
        </w:tabs>
      </w:pPr>
      <w:r>
        <w:fldChar w:fldCharType="begin"/>
      </w:r>
      <w:r>
        <w:instrText xml:space="preserve"> HYPERLINK \l _Toc31225 </w:instrText>
      </w:r>
      <w:r>
        <w:fldChar w:fldCharType="separate"/>
      </w:r>
      <w:r>
        <w:t>返回成功示例</w:t>
      </w:r>
      <w:r>
        <w:tab/>
      </w:r>
      <w:r>
        <w:fldChar w:fldCharType="begin"/>
      </w:r>
      <w:r>
        <w:instrText xml:space="preserve"> PAGEREF _Toc31225 \h </w:instrText>
      </w:r>
      <w:r>
        <w:fldChar w:fldCharType="separate"/>
      </w:r>
      <w:r>
        <w:t>501</w:t>
      </w:r>
      <w:r>
        <w:fldChar w:fldCharType="end"/>
      </w:r>
      <w:r>
        <w:fldChar w:fldCharType="end"/>
      </w:r>
    </w:p>
    <w:p w14:paraId="77610508">
      <w:pPr>
        <w:pStyle w:val="29"/>
        <w:tabs>
          <w:tab w:val="right" w:leader="dot" w:pos="8640"/>
        </w:tabs>
      </w:pPr>
      <w:r>
        <w:fldChar w:fldCharType="begin"/>
      </w:r>
      <w:r>
        <w:instrText xml:space="preserve"> HYPERLINK \l _Toc23157 </w:instrText>
      </w:r>
      <w:r>
        <w:fldChar w:fldCharType="separate"/>
      </w:r>
      <w:r>
        <w:t>创建UPC编码</w:t>
      </w:r>
      <w:r>
        <w:tab/>
      </w:r>
      <w:r>
        <w:fldChar w:fldCharType="begin"/>
      </w:r>
      <w:r>
        <w:instrText xml:space="preserve"> PAGEREF _Toc23157 \h </w:instrText>
      </w:r>
      <w:r>
        <w:fldChar w:fldCharType="separate"/>
      </w:r>
      <w:r>
        <w:t>507</w:t>
      </w:r>
      <w:r>
        <w:fldChar w:fldCharType="end"/>
      </w:r>
      <w:r>
        <w:fldChar w:fldCharType="end"/>
      </w:r>
    </w:p>
    <w:p w14:paraId="173F52E5">
      <w:pPr>
        <w:pStyle w:val="29"/>
        <w:tabs>
          <w:tab w:val="right" w:leader="dot" w:pos="8640"/>
        </w:tabs>
      </w:pPr>
      <w:r>
        <w:fldChar w:fldCharType="begin"/>
      </w:r>
      <w:r>
        <w:instrText xml:space="preserve"> HYPERLINK \l _Toc22538 </w:instrText>
      </w:r>
      <w:r>
        <w:fldChar w:fldCharType="separate"/>
      </w:r>
      <w:r>
        <w:t>接口信息</w:t>
      </w:r>
      <w:r>
        <w:tab/>
      </w:r>
      <w:r>
        <w:fldChar w:fldCharType="begin"/>
      </w:r>
      <w:r>
        <w:instrText xml:space="preserve"> PAGEREF _Toc22538 \h </w:instrText>
      </w:r>
      <w:r>
        <w:fldChar w:fldCharType="separate"/>
      </w:r>
      <w:r>
        <w:t>507</w:t>
      </w:r>
      <w:r>
        <w:fldChar w:fldCharType="end"/>
      </w:r>
      <w:r>
        <w:fldChar w:fldCharType="end"/>
      </w:r>
    </w:p>
    <w:p w14:paraId="71123DB4">
      <w:pPr>
        <w:pStyle w:val="29"/>
        <w:tabs>
          <w:tab w:val="right" w:leader="dot" w:pos="8640"/>
        </w:tabs>
      </w:pPr>
      <w:r>
        <w:fldChar w:fldCharType="begin"/>
      </w:r>
      <w:r>
        <w:instrText xml:space="preserve"> HYPERLINK \l _Toc26202 </w:instrText>
      </w:r>
      <w:r>
        <w:fldChar w:fldCharType="separate"/>
      </w:r>
      <w:r>
        <w:t>请求参数</w:t>
      </w:r>
      <w:r>
        <w:tab/>
      </w:r>
      <w:r>
        <w:fldChar w:fldCharType="begin"/>
      </w:r>
      <w:r>
        <w:instrText xml:space="preserve"> PAGEREF _Toc26202 \h </w:instrText>
      </w:r>
      <w:r>
        <w:fldChar w:fldCharType="separate"/>
      </w:r>
      <w:r>
        <w:t>507</w:t>
      </w:r>
      <w:r>
        <w:fldChar w:fldCharType="end"/>
      </w:r>
      <w:r>
        <w:fldChar w:fldCharType="end"/>
      </w:r>
    </w:p>
    <w:p w14:paraId="397CD3BF">
      <w:pPr>
        <w:pStyle w:val="29"/>
        <w:tabs>
          <w:tab w:val="right" w:leader="dot" w:pos="8640"/>
        </w:tabs>
      </w:pPr>
      <w:r>
        <w:fldChar w:fldCharType="begin"/>
      </w:r>
      <w:r>
        <w:instrText xml:space="preserve"> HYPERLINK \l _Toc14769 </w:instrText>
      </w:r>
      <w:r>
        <w:fldChar w:fldCharType="separate"/>
      </w:r>
      <w:r>
        <w:t>请求示例</w:t>
      </w:r>
      <w:r>
        <w:tab/>
      </w:r>
      <w:r>
        <w:fldChar w:fldCharType="begin"/>
      </w:r>
      <w:r>
        <w:instrText xml:space="preserve"> PAGEREF _Toc14769 \h </w:instrText>
      </w:r>
      <w:r>
        <w:fldChar w:fldCharType="separate"/>
      </w:r>
      <w:r>
        <w:t>507</w:t>
      </w:r>
      <w:r>
        <w:fldChar w:fldCharType="end"/>
      </w:r>
      <w:r>
        <w:fldChar w:fldCharType="end"/>
      </w:r>
    </w:p>
    <w:p w14:paraId="0C4CD2A9">
      <w:pPr>
        <w:pStyle w:val="29"/>
        <w:tabs>
          <w:tab w:val="right" w:leader="dot" w:pos="8640"/>
        </w:tabs>
      </w:pPr>
      <w:r>
        <w:fldChar w:fldCharType="begin"/>
      </w:r>
      <w:r>
        <w:instrText xml:space="preserve"> HYPERLINK \l _Toc19083 </w:instrText>
      </w:r>
      <w:r>
        <w:fldChar w:fldCharType="separate"/>
      </w:r>
      <w:r>
        <w:t>返回结果</w:t>
      </w:r>
      <w:r>
        <w:tab/>
      </w:r>
      <w:r>
        <w:fldChar w:fldCharType="begin"/>
      </w:r>
      <w:r>
        <w:instrText xml:space="preserve"> PAGEREF _Toc19083 \h </w:instrText>
      </w:r>
      <w:r>
        <w:fldChar w:fldCharType="separate"/>
      </w:r>
      <w:r>
        <w:t>507</w:t>
      </w:r>
      <w:r>
        <w:fldChar w:fldCharType="end"/>
      </w:r>
      <w:r>
        <w:fldChar w:fldCharType="end"/>
      </w:r>
    </w:p>
    <w:p w14:paraId="307AF4E4">
      <w:pPr>
        <w:pStyle w:val="29"/>
        <w:tabs>
          <w:tab w:val="right" w:leader="dot" w:pos="8640"/>
        </w:tabs>
      </w:pPr>
      <w:r>
        <w:fldChar w:fldCharType="begin"/>
      </w:r>
      <w:r>
        <w:instrText xml:space="preserve"> HYPERLINK \l _Toc9807 </w:instrText>
      </w:r>
      <w:r>
        <w:fldChar w:fldCharType="separate"/>
      </w:r>
      <w:r>
        <w:t>返回成功示例</w:t>
      </w:r>
      <w:r>
        <w:tab/>
      </w:r>
      <w:r>
        <w:fldChar w:fldCharType="begin"/>
      </w:r>
      <w:r>
        <w:instrText xml:space="preserve"> PAGEREF _Toc9807 \h </w:instrText>
      </w:r>
      <w:r>
        <w:fldChar w:fldCharType="separate"/>
      </w:r>
      <w:r>
        <w:t>507</w:t>
      </w:r>
      <w:r>
        <w:fldChar w:fldCharType="end"/>
      </w:r>
      <w:r>
        <w:fldChar w:fldCharType="end"/>
      </w:r>
    </w:p>
    <w:p w14:paraId="2431EEC9">
      <w:pPr>
        <w:pStyle w:val="29"/>
        <w:tabs>
          <w:tab w:val="right" w:leader="dot" w:pos="8640"/>
        </w:tabs>
      </w:pPr>
      <w:r>
        <w:fldChar w:fldCharType="begin"/>
      </w:r>
      <w:r>
        <w:instrText xml:space="preserve"> HYPERLINK \l _Toc6971 </w:instrText>
      </w:r>
      <w:r>
        <w:fldChar w:fldCharType="separate"/>
      </w:r>
      <w:r>
        <w:t>返回失败示例</w:t>
      </w:r>
      <w:r>
        <w:tab/>
      </w:r>
      <w:r>
        <w:fldChar w:fldCharType="begin"/>
      </w:r>
      <w:r>
        <w:instrText xml:space="preserve"> PAGEREF _Toc6971 \h </w:instrText>
      </w:r>
      <w:r>
        <w:fldChar w:fldCharType="separate"/>
      </w:r>
      <w:r>
        <w:t>507</w:t>
      </w:r>
      <w:r>
        <w:fldChar w:fldCharType="end"/>
      </w:r>
      <w:r>
        <w:fldChar w:fldCharType="end"/>
      </w:r>
    </w:p>
    <w:p w14:paraId="27DD9A72">
      <w:pPr>
        <w:pStyle w:val="29"/>
        <w:tabs>
          <w:tab w:val="right" w:leader="dot" w:pos="8640"/>
        </w:tabs>
      </w:pPr>
      <w:r>
        <w:fldChar w:fldCharType="begin"/>
      </w:r>
      <w:r>
        <w:instrText xml:space="preserve"> HYPERLINK \l _Toc19010 </w:instrText>
      </w:r>
      <w:r>
        <w:fldChar w:fldCharType="separate"/>
      </w:r>
      <w:r>
        <w:t>查询UPC编码列表</w:t>
      </w:r>
      <w:r>
        <w:tab/>
      </w:r>
      <w:r>
        <w:fldChar w:fldCharType="begin"/>
      </w:r>
      <w:r>
        <w:instrText xml:space="preserve"> PAGEREF _Toc19010 \h </w:instrText>
      </w:r>
      <w:r>
        <w:fldChar w:fldCharType="separate"/>
      </w:r>
      <w:r>
        <w:t>508</w:t>
      </w:r>
      <w:r>
        <w:fldChar w:fldCharType="end"/>
      </w:r>
      <w:r>
        <w:fldChar w:fldCharType="end"/>
      </w:r>
    </w:p>
    <w:p w14:paraId="182E146D">
      <w:pPr>
        <w:pStyle w:val="29"/>
        <w:tabs>
          <w:tab w:val="right" w:leader="dot" w:pos="8640"/>
        </w:tabs>
      </w:pPr>
      <w:r>
        <w:fldChar w:fldCharType="begin"/>
      </w:r>
      <w:r>
        <w:instrText xml:space="preserve"> HYPERLINK \l _Toc24699 </w:instrText>
      </w:r>
      <w:r>
        <w:fldChar w:fldCharType="separate"/>
      </w:r>
      <w:r>
        <w:t>接口信息</w:t>
      </w:r>
      <w:r>
        <w:tab/>
      </w:r>
      <w:r>
        <w:fldChar w:fldCharType="begin"/>
      </w:r>
      <w:r>
        <w:instrText xml:space="preserve"> PAGEREF _Toc24699 \h </w:instrText>
      </w:r>
      <w:r>
        <w:fldChar w:fldCharType="separate"/>
      </w:r>
      <w:r>
        <w:t>508</w:t>
      </w:r>
      <w:r>
        <w:fldChar w:fldCharType="end"/>
      </w:r>
      <w:r>
        <w:fldChar w:fldCharType="end"/>
      </w:r>
    </w:p>
    <w:p w14:paraId="63138BB6">
      <w:pPr>
        <w:pStyle w:val="29"/>
        <w:tabs>
          <w:tab w:val="right" w:leader="dot" w:pos="8640"/>
        </w:tabs>
      </w:pPr>
      <w:r>
        <w:fldChar w:fldCharType="begin"/>
      </w:r>
      <w:r>
        <w:instrText xml:space="preserve"> HYPERLINK \l _Toc3541 </w:instrText>
      </w:r>
      <w:r>
        <w:fldChar w:fldCharType="separate"/>
      </w:r>
      <w:r>
        <w:t>请求参数</w:t>
      </w:r>
      <w:r>
        <w:tab/>
      </w:r>
      <w:r>
        <w:fldChar w:fldCharType="begin"/>
      </w:r>
      <w:r>
        <w:instrText xml:space="preserve"> PAGEREF _Toc3541 \h </w:instrText>
      </w:r>
      <w:r>
        <w:fldChar w:fldCharType="separate"/>
      </w:r>
      <w:r>
        <w:t>508</w:t>
      </w:r>
      <w:r>
        <w:fldChar w:fldCharType="end"/>
      </w:r>
      <w:r>
        <w:fldChar w:fldCharType="end"/>
      </w:r>
    </w:p>
    <w:p w14:paraId="6967FE0A">
      <w:pPr>
        <w:pStyle w:val="29"/>
        <w:tabs>
          <w:tab w:val="right" w:leader="dot" w:pos="8640"/>
        </w:tabs>
      </w:pPr>
      <w:r>
        <w:fldChar w:fldCharType="begin"/>
      </w:r>
      <w:r>
        <w:instrText xml:space="preserve"> HYPERLINK \l _Toc26597 </w:instrText>
      </w:r>
      <w:r>
        <w:fldChar w:fldCharType="separate"/>
      </w:r>
      <w:r>
        <w:t>请求示例</w:t>
      </w:r>
      <w:r>
        <w:tab/>
      </w:r>
      <w:r>
        <w:fldChar w:fldCharType="begin"/>
      </w:r>
      <w:r>
        <w:instrText xml:space="preserve"> PAGEREF _Toc26597 \h </w:instrText>
      </w:r>
      <w:r>
        <w:fldChar w:fldCharType="separate"/>
      </w:r>
      <w:r>
        <w:t>508</w:t>
      </w:r>
      <w:r>
        <w:fldChar w:fldCharType="end"/>
      </w:r>
      <w:r>
        <w:fldChar w:fldCharType="end"/>
      </w:r>
    </w:p>
    <w:p w14:paraId="0732F601">
      <w:pPr>
        <w:pStyle w:val="29"/>
        <w:tabs>
          <w:tab w:val="right" w:leader="dot" w:pos="8640"/>
        </w:tabs>
      </w:pPr>
      <w:r>
        <w:fldChar w:fldCharType="begin"/>
      </w:r>
      <w:r>
        <w:instrText xml:space="preserve"> HYPERLINK \l _Toc23762 </w:instrText>
      </w:r>
      <w:r>
        <w:fldChar w:fldCharType="separate"/>
      </w:r>
      <w:r>
        <w:t>返回结果</w:t>
      </w:r>
      <w:r>
        <w:tab/>
      </w:r>
      <w:r>
        <w:fldChar w:fldCharType="begin"/>
      </w:r>
      <w:r>
        <w:instrText xml:space="preserve"> PAGEREF _Toc23762 \h </w:instrText>
      </w:r>
      <w:r>
        <w:fldChar w:fldCharType="separate"/>
      </w:r>
      <w:r>
        <w:t>508</w:t>
      </w:r>
      <w:r>
        <w:fldChar w:fldCharType="end"/>
      </w:r>
      <w:r>
        <w:fldChar w:fldCharType="end"/>
      </w:r>
    </w:p>
    <w:p w14:paraId="36277683">
      <w:pPr>
        <w:pStyle w:val="29"/>
        <w:tabs>
          <w:tab w:val="right" w:leader="dot" w:pos="8640"/>
        </w:tabs>
      </w:pPr>
      <w:r>
        <w:fldChar w:fldCharType="begin"/>
      </w:r>
      <w:r>
        <w:instrText xml:space="preserve"> HYPERLINK \l _Toc14434 </w:instrText>
      </w:r>
      <w:r>
        <w:fldChar w:fldCharType="separate"/>
      </w:r>
      <w:r>
        <w:t>返回成功示例</w:t>
      </w:r>
      <w:r>
        <w:tab/>
      </w:r>
      <w:r>
        <w:fldChar w:fldCharType="begin"/>
      </w:r>
      <w:r>
        <w:instrText xml:space="preserve"> PAGEREF _Toc14434 \h </w:instrText>
      </w:r>
      <w:r>
        <w:fldChar w:fldCharType="separate"/>
      </w:r>
      <w:r>
        <w:t>508</w:t>
      </w:r>
      <w:r>
        <w:fldChar w:fldCharType="end"/>
      </w:r>
      <w:r>
        <w:fldChar w:fldCharType="end"/>
      </w:r>
    </w:p>
    <w:p w14:paraId="5326F9EA">
      <w:pPr>
        <w:pStyle w:val="29"/>
        <w:tabs>
          <w:tab w:val="right" w:leader="dot" w:pos="8640"/>
        </w:tabs>
      </w:pPr>
      <w:r>
        <w:fldChar w:fldCharType="begin"/>
      </w:r>
      <w:r>
        <w:instrText xml:space="preserve"> HYPERLINK \l _Toc27544 </w:instrText>
      </w:r>
      <w:r>
        <w:fldChar w:fldCharType="separate"/>
      </w:r>
      <w:r>
        <w:t>返回失败示例</w:t>
      </w:r>
      <w:r>
        <w:tab/>
      </w:r>
      <w:r>
        <w:fldChar w:fldCharType="begin"/>
      </w:r>
      <w:r>
        <w:instrText xml:space="preserve"> PAGEREF _Toc27544 \h </w:instrText>
      </w:r>
      <w:r>
        <w:fldChar w:fldCharType="separate"/>
      </w:r>
      <w:r>
        <w:t>509</w:t>
      </w:r>
      <w:r>
        <w:fldChar w:fldCharType="end"/>
      </w:r>
      <w:r>
        <w:fldChar w:fldCharType="end"/>
      </w:r>
    </w:p>
    <w:p w14:paraId="6BFDDF3C">
      <w:pPr>
        <w:pStyle w:val="29"/>
        <w:tabs>
          <w:tab w:val="right" w:leader="dot" w:pos="8640"/>
        </w:tabs>
      </w:pPr>
      <w:r>
        <w:fldChar w:fldCharType="begin"/>
      </w:r>
      <w:r>
        <w:instrText xml:space="preserve"> HYPERLINK \l _Toc24947 </w:instrText>
      </w:r>
      <w:r>
        <w:fldChar w:fldCharType="separate"/>
      </w:r>
      <w:r>
        <w:t>查询本地产品列表</w:t>
      </w:r>
      <w:r>
        <w:tab/>
      </w:r>
      <w:r>
        <w:fldChar w:fldCharType="begin"/>
      </w:r>
      <w:r>
        <w:instrText xml:space="preserve"> PAGEREF _Toc24947 \h </w:instrText>
      </w:r>
      <w:r>
        <w:fldChar w:fldCharType="separate"/>
      </w:r>
      <w:r>
        <w:t>509</w:t>
      </w:r>
      <w:r>
        <w:fldChar w:fldCharType="end"/>
      </w:r>
      <w:r>
        <w:fldChar w:fldCharType="end"/>
      </w:r>
    </w:p>
    <w:p w14:paraId="00CFBEFA">
      <w:pPr>
        <w:pStyle w:val="29"/>
        <w:tabs>
          <w:tab w:val="right" w:leader="dot" w:pos="8640"/>
        </w:tabs>
      </w:pPr>
      <w:r>
        <w:fldChar w:fldCharType="begin"/>
      </w:r>
      <w:r>
        <w:instrText xml:space="preserve"> HYPERLINK \l _Toc26978 </w:instrText>
      </w:r>
      <w:r>
        <w:fldChar w:fldCharType="separate"/>
      </w:r>
      <w:r>
        <w:t>接口信息</w:t>
      </w:r>
      <w:r>
        <w:tab/>
      </w:r>
      <w:r>
        <w:fldChar w:fldCharType="begin"/>
      </w:r>
      <w:r>
        <w:instrText xml:space="preserve"> PAGEREF _Toc26978 \h </w:instrText>
      </w:r>
      <w:r>
        <w:fldChar w:fldCharType="separate"/>
      </w:r>
      <w:r>
        <w:t>509</w:t>
      </w:r>
      <w:r>
        <w:fldChar w:fldCharType="end"/>
      </w:r>
      <w:r>
        <w:fldChar w:fldCharType="end"/>
      </w:r>
    </w:p>
    <w:p w14:paraId="2330E119">
      <w:pPr>
        <w:pStyle w:val="29"/>
        <w:tabs>
          <w:tab w:val="right" w:leader="dot" w:pos="8640"/>
        </w:tabs>
      </w:pPr>
      <w:r>
        <w:fldChar w:fldCharType="begin"/>
      </w:r>
      <w:r>
        <w:instrText xml:space="preserve"> HYPERLINK \l _Toc5249 </w:instrText>
      </w:r>
      <w:r>
        <w:fldChar w:fldCharType="separate"/>
      </w:r>
      <w:r>
        <w:t>请求参数</w:t>
      </w:r>
      <w:r>
        <w:tab/>
      </w:r>
      <w:r>
        <w:fldChar w:fldCharType="begin"/>
      </w:r>
      <w:r>
        <w:instrText xml:space="preserve"> PAGEREF _Toc5249 \h </w:instrText>
      </w:r>
      <w:r>
        <w:fldChar w:fldCharType="separate"/>
      </w:r>
      <w:r>
        <w:t>509</w:t>
      </w:r>
      <w:r>
        <w:fldChar w:fldCharType="end"/>
      </w:r>
      <w:r>
        <w:fldChar w:fldCharType="end"/>
      </w:r>
    </w:p>
    <w:p w14:paraId="4A973D4F">
      <w:pPr>
        <w:pStyle w:val="29"/>
        <w:tabs>
          <w:tab w:val="right" w:leader="dot" w:pos="8640"/>
        </w:tabs>
      </w:pPr>
      <w:r>
        <w:fldChar w:fldCharType="begin"/>
      </w:r>
      <w:r>
        <w:instrText xml:space="preserve"> HYPERLINK \l _Toc31292 </w:instrText>
      </w:r>
      <w:r>
        <w:fldChar w:fldCharType="separate"/>
      </w:r>
      <w:r>
        <w:t>请求示例</w:t>
      </w:r>
      <w:r>
        <w:tab/>
      </w:r>
      <w:r>
        <w:fldChar w:fldCharType="begin"/>
      </w:r>
      <w:r>
        <w:instrText xml:space="preserve"> PAGEREF _Toc31292 \h </w:instrText>
      </w:r>
      <w:r>
        <w:fldChar w:fldCharType="separate"/>
      </w:r>
      <w:r>
        <w:t>509</w:t>
      </w:r>
      <w:r>
        <w:fldChar w:fldCharType="end"/>
      </w:r>
      <w:r>
        <w:fldChar w:fldCharType="end"/>
      </w:r>
    </w:p>
    <w:p w14:paraId="53C61861">
      <w:pPr>
        <w:pStyle w:val="29"/>
        <w:tabs>
          <w:tab w:val="right" w:leader="dot" w:pos="8640"/>
        </w:tabs>
      </w:pPr>
      <w:r>
        <w:fldChar w:fldCharType="begin"/>
      </w:r>
      <w:r>
        <w:instrText xml:space="preserve"> HYPERLINK \l _Toc4912 </w:instrText>
      </w:r>
      <w:r>
        <w:fldChar w:fldCharType="separate"/>
      </w:r>
      <w:r>
        <w:t>返回结果</w:t>
      </w:r>
      <w:r>
        <w:tab/>
      </w:r>
      <w:r>
        <w:fldChar w:fldCharType="begin"/>
      </w:r>
      <w:r>
        <w:instrText xml:space="preserve"> PAGEREF _Toc4912 \h </w:instrText>
      </w:r>
      <w:r>
        <w:fldChar w:fldCharType="separate"/>
      </w:r>
      <w:r>
        <w:t>509</w:t>
      </w:r>
      <w:r>
        <w:fldChar w:fldCharType="end"/>
      </w:r>
      <w:r>
        <w:fldChar w:fldCharType="end"/>
      </w:r>
    </w:p>
    <w:p w14:paraId="587AEDE1">
      <w:pPr>
        <w:pStyle w:val="29"/>
        <w:tabs>
          <w:tab w:val="right" w:leader="dot" w:pos="8640"/>
        </w:tabs>
      </w:pPr>
      <w:r>
        <w:fldChar w:fldCharType="begin"/>
      </w:r>
      <w:r>
        <w:instrText xml:space="preserve"> HYPERLINK \l _Toc11159 </w:instrText>
      </w:r>
      <w:r>
        <w:fldChar w:fldCharType="separate"/>
      </w:r>
      <w:r>
        <w:t>返回成功示例</w:t>
      </w:r>
      <w:r>
        <w:tab/>
      </w:r>
      <w:r>
        <w:fldChar w:fldCharType="begin"/>
      </w:r>
      <w:r>
        <w:instrText xml:space="preserve"> PAGEREF _Toc11159 \h </w:instrText>
      </w:r>
      <w:r>
        <w:fldChar w:fldCharType="separate"/>
      </w:r>
      <w:r>
        <w:t>510</w:t>
      </w:r>
      <w:r>
        <w:fldChar w:fldCharType="end"/>
      </w:r>
      <w:r>
        <w:fldChar w:fldCharType="end"/>
      </w:r>
    </w:p>
    <w:p w14:paraId="4203CD9C">
      <w:pPr>
        <w:pStyle w:val="29"/>
        <w:tabs>
          <w:tab w:val="right" w:leader="dot" w:pos="8640"/>
        </w:tabs>
      </w:pPr>
      <w:r>
        <w:fldChar w:fldCharType="begin"/>
      </w:r>
      <w:r>
        <w:instrText xml:space="preserve"> HYPERLINK \l _Toc13195 </w:instrText>
      </w:r>
      <w:r>
        <w:fldChar w:fldCharType="separate"/>
      </w:r>
      <w:r>
        <w:t>返回失败示例</w:t>
      </w:r>
      <w:r>
        <w:tab/>
      </w:r>
      <w:r>
        <w:fldChar w:fldCharType="begin"/>
      </w:r>
      <w:r>
        <w:instrText xml:space="preserve"> PAGEREF _Toc13195 \h </w:instrText>
      </w:r>
      <w:r>
        <w:fldChar w:fldCharType="separate"/>
      </w:r>
      <w:r>
        <w:t>511</w:t>
      </w:r>
      <w:r>
        <w:fldChar w:fldCharType="end"/>
      </w:r>
      <w:r>
        <w:fldChar w:fldCharType="end"/>
      </w:r>
    </w:p>
    <w:p w14:paraId="03E92B5B">
      <w:pPr>
        <w:pStyle w:val="29"/>
        <w:tabs>
          <w:tab w:val="right" w:leader="dot" w:pos="8640"/>
        </w:tabs>
      </w:pPr>
      <w:r>
        <w:fldChar w:fldCharType="begin"/>
      </w:r>
      <w:r>
        <w:instrText xml:space="preserve"> HYPERLINK \l _Toc30561 </w:instrText>
      </w:r>
      <w:r>
        <w:fldChar w:fldCharType="separate"/>
      </w:r>
      <w:r>
        <w:t>查询本地产品详情</w:t>
      </w:r>
      <w:r>
        <w:tab/>
      </w:r>
      <w:r>
        <w:fldChar w:fldCharType="begin"/>
      </w:r>
      <w:r>
        <w:instrText xml:space="preserve"> PAGEREF _Toc30561 \h </w:instrText>
      </w:r>
      <w:r>
        <w:fldChar w:fldCharType="separate"/>
      </w:r>
      <w:r>
        <w:t>511</w:t>
      </w:r>
      <w:r>
        <w:fldChar w:fldCharType="end"/>
      </w:r>
      <w:r>
        <w:fldChar w:fldCharType="end"/>
      </w:r>
    </w:p>
    <w:p w14:paraId="724E4C57">
      <w:pPr>
        <w:pStyle w:val="29"/>
        <w:tabs>
          <w:tab w:val="right" w:leader="dot" w:pos="8640"/>
        </w:tabs>
      </w:pPr>
      <w:r>
        <w:fldChar w:fldCharType="begin"/>
      </w:r>
      <w:r>
        <w:instrText xml:space="preserve"> HYPERLINK \l _Toc27451 </w:instrText>
      </w:r>
      <w:r>
        <w:fldChar w:fldCharType="separate"/>
      </w:r>
      <w:r>
        <w:t>接口信息</w:t>
      </w:r>
      <w:r>
        <w:tab/>
      </w:r>
      <w:r>
        <w:fldChar w:fldCharType="begin"/>
      </w:r>
      <w:r>
        <w:instrText xml:space="preserve"> PAGEREF _Toc27451 \h </w:instrText>
      </w:r>
      <w:r>
        <w:fldChar w:fldCharType="separate"/>
      </w:r>
      <w:r>
        <w:t>512</w:t>
      </w:r>
      <w:r>
        <w:fldChar w:fldCharType="end"/>
      </w:r>
      <w:r>
        <w:fldChar w:fldCharType="end"/>
      </w:r>
    </w:p>
    <w:p w14:paraId="228DAF72">
      <w:pPr>
        <w:pStyle w:val="29"/>
        <w:tabs>
          <w:tab w:val="right" w:leader="dot" w:pos="8640"/>
        </w:tabs>
      </w:pPr>
      <w:r>
        <w:fldChar w:fldCharType="begin"/>
      </w:r>
      <w:r>
        <w:instrText xml:space="preserve"> HYPERLINK \l _Toc6733 </w:instrText>
      </w:r>
      <w:r>
        <w:fldChar w:fldCharType="separate"/>
      </w:r>
      <w:r>
        <w:t>请求参数</w:t>
      </w:r>
      <w:r>
        <w:tab/>
      </w:r>
      <w:r>
        <w:fldChar w:fldCharType="begin"/>
      </w:r>
      <w:r>
        <w:instrText xml:space="preserve"> PAGEREF _Toc6733 \h </w:instrText>
      </w:r>
      <w:r>
        <w:fldChar w:fldCharType="separate"/>
      </w:r>
      <w:r>
        <w:t>512</w:t>
      </w:r>
      <w:r>
        <w:fldChar w:fldCharType="end"/>
      </w:r>
      <w:r>
        <w:fldChar w:fldCharType="end"/>
      </w:r>
    </w:p>
    <w:p w14:paraId="6DA62769">
      <w:pPr>
        <w:pStyle w:val="29"/>
        <w:tabs>
          <w:tab w:val="right" w:leader="dot" w:pos="8640"/>
        </w:tabs>
      </w:pPr>
      <w:r>
        <w:fldChar w:fldCharType="begin"/>
      </w:r>
      <w:r>
        <w:instrText xml:space="preserve"> HYPERLINK \l _Toc21286 </w:instrText>
      </w:r>
      <w:r>
        <w:fldChar w:fldCharType="separate"/>
      </w:r>
      <w:r>
        <w:t>请求示例</w:t>
      </w:r>
      <w:r>
        <w:tab/>
      </w:r>
      <w:r>
        <w:fldChar w:fldCharType="begin"/>
      </w:r>
      <w:r>
        <w:instrText xml:space="preserve"> PAGEREF _Toc21286 \h </w:instrText>
      </w:r>
      <w:r>
        <w:fldChar w:fldCharType="separate"/>
      </w:r>
      <w:r>
        <w:t>512</w:t>
      </w:r>
      <w:r>
        <w:fldChar w:fldCharType="end"/>
      </w:r>
      <w:r>
        <w:fldChar w:fldCharType="end"/>
      </w:r>
    </w:p>
    <w:p w14:paraId="21C4D59A">
      <w:pPr>
        <w:pStyle w:val="29"/>
        <w:tabs>
          <w:tab w:val="right" w:leader="dot" w:pos="8640"/>
        </w:tabs>
      </w:pPr>
      <w:r>
        <w:fldChar w:fldCharType="begin"/>
      </w:r>
      <w:r>
        <w:instrText xml:space="preserve"> HYPERLINK \l _Toc25762 </w:instrText>
      </w:r>
      <w:r>
        <w:fldChar w:fldCharType="separate"/>
      </w:r>
      <w:r>
        <w:t>返回结果</w:t>
      </w:r>
      <w:r>
        <w:tab/>
      </w:r>
      <w:r>
        <w:fldChar w:fldCharType="begin"/>
      </w:r>
      <w:r>
        <w:instrText xml:space="preserve"> PAGEREF _Toc25762 \h </w:instrText>
      </w:r>
      <w:r>
        <w:fldChar w:fldCharType="separate"/>
      </w:r>
      <w:r>
        <w:t>512</w:t>
      </w:r>
      <w:r>
        <w:fldChar w:fldCharType="end"/>
      </w:r>
      <w:r>
        <w:fldChar w:fldCharType="end"/>
      </w:r>
    </w:p>
    <w:p w14:paraId="6EC61E1D">
      <w:pPr>
        <w:pStyle w:val="29"/>
        <w:tabs>
          <w:tab w:val="right" w:leader="dot" w:pos="8640"/>
        </w:tabs>
      </w:pPr>
      <w:r>
        <w:fldChar w:fldCharType="begin"/>
      </w:r>
      <w:r>
        <w:instrText xml:space="preserve"> HYPERLINK \l _Toc4489 </w:instrText>
      </w:r>
      <w:r>
        <w:fldChar w:fldCharType="separate"/>
      </w:r>
      <w:r>
        <w:t>返回成功示例</w:t>
      </w:r>
      <w:r>
        <w:tab/>
      </w:r>
      <w:r>
        <w:fldChar w:fldCharType="begin"/>
      </w:r>
      <w:r>
        <w:instrText xml:space="preserve"> PAGEREF _Toc4489 \h </w:instrText>
      </w:r>
      <w:r>
        <w:fldChar w:fldCharType="separate"/>
      </w:r>
      <w:r>
        <w:t>512</w:t>
      </w:r>
      <w:r>
        <w:fldChar w:fldCharType="end"/>
      </w:r>
      <w:r>
        <w:fldChar w:fldCharType="end"/>
      </w:r>
    </w:p>
    <w:p w14:paraId="41E5DBA7">
      <w:pPr>
        <w:pStyle w:val="29"/>
        <w:tabs>
          <w:tab w:val="right" w:leader="dot" w:pos="8640"/>
        </w:tabs>
      </w:pPr>
      <w:r>
        <w:fldChar w:fldCharType="begin"/>
      </w:r>
      <w:r>
        <w:instrText xml:space="preserve"> HYPERLINK \l _Toc26224 </w:instrText>
      </w:r>
      <w:r>
        <w:fldChar w:fldCharType="separate"/>
      </w:r>
      <w:r>
        <w:t>返回失败示例</w:t>
      </w:r>
      <w:r>
        <w:tab/>
      </w:r>
      <w:r>
        <w:fldChar w:fldCharType="begin"/>
      </w:r>
      <w:r>
        <w:instrText xml:space="preserve"> PAGEREF _Toc26224 \h </w:instrText>
      </w:r>
      <w:r>
        <w:fldChar w:fldCharType="separate"/>
      </w:r>
      <w:r>
        <w:t>515</w:t>
      </w:r>
      <w:r>
        <w:fldChar w:fldCharType="end"/>
      </w:r>
      <w:r>
        <w:fldChar w:fldCharType="end"/>
      </w:r>
    </w:p>
    <w:p w14:paraId="550674B2">
      <w:pPr>
        <w:pStyle w:val="29"/>
        <w:tabs>
          <w:tab w:val="right" w:leader="dot" w:pos="8640"/>
        </w:tabs>
      </w:pPr>
      <w:r>
        <w:fldChar w:fldCharType="begin"/>
      </w:r>
      <w:r>
        <w:instrText xml:space="preserve"> HYPERLINK \l _Toc5593 </w:instrText>
      </w:r>
      <w:r>
        <w:fldChar w:fldCharType="separate"/>
      </w:r>
      <w:r>
        <w:t>批量查询本地产品详情</w:t>
      </w:r>
      <w:r>
        <w:tab/>
      </w:r>
      <w:r>
        <w:fldChar w:fldCharType="begin"/>
      </w:r>
      <w:r>
        <w:instrText xml:space="preserve"> PAGEREF _Toc5593 \h </w:instrText>
      </w:r>
      <w:r>
        <w:fldChar w:fldCharType="separate"/>
      </w:r>
      <w:r>
        <w:t>515</w:t>
      </w:r>
      <w:r>
        <w:fldChar w:fldCharType="end"/>
      </w:r>
      <w:r>
        <w:fldChar w:fldCharType="end"/>
      </w:r>
    </w:p>
    <w:p w14:paraId="20B31861">
      <w:pPr>
        <w:pStyle w:val="29"/>
        <w:tabs>
          <w:tab w:val="right" w:leader="dot" w:pos="8640"/>
        </w:tabs>
      </w:pPr>
      <w:r>
        <w:fldChar w:fldCharType="begin"/>
      </w:r>
      <w:r>
        <w:instrText xml:space="preserve"> HYPERLINK \l _Toc31350 </w:instrText>
      </w:r>
      <w:r>
        <w:fldChar w:fldCharType="separate"/>
      </w:r>
      <w:r>
        <w:t>接口信息</w:t>
      </w:r>
      <w:r>
        <w:tab/>
      </w:r>
      <w:r>
        <w:fldChar w:fldCharType="begin"/>
      </w:r>
      <w:r>
        <w:instrText xml:space="preserve"> PAGEREF _Toc31350 \h </w:instrText>
      </w:r>
      <w:r>
        <w:fldChar w:fldCharType="separate"/>
      </w:r>
      <w:r>
        <w:t>515</w:t>
      </w:r>
      <w:r>
        <w:fldChar w:fldCharType="end"/>
      </w:r>
      <w:r>
        <w:fldChar w:fldCharType="end"/>
      </w:r>
    </w:p>
    <w:p w14:paraId="76EF6463">
      <w:pPr>
        <w:pStyle w:val="29"/>
        <w:tabs>
          <w:tab w:val="right" w:leader="dot" w:pos="8640"/>
        </w:tabs>
      </w:pPr>
      <w:r>
        <w:fldChar w:fldCharType="begin"/>
      </w:r>
      <w:r>
        <w:instrText xml:space="preserve"> HYPERLINK \l _Toc15496 </w:instrText>
      </w:r>
      <w:r>
        <w:fldChar w:fldCharType="separate"/>
      </w:r>
      <w:r>
        <w:t>请求参数</w:t>
      </w:r>
      <w:r>
        <w:tab/>
      </w:r>
      <w:r>
        <w:fldChar w:fldCharType="begin"/>
      </w:r>
      <w:r>
        <w:instrText xml:space="preserve"> PAGEREF _Toc15496 \h </w:instrText>
      </w:r>
      <w:r>
        <w:fldChar w:fldCharType="separate"/>
      </w:r>
      <w:r>
        <w:t>515</w:t>
      </w:r>
      <w:r>
        <w:fldChar w:fldCharType="end"/>
      </w:r>
      <w:r>
        <w:fldChar w:fldCharType="end"/>
      </w:r>
    </w:p>
    <w:p w14:paraId="0F0249E6">
      <w:pPr>
        <w:pStyle w:val="29"/>
        <w:tabs>
          <w:tab w:val="right" w:leader="dot" w:pos="8640"/>
        </w:tabs>
      </w:pPr>
      <w:r>
        <w:fldChar w:fldCharType="begin"/>
      </w:r>
      <w:r>
        <w:instrText xml:space="preserve"> HYPERLINK \l _Toc3395 </w:instrText>
      </w:r>
      <w:r>
        <w:fldChar w:fldCharType="separate"/>
      </w:r>
      <w:r>
        <w:t>请求示例</w:t>
      </w:r>
      <w:r>
        <w:tab/>
      </w:r>
      <w:r>
        <w:fldChar w:fldCharType="begin"/>
      </w:r>
      <w:r>
        <w:instrText xml:space="preserve"> PAGEREF _Toc3395 \h </w:instrText>
      </w:r>
      <w:r>
        <w:fldChar w:fldCharType="separate"/>
      </w:r>
      <w:r>
        <w:t>515</w:t>
      </w:r>
      <w:r>
        <w:fldChar w:fldCharType="end"/>
      </w:r>
      <w:r>
        <w:fldChar w:fldCharType="end"/>
      </w:r>
    </w:p>
    <w:p w14:paraId="534FA0E3">
      <w:pPr>
        <w:pStyle w:val="29"/>
        <w:tabs>
          <w:tab w:val="right" w:leader="dot" w:pos="8640"/>
        </w:tabs>
      </w:pPr>
      <w:r>
        <w:fldChar w:fldCharType="begin"/>
      </w:r>
      <w:r>
        <w:instrText xml:space="preserve"> HYPERLINK \l _Toc25130 </w:instrText>
      </w:r>
      <w:r>
        <w:fldChar w:fldCharType="separate"/>
      </w:r>
      <w:r>
        <w:t>返回结果</w:t>
      </w:r>
      <w:r>
        <w:tab/>
      </w:r>
      <w:r>
        <w:fldChar w:fldCharType="begin"/>
      </w:r>
      <w:r>
        <w:instrText xml:space="preserve"> PAGEREF _Toc25130 \h </w:instrText>
      </w:r>
      <w:r>
        <w:fldChar w:fldCharType="separate"/>
      </w:r>
      <w:r>
        <w:t>516</w:t>
      </w:r>
      <w:r>
        <w:fldChar w:fldCharType="end"/>
      </w:r>
      <w:r>
        <w:fldChar w:fldCharType="end"/>
      </w:r>
    </w:p>
    <w:p w14:paraId="56CCE382">
      <w:pPr>
        <w:pStyle w:val="29"/>
        <w:tabs>
          <w:tab w:val="right" w:leader="dot" w:pos="8640"/>
        </w:tabs>
      </w:pPr>
      <w:r>
        <w:fldChar w:fldCharType="begin"/>
      </w:r>
      <w:r>
        <w:instrText xml:space="preserve"> HYPERLINK \l _Toc10842 </w:instrText>
      </w:r>
      <w:r>
        <w:fldChar w:fldCharType="separate"/>
      </w:r>
      <w:r>
        <w:t>返回成功示例</w:t>
      </w:r>
      <w:r>
        <w:tab/>
      </w:r>
      <w:r>
        <w:fldChar w:fldCharType="begin"/>
      </w:r>
      <w:r>
        <w:instrText xml:space="preserve"> PAGEREF _Toc10842 \h </w:instrText>
      </w:r>
      <w:r>
        <w:fldChar w:fldCharType="separate"/>
      </w:r>
      <w:r>
        <w:t>516</w:t>
      </w:r>
      <w:r>
        <w:fldChar w:fldCharType="end"/>
      </w:r>
      <w:r>
        <w:fldChar w:fldCharType="end"/>
      </w:r>
    </w:p>
    <w:p w14:paraId="70E659F4">
      <w:pPr>
        <w:pStyle w:val="29"/>
        <w:tabs>
          <w:tab w:val="right" w:leader="dot" w:pos="8640"/>
        </w:tabs>
      </w:pPr>
      <w:r>
        <w:fldChar w:fldCharType="begin"/>
      </w:r>
      <w:r>
        <w:instrText xml:space="preserve"> HYPERLINK \l _Toc26767 </w:instrText>
      </w:r>
      <w:r>
        <w:fldChar w:fldCharType="separate"/>
      </w:r>
      <w:r>
        <w:t>产品启用、禁用</w:t>
      </w:r>
      <w:r>
        <w:tab/>
      </w:r>
      <w:r>
        <w:fldChar w:fldCharType="begin"/>
      </w:r>
      <w:r>
        <w:instrText xml:space="preserve"> PAGEREF _Toc26767 \h </w:instrText>
      </w:r>
      <w:r>
        <w:fldChar w:fldCharType="separate"/>
      </w:r>
      <w:r>
        <w:t>519</w:t>
      </w:r>
      <w:r>
        <w:fldChar w:fldCharType="end"/>
      </w:r>
      <w:r>
        <w:fldChar w:fldCharType="end"/>
      </w:r>
    </w:p>
    <w:p w14:paraId="56B24B6B">
      <w:pPr>
        <w:pStyle w:val="29"/>
        <w:tabs>
          <w:tab w:val="right" w:leader="dot" w:pos="8640"/>
        </w:tabs>
      </w:pPr>
      <w:r>
        <w:fldChar w:fldCharType="begin"/>
      </w:r>
      <w:r>
        <w:instrText xml:space="preserve"> HYPERLINK \l _Toc26453 </w:instrText>
      </w:r>
      <w:r>
        <w:fldChar w:fldCharType="separate"/>
      </w:r>
      <w:r>
        <w:t>接口信息</w:t>
      </w:r>
      <w:r>
        <w:tab/>
      </w:r>
      <w:r>
        <w:fldChar w:fldCharType="begin"/>
      </w:r>
      <w:r>
        <w:instrText xml:space="preserve"> PAGEREF _Toc26453 \h </w:instrText>
      </w:r>
      <w:r>
        <w:fldChar w:fldCharType="separate"/>
      </w:r>
      <w:r>
        <w:t>519</w:t>
      </w:r>
      <w:r>
        <w:fldChar w:fldCharType="end"/>
      </w:r>
      <w:r>
        <w:fldChar w:fldCharType="end"/>
      </w:r>
    </w:p>
    <w:p w14:paraId="2BA27E25">
      <w:pPr>
        <w:pStyle w:val="29"/>
        <w:tabs>
          <w:tab w:val="right" w:leader="dot" w:pos="8640"/>
        </w:tabs>
      </w:pPr>
      <w:r>
        <w:fldChar w:fldCharType="begin"/>
      </w:r>
      <w:r>
        <w:instrText xml:space="preserve"> HYPERLINK \l _Toc1474 </w:instrText>
      </w:r>
      <w:r>
        <w:fldChar w:fldCharType="separate"/>
      </w:r>
      <w:r>
        <w:t>请求参数</w:t>
      </w:r>
      <w:r>
        <w:tab/>
      </w:r>
      <w:r>
        <w:fldChar w:fldCharType="begin"/>
      </w:r>
      <w:r>
        <w:instrText xml:space="preserve"> PAGEREF _Toc1474 \h </w:instrText>
      </w:r>
      <w:r>
        <w:fldChar w:fldCharType="separate"/>
      </w:r>
      <w:r>
        <w:t>519</w:t>
      </w:r>
      <w:r>
        <w:fldChar w:fldCharType="end"/>
      </w:r>
      <w:r>
        <w:fldChar w:fldCharType="end"/>
      </w:r>
    </w:p>
    <w:p w14:paraId="50B1CA61">
      <w:pPr>
        <w:pStyle w:val="29"/>
        <w:tabs>
          <w:tab w:val="right" w:leader="dot" w:pos="8640"/>
        </w:tabs>
      </w:pPr>
      <w:r>
        <w:fldChar w:fldCharType="begin"/>
      </w:r>
      <w:r>
        <w:instrText xml:space="preserve"> HYPERLINK \l _Toc17769 </w:instrText>
      </w:r>
      <w:r>
        <w:fldChar w:fldCharType="separate"/>
      </w:r>
      <w:r>
        <w:t>请求示例</w:t>
      </w:r>
      <w:r>
        <w:tab/>
      </w:r>
      <w:r>
        <w:fldChar w:fldCharType="begin"/>
      </w:r>
      <w:r>
        <w:instrText xml:space="preserve"> PAGEREF _Toc17769 \h </w:instrText>
      </w:r>
      <w:r>
        <w:fldChar w:fldCharType="separate"/>
      </w:r>
      <w:r>
        <w:t>519</w:t>
      </w:r>
      <w:r>
        <w:fldChar w:fldCharType="end"/>
      </w:r>
      <w:r>
        <w:fldChar w:fldCharType="end"/>
      </w:r>
    </w:p>
    <w:p w14:paraId="275B5456">
      <w:pPr>
        <w:pStyle w:val="29"/>
        <w:tabs>
          <w:tab w:val="right" w:leader="dot" w:pos="8640"/>
        </w:tabs>
      </w:pPr>
      <w:r>
        <w:fldChar w:fldCharType="begin"/>
      </w:r>
      <w:r>
        <w:instrText xml:space="preserve"> HYPERLINK \l _Toc13342 </w:instrText>
      </w:r>
      <w:r>
        <w:fldChar w:fldCharType="separate"/>
      </w:r>
      <w:r>
        <w:t>返回结果</w:t>
      </w:r>
      <w:r>
        <w:tab/>
      </w:r>
      <w:r>
        <w:fldChar w:fldCharType="begin"/>
      </w:r>
      <w:r>
        <w:instrText xml:space="preserve"> PAGEREF _Toc13342 \h </w:instrText>
      </w:r>
      <w:r>
        <w:fldChar w:fldCharType="separate"/>
      </w:r>
      <w:r>
        <w:t>519</w:t>
      </w:r>
      <w:r>
        <w:fldChar w:fldCharType="end"/>
      </w:r>
      <w:r>
        <w:fldChar w:fldCharType="end"/>
      </w:r>
    </w:p>
    <w:p w14:paraId="5B8E68CA">
      <w:pPr>
        <w:pStyle w:val="29"/>
        <w:tabs>
          <w:tab w:val="right" w:leader="dot" w:pos="8640"/>
        </w:tabs>
      </w:pPr>
      <w:r>
        <w:fldChar w:fldCharType="begin"/>
      </w:r>
      <w:r>
        <w:instrText xml:space="preserve"> HYPERLINK \l _Toc9138 </w:instrText>
      </w:r>
      <w:r>
        <w:fldChar w:fldCharType="separate"/>
      </w:r>
      <w:r>
        <w:t>返回成功示例</w:t>
      </w:r>
      <w:r>
        <w:tab/>
      </w:r>
      <w:r>
        <w:fldChar w:fldCharType="begin"/>
      </w:r>
      <w:r>
        <w:instrText xml:space="preserve"> PAGEREF _Toc9138 \h </w:instrText>
      </w:r>
      <w:r>
        <w:fldChar w:fldCharType="separate"/>
      </w:r>
      <w:r>
        <w:t>519</w:t>
      </w:r>
      <w:r>
        <w:fldChar w:fldCharType="end"/>
      </w:r>
      <w:r>
        <w:fldChar w:fldCharType="end"/>
      </w:r>
    </w:p>
    <w:p w14:paraId="77628D9D">
      <w:pPr>
        <w:pStyle w:val="29"/>
        <w:tabs>
          <w:tab w:val="right" w:leader="dot" w:pos="8640"/>
        </w:tabs>
      </w:pPr>
      <w:r>
        <w:fldChar w:fldCharType="begin"/>
      </w:r>
      <w:r>
        <w:instrText xml:space="preserve"> HYPERLINK \l _Toc5069 </w:instrText>
      </w:r>
      <w:r>
        <w:fldChar w:fldCharType="separate"/>
      </w:r>
      <w:r>
        <w:t>添加/编辑本地产品</w:t>
      </w:r>
      <w:r>
        <w:tab/>
      </w:r>
      <w:r>
        <w:fldChar w:fldCharType="begin"/>
      </w:r>
      <w:r>
        <w:instrText xml:space="preserve"> PAGEREF _Toc5069 \h </w:instrText>
      </w:r>
      <w:r>
        <w:fldChar w:fldCharType="separate"/>
      </w:r>
      <w:r>
        <w:t>519</w:t>
      </w:r>
      <w:r>
        <w:fldChar w:fldCharType="end"/>
      </w:r>
      <w:r>
        <w:fldChar w:fldCharType="end"/>
      </w:r>
    </w:p>
    <w:p w14:paraId="0F1C0B44">
      <w:pPr>
        <w:pStyle w:val="29"/>
        <w:tabs>
          <w:tab w:val="right" w:leader="dot" w:pos="8640"/>
        </w:tabs>
      </w:pPr>
      <w:r>
        <w:fldChar w:fldCharType="begin"/>
      </w:r>
      <w:r>
        <w:instrText xml:space="preserve"> HYPERLINK \l _Toc28973 </w:instrText>
      </w:r>
      <w:r>
        <w:fldChar w:fldCharType="separate"/>
      </w:r>
      <w:r>
        <w:t>接口信息</w:t>
      </w:r>
      <w:r>
        <w:tab/>
      </w:r>
      <w:r>
        <w:fldChar w:fldCharType="begin"/>
      </w:r>
      <w:r>
        <w:instrText xml:space="preserve"> PAGEREF _Toc28973 \h </w:instrText>
      </w:r>
      <w:r>
        <w:fldChar w:fldCharType="separate"/>
      </w:r>
      <w:r>
        <w:t>520</w:t>
      </w:r>
      <w:r>
        <w:fldChar w:fldCharType="end"/>
      </w:r>
      <w:r>
        <w:fldChar w:fldCharType="end"/>
      </w:r>
    </w:p>
    <w:p w14:paraId="0C1A7D61">
      <w:pPr>
        <w:pStyle w:val="29"/>
        <w:tabs>
          <w:tab w:val="right" w:leader="dot" w:pos="8640"/>
        </w:tabs>
      </w:pPr>
      <w:r>
        <w:fldChar w:fldCharType="begin"/>
      </w:r>
      <w:r>
        <w:instrText xml:space="preserve"> HYPERLINK \l _Toc20840 </w:instrText>
      </w:r>
      <w:r>
        <w:fldChar w:fldCharType="separate"/>
      </w:r>
      <w:r>
        <w:t>请求参数</w:t>
      </w:r>
      <w:r>
        <w:tab/>
      </w:r>
      <w:r>
        <w:fldChar w:fldCharType="begin"/>
      </w:r>
      <w:r>
        <w:instrText xml:space="preserve"> PAGEREF _Toc20840 \h </w:instrText>
      </w:r>
      <w:r>
        <w:fldChar w:fldCharType="separate"/>
      </w:r>
      <w:r>
        <w:t>520</w:t>
      </w:r>
      <w:r>
        <w:fldChar w:fldCharType="end"/>
      </w:r>
      <w:r>
        <w:fldChar w:fldCharType="end"/>
      </w:r>
    </w:p>
    <w:p w14:paraId="5FC5C7A1">
      <w:pPr>
        <w:pStyle w:val="29"/>
        <w:tabs>
          <w:tab w:val="right" w:leader="dot" w:pos="8640"/>
        </w:tabs>
      </w:pPr>
      <w:r>
        <w:fldChar w:fldCharType="begin"/>
      </w:r>
      <w:r>
        <w:instrText xml:space="preserve"> HYPERLINK \l _Toc854 </w:instrText>
      </w:r>
      <w:r>
        <w:fldChar w:fldCharType="separate"/>
      </w:r>
      <w:r>
        <w:t>请求示例</w:t>
      </w:r>
      <w:r>
        <w:tab/>
      </w:r>
      <w:r>
        <w:fldChar w:fldCharType="begin"/>
      </w:r>
      <w:r>
        <w:instrText xml:space="preserve"> PAGEREF _Toc854 \h </w:instrText>
      </w:r>
      <w:r>
        <w:fldChar w:fldCharType="separate"/>
      </w:r>
      <w:r>
        <w:t>520</w:t>
      </w:r>
      <w:r>
        <w:fldChar w:fldCharType="end"/>
      </w:r>
      <w:r>
        <w:fldChar w:fldCharType="end"/>
      </w:r>
    </w:p>
    <w:p w14:paraId="712DB6A5">
      <w:pPr>
        <w:pStyle w:val="29"/>
        <w:tabs>
          <w:tab w:val="right" w:leader="dot" w:pos="8640"/>
        </w:tabs>
      </w:pPr>
      <w:r>
        <w:fldChar w:fldCharType="begin"/>
      </w:r>
      <w:r>
        <w:instrText xml:space="preserve"> HYPERLINK \l _Toc672 </w:instrText>
      </w:r>
      <w:r>
        <w:fldChar w:fldCharType="separate"/>
      </w:r>
      <w:r>
        <w:t>返回结果</w:t>
      </w:r>
      <w:r>
        <w:tab/>
      </w:r>
      <w:r>
        <w:fldChar w:fldCharType="begin"/>
      </w:r>
      <w:r>
        <w:instrText xml:space="preserve"> PAGEREF _Toc672 \h </w:instrText>
      </w:r>
      <w:r>
        <w:fldChar w:fldCharType="separate"/>
      </w:r>
      <w:r>
        <w:t>523</w:t>
      </w:r>
      <w:r>
        <w:fldChar w:fldCharType="end"/>
      </w:r>
      <w:r>
        <w:fldChar w:fldCharType="end"/>
      </w:r>
    </w:p>
    <w:p w14:paraId="2745D969">
      <w:pPr>
        <w:pStyle w:val="29"/>
        <w:tabs>
          <w:tab w:val="right" w:leader="dot" w:pos="8640"/>
        </w:tabs>
      </w:pPr>
      <w:r>
        <w:fldChar w:fldCharType="begin"/>
      </w:r>
      <w:r>
        <w:instrText xml:space="preserve"> HYPERLINK \l _Toc24245 </w:instrText>
      </w:r>
      <w:r>
        <w:fldChar w:fldCharType="separate"/>
      </w:r>
      <w:r>
        <w:t>返回成功示例</w:t>
      </w:r>
      <w:r>
        <w:tab/>
      </w:r>
      <w:r>
        <w:fldChar w:fldCharType="begin"/>
      </w:r>
      <w:r>
        <w:instrText xml:space="preserve"> PAGEREF _Toc24245 \h </w:instrText>
      </w:r>
      <w:r>
        <w:fldChar w:fldCharType="separate"/>
      </w:r>
      <w:r>
        <w:t>523</w:t>
      </w:r>
      <w:r>
        <w:fldChar w:fldCharType="end"/>
      </w:r>
      <w:r>
        <w:fldChar w:fldCharType="end"/>
      </w:r>
    </w:p>
    <w:p w14:paraId="3750121C">
      <w:pPr>
        <w:pStyle w:val="29"/>
        <w:tabs>
          <w:tab w:val="right" w:leader="dot" w:pos="8640"/>
        </w:tabs>
      </w:pPr>
      <w:r>
        <w:fldChar w:fldCharType="begin"/>
      </w:r>
      <w:r>
        <w:instrText xml:space="preserve"> HYPERLINK \l _Toc12558 </w:instrText>
      </w:r>
      <w:r>
        <w:fldChar w:fldCharType="separate"/>
      </w:r>
      <w:r>
        <w:t>返回失败示例</w:t>
      </w:r>
      <w:r>
        <w:tab/>
      </w:r>
      <w:r>
        <w:fldChar w:fldCharType="begin"/>
      </w:r>
      <w:r>
        <w:instrText xml:space="preserve"> PAGEREF _Toc12558 \h </w:instrText>
      </w:r>
      <w:r>
        <w:fldChar w:fldCharType="separate"/>
      </w:r>
      <w:r>
        <w:t>523</w:t>
      </w:r>
      <w:r>
        <w:fldChar w:fldCharType="end"/>
      </w:r>
      <w:r>
        <w:fldChar w:fldCharType="end"/>
      </w:r>
    </w:p>
    <w:p w14:paraId="2443917D">
      <w:pPr>
        <w:pStyle w:val="29"/>
        <w:tabs>
          <w:tab w:val="right" w:leader="dot" w:pos="8640"/>
        </w:tabs>
      </w:pPr>
      <w:r>
        <w:fldChar w:fldCharType="begin"/>
      </w:r>
      <w:r>
        <w:instrText xml:space="preserve"> HYPERLINK \l _Toc26855 </w:instrText>
      </w:r>
      <w:r>
        <w:fldChar w:fldCharType="separate"/>
      </w:r>
      <w:r>
        <w:t>查询产品属性列表</w:t>
      </w:r>
      <w:r>
        <w:tab/>
      </w:r>
      <w:r>
        <w:fldChar w:fldCharType="begin"/>
      </w:r>
      <w:r>
        <w:instrText xml:space="preserve"> PAGEREF _Toc26855 \h </w:instrText>
      </w:r>
      <w:r>
        <w:fldChar w:fldCharType="separate"/>
      </w:r>
      <w:r>
        <w:t>523</w:t>
      </w:r>
      <w:r>
        <w:fldChar w:fldCharType="end"/>
      </w:r>
      <w:r>
        <w:fldChar w:fldCharType="end"/>
      </w:r>
    </w:p>
    <w:p w14:paraId="1DDB9B1A">
      <w:pPr>
        <w:pStyle w:val="29"/>
        <w:tabs>
          <w:tab w:val="right" w:leader="dot" w:pos="8640"/>
        </w:tabs>
      </w:pPr>
      <w:r>
        <w:fldChar w:fldCharType="begin"/>
      </w:r>
      <w:r>
        <w:instrText xml:space="preserve"> HYPERLINK \l _Toc19614 </w:instrText>
      </w:r>
      <w:r>
        <w:fldChar w:fldCharType="separate"/>
      </w:r>
      <w:r>
        <w:t>接口信息</w:t>
      </w:r>
      <w:r>
        <w:tab/>
      </w:r>
      <w:r>
        <w:fldChar w:fldCharType="begin"/>
      </w:r>
      <w:r>
        <w:instrText xml:space="preserve"> PAGEREF _Toc19614 \h </w:instrText>
      </w:r>
      <w:r>
        <w:fldChar w:fldCharType="separate"/>
      </w:r>
      <w:r>
        <w:t>524</w:t>
      </w:r>
      <w:r>
        <w:fldChar w:fldCharType="end"/>
      </w:r>
      <w:r>
        <w:fldChar w:fldCharType="end"/>
      </w:r>
    </w:p>
    <w:p w14:paraId="700CC441">
      <w:pPr>
        <w:pStyle w:val="29"/>
        <w:tabs>
          <w:tab w:val="right" w:leader="dot" w:pos="8640"/>
        </w:tabs>
      </w:pPr>
      <w:r>
        <w:fldChar w:fldCharType="begin"/>
      </w:r>
      <w:r>
        <w:instrText xml:space="preserve"> HYPERLINK \l _Toc30695 </w:instrText>
      </w:r>
      <w:r>
        <w:fldChar w:fldCharType="separate"/>
      </w:r>
      <w:r>
        <w:t>请求参数</w:t>
      </w:r>
      <w:r>
        <w:tab/>
      </w:r>
      <w:r>
        <w:fldChar w:fldCharType="begin"/>
      </w:r>
      <w:r>
        <w:instrText xml:space="preserve"> PAGEREF _Toc30695 \h </w:instrText>
      </w:r>
      <w:r>
        <w:fldChar w:fldCharType="separate"/>
      </w:r>
      <w:r>
        <w:t>524</w:t>
      </w:r>
      <w:r>
        <w:fldChar w:fldCharType="end"/>
      </w:r>
      <w:r>
        <w:fldChar w:fldCharType="end"/>
      </w:r>
    </w:p>
    <w:p w14:paraId="468CF75E">
      <w:pPr>
        <w:pStyle w:val="29"/>
        <w:tabs>
          <w:tab w:val="right" w:leader="dot" w:pos="8640"/>
        </w:tabs>
      </w:pPr>
      <w:r>
        <w:fldChar w:fldCharType="begin"/>
      </w:r>
      <w:r>
        <w:instrText xml:space="preserve"> HYPERLINK \l _Toc18990 </w:instrText>
      </w:r>
      <w:r>
        <w:fldChar w:fldCharType="separate"/>
      </w:r>
      <w:r>
        <w:t>请求示例</w:t>
      </w:r>
      <w:r>
        <w:tab/>
      </w:r>
      <w:r>
        <w:fldChar w:fldCharType="begin"/>
      </w:r>
      <w:r>
        <w:instrText xml:space="preserve"> PAGEREF _Toc18990 \h </w:instrText>
      </w:r>
      <w:r>
        <w:fldChar w:fldCharType="separate"/>
      </w:r>
      <w:r>
        <w:t>524</w:t>
      </w:r>
      <w:r>
        <w:fldChar w:fldCharType="end"/>
      </w:r>
      <w:r>
        <w:fldChar w:fldCharType="end"/>
      </w:r>
    </w:p>
    <w:p w14:paraId="332B93D1">
      <w:pPr>
        <w:pStyle w:val="29"/>
        <w:tabs>
          <w:tab w:val="right" w:leader="dot" w:pos="8640"/>
        </w:tabs>
      </w:pPr>
      <w:r>
        <w:fldChar w:fldCharType="begin"/>
      </w:r>
      <w:r>
        <w:instrText xml:space="preserve"> HYPERLINK \l _Toc4259 </w:instrText>
      </w:r>
      <w:r>
        <w:fldChar w:fldCharType="separate"/>
      </w:r>
      <w:r>
        <w:t>返回结果</w:t>
      </w:r>
      <w:r>
        <w:tab/>
      </w:r>
      <w:r>
        <w:fldChar w:fldCharType="begin"/>
      </w:r>
      <w:r>
        <w:instrText xml:space="preserve"> PAGEREF _Toc4259 \h </w:instrText>
      </w:r>
      <w:r>
        <w:fldChar w:fldCharType="separate"/>
      </w:r>
      <w:r>
        <w:t>524</w:t>
      </w:r>
      <w:r>
        <w:fldChar w:fldCharType="end"/>
      </w:r>
      <w:r>
        <w:fldChar w:fldCharType="end"/>
      </w:r>
    </w:p>
    <w:p w14:paraId="68906922">
      <w:pPr>
        <w:pStyle w:val="29"/>
        <w:tabs>
          <w:tab w:val="right" w:leader="dot" w:pos="8640"/>
        </w:tabs>
      </w:pPr>
      <w:r>
        <w:fldChar w:fldCharType="begin"/>
      </w:r>
      <w:r>
        <w:instrText xml:space="preserve"> HYPERLINK \l _Toc30488 </w:instrText>
      </w:r>
      <w:r>
        <w:fldChar w:fldCharType="separate"/>
      </w:r>
      <w:r>
        <w:t>返回成功示例</w:t>
      </w:r>
      <w:r>
        <w:tab/>
      </w:r>
      <w:r>
        <w:fldChar w:fldCharType="begin"/>
      </w:r>
      <w:r>
        <w:instrText xml:space="preserve"> PAGEREF _Toc30488 \h </w:instrText>
      </w:r>
      <w:r>
        <w:fldChar w:fldCharType="separate"/>
      </w:r>
      <w:r>
        <w:t>524</w:t>
      </w:r>
      <w:r>
        <w:fldChar w:fldCharType="end"/>
      </w:r>
      <w:r>
        <w:fldChar w:fldCharType="end"/>
      </w:r>
    </w:p>
    <w:p w14:paraId="79B56F48">
      <w:pPr>
        <w:pStyle w:val="29"/>
        <w:tabs>
          <w:tab w:val="right" w:leader="dot" w:pos="8640"/>
        </w:tabs>
      </w:pPr>
      <w:r>
        <w:fldChar w:fldCharType="begin"/>
      </w:r>
      <w:r>
        <w:instrText xml:space="preserve"> HYPERLINK \l _Toc9116 </w:instrText>
      </w:r>
      <w:r>
        <w:fldChar w:fldCharType="separate"/>
      </w:r>
      <w:r>
        <w:t>添加/编辑产品属性</w:t>
      </w:r>
      <w:r>
        <w:tab/>
      </w:r>
      <w:r>
        <w:fldChar w:fldCharType="begin"/>
      </w:r>
      <w:r>
        <w:instrText xml:space="preserve"> PAGEREF _Toc9116 \h </w:instrText>
      </w:r>
      <w:r>
        <w:fldChar w:fldCharType="separate"/>
      </w:r>
      <w:r>
        <w:t>524</w:t>
      </w:r>
      <w:r>
        <w:fldChar w:fldCharType="end"/>
      </w:r>
      <w:r>
        <w:fldChar w:fldCharType="end"/>
      </w:r>
    </w:p>
    <w:p w14:paraId="32D91189">
      <w:pPr>
        <w:pStyle w:val="29"/>
        <w:tabs>
          <w:tab w:val="right" w:leader="dot" w:pos="8640"/>
        </w:tabs>
      </w:pPr>
      <w:r>
        <w:fldChar w:fldCharType="begin"/>
      </w:r>
      <w:r>
        <w:instrText xml:space="preserve"> HYPERLINK \l _Toc11267 </w:instrText>
      </w:r>
      <w:r>
        <w:fldChar w:fldCharType="separate"/>
      </w:r>
      <w:r>
        <w:t>接口信息</w:t>
      </w:r>
      <w:r>
        <w:tab/>
      </w:r>
      <w:r>
        <w:fldChar w:fldCharType="begin"/>
      </w:r>
      <w:r>
        <w:instrText xml:space="preserve"> PAGEREF _Toc11267 \h </w:instrText>
      </w:r>
      <w:r>
        <w:fldChar w:fldCharType="separate"/>
      </w:r>
      <w:r>
        <w:t>525</w:t>
      </w:r>
      <w:r>
        <w:fldChar w:fldCharType="end"/>
      </w:r>
      <w:r>
        <w:fldChar w:fldCharType="end"/>
      </w:r>
    </w:p>
    <w:p w14:paraId="2A985CB5">
      <w:pPr>
        <w:pStyle w:val="29"/>
        <w:tabs>
          <w:tab w:val="right" w:leader="dot" w:pos="8640"/>
        </w:tabs>
      </w:pPr>
      <w:r>
        <w:fldChar w:fldCharType="begin"/>
      </w:r>
      <w:r>
        <w:instrText xml:space="preserve"> HYPERLINK \l _Toc7386 </w:instrText>
      </w:r>
      <w:r>
        <w:fldChar w:fldCharType="separate"/>
      </w:r>
      <w:r>
        <w:t>请求参数</w:t>
      </w:r>
      <w:r>
        <w:tab/>
      </w:r>
      <w:r>
        <w:fldChar w:fldCharType="begin"/>
      </w:r>
      <w:r>
        <w:instrText xml:space="preserve"> PAGEREF _Toc7386 \h </w:instrText>
      </w:r>
      <w:r>
        <w:fldChar w:fldCharType="separate"/>
      </w:r>
      <w:r>
        <w:t>525</w:t>
      </w:r>
      <w:r>
        <w:fldChar w:fldCharType="end"/>
      </w:r>
      <w:r>
        <w:fldChar w:fldCharType="end"/>
      </w:r>
    </w:p>
    <w:p w14:paraId="5A8DA256">
      <w:pPr>
        <w:pStyle w:val="29"/>
        <w:tabs>
          <w:tab w:val="right" w:leader="dot" w:pos="8640"/>
        </w:tabs>
      </w:pPr>
      <w:r>
        <w:fldChar w:fldCharType="begin"/>
      </w:r>
      <w:r>
        <w:instrText xml:space="preserve"> HYPERLINK \l _Toc623 </w:instrText>
      </w:r>
      <w:r>
        <w:fldChar w:fldCharType="separate"/>
      </w:r>
      <w:r>
        <w:t>请求示例</w:t>
      </w:r>
      <w:r>
        <w:tab/>
      </w:r>
      <w:r>
        <w:fldChar w:fldCharType="begin"/>
      </w:r>
      <w:r>
        <w:instrText xml:space="preserve"> PAGEREF _Toc623 \h </w:instrText>
      </w:r>
      <w:r>
        <w:fldChar w:fldCharType="separate"/>
      </w:r>
      <w:r>
        <w:t>525</w:t>
      </w:r>
      <w:r>
        <w:fldChar w:fldCharType="end"/>
      </w:r>
      <w:r>
        <w:fldChar w:fldCharType="end"/>
      </w:r>
    </w:p>
    <w:p w14:paraId="150B773A">
      <w:pPr>
        <w:pStyle w:val="29"/>
        <w:tabs>
          <w:tab w:val="right" w:leader="dot" w:pos="8640"/>
        </w:tabs>
      </w:pPr>
      <w:r>
        <w:fldChar w:fldCharType="begin"/>
      </w:r>
      <w:r>
        <w:instrText xml:space="preserve"> HYPERLINK \l _Toc8465 </w:instrText>
      </w:r>
      <w:r>
        <w:fldChar w:fldCharType="separate"/>
      </w:r>
      <w:r>
        <w:t>返回结果</w:t>
      </w:r>
      <w:r>
        <w:tab/>
      </w:r>
      <w:r>
        <w:fldChar w:fldCharType="begin"/>
      </w:r>
      <w:r>
        <w:instrText xml:space="preserve"> PAGEREF _Toc8465 \h </w:instrText>
      </w:r>
      <w:r>
        <w:fldChar w:fldCharType="separate"/>
      </w:r>
      <w:r>
        <w:t>525</w:t>
      </w:r>
      <w:r>
        <w:fldChar w:fldCharType="end"/>
      </w:r>
      <w:r>
        <w:fldChar w:fldCharType="end"/>
      </w:r>
    </w:p>
    <w:p w14:paraId="13AB44D3">
      <w:pPr>
        <w:pStyle w:val="29"/>
        <w:tabs>
          <w:tab w:val="right" w:leader="dot" w:pos="8640"/>
        </w:tabs>
      </w:pPr>
      <w:r>
        <w:fldChar w:fldCharType="begin"/>
      </w:r>
      <w:r>
        <w:instrText xml:space="preserve"> HYPERLINK \l _Toc12278 </w:instrText>
      </w:r>
      <w:r>
        <w:fldChar w:fldCharType="separate"/>
      </w:r>
      <w:r>
        <w:t>返回成功示例</w:t>
      </w:r>
      <w:r>
        <w:tab/>
      </w:r>
      <w:r>
        <w:fldChar w:fldCharType="begin"/>
      </w:r>
      <w:r>
        <w:instrText xml:space="preserve"> PAGEREF _Toc12278 \h </w:instrText>
      </w:r>
      <w:r>
        <w:fldChar w:fldCharType="separate"/>
      </w:r>
      <w:r>
        <w:t>525</w:t>
      </w:r>
      <w:r>
        <w:fldChar w:fldCharType="end"/>
      </w:r>
      <w:r>
        <w:fldChar w:fldCharType="end"/>
      </w:r>
    </w:p>
    <w:p w14:paraId="1945DE4C">
      <w:pPr>
        <w:pStyle w:val="29"/>
        <w:tabs>
          <w:tab w:val="right" w:leader="dot" w:pos="8640"/>
        </w:tabs>
      </w:pPr>
      <w:r>
        <w:fldChar w:fldCharType="begin"/>
      </w:r>
      <w:r>
        <w:instrText xml:space="preserve"> HYPERLINK \l _Toc30741 </w:instrText>
      </w:r>
      <w:r>
        <w:fldChar w:fldCharType="separate"/>
      </w:r>
      <w:r>
        <w:t>返回失败示例</w:t>
      </w:r>
      <w:r>
        <w:tab/>
      </w:r>
      <w:r>
        <w:fldChar w:fldCharType="begin"/>
      </w:r>
      <w:r>
        <w:instrText xml:space="preserve"> PAGEREF _Toc30741 \h </w:instrText>
      </w:r>
      <w:r>
        <w:fldChar w:fldCharType="separate"/>
      </w:r>
      <w:r>
        <w:t>525</w:t>
      </w:r>
      <w:r>
        <w:fldChar w:fldCharType="end"/>
      </w:r>
      <w:r>
        <w:fldChar w:fldCharType="end"/>
      </w:r>
    </w:p>
    <w:p w14:paraId="785BE128">
      <w:pPr>
        <w:pStyle w:val="29"/>
        <w:tabs>
          <w:tab w:val="right" w:leader="dot" w:pos="8640"/>
        </w:tabs>
      </w:pPr>
      <w:r>
        <w:fldChar w:fldCharType="begin"/>
      </w:r>
      <w:r>
        <w:instrText xml:space="preserve"> HYPERLINK \l _Toc25024 </w:instrText>
      </w:r>
      <w:r>
        <w:fldChar w:fldCharType="separate"/>
      </w:r>
      <w:r>
        <w:t>查询多属性产品列表</w:t>
      </w:r>
      <w:r>
        <w:tab/>
      </w:r>
      <w:r>
        <w:fldChar w:fldCharType="begin"/>
      </w:r>
      <w:r>
        <w:instrText xml:space="preserve"> PAGEREF _Toc25024 \h </w:instrText>
      </w:r>
      <w:r>
        <w:fldChar w:fldCharType="separate"/>
      </w:r>
      <w:r>
        <w:t>526</w:t>
      </w:r>
      <w:r>
        <w:fldChar w:fldCharType="end"/>
      </w:r>
      <w:r>
        <w:fldChar w:fldCharType="end"/>
      </w:r>
    </w:p>
    <w:p w14:paraId="3E5AA7E9">
      <w:pPr>
        <w:pStyle w:val="29"/>
        <w:tabs>
          <w:tab w:val="right" w:leader="dot" w:pos="8640"/>
        </w:tabs>
      </w:pPr>
      <w:r>
        <w:fldChar w:fldCharType="begin"/>
      </w:r>
      <w:r>
        <w:instrText xml:space="preserve"> HYPERLINK \l _Toc15705 </w:instrText>
      </w:r>
      <w:r>
        <w:fldChar w:fldCharType="separate"/>
      </w:r>
      <w:r>
        <w:t>接口信息</w:t>
      </w:r>
      <w:r>
        <w:tab/>
      </w:r>
      <w:r>
        <w:fldChar w:fldCharType="begin"/>
      </w:r>
      <w:r>
        <w:instrText xml:space="preserve"> PAGEREF _Toc15705 \h </w:instrText>
      </w:r>
      <w:r>
        <w:fldChar w:fldCharType="separate"/>
      </w:r>
      <w:r>
        <w:t>526</w:t>
      </w:r>
      <w:r>
        <w:fldChar w:fldCharType="end"/>
      </w:r>
      <w:r>
        <w:fldChar w:fldCharType="end"/>
      </w:r>
    </w:p>
    <w:p w14:paraId="6A3F5000">
      <w:pPr>
        <w:pStyle w:val="29"/>
        <w:tabs>
          <w:tab w:val="right" w:leader="dot" w:pos="8640"/>
        </w:tabs>
      </w:pPr>
      <w:r>
        <w:fldChar w:fldCharType="begin"/>
      </w:r>
      <w:r>
        <w:instrText xml:space="preserve"> HYPERLINK \l _Toc1205 </w:instrText>
      </w:r>
      <w:r>
        <w:fldChar w:fldCharType="separate"/>
      </w:r>
      <w:r>
        <w:t>请求参数</w:t>
      </w:r>
      <w:r>
        <w:tab/>
      </w:r>
      <w:r>
        <w:fldChar w:fldCharType="begin"/>
      </w:r>
      <w:r>
        <w:instrText xml:space="preserve"> PAGEREF _Toc1205 \h </w:instrText>
      </w:r>
      <w:r>
        <w:fldChar w:fldCharType="separate"/>
      </w:r>
      <w:r>
        <w:t>526</w:t>
      </w:r>
      <w:r>
        <w:fldChar w:fldCharType="end"/>
      </w:r>
      <w:r>
        <w:fldChar w:fldCharType="end"/>
      </w:r>
    </w:p>
    <w:p w14:paraId="21B3BCBA">
      <w:pPr>
        <w:pStyle w:val="29"/>
        <w:tabs>
          <w:tab w:val="right" w:leader="dot" w:pos="8640"/>
        </w:tabs>
      </w:pPr>
      <w:r>
        <w:fldChar w:fldCharType="begin"/>
      </w:r>
      <w:r>
        <w:instrText xml:space="preserve"> HYPERLINK \l _Toc6062 </w:instrText>
      </w:r>
      <w:r>
        <w:fldChar w:fldCharType="separate"/>
      </w:r>
      <w:r>
        <w:t>请求示例</w:t>
      </w:r>
      <w:r>
        <w:tab/>
      </w:r>
      <w:r>
        <w:fldChar w:fldCharType="begin"/>
      </w:r>
      <w:r>
        <w:instrText xml:space="preserve"> PAGEREF _Toc6062 \h </w:instrText>
      </w:r>
      <w:r>
        <w:fldChar w:fldCharType="separate"/>
      </w:r>
      <w:r>
        <w:t>526</w:t>
      </w:r>
      <w:r>
        <w:fldChar w:fldCharType="end"/>
      </w:r>
      <w:r>
        <w:fldChar w:fldCharType="end"/>
      </w:r>
    </w:p>
    <w:p w14:paraId="2A0A1F91">
      <w:pPr>
        <w:pStyle w:val="29"/>
        <w:tabs>
          <w:tab w:val="right" w:leader="dot" w:pos="8640"/>
        </w:tabs>
      </w:pPr>
      <w:r>
        <w:fldChar w:fldCharType="begin"/>
      </w:r>
      <w:r>
        <w:instrText xml:space="preserve"> HYPERLINK \l _Toc19612 </w:instrText>
      </w:r>
      <w:r>
        <w:fldChar w:fldCharType="separate"/>
      </w:r>
      <w:r>
        <w:t>返回结果</w:t>
      </w:r>
      <w:r>
        <w:tab/>
      </w:r>
      <w:r>
        <w:fldChar w:fldCharType="begin"/>
      </w:r>
      <w:r>
        <w:instrText xml:space="preserve"> PAGEREF _Toc19612 \h </w:instrText>
      </w:r>
      <w:r>
        <w:fldChar w:fldCharType="separate"/>
      </w:r>
      <w:r>
        <w:t>526</w:t>
      </w:r>
      <w:r>
        <w:fldChar w:fldCharType="end"/>
      </w:r>
      <w:r>
        <w:fldChar w:fldCharType="end"/>
      </w:r>
    </w:p>
    <w:p w14:paraId="6A1757A8">
      <w:pPr>
        <w:pStyle w:val="29"/>
        <w:tabs>
          <w:tab w:val="right" w:leader="dot" w:pos="8640"/>
        </w:tabs>
      </w:pPr>
      <w:r>
        <w:fldChar w:fldCharType="begin"/>
      </w:r>
      <w:r>
        <w:instrText xml:space="preserve"> HYPERLINK \l _Toc12290 </w:instrText>
      </w:r>
      <w:r>
        <w:fldChar w:fldCharType="separate"/>
      </w:r>
      <w:r>
        <w:t>返回成功示例</w:t>
      </w:r>
      <w:r>
        <w:tab/>
      </w:r>
      <w:r>
        <w:fldChar w:fldCharType="begin"/>
      </w:r>
      <w:r>
        <w:instrText xml:space="preserve"> PAGEREF _Toc12290 \h </w:instrText>
      </w:r>
      <w:r>
        <w:fldChar w:fldCharType="separate"/>
      </w:r>
      <w:r>
        <w:t>526</w:t>
      </w:r>
      <w:r>
        <w:fldChar w:fldCharType="end"/>
      </w:r>
      <w:r>
        <w:fldChar w:fldCharType="end"/>
      </w:r>
    </w:p>
    <w:p w14:paraId="42676364">
      <w:pPr>
        <w:pStyle w:val="29"/>
        <w:tabs>
          <w:tab w:val="right" w:leader="dot" w:pos="8640"/>
        </w:tabs>
      </w:pPr>
      <w:r>
        <w:fldChar w:fldCharType="begin"/>
      </w:r>
      <w:r>
        <w:instrText xml:space="preserve"> HYPERLINK \l _Toc8819 </w:instrText>
      </w:r>
      <w:r>
        <w:fldChar w:fldCharType="separate"/>
      </w:r>
      <w:r>
        <w:t>查询多属性产品详情</w:t>
      </w:r>
      <w:r>
        <w:tab/>
      </w:r>
      <w:r>
        <w:fldChar w:fldCharType="begin"/>
      </w:r>
      <w:r>
        <w:instrText xml:space="preserve"> PAGEREF _Toc8819 \h </w:instrText>
      </w:r>
      <w:r>
        <w:fldChar w:fldCharType="separate"/>
      </w:r>
      <w:r>
        <w:t>527</w:t>
      </w:r>
      <w:r>
        <w:fldChar w:fldCharType="end"/>
      </w:r>
      <w:r>
        <w:fldChar w:fldCharType="end"/>
      </w:r>
    </w:p>
    <w:p w14:paraId="3741B648">
      <w:pPr>
        <w:pStyle w:val="29"/>
        <w:tabs>
          <w:tab w:val="right" w:leader="dot" w:pos="8640"/>
        </w:tabs>
      </w:pPr>
      <w:r>
        <w:fldChar w:fldCharType="begin"/>
      </w:r>
      <w:r>
        <w:instrText xml:space="preserve"> HYPERLINK \l _Toc19365 </w:instrText>
      </w:r>
      <w:r>
        <w:fldChar w:fldCharType="separate"/>
      </w:r>
      <w:r>
        <w:t>接口信息</w:t>
      </w:r>
      <w:r>
        <w:tab/>
      </w:r>
      <w:r>
        <w:fldChar w:fldCharType="begin"/>
      </w:r>
      <w:r>
        <w:instrText xml:space="preserve"> PAGEREF _Toc19365 \h </w:instrText>
      </w:r>
      <w:r>
        <w:fldChar w:fldCharType="separate"/>
      </w:r>
      <w:r>
        <w:t>527</w:t>
      </w:r>
      <w:r>
        <w:fldChar w:fldCharType="end"/>
      </w:r>
      <w:r>
        <w:fldChar w:fldCharType="end"/>
      </w:r>
    </w:p>
    <w:p w14:paraId="4956C5F9">
      <w:pPr>
        <w:pStyle w:val="29"/>
        <w:tabs>
          <w:tab w:val="right" w:leader="dot" w:pos="8640"/>
        </w:tabs>
      </w:pPr>
      <w:r>
        <w:fldChar w:fldCharType="begin"/>
      </w:r>
      <w:r>
        <w:instrText xml:space="preserve"> HYPERLINK \l _Toc2857 </w:instrText>
      </w:r>
      <w:r>
        <w:fldChar w:fldCharType="separate"/>
      </w:r>
      <w:r>
        <w:t>请求参数</w:t>
      </w:r>
      <w:r>
        <w:tab/>
      </w:r>
      <w:r>
        <w:fldChar w:fldCharType="begin"/>
      </w:r>
      <w:r>
        <w:instrText xml:space="preserve"> PAGEREF _Toc2857 \h </w:instrText>
      </w:r>
      <w:r>
        <w:fldChar w:fldCharType="separate"/>
      </w:r>
      <w:r>
        <w:t>527</w:t>
      </w:r>
      <w:r>
        <w:fldChar w:fldCharType="end"/>
      </w:r>
      <w:r>
        <w:fldChar w:fldCharType="end"/>
      </w:r>
    </w:p>
    <w:p w14:paraId="5081FBB8">
      <w:pPr>
        <w:pStyle w:val="29"/>
        <w:tabs>
          <w:tab w:val="right" w:leader="dot" w:pos="8640"/>
        </w:tabs>
      </w:pPr>
      <w:r>
        <w:fldChar w:fldCharType="begin"/>
      </w:r>
      <w:r>
        <w:instrText xml:space="preserve"> HYPERLINK \l _Toc9538 </w:instrText>
      </w:r>
      <w:r>
        <w:fldChar w:fldCharType="separate"/>
      </w:r>
      <w:r>
        <w:t>请求示例</w:t>
      </w:r>
      <w:r>
        <w:tab/>
      </w:r>
      <w:r>
        <w:fldChar w:fldCharType="begin"/>
      </w:r>
      <w:r>
        <w:instrText xml:space="preserve"> PAGEREF _Toc9538 \h </w:instrText>
      </w:r>
      <w:r>
        <w:fldChar w:fldCharType="separate"/>
      </w:r>
      <w:r>
        <w:t>527</w:t>
      </w:r>
      <w:r>
        <w:fldChar w:fldCharType="end"/>
      </w:r>
      <w:r>
        <w:fldChar w:fldCharType="end"/>
      </w:r>
    </w:p>
    <w:p w14:paraId="5E40C10E">
      <w:pPr>
        <w:pStyle w:val="29"/>
        <w:tabs>
          <w:tab w:val="right" w:leader="dot" w:pos="8640"/>
        </w:tabs>
      </w:pPr>
      <w:r>
        <w:fldChar w:fldCharType="begin"/>
      </w:r>
      <w:r>
        <w:instrText xml:space="preserve"> HYPERLINK \l _Toc28479 </w:instrText>
      </w:r>
      <w:r>
        <w:fldChar w:fldCharType="separate"/>
      </w:r>
      <w:r>
        <w:t>返回结果</w:t>
      </w:r>
      <w:r>
        <w:tab/>
      </w:r>
      <w:r>
        <w:fldChar w:fldCharType="begin"/>
      </w:r>
      <w:r>
        <w:instrText xml:space="preserve"> PAGEREF _Toc28479 \h </w:instrText>
      </w:r>
      <w:r>
        <w:fldChar w:fldCharType="separate"/>
      </w:r>
      <w:r>
        <w:t>527</w:t>
      </w:r>
      <w:r>
        <w:fldChar w:fldCharType="end"/>
      </w:r>
      <w:r>
        <w:fldChar w:fldCharType="end"/>
      </w:r>
    </w:p>
    <w:p w14:paraId="1DE4CFD1">
      <w:pPr>
        <w:pStyle w:val="29"/>
        <w:tabs>
          <w:tab w:val="right" w:leader="dot" w:pos="8640"/>
        </w:tabs>
      </w:pPr>
      <w:r>
        <w:fldChar w:fldCharType="begin"/>
      </w:r>
      <w:r>
        <w:instrText xml:space="preserve"> HYPERLINK \l _Toc8673 </w:instrText>
      </w:r>
      <w:r>
        <w:fldChar w:fldCharType="separate"/>
      </w:r>
      <w:r>
        <w:t>返回成功示例</w:t>
      </w:r>
      <w:r>
        <w:tab/>
      </w:r>
      <w:r>
        <w:fldChar w:fldCharType="begin"/>
      </w:r>
      <w:r>
        <w:instrText xml:space="preserve"> PAGEREF _Toc8673 \h </w:instrText>
      </w:r>
      <w:r>
        <w:fldChar w:fldCharType="separate"/>
      </w:r>
      <w:r>
        <w:t>527</w:t>
      </w:r>
      <w:r>
        <w:fldChar w:fldCharType="end"/>
      </w:r>
      <w:r>
        <w:fldChar w:fldCharType="end"/>
      </w:r>
    </w:p>
    <w:p w14:paraId="3EC9E261">
      <w:pPr>
        <w:pStyle w:val="29"/>
        <w:tabs>
          <w:tab w:val="right" w:leader="dot" w:pos="8640"/>
        </w:tabs>
      </w:pPr>
      <w:r>
        <w:fldChar w:fldCharType="begin"/>
      </w:r>
      <w:r>
        <w:instrText xml:space="preserve"> HYPERLINK \l _Toc3040 </w:instrText>
      </w:r>
      <w:r>
        <w:fldChar w:fldCharType="separate"/>
      </w:r>
      <w:r>
        <w:t>添加/编辑多属性产品</w:t>
      </w:r>
      <w:r>
        <w:tab/>
      </w:r>
      <w:r>
        <w:fldChar w:fldCharType="begin"/>
      </w:r>
      <w:r>
        <w:instrText xml:space="preserve"> PAGEREF _Toc3040 \h </w:instrText>
      </w:r>
      <w:r>
        <w:fldChar w:fldCharType="separate"/>
      </w:r>
      <w:r>
        <w:t>535</w:t>
      </w:r>
      <w:r>
        <w:fldChar w:fldCharType="end"/>
      </w:r>
      <w:r>
        <w:fldChar w:fldCharType="end"/>
      </w:r>
    </w:p>
    <w:p w14:paraId="3FB8B801">
      <w:pPr>
        <w:pStyle w:val="29"/>
        <w:tabs>
          <w:tab w:val="right" w:leader="dot" w:pos="8640"/>
        </w:tabs>
      </w:pPr>
      <w:r>
        <w:fldChar w:fldCharType="begin"/>
      </w:r>
      <w:r>
        <w:instrText xml:space="preserve"> HYPERLINK \l _Toc27941 </w:instrText>
      </w:r>
      <w:r>
        <w:fldChar w:fldCharType="separate"/>
      </w:r>
      <w:r>
        <w:t>接口信息</w:t>
      </w:r>
      <w:r>
        <w:tab/>
      </w:r>
      <w:r>
        <w:fldChar w:fldCharType="begin"/>
      </w:r>
      <w:r>
        <w:instrText xml:space="preserve"> PAGEREF _Toc27941 \h </w:instrText>
      </w:r>
      <w:r>
        <w:fldChar w:fldCharType="separate"/>
      </w:r>
      <w:r>
        <w:t>536</w:t>
      </w:r>
      <w:r>
        <w:fldChar w:fldCharType="end"/>
      </w:r>
      <w:r>
        <w:fldChar w:fldCharType="end"/>
      </w:r>
    </w:p>
    <w:p w14:paraId="07E7E427">
      <w:pPr>
        <w:pStyle w:val="29"/>
        <w:tabs>
          <w:tab w:val="right" w:leader="dot" w:pos="8640"/>
        </w:tabs>
      </w:pPr>
      <w:r>
        <w:fldChar w:fldCharType="begin"/>
      </w:r>
      <w:r>
        <w:instrText xml:space="preserve"> HYPERLINK \l _Toc15549 </w:instrText>
      </w:r>
      <w:r>
        <w:fldChar w:fldCharType="separate"/>
      </w:r>
      <w:r>
        <w:t>请求参数</w:t>
      </w:r>
      <w:r>
        <w:tab/>
      </w:r>
      <w:r>
        <w:fldChar w:fldCharType="begin"/>
      </w:r>
      <w:r>
        <w:instrText xml:space="preserve"> PAGEREF _Toc15549 \h </w:instrText>
      </w:r>
      <w:r>
        <w:fldChar w:fldCharType="separate"/>
      </w:r>
      <w:r>
        <w:t>536</w:t>
      </w:r>
      <w:r>
        <w:fldChar w:fldCharType="end"/>
      </w:r>
      <w:r>
        <w:fldChar w:fldCharType="end"/>
      </w:r>
    </w:p>
    <w:p w14:paraId="7A5AC41D">
      <w:pPr>
        <w:pStyle w:val="29"/>
        <w:tabs>
          <w:tab w:val="right" w:leader="dot" w:pos="8640"/>
        </w:tabs>
      </w:pPr>
      <w:r>
        <w:fldChar w:fldCharType="begin"/>
      </w:r>
      <w:r>
        <w:instrText xml:space="preserve"> HYPERLINK \l _Toc28809 </w:instrText>
      </w:r>
      <w:r>
        <w:fldChar w:fldCharType="separate"/>
      </w:r>
      <w:r>
        <w:t>请求示例</w:t>
      </w:r>
      <w:r>
        <w:tab/>
      </w:r>
      <w:r>
        <w:fldChar w:fldCharType="begin"/>
      </w:r>
      <w:r>
        <w:instrText xml:space="preserve"> PAGEREF _Toc28809 \h </w:instrText>
      </w:r>
      <w:r>
        <w:fldChar w:fldCharType="separate"/>
      </w:r>
      <w:r>
        <w:t>536</w:t>
      </w:r>
      <w:r>
        <w:fldChar w:fldCharType="end"/>
      </w:r>
      <w:r>
        <w:fldChar w:fldCharType="end"/>
      </w:r>
    </w:p>
    <w:p w14:paraId="0F5F6823">
      <w:pPr>
        <w:pStyle w:val="29"/>
        <w:tabs>
          <w:tab w:val="right" w:leader="dot" w:pos="8640"/>
        </w:tabs>
      </w:pPr>
      <w:r>
        <w:fldChar w:fldCharType="begin"/>
      </w:r>
      <w:r>
        <w:instrText xml:space="preserve"> HYPERLINK \l _Toc4454 </w:instrText>
      </w:r>
      <w:r>
        <w:fldChar w:fldCharType="separate"/>
      </w:r>
      <w:r>
        <w:t>返回结果</w:t>
      </w:r>
      <w:r>
        <w:tab/>
      </w:r>
      <w:r>
        <w:fldChar w:fldCharType="begin"/>
      </w:r>
      <w:r>
        <w:instrText xml:space="preserve"> PAGEREF _Toc4454 \h </w:instrText>
      </w:r>
      <w:r>
        <w:fldChar w:fldCharType="separate"/>
      </w:r>
      <w:r>
        <w:t>537</w:t>
      </w:r>
      <w:r>
        <w:fldChar w:fldCharType="end"/>
      </w:r>
      <w:r>
        <w:fldChar w:fldCharType="end"/>
      </w:r>
    </w:p>
    <w:p w14:paraId="2C03287B">
      <w:pPr>
        <w:pStyle w:val="29"/>
        <w:tabs>
          <w:tab w:val="right" w:leader="dot" w:pos="8640"/>
        </w:tabs>
      </w:pPr>
      <w:r>
        <w:fldChar w:fldCharType="begin"/>
      </w:r>
      <w:r>
        <w:instrText xml:space="preserve"> HYPERLINK \l _Toc4081 </w:instrText>
      </w:r>
      <w:r>
        <w:fldChar w:fldCharType="separate"/>
      </w:r>
      <w:r>
        <w:t>返回成功示例</w:t>
      </w:r>
      <w:r>
        <w:tab/>
      </w:r>
      <w:r>
        <w:fldChar w:fldCharType="begin"/>
      </w:r>
      <w:r>
        <w:instrText xml:space="preserve"> PAGEREF _Toc4081 \h </w:instrText>
      </w:r>
      <w:r>
        <w:fldChar w:fldCharType="separate"/>
      </w:r>
      <w:r>
        <w:t>537</w:t>
      </w:r>
      <w:r>
        <w:fldChar w:fldCharType="end"/>
      </w:r>
      <w:r>
        <w:fldChar w:fldCharType="end"/>
      </w:r>
    </w:p>
    <w:p w14:paraId="47D74A6E">
      <w:pPr>
        <w:pStyle w:val="29"/>
        <w:tabs>
          <w:tab w:val="right" w:leader="dot" w:pos="8640"/>
        </w:tabs>
      </w:pPr>
      <w:r>
        <w:fldChar w:fldCharType="begin"/>
      </w:r>
      <w:r>
        <w:instrText xml:space="preserve"> HYPERLINK \l _Toc8862 </w:instrText>
      </w:r>
      <w:r>
        <w:fldChar w:fldCharType="separate"/>
      </w:r>
      <w:r>
        <w:t>查询捆绑产品关系列表</w:t>
      </w:r>
      <w:r>
        <w:tab/>
      </w:r>
      <w:r>
        <w:fldChar w:fldCharType="begin"/>
      </w:r>
      <w:r>
        <w:instrText xml:space="preserve"> PAGEREF _Toc8862 \h </w:instrText>
      </w:r>
      <w:r>
        <w:fldChar w:fldCharType="separate"/>
      </w:r>
      <w:r>
        <w:t>538</w:t>
      </w:r>
      <w:r>
        <w:fldChar w:fldCharType="end"/>
      </w:r>
      <w:r>
        <w:fldChar w:fldCharType="end"/>
      </w:r>
    </w:p>
    <w:p w14:paraId="604CEB64">
      <w:pPr>
        <w:pStyle w:val="29"/>
        <w:tabs>
          <w:tab w:val="right" w:leader="dot" w:pos="8640"/>
        </w:tabs>
      </w:pPr>
      <w:r>
        <w:fldChar w:fldCharType="begin"/>
      </w:r>
      <w:r>
        <w:instrText xml:space="preserve"> HYPERLINK \l _Toc27292 </w:instrText>
      </w:r>
      <w:r>
        <w:fldChar w:fldCharType="separate"/>
      </w:r>
      <w:r>
        <w:t>接口信息</w:t>
      </w:r>
      <w:r>
        <w:tab/>
      </w:r>
      <w:r>
        <w:fldChar w:fldCharType="begin"/>
      </w:r>
      <w:r>
        <w:instrText xml:space="preserve"> PAGEREF _Toc27292 \h </w:instrText>
      </w:r>
      <w:r>
        <w:fldChar w:fldCharType="separate"/>
      </w:r>
      <w:r>
        <w:t>538</w:t>
      </w:r>
      <w:r>
        <w:fldChar w:fldCharType="end"/>
      </w:r>
      <w:r>
        <w:fldChar w:fldCharType="end"/>
      </w:r>
    </w:p>
    <w:p w14:paraId="2D563D44">
      <w:pPr>
        <w:pStyle w:val="29"/>
        <w:tabs>
          <w:tab w:val="right" w:leader="dot" w:pos="8640"/>
        </w:tabs>
      </w:pPr>
      <w:r>
        <w:fldChar w:fldCharType="begin"/>
      </w:r>
      <w:r>
        <w:instrText xml:space="preserve"> HYPERLINK \l _Toc20928 </w:instrText>
      </w:r>
      <w:r>
        <w:fldChar w:fldCharType="separate"/>
      </w:r>
      <w:r>
        <w:t>请求参数</w:t>
      </w:r>
      <w:r>
        <w:tab/>
      </w:r>
      <w:r>
        <w:fldChar w:fldCharType="begin"/>
      </w:r>
      <w:r>
        <w:instrText xml:space="preserve"> PAGEREF _Toc20928 \h </w:instrText>
      </w:r>
      <w:r>
        <w:fldChar w:fldCharType="separate"/>
      </w:r>
      <w:r>
        <w:t>538</w:t>
      </w:r>
      <w:r>
        <w:fldChar w:fldCharType="end"/>
      </w:r>
      <w:r>
        <w:fldChar w:fldCharType="end"/>
      </w:r>
    </w:p>
    <w:p w14:paraId="16D71A36">
      <w:pPr>
        <w:pStyle w:val="29"/>
        <w:tabs>
          <w:tab w:val="right" w:leader="dot" w:pos="8640"/>
        </w:tabs>
      </w:pPr>
      <w:r>
        <w:fldChar w:fldCharType="begin"/>
      </w:r>
      <w:r>
        <w:instrText xml:space="preserve"> HYPERLINK \l _Toc24939 </w:instrText>
      </w:r>
      <w:r>
        <w:fldChar w:fldCharType="separate"/>
      </w:r>
      <w:r>
        <w:t>请求示例</w:t>
      </w:r>
      <w:r>
        <w:tab/>
      </w:r>
      <w:r>
        <w:fldChar w:fldCharType="begin"/>
      </w:r>
      <w:r>
        <w:instrText xml:space="preserve"> PAGEREF _Toc24939 \h </w:instrText>
      </w:r>
      <w:r>
        <w:fldChar w:fldCharType="separate"/>
      </w:r>
      <w:r>
        <w:t>538</w:t>
      </w:r>
      <w:r>
        <w:fldChar w:fldCharType="end"/>
      </w:r>
      <w:r>
        <w:fldChar w:fldCharType="end"/>
      </w:r>
    </w:p>
    <w:p w14:paraId="056AAF32">
      <w:pPr>
        <w:pStyle w:val="29"/>
        <w:tabs>
          <w:tab w:val="right" w:leader="dot" w:pos="8640"/>
        </w:tabs>
      </w:pPr>
      <w:r>
        <w:fldChar w:fldCharType="begin"/>
      </w:r>
      <w:r>
        <w:instrText xml:space="preserve"> HYPERLINK \l _Toc7125 </w:instrText>
      </w:r>
      <w:r>
        <w:fldChar w:fldCharType="separate"/>
      </w:r>
      <w:r>
        <w:t>返回结果</w:t>
      </w:r>
      <w:r>
        <w:tab/>
      </w:r>
      <w:r>
        <w:fldChar w:fldCharType="begin"/>
      </w:r>
      <w:r>
        <w:instrText xml:space="preserve"> PAGEREF _Toc7125 \h </w:instrText>
      </w:r>
      <w:r>
        <w:fldChar w:fldCharType="separate"/>
      </w:r>
      <w:r>
        <w:t>538</w:t>
      </w:r>
      <w:r>
        <w:fldChar w:fldCharType="end"/>
      </w:r>
      <w:r>
        <w:fldChar w:fldCharType="end"/>
      </w:r>
    </w:p>
    <w:p w14:paraId="237A6E14">
      <w:pPr>
        <w:pStyle w:val="29"/>
        <w:tabs>
          <w:tab w:val="right" w:leader="dot" w:pos="8640"/>
        </w:tabs>
      </w:pPr>
      <w:r>
        <w:fldChar w:fldCharType="begin"/>
      </w:r>
      <w:r>
        <w:instrText xml:space="preserve"> HYPERLINK \l _Toc17985 </w:instrText>
      </w:r>
      <w:r>
        <w:fldChar w:fldCharType="separate"/>
      </w:r>
      <w:r>
        <w:t>返回成功示例</w:t>
      </w:r>
      <w:r>
        <w:tab/>
      </w:r>
      <w:r>
        <w:fldChar w:fldCharType="begin"/>
      </w:r>
      <w:r>
        <w:instrText xml:space="preserve"> PAGEREF _Toc17985 \h </w:instrText>
      </w:r>
      <w:r>
        <w:fldChar w:fldCharType="separate"/>
      </w:r>
      <w:r>
        <w:t>539</w:t>
      </w:r>
      <w:r>
        <w:fldChar w:fldCharType="end"/>
      </w:r>
      <w:r>
        <w:fldChar w:fldCharType="end"/>
      </w:r>
    </w:p>
    <w:p w14:paraId="7B3A6BB3">
      <w:pPr>
        <w:pStyle w:val="29"/>
        <w:tabs>
          <w:tab w:val="right" w:leader="dot" w:pos="8640"/>
        </w:tabs>
      </w:pPr>
      <w:r>
        <w:fldChar w:fldCharType="begin"/>
      </w:r>
      <w:r>
        <w:instrText xml:space="preserve"> HYPERLINK \l _Toc14384 </w:instrText>
      </w:r>
      <w:r>
        <w:fldChar w:fldCharType="separate"/>
      </w:r>
      <w:r>
        <w:t>添加/编辑捆绑产品</w:t>
      </w:r>
      <w:r>
        <w:tab/>
      </w:r>
      <w:r>
        <w:fldChar w:fldCharType="begin"/>
      </w:r>
      <w:r>
        <w:instrText xml:space="preserve"> PAGEREF _Toc14384 \h </w:instrText>
      </w:r>
      <w:r>
        <w:fldChar w:fldCharType="separate"/>
      </w:r>
      <w:r>
        <w:t>544</w:t>
      </w:r>
      <w:r>
        <w:fldChar w:fldCharType="end"/>
      </w:r>
      <w:r>
        <w:fldChar w:fldCharType="end"/>
      </w:r>
    </w:p>
    <w:p w14:paraId="40C3F6BC">
      <w:pPr>
        <w:pStyle w:val="29"/>
        <w:tabs>
          <w:tab w:val="right" w:leader="dot" w:pos="8640"/>
        </w:tabs>
      </w:pPr>
      <w:r>
        <w:fldChar w:fldCharType="begin"/>
      </w:r>
      <w:r>
        <w:instrText xml:space="preserve"> HYPERLINK \l _Toc21565 </w:instrText>
      </w:r>
      <w:r>
        <w:fldChar w:fldCharType="separate"/>
      </w:r>
      <w:r>
        <w:t>接口信息</w:t>
      </w:r>
      <w:r>
        <w:tab/>
      </w:r>
      <w:r>
        <w:fldChar w:fldCharType="begin"/>
      </w:r>
      <w:r>
        <w:instrText xml:space="preserve"> PAGEREF _Toc21565 \h </w:instrText>
      </w:r>
      <w:r>
        <w:fldChar w:fldCharType="separate"/>
      </w:r>
      <w:r>
        <w:t>544</w:t>
      </w:r>
      <w:r>
        <w:fldChar w:fldCharType="end"/>
      </w:r>
      <w:r>
        <w:fldChar w:fldCharType="end"/>
      </w:r>
    </w:p>
    <w:p w14:paraId="1A6B1629">
      <w:pPr>
        <w:pStyle w:val="29"/>
        <w:tabs>
          <w:tab w:val="right" w:leader="dot" w:pos="8640"/>
        </w:tabs>
      </w:pPr>
      <w:r>
        <w:fldChar w:fldCharType="begin"/>
      </w:r>
      <w:r>
        <w:instrText xml:space="preserve"> HYPERLINK \l _Toc6717 </w:instrText>
      </w:r>
      <w:r>
        <w:fldChar w:fldCharType="separate"/>
      </w:r>
      <w:r>
        <w:t>请求参数</w:t>
      </w:r>
      <w:r>
        <w:tab/>
      </w:r>
      <w:r>
        <w:fldChar w:fldCharType="begin"/>
      </w:r>
      <w:r>
        <w:instrText xml:space="preserve"> PAGEREF _Toc6717 \h </w:instrText>
      </w:r>
      <w:r>
        <w:fldChar w:fldCharType="separate"/>
      </w:r>
      <w:r>
        <w:t>544</w:t>
      </w:r>
      <w:r>
        <w:fldChar w:fldCharType="end"/>
      </w:r>
      <w:r>
        <w:fldChar w:fldCharType="end"/>
      </w:r>
    </w:p>
    <w:p w14:paraId="17FBA5F9">
      <w:pPr>
        <w:pStyle w:val="29"/>
        <w:tabs>
          <w:tab w:val="right" w:leader="dot" w:pos="8640"/>
        </w:tabs>
      </w:pPr>
      <w:r>
        <w:fldChar w:fldCharType="begin"/>
      </w:r>
      <w:r>
        <w:instrText xml:space="preserve"> HYPERLINK \l _Toc27318 </w:instrText>
      </w:r>
      <w:r>
        <w:fldChar w:fldCharType="separate"/>
      </w:r>
      <w:r>
        <w:t>请求示例</w:t>
      </w:r>
      <w:r>
        <w:tab/>
      </w:r>
      <w:r>
        <w:fldChar w:fldCharType="begin"/>
      </w:r>
      <w:r>
        <w:instrText xml:space="preserve"> PAGEREF _Toc27318 \h </w:instrText>
      </w:r>
      <w:r>
        <w:fldChar w:fldCharType="separate"/>
      </w:r>
      <w:r>
        <w:t>544</w:t>
      </w:r>
      <w:r>
        <w:fldChar w:fldCharType="end"/>
      </w:r>
      <w:r>
        <w:fldChar w:fldCharType="end"/>
      </w:r>
    </w:p>
    <w:p w14:paraId="648C81C1">
      <w:pPr>
        <w:pStyle w:val="29"/>
        <w:tabs>
          <w:tab w:val="right" w:leader="dot" w:pos="8640"/>
        </w:tabs>
      </w:pPr>
      <w:r>
        <w:fldChar w:fldCharType="begin"/>
      </w:r>
      <w:r>
        <w:instrText xml:space="preserve"> HYPERLINK \l _Toc32527 </w:instrText>
      </w:r>
      <w:r>
        <w:fldChar w:fldCharType="separate"/>
      </w:r>
      <w:r>
        <w:t>返回结果</w:t>
      </w:r>
      <w:r>
        <w:tab/>
      </w:r>
      <w:r>
        <w:fldChar w:fldCharType="begin"/>
      </w:r>
      <w:r>
        <w:instrText xml:space="preserve"> PAGEREF _Toc32527 \h </w:instrText>
      </w:r>
      <w:r>
        <w:fldChar w:fldCharType="separate"/>
      </w:r>
      <w:r>
        <w:t>544</w:t>
      </w:r>
      <w:r>
        <w:fldChar w:fldCharType="end"/>
      </w:r>
      <w:r>
        <w:fldChar w:fldCharType="end"/>
      </w:r>
    </w:p>
    <w:p w14:paraId="12BE66D1">
      <w:pPr>
        <w:pStyle w:val="29"/>
        <w:tabs>
          <w:tab w:val="right" w:leader="dot" w:pos="8640"/>
        </w:tabs>
      </w:pPr>
      <w:r>
        <w:fldChar w:fldCharType="begin"/>
      </w:r>
      <w:r>
        <w:instrText xml:space="preserve"> HYPERLINK \l _Toc10536 </w:instrText>
      </w:r>
      <w:r>
        <w:fldChar w:fldCharType="separate"/>
      </w:r>
      <w:r>
        <w:t>返回成功示例</w:t>
      </w:r>
      <w:r>
        <w:tab/>
      </w:r>
      <w:r>
        <w:fldChar w:fldCharType="begin"/>
      </w:r>
      <w:r>
        <w:instrText xml:space="preserve"> PAGEREF _Toc10536 \h </w:instrText>
      </w:r>
      <w:r>
        <w:fldChar w:fldCharType="separate"/>
      </w:r>
      <w:r>
        <w:t>545</w:t>
      </w:r>
      <w:r>
        <w:fldChar w:fldCharType="end"/>
      </w:r>
      <w:r>
        <w:fldChar w:fldCharType="end"/>
      </w:r>
    </w:p>
    <w:p w14:paraId="530CEDB5">
      <w:pPr>
        <w:pStyle w:val="29"/>
        <w:tabs>
          <w:tab w:val="right" w:leader="dot" w:pos="8640"/>
        </w:tabs>
      </w:pPr>
      <w:r>
        <w:fldChar w:fldCharType="begin"/>
      </w:r>
      <w:r>
        <w:instrText xml:space="preserve"> HYPERLINK \l _Toc15219 </w:instrText>
      </w:r>
      <w:r>
        <w:fldChar w:fldCharType="separate"/>
      </w:r>
      <w:r>
        <w:t>查询产品辅料列表</w:t>
      </w:r>
      <w:r>
        <w:tab/>
      </w:r>
      <w:r>
        <w:fldChar w:fldCharType="begin"/>
      </w:r>
      <w:r>
        <w:instrText xml:space="preserve"> PAGEREF _Toc15219 \h </w:instrText>
      </w:r>
      <w:r>
        <w:fldChar w:fldCharType="separate"/>
      </w:r>
      <w:r>
        <w:t>545</w:t>
      </w:r>
      <w:r>
        <w:fldChar w:fldCharType="end"/>
      </w:r>
      <w:r>
        <w:fldChar w:fldCharType="end"/>
      </w:r>
    </w:p>
    <w:p w14:paraId="58B8B763">
      <w:pPr>
        <w:pStyle w:val="29"/>
        <w:tabs>
          <w:tab w:val="right" w:leader="dot" w:pos="8640"/>
        </w:tabs>
      </w:pPr>
      <w:r>
        <w:fldChar w:fldCharType="begin"/>
      </w:r>
      <w:r>
        <w:instrText xml:space="preserve"> HYPERLINK \l _Toc28929 </w:instrText>
      </w:r>
      <w:r>
        <w:fldChar w:fldCharType="separate"/>
      </w:r>
      <w:r>
        <w:t>接口信息</w:t>
      </w:r>
      <w:r>
        <w:tab/>
      </w:r>
      <w:r>
        <w:fldChar w:fldCharType="begin"/>
      </w:r>
      <w:r>
        <w:instrText xml:space="preserve"> PAGEREF _Toc28929 \h </w:instrText>
      </w:r>
      <w:r>
        <w:fldChar w:fldCharType="separate"/>
      </w:r>
      <w:r>
        <w:t>545</w:t>
      </w:r>
      <w:r>
        <w:fldChar w:fldCharType="end"/>
      </w:r>
      <w:r>
        <w:fldChar w:fldCharType="end"/>
      </w:r>
    </w:p>
    <w:p w14:paraId="2A824E18">
      <w:pPr>
        <w:pStyle w:val="29"/>
        <w:tabs>
          <w:tab w:val="right" w:leader="dot" w:pos="8640"/>
        </w:tabs>
      </w:pPr>
      <w:r>
        <w:fldChar w:fldCharType="begin"/>
      </w:r>
      <w:r>
        <w:instrText xml:space="preserve"> HYPERLINK \l _Toc24855 </w:instrText>
      </w:r>
      <w:r>
        <w:fldChar w:fldCharType="separate"/>
      </w:r>
      <w:r>
        <w:t>请求参数</w:t>
      </w:r>
      <w:r>
        <w:tab/>
      </w:r>
      <w:r>
        <w:fldChar w:fldCharType="begin"/>
      </w:r>
      <w:r>
        <w:instrText xml:space="preserve"> PAGEREF _Toc24855 \h </w:instrText>
      </w:r>
      <w:r>
        <w:fldChar w:fldCharType="separate"/>
      </w:r>
      <w:r>
        <w:t>545</w:t>
      </w:r>
      <w:r>
        <w:fldChar w:fldCharType="end"/>
      </w:r>
      <w:r>
        <w:fldChar w:fldCharType="end"/>
      </w:r>
    </w:p>
    <w:p w14:paraId="15FE5CCE">
      <w:pPr>
        <w:pStyle w:val="29"/>
        <w:tabs>
          <w:tab w:val="right" w:leader="dot" w:pos="8640"/>
        </w:tabs>
      </w:pPr>
      <w:r>
        <w:fldChar w:fldCharType="begin"/>
      </w:r>
      <w:r>
        <w:instrText xml:space="preserve"> HYPERLINK \l _Toc19526 </w:instrText>
      </w:r>
      <w:r>
        <w:fldChar w:fldCharType="separate"/>
      </w:r>
      <w:r>
        <w:t>请求示例</w:t>
      </w:r>
      <w:r>
        <w:tab/>
      </w:r>
      <w:r>
        <w:fldChar w:fldCharType="begin"/>
      </w:r>
      <w:r>
        <w:instrText xml:space="preserve"> PAGEREF _Toc19526 \h </w:instrText>
      </w:r>
      <w:r>
        <w:fldChar w:fldCharType="separate"/>
      </w:r>
      <w:r>
        <w:t>545</w:t>
      </w:r>
      <w:r>
        <w:fldChar w:fldCharType="end"/>
      </w:r>
      <w:r>
        <w:fldChar w:fldCharType="end"/>
      </w:r>
    </w:p>
    <w:p w14:paraId="2FCC4557">
      <w:pPr>
        <w:pStyle w:val="29"/>
        <w:tabs>
          <w:tab w:val="right" w:leader="dot" w:pos="8640"/>
        </w:tabs>
      </w:pPr>
      <w:r>
        <w:fldChar w:fldCharType="begin"/>
      </w:r>
      <w:r>
        <w:instrText xml:space="preserve"> HYPERLINK \l _Toc20309 </w:instrText>
      </w:r>
      <w:r>
        <w:fldChar w:fldCharType="separate"/>
      </w:r>
      <w:r>
        <w:t>返回结果</w:t>
      </w:r>
      <w:r>
        <w:tab/>
      </w:r>
      <w:r>
        <w:fldChar w:fldCharType="begin"/>
      </w:r>
      <w:r>
        <w:instrText xml:space="preserve"> PAGEREF _Toc20309 \h </w:instrText>
      </w:r>
      <w:r>
        <w:fldChar w:fldCharType="separate"/>
      </w:r>
      <w:r>
        <w:t>545</w:t>
      </w:r>
      <w:r>
        <w:fldChar w:fldCharType="end"/>
      </w:r>
      <w:r>
        <w:fldChar w:fldCharType="end"/>
      </w:r>
    </w:p>
    <w:p w14:paraId="7EC442B4">
      <w:pPr>
        <w:pStyle w:val="29"/>
        <w:tabs>
          <w:tab w:val="right" w:leader="dot" w:pos="8640"/>
        </w:tabs>
      </w:pPr>
      <w:r>
        <w:fldChar w:fldCharType="begin"/>
      </w:r>
      <w:r>
        <w:instrText xml:space="preserve"> HYPERLINK \l _Toc21378 </w:instrText>
      </w:r>
      <w:r>
        <w:fldChar w:fldCharType="separate"/>
      </w:r>
      <w:r>
        <w:t>返回成功示例</w:t>
      </w:r>
      <w:r>
        <w:tab/>
      </w:r>
      <w:r>
        <w:fldChar w:fldCharType="begin"/>
      </w:r>
      <w:r>
        <w:instrText xml:space="preserve"> PAGEREF _Toc21378 \h </w:instrText>
      </w:r>
      <w:r>
        <w:fldChar w:fldCharType="separate"/>
      </w:r>
      <w:r>
        <w:t>545</w:t>
      </w:r>
      <w:r>
        <w:fldChar w:fldCharType="end"/>
      </w:r>
      <w:r>
        <w:fldChar w:fldCharType="end"/>
      </w:r>
    </w:p>
    <w:p w14:paraId="4C2C61BC">
      <w:pPr>
        <w:pStyle w:val="29"/>
        <w:tabs>
          <w:tab w:val="right" w:leader="dot" w:pos="8640"/>
        </w:tabs>
      </w:pPr>
      <w:r>
        <w:fldChar w:fldCharType="begin"/>
      </w:r>
      <w:r>
        <w:instrText xml:space="preserve"> HYPERLINK \l _Toc19807 </w:instrText>
      </w:r>
      <w:r>
        <w:fldChar w:fldCharType="separate"/>
      </w:r>
      <w:r>
        <w:t>返回失败示例</w:t>
      </w:r>
      <w:r>
        <w:tab/>
      </w:r>
      <w:r>
        <w:fldChar w:fldCharType="begin"/>
      </w:r>
      <w:r>
        <w:instrText xml:space="preserve"> PAGEREF _Toc19807 \h </w:instrText>
      </w:r>
      <w:r>
        <w:fldChar w:fldCharType="separate"/>
      </w:r>
      <w:r>
        <w:t>547</w:t>
      </w:r>
      <w:r>
        <w:fldChar w:fldCharType="end"/>
      </w:r>
      <w:r>
        <w:fldChar w:fldCharType="end"/>
      </w:r>
    </w:p>
    <w:p w14:paraId="312A60F9">
      <w:pPr>
        <w:pStyle w:val="29"/>
        <w:tabs>
          <w:tab w:val="right" w:leader="dot" w:pos="8640"/>
        </w:tabs>
      </w:pPr>
      <w:r>
        <w:fldChar w:fldCharType="begin"/>
      </w:r>
      <w:r>
        <w:instrText xml:space="preserve"> HYPERLINK \l _Toc329 </w:instrText>
      </w:r>
      <w:r>
        <w:fldChar w:fldCharType="separate"/>
      </w:r>
      <w:r>
        <w:t>添加/编辑辅料</w:t>
      </w:r>
      <w:r>
        <w:tab/>
      </w:r>
      <w:r>
        <w:fldChar w:fldCharType="begin"/>
      </w:r>
      <w:r>
        <w:instrText xml:space="preserve"> PAGEREF _Toc329 \h </w:instrText>
      </w:r>
      <w:r>
        <w:fldChar w:fldCharType="separate"/>
      </w:r>
      <w:r>
        <w:t>548</w:t>
      </w:r>
      <w:r>
        <w:fldChar w:fldCharType="end"/>
      </w:r>
      <w:r>
        <w:fldChar w:fldCharType="end"/>
      </w:r>
    </w:p>
    <w:p w14:paraId="1D7C2318">
      <w:pPr>
        <w:pStyle w:val="29"/>
        <w:tabs>
          <w:tab w:val="right" w:leader="dot" w:pos="8640"/>
        </w:tabs>
      </w:pPr>
      <w:r>
        <w:fldChar w:fldCharType="begin"/>
      </w:r>
      <w:r>
        <w:instrText xml:space="preserve"> HYPERLINK \l _Toc8955 </w:instrText>
      </w:r>
      <w:r>
        <w:fldChar w:fldCharType="separate"/>
      </w:r>
      <w:r>
        <w:t>接口信息</w:t>
      </w:r>
      <w:r>
        <w:tab/>
      </w:r>
      <w:r>
        <w:fldChar w:fldCharType="begin"/>
      </w:r>
      <w:r>
        <w:instrText xml:space="preserve"> PAGEREF _Toc8955 \h </w:instrText>
      </w:r>
      <w:r>
        <w:fldChar w:fldCharType="separate"/>
      </w:r>
      <w:r>
        <w:t>548</w:t>
      </w:r>
      <w:r>
        <w:fldChar w:fldCharType="end"/>
      </w:r>
      <w:r>
        <w:fldChar w:fldCharType="end"/>
      </w:r>
    </w:p>
    <w:p w14:paraId="2535F95B">
      <w:pPr>
        <w:pStyle w:val="29"/>
        <w:tabs>
          <w:tab w:val="right" w:leader="dot" w:pos="8640"/>
        </w:tabs>
      </w:pPr>
      <w:r>
        <w:fldChar w:fldCharType="begin"/>
      </w:r>
      <w:r>
        <w:instrText xml:space="preserve"> HYPERLINK \l _Toc24514 </w:instrText>
      </w:r>
      <w:r>
        <w:fldChar w:fldCharType="separate"/>
      </w:r>
      <w:r>
        <w:t>请求参数</w:t>
      </w:r>
      <w:r>
        <w:tab/>
      </w:r>
      <w:r>
        <w:fldChar w:fldCharType="begin"/>
      </w:r>
      <w:r>
        <w:instrText xml:space="preserve"> PAGEREF _Toc24514 \h </w:instrText>
      </w:r>
      <w:r>
        <w:fldChar w:fldCharType="separate"/>
      </w:r>
      <w:r>
        <w:t>548</w:t>
      </w:r>
      <w:r>
        <w:fldChar w:fldCharType="end"/>
      </w:r>
      <w:r>
        <w:fldChar w:fldCharType="end"/>
      </w:r>
    </w:p>
    <w:p w14:paraId="5FADB236">
      <w:pPr>
        <w:pStyle w:val="29"/>
        <w:tabs>
          <w:tab w:val="right" w:leader="dot" w:pos="8640"/>
        </w:tabs>
      </w:pPr>
      <w:r>
        <w:fldChar w:fldCharType="begin"/>
      </w:r>
      <w:r>
        <w:instrText xml:space="preserve"> HYPERLINK \l _Toc30021 </w:instrText>
      </w:r>
      <w:r>
        <w:fldChar w:fldCharType="separate"/>
      </w:r>
      <w:r>
        <w:t>请求示例</w:t>
      </w:r>
      <w:r>
        <w:tab/>
      </w:r>
      <w:r>
        <w:fldChar w:fldCharType="begin"/>
      </w:r>
      <w:r>
        <w:instrText xml:space="preserve"> PAGEREF _Toc30021 \h </w:instrText>
      </w:r>
      <w:r>
        <w:fldChar w:fldCharType="separate"/>
      </w:r>
      <w:r>
        <w:t>548</w:t>
      </w:r>
      <w:r>
        <w:fldChar w:fldCharType="end"/>
      </w:r>
      <w:r>
        <w:fldChar w:fldCharType="end"/>
      </w:r>
    </w:p>
    <w:p w14:paraId="32CEA5CE">
      <w:pPr>
        <w:pStyle w:val="29"/>
        <w:tabs>
          <w:tab w:val="right" w:leader="dot" w:pos="8640"/>
        </w:tabs>
      </w:pPr>
      <w:r>
        <w:fldChar w:fldCharType="begin"/>
      </w:r>
      <w:r>
        <w:instrText xml:space="preserve"> HYPERLINK \l _Toc31975 </w:instrText>
      </w:r>
      <w:r>
        <w:fldChar w:fldCharType="separate"/>
      </w:r>
      <w:r>
        <w:t>返回结果</w:t>
      </w:r>
      <w:r>
        <w:tab/>
      </w:r>
      <w:r>
        <w:fldChar w:fldCharType="begin"/>
      </w:r>
      <w:r>
        <w:instrText xml:space="preserve"> PAGEREF _Toc31975 \h </w:instrText>
      </w:r>
      <w:r>
        <w:fldChar w:fldCharType="separate"/>
      </w:r>
      <w:r>
        <w:t>548</w:t>
      </w:r>
      <w:r>
        <w:fldChar w:fldCharType="end"/>
      </w:r>
      <w:r>
        <w:fldChar w:fldCharType="end"/>
      </w:r>
    </w:p>
    <w:p w14:paraId="44F55E8F">
      <w:pPr>
        <w:pStyle w:val="29"/>
        <w:tabs>
          <w:tab w:val="right" w:leader="dot" w:pos="8640"/>
        </w:tabs>
      </w:pPr>
      <w:r>
        <w:fldChar w:fldCharType="begin"/>
      </w:r>
      <w:r>
        <w:instrText xml:space="preserve"> HYPERLINK \l _Toc19057 </w:instrText>
      </w:r>
      <w:r>
        <w:fldChar w:fldCharType="separate"/>
      </w:r>
      <w:r>
        <w:t>返回成功示例</w:t>
      </w:r>
      <w:r>
        <w:tab/>
      </w:r>
      <w:r>
        <w:fldChar w:fldCharType="begin"/>
      </w:r>
      <w:r>
        <w:instrText xml:space="preserve"> PAGEREF _Toc19057 \h </w:instrText>
      </w:r>
      <w:r>
        <w:fldChar w:fldCharType="separate"/>
      </w:r>
      <w:r>
        <w:t>548</w:t>
      </w:r>
      <w:r>
        <w:fldChar w:fldCharType="end"/>
      </w:r>
      <w:r>
        <w:fldChar w:fldCharType="end"/>
      </w:r>
    </w:p>
    <w:p w14:paraId="1306338B">
      <w:pPr>
        <w:pStyle w:val="29"/>
        <w:tabs>
          <w:tab w:val="right" w:leader="dot" w:pos="8640"/>
        </w:tabs>
      </w:pPr>
      <w:r>
        <w:fldChar w:fldCharType="begin"/>
      </w:r>
      <w:r>
        <w:instrText xml:space="preserve"> HYPERLINK \l _Toc15795 </w:instrText>
      </w:r>
      <w:r>
        <w:fldChar w:fldCharType="separate"/>
      </w:r>
      <w:r>
        <w:t>返回失败示例</w:t>
      </w:r>
      <w:r>
        <w:tab/>
      </w:r>
      <w:r>
        <w:fldChar w:fldCharType="begin"/>
      </w:r>
      <w:r>
        <w:instrText xml:space="preserve"> PAGEREF _Toc15795 \h </w:instrText>
      </w:r>
      <w:r>
        <w:fldChar w:fldCharType="separate"/>
      </w:r>
      <w:r>
        <w:t>549</w:t>
      </w:r>
      <w:r>
        <w:fldChar w:fldCharType="end"/>
      </w:r>
      <w:r>
        <w:fldChar w:fldCharType="end"/>
      </w:r>
    </w:p>
    <w:p w14:paraId="589A830D">
      <w:pPr>
        <w:pStyle w:val="29"/>
        <w:tabs>
          <w:tab w:val="right" w:leader="dot" w:pos="8640"/>
        </w:tabs>
      </w:pPr>
      <w:r>
        <w:fldChar w:fldCharType="begin"/>
      </w:r>
      <w:r>
        <w:instrText xml:space="preserve"> HYPERLINK \l _Toc29889 </w:instrText>
      </w:r>
      <w:r>
        <w:fldChar w:fldCharType="separate"/>
      </w:r>
      <w:r>
        <w:t>查询产品品牌列表</w:t>
      </w:r>
      <w:r>
        <w:tab/>
      </w:r>
      <w:r>
        <w:fldChar w:fldCharType="begin"/>
      </w:r>
      <w:r>
        <w:instrText xml:space="preserve"> PAGEREF _Toc29889 \h </w:instrText>
      </w:r>
      <w:r>
        <w:fldChar w:fldCharType="separate"/>
      </w:r>
      <w:r>
        <w:t>549</w:t>
      </w:r>
      <w:r>
        <w:fldChar w:fldCharType="end"/>
      </w:r>
      <w:r>
        <w:fldChar w:fldCharType="end"/>
      </w:r>
    </w:p>
    <w:p w14:paraId="4595E9AD">
      <w:pPr>
        <w:pStyle w:val="29"/>
        <w:tabs>
          <w:tab w:val="right" w:leader="dot" w:pos="8640"/>
        </w:tabs>
      </w:pPr>
      <w:r>
        <w:fldChar w:fldCharType="begin"/>
      </w:r>
      <w:r>
        <w:instrText xml:space="preserve"> HYPERLINK \l _Toc28617 </w:instrText>
      </w:r>
      <w:r>
        <w:fldChar w:fldCharType="separate"/>
      </w:r>
      <w:r>
        <w:t>接口信息</w:t>
      </w:r>
      <w:r>
        <w:tab/>
      </w:r>
      <w:r>
        <w:fldChar w:fldCharType="begin"/>
      </w:r>
      <w:r>
        <w:instrText xml:space="preserve"> PAGEREF _Toc28617 \h </w:instrText>
      </w:r>
      <w:r>
        <w:fldChar w:fldCharType="separate"/>
      </w:r>
      <w:r>
        <w:t>549</w:t>
      </w:r>
      <w:r>
        <w:fldChar w:fldCharType="end"/>
      </w:r>
      <w:r>
        <w:fldChar w:fldCharType="end"/>
      </w:r>
    </w:p>
    <w:p w14:paraId="28A9AB7A">
      <w:pPr>
        <w:pStyle w:val="29"/>
        <w:tabs>
          <w:tab w:val="right" w:leader="dot" w:pos="8640"/>
        </w:tabs>
      </w:pPr>
      <w:r>
        <w:fldChar w:fldCharType="begin"/>
      </w:r>
      <w:r>
        <w:instrText xml:space="preserve"> HYPERLINK \l _Toc26123 </w:instrText>
      </w:r>
      <w:r>
        <w:fldChar w:fldCharType="separate"/>
      </w:r>
      <w:r>
        <w:t>请求参数</w:t>
      </w:r>
      <w:r>
        <w:tab/>
      </w:r>
      <w:r>
        <w:fldChar w:fldCharType="begin"/>
      </w:r>
      <w:r>
        <w:instrText xml:space="preserve"> PAGEREF _Toc26123 \h </w:instrText>
      </w:r>
      <w:r>
        <w:fldChar w:fldCharType="separate"/>
      </w:r>
      <w:r>
        <w:t>549</w:t>
      </w:r>
      <w:r>
        <w:fldChar w:fldCharType="end"/>
      </w:r>
      <w:r>
        <w:fldChar w:fldCharType="end"/>
      </w:r>
    </w:p>
    <w:p w14:paraId="0006074E">
      <w:pPr>
        <w:pStyle w:val="29"/>
        <w:tabs>
          <w:tab w:val="right" w:leader="dot" w:pos="8640"/>
        </w:tabs>
      </w:pPr>
      <w:r>
        <w:fldChar w:fldCharType="begin"/>
      </w:r>
      <w:r>
        <w:instrText xml:space="preserve"> HYPERLINK \l _Toc13664 </w:instrText>
      </w:r>
      <w:r>
        <w:fldChar w:fldCharType="separate"/>
      </w:r>
      <w:r>
        <w:t>请求示例</w:t>
      </w:r>
      <w:r>
        <w:tab/>
      </w:r>
      <w:r>
        <w:fldChar w:fldCharType="begin"/>
      </w:r>
      <w:r>
        <w:instrText xml:space="preserve"> PAGEREF _Toc13664 \h </w:instrText>
      </w:r>
      <w:r>
        <w:fldChar w:fldCharType="separate"/>
      </w:r>
      <w:r>
        <w:t>549</w:t>
      </w:r>
      <w:r>
        <w:fldChar w:fldCharType="end"/>
      </w:r>
      <w:r>
        <w:fldChar w:fldCharType="end"/>
      </w:r>
    </w:p>
    <w:p w14:paraId="3270F21F">
      <w:pPr>
        <w:pStyle w:val="29"/>
        <w:tabs>
          <w:tab w:val="right" w:leader="dot" w:pos="8640"/>
        </w:tabs>
      </w:pPr>
      <w:r>
        <w:fldChar w:fldCharType="begin"/>
      </w:r>
      <w:r>
        <w:instrText xml:space="preserve"> HYPERLINK \l _Toc14465 </w:instrText>
      </w:r>
      <w:r>
        <w:fldChar w:fldCharType="separate"/>
      </w:r>
      <w:r>
        <w:t>返回结果</w:t>
      </w:r>
      <w:r>
        <w:tab/>
      </w:r>
      <w:r>
        <w:fldChar w:fldCharType="begin"/>
      </w:r>
      <w:r>
        <w:instrText xml:space="preserve"> PAGEREF _Toc14465 \h </w:instrText>
      </w:r>
      <w:r>
        <w:fldChar w:fldCharType="separate"/>
      </w:r>
      <w:r>
        <w:t>549</w:t>
      </w:r>
      <w:r>
        <w:fldChar w:fldCharType="end"/>
      </w:r>
      <w:r>
        <w:fldChar w:fldCharType="end"/>
      </w:r>
    </w:p>
    <w:p w14:paraId="1C9B5C21">
      <w:pPr>
        <w:pStyle w:val="29"/>
        <w:tabs>
          <w:tab w:val="right" w:leader="dot" w:pos="8640"/>
        </w:tabs>
      </w:pPr>
      <w:r>
        <w:fldChar w:fldCharType="begin"/>
      </w:r>
      <w:r>
        <w:instrText xml:space="preserve"> HYPERLINK \l _Toc1394 </w:instrText>
      </w:r>
      <w:r>
        <w:fldChar w:fldCharType="separate"/>
      </w:r>
      <w:r>
        <w:t>返回成功示例</w:t>
      </w:r>
      <w:r>
        <w:tab/>
      </w:r>
      <w:r>
        <w:fldChar w:fldCharType="begin"/>
      </w:r>
      <w:r>
        <w:instrText xml:space="preserve"> PAGEREF _Toc1394 \h </w:instrText>
      </w:r>
      <w:r>
        <w:fldChar w:fldCharType="separate"/>
      </w:r>
      <w:r>
        <w:t>549</w:t>
      </w:r>
      <w:r>
        <w:fldChar w:fldCharType="end"/>
      </w:r>
      <w:r>
        <w:fldChar w:fldCharType="end"/>
      </w:r>
    </w:p>
    <w:p w14:paraId="6424ED66">
      <w:pPr>
        <w:pStyle w:val="29"/>
        <w:tabs>
          <w:tab w:val="right" w:leader="dot" w:pos="8640"/>
        </w:tabs>
      </w:pPr>
      <w:r>
        <w:fldChar w:fldCharType="begin"/>
      </w:r>
      <w:r>
        <w:instrText xml:space="preserve"> HYPERLINK \l _Toc24212 </w:instrText>
      </w:r>
      <w:r>
        <w:fldChar w:fldCharType="separate"/>
      </w:r>
      <w:r>
        <w:t>返回失败示例</w:t>
      </w:r>
      <w:r>
        <w:tab/>
      </w:r>
      <w:r>
        <w:fldChar w:fldCharType="begin"/>
      </w:r>
      <w:r>
        <w:instrText xml:space="preserve"> PAGEREF _Toc24212 \h </w:instrText>
      </w:r>
      <w:r>
        <w:fldChar w:fldCharType="separate"/>
      </w:r>
      <w:r>
        <w:t>550</w:t>
      </w:r>
      <w:r>
        <w:fldChar w:fldCharType="end"/>
      </w:r>
      <w:r>
        <w:fldChar w:fldCharType="end"/>
      </w:r>
    </w:p>
    <w:p w14:paraId="1DE3C957">
      <w:pPr>
        <w:pStyle w:val="29"/>
        <w:tabs>
          <w:tab w:val="right" w:leader="dot" w:pos="8640"/>
        </w:tabs>
      </w:pPr>
      <w:r>
        <w:fldChar w:fldCharType="begin"/>
      </w:r>
      <w:r>
        <w:instrText xml:space="preserve"> HYPERLINK \l _Toc2688 </w:instrText>
      </w:r>
      <w:r>
        <w:fldChar w:fldCharType="separate"/>
      </w:r>
      <w:r>
        <w:t>添加/编辑产品品牌</w:t>
      </w:r>
      <w:r>
        <w:tab/>
      </w:r>
      <w:r>
        <w:fldChar w:fldCharType="begin"/>
      </w:r>
      <w:r>
        <w:instrText xml:space="preserve"> PAGEREF _Toc2688 \h </w:instrText>
      </w:r>
      <w:r>
        <w:fldChar w:fldCharType="separate"/>
      </w:r>
      <w:r>
        <w:t>550</w:t>
      </w:r>
      <w:r>
        <w:fldChar w:fldCharType="end"/>
      </w:r>
      <w:r>
        <w:fldChar w:fldCharType="end"/>
      </w:r>
    </w:p>
    <w:p w14:paraId="654666B3">
      <w:pPr>
        <w:pStyle w:val="29"/>
        <w:tabs>
          <w:tab w:val="right" w:leader="dot" w:pos="8640"/>
        </w:tabs>
      </w:pPr>
      <w:r>
        <w:fldChar w:fldCharType="begin"/>
      </w:r>
      <w:r>
        <w:instrText xml:space="preserve"> HYPERLINK \l _Toc15153 </w:instrText>
      </w:r>
      <w:r>
        <w:fldChar w:fldCharType="separate"/>
      </w:r>
      <w:r>
        <w:t>接口信息</w:t>
      </w:r>
      <w:r>
        <w:tab/>
      </w:r>
      <w:r>
        <w:fldChar w:fldCharType="begin"/>
      </w:r>
      <w:r>
        <w:instrText xml:space="preserve"> PAGEREF _Toc15153 \h </w:instrText>
      </w:r>
      <w:r>
        <w:fldChar w:fldCharType="separate"/>
      </w:r>
      <w:r>
        <w:t>550</w:t>
      </w:r>
      <w:r>
        <w:fldChar w:fldCharType="end"/>
      </w:r>
      <w:r>
        <w:fldChar w:fldCharType="end"/>
      </w:r>
    </w:p>
    <w:p w14:paraId="403EE8F1">
      <w:pPr>
        <w:pStyle w:val="29"/>
        <w:tabs>
          <w:tab w:val="right" w:leader="dot" w:pos="8640"/>
        </w:tabs>
      </w:pPr>
      <w:r>
        <w:fldChar w:fldCharType="begin"/>
      </w:r>
      <w:r>
        <w:instrText xml:space="preserve"> HYPERLINK \l _Toc15473 </w:instrText>
      </w:r>
      <w:r>
        <w:fldChar w:fldCharType="separate"/>
      </w:r>
      <w:r>
        <w:t>请求参数</w:t>
      </w:r>
      <w:r>
        <w:tab/>
      </w:r>
      <w:r>
        <w:fldChar w:fldCharType="begin"/>
      </w:r>
      <w:r>
        <w:instrText xml:space="preserve"> PAGEREF _Toc15473 \h </w:instrText>
      </w:r>
      <w:r>
        <w:fldChar w:fldCharType="separate"/>
      </w:r>
      <w:r>
        <w:t>550</w:t>
      </w:r>
      <w:r>
        <w:fldChar w:fldCharType="end"/>
      </w:r>
      <w:r>
        <w:fldChar w:fldCharType="end"/>
      </w:r>
    </w:p>
    <w:p w14:paraId="291A78E5">
      <w:pPr>
        <w:pStyle w:val="29"/>
        <w:tabs>
          <w:tab w:val="right" w:leader="dot" w:pos="8640"/>
        </w:tabs>
      </w:pPr>
      <w:r>
        <w:fldChar w:fldCharType="begin"/>
      </w:r>
      <w:r>
        <w:instrText xml:space="preserve"> HYPERLINK \l _Toc11432 </w:instrText>
      </w:r>
      <w:r>
        <w:fldChar w:fldCharType="separate"/>
      </w:r>
      <w:r>
        <w:t>请求示例</w:t>
      </w:r>
      <w:r>
        <w:tab/>
      </w:r>
      <w:r>
        <w:fldChar w:fldCharType="begin"/>
      </w:r>
      <w:r>
        <w:instrText xml:space="preserve"> PAGEREF _Toc11432 \h </w:instrText>
      </w:r>
      <w:r>
        <w:fldChar w:fldCharType="separate"/>
      </w:r>
      <w:r>
        <w:t>550</w:t>
      </w:r>
      <w:r>
        <w:fldChar w:fldCharType="end"/>
      </w:r>
      <w:r>
        <w:fldChar w:fldCharType="end"/>
      </w:r>
    </w:p>
    <w:p w14:paraId="6EC5F81D">
      <w:pPr>
        <w:pStyle w:val="29"/>
        <w:tabs>
          <w:tab w:val="right" w:leader="dot" w:pos="8640"/>
        </w:tabs>
      </w:pPr>
      <w:r>
        <w:fldChar w:fldCharType="begin"/>
      </w:r>
      <w:r>
        <w:instrText xml:space="preserve"> HYPERLINK \l _Toc13899 </w:instrText>
      </w:r>
      <w:r>
        <w:fldChar w:fldCharType="separate"/>
      </w:r>
      <w:r>
        <w:t>返回结果</w:t>
      </w:r>
      <w:r>
        <w:tab/>
      </w:r>
      <w:r>
        <w:fldChar w:fldCharType="begin"/>
      </w:r>
      <w:r>
        <w:instrText xml:space="preserve"> PAGEREF _Toc13899 \h </w:instrText>
      </w:r>
      <w:r>
        <w:fldChar w:fldCharType="separate"/>
      </w:r>
      <w:r>
        <w:t>551</w:t>
      </w:r>
      <w:r>
        <w:fldChar w:fldCharType="end"/>
      </w:r>
      <w:r>
        <w:fldChar w:fldCharType="end"/>
      </w:r>
    </w:p>
    <w:p w14:paraId="36C8B9C2">
      <w:pPr>
        <w:pStyle w:val="29"/>
        <w:tabs>
          <w:tab w:val="right" w:leader="dot" w:pos="8640"/>
        </w:tabs>
      </w:pPr>
      <w:r>
        <w:fldChar w:fldCharType="begin"/>
      </w:r>
      <w:r>
        <w:instrText xml:space="preserve"> HYPERLINK \l _Toc10234 </w:instrText>
      </w:r>
      <w:r>
        <w:fldChar w:fldCharType="separate"/>
      </w:r>
      <w:r>
        <w:t>返回成功示例</w:t>
      </w:r>
      <w:r>
        <w:tab/>
      </w:r>
      <w:r>
        <w:fldChar w:fldCharType="begin"/>
      </w:r>
      <w:r>
        <w:instrText xml:space="preserve"> PAGEREF _Toc10234 \h </w:instrText>
      </w:r>
      <w:r>
        <w:fldChar w:fldCharType="separate"/>
      </w:r>
      <w:r>
        <w:t>551</w:t>
      </w:r>
      <w:r>
        <w:fldChar w:fldCharType="end"/>
      </w:r>
      <w:r>
        <w:fldChar w:fldCharType="end"/>
      </w:r>
    </w:p>
    <w:p w14:paraId="1F5F21EB">
      <w:pPr>
        <w:pStyle w:val="29"/>
        <w:tabs>
          <w:tab w:val="right" w:leader="dot" w:pos="8640"/>
        </w:tabs>
      </w:pPr>
      <w:r>
        <w:fldChar w:fldCharType="begin"/>
      </w:r>
      <w:r>
        <w:instrText xml:space="preserve"> HYPERLINK \l _Toc3803 </w:instrText>
      </w:r>
      <w:r>
        <w:fldChar w:fldCharType="separate"/>
      </w:r>
      <w:r>
        <w:t>返回失败示例</w:t>
      </w:r>
      <w:r>
        <w:tab/>
      </w:r>
      <w:r>
        <w:fldChar w:fldCharType="begin"/>
      </w:r>
      <w:r>
        <w:instrText xml:space="preserve"> PAGEREF _Toc3803 \h </w:instrText>
      </w:r>
      <w:r>
        <w:fldChar w:fldCharType="separate"/>
      </w:r>
      <w:r>
        <w:t>551</w:t>
      </w:r>
      <w:r>
        <w:fldChar w:fldCharType="end"/>
      </w:r>
      <w:r>
        <w:fldChar w:fldCharType="end"/>
      </w:r>
    </w:p>
    <w:p w14:paraId="609626DA">
      <w:pPr>
        <w:pStyle w:val="29"/>
        <w:tabs>
          <w:tab w:val="right" w:leader="dot" w:pos="8640"/>
        </w:tabs>
      </w:pPr>
      <w:r>
        <w:fldChar w:fldCharType="begin"/>
      </w:r>
      <w:r>
        <w:instrText xml:space="preserve"> HYPERLINK \l _Toc12127 </w:instrText>
      </w:r>
      <w:r>
        <w:fldChar w:fldCharType="separate"/>
      </w:r>
      <w:r>
        <w:t>查询产品分类列表</w:t>
      </w:r>
      <w:r>
        <w:tab/>
      </w:r>
      <w:r>
        <w:fldChar w:fldCharType="begin"/>
      </w:r>
      <w:r>
        <w:instrText xml:space="preserve"> PAGEREF _Toc12127 \h </w:instrText>
      </w:r>
      <w:r>
        <w:fldChar w:fldCharType="separate"/>
      </w:r>
      <w:r>
        <w:t>552</w:t>
      </w:r>
      <w:r>
        <w:fldChar w:fldCharType="end"/>
      </w:r>
      <w:r>
        <w:fldChar w:fldCharType="end"/>
      </w:r>
    </w:p>
    <w:p w14:paraId="05C995D8">
      <w:pPr>
        <w:pStyle w:val="29"/>
        <w:tabs>
          <w:tab w:val="right" w:leader="dot" w:pos="8640"/>
        </w:tabs>
      </w:pPr>
      <w:r>
        <w:fldChar w:fldCharType="begin"/>
      </w:r>
      <w:r>
        <w:instrText xml:space="preserve"> HYPERLINK \l _Toc29580 </w:instrText>
      </w:r>
      <w:r>
        <w:fldChar w:fldCharType="separate"/>
      </w:r>
      <w:r>
        <w:t>接口信息</w:t>
      </w:r>
      <w:r>
        <w:tab/>
      </w:r>
      <w:r>
        <w:fldChar w:fldCharType="begin"/>
      </w:r>
      <w:r>
        <w:instrText xml:space="preserve"> PAGEREF _Toc29580 \h </w:instrText>
      </w:r>
      <w:r>
        <w:fldChar w:fldCharType="separate"/>
      </w:r>
      <w:r>
        <w:t>552</w:t>
      </w:r>
      <w:r>
        <w:fldChar w:fldCharType="end"/>
      </w:r>
      <w:r>
        <w:fldChar w:fldCharType="end"/>
      </w:r>
    </w:p>
    <w:p w14:paraId="19E03083">
      <w:pPr>
        <w:pStyle w:val="29"/>
        <w:tabs>
          <w:tab w:val="right" w:leader="dot" w:pos="8640"/>
        </w:tabs>
      </w:pPr>
      <w:r>
        <w:fldChar w:fldCharType="begin"/>
      </w:r>
      <w:r>
        <w:instrText xml:space="preserve"> HYPERLINK \l _Toc1608 </w:instrText>
      </w:r>
      <w:r>
        <w:fldChar w:fldCharType="separate"/>
      </w:r>
      <w:r>
        <w:t>请求参数</w:t>
      </w:r>
      <w:r>
        <w:tab/>
      </w:r>
      <w:r>
        <w:fldChar w:fldCharType="begin"/>
      </w:r>
      <w:r>
        <w:instrText xml:space="preserve"> PAGEREF _Toc1608 \h </w:instrText>
      </w:r>
      <w:r>
        <w:fldChar w:fldCharType="separate"/>
      </w:r>
      <w:r>
        <w:t>552</w:t>
      </w:r>
      <w:r>
        <w:fldChar w:fldCharType="end"/>
      </w:r>
      <w:r>
        <w:fldChar w:fldCharType="end"/>
      </w:r>
    </w:p>
    <w:p w14:paraId="0F4356B2">
      <w:pPr>
        <w:pStyle w:val="29"/>
        <w:tabs>
          <w:tab w:val="right" w:leader="dot" w:pos="8640"/>
        </w:tabs>
      </w:pPr>
      <w:r>
        <w:fldChar w:fldCharType="begin"/>
      </w:r>
      <w:r>
        <w:instrText xml:space="preserve"> HYPERLINK \l _Toc32504 </w:instrText>
      </w:r>
      <w:r>
        <w:fldChar w:fldCharType="separate"/>
      </w:r>
      <w:r>
        <w:t>请求示例</w:t>
      </w:r>
      <w:r>
        <w:tab/>
      </w:r>
      <w:r>
        <w:fldChar w:fldCharType="begin"/>
      </w:r>
      <w:r>
        <w:instrText xml:space="preserve"> PAGEREF _Toc32504 \h </w:instrText>
      </w:r>
      <w:r>
        <w:fldChar w:fldCharType="separate"/>
      </w:r>
      <w:r>
        <w:t>552</w:t>
      </w:r>
      <w:r>
        <w:fldChar w:fldCharType="end"/>
      </w:r>
      <w:r>
        <w:fldChar w:fldCharType="end"/>
      </w:r>
    </w:p>
    <w:p w14:paraId="408C79D7">
      <w:pPr>
        <w:pStyle w:val="29"/>
        <w:tabs>
          <w:tab w:val="right" w:leader="dot" w:pos="8640"/>
        </w:tabs>
      </w:pPr>
      <w:r>
        <w:fldChar w:fldCharType="begin"/>
      </w:r>
      <w:r>
        <w:instrText xml:space="preserve"> HYPERLINK \l _Toc22060 </w:instrText>
      </w:r>
      <w:r>
        <w:fldChar w:fldCharType="separate"/>
      </w:r>
      <w:r>
        <w:t>返回结果</w:t>
      </w:r>
      <w:r>
        <w:tab/>
      </w:r>
      <w:r>
        <w:fldChar w:fldCharType="begin"/>
      </w:r>
      <w:r>
        <w:instrText xml:space="preserve"> PAGEREF _Toc22060 \h </w:instrText>
      </w:r>
      <w:r>
        <w:fldChar w:fldCharType="separate"/>
      </w:r>
      <w:r>
        <w:t>552</w:t>
      </w:r>
      <w:r>
        <w:fldChar w:fldCharType="end"/>
      </w:r>
      <w:r>
        <w:fldChar w:fldCharType="end"/>
      </w:r>
    </w:p>
    <w:p w14:paraId="72A4B443">
      <w:pPr>
        <w:pStyle w:val="29"/>
        <w:tabs>
          <w:tab w:val="right" w:leader="dot" w:pos="8640"/>
        </w:tabs>
      </w:pPr>
      <w:r>
        <w:fldChar w:fldCharType="begin"/>
      </w:r>
      <w:r>
        <w:instrText xml:space="preserve"> HYPERLINK \l _Toc20728 </w:instrText>
      </w:r>
      <w:r>
        <w:fldChar w:fldCharType="separate"/>
      </w:r>
      <w:r>
        <w:t>返回成功示例</w:t>
      </w:r>
      <w:r>
        <w:tab/>
      </w:r>
      <w:r>
        <w:fldChar w:fldCharType="begin"/>
      </w:r>
      <w:r>
        <w:instrText xml:space="preserve"> PAGEREF _Toc20728 \h </w:instrText>
      </w:r>
      <w:r>
        <w:fldChar w:fldCharType="separate"/>
      </w:r>
      <w:r>
        <w:t>552</w:t>
      </w:r>
      <w:r>
        <w:fldChar w:fldCharType="end"/>
      </w:r>
      <w:r>
        <w:fldChar w:fldCharType="end"/>
      </w:r>
    </w:p>
    <w:p w14:paraId="6E8A9A90">
      <w:pPr>
        <w:pStyle w:val="29"/>
        <w:tabs>
          <w:tab w:val="right" w:leader="dot" w:pos="8640"/>
        </w:tabs>
      </w:pPr>
      <w:r>
        <w:fldChar w:fldCharType="begin"/>
      </w:r>
      <w:r>
        <w:instrText xml:space="preserve"> HYPERLINK \l _Toc21201 </w:instrText>
      </w:r>
      <w:r>
        <w:fldChar w:fldCharType="separate"/>
      </w:r>
      <w:r>
        <w:t>返回失败示例</w:t>
      </w:r>
      <w:r>
        <w:tab/>
      </w:r>
      <w:r>
        <w:fldChar w:fldCharType="begin"/>
      </w:r>
      <w:r>
        <w:instrText xml:space="preserve"> PAGEREF _Toc21201 \h </w:instrText>
      </w:r>
      <w:r>
        <w:fldChar w:fldCharType="separate"/>
      </w:r>
      <w:r>
        <w:t>553</w:t>
      </w:r>
      <w:r>
        <w:fldChar w:fldCharType="end"/>
      </w:r>
      <w:r>
        <w:fldChar w:fldCharType="end"/>
      </w:r>
    </w:p>
    <w:p w14:paraId="7DF3E8C2">
      <w:pPr>
        <w:pStyle w:val="29"/>
        <w:tabs>
          <w:tab w:val="right" w:leader="dot" w:pos="8640"/>
        </w:tabs>
      </w:pPr>
      <w:r>
        <w:fldChar w:fldCharType="begin"/>
      </w:r>
      <w:r>
        <w:instrText xml:space="preserve"> HYPERLINK \l _Toc23613 </w:instrText>
      </w:r>
      <w:r>
        <w:fldChar w:fldCharType="separate"/>
      </w:r>
      <w:r>
        <w:t>添加/编辑产品分类</w:t>
      </w:r>
      <w:r>
        <w:tab/>
      </w:r>
      <w:r>
        <w:fldChar w:fldCharType="begin"/>
      </w:r>
      <w:r>
        <w:instrText xml:space="preserve"> PAGEREF _Toc23613 \h </w:instrText>
      </w:r>
      <w:r>
        <w:fldChar w:fldCharType="separate"/>
      </w:r>
      <w:r>
        <w:t>553</w:t>
      </w:r>
      <w:r>
        <w:fldChar w:fldCharType="end"/>
      </w:r>
      <w:r>
        <w:fldChar w:fldCharType="end"/>
      </w:r>
    </w:p>
    <w:p w14:paraId="29F604A3">
      <w:pPr>
        <w:pStyle w:val="29"/>
        <w:tabs>
          <w:tab w:val="right" w:leader="dot" w:pos="8640"/>
        </w:tabs>
      </w:pPr>
      <w:r>
        <w:fldChar w:fldCharType="begin"/>
      </w:r>
      <w:r>
        <w:instrText xml:space="preserve"> HYPERLINK \l _Toc8708 </w:instrText>
      </w:r>
      <w:r>
        <w:fldChar w:fldCharType="separate"/>
      </w:r>
      <w:r>
        <w:t>接口信息</w:t>
      </w:r>
      <w:r>
        <w:tab/>
      </w:r>
      <w:r>
        <w:fldChar w:fldCharType="begin"/>
      </w:r>
      <w:r>
        <w:instrText xml:space="preserve"> PAGEREF _Toc8708 \h </w:instrText>
      </w:r>
      <w:r>
        <w:fldChar w:fldCharType="separate"/>
      </w:r>
      <w:r>
        <w:t>553</w:t>
      </w:r>
      <w:r>
        <w:fldChar w:fldCharType="end"/>
      </w:r>
      <w:r>
        <w:fldChar w:fldCharType="end"/>
      </w:r>
    </w:p>
    <w:p w14:paraId="203AE872">
      <w:pPr>
        <w:pStyle w:val="29"/>
        <w:tabs>
          <w:tab w:val="right" w:leader="dot" w:pos="8640"/>
        </w:tabs>
      </w:pPr>
      <w:r>
        <w:fldChar w:fldCharType="begin"/>
      </w:r>
      <w:r>
        <w:instrText xml:space="preserve"> HYPERLINK \l _Toc15806 </w:instrText>
      </w:r>
      <w:r>
        <w:fldChar w:fldCharType="separate"/>
      </w:r>
      <w:r>
        <w:t>请求参数</w:t>
      </w:r>
      <w:r>
        <w:tab/>
      </w:r>
      <w:r>
        <w:fldChar w:fldCharType="begin"/>
      </w:r>
      <w:r>
        <w:instrText xml:space="preserve"> PAGEREF _Toc15806 \h </w:instrText>
      </w:r>
      <w:r>
        <w:fldChar w:fldCharType="separate"/>
      </w:r>
      <w:r>
        <w:t>553</w:t>
      </w:r>
      <w:r>
        <w:fldChar w:fldCharType="end"/>
      </w:r>
      <w:r>
        <w:fldChar w:fldCharType="end"/>
      </w:r>
    </w:p>
    <w:p w14:paraId="7BCFC6C3">
      <w:pPr>
        <w:pStyle w:val="29"/>
        <w:tabs>
          <w:tab w:val="right" w:leader="dot" w:pos="8640"/>
        </w:tabs>
      </w:pPr>
      <w:r>
        <w:fldChar w:fldCharType="begin"/>
      </w:r>
      <w:r>
        <w:instrText xml:space="preserve"> HYPERLINK \l _Toc10707 </w:instrText>
      </w:r>
      <w:r>
        <w:fldChar w:fldCharType="separate"/>
      </w:r>
      <w:r>
        <w:t>请求示例</w:t>
      </w:r>
      <w:r>
        <w:tab/>
      </w:r>
      <w:r>
        <w:fldChar w:fldCharType="begin"/>
      </w:r>
      <w:r>
        <w:instrText xml:space="preserve"> PAGEREF _Toc10707 \h </w:instrText>
      </w:r>
      <w:r>
        <w:fldChar w:fldCharType="separate"/>
      </w:r>
      <w:r>
        <w:t>553</w:t>
      </w:r>
      <w:r>
        <w:fldChar w:fldCharType="end"/>
      </w:r>
      <w:r>
        <w:fldChar w:fldCharType="end"/>
      </w:r>
    </w:p>
    <w:p w14:paraId="2D66EB4A">
      <w:pPr>
        <w:pStyle w:val="29"/>
        <w:tabs>
          <w:tab w:val="right" w:leader="dot" w:pos="8640"/>
        </w:tabs>
      </w:pPr>
      <w:r>
        <w:fldChar w:fldCharType="begin"/>
      </w:r>
      <w:r>
        <w:instrText xml:space="preserve"> HYPERLINK \l _Toc21626 </w:instrText>
      </w:r>
      <w:r>
        <w:fldChar w:fldCharType="separate"/>
      </w:r>
      <w:r>
        <w:t>返回结果</w:t>
      </w:r>
      <w:r>
        <w:tab/>
      </w:r>
      <w:r>
        <w:fldChar w:fldCharType="begin"/>
      </w:r>
      <w:r>
        <w:instrText xml:space="preserve"> PAGEREF _Toc21626 \h </w:instrText>
      </w:r>
      <w:r>
        <w:fldChar w:fldCharType="separate"/>
      </w:r>
      <w:r>
        <w:t>553</w:t>
      </w:r>
      <w:r>
        <w:fldChar w:fldCharType="end"/>
      </w:r>
      <w:r>
        <w:fldChar w:fldCharType="end"/>
      </w:r>
    </w:p>
    <w:p w14:paraId="24F7A931">
      <w:pPr>
        <w:pStyle w:val="29"/>
        <w:tabs>
          <w:tab w:val="right" w:leader="dot" w:pos="8640"/>
        </w:tabs>
      </w:pPr>
      <w:r>
        <w:fldChar w:fldCharType="begin"/>
      </w:r>
      <w:r>
        <w:instrText xml:space="preserve"> HYPERLINK \l _Toc16834 </w:instrText>
      </w:r>
      <w:r>
        <w:fldChar w:fldCharType="separate"/>
      </w:r>
      <w:r>
        <w:t>返回成功示例</w:t>
      </w:r>
      <w:r>
        <w:tab/>
      </w:r>
      <w:r>
        <w:fldChar w:fldCharType="begin"/>
      </w:r>
      <w:r>
        <w:instrText xml:space="preserve"> PAGEREF _Toc16834 \h </w:instrText>
      </w:r>
      <w:r>
        <w:fldChar w:fldCharType="separate"/>
      </w:r>
      <w:r>
        <w:t>553</w:t>
      </w:r>
      <w:r>
        <w:fldChar w:fldCharType="end"/>
      </w:r>
      <w:r>
        <w:fldChar w:fldCharType="end"/>
      </w:r>
    </w:p>
    <w:p w14:paraId="5789BC23">
      <w:pPr>
        <w:pStyle w:val="29"/>
        <w:tabs>
          <w:tab w:val="right" w:leader="dot" w:pos="8640"/>
        </w:tabs>
      </w:pPr>
      <w:r>
        <w:fldChar w:fldCharType="begin"/>
      </w:r>
      <w:r>
        <w:instrText xml:space="preserve"> HYPERLINK \l _Toc26268 </w:instrText>
      </w:r>
      <w:r>
        <w:fldChar w:fldCharType="separate"/>
      </w:r>
      <w:r>
        <w:t>返回失败示例</w:t>
      </w:r>
      <w:r>
        <w:tab/>
      </w:r>
      <w:r>
        <w:fldChar w:fldCharType="begin"/>
      </w:r>
      <w:r>
        <w:instrText xml:space="preserve"> PAGEREF _Toc26268 \h </w:instrText>
      </w:r>
      <w:r>
        <w:fldChar w:fldCharType="separate"/>
      </w:r>
      <w:r>
        <w:t>554</w:t>
      </w:r>
      <w:r>
        <w:fldChar w:fldCharType="end"/>
      </w:r>
      <w:r>
        <w:fldChar w:fldCharType="end"/>
      </w:r>
    </w:p>
    <w:p w14:paraId="6A78565B">
      <w:pPr>
        <w:pStyle w:val="29"/>
        <w:tabs>
          <w:tab w:val="right" w:leader="dot" w:pos="8640"/>
        </w:tabs>
      </w:pPr>
      <w:r>
        <w:fldChar w:fldCharType="begin"/>
      </w:r>
      <w:r>
        <w:instrText xml:space="preserve"> HYPERLINK \l _Toc19914 </w:instrText>
      </w:r>
      <w:r>
        <w:fldChar w:fldCharType="separate"/>
      </w:r>
      <w:r>
        <w:t>上传本地产品图片</w:t>
      </w:r>
      <w:r>
        <w:tab/>
      </w:r>
      <w:r>
        <w:fldChar w:fldCharType="begin"/>
      </w:r>
      <w:r>
        <w:instrText xml:space="preserve"> PAGEREF _Toc19914 \h </w:instrText>
      </w:r>
      <w:r>
        <w:fldChar w:fldCharType="separate"/>
      </w:r>
      <w:r>
        <w:t>554</w:t>
      </w:r>
      <w:r>
        <w:fldChar w:fldCharType="end"/>
      </w:r>
      <w:r>
        <w:fldChar w:fldCharType="end"/>
      </w:r>
    </w:p>
    <w:p w14:paraId="66A551D4">
      <w:pPr>
        <w:pStyle w:val="29"/>
        <w:tabs>
          <w:tab w:val="right" w:leader="dot" w:pos="8640"/>
        </w:tabs>
      </w:pPr>
      <w:r>
        <w:fldChar w:fldCharType="begin"/>
      </w:r>
      <w:r>
        <w:instrText xml:space="preserve"> HYPERLINK \l _Toc26560 </w:instrText>
      </w:r>
      <w:r>
        <w:fldChar w:fldCharType="separate"/>
      </w:r>
      <w:r>
        <w:t>接口信息</w:t>
      </w:r>
      <w:r>
        <w:tab/>
      </w:r>
      <w:r>
        <w:fldChar w:fldCharType="begin"/>
      </w:r>
      <w:r>
        <w:instrText xml:space="preserve"> PAGEREF _Toc26560 \h </w:instrText>
      </w:r>
      <w:r>
        <w:fldChar w:fldCharType="separate"/>
      </w:r>
      <w:r>
        <w:t>554</w:t>
      </w:r>
      <w:r>
        <w:fldChar w:fldCharType="end"/>
      </w:r>
      <w:r>
        <w:fldChar w:fldCharType="end"/>
      </w:r>
    </w:p>
    <w:p w14:paraId="7CF3B424">
      <w:pPr>
        <w:pStyle w:val="29"/>
        <w:tabs>
          <w:tab w:val="right" w:leader="dot" w:pos="8640"/>
        </w:tabs>
      </w:pPr>
      <w:r>
        <w:fldChar w:fldCharType="begin"/>
      </w:r>
      <w:r>
        <w:instrText xml:space="preserve"> HYPERLINK \l _Toc23632 </w:instrText>
      </w:r>
      <w:r>
        <w:fldChar w:fldCharType="separate"/>
      </w:r>
      <w:r>
        <w:t>请求参数</w:t>
      </w:r>
      <w:r>
        <w:tab/>
      </w:r>
      <w:r>
        <w:fldChar w:fldCharType="begin"/>
      </w:r>
      <w:r>
        <w:instrText xml:space="preserve"> PAGEREF _Toc23632 \h </w:instrText>
      </w:r>
      <w:r>
        <w:fldChar w:fldCharType="separate"/>
      </w:r>
      <w:r>
        <w:t>554</w:t>
      </w:r>
      <w:r>
        <w:fldChar w:fldCharType="end"/>
      </w:r>
      <w:r>
        <w:fldChar w:fldCharType="end"/>
      </w:r>
    </w:p>
    <w:p w14:paraId="0B71BE1D">
      <w:pPr>
        <w:pStyle w:val="29"/>
        <w:tabs>
          <w:tab w:val="right" w:leader="dot" w:pos="8640"/>
        </w:tabs>
      </w:pPr>
      <w:r>
        <w:fldChar w:fldCharType="begin"/>
      </w:r>
      <w:r>
        <w:instrText xml:space="preserve"> HYPERLINK \l _Toc503 </w:instrText>
      </w:r>
      <w:r>
        <w:fldChar w:fldCharType="separate"/>
      </w:r>
      <w:r>
        <w:t>请求示例</w:t>
      </w:r>
      <w:r>
        <w:tab/>
      </w:r>
      <w:r>
        <w:fldChar w:fldCharType="begin"/>
      </w:r>
      <w:r>
        <w:instrText xml:space="preserve"> PAGEREF _Toc503 \h </w:instrText>
      </w:r>
      <w:r>
        <w:fldChar w:fldCharType="separate"/>
      </w:r>
      <w:r>
        <w:t>554</w:t>
      </w:r>
      <w:r>
        <w:fldChar w:fldCharType="end"/>
      </w:r>
      <w:r>
        <w:fldChar w:fldCharType="end"/>
      </w:r>
    </w:p>
    <w:p w14:paraId="273D2E98">
      <w:pPr>
        <w:pStyle w:val="29"/>
        <w:tabs>
          <w:tab w:val="right" w:leader="dot" w:pos="8640"/>
        </w:tabs>
      </w:pPr>
      <w:r>
        <w:fldChar w:fldCharType="begin"/>
      </w:r>
      <w:r>
        <w:instrText xml:space="preserve"> HYPERLINK \l _Toc26348 </w:instrText>
      </w:r>
      <w:r>
        <w:fldChar w:fldCharType="separate"/>
      </w:r>
      <w:r>
        <w:t>返回结果</w:t>
      </w:r>
      <w:r>
        <w:tab/>
      </w:r>
      <w:r>
        <w:fldChar w:fldCharType="begin"/>
      </w:r>
      <w:r>
        <w:instrText xml:space="preserve"> PAGEREF _Toc26348 \h </w:instrText>
      </w:r>
      <w:r>
        <w:fldChar w:fldCharType="separate"/>
      </w:r>
      <w:r>
        <w:t>555</w:t>
      </w:r>
      <w:r>
        <w:fldChar w:fldCharType="end"/>
      </w:r>
      <w:r>
        <w:fldChar w:fldCharType="end"/>
      </w:r>
    </w:p>
    <w:p w14:paraId="2CCFD7D6">
      <w:pPr>
        <w:pStyle w:val="29"/>
        <w:tabs>
          <w:tab w:val="right" w:leader="dot" w:pos="8640"/>
        </w:tabs>
      </w:pPr>
      <w:r>
        <w:fldChar w:fldCharType="begin"/>
      </w:r>
      <w:r>
        <w:instrText xml:space="preserve"> HYPERLINK \l _Toc22142 </w:instrText>
      </w:r>
      <w:r>
        <w:fldChar w:fldCharType="separate"/>
      </w:r>
      <w:r>
        <w:t>返回成功示例</w:t>
      </w:r>
      <w:r>
        <w:tab/>
      </w:r>
      <w:r>
        <w:fldChar w:fldCharType="begin"/>
      </w:r>
      <w:r>
        <w:instrText xml:space="preserve"> PAGEREF _Toc22142 \h </w:instrText>
      </w:r>
      <w:r>
        <w:fldChar w:fldCharType="separate"/>
      </w:r>
      <w:r>
        <w:t>555</w:t>
      </w:r>
      <w:r>
        <w:fldChar w:fldCharType="end"/>
      </w:r>
      <w:r>
        <w:fldChar w:fldCharType="end"/>
      </w:r>
    </w:p>
    <w:p w14:paraId="51AF67A4">
      <w:pPr>
        <w:pStyle w:val="29"/>
        <w:tabs>
          <w:tab w:val="right" w:leader="dot" w:pos="8640"/>
        </w:tabs>
      </w:pPr>
      <w:r>
        <w:fldChar w:fldCharType="begin"/>
      </w:r>
      <w:r>
        <w:instrText xml:space="preserve"> HYPERLINK \l _Toc3047 </w:instrText>
      </w:r>
      <w:r>
        <w:fldChar w:fldCharType="separate"/>
      </w:r>
      <w:r>
        <w:t>查询产品标签</w:t>
      </w:r>
      <w:r>
        <w:tab/>
      </w:r>
      <w:r>
        <w:fldChar w:fldCharType="begin"/>
      </w:r>
      <w:r>
        <w:instrText xml:space="preserve"> PAGEREF _Toc3047 \h </w:instrText>
      </w:r>
      <w:r>
        <w:fldChar w:fldCharType="separate"/>
      </w:r>
      <w:r>
        <w:t>555</w:t>
      </w:r>
      <w:r>
        <w:fldChar w:fldCharType="end"/>
      </w:r>
      <w:r>
        <w:fldChar w:fldCharType="end"/>
      </w:r>
    </w:p>
    <w:p w14:paraId="215B34B8">
      <w:pPr>
        <w:pStyle w:val="29"/>
        <w:tabs>
          <w:tab w:val="right" w:leader="dot" w:pos="8640"/>
        </w:tabs>
      </w:pPr>
      <w:r>
        <w:fldChar w:fldCharType="begin"/>
      </w:r>
      <w:r>
        <w:instrText xml:space="preserve"> HYPERLINK \l _Toc261 </w:instrText>
      </w:r>
      <w:r>
        <w:fldChar w:fldCharType="separate"/>
      </w:r>
      <w:r>
        <w:t>接口信息</w:t>
      </w:r>
      <w:r>
        <w:tab/>
      </w:r>
      <w:r>
        <w:fldChar w:fldCharType="begin"/>
      </w:r>
      <w:r>
        <w:instrText xml:space="preserve"> PAGEREF _Toc261 \h </w:instrText>
      </w:r>
      <w:r>
        <w:fldChar w:fldCharType="separate"/>
      </w:r>
      <w:r>
        <w:t>555</w:t>
      </w:r>
      <w:r>
        <w:fldChar w:fldCharType="end"/>
      </w:r>
      <w:r>
        <w:fldChar w:fldCharType="end"/>
      </w:r>
    </w:p>
    <w:p w14:paraId="2EB52E7F">
      <w:pPr>
        <w:pStyle w:val="29"/>
        <w:tabs>
          <w:tab w:val="right" w:leader="dot" w:pos="8640"/>
        </w:tabs>
      </w:pPr>
      <w:r>
        <w:fldChar w:fldCharType="begin"/>
      </w:r>
      <w:r>
        <w:instrText xml:space="preserve"> HYPERLINK \l _Toc15500 </w:instrText>
      </w:r>
      <w:r>
        <w:fldChar w:fldCharType="separate"/>
      </w:r>
      <w:r>
        <w:t>返回结果</w:t>
      </w:r>
      <w:r>
        <w:tab/>
      </w:r>
      <w:r>
        <w:fldChar w:fldCharType="begin"/>
      </w:r>
      <w:r>
        <w:instrText xml:space="preserve"> PAGEREF _Toc15500 \h </w:instrText>
      </w:r>
      <w:r>
        <w:fldChar w:fldCharType="separate"/>
      </w:r>
      <w:r>
        <w:t>555</w:t>
      </w:r>
      <w:r>
        <w:fldChar w:fldCharType="end"/>
      </w:r>
      <w:r>
        <w:fldChar w:fldCharType="end"/>
      </w:r>
    </w:p>
    <w:p w14:paraId="7792B9F7">
      <w:pPr>
        <w:pStyle w:val="29"/>
        <w:tabs>
          <w:tab w:val="right" w:leader="dot" w:pos="8640"/>
        </w:tabs>
      </w:pPr>
      <w:r>
        <w:fldChar w:fldCharType="begin"/>
      </w:r>
      <w:r>
        <w:instrText xml:space="preserve"> HYPERLINK \l _Toc26753 </w:instrText>
      </w:r>
      <w:r>
        <w:fldChar w:fldCharType="separate"/>
      </w:r>
      <w:r>
        <w:t>返回成功示例</w:t>
      </w:r>
      <w:r>
        <w:tab/>
      </w:r>
      <w:r>
        <w:fldChar w:fldCharType="begin"/>
      </w:r>
      <w:r>
        <w:instrText xml:space="preserve"> PAGEREF _Toc26753 \h </w:instrText>
      </w:r>
      <w:r>
        <w:fldChar w:fldCharType="separate"/>
      </w:r>
      <w:r>
        <w:t>555</w:t>
      </w:r>
      <w:r>
        <w:fldChar w:fldCharType="end"/>
      </w:r>
      <w:r>
        <w:fldChar w:fldCharType="end"/>
      </w:r>
    </w:p>
    <w:p w14:paraId="0054EAB1">
      <w:pPr>
        <w:pStyle w:val="29"/>
        <w:tabs>
          <w:tab w:val="right" w:leader="dot" w:pos="8640"/>
        </w:tabs>
      </w:pPr>
      <w:r>
        <w:fldChar w:fldCharType="begin"/>
      </w:r>
      <w:r>
        <w:instrText xml:space="preserve"> HYPERLINK \l _Toc31605 </w:instrText>
      </w:r>
      <w:r>
        <w:fldChar w:fldCharType="separate"/>
      </w:r>
      <w:r>
        <w:t>返回失败示例</w:t>
      </w:r>
      <w:r>
        <w:tab/>
      </w:r>
      <w:r>
        <w:fldChar w:fldCharType="begin"/>
      </w:r>
      <w:r>
        <w:instrText xml:space="preserve"> PAGEREF _Toc31605 \h </w:instrText>
      </w:r>
      <w:r>
        <w:fldChar w:fldCharType="separate"/>
      </w:r>
      <w:r>
        <w:t>556</w:t>
      </w:r>
      <w:r>
        <w:fldChar w:fldCharType="end"/>
      </w:r>
      <w:r>
        <w:fldChar w:fldCharType="end"/>
      </w:r>
    </w:p>
    <w:p w14:paraId="362037DE">
      <w:pPr>
        <w:pStyle w:val="29"/>
        <w:tabs>
          <w:tab w:val="right" w:leader="dot" w:pos="8640"/>
        </w:tabs>
      </w:pPr>
      <w:r>
        <w:fldChar w:fldCharType="begin"/>
      </w:r>
      <w:r>
        <w:instrText xml:space="preserve"> HYPERLINK \l _Toc9938 </w:instrText>
      </w:r>
      <w:r>
        <w:fldChar w:fldCharType="separate"/>
      </w:r>
      <w:r>
        <w:t>创建产品标签</w:t>
      </w:r>
      <w:r>
        <w:tab/>
      </w:r>
      <w:r>
        <w:fldChar w:fldCharType="begin"/>
      </w:r>
      <w:r>
        <w:instrText xml:space="preserve"> PAGEREF _Toc9938 \h </w:instrText>
      </w:r>
      <w:r>
        <w:fldChar w:fldCharType="separate"/>
      </w:r>
      <w:r>
        <w:t>556</w:t>
      </w:r>
      <w:r>
        <w:fldChar w:fldCharType="end"/>
      </w:r>
      <w:r>
        <w:fldChar w:fldCharType="end"/>
      </w:r>
    </w:p>
    <w:p w14:paraId="130DA1C6">
      <w:pPr>
        <w:pStyle w:val="29"/>
        <w:tabs>
          <w:tab w:val="right" w:leader="dot" w:pos="8640"/>
        </w:tabs>
      </w:pPr>
      <w:r>
        <w:fldChar w:fldCharType="begin"/>
      </w:r>
      <w:r>
        <w:instrText xml:space="preserve"> HYPERLINK \l _Toc15872 </w:instrText>
      </w:r>
      <w:r>
        <w:fldChar w:fldCharType="separate"/>
      </w:r>
      <w:r>
        <w:t>接口信息</w:t>
      </w:r>
      <w:r>
        <w:tab/>
      </w:r>
      <w:r>
        <w:fldChar w:fldCharType="begin"/>
      </w:r>
      <w:r>
        <w:instrText xml:space="preserve"> PAGEREF _Toc15872 \h </w:instrText>
      </w:r>
      <w:r>
        <w:fldChar w:fldCharType="separate"/>
      </w:r>
      <w:r>
        <w:t>556</w:t>
      </w:r>
      <w:r>
        <w:fldChar w:fldCharType="end"/>
      </w:r>
      <w:r>
        <w:fldChar w:fldCharType="end"/>
      </w:r>
    </w:p>
    <w:p w14:paraId="026DDC97">
      <w:pPr>
        <w:pStyle w:val="29"/>
        <w:tabs>
          <w:tab w:val="right" w:leader="dot" w:pos="8640"/>
        </w:tabs>
      </w:pPr>
      <w:r>
        <w:fldChar w:fldCharType="begin"/>
      </w:r>
      <w:r>
        <w:instrText xml:space="preserve"> HYPERLINK \l _Toc6868 </w:instrText>
      </w:r>
      <w:r>
        <w:fldChar w:fldCharType="separate"/>
      </w:r>
      <w:r>
        <w:t>请求参数</w:t>
      </w:r>
      <w:r>
        <w:tab/>
      </w:r>
      <w:r>
        <w:fldChar w:fldCharType="begin"/>
      </w:r>
      <w:r>
        <w:instrText xml:space="preserve"> PAGEREF _Toc6868 \h </w:instrText>
      </w:r>
      <w:r>
        <w:fldChar w:fldCharType="separate"/>
      </w:r>
      <w:r>
        <w:t>556</w:t>
      </w:r>
      <w:r>
        <w:fldChar w:fldCharType="end"/>
      </w:r>
      <w:r>
        <w:fldChar w:fldCharType="end"/>
      </w:r>
    </w:p>
    <w:p w14:paraId="5394974C">
      <w:pPr>
        <w:pStyle w:val="29"/>
        <w:tabs>
          <w:tab w:val="right" w:leader="dot" w:pos="8640"/>
        </w:tabs>
      </w:pPr>
      <w:r>
        <w:fldChar w:fldCharType="begin"/>
      </w:r>
      <w:r>
        <w:instrText xml:space="preserve"> HYPERLINK \l _Toc4782 </w:instrText>
      </w:r>
      <w:r>
        <w:fldChar w:fldCharType="separate"/>
      </w:r>
      <w:r>
        <w:t>返回结果</w:t>
      </w:r>
      <w:r>
        <w:tab/>
      </w:r>
      <w:r>
        <w:fldChar w:fldCharType="begin"/>
      </w:r>
      <w:r>
        <w:instrText xml:space="preserve"> PAGEREF _Toc4782 \h </w:instrText>
      </w:r>
      <w:r>
        <w:fldChar w:fldCharType="separate"/>
      </w:r>
      <w:r>
        <w:t>556</w:t>
      </w:r>
      <w:r>
        <w:fldChar w:fldCharType="end"/>
      </w:r>
      <w:r>
        <w:fldChar w:fldCharType="end"/>
      </w:r>
    </w:p>
    <w:p w14:paraId="5DA5E875">
      <w:pPr>
        <w:pStyle w:val="29"/>
        <w:tabs>
          <w:tab w:val="right" w:leader="dot" w:pos="8640"/>
        </w:tabs>
      </w:pPr>
      <w:r>
        <w:fldChar w:fldCharType="begin"/>
      </w:r>
      <w:r>
        <w:instrText xml:space="preserve"> HYPERLINK \l _Toc24531 </w:instrText>
      </w:r>
      <w:r>
        <w:fldChar w:fldCharType="separate"/>
      </w:r>
      <w:r>
        <w:t>返回成功示例</w:t>
      </w:r>
      <w:r>
        <w:tab/>
      </w:r>
      <w:r>
        <w:fldChar w:fldCharType="begin"/>
      </w:r>
      <w:r>
        <w:instrText xml:space="preserve"> PAGEREF _Toc24531 \h </w:instrText>
      </w:r>
      <w:r>
        <w:fldChar w:fldCharType="separate"/>
      </w:r>
      <w:r>
        <w:t>556</w:t>
      </w:r>
      <w:r>
        <w:fldChar w:fldCharType="end"/>
      </w:r>
      <w:r>
        <w:fldChar w:fldCharType="end"/>
      </w:r>
    </w:p>
    <w:p w14:paraId="15158A79">
      <w:pPr>
        <w:pStyle w:val="29"/>
        <w:tabs>
          <w:tab w:val="right" w:leader="dot" w:pos="8640"/>
        </w:tabs>
      </w:pPr>
      <w:r>
        <w:fldChar w:fldCharType="begin"/>
      </w:r>
      <w:r>
        <w:instrText xml:space="preserve"> HYPERLINK \l _Toc31546 </w:instrText>
      </w:r>
      <w:r>
        <w:fldChar w:fldCharType="separate"/>
      </w:r>
      <w:r>
        <w:t>返回失败示例</w:t>
      </w:r>
      <w:r>
        <w:tab/>
      </w:r>
      <w:r>
        <w:fldChar w:fldCharType="begin"/>
      </w:r>
      <w:r>
        <w:instrText xml:space="preserve"> PAGEREF _Toc31546 \h </w:instrText>
      </w:r>
      <w:r>
        <w:fldChar w:fldCharType="separate"/>
      </w:r>
      <w:r>
        <w:t>557</w:t>
      </w:r>
      <w:r>
        <w:fldChar w:fldCharType="end"/>
      </w:r>
      <w:r>
        <w:fldChar w:fldCharType="end"/>
      </w:r>
    </w:p>
    <w:p w14:paraId="4807575C">
      <w:pPr>
        <w:pStyle w:val="29"/>
        <w:tabs>
          <w:tab w:val="right" w:leader="dot" w:pos="8640"/>
        </w:tabs>
      </w:pPr>
      <w:r>
        <w:fldChar w:fldCharType="begin"/>
      </w:r>
      <w:r>
        <w:instrText xml:space="preserve"> HYPERLINK \l _Toc32179 </w:instrText>
      </w:r>
      <w:r>
        <w:fldChar w:fldCharType="separate"/>
      </w:r>
      <w:r>
        <w:t>标记产品标签</w:t>
      </w:r>
      <w:r>
        <w:tab/>
      </w:r>
      <w:r>
        <w:fldChar w:fldCharType="begin"/>
      </w:r>
      <w:r>
        <w:instrText xml:space="preserve"> PAGEREF _Toc32179 \h </w:instrText>
      </w:r>
      <w:r>
        <w:fldChar w:fldCharType="separate"/>
      </w:r>
      <w:r>
        <w:t>557</w:t>
      </w:r>
      <w:r>
        <w:fldChar w:fldCharType="end"/>
      </w:r>
      <w:r>
        <w:fldChar w:fldCharType="end"/>
      </w:r>
    </w:p>
    <w:p w14:paraId="4C9BD84F">
      <w:pPr>
        <w:pStyle w:val="29"/>
        <w:tabs>
          <w:tab w:val="right" w:leader="dot" w:pos="8640"/>
        </w:tabs>
      </w:pPr>
      <w:r>
        <w:fldChar w:fldCharType="begin"/>
      </w:r>
      <w:r>
        <w:instrText xml:space="preserve"> HYPERLINK \l _Toc8361 </w:instrText>
      </w:r>
      <w:r>
        <w:fldChar w:fldCharType="separate"/>
      </w:r>
      <w:r>
        <w:t>接口信息</w:t>
      </w:r>
      <w:r>
        <w:tab/>
      </w:r>
      <w:r>
        <w:fldChar w:fldCharType="begin"/>
      </w:r>
      <w:r>
        <w:instrText xml:space="preserve"> PAGEREF _Toc8361 \h </w:instrText>
      </w:r>
      <w:r>
        <w:fldChar w:fldCharType="separate"/>
      </w:r>
      <w:r>
        <w:t>557</w:t>
      </w:r>
      <w:r>
        <w:fldChar w:fldCharType="end"/>
      </w:r>
      <w:r>
        <w:fldChar w:fldCharType="end"/>
      </w:r>
    </w:p>
    <w:p w14:paraId="4767AAB2">
      <w:pPr>
        <w:pStyle w:val="29"/>
        <w:tabs>
          <w:tab w:val="right" w:leader="dot" w:pos="8640"/>
        </w:tabs>
      </w:pPr>
      <w:r>
        <w:fldChar w:fldCharType="begin"/>
      </w:r>
      <w:r>
        <w:instrText xml:space="preserve"> HYPERLINK \l _Toc32595 </w:instrText>
      </w:r>
      <w:r>
        <w:fldChar w:fldCharType="separate"/>
      </w:r>
      <w:r>
        <w:t>请求参数</w:t>
      </w:r>
      <w:r>
        <w:tab/>
      </w:r>
      <w:r>
        <w:fldChar w:fldCharType="begin"/>
      </w:r>
      <w:r>
        <w:instrText xml:space="preserve"> PAGEREF _Toc32595 \h </w:instrText>
      </w:r>
      <w:r>
        <w:fldChar w:fldCharType="separate"/>
      </w:r>
      <w:r>
        <w:t>557</w:t>
      </w:r>
      <w:r>
        <w:fldChar w:fldCharType="end"/>
      </w:r>
      <w:r>
        <w:fldChar w:fldCharType="end"/>
      </w:r>
    </w:p>
    <w:p w14:paraId="595A8C15">
      <w:pPr>
        <w:pStyle w:val="29"/>
        <w:tabs>
          <w:tab w:val="right" w:leader="dot" w:pos="8640"/>
        </w:tabs>
      </w:pPr>
      <w:r>
        <w:fldChar w:fldCharType="begin"/>
      </w:r>
      <w:r>
        <w:instrText xml:space="preserve"> HYPERLINK \l _Toc30887 </w:instrText>
      </w:r>
      <w:r>
        <w:fldChar w:fldCharType="separate"/>
      </w:r>
      <w:r>
        <w:t>请求示例</w:t>
      </w:r>
      <w:r>
        <w:tab/>
      </w:r>
      <w:r>
        <w:fldChar w:fldCharType="begin"/>
      </w:r>
      <w:r>
        <w:instrText xml:space="preserve"> PAGEREF _Toc30887 \h </w:instrText>
      </w:r>
      <w:r>
        <w:fldChar w:fldCharType="separate"/>
      </w:r>
      <w:r>
        <w:t>557</w:t>
      </w:r>
      <w:r>
        <w:fldChar w:fldCharType="end"/>
      </w:r>
      <w:r>
        <w:fldChar w:fldCharType="end"/>
      </w:r>
    </w:p>
    <w:p w14:paraId="1B5A5DE1">
      <w:pPr>
        <w:pStyle w:val="29"/>
        <w:tabs>
          <w:tab w:val="right" w:leader="dot" w:pos="8640"/>
        </w:tabs>
      </w:pPr>
      <w:r>
        <w:fldChar w:fldCharType="begin"/>
      </w:r>
      <w:r>
        <w:instrText xml:space="preserve"> HYPERLINK \l _Toc18662 </w:instrText>
      </w:r>
      <w:r>
        <w:fldChar w:fldCharType="separate"/>
      </w:r>
      <w:r>
        <w:t>返回结果</w:t>
      </w:r>
      <w:r>
        <w:tab/>
      </w:r>
      <w:r>
        <w:fldChar w:fldCharType="begin"/>
      </w:r>
      <w:r>
        <w:instrText xml:space="preserve"> PAGEREF _Toc18662 \h </w:instrText>
      </w:r>
      <w:r>
        <w:fldChar w:fldCharType="separate"/>
      </w:r>
      <w:r>
        <w:t>557</w:t>
      </w:r>
      <w:r>
        <w:fldChar w:fldCharType="end"/>
      </w:r>
      <w:r>
        <w:fldChar w:fldCharType="end"/>
      </w:r>
    </w:p>
    <w:p w14:paraId="48A3C54D">
      <w:pPr>
        <w:pStyle w:val="29"/>
        <w:tabs>
          <w:tab w:val="right" w:leader="dot" w:pos="8640"/>
        </w:tabs>
      </w:pPr>
      <w:r>
        <w:fldChar w:fldCharType="begin"/>
      </w:r>
      <w:r>
        <w:instrText xml:space="preserve"> HYPERLINK \l _Toc28388 </w:instrText>
      </w:r>
      <w:r>
        <w:fldChar w:fldCharType="separate"/>
      </w:r>
      <w:r>
        <w:t>返回成功示例</w:t>
      </w:r>
      <w:r>
        <w:tab/>
      </w:r>
      <w:r>
        <w:fldChar w:fldCharType="begin"/>
      </w:r>
      <w:r>
        <w:instrText xml:space="preserve"> PAGEREF _Toc28388 \h </w:instrText>
      </w:r>
      <w:r>
        <w:fldChar w:fldCharType="separate"/>
      </w:r>
      <w:r>
        <w:t>557</w:t>
      </w:r>
      <w:r>
        <w:fldChar w:fldCharType="end"/>
      </w:r>
      <w:r>
        <w:fldChar w:fldCharType="end"/>
      </w:r>
    </w:p>
    <w:p w14:paraId="04B8BDC3">
      <w:pPr>
        <w:pStyle w:val="29"/>
        <w:tabs>
          <w:tab w:val="right" w:leader="dot" w:pos="8640"/>
        </w:tabs>
      </w:pPr>
      <w:r>
        <w:fldChar w:fldCharType="begin"/>
      </w:r>
      <w:r>
        <w:instrText xml:space="preserve"> HYPERLINK \l _Toc5735 </w:instrText>
      </w:r>
      <w:r>
        <w:fldChar w:fldCharType="separate"/>
      </w:r>
      <w:r>
        <w:t>返回失败示例</w:t>
      </w:r>
      <w:r>
        <w:tab/>
      </w:r>
      <w:r>
        <w:fldChar w:fldCharType="begin"/>
      </w:r>
      <w:r>
        <w:instrText xml:space="preserve"> PAGEREF _Toc5735 \h </w:instrText>
      </w:r>
      <w:r>
        <w:fldChar w:fldCharType="separate"/>
      </w:r>
      <w:r>
        <w:t>558</w:t>
      </w:r>
      <w:r>
        <w:fldChar w:fldCharType="end"/>
      </w:r>
      <w:r>
        <w:fldChar w:fldCharType="end"/>
      </w:r>
    </w:p>
    <w:p w14:paraId="63006186">
      <w:pPr>
        <w:pStyle w:val="29"/>
        <w:tabs>
          <w:tab w:val="right" w:leader="dot" w:pos="8640"/>
        </w:tabs>
      </w:pPr>
      <w:r>
        <w:fldChar w:fldCharType="begin"/>
      </w:r>
      <w:r>
        <w:instrText xml:space="preserve"> HYPERLINK \l _Toc31318 </w:instrText>
      </w:r>
      <w:r>
        <w:fldChar w:fldCharType="separate"/>
      </w:r>
      <w:r>
        <w:t>删除产品标签</w:t>
      </w:r>
      <w:r>
        <w:tab/>
      </w:r>
      <w:r>
        <w:fldChar w:fldCharType="begin"/>
      </w:r>
      <w:r>
        <w:instrText xml:space="preserve"> PAGEREF _Toc31318 \h </w:instrText>
      </w:r>
      <w:r>
        <w:fldChar w:fldCharType="separate"/>
      </w:r>
      <w:r>
        <w:t>558</w:t>
      </w:r>
      <w:r>
        <w:fldChar w:fldCharType="end"/>
      </w:r>
      <w:r>
        <w:fldChar w:fldCharType="end"/>
      </w:r>
    </w:p>
    <w:p w14:paraId="5294DF9E">
      <w:pPr>
        <w:pStyle w:val="29"/>
        <w:tabs>
          <w:tab w:val="right" w:leader="dot" w:pos="8640"/>
        </w:tabs>
      </w:pPr>
      <w:r>
        <w:fldChar w:fldCharType="begin"/>
      </w:r>
      <w:r>
        <w:instrText xml:space="preserve"> HYPERLINK \l _Toc2638 </w:instrText>
      </w:r>
      <w:r>
        <w:fldChar w:fldCharType="separate"/>
      </w:r>
      <w:r>
        <w:t>接口信息</w:t>
      </w:r>
      <w:r>
        <w:tab/>
      </w:r>
      <w:r>
        <w:fldChar w:fldCharType="begin"/>
      </w:r>
      <w:r>
        <w:instrText xml:space="preserve"> PAGEREF _Toc2638 \h </w:instrText>
      </w:r>
      <w:r>
        <w:fldChar w:fldCharType="separate"/>
      </w:r>
      <w:r>
        <w:t>558</w:t>
      </w:r>
      <w:r>
        <w:fldChar w:fldCharType="end"/>
      </w:r>
      <w:r>
        <w:fldChar w:fldCharType="end"/>
      </w:r>
    </w:p>
    <w:p w14:paraId="167C9891">
      <w:pPr>
        <w:pStyle w:val="29"/>
        <w:tabs>
          <w:tab w:val="right" w:leader="dot" w:pos="8640"/>
        </w:tabs>
      </w:pPr>
      <w:r>
        <w:fldChar w:fldCharType="begin"/>
      </w:r>
      <w:r>
        <w:instrText xml:space="preserve"> HYPERLINK \l _Toc1417 </w:instrText>
      </w:r>
      <w:r>
        <w:fldChar w:fldCharType="separate"/>
      </w:r>
      <w:r>
        <w:t>请求参数</w:t>
      </w:r>
      <w:r>
        <w:tab/>
      </w:r>
      <w:r>
        <w:fldChar w:fldCharType="begin"/>
      </w:r>
      <w:r>
        <w:instrText xml:space="preserve"> PAGEREF _Toc1417 \h </w:instrText>
      </w:r>
      <w:r>
        <w:fldChar w:fldCharType="separate"/>
      </w:r>
      <w:r>
        <w:t>558</w:t>
      </w:r>
      <w:r>
        <w:fldChar w:fldCharType="end"/>
      </w:r>
      <w:r>
        <w:fldChar w:fldCharType="end"/>
      </w:r>
    </w:p>
    <w:p w14:paraId="0DC3765C">
      <w:pPr>
        <w:pStyle w:val="29"/>
        <w:tabs>
          <w:tab w:val="right" w:leader="dot" w:pos="8640"/>
        </w:tabs>
      </w:pPr>
      <w:r>
        <w:fldChar w:fldCharType="begin"/>
      </w:r>
      <w:r>
        <w:instrText xml:space="preserve"> HYPERLINK \l _Toc14117 </w:instrText>
      </w:r>
      <w:r>
        <w:fldChar w:fldCharType="separate"/>
      </w:r>
      <w:r>
        <w:t>请求示例</w:t>
      </w:r>
      <w:r>
        <w:tab/>
      </w:r>
      <w:r>
        <w:fldChar w:fldCharType="begin"/>
      </w:r>
      <w:r>
        <w:instrText xml:space="preserve"> PAGEREF _Toc14117 \h </w:instrText>
      </w:r>
      <w:r>
        <w:fldChar w:fldCharType="separate"/>
      </w:r>
      <w:r>
        <w:t>558</w:t>
      </w:r>
      <w:r>
        <w:fldChar w:fldCharType="end"/>
      </w:r>
      <w:r>
        <w:fldChar w:fldCharType="end"/>
      </w:r>
    </w:p>
    <w:p w14:paraId="1F490526">
      <w:pPr>
        <w:pStyle w:val="29"/>
        <w:tabs>
          <w:tab w:val="right" w:leader="dot" w:pos="8640"/>
        </w:tabs>
      </w:pPr>
      <w:r>
        <w:fldChar w:fldCharType="begin"/>
      </w:r>
      <w:r>
        <w:instrText xml:space="preserve"> HYPERLINK \l _Toc2653 </w:instrText>
      </w:r>
      <w:r>
        <w:fldChar w:fldCharType="separate"/>
      </w:r>
      <w:r>
        <w:t>返回结果</w:t>
      </w:r>
      <w:r>
        <w:tab/>
      </w:r>
      <w:r>
        <w:fldChar w:fldCharType="begin"/>
      </w:r>
      <w:r>
        <w:instrText xml:space="preserve"> PAGEREF _Toc2653 \h </w:instrText>
      </w:r>
      <w:r>
        <w:fldChar w:fldCharType="separate"/>
      </w:r>
      <w:r>
        <w:t>558</w:t>
      </w:r>
      <w:r>
        <w:fldChar w:fldCharType="end"/>
      </w:r>
      <w:r>
        <w:fldChar w:fldCharType="end"/>
      </w:r>
    </w:p>
    <w:p w14:paraId="1BCD26D2">
      <w:pPr>
        <w:pStyle w:val="29"/>
        <w:tabs>
          <w:tab w:val="right" w:leader="dot" w:pos="8640"/>
        </w:tabs>
      </w:pPr>
      <w:r>
        <w:fldChar w:fldCharType="begin"/>
      </w:r>
      <w:r>
        <w:instrText xml:space="preserve"> HYPERLINK \l _Toc8894 </w:instrText>
      </w:r>
      <w:r>
        <w:fldChar w:fldCharType="separate"/>
      </w:r>
      <w:r>
        <w:t>返回成功示例</w:t>
      </w:r>
      <w:r>
        <w:tab/>
      </w:r>
      <w:r>
        <w:fldChar w:fldCharType="begin"/>
      </w:r>
      <w:r>
        <w:instrText xml:space="preserve"> PAGEREF _Toc8894 \h </w:instrText>
      </w:r>
      <w:r>
        <w:fldChar w:fldCharType="separate"/>
      </w:r>
      <w:r>
        <w:t>558</w:t>
      </w:r>
      <w:r>
        <w:fldChar w:fldCharType="end"/>
      </w:r>
      <w:r>
        <w:fldChar w:fldCharType="end"/>
      </w:r>
    </w:p>
    <w:p w14:paraId="7F0ED3BB">
      <w:pPr>
        <w:pStyle w:val="29"/>
        <w:tabs>
          <w:tab w:val="right" w:leader="dot" w:pos="8640"/>
        </w:tabs>
      </w:pPr>
      <w:r>
        <w:fldChar w:fldCharType="begin"/>
      </w:r>
      <w:r>
        <w:instrText xml:space="preserve"> HYPERLINK \l _Toc1263 </w:instrText>
      </w:r>
      <w:r>
        <w:fldChar w:fldCharType="separate"/>
      </w:r>
      <w:r>
        <w:t>返回失败示例</w:t>
      </w:r>
      <w:r>
        <w:tab/>
      </w:r>
      <w:r>
        <w:fldChar w:fldCharType="begin"/>
      </w:r>
      <w:r>
        <w:instrText xml:space="preserve"> PAGEREF _Toc1263 \h </w:instrText>
      </w:r>
      <w:r>
        <w:fldChar w:fldCharType="separate"/>
      </w:r>
      <w:r>
        <w:t>559</w:t>
      </w:r>
      <w:r>
        <w:fldChar w:fldCharType="end"/>
      </w:r>
      <w:r>
        <w:fldChar w:fldCharType="end"/>
      </w:r>
    </w:p>
    <w:p w14:paraId="24801219">
      <w:pPr>
        <w:pStyle w:val="29"/>
        <w:tabs>
          <w:tab w:val="right" w:leader="dot" w:pos="8640"/>
        </w:tabs>
      </w:pPr>
      <w:r>
        <w:fldChar w:fldCharType="begin"/>
      </w:r>
      <w:r>
        <w:instrText xml:space="preserve"> HYPERLINK \l _Toc30737 </w:instrText>
      </w:r>
      <w:r>
        <w:fldChar w:fldCharType="separate"/>
      </w:r>
      <w:r>
        <w:t>查询操作日志</w:t>
      </w:r>
      <w:r>
        <w:tab/>
      </w:r>
      <w:r>
        <w:fldChar w:fldCharType="begin"/>
      </w:r>
      <w:r>
        <w:instrText xml:space="preserve"> PAGEREF _Toc30737 \h </w:instrText>
      </w:r>
      <w:r>
        <w:fldChar w:fldCharType="separate"/>
      </w:r>
      <w:r>
        <w:t>559</w:t>
      </w:r>
      <w:r>
        <w:fldChar w:fldCharType="end"/>
      </w:r>
      <w:r>
        <w:fldChar w:fldCharType="end"/>
      </w:r>
    </w:p>
    <w:p w14:paraId="197A0EA4">
      <w:pPr>
        <w:pStyle w:val="29"/>
        <w:tabs>
          <w:tab w:val="right" w:leader="dot" w:pos="8640"/>
        </w:tabs>
      </w:pPr>
      <w:r>
        <w:fldChar w:fldCharType="begin"/>
      </w:r>
      <w:r>
        <w:instrText xml:space="preserve"> HYPERLINK \l _Toc15993 </w:instrText>
      </w:r>
      <w:r>
        <w:fldChar w:fldCharType="separate"/>
      </w:r>
      <w:r>
        <w:t>接口信息</w:t>
      </w:r>
      <w:r>
        <w:tab/>
      </w:r>
      <w:r>
        <w:fldChar w:fldCharType="begin"/>
      </w:r>
      <w:r>
        <w:instrText xml:space="preserve"> PAGEREF _Toc15993 \h </w:instrText>
      </w:r>
      <w:r>
        <w:fldChar w:fldCharType="separate"/>
      </w:r>
      <w:r>
        <w:t>559</w:t>
      </w:r>
      <w:r>
        <w:fldChar w:fldCharType="end"/>
      </w:r>
      <w:r>
        <w:fldChar w:fldCharType="end"/>
      </w:r>
    </w:p>
    <w:p w14:paraId="7B8DBF6F">
      <w:pPr>
        <w:pStyle w:val="29"/>
        <w:tabs>
          <w:tab w:val="right" w:leader="dot" w:pos="8640"/>
        </w:tabs>
      </w:pPr>
      <w:r>
        <w:fldChar w:fldCharType="begin"/>
      </w:r>
      <w:r>
        <w:instrText xml:space="preserve"> HYPERLINK \l _Toc1292 </w:instrText>
      </w:r>
      <w:r>
        <w:fldChar w:fldCharType="separate"/>
      </w:r>
      <w:r>
        <w:t>请求参数</w:t>
      </w:r>
      <w:r>
        <w:tab/>
      </w:r>
      <w:r>
        <w:fldChar w:fldCharType="begin"/>
      </w:r>
      <w:r>
        <w:instrText xml:space="preserve"> PAGEREF _Toc1292 \h </w:instrText>
      </w:r>
      <w:r>
        <w:fldChar w:fldCharType="separate"/>
      </w:r>
      <w:r>
        <w:t>559</w:t>
      </w:r>
      <w:r>
        <w:fldChar w:fldCharType="end"/>
      </w:r>
      <w:r>
        <w:fldChar w:fldCharType="end"/>
      </w:r>
    </w:p>
    <w:p w14:paraId="4CA18E8E">
      <w:pPr>
        <w:pStyle w:val="29"/>
        <w:tabs>
          <w:tab w:val="right" w:leader="dot" w:pos="8640"/>
        </w:tabs>
      </w:pPr>
      <w:r>
        <w:fldChar w:fldCharType="begin"/>
      </w:r>
      <w:r>
        <w:instrText xml:space="preserve"> HYPERLINK \l _Toc14436 </w:instrText>
      </w:r>
      <w:r>
        <w:fldChar w:fldCharType="separate"/>
      </w:r>
      <w:r>
        <w:t>请求cURL示例</w:t>
      </w:r>
      <w:r>
        <w:tab/>
      </w:r>
      <w:r>
        <w:fldChar w:fldCharType="begin"/>
      </w:r>
      <w:r>
        <w:instrText xml:space="preserve"> PAGEREF _Toc14436 \h </w:instrText>
      </w:r>
      <w:r>
        <w:fldChar w:fldCharType="separate"/>
      </w:r>
      <w:r>
        <w:t>559</w:t>
      </w:r>
      <w:r>
        <w:fldChar w:fldCharType="end"/>
      </w:r>
      <w:r>
        <w:fldChar w:fldCharType="end"/>
      </w:r>
    </w:p>
    <w:p w14:paraId="3170B444">
      <w:pPr>
        <w:pStyle w:val="29"/>
        <w:tabs>
          <w:tab w:val="right" w:leader="dot" w:pos="8640"/>
        </w:tabs>
      </w:pPr>
      <w:r>
        <w:fldChar w:fldCharType="begin"/>
      </w:r>
      <w:r>
        <w:instrText xml:space="preserve"> HYPERLINK \l _Toc19416 </w:instrText>
      </w:r>
      <w:r>
        <w:fldChar w:fldCharType="separate"/>
      </w:r>
      <w:r>
        <w:t>返回结果</w:t>
      </w:r>
      <w:r>
        <w:tab/>
      </w:r>
      <w:r>
        <w:fldChar w:fldCharType="begin"/>
      </w:r>
      <w:r>
        <w:instrText xml:space="preserve"> PAGEREF _Toc19416 \h </w:instrText>
      </w:r>
      <w:r>
        <w:fldChar w:fldCharType="separate"/>
      </w:r>
      <w:r>
        <w:t>559</w:t>
      </w:r>
      <w:r>
        <w:fldChar w:fldCharType="end"/>
      </w:r>
      <w:r>
        <w:fldChar w:fldCharType="end"/>
      </w:r>
    </w:p>
    <w:p w14:paraId="6B40570F">
      <w:pPr>
        <w:pStyle w:val="29"/>
        <w:tabs>
          <w:tab w:val="right" w:leader="dot" w:pos="8640"/>
        </w:tabs>
      </w:pPr>
      <w:r>
        <w:fldChar w:fldCharType="begin"/>
      </w:r>
      <w:r>
        <w:instrText xml:space="preserve"> HYPERLINK \l _Toc244 </w:instrText>
      </w:r>
      <w:r>
        <w:fldChar w:fldCharType="separate"/>
      </w:r>
      <w:r>
        <w:t>返回成功示例</w:t>
      </w:r>
      <w:r>
        <w:tab/>
      </w:r>
      <w:r>
        <w:fldChar w:fldCharType="begin"/>
      </w:r>
      <w:r>
        <w:instrText xml:space="preserve"> PAGEREF _Toc244 \h </w:instrText>
      </w:r>
      <w:r>
        <w:fldChar w:fldCharType="separate"/>
      </w:r>
      <w:r>
        <w:t>559</w:t>
      </w:r>
      <w:r>
        <w:fldChar w:fldCharType="end"/>
      </w:r>
      <w:r>
        <w:fldChar w:fldCharType="end"/>
      </w:r>
    </w:p>
    <w:p w14:paraId="30667A7C">
      <w:pPr>
        <w:pStyle w:val="29"/>
        <w:tabs>
          <w:tab w:val="right" w:leader="dot" w:pos="8640"/>
        </w:tabs>
      </w:pPr>
      <w:r>
        <w:fldChar w:fldCharType="begin"/>
      </w:r>
      <w:r>
        <w:instrText xml:space="preserve"> HYPERLINK \l _Toc27495 </w:instrText>
      </w:r>
      <w:r>
        <w:fldChar w:fldCharType="separate"/>
      </w:r>
      <w:r>
        <w:t>查询透明计划商品列表</w:t>
      </w:r>
      <w:r>
        <w:tab/>
      </w:r>
      <w:r>
        <w:fldChar w:fldCharType="begin"/>
      </w:r>
      <w:r>
        <w:instrText xml:space="preserve"> PAGEREF _Toc27495 \h </w:instrText>
      </w:r>
      <w:r>
        <w:fldChar w:fldCharType="separate"/>
      </w:r>
      <w:r>
        <w:t>560</w:t>
      </w:r>
      <w:r>
        <w:fldChar w:fldCharType="end"/>
      </w:r>
      <w:r>
        <w:fldChar w:fldCharType="end"/>
      </w:r>
    </w:p>
    <w:p w14:paraId="2F00E4F7">
      <w:pPr>
        <w:pStyle w:val="29"/>
        <w:tabs>
          <w:tab w:val="right" w:leader="dot" w:pos="8640"/>
        </w:tabs>
      </w:pPr>
      <w:r>
        <w:fldChar w:fldCharType="begin"/>
      </w:r>
      <w:r>
        <w:instrText xml:space="preserve"> HYPERLINK \l _Toc17962 </w:instrText>
      </w:r>
      <w:r>
        <w:fldChar w:fldCharType="separate"/>
      </w:r>
      <w:r>
        <w:t>接口信息</w:t>
      </w:r>
      <w:r>
        <w:tab/>
      </w:r>
      <w:r>
        <w:fldChar w:fldCharType="begin"/>
      </w:r>
      <w:r>
        <w:instrText xml:space="preserve"> PAGEREF _Toc17962 \h </w:instrText>
      </w:r>
      <w:r>
        <w:fldChar w:fldCharType="separate"/>
      </w:r>
      <w:r>
        <w:t>560</w:t>
      </w:r>
      <w:r>
        <w:fldChar w:fldCharType="end"/>
      </w:r>
      <w:r>
        <w:fldChar w:fldCharType="end"/>
      </w:r>
    </w:p>
    <w:p w14:paraId="108A4C2F">
      <w:pPr>
        <w:pStyle w:val="29"/>
        <w:tabs>
          <w:tab w:val="right" w:leader="dot" w:pos="8640"/>
        </w:tabs>
      </w:pPr>
      <w:r>
        <w:fldChar w:fldCharType="begin"/>
      </w:r>
      <w:r>
        <w:instrText xml:space="preserve"> HYPERLINK \l _Toc321 </w:instrText>
      </w:r>
      <w:r>
        <w:fldChar w:fldCharType="separate"/>
      </w:r>
      <w:r>
        <w:t>请求参数</w:t>
      </w:r>
      <w:r>
        <w:tab/>
      </w:r>
      <w:r>
        <w:fldChar w:fldCharType="begin"/>
      </w:r>
      <w:r>
        <w:instrText xml:space="preserve"> PAGEREF _Toc321 \h </w:instrText>
      </w:r>
      <w:r>
        <w:fldChar w:fldCharType="separate"/>
      </w:r>
      <w:r>
        <w:t>560</w:t>
      </w:r>
      <w:r>
        <w:fldChar w:fldCharType="end"/>
      </w:r>
      <w:r>
        <w:fldChar w:fldCharType="end"/>
      </w:r>
    </w:p>
    <w:p w14:paraId="12840D62">
      <w:pPr>
        <w:pStyle w:val="29"/>
        <w:tabs>
          <w:tab w:val="right" w:leader="dot" w:pos="8640"/>
        </w:tabs>
      </w:pPr>
      <w:r>
        <w:fldChar w:fldCharType="begin"/>
      </w:r>
      <w:r>
        <w:instrText xml:space="preserve"> HYPERLINK \l _Toc24780 </w:instrText>
      </w:r>
      <w:r>
        <w:fldChar w:fldCharType="separate"/>
      </w:r>
      <w:r>
        <w:t>请求cURL示例</w:t>
      </w:r>
      <w:r>
        <w:tab/>
      </w:r>
      <w:r>
        <w:fldChar w:fldCharType="begin"/>
      </w:r>
      <w:r>
        <w:instrText xml:space="preserve"> PAGEREF _Toc24780 \h </w:instrText>
      </w:r>
      <w:r>
        <w:fldChar w:fldCharType="separate"/>
      </w:r>
      <w:r>
        <w:t>560</w:t>
      </w:r>
      <w:r>
        <w:fldChar w:fldCharType="end"/>
      </w:r>
      <w:r>
        <w:fldChar w:fldCharType="end"/>
      </w:r>
    </w:p>
    <w:p w14:paraId="691C16D2">
      <w:pPr>
        <w:pStyle w:val="29"/>
        <w:tabs>
          <w:tab w:val="right" w:leader="dot" w:pos="8640"/>
        </w:tabs>
      </w:pPr>
      <w:r>
        <w:fldChar w:fldCharType="begin"/>
      </w:r>
      <w:r>
        <w:instrText xml:space="preserve"> HYPERLINK \l _Toc30442 </w:instrText>
      </w:r>
      <w:r>
        <w:fldChar w:fldCharType="separate"/>
      </w:r>
      <w:r>
        <w:t>返回结果</w:t>
      </w:r>
      <w:r>
        <w:tab/>
      </w:r>
      <w:r>
        <w:fldChar w:fldCharType="begin"/>
      </w:r>
      <w:r>
        <w:instrText xml:space="preserve"> PAGEREF _Toc30442 \h </w:instrText>
      </w:r>
      <w:r>
        <w:fldChar w:fldCharType="separate"/>
      </w:r>
      <w:r>
        <w:t>561</w:t>
      </w:r>
      <w:r>
        <w:fldChar w:fldCharType="end"/>
      </w:r>
      <w:r>
        <w:fldChar w:fldCharType="end"/>
      </w:r>
    </w:p>
    <w:p w14:paraId="688E0F1C">
      <w:pPr>
        <w:pStyle w:val="29"/>
        <w:tabs>
          <w:tab w:val="right" w:leader="dot" w:pos="8640"/>
        </w:tabs>
      </w:pPr>
      <w:r>
        <w:fldChar w:fldCharType="begin"/>
      </w:r>
      <w:r>
        <w:instrText xml:space="preserve"> HYPERLINK \l _Toc8383 </w:instrText>
      </w:r>
      <w:r>
        <w:fldChar w:fldCharType="separate"/>
      </w:r>
      <w:r>
        <w:t>返回成功示例</w:t>
      </w:r>
      <w:r>
        <w:tab/>
      </w:r>
      <w:r>
        <w:fldChar w:fldCharType="begin"/>
      </w:r>
      <w:r>
        <w:instrText xml:space="preserve"> PAGEREF _Toc8383 \h </w:instrText>
      </w:r>
      <w:r>
        <w:fldChar w:fldCharType="separate"/>
      </w:r>
      <w:r>
        <w:t>561</w:t>
      </w:r>
      <w:r>
        <w:fldChar w:fldCharType="end"/>
      </w:r>
      <w:r>
        <w:fldChar w:fldCharType="end"/>
      </w:r>
    </w:p>
    <w:p w14:paraId="3FCDFF76">
      <w:pPr>
        <w:pStyle w:val="29"/>
        <w:tabs>
          <w:tab w:val="right" w:leader="dot" w:pos="8640"/>
        </w:tabs>
      </w:pPr>
      <w:r>
        <w:fldChar w:fldCharType="begin"/>
      </w:r>
      <w:r>
        <w:instrText xml:space="preserve"> HYPERLINK \l _Toc32608 </w:instrText>
      </w:r>
      <w:r>
        <w:fldChar w:fldCharType="separate"/>
      </w:r>
      <w:r>
        <w:t>查询供应商列表</w:t>
      </w:r>
      <w:r>
        <w:tab/>
      </w:r>
      <w:r>
        <w:fldChar w:fldCharType="begin"/>
      </w:r>
      <w:r>
        <w:instrText xml:space="preserve"> PAGEREF _Toc32608 \h </w:instrText>
      </w:r>
      <w:r>
        <w:fldChar w:fldCharType="separate"/>
      </w:r>
      <w:r>
        <w:t>562</w:t>
      </w:r>
      <w:r>
        <w:fldChar w:fldCharType="end"/>
      </w:r>
      <w:r>
        <w:fldChar w:fldCharType="end"/>
      </w:r>
    </w:p>
    <w:p w14:paraId="490DA643">
      <w:pPr>
        <w:pStyle w:val="29"/>
        <w:tabs>
          <w:tab w:val="right" w:leader="dot" w:pos="8640"/>
        </w:tabs>
      </w:pPr>
      <w:r>
        <w:fldChar w:fldCharType="begin"/>
      </w:r>
      <w:r>
        <w:instrText xml:space="preserve"> HYPERLINK \l _Toc11537 </w:instrText>
      </w:r>
      <w:r>
        <w:fldChar w:fldCharType="separate"/>
      </w:r>
      <w:r>
        <w:t>接口信息</w:t>
      </w:r>
      <w:r>
        <w:tab/>
      </w:r>
      <w:r>
        <w:fldChar w:fldCharType="begin"/>
      </w:r>
      <w:r>
        <w:instrText xml:space="preserve"> PAGEREF _Toc11537 \h </w:instrText>
      </w:r>
      <w:r>
        <w:fldChar w:fldCharType="separate"/>
      </w:r>
      <w:r>
        <w:t>562</w:t>
      </w:r>
      <w:r>
        <w:fldChar w:fldCharType="end"/>
      </w:r>
      <w:r>
        <w:fldChar w:fldCharType="end"/>
      </w:r>
    </w:p>
    <w:p w14:paraId="76B6D5ED">
      <w:pPr>
        <w:pStyle w:val="29"/>
        <w:tabs>
          <w:tab w:val="right" w:leader="dot" w:pos="8640"/>
        </w:tabs>
      </w:pPr>
      <w:r>
        <w:fldChar w:fldCharType="begin"/>
      </w:r>
      <w:r>
        <w:instrText xml:space="preserve"> HYPERLINK \l _Toc28018 </w:instrText>
      </w:r>
      <w:r>
        <w:fldChar w:fldCharType="separate"/>
      </w:r>
      <w:r>
        <w:t>请求参数</w:t>
      </w:r>
      <w:r>
        <w:tab/>
      </w:r>
      <w:r>
        <w:fldChar w:fldCharType="begin"/>
      </w:r>
      <w:r>
        <w:instrText xml:space="preserve"> PAGEREF _Toc28018 \h </w:instrText>
      </w:r>
      <w:r>
        <w:fldChar w:fldCharType="separate"/>
      </w:r>
      <w:r>
        <w:t>562</w:t>
      </w:r>
      <w:r>
        <w:fldChar w:fldCharType="end"/>
      </w:r>
      <w:r>
        <w:fldChar w:fldCharType="end"/>
      </w:r>
    </w:p>
    <w:p w14:paraId="173EC74D">
      <w:pPr>
        <w:pStyle w:val="29"/>
        <w:tabs>
          <w:tab w:val="right" w:leader="dot" w:pos="8640"/>
        </w:tabs>
      </w:pPr>
      <w:r>
        <w:fldChar w:fldCharType="begin"/>
      </w:r>
      <w:r>
        <w:instrText xml:space="preserve"> HYPERLINK \l _Toc7521 </w:instrText>
      </w:r>
      <w:r>
        <w:fldChar w:fldCharType="separate"/>
      </w:r>
      <w:r>
        <w:t>请求示例</w:t>
      </w:r>
      <w:r>
        <w:tab/>
      </w:r>
      <w:r>
        <w:fldChar w:fldCharType="begin"/>
      </w:r>
      <w:r>
        <w:instrText xml:space="preserve"> PAGEREF _Toc7521 \h </w:instrText>
      </w:r>
      <w:r>
        <w:fldChar w:fldCharType="separate"/>
      </w:r>
      <w:r>
        <w:t>562</w:t>
      </w:r>
      <w:r>
        <w:fldChar w:fldCharType="end"/>
      </w:r>
      <w:r>
        <w:fldChar w:fldCharType="end"/>
      </w:r>
    </w:p>
    <w:p w14:paraId="392C5631">
      <w:pPr>
        <w:pStyle w:val="29"/>
        <w:tabs>
          <w:tab w:val="right" w:leader="dot" w:pos="8640"/>
        </w:tabs>
      </w:pPr>
      <w:r>
        <w:fldChar w:fldCharType="begin"/>
      </w:r>
      <w:r>
        <w:instrText xml:space="preserve"> HYPERLINK \l _Toc4621 </w:instrText>
      </w:r>
      <w:r>
        <w:fldChar w:fldCharType="separate"/>
      </w:r>
      <w:r>
        <w:t>返回结果</w:t>
      </w:r>
      <w:r>
        <w:tab/>
      </w:r>
      <w:r>
        <w:fldChar w:fldCharType="begin"/>
      </w:r>
      <w:r>
        <w:instrText xml:space="preserve"> PAGEREF _Toc4621 \h </w:instrText>
      </w:r>
      <w:r>
        <w:fldChar w:fldCharType="separate"/>
      </w:r>
      <w:r>
        <w:t>562</w:t>
      </w:r>
      <w:r>
        <w:fldChar w:fldCharType="end"/>
      </w:r>
      <w:r>
        <w:fldChar w:fldCharType="end"/>
      </w:r>
    </w:p>
    <w:p w14:paraId="049A19CC">
      <w:pPr>
        <w:pStyle w:val="29"/>
        <w:tabs>
          <w:tab w:val="right" w:leader="dot" w:pos="8640"/>
        </w:tabs>
      </w:pPr>
      <w:r>
        <w:fldChar w:fldCharType="begin"/>
      </w:r>
      <w:r>
        <w:instrText xml:space="preserve"> HYPERLINK \l _Toc24463 </w:instrText>
      </w:r>
      <w:r>
        <w:fldChar w:fldCharType="separate"/>
      </w:r>
      <w:r>
        <w:t>返回成功示例</w:t>
      </w:r>
      <w:r>
        <w:tab/>
      </w:r>
      <w:r>
        <w:fldChar w:fldCharType="begin"/>
      </w:r>
      <w:r>
        <w:instrText xml:space="preserve"> PAGEREF _Toc24463 \h </w:instrText>
      </w:r>
      <w:r>
        <w:fldChar w:fldCharType="separate"/>
      </w:r>
      <w:r>
        <w:t>562</w:t>
      </w:r>
      <w:r>
        <w:fldChar w:fldCharType="end"/>
      </w:r>
      <w:r>
        <w:fldChar w:fldCharType="end"/>
      </w:r>
    </w:p>
    <w:p w14:paraId="6268EF79">
      <w:pPr>
        <w:pStyle w:val="29"/>
        <w:tabs>
          <w:tab w:val="right" w:leader="dot" w:pos="8640"/>
        </w:tabs>
      </w:pPr>
      <w:r>
        <w:fldChar w:fldCharType="begin"/>
      </w:r>
      <w:r>
        <w:instrText xml:space="preserve"> HYPERLINK \l _Toc2477 </w:instrText>
      </w:r>
      <w:r>
        <w:fldChar w:fldCharType="separate"/>
      </w:r>
      <w:r>
        <w:t>添加/修改供应商</w:t>
      </w:r>
      <w:r>
        <w:tab/>
      </w:r>
      <w:r>
        <w:fldChar w:fldCharType="begin"/>
      </w:r>
      <w:r>
        <w:instrText xml:space="preserve"> PAGEREF _Toc2477 \h </w:instrText>
      </w:r>
      <w:r>
        <w:fldChar w:fldCharType="separate"/>
      </w:r>
      <w:r>
        <w:t>564</w:t>
      </w:r>
      <w:r>
        <w:fldChar w:fldCharType="end"/>
      </w:r>
      <w:r>
        <w:fldChar w:fldCharType="end"/>
      </w:r>
    </w:p>
    <w:p w14:paraId="7E1A498A">
      <w:pPr>
        <w:pStyle w:val="29"/>
        <w:tabs>
          <w:tab w:val="right" w:leader="dot" w:pos="8640"/>
        </w:tabs>
      </w:pPr>
      <w:r>
        <w:fldChar w:fldCharType="begin"/>
      </w:r>
      <w:r>
        <w:instrText xml:space="preserve"> HYPERLINK \l _Toc21458 </w:instrText>
      </w:r>
      <w:r>
        <w:fldChar w:fldCharType="separate"/>
      </w:r>
      <w:r>
        <w:t>接口信息</w:t>
      </w:r>
      <w:r>
        <w:tab/>
      </w:r>
      <w:r>
        <w:fldChar w:fldCharType="begin"/>
      </w:r>
      <w:r>
        <w:instrText xml:space="preserve"> PAGEREF _Toc21458 \h </w:instrText>
      </w:r>
      <w:r>
        <w:fldChar w:fldCharType="separate"/>
      </w:r>
      <w:r>
        <w:t>565</w:t>
      </w:r>
      <w:r>
        <w:fldChar w:fldCharType="end"/>
      </w:r>
      <w:r>
        <w:fldChar w:fldCharType="end"/>
      </w:r>
    </w:p>
    <w:p w14:paraId="41B12C6F">
      <w:pPr>
        <w:pStyle w:val="29"/>
        <w:tabs>
          <w:tab w:val="right" w:leader="dot" w:pos="8640"/>
        </w:tabs>
      </w:pPr>
      <w:r>
        <w:fldChar w:fldCharType="begin"/>
      </w:r>
      <w:r>
        <w:instrText xml:space="preserve"> HYPERLINK \l _Toc23188 </w:instrText>
      </w:r>
      <w:r>
        <w:fldChar w:fldCharType="separate"/>
      </w:r>
      <w:r>
        <w:t>请求参数</w:t>
      </w:r>
      <w:r>
        <w:tab/>
      </w:r>
      <w:r>
        <w:fldChar w:fldCharType="begin"/>
      </w:r>
      <w:r>
        <w:instrText xml:space="preserve"> PAGEREF _Toc23188 \h </w:instrText>
      </w:r>
      <w:r>
        <w:fldChar w:fldCharType="separate"/>
      </w:r>
      <w:r>
        <w:t>565</w:t>
      </w:r>
      <w:r>
        <w:fldChar w:fldCharType="end"/>
      </w:r>
      <w:r>
        <w:fldChar w:fldCharType="end"/>
      </w:r>
    </w:p>
    <w:p w14:paraId="17CF14CF">
      <w:pPr>
        <w:pStyle w:val="29"/>
        <w:tabs>
          <w:tab w:val="right" w:leader="dot" w:pos="8640"/>
        </w:tabs>
      </w:pPr>
      <w:r>
        <w:fldChar w:fldCharType="begin"/>
      </w:r>
      <w:r>
        <w:instrText xml:space="preserve"> HYPERLINK \l _Toc6829 </w:instrText>
      </w:r>
      <w:r>
        <w:fldChar w:fldCharType="separate"/>
      </w:r>
      <w:r>
        <w:t>请求示例</w:t>
      </w:r>
      <w:r>
        <w:tab/>
      </w:r>
      <w:r>
        <w:fldChar w:fldCharType="begin"/>
      </w:r>
      <w:r>
        <w:instrText xml:space="preserve"> PAGEREF _Toc6829 \h </w:instrText>
      </w:r>
      <w:r>
        <w:fldChar w:fldCharType="separate"/>
      </w:r>
      <w:r>
        <w:t>565</w:t>
      </w:r>
      <w:r>
        <w:fldChar w:fldCharType="end"/>
      </w:r>
      <w:r>
        <w:fldChar w:fldCharType="end"/>
      </w:r>
    </w:p>
    <w:p w14:paraId="50ACC80B">
      <w:pPr>
        <w:pStyle w:val="29"/>
        <w:tabs>
          <w:tab w:val="right" w:leader="dot" w:pos="8640"/>
        </w:tabs>
      </w:pPr>
      <w:r>
        <w:fldChar w:fldCharType="begin"/>
      </w:r>
      <w:r>
        <w:instrText xml:space="preserve"> HYPERLINK \l _Toc4468 </w:instrText>
      </w:r>
      <w:r>
        <w:fldChar w:fldCharType="separate"/>
      </w:r>
      <w:r>
        <w:t>返回结果</w:t>
      </w:r>
      <w:r>
        <w:tab/>
      </w:r>
      <w:r>
        <w:fldChar w:fldCharType="begin"/>
      </w:r>
      <w:r>
        <w:instrText xml:space="preserve"> PAGEREF _Toc4468 \h </w:instrText>
      </w:r>
      <w:r>
        <w:fldChar w:fldCharType="separate"/>
      </w:r>
      <w:r>
        <w:t>565</w:t>
      </w:r>
      <w:r>
        <w:fldChar w:fldCharType="end"/>
      </w:r>
      <w:r>
        <w:fldChar w:fldCharType="end"/>
      </w:r>
    </w:p>
    <w:p w14:paraId="10A66303">
      <w:pPr>
        <w:pStyle w:val="29"/>
        <w:tabs>
          <w:tab w:val="right" w:leader="dot" w:pos="8640"/>
        </w:tabs>
      </w:pPr>
      <w:r>
        <w:fldChar w:fldCharType="begin"/>
      </w:r>
      <w:r>
        <w:instrText xml:space="preserve"> HYPERLINK \l _Toc11097 </w:instrText>
      </w:r>
      <w:r>
        <w:fldChar w:fldCharType="separate"/>
      </w:r>
      <w:r>
        <w:t>返回成功示例</w:t>
      </w:r>
      <w:r>
        <w:tab/>
      </w:r>
      <w:r>
        <w:fldChar w:fldCharType="begin"/>
      </w:r>
      <w:r>
        <w:instrText xml:space="preserve"> PAGEREF _Toc11097 \h </w:instrText>
      </w:r>
      <w:r>
        <w:fldChar w:fldCharType="separate"/>
      </w:r>
      <w:r>
        <w:t>565</w:t>
      </w:r>
      <w:r>
        <w:fldChar w:fldCharType="end"/>
      </w:r>
      <w:r>
        <w:fldChar w:fldCharType="end"/>
      </w:r>
    </w:p>
    <w:p w14:paraId="591EB343">
      <w:pPr>
        <w:pStyle w:val="29"/>
        <w:tabs>
          <w:tab w:val="right" w:leader="dot" w:pos="8640"/>
        </w:tabs>
      </w:pPr>
      <w:r>
        <w:fldChar w:fldCharType="begin"/>
      </w:r>
      <w:r>
        <w:instrText xml:space="preserve"> HYPERLINK \l _Toc14510 </w:instrText>
      </w:r>
      <w:r>
        <w:fldChar w:fldCharType="separate"/>
      </w:r>
      <w:r>
        <w:t>返回失败示例</w:t>
      </w:r>
      <w:r>
        <w:tab/>
      </w:r>
      <w:r>
        <w:fldChar w:fldCharType="begin"/>
      </w:r>
      <w:r>
        <w:instrText xml:space="preserve"> PAGEREF _Toc14510 \h </w:instrText>
      </w:r>
      <w:r>
        <w:fldChar w:fldCharType="separate"/>
      </w:r>
      <w:r>
        <w:t>566</w:t>
      </w:r>
      <w:r>
        <w:fldChar w:fldCharType="end"/>
      </w:r>
      <w:r>
        <w:fldChar w:fldCharType="end"/>
      </w:r>
    </w:p>
    <w:p w14:paraId="18672058">
      <w:pPr>
        <w:pStyle w:val="29"/>
        <w:tabs>
          <w:tab w:val="right" w:leader="dot" w:pos="8640"/>
        </w:tabs>
      </w:pPr>
      <w:r>
        <w:fldChar w:fldCharType="begin"/>
      </w:r>
      <w:r>
        <w:instrText xml:space="preserve"> HYPERLINK \l _Toc16021 </w:instrText>
      </w:r>
      <w:r>
        <w:fldChar w:fldCharType="separate"/>
      </w:r>
      <w:r>
        <w:t>附加说明</w:t>
      </w:r>
      <w:r>
        <w:tab/>
      </w:r>
      <w:r>
        <w:fldChar w:fldCharType="begin"/>
      </w:r>
      <w:r>
        <w:instrText xml:space="preserve"> PAGEREF _Toc16021 \h </w:instrText>
      </w:r>
      <w:r>
        <w:fldChar w:fldCharType="separate"/>
      </w:r>
      <w:r>
        <w:t>566</w:t>
      </w:r>
      <w:r>
        <w:fldChar w:fldCharType="end"/>
      </w:r>
      <w:r>
        <w:fldChar w:fldCharType="end"/>
      </w:r>
    </w:p>
    <w:p w14:paraId="00691A92">
      <w:pPr>
        <w:pStyle w:val="29"/>
        <w:tabs>
          <w:tab w:val="right" w:leader="dot" w:pos="8640"/>
        </w:tabs>
      </w:pPr>
      <w:r>
        <w:fldChar w:fldCharType="begin"/>
      </w:r>
      <w:r>
        <w:instrText xml:space="preserve"> HYPERLINK \l _Toc9819 </w:instrText>
      </w:r>
      <w:r>
        <w:fldChar w:fldCharType="separate"/>
      </w:r>
      <w:r>
        <w:t>查询采购方列表</w:t>
      </w:r>
      <w:r>
        <w:tab/>
      </w:r>
      <w:r>
        <w:fldChar w:fldCharType="begin"/>
      </w:r>
      <w:r>
        <w:instrText xml:space="preserve"> PAGEREF _Toc9819 \h </w:instrText>
      </w:r>
      <w:r>
        <w:fldChar w:fldCharType="separate"/>
      </w:r>
      <w:r>
        <w:t>566</w:t>
      </w:r>
      <w:r>
        <w:fldChar w:fldCharType="end"/>
      </w:r>
      <w:r>
        <w:fldChar w:fldCharType="end"/>
      </w:r>
    </w:p>
    <w:p w14:paraId="7A3D06FC">
      <w:pPr>
        <w:pStyle w:val="29"/>
        <w:tabs>
          <w:tab w:val="right" w:leader="dot" w:pos="8640"/>
        </w:tabs>
      </w:pPr>
      <w:r>
        <w:fldChar w:fldCharType="begin"/>
      </w:r>
      <w:r>
        <w:instrText xml:space="preserve"> HYPERLINK \l _Toc14601 </w:instrText>
      </w:r>
      <w:r>
        <w:fldChar w:fldCharType="separate"/>
      </w:r>
      <w:r>
        <w:t>接口信息</w:t>
      </w:r>
      <w:r>
        <w:tab/>
      </w:r>
      <w:r>
        <w:fldChar w:fldCharType="begin"/>
      </w:r>
      <w:r>
        <w:instrText xml:space="preserve"> PAGEREF _Toc14601 \h </w:instrText>
      </w:r>
      <w:r>
        <w:fldChar w:fldCharType="separate"/>
      </w:r>
      <w:r>
        <w:t>566</w:t>
      </w:r>
      <w:r>
        <w:fldChar w:fldCharType="end"/>
      </w:r>
      <w:r>
        <w:fldChar w:fldCharType="end"/>
      </w:r>
    </w:p>
    <w:p w14:paraId="584EE21C">
      <w:pPr>
        <w:pStyle w:val="29"/>
        <w:tabs>
          <w:tab w:val="right" w:leader="dot" w:pos="8640"/>
        </w:tabs>
      </w:pPr>
      <w:r>
        <w:fldChar w:fldCharType="begin"/>
      </w:r>
      <w:r>
        <w:instrText xml:space="preserve"> HYPERLINK \l _Toc16304 </w:instrText>
      </w:r>
      <w:r>
        <w:fldChar w:fldCharType="separate"/>
      </w:r>
      <w:r>
        <w:t>请求参数</w:t>
      </w:r>
      <w:r>
        <w:tab/>
      </w:r>
      <w:r>
        <w:fldChar w:fldCharType="begin"/>
      </w:r>
      <w:r>
        <w:instrText xml:space="preserve"> PAGEREF _Toc16304 \h </w:instrText>
      </w:r>
      <w:r>
        <w:fldChar w:fldCharType="separate"/>
      </w:r>
      <w:r>
        <w:t>566</w:t>
      </w:r>
      <w:r>
        <w:fldChar w:fldCharType="end"/>
      </w:r>
      <w:r>
        <w:fldChar w:fldCharType="end"/>
      </w:r>
    </w:p>
    <w:p w14:paraId="253BA840">
      <w:pPr>
        <w:pStyle w:val="29"/>
        <w:tabs>
          <w:tab w:val="right" w:leader="dot" w:pos="8640"/>
        </w:tabs>
      </w:pPr>
      <w:r>
        <w:fldChar w:fldCharType="begin"/>
      </w:r>
      <w:r>
        <w:instrText xml:space="preserve"> HYPERLINK \l _Toc22933 </w:instrText>
      </w:r>
      <w:r>
        <w:fldChar w:fldCharType="separate"/>
      </w:r>
      <w:r>
        <w:t>请求示例</w:t>
      </w:r>
      <w:r>
        <w:tab/>
      </w:r>
      <w:r>
        <w:fldChar w:fldCharType="begin"/>
      </w:r>
      <w:r>
        <w:instrText xml:space="preserve"> PAGEREF _Toc22933 \h </w:instrText>
      </w:r>
      <w:r>
        <w:fldChar w:fldCharType="separate"/>
      </w:r>
      <w:r>
        <w:t>566</w:t>
      </w:r>
      <w:r>
        <w:fldChar w:fldCharType="end"/>
      </w:r>
      <w:r>
        <w:fldChar w:fldCharType="end"/>
      </w:r>
    </w:p>
    <w:p w14:paraId="65A070A8">
      <w:pPr>
        <w:pStyle w:val="29"/>
        <w:tabs>
          <w:tab w:val="right" w:leader="dot" w:pos="8640"/>
        </w:tabs>
      </w:pPr>
      <w:r>
        <w:fldChar w:fldCharType="begin"/>
      </w:r>
      <w:r>
        <w:instrText xml:space="preserve"> HYPERLINK \l _Toc1158 </w:instrText>
      </w:r>
      <w:r>
        <w:fldChar w:fldCharType="separate"/>
      </w:r>
      <w:r>
        <w:t>返回结果</w:t>
      </w:r>
      <w:r>
        <w:tab/>
      </w:r>
      <w:r>
        <w:fldChar w:fldCharType="begin"/>
      </w:r>
      <w:r>
        <w:instrText xml:space="preserve"> PAGEREF _Toc1158 \h </w:instrText>
      </w:r>
      <w:r>
        <w:fldChar w:fldCharType="separate"/>
      </w:r>
      <w:r>
        <w:t>567</w:t>
      </w:r>
      <w:r>
        <w:fldChar w:fldCharType="end"/>
      </w:r>
      <w:r>
        <w:fldChar w:fldCharType="end"/>
      </w:r>
    </w:p>
    <w:p w14:paraId="5F993BDC">
      <w:pPr>
        <w:pStyle w:val="29"/>
        <w:tabs>
          <w:tab w:val="right" w:leader="dot" w:pos="8640"/>
        </w:tabs>
      </w:pPr>
      <w:r>
        <w:fldChar w:fldCharType="begin"/>
      </w:r>
      <w:r>
        <w:instrText xml:space="preserve"> HYPERLINK \l _Toc21317 </w:instrText>
      </w:r>
      <w:r>
        <w:fldChar w:fldCharType="separate"/>
      </w:r>
      <w:r>
        <w:t>返回成功示例</w:t>
      </w:r>
      <w:r>
        <w:tab/>
      </w:r>
      <w:r>
        <w:fldChar w:fldCharType="begin"/>
      </w:r>
      <w:r>
        <w:instrText xml:space="preserve"> PAGEREF _Toc21317 \h </w:instrText>
      </w:r>
      <w:r>
        <w:fldChar w:fldCharType="separate"/>
      </w:r>
      <w:r>
        <w:t>567</w:t>
      </w:r>
      <w:r>
        <w:fldChar w:fldCharType="end"/>
      </w:r>
      <w:r>
        <w:fldChar w:fldCharType="end"/>
      </w:r>
    </w:p>
    <w:p w14:paraId="4FA07F3C">
      <w:pPr>
        <w:pStyle w:val="29"/>
        <w:tabs>
          <w:tab w:val="right" w:leader="dot" w:pos="8640"/>
        </w:tabs>
      </w:pPr>
      <w:r>
        <w:fldChar w:fldCharType="begin"/>
      </w:r>
      <w:r>
        <w:instrText xml:space="preserve"> HYPERLINK \l _Toc3075 </w:instrText>
      </w:r>
      <w:r>
        <w:fldChar w:fldCharType="separate"/>
      </w:r>
      <w:r>
        <w:t>查询采购计划列表</w:t>
      </w:r>
      <w:r>
        <w:tab/>
      </w:r>
      <w:r>
        <w:fldChar w:fldCharType="begin"/>
      </w:r>
      <w:r>
        <w:instrText xml:space="preserve"> PAGEREF _Toc3075 \h </w:instrText>
      </w:r>
      <w:r>
        <w:fldChar w:fldCharType="separate"/>
      </w:r>
      <w:r>
        <w:t>567</w:t>
      </w:r>
      <w:r>
        <w:fldChar w:fldCharType="end"/>
      </w:r>
      <w:r>
        <w:fldChar w:fldCharType="end"/>
      </w:r>
    </w:p>
    <w:p w14:paraId="4313A4B6">
      <w:pPr>
        <w:pStyle w:val="29"/>
        <w:tabs>
          <w:tab w:val="right" w:leader="dot" w:pos="8640"/>
        </w:tabs>
      </w:pPr>
      <w:r>
        <w:fldChar w:fldCharType="begin"/>
      </w:r>
      <w:r>
        <w:instrText xml:space="preserve"> HYPERLINK \l _Toc30661 </w:instrText>
      </w:r>
      <w:r>
        <w:fldChar w:fldCharType="separate"/>
      </w:r>
      <w:r>
        <w:t>接口信息</w:t>
      </w:r>
      <w:r>
        <w:tab/>
      </w:r>
      <w:r>
        <w:fldChar w:fldCharType="begin"/>
      </w:r>
      <w:r>
        <w:instrText xml:space="preserve"> PAGEREF _Toc30661 \h </w:instrText>
      </w:r>
      <w:r>
        <w:fldChar w:fldCharType="separate"/>
      </w:r>
      <w:r>
        <w:t>567</w:t>
      </w:r>
      <w:r>
        <w:fldChar w:fldCharType="end"/>
      </w:r>
      <w:r>
        <w:fldChar w:fldCharType="end"/>
      </w:r>
    </w:p>
    <w:p w14:paraId="78D6C6BD">
      <w:pPr>
        <w:pStyle w:val="29"/>
        <w:tabs>
          <w:tab w:val="right" w:leader="dot" w:pos="8640"/>
        </w:tabs>
      </w:pPr>
      <w:r>
        <w:fldChar w:fldCharType="begin"/>
      </w:r>
      <w:r>
        <w:instrText xml:space="preserve"> HYPERLINK \l _Toc9150 </w:instrText>
      </w:r>
      <w:r>
        <w:fldChar w:fldCharType="separate"/>
      </w:r>
      <w:r>
        <w:t>请求参数</w:t>
      </w:r>
      <w:r>
        <w:tab/>
      </w:r>
      <w:r>
        <w:fldChar w:fldCharType="begin"/>
      </w:r>
      <w:r>
        <w:instrText xml:space="preserve"> PAGEREF _Toc9150 \h </w:instrText>
      </w:r>
      <w:r>
        <w:fldChar w:fldCharType="separate"/>
      </w:r>
      <w:r>
        <w:t>567</w:t>
      </w:r>
      <w:r>
        <w:fldChar w:fldCharType="end"/>
      </w:r>
      <w:r>
        <w:fldChar w:fldCharType="end"/>
      </w:r>
    </w:p>
    <w:p w14:paraId="58CE6060">
      <w:pPr>
        <w:pStyle w:val="29"/>
        <w:tabs>
          <w:tab w:val="right" w:leader="dot" w:pos="8640"/>
        </w:tabs>
      </w:pPr>
      <w:r>
        <w:fldChar w:fldCharType="begin"/>
      </w:r>
      <w:r>
        <w:instrText xml:space="preserve"> HYPERLINK \l _Toc32388 </w:instrText>
      </w:r>
      <w:r>
        <w:fldChar w:fldCharType="separate"/>
      </w:r>
      <w:r>
        <w:t>请求示例</w:t>
      </w:r>
      <w:r>
        <w:tab/>
      </w:r>
      <w:r>
        <w:fldChar w:fldCharType="begin"/>
      </w:r>
      <w:r>
        <w:instrText xml:space="preserve"> PAGEREF _Toc32388 \h </w:instrText>
      </w:r>
      <w:r>
        <w:fldChar w:fldCharType="separate"/>
      </w:r>
      <w:r>
        <w:t>567</w:t>
      </w:r>
      <w:r>
        <w:fldChar w:fldCharType="end"/>
      </w:r>
      <w:r>
        <w:fldChar w:fldCharType="end"/>
      </w:r>
    </w:p>
    <w:p w14:paraId="75889C74">
      <w:pPr>
        <w:pStyle w:val="29"/>
        <w:tabs>
          <w:tab w:val="right" w:leader="dot" w:pos="8640"/>
        </w:tabs>
      </w:pPr>
      <w:r>
        <w:fldChar w:fldCharType="begin"/>
      </w:r>
      <w:r>
        <w:instrText xml:space="preserve"> HYPERLINK \l _Toc3284 </w:instrText>
      </w:r>
      <w:r>
        <w:fldChar w:fldCharType="separate"/>
      </w:r>
      <w:r>
        <w:t>返回结果</w:t>
      </w:r>
      <w:r>
        <w:tab/>
      </w:r>
      <w:r>
        <w:fldChar w:fldCharType="begin"/>
      </w:r>
      <w:r>
        <w:instrText xml:space="preserve"> PAGEREF _Toc3284 \h </w:instrText>
      </w:r>
      <w:r>
        <w:fldChar w:fldCharType="separate"/>
      </w:r>
      <w:r>
        <w:t>568</w:t>
      </w:r>
      <w:r>
        <w:fldChar w:fldCharType="end"/>
      </w:r>
      <w:r>
        <w:fldChar w:fldCharType="end"/>
      </w:r>
    </w:p>
    <w:p w14:paraId="1E59022B">
      <w:pPr>
        <w:pStyle w:val="29"/>
        <w:tabs>
          <w:tab w:val="right" w:leader="dot" w:pos="8640"/>
        </w:tabs>
      </w:pPr>
      <w:r>
        <w:fldChar w:fldCharType="begin"/>
      </w:r>
      <w:r>
        <w:instrText xml:space="preserve"> HYPERLINK \l _Toc5611 </w:instrText>
      </w:r>
      <w:r>
        <w:fldChar w:fldCharType="separate"/>
      </w:r>
      <w:r>
        <w:t>返回成功示例</w:t>
      </w:r>
      <w:r>
        <w:tab/>
      </w:r>
      <w:r>
        <w:fldChar w:fldCharType="begin"/>
      </w:r>
      <w:r>
        <w:instrText xml:space="preserve"> PAGEREF _Toc5611 \h </w:instrText>
      </w:r>
      <w:r>
        <w:fldChar w:fldCharType="separate"/>
      </w:r>
      <w:r>
        <w:t>568</w:t>
      </w:r>
      <w:r>
        <w:fldChar w:fldCharType="end"/>
      </w:r>
      <w:r>
        <w:fldChar w:fldCharType="end"/>
      </w:r>
    </w:p>
    <w:p w14:paraId="05ACB69D">
      <w:pPr>
        <w:pStyle w:val="29"/>
        <w:tabs>
          <w:tab w:val="right" w:leader="dot" w:pos="8640"/>
        </w:tabs>
      </w:pPr>
      <w:r>
        <w:fldChar w:fldCharType="begin"/>
      </w:r>
      <w:r>
        <w:instrText xml:space="preserve"> HYPERLINK \l _Toc28355 </w:instrText>
      </w:r>
      <w:r>
        <w:fldChar w:fldCharType="separate"/>
      </w:r>
      <w:r>
        <w:t>创建待采购的采购计划</w:t>
      </w:r>
      <w:r>
        <w:tab/>
      </w:r>
      <w:r>
        <w:fldChar w:fldCharType="begin"/>
      </w:r>
      <w:r>
        <w:instrText xml:space="preserve"> PAGEREF _Toc28355 \h </w:instrText>
      </w:r>
      <w:r>
        <w:fldChar w:fldCharType="separate"/>
      </w:r>
      <w:r>
        <w:t>569</w:t>
      </w:r>
      <w:r>
        <w:fldChar w:fldCharType="end"/>
      </w:r>
      <w:r>
        <w:fldChar w:fldCharType="end"/>
      </w:r>
    </w:p>
    <w:p w14:paraId="42BBC0D5">
      <w:pPr>
        <w:pStyle w:val="29"/>
        <w:tabs>
          <w:tab w:val="right" w:leader="dot" w:pos="8640"/>
        </w:tabs>
      </w:pPr>
      <w:r>
        <w:fldChar w:fldCharType="begin"/>
      </w:r>
      <w:r>
        <w:instrText xml:space="preserve"> HYPERLINK \l _Toc5970 </w:instrText>
      </w:r>
      <w:r>
        <w:fldChar w:fldCharType="separate"/>
      </w:r>
      <w:r>
        <w:t>接口信息</w:t>
      </w:r>
      <w:r>
        <w:tab/>
      </w:r>
      <w:r>
        <w:fldChar w:fldCharType="begin"/>
      </w:r>
      <w:r>
        <w:instrText xml:space="preserve"> PAGEREF _Toc5970 \h </w:instrText>
      </w:r>
      <w:r>
        <w:fldChar w:fldCharType="separate"/>
      </w:r>
      <w:r>
        <w:t>569</w:t>
      </w:r>
      <w:r>
        <w:fldChar w:fldCharType="end"/>
      </w:r>
      <w:r>
        <w:fldChar w:fldCharType="end"/>
      </w:r>
    </w:p>
    <w:p w14:paraId="19F3F9A9">
      <w:pPr>
        <w:pStyle w:val="29"/>
        <w:tabs>
          <w:tab w:val="right" w:leader="dot" w:pos="8640"/>
        </w:tabs>
      </w:pPr>
      <w:r>
        <w:fldChar w:fldCharType="begin"/>
      </w:r>
      <w:r>
        <w:instrText xml:space="preserve"> HYPERLINK \l _Toc5644 </w:instrText>
      </w:r>
      <w:r>
        <w:fldChar w:fldCharType="separate"/>
      </w:r>
      <w:r>
        <w:t>请求参数</w:t>
      </w:r>
      <w:r>
        <w:tab/>
      </w:r>
      <w:r>
        <w:fldChar w:fldCharType="begin"/>
      </w:r>
      <w:r>
        <w:instrText xml:space="preserve"> PAGEREF _Toc5644 \h </w:instrText>
      </w:r>
      <w:r>
        <w:fldChar w:fldCharType="separate"/>
      </w:r>
      <w:r>
        <w:t>569</w:t>
      </w:r>
      <w:r>
        <w:fldChar w:fldCharType="end"/>
      </w:r>
      <w:r>
        <w:fldChar w:fldCharType="end"/>
      </w:r>
    </w:p>
    <w:p w14:paraId="74EE1A65">
      <w:pPr>
        <w:pStyle w:val="29"/>
        <w:tabs>
          <w:tab w:val="right" w:leader="dot" w:pos="8640"/>
        </w:tabs>
      </w:pPr>
      <w:r>
        <w:fldChar w:fldCharType="begin"/>
      </w:r>
      <w:r>
        <w:instrText xml:space="preserve"> HYPERLINK \l _Toc15259 </w:instrText>
      </w:r>
      <w:r>
        <w:fldChar w:fldCharType="separate"/>
      </w:r>
      <w:r>
        <w:t>请求示例</w:t>
      </w:r>
      <w:r>
        <w:tab/>
      </w:r>
      <w:r>
        <w:fldChar w:fldCharType="begin"/>
      </w:r>
      <w:r>
        <w:instrText xml:space="preserve"> PAGEREF _Toc15259 \h </w:instrText>
      </w:r>
      <w:r>
        <w:fldChar w:fldCharType="separate"/>
      </w:r>
      <w:r>
        <w:t>569</w:t>
      </w:r>
      <w:r>
        <w:fldChar w:fldCharType="end"/>
      </w:r>
      <w:r>
        <w:fldChar w:fldCharType="end"/>
      </w:r>
    </w:p>
    <w:p w14:paraId="646E450D">
      <w:pPr>
        <w:pStyle w:val="29"/>
        <w:tabs>
          <w:tab w:val="right" w:leader="dot" w:pos="8640"/>
        </w:tabs>
      </w:pPr>
      <w:r>
        <w:fldChar w:fldCharType="begin"/>
      </w:r>
      <w:r>
        <w:instrText xml:space="preserve"> HYPERLINK \l _Toc1252 </w:instrText>
      </w:r>
      <w:r>
        <w:fldChar w:fldCharType="separate"/>
      </w:r>
      <w:r>
        <w:t>返回结果</w:t>
      </w:r>
      <w:r>
        <w:tab/>
      </w:r>
      <w:r>
        <w:fldChar w:fldCharType="begin"/>
      </w:r>
      <w:r>
        <w:instrText xml:space="preserve"> PAGEREF _Toc1252 \h </w:instrText>
      </w:r>
      <w:r>
        <w:fldChar w:fldCharType="separate"/>
      </w:r>
      <w:r>
        <w:t>570</w:t>
      </w:r>
      <w:r>
        <w:fldChar w:fldCharType="end"/>
      </w:r>
      <w:r>
        <w:fldChar w:fldCharType="end"/>
      </w:r>
    </w:p>
    <w:p w14:paraId="5F17B5B0">
      <w:pPr>
        <w:pStyle w:val="29"/>
        <w:tabs>
          <w:tab w:val="right" w:leader="dot" w:pos="8640"/>
        </w:tabs>
      </w:pPr>
      <w:r>
        <w:fldChar w:fldCharType="begin"/>
      </w:r>
      <w:r>
        <w:instrText xml:space="preserve"> HYPERLINK \l _Toc23960 </w:instrText>
      </w:r>
      <w:r>
        <w:fldChar w:fldCharType="separate"/>
      </w:r>
      <w:r>
        <w:t>返回成功示例</w:t>
      </w:r>
      <w:r>
        <w:tab/>
      </w:r>
      <w:r>
        <w:fldChar w:fldCharType="begin"/>
      </w:r>
      <w:r>
        <w:instrText xml:space="preserve"> PAGEREF _Toc23960 \h </w:instrText>
      </w:r>
      <w:r>
        <w:fldChar w:fldCharType="separate"/>
      </w:r>
      <w:r>
        <w:t>570</w:t>
      </w:r>
      <w:r>
        <w:fldChar w:fldCharType="end"/>
      </w:r>
      <w:r>
        <w:fldChar w:fldCharType="end"/>
      </w:r>
    </w:p>
    <w:p w14:paraId="40A3322F">
      <w:pPr>
        <w:pStyle w:val="29"/>
        <w:tabs>
          <w:tab w:val="right" w:leader="dot" w:pos="8640"/>
        </w:tabs>
      </w:pPr>
      <w:r>
        <w:fldChar w:fldCharType="begin"/>
      </w:r>
      <w:r>
        <w:instrText xml:space="preserve"> HYPERLINK \l _Toc20099 </w:instrText>
      </w:r>
      <w:r>
        <w:fldChar w:fldCharType="separate"/>
      </w:r>
      <w:r>
        <w:t>返回失败示例</w:t>
      </w:r>
      <w:r>
        <w:tab/>
      </w:r>
      <w:r>
        <w:fldChar w:fldCharType="begin"/>
      </w:r>
      <w:r>
        <w:instrText xml:space="preserve"> PAGEREF _Toc20099 \h </w:instrText>
      </w:r>
      <w:r>
        <w:fldChar w:fldCharType="separate"/>
      </w:r>
      <w:r>
        <w:t>570</w:t>
      </w:r>
      <w:r>
        <w:fldChar w:fldCharType="end"/>
      </w:r>
      <w:r>
        <w:fldChar w:fldCharType="end"/>
      </w:r>
    </w:p>
    <w:p w14:paraId="29AC26FE">
      <w:pPr>
        <w:pStyle w:val="29"/>
        <w:tabs>
          <w:tab w:val="right" w:leader="dot" w:pos="8640"/>
        </w:tabs>
      </w:pPr>
      <w:r>
        <w:fldChar w:fldCharType="begin"/>
      </w:r>
      <w:r>
        <w:instrText xml:space="preserve"> HYPERLINK \l _Toc163 </w:instrText>
      </w:r>
      <w:r>
        <w:fldChar w:fldCharType="separate"/>
      </w:r>
      <w:r>
        <w:t>查询采购单列表</w:t>
      </w:r>
      <w:r>
        <w:tab/>
      </w:r>
      <w:r>
        <w:fldChar w:fldCharType="begin"/>
      </w:r>
      <w:r>
        <w:instrText xml:space="preserve"> PAGEREF _Toc163 \h </w:instrText>
      </w:r>
      <w:r>
        <w:fldChar w:fldCharType="separate"/>
      </w:r>
      <w:r>
        <w:t>571</w:t>
      </w:r>
      <w:r>
        <w:fldChar w:fldCharType="end"/>
      </w:r>
      <w:r>
        <w:fldChar w:fldCharType="end"/>
      </w:r>
    </w:p>
    <w:p w14:paraId="2701E1D9">
      <w:pPr>
        <w:pStyle w:val="29"/>
        <w:tabs>
          <w:tab w:val="right" w:leader="dot" w:pos="8640"/>
        </w:tabs>
      </w:pPr>
      <w:r>
        <w:fldChar w:fldCharType="begin"/>
      </w:r>
      <w:r>
        <w:instrText xml:space="preserve"> HYPERLINK \l _Toc14798 </w:instrText>
      </w:r>
      <w:r>
        <w:fldChar w:fldCharType="separate"/>
      </w:r>
      <w:r>
        <w:t>接口信息</w:t>
      </w:r>
      <w:r>
        <w:tab/>
      </w:r>
      <w:r>
        <w:fldChar w:fldCharType="begin"/>
      </w:r>
      <w:r>
        <w:instrText xml:space="preserve"> PAGEREF _Toc14798 \h </w:instrText>
      </w:r>
      <w:r>
        <w:fldChar w:fldCharType="separate"/>
      </w:r>
      <w:r>
        <w:t>571</w:t>
      </w:r>
      <w:r>
        <w:fldChar w:fldCharType="end"/>
      </w:r>
      <w:r>
        <w:fldChar w:fldCharType="end"/>
      </w:r>
    </w:p>
    <w:p w14:paraId="146311A0">
      <w:pPr>
        <w:pStyle w:val="29"/>
        <w:tabs>
          <w:tab w:val="right" w:leader="dot" w:pos="8640"/>
        </w:tabs>
      </w:pPr>
      <w:r>
        <w:fldChar w:fldCharType="begin"/>
      </w:r>
      <w:r>
        <w:instrText xml:space="preserve"> HYPERLINK \l _Toc17692 </w:instrText>
      </w:r>
      <w:r>
        <w:fldChar w:fldCharType="separate"/>
      </w:r>
      <w:r>
        <w:t>请求参数</w:t>
      </w:r>
      <w:r>
        <w:tab/>
      </w:r>
      <w:r>
        <w:fldChar w:fldCharType="begin"/>
      </w:r>
      <w:r>
        <w:instrText xml:space="preserve"> PAGEREF _Toc17692 \h </w:instrText>
      </w:r>
      <w:r>
        <w:fldChar w:fldCharType="separate"/>
      </w:r>
      <w:r>
        <w:t>571</w:t>
      </w:r>
      <w:r>
        <w:fldChar w:fldCharType="end"/>
      </w:r>
      <w:r>
        <w:fldChar w:fldCharType="end"/>
      </w:r>
    </w:p>
    <w:p w14:paraId="74E6855D">
      <w:pPr>
        <w:pStyle w:val="29"/>
        <w:tabs>
          <w:tab w:val="right" w:leader="dot" w:pos="8640"/>
        </w:tabs>
      </w:pPr>
      <w:r>
        <w:fldChar w:fldCharType="begin"/>
      </w:r>
      <w:r>
        <w:instrText xml:space="preserve"> HYPERLINK \l _Toc20080 </w:instrText>
      </w:r>
      <w:r>
        <w:fldChar w:fldCharType="separate"/>
      </w:r>
      <w:r>
        <w:t>请求示例</w:t>
      </w:r>
      <w:r>
        <w:tab/>
      </w:r>
      <w:r>
        <w:fldChar w:fldCharType="begin"/>
      </w:r>
      <w:r>
        <w:instrText xml:space="preserve"> PAGEREF _Toc20080 \h </w:instrText>
      </w:r>
      <w:r>
        <w:fldChar w:fldCharType="separate"/>
      </w:r>
      <w:r>
        <w:t>571</w:t>
      </w:r>
      <w:r>
        <w:fldChar w:fldCharType="end"/>
      </w:r>
      <w:r>
        <w:fldChar w:fldCharType="end"/>
      </w:r>
    </w:p>
    <w:p w14:paraId="176BE402">
      <w:pPr>
        <w:pStyle w:val="29"/>
        <w:tabs>
          <w:tab w:val="right" w:leader="dot" w:pos="8640"/>
        </w:tabs>
      </w:pPr>
      <w:r>
        <w:fldChar w:fldCharType="begin"/>
      </w:r>
      <w:r>
        <w:instrText xml:space="preserve"> HYPERLINK \l _Toc422 </w:instrText>
      </w:r>
      <w:r>
        <w:fldChar w:fldCharType="separate"/>
      </w:r>
      <w:r>
        <w:t>返回结果</w:t>
      </w:r>
      <w:r>
        <w:tab/>
      </w:r>
      <w:r>
        <w:fldChar w:fldCharType="begin"/>
      </w:r>
      <w:r>
        <w:instrText xml:space="preserve"> PAGEREF _Toc422 \h </w:instrText>
      </w:r>
      <w:r>
        <w:fldChar w:fldCharType="separate"/>
      </w:r>
      <w:r>
        <w:t>571</w:t>
      </w:r>
      <w:r>
        <w:fldChar w:fldCharType="end"/>
      </w:r>
      <w:r>
        <w:fldChar w:fldCharType="end"/>
      </w:r>
    </w:p>
    <w:p w14:paraId="172B1C41">
      <w:pPr>
        <w:pStyle w:val="29"/>
        <w:tabs>
          <w:tab w:val="right" w:leader="dot" w:pos="8640"/>
        </w:tabs>
      </w:pPr>
      <w:r>
        <w:fldChar w:fldCharType="begin"/>
      </w:r>
      <w:r>
        <w:instrText xml:space="preserve"> HYPERLINK \l _Toc18338 </w:instrText>
      </w:r>
      <w:r>
        <w:fldChar w:fldCharType="separate"/>
      </w:r>
      <w:r>
        <w:t>返回成功示例</w:t>
      </w:r>
      <w:r>
        <w:tab/>
      </w:r>
      <w:r>
        <w:fldChar w:fldCharType="begin"/>
      </w:r>
      <w:r>
        <w:instrText xml:space="preserve"> PAGEREF _Toc18338 \h </w:instrText>
      </w:r>
      <w:r>
        <w:fldChar w:fldCharType="separate"/>
      </w:r>
      <w:r>
        <w:t>571</w:t>
      </w:r>
      <w:r>
        <w:fldChar w:fldCharType="end"/>
      </w:r>
      <w:r>
        <w:fldChar w:fldCharType="end"/>
      </w:r>
    </w:p>
    <w:p w14:paraId="58035E9E">
      <w:pPr>
        <w:pStyle w:val="29"/>
        <w:tabs>
          <w:tab w:val="right" w:leader="dot" w:pos="8640"/>
        </w:tabs>
      </w:pPr>
      <w:r>
        <w:fldChar w:fldCharType="begin"/>
      </w:r>
      <w:r>
        <w:instrText xml:space="preserve"> HYPERLINK \l _Toc12107 </w:instrText>
      </w:r>
      <w:r>
        <w:fldChar w:fldCharType="separate"/>
      </w:r>
      <w:r>
        <w:t>采购单下单</w:t>
      </w:r>
      <w:r>
        <w:tab/>
      </w:r>
      <w:r>
        <w:fldChar w:fldCharType="begin"/>
      </w:r>
      <w:r>
        <w:instrText xml:space="preserve"> PAGEREF _Toc12107 \h </w:instrText>
      </w:r>
      <w:r>
        <w:fldChar w:fldCharType="separate"/>
      </w:r>
      <w:r>
        <w:t>573</w:t>
      </w:r>
      <w:r>
        <w:fldChar w:fldCharType="end"/>
      </w:r>
      <w:r>
        <w:fldChar w:fldCharType="end"/>
      </w:r>
    </w:p>
    <w:p w14:paraId="6A869E87">
      <w:pPr>
        <w:pStyle w:val="29"/>
        <w:tabs>
          <w:tab w:val="right" w:leader="dot" w:pos="8640"/>
        </w:tabs>
      </w:pPr>
      <w:r>
        <w:fldChar w:fldCharType="begin"/>
      </w:r>
      <w:r>
        <w:instrText xml:space="preserve"> HYPERLINK \l _Toc549 </w:instrText>
      </w:r>
      <w:r>
        <w:fldChar w:fldCharType="separate"/>
      </w:r>
      <w:r>
        <w:t>接口信息</w:t>
      </w:r>
      <w:r>
        <w:tab/>
      </w:r>
      <w:r>
        <w:fldChar w:fldCharType="begin"/>
      </w:r>
      <w:r>
        <w:instrText xml:space="preserve"> PAGEREF _Toc549 \h </w:instrText>
      </w:r>
      <w:r>
        <w:fldChar w:fldCharType="separate"/>
      </w:r>
      <w:r>
        <w:t>574</w:t>
      </w:r>
      <w:r>
        <w:fldChar w:fldCharType="end"/>
      </w:r>
      <w:r>
        <w:fldChar w:fldCharType="end"/>
      </w:r>
    </w:p>
    <w:p w14:paraId="47838B73">
      <w:pPr>
        <w:pStyle w:val="29"/>
        <w:tabs>
          <w:tab w:val="right" w:leader="dot" w:pos="8640"/>
        </w:tabs>
      </w:pPr>
      <w:r>
        <w:fldChar w:fldCharType="begin"/>
      </w:r>
      <w:r>
        <w:instrText xml:space="preserve"> HYPERLINK \l _Toc2054 </w:instrText>
      </w:r>
      <w:r>
        <w:fldChar w:fldCharType="separate"/>
      </w:r>
      <w:r>
        <w:t>请求参数</w:t>
      </w:r>
      <w:r>
        <w:tab/>
      </w:r>
      <w:r>
        <w:fldChar w:fldCharType="begin"/>
      </w:r>
      <w:r>
        <w:instrText xml:space="preserve"> PAGEREF _Toc2054 \h </w:instrText>
      </w:r>
      <w:r>
        <w:fldChar w:fldCharType="separate"/>
      </w:r>
      <w:r>
        <w:t>574</w:t>
      </w:r>
      <w:r>
        <w:fldChar w:fldCharType="end"/>
      </w:r>
      <w:r>
        <w:fldChar w:fldCharType="end"/>
      </w:r>
    </w:p>
    <w:p w14:paraId="696FA42D">
      <w:pPr>
        <w:pStyle w:val="29"/>
        <w:tabs>
          <w:tab w:val="right" w:leader="dot" w:pos="8640"/>
        </w:tabs>
      </w:pPr>
      <w:r>
        <w:fldChar w:fldCharType="begin"/>
      </w:r>
      <w:r>
        <w:instrText xml:space="preserve"> HYPERLINK \l _Toc26442 </w:instrText>
      </w:r>
      <w:r>
        <w:fldChar w:fldCharType="separate"/>
      </w:r>
      <w:r>
        <w:t>返回结果</w:t>
      </w:r>
      <w:r>
        <w:tab/>
      </w:r>
      <w:r>
        <w:fldChar w:fldCharType="begin"/>
      </w:r>
      <w:r>
        <w:instrText xml:space="preserve"> PAGEREF _Toc26442 \h </w:instrText>
      </w:r>
      <w:r>
        <w:fldChar w:fldCharType="separate"/>
      </w:r>
      <w:r>
        <w:t>574</w:t>
      </w:r>
      <w:r>
        <w:fldChar w:fldCharType="end"/>
      </w:r>
      <w:r>
        <w:fldChar w:fldCharType="end"/>
      </w:r>
    </w:p>
    <w:p w14:paraId="6FB7E13C">
      <w:pPr>
        <w:pStyle w:val="29"/>
        <w:tabs>
          <w:tab w:val="right" w:leader="dot" w:pos="8640"/>
        </w:tabs>
      </w:pPr>
      <w:r>
        <w:fldChar w:fldCharType="begin"/>
      </w:r>
      <w:r>
        <w:instrText xml:space="preserve"> HYPERLINK \l _Toc29239 </w:instrText>
      </w:r>
      <w:r>
        <w:fldChar w:fldCharType="separate"/>
      </w:r>
      <w:r>
        <w:t>返回成功示例</w:t>
      </w:r>
      <w:r>
        <w:tab/>
      </w:r>
      <w:r>
        <w:fldChar w:fldCharType="begin"/>
      </w:r>
      <w:r>
        <w:instrText xml:space="preserve"> PAGEREF _Toc29239 \h </w:instrText>
      </w:r>
      <w:r>
        <w:fldChar w:fldCharType="separate"/>
      </w:r>
      <w:r>
        <w:t>574</w:t>
      </w:r>
      <w:r>
        <w:fldChar w:fldCharType="end"/>
      </w:r>
      <w:r>
        <w:fldChar w:fldCharType="end"/>
      </w:r>
    </w:p>
    <w:p w14:paraId="0518C740">
      <w:pPr>
        <w:pStyle w:val="29"/>
        <w:tabs>
          <w:tab w:val="right" w:leader="dot" w:pos="8640"/>
        </w:tabs>
      </w:pPr>
      <w:r>
        <w:fldChar w:fldCharType="begin"/>
      </w:r>
      <w:r>
        <w:instrText xml:space="preserve"> HYPERLINK \l _Toc9465 </w:instrText>
      </w:r>
      <w:r>
        <w:fldChar w:fldCharType="separate"/>
      </w:r>
      <w:r>
        <w:t>返回失败示例</w:t>
      </w:r>
      <w:r>
        <w:tab/>
      </w:r>
      <w:r>
        <w:fldChar w:fldCharType="begin"/>
      </w:r>
      <w:r>
        <w:instrText xml:space="preserve"> PAGEREF _Toc9465 \h </w:instrText>
      </w:r>
      <w:r>
        <w:fldChar w:fldCharType="separate"/>
      </w:r>
      <w:r>
        <w:t>574</w:t>
      </w:r>
      <w:r>
        <w:fldChar w:fldCharType="end"/>
      </w:r>
      <w:r>
        <w:fldChar w:fldCharType="end"/>
      </w:r>
    </w:p>
    <w:p w14:paraId="0C0A3D69">
      <w:pPr>
        <w:pStyle w:val="29"/>
        <w:tabs>
          <w:tab w:val="right" w:leader="dot" w:pos="8640"/>
        </w:tabs>
      </w:pPr>
      <w:r>
        <w:fldChar w:fldCharType="begin"/>
      </w:r>
      <w:r>
        <w:instrText xml:space="preserve"> HYPERLINK \l _Toc26887 </w:instrText>
      </w:r>
      <w:r>
        <w:fldChar w:fldCharType="separate"/>
      </w:r>
      <w:r>
        <w:t>作废采购单</w:t>
      </w:r>
      <w:r>
        <w:tab/>
      </w:r>
      <w:r>
        <w:fldChar w:fldCharType="begin"/>
      </w:r>
      <w:r>
        <w:instrText xml:space="preserve"> PAGEREF _Toc26887 \h </w:instrText>
      </w:r>
      <w:r>
        <w:fldChar w:fldCharType="separate"/>
      </w:r>
      <w:r>
        <w:t>574</w:t>
      </w:r>
      <w:r>
        <w:fldChar w:fldCharType="end"/>
      </w:r>
      <w:r>
        <w:fldChar w:fldCharType="end"/>
      </w:r>
    </w:p>
    <w:p w14:paraId="69A1E5C3">
      <w:pPr>
        <w:pStyle w:val="29"/>
        <w:tabs>
          <w:tab w:val="right" w:leader="dot" w:pos="8640"/>
        </w:tabs>
      </w:pPr>
      <w:r>
        <w:fldChar w:fldCharType="begin"/>
      </w:r>
      <w:r>
        <w:instrText xml:space="preserve"> HYPERLINK \l _Toc17164 </w:instrText>
      </w:r>
      <w:r>
        <w:fldChar w:fldCharType="separate"/>
      </w:r>
      <w:r>
        <w:t>接口信息</w:t>
      </w:r>
      <w:r>
        <w:tab/>
      </w:r>
      <w:r>
        <w:fldChar w:fldCharType="begin"/>
      </w:r>
      <w:r>
        <w:instrText xml:space="preserve"> PAGEREF _Toc17164 \h </w:instrText>
      </w:r>
      <w:r>
        <w:fldChar w:fldCharType="separate"/>
      </w:r>
      <w:r>
        <w:t>575</w:t>
      </w:r>
      <w:r>
        <w:fldChar w:fldCharType="end"/>
      </w:r>
      <w:r>
        <w:fldChar w:fldCharType="end"/>
      </w:r>
    </w:p>
    <w:p w14:paraId="72D007A6">
      <w:pPr>
        <w:pStyle w:val="29"/>
        <w:tabs>
          <w:tab w:val="right" w:leader="dot" w:pos="8640"/>
        </w:tabs>
      </w:pPr>
      <w:r>
        <w:fldChar w:fldCharType="begin"/>
      </w:r>
      <w:r>
        <w:instrText xml:space="preserve"> HYPERLINK \l _Toc20700 </w:instrText>
      </w:r>
      <w:r>
        <w:fldChar w:fldCharType="separate"/>
      </w:r>
      <w:r>
        <w:t>请求参数</w:t>
      </w:r>
      <w:r>
        <w:tab/>
      </w:r>
      <w:r>
        <w:fldChar w:fldCharType="begin"/>
      </w:r>
      <w:r>
        <w:instrText xml:space="preserve"> PAGEREF _Toc20700 \h </w:instrText>
      </w:r>
      <w:r>
        <w:fldChar w:fldCharType="separate"/>
      </w:r>
      <w:r>
        <w:t>575</w:t>
      </w:r>
      <w:r>
        <w:fldChar w:fldCharType="end"/>
      </w:r>
      <w:r>
        <w:fldChar w:fldCharType="end"/>
      </w:r>
    </w:p>
    <w:p w14:paraId="700D5D3A">
      <w:pPr>
        <w:pStyle w:val="29"/>
        <w:tabs>
          <w:tab w:val="right" w:leader="dot" w:pos="8640"/>
        </w:tabs>
      </w:pPr>
      <w:r>
        <w:fldChar w:fldCharType="begin"/>
      </w:r>
      <w:r>
        <w:instrText xml:space="preserve"> HYPERLINK \l _Toc26757 </w:instrText>
      </w:r>
      <w:r>
        <w:fldChar w:fldCharType="separate"/>
      </w:r>
      <w:r>
        <w:t>请求示例</w:t>
      </w:r>
      <w:r>
        <w:tab/>
      </w:r>
      <w:r>
        <w:fldChar w:fldCharType="begin"/>
      </w:r>
      <w:r>
        <w:instrText xml:space="preserve"> PAGEREF _Toc26757 \h </w:instrText>
      </w:r>
      <w:r>
        <w:fldChar w:fldCharType="separate"/>
      </w:r>
      <w:r>
        <w:t>575</w:t>
      </w:r>
      <w:r>
        <w:fldChar w:fldCharType="end"/>
      </w:r>
      <w:r>
        <w:fldChar w:fldCharType="end"/>
      </w:r>
    </w:p>
    <w:p w14:paraId="40E2AF32">
      <w:pPr>
        <w:pStyle w:val="29"/>
        <w:tabs>
          <w:tab w:val="right" w:leader="dot" w:pos="8640"/>
        </w:tabs>
      </w:pPr>
      <w:r>
        <w:fldChar w:fldCharType="begin"/>
      </w:r>
      <w:r>
        <w:instrText xml:space="preserve"> HYPERLINK \l _Toc24626 </w:instrText>
      </w:r>
      <w:r>
        <w:fldChar w:fldCharType="separate"/>
      </w:r>
      <w:r>
        <w:t>返回结果</w:t>
      </w:r>
      <w:r>
        <w:tab/>
      </w:r>
      <w:r>
        <w:fldChar w:fldCharType="begin"/>
      </w:r>
      <w:r>
        <w:instrText xml:space="preserve"> PAGEREF _Toc24626 \h </w:instrText>
      </w:r>
      <w:r>
        <w:fldChar w:fldCharType="separate"/>
      </w:r>
      <w:r>
        <w:t>575</w:t>
      </w:r>
      <w:r>
        <w:fldChar w:fldCharType="end"/>
      </w:r>
      <w:r>
        <w:fldChar w:fldCharType="end"/>
      </w:r>
    </w:p>
    <w:p w14:paraId="31CED0C1">
      <w:pPr>
        <w:pStyle w:val="29"/>
        <w:tabs>
          <w:tab w:val="right" w:leader="dot" w:pos="8640"/>
        </w:tabs>
      </w:pPr>
      <w:r>
        <w:fldChar w:fldCharType="begin"/>
      </w:r>
      <w:r>
        <w:instrText xml:space="preserve"> HYPERLINK \l _Toc30559 </w:instrText>
      </w:r>
      <w:r>
        <w:fldChar w:fldCharType="separate"/>
      </w:r>
      <w:r>
        <w:t>返回成功示例</w:t>
      </w:r>
      <w:r>
        <w:tab/>
      </w:r>
      <w:r>
        <w:fldChar w:fldCharType="begin"/>
      </w:r>
      <w:r>
        <w:instrText xml:space="preserve"> PAGEREF _Toc30559 \h </w:instrText>
      </w:r>
      <w:r>
        <w:fldChar w:fldCharType="separate"/>
      </w:r>
      <w:r>
        <w:t>575</w:t>
      </w:r>
      <w:r>
        <w:fldChar w:fldCharType="end"/>
      </w:r>
      <w:r>
        <w:fldChar w:fldCharType="end"/>
      </w:r>
    </w:p>
    <w:p w14:paraId="0F41C52B">
      <w:pPr>
        <w:pStyle w:val="29"/>
        <w:tabs>
          <w:tab w:val="right" w:leader="dot" w:pos="8640"/>
        </w:tabs>
      </w:pPr>
      <w:r>
        <w:fldChar w:fldCharType="begin"/>
      </w:r>
      <w:r>
        <w:instrText xml:space="preserve"> HYPERLINK \l _Toc18599 </w:instrText>
      </w:r>
      <w:r>
        <w:fldChar w:fldCharType="separate"/>
      </w:r>
      <w:r>
        <w:t>返回失败示例</w:t>
      </w:r>
      <w:r>
        <w:tab/>
      </w:r>
      <w:r>
        <w:fldChar w:fldCharType="begin"/>
      </w:r>
      <w:r>
        <w:instrText xml:space="preserve"> PAGEREF _Toc18599 \h </w:instrText>
      </w:r>
      <w:r>
        <w:fldChar w:fldCharType="separate"/>
      </w:r>
      <w:r>
        <w:t>575</w:t>
      </w:r>
      <w:r>
        <w:fldChar w:fldCharType="end"/>
      </w:r>
      <w:r>
        <w:fldChar w:fldCharType="end"/>
      </w:r>
    </w:p>
    <w:p w14:paraId="2959FD43">
      <w:pPr>
        <w:pStyle w:val="29"/>
        <w:tabs>
          <w:tab w:val="right" w:leader="dot" w:pos="8640"/>
        </w:tabs>
      </w:pPr>
      <w:r>
        <w:fldChar w:fldCharType="begin"/>
      </w:r>
      <w:r>
        <w:instrText xml:space="preserve"> HYPERLINK \l _Toc7187 </w:instrText>
      </w:r>
      <w:r>
        <w:fldChar w:fldCharType="separate"/>
      </w:r>
      <w:r>
        <w:t>创建待到货的采购单</w:t>
      </w:r>
      <w:r>
        <w:tab/>
      </w:r>
      <w:r>
        <w:fldChar w:fldCharType="begin"/>
      </w:r>
      <w:r>
        <w:instrText xml:space="preserve"> PAGEREF _Toc7187 \h </w:instrText>
      </w:r>
      <w:r>
        <w:fldChar w:fldCharType="separate"/>
      </w:r>
      <w:r>
        <w:t>575</w:t>
      </w:r>
      <w:r>
        <w:fldChar w:fldCharType="end"/>
      </w:r>
      <w:r>
        <w:fldChar w:fldCharType="end"/>
      </w:r>
    </w:p>
    <w:p w14:paraId="074F46DC">
      <w:pPr>
        <w:pStyle w:val="29"/>
        <w:tabs>
          <w:tab w:val="right" w:leader="dot" w:pos="8640"/>
        </w:tabs>
      </w:pPr>
      <w:r>
        <w:fldChar w:fldCharType="begin"/>
      </w:r>
      <w:r>
        <w:instrText xml:space="preserve"> HYPERLINK \l _Toc26872 </w:instrText>
      </w:r>
      <w:r>
        <w:fldChar w:fldCharType="separate"/>
      </w:r>
      <w:r>
        <w:t>接口信息</w:t>
      </w:r>
      <w:r>
        <w:tab/>
      </w:r>
      <w:r>
        <w:fldChar w:fldCharType="begin"/>
      </w:r>
      <w:r>
        <w:instrText xml:space="preserve"> PAGEREF _Toc26872 \h </w:instrText>
      </w:r>
      <w:r>
        <w:fldChar w:fldCharType="separate"/>
      </w:r>
      <w:r>
        <w:t>576</w:t>
      </w:r>
      <w:r>
        <w:fldChar w:fldCharType="end"/>
      </w:r>
      <w:r>
        <w:fldChar w:fldCharType="end"/>
      </w:r>
    </w:p>
    <w:p w14:paraId="0CAA30F5">
      <w:pPr>
        <w:pStyle w:val="29"/>
        <w:tabs>
          <w:tab w:val="right" w:leader="dot" w:pos="8640"/>
        </w:tabs>
      </w:pPr>
      <w:r>
        <w:fldChar w:fldCharType="begin"/>
      </w:r>
      <w:r>
        <w:instrText xml:space="preserve"> HYPERLINK \l _Toc5630 </w:instrText>
      </w:r>
      <w:r>
        <w:fldChar w:fldCharType="separate"/>
      </w:r>
      <w:r>
        <w:t>请求参数</w:t>
      </w:r>
      <w:r>
        <w:tab/>
      </w:r>
      <w:r>
        <w:fldChar w:fldCharType="begin"/>
      </w:r>
      <w:r>
        <w:instrText xml:space="preserve"> PAGEREF _Toc5630 \h </w:instrText>
      </w:r>
      <w:r>
        <w:fldChar w:fldCharType="separate"/>
      </w:r>
      <w:r>
        <w:t>576</w:t>
      </w:r>
      <w:r>
        <w:fldChar w:fldCharType="end"/>
      </w:r>
      <w:r>
        <w:fldChar w:fldCharType="end"/>
      </w:r>
    </w:p>
    <w:p w14:paraId="18876931">
      <w:pPr>
        <w:pStyle w:val="29"/>
        <w:tabs>
          <w:tab w:val="right" w:leader="dot" w:pos="8640"/>
        </w:tabs>
      </w:pPr>
      <w:r>
        <w:fldChar w:fldCharType="begin"/>
      </w:r>
      <w:r>
        <w:instrText xml:space="preserve"> HYPERLINK \l _Toc22585 </w:instrText>
      </w:r>
      <w:r>
        <w:fldChar w:fldCharType="separate"/>
      </w:r>
      <w:r>
        <w:t>请求示例</w:t>
      </w:r>
      <w:r>
        <w:tab/>
      </w:r>
      <w:r>
        <w:fldChar w:fldCharType="begin"/>
      </w:r>
      <w:r>
        <w:instrText xml:space="preserve"> PAGEREF _Toc22585 \h </w:instrText>
      </w:r>
      <w:r>
        <w:fldChar w:fldCharType="separate"/>
      </w:r>
      <w:r>
        <w:t>576</w:t>
      </w:r>
      <w:r>
        <w:fldChar w:fldCharType="end"/>
      </w:r>
      <w:r>
        <w:fldChar w:fldCharType="end"/>
      </w:r>
    </w:p>
    <w:p w14:paraId="7933B6FD">
      <w:pPr>
        <w:pStyle w:val="29"/>
        <w:tabs>
          <w:tab w:val="right" w:leader="dot" w:pos="8640"/>
        </w:tabs>
      </w:pPr>
      <w:r>
        <w:fldChar w:fldCharType="begin"/>
      </w:r>
      <w:r>
        <w:instrText xml:space="preserve"> HYPERLINK \l _Toc23448 </w:instrText>
      </w:r>
      <w:r>
        <w:fldChar w:fldCharType="separate"/>
      </w:r>
      <w:r>
        <w:t>返回结果</w:t>
      </w:r>
      <w:r>
        <w:tab/>
      </w:r>
      <w:r>
        <w:fldChar w:fldCharType="begin"/>
      </w:r>
      <w:r>
        <w:instrText xml:space="preserve"> PAGEREF _Toc23448 \h </w:instrText>
      </w:r>
      <w:r>
        <w:fldChar w:fldCharType="separate"/>
      </w:r>
      <w:r>
        <w:t>576</w:t>
      </w:r>
      <w:r>
        <w:fldChar w:fldCharType="end"/>
      </w:r>
      <w:r>
        <w:fldChar w:fldCharType="end"/>
      </w:r>
    </w:p>
    <w:p w14:paraId="21C7B569">
      <w:pPr>
        <w:pStyle w:val="29"/>
        <w:tabs>
          <w:tab w:val="right" w:leader="dot" w:pos="8640"/>
        </w:tabs>
      </w:pPr>
      <w:r>
        <w:fldChar w:fldCharType="begin"/>
      </w:r>
      <w:r>
        <w:instrText xml:space="preserve"> HYPERLINK \l _Toc24380 </w:instrText>
      </w:r>
      <w:r>
        <w:fldChar w:fldCharType="separate"/>
      </w:r>
      <w:r>
        <w:t>返回成功示例</w:t>
      </w:r>
      <w:r>
        <w:tab/>
      </w:r>
      <w:r>
        <w:fldChar w:fldCharType="begin"/>
      </w:r>
      <w:r>
        <w:instrText xml:space="preserve"> PAGEREF _Toc24380 \h </w:instrText>
      </w:r>
      <w:r>
        <w:fldChar w:fldCharType="separate"/>
      </w:r>
      <w:r>
        <w:t>576</w:t>
      </w:r>
      <w:r>
        <w:fldChar w:fldCharType="end"/>
      </w:r>
      <w:r>
        <w:fldChar w:fldCharType="end"/>
      </w:r>
    </w:p>
    <w:p w14:paraId="23792038">
      <w:pPr>
        <w:pStyle w:val="29"/>
        <w:tabs>
          <w:tab w:val="right" w:leader="dot" w:pos="8640"/>
        </w:tabs>
      </w:pPr>
      <w:r>
        <w:fldChar w:fldCharType="begin"/>
      </w:r>
      <w:r>
        <w:instrText xml:space="preserve"> HYPERLINK \l _Toc9064 </w:instrText>
      </w:r>
      <w:r>
        <w:fldChar w:fldCharType="separate"/>
      </w:r>
      <w:r>
        <w:t>返回失败示例</w:t>
      </w:r>
      <w:r>
        <w:tab/>
      </w:r>
      <w:r>
        <w:fldChar w:fldCharType="begin"/>
      </w:r>
      <w:r>
        <w:instrText xml:space="preserve"> PAGEREF _Toc9064 \h </w:instrText>
      </w:r>
      <w:r>
        <w:fldChar w:fldCharType="separate"/>
      </w:r>
      <w:r>
        <w:t>577</w:t>
      </w:r>
      <w:r>
        <w:fldChar w:fldCharType="end"/>
      </w:r>
      <w:r>
        <w:fldChar w:fldCharType="end"/>
      </w:r>
    </w:p>
    <w:p w14:paraId="5CD96D76">
      <w:pPr>
        <w:pStyle w:val="29"/>
        <w:tabs>
          <w:tab w:val="right" w:leader="dot" w:pos="8640"/>
        </w:tabs>
      </w:pPr>
      <w:r>
        <w:fldChar w:fldCharType="begin"/>
      </w:r>
      <w:r>
        <w:instrText xml:space="preserve"> HYPERLINK \l _Toc29520 </w:instrText>
      </w:r>
      <w:r>
        <w:fldChar w:fldCharType="separate"/>
      </w:r>
      <w:r>
        <w:t>附加说明</w:t>
      </w:r>
      <w:r>
        <w:tab/>
      </w:r>
      <w:r>
        <w:fldChar w:fldCharType="begin"/>
      </w:r>
      <w:r>
        <w:instrText xml:space="preserve"> PAGEREF _Toc29520 \h </w:instrText>
      </w:r>
      <w:r>
        <w:fldChar w:fldCharType="separate"/>
      </w:r>
      <w:r>
        <w:t>577</w:t>
      </w:r>
      <w:r>
        <w:fldChar w:fldCharType="end"/>
      </w:r>
      <w:r>
        <w:fldChar w:fldCharType="end"/>
      </w:r>
    </w:p>
    <w:p w14:paraId="3645B6D4">
      <w:pPr>
        <w:pStyle w:val="29"/>
        <w:tabs>
          <w:tab w:val="right" w:leader="dot" w:pos="8640"/>
        </w:tabs>
      </w:pPr>
      <w:r>
        <w:fldChar w:fldCharType="begin"/>
      </w:r>
      <w:r>
        <w:instrText xml:space="preserve"> HYPERLINK \l _Toc20803 </w:instrText>
      </w:r>
      <w:r>
        <w:fldChar w:fldCharType="separate"/>
      </w:r>
      <w:r>
        <w:t>查询采购退货单列表</w:t>
      </w:r>
      <w:r>
        <w:tab/>
      </w:r>
      <w:r>
        <w:fldChar w:fldCharType="begin"/>
      </w:r>
      <w:r>
        <w:instrText xml:space="preserve"> PAGEREF _Toc20803 \h </w:instrText>
      </w:r>
      <w:r>
        <w:fldChar w:fldCharType="separate"/>
      </w:r>
      <w:r>
        <w:t>577</w:t>
      </w:r>
      <w:r>
        <w:fldChar w:fldCharType="end"/>
      </w:r>
      <w:r>
        <w:fldChar w:fldCharType="end"/>
      </w:r>
    </w:p>
    <w:p w14:paraId="2D0AAF67">
      <w:pPr>
        <w:pStyle w:val="29"/>
        <w:tabs>
          <w:tab w:val="right" w:leader="dot" w:pos="8640"/>
        </w:tabs>
      </w:pPr>
      <w:r>
        <w:fldChar w:fldCharType="begin"/>
      </w:r>
      <w:r>
        <w:instrText xml:space="preserve"> HYPERLINK \l _Toc9623 </w:instrText>
      </w:r>
      <w:r>
        <w:fldChar w:fldCharType="separate"/>
      </w:r>
      <w:r>
        <w:t>接口信息</w:t>
      </w:r>
      <w:r>
        <w:tab/>
      </w:r>
      <w:r>
        <w:fldChar w:fldCharType="begin"/>
      </w:r>
      <w:r>
        <w:instrText xml:space="preserve"> PAGEREF _Toc9623 \h </w:instrText>
      </w:r>
      <w:r>
        <w:fldChar w:fldCharType="separate"/>
      </w:r>
      <w:r>
        <w:t>577</w:t>
      </w:r>
      <w:r>
        <w:fldChar w:fldCharType="end"/>
      </w:r>
      <w:r>
        <w:fldChar w:fldCharType="end"/>
      </w:r>
    </w:p>
    <w:p w14:paraId="7CEAFD8B">
      <w:pPr>
        <w:pStyle w:val="29"/>
        <w:tabs>
          <w:tab w:val="right" w:leader="dot" w:pos="8640"/>
        </w:tabs>
      </w:pPr>
      <w:r>
        <w:fldChar w:fldCharType="begin"/>
      </w:r>
      <w:r>
        <w:instrText xml:space="preserve"> HYPERLINK \l _Toc6278 </w:instrText>
      </w:r>
      <w:r>
        <w:fldChar w:fldCharType="separate"/>
      </w:r>
      <w:r>
        <w:t>请求参数</w:t>
      </w:r>
      <w:r>
        <w:tab/>
      </w:r>
      <w:r>
        <w:fldChar w:fldCharType="begin"/>
      </w:r>
      <w:r>
        <w:instrText xml:space="preserve"> PAGEREF _Toc6278 \h </w:instrText>
      </w:r>
      <w:r>
        <w:fldChar w:fldCharType="separate"/>
      </w:r>
      <w:r>
        <w:t>577</w:t>
      </w:r>
      <w:r>
        <w:fldChar w:fldCharType="end"/>
      </w:r>
      <w:r>
        <w:fldChar w:fldCharType="end"/>
      </w:r>
    </w:p>
    <w:p w14:paraId="368C74D9">
      <w:pPr>
        <w:pStyle w:val="29"/>
        <w:tabs>
          <w:tab w:val="right" w:leader="dot" w:pos="8640"/>
        </w:tabs>
      </w:pPr>
      <w:r>
        <w:fldChar w:fldCharType="begin"/>
      </w:r>
      <w:r>
        <w:instrText xml:space="preserve"> HYPERLINK \l _Toc4989 </w:instrText>
      </w:r>
      <w:r>
        <w:fldChar w:fldCharType="separate"/>
      </w:r>
      <w:r>
        <w:t>请求示例</w:t>
      </w:r>
      <w:r>
        <w:tab/>
      </w:r>
      <w:r>
        <w:fldChar w:fldCharType="begin"/>
      </w:r>
      <w:r>
        <w:instrText xml:space="preserve"> PAGEREF _Toc4989 \h </w:instrText>
      </w:r>
      <w:r>
        <w:fldChar w:fldCharType="separate"/>
      </w:r>
      <w:r>
        <w:t>577</w:t>
      </w:r>
      <w:r>
        <w:fldChar w:fldCharType="end"/>
      </w:r>
      <w:r>
        <w:fldChar w:fldCharType="end"/>
      </w:r>
    </w:p>
    <w:p w14:paraId="0F304361">
      <w:pPr>
        <w:pStyle w:val="29"/>
        <w:tabs>
          <w:tab w:val="right" w:leader="dot" w:pos="8640"/>
        </w:tabs>
      </w:pPr>
      <w:r>
        <w:fldChar w:fldCharType="begin"/>
      </w:r>
      <w:r>
        <w:instrText xml:space="preserve"> HYPERLINK \l _Toc31462 </w:instrText>
      </w:r>
      <w:r>
        <w:fldChar w:fldCharType="separate"/>
      </w:r>
      <w:r>
        <w:t>返回结果</w:t>
      </w:r>
      <w:r>
        <w:tab/>
      </w:r>
      <w:r>
        <w:fldChar w:fldCharType="begin"/>
      </w:r>
      <w:r>
        <w:instrText xml:space="preserve"> PAGEREF _Toc31462 \h </w:instrText>
      </w:r>
      <w:r>
        <w:fldChar w:fldCharType="separate"/>
      </w:r>
      <w:r>
        <w:t>577</w:t>
      </w:r>
      <w:r>
        <w:fldChar w:fldCharType="end"/>
      </w:r>
      <w:r>
        <w:fldChar w:fldCharType="end"/>
      </w:r>
    </w:p>
    <w:p w14:paraId="50DD43DB">
      <w:pPr>
        <w:pStyle w:val="29"/>
        <w:tabs>
          <w:tab w:val="right" w:leader="dot" w:pos="8640"/>
        </w:tabs>
      </w:pPr>
      <w:r>
        <w:fldChar w:fldCharType="begin"/>
      </w:r>
      <w:r>
        <w:instrText xml:space="preserve"> HYPERLINK \l _Toc25062 </w:instrText>
      </w:r>
      <w:r>
        <w:fldChar w:fldCharType="separate"/>
      </w:r>
      <w:r>
        <w:t>返回成功示例</w:t>
      </w:r>
      <w:r>
        <w:tab/>
      </w:r>
      <w:r>
        <w:fldChar w:fldCharType="begin"/>
      </w:r>
      <w:r>
        <w:instrText xml:space="preserve"> PAGEREF _Toc25062 \h </w:instrText>
      </w:r>
      <w:r>
        <w:fldChar w:fldCharType="separate"/>
      </w:r>
      <w:r>
        <w:t>578</w:t>
      </w:r>
      <w:r>
        <w:fldChar w:fldCharType="end"/>
      </w:r>
      <w:r>
        <w:fldChar w:fldCharType="end"/>
      </w:r>
    </w:p>
    <w:p w14:paraId="28E62672">
      <w:pPr>
        <w:pStyle w:val="29"/>
        <w:tabs>
          <w:tab w:val="right" w:leader="dot" w:pos="8640"/>
        </w:tabs>
      </w:pPr>
      <w:r>
        <w:fldChar w:fldCharType="begin"/>
      </w:r>
      <w:r>
        <w:instrText xml:space="preserve"> HYPERLINK \l _Toc6854 </w:instrText>
      </w:r>
      <w:r>
        <w:fldChar w:fldCharType="separate"/>
      </w:r>
      <w:r>
        <w:t>创建已完成的采购退货单</w:t>
      </w:r>
      <w:r>
        <w:tab/>
      </w:r>
      <w:r>
        <w:fldChar w:fldCharType="begin"/>
      </w:r>
      <w:r>
        <w:instrText xml:space="preserve"> PAGEREF _Toc6854 \h </w:instrText>
      </w:r>
      <w:r>
        <w:fldChar w:fldCharType="separate"/>
      </w:r>
      <w:r>
        <w:t>579</w:t>
      </w:r>
      <w:r>
        <w:fldChar w:fldCharType="end"/>
      </w:r>
      <w:r>
        <w:fldChar w:fldCharType="end"/>
      </w:r>
    </w:p>
    <w:p w14:paraId="0142257B">
      <w:pPr>
        <w:pStyle w:val="29"/>
        <w:tabs>
          <w:tab w:val="right" w:leader="dot" w:pos="8640"/>
        </w:tabs>
      </w:pPr>
      <w:r>
        <w:fldChar w:fldCharType="begin"/>
      </w:r>
      <w:r>
        <w:instrText xml:space="preserve"> HYPERLINK \l _Toc11193 </w:instrText>
      </w:r>
      <w:r>
        <w:fldChar w:fldCharType="separate"/>
      </w:r>
      <w:r>
        <w:t>接口信息</w:t>
      </w:r>
      <w:r>
        <w:tab/>
      </w:r>
      <w:r>
        <w:fldChar w:fldCharType="begin"/>
      </w:r>
      <w:r>
        <w:instrText xml:space="preserve"> PAGEREF _Toc11193 \h </w:instrText>
      </w:r>
      <w:r>
        <w:fldChar w:fldCharType="separate"/>
      </w:r>
      <w:r>
        <w:t>579</w:t>
      </w:r>
      <w:r>
        <w:fldChar w:fldCharType="end"/>
      </w:r>
      <w:r>
        <w:fldChar w:fldCharType="end"/>
      </w:r>
    </w:p>
    <w:p w14:paraId="1070B66E">
      <w:pPr>
        <w:pStyle w:val="29"/>
        <w:tabs>
          <w:tab w:val="right" w:leader="dot" w:pos="8640"/>
        </w:tabs>
      </w:pPr>
      <w:r>
        <w:fldChar w:fldCharType="begin"/>
      </w:r>
      <w:r>
        <w:instrText xml:space="preserve"> HYPERLINK \l _Toc30365 </w:instrText>
      </w:r>
      <w:r>
        <w:fldChar w:fldCharType="separate"/>
      </w:r>
      <w:r>
        <w:t>请求参数</w:t>
      </w:r>
      <w:r>
        <w:tab/>
      </w:r>
      <w:r>
        <w:fldChar w:fldCharType="begin"/>
      </w:r>
      <w:r>
        <w:instrText xml:space="preserve"> PAGEREF _Toc30365 \h </w:instrText>
      </w:r>
      <w:r>
        <w:fldChar w:fldCharType="separate"/>
      </w:r>
      <w:r>
        <w:t>579</w:t>
      </w:r>
      <w:r>
        <w:fldChar w:fldCharType="end"/>
      </w:r>
      <w:r>
        <w:fldChar w:fldCharType="end"/>
      </w:r>
    </w:p>
    <w:p w14:paraId="570A1957">
      <w:pPr>
        <w:pStyle w:val="29"/>
        <w:tabs>
          <w:tab w:val="right" w:leader="dot" w:pos="8640"/>
        </w:tabs>
      </w:pPr>
      <w:r>
        <w:fldChar w:fldCharType="begin"/>
      </w:r>
      <w:r>
        <w:instrText xml:space="preserve"> HYPERLINK \l _Toc19308 </w:instrText>
      </w:r>
      <w:r>
        <w:fldChar w:fldCharType="separate"/>
      </w:r>
      <w:r>
        <w:t>请求示例</w:t>
      </w:r>
      <w:r>
        <w:tab/>
      </w:r>
      <w:r>
        <w:fldChar w:fldCharType="begin"/>
      </w:r>
      <w:r>
        <w:instrText xml:space="preserve"> PAGEREF _Toc19308 \h </w:instrText>
      </w:r>
      <w:r>
        <w:fldChar w:fldCharType="separate"/>
      </w:r>
      <w:r>
        <w:t>579</w:t>
      </w:r>
      <w:r>
        <w:fldChar w:fldCharType="end"/>
      </w:r>
      <w:r>
        <w:fldChar w:fldCharType="end"/>
      </w:r>
    </w:p>
    <w:p w14:paraId="0D4E4D1D">
      <w:pPr>
        <w:pStyle w:val="29"/>
        <w:tabs>
          <w:tab w:val="right" w:leader="dot" w:pos="8640"/>
        </w:tabs>
      </w:pPr>
      <w:r>
        <w:fldChar w:fldCharType="begin"/>
      </w:r>
      <w:r>
        <w:instrText xml:space="preserve"> HYPERLINK \l _Toc24698 </w:instrText>
      </w:r>
      <w:r>
        <w:fldChar w:fldCharType="separate"/>
      </w:r>
      <w:r>
        <w:t>返回结果</w:t>
      </w:r>
      <w:r>
        <w:tab/>
      </w:r>
      <w:r>
        <w:fldChar w:fldCharType="begin"/>
      </w:r>
      <w:r>
        <w:instrText xml:space="preserve"> PAGEREF _Toc24698 \h </w:instrText>
      </w:r>
      <w:r>
        <w:fldChar w:fldCharType="separate"/>
      </w:r>
      <w:r>
        <w:t>580</w:t>
      </w:r>
      <w:r>
        <w:fldChar w:fldCharType="end"/>
      </w:r>
      <w:r>
        <w:fldChar w:fldCharType="end"/>
      </w:r>
    </w:p>
    <w:p w14:paraId="383EE787">
      <w:pPr>
        <w:pStyle w:val="29"/>
        <w:tabs>
          <w:tab w:val="right" w:leader="dot" w:pos="8640"/>
        </w:tabs>
      </w:pPr>
      <w:r>
        <w:fldChar w:fldCharType="begin"/>
      </w:r>
      <w:r>
        <w:instrText xml:space="preserve"> HYPERLINK \l _Toc2831 </w:instrText>
      </w:r>
      <w:r>
        <w:fldChar w:fldCharType="separate"/>
      </w:r>
      <w:r>
        <w:t>作废采购/委外退货单</w:t>
      </w:r>
      <w:r>
        <w:tab/>
      </w:r>
      <w:r>
        <w:fldChar w:fldCharType="begin"/>
      </w:r>
      <w:r>
        <w:instrText xml:space="preserve"> PAGEREF _Toc2831 \h </w:instrText>
      </w:r>
      <w:r>
        <w:fldChar w:fldCharType="separate"/>
      </w:r>
      <w:r>
        <w:t>580</w:t>
      </w:r>
      <w:r>
        <w:fldChar w:fldCharType="end"/>
      </w:r>
      <w:r>
        <w:fldChar w:fldCharType="end"/>
      </w:r>
    </w:p>
    <w:p w14:paraId="782DA5F4">
      <w:pPr>
        <w:pStyle w:val="29"/>
        <w:tabs>
          <w:tab w:val="right" w:leader="dot" w:pos="8640"/>
        </w:tabs>
      </w:pPr>
      <w:r>
        <w:fldChar w:fldCharType="begin"/>
      </w:r>
      <w:r>
        <w:instrText xml:space="preserve"> HYPERLINK \l _Toc8582 </w:instrText>
      </w:r>
      <w:r>
        <w:fldChar w:fldCharType="separate"/>
      </w:r>
      <w:r>
        <w:t>接口信息</w:t>
      </w:r>
      <w:r>
        <w:tab/>
      </w:r>
      <w:r>
        <w:fldChar w:fldCharType="begin"/>
      </w:r>
      <w:r>
        <w:instrText xml:space="preserve"> PAGEREF _Toc8582 \h </w:instrText>
      </w:r>
      <w:r>
        <w:fldChar w:fldCharType="separate"/>
      </w:r>
      <w:r>
        <w:t>580</w:t>
      </w:r>
      <w:r>
        <w:fldChar w:fldCharType="end"/>
      </w:r>
      <w:r>
        <w:fldChar w:fldCharType="end"/>
      </w:r>
    </w:p>
    <w:p w14:paraId="52B73E82">
      <w:pPr>
        <w:pStyle w:val="29"/>
        <w:tabs>
          <w:tab w:val="right" w:leader="dot" w:pos="8640"/>
        </w:tabs>
      </w:pPr>
      <w:r>
        <w:fldChar w:fldCharType="begin"/>
      </w:r>
      <w:r>
        <w:instrText xml:space="preserve"> HYPERLINK \l _Toc2038 </w:instrText>
      </w:r>
      <w:r>
        <w:fldChar w:fldCharType="separate"/>
      </w:r>
      <w:r>
        <w:t>请求参数</w:t>
      </w:r>
      <w:r>
        <w:tab/>
      </w:r>
      <w:r>
        <w:fldChar w:fldCharType="begin"/>
      </w:r>
      <w:r>
        <w:instrText xml:space="preserve"> PAGEREF _Toc2038 \h </w:instrText>
      </w:r>
      <w:r>
        <w:fldChar w:fldCharType="separate"/>
      </w:r>
      <w:r>
        <w:t>580</w:t>
      </w:r>
      <w:r>
        <w:fldChar w:fldCharType="end"/>
      </w:r>
      <w:r>
        <w:fldChar w:fldCharType="end"/>
      </w:r>
    </w:p>
    <w:p w14:paraId="057C6E28">
      <w:pPr>
        <w:pStyle w:val="29"/>
        <w:tabs>
          <w:tab w:val="right" w:leader="dot" w:pos="8640"/>
        </w:tabs>
      </w:pPr>
      <w:r>
        <w:fldChar w:fldCharType="begin"/>
      </w:r>
      <w:r>
        <w:instrText xml:space="preserve"> HYPERLINK \l _Toc21898 </w:instrText>
      </w:r>
      <w:r>
        <w:fldChar w:fldCharType="separate"/>
      </w:r>
      <w:r>
        <w:t>请求cURL示例</w:t>
      </w:r>
      <w:r>
        <w:tab/>
      </w:r>
      <w:r>
        <w:fldChar w:fldCharType="begin"/>
      </w:r>
      <w:r>
        <w:instrText xml:space="preserve"> PAGEREF _Toc21898 \h </w:instrText>
      </w:r>
      <w:r>
        <w:fldChar w:fldCharType="separate"/>
      </w:r>
      <w:r>
        <w:t>580</w:t>
      </w:r>
      <w:r>
        <w:fldChar w:fldCharType="end"/>
      </w:r>
      <w:r>
        <w:fldChar w:fldCharType="end"/>
      </w:r>
    </w:p>
    <w:p w14:paraId="2680A63D">
      <w:pPr>
        <w:pStyle w:val="29"/>
        <w:tabs>
          <w:tab w:val="right" w:leader="dot" w:pos="8640"/>
        </w:tabs>
      </w:pPr>
      <w:r>
        <w:fldChar w:fldCharType="begin"/>
      </w:r>
      <w:r>
        <w:instrText xml:space="preserve"> HYPERLINK \l _Toc3465 </w:instrText>
      </w:r>
      <w:r>
        <w:fldChar w:fldCharType="separate"/>
      </w:r>
      <w:r>
        <w:t>返回结果</w:t>
      </w:r>
      <w:r>
        <w:tab/>
      </w:r>
      <w:r>
        <w:fldChar w:fldCharType="begin"/>
      </w:r>
      <w:r>
        <w:instrText xml:space="preserve"> PAGEREF _Toc3465 \h </w:instrText>
      </w:r>
      <w:r>
        <w:fldChar w:fldCharType="separate"/>
      </w:r>
      <w:r>
        <w:t>580</w:t>
      </w:r>
      <w:r>
        <w:fldChar w:fldCharType="end"/>
      </w:r>
      <w:r>
        <w:fldChar w:fldCharType="end"/>
      </w:r>
    </w:p>
    <w:p w14:paraId="48FD6438">
      <w:pPr>
        <w:pStyle w:val="29"/>
        <w:tabs>
          <w:tab w:val="right" w:leader="dot" w:pos="8640"/>
        </w:tabs>
      </w:pPr>
      <w:r>
        <w:fldChar w:fldCharType="begin"/>
      </w:r>
      <w:r>
        <w:instrText xml:space="preserve"> HYPERLINK \l _Toc4106 </w:instrText>
      </w:r>
      <w:r>
        <w:fldChar w:fldCharType="separate"/>
      </w:r>
      <w:r>
        <w:t>返回成功示例</w:t>
      </w:r>
      <w:r>
        <w:tab/>
      </w:r>
      <w:r>
        <w:fldChar w:fldCharType="begin"/>
      </w:r>
      <w:r>
        <w:instrText xml:space="preserve"> PAGEREF _Toc4106 \h </w:instrText>
      </w:r>
      <w:r>
        <w:fldChar w:fldCharType="separate"/>
      </w:r>
      <w:r>
        <w:t>580</w:t>
      </w:r>
      <w:r>
        <w:fldChar w:fldCharType="end"/>
      </w:r>
      <w:r>
        <w:fldChar w:fldCharType="end"/>
      </w:r>
    </w:p>
    <w:p w14:paraId="2C12DAF4">
      <w:pPr>
        <w:pStyle w:val="29"/>
        <w:tabs>
          <w:tab w:val="right" w:leader="dot" w:pos="8640"/>
        </w:tabs>
      </w:pPr>
      <w:r>
        <w:fldChar w:fldCharType="begin"/>
      </w:r>
      <w:r>
        <w:instrText xml:space="preserve"> HYPERLINK \l _Toc8956 </w:instrText>
      </w:r>
      <w:r>
        <w:fldChar w:fldCharType="separate"/>
      </w:r>
      <w:r>
        <w:t>查询采购变更单列表</w:t>
      </w:r>
      <w:r>
        <w:tab/>
      </w:r>
      <w:r>
        <w:fldChar w:fldCharType="begin"/>
      </w:r>
      <w:r>
        <w:instrText xml:space="preserve"> PAGEREF _Toc8956 \h </w:instrText>
      </w:r>
      <w:r>
        <w:fldChar w:fldCharType="separate"/>
      </w:r>
      <w:r>
        <w:t>580</w:t>
      </w:r>
      <w:r>
        <w:fldChar w:fldCharType="end"/>
      </w:r>
      <w:r>
        <w:fldChar w:fldCharType="end"/>
      </w:r>
    </w:p>
    <w:p w14:paraId="4A8744E5">
      <w:pPr>
        <w:pStyle w:val="29"/>
        <w:tabs>
          <w:tab w:val="right" w:leader="dot" w:pos="8640"/>
        </w:tabs>
      </w:pPr>
      <w:r>
        <w:fldChar w:fldCharType="begin"/>
      </w:r>
      <w:r>
        <w:instrText xml:space="preserve"> HYPERLINK \l _Toc3315 </w:instrText>
      </w:r>
      <w:r>
        <w:fldChar w:fldCharType="separate"/>
      </w:r>
      <w:r>
        <w:t>接口信息</w:t>
      </w:r>
      <w:r>
        <w:tab/>
      </w:r>
      <w:r>
        <w:fldChar w:fldCharType="begin"/>
      </w:r>
      <w:r>
        <w:instrText xml:space="preserve"> PAGEREF _Toc3315 \h </w:instrText>
      </w:r>
      <w:r>
        <w:fldChar w:fldCharType="separate"/>
      </w:r>
      <w:r>
        <w:t>581</w:t>
      </w:r>
      <w:r>
        <w:fldChar w:fldCharType="end"/>
      </w:r>
      <w:r>
        <w:fldChar w:fldCharType="end"/>
      </w:r>
    </w:p>
    <w:p w14:paraId="08E3D49C">
      <w:pPr>
        <w:pStyle w:val="29"/>
        <w:tabs>
          <w:tab w:val="right" w:leader="dot" w:pos="8640"/>
        </w:tabs>
      </w:pPr>
      <w:r>
        <w:fldChar w:fldCharType="begin"/>
      </w:r>
      <w:r>
        <w:instrText xml:space="preserve"> HYPERLINK \l _Toc20508 </w:instrText>
      </w:r>
      <w:r>
        <w:fldChar w:fldCharType="separate"/>
      </w:r>
      <w:r>
        <w:t>请求参数</w:t>
      </w:r>
      <w:r>
        <w:tab/>
      </w:r>
      <w:r>
        <w:fldChar w:fldCharType="begin"/>
      </w:r>
      <w:r>
        <w:instrText xml:space="preserve"> PAGEREF _Toc20508 \h </w:instrText>
      </w:r>
      <w:r>
        <w:fldChar w:fldCharType="separate"/>
      </w:r>
      <w:r>
        <w:t>581</w:t>
      </w:r>
      <w:r>
        <w:fldChar w:fldCharType="end"/>
      </w:r>
      <w:r>
        <w:fldChar w:fldCharType="end"/>
      </w:r>
    </w:p>
    <w:p w14:paraId="661F9A44">
      <w:pPr>
        <w:pStyle w:val="29"/>
        <w:tabs>
          <w:tab w:val="right" w:leader="dot" w:pos="8640"/>
        </w:tabs>
      </w:pPr>
      <w:r>
        <w:fldChar w:fldCharType="begin"/>
      </w:r>
      <w:r>
        <w:instrText xml:space="preserve"> HYPERLINK \l _Toc1833 </w:instrText>
      </w:r>
      <w:r>
        <w:fldChar w:fldCharType="separate"/>
      </w:r>
      <w:r>
        <w:t>请求示例</w:t>
      </w:r>
      <w:r>
        <w:tab/>
      </w:r>
      <w:r>
        <w:fldChar w:fldCharType="begin"/>
      </w:r>
      <w:r>
        <w:instrText xml:space="preserve"> PAGEREF _Toc1833 \h </w:instrText>
      </w:r>
      <w:r>
        <w:fldChar w:fldCharType="separate"/>
      </w:r>
      <w:r>
        <w:t>581</w:t>
      </w:r>
      <w:r>
        <w:fldChar w:fldCharType="end"/>
      </w:r>
      <w:r>
        <w:fldChar w:fldCharType="end"/>
      </w:r>
    </w:p>
    <w:p w14:paraId="136360FB">
      <w:pPr>
        <w:pStyle w:val="29"/>
        <w:tabs>
          <w:tab w:val="right" w:leader="dot" w:pos="8640"/>
        </w:tabs>
      </w:pPr>
      <w:r>
        <w:fldChar w:fldCharType="begin"/>
      </w:r>
      <w:r>
        <w:instrText xml:space="preserve"> HYPERLINK \l _Toc5465 </w:instrText>
      </w:r>
      <w:r>
        <w:fldChar w:fldCharType="separate"/>
      </w:r>
      <w:r>
        <w:t>返回结果</w:t>
      </w:r>
      <w:r>
        <w:tab/>
      </w:r>
      <w:r>
        <w:fldChar w:fldCharType="begin"/>
      </w:r>
      <w:r>
        <w:instrText xml:space="preserve"> PAGEREF _Toc5465 \h </w:instrText>
      </w:r>
      <w:r>
        <w:fldChar w:fldCharType="separate"/>
      </w:r>
      <w:r>
        <w:t>581</w:t>
      </w:r>
      <w:r>
        <w:fldChar w:fldCharType="end"/>
      </w:r>
      <w:r>
        <w:fldChar w:fldCharType="end"/>
      </w:r>
    </w:p>
    <w:p w14:paraId="43FDFDE1">
      <w:pPr>
        <w:pStyle w:val="29"/>
        <w:tabs>
          <w:tab w:val="right" w:leader="dot" w:pos="8640"/>
        </w:tabs>
      </w:pPr>
      <w:r>
        <w:fldChar w:fldCharType="begin"/>
      </w:r>
      <w:r>
        <w:instrText xml:space="preserve"> HYPERLINK \l _Toc29174 </w:instrText>
      </w:r>
      <w:r>
        <w:fldChar w:fldCharType="separate"/>
      </w:r>
      <w:r>
        <w:t>返回成功示例</w:t>
      </w:r>
      <w:r>
        <w:tab/>
      </w:r>
      <w:r>
        <w:fldChar w:fldCharType="begin"/>
      </w:r>
      <w:r>
        <w:instrText xml:space="preserve"> PAGEREF _Toc29174 \h </w:instrText>
      </w:r>
      <w:r>
        <w:fldChar w:fldCharType="separate"/>
      </w:r>
      <w:r>
        <w:t>581</w:t>
      </w:r>
      <w:r>
        <w:fldChar w:fldCharType="end"/>
      </w:r>
      <w:r>
        <w:fldChar w:fldCharType="end"/>
      </w:r>
    </w:p>
    <w:p w14:paraId="093036F3">
      <w:pPr>
        <w:pStyle w:val="29"/>
        <w:tabs>
          <w:tab w:val="right" w:leader="dot" w:pos="8640"/>
        </w:tabs>
      </w:pPr>
      <w:r>
        <w:fldChar w:fldCharType="begin"/>
      </w:r>
      <w:r>
        <w:instrText xml:space="preserve"> HYPERLINK \l _Toc8969 </w:instrText>
      </w:r>
      <w:r>
        <w:fldChar w:fldCharType="separate"/>
      </w:r>
      <w:r>
        <w:t>创建已完成的采购变更单</w:t>
      </w:r>
      <w:r>
        <w:tab/>
      </w:r>
      <w:r>
        <w:fldChar w:fldCharType="begin"/>
      </w:r>
      <w:r>
        <w:instrText xml:space="preserve"> PAGEREF _Toc8969 \h </w:instrText>
      </w:r>
      <w:r>
        <w:fldChar w:fldCharType="separate"/>
      </w:r>
      <w:r>
        <w:t>582</w:t>
      </w:r>
      <w:r>
        <w:fldChar w:fldCharType="end"/>
      </w:r>
      <w:r>
        <w:fldChar w:fldCharType="end"/>
      </w:r>
    </w:p>
    <w:p w14:paraId="408B1B41">
      <w:pPr>
        <w:pStyle w:val="29"/>
        <w:tabs>
          <w:tab w:val="right" w:leader="dot" w:pos="8640"/>
        </w:tabs>
      </w:pPr>
      <w:r>
        <w:fldChar w:fldCharType="begin"/>
      </w:r>
      <w:r>
        <w:instrText xml:space="preserve"> HYPERLINK \l _Toc26045 </w:instrText>
      </w:r>
      <w:r>
        <w:fldChar w:fldCharType="separate"/>
      </w:r>
      <w:r>
        <w:t>接口信息</w:t>
      </w:r>
      <w:r>
        <w:tab/>
      </w:r>
      <w:r>
        <w:fldChar w:fldCharType="begin"/>
      </w:r>
      <w:r>
        <w:instrText xml:space="preserve"> PAGEREF _Toc26045 \h </w:instrText>
      </w:r>
      <w:r>
        <w:fldChar w:fldCharType="separate"/>
      </w:r>
      <w:r>
        <w:t>583</w:t>
      </w:r>
      <w:r>
        <w:fldChar w:fldCharType="end"/>
      </w:r>
      <w:r>
        <w:fldChar w:fldCharType="end"/>
      </w:r>
    </w:p>
    <w:p w14:paraId="59B21DFA">
      <w:pPr>
        <w:pStyle w:val="29"/>
        <w:tabs>
          <w:tab w:val="right" w:leader="dot" w:pos="8640"/>
        </w:tabs>
      </w:pPr>
      <w:r>
        <w:fldChar w:fldCharType="begin"/>
      </w:r>
      <w:r>
        <w:instrText xml:space="preserve"> HYPERLINK \l _Toc23492 </w:instrText>
      </w:r>
      <w:r>
        <w:fldChar w:fldCharType="separate"/>
      </w:r>
      <w:r>
        <w:t>请求参数</w:t>
      </w:r>
      <w:r>
        <w:tab/>
      </w:r>
      <w:r>
        <w:fldChar w:fldCharType="begin"/>
      </w:r>
      <w:r>
        <w:instrText xml:space="preserve"> PAGEREF _Toc23492 \h </w:instrText>
      </w:r>
      <w:r>
        <w:fldChar w:fldCharType="separate"/>
      </w:r>
      <w:r>
        <w:t>583</w:t>
      </w:r>
      <w:r>
        <w:fldChar w:fldCharType="end"/>
      </w:r>
      <w:r>
        <w:fldChar w:fldCharType="end"/>
      </w:r>
    </w:p>
    <w:p w14:paraId="47F33CEF">
      <w:pPr>
        <w:pStyle w:val="29"/>
        <w:tabs>
          <w:tab w:val="right" w:leader="dot" w:pos="8640"/>
        </w:tabs>
      </w:pPr>
      <w:r>
        <w:fldChar w:fldCharType="begin"/>
      </w:r>
      <w:r>
        <w:instrText xml:space="preserve"> HYPERLINK \l _Toc16248 </w:instrText>
      </w:r>
      <w:r>
        <w:fldChar w:fldCharType="separate"/>
      </w:r>
      <w:r>
        <w:t>请求示例</w:t>
      </w:r>
      <w:r>
        <w:tab/>
      </w:r>
      <w:r>
        <w:fldChar w:fldCharType="begin"/>
      </w:r>
      <w:r>
        <w:instrText xml:space="preserve"> PAGEREF _Toc16248 \h </w:instrText>
      </w:r>
      <w:r>
        <w:fldChar w:fldCharType="separate"/>
      </w:r>
      <w:r>
        <w:t>583</w:t>
      </w:r>
      <w:r>
        <w:fldChar w:fldCharType="end"/>
      </w:r>
      <w:r>
        <w:fldChar w:fldCharType="end"/>
      </w:r>
    </w:p>
    <w:p w14:paraId="51296060">
      <w:pPr>
        <w:pStyle w:val="29"/>
        <w:tabs>
          <w:tab w:val="right" w:leader="dot" w:pos="8640"/>
        </w:tabs>
      </w:pPr>
      <w:r>
        <w:fldChar w:fldCharType="begin"/>
      </w:r>
      <w:r>
        <w:instrText xml:space="preserve"> HYPERLINK \l _Toc626 </w:instrText>
      </w:r>
      <w:r>
        <w:fldChar w:fldCharType="separate"/>
      </w:r>
      <w:r>
        <w:t>返回结果</w:t>
      </w:r>
      <w:r>
        <w:tab/>
      </w:r>
      <w:r>
        <w:fldChar w:fldCharType="begin"/>
      </w:r>
      <w:r>
        <w:instrText xml:space="preserve"> PAGEREF _Toc626 \h </w:instrText>
      </w:r>
      <w:r>
        <w:fldChar w:fldCharType="separate"/>
      </w:r>
      <w:r>
        <w:t>584</w:t>
      </w:r>
      <w:r>
        <w:fldChar w:fldCharType="end"/>
      </w:r>
      <w:r>
        <w:fldChar w:fldCharType="end"/>
      </w:r>
    </w:p>
    <w:p w14:paraId="6EB4D2E2">
      <w:pPr>
        <w:pStyle w:val="29"/>
        <w:tabs>
          <w:tab w:val="right" w:leader="dot" w:pos="8640"/>
        </w:tabs>
      </w:pPr>
      <w:r>
        <w:fldChar w:fldCharType="begin"/>
      </w:r>
      <w:r>
        <w:instrText xml:space="preserve"> HYPERLINK \l _Toc28916 </w:instrText>
      </w:r>
      <w:r>
        <w:fldChar w:fldCharType="separate"/>
      </w:r>
      <w:r>
        <w:t>查询委外订单列表</w:t>
      </w:r>
      <w:r>
        <w:tab/>
      </w:r>
      <w:r>
        <w:fldChar w:fldCharType="begin"/>
      </w:r>
      <w:r>
        <w:instrText xml:space="preserve"> PAGEREF _Toc28916 \h </w:instrText>
      </w:r>
      <w:r>
        <w:fldChar w:fldCharType="separate"/>
      </w:r>
      <w:r>
        <w:t>584</w:t>
      </w:r>
      <w:r>
        <w:fldChar w:fldCharType="end"/>
      </w:r>
      <w:r>
        <w:fldChar w:fldCharType="end"/>
      </w:r>
    </w:p>
    <w:p w14:paraId="2FEA2CE7">
      <w:pPr>
        <w:pStyle w:val="29"/>
        <w:tabs>
          <w:tab w:val="right" w:leader="dot" w:pos="8640"/>
        </w:tabs>
      </w:pPr>
      <w:r>
        <w:fldChar w:fldCharType="begin"/>
      </w:r>
      <w:r>
        <w:instrText xml:space="preserve"> HYPERLINK \l _Toc14858 </w:instrText>
      </w:r>
      <w:r>
        <w:fldChar w:fldCharType="separate"/>
      </w:r>
      <w:r>
        <w:t>接口信息</w:t>
      </w:r>
      <w:r>
        <w:tab/>
      </w:r>
      <w:r>
        <w:fldChar w:fldCharType="begin"/>
      </w:r>
      <w:r>
        <w:instrText xml:space="preserve"> PAGEREF _Toc14858 \h </w:instrText>
      </w:r>
      <w:r>
        <w:fldChar w:fldCharType="separate"/>
      </w:r>
      <w:r>
        <w:t>584</w:t>
      </w:r>
      <w:r>
        <w:fldChar w:fldCharType="end"/>
      </w:r>
      <w:r>
        <w:fldChar w:fldCharType="end"/>
      </w:r>
    </w:p>
    <w:p w14:paraId="4FFF2ACD">
      <w:pPr>
        <w:pStyle w:val="29"/>
        <w:tabs>
          <w:tab w:val="right" w:leader="dot" w:pos="8640"/>
        </w:tabs>
      </w:pPr>
      <w:r>
        <w:fldChar w:fldCharType="begin"/>
      </w:r>
      <w:r>
        <w:instrText xml:space="preserve"> HYPERLINK \l _Toc12330 </w:instrText>
      </w:r>
      <w:r>
        <w:fldChar w:fldCharType="separate"/>
      </w:r>
      <w:r>
        <w:t>请求参数</w:t>
      </w:r>
      <w:r>
        <w:tab/>
      </w:r>
      <w:r>
        <w:fldChar w:fldCharType="begin"/>
      </w:r>
      <w:r>
        <w:instrText xml:space="preserve"> PAGEREF _Toc12330 \h </w:instrText>
      </w:r>
      <w:r>
        <w:fldChar w:fldCharType="separate"/>
      </w:r>
      <w:r>
        <w:t>584</w:t>
      </w:r>
      <w:r>
        <w:fldChar w:fldCharType="end"/>
      </w:r>
      <w:r>
        <w:fldChar w:fldCharType="end"/>
      </w:r>
    </w:p>
    <w:p w14:paraId="3E060F31">
      <w:pPr>
        <w:pStyle w:val="29"/>
        <w:tabs>
          <w:tab w:val="right" w:leader="dot" w:pos="8640"/>
        </w:tabs>
      </w:pPr>
      <w:r>
        <w:fldChar w:fldCharType="begin"/>
      </w:r>
      <w:r>
        <w:instrText xml:space="preserve"> HYPERLINK \l _Toc26152 </w:instrText>
      </w:r>
      <w:r>
        <w:fldChar w:fldCharType="separate"/>
      </w:r>
      <w:r>
        <w:t>请求示例</w:t>
      </w:r>
      <w:r>
        <w:tab/>
      </w:r>
      <w:r>
        <w:fldChar w:fldCharType="begin"/>
      </w:r>
      <w:r>
        <w:instrText xml:space="preserve"> PAGEREF _Toc26152 \h </w:instrText>
      </w:r>
      <w:r>
        <w:fldChar w:fldCharType="separate"/>
      </w:r>
      <w:r>
        <w:t>584</w:t>
      </w:r>
      <w:r>
        <w:fldChar w:fldCharType="end"/>
      </w:r>
      <w:r>
        <w:fldChar w:fldCharType="end"/>
      </w:r>
    </w:p>
    <w:p w14:paraId="290B36BA">
      <w:pPr>
        <w:pStyle w:val="29"/>
        <w:tabs>
          <w:tab w:val="right" w:leader="dot" w:pos="8640"/>
        </w:tabs>
      </w:pPr>
      <w:r>
        <w:fldChar w:fldCharType="begin"/>
      </w:r>
      <w:r>
        <w:instrText xml:space="preserve"> HYPERLINK \l _Toc5224 </w:instrText>
      </w:r>
      <w:r>
        <w:fldChar w:fldCharType="separate"/>
      </w:r>
      <w:r>
        <w:t>返回结果</w:t>
      </w:r>
      <w:r>
        <w:tab/>
      </w:r>
      <w:r>
        <w:fldChar w:fldCharType="begin"/>
      </w:r>
      <w:r>
        <w:instrText xml:space="preserve"> PAGEREF _Toc5224 \h </w:instrText>
      </w:r>
      <w:r>
        <w:fldChar w:fldCharType="separate"/>
      </w:r>
      <w:r>
        <w:t>584</w:t>
      </w:r>
      <w:r>
        <w:fldChar w:fldCharType="end"/>
      </w:r>
      <w:r>
        <w:fldChar w:fldCharType="end"/>
      </w:r>
    </w:p>
    <w:p w14:paraId="6330FA76">
      <w:pPr>
        <w:pStyle w:val="29"/>
        <w:tabs>
          <w:tab w:val="right" w:leader="dot" w:pos="8640"/>
        </w:tabs>
      </w:pPr>
      <w:r>
        <w:fldChar w:fldCharType="begin"/>
      </w:r>
      <w:r>
        <w:instrText xml:space="preserve"> HYPERLINK \l _Toc606 </w:instrText>
      </w:r>
      <w:r>
        <w:fldChar w:fldCharType="separate"/>
      </w:r>
      <w:r>
        <w:t>返回成功示例</w:t>
      </w:r>
      <w:r>
        <w:tab/>
      </w:r>
      <w:r>
        <w:fldChar w:fldCharType="begin"/>
      </w:r>
      <w:r>
        <w:instrText xml:space="preserve"> PAGEREF _Toc606 \h </w:instrText>
      </w:r>
      <w:r>
        <w:fldChar w:fldCharType="separate"/>
      </w:r>
      <w:r>
        <w:t>584</w:t>
      </w:r>
      <w:r>
        <w:fldChar w:fldCharType="end"/>
      </w:r>
      <w:r>
        <w:fldChar w:fldCharType="end"/>
      </w:r>
    </w:p>
    <w:p w14:paraId="7629D1D7">
      <w:pPr>
        <w:pStyle w:val="29"/>
        <w:tabs>
          <w:tab w:val="right" w:leader="dot" w:pos="8640"/>
        </w:tabs>
      </w:pPr>
      <w:r>
        <w:fldChar w:fldCharType="begin"/>
      </w:r>
      <w:r>
        <w:instrText xml:space="preserve"> HYPERLINK \l _Toc9160 </w:instrText>
      </w:r>
      <w:r>
        <w:fldChar w:fldCharType="separate"/>
      </w:r>
      <w:r>
        <w:t>添加采购单物流信息</w:t>
      </w:r>
      <w:r>
        <w:tab/>
      </w:r>
      <w:r>
        <w:fldChar w:fldCharType="begin"/>
      </w:r>
      <w:r>
        <w:instrText xml:space="preserve"> PAGEREF _Toc9160 \h </w:instrText>
      </w:r>
      <w:r>
        <w:fldChar w:fldCharType="separate"/>
      </w:r>
      <w:r>
        <w:t>586</w:t>
      </w:r>
      <w:r>
        <w:fldChar w:fldCharType="end"/>
      </w:r>
      <w:r>
        <w:fldChar w:fldCharType="end"/>
      </w:r>
    </w:p>
    <w:p w14:paraId="37675334">
      <w:pPr>
        <w:pStyle w:val="29"/>
        <w:tabs>
          <w:tab w:val="right" w:leader="dot" w:pos="8640"/>
        </w:tabs>
      </w:pPr>
      <w:r>
        <w:fldChar w:fldCharType="begin"/>
      </w:r>
      <w:r>
        <w:instrText xml:space="preserve"> HYPERLINK \l _Toc15703 </w:instrText>
      </w:r>
      <w:r>
        <w:fldChar w:fldCharType="separate"/>
      </w:r>
      <w:r>
        <w:t>接口信息</w:t>
      </w:r>
      <w:r>
        <w:tab/>
      </w:r>
      <w:r>
        <w:fldChar w:fldCharType="begin"/>
      </w:r>
      <w:r>
        <w:instrText xml:space="preserve"> PAGEREF _Toc15703 \h </w:instrText>
      </w:r>
      <w:r>
        <w:fldChar w:fldCharType="separate"/>
      </w:r>
      <w:r>
        <w:t>586</w:t>
      </w:r>
      <w:r>
        <w:fldChar w:fldCharType="end"/>
      </w:r>
      <w:r>
        <w:fldChar w:fldCharType="end"/>
      </w:r>
    </w:p>
    <w:p w14:paraId="28393A28">
      <w:pPr>
        <w:pStyle w:val="29"/>
        <w:tabs>
          <w:tab w:val="right" w:leader="dot" w:pos="8640"/>
        </w:tabs>
      </w:pPr>
      <w:r>
        <w:fldChar w:fldCharType="begin"/>
      </w:r>
      <w:r>
        <w:instrText xml:space="preserve"> HYPERLINK \l _Toc30776 </w:instrText>
      </w:r>
      <w:r>
        <w:fldChar w:fldCharType="separate"/>
      </w:r>
      <w:r>
        <w:t>请求参数</w:t>
      </w:r>
      <w:r>
        <w:tab/>
      </w:r>
      <w:r>
        <w:fldChar w:fldCharType="begin"/>
      </w:r>
      <w:r>
        <w:instrText xml:space="preserve"> PAGEREF _Toc30776 \h </w:instrText>
      </w:r>
      <w:r>
        <w:fldChar w:fldCharType="separate"/>
      </w:r>
      <w:r>
        <w:t>586</w:t>
      </w:r>
      <w:r>
        <w:fldChar w:fldCharType="end"/>
      </w:r>
      <w:r>
        <w:fldChar w:fldCharType="end"/>
      </w:r>
    </w:p>
    <w:p w14:paraId="0D6462D0">
      <w:pPr>
        <w:pStyle w:val="29"/>
        <w:tabs>
          <w:tab w:val="right" w:leader="dot" w:pos="8640"/>
        </w:tabs>
      </w:pPr>
      <w:r>
        <w:fldChar w:fldCharType="begin"/>
      </w:r>
      <w:r>
        <w:instrText xml:space="preserve"> HYPERLINK \l _Toc28186 </w:instrText>
      </w:r>
      <w:r>
        <w:fldChar w:fldCharType="separate"/>
      </w:r>
      <w:r>
        <w:t>请求示例</w:t>
      </w:r>
      <w:r>
        <w:tab/>
      </w:r>
      <w:r>
        <w:fldChar w:fldCharType="begin"/>
      </w:r>
      <w:r>
        <w:instrText xml:space="preserve"> PAGEREF _Toc28186 \h </w:instrText>
      </w:r>
      <w:r>
        <w:fldChar w:fldCharType="separate"/>
      </w:r>
      <w:r>
        <w:t>586</w:t>
      </w:r>
      <w:r>
        <w:fldChar w:fldCharType="end"/>
      </w:r>
      <w:r>
        <w:fldChar w:fldCharType="end"/>
      </w:r>
    </w:p>
    <w:p w14:paraId="13A932B0">
      <w:pPr>
        <w:pStyle w:val="29"/>
        <w:tabs>
          <w:tab w:val="right" w:leader="dot" w:pos="8640"/>
        </w:tabs>
      </w:pPr>
      <w:r>
        <w:fldChar w:fldCharType="begin"/>
      </w:r>
      <w:r>
        <w:instrText xml:space="preserve"> HYPERLINK \l _Toc8527 </w:instrText>
      </w:r>
      <w:r>
        <w:fldChar w:fldCharType="separate"/>
      </w:r>
      <w:r>
        <w:t>返回结果</w:t>
      </w:r>
      <w:r>
        <w:tab/>
      </w:r>
      <w:r>
        <w:fldChar w:fldCharType="begin"/>
      </w:r>
      <w:r>
        <w:instrText xml:space="preserve"> PAGEREF _Toc8527 \h </w:instrText>
      </w:r>
      <w:r>
        <w:fldChar w:fldCharType="separate"/>
      </w:r>
      <w:r>
        <w:t>586</w:t>
      </w:r>
      <w:r>
        <w:fldChar w:fldCharType="end"/>
      </w:r>
      <w:r>
        <w:fldChar w:fldCharType="end"/>
      </w:r>
    </w:p>
    <w:p w14:paraId="2970C6E5">
      <w:pPr>
        <w:pStyle w:val="29"/>
        <w:tabs>
          <w:tab w:val="right" w:leader="dot" w:pos="8640"/>
        </w:tabs>
      </w:pPr>
      <w:r>
        <w:fldChar w:fldCharType="begin"/>
      </w:r>
      <w:r>
        <w:instrText xml:space="preserve"> HYPERLINK \l _Toc28627 </w:instrText>
      </w:r>
      <w:r>
        <w:fldChar w:fldCharType="separate"/>
      </w:r>
      <w:r>
        <w:t>作废采购计划</w:t>
      </w:r>
      <w:r>
        <w:tab/>
      </w:r>
      <w:r>
        <w:fldChar w:fldCharType="begin"/>
      </w:r>
      <w:r>
        <w:instrText xml:space="preserve"> PAGEREF _Toc28627 \h </w:instrText>
      </w:r>
      <w:r>
        <w:fldChar w:fldCharType="separate"/>
      </w:r>
      <w:r>
        <w:t>586</w:t>
      </w:r>
      <w:r>
        <w:fldChar w:fldCharType="end"/>
      </w:r>
      <w:r>
        <w:fldChar w:fldCharType="end"/>
      </w:r>
    </w:p>
    <w:p w14:paraId="6BE33C90">
      <w:pPr>
        <w:pStyle w:val="29"/>
        <w:tabs>
          <w:tab w:val="right" w:leader="dot" w:pos="8640"/>
        </w:tabs>
      </w:pPr>
      <w:r>
        <w:fldChar w:fldCharType="begin"/>
      </w:r>
      <w:r>
        <w:instrText xml:space="preserve"> HYPERLINK \l _Toc6097 </w:instrText>
      </w:r>
      <w:r>
        <w:fldChar w:fldCharType="separate"/>
      </w:r>
      <w:r>
        <w:t>接口信息</w:t>
      </w:r>
      <w:r>
        <w:tab/>
      </w:r>
      <w:r>
        <w:fldChar w:fldCharType="begin"/>
      </w:r>
      <w:r>
        <w:instrText xml:space="preserve"> PAGEREF _Toc6097 \h </w:instrText>
      </w:r>
      <w:r>
        <w:fldChar w:fldCharType="separate"/>
      </w:r>
      <w:r>
        <w:t>587</w:t>
      </w:r>
      <w:r>
        <w:fldChar w:fldCharType="end"/>
      </w:r>
      <w:r>
        <w:fldChar w:fldCharType="end"/>
      </w:r>
    </w:p>
    <w:p w14:paraId="6D3F9901">
      <w:pPr>
        <w:pStyle w:val="29"/>
        <w:tabs>
          <w:tab w:val="right" w:leader="dot" w:pos="8640"/>
        </w:tabs>
      </w:pPr>
      <w:r>
        <w:fldChar w:fldCharType="begin"/>
      </w:r>
      <w:r>
        <w:instrText xml:space="preserve"> HYPERLINK \l _Toc16747 </w:instrText>
      </w:r>
      <w:r>
        <w:fldChar w:fldCharType="separate"/>
      </w:r>
      <w:r>
        <w:t>请求参数</w:t>
      </w:r>
      <w:r>
        <w:tab/>
      </w:r>
      <w:r>
        <w:fldChar w:fldCharType="begin"/>
      </w:r>
      <w:r>
        <w:instrText xml:space="preserve"> PAGEREF _Toc16747 \h </w:instrText>
      </w:r>
      <w:r>
        <w:fldChar w:fldCharType="separate"/>
      </w:r>
      <w:r>
        <w:t>587</w:t>
      </w:r>
      <w:r>
        <w:fldChar w:fldCharType="end"/>
      </w:r>
      <w:r>
        <w:fldChar w:fldCharType="end"/>
      </w:r>
    </w:p>
    <w:p w14:paraId="3DE371CF">
      <w:pPr>
        <w:pStyle w:val="29"/>
        <w:tabs>
          <w:tab w:val="right" w:leader="dot" w:pos="8640"/>
        </w:tabs>
      </w:pPr>
      <w:r>
        <w:fldChar w:fldCharType="begin"/>
      </w:r>
      <w:r>
        <w:instrText xml:space="preserve"> HYPERLINK \l _Toc2894 </w:instrText>
      </w:r>
      <w:r>
        <w:fldChar w:fldCharType="separate"/>
      </w:r>
      <w:r>
        <w:t>请求cURL示例</w:t>
      </w:r>
      <w:r>
        <w:tab/>
      </w:r>
      <w:r>
        <w:fldChar w:fldCharType="begin"/>
      </w:r>
      <w:r>
        <w:instrText xml:space="preserve"> PAGEREF _Toc2894 \h </w:instrText>
      </w:r>
      <w:r>
        <w:fldChar w:fldCharType="separate"/>
      </w:r>
      <w:r>
        <w:t>587</w:t>
      </w:r>
      <w:r>
        <w:fldChar w:fldCharType="end"/>
      </w:r>
      <w:r>
        <w:fldChar w:fldCharType="end"/>
      </w:r>
    </w:p>
    <w:p w14:paraId="1C8B7391">
      <w:pPr>
        <w:pStyle w:val="29"/>
        <w:tabs>
          <w:tab w:val="right" w:leader="dot" w:pos="8640"/>
        </w:tabs>
      </w:pPr>
      <w:r>
        <w:fldChar w:fldCharType="begin"/>
      </w:r>
      <w:r>
        <w:instrText xml:space="preserve"> HYPERLINK \l _Toc5946 </w:instrText>
      </w:r>
      <w:r>
        <w:fldChar w:fldCharType="separate"/>
      </w:r>
      <w:r>
        <w:t>返回结果</w:t>
      </w:r>
      <w:r>
        <w:tab/>
      </w:r>
      <w:r>
        <w:fldChar w:fldCharType="begin"/>
      </w:r>
      <w:r>
        <w:instrText xml:space="preserve"> PAGEREF _Toc5946 \h </w:instrText>
      </w:r>
      <w:r>
        <w:fldChar w:fldCharType="separate"/>
      </w:r>
      <w:r>
        <w:t>587</w:t>
      </w:r>
      <w:r>
        <w:fldChar w:fldCharType="end"/>
      </w:r>
      <w:r>
        <w:fldChar w:fldCharType="end"/>
      </w:r>
    </w:p>
    <w:p w14:paraId="6D3BB6C4">
      <w:pPr>
        <w:pStyle w:val="29"/>
        <w:tabs>
          <w:tab w:val="right" w:leader="dot" w:pos="8640"/>
        </w:tabs>
      </w:pPr>
      <w:r>
        <w:fldChar w:fldCharType="begin"/>
      </w:r>
      <w:r>
        <w:instrText xml:space="preserve"> HYPERLINK \l _Toc15784 </w:instrText>
      </w:r>
      <w:r>
        <w:fldChar w:fldCharType="separate"/>
      </w:r>
      <w:r>
        <w:t>返回成功示例</w:t>
      </w:r>
      <w:r>
        <w:tab/>
      </w:r>
      <w:r>
        <w:fldChar w:fldCharType="begin"/>
      </w:r>
      <w:r>
        <w:instrText xml:space="preserve"> PAGEREF _Toc15784 \h </w:instrText>
      </w:r>
      <w:r>
        <w:fldChar w:fldCharType="separate"/>
      </w:r>
      <w:r>
        <w:t>587</w:t>
      </w:r>
      <w:r>
        <w:fldChar w:fldCharType="end"/>
      </w:r>
      <w:r>
        <w:fldChar w:fldCharType="end"/>
      </w:r>
    </w:p>
    <w:p w14:paraId="33D243EB">
      <w:pPr>
        <w:pStyle w:val="29"/>
        <w:tabs>
          <w:tab w:val="right" w:leader="dot" w:pos="8640"/>
        </w:tabs>
      </w:pPr>
      <w:r>
        <w:fldChar w:fldCharType="begin"/>
      </w:r>
      <w:r>
        <w:instrText xml:space="preserve"> HYPERLINK \l _Toc5884 </w:instrText>
      </w:r>
      <w:r>
        <w:fldChar w:fldCharType="separate"/>
      </w:r>
      <w:r>
        <w:t>编辑采购单备注</w:t>
      </w:r>
      <w:r>
        <w:tab/>
      </w:r>
      <w:r>
        <w:fldChar w:fldCharType="begin"/>
      </w:r>
      <w:r>
        <w:instrText xml:space="preserve"> PAGEREF _Toc5884 \h </w:instrText>
      </w:r>
      <w:r>
        <w:fldChar w:fldCharType="separate"/>
      </w:r>
      <w:r>
        <w:t>587</w:t>
      </w:r>
      <w:r>
        <w:fldChar w:fldCharType="end"/>
      </w:r>
      <w:r>
        <w:fldChar w:fldCharType="end"/>
      </w:r>
    </w:p>
    <w:p w14:paraId="2A44373E">
      <w:pPr>
        <w:pStyle w:val="29"/>
        <w:tabs>
          <w:tab w:val="right" w:leader="dot" w:pos="8640"/>
        </w:tabs>
      </w:pPr>
      <w:r>
        <w:fldChar w:fldCharType="begin"/>
      </w:r>
      <w:r>
        <w:instrText xml:space="preserve"> HYPERLINK \l _Toc25496 </w:instrText>
      </w:r>
      <w:r>
        <w:fldChar w:fldCharType="separate"/>
      </w:r>
      <w:r>
        <w:t>接口信息</w:t>
      </w:r>
      <w:r>
        <w:tab/>
      </w:r>
      <w:r>
        <w:fldChar w:fldCharType="begin"/>
      </w:r>
      <w:r>
        <w:instrText xml:space="preserve"> PAGEREF _Toc25496 \h </w:instrText>
      </w:r>
      <w:r>
        <w:fldChar w:fldCharType="separate"/>
      </w:r>
      <w:r>
        <w:t>588</w:t>
      </w:r>
      <w:r>
        <w:fldChar w:fldCharType="end"/>
      </w:r>
      <w:r>
        <w:fldChar w:fldCharType="end"/>
      </w:r>
    </w:p>
    <w:p w14:paraId="3352E883">
      <w:pPr>
        <w:pStyle w:val="29"/>
        <w:tabs>
          <w:tab w:val="right" w:leader="dot" w:pos="8640"/>
        </w:tabs>
      </w:pPr>
      <w:r>
        <w:fldChar w:fldCharType="begin"/>
      </w:r>
      <w:r>
        <w:instrText xml:space="preserve"> HYPERLINK \l _Toc30889 </w:instrText>
      </w:r>
      <w:r>
        <w:fldChar w:fldCharType="separate"/>
      </w:r>
      <w:r>
        <w:t>请求参数</w:t>
      </w:r>
      <w:r>
        <w:tab/>
      </w:r>
      <w:r>
        <w:fldChar w:fldCharType="begin"/>
      </w:r>
      <w:r>
        <w:instrText xml:space="preserve"> PAGEREF _Toc30889 \h </w:instrText>
      </w:r>
      <w:r>
        <w:fldChar w:fldCharType="separate"/>
      </w:r>
      <w:r>
        <w:t>588</w:t>
      </w:r>
      <w:r>
        <w:fldChar w:fldCharType="end"/>
      </w:r>
      <w:r>
        <w:fldChar w:fldCharType="end"/>
      </w:r>
    </w:p>
    <w:p w14:paraId="7D1B8EB3">
      <w:pPr>
        <w:pStyle w:val="29"/>
        <w:tabs>
          <w:tab w:val="right" w:leader="dot" w:pos="8640"/>
        </w:tabs>
      </w:pPr>
      <w:r>
        <w:fldChar w:fldCharType="begin"/>
      </w:r>
      <w:r>
        <w:instrText xml:space="preserve"> HYPERLINK \l _Toc31419 </w:instrText>
      </w:r>
      <w:r>
        <w:fldChar w:fldCharType="separate"/>
      </w:r>
      <w:r>
        <w:t>请求cURL示例</w:t>
      </w:r>
      <w:r>
        <w:tab/>
      </w:r>
      <w:r>
        <w:fldChar w:fldCharType="begin"/>
      </w:r>
      <w:r>
        <w:instrText xml:space="preserve"> PAGEREF _Toc31419 \h </w:instrText>
      </w:r>
      <w:r>
        <w:fldChar w:fldCharType="separate"/>
      </w:r>
      <w:r>
        <w:t>588</w:t>
      </w:r>
      <w:r>
        <w:fldChar w:fldCharType="end"/>
      </w:r>
      <w:r>
        <w:fldChar w:fldCharType="end"/>
      </w:r>
    </w:p>
    <w:p w14:paraId="1B91881D">
      <w:pPr>
        <w:pStyle w:val="29"/>
        <w:tabs>
          <w:tab w:val="right" w:leader="dot" w:pos="8640"/>
        </w:tabs>
      </w:pPr>
      <w:r>
        <w:fldChar w:fldCharType="begin"/>
      </w:r>
      <w:r>
        <w:instrText xml:space="preserve"> HYPERLINK \l _Toc18604 </w:instrText>
      </w:r>
      <w:r>
        <w:fldChar w:fldCharType="separate"/>
      </w:r>
      <w:r>
        <w:t>返回结果</w:t>
      </w:r>
      <w:r>
        <w:tab/>
      </w:r>
      <w:r>
        <w:fldChar w:fldCharType="begin"/>
      </w:r>
      <w:r>
        <w:instrText xml:space="preserve"> PAGEREF _Toc18604 \h </w:instrText>
      </w:r>
      <w:r>
        <w:fldChar w:fldCharType="separate"/>
      </w:r>
      <w:r>
        <w:t>588</w:t>
      </w:r>
      <w:r>
        <w:fldChar w:fldCharType="end"/>
      </w:r>
      <w:r>
        <w:fldChar w:fldCharType="end"/>
      </w:r>
    </w:p>
    <w:p w14:paraId="5634E4D5">
      <w:pPr>
        <w:pStyle w:val="29"/>
        <w:tabs>
          <w:tab w:val="right" w:leader="dot" w:pos="8640"/>
        </w:tabs>
      </w:pPr>
      <w:r>
        <w:fldChar w:fldCharType="begin"/>
      </w:r>
      <w:r>
        <w:instrText xml:space="preserve"> HYPERLINK \l _Toc20525 </w:instrText>
      </w:r>
      <w:r>
        <w:fldChar w:fldCharType="separate"/>
      </w:r>
      <w:r>
        <w:t>返回成功示例</w:t>
      </w:r>
      <w:r>
        <w:tab/>
      </w:r>
      <w:r>
        <w:fldChar w:fldCharType="begin"/>
      </w:r>
      <w:r>
        <w:instrText xml:space="preserve"> PAGEREF _Toc20525 \h </w:instrText>
      </w:r>
      <w:r>
        <w:fldChar w:fldCharType="separate"/>
      </w:r>
      <w:r>
        <w:t>588</w:t>
      </w:r>
      <w:r>
        <w:fldChar w:fldCharType="end"/>
      </w:r>
      <w:r>
        <w:fldChar w:fldCharType="end"/>
      </w:r>
    </w:p>
    <w:p w14:paraId="49BADE28">
      <w:pPr>
        <w:pStyle w:val="29"/>
        <w:tabs>
          <w:tab w:val="right" w:leader="dot" w:pos="8640"/>
        </w:tabs>
      </w:pPr>
      <w:r>
        <w:fldChar w:fldCharType="begin"/>
      </w:r>
      <w:r>
        <w:instrText xml:space="preserve"> HYPERLINK \l _Toc5167 </w:instrText>
      </w:r>
      <w:r>
        <w:fldChar w:fldCharType="separate"/>
      </w:r>
      <w:r>
        <w:t>采购单整单结束到货</w:t>
      </w:r>
      <w:r>
        <w:tab/>
      </w:r>
      <w:r>
        <w:fldChar w:fldCharType="begin"/>
      </w:r>
      <w:r>
        <w:instrText xml:space="preserve"> PAGEREF _Toc5167 \h </w:instrText>
      </w:r>
      <w:r>
        <w:fldChar w:fldCharType="separate"/>
      </w:r>
      <w:r>
        <w:t>588</w:t>
      </w:r>
      <w:r>
        <w:fldChar w:fldCharType="end"/>
      </w:r>
      <w:r>
        <w:fldChar w:fldCharType="end"/>
      </w:r>
    </w:p>
    <w:p w14:paraId="2B54F060">
      <w:pPr>
        <w:pStyle w:val="29"/>
        <w:tabs>
          <w:tab w:val="right" w:leader="dot" w:pos="8640"/>
        </w:tabs>
      </w:pPr>
      <w:r>
        <w:fldChar w:fldCharType="begin"/>
      </w:r>
      <w:r>
        <w:instrText xml:space="preserve"> HYPERLINK \l _Toc4555 </w:instrText>
      </w:r>
      <w:r>
        <w:fldChar w:fldCharType="separate"/>
      </w:r>
      <w:r>
        <w:t>接口信息</w:t>
      </w:r>
      <w:r>
        <w:tab/>
      </w:r>
      <w:r>
        <w:fldChar w:fldCharType="begin"/>
      </w:r>
      <w:r>
        <w:instrText xml:space="preserve"> PAGEREF _Toc4555 \h </w:instrText>
      </w:r>
      <w:r>
        <w:fldChar w:fldCharType="separate"/>
      </w:r>
      <w:r>
        <w:t>588</w:t>
      </w:r>
      <w:r>
        <w:fldChar w:fldCharType="end"/>
      </w:r>
      <w:r>
        <w:fldChar w:fldCharType="end"/>
      </w:r>
    </w:p>
    <w:p w14:paraId="171C1740">
      <w:pPr>
        <w:pStyle w:val="29"/>
        <w:tabs>
          <w:tab w:val="right" w:leader="dot" w:pos="8640"/>
        </w:tabs>
      </w:pPr>
      <w:r>
        <w:fldChar w:fldCharType="begin"/>
      </w:r>
      <w:r>
        <w:instrText xml:space="preserve"> HYPERLINK \l _Toc28799 </w:instrText>
      </w:r>
      <w:r>
        <w:fldChar w:fldCharType="separate"/>
      </w:r>
      <w:r>
        <w:t>请求参数</w:t>
      </w:r>
      <w:r>
        <w:tab/>
      </w:r>
      <w:r>
        <w:fldChar w:fldCharType="begin"/>
      </w:r>
      <w:r>
        <w:instrText xml:space="preserve"> PAGEREF _Toc28799 \h </w:instrText>
      </w:r>
      <w:r>
        <w:fldChar w:fldCharType="separate"/>
      </w:r>
      <w:r>
        <w:t>588</w:t>
      </w:r>
      <w:r>
        <w:fldChar w:fldCharType="end"/>
      </w:r>
      <w:r>
        <w:fldChar w:fldCharType="end"/>
      </w:r>
    </w:p>
    <w:p w14:paraId="28AD74B2">
      <w:pPr>
        <w:pStyle w:val="29"/>
        <w:tabs>
          <w:tab w:val="right" w:leader="dot" w:pos="8640"/>
        </w:tabs>
      </w:pPr>
      <w:r>
        <w:fldChar w:fldCharType="begin"/>
      </w:r>
      <w:r>
        <w:instrText xml:space="preserve"> HYPERLINK \l _Toc28794 </w:instrText>
      </w:r>
      <w:r>
        <w:fldChar w:fldCharType="separate"/>
      </w:r>
      <w:r>
        <w:t>请求curl示例</w:t>
      </w:r>
      <w:r>
        <w:tab/>
      </w:r>
      <w:r>
        <w:fldChar w:fldCharType="begin"/>
      </w:r>
      <w:r>
        <w:instrText xml:space="preserve"> PAGEREF _Toc28794 \h </w:instrText>
      </w:r>
      <w:r>
        <w:fldChar w:fldCharType="separate"/>
      </w:r>
      <w:r>
        <w:t>588</w:t>
      </w:r>
      <w:r>
        <w:fldChar w:fldCharType="end"/>
      </w:r>
      <w:r>
        <w:fldChar w:fldCharType="end"/>
      </w:r>
    </w:p>
    <w:p w14:paraId="15673393">
      <w:pPr>
        <w:pStyle w:val="29"/>
        <w:tabs>
          <w:tab w:val="right" w:leader="dot" w:pos="8640"/>
        </w:tabs>
      </w:pPr>
      <w:r>
        <w:fldChar w:fldCharType="begin"/>
      </w:r>
      <w:r>
        <w:instrText xml:space="preserve"> HYPERLINK \l _Toc29751 </w:instrText>
      </w:r>
      <w:r>
        <w:fldChar w:fldCharType="separate"/>
      </w:r>
      <w:r>
        <w:t>返回结果</w:t>
      </w:r>
      <w:r>
        <w:tab/>
      </w:r>
      <w:r>
        <w:fldChar w:fldCharType="begin"/>
      </w:r>
      <w:r>
        <w:instrText xml:space="preserve"> PAGEREF _Toc29751 \h </w:instrText>
      </w:r>
      <w:r>
        <w:fldChar w:fldCharType="separate"/>
      </w:r>
      <w:r>
        <w:t>589</w:t>
      </w:r>
      <w:r>
        <w:fldChar w:fldCharType="end"/>
      </w:r>
      <w:r>
        <w:fldChar w:fldCharType="end"/>
      </w:r>
    </w:p>
    <w:p w14:paraId="34580DD4">
      <w:pPr>
        <w:pStyle w:val="29"/>
        <w:tabs>
          <w:tab w:val="right" w:leader="dot" w:pos="8640"/>
        </w:tabs>
      </w:pPr>
      <w:r>
        <w:fldChar w:fldCharType="begin"/>
      </w:r>
      <w:r>
        <w:instrText xml:space="preserve"> HYPERLINK \l _Toc5663 </w:instrText>
      </w:r>
      <w:r>
        <w:fldChar w:fldCharType="separate"/>
      </w:r>
      <w:r>
        <w:t>返回成功示例</w:t>
      </w:r>
      <w:r>
        <w:tab/>
      </w:r>
      <w:r>
        <w:fldChar w:fldCharType="begin"/>
      </w:r>
      <w:r>
        <w:instrText xml:space="preserve"> PAGEREF _Toc5663 \h </w:instrText>
      </w:r>
      <w:r>
        <w:fldChar w:fldCharType="separate"/>
      </w:r>
      <w:r>
        <w:t>589</w:t>
      </w:r>
      <w:r>
        <w:fldChar w:fldCharType="end"/>
      </w:r>
      <w:r>
        <w:fldChar w:fldCharType="end"/>
      </w:r>
    </w:p>
    <w:p w14:paraId="3C8A782B">
      <w:pPr>
        <w:pStyle w:val="29"/>
        <w:tabs>
          <w:tab w:val="right" w:leader="dot" w:pos="8640"/>
        </w:tabs>
      </w:pPr>
      <w:r>
        <w:fldChar w:fldCharType="begin"/>
      </w:r>
      <w:r>
        <w:instrText xml:space="preserve"> HYPERLINK \l _Toc16507 </w:instrText>
      </w:r>
      <w:r>
        <w:fldChar w:fldCharType="separate"/>
      </w:r>
      <w:r>
        <w:t>返回失败示例</w:t>
      </w:r>
      <w:r>
        <w:tab/>
      </w:r>
      <w:r>
        <w:fldChar w:fldCharType="begin"/>
      </w:r>
      <w:r>
        <w:instrText xml:space="preserve"> PAGEREF _Toc16507 \h </w:instrText>
      </w:r>
      <w:r>
        <w:fldChar w:fldCharType="separate"/>
      </w:r>
      <w:r>
        <w:t>589</w:t>
      </w:r>
      <w:r>
        <w:fldChar w:fldCharType="end"/>
      </w:r>
      <w:r>
        <w:fldChar w:fldCharType="end"/>
      </w:r>
    </w:p>
    <w:p w14:paraId="5CA51C45">
      <w:pPr>
        <w:pStyle w:val="29"/>
        <w:tabs>
          <w:tab w:val="right" w:leader="dot" w:pos="8640"/>
        </w:tabs>
      </w:pPr>
      <w:r>
        <w:fldChar w:fldCharType="begin"/>
      </w:r>
      <w:r>
        <w:instrText xml:space="preserve"> HYPERLINK \l _Toc2784 </w:instrText>
      </w:r>
      <w:r>
        <w:fldChar w:fldCharType="separate"/>
      </w:r>
      <w:r>
        <w:t>查询仓库列表</w:t>
      </w:r>
      <w:r>
        <w:tab/>
      </w:r>
      <w:r>
        <w:fldChar w:fldCharType="begin"/>
      </w:r>
      <w:r>
        <w:instrText xml:space="preserve"> PAGEREF _Toc2784 \h </w:instrText>
      </w:r>
      <w:r>
        <w:fldChar w:fldCharType="separate"/>
      </w:r>
      <w:r>
        <w:t>589</w:t>
      </w:r>
      <w:r>
        <w:fldChar w:fldCharType="end"/>
      </w:r>
      <w:r>
        <w:fldChar w:fldCharType="end"/>
      </w:r>
    </w:p>
    <w:p w14:paraId="52EFBF91">
      <w:pPr>
        <w:pStyle w:val="29"/>
        <w:tabs>
          <w:tab w:val="right" w:leader="dot" w:pos="8640"/>
        </w:tabs>
      </w:pPr>
      <w:r>
        <w:fldChar w:fldCharType="begin"/>
      </w:r>
      <w:r>
        <w:instrText xml:space="preserve"> HYPERLINK \l _Toc8761 </w:instrText>
      </w:r>
      <w:r>
        <w:fldChar w:fldCharType="separate"/>
      </w:r>
      <w:r>
        <w:t>接口信息</w:t>
      </w:r>
      <w:r>
        <w:tab/>
      </w:r>
      <w:r>
        <w:fldChar w:fldCharType="begin"/>
      </w:r>
      <w:r>
        <w:instrText xml:space="preserve"> PAGEREF _Toc8761 \h </w:instrText>
      </w:r>
      <w:r>
        <w:fldChar w:fldCharType="separate"/>
      </w:r>
      <w:r>
        <w:t>590</w:t>
      </w:r>
      <w:r>
        <w:fldChar w:fldCharType="end"/>
      </w:r>
      <w:r>
        <w:fldChar w:fldCharType="end"/>
      </w:r>
    </w:p>
    <w:p w14:paraId="612D2568">
      <w:pPr>
        <w:pStyle w:val="29"/>
        <w:tabs>
          <w:tab w:val="right" w:leader="dot" w:pos="8640"/>
        </w:tabs>
      </w:pPr>
      <w:r>
        <w:fldChar w:fldCharType="begin"/>
      </w:r>
      <w:r>
        <w:instrText xml:space="preserve"> HYPERLINK \l _Toc16326 </w:instrText>
      </w:r>
      <w:r>
        <w:fldChar w:fldCharType="separate"/>
      </w:r>
      <w:r>
        <w:t>请求参数</w:t>
      </w:r>
      <w:r>
        <w:tab/>
      </w:r>
      <w:r>
        <w:fldChar w:fldCharType="begin"/>
      </w:r>
      <w:r>
        <w:instrText xml:space="preserve"> PAGEREF _Toc16326 \h </w:instrText>
      </w:r>
      <w:r>
        <w:fldChar w:fldCharType="separate"/>
      </w:r>
      <w:r>
        <w:t>590</w:t>
      </w:r>
      <w:r>
        <w:fldChar w:fldCharType="end"/>
      </w:r>
      <w:r>
        <w:fldChar w:fldCharType="end"/>
      </w:r>
    </w:p>
    <w:p w14:paraId="6F513758">
      <w:pPr>
        <w:pStyle w:val="29"/>
        <w:tabs>
          <w:tab w:val="right" w:leader="dot" w:pos="8640"/>
        </w:tabs>
      </w:pPr>
      <w:r>
        <w:fldChar w:fldCharType="begin"/>
      </w:r>
      <w:r>
        <w:instrText xml:space="preserve"> HYPERLINK \l _Toc9927 </w:instrText>
      </w:r>
      <w:r>
        <w:fldChar w:fldCharType="separate"/>
      </w:r>
      <w:r>
        <w:t>请求示例</w:t>
      </w:r>
      <w:r>
        <w:tab/>
      </w:r>
      <w:r>
        <w:fldChar w:fldCharType="begin"/>
      </w:r>
      <w:r>
        <w:instrText xml:space="preserve"> PAGEREF _Toc9927 \h </w:instrText>
      </w:r>
      <w:r>
        <w:fldChar w:fldCharType="separate"/>
      </w:r>
      <w:r>
        <w:t>590</w:t>
      </w:r>
      <w:r>
        <w:fldChar w:fldCharType="end"/>
      </w:r>
      <w:r>
        <w:fldChar w:fldCharType="end"/>
      </w:r>
    </w:p>
    <w:p w14:paraId="24557003">
      <w:pPr>
        <w:pStyle w:val="29"/>
        <w:tabs>
          <w:tab w:val="right" w:leader="dot" w:pos="8640"/>
        </w:tabs>
      </w:pPr>
      <w:r>
        <w:fldChar w:fldCharType="begin"/>
      </w:r>
      <w:r>
        <w:instrText xml:space="preserve"> HYPERLINK \l _Toc13178 </w:instrText>
      </w:r>
      <w:r>
        <w:fldChar w:fldCharType="separate"/>
      </w:r>
      <w:r>
        <w:t>返回结果</w:t>
      </w:r>
      <w:r>
        <w:tab/>
      </w:r>
      <w:r>
        <w:fldChar w:fldCharType="begin"/>
      </w:r>
      <w:r>
        <w:instrText xml:space="preserve"> PAGEREF _Toc13178 \h </w:instrText>
      </w:r>
      <w:r>
        <w:fldChar w:fldCharType="separate"/>
      </w:r>
      <w:r>
        <w:t>590</w:t>
      </w:r>
      <w:r>
        <w:fldChar w:fldCharType="end"/>
      </w:r>
      <w:r>
        <w:fldChar w:fldCharType="end"/>
      </w:r>
    </w:p>
    <w:p w14:paraId="203AD433">
      <w:pPr>
        <w:pStyle w:val="29"/>
        <w:tabs>
          <w:tab w:val="right" w:leader="dot" w:pos="8640"/>
        </w:tabs>
      </w:pPr>
      <w:r>
        <w:fldChar w:fldCharType="begin"/>
      </w:r>
      <w:r>
        <w:instrText xml:space="preserve"> HYPERLINK \l _Toc1580 </w:instrText>
      </w:r>
      <w:r>
        <w:fldChar w:fldCharType="separate"/>
      </w:r>
      <w:r>
        <w:t>返回成功示例</w:t>
      </w:r>
      <w:r>
        <w:tab/>
      </w:r>
      <w:r>
        <w:fldChar w:fldCharType="begin"/>
      </w:r>
      <w:r>
        <w:instrText xml:space="preserve"> PAGEREF _Toc1580 \h </w:instrText>
      </w:r>
      <w:r>
        <w:fldChar w:fldCharType="separate"/>
      </w:r>
      <w:r>
        <w:t>590</w:t>
      </w:r>
      <w:r>
        <w:fldChar w:fldCharType="end"/>
      </w:r>
      <w:r>
        <w:fldChar w:fldCharType="end"/>
      </w:r>
    </w:p>
    <w:p w14:paraId="7CEDE8B8">
      <w:pPr>
        <w:pStyle w:val="29"/>
        <w:tabs>
          <w:tab w:val="right" w:leader="dot" w:pos="8640"/>
        </w:tabs>
      </w:pPr>
      <w:r>
        <w:fldChar w:fldCharType="begin"/>
      </w:r>
      <w:r>
        <w:instrText xml:space="preserve"> HYPERLINK \l _Toc10723 </w:instrText>
      </w:r>
      <w:r>
        <w:fldChar w:fldCharType="separate"/>
      </w:r>
      <w:r>
        <w:t>添加/修改仓库</w:t>
      </w:r>
      <w:r>
        <w:tab/>
      </w:r>
      <w:r>
        <w:fldChar w:fldCharType="begin"/>
      </w:r>
      <w:r>
        <w:instrText xml:space="preserve"> PAGEREF _Toc10723 \h </w:instrText>
      </w:r>
      <w:r>
        <w:fldChar w:fldCharType="separate"/>
      </w:r>
      <w:r>
        <w:t>591</w:t>
      </w:r>
      <w:r>
        <w:fldChar w:fldCharType="end"/>
      </w:r>
      <w:r>
        <w:fldChar w:fldCharType="end"/>
      </w:r>
    </w:p>
    <w:p w14:paraId="69167209">
      <w:pPr>
        <w:pStyle w:val="29"/>
        <w:tabs>
          <w:tab w:val="right" w:leader="dot" w:pos="8640"/>
        </w:tabs>
      </w:pPr>
      <w:r>
        <w:fldChar w:fldCharType="begin"/>
      </w:r>
      <w:r>
        <w:instrText xml:space="preserve"> HYPERLINK \l _Toc6345 </w:instrText>
      </w:r>
      <w:r>
        <w:fldChar w:fldCharType="separate"/>
      </w:r>
      <w:r>
        <w:t>接口信息</w:t>
      </w:r>
      <w:r>
        <w:tab/>
      </w:r>
      <w:r>
        <w:fldChar w:fldCharType="begin"/>
      </w:r>
      <w:r>
        <w:instrText xml:space="preserve"> PAGEREF _Toc6345 \h </w:instrText>
      </w:r>
      <w:r>
        <w:fldChar w:fldCharType="separate"/>
      </w:r>
      <w:r>
        <w:t>591</w:t>
      </w:r>
      <w:r>
        <w:fldChar w:fldCharType="end"/>
      </w:r>
      <w:r>
        <w:fldChar w:fldCharType="end"/>
      </w:r>
    </w:p>
    <w:p w14:paraId="11CCE4BB">
      <w:pPr>
        <w:pStyle w:val="29"/>
        <w:tabs>
          <w:tab w:val="right" w:leader="dot" w:pos="8640"/>
        </w:tabs>
      </w:pPr>
      <w:r>
        <w:fldChar w:fldCharType="begin"/>
      </w:r>
      <w:r>
        <w:instrText xml:space="preserve"> HYPERLINK \l _Toc30121 </w:instrText>
      </w:r>
      <w:r>
        <w:fldChar w:fldCharType="separate"/>
      </w:r>
      <w:r>
        <w:t>请求参数</w:t>
      </w:r>
      <w:r>
        <w:tab/>
      </w:r>
      <w:r>
        <w:fldChar w:fldCharType="begin"/>
      </w:r>
      <w:r>
        <w:instrText xml:space="preserve"> PAGEREF _Toc30121 \h </w:instrText>
      </w:r>
      <w:r>
        <w:fldChar w:fldCharType="separate"/>
      </w:r>
      <w:r>
        <w:t>591</w:t>
      </w:r>
      <w:r>
        <w:fldChar w:fldCharType="end"/>
      </w:r>
      <w:r>
        <w:fldChar w:fldCharType="end"/>
      </w:r>
    </w:p>
    <w:p w14:paraId="00898317">
      <w:pPr>
        <w:pStyle w:val="29"/>
        <w:tabs>
          <w:tab w:val="right" w:leader="dot" w:pos="8640"/>
        </w:tabs>
      </w:pPr>
      <w:r>
        <w:fldChar w:fldCharType="begin"/>
      </w:r>
      <w:r>
        <w:instrText xml:space="preserve"> HYPERLINK \l _Toc31557 </w:instrText>
      </w:r>
      <w:r>
        <w:fldChar w:fldCharType="separate"/>
      </w:r>
      <w:r>
        <w:t>请求示例</w:t>
      </w:r>
      <w:r>
        <w:tab/>
      </w:r>
      <w:r>
        <w:fldChar w:fldCharType="begin"/>
      </w:r>
      <w:r>
        <w:instrText xml:space="preserve"> PAGEREF _Toc31557 \h </w:instrText>
      </w:r>
      <w:r>
        <w:fldChar w:fldCharType="separate"/>
      </w:r>
      <w:r>
        <w:t>591</w:t>
      </w:r>
      <w:r>
        <w:fldChar w:fldCharType="end"/>
      </w:r>
      <w:r>
        <w:fldChar w:fldCharType="end"/>
      </w:r>
    </w:p>
    <w:p w14:paraId="29D497AC">
      <w:pPr>
        <w:pStyle w:val="29"/>
        <w:tabs>
          <w:tab w:val="right" w:leader="dot" w:pos="8640"/>
        </w:tabs>
      </w:pPr>
      <w:r>
        <w:fldChar w:fldCharType="begin"/>
      </w:r>
      <w:r>
        <w:instrText xml:space="preserve"> HYPERLINK \l _Toc2798 </w:instrText>
      </w:r>
      <w:r>
        <w:fldChar w:fldCharType="separate"/>
      </w:r>
      <w:r>
        <w:t>返回结果</w:t>
      </w:r>
      <w:r>
        <w:tab/>
      </w:r>
      <w:r>
        <w:fldChar w:fldCharType="begin"/>
      </w:r>
      <w:r>
        <w:instrText xml:space="preserve"> PAGEREF _Toc2798 \h </w:instrText>
      </w:r>
      <w:r>
        <w:fldChar w:fldCharType="separate"/>
      </w:r>
      <w:r>
        <w:t>591</w:t>
      </w:r>
      <w:r>
        <w:fldChar w:fldCharType="end"/>
      </w:r>
      <w:r>
        <w:fldChar w:fldCharType="end"/>
      </w:r>
    </w:p>
    <w:p w14:paraId="57399FFA">
      <w:pPr>
        <w:pStyle w:val="29"/>
        <w:tabs>
          <w:tab w:val="right" w:leader="dot" w:pos="8640"/>
        </w:tabs>
      </w:pPr>
      <w:r>
        <w:fldChar w:fldCharType="begin"/>
      </w:r>
      <w:r>
        <w:instrText xml:space="preserve"> HYPERLINK \l _Toc23273 </w:instrText>
      </w:r>
      <w:r>
        <w:fldChar w:fldCharType="separate"/>
      </w:r>
      <w:r>
        <w:t>返回成功示例</w:t>
      </w:r>
      <w:r>
        <w:tab/>
      </w:r>
      <w:r>
        <w:fldChar w:fldCharType="begin"/>
      </w:r>
      <w:r>
        <w:instrText xml:space="preserve"> PAGEREF _Toc23273 \h </w:instrText>
      </w:r>
      <w:r>
        <w:fldChar w:fldCharType="separate"/>
      </w:r>
      <w:r>
        <w:t>591</w:t>
      </w:r>
      <w:r>
        <w:fldChar w:fldCharType="end"/>
      </w:r>
      <w:r>
        <w:fldChar w:fldCharType="end"/>
      </w:r>
    </w:p>
    <w:p w14:paraId="74426F1F">
      <w:pPr>
        <w:pStyle w:val="29"/>
        <w:tabs>
          <w:tab w:val="right" w:leader="dot" w:pos="8640"/>
        </w:tabs>
      </w:pPr>
      <w:r>
        <w:fldChar w:fldCharType="begin"/>
      </w:r>
      <w:r>
        <w:instrText xml:space="preserve"> HYPERLINK \l _Toc3264 </w:instrText>
      </w:r>
      <w:r>
        <w:fldChar w:fldCharType="separate"/>
      </w:r>
      <w:r>
        <w:t>查询本地仓位列表</w:t>
      </w:r>
      <w:r>
        <w:tab/>
      </w:r>
      <w:r>
        <w:fldChar w:fldCharType="begin"/>
      </w:r>
      <w:r>
        <w:instrText xml:space="preserve"> PAGEREF _Toc3264 \h </w:instrText>
      </w:r>
      <w:r>
        <w:fldChar w:fldCharType="separate"/>
      </w:r>
      <w:r>
        <w:t>592</w:t>
      </w:r>
      <w:r>
        <w:fldChar w:fldCharType="end"/>
      </w:r>
      <w:r>
        <w:fldChar w:fldCharType="end"/>
      </w:r>
    </w:p>
    <w:p w14:paraId="18168671">
      <w:pPr>
        <w:pStyle w:val="29"/>
        <w:tabs>
          <w:tab w:val="right" w:leader="dot" w:pos="8640"/>
        </w:tabs>
      </w:pPr>
      <w:r>
        <w:fldChar w:fldCharType="begin"/>
      </w:r>
      <w:r>
        <w:instrText xml:space="preserve"> HYPERLINK \l _Toc30162 </w:instrText>
      </w:r>
      <w:r>
        <w:fldChar w:fldCharType="separate"/>
      </w:r>
      <w:r>
        <w:t>接口信息</w:t>
      </w:r>
      <w:r>
        <w:tab/>
      </w:r>
      <w:r>
        <w:fldChar w:fldCharType="begin"/>
      </w:r>
      <w:r>
        <w:instrText xml:space="preserve"> PAGEREF _Toc30162 \h </w:instrText>
      </w:r>
      <w:r>
        <w:fldChar w:fldCharType="separate"/>
      </w:r>
      <w:r>
        <w:t>592</w:t>
      </w:r>
      <w:r>
        <w:fldChar w:fldCharType="end"/>
      </w:r>
      <w:r>
        <w:fldChar w:fldCharType="end"/>
      </w:r>
    </w:p>
    <w:p w14:paraId="28F1FBC6">
      <w:pPr>
        <w:pStyle w:val="29"/>
        <w:tabs>
          <w:tab w:val="right" w:leader="dot" w:pos="8640"/>
        </w:tabs>
      </w:pPr>
      <w:r>
        <w:fldChar w:fldCharType="begin"/>
      </w:r>
      <w:r>
        <w:instrText xml:space="preserve"> HYPERLINK \l _Toc21256 </w:instrText>
      </w:r>
      <w:r>
        <w:fldChar w:fldCharType="separate"/>
      </w:r>
      <w:r>
        <w:t>请求参数</w:t>
      </w:r>
      <w:r>
        <w:tab/>
      </w:r>
      <w:r>
        <w:fldChar w:fldCharType="begin"/>
      </w:r>
      <w:r>
        <w:instrText xml:space="preserve"> PAGEREF _Toc21256 \h </w:instrText>
      </w:r>
      <w:r>
        <w:fldChar w:fldCharType="separate"/>
      </w:r>
      <w:r>
        <w:t>592</w:t>
      </w:r>
      <w:r>
        <w:fldChar w:fldCharType="end"/>
      </w:r>
      <w:r>
        <w:fldChar w:fldCharType="end"/>
      </w:r>
    </w:p>
    <w:p w14:paraId="41A5C32A">
      <w:pPr>
        <w:pStyle w:val="29"/>
        <w:tabs>
          <w:tab w:val="right" w:leader="dot" w:pos="8640"/>
        </w:tabs>
      </w:pPr>
      <w:r>
        <w:fldChar w:fldCharType="begin"/>
      </w:r>
      <w:r>
        <w:instrText xml:space="preserve"> HYPERLINK \l _Toc30104 </w:instrText>
      </w:r>
      <w:r>
        <w:fldChar w:fldCharType="separate"/>
      </w:r>
      <w:r>
        <w:t>请求示例</w:t>
      </w:r>
      <w:r>
        <w:tab/>
      </w:r>
      <w:r>
        <w:fldChar w:fldCharType="begin"/>
      </w:r>
      <w:r>
        <w:instrText xml:space="preserve"> PAGEREF _Toc30104 \h </w:instrText>
      </w:r>
      <w:r>
        <w:fldChar w:fldCharType="separate"/>
      </w:r>
      <w:r>
        <w:t>592</w:t>
      </w:r>
      <w:r>
        <w:fldChar w:fldCharType="end"/>
      </w:r>
      <w:r>
        <w:fldChar w:fldCharType="end"/>
      </w:r>
    </w:p>
    <w:p w14:paraId="6DFF1640">
      <w:pPr>
        <w:pStyle w:val="29"/>
        <w:tabs>
          <w:tab w:val="right" w:leader="dot" w:pos="8640"/>
        </w:tabs>
      </w:pPr>
      <w:r>
        <w:fldChar w:fldCharType="begin"/>
      </w:r>
      <w:r>
        <w:instrText xml:space="preserve"> HYPERLINK \l _Toc5377 </w:instrText>
      </w:r>
      <w:r>
        <w:fldChar w:fldCharType="separate"/>
      </w:r>
      <w:r>
        <w:t>返回结果</w:t>
      </w:r>
      <w:r>
        <w:tab/>
      </w:r>
      <w:r>
        <w:fldChar w:fldCharType="begin"/>
      </w:r>
      <w:r>
        <w:instrText xml:space="preserve"> PAGEREF _Toc5377 \h </w:instrText>
      </w:r>
      <w:r>
        <w:fldChar w:fldCharType="separate"/>
      </w:r>
      <w:r>
        <w:t>592</w:t>
      </w:r>
      <w:r>
        <w:fldChar w:fldCharType="end"/>
      </w:r>
      <w:r>
        <w:fldChar w:fldCharType="end"/>
      </w:r>
    </w:p>
    <w:p w14:paraId="2A7A98A2">
      <w:pPr>
        <w:pStyle w:val="29"/>
        <w:tabs>
          <w:tab w:val="right" w:leader="dot" w:pos="8640"/>
        </w:tabs>
      </w:pPr>
      <w:r>
        <w:fldChar w:fldCharType="begin"/>
      </w:r>
      <w:r>
        <w:instrText xml:space="preserve"> HYPERLINK \l _Toc16486 </w:instrText>
      </w:r>
      <w:r>
        <w:fldChar w:fldCharType="separate"/>
      </w:r>
      <w:r>
        <w:t>返回成功示例</w:t>
      </w:r>
      <w:r>
        <w:tab/>
      </w:r>
      <w:r>
        <w:fldChar w:fldCharType="begin"/>
      </w:r>
      <w:r>
        <w:instrText xml:space="preserve"> PAGEREF _Toc16486 \h </w:instrText>
      </w:r>
      <w:r>
        <w:fldChar w:fldCharType="separate"/>
      </w:r>
      <w:r>
        <w:t>592</w:t>
      </w:r>
      <w:r>
        <w:fldChar w:fldCharType="end"/>
      </w:r>
      <w:r>
        <w:fldChar w:fldCharType="end"/>
      </w:r>
    </w:p>
    <w:p w14:paraId="708A0BBA">
      <w:pPr>
        <w:pStyle w:val="29"/>
        <w:tabs>
          <w:tab w:val="right" w:leader="dot" w:pos="8640"/>
        </w:tabs>
      </w:pPr>
      <w:r>
        <w:fldChar w:fldCharType="begin"/>
      </w:r>
      <w:r>
        <w:instrText xml:space="preserve"> HYPERLINK \l _Toc1163 </w:instrText>
      </w:r>
      <w:r>
        <w:fldChar w:fldCharType="separate"/>
      </w:r>
      <w:r>
        <w:t>添加仓位</w:t>
      </w:r>
      <w:r>
        <w:tab/>
      </w:r>
      <w:r>
        <w:fldChar w:fldCharType="begin"/>
      </w:r>
      <w:r>
        <w:instrText xml:space="preserve"> PAGEREF _Toc1163 \h </w:instrText>
      </w:r>
      <w:r>
        <w:fldChar w:fldCharType="separate"/>
      </w:r>
      <w:r>
        <w:t>594</w:t>
      </w:r>
      <w:r>
        <w:fldChar w:fldCharType="end"/>
      </w:r>
      <w:r>
        <w:fldChar w:fldCharType="end"/>
      </w:r>
    </w:p>
    <w:p w14:paraId="3335F6D3">
      <w:pPr>
        <w:pStyle w:val="29"/>
        <w:tabs>
          <w:tab w:val="right" w:leader="dot" w:pos="8640"/>
        </w:tabs>
      </w:pPr>
      <w:r>
        <w:fldChar w:fldCharType="begin"/>
      </w:r>
      <w:r>
        <w:instrText xml:space="preserve"> HYPERLINK \l _Toc31633 </w:instrText>
      </w:r>
      <w:r>
        <w:fldChar w:fldCharType="separate"/>
      </w:r>
      <w:r>
        <w:t>接口信息</w:t>
      </w:r>
      <w:r>
        <w:tab/>
      </w:r>
      <w:r>
        <w:fldChar w:fldCharType="begin"/>
      </w:r>
      <w:r>
        <w:instrText xml:space="preserve"> PAGEREF _Toc31633 \h </w:instrText>
      </w:r>
      <w:r>
        <w:fldChar w:fldCharType="separate"/>
      </w:r>
      <w:r>
        <w:t>594</w:t>
      </w:r>
      <w:r>
        <w:fldChar w:fldCharType="end"/>
      </w:r>
      <w:r>
        <w:fldChar w:fldCharType="end"/>
      </w:r>
    </w:p>
    <w:p w14:paraId="352660FF">
      <w:pPr>
        <w:pStyle w:val="29"/>
        <w:tabs>
          <w:tab w:val="right" w:leader="dot" w:pos="8640"/>
        </w:tabs>
      </w:pPr>
      <w:r>
        <w:fldChar w:fldCharType="begin"/>
      </w:r>
      <w:r>
        <w:instrText xml:space="preserve"> HYPERLINK \l _Toc18633 </w:instrText>
      </w:r>
      <w:r>
        <w:fldChar w:fldCharType="separate"/>
      </w:r>
      <w:r>
        <w:t>请求参数</w:t>
      </w:r>
      <w:r>
        <w:tab/>
      </w:r>
      <w:r>
        <w:fldChar w:fldCharType="begin"/>
      </w:r>
      <w:r>
        <w:instrText xml:space="preserve"> PAGEREF _Toc18633 \h </w:instrText>
      </w:r>
      <w:r>
        <w:fldChar w:fldCharType="separate"/>
      </w:r>
      <w:r>
        <w:t>594</w:t>
      </w:r>
      <w:r>
        <w:fldChar w:fldCharType="end"/>
      </w:r>
      <w:r>
        <w:fldChar w:fldCharType="end"/>
      </w:r>
    </w:p>
    <w:p w14:paraId="33A5B74D">
      <w:pPr>
        <w:pStyle w:val="29"/>
        <w:tabs>
          <w:tab w:val="right" w:leader="dot" w:pos="8640"/>
        </w:tabs>
      </w:pPr>
      <w:r>
        <w:fldChar w:fldCharType="begin"/>
      </w:r>
      <w:r>
        <w:instrText xml:space="preserve"> HYPERLINK \l _Toc5174 </w:instrText>
      </w:r>
      <w:r>
        <w:fldChar w:fldCharType="separate"/>
      </w:r>
      <w:r>
        <w:t>请求示例</w:t>
      </w:r>
      <w:r>
        <w:tab/>
      </w:r>
      <w:r>
        <w:fldChar w:fldCharType="begin"/>
      </w:r>
      <w:r>
        <w:instrText xml:space="preserve"> PAGEREF _Toc5174 \h </w:instrText>
      </w:r>
      <w:r>
        <w:fldChar w:fldCharType="separate"/>
      </w:r>
      <w:r>
        <w:t>594</w:t>
      </w:r>
      <w:r>
        <w:fldChar w:fldCharType="end"/>
      </w:r>
      <w:r>
        <w:fldChar w:fldCharType="end"/>
      </w:r>
    </w:p>
    <w:p w14:paraId="3712EB77">
      <w:pPr>
        <w:pStyle w:val="29"/>
        <w:tabs>
          <w:tab w:val="right" w:leader="dot" w:pos="8640"/>
        </w:tabs>
      </w:pPr>
      <w:r>
        <w:fldChar w:fldCharType="begin"/>
      </w:r>
      <w:r>
        <w:instrText xml:space="preserve"> HYPERLINK \l _Toc1375 </w:instrText>
      </w:r>
      <w:r>
        <w:fldChar w:fldCharType="separate"/>
      </w:r>
      <w:r>
        <w:t>返回结果</w:t>
      </w:r>
      <w:r>
        <w:tab/>
      </w:r>
      <w:r>
        <w:fldChar w:fldCharType="begin"/>
      </w:r>
      <w:r>
        <w:instrText xml:space="preserve"> PAGEREF _Toc1375 \h </w:instrText>
      </w:r>
      <w:r>
        <w:fldChar w:fldCharType="separate"/>
      </w:r>
      <w:r>
        <w:t>594</w:t>
      </w:r>
      <w:r>
        <w:fldChar w:fldCharType="end"/>
      </w:r>
      <w:r>
        <w:fldChar w:fldCharType="end"/>
      </w:r>
    </w:p>
    <w:p w14:paraId="56762DAB">
      <w:pPr>
        <w:pStyle w:val="29"/>
        <w:tabs>
          <w:tab w:val="right" w:leader="dot" w:pos="8640"/>
        </w:tabs>
      </w:pPr>
      <w:r>
        <w:fldChar w:fldCharType="begin"/>
      </w:r>
      <w:r>
        <w:instrText xml:space="preserve"> HYPERLINK \l _Toc7687 </w:instrText>
      </w:r>
      <w:r>
        <w:fldChar w:fldCharType="separate"/>
      </w:r>
      <w:r>
        <w:t>返回成功示例</w:t>
      </w:r>
      <w:r>
        <w:tab/>
      </w:r>
      <w:r>
        <w:fldChar w:fldCharType="begin"/>
      </w:r>
      <w:r>
        <w:instrText xml:space="preserve"> PAGEREF _Toc7687 \h </w:instrText>
      </w:r>
      <w:r>
        <w:fldChar w:fldCharType="separate"/>
      </w:r>
      <w:r>
        <w:t>595</w:t>
      </w:r>
      <w:r>
        <w:fldChar w:fldCharType="end"/>
      </w:r>
      <w:r>
        <w:fldChar w:fldCharType="end"/>
      </w:r>
    </w:p>
    <w:p w14:paraId="3A3390FA">
      <w:pPr>
        <w:pStyle w:val="29"/>
        <w:tabs>
          <w:tab w:val="right" w:leader="dot" w:pos="8640"/>
        </w:tabs>
      </w:pPr>
      <w:r>
        <w:fldChar w:fldCharType="begin"/>
      </w:r>
      <w:r>
        <w:instrText xml:space="preserve"> HYPERLINK \l _Toc4291 </w:instrText>
      </w:r>
      <w:r>
        <w:fldChar w:fldCharType="separate"/>
      </w:r>
      <w:r>
        <w:t>启用、禁用仓位</w:t>
      </w:r>
      <w:r>
        <w:tab/>
      </w:r>
      <w:r>
        <w:fldChar w:fldCharType="begin"/>
      </w:r>
      <w:r>
        <w:instrText xml:space="preserve"> PAGEREF _Toc4291 \h </w:instrText>
      </w:r>
      <w:r>
        <w:fldChar w:fldCharType="separate"/>
      </w:r>
      <w:r>
        <w:t>595</w:t>
      </w:r>
      <w:r>
        <w:fldChar w:fldCharType="end"/>
      </w:r>
      <w:r>
        <w:fldChar w:fldCharType="end"/>
      </w:r>
    </w:p>
    <w:p w14:paraId="06D1CEF9">
      <w:pPr>
        <w:pStyle w:val="29"/>
        <w:tabs>
          <w:tab w:val="right" w:leader="dot" w:pos="8640"/>
        </w:tabs>
      </w:pPr>
      <w:r>
        <w:fldChar w:fldCharType="begin"/>
      </w:r>
      <w:r>
        <w:instrText xml:space="preserve"> HYPERLINK \l _Toc1568 </w:instrText>
      </w:r>
      <w:r>
        <w:fldChar w:fldCharType="separate"/>
      </w:r>
      <w:r>
        <w:t>接口信息</w:t>
      </w:r>
      <w:r>
        <w:tab/>
      </w:r>
      <w:r>
        <w:fldChar w:fldCharType="begin"/>
      </w:r>
      <w:r>
        <w:instrText xml:space="preserve"> PAGEREF _Toc1568 \h </w:instrText>
      </w:r>
      <w:r>
        <w:fldChar w:fldCharType="separate"/>
      </w:r>
      <w:r>
        <w:t>595</w:t>
      </w:r>
      <w:r>
        <w:fldChar w:fldCharType="end"/>
      </w:r>
      <w:r>
        <w:fldChar w:fldCharType="end"/>
      </w:r>
    </w:p>
    <w:p w14:paraId="04E0735F">
      <w:pPr>
        <w:pStyle w:val="29"/>
        <w:tabs>
          <w:tab w:val="right" w:leader="dot" w:pos="8640"/>
        </w:tabs>
      </w:pPr>
      <w:r>
        <w:fldChar w:fldCharType="begin"/>
      </w:r>
      <w:r>
        <w:instrText xml:space="preserve"> HYPERLINK \l _Toc22514 </w:instrText>
      </w:r>
      <w:r>
        <w:fldChar w:fldCharType="separate"/>
      </w:r>
      <w:r>
        <w:t>请求参数</w:t>
      </w:r>
      <w:r>
        <w:tab/>
      </w:r>
      <w:r>
        <w:fldChar w:fldCharType="begin"/>
      </w:r>
      <w:r>
        <w:instrText xml:space="preserve"> PAGEREF _Toc22514 \h </w:instrText>
      </w:r>
      <w:r>
        <w:fldChar w:fldCharType="separate"/>
      </w:r>
      <w:r>
        <w:t>595</w:t>
      </w:r>
      <w:r>
        <w:fldChar w:fldCharType="end"/>
      </w:r>
      <w:r>
        <w:fldChar w:fldCharType="end"/>
      </w:r>
    </w:p>
    <w:p w14:paraId="65A34B87">
      <w:pPr>
        <w:pStyle w:val="29"/>
        <w:tabs>
          <w:tab w:val="right" w:leader="dot" w:pos="8640"/>
        </w:tabs>
      </w:pPr>
      <w:r>
        <w:fldChar w:fldCharType="begin"/>
      </w:r>
      <w:r>
        <w:instrText xml:space="preserve"> HYPERLINK \l _Toc22201 </w:instrText>
      </w:r>
      <w:r>
        <w:fldChar w:fldCharType="separate"/>
      </w:r>
      <w:r>
        <w:t>请求示例</w:t>
      </w:r>
      <w:r>
        <w:tab/>
      </w:r>
      <w:r>
        <w:fldChar w:fldCharType="begin"/>
      </w:r>
      <w:r>
        <w:instrText xml:space="preserve"> PAGEREF _Toc22201 \h </w:instrText>
      </w:r>
      <w:r>
        <w:fldChar w:fldCharType="separate"/>
      </w:r>
      <w:r>
        <w:t>595</w:t>
      </w:r>
      <w:r>
        <w:fldChar w:fldCharType="end"/>
      </w:r>
      <w:r>
        <w:fldChar w:fldCharType="end"/>
      </w:r>
    </w:p>
    <w:p w14:paraId="35307312">
      <w:pPr>
        <w:pStyle w:val="29"/>
        <w:tabs>
          <w:tab w:val="right" w:leader="dot" w:pos="8640"/>
        </w:tabs>
      </w:pPr>
      <w:r>
        <w:fldChar w:fldCharType="begin"/>
      </w:r>
      <w:r>
        <w:instrText xml:space="preserve"> HYPERLINK \l _Toc28122 </w:instrText>
      </w:r>
      <w:r>
        <w:fldChar w:fldCharType="separate"/>
      </w:r>
      <w:r>
        <w:t>返回结果</w:t>
      </w:r>
      <w:r>
        <w:tab/>
      </w:r>
      <w:r>
        <w:fldChar w:fldCharType="begin"/>
      </w:r>
      <w:r>
        <w:instrText xml:space="preserve"> PAGEREF _Toc28122 \h </w:instrText>
      </w:r>
      <w:r>
        <w:fldChar w:fldCharType="separate"/>
      </w:r>
      <w:r>
        <w:t>595</w:t>
      </w:r>
      <w:r>
        <w:fldChar w:fldCharType="end"/>
      </w:r>
      <w:r>
        <w:fldChar w:fldCharType="end"/>
      </w:r>
    </w:p>
    <w:p w14:paraId="00B3CF38">
      <w:pPr>
        <w:pStyle w:val="29"/>
        <w:tabs>
          <w:tab w:val="right" w:leader="dot" w:pos="8640"/>
        </w:tabs>
      </w:pPr>
      <w:r>
        <w:fldChar w:fldCharType="begin"/>
      </w:r>
      <w:r>
        <w:instrText xml:space="preserve"> HYPERLINK \l _Toc23944 </w:instrText>
      </w:r>
      <w:r>
        <w:fldChar w:fldCharType="separate"/>
      </w:r>
      <w:r>
        <w:t>海外仓sku配对</w:t>
      </w:r>
      <w:r>
        <w:tab/>
      </w:r>
      <w:r>
        <w:fldChar w:fldCharType="begin"/>
      </w:r>
      <w:r>
        <w:instrText xml:space="preserve"> PAGEREF _Toc23944 \h </w:instrText>
      </w:r>
      <w:r>
        <w:fldChar w:fldCharType="separate"/>
      </w:r>
      <w:r>
        <w:t>595</w:t>
      </w:r>
      <w:r>
        <w:fldChar w:fldCharType="end"/>
      </w:r>
      <w:r>
        <w:fldChar w:fldCharType="end"/>
      </w:r>
    </w:p>
    <w:p w14:paraId="63E466F4">
      <w:pPr>
        <w:pStyle w:val="29"/>
        <w:tabs>
          <w:tab w:val="right" w:leader="dot" w:pos="8640"/>
        </w:tabs>
      </w:pPr>
      <w:r>
        <w:fldChar w:fldCharType="begin"/>
      </w:r>
      <w:r>
        <w:instrText xml:space="preserve"> HYPERLINK \l _Toc24828 </w:instrText>
      </w:r>
      <w:r>
        <w:fldChar w:fldCharType="separate"/>
      </w:r>
      <w:r>
        <w:t>接口信息</w:t>
      </w:r>
      <w:r>
        <w:tab/>
      </w:r>
      <w:r>
        <w:fldChar w:fldCharType="begin"/>
      </w:r>
      <w:r>
        <w:instrText xml:space="preserve"> PAGEREF _Toc24828 \h </w:instrText>
      </w:r>
      <w:r>
        <w:fldChar w:fldCharType="separate"/>
      </w:r>
      <w:r>
        <w:t>596</w:t>
      </w:r>
      <w:r>
        <w:fldChar w:fldCharType="end"/>
      </w:r>
      <w:r>
        <w:fldChar w:fldCharType="end"/>
      </w:r>
    </w:p>
    <w:p w14:paraId="21D52AEE">
      <w:pPr>
        <w:pStyle w:val="29"/>
        <w:tabs>
          <w:tab w:val="right" w:leader="dot" w:pos="8640"/>
        </w:tabs>
      </w:pPr>
      <w:r>
        <w:fldChar w:fldCharType="begin"/>
      </w:r>
      <w:r>
        <w:instrText xml:space="preserve"> HYPERLINK \l _Toc18967 </w:instrText>
      </w:r>
      <w:r>
        <w:fldChar w:fldCharType="separate"/>
      </w:r>
      <w:r>
        <w:t>请求参数</w:t>
      </w:r>
      <w:r>
        <w:tab/>
      </w:r>
      <w:r>
        <w:fldChar w:fldCharType="begin"/>
      </w:r>
      <w:r>
        <w:instrText xml:space="preserve"> PAGEREF _Toc18967 \h </w:instrText>
      </w:r>
      <w:r>
        <w:fldChar w:fldCharType="separate"/>
      </w:r>
      <w:r>
        <w:t>596</w:t>
      </w:r>
      <w:r>
        <w:fldChar w:fldCharType="end"/>
      </w:r>
      <w:r>
        <w:fldChar w:fldCharType="end"/>
      </w:r>
    </w:p>
    <w:p w14:paraId="0E52F983">
      <w:pPr>
        <w:pStyle w:val="29"/>
        <w:tabs>
          <w:tab w:val="right" w:leader="dot" w:pos="8640"/>
        </w:tabs>
      </w:pPr>
      <w:r>
        <w:fldChar w:fldCharType="begin"/>
      </w:r>
      <w:r>
        <w:instrText xml:space="preserve"> HYPERLINK \l _Toc13202 </w:instrText>
      </w:r>
      <w:r>
        <w:fldChar w:fldCharType="separate"/>
      </w:r>
      <w:r>
        <w:t>请求cURL示例</w:t>
      </w:r>
      <w:r>
        <w:tab/>
      </w:r>
      <w:r>
        <w:fldChar w:fldCharType="begin"/>
      </w:r>
      <w:r>
        <w:instrText xml:space="preserve"> PAGEREF _Toc13202 \h </w:instrText>
      </w:r>
      <w:r>
        <w:fldChar w:fldCharType="separate"/>
      </w:r>
      <w:r>
        <w:t>596</w:t>
      </w:r>
      <w:r>
        <w:fldChar w:fldCharType="end"/>
      </w:r>
      <w:r>
        <w:fldChar w:fldCharType="end"/>
      </w:r>
    </w:p>
    <w:p w14:paraId="53EF3BE1">
      <w:pPr>
        <w:pStyle w:val="29"/>
        <w:tabs>
          <w:tab w:val="right" w:leader="dot" w:pos="8640"/>
        </w:tabs>
      </w:pPr>
      <w:r>
        <w:fldChar w:fldCharType="begin"/>
      </w:r>
      <w:r>
        <w:instrText xml:space="preserve"> HYPERLINK \l _Toc19241 </w:instrText>
      </w:r>
      <w:r>
        <w:fldChar w:fldCharType="separate"/>
      </w:r>
      <w:r>
        <w:t>返回结果</w:t>
      </w:r>
      <w:r>
        <w:tab/>
      </w:r>
      <w:r>
        <w:fldChar w:fldCharType="begin"/>
      </w:r>
      <w:r>
        <w:instrText xml:space="preserve"> PAGEREF _Toc19241 \h </w:instrText>
      </w:r>
      <w:r>
        <w:fldChar w:fldCharType="separate"/>
      </w:r>
      <w:r>
        <w:t>596</w:t>
      </w:r>
      <w:r>
        <w:fldChar w:fldCharType="end"/>
      </w:r>
      <w:r>
        <w:fldChar w:fldCharType="end"/>
      </w:r>
    </w:p>
    <w:p w14:paraId="01807655">
      <w:pPr>
        <w:pStyle w:val="29"/>
        <w:tabs>
          <w:tab w:val="right" w:leader="dot" w:pos="8640"/>
        </w:tabs>
      </w:pPr>
      <w:r>
        <w:fldChar w:fldCharType="begin"/>
      </w:r>
      <w:r>
        <w:instrText xml:space="preserve"> HYPERLINK \l _Toc257 </w:instrText>
      </w:r>
      <w:r>
        <w:fldChar w:fldCharType="separate"/>
      </w:r>
      <w:r>
        <w:t>海外sku取消配对</w:t>
      </w:r>
      <w:r>
        <w:tab/>
      </w:r>
      <w:r>
        <w:fldChar w:fldCharType="begin"/>
      </w:r>
      <w:r>
        <w:instrText xml:space="preserve"> PAGEREF _Toc257 \h </w:instrText>
      </w:r>
      <w:r>
        <w:fldChar w:fldCharType="separate"/>
      </w:r>
      <w:r>
        <w:t>596</w:t>
      </w:r>
      <w:r>
        <w:fldChar w:fldCharType="end"/>
      </w:r>
      <w:r>
        <w:fldChar w:fldCharType="end"/>
      </w:r>
    </w:p>
    <w:p w14:paraId="072176F7">
      <w:pPr>
        <w:pStyle w:val="29"/>
        <w:tabs>
          <w:tab w:val="right" w:leader="dot" w:pos="8640"/>
        </w:tabs>
      </w:pPr>
      <w:r>
        <w:fldChar w:fldCharType="begin"/>
      </w:r>
      <w:r>
        <w:instrText xml:space="preserve"> HYPERLINK \l _Toc16273 </w:instrText>
      </w:r>
      <w:r>
        <w:fldChar w:fldCharType="separate"/>
      </w:r>
      <w:r>
        <w:t>接口信息</w:t>
      </w:r>
      <w:r>
        <w:tab/>
      </w:r>
      <w:r>
        <w:fldChar w:fldCharType="begin"/>
      </w:r>
      <w:r>
        <w:instrText xml:space="preserve"> PAGEREF _Toc16273 \h </w:instrText>
      </w:r>
      <w:r>
        <w:fldChar w:fldCharType="separate"/>
      </w:r>
      <w:r>
        <w:t>596</w:t>
      </w:r>
      <w:r>
        <w:fldChar w:fldCharType="end"/>
      </w:r>
      <w:r>
        <w:fldChar w:fldCharType="end"/>
      </w:r>
    </w:p>
    <w:p w14:paraId="4F173004">
      <w:pPr>
        <w:pStyle w:val="29"/>
        <w:tabs>
          <w:tab w:val="right" w:leader="dot" w:pos="8640"/>
        </w:tabs>
      </w:pPr>
      <w:r>
        <w:fldChar w:fldCharType="begin"/>
      </w:r>
      <w:r>
        <w:instrText xml:space="preserve"> HYPERLINK \l _Toc8645 </w:instrText>
      </w:r>
      <w:r>
        <w:fldChar w:fldCharType="separate"/>
      </w:r>
      <w:r>
        <w:t>请求参数</w:t>
      </w:r>
      <w:r>
        <w:tab/>
      </w:r>
      <w:r>
        <w:fldChar w:fldCharType="begin"/>
      </w:r>
      <w:r>
        <w:instrText xml:space="preserve"> PAGEREF _Toc8645 \h </w:instrText>
      </w:r>
      <w:r>
        <w:fldChar w:fldCharType="separate"/>
      </w:r>
      <w:r>
        <w:t>596</w:t>
      </w:r>
      <w:r>
        <w:fldChar w:fldCharType="end"/>
      </w:r>
      <w:r>
        <w:fldChar w:fldCharType="end"/>
      </w:r>
    </w:p>
    <w:p w14:paraId="198778BE">
      <w:pPr>
        <w:pStyle w:val="29"/>
        <w:tabs>
          <w:tab w:val="right" w:leader="dot" w:pos="8640"/>
        </w:tabs>
      </w:pPr>
      <w:r>
        <w:fldChar w:fldCharType="begin"/>
      </w:r>
      <w:r>
        <w:instrText xml:space="preserve"> HYPERLINK \l _Toc9969 </w:instrText>
      </w:r>
      <w:r>
        <w:fldChar w:fldCharType="separate"/>
      </w:r>
      <w:r>
        <w:t>请求cURL示例</w:t>
      </w:r>
      <w:r>
        <w:tab/>
      </w:r>
      <w:r>
        <w:fldChar w:fldCharType="begin"/>
      </w:r>
      <w:r>
        <w:instrText xml:space="preserve"> PAGEREF _Toc9969 \h </w:instrText>
      </w:r>
      <w:r>
        <w:fldChar w:fldCharType="separate"/>
      </w:r>
      <w:r>
        <w:t>596</w:t>
      </w:r>
      <w:r>
        <w:fldChar w:fldCharType="end"/>
      </w:r>
      <w:r>
        <w:fldChar w:fldCharType="end"/>
      </w:r>
    </w:p>
    <w:p w14:paraId="4EA68C01">
      <w:pPr>
        <w:pStyle w:val="29"/>
        <w:tabs>
          <w:tab w:val="right" w:leader="dot" w:pos="8640"/>
        </w:tabs>
      </w:pPr>
      <w:r>
        <w:fldChar w:fldCharType="begin"/>
      </w:r>
      <w:r>
        <w:instrText xml:space="preserve"> HYPERLINK \l _Toc17349 </w:instrText>
      </w:r>
      <w:r>
        <w:fldChar w:fldCharType="separate"/>
      </w:r>
      <w:r>
        <w:t>返回结果</w:t>
      </w:r>
      <w:r>
        <w:tab/>
      </w:r>
      <w:r>
        <w:fldChar w:fldCharType="begin"/>
      </w:r>
      <w:r>
        <w:instrText xml:space="preserve"> PAGEREF _Toc17349 \h </w:instrText>
      </w:r>
      <w:r>
        <w:fldChar w:fldCharType="separate"/>
      </w:r>
      <w:r>
        <w:t>597</w:t>
      </w:r>
      <w:r>
        <w:fldChar w:fldCharType="end"/>
      </w:r>
      <w:r>
        <w:fldChar w:fldCharType="end"/>
      </w:r>
    </w:p>
    <w:p w14:paraId="6E46CDF8">
      <w:pPr>
        <w:pStyle w:val="29"/>
        <w:tabs>
          <w:tab w:val="right" w:leader="dot" w:pos="8640"/>
        </w:tabs>
      </w:pPr>
      <w:r>
        <w:fldChar w:fldCharType="begin"/>
      </w:r>
      <w:r>
        <w:instrText xml:space="preserve"> HYPERLINK \l _Toc6451 </w:instrText>
      </w:r>
      <w:r>
        <w:fldChar w:fldCharType="separate"/>
      </w:r>
      <w:r>
        <w:t>查询产品仓位列表</w:t>
      </w:r>
      <w:r>
        <w:tab/>
      </w:r>
      <w:r>
        <w:fldChar w:fldCharType="begin"/>
      </w:r>
      <w:r>
        <w:instrText xml:space="preserve"> PAGEREF _Toc6451 \h </w:instrText>
      </w:r>
      <w:r>
        <w:fldChar w:fldCharType="separate"/>
      </w:r>
      <w:r>
        <w:t>597</w:t>
      </w:r>
      <w:r>
        <w:fldChar w:fldCharType="end"/>
      </w:r>
      <w:r>
        <w:fldChar w:fldCharType="end"/>
      </w:r>
    </w:p>
    <w:p w14:paraId="053D977E">
      <w:pPr>
        <w:pStyle w:val="29"/>
        <w:tabs>
          <w:tab w:val="right" w:leader="dot" w:pos="8640"/>
        </w:tabs>
      </w:pPr>
      <w:r>
        <w:fldChar w:fldCharType="begin"/>
      </w:r>
      <w:r>
        <w:instrText xml:space="preserve"> HYPERLINK \l _Toc16989 </w:instrText>
      </w:r>
      <w:r>
        <w:fldChar w:fldCharType="separate"/>
      </w:r>
      <w:r>
        <w:t>接口信息</w:t>
      </w:r>
      <w:r>
        <w:tab/>
      </w:r>
      <w:r>
        <w:fldChar w:fldCharType="begin"/>
      </w:r>
      <w:r>
        <w:instrText xml:space="preserve"> PAGEREF _Toc16989 \h </w:instrText>
      </w:r>
      <w:r>
        <w:fldChar w:fldCharType="separate"/>
      </w:r>
      <w:r>
        <w:t>597</w:t>
      </w:r>
      <w:r>
        <w:fldChar w:fldCharType="end"/>
      </w:r>
      <w:r>
        <w:fldChar w:fldCharType="end"/>
      </w:r>
    </w:p>
    <w:p w14:paraId="2DA74B89">
      <w:pPr>
        <w:pStyle w:val="29"/>
        <w:tabs>
          <w:tab w:val="right" w:leader="dot" w:pos="8640"/>
        </w:tabs>
      </w:pPr>
      <w:r>
        <w:fldChar w:fldCharType="begin"/>
      </w:r>
      <w:r>
        <w:instrText xml:space="preserve"> HYPERLINK \l _Toc756 </w:instrText>
      </w:r>
      <w:r>
        <w:fldChar w:fldCharType="separate"/>
      </w:r>
      <w:r>
        <w:t>请求参数</w:t>
      </w:r>
      <w:r>
        <w:tab/>
      </w:r>
      <w:r>
        <w:fldChar w:fldCharType="begin"/>
      </w:r>
      <w:r>
        <w:instrText xml:space="preserve"> PAGEREF _Toc756 \h </w:instrText>
      </w:r>
      <w:r>
        <w:fldChar w:fldCharType="separate"/>
      </w:r>
      <w:r>
        <w:t>597</w:t>
      </w:r>
      <w:r>
        <w:fldChar w:fldCharType="end"/>
      </w:r>
      <w:r>
        <w:fldChar w:fldCharType="end"/>
      </w:r>
    </w:p>
    <w:p w14:paraId="70A04EA2">
      <w:pPr>
        <w:pStyle w:val="29"/>
        <w:tabs>
          <w:tab w:val="right" w:leader="dot" w:pos="8640"/>
        </w:tabs>
      </w:pPr>
      <w:r>
        <w:fldChar w:fldCharType="begin"/>
      </w:r>
      <w:r>
        <w:instrText xml:space="preserve"> HYPERLINK \l _Toc9117 </w:instrText>
      </w:r>
      <w:r>
        <w:fldChar w:fldCharType="separate"/>
      </w:r>
      <w:r>
        <w:t>请求cURL示例</w:t>
      </w:r>
      <w:r>
        <w:tab/>
      </w:r>
      <w:r>
        <w:fldChar w:fldCharType="begin"/>
      </w:r>
      <w:r>
        <w:instrText xml:space="preserve"> PAGEREF _Toc9117 \h </w:instrText>
      </w:r>
      <w:r>
        <w:fldChar w:fldCharType="separate"/>
      </w:r>
      <w:r>
        <w:t>597</w:t>
      </w:r>
      <w:r>
        <w:fldChar w:fldCharType="end"/>
      </w:r>
      <w:r>
        <w:fldChar w:fldCharType="end"/>
      </w:r>
    </w:p>
    <w:p w14:paraId="5931D171">
      <w:pPr>
        <w:pStyle w:val="29"/>
        <w:tabs>
          <w:tab w:val="right" w:leader="dot" w:pos="8640"/>
        </w:tabs>
      </w:pPr>
      <w:r>
        <w:fldChar w:fldCharType="begin"/>
      </w:r>
      <w:r>
        <w:instrText xml:space="preserve"> HYPERLINK \l _Toc5702 </w:instrText>
      </w:r>
      <w:r>
        <w:fldChar w:fldCharType="separate"/>
      </w:r>
      <w:r>
        <w:t>返回结果 ##</w:t>
      </w:r>
      <w:r>
        <w:tab/>
      </w:r>
      <w:r>
        <w:fldChar w:fldCharType="begin"/>
      </w:r>
      <w:r>
        <w:instrText xml:space="preserve"> PAGEREF _Toc5702 \h </w:instrText>
      </w:r>
      <w:r>
        <w:fldChar w:fldCharType="separate"/>
      </w:r>
      <w:r>
        <w:t>597</w:t>
      </w:r>
      <w:r>
        <w:fldChar w:fldCharType="end"/>
      </w:r>
      <w:r>
        <w:fldChar w:fldCharType="end"/>
      </w:r>
    </w:p>
    <w:p w14:paraId="350E6EB6">
      <w:pPr>
        <w:pStyle w:val="29"/>
        <w:tabs>
          <w:tab w:val="right" w:leader="dot" w:pos="8640"/>
        </w:tabs>
      </w:pPr>
      <w:r>
        <w:fldChar w:fldCharType="begin"/>
      </w:r>
      <w:r>
        <w:instrText xml:space="preserve"> HYPERLINK \l _Toc3211 </w:instrText>
      </w:r>
      <w:r>
        <w:fldChar w:fldCharType="separate"/>
      </w:r>
      <w:r>
        <w:t>返回成功示例</w:t>
      </w:r>
      <w:r>
        <w:tab/>
      </w:r>
      <w:r>
        <w:fldChar w:fldCharType="begin"/>
      </w:r>
      <w:r>
        <w:instrText xml:space="preserve"> PAGEREF _Toc3211 \h </w:instrText>
      </w:r>
      <w:r>
        <w:fldChar w:fldCharType="separate"/>
      </w:r>
      <w:r>
        <w:t>597</w:t>
      </w:r>
      <w:r>
        <w:fldChar w:fldCharType="end"/>
      </w:r>
      <w:r>
        <w:fldChar w:fldCharType="end"/>
      </w:r>
    </w:p>
    <w:p w14:paraId="5B8C893B">
      <w:pPr>
        <w:pStyle w:val="29"/>
        <w:tabs>
          <w:tab w:val="right" w:leader="dot" w:pos="8640"/>
        </w:tabs>
      </w:pPr>
      <w:r>
        <w:fldChar w:fldCharType="begin"/>
      </w:r>
      <w:r>
        <w:instrText xml:space="preserve"> HYPERLINK \l _Toc6763 </w:instrText>
      </w:r>
      <w:r>
        <w:fldChar w:fldCharType="separate"/>
      </w:r>
      <w:r>
        <w:t>查询FBA库存列表</w:t>
      </w:r>
      <w:r>
        <w:tab/>
      </w:r>
      <w:r>
        <w:fldChar w:fldCharType="begin"/>
      </w:r>
      <w:r>
        <w:instrText xml:space="preserve"> PAGEREF _Toc6763 \h </w:instrText>
      </w:r>
      <w:r>
        <w:fldChar w:fldCharType="separate"/>
      </w:r>
      <w:r>
        <w:t>599</w:t>
      </w:r>
      <w:r>
        <w:fldChar w:fldCharType="end"/>
      </w:r>
      <w:r>
        <w:fldChar w:fldCharType="end"/>
      </w:r>
    </w:p>
    <w:p w14:paraId="4B21E4DB">
      <w:pPr>
        <w:pStyle w:val="29"/>
        <w:tabs>
          <w:tab w:val="right" w:leader="dot" w:pos="8640"/>
        </w:tabs>
      </w:pPr>
      <w:r>
        <w:fldChar w:fldCharType="begin"/>
      </w:r>
      <w:r>
        <w:instrText xml:space="preserve"> HYPERLINK \l _Toc19564 </w:instrText>
      </w:r>
      <w:r>
        <w:fldChar w:fldCharType="separate"/>
      </w:r>
      <w:r>
        <w:t>接口信息</w:t>
      </w:r>
      <w:r>
        <w:tab/>
      </w:r>
      <w:r>
        <w:fldChar w:fldCharType="begin"/>
      </w:r>
      <w:r>
        <w:instrText xml:space="preserve"> PAGEREF _Toc19564 \h </w:instrText>
      </w:r>
      <w:r>
        <w:fldChar w:fldCharType="separate"/>
      </w:r>
      <w:r>
        <w:t>599</w:t>
      </w:r>
      <w:r>
        <w:fldChar w:fldCharType="end"/>
      </w:r>
      <w:r>
        <w:fldChar w:fldCharType="end"/>
      </w:r>
    </w:p>
    <w:p w14:paraId="1604FD74">
      <w:pPr>
        <w:pStyle w:val="29"/>
        <w:tabs>
          <w:tab w:val="right" w:leader="dot" w:pos="8640"/>
        </w:tabs>
      </w:pPr>
      <w:r>
        <w:fldChar w:fldCharType="begin"/>
      </w:r>
      <w:r>
        <w:instrText xml:space="preserve"> HYPERLINK \l _Toc23159 </w:instrText>
      </w:r>
      <w:r>
        <w:fldChar w:fldCharType="separate"/>
      </w:r>
      <w:r>
        <w:t>请求参数</w:t>
      </w:r>
      <w:r>
        <w:tab/>
      </w:r>
      <w:r>
        <w:fldChar w:fldCharType="begin"/>
      </w:r>
      <w:r>
        <w:instrText xml:space="preserve"> PAGEREF _Toc23159 \h </w:instrText>
      </w:r>
      <w:r>
        <w:fldChar w:fldCharType="separate"/>
      </w:r>
      <w:r>
        <w:t>599</w:t>
      </w:r>
      <w:r>
        <w:fldChar w:fldCharType="end"/>
      </w:r>
      <w:r>
        <w:fldChar w:fldCharType="end"/>
      </w:r>
    </w:p>
    <w:p w14:paraId="412EA945">
      <w:pPr>
        <w:pStyle w:val="29"/>
        <w:tabs>
          <w:tab w:val="right" w:leader="dot" w:pos="8640"/>
        </w:tabs>
      </w:pPr>
      <w:r>
        <w:fldChar w:fldCharType="begin"/>
      </w:r>
      <w:r>
        <w:instrText xml:space="preserve"> HYPERLINK \l _Toc24415 </w:instrText>
      </w:r>
      <w:r>
        <w:fldChar w:fldCharType="separate"/>
      </w:r>
      <w:r>
        <w:t>请求cURL示例</w:t>
      </w:r>
      <w:r>
        <w:tab/>
      </w:r>
      <w:r>
        <w:fldChar w:fldCharType="begin"/>
      </w:r>
      <w:r>
        <w:instrText xml:space="preserve"> PAGEREF _Toc24415 \h </w:instrText>
      </w:r>
      <w:r>
        <w:fldChar w:fldCharType="separate"/>
      </w:r>
      <w:r>
        <w:t>599</w:t>
      </w:r>
      <w:r>
        <w:fldChar w:fldCharType="end"/>
      </w:r>
      <w:r>
        <w:fldChar w:fldCharType="end"/>
      </w:r>
    </w:p>
    <w:p w14:paraId="3658211A">
      <w:pPr>
        <w:pStyle w:val="29"/>
        <w:tabs>
          <w:tab w:val="right" w:leader="dot" w:pos="8640"/>
        </w:tabs>
      </w:pPr>
      <w:r>
        <w:fldChar w:fldCharType="begin"/>
      </w:r>
      <w:r>
        <w:instrText xml:space="preserve"> HYPERLINK \l _Toc12797 </w:instrText>
      </w:r>
      <w:r>
        <w:fldChar w:fldCharType="separate"/>
      </w:r>
      <w:r>
        <w:t>请求示例</w:t>
      </w:r>
      <w:r>
        <w:tab/>
      </w:r>
      <w:r>
        <w:fldChar w:fldCharType="begin"/>
      </w:r>
      <w:r>
        <w:instrText xml:space="preserve"> PAGEREF _Toc12797 \h </w:instrText>
      </w:r>
      <w:r>
        <w:fldChar w:fldCharType="separate"/>
      </w:r>
      <w:r>
        <w:t>599</w:t>
      </w:r>
      <w:r>
        <w:fldChar w:fldCharType="end"/>
      </w:r>
      <w:r>
        <w:fldChar w:fldCharType="end"/>
      </w:r>
    </w:p>
    <w:p w14:paraId="23BDB292">
      <w:pPr>
        <w:pStyle w:val="29"/>
        <w:tabs>
          <w:tab w:val="right" w:leader="dot" w:pos="8640"/>
        </w:tabs>
      </w:pPr>
      <w:r>
        <w:fldChar w:fldCharType="begin"/>
      </w:r>
      <w:r>
        <w:instrText xml:space="preserve"> HYPERLINK \l _Toc2769 </w:instrText>
      </w:r>
      <w:r>
        <w:fldChar w:fldCharType="separate"/>
      </w:r>
      <w:r>
        <w:t>返回结果</w:t>
      </w:r>
      <w:r>
        <w:tab/>
      </w:r>
      <w:r>
        <w:fldChar w:fldCharType="begin"/>
      </w:r>
      <w:r>
        <w:instrText xml:space="preserve"> PAGEREF _Toc2769 \h </w:instrText>
      </w:r>
      <w:r>
        <w:fldChar w:fldCharType="separate"/>
      </w:r>
      <w:r>
        <w:t>599</w:t>
      </w:r>
      <w:r>
        <w:fldChar w:fldCharType="end"/>
      </w:r>
      <w:r>
        <w:fldChar w:fldCharType="end"/>
      </w:r>
    </w:p>
    <w:p w14:paraId="409F73B2">
      <w:pPr>
        <w:pStyle w:val="29"/>
        <w:tabs>
          <w:tab w:val="right" w:leader="dot" w:pos="8640"/>
        </w:tabs>
      </w:pPr>
      <w:r>
        <w:fldChar w:fldCharType="begin"/>
      </w:r>
      <w:r>
        <w:instrText xml:space="preserve"> HYPERLINK \l _Toc28726 </w:instrText>
      </w:r>
      <w:r>
        <w:fldChar w:fldCharType="separate"/>
      </w:r>
      <w:r>
        <w:t>返回成功示例</w:t>
      </w:r>
      <w:r>
        <w:tab/>
      </w:r>
      <w:r>
        <w:fldChar w:fldCharType="begin"/>
      </w:r>
      <w:r>
        <w:instrText xml:space="preserve"> PAGEREF _Toc28726 \h </w:instrText>
      </w:r>
      <w:r>
        <w:fldChar w:fldCharType="separate"/>
      </w:r>
      <w:r>
        <w:t>599</w:t>
      </w:r>
      <w:r>
        <w:fldChar w:fldCharType="end"/>
      </w:r>
      <w:r>
        <w:fldChar w:fldCharType="end"/>
      </w:r>
    </w:p>
    <w:p w14:paraId="0A24A9B9">
      <w:pPr>
        <w:pStyle w:val="29"/>
        <w:tabs>
          <w:tab w:val="right" w:leader="dot" w:pos="8640"/>
        </w:tabs>
      </w:pPr>
      <w:r>
        <w:fldChar w:fldCharType="begin"/>
      </w:r>
      <w:r>
        <w:instrText xml:space="preserve"> HYPERLINK \l _Toc2710 </w:instrText>
      </w:r>
      <w:r>
        <w:fldChar w:fldCharType="separate"/>
      </w:r>
      <w:r>
        <w:t>附加说明</w:t>
      </w:r>
      <w:r>
        <w:tab/>
      </w:r>
      <w:r>
        <w:fldChar w:fldCharType="begin"/>
      </w:r>
      <w:r>
        <w:instrText xml:space="preserve"> PAGEREF _Toc2710 \h </w:instrText>
      </w:r>
      <w:r>
        <w:fldChar w:fldCharType="separate"/>
      </w:r>
      <w:r>
        <w:t>600</w:t>
      </w:r>
      <w:r>
        <w:fldChar w:fldCharType="end"/>
      </w:r>
      <w:r>
        <w:fldChar w:fldCharType="end"/>
      </w:r>
    </w:p>
    <w:p w14:paraId="7D9E5229">
      <w:pPr>
        <w:pStyle w:val="29"/>
        <w:tabs>
          <w:tab w:val="right" w:leader="dot" w:pos="8640"/>
        </w:tabs>
      </w:pPr>
      <w:r>
        <w:fldChar w:fldCharType="begin"/>
      </w:r>
      <w:r>
        <w:instrText xml:space="preserve"> HYPERLINK \l _Toc19774 </w:instrText>
      </w:r>
      <w:r>
        <w:fldChar w:fldCharType="separate"/>
      </w:r>
      <w:r>
        <w:t>查询FBA库存列表v2</w:t>
      </w:r>
      <w:r>
        <w:tab/>
      </w:r>
      <w:r>
        <w:fldChar w:fldCharType="begin"/>
      </w:r>
      <w:r>
        <w:instrText xml:space="preserve"> PAGEREF _Toc19774 \h </w:instrText>
      </w:r>
      <w:r>
        <w:fldChar w:fldCharType="separate"/>
      </w:r>
      <w:r>
        <w:t>601</w:t>
      </w:r>
      <w:r>
        <w:fldChar w:fldCharType="end"/>
      </w:r>
      <w:r>
        <w:fldChar w:fldCharType="end"/>
      </w:r>
    </w:p>
    <w:p w14:paraId="193E5FCA">
      <w:pPr>
        <w:pStyle w:val="29"/>
        <w:tabs>
          <w:tab w:val="right" w:leader="dot" w:pos="8640"/>
        </w:tabs>
      </w:pPr>
      <w:r>
        <w:fldChar w:fldCharType="begin"/>
      </w:r>
      <w:r>
        <w:instrText xml:space="preserve"> HYPERLINK \l _Toc15263 </w:instrText>
      </w:r>
      <w:r>
        <w:fldChar w:fldCharType="separate"/>
      </w:r>
      <w:r>
        <w:t>接口信息</w:t>
      </w:r>
      <w:r>
        <w:tab/>
      </w:r>
      <w:r>
        <w:fldChar w:fldCharType="begin"/>
      </w:r>
      <w:r>
        <w:instrText xml:space="preserve"> PAGEREF _Toc15263 \h </w:instrText>
      </w:r>
      <w:r>
        <w:fldChar w:fldCharType="separate"/>
      </w:r>
      <w:r>
        <w:t>601</w:t>
      </w:r>
      <w:r>
        <w:fldChar w:fldCharType="end"/>
      </w:r>
      <w:r>
        <w:fldChar w:fldCharType="end"/>
      </w:r>
    </w:p>
    <w:p w14:paraId="13859C9C">
      <w:pPr>
        <w:pStyle w:val="29"/>
        <w:tabs>
          <w:tab w:val="right" w:leader="dot" w:pos="8640"/>
        </w:tabs>
      </w:pPr>
      <w:r>
        <w:fldChar w:fldCharType="begin"/>
      </w:r>
      <w:r>
        <w:instrText xml:space="preserve"> HYPERLINK \l _Toc19037 </w:instrText>
      </w:r>
      <w:r>
        <w:fldChar w:fldCharType="separate"/>
      </w:r>
      <w:r>
        <w:t>请求参数</w:t>
      </w:r>
      <w:r>
        <w:tab/>
      </w:r>
      <w:r>
        <w:fldChar w:fldCharType="begin"/>
      </w:r>
      <w:r>
        <w:instrText xml:space="preserve"> PAGEREF _Toc19037 \h </w:instrText>
      </w:r>
      <w:r>
        <w:fldChar w:fldCharType="separate"/>
      </w:r>
      <w:r>
        <w:t>601</w:t>
      </w:r>
      <w:r>
        <w:fldChar w:fldCharType="end"/>
      </w:r>
      <w:r>
        <w:fldChar w:fldCharType="end"/>
      </w:r>
    </w:p>
    <w:p w14:paraId="73F90A54">
      <w:pPr>
        <w:pStyle w:val="29"/>
        <w:tabs>
          <w:tab w:val="right" w:leader="dot" w:pos="8640"/>
        </w:tabs>
      </w:pPr>
      <w:r>
        <w:fldChar w:fldCharType="begin"/>
      </w:r>
      <w:r>
        <w:instrText xml:space="preserve"> HYPERLINK \l _Toc22963 </w:instrText>
      </w:r>
      <w:r>
        <w:fldChar w:fldCharType="separate"/>
      </w:r>
      <w:r>
        <w:t>请求cURL示例</w:t>
      </w:r>
      <w:r>
        <w:tab/>
      </w:r>
      <w:r>
        <w:fldChar w:fldCharType="begin"/>
      </w:r>
      <w:r>
        <w:instrText xml:space="preserve"> PAGEREF _Toc22963 \h </w:instrText>
      </w:r>
      <w:r>
        <w:fldChar w:fldCharType="separate"/>
      </w:r>
      <w:r>
        <w:t>601</w:t>
      </w:r>
      <w:r>
        <w:fldChar w:fldCharType="end"/>
      </w:r>
      <w:r>
        <w:fldChar w:fldCharType="end"/>
      </w:r>
    </w:p>
    <w:p w14:paraId="62FD91FC">
      <w:pPr>
        <w:pStyle w:val="29"/>
        <w:tabs>
          <w:tab w:val="right" w:leader="dot" w:pos="8640"/>
        </w:tabs>
      </w:pPr>
      <w:r>
        <w:fldChar w:fldCharType="begin"/>
      </w:r>
      <w:r>
        <w:instrText xml:space="preserve"> HYPERLINK \l _Toc23926 </w:instrText>
      </w:r>
      <w:r>
        <w:fldChar w:fldCharType="separate"/>
      </w:r>
      <w:r>
        <w:t>返回结果</w:t>
      </w:r>
      <w:r>
        <w:tab/>
      </w:r>
      <w:r>
        <w:fldChar w:fldCharType="begin"/>
      </w:r>
      <w:r>
        <w:instrText xml:space="preserve"> PAGEREF _Toc23926 \h </w:instrText>
      </w:r>
      <w:r>
        <w:fldChar w:fldCharType="separate"/>
      </w:r>
      <w:r>
        <w:t>601</w:t>
      </w:r>
      <w:r>
        <w:fldChar w:fldCharType="end"/>
      </w:r>
      <w:r>
        <w:fldChar w:fldCharType="end"/>
      </w:r>
    </w:p>
    <w:p w14:paraId="4066AA4E">
      <w:pPr>
        <w:pStyle w:val="29"/>
        <w:tabs>
          <w:tab w:val="right" w:leader="dot" w:pos="8640"/>
        </w:tabs>
      </w:pPr>
      <w:r>
        <w:fldChar w:fldCharType="begin"/>
      </w:r>
      <w:r>
        <w:instrText xml:space="preserve"> HYPERLINK \l _Toc20366 </w:instrText>
      </w:r>
      <w:r>
        <w:fldChar w:fldCharType="separate"/>
      </w:r>
      <w:r>
        <w:t>返回成功示例</w:t>
      </w:r>
      <w:r>
        <w:tab/>
      </w:r>
      <w:r>
        <w:fldChar w:fldCharType="begin"/>
      </w:r>
      <w:r>
        <w:instrText xml:space="preserve"> PAGEREF _Toc20366 \h </w:instrText>
      </w:r>
      <w:r>
        <w:fldChar w:fldCharType="separate"/>
      </w:r>
      <w:r>
        <w:t>601</w:t>
      </w:r>
      <w:r>
        <w:fldChar w:fldCharType="end"/>
      </w:r>
      <w:r>
        <w:fldChar w:fldCharType="end"/>
      </w:r>
    </w:p>
    <w:p w14:paraId="236795B5">
      <w:pPr>
        <w:pStyle w:val="29"/>
        <w:tabs>
          <w:tab w:val="right" w:leader="dot" w:pos="8640"/>
        </w:tabs>
      </w:pPr>
      <w:r>
        <w:fldChar w:fldCharType="begin"/>
      </w:r>
      <w:r>
        <w:instrText xml:space="preserve"> HYPERLINK \l _Toc2322 </w:instrText>
      </w:r>
      <w:r>
        <w:fldChar w:fldCharType="separate"/>
      </w:r>
      <w:r>
        <w:t>附加说明</w:t>
      </w:r>
      <w:r>
        <w:tab/>
      </w:r>
      <w:r>
        <w:fldChar w:fldCharType="begin"/>
      </w:r>
      <w:r>
        <w:instrText xml:space="preserve"> PAGEREF _Toc2322 \h </w:instrText>
      </w:r>
      <w:r>
        <w:fldChar w:fldCharType="separate"/>
      </w:r>
      <w:r>
        <w:t>603</w:t>
      </w:r>
      <w:r>
        <w:fldChar w:fldCharType="end"/>
      </w:r>
      <w:r>
        <w:fldChar w:fldCharType="end"/>
      </w:r>
    </w:p>
    <w:p w14:paraId="27CB438A">
      <w:pPr>
        <w:pStyle w:val="29"/>
        <w:tabs>
          <w:tab w:val="right" w:leader="dot" w:pos="8640"/>
        </w:tabs>
      </w:pPr>
      <w:r>
        <w:fldChar w:fldCharType="begin"/>
      </w:r>
      <w:r>
        <w:instrText xml:space="preserve"> HYPERLINK \l _Toc21841 </w:instrText>
      </w:r>
      <w:r>
        <w:fldChar w:fldCharType="separate"/>
      </w:r>
      <w:r>
        <w:t>查询AWD库存列表</w:t>
      </w:r>
      <w:r>
        <w:tab/>
      </w:r>
      <w:r>
        <w:fldChar w:fldCharType="begin"/>
      </w:r>
      <w:r>
        <w:instrText xml:space="preserve"> PAGEREF _Toc21841 \h </w:instrText>
      </w:r>
      <w:r>
        <w:fldChar w:fldCharType="separate"/>
      </w:r>
      <w:r>
        <w:t>604</w:t>
      </w:r>
      <w:r>
        <w:fldChar w:fldCharType="end"/>
      </w:r>
      <w:r>
        <w:fldChar w:fldCharType="end"/>
      </w:r>
    </w:p>
    <w:p w14:paraId="71B96D6E">
      <w:pPr>
        <w:pStyle w:val="29"/>
        <w:tabs>
          <w:tab w:val="right" w:leader="dot" w:pos="8640"/>
        </w:tabs>
      </w:pPr>
      <w:r>
        <w:fldChar w:fldCharType="begin"/>
      </w:r>
      <w:r>
        <w:instrText xml:space="preserve"> HYPERLINK \l _Toc19875 </w:instrText>
      </w:r>
      <w:r>
        <w:fldChar w:fldCharType="separate"/>
      </w:r>
      <w:r>
        <w:t>接口信息</w:t>
      </w:r>
      <w:r>
        <w:tab/>
      </w:r>
      <w:r>
        <w:fldChar w:fldCharType="begin"/>
      </w:r>
      <w:r>
        <w:instrText xml:space="preserve"> PAGEREF _Toc19875 \h </w:instrText>
      </w:r>
      <w:r>
        <w:fldChar w:fldCharType="separate"/>
      </w:r>
      <w:r>
        <w:t>604</w:t>
      </w:r>
      <w:r>
        <w:fldChar w:fldCharType="end"/>
      </w:r>
      <w:r>
        <w:fldChar w:fldCharType="end"/>
      </w:r>
    </w:p>
    <w:p w14:paraId="3466967B">
      <w:pPr>
        <w:pStyle w:val="29"/>
        <w:tabs>
          <w:tab w:val="right" w:leader="dot" w:pos="8640"/>
        </w:tabs>
      </w:pPr>
      <w:r>
        <w:fldChar w:fldCharType="begin"/>
      </w:r>
      <w:r>
        <w:instrText xml:space="preserve"> HYPERLINK \l _Toc14128 </w:instrText>
      </w:r>
      <w:r>
        <w:fldChar w:fldCharType="separate"/>
      </w:r>
      <w:r>
        <w:t>请求参数</w:t>
      </w:r>
      <w:r>
        <w:tab/>
      </w:r>
      <w:r>
        <w:fldChar w:fldCharType="begin"/>
      </w:r>
      <w:r>
        <w:instrText xml:space="preserve"> PAGEREF _Toc14128 \h </w:instrText>
      </w:r>
      <w:r>
        <w:fldChar w:fldCharType="separate"/>
      </w:r>
      <w:r>
        <w:t>604</w:t>
      </w:r>
      <w:r>
        <w:fldChar w:fldCharType="end"/>
      </w:r>
      <w:r>
        <w:fldChar w:fldCharType="end"/>
      </w:r>
    </w:p>
    <w:p w14:paraId="5E1A8BD8">
      <w:pPr>
        <w:pStyle w:val="29"/>
        <w:tabs>
          <w:tab w:val="right" w:leader="dot" w:pos="8640"/>
        </w:tabs>
      </w:pPr>
      <w:r>
        <w:fldChar w:fldCharType="begin"/>
      </w:r>
      <w:r>
        <w:instrText xml:space="preserve"> HYPERLINK \l _Toc1518 </w:instrText>
      </w:r>
      <w:r>
        <w:fldChar w:fldCharType="separate"/>
      </w:r>
      <w:r>
        <w:t>请求cURL示例</w:t>
      </w:r>
      <w:r>
        <w:tab/>
      </w:r>
      <w:r>
        <w:fldChar w:fldCharType="begin"/>
      </w:r>
      <w:r>
        <w:instrText xml:space="preserve"> PAGEREF _Toc1518 \h </w:instrText>
      </w:r>
      <w:r>
        <w:fldChar w:fldCharType="separate"/>
      </w:r>
      <w:r>
        <w:t>604</w:t>
      </w:r>
      <w:r>
        <w:fldChar w:fldCharType="end"/>
      </w:r>
      <w:r>
        <w:fldChar w:fldCharType="end"/>
      </w:r>
    </w:p>
    <w:p w14:paraId="2963BF18">
      <w:pPr>
        <w:pStyle w:val="29"/>
        <w:tabs>
          <w:tab w:val="right" w:leader="dot" w:pos="8640"/>
        </w:tabs>
      </w:pPr>
      <w:r>
        <w:fldChar w:fldCharType="begin"/>
      </w:r>
      <w:r>
        <w:instrText xml:space="preserve"> HYPERLINK \l _Toc11959 </w:instrText>
      </w:r>
      <w:r>
        <w:fldChar w:fldCharType="separate"/>
      </w:r>
      <w:r>
        <w:t>返回结果</w:t>
      </w:r>
      <w:r>
        <w:tab/>
      </w:r>
      <w:r>
        <w:fldChar w:fldCharType="begin"/>
      </w:r>
      <w:r>
        <w:instrText xml:space="preserve"> PAGEREF _Toc11959 \h </w:instrText>
      </w:r>
      <w:r>
        <w:fldChar w:fldCharType="separate"/>
      </w:r>
      <w:r>
        <w:t>605</w:t>
      </w:r>
      <w:r>
        <w:fldChar w:fldCharType="end"/>
      </w:r>
      <w:r>
        <w:fldChar w:fldCharType="end"/>
      </w:r>
    </w:p>
    <w:p w14:paraId="6FACD0E7">
      <w:pPr>
        <w:pStyle w:val="29"/>
        <w:tabs>
          <w:tab w:val="right" w:leader="dot" w:pos="8640"/>
        </w:tabs>
      </w:pPr>
      <w:r>
        <w:fldChar w:fldCharType="begin"/>
      </w:r>
      <w:r>
        <w:instrText xml:space="preserve"> HYPERLINK \l _Toc4033 </w:instrText>
      </w:r>
      <w:r>
        <w:fldChar w:fldCharType="separate"/>
      </w:r>
      <w:r>
        <w:t>返回成功示例</w:t>
      </w:r>
      <w:r>
        <w:tab/>
      </w:r>
      <w:r>
        <w:fldChar w:fldCharType="begin"/>
      </w:r>
      <w:r>
        <w:instrText xml:space="preserve"> PAGEREF _Toc4033 \h </w:instrText>
      </w:r>
      <w:r>
        <w:fldChar w:fldCharType="separate"/>
      </w:r>
      <w:r>
        <w:t>605</w:t>
      </w:r>
      <w:r>
        <w:fldChar w:fldCharType="end"/>
      </w:r>
      <w:r>
        <w:fldChar w:fldCharType="end"/>
      </w:r>
    </w:p>
    <w:p w14:paraId="3CA8633A">
      <w:pPr>
        <w:pStyle w:val="29"/>
        <w:tabs>
          <w:tab w:val="right" w:leader="dot" w:pos="8640"/>
        </w:tabs>
      </w:pPr>
      <w:r>
        <w:fldChar w:fldCharType="begin"/>
      </w:r>
      <w:r>
        <w:instrText xml:space="preserve"> HYPERLINK \l _Toc19238 </w:instrText>
      </w:r>
      <w:r>
        <w:fldChar w:fldCharType="separate"/>
      </w:r>
      <w:r>
        <w:t>查询仓库库存明细</w:t>
      </w:r>
      <w:r>
        <w:tab/>
      </w:r>
      <w:r>
        <w:fldChar w:fldCharType="begin"/>
      </w:r>
      <w:r>
        <w:instrText xml:space="preserve"> PAGEREF _Toc19238 \h </w:instrText>
      </w:r>
      <w:r>
        <w:fldChar w:fldCharType="separate"/>
      </w:r>
      <w:r>
        <w:t>606</w:t>
      </w:r>
      <w:r>
        <w:fldChar w:fldCharType="end"/>
      </w:r>
      <w:r>
        <w:fldChar w:fldCharType="end"/>
      </w:r>
    </w:p>
    <w:p w14:paraId="28BCB9E9">
      <w:pPr>
        <w:pStyle w:val="29"/>
        <w:tabs>
          <w:tab w:val="right" w:leader="dot" w:pos="8640"/>
        </w:tabs>
      </w:pPr>
      <w:r>
        <w:fldChar w:fldCharType="begin"/>
      </w:r>
      <w:r>
        <w:instrText xml:space="preserve"> HYPERLINK \l _Toc27487 </w:instrText>
      </w:r>
      <w:r>
        <w:fldChar w:fldCharType="separate"/>
      </w:r>
      <w:r>
        <w:t>接口信息</w:t>
      </w:r>
      <w:r>
        <w:tab/>
      </w:r>
      <w:r>
        <w:fldChar w:fldCharType="begin"/>
      </w:r>
      <w:r>
        <w:instrText xml:space="preserve"> PAGEREF _Toc27487 \h </w:instrText>
      </w:r>
      <w:r>
        <w:fldChar w:fldCharType="separate"/>
      </w:r>
      <w:r>
        <w:t>606</w:t>
      </w:r>
      <w:r>
        <w:fldChar w:fldCharType="end"/>
      </w:r>
      <w:r>
        <w:fldChar w:fldCharType="end"/>
      </w:r>
    </w:p>
    <w:p w14:paraId="7E6BDE76">
      <w:pPr>
        <w:pStyle w:val="29"/>
        <w:tabs>
          <w:tab w:val="right" w:leader="dot" w:pos="8640"/>
        </w:tabs>
      </w:pPr>
      <w:r>
        <w:fldChar w:fldCharType="begin"/>
      </w:r>
      <w:r>
        <w:instrText xml:space="preserve"> HYPERLINK \l _Toc3912 </w:instrText>
      </w:r>
      <w:r>
        <w:fldChar w:fldCharType="separate"/>
      </w:r>
      <w:r>
        <w:t>请求参数</w:t>
      </w:r>
      <w:r>
        <w:tab/>
      </w:r>
      <w:r>
        <w:fldChar w:fldCharType="begin"/>
      </w:r>
      <w:r>
        <w:instrText xml:space="preserve"> PAGEREF _Toc3912 \h </w:instrText>
      </w:r>
      <w:r>
        <w:fldChar w:fldCharType="separate"/>
      </w:r>
      <w:r>
        <w:t>606</w:t>
      </w:r>
      <w:r>
        <w:fldChar w:fldCharType="end"/>
      </w:r>
      <w:r>
        <w:fldChar w:fldCharType="end"/>
      </w:r>
    </w:p>
    <w:p w14:paraId="6FBEA771">
      <w:pPr>
        <w:pStyle w:val="29"/>
        <w:tabs>
          <w:tab w:val="right" w:leader="dot" w:pos="8640"/>
        </w:tabs>
      </w:pPr>
      <w:r>
        <w:fldChar w:fldCharType="begin"/>
      </w:r>
      <w:r>
        <w:instrText xml:space="preserve"> HYPERLINK \l _Toc1171 </w:instrText>
      </w:r>
      <w:r>
        <w:fldChar w:fldCharType="separate"/>
      </w:r>
      <w:r>
        <w:t>请求示例</w:t>
      </w:r>
      <w:r>
        <w:tab/>
      </w:r>
      <w:r>
        <w:fldChar w:fldCharType="begin"/>
      </w:r>
      <w:r>
        <w:instrText xml:space="preserve"> PAGEREF _Toc1171 \h </w:instrText>
      </w:r>
      <w:r>
        <w:fldChar w:fldCharType="separate"/>
      </w:r>
      <w:r>
        <w:t>606</w:t>
      </w:r>
      <w:r>
        <w:fldChar w:fldCharType="end"/>
      </w:r>
      <w:r>
        <w:fldChar w:fldCharType="end"/>
      </w:r>
    </w:p>
    <w:p w14:paraId="71088B3F">
      <w:pPr>
        <w:pStyle w:val="29"/>
        <w:tabs>
          <w:tab w:val="right" w:leader="dot" w:pos="8640"/>
        </w:tabs>
      </w:pPr>
      <w:r>
        <w:fldChar w:fldCharType="begin"/>
      </w:r>
      <w:r>
        <w:instrText xml:space="preserve"> HYPERLINK \l _Toc23370 </w:instrText>
      </w:r>
      <w:r>
        <w:fldChar w:fldCharType="separate"/>
      </w:r>
      <w:r>
        <w:t>返回结果</w:t>
      </w:r>
      <w:r>
        <w:tab/>
      </w:r>
      <w:r>
        <w:fldChar w:fldCharType="begin"/>
      </w:r>
      <w:r>
        <w:instrText xml:space="preserve"> PAGEREF _Toc23370 \h </w:instrText>
      </w:r>
      <w:r>
        <w:fldChar w:fldCharType="separate"/>
      </w:r>
      <w:r>
        <w:t>606</w:t>
      </w:r>
      <w:r>
        <w:fldChar w:fldCharType="end"/>
      </w:r>
      <w:r>
        <w:fldChar w:fldCharType="end"/>
      </w:r>
    </w:p>
    <w:p w14:paraId="0DC45E5D">
      <w:pPr>
        <w:pStyle w:val="29"/>
        <w:tabs>
          <w:tab w:val="right" w:leader="dot" w:pos="8640"/>
        </w:tabs>
      </w:pPr>
      <w:r>
        <w:fldChar w:fldCharType="begin"/>
      </w:r>
      <w:r>
        <w:instrText xml:space="preserve"> HYPERLINK \l _Toc6286 </w:instrText>
      </w:r>
      <w:r>
        <w:fldChar w:fldCharType="separate"/>
      </w:r>
      <w:r>
        <w:t>查询仓位库存明细</w:t>
      </w:r>
      <w:r>
        <w:tab/>
      </w:r>
      <w:r>
        <w:fldChar w:fldCharType="begin"/>
      </w:r>
      <w:r>
        <w:instrText xml:space="preserve"> PAGEREF _Toc6286 \h </w:instrText>
      </w:r>
      <w:r>
        <w:fldChar w:fldCharType="separate"/>
      </w:r>
      <w:r>
        <w:t>608</w:t>
      </w:r>
      <w:r>
        <w:fldChar w:fldCharType="end"/>
      </w:r>
      <w:r>
        <w:fldChar w:fldCharType="end"/>
      </w:r>
    </w:p>
    <w:p w14:paraId="2304BCDF">
      <w:pPr>
        <w:pStyle w:val="29"/>
        <w:tabs>
          <w:tab w:val="right" w:leader="dot" w:pos="8640"/>
        </w:tabs>
      </w:pPr>
      <w:r>
        <w:fldChar w:fldCharType="begin"/>
      </w:r>
      <w:r>
        <w:instrText xml:space="preserve"> HYPERLINK \l _Toc11511 </w:instrText>
      </w:r>
      <w:r>
        <w:fldChar w:fldCharType="separate"/>
      </w:r>
      <w:r>
        <w:t>接口信息</w:t>
      </w:r>
      <w:r>
        <w:tab/>
      </w:r>
      <w:r>
        <w:fldChar w:fldCharType="begin"/>
      </w:r>
      <w:r>
        <w:instrText xml:space="preserve"> PAGEREF _Toc11511 \h </w:instrText>
      </w:r>
      <w:r>
        <w:fldChar w:fldCharType="separate"/>
      </w:r>
      <w:r>
        <w:t>608</w:t>
      </w:r>
      <w:r>
        <w:fldChar w:fldCharType="end"/>
      </w:r>
      <w:r>
        <w:fldChar w:fldCharType="end"/>
      </w:r>
    </w:p>
    <w:p w14:paraId="700B8617">
      <w:pPr>
        <w:pStyle w:val="29"/>
        <w:tabs>
          <w:tab w:val="right" w:leader="dot" w:pos="8640"/>
        </w:tabs>
      </w:pPr>
      <w:r>
        <w:fldChar w:fldCharType="begin"/>
      </w:r>
      <w:r>
        <w:instrText xml:space="preserve"> HYPERLINK \l _Toc6609 </w:instrText>
      </w:r>
      <w:r>
        <w:fldChar w:fldCharType="separate"/>
      </w:r>
      <w:r>
        <w:t>请求参数</w:t>
      </w:r>
      <w:r>
        <w:tab/>
      </w:r>
      <w:r>
        <w:fldChar w:fldCharType="begin"/>
      </w:r>
      <w:r>
        <w:instrText xml:space="preserve"> PAGEREF _Toc6609 \h </w:instrText>
      </w:r>
      <w:r>
        <w:fldChar w:fldCharType="separate"/>
      </w:r>
      <w:r>
        <w:t>608</w:t>
      </w:r>
      <w:r>
        <w:fldChar w:fldCharType="end"/>
      </w:r>
      <w:r>
        <w:fldChar w:fldCharType="end"/>
      </w:r>
    </w:p>
    <w:p w14:paraId="18ADADCA">
      <w:pPr>
        <w:pStyle w:val="29"/>
        <w:tabs>
          <w:tab w:val="right" w:leader="dot" w:pos="8640"/>
        </w:tabs>
      </w:pPr>
      <w:r>
        <w:fldChar w:fldCharType="begin"/>
      </w:r>
      <w:r>
        <w:instrText xml:space="preserve"> HYPERLINK \l _Toc26869 </w:instrText>
      </w:r>
      <w:r>
        <w:fldChar w:fldCharType="separate"/>
      </w:r>
      <w:r>
        <w:t>请求示例</w:t>
      </w:r>
      <w:r>
        <w:tab/>
      </w:r>
      <w:r>
        <w:fldChar w:fldCharType="begin"/>
      </w:r>
      <w:r>
        <w:instrText xml:space="preserve"> PAGEREF _Toc26869 \h </w:instrText>
      </w:r>
      <w:r>
        <w:fldChar w:fldCharType="separate"/>
      </w:r>
      <w:r>
        <w:t>608</w:t>
      </w:r>
      <w:r>
        <w:fldChar w:fldCharType="end"/>
      </w:r>
      <w:r>
        <w:fldChar w:fldCharType="end"/>
      </w:r>
    </w:p>
    <w:p w14:paraId="4AE10309">
      <w:pPr>
        <w:pStyle w:val="29"/>
        <w:tabs>
          <w:tab w:val="right" w:leader="dot" w:pos="8640"/>
        </w:tabs>
      </w:pPr>
      <w:r>
        <w:fldChar w:fldCharType="begin"/>
      </w:r>
      <w:r>
        <w:instrText xml:space="preserve"> HYPERLINK \l _Toc16031 </w:instrText>
      </w:r>
      <w:r>
        <w:fldChar w:fldCharType="separate"/>
      </w:r>
      <w:r>
        <w:t>返回结果</w:t>
      </w:r>
      <w:r>
        <w:tab/>
      </w:r>
      <w:r>
        <w:fldChar w:fldCharType="begin"/>
      </w:r>
      <w:r>
        <w:instrText xml:space="preserve"> PAGEREF _Toc16031 \h </w:instrText>
      </w:r>
      <w:r>
        <w:fldChar w:fldCharType="separate"/>
      </w:r>
      <w:r>
        <w:t>608</w:t>
      </w:r>
      <w:r>
        <w:fldChar w:fldCharType="end"/>
      </w:r>
      <w:r>
        <w:fldChar w:fldCharType="end"/>
      </w:r>
    </w:p>
    <w:p w14:paraId="423AB694">
      <w:pPr>
        <w:pStyle w:val="29"/>
        <w:tabs>
          <w:tab w:val="right" w:leader="dot" w:pos="8640"/>
        </w:tabs>
      </w:pPr>
      <w:r>
        <w:fldChar w:fldCharType="begin"/>
      </w:r>
      <w:r>
        <w:instrText xml:space="preserve"> HYPERLINK \l _Toc10192 </w:instrText>
      </w:r>
      <w:r>
        <w:fldChar w:fldCharType="separate"/>
      </w:r>
      <w:r>
        <w:t>返回成功示例</w:t>
      </w:r>
      <w:r>
        <w:tab/>
      </w:r>
      <w:r>
        <w:fldChar w:fldCharType="begin"/>
      </w:r>
      <w:r>
        <w:instrText xml:space="preserve"> PAGEREF _Toc10192 \h </w:instrText>
      </w:r>
      <w:r>
        <w:fldChar w:fldCharType="separate"/>
      </w:r>
      <w:r>
        <w:t>608</w:t>
      </w:r>
      <w:r>
        <w:fldChar w:fldCharType="end"/>
      </w:r>
      <w:r>
        <w:fldChar w:fldCharType="end"/>
      </w:r>
    </w:p>
    <w:p w14:paraId="7F16553D">
      <w:pPr>
        <w:pStyle w:val="29"/>
        <w:tabs>
          <w:tab w:val="right" w:leader="dot" w:pos="8640"/>
        </w:tabs>
      </w:pPr>
      <w:r>
        <w:fldChar w:fldCharType="begin"/>
      </w:r>
      <w:r>
        <w:instrText xml:space="preserve"> HYPERLINK \l _Toc21347 </w:instrText>
      </w:r>
      <w:r>
        <w:fldChar w:fldCharType="separate"/>
      </w:r>
      <w:r>
        <w:t>查询批次明细</w:t>
      </w:r>
      <w:r>
        <w:tab/>
      </w:r>
      <w:r>
        <w:fldChar w:fldCharType="begin"/>
      </w:r>
      <w:r>
        <w:instrText xml:space="preserve"> PAGEREF _Toc21347 \h </w:instrText>
      </w:r>
      <w:r>
        <w:fldChar w:fldCharType="separate"/>
      </w:r>
      <w:r>
        <w:t>609</w:t>
      </w:r>
      <w:r>
        <w:fldChar w:fldCharType="end"/>
      </w:r>
      <w:r>
        <w:fldChar w:fldCharType="end"/>
      </w:r>
    </w:p>
    <w:p w14:paraId="5EB2BD26">
      <w:pPr>
        <w:pStyle w:val="29"/>
        <w:tabs>
          <w:tab w:val="right" w:leader="dot" w:pos="8640"/>
        </w:tabs>
      </w:pPr>
      <w:r>
        <w:fldChar w:fldCharType="begin"/>
      </w:r>
      <w:r>
        <w:instrText xml:space="preserve"> HYPERLINK \l _Toc27173 </w:instrText>
      </w:r>
      <w:r>
        <w:fldChar w:fldCharType="separate"/>
      </w:r>
      <w:r>
        <w:t>接口信息</w:t>
      </w:r>
      <w:r>
        <w:tab/>
      </w:r>
      <w:r>
        <w:fldChar w:fldCharType="begin"/>
      </w:r>
      <w:r>
        <w:instrText xml:space="preserve"> PAGEREF _Toc27173 \h </w:instrText>
      </w:r>
      <w:r>
        <w:fldChar w:fldCharType="separate"/>
      </w:r>
      <w:r>
        <w:t>610</w:t>
      </w:r>
      <w:r>
        <w:fldChar w:fldCharType="end"/>
      </w:r>
      <w:r>
        <w:fldChar w:fldCharType="end"/>
      </w:r>
    </w:p>
    <w:p w14:paraId="6035CA03">
      <w:pPr>
        <w:pStyle w:val="29"/>
        <w:tabs>
          <w:tab w:val="right" w:leader="dot" w:pos="8640"/>
        </w:tabs>
      </w:pPr>
      <w:r>
        <w:fldChar w:fldCharType="begin"/>
      </w:r>
      <w:r>
        <w:instrText xml:space="preserve"> HYPERLINK \l _Toc11423 </w:instrText>
      </w:r>
      <w:r>
        <w:fldChar w:fldCharType="separate"/>
      </w:r>
      <w:r>
        <w:t>请求参数</w:t>
      </w:r>
      <w:r>
        <w:tab/>
      </w:r>
      <w:r>
        <w:fldChar w:fldCharType="begin"/>
      </w:r>
      <w:r>
        <w:instrText xml:space="preserve"> PAGEREF _Toc11423 \h </w:instrText>
      </w:r>
      <w:r>
        <w:fldChar w:fldCharType="separate"/>
      </w:r>
      <w:r>
        <w:t>610</w:t>
      </w:r>
      <w:r>
        <w:fldChar w:fldCharType="end"/>
      </w:r>
      <w:r>
        <w:fldChar w:fldCharType="end"/>
      </w:r>
    </w:p>
    <w:p w14:paraId="7332A3D3">
      <w:pPr>
        <w:pStyle w:val="29"/>
        <w:tabs>
          <w:tab w:val="right" w:leader="dot" w:pos="8640"/>
        </w:tabs>
      </w:pPr>
      <w:r>
        <w:fldChar w:fldCharType="begin"/>
      </w:r>
      <w:r>
        <w:instrText xml:space="preserve"> HYPERLINK \l _Toc5988 </w:instrText>
      </w:r>
      <w:r>
        <w:fldChar w:fldCharType="separate"/>
      </w:r>
      <w:r>
        <w:t>请求示例</w:t>
      </w:r>
      <w:r>
        <w:tab/>
      </w:r>
      <w:r>
        <w:fldChar w:fldCharType="begin"/>
      </w:r>
      <w:r>
        <w:instrText xml:space="preserve"> PAGEREF _Toc5988 \h </w:instrText>
      </w:r>
      <w:r>
        <w:fldChar w:fldCharType="separate"/>
      </w:r>
      <w:r>
        <w:t>610</w:t>
      </w:r>
      <w:r>
        <w:fldChar w:fldCharType="end"/>
      </w:r>
      <w:r>
        <w:fldChar w:fldCharType="end"/>
      </w:r>
    </w:p>
    <w:p w14:paraId="685E03BC">
      <w:pPr>
        <w:pStyle w:val="29"/>
        <w:tabs>
          <w:tab w:val="right" w:leader="dot" w:pos="8640"/>
        </w:tabs>
      </w:pPr>
      <w:r>
        <w:fldChar w:fldCharType="begin"/>
      </w:r>
      <w:r>
        <w:instrText xml:space="preserve"> HYPERLINK \l _Toc11563 </w:instrText>
      </w:r>
      <w:r>
        <w:fldChar w:fldCharType="separate"/>
      </w:r>
      <w:r>
        <w:t>返回结果</w:t>
      </w:r>
      <w:r>
        <w:tab/>
      </w:r>
      <w:r>
        <w:fldChar w:fldCharType="begin"/>
      </w:r>
      <w:r>
        <w:instrText xml:space="preserve"> PAGEREF _Toc11563 \h </w:instrText>
      </w:r>
      <w:r>
        <w:fldChar w:fldCharType="separate"/>
      </w:r>
      <w:r>
        <w:t>610</w:t>
      </w:r>
      <w:r>
        <w:fldChar w:fldCharType="end"/>
      </w:r>
      <w:r>
        <w:fldChar w:fldCharType="end"/>
      </w:r>
    </w:p>
    <w:p w14:paraId="3DAAE9F9">
      <w:pPr>
        <w:pStyle w:val="29"/>
        <w:tabs>
          <w:tab w:val="right" w:leader="dot" w:pos="8640"/>
        </w:tabs>
      </w:pPr>
      <w:r>
        <w:fldChar w:fldCharType="begin"/>
      </w:r>
      <w:r>
        <w:instrText xml:space="preserve"> HYPERLINK \l _Toc25475 </w:instrText>
      </w:r>
      <w:r>
        <w:fldChar w:fldCharType="separate"/>
      </w:r>
      <w:r>
        <w:t>返回成功示例</w:t>
      </w:r>
      <w:r>
        <w:tab/>
      </w:r>
      <w:r>
        <w:fldChar w:fldCharType="begin"/>
      </w:r>
      <w:r>
        <w:instrText xml:space="preserve"> PAGEREF _Toc25475 \h </w:instrText>
      </w:r>
      <w:r>
        <w:fldChar w:fldCharType="separate"/>
      </w:r>
      <w:r>
        <w:t>610</w:t>
      </w:r>
      <w:r>
        <w:fldChar w:fldCharType="end"/>
      </w:r>
      <w:r>
        <w:fldChar w:fldCharType="end"/>
      </w:r>
    </w:p>
    <w:p w14:paraId="6584187F">
      <w:pPr>
        <w:pStyle w:val="29"/>
        <w:tabs>
          <w:tab w:val="right" w:leader="dot" w:pos="8640"/>
        </w:tabs>
      </w:pPr>
      <w:r>
        <w:fldChar w:fldCharType="begin"/>
      </w:r>
      <w:r>
        <w:instrText xml:space="preserve"> HYPERLINK \l _Toc11167 </w:instrText>
      </w:r>
      <w:r>
        <w:fldChar w:fldCharType="separate"/>
      </w:r>
      <w:r>
        <w:t>查询批次流水</w:t>
      </w:r>
      <w:r>
        <w:tab/>
      </w:r>
      <w:r>
        <w:fldChar w:fldCharType="begin"/>
      </w:r>
      <w:r>
        <w:instrText xml:space="preserve"> PAGEREF _Toc11167 \h </w:instrText>
      </w:r>
      <w:r>
        <w:fldChar w:fldCharType="separate"/>
      </w:r>
      <w:r>
        <w:t>611</w:t>
      </w:r>
      <w:r>
        <w:fldChar w:fldCharType="end"/>
      </w:r>
      <w:r>
        <w:fldChar w:fldCharType="end"/>
      </w:r>
    </w:p>
    <w:p w14:paraId="0EFFE6B8">
      <w:pPr>
        <w:pStyle w:val="29"/>
        <w:tabs>
          <w:tab w:val="right" w:leader="dot" w:pos="8640"/>
        </w:tabs>
      </w:pPr>
      <w:r>
        <w:fldChar w:fldCharType="begin"/>
      </w:r>
      <w:r>
        <w:instrText xml:space="preserve"> HYPERLINK \l _Toc23376 </w:instrText>
      </w:r>
      <w:r>
        <w:fldChar w:fldCharType="separate"/>
      </w:r>
      <w:r>
        <w:t>接口信息</w:t>
      </w:r>
      <w:r>
        <w:tab/>
      </w:r>
      <w:r>
        <w:fldChar w:fldCharType="begin"/>
      </w:r>
      <w:r>
        <w:instrText xml:space="preserve"> PAGEREF _Toc23376 \h </w:instrText>
      </w:r>
      <w:r>
        <w:fldChar w:fldCharType="separate"/>
      </w:r>
      <w:r>
        <w:t>611</w:t>
      </w:r>
      <w:r>
        <w:fldChar w:fldCharType="end"/>
      </w:r>
      <w:r>
        <w:fldChar w:fldCharType="end"/>
      </w:r>
    </w:p>
    <w:p w14:paraId="68E680C6">
      <w:pPr>
        <w:pStyle w:val="29"/>
        <w:tabs>
          <w:tab w:val="right" w:leader="dot" w:pos="8640"/>
        </w:tabs>
      </w:pPr>
      <w:r>
        <w:fldChar w:fldCharType="begin"/>
      </w:r>
      <w:r>
        <w:instrText xml:space="preserve"> HYPERLINK \l _Toc6109 </w:instrText>
      </w:r>
      <w:r>
        <w:fldChar w:fldCharType="separate"/>
      </w:r>
      <w:r>
        <w:t>请求参数</w:t>
      </w:r>
      <w:r>
        <w:tab/>
      </w:r>
      <w:r>
        <w:fldChar w:fldCharType="begin"/>
      </w:r>
      <w:r>
        <w:instrText xml:space="preserve"> PAGEREF _Toc6109 \h </w:instrText>
      </w:r>
      <w:r>
        <w:fldChar w:fldCharType="separate"/>
      </w:r>
      <w:r>
        <w:t>611</w:t>
      </w:r>
      <w:r>
        <w:fldChar w:fldCharType="end"/>
      </w:r>
      <w:r>
        <w:fldChar w:fldCharType="end"/>
      </w:r>
    </w:p>
    <w:p w14:paraId="79CDA6FE">
      <w:pPr>
        <w:pStyle w:val="29"/>
        <w:tabs>
          <w:tab w:val="right" w:leader="dot" w:pos="8640"/>
        </w:tabs>
      </w:pPr>
      <w:r>
        <w:fldChar w:fldCharType="begin"/>
      </w:r>
      <w:r>
        <w:instrText xml:space="preserve"> HYPERLINK \l _Toc5188 </w:instrText>
      </w:r>
      <w:r>
        <w:fldChar w:fldCharType="separate"/>
      </w:r>
      <w:r>
        <w:t>请求示例</w:t>
      </w:r>
      <w:r>
        <w:tab/>
      </w:r>
      <w:r>
        <w:fldChar w:fldCharType="begin"/>
      </w:r>
      <w:r>
        <w:instrText xml:space="preserve"> PAGEREF _Toc5188 \h </w:instrText>
      </w:r>
      <w:r>
        <w:fldChar w:fldCharType="separate"/>
      </w:r>
      <w:r>
        <w:t>611</w:t>
      </w:r>
      <w:r>
        <w:fldChar w:fldCharType="end"/>
      </w:r>
      <w:r>
        <w:fldChar w:fldCharType="end"/>
      </w:r>
    </w:p>
    <w:p w14:paraId="1D6C4954">
      <w:pPr>
        <w:pStyle w:val="29"/>
        <w:tabs>
          <w:tab w:val="right" w:leader="dot" w:pos="8640"/>
        </w:tabs>
      </w:pPr>
      <w:r>
        <w:fldChar w:fldCharType="begin"/>
      </w:r>
      <w:r>
        <w:instrText xml:space="preserve"> HYPERLINK \l _Toc2580 </w:instrText>
      </w:r>
      <w:r>
        <w:fldChar w:fldCharType="separate"/>
      </w:r>
      <w:r>
        <w:t>返回结果</w:t>
      </w:r>
      <w:r>
        <w:tab/>
      </w:r>
      <w:r>
        <w:fldChar w:fldCharType="begin"/>
      </w:r>
      <w:r>
        <w:instrText xml:space="preserve"> PAGEREF _Toc2580 \h </w:instrText>
      </w:r>
      <w:r>
        <w:fldChar w:fldCharType="separate"/>
      </w:r>
      <w:r>
        <w:t>612</w:t>
      </w:r>
      <w:r>
        <w:fldChar w:fldCharType="end"/>
      </w:r>
      <w:r>
        <w:fldChar w:fldCharType="end"/>
      </w:r>
    </w:p>
    <w:p w14:paraId="3B2E27FB">
      <w:pPr>
        <w:pStyle w:val="29"/>
        <w:tabs>
          <w:tab w:val="right" w:leader="dot" w:pos="8640"/>
        </w:tabs>
      </w:pPr>
      <w:r>
        <w:fldChar w:fldCharType="begin"/>
      </w:r>
      <w:r>
        <w:instrText xml:space="preserve"> HYPERLINK \l _Toc9224 </w:instrText>
      </w:r>
      <w:r>
        <w:fldChar w:fldCharType="separate"/>
      </w:r>
      <w:r>
        <w:t>返回成功示例</w:t>
      </w:r>
      <w:r>
        <w:tab/>
      </w:r>
      <w:r>
        <w:fldChar w:fldCharType="begin"/>
      </w:r>
      <w:r>
        <w:instrText xml:space="preserve"> PAGEREF _Toc9224 \h </w:instrText>
      </w:r>
      <w:r>
        <w:fldChar w:fldCharType="separate"/>
      </w:r>
      <w:r>
        <w:t>612</w:t>
      </w:r>
      <w:r>
        <w:fldChar w:fldCharType="end"/>
      </w:r>
      <w:r>
        <w:fldChar w:fldCharType="end"/>
      </w:r>
    </w:p>
    <w:p w14:paraId="4336CA59">
      <w:pPr>
        <w:pStyle w:val="29"/>
        <w:tabs>
          <w:tab w:val="right" w:leader="dot" w:pos="8640"/>
        </w:tabs>
      </w:pPr>
      <w:r>
        <w:fldChar w:fldCharType="begin"/>
      </w:r>
      <w:r>
        <w:instrText xml:space="preserve"> HYPERLINK \l _Toc28340 </w:instrText>
      </w:r>
      <w:r>
        <w:fldChar w:fldCharType="separate"/>
      </w:r>
      <w:r>
        <w:t>查询库存流水（旧）</w:t>
      </w:r>
      <w:r>
        <w:tab/>
      </w:r>
      <w:r>
        <w:fldChar w:fldCharType="begin"/>
      </w:r>
      <w:r>
        <w:instrText xml:space="preserve"> PAGEREF _Toc28340 \h </w:instrText>
      </w:r>
      <w:r>
        <w:fldChar w:fldCharType="separate"/>
      </w:r>
      <w:r>
        <w:t>613</w:t>
      </w:r>
      <w:r>
        <w:fldChar w:fldCharType="end"/>
      </w:r>
      <w:r>
        <w:fldChar w:fldCharType="end"/>
      </w:r>
    </w:p>
    <w:p w14:paraId="47188072">
      <w:pPr>
        <w:pStyle w:val="29"/>
        <w:tabs>
          <w:tab w:val="right" w:leader="dot" w:pos="8640"/>
        </w:tabs>
      </w:pPr>
      <w:r>
        <w:fldChar w:fldCharType="begin"/>
      </w:r>
      <w:r>
        <w:instrText xml:space="preserve"> HYPERLINK \l _Toc24363 </w:instrText>
      </w:r>
      <w:r>
        <w:fldChar w:fldCharType="separate"/>
      </w:r>
      <w:r>
        <w:t>接口信息</w:t>
      </w:r>
      <w:r>
        <w:tab/>
      </w:r>
      <w:r>
        <w:fldChar w:fldCharType="begin"/>
      </w:r>
      <w:r>
        <w:instrText xml:space="preserve"> PAGEREF _Toc24363 \h </w:instrText>
      </w:r>
      <w:r>
        <w:fldChar w:fldCharType="separate"/>
      </w:r>
      <w:r>
        <w:t>613</w:t>
      </w:r>
      <w:r>
        <w:fldChar w:fldCharType="end"/>
      </w:r>
      <w:r>
        <w:fldChar w:fldCharType="end"/>
      </w:r>
    </w:p>
    <w:p w14:paraId="6171AD70">
      <w:pPr>
        <w:pStyle w:val="29"/>
        <w:tabs>
          <w:tab w:val="right" w:leader="dot" w:pos="8640"/>
        </w:tabs>
      </w:pPr>
      <w:r>
        <w:fldChar w:fldCharType="begin"/>
      </w:r>
      <w:r>
        <w:instrText xml:space="preserve"> HYPERLINK \l _Toc30931 </w:instrText>
      </w:r>
      <w:r>
        <w:fldChar w:fldCharType="separate"/>
      </w:r>
      <w:r>
        <w:t>请求参数</w:t>
      </w:r>
      <w:r>
        <w:tab/>
      </w:r>
      <w:r>
        <w:fldChar w:fldCharType="begin"/>
      </w:r>
      <w:r>
        <w:instrText xml:space="preserve"> PAGEREF _Toc30931 \h </w:instrText>
      </w:r>
      <w:r>
        <w:fldChar w:fldCharType="separate"/>
      </w:r>
      <w:r>
        <w:t>613</w:t>
      </w:r>
      <w:r>
        <w:fldChar w:fldCharType="end"/>
      </w:r>
      <w:r>
        <w:fldChar w:fldCharType="end"/>
      </w:r>
    </w:p>
    <w:p w14:paraId="6804321A">
      <w:pPr>
        <w:pStyle w:val="29"/>
        <w:tabs>
          <w:tab w:val="right" w:leader="dot" w:pos="8640"/>
        </w:tabs>
      </w:pPr>
      <w:r>
        <w:fldChar w:fldCharType="begin"/>
      </w:r>
      <w:r>
        <w:instrText xml:space="preserve"> HYPERLINK \l _Toc30052 </w:instrText>
      </w:r>
      <w:r>
        <w:fldChar w:fldCharType="separate"/>
      </w:r>
      <w:r>
        <w:t>请求示例</w:t>
      </w:r>
      <w:r>
        <w:tab/>
      </w:r>
      <w:r>
        <w:fldChar w:fldCharType="begin"/>
      </w:r>
      <w:r>
        <w:instrText xml:space="preserve"> PAGEREF _Toc30052 \h </w:instrText>
      </w:r>
      <w:r>
        <w:fldChar w:fldCharType="separate"/>
      </w:r>
      <w:r>
        <w:t>613</w:t>
      </w:r>
      <w:r>
        <w:fldChar w:fldCharType="end"/>
      </w:r>
      <w:r>
        <w:fldChar w:fldCharType="end"/>
      </w:r>
    </w:p>
    <w:p w14:paraId="36944F02">
      <w:pPr>
        <w:pStyle w:val="29"/>
        <w:tabs>
          <w:tab w:val="right" w:leader="dot" w:pos="8640"/>
        </w:tabs>
      </w:pPr>
      <w:r>
        <w:fldChar w:fldCharType="begin"/>
      </w:r>
      <w:r>
        <w:instrText xml:space="preserve"> HYPERLINK \l _Toc15876 </w:instrText>
      </w:r>
      <w:r>
        <w:fldChar w:fldCharType="separate"/>
      </w:r>
      <w:r>
        <w:t>返回结果</w:t>
      </w:r>
      <w:r>
        <w:tab/>
      </w:r>
      <w:r>
        <w:fldChar w:fldCharType="begin"/>
      </w:r>
      <w:r>
        <w:instrText xml:space="preserve"> PAGEREF _Toc15876 \h </w:instrText>
      </w:r>
      <w:r>
        <w:fldChar w:fldCharType="separate"/>
      </w:r>
      <w:r>
        <w:t>613</w:t>
      </w:r>
      <w:r>
        <w:fldChar w:fldCharType="end"/>
      </w:r>
      <w:r>
        <w:fldChar w:fldCharType="end"/>
      </w:r>
    </w:p>
    <w:p w14:paraId="0637667C">
      <w:pPr>
        <w:pStyle w:val="29"/>
        <w:tabs>
          <w:tab w:val="right" w:leader="dot" w:pos="8640"/>
        </w:tabs>
      </w:pPr>
      <w:r>
        <w:fldChar w:fldCharType="begin"/>
      </w:r>
      <w:r>
        <w:instrText xml:space="preserve"> HYPERLINK \l _Toc24343 </w:instrText>
      </w:r>
      <w:r>
        <w:fldChar w:fldCharType="separate"/>
      </w:r>
      <w:r>
        <w:t>返回成功示例</w:t>
      </w:r>
      <w:r>
        <w:tab/>
      </w:r>
      <w:r>
        <w:fldChar w:fldCharType="begin"/>
      </w:r>
      <w:r>
        <w:instrText xml:space="preserve"> PAGEREF _Toc24343 \h </w:instrText>
      </w:r>
      <w:r>
        <w:fldChar w:fldCharType="separate"/>
      </w:r>
      <w:r>
        <w:t>613</w:t>
      </w:r>
      <w:r>
        <w:fldChar w:fldCharType="end"/>
      </w:r>
      <w:r>
        <w:fldChar w:fldCharType="end"/>
      </w:r>
    </w:p>
    <w:p w14:paraId="17D997AD">
      <w:pPr>
        <w:pStyle w:val="29"/>
        <w:tabs>
          <w:tab w:val="right" w:leader="dot" w:pos="8640"/>
        </w:tabs>
      </w:pPr>
      <w:r>
        <w:fldChar w:fldCharType="begin"/>
      </w:r>
      <w:r>
        <w:instrText xml:space="preserve"> HYPERLINK \l _Toc29263 </w:instrText>
      </w:r>
      <w:r>
        <w:fldChar w:fldCharType="separate"/>
      </w:r>
      <w:r>
        <w:t>查询库存流水（新）</w:t>
      </w:r>
      <w:r>
        <w:tab/>
      </w:r>
      <w:r>
        <w:fldChar w:fldCharType="begin"/>
      </w:r>
      <w:r>
        <w:instrText xml:space="preserve"> PAGEREF _Toc29263 \h </w:instrText>
      </w:r>
      <w:r>
        <w:fldChar w:fldCharType="separate"/>
      </w:r>
      <w:r>
        <w:t>614</w:t>
      </w:r>
      <w:r>
        <w:fldChar w:fldCharType="end"/>
      </w:r>
      <w:r>
        <w:fldChar w:fldCharType="end"/>
      </w:r>
    </w:p>
    <w:p w14:paraId="2B64DE23">
      <w:pPr>
        <w:pStyle w:val="29"/>
        <w:tabs>
          <w:tab w:val="right" w:leader="dot" w:pos="8640"/>
        </w:tabs>
      </w:pPr>
      <w:r>
        <w:fldChar w:fldCharType="begin"/>
      </w:r>
      <w:r>
        <w:instrText xml:space="preserve"> HYPERLINK \l _Toc2141 </w:instrText>
      </w:r>
      <w:r>
        <w:fldChar w:fldCharType="separate"/>
      </w:r>
      <w:r>
        <w:t>接口信息</w:t>
      </w:r>
      <w:r>
        <w:tab/>
      </w:r>
      <w:r>
        <w:fldChar w:fldCharType="begin"/>
      </w:r>
      <w:r>
        <w:instrText xml:space="preserve"> PAGEREF _Toc2141 \h </w:instrText>
      </w:r>
      <w:r>
        <w:fldChar w:fldCharType="separate"/>
      </w:r>
      <w:r>
        <w:t>614</w:t>
      </w:r>
      <w:r>
        <w:fldChar w:fldCharType="end"/>
      </w:r>
      <w:r>
        <w:fldChar w:fldCharType="end"/>
      </w:r>
    </w:p>
    <w:p w14:paraId="629E534A">
      <w:pPr>
        <w:pStyle w:val="29"/>
        <w:tabs>
          <w:tab w:val="right" w:leader="dot" w:pos="8640"/>
        </w:tabs>
      </w:pPr>
      <w:r>
        <w:fldChar w:fldCharType="begin"/>
      </w:r>
      <w:r>
        <w:instrText xml:space="preserve"> HYPERLINK \l _Toc1346 </w:instrText>
      </w:r>
      <w:r>
        <w:fldChar w:fldCharType="separate"/>
      </w:r>
      <w:r>
        <w:t>请求参数</w:t>
      </w:r>
      <w:r>
        <w:tab/>
      </w:r>
      <w:r>
        <w:fldChar w:fldCharType="begin"/>
      </w:r>
      <w:r>
        <w:instrText xml:space="preserve"> PAGEREF _Toc1346 \h </w:instrText>
      </w:r>
      <w:r>
        <w:fldChar w:fldCharType="separate"/>
      </w:r>
      <w:r>
        <w:t>614</w:t>
      </w:r>
      <w:r>
        <w:fldChar w:fldCharType="end"/>
      </w:r>
      <w:r>
        <w:fldChar w:fldCharType="end"/>
      </w:r>
    </w:p>
    <w:p w14:paraId="49A68371">
      <w:pPr>
        <w:pStyle w:val="29"/>
        <w:tabs>
          <w:tab w:val="right" w:leader="dot" w:pos="8640"/>
        </w:tabs>
      </w:pPr>
      <w:r>
        <w:fldChar w:fldCharType="begin"/>
      </w:r>
      <w:r>
        <w:instrText xml:space="preserve"> HYPERLINK \l _Toc1751 </w:instrText>
      </w:r>
      <w:r>
        <w:fldChar w:fldCharType="separate"/>
      </w:r>
      <w:r>
        <w:t>请求示例</w:t>
      </w:r>
      <w:r>
        <w:tab/>
      </w:r>
      <w:r>
        <w:fldChar w:fldCharType="begin"/>
      </w:r>
      <w:r>
        <w:instrText xml:space="preserve"> PAGEREF _Toc1751 \h </w:instrText>
      </w:r>
      <w:r>
        <w:fldChar w:fldCharType="separate"/>
      </w:r>
      <w:r>
        <w:t>614</w:t>
      </w:r>
      <w:r>
        <w:fldChar w:fldCharType="end"/>
      </w:r>
      <w:r>
        <w:fldChar w:fldCharType="end"/>
      </w:r>
    </w:p>
    <w:p w14:paraId="503F83A7">
      <w:pPr>
        <w:pStyle w:val="29"/>
        <w:tabs>
          <w:tab w:val="right" w:leader="dot" w:pos="8640"/>
        </w:tabs>
      </w:pPr>
      <w:r>
        <w:fldChar w:fldCharType="begin"/>
      </w:r>
      <w:r>
        <w:instrText xml:space="preserve"> HYPERLINK \l _Toc14587 </w:instrText>
      </w:r>
      <w:r>
        <w:fldChar w:fldCharType="separate"/>
      </w:r>
      <w:r>
        <w:t>返回结果</w:t>
      </w:r>
      <w:r>
        <w:tab/>
      </w:r>
      <w:r>
        <w:fldChar w:fldCharType="begin"/>
      </w:r>
      <w:r>
        <w:instrText xml:space="preserve"> PAGEREF _Toc14587 \h </w:instrText>
      </w:r>
      <w:r>
        <w:fldChar w:fldCharType="separate"/>
      </w:r>
      <w:r>
        <w:t>615</w:t>
      </w:r>
      <w:r>
        <w:fldChar w:fldCharType="end"/>
      </w:r>
      <w:r>
        <w:fldChar w:fldCharType="end"/>
      </w:r>
    </w:p>
    <w:p w14:paraId="6E9FAC04">
      <w:pPr>
        <w:pStyle w:val="29"/>
        <w:tabs>
          <w:tab w:val="right" w:leader="dot" w:pos="8640"/>
        </w:tabs>
      </w:pPr>
      <w:r>
        <w:fldChar w:fldCharType="begin"/>
      </w:r>
      <w:r>
        <w:instrText xml:space="preserve"> HYPERLINK \l _Toc24276 </w:instrText>
      </w:r>
      <w:r>
        <w:fldChar w:fldCharType="separate"/>
      </w:r>
      <w:r>
        <w:t>返回成功示例</w:t>
      </w:r>
      <w:r>
        <w:tab/>
      </w:r>
      <w:r>
        <w:fldChar w:fldCharType="begin"/>
      </w:r>
      <w:r>
        <w:instrText xml:space="preserve"> PAGEREF _Toc24276 \h </w:instrText>
      </w:r>
      <w:r>
        <w:fldChar w:fldCharType="separate"/>
      </w:r>
      <w:r>
        <w:t>615</w:t>
      </w:r>
      <w:r>
        <w:fldChar w:fldCharType="end"/>
      </w:r>
      <w:r>
        <w:fldChar w:fldCharType="end"/>
      </w:r>
    </w:p>
    <w:p w14:paraId="30B6B47D">
      <w:pPr>
        <w:pStyle w:val="29"/>
        <w:tabs>
          <w:tab w:val="right" w:leader="dot" w:pos="8640"/>
        </w:tabs>
      </w:pPr>
      <w:r>
        <w:fldChar w:fldCharType="begin"/>
      </w:r>
      <w:r>
        <w:instrText xml:space="preserve"> HYPERLINK \l _Toc21930 </w:instrText>
      </w:r>
      <w:r>
        <w:fldChar w:fldCharType="separate"/>
      </w:r>
      <w:r>
        <w:t>查询仓位流水</w:t>
      </w:r>
      <w:r>
        <w:tab/>
      </w:r>
      <w:r>
        <w:fldChar w:fldCharType="begin"/>
      </w:r>
      <w:r>
        <w:instrText xml:space="preserve"> PAGEREF _Toc21930 \h </w:instrText>
      </w:r>
      <w:r>
        <w:fldChar w:fldCharType="separate"/>
      </w:r>
      <w:r>
        <w:t>616</w:t>
      </w:r>
      <w:r>
        <w:fldChar w:fldCharType="end"/>
      </w:r>
      <w:r>
        <w:fldChar w:fldCharType="end"/>
      </w:r>
    </w:p>
    <w:p w14:paraId="4CD118BA">
      <w:pPr>
        <w:pStyle w:val="29"/>
        <w:tabs>
          <w:tab w:val="right" w:leader="dot" w:pos="8640"/>
        </w:tabs>
      </w:pPr>
      <w:r>
        <w:fldChar w:fldCharType="begin"/>
      </w:r>
      <w:r>
        <w:instrText xml:space="preserve"> HYPERLINK \l _Toc8314 </w:instrText>
      </w:r>
      <w:r>
        <w:fldChar w:fldCharType="separate"/>
      </w:r>
      <w:r>
        <w:t>接口信息</w:t>
      </w:r>
      <w:r>
        <w:tab/>
      </w:r>
      <w:r>
        <w:fldChar w:fldCharType="begin"/>
      </w:r>
      <w:r>
        <w:instrText xml:space="preserve"> PAGEREF _Toc8314 \h </w:instrText>
      </w:r>
      <w:r>
        <w:fldChar w:fldCharType="separate"/>
      </w:r>
      <w:r>
        <w:t>616</w:t>
      </w:r>
      <w:r>
        <w:fldChar w:fldCharType="end"/>
      </w:r>
      <w:r>
        <w:fldChar w:fldCharType="end"/>
      </w:r>
    </w:p>
    <w:p w14:paraId="1FCA616F">
      <w:pPr>
        <w:pStyle w:val="29"/>
        <w:tabs>
          <w:tab w:val="right" w:leader="dot" w:pos="8640"/>
        </w:tabs>
      </w:pPr>
      <w:r>
        <w:fldChar w:fldCharType="begin"/>
      </w:r>
      <w:r>
        <w:instrText xml:space="preserve"> HYPERLINK \l _Toc14532 </w:instrText>
      </w:r>
      <w:r>
        <w:fldChar w:fldCharType="separate"/>
      </w:r>
      <w:r>
        <w:t>请求参数</w:t>
      </w:r>
      <w:r>
        <w:tab/>
      </w:r>
      <w:r>
        <w:fldChar w:fldCharType="begin"/>
      </w:r>
      <w:r>
        <w:instrText xml:space="preserve"> PAGEREF _Toc14532 \h </w:instrText>
      </w:r>
      <w:r>
        <w:fldChar w:fldCharType="separate"/>
      </w:r>
      <w:r>
        <w:t>616</w:t>
      </w:r>
      <w:r>
        <w:fldChar w:fldCharType="end"/>
      </w:r>
      <w:r>
        <w:fldChar w:fldCharType="end"/>
      </w:r>
    </w:p>
    <w:p w14:paraId="723EFF64">
      <w:pPr>
        <w:pStyle w:val="29"/>
        <w:tabs>
          <w:tab w:val="right" w:leader="dot" w:pos="8640"/>
        </w:tabs>
      </w:pPr>
      <w:r>
        <w:fldChar w:fldCharType="begin"/>
      </w:r>
      <w:r>
        <w:instrText xml:space="preserve"> HYPERLINK \l _Toc12711 </w:instrText>
      </w:r>
      <w:r>
        <w:fldChar w:fldCharType="separate"/>
      </w:r>
      <w:r>
        <w:t>请求示例</w:t>
      </w:r>
      <w:r>
        <w:tab/>
      </w:r>
      <w:r>
        <w:fldChar w:fldCharType="begin"/>
      </w:r>
      <w:r>
        <w:instrText xml:space="preserve"> PAGEREF _Toc12711 \h </w:instrText>
      </w:r>
      <w:r>
        <w:fldChar w:fldCharType="separate"/>
      </w:r>
      <w:r>
        <w:t>616</w:t>
      </w:r>
      <w:r>
        <w:fldChar w:fldCharType="end"/>
      </w:r>
      <w:r>
        <w:fldChar w:fldCharType="end"/>
      </w:r>
    </w:p>
    <w:p w14:paraId="66BDD189">
      <w:pPr>
        <w:pStyle w:val="29"/>
        <w:tabs>
          <w:tab w:val="right" w:leader="dot" w:pos="8640"/>
        </w:tabs>
      </w:pPr>
      <w:r>
        <w:fldChar w:fldCharType="begin"/>
      </w:r>
      <w:r>
        <w:instrText xml:space="preserve"> HYPERLINK \l _Toc15850 </w:instrText>
      </w:r>
      <w:r>
        <w:fldChar w:fldCharType="separate"/>
      </w:r>
      <w:r>
        <w:t>返回结果</w:t>
      </w:r>
      <w:r>
        <w:tab/>
      </w:r>
      <w:r>
        <w:fldChar w:fldCharType="begin"/>
      </w:r>
      <w:r>
        <w:instrText xml:space="preserve"> PAGEREF _Toc15850 \h </w:instrText>
      </w:r>
      <w:r>
        <w:fldChar w:fldCharType="separate"/>
      </w:r>
      <w:r>
        <w:t>616</w:t>
      </w:r>
      <w:r>
        <w:fldChar w:fldCharType="end"/>
      </w:r>
      <w:r>
        <w:fldChar w:fldCharType="end"/>
      </w:r>
    </w:p>
    <w:p w14:paraId="4323882E">
      <w:pPr>
        <w:pStyle w:val="29"/>
        <w:tabs>
          <w:tab w:val="right" w:leader="dot" w:pos="8640"/>
        </w:tabs>
      </w:pPr>
      <w:r>
        <w:fldChar w:fldCharType="begin"/>
      </w:r>
      <w:r>
        <w:instrText xml:space="preserve"> HYPERLINK \l _Toc16334 </w:instrText>
      </w:r>
      <w:r>
        <w:fldChar w:fldCharType="separate"/>
      </w:r>
      <w:r>
        <w:t>返回成功示例</w:t>
      </w:r>
      <w:r>
        <w:tab/>
      </w:r>
      <w:r>
        <w:fldChar w:fldCharType="begin"/>
      </w:r>
      <w:r>
        <w:instrText xml:space="preserve"> PAGEREF _Toc16334 \h </w:instrText>
      </w:r>
      <w:r>
        <w:fldChar w:fldCharType="separate"/>
      </w:r>
      <w:r>
        <w:t>616</w:t>
      </w:r>
      <w:r>
        <w:fldChar w:fldCharType="end"/>
      </w:r>
      <w:r>
        <w:fldChar w:fldCharType="end"/>
      </w:r>
    </w:p>
    <w:p w14:paraId="39130A71">
      <w:pPr>
        <w:pStyle w:val="29"/>
        <w:tabs>
          <w:tab w:val="right" w:leader="dot" w:pos="8640"/>
        </w:tabs>
      </w:pPr>
      <w:r>
        <w:fldChar w:fldCharType="begin"/>
      </w:r>
      <w:r>
        <w:instrText xml:space="preserve"> HYPERLINK \l _Toc25550 </w:instrText>
      </w:r>
      <w:r>
        <w:fldChar w:fldCharType="separate"/>
      </w:r>
      <w:r>
        <w:t>查询收货单列表</w:t>
      </w:r>
      <w:r>
        <w:tab/>
      </w:r>
      <w:r>
        <w:fldChar w:fldCharType="begin"/>
      </w:r>
      <w:r>
        <w:instrText xml:space="preserve"> PAGEREF _Toc25550 \h </w:instrText>
      </w:r>
      <w:r>
        <w:fldChar w:fldCharType="separate"/>
      </w:r>
      <w:r>
        <w:t>617</w:t>
      </w:r>
      <w:r>
        <w:fldChar w:fldCharType="end"/>
      </w:r>
      <w:r>
        <w:fldChar w:fldCharType="end"/>
      </w:r>
    </w:p>
    <w:p w14:paraId="185C6DF3">
      <w:pPr>
        <w:pStyle w:val="29"/>
        <w:tabs>
          <w:tab w:val="right" w:leader="dot" w:pos="8640"/>
        </w:tabs>
      </w:pPr>
      <w:r>
        <w:fldChar w:fldCharType="begin"/>
      </w:r>
      <w:r>
        <w:instrText xml:space="preserve"> HYPERLINK \l _Toc25014 </w:instrText>
      </w:r>
      <w:r>
        <w:fldChar w:fldCharType="separate"/>
      </w:r>
      <w:r>
        <w:t>接口信息</w:t>
      </w:r>
      <w:r>
        <w:tab/>
      </w:r>
      <w:r>
        <w:fldChar w:fldCharType="begin"/>
      </w:r>
      <w:r>
        <w:instrText xml:space="preserve"> PAGEREF _Toc25014 \h </w:instrText>
      </w:r>
      <w:r>
        <w:fldChar w:fldCharType="separate"/>
      </w:r>
      <w:r>
        <w:t>617</w:t>
      </w:r>
      <w:r>
        <w:fldChar w:fldCharType="end"/>
      </w:r>
      <w:r>
        <w:fldChar w:fldCharType="end"/>
      </w:r>
    </w:p>
    <w:p w14:paraId="2C7A8028">
      <w:pPr>
        <w:pStyle w:val="29"/>
        <w:tabs>
          <w:tab w:val="right" w:leader="dot" w:pos="8640"/>
        </w:tabs>
      </w:pPr>
      <w:r>
        <w:fldChar w:fldCharType="begin"/>
      </w:r>
      <w:r>
        <w:instrText xml:space="preserve"> HYPERLINK \l _Toc13684 </w:instrText>
      </w:r>
      <w:r>
        <w:fldChar w:fldCharType="separate"/>
      </w:r>
      <w:r>
        <w:t>请求参数</w:t>
      </w:r>
      <w:r>
        <w:tab/>
      </w:r>
      <w:r>
        <w:fldChar w:fldCharType="begin"/>
      </w:r>
      <w:r>
        <w:instrText xml:space="preserve"> PAGEREF _Toc13684 \h </w:instrText>
      </w:r>
      <w:r>
        <w:fldChar w:fldCharType="separate"/>
      </w:r>
      <w:r>
        <w:t>617</w:t>
      </w:r>
      <w:r>
        <w:fldChar w:fldCharType="end"/>
      </w:r>
      <w:r>
        <w:fldChar w:fldCharType="end"/>
      </w:r>
    </w:p>
    <w:p w14:paraId="20AB3034">
      <w:pPr>
        <w:pStyle w:val="29"/>
        <w:tabs>
          <w:tab w:val="right" w:leader="dot" w:pos="8640"/>
        </w:tabs>
      </w:pPr>
      <w:r>
        <w:fldChar w:fldCharType="begin"/>
      </w:r>
      <w:r>
        <w:instrText xml:space="preserve"> HYPERLINK \l _Toc28748 </w:instrText>
      </w:r>
      <w:r>
        <w:fldChar w:fldCharType="separate"/>
      </w:r>
      <w:r>
        <w:t>请求示例</w:t>
      </w:r>
      <w:r>
        <w:tab/>
      </w:r>
      <w:r>
        <w:fldChar w:fldCharType="begin"/>
      </w:r>
      <w:r>
        <w:instrText xml:space="preserve"> PAGEREF _Toc28748 \h </w:instrText>
      </w:r>
      <w:r>
        <w:fldChar w:fldCharType="separate"/>
      </w:r>
      <w:r>
        <w:t>617</w:t>
      </w:r>
      <w:r>
        <w:fldChar w:fldCharType="end"/>
      </w:r>
      <w:r>
        <w:fldChar w:fldCharType="end"/>
      </w:r>
    </w:p>
    <w:p w14:paraId="33157342">
      <w:pPr>
        <w:pStyle w:val="29"/>
        <w:tabs>
          <w:tab w:val="right" w:leader="dot" w:pos="8640"/>
        </w:tabs>
      </w:pPr>
      <w:r>
        <w:fldChar w:fldCharType="begin"/>
      </w:r>
      <w:r>
        <w:instrText xml:space="preserve"> HYPERLINK \l _Toc5861 </w:instrText>
      </w:r>
      <w:r>
        <w:fldChar w:fldCharType="separate"/>
      </w:r>
      <w:r>
        <w:t>返回结果</w:t>
      </w:r>
      <w:r>
        <w:tab/>
      </w:r>
      <w:r>
        <w:fldChar w:fldCharType="begin"/>
      </w:r>
      <w:r>
        <w:instrText xml:space="preserve"> PAGEREF _Toc5861 \h </w:instrText>
      </w:r>
      <w:r>
        <w:fldChar w:fldCharType="separate"/>
      </w:r>
      <w:r>
        <w:t>617</w:t>
      </w:r>
      <w:r>
        <w:fldChar w:fldCharType="end"/>
      </w:r>
      <w:r>
        <w:fldChar w:fldCharType="end"/>
      </w:r>
    </w:p>
    <w:p w14:paraId="34BD29C4">
      <w:pPr>
        <w:pStyle w:val="29"/>
        <w:tabs>
          <w:tab w:val="right" w:leader="dot" w:pos="8640"/>
        </w:tabs>
      </w:pPr>
      <w:r>
        <w:fldChar w:fldCharType="begin"/>
      </w:r>
      <w:r>
        <w:instrText xml:space="preserve"> HYPERLINK \l _Toc938 </w:instrText>
      </w:r>
      <w:r>
        <w:fldChar w:fldCharType="separate"/>
      </w:r>
      <w:r>
        <w:t>返回成功示例</w:t>
      </w:r>
      <w:r>
        <w:tab/>
      </w:r>
      <w:r>
        <w:fldChar w:fldCharType="begin"/>
      </w:r>
      <w:r>
        <w:instrText xml:space="preserve"> PAGEREF _Toc938 \h </w:instrText>
      </w:r>
      <w:r>
        <w:fldChar w:fldCharType="separate"/>
      </w:r>
      <w:r>
        <w:t>618</w:t>
      </w:r>
      <w:r>
        <w:fldChar w:fldCharType="end"/>
      </w:r>
      <w:r>
        <w:fldChar w:fldCharType="end"/>
      </w:r>
    </w:p>
    <w:p w14:paraId="396EC0FF">
      <w:pPr>
        <w:pStyle w:val="29"/>
        <w:tabs>
          <w:tab w:val="right" w:leader="dot" w:pos="8640"/>
        </w:tabs>
      </w:pPr>
      <w:r>
        <w:fldChar w:fldCharType="begin"/>
      </w:r>
      <w:r>
        <w:instrText xml:space="preserve"> HYPERLINK \l _Toc24222 </w:instrText>
      </w:r>
      <w:r>
        <w:fldChar w:fldCharType="separate"/>
      </w:r>
      <w:r>
        <w:t>创建待收货的收货单</w:t>
      </w:r>
      <w:r>
        <w:tab/>
      </w:r>
      <w:r>
        <w:fldChar w:fldCharType="begin"/>
      </w:r>
      <w:r>
        <w:instrText xml:space="preserve"> PAGEREF _Toc24222 \h </w:instrText>
      </w:r>
      <w:r>
        <w:fldChar w:fldCharType="separate"/>
      </w:r>
      <w:r>
        <w:t>619</w:t>
      </w:r>
      <w:r>
        <w:fldChar w:fldCharType="end"/>
      </w:r>
      <w:r>
        <w:fldChar w:fldCharType="end"/>
      </w:r>
    </w:p>
    <w:p w14:paraId="0519BE2A">
      <w:pPr>
        <w:pStyle w:val="29"/>
        <w:tabs>
          <w:tab w:val="right" w:leader="dot" w:pos="8640"/>
        </w:tabs>
      </w:pPr>
      <w:r>
        <w:fldChar w:fldCharType="begin"/>
      </w:r>
      <w:r>
        <w:instrText xml:space="preserve"> HYPERLINK \l _Toc17834 </w:instrText>
      </w:r>
      <w:r>
        <w:fldChar w:fldCharType="separate"/>
      </w:r>
      <w:r>
        <w:t>请求参数</w:t>
      </w:r>
      <w:r>
        <w:tab/>
      </w:r>
      <w:r>
        <w:fldChar w:fldCharType="begin"/>
      </w:r>
      <w:r>
        <w:instrText xml:space="preserve"> PAGEREF _Toc17834 \h </w:instrText>
      </w:r>
      <w:r>
        <w:fldChar w:fldCharType="separate"/>
      </w:r>
      <w:r>
        <w:t>619</w:t>
      </w:r>
      <w:r>
        <w:fldChar w:fldCharType="end"/>
      </w:r>
      <w:r>
        <w:fldChar w:fldCharType="end"/>
      </w:r>
    </w:p>
    <w:p w14:paraId="28032C71">
      <w:pPr>
        <w:pStyle w:val="29"/>
        <w:tabs>
          <w:tab w:val="right" w:leader="dot" w:pos="8640"/>
        </w:tabs>
      </w:pPr>
      <w:r>
        <w:fldChar w:fldCharType="begin"/>
      </w:r>
      <w:r>
        <w:instrText xml:space="preserve"> HYPERLINK \l _Toc21954 </w:instrText>
      </w:r>
      <w:r>
        <w:fldChar w:fldCharType="separate"/>
      </w:r>
      <w:r>
        <w:t>请求示例</w:t>
      </w:r>
      <w:r>
        <w:tab/>
      </w:r>
      <w:r>
        <w:fldChar w:fldCharType="begin"/>
      </w:r>
      <w:r>
        <w:instrText xml:space="preserve"> PAGEREF _Toc21954 \h </w:instrText>
      </w:r>
      <w:r>
        <w:fldChar w:fldCharType="separate"/>
      </w:r>
      <w:r>
        <w:t>619</w:t>
      </w:r>
      <w:r>
        <w:fldChar w:fldCharType="end"/>
      </w:r>
      <w:r>
        <w:fldChar w:fldCharType="end"/>
      </w:r>
    </w:p>
    <w:p w14:paraId="5010A34F">
      <w:pPr>
        <w:pStyle w:val="29"/>
        <w:tabs>
          <w:tab w:val="right" w:leader="dot" w:pos="8640"/>
        </w:tabs>
      </w:pPr>
      <w:r>
        <w:fldChar w:fldCharType="begin"/>
      </w:r>
      <w:r>
        <w:instrText xml:space="preserve"> HYPERLINK \l _Toc3828 </w:instrText>
      </w:r>
      <w:r>
        <w:fldChar w:fldCharType="separate"/>
      </w:r>
      <w:r>
        <w:t>返回结果</w:t>
      </w:r>
      <w:r>
        <w:tab/>
      </w:r>
      <w:r>
        <w:fldChar w:fldCharType="begin"/>
      </w:r>
      <w:r>
        <w:instrText xml:space="preserve"> PAGEREF _Toc3828 \h </w:instrText>
      </w:r>
      <w:r>
        <w:fldChar w:fldCharType="separate"/>
      </w:r>
      <w:r>
        <w:t>620</w:t>
      </w:r>
      <w:r>
        <w:fldChar w:fldCharType="end"/>
      </w:r>
      <w:r>
        <w:fldChar w:fldCharType="end"/>
      </w:r>
    </w:p>
    <w:p w14:paraId="4E696207">
      <w:pPr>
        <w:pStyle w:val="29"/>
        <w:tabs>
          <w:tab w:val="right" w:leader="dot" w:pos="8640"/>
        </w:tabs>
      </w:pPr>
      <w:r>
        <w:fldChar w:fldCharType="begin"/>
      </w:r>
      <w:r>
        <w:instrText xml:space="preserve"> HYPERLINK \l _Toc15198 </w:instrText>
      </w:r>
      <w:r>
        <w:fldChar w:fldCharType="separate"/>
      </w:r>
      <w:r>
        <w:t>收货单到货</w:t>
      </w:r>
      <w:r>
        <w:tab/>
      </w:r>
      <w:r>
        <w:fldChar w:fldCharType="begin"/>
      </w:r>
      <w:r>
        <w:instrText xml:space="preserve"> PAGEREF _Toc15198 \h </w:instrText>
      </w:r>
      <w:r>
        <w:fldChar w:fldCharType="separate"/>
      </w:r>
      <w:r>
        <w:t>620</w:t>
      </w:r>
      <w:r>
        <w:fldChar w:fldCharType="end"/>
      </w:r>
      <w:r>
        <w:fldChar w:fldCharType="end"/>
      </w:r>
    </w:p>
    <w:p w14:paraId="4497371F">
      <w:pPr>
        <w:pStyle w:val="29"/>
        <w:tabs>
          <w:tab w:val="right" w:leader="dot" w:pos="8640"/>
        </w:tabs>
      </w:pPr>
      <w:r>
        <w:fldChar w:fldCharType="begin"/>
      </w:r>
      <w:r>
        <w:instrText xml:space="preserve"> HYPERLINK \l _Toc12493 </w:instrText>
      </w:r>
      <w:r>
        <w:fldChar w:fldCharType="separate"/>
      </w:r>
      <w:r>
        <w:t>接口信息</w:t>
      </w:r>
      <w:r>
        <w:tab/>
      </w:r>
      <w:r>
        <w:fldChar w:fldCharType="begin"/>
      </w:r>
      <w:r>
        <w:instrText xml:space="preserve"> PAGEREF _Toc12493 \h </w:instrText>
      </w:r>
      <w:r>
        <w:fldChar w:fldCharType="separate"/>
      </w:r>
      <w:r>
        <w:t>620</w:t>
      </w:r>
      <w:r>
        <w:fldChar w:fldCharType="end"/>
      </w:r>
      <w:r>
        <w:fldChar w:fldCharType="end"/>
      </w:r>
    </w:p>
    <w:p w14:paraId="47ED7A9E">
      <w:pPr>
        <w:pStyle w:val="29"/>
        <w:tabs>
          <w:tab w:val="right" w:leader="dot" w:pos="8640"/>
        </w:tabs>
      </w:pPr>
      <w:r>
        <w:fldChar w:fldCharType="begin"/>
      </w:r>
      <w:r>
        <w:instrText xml:space="preserve"> HYPERLINK \l _Toc6248 </w:instrText>
      </w:r>
      <w:r>
        <w:fldChar w:fldCharType="separate"/>
      </w:r>
      <w:r>
        <w:t>请求参数</w:t>
      </w:r>
      <w:r>
        <w:tab/>
      </w:r>
      <w:r>
        <w:fldChar w:fldCharType="begin"/>
      </w:r>
      <w:r>
        <w:instrText xml:space="preserve"> PAGEREF _Toc6248 \h </w:instrText>
      </w:r>
      <w:r>
        <w:fldChar w:fldCharType="separate"/>
      </w:r>
      <w:r>
        <w:t>620</w:t>
      </w:r>
      <w:r>
        <w:fldChar w:fldCharType="end"/>
      </w:r>
      <w:r>
        <w:fldChar w:fldCharType="end"/>
      </w:r>
    </w:p>
    <w:p w14:paraId="6A75F7E9">
      <w:pPr>
        <w:pStyle w:val="29"/>
        <w:tabs>
          <w:tab w:val="right" w:leader="dot" w:pos="8640"/>
        </w:tabs>
      </w:pPr>
      <w:r>
        <w:fldChar w:fldCharType="begin"/>
      </w:r>
      <w:r>
        <w:instrText xml:space="preserve"> HYPERLINK \l _Toc8720 </w:instrText>
      </w:r>
      <w:r>
        <w:fldChar w:fldCharType="separate"/>
      </w:r>
      <w:r>
        <w:t>请求示例</w:t>
      </w:r>
      <w:r>
        <w:tab/>
      </w:r>
      <w:r>
        <w:fldChar w:fldCharType="begin"/>
      </w:r>
      <w:r>
        <w:instrText xml:space="preserve"> PAGEREF _Toc8720 \h </w:instrText>
      </w:r>
      <w:r>
        <w:fldChar w:fldCharType="separate"/>
      </w:r>
      <w:r>
        <w:t>620</w:t>
      </w:r>
      <w:r>
        <w:fldChar w:fldCharType="end"/>
      </w:r>
      <w:r>
        <w:fldChar w:fldCharType="end"/>
      </w:r>
    </w:p>
    <w:p w14:paraId="01E63D9A">
      <w:pPr>
        <w:pStyle w:val="29"/>
        <w:tabs>
          <w:tab w:val="right" w:leader="dot" w:pos="8640"/>
        </w:tabs>
      </w:pPr>
      <w:r>
        <w:fldChar w:fldCharType="begin"/>
      </w:r>
      <w:r>
        <w:instrText xml:space="preserve"> HYPERLINK \l _Toc15137 </w:instrText>
      </w:r>
      <w:r>
        <w:fldChar w:fldCharType="separate"/>
      </w:r>
      <w:r>
        <w:t>返回结果</w:t>
      </w:r>
      <w:r>
        <w:tab/>
      </w:r>
      <w:r>
        <w:fldChar w:fldCharType="begin"/>
      </w:r>
      <w:r>
        <w:instrText xml:space="preserve"> PAGEREF _Toc15137 \h </w:instrText>
      </w:r>
      <w:r>
        <w:fldChar w:fldCharType="separate"/>
      </w:r>
      <w:r>
        <w:t>620</w:t>
      </w:r>
      <w:r>
        <w:fldChar w:fldCharType="end"/>
      </w:r>
      <w:r>
        <w:fldChar w:fldCharType="end"/>
      </w:r>
    </w:p>
    <w:p w14:paraId="3D5FC5C4">
      <w:pPr>
        <w:pStyle w:val="29"/>
        <w:tabs>
          <w:tab w:val="right" w:leader="dot" w:pos="8640"/>
        </w:tabs>
      </w:pPr>
      <w:r>
        <w:fldChar w:fldCharType="begin"/>
      </w:r>
      <w:r>
        <w:instrText xml:space="preserve"> HYPERLINK \l _Toc10112 </w:instrText>
      </w:r>
      <w:r>
        <w:fldChar w:fldCharType="separate"/>
      </w:r>
      <w:r>
        <w:t>收货单快捷入库</w:t>
      </w:r>
      <w:r>
        <w:tab/>
      </w:r>
      <w:r>
        <w:fldChar w:fldCharType="begin"/>
      </w:r>
      <w:r>
        <w:instrText xml:space="preserve"> PAGEREF _Toc10112 \h </w:instrText>
      </w:r>
      <w:r>
        <w:fldChar w:fldCharType="separate"/>
      </w:r>
      <w:r>
        <w:t>620</w:t>
      </w:r>
      <w:r>
        <w:fldChar w:fldCharType="end"/>
      </w:r>
      <w:r>
        <w:fldChar w:fldCharType="end"/>
      </w:r>
    </w:p>
    <w:p w14:paraId="4A6F0E5D">
      <w:pPr>
        <w:pStyle w:val="29"/>
        <w:tabs>
          <w:tab w:val="right" w:leader="dot" w:pos="8640"/>
        </w:tabs>
      </w:pPr>
      <w:r>
        <w:fldChar w:fldCharType="begin"/>
      </w:r>
      <w:r>
        <w:instrText xml:space="preserve"> HYPERLINK \l _Toc28323 </w:instrText>
      </w:r>
      <w:r>
        <w:fldChar w:fldCharType="separate"/>
      </w:r>
      <w:r>
        <w:t>接口信息</w:t>
      </w:r>
      <w:r>
        <w:tab/>
      </w:r>
      <w:r>
        <w:fldChar w:fldCharType="begin"/>
      </w:r>
      <w:r>
        <w:instrText xml:space="preserve"> PAGEREF _Toc28323 \h </w:instrText>
      </w:r>
      <w:r>
        <w:fldChar w:fldCharType="separate"/>
      </w:r>
      <w:r>
        <w:t>621</w:t>
      </w:r>
      <w:r>
        <w:fldChar w:fldCharType="end"/>
      </w:r>
      <w:r>
        <w:fldChar w:fldCharType="end"/>
      </w:r>
    </w:p>
    <w:p w14:paraId="1E3C74D9">
      <w:pPr>
        <w:pStyle w:val="29"/>
        <w:tabs>
          <w:tab w:val="right" w:leader="dot" w:pos="8640"/>
        </w:tabs>
      </w:pPr>
      <w:r>
        <w:fldChar w:fldCharType="begin"/>
      </w:r>
      <w:r>
        <w:instrText xml:space="preserve"> HYPERLINK \l _Toc7082 </w:instrText>
      </w:r>
      <w:r>
        <w:fldChar w:fldCharType="separate"/>
      </w:r>
      <w:r>
        <w:t>请求参数</w:t>
      </w:r>
      <w:r>
        <w:tab/>
      </w:r>
      <w:r>
        <w:fldChar w:fldCharType="begin"/>
      </w:r>
      <w:r>
        <w:instrText xml:space="preserve"> PAGEREF _Toc7082 \h </w:instrText>
      </w:r>
      <w:r>
        <w:fldChar w:fldCharType="separate"/>
      </w:r>
      <w:r>
        <w:t>621</w:t>
      </w:r>
      <w:r>
        <w:fldChar w:fldCharType="end"/>
      </w:r>
      <w:r>
        <w:fldChar w:fldCharType="end"/>
      </w:r>
    </w:p>
    <w:p w14:paraId="3C933163">
      <w:pPr>
        <w:pStyle w:val="29"/>
        <w:tabs>
          <w:tab w:val="right" w:leader="dot" w:pos="8640"/>
        </w:tabs>
      </w:pPr>
      <w:r>
        <w:fldChar w:fldCharType="begin"/>
      </w:r>
      <w:r>
        <w:instrText xml:space="preserve"> HYPERLINK \l _Toc22452 </w:instrText>
      </w:r>
      <w:r>
        <w:fldChar w:fldCharType="separate"/>
      </w:r>
      <w:r>
        <w:t>请求示例</w:t>
      </w:r>
      <w:r>
        <w:tab/>
      </w:r>
      <w:r>
        <w:fldChar w:fldCharType="begin"/>
      </w:r>
      <w:r>
        <w:instrText xml:space="preserve"> PAGEREF _Toc22452 \h </w:instrText>
      </w:r>
      <w:r>
        <w:fldChar w:fldCharType="separate"/>
      </w:r>
      <w:r>
        <w:t>621</w:t>
      </w:r>
      <w:r>
        <w:fldChar w:fldCharType="end"/>
      </w:r>
      <w:r>
        <w:fldChar w:fldCharType="end"/>
      </w:r>
    </w:p>
    <w:p w14:paraId="579AACCF">
      <w:pPr>
        <w:pStyle w:val="29"/>
        <w:tabs>
          <w:tab w:val="right" w:leader="dot" w:pos="8640"/>
        </w:tabs>
      </w:pPr>
      <w:r>
        <w:fldChar w:fldCharType="begin"/>
      </w:r>
      <w:r>
        <w:instrText xml:space="preserve"> HYPERLINK \l _Toc15078 </w:instrText>
      </w:r>
      <w:r>
        <w:fldChar w:fldCharType="separate"/>
      </w:r>
      <w:r>
        <w:t>返回结果</w:t>
      </w:r>
      <w:r>
        <w:tab/>
      </w:r>
      <w:r>
        <w:fldChar w:fldCharType="begin"/>
      </w:r>
      <w:r>
        <w:instrText xml:space="preserve"> PAGEREF _Toc15078 \h </w:instrText>
      </w:r>
      <w:r>
        <w:fldChar w:fldCharType="separate"/>
      </w:r>
      <w:r>
        <w:t>621</w:t>
      </w:r>
      <w:r>
        <w:fldChar w:fldCharType="end"/>
      </w:r>
      <w:r>
        <w:fldChar w:fldCharType="end"/>
      </w:r>
    </w:p>
    <w:p w14:paraId="7523489D">
      <w:pPr>
        <w:pStyle w:val="29"/>
        <w:tabs>
          <w:tab w:val="right" w:leader="dot" w:pos="8640"/>
        </w:tabs>
      </w:pPr>
      <w:r>
        <w:fldChar w:fldCharType="begin"/>
      </w:r>
      <w:r>
        <w:instrText xml:space="preserve"> HYPERLINK \l _Toc26964 </w:instrText>
      </w:r>
      <w:r>
        <w:fldChar w:fldCharType="separate"/>
      </w:r>
      <w:r>
        <w:t>查询销售退货单列表</w:t>
      </w:r>
      <w:r>
        <w:tab/>
      </w:r>
      <w:r>
        <w:fldChar w:fldCharType="begin"/>
      </w:r>
      <w:r>
        <w:instrText xml:space="preserve"> PAGEREF _Toc26964 \h </w:instrText>
      </w:r>
      <w:r>
        <w:fldChar w:fldCharType="separate"/>
      </w:r>
      <w:r>
        <w:t>621</w:t>
      </w:r>
      <w:r>
        <w:fldChar w:fldCharType="end"/>
      </w:r>
      <w:r>
        <w:fldChar w:fldCharType="end"/>
      </w:r>
    </w:p>
    <w:p w14:paraId="67F22E0E">
      <w:pPr>
        <w:pStyle w:val="29"/>
        <w:tabs>
          <w:tab w:val="right" w:leader="dot" w:pos="8640"/>
        </w:tabs>
      </w:pPr>
      <w:r>
        <w:fldChar w:fldCharType="begin"/>
      </w:r>
      <w:r>
        <w:instrText xml:space="preserve"> HYPERLINK \l _Toc15405 </w:instrText>
      </w:r>
      <w:r>
        <w:fldChar w:fldCharType="separate"/>
      </w:r>
      <w:r>
        <w:t>接口信息</w:t>
      </w:r>
      <w:r>
        <w:tab/>
      </w:r>
      <w:r>
        <w:fldChar w:fldCharType="begin"/>
      </w:r>
      <w:r>
        <w:instrText xml:space="preserve"> PAGEREF _Toc15405 \h </w:instrText>
      </w:r>
      <w:r>
        <w:fldChar w:fldCharType="separate"/>
      </w:r>
      <w:r>
        <w:t>621</w:t>
      </w:r>
      <w:r>
        <w:fldChar w:fldCharType="end"/>
      </w:r>
      <w:r>
        <w:fldChar w:fldCharType="end"/>
      </w:r>
    </w:p>
    <w:p w14:paraId="684AA728">
      <w:pPr>
        <w:pStyle w:val="29"/>
        <w:tabs>
          <w:tab w:val="right" w:leader="dot" w:pos="8640"/>
        </w:tabs>
      </w:pPr>
      <w:r>
        <w:fldChar w:fldCharType="begin"/>
      </w:r>
      <w:r>
        <w:instrText xml:space="preserve"> HYPERLINK \l _Toc13989 </w:instrText>
      </w:r>
      <w:r>
        <w:fldChar w:fldCharType="separate"/>
      </w:r>
      <w:r>
        <w:t>请求参数</w:t>
      </w:r>
      <w:r>
        <w:tab/>
      </w:r>
      <w:r>
        <w:fldChar w:fldCharType="begin"/>
      </w:r>
      <w:r>
        <w:instrText xml:space="preserve"> PAGEREF _Toc13989 \h </w:instrText>
      </w:r>
      <w:r>
        <w:fldChar w:fldCharType="separate"/>
      </w:r>
      <w:r>
        <w:t>621</w:t>
      </w:r>
      <w:r>
        <w:fldChar w:fldCharType="end"/>
      </w:r>
      <w:r>
        <w:fldChar w:fldCharType="end"/>
      </w:r>
    </w:p>
    <w:p w14:paraId="5CCA4B42">
      <w:pPr>
        <w:pStyle w:val="29"/>
        <w:tabs>
          <w:tab w:val="right" w:leader="dot" w:pos="8640"/>
        </w:tabs>
      </w:pPr>
      <w:r>
        <w:fldChar w:fldCharType="begin"/>
      </w:r>
      <w:r>
        <w:instrText xml:space="preserve"> HYPERLINK \l _Toc1510 </w:instrText>
      </w:r>
      <w:r>
        <w:fldChar w:fldCharType="separate"/>
      </w:r>
      <w:r>
        <w:t>请求示例</w:t>
      </w:r>
      <w:r>
        <w:tab/>
      </w:r>
      <w:r>
        <w:fldChar w:fldCharType="begin"/>
      </w:r>
      <w:r>
        <w:instrText xml:space="preserve"> PAGEREF _Toc1510 \h </w:instrText>
      </w:r>
      <w:r>
        <w:fldChar w:fldCharType="separate"/>
      </w:r>
      <w:r>
        <w:t>621</w:t>
      </w:r>
      <w:r>
        <w:fldChar w:fldCharType="end"/>
      </w:r>
      <w:r>
        <w:fldChar w:fldCharType="end"/>
      </w:r>
    </w:p>
    <w:p w14:paraId="65FE3D35">
      <w:pPr>
        <w:pStyle w:val="29"/>
        <w:tabs>
          <w:tab w:val="right" w:leader="dot" w:pos="8640"/>
        </w:tabs>
      </w:pPr>
      <w:r>
        <w:fldChar w:fldCharType="begin"/>
      </w:r>
      <w:r>
        <w:instrText xml:space="preserve"> HYPERLINK \l _Toc21783 </w:instrText>
      </w:r>
      <w:r>
        <w:fldChar w:fldCharType="separate"/>
      </w:r>
      <w:r>
        <w:t>返回结果</w:t>
      </w:r>
      <w:r>
        <w:tab/>
      </w:r>
      <w:r>
        <w:fldChar w:fldCharType="begin"/>
      </w:r>
      <w:r>
        <w:instrText xml:space="preserve"> PAGEREF _Toc21783 \h </w:instrText>
      </w:r>
      <w:r>
        <w:fldChar w:fldCharType="separate"/>
      </w:r>
      <w:r>
        <w:t>622</w:t>
      </w:r>
      <w:r>
        <w:fldChar w:fldCharType="end"/>
      </w:r>
      <w:r>
        <w:fldChar w:fldCharType="end"/>
      </w:r>
    </w:p>
    <w:p w14:paraId="7B5AEE6A">
      <w:pPr>
        <w:pStyle w:val="29"/>
        <w:tabs>
          <w:tab w:val="right" w:leader="dot" w:pos="8640"/>
        </w:tabs>
      </w:pPr>
      <w:r>
        <w:fldChar w:fldCharType="begin"/>
      </w:r>
      <w:r>
        <w:instrText xml:space="preserve"> HYPERLINK \l _Toc1496 </w:instrText>
      </w:r>
      <w:r>
        <w:fldChar w:fldCharType="separate"/>
      </w:r>
      <w:r>
        <w:t>返回成功示例</w:t>
      </w:r>
      <w:r>
        <w:tab/>
      </w:r>
      <w:r>
        <w:fldChar w:fldCharType="begin"/>
      </w:r>
      <w:r>
        <w:instrText xml:space="preserve"> PAGEREF _Toc1496 \h </w:instrText>
      </w:r>
      <w:r>
        <w:fldChar w:fldCharType="separate"/>
      </w:r>
      <w:r>
        <w:t>622</w:t>
      </w:r>
      <w:r>
        <w:fldChar w:fldCharType="end"/>
      </w:r>
      <w:r>
        <w:fldChar w:fldCharType="end"/>
      </w:r>
    </w:p>
    <w:p w14:paraId="1F89F8A5">
      <w:pPr>
        <w:pStyle w:val="29"/>
        <w:tabs>
          <w:tab w:val="right" w:leader="dot" w:pos="8640"/>
        </w:tabs>
      </w:pPr>
      <w:r>
        <w:fldChar w:fldCharType="begin"/>
      </w:r>
      <w:r>
        <w:instrText xml:space="preserve"> HYPERLINK \l _Toc22789 </w:instrText>
      </w:r>
      <w:r>
        <w:fldChar w:fldCharType="separate"/>
      </w:r>
      <w:r>
        <w:t>查询质检单列表</w:t>
      </w:r>
      <w:r>
        <w:tab/>
      </w:r>
      <w:r>
        <w:fldChar w:fldCharType="begin"/>
      </w:r>
      <w:r>
        <w:instrText xml:space="preserve"> PAGEREF _Toc22789 \h </w:instrText>
      </w:r>
      <w:r>
        <w:fldChar w:fldCharType="separate"/>
      </w:r>
      <w:r>
        <w:t>624</w:t>
      </w:r>
      <w:r>
        <w:fldChar w:fldCharType="end"/>
      </w:r>
      <w:r>
        <w:fldChar w:fldCharType="end"/>
      </w:r>
    </w:p>
    <w:p w14:paraId="2EFD3180">
      <w:pPr>
        <w:pStyle w:val="29"/>
        <w:tabs>
          <w:tab w:val="right" w:leader="dot" w:pos="8640"/>
        </w:tabs>
      </w:pPr>
      <w:r>
        <w:fldChar w:fldCharType="begin"/>
      </w:r>
      <w:r>
        <w:instrText xml:space="preserve"> HYPERLINK \l _Toc11742 </w:instrText>
      </w:r>
      <w:r>
        <w:fldChar w:fldCharType="separate"/>
      </w:r>
      <w:r>
        <w:t>接口信息</w:t>
      </w:r>
      <w:r>
        <w:tab/>
      </w:r>
      <w:r>
        <w:fldChar w:fldCharType="begin"/>
      </w:r>
      <w:r>
        <w:instrText xml:space="preserve"> PAGEREF _Toc11742 \h </w:instrText>
      </w:r>
      <w:r>
        <w:fldChar w:fldCharType="separate"/>
      </w:r>
      <w:r>
        <w:t>624</w:t>
      </w:r>
      <w:r>
        <w:fldChar w:fldCharType="end"/>
      </w:r>
      <w:r>
        <w:fldChar w:fldCharType="end"/>
      </w:r>
    </w:p>
    <w:p w14:paraId="3374BA4A">
      <w:pPr>
        <w:pStyle w:val="29"/>
        <w:tabs>
          <w:tab w:val="right" w:leader="dot" w:pos="8640"/>
        </w:tabs>
      </w:pPr>
      <w:r>
        <w:fldChar w:fldCharType="begin"/>
      </w:r>
      <w:r>
        <w:instrText xml:space="preserve"> HYPERLINK \l _Toc2084 </w:instrText>
      </w:r>
      <w:r>
        <w:fldChar w:fldCharType="separate"/>
      </w:r>
      <w:r>
        <w:t>请求参数</w:t>
      </w:r>
      <w:r>
        <w:tab/>
      </w:r>
      <w:r>
        <w:fldChar w:fldCharType="begin"/>
      </w:r>
      <w:r>
        <w:instrText xml:space="preserve"> PAGEREF _Toc2084 \h </w:instrText>
      </w:r>
      <w:r>
        <w:fldChar w:fldCharType="separate"/>
      </w:r>
      <w:r>
        <w:t>624</w:t>
      </w:r>
      <w:r>
        <w:fldChar w:fldCharType="end"/>
      </w:r>
      <w:r>
        <w:fldChar w:fldCharType="end"/>
      </w:r>
    </w:p>
    <w:p w14:paraId="3A5EFEE5">
      <w:pPr>
        <w:pStyle w:val="29"/>
        <w:tabs>
          <w:tab w:val="right" w:leader="dot" w:pos="8640"/>
        </w:tabs>
      </w:pPr>
      <w:r>
        <w:fldChar w:fldCharType="begin"/>
      </w:r>
      <w:r>
        <w:instrText xml:space="preserve"> HYPERLINK \l _Toc25364 </w:instrText>
      </w:r>
      <w:r>
        <w:fldChar w:fldCharType="separate"/>
      </w:r>
      <w:r>
        <w:t>请求示例</w:t>
      </w:r>
      <w:r>
        <w:tab/>
      </w:r>
      <w:r>
        <w:fldChar w:fldCharType="begin"/>
      </w:r>
      <w:r>
        <w:instrText xml:space="preserve"> PAGEREF _Toc25364 \h </w:instrText>
      </w:r>
      <w:r>
        <w:fldChar w:fldCharType="separate"/>
      </w:r>
      <w:r>
        <w:t>624</w:t>
      </w:r>
      <w:r>
        <w:fldChar w:fldCharType="end"/>
      </w:r>
      <w:r>
        <w:fldChar w:fldCharType="end"/>
      </w:r>
    </w:p>
    <w:p w14:paraId="6793F140">
      <w:pPr>
        <w:pStyle w:val="29"/>
        <w:tabs>
          <w:tab w:val="right" w:leader="dot" w:pos="8640"/>
        </w:tabs>
      </w:pPr>
      <w:r>
        <w:fldChar w:fldCharType="begin"/>
      </w:r>
      <w:r>
        <w:instrText xml:space="preserve"> HYPERLINK \l _Toc30829 </w:instrText>
      </w:r>
      <w:r>
        <w:fldChar w:fldCharType="separate"/>
      </w:r>
      <w:r>
        <w:t>返回结果</w:t>
      </w:r>
      <w:r>
        <w:tab/>
      </w:r>
      <w:r>
        <w:fldChar w:fldCharType="begin"/>
      </w:r>
      <w:r>
        <w:instrText xml:space="preserve"> PAGEREF _Toc30829 \h </w:instrText>
      </w:r>
      <w:r>
        <w:fldChar w:fldCharType="separate"/>
      </w:r>
      <w:r>
        <w:t>624</w:t>
      </w:r>
      <w:r>
        <w:fldChar w:fldCharType="end"/>
      </w:r>
      <w:r>
        <w:fldChar w:fldCharType="end"/>
      </w:r>
    </w:p>
    <w:p w14:paraId="219B785B">
      <w:pPr>
        <w:pStyle w:val="29"/>
        <w:tabs>
          <w:tab w:val="right" w:leader="dot" w:pos="8640"/>
        </w:tabs>
      </w:pPr>
      <w:r>
        <w:fldChar w:fldCharType="begin"/>
      </w:r>
      <w:r>
        <w:instrText xml:space="preserve"> HYPERLINK \l _Toc23445 </w:instrText>
      </w:r>
      <w:r>
        <w:fldChar w:fldCharType="separate"/>
      </w:r>
      <w:r>
        <w:t>返回成功示例</w:t>
      </w:r>
      <w:r>
        <w:tab/>
      </w:r>
      <w:r>
        <w:fldChar w:fldCharType="begin"/>
      </w:r>
      <w:r>
        <w:instrText xml:space="preserve"> PAGEREF _Toc23445 \h </w:instrText>
      </w:r>
      <w:r>
        <w:fldChar w:fldCharType="separate"/>
      </w:r>
      <w:r>
        <w:t>624</w:t>
      </w:r>
      <w:r>
        <w:fldChar w:fldCharType="end"/>
      </w:r>
      <w:r>
        <w:fldChar w:fldCharType="end"/>
      </w:r>
    </w:p>
    <w:p w14:paraId="05350CBB">
      <w:pPr>
        <w:pStyle w:val="29"/>
        <w:tabs>
          <w:tab w:val="right" w:leader="dot" w:pos="8640"/>
        </w:tabs>
      </w:pPr>
      <w:r>
        <w:fldChar w:fldCharType="begin"/>
      </w:r>
      <w:r>
        <w:instrText xml:space="preserve"> HYPERLINK \l _Toc18291 </w:instrText>
      </w:r>
      <w:r>
        <w:fldChar w:fldCharType="separate"/>
      </w:r>
      <w:r>
        <w:t>查询质检单详情</w:t>
      </w:r>
      <w:r>
        <w:tab/>
      </w:r>
      <w:r>
        <w:fldChar w:fldCharType="begin"/>
      </w:r>
      <w:r>
        <w:instrText xml:space="preserve"> PAGEREF _Toc18291 \h </w:instrText>
      </w:r>
      <w:r>
        <w:fldChar w:fldCharType="separate"/>
      </w:r>
      <w:r>
        <w:t>625</w:t>
      </w:r>
      <w:r>
        <w:fldChar w:fldCharType="end"/>
      </w:r>
      <w:r>
        <w:fldChar w:fldCharType="end"/>
      </w:r>
    </w:p>
    <w:p w14:paraId="75F2F239">
      <w:pPr>
        <w:pStyle w:val="29"/>
        <w:tabs>
          <w:tab w:val="right" w:leader="dot" w:pos="8640"/>
        </w:tabs>
      </w:pPr>
      <w:r>
        <w:fldChar w:fldCharType="begin"/>
      </w:r>
      <w:r>
        <w:instrText xml:space="preserve"> HYPERLINK \l _Toc1797 </w:instrText>
      </w:r>
      <w:r>
        <w:fldChar w:fldCharType="separate"/>
      </w:r>
      <w:r>
        <w:t>接口信息</w:t>
      </w:r>
      <w:r>
        <w:tab/>
      </w:r>
      <w:r>
        <w:fldChar w:fldCharType="begin"/>
      </w:r>
      <w:r>
        <w:instrText xml:space="preserve"> PAGEREF _Toc1797 \h </w:instrText>
      </w:r>
      <w:r>
        <w:fldChar w:fldCharType="separate"/>
      </w:r>
      <w:r>
        <w:t>626</w:t>
      </w:r>
      <w:r>
        <w:fldChar w:fldCharType="end"/>
      </w:r>
      <w:r>
        <w:fldChar w:fldCharType="end"/>
      </w:r>
    </w:p>
    <w:p w14:paraId="4F7E4DA6">
      <w:pPr>
        <w:pStyle w:val="29"/>
        <w:tabs>
          <w:tab w:val="right" w:leader="dot" w:pos="8640"/>
        </w:tabs>
      </w:pPr>
      <w:r>
        <w:fldChar w:fldCharType="begin"/>
      </w:r>
      <w:r>
        <w:instrText xml:space="preserve"> HYPERLINK \l _Toc13631 </w:instrText>
      </w:r>
      <w:r>
        <w:fldChar w:fldCharType="separate"/>
      </w:r>
      <w:r>
        <w:t>请求参数：</w:t>
      </w:r>
      <w:r>
        <w:tab/>
      </w:r>
      <w:r>
        <w:fldChar w:fldCharType="begin"/>
      </w:r>
      <w:r>
        <w:instrText xml:space="preserve"> PAGEREF _Toc13631 \h </w:instrText>
      </w:r>
      <w:r>
        <w:fldChar w:fldCharType="separate"/>
      </w:r>
      <w:r>
        <w:t>626</w:t>
      </w:r>
      <w:r>
        <w:fldChar w:fldCharType="end"/>
      </w:r>
      <w:r>
        <w:fldChar w:fldCharType="end"/>
      </w:r>
    </w:p>
    <w:p w14:paraId="12BE5BB5">
      <w:pPr>
        <w:pStyle w:val="29"/>
        <w:tabs>
          <w:tab w:val="right" w:leader="dot" w:pos="8640"/>
        </w:tabs>
      </w:pPr>
      <w:r>
        <w:fldChar w:fldCharType="begin"/>
      </w:r>
      <w:r>
        <w:instrText xml:space="preserve"> HYPERLINK \l _Toc1828 </w:instrText>
      </w:r>
      <w:r>
        <w:fldChar w:fldCharType="separate"/>
      </w:r>
      <w:r>
        <w:t>返回结果</w:t>
      </w:r>
      <w:r>
        <w:tab/>
      </w:r>
      <w:r>
        <w:fldChar w:fldCharType="begin"/>
      </w:r>
      <w:r>
        <w:instrText xml:space="preserve"> PAGEREF _Toc1828 \h </w:instrText>
      </w:r>
      <w:r>
        <w:fldChar w:fldCharType="separate"/>
      </w:r>
      <w:r>
        <w:t>626</w:t>
      </w:r>
      <w:r>
        <w:fldChar w:fldCharType="end"/>
      </w:r>
      <w:r>
        <w:fldChar w:fldCharType="end"/>
      </w:r>
    </w:p>
    <w:p w14:paraId="512D0016">
      <w:pPr>
        <w:pStyle w:val="29"/>
        <w:tabs>
          <w:tab w:val="right" w:leader="dot" w:pos="8640"/>
        </w:tabs>
      </w:pPr>
      <w:r>
        <w:fldChar w:fldCharType="begin"/>
      </w:r>
      <w:r>
        <w:instrText xml:space="preserve"> HYPERLINK \l _Toc15455 </w:instrText>
      </w:r>
      <w:r>
        <w:fldChar w:fldCharType="separate"/>
      </w:r>
      <w:r>
        <w:t>返回成功示例</w:t>
      </w:r>
      <w:r>
        <w:tab/>
      </w:r>
      <w:r>
        <w:fldChar w:fldCharType="begin"/>
      </w:r>
      <w:r>
        <w:instrText xml:space="preserve"> PAGEREF _Toc15455 \h </w:instrText>
      </w:r>
      <w:r>
        <w:fldChar w:fldCharType="separate"/>
      </w:r>
      <w:r>
        <w:t>626</w:t>
      </w:r>
      <w:r>
        <w:fldChar w:fldCharType="end"/>
      </w:r>
      <w:r>
        <w:fldChar w:fldCharType="end"/>
      </w:r>
    </w:p>
    <w:p w14:paraId="1045B2AA">
      <w:pPr>
        <w:pStyle w:val="29"/>
        <w:tabs>
          <w:tab w:val="right" w:leader="dot" w:pos="8640"/>
        </w:tabs>
      </w:pPr>
      <w:r>
        <w:fldChar w:fldCharType="begin"/>
      </w:r>
      <w:r>
        <w:instrText xml:space="preserve"> HYPERLINK \l _Toc31278 </w:instrText>
      </w:r>
      <w:r>
        <w:fldChar w:fldCharType="separate"/>
      </w:r>
      <w:r>
        <w:t>待收货退货单快捷入库</w:t>
      </w:r>
      <w:r>
        <w:tab/>
      </w:r>
      <w:r>
        <w:fldChar w:fldCharType="begin"/>
      </w:r>
      <w:r>
        <w:instrText xml:space="preserve"> PAGEREF _Toc31278 \h </w:instrText>
      </w:r>
      <w:r>
        <w:fldChar w:fldCharType="separate"/>
      </w:r>
      <w:r>
        <w:t>627</w:t>
      </w:r>
      <w:r>
        <w:fldChar w:fldCharType="end"/>
      </w:r>
      <w:r>
        <w:fldChar w:fldCharType="end"/>
      </w:r>
    </w:p>
    <w:p w14:paraId="6D2E06D2">
      <w:pPr>
        <w:pStyle w:val="29"/>
        <w:tabs>
          <w:tab w:val="right" w:leader="dot" w:pos="8640"/>
        </w:tabs>
      </w:pPr>
      <w:r>
        <w:fldChar w:fldCharType="begin"/>
      </w:r>
      <w:r>
        <w:instrText xml:space="preserve"> HYPERLINK \l _Toc31724 </w:instrText>
      </w:r>
      <w:r>
        <w:fldChar w:fldCharType="separate"/>
      </w:r>
      <w:r>
        <w:t>接口信息</w:t>
      </w:r>
      <w:r>
        <w:tab/>
      </w:r>
      <w:r>
        <w:fldChar w:fldCharType="begin"/>
      </w:r>
      <w:r>
        <w:instrText xml:space="preserve"> PAGEREF _Toc31724 \h </w:instrText>
      </w:r>
      <w:r>
        <w:fldChar w:fldCharType="separate"/>
      </w:r>
      <w:r>
        <w:t>627</w:t>
      </w:r>
      <w:r>
        <w:fldChar w:fldCharType="end"/>
      </w:r>
      <w:r>
        <w:fldChar w:fldCharType="end"/>
      </w:r>
    </w:p>
    <w:p w14:paraId="394C8853">
      <w:pPr>
        <w:pStyle w:val="29"/>
        <w:tabs>
          <w:tab w:val="right" w:leader="dot" w:pos="8640"/>
        </w:tabs>
      </w:pPr>
      <w:r>
        <w:fldChar w:fldCharType="begin"/>
      </w:r>
      <w:r>
        <w:instrText xml:space="preserve"> HYPERLINK \l _Toc2589 </w:instrText>
      </w:r>
      <w:r>
        <w:fldChar w:fldCharType="separate"/>
      </w:r>
      <w:r>
        <w:t>请求参数</w:t>
      </w:r>
      <w:r>
        <w:tab/>
      </w:r>
      <w:r>
        <w:fldChar w:fldCharType="begin"/>
      </w:r>
      <w:r>
        <w:instrText xml:space="preserve"> PAGEREF _Toc2589 \h </w:instrText>
      </w:r>
      <w:r>
        <w:fldChar w:fldCharType="separate"/>
      </w:r>
      <w:r>
        <w:t>627</w:t>
      </w:r>
      <w:r>
        <w:fldChar w:fldCharType="end"/>
      </w:r>
      <w:r>
        <w:fldChar w:fldCharType="end"/>
      </w:r>
    </w:p>
    <w:p w14:paraId="3409DB64">
      <w:pPr>
        <w:pStyle w:val="29"/>
        <w:tabs>
          <w:tab w:val="right" w:leader="dot" w:pos="8640"/>
        </w:tabs>
      </w:pPr>
      <w:r>
        <w:fldChar w:fldCharType="begin"/>
      </w:r>
      <w:r>
        <w:instrText xml:space="preserve"> HYPERLINK \l _Toc5755 </w:instrText>
      </w:r>
      <w:r>
        <w:fldChar w:fldCharType="separate"/>
      </w:r>
      <w:r>
        <w:t>请求示例</w:t>
      </w:r>
      <w:r>
        <w:tab/>
      </w:r>
      <w:r>
        <w:fldChar w:fldCharType="begin"/>
      </w:r>
      <w:r>
        <w:instrText xml:space="preserve"> PAGEREF _Toc5755 \h </w:instrText>
      </w:r>
      <w:r>
        <w:fldChar w:fldCharType="separate"/>
      </w:r>
      <w:r>
        <w:t>627</w:t>
      </w:r>
      <w:r>
        <w:fldChar w:fldCharType="end"/>
      </w:r>
      <w:r>
        <w:fldChar w:fldCharType="end"/>
      </w:r>
    </w:p>
    <w:p w14:paraId="2A20AED2">
      <w:pPr>
        <w:pStyle w:val="29"/>
        <w:tabs>
          <w:tab w:val="right" w:leader="dot" w:pos="8640"/>
        </w:tabs>
      </w:pPr>
      <w:r>
        <w:fldChar w:fldCharType="begin"/>
      </w:r>
      <w:r>
        <w:instrText xml:space="preserve"> HYPERLINK \l _Toc14593 </w:instrText>
      </w:r>
      <w:r>
        <w:fldChar w:fldCharType="separate"/>
      </w:r>
      <w:r>
        <w:t>返回结果</w:t>
      </w:r>
      <w:r>
        <w:tab/>
      </w:r>
      <w:r>
        <w:fldChar w:fldCharType="begin"/>
      </w:r>
      <w:r>
        <w:instrText xml:space="preserve"> PAGEREF _Toc14593 \h </w:instrText>
      </w:r>
      <w:r>
        <w:fldChar w:fldCharType="separate"/>
      </w:r>
      <w:r>
        <w:t>628</w:t>
      </w:r>
      <w:r>
        <w:fldChar w:fldCharType="end"/>
      </w:r>
      <w:r>
        <w:fldChar w:fldCharType="end"/>
      </w:r>
    </w:p>
    <w:p w14:paraId="68B981D1">
      <w:pPr>
        <w:pStyle w:val="29"/>
        <w:tabs>
          <w:tab w:val="right" w:leader="dot" w:pos="8640"/>
        </w:tabs>
      </w:pPr>
      <w:r>
        <w:fldChar w:fldCharType="begin"/>
      </w:r>
      <w:r>
        <w:instrText xml:space="preserve"> HYPERLINK \l _Toc30018 </w:instrText>
      </w:r>
      <w:r>
        <w:fldChar w:fldCharType="separate"/>
      </w:r>
      <w:r>
        <w:t>返回成功示例</w:t>
      </w:r>
      <w:r>
        <w:tab/>
      </w:r>
      <w:r>
        <w:fldChar w:fldCharType="begin"/>
      </w:r>
      <w:r>
        <w:instrText xml:space="preserve"> PAGEREF _Toc30018 \h </w:instrText>
      </w:r>
      <w:r>
        <w:fldChar w:fldCharType="separate"/>
      </w:r>
      <w:r>
        <w:t>628</w:t>
      </w:r>
      <w:r>
        <w:fldChar w:fldCharType="end"/>
      </w:r>
      <w:r>
        <w:fldChar w:fldCharType="end"/>
      </w:r>
    </w:p>
    <w:p w14:paraId="451703FA">
      <w:pPr>
        <w:pStyle w:val="29"/>
        <w:tabs>
          <w:tab w:val="right" w:leader="dot" w:pos="8640"/>
        </w:tabs>
      </w:pPr>
      <w:r>
        <w:fldChar w:fldCharType="begin"/>
      </w:r>
      <w:r>
        <w:instrText xml:space="preserve"> HYPERLINK \l _Toc9461 </w:instrText>
      </w:r>
      <w:r>
        <w:fldChar w:fldCharType="separate"/>
      </w:r>
      <w:r>
        <w:t>订单退款</w:t>
      </w:r>
      <w:r>
        <w:tab/>
      </w:r>
      <w:r>
        <w:fldChar w:fldCharType="begin"/>
      </w:r>
      <w:r>
        <w:instrText xml:space="preserve"> PAGEREF _Toc9461 \h </w:instrText>
      </w:r>
      <w:r>
        <w:fldChar w:fldCharType="separate"/>
      </w:r>
      <w:r>
        <w:t>629</w:t>
      </w:r>
      <w:r>
        <w:fldChar w:fldCharType="end"/>
      </w:r>
      <w:r>
        <w:fldChar w:fldCharType="end"/>
      </w:r>
    </w:p>
    <w:p w14:paraId="4CEBED43">
      <w:pPr>
        <w:pStyle w:val="29"/>
        <w:tabs>
          <w:tab w:val="right" w:leader="dot" w:pos="8640"/>
        </w:tabs>
      </w:pPr>
      <w:r>
        <w:fldChar w:fldCharType="begin"/>
      </w:r>
      <w:r>
        <w:instrText xml:space="preserve"> HYPERLINK \l _Toc14506 </w:instrText>
      </w:r>
      <w:r>
        <w:fldChar w:fldCharType="separate"/>
      </w:r>
      <w:r>
        <w:t>接口信息</w:t>
      </w:r>
      <w:r>
        <w:tab/>
      </w:r>
      <w:r>
        <w:fldChar w:fldCharType="begin"/>
      </w:r>
      <w:r>
        <w:instrText xml:space="preserve"> PAGEREF _Toc14506 \h </w:instrText>
      </w:r>
      <w:r>
        <w:fldChar w:fldCharType="separate"/>
      </w:r>
      <w:r>
        <w:t>629</w:t>
      </w:r>
      <w:r>
        <w:fldChar w:fldCharType="end"/>
      </w:r>
      <w:r>
        <w:fldChar w:fldCharType="end"/>
      </w:r>
    </w:p>
    <w:p w14:paraId="32643149">
      <w:pPr>
        <w:pStyle w:val="29"/>
        <w:tabs>
          <w:tab w:val="right" w:leader="dot" w:pos="8640"/>
        </w:tabs>
      </w:pPr>
      <w:r>
        <w:fldChar w:fldCharType="begin"/>
      </w:r>
      <w:r>
        <w:instrText xml:space="preserve"> HYPERLINK \l _Toc25747 </w:instrText>
      </w:r>
      <w:r>
        <w:fldChar w:fldCharType="separate"/>
      </w:r>
      <w:r>
        <w:t>请求参数</w:t>
      </w:r>
      <w:r>
        <w:tab/>
      </w:r>
      <w:r>
        <w:fldChar w:fldCharType="begin"/>
      </w:r>
      <w:r>
        <w:instrText xml:space="preserve"> PAGEREF _Toc25747 \h </w:instrText>
      </w:r>
      <w:r>
        <w:fldChar w:fldCharType="separate"/>
      </w:r>
      <w:r>
        <w:t>629</w:t>
      </w:r>
      <w:r>
        <w:fldChar w:fldCharType="end"/>
      </w:r>
      <w:r>
        <w:fldChar w:fldCharType="end"/>
      </w:r>
    </w:p>
    <w:p w14:paraId="63ABE171">
      <w:pPr>
        <w:pStyle w:val="29"/>
        <w:tabs>
          <w:tab w:val="right" w:leader="dot" w:pos="8640"/>
        </w:tabs>
      </w:pPr>
      <w:r>
        <w:fldChar w:fldCharType="begin"/>
      </w:r>
      <w:r>
        <w:instrText xml:space="preserve"> HYPERLINK \l _Toc32108 </w:instrText>
      </w:r>
      <w:r>
        <w:fldChar w:fldCharType="separate"/>
      </w:r>
      <w:r>
        <w:t>请求cURL示例</w:t>
      </w:r>
      <w:r>
        <w:tab/>
      </w:r>
      <w:r>
        <w:fldChar w:fldCharType="begin"/>
      </w:r>
      <w:r>
        <w:instrText xml:space="preserve"> PAGEREF _Toc32108 \h </w:instrText>
      </w:r>
      <w:r>
        <w:fldChar w:fldCharType="separate"/>
      </w:r>
      <w:r>
        <w:t>629</w:t>
      </w:r>
      <w:r>
        <w:fldChar w:fldCharType="end"/>
      </w:r>
      <w:r>
        <w:fldChar w:fldCharType="end"/>
      </w:r>
    </w:p>
    <w:p w14:paraId="2ED0F4E6">
      <w:pPr>
        <w:pStyle w:val="29"/>
        <w:tabs>
          <w:tab w:val="right" w:leader="dot" w:pos="8640"/>
        </w:tabs>
      </w:pPr>
      <w:r>
        <w:fldChar w:fldCharType="begin"/>
      </w:r>
      <w:r>
        <w:instrText xml:space="preserve"> HYPERLINK \l _Toc10257 </w:instrText>
      </w:r>
      <w:r>
        <w:fldChar w:fldCharType="separate"/>
      </w:r>
      <w:r>
        <w:t>返回结果</w:t>
      </w:r>
      <w:r>
        <w:tab/>
      </w:r>
      <w:r>
        <w:fldChar w:fldCharType="begin"/>
      </w:r>
      <w:r>
        <w:instrText xml:space="preserve"> PAGEREF _Toc10257 \h </w:instrText>
      </w:r>
      <w:r>
        <w:fldChar w:fldCharType="separate"/>
      </w:r>
      <w:r>
        <w:t>630</w:t>
      </w:r>
      <w:r>
        <w:fldChar w:fldCharType="end"/>
      </w:r>
      <w:r>
        <w:fldChar w:fldCharType="end"/>
      </w:r>
    </w:p>
    <w:p w14:paraId="79E1F4F8">
      <w:pPr>
        <w:pStyle w:val="29"/>
        <w:tabs>
          <w:tab w:val="right" w:leader="dot" w:pos="8640"/>
        </w:tabs>
      </w:pPr>
      <w:r>
        <w:fldChar w:fldCharType="begin"/>
      </w:r>
      <w:r>
        <w:instrText xml:space="preserve"> HYPERLINK \l _Toc10185 </w:instrText>
      </w:r>
      <w:r>
        <w:fldChar w:fldCharType="separate"/>
      </w:r>
      <w:r>
        <w:t>返回成功示例</w:t>
      </w:r>
      <w:r>
        <w:tab/>
      </w:r>
      <w:r>
        <w:fldChar w:fldCharType="begin"/>
      </w:r>
      <w:r>
        <w:instrText xml:space="preserve"> PAGEREF _Toc10185 \h </w:instrText>
      </w:r>
      <w:r>
        <w:fldChar w:fldCharType="separate"/>
      </w:r>
      <w:r>
        <w:t>630</w:t>
      </w:r>
      <w:r>
        <w:fldChar w:fldCharType="end"/>
      </w:r>
      <w:r>
        <w:fldChar w:fldCharType="end"/>
      </w:r>
    </w:p>
    <w:p w14:paraId="4472F09C">
      <w:pPr>
        <w:pStyle w:val="29"/>
        <w:tabs>
          <w:tab w:val="right" w:leader="dot" w:pos="8640"/>
        </w:tabs>
      </w:pPr>
      <w:r>
        <w:fldChar w:fldCharType="begin"/>
      </w:r>
      <w:r>
        <w:instrText xml:space="preserve"> HYPERLINK \l _Toc19487 </w:instrText>
      </w:r>
      <w:r>
        <w:fldChar w:fldCharType="separate"/>
      </w:r>
      <w:r>
        <w:t>附加说明</w:t>
      </w:r>
      <w:r>
        <w:tab/>
      </w:r>
      <w:r>
        <w:fldChar w:fldCharType="begin"/>
      </w:r>
      <w:r>
        <w:instrText xml:space="preserve"> PAGEREF _Toc19487 \h </w:instrText>
      </w:r>
      <w:r>
        <w:fldChar w:fldCharType="separate"/>
      </w:r>
      <w:r>
        <w:t>630</w:t>
      </w:r>
      <w:r>
        <w:fldChar w:fldCharType="end"/>
      </w:r>
      <w:r>
        <w:fldChar w:fldCharType="end"/>
      </w:r>
    </w:p>
    <w:p w14:paraId="7D26145C">
      <w:pPr>
        <w:pStyle w:val="29"/>
        <w:tabs>
          <w:tab w:val="right" w:leader="dot" w:pos="8640"/>
        </w:tabs>
      </w:pPr>
      <w:r>
        <w:fldChar w:fldCharType="begin"/>
      </w:r>
      <w:r>
        <w:instrText xml:space="preserve"> HYPERLINK \l _Toc19793 </w:instrText>
      </w:r>
      <w:r>
        <w:fldChar w:fldCharType="separate"/>
      </w:r>
      <w:r>
        <w:t>添加入库单</w:t>
      </w:r>
      <w:r>
        <w:tab/>
      </w:r>
      <w:r>
        <w:fldChar w:fldCharType="begin"/>
      </w:r>
      <w:r>
        <w:instrText xml:space="preserve"> PAGEREF _Toc19793 \h </w:instrText>
      </w:r>
      <w:r>
        <w:fldChar w:fldCharType="separate"/>
      </w:r>
      <w:r>
        <w:t>630</w:t>
      </w:r>
      <w:r>
        <w:fldChar w:fldCharType="end"/>
      </w:r>
      <w:r>
        <w:fldChar w:fldCharType="end"/>
      </w:r>
    </w:p>
    <w:p w14:paraId="2FEE1603">
      <w:pPr>
        <w:pStyle w:val="29"/>
        <w:tabs>
          <w:tab w:val="right" w:leader="dot" w:pos="8640"/>
        </w:tabs>
      </w:pPr>
      <w:r>
        <w:fldChar w:fldCharType="begin"/>
      </w:r>
      <w:r>
        <w:instrText xml:space="preserve"> HYPERLINK \l _Toc13580 </w:instrText>
      </w:r>
      <w:r>
        <w:fldChar w:fldCharType="separate"/>
      </w:r>
      <w:r>
        <w:t>接口信息</w:t>
      </w:r>
      <w:r>
        <w:tab/>
      </w:r>
      <w:r>
        <w:fldChar w:fldCharType="begin"/>
      </w:r>
      <w:r>
        <w:instrText xml:space="preserve"> PAGEREF _Toc13580 \h </w:instrText>
      </w:r>
      <w:r>
        <w:fldChar w:fldCharType="separate"/>
      </w:r>
      <w:r>
        <w:t>630</w:t>
      </w:r>
      <w:r>
        <w:fldChar w:fldCharType="end"/>
      </w:r>
      <w:r>
        <w:fldChar w:fldCharType="end"/>
      </w:r>
    </w:p>
    <w:p w14:paraId="54898726">
      <w:pPr>
        <w:pStyle w:val="29"/>
        <w:tabs>
          <w:tab w:val="right" w:leader="dot" w:pos="8640"/>
        </w:tabs>
      </w:pPr>
      <w:r>
        <w:fldChar w:fldCharType="begin"/>
      </w:r>
      <w:r>
        <w:instrText xml:space="preserve"> HYPERLINK \l _Toc23061 </w:instrText>
      </w:r>
      <w:r>
        <w:fldChar w:fldCharType="separate"/>
      </w:r>
      <w:r>
        <w:t>请求参数</w:t>
      </w:r>
      <w:r>
        <w:tab/>
      </w:r>
      <w:r>
        <w:fldChar w:fldCharType="begin"/>
      </w:r>
      <w:r>
        <w:instrText xml:space="preserve"> PAGEREF _Toc23061 \h </w:instrText>
      </w:r>
      <w:r>
        <w:fldChar w:fldCharType="separate"/>
      </w:r>
      <w:r>
        <w:t>630</w:t>
      </w:r>
      <w:r>
        <w:fldChar w:fldCharType="end"/>
      </w:r>
      <w:r>
        <w:fldChar w:fldCharType="end"/>
      </w:r>
    </w:p>
    <w:p w14:paraId="0E843628">
      <w:pPr>
        <w:pStyle w:val="29"/>
        <w:tabs>
          <w:tab w:val="right" w:leader="dot" w:pos="8640"/>
        </w:tabs>
      </w:pPr>
      <w:r>
        <w:fldChar w:fldCharType="begin"/>
      </w:r>
      <w:r>
        <w:instrText xml:space="preserve"> HYPERLINK \l _Toc15290 </w:instrText>
      </w:r>
      <w:r>
        <w:fldChar w:fldCharType="separate"/>
      </w:r>
      <w:r>
        <w:t>请求示例</w:t>
      </w:r>
      <w:r>
        <w:tab/>
      </w:r>
      <w:r>
        <w:fldChar w:fldCharType="begin"/>
      </w:r>
      <w:r>
        <w:instrText xml:space="preserve"> PAGEREF _Toc15290 \h </w:instrText>
      </w:r>
      <w:r>
        <w:fldChar w:fldCharType="separate"/>
      </w:r>
      <w:r>
        <w:t>630</w:t>
      </w:r>
      <w:r>
        <w:fldChar w:fldCharType="end"/>
      </w:r>
      <w:r>
        <w:fldChar w:fldCharType="end"/>
      </w:r>
    </w:p>
    <w:p w14:paraId="5FAB66F2">
      <w:pPr>
        <w:pStyle w:val="29"/>
        <w:tabs>
          <w:tab w:val="right" w:leader="dot" w:pos="8640"/>
        </w:tabs>
      </w:pPr>
      <w:r>
        <w:fldChar w:fldCharType="begin"/>
      </w:r>
      <w:r>
        <w:instrText xml:space="preserve"> HYPERLINK \l _Toc13370 </w:instrText>
      </w:r>
      <w:r>
        <w:fldChar w:fldCharType="separate"/>
      </w:r>
      <w:r>
        <w:t>返回结果</w:t>
      </w:r>
      <w:r>
        <w:tab/>
      </w:r>
      <w:r>
        <w:fldChar w:fldCharType="begin"/>
      </w:r>
      <w:r>
        <w:instrText xml:space="preserve"> PAGEREF _Toc13370 \h </w:instrText>
      </w:r>
      <w:r>
        <w:fldChar w:fldCharType="separate"/>
      </w:r>
      <w:r>
        <w:t>631</w:t>
      </w:r>
      <w:r>
        <w:fldChar w:fldCharType="end"/>
      </w:r>
      <w:r>
        <w:fldChar w:fldCharType="end"/>
      </w:r>
    </w:p>
    <w:p w14:paraId="0DA2840F">
      <w:pPr>
        <w:pStyle w:val="29"/>
        <w:tabs>
          <w:tab w:val="right" w:leader="dot" w:pos="8640"/>
        </w:tabs>
      </w:pPr>
      <w:r>
        <w:fldChar w:fldCharType="begin"/>
      </w:r>
      <w:r>
        <w:instrText xml:space="preserve"> HYPERLINK \l _Toc860 </w:instrText>
      </w:r>
      <w:r>
        <w:fldChar w:fldCharType="separate"/>
      </w:r>
      <w:r>
        <w:t>附加说明</w:t>
      </w:r>
      <w:r>
        <w:tab/>
      </w:r>
      <w:r>
        <w:fldChar w:fldCharType="begin"/>
      </w:r>
      <w:r>
        <w:instrText xml:space="preserve"> PAGEREF _Toc860 \h </w:instrText>
      </w:r>
      <w:r>
        <w:fldChar w:fldCharType="separate"/>
      </w:r>
      <w:r>
        <w:t>631</w:t>
      </w:r>
      <w:r>
        <w:fldChar w:fldCharType="end"/>
      </w:r>
      <w:r>
        <w:fldChar w:fldCharType="end"/>
      </w:r>
    </w:p>
    <w:p w14:paraId="7EC7DD07">
      <w:pPr>
        <w:pStyle w:val="29"/>
        <w:tabs>
          <w:tab w:val="right" w:leader="dot" w:pos="8640"/>
        </w:tabs>
      </w:pPr>
      <w:r>
        <w:fldChar w:fldCharType="begin"/>
      </w:r>
      <w:r>
        <w:instrText xml:space="preserve"> HYPERLINK \l _Toc31041 </w:instrText>
      </w:r>
      <w:r>
        <w:fldChar w:fldCharType="separate"/>
      </w:r>
      <w:r>
        <w:t>查询入库单列表</w:t>
      </w:r>
      <w:r>
        <w:tab/>
      </w:r>
      <w:r>
        <w:fldChar w:fldCharType="begin"/>
      </w:r>
      <w:r>
        <w:instrText xml:space="preserve"> PAGEREF _Toc31041 \h </w:instrText>
      </w:r>
      <w:r>
        <w:fldChar w:fldCharType="separate"/>
      </w:r>
      <w:r>
        <w:t>631</w:t>
      </w:r>
      <w:r>
        <w:fldChar w:fldCharType="end"/>
      </w:r>
      <w:r>
        <w:fldChar w:fldCharType="end"/>
      </w:r>
    </w:p>
    <w:p w14:paraId="094DB5A7">
      <w:pPr>
        <w:pStyle w:val="29"/>
        <w:tabs>
          <w:tab w:val="right" w:leader="dot" w:pos="8640"/>
        </w:tabs>
      </w:pPr>
      <w:r>
        <w:fldChar w:fldCharType="begin"/>
      </w:r>
      <w:r>
        <w:instrText xml:space="preserve"> HYPERLINK \l _Toc1569 </w:instrText>
      </w:r>
      <w:r>
        <w:fldChar w:fldCharType="separate"/>
      </w:r>
      <w:r>
        <w:t>接口信息</w:t>
      </w:r>
      <w:r>
        <w:tab/>
      </w:r>
      <w:r>
        <w:fldChar w:fldCharType="begin"/>
      </w:r>
      <w:r>
        <w:instrText xml:space="preserve"> PAGEREF _Toc1569 \h </w:instrText>
      </w:r>
      <w:r>
        <w:fldChar w:fldCharType="separate"/>
      </w:r>
      <w:r>
        <w:t>631</w:t>
      </w:r>
      <w:r>
        <w:fldChar w:fldCharType="end"/>
      </w:r>
      <w:r>
        <w:fldChar w:fldCharType="end"/>
      </w:r>
    </w:p>
    <w:p w14:paraId="3D4623F7">
      <w:pPr>
        <w:pStyle w:val="29"/>
        <w:tabs>
          <w:tab w:val="right" w:leader="dot" w:pos="8640"/>
        </w:tabs>
      </w:pPr>
      <w:r>
        <w:fldChar w:fldCharType="begin"/>
      </w:r>
      <w:r>
        <w:instrText xml:space="preserve"> HYPERLINK \l _Toc2695 </w:instrText>
      </w:r>
      <w:r>
        <w:fldChar w:fldCharType="separate"/>
      </w:r>
      <w:r>
        <w:t>请求参数</w:t>
      </w:r>
      <w:r>
        <w:tab/>
      </w:r>
      <w:r>
        <w:fldChar w:fldCharType="begin"/>
      </w:r>
      <w:r>
        <w:instrText xml:space="preserve"> PAGEREF _Toc2695 \h </w:instrText>
      </w:r>
      <w:r>
        <w:fldChar w:fldCharType="separate"/>
      </w:r>
      <w:r>
        <w:t>631</w:t>
      </w:r>
      <w:r>
        <w:fldChar w:fldCharType="end"/>
      </w:r>
      <w:r>
        <w:fldChar w:fldCharType="end"/>
      </w:r>
    </w:p>
    <w:p w14:paraId="3A3BA7CC">
      <w:pPr>
        <w:pStyle w:val="29"/>
        <w:tabs>
          <w:tab w:val="right" w:leader="dot" w:pos="8640"/>
        </w:tabs>
      </w:pPr>
      <w:r>
        <w:fldChar w:fldCharType="begin"/>
      </w:r>
      <w:r>
        <w:instrText xml:space="preserve"> HYPERLINK \l _Toc22579 </w:instrText>
      </w:r>
      <w:r>
        <w:fldChar w:fldCharType="separate"/>
      </w:r>
      <w:r>
        <w:t>请求示例</w:t>
      </w:r>
      <w:r>
        <w:tab/>
      </w:r>
      <w:r>
        <w:fldChar w:fldCharType="begin"/>
      </w:r>
      <w:r>
        <w:instrText xml:space="preserve"> PAGEREF _Toc22579 \h </w:instrText>
      </w:r>
      <w:r>
        <w:fldChar w:fldCharType="separate"/>
      </w:r>
      <w:r>
        <w:t>631</w:t>
      </w:r>
      <w:r>
        <w:fldChar w:fldCharType="end"/>
      </w:r>
      <w:r>
        <w:fldChar w:fldCharType="end"/>
      </w:r>
    </w:p>
    <w:p w14:paraId="64489150">
      <w:pPr>
        <w:pStyle w:val="29"/>
        <w:tabs>
          <w:tab w:val="right" w:leader="dot" w:pos="8640"/>
        </w:tabs>
      </w:pPr>
      <w:r>
        <w:fldChar w:fldCharType="begin"/>
      </w:r>
      <w:r>
        <w:instrText xml:space="preserve"> HYPERLINK \l _Toc2758 </w:instrText>
      </w:r>
      <w:r>
        <w:fldChar w:fldCharType="separate"/>
      </w:r>
      <w:r>
        <w:t>返回结果</w:t>
      </w:r>
      <w:r>
        <w:tab/>
      </w:r>
      <w:r>
        <w:fldChar w:fldCharType="begin"/>
      </w:r>
      <w:r>
        <w:instrText xml:space="preserve"> PAGEREF _Toc2758 \h </w:instrText>
      </w:r>
      <w:r>
        <w:fldChar w:fldCharType="separate"/>
      </w:r>
      <w:r>
        <w:t>632</w:t>
      </w:r>
      <w:r>
        <w:fldChar w:fldCharType="end"/>
      </w:r>
      <w:r>
        <w:fldChar w:fldCharType="end"/>
      </w:r>
    </w:p>
    <w:p w14:paraId="5245F523">
      <w:pPr>
        <w:pStyle w:val="29"/>
        <w:tabs>
          <w:tab w:val="right" w:leader="dot" w:pos="8640"/>
        </w:tabs>
      </w:pPr>
      <w:r>
        <w:fldChar w:fldCharType="begin"/>
      </w:r>
      <w:r>
        <w:instrText xml:space="preserve"> HYPERLINK \l _Toc23477 </w:instrText>
      </w:r>
      <w:r>
        <w:fldChar w:fldCharType="separate"/>
      </w:r>
      <w:r>
        <w:t>返回成功示例</w:t>
      </w:r>
      <w:r>
        <w:tab/>
      </w:r>
      <w:r>
        <w:fldChar w:fldCharType="begin"/>
      </w:r>
      <w:r>
        <w:instrText xml:space="preserve"> PAGEREF _Toc23477 \h </w:instrText>
      </w:r>
      <w:r>
        <w:fldChar w:fldCharType="separate"/>
      </w:r>
      <w:r>
        <w:t>632</w:t>
      </w:r>
      <w:r>
        <w:fldChar w:fldCharType="end"/>
      </w:r>
      <w:r>
        <w:fldChar w:fldCharType="end"/>
      </w:r>
    </w:p>
    <w:p w14:paraId="25A2BD3B">
      <w:pPr>
        <w:pStyle w:val="29"/>
        <w:tabs>
          <w:tab w:val="right" w:leader="dot" w:pos="8640"/>
        </w:tabs>
      </w:pPr>
      <w:r>
        <w:fldChar w:fldCharType="begin"/>
      </w:r>
      <w:r>
        <w:instrText xml:space="preserve"> HYPERLINK \l _Toc15521 </w:instrText>
      </w:r>
      <w:r>
        <w:fldChar w:fldCharType="separate"/>
      </w:r>
      <w:r>
        <w:t>撤销入库单</w:t>
      </w:r>
      <w:r>
        <w:tab/>
      </w:r>
      <w:r>
        <w:fldChar w:fldCharType="begin"/>
      </w:r>
      <w:r>
        <w:instrText xml:space="preserve"> PAGEREF _Toc15521 \h </w:instrText>
      </w:r>
      <w:r>
        <w:fldChar w:fldCharType="separate"/>
      </w:r>
      <w:r>
        <w:t>633</w:t>
      </w:r>
      <w:r>
        <w:fldChar w:fldCharType="end"/>
      </w:r>
      <w:r>
        <w:fldChar w:fldCharType="end"/>
      </w:r>
    </w:p>
    <w:p w14:paraId="686EC343">
      <w:pPr>
        <w:pStyle w:val="29"/>
        <w:tabs>
          <w:tab w:val="right" w:leader="dot" w:pos="8640"/>
        </w:tabs>
      </w:pPr>
      <w:r>
        <w:fldChar w:fldCharType="begin"/>
      </w:r>
      <w:r>
        <w:instrText xml:space="preserve"> HYPERLINK \l _Toc13732 </w:instrText>
      </w:r>
      <w:r>
        <w:fldChar w:fldCharType="separate"/>
      </w:r>
      <w:r>
        <w:t>接口信息</w:t>
      </w:r>
      <w:r>
        <w:tab/>
      </w:r>
      <w:r>
        <w:fldChar w:fldCharType="begin"/>
      </w:r>
      <w:r>
        <w:instrText xml:space="preserve"> PAGEREF _Toc13732 \h </w:instrText>
      </w:r>
      <w:r>
        <w:fldChar w:fldCharType="separate"/>
      </w:r>
      <w:r>
        <w:t>634</w:t>
      </w:r>
      <w:r>
        <w:fldChar w:fldCharType="end"/>
      </w:r>
      <w:r>
        <w:fldChar w:fldCharType="end"/>
      </w:r>
    </w:p>
    <w:p w14:paraId="331D8802">
      <w:pPr>
        <w:pStyle w:val="29"/>
        <w:tabs>
          <w:tab w:val="right" w:leader="dot" w:pos="8640"/>
        </w:tabs>
      </w:pPr>
      <w:r>
        <w:fldChar w:fldCharType="begin"/>
      </w:r>
      <w:r>
        <w:instrText xml:space="preserve"> HYPERLINK \l _Toc29307 </w:instrText>
      </w:r>
      <w:r>
        <w:fldChar w:fldCharType="separate"/>
      </w:r>
      <w:r>
        <w:t>请求参数</w:t>
      </w:r>
      <w:r>
        <w:tab/>
      </w:r>
      <w:r>
        <w:fldChar w:fldCharType="begin"/>
      </w:r>
      <w:r>
        <w:instrText xml:space="preserve"> PAGEREF _Toc29307 \h </w:instrText>
      </w:r>
      <w:r>
        <w:fldChar w:fldCharType="separate"/>
      </w:r>
      <w:r>
        <w:t>634</w:t>
      </w:r>
      <w:r>
        <w:fldChar w:fldCharType="end"/>
      </w:r>
      <w:r>
        <w:fldChar w:fldCharType="end"/>
      </w:r>
    </w:p>
    <w:p w14:paraId="4E3A733D">
      <w:pPr>
        <w:pStyle w:val="29"/>
        <w:tabs>
          <w:tab w:val="right" w:leader="dot" w:pos="8640"/>
        </w:tabs>
      </w:pPr>
      <w:r>
        <w:fldChar w:fldCharType="begin"/>
      </w:r>
      <w:r>
        <w:instrText xml:space="preserve"> HYPERLINK \l _Toc559 </w:instrText>
      </w:r>
      <w:r>
        <w:fldChar w:fldCharType="separate"/>
      </w:r>
      <w:r>
        <w:t>请求cURL示例</w:t>
      </w:r>
      <w:r>
        <w:tab/>
      </w:r>
      <w:r>
        <w:fldChar w:fldCharType="begin"/>
      </w:r>
      <w:r>
        <w:instrText xml:space="preserve"> PAGEREF _Toc559 \h </w:instrText>
      </w:r>
      <w:r>
        <w:fldChar w:fldCharType="separate"/>
      </w:r>
      <w:r>
        <w:t>634</w:t>
      </w:r>
      <w:r>
        <w:fldChar w:fldCharType="end"/>
      </w:r>
      <w:r>
        <w:fldChar w:fldCharType="end"/>
      </w:r>
    </w:p>
    <w:p w14:paraId="32D34B49">
      <w:pPr>
        <w:pStyle w:val="29"/>
        <w:tabs>
          <w:tab w:val="right" w:leader="dot" w:pos="8640"/>
        </w:tabs>
      </w:pPr>
      <w:r>
        <w:fldChar w:fldCharType="begin"/>
      </w:r>
      <w:r>
        <w:instrText xml:space="preserve"> HYPERLINK \l _Toc1287 </w:instrText>
      </w:r>
      <w:r>
        <w:fldChar w:fldCharType="separate"/>
      </w:r>
      <w:r>
        <w:t>返回结果</w:t>
      </w:r>
      <w:r>
        <w:tab/>
      </w:r>
      <w:r>
        <w:fldChar w:fldCharType="begin"/>
      </w:r>
      <w:r>
        <w:instrText xml:space="preserve"> PAGEREF _Toc1287 \h </w:instrText>
      </w:r>
      <w:r>
        <w:fldChar w:fldCharType="separate"/>
      </w:r>
      <w:r>
        <w:t>634</w:t>
      </w:r>
      <w:r>
        <w:fldChar w:fldCharType="end"/>
      </w:r>
      <w:r>
        <w:fldChar w:fldCharType="end"/>
      </w:r>
    </w:p>
    <w:p w14:paraId="337CADD7">
      <w:pPr>
        <w:pStyle w:val="29"/>
        <w:tabs>
          <w:tab w:val="right" w:leader="dot" w:pos="8640"/>
        </w:tabs>
      </w:pPr>
      <w:r>
        <w:fldChar w:fldCharType="begin"/>
      </w:r>
      <w:r>
        <w:instrText xml:space="preserve"> HYPERLINK \l _Toc869 </w:instrText>
      </w:r>
      <w:r>
        <w:fldChar w:fldCharType="separate"/>
      </w:r>
      <w:r>
        <w:t>返回成功示例</w:t>
      </w:r>
      <w:r>
        <w:tab/>
      </w:r>
      <w:r>
        <w:fldChar w:fldCharType="begin"/>
      </w:r>
      <w:r>
        <w:instrText xml:space="preserve"> PAGEREF _Toc869 \h </w:instrText>
      </w:r>
      <w:r>
        <w:fldChar w:fldCharType="separate"/>
      </w:r>
      <w:r>
        <w:t>634</w:t>
      </w:r>
      <w:r>
        <w:fldChar w:fldCharType="end"/>
      </w:r>
      <w:r>
        <w:fldChar w:fldCharType="end"/>
      </w:r>
    </w:p>
    <w:p w14:paraId="36E037DC">
      <w:pPr>
        <w:pStyle w:val="29"/>
        <w:tabs>
          <w:tab w:val="right" w:leader="dot" w:pos="8640"/>
        </w:tabs>
      </w:pPr>
      <w:r>
        <w:fldChar w:fldCharType="begin"/>
      </w:r>
      <w:r>
        <w:instrText xml:space="preserve"> HYPERLINK \l _Toc17674 </w:instrText>
      </w:r>
      <w:r>
        <w:fldChar w:fldCharType="separate"/>
      </w:r>
      <w:r>
        <w:t>添加出库单</w:t>
      </w:r>
      <w:r>
        <w:tab/>
      </w:r>
      <w:r>
        <w:fldChar w:fldCharType="begin"/>
      </w:r>
      <w:r>
        <w:instrText xml:space="preserve"> PAGEREF _Toc17674 \h </w:instrText>
      </w:r>
      <w:r>
        <w:fldChar w:fldCharType="separate"/>
      </w:r>
      <w:r>
        <w:t>634</w:t>
      </w:r>
      <w:r>
        <w:fldChar w:fldCharType="end"/>
      </w:r>
      <w:r>
        <w:fldChar w:fldCharType="end"/>
      </w:r>
    </w:p>
    <w:p w14:paraId="33314CB9">
      <w:pPr>
        <w:pStyle w:val="29"/>
        <w:tabs>
          <w:tab w:val="right" w:leader="dot" w:pos="8640"/>
        </w:tabs>
      </w:pPr>
      <w:r>
        <w:fldChar w:fldCharType="begin"/>
      </w:r>
      <w:r>
        <w:instrText xml:space="preserve"> HYPERLINK \l _Toc5517 </w:instrText>
      </w:r>
      <w:r>
        <w:fldChar w:fldCharType="separate"/>
      </w:r>
      <w:r>
        <w:t>接口信息</w:t>
      </w:r>
      <w:r>
        <w:tab/>
      </w:r>
      <w:r>
        <w:fldChar w:fldCharType="begin"/>
      </w:r>
      <w:r>
        <w:instrText xml:space="preserve"> PAGEREF _Toc5517 \h </w:instrText>
      </w:r>
      <w:r>
        <w:fldChar w:fldCharType="separate"/>
      </w:r>
      <w:r>
        <w:t>634</w:t>
      </w:r>
      <w:r>
        <w:fldChar w:fldCharType="end"/>
      </w:r>
      <w:r>
        <w:fldChar w:fldCharType="end"/>
      </w:r>
    </w:p>
    <w:p w14:paraId="3F1DD494">
      <w:pPr>
        <w:pStyle w:val="29"/>
        <w:tabs>
          <w:tab w:val="right" w:leader="dot" w:pos="8640"/>
        </w:tabs>
      </w:pPr>
      <w:r>
        <w:fldChar w:fldCharType="begin"/>
      </w:r>
      <w:r>
        <w:instrText xml:space="preserve"> HYPERLINK \l _Toc16542 </w:instrText>
      </w:r>
      <w:r>
        <w:fldChar w:fldCharType="separate"/>
      </w:r>
      <w:r>
        <w:t>请求参数</w:t>
      </w:r>
      <w:r>
        <w:tab/>
      </w:r>
      <w:r>
        <w:fldChar w:fldCharType="begin"/>
      </w:r>
      <w:r>
        <w:instrText xml:space="preserve"> PAGEREF _Toc16542 \h </w:instrText>
      </w:r>
      <w:r>
        <w:fldChar w:fldCharType="separate"/>
      </w:r>
      <w:r>
        <w:t>634</w:t>
      </w:r>
      <w:r>
        <w:fldChar w:fldCharType="end"/>
      </w:r>
      <w:r>
        <w:fldChar w:fldCharType="end"/>
      </w:r>
    </w:p>
    <w:p w14:paraId="78CE9A23">
      <w:pPr>
        <w:pStyle w:val="29"/>
        <w:tabs>
          <w:tab w:val="right" w:leader="dot" w:pos="8640"/>
        </w:tabs>
      </w:pPr>
      <w:r>
        <w:fldChar w:fldCharType="begin"/>
      </w:r>
      <w:r>
        <w:instrText xml:space="preserve"> HYPERLINK \l _Toc4816 </w:instrText>
      </w:r>
      <w:r>
        <w:fldChar w:fldCharType="separate"/>
      </w:r>
      <w:r>
        <w:t>请求示例</w:t>
      </w:r>
      <w:r>
        <w:tab/>
      </w:r>
      <w:r>
        <w:fldChar w:fldCharType="begin"/>
      </w:r>
      <w:r>
        <w:instrText xml:space="preserve"> PAGEREF _Toc4816 \h </w:instrText>
      </w:r>
      <w:r>
        <w:fldChar w:fldCharType="separate"/>
      </w:r>
      <w:r>
        <w:t>634</w:t>
      </w:r>
      <w:r>
        <w:fldChar w:fldCharType="end"/>
      </w:r>
      <w:r>
        <w:fldChar w:fldCharType="end"/>
      </w:r>
    </w:p>
    <w:p w14:paraId="091C9B2D">
      <w:pPr>
        <w:pStyle w:val="29"/>
        <w:tabs>
          <w:tab w:val="right" w:leader="dot" w:pos="8640"/>
        </w:tabs>
      </w:pPr>
      <w:r>
        <w:fldChar w:fldCharType="begin"/>
      </w:r>
      <w:r>
        <w:instrText xml:space="preserve"> HYPERLINK \l _Toc26232 </w:instrText>
      </w:r>
      <w:r>
        <w:fldChar w:fldCharType="separate"/>
      </w:r>
      <w:r>
        <w:t>返回结果</w:t>
      </w:r>
      <w:r>
        <w:tab/>
      </w:r>
      <w:r>
        <w:fldChar w:fldCharType="begin"/>
      </w:r>
      <w:r>
        <w:instrText xml:space="preserve"> PAGEREF _Toc26232 \h </w:instrText>
      </w:r>
      <w:r>
        <w:fldChar w:fldCharType="separate"/>
      </w:r>
      <w:r>
        <w:t>635</w:t>
      </w:r>
      <w:r>
        <w:fldChar w:fldCharType="end"/>
      </w:r>
      <w:r>
        <w:fldChar w:fldCharType="end"/>
      </w:r>
    </w:p>
    <w:p w14:paraId="45B077A4">
      <w:pPr>
        <w:pStyle w:val="29"/>
        <w:tabs>
          <w:tab w:val="right" w:leader="dot" w:pos="8640"/>
        </w:tabs>
      </w:pPr>
      <w:r>
        <w:fldChar w:fldCharType="begin"/>
      </w:r>
      <w:r>
        <w:instrText xml:space="preserve"> HYPERLINK \l _Toc32633 </w:instrText>
      </w:r>
      <w:r>
        <w:fldChar w:fldCharType="separate"/>
      </w:r>
      <w:r>
        <w:t>查询出库单列表</w:t>
      </w:r>
      <w:r>
        <w:tab/>
      </w:r>
      <w:r>
        <w:fldChar w:fldCharType="begin"/>
      </w:r>
      <w:r>
        <w:instrText xml:space="preserve"> PAGEREF _Toc32633 \h </w:instrText>
      </w:r>
      <w:r>
        <w:fldChar w:fldCharType="separate"/>
      </w:r>
      <w:r>
        <w:t>635</w:t>
      </w:r>
      <w:r>
        <w:fldChar w:fldCharType="end"/>
      </w:r>
      <w:r>
        <w:fldChar w:fldCharType="end"/>
      </w:r>
    </w:p>
    <w:p w14:paraId="2C7797E2">
      <w:pPr>
        <w:pStyle w:val="29"/>
        <w:tabs>
          <w:tab w:val="right" w:leader="dot" w:pos="8640"/>
        </w:tabs>
      </w:pPr>
      <w:r>
        <w:fldChar w:fldCharType="begin"/>
      </w:r>
      <w:r>
        <w:instrText xml:space="preserve"> HYPERLINK \l _Toc24697 </w:instrText>
      </w:r>
      <w:r>
        <w:fldChar w:fldCharType="separate"/>
      </w:r>
      <w:r>
        <w:t>接口信息</w:t>
      </w:r>
      <w:r>
        <w:tab/>
      </w:r>
      <w:r>
        <w:fldChar w:fldCharType="begin"/>
      </w:r>
      <w:r>
        <w:instrText xml:space="preserve"> PAGEREF _Toc24697 \h </w:instrText>
      </w:r>
      <w:r>
        <w:fldChar w:fldCharType="separate"/>
      </w:r>
      <w:r>
        <w:t>635</w:t>
      </w:r>
      <w:r>
        <w:fldChar w:fldCharType="end"/>
      </w:r>
      <w:r>
        <w:fldChar w:fldCharType="end"/>
      </w:r>
    </w:p>
    <w:p w14:paraId="41C0CEAE">
      <w:pPr>
        <w:pStyle w:val="29"/>
        <w:tabs>
          <w:tab w:val="right" w:leader="dot" w:pos="8640"/>
        </w:tabs>
      </w:pPr>
      <w:r>
        <w:fldChar w:fldCharType="begin"/>
      </w:r>
      <w:r>
        <w:instrText xml:space="preserve"> HYPERLINK \l _Toc16798 </w:instrText>
      </w:r>
      <w:r>
        <w:fldChar w:fldCharType="separate"/>
      </w:r>
      <w:r>
        <w:t>请求参数</w:t>
      </w:r>
      <w:r>
        <w:tab/>
      </w:r>
      <w:r>
        <w:fldChar w:fldCharType="begin"/>
      </w:r>
      <w:r>
        <w:instrText xml:space="preserve"> PAGEREF _Toc16798 \h </w:instrText>
      </w:r>
      <w:r>
        <w:fldChar w:fldCharType="separate"/>
      </w:r>
      <w:r>
        <w:t>635</w:t>
      </w:r>
      <w:r>
        <w:fldChar w:fldCharType="end"/>
      </w:r>
      <w:r>
        <w:fldChar w:fldCharType="end"/>
      </w:r>
    </w:p>
    <w:p w14:paraId="77125A85">
      <w:pPr>
        <w:pStyle w:val="29"/>
        <w:tabs>
          <w:tab w:val="right" w:leader="dot" w:pos="8640"/>
        </w:tabs>
      </w:pPr>
      <w:r>
        <w:fldChar w:fldCharType="begin"/>
      </w:r>
      <w:r>
        <w:instrText xml:space="preserve"> HYPERLINK \l _Toc14644 </w:instrText>
      </w:r>
      <w:r>
        <w:fldChar w:fldCharType="separate"/>
      </w:r>
      <w:r>
        <w:t>请求示例</w:t>
      </w:r>
      <w:r>
        <w:tab/>
      </w:r>
      <w:r>
        <w:fldChar w:fldCharType="begin"/>
      </w:r>
      <w:r>
        <w:instrText xml:space="preserve"> PAGEREF _Toc14644 \h </w:instrText>
      </w:r>
      <w:r>
        <w:fldChar w:fldCharType="separate"/>
      </w:r>
      <w:r>
        <w:t>635</w:t>
      </w:r>
      <w:r>
        <w:fldChar w:fldCharType="end"/>
      </w:r>
      <w:r>
        <w:fldChar w:fldCharType="end"/>
      </w:r>
    </w:p>
    <w:p w14:paraId="637CD100">
      <w:pPr>
        <w:pStyle w:val="29"/>
        <w:tabs>
          <w:tab w:val="right" w:leader="dot" w:pos="8640"/>
        </w:tabs>
      </w:pPr>
      <w:r>
        <w:fldChar w:fldCharType="begin"/>
      </w:r>
      <w:r>
        <w:instrText xml:space="preserve"> HYPERLINK \l _Toc19216 </w:instrText>
      </w:r>
      <w:r>
        <w:fldChar w:fldCharType="separate"/>
      </w:r>
      <w:r>
        <w:t>返回结果</w:t>
      </w:r>
      <w:r>
        <w:tab/>
      </w:r>
      <w:r>
        <w:fldChar w:fldCharType="begin"/>
      </w:r>
      <w:r>
        <w:instrText xml:space="preserve"> PAGEREF _Toc19216 \h </w:instrText>
      </w:r>
      <w:r>
        <w:fldChar w:fldCharType="separate"/>
      </w:r>
      <w:r>
        <w:t>636</w:t>
      </w:r>
      <w:r>
        <w:fldChar w:fldCharType="end"/>
      </w:r>
      <w:r>
        <w:fldChar w:fldCharType="end"/>
      </w:r>
    </w:p>
    <w:p w14:paraId="5F96DB73">
      <w:pPr>
        <w:pStyle w:val="29"/>
        <w:tabs>
          <w:tab w:val="right" w:leader="dot" w:pos="8640"/>
        </w:tabs>
      </w:pPr>
      <w:r>
        <w:fldChar w:fldCharType="begin"/>
      </w:r>
      <w:r>
        <w:instrText xml:space="preserve"> HYPERLINK \l _Toc3734 </w:instrText>
      </w:r>
      <w:r>
        <w:fldChar w:fldCharType="separate"/>
      </w:r>
      <w:r>
        <w:t>返回成功示例</w:t>
      </w:r>
      <w:r>
        <w:tab/>
      </w:r>
      <w:r>
        <w:fldChar w:fldCharType="begin"/>
      </w:r>
      <w:r>
        <w:instrText xml:space="preserve"> PAGEREF _Toc3734 \h </w:instrText>
      </w:r>
      <w:r>
        <w:fldChar w:fldCharType="separate"/>
      </w:r>
      <w:r>
        <w:t>636</w:t>
      </w:r>
      <w:r>
        <w:fldChar w:fldCharType="end"/>
      </w:r>
      <w:r>
        <w:fldChar w:fldCharType="end"/>
      </w:r>
    </w:p>
    <w:p w14:paraId="5FACF113">
      <w:pPr>
        <w:pStyle w:val="29"/>
        <w:tabs>
          <w:tab w:val="right" w:leader="dot" w:pos="8640"/>
        </w:tabs>
      </w:pPr>
      <w:r>
        <w:fldChar w:fldCharType="begin"/>
      </w:r>
      <w:r>
        <w:instrText xml:space="preserve"> HYPERLINK \l _Toc28640 </w:instrText>
      </w:r>
      <w:r>
        <w:fldChar w:fldCharType="separate"/>
      </w:r>
      <w:r>
        <w:t>查询销售出库单详情</w:t>
      </w:r>
      <w:r>
        <w:tab/>
      </w:r>
      <w:r>
        <w:fldChar w:fldCharType="begin"/>
      </w:r>
      <w:r>
        <w:instrText xml:space="preserve"> PAGEREF _Toc28640 \h </w:instrText>
      </w:r>
      <w:r>
        <w:fldChar w:fldCharType="separate"/>
      </w:r>
      <w:r>
        <w:t>637</w:t>
      </w:r>
      <w:r>
        <w:fldChar w:fldCharType="end"/>
      </w:r>
      <w:r>
        <w:fldChar w:fldCharType="end"/>
      </w:r>
    </w:p>
    <w:p w14:paraId="68DABD82">
      <w:pPr>
        <w:pStyle w:val="29"/>
        <w:tabs>
          <w:tab w:val="right" w:leader="dot" w:pos="8640"/>
        </w:tabs>
      </w:pPr>
      <w:r>
        <w:fldChar w:fldCharType="begin"/>
      </w:r>
      <w:r>
        <w:instrText xml:space="preserve"> HYPERLINK \l _Toc17120 </w:instrText>
      </w:r>
      <w:r>
        <w:fldChar w:fldCharType="separate"/>
      </w:r>
      <w:r>
        <w:t>接口信息</w:t>
      </w:r>
      <w:r>
        <w:tab/>
      </w:r>
      <w:r>
        <w:fldChar w:fldCharType="begin"/>
      </w:r>
      <w:r>
        <w:instrText xml:space="preserve"> PAGEREF _Toc17120 \h </w:instrText>
      </w:r>
      <w:r>
        <w:fldChar w:fldCharType="separate"/>
      </w:r>
      <w:r>
        <w:t>638</w:t>
      </w:r>
      <w:r>
        <w:fldChar w:fldCharType="end"/>
      </w:r>
      <w:r>
        <w:fldChar w:fldCharType="end"/>
      </w:r>
    </w:p>
    <w:p w14:paraId="0057F049">
      <w:pPr>
        <w:pStyle w:val="29"/>
        <w:tabs>
          <w:tab w:val="right" w:leader="dot" w:pos="8640"/>
        </w:tabs>
      </w:pPr>
      <w:r>
        <w:fldChar w:fldCharType="begin"/>
      </w:r>
      <w:r>
        <w:instrText xml:space="preserve"> HYPERLINK \l _Toc13818 </w:instrText>
      </w:r>
      <w:r>
        <w:fldChar w:fldCharType="separate"/>
      </w:r>
      <w:r>
        <w:t>请求参数</w:t>
      </w:r>
      <w:r>
        <w:tab/>
      </w:r>
      <w:r>
        <w:fldChar w:fldCharType="begin"/>
      </w:r>
      <w:r>
        <w:instrText xml:space="preserve"> PAGEREF _Toc13818 \h </w:instrText>
      </w:r>
      <w:r>
        <w:fldChar w:fldCharType="separate"/>
      </w:r>
      <w:r>
        <w:t>638</w:t>
      </w:r>
      <w:r>
        <w:fldChar w:fldCharType="end"/>
      </w:r>
      <w:r>
        <w:fldChar w:fldCharType="end"/>
      </w:r>
    </w:p>
    <w:p w14:paraId="615A6CC9">
      <w:pPr>
        <w:pStyle w:val="29"/>
        <w:tabs>
          <w:tab w:val="right" w:leader="dot" w:pos="8640"/>
        </w:tabs>
      </w:pPr>
      <w:r>
        <w:fldChar w:fldCharType="begin"/>
      </w:r>
      <w:r>
        <w:instrText xml:space="preserve"> HYPERLINK \l _Toc26189 </w:instrText>
      </w:r>
      <w:r>
        <w:fldChar w:fldCharType="separate"/>
      </w:r>
      <w:r>
        <w:t>请求cURL示例</w:t>
      </w:r>
      <w:r>
        <w:tab/>
      </w:r>
      <w:r>
        <w:fldChar w:fldCharType="begin"/>
      </w:r>
      <w:r>
        <w:instrText xml:space="preserve"> PAGEREF _Toc26189 \h </w:instrText>
      </w:r>
      <w:r>
        <w:fldChar w:fldCharType="separate"/>
      </w:r>
      <w:r>
        <w:t>638</w:t>
      </w:r>
      <w:r>
        <w:fldChar w:fldCharType="end"/>
      </w:r>
      <w:r>
        <w:fldChar w:fldCharType="end"/>
      </w:r>
    </w:p>
    <w:p w14:paraId="48320B9E">
      <w:pPr>
        <w:pStyle w:val="29"/>
        <w:tabs>
          <w:tab w:val="right" w:leader="dot" w:pos="8640"/>
        </w:tabs>
      </w:pPr>
      <w:r>
        <w:fldChar w:fldCharType="begin"/>
      </w:r>
      <w:r>
        <w:instrText xml:space="preserve"> HYPERLINK \l _Toc3747 </w:instrText>
      </w:r>
      <w:r>
        <w:fldChar w:fldCharType="separate"/>
      </w:r>
      <w:r>
        <w:t>返回结果</w:t>
      </w:r>
      <w:r>
        <w:tab/>
      </w:r>
      <w:r>
        <w:fldChar w:fldCharType="begin"/>
      </w:r>
      <w:r>
        <w:instrText xml:space="preserve"> PAGEREF _Toc3747 \h </w:instrText>
      </w:r>
      <w:r>
        <w:fldChar w:fldCharType="separate"/>
      </w:r>
      <w:r>
        <w:t>638</w:t>
      </w:r>
      <w:r>
        <w:fldChar w:fldCharType="end"/>
      </w:r>
      <w:r>
        <w:fldChar w:fldCharType="end"/>
      </w:r>
    </w:p>
    <w:p w14:paraId="06B2F975">
      <w:pPr>
        <w:pStyle w:val="29"/>
        <w:tabs>
          <w:tab w:val="right" w:leader="dot" w:pos="8640"/>
        </w:tabs>
      </w:pPr>
      <w:r>
        <w:fldChar w:fldCharType="begin"/>
      </w:r>
      <w:r>
        <w:instrText xml:space="preserve"> HYPERLINK \l _Toc10015 </w:instrText>
      </w:r>
      <w:r>
        <w:fldChar w:fldCharType="separate"/>
      </w:r>
      <w:r>
        <w:t>返回成功示例</w:t>
      </w:r>
      <w:r>
        <w:tab/>
      </w:r>
      <w:r>
        <w:fldChar w:fldCharType="begin"/>
      </w:r>
      <w:r>
        <w:instrText xml:space="preserve"> PAGEREF _Toc10015 \h </w:instrText>
      </w:r>
      <w:r>
        <w:fldChar w:fldCharType="separate"/>
      </w:r>
      <w:r>
        <w:t>638</w:t>
      </w:r>
      <w:r>
        <w:fldChar w:fldCharType="end"/>
      </w:r>
      <w:r>
        <w:fldChar w:fldCharType="end"/>
      </w:r>
    </w:p>
    <w:p w14:paraId="08A2D061">
      <w:pPr>
        <w:pStyle w:val="29"/>
        <w:tabs>
          <w:tab w:val="right" w:leader="dot" w:pos="8640"/>
        </w:tabs>
      </w:pPr>
      <w:r>
        <w:fldChar w:fldCharType="begin"/>
      </w:r>
      <w:r>
        <w:instrText xml:space="preserve"> HYPERLINK \l _Toc12513 </w:instrText>
      </w:r>
      <w:r>
        <w:fldChar w:fldCharType="separate"/>
      </w:r>
      <w:r>
        <w:t>撤销出库单</w:t>
      </w:r>
      <w:r>
        <w:tab/>
      </w:r>
      <w:r>
        <w:fldChar w:fldCharType="begin"/>
      </w:r>
      <w:r>
        <w:instrText xml:space="preserve"> PAGEREF _Toc12513 \h </w:instrText>
      </w:r>
      <w:r>
        <w:fldChar w:fldCharType="separate"/>
      </w:r>
      <w:r>
        <w:t>642</w:t>
      </w:r>
      <w:r>
        <w:fldChar w:fldCharType="end"/>
      </w:r>
      <w:r>
        <w:fldChar w:fldCharType="end"/>
      </w:r>
    </w:p>
    <w:p w14:paraId="134B3416">
      <w:pPr>
        <w:pStyle w:val="29"/>
        <w:tabs>
          <w:tab w:val="right" w:leader="dot" w:pos="8640"/>
        </w:tabs>
      </w:pPr>
      <w:r>
        <w:fldChar w:fldCharType="begin"/>
      </w:r>
      <w:r>
        <w:instrText xml:space="preserve"> HYPERLINK \l _Toc17131 </w:instrText>
      </w:r>
      <w:r>
        <w:fldChar w:fldCharType="separate"/>
      </w:r>
      <w:r>
        <w:t>接口信息</w:t>
      </w:r>
      <w:r>
        <w:tab/>
      </w:r>
      <w:r>
        <w:fldChar w:fldCharType="begin"/>
      </w:r>
      <w:r>
        <w:instrText xml:space="preserve"> PAGEREF _Toc17131 \h </w:instrText>
      </w:r>
      <w:r>
        <w:fldChar w:fldCharType="separate"/>
      </w:r>
      <w:r>
        <w:t>642</w:t>
      </w:r>
      <w:r>
        <w:fldChar w:fldCharType="end"/>
      </w:r>
      <w:r>
        <w:fldChar w:fldCharType="end"/>
      </w:r>
    </w:p>
    <w:p w14:paraId="2506ECBA">
      <w:pPr>
        <w:pStyle w:val="29"/>
        <w:tabs>
          <w:tab w:val="right" w:leader="dot" w:pos="8640"/>
        </w:tabs>
      </w:pPr>
      <w:r>
        <w:fldChar w:fldCharType="begin"/>
      </w:r>
      <w:r>
        <w:instrText xml:space="preserve"> HYPERLINK \l _Toc17420 </w:instrText>
      </w:r>
      <w:r>
        <w:fldChar w:fldCharType="separate"/>
      </w:r>
      <w:r>
        <w:t>请求参数</w:t>
      </w:r>
      <w:r>
        <w:tab/>
      </w:r>
      <w:r>
        <w:fldChar w:fldCharType="begin"/>
      </w:r>
      <w:r>
        <w:instrText xml:space="preserve"> PAGEREF _Toc17420 \h </w:instrText>
      </w:r>
      <w:r>
        <w:fldChar w:fldCharType="separate"/>
      </w:r>
      <w:r>
        <w:t>642</w:t>
      </w:r>
      <w:r>
        <w:fldChar w:fldCharType="end"/>
      </w:r>
      <w:r>
        <w:fldChar w:fldCharType="end"/>
      </w:r>
    </w:p>
    <w:p w14:paraId="6C5ABB4E">
      <w:pPr>
        <w:pStyle w:val="29"/>
        <w:tabs>
          <w:tab w:val="right" w:leader="dot" w:pos="8640"/>
        </w:tabs>
      </w:pPr>
      <w:r>
        <w:fldChar w:fldCharType="begin"/>
      </w:r>
      <w:r>
        <w:instrText xml:space="preserve"> HYPERLINK \l _Toc2901 </w:instrText>
      </w:r>
      <w:r>
        <w:fldChar w:fldCharType="separate"/>
      </w:r>
      <w:r>
        <w:t>请求cURL示例</w:t>
      </w:r>
      <w:r>
        <w:tab/>
      </w:r>
      <w:r>
        <w:fldChar w:fldCharType="begin"/>
      </w:r>
      <w:r>
        <w:instrText xml:space="preserve"> PAGEREF _Toc2901 \h </w:instrText>
      </w:r>
      <w:r>
        <w:fldChar w:fldCharType="separate"/>
      </w:r>
      <w:r>
        <w:t>642</w:t>
      </w:r>
      <w:r>
        <w:fldChar w:fldCharType="end"/>
      </w:r>
      <w:r>
        <w:fldChar w:fldCharType="end"/>
      </w:r>
    </w:p>
    <w:p w14:paraId="2A6188E6">
      <w:pPr>
        <w:pStyle w:val="29"/>
        <w:tabs>
          <w:tab w:val="right" w:leader="dot" w:pos="8640"/>
        </w:tabs>
      </w:pPr>
      <w:r>
        <w:fldChar w:fldCharType="begin"/>
      </w:r>
      <w:r>
        <w:instrText xml:space="preserve"> HYPERLINK \l _Toc17447 </w:instrText>
      </w:r>
      <w:r>
        <w:fldChar w:fldCharType="separate"/>
      </w:r>
      <w:r>
        <w:t>返回结果</w:t>
      </w:r>
      <w:r>
        <w:tab/>
      </w:r>
      <w:r>
        <w:fldChar w:fldCharType="begin"/>
      </w:r>
      <w:r>
        <w:instrText xml:space="preserve"> PAGEREF _Toc17447 \h </w:instrText>
      </w:r>
      <w:r>
        <w:fldChar w:fldCharType="separate"/>
      </w:r>
      <w:r>
        <w:t>643</w:t>
      </w:r>
      <w:r>
        <w:fldChar w:fldCharType="end"/>
      </w:r>
      <w:r>
        <w:fldChar w:fldCharType="end"/>
      </w:r>
    </w:p>
    <w:p w14:paraId="43348F00">
      <w:pPr>
        <w:pStyle w:val="29"/>
        <w:tabs>
          <w:tab w:val="right" w:leader="dot" w:pos="8640"/>
        </w:tabs>
      </w:pPr>
      <w:r>
        <w:fldChar w:fldCharType="begin"/>
      </w:r>
      <w:r>
        <w:instrText xml:space="preserve"> HYPERLINK \l _Toc24990 </w:instrText>
      </w:r>
      <w:r>
        <w:fldChar w:fldCharType="separate"/>
      </w:r>
      <w:r>
        <w:t>返回成功示例</w:t>
      </w:r>
      <w:r>
        <w:tab/>
      </w:r>
      <w:r>
        <w:fldChar w:fldCharType="begin"/>
      </w:r>
      <w:r>
        <w:instrText xml:space="preserve"> PAGEREF _Toc24990 \h </w:instrText>
      </w:r>
      <w:r>
        <w:fldChar w:fldCharType="separate"/>
      </w:r>
      <w:r>
        <w:t>643</w:t>
      </w:r>
      <w:r>
        <w:fldChar w:fldCharType="end"/>
      </w:r>
      <w:r>
        <w:fldChar w:fldCharType="end"/>
      </w:r>
    </w:p>
    <w:p w14:paraId="62A4200D">
      <w:pPr>
        <w:pStyle w:val="29"/>
        <w:tabs>
          <w:tab w:val="right" w:leader="dot" w:pos="8640"/>
        </w:tabs>
      </w:pPr>
      <w:r>
        <w:fldChar w:fldCharType="begin"/>
      </w:r>
      <w:r>
        <w:instrText xml:space="preserve"> HYPERLINK \l _Toc5544 </w:instrText>
      </w:r>
      <w:r>
        <w:fldChar w:fldCharType="separate"/>
      </w:r>
      <w:r>
        <w:t>创建加工单 / 拆分单</w:t>
      </w:r>
      <w:r>
        <w:tab/>
      </w:r>
      <w:r>
        <w:fldChar w:fldCharType="begin"/>
      </w:r>
      <w:r>
        <w:instrText xml:space="preserve"> PAGEREF _Toc5544 \h </w:instrText>
      </w:r>
      <w:r>
        <w:fldChar w:fldCharType="separate"/>
      </w:r>
      <w:r>
        <w:t>643</w:t>
      </w:r>
      <w:r>
        <w:fldChar w:fldCharType="end"/>
      </w:r>
      <w:r>
        <w:fldChar w:fldCharType="end"/>
      </w:r>
    </w:p>
    <w:p w14:paraId="6943160C">
      <w:pPr>
        <w:pStyle w:val="29"/>
        <w:tabs>
          <w:tab w:val="right" w:leader="dot" w:pos="8640"/>
        </w:tabs>
      </w:pPr>
      <w:r>
        <w:fldChar w:fldCharType="begin"/>
      </w:r>
      <w:r>
        <w:instrText xml:space="preserve"> HYPERLINK \l _Toc26543 </w:instrText>
      </w:r>
      <w:r>
        <w:fldChar w:fldCharType="separate"/>
      </w:r>
      <w:r>
        <w:t>接口信息</w:t>
      </w:r>
      <w:r>
        <w:tab/>
      </w:r>
      <w:r>
        <w:fldChar w:fldCharType="begin"/>
      </w:r>
      <w:r>
        <w:instrText xml:space="preserve"> PAGEREF _Toc26543 \h </w:instrText>
      </w:r>
      <w:r>
        <w:fldChar w:fldCharType="separate"/>
      </w:r>
      <w:r>
        <w:t>643</w:t>
      </w:r>
      <w:r>
        <w:fldChar w:fldCharType="end"/>
      </w:r>
      <w:r>
        <w:fldChar w:fldCharType="end"/>
      </w:r>
    </w:p>
    <w:p w14:paraId="427F9EF6">
      <w:pPr>
        <w:pStyle w:val="29"/>
        <w:tabs>
          <w:tab w:val="right" w:leader="dot" w:pos="8640"/>
        </w:tabs>
      </w:pPr>
      <w:r>
        <w:fldChar w:fldCharType="begin"/>
      </w:r>
      <w:r>
        <w:instrText xml:space="preserve"> HYPERLINK \l _Toc11480 </w:instrText>
      </w:r>
      <w:r>
        <w:fldChar w:fldCharType="separate"/>
      </w:r>
      <w:r>
        <w:t>请求参数</w:t>
      </w:r>
      <w:r>
        <w:tab/>
      </w:r>
      <w:r>
        <w:fldChar w:fldCharType="begin"/>
      </w:r>
      <w:r>
        <w:instrText xml:space="preserve"> PAGEREF _Toc11480 \h </w:instrText>
      </w:r>
      <w:r>
        <w:fldChar w:fldCharType="separate"/>
      </w:r>
      <w:r>
        <w:t>643</w:t>
      </w:r>
      <w:r>
        <w:fldChar w:fldCharType="end"/>
      </w:r>
      <w:r>
        <w:fldChar w:fldCharType="end"/>
      </w:r>
    </w:p>
    <w:p w14:paraId="14766DB2">
      <w:pPr>
        <w:pStyle w:val="29"/>
        <w:tabs>
          <w:tab w:val="right" w:leader="dot" w:pos="8640"/>
        </w:tabs>
      </w:pPr>
      <w:r>
        <w:fldChar w:fldCharType="begin"/>
      </w:r>
      <w:r>
        <w:instrText xml:space="preserve"> HYPERLINK \l _Toc23185 </w:instrText>
      </w:r>
      <w:r>
        <w:fldChar w:fldCharType="separate"/>
      </w:r>
      <w:r>
        <w:t>请求示例</w:t>
      </w:r>
      <w:r>
        <w:tab/>
      </w:r>
      <w:r>
        <w:fldChar w:fldCharType="begin"/>
      </w:r>
      <w:r>
        <w:instrText xml:space="preserve"> PAGEREF _Toc23185 \h </w:instrText>
      </w:r>
      <w:r>
        <w:fldChar w:fldCharType="separate"/>
      </w:r>
      <w:r>
        <w:t>643</w:t>
      </w:r>
      <w:r>
        <w:fldChar w:fldCharType="end"/>
      </w:r>
      <w:r>
        <w:fldChar w:fldCharType="end"/>
      </w:r>
    </w:p>
    <w:p w14:paraId="461AB130">
      <w:pPr>
        <w:pStyle w:val="29"/>
        <w:tabs>
          <w:tab w:val="right" w:leader="dot" w:pos="8640"/>
        </w:tabs>
      </w:pPr>
      <w:r>
        <w:fldChar w:fldCharType="begin"/>
      </w:r>
      <w:r>
        <w:instrText xml:space="preserve"> HYPERLINK \l _Toc3325 </w:instrText>
      </w:r>
      <w:r>
        <w:fldChar w:fldCharType="separate"/>
      </w:r>
      <w:r>
        <w:t>返回结果</w:t>
      </w:r>
      <w:r>
        <w:tab/>
      </w:r>
      <w:r>
        <w:fldChar w:fldCharType="begin"/>
      </w:r>
      <w:r>
        <w:instrText xml:space="preserve"> PAGEREF _Toc3325 \h </w:instrText>
      </w:r>
      <w:r>
        <w:fldChar w:fldCharType="separate"/>
      </w:r>
      <w:r>
        <w:t>644</w:t>
      </w:r>
      <w:r>
        <w:fldChar w:fldCharType="end"/>
      </w:r>
      <w:r>
        <w:fldChar w:fldCharType="end"/>
      </w:r>
    </w:p>
    <w:p w14:paraId="37CA45A8">
      <w:pPr>
        <w:pStyle w:val="29"/>
        <w:tabs>
          <w:tab w:val="right" w:leader="dot" w:pos="8640"/>
        </w:tabs>
      </w:pPr>
      <w:r>
        <w:fldChar w:fldCharType="begin"/>
      </w:r>
      <w:r>
        <w:instrText xml:space="preserve"> HYPERLINK \l _Toc26980 </w:instrText>
      </w:r>
      <w:r>
        <w:fldChar w:fldCharType="separate"/>
      </w:r>
      <w:r>
        <w:t>返回成功示例</w:t>
      </w:r>
      <w:r>
        <w:tab/>
      </w:r>
      <w:r>
        <w:fldChar w:fldCharType="begin"/>
      </w:r>
      <w:r>
        <w:instrText xml:space="preserve"> PAGEREF _Toc26980 \h </w:instrText>
      </w:r>
      <w:r>
        <w:fldChar w:fldCharType="separate"/>
      </w:r>
      <w:r>
        <w:t>644</w:t>
      </w:r>
      <w:r>
        <w:fldChar w:fldCharType="end"/>
      </w:r>
      <w:r>
        <w:fldChar w:fldCharType="end"/>
      </w:r>
    </w:p>
    <w:p w14:paraId="4669B351">
      <w:pPr>
        <w:pStyle w:val="29"/>
        <w:tabs>
          <w:tab w:val="right" w:leader="dot" w:pos="8640"/>
        </w:tabs>
      </w:pPr>
      <w:r>
        <w:fldChar w:fldCharType="begin"/>
      </w:r>
      <w:r>
        <w:instrText xml:space="preserve"> HYPERLINK \l _Toc17885 </w:instrText>
      </w:r>
      <w:r>
        <w:fldChar w:fldCharType="separate"/>
      </w:r>
      <w:r>
        <w:t>加工单列表</w:t>
      </w:r>
      <w:r>
        <w:tab/>
      </w:r>
      <w:r>
        <w:fldChar w:fldCharType="begin"/>
      </w:r>
      <w:r>
        <w:instrText xml:space="preserve"> PAGEREF _Toc17885 \h </w:instrText>
      </w:r>
      <w:r>
        <w:fldChar w:fldCharType="separate"/>
      </w:r>
      <w:r>
        <w:t>644</w:t>
      </w:r>
      <w:r>
        <w:fldChar w:fldCharType="end"/>
      </w:r>
      <w:r>
        <w:fldChar w:fldCharType="end"/>
      </w:r>
    </w:p>
    <w:p w14:paraId="426C15AA">
      <w:pPr>
        <w:pStyle w:val="29"/>
        <w:tabs>
          <w:tab w:val="right" w:leader="dot" w:pos="8640"/>
        </w:tabs>
      </w:pPr>
      <w:r>
        <w:fldChar w:fldCharType="begin"/>
      </w:r>
      <w:r>
        <w:instrText xml:space="preserve"> HYPERLINK \l _Toc13655 </w:instrText>
      </w:r>
      <w:r>
        <w:fldChar w:fldCharType="separate"/>
      </w:r>
      <w:r>
        <w:t>接口信息</w:t>
      </w:r>
      <w:r>
        <w:tab/>
      </w:r>
      <w:r>
        <w:fldChar w:fldCharType="begin"/>
      </w:r>
      <w:r>
        <w:instrText xml:space="preserve"> PAGEREF _Toc13655 \h </w:instrText>
      </w:r>
      <w:r>
        <w:fldChar w:fldCharType="separate"/>
      </w:r>
      <w:r>
        <w:t>644</w:t>
      </w:r>
      <w:r>
        <w:fldChar w:fldCharType="end"/>
      </w:r>
      <w:r>
        <w:fldChar w:fldCharType="end"/>
      </w:r>
    </w:p>
    <w:p w14:paraId="2310A046">
      <w:pPr>
        <w:pStyle w:val="29"/>
        <w:tabs>
          <w:tab w:val="right" w:leader="dot" w:pos="8640"/>
        </w:tabs>
      </w:pPr>
      <w:r>
        <w:fldChar w:fldCharType="begin"/>
      </w:r>
      <w:r>
        <w:instrText xml:space="preserve"> HYPERLINK \l _Toc2661 </w:instrText>
      </w:r>
      <w:r>
        <w:fldChar w:fldCharType="separate"/>
      </w:r>
      <w:r>
        <w:t>请求参数</w:t>
      </w:r>
      <w:r>
        <w:tab/>
      </w:r>
      <w:r>
        <w:fldChar w:fldCharType="begin"/>
      </w:r>
      <w:r>
        <w:instrText xml:space="preserve"> PAGEREF _Toc2661 \h </w:instrText>
      </w:r>
      <w:r>
        <w:fldChar w:fldCharType="separate"/>
      </w:r>
      <w:r>
        <w:t>644</w:t>
      </w:r>
      <w:r>
        <w:fldChar w:fldCharType="end"/>
      </w:r>
      <w:r>
        <w:fldChar w:fldCharType="end"/>
      </w:r>
    </w:p>
    <w:p w14:paraId="6FF22DBE">
      <w:pPr>
        <w:pStyle w:val="29"/>
        <w:tabs>
          <w:tab w:val="right" w:leader="dot" w:pos="8640"/>
        </w:tabs>
      </w:pPr>
      <w:r>
        <w:fldChar w:fldCharType="begin"/>
      </w:r>
      <w:r>
        <w:instrText xml:space="preserve"> HYPERLINK \l _Toc19002 </w:instrText>
      </w:r>
      <w:r>
        <w:fldChar w:fldCharType="separate"/>
      </w:r>
      <w:r>
        <w:t>请求示例</w:t>
      </w:r>
      <w:r>
        <w:tab/>
      </w:r>
      <w:r>
        <w:fldChar w:fldCharType="begin"/>
      </w:r>
      <w:r>
        <w:instrText xml:space="preserve"> PAGEREF _Toc19002 \h </w:instrText>
      </w:r>
      <w:r>
        <w:fldChar w:fldCharType="separate"/>
      </w:r>
      <w:r>
        <w:t>644</w:t>
      </w:r>
      <w:r>
        <w:fldChar w:fldCharType="end"/>
      </w:r>
      <w:r>
        <w:fldChar w:fldCharType="end"/>
      </w:r>
    </w:p>
    <w:p w14:paraId="656C80AB">
      <w:pPr>
        <w:pStyle w:val="29"/>
        <w:tabs>
          <w:tab w:val="right" w:leader="dot" w:pos="8640"/>
        </w:tabs>
      </w:pPr>
      <w:r>
        <w:fldChar w:fldCharType="begin"/>
      </w:r>
      <w:r>
        <w:instrText xml:space="preserve"> HYPERLINK \l _Toc4467 </w:instrText>
      </w:r>
      <w:r>
        <w:fldChar w:fldCharType="separate"/>
      </w:r>
      <w:r>
        <w:t>返回结果</w:t>
      </w:r>
      <w:r>
        <w:tab/>
      </w:r>
      <w:r>
        <w:fldChar w:fldCharType="begin"/>
      </w:r>
      <w:r>
        <w:instrText xml:space="preserve"> PAGEREF _Toc4467 \h </w:instrText>
      </w:r>
      <w:r>
        <w:fldChar w:fldCharType="separate"/>
      </w:r>
      <w:r>
        <w:t>645</w:t>
      </w:r>
      <w:r>
        <w:fldChar w:fldCharType="end"/>
      </w:r>
      <w:r>
        <w:fldChar w:fldCharType="end"/>
      </w:r>
    </w:p>
    <w:p w14:paraId="26C60367">
      <w:pPr>
        <w:pStyle w:val="29"/>
        <w:tabs>
          <w:tab w:val="right" w:leader="dot" w:pos="8640"/>
        </w:tabs>
      </w:pPr>
      <w:r>
        <w:fldChar w:fldCharType="begin"/>
      </w:r>
      <w:r>
        <w:instrText xml:space="preserve"> HYPERLINK \l _Toc7309 </w:instrText>
      </w:r>
      <w:r>
        <w:fldChar w:fldCharType="separate"/>
      </w:r>
      <w:r>
        <w:t>返回成功示例</w:t>
      </w:r>
      <w:r>
        <w:tab/>
      </w:r>
      <w:r>
        <w:fldChar w:fldCharType="begin"/>
      </w:r>
      <w:r>
        <w:instrText xml:space="preserve"> PAGEREF _Toc7309 \h </w:instrText>
      </w:r>
      <w:r>
        <w:fldChar w:fldCharType="separate"/>
      </w:r>
      <w:r>
        <w:t>645</w:t>
      </w:r>
      <w:r>
        <w:fldChar w:fldCharType="end"/>
      </w:r>
      <w:r>
        <w:fldChar w:fldCharType="end"/>
      </w:r>
    </w:p>
    <w:p w14:paraId="454EB28E">
      <w:pPr>
        <w:pStyle w:val="29"/>
        <w:tabs>
          <w:tab w:val="right" w:leader="dot" w:pos="8640"/>
        </w:tabs>
      </w:pPr>
      <w:r>
        <w:fldChar w:fldCharType="begin"/>
      </w:r>
      <w:r>
        <w:instrText xml:space="preserve"> HYPERLINK \l _Toc14876 </w:instrText>
      </w:r>
      <w:r>
        <w:fldChar w:fldCharType="separate"/>
      </w:r>
      <w:r>
        <w:t>查询调拨单列表</w:t>
      </w:r>
      <w:r>
        <w:tab/>
      </w:r>
      <w:r>
        <w:fldChar w:fldCharType="begin"/>
      </w:r>
      <w:r>
        <w:instrText xml:space="preserve"> PAGEREF _Toc14876 \h </w:instrText>
      </w:r>
      <w:r>
        <w:fldChar w:fldCharType="separate"/>
      </w:r>
      <w:r>
        <w:t>646</w:t>
      </w:r>
      <w:r>
        <w:fldChar w:fldCharType="end"/>
      </w:r>
      <w:r>
        <w:fldChar w:fldCharType="end"/>
      </w:r>
    </w:p>
    <w:p w14:paraId="0579F3F5">
      <w:pPr>
        <w:pStyle w:val="29"/>
        <w:tabs>
          <w:tab w:val="right" w:leader="dot" w:pos="8640"/>
        </w:tabs>
      </w:pPr>
      <w:r>
        <w:fldChar w:fldCharType="begin"/>
      </w:r>
      <w:r>
        <w:instrText xml:space="preserve"> HYPERLINK \l _Toc16715 </w:instrText>
      </w:r>
      <w:r>
        <w:fldChar w:fldCharType="separate"/>
      </w:r>
      <w:r>
        <w:t>接口信息</w:t>
      </w:r>
      <w:r>
        <w:tab/>
      </w:r>
      <w:r>
        <w:fldChar w:fldCharType="begin"/>
      </w:r>
      <w:r>
        <w:instrText xml:space="preserve"> PAGEREF _Toc16715 \h </w:instrText>
      </w:r>
      <w:r>
        <w:fldChar w:fldCharType="separate"/>
      </w:r>
      <w:r>
        <w:t>646</w:t>
      </w:r>
      <w:r>
        <w:fldChar w:fldCharType="end"/>
      </w:r>
      <w:r>
        <w:fldChar w:fldCharType="end"/>
      </w:r>
    </w:p>
    <w:p w14:paraId="7852D76F">
      <w:pPr>
        <w:pStyle w:val="29"/>
        <w:tabs>
          <w:tab w:val="right" w:leader="dot" w:pos="8640"/>
        </w:tabs>
      </w:pPr>
      <w:r>
        <w:fldChar w:fldCharType="begin"/>
      </w:r>
      <w:r>
        <w:instrText xml:space="preserve"> HYPERLINK \l _Toc30428 </w:instrText>
      </w:r>
      <w:r>
        <w:fldChar w:fldCharType="separate"/>
      </w:r>
      <w:r>
        <w:t>请求参数</w:t>
      </w:r>
      <w:r>
        <w:tab/>
      </w:r>
      <w:r>
        <w:fldChar w:fldCharType="begin"/>
      </w:r>
      <w:r>
        <w:instrText xml:space="preserve"> PAGEREF _Toc30428 \h </w:instrText>
      </w:r>
      <w:r>
        <w:fldChar w:fldCharType="separate"/>
      </w:r>
      <w:r>
        <w:t>646</w:t>
      </w:r>
      <w:r>
        <w:fldChar w:fldCharType="end"/>
      </w:r>
      <w:r>
        <w:fldChar w:fldCharType="end"/>
      </w:r>
    </w:p>
    <w:p w14:paraId="5FBCD721">
      <w:pPr>
        <w:pStyle w:val="29"/>
        <w:tabs>
          <w:tab w:val="right" w:leader="dot" w:pos="8640"/>
        </w:tabs>
      </w:pPr>
      <w:r>
        <w:fldChar w:fldCharType="begin"/>
      </w:r>
      <w:r>
        <w:instrText xml:space="preserve"> HYPERLINK \l _Toc29883 </w:instrText>
      </w:r>
      <w:r>
        <w:fldChar w:fldCharType="separate"/>
      </w:r>
      <w:r>
        <w:t>请求示例</w:t>
      </w:r>
      <w:r>
        <w:tab/>
      </w:r>
      <w:r>
        <w:fldChar w:fldCharType="begin"/>
      </w:r>
      <w:r>
        <w:instrText xml:space="preserve"> PAGEREF _Toc29883 \h </w:instrText>
      </w:r>
      <w:r>
        <w:fldChar w:fldCharType="separate"/>
      </w:r>
      <w:r>
        <w:t>646</w:t>
      </w:r>
      <w:r>
        <w:fldChar w:fldCharType="end"/>
      </w:r>
      <w:r>
        <w:fldChar w:fldCharType="end"/>
      </w:r>
    </w:p>
    <w:p w14:paraId="3B6BFA5D">
      <w:pPr>
        <w:pStyle w:val="29"/>
        <w:tabs>
          <w:tab w:val="right" w:leader="dot" w:pos="8640"/>
        </w:tabs>
      </w:pPr>
      <w:r>
        <w:fldChar w:fldCharType="begin"/>
      </w:r>
      <w:r>
        <w:instrText xml:space="preserve"> HYPERLINK \l _Toc24471 </w:instrText>
      </w:r>
      <w:r>
        <w:fldChar w:fldCharType="separate"/>
      </w:r>
      <w:r>
        <w:t>返回结果</w:t>
      </w:r>
      <w:r>
        <w:tab/>
      </w:r>
      <w:r>
        <w:fldChar w:fldCharType="begin"/>
      </w:r>
      <w:r>
        <w:instrText xml:space="preserve"> PAGEREF _Toc24471 \h </w:instrText>
      </w:r>
      <w:r>
        <w:fldChar w:fldCharType="separate"/>
      </w:r>
      <w:r>
        <w:t>646</w:t>
      </w:r>
      <w:r>
        <w:fldChar w:fldCharType="end"/>
      </w:r>
      <w:r>
        <w:fldChar w:fldCharType="end"/>
      </w:r>
    </w:p>
    <w:p w14:paraId="188BD838">
      <w:pPr>
        <w:pStyle w:val="29"/>
        <w:tabs>
          <w:tab w:val="right" w:leader="dot" w:pos="8640"/>
        </w:tabs>
      </w:pPr>
      <w:r>
        <w:fldChar w:fldCharType="begin"/>
      </w:r>
      <w:r>
        <w:instrText xml:space="preserve"> HYPERLINK \l _Toc28937 </w:instrText>
      </w:r>
      <w:r>
        <w:fldChar w:fldCharType="separate"/>
      </w:r>
      <w:r>
        <w:t>返回成功示例</w:t>
      </w:r>
      <w:r>
        <w:tab/>
      </w:r>
      <w:r>
        <w:fldChar w:fldCharType="begin"/>
      </w:r>
      <w:r>
        <w:instrText xml:space="preserve"> PAGEREF _Toc28937 \h </w:instrText>
      </w:r>
      <w:r>
        <w:fldChar w:fldCharType="separate"/>
      </w:r>
      <w:r>
        <w:t>646</w:t>
      </w:r>
      <w:r>
        <w:fldChar w:fldCharType="end"/>
      </w:r>
      <w:r>
        <w:fldChar w:fldCharType="end"/>
      </w:r>
    </w:p>
    <w:p w14:paraId="43114F7A">
      <w:pPr>
        <w:pStyle w:val="29"/>
        <w:tabs>
          <w:tab w:val="right" w:leader="dot" w:pos="8640"/>
        </w:tabs>
      </w:pPr>
      <w:r>
        <w:fldChar w:fldCharType="begin"/>
      </w:r>
      <w:r>
        <w:instrText xml:space="preserve"> HYPERLINK \l _Toc2132 </w:instrText>
      </w:r>
      <w:r>
        <w:fldChar w:fldCharType="separate"/>
      </w:r>
      <w:r>
        <w:t>创建待收货/已完成的调拨单</w:t>
      </w:r>
      <w:r>
        <w:tab/>
      </w:r>
      <w:r>
        <w:fldChar w:fldCharType="begin"/>
      </w:r>
      <w:r>
        <w:instrText xml:space="preserve"> PAGEREF _Toc2132 \h </w:instrText>
      </w:r>
      <w:r>
        <w:fldChar w:fldCharType="separate"/>
      </w:r>
      <w:r>
        <w:t>650</w:t>
      </w:r>
      <w:r>
        <w:fldChar w:fldCharType="end"/>
      </w:r>
      <w:r>
        <w:fldChar w:fldCharType="end"/>
      </w:r>
    </w:p>
    <w:p w14:paraId="3F9599A2">
      <w:pPr>
        <w:pStyle w:val="29"/>
        <w:tabs>
          <w:tab w:val="right" w:leader="dot" w:pos="8640"/>
        </w:tabs>
      </w:pPr>
      <w:r>
        <w:fldChar w:fldCharType="begin"/>
      </w:r>
      <w:r>
        <w:instrText xml:space="preserve"> HYPERLINK \l _Toc23164 </w:instrText>
      </w:r>
      <w:r>
        <w:fldChar w:fldCharType="separate"/>
      </w:r>
      <w:r>
        <w:t>接口信息</w:t>
      </w:r>
      <w:r>
        <w:tab/>
      </w:r>
      <w:r>
        <w:fldChar w:fldCharType="begin"/>
      </w:r>
      <w:r>
        <w:instrText xml:space="preserve"> PAGEREF _Toc23164 \h </w:instrText>
      </w:r>
      <w:r>
        <w:fldChar w:fldCharType="separate"/>
      </w:r>
      <w:r>
        <w:t>650</w:t>
      </w:r>
      <w:r>
        <w:fldChar w:fldCharType="end"/>
      </w:r>
      <w:r>
        <w:fldChar w:fldCharType="end"/>
      </w:r>
    </w:p>
    <w:p w14:paraId="40C7E251">
      <w:pPr>
        <w:pStyle w:val="29"/>
        <w:tabs>
          <w:tab w:val="right" w:leader="dot" w:pos="8640"/>
        </w:tabs>
      </w:pPr>
      <w:r>
        <w:fldChar w:fldCharType="begin"/>
      </w:r>
      <w:r>
        <w:instrText xml:space="preserve"> HYPERLINK \l _Toc27415 </w:instrText>
      </w:r>
      <w:r>
        <w:fldChar w:fldCharType="separate"/>
      </w:r>
      <w:r>
        <w:t>请求参数</w:t>
      </w:r>
      <w:r>
        <w:tab/>
      </w:r>
      <w:r>
        <w:fldChar w:fldCharType="begin"/>
      </w:r>
      <w:r>
        <w:instrText xml:space="preserve"> PAGEREF _Toc27415 \h </w:instrText>
      </w:r>
      <w:r>
        <w:fldChar w:fldCharType="separate"/>
      </w:r>
      <w:r>
        <w:t>650</w:t>
      </w:r>
      <w:r>
        <w:fldChar w:fldCharType="end"/>
      </w:r>
      <w:r>
        <w:fldChar w:fldCharType="end"/>
      </w:r>
    </w:p>
    <w:p w14:paraId="13F251A5">
      <w:pPr>
        <w:pStyle w:val="29"/>
        <w:tabs>
          <w:tab w:val="right" w:leader="dot" w:pos="8640"/>
        </w:tabs>
      </w:pPr>
      <w:r>
        <w:fldChar w:fldCharType="begin"/>
      </w:r>
      <w:r>
        <w:instrText xml:space="preserve"> HYPERLINK \l _Toc30336 </w:instrText>
      </w:r>
      <w:r>
        <w:fldChar w:fldCharType="separate"/>
      </w:r>
      <w:r>
        <w:t>请求示例</w:t>
      </w:r>
      <w:r>
        <w:tab/>
      </w:r>
      <w:r>
        <w:fldChar w:fldCharType="begin"/>
      </w:r>
      <w:r>
        <w:instrText xml:space="preserve"> PAGEREF _Toc30336 \h </w:instrText>
      </w:r>
      <w:r>
        <w:fldChar w:fldCharType="separate"/>
      </w:r>
      <w:r>
        <w:t>650</w:t>
      </w:r>
      <w:r>
        <w:fldChar w:fldCharType="end"/>
      </w:r>
      <w:r>
        <w:fldChar w:fldCharType="end"/>
      </w:r>
    </w:p>
    <w:p w14:paraId="3DA100DA">
      <w:pPr>
        <w:pStyle w:val="29"/>
        <w:tabs>
          <w:tab w:val="right" w:leader="dot" w:pos="8640"/>
        </w:tabs>
      </w:pPr>
      <w:r>
        <w:fldChar w:fldCharType="begin"/>
      </w:r>
      <w:r>
        <w:instrText xml:space="preserve"> HYPERLINK \l _Toc25927 </w:instrText>
      </w:r>
      <w:r>
        <w:fldChar w:fldCharType="separate"/>
      </w:r>
      <w:r>
        <w:t>返回结果</w:t>
      </w:r>
      <w:r>
        <w:tab/>
      </w:r>
      <w:r>
        <w:fldChar w:fldCharType="begin"/>
      </w:r>
      <w:r>
        <w:instrText xml:space="preserve"> PAGEREF _Toc25927 \h </w:instrText>
      </w:r>
      <w:r>
        <w:fldChar w:fldCharType="separate"/>
      </w:r>
      <w:r>
        <w:t>650</w:t>
      </w:r>
      <w:r>
        <w:fldChar w:fldCharType="end"/>
      </w:r>
      <w:r>
        <w:fldChar w:fldCharType="end"/>
      </w:r>
    </w:p>
    <w:p w14:paraId="0A3A2C61">
      <w:pPr>
        <w:pStyle w:val="29"/>
        <w:tabs>
          <w:tab w:val="right" w:leader="dot" w:pos="8640"/>
        </w:tabs>
      </w:pPr>
      <w:r>
        <w:fldChar w:fldCharType="begin"/>
      </w:r>
      <w:r>
        <w:instrText xml:space="preserve"> HYPERLINK \l _Toc19423 </w:instrText>
      </w:r>
      <w:r>
        <w:fldChar w:fldCharType="separate"/>
      </w:r>
      <w:r>
        <w:t>返回成功示例</w:t>
      </w:r>
      <w:r>
        <w:tab/>
      </w:r>
      <w:r>
        <w:fldChar w:fldCharType="begin"/>
      </w:r>
      <w:r>
        <w:instrText xml:space="preserve"> PAGEREF _Toc19423 \h </w:instrText>
      </w:r>
      <w:r>
        <w:fldChar w:fldCharType="separate"/>
      </w:r>
      <w:r>
        <w:t>650</w:t>
      </w:r>
      <w:r>
        <w:fldChar w:fldCharType="end"/>
      </w:r>
      <w:r>
        <w:fldChar w:fldCharType="end"/>
      </w:r>
    </w:p>
    <w:p w14:paraId="06CE3444">
      <w:pPr>
        <w:pStyle w:val="29"/>
        <w:tabs>
          <w:tab w:val="right" w:leader="dot" w:pos="8640"/>
        </w:tabs>
      </w:pPr>
      <w:r>
        <w:fldChar w:fldCharType="begin"/>
      </w:r>
      <w:r>
        <w:instrText xml:space="preserve"> HYPERLINK \l _Toc3455 </w:instrText>
      </w:r>
      <w:r>
        <w:fldChar w:fldCharType="separate"/>
      </w:r>
      <w:r>
        <w:t>调拨单全部收货</w:t>
      </w:r>
      <w:r>
        <w:tab/>
      </w:r>
      <w:r>
        <w:fldChar w:fldCharType="begin"/>
      </w:r>
      <w:r>
        <w:instrText xml:space="preserve"> PAGEREF _Toc3455 \h </w:instrText>
      </w:r>
      <w:r>
        <w:fldChar w:fldCharType="separate"/>
      </w:r>
      <w:r>
        <w:t>651</w:t>
      </w:r>
      <w:r>
        <w:fldChar w:fldCharType="end"/>
      </w:r>
      <w:r>
        <w:fldChar w:fldCharType="end"/>
      </w:r>
    </w:p>
    <w:p w14:paraId="11F91526">
      <w:pPr>
        <w:pStyle w:val="29"/>
        <w:tabs>
          <w:tab w:val="right" w:leader="dot" w:pos="8640"/>
        </w:tabs>
      </w:pPr>
      <w:r>
        <w:fldChar w:fldCharType="begin"/>
      </w:r>
      <w:r>
        <w:instrText xml:space="preserve"> HYPERLINK \l _Toc32219 </w:instrText>
      </w:r>
      <w:r>
        <w:fldChar w:fldCharType="separate"/>
      </w:r>
      <w:r>
        <w:t>接口信息</w:t>
      </w:r>
      <w:r>
        <w:tab/>
      </w:r>
      <w:r>
        <w:fldChar w:fldCharType="begin"/>
      </w:r>
      <w:r>
        <w:instrText xml:space="preserve"> PAGEREF _Toc32219 \h </w:instrText>
      </w:r>
      <w:r>
        <w:fldChar w:fldCharType="separate"/>
      </w:r>
      <w:r>
        <w:t>651</w:t>
      </w:r>
      <w:r>
        <w:fldChar w:fldCharType="end"/>
      </w:r>
      <w:r>
        <w:fldChar w:fldCharType="end"/>
      </w:r>
    </w:p>
    <w:p w14:paraId="2B77229B">
      <w:pPr>
        <w:pStyle w:val="29"/>
        <w:tabs>
          <w:tab w:val="right" w:leader="dot" w:pos="8640"/>
        </w:tabs>
      </w:pPr>
      <w:r>
        <w:fldChar w:fldCharType="begin"/>
      </w:r>
      <w:r>
        <w:instrText xml:space="preserve"> HYPERLINK \l _Toc3265 </w:instrText>
      </w:r>
      <w:r>
        <w:fldChar w:fldCharType="separate"/>
      </w:r>
      <w:r>
        <w:t>请求参数</w:t>
      </w:r>
      <w:r>
        <w:tab/>
      </w:r>
      <w:r>
        <w:fldChar w:fldCharType="begin"/>
      </w:r>
      <w:r>
        <w:instrText xml:space="preserve"> PAGEREF _Toc3265 \h </w:instrText>
      </w:r>
      <w:r>
        <w:fldChar w:fldCharType="separate"/>
      </w:r>
      <w:r>
        <w:t>651</w:t>
      </w:r>
      <w:r>
        <w:fldChar w:fldCharType="end"/>
      </w:r>
      <w:r>
        <w:fldChar w:fldCharType="end"/>
      </w:r>
    </w:p>
    <w:p w14:paraId="78140954">
      <w:pPr>
        <w:pStyle w:val="29"/>
        <w:tabs>
          <w:tab w:val="right" w:leader="dot" w:pos="8640"/>
        </w:tabs>
      </w:pPr>
      <w:r>
        <w:fldChar w:fldCharType="begin"/>
      </w:r>
      <w:r>
        <w:instrText xml:space="preserve"> HYPERLINK \l _Toc268 </w:instrText>
      </w:r>
      <w:r>
        <w:fldChar w:fldCharType="separate"/>
      </w:r>
      <w:r>
        <w:t>返回结果</w:t>
      </w:r>
      <w:r>
        <w:tab/>
      </w:r>
      <w:r>
        <w:fldChar w:fldCharType="begin"/>
      </w:r>
      <w:r>
        <w:instrText xml:space="preserve"> PAGEREF _Toc268 \h </w:instrText>
      </w:r>
      <w:r>
        <w:fldChar w:fldCharType="separate"/>
      </w:r>
      <w:r>
        <w:t>651</w:t>
      </w:r>
      <w:r>
        <w:fldChar w:fldCharType="end"/>
      </w:r>
      <w:r>
        <w:fldChar w:fldCharType="end"/>
      </w:r>
    </w:p>
    <w:p w14:paraId="5E5229F5">
      <w:pPr>
        <w:pStyle w:val="29"/>
        <w:tabs>
          <w:tab w:val="right" w:leader="dot" w:pos="8640"/>
        </w:tabs>
      </w:pPr>
      <w:r>
        <w:fldChar w:fldCharType="begin"/>
      </w:r>
      <w:r>
        <w:instrText xml:space="preserve"> HYPERLINK \l _Toc15970 </w:instrText>
      </w:r>
      <w:r>
        <w:fldChar w:fldCharType="separate"/>
      </w:r>
      <w:r>
        <w:t>调拨单分批收货</w:t>
      </w:r>
      <w:r>
        <w:tab/>
      </w:r>
      <w:r>
        <w:fldChar w:fldCharType="begin"/>
      </w:r>
      <w:r>
        <w:instrText xml:space="preserve"> PAGEREF _Toc15970 \h </w:instrText>
      </w:r>
      <w:r>
        <w:fldChar w:fldCharType="separate"/>
      </w:r>
      <w:r>
        <w:t>651</w:t>
      </w:r>
      <w:r>
        <w:fldChar w:fldCharType="end"/>
      </w:r>
      <w:r>
        <w:fldChar w:fldCharType="end"/>
      </w:r>
    </w:p>
    <w:p w14:paraId="049B4CFD">
      <w:pPr>
        <w:pStyle w:val="29"/>
        <w:tabs>
          <w:tab w:val="right" w:leader="dot" w:pos="8640"/>
        </w:tabs>
      </w:pPr>
      <w:r>
        <w:fldChar w:fldCharType="begin"/>
      </w:r>
      <w:r>
        <w:instrText xml:space="preserve"> HYPERLINK \l _Toc42 </w:instrText>
      </w:r>
      <w:r>
        <w:fldChar w:fldCharType="separate"/>
      </w:r>
      <w:r>
        <w:t>基本信息</w:t>
      </w:r>
      <w:r>
        <w:tab/>
      </w:r>
      <w:r>
        <w:fldChar w:fldCharType="begin"/>
      </w:r>
      <w:r>
        <w:instrText xml:space="preserve"> PAGEREF _Toc42 \h </w:instrText>
      </w:r>
      <w:r>
        <w:fldChar w:fldCharType="separate"/>
      </w:r>
      <w:r>
        <w:t>651</w:t>
      </w:r>
      <w:r>
        <w:fldChar w:fldCharType="end"/>
      </w:r>
      <w:r>
        <w:fldChar w:fldCharType="end"/>
      </w:r>
    </w:p>
    <w:p w14:paraId="271FE1D9">
      <w:pPr>
        <w:pStyle w:val="29"/>
        <w:tabs>
          <w:tab w:val="right" w:leader="dot" w:pos="8640"/>
        </w:tabs>
      </w:pPr>
      <w:r>
        <w:fldChar w:fldCharType="begin"/>
      </w:r>
      <w:r>
        <w:instrText xml:space="preserve"> HYPERLINK \l _Toc13350 </w:instrText>
      </w:r>
      <w:r>
        <w:fldChar w:fldCharType="separate"/>
      </w:r>
      <w:r>
        <w:t>请求参数</w:t>
      </w:r>
      <w:r>
        <w:tab/>
      </w:r>
      <w:r>
        <w:fldChar w:fldCharType="begin"/>
      </w:r>
      <w:r>
        <w:instrText xml:space="preserve"> PAGEREF _Toc13350 \h </w:instrText>
      </w:r>
      <w:r>
        <w:fldChar w:fldCharType="separate"/>
      </w:r>
      <w:r>
        <w:t>651</w:t>
      </w:r>
      <w:r>
        <w:fldChar w:fldCharType="end"/>
      </w:r>
      <w:r>
        <w:fldChar w:fldCharType="end"/>
      </w:r>
    </w:p>
    <w:p w14:paraId="7EA91C03">
      <w:pPr>
        <w:pStyle w:val="29"/>
        <w:tabs>
          <w:tab w:val="right" w:leader="dot" w:pos="8640"/>
        </w:tabs>
      </w:pPr>
      <w:r>
        <w:fldChar w:fldCharType="begin"/>
      </w:r>
      <w:r>
        <w:instrText xml:space="preserve"> HYPERLINK \l _Toc14379 </w:instrText>
      </w:r>
      <w:r>
        <w:fldChar w:fldCharType="separate"/>
      </w:r>
      <w:r>
        <w:t>请求示例</w:t>
      </w:r>
      <w:r>
        <w:tab/>
      </w:r>
      <w:r>
        <w:fldChar w:fldCharType="begin"/>
      </w:r>
      <w:r>
        <w:instrText xml:space="preserve"> PAGEREF _Toc14379 \h </w:instrText>
      </w:r>
      <w:r>
        <w:fldChar w:fldCharType="separate"/>
      </w:r>
      <w:r>
        <w:t>651</w:t>
      </w:r>
      <w:r>
        <w:fldChar w:fldCharType="end"/>
      </w:r>
      <w:r>
        <w:fldChar w:fldCharType="end"/>
      </w:r>
    </w:p>
    <w:p w14:paraId="27C9C372">
      <w:pPr>
        <w:pStyle w:val="29"/>
        <w:tabs>
          <w:tab w:val="right" w:leader="dot" w:pos="8640"/>
        </w:tabs>
      </w:pPr>
      <w:r>
        <w:fldChar w:fldCharType="begin"/>
      </w:r>
      <w:r>
        <w:instrText xml:space="preserve"> HYPERLINK \l _Toc26721 </w:instrText>
      </w:r>
      <w:r>
        <w:fldChar w:fldCharType="separate"/>
      </w:r>
      <w:r>
        <w:t>返回结果</w:t>
      </w:r>
      <w:r>
        <w:tab/>
      </w:r>
      <w:r>
        <w:fldChar w:fldCharType="begin"/>
      </w:r>
      <w:r>
        <w:instrText xml:space="preserve"> PAGEREF _Toc26721 \h </w:instrText>
      </w:r>
      <w:r>
        <w:fldChar w:fldCharType="separate"/>
      </w:r>
      <w:r>
        <w:t>652</w:t>
      </w:r>
      <w:r>
        <w:fldChar w:fldCharType="end"/>
      </w:r>
      <w:r>
        <w:fldChar w:fldCharType="end"/>
      </w:r>
    </w:p>
    <w:p w14:paraId="0CAC5C28">
      <w:pPr>
        <w:pStyle w:val="29"/>
        <w:tabs>
          <w:tab w:val="right" w:leader="dot" w:pos="8640"/>
        </w:tabs>
      </w:pPr>
      <w:r>
        <w:fldChar w:fldCharType="begin"/>
      </w:r>
      <w:r>
        <w:instrText xml:space="preserve"> HYPERLINK \l _Toc3682 </w:instrText>
      </w:r>
      <w:r>
        <w:fldChar w:fldCharType="separate"/>
      </w:r>
      <w:r>
        <w:t>返回成功示例</w:t>
      </w:r>
      <w:r>
        <w:tab/>
      </w:r>
      <w:r>
        <w:fldChar w:fldCharType="begin"/>
      </w:r>
      <w:r>
        <w:instrText xml:space="preserve"> PAGEREF _Toc3682 \h </w:instrText>
      </w:r>
      <w:r>
        <w:fldChar w:fldCharType="separate"/>
      </w:r>
      <w:r>
        <w:t>652</w:t>
      </w:r>
      <w:r>
        <w:fldChar w:fldCharType="end"/>
      </w:r>
      <w:r>
        <w:fldChar w:fldCharType="end"/>
      </w:r>
    </w:p>
    <w:p w14:paraId="2FDED38A">
      <w:pPr>
        <w:pStyle w:val="29"/>
        <w:tabs>
          <w:tab w:val="right" w:leader="dot" w:pos="8640"/>
        </w:tabs>
      </w:pPr>
      <w:r>
        <w:fldChar w:fldCharType="begin"/>
      </w:r>
      <w:r>
        <w:instrText xml:space="preserve"> HYPERLINK \l _Toc30243 </w:instrText>
      </w:r>
      <w:r>
        <w:fldChar w:fldCharType="separate"/>
      </w:r>
      <w:r>
        <w:t>调拨单结束到货</w:t>
      </w:r>
      <w:r>
        <w:tab/>
      </w:r>
      <w:r>
        <w:fldChar w:fldCharType="begin"/>
      </w:r>
      <w:r>
        <w:instrText xml:space="preserve"> PAGEREF _Toc30243 \h </w:instrText>
      </w:r>
      <w:r>
        <w:fldChar w:fldCharType="separate"/>
      </w:r>
      <w:r>
        <w:t>652</w:t>
      </w:r>
      <w:r>
        <w:fldChar w:fldCharType="end"/>
      </w:r>
      <w:r>
        <w:fldChar w:fldCharType="end"/>
      </w:r>
    </w:p>
    <w:p w14:paraId="5B95E73A">
      <w:pPr>
        <w:pStyle w:val="29"/>
        <w:tabs>
          <w:tab w:val="right" w:leader="dot" w:pos="8640"/>
        </w:tabs>
      </w:pPr>
      <w:r>
        <w:fldChar w:fldCharType="begin"/>
      </w:r>
      <w:r>
        <w:instrText xml:space="preserve"> HYPERLINK \l _Toc30849 </w:instrText>
      </w:r>
      <w:r>
        <w:fldChar w:fldCharType="separate"/>
      </w:r>
      <w:r>
        <w:t>基本信息</w:t>
      </w:r>
      <w:r>
        <w:tab/>
      </w:r>
      <w:r>
        <w:fldChar w:fldCharType="begin"/>
      </w:r>
      <w:r>
        <w:instrText xml:space="preserve"> PAGEREF _Toc30849 \h </w:instrText>
      </w:r>
      <w:r>
        <w:fldChar w:fldCharType="separate"/>
      </w:r>
      <w:r>
        <w:t>652</w:t>
      </w:r>
      <w:r>
        <w:fldChar w:fldCharType="end"/>
      </w:r>
      <w:r>
        <w:fldChar w:fldCharType="end"/>
      </w:r>
    </w:p>
    <w:p w14:paraId="1504D23A">
      <w:pPr>
        <w:pStyle w:val="29"/>
        <w:tabs>
          <w:tab w:val="right" w:leader="dot" w:pos="8640"/>
        </w:tabs>
      </w:pPr>
      <w:r>
        <w:fldChar w:fldCharType="begin"/>
      </w:r>
      <w:r>
        <w:instrText xml:space="preserve"> HYPERLINK \l _Toc12212 </w:instrText>
      </w:r>
      <w:r>
        <w:fldChar w:fldCharType="separate"/>
      </w:r>
      <w:r>
        <w:t>请求参数</w:t>
      </w:r>
      <w:r>
        <w:tab/>
      </w:r>
      <w:r>
        <w:fldChar w:fldCharType="begin"/>
      </w:r>
      <w:r>
        <w:instrText xml:space="preserve"> PAGEREF _Toc12212 \h </w:instrText>
      </w:r>
      <w:r>
        <w:fldChar w:fldCharType="separate"/>
      </w:r>
      <w:r>
        <w:t>652</w:t>
      </w:r>
      <w:r>
        <w:fldChar w:fldCharType="end"/>
      </w:r>
      <w:r>
        <w:fldChar w:fldCharType="end"/>
      </w:r>
    </w:p>
    <w:p w14:paraId="45BC48A7">
      <w:pPr>
        <w:pStyle w:val="29"/>
        <w:tabs>
          <w:tab w:val="right" w:leader="dot" w:pos="8640"/>
        </w:tabs>
      </w:pPr>
      <w:r>
        <w:fldChar w:fldCharType="begin"/>
      </w:r>
      <w:r>
        <w:instrText xml:space="preserve"> HYPERLINK \l _Toc19877 </w:instrText>
      </w:r>
      <w:r>
        <w:fldChar w:fldCharType="separate"/>
      </w:r>
      <w:r>
        <w:t>返回结果</w:t>
      </w:r>
      <w:r>
        <w:tab/>
      </w:r>
      <w:r>
        <w:fldChar w:fldCharType="begin"/>
      </w:r>
      <w:r>
        <w:instrText xml:space="preserve"> PAGEREF _Toc19877 \h </w:instrText>
      </w:r>
      <w:r>
        <w:fldChar w:fldCharType="separate"/>
      </w:r>
      <w:r>
        <w:t>652</w:t>
      </w:r>
      <w:r>
        <w:fldChar w:fldCharType="end"/>
      </w:r>
      <w:r>
        <w:fldChar w:fldCharType="end"/>
      </w:r>
    </w:p>
    <w:p w14:paraId="10AC7017">
      <w:pPr>
        <w:pStyle w:val="29"/>
        <w:tabs>
          <w:tab w:val="right" w:leader="dot" w:pos="8640"/>
        </w:tabs>
      </w:pPr>
      <w:r>
        <w:fldChar w:fldCharType="begin"/>
      </w:r>
      <w:r>
        <w:instrText xml:space="preserve"> HYPERLINK \l _Toc28132 </w:instrText>
      </w:r>
      <w:r>
        <w:fldChar w:fldCharType="separate"/>
      </w:r>
      <w:r>
        <w:t>返回成功示例</w:t>
      </w:r>
      <w:r>
        <w:tab/>
      </w:r>
      <w:r>
        <w:fldChar w:fldCharType="begin"/>
      </w:r>
      <w:r>
        <w:instrText xml:space="preserve"> PAGEREF _Toc28132 \h </w:instrText>
      </w:r>
      <w:r>
        <w:fldChar w:fldCharType="separate"/>
      </w:r>
      <w:r>
        <w:t>652</w:t>
      </w:r>
      <w:r>
        <w:fldChar w:fldCharType="end"/>
      </w:r>
      <w:r>
        <w:fldChar w:fldCharType="end"/>
      </w:r>
    </w:p>
    <w:p w14:paraId="4367CBCA">
      <w:pPr>
        <w:pStyle w:val="29"/>
        <w:tabs>
          <w:tab w:val="right" w:leader="dot" w:pos="8640"/>
        </w:tabs>
      </w:pPr>
      <w:r>
        <w:fldChar w:fldCharType="begin"/>
      </w:r>
      <w:r>
        <w:instrText xml:space="preserve"> HYPERLINK \l _Toc4316 </w:instrText>
      </w:r>
      <w:r>
        <w:fldChar w:fldCharType="separate"/>
      </w:r>
      <w:r>
        <w:t>删除调拨单</w:t>
      </w:r>
      <w:r>
        <w:tab/>
      </w:r>
      <w:r>
        <w:fldChar w:fldCharType="begin"/>
      </w:r>
      <w:r>
        <w:instrText xml:space="preserve"> PAGEREF _Toc4316 \h </w:instrText>
      </w:r>
      <w:r>
        <w:fldChar w:fldCharType="separate"/>
      </w:r>
      <w:r>
        <w:t>653</w:t>
      </w:r>
      <w:r>
        <w:fldChar w:fldCharType="end"/>
      </w:r>
      <w:r>
        <w:fldChar w:fldCharType="end"/>
      </w:r>
    </w:p>
    <w:p w14:paraId="099F57F9">
      <w:pPr>
        <w:pStyle w:val="29"/>
        <w:tabs>
          <w:tab w:val="right" w:leader="dot" w:pos="8640"/>
        </w:tabs>
      </w:pPr>
      <w:r>
        <w:fldChar w:fldCharType="begin"/>
      </w:r>
      <w:r>
        <w:instrText xml:space="preserve"> HYPERLINK \l _Toc1798 </w:instrText>
      </w:r>
      <w:r>
        <w:fldChar w:fldCharType="separate"/>
      </w:r>
      <w:r>
        <w:t>接口信息</w:t>
      </w:r>
      <w:r>
        <w:tab/>
      </w:r>
      <w:r>
        <w:fldChar w:fldCharType="begin"/>
      </w:r>
      <w:r>
        <w:instrText xml:space="preserve"> PAGEREF _Toc1798 \h </w:instrText>
      </w:r>
      <w:r>
        <w:fldChar w:fldCharType="separate"/>
      </w:r>
      <w:r>
        <w:t>653</w:t>
      </w:r>
      <w:r>
        <w:fldChar w:fldCharType="end"/>
      </w:r>
      <w:r>
        <w:fldChar w:fldCharType="end"/>
      </w:r>
    </w:p>
    <w:p w14:paraId="5537C467">
      <w:pPr>
        <w:pStyle w:val="29"/>
        <w:tabs>
          <w:tab w:val="right" w:leader="dot" w:pos="8640"/>
        </w:tabs>
      </w:pPr>
      <w:r>
        <w:fldChar w:fldCharType="begin"/>
      </w:r>
      <w:r>
        <w:instrText xml:space="preserve"> HYPERLINK \l _Toc2244 </w:instrText>
      </w:r>
      <w:r>
        <w:fldChar w:fldCharType="separate"/>
      </w:r>
      <w:r>
        <w:t>请求参数</w:t>
      </w:r>
      <w:r>
        <w:tab/>
      </w:r>
      <w:r>
        <w:fldChar w:fldCharType="begin"/>
      </w:r>
      <w:r>
        <w:instrText xml:space="preserve"> PAGEREF _Toc2244 \h </w:instrText>
      </w:r>
      <w:r>
        <w:fldChar w:fldCharType="separate"/>
      </w:r>
      <w:r>
        <w:t>653</w:t>
      </w:r>
      <w:r>
        <w:fldChar w:fldCharType="end"/>
      </w:r>
      <w:r>
        <w:fldChar w:fldCharType="end"/>
      </w:r>
    </w:p>
    <w:p w14:paraId="76F99572">
      <w:pPr>
        <w:pStyle w:val="29"/>
        <w:tabs>
          <w:tab w:val="right" w:leader="dot" w:pos="8640"/>
        </w:tabs>
      </w:pPr>
      <w:r>
        <w:fldChar w:fldCharType="begin"/>
      </w:r>
      <w:r>
        <w:instrText xml:space="preserve"> HYPERLINK \l _Toc4744 </w:instrText>
      </w:r>
      <w:r>
        <w:fldChar w:fldCharType="separate"/>
      </w:r>
      <w:r>
        <w:t>请求cURL示例</w:t>
      </w:r>
      <w:r>
        <w:tab/>
      </w:r>
      <w:r>
        <w:fldChar w:fldCharType="begin"/>
      </w:r>
      <w:r>
        <w:instrText xml:space="preserve"> PAGEREF _Toc4744 \h </w:instrText>
      </w:r>
      <w:r>
        <w:fldChar w:fldCharType="separate"/>
      </w:r>
      <w:r>
        <w:t>653</w:t>
      </w:r>
      <w:r>
        <w:fldChar w:fldCharType="end"/>
      </w:r>
      <w:r>
        <w:fldChar w:fldCharType="end"/>
      </w:r>
    </w:p>
    <w:p w14:paraId="33ECBB5F">
      <w:pPr>
        <w:pStyle w:val="29"/>
        <w:tabs>
          <w:tab w:val="right" w:leader="dot" w:pos="8640"/>
        </w:tabs>
      </w:pPr>
      <w:r>
        <w:fldChar w:fldCharType="begin"/>
      </w:r>
      <w:r>
        <w:instrText xml:space="preserve"> HYPERLINK \l _Toc21810 </w:instrText>
      </w:r>
      <w:r>
        <w:fldChar w:fldCharType="separate"/>
      </w:r>
      <w:r>
        <w:t>返回结果</w:t>
      </w:r>
      <w:r>
        <w:tab/>
      </w:r>
      <w:r>
        <w:fldChar w:fldCharType="begin"/>
      </w:r>
      <w:r>
        <w:instrText xml:space="preserve"> PAGEREF _Toc21810 \h </w:instrText>
      </w:r>
      <w:r>
        <w:fldChar w:fldCharType="separate"/>
      </w:r>
      <w:r>
        <w:t>653</w:t>
      </w:r>
      <w:r>
        <w:fldChar w:fldCharType="end"/>
      </w:r>
      <w:r>
        <w:fldChar w:fldCharType="end"/>
      </w:r>
    </w:p>
    <w:p w14:paraId="77EC2E04">
      <w:pPr>
        <w:pStyle w:val="29"/>
        <w:tabs>
          <w:tab w:val="right" w:leader="dot" w:pos="8640"/>
        </w:tabs>
      </w:pPr>
      <w:r>
        <w:fldChar w:fldCharType="begin"/>
      </w:r>
      <w:r>
        <w:instrText xml:space="preserve"> HYPERLINK \l _Toc1670 </w:instrText>
      </w:r>
      <w:r>
        <w:fldChar w:fldCharType="separate"/>
      </w:r>
      <w:r>
        <w:t>返回成功示例</w:t>
      </w:r>
      <w:r>
        <w:tab/>
      </w:r>
      <w:r>
        <w:fldChar w:fldCharType="begin"/>
      </w:r>
      <w:r>
        <w:instrText xml:space="preserve"> PAGEREF _Toc1670 \h </w:instrText>
      </w:r>
      <w:r>
        <w:fldChar w:fldCharType="separate"/>
      </w:r>
      <w:r>
        <w:t>653</w:t>
      </w:r>
      <w:r>
        <w:fldChar w:fldCharType="end"/>
      </w:r>
      <w:r>
        <w:fldChar w:fldCharType="end"/>
      </w:r>
    </w:p>
    <w:p w14:paraId="6AB3043F">
      <w:pPr>
        <w:pStyle w:val="29"/>
        <w:tabs>
          <w:tab w:val="right" w:leader="dot" w:pos="8640"/>
        </w:tabs>
      </w:pPr>
      <w:r>
        <w:fldChar w:fldCharType="begin"/>
      </w:r>
      <w:r>
        <w:instrText xml:space="preserve"> HYPERLINK \l _Toc31491 </w:instrText>
      </w:r>
      <w:r>
        <w:fldChar w:fldCharType="separate"/>
      </w:r>
      <w:r>
        <w:t>撤销调拨单</w:t>
      </w:r>
      <w:r>
        <w:tab/>
      </w:r>
      <w:r>
        <w:fldChar w:fldCharType="begin"/>
      </w:r>
      <w:r>
        <w:instrText xml:space="preserve"> PAGEREF _Toc31491 \h </w:instrText>
      </w:r>
      <w:r>
        <w:fldChar w:fldCharType="separate"/>
      </w:r>
      <w:r>
        <w:t>653</w:t>
      </w:r>
      <w:r>
        <w:fldChar w:fldCharType="end"/>
      </w:r>
      <w:r>
        <w:fldChar w:fldCharType="end"/>
      </w:r>
    </w:p>
    <w:p w14:paraId="0A4D5383">
      <w:pPr>
        <w:pStyle w:val="29"/>
        <w:tabs>
          <w:tab w:val="right" w:leader="dot" w:pos="8640"/>
        </w:tabs>
      </w:pPr>
      <w:r>
        <w:fldChar w:fldCharType="begin"/>
      </w:r>
      <w:r>
        <w:instrText xml:space="preserve"> HYPERLINK \l _Toc26322 </w:instrText>
      </w:r>
      <w:r>
        <w:fldChar w:fldCharType="separate"/>
      </w:r>
      <w:r>
        <w:t>接口信息</w:t>
      </w:r>
      <w:r>
        <w:tab/>
      </w:r>
      <w:r>
        <w:fldChar w:fldCharType="begin"/>
      </w:r>
      <w:r>
        <w:instrText xml:space="preserve"> PAGEREF _Toc26322 \h </w:instrText>
      </w:r>
      <w:r>
        <w:fldChar w:fldCharType="separate"/>
      </w:r>
      <w:r>
        <w:t>654</w:t>
      </w:r>
      <w:r>
        <w:fldChar w:fldCharType="end"/>
      </w:r>
      <w:r>
        <w:fldChar w:fldCharType="end"/>
      </w:r>
    </w:p>
    <w:p w14:paraId="2D4928E5">
      <w:pPr>
        <w:pStyle w:val="29"/>
        <w:tabs>
          <w:tab w:val="right" w:leader="dot" w:pos="8640"/>
        </w:tabs>
      </w:pPr>
      <w:r>
        <w:fldChar w:fldCharType="begin"/>
      </w:r>
      <w:r>
        <w:instrText xml:space="preserve"> HYPERLINK \l _Toc24453 </w:instrText>
      </w:r>
      <w:r>
        <w:fldChar w:fldCharType="separate"/>
      </w:r>
      <w:r>
        <w:t>请求参数</w:t>
      </w:r>
      <w:r>
        <w:tab/>
      </w:r>
      <w:r>
        <w:fldChar w:fldCharType="begin"/>
      </w:r>
      <w:r>
        <w:instrText xml:space="preserve"> PAGEREF _Toc24453 \h </w:instrText>
      </w:r>
      <w:r>
        <w:fldChar w:fldCharType="separate"/>
      </w:r>
      <w:r>
        <w:t>654</w:t>
      </w:r>
      <w:r>
        <w:fldChar w:fldCharType="end"/>
      </w:r>
      <w:r>
        <w:fldChar w:fldCharType="end"/>
      </w:r>
    </w:p>
    <w:p w14:paraId="4F89B2DE">
      <w:pPr>
        <w:pStyle w:val="29"/>
        <w:tabs>
          <w:tab w:val="right" w:leader="dot" w:pos="8640"/>
        </w:tabs>
      </w:pPr>
      <w:r>
        <w:fldChar w:fldCharType="begin"/>
      </w:r>
      <w:r>
        <w:instrText xml:space="preserve"> HYPERLINK \l _Toc14651 </w:instrText>
      </w:r>
      <w:r>
        <w:fldChar w:fldCharType="separate"/>
      </w:r>
      <w:r>
        <w:t>请求cURL示例</w:t>
      </w:r>
      <w:r>
        <w:tab/>
      </w:r>
      <w:r>
        <w:fldChar w:fldCharType="begin"/>
      </w:r>
      <w:r>
        <w:instrText xml:space="preserve"> PAGEREF _Toc14651 \h </w:instrText>
      </w:r>
      <w:r>
        <w:fldChar w:fldCharType="separate"/>
      </w:r>
      <w:r>
        <w:t>654</w:t>
      </w:r>
      <w:r>
        <w:fldChar w:fldCharType="end"/>
      </w:r>
      <w:r>
        <w:fldChar w:fldCharType="end"/>
      </w:r>
    </w:p>
    <w:p w14:paraId="7F88AF72">
      <w:pPr>
        <w:pStyle w:val="29"/>
        <w:tabs>
          <w:tab w:val="right" w:leader="dot" w:pos="8640"/>
        </w:tabs>
      </w:pPr>
      <w:r>
        <w:fldChar w:fldCharType="begin"/>
      </w:r>
      <w:r>
        <w:instrText xml:space="preserve"> HYPERLINK \l _Toc14364 </w:instrText>
      </w:r>
      <w:r>
        <w:fldChar w:fldCharType="separate"/>
      </w:r>
      <w:r>
        <w:t>返回结果</w:t>
      </w:r>
      <w:r>
        <w:tab/>
      </w:r>
      <w:r>
        <w:fldChar w:fldCharType="begin"/>
      </w:r>
      <w:r>
        <w:instrText xml:space="preserve"> PAGEREF _Toc14364 \h </w:instrText>
      </w:r>
      <w:r>
        <w:fldChar w:fldCharType="separate"/>
      </w:r>
      <w:r>
        <w:t>654</w:t>
      </w:r>
      <w:r>
        <w:fldChar w:fldCharType="end"/>
      </w:r>
      <w:r>
        <w:fldChar w:fldCharType="end"/>
      </w:r>
    </w:p>
    <w:p w14:paraId="72372013">
      <w:pPr>
        <w:pStyle w:val="29"/>
        <w:tabs>
          <w:tab w:val="right" w:leader="dot" w:pos="8640"/>
        </w:tabs>
      </w:pPr>
      <w:r>
        <w:fldChar w:fldCharType="begin"/>
      </w:r>
      <w:r>
        <w:instrText xml:space="preserve"> HYPERLINK \l _Toc20769 </w:instrText>
      </w:r>
      <w:r>
        <w:fldChar w:fldCharType="separate"/>
      </w:r>
      <w:r>
        <w:t>返回成功示例</w:t>
      </w:r>
      <w:r>
        <w:tab/>
      </w:r>
      <w:r>
        <w:fldChar w:fldCharType="begin"/>
      </w:r>
      <w:r>
        <w:instrText xml:space="preserve"> PAGEREF _Toc20769 \h </w:instrText>
      </w:r>
      <w:r>
        <w:fldChar w:fldCharType="separate"/>
      </w:r>
      <w:r>
        <w:t>654</w:t>
      </w:r>
      <w:r>
        <w:fldChar w:fldCharType="end"/>
      </w:r>
      <w:r>
        <w:fldChar w:fldCharType="end"/>
      </w:r>
    </w:p>
    <w:p w14:paraId="18B98835">
      <w:pPr>
        <w:pStyle w:val="29"/>
        <w:tabs>
          <w:tab w:val="right" w:leader="dot" w:pos="8640"/>
        </w:tabs>
      </w:pPr>
      <w:r>
        <w:fldChar w:fldCharType="begin"/>
      </w:r>
      <w:r>
        <w:instrText xml:space="preserve"> HYPERLINK \l _Toc22537 </w:instrText>
      </w:r>
      <w:r>
        <w:fldChar w:fldCharType="separate"/>
      </w:r>
      <w:r>
        <w:t>查询调整单列表</w:t>
      </w:r>
      <w:r>
        <w:tab/>
      </w:r>
      <w:r>
        <w:fldChar w:fldCharType="begin"/>
      </w:r>
      <w:r>
        <w:instrText xml:space="preserve"> PAGEREF _Toc22537 \h </w:instrText>
      </w:r>
      <w:r>
        <w:fldChar w:fldCharType="separate"/>
      </w:r>
      <w:r>
        <w:t>654</w:t>
      </w:r>
      <w:r>
        <w:fldChar w:fldCharType="end"/>
      </w:r>
      <w:r>
        <w:fldChar w:fldCharType="end"/>
      </w:r>
    </w:p>
    <w:p w14:paraId="6916211B">
      <w:pPr>
        <w:pStyle w:val="29"/>
        <w:tabs>
          <w:tab w:val="right" w:leader="dot" w:pos="8640"/>
        </w:tabs>
      </w:pPr>
      <w:r>
        <w:fldChar w:fldCharType="begin"/>
      </w:r>
      <w:r>
        <w:instrText xml:space="preserve"> HYPERLINK \l _Toc21655 </w:instrText>
      </w:r>
      <w:r>
        <w:fldChar w:fldCharType="separate"/>
      </w:r>
      <w:r>
        <w:t>接口信息</w:t>
      </w:r>
      <w:r>
        <w:tab/>
      </w:r>
      <w:r>
        <w:fldChar w:fldCharType="begin"/>
      </w:r>
      <w:r>
        <w:instrText xml:space="preserve"> PAGEREF _Toc21655 \h </w:instrText>
      </w:r>
      <w:r>
        <w:fldChar w:fldCharType="separate"/>
      </w:r>
      <w:r>
        <w:t>654</w:t>
      </w:r>
      <w:r>
        <w:fldChar w:fldCharType="end"/>
      </w:r>
      <w:r>
        <w:fldChar w:fldCharType="end"/>
      </w:r>
    </w:p>
    <w:p w14:paraId="4B3B70D3">
      <w:pPr>
        <w:pStyle w:val="29"/>
        <w:tabs>
          <w:tab w:val="right" w:leader="dot" w:pos="8640"/>
        </w:tabs>
      </w:pPr>
      <w:r>
        <w:fldChar w:fldCharType="begin"/>
      </w:r>
      <w:r>
        <w:instrText xml:space="preserve"> HYPERLINK \l _Toc21894 </w:instrText>
      </w:r>
      <w:r>
        <w:fldChar w:fldCharType="separate"/>
      </w:r>
      <w:r>
        <w:t>请求参数</w:t>
      </w:r>
      <w:r>
        <w:tab/>
      </w:r>
      <w:r>
        <w:fldChar w:fldCharType="begin"/>
      </w:r>
      <w:r>
        <w:instrText xml:space="preserve"> PAGEREF _Toc21894 \h </w:instrText>
      </w:r>
      <w:r>
        <w:fldChar w:fldCharType="separate"/>
      </w:r>
      <w:r>
        <w:t>654</w:t>
      </w:r>
      <w:r>
        <w:fldChar w:fldCharType="end"/>
      </w:r>
      <w:r>
        <w:fldChar w:fldCharType="end"/>
      </w:r>
    </w:p>
    <w:p w14:paraId="75840EC1">
      <w:pPr>
        <w:pStyle w:val="29"/>
        <w:tabs>
          <w:tab w:val="right" w:leader="dot" w:pos="8640"/>
        </w:tabs>
      </w:pPr>
      <w:r>
        <w:fldChar w:fldCharType="begin"/>
      </w:r>
      <w:r>
        <w:instrText xml:space="preserve"> HYPERLINK \l _Toc12194 </w:instrText>
      </w:r>
      <w:r>
        <w:fldChar w:fldCharType="separate"/>
      </w:r>
      <w:r>
        <w:t>请求示例</w:t>
      </w:r>
      <w:r>
        <w:tab/>
      </w:r>
      <w:r>
        <w:fldChar w:fldCharType="begin"/>
      </w:r>
      <w:r>
        <w:instrText xml:space="preserve"> PAGEREF _Toc12194 \h </w:instrText>
      </w:r>
      <w:r>
        <w:fldChar w:fldCharType="separate"/>
      </w:r>
      <w:r>
        <w:t>654</w:t>
      </w:r>
      <w:r>
        <w:fldChar w:fldCharType="end"/>
      </w:r>
      <w:r>
        <w:fldChar w:fldCharType="end"/>
      </w:r>
    </w:p>
    <w:p w14:paraId="18D3D93B">
      <w:pPr>
        <w:pStyle w:val="29"/>
        <w:tabs>
          <w:tab w:val="right" w:leader="dot" w:pos="8640"/>
        </w:tabs>
      </w:pPr>
      <w:r>
        <w:fldChar w:fldCharType="begin"/>
      </w:r>
      <w:r>
        <w:instrText xml:space="preserve"> HYPERLINK \l _Toc2185 </w:instrText>
      </w:r>
      <w:r>
        <w:fldChar w:fldCharType="separate"/>
      </w:r>
      <w:r>
        <w:t>返回结果</w:t>
      </w:r>
      <w:r>
        <w:tab/>
      </w:r>
      <w:r>
        <w:fldChar w:fldCharType="begin"/>
      </w:r>
      <w:r>
        <w:instrText xml:space="preserve"> PAGEREF _Toc2185 \h </w:instrText>
      </w:r>
      <w:r>
        <w:fldChar w:fldCharType="separate"/>
      </w:r>
      <w:r>
        <w:t>655</w:t>
      </w:r>
      <w:r>
        <w:fldChar w:fldCharType="end"/>
      </w:r>
      <w:r>
        <w:fldChar w:fldCharType="end"/>
      </w:r>
    </w:p>
    <w:p w14:paraId="788F5D8F">
      <w:pPr>
        <w:pStyle w:val="29"/>
        <w:tabs>
          <w:tab w:val="right" w:leader="dot" w:pos="8640"/>
        </w:tabs>
      </w:pPr>
      <w:r>
        <w:fldChar w:fldCharType="begin"/>
      </w:r>
      <w:r>
        <w:instrText xml:space="preserve"> HYPERLINK \l _Toc3664 </w:instrText>
      </w:r>
      <w:r>
        <w:fldChar w:fldCharType="separate"/>
      </w:r>
      <w:r>
        <w:t>返回成功示例</w:t>
      </w:r>
      <w:r>
        <w:tab/>
      </w:r>
      <w:r>
        <w:fldChar w:fldCharType="begin"/>
      </w:r>
      <w:r>
        <w:instrText xml:space="preserve"> PAGEREF _Toc3664 \h </w:instrText>
      </w:r>
      <w:r>
        <w:fldChar w:fldCharType="separate"/>
      </w:r>
      <w:r>
        <w:t>655</w:t>
      </w:r>
      <w:r>
        <w:fldChar w:fldCharType="end"/>
      </w:r>
      <w:r>
        <w:fldChar w:fldCharType="end"/>
      </w:r>
    </w:p>
    <w:p w14:paraId="5AC89382">
      <w:pPr>
        <w:pStyle w:val="29"/>
        <w:tabs>
          <w:tab w:val="right" w:leader="dot" w:pos="8640"/>
        </w:tabs>
      </w:pPr>
      <w:r>
        <w:fldChar w:fldCharType="begin"/>
      </w:r>
      <w:r>
        <w:instrText xml:space="preserve"> HYPERLINK \l _Toc14582 </w:instrText>
      </w:r>
      <w:r>
        <w:fldChar w:fldCharType="separate"/>
      </w:r>
      <w:r>
        <w:t>创建已完成的数量调整单</w:t>
      </w:r>
      <w:r>
        <w:tab/>
      </w:r>
      <w:r>
        <w:fldChar w:fldCharType="begin"/>
      </w:r>
      <w:r>
        <w:instrText xml:space="preserve"> PAGEREF _Toc14582 \h </w:instrText>
      </w:r>
      <w:r>
        <w:fldChar w:fldCharType="separate"/>
      </w:r>
      <w:r>
        <w:t>656</w:t>
      </w:r>
      <w:r>
        <w:fldChar w:fldCharType="end"/>
      </w:r>
      <w:r>
        <w:fldChar w:fldCharType="end"/>
      </w:r>
    </w:p>
    <w:p w14:paraId="7E424BDB">
      <w:pPr>
        <w:pStyle w:val="29"/>
        <w:tabs>
          <w:tab w:val="right" w:leader="dot" w:pos="8640"/>
        </w:tabs>
      </w:pPr>
      <w:r>
        <w:fldChar w:fldCharType="begin"/>
      </w:r>
      <w:r>
        <w:instrText xml:space="preserve"> HYPERLINK \l _Toc31940 </w:instrText>
      </w:r>
      <w:r>
        <w:fldChar w:fldCharType="separate"/>
      </w:r>
      <w:r>
        <w:t>接口信息</w:t>
      </w:r>
      <w:r>
        <w:tab/>
      </w:r>
      <w:r>
        <w:fldChar w:fldCharType="begin"/>
      </w:r>
      <w:r>
        <w:instrText xml:space="preserve"> PAGEREF _Toc31940 \h </w:instrText>
      </w:r>
      <w:r>
        <w:fldChar w:fldCharType="separate"/>
      </w:r>
      <w:r>
        <w:t>656</w:t>
      </w:r>
      <w:r>
        <w:fldChar w:fldCharType="end"/>
      </w:r>
      <w:r>
        <w:fldChar w:fldCharType="end"/>
      </w:r>
    </w:p>
    <w:p w14:paraId="594218B5">
      <w:pPr>
        <w:pStyle w:val="29"/>
        <w:tabs>
          <w:tab w:val="right" w:leader="dot" w:pos="8640"/>
        </w:tabs>
      </w:pPr>
      <w:r>
        <w:fldChar w:fldCharType="begin"/>
      </w:r>
      <w:r>
        <w:instrText xml:space="preserve"> HYPERLINK \l _Toc16135 </w:instrText>
      </w:r>
      <w:r>
        <w:fldChar w:fldCharType="separate"/>
      </w:r>
      <w:r>
        <w:t>请求参数</w:t>
      </w:r>
      <w:r>
        <w:tab/>
      </w:r>
      <w:r>
        <w:fldChar w:fldCharType="begin"/>
      </w:r>
      <w:r>
        <w:instrText xml:space="preserve"> PAGEREF _Toc16135 \h </w:instrText>
      </w:r>
      <w:r>
        <w:fldChar w:fldCharType="separate"/>
      </w:r>
      <w:r>
        <w:t>656</w:t>
      </w:r>
      <w:r>
        <w:fldChar w:fldCharType="end"/>
      </w:r>
      <w:r>
        <w:fldChar w:fldCharType="end"/>
      </w:r>
    </w:p>
    <w:p w14:paraId="1BCCCEE1">
      <w:pPr>
        <w:pStyle w:val="29"/>
        <w:tabs>
          <w:tab w:val="right" w:leader="dot" w:pos="8640"/>
        </w:tabs>
      </w:pPr>
      <w:r>
        <w:fldChar w:fldCharType="begin"/>
      </w:r>
      <w:r>
        <w:instrText xml:space="preserve"> HYPERLINK \l _Toc1131 </w:instrText>
      </w:r>
      <w:r>
        <w:fldChar w:fldCharType="separate"/>
      </w:r>
      <w:r>
        <w:t>请求示例</w:t>
      </w:r>
      <w:r>
        <w:tab/>
      </w:r>
      <w:r>
        <w:fldChar w:fldCharType="begin"/>
      </w:r>
      <w:r>
        <w:instrText xml:space="preserve"> PAGEREF _Toc1131 \h </w:instrText>
      </w:r>
      <w:r>
        <w:fldChar w:fldCharType="separate"/>
      </w:r>
      <w:r>
        <w:t>656</w:t>
      </w:r>
      <w:r>
        <w:fldChar w:fldCharType="end"/>
      </w:r>
      <w:r>
        <w:fldChar w:fldCharType="end"/>
      </w:r>
    </w:p>
    <w:p w14:paraId="075FA205">
      <w:pPr>
        <w:pStyle w:val="29"/>
        <w:tabs>
          <w:tab w:val="right" w:leader="dot" w:pos="8640"/>
        </w:tabs>
      </w:pPr>
      <w:r>
        <w:fldChar w:fldCharType="begin"/>
      </w:r>
      <w:r>
        <w:instrText xml:space="preserve"> HYPERLINK \l _Toc12327 </w:instrText>
      </w:r>
      <w:r>
        <w:fldChar w:fldCharType="separate"/>
      </w:r>
      <w:r>
        <w:t>返回结果</w:t>
      </w:r>
      <w:r>
        <w:tab/>
      </w:r>
      <w:r>
        <w:fldChar w:fldCharType="begin"/>
      </w:r>
      <w:r>
        <w:instrText xml:space="preserve"> PAGEREF _Toc12327 \h </w:instrText>
      </w:r>
      <w:r>
        <w:fldChar w:fldCharType="separate"/>
      </w:r>
      <w:r>
        <w:t>657</w:t>
      </w:r>
      <w:r>
        <w:fldChar w:fldCharType="end"/>
      </w:r>
      <w:r>
        <w:fldChar w:fldCharType="end"/>
      </w:r>
    </w:p>
    <w:p w14:paraId="48D65E95">
      <w:pPr>
        <w:pStyle w:val="29"/>
        <w:tabs>
          <w:tab w:val="right" w:leader="dot" w:pos="8640"/>
        </w:tabs>
      </w:pPr>
      <w:r>
        <w:fldChar w:fldCharType="begin"/>
      </w:r>
      <w:r>
        <w:instrText xml:space="preserve"> HYPERLINK \l _Toc6124 </w:instrText>
      </w:r>
      <w:r>
        <w:fldChar w:fldCharType="separate"/>
      </w:r>
      <w:r>
        <w:t>返回成功示例</w:t>
      </w:r>
      <w:r>
        <w:tab/>
      </w:r>
      <w:r>
        <w:fldChar w:fldCharType="begin"/>
      </w:r>
      <w:r>
        <w:instrText xml:space="preserve"> PAGEREF _Toc6124 \h </w:instrText>
      </w:r>
      <w:r>
        <w:fldChar w:fldCharType="separate"/>
      </w:r>
      <w:r>
        <w:t>657</w:t>
      </w:r>
      <w:r>
        <w:fldChar w:fldCharType="end"/>
      </w:r>
      <w:r>
        <w:fldChar w:fldCharType="end"/>
      </w:r>
    </w:p>
    <w:p w14:paraId="384641DE">
      <w:pPr>
        <w:pStyle w:val="29"/>
        <w:tabs>
          <w:tab w:val="right" w:leader="dot" w:pos="8640"/>
        </w:tabs>
      </w:pPr>
      <w:r>
        <w:fldChar w:fldCharType="begin"/>
      </w:r>
      <w:r>
        <w:instrText xml:space="preserve"> HYPERLINK \l _Toc17315 </w:instrText>
      </w:r>
      <w:r>
        <w:fldChar w:fldCharType="separate"/>
      </w:r>
      <w:r>
        <w:t>创建已完成的换标调整单</w:t>
      </w:r>
      <w:r>
        <w:tab/>
      </w:r>
      <w:r>
        <w:fldChar w:fldCharType="begin"/>
      </w:r>
      <w:r>
        <w:instrText xml:space="preserve"> PAGEREF _Toc17315 \h </w:instrText>
      </w:r>
      <w:r>
        <w:fldChar w:fldCharType="separate"/>
      </w:r>
      <w:r>
        <w:t>657</w:t>
      </w:r>
      <w:r>
        <w:fldChar w:fldCharType="end"/>
      </w:r>
      <w:r>
        <w:fldChar w:fldCharType="end"/>
      </w:r>
    </w:p>
    <w:p w14:paraId="32FC02F5">
      <w:pPr>
        <w:pStyle w:val="29"/>
        <w:tabs>
          <w:tab w:val="right" w:leader="dot" w:pos="8640"/>
        </w:tabs>
      </w:pPr>
      <w:r>
        <w:fldChar w:fldCharType="begin"/>
      </w:r>
      <w:r>
        <w:instrText xml:space="preserve"> HYPERLINK \l _Toc27546 </w:instrText>
      </w:r>
      <w:r>
        <w:fldChar w:fldCharType="separate"/>
      </w:r>
      <w:r>
        <w:t>接口信息</w:t>
      </w:r>
      <w:r>
        <w:tab/>
      </w:r>
      <w:r>
        <w:fldChar w:fldCharType="begin"/>
      </w:r>
      <w:r>
        <w:instrText xml:space="preserve"> PAGEREF _Toc27546 \h </w:instrText>
      </w:r>
      <w:r>
        <w:fldChar w:fldCharType="separate"/>
      </w:r>
      <w:r>
        <w:t>657</w:t>
      </w:r>
      <w:r>
        <w:fldChar w:fldCharType="end"/>
      </w:r>
      <w:r>
        <w:fldChar w:fldCharType="end"/>
      </w:r>
    </w:p>
    <w:p w14:paraId="703A5672">
      <w:pPr>
        <w:pStyle w:val="29"/>
        <w:tabs>
          <w:tab w:val="right" w:leader="dot" w:pos="8640"/>
        </w:tabs>
      </w:pPr>
      <w:r>
        <w:fldChar w:fldCharType="begin"/>
      </w:r>
      <w:r>
        <w:instrText xml:space="preserve"> HYPERLINK \l _Toc13783 </w:instrText>
      </w:r>
      <w:r>
        <w:fldChar w:fldCharType="separate"/>
      </w:r>
      <w:r>
        <w:t>请求参数</w:t>
      </w:r>
      <w:r>
        <w:tab/>
      </w:r>
      <w:r>
        <w:fldChar w:fldCharType="begin"/>
      </w:r>
      <w:r>
        <w:instrText xml:space="preserve"> PAGEREF _Toc13783 \h </w:instrText>
      </w:r>
      <w:r>
        <w:fldChar w:fldCharType="separate"/>
      </w:r>
      <w:r>
        <w:t>657</w:t>
      </w:r>
      <w:r>
        <w:fldChar w:fldCharType="end"/>
      </w:r>
      <w:r>
        <w:fldChar w:fldCharType="end"/>
      </w:r>
    </w:p>
    <w:p w14:paraId="7F1669F1">
      <w:pPr>
        <w:pStyle w:val="29"/>
        <w:tabs>
          <w:tab w:val="right" w:leader="dot" w:pos="8640"/>
        </w:tabs>
      </w:pPr>
      <w:r>
        <w:fldChar w:fldCharType="begin"/>
      </w:r>
      <w:r>
        <w:instrText xml:space="preserve"> HYPERLINK \l _Toc1643 </w:instrText>
      </w:r>
      <w:r>
        <w:fldChar w:fldCharType="separate"/>
      </w:r>
      <w:r>
        <w:t>请求示例</w:t>
      </w:r>
      <w:r>
        <w:tab/>
      </w:r>
      <w:r>
        <w:fldChar w:fldCharType="begin"/>
      </w:r>
      <w:r>
        <w:instrText xml:space="preserve"> PAGEREF _Toc1643 \h </w:instrText>
      </w:r>
      <w:r>
        <w:fldChar w:fldCharType="separate"/>
      </w:r>
      <w:r>
        <w:t>657</w:t>
      </w:r>
      <w:r>
        <w:fldChar w:fldCharType="end"/>
      </w:r>
      <w:r>
        <w:fldChar w:fldCharType="end"/>
      </w:r>
    </w:p>
    <w:p w14:paraId="744E3ED1">
      <w:pPr>
        <w:pStyle w:val="29"/>
        <w:tabs>
          <w:tab w:val="right" w:leader="dot" w:pos="8640"/>
        </w:tabs>
      </w:pPr>
      <w:r>
        <w:fldChar w:fldCharType="begin"/>
      </w:r>
      <w:r>
        <w:instrText xml:space="preserve"> HYPERLINK \l _Toc26046 </w:instrText>
      </w:r>
      <w:r>
        <w:fldChar w:fldCharType="separate"/>
      </w:r>
      <w:r>
        <w:t>返回结果</w:t>
      </w:r>
      <w:r>
        <w:tab/>
      </w:r>
      <w:r>
        <w:fldChar w:fldCharType="begin"/>
      </w:r>
      <w:r>
        <w:instrText xml:space="preserve"> PAGEREF _Toc26046 \h </w:instrText>
      </w:r>
      <w:r>
        <w:fldChar w:fldCharType="separate"/>
      </w:r>
      <w:r>
        <w:t>658</w:t>
      </w:r>
      <w:r>
        <w:fldChar w:fldCharType="end"/>
      </w:r>
      <w:r>
        <w:fldChar w:fldCharType="end"/>
      </w:r>
    </w:p>
    <w:p w14:paraId="4BBDBE71">
      <w:pPr>
        <w:pStyle w:val="29"/>
        <w:tabs>
          <w:tab w:val="right" w:leader="dot" w:pos="8640"/>
        </w:tabs>
      </w:pPr>
      <w:r>
        <w:fldChar w:fldCharType="begin"/>
      </w:r>
      <w:r>
        <w:instrText xml:space="preserve"> HYPERLINK \l _Toc30663 </w:instrText>
      </w:r>
      <w:r>
        <w:fldChar w:fldCharType="separate"/>
      </w:r>
      <w:r>
        <w:t>返回成功示例</w:t>
      </w:r>
      <w:r>
        <w:tab/>
      </w:r>
      <w:r>
        <w:fldChar w:fldCharType="begin"/>
      </w:r>
      <w:r>
        <w:instrText xml:space="preserve"> PAGEREF _Toc30663 \h </w:instrText>
      </w:r>
      <w:r>
        <w:fldChar w:fldCharType="separate"/>
      </w:r>
      <w:r>
        <w:t>658</w:t>
      </w:r>
      <w:r>
        <w:fldChar w:fldCharType="end"/>
      </w:r>
      <w:r>
        <w:fldChar w:fldCharType="end"/>
      </w:r>
    </w:p>
    <w:p w14:paraId="13AA34BC">
      <w:pPr>
        <w:pStyle w:val="29"/>
        <w:tabs>
          <w:tab w:val="right" w:leader="dot" w:pos="8640"/>
        </w:tabs>
      </w:pPr>
      <w:r>
        <w:fldChar w:fldCharType="begin"/>
      </w:r>
      <w:r>
        <w:instrText xml:space="preserve"> HYPERLINK \l _Toc2066 </w:instrText>
      </w:r>
      <w:r>
        <w:fldChar w:fldCharType="separate"/>
      </w:r>
      <w:r>
        <w:t>创建已完成的SKU调整单</w:t>
      </w:r>
      <w:r>
        <w:tab/>
      </w:r>
      <w:r>
        <w:fldChar w:fldCharType="begin"/>
      </w:r>
      <w:r>
        <w:instrText xml:space="preserve"> PAGEREF _Toc2066 \h </w:instrText>
      </w:r>
      <w:r>
        <w:fldChar w:fldCharType="separate"/>
      </w:r>
      <w:r>
        <w:t>658</w:t>
      </w:r>
      <w:r>
        <w:fldChar w:fldCharType="end"/>
      </w:r>
      <w:r>
        <w:fldChar w:fldCharType="end"/>
      </w:r>
    </w:p>
    <w:p w14:paraId="639C84A1">
      <w:pPr>
        <w:pStyle w:val="29"/>
        <w:tabs>
          <w:tab w:val="right" w:leader="dot" w:pos="8640"/>
        </w:tabs>
      </w:pPr>
      <w:r>
        <w:fldChar w:fldCharType="begin"/>
      </w:r>
      <w:r>
        <w:instrText xml:space="preserve"> HYPERLINK \l _Toc16557 </w:instrText>
      </w:r>
      <w:r>
        <w:fldChar w:fldCharType="separate"/>
      </w:r>
      <w:r>
        <w:t>接口信息</w:t>
      </w:r>
      <w:r>
        <w:tab/>
      </w:r>
      <w:r>
        <w:fldChar w:fldCharType="begin"/>
      </w:r>
      <w:r>
        <w:instrText xml:space="preserve"> PAGEREF _Toc16557 \h </w:instrText>
      </w:r>
      <w:r>
        <w:fldChar w:fldCharType="separate"/>
      </w:r>
      <w:r>
        <w:t>659</w:t>
      </w:r>
      <w:r>
        <w:fldChar w:fldCharType="end"/>
      </w:r>
      <w:r>
        <w:fldChar w:fldCharType="end"/>
      </w:r>
    </w:p>
    <w:p w14:paraId="2186CFD0">
      <w:pPr>
        <w:pStyle w:val="29"/>
        <w:tabs>
          <w:tab w:val="right" w:leader="dot" w:pos="8640"/>
        </w:tabs>
      </w:pPr>
      <w:r>
        <w:fldChar w:fldCharType="begin"/>
      </w:r>
      <w:r>
        <w:instrText xml:space="preserve"> HYPERLINK \l _Toc25694 </w:instrText>
      </w:r>
      <w:r>
        <w:fldChar w:fldCharType="separate"/>
      </w:r>
      <w:r>
        <w:t>请求参数</w:t>
      </w:r>
      <w:r>
        <w:tab/>
      </w:r>
      <w:r>
        <w:fldChar w:fldCharType="begin"/>
      </w:r>
      <w:r>
        <w:instrText xml:space="preserve"> PAGEREF _Toc25694 \h </w:instrText>
      </w:r>
      <w:r>
        <w:fldChar w:fldCharType="separate"/>
      </w:r>
      <w:r>
        <w:t>659</w:t>
      </w:r>
      <w:r>
        <w:fldChar w:fldCharType="end"/>
      </w:r>
      <w:r>
        <w:fldChar w:fldCharType="end"/>
      </w:r>
    </w:p>
    <w:p w14:paraId="66872F6F">
      <w:pPr>
        <w:pStyle w:val="29"/>
        <w:tabs>
          <w:tab w:val="right" w:leader="dot" w:pos="8640"/>
        </w:tabs>
      </w:pPr>
      <w:r>
        <w:fldChar w:fldCharType="begin"/>
      </w:r>
      <w:r>
        <w:instrText xml:space="preserve"> HYPERLINK \l _Toc13041 </w:instrText>
      </w:r>
      <w:r>
        <w:fldChar w:fldCharType="separate"/>
      </w:r>
      <w:r>
        <w:t>请求示例</w:t>
      </w:r>
      <w:r>
        <w:tab/>
      </w:r>
      <w:r>
        <w:fldChar w:fldCharType="begin"/>
      </w:r>
      <w:r>
        <w:instrText xml:space="preserve"> PAGEREF _Toc13041 \h </w:instrText>
      </w:r>
      <w:r>
        <w:fldChar w:fldCharType="separate"/>
      </w:r>
      <w:r>
        <w:t>659</w:t>
      </w:r>
      <w:r>
        <w:fldChar w:fldCharType="end"/>
      </w:r>
      <w:r>
        <w:fldChar w:fldCharType="end"/>
      </w:r>
    </w:p>
    <w:p w14:paraId="621E1748">
      <w:pPr>
        <w:pStyle w:val="29"/>
        <w:tabs>
          <w:tab w:val="right" w:leader="dot" w:pos="8640"/>
        </w:tabs>
      </w:pPr>
      <w:r>
        <w:fldChar w:fldCharType="begin"/>
      </w:r>
      <w:r>
        <w:instrText xml:space="preserve"> HYPERLINK \l _Toc29618 </w:instrText>
      </w:r>
      <w:r>
        <w:fldChar w:fldCharType="separate"/>
      </w:r>
      <w:r>
        <w:t>返回结果</w:t>
      </w:r>
      <w:r>
        <w:tab/>
      </w:r>
      <w:r>
        <w:fldChar w:fldCharType="begin"/>
      </w:r>
      <w:r>
        <w:instrText xml:space="preserve"> PAGEREF _Toc29618 \h </w:instrText>
      </w:r>
      <w:r>
        <w:fldChar w:fldCharType="separate"/>
      </w:r>
      <w:r>
        <w:t>659</w:t>
      </w:r>
      <w:r>
        <w:fldChar w:fldCharType="end"/>
      </w:r>
      <w:r>
        <w:fldChar w:fldCharType="end"/>
      </w:r>
    </w:p>
    <w:p w14:paraId="2E0E5C0E">
      <w:pPr>
        <w:pStyle w:val="29"/>
        <w:tabs>
          <w:tab w:val="right" w:leader="dot" w:pos="8640"/>
        </w:tabs>
      </w:pPr>
      <w:r>
        <w:fldChar w:fldCharType="begin"/>
      </w:r>
      <w:r>
        <w:instrText xml:space="preserve"> HYPERLINK \l _Toc24498 </w:instrText>
      </w:r>
      <w:r>
        <w:fldChar w:fldCharType="separate"/>
      </w:r>
      <w:r>
        <w:t>返回成功示例</w:t>
      </w:r>
      <w:r>
        <w:tab/>
      </w:r>
      <w:r>
        <w:fldChar w:fldCharType="begin"/>
      </w:r>
      <w:r>
        <w:instrText xml:space="preserve"> PAGEREF _Toc24498 \h </w:instrText>
      </w:r>
      <w:r>
        <w:fldChar w:fldCharType="separate"/>
      </w:r>
      <w:r>
        <w:t>659</w:t>
      </w:r>
      <w:r>
        <w:fldChar w:fldCharType="end"/>
      </w:r>
      <w:r>
        <w:fldChar w:fldCharType="end"/>
      </w:r>
    </w:p>
    <w:p w14:paraId="0A065226">
      <w:pPr>
        <w:pStyle w:val="29"/>
        <w:tabs>
          <w:tab w:val="right" w:leader="dot" w:pos="8640"/>
        </w:tabs>
      </w:pPr>
      <w:r>
        <w:fldChar w:fldCharType="begin"/>
      </w:r>
      <w:r>
        <w:instrText xml:space="preserve"> HYPERLINK \l _Toc13780 </w:instrText>
      </w:r>
      <w:r>
        <w:fldChar w:fldCharType="separate"/>
      </w:r>
      <w:r>
        <w:t>查询盘点单列表</w:t>
      </w:r>
      <w:r>
        <w:tab/>
      </w:r>
      <w:r>
        <w:fldChar w:fldCharType="begin"/>
      </w:r>
      <w:r>
        <w:instrText xml:space="preserve"> PAGEREF _Toc13780 \h </w:instrText>
      </w:r>
      <w:r>
        <w:fldChar w:fldCharType="separate"/>
      </w:r>
      <w:r>
        <w:t>660</w:t>
      </w:r>
      <w:r>
        <w:fldChar w:fldCharType="end"/>
      </w:r>
      <w:r>
        <w:fldChar w:fldCharType="end"/>
      </w:r>
    </w:p>
    <w:p w14:paraId="41E5A802">
      <w:pPr>
        <w:pStyle w:val="29"/>
        <w:tabs>
          <w:tab w:val="right" w:leader="dot" w:pos="8640"/>
        </w:tabs>
      </w:pPr>
      <w:r>
        <w:fldChar w:fldCharType="begin"/>
      </w:r>
      <w:r>
        <w:instrText xml:space="preserve"> HYPERLINK \l _Toc13879 </w:instrText>
      </w:r>
      <w:r>
        <w:fldChar w:fldCharType="separate"/>
      </w:r>
      <w:r>
        <w:t>接口信息</w:t>
      </w:r>
      <w:r>
        <w:tab/>
      </w:r>
      <w:r>
        <w:fldChar w:fldCharType="begin"/>
      </w:r>
      <w:r>
        <w:instrText xml:space="preserve"> PAGEREF _Toc13879 \h </w:instrText>
      </w:r>
      <w:r>
        <w:fldChar w:fldCharType="separate"/>
      </w:r>
      <w:r>
        <w:t>660</w:t>
      </w:r>
      <w:r>
        <w:fldChar w:fldCharType="end"/>
      </w:r>
      <w:r>
        <w:fldChar w:fldCharType="end"/>
      </w:r>
    </w:p>
    <w:p w14:paraId="1EC44BAE">
      <w:pPr>
        <w:pStyle w:val="29"/>
        <w:tabs>
          <w:tab w:val="right" w:leader="dot" w:pos="8640"/>
        </w:tabs>
      </w:pPr>
      <w:r>
        <w:fldChar w:fldCharType="begin"/>
      </w:r>
      <w:r>
        <w:instrText xml:space="preserve"> HYPERLINK \l _Toc31015 </w:instrText>
      </w:r>
      <w:r>
        <w:fldChar w:fldCharType="separate"/>
      </w:r>
      <w:r>
        <w:t>请求参数</w:t>
      </w:r>
      <w:r>
        <w:tab/>
      </w:r>
      <w:r>
        <w:fldChar w:fldCharType="begin"/>
      </w:r>
      <w:r>
        <w:instrText xml:space="preserve"> PAGEREF _Toc31015 \h </w:instrText>
      </w:r>
      <w:r>
        <w:fldChar w:fldCharType="separate"/>
      </w:r>
      <w:r>
        <w:t>660</w:t>
      </w:r>
      <w:r>
        <w:fldChar w:fldCharType="end"/>
      </w:r>
      <w:r>
        <w:fldChar w:fldCharType="end"/>
      </w:r>
    </w:p>
    <w:p w14:paraId="2EF99A07">
      <w:pPr>
        <w:pStyle w:val="29"/>
        <w:tabs>
          <w:tab w:val="right" w:leader="dot" w:pos="8640"/>
        </w:tabs>
      </w:pPr>
      <w:r>
        <w:fldChar w:fldCharType="begin"/>
      </w:r>
      <w:r>
        <w:instrText xml:space="preserve"> HYPERLINK \l _Toc16066 </w:instrText>
      </w:r>
      <w:r>
        <w:fldChar w:fldCharType="separate"/>
      </w:r>
      <w:r>
        <w:t>请求示例</w:t>
      </w:r>
      <w:r>
        <w:tab/>
      </w:r>
      <w:r>
        <w:fldChar w:fldCharType="begin"/>
      </w:r>
      <w:r>
        <w:instrText xml:space="preserve"> PAGEREF _Toc16066 \h </w:instrText>
      </w:r>
      <w:r>
        <w:fldChar w:fldCharType="separate"/>
      </w:r>
      <w:r>
        <w:t>660</w:t>
      </w:r>
      <w:r>
        <w:fldChar w:fldCharType="end"/>
      </w:r>
      <w:r>
        <w:fldChar w:fldCharType="end"/>
      </w:r>
    </w:p>
    <w:p w14:paraId="04FC9449">
      <w:pPr>
        <w:pStyle w:val="29"/>
        <w:tabs>
          <w:tab w:val="right" w:leader="dot" w:pos="8640"/>
        </w:tabs>
      </w:pPr>
      <w:r>
        <w:fldChar w:fldCharType="begin"/>
      </w:r>
      <w:r>
        <w:instrText xml:space="preserve"> HYPERLINK \l _Toc29341 </w:instrText>
      </w:r>
      <w:r>
        <w:fldChar w:fldCharType="separate"/>
      </w:r>
      <w:r>
        <w:t>返回结果</w:t>
      </w:r>
      <w:r>
        <w:tab/>
      </w:r>
      <w:r>
        <w:fldChar w:fldCharType="begin"/>
      </w:r>
      <w:r>
        <w:instrText xml:space="preserve"> PAGEREF _Toc29341 \h </w:instrText>
      </w:r>
      <w:r>
        <w:fldChar w:fldCharType="separate"/>
      </w:r>
      <w:r>
        <w:t>660</w:t>
      </w:r>
      <w:r>
        <w:fldChar w:fldCharType="end"/>
      </w:r>
      <w:r>
        <w:fldChar w:fldCharType="end"/>
      </w:r>
    </w:p>
    <w:p w14:paraId="5E8EFCCB">
      <w:pPr>
        <w:pStyle w:val="29"/>
        <w:tabs>
          <w:tab w:val="right" w:leader="dot" w:pos="8640"/>
        </w:tabs>
      </w:pPr>
      <w:r>
        <w:fldChar w:fldCharType="begin"/>
      </w:r>
      <w:r>
        <w:instrText xml:space="preserve"> HYPERLINK \l _Toc31026 </w:instrText>
      </w:r>
      <w:r>
        <w:fldChar w:fldCharType="separate"/>
      </w:r>
      <w:r>
        <w:t>查询盘点单详情</w:t>
      </w:r>
      <w:r>
        <w:tab/>
      </w:r>
      <w:r>
        <w:fldChar w:fldCharType="begin"/>
      </w:r>
      <w:r>
        <w:instrText xml:space="preserve"> PAGEREF _Toc31026 \h </w:instrText>
      </w:r>
      <w:r>
        <w:fldChar w:fldCharType="separate"/>
      </w:r>
      <w:r>
        <w:t>660</w:t>
      </w:r>
      <w:r>
        <w:fldChar w:fldCharType="end"/>
      </w:r>
      <w:r>
        <w:fldChar w:fldCharType="end"/>
      </w:r>
    </w:p>
    <w:p w14:paraId="2DF35D67">
      <w:pPr>
        <w:pStyle w:val="29"/>
        <w:tabs>
          <w:tab w:val="right" w:leader="dot" w:pos="8640"/>
        </w:tabs>
      </w:pPr>
      <w:r>
        <w:fldChar w:fldCharType="begin"/>
      </w:r>
      <w:r>
        <w:instrText xml:space="preserve"> HYPERLINK \l _Toc11892 </w:instrText>
      </w:r>
      <w:r>
        <w:fldChar w:fldCharType="separate"/>
      </w:r>
      <w:r>
        <w:t>接口信息</w:t>
      </w:r>
      <w:r>
        <w:tab/>
      </w:r>
      <w:r>
        <w:fldChar w:fldCharType="begin"/>
      </w:r>
      <w:r>
        <w:instrText xml:space="preserve"> PAGEREF _Toc11892 \h </w:instrText>
      </w:r>
      <w:r>
        <w:fldChar w:fldCharType="separate"/>
      </w:r>
      <w:r>
        <w:t>660</w:t>
      </w:r>
      <w:r>
        <w:fldChar w:fldCharType="end"/>
      </w:r>
      <w:r>
        <w:fldChar w:fldCharType="end"/>
      </w:r>
    </w:p>
    <w:p w14:paraId="243A8B93">
      <w:pPr>
        <w:pStyle w:val="29"/>
        <w:tabs>
          <w:tab w:val="right" w:leader="dot" w:pos="8640"/>
        </w:tabs>
      </w:pPr>
      <w:r>
        <w:fldChar w:fldCharType="begin"/>
      </w:r>
      <w:r>
        <w:instrText xml:space="preserve"> HYPERLINK \l _Toc25949 </w:instrText>
      </w:r>
      <w:r>
        <w:fldChar w:fldCharType="separate"/>
      </w:r>
      <w:r>
        <w:t>请求参数</w:t>
      </w:r>
      <w:r>
        <w:tab/>
      </w:r>
      <w:r>
        <w:fldChar w:fldCharType="begin"/>
      </w:r>
      <w:r>
        <w:instrText xml:space="preserve"> PAGEREF _Toc25949 \h </w:instrText>
      </w:r>
      <w:r>
        <w:fldChar w:fldCharType="separate"/>
      </w:r>
      <w:r>
        <w:t>660</w:t>
      </w:r>
      <w:r>
        <w:fldChar w:fldCharType="end"/>
      </w:r>
      <w:r>
        <w:fldChar w:fldCharType="end"/>
      </w:r>
    </w:p>
    <w:p w14:paraId="3F6CF3CA">
      <w:pPr>
        <w:pStyle w:val="29"/>
        <w:tabs>
          <w:tab w:val="right" w:leader="dot" w:pos="8640"/>
        </w:tabs>
      </w:pPr>
      <w:r>
        <w:fldChar w:fldCharType="begin"/>
      </w:r>
      <w:r>
        <w:instrText xml:space="preserve"> HYPERLINK \l _Toc26503 </w:instrText>
      </w:r>
      <w:r>
        <w:fldChar w:fldCharType="separate"/>
      </w:r>
      <w:r>
        <w:t>请求示例</w:t>
      </w:r>
      <w:r>
        <w:tab/>
      </w:r>
      <w:r>
        <w:fldChar w:fldCharType="begin"/>
      </w:r>
      <w:r>
        <w:instrText xml:space="preserve"> PAGEREF _Toc26503 \h </w:instrText>
      </w:r>
      <w:r>
        <w:fldChar w:fldCharType="separate"/>
      </w:r>
      <w:r>
        <w:t>660</w:t>
      </w:r>
      <w:r>
        <w:fldChar w:fldCharType="end"/>
      </w:r>
      <w:r>
        <w:fldChar w:fldCharType="end"/>
      </w:r>
    </w:p>
    <w:p w14:paraId="6502AEE3">
      <w:pPr>
        <w:pStyle w:val="29"/>
        <w:tabs>
          <w:tab w:val="right" w:leader="dot" w:pos="8640"/>
        </w:tabs>
      </w:pPr>
      <w:r>
        <w:fldChar w:fldCharType="begin"/>
      </w:r>
      <w:r>
        <w:instrText xml:space="preserve"> HYPERLINK \l _Toc11144 </w:instrText>
      </w:r>
      <w:r>
        <w:fldChar w:fldCharType="separate"/>
      </w:r>
      <w:r>
        <w:t>返回结果</w:t>
      </w:r>
      <w:r>
        <w:tab/>
      </w:r>
      <w:r>
        <w:fldChar w:fldCharType="begin"/>
      </w:r>
      <w:r>
        <w:instrText xml:space="preserve"> PAGEREF _Toc11144 \h </w:instrText>
      </w:r>
      <w:r>
        <w:fldChar w:fldCharType="separate"/>
      </w:r>
      <w:r>
        <w:t>661</w:t>
      </w:r>
      <w:r>
        <w:fldChar w:fldCharType="end"/>
      </w:r>
      <w:r>
        <w:fldChar w:fldCharType="end"/>
      </w:r>
    </w:p>
    <w:p w14:paraId="39FCCFE6">
      <w:pPr>
        <w:pStyle w:val="29"/>
        <w:tabs>
          <w:tab w:val="right" w:leader="dot" w:pos="8640"/>
        </w:tabs>
      </w:pPr>
      <w:r>
        <w:fldChar w:fldCharType="begin"/>
      </w:r>
      <w:r>
        <w:instrText xml:space="preserve"> HYPERLINK \l _Toc634 </w:instrText>
      </w:r>
      <w:r>
        <w:fldChar w:fldCharType="separate"/>
      </w:r>
      <w:r>
        <w:t>返回成功示例</w:t>
      </w:r>
      <w:r>
        <w:tab/>
      </w:r>
      <w:r>
        <w:fldChar w:fldCharType="begin"/>
      </w:r>
      <w:r>
        <w:instrText xml:space="preserve"> PAGEREF _Toc634 \h </w:instrText>
      </w:r>
      <w:r>
        <w:fldChar w:fldCharType="separate"/>
      </w:r>
      <w:r>
        <w:t>661</w:t>
      </w:r>
      <w:r>
        <w:fldChar w:fldCharType="end"/>
      </w:r>
      <w:r>
        <w:fldChar w:fldCharType="end"/>
      </w:r>
    </w:p>
    <w:p w14:paraId="1AEEA598">
      <w:pPr>
        <w:pStyle w:val="29"/>
        <w:tabs>
          <w:tab w:val="right" w:leader="dot" w:pos="8640"/>
        </w:tabs>
      </w:pPr>
      <w:r>
        <w:fldChar w:fldCharType="begin"/>
      </w:r>
      <w:r>
        <w:instrText xml:space="preserve"> HYPERLINK \l _Toc19826 </w:instrText>
      </w:r>
      <w:r>
        <w:fldChar w:fldCharType="separate"/>
      </w:r>
      <w:r>
        <w:t>创建已完成的盘点单</w:t>
      </w:r>
      <w:r>
        <w:tab/>
      </w:r>
      <w:r>
        <w:fldChar w:fldCharType="begin"/>
      </w:r>
      <w:r>
        <w:instrText xml:space="preserve"> PAGEREF _Toc19826 \h </w:instrText>
      </w:r>
      <w:r>
        <w:fldChar w:fldCharType="separate"/>
      </w:r>
      <w:r>
        <w:t>662</w:t>
      </w:r>
      <w:r>
        <w:fldChar w:fldCharType="end"/>
      </w:r>
      <w:r>
        <w:fldChar w:fldCharType="end"/>
      </w:r>
    </w:p>
    <w:p w14:paraId="71CEFA04">
      <w:pPr>
        <w:pStyle w:val="29"/>
        <w:tabs>
          <w:tab w:val="right" w:leader="dot" w:pos="8640"/>
        </w:tabs>
      </w:pPr>
      <w:r>
        <w:fldChar w:fldCharType="begin"/>
      </w:r>
      <w:r>
        <w:instrText xml:space="preserve"> HYPERLINK \l _Toc4884 </w:instrText>
      </w:r>
      <w:r>
        <w:fldChar w:fldCharType="separate"/>
      </w:r>
      <w:r>
        <w:t>接口信息</w:t>
      </w:r>
      <w:r>
        <w:tab/>
      </w:r>
      <w:r>
        <w:fldChar w:fldCharType="begin"/>
      </w:r>
      <w:r>
        <w:instrText xml:space="preserve"> PAGEREF _Toc4884 \h </w:instrText>
      </w:r>
      <w:r>
        <w:fldChar w:fldCharType="separate"/>
      </w:r>
      <w:r>
        <w:t>662</w:t>
      </w:r>
      <w:r>
        <w:fldChar w:fldCharType="end"/>
      </w:r>
      <w:r>
        <w:fldChar w:fldCharType="end"/>
      </w:r>
    </w:p>
    <w:p w14:paraId="6AB6AE59">
      <w:pPr>
        <w:pStyle w:val="29"/>
        <w:tabs>
          <w:tab w:val="right" w:leader="dot" w:pos="8640"/>
        </w:tabs>
      </w:pPr>
      <w:r>
        <w:fldChar w:fldCharType="begin"/>
      </w:r>
      <w:r>
        <w:instrText xml:space="preserve"> HYPERLINK \l _Toc19646 </w:instrText>
      </w:r>
      <w:r>
        <w:fldChar w:fldCharType="separate"/>
      </w:r>
      <w:r>
        <w:t>请求参数</w:t>
      </w:r>
      <w:r>
        <w:tab/>
      </w:r>
      <w:r>
        <w:fldChar w:fldCharType="begin"/>
      </w:r>
      <w:r>
        <w:instrText xml:space="preserve"> PAGEREF _Toc19646 \h </w:instrText>
      </w:r>
      <w:r>
        <w:fldChar w:fldCharType="separate"/>
      </w:r>
      <w:r>
        <w:t>662</w:t>
      </w:r>
      <w:r>
        <w:fldChar w:fldCharType="end"/>
      </w:r>
      <w:r>
        <w:fldChar w:fldCharType="end"/>
      </w:r>
    </w:p>
    <w:p w14:paraId="67D79F2F">
      <w:pPr>
        <w:pStyle w:val="29"/>
        <w:tabs>
          <w:tab w:val="right" w:leader="dot" w:pos="8640"/>
        </w:tabs>
      </w:pPr>
      <w:r>
        <w:fldChar w:fldCharType="begin"/>
      </w:r>
      <w:r>
        <w:instrText xml:space="preserve"> HYPERLINK \l _Toc17785 </w:instrText>
      </w:r>
      <w:r>
        <w:fldChar w:fldCharType="separate"/>
      </w:r>
      <w:r>
        <w:t>请求示例</w:t>
      </w:r>
      <w:r>
        <w:tab/>
      </w:r>
      <w:r>
        <w:fldChar w:fldCharType="begin"/>
      </w:r>
      <w:r>
        <w:instrText xml:space="preserve"> PAGEREF _Toc17785 \h </w:instrText>
      </w:r>
      <w:r>
        <w:fldChar w:fldCharType="separate"/>
      </w:r>
      <w:r>
        <w:t>662</w:t>
      </w:r>
      <w:r>
        <w:fldChar w:fldCharType="end"/>
      </w:r>
      <w:r>
        <w:fldChar w:fldCharType="end"/>
      </w:r>
    </w:p>
    <w:p w14:paraId="14EFAA48">
      <w:pPr>
        <w:pStyle w:val="29"/>
        <w:tabs>
          <w:tab w:val="right" w:leader="dot" w:pos="8640"/>
        </w:tabs>
      </w:pPr>
      <w:r>
        <w:fldChar w:fldCharType="begin"/>
      </w:r>
      <w:r>
        <w:instrText xml:space="preserve"> HYPERLINK \l _Toc22993 </w:instrText>
      </w:r>
      <w:r>
        <w:fldChar w:fldCharType="separate"/>
      </w:r>
      <w:r>
        <w:t>返回结果</w:t>
      </w:r>
      <w:r>
        <w:tab/>
      </w:r>
      <w:r>
        <w:fldChar w:fldCharType="begin"/>
      </w:r>
      <w:r>
        <w:instrText xml:space="preserve"> PAGEREF _Toc22993 \h </w:instrText>
      </w:r>
      <w:r>
        <w:fldChar w:fldCharType="separate"/>
      </w:r>
      <w:r>
        <w:t>663</w:t>
      </w:r>
      <w:r>
        <w:fldChar w:fldCharType="end"/>
      </w:r>
      <w:r>
        <w:fldChar w:fldCharType="end"/>
      </w:r>
    </w:p>
    <w:p w14:paraId="48E83285">
      <w:pPr>
        <w:pStyle w:val="29"/>
        <w:tabs>
          <w:tab w:val="right" w:leader="dot" w:pos="8640"/>
        </w:tabs>
      </w:pPr>
      <w:r>
        <w:fldChar w:fldCharType="begin"/>
      </w:r>
      <w:r>
        <w:instrText xml:space="preserve"> HYPERLINK \l _Toc4643 </w:instrText>
      </w:r>
      <w:r>
        <w:fldChar w:fldCharType="separate"/>
      </w:r>
      <w:r>
        <w:t>返回成功示例</w:t>
      </w:r>
      <w:r>
        <w:tab/>
      </w:r>
      <w:r>
        <w:fldChar w:fldCharType="begin"/>
      </w:r>
      <w:r>
        <w:instrText xml:space="preserve"> PAGEREF _Toc4643 \h </w:instrText>
      </w:r>
      <w:r>
        <w:fldChar w:fldCharType="separate"/>
      </w:r>
      <w:r>
        <w:t>663</w:t>
      </w:r>
      <w:r>
        <w:fldChar w:fldCharType="end"/>
      </w:r>
      <w:r>
        <w:fldChar w:fldCharType="end"/>
      </w:r>
    </w:p>
    <w:p w14:paraId="2A20F3C1">
      <w:pPr>
        <w:pStyle w:val="29"/>
        <w:tabs>
          <w:tab w:val="right" w:leader="dot" w:pos="8640"/>
        </w:tabs>
      </w:pPr>
      <w:r>
        <w:fldChar w:fldCharType="begin"/>
      </w:r>
      <w:r>
        <w:instrText xml:space="preserve"> HYPERLINK \l _Toc4321 </w:instrText>
      </w:r>
      <w:r>
        <w:fldChar w:fldCharType="separate"/>
      </w:r>
      <w:r>
        <w:t>获取自定义入库类型</w:t>
      </w:r>
      <w:r>
        <w:tab/>
      </w:r>
      <w:r>
        <w:fldChar w:fldCharType="begin"/>
      </w:r>
      <w:r>
        <w:instrText xml:space="preserve"> PAGEREF _Toc4321 \h </w:instrText>
      </w:r>
      <w:r>
        <w:fldChar w:fldCharType="separate"/>
      </w:r>
      <w:r>
        <w:t>663</w:t>
      </w:r>
      <w:r>
        <w:fldChar w:fldCharType="end"/>
      </w:r>
      <w:r>
        <w:fldChar w:fldCharType="end"/>
      </w:r>
    </w:p>
    <w:p w14:paraId="61E4D988">
      <w:pPr>
        <w:pStyle w:val="29"/>
        <w:tabs>
          <w:tab w:val="right" w:leader="dot" w:pos="8640"/>
        </w:tabs>
      </w:pPr>
      <w:r>
        <w:fldChar w:fldCharType="begin"/>
      </w:r>
      <w:r>
        <w:instrText xml:space="preserve"> HYPERLINK \l _Toc16333 </w:instrText>
      </w:r>
      <w:r>
        <w:fldChar w:fldCharType="separate"/>
      </w:r>
      <w:r>
        <w:t>接口信息</w:t>
      </w:r>
      <w:r>
        <w:tab/>
      </w:r>
      <w:r>
        <w:fldChar w:fldCharType="begin"/>
      </w:r>
      <w:r>
        <w:instrText xml:space="preserve"> PAGEREF _Toc16333 \h </w:instrText>
      </w:r>
      <w:r>
        <w:fldChar w:fldCharType="separate"/>
      </w:r>
      <w:r>
        <w:t>663</w:t>
      </w:r>
      <w:r>
        <w:fldChar w:fldCharType="end"/>
      </w:r>
      <w:r>
        <w:fldChar w:fldCharType="end"/>
      </w:r>
    </w:p>
    <w:p w14:paraId="4494CBD1">
      <w:pPr>
        <w:pStyle w:val="29"/>
        <w:tabs>
          <w:tab w:val="right" w:leader="dot" w:pos="8640"/>
        </w:tabs>
      </w:pPr>
      <w:r>
        <w:fldChar w:fldCharType="begin"/>
      </w:r>
      <w:r>
        <w:instrText xml:space="preserve"> HYPERLINK \l _Toc3066 </w:instrText>
      </w:r>
      <w:r>
        <w:fldChar w:fldCharType="separate"/>
      </w:r>
      <w:r>
        <w:t>返回结果</w:t>
      </w:r>
      <w:r>
        <w:tab/>
      </w:r>
      <w:r>
        <w:fldChar w:fldCharType="begin"/>
      </w:r>
      <w:r>
        <w:instrText xml:space="preserve"> PAGEREF _Toc3066 \h </w:instrText>
      </w:r>
      <w:r>
        <w:fldChar w:fldCharType="separate"/>
      </w:r>
      <w:r>
        <w:t>663</w:t>
      </w:r>
      <w:r>
        <w:fldChar w:fldCharType="end"/>
      </w:r>
      <w:r>
        <w:fldChar w:fldCharType="end"/>
      </w:r>
    </w:p>
    <w:p w14:paraId="3B0495C7">
      <w:pPr>
        <w:pStyle w:val="29"/>
        <w:tabs>
          <w:tab w:val="right" w:leader="dot" w:pos="8640"/>
        </w:tabs>
      </w:pPr>
      <w:r>
        <w:fldChar w:fldCharType="begin"/>
      </w:r>
      <w:r>
        <w:instrText xml:space="preserve"> HYPERLINK \l _Toc14356 </w:instrText>
      </w:r>
      <w:r>
        <w:fldChar w:fldCharType="separate"/>
      </w:r>
      <w:r>
        <w:t>返回成功示例</w:t>
      </w:r>
      <w:r>
        <w:tab/>
      </w:r>
      <w:r>
        <w:fldChar w:fldCharType="begin"/>
      </w:r>
      <w:r>
        <w:instrText xml:space="preserve"> PAGEREF _Toc14356 \h </w:instrText>
      </w:r>
      <w:r>
        <w:fldChar w:fldCharType="separate"/>
      </w:r>
      <w:r>
        <w:t>663</w:t>
      </w:r>
      <w:r>
        <w:fldChar w:fldCharType="end"/>
      </w:r>
      <w:r>
        <w:fldChar w:fldCharType="end"/>
      </w:r>
    </w:p>
    <w:p w14:paraId="1770A3B0">
      <w:pPr>
        <w:pStyle w:val="29"/>
        <w:tabs>
          <w:tab w:val="right" w:leader="dot" w:pos="8640"/>
        </w:tabs>
      </w:pPr>
      <w:r>
        <w:fldChar w:fldCharType="begin"/>
      </w:r>
      <w:r>
        <w:instrText xml:space="preserve"> HYPERLINK \l _Toc28566 </w:instrText>
      </w:r>
      <w:r>
        <w:fldChar w:fldCharType="separate"/>
      </w:r>
      <w:r>
        <w:t>获取自定义出库类型</w:t>
      </w:r>
      <w:r>
        <w:tab/>
      </w:r>
      <w:r>
        <w:fldChar w:fldCharType="begin"/>
      </w:r>
      <w:r>
        <w:instrText xml:space="preserve"> PAGEREF _Toc28566 \h </w:instrText>
      </w:r>
      <w:r>
        <w:fldChar w:fldCharType="separate"/>
      </w:r>
      <w:r>
        <w:t>664</w:t>
      </w:r>
      <w:r>
        <w:fldChar w:fldCharType="end"/>
      </w:r>
      <w:r>
        <w:fldChar w:fldCharType="end"/>
      </w:r>
    </w:p>
    <w:p w14:paraId="4EB045E0">
      <w:pPr>
        <w:pStyle w:val="29"/>
        <w:tabs>
          <w:tab w:val="right" w:leader="dot" w:pos="8640"/>
        </w:tabs>
      </w:pPr>
      <w:r>
        <w:fldChar w:fldCharType="begin"/>
      </w:r>
      <w:r>
        <w:instrText xml:space="preserve"> HYPERLINK \l _Toc3214 </w:instrText>
      </w:r>
      <w:r>
        <w:fldChar w:fldCharType="separate"/>
      </w:r>
      <w:r>
        <w:t>接口信息</w:t>
      </w:r>
      <w:r>
        <w:tab/>
      </w:r>
      <w:r>
        <w:fldChar w:fldCharType="begin"/>
      </w:r>
      <w:r>
        <w:instrText xml:space="preserve"> PAGEREF _Toc3214 \h </w:instrText>
      </w:r>
      <w:r>
        <w:fldChar w:fldCharType="separate"/>
      </w:r>
      <w:r>
        <w:t>664</w:t>
      </w:r>
      <w:r>
        <w:fldChar w:fldCharType="end"/>
      </w:r>
      <w:r>
        <w:fldChar w:fldCharType="end"/>
      </w:r>
    </w:p>
    <w:p w14:paraId="4F655BF6">
      <w:pPr>
        <w:pStyle w:val="29"/>
        <w:tabs>
          <w:tab w:val="right" w:leader="dot" w:pos="8640"/>
        </w:tabs>
      </w:pPr>
      <w:r>
        <w:fldChar w:fldCharType="begin"/>
      </w:r>
      <w:r>
        <w:instrText xml:space="preserve"> HYPERLINK \l _Toc18015 </w:instrText>
      </w:r>
      <w:r>
        <w:fldChar w:fldCharType="separate"/>
      </w:r>
      <w:r>
        <w:t>返回结果</w:t>
      </w:r>
      <w:r>
        <w:tab/>
      </w:r>
      <w:r>
        <w:fldChar w:fldCharType="begin"/>
      </w:r>
      <w:r>
        <w:instrText xml:space="preserve"> PAGEREF _Toc18015 \h </w:instrText>
      </w:r>
      <w:r>
        <w:fldChar w:fldCharType="separate"/>
      </w:r>
      <w:r>
        <w:t>664</w:t>
      </w:r>
      <w:r>
        <w:fldChar w:fldCharType="end"/>
      </w:r>
      <w:r>
        <w:fldChar w:fldCharType="end"/>
      </w:r>
    </w:p>
    <w:p w14:paraId="3268F587">
      <w:pPr>
        <w:pStyle w:val="29"/>
        <w:tabs>
          <w:tab w:val="right" w:leader="dot" w:pos="8640"/>
        </w:tabs>
      </w:pPr>
      <w:r>
        <w:fldChar w:fldCharType="begin"/>
      </w:r>
      <w:r>
        <w:instrText xml:space="preserve"> HYPERLINK \l _Toc5424 </w:instrText>
      </w:r>
      <w:r>
        <w:fldChar w:fldCharType="separate"/>
      </w:r>
      <w:r>
        <w:t>返回成功示例</w:t>
      </w:r>
      <w:r>
        <w:tab/>
      </w:r>
      <w:r>
        <w:fldChar w:fldCharType="begin"/>
      </w:r>
      <w:r>
        <w:instrText xml:space="preserve"> PAGEREF _Toc5424 \h </w:instrText>
      </w:r>
      <w:r>
        <w:fldChar w:fldCharType="separate"/>
      </w:r>
      <w:r>
        <w:t>664</w:t>
      </w:r>
      <w:r>
        <w:fldChar w:fldCharType="end"/>
      </w:r>
      <w:r>
        <w:fldChar w:fldCharType="end"/>
      </w:r>
    </w:p>
    <w:p w14:paraId="3790F94B">
      <w:pPr>
        <w:pStyle w:val="29"/>
        <w:tabs>
          <w:tab w:val="right" w:leader="dot" w:pos="8640"/>
        </w:tabs>
      </w:pPr>
      <w:r>
        <w:fldChar w:fldCharType="begin"/>
      </w:r>
      <w:r>
        <w:instrText xml:space="preserve"> HYPERLINK \l _Toc26782 </w:instrText>
      </w:r>
      <w:r>
        <w:fldChar w:fldCharType="separate"/>
      </w:r>
      <w:r>
        <w:t>创建待调拨的调拨单</w:t>
      </w:r>
      <w:r>
        <w:tab/>
      </w:r>
      <w:r>
        <w:fldChar w:fldCharType="begin"/>
      </w:r>
      <w:r>
        <w:instrText xml:space="preserve"> PAGEREF _Toc26782 \h </w:instrText>
      </w:r>
      <w:r>
        <w:fldChar w:fldCharType="separate"/>
      </w:r>
      <w:r>
        <w:t>665</w:t>
      </w:r>
      <w:r>
        <w:fldChar w:fldCharType="end"/>
      </w:r>
      <w:r>
        <w:fldChar w:fldCharType="end"/>
      </w:r>
    </w:p>
    <w:p w14:paraId="03F583A7">
      <w:pPr>
        <w:pStyle w:val="29"/>
        <w:tabs>
          <w:tab w:val="right" w:leader="dot" w:pos="8640"/>
        </w:tabs>
      </w:pPr>
      <w:r>
        <w:fldChar w:fldCharType="begin"/>
      </w:r>
      <w:r>
        <w:instrText xml:space="preserve"> HYPERLINK \l _Toc20645 </w:instrText>
      </w:r>
      <w:r>
        <w:fldChar w:fldCharType="separate"/>
      </w:r>
      <w:r>
        <w:t>接口信息</w:t>
      </w:r>
      <w:r>
        <w:tab/>
      </w:r>
      <w:r>
        <w:fldChar w:fldCharType="begin"/>
      </w:r>
      <w:r>
        <w:instrText xml:space="preserve"> PAGEREF _Toc20645 \h </w:instrText>
      </w:r>
      <w:r>
        <w:fldChar w:fldCharType="separate"/>
      </w:r>
      <w:r>
        <w:t>665</w:t>
      </w:r>
      <w:r>
        <w:fldChar w:fldCharType="end"/>
      </w:r>
      <w:r>
        <w:fldChar w:fldCharType="end"/>
      </w:r>
    </w:p>
    <w:p w14:paraId="6E4028EB">
      <w:pPr>
        <w:pStyle w:val="29"/>
        <w:tabs>
          <w:tab w:val="right" w:leader="dot" w:pos="8640"/>
        </w:tabs>
      </w:pPr>
      <w:r>
        <w:fldChar w:fldCharType="begin"/>
      </w:r>
      <w:r>
        <w:instrText xml:space="preserve"> HYPERLINK \l _Toc19405 </w:instrText>
      </w:r>
      <w:r>
        <w:fldChar w:fldCharType="separate"/>
      </w:r>
      <w:r>
        <w:t>请求参数</w:t>
      </w:r>
      <w:r>
        <w:tab/>
      </w:r>
      <w:r>
        <w:fldChar w:fldCharType="begin"/>
      </w:r>
      <w:r>
        <w:instrText xml:space="preserve"> PAGEREF _Toc19405 \h </w:instrText>
      </w:r>
      <w:r>
        <w:fldChar w:fldCharType="separate"/>
      </w:r>
      <w:r>
        <w:t>665</w:t>
      </w:r>
      <w:r>
        <w:fldChar w:fldCharType="end"/>
      </w:r>
      <w:r>
        <w:fldChar w:fldCharType="end"/>
      </w:r>
    </w:p>
    <w:p w14:paraId="5B91B82D">
      <w:pPr>
        <w:pStyle w:val="29"/>
        <w:tabs>
          <w:tab w:val="right" w:leader="dot" w:pos="8640"/>
        </w:tabs>
      </w:pPr>
      <w:r>
        <w:fldChar w:fldCharType="begin"/>
      </w:r>
      <w:r>
        <w:instrText xml:space="preserve"> HYPERLINK \l _Toc29196 </w:instrText>
      </w:r>
      <w:r>
        <w:fldChar w:fldCharType="separate"/>
      </w:r>
      <w:r>
        <w:t>请求curl示例</w:t>
      </w:r>
      <w:r>
        <w:tab/>
      </w:r>
      <w:r>
        <w:fldChar w:fldCharType="begin"/>
      </w:r>
      <w:r>
        <w:instrText xml:space="preserve"> PAGEREF _Toc29196 \h </w:instrText>
      </w:r>
      <w:r>
        <w:fldChar w:fldCharType="separate"/>
      </w:r>
      <w:r>
        <w:t>665</w:t>
      </w:r>
      <w:r>
        <w:fldChar w:fldCharType="end"/>
      </w:r>
      <w:r>
        <w:fldChar w:fldCharType="end"/>
      </w:r>
    </w:p>
    <w:p w14:paraId="7F7EFCDE">
      <w:pPr>
        <w:pStyle w:val="29"/>
        <w:tabs>
          <w:tab w:val="right" w:leader="dot" w:pos="8640"/>
        </w:tabs>
      </w:pPr>
      <w:r>
        <w:fldChar w:fldCharType="begin"/>
      </w:r>
      <w:r>
        <w:instrText xml:space="preserve"> HYPERLINK \l _Toc7613 </w:instrText>
      </w:r>
      <w:r>
        <w:fldChar w:fldCharType="separate"/>
      </w:r>
      <w:r>
        <w:t>返回结果</w:t>
      </w:r>
      <w:r>
        <w:tab/>
      </w:r>
      <w:r>
        <w:fldChar w:fldCharType="begin"/>
      </w:r>
      <w:r>
        <w:instrText xml:space="preserve"> PAGEREF _Toc7613 \h </w:instrText>
      </w:r>
      <w:r>
        <w:fldChar w:fldCharType="separate"/>
      </w:r>
      <w:r>
        <w:t>667</w:t>
      </w:r>
      <w:r>
        <w:fldChar w:fldCharType="end"/>
      </w:r>
      <w:r>
        <w:fldChar w:fldCharType="end"/>
      </w:r>
    </w:p>
    <w:p w14:paraId="588A89AB">
      <w:pPr>
        <w:pStyle w:val="29"/>
        <w:tabs>
          <w:tab w:val="right" w:leader="dot" w:pos="8640"/>
        </w:tabs>
      </w:pPr>
      <w:r>
        <w:fldChar w:fldCharType="begin"/>
      </w:r>
      <w:r>
        <w:instrText xml:space="preserve"> HYPERLINK \l _Toc19286 </w:instrText>
      </w:r>
      <w:r>
        <w:fldChar w:fldCharType="separate"/>
      </w:r>
      <w:r>
        <w:t>成功示例</w:t>
      </w:r>
      <w:r>
        <w:tab/>
      </w:r>
      <w:r>
        <w:fldChar w:fldCharType="begin"/>
      </w:r>
      <w:r>
        <w:instrText xml:space="preserve"> PAGEREF _Toc19286 \h </w:instrText>
      </w:r>
      <w:r>
        <w:fldChar w:fldCharType="separate"/>
      </w:r>
      <w:r>
        <w:t>667</w:t>
      </w:r>
      <w:r>
        <w:fldChar w:fldCharType="end"/>
      </w:r>
      <w:r>
        <w:fldChar w:fldCharType="end"/>
      </w:r>
    </w:p>
    <w:p w14:paraId="5F1DF433">
      <w:pPr>
        <w:pStyle w:val="29"/>
        <w:tabs>
          <w:tab w:val="right" w:leader="dot" w:pos="8640"/>
        </w:tabs>
      </w:pPr>
      <w:r>
        <w:fldChar w:fldCharType="begin"/>
      </w:r>
      <w:r>
        <w:instrText xml:space="preserve"> HYPERLINK \l _Toc21823 </w:instrText>
      </w:r>
      <w:r>
        <w:fldChar w:fldCharType="separate"/>
      </w:r>
      <w:r>
        <w:t>入库单确认入库</w:t>
      </w:r>
      <w:r>
        <w:tab/>
      </w:r>
      <w:r>
        <w:fldChar w:fldCharType="begin"/>
      </w:r>
      <w:r>
        <w:instrText xml:space="preserve"> PAGEREF _Toc21823 \h </w:instrText>
      </w:r>
      <w:r>
        <w:fldChar w:fldCharType="separate"/>
      </w:r>
      <w:r>
        <w:t>667</w:t>
      </w:r>
      <w:r>
        <w:fldChar w:fldCharType="end"/>
      </w:r>
      <w:r>
        <w:fldChar w:fldCharType="end"/>
      </w:r>
    </w:p>
    <w:p w14:paraId="521B2C8A">
      <w:pPr>
        <w:pStyle w:val="29"/>
        <w:tabs>
          <w:tab w:val="right" w:leader="dot" w:pos="8640"/>
        </w:tabs>
      </w:pPr>
      <w:r>
        <w:fldChar w:fldCharType="begin"/>
      </w:r>
      <w:r>
        <w:instrText xml:space="preserve"> HYPERLINK \l _Toc21014 </w:instrText>
      </w:r>
      <w:r>
        <w:fldChar w:fldCharType="separate"/>
      </w:r>
      <w:r>
        <w:t>接口信息</w:t>
      </w:r>
      <w:r>
        <w:tab/>
      </w:r>
      <w:r>
        <w:fldChar w:fldCharType="begin"/>
      </w:r>
      <w:r>
        <w:instrText xml:space="preserve"> PAGEREF _Toc21014 \h </w:instrText>
      </w:r>
      <w:r>
        <w:fldChar w:fldCharType="separate"/>
      </w:r>
      <w:r>
        <w:t>668</w:t>
      </w:r>
      <w:r>
        <w:fldChar w:fldCharType="end"/>
      </w:r>
      <w:r>
        <w:fldChar w:fldCharType="end"/>
      </w:r>
    </w:p>
    <w:p w14:paraId="13A0DDE2">
      <w:pPr>
        <w:pStyle w:val="29"/>
        <w:tabs>
          <w:tab w:val="right" w:leader="dot" w:pos="8640"/>
        </w:tabs>
      </w:pPr>
      <w:r>
        <w:fldChar w:fldCharType="begin"/>
      </w:r>
      <w:r>
        <w:instrText xml:space="preserve"> HYPERLINK \l _Toc21452 </w:instrText>
      </w:r>
      <w:r>
        <w:fldChar w:fldCharType="separate"/>
      </w:r>
      <w:r>
        <w:t>请求参数</w:t>
      </w:r>
      <w:r>
        <w:tab/>
      </w:r>
      <w:r>
        <w:fldChar w:fldCharType="begin"/>
      </w:r>
      <w:r>
        <w:instrText xml:space="preserve"> PAGEREF _Toc21452 \h </w:instrText>
      </w:r>
      <w:r>
        <w:fldChar w:fldCharType="separate"/>
      </w:r>
      <w:r>
        <w:t>668</w:t>
      </w:r>
      <w:r>
        <w:fldChar w:fldCharType="end"/>
      </w:r>
      <w:r>
        <w:fldChar w:fldCharType="end"/>
      </w:r>
    </w:p>
    <w:p w14:paraId="2BB89E79">
      <w:pPr>
        <w:pStyle w:val="29"/>
        <w:tabs>
          <w:tab w:val="right" w:leader="dot" w:pos="8640"/>
        </w:tabs>
      </w:pPr>
      <w:r>
        <w:fldChar w:fldCharType="begin"/>
      </w:r>
      <w:r>
        <w:instrText xml:space="preserve"> HYPERLINK \l _Toc20005 </w:instrText>
      </w:r>
      <w:r>
        <w:fldChar w:fldCharType="separate"/>
      </w:r>
      <w:r>
        <w:t>请求curl示例</w:t>
      </w:r>
      <w:r>
        <w:tab/>
      </w:r>
      <w:r>
        <w:fldChar w:fldCharType="begin"/>
      </w:r>
      <w:r>
        <w:instrText xml:space="preserve"> PAGEREF _Toc20005 \h </w:instrText>
      </w:r>
      <w:r>
        <w:fldChar w:fldCharType="separate"/>
      </w:r>
      <w:r>
        <w:t>668</w:t>
      </w:r>
      <w:r>
        <w:fldChar w:fldCharType="end"/>
      </w:r>
      <w:r>
        <w:fldChar w:fldCharType="end"/>
      </w:r>
    </w:p>
    <w:p w14:paraId="1B652137">
      <w:pPr>
        <w:pStyle w:val="29"/>
        <w:tabs>
          <w:tab w:val="right" w:leader="dot" w:pos="8640"/>
        </w:tabs>
      </w:pPr>
      <w:r>
        <w:fldChar w:fldCharType="begin"/>
      </w:r>
      <w:r>
        <w:instrText xml:space="preserve"> HYPERLINK \l _Toc26649 </w:instrText>
      </w:r>
      <w:r>
        <w:fldChar w:fldCharType="separate"/>
      </w:r>
      <w:r>
        <w:t>返回结果</w:t>
      </w:r>
      <w:r>
        <w:tab/>
      </w:r>
      <w:r>
        <w:fldChar w:fldCharType="begin"/>
      </w:r>
      <w:r>
        <w:instrText xml:space="preserve"> PAGEREF _Toc26649 \h </w:instrText>
      </w:r>
      <w:r>
        <w:fldChar w:fldCharType="separate"/>
      </w:r>
      <w:r>
        <w:t>668</w:t>
      </w:r>
      <w:r>
        <w:fldChar w:fldCharType="end"/>
      </w:r>
      <w:r>
        <w:fldChar w:fldCharType="end"/>
      </w:r>
    </w:p>
    <w:p w14:paraId="22ABFBE8">
      <w:pPr>
        <w:pStyle w:val="29"/>
        <w:tabs>
          <w:tab w:val="right" w:leader="dot" w:pos="8640"/>
        </w:tabs>
      </w:pPr>
      <w:r>
        <w:fldChar w:fldCharType="begin"/>
      </w:r>
      <w:r>
        <w:instrText xml:space="preserve"> HYPERLINK \l _Toc10482 </w:instrText>
      </w:r>
      <w:r>
        <w:fldChar w:fldCharType="separate"/>
      </w:r>
      <w:r>
        <w:t>返回结果示例</w:t>
      </w:r>
      <w:r>
        <w:tab/>
      </w:r>
      <w:r>
        <w:fldChar w:fldCharType="begin"/>
      </w:r>
      <w:r>
        <w:instrText xml:space="preserve"> PAGEREF _Toc10482 \h </w:instrText>
      </w:r>
      <w:r>
        <w:fldChar w:fldCharType="separate"/>
      </w:r>
      <w:r>
        <w:t>668</w:t>
      </w:r>
      <w:r>
        <w:fldChar w:fldCharType="end"/>
      </w:r>
      <w:r>
        <w:fldChar w:fldCharType="end"/>
      </w:r>
    </w:p>
    <w:p w14:paraId="0432F9F6">
      <w:pPr>
        <w:pStyle w:val="29"/>
        <w:tabs>
          <w:tab w:val="right" w:leader="dot" w:pos="8640"/>
        </w:tabs>
      </w:pPr>
      <w:r>
        <w:fldChar w:fldCharType="begin"/>
      </w:r>
      <w:r>
        <w:instrText xml:space="preserve"> HYPERLINK \l _Toc32060 </w:instrText>
      </w:r>
      <w:r>
        <w:fldChar w:fldCharType="separate"/>
      </w:r>
      <w:r>
        <w:t>出库单确认出库</w:t>
      </w:r>
      <w:r>
        <w:tab/>
      </w:r>
      <w:r>
        <w:fldChar w:fldCharType="begin"/>
      </w:r>
      <w:r>
        <w:instrText xml:space="preserve"> PAGEREF _Toc32060 \h </w:instrText>
      </w:r>
      <w:r>
        <w:fldChar w:fldCharType="separate"/>
      </w:r>
      <w:r>
        <w:t>669</w:t>
      </w:r>
      <w:r>
        <w:fldChar w:fldCharType="end"/>
      </w:r>
      <w:r>
        <w:fldChar w:fldCharType="end"/>
      </w:r>
    </w:p>
    <w:p w14:paraId="4A5907AB">
      <w:pPr>
        <w:pStyle w:val="29"/>
        <w:tabs>
          <w:tab w:val="right" w:leader="dot" w:pos="8640"/>
        </w:tabs>
      </w:pPr>
      <w:r>
        <w:fldChar w:fldCharType="begin"/>
      </w:r>
      <w:r>
        <w:instrText xml:space="preserve"> HYPERLINK \l _Toc13074 </w:instrText>
      </w:r>
      <w:r>
        <w:fldChar w:fldCharType="separate"/>
      </w:r>
      <w:r>
        <w:t>接口信息</w:t>
      </w:r>
      <w:r>
        <w:tab/>
      </w:r>
      <w:r>
        <w:fldChar w:fldCharType="begin"/>
      </w:r>
      <w:r>
        <w:instrText xml:space="preserve"> PAGEREF _Toc13074 \h </w:instrText>
      </w:r>
      <w:r>
        <w:fldChar w:fldCharType="separate"/>
      </w:r>
      <w:r>
        <w:t>669</w:t>
      </w:r>
      <w:r>
        <w:fldChar w:fldCharType="end"/>
      </w:r>
      <w:r>
        <w:fldChar w:fldCharType="end"/>
      </w:r>
    </w:p>
    <w:p w14:paraId="4ED8AEC2">
      <w:pPr>
        <w:pStyle w:val="29"/>
        <w:tabs>
          <w:tab w:val="right" w:leader="dot" w:pos="8640"/>
        </w:tabs>
      </w:pPr>
      <w:r>
        <w:fldChar w:fldCharType="begin"/>
      </w:r>
      <w:r>
        <w:instrText xml:space="preserve"> HYPERLINK \l _Toc21477 </w:instrText>
      </w:r>
      <w:r>
        <w:fldChar w:fldCharType="separate"/>
      </w:r>
      <w:r>
        <w:t>请求参数</w:t>
      </w:r>
      <w:r>
        <w:tab/>
      </w:r>
      <w:r>
        <w:fldChar w:fldCharType="begin"/>
      </w:r>
      <w:r>
        <w:instrText xml:space="preserve"> PAGEREF _Toc21477 \h </w:instrText>
      </w:r>
      <w:r>
        <w:fldChar w:fldCharType="separate"/>
      </w:r>
      <w:r>
        <w:t>669</w:t>
      </w:r>
      <w:r>
        <w:fldChar w:fldCharType="end"/>
      </w:r>
      <w:r>
        <w:fldChar w:fldCharType="end"/>
      </w:r>
    </w:p>
    <w:p w14:paraId="1B0FB4AE">
      <w:pPr>
        <w:pStyle w:val="29"/>
        <w:tabs>
          <w:tab w:val="right" w:leader="dot" w:pos="8640"/>
        </w:tabs>
      </w:pPr>
      <w:r>
        <w:fldChar w:fldCharType="begin"/>
      </w:r>
      <w:r>
        <w:instrText xml:space="preserve"> HYPERLINK \l _Toc23326 </w:instrText>
      </w:r>
      <w:r>
        <w:fldChar w:fldCharType="separate"/>
      </w:r>
      <w:r>
        <w:t>请求curl示例</w:t>
      </w:r>
      <w:r>
        <w:tab/>
      </w:r>
      <w:r>
        <w:fldChar w:fldCharType="begin"/>
      </w:r>
      <w:r>
        <w:instrText xml:space="preserve"> PAGEREF _Toc23326 \h </w:instrText>
      </w:r>
      <w:r>
        <w:fldChar w:fldCharType="separate"/>
      </w:r>
      <w:r>
        <w:t>669</w:t>
      </w:r>
      <w:r>
        <w:fldChar w:fldCharType="end"/>
      </w:r>
      <w:r>
        <w:fldChar w:fldCharType="end"/>
      </w:r>
    </w:p>
    <w:p w14:paraId="48C36537">
      <w:pPr>
        <w:pStyle w:val="29"/>
        <w:tabs>
          <w:tab w:val="right" w:leader="dot" w:pos="8640"/>
        </w:tabs>
      </w:pPr>
      <w:r>
        <w:fldChar w:fldCharType="begin"/>
      </w:r>
      <w:r>
        <w:instrText xml:space="preserve"> HYPERLINK \l _Toc13897 </w:instrText>
      </w:r>
      <w:r>
        <w:fldChar w:fldCharType="separate"/>
      </w:r>
      <w:r>
        <w:t>返回结果</w:t>
      </w:r>
      <w:r>
        <w:tab/>
      </w:r>
      <w:r>
        <w:fldChar w:fldCharType="begin"/>
      </w:r>
      <w:r>
        <w:instrText xml:space="preserve"> PAGEREF _Toc13897 \h </w:instrText>
      </w:r>
      <w:r>
        <w:fldChar w:fldCharType="separate"/>
      </w:r>
      <w:r>
        <w:t>669</w:t>
      </w:r>
      <w:r>
        <w:fldChar w:fldCharType="end"/>
      </w:r>
      <w:r>
        <w:fldChar w:fldCharType="end"/>
      </w:r>
    </w:p>
    <w:p w14:paraId="0D7A491C">
      <w:pPr>
        <w:pStyle w:val="29"/>
        <w:tabs>
          <w:tab w:val="right" w:leader="dot" w:pos="8640"/>
        </w:tabs>
      </w:pPr>
      <w:r>
        <w:fldChar w:fldCharType="begin"/>
      </w:r>
      <w:r>
        <w:instrText xml:space="preserve"> HYPERLINK \l _Toc2163 </w:instrText>
      </w:r>
      <w:r>
        <w:fldChar w:fldCharType="separate"/>
      </w:r>
      <w:r>
        <w:t>返回结果示例</w:t>
      </w:r>
      <w:r>
        <w:tab/>
      </w:r>
      <w:r>
        <w:fldChar w:fldCharType="begin"/>
      </w:r>
      <w:r>
        <w:instrText xml:space="preserve"> PAGEREF _Toc2163 \h </w:instrText>
      </w:r>
      <w:r>
        <w:fldChar w:fldCharType="separate"/>
      </w:r>
      <w:r>
        <w:t>669</w:t>
      </w:r>
      <w:r>
        <w:fldChar w:fldCharType="end"/>
      </w:r>
      <w:r>
        <w:fldChar w:fldCharType="end"/>
      </w:r>
    </w:p>
    <w:p w14:paraId="65A818F7">
      <w:pPr>
        <w:pStyle w:val="29"/>
        <w:tabs>
          <w:tab w:val="right" w:leader="dot" w:pos="8640"/>
        </w:tabs>
      </w:pPr>
      <w:r>
        <w:fldChar w:fldCharType="begin"/>
      </w:r>
      <w:r>
        <w:instrText xml:space="preserve"> HYPERLINK \l _Toc8399 </w:instrText>
      </w:r>
      <w:r>
        <w:fldChar w:fldCharType="separate"/>
      </w:r>
      <w:r>
        <w:t>调整单确认调整</w:t>
      </w:r>
      <w:r>
        <w:tab/>
      </w:r>
      <w:r>
        <w:fldChar w:fldCharType="begin"/>
      </w:r>
      <w:r>
        <w:instrText xml:space="preserve"> PAGEREF _Toc8399 \h </w:instrText>
      </w:r>
      <w:r>
        <w:fldChar w:fldCharType="separate"/>
      </w:r>
      <w:r>
        <w:t>670</w:t>
      </w:r>
      <w:r>
        <w:fldChar w:fldCharType="end"/>
      </w:r>
      <w:r>
        <w:fldChar w:fldCharType="end"/>
      </w:r>
    </w:p>
    <w:p w14:paraId="687DC6F3">
      <w:pPr>
        <w:pStyle w:val="29"/>
        <w:tabs>
          <w:tab w:val="right" w:leader="dot" w:pos="8640"/>
        </w:tabs>
      </w:pPr>
      <w:r>
        <w:fldChar w:fldCharType="begin"/>
      </w:r>
      <w:r>
        <w:instrText xml:space="preserve"> HYPERLINK \l _Toc9130 </w:instrText>
      </w:r>
      <w:r>
        <w:fldChar w:fldCharType="separate"/>
      </w:r>
      <w:r>
        <w:t>接口信息</w:t>
      </w:r>
      <w:r>
        <w:tab/>
      </w:r>
      <w:r>
        <w:fldChar w:fldCharType="begin"/>
      </w:r>
      <w:r>
        <w:instrText xml:space="preserve"> PAGEREF _Toc9130 \h </w:instrText>
      </w:r>
      <w:r>
        <w:fldChar w:fldCharType="separate"/>
      </w:r>
      <w:r>
        <w:t>670</w:t>
      </w:r>
      <w:r>
        <w:fldChar w:fldCharType="end"/>
      </w:r>
      <w:r>
        <w:fldChar w:fldCharType="end"/>
      </w:r>
    </w:p>
    <w:p w14:paraId="3F3730DE">
      <w:pPr>
        <w:pStyle w:val="29"/>
        <w:tabs>
          <w:tab w:val="right" w:leader="dot" w:pos="8640"/>
        </w:tabs>
      </w:pPr>
      <w:r>
        <w:fldChar w:fldCharType="begin"/>
      </w:r>
      <w:r>
        <w:instrText xml:space="preserve"> HYPERLINK \l _Toc14388 </w:instrText>
      </w:r>
      <w:r>
        <w:fldChar w:fldCharType="separate"/>
      </w:r>
      <w:r>
        <w:t>请求参数</w:t>
      </w:r>
      <w:r>
        <w:tab/>
      </w:r>
      <w:r>
        <w:fldChar w:fldCharType="begin"/>
      </w:r>
      <w:r>
        <w:instrText xml:space="preserve"> PAGEREF _Toc14388 \h </w:instrText>
      </w:r>
      <w:r>
        <w:fldChar w:fldCharType="separate"/>
      </w:r>
      <w:r>
        <w:t>670</w:t>
      </w:r>
      <w:r>
        <w:fldChar w:fldCharType="end"/>
      </w:r>
      <w:r>
        <w:fldChar w:fldCharType="end"/>
      </w:r>
    </w:p>
    <w:p w14:paraId="1C2CB4B1">
      <w:pPr>
        <w:pStyle w:val="29"/>
        <w:tabs>
          <w:tab w:val="right" w:leader="dot" w:pos="8640"/>
        </w:tabs>
      </w:pPr>
      <w:r>
        <w:fldChar w:fldCharType="begin"/>
      </w:r>
      <w:r>
        <w:instrText xml:space="preserve"> HYPERLINK \l _Toc29625 </w:instrText>
      </w:r>
      <w:r>
        <w:fldChar w:fldCharType="separate"/>
      </w:r>
      <w:r>
        <w:t>请求curl示例</w:t>
      </w:r>
      <w:r>
        <w:tab/>
      </w:r>
      <w:r>
        <w:fldChar w:fldCharType="begin"/>
      </w:r>
      <w:r>
        <w:instrText xml:space="preserve"> PAGEREF _Toc29625 \h </w:instrText>
      </w:r>
      <w:r>
        <w:fldChar w:fldCharType="separate"/>
      </w:r>
      <w:r>
        <w:t>670</w:t>
      </w:r>
      <w:r>
        <w:fldChar w:fldCharType="end"/>
      </w:r>
      <w:r>
        <w:fldChar w:fldCharType="end"/>
      </w:r>
    </w:p>
    <w:p w14:paraId="4186FBA8">
      <w:pPr>
        <w:pStyle w:val="29"/>
        <w:tabs>
          <w:tab w:val="right" w:leader="dot" w:pos="8640"/>
        </w:tabs>
      </w:pPr>
      <w:r>
        <w:fldChar w:fldCharType="begin"/>
      </w:r>
      <w:r>
        <w:instrText xml:space="preserve"> HYPERLINK \l _Toc9326 </w:instrText>
      </w:r>
      <w:r>
        <w:fldChar w:fldCharType="separate"/>
      </w:r>
      <w:r>
        <w:t>返回结果</w:t>
      </w:r>
      <w:r>
        <w:tab/>
      </w:r>
      <w:r>
        <w:fldChar w:fldCharType="begin"/>
      </w:r>
      <w:r>
        <w:instrText xml:space="preserve"> PAGEREF _Toc9326 \h </w:instrText>
      </w:r>
      <w:r>
        <w:fldChar w:fldCharType="separate"/>
      </w:r>
      <w:r>
        <w:t>670</w:t>
      </w:r>
      <w:r>
        <w:fldChar w:fldCharType="end"/>
      </w:r>
      <w:r>
        <w:fldChar w:fldCharType="end"/>
      </w:r>
    </w:p>
    <w:p w14:paraId="4EBA2480">
      <w:pPr>
        <w:pStyle w:val="29"/>
        <w:tabs>
          <w:tab w:val="right" w:leader="dot" w:pos="8640"/>
        </w:tabs>
      </w:pPr>
      <w:r>
        <w:fldChar w:fldCharType="begin"/>
      </w:r>
      <w:r>
        <w:instrText xml:space="preserve"> HYPERLINK \l _Toc15475 </w:instrText>
      </w:r>
      <w:r>
        <w:fldChar w:fldCharType="separate"/>
      </w:r>
      <w:r>
        <w:t>返回结果示例</w:t>
      </w:r>
      <w:r>
        <w:tab/>
      </w:r>
      <w:r>
        <w:fldChar w:fldCharType="begin"/>
      </w:r>
      <w:r>
        <w:instrText xml:space="preserve"> PAGEREF _Toc15475 \h </w:instrText>
      </w:r>
      <w:r>
        <w:fldChar w:fldCharType="separate"/>
      </w:r>
      <w:r>
        <w:t>670</w:t>
      </w:r>
      <w:r>
        <w:fldChar w:fldCharType="end"/>
      </w:r>
      <w:r>
        <w:fldChar w:fldCharType="end"/>
      </w:r>
    </w:p>
    <w:p w14:paraId="7391D2EC">
      <w:pPr>
        <w:pStyle w:val="29"/>
        <w:tabs>
          <w:tab w:val="right" w:leader="dot" w:pos="8640"/>
        </w:tabs>
      </w:pPr>
      <w:r>
        <w:fldChar w:fldCharType="begin"/>
      </w:r>
      <w:r>
        <w:instrText xml:space="preserve"> HYPERLINK \l _Toc14890 </w:instrText>
      </w:r>
      <w:r>
        <w:fldChar w:fldCharType="separate"/>
      </w:r>
      <w:r>
        <w:t>查询调整单确认调整结果</w:t>
      </w:r>
      <w:r>
        <w:tab/>
      </w:r>
      <w:r>
        <w:fldChar w:fldCharType="begin"/>
      </w:r>
      <w:r>
        <w:instrText xml:space="preserve"> PAGEREF _Toc14890 \h </w:instrText>
      </w:r>
      <w:r>
        <w:fldChar w:fldCharType="separate"/>
      </w:r>
      <w:r>
        <w:t>671</w:t>
      </w:r>
      <w:r>
        <w:fldChar w:fldCharType="end"/>
      </w:r>
      <w:r>
        <w:fldChar w:fldCharType="end"/>
      </w:r>
    </w:p>
    <w:p w14:paraId="57BCFF18">
      <w:pPr>
        <w:pStyle w:val="29"/>
        <w:tabs>
          <w:tab w:val="right" w:leader="dot" w:pos="8640"/>
        </w:tabs>
      </w:pPr>
      <w:r>
        <w:fldChar w:fldCharType="begin"/>
      </w:r>
      <w:r>
        <w:instrText xml:space="preserve"> HYPERLINK \l _Toc25379 </w:instrText>
      </w:r>
      <w:r>
        <w:fldChar w:fldCharType="separate"/>
      </w:r>
      <w:r>
        <w:t>接口信息</w:t>
      </w:r>
      <w:r>
        <w:tab/>
      </w:r>
      <w:r>
        <w:fldChar w:fldCharType="begin"/>
      </w:r>
      <w:r>
        <w:instrText xml:space="preserve"> PAGEREF _Toc25379 \h </w:instrText>
      </w:r>
      <w:r>
        <w:fldChar w:fldCharType="separate"/>
      </w:r>
      <w:r>
        <w:t>671</w:t>
      </w:r>
      <w:r>
        <w:fldChar w:fldCharType="end"/>
      </w:r>
      <w:r>
        <w:fldChar w:fldCharType="end"/>
      </w:r>
    </w:p>
    <w:p w14:paraId="6D30137C">
      <w:pPr>
        <w:pStyle w:val="29"/>
        <w:tabs>
          <w:tab w:val="right" w:leader="dot" w:pos="8640"/>
        </w:tabs>
      </w:pPr>
      <w:r>
        <w:fldChar w:fldCharType="begin"/>
      </w:r>
      <w:r>
        <w:instrText xml:space="preserve"> HYPERLINK \l _Toc26509 </w:instrText>
      </w:r>
      <w:r>
        <w:fldChar w:fldCharType="separate"/>
      </w:r>
      <w:r>
        <w:t>请求参数</w:t>
      </w:r>
      <w:r>
        <w:tab/>
      </w:r>
      <w:r>
        <w:fldChar w:fldCharType="begin"/>
      </w:r>
      <w:r>
        <w:instrText xml:space="preserve"> PAGEREF _Toc26509 \h </w:instrText>
      </w:r>
      <w:r>
        <w:fldChar w:fldCharType="separate"/>
      </w:r>
      <w:r>
        <w:t>671</w:t>
      </w:r>
      <w:r>
        <w:fldChar w:fldCharType="end"/>
      </w:r>
      <w:r>
        <w:fldChar w:fldCharType="end"/>
      </w:r>
    </w:p>
    <w:p w14:paraId="7F7DA904">
      <w:pPr>
        <w:pStyle w:val="29"/>
        <w:tabs>
          <w:tab w:val="right" w:leader="dot" w:pos="8640"/>
        </w:tabs>
      </w:pPr>
      <w:r>
        <w:fldChar w:fldCharType="begin"/>
      </w:r>
      <w:r>
        <w:instrText xml:space="preserve"> HYPERLINK \l _Toc27450 </w:instrText>
      </w:r>
      <w:r>
        <w:fldChar w:fldCharType="separate"/>
      </w:r>
      <w:r>
        <w:t>请求curl示例</w:t>
      </w:r>
      <w:r>
        <w:tab/>
      </w:r>
      <w:r>
        <w:fldChar w:fldCharType="begin"/>
      </w:r>
      <w:r>
        <w:instrText xml:space="preserve"> PAGEREF _Toc27450 \h </w:instrText>
      </w:r>
      <w:r>
        <w:fldChar w:fldCharType="separate"/>
      </w:r>
      <w:r>
        <w:t>671</w:t>
      </w:r>
      <w:r>
        <w:fldChar w:fldCharType="end"/>
      </w:r>
      <w:r>
        <w:fldChar w:fldCharType="end"/>
      </w:r>
    </w:p>
    <w:p w14:paraId="244DA833">
      <w:pPr>
        <w:pStyle w:val="29"/>
        <w:tabs>
          <w:tab w:val="right" w:leader="dot" w:pos="8640"/>
        </w:tabs>
      </w:pPr>
      <w:r>
        <w:fldChar w:fldCharType="begin"/>
      </w:r>
      <w:r>
        <w:instrText xml:space="preserve"> HYPERLINK \l _Toc16548 </w:instrText>
      </w:r>
      <w:r>
        <w:fldChar w:fldCharType="separate"/>
      </w:r>
      <w:r>
        <w:t>返回结果</w:t>
      </w:r>
      <w:r>
        <w:tab/>
      </w:r>
      <w:r>
        <w:fldChar w:fldCharType="begin"/>
      </w:r>
      <w:r>
        <w:instrText xml:space="preserve"> PAGEREF _Toc16548 \h </w:instrText>
      </w:r>
      <w:r>
        <w:fldChar w:fldCharType="separate"/>
      </w:r>
      <w:r>
        <w:t>671</w:t>
      </w:r>
      <w:r>
        <w:fldChar w:fldCharType="end"/>
      </w:r>
      <w:r>
        <w:fldChar w:fldCharType="end"/>
      </w:r>
    </w:p>
    <w:p w14:paraId="05E9A03C">
      <w:pPr>
        <w:pStyle w:val="29"/>
        <w:tabs>
          <w:tab w:val="right" w:leader="dot" w:pos="8640"/>
        </w:tabs>
      </w:pPr>
      <w:r>
        <w:fldChar w:fldCharType="begin"/>
      </w:r>
      <w:r>
        <w:instrText xml:space="preserve"> HYPERLINK \l _Toc9609 </w:instrText>
      </w:r>
      <w:r>
        <w:fldChar w:fldCharType="separate"/>
      </w:r>
      <w:r>
        <w:t>返回结果示例</w:t>
      </w:r>
      <w:r>
        <w:tab/>
      </w:r>
      <w:r>
        <w:fldChar w:fldCharType="begin"/>
      </w:r>
      <w:r>
        <w:instrText xml:space="preserve"> PAGEREF _Toc9609 \h </w:instrText>
      </w:r>
      <w:r>
        <w:fldChar w:fldCharType="separate"/>
      </w:r>
      <w:r>
        <w:t>671</w:t>
      </w:r>
      <w:r>
        <w:fldChar w:fldCharType="end"/>
      </w:r>
      <w:r>
        <w:fldChar w:fldCharType="end"/>
      </w:r>
    </w:p>
    <w:p w14:paraId="138BCA2E">
      <w:pPr>
        <w:pStyle w:val="29"/>
        <w:tabs>
          <w:tab w:val="right" w:leader="dot" w:pos="8640"/>
        </w:tabs>
      </w:pPr>
      <w:r>
        <w:fldChar w:fldCharType="begin"/>
      </w:r>
      <w:r>
        <w:instrText xml:space="preserve"> HYPERLINK \l _Toc29728 </w:instrText>
      </w:r>
      <w:r>
        <w:fldChar w:fldCharType="separate"/>
      </w:r>
      <w:r>
        <w:t>删除出库单</w:t>
      </w:r>
      <w:r>
        <w:tab/>
      </w:r>
      <w:r>
        <w:fldChar w:fldCharType="begin"/>
      </w:r>
      <w:r>
        <w:instrText xml:space="preserve"> PAGEREF _Toc29728 \h </w:instrText>
      </w:r>
      <w:r>
        <w:fldChar w:fldCharType="separate"/>
      </w:r>
      <w:r>
        <w:t>672</w:t>
      </w:r>
      <w:r>
        <w:fldChar w:fldCharType="end"/>
      </w:r>
      <w:r>
        <w:fldChar w:fldCharType="end"/>
      </w:r>
    </w:p>
    <w:p w14:paraId="428142C2">
      <w:pPr>
        <w:pStyle w:val="29"/>
        <w:tabs>
          <w:tab w:val="right" w:leader="dot" w:pos="8640"/>
        </w:tabs>
      </w:pPr>
      <w:r>
        <w:fldChar w:fldCharType="begin"/>
      </w:r>
      <w:r>
        <w:instrText xml:space="preserve"> HYPERLINK \l _Toc19064 </w:instrText>
      </w:r>
      <w:r>
        <w:fldChar w:fldCharType="separate"/>
      </w:r>
      <w:r>
        <w:t>接口信息</w:t>
      </w:r>
      <w:r>
        <w:tab/>
      </w:r>
      <w:r>
        <w:fldChar w:fldCharType="begin"/>
      </w:r>
      <w:r>
        <w:instrText xml:space="preserve"> PAGEREF _Toc19064 \h </w:instrText>
      </w:r>
      <w:r>
        <w:fldChar w:fldCharType="separate"/>
      </w:r>
      <w:r>
        <w:t>672</w:t>
      </w:r>
      <w:r>
        <w:fldChar w:fldCharType="end"/>
      </w:r>
      <w:r>
        <w:fldChar w:fldCharType="end"/>
      </w:r>
    </w:p>
    <w:p w14:paraId="04527EE9">
      <w:pPr>
        <w:pStyle w:val="29"/>
        <w:tabs>
          <w:tab w:val="right" w:leader="dot" w:pos="8640"/>
        </w:tabs>
      </w:pPr>
      <w:r>
        <w:fldChar w:fldCharType="begin"/>
      </w:r>
      <w:r>
        <w:instrText xml:space="preserve"> HYPERLINK \l _Toc4931 </w:instrText>
      </w:r>
      <w:r>
        <w:fldChar w:fldCharType="separate"/>
      </w:r>
      <w:r>
        <w:t>请求参数</w:t>
      </w:r>
      <w:r>
        <w:tab/>
      </w:r>
      <w:r>
        <w:fldChar w:fldCharType="begin"/>
      </w:r>
      <w:r>
        <w:instrText xml:space="preserve"> PAGEREF _Toc4931 \h </w:instrText>
      </w:r>
      <w:r>
        <w:fldChar w:fldCharType="separate"/>
      </w:r>
      <w:r>
        <w:t>672</w:t>
      </w:r>
      <w:r>
        <w:fldChar w:fldCharType="end"/>
      </w:r>
      <w:r>
        <w:fldChar w:fldCharType="end"/>
      </w:r>
    </w:p>
    <w:p w14:paraId="256AEA75">
      <w:pPr>
        <w:pStyle w:val="29"/>
        <w:tabs>
          <w:tab w:val="right" w:leader="dot" w:pos="8640"/>
        </w:tabs>
      </w:pPr>
      <w:r>
        <w:fldChar w:fldCharType="begin"/>
      </w:r>
      <w:r>
        <w:instrText xml:space="preserve"> HYPERLINK \l _Toc24280 </w:instrText>
      </w:r>
      <w:r>
        <w:fldChar w:fldCharType="separate"/>
      </w:r>
      <w:r>
        <w:t>请求curl示例</w:t>
      </w:r>
      <w:r>
        <w:tab/>
      </w:r>
      <w:r>
        <w:fldChar w:fldCharType="begin"/>
      </w:r>
      <w:r>
        <w:instrText xml:space="preserve"> PAGEREF _Toc24280 \h </w:instrText>
      </w:r>
      <w:r>
        <w:fldChar w:fldCharType="separate"/>
      </w:r>
      <w:r>
        <w:t>672</w:t>
      </w:r>
      <w:r>
        <w:fldChar w:fldCharType="end"/>
      </w:r>
      <w:r>
        <w:fldChar w:fldCharType="end"/>
      </w:r>
    </w:p>
    <w:p w14:paraId="313FDA00">
      <w:pPr>
        <w:pStyle w:val="29"/>
        <w:tabs>
          <w:tab w:val="right" w:leader="dot" w:pos="8640"/>
        </w:tabs>
      </w:pPr>
      <w:r>
        <w:fldChar w:fldCharType="begin"/>
      </w:r>
      <w:r>
        <w:instrText xml:space="preserve"> HYPERLINK \l _Toc11754 </w:instrText>
      </w:r>
      <w:r>
        <w:fldChar w:fldCharType="separate"/>
      </w:r>
      <w:r>
        <w:t>返回结果</w:t>
      </w:r>
      <w:r>
        <w:tab/>
      </w:r>
      <w:r>
        <w:fldChar w:fldCharType="begin"/>
      </w:r>
      <w:r>
        <w:instrText xml:space="preserve"> PAGEREF _Toc11754 \h </w:instrText>
      </w:r>
      <w:r>
        <w:fldChar w:fldCharType="separate"/>
      </w:r>
      <w:r>
        <w:t>672</w:t>
      </w:r>
      <w:r>
        <w:fldChar w:fldCharType="end"/>
      </w:r>
      <w:r>
        <w:fldChar w:fldCharType="end"/>
      </w:r>
    </w:p>
    <w:p w14:paraId="2C10BF79">
      <w:pPr>
        <w:pStyle w:val="29"/>
        <w:tabs>
          <w:tab w:val="right" w:leader="dot" w:pos="8640"/>
        </w:tabs>
      </w:pPr>
      <w:r>
        <w:fldChar w:fldCharType="begin"/>
      </w:r>
      <w:r>
        <w:instrText xml:space="preserve"> HYPERLINK \l _Toc51 </w:instrText>
      </w:r>
      <w:r>
        <w:fldChar w:fldCharType="separate"/>
      </w:r>
      <w:r>
        <w:t>返回示例</w:t>
      </w:r>
      <w:r>
        <w:tab/>
      </w:r>
      <w:r>
        <w:fldChar w:fldCharType="begin"/>
      </w:r>
      <w:r>
        <w:instrText xml:space="preserve"> PAGEREF _Toc51 \h </w:instrText>
      </w:r>
      <w:r>
        <w:fldChar w:fldCharType="separate"/>
      </w:r>
      <w:r>
        <w:t>672</w:t>
      </w:r>
      <w:r>
        <w:fldChar w:fldCharType="end"/>
      </w:r>
      <w:r>
        <w:fldChar w:fldCharType="end"/>
      </w:r>
    </w:p>
    <w:p w14:paraId="0B534862">
      <w:pPr>
        <w:pStyle w:val="29"/>
        <w:tabs>
          <w:tab w:val="right" w:leader="dot" w:pos="8640"/>
        </w:tabs>
      </w:pPr>
      <w:r>
        <w:fldChar w:fldCharType="begin"/>
      </w:r>
      <w:r>
        <w:instrText xml:space="preserve"> HYPERLINK \l _Toc3084 </w:instrText>
      </w:r>
      <w:r>
        <w:fldChar w:fldCharType="separate"/>
      </w:r>
      <w:r>
        <w:t>创建已完成的成本补录单</w:t>
      </w:r>
      <w:r>
        <w:tab/>
      </w:r>
      <w:r>
        <w:fldChar w:fldCharType="begin"/>
      </w:r>
      <w:r>
        <w:instrText xml:space="preserve"> PAGEREF _Toc3084 \h </w:instrText>
      </w:r>
      <w:r>
        <w:fldChar w:fldCharType="separate"/>
      </w:r>
      <w:r>
        <w:t>673</w:t>
      </w:r>
      <w:r>
        <w:fldChar w:fldCharType="end"/>
      </w:r>
      <w:r>
        <w:fldChar w:fldCharType="end"/>
      </w:r>
    </w:p>
    <w:p w14:paraId="74AB268D">
      <w:pPr>
        <w:pStyle w:val="29"/>
        <w:tabs>
          <w:tab w:val="right" w:leader="dot" w:pos="8640"/>
        </w:tabs>
      </w:pPr>
      <w:r>
        <w:fldChar w:fldCharType="begin"/>
      </w:r>
      <w:r>
        <w:instrText xml:space="preserve"> HYPERLINK \l _Toc23763 </w:instrText>
      </w:r>
      <w:r>
        <w:fldChar w:fldCharType="separate"/>
      </w:r>
      <w:r>
        <w:t>接口信息</w:t>
      </w:r>
      <w:r>
        <w:tab/>
      </w:r>
      <w:r>
        <w:fldChar w:fldCharType="begin"/>
      </w:r>
      <w:r>
        <w:instrText xml:space="preserve"> PAGEREF _Toc23763 \h </w:instrText>
      </w:r>
      <w:r>
        <w:fldChar w:fldCharType="separate"/>
      </w:r>
      <w:r>
        <w:t>673</w:t>
      </w:r>
      <w:r>
        <w:fldChar w:fldCharType="end"/>
      </w:r>
      <w:r>
        <w:fldChar w:fldCharType="end"/>
      </w:r>
    </w:p>
    <w:p w14:paraId="382674D6">
      <w:pPr>
        <w:pStyle w:val="29"/>
        <w:tabs>
          <w:tab w:val="right" w:leader="dot" w:pos="8640"/>
        </w:tabs>
      </w:pPr>
      <w:r>
        <w:fldChar w:fldCharType="begin"/>
      </w:r>
      <w:r>
        <w:instrText xml:space="preserve"> HYPERLINK \l _Toc22581 </w:instrText>
      </w:r>
      <w:r>
        <w:fldChar w:fldCharType="separate"/>
      </w:r>
      <w:r>
        <w:t>请求参数</w:t>
      </w:r>
      <w:r>
        <w:tab/>
      </w:r>
      <w:r>
        <w:fldChar w:fldCharType="begin"/>
      </w:r>
      <w:r>
        <w:instrText xml:space="preserve"> PAGEREF _Toc22581 \h </w:instrText>
      </w:r>
      <w:r>
        <w:fldChar w:fldCharType="separate"/>
      </w:r>
      <w:r>
        <w:t>673</w:t>
      </w:r>
      <w:r>
        <w:fldChar w:fldCharType="end"/>
      </w:r>
      <w:r>
        <w:fldChar w:fldCharType="end"/>
      </w:r>
    </w:p>
    <w:p w14:paraId="295A2A80">
      <w:pPr>
        <w:pStyle w:val="29"/>
        <w:tabs>
          <w:tab w:val="right" w:leader="dot" w:pos="8640"/>
        </w:tabs>
      </w:pPr>
      <w:r>
        <w:fldChar w:fldCharType="begin"/>
      </w:r>
      <w:r>
        <w:instrText xml:space="preserve"> HYPERLINK \l _Toc31962 </w:instrText>
      </w:r>
      <w:r>
        <w:fldChar w:fldCharType="separate"/>
      </w:r>
      <w:r>
        <w:t>请求示例</w:t>
      </w:r>
      <w:r>
        <w:tab/>
      </w:r>
      <w:r>
        <w:fldChar w:fldCharType="begin"/>
      </w:r>
      <w:r>
        <w:instrText xml:space="preserve"> PAGEREF _Toc31962 \h </w:instrText>
      </w:r>
      <w:r>
        <w:fldChar w:fldCharType="separate"/>
      </w:r>
      <w:r>
        <w:t>673</w:t>
      </w:r>
      <w:r>
        <w:fldChar w:fldCharType="end"/>
      </w:r>
      <w:r>
        <w:fldChar w:fldCharType="end"/>
      </w:r>
    </w:p>
    <w:p w14:paraId="292B23BD">
      <w:pPr>
        <w:pStyle w:val="29"/>
        <w:tabs>
          <w:tab w:val="right" w:leader="dot" w:pos="8640"/>
        </w:tabs>
      </w:pPr>
      <w:r>
        <w:fldChar w:fldCharType="begin"/>
      </w:r>
      <w:r>
        <w:instrText xml:space="preserve"> HYPERLINK \l _Toc27324 </w:instrText>
      </w:r>
      <w:r>
        <w:fldChar w:fldCharType="separate"/>
      </w:r>
      <w:r>
        <w:t>返回结果</w:t>
      </w:r>
      <w:r>
        <w:tab/>
      </w:r>
      <w:r>
        <w:fldChar w:fldCharType="begin"/>
      </w:r>
      <w:r>
        <w:instrText xml:space="preserve"> PAGEREF _Toc27324 \h </w:instrText>
      </w:r>
      <w:r>
        <w:fldChar w:fldCharType="separate"/>
      </w:r>
      <w:r>
        <w:t>673</w:t>
      </w:r>
      <w:r>
        <w:fldChar w:fldCharType="end"/>
      </w:r>
      <w:r>
        <w:fldChar w:fldCharType="end"/>
      </w:r>
    </w:p>
    <w:p w14:paraId="46B4111D">
      <w:pPr>
        <w:pStyle w:val="29"/>
        <w:tabs>
          <w:tab w:val="right" w:leader="dot" w:pos="8640"/>
        </w:tabs>
      </w:pPr>
      <w:r>
        <w:fldChar w:fldCharType="begin"/>
      </w:r>
      <w:r>
        <w:instrText xml:space="preserve"> HYPERLINK \l _Toc27924 </w:instrText>
      </w:r>
      <w:r>
        <w:fldChar w:fldCharType="separate"/>
      </w:r>
      <w:r>
        <w:t>返回成功示例</w:t>
      </w:r>
      <w:r>
        <w:tab/>
      </w:r>
      <w:r>
        <w:fldChar w:fldCharType="begin"/>
      </w:r>
      <w:r>
        <w:instrText xml:space="preserve"> PAGEREF _Toc27924 \h </w:instrText>
      </w:r>
      <w:r>
        <w:fldChar w:fldCharType="separate"/>
      </w:r>
      <w:r>
        <w:t>674</w:t>
      </w:r>
      <w:r>
        <w:fldChar w:fldCharType="end"/>
      </w:r>
      <w:r>
        <w:fldChar w:fldCharType="end"/>
      </w:r>
    </w:p>
    <w:p w14:paraId="08A04EFD">
      <w:pPr>
        <w:pStyle w:val="29"/>
        <w:tabs>
          <w:tab w:val="right" w:leader="dot" w:pos="8640"/>
        </w:tabs>
      </w:pPr>
      <w:r>
        <w:fldChar w:fldCharType="begin"/>
      </w:r>
      <w:r>
        <w:instrText xml:space="preserve"> HYPERLINK \l _Toc9158 </w:instrText>
      </w:r>
      <w:r>
        <w:fldChar w:fldCharType="separate"/>
      </w:r>
      <w:r>
        <w:t>查询海外仓备货单列表</w:t>
      </w:r>
      <w:r>
        <w:tab/>
      </w:r>
      <w:r>
        <w:fldChar w:fldCharType="begin"/>
      </w:r>
      <w:r>
        <w:instrText xml:space="preserve"> PAGEREF _Toc9158 \h </w:instrText>
      </w:r>
      <w:r>
        <w:fldChar w:fldCharType="separate"/>
      </w:r>
      <w:r>
        <w:t>674</w:t>
      </w:r>
      <w:r>
        <w:fldChar w:fldCharType="end"/>
      </w:r>
      <w:r>
        <w:fldChar w:fldCharType="end"/>
      </w:r>
    </w:p>
    <w:p w14:paraId="76737D7E">
      <w:pPr>
        <w:pStyle w:val="29"/>
        <w:tabs>
          <w:tab w:val="right" w:leader="dot" w:pos="8640"/>
        </w:tabs>
      </w:pPr>
      <w:r>
        <w:fldChar w:fldCharType="begin"/>
      </w:r>
      <w:r>
        <w:instrText xml:space="preserve"> HYPERLINK \l _Toc8561 </w:instrText>
      </w:r>
      <w:r>
        <w:fldChar w:fldCharType="separate"/>
      </w:r>
      <w:r>
        <w:t>接口信息</w:t>
      </w:r>
      <w:r>
        <w:tab/>
      </w:r>
      <w:r>
        <w:fldChar w:fldCharType="begin"/>
      </w:r>
      <w:r>
        <w:instrText xml:space="preserve"> PAGEREF _Toc8561 \h </w:instrText>
      </w:r>
      <w:r>
        <w:fldChar w:fldCharType="separate"/>
      </w:r>
      <w:r>
        <w:t>674</w:t>
      </w:r>
      <w:r>
        <w:fldChar w:fldCharType="end"/>
      </w:r>
      <w:r>
        <w:fldChar w:fldCharType="end"/>
      </w:r>
    </w:p>
    <w:p w14:paraId="00959274">
      <w:pPr>
        <w:pStyle w:val="29"/>
        <w:tabs>
          <w:tab w:val="right" w:leader="dot" w:pos="8640"/>
        </w:tabs>
      </w:pPr>
      <w:r>
        <w:fldChar w:fldCharType="begin"/>
      </w:r>
      <w:r>
        <w:instrText xml:space="preserve"> HYPERLINK \l _Toc29275 </w:instrText>
      </w:r>
      <w:r>
        <w:fldChar w:fldCharType="separate"/>
      </w:r>
      <w:r>
        <w:t>请求参数</w:t>
      </w:r>
      <w:r>
        <w:tab/>
      </w:r>
      <w:r>
        <w:fldChar w:fldCharType="begin"/>
      </w:r>
      <w:r>
        <w:instrText xml:space="preserve"> PAGEREF _Toc29275 \h </w:instrText>
      </w:r>
      <w:r>
        <w:fldChar w:fldCharType="separate"/>
      </w:r>
      <w:r>
        <w:t>674</w:t>
      </w:r>
      <w:r>
        <w:fldChar w:fldCharType="end"/>
      </w:r>
      <w:r>
        <w:fldChar w:fldCharType="end"/>
      </w:r>
    </w:p>
    <w:p w14:paraId="6B456E57">
      <w:pPr>
        <w:pStyle w:val="29"/>
        <w:tabs>
          <w:tab w:val="right" w:leader="dot" w:pos="8640"/>
        </w:tabs>
      </w:pPr>
      <w:r>
        <w:fldChar w:fldCharType="begin"/>
      </w:r>
      <w:r>
        <w:instrText xml:space="preserve"> HYPERLINK \l _Toc21581 </w:instrText>
      </w:r>
      <w:r>
        <w:fldChar w:fldCharType="separate"/>
      </w:r>
      <w:r>
        <w:t>请求示例</w:t>
      </w:r>
      <w:r>
        <w:tab/>
      </w:r>
      <w:r>
        <w:fldChar w:fldCharType="begin"/>
      </w:r>
      <w:r>
        <w:instrText xml:space="preserve"> PAGEREF _Toc21581 \h </w:instrText>
      </w:r>
      <w:r>
        <w:fldChar w:fldCharType="separate"/>
      </w:r>
      <w:r>
        <w:t>674</w:t>
      </w:r>
      <w:r>
        <w:fldChar w:fldCharType="end"/>
      </w:r>
      <w:r>
        <w:fldChar w:fldCharType="end"/>
      </w:r>
    </w:p>
    <w:p w14:paraId="536492D8">
      <w:pPr>
        <w:pStyle w:val="29"/>
        <w:tabs>
          <w:tab w:val="right" w:leader="dot" w:pos="8640"/>
        </w:tabs>
      </w:pPr>
      <w:r>
        <w:fldChar w:fldCharType="begin"/>
      </w:r>
      <w:r>
        <w:instrText xml:space="preserve"> HYPERLINK \l _Toc22800 </w:instrText>
      </w:r>
      <w:r>
        <w:fldChar w:fldCharType="separate"/>
      </w:r>
      <w:r>
        <w:t>返回结果</w:t>
      </w:r>
      <w:r>
        <w:tab/>
      </w:r>
      <w:r>
        <w:fldChar w:fldCharType="begin"/>
      </w:r>
      <w:r>
        <w:instrText xml:space="preserve"> PAGEREF _Toc22800 \h </w:instrText>
      </w:r>
      <w:r>
        <w:fldChar w:fldCharType="separate"/>
      </w:r>
      <w:r>
        <w:t>674</w:t>
      </w:r>
      <w:r>
        <w:fldChar w:fldCharType="end"/>
      </w:r>
      <w:r>
        <w:fldChar w:fldCharType="end"/>
      </w:r>
    </w:p>
    <w:p w14:paraId="6E10A55C">
      <w:pPr>
        <w:pStyle w:val="29"/>
        <w:tabs>
          <w:tab w:val="right" w:leader="dot" w:pos="8640"/>
        </w:tabs>
      </w:pPr>
      <w:r>
        <w:fldChar w:fldCharType="begin"/>
      </w:r>
      <w:r>
        <w:instrText xml:space="preserve"> HYPERLINK \l _Toc4333 </w:instrText>
      </w:r>
      <w:r>
        <w:fldChar w:fldCharType="separate"/>
      </w:r>
      <w:r>
        <w:t>返回成功示例</w:t>
      </w:r>
      <w:r>
        <w:tab/>
      </w:r>
      <w:r>
        <w:fldChar w:fldCharType="begin"/>
      </w:r>
      <w:r>
        <w:instrText xml:space="preserve"> PAGEREF _Toc4333 \h </w:instrText>
      </w:r>
      <w:r>
        <w:fldChar w:fldCharType="separate"/>
      </w:r>
      <w:r>
        <w:t>674</w:t>
      </w:r>
      <w:r>
        <w:fldChar w:fldCharType="end"/>
      </w:r>
      <w:r>
        <w:fldChar w:fldCharType="end"/>
      </w:r>
    </w:p>
    <w:p w14:paraId="029A81FD">
      <w:pPr>
        <w:pStyle w:val="29"/>
        <w:tabs>
          <w:tab w:val="right" w:leader="dot" w:pos="8640"/>
        </w:tabs>
      </w:pPr>
      <w:r>
        <w:fldChar w:fldCharType="begin"/>
      </w:r>
      <w:r>
        <w:instrText xml:space="preserve"> HYPERLINK \l _Toc1300 </w:instrText>
      </w:r>
      <w:r>
        <w:fldChar w:fldCharType="separate"/>
      </w:r>
      <w:r>
        <w:t>查询海外仓备货单详情</w:t>
      </w:r>
      <w:r>
        <w:tab/>
      </w:r>
      <w:r>
        <w:fldChar w:fldCharType="begin"/>
      </w:r>
      <w:r>
        <w:instrText xml:space="preserve"> PAGEREF _Toc1300 \h </w:instrText>
      </w:r>
      <w:r>
        <w:fldChar w:fldCharType="separate"/>
      </w:r>
      <w:r>
        <w:t>676</w:t>
      </w:r>
      <w:r>
        <w:fldChar w:fldCharType="end"/>
      </w:r>
      <w:r>
        <w:fldChar w:fldCharType="end"/>
      </w:r>
    </w:p>
    <w:p w14:paraId="22647819">
      <w:pPr>
        <w:pStyle w:val="29"/>
        <w:tabs>
          <w:tab w:val="right" w:leader="dot" w:pos="8640"/>
        </w:tabs>
      </w:pPr>
      <w:r>
        <w:fldChar w:fldCharType="begin"/>
      </w:r>
      <w:r>
        <w:instrText xml:space="preserve"> HYPERLINK \l _Toc19156 </w:instrText>
      </w:r>
      <w:r>
        <w:fldChar w:fldCharType="separate"/>
      </w:r>
      <w:r>
        <w:t>接口信息</w:t>
      </w:r>
      <w:r>
        <w:tab/>
      </w:r>
      <w:r>
        <w:fldChar w:fldCharType="begin"/>
      </w:r>
      <w:r>
        <w:instrText xml:space="preserve"> PAGEREF _Toc19156 \h </w:instrText>
      </w:r>
      <w:r>
        <w:fldChar w:fldCharType="separate"/>
      </w:r>
      <w:r>
        <w:t>676</w:t>
      </w:r>
      <w:r>
        <w:fldChar w:fldCharType="end"/>
      </w:r>
      <w:r>
        <w:fldChar w:fldCharType="end"/>
      </w:r>
    </w:p>
    <w:p w14:paraId="1FBC628F">
      <w:pPr>
        <w:pStyle w:val="29"/>
        <w:tabs>
          <w:tab w:val="right" w:leader="dot" w:pos="8640"/>
        </w:tabs>
      </w:pPr>
      <w:r>
        <w:fldChar w:fldCharType="begin"/>
      </w:r>
      <w:r>
        <w:instrText xml:space="preserve"> HYPERLINK \l _Toc29352 </w:instrText>
      </w:r>
      <w:r>
        <w:fldChar w:fldCharType="separate"/>
      </w:r>
      <w:r>
        <w:t>请求参数</w:t>
      </w:r>
      <w:r>
        <w:tab/>
      </w:r>
      <w:r>
        <w:fldChar w:fldCharType="begin"/>
      </w:r>
      <w:r>
        <w:instrText xml:space="preserve"> PAGEREF _Toc29352 \h </w:instrText>
      </w:r>
      <w:r>
        <w:fldChar w:fldCharType="separate"/>
      </w:r>
      <w:r>
        <w:t>676</w:t>
      </w:r>
      <w:r>
        <w:fldChar w:fldCharType="end"/>
      </w:r>
      <w:r>
        <w:fldChar w:fldCharType="end"/>
      </w:r>
    </w:p>
    <w:p w14:paraId="24BE7159">
      <w:pPr>
        <w:pStyle w:val="29"/>
        <w:tabs>
          <w:tab w:val="right" w:leader="dot" w:pos="8640"/>
        </w:tabs>
      </w:pPr>
      <w:r>
        <w:fldChar w:fldCharType="begin"/>
      </w:r>
      <w:r>
        <w:instrText xml:space="preserve"> HYPERLINK \l _Toc12514 </w:instrText>
      </w:r>
      <w:r>
        <w:fldChar w:fldCharType="separate"/>
      </w:r>
      <w:r>
        <w:t>请求cURL示例</w:t>
      </w:r>
      <w:r>
        <w:tab/>
      </w:r>
      <w:r>
        <w:fldChar w:fldCharType="begin"/>
      </w:r>
      <w:r>
        <w:instrText xml:space="preserve"> PAGEREF _Toc12514 \h </w:instrText>
      </w:r>
      <w:r>
        <w:fldChar w:fldCharType="separate"/>
      </w:r>
      <w:r>
        <w:t>676</w:t>
      </w:r>
      <w:r>
        <w:fldChar w:fldCharType="end"/>
      </w:r>
      <w:r>
        <w:fldChar w:fldCharType="end"/>
      </w:r>
    </w:p>
    <w:p w14:paraId="20BD656A">
      <w:pPr>
        <w:pStyle w:val="29"/>
        <w:tabs>
          <w:tab w:val="right" w:leader="dot" w:pos="8640"/>
        </w:tabs>
      </w:pPr>
      <w:r>
        <w:fldChar w:fldCharType="begin"/>
      </w:r>
      <w:r>
        <w:instrText xml:space="preserve"> HYPERLINK \l _Toc12868 </w:instrText>
      </w:r>
      <w:r>
        <w:fldChar w:fldCharType="separate"/>
      </w:r>
      <w:r>
        <w:t>返回结果</w:t>
      </w:r>
      <w:r>
        <w:tab/>
      </w:r>
      <w:r>
        <w:fldChar w:fldCharType="begin"/>
      </w:r>
      <w:r>
        <w:instrText xml:space="preserve"> PAGEREF _Toc12868 \h </w:instrText>
      </w:r>
      <w:r>
        <w:fldChar w:fldCharType="separate"/>
      </w:r>
      <w:r>
        <w:t>676</w:t>
      </w:r>
      <w:r>
        <w:fldChar w:fldCharType="end"/>
      </w:r>
      <w:r>
        <w:fldChar w:fldCharType="end"/>
      </w:r>
    </w:p>
    <w:p w14:paraId="75B9FB67">
      <w:pPr>
        <w:pStyle w:val="29"/>
        <w:tabs>
          <w:tab w:val="right" w:leader="dot" w:pos="8640"/>
        </w:tabs>
      </w:pPr>
      <w:r>
        <w:fldChar w:fldCharType="begin"/>
      </w:r>
      <w:r>
        <w:instrText xml:space="preserve"> HYPERLINK \l _Toc8799 </w:instrText>
      </w:r>
      <w:r>
        <w:fldChar w:fldCharType="separate"/>
      </w:r>
      <w:r>
        <w:t>返回成功示例</w:t>
      </w:r>
      <w:r>
        <w:tab/>
      </w:r>
      <w:r>
        <w:fldChar w:fldCharType="begin"/>
      </w:r>
      <w:r>
        <w:instrText xml:space="preserve"> PAGEREF _Toc8799 \h </w:instrText>
      </w:r>
      <w:r>
        <w:fldChar w:fldCharType="separate"/>
      </w:r>
      <w:r>
        <w:t>677</w:t>
      </w:r>
      <w:r>
        <w:fldChar w:fldCharType="end"/>
      </w:r>
      <w:r>
        <w:fldChar w:fldCharType="end"/>
      </w:r>
    </w:p>
    <w:p w14:paraId="133D22F4">
      <w:pPr>
        <w:pStyle w:val="29"/>
        <w:tabs>
          <w:tab w:val="right" w:leader="dot" w:pos="8640"/>
        </w:tabs>
      </w:pPr>
      <w:r>
        <w:fldChar w:fldCharType="begin"/>
      </w:r>
      <w:r>
        <w:instrText xml:space="preserve"> HYPERLINK \l _Toc15353 </w:instrText>
      </w:r>
      <w:r>
        <w:fldChar w:fldCharType="separate"/>
      </w:r>
      <w:r>
        <w:t>附加说明：</w:t>
      </w:r>
      <w:r>
        <w:tab/>
      </w:r>
      <w:r>
        <w:fldChar w:fldCharType="begin"/>
      </w:r>
      <w:r>
        <w:instrText xml:space="preserve"> PAGEREF _Toc15353 \h </w:instrText>
      </w:r>
      <w:r>
        <w:fldChar w:fldCharType="separate"/>
      </w:r>
      <w:r>
        <w:t>683</w:t>
      </w:r>
      <w:r>
        <w:fldChar w:fldCharType="end"/>
      </w:r>
      <w:r>
        <w:fldChar w:fldCharType="end"/>
      </w:r>
    </w:p>
    <w:p w14:paraId="5D023B69">
      <w:pPr>
        <w:pStyle w:val="29"/>
        <w:tabs>
          <w:tab w:val="right" w:leader="dot" w:pos="8640"/>
        </w:tabs>
      </w:pPr>
      <w:r>
        <w:fldChar w:fldCharType="begin"/>
      </w:r>
      <w:r>
        <w:instrText xml:space="preserve"> HYPERLINK \l _Toc7515 </w:instrText>
      </w:r>
      <w:r>
        <w:fldChar w:fldCharType="separate"/>
      </w:r>
      <w:r>
        <w:t>获取备货单号</w:t>
      </w:r>
      <w:r>
        <w:tab/>
      </w:r>
      <w:r>
        <w:fldChar w:fldCharType="begin"/>
      </w:r>
      <w:r>
        <w:instrText xml:space="preserve"> PAGEREF _Toc7515 \h </w:instrText>
      </w:r>
      <w:r>
        <w:fldChar w:fldCharType="separate"/>
      </w:r>
      <w:r>
        <w:t>683</w:t>
      </w:r>
      <w:r>
        <w:fldChar w:fldCharType="end"/>
      </w:r>
      <w:r>
        <w:fldChar w:fldCharType="end"/>
      </w:r>
    </w:p>
    <w:p w14:paraId="30C2F068">
      <w:pPr>
        <w:pStyle w:val="29"/>
        <w:tabs>
          <w:tab w:val="right" w:leader="dot" w:pos="8640"/>
        </w:tabs>
      </w:pPr>
      <w:r>
        <w:fldChar w:fldCharType="begin"/>
      </w:r>
      <w:r>
        <w:instrText xml:space="preserve"> HYPERLINK \l _Toc27345 </w:instrText>
      </w:r>
      <w:r>
        <w:fldChar w:fldCharType="separate"/>
      </w:r>
      <w:r>
        <w:t>接口信息</w:t>
      </w:r>
      <w:r>
        <w:tab/>
      </w:r>
      <w:r>
        <w:fldChar w:fldCharType="begin"/>
      </w:r>
      <w:r>
        <w:instrText xml:space="preserve"> PAGEREF _Toc27345 \h </w:instrText>
      </w:r>
      <w:r>
        <w:fldChar w:fldCharType="separate"/>
      </w:r>
      <w:r>
        <w:t>683</w:t>
      </w:r>
      <w:r>
        <w:fldChar w:fldCharType="end"/>
      </w:r>
      <w:r>
        <w:fldChar w:fldCharType="end"/>
      </w:r>
    </w:p>
    <w:p w14:paraId="1399E72E">
      <w:pPr>
        <w:pStyle w:val="29"/>
        <w:tabs>
          <w:tab w:val="right" w:leader="dot" w:pos="8640"/>
        </w:tabs>
      </w:pPr>
      <w:r>
        <w:fldChar w:fldCharType="begin"/>
      </w:r>
      <w:r>
        <w:instrText xml:space="preserve"> HYPERLINK \l _Toc30988 </w:instrText>
      </w:r>
      <w:r>
        <w:fldChar w:fldCharType="separate"/>
      </w:r>
      <w:r>
        <w:t>请求参数</w:t>
      </w:r>
      <w:r>
        <w:tab/>
      </w:r>
      <w:r>
        <w:fldChar w:fldCharType="begin"/>
      </w:r>
      <w:r>
        <w:instrText xml:space="preserve"> PAGEREF _Toc30988 \h </w:instrText>
      </w:r>
      <w:r>
        <w:fldChar w:fldCharType="separate"/>
      </w:r>
      <w:r>
        <w:t>683</w:t>
      </w:r>
      <w:r>
        <w:fldChar w:fldCharType="end"/>
      </w:r>
      <w:r>
        <w:fldChar w:fldCharType="end"/>
      </w:r>
    </w:p>
    <w:p w14:paraId="3785744F">
      <w:pPr>
        <w:pStyle w:val="29"/>
        <w:tabs>
          <w:tab w:val="right" w:leader="dot" w:pos="8640"/>
        </w:tabs>
      </w:pPr>
      <w:r>
        <w:fldChar w:fldCharType="begin"/>
      </w:r>
      <w:r>
        <w:instrText xml:space="preserve"> HYPERLINK \l _Toc18489 </w:instrText>
      </w:r>
      <w:r>
        <w:fldChar w:fldCharType="separate"/>
      </w:r>
      <w:r>
        <w:t>返回结果</w:t>
      </w:r>
      <w:r>
        <w:tab/>
      </w:r>
      <w:r>
        <w:fldChar w:fldCharType="begin"/>
      </w:r>
      <w:r>
        <w:instrText xml:space="preserve"> PAGEREF _Toc18489 \h </w:instrText>
      </w:r>
      <w:r>
        <w:fldChar w:fldCharType="separate"/>
      </w:r>
      <w:r>
        <w:t>683</w:t>
      </w:r>
      <w:r>
        <w:fldChar w:fldCharType="end"/>
      </w:r>
      <w:r>
        <w:fldChar w:fldCharType="end"/>
      </w:r>
    </w:p>
    <w:p w14:paraId="26CE2195">
      <w:pPr>
        <w:pStyle w:val="29"/>
        <w:tabs>
          <w:tab w:val="right" w:leader="dot" w:pos="8640"/>
        </w:tabs>
      </w:pPr>
      <w:r>
        <w:fldChar w:fldCharType="begin"/>
      </w:r>
      <w:r>
        <w:instrText xml:space="preserve"> HYPERLINK \l _Toc5129 </w:instrText>
      </w:r>
      <w:r>
        <w:fldChar w:fldCharType="separate"/>
      </w:r>
      <w:r>
        <w:t>返回成功示例</w:t>
      </w:r>
      <w:r>
        <w:tab/>
      </w:r>
      <w:r>
        <w:fldChar w:fldCharType="begin"/>
      </w:r>
      <w:r>
        <w:instrText xml:space="preserve"> PAGEREF _Toc5129 \h </w:instrText>
      </w:r>
      <w:r>
        <w:fldChar w:fldCharType="separate"/>
      </w:r>
      <w:r>
        <w:t>684</w:t>
      </w:r>
      <w:r>
        <w:fldChar w:fldCharType="end"/>
      </w:r>
      <w:r>
        <w:fldChar w:fldCharType="end"/>
      </w:r>
    </w:p>
    <w:p w14:paraId="7F57A9DF">
      <w:pPr>
        <w:pStyle w:val="29"/>
        <w:tabs>
          <w:tab w:val="right" w:leader="dot" w:pos="8640"/>
        </w:tabs>
      </w:pPr>
      <w:r>
        <w:fldChar w:fldCharType="begin"/>
      </w:r>
      <w:r>
        <w:instrText xml:space="preserve"> HYPERLINK \l _Toc20413 </w:instrText>
      </w:r>
      <w:r>
        <w:fldChar w:fldCharType="separate"/>
      </w:r>
      <w:r>
        <w:t>删除备货单</w:t>
      </w:r>
      <w:r>
        <w:tab/>
      </w:r>
      <w:r>
        <w:fldChar w:fldCharType="begin"/>
      </w:r>
      <w:r>
        <w:instrText xml:space="preserve"> PAGEREF _Toc20413 \h </w:instrText>
      </w:r>
      <w:r>
        <w:fldChar w:fldCharType="separate"/>
      </w:r>
      <w:r>
        <w:t>684</w:t>
      </w:r>
      <w:r>
        <w:fldChar w:fldCharType="end"/>
      </w:r>
      <w:r>
        <w:fldChar w:fldCharType="end"/>
      </w:r>
    </w:p>
    <w:p w14:paraId="27F9AF88">
      <w:pPr>
        <w:pStyle w:val="29"/>
        <w:tabs>
          <w:tab w:val="right" w:leader="dot" w:pos="8640"/>
        </w:tabs>
      </w:pPr>
      <w:r>
        <w:fldChar w:fldCharType="begin"/>
      </w:r>
      <w:r>
        <w:instrText xml:space="preserve"> HYPERLINK \l _Toc7588 </w:instrText>
      </w:r>
      <w:r>
        <w:fldChar w:fldCharType="separate"/>
      </w:r>
      <w:r>
        <w:t>接口信息</w:t>
      </w:r>
      <w:r>
        <w:tab/>
      </w:r>
      <w:r>
        <w:fldChar w:fldCharType="begin"/>
      </w:r>
      <w:r>
        <w:instrText xml:space="preserve"> PAGEREF _Toc7588 \h </w:instrText>
      </w:r>
      <w:r>
        <w:fldChar w:fldCharType="separate"/>
      </w:r>
      <w:r>
        <w:t>684</w:t>
      </w:r>
      <w:r>
        <w:fldChar w:fldCharType="end"/>
      </w:r>
      <w:r>
        <w:fldChar w:fldCharType="end"/>
      </w:r>
    </w:p>
    <w:p w14:paraId="2A19359D">
      <w:pPr>
        <w:pStyle w:val="29"/>
        <w:tabs>
          <w:tab w:val="right" w:leader="dot" w:pos="8640"/>
        </w:tabs>
      </w:pPr>
      <w:r>
        <w:fldChar w:fldCharType="begin"/>
      </w:r>
      <w:r>
        <w:instrText xml:space="preserve"> HYPERLINK \l _Toc21916 </w:instrText>
      </w:r>
      <w:r>
        <w:fldChar w:fldCharType="separate"/>
      </w:r>
      <w:r>
        <w:t>请求参数</w:t>
      </w:r>
      <w:r>
        <w:tab/>
      </w:r>
      <w:r>
        <w:fldChar w:fldCharType="begin"/>
      </w:r>
      <w:r>
        <w:instrText xml:space="preserve"> PAGEREF _Toc21916 \h </w:instrText>
      </w:r>
      <w:r>
        <w:fldChar w:fldCharType="separate"/>
      </w:r>
      <w:r>
        <w:t>684</w:t>
      </w:r>
      <w:r>
        <w:fldChar w:fldCharType="end"/>
      </w:r>
      <w:r>
        <w:fldChar w:fldCharType="end"/>
      </w:r>
    </w:p>
    <w:p w14:paraId="6AC5C153">
      <w:pPr>
        <w:pStyle w:val="29"/>
        <w:tabs>
          <w:tab w:val="right" w:leader="dot" w:pos="8640"/>
        </w:tabs>
      </w:pPr>
      <w:r>
        <w:fldChar w:fldCharType="begin"/>
      </w:r>
      <w:r>
        <w:instrText xml:space="preserve"> HYPERLINK \l _Toc6817 </w:instrText>
      </w:r>
      <w:r>
        <w:fldChar w:fldCharType="separate"/>
      </w:r>
      <w:r>
        <w:t>请求cURL示例</w:t>
      </w:r>
      <w:r>
        <w:tab/>
      </w:r>
      <w:r>
        <w:fldChar w:fldCharType="begin"/>
      </w:r>
      <w:r>
        <w:instrText xml:space="preserve"> PAGEREF _Toc6817 \h </w:instrText>
      </w:r>
      <w:r>
        <w:fldChar w:fldCharType="separate"/>
      </w:r>
      <w:r>
        <w:t>684</w:t>
      </w:r>
      <w:r>
        <w:fldChar w:fldCharType="end"/>
      </w:r>
      <w:r>
        <w:fldChar w:fldCharType="end"/>
      </w:r>
    </w:p>
    <w:p w14:paraId="5EF6745B">
      <w:pPr>
        <w:pStyle w:val="29"/>
        <w:tabs>
          <w:tab w:val="right" w:leader="dot" w:pos="8640"/>
        </w:tabs>
      </w:pPr>
      <w:r>
        <w:fldChar w:fldCharType="begin"/>
      </w:r>
      <w:r>
        <w:instrText xml:space="preserve"> HYPERLINK \l _Toc20219 </w:instrText>
      </w:r>
      <w:r>
        <w:fldChar w:fldCharType="separate"/>
      </w:r>
      <w:r>
        <w:t>返回结果</w:t>
      </w:r>
      <w:r>
        <w:tab/>
      </w:r>
      <w:r>
        <w:fldChar w:fldCharType="begin"/>
      </w:r>
      <w:r>
        <w:instrText xml:space="preserve"> PAGEREF _Toc20219 \h </w:instrText>
      </w:r>
      <w:r>
        <w:fldChar w:fldCharType="separate"/>
      </w:r>
      <w:r>
        <w:t>685</w:t>
      </w:r>
      <w:r>
        <w:fldChar w:fldCharType="end"/>
      </w:r>
      <w:r>
        <w:fldChar w:fldCharType="end"/>
      </w:r>
    </w:p>
    <w:p w14:paraId="43AC1A7A">
      <w:pPr>
        <w:pStyle w:val="29"/>
        <w:tabs>
          <w:tab w:val="right" w:leader="dot" w:pos="8640"/>
        </w:tabs>
      </w:pPr>
      <w:r>
        <w:fldChar w:fldCharType="begin"/>
      </w:r>
      <w:r>
        <w:instrText xml:space="preserve"> HYPERLINK \l _Toc2336 </w:instrText>
      </w:r>
      <w:r>
        <w:fldChar w:fldCharType="separate"/>
      </w:r>
      <w:r>
        <w:t>返回成功示例</w:t>
      </w:r>
      <w:r>
        <w:tab/>
      </w:r>
      <w:r>
        <w:fldChar w:fldCharType="begin"/>
      </w:r>
      <w:r>
        <w:instrText xml:space="preserve"> PAGEREF _Toc2336 \h </w:instrText>
      </w:r>
      <w:r>
        <w:fldChar w:fldCharType="separate"/>
      </w:r>
      <w:r>
        <w:t>685</w:t>
      </w:r>
      <w:r>
        <w:fldChar w:fldCharType="end"/>
      </w:r>
      <w:r>
        <w:fldChar w:fldCharType="end"/>
      </w:r>
    </w:p>
    <w:p w14:paraId="6A29E3A1">
      <w:pPr>
        <w:pStyle w:val="29"/>
        <w:tabs>
          <w:tab w:val="right" w:leader="dot" w:pos="8640"/>
        </w:tabs>
      </w:pPr>
      <w:r>
        <w:fldChar w:fldCharType="begin"/>
      </w:r>
      <w:r>
        <w:instrText xml:space="preserve"> HYPERLINK \l _Toc28871 </w:instrText>
      </w:r>
      <w:r>
        <w:fldChar w:fldCharType="separate"/>
      </w:r>
      <w:r>
        <w:t>更新备货单</w:t>
      </w:r>
      <w:r>
        <w:tab/>
      </w:r>
      <w:r>
        <w:fldChar w:fldCharType="begin"/>
      </w:r>
      <w:r>
        <w:instrText xml:space="preserve"> PAGEREF _Toc28871 \h </w:instrText>
      </w:r>
      <w:r>
        <w:fldChar w:fldCharType="separate"/>
      </w:r>
      <w:r>
        <w:t>685</w:t>
      </w:r>
      <w:r>
        <w:fldChar w:fldCharType="end"/>
      </w:r>
      <w:r>
        <w:fldChar w:fldCharType="end"/>
      </w:r>
    </w:p>
    <w:p w14:paraId="23320AAA">
      <w:pPr>
        <w:pStyle w:val="29"/>
        <w:tabs>
          <w:tab w:val="right" w:leader="dot" w:pos="8640"/>
        </w:tabs>
      </w:pPr>
      <w:r>
        <w:fldChar w:fldCharType="begin"/>
      </w:r>
      <w:r>
        <w:instrText xml:space="preserve"> HYPERLINK \l _Toc25727 </w:instrText>
      </w:r>
      <w:r>
        <w:fldChar w:fldCharType="separate"/>
      </w:r>
      <w:r>
        <w:t>接口信息</w:t>
      </w:r>
      <w:r>
        <w:tab/>
      </w:r>
      <w:r>
        <w:fldChar w:fldCharType="begin"/>
      </w:r>
      <w:r>
        <w:instrText xml:space="preserve"> PAGEREF _Toc25727 \h </w:instrText>
      </w:r>
      <w:r>
        <w:fldChar w:fldCharType="separate"/>
      </w:r>
      <w:r>
        <w:t>685</w:t>
      </w:r>
      <w:r>
        <w:fldChar w:fldCharType="end"/>
      </w:r>
      <w:r>
        <w:fldChar w:fldCharType="end"/>
      </w:r>
    </w:p>
    <w:p w14:paraId="7B5021EF">
      <w:pPr>
        <w:pStyle w:val="29"/>
        <w:tabs>
          <w:tab w:val="right" w:leader="dot" w:pos="8640"/>
        </w:tabs>
      </w:pPr>
      <w:r>
        <w:fldChar w:fldCharType="begin"/>
      </w:r>
      <w:r>
        <w:instrText xml:space="preserve"> HYPERLINK \l _Toc641 </w:instrText>
      </w:r>
      <w:r>
        <w:fldChar w:fldCharType="separate"/>
      </w:r>
      <w:r>
        <w:t>请求参数</w:t>
      </w:r>
      <w:r>
        <w:tab/>
      </w:r>
      <w:r>
        <w:fldChar w:fldCharType="begin"/>
      </w:r>
      <w:r>
        <w:instrText xml:space="preserve"> PAGEREF _Toc641 \h </w:instrText>
      </w:r>
      <w:r>
        <w:fldChar w:fldCharType="separate"/>
      </w:r>
      <w:r>
        <w:t>685</w:t>
      </w:r>
      <w:r>
        <w:fldChar w:fldCharType="end"/>
      </w:r>
      <w:r>
        <w:fldChar w:fldCharType="end"/>
      </w:r>
    </w:p>
    <w:p w14:paraId="3F7F3739">
      <w:pPr>
        <w:pStyle w:val="29"/>
        <w:tabs>
          <w:tab w:val="right" w:leader="dot" w:pos="8640"/>
        </w:tabs>
      </w:pPr>
      <w:r>
        <w:fldChar w:fldCharType="begin"/>
      </w:r>
      <w:r>
        <w:instrText xml:space="preserve"> HYPERLINK \l _Toc4460 </w:instrText>
      </w:r>
      <w:r>
        <w:fldChar w:fldCharType="separate"/>
      </w:r>
      <w:r>
        <w:t>请求示例</w:t>
      </w:r>
      <w:r>
        <w:tab/>
      </w:r>
      <w:r>
        <w:fldChar w:fldCharType="begin"/>
      </w:r>
      <w:r>
        <w:instrText xml:space="preserve"> PAGEREF _Toc4460 \h </w:instrText>
      </w:r>
      <w:r>
        <w:fldChar w:fldCharType="separate"/>
      </w:r>
      <w:r>
        <w:t>685</w:t>
      </w:r>
      <w:r>
        <w:fldChar w:fldCharType="end"/>
      </w:r>
      <w:r>
        <w:fldChar w:fldCharType="end"/>
      </w:r>
    </w:p>
    <w:p w14:paraId="0AB588D1">
      <w:pPr>
        <w:pStyle w:val="29"/>
        <w:tabs>
          <w:tab w:val="right" w:leader="dot" w:pos="8640"/>
        </w:tabs>
      </w:pPr>
      <w:r>
        <w:fldChar w:fldCharType="begin"/>
      </w:r>
      <w:r>
        <w:instrText xml:space="preserve"> HYPERLINK \l _Toc27783 </w:instrText>
      </w:r>
      <w:r>
        <w:fldChar w:fldCharType="separate"/>
      </w:r>
      <w:r>
        <w:t>返回结果</w:t>
      </w:r>
      <w:r>
        <w:tab/>
      </w:r>
      <w:r>
        <w:fldChar w:fldCharType="begin"/>
      </w:r>
      <w:r>
        <w:instrText xml:space="preserve"> PAGEREF _Toc27783 \h </w:instrText>
      </w:r>
      <w:r>
        <w:fldChar w:fldCharType="separate"/>
      </w:r>
      <w:r>
        <w:t>687</w:t>
      </w:r>
      <w:r>
        <w:fldChar w:fldCharType="end"/>
      </w:r>
      <w:r>
        <w:fldChar w:fldCharType="end"/>
      </w:r>
    </w:p>
    <w:p w14:paraId="4EEE5924">
      <w:pPr>
        <w:pStyle w:val="29"/>
        <w:tabs>
          <w:tab w:val="right" w:leader="dot" w:pos="8640"/>
        </w:tabs>
      </w:pPr>
      <w:r>
        <w:fldChar w:fldCharType="begin"/>
      </w:r>
      <w:r>
        <w:instrText xml:space="preserve"> HYPERLINK \l _Toc15247 </w:instrText>
      </w:r>
      <w:r>
        <w:fldChar w:fldCharType="separate"/>
      </w:r>
      <w:r>
        <w:t>更新备货单物流信息</w:t>
      </w:r>
      <w:r>
        <w:tab/>
      </w:r>
      <w:r>
        <w:fldChar w:fldCharType="begin"/>
      </w:r>
      <w:r>
        <w:instrText xml:space="preserve"> PAGEREF _Toc15247 \h </w:instrText>
      </w:r>
      <w:r>
        <w:fldChar w:fldCharType="separate"/>
      </w:r>
      <w:r>
        <w:t>687</w:t>
      </w:r>
      <w:r>
        <w:fldChar w:fldCharType="end"/>
      </w:r>
      <w:r>
        <w:fldChar w:fldCharType="end"/>
      </w:r>
    </w:p>
    <w:p w14:paraId="4CC6C71F">
      <w:pPr>
        <w:pStyle w:val="29"/>
        <w:tabs>
          <w:tab w:val="right" w:leader="dot" w:pos="8640"/>
        </w:tabs>
      </w:pPr>
      <w:r>
        <w:fldChar w:fldCharType="begin"/>
      </w:r>
      <w:r>
        <w:instrText xml:space="preserve"> HYPERLINK \l _Toc1438 </w:instrText>
      </w:r>
      <w:r>
        <w:fldChar w:fldCharType="separate"/>
      </w:r>
      <w:r>
        <w:t>接口信息</w:t>
      </w:r>
      <w:r>
        <w:tab/>
      </w:r>
      <w:r>
        <w:fldChar w:fldCharType="begin"/>
      </w:r>
      <w:r>
        <w:instrText xml:space="preserve"> PAGEREF _Toc1438 \h </w:instrText>
      </w:r>
      <w:r>
        <w:fldChar w:fldCharType="separate"/>
      </w:r>
      <w:r>
        <w:t>687</w:t>
      </w:r>
      <w:r>
        <w:fldChar w:fldCharType="end"/>
      </w:r>
      <w:r>
        <w:fldChar w:fldCharType="end"/>
      </w:r>
    </w:p>
    <w:p w14:paraId="28207401">
      <w:pPr>
        <w:pStyle w:val="29"/>
        <w:tabs>
          <w:tab w:val="right" w:leader="dot" w:pos="8640"/>
        </w:tabs>
      </w:pPr>
      <w:r>
        <w:fldChar w:fldCharType="begin"/>
      </w:r>
      <w:r>
        <w:instrText xml:space="preserve"> HYPERLINK \l _Toc14700 </w:instrText>
      </w:r>
      <w:r>
        <w:fldChar w:fldCharType="separate"/>
      </w:r>
      <w:r>
        <w:t>请求参数</w:t>
      </w:r>
      <w:r>
        <w:tab/>
      </w:r>
      <w:r>
        <w:fldChar w:fldCharType="begin"/>
      </w:r>
      <w:r>
        <w:instrText xml:space="preserve"> PAGEREF _Toc14700 \h </w:instrText>
      </w:r>
      <w:r>
        <w:fldChar w:fldCharType="separate"/>
      </w:r>
      <w:r>
        <w:t>687</w:t>
      </w:r>
      <w:r>
        <w:fldChar w:fldCharType="end"/>
      </w:r>
      <w:r>
        <w:fldChar w:fldCharType="end"/>
      </w:r>
    </w:p>
    <w:p w14:paraId="4053ACFA">
      <w:pPr>
        <w:pStyle w:val="29"/>
        <w:tabs>
          <w:tab w:val="right" w:leader="dot" w:pos="8640"/>
        </w:tabs>
      </w:pPr>
      <w:r>
        <w:fldChar w:fldCharType="begin"/>
      </w:r>
      <w:r>
        <w:instrText xml:space="preserve"> HYPERLINK \l _Toc451 </w:instrText>
      </w:r>
      <w:r>
        <w:fldChar w:fldCharType="separate"/>
      </w:r>
      <w:r>
        <w:t>请求示例</w:t>
      </w:r>
      <w:r>
        <w:tab/>
      </w:r>
      <w:r>
        <w:fldChar w:fldCharType="begin"/>
      </w:r>
      <w:r>
        <w:instrText xml:space="preserve"> PAGEREF _Toc451 \h </w:instrText>
      </w:r>
      <w:r>
        <w:fldChar w:fldCharType="separate"/>
      </w:r>
      <w:r>
        <w:t>687</w:t>
      </w:r>
      <w:r>
        <w:fldChar w:fldCharType="end"/>
      </w:r>
      <w:r>
        <w:fldChar w:fldCharType="end"/>
      </w:r>
    </w:p>
    <w:p w14:paraId="6780704C">
      <w:pPr>
        <w:pStyle w:val="29"/>
        <w:tabs>
          <w:tab w:val="right" w:leader="dot" w:pos="8640"/>
        </w:tabs>
      </w:pPr>
      <w:r>
        <w:fldChar w:fldCharType="begin"/>
      </w:r>
      <w:r>
        <w:instrText xml:space="preserve"> HYPERLINK \l _Toc13454 </w:instrText>
      </w:r>
      <w:r>
        <w:fldChar w:fldCharType="separate"/>
      </w:r>
      <w:r>
        <w:t>返回结果</w:t>
      </w:r>
      <w:r>
        <w:tab/>
      </w:r>
      <w:r>
        <w:fldChar w:fldCharType="begin"/>
      </w:r>
      <w:r>
        <w:instrText xml:space="preserve"> PAGEREF _Toc13454 \h </w:instrText>
      </w:r>
      <w:r>
        <w:fldChar w:fldCharType="separate"/>
      </w:r>
      <w:r>
        <w:t>688</w:t>
      </w:r>
      <w:r>
        <w:fldChar w:fldCharType="end"/>
      </w:r>
      <w:r>
        <w:fldChar w:fldCharType="end"/>
      </w:r>
    </w:p>
    <w:p w14:paraId="3C650CF7">
      <w:pPr>
        <w:pStyle w:val="29"/>
        <w:tabs>
          <w:tab w:val="right" w:leader="dot" w:pos="8640"/>
        </w:tabs>
      </w:pPr>
      <w:r>
        <w:fldChar w:fldCharType="begin"/>
      </w:r>
      <w:r>
        <w:instrText xml:space="preserve"> HYPERLINK \l _Toc16957 </w:instrText>
      </w:r>
      <w:r>
        <w:fldChar w:fldCharType="separate"/>
      </w:r>
      <w:r>
        <w:t>返回成功示例</w:t>
      </w:r>
      <w:r>
        <w:tab/>
      </w:r>
      <w:r>
        <w:fldChar w:fldCharType="begin"/>
      </w:r>
      <w:r>
        <w:instrText xml:space="preserve"> PAGEREF _Toc16957 \h </w:instrText>
      </w:r>
      <w:r>
        <w:fldChar w:fldCharType="separate"/>
      </w:r>
      <w:r>
        <w:t>688</w:t>
      </w:r>
      <w:r>
        <w:fldChar w:fldCharType="end"/>
      </w:r>
      <w:r>
        <w:fldChar w:fldCharType="end"/>
      </w:r>
    </w:p>
    <w:p w14:paraId="07CAE04B">
      <w:pPr>
        <w:pStyle w:val="29"/>
        <w:tabs>
          <w:tab w:val="right" w:leader="dot" w:pos="8640"/>
        </w:tabs>
      </w:pPr>
      <w:r>
        <w:fldChar w:fldCharType="begin"/>
      </w:r>
      <w:r>
        <w:instrText xml:space="preserve"> HYPERLINK \l _Toc11183 </w:instrText>
      </w:r>
      <w:r>
        <w:fldChar w:fldCharType="separate"/>
      </w:r>
      <w:r>
        <w:t>查询备货单装箱信息</w:t>
      </w:r>
      <w:r>
        <w:tab/>
      </w:r>
      <w:r>
        <w:fldChar w:fldCharType="begin"/>
      </w:r>
      <w:r>
        <w:instrText xml:space="preserve"> PAGEREF _Toc11183 \h </w:instrText>
      </w:r>
      <w:r>
        <w:fldChar w:fldCharType="separate"/>
      </w:r>
      <w:r>
        <w:t>689</w:t>
      </w:r>
      <w:r>
        <w:fldChar w:fldCharType="end"/>
      </w:r>
      <w:r>
        <w:fldChar w:fldCharType="end"/>
      </w:r>
    </w:p>
    <w:p w14:paraId="52E7C240">
      <w:pPr>
        <w:pStyle w:val="29"/>
        <w:tabs>
          <w:tab w:val="right" w:leader="dot" w:pos="8640"/>
        </w:tabs>
      </w:pPr>
      <w:r>
        <w:fldChar w:fldCharType="begin"/>
      </w:r>
      <w:r>
        <w:instrText xml:space="preserve"> HYPERLINK \l _Toc5579 </w:instrText>
      </w:r>
      <w:r>
        <w:fldChar w:fldCharType="separate"/>
      </w:r>
      <w:r>
        <w:t>接口信息</w:t>
      </w:r>
      <w:r>
        <w:tab/>
      </w:r>
      <w:r>
        <w:fldChar w:fldCharType="begin"/>
      </w:r>
      <w:r>
        <w:instrText xml:space="preserve"> PAGEREF _Toc5579 \h </w:instrText>
      </w:r>
      <w:r>
        <w:fldChar w:fldCharType="separate"/>
      </w:r>
      <w:r>
        <w:t>689</w:t>
      </w:r>
      <w:r>
        <w:fldChar w:fldCharType="end"/>
      </w:r>
      <w:r>
        <w:fldChar w:fldCharType="end"/>
      </w:r>
    </w:p>
    <w:p w14:paraId="7277DC41">
      <w:pPr>
        <w:pStyle w:val="29"/>
        <w:tabs>
          <w:tab w:val="right" w:leader="dot" w:pos="8640"/>
        </w:tabs>
      </w:pPr>
      <w:r>
        <w:fldChar w:fldCharType="begin"/>
      </w:r>
      <w:r>
        <w:instrText xml:space="preserve"> HYPERLINK \l _Toc2636 </w:instrText>
      </w:r>
      <w:r>
        <w:fldChar w:fldCharType="separate"/>
      </w:r>
      <w:r>
        <w:t>请求参数</w:t>
      </w:r>
      <w:r>
        <w:tab/>
      </w:r>
      <w:r>
        <w:fldChar w:fldCharType="begin"/>
      </w:r>
      <w:r>
        <w:instrText xml:space="preserve"> PAGEREF _Toc2636 \h </w:instrText>
      </w:r>
      <w:r>
        <w:fldChar w:fldCharType="separate"/>
      </w:r>
      <w:r>
        <w:t>689</w:t>
      </w:r>
      <w:r>
        <w:fldChar w:fldCharType="end"/>
      </w:r>
      <w:r>
        <w:fldChar w:fldCharType="end"/>
      </w:r>
    </w:p>
    <w:p w14:paraId="7E74CBFD">
      <w:pPr>
        <w:pStyle w:val="29"/>
        <w:tabs>
          <w:tab w:val="right" w:leader="dot" w:pos="8640"/>
        </w:tabs>
      </w:pPr>
      <w:r>
        <w:fldChar w:fldCharType="begin"/>
      </w:r>
      <w:r>
        <w:instrText xml:space="preserve"> HYPERLINK \l _Toc25021 </w:instrText>
      </w:r>
      <w:r>
        <w:fldChar w:fldCharType="separate"/>
      </w:r>
      <w:r>
        <w:t>返回结果</w:t>
      </w:r>
      <w:r>
        <w:tab/>
      </w:r>
      <w:r>
        <w:fldChar w:fldCharType="begin"/>
      </w:r>
      <w:r>
        <w:instrText xml:space="preserve"> PAGEREF _Toc25021 \h </w:instrText>
      </w:r>
      <w:r>
        <w:fldChar w:fldCharType="separate"/>
      </w:r>
      <w:r>
        <w:t>689</w:t>
      </w:r>
      <w:r>
        <w:fldChar w:fldCharType="end"/>
      </w:r>
      <w:r>
        <w:fldChar w:fldCharType="end"/>
      </w:r>
    </w:p>
    <w:p w14:paraId="164E327D">
      <w:pPr>
        <w:pStyle w:val="29"/>
        <w:tabs>
          <w:tab w:val="right" w:leader="dot" w:pos="8640"/>
        </w:tabs>
      </w:pPr>
      <w:r>
        <w:fldChar w:fldCharType="begin"/>
      </w:r>
      <w:r>
        <w:instrText xml:space="preserve"> HYPERLINK \l _Toc5187 </w:instrText>
      </w:r>
      <w:r>
        <w:fldChar w:fldCharType="separate"/>
      </w:r>
      <w:r>
        <w:t>返回成功示例</w:t>
      </w:r>
      <w:r>
        <w:tab/>
      </w:r>
      <w:r>
        <w:fldChar w:fldCharType="begin"/>
      </w:r>
      <w:r>
        <w:instrText xml:space="preserve"> PAGEREF _Toc5187 \h </w:instrText>
      </w:r>
      <w:r>
        <w:fldChar w:fldCharType="separate"/>
      </w:r>
      <w:r>
        <w:t>689</w:t>
      </w:r>
      <w:r>
        <w:fldChar w:fldCharType="end"/>
      </w:r>
      <w:r>
        <w:fldChar w:fldCharType="end"/>
      </w:r>
    </w:p>
    <w:p w14:paraId="2FAB7AC0">
      <w:pPr>
        <w:pStyle w:val="29"/>
        <w:tabs>
          <w:tab w:val="right" w:leader="dot" w:pos="8640"/>
        </w:tabs>
      </w:pPr>
      <w:r>
        <w:fldChar w:fldCharType="begin"/>
      </w:r>
      <w:r>
        <w:instrText xml:space="preserve"> HYPERLINK \l _Toc2836 </w:instrText>
      </w:r>
      <w:r>
        <w:fldChar w:fldCharType="separate"/>
      </w:r>
      <w:r>
        <w:t>上传备货单装箱信息</w:t>
      </w:r>
      <w:r>
        <w:tab/>
      </w:r>
      <w:r>
        <w:fldChar w:fldCharType="begin"/>
      </w:r>
      <w:r>
        <w:instrText xml:space="preserve"> PAGEREF _Toc2836 \h </w:instrText>
      </w:r>
      <w:r>
        <w:fldChar w:fldCharType="separate"/>
      </w:r>
      <w:r>
        <w:t>690</w:t>
      </w:r>
      <w:r>
        <w:fldChar w:fldCharType="end"/>
      </w:r>
      <w:r>
        <w:fldChar w:fldCharType="end"/>
      </w:r>
    </w:p>
    <w:p w14:paraId="3DA74E96">
      <w:pPr>
        <w:pStyle w:val="29"/>
        <w:tabs>
          <w:tab w:val="right" w:leader="dot" w:pos="8640"/>
        </w:tabs>
      </w:pPr>
      <w:r>
        <w:fldChar w:fldCharType="begin"/>
      </w:r>
      <w:r>
        <w:instrText xml:space="preserve"> HYPERLINK \l _Toc4263 </w:instrText>
      </w:r>
      <w:r>
        <w:fldChar w:fldCharType="separate"/>
      </w:r>
      <w:r>
        <w:t>接口信息</w:t>
      </w:r>
      <w:r>
        <w:tab/>
      </w:r>
      <w:r>
        <w:fldChar w:fldCharType="begin"/>
      </w:r>
      <w:r>
        <w:instrText xml:space="preserve"> PAGEREF _Toc4263 \h </w:instrText>
      </w:r>
      <w:r>
        <w:fldChar w:fldCharType="separate"/>
      </w:r>
      <w:r>
        <w:t>690</w:t>
      </w:r>
      <w:r>
        <w:fldChar w:fldCharType="end"/>
      </w:r>
      <w:r>
        <w:fldChar w:fldCharType="end"/>
      </w:r>
    </w:p>
    <w:p w14:paraId="3B3CFC35">
      <w:pPr>
        <w:pStyle w:val="29"/>
        <w:tabs>
          <w:tab w:val="right" w:leader="dot" w:pos="8640"/>
        </w:tabs>
      </w:pPr>
      <w:r>
        <w:fldChar w:fldCharType="begin"/>
      </w:r>
      <w:r>
        <w:instrText xml:space="preserve"> HYPERLINK \l _Toc16973 </w:instrText>
      </w:r>
      <w:r>
        <w:fldChar w:fldCharType="separate"/>
      </w:r>
      <w:r>
        <w:t>请求参数</w:t>
      </w:r>
      <w:r>
        <w:tab/>
      </w:r>
      <w:r>
        <w:fldChar w:fldCharType="begin"/>
      </w:r>
      <w:r>
        <w:instrText xml:space="preserve"> PAGEREF _Toc16973 \h </w:instrText>
      </w:r>
      <w:r>
        <w:fldChar w:fldCharType="separate"/>
      </w:r>
      <w:r>
        <w:t>690</w:t>
      </w:r>
      <w:r>
        <w:fldChar w:fldCharType="end"/>
      </w:r>
      <w:r>
        <w:fldChar w:fldCharType="end"/>
      </w:r>
    </w:p>
    <w:p w14:paraId="1BE4DEF8">
      <w:pPr>
        <w:pStyle w:val="29"/>
        <w:tabs>
          <w:tab w:val="right" w:leader="dot" w:pos="8640"/>
        </w:tabs>
      </w:pPr>
      <w:r>
        <w:fldChar w:fldCharType="begin"/>
      </w:r>
      <w:r>
        <w:instrText xml:space="preserve"> HYPERLINK \l _Toc9452 </w:instrText>
      </w:r>
      <w:r>
        <w:fldChar w:fldCharType="separate"/>
      </w:r>
      <w:r>
        <w:t>查询备货单收货记录</w:t>
      </w:r>
      <w:r>
        <w:tab/>
      </w:r>
      <w:r>
        <w:fldChar w:fldCharType="begin"/>
      </w:r>
      <w:r>
        <w:instrText xml:space="preserve"> PAGEREF _Toc9452 \h </w:instrText>
      </w:r>
      <w:r>
        <w:fldChar w:fldCharType="separate"/>
      </w:r>
      <w:r>
        <w:t>691</w:t>
      </w:r>
      <w:r>
        <w:fldChar w:fldCharType="end"/>
      </w:r>
      <w:r>
        <w:fldChar w:fldCharType="end"/>
      </w:r>
    </w:p>
    <w:p w14:paraId="314E3372">
      <w:pPr>
        <w:pStyle w:val="29"/>
        <w:tabs>
          <w:tab w:val="right" w:leader="dot" w:pos="8640"/>
        </w:tabs>
      </w:pPr>
      <w:r>
        <w:fldChar w:fldCharType="begin"/>
      </w:r>
      <w:r>
        <w:instrText xml:space="preserve"> HYPERLINK \l _Toc6734 </w:instrText>
      </w:r>
      <w:r>
        <w:fldChar w:fldCharType="separate"/>
      </w:r>
      <w:r>
        <w:t>接口信息</w:t>
      </w:r>
      <w:r>
        <w:tab/>
      </w:r>
      <w:r>
        <w:fldChar w:fldCharType="begin"/>
      </w:r>
      <w:r>
        <w:instrText xml:space="preserve"> PAGEREF _Toc6734 \h </w:instrText>
      </w:r>
      <w:r>
        <w:fldChar w:fldCharType="separate"/>
      </w:r>
      <w:r>
        <w:t>692</w:t>
      </w:r>
      <w:r>
        <w:fldChar w:fldCharType="end"/>
      </w:r>
      <w:r>
        <w:fldChar w:fldCharType="end"/>
      </w:r>
    </w:p>
    <w:p w14:paraId="3D8BF7EE">
      <w:pPr>
        <w:pStyle w:val="29"/>
        <w:tabs>
          <w:tab w:val="right" w:leader="dot" w:pos="8640"/>
        </w:tabs>
      </w:pPr>
      <w:r>
        <w:fldChar w:fldCharType="begin"/>
      </w:r>
      <w:r>
        <w:instrText xml:space="preserve"> HYPERLINK \l _Toc5784 </w:instrText>
      </w:r>
      <w:r>
        <w:fldChar w:fldCharType="separate"/>
      </w:r>
      <w:r>
        <w:t>请求参数</w:t>
      </w:r>
      <w:r>
        <w:tab/>
      </w:r>
      <w:r>
        <w:fldChar w:fldCharType="begin"/>
      </w:r>
      <w:r>
        <w:instrText xml:space="preserve"> PAGEREF _Toc5784 \h </w:instrText>
      </w:r>
      <w:r>
        <w:fldChar w:fldCharType="separate"/>
      </w:r>
      <w:r>
        <w:t>692</w:t>
      </w:r>
      <w:r>
        <w:fldChar w:fldCharType="end"/>
      </w:r>
      <w:r>
        <w:fldChar w:fldCharType="end"/>
      </w:r>
    </w:p>
    <w:p w14:paraId="582A86DF">
      <w:pPr>
        <w:pStyle w:val="29"/>
        <w:tabs>
          <w:tab w:val="right" w:leader="dot" w:pos="8640"/>
        </w:tabs>
      </w:pPr>
      <w:r>
        <w:fldChar w:fldCharType="begin"/>
      </w:r>
      <w:r>
        <w:instrText xml:space="preserve"> HYPERLINK \l _Toc12245 </w:instrText>
      </w:r>
      <w:r>
        <w:fldChar w:fldCharType="separate"/>
      </w:r>
      <w:r>
        <w:t>请求示例</w:t>
      </w:r>
      <w:r>
        <w:tab/>
      </w:r>
      <w:r>
        <w:fldChar w:fldCharType="begin"/>
      </w:r>
      <w:r>
        <w:instrText xml:space="preserve"> PAGEREF _Toc12245 \h </w:instrText>
      </w:r>
      <w:r>
        <w:fldChar w:fldCharType="separate"/>
      </w:r>
      <w:r>
        <w:t>692</w:t>
      </w:r>
      <w:r>
        <w:fldChar w:fldCharType="end"/>
      </w:r>
      <w:r>
        <w:fldChar w:fldCharType="end"/>
      </w:r>
    </w:p>
    <w:p w14:paraId="076A9034">
      <w:pPr>
        <w:pStyle w:val="29"/>
        <w:tabs>
          <w:tab w:val="right" w:leader="dot" w:pos="8640"/>
        </w:tabs>
      </w:pPr>
      <w:r>
        <w:fldChar w:fldCharType="begin"/>
      </w:r>
      <w:r>
        <w:instrText xml:space="preserve"> HYPERLINK \l _Toc3969 </w:instrText>
      </w:r>
      <w:r>
        <w:fldChar w:fldCharType="separate"/>
      </w:r>
      <w:r>
        <w:t>返回结果</w:t>
      </w:r>
      <w:r>
        <w:tab/>
      </w:r>
      <w:r>
        <w:fldChar w:fldCharType="begin"/>
      </w:r>
      <w:r>
        <w:instrText xml:space="preserve"> PAGEREF _Toc3969 \h </w:instrText>
      </w:r>
      <w:r>
        <w:fldChar w:fldCharType="separate"/>
      </w:r>
      <w:r>
        <w:t>692</w:t>
      </w:r>
      <w:r>
        <w:fldChar w:fldCharType="end"/>
      </w:r>
      <w:r>
        <w:fldChar w:fldCharType="end"/>
      </w:r>
    </w:p>
    <w:p w14:paraId="59A553B2">
      <w:pPr>
        <w:pStyle w:val="29"/>
        <w:tabs>
          <w:tab w:val="right" w:leader="dot" w:pos="8640"/>
        </w:tabs>
      </w:pPr>
      <w:r>
        <w:fldChar w:fldCharType="begin"/>
      </w:r>
      <w:r>
        <w:instrText xml:space="preserve"> HYPERLINK \l _Toc11589 </w:instrText>
      </w:r>
      <w:r>
        <w:fldChar w:fldCharType="separate"/>
      </w:r>
      <w:r>
        <w:t>返回成功示例</w:t>
      </w:r>
      <w:r>
        <w:tab/>
      </w:r>
      <w:r>
        <w:fldChar w:fldCharType="begin"/>
      </w:r>
      <w:r>
        <w:instrText xml:space="preserve"> PAGEREF _Toc11589 \h </w:instrText>
      </w:r>
      <w:r>
        <w:fldChar w:fldCharType="separate"/>
      </w:r>
      <w:r>
        <w:t>692</w:t>
      </w:r>
      <w:r>
        <w:fldChar w:fldCharType="end"/>
      </w:r>
      <w:r>
        <w:fldChar w:fldCharType="end"/>
      </w:r>
    </w:p>
    <w:p w14:paraId="61D54D4F">
      <w:pPr>
        <w:pStyle w:val="29"/>
        <w:tabs>
          <w:tab w:val="right" w:leader="dot" w:pos="8640"/>
        </w:tabs>
      </w:pPr>
      <w:r>
        <w:fldChar w:fldCharType="begin"/>
      </w:r>
      <w:r>
        <w:instrText xml:space="preserve"> HYPERLINK \l _Toc8403 </w:instrText>
      </w:r>
      <w:r>
        <w:fldChar w:fldCharType="separate"/>
      </w:r>
      <w:r>
        <w:t>附加说明</w:t>
      </w:r>
      <w:r>
        <w:tab/>
      </w:r>
      <w:r>
        <w:fldChar w:fldCharType="begin"/>
      </w:r>
      <w:r>
        <w:instrText xml:space="preserve"> PAGEREF _Toc8403 \h </w:instrText>
      </w:r>
      <w:r>
        <w:fldChar w:fldCharType="separate"/>
      </w:r>
      <w:r>
        <w:t>693</w:t>
      </w:r>
      <w:r>
        <w:fldChar w:fldCharType="end"/>
      </w:r>
      <w:r>
        <w:fldChar w:fldCharType="end"/>
      </w:r>
    </w:p>
    <w:p w14:paraId="743296A0">
      <w:pPr>
        <w:pStyle w:val="29"/>
        <w:tabs>
          <w:tab w:val="right" w:leader="dot" w:pos="8640"/>
        </w:tabs>
      </w:pPr>
      <w:r>
        <w:fldChar w:fldCharType="begin"/>
      </w:r>
      <w:r>
        <w:instrText xml:space="preserve"> HYPERLINK \l _Toc5641 </w:instrText>
      </w:r>
      <w:r>
        <w:fldChar w:fldCharType="separate"/>
      </w:r>
      <w:r>
        <w:t>海外仓备货单发货</w:t>
      </w:r>
      <w:r>
        <w:tab/>
      </w:r>
      <w:r>
        <w:fldChar w:fldCharType="begin"/>
      </w:r>
      <w:r>
        <w:instrText xml:space="preserve"> PAGEREF _Toc5641 \h </w:instrText>
      </w:r>
      <w:r>
        <w:fldChar w:fldCharType="separate"/>
      </w:r>
      <w:r>
        <w:t>693</w:t>
      </w:r>
      <w:r>
        <w:fldChar w:fldCharType="end"/>
      </w:r>
      <w:r>
        <w:fldChar w:fldCharType="end"/>
      </w:r>
    </w:p>
    <w:p w14:paraId="4140D960">
      <w:pPr>
        <w:pStyle w:val="29"/>
        <w:tabs>
          <w:tab w:val="right" w:leader="dot" w:pos="8640"/>
        </w:tabs>
      </w:pPr>
      <w:r>
        <w:fldChar w:fldCharType="begin"/>
      </w:r>
      <w:r>
        <w:instrText xml:space="preserve"> HYPERLINK \l _Toc25464 </w:instrText>
      </w:r>
      <w:r>
        <w:fldChar w:fldCharType="separate"/>
      </w:r>
      <w:r>
        <w:t>接口信息</w:t>
      </w:r>
      <w:r>
        <w:tab/>
      </w:r>
      <w:r>
        <w:fldChar w:fldCharType="begin"/>
      </w:r>
      <w:r>
        <w:instrText xml:space="preserve"> PAGEREF _Toc25464 \h </w:instrText>
      </w:r>
      <w:r>
        <w:fldChar w:fldCharType="separate"/>
      </w:r>
      <w:r>
        <w:t>693</w:t>
      </w:r>
      <w:r>
        <w:fldChar w:fldCharType="end"/>
      </w:r>
      <w:r>
        <w:fldChar w:fldCharType="end"/>
      </w:r>
    </w:p>
    <w:p w14:paraId="4E8F967C">
      <w:pPr>
        <w:pStyle w:val="29"/>
        <w:tabs>
          <w:tab w:val="right" w:leader="dot" w:pos="8640"/>
        </w:tabs>
      </w:pPr>
      <w:r>
        <w:fldChar w:fldCharType="begin"/>
      </w:r>
      <w:r>
        <w:instrText xml:space="preserve"> HYPERLINK \l _Toc24038 </w:instrText>
      </w:r>
      <w:r>
        <w:fldChar w:fldCharType="separate"/>
      </w:r>
      <w:r>
        <w:t>请求参数</w:t>
      </w:r>
      <w:r>
        <w:tab/>
      </w:r>
      <w:r>
        <w:fldChar w:fldCharType="begin"/>
      </w:r>
      <w:r>
        <w:instrText xml:space="preserve"> PAGEREF _Toc24038 \h </w:instrText>
      </w:r>
      <w:r>
        <w:fldChar w:fldCharType="separate"/>
      </w:r>
      <w:r>
        <w:t>693</w:t>
      </w:r>
      <w:r>
        <w:fldChar w:fldCharType="end"/>
      </w:r>
      <w:r>
        <w:fldChar w:fldCharType="end"/>
      </w:r>
    </w:p>
    <w:p w14:paraId="15D9C224">
      <w:pPr>
        <w:pStyle w:val="29"/>
        <w:tabs>
          <w:tab w:val="right" w:leader="dot" w:pos="8640"/>
        </w:tabs>
      </w:pPr>
      <w:r>
        <w:fldChar w:fldCharType="begin"/>
      </w:r>
      <w:r>
        <w:instrText xml:space="preserve"> HYPERLINK \l _Toc18588 </w:instrText>
      </w:r>
      <w:r>
        <w:fldChar w:fldCharType="separate"/>
      </w:r>
      <w:r>
        <w:t>返回结果</w:t>
      </w:r>
      <w:r>
        <w:tab/>
      </w:r>
      <w:r>
        <w:fldChar w:fldCharType="begin"/>
      </w:r>
      <w:r>
        <w:instrText xml:space="preserve"> PAGEREF _Toc18588 \h </w:instrText>
      </w:r>
      <w:r>
        <w:fldChar w:fldCharType="separate"/>
      </w:r>
      <w:r>
        <w:t>693</w:t>
      </w:r>
      <w:r>
        <w:fldChar w:fldCharType="end"/>
      </w:r>
      <w:r>
        <w:fldChar w:fldCharType="end"/>
      </w:r>
    </w:p>
    <w:p w14:paraId="0DF8EE8C">
      <w:pPr>
        <w:pStyle w:val="29"/>
        <w:tabs>
          <w:tab w:val="right" w:leader="dot" w:pos="8640"/>
        </w:tabs>
      </w:pPr>
      <w:r>
        <w:fldChar w:fldCharType="begin"/>
      </w:r>
      <w:r>
        <w:instrText xml:space="preserve"> HYPERLINK \l _Toc13291 </w:instrText>
      </w:r>
      <w:r>
        <w:fldChar w:fldCharType="separate"/>
      </w:r>
      <w:r>
        <w:t>备货单分批收货</w:t>
      </w:r>
      <w:r>
        <w:tab/>
      </w:r>
      <w:r>
        <w:fldChar w:fldCharType="begin"/>
      </w:r>
      <w:r>
        <w:instrText xml:space="preserve"> PAGEREF _Toc13291 \h </w:instrText>
      </w:r>
      <w:r>
        <w:fldChar w:fldCharType="separate"/>
      </w:r>
      <w:r>
        <w:t>693</w:t>
      </w:r>
      <w:r>
        <w:fldChar w:fldCharType="end"/>
      </w:r>
      <w:r>
        <w:fldChar w:fldCharType="end"/>
      </w:r>
    </w:p>
    <w:p w14:paraId="15872D95">
      <w:pPr>
        <w:pStyle w:val="29"/>
        <w:tabs>
          <w:tab w:val="right" w:leader="dot" w:pos="8640"/>
        </w:tabs>
      </w:pPr>
      <w:r>
        <w:fldChar w:fldCharType="begin"/>
      </w:r>
      <w:r>
        <w:instrText xml:space="preserve"> HYPERLINK \l _Toc858 </w:instrText>
      </w:r>
      <w:r>
        <w:fldChar w:fldCharType="separate"/>
      </w:r>
      <w:r>
        <w:t>接口信息</w:t>
      </w:r>
      <w:r>
        <w:tab/>
      </w:r>
      <w:r>
        <w:fldChar w:fldCharType="begin"/>
      </w:r>
      <w:r>
        <w:instrText xml:space="preserve"> PAGEREF _Toc858 \h </w:instrText>
      </w:r>
      <w:r>
        <w:fldChar w:fldCharType="separate"/>
      </w:r>
      <w:r>
        <w:t>693</w:t>
      </w:r>
      <w:r>
        <w:fldChar w:fldCharType="end"/>
      </w:r>
      <w:r>
        <w:fldChar w:fldCharType="end"/>
      </w:r>
    </w:p>
    <w:p w14:paraId="6A89D4C8">
      <w:pPr>
        <w:pStyle w:val="29"/>
        <w:tabs>
          <w:tab w:val="right" w:leader="dot" w:pos="8640"/>
        </w:tabs>
      </w:pPr>
      <w:r>
        <w:fldChar w:fldCharType="begin"/>
      </w:r>
      <w:r>
        <w:instrText xml:space="preserve"> HYPERLINK \l _Toc26089 </w:instrText>
      </w:r>
      <w:r>
        <w:fldChar w:fldCharType="separate"/>
      </w:r>
      <w:r>
        <w:t>请求参数</w:t>
      </w:r>
      <w:r>
        <w:tab/>
      </w:r>
      <w:r>
        <w:fldChar w:fldCharType="begin"/>
      </w:r>
      <w:r>
        <w:instrText xml:space="preserve"> PAGEREF _Toc26089 \h </w:instrText>
      </w:r>
      <w:r>
        <w:fldChar w:fldCharType="separate"/>
      </w:r>
      <w:r>
        <w:t>693</w:t>
      </w:r>
      <w:r>
        <w:fldChar w:fldCharType="end"/>
      </w:r>
      <w:r>
        <w:fldChar w:fldCharType="end"/>
      </w:r>
    </w:p>
    <w:p w14:paraId="708DACB5">
      <w:pPr>
        <w:pStyle w:val="29"/>
        <w:tabs>
          <w:tab w:val="right" w:leader="dot" w:pos="8640"/>
        </w:tabs>
      </w:pPr>
      <w:r>
        <w:fldChar w:fldCharType="begin"/>
      </w:r>
      <w:r>
        <w:instrText xml:space="preserve"> HYPERLINK \l _Toc31964 </w:instrText>
      </w:r>
      <w:r>
        <w:fldChar w:fldCharType="separate"/>
      </w:r>
      <w:r>
        <w:t>请求示例</w:t>
      </w:r>
      <w:r>
        <w:tab/>
      </w:r>
      <w:r>
        <w:fldChar w:fldCharType="begin"/>
      </w:r>
      <w:r>
        <w:instrText xml:space="preserve"> PAGEREF _Toc31964 \h </w:instrText>
      </w:r>
      <w:r>
        <w:fldChar w:fldCharType="separate"/>
      </w:r>
      <w:r>
        <w:t>693</w:t>
      </w:r>
      <w:r>
        <w:fldChar w:fldCharType="end"/>
      </w:r>
      <w:r>
        <w:fldChar w:fldCharType="end"/>
      </w:r>
    </w:p>
    <w:p w14:paraId="45CC8FE1">
      <w:pPr>
        <w:pStyle w:val="29"/>
        <w:tabs>
          <w:tab w:val="right" w:leader="dot" w:pos="8640"/>
        </w:tabs>
      </w:pPr>
      <w:r>
        <w:fldChar w:fldCharType="begin"/>
      </w:r>
      <w:r>
        <w:instrText xml:space="preserve"> HYPERLINK \l _Toc10385 </w:instrText>
      </w:r>
      <w:r>
        <w:fldChar w:fldCharType="separate"/>
      </w:r>
      <w:r>
        <w:t>返回信息</w:t>
      </w:r>
      <w:r>
        <w:tab/>
      </w:r>
      <w:r>
        <w:fldChar w:fldCharType="begin"/>
      </w:r>
      <w:r>
        <w:instrText xml:space="preserve"> PAGEREF _Toc10385 \h </w:instrText>
      </w:r>
      <w:r>
        <w:fldChar w:fldCharType="separate"/>
      </w:r>
      <w:r>
        <w:t>694</w:t>
      </w:r>
      <w:r>
        <w:fldChar w:fldCharType="end"/>
      </w:r>
      <w:r>
        <w:fldChar w:fldCharType="end"/>
      </w:r>
    </w:p>
    <w:p w14:paraId="43F0E7F5">
      <w:pPr>
        <w:pStyle w:val="29"/>
        <w:tabs>
          <w:tab w:val="right" w:leader="dot" w:pos="8640"/>
        </w:tabs>
      </w:pPr>
      <w:r>
        <w:fldChar w:fldCharType="begin"/>
      </w:r>
      <w:r>
        <w:instrText xml:space="preserve"> HYPERLINK \l _Toc3700 </w:instrText>
      </w:r>
      <w:r>
        <w:fldChar w:fldCharType="separate"/>
      </w:r>
      <w:r>
        <w:t>备货单结束到货</w:t>
      </w:r>
      <w:r>
        <w:tab/>
      </w:r>
      <w:r>
        <w:fldChar w:fldCharType="begin"/>
      </w:r>
      <w:r>
        <w:instrText xml:space="preserve"> PAGEREF _Toc3700 \h </w:instrText>
      </w:r>
      <w:r>
        <w:fldChar w:fldCharType="separate"/>
      </w:r>
      <w:r>
        <w:t>694</w:t>
      </w:r>
      <w:r>
        <w:fldChar w:fldCharType="end"/>
      </w:r>
      <w:r>
        <w:fldChar w:fldCharType="end"/>
      </w:r>
    </w:p>
    <w:p w14:paraId="3220D377">
      <w:pPr>
        <w:pStyle w:val="29"/>
        <w:tabs>
          <w:tab w:val="right" w:leader="dot" w:pos="8640"/>
        </w:tabs>
      </w:pPr>
      <w:r>
        <w:fldChar w:fldCharType="begin"/>
      </w:r>
      <w:r>
        <w:instrText xml:space="preserve"> HYPERLINK \l _Toc15657 </w:instrText>
      </w:r>
      <w:r>
        <w:fldChar w:fldCharType="separate"/>
      </w:r>
      <w:r>
        <w:t>接口信息</w:t>
      </w:r>
      <w:r>
        <w:tab/>
      </w:r>
      <w:r>
        <w:fldChar w:fldCharType="begin"/>
      </w:r>
      <w:r>
        <w:instrText xml:space="preserve"> PAGEREF _Toc15657 \h </w:instrText>
      </w:r>
      <w:r>
        <w:fldChar w:fldCharType="separate"/>
      </w:r>
      <w:r>
        <w:t>694</w:t>
      </w:r>
      <w:r>
        <w:fldChar w:fldCharType="end"/>
      </w:r>
      <w:r>
        <w:fldChar w:fldCharType="end"/>
      </w:r>
    </w:p>
    <w:p w14:paraId="04BAF674">
      <w:pPr>
        <w:pStyle w:val="29"/>
        <w:tabs>
          <w:tab w:val="right" w:leader="dot" w:pos="8640"/>
        </w:tabs>
      </w:pPr>
      <w:r>
        <w:fldChar w:fldCharType="begin"/>
      </w:r>
      <w:r>
        <w:instrText xml:space="preserve"> HYPERLINK \l _Toc2257 </w:instrText>
      </w:r>
      <w:r>
        <w:fldChar w:fldCharType="separate"/>
      </w:r>
      <w:r>
        <w:t>请求参数</w:t>
      </w:r>
      <w:r>
        <w:tab/>
      </w:r>
      <w:r>
        <w:fldChar w:fldCharType="begin"/>
      </w:r>
      <w:r>
        <w:instrText xml:space="preserve"> PAGEREF _Toc2257 \h </w:instrText>
      </w:r>
      <w:r>
        <w:fldChar w:fldCharType="separate"/>
      </w:r>
      <w:r>
        <w:t>694</w:t>
      </w:r>
      <w:r>
        <w:fldChar w:fldCharType="end"/>
      </w:r>
      <w:r>
        <w:fldChar w:fldCharType="end"/>
      </w:r>
    </w:p>
    <w:p w14:paraId="52AFE089">
      <w:pPr>
        <w:pStyle w:val="29"/>
        <w:tabs>
          <w:tab w:val="right" w:leader="dot" w:pos="8640"/>
        </w:tabs>
      </w:pPr>
      <w:r>
        <w:fldChar w:fldCharType="begin"/>
      </w:r>
      <w:r>
        <w:instrText xml:space="preserve"> HYPERLINK \l _Toc4154 </w:instrText>
      </w:r>
      <w:r>
        <w:fldChar w:fldCharType="separate"/>
      </w:r>
      <w:r>
        <w:t>返回结果</w:t>
      </w:r>
      <w:r>
        <w:tab/>
      </w:r>
      <w:r>
        <w:fldChar w:fldCharType="begin"/>
      </w:r>
      <w:r>
        <w:instrText xml:space="preserve"> PAGEREF _Toc4154 \h </w:instrText>
      </w:r>
      <w:r>
        <w:fldChar w:fldCharType="separate"/>
      </w:r>
      <w:r>
        <w:t>694</w:t>
      </w:r>
      <w:r>
        <w:fldChar w:fldCharType="end"/>
      </w:r>
      <w:r>
        <w:fldChar w:fldCharType="end"/>
      </w:r>
    </w:p>
    <w:p w14:paraId="37CCA935">
      <w:pPr>
        <w:pStyle w:val="29"/>
        <w:tabs>
          <w:tab w:val="right" w:leader="dot" w:pos="8640"/>
        </w:tabs>
      </w:pPr>
      <w:r>
        <w:fldChar w:fldCharType="begin"/>
      </w:r>
      <w:r>
        <w:instrText xml:space="preserve"> HYPERLINK \l _Toc7011 </w:instrText>
      </w:r>
      <w:r>
        <w:fldChar w:fldCharType="separate"/>
      </w:r>
      <w:r>
        <w:t>创建待发货/待收货/已完成的备货单</w:t>
      </w:r>
      <w:r>
        <w:tab/>
      </w:r>
      <w:r>
        <w:fldChar w:fldCharType="begin"/>
      </w:r>
      <w:r>
        <w:instrText xml:space="preserve"> PAGEREF _Toc7011 \h </w:instrText>
      </w:r>
      <w:r>
        <w:fldChar w:fldCharType="separate"/>
      </w:r>
      <w:r>
        <w:t>694</w:t>
      </w:r>
      <w:r>
        <w:fldChar w:fldCharType="end"/>
      </w:r>
      <w:r>
        <w:fldChar w:fldCharType="end"/>
      </w:r>
    </w:p>
    <w:p w14:paraId="6F95AE72">
      <w:pPr>
        <w:pStyle w:val="29"/>
        <w:tabs>
          <w:tab w:val="right" w:leader="dot" w:pos="8640"/>
        </w:tabs>
      </w:pPr>
      <w:r>
        <w:fldChar w:fldCharType="begin"/>
      </w:r>
      <w:r>
        <w:instrText xml:space="preserve"> HYPERLINK \l _Toc2986 </w:instrText>
      </w:r>
      <w:r>
        <w:fldChar w:fldCharType="separate"/>
      </w:r>
      <w:r>
        <w:t>接口信息</w:t>
      </w:r>
      <w:r>
        <w:tab/>
      </w:r>
      <w:r>
        <w:fldChar w:fldCharType="begin"/>
      </w:r>
      <w:r>
        <w:instrText xml:space="preserve"> PAGEREF _Toc2986 \h </w:instrText>
      </w:r>
      <w:r>
        <w:fldChar w:fldCharType="separate"/>
      </w:r>
      <w:r>
        <w:t>694</w:t>
      </w:r>
      <w:r>
        <w:fldChar w:fldCharType="end"/>
      </w:r>
      <w:r>
        <w:fldChar w:fldCharType="end"/>
      </w:r>
    </w:p>
    <w:p w14:paraId="25A0A747">
      <w:pPr>
        <w:pStyle w:val="29"/>
        <w:tabs>
          <w:tab w:val="right" w:leader="dot" w:pos="8640"/>
        </w:tabs>
      </w:pPr>
      <w:r>
        <w:fldChar w:fldCharType="begin"/>
      </w:r>
      <w:r>
        <w:instrText xml:space="preserve"> HYPERLINK \l _Toc1581 </w:instrText>
      </w:r>
      <w:r>
        <w:fldChar w:fldCharType="separate"/>
      </w:r>
      <w:r>
        <w:t>请求参数</w:t>
      </w:r>
      <w:r>
        <w:tab/>
      </w:r>
      <w:r>
        <w:fldChar w:fldCharType="begin"/>
      </w:r>
      <w:r>
        <w:instrText xml:space="preserve"> PAGEREF _Toc1581 \h </w:instrText>
      </w:r>
      <w:r>
        <w:fldChar w:fldCharType="separate"/>
      </w:r>
      <w:r>
        <w:t>694</w:t>
      </w:r>
      <w:r>
        <w:fldChar w:fldCharType="end"/>
      </w:r>
      <w:r>
        <w:fldChar w:fldCharType="end"/>
      </w:r>
    </w:p>
    <w:p w14:paraId="7E9FDBD2">
      <w:pPr>
        <w:pStyle w:val="29"/>
        <w:tabs>
          <w:tab w:val="right" w:leader="dot" w:pos="8640"/>
        </w:tabs>
      </w:pPr>
      <w:r>
        <w:fldChar w:fldCharType="begin"/>
      </w:r>
      <w:r>
        <w:instrText xml:space="preserve"> HYPERLINK \l _Toc28296 </w:instrText>
      </w:r>
      <w:r>
        <w:fldChar w:fldCharType="separate"/>
      </w:r>
      <w:r>
        <w:t>请求示例</w:t>
      </w:r>
      <w:r>
        <w:tab/>
      </w:r>
      <w:r>
        <w:fldChar w:fldCharType="begin"/>
      </w:r>
      <w:r>
        <w:instrText xml:space="preserve"> PAGEREF _Toc28296 \h </w:instrText>
      </w:r>
      <w:r>
        <w:fldChar w:fldCharType="separate"/>
      </w:r>
      <w:r>
        <w:t>694</w:t>
      </w:r>
      <w:r>
        <w:fldChar w:fldCharType="end"/>
      </w:r>
      <w:r>
        <w:fldChar w:fldCharType="end"/>
      </w:r>
    </w:p>
    <w:p w14:paraId="31471C73">
      <w:pPr>
        <w:pStyle w:val="29"/>
        <w:tabs>
          <w:tab w:val="right" w:leader="dot" w:pos="8640"/>
        </w:tabs>
      </w:pPr>
      <w:r>
        <w:fldChar w:fldCharType="begin"/>
      </w:r>
      <w:r>
        <w:instrText xml:space="preserve"> HYPERLINK \l _Toc6023 </w:instrText>
      </w:r>
      <w:r>
        <w:fldChar w:fldCharType="separate"/>
      </w:r>
      <w:r>
        <w:t>返回结果</w:t>
      </w:r>
      <w:r>
        <w:tab/>
      </w:r>
      <w:r>
        <w:fldChar w:fldCharType="begin"/>
      </w:r>
      <w:r>
        <w:instrText xml:space="preserve"> PAGEREF _Toc6023 \h </w:instrText>
      </w:r>
      <w:r>
        <w:fldChar w:fldCharType="separate"/>
      </w:r>
      <w:r>
        <w:t>696</w:t>
      </w:r>
      <w:r>
        <w:fldChar w:fldCharType="end"/>
      </w:r>
      <w:r>
        <w:fldChar w:fldCharType="end"/>
      </w:r>
    </w:p>
    <w:p w14:paraId="4360D5B7">
      <w:pPr>
        <w:pStyle w:val="29"/>
        <w:tabs>
          <w:tab w:val="right" w:leader="dot" w:pos="8640"/>
        </w:tabs>
      </w:pPr>
      <w:r>
        <w:fldChar w:fldCharType="begin"/>
      </w:r>
      <w:r>
        <w:instrText xml:space="preserve"> HYPERLINK \l _Toc17284 </w:instrText>
      </w:r>
      <w:r>
        <w:fldChar w:fldCharType="separate"/>
      </w:r>
      <w:r>
        <w:t>查询系统产品与第三方海外仓产品映射列表</w:t>
      </w:r>
      <w:r>
        <w:tab/>
      </w:r>
      <w:r>
        <w:fldChar w:fldCharType="begin"/>
      </w:r>
      <w:r>
        <w:instrText xml:space="preserve"> PAGEREF _Toc17284 \h </w:instrText>
      </w:r>
      <w:r>
        <w:fldChar w:fldCharType="separate"/>
      </w:r>
      <w:r>
        <w:t>696</w:t>
      </w:r>
      <w:r>
        <w:fldChar w:fldCharType="end"/>
      </w:r>
      <w:r>
        <w:fldChar w:fldCharType="end"/>
      </w:r>
    </w:p>
    <w:p w14:paraId="6B130EAA">
      <w:pPr>
        <w:pStyle w:val="29"/>
        <w:tabs>
          <w:tab w:val="right" w:leader="dot" w:pos="8640"/>
        </w:tabs>
      </w:pPr>
      <w:r>
        <w:fldChar w:fldCharType="begin"/>
      </w:r>
      <w:r>
        <w:instrText xml:space="preserve"> HYPERLINK \l _Toc8971 </w:instrText>
      </w:r>
      <w:r>
        <w:fldChar w:fldCharType="separate"/>
      </w:r>
      <w:r>
        <w:t>接口信息</w:t>
      </w:r>
      <w:r>
        <w:tab/>
      </w:r>
      <w:r>
        <w:fldChar w:fldCharType="begin"/>
      </w:r>
      <w:r>
        <w:instrText xml:space="preserve"> PAGEREF _Toc8971 \h </w:instrText>
      </w:r>
      <w:r>
        <w:fldChar w:fldCharType="separate"/>
      </w:r>
      <w:r>
        <w:t>696</w:t>
      </w:r>
      <w:r>
        <w:fldChar w:fldCharType="end"/>
      </w:r>
      <w:r>
        <w:fldChar w:fldCharType="end"/>
      </w:r>
    </w:p>
    <w:p w14:paraId="0FAA0891">
      <w:pPr>
        <w:pStyle w:val="29"/>
        <w:tabs>
          <w:tab w:val="right" w:leader="dot" w:pos="8640"/>
        </w:tabs>
      </w:pPr>
      <w:r>
        <w:fldChar w:fldCharType="begin"/>
      </w:r>
      <w:r>
        <w:instrText xml:space="preserve"> HYPERLINK \l _Toc4269 </w:instrText>
      </w:r>
      <w:r>
        <w:fldChar w:fldCharType="separate"/>
      </w:r>
      <w:r>
        <w:t>请求参数</w:t>
      </w:r>
      <w:r>
        <w:tab/>
      </w:r>
      <w:r>
        <w:fldChar w:fldCharType="begin"/>
      </w:r>
      <w:r>
        <w:instrText xml:space="preserve"> PAGEREF _Toc4269 \h </w:instrText>
      </w:r>
      <w:r>
        <w:fldChar w:fldCharType="separate"/>
      </w:r>
      <w:r>
        <w:t>696</w:t>
      </w:r>
      <w:r>
        <w:fldChar w:fldCharType="end"/>
      </w:r>
      <w:r>
        <w:fldChar w:fldCharType="end"/>
      </w:r>
    </w:p>
    <w:p w14:paraId="32B3226C">
      <w:pPr>
        <w:pStyle w:val="29"/>
        <w:tabs>
          <w:tab w:val="right" w:leader="dot" w:pos="8640"/>
        </w:tabs>
      </w:pPr>
      <w:r>
        <w:fldChar w:fldCharType="begin"/>
      </w:r>
      <w:r>
        <w:instrText xml:space="preserve"> HYPERLINK \l _Toc16148 </w:instrText>
      </w:r>
      <w:r>
        <w:fldChar w:fldCharType="separate"/>
      </w:r>
      <w:r>
        <w:t>请求示例</w:t>
      </w:r>
      <w:r>
        <w:tab/>
      </w:r>
      <w:r>
        <w:fldChar w:fldCharType="begin"/>
      </w:r>
      <w:r>
        <w:instrText xml:space="preserve"> PAGEREF _Toc16148 \h </w:instrText>
      </w:r>
      <w:r>
        <w:fldChar w:fldCharType="separate"/>
      </w:r>
      <w:r>
        <w:t>696</w:t>
      </w:r>
      <w:r>
        <w:fldChar w:fldCharType="end"/>
      </w:r>
      <w:r>
        <w:fldChar w:fldCharType="end"/>
      </w:r>
    </w:p>
    <w:p w14:paraId="4FF000F6">
      <w:pPr>
        <w:pStyle w:val="29"/>
        <w:tabs>
          <w:tab w:val="right" w:leader="dot" w:pos="8640"/>
        </w:tabs>
      </w:pPr>
      <w:r>
        <w:fldChar w:fldCharType="begin"/>
      </w:r>
      <w:r>
        <w:instrText xml:space="preserve"> HYPERLINK \l _Toc14887 </w:instrText>
      </w:r>
      <w:r>
        <w:fldChar w:fldCharType="separate"/>
      </w:r>
      <w:r>
        <w:t>返回结果</w:t>
      </w:r>
      <w:r>
        <w:tab/>
      </w:r>
      <w:r>
        <w:fldChar w:fldCharType="begin"/>
      </w:r>
      <w:r>
        <w:instrText xml:space="preserve"> PAGEREF _Toc14887 \h </w:instrText>
      </w:r>
      <w:r>
        <w:fldChar w:fldCharType="separate"/>
      </w:r>
      <w:r>
        <w:t>697</w:t>
      </w:r>
      <w:r>
        <w:fldChar w:fldCharType="end"/>
      </w:r>
      <w:r>
        <w:fldChar w:fldCharType="end"/>
      </w:r>
    </w:p>
    <w:p w14:paraId="58BB61F3">
      <w:pPr>
        <w:pStyle w:val="29"/>
        <w:tabs>
          <w:tab w:val="right" w:leader="dot" w:pos="8640"/>
        </w:tabs>
      </w:pPr>
      <w:r>
        <w:fldChar w:fldCharType="begin"/>
      </w:r>
      <w:r>
        <w:instrText xml:space="preserve"> HYPERLINK \l _Toc12680 </w:instrText>
      </w:r>
      <w:r>
        <w:fldChar w:fldCharType="separate"/>
      </w:r>
      <w:r>
        <w:t>返回成功示例</w:t>
      </w:r>
      <w:r>
        <w:tab/>
      </w:r>
      <w:r>
        <w:fldChar w:fldCharType="begin"/>
      </w:r>
      <w:r>
        <w:instrText xml:space="preserve"> PAGEREF _Toc12680 \h </w:instrText>
      </w:r>
      <w:r>
        <w:fldChar w:fldCharType="separate"/>
      </w:r>
      <w:r>
        <w:t>697</w:t>
      </w:r>
      <w:r>
        <w:fldChar w:fldCharType="end"/>
      </w:r>
      <w:r>
        <w:fldChar w:fldCharType="end"/>
      </w:r>
    </w:p>
    <w:p w14:paraId="0544D5B6">
      <w:pPr>
        <w:pStyle w:val="29"/>
        <w:tabs>
          <w:tab w:val="right" w:leader="dot" w:pos="8640"/>
        </w:tabs>
      </w:pPr>
      <w:r>
        <w:fldChar w:fldCharType="begin"/>
      </w:r>
      <w:r>
        <w:instrText xml:space="preserve"> HYPERLINK \l _Toc24396 </w:instrText>
      </w:r>
      <w:r>
        <w:fldChar w:fldCharType="separate"/>
      </w:r>
      <w:r>
        <w:t>查询海外仓sku配对列表</w:t>
      </w:r>
      <w:r>
        <w:tab/>
      </w:r>
      <w:r>
        <w:fldChar w:fldCharType="begin"/>
      </w:r>
      <w:r>
        <w:instrText xml:space="preserve"> PAGEREF _Toc24396 \h </w:instrText>
      </w:r>
      <w:r>
        <w:fldChar w:fldCharType="separate"/>
      </w:r>
      <w:r>
        <w:t>697</w:t>
      </w:r>
      <w:r>
        <w:fldChar w:fldCharType="end"/>
      </w:r>
      <w:r>
        <w:fldChar w:fldCharType="end"/>
      </w:r>
    </w:p>
    <w:p w14:paraId="71F4D6E9">
      <w:pPr>
        <w:pStyle w:val="29"/>
        <w:tabs>
          <w:tab w:val="right" w:leader="dot" w:pos="8640"/>
        </w:tabs>
      </w:pPr>
      <w:r>
        <w:fldChar w:fldCharType="begin"/>
      </w:r>
      <w:r>
        <w:instrText xml:space="preserve"> HYPERLINK \l _Toc28980 </w:instrText>
      </w:r>
      <w:r>
        <w:fldChar w:fldCharType="separate"/>
      </w:r>
      <w:r>
        <w:t>接口信息</w:t>
      </w:r>
      <w:r>
        <w:tab/>
      </w:r>
      <w:r>
        <w:fldChar w:fldCharType="begin"/>
      </w:r>
      <w:r>
        <w:instrText xml:space="preserve"> PAGEREF _Toc28980 \h </w:instrText>
      </w:r>
      <w:r>
        <w:fldChar w:fldCharType="separate"/>
      </w:r>
      <w:r>
        <w:t>698</w:t>
      </w:r>
      <w:r>
        <w:fldChar w:fldCharType="end"/>
      </w:r>
      <w:r>
        <w:fldChar w:fldCharType="end"/>
      </w:r>
    </w:p>
    <w:p w14:paraId="67206014">
      <w:pPr>
        <w:pStyle w:val="29"/>
        <w:tabs>
          <w:tab w:val="right" w:leader="dot" w:pos="8640"/>
        </w:tabs>
      </w:pPr>
      <w:r>
        <w:fldChar w:fldCharType="begin"/>
      </w:r>
      <w:r>
        <w:instrText xml:space="preserve"> HYPERLINK \l _Toc9485 </w:instrText>
      </w:r>
      <w:r>
        <w:fldChar w:fldCharType="separate"/>
      </w:r>
      <w:r>
        <w:t>请求参数</w:t>
      </w:r>
      <w:r>
        <w:tab/>
      </w:r>
      <w:r>
        <w:fldChar w:fldCharType="begin"/>
      </w:r>
      <w:r>
        <w:instrText xml:space="preserve"> PAGEREF _Toc9485 \h </w:instrText>
      </w:r>
      <w:r>
        <w:fldChar w:fldCharType="separate"/>
      </w:r>
      <w:r>
        <w:t>698</w:t>
      </w:r>
      <w:r>
        <w:fldChar w:fldCharType="end"/>
      </w:r>
      <w:r>
        <w:fldChar w:fldCharType="end"/>
      </w:r>
    </w:p>
    <w:p w14:paraId="28375531">
      <w:pPr>
        <w:pStyle w:val="29"/>
        <w:tabs>
          <w:tab w:val="right" w:leader="dot" w:pos="8640"/>
        </w:tabs>
      </w:pPr>
      <w:r>
        <w:fldChar w:fldCharType="begin"/>
      </w:r>
      <w:r>
        <w:instrText xml:space="preserve"> HYPERLINK \l _Toc23361 </w:instrText>
      </w:r>
      <w:r>
        <w:fldChar w:fldCharType="separate"/>
      </w:r>
      <w:r>
        <w:t>请求cURL示例</w:t>
      </w:r>
      <w:r>
        <w:tab/>
      </w:r>
      <w:r>
        <w:fldChar w:fldCharType="begin"/>
      </w:r>
      <w:r>
        <w:instrText xml:space="preserve"> PAGEREF _Toc23361 \h </w:instrText>
      </w:r>
      <w:r>
        <w:fldChar w:fldCharType="separate"/>
      </w:r>
      <w:r>
        <w:t>698</w:t>
      </w:r>
      <w:r>
        <w:fldChar w:fldCharType="end"/>
      </w:r>
      <w:r>
        <w:fldChar w:fldCharType="end"/>
      </w:r>
    </w:p>
    <w:p w14:paraId="4FFCAD24">
      <w:pPr>
        <w:pStyle w:val="29"/>
        <w:tabs>
          <w:tab w:val="right" w:leader="dot" w:pos="8640"/>
        </w:tabs>
      </w:pPr>
      <w:r>
        <w:fldChar w:fldCharType="begin"/>
      </w:r>
      <w:r>
        <w:instrText xml:space="preserve"> HYPERLINK \l _Toc22558 </w:instrText>
      </w:r>
      <w:r>
        <w:fldChar w:fldCharType="separate"/>
      </w:r>
      <w:r>
        <w:t>返回结果</w:t>
      </w:r>
      <w:r>
        <w:tab/>
      </w:r>
      <w:r>
        <w:fldChar w:fldCharType="begin"/>
      </w:r>
      <w:r>
        <w:instrText xml:space="preserve"> PAGEREF _Toc22558 \h </w:instrText>
      </w:r>
      <w:r>
        <w:fldChar w:fldCharType="separate"/>
      </w:r>
      <w:r>
        <w:t>698</w:t>
      </w:r>
      <w:r>
        <w:fldChar w:fldCharType="end"/>
      </w:r>
      <w:r>
        <w:fldChar w:fldCharType="end"/>
      </w:r>
    </w:p>
    <w:p w14:paraId="59AFD816">
      <w:pPr>
        <w:pStyle w:val="29"/>
        <w:tabs>
          <w:tab w:val="right" w:leader="dot" w:pos="8640"/>
        </w:tabs>
      </w:pPr>
      <w:r>
        <w:fldChar w:fldCharType="begin"/>
      </w:r>
      <w:r>
        <w:instrText xml:space="preserve"> HYPERLINK \l _Toc1296 </w:instrText>
      </w:r>
      <w:r>
        <w:fldChar w:fldCharType="separate"/>
      </w:r>
      <w:r>
        <w:t>返回成功示例</w:t>
      </w:r>
      <w:r>
        <w:tab/>
      </w:r>
      <w:r>
        <w:fldChar w:fldCharType="begin"/>
      </w:r>
      <w:r>
        <w:instrText xml:space="preserve"> PAGEREF _Toc1296 \h </w:instrText>
      </w:r>
      <w:r>
        <w:fldChar w:fldCharType="separate"/>
      </w:r>
      <w:r>
        <w:t>698</w:t>
      </w:r>
      <w:r>
        <w:fldChar w:fldCharType="end"/>
      </w:r>
      <w:r>
        <w:fldChar w:fldCharType="end"/>
      </w:r>
    </w:p>
    <w:p w14:paraId="561826AA">
      <w:pPr>
        <w:pStyle w:val="29"/>
        <w:tabs>
          <w:tab w:val="right" w:leader="dot" w:pos="8640"/>
        </w:tabs>
      </w:pPr>
      <w:r>
        <w:fldChar w:fldCharType="begin"/>
      </w:r>
      <w:r>
        <w:instrText xml:space="preserve"> HYPERLINK \l _Toc19919 </w:instrText>
      </w:r>
      <w:r>
        <w:fldChar w:fldCharType="separate"/>
      </w:r>
      <w:r>
        <w:t>获取第三方SKU标签PDF文件</w:t>
      </w:r>
      <w:r>
        <w:tab/>
      </w:r>
      <w:r>
        <w:fldChar w:fldCharType="begin"/>
      </w:r>
      <w:r>
        <w:instrText xml:space="preserve"> PAGEREF _Toc19919 \h </w:instrText>
      </w:r>
      <w:r>
        <w:fldChar w:fldCharType="separate"/>
      </w:r>
      <w:r>
        <w:t>699</w:t>
      </w:r>
      <w:r>
        <w:fldChar w:fldCharType="end"/>
      </w:r>
      <w:r>
        <w:fldChar w:fldCharType="end"/>
      </w:r>
    </w:p>
    <w:p w14:paraId="57EC7FD2">
      <w:pPr>
        <w:pStyle w:val="29"/>
        <w:tabs>
          <w:tab w:val="right" w:leader="dot" w:pos="8640"/>
        </w:tabs>
      </w:pPr>
      <w:r>
        <w:fldChar w:fldCharType="begin"/>
      </w:r>
      <w:r>
        <w:instrText xml:space="preserve"> HYPERLINK \l _Toc5698 </w:instrText>
      </w:r>
      <w:r>
        <w:fldChar w:fldCharType="separate"/>
      </w:r>
      <w:r>
        <w:t>接口信息</w:t>
      </w:r>
      <w:r>
        <w:tab/>
      </w:r>
      <w:r>
        <w:fldChar w:fldCharType="begin"/>
      </w:r>
      <w:r>
        <w:instrText xml:space="preserve"> PAGEREF _Toc5698 \h </w:instrText>
      </w:r>
      <w:r>
        <w:fldChar w:fldCharType="separate"/>
      </w:r>
      <w:r>
        <w:t>699</w:t>
      </w:r>
      <w:r>
        <w:fldChar w:fldCharType="end"/>
      </w:r>
      <w:r>
        <w:fldChar w:fldCharType="end"/>
      </w:r>
    </w:p>
    <w:p w14:paraId="4BA5FD60">
      <w:pPr>
        <w:pStyle w:val="29"/>
        <w:tabs>
          <w:tab w:val="right" w:leader="dot" w:pos="8640"/>
        </w:tabs>
      </w:pPr>
      <w:r>
        <w:fldChar w:fldCharType="begin"/>
      </w:r>
      <w:r>
        <w:instrText xml:space="preserve"> HYPERLINK \l _Toc24715 </w:instrText>
      </w:r>
      <w:r>
        <w:fldChar w:fldCharType="separate"/>
      </w:r>
      <w:r>
        <w:t>返回成功示例</w:t>
      </w:r>
      <w:r>
        <w:tab/>
      </w:r>
      <w:r>
        <w:fldChar w:fldCharType="begin"/>
      </w:r>
      <w:r>
        <w:instrText xml:space="preserve"> PAGEREF _Toc24715 \h </w:instrText>
      </w:r>
      <w:r>
        <w:fldChar w:fldCharType="separate"/>
      </w:r>
      <w:r>
        <w:t>699</w:t>
      </w:r>
      <w:r>
        <w:fldChar w:fldCharType="end"/>
      </w:r>
      <w:r>
        <w:fldChar w:fldCharType="end"/>
      </w:r>
    </w:p>
    <w:p w14:paraId="797A8CF6">
      <w:pPr>
        <w:pStyle w:val="29"/>
        <w:tabs>
          <w:tab w:val="right" w:leader="dot" w:pos="8640"/>
        </w:tabs>
      </w:pPr>
      <w:r>
        <w:fldChar w:fldCharType="begin"/>
      </w:r>
      <w:r>
        <w:instrText xml:space="preserve"> HYPERLINK \l _Toc13240 </w:instrText>
      </w:r>
      <w:r>
        <w:fldChar w:fldCharType="separate"/>
      </w:r>
      <w:r>
        <w:t>获取第三方箱唛</w:t>
      </w:r>
      <w:r>
        <w:tab/>
      </w:r>
      <w:r>
        <w:fldChar w:fldCharType="begin"/>
      </w:r>
      <w:r>
        <w:instrText xml:space="preserve"> PAGEREF _Toc13240 \h </w:instrText>
      </w:r>
      <w:r>
        <w:fldChar w:fldCharType="separate"/>
      </w:r>
      <w:r>
        <w:t>702</w:t>
      </w:r>
      <w:r>
        <w:fldChar w:fldCharType="end"/>
      </w:r>
      <w:r>
        <w:fldChar w:fldCharType="end"/>
      </w:r>
    </w:p>
    <w:p w14:paraId="0771D822">
      <w:pPr>
        <w:pStyle w:val="29"/>
        <w:tabs>
          <w:tab w:val="right" w:leader="dot" w:pos="8640"/>
        </w:tabs>
      </w:pPr>
      <w:r>
        <w:fldChar w:fldCharType="begin"/>
      </w:r>
      <w:r>
        <w:instrText xml:space="preserve"> HYPERLINK \l _Toc3398 </w:instrText>
      </w:r>
      <w:r>
        <w:fldChar w:fldCharType="separate"/>
      </w:r>
      <w:r>
        <w:t>接口信息</w:t>
      </w:r>
      <w:r>
        <w:tab/>
      </w:r>
      <w:r>
        <w:fldChar w:fldCharType="begin"/>
      </w:r>
      <w:r>
        <w:instrText xml:space="preserve"> PAGEREF _Toc3398 \h </w:instrText>
      </w:r>
      <w:r>
        <w:fldChar w:fldCharType="separate"/>
      </w:r>
      <w:r>
        <w:t>703</w:t>
      </w:r>
      <w:r>
        <w:fldChar w:fldCharType="end"/>
      </w:r>
      <w:r>
        <w:fldChar w:fldCharType="end"/>
      </w:r>
    </w:p>
    <w:p w14:paraId="450CD328">
      <w:pPr>
        <w:pStyle w:val="29"/>
        <w:tabs>
          <w:tab w:val="right" w:leader="dot" w:pos="8640"/>
        </w:tabs>
      </w:pPr>
      <w:r>
        <w:fldChar w:fldCharType="begin"/>
      </w:r>
      <w:r>
        <w:instrText xml:space="preserve"> HYPERLINK \l _Toc3019 </w:instrText>
      </w:r>
      <w:r>
        <w:fldChar w:fldCharType="separate"/>
      </w:r>
      <w:r>
        <w:t>请求参数</w:t>
      </w:r>
      <w:r>
        <w:tab/>
      </w:r>
      <w:r>
        <w:fldChar w:fldCharType="begin"/>
      </w:r>
      <w:r>
        <w:instrText xml:space="preserve"> PAGEREF _Toc3019 \h </w:instrText>
      </w:r>
      <w:r>
        <w:fldChar w:fldCharType="separate"/>
      </w:r>
      <w:r>
        <w:t>703</w:t>
      </w:r>
      <w:r>
        <w:fldChar w:fldCharType="end"/>
      </w:r>
      <w:r>
        <w:fldChar w:fldCharType="end"/>
      </w:r>
    </w:p>
    <w:p w14:paraId="3FF09809">
      <w:pPr>
        <w:pStyle w:val="29"/>
        <w:tabs>
          <w:tab w:val="right" w:leader="dot" w:pos="8640"/>
        </w:tabs>
      </w:pPr>
      <w:r>
        <w:fldChar w:fldCharType="begin"/>
      </w:r>
      <w:r>
        <w:instrText xml:space="preserve"> HYPERLINK \l _Toc8548 </w:instrText>
      </w:r>
      <w:r>
        <w:fldChar w:fldCharType="separate"/>
      </w:r>
      <w:r>
        <w:t>返回结果</w:t>
      </w:r>
      <w:r>
        <w:tab/>
      </w:r>
      <w:r>
        <w:fldChar w:fldCharType="begin"/>
      </w:r>
      <w:r>
        <w:instrText xml:space="preserve"> PAGEREF _Toc8548 \h </w:instrText>
      </w:r>
      <w:r>
        <w:fldChar w:fldCharType="separate"/>
      </w:r>
      <w:r>
        <w:t>703</w:t>
      </w:r>
      <w:r>
        <w:fldChar w:fldCharType="end"/>
      </w:r>
      <w:r>
        <w:fldChar w:fldCharType="end"/>
      </w:r>
    </w:p>
    <w:p w14:paraId="6F2386AC">
      <w:pPr>
        <w:pStyle w:val="29"/>
        <w:tabs>
          <w:tab w:val="right" w:leader="dot" w:pos="8640"/>
        </w:tabs>
      </w:pPr>
      <w:r>
        <w:fldChar w:fldCharType="begin"/>
      </w:r>
      <w:r>
        <w:instrText xml:space="preserve"> HYPERLINK \l _Toc21773 </w:instrText>
      </w:r>
      <w:r>
        <w:fldChar w:fldCharType="separate"/>
      </w:r>
      <w:r>
        <w:t>返回成功示例</w:t>
      </w:r>
      <w:r>
        <w:tab/>
      </w:r>
      <w:r>
        <w:fldChar w:fldCharType="begin"/>
      </w:r>
      <w:r>
        <w:instrText xml:space="preserve"> PAGEREF _Toc21773 \h </w:instrText>
      </w:r>
      <w:r>
        <w:fldChar w:fldCharType="separate"/>
      </w:r>
      <w:r>
        <w:t>703</w:t>
      </w:r>
      <w:r>
        <w:fldChar w:fldCharType="end"/>
      </w:r>
      <w:r>
        <w:fldChar w:fldCharType="end"/>
      </w:r>
    </w:p>
    <w:p w14:paraId="587F43A1">
      <w:pPr>
        <w:pStyle w:val="29"/>
        <w:tabs>
          <w:tab w:val="right" w:leader="dot" w:pos="8640"/>
        </w:tabs>
      </w:pPr>
      <w:r>
        <w:fldChar w:fldCharType="begin"/>
      </w:r>
      <w:r>
        <w:instrText xml:space="preserve"> HYPERLINK \l _Toc9445 </w:instrText>
      </w:r>
      <w:r>
        <w:fldChar w:fldCharType="separate"/>
      </w:r>
      <w:r>
        <w:t>查询移除入库单列表</w:t>
      </w:r>
      <w:r>
        <w:tab/>
      </w:r>
      <w:r>
        <w:fldChar w:fldCharType="begin"/>
      </w:r>
      <w:r>
        <w:instrText xml:space="preserve"> PAGEREF _Toc9445 \h </w:instrText>
      </w:r>
      <w:r>
        <w:fldChar w:fldCharType="separate"/>
      </w:r>
      <w:r>
        <w:t>706</w:t>
      </w:r>
      <w:r>
        <w:fldChar w:fldCharType="end"/>
      </w:r>
      <w:r>
        <w:fldChar w:fldCharType="end"/>
      </w:r>
    </w:p>
    <w:p w14:paraId="44612CC4">
      <w:pPr>
        <w:pStyle w:val="29"/>
        <w:tabs>
          <w:tab w:val="right" w:leader="dot" w:pos="8640"/>
        </w:tabs>
      </w:pPr>
      <w:r>
        <w:fldChar w:fldCharType="begin"/>
      </w:r>
      <w:r>
        <w:instrText xml:space="preserve"> HYPERLINK \l _Toc23636 </w:instrText>
      </w:r>
      <w:r>
        <w:fldChar w:fldCharType="separate"/>
      </w:r>
      <w:r>
        <w:t>接口信息</w:t>
      </w:r>
      <w:r>
        <w:tab/>
      </w:r>
      <w:r>
        <w:fldChar w:fldCharType="begin"/>
      </w:r>
      <w:r>
        <w:instrText xml:space="preserve"> PAGEREF _Toc23636 \h </w:instrText>
      </w:r>
      <w:r>
        <w:fldChar w:fldCharType="separate"/>
      </w:r>
      <w:r>
        <w:t>706</w:t>
      </w:r>
      <w:r>
        <w:fldChar w:fldCharType="end"/>
      </w:r>
      <w:r>
        <w:fldChar w:fldCharType="end"/>
      </w:r>
    </w:p>
    <w:p w14:paraId="74443248">
      <w:pPr>
        <w:pStyle w:val="29"/>
        <w:tabs>
          <w:tab w:val="right" w:leader="dot" w:pos="8640"/>
        </w:tabs>
      </w:pPr>
      <w:r>
        <w:fldChar w:fldCharType="begin"/>
      </w:r>
      <w:r>
        <w:instrText xml:space="preserve"> HYPERLINK \l _Toc25566 </w:instrText>
      </w:r>
      <w:r>
        <w:fldChar w:fldCharType="separate"/>
      </w:r>
      <w:r>
        <w:t>请求参数</w:t>
      </w:r>
      <w:r>
        <w:tab/>
      </w:r>
      <w:r>
        <w:fldChar w:fldCharType="begin"/>
      </w:r>
      <w:r>
        <w:instrText xml:space="preserve"> PAGEREF _Toc25566 \h </w:instrText>
      </w:r>
      <w:r>
        <w:fldChar w:fldCharType="separate"/>
      </w:r>
      <w:r>
        <w:t>706</w:t>
      </w:r>
      <w:r>
        <w:fldChar w:fldCharType="end"/>
      </w:r>
      <w:r>
        <w:fldChar w:fldCharType="end"/>
      </w:r>
    </w:p>
    <w:p w14:paraId="2EAEF2C6">
      <w:pPr>
        <w:pStyle w:val="29"/>
        <w:tabs>
          <w:tab w:val="right" w:leader="dot" w:pos="8640"/>
        </w:tabs>
      </w:pPr>
      <w:r>
        <w:fldChar w:fldCharType="begin"/>
      </w:r>
      <w:r>
        <w:instrText xml:space="preserve"> HYPERLINK \l _Toc16972 </w:instrText>
      </w:r>
      <w:r>
        <w:fldChar w:fldCharType="separate"/>
      </w:r>
      <w:r>
        <w:t>请求示例</w:t>
      </w:r>
      <w:r>
        <w:tab/>
      </w:r>
      <w:r>
        <w:fldChar w:fldCharType="begin"/>
      </w:r>
      <w:r>
        <w:instrText xml:space="preserve"> PAGEREF _Toc16972 \h </w:instrText>
      </w:r>
      <w:r>
        <w:fldChar w:fldCharType="separate"/>
      </w:r>
      <w:r>
        <w:t>706</w:t>
      </w:r>
      <w:r>
        <w:fldChar w:fldCharType="end"/>
      </w:r>
      <w:r>
        <w:fldChar w:fldCharType="end"/>
      </w:r>
    </w:p>
    <w:p w14:paraId="72D57CD4">
      <w:pPr>
        <w:pStyle w:val="29"/>
        <w:tabs>
          <w:tab w:val="right" w:leader="dot" w:pos="8640"/>
        </w:tabs>
      </w:pPr>
      <w:r>
        <w:fldChar w:fldCharType="begin"/>
      </w:r>
      <w:r>
        <w:instrText xml:space="preserve"> HYPERLINK \l _Toc25806 </w:instrText>
      </w:r>
      <w:r>
        <w:fldChar w:fldCharType="separate"/>
      </w:r>
      <w:r>
        <w:t>返回结果</w:t>
      </w:r>
      <w:r>
        <w:tab/>
      </w:r>
      <w:r>
        <w:fldChar w:fldCharType="begin"/>
      </w:r>
      <w:r>
        <w:instrText xml:space="preserve"> PAGEREF _Toc25806 \h </w:instrText>
      </w:r>
      <w:r>
        <w:fldChar w:fldCharType="separate"/>
      </w:r>
      <w:r>
        <w:t>707</w:t>
      </w:r>
      <w:r>
        <w:fldChar w:fldCharType="end"/>
      </w:r>
      <w:r>
        <w:fldChar w:fldCharType="end"/>
      </w:r>
    </w:p>
    <w:p w14:paraId="1C6FAEF0">
      <w:pPr>
        <w:pStyle w:val="29"/>
        <w:tabs>
          <w:tab w:val="right" w:leader="dot" w:pos="8640"/>
        </w:tabs>
      </w:pPr>
      <w:r>
        <w:fldChar w:fldCharType="begin"/>
      </w:r>
      <w:r>
        <w:instrText xml:space="preserve"> HYPERLINK \l _Toc21652 </w:instrText>
      </w:r>
      <w:r>
        <w:fldChar w:fldCharType="separate"/>
      </w:r>
      <w:r>
        <w:t>返回成功示例</w:t>
      </w:r>
      <w:r>
        <w:tab/>
      </w:r>
      <w:r>
        <w:fldChar w:fldCharType="begin"/>
      </w:r>
      <w:r>
        <w:instrText xml:space="preserve"> PAGEREF _Toc21652 \h </w:instrText>
      </w:r>
      <w:r>
        <w:fldChar w:fldCharType="separate"/>
      </w:r>
      <w:r>
        <w:t>707</w:t>
      </w:r>
      <w:r>
        <w:fldChar w:fldCharType="end"/>
      </w:r>
      <w:r>
        <w:fldChar w:fldCharType="end"/>
      </w:r>
    </w:p>
    <w:p w14:paraId="47D4FB55">
      <w:pPr>
        <w:pStyle w:val="29"/>
        <w:tabs>
          <w:tab w:val="right" w:leader="dot" w:pos="8640"/>
        </w:tabs>
      </w:pPr>
      <w:r>
        <w:fldChar w:fldCharType="begin"/>
      </w:r>
      <w:r>
        <w:instrText xml:space="preserve"> HYPERLINK \l _Toc3409 </w:instrText>
      </w:r>
      <w:r>
        <w:fldChar w:fldCharType="separate"/>
      </w:r>
      <w:r>
        <w:t>备货单分配库存</w:t>
      </w:r>
      <w:r>
        <w:tab/>
      </w:r>
      <w:r>
        <w:fldChar w:fldCharType="begin"/>
      </w:r>
      <w:r>
        <w:instrText xml:space="preserve"> PAGEREF _Toc3409 \h </w:instrText>
      </w:r>
      <w:r>
        <w:fldChar w:fldCharType="separate"/>
      </w:r>
      <w:r>
        <w:t>708</w:t>
      </w:r>
      <w:r>
        <w:fldChar w:fldCharType="end"/>
      </w:r>
      <w:r>
        <w:fldChar w:fldCharType="end"/>
      </w:r>
    </w:p>
    <w:p w14:paraId="02204795">
      <w:pPr>
        <w:pStyle w:val="29"/>
        <w:tabs>
          <w:tab w:val="right" w:leader="dot" w:pos="8640"/>
        </w:tabs>
      </w:pPr>
      <w:r>
        <w:fldChar w:fldCharType="begin"/>
      </w:r>
      <w:r>
        <w:instrText xml:space="preserve"> HYPERLINK \l _Toc24859 </w:instrText>
      </w:r>
      <w:r>
        <w:fldChar w:fldCharType="separate"/>
      </w:r>
      <w:r>
        <w:t>接口信息</w:t>
      </w:r>
      <w:r>
        <w:tab/>
      </w:r>
      <w:r>
        <w:fldChar w:fldCharType="begin"/>
      </w:r>
      <w:r>
        <w:instrText xml:space="preserve"> PAGEREF _Toc24859 \h </w:instrText>
      </w:r>
      <w:r>
        <w:fldChar w:fldCharType="separate"/>
      </w:r>
      <w:r>
        <w:t>708</w:t>
      </w:r>
      <w:r>
        <w:fldChar w:fldCharType="end"/>
      </w:r>
      <w:r>
        <w:fldChar w:fldCharType="end"/>
      </w:r>
    </w:p>
    <w:p w14:paraId="5CCE1071">
      <w:pPr>
        <w:pStyle w:val="29"/>
        <w:tabs>
          <w:tab w:val="right" w:leader="dot" w:pos="8640"/>
        </w:tabs>
      </w:pPr>
      <w:r>
        <w:fldChar w:fldCharType="begin"/>
      </w:r>
      <w:r>
        <w:instrText xml:space="preserve"> HYPERLINK \l _Toc26924 </w:instrText>
      </w:r>
      <w:r>
        <w:fldChar w:fldCharType="separate"/>
      </w:r>
      <w:r>
        <w:t>请求参数</w:t>
      </w:r>
      <w:r>
        <w:tab/>
      </w:r>
      <w:r>
        <w:fldChar w:fldCharType="begin"/>
      </w:r>
      <w:r>
        <w:instrText xml:space="preserve"> PAGEREF _Toc26924 \h </w:instrText>
      </w:r>
      <w:r>
        <w:fldChar w:fldCharType="separate"/>
      </w:r>
      <w:r>
        <w:t>708</w:t>
      </w:r>
      <w:r>
        <w:fldChar w:fldCharType="end"/>
      </w:r>
      <w:r>
        <w:fldChar w:fldCharType="end"/>
      </w:r>
    </w:p>
    <w:p w14:paraId="57F3A76E">
      <w:pPr>
        <w:pStyle w:val="29"/>
        <w:tabs>
          <w:tab w:val="right" w:leader="dot" w:pos="8640"/>
        </w:tabs>
      </w:pPr>
      <w:r>
        <w:fldChar w:fldCharType="begin"/>
      </w:r>
      <w:r>
        <w:instrText xml:space="preserve"> HYPERLINK \l _Toc3679 </w:instrText>
      </w:r>
      <w:r>
        <w:fldChar w:fldCharType="separate"/>
      </w:r>
      <w:r>
        <w:t>请求curl示例</w:t>
      </w:r>
      <w:r>
        <w:tab/>
      </w:r>
      <w:r>
        <w:fldChar w:fldCharType="begin"/>
      </w:r>
      <w:r>
        <w:instrText xml:space="preserve"> PAGEREF _Toc3679 \h </w:instrText>
      </w:r>
      <w:r>
        <w:fldChar w:fldCharType="separate"/>
      </w:r>
      <w:r>
        <w:t>708</w:t>
      </w:r>
      <w:r>
        <w:fldChar w:fldCharType="end"/>
      </w:r>
      <w:r>
        <w:fldChar w:fldCharType="end"/>
      </w:r>
    </w:p>
    <w:p w14:paraId="634F2D97">
      <w:pPr>
        <w:pStyle w:val="29"/>
        <w:tabs>
          <w:tab w:val="right" w:leader="dot" w:pos="8640"/>
        </w:tabs>
      </w:pPr>
      <w:r>
        <w:fldChar w:fldCharType="begin"/>
      </w:r>
      <w:r>
        <w:instrText xml:space="preserve"> HYPERLINK \l _Toc20357 </w:instrText>
      </w:r>
      <w:r>
        <w:fldChar w:fldCharType="separate"/>
      </w:r>
      <w:r>
        <w:t>返回结果</w:t>
      </w:r>
      <w:r>
        <w:tab/>
      </w:r>
      <w:r>
        <w:fldChar w:fldCharType="begin"/>
      </w:r>
      <w:r>
        <w:instrText xml:space="preserve"> PAGEREF _Toc20357 \h </w:instrText>
      </w:r>
      <w:r>
        <w:fldChar w:fldCharType="separate"/>
      </w:r>
      <w:r>
        <w:t>709</w:t>
      </w:r>
      <w:r>
        <w:fldChar w:fldCharType="end"/>
      </w:r>
      <w:r>
        <w:fldChar w:fldCharType="end"/>
      </w:r>
    </w:p>
    <w:p w14:paraId="724D5CBC">
      <w:pPr>
        <w:pStyle w:val="29"/>
        <w:tabs>
          <w:tab w:val="right" w:leader="dot" w:pos="8640"/>
        </w:tabs>
      </w:pPr>
      <w:r>
        <w:fldChar w:fldCharType="begin"/>
      </w:r>
      <w:r>
        <w:instrText xml:space="preserve"> HYPERLINK \l _Toc32516 </w:instrText>
      </w:r>
      <w:r>
        <w:fldChar w:fldCharType="separate"/>
      </w:r>
      <w:r>
        <w:t>返回成功示例</w:t>
      </w:r>
      <w:r>
        <w:tab/>
      </w:r>
      <w:r>
        <w:fldChar w:fldCharType="begin"/>
      </w:r>
      <w:r>
        <w:instrText xml:space="preserve"> PAGEREF _Toc32516 \h </w:instrText>
      </w:r>
      <w:r>
        <w:fldChar w:fldCharType="separate"/>
      </w:r>
      <w:r>
        <w:t>709</w:t>
      </w:r>
      <w:r>
        <w:fldChar w:fldCharType="end"/>
      </w:r>
      <w:r>
        <w:fldChar w:fldCharType="end"/>
      </w:r>
    </w:p>
    <w:p w14:paraId="152C1DE7">
      <w:pPr>
        <w:pStyle w:val="29"/>
        <w:tabs>
          <w:tab w:val="right" w:leader="dot" w:pos="8640"/>
        </w:tabs>
      </w:pPr>
      <w:r>
        <w:fldChar w:fldCharType="begin"/>
      </w:r>
      <w:r>
        <w:instrText xml:space="preserve"> HYPERLINK \l _Toc18466 </w:instrText>
      </w:r>
      <w:r>
        <w:fldChar w:fldCharType="separate"/>
      </w:r>
      <w:r>
        <w:t>返回失败示例</w:t>
      </w:r>
      <w:r>
        <w:tab/>
      </w:r>
      <w:r>
        <w:fldChar w:fldCharType="begin"/>
      </w:r>
      <w:r>
        <w:instrText xml:space="preserve"> PAGEREF _Toc18466 \h </w:instrText>
      </w:r>
      <w:r>
        <w:fldChar w:fldCharType="separate"/>
      </w:r>
      <w:r>
        <w:t>709</w:t>
      </w:r>
      <w:r>
        <w:fldChar w:fldCharType="end"/>
      </w:r>
      <w:r>
        <w:fldChar w:fldCharType="end"/>
      </w:r>
    </w:p>
    <w:p w14:paraId="1CD6C9B2">
      <w:pPr>
        <w:pStyle w:val="29"/>
        <w:tabs>
          <w:tab w:val="right" w:leader="dot" w:pos="8640"/>
        </w:tabs>
      </w:pPr>
      <w:r>
        <w:fldChar w:fldCharType="begin"/>
      </w:r>
      <w:r>
        <w:instrText xml:space="preserve"> HYPERLINK \l _Toc5286 </w:instrText>
      </w:r>
      <w:r>
        <w:fldChar w:fldCharType="separate"/>
      </w:r>
      <w:r>
        <w:t>查询销售出库单列表</w:t>
      </w:r>
      <w:r>
        <w:tab/>
      </w:r>
      <w:r>
        <w:fldChar w:fldCharType="begin"/>
      </w:r>
      <w:r>
        <w:instrText xml:space="preserve"> PAGEREF _Toc5286 \h </w:instrText>
      </w:r>
      <w:r>
        <w:fldChar w:fldCharType="separate"/>
      </w:r>
      <w:r>
        <w:t>709</w:t>
      </w:r>
      <w:r>
        <w:fldChar w:fldCharType="end"/>
      </w:r>
      <w:r>
        <w:fldChar w:fldCharType="end"/>
      </w:r>
    </w:p>
    <w:p w14:paraId="054335D0">
      <w:pPr>
        <w:pStyle w:val="29"/>
        <w:tabs>
          <w:tab w:val="right" w:leader="dot" w:pos="8640"/>
        </w:tabs>
      </w:pPr>
      <w:r>
        <w:fldChar w:fldCharType="begin"/>
      </w:r>
      <w:r>
        <w:instrText xml:space="preserve"> HYPERLINK \l _Toc27509 </w:instrText>
      </w:r>
      <w:r>
        <w:fldChar w:fldCharType="separate"/>
      </w:r>
      <w:r>
        <w:t>接口信息</w:t>
      </w:r>
      <w:r>
        <w:tab/>
      </w:r>
      <w:r>
        <w:fldChar w:fldCharType="begin"/>
      </w:r>
      <w:r>
        <w:instrText xml:space="preserve"> PAGEREF _Toc27509 \h </w:instrText>
      </w:r>
      <w:r>
        <w:fldChar w:fldCharType="separate"/>
      </w:r>
      <w:r>
        <w:t>709</w:t>
      </w:r>
      <w:r>
        <w:fldChar w:fldCharType="end"/>
      </w:r>
      <w:r>
        <w:fldChar w:fldCharType="end"/>
      </w:r>
    </w:p>
    <w:p w14:paraId="6CA93A0E">
      <w:pPr>
        <w:pStyle w:val="29"/>
        <w:tabs>
          <w:tab w:val="right" w:leader="dot" w:pos="8640"/>
        </w:tabs>
      </w:pPr>
      <w:r>
        <w:fldChar w:fldCharType="begin"/>
      </w:r>
      <w:r>
        <w:instrText xml:space="preserve"> HYPERLINK \l _Toc22053 </w:instrText>
      </w:r>
      <w:r>
        <w:fldChar w:fldCharType="separate"/>
      </w:r>
      <w:r>
        <w:t>请求参数</w:t>
      </w:r>
      <w:r>
        <w:tab/>
      </w:r>
      <w:r>
        <w:fldChar w:fldCharType="begin"/>
      </w:r>
      <w:r>
        <w:instrText xml:space="preserve"> PAGEREF _Toc22053 \h </w:instrText>
      </w:r>
      <w:r>
        <w:fldChar w:fldCharType="separate"/>
      </w:r>
      <w:r>
        <w:t>709</w:t>
      </w:r>
      <w:r>
        <w:fldChar w:fldCharType="end"/>
      </w:r>
      <w:r>
        <w:fldChar w:fldCharType="end"/>
      </w:r>
    </w:p>
    <w:p w14:paraId="6242420F">
      <w:pPr>
        <w:pStyle w:val="29"/>
        <w:tabs>
          <w:tab w:val="right" w:leader="dot" w:pos="8640"/>
        </w:tabs>
      </w:pPr>
      <w:r>
        <w:fldChar w:fldCharType="begin"/>
      </w:r>
      <w:r>
        <w:instrText xml:space="preserve"> HYPERLINK \l _Toc7212 </w:instrText>
      </w:r>
      <w:r>
        <w:fldChar w:fldCharType="separate"/>
      </w:r>
      <w:r>
        <w:t>请求示例</w:t>
      </w:r>
      <w:r>
        <w:tab/>
      </w:r>
      <w:r>
        <w:fldChar w:fldCharType="begin"/>
      </w:r>
      <w:r>
        <w:instrText xml:space="preserve"> PAGEREF _Toc7212 \h </w:instrText>
      </w:r>
      <w:r>
        <w:fldChar w:fldCharType="separate"/>
      </w:r>
      <w:r>
        <w:t>709</w:t>
      </w:r>
      <w:r>
        <w:fldChar w:fldCharType="end"/>
      </w:r>
      <w:r>
        <w:fldChar w:fldCharType="end"/>
      </w:r>
    </w:p>
    <w:p w14:paraId="2C729952">
      <w:pPr>
        <w:pStyle w:val="29"/>
        <w:tabs>
          <w:tab w:val="right" w:leader="dot" w:pos="8640"/>
        </w:tabs>
      </w:pPr>
      <w:r>
        <w:fldChar w:fldCharType="begin"/>
      </w:r>
      <w:r>
        <w:instrText xml:space="preserve"> HYPERLINK \l _Toc32132 </w:instrText>
      </w:r>
      <w:r>
        <w:fldChar w:fldCharType="separate"/>
      </w:r>
      <w:r>
        <w:t>返回结果</w:t>
      </w:r>
      <w:r>
        <w:tab/>
      </w:r>
      <w:r>
        <w:fldChar w:fldCharType="begin"/>
      </w:r>
      <w:r>
        <w:instrText xml:space="preserve"> PAGEREF _Toc32132 \h </w:instrText>
      </w:r>
      <w:r>
        <w:fldChar w:fldCharType="separate"/>
      </w:r>
      <w:r>
        <w:t>710</w:t>
      </w:r>
      <w:r>
        <w:fldChar w:fldCharType="end"/>
      </w:r>
      <w:r>
        <w:fldChar w:fldCharType="end"/>
      </w:r>
    </w:p>
    <w:p w14:paraId="17E3C80E">
      <w:pPr>
        <w:pStyle w:val="29"/>
        <w:tabs>
          <w:tab w:val="right" w:leader="dot" w:pos="8640"/>
        </w:tabs>
      </w:pPr>
      <w:r>
        <w:fldChar w:fldCharType="begin"/>
      </w:r>
      <w:r>
        <w:instrText xml:space="preserve"> HYPERLINK \l _Toc11808 </w:instrText>
      </w:r>
      <w:r>
        <w:fldChar w:fldCharType="separate"/>
      </w:r>
      <w:r>
        <w:t>返回成功示例</w:t>
      </w:r>
      <w:r>
        <w:tab/>
      </w:r>
      <w:r>
        <w:fldChar w:fldCharType="begin"/>
      </w:r>
      <w:r>
        <w:instrText xml:space="preserve"> PAGEREF _Toc11808 \h </w:instrText>
      </w:r>
      <w:r>
        <w:fldChar w:fldCharType="separate"/>
      </w:r>
      <w:r>
        <w:t>710</w:t>
      </w:r>
      <w:r>
        <w:fldChar w:fldCharType="end"/>
      </w:r>
      <w:r>
        <w:fldChar w:fldCharType="end"/>
      </w:r>
    </w:p>
    <w:p w14:paraId="5F9510B0">
      <w:pPr>
        <w:pStyle w:val="29"/>
        <w:tabs>
          <w:tab w:val="right" w:leader="dot" w:pos="8640"/>
        </w:tabs>
      </w:pPr>
      <w:r>
        <w:fldChar w:fldCharType="begin"/>
      </w:r>
      <w:r>
        <w:instrText xml:space="preserve"> HYPERLINK \l _Toc4500 </w:instrText>
      </w:r>
      <w:r>
        <w:fldChar w:fldCharType="separate"/>
      </w:r>
      <w:r>
        <w:t>物流下单 - 编辑运单号/跟踪号</w:t>
      </w:r>
      <w:r>
        <w:tab/>
      </w:r>
      <w:r>
        <w:fldChar w:fldCharType="begin"/>
      </w:r>
      <w:r>
        <w:instrText xml:space="preserve"> PAGEREF _Toc4500 \h </w:instrText>
      </w:r>
      <w:r>
        <w:fldChar w:fldCharType="separate"/>
      </w:r>
      <w:r>
        <w:t>713</w:t>
      </w:r>
      <w:r>
        <w:fldChar w:fldCharType="end"/>
      </w:r>
      <w:r>
        <w:fldChar w:fldCharType="end"/>
      </w:r>
    </w:p>
    <w:p w14:paraId="1D71B1AD">
      <w:pPr>
        <w:pStyle w:val="29"/>
        <w:tabs>
          <w:tab w:val="right" w:leader="dot" w:pos="8640"/>
        </w:tabs>
      </w:pPr>
      <w:r>
        <w:fldChar w:fldCharType="begin"/>
      </w:r>
      <w:r>
        <w:instrText xml:space="preserve"> HYPERLINK \l _Toc28115 </w:instrText>
      </w:r>
      <w:r>
        <w:fldChar w:fldCharType="separate"/>
      </w:r>
      <w:r>
        <w:t>接口信息</w:t>
      </w:r>
      <w:r>
        <w:tab/>
      </w:r>
      <w:r>
        <w:fldChar w:fldCharType="begin"/>
      </w:r>
      <w:r>
        <w:instrText xml:space="preserve"> PAGEREF _Toc28115 \h </w:instrText>
      </w:r>
      <w:r>
        <w:fldChar w:fldCharType="separate"/>
      </w:r>
      <w:r>
        <w:t>713</w:t>
      </w:r>
      <w:r>
        <w:fldChar w:fldCharType="end"/>
      </w:r>
      <w:r>
        <w:fldChar w:fldCharType="end"/>
      </w:r>
    </w:p>
    <w:p w14:paraId="4B830A53">
      <w:pPr>
        <w:pStyle w:val="29"/>
        <w:tabs>
          <w:tab w:val="right" w:leader="dot" w:pos="8640"/>
        </w:tabs>
      </w:pPr>
      <w:r>
        <w:fldChar w:fldCharType="begin"/>
      </w:r>
      <w:r>
        <w:instrText xml:space="preserve"> HYPERLINK \l _Toc20980 </w:instrText>
      </w:r>
      <w:r>
        <w:fldChar w:fldCharType="separate"/>
      </w:r>
      <w:r>
        <w:t>请求参数</w:t>
      </w:r>
      <w:r>
        <w:tab/>
      </w:r>
      <w:r>
        <w:fldChar w:fldCharType="begin"/>
      </w:r>
      <w:r>
        <w:instrText xml:space="preserve"> PAGEREF _Toc20980 \h </w:instrText>
      </w:r>
      <w:r>
        <w:fldChar w:fldCharType="separate"/>
      </w:r>
      <w:r>
        <w:t>713</w:t>
      </w:r>
      <w:r>
        <w:fldChar w:fldCharType="end"/>
      </w:r>
      <w:r>
        <w:fldChar w:fldCharType="end"/>
      </w:r>
    </w:p>
    <w:p w14:paraId="4E71EA5A">
      <w:pPr>
        <w:pStyle w:val="29"/>
        <w:tabs>
          <w:tab w:val="right" w:leader="dot" w:pos="8640"/>
        </w:tabs>
      </w:pPr>
      <w:r>
        <w:fldChar w:fldCharType="begin"/>
      </w:r>
      <w:r>
        <w:instrText xml:space="preserve"> HYPERLINK \l _Toc21735 </w:instrText>
      </w:r>
      <w:r>
        <w:fldChar w:fldCharType="separate"/>
      </w:r>
      <w:r>
        <w:t>请求示例</w:t>
      </w:r>
      <w:r>
        <w:tab/>
      </w:r>
      <w:r>
        <w:fldChar w:fldCharType="begin"/>
      </w:r>
      <w:r>
        <w:instrText xml:space="preserve"> PAGEREF _Toc21735 \h </w:instrText>
      </w:r>
      <w:r>
        <w:fldChar w:fldCharType="separate"/>
      </w:r>
      <w:r>
        <w:t>713</w:t>
      </w:r>
      <w:r>
        <w:fldChar w:fldCharType="end"/>
      </w:r>
      <w:r>
        <w:fldChar w:fldCharType="end"/>
      </w:r>
    </w:p>
    <w:p w14:paraId="04E70257">
      <w:pPr>
        <w:pStyle w:val="29"/>
        <w:tabs>
          <w:tab w:val="right" w:leader="dot" w:pos="8640"/>
        </w:tabs>
      </w:pPr>
      <w:r>
        <w:fldChar w:fldCharType="begin"/>
      </w:r>
      <w:r>
        <w:instrText xml:space="preserve"> HYPERLINK \l _Toc12347 </w:instrText>
      </w:r>
      <w:r>
        <w:fldChar w:fldCharType="separate"/>
      </w:r>
      <w:r>
        <w:t>返回结果</w:t>
      </w:r>
      <w:r>
        <w:tab/>
      </w:r>
      <w:r>
        <w:fldChar w:fldCharType="begin"/>
      </w:r>
      <w:r>
        <w:instrText xml:space="preserve"> PAGEREF _Toc12347 \h </w:instrText>
      </w:r>
      <w:r>
        <w:fldChar w:fldCharType="separate"/>
      </w:r>
      <w:r>
        <w:t>713</w:t>
      </w:r>
      <w:r>
        <w:fldChar w:fldCharType="end"/>
      </w:r>
      <w:r>
        <w:fldChar w:fldCharType="end"/>
      </w:r>
    </w:p>
    <w:p w14:paraId="6367F8DF">
      <w:pPr>
        <w:pStyle w:val="29"/>
        <w:tabs>
          <w:tab w:val="right" w:leader="dot" w:pos="8640"/>
        </w:tabs>
      </w:pPr>
      <w:r>
        <w:fldChar w:fldCharType="begin"/>
      </w:r>
      <w:r>
        <w:instrText xml:space="preserve"> HYPERLINK \l _Toc23340 </w:instrText>
      </w:r>
      <w:r>
        <w:fldChar w:fldCharType="separate"/>
      </w:r>
      <w:r>
        <w:t>返回成功示例</w:t>
      </w:r>
      <w:r>
        <w:tab/>
      </w:r>
      <w:r>
        <w:fldChar w:fldCharType="begin"/>
      </w:r>
      <w:r>
        <w:instrText xml:space="preserve"> PAGEREF _Toc23340 \h </w:instrText>
      </w:r>
      <w:r>
        <w:fldChar w:fldCharType="separate"/>
      </w:r>
      <w:r>
        <w:t>713</w:t>
      </w:r>
      <w:r>
        <w:fldChar w:fldCharType="end"/>
      </w:r>
      <w:r>
        <w:fldChar w:fldCharType="end"/>
      </w:r>
    </w:p>
    <w:p w14:paraId="561FBC1C">
      <w:pPr>
        <w:pStyle w:val="29"/>
        <w:tabs>
          <w:tab w:val="right" w:leader="dot" w:pos="8640"/>
        </w:tabs>
      </w:pPr>
      <w:r>
        <w:fldChar w:fldCharType="begin"/>
      </w:r>
      <w:r>
        <w:instrText xml:space="preserve"> HYPERLINK \l _Toc10050 </w:instrText>
      </w:r>
      <w:r>
        <w:fldChar w:fldCharType="separate"/>
      </w:r>
      <w:r>
        <w:t>返回失败示例</w:t>
      </w:r>
      <w:r>
        <w:tab/>
      </w:r>
      <w:r>
        <w:fldChar w:fldCharType="begin"/>
      </w:r>
      <w:r>
        <w:instrText xml:space="preserve"> PAGEREF _Toc10050 \h </w:instrText>
      </w:r>
      <w:r>
        <w:fldChar w:fldCharType="separate"/>
      </w:r>
      <w:r>
        <w:t>714</w:t>
      </w:r>
      <w:r>
        <w:fldChar w:fldCharType="end"/>
      </w:r>
      <w:r>
        <w:fldChar w:fldCharType="end"/>
      </w:r>
    </w:p>
    <w:p w14:paraId="38FEBA7D">
      <w:pPr>
        <w:pStyle w:val="29"/>
        <w:tabs>
          <w:tab w:val="right" w:leader="dot" w:pos="8640"/>
        </w:tabs>
      </w:pPr>
      <w:r>
        <w:fldChar w:fldCharType="begin"/>
      </w:r>
      <w:r>
        <w:instrText xml:space="preserve"> HYPERLINK \l _Toc4406 </w:instrText>
      </w:r>
      <w:r>
        <w:fldChar w:fldCharType="separate"/>
      </w:r>
      <w:r>
        <w:t>设置包裹尺寸</w:t>
      </w:r>
      <w:r>
        <w:tab/>
      </w:r>
      <w:r>
        <w:fldChar w:fldCharType="begin"/>
      </w:r>
      <w:r>
        <w:instrText xml:space="preserve"> PAGEREF _Toc4406 \h </w:instrText>
      </w:r>
      <w:r>
        <w:fldChar w:fldCharType="separate"/>
      </w:r>
      <w:r>
        <w:t>714</w:t>
      </w:r>
      <w:r>
        <w:fldChar w:fldCharType="end"/>
      </w:r>
      <w:r>
        <w:fldChar w:fldCharType="end"/>
      </w:r>
    </w:p>
    <w:p w14:paraId="488CDC82">
      <w:pPr>
        <w:pStyle w:val="29"/>
        <w:tabs>
          <w:tab w:val="right" w:leader="dot" w:pos="8640"/>
        </w:tabs>
      </w:pPr>
      <w:r>
        <w:fldChar w:fldCharType="begin"/>
      </w:r>
      <w:r>
        <w:instrText xml:space="preserve"> HYPERLINK \l _Toc2534 </w:instrText>
      </w:r>
      <w:r>
        <w:fldChar w:fldCharType="separate"/>
      </w:r>
      <w:r>
        <w:t>接口信息</w:t>
      </w:r>
      <w:r>
        <w:tab/>
      </w:r>
      <w:r>
        <w:fldChar w:fldCharType="begin"/>
      </w:r>
      <w:r>
        <w:instrText xml:space="preserve"> PAGEREF _Toc2534 \h </w:instrText>
      </w:r>
      <w:r>
        <w:fldChar w:fldCharType="separate"/>
      </w:r>
      <w:r>
        <w:t>714</w:t>
      </w:r>
      <w:r>
        <w:fldChar w:fldCharType="end"/>
      </w:r>
      <w:r>
        <w:fldChar w:fldCharType="end"/>
      </w:r>
    </w:p>
    <w:p w14:paraId="6AC8F892">
      <w:pPr>
        <w:pStyle w:val="29"/>
        <w:tabs>
          <w:tab w:val="right" w:leader="dot" w:pos="8640"/>
        </w:tabs>
      </w:pPr>
      <w:r>
        <w:fldChar w:fldCharType="begin"/>
      </w:r>
      <w:r>
        <w:instrText xml:space="preserve"> HYPERLINK \l _Toc22689 </w:instrText>
      </w:r>
      <w:r>
        <w:fldChar w:fldCharType="separate"/>
      </w:r>
      <w:r>
        <w:t>请求参数</w:t>
      </w:r>
      <w:r>
        <w:tab/>
      </w:r>
      <w:r>
        <w:fldChar w:fldCharType="begin"/>
      </w:r>
      <w:r>
        <w:instrText xml:space="preserve"> PAGEREF _Toc22689 \h </w:instrText>
      </w:r>
      <w:r>
        <w:fldChar w:fldCharType="separate"/>
      </w:r>
      <w:r>
        <w:t>714</w:t>
      </w:r>
      <w:r>
        <w:fldChar w:fldCharType="end"/>
      </w:r>
      <w:r>
        <w:fldChar w:fldCharType="end"/>
      </w:r>
    </w:p>
    <w:p w14:paraId="772D5C27">
      <w:pPr>
        <w:pStyle w:val="29"/>
        <w:tabs>
          <w:tab w:val="right" w:leader="dot" w:pos="8640"/>
        </w:tabs>
      </w:pPr>
      <w:r>
        <w:fldChar w:fldCharType="begin"/>
      </w:r>
      <w:r>
        <w:instrText xml:space="preserve"> HYPERLINK \l _Toc27839 </w:instrText>
      </w:r>
      <w:r>
        <w:fldChar w:fldCharType="separate"/>
      </w:r>
      <w:r>
        <w:t>请求cURL示例</w:t>
      </w:r>
      <w:r>
        <w:tab/>
      </w:r>
      <w:r>
        <w:fldChar w:fldCharType="begin"/>
      </w:r>
      <w:r>
        <w:instrText xml:space="preserve"> PAGEREF _Toc27839 \h </w:instrText>
      </w:r>
      <w:r>
        <w:fldChar w:fldCharType="separate"/>
      </w:r>
      <w:r>
        <w:t>714</w:t>
      </w:r>
      <w:r>
        <w:fldChar w:fldCharType="end"/>
      </w:r>
      <w:r>
        <w:fldChar w:fldCharType="end"/>
      </w:r>
    </w:p>
    <w:p w14:paraId="057BB89A">
      <w:pPr>
        <w:pStyle w:val="29"/>
        <w:tabs>
          <w:tab w:val="right" w:leader="dot" w:pos="8640"/>
        </w:tabs>
      </w:pPr>
      <w:r>
        <w:fldChar w:fldCharType="begin"/>
      </w:r>
      <w:r>
        <w:instrText xml:space="preserve"> HYPERLINK \l _Toc28518 </w:instrText>
      </w:r>
      <w:r>
        <w:fldChar w:fldCharType="separate"/>
      </w:r>
      <w:r>
        <w:t>返回结果</w:t>
      </w:r>
      <w:r>
        <w:tab/>
      </w:r>
      <w:r>
        <w:fldChar w:fldCharType="begin"/>
      </w:r>
      <w:r>
        <w:instrText xml:space="preserve"> PAGEREF _Toc28518 \h </w:instrText>
      </w:r>
      <w:r>
        <w:fldChar w:fldCharType="separate"/>
      </w:r>
      <w:r>
        <w:t>714</w:t>
      </w:r>
      <w:r>
        <w:fldChar w:fldCharType="end"/>
      </w:r>
      <w:r>
        <w:fldChar w:fldCharType="end"/>
      </w:r>
    </w:p>
    <w:p w14:paraId="69D69C92">
      <w:pPr>
        <w:pStyle w:val="29"/>
        <w:tabs>
          <w:tab w:val="right" w:leader="dot" w:pos="8640"/>
        </w:tabs>
      </w:pPr>
      <w:r>
        <w:fldChar w:fldCharType="begin"/>
      </w:r>
      <w:r>
        <w:instrText xml:space="preserve"> HYPERLINK \l _Toc10906 </w:instrText>
      </w:r>
      <w:r>
        <w:fldChar w:fldCharType="separate"/>
      </w:r>
      <w:r>
        <w:t>返回成功示例</w:t>
      </w:r>
      <w:r>
        <w:tab/>
      </w:r>
      <w:r>
        <w:fldChar w:fldCharType="begin"/>
      </w:r>
      <w:r>
        <w:instrText xml:space="preserve"> PAGEREF _Toc10906 \h </w:instrText>
      </w:r>
      <w:r>
        <w:fldChar w:fldCharType="separate"/>
      </w:r>
      <w:r>
        <w:t>714</w:t>
      </w:r>
      <w:r>
        <w:fldChar w:fldCharType="end"/>
      </w:r>
      <w:r>
        <w:fldChar w:fldCharType="end"/>
      </w:r>
    </w:p>
    <w:p w14:paraId="6BEA4248">
      <w:pPr>
        <w:pStyle w:val="29"/>
        <w:tabs>
          <w:tab w:val="right" w:leader="dot" w:pos="8640"/>
        </w:tabs>
      </w:pPr>
      <w:r>
        <w:fldChar w:fldCharType="begin"/>
      </w:r>
      <w:r>
        <w:instrText xml:space="preserve"> HYPERLINK \l _Toc28403 </w:instrText>
      </w:r>
      <w:r>
        <w:fldChar w:fldCharType="separate"/>
      </w:r>
      <w:r>
        <w:t>查询销售出库单物流面单</w:t>
      </w:r>
      <w:r>
        <w:tab/>
      </w:r>
      <w:r>
        <w:fldChar w:fldCharType="begin"/>
      </w:r>
      <w:r>
        <w:instrText xml:space="preserve"> PAGEREF _Toc28403 \h </w:instrText>
      </w:r>
      <w:r>
        <w:fldChar w:fldCharType="separate"/>
      </w:r>
      <w:r>
        <w:t>715</w:t>
      </w:r>
      <w:r>
        <w:fldChar w:fldCharType="end"/>
      </w:r>
      <w:r>
        <w:fldChar w:fldCharType="end"/>
      </w:r>
    </w:p>
    <w:p w14:paraId="6DBE989F">
      <w:pPr>
        <w:pStyle w:val="29"/>
        <w:tabs>
          <w:tab w:val="right" w:leader="dot" w:pos="8640"/>
        </w:tabs>
      </w:pPr>
      <w:r>
        <w:fldChar w:fldCharType="begin"/>
      </w:r>
      <w:r>
        <w:instrText xml:space="preserve"> HYPERLINK \l _Toc16825 </w:instrText>
      </w:r>
      <w:r>
        <w:fldChar w:fldCharType="separate"/>
      </w:r>
      <w:r>
        <w:t>接口信息</w:t>
      </w:r>
      <w:r>
        <w:tab/>
      </w:r>
      <w:r>
        <w:fldChar w:fldCharType="begin"/>
      </w:r>
      <w:r>
        <w:instrText xml:space="preserve"> PAGEREF _Toc16825 \h </w:instrText>
      </w:r>
      <w:r>
        <w:fldChar w:fldCharType="separate"/>
      </w:r>
      <w:r>
        <w:t>715</w:t>
      </w:r>
      <w:r>
        <w:fldChar w:fldCharType="end"/>
      </w:r>
      <w:r>
        <w:fldChar w:fldCharType="end"/>
      </w:r>
    </w:p>
    <w:p w14:paraId="5E628D39">
      <w:pPr>
        <w:pStyle w:val="29"/>
        <w:tabs>
          <w:tab w:val="right" w:leader="dot" w:pos="8640"/>
        </w:tabs>
      </w:pPr>
      <w:r>
        <w:fldChar w:fldCharType="begin"/>
      </w:r>
      <w:r>
        <w:instrText xml:space="preserve"> HYPERLINK \l _Toc9442 </w:instrText>
      </w:r>
      <w:r>
        <w:fldChar w:fldCharType="separate"/>
      </w:r>
      <w:r>
        <w:t>请求参数</w:t>
      </w:r>
      <w:r>
        <w:tab/>
      </w:r>
      <w:r>
        <w:fldChar w:fldCharType="begin"/>
      </w:r>
      <w:r>
        <w:instrText xml:space="preserve"> PAGEREF _Toc9442 \h </w:instrText>
      </w:r>
      <w:r>
        <w:fldChar w:fldCharType="separate"/>
      </w:r>
      <w:r>
        <w:t>715</w:t>
      </w:r>
      <w:r>
        <w:fldChar w:fldCharType="end"/>
      </w:r>
      <w:r>
        <w:fldChar w:fldCharType="end"/>
      </w:r>
    </w:p>
    <w:p w14:paraId="76E51E19">
      <w:pPr>
        <w:pStyle w:val="29"/>
        <w:tabs>
          <w:tab w:val="right" w:leader="dot" w:pos="8640"/>
        </w:tabs>
      </w:pPr>
      <w:r>
        <w:fldChar w:fldCharType="begin"/>
      </w:r>
      <w:r>
        <w:instrText xml:space="preserve"> HYPERLINK \l _Toc30761 </w:instrText>
      </w:r>
      <w:r>
        <w:fldChar w:fldCharType="separate"/>
      </w:r>
      <w:r>
        <w:t>请求示例</w:t>
      </w:r>
      <w:r>
        <w:tab/>
      </w:r>
      <w:r>
        <w:fldChar w:fldCharType="begin"/>
      </w:r>
      <w:r>
        <w:instrText xml:space="preserve"> PAGEREF _Toc30761 \h </w:instrText>
      </w:r>
      <w:r>
        <w:fldChar w:fldCharType="separate"/>
      </w:r>
      <w:r>
        <w:t>715</w:t>
      </w:r>
      <w:r>
        <w:fldChar w:fldCharType="end"/>
      </w:r>
      <w:r>
        <w:fldChar w:fldCharType="end"/>
      </w:r>
    </w:p>
    <w:p w14:paraId="2F4128EA">
      <w:pPr>
        <w:pStyle w:val="29"/>
        <w:tabs>
          <w:tab w:val="right" w:leader="dot" w:pos="8640"/>
        </w:tabs>
      </w:pPr>
      <w:r>
        <w:fldChar w:fldCharType="begin"/>
      </w:r>
      <w:r>
        <w:instrText xml:space="preserve"> HYPERLINK \l _Toc6784 </w:instrText>
      </w:r>
      <w:r>
        <w:fldChar w:fldCharType="separate"/>
      </w:r>
      <w:r>
        <w:t>返回结果</w:t>
      </w:r>
      <w:r>
        <w:tab/>
      </w:r>
      <w:r>
        <w:fldChar w:fldCharType="begin"/>
      </w:r>
      <w:r>
        <w:instrText xml:space="preserve"> PAGEREF _Toc6784 \h </w:instrText>
      </w:r>
      <w:r>
        <w:fldChar w:fldCharType="separate"/>
      </w:r>
      <w:r>
        <w:t>715</w:t>
      </w:r>
      <w:r>
        <w:fldChar w:fldCharType="end"/>
      </w:r>
      <w:r>
        <w:fldChar w:fldCharType="end"/>
      </w:r>
    </w:p>
    <w:p w14:paraId="1823F363">
      <w:pPr>
        <w:pStyle w:val="29"/>
        <w:tabs>
          <w:tab w:val="right" w:leader="dot" w:pos="8640"/>
        </w:tabs>
      </w:pPr>
      <w:r>
        <w:fldChar w:fldCharType="begin"/>
      </w:r>
      <w:r>
        <w:instrText xml:space="preserve"> HYPERLINK \l _Toc26538 </w:instrText>
      </w:r>
      <w:r>
        <w:fldChar w:fldCharType="separate"/>
      </w:r>
      <w:r>
        <w:t>返回成功示例</w:t>
      </w:r>
      <w:r>
        <w:tab/>
      </w:r>
      <w:r>
        <w:fldChar w:fldCharType="begin"/>
      </w:r>
      <w:r>
        <w:instrText xml:space="preserve"> PAGEREF _Toc26538 \h </w:instrText>
      </w:r>
      <w:r>
        <w:fldChar w:fldCharType="separate"/>
      </w:r>
      <w:r>
        <w:t>715</w:t>
      </w:r>
      <w:r>
        <w:fldChar w:fldCharType="end"/>
      </w:r>
      <w:r>
        <w:fldChar w:fldCharType="end"/>
      </w:r>
    </w:p>
    <w:p w14:paraId="5C296E67">
      <w:pPr>
        <w:pStyle w:val="29"/>
        <w:tabs>
          <w:tab w:val="right" w:leader="dot" w:pos="8640"/>
        </w:tabs>
      </w:pPr>
      <w:r>
        <w:fldChar w:fldCharType="begin"/>
      </w:r>
      <w:r>
        <w:instrText xml:space="preserve"> HYPERLINK \l _Toc2441 </w:instrText>
      </w:r>
      <w:r>
        <w:fldChar w:fldCharType="separate"/>
      </w:r>
      <w:r>
        <w:t>销售出库单截单</w:t>
      </w:r>
      <w:r>
        <w:tab/>
      </w:r>
      <w:r>
        <w:fldChar w:fldCharType="begin"/>
      </w:r>
      <w:r>
        <w:instrText xml:space="preserve"> PAGEREF _Toc2441 \h </w:instrText>
      </w:r>
      <w:r>
        <w:fldChar w:fldCharType="separate"/>
      </w:r>
      <w:r>
        <w:t>716</w:t>
      </w:r>
      <w:r>
        <w:fldChar w:fldCharType="end"/>
      </w:r>
      <w:r>
        <w:fldChar w:fldCharType="end"/>
      </w:r>
    </w:p>
    <w:p w14:paraId="6E05306A">
      <w:pPr>
        <w:pStyle w:val="29"/>
        <w:tabs>
          <w:tab w:val="right" w:leader="dot" w:pos="8640"/>
        </w:tabs>
      </w:pPr>
      <w:r>
        <w:fldChar w:fldCharType="begin"/>
      </w:r>
      <w:r>
        <w:instrText xml:space="preserve"> HYPERLINK \l _Toc22019 </w:instrText>
      </w:r>
      <w:r>
        <w:fldChar w:fldCharType="separate"/>
      </w:r>
      <w:r>
        <w:t>接口信息</w:t>
      </w:r>
      <w:r>
        <w:tab/>
      </w:r>
      <w:r>
        <w:fldChar w:fldCharType="begin"/>
      </w:r>
      <w:r>
        <w:instrText xml:space="preserve"> PAGEREF _Toc22019 \h </w:instrText>
      </w:r>
      <w:r>
        <w:fldChar w:fldCharType="separate"/>
      </w:r>
      <w:r>
        <w:t>716</w:t>
      </w:r>
      <w:r>
        <w:fldChar w:fldCharType="end"/>
      </w:r>
      <w:r>
        <w:fldChar w:fldCharType="end"/>
      </w:r>
    </w:p>
    <w:p w14:paraId="07226B79">
      <w:pPr>
        <w:pStyle w:val="29"/>
        <w:tabs>
          <w:tab w:val="right" w:leader="dot" w:pos="8640"/>
        </w:tabs>
      </w:pPr>
      <w:r>
        <w:fldChar w:fldCharType="begin"/>
      </w:r>
      <w:r>
        <w:instrText xml:space="preserve"> HYPERLINK \l _Toc12226 </w:instrText>
      </w:r>
      <w:r>
        <w:fldChar w:fldCharType="separate"/>
      </w:r>
      <w:r>
        <w:t>请求参数</w:t>
      </w:r>
      <w:r>
        <w:tab/>
      </w:r>
      <w:r>
        <w:fldChar w:fldCharType="begin"/>
      </w:r>
      <w:r>
        <w:instrText xml:space="preserve"> PAGEREF _Toc12226 \h </w:instrText>
      </w:r>
      <w:r>
        <w:fldChar w:fldCharType="separate"/>
      </w:r>
      <w:r>
        <w:t>716</w:t>
      </w:r>
      <w:r>
        <w:fldChar w:fldCharType="end"/>
      </w:r>
      <w:r>
        <w:fldChar w:fldCharType="end"/>
      </w:r>
    </w:p>
    <w:p w14:paraId="17685C9A">
      <w:pPr>
        <w:pStyle w:val="29"/>
        <w:tabs>
          <w:tab w:val="right" w:leader="dot" w:pos="8640"/>
        </w:tabs>
      </w:pPr>
      <w:r>
        <w:fldChar w:fldCharType="begin"/>
      </w:r>
      <w:r>
        <w:instrText xml:space="preserve"> HYPERLINK \l _Toc9392 </w:instrText>
      </w:r>
      <w:r>
        <w:fldChar w:fldCharType="separate"/>
      </w:r>
      <w:r>
        <w:t>请求cURL示例</w:t>
      </w:r>
      <w:r>
        <w:tab/>
      </w:r>
      <w:r>
        <w:fldChar w:fldCharType="begin"/>
      </w:r>
      <w:r>
        <w:instrText xml:space="preserve"> PAGEREF _Toc9392 \h </w:instrText>
      </w:r>
      <w:r>
        <w:fldChar w:fldCharType="separate"/>
      </w:r>
      <w:r>
        <w:t>716</w:t>
      </w:r>
      <w:r>
        <w:fldChar w:fldCharType="end"/>
      </w:r>
      <w:r>
        <w:fldChar w:fldCharType="end"/>
      </w:r>
    </w:p>
    <w:p w14:paraId="54A45E8D">
      <w:pPr>
        <w:pStyle w:val="29"/>
        <w:tabs>
          <w:tab w:val="right" w:leader="dot" w:pos="8640"/>
        </w:tabs>
      </w:pPr>
      <w:r>
        <w:fldChar w:fldCharType="begin"/>
      </w:r>
      <w:r>
        <w:instrText xml:space="preserve"> HYPERLINK \l _Toc16468 </w:instrText>
      </w:r>
      <w:r>
        <w:fldChar w:fldCharType="separate"/>
      </w:r>
      <w:r>
        <w:t>返回结果</w:t>
      </w:r>
      <w:r>
        <w:tab/>
      </w:r>
      <w:r>
        <w:fldChar w:fldCharType="begin"/>
      </w:r>
      <w:r>
        <w:instrText xml:space="preserve"> PAGEREF _Toc16468 \h </w:instrText>
      </w:r>
      <w:r>
        <w:fldChar w:fldCharType="separate"/>
      </w:r>
      <w:r>
        <w:t>716</w:t>
      </w:r>
      <w:r>
        <w:fldChar w:fldCharType="end"/>
      </w:r>
      <w:r>
        <w:fldChar w:fldCharType="end"/>
      </w:r>
    </w:p>
    <w:p w14:paraId="1178BB41">
      <w:pPr>
        <w:pStyle w:val="29"/>
        <w:tabs>
          <w:tab w:val="right" w:leader="dot" w:pos="8640"/>
        </w:tabs>
      </w:pPr>
      <w:r>
        <w:fldChar w:fldCharType="begin"/>
      </w:r>
      <w:r>
        <w:instrText xml:space="preserve"> HYPERLINK \l _Toc15183 </w:instrText>
      </w:r>
      <w:r>
        <w:fldChar w:fldCharType="separate"/>
      </w:r>
      <w:r>
        <w:t>返回成功示例</w:t>
      </w:r>
      <w:r>
        <w:tab/>
      </w:r>
      <w:r>
        <w:fldChar w:fldCharType="begin"/>
      </w:r>
      <w:r>
        <w:instrText xml:space="preserve"> PAGEREF _Toc15183 \h </w:instrText>
      </w:r>
      <w:r>
        <w:fldChar w:fldCharType="separate"/>
      </w:r>
      <w:r>
        <w:t>716</w:t>
      </w:r>
      <w:r>
        <w:fldChar w:fldCharType="end"/>
      </w:r>
      <w:r>
        <w:fldChar w:fldCharType="end"/>
      </w:r>
    </w:p>
    <w:p w14:paraId="32C69E54">
      <w:pPr>
        <w:pStyle w:val="29"/>
        <w:tabs>
          <w:tab w:val="right" w:leader="dot" w:pos="8640"/>
        </w:tabs>
      </w:pPr>
      <w:r>
        <w:fldChar w:fldCharType="begin"/>
      </w:r>
      <w:r>
        <w:instrText xml:space="preserve"> HYPERLINK \l _Toc10813 </w:instrText>
      </w:r>
      <w:r>
        <w:fldChar w:fldCharType="separate"/>
      </w:r>
      <w:r>
        <w:t>查询头程物流渠道列表</w:t>
      </w:r>
      <w:r>
        <w:tab/>
      </w:r>
      <w:r>
        <w:fldChar w:fldCharType="begin"/>
      </w:r>
      <w:r>
        <w:instrText xml:space="preserve"> PAGEREF _Toc10813 \h </w:instrText>
      </w:r>
      <w:r>
        <w:fldChar w:fldCharType="separate"/>
      </w:r>
      <w:r>
        <w:t>717</w:t>
      </w:r>
      <w:r>
        <w:fldChar w:fldCharType="end"/>
      </w:r>
      <w:r>
        <w:fldChar w:fldCharType="end"/>
      </w:r>
    </w:p>
    <w:p w14:paraId="30BF187B">
      <w:pPr>
        <w:pStyle w:val="29"/>
        <w:tabs>
          <w:tab w:val="right" w:leader="dot" w:pos="8640"/>
        </w:tabs>
      </w:pPr>
      <w:r>
        <w:fldChar w:fldCharType="begin"/>
      </w:r>
      <w:r>
        <w:instrText xml:space="preserve"> HYPERLINK \l _Toc21305 </w:instrText>
      </w:r>
      <w:r>
        <w:fldChar w:fldCharType="separate"/>
      </w:r>
      <w:r>
        <w:t>接口信息</w:t>
      </w:r>
      <w:r>
        <w:tab/>
      </w:r>
      <w:r>
        <w:fldChar w:fldCharType="begin"/>
      </w:r>
      <w:r>
        <w:instrText xml:space="preserve"> PAGEREF _Toc21305 \h </w:instrText>
      </w:r>
      <w:r>
        <w:fldChar w:fldCharType="separate"/>
      </w:r>
      <w:r>
        <w:t>717</w:t>
      </w:r>
      <w:r>
        <w:fldChar w:fldCharType="end"/>
      </w:r>
      <w:r>
        <w:fldChar w:fldCharType="end"/>
      </w:r>
    </w:p>
    <w:p w14:paraId="71D36A02">
      <w:pPr>
        <w:pStyle w:val="29"/>
        <w:tabs>
          <w:tab w:val="right" w:leader="dot" w:pos="8640"/>
        </w:tabs>
      </w:pPr>
      <w:r>
        <w:fldChar w:fldCharType="begin"/>
      </w:r>
      <w:r>
        <w:instrText xml:space="preserve"> HYPERLINK \l _Toc28474 </w:instrText>
      </w:r>
      <w:r>
        <w:fldChar w:fldCharType="separate"/>
      </w:r>
      <w:r>
        <w:t>请求参数</w:t>
      </w:r>
      <w:r>
        <w:tab/>
      </w:r>
      <w:r>
        <w:fldChar w:fldCharType="begin"/>
      </w:r>
      <w:r>
        <w:instrText xml:space="preserve"> PAGEREF _Toc28474 \h </w:instrText>
      </w:r>
      <w:r>
        <w:fldChar w:fldCharType="separate"/>
      </w:r>
      <w:r>
        <w:t>717</w:t>
      </w:r>
      <w:r>
        <w:fldChar w:fldCharType="end"/>
      </w:r>
      <w:r>
        <w:fldChar w:fldCharType="end"/>
      </w:r>
    </w:p>
    <w:p w14:paraId="3E949BA7">
      <w:pPr>
        <w:pStyle w:val="29"/>
        <w:tabs>
          <w:tab w:val="right" w:leader="dot" w:pos="8640"/>
        </w:tabs>
      </w:pPr>
      <w:r>
        <w:fldChar w:fldCharType="begin"/>
      </w:r>
      <w:r>
        <w:instrText xml:space="preserve"> HYPERLINK \l _Toc458 </w:instrText>
      </w:r>
      <w:r>
        <w:fldChar w:fldCharType="separate"/>
      </w:r>
      <w:r>
        <w:t>请求示例</w:t>
      </w:r>
      <w:r>
        <w:tab/>
      </w:r>
      <w:r>
        <w:fldChar w:fldCharType="begin"/>
      </w:r>
      <w:r>
        <w:instrText xml:space="preserve"> PAGEREF _Toc458 \h </w:instrText>
      </w:r>
      <w:r>
        <w:fldChar w:fldCharType="separate"/>
      </w:r>
      <w:r>
        <w:t>717</w:t>
      </w:r>
      <w:r>
        <w:fldChar w:fldCharType="end"/>
      </w:r>
      <w:r>
        <w:fldChar w:fldCharType="end"/>
      </w:r>
    </w:p>
    <w:p w14:paraId="34D76FF1">
      <w:pPr>
        <w:pStyle w:val="29"/>
        <w:tabs>
          <w:tab w:val="right" w:leader="dot" w:pos="8640"/>
        </w:tabs>
      </w:pPr>
      <w:r>
        <w:fldChar w:fldCharType="begin"/>
      </w:r>
      <w:r>
        <w:instrText xml:space="preserve"> HYPERLINK \l _Toc21520 </w:instrText>
      </w:r>
      <w:r>
        <w:fldChar w:fldCharType="separate"/>
      </w:r>
      <w:r>
        <w:t>返回结果</w:t>
      </w:r>
      <w:r>
        <w:tab/>
      </w:r>
      <w:r>
        <w:fldChar w:fldCharType="begin"/>
      </w:r>
      <w:r>
        <w:instrText xml:space="preserve"> PAGEREF _Toc21520 \h </w:instrText>
      </w:r>
      <w:r>
        <w:fldChar w:fldCharType="separate"/>
      </w:r>
      <w:r>
        <w:t>717</w:t>
      </w:r>
      <w:r>
        <w:fldChar w:fldCharType="end"/>
      </w:r>
      <w:r>
        <w:fldChar w:fldCharType="end"/>
      </w:r>
    </w:p>
    <w:p w14:paraId="5E7BFF2A">
      <w:pPr>
        <w:pStyle w:val="29"/>
        <w:tabs>
          <w:tab w:val="right" w:leader="dot" w:pos="8640"/>
        </w:tabs>
      </w:pPr>
      <w:r>
        <w:fldChar w:fldCharType="begin"/>
      </w:r>
      <w:r>
        <w:instrText xml:space="preserve"> HYPERLINK \l _Toc17999 </w:instrText>
      </w:r>
      <w:r>
        <w:fldChar w:fldCharType="separate"/>
      </w:r>
      <w:r>
        <w:t>返回成功示例</w:t>
      </w:r>
      <w:r>
        <w:tab/>
      </w:r>
      <w:r>
        <w:fldChar w:fldCharType="begin"/>
      </w:r>
      <w:r>
        <w:instrText xml:space="preserve"> PAGEREF _Toc17999 \h </w:instrText>
      </w:r>
      <w:r>
        <w:fldChar w:fldCharType="separate"/>
      </w:r>
      <w:r>
        <w:t>717</w:t>
      </w:r>
      <w:r>
        <w:fldChar w:fldCharType="end"/>
      </w:r>
      <w:r>
        <w:fldChar w:fldCharType="end"/>
      </w:r>
    </w:p>
    <w:p w14:paraId="53FCCFA6">
      <w:pPr>
        <w:pStyle w:val="29"/>
        <w:tabs>
          <w:tab w:val="right" w:leader="dot" w:pos="8640"/>
        </w:tabs>
      </w:pPr>
      <w:r>
        <w:fldChar w:fldCharType="begin"/>
      </w:r>
      <w:r>
        <w:instrText xml:space="preserve"> HYPERLINK \l _Toc583 </w:instrText>
      </w:r>
      <w:r>
        <w:fldChar w:fldCharType="separate"/>
      </w:r>
      <w:r>
        <w:t>查询头程物流商列表</w:t>
      </w:r>
      <w:r>
        <w:tab/>
      </w:r>
      <w:r>
        <w:fldChar w:fldCharType="begin"/>
      </w:r>
      <w:r>
        <w:instrText xml:space="preserve"> PAGEREF _Toc583 \h </w:instrText>
      </w:r>
      <w:r>
        <w:fldChar w:fldCharType="separate"/>
      </w:r>
      <w:r>
        <w:t>718</w:t>
      </w:r>
      <w:r>
        <w:fldChar w:fldCharType="end"/>
      </w:r>
      <w:r>
        <w:fldChar w:fldCharType="end"/>
      </w:r>
    </w:p>
    <w:p w14:paraId="22242907">
      <w:pPr>
        <w:pStyle w:val="29"/>
        <w:tabs>
          <w:tab w:val="right" w:leader="dot" w:pos="8640"/>
        </w:tabs>
      </w:pPr>
      <w:r>
        <w:fldChar w:fldCharType="begin"/>
      </w:r>
      <w:r>
        <w:instrText xml:space="preserve"> HYPERLINK \l _Toc21348 </w:instrText>
      </w:r>
      <w:r>
        <w:fldChar w:fldCharType="separate"/>
      </w:r>
      <w:r>
        <w:t>接口信息</w:t>
      </w:r>
      <w:r>
        <w:tab/>
      </w:r>
      <w:r>
        <w:fldChar w:fldCharType="begin"/>
      </w:r>
      <w:r>
        <w:instrText xml:space="preserve"> PAGEREF _Toc21348 \h </w:instrText>
      </w:r>
      <w:r>
        <w:fldChar w:fldCharType="separate"/>
      </w:r>
      <w:r>
        <w:t>718</w:t>
      </w:r>
      <w:r>
        <w:fldChar w:fldCharType="end"/>
      </w:r>
      <w:r>
        <w:fldChar w:fldCharType="end"/>
      </w:r>
    </w:p>
    <w:p w14:paraId="07D3C13E">
      <w:pPr>
        <w:pStyle w:val="29"/>
        <w:tabs>
          <w:tab w:val="right" w:leader="dot" w:pos="8640"/>
        </w:tabs>
      </w:pPr>
      <w:r>
        <w:fldChar w:fldCharType="begin"/>
      </w:r>
      <w:r>
        <w:instrText xml:space="preserve"> HYPERLINK \l _Toc26162 </w:instrText>
      </w:r>
      <w:r>
        <w:fldChar w:fldCharType="separate"/>
      </w:r>
      <w:r>
        <w:t>请求参数</w:t>
      </w:r>
      <w:r>
        <w:tab/>
      </w:r>
      <w:r>
        <w:fldChar w:fldCharType="begin"/>
      </w:r>
      <w:r>
        <w:instrText xml:space="preserve"> PAGEREF _Toc26162 \h </w:instrText>
      </w:r>
      <w:r>
        <w:fldChar w:fldCharType="separate"/>
      </w:r>
      <w:r>
        <w:t>718</w:t>
      </w:r>
      <w:r>
        <w:fldChar w:fldCharType="end"/>
      </w:r>
      <w:r>
        <w:fldChar w:fldCharType="end"/>
      </w:r>
    </w:p>
    <w:p w14:paraId="5D448B4E">
      <w:pPr>
        <w:pStyle w:val="29"/>
        <w:tabs>
          <w:tab w:val="right" w:leader="dot" w:pos="8640"/>
        </w:tabs>
      </w:pPr>
      <w:r>
        <w:fldChar w:fldCharType="begin"/>
      </w:r>
      <w:r>
        <w:instrText xml:space="preserve"> HYPERLINK \l _Toc17801 </w:instrText>
      </w:r>
      <w:r>
        <w:fldChar w:fldCharType="separate"/>
      </w:r>
      <w:r>
        <w:t>请求cURL示例</w:t>
      </w:r>
      <w:r>
        <w:tab/>
      </w:r>
      <w:r>
        <w:fldChar w:fldCharType="begin"/>
      </w:r>
      <w:r>
        <w:instrText xml:space="preserve"> PAGEREF _Toc17801 \h </w:instrText>
      </w:r>
      <w:r>
        <w:fldChar w:fldCharType="separate"/>
      </w:r>
      <w:r>
        <w:t>718</w:t>
      </w:r>
      <w:r>
        <w:fldChar w:fldCharType="end"/>
      </w:r>
      <w:r>
        <w:fldChar w:fldCharType="end"/>
      </w:r>
    </w:p>
    <w:p w14:paraId="605140FB">
      <w:pPr>
        <w:pStyle w:val="29"/>
        <w:tabs>
          <w:tab w:val="right" w:leader="dot" w:pos="8640"/>
        </w:tabs>
      </w:pPr>
      <w:r>
        <w:fldChar w:fldCharType="begin"/>
      </w:r>
      <w:r>
        <w:instrText xml:space="preserve"> HYPERLINK \l _Toc8625 </w:instrText>
      </w:r>
      <w:r>
        <w:fldChar w:fldCharType="separate"/>
      </w:r>
      <w:r>
        <w:t>返回结果</w:t>
      </w:r>
      <w:r>
        <w:tab/>
      </w:r>
      <w:r>
        <w:fldChar w:fldCharType="begin"/>
      </w:r>
      <w:r>
        <w:instrText xml:space="preserve"> PAGEREF _Toc8625 \h </w:instrText>
      </w:r>
      <w:r>
        <w:fldChar w:fldCharType="separate"/>
      </w:r>
      <w:r>
        <w:t>719</w:t>
      </w:r>
      <w:r>
        <w:fldChar w:fldCharType="end"/>
      </w:r>
      <w:r>
        <w:fldChar w:fldCharType="end"/>
      </w:r>
    </w:p>
    <w:p w14:paraId="2BAF2EE6">
      <w:pPr>
        <w:pStyle w:val="29"/>
        <w:tabs>
          <w:tab w:val="right" w:leader="dot" w:pos="8640"/>
        </w:tabs>
      </w:pPr>
      <w:r>
        <w:fldChar w:fldCharType="begin"/>
      </w:r>
      <w:r>
        <w:instrText xml:space="preserve"> HYPERLINK \l _Toc6759 </w:instrText>
      </w:r>
      <w:r>
        <w:fldChar w:fldCharType="separate"/>
      </w:r>
      <w:r>
        <w:t>返回成功示例</w:t>
      </w:r>
      <w:r>
        <w:tab/>
      </w:r>
      <w:r>
        <w:fldChar w:fldCharType="begin"/>
      </w:r>
      <w:r>
        <w:instrText xml:space="preserve"> PAGEREF _Toc6759 \h </w:instrText>
      </w:r>
      <w:r>
        <w:fldChar w:fldCharType="separate"/>
      </w:r>
      <w:r>
        <w:t>719</w:t>
      </w:r>
      <w:r>
        <w:fldChar w:fldCharType="end"/>
      </w:r>
      <w:r>
        <w:fldChar w:fldCharType="end"/>
      </w:r>
    </w:p>
    <w:p w14:paraId="405A8004">
      <w:pPr>
        <w:pStyle w:val="29"/>
        <w:tabs>
          <w:tab w:val="right" w:leader="dot" w:pos="8640"/>
        </w:tabs>
      </w:pPr>
      <w:r>
        <w:fldChar w:fldCharType="begin"/>
      </w:r>
      <w:r>
        <w:instrText xml:space="preserve"> HYPERLINK \l _Toc21929 </w:instrText>
      </w:r>
      <w:r>
        <w:fldChar w:fldCharType="separate"/>
      </w:r>
      <w:r>
        <w:t>批量添加头程物流商</w:t>
      </w:r>
      <w:r>
        <w:tab/>
      </w:r>
      <w:r>
        <w:fldChar w:fldCharType="begin"/>
      </w:r>
      <w:r>
        <w:instrText xml:space="preserve"> PAGEREF _Toc21929 \h </w:instrText>
      </w:r>
      <w:r>
        <w:fldChar w:fldCharType="separate"/>
      </w:r>
      <w:r>
        <w:t>720</w:t>
      </w:r>
      <w:r>
        <w:fldChar w:fldCharType="end"/>
      </w:r>
      <w:r>
        <w:fldChar w:fldCharType="end"/>
      </w:r>
    </w:p>
    <w:p w14:paraId="7213B9AE">
      <w:pPr>
        <w:pStyle w:val="29"/>
        <w:tabs>
          <w:tab w:val="right" w:leader="dot" w:pos="8640"/>
        </w:tabs>
      </w:pPr>
      <w:r>
        <w:fldChar w:fldCharType="begin"/>
      </w:r>
      <w:r>
        <w:instrText xml:space="preserve"> HYPERLINK \l _Toc3301 </w:instrText>
      </w:r>
      <w:r>
        <w:fldChar w:fldCharType="separate"/>
      </w:r>
      <w:r>
        <w:t>接口信息</w:t>
      </w:r>
      <w:r>
        <w:tab/>
      </w:r>
      <w:r>
        <w:fldChar w:fldCharType="begin"/>
      </w:r>
      <w:r>
        <w:instrText xml:space="preserve"> PAGEREF _Toc3301 \h </w:instrText>
      </w:r>
      <w:r>
        <w:fldChar w:fldCharType="separate"/>
      </w:r>
      <w:r>
        <w:t>720</w:t>
      </w:r>
      <w:r>
        <w:fldChar w:fldCharType="end"/>
      </w:r>
      <w:r>
        <w:fldChar w:fldCharType="end"/>
      </w:r>
    </w:p>
    <w:p w14:paraId="0FC7EE26">
      <w:pPr>
        <w:pStyle w:val="29"/>
        <w:tabs>
          <w:tab w:val="right" w:leader="dot" w:pos="8640"/>
        </w:tabs>
      </w:pPr>
      <w:r>
        <w:fldChar w:fldCharType="begin"/>
      </w:r>
      <w:r>
        <w:instrText xml:space="preserve"> HYPERLINK \l _Toc24731 </w:instrText>
      </w:r>
      <w:r>
        <w:fldChar w:fldCharType="separate"/>
      </w:r>
      <w:r>
        <w:t>请求参数</w:t>
      </w:r>
      <w:r>
        <w:tab/>
      </w:r>
      <w:r>
        <w:fldChar w:fldCharType="begin"/>
      </w:r>
      <w:r>
        <w:instrText xml:space="preserve"> PAGEREF _Toc24731 \h </w:instrText>
      </w:r>
      <w:r>
        <w:fldChar w:fldCharType="separate"/>
      </w:r>
      <w:r>
        <w:t>720</w:t>
      </w:r>
      <w:r>
        <w:fldChar w:fldCharType="end"/>
      </w:r>
      <w:r>
        <w:fldChar w:fldCharType="end"/>
      </w:r>
    </w:p>
    <w:p w14:paraId="5070561B">
      <w:pPr>
        <w:pStyle w:val="29"/>
        <w:tabs>
          <w:tab w:val="right" w:leader="dot" w:pos="8640"/>
        </w:tabs>
      </w:pPr>
      <w:r>
        <w:fldChar w:fldCharType="begin"/>
      </w:r>
      <w:r>
        <w:instrText xml:space="preserve"> HYPERLINK \l _Toc7149 </w:instrText>
      </w:r>
      <w:r>
        <w:fldChar w:fldCharType="separate"/>
      </w:r>
      <w:r>
        <w:t>请求示例</w:t>
      </w:r>
      <w:r>
        <w:tab/>
      </w:r>
      <w:r>
        <w:fldChar w:fldCharType="begin"/>
      </w:r>
      <w:r>
        <w:instrText xml:space="preserve"> PAGEREF _Toc7149 \h </w:instrText>
      </w:r>
      <w:r>
        <w:fldChar w:fldCharType="separate"/>
      </w:r>
      <w:r>
        <w:t>720</w:t>
      </w:r>
      <w:r>
        <w:fldChar w:fldCharType="end"/>
      </w:r>
      <w:r>
        <w:fldChar w:fldCharType="end"/>
      </w:r>
    </w:p>
    <w:p w14:paraId="686E7459">
      <w:pPr>
        <w:pStyle w:val="29"/>
        <w:tabs>
          <w:tab w:val="right" w:leader="dot" w:pos="8640"/>
        </w:tabs>
      </w:pPr>
      <w:r>
        <w:fldChar w:fldCharType="begin"/>
      </w:r>
      <w:r>
        <w:instrText xml:space="preserve"> HYPERLINK \l _Toc7814 </w:instrText>
      </w:r>
      <w:r>
        <w:fldChar w:fldCharType="separate"/>
      </w:r>
      <w:r>
        <w:t>返回结果</w:t>
      </w:r>
      <w:r>
        <w:tab/>
      </w:r>
      <w:r>
        <w:fldChar w:fldCharType="begin"/>
      </w:r>
      <w:r>
        <w:instrText xml:space="preserve"> PAGEREF _Toc7814 \h </w:instrText>
      </w:r>
      <w:r>
        <w:fldChar w:fldCharType="separate"/>
      </w:r>
      <w:r>
        <w:t>721</w:t>
      </w:r>
      <w:r>
        <w:fldChar w:fldCharType="end"/>
      </w:r>
      <w:r>
        <w:fldChar w:fldCharType="end"/>
      </w:r>
    </w:p>
    <w:p w14:paraId="0FCB3BF2">
      <w:pPr>
        <w:pStyle w:val="29"/>
        <w:tabs>
          <w:tab w:val="right" w:leader="dot" w:pos="8640"/>
        </w:tabs>
      </w:pPr>
      <w:r>
        <w:fldChar w:fldCharType="begin"/>
      </w:r>
      <w:r>
        <w:instrText xml:space="preserve"> HYPERLINK \l _Toc12602 </w:instrText>
      </w:r>
      <w:r>
        <w:fldChar w:fldCharType="separate"/>
      </w:r>
      <w:r>
        <w:t>返回成功示例</w:t>
      </w:r>
      <w:r>
        <w:tab/>
      </w:r>
      <w:r>
        <w:fldChar w:fldCharType="begin"/>
      </w:r>
      <w:r>
        <w:instrText xml:space="preserve"> PAGEREF _Toc12602 \h </w:instrText>
      </w:r>
      <w:r>
        <w:fldChar w:fldCharType="separate"/>
      </w:r>
      <w:r>
        <w:t>721</w:t>
      </w:r>
      <w:r>
        <w:fldChar w:fldCharType="end"/>
      </w:r>
      <w:r>
        <w:fldChar w:fldCharType="end"/>
      </w:r>
    </w:p>
    <w:p w14:paraId="394391CC">
      <w:pPr>
        <w:pStyle w:val="29"/>
        <w:tabs>
          <w:tab w:val="right" w:leader="dot" w:pos="8640"/>
        </w:tabs>
      </w:pPr>
      <w:r>
        <w:fldChar w:fldCharType="begin"/>
      </w:r>
      <w:r>
        <w:instrText xml:space="preserve"> HYPERLINK \l _Toc16657 </w:instrText>
      </w:r>
      <w:r>
        <w:fldChar w:fldCharType="separate"/>
      </w:r>
      <w:r>
        <w:t>批量添加头程物流方式</w:t>
      </w:r>
      <w:r>
        <w:tab/>
      </w:r>
      <w:r>
        <w:fldChar w:fldCharType="begin"/>
      </w:r>
      <w:r>
        <w:instrText xml:space="preserve"> PAGEREF _Toc16657 \h </w:instrText>
      </w:r>
      <w:r>
        <w:fldChar w:fldCharType="separate"/>
      </w:r>
      <w:r>
        <w:t>721</w:t>
      </w:r>
      <w:r>
        <w:fldChar w:fldCharType="end"/>
      </w:r>
      <w:r>
        <w:fldChar w:fldCharType="end"/>
      </w:r>
    </w:p>
    <w:p w14:paraId="6C473C39">
      <w:pPr>
        <w:pStyle w:val="29"/>
        <w:tabs>
          <w:tab w:val="right" w:leader="dot" w:pos="8640"/>
        </w:tabs>
      </w:pPr>
      <w:r>
        <w:fldChar w:fldCharType="begin"/>
      </w:r>
      <w:r>
        <w:instrText xml:space="preserve"> HYPERLINK \l _Toc13158 </w:instrText>
      </w:r>
      <w:r>
        <w:fldChar w:fldCharType="separate"/>
      </w:r>
      <w:r>
        <w:t>接口信息</w:t>
      </w:r>
      <w:r>
        <w:tab/>
      </w:r>
      <w:r>
        <w:fldChar w:fldCharType="begin"/>
      </w:r>
      <w:r>
        <w:instrText xml:space="preserve"> PAGEREF _Toc13158 \h </w:instrText>
      </w:r>
      <w:r>
        <w:fldChar w:fldCharType="separate"/>
      </w:r>
      <w:r>
        <w:t>721</w:t>
      </w:r>
      <w:r>
        <w:fldChar w:fldCharType="end"/>
      </w:r>
      <w:r>
        <w:fldChar w:fldCharType="end"/>
      </w:r>
    </w:p>
    <w:p w14:paraId="698E0E51">
      <w:pPr>
        <w:pStyle w:val="29"/>
        <w:tabs>
          <w:tab w:val="right" w:leader="dot" w:pos="8640"/>
        </w:tabs>
      </w:pPr>
      <w:r>
        <w:fldChar w:fldCharType="begin"/>
      </w:r>
      <w:r>
        <w:instrText xml:space="preserve"> HYPERLINK \l _Toc18894 </w:instrText>
      </w:r>
      <w:r>
        <w:fldChar w:fldCharType="separate"/>
      </w:r>
      <w:r>
        <w:t>请求参数</w:t>
      </w:r>
      <w:r>
        <w:tab/>
      </w:r>
      <w:r>
        <w:fldChar w:fldCharType="begin"/>
      </w:r>
      <w:r>
        <w:instrText xml:space="preserve"> PAGEREF _Toc18894 \h </w:instrText>
      </w:r>
      <w:r>
        <w:fldChar w:fldCharType="separate"/>
      </w:r>
      <w:r>
        <w:t>721</w:t>
      </w:r>
      <w:r>
        <w:fldChar w:fldCharType="end"/>
      </w:r>
      <w:r>
        <w:fldChar w:fldCharType="end"/>
      </w:r>
    </w:p>
    <w:p w14:paraId="6259F225">
      <w:pPr>
        <w:pStyle w:val="29"/>
        <w:tabs>
          <w:tab w:val="right" w:leader="dot" w:pos="8640"/>
        </w:tabs>
      </w:pPr>
      <w:r>
        <w:fldChar w:fldCharType="begin"/>
      </w:r>
      <w:r>
        <w:instrText xml:space="preserve"> HYPERLINK \l _Toc1421 </w:instrText>
      </w:r>
      <w:r>
        <w:fldChar w:fldCharType="separate"/>
      </w:r>
      <w:r>
        <w:t>请求示例</w:t>
      </w:r>
      <w:r>
        <w:tab/>
      </w:r>
      <w:r>
        <w:fldChar w:fldCharType="begin"/>
      </w:r>
      <w:r>
        <w:instrText xml:space="preserve"> PAGEREF _Toc1421 \h </w:instrText>
      </w:r>
      <w:r>
        <w:fldChar w:fldCharType="separate"/>
      </w:r>
      <w:r>
        <w:t>721</w:t>
      </w:r>
      <w:r>
        <w:fldChar w:fldCharType="end"/>
      </w:r>
      <w:r>
        <w:fldChar w:fldCharType="end"/>
      </w:r>
    </w:p>
    <w:p w14:paraId="1E481CFA">
      <w:pPr>
        <w:pStyle w:val="29"/>
        <w:tabs>
          <w:tab w:val="right" w:leader="dot" w:pos="8640"/>
        </w:tabs>
      </w:pPr>
      <w:r>
        <w:fldChar w:fldCharType="begin"/>
      </w:r>
      <w:r>
        <w:instrText xml:space="preserve"> HYPERLINK \l _Toc16344 </w:instrText>
      </w:r>
      <w:r>
        <w:fldChar w:fldCharType="separate"/>
      </w:r>
      <w:r>
        <w:t>返回结果</w:t>
      </w:r>
      <w:r>
        <w:tab/>
      </w:r>
      <w:r>
        <w:fldChar w:fldCharType="begin"/>
      </w:r>
      <w:r>
        <w:instrText xml:space="preserve"> PAGEREF _Toc16344 \h </w:instrText>
      </w:r>
      <w:r>
        <w:fldChar w:fldCharType="separate"/>
      </w:r>
      <w:r>
        <w:t>722</w:t>
      </w:r>
      <w:r>
        <w:fldChar w:fldCharType="end"/>
      </w:r>
      <w:r>
        <w:fldChar w:fldCharType="end"/>
      </w:r>
    </w:p>
    <w:p w14:paraId="28A11F2F">
      <w:pPr>
        <w:pStyle w:val="29"/>
        <w:tabs>
          <w:tab w:val="right" w:leader="dot" w:pos="8640"/>
        </w:tabs>
      </w:pPr>
      <w:r>
        <w:fldChar w:fldCharType="begin"/>
      </w:r>
      <w:r>
        <w:instrText xml:space="preserve"> HYPERLINK \l _Toc18701 </w:instrText>
      </w:r>
      <w:r>
        <w:fldChar w:fldCharType="separate"/>
      </w:r>
      <w:r>
        <w:t>查询已启用的自发货物流方式</w:t>
      </w:r>
      <w:r>
        <w:tab/>
      </w:r>
      <w:r>
        <w:fldChar w:fldCharType="begin"/>
      </w:r>
      <w:r>
        <w:instrText xml:space="preserve"> PAGEREF _Toc18701 \h </w:instrText>
      </w:r>
      <w:r>
        <w:fldChar w:fldCharType="separate"/>
      </w:r>
      <w:r>
        <w:t>722</w:t>
      </w:r>
      <w:r>
        <w:fldChar w:fldCharType="end"/>
      </w:r>
      <w:r>
        <w:fldChar w:fldCharType="end"/>
      </w:r>
    </w:p>
    <w:p w14:paraId="00C8EF4F">
      <w:pPr>
        <w:pStyle w:val="29"/>
        <w:tabs>
          <w:tab w:val="right" w:leader="dot" w:pos="8640"/>
        </w:tabs>
      </w:pPr>
      <w:r>
        <w:fldChar w:fldCharType="begin"/>
      </w:r>
      <w:r>
        <w:instrText xml:space="preserve"> HYPERLINK \l _Toc17178 </w:instrText>
      </w:r>
      <w:r>
        <w:fldChar w:fldCharType="separate"/>
      </w:r>
      <w:r>
        <w:t>接口信息</w:t>
      </w:r>
      <w:r>
        <w:tab/>
      </w:r>
      <w:r>
        <w:fldChar w:fldCharType="begin"/>
      </w:r>
      <w:r>
        <w:instrText xml:space="preserve"> PAGEREF _Toc17178 \h </w:instrText>
      </w:r>
      <w:r>
        <w:fldChar w:fldCharType="separate"/>
      </w:r>
      <w:r>
        <w:t>722</w:t>
      </w:r>
      <w:r>
        <w:fldChar w:fldCharType="end"/>
      </w:r>
      <w:r>
        <w:fldChar w:fldCharType="end"/>
      </w:r>
    </w:p>
    <w:p w14:paraId="2AF24B65">
      <w:pPr>
        <w:pStyle w:val="29"/>
        <w:tabs>
          <w:tab w:val="right" w:leader="dot" w:pos="8640"/>
        </w:tabs>
      </w:pPr>
      <w:r>
        <w:fldChar w:fldCharType="begin"/>
      </w:r>
      <w:r>
        <w:instrText xml:space="preserve"> HYPERLINK \l _Toc6688 </w:instrText>
      </w:r>
      <w:r>
        <w:fldChar w:fldCharType="separate"/>
      </w:r>
      <w:r>
        <w:t>请求参数</w:t>
      </w:r>
      <w:r>
        <w:tab/>
      </w:r>
      <w:r>
        <w:fldChar w:fldCharType="begin"/>
      </w:r>
      <w:r>
        <w:instrText xml:space="preserve"> PAGEREF _Toc6688 \h </w:instrText>
      </w:r>
      <w:r>
        <w:fldChar w:fldCharType="separate"/>
      </w:r>
      <w:r>
        <w:t>722</w:t>
      </w:r>
      <w:r>
        <w:fldChar w:fldCharType="end"/>
      </w:r>
      <w:r>
        <w:fldChar w:fldCharType="end"/>
      </w:r>
    </w:p>
    <w:p w14:paraId="33792BF0">
      <w:pPr>
        <w:pStyle w:val="29"/>
        <w:tabs>
          <w:tab w:val="right" w:leader="dot" w:pos="8640"/>
        </w:tabs>
      </w:pPr>
      <w:r>
        <w:fldChar w:fldCharType="begin"/>
      </w:r>
      <w:r>
        <w:instrText xml:space="preserve"> HYPERLINK \l _Toc29432 </w:instrText>
      </w:r>
      <w:r>
        <w:fldChar w:fldCharType="separate"/>
      </w:r>
      <w:r>
        <w:t>请求示例</w:t>
      </w:r>
      <w:r>
        <w:tab/>
      </w:r>
      <w:r>
        <w:fldChar w:fldCharType="begin"/>
      </w:r>
      <w:r>
        <w:instrText xml:space="preserve"> PAGEREF _Toc29432 \h </w:instrText>
      </w:r>
      <w:r>
        <w:fldChar w:fldCharType="separate"/>
      </w:r>
      <w:r>
        <w:t>722</w:t>
      </w:r>
      <w:r>
        <w:fldChar w:fldCharType="end"/>
      </w:r>
      <w:r>
        <w:fldChar w:fldCharType="end"/>
      </w:r>
    </w:p>
    <w:p w14:paraId="04F64E63">
      <w:pPr>
        <w:pStyle w:val="29"/>
        <w:tabs>
          <w:tab w:val="right" w:leader="dot" w:pos="8640"/>
        </w:tabs>
      </w:pPr>
      <w:r>
        <w:fldChar w:fldCharType="begin"/>
      </w:r>
      <w:r>
        <w:instrText xml:space="preserve"> HYPERLINK \l _Toc1635 </w:instrText>
      </w:r>
      <w:r>
        <w:fldChar w:fldCharType="separate"/>
      </w:r>
      <w:r>
        <w:t>返回结果</w:t>
      </w:r>
      <w:r>
        <w:tab/>
      </w:r>
      <w:r>
        <w:fldChar w:fldCharType="begin"/>
      </w:r>
      <w:r>
        <w:instrText xml:space="preserve"> PAGEREF _Toc1635 \h </w:instrText>
      </w:r>
      <w:r>
        <w:fldChar w:fldCharType="separate"/>
      </w:r>
      <w:r>
        <w:t>722</w:t>
      </w:r>
      <w:r>
        <w:fldChar w:fldCharType="end"/>
      </w:r>
      <w:r>
        <w:fldChar w:fldCharType="end"/>
      </w:r>
    </w:p>
    <w:p w14:paraId="1D0484EE">
      <w:pPr>
        <w:pStyle w:val="29"/>
        <w:tabs>
          <w:tab w:val="right" w:leader="dot" w:pos="8640"/>
        </w:tabs>
      </w:pPr>
      <w:r>
        <w:fldChar w:fldCharType="begin"/>
      </w:r>
      <w:r>
        <w:instrText xml:space="preserve"> HYPERLINK \l _Toc2877 </w:instrText>
      </w:r>
      <w:r>
        <w:fldChar w:fldCharType="separate"/>
      </w:r>
      <w:r>
        <w:t>返回成功示例</w:t>
      </w:r>
      <w:r>
        <w:tab/>
      </w:r>
      <w:r>
        <w:fldChar w:fldCharType="begin"/>
      </w:r>
      <w:r>
        <w:instrText xml:space="preserve"> PAGEREF _Toc2877 \h </w:instrText>
      </w:r>
      <w:r>
        <w:fldChar w:fldCharType="separate"/>
      </w:r>
      <w:r>
        <w:t>722</w:t>
      </w:r>
      <w:r>
        <w:fldChar w:fldCharType="end"/>
      </w:r>
      <w:r>
        <w:fldChar w:fldCharType="end"/>
      </w:r>
    </w:p>
    <w:p w14:paraId="004653E3">
      <w:pPr>
        <w:pStyle w:val="29"/>
        <w:tabs>
          <w:tab w:val="right" w:leader="dot" w:pos="8640"/>
        </w:tabs>
      </w:pPr>
      <w:r>
        <w:fldChar w:fldCharType="begin"/>
      </w:r>
      <w:r>
        <w:instrText xml:space="preserve"> HYPERLINK \l _Toc13452 </w:instrText>
      </w:r>
      <w:r>
        <w:fldChar w:fldCharType="separate"/>
      </w:r>
      <w:r>
        <w:t>查询运输方式列表</w:t>
      </w:r>
      <w:r>
        <w:tab/>
      </w:r>
      <w:r>
        <w:fldChar w:fldCharType="begin"/>
      </w:r>
      <w:r>
        <w:instrText xml:space="preserve"> PAGEREF _Toc13452 \h </w:instrText>
      </w:r>
      <w:r>
        <w:fldChar w:fldCharType="separate"/>
      </w:r>
      <w:r>
        <w:t>724</w:t>
      </w:r>
      <w:r>
        <w:fldChar w:fldCharType="end"/>
      </w:r>
      <w:r>
        <w:fldChar w:fldCharType="end"/>
      </w:r>
    </w:p>
    <w:p w14:paraId="5358B7C2">
      <w:pPr>
        <w:pStyle w:val="29"/>
        <w:tabs>
          <w:tab w:val="right" w:leader="dot" w:pos="8640"/>
        </w:tabs>
      </w:pPr>
      <w:r>
        <w:fldChar w:fldCharType="begin"/>
      </w:r>
      <w:r>
        <w:instrText xml:space="preserve"> HYPERLINK \l _Toc29048 </w:instrText>
      </w:r>
      <w:r>
        <w:fldChar w:fldCharType="separate"/>
      </w:r>
      <w:r>
        <w:t>接口信息</w:t>
      </w:r>
      <w:r>
        <w:tab/>
      </w:r>
      <w:r>
        <w:fldChar w:fldCharType="begin"/>
      </w:r>
      <w:r>
        <w:instrText xml:space="preserve"> PAGEREF _Toc29048 \h </w:instrText>
      </w:r>
      <w:r>
        <w:fldChar w:fldCharType="separate"/>
      </w:r>
      <w:r>
        <w:t>724</w:t>
      </w:r>
      <w:r>
        <w:fldChar w:fldCharType="end"/>
      </w:r>
      <w:r>
        <w:fldChar w:fldCharType="end"/>
      </w:r>
    </w:p>
    <w:p w14:paraId="59DC1B3F">
      <w:pPr>
        <w:pStyle w:val="29"/>
        <w:tabs>
          <w:tab w:val="right" w:leader="dot" w:pos="8640"/>
        </w:tabs>
      </w:pPr>
      <w:r>
        <w:fldChar w:fldCharType="begin"/>
      </w:r>
      <w:r>
        <w:instrText xml:space="preserve"> HYPERLINK \l _Toc11996 </w:instrText>
      </w:r>
      <w:r>
        <w:fldChar w:fldCharType="separate"/>
      </w:r>
      <w:r>
        <w:t>返回结果</w:t>
      </w:r>
      <w:r>
        <w:tab/>
      </w:r>
      <w:r>
        <w:fldChar w:fldCharType="begin"/>
      </w:r>
      <w:r>
        <w:instrText xml:space="preserve"> PAGEREF _Toc11996 \h </w:instrText>
      </w:r>
      <w:r>
        <w:fldChar w:fldCharType="separate"/>
      </w:r>
      <w:r>
        <w:t>724</w:t>
      </w:r>
      <w:r>
        <w:fldChar w:fldCharType="end"/>
      </w:r>
      <w:r>
        <w:fldChar w:fldCharType="end"/>
      </w:r>
    </w:p>
    <w:p w14:paraId="5C810B3E">
      <w:pPr>
        <w:pStyle w:val="29"/>
        <w:tabs>
          <w:tab w:val="right" w:leader="dot" w:pos="8640"/>
        </w:tabs>
      </w:pPr>
      <w:r>
        <w:fldChar w:fldCharType="begin"/>
      </w:r>
      <w:r>
        <w:instrText xml:space="preserve"> HYPERLINK \l _Toc32295 </w:instrText>
      </w:r>
      <w:r>
        <w:fldChar w:fldCharType="separate"/>
      </w:r>
      <w:r>
        <w:t>返回成功示例</w:t>
      </w:r>
      <w:r>
        <w:tab/>
      </w:r>
      <w:r>
        <w:fldChar w:fldCharType="begin"/>
      </w:r>
      <w:r>
        <w:instrText xml:space="preserve"> PAGEREF _Toc32295 \h </w:instrText>
      </w:r>
      <w:r>
        <w:fldChar w:fldCharType="separate"/>
      </w:r>
      <w:r>
        <w:t>724</w:t>
      </w:r>
      <w:r>
        <w:fldChar w:fldCharType="end"/>
      </w:r>
      <w:r>
        <w:fldChar w:fldCharType="end"/>
      </w:r>
    </w:p>
    <w:p w14:paraId="22B8742D">
      <w:pPr>
        <w:pStyle w:val="29"/>
        <w:tabs>
          <w:tab w:val="right" w:leader="dot" w:pos="8640"/>
        </w:tabs>
      </w:pPr>
      <w:r>
        <w:fldChar w:fldCharType="begin"/>
      </w:r>
      <w:r>
        <w:instrText xml:space="preserve"> HYPERLINK \l _Toc3599 </w:instrText>
      </w:r>
      <w:r>
        <w:fldChar w:fldCharType="separate"/>
      </w:r>
      <w:r>
        <w:t>头程对账列表</w:t>
      </w:r>
      <w:r>
        <w:tab/>
      </w:r>
      <w:r>
        <w:fldChar w:fldCharType="begin"/>
      </w:r>
      <w:r>
        <w:instrText xml:space="preserve"> PAGEREF _Toc3599 \h </w:instrText>
      </w:r>
      <w:r>
        <w:fldChar w:fldCharType="separate"/>
      </w:r>
      <w:r>
        <w:t>724</w:t>
      </w:r>
      <w:r>
        <w:fldChar w:fldCharType="end"/>
      </w:r>
      <w:r>
        <w:fldChar w:fldCharType="end"/>
      </w:r>
    </w:p>
    <w:p w14:paraId="0D47B12C">
      <w:pPr>
        <w:pStyle w:val="29"/>
        <w:tabs>
          <w:tab w:val="right" w:leader="dot" w:pos="8640"/>
        </w:tabs>
      </w:pPr>
      <w:r>
        <w:fldChar w:fldCharType="begin"/>
      </w:r>
      <w:r>
        <w:instrText xml:space="preserve"> HYPERLINK \l _Toc26729 </w:instrText>
      </w:r>
      <w:r>
        <w:fldChar w:fldCharType="separate"/>
      </w:r>
      <w:r>
        <w:t>接口信息</w:t>
      </w:r>
      <w:r>
        <w:tab/>
      </w:r>
      <w:r>
        <w:fldChar w:fldCharType="begin"/>
      </w:r>
      <w:r>
        <w:instrText xml:space="preserve"> PAGEREF _Toc26729 \h </w:instrText>
      </w:r>
      <w:r>
        <w:fldChar w:fldCharType="separate"/>
      </w:r>
      <w:r>
        <w:t>725</w:t>
      </w:r>
      <w:r>
        <w:fldChar w:fldCharType="end"/>
      </w:r>
      <w:r>
        <w:fldChar w:fldCharType="end"/>
      </w:r>
    </w:p>
    <w:p w14:paraId="2D971A80">
      <w:pPr>
        <w:pStyle w:val="29"/>
        <w:tabs>
          <w:tab w:val="right" w:leader="dot" w:pos="8640"/>
        </w:tabs>
      </w:pPr>
      <w:r>
        <w:fldChar w:fldCharType="begin"/>
      </w:r>
      <w:r>
        <w:instrText xml:space="preserve"> HYPERLINK \l _Toc28888 </w:instrText>
      </w:r>
      <w:r>
        <w:fldChar w:fldCharType="separate"/>
      </w:r>
      <w:r>
        <w:t>请求参数</w:t>
      </w:r>
      <w:r>
        <w:tab/>
      </w:r>
      <w:r>
        <w:fldChar w:fldCharType="begin"/>
      </w:r>
      <w:r>
        <w:instrText xml:space="preserve"> PAGEREF _Toc28888 \h </w:instrText>
      </w:r>
      <w:r>
        <w:fldChar w:fldCharType="separate"/>
      </w:r>
      <w:r>
        <w:t>725</w:t>
      </w:r>
      <w:r>
        <w:fldChar w:fldCharType="end"/>
      </w:r>
      <w:r>
        <w:fldChar w:fldCharType="end"/>
      </w:r>
    </w:p>
    <w:p w14:paraId="657131D1">
      <w:pPr>
        <w:pStyle w:val="29"/>
        <w:tabs>
          <w:tab w:val="right" w:leader="dot" w:pos="8640"/>
        </w:tabs>
      </w:pPr>
      <w:r>
        <w:fldChar w:fldCharType="begin"/>
      </w:r>
      <w:r>
        <w:instrText xml:space="preserve"> HYPERLINK \l _Toc12298 </w:instrText>
      </w:r>
      <w:r>
        <w:fldChar w:fldCharType="separate"/>
      </w:r>
      <w:r>
        <w:t>请求cURL示例</w:t>
      </w:r>
      <w:r>
        <w:tab/>
      </w:r>
      <w:r>
        <w:fldChar w:fldCharType="begin"/>
      </w:r>
      <w:r>
        <w:instrText xml:space="preserve"> PAGEREF _Toc12298 \h </w:instrText>
      </w:r>
      <w:r>
        <w:fldChar w:fldCharType="separate"/>
      </w:r>
      <w:r>
        <w:t>725</w:t>
      </w:r>
      <w:r>
        <w:fldChar w:fldCharType="end"/>
      </w:r>
      <w:r>
        <w:fldChar w:fldCharType="end"/>
      </w:r>
    </w:p>
    <w:p w14:paraId="2D8D0EF8">
      <w:pPr>
        <w:pStyle w:val="29"/>
        <w:tabs>
          <w:tab w:val="right" w:leader="dot" w:pos="8640"/>
        </w:tabs>
      </w:pPr>
      <w:r>
        <w:fldChar w:fldCharType="begin"/>
      </w:r>
      <w:r>
        <w:instrText xml:space="preserve"> HYPERLINK \l _Toc19495 </w:instrText>
      </w:r>
      <w:r>
        <w:fldChar w:fldCharType="separate"/>
      </w:r>
      <w:r>
        <w:t>返回结果</w:t>
      </w:r>
      <w:r>
        <w:tab/>
      </w:r>
      <w:r>
        <w:fldChar w:fldCharType="begin"/>
      </w:r>
      <w:r>
        <w:instrText xml:space="preserve"> PAGEREF _Toc19495 \h </w:instrText>
      </w:r>
      <w:r>
        <w:fldChar w:fldCharType="separate"/>
      </w:r>
      <w:r>
        <w:t>725</w:t>
      </w:r>
      <w:r>
        <w:fldChar w:fldCharType="end"/>
      </w:r>
      <w:r>
        <w:fldChar w:fldCharType="end"/>
      </w:r>
    </w:p>
    <w:p w14:paraId="068AB88F">
      <w:pPr>
        <w:pStyle w:val="29"/>
        <w:tabs>
          <w:tab w:val="right" w:leader="dot" w:pos="8640"/>
        </w:tabs>
      </w:pPr>
      <w:r>
        <w:fldChar w:fldCharType="begin"/>
      </w:r>
      <w:r>
        <w:instrText xml:space="preserve"> HYPERLINK \l _Toc294 </w:instrText>
      </w:r>
      <w:r>
        <w:fldChar w:fldCharType="separate"/>
      </w:r>
      <w:r>
        <w:t>返回成功示例</w:t>
      </w:r>
      <w:r>
        <w:tab/>
      </w:r>
      <w:r>
        <w:fldChar w:fldCharType="begin"/>
      </w:r>
      <w:r>
        <w:instrText xml:space="preserve"> PAGEREF _Toc294 \h </w:instrText>
      </w:r>
      <w:r>
        <w:fldChar w:fldCharType="separate"/>
      </w:r>
      <w:r>
        <w:t>725</w:t>
      </w:r>
      <w:r>
        <w:fldChar w:fldCharType="end"/>
      </w:r>
      <w:r>
        <w:fldChar w:fldCharType="end"/>
      </w:r>
    </w:p>
    <w:p w14:paraId="1F2601C5">
      <w:pPr>
        <w:pStyle w:val="29"/>
        <w:tabs>
          <w:tab w:val="right" w:leader="dot" w:pos="8640"/>
        </w:tabs>
      </w:pPr>
      <w:r>
        <w:fldChar w:fldCharType="begin"/>
      </w:r>
      <w:r>
        <w:instrText xml:space="preserve"> HYPERLINK \l _Toc17108 </w:instrText>
      </w:r>
      <w:r>
        <w:fldChar w:fldCharType="separate"/>
      </w:r>
      <w:r>
        <w:t>FBM物流对账-确认/批量确认</w:t>
      </w:r>
      <w:r>
        <w:tab/>
      </w:r>
      <w:r>
        <w:fldChar w:fldCharType="begin"/>
      </w:r>
      <w:r>
        <w:instrText xml:space="preserve"> PAGEREF _Toc17108 \h </w:instrText>
      </w:r>
      <w:r>
        <w:fldChar w:fldCharType="separate"/>
      </w:r>
      <w:r>
        <w:t>726</w:t>
      </w:r>
      <w:r>
        <w:fldChar w:fldCharType="end"/>
      </w:r>
      <w:r>
        <w:fldChar w:fldCharType="end"/>
      </w:r>
    </w:p>
    <w:p w14:paraId="2B6C1D0E">
      <w:pPr>
        <w:pStyle w:val="29"/>
        <w:tabs>
          <w:tab w:val="right" w:leader="dot" w:pos="8640"/>
        </w:tabs>
      </w:pPr>
      <w:r>
        <w:fldChar w:fldCharType="begin"/>
      </w:r>
      <w:r>
        <w:instrText xml:space="preserve"> HYPERLINK \l _Toc9659 </w:instrText>
      </w:r>
      <w:r>
        <w:fldChar w:fldCharType="separate"/>
      </w:r>
      <w:r>
        <w:t>接口信息</w:t>
      </w:r>
      <w:r>
        <w:tab/>
      </w:r>
      <w:r>
        <w:fldChar w:fldCharType="begin"/>
      </w:r>
      <w:r>
        <w:instrText xml:space="preserve"> PAGEREF _Toc9659 \h </w:instrText>
      </w:r>
      <w:r>
        <w:fldChar w:fldCharType="separate"/>
      </w:r>
      <w:r>
        <w:t>726</w:t>
      </w:r>
      <w:r>
        <w:fldChar w:fldCharType="end"/>
      </w:r>
      <w:r>
        <w:fldChar w:fldCharType="end"/>
      </w:r>
    </w:p>
    <w:p w14:paraId="7E7C4B72">
      <w:pPr>
        <w:pStyle w:val="29"/>
        <w:tabs>
          <w:tab w:val="right" w:leader="dot" w:pos="8640"/>
        </w:tabs>
      </w:pPr>
      <w:r>
        <w:fldChar w:fldCharType="begin"/>
      </w:r>
      <w:r>
        <w:instrText xml:space="preserve"> HYPERLINK \l _Toc26464 </w:instrText>
      </w:r>
      <w:r>
        <w:fldChar w:fldCharType="separate"/>
      </w:r>
      <w:r>
        <w:t>请求参数</w:t>
      </w:r>
      <w:r>
        <w:tab/>
      </w:r>
      <w:r>
        <w:fldChar w:fldCharType="begin"/>
      </w:r>
      <w:r>
        <w:instrText xml:space="preserve"> PAGEREF _Toc26464 \h </w:instrText>
      </w:r>
      <w:r>
        <w:fldChar w:fldCharType="separate"/>
      </w:r>
      <w:r>
        <w:t>726</w:t>
      </w:r>
      <w:r>
        <w:fldChar w:fldCharType="end"/>
      </w:r>
      <w:r>
        <w:fldChar w:fldCharType="end"/>
      </w:r>
    </w:p>
    <w:p w14:paraId="4294D907">
      <w:pPr>
        <w:pStyle w:val="29"/>
        <w:tabs>
          <w:tab w:val="right" w:leader="dot" w:pos="8640"/>
        </w:tabs>
      </w:pPr>
      <w:r>
        <w:fldChar w:fldCharType="begin"/>
      </w:r>
      <w:r>
        <w:instrText xml:space="preserve"> HYPERLINK \l _Toc31961 </w:instrText>
      </w:r>
      <w:r>
        <w:fldChar w:fldCharType="separate"/>
      </w:r>
      <w:r>
        <w:t>请求cURL示例</w:t>
      </w:r>
      <w:r>
        <w:tab/>
      </w:r>
      <w:r>
        <w:fldChar w:fldCharType="begin"/>
      </w:r>
      <w:r>
        <w:instrText xml:space="preserve"> PAGEREF _Toc31961 \h </w:instrText>
      </w:r>
      <w:r>
        <w:fldChar w:fldCharType="separate"/>
      </w:r>
      <w:r>
        <w:t>726</w:t>
      </w:r>
      <w:r>
        <w:fldChar w:fldCharType="end"/>
      </w:r>
      <w:r>
        <w:fldChar w:fldCharType="end"/>
      </w:r>
    </w:p>
    <w:p w14:paraId="1C866791">
      <w:pPr>
        <w:pStyle w:val="29"/>
        <w:tabs>
          <w:tab w:val="right" w:leader="dot" w:pos="8640"/>
        </w:tabs>
      </w:pPr>
      <w:r>
        <w:fldChar w:fldCharType="begin"/>
      </w:r>
      <w:r>
        <w:instrText xml:space="preserve"> HYPERLINK \l _Toc8418 </w:instrText>
      </w:r>
      <w:r>
        <w:fldChar w:fldCharType="separate"/>
      </w:r>
      <w:r>
        <w:t>返回结果</w:t>
      </w:r>
      <w:r>
        <w:tab/>
      </w:r>
      <w:r>
        <w:fldChar w:fldCharType="begin"/>
      </w:r>
      <w:r>
        <w:instrText xml:space="preserve"> PAGEREF _Toc8418 \h </w:instrText>
      </w:r>
      <w:r>
        <w:fldChar w:fldCharType="separate"/>
      </w:r>
      <w:r>
        <w:t>727</w:t>
      </w:r>
      <w:r>
        <w:fldChar w:fldCharType="end"/>
      </w:r>
      <w:r>
        <w:fldChar w:fldCharType="end"/>
      </w:r>
    </w:p>
    <w:p w14:paraId="1F82134B">
      <w:pPr>
        <w:pStyle w:val="29"/>
        <w:tabs>
          <w:tab w:val="right" w:leader="dot" w:pos="8640"/>
        </w:tabs>
      </w:pPr>
      <w:r>
        <w:fldChar w:fldCharType="begin"/>
      </w:r>
      <w:r>
        <w:instrText xml:space="preserve"> HYPERLINK \l _Toc27738 </w:instrText>
      </w:r>
      <w:r>
        <w:fldChar w:fldCharType="separate"/>
      </w:r>
      <w:r>
        <w:t>返回成功示例</w:t>
      </w:r>
      <w:r>
        <w:tab/>
      </w:r>
      <w:r>
        <w:fldChar w:fldCharType="begin"/>
      </w:r>
      <w:r>
        <w:instrText xml:space="preserve"> PAGEREF _Toc27738 \h </w:instrText>
      </w:r>
      <w:r>
        <w:fldChar w:fldCharType="separate"/>
      </w:r>
      <w:r>
        <w:t>727</w:t>
      </w:r>
      <w:r>
        <w:fldChar w:fldCharType="end"/>
      </w:r>
      <w:r>
        <w:fldChar w:fldCharType="end"/>
      </w:r>
    </w:p>
    <w:p w14:paraId="15BB6C24">
      <w:pPr>
        <w:pStyle w:val="29"/>
        <w:tabs>
          <w:tab w:val="right" w:leader="dot" w:pos="8640"/>
        </w:tabs>
      </w:pPr>
      <w:r>
        <w:fldChar w:fldCharType="begin"/>
      </w:r>
      <w:r>
        <w:instrText xml:space="preserve"> HYPERLINK \l _Toc29802 </w:instrText>
      </w:r>
      <w:r>
        <w:fldChar w:fldCharType="separate"/>
      </w:r>
      <w:r>
        <w:t>SP广告活动报表</w:t>
      </w:r>
      <w:r>
        <w:tab/>
      </w:r>
      <w:r>
        <w:fldChar w:fldCharType="begin"/>
      </w:r>
      <w:r>
        <w:instrText xml:space="preserve"> PAGEREF _Toc29802 \h </w:instrText>
      </w:r>
      <w:r>
        <w:fldChar w:fldCharType="separate"/>
      </w:r>
      <w:r>
        <w:t>727</w:t>
      </w:r>
      <w:r>
        <w:fldChar w:fldCharType="end"/>
      </w:r>
      <w:r>
        <w:fldChar w:fldCharType="end"/>
      </w:r>
    </w:p>
    <w:p w14:paraId="177B4918">
      <w:pPr>
        <w:pStyle w:val="29"/>
        <w:tabs>
          <w:tab w:val="right" w:leader="dot" w:pos="8640"/>
        </w:tabs>
      </w:pPr>
      <w:r>
        <w:fldChar w:fldCharType="begin"/>
      </w:r>
      <w:r>
        <w:instrText xml:space="preserve"> HYPERLINK \l _Toc10561 </w:instrText>
      </w:r>
      <w:r>
        <w:fldChar w:fldCharType="separate"/>
      </w:r>
      <w:r>
        <w:t>接口信息</w:t>
      </w:r>
      <w:r>
        <w:tab/>
      </w:r>
      <w:r>
        <w:fldChar w:fldCharType="begin"/>
      </w:r>
      <w:r>
        <w:instrText xml:space="preserve"> PAGEREF _Toc10561 \h </w:instrText>
      </w:r>
      <w:r>
        <w:fldChar w:fldCharType="separate"/>
      </w:r>
      <w:r>
        <w:t>727</w:t>
      </w:r>
      <w:r>
        <w:fldChar w:fldCharType="end"/>
      </w:r>
      <w:r>
        <w:fldChar w:fldCharType="end"/>
      </w:r>
    </w:p>
    <w:p w14:paraId="4EFA7ED1">
      <w:pPr>
        <w:pStyle w:val="29"/>
        <w:tabs>
          <w:tab w:val="right" w:leader="dot" w:pos="8640"/>
        </w:tabs>
      </w:pPr>
      <w:r>
        <w:fldChar w:fldCharType="begin"/>
      </w:r>
      <w:r>
        <w:instrText xml:space="preserve"> HYPERLINK \l _Toc15958 </w:instrText>
      </w:r>
      <w:r>
        <w:fldChar w:fldCharType="separate"/>
      </w:r>
      <w:r>
        <w:t>请求头</w:t>
      </w:r>
      <w:r>
        <w:tab/>
      </w:r>
      <w:r>
        <w:fldChar w:fldCharType="begin"/>
      </w:r>
      <w:r>
        <w:instrText xml:space="preserve"> PAGEREF _Toc15958 \h </w:instrText>
      </w:r>
      <w:r>
        <w:fldChar w:fldCharType="separate"/>
      </w:r>
      <w:r>
        <w:t>727</w:t>
      </w:r>
      <w:r>
        <w:fldChar w:fldCharType="end"/>
      </w:r>
      <w:r>
        <w:fldChar w:fldCharType="end"/>
      </w:r>
    </w:p>
    <w:p w14:paraId="19CA9CAB">
      <w:pPr>
        <w:pStyle w:val="29"/>
        <w:tabs>
          <w:tab w:val="right" w:leader="dot" w:pos="8640"/>
        </w:tabs>
      </w:pPr>
      <w:r>
        <w:fldChar w:fldCharType="begin"/>
      </w:r>
      <w:r>
        <w:instrText xml:space="preserve"> HYPERLINK \l _Toc21557 </w:instrText>
      </w:r>
      <w:r>
        <w:fldChar w:fldCharType="separate"/>
      </w:r>
      <w:r>
        <w:t>请求参数</w:t>
      </w:r>
      <w:r>
        <w:tab/>
      </w:r>
      <w:r>
        <w:fldChar w:fldCharType="begin"/>
      </w:r>
      <w:r>
        <w:instrText xml:space="preserve"> PAGEREF _Toc21557 \h </w:instrText>
      </w:r>
      <w:r>
        <w:fldChar w:fldCharType="separate"/>
      </w:r>
      <w:r>
        <w:t>727</w:t>
      </w:r>
      <w:r>
        <w:fldChar w:fldCharType="end"/>
      </w:r>
      <w:r>
        <w:fldChar w:fldCharType="end"/>
      </w:r>
    </w:p>
    <w:p w14:paraId="546183C4">
      <w:pPr>
        <w:pStyle w:val="29"/>
        <w:tabs>
          <w:tab w:val="right" w:leader="dot" w:pos="8640"/>
        </w:tabs>
      </w:pPr>
      <w:r>
        <w:fldChar w:fldCharType="begin"/>
      </w:r>
      <w:r>
        <w:instrText xml:space="preserve"> HYPERLINK \l _Toc878 </w:instrText>
      </w:r>
      <w:r>
        <w:fldChar w:fldCharType="separate"/>
      </w:r>
      <w:r>
        <w:t>请求示例</w:t>
      </w:r>
      <w:r>
        <w:tab/>
      </w:r>
      <w:r>
        <w:fldChar w:fldCharType="begin"/>
      </w:r>
      <w:r>
        <w:instrText xml:space="preserve"> PAGEREF _Toc878 \h </w:instrText>
      </w:r>
      <w:r>
        <w:fldChar w:fldCharType="separate"/>
      </w:r>
      <w:r>
        <w:t>727</w:t>
      </w:r>
      <w:r>
        <w:fldChar w:fldCharType="end"/>
      </w:r>
      <w:r>
        <w:fldChar w:fldCharType="end"/>
      </w:r>
    </w:p>
    <w:p w14:paraId="6EDA07EC">
      <w:pPr>
        <w:pStyle w:val="29"/>
        <w:tabs>
          <w:tab w:val="right" w:leader="dot" w:pos="8640"/>
        </w:tabs>
      </w:pPr>
      <w:r>
        <w:fldChar w:fldCharType="begin"/>
      </w:r>
      <w:r>
        <w:instrText xml:space="preserve"> HYPERLINK \l _Toc4787 </w:instrText>
      </w:r>
      <w:r>
        <w:fldChar w:fldCharType="separate"/>
      </w:r>
      <w:r>
        <w:t>返回结果</w:t>
      </w:r>
      <w:r>
        <w:tab/>
      </w:r>
      <w:r>
        <w:fldChar w:fldCharType="begin"/>
      </w:r>
      <w:r>
        <w:instrText xml:space="preserve"> PAGEREF _Toc4787 \h </w:instrText>
      </w:r>
      <w:r>
        <w:fldChar w:fldCharType="separate"/>
      </w:r>
      <w:r>
        <w:t>727</w:t>
      </w:r>
      <w:r>
        <w:fldChar w:fldCharType="end"/>
      </w:r>
      <w:r>
        <w:fldChar w:fldCharType="end"/>
      </w:r>
    </w:p>
    <w:p w14:paraId="2A1D3C22">
      <w:pPr>
        <w:pStyle w:val="29"/>
        <w:tabs>
          <w:tab w:val="right" w:leader="dot" w:pos="8640"/>
        </w:tabs>
      </w:pPr>
      <w:r>
        <w:fldChar w:fldCharType="begin"/>
      </w:r>
      <w:r>
        <w:instrText xml:space="preserve"> HYPERLINK \l _Toc32707 </w:instrText>
      </w:r>
      <w:r>
        <w:fldChar w:fldCharType="separate"/>
      </w:r>
      <w:r>
        <w:t>返回成功示例</w:t>
      </w:r>
      <w:r>
        <w:tab/>
      </w:r>
      <w:r>
        <w:fldChar w:fldCharType="begin"/>
      </w:r>
      <w:r>
        <w:instrText xml:space="preserve"> PAGEREF _Toc32707 \h </w:instrText>
      </w:r>
      <w:r>
        <w:fldChar w:fldCharType="separate"/>
      </w:r>
      <w:r>
        <w:t>728</w:t>
      </w:r>
      <w:r>
        <w:fldChar w:fldCharType="end"/>
      </w:r>
      <w:r>
        <w:fldChar w:fldCharType="end"/>
      </w:r>
    </w:p>
    <w:p w14:paraId="3CABE22A">
      <w:pPr>
        <w:pStyle w:val="29"/>
        <w:tabs>
          <w:tab w:val="right" w:leader="dot" w:pos="8640"/>
        </w:tabs>
      </w:pPr>
      <w:r>
        <w:fldChar w:fldCharType="begin"/>
      </w:r>
      <w:r>
        <w:instrText xml:space="preserve"> HYPERLINK \l _Toc21226 </w:instrText>
      </w:r>
      <w:r>
        <w:fldChar w:fldCharType="separate"/>
      </w:r>
      <w:r>
        <w:t>SP广告位报告</w:t>
      </w:r>
      <w:r>
        <w:tab/>
      </w:r>
      <w:r>
        <w:fldChar w:fldCharType="begin"/>
      </w:r>
      <w:r>
        <w:instrText xml:space="preserve"> PAGEREF _Toc21226 \h </w:instrText>
      </w:r>
      <w:r>
        <w:fldChar w:fldCharType="separate"/>
      </w:r>
      <w:r>
        <w:t>729</w:t>
      </w:r>
      <w:r>
        <w:fldChar w:fldCharType="end"/>
      </w:r>
      <w:r>
        <w:fldChar w:fldCharType="end"/>
      </w:r>
    </w:p>
    <w:p w14:paraId="31BFF1B0">
      <w:pPr>
        <w:pStyle w:val="29"/>
        <w:tabs>
          <w:tab w:val="right" w:leader="dot" w:pos="8640"/>
        </w:tabs>
      </w:pPr>
      <w:r>
        <w:fldChar w:fldCharType="begin"/>
      </w:r>
      <w:r>
        <w:instrText xml:space="preserve"> HYPERLINK \l _Toc2466 </w:instrText>
      </w:r>
      <w:r>
        <w:fldChar w:fldCharType="separate"/>
      </w:r>
      <w:r>
        <w:t>基本信息</w:t>
      </w:r>
      <w:r>
        <w:tab/>
      </w:r>
      <w:r>
        <w:fldChar w:fldCharType="begin"/>
      </w:r>
      <w:r>
        <w:instrText xml:space="preserve"> PAGEREF _Toc2466 \h </w:instrText>
      </w:r>
      <w:r>
        <w:fldChar w:fldCharType="separate"/>
      </w:r>
      <w:r>
        <w:t>729</w:t>
      </w:r>
      <w:r>
        <w:fldChar w:fldCharType="end"/>
      </w:r>
      <w:r>
        <w:fldChar w:fldCharType="end"/>
      </w:r>
    </w:p>
    <w:p w14:paraId="7E86E225">
      <w:pPr>
        <w:pStyle w:val="29"/>
        <w:tabs>
          <w:tab w:val="right" w:leader="dot" w:pos="8640"/>
        </w:tabs>
      </w:pPr>
      <w:r>
        <w:fldChar w:fldCharType="begin"/>
      </w:r>
      <w:r>
        <w:instrText xml:space="preserve"> HYPERLINK \l _Toc5983 </w:instrText>
      </w:r>
      <w:r>
        <w:fldChar w:fldCharType="separate"/>
      </w:r>
      <w:r>
        <w:t>请求头</w:t>
      </w:r>
      <w:r>
        <w:tab/>
      </w:r>
      <w:r>
        <w:fldChar w:fldCharType="begin"/>
      </w:r>
      <w:r>
        <w:instrText xml:space="preserve"> PAGEREF _Toc5983 \h </w:instrText>
      </w:r>
      <w:r>
        <w:fldChar w:fldCharType="separate"/>
      </w:r>
      <w:r>
        <w:t>729</w:t>
      </w:r>
      <w:r>
        <w:fldChar w:fldCharType="end"/>
      </w:r>
      <w:r>
        <w:fldChar w:fldCharType="end"/>
      </w:r>
    </w:p>
    <w:p w14:paraId="45DB190F">
      <w:pPr>
        <w:pStyle w:val="29"/>
        <w:tabs>
          <w:tab w:val="right" w:leader="dot" w:pos="8640"/>
        </w:tabs>
      </w:pPr>
      <w:r>
        <w:fldChar w:fldCharType="begin"/>
      </w:r>
      <w:r>
        <w:instrText xml:space="preserve"> HYPERLINK \l _Toc20774 </w:instrText>
      </w:r>
      <w:r>
        <w:fldChar w:fldCharType="separate"/>
      </w:r>
      <w:r>
        <w:t>请求参数</w:t>
      </w:r>
      <w:r>
        <w:tab/>
      </w:r>
      <w:r>
        <w:fldChar w:fldCharType="begin"/>
      </w:r>
      <w:r>
        <w:instrText xml:space="preserve"> PAGEREF _Toc20774 \h </w:instrText>
      </w:r>
      <w:r>
        <w:fldChar w:fldCharType="separate"/>
      </w:r>
      <w:r>
        <w:t>729</w:t>
      </w:r>
      <w:r>
        <w:fldChar w:fldCharType="end"/>
      </w:r>
      <w:r>
        <w:fldChar w:fldCharType="end"/>
      </w:r>
    </w:p>
    <w:p w14:paraId="04019825">
      <w:pPr>
        <w:pStyle w:val="29"/>
        <w:tabs>
          <w:tab w:val="right" w:leader="dot" w:pos="8640"/>
        </w:tabs>
      </w:pPr>
      <w:r>
        <w:fldChar w:fldCharType="begin"/>
      </w:r>
      <w:r>
        <w:instrText xml:space="preserve"> HYPERLINK \l _Toc20684 </w:instrText>
      </w:r>
      <w:r>
        <w:fldChar w:fldCharType="separate"/>
      </w:r>
      <w:r>
        <w:t>请求示例</w:t>
      </w:r>
      <w:r>
        <w:tab/>
      </w:r>
      <w:r>
        <w:fldChar w:fldCharType="begin"/>
      </w:r>
      <w:r>
        <w:instrText xml:space="preserve"> PAGEREF _Toc20684 \h </w:instrText>
      </w:r>
      <w:r>
        <w:fldChar w:fldCharType="separate"/>
      </w:r>
      <w:r>
        <w:t>729</w:t>
      </w:r>
      <w:r>
        <w:fldChar w:fldCharType="end"/>
      </w:r>
      <w:r>
        <w:fldChar w:fldCharType="end"/>
      </w:r>
    </w:p>
    <w:p w14:paraId="3F64C504">
      <w:pPr>
        <w:pStyle w:val="29"/>
        <w:tabs>
          <w:tab w:val="right" w:leader="dot" w:pos="8640"/>
        </w:tabs>
      </w:pPr>
      <w:r>
        <w:fldChar w:fldCharType="begin"/>
      </w:r>
      <w:r>
        <w:instrText xml:space="preserve"> HYPERLINK \l _Toc2332 </w:instrText>
      </w:r>
      <w:r>
        <w:fldChar w:fldCharType="separate"/>
      </w:r>
      <w:r>
        <w:t>返回结果</w:t>
      </w:r>
      <w:r>
        <w:tab/>
      </w:r>
      <w:r>
        <w:fldChar w:fldCharType="begin"/>
      </w:r>
      <w:r>
        <w:instrText xml:space="preserve"> PAGEREF _Toc2332 \h </w:instrText>
      </w:r>
      <w:r>
        <w:fldChar w:fldCharType="separate"/>
      </w:r>
      <w:r>
        <w:t>729</w:t>
      </w:r>
      <w:r>
        <w:fldChar w:fldCharType="end"/>
      </w:r>
      <w:r>
        <w:fldChar w:fldCharType="end"/>
      </w:r>
    </w:p>
    <w:p w14:paraId="32AA13AA">
      <w:pPr>
        <w:pStyle w:val="29"/>
        <w:tabs>
          <w:tab w:val="right" w:leader="dot" w:pos="8640"/>
        </w:tabs>
      </w:pPr>
      <w:r>
        <w:fldChar w:fldCharType="begin"/>
      </w:r>
      <w:r>
        <w:instrText xml:space="preserve"> HYPERLINK \l _Toc16341 </w:instrText>
      </w:r>
      <w:r>
        <w:fldChar w:fldCharType="separate"/>
      </w:r>
      <w:r>
        <w:t>返回成功示例</w:t>
      </w:r>
      <w:r>
        <w:tab/>
      </w:r>
      <w:r>
        <w:fldChar w:fldCharType="begin"/>
      </w:r>
      <w:r>
        <w:instrText xml:space="preserve"> PAGEREF _Toc16341 \h </w:instrText>
      </w:r>
      <w:r>
        <w:fldChar w:fldCharType="separate"/>
      </w:r>
      <w:r>
        <w:t>729</w:t>
      </w:r>
      <w:r>
        <w:fldChar w:fldCharType="end"/>
      </w:r>
      <w:r>
        <w:fldChar w:fldCharType="end"/>
      </w:r>
    </w:p>
    <w:p w14:paraId="0054AACF">
      <w:pPr>
        <w:pStyle w:val="29"/>
        <w:tabs>
          <w:tab w:val="right" w:leader="dot" w:pos="8640"/>
        </w:tabs>
      </w:pPr>
      <w:r>
        <w:fldChar w:fldCharType="begin"/>
      </w:r>
      <w:r>
        <w:instrText xml:space="preserve"> HYPERLINK \l _Toc11360 </w:instrText>
      </w:r>
      <w:r>
        <w:fldChar w:fldCharType="separate"/>
      </w:r>
      <w:r>
        <w:t>SP广告组报表</w:t>
      </w:r>
      <w:r>
        <w:tab/>
      </w:r>
      <w:r>
        <w:fldChar w:fldCharType="begin"/>
      </w:r>
      <w:r>
        <w:instrText xml:space="preserve"> PAGEREF _Toc11360 \h </w:instrText>
      </w:r>
      <w:r>
        <w:fldChar w:fldCharType="separate"/>
      </w:r>
      <w:r>
        <w:t>730</w:t>
      </w:r>
      <w:r>
        <w:fldChar w:fldCharType="end"/>
      </w:r>
      <w:r>
        <w:fldChar w:fldCharType="end"/>
      </w:r>
    </w:p>
    <w:p w14:paraId="67D278CB">
      <w:pPr>
        <w:pStyle w:val="29"/>
        <w:tabs>
          <w:tab w:val="right" w:leader="dot" w:pos="8640"/>
        </w:tabs>
      </w:pPr>
      <w:r>
        <w:fldChar w:fldCharType="begin"/>
      </w:r>
      <w:r>
        <w:instrText xml:space="preserve"> HYPERLINK \l _Toc25992 </w:instrText>
      </w:r>
      <w:r>
        <w:fldChar w:fldCharType="separate"/>
      </w:r>
      <w:r>
        <w:t>接口信息</w:t>
      </w:r>
      <w:r>
        <w:tab/>
      </w:r>
      <w:r>
        <w:fldChar w:fldCharType="begin"/>
      </w:r>
      <w:r>
        <w:instrText xml:space="preserve"> PAGEREF _Toc25992 \h </w:instrText>
      </w:r>
      <w:r>
        <w:fldChar w:fldCharType="separate"/>
      </w:r>
      <w:r>
        <w:t>730</w:t>
      </w:r>
      <w:r>
        <w:fldChar w:fldCharType="end"/>
      </w:r>
      <w:r>
        <w:fldChar w:fldCharType="end"/>
      </w:r>
    </w:p>
    <w:p w14:paraId="7ABE662F">
      <w:pPr>
        <w:pStyle w:val="29"/>
        <w:tabs>
          <w:tab w:val="right" w:leader="dot" w:pos="8640"/>
        </w:tabs>
      </w:pPr>
      <w:r>
        <w:fldChar w:fldCharType="begin"/>
      </w:r>
      <w:r>
        <w:instrText xml:space="preserve"> HYPERLINK \l _Toc27364 </w:instrText>
      </w:r>
      <w:r>
        <w:fldChar w:fldCharType="separate"/>
      </w:r>
      <w:r>
        <w:t>请求头</w:t>
      </w:r>
      <w:r>
        <w:tab/>
      </w:r>
      <w:r>
        <w:fldChar w:fldCharType="begin"/>
      </w:r>
      <w:r>
        <w:instrText xml:space="preserve"> PAGEREF _Toc27364 \h </w:instrText>
      </w:r>
      <w:r>
        <w:fldChar w:fldCharType="separate"/>
      </w:r>
      <w:r>
        <w:t>730</w:t>
      </w:r>
      <w:r>
        <w:fldChar w:fldCharType="end"/>
      </w:r>
      <w:r>
        <w:fldChar w:fldCharType="end"/>
      </w:r>
    </w:p>
    <w:p w14:paraId="166A971A">
      <w:pPr>
        <w:pStyle w:val="29"/>
        <w:tabs>
          <w:tab w:val="right" w:leader="dot" w:pos="8640"/>
        </w:tabs>
      </w:pPr>
      <w:r>
        <w:fldChar w:fldCharType="begin"/>
      </w:r>
      <w:r>
        <w:instrText xml:space="preserve"> HYPERLINK \l _Toc200 </w:instrText>
      </w:r>
      <w:r>
        <w:fldChar w:fldCharType="separate"/>
      </w:r>
      <w:r>
        <w:t>请求参数</w:t>
      </w:r>
      <w:r>
        <w:tab/>
      </w:r>
      <w:r>
        <w:fldChar w:fldCharType="begin"/>
      </w:r>
      <w:r>
        <w:instrText xml:space="preserve"> PAGEREF _Toc200 \h </w:instrText>
      </w:r>
      <w:r>
        <w:fldChar w:fldCharType="separate"/>
      </w:r>
      <w:r>
        <w:t>730</w:t>
      </w:r>
      <w:r>
        <w:fldChar w:fldCharType="end"/>
      </w:r>
      <w:r>
        <w:fldChar w:fldCharType="end"/>
      </w:r>
    </w:p>
    <w:p w14:paraId="70AC0EB2">
      <w:pPr>
        <w:pStyle w:val="29"/>
        <w:tabs>
          <w:tab w:val="right" w:leader="dot" w:pos="8640"/>
        </w:tabs>
      </w:pPr>
      <w:r>
        <w:fldChar w:fldCharType="begin"/>
      </w:r>
      <w:r>
        <w:instrText xml:space="preserve"> HYPERLINK \l _Toc25578 </w:instrText>
      </w:r>
      <w:r>
        <w:fldChar w:fldCharType="separate"/>
      </w:r>
      <w:r>
        <w:t>请求示例</w:t>
      </w:r>
      <w:r>
        <w:tab/>
      </w:r>
      <w:r>
        <w:fldChar w:fldCharType="begin"/>
      </w:r>
      <w:r>
        <w:instrText xml:space="preserve"> PAGEREF _Toc25578 \h </w:instrText>
      </w:r>
      <w:r>
        <w:fldChar w:fldCharType="separate"/>
      </w:r>
      <w:r>
        <w:t>730</w:t>
      </w:r>
      <w:r>
        <w:fldChar w:fldCharType="end"/>
      </w:r>
      <w:r>
        <w:fldChar w:fldCharType="end"/>
      </w:r>
    </w:p>
    <w:p w14:paraId="2B33BFF8">
      <w:pPr>
        <w:pStyle w:val="29"/>
        <w:tabs>
          <w:tab w:val="right" w:leader="dot" w:pos="8640"/>
        </w:tabs>
      </w:pPr>
      <w:r>
        <w:fldChar w:fldCharType="begin"/>
      </w:r>
      <w:r>
        <w:instrText xml:space="preserve"> HYPERLINK \l _Toc18441 </w:instrText>
      </w:r>
      <w:r>
        <w:fldChar w:fldCharType="separate"/>
      </w:r>
      <w:r>
        <w:t>返回结果</w:t>
      </w:r>
      <w:r>
        <w:tab/>
      </w:r>
      <w:r>
        <w:fldChar w:fldCharType="begin"/>
      </w:r>
      <w:r>
        <w:instrText xml:space="preserve"> PAGEREF _Toc18441 \h </w:instrText>
      </w:r>
      <w:r>
        <w:fldChar w:fldCharType="separate"/>
      </w:r>
      <w:r>
        <w:t>731</w:t>
      </w:r>
      <w:r>
        <w:fldChar w:fldCharType="end"/>
      </w:r>
      <w:r>
        <w:fldChar w:fldCharType="end"/>
      </w:r>
    </w:p>
    <w:p w14:paraId="46985506">
      <w:pPr>
        <w:pStyle w:val="29"/>
        <w:tabs>
          <w:tab w:val="right" w:leader="dot" w:pos="8640"/>
        </w:tabs>
      </w:pPr>
      <w:r>
        <w:fldChar w:fldCharType="begin"/>
      </w:r>
      <w:r>
        <w:instrText xml:space="preserve"> HYPERLINK \l _Toc16204 </w:instrText>
      </w:r>
      <w:r>
        <w:fldChar w:fldCharType="separate"/>
      </w:r>
      <w:r>
        <w:t>返回成功示例</w:t>
      </w:r>
      <w:r>
        <w:tab/>
      </w:r>
      <w:r>
        <w:fldChar w:fldCharType="begin"/>
      </w:r>
      <w:r>
        <w:instrText xml:space="preserve"> PAGEREF _Toc16204 \h </w:instrText>
      </w:r>
      <w:r>
        <w:fldChar w:fldCharType="separate"/>
      </w:r>
      <w:r>
        <w:t>731</w:t>
      </w:r>
      <w:r>
        <w:fldChar w:fldCharType="end"/>
      </w:r>
      <w:r>
        <w:fldChar w:fldCharType="end"/>
      </w:r>
    </w:p>
    <w:p w14:paraId="60FF3725">
      <w:pPr>
        <w:pStyle w:val="29"/>
        <w:tabs>
          <w:tab w:val="right" w:leader="dot" w:pos="8640"/>
        </w:tabs>
      </w:pPr>
      <w:r>
        <w:fldChar w:fldCharType="begin"/>
      </w:r>
      <w:r>
        <w:instrText xml:space="preserve"> HYPERLINK \l _Toc18961 </w:instrText>
      </w:r>
      <w:r>
        <w:fldChar w:fldCharType="separate"/>
      </w:r>
      <w:r>
        <w:t>SP广告商品报表</w:t>
      </w:r>
      <w:r>
        <w:tab/>
      </w:r>
      <w:r>
        <w:fldChar w:fldCharType="begin"/>
      </w:r>
      <w:r>
        <w:instrText xml:space="preserve"> PAGEREF _Toc18961 \h </w:instrText>
      </w:r>
      <w:r>
        <w:fldChar w:fldCharType="separate"/>
      </w:r>
      <w:r>
        <w:t>732</w:t>
      </w:r>
      <w:r>
        <w:fldChar w:fldCharType="end"/>
      </w:r>
      <w:r>
        <w:fldChar w:fldCharType="end"/>
      </w:r>
    </w:p>
    <w:p w14:paraId="604B5065">
      <w:pPr>
        <w:pStyle w:val="29"/>
        <w:tabs>
          <w:tab w:val="right" w:leader="dot" w:pos="8640"/>
        </w:tabs>
      </w:pPr>
      <w:r>
        <w:fldChar w:fldCharType="begin"/>
      </w:r>
      <w:r>
        <w:instrText xml:space="preserve"> HYPERLINK \l _Toc1476 </w:instrText>
      </w:r>
      <w:r>
        <w:fldChar w:fldCharType="separate"/>
      </w:r>
      <w:r>
        <w:t>接口信息</w:t>
      </w:r>
      <w:r>
        <w:tab/>
      </w:r>
      <w:r>
        <w:fldChar w:fldCharType="begin"/>
      </w:r>
      <w:r>
        <w:instrText xml:space="preserve"> PAGEREF _Toc1476 \h </w:instrText>
      </w:r>
      <w:r>
        <w:fldChar w:fldCharType="separate"/>
      </w:r>
      <w:r>
        <w:t>732</w:t>
      </w:r>
      <w:r>
        <w:fldChar w:fldCharType="end"/>
      </w:r>
      <w:r>
        <w:fldChar w:fldCharType="end"/>
      </w:r>
    </w:p>
    <w:p w14:paraId="74FCC8C1">
      <w:pPr>
        <w:pStyle w:val="29"/>
        <w:tabs>
          <w:tab w:val="right" w:leader="dot" w:pos="8640"/>
        </w:tabs>
      </w:pPr>
      <w:r>
        <w:fldChar w:fldCharType="begin"/>
      </w:r>
      <w:r>
        <w:instrText xml:space="preserve"> HYPERLINK \l _Toc22660 </w:instrText>
      </w:r>
      <w:r>
        <w:fldChar w:fldCharType="separate"/>
      </w:r>
      <w:r>
        <w:t>请求头</w:t>
      </w:r>
      <w:r>
        <w:tab/>
      </w:r>
      <w:r>
        <w:fldChar w:fldCharType="begin"/>
      </w:r>
      <w:r>
        <w:instrText xml:space="preserve"> PAGEREF _Toc22660 \h </w:instrText>
      </w:r>
      <w:r>
        <w:fldChar w:fldCharType="separate"/>
      </w:r>
      <w:r>
        <w:t>732</w:t>
      </w:r>
      <w:r>
        <w:fldChar w:fldCharType="end"/>
      </w:r>
      <w:r>
        <w:fldChar w:fldCharType="end"/>
      </w:r>
    </w:p>
    <w:p w14:paraId="62314979">
      <w:pPr>
        <w:pStyle w:val="29"/>
        <w:tabs>
          <w:tab w:val="right" w:leader="dot" w:pos="8640"/>
        </w:tabs>
      </w:pPr>
      <w:r>
        <w:fldChar w:fldCharType="begin"/>
      </w:r>
      <w:r>
        <w:instrText xml:space="preserve"> HYPERLINK \l _Toc1782 </w:instrText>
      </w:r>
      <w:r>
        <w:fldChar w:fldCharType="separate"/>
      </w:r>
      <w:r>
        <w:t>请求参数</w:t>
      </w:r>
      <w:r>
        <w:tab/>
      </w:r>
      <w:r>
        <w:fldChar w:fldCharType="begin"/>
      </w:r>
      <w:r>
        <w:instrText xml:space="preserve"> PAGEREF _Toc1782 \h </w:instrText>
      </w:r>
      <w:r>
        <w:fldChar w:fldCharType="separate"/>
      </w:r>
      <w:r>
        <w:t>732</w:t>
      </w:r>
      <w:r>
        <w:fldChar w:fldCharType="end"/>
      </w:r>
      <w:r>
        <w:fldChar w:fldCharType="end"/>
      </w:r>
    </w:p>
    <w:p w14:paraId="142CAD41">
      <w:pPr>
        <w:pStyle w:val="29"/>
        <w:tabs>
          <w:tab w:val="right" w:leader="dot" w:pos="8640"/>
        </w:tabs>
      </w:pPr>
      <w:r>
        <w:fldChar w:fldCharType="begin"/>
      </w:r>
      <w:r>
        <w:instrText xml:space="preserve"> HYPERLINK \l _Toc27310 </w:instrText>
      </w:r>
      <w:r>
        <w:fldChar w:fldCharType="separate"/>
      </w:r>
      <w:r>
        <w:t>请求示例</w:t>
      </w:r>
      <w:r>
        <w:tab/>
      </w:r>
      <w:r>
        <w:fldChar w:fldCharType="begin"/>
      </w:r>
      <w:r>
        <w:instrText xml:space="preserve"> PAGEREF _Toc27310 \h </w:instrText>
      </w:r>
      <w:r>
        <w:fldChar w:fldCharType="separate"/>
      </w:r>
      <w:r>
        <w:t>732</w:t>
      </w:r>
      <w:r>
        <w:fldChar w:fldCharType="end"/>
      </w:r>
      <w:r>
        <w:fldChar w:fldCharType="end"/>
      </w:r>
    </w:p>
    <w:p w14:paraId="769EBA91">
      <w:pPr>
        <w:pStyle w:val="29"/>
        <w:tabs>
          <w:tab w:val="right" w:leader="dot" w:pos="8640"/>
        </w:tabs>
      </w:pPr>
      <w:r>
        <w:fldChar w:fldCharType="begin"/>
      </w:r>
      <w:r>
        <w:instrText xml:space="preserve"> HYPERLINK \l _Toc21576 </w:instrText>
      </w:r>
      <w:r>
        <w:fldChar w:fldCharType="separate"/>
      </w:r>
      <w:r>
        <w:t>返回结果</w:t>
      </w:r>
      <w:r>
        <w:tab/>
      </w:r>
      <w:r>
        <w:fldChar w:fldCharType="begin"/>
      </w:r>
      <w:r>
        <w:instrText xml:space="preserve"> PAGEREF _Toc21576 \h </w:instrText>
      </w:r>
      <w:r>
        <w:fldChar w:fldCharType="separate"/>
      </w:r>
      <w:r>
        <w:t>732</w:t>
      </w:r>
      <w:r>
        <w:fldChar w:fldCharType="end"/>
      </w:r>
      <w:r>
        <w:fldChar w:fldCharType="end"/>
      </w:r>
    </w:p>
    <w:p w14:paraId="414C9F75">
      <w:pPr>
        <w:pStyle w:val="29"/>
        <w:tabs>
          <w:tab w:val="right" w:leader="dot" w:pos="8640"/>
        </w:tabs>
      </w:pPr>
      <w:r>
        <w:fldChar w:fldCharType="begin"/>
      </w:r>
      <w:r>
        <w:instrText xml:space="preserve"> HYPERLINK \l _Toc29545 </w:instrText>
      </w:r>
      <w:r>
        <w:fldChar w:fldCharType="separate"/>
      </w:r>
      <w:r>
        <w:t>返回成功示例</w:t>
      </w:r>
      <w:r>
        <w:tab/>
      </w:r>
      <w:r>
        <w:fldChar w:fldCharType="begin"/>
      </w:r>
      <w:r>
        <w:instrText xml:space="preserve"> PAGEREF _Toc29545 \h </w:instrText>
      </w:r>
      <w:r>
        <w:fldChar w:fldCharType="separate"/>
      </w:r>
      <w:r>
        <w:t>732</w:t>
      </w:r>
      <w:r>
        <w:fldChar w:fldCharType="end"/>
      </w:r>
      <w:r>
        <w:fldChar w:fldCharType="end"/>
      </w:r>
    </w:p>
    <w:p w14:paraId="23631A5B">
      <w:pPr>
        <w:pStyle w:val="29"/>
        <w:tabs>
          <w:tab w:val="right" w:leader="dot" w:pos="8640"/>
        </w:tabs>
      </w:pPr>
      <w:r>
        <w:fldChar w:fldCharType="begin"/>
      </w:r>
      <w:r>
        <w:instrText xml:space="preserve"> HYPERLINK \l _Toc29613 </w:instrText>
      </w:r>
      <w:r>
        <w:fldChar w:fldCharType="separate"/>
      </w:r>
      <w:r>
        <w:t>SP关键词报表</w:t>
      </w:r>
      <w:r>
        <w:tab/>
      </w:r>
      <w:r>
        <w:fldChar w:fldCharType="begin"/>
      </w:r>
      <w:r>
        <w:instrText xml:space="preserve"> PAGEREF _Toc29613 \h </w:instrText>
      </w:r>
      <w:r>
        <w:fldChar w:fldCharType="separate"/>
      </w:r>
      <w:r>
        <w:t>733</w:t>
      </w:r>
      <w:r>
        <w:fldChar w:fldCharType="end"/>
      </w:r>
      <w:r>
        <w:fldChar w:fldCharType="end"/>
      </w:r>
    </w:p>
    <w:p w14:paraId="53A7DC36">
      <w:pPr>
        <w:pStyle w:val="29"/>
        <w:tabs>
          <w:tab w:val="right" w:leader="dot" w:pos="8640"/>
        </w:tabs>
      </w:pPr>
      <w:r>
        <w:fldChar w:fldCharType="begin"/>
      </w:r>
      <w:r>
        <w:instrText xml:space="preserve"> HYPERLINK \l _Toc17819 </w:instrText>
      </w:r>
      <w:r>
        <w:fldChar w:fldCharType="separate"/>
      </w:r>
      <w:r>
        <w:t>接口信息</w:t>
      </w:r>
      <w:r>
        <w:tab/>
      </w:r>
      <w:r>
        <w:fldChar w:fldCharType="begin"/>
      </w:r>
      <w:r>
        <w:instrText xml:space="preserve"> PAGEREF _Toc17819 \h </w:instrText>
      </w:r>
      <w:r>
        <w:fldChar w:fldCharType="separate"/>
      </w:r>
      <w:r>
        <w:t>734</w:t>
      </w:r>
      <w:r>
        <w:fldChar w:fldCharType="end"/>
      </w:r>
      <w:r>
        <w:fldChar w:fldCharType="end"/>
      </w:r>
    </w:p>
    <w:p w14:paraId="77973265">
      <w:pPr>
        <w:pStyle w:val="29"/>
        <w:tabs>
          <w:tab w:val="right" w:leader="dot" w:pos="8640"/>
        </w:tabs>
      </w:pPr>
      <w:r>
        <w:fldChar w:fldCharType="begin"/>
      </w:r>
      <w:r>
        <w:instrText xml:space="preserve"> HYPERLINK \l _Toc21649 </w:instrText>
      </w:r>
      <w:r>
        <w:fldChar w:fldCharType="separate"/>
      </w:r>
      <w:r>
        <w:t>请求头</w:t>
      </w:r>
      <w:r>
        <w:tab/>
      </w:r>
      <w:r>
        <w:fldChar w:fldCharType="begin"/>
      </w:r>
      <w:r>
        <w:instrText xml:space="preserve"> PAGEREF _Toc21649 \h </w:instrText>
      </w:r>
      <w:r>
        <w:fldChar w:fldCharType="separate"/>
      </w:r>
      <w:r>
        <w:t>734</w:t>
      </w:r>
      <w:r>
        <w:fldChar w:fldCharType="end"/>
      </w:r>
      <w:r>
        <w:fldChar w:fldCharType="end"/>
      </w:r>
    </w:p>
    <w:p w14:paraId="41D5F0E7">
      <w:pPr>
        <w:pStyle w:val="29"/>
        <w:tabs>
          <w:tab w:val="right" w:leader="dot" w:pos="8640"/>
        </w:tabs>
      </w:pPr>
      <w:r>
        <w:fldChar w:fldCharType="begin"/>
      </w:r>
      <w:r>
        <w:instrText xml:space="preserve"> HYPERLINK \l _Toc25246 </w:instrText>
      </w:r>
      <w:r>
        <w:fldChar w:fldCharType="separate"/>
      </w:r>
      <w:r>
        <w:t>请求参数</w:t>
      </w:r>
      <w:r>
        <w:tab/>
      </w:r>
      <w:r>
        <w:fldChar w:fldCharType="begin"/>
      </w:r>
      <w:r>
        <w:instrText xml:space="preserve"> PAGEREF _Toc25246 \h </w:instrText>
      </w:r>
      <w:r>
        <w:fldChar w:fldCharType="separate"/>
      </w:r>
      <w:r>
        <w:t>734</w:t>
      </w:r>
      <w:r>
        <w:fldChar w:fldCharType="end"/>
      </w:r>
      <w:r>
        <w:fldChar w:fldCharType="end"/>
      </w:r>
    </w:p>
    <w:p w14:paraId="417C528E">
      <w:pPr>
        <w:pStyle w:val="29"/>
        <w:tabs>
          <w:tab w:val="right" w:leader="dot" w:pos="8640"/>
        </w:tabs>
      </w:pPr>
      <w:r>
        <w:fldChar w:fldCharType="begin"/>
      </w:r>
      <w:r>
        <w:instrText xml:space="preserve"> HYPERLINK \l _Toc27676 </w:instrText>
      </w:r>
      <w:r>
        <w:fldChar w:fldCharType="separate"/>
      </w:r>
      <w:r>
        <w:t>请求示例</w:t>
      </w:r>
      <w:r>
        <w:tab/>
      </w:r>
      <w:r>
        <w:fldChar w:fldCharType="begin"/>
      </w:r>
      <w:r>
        <w:instrText xml:space="preserve"> PAGEREF _Toc27676 \h </w:instrText>
      </w:r>
      <w:r>
        <w:fldChar w:fldCharType="separate"/>
      </w:r>
      <w:r>
        <w:t>734</w:t>
      </w:r>
      <w:r>
        <w:fldChar w:fldCharType="end"/>
      </w:r>
      <w:r>
        <w:fldChar w:fldCharType="end"/>
      </w:r>
    </w:p>
    <w:p w14:paraId="5EE656E3">
      <w:pPr>
        <w:pStyle w:val="29"/>
        <w:tabs>
          <w:tab w:val="right" w:leader="dot" w:pos="8640"/>
        </w:tabs>
      </w:pPr>
      <w:r>
        <w:fldChar w:fldCharType="begin"/>
      </w:r>
      <w:r>
        <w:instrText xml:space="preserve"> HYPERLINK \l _Toc18275 </w:instrText>
      </w:r>
      <w:r>
        <w:fldChar w:fldCharType="separate"/>
      </w:r>
      <w:r>
        <w:t>返回结果</w:t>
      </w:r>
      <w:r>
        <w:tab/>
      </w:r>
      <w:r>
        <w:fldChar w:fldCharType="begin"/>
      </w:r>
      <w:r>
        <w:instrText xml:space="preserve"> PAGEREF _Toc18275 \h </w:instrText>
      </w:r>
      <w:r>
        <w:fldChar w:fldCharType="separate"/>
      </w:r>
      <w:r>
        <w:t>734</w:t>
      </w:r>
      <w:r>
        <w:fldChar w:fldCharType="end"/>
      </w:r>
      <w:r>
        <w:fldChar w:fldCharType="end"/>
      </w:r>
    </w:p>
    <w:p w14:paraId="45E3327C">
      <w:pPr>
        <w:pStyle w:val="29"/>
        <w:tabs>
          <w:tab w:val="right" w:leader="dot" w:pos="8640"/>
        </w:tabs>
      </w:pPr>
      <w:r>
        <w:fldChar w:fldCharType="begin"/>
      </w:r>
      <w:r>
        <w:instrText xml:space="preserve"> HYPERLINK \l _Toc22075 </w:instrText>
      </w:r>
      <w:r>
        <w:fldChar w:fldCharType="separate"/>
      </w:r>
      <w:r>
        <w:t>返回成功示例</w:t>
      </w:r>
      <w:r>
        <w:tab/>
      </w:r>
      <w:r>
        <w:fldChar w:fldCharType="begin"/>
      </w:r>
      <w:r>
        <w:instrText xml:space="preserve"> PAGEREF _Toc22075 \h </w:instrText>
      </w:r>
      <w:r>
        <w:fldChar w:fldCharType="separate"/>
      </w:r>
      <w:r>
        <w:t>734</w:t>
      </w:r>
      <w:r>
        <w:fldChar w:fldCharType="end"/>
      </w:r>
      <w:r>
        <w:fldChar w:fldCharType="end"/>
      </w:r>
    </w:p>
    <w:p w14:paraId="20598830">
      <w:pPr>
        <w:pStyle w:val="29"/>
        <w:tabs>
          <w:tab w:val="right" w:leader="dot" w:pos="8640"/>
        </w:tabs>
      </w:pPr>
      <w:r>
        <w:fldChar w:fldCharType="begin"/>
      </w:r>
      <w:r>
        <w:instrText xml:space="preserve"> HYPERLINK \l _Toc28638 </w:instrText>
      </w:r>
      <w:r>
        <w:fldChar w:fldCharType="separate"/>
      </w:r>
      <w:r>
        <w:t>SP商品定位报表</w:t>
      </w:r>
      <w:r>
        <w:tab/>
      </w:r>
      <w:r>
        <w:fldChar w:fldCharType="begin"/>
      </w:r>
      <w:r>
        <w:instrText xml:space="preserve"> PAGEREF _Toc28638 \h </w:instrText>
      </w:r>
      <w:r>
        <w:fldChar w:fldCharType="separate"/>
      </w:r>
      <w:r>
        <w:t>735</w:t>
      </w:r>
      <w:r>
        <w:fldChar w:fldCharType="end"/>
      </w:r>
      <w:r>
        <w:fldChar w:fldCharType="end"/>
      </w:r>
    </w:p>
    <w:p w14:paraId="62A697B5">
      <w:pPr>
        <w:pStyle w:val="29"/>
        <w:tabs>
          <w:tab w:val="right" w:leader="dot" w:pos="8640"/>
        </w:tabs>
      </w:pPr>
      <w:r>
        <w:fldChar w:fldCharType="begin"/>
      </w:r>
      <w:r>
        <w:instrText xml:space="preserve"> HYPERLINK \l _Toc6115 </w:instrText>
      </w:r>
      <w:r>
        <w:fldChar w:fldCharType="separate"/>
      </w:r>
      <w:r>
        <w:t>接口信息</w:t>
      </w:r>
      <w:r>
        <w:tab/>
      </w:r>
      <w:r>
        <w:fldChar w:fldCharType="begin"/>
      </w:r>
      <w:r>
        <w:instrText xml:space="preserve"> PAGEREF _Toc6115 \h </w:instrText>
      </w:r>
      <w:r>
        <w:fldChar w:fldCharType="separate"/>
      </w:r>
      <w:r>
        <w:t>735</w:t>
      </w:r>
      <w:r>
        <w:fldChar w:fldCharType="end"/>
      </w:r>
      <w:r>
        <w:fldChar w:fldCharType="end"/>
      </w:r>
    </w:p>
    <w:p w14:paraId="775CBA92">
      <w:pPr>
        <w:pStyle w:val="29"/>
        <w:tabs>
          <w:tab w:val="right" w:leader="dot" w:pos="8640"/>
        </w:tabs>
      </w:pPr>
      <w:r>
        <w:fldChar w:fldCharType="begin"/>
      </w:r>
      <w:r>
        <w:instrText xml:space="preserve"> HYPERLINK \l _Toc10936 </w:instrText>
      </w:r>
      <w:r>
        <w:fldChar w:fldCharType="separate"/>
      </w:r>
      <w:r>
        <w:t>请求头</w:t>
      </w:r>
      <w:r>
        <w:tab/>
      </w:r>
      <w:r>
        <w:fldChar w:fldCharType="begin"/>
      </w:r>
      <w:r>
        <w:instrText xml:space="preserve"> PAGEREF _Toc10936 \h </w:instrText>
      </w:r>
      <w:r>
        <w:fldChar w:fldCharType="separate"/>
      </w:r>
      <w:r>
        <w:t>735</w:t>
      </w:r>
      <w:r>
        <w:fldChar w:fldCharType="end"/>
      </w:r>
      <w:r>
        <w:fldChar w:fldCharType="end"/>
      </w:r>
    </w:p>
    <w:p w14:paraId="7339A64D">
      <w:pPr>
        <w:pStyle w:val="29"/>
        <w:tabs>
          <w:tab w:val="right" w:leader="dot" w:pos="8640"/>
        </w:tabs>
      </w:pPr>
      <w:r>
        <w:fldChar w:fldCharType="begin"/>
      </w:r>
      <w:r>
        <w:instrText xml:space="preserve"> HYPERLINK \l _Toc21629 </w:instrText>
      </w:r>
      <w:r>
        <w:fldChar w:fldCharType="separate"/>
      </w:r>
      <w:r>
        <w:t>请求参数</w:t>
      </w:r>
      <w:r>
        <w:tab/>
      </w:r>
      <w:r>
        <w:fldChar w:fldCharType="begin"/>
      </w:r>
      <w:r>
        <w:instrText xml:space="preserve"> PAGEREF _Toc21629 \h </w:instrText>
      </w:r>
      <w:r>
        <w:fldChar w:fldCharType="separate"/>
      </w:r>
      <w:r>
        <w:t>735</w:t>
      </w:r>
      <w:r>
        <w:fldChar w:fldCharType="end"/>
      </w:r>
      <w:r>
        <w:fldChar w:fldCharType="end"/>
      </w:r>
    </w:p>
    <w:p w14:paraId="0FF0863F">
      <w:pPr>
        <w:pStyle w:val="29"/>
        <w:tabs>
          <w:tab w:val="right" w:leader="dot" w:pos="8640"/>
        </w:tabs>
      </w:pPr>
      <w:r>
        <w:fldChar w:fldCharType="begin"/>
      </w:r>
      <w:r>
        <w:instrText xml:space="preserve"> HYPERLINK \l _Toc26512 </w:instrText>
      </w:r>
      <w:r>
        <w:fldChar w:fldCharType="separate"/>
      </w:r>
      <w:r>
        <w:t>请求示例</w:t>
      </w:r>
      <w:r>
        <w:tab/>
      </w:r>
      <w:r>
        <w:fldChar w:fldCharType="begin"/>
      </w:r>
      <w:r>
        <w:instrText xml:space="preserve"> PAGEREF _Toc26512 \h </w:instrText>
      </w:r>
      <w:r>
        <w:fldChar w:fldCharType="separate"/>
      </w:r>
      <w:r>
        <w:t>735</w:t>
      </w:r>
      <w:r>
        <w:fldChar w:fldCharType="end"/>
      </w:r>
      <w:r>
        <w:fldChar w:fldCharType="end"/>
      </w:r>
    </w:p>
    <w:p w14:paraId="114F211D">
      <w:pPr>
        <w:pStyle w:val="29"/>
        <w:tabs>
          <w:tab w:val="right" w:leader="dot" w:pos="8640"/>
        </w:tabs>
      </w:pPr>
      <w:r>
        <w:fldChar w:fldCharType="begin"/>
      </w:r>
      <w:r>
        <w:instrText xml:space="preserve"> HYPERLINK \l _Toc6044 </w:instrText>
      </w:r>
      <w:r>
        <w:fldChar w:fldCharType="separate"/>
      </w:r>
      <w:r>
        <w:t>返回结果</w:t>
      </w:r>
      <w:r>
        <w:tab/>
      </w:r>
      <w:r>
        <w:fldChar w:fldCharType="begin"/>
      </w:r>
      <w:r>
        <w:instrText xml:space="preserve"> PAGEREF _Toc6044 \h </w:instrText>
      </w:r>
      <w:r>
        <w:fldChar w:fldCharType="separate"/>
      </w:r>
      <w:r>
        <w:t>736</w:t>
      </w:r>
      <w:r>
        <w:fldChar w:fldCharType="end"/>
      </w:r>
      <w:r>
        <w:fldChar w:fldCharType="end"/>
      </w:r>
    </w:p>
    <w:p w14:paraId="2C433CC0">
      <w:pPr>
        <w:pStyle w:val="29"/>
        <w:tabs>
          <w:tab w:val="right" w:leader="dot" w:pos="8640"/>
        </w:tabs>
      </w:pPr>
      <w:r>
        <w:fldChar w:fldCharType="begin"/>
      </w:r>
      <w:r>
        <w:instrText xml:space="preserve"> HYPERLINK \l _Toc15451 </w:instrText>
      </w:r>
      <w:r>
        <w:fldChar w:fldCharType="separate"/>
      </w:r>
      <w:r>
        <w:t>返回成功示例</w:t>
      </w:r>
      <w:r>
        <w:tab/>
      </w:r>
      <w:r>
        <w:fldChar w:fldCharType="begin"/>
      </w:r>
      <w:r>
        <w:instrText xml:space="preserve"> PAGEREF _Toc15451 \h </w:instrText>
      </w:r>
      <w:r>
        <w:fldChar w:fldCharType="separate"/>
      </w:r>
      <w:r>
        <w:t>736</w:t>
      </w:r>
      <w:r>
        <w:fldChar w:fldCharType="end"/>
      </w:r>
      <w:r>
        <w:fldChar w:fldCharType="end"/>
      </w:r>
    </w:p>
    <w:p w14:paraId="5244675B">
      <w:pPr>
        <w:pStyle w:val="29"/>
        <w:tabs>
          <w:tab w:val="right" w:leader="dot" w:pos="8640"/>
        </w:tabs>
      </w:pPr>
      <w:r>
        <w:fldChar w:fldCharType="begin"/>
      </w:r>
      <w:r>
        <w:instrText xml:space="preserve"> HYPERLINK \l _Toc668 </w:instrText>
      </w:r>
      <w:r>
        <w:fldChar w:fldCharType="separate"/>
      </w:r>
      <w:r>
        <w:t>SP已购买商品报表</w:t>
      </w:r>
      <w:r>
        <w:tab/>
      </w:r>
      <w:r>
        <w:fldChar w:fldCharType="begin"/>
      </w:r>
      <w:r>
        <w:instrText xml:space="preserve"> PAGEREF _Toc668 \h </w:instrText>
      </w:r>
      <w:r>
        <w:fldChar w:fldCharType="separate"/>
      </w:r>
      <w:r>
        <w:t>737</w:t>
      </w:r>
      <w:r>
        <w:fldChar w:fldCharType="end"/>
      </w:r>
      <w:r>
        <w:fldChar w:fldCharType="end"/>
      </w:r>
    </w:p>
    <w:p w14:paraId="50BE5382">
      <w:pPr>
        <w:pStyle w:val="29"/>
        <w:tabs>
          <w:tab w:val="right" w:leader="dot" w:pos="8640"/>
        </w:tabs>
      </w:pPr>
      <w:r>
        <w:fldChar w:fldCharType="begin"/>
      </w:r>
      <w:r>
        <w:instrText xml:space="preserve"> HYPERLINK \l _Toc5985 </w:instrText>
      </w:r>
      <w:r>
        <w:fldChar w:fldCharType="separate"/>
      </w:r>
      <w:r>
        <w:t>基本信息</w:t>
      </w:r>
      <w:r>
        <w:tab/>
      </w:r>
      <w:r>
        <w:fldChar w:fldCharType="begin"/>
      </w:r>
      <w:r>
        <w:instrText xml:space="preserve"> PAGEREF _Toc5985 \h </w:instrText>
      </w:r>
      <w:r>
        <w:fldChar w:fldCharType="separate"/>
      </w:r>
      <w:r>
        <w:t>737</w:t>
      </w:r>
      <w:r>
        <w:fldChar w:fldCharType="end"/>
      </w:r>
      <w:r>
        <w:fldChar w:fldCharType="end"/>
      </w:r>
    </w:p>
    <w:p w14:paraId="39B508F2">
      <w:pPr>
        <w:pStyle w:val="29"/>
        <w:tabs>
          <w:tab w:val="right" w:leader="dot" w:pos="8640"/>
        </w:tabs>
      </w:pPr>
      <w:r>
        <w:fldChar w:fldCharType="begin"/>
      </w:r>
      <w:r>
        <w:instrText xml:space="preserve"> HYPERLINK \l _Toc13199 </w:instrText>
      </w:r>
      <w:r>
        <w:fldChar w:fldCharType="separate"/>
      </w:r>
      <w:r>
        <w:t>请求头</w:t>
      </w:r>
      <w:r>
        <w:tab/>
      </w:r>
      <w:r>
        <w:fldChar w:fldCharType="begin"/>
      </w:r>
      <w:r>
        <w:instrText xml:space="preserve"> PAGEREF _Toc13199 \h </w:instrText>
      </w:r>
      <w:r>
        <w:fldChar w:fldCharType="separate"/>
      </w:r>
      <w:r>
        <w:t>737</w:t>
      </w:r>
      <w:r>
        <w:fldChar w:fldCharType="end"/>
      </w:r>
      <w:r>
        <w:fldChar w:fldCharType="end"/>
      </w:r>
    </w:p>
    <w:p w14:paraId="4AEDBE22">
      <w:pPr>
        <w:pStyle w:val="29"/>
        <w:tabs>
          <w:tab w:val="right" w:leader="dot" w:pos="8640"/>
        </w:tabs>
      </w:pPr>
      <w:r>
        <w:fldChar w:fldCharType="begin"/>
      </w:r>
      <w:r>
        <w:instrText xml:space="preserve"> HYPERLINK \l _Toc6269 </w:instrText>
      </w:r>
      <w:r>
        <w:fldChar w:fldCharType="separate"/>
      </w:r>
      <w:r>
        <w:t>请求参数</w:t>
      </w:r>
      <w:r>
        <w:tab/>
      </w:r>
      <w:r>
        <w:fldChar w:fldCharType="begin"/>
      </w:r>
      <w:r>
        <w:instrText xml:space="preserve"> PAGEREF _Toc6269 \h </w:instrText>
      </w:r>
      <w:r>
        <w:fldChar w:fldCharType="separate"/>
      </w:r>
      <w:r>
        <w:t>737</w:t>
      </w:r>
      <w:r>
        <w:fldChar w:fldCharType="end"/>
      </w:r>
      <w:r>
        <w:fldChar w:fldCharType="end"/>
      </w:r>
    </w:p>
    <w:p w14:paraId="558EF642">
      <w:pPr>
        <w:pStyle w:val="29"/>
        <w:tabs>
          <w:tab w:val="right" w:leader="dot" w:pos="8640"/>
        </w:tabs>
      </w:pPr>
      <w:r>
        <w:fldChar w:fldCharType="begin"/>
      </w:r>
      <w:r>
        <w:instrText xml:space="preserve"> HYPERLINK \l _Toc8830 </w:instrText>
      </w:r>
      <w:r>
        <w:fldChar w:fldCharType="separate"/>
      </w:r>
      <w:r>
        <w:t>请求示例</w:t>
      </w:r>
      <w:r>
        <w:tab/>
      </w:r>
      <w:r>
        <w:fldChar w:fldCharType="begin"/>
      </w:r>
      <w:r>
        <w:instrText xml:space="preserve"> PAGEREF _Toc8830 \h </w:instrText>
      </w:r>
      <w:r>
        <w:fldChar w:fldCharType="separate"/>
      </w:r>
      <w:r>
        <w:t>737</w:t>
      </w:r>
      <w:r>
        <w:fldChar w:fldCharType="end"/>
      </w:r>
      <w:r>
        <w:fldChar w:fldCharType="end"/>
      </w:r>
    </w:p>
    <w:p w14:paraId="0F1CC6D7">
      <w:pPr>
        <w:pStyle w:val="29"/>
        <w:tabs>
          <w:tab w:val="right" w:leader="dot" w:pos="8640"/>
        </w:tabs>
      </w:pPr>
      <w:r>
        <w:fldChar w:fldCharType="begin"/>
      </w:r>
      <w:r>
        <w:instrText xml:space="preserve"> HYPERLINK \l _Toc28367 </w:instrText>
      </w:r>
      <w:r>
        <w:fldChar w:fldCharType="separate"/>
      </w:r>
      <w:r>
        <w:t>返回结果</w:t>
      </w:r>
      <w:r>
        <w:tab/>
      </w:r>
      <w:r>
        <w:fldChar w:fldCharType="begin"/>
      </w:r>
      <w:r>
        <w:instrText xml:space="preserve"> PAGEREF _Toc28367 \h </w:instrText>
      </w:r>
      <w:r>
        <w:fldChar w:fldCharType="separate"/>
      </w:r>
      <w:r>
        <w:t>737</w:t>
      </w:r>
      <w:r>
        <w:fldChar w:fldCharType="end"/>
      </w:r>
      <w:r>
        <w:fldChar w:fldCharType="end"/>
      </w:r>
    </w:p>
    <w:p w14:paraId="50119387">
      <w:pPr>
        <w:pStyle w:val="29"/>
        <w:tabs>
          <w:tab w:val="right" w:leader="dot" w:pos="8640"/>
        </w:tabs>
      </w:pPr>
      <w:r>
        <w:fldChar w:fldCharType="begin"/>
      </w:r>
      <w:r>
        <w:instrText xml:space="preserve"> HYPERLINK \l _Toc24741 </w:instrText>
      </w:r>
      <w:r>
        <w:fldChar w:fldCharType="separate"/>
      </w:r>
      <w:r>
        <w:t>返回成功示例</w:t>
      </w:r>
      <w:r>
        <w:tab/>
      </w:r>
      <w:r>
        <w:fldChar w:fldCharType="begin"/>
      </w:r>
      <w:r>
        <w:instrText xml:space="preserve"> PAGEREF _Toc24741 \h </w:instrText>
      </w:r>
      <w:r>
        <w:fldChar w:fldCharType="separate"/>
      </w:r>
      <w:r>
        <w:t>737</w:t>
      </w:r>
      <w:r>
        <w:fldChar w:fldCharType="end"/>
      </w:r>
      <w:r>
        <w:fldChar w:fldCharType="end"/>
      </w:r>
    </w:p>
    <w:p w14:paraId="13562472">
      <w:pPr>
        <w:pStyle w:val="29"/>
        <w:tabs>
          <w:tab w:val="right" w:leader="dot" w:pos="8640"/>
        </w:tabs>
      </w:pPr>
      <w:r>
        <w:fldChar w:fldCharType="begin"/>
      </w:r>
      <w:r>
        <w:instrText xml:space="preserve"> HYPERLINK \l _Toc5017 </w:instrText>
      </w:r>
      <w:r>
        <w:fldChar w:fldCharType="separate"/>
      </w:r>
      <w:r>
        <w:t>SP用户搜索词报表</w:t>
      </w:r>
      <w:r>
        <w:tab/>
      </w:r>
      <w:r>
        <w:fldChar w:fldCharType="begin"/>
      </w:r>
      <w:r>
        <w:instrText xml:space="preserve"> PAGEREF _Toc5017 \h </w:instrText>
      </w:r>
      <w:r>
        <w:fldChar w:fldCharType="separate"/>
      </w:r>
      <w:r>
        <w:t>738</w:t>
      </w:r>
      <w:r>
        <w:fldChar w:fldCharType="end"/>
      </w:r>
      <w:r>
        <w:fldChar w:fldCharType="end"/>
      </w:r>
    </w:p>
    <w:p w14:paraId="23F5267B">
      <w:pPr>
        <w:pStyle w:val="29"/>
        <w:tabs>
          <w:tab w:val="right" w:leader="dot" w:pos="8640"/>
        </w:tabs>
      </w:pPr>
      <w:r>
        <w:fldChar w:fldCharType="begin"/>
      </w:r>
      <w:r>
        <w:instrText xml:space="preserve"> HYPERLINK \l _Toc5322 </w:instrText>
      </w:r>
      <w:r>
        <w:fldChar w:fldCharType="separate"/>
      </w:r>
      <w:r>
        <w:t>基本信息</w:t>
      </w:r>
      <w:r>
        <w:tab/>
      </w:r>
      <w:r>
        <w:fldChar w:fldCharType="begin"/>
      </w:r>
      <w:r>
        <w:instrText xml:space="preserve"> PAGEREF _Toc5322 \h </w:instrText>
      </w:r>
      <w:r>
        <w:fldChar w:fldCharType="separate"/>
      </w:r>
      <w:r>
        <w:t>738</w:t>
      </w:r>
      <w:r>
        <w:fldChar w:fldCharType="end"/>
      </w:r>
      <w:r>
        <w:fldChar w:fldCharType="end"/>
      </w:r>
    </w:p>
    <w:p w14:paraId="7EFAD5E2">
      <w:pPr>
        <w:pStyle w:val="29"/>
        <w:tabs>
          <w:tab w:val="right" w:leader="dot" w:pos="8640"/>
        </w:tabs>
      </w:pPr>
      <w:r>
        <w:fldChar w:fldCharType="begin"/>
      </w:r>
      <w:r>
        <w:instrText xml:space="preserve"> HYPERLINK \l _Toc26812 </w:instrText>
      </w:r>
      <w:r>
        <w:fldChar w:fldCharType="separate"/>
      </w:r>
      <w:r>
        <w:t>请求头</w:t>
      </w:r>
      <w:r>
        <w:tab/>
      </w:r>
      <w:r>
        <w:fldChar w:fldCharType="begin"/>
      </w:r>
      <w:r>
        <w:instrText xml:space="preserve"> PAGEREF _Toc26812 \h </w:instrText>
      </w:r>
      <w:r>
        <w:fldChar w:fldCharType="separate"/>
      </w:r>
      <w:r>
        <w:t>738</w:t>
      </w:r>
      <w:r>
        <w:fldChar w:fldCharType="end"/>
      </w:r>
      <w:r>
        <w:fldChar w:fldCharType="end"/>
      </w:r>
    </w:p>
    <w:p w14:paraId="368E3EA5">
      <w:pPr>
        <w:pStyle w:val="29"/>
        <w:tabs>
          <w:tab w:val="right" w:leader="dot" w:pos="8640"/>
        </w:tabs>
      </w:pPr>
      <w:r>
        <w:fldChar w:fldCharType="begin"/>
      </w:r>
      <w:r>
        <w:instrText xml:space="preserve"> HYPERLINK \l _Toc13635 </w:instrText>
      </w:r>
      <w:r>
        <w:fldChar w:fldCharType="separate"/>
      </w:r>
      <w:r>
        <w:t>请求参数</w:t>
      </w:r>
      <w:r>
        <w:tab/>
      </w:r>
      <w:r>
        <w:fldChar w:fldCharType="begin"/>
      </w:r>
      <w:r>
        <w:instrText xml:space="preserve"> PAGEREF _Toc13635 \h </w:instrText>
      </w:r>
      <w:r>
        <w:fldChar w:fldCharType="separate"/>
      </w:r>
      <w:r>
        <w:t>738</w:t>
      </w:r>
      <w:r>
        <w:fldChar w:fldCharType="end"/>
      </w:r>
      <w:r>
        <w:fldChar w:fldCharType="end"/>
      </w:r>
    </w:p>
    <w:p w14:paraId="648B41A7">
      <w:pPr>
        <w:pStyle w:val="29"/>
        <w:tabs>
          <w:tab w:val="right" w:leader="dot" w:pos="8640"/>
        </w:tabs>
      </w:pPr>
      <w:r>
        <w:fldChar w:fldCharType="begin"/>
      </w:r>
      <w:r>
        <w:instrText xml:space="preserve"> HYPERLINK \l _Toc18893 </w:instrText>
      </w:r>
      <w:r>
        <w:fldChar w:fldCharType="separate"/>
      </w:r>
      <w:r>
        <w:t>请求示例</w:t>
      </w:r>
      <w:r>
        <w:tab/>
      </w:r>
      <w:r>
        <w:fldChar w:fldCharType="begin"/>
      </w:r>
      <w:r>
        <w:instrText xml:space="preserve"> PAGEREF _Toc18893 \h </w:instrText>
      </w:r>
      <w:r>
        <w:fldChar w:fldCharType="separate"/>
      </w:r>
      <w:r>
        <w:t>738</w:t>
      </w:r>
      <w:r>
        <w:fldChar w:fldCharType="end"/>
      </w:r>
      <w:r>
        <w:fldChar w:fldCharType="end"/>
      </w:r>
    </w:p>
    <w:p w14:paraId="54C93686">
      <w:pPr>
        <w:pStyle w:val="29"/>
        <w:tabs>
          <w:tab w:val="right" w:leader="dot" w:pos="8640"/>
        </w:tabs>
      </w:pPr>
      <w:r>
        <w:fldChar w:fldCharType="begin"/>
      </w:r>
      <w:r>
        <w:instrText xml:space="preserve"> HYPERLINK \l _Toc25666 </w:instrText>
      </w:r>
      <w:r>
        <w:fldChar w:fldCharType="separate"/>
      </w:r>
      <w:r>
        <w:t>返回结果</w:t>
      </w:r>
      <w:r>
        <w:tab/>
      </w:r>
      <w:r>
        <w:fldChar w:fldCharType="begin"/>
      </w:r>
      <w:r>
        <w:instrText xml:space="preserve"> PAGEREF _Toc25666 \h </w:instrText>
      </w:r>
      <w:r>
        <w:fldChar w:fldCharType="separate"/>
      </w:r>
      <w:r>
        <w:t>739</w:t>
      </w:r>
      <w:r>
        <w:fldChar w:fldCharType="end"/>
      </w:r>
      <w:r>
        <w:fldChar w:fldCharType="end"/>
      </w:r>
    </w:p>
    <w:p w14:paraId="7A3AD6F4">
      <w:pPr>
        <w:pStyle w:val="29"/>
        <w:tabs>
          <w:tab w:val="right" w:leader="dot" w:pos="8640"/>
        </w:tabs>
      </w:pPr>
      <w:r>
        <w:fldChar w:fldCharType="begin"/>
      </w:r>
      <w:r>
        <w:instrText xml:space="preserve"> HYPERLINK \l _Toc31065 </w:instrText>
      </w:r>
      <w:r>
        <w:fldChar w:fldCharType="separate"/>
      </w:r>
      <w:r>
        <w:t>返回成功示例</w:t>
      </w:r>
      <w:r>
        <w:tab/>
      </w:r>
      <w:r>
        <w:fldChar w:fldCharType="begin"/>
      </w:r>
      <w:r>
        <w:instrText xml:space="preserve"> PAGEREF _Toc31065 \h </w:instrText>
      </w:r>
      <w:r>
        <w:fldChar w:fldCharType="separate"/>
      </w:r>
      <w:r>
        <w:t>739</w:t>
      </w:r>
      <w:r>
        <w:fldChar w:fldCharType="end"/>
      </w:r>
      <w:r>
        <w:fldChar w:fldCharType="end"/>
      </w:r>
    </w:p>
    <w:p w14:paraId="6C77E830">
      <w:pPr>
        <w:pStyle w:val="29"/>
        <w:tabs>
          <w:tab w:val="right" w:leader="dot" w:pos="8640"/>
        </w:tabs>
      </w:pPr>
      <w:r>
        <w:fldChar w:fldCharType="begin"/>
      </w:r>
      <w:r>
        <w:instrText xml:space="preserve"> HYPERLINK \l _Toc1698 </w:instrText>
      </w:r>
      <w:r>
        <w:fldChar w:fldCharType="separate"/>
      </w:r>
      <w:r>
        <w:t>SB广告活动报表</w:t>
      </w:r>
      <w:r>
        <w:tab/>
      </w:r>
      <w:r>
        <w:fldChar w:fldCharType="begin"/>
      </w:r>
      <w:r>
        <w:instrText xml:space="preserve"> PAGEREF _Toc1698 \h </w:instrText>
      </w:r>
      <w:r>
        <w:fldChar w:fldCharType="separate"/>
      </w:r>
      <w:r>
        <w:t>740</w:t>
      </w:r>
      <w:r>
        <w:fldChar w:fldCharType="end"/>
      </w:r>
      <w:r>
        <w:fldChar w:fldCharType="end"/>
      </w:r>
    </w:p>
    <w:p w14:paraId="334DAC4C">
      <w:pPr>
        <w:pStyle w:val="29"/>
        <w:tabs>
          <w:tab w:val="right" w:leader="dot" w:pos="8640"/>
        </w:tabs>
      </w:pPr>
      <w:r>
        <w:fldChar w:fldCharType="begin"/>
      </w:r>
      <w:r>
        <w:instrText xml:space="preserve"> HYPERLINK \l _Toc19275 </w:instrText>
      </w:r>
      <w:r>
        <w:fldChar w:fldCharType="separate"/>
      </w:r>
      <w:r>
        <w:t>接口信息</w:t>
      </w:r>
      <w:r>
        <w:tab/>
      </w:r>
      <w:r>
        <w:fldChar w:fldCharType="begin"/>
      </w:r>
      <w:r>
        <w:instrText xml:space="preserve"> PAGEREF _Toc19275 \h </w:instrText>
      </w:r>
      <w:r>
        <w:fldChar w:fldCharType="separate"/>
      </w:r>
      <w:r>
        <w:t>740</w:t>
      </w:r>
      <w:r>
        <w:fldChar w:fldCharType="end"/>
      </w:r>
      <w:r>
        <w:fldChar w:fldCharType="end"/>
      </w:r>
    </w:p>
    <w:p w14:paraId="33E048B8">
      <w:pPr>
        <w:pStyle w:val="29"/>
        <w:tabs>
          <w:tab w:val="right" w:leader="dot" w:pos="8640"/>
        </w:tabs>
      </w:pPr>
      <w:r>
        <w:fldChar w:fldCharType="begin"/>
      </w:r>
      <w:r>
        <w:instrText xml:space="preserve"> HYPERLINK \l _Toc308 </w:instrText>
      </w:r>
      <w:r>
        <w:fldChar w:fldCharType="separate"/>
      </w:r>
      <w:r>
        <w:t>请求头</w:t>
      </w:r>
      <w:r>
        <w:tab/>
      </w:r>
      <w:r>
        <w:fldChar w:fldCharType="begin"/>
      </w:r>
      <w:r>
        <w:instrText xml:space="preserve"> PAGEREF _Toc308 \h </w:instrText>
      </w:r>
      <w:r>
        <w:fldChar w:fldCharType="separate"/>
      </w:r>
      <w:r>
        <w:t>740</w:t>
      </w:r>
      <w:r>
        <w:fldChar w:fldCharType="end"/>
      </w:r>
      <w:r>
        <w:fldChar w:fldCharType="end"/>
      </w:r>
    </w:p>
    <w:p w14:paraId="45532D32">
      <w:pPr>
        <w:pStyle w:val="29"/>
        <w:tabs>
          <w:tab w:val="right" w:leader="dot" w:pos="8640"/>
        </w:tabs>
      </w:pPr>
      <w:r>
        <w:fldChar w:fldCharType="begin"/>
      </w:r>
      <w:r>
        <w:instrText xml:space="preserve"> HYPERLINK \l _Toc14202 </w:instrText>
      </w:r>
      <w:r>
        <w:fldChar w:fldCharType="separate"/>
      </w:r>
      <w:r>
        <w:t>请求参数</w:t>
      </w:r>
      <w:r>
        <w:tab/>
      </w:r>
      <w:r>
        <w:fldChar w:fldCharType="begin"/>
      </w:r>
      <w:r>
        <w:instrText xml:space="preserve"> PAGEREF _Toc14202 \h </w:instrText>
      </w:r>
      <w:r>
        <w:fldChar w:fldCharType="separate"/>
      </w:r>
      <w:r>
        <w:t>740</w:t>
      </w:r>
      <w:r>
        <w:fldChar w:fldCharType="end"/>
      </w:r>
      <w:r>
        <w:fldChar w:fldCharType="end"/>
      </w:r>
    </w:p>
    <w:p w14:paraId="0B140A57">
      <w:pPr>
        <w:pStyle w:val="29"/>
        <w:tabs>
          <w:tab w:val="right" w:leader="dot" w:pos="8640"/>
        </w:tabs>
      </w:pPr>
      <w:r>
        <w:fldChar w:fldCharType="begin"/>
      </w:r>
      <w:r>
        <w:instrText xml:space="preserve"> HYPERLINK \l _Toc8598 </w:instrText>
      </w:r>
      <w:r>
        <w:fldChar w:fldCharType="separate"/>
      </w:r>
      <w:r>
        <w:t>请求示例</w:t>
      </w:r>
      <w:r>
        <w:tab/>
      </w:r>
      <w:r>
        <w:fldChar w:fldCharType="begin"/>
      </w:r>
      <w:r>
        <w:instrText xml:space="preserve"> PAGEREF _Toc8598 \h </w:instrText>
      </w:r>
      <w:r>
        <w:fldChar w:fldCharType="separate"/>
      </w:r>
      <w:r>
        <w:t>740</w:t>
      </w:r>
      <w:r>
        <w:fldChar w:fldCharType="end"/>
      </w:r>
      <w:r>
        <w:fldChar w:fldCharType="end"/>
      </w:r>
    </w:p>
    <w:p w14:paraId="510AB359">
      <w:pPr>
        <w:pStyle w:val="29"/>
        <w:tabs>
          <w:tab w:val="right" w:leader="dot" w:pos="8640"/>
        </w:tabs>
      </w:pPr>
      <w:r>
        <w:fldChar w:fldCharType="begin"/>
      </w:r>
      <w:r>
        <w:instrText xml:space="preserve"> HYPERLINK \l _Toc5811 </w:instrText>
      </w:r>
      <w:r>
        <w:fldChar w:fldCharType="separate"/>
      </w:r>
      <w:r>
        <w:t>返回结果</w:t>
      </w:r>
      <w:r>
        <w:tab/>
      </w:r>
      <w:r>
        <w:fldChar w:fldCharType="begin"/>
      </w:r>
      <w:r>
        <w:instrText xml:space="preserve"> PAGEREF _Toc5811 \h </w:instrText>
      </w:r>
      <w:r>
        <w:fldChar w:fldCharType="separate"/>
      </w:r>
      <w:r>
        <w:t>740</w:t>
      </w:r>
      <w:r>
        <w:fldChar w:fldCharType="end"/>
      </w:r>
      <w:r>
        <w:fldChar w:fldCharType="end"/>
      </w:r>
    </w:p>
    <w:p w14:paraId="2F06FC79">
      <w:pPr>
        <w:pStyle w:val="29"/>
        <w:tabs>
          <w:tab w:val="right" w:leader="dot" w:pos="8640"/>
        </w:tabs>
      </w:pPr>
      <w:r>
        <w:fldChar w:fldCharType="begin"/>
      </w:r>
      <w:r>
        <w:instrText xml:space="preserve"> HYPERLINK \l _Toc3706 </w:instrText>
      </w:r>
      <w:r>
        <w:fldChar w:fldCharType="separate"/>
      </w:r>
      <w:r>
        <w:t>SB广告活动-广告位报告</w:t>
      </w:r>
      <w:r>
        <w:tab/>
      </w:r>
      <w:r>
        <w:fldChar w:fldCharType="begin"/>
      </w:r>
      <w:r>
        <w:instrText xml:space="preserve"> PAGEREF _Toc3706 \h </w:instrText>
      </w:r>
      <w:r>
        <w:fldChar w:fldCharType="separate"/>
      </w:r>
      <w:r>
        <w:t>740</w:t>
      </w:r>
      <w:r>
        <w:fldChar w:fldCharType="end"/>
      </w:r>
      <w:r>
        <w:fldChar w:fldCharType="end"/>
      </w:r>
    </w:p>
    <w:p w14:paraId="7705218A">
      <w:pPr>
        <w:pStyle w:val="29"/>
        <w:tabs>
          <w:tab w:val="right" w:leader="dot" w:pos="8640"/>
        </w:tabs>
      </w:pPr>
      <w:r>
        <w:fldChar w:fldCharType="begin"/>
      </w:r>
      <w:r>
        <w:instrText xml:space="preserve"> HYPERLINK \l _Toc15967 </w:instrText>
      </w:r>
      <w:r>
        <w:fldChar w:fldCharType="separate"/>
      </w:r>
      <w:r>
        <w:t>基本信息</w:t>
      </w:r>
      <w:r>
        <w:tab/>
      </w:r>
      <w:r>
        <w:fldChar w:fldCharType="begin"/>
      </w:r>
      <w:r>
        <w:instrText xml:space="preserve"> PAGEREF _Toc15967 \h </w:instrText>
      </w:r>
      <w:r>
        <w:fldChar w:fldCharType="separate"/>
      </w:r>
      <w:r>
        <w:t>741</w:t>
      </w:r>
      <w:r>
        <w:fldChar w:fldCharType="end"/>
      </w:r>
      <w:r>
        <w:fldChar w:fldCharType="end"/>
      </w:r>
    </w:p>
    <w:p w14:paraId="55CDE3CD">
      <w:pPr>
        <w:pStyle w:val="29"/>
        <w:tabs>
          <w:tab w:val="right" w:leader="dot" w:pos="8640"/>
        </w:tabs>
      </w:pPr>
      <w:r>
        <w:fldChar w:fldCharType="begin"/>
      </w:r>
      <w:r>
        <w:instrText xml:space="preserve"> HYPERLINK \l _Toc18737 </w:instrText>
      </w:r>
      <w:r>
        <w:fldChar w:fldCharType="separate"/>
      </w:r>
      <w:r>
        <w:t>请求头</w:t>
      </w:r>
      <w:r>
        <w:tab/>
      </w:r>
      <w:r>
        <w:fldChar w:fldCharType="begin"/>
      </w:r>
      <w:r>
        <w:instrText xml:space="preserve"> PAGEREF _Toc18737 \h </w:instrText>
      </w:r>
      <w:r>
        <w:fldChar w:fldCharType="separate"/>
      </w:r>
      <w:r>
        <w:t>741</w:t>
      </w:r>
      <w:r>
        <w:fldChar w:fldCharType="end"/>
      </w:r>
      <w:r>
        <w:fldChar w:fldCharType="end"/>
      </w:r>
    </w:p>
    <w:p w14:paraId="6F8CA6D8">
      <w:pPr>
        <w:pStyle w:val="29"/>
        <w:tabs>
          <w:tab w:val="right" w:leader="dot" w:pos="8640"/>
        </w:tabs>
      </w:pPr>
      <w:r>
        <w:fldChar w:fldCharType="begin"/>
      </w:r>
      <w:r>
        <w:instrText xml:space="preserve"> HYPERLINK \l _Toc30888 </w:instrText>
      </w:r>
      <w:r>
        <w:fldChar w:fldCharType="separate"/>
      </w:r>
      <w:r>
        <w:t>请求参数</w:t>
      </w:r>
      <w:r>
        <w:tab/>
      </w:r>
      <w:r>
        <w:fldChar w:fldCharType="begin"/>
      </w:r>
      <w:r>
        <w:instrText xml:space="preserve"> PAGEREF _Toc30888 \h </w:instrText>
      </w:r>
      <w:r>
        <w:fldChar w:fldCharType="separate"/>
      </w:r>
      <w:r>
        <w:t>741</w:t>
      </w:r>
      <w:r>
        <w:fldChar w:fldCharType="end"/>
      </w:r>
      <w:r>
        <w:fldChar w:fldCharType="end"/>
      </w:r>
    </w:p>
    <w:p w14:paraId="0D59D55B">
      <w:pPr>
        <w:pStyle w:val="29"/>
        <w:tabs>
          <w:tab w:val="right" w:leader="dot" w:pos="8640"/>
        </w:tabs>
      </w:pPr>
      <w:r>
        <w:fldChar w:fldCharType="begin"/>
      </w:r>
      <w:r>
        <w:instrText xml:space="preserve"> HYPERLINK \l _Toc23597 </w:instrText>
      </w:r>
      <w:r>
        <w:fldChar w:fldCharType="separate"/>
      </w:r>
      <w:r>
        <w:t>请求示例</w:t>
      </w:r>
      <w:r>
        <w:tab/>
      </w:r>
      <w:r>
        <w:fldChar w:fldCharType="begin"/>
      </w:r>
      <w:r>
        <w:instrText xml:space="preserve"> PAGEREF _Toc23597 \h </w:instrText>
      </w:r>
      <w:r>
        <w:fldChar w:fldCharType="separate"/>
      </w:r>
      <w:r>
        <w:t>741</w:t>
      </w:r>
      <w:r>
        <w:fldChar w:fldCharType="end"/>
      </w:r>
      <w:r>
        <w:fldChar w:fldCharType="end"/>
      </w:r>
    </w:p>
    <w:p w14:paraId="58F0AE95">
      <w:pPr>
        <w:pStyle w:val="29"/>
        <w:tabs>
          <w:tab w:val="right" w:leader="dot" w:pos="8640"/>
        </w:tabs>
      </w:pPr>
      <w:r>
        <w:fldChar w:fldCharType="begin"/>
      </w:r>
      <w:r>
        <w:instrText xml:space="preserve"> HYPERLINK \l _Toc30417 </w:instrText>
      </w:r>
      <w:r>
        <w:fldChar w:fldCharType="separate"/>
      </w:r>
      <w:r>
        <w:t>返回结果</w:t>
      </w:r>
      <w:r>
        <w:tab/>
      </w:r>
      <w:r>
        <w:fldChar w:fldCharType="begin"/>
      </w:r>
      <w:r>
        <w:instrText xml:space="preserve"> PAGEREF _Toc30417 \h </w:instrText>
      </w:r>
      <w:r>
        <w:fldChar w:fldCharType="separate"/>
      </w:r>
      <w:r>
        <w:t>741</w:t>
      </w:r>
      <w:r>
        <w:fldChar w:fldCharType="end"/>
      </w:r>
      <w:r>
        <w:fldChar w:fldCharType="end"/>
      </w:r>
    </w:p>
    <w:p w14:paraId="3895525F">
      <w:pPr>
        <w:pStyle w:val="29"/>
        <w:tabs>
          <w:tab w:val="right" w:leader="dot" w:pos="8640"/>
        </w:tabs>
      </w:pPr>
      <w:r>
        <w:fldChar w:fldCharType="begin"/>
      </w:r>
      <w:r>
        <w:instrText xml:space="preserve"> HYPERLINK \l _Toc18047 </w:instrText>
      </w:r>
      <w:r>
        <w:fldChar w:fldCharType="separate"/>
      </w:r>
      <w:r>
        <w:t>返回成功示例</w:t>
      </w:r>
      <w:r>
        <w:tab/>
      </w:r>
      <w:r>
        <w:fldChar w:fldCharType="begin"/>
      </w:r>
      <w:r>
        <w:instrText xml:space="preserve"> PAGEREF _Toc18047 \h </w:instrText>
      </w:r>
      <w:r>
        <w:fldChar w:fldCharType="separate"/>
      </w:r>
      <w:r>
        <w:t>741</w:t>
      </w:r>
      <w:r>
        <w:fldChar w:fldCharType="end"/>
      </w:r>
      <w:r>
        <w:fldChar w:fldCharType="end"/>
      </w:r>
    </w:p>
    <w:p w14:paraId="423BD031">
      <w:pPr>
        <w:pStyle w:val="29"/>
        <w:tabs>
          <w:tab w:val="right" w:leader="dot" w:pos="8640"/>
        </w:tabs>
      </w:pPr>
      <w:r>
        <w:fldChar w:fldCharType="begin"/>
      </w:r>
      <w:r>
        <w:instrText xml:space="preserve"> HYPERLINK \l _Toc27416 </w:instrText>
      </w:r>
      <w:r>
        <w:fldChar w:fldCharType="separate"/>
      </w:r>
      <w:r>
        <w:t>SB广告组报表</w:t>
      </w:r>
      <w:r>
        <w:tab/>
      </w:r>
      <w:r>
        <w:fldChar w:fldCharType="begin"/>
      </w:r>
      <w:r>
        <w:instrText xml:space="preserve"> PAGEREF _Toc27416 \h </w:instrText>
      </w:r>
      <w:r>
        <w:fldChar w:fldCharType="separate"/>
      </w:r>
      <w:r>
        <w:t>742</w:t>
      </w:r>
      <w:r>
        <w:fldChar w:fldCharType="end"/>
      </w:r>
      <w:r>
        <w:fldChar w:fldCharType="end"/>
      </w:r>
    </w:p>
    <w:p w14:paraId="5A9899A3">
      <w:pPr>
        <w:pStyle w:val="29"/>
        <w:tabs>
          <w:tab w:val="right" w:leader="dot" w:pos="8640"/>
        </w:tabs>
      </w:pPr>
      <w:r>
        <w:fldChar w:fldCharType="begin"/>
      </w:r>
      <w:r>
        <w:instrText xml:space="preserve"> HYPERLINK \l _Toc11029 </w:instrText>
      </w:r>
      <w:r>
        <w:fldChar w:fldCharType="separate"/>
      </w:r>
      <w:r>
        <w:t>接口信息</w:t>
      </w:r>
      <w:r>
        <w:tab/>
      </w:r>
      <w:r>
        <w:fldChar w:fldCharType="begin"/>
      </w:r>
      <w:r>
        <w:instrText xml:space="preserve"> PAGEREF _Toc11029 \h </w:instrText>
      </w:r>
      <w:r>
        <w:fldChar w:fldCharType="separate"/>
      </w:r>
      <w:r>
        <w:t>742</w:t>
      </w:r>
      <w:r>
        <w:fldChar w:fldCharType="end"/>
      </w:r>
      <w:r>
        <w:fldChar w:fldCharType="end"/>
      </w:r>
    </w:p>
    <w:p w14:paraId="27363781">
      <w:pPr>
        <w:pStyle w:val="29"/>
        <w:tabs>
          <w:tab w:val="right" w:leader="dot" w:pos="8640"/>
        </w:tabs>
      </w:pPr>
      <w:r>
        <w:fldChar w:fldCharType="begin"/>
      </w:r>
      <w:r>
        <w:instrText xml:space="preserve"> HYPERLINK \l _Toc26546 </w:instrText>
      </w:r>
      <w:r>
        <w:fldChar w:fldCharType="separate"/>
      </w:r>
      <w:r>
        <w:t>请求头</w:t>
      </w:r>
      <w:r>
        <w:tab/>
      </w:r>
      <w:r>
        <w:fldChar w:fldCharType="begin"/>
      </w:r>
      <w:r>
        <w:instrText xml:space="preserve"> PAGEREF _Toc26546 \h </w:instrText>
      </w:r>
      <w:r>
        <w:fldChar w:fldCharType="separate"/>
      </w:r>
      <w:r>
        <w:t>742</w:t>
      </w:r>
      <w:r>
        <w:fldChar w:fldCharType="end"/>
      </w:r>
      <w:r>
        <w:fldChar w:fldCharType="end"/>
      </w:r>
    </w:p>
    <w:p w14:paraId="57F169DE">
      <w:pPr>
        <w:pStyle w:val="29"/>
        <w:tabs>
          <w:tab w:val="right" w:leader="dot" w:pos="8640"/>
        </w:tabs>
      </w:pPr>
      <w:r>
        <w:fldChar w:fldCharType="begin"/>
      </w:r>
      <w:r>
        <w:instrText xml:space="preserve"> HYPERLINK \l _Toc27211 </w:instrText>
      </w:r>
      <w:r>
        <w:fldChar w:fldCharType="separate"/>
      </w:r>
      <w:r>
        <w:t>请求参数</w:t>
      </w:r>
      <w:r>
        <w:tab/>
      </w:r>
      <w:r>
        <w:fldChar w:fldCharType="begin"/>
      </w:r>
      <w:r>
        <w:instrText xml:space="preserve"> PAGEREF _Toc27211 \h </w:instrText>
      </w:r>
      <w:r>
        <w:fldChar w:fldCharType="separate"/>
      </w:r>
      <w:r>
        <w:t>742</w:t>
      </w:r>
      <w:r>
        <w:fldChar w:fldCharType="end"/>
      </w:r>
      <w:r>
        <w:fldChar w:fldCharType="end"/>
      </w:r>
    </w:p>
    <w:p w14:paraId="3728C50A">
      <w:pPr>
        <w:pStyle w:val="29"/>
        <w:tabs>
          <w:tab w:val="right" w:leader="dot" w:pos="8640"/>
        </w:tabs>
      </w:pPr>
      <w:r>
        <w:fldChar w:fldCharType="begin"/>
      </w:r>
      <w:r>
        <w:instrText xml:space="preserve"> HYPERLINK \l _Toc28325 </w:instrText>
      </w:r>
      <w:r>
        <w:fldChar w:fldCharType="separate"/>
      </w:r>
      <w:r>
        <w:t>请求示例</w:t>
      </w:r>
      <w:r>
        <w:tab/>
      </w:r>
      <w:r>
        <w:fldChar w:fldCharType="begin"/>
      </w:r>
      <w:r>
        <w:instrText xml:space="preserve"> PAGEREF _Toc28325 \h </w:instrText>
      </w:r>
      <w:r>
        <w:fldChar w:fldCharType="separate"/>
      </w:r>
      <w:r>
        <w:t>742</w:t>
      </w:r>
      <w:r>
        <w:fldChar w:fldCharType="end"/>
      </w:r>
      <w:r>
        <w:fldChar w:fldCharType="end"/>
      </w:r>
    </w:p>
    <w:p w14:paraId="75B37D08">
      <w:pPr>
        <w:pStyle w:val="29"/>
        <w:tabs>
          <w:tab w:val="right" w:leader="dot" w:pos="8640"/>
        </w:tabs>
      </w:pPr>
      <w:r>
        <w:fldChar w:fldCharType="begin"/>
      </w:r>
      <w:r>
        <w:instrText xml:space="preserve"> HYPERLINK \l _Toc23769 </w:instrText>
      </w:r>
      <w:r>
        <w:fldChar w:fldCharType="separate"/>
      </w:r>
      <w:r>
        <w:t>返回结果</w:t>
      </w:r>
      <w:r>
        <w:tab/>
      </w:r>
      <w:r>
        <w:fldChar w:fldCharType="begin"/>
      </w:r>
      <w:r>
        <w:instrText xml:space="preserve"> PAGEREF _Toc23769 \h </w:instrText>
      </w:r>
      <w:r>
        <w:fldChar w:fldCharType="separate"/>
      </w:r>
      <w:r>
        <w:t>742</w:t>
      </w:r>
      <w:r>
        <w:fldChar w:fldCharType="end"/>
      </w:r>
      <w:r>
        <w:fldChar w:fldCharType="end"/>
      </w:r>
    </w:p>
    <w:p w14:paraId="7B521F6E">
      <w:pPr>
        <w:pStyle w:val="29"/>
        <w:tabs>
          <w:tab w:val="right" w:leader="dot" w:pos="8640"/>
        </w:tabs>
      </w:pPr>
      <w:r>
        <w:fldChar w:fldCharType="begin"/>
      </w:r>
      <w:r>
        <w:instrText xml:space="preserve"> HYPERLINK \l _Toc356 </w:instrText>
      </w:r>
      <w:r>
        <w:fldChar w:fldCharType="separate"/>
      </w:r>
      <w:r>
        <w:t>返回成功示例</w:t>
      </w:r>
      <w:r>
        <w:tab/>
      </w:r>
      <w:r>
        <w:fldChar w:fldCharType="begin"/>
      </w:r>
      <w:r>
        <w:instrText xml:space="preserve"> PAGEREF _Toc356 \h </w:instrText>
      </w:r>
      <w:r>
        <w:fldChar w:fldCharType="separate"/>
      </w:r>
      <w:r>
        <w:t>742</w:t>
      </w:r>
      <w:r>
        <w:fldChar w:fldCharType="end"/>
      </w:r>
      <w:r>
        <w:fldChar w:fldCharType="end"/>
      </w:r>
    </w:p>
    <w:p w14:paraId="11AF4500">
      <w:pPr>
        <w:pStyle w:val="29"/>
        <w:tabs>
          <w:tab w:val="right" w:leader="dot" w:pos="8640"/>
        </w:tabs>
      </w:pPr>
      <w:r>
        <w:fldChar w:fldCharType="begin"/>
      </w:r>
      <w:r>
        <w:instrText xml:space="preserve"> HYPERLINK \l _Toc13912 </w:instrText>
      </w:r>
      <w:r>
        <w:fldChar w:fldCharType="separate"/>
      </w:r>
      <w:r>
        <w:t>SB广告的投放报告</w:t>
      </w:r>
      <w:r>
        <w:tab/>
      </w:r>
      <w:r>
        <w:fldChar w:fldCharType="begin"/>
      </w:r>
      <w:r>
        <w:instrText xml:space="preserve"> PAGEREF _Toc13912 \h </w:instrText>
      </w:r>
      <w:r>
        <w:fldChar w:fldCharType="separate"/>
      </w:r>
      <w:r>
        <w:t>743</w:t>
      </w:r>
      <w:r>
        <w:fldChar w:fldCharType="end"/>
      </w:r>
      <w:r>
        <w:fldChar w:fldCharType="end"/>
      </w:r>
    </w:p>
    <w:p w14:paraId="18AEE0FE">
      <w:pPr>
        <w:pStyle w:val="29"/>
        <w:tabs>
          <w:tab w:val="right" w:leader="dot" w:pos="8640"/>
        </w:tabs>
      </w:pPr>
      <w:r>
        <w:fldChar w:fldCharType="begin"/>
      </w:r>
      <w:r>
        <w:instrText xml:space="preserve"> HYPERLINK \l _Toc22770 </w:instrText>
      </w:r>
      <w:r>
        <w:fldChar w:fldCharType="separate"/>
      </w:r>
      <w:r>
        <w:t>接口信息</w:t>
      </w:r>
      <w:r>
        <w:tab/>
      </w:r>
      <w:r>
        <w:fldChar w:fldCharType="begin"/>
      </w:r>
      <w:r>
        <w:instrText xml:space="preserve"> PAGEREF _Toc22770 \h </w:instrText>
      </w:r>
      <w:r>
        <w:fldChar w:fldCharType="separate"/>
      </w:r>
      <w:r>
        <w:t>743</w:t>
      </w:r>
      <w:r>
        <w:fldChar w:fldCharType="end"/>
      </w:r>
      <w:r>
        <w:fldChar w:fldCharType="end"/>
      </w:r>
    </w:p>
    <w:p w14:paraId="7AF62744">
      <w:pPr>
        <w:pStyle w:val="29"/>
        <w:tabs>
          <w:tab w:val="right" w:leader="dot" w:pos="8640"/>
        </w:tabs>
      </w:pPr>
      <w:r>
        <w:fldChar w:fldCharType="begin"/>
      </w:r>
      <w:r>
        <w:instrText xml:space="preserve"> HYPERLINK \l _Toc19395 </w:instrText>
      </w:r>
      <w:r>
        <w:fldChar w:fldCharType="separate"/>
      </w:r>
      <w:r>
        <w:t>请求头</w:t>
      </w:r>
      <w:r>
        <w:tab/>
      </w:r>
      <w:r>
        <w:fldChar w:fldCharType="begin"/>
      </w:r>
      <w:r>
        <w:instrText xml:space="preserve"> PAGEREF _Toc19395 \h </w:instrText>
      </w:r>
      <w:r>
        <w:fldChar w:fldCharType="separate"/>
      </w:r>
      <w:r>
        <w:t>743</w:t>
      </w:r>
      <w:r>
        <w:fldChar w:fldCharType="end"/>
      </w:r>
      <w:r>
        <w:fldChar w:fldCharType="end"/>
      </w:r>
    </w:p>
    <w:p w14:paraId="0BB24433">
      <w:pPr>
        <w:pStyle w:val="29"/>
        <w:tabs>
          <w:tab w:val="right" w:leader="dot" w:pos="8640"/>
        </w:tabs>
      </w:pPr>
      <w:r>
        <w:fldChar w:fldCharType="begin"/>
      </w:r>
      <w:r>
        <w:instrText xml:space="preserve"> HYPERLINK \l _Toc8092 </w:instrText>
      </w:r>
      <w:r>
        <w:fldChar w:fldCharType="separate"/>
      </w:r>
      <w:r>
        <w:t>请求参数</w:t>
      </w:r>
      <w:r>
        <w:tab/>
      </w:r>
      <w:r>
        <w:fldChar w:fldCharType="begin"/>
      </w:r>
      <w:r>
        <w:instrText xml:space="preserve"> PAGEREF _Toc8092 \h </w:instrText>
      </w:r>
      <w:r>
        <w:fldChar w:fldCharType="separate"/>
      </w:r>
      <w:r>
        <w:t>743</w:t>
      </w:r>
      <w:r>
        <w:fldChar w:fldCharType="end"/>
      </w:r>
      <w:r>
        <w:fldChar w:fldCharType="end"/>
      </w:r>
    </w:p>
    <w:p w14:paraId="5ADF0028">
      <w:pPr>
        <w:pStyle w:val="29"/>
        <w:tabs>
          <w:tab w:val="right" w:leader="dot" w:pos="8640"/>
        </w:tabs>
      </w:pPr>
      <w:r>
        <w:fldChar w:fldCharType="begin"/>
      </w:r>
      <w:r>
        <w:instrText xml:space="preserve"> HYPERLINK \l _Toc10909 </w:instrText>
      </w:r>
      <w:r>
        <w:fldChar w:fldCharType="separate"/>
      </w:r>
      <w:r>
        <w:t>请求示例</w:t>
      </w:r>
      <w:r>
        <w:tab/>
      </w:r>
      <w:r>
        <w:fldChar w:fldCharType="begin"/>
      </w:r>
      <w:r>
        <w:instrText xml:space="preserve"> PAGEREF _Toc10909 \h </w:instrText>
      </w:r>
      <w:r>
        <w:fldChar w:fldCharType="separate"/>
      </w:r>
      <w:r>
        <w:t>743</w:t>
      </w:r>
      <w:r>
        <w:fldChar w:fldCharType="end"/>
      </w:r>
      <w:r>
        <w:fldChar w:fldCharType="end"/>
      </w:r>
    </w:p>
    <w:p w14:paraId="64167821">
      <w:pPr>
        <w:pStyle w:val="29"/>
        <w:tabs>
          <w:tab w:val="right" w:leader="dot" w:pos="8640"/>
        </w:tabs>
      </w:pPr>
      <w:r>
        <w:fldChar w:fldCharType="begin"/>
      </w:r>
      <w:r>
        <w:instrText xml:space="preserve"> HYPERLINK \l _Toc8529 </w:instrText>
      </w:r>
      <w:r>
        <w:fldChar w:fldCharType="separate"/>
      </w:r>
      <w:r>
        <w:t>返回结果</w:t>
      </w:r>
      <w:r>
        <w:tab/>
      </w:r>
      <w:r>
        <w:fldChar w:fldCharType="begin"/>
      </w:r>
      <w:r>
        <w:instrText xml:space="preserve"> PAGEREF _Toc8529 \h </w:instrText>
      </w:r>
      <w:r>
        <w:fldChar w:fldCharType="separate"/>
      </w:r>
      <w:r>
        <w:t>743</w:t>
      </w:r>
      <w:r>
        <w:fldChar w:fldCharType="end"/>
      </w:r>
      <w:r>
        <w:fldChar w:fldCharType="end"/>
      </w:r>
    </w:p>
    <w:p w14:paraId="03844C9A">
      <w:pPr>
        <w:pStyle w:val="29"/>
        <w:tabs>
          <w:tab w:val="right" w:leader="dot" w:pos="8640"/>
        </w:tabs>
      </w:pPr>
      <w:r>
        <w:fldChar w:fldCharType="begin"/>
      </w:r>
      <w:r>
        <w:instrText xml:space="preserve"> HYPERLINK \l _Toc10539 </w:instrText>
      </w:r>
      <w:r>
        <w:fldChar w:fldCharType="separate"/>
      </w:r>
      <w:r>
        <w:t>SB用户搜索词报表</w:t>
      </w:r>
      <w:r>
        <w:tab/>
      </w:r>
      <w:r>
        <w:fldChar w:fldCharType="begin"/>
      </w:r>
      <w:r>
        <w:instrText xml:space="preserve"> PAGEREF _Toc10539 \h </w:instrText>
      </w:r>
      <w:r>
        <w:fldChar w:fldCharType="separate"/>
      </w:r>
      <w:r>
        <w:t>744</w:t>
      </w:r>
      <w:r>
        <w:fldChar w:fldCharType="end"/>
      </w:r>
      <w:r>
        <w:fldChar w:fldCharType="end"/>
      </w:r>
    </w:p>
    <w:p w14:paraId="751483F2">
      <w:pPr>
        <w:pStyle w:val="29"/>
        <w:tabs>
          <w:tab w:val="right" w:leader="dot" w:pos="8640"/>
        </w:tabs>
      </w:pPr>
      <w:r>
        <w:fldChar w:fldCharType="begin"/>
      </w:r>
      <w:r>
        <w:instrText xml:space="preserve"> HYPERLINK \l _Toc7567 </w:instrText>
      </w:r>
      <w:r>
        <w:fldChar w:fldCharType="separate"/>
      </w:r>
      <w:r>
        <w:t>基本信息</w:t>
      </w:r>
      <w:r>
        <w:tab/>
      </w:r>
      <w:r>
        <w:fldChar w:fldCharType="begin"/>
      </w:r>
      <w:r>
        <w:instrText xml:space="preserve"> PAGEREF _Toc7567 \h </w:instrText>
      </w:r>
      <w:r>
        <w:fldChar w:fldCharType="separate"/>
      </w:r>
      <w:r>
        <w:t>744</w:t>
      </w:r>
      <w:r>
        <w:fldChar w:fldCharType="end"/>
      </w:r>
      <w:r>
        <w:fldChar w:fldCharType="end"/>
      </w:r>
    </w:p>
    <w:p w14:paraId="7E38D8BC">
      <w:pPr>
        <w:pStyle w:val="29"/>
        <w:tabs>
          <w:tab w:val="right" w:leader="dot" w:pos="8640"/>
        </w:tabs>
      </w:pPr>
      <w:r>
        <w:fldChar w:fldCharType="begin"/>
      </w:r>
      <w:r>
        <w:instrText xml:space="preserve"> HYPERLINK \l _Toc317 </w:instrText>
      </w:r>
      <w:r>
        <w:fldChar w:fldCharType="separate"/>
      </w:r>
      <w:r>
        <w:t>请求头</w:t>
      </w:r>
      <w:r>
        <w:tab/>
      </w:r>
      <w:r>
        <w:fldChar w:fldCharType="begin"/>
      </w:r>
      <w:r>
        <w:instrText xml:space="preserve"> PAGEREF _Toc317 \h </w:instrText>
      </w:r>
      <w:r>
        <w:fldChar w:fldCharType="separate"/>
      </w:r>
      <w:r>
        <w:t>744</w:t>
      </w:r>
      <w:r>
        <w:fldChar w:fldCharType="end"/>
      </w:r>
      <w:r>
        <w:fldChar w:fldCharType="end"/>
      </w:r>
    </w:p>
    <w:p w14:paraId="59FA9B06">
      <w:pPr>
        <w:pStyle w:val="29"/>
        <w:tabs>
          <w:tab w:val="right" w:leader="dot" w:pos="8640"/>
        </w:tabs>
      </w:pPr>
      <w:r>
        <w:fldChar w:fldCharType="begin"/>
      </w:r>
      <w:r>
        <w:instrText xml:space="preserve"> HYPERLINK \l _Toc9617 </w:instrText>
      </w:r>
      <w:r>
        <w:fldChar w:fldCharType="separate"/>
      </w:r>
      <w:r>
        <w:t>请求参数</w:t>
      </w:r>
      <w:r>
        <w:tab/>
      </w:r>
      <w:r>
        <w:fldChar w:fldCharType="begin"/>
      </w:r>
      <w:r>
        <w:instrText xml:space="preserve"> PAGEREF _Toc9617 \h </w:instrText>
      </w:r>
      <w:r>
        <w:fldChar w:fldCharType="separate"/>
      </w:r>
      <w:r>
        <w:t>744</w:t>
      </w:r>
      <w:r>
        <w:fldChar w:fldCharType="end"/>
      </w:r>
      <w:r>
        <w:fldChar w:fldCharType="end"/>
      </w:r>
    </w:p>
    <w:p w14:paraId="336D69B9">
      <w:pPr>
        <w:pStyle w:val="29"/>
        <w:tabs>
          <w:tab w:val="right" w:leader="dot" w:pos="8640"/>
        </w:tabs>
      </w:pPr>
      <w:r>
        <w:fldChar w:fldCharType="begin"/>
      </w:r>
      <w:r>
        <w:instrText xml:space="preserve"> HYPERLINK \l _Toc21679 </w:instrText>
      </w:r>
      <w:r>
        <w:fldChar w:fldCharType="separate"/>
      </w:r>
      <w:r>
        <w:t>请求示例</w:t>
      </w:r>
      <w:r>
        <w:tab/>
      </w:r>
      <w:r>
        <w:fldChar w:fldCharType="begin"/>
      </w:r>
      <w:r>
        <w:instrText xml:space="preserve"> PAGEREF _Toc21679 \h </w:instrText>
      </w:r>
      <w:r>
        <w:fldChar w:fldCharType="separate"/>
      </w:r>
      <w:r>
        <w:t>744</w:t>
      </w:r>
      <w:r>
        <w:fldChar w:fldCharType="end"/>
      </w:r>
      <w:r>
        <w:fldChar w:fldCharType="end"/>
      </w:r>
    </w:p>
    <w:p w14:paraId="5E545930">
      <w:pPr>
        <w:pStyle w:val="29"/>
        <w:tabs>
          <w:tab w:val="right" w:leader="dot" w:pos="8640"/>
        </w:tabs>
      </w:pPr>
      <w:r>
        <w:fldChar w:fldCharType="begin"/>
      </w:r>
      <w:r>
        <w:instrText xml:space="preserve"> HYPERLINK \l _Toc5238 </w:instrText>
      </w:r>
      <w:r>
        <w:fldChar w:fldCharType="separate"/>
      </w:r>
      <w:r>
        <w:t>返回结果</w:t>
      </w:r>
      <w:r>
        <w:tab/>
      </w:r>
      <w:r>
        <w:fldChar w:fldCharType="begin"/>
      </w:r>
      <w:r>
        <w:instrText xml:space="preserve"> PAGEREF _Toc5238 \h </w:instrText>
      </w:r>
      <w:r>
        <w:fldChar w:fldCharType="separate"/>
      </w:r>
      <w:r>
        <w:t>744</w:t>
      </w:r>
      <w:r>
        <w:fldChar w:fldCharType="end"/>
      </w:r>
      <w:r>
        <w:fldChar w:fldCharType="end"/>
      </w:r>
    </w:p>
    <w:p w14:paraId="53CA4F94">
      <w:pPr>
        <w:pStyle w:val="29"/>
        <w:tabs>
          <w:tab w:val="right" w:leader="dot" w:pos="8640"/>
        </w:tabs>
      </w:pPr>
      <w:r>
        <w:fldChar w:fldCharType="begin"/>
      </w:r>
      <w:r>
        <w:instrText xml:space="preserve"> HYPERLINK \l _Toc18792 </w:instrText>
      </w:r>
      <w:r>
        <w:fldChar w:fldCharType="separate"/>
      </w:r>
      <w:r>
        <w:t>返回成功示例</w:t>
      </w:r>
      <w:r>
        <w:tab/>
      </w:r>
      <w:r>
        <w:fldChar w:fldCharType="begin"/>
      </w:r>
      <w:r>
        <w:instrText xml:space="preserve"> PAGEREF _Toc18792 \h </w:instrText>
      </w:r>
      <w:r>
        <w:fldChar w:fldCharType="separate"/>
      </w:r>
      <w:r>
        <w:t>744</w:t>
      </w:r>
      <w:r>
        <w:fldChar w:fldCharType="end"/>
      </w:r>
      <w:r>
        <w:fldChar w:fldCharType="end"/>
      </w:r>
    </w:p>
    <w:p w14:paraId="791A01C9">
      <w:pPr>
        <w:pStyle w:val="29"/>
        <w:tabs>
          <w:tab w:val="right" w:leader="dot" w:pos="8640"/>
        </w:tabs>
      </w:pPr>
      <w:r>
        <w:fldChar w:fldCharType="begin"/>
      </w:r>
      <w:r>
        <w:instrText xml:space="preserve"> HYPERLINK \l _Toc31408 </w:instrText>
      </w:r>
      <w:r>
        <w:fldChar w:fldCharType="separate"/>
      </w:r>
      <w:r>
        <w:t>SB广告归因于广告的购买报告</w:t>
      </w:r>
      <w:r>
        <w:tab/>
      </w:r>
      <w:r>
        <w:fldChar w:fldCharType="begin"/>
      </w:r>
      <w:r>
        <w:instrText xml:space="preserve"> PAGEREF _Toc31408 \h </w:instrText>
      </w:r>
      <w:r>
        <w:fldChar w:fldCharType="separate"/>
      </w:r>
      <w:r>
        <w:t>746</w:t>
      </w:r>
      <w:r>
        <w:fldChar w:fldCharType="end"/>
      </w:r>
      <w:r>
        <w:fldChar w:fldCharType="end"/>
      </w:r>
    </w:p>
    <w:p w14:paraId="0132484B">
      <w:pPr>
        <w:pStyle w:val="29"/>
        <w:tabs>
          <w:tab w:val="right" w:leader="dot" w:pos="8640"/>
        </w:tabs>
      </w:pPr>
      <w:r>
        <w:fldChar w:fldCharType="begin"/>
      </w:r>
      <w:r>
        <w:instrText xml:space="preserve"> HYPERLINK \l _Toc12209 </w:instrText>
      </w:r>
      <w:r>
        <w:fldChar w:fldCharType="separate"/>
      </w:r>
      <w:r>
        <w:t>接口信息</w:t>
      </w:r>
      <w:r>
        <w:tab/>
      </w:r>
      <w:r>
        <w:fldChar w:fldCharType="begin"/>
      </w:r>
      <w:r>
        <w:instrText xml:space="preserve"> PAGEREF _Toc12209 \h </w:instrText>
      </w:r>
      <w:r>
        <w:fldChar w:fldCharType="separate"/>
      </w:r>
      <w:r>
        <w:t>746</w:t>
      </w:r>
      <w:r>
        <w:fldChar w:fldCharType="end"/>
      </w:r>
      <w:r>
        <w:fldChar w:fldCharType="end"/>
      </w:r>
    </w:p>
    <w:p w14:paraId="3332E943">
      <w:pPr>
        <w:pStyle w:val="29"/>
        <w:tabs>
          <w:tab w:val="right" w:leader="dot" w:pos="8640"/>
        </w:tabs>
      </w:pPr>
      <w:r>
        <w:fldChar w:fldCharType="begin"/>
      </w:r>
      <w:r>
        <w:instrText xml:space="preserve"> HYPERLINK \l _Toc19086 </w:instrText>
      </w:r>
      <w:r>
        <w:fldChar w:fldCharType="separate"/>
      </w:r>
      <w:r>
        <w:t>请求头</w:t>
      </w:r>
      <w:r>
        <w:tab/>
      </w:r>
      <w:r>
        <w:fldChar w:fldCharType="begin"/>
      </w:r>
      <w:r>
        <w:instrText xml:space="preserve"> PAGEREF _Toc19086 \h </w:instrText>
      </w:r>
      <w:r>
        <w:fldChar w:fldCharType="separate"/>
      </w:r>
      <w:r>
        <w:t>746</w:t>
      </w:r>
      <w:r>
        <w:fldChar w:fldCharType="end"/>
      </w:r>
      <w:r>
        <w:fldChar w:fldCharType="end"/>
      </w:r>
    </w:p>
    <w:p w14:paraId="4F1FC55E">
      <w:pPr>
        <w:pStyle w:val="29"/>
        <w:tabs>
          <w:tab w:val="right" w:leader="dot" w:pos="8640"/>
        </w:tabs>
      </w:pPr>
      <w:r>
        <w:fldChar w:fldCharType="begin"/>
      </w:r>
      <w:r>
        <w:instrText xml:space="preserve"> HYPERLINK \l _Toc20229 </w:instrText>
      </w:r>
      <w:r>
        <w:fldChar w:fldCharType="separate"/>
      </w:r>
      <w:r>
        <w:t>请求参数</w:t>
      </w:r>
      <w:r>
        <w:tab/>
      </w:r>
      <w:r>
        <w:fldChar w:fldCharType="begin"/>
      </w:r>
      <w:r>
        <w:instrText xml:space="preserve"> PAGEREF _Toc20229 \h </w:instrText>
      </w:r>
      <w:r>
        <w:fldChar w:fldCharType="separate"/>
      </w:r>
      <w:r>
        <w:t>746</w:t>
      </w:r>
      <w:r>
        <w:fldChar w:fldCharType="end"/>
      </w:r>
      <w:r>
        <w:fldChar w:fldCharType="end"/>
      </w:r>
    </w:p>
    <w:p w14:paraId="45323A40">
      <w:pPr>
        <w:pStyle w:val="29"/>
        <w:tabs>
          <w:tab w:val="right" w:leader="dot" w:pos="8640"/>
        </w:tabs>
      </w:pPr>
      <w:r>
        <w:fldChar w:fldCharType="begin"/>
      </w:r>
      <w:r>
        <w:instrText xml:space="preserve"> HYPERLINK \l _Toc31338 </w:instrText>
      </w:r>
      <w:r>
        <w:fldChar w:fldCharType="separate"/>
      </w:r>
      <w:r>
        <w:t>请求示例</w:t>
      </w:r>
      <w:r>
        <w:tab/>
      </w:r>
      <w:r>
        <w:fldChar w:fldCharType="begin"/>
      </w:r>
      <w:r>
        <w:instrText xml:space="preserve"> PAGEREF _Toc31338 \h </w:instrText>
      </w:r>
      <w:r>
        <w:fldChar w:fldCharType="separate"/>
      </w:r>
      <w:r>
        <w:t>746</w:t>
      </w:r>
      <w:r>
        <w:fldChar w:fldCharType="end"/>
      </w:r>
      <w:r>
        <w:fldChar w:fldCharType="end"/>
      </w:r>
    </w:p>
    <w:p w14:paraId="2C299D10">
      <w:pPr>
        <w:pStyle w:val="29"/>
        <w:tabs>
          <w:tab w:val="right" w:leader="dot" w:pos="8640"/>
        </w:tabs>
      </w:pPr>
      <w:r>
        <w:fldChar w:fldCharType="begin"/>
      </w:r>
      <w:r>
        <w:instrText xml:space="preserve"> HYPERLINK \l _Toc26128 </w:instrText>
      </w:r>
      <w:r>
        <w:fldChar w:fldCharType="separate"/>
      </w:r>
      <w:r>
        <w:t>返回结果</w:t>
      </w:r>
      <w:r>
        <w:tab/>
      </w:r>
      <w:r>
        <w:fldChar w:fldCharType="begin"/>
      </w:r>
      <w:r>
        <w:instrText xml:space="preserve"> PAGEREF _Toc26128 \h </w:instrText>
      </w:r>
      <w:r>
        <w:fldChar w:fldCharType="separate"/>
      </w:r>
      <w:r>
        <w:t>746</w:t>
      </w:r>
      <w:r>
        <w:fldChar w:fldCharType="end"/>
      </w:r>
      <w:r>
        <w:fldChar w:fldCharType="end"/>
      </w:r>
    </w:p>
    <w:p w14:paraId="7C848B5F">
      <w:pPr>
        <w:pStyle w:val="29"/>
        <w:tabs>
          <w:tab w:val="right" w:leader="dot" w:pos="8640"/>
        </w:tabs>
      </w:pPr>
      <w:r>
        <w:fldChar w:fldCharType="begin"/>
      </w:r>
      <w:r>
        <w:instrText xml:space="preserve"> HYPERLINK \l _Toc20747 </w:instrText>
      </w:r>
      <w:r>
        <w:fldChar w:fldCharType="separate"/>
      </w:r>
      <w:r>
        <w:t>返回成功示例</w:t>
      </w:r>
      <w:r>
        <w:tab/>
      </w:r>
      <w:r>
        <w:fldChar w:fldCharType="begin"/>
      </w:r>
      <w:r>
        <w:instrText xml:space="preserve"> PAGEREF _Toc20747 \h </w:instrText>
      </w:r>
      <w:r>
        <w:fldChar w:fldCharType="separate"/>
      </w:r>
      <w:r>
        <w:t>746</w:t>
      </w:r>
      <w:r>
        <w:fldChar w:fldCharType="end"/>
      </w:r>
      <w:r>
        <w:fldChar w:fldCharType="end"/>
      </w:r>
    </w:p>
    <w:p w14:paraId="3D63B155">
      <w:pPr>
        <w:pStyle w:val="29"/>
        <w:tabs>
          <w:tab w:val="right" w:leader="dot" w:pos="8640"/>
        </w:tabs>
      </w:pPr>
      <w:r>
        <w:fldChar w:fldCharType="begin"/>
      </w:r>
      <w:r>
        <w:instrText xml:space="preserve"> HYPERLINK \l _Toc24586 </w:instrText>
      </w:r>
      <w:r>
        <w:fldChar w:fldCharType="separate"/>
      </w:r>
      <w:r>
        <w:t>SB广告创意报告</w:t>
      </w:r>
      <w:r>
        <w:tab/>
      </w:r>
      <w:r>
        <w:fldChar w:fldCharType="begin"/>
      </w:r>
      <w:r>
        <w:instrText xml:space="preserve"> PAGEREF _Toc24586 \h </w:instrText>
      </w:r>
      <w:r>
        <w:fldChar w:fldCharType="separate"/>
      </w:r>
      <w:r>
        <w:t>747</w:t>
      </w:r>
      <w:r>
        <w:fldChar w:fldCharType="end"/>
      </w:r>
      <w:r>
        <w:fldChar w:fldCharType="end"/>
      </w:r>
    </w:p>
    <w:p w14:paraId="1633683C">
      <w:pPr>
        <w:pStyle w:val="29"/>
        <w:tabs>
          <w:tab w:val="right" w:leader="dot" w:pos="8640"/>
        </w:tabs>
      </w:pPr>
      <w:r>
        <w:fldChar w:fldCharType="begin"/>
      </w:r>
      <w:r>
        <w:instrText xml:space="preserve"> HYPERLINK \l _Toc30252 </w:instrText>
      </w:r>
      <w:r>
        <w:fldChar w:fldCharType="separate"/>
      </w:r>
      <w:r>
        <w:t>接口信息</w:t>
      </w:r>
      <w:r>
        <w:tab/>
      </w:r>
      <w:r>
        <w:fldChar w:fldCharType="begin"/>
      </w:r>
      <w:r>
        <w:instrText xml:space="preserve"> PAGEREF _Toc30252 \h </w:instrText>
      </w:r>
      <w:r>
        <w:fldChar w:fldCharType="separate"/>
      </w:r>
      <w:r>
        <w:t>747</w:t>
      </w:r>
      <w:r>
        <w:fldChar w:fldCharType="end"/>
      </w:r>
      <w:r>
        <w:fldChar w:fldCharType="end"/>
      </w:r>
    </w:p>
    <w:p w14:paraId="3E6A6072">
      <w:pPr>
        <w:pStyle w:val="29"/>
        <w:tabs>
          <w:tab w:val="right" w:leader="dot" w:pos="8640"/>
        </w:tabs>
      </w:pPr>
      <w:r>
        <w:fldChar w:fldCharType="begin"/>
      </w:r>
      <w:r>
        <w:instrText xml:space="preserve"> HYPERLINK \l _Toc4502 </w:instrText>
      </w:r>
      <w:r>
        <w:fldChar w:fldCharType="separate"/>
      </w:r>
      <w:r>
        <w:t>**请求参数**</w:t>
      </w:r>
      <w:r>
        <w:tab/>
      </w:r>
      <w:r>
        <w:fldChar w:fldCharType="begin"/>
      </w:r>
      <w:r>
        <w:instrText xml:space="preserve"> PAGEREF _Toc4502 \h </w:instrText>
      </w:r>
      <w:r>
        <w:fldChar w:fldCharType="separate"/>
      </w:r>
      <w:r>
        <w:t>747</w:t>
      </w:r>
      <w:r>
        <w:fldChar w:fldCharType="end"/>
      </w:r>
      <w:r>
        <w:fldChar w:fldCharType="end"/>
      </w:r>
    </w:p>
    <w:p w14:paraId="2C5BA9E5">
      <w:pPr>
        <w:pStyle w:val="29"/>
        <w:tabs>
          <w:tab w:val="right" w:leader="dot" w:pos="8640"/>
        </w:tabs>
      </w:pPr>
      <w:r>
        <w:fldChar w:fldCharType="begin"/>
      </w:r>
      <w:r>
        <w:instrText xml:space="preserve"> HYPERLINK \l _Toc28761 </w:instrText>
      </w:r>
      <w:r>
        <w:fldChar w:fldCharType="separate"/>
      </w:r>
      <w:r>
        <w:t>请求示例</w:t>
      </w:r>
      <w:r>
        <w:tab/>
      </w:r>
      <w:r>
        <w:fldChar w:fldCharType="begin"/>
      </w:r>
      <w:r>
        <w:instrText xml:space="preserve"> PAGEREF _Toc28761 \h </w:instrText>
      </w:r>
      <w:r>
        <w:fldChar w:fldCharType="separate"/>
      </w:r>
      <w:r>
        <w:t>747</w:t>
      </w:r>
      <w:r>
        <w:fldChar w:fldCharType="end"/>
      </w:r>
      <w:r>
        <w:fldChar w:fldCharType="end"/>
      </w:r>
    </w:p>
    <w:p w14:paraId="76B610DB">
      <w:pPr>
        <w:pStyle w:val="29"/>
        <w:tabs>
          <w:tab w:val="right" w:leader="dot" w:pos="8640"/>
        </w:tabs>
      </w:pPr>
      <w:r>
        <w:fldChar w:fldCharType="begin"/>
      </w:r>
      <w:r>
        <w:instrText xml:space="preserve"> HYPERLINK \l _Toc8637 </w:instrText>
      </w:r>
      <w:r>
        <w:fldChar w:fldCharType="separate"/>
      </w:r>
      <w:r>
        <w:t>**返回结果**</w:t>
      </w:r>
      <w:r>
        <w:tab/>
      </w:r>
      <w:r>
        <w:fldChar w:fldCharType="begin"/>
      </w:r>
      <w:r>
        <w:instrText xml:space="preserve"> PAGEREF _Toc8637 \h </w:instrText>
      </w:r>
      <w:r>
        <w:fldChar w:fldCharType="separate"/>
      </w:r>
      <w:r>
        <w:t>747</w:t>
      </w:r>
      <w:r>
        <w:fldChar w:fldCharType="end"/>
      </w:r>
      <w:r>
        <w:fldChar w:fldCharType="end"/>
      </w:r>
    </w:p>
    <w:p w14:paraId="3EC39729">
      <w:pPr>
        <w:pStyle w:val="29"/>
        <w:tabs>
          <w:tab w:val="right" w:leader="dot" w:pos="8640"/>
        </w:tabs>
      </w:pPr>
      <w:r>
        <w:fldChar w:fldCharType="begin"/>
      </w:r>
      <w:r>
        <w:instrText xml:space="preserve"> HYPERLINK \l _Toc17014 </w:instrText>
      </w:r>
      <w:r>
        <w:fldChar w:fldCharType="separate"/>
      </w:r>
      <w:r>
        <w:t>**返回成功示例**</w:t>
      </w:r>
      <w:r>
        <w:tab/>
      </w:r>
      <w:r>
        <w:fldChar w:fldCharType="begin"/>
      </w:r>
      <w:r>
        <w:instrText xml:space="preserve"> PAGEREF _Toc17014 \h </w:instrText>
      </w:r>
      <w:r>
        <w:fldChar w:fldCharType="separate"/>
      </w:r>
      <w:r>
        <w:t>747</w:t>
      </w:r>
      <w:r>
        <w:fldChar w:fldCharType="end"/>
      </w:r>
      <w:r>
        <w:fldChar w:fldCharType="end"/>
      </w:r>
    </w:p>
    <w:p w14:paraId="3C18C3E6">
      <w:pPr>
        <w:pStyle w:val="29"/>
        <w:tabs>
          <w:tab w:val="right" w:leader="dot" w:pos="8640"/>
        </w:tabs>
      </w:pPr>
      <w:r>
        <w:fldChar w:fldCharType="begin"/>
      </w:r>
      <w:r>
        <w:instrText xml:space="preserve"> HYPERLINK \l _Toc10190 </w:instrText>
      </w:r>
      <w:r>
        <w:fldChar w:fldCharType="separate"/>
      </w:r>
      <w:r>
        <w:t>SB关键词-广告位报告</w:t>
      </w:r>
      <w:r>
        <w:tab/>
      </w:r>
      <w:r>
        <w:fldChar w:fldCharType="begin"/>
      </w:r>
      <w:r>
        <w:instrText xml:space="preserve"> PAGEREF _Toc10190 \h </w:instrText>
      </w:r>
      <w:r>
        <w:fldChar w:fldCharType="separate"/>
      </w:r>
      <w:r>
        <w:t>748</w:t>
      </w:r>
      <w:r>
        <w:fldChar w:fldCharType="end"/>
      </w:r>
      <w:r>
        <w:fldChar w:fldCharType="end"/>
      </w:r>
    </w:p>
    <w:p w14:paraId="1759E001">
      <w:pPr>
        <w:pStyle w:val="29"/>
        <w:tabs>
          <w:tab w:val="right" w:leader="dot" w:pos="8640"/>
        </w:tabs>
      </w:pPr>
      <w:r>
        <w:fldChar w:fldCharType="begin"/>
      </w:r>
      <w:r>
        <w:instrText xml:space="preserve"> HYPERLINK \l _Toc11944 </w:instrText>
      </w:r>
      <w:r>
        <w:fldChar w:fldCharType="separate"/>
      </w:r>
      <w:r>
        <w:t>接口信息</w:t>
      </w:r>
      <w:r>
        <w:tab/>
      </w:r>
      <w:r>
        <w:fldChar w:fldCharType="begin"/>
      </w:r>
      <w:r>
        <w:instrText xml:space="preserve"> PAGEREF _Toc11944 \h </w:instrText>
      </w:r>
      <w:r>
        <w:fldChar w:fldCharType="separate"/>
      </w:r>
      <w:r>
        <w:t>748</w:t>
      </w:r>
      <w:r>
        <w:fldChar w:fldCharType="end"/>
      </w:r>
      <w:r>
        <w:fldChar w:fldCharType="end"/>
      </w:r>
    </w:p>
    <w:p w14:paraId="2FDF5239">
      <w:pPr>
        <w:pStyle w:val="29"/>
        <w:tabs>
          <w:tab w:val="right" w:leader="dot" w:pos="8640"/>
        </w:tabs>
      </w:pPr>
      <w:r>
        <w:fldChar w:fldCharType="begin"/>
      </w:r>
      <w:r>
        <w:instrText xml:space="preserve"> HYPERLINK \l _Toc3364 </w:instrText>
      </w:r>
      <w:r>
        <w:fldChar w:fldCharType="separate"/>
      </w:r>
      <w:r>
        <w:t>请求头</w:t>
      </w:r>
      <w:r>
        <w:tab/>
      </w:r>
      <w:r>
        <w:fldChar w:fldCharType="begin"/>
      </w:r>
      <w:r>
        <w:instrText xml:space="preserve"> PAGEREF _Toc3364 \h </w:instrText>
      </w:r>
      <w:r>
        <w:fldChar w:fldCharType="separate"/>
      </w:r>
      <w:r>
        <w:t>748</w:t>
      </w:r>
      <w:r>
        <w:fldChar w:fldCharType="end"/>
      </w:r>
      <w:r>
        <w:fldChar w:fldCharType="end"/>
      </w:r>
    </w:p>
    <w:p w14:paraId="64402789">
      <w:pPr>
        <w:pStyle w:val="29"/>
        <w:tabs>
          <w:tab w:val="right" w:leader="dot" w:pos="8640"/>
        </w:tabs>
      </w:pPr>
      <w:r>
        <w:fldChar w:fldCharType="begin"/>
      </w:r>
      <w:r>
        <w:instrText xml:space="preserve"> HYPERLINK \l _Toc4484 </w:instrText>
      </w:r>
      <w:r>
        <w:fldChar w:fldCharType="separate"/>
      </w:r>
      <w:r>
        <w:t>请求参数</w:t>
      </w:r>
      <w:r>
        <w:tab/>
      </w:r>
      <w:r>
        <w:fldChar w:fldCharType="begin"/>
      </w:r>
      <w:r>
        <w:instrText xml:space="preserve"> PAGEREF _Toc4484 \h </w:instrText>
      </w:r>
      <w:r>
        <w:fldChar w:fldCharType="separate"/>
      </w:r>
      <w:r>
        <w:t>748</w:t>
      </w:r>
      <w:r>
        <w:fldChar w:fldCharType="end"/>
      </w:r>
      <w:r>
        <w:fldChar w:fldCharType="end"/>
      </w:r>
    </w:p>
    <w:p w14:paraId="5768EC52">
      <w:pPr>
        <w:pStyle w:val="29"/>
        <w:tabs>
          <w:tab w:val="right" w:leader="dot" w:pos="8640"/>
        </w:tabs>
      </w:pPr>
      <w:r>
        <w:fldChar w:fldCharType="begin"/>
      </w:r>
      <w:r>
        <w:instrText xml:space="preserve"> HYPERLINK \l _Toc31258 </w:instrText>
      </w:r>
      <w:r>
        <w:fldChar w:fldCharType="separate"/>
      </w:r>
      <w:r>
        <w:t>请求示例</w:t>
      </w:r>
      <w:r>
        <w:tab/>
      </w:r>
      <w:r>
        <w:fldChar w:fldCharType="begin"/>
      </w:r>
      <w:r>
        <w:instrText xml:space="preserve"> PAGEREF _Toc31258 \h </w:instrText>
      </w:r>
      <w:r>
        <w:fldChar w:fldCharType="separate"/>
      </w:r>
      <w:r>
        <w:t>748</w:t>
      </w:r>
      <w:r>
        <w:fldChar w:fldCharType="end"/>
      </w:r>
      <w:r>
        <w:fldChar w:fldCharType="end"/>
      </w:r>
    </w:p>
    <w:p w14:paraId="1E6FBE4D">
      <w:pPr>
        <w:pStyle w:val="29"/>
        <w:tabs>
          <w:tab w:val="right" w:leader="dot" w:pos="8640"/>
        </w:tabs>
      </w:pPr>
      <w:r>
        <w:fldChar w:fldCharType="begin"/>
      </w:r>
      <w:r>
        <w:instrText xml:space="preserve"> HYPERLINK \l _Toc8104 </w:instrText>
      </w:r>
      <w:r>
        <w:fldChar w:fldCharType="separate"/>
      </w:r>
      <w:r>
        <w:t>返回结果</w:t>
      </w:r>
      <w:r>
        <w:tab/>
      </w:r>
      <w:r>
        <w:fldChar w:fldCharType="begin"/>
      </w:r>
      <w:r>
        <w:instrText xml:space="preserve"> PAGEREF _Toc8104 \h </w:instrText>
      </w:r>
      <w:r>
        <w:fldChar w:fldCharType="separate"/>
      </w:r>
      <w:r>
        <w:t>749</w:t>
      </w:r>
      <w:r>
        <w:fldChar w:fldCharType="end"/>
      </w:r>
      <w:r>
        <w:fldChar w:fldCharType="end"/>
      </w:r>
    </w:p>
    <w:p w14:paraId="54D2D295">
      <w:pPr>
        <w:pStyle w:val="29"/>
        <w:tabs>
          <w:tab w:val="right" w:leader="dot" w:pos="8640"/>
        </w:tabs>
      </w:pPr>
      <w:r>
        <w:fldChar w:fldCharType="begin"/>
      </w:r>
      <w:r>
        <w:instrText xml:space="preserve"> HYPERLINK \l _Toc4029 </w:instrText>
      </w:r>
      <w:r>
        <w:fldChar w:fldCharType="separate"/>
      </w:r>
      <w:r>
        <w:t>SD广告活动报表</w:t>
      </w:r>
      <w:r>
        <w:tab/>
      </w:r>
      <w:r>
        <w:fldChar w:fldCharType="begin"/>
      </w:r>
      <w:r>
        <w:instrText xml:space="preserve"> PAGEREF _Toc4029 \h </w:instrText>
      </w:r>
      <w:r>
        <w:fldChar w:fldCharType="separate"/>
      </w:r>
      <w:r>
        <w:t>749</w:t>
      </w:r>
      <w:r>
        <w:fldChar w:fldCharType="end"/>
      </w:r>
      <w:r>
        <w:fldChar w:fldCharType="end"/>
      </w:r>
    </w:p>
    <w:p w14:paraId="6CDB5338">
      <w:pPr>
        <w:pStyle w:val="29"/>
        <w:tabs>
          <w:tab w:val="right" w:leader="dot" w:pos="8640"/>
        </w:tabs>
      </w:pPr>
      <w:r>
        <w:fldChar w:fldCharType="begin"/>
      </w:r>
      <w:r>
        <w:instrText xml:space="preserve"> HYPERLINK \l _Toc24877 </w:instrText>
      </w:r>
      <w:r>
        <w:fldChar w:fldCharType="separate"/>
      </w:r>
      <w:r>
        <w:t>接口信息</w:t>
      </w:r>
      <w:r>
        <w:tab/>
      </w:r>
      <w:r>
        <w:fldChar w:fldCharType="begin"/>
      </w:r>
      <w:r>
        <w:instrText xml:space="preserve"> PAGEREF _Toc24877 \h </w:instrText>
      </w:r>
      <w:r>
        <w:fldChar w:fldCharType="separate"/>
      </w:r>
      <w:r>
        <w:t>749</w:t>
      </w:r>
      <w:r>
        <w:fldChar w:fldCharType="end"/>
      </w:r>
      <w:r>
        <w:fldChar w:fldCharType="end"/>
      </w:r>
    </w:p>
    <w:p w14:paraId="3284F110">
      <w:pPr>
        <w:pStyle w:val="29"/>
        <w:tabs>
          <w:tab w:val="right" w:leader="dot" w:pos="8640"/>
        </w:tabs>
      </w:pPr>
      <w:r>
        <w:fldChar w:fldCharType="begin"/>
      </w:r>
      <w:r>
        <w:instrText xml:space="preserve"> HYPERLINK \l _Toc31744 </w:instrText>
      </w:r>
      <w:r>
        <w:fldChar w:fldCharType="separate"/>
      </w:r>
      <w:r>
        <w:t>请求头</w:t>
      </w:r>
      <w:r>
        <w:tab/>
      </w:r>
      <w:r>
        <w:fldChar w:fldCharType="begin"/>
      </w:r>
      <w:r>
        <w:instrText xml:space="preserve"> PAGEREF _Toc31744 \h </w:instrText>
      </w:r>
      <w:r>
        <w:fldChar w:fldCharType="separate"/>
      </w:r>
      <w:r>
        <w:t>749</w:t>
      </w:r>
      <w:r>
        <w:fldChar w:fldCharType="end"/>
      </w:r>
      <w:r>
        <w:fldChar w:fldCharType="end"/>
      </w:r>
    </w:p>
    <w:p w14:paraId="6A3AECE8">
      <w:pPr>
        <w:pStyle w:val="29"/>
        <w:tabs>
          <w:tab w:val="right" w:leader="dot" w:pos="8640"/>
        </w:tabs>
      </w:pPr>
      <w:r>
        <w:fldChar w:fldCharType="begin"/>
      </w:r>
      <w:r>
        <w:instrText xml:space="preserve"> HYPERLINK \l _Toc24977 </w:instrText>
      </w:r>
      <w:r>
        <w:fldChar w:fldCharType="separate"/>
      </w:r>
      <w:r>
        <w:t>请求参数</w:t>
      </w:r>
      <w:r>
        <w:tab/>
      </w:r>
      <w:r>
        <w:fldChar w:fldCharType="begin"/>
      </w:r>
      <w:r>
        <w:instrText xml:space="preserve"> PAGEREF _Toc24977 \h </w:instrText>
      </w:r>
      <w:r>
        <w:fldChar w:fldCharType="separate"/>
      </w:r>
      <w:r>
        <w:t>749</w:t>
      </w:r>
      <w:r>
        <w:fldChar w:fldCharType="end"/>
      </w:r>
      <w:r>
        <w:fldChar w:fldCharType="end"/>
      </w:r>
    </w:p>
    <w:p w14:paraId="15DA0D0D">
      <w:pPr>
        <w:pStyle w:val="29"/>
        <w:tabs>
          <w:tab w:val="right" w:leader="dot" w:pos="8640"/>
        </w:tabs>
      </w:pPr>
      <w:r>
        <w:fldChar w:fldCharType="begin"/>
      </w:r>
      <w:r>
        <w:instrText xml:space="preserve"> HYPERLINK \l _Toc9328 </w:instrText>
      </w:r>
      <w:r>
        <w:fldChar w:fldCharType="separate"/>
      </w:r>
      <w:r>
        <w:t>请求示例</w:t>
      </w:r>
      <w:r>
        <w:tab/>
      </w:r>
      <w:r>
        <w:fldChar w:fldCharType="begin"/>
      </w:r>
      <w:r>
        <w:instrText xml:space="preserve"> PAGEREF _Toc9328 \h </w:instrText>
      </w:r>
      <w:r>
        <w:fldChar w:fldCharType="separate"/>
      </w:r>
      <w:r>
        <w:t>749</w:t>
      </w:r>
      <w:r>
        <w:fldChar w:fldCharType="end"/>
      </w:r>
      <w:r>
        <w:fldChar w:fldCharType="end"/>
      </w:r>
    </w:p>
    <w:p w14:paraId="3694E2E8">
      <w:pPr>
        <w:pStyle w:val="29"/>
        <w:tabs>
          <w:tab w:val="right" w:leader="dot" w:pos="8640"/>
        </w:tabs>
      </w:pPr>
      <w:r>
        <w:fldChar w:fldCharType="begin"/>
      </w:r>
      <w:r>
        <w:instrText xml:space="preserve"> HYPERLINK \l _Toc11 </w:instrText>
      </w:r>
      <w:r>
        <w:fldChar w:fldCharType="separate"/>
      </w:r>
      <w:r>
        <w:t>返回结果</w:t>
      </w:r>
      <w:r>
        <w:tab/>
      </w:r>
      <w:r>
        <w:fldChar w:fldCharType="begin"/>
      </w:r>
      <w:r>
        <w:instrText xml:space="preserve"> PAGEREF _Toc11 \h </w:instrText>
      </w:r>
      <w:r>
        <w:fldChar w:fldCharType="separate"/>
      </w:r>
      <w:r>
        <w:t>749</w:t>
      </w:r>
      <w:r>
        <w:fldChar w:fldCharType="end"/>
      </w:r>
      <w:r>
        <w:fldChar w:fldCharType="end"/>
      </w:r>
    </w:p>
    <w:p w14:paraId="6E0843D9">
      <w:pPr>
        <w:pStyle w:val="29"/>
        <w:tabs>
          <w:tab w:val="right" w:leader="dot" w:pos="8640"/>
        </w:tabs>
      </w:pPr>
      <w:r>
        <w:fldChar w:fldCharType="begin"/>
      </w:r>
      <w:r>
        <w:instrText xml:space="preserve"> HYPERLINK \l _Toc30914 </w:instrText>
      </w:r>
      <w:r>
        <w:fldChar w:fldCharType="separate"/>
      </w:r>
      <w:r>
        <w:t>返回成功示例</w:t>
      </w:r>
      <w:r>
        <w:tab/>
      </w:r>
      <w:r>
        <w:fldChar w:fldCharType="begin"/>
      </w:r>
      <w:r>
        <w:instrText xml:space="preserve"> PAGEREF _Toc30914 \h </w:instrText>
      </w:r>
      <w:r>
        <w:fldChar w:fldCharType="separate"/>
      </w:r>
      <w:r>
        <w:t>749</w:t>
      </w:r>
      <w:r>
        <w:fldChar w:fldCharType="end"/>
      </w:r>
      <w:r>
        <w:fldChar w:fldCharType="end"/>
      </w:r>
    </w:p>
    <w:p w14:paraId="78323A6E">
      <w:pPr>
        <w:pStyle w:val="29"/>
        <w:tabs>
          <w:tab w:val="right" w:leader="dot" w:pos="8640"/>
        </w:tabs>
      </w:pPr>
      <w:r>
        <w:fldChar w:fldCharType="begin"/>
      </w:r>
      <w:r>
        <w:instrText xml:space="preserve"> HYPERLINK \l _Toc31037 </w:instrText>
      </w:r>
      <w:r>
        <w:fldChar w:fldCharType="separate"/>
      </w:r>
      <w:r>
        <w:t>SD广告组报表</w:t>
      </w:r>
      <w:r>
        <w:tab/>
      </w:r>
      <w:r>
        <w:fldChar w:fldCharType="begin"/>
      </w:r>
      <w:r>
        <w:instrText xml:space="preserve"> PAGEREF _Toc31037 \h </w:instrText>
      </w:r>
      <w:r>
        <w:fldChar w:fldCharType="separate"/>
      </w:r>
      <w:r>
        <w:t>750</w:t>
      </w:r>
      <w:r>
        <w:fldChar w:fldCharType="end"/>
      </w:r>
      <w:r>
        <w:fldChar w:fldCharType="end"/>
      </w:r>
    </w:p>
    <w:p w14:paraId="11987E36">
      <w:pPr>
        <w:pStyle w:val="29"/>
        <w:tabs>
          <w:tab w:val="right" w:leader="dot" w:pos="8640"/>
        </w:tabs>
      </w:pPr>
      <w:r>
        <w:fldChar w:fldCharType="begin"/>
      </w:r>
      <w:r>
        <w:instrText xml:space="preserve"> HYPERLINK \l _Toc4220 </w:instrText>
      </w:r>
      <w:r>
        <w:fldChar w:fldCharType="separate"/>
      </w:r>
      <w:r>
        <w:t>接口信息</w:t>
      </w:r>
      <w:r>
        <w:tab/>
      </w:r>
      <w:r>
        <w:fldChar w:fldCharType="begin"/>
      </w:r>
      <w:r>
        <w:instrText xml:space="preserve"> PAGEREF _Toc4220 \h </w:instrText>
      </w:r>
      <w:r>
        <w:fldChar w:fldCharType="separate"/>
      </w:r>
      <w:r>
        <w:t>751</w:t>
      </w:r>
      <w:r>
        <w:fldChar w:fldCharType="end"/>
      </w:r>
      <w:r>
        <w:fldChar w:fldCharType="end"/>
      </w:r>
    </w:p>
    <w:p w14:paraId="79D4F819">
      <w:pPr>
        <w:pStyle w:val="29"/>
        <w:tabs>
          <w:tab w:val="right" w:leader="dot" w:pos="8640"/>
        </w:tabs>
      </w:pPr>
      <w:r>
        <w:fldChar w:fldCharType="begin"/>
      </w:r>
      <w:r>
        <w:instrText xml:space="preserve"> HYPERLINK \l _Toc29259 </w:instrText>
      </w:r>
      <w:r>
        <w:fldChar w:fldCharType="separate"/>
      </w:r>
      <w:r>
        <w:t>请求头</w:t>
      </w:r>
      <w:r>
        <w:tab/>
      </w:r>
      <w:r>
        <w:fldChar w:fldCharType="begin"/>
      </w:r>
      <w:r>
        <w:instrText xml:space="preserve"> PAGEREF _Toc29259 \h </w:instrText>
      </w:r>
      <w:r>
        <w:fldChar w:fldCharType="separate"/>
      </w:r>
      <w:r>
        <w:t>751</w:t>
      </w:r>
      <w:r>
        <w:fldChar w:fldCharType="end"/>
      </w:r>
      <w:r>
        <w:fldChar w:fldCharType="end"/>
      </w:r>
    </w:p>
    <w:p w14:paraId="69101E55">
      <w:pPr>
        <w:pStyle w:val="29"/>
        <w:tabs>
          <w:tab w:val="right" w:leader="dot" w:pos="8640"/>
        </w:tabs>
      </w:pPr>
      <w:r>
        <w:fldChar w:fldCharType="begin"/>
      </w:r>
      <w:r>
        <w:instrText xml:space="preserve"> HYPERLINK \l _Toc6952 </w:instrText>
      </w:r>
      <w:r>
        <w:fldChar w:fldCharType="separate"/>
      </w:r>
      <w:r>
        <w:t>请求参数</w:t>
      </w:r>
      <w:r>
        <w:tab/>
      </w:r>
      <w:r>
        <w:fldChar w:fldCharType="begin"/>
      </w:r>
      <w:r>
        <w:instrText xml:space="preserve"> PAGEREF _Toc6952 \h </w:instrText>
      </w:r>
      <w:r>
        <w:fldChar w:fldCharType="separate"/>
      </w:r>
      <w:r>
        <w:t>751</w:t>
      </w:r>
      <w:r>
        <w:fldChar w:fldCharType="end"/>
      </w:r>
      <w:r>
        <w:fldChar w:fldCharType="end"/>
      </w:r>
    </w:p>
    <w:p w14:paraId="15278412">
      <w:pPr>
        <w:pStyle w:val="29"/>
        <w:tabs>
          <w:tab w:val="right" w:leader="dot" w:pos="8640"/>
        </w:tabs>
      </w:pPr>
      <w:r>
        <w:fldChar w:fldCharType="begin"/>
      </w:r>
      <w:r>
        <w:instrText xml:space="preserve"> HYPERLINK \l _Toc9953 </w:instrText>
      </w:r>
      <w:r>
        <w:fldChar w:fldCharType="separate"/>
      </w:r>
      <w:r>
        <w:t>请求示例</w:t>
      </w:r>
      <w:r>
        <w:tab/>
      </w:r>
      <w:r>
        <w:fldChar w:fldCharType="begin"/>
      </w:r>
      <w:r>
        <w:instrText xml:space="preserve"> PAGEREF _Toc9953 \h </w:instrText>
      </w:r>
      <w:r>
        <w:fldChar w:fldCharType="separate"/>
      </w:r>
      <w:r>
        <w:t>751</w:t>
      </w:r>
      <w:r>
        <w:fldChar w:fldCharType="end"/>
      </w:r>
      <w:r>
        <w:fldChar w:fldCharType="end"/>
      </w:r>
    </w:p>
    <w:p w14:paraId="43F9E510">
      <w:pPr>
        <w:pStyle w:val="29"/>
        <w:tabs>
          <w:tab w:val="right" w:leader="dot" w:pos="8640"/>
        </w:tabs>
      </w:pPr>
      <w:r>
        <w:fldChar w:fldCharType="begin"/>
      </w:r>
      <w:r>
        <w:instrText xml:space="preserve"> HYPERLINK \l _Toc23862 </w:instrText>
      </w:r>
      <w:r>
        <w:fldChar w:fldCharType="separate"/>
      </w:r>
      <w:r>
        <w:t>返回结果</w:t>
      </w:r>
      <w:r>
        <w:tab/>
      </w:r>
      <w:r>
        <w:fldChar w:fldCharType="begin"/>
      </w:r>
      <w:r>
        <w:instrText xml:space="preserve"> PAGEREF _Toc23862 \h </w:instrText>
      </w:r>
      <w:r>
        <w:fldChar w:fldCharType="separate"/>
      </w:r>
      <w:r>
        <w:t>751</w:t>
      </w:r>
      <w:r>
        <w:fldChar w:fldCharType="end"/>
      </w:r>
      <w:r>
        <w:fldChar w:fldCharType="end"/>
      </w:r>
    </w:p>
    <w:p w14:paraId="185B978F">
      <w:pPr>
        <w:pStyle w:val="29"/>
        <w:tabs>
          <w:tab w:val="right" w:leader="dot" w:pos="8640"/>
        </w:tabs>
      </w:pPr>
      <w:r>
        <w:fldChar w:fldCharType="begin"/>
      </w:r>
      <w:r>
        <w:instrText xml:space="preserve"> HYPERLINK \l _Toc10346 </w:instrText>
      </w:r>
      <w:r>
        <w:fldChar w:fldCharType="separate"/>
      </w:r>
      <w:r>
        <w:t>返回成功示例</w:t>
      </w:r>
      <w:r>
        <w:tab/>
      </w:r>
      <w:r>
        <w:fldChar w:fldCharType="begin"/>
      </w:r>
      <w:r>
        <w:instrText xml:space="preserve"> PAGEREF _Toc10346 \h </w:instrText>
      </w:r>
      <w:r>
        <w:fldChar w:fldCharType="separate"/>
      </w:r>
      <w:r>
        <w:t>751</w:t>
      </w:r>
      <w:r>
        <w:fldChar w:fldCharType="end"/>
      </w:r>
      <w:r>
        <w:fldChar w:fldCharType="end"/>
      </w:r>
    </w:p>
    <w:p w14:paraId="4CA5038E">
      <w:pPr>
        <w:pStyle w:val="29"/>
        <w:tabs>
          <w:tab w:val="right" w:leader="dot" w:pos="8640"/>
        </w:tabs>
      </w:pPr>
      <w:r>
        <w:fldChar w:fldCharType="begin"/>
      </w:r>
      <w:r>
        <w:instrText xml:space="preserve"> HYPERLINK \l _Toc19493 </w:instrText>
      </w:r>
      <w:r>
        <w:fldChar w:fldCharType="separate"/>
      </w:r>
      <w:r>
        <w:t>SD广告商品报表</w:t>
      </w:r>
      <w:r>
        <w:tab/>
      </w:r>
      <w:r>
        <w:fldChar w:fldCharType="begin"/>
      </w:r>
      <w:r>
        <w:instrText xml:space="preserve"> PAGEREF _Toc19493 \h </w:instrText>
      </w:r>
      <w:r>
        <w:fldChar w:fldCharType="separate"/>
      </w:r>
      <w:r>
        <w:t>752</w:t>
      </w:r>
      <w:r>
        <w:fldChar w:fldCharType="end"/>
      </w:r>
      <w:r>
        <w:fldChar w:fldCharType="end"/>
      </w:r>
    </w:p>
    <w:p w14:paraId="29988151">
      <w:pPr>
        <w:pStyle w:val="29"/>
        <w:tabs>
          <w:tab w:val="right" w:leader="dot" w:pos="8640"/>
        </w:tabs>
      </w:pPr>
      <w:r>
        <w:fldChar w:fldCharType="begin"/>
      </w:r>
      <w:r>
        <w:instrText xml:space="preserve"> HYPERLINK \l _Toc8482 </w:instrText>
      </w:r>
      <w:r>
        <w:fldChar w:fldCharType="separate"/>
      </w:r>
      <w:r>
        <w:t>接口信息</w:t>
      </w:r>
      <w:r>
        <w:tab/>
      </w:r>
      <w:r>
        <w:fldChar w:fldCharType="begin"/>
      </w:r>
      <w:r>
        <w:instrText xml:space="preserve"> PAGEREF _Toc8482 \h </w:instrText>
      </w:r>
      <w:r>
        <w:fldChar w:fldCharType="separate"/>
      </w:r>
      <w:r>
        <w:t>752</w:t>
      </w:r>
      <w:r>
        <w:fldChar w:fldCharType="end"/>
      </w:r>
      <w:r>
        <w:fldChar w:fldCharType="end"/>
      </w:r>
    </w:p>
    <w:p w14:paraId="6AAA8450">
      <w:pPr>
        <w:pStyle w:val="29"/>
        <w:tabs>
          <w:tab w:val="right" w:leader="dot" w:pos="8640"/>
        </w:tabs>
      </w:pPr>
      <w:r>
        <w:fldChar w:fldCharType="begin"/>
      </w:r>
      <w:r>
        <w:instrText xml:space="preserve"> HYPERLINK \l _Toc12562 </w:instrText>
      </w:r>
      <w:r>
        <w:fldChar w:fldCharType="separate"/>
      </w:r>
      <w:r>
        <w:t>请求头</w:t>
      </w:r>
      <w:r>
        <w:tab/>
      </w:r>
      <w:r>
        <w:fldChar w:fldCharType="begin"/>
      </w:r>
      <w:r>
        <w:instrText xml:space="preserve"> PAGEREF _Toc12562 \h </w:instrText>
      </w:r>
      <w:r>
        <w:fldChar w:fldCharType="separate"/>
      </w:r>
      <w:r>
        <w:t>752</w:t>
      </w:r>
      <w:r>
        <w:fldChar w:fldCharType="end"/>
      </w:r>
      <w:r>
        <w:fldChar w:fldCharType="end"/>
      </w:r>
    </w:p>
    <w:p w14:paraId="4FC0C353">
      <w:pPr>
        <w:pStyle w:val="29"/>
        <w:tabs>
          <w:tab w:val="right" w:leader="dot" w:pos="8640"/>
        </w:tabs>
      </w:pPr>
      <w:r>
        <w:fldChar w:fldCharType="begin"/>
      </w:r>
      <w:r>
        <w:instrText xml:space="preserve"> HYPERLINK \l _Toc9783 </w:instrText>
      </w:r>
      <w:r>
        <w:fldChar w:fldCharType="separate"/>
      </w:r>
      <w:r>
        <w:t>请求参数</w:t>
      </w:r>
      <w:r>
        <w:tab/>
      </w:r>
      <w:r>
        <w:fldChar w:fldCharType="begin"/>
      </w:r>
      <w:r>
        <w:instrText xml:space="preserve"> PAGEREF _Toc9783 \h </w:instrText>
      </w:r>
      <w:r>
        <w:fldChar w:fldCharType="separate"/>
      </w:r>
      <w:r>
        <w:t>752</w:t>
      </w:r>
      <w:r>
        <w:fldChar w:fldCharType="end"/>
      </w:r>
      <w:r>
        <w:fldChar w:fldCharType="end"/>
      </w:r>
    </w:p>
    <w:p w14:paraId="5D584AB5">
      <w:pPr>
        <w:pStyle w:val="29"/>
        <w:tabs>
          <w:tab w:val="right" w:leader="dot" w:pos="8640"/>
        </w:tabs>
      </w:pPr>
      <w:r>
        <w:fldChar w:fldCharType="begin"/>
      </w:r>
      <w:r>
        <w:instrText xml:space="preserve"> HYPERLINK \l _Toc8919 </w:instrText>
      </w:r>
      <w:r>
        <w:fldChar w:fldCharType="separate"/>
      </w:r>
      <w:r>
        <w:t>请求示例</w:t>
      </w:r>
      <w:r>
        <w:tab/>
      </w:r>
      <w:r>
        <w:fldChar w:fldCharType="begin"/>
      </w:r>
      <w:r>
        <w:instrText xml:space="preserve"> PAGEREF _Toc8919 \h </w:instrText>
      </w:r>
      <w:r>
        <w:fldChar w:fldCharType="separate"/>
      </w:r>
      <w:r>
        <w:t>752</w:t>
      </w:r>
      <w:r>
        <w:fldChar w:fldCharType="end"/>
      </w:r>
      <w:r>
        <w:fldChar w:fldCharType="end"/>
      </w:r>
    </w:p>
    <w:p w14:paraId="2EE2E1C6">
      <w:pPr>
        <w:pStyle w:val="29"/>
        <w:tabs>
          <w:tab w:val="right" w:leader="dot" w:pos="8640"/>
        </w:tabs>
      </w:pPr>
      <w:r>
        <w:fldChar w:fldCharType="begin"/>
      </w:r>
      <w:r>
        <w:instrText xml:space="preserve"> HYPERLINK \l _Toc30717 </w:instrText>
      </w:r>
      <w:r>
        <w:fldChar w:fldCharType="separate"/>
      </w:r>
      <w:r>
        <w:t>返回结果</w:t>
      </w:r>
      <w:r>
        <w:tab/>
      </w:r>
      <w:r>
        <w:fldChar w:fldCharType="begin"/>
      </w:r>
      <w:r>
        <w:instrText xml:space="preserve"> PAGEREF _Toc30717 \h </w:instrText>
      </w:r>
      <w:r>
        <w:fldChar w:fldCharType="separate"/>
      </w:r>
      <w:r>
        <w:t>752</w:t>
      </w:r>
      <w:r>
        <w:fldChar w:fldCharType="end"/>
      </w:r>
      <w:r>
        <w:fldChar w:fldCharType="end"/>
      </w:r>
    </w:p>
    <w:p w14:paraId="3CC5CB55">
      <w:pPr>
        <w:pStyle w:val="29"/>
        <w:tabs>
          <w:tab w:val="right" w:leader="dot" w:pos="8640"/>
        </w:tabs>
      </w:pPr>
      <w:r>
        <w:fldChar w:fldCharType="begin"/>
      </w:r>
      <w:r>
        <w:instrText xml:space="preserve"> HYPERLINK \l _Toc14825 </w:instrText>
      </w:r>
      <w:r>
        <w:fldChar w:fldCharType="separate"/>
      </w:r>
      <w:r>
        <w:t>返回成功示例</w:t>
      </w:r>
      <w:r>
        <w:tab/>
      </w:r>
      <w:r>
        <w:fldChar w:fldCharType="begin"/>
      </w:r>
      <w:r>
        <w:instrText xml:space="preserve"> PAGEREF _Toc14825 \h </w:instrText>
      </w:r>
      <w:r>
        <w:fldChar w:fldCharType="separate"/>
      </w:r>
      <w:r>
        <w:t>753</w:t>
      </w:r>
      <w:r>
        <w:fldChar w:fldCharType="end"/>
      </w:r>
      <w:r>
        <w:fldChar w:fldCharType="end"/>
      </w:r>
    </w:p>
    <w:p w14:paraId="6C09F6FF">
      <w:pPr>
        <w:pStyle w:val="29"/>
        <w:tabs>
          <w:tab w:val="right" w:leader="dot" w:pos="8640"/>
        </w:tabs>
      </w:pPr>
      <w:r>
        <w:fldChar w:fldCharType="begin"/>
      </w:r>
      <w:r>
        <w:instrText xml:space="preserve"> HYPERLINK \l _Toc2233 </w:instrText>
      </w:r>
      <w:r>
        <w:fldChar w:fldCharType="separate"/>
      </w:r>
      <w:r>
        <w:t>SD商品定位报表</w:t>
      </w:r>
      <w:r>
        <w:tab/>
      </w:r>
      <w:r>
        <w:fldChar w:fldCharType="begin"/>
      </w:r>
      <w:r>
        <w:instrText xml:space="preserve"> PAGEREF _Toc2233 \h </w:instrText>
      </w:r>
      <w:r>
        <w:fldChar w:fldCharType="separate"/>
      </w:r>
      <w:r>
        <w:t>754</w:t>
      </w:r>
      <w:r>
        <w:fldChar w:fldCharType="end"/>
      </w:r>
      <w:r>
        <w:fldChar w:fldCharType="end"/>
      </w:r>
    </w:p>
    <w:p w14:paraId="3E6440E2">
      <w:pPr>
        <w:pStyle w:val="29"/>
        <w:tabs>
          <w:tab w:val="right" w:leader="dot" w:pos="8640"/>
        </w:tabs>
      </w:pPr>
      <w:r>
        <w:fldChar w:fldCharType="begin"/>
      </w:r>
      <w:r>
        <w:instrText xml:space="preserve"> HYPERLINK \l _Toc5243 </w:instrText>
      </w:r>
      <w:r>
        <w:fldChar w:fldCharType="separate"/>
      </w:r>
      <w:r>
        <w:t>接口信息</w:t>
      </w:r>
      <w:r>
        <w:tab/>
      </w:r>
      <w:r>
        <w:fldChar w:fldCharType="begin"/>
      </w:r>
      <w:r>
        <w:instrText xml:space="preserve"> PAGEREF _Toc5243 \h </w:instrText>
      </w:r>
      <w:r>
        <w:fldChar w:fldCharType="separate"/>
      </w:r>
      <w:r>
        <w:t>754</w:t>
      </w:r>
      <w:r>
        <w:fldChar w:fldCharType="end"/>
      </w:r>
      <w:r>
        <w:fldChar w:fldCharType="end"/>
      </w:r>
    </w:p>
    <w:p w14:paraId="275C3AED">
      <w:pPr>
        <w:pStyle w:val="29"/>
        <w:tabs>
          <w:tab w:val="right" w:leader="dot" w:pos="8640"/>
        </w:tabs>
      </w:pPr>
      <w:r>
        <w:fldChar w:fldCharType="begin"/>
      </w:r>
      <w:r>
        <w:instrText xml:space="preserve"> HYPERLINK \l _Toc9936 </w:instrText>
      </w:r>
      <w:r>
        <w:fldChar w:fldCharType="separate"/>
      </w:r>
      <w:r>
        <w:t>请求头</w:t>
      </w:r>
      <w:r>
        <w:tab/>
      </w:r>
      <w:r>
        <w:fldChar w:fldCharType="begin"/>
      </w:r>
      <w:r>
        <w:instrText xml:space="preserve"> PAGEREF _Toc9936 \h </w:instrText>
      </w:r>
      <w:r>
        <w:fldChar w:fldCharType="separate"/>
      </w:r>
      <w:r>
        <w:t>754</w:t>
      </w:r>
      <w:r>
        <w:fldChar w:fldCharType="end"/>
      </w:r>
      <w:r>
        <w:fldChar w:fldCharType="end"/>
      </w:r>
    </w:p>
    <w:p w14:paraId="261D705A">
      <w:pPr>
        <w:pStyle w:val="29"/>
        <w:tabs>
          <w:tab w:val="right" w:leader="dot" w:pos="8640"/>
        </w:tabs>
      </w:pPr>
      <w:r>
        <w:fldChar w:fldCharType="begin"/>
      </w:r>
      <w:r>
        <w:instrText xml:space="preserve"> HYPERLINK \l _Toc13427 </w:instrText>
      </w:r>
      <w:r>
        <w:fldChar w:fldCharType="separate"/>
      </w:r>
      <w:r>
        <w:t>请求参数</w:t>
      </w:r>
      <w:r>
        <w:tab/>
      </w:r>
      <w:r>
        <w:fldChar w:fldCharType="begin"/>
      </w:r>
      <w:r>
        <w:instrText xml:space="preserve"> PAGEREF _Toc13427 \h </w:instrText>
      </w:r>
      <w:r>
        <w:fldChar w:fldCharType="separate"/>
      </w:r>
      <w:r>
        <w:t>754</w:t>
      </w:r>
      <w:r>
        <w:fldChar w:fldCharType="end"/>
      </w:r>
      <w:r>
        <w:fldChar w:fldCharType="end"/>
      </w:r>
    </w:p>
    <w:p w14:paraId="4E8409D4">
      <w:pPr>
        <w:pStyle w:val="29"/>
        <w:tabs>
          <w:tab w:val="right" w:leader="dot" w:pos="8640"/>
        </w:tabs>
      </w:pPr>
      <w:r>
        <w:fldChar w:fldCharType="begin"/>
      </w:r>
      <w:r>
        <w:instrText xml:space="preserve"> HYPERLINK \l _Toc19802 </w:instrText>
      </w:r>
      <w:r>
        <w:fldChar w:fldCharType="separate"/>
      </w:r>
      <w:r>
        <w:t>请求示例</w:t>
      </w:r>
      <w:r>
        <w:tab/>
      </w:r>
      <w:r>
        <w:fldChar w:fldCharType="begin"/>
      </w:r>
      <w:r>
        <w:instrText xml:space="preserve"> PAGEREF _Toc19802 \h </w:instrText>
      </w:r>
      <w:r>
        <w:fldChar w:fldCharType="separate"/>
      </w:r>
      <w:r>
        <w:t>754</w:t>
      </w:r>
      <w:r>
        <w:fldChar w:fldCharType="end"/>
      </w:r>
      <w:r>
        <w:fldChar w:fldCharType="end"/>
      </w:r>
    </w:p>
    <w:p w14:paraId="1B695D24">
      <w:pPr>
        <w:pStyle w:val="29"/>
        <w:tabs>
          <w:tab w:val="right" w:leader="dot" w:pos="8640"/>
        </w:tabs>
      </w:pPr>
      <w:r>
        <w:fldChar w:fldCharType="begin"/>
      </w:r>
      <w:r>
        <w:instrText xml:space="preserve"> HYPERLINK \l _Toc20006 </w:instrText>
      </w:r>
      <w:r>
        <w:fldChar w:fldCharType="separate"/>
      </w:r>
      <w:r>
        <w:t>返回结果</w:t>
      </w:r>
      <w:r>
        <w:tab/>
      </w:r>
      <w:r>
        <w:fldChar w:fldCharType="begin"/>
      </w:r>
      <w:r>
        <w:instrText xml:space="preserve"> PAGEREF _Toc20006 \h </w:instrText>
      </w:r>
      <w:r>
        <w:fldChar w:fldCharType="separate"/>
      </w:r>
      <w:r>
        <w:t>754</w:t>
      </w:r>
      <w:r>
        <w:fldChar w:fldCharType="end"/>
      </w:r>
      <w:r>
        <w:fldChar w:fldCharType="end"/>
      </w:r>
    </w:p>
    <w:p w14:paraId="5AE5D207">
      <w:pPr>
        <w:pStyle w:val="29"/>
        <w:tabs>
          <w:tab w:val="right" w:leader="dot" w:pos="8640"/>
        </w:tabs>
      </w:pPr>
      <w:r>
        <w:fldChar w:fldCharType="begin"/>
      </w:r>
      <w:r>
        <w:instrText xml:space="preserve"> HYPERLINK \l _Toc30316 </w:instrText>
      </w:r>
      <w:r>
        <w:fldChar w:fldCharType="separate"/>
      </w:r>
      <w:r>
        <w:t>SD已购买商品报表</w:t>
      </w:r>
      <w:r>
        <w:tab/>
      </w:r>
      <w:r>
        <w:fldChar w:fldCharType="begin"/>
      </w:r>
      <w:r>
        <w:instrText xml:space="preserve"> PAGEREF _Toc30316 \h </w:instrText>
      </w:r>
      <w:r>
        <w:fldChar w:fldCharType="separate"/>
      </w:r>
      <w:r>
        <w:t>754</w:t>
      </w:r>
      <w:r>
        <w:fldChar w:fldCharType="end"/>
      </w:r>
      <w:r>
        <w:fldChar w:fldCharType="end"/>
      </w:r>
    </w:p>
    <w:p w14:paraId="1C421543">
      <w:pPr>
        <w:pStyle w:val="29"/>
        <w:tabs>
          <w:tab w:val="right" w:leader="dot" w:pos="8640"/>
        </w:tabs>
      </w:pPr>
      <w:r>
        <w:fldChar w:fldCharType="begin"/>
      </w:r>
      <w:r>
        <w:instrText xml:space="preserve"> HYPERLINK \l _Toc25751 </w:instrText>
      </w:r>
      <w:r>
        <w:fldChar w:fldCharType="separate"/>
      </w:r>
      <w:r>
        <w:t>基本信息</w:t>
      </w:r>
      <w:r>
        <w:tab/>
      </w:r>
      <w:r>
        <w:fldChar w:fldCharType="begin"/>
      </w:r>
      <w:r>
        <w:instrText xml:space="preserve"> PAGEREF _Toc25751 \h </w:instrText>
      </w:r>
      <w:r>
        <w:fldChar w:fldCharType="separate"/>
      </w:r>
      <w:r>
        <w:t>754</w:t>
      </w:r>
      <w:r>
        <w:fldChar w:fldCharType="end"/>
      </w:r>
      <w:r>
        <w:fldChar w:fldCharType="end"/>
      </w:r>
    </w:p>
    <w:p w14:paraId="1B6A6930">
      <w:pPr>
        <w:pStyle w:val="29"/>
        <w:tabs>
          <w:tab w:val="right" w:leader="dot" w:pos="8640"/>
        </w:tabs>
      </w:pPr>
      <w:r>
        <w:fldChar w:fldCharType="begin"/>
      </w:r>
      <w:r>
        <w:instrText xml:space="preserve"> HYPERLINK \l _Toc19626 </w:instrText>
      </w:r>
      <w:r>
        <w:fldChar w:fldCharType="separate"/>
      </w:r>
      <w:r>
        <w:t>请求头</w:t>
      </w:r>
      <w:r>
        <w:tab/>
      </w:r>
      <w:r>
        <w:fldChar w:fldCharType="begin"/>
      </w:r>
      <w:r>
        <w:instrText xml:space="preserve"> PAGEREF _Toc19626 \h </w:instrText>
      </w:r>
      <w:r>
        <w:fldChar w:fldCharType="separate"/>
      </w:r>
      <w:r>
        <w:t>754</w:t>
      </w:r>
      <w:r>
        <w:fldChar w:fldCharType="end"/>
      </w:r>
      <w:r>
        <w:fldChar w:fldCharType="end"/>
      </w:r>
    </w:p>
    <w:p w14:paraId="42021D49">
      <w:pPr>
        <w:pStyle w:val="29"/>
        <w:tabs>
          <w:tab w:val="right" w:leader="dot" w:pos="8640"/>
        </w:tabs>
      </w:pPr>
      <w:r>
        <w:fldChar w:fldCharType="begin"/>
      </w:r>
      <w:r>
        <w:instrText xml:space="preserve"> HYPERLINK \l _Toc17771 </w:instrText>
      </w:r>
      <w:r>
        <w:fldChar w:fldCharType="separate"/>
      </w:r>
      <w:r>
        <w:t>请求参数</w:t>
      </w:r>
      <w:r>
        <w:tab/>
      </w:r>
      <w:r>
        <w:fldChar w:fldCharType="begin"/>
      </w:r>
      <w:r>
        <w:instrText xml:space="preserve"> PAGEREF _Toc17771 \h </w:instrText>
      </w:r>
      <w:r>
        <w:fldChar w:fldCharType="separate"/>
      </w:r>
      <w:r>
        <w:t>754</w:t>
      </w:r>
      <w:r>
        <w:fldChar w:fldCharType="end"/>
      </w:r>
      <w:r>
        <w:fldChar w:fldCharType="end"/>
      </w:r>
    </w:p>
    <w:p w14:paraId="278D08F6">
      <w:pPr>
        <w:pStyle w:val="29"/>
        <w:tabs>
          <w:tab w:val="right" w:leader="dot" w:pos="8640"/>
        </w:tabs>
      </w:pPr>
      <w:r>
        <w:fldChar w:fldCharType="begin"/>
      </w:r>
      <w:r>
        <w:instrText xml:space="preserve"> HYPERLINK \l _Toc943 </w:instrText>
      </w:r>
      <w:r>
        <w:fldChar w:fldCharType="separate"/>
      </w:r>
      <w:r>
        <w:t>请求示例</w:t>
      </w:r>
      <w:r>
        <w:tab/>
      </w:r>
      <w:r>
        <w:fldChar w:fldCharType="begin"/>
      </w:r>
      <w:r>
        <w:instrText xml:space="preserve"> PAGEREF _Toc943 \h </w:instrText>
      </w:r>
      <w:r>
        <w:fldChar w:fldCharType="separate"/>
      </w:r>
      <w:r>
        <w:t>754</w:t>
      </w:r>
      <w:r>
        <w:fldChar w:fldCharType="end"/>
      </w:r>
      <w:r>
        <w:fldChar w:fldCharType="end"/>
      </w:r>
    </w:p>
    <w:p w14:paraId="3BB4F49B">
      <w:pPr>
        <w:pStyle w:val="29"/>
        <w:tabs>
          <w:tab w:val="right" w:leader="dot" w:pos="8640"/>
        </w:tabs>
      </w:pPr>
      <w:r>
        <w:fldChar w:fldCharType="begin"/>
      </w:r>
      <w:r>
        <w:instrText xml:space="preserve"> HYPERLINK \l _Toc23804 </w:instrText>
      </w:r>
      <w:r>
        <w:fldChar w:fldCharType="separate"/>
      </w:r>
      <w:r>
        <w:t>返回结果</w:t>
      </w:r>
      <w:r>
        <w:tab/>
      </w:r>
      <w:r>
        <w:fldChar w:fldCharType="begin"/>
      </w:r>
      <w:r>
        <w:instrText xml:space="preserve"> PAGEREF _Toc23804 \h </w:instrText>
      </w:r>
      <w:r>
        <w:fldChar w:fldCharType="separate"/>
      </w:r>
      <w:r>
        <w:t>755</w:t>
      </w:r>
      <w:r>
        <w:fldChar w:fldCharType="end"/>
      </w:r>
      <w:r>
        <w:fldChar w:fldCharType="end"/>
      </w:r>
    </w:p>
    <w:p w14:paraId="38CA5570">
      <w:pPr>
        <w:pStyle w:val="29"/>
        <w:tabs>
          <w:tab w:val="right" w:leader="dot" w:pos="8640"/>
        </w:tabs>
      </w:pPr>
      <w:r>
        <w:fldChar w:fldCharType="begin"/>
      </w:r>
      <w:r>
        <w:instrText xml:space="preserve"> HYPERLINK \l _Toc10948 </w:instrText>
      </w:r>
      <w:r>
        <w:fldChar w:fldCharType="separate"/>
      </w:r>
      <w:r>
        <w:t>返回成功示例</w:t>
      </w:r>
      <w:r>
        <w:tab/>
      </w:r>
      <w:r>
        <w:fldChar w:fldCharType="begin"/>
      </w:r>
      <w:r>
        <w:instrText xml:space="preserve"> PAGEREF _Toc10948 \h </w:instrText>
      </w:r>
      <w:r>
        <w:fldChar w:fldCharType="separate"/>
      </w:r>
      <w:r>
        <w:t>755</w:t>
      </w:r>
      <w:r>
        <w:fldChar w:fldCharType="end"/>
      </w:r>
      <w:r>
        <w:fldChar w:fldCharType="end"/>
      </w:r>
    </w:p>
    <w:p w14:paraId="03C296D5">
      <w:pPr>
        <w:pStyle w:val="29"/>
        <w:tabs>
          <w:tab w:val="right" w:leader="dot" w:pos="8640"/>
        </w:tabs>
      </w:pPr>
      <w:r>
        <w:fldChar w:fldCharType="begin"/>
      </w:r>
      <w:r>
        <w:instrText xml:space="preserve"> HYPERLINK \l _Toc14929 </w:instrText>
      </w:r>
      <w:r>
        <w:fldChar w:fldCharType="separate"/>
      </w:r>
      <w:r>
        <w:t>SD匹配的目标报表</w:t>
      </w:r>
      <w:r>
        <w:tab/>
      </w:r>
      <w:r>
        <w:fldChar w:fldCharType="begin"/>
      </w:r>
      <w:r>
        <w:instrText xml:space="preserve"> PAGEREF _Toc14929 \h </w:instrText>
      </w:r>
      <w:r>
        <w:fldChar w:fldCharType="separate"/>
      </w:r>
      <w:r>
        <w:t>755</w:t>
      </w:r>
      <w:r>
        <w:fldChar w:fldCharType="end"/>
      </w:r>
      <w:r>
        <w:fldChar w:fldCharType="end"/>
      </w:r>
    </w:p>
    <w:p w14:paraId="0AE8E441">
      <w:pPr>
        <w:pStyle w:val="29"/>
        <w:tabs>
          <w:tab w:val="right" w:leader="dot" w:pos="8640"/>
        </w:tabs>
      </w:pPr>
      <w:r>
        <w:fldChar w:fldCharType="begin"/>
      </w:r>
      <w:r>
        <w:instrText xml:space="preserve"> HYPERLINK \l _Toc14928 </w:instrText>
      </w:r>
      <w:r>
        <w:fldChar w:fldCharType="separate"/>
      </w:r>
      <w:r>
        <w:t>基本信息</w:t>
      </w:r>
      <w:r>
        <w:tab/>
      </w:r>
      <w:r>
        <w:fldChar w:fldCharType="begin"/>
      </w:r>
      <w:r>
        <w:instrText xml:space="preserve"> PAGEREF _Toc14928 \h </w:instrText>
      </w:r>
      <w:r>
        <w:fldChar w:fldCharType="separate"/>
      </w:r>
      <w:r>
        <w:t>756</w:t>
      </w:r>
      <w:r>
        <w:fldChar w:fldCharType="end"/>
      </w:r>
      <w:r>
        <w:fldChar w:fldCharType="end"/>
      </w:r>
    </w:p>
    <w:p w14:paraId="051ACC03">
      <w:pPr>
        <w:pStyle w:val="29"/>
        <w:tabs>
          <w:tab w:val="right" w:leader="dot" w:pos="8640"/>
        </w:tabs>
      </w:pPr>
      <w:r>
        <w:fldChar w:fldCharType="begin"/>
      </w:r>
      <w:r>
        <w:instrText xml:space="preserve"> HYPERLINK \l _Toc28749 </w:instrText>
      </w:r>
      <w:r>
        <w:fldChar w:fldCharType="separate"/>
      </w:r>
      <w:r>
        <w:t>请求头</w:t>
      </w:r>
      <w:r>
        <w:tab/>
      </w:r>
      <w:r>
        <w:fldChar w:fldCharType="begin"/>
      </w:r>
      <w:r>
        <w:instrText xml:space="preserve"> PAGEREF _Toc28749 \h </w:instrText>
      </w:r>
      <w:r>
        <w:fldChar w:fldCharType="separate"/>
      </w:r>
      <w:r>
        <w:t>756</w:t>
      </w:r>
      <w:r>
        <w:fldChar w:fldCharType="end"/>
      </w:r>
      <w:r>
        <w:fldChar w:fldCharType="end"/>
      </w:r>
    </w:p>
    <w:p w14:paraId="787CE2BC">
      <w:pPr>
        <w:pStyle w:val="29"/>
        <w:tabs>
          <w:tab w:val="right" w:leader="dot" w:pos="8640"/>
        </w:tabs>
      </w:pPr>
      <w:r>
        <w:fldChar w:fldCharType="begin"/>
      </w:r>
      <w:r>
        <w:instrText xml:space="preserve"> HYPERLINK \l _Toc19533 </w:instrText>
      </w:r>
      <w:r>
        <w:fldChar w:fldCharType="separate"/>
      </w:r>
      <w:r>
        <w:t>请求参数</w:t>
      </w:r>
      <w:r>
        <w:tab/>
      </w:r>
      <w:r>
        <w:fldChar w:fldCharType="begin"/>
      </w:r>
      <w:r>
        <w:instrText xml:space="preserve"> PAGEREF _Toc19533 \h </w:instrText>
      </w:r>
      <w:r>
        <w:fldChar w:fldCharType="separate"/>
      </w:r>
      <w:r>
        <w:t>756</w:t>
      </w:r>
      <w:r>
        <w:fldChar w:fldCharType="end"/>
      </w:r>
      <w:r>
        <w:fldChar w:fldCharType="end"/>
      </w:r>
    </w:p>
    <w:p w14:paraId="46111227">
      <w:pPr>
        <w:pStyle w:val="29"/>
        <w:tabs>
          <w:tab w:val="right" w:leader="dot" w:pos="8640"/>
        </w:tabs>
      </w:pPr>
      <w:r>
        <w:fldChar w:fldCharType="begin"/>
      </w:r>
      <w:r>
        <w:instrText xml:space="preserve"> HYPERLINK \l _Toc19725 </w:instrText>
      </w:r>
      <w:r>
        <w:fldChar w:fldCharType="separate"/>
      </w:r>
      <w:r>
        <w:t>请求示例</w:t>
      </w:r>
      <w:r>
        <w:tab/>
      </w:r>
      <w:r>
        <w:fldChar w:fldCharType="begin"/>
      </w:r>
      <w:r>
        <w:instrText xml:space="preserve"> PAGEREF _Toc19725 \h </w:instrText>
      </w:r>
      <w:r>
        <w:fldChar w:fldCharType="separate"/>
      </w:r>
      <w:r>
        <w:t>756</w:t>
      </w:r>
      <w:r>
        <w:fldChar w:fldCharType="end"/>
      </w:r>
      <w:r>
        <w:fldChar w:fldCharType="end"/>
      </w:r>
    </w:p>
    <w:p w14:paraId="055CF058">
      <w:pPr>
        <w:pStyle w:val="29"/>
        <w:tabs>
          <w:tab w:val="right" w:leader="dot" w:pos="8640"/>
        </w:tabs>
      </w:pPr>
      <w:r>
        <w:fldChar w:fldCharType="begin"/>
      </w:r>
      <w:r>
        <w:instrText xml:space="preserve"> HYPERLINK \l _Toc21062 </w:instrText>
      </w:r>
      <w:r>
        <w:fldChar w:fldCharType="separate"/>
      </w:r>
      <w:r>
        <w:t>返回结果</w:t>
      </w:r>
      <w:r>
        <w:tab/>
      </w:r>
      <w:r>
        <w:fldChar w:fldCharType="begin"/>
      </w:r>
      <w:r>
        <w:instrText xml:space="preserve"> PAGEREF _Toc21062 \h </w:instrText>
      </w:r>
      <w:r>
        <w:fldChar w:fldCharType="separate"/>
      </w:r>
      <w:r>
        <w:t>756</w:t>
      </w:r>
      <w:r>
        <w:fldChar w:fldCharType="end"/>
      </w:r>
      <w:r>
        <w:fldChar w:fldCharType="end"/>
      </w:r>
    </w:p>
    <w:p w14:paraId="1E0BE19B">
      <w:pPr>
        <w:pStyle w:val="29"/>
        <w:tabs>
          <w:tab w:val="right" w:leader="dot" w:pos="8640"/>
        </w:tabs>
      </w:pPr>
      <w:r>
        <w:fldChar w:fldCharType="begin"/>
      </w:r>
      <w:r>
        <w:instrText xml:space="preserve"> HYPERLINK \l _Toc21855 </w:instrText>
      </w:r>
      <w:r>
        <w:fldChar w:fldCharType="separate"/>
      </w:r>
      <w:r>
        <w:t>返回成功示例</w:t>
      </w:r>
      <w:r>
        <w:tab/>
      </w:r>
      <w:r>
        <w:fldChar w:fldCharType="begin"/>
      </w:r>
      <w:r>
        <w:instrText xml:space="preserve"> PAGEREF _Toc21855 \h </w:instrText>
      </w:r>
      <w:r>
        <w:fldChar w:fldCharType="separate"/>
      </w:r>
      <w:r>
        <w:t>756</w:t>
      </w:r>
      <w:r>
        <w:fldChar w:fldCharType="end"/>
      </w:r>
      <w:r>
        <w:fldChar w:fldCharType="end"/>
      </w:r>
    </w:p>
    <w:p w14:paraId="3593F875">
      <w:pPr>
        <w:pStyle w:val="29"/>
        <w:tabs>
          <w:tab w:val="right" w:leader="dot" w:pos="8640"/>
        </w:tabs>
      </w:pPr>
      <w:r>
        <w:fldChar w:fldCharType="begin"/>
      </w:r>
      <w:r>
        <w:instrText xml:space="preserve"> HYPERLINK \l _Toc22578 </w:instrText>
      </w:r>
      <w:r>
        <w:fldChar w:fldCharType="separate"/>
      </w:r>
      <w:r>
        <w:t>SP广告活动小时数据</w:t>
      </w:r>
      <w:r>
        <w:tab/>
      </w:r>
      <w:r>
        <w:fldChar w:fldCharType="begin"/>
      </w:r>
      <w:r>
        <w:instrText xml:space="preserve"> PAGEREF _Toc22578 \h </w:instrText>
      </w:r>
      <w:r>
        <w:fldChar w:fldCharType="separate"/>
      </w:r>
      <w:r>
        <w:t>757</w:t>
      </w:r>
      <w:r>
        <w:fldChar w:fldCharType="end"/>
      </w:r>
      <w:r>
        <w:fldChar w:fldCharType="end"/>
      </w:r>
    </w:p>
    <w:p w14:paraId="43E967C0">
      <w:pPr>
        <w:pStyle w:val="29"/>
        <w:tabs>
          <w:tab w:val="right" w:leader="dot" w:pos="8640"/>
        </w:tabs>
      </w:pPr>
      <w:r>
        <w:fldChar w:fldCharType="begin"/>
      </w:r>
      <w:r>
        <w:instrText xml:space="preserve"> HYPERLINK \l _Toc7699 </w:instrText>
      </w:r>
      <w:r>
        <w:fldChar w:fldCharType="separate"/>
      </w:r>
      <w:r>
        <w:t>接口信息</w:t>
      </w:r>
      <w:r>
        <w:tab/>
      </w:r>
      <w:r>
        <w:fldChar w:fldCharType="begin"/>
      </w:r>
      <w:r>
        <w:instrText xml:space="preserve"> PAGEREF _Toc7699 \h </w:instrText>
      </w:r>
      <w:r>
        <w:fldChar w:fldCharType="separate"/>
      </w:r>
      <w:r>
        <w:t>757</w:t>
      </w:r>
      <w:r>
        <w:fldChar w:fldCharType="end"/>
      </w:r>
      <w:r>
        <w:fldChar w:fldCharType="end"/>
      </w:r>
    </w:p>
    <w:p w14:paraId="6ED722F0">
      <w:pPr>
        <w:pStyle w:val="29"/>
        <w:tabs>
          <w:tab w:val="right" w:leader="dot" w:pos="8640"/>
        </w:tabs>
      </w:pPr>
      <w:r>
        <w:fldChar w:fldCharType="begin"/>
      </w:r>
      <w:r>
        <w:instrText xml:space="preserve"> HYPERLINK \l _Toc18773 </w:instrText>
      </w:r>
      <w:r>
        <w:fldChar w:fldCharType="separate"/>
      </w:r>
      <w:r>
        <w:t>请求参数</w:t>
      </w:r>
      <w:r>
        <w:tab/>
      </w:r>
      <w:r>
        <w:fldChar w:fldCharType="begin"/>
      </w:r>
      <w:r>
        <w:instrText xml:space="preserve"> PAGEREF _Toc18773 \h </w:instrText>
      </w:r>
      <w:r>
        <w:fldChar w:fldCharType="separate"/>
      </w:r>
      <w:r>
        <w:t>757</w:t>
      </w:r>
      <w:r>
        <w:fldChar w:fldCharType="end"/>
      </w:r>
      <w:r>
        <w:fldChar w:fldCharType="end"/>
      </w:r>
    </w:p>
    <w:p w14:paraId="27C5B2BB">
      <w:pPr>
        <w:pStyle w:val="29"/>
        <w:tabs>
          <w:tab w:val="right" w:leader="dot" w:pos="8640"/>
        </w:tabs>
      </w:pPr>
      <w:r>
        <w:fldChar w:fldCharType="begin"/>
      </w:r>
      <w:r>
        <w:instrText xml:space="preserve"> HYPERLINK \l _Toc7367 </w:instrText>
      </w:r>
      <w:r>
        <w:fldChar w:fldCharType="separate"/>
      </w:r>
      <w:r>
        <w:t>返回结果</w:t>
      </w:r>
      <w:r>
        <w:tab/>
      </w:r>
      <w:r>
        <w:fldChar w:fldCharType="begin"/>
      </w:r>
      <w:r>
        <w:instrText xml:space="preserve"> PAGEREF _Toc7367 \h </w:instrText>
      </w:r>
      <w:r>
        <w:fldChar w:fldCharType="separate"/>
      </w:r>
      <w:r>
        <w:t>757</w:t>
      </w:r>
      <w:r>
        <w:fldChar w:fldCharType="end"/>
      </w:r>
      <w:r>
        <w:fldChar w:fldCharType="end"/>
      </w:r>
    </w:p>
    <w:p w14:paraId="5D2EC7C1">
      <w:pPr>
        <w:pStyle w:val="29"/>
        <w:tabs>
          <w:tab w:val="right" w:leader="dot" w:pos="8640"/>
        </w:tabs>
      </w:pPr>
      <w:r>
        <w:fldChar w:fldCharType="begin"/>
      </w:r>
      <w:r>
        <w:instrText xml:space="preserve"> HYPERLINK \l _Toc17052 </w:instrText>
      </w:r>
      <w:r>
        <w:fldChar w:fldCharType="separate"/>
      </w:r>
      <w:r>
        <w:t>返回成功示例</w:t>
      </w:r>
      <w:r>
        <w:tab/>
      </w:r>
      <w:r>
        <w:fldChar w:fldCharType="begin"/>
      </w:r>
      <w:r>
        <w:instrText xml:space="preserve"> PAGEREF _Toc17052 \h </w:instrText>
      </w:r>
      <w:r>
        <w:fldChar w:fldCharType="separate"/>
      </w:r>
      <w:r>
        <w:t>757</w:t>
      </w:r>
      <w:r>
        <w:fldChar w:fldCharType="end"/>
      </w:r>
      <w:r>
        <w:fldChar w:fldCharType="end"/>
      </w:r>
    </w:p>
    <w:p w14:paraId="0329D9BD">
      <w:pPr>
        <w:pStyle w:val="29"/>
        <w:tabs>
          <w:tab w:val="right" w:leader="dot" w:pos="8640"/>
        </w:tabs>
      </w:pPr>
      <w:r>
        <w:fldChar w:fldCharType="begin"/>
      </w:r>
      <w:r>
        <w:instrText xml:space="preserve"> HYPERLINK \l _Toc24858 </w:instrText>
      </w:r>
      <w:r>
        <w:fldChar w:fldCharType="separate"/>
      </w:r>
      <w:r>
        <w:t>SP广告位小时数据</w:t>
      </w:r>
      <w:r>
        <w:tab/>
      </w:r>
      <w:r>
        <w:fldChar w:fldCharType="begin"/>
      </w:r>
      <w:r>
        <w:instrText xml:space="preserve"> PAGEREF _Toc24858 \h </w:instrText>
      </w:r>
      <w:r>
        <w:fldChar w:fldCharType="separate"/>
      </w:r>
      <w:r>
        <w:t>758</w:t>
      </w:r>
      <w:r>
        <w:fldChar w:fldCharType="end"/>
      </w:r>
      <w:r>
        <w:fldChar w:fldCharType="end"/>
      </w:r>
    </w:p>
    <w:p w14:paraId="5F1050EE">
      <w:pPr>
        <w:pStyle w:val="29"/>
        <w:tabs>
          <w:tab w:val="right" w:leader="dot" w:pos="8640"/>
        </w:tabs>
      </w:pPr>
      <w:r>
        <w:fldChar w:fldCharType="begin"/>
      </w:r>
      <w:r>
        <w:instrText xml:space="preserve"> HYPERLINK \l _Toc27869 </w:instrText>
      </w:r>
      <w:r>
        <w:fldChar w:fldCharType="separate"/>
      </w:r>
      <w:r>
        <w:t>接口信息</w:t>
      </w:r>
      <w:r>
        <w:tab/>
      </w:r>
      <w:r>
        <w:fldChar w:fldCharType="begin"/>
      </w:r>
      <w:r>
        <w:instrText xml:space="preserve"> PAGEREF _Toc27869 \h </w:instrText>
      </w:r>
      <w:r>
        <w:fldChar w:fldCharType="separate"/>
      </w:r>
      <w:r>
        <w:t>758</w:t>
      </w:r>
      <w:r>
        <w:fldChar w:fldCharType="end"/>
      </w:r>
      <w:r>
        <w:fldChar w:fldCharType="end"/>
      </w:r>
    </w:p>
    <w:p w14:paraId="1D75F930">
      <w:pPr>
        <w:pStyle w:val="29"/>
        <w:tabs>
          <w:tab w:val="right" w:leader="dot" w:pos="8640"/>
        </w:tabs>
      </w:pPr>
      <w:r>
        <w:fldChar w:fldCharType="begin"/>
      </w:r>
      <w:r>
        <w:instrText xml:space="preserve"> HYPERLINK \l _Toc11379 </w:instrText>
      </w:r>
      <w:r>
        <w:fldChar w:fldCharType="separate"/>
      </w:r>
      <w:r>
        <w:t>返回结果</w:t>
      </w:r>
      <w:r>
        <w:tab/>
      </w:r>
      <w:r>
        <w:fldChar w:fldCharType="begin"/>
      </w:r>
      <w:r>
        <w:instrText xml:space="preserve"> PAGEREF _Toc11379 \h </w:instrText>
      </w:r>
      <w:r>
        <w:fldChar w:fldCharType="separate"/>
      </w:r>
      <w:r>
        <w:t>758</w:t>
      </w:r>
      <w:r>
        <w:fldChar w:fldCharType="end"/>
      </w:r>
      <w:r>
        <w:fldChar w:fldCharType="end"/>
      </w:r>
    </w:p>
    <w:p w14:paraId="3BDD3680">
      <w:pPr>
        <w:pStyle w:val="29"/>
        <w:tabs>
          <w:tab w:val="right" w:leader="dot" w:pos="8640"/>
        </w:tabs>
      </w:pPr>
      <w:r>
        <w:fldChar w:fldCharType="begin"/>
      </w:r>
      <w:r>
        <w:instrText xml:space="preserve"> HYPERLINK \l _Toc6281 </w:instrText>
      </w:r>
      <w:r>
        <w:fldChar w:fldCharType="separate"/>
      </w:r>
      <w:r>
        <w:t>返回成功示例</w:t>
      </w:r>
      <w:r>
        <w:tab/>
      </w:r>
      <w:r>
        <w:fldChar w:fldCharType="begin"/>
      </w:r>
      <w:r>
        <w:instrText xml:space="preserve"> PAGEREF _Toc6281 \h </w:instrText>
      </w:r>
      <w:r>
        <w:fldChar w:fldCharType="separate"/>
      </w:r>
      <w:r>
        <w:t>758</w:t>
      </w:r>
      <w:r>
        <w:fldChar w:fldCharType="end"/>
      </w:r>
      <w:r>
        <w:fldChar w:fldCharType="end"/>
      </w:r>
    </w:p>
    <w:p w14:paraId="419D230A">
      <w:pPr>
        <w:pStyle w:val="29"/>
        <w:tabs>
          <w:tab w:val="right" w:leader="dot" w:pos="8640"/>
        </w:tabs>
      </w:pPr>
      <w:r>
        <w:fldChar w:fldCharType="begin"/>
      </w:r>
      <w:r>
        <w:instrText xml:space="preserve"> HYPERLINK \l _Toc22263 </w:instrText>
      </w:r>
      <w:r>
        <w:fldChar w:fldCharType="separate"/>
      </w:r>
      <w:r>
        <w:t>SP广告组小时数据</w:t>
      </w:r>
      <w:r>
        <w:tab/>
      </w:r>
      <w:r>
        <w:fldChar w:fldCharType="begin"/>
      </w:r>
      <w:r>
        <w:instrText xml:space="preserve"> PAGEREF _Toc22263 \h </w:instrText>
      </w:r>
      <w:r>
        <w:fldChar w:fldCharType="separate"/>
      </w:r>
      <w:r>
        <w:t>759</w:t>
      </w:r>
      <w:r>
        <w:fldChar w:fldCharType="end"/>
      </w:r>
      <w:r>
        <w:fldChar w:fldCharType="end"/>
      </w:r>
    </w:p>
    <w:p w14:paraId="45E83B9D">
      <w:pPr>
        <w:pStyle w:val="29"/>
        <w:tabs>
          <w:tab w:val="right" w:leader="dot" w:pos="8640"/>
        </w:tabs>
      </w:pPr>
      <w:r>
        <w:fldChar w:fldCharType="begin"/>
      </w:r>
      <w:r>
        <w:instrText xml:space="preserve"> HYPERLINK \l _Toc20748 </w:instrText>
      </w:r>
      <w:r>
        <w:fldChar w:fldCharType="separate"/>
      </w:r>
      <w:r>
        <w:t>接口信息</w:t>
      </w:r>
      <w:r>
        <w:tab/>
      </w:r>
      <w:r>
        <w:fldChar w:fldCharType="begin"/>
      </w:r>
      <w:r>
        <w:instrText xml:space="preserve"> PAGEREF _Toc20748 \h </w:instrText>
      </w:r>
      <w:r>
        <w:fldChar w:fldCharType="separate"/>
      </w:r>
      <w:r>
        <w:t>759</w:t>
      </w:r>
      <w:r>
        <w:fldChar w:fldCharType="end"/>
      </w:r>
      <w:r>
        <w:fldChar w:fldCharType="end"/>
      </w:r>
    </w:p>
    <w:p w14:paraId="10C6CB37">
      <w:pPr>
        <w:pStyle w:val="29"/>
        <w:tabs>
          <w:tab w:val="right" w:leader="dot" w:pos="8640"/>
        </w:tabs>
      </w:pPr>
      <w:r>
        <w:fldChar w:fldCharType="begin"/>
      </w:r>
      <w:r>
        <w:instrText xml:space="preserve"> HYPERLINK \l _Toc19041 </w:instrText>
      </w:r>
      <w:r>
        <w:fldChar w:fldCharType="separate"/>
      </w:r>
      <w:r>
        <w:t>请求参数</w:t>
      </w:r>
      <w:r>
        <w:tab/>
      </w:r>
      <w:r>
        <w:fldChar w:fldCharType="begin"/>
      </w:r>
      <w:r>
        <w:instrText xml:space="preserve"> PAGEREF _Toc19041 \h </w:instrText>
      </w:r>
      <w:r>
        <w:fldChar w:fldCharType="separate"/>
      </w:r>
      <w:r>
        <w:t>759</w:t>
      </w:r>
      <w:r>
        <w:fldChar w:fldCharType="end"/>
      </w:r>
      <w:r>
        <w:fldChar w:fldCharType="end"/>
      </w:r>
    </w:p>
    <w:p w14:paraId="298CC965">
      <w:pPr>
        <w:pStyle w:val="29"/>
        <w:tabs>
          <w:tab w:val="right" w:leader="dot" w:pos="8640"/>
        </w:tabs>
      </w:pPr>
      <w:r>
        <w:fldChar w:fldCharType="begin"/>
      </w:r>
      <w:r>
        <w:instrText xml:space="preserve"> HYPERLINK \l _Toc20626 </w:instrText>
      </w:r>
      <w:r>
        <w:fldChar w:fldCharType="separate"/>
      </w:r>
      <w:r>
        <w:t>返回结果</w:t>
      </w:r>
      <w:r>
        <w:tab/>
      </w:r>
      <w:r>
        <w:fldChar w:fldCharType="begin"/>
      </w:r>
      <w:r>
        <w:instrText xml:space="preserve"> PAGEREF _Toc20626 \h </w:instrText>
      </w:r>
      <w:r>
        <w:fldChar w:fldCharType="separate"/>
      </w:r>
      <w:r>
        <w:t>759</w:t>
      </w:r>
      <w:r>
        <w:fldChar w:fldCharType="end"/>
      </w:r>
      <w:r>
        <w:fldChar w:fldCharType="end"/>
      </w:r>
    </w:p>
    <w:p w14:paraId="3C8B3F1E">
      <w:pPr>
        <w:pStyle w:val="29"/>
        <w:tabs>
          <w:tab w:val="right" w:leader="dot" w:pos="8640"/>
        </w:tabs>
      </w:pPr>
      <w:r>
        <w:fldChar w:fldCharType="begin"/>
      </w:r>
      <w:r>
        <w:instrText xml:space="preserve"> HYPERLINK \l _Toc11424 </w:instrText>
      </w:r>
      <w:r>
        <w:fldChar w:fldCharType="separate"/>
      </w:r>
      <w:r>
        <w:t>返回成功示例</w:t>
      </w:r>
      <w:r>
        <w:tab/>
      </w:r>
      <w:r>
        <w:fldChar w:fldCharType="begin"/>
      </w:r>
      <w:r>
        <w:instrText xml:space="preserve"> PAGEREF _Toc11424 \h </w:instrText>
      </w:r>
      <w:r>
        <w:fldChar w:fldCharType="separate"/>
      </w:r>
      <w:r>
        <w:t>759</w:t>
      </w:r>
      <w:r>
        <w:fldChar w:fldCharType="end"/>
      </w:r>
      <w:r>
        <w:fldChar w:fldCharType="end"/>
      </w:r>
    </w:p>
    <w:p w14:paraId="6F02DAD7">
      <w:pPr>
        <w:pStyle w:val="29"/>
        <w:tabs>
          <w:tab w:val="right" w:leader="dot" w:pos="8640"/>
        </w:tabs>
      </w:pPr>
      <w:r>
        <w:fldChar w:fldCharType="begin"/>
      </w:r>
      <w:r>
        <w:instrText xml:space="preserve"> HYPERLINK \l _Toc15618 </w:instrText>
      </w:r>
      <w:r>
        <w:fldChar w:fldCharType="separate"/>
      </w:r>
      <w:r>
        <w:t>SP广告小时数据</w:t>
      </w:r>
      <w:r>
        <w:tab/>
      </w:r>
      <w:r>
        <w:fldChar w:fldCharType="begin"/>
      </w:r>
      <w:r>
        <w:instrText xml:space="preserve"> PAGEREF _Toc15618 \h </w:instrText>
      </w:r>
      <w:r>
        <w:fldChar w:fldCharType="separate"/>
      </w:r>
      <w:r>
        <w:t>760</w:t>
      </w:r>
      <w:r>
        <w:fldChar w:fldCharType="end"/>
      </w:r>
      <w:r>
        <w:fldChar w:fldCharType="end"/>
      </w:r>
    </w:p>
    <w:p w14:paraId="5E6D4B88">
      <w:pPr>
        <w:pStyle w:val="29"/>
        <w:tabs>
          <w:tab w:val="right" w:leader="dot" w:pos="8640"/>
        </w:tabs>
      </w:pPr>
      <w:r>
        <w:fldChar w:fldCharType="begin"/>
      </w:r>
      <w:r>
        <w:instrText xml:space="preserve"> HYPERLINK \l _Toc3304 </w:instrText>
      </w:r>
      <w:r>
        <w:fldChar w:fldCharType="separate"/>
      </w:r>
      <w:r>
        <w:t>接口信息</w:t>
      </w:r>
      <w:r>
        <w:tab/>
      </w:r>
      <w:r>
        <w:fldChar w:fldCharType="begin"/>
      </w:r>
      <w:r>
        <w:instrText xml:space="preserve"> PAGEREF _Toc3304 \h </w:instrText>
      </w:r>
      <w:r>
        <w:fldChar w:fldCharType="separate"/>
      </w:r>
      <w:r>
        <w:t>760</w:t>
      </w:r>
      <w:r>
        <w:fldChar w:fldCharType="end"/>
      </w:r>
      <w:r>
        <w:fldChar w:fldCharType="end"/>
      </w:r>
    </w:p>
    <w:p w14:paraId="5A449DE1">
      <w:pPr>
        <w:pStyle w:val="29"/>
        <w:tabs>
          <w:tab w:val="right" w:leader="dot" w:pos="8640"/>
        </w:tabs>
      </w:pPr>
      <w:r>
        <w:fldChar w:fldCharType="begin"/>
      </w:r>
      <w:r>
        <w:instrText xml:space="preserve"> HYPERLINK \l _Toc3585 </w:instrText>
      </w:r>
      <w:r>
        <w:fldChar w:fldCharType="separate"/>
      </w:r>
      <w:r>
        <w:t>请求参数</w:t>
      </w:r>
      <w:r>
        <w:tab/>
      </w:r>
      <w:r>
        <w:fldChar w:fldCharType="begin"/>
      </w:r>
      <w:r>
        <w:instrText xml:space="preserve"> PAGEREF _Toc3585 \h </w:instrText>
      </w:r>
      <w:r>
        <w:fldChar w:fldCharType="separate"/>
      </w:r>
      <w:r>
        <w:t>760</w:t>
      </w:r>
      <w:r>
        <w:fldChar w:fldCharType="end"/>
      </w:r>
      <w:r>
        <w:fldChar w:fldCharType="end"/>
      </w:r>
    </w:p>
    <w:p w14:paraId="2F18A727">
      <w:pPr>
        <w:pStyle w:val="29"/>
        <w:tabs>
          <w:tab w:val="right" w:leader="dot" w:pos="8640"/>
        </w:tabs>
      </w:pPr>
      <w:r>
        <w:fldChar w:fldCharType="begin"/>
      </w:r>
      <w:r>
        <w:instrText xml:space="preserve"> HYPERLINK \l _Toc7302 </w:instrText>
      </w:r>
      <w:r>
        <w:fldChar w:fldCharType="separate"/>
      </w:r>
      <w:r>
        <w:t>返回结果</w:t>
      </w:r>
      <w:r>
        <w:tab/>
      </w:r>
      <w:r>
        <w:fldChar w:fldCharType="begin"/>
      </w:r>
      <w:r>
        <w:instrText xml:space="preserve"> PAGEREF _Toc7302 \h </w:instrText>
      </w:r>
      <w:r>
        <w:fldChar w:fldCharType="separate"/>
      </w:r>
      <w:r>
        <w:t>760</w:t>
      </w:r>
      <w:r>
        <w:fldChar w:fldCharType="end"/>
      </w:r>
      <w:r>
        <w:fldChar w:fldCharType="end"/>
      </w:r>
    </w:p>
    <w:p w14:paraId="623CBA60">
      <w:pPr>
        <w:pStyle w:val="29"/>
        <w:tabs>
          <w:tab w:val="right" w:leader="dot" w:pos="8640"/>
        </w:tabs>
      </w:pPr>
      <w:r>
        <w:fldChar w:fldCharType="begin"/>
      </w:r>
      <w:r>
        <w:instrText xml:space="preserve"> HYPERLINK \l _Toc20222 </w:instrText>
      </w:r>
      <w:r>
        <w:fldChar w:fldCharType="separate"/>
      </w:r>
      <w:r>
        <w:t>返回成功示例</w:t>
      </w:r>
      <w:r>
        <w:tab/>
      </w:r>
      <w:r>
        <w:fldChar w:fldCharType="begin"/>
      </w:r>
      <w:r>
        <w:instrText xml:space="preserve"> PAGEREF _Toc20222 \h </w:instrText>
      </w:r>
      <w:r>
        <w:fldChar w:fldCharType="separate"/>
      </w:r>
      <w:r>
        <w:t>760</w:t>
      </w:r>
      <w:r>
        <w:fldChar w:fldCharType="end"/>
      </w:r>
      <w:r>
        <w:fldChar w:fldCharType="end"/>
      </w:r>
    </w:p>
    <w:p w14:paraId="289C720B">
      <w:pPr>
        <w:pStyle w:val="29"/>
        <w:tabs>
          <w:tab w:val="right" w:leader="dot" w:pos="8640"/>
        </w:tabs>
      </w:pPr>
      <w:r>
        <w:fldChar w:fldCharType="begin"/>
      </w:r>
      <w:r>
        <w:instrText xml:space="preserve"> HYPERLINK \l _Toc9012 </w:instrText>
      </w:r>
      <w:r>
        <w:fldChar w:fldCharType="separate"/>
      </w:r>
      <w:r>
        <w:t>SP投放小时数据</w:t>
      </w:r>
      <w:r>
        <w:tab/>
      </w:r>
      <w:r>
        <w:fldChar w:fldCharType="begin"/>
      </w:r>
      <w:r>
        <w:instrText xml:space="preserve"> PAGEREF _Toc9012 \h </w:instrText>
      </w:r>
      <w:r>
        <w:fldChar w:fldCharType="separate"/>
      </w:r>
      <w:r>
        <w:t>761</w:t>
      </w:r>
      <w:r>
        <w:fldChar w:fldCharType="end"/>
      </w:r>
      <w:r>
        <w:fldChar w:fldCharType="end"/>
      </w:r>
    </w:p>
    <w:p w14:paraId="19261BD8">
      <w:pPr>
        <w:pStyle w:val="29"/>
        <w:tabs>
          <w:tab w:val="right" w:leader="dot" w:pos="8640"/>
        </w:tabs>
      </w:pPr>
      <w:r>
        <w:fldChar w:fldCharType="begin"/>
      </w:r>
      <w:r>
        <w:instrText xml:space="preserve"> HYPERLINK \l _Toc4771 </w:instrText>
      </w:r>
      <w:r>
        <w:fldChar w:fldCharType="separate"/>
      </w:r>
      <w:r>
        <w:t>接口信息</w:t>
      </w:r>
      <w:r>
        <w:tab/>
      </w:r>
      <w:r>
        <w:fldChar w:fldCharType="begin"/>
      </w:r>
      <w:r>
        <w:instrText xml:space="preserve"> PAGEREF _Toc4771 \h </w:instrText>
      </w:r>
      <w:r>
        <w:fldChar w:fldCharType="separate"/>
      </w:r>
      <w:r>
        <w:t>761</w:t>
      </w:r>
      <w:r>
        <w:fldChar w:fldCharType="end"/>
      </w:r>
      <w:r>
        <w:fldChar w:fldCharType="end"/>
      </w:r>
    </w:p>
    <w:p w14:paraId="6DEE6F6B">
      <w:pPr>
        <w:pStyle w:val="29"/>
        <w:tabs>
          <w:tab w:val="right" w:leader="dot" w:pos="8640"/>
        </w:tabs>
      </w:pPr>
      <w:r>
        <w:fldChar w:fldCharType="begin"/>
      </w:r>
      <w:r>
        <w:instrText xml:space="preserve"> HYPERLINK \l _Toc13135 </w:instrText>
      </w:r>
      <w:r>
        <w:fldChar w:fldCharType="separate"/>
      </w:r>
      <w:r>
        <w:t>请求参数</w:t>
      </w:r>
      <w:r>
        <w:tab/>
      </w:r>
      <w:r>
        <w:fldChar w:fldCharType="begin"/>
      </w:r>
      <w:r>
        <w:instrText xml:space="preserve"> PAGEREF _Toc13135 \h </w:instrText>
      </w:r>
      <w:r>
        <w:fldChar w:fldCharType="separate"/>
      </w:r>
      <w:r>
        <w:t>761</w:t>
      </w:r>
      <w:r>
        <w:fldChar w:fldCharType="end"/>
      </w:r>
      <w:r>
        <w:fldChar w:fldCharType="end"/>
      </w:r>
    </w:p>
    <w:p w14:paraId="68E0E4D6">
      <w:pPr>
        <w:pStyle w:val="29"/>
        <w:tabs>
          <w:tab w:val="right" w:leader="dot" w:pos="8640"/>
        </w:tabs>
      </w:pPr>
      <w:r>
        <w:fldChar w:fldCharType="begin"/>
      </w:r>
      <w:r>
        <w:instrText xml:space="preserve"> HYPERLINK \l _Toc10966 </w:instrText>
      </w:r>
      <w:r>
        <w:fldChar w:fldCharType="separate"/>
      </w:r>
      <w:r>
        <w:t>返回结果</w:t>
      </w:r>
      <w:r>
        <w:tab/>
      </w:r>
      <w:r>
        <w:fldChar w:fldCharType="begin"/>
      </w:r>
      <w:r>
        <w:instrText xml:space="preserve"> PAGEREF _Toc10966 \h </w:instrText>
      </w:r>
      <w:r>
        <w:fldChar w:fldCharType="separate"/>
      </w:r>
      <w:r>
        <w:t>761</w:t>
      </w:r>
      <w:r>
        <w:fldChar w:fldCharType="end"/>
      </w:r>
      <w:r>
        <w:fldChar w:fldCharType="end"/>
      </w:r>
    </w:p>
    <w:p w14:paraId="296A108C">
      <w:pPr>
        <w:pStyle w:val="29"/>
        <w:tabs>
          <w:tab w:val="right" w:leader="dot" w:pos="8640"/>
        </w:tabs>
      </w:pPr>
      <w:r>
        <w:fldChar w:fldCharType="begin"/>
      </w:r>
      <w:r>
        <w:instrText xml:space="preserve"> HYPERLINK \l _Toc1103 </w:instrText>
      </w:r>
      <w:r>
        <w:fldChar w:fldCharType="separate"/>
      </w:r>
      <w:r>
        <w:t>返回成功示例</w:t>
      </w:r>
      <w:r>
        <w:tab/>
      </w:r>
      <w:r>
        <w:fldChar w:fldCharType="begin"/>
      </w:r>
      <w:r>
        <w:instrText xml:space="preserve"> PAGEREF _Toc1103 \h </w:instrText>
      </w:r>
      <w:r>
        <w:fldChar w:fldCharType="separate"/>
      </w:r>
      <w:r>
        <w:t>762</w:t>
      </w:r>
      <w:r>
        <w:fldChar w:fldCharType="end"/>
      </w:r>
      <w:r>
        <w:fldChar w:fldCharType="end"/>
      </w:r>
    </w:p>
    <w:p w14:paraId="725FB497">
      <w:pPr>
        <w:pStyle w:val="29"/>
        <w:tabs>
          <w:tab w:val="right" w:leader="dot" w:pos="8640"/>
        </w:tabs>
      </w:pPr>
      <w:r>
        <w:fldChar w:fldCharType="begin"/>
      </w:r>
      <w:r>
        <w:instrText xml:space="preserve"> HYPERLINK \l _Toc4522 </w:instrText>
      </w:r>
      <w:r>
        <w:fldChar w:fldCharType="separate"/>
      </w:r>
      <w:r>
        <w:t>SB广告活动小时数据</w:t>
      </w:r>
      <w:r>
        <w:tab/>
      </w:r>
      <w:r>
        <w:fldChar w:fldCharType="begin"/>
      </w:r>
      <w:r>
        <w:instrText xml:space="preserve"> PAGEREF _Toc4522 \h </w:instrText>
      </w:r>
      <w:r>
        <w:fldChar w:fldCharType="separate"/>
      </w:r>
      <w:r>
        <w:t>762</w:t>
      </w:r>
      <w:r>
        <w:fldChar w:fldCharType="end"/>
      </w:r>
      <w:r>
        <w:fldChar w:fldCharType="end"/>
      </w:r>
    </w:p>
    <w:p w14:paraId="62123B02">
      <w:pPr>
        <w:pStyle w:val="29"/>
        <w:tabs>
          <w:tab w:val="right" w:leader="dot" w:pos="8640"/>
        </w:tabs>
      </w:pPr>
      <w:r>
        <w:fldChar w:fldCharType="begin"/>
      </w:r>
      <w:r>
        <w:instrText xml:space="preserve"> HYPERLINK \l _Toc20085 </w:instrText>
      </w:r>
      <w:r>
        <w:fldChar w:fldCharType="separate"/>
      </w:r>
      <w:r>
        <w:t>接口信息</w:t>
      </w:r>
      <w:r>
        <w:tab/>
      </w:r>
      <w:r>
        <w:fldChar w:fldCharType="begin"/>
      </w:r>
      <w:r>
        <w:instrText xml:space="preserve"> PAGEREF _Toc20085 \h </w:instrText>
      </w:r>
      <w:r>
        <w:fldChar w:fldCharType="separate"/>
      </w:r>
      <w:r>
        <w:t>763</w:t>
      </w:r>
      <w:r>
        <w:fldChar w:fldCharType="end"/>
      </w:r>
      <w:r>
        <w:fldChar w:fldCharType="end"/>
      </w:r>
    </w:p>
    <w:p w14:paraId="3B27F8B2">
      <w:pPr>
        <w:pStyle w:val="29"/>
        <w:tabs>
          <w:tab w:val="right" w:leader="dot" w:pos="8640"/>
        </w:tabs>
      </w:pPr>
      <w:r>
        <w:fldChar w:fldCharType="begin"/>
      </w:r>
      <w:r>
        <w:instrText xml:space="preserve"> HYPERLINK \l _Toc4849 </w:instrText>
      </w:r>
      <w:r>
        <w:fldChar w:fldCharType="separate"/>
      </w:r>
      <w:r>
        <w:t>请求参数</w:t>
      </w:r>
      <w:r>
        <w:tab/>
      </w:r>
      <w:r>
        <w:fldChar w:fldCharType="begin"/>
      </w:r>
      <w:r>
        <w:instrText xml:space="preserve"> PAGEREF _Toc4849 \h </w:instrText>
      </w:r>
      <w:r>
        <w:fldChar w:fldCharType="separate"/>
      </w:r>
      <w:r>
        <w:t>763</w:t>
      </w:r>
      <w:r>
        <w:fldChar w:fldCharType="end"/>
      </w:r>
      <w:r>
        <w:fldChar w:fldCharType="end"/>
      </w:r>
    </w:p>
    <w:p w14:paraId="600A411E">
      <w:pPr>
        <w:pStyle w:val="29"/>
        <w:tabs>
          <w:tab w:val="right" w:leader="dot" w:pos="8640"/>
        </w:tabs>
      </w:pPr>
      <w:r>
        <w:fldChar w:fldCharType="begin"/>
      </w:r>
      <w:r>
        <w:instrText xml:space="preserve"> HYPERLINK \l _Toc6292 </w:instrText>
      </w:r>
      <w:r>
        <w:fldChar w:fldCharType="separate"/>
      </w:r>
      <w:r>
        <w:t>返回结果</w:t>
      </w:r>
      <w:r>
        <w:tab/>
      </w:r>
      <w:r>
        <w:fldChar w:fldCharType="begin"/>
      </w:r>
      <w:r>
        <w:instrText xml:space="preserve"> PAGEREF _Toc6292 \h </w:instrText>
      </w:r>
      <w:r>
        <w:fldChar w:fldCharType="separate"/>
      </w:r>
      <w:r>
        <w:t>763</w:t>
      </w:r>
      <w:r>
        <w:fldChar w:fldCharType="end"/>
      </w:r>
      <w:r>
        <w:fldChar w:fldCharType="end"/>
      </w:r>
    </w:p>
    <w:p w14:paraId="4DCD311D">
      <w:pPr>
        <w:pStyle w:val="29"/>
        <w:tabs>
          <w:tab w:val="right" w:leader="dot" w:pos="8640"/>
        </w:tabs>
      </w:pPr>
      <w:r>
        <w:fldChar w:fldCharType="begin"/>
      </w:r>
      <w:r>
        <w:instrText xml:space="preserve"> HYPERLINK \l _Toc850 </w:instrText>
      </w:r>
      <w:r>
        <w:fldChar w:fldCharType="separate"/>
      </w:r>
      <w:r>
        <w:t>返回成功示例</w:t>
      </w:r>
      <w:r>
        <w:tab/>
      </w:r>
      <w:r>
        <w:fldChar w:fldCharType="begin"/>
      </w:r>
      <w:r>
        <w:instrText xml:space="preserve"> PAGEREF _Toc850 \h </w:instrText>
      </w:r>
      <w:r>
        <w:fldChar w:fldCharType="separate"/>
      </w:r>
      <w:r>
        <w:t>763</w:t>
      </w:r>
      <w:r>
        <w:fldChar w:fldCharType="end"/>
      </w:r>
      <w:r>
        <w:fldChar w:fldCharType="end"/>
      </w:r>
    </w:p>
    <w:p w14:paraId="710C4D71">
      <w:pPr>
        <w:pStyle w:val="29"/>
        <w:tabs>
          <w:tab w:val="right" w:leader="dot" w:pos="8640"/>
        </w:tabs>
      </w:pPr>
      <w:r>
        <w:fldChar w:fldCharType="begin"/>
      </w:r>
      <w:r>
        <w:instrText xml:space="preserve"> HYPERLINK \l _Toc12628 </w:instrText>
      </w:r>
      <w:r>
        <w:fldChar w:fldCharType="separate"/>
      </w:r>
      <w:r>
        <w:t>SB广告组小时数据</w:t>
      </w:r>
      <w:r>
        <w:tab/>
      </w:r>
      <w:r>
        <w:fldChar w:fldCharType="begin"/>
      </w:r>
      <w:r>
        <w:instrText xml:space="preserve"> PAGEREF _Toc12628 \h </w:instrText>
      </w:r>
      <w:r>
        <w:fldChar w:fldCharType="separate"/>
      </w:r>
      <w:r>
        <w:t>763</w:t>
      </w:r>
      <w:r>
        <w:fldChar w:fldCharType="end"/>
      </w:r>
      <w:r>
        <w:fldChar w:fldCharType="end"/>
      </w:r>
    </w:p>
    <w:p w14:paraId="562C8085">
      <w:pPr>
        <w:pStyle w:val="29"/>
        <w:tabs>
          <w:tab w:val="right" w:leader="dot" w:pos="8640"/>
        </w:tabs>
      </w:pPr>
      <w:r>
        <w:fldChar w:fldCharType="begin"/>
      </w:r>
      <w:r>
        <w:instrText xml:space="preserve"> HYPERLINK \l _Toc30986 </w:instrText>
      </w:r>
      <w:r>
        <w:fldChar w:fldCharType="separate"/>
      </w:r>
      <w:r>
        <w:t>接口信息</w:t>
      </w:r>
      <w:r>
        <w:tab/>
      </w:r>
      <w:r>
        <w:fldChar w:fldCharType="begin"/>
      </w:r>
      <w:r>
        <w:instrText xml:space="preserve"> PAGEREF _Toc30986 \h </w:instrText>
      </w:r>
      <w:r>
        <w:fldChar w:fldCharType="separate"/>
      </w:r>
      <w:r>
        <w:t>764</w:t>
      </w:r>
      <w:r>
        <w:fldChar w:fldCharType="end"/>
      </w:r>
      <w:r>
        <w:fldChar w:fldCharType="end"/>
      </w:r>
    </w:p>
    <w:p w14:paraId="36119D6C">
      <w:pPr>
        <w:pStyle w:val="29"/>
        <w:tabs>
          <w:tab w:val="right" w:leader="dot" w:pos="8640"/>
        </w:tabs>
      </w:pPr>
      <w:r>
        <w:fldChar w:fldCharType="begin"/>
      </w:r>
      <w:r>
        <w:instrText xml:space="preserve"> HYPERLINK \l _Toc5990 </w:instrText>
      </w:r>
      <w:r>
        <w:fldChar w:fldCharType="separate"/>
      </w:r>
      <w:r>
        <w:t>请求参数</w:t>
      </w:r>
      <w:r>
        <w:tab/>
      </w:r>
      <w:r>
        <w:fldChar w:fldCharType="begin"/>
      </w:r>
      <w:r>
        <w:instrText xml:space="preserve"> PAGEREF _Toc5990 \h </w:instrText>
      </w:r>
      <w:r>
        <w:fldChar w:fldCharType="separate"/>
      </w:r>
      <w:r>
        <w:t>764</w:t>
      </w:r>
      <w:r>
        <w:fldChar w:fldCharType="end"/>
      </w:r>
      <w:r>
        <w:fldChar w:fldCharType="end"/>
      </w:r>
    </w:p>
    <w:p w14:paraId="7970D07A">
      <w:pPr>
        <w:pStyle w:val="29"/>
        <w:tabs>
          <w:tab w:val="right" w:leader="dot" w:pos="8640"/>
        </w:tabs>
      </w:pPr>
      <w:r>
        <w:fldChar w:fldCharType="begin"/>
      </w:r>
      <w:r>
        <w:instrText xml:space="preserve"> HYPERLINK \l _Toc23493 </w:instrText>
      </w:r>
      <w:r>
        <w:fldChar w:fldCharType="separate"/>
      </w:r>
      <w:r>
        <w:t>返回结果</w:t>
      </w:r>
      <w:r>
        <w:tab/>
      </w:r>
      <w:r>
        <w:fldChar w:fldCharType="begin"/>
      </w:r>
      <w:r>
        <w:instrText xml:space="preserve"> PAGEREF _Toc23493 \h </w:instrText>
      </w:r>
      <w:r>
        <w:fldChar w:fldCharType="separate"/>
      </w:r>
      <w:r>
        <w:t>764</w:t>
      </w:r>
      <w:r>
        <w:fldChar w:fldCharType="end"/>
      </w:r>
      <w:r>
        <w:fldChar w:fldCharType="end"/>
      </w:r>
    </w:p>
    <w:p w14:paraId="3453D505">
      <w:pPr>
        <w:pStyle w:val="29"/>
        <w:tabs>
          <w:tab w:val="right" w:leader="dot" w:pos="8640"/>
        </w:tabs>
      </w:pPr>
      <w:r>
        <w:fldChar w:fldCharType="begin"/>
      </w:r>
      <w:r>
        <w:instrText xml:space="preserve"> HYPERLINK \l _Toc28801 </w:instrText>
      </w:r>
      <w:r>
        <w:fldChar w:fldCharType="separate"/>
      </w:r>
      <w:r>
        <w:t>返回成功示例</w:t>
      </w:r>
      <w:r>
        <w:tab/>
      </w:r>
      <w:r>
        <w:fldChar w:fldCharType="begin"/>
      </w:r>
      <w:r>
        <w:instrText xml:space="preserve"> PAGEREF _Toc28801 \h </w:instrText>
      </w:r>
      <w:r>
        <w:fldChar w:fldCharType="separate"/>
      </w:r>
      <w:r>
        <w:t>764</w:t>
      </w:r>
      <w:r>
        <w:fldChar w:fldCharType="end"/>
      </w:r>
      <w:r>
        <w:fldChar w:fldCharType="end"/>
      </w:r>
    </w:p>
    <w:p w14:paraId="2481FB36">
      <w:pPr>
        <w:pStyle w:val="29"/>
        <w:tabs>
          <w:tab w:val="right" w:leader="dot" w:pos="8640"/>
        </w:tabs>
      </w:pPr>
      <w:r>
        <w:fldChar w:fldCharType="begin"/>
      </w:r>
      <w:r>
        <w:instrText xml:space="preserve"> HYPERLINK \l _Toc3122 </w:instrText>
      </w:r>
      <w:r>
        <w:fldChar w:fldCharType="separate"/>
      </w:r>
      <w:r>
        <w:t>SB投放小时数据</w:t>
      </w:r>
      <w:r>
        <w:tab/>
      </w:r>
      <w:r>
        <w:fldChar w:fldCharType="begin"/>
      </w:r>
      <w:r>
        <w:instrText xml:space="preserve"> PAGEREF _Toc3122 \h </w:instrText>
      </w:r>
      <w:r>
        <w:fldChar w:fldCharType="separate"/>
      </w:r>
      <w:r>
        <w:t>764</w:t>
      </w:r>
      <w:r>
        <w:fldChar w:fldCharType="end"/>
      </w:r>
      <w:r>
        <w:fldChar w:fldCharType="end"/>
      </w:r>
    </w:p>
    <w:p w14:paraId="4740BAD7">
      <w:pPr>
        <w:pStyle w:val="29"/>
        <w:tabs>
          <w:tab w:val="right" w:leader="dot" w:pos="8640"/>
        </w:tabs>
      </w:pPr>
      <w:r>
        <w:fldChar w:fldCharType="begin"/>
      </w:r>
      <w:r>
        <w:instrText xml:space="preserve"> HYPERLINK \l _Toc27938 </w:instrText>
      </w:r>
      <w:r>
        <w:fldChar w:fldCharType="separate"/>
      </w:r>
      <w:r>
        <w:t>接口信息</w:t>
      </w:r>
      <w:r>
        <w:tab/>
      </w:r>
      <w:r>
        <w:fldChar w:fldCharType="begin"/>
      </w:r>
      <w:r>
        <w:instrText xml:space="preserve"> PAGEREF _Toc27938 \h </w:instrText>
      </w:r>
      <w:r>
        <w:fldChar w:fldCharType="separate"/>
      </w:r>
      <w:r>
        <w:t>765</w:t>
      </w:r>
      <w:r>
        <w:fldChar w:fldCharType="end"/>
      </w:r>
      <w:r>
        <w:fldChar w:fldCharType="end"/>
      </w:r>
    </w:p>
    <w:p w14:paraId="7F0FE4AC">
      <w:pPr>
        <w:pStyle w:val="29"/>
        <w:tabs>
          <w:tab w:val="right" w:leader="dot" w:pos="8640"/>
        </w:tabs>
      </w:pPr>
      <w:r>
        <w:fldChar w:fldCharType="begin"/>
      </w:r>
      <w:r>
        <w:instrText xml:space="preserve"> HYPERLINK \l _Toc10556 </w:instrText>
      </w:r>
      <w:r>
        <w:fldChar w:fldCharType="separate"/>
      </w:r>
      <w:r>
        <w:t>请求参数</w:t>
      </w:r>
      <w:r>
        <w:tab/>
      </w:r>
      <w:r>
        <w:fldChar w:fldCharType="begin"/>
      </w:r>
      <w:r>
        <w:instrText xml:space="preserve"> PAGEREF _Toc10556 \h </w:instrText>
      </w:r>
      <w:r>
        <w:fldChar w:fldCharType="separate"/>
      </w:r>
      <w:r>
        <w:t>765</w:t>
      </w:r>
      <w:r>
        <w:fldChar w:fldCharType="end"/>
      </w:r>
      <w:r>
        <w:fldChar w:fldCharType="end"/>
      </w:r>
    </w:p>
    <w:p w14:paraId="367D7FCD">
      <w:pPr>
        <w:pStyle w:val="29"/>
        <w:tabs>
          <w:tab w:val="right" w:leader="dot" w:pos="8640"/>
        </w:tabs>
      </w:pPr>
      <w:r>
        <w:fldChar w:fldCharType="begin"/>
      </w:r>
      <w:r>
        <w:instrText xml:space="preserve"> HYPERLINK \l _Toc10078 </w:instrText>
      </w:r>
      <w:r>
        <w:fldChar w:fldCharType="separate"/>
      </w:r>
      <w:r>
        <w:t>返回结果</w:t>
      </w:r>
      <w:r>
        <w:tab/>
      </w:r>
      <w:r>
        <w:fldChar w:fldCharType="begin"/>
      </w:r>
      <w:r>
        <w:instrText xml:space="preserve"> PAGEREF _Toc10078 \h </w:instrText>
      </w:r>
      <w:r>
        <w:fldChar w:fldCharType="separate"/>
      </w:r>
      <w:r>
        <w:t>765</w:t>
      </w:r>
      <w:r>
        <w:fldChar w:fldCharType="end"/>
      </w:r>
      <w:r>
        <w:fldChar w:fldCharType="end"/>
      </w:r>
    </w:p>
    <w:p w14:paraId="0FF34F13">
      <w:pPr>
        <w:pStyle w:val="29"/>
        <w:tabs>
          <w:tab w:val="right" w:leader="dot" w:pos="8640"/>
        </w:tabs>
      </w:pPr>
      <w:r>
        <w:fldChar w:fldCharType="begin"/>
      </w:r>
      <w:r>
        <w:instrText xml:space="preserve"> HYPERLINK \l _Toc26644 </w:instrText>
      </w:r>
      <w:r>
        <w:fldChar w:fldCharType="separate"/>
      </w:r>
      <w:r>
        <w:t>返回成功示例</w:t>
      </w:r>
      <w:r>
        <w:tab/>
      </w:r>
      <w:r>
        <w:fldChar w:fldCharType="begin"/>
      </w:r>
      <w:r>
        <w:instrText xml:space="preserve"> PAGEREF _Toc26644 \h </w:instrText>
      </w:r>
      <w:r>
        <w:fldChar w:fldCharType="separate"/>
      </w:r>
      <w:r>
        <w:t>765</w:t>
      </w:r>
      <w:r>
        <w:fldChar w:fldCharType="end"/>
      </w:r>
      <w:r>
        <w:fldChar w:fldCharType="end"/>
      </w:r>
    </w:p>
    <w:p w14:paraId="6C6B58B0">
      <w:pPr>
        <w:pStyle w:val="29"/>
        <w:tabs>
          <w:tab w:val="right" w:leader="dot" w:pos="8640"/>
        </w:tabs>
      </w:pPr>
      <w:r>
        <w:fldChar w:fldCharType="begin"/>
      </w:r>
      <w:r>
        <w:instrText xml:space="preserve"> HYPERLINK \l _Toc15697 </w:instrText>
      </w:r>
      <w:r>
        <w:fldChar w:fldCharType="separate"/>
      </w:r>
      <w:r>
        <w:t>SB广告位小时数据</w:t>
      </w:r>
      <w:r>
        <w:tab/>
      </w:r>
      <w:r>
        <w:fldChar w:fldCharType="begin"/>
      </w:r>
      <w:r>
        <w:instrText xml:space="preserve"> PAGEREF _Toc15697 \h </w:instrText>
      </w:r>
      <w:r>
        <w:fldChar w:fldCharType="separate"/>
      </w:r>
      <w:r>
        <w:t>765</w:t>
      </w:r>
      <w:r>
        <w:fldChar w:fldCharType="end"/>
      </w:r>
      <w:r>
        <w:fldChar w:fldCharType="end"/>
      </w:r>
    </w:p>
    <w:p w14:paraId="497F1620">
      <w:pPr>
        <w:pStyle w:val="29"/>
        <w:tabs>
          <w:tab w:val="right" w:leader="dot" w:pos="8640"/>
        </w:tabs>
      </w:pPr>
      <w:r>
        <w:fldChar w:fldCharType="begin"/>
      </w:r>
      <w:r>
        <w:instrText xml:space="preserve"> HYPERLINK \l _Toc23912 </w:instrText>
      </w:r>
      <w:r>
        <w:fldChar w:fldCharType="separate"/>
      </w:r>
      <w:r>
        <w:t>接口信息</w:t>
      </w:r>
      <w:r>
        <w:tab/>
      </w:r>
      <w:r>
        <w:fldChar w:fldCharType="begin"/>
      </w:r>
      <w:r>
        <w:instrText xml:space="preserve"> PAGEREF _Toc23912 \h </w:instrText>
      </w:r>
      <w:r>
        <w:fldChar w:fldCharType="separate"/>
      </w:r>
      <w:r>
        <w:t>766</w:t>
      </w:r>
      <w:r>
        <w:fldChar w:fldCharType="end"/>
      </w:r>
      <w:r>
        <w:fldChar w:fldCharType="end"/>
      </w:r>
    </w:p>
    <w:p w14:paraId="7A4ABE27">
      <w:pPr>
        <w:pStyle w:val="29"/>
        <w:tabs>
          <w:tab w:val="right" w:leader="dot" w:pos="8640"/>
        </w:tabs>
      </w:pPr>
      <w:r>
        <w:fldChar w:fldCharType="begin"/>
      </w:r>
      <w:r>
        <w:instrText xml:space="preserve"> HYPERLINK \l _Toc11243 </w:instrText>
      </w:r>
      <w:r>
        <w:fldChar w:fldCharType="separate"/>
      </w:r>
      <w:r>
        <w:t>请求参数</w:t>
      </w:r>
      <w:r>
        <w:tab/>
      </w:r>
      <w:r>
        <w:fldChar w:fldCharType="begin"/>
      </w:r>
      <w:r>
        <w:instrText xml:space="preserve"> PAGEREF _Toc11243 \h </w:instrText>
      </w:r>
      <w:r>
        <w:fldChar w:fldCharType="separate"/>
      </w:r>
      <w:r>
        <w:t>766</w:t>
      </w:r>
      <w:r>
        <w:fldChar w:fldCharType="end"/>
      </w:r>
      <w:r>
        <w:fldChar w:fldCharType="end"/>
      </w:r>
    </w:p>
    <w:p w14:paraId="14795A64">
      <w:pPr>
        <w:pStyle w:val="29"/>
        <w:tabs>
          <w:tab w:val="right" w:leader="dot" w:pos="8640"/>
        </w:tabs>
      </w:pPr>
      <w:r>
        <w:fldChar w:fldCharType="begin"/>
      </w:r>
      <w:r>
        <w:instrText xml:space="preserve"> HYPERLINK \l _Toc18813 </w:instrText>
      </w:r>
      <w:r>
        <w:fldChar w:fldCharType="separate"/>
      </w:r>
      <w:r>
        <w:t>返回结果</w:t>
      </w:r>
      <w:r>
        <w:tab/>
      </w:r>
      <w:r>
        <w:fldChar w:fldCharType="begin"/>
      </w:r>
      <w:r>
        <w:instrText xml:space="preserve"> PAGEREF _Toc18813 \h </w:instrText>
      </w:r>
      <w:r>
        <w:fldChar w:fldCharType="separate"/>
      </w:r>
      <w:r>
        <w:t>766</w:t>
      </w:r>
      <w:r>
        <w:fldChar w:fldCharType="end"/>
      </w:r>
      <w:r>
        <w:fldChar w:fldCharType="end"/>
      </w:r>
    </w:p>
    <w:p w14:paraId="06DF77AA">
      <w:pPr>
        <w:pStyle w:val="29"/>
        <w:tabs>
          <w:tab w:val="right" w:leader="dot" w:pos="8640"/>
        </w:tabs>
      </w:pPr>
      <w:r>
        <w:fldChar w:fldCharType="begin"/>
      </w:r>
      <w:r>
        <w:instrText xml:space="preserve"> HYPERLINK \l _Toc21795 </w:instrText>
      </w:r>
      <w:r>
        <w:fldChar w:fldCharType="separate"/>
      </w:r>
      <w:r>
        <w:t>返回成功示例</w:t>
      </w:r>
      <w:r>
        <w:tab/>
      </w:r>
      <w:r>
        <w:fldChar w:fldCharType="begin"/>
      </w:r>
      <w:r>
        <w:instrText xml:space="preserve"> PAGEREF _Toc21795 \h </w:instrText>
      </w:r>
      <w:r>
        <w:fldChar w:fldCharType="separate"/>
      </w:r>
      <w:r>
        <w:t>766</w:t>
      </w:r>
      <w:r>
        <w:fldChar w:fldCharType="end"/>
      </w:r>
      <w:r>
        <w:fldChar w:fldCharType="end"/>
      </w:r>
    </w:p>
    <w:p w14:paraId="34056D32">
      <w:pPr>
        <w:pStyle w:val="29"/>
        <w:tabs>
          <w:tab w:val="right" w:leader="dot" w:pos="8640"/>
        </w:tabs>
      </w:pPr>
      <w:r>
        <w:fldChar w:fldCharType="begin"/>
      </w:r>
      <w:r>
        <w:instrText xml:space="preserve"> HYPERLINK \l _Toc17936 </w:instrText>
      </w:r>
      <w:r>
        <w:fldChar w:fldCharType="separate"/>
      </w:r>
      <w:r>
        <w:t>SD广告活动小时数据</w:t>
      </w:r>
      <w:r>
        <w:tab/>
      </w:r>
      <w:r>
        <w:fldChar w:fldCharType="begin"/>
      </w:r>
      <w:r>
        <w:instrText xml:space="preserve"> PAGEREF _Toc17936 \h </w:instrText>
      </w:r>
      <w:r>
        <w:fldChar w:fldCharType="separate"/>
      </w:r>
      <w:r>
        <w:t>766</w:t>
      </w:r>
      <w:r>
        <w:fldChar w:fldCharType="end"/>
      </w:r>
      <w:r>
        <w:fldChar w:fldCharType="end"/>
      </w:r>
    </w:p>
    <w:p w14:paraId="18947616">
      <w:pPr>
        <w:pStyle w:val="29"/>
        <w:tabs>
          <w:tab w:val="right" w:leader="dot" w:pos="8640"/>
        </w:tabs>
      </w:pPr>
      <w:r>
        <w:fldChar w:fldCharType="begin"/>
      </w:r>
      <w:r>
        <w:instrText xml:space="preserve"> HYPERLINK \l _Toc13535 </w:instrText>
      </w:r>
      <w:r>
        <w:fldChar w:fldCharType="separate"/>
      </w:r>
      <w:r>
        <w:t>接口信息</w:t>
      </w:r>
      <w:r>
        <w:tab/>
      </w:r>
      <w:r>
        <w:fldChar w:fldCharType="begin"/>
      </w:r>
      <w:r>
        <w:instrText xml:space="preserve"> PAGEREF _Toc13535 \h </w:instrText>
      </w:r>
      <w:r>
        <w:fldChar w:fldCharType="separate"/>
      </w:r>
      <w:r>
        <w:t>767</w:t>
      </w:r>
      <w:r>
        <w:fldChar w:fldCharType="end"/>
      </w:r>
      <w:r>
        <w:fldChar w:fldCharType="end"/>
      </w:r>
    </w:p>
    <w:p w14:paraId="5E850CAE">
      <w:pPr>
        <w:pStyle w:val="29"/>
        <w:tabs>
          <w:tab w:val="right" w:leader="dot" w:pos="8640"/>
        </w:tabs>
      </w:pPr>
      <w:r>
        <w:fldChar w:fldCharType="begin"/>
      </w:r>
      <w:r>
        <w:instrText xml:space="preserve"> HYPERLINK \l _Toc8729 </w:instrText>
      </w:r>
      <w:r>
        <w:fldChar w:fldCharType="separate"/>
      </w:r>
      <w:r>
        <w:t>请求参数</w:t>
      </w:r>
      <w:r>
        <w:tab/>
      </w:r>
      <w:r>
        <w:fldChar w:fldCharType="begin"/>
      </w:r>
      <w:r>
        <w:instrText xml:space="preserve"> PAGEREF _Toc8729 \h </w:instrText>
      </w:r>
      <w:r>
        <w:fldChar w:fldCharType="separate"/>
      </w:r>
      <w:r>
        <w:t>767</w:t>
      </w:r>
      <w:r>
        <w:fldChar w:fldCharType="end"/>
      </w:r>
      <w:r>
        <w:fldChar w:fldCharType="end"/>
      </w:r>
    </w:p>
    <w:p w14:paraId="7789D01C">
      <w:pPr>
        <w:pStyle w:val="29"/>
        <w:tabs>
          <w:tab w:val="right" w:leader="dot" w:pos="8640"/>
        </w:tabs>
      </w:pPr>
      <w:r>
        <w:fldChar w:fldCharType="begin"/>
      </w:r>
      <w:r>
        <w:instrText xml:space="preserve"> HYPERLINK \l _Toc30971 </w:instrText>
      </w:r>
      <w:r>
        <w:fldChar w:fldCharType="separate"/>
      </w:r>
      <w:r>
        <w:t>返回结果</w:t>
      </w:r>
      <w:r>
        <w:tab/>
      </w:r>
      <w:r>
        <w:fldChar w:fldCharType="begin"/>
      </w:r>
      <w:r>
        <w:instrText xml:space="preserve"> PAGEREF _Toc30971 \h </w:instrText>
      </w:r>
      <w:r>
        <w:fldChar w:fldCharType="separate"/>
      </w:r>
      <w:r>
        <w:t>767</w:t>
      </w:r>
      <w:r>
        <w:fldChar w:fldCharType="end"/>
      </w:r>
      <w:r>
        <w:fldChar w:fldCharType="end"/>
      </w:r>
    </w:p>
    <w:p w14:paraId="72D43670">
      <w:pPr>
        <w:pStyle w:val="29"/>
        <w:tabs>
          <w:tab w:val="right" w:leader="dot" w:pos="8640"/>
        </w:tabs>
      </w:pPr>
      <w:r>
        <w:fldChar w:fldCharType="begin"/>
      </w:r>
      <w:r>
        <w:instrText xml:space="preserve"> HYPERLINK \l _Toc9720 </w:instrText>
      </w:r>
      <w:r>
        <w:fldChar w:fldCharType="separate"/>
      </w:r>
      <w:r>
        <w:t>返回成功示例</w:t>
      </w:r>
      <w:r>
        <w:tab/>
      </w:r>
      <w:r>
        <w:fldChar w:fldCharType="begin"/>
      </w:r>
      <w:r>
        <w:instrText xml:space="preserve"> PAGEREF _Toc9720 \h </w:instrText>
      </w:r>
      <w:r>
        <w:fldChar w:fldCharType="separate"/>
      </w:r>
      <w:r>
        <w:t>767</w:t>
      </w:r>
      <w:r>
        <w:fldChar w:fldCharType="end"/>
      </w:r>
      <w:r>
        <w:fldChar w:fldCharType="end"/>
      </w:r>
    </w:p>
    <w:p w14:paraId="1D2640E9">
      <w:pPr>
        <w:pStyle w:val="29"/>
        <w:tabs>
          <w:tab w:val="right" w:leader="dot" w:pos="8640"/>
        </w:tabs>
      </w:pPr>
      <w:r>
        <w:fldChar w:fldCharType="begin"/>
      </w:r>
      <w:r>
        <w:instrText xml:space="preserve"> HYPERLINK \l _Toc30086 </w:instrText>
      </w:r>
      <w:r>
        <w:fldChar w:fldCharType="separate"/>
      </w:r>
      <w:r>
        <w:t>SD广告组小时数据</w:t>
      </w:r>
      <w:r>
        <w:tab/>
      </w:r>
      <w:r>
        <w:fldChar w:fldCharType="begin"/>
      </w:r>
      <w:r>
        <w:instrText xml:space="preserve"> PAGEREF _Toc30086 \h </w:instrText>
      </w:r>
      <w:r>
        <w:fldChar w:fldCharType="separate"/>
      </w:r>
      <w:r>
        <w:t>767</w:t>
      </w:r>
      <w:r>
        <w:fldChar w:fldCharType="end"/>
      </w:r>
      <w:r>
        <w:fldChar w:fldCharType="end"/>
      </w:r>
    </w:p>
    <w:p w14:paraId="5F88F4DA">
      <w:pPr>
        <w:pStyle w:val="29"/>
        <w:tabs>
          <w:tab w:val="right" w:leader="dot" w:pos="8640"/>
        </w:tabs>
      </w:pPr>
      <w:r>
        <w:fldChar w:fldCharType="begin"/>
      </w:r>
      <w:r>
        <w:instrText xml:space="preserve"> HYPERLINK \l _Toc14096 </w:instrText>
      </w:r>
      <w:r>
        <w:fldChar w:fldCharType="separate"/>
      </w:r>
      <w:r>
        <w:t>接口信息</w:t>
      </w:r>
      <w:r>
        <w:tab/>
      </w:r>
      <w:r>
        <w:fldChar w:fldCharType="begin"/>
      </w:r>
      <w:r>
        <w:instrText xml:space="preserve"> PAGEREF _Toc14096 \h </w:instrText>
      </w:r>
      <w:r>
        <w:fldChar w:fldCharType="separate"/>
      </w:r>
      <w:r>
        <w:t>768</w:t>
      </w:r>
      <w:r>
        <w:fldChar w:fldCharType="end"/>
      </w:r>
      <w:r>
        <w:fldChar w:fldCharType="end"/>
      </w:r>
    </w:p>
    <w:p w14:paraId="5140B50C">
      <w:pPr>
        <w:pStyle w:val="29"/>
        <w:tabs>
          <w:tab w:val="right" w:leader="dot" w:pos="8640"/>
        </w:tabs>
      </w:pPr>
      <w:r>
        <w:fldChar w:fldCharType="begin"/>
      </w:r>
      <w:r>
        <w:instrText xml:space="preserve"> HYPERLINK \l _Toc30351 </w:instrText>
      </w:r>
      <w:r>
        <w:fldChar w:fldCharType="separate"/>
      </w:r>
      <w:r>
        <w:t>请求参数</w:t>
      </w:r>
      <w:r>
        <w:tab/>
      </w:r>
      <w:r>
        <w:fldChar w:fldCharType="begin"/>
      </w:r>
      <w:r>
        <w:instrText xml:space="preserve"> PAGEREF _Toc30351 \h </w:instrText>
      </w:r>
      <w:r>
        <w:fldChar w:fldCharType="separate"/>
      </w:r>
      <w:r>
        <w:t>768</w:t>
      </w:r>
      <w:r>
        <w:fldChar w:fldCharType="end"/>
      </w:r>
      <w:r>
        <w:fldChar w:fldCharType="end"/>
      </w:r>
    </w:p>
    <w:p w14:paraId="46B678D5">
      <w:pPr>
        <w:pStyle w:val="29"/>
        <w:tabs>
          <w:tab w:val="right" w:leader="dot" w:pos="8640"/>
        </w:tabs>
      </w:pPr>
      <w:r>
        <w:fldChar w:fldCharType="begin"/>
      </w:r>
      <w:r>
        <w:instrText xml:space="preserve"> HYPERLINK \l _Toc4476 </w:instrText>
      </w:r>
      <w:r>
        <w:fldChar w:fldCharType="separate"/>
      </w:r>
      <w:r>
        <w:t>返回结果</w:t>
      </w:r>
      <w:r>
        <w:tab/>
      </w:r>
      <w:r>
        <w:fldChar w:fldCharType="begin"/>
      </w:r>
      <w:r>
        <w:instrText xml:space="preserve"> PAGEREF _Toc4476 \h </w:instrText>
      </w:r>
      <w:r>
        <w:fldChar w:fldCharType="separate"/>
      </w:r>
      <w:r>
        <w:t>768</w:t>
      </w:r>
      <w:r>
        <w:fldChar w:fldCharType="end"/>
      </w:r>
      <w:r>
        <w:fldChar w:fldCharType="end"/>
      </w:r>
    </w:p>
    <w:p w14:paraId="0ADE8025">
      <w:pPr>
        <w:pStyle w:val="29"/>
        <w:tabs>
          <w:tab w:val="right" w:leader="dot" w:pos="8640"/>
        </w:tabs>
      </w:pPr>
      <w:r>
        <w:fldChar w:fldCharType="begin"/>
      </w:r>
      <w:r>
        <w:instrText xml:space="preserve"> HYPERLINK \l _Toc2748 </w:instrText>
      </w:r>
      <w:r>
        <w:fldChar w:fldCharType="separate"/>
      </w:r>
      <w:r>
        <w:t>返回成功示例</w:t>
      </w:r>
      <w:r>
        <w:tab/>
      </w:r>
      <w:r>
        <w:fldChar w:fldCharType="begin"/>
      </w:r>
      <w:r>
        <w:instrText xml:space="preserve"> PAGEREF _Toc2748 \h </w:instrText>
      </w:r>
      <w:r>
        <w:fldChar w:fldCharType="separate"/>
      </w:r>
      <w:r>
        <w:t>768</w:t>
      </w:r>
      <w:r>
        <w:fldChar w:fldCharType="end"/>
      </w:r>
      <w:r>
        <w:fldChar w:fldCharType="end"/>
      </w:r>
    </w:p>
    <w:p w14:paraId="3E52D83C">
      <w:pPr>
        <w:pStyle w:val="29"/>
        <w:tabs>
          <w:tab w:val="right" w:leader="dot" w:pos="8640"/>
        </w:tabs>
      </w:pPr>
      <w:r>
        <w:fldChar w:fldCharType="begin"/>
      </w:r>
      <w:r>
        <w:instrText xml:space="preserve"> HYPERLINK \l _Toc26223 </w:instrText>
      </w:r>
      <w:r>
        <w:fldChar w:fldCharType="separate"/>
      </w:r>
      <w:r>
        <w:t>SD广告小时数据</w:t>
      </w:r>
      <w:r>
        <w:tab/>
      </w:r>
      <w:r>
        <w:fldChar w:fldCharType="begin"/>
      </w:r>
      <w:r>
        <w:instrText xml:space="preserve"> PAGEREF _Toc26223 \h </w:instrText>
      </w:r>
      <w:r>
        <w:fldChar w:fldCharType="separate"/>
      </w:r>
      <w:r>
        <w:t>768</w:t>
      </w:r>
      <w:r>
        <w:fldChar w:fldCharType="end"/>
      </w:r>
      <w:r>
        <w:fldChar w:fldCharType="end"/>
      </w:r>
    </w:p>
    <w:p w14:paraId="4DB3C1E9">
      <w:pPr>
        <w:pStyle w:val="29"/>
        <w:tabs>
          <w:tab w:val="right" w:leader="dot" w:pos="8640"/>
        </w:tabs>
      </w:pPr>
      <w:r>
        <w:fldChar w:fldCharType="begin"/>
      </w:r>
      <w:r>
        <w:instrText xml:space="preserve"> HYPERLINK \l _Toc9073 </w:instrText>
      </w:r>
      <w:r>
        <w:fldChar w:fldCharType="separate"/>
      </w:r>
      <w:r>
        <w:t>接口信息</w:t>
      </w:r>
      <w:r>
        <w:tab/>
      </w:r>
      <w:r>
        <w:fldChar w:fldCharType="begin"/>
      </w:r>
      <w:r>
        <w:instrText xml:space="preserve"> PAGEREF _Toc9073 \h </w:instrText>
      </w:r>
      <w:r>
        <w:fldChar w:fldCharType="separate"/>
      </w:r>
      <w:r>
        <w:t>769</w:t>
      </w:r>
      <w:r>
        <w:fldChar w:fldCharType="end"/>
      </w:r>
      <w:r>
        <w:fldChar w:fldCharType="end"/>
      </w:r>
    </w:p>
    <w:p w14:paraId="0687839B">
      <w:pPr>
        <w:pStyle w:val="29"/>
        <w:tabs>
          <w:tab w:val="right" w:leader="dot" w:pos="8640"/>
        </w:tabs>
      </w:pPr>
      <w:r>
        <w:fldChar w:fldCharType="begin"/>
      </w:r>
      <w:r>
        <w:instrText xml:space="preserve"> HYPERLINK \l _Toc14282 </w:instrText>
      </w:r>
      <w:r>
        <w:fldChar w:fldCharType="separate"/>
      </w:r>
      <w:r>
        <w:t>请求参数</w:t>
      </w:r>
      <w:r>
        <w:tab/>
      </w:r>
      <w:r>
        <w:fldChar w:fldCharType="begin"/>
      </w:r>
      <w:r>
        <w:instrText xml:space="preserve"> PAGEREF _Toc14282 \h </w:instrText>
      </w:r>
      <w:r>
        <w:fldChar w:fldCharType="separate"/>
      </w:r>
      <w:r>
        <w:t>769</w:t>
      </w:r>
      <w:r>
        <w:fldChar w:fldCharType="end"/>
      </w:r>
      <w:r>
        <w:fldChar w:fldCharType="end"/>
      </w:r>
    </w:p>
    <w:p w14:paraId="43DDA5FD">
      <w:pPr>
        <w:pStyle w:val="29"/>
        <w:tabs>
          <w:tab w:val="right" w:leader="dot" w:pos="8640"/>
        </w:tabs>
      </w:pPr>
      <w:r>
        <w:fldChar w:fldCharType="begin"/>
      </w:r>
      <w:r>
        <w:instrText xml:space="preserve"> HYPERLINK \l _Toc9620 </w:instrText>
      </w:r>
      <w:r>
        <w:fldChar w:fldCharType="separate"/>
      </w:r>
      <w:r>
        <w:t>返回结果</w:t>
      </w:r>
      <w:r>
        <w:tab/>
      </w:r>
      <w:r>
        <w:fldChar w:fldCharType="begin"/>
      </w:r>
      <w:r>
        <w:instrText xml:space="preserve"> PAGEREF _Toc9620 \h </w:instrText>
      </w:r>
      <w:r>
        <w:fldChar w:fldCharType="separate"/>
      </w:r>
      <w:r>
        <w:t>769</w:t>
      </w:r>
      <w:r>
        <w:fldChar w:fldCharType="end"/>
      </w:r>
      <w:r>
        <w:fldChar w:fldCharType="end"/>
      </w:r>
    </w:p>
    <w:p w14:paraId="6A240795">
      <w:pPr>
        <w:pStyle w:val="29"/>
        <w:tabs>
          <w:tab w:val="right" w:leader="dot" w:pos="8640"/>
        </w:tabs>
      </w:pPr>
      <w:r>
        <w:fldChar w:fldCharType="begin"/>
      </w:r>
      <w:r>
        <w:instrText xml:space="preserve"> HYPERLINK \l _Toc29927 </w:instrText>
      </w:r>
      <w:r>
        <w:fldChar w:fldCharType="separate"/>
      </w:r>
      <w:r>
        <w:t>返回成功示例</w:t>
      </w:r>
      <w:r>
        <w:tab/>
      </w:r>
      <w:r>
        <w:fldChar w:fldCharType="begin"/>
      </w:r>
      <w:r>
        <w:instrText xml:space="preserve"> PAGEREF _Toc29927 \h </w:instrText>
      </w:r>
      <w:r>
        <w:fldChar w:fldCharType="separate"/>
      </w:r>
      <w:r>
        <w:t>769</w:t>
      </w:r>
      <w:r>
        <w:fldChar w:fldCharType="end"/>
      </w:r>
      <w:r>
        <w:fldChar w:fldCharType="end"/>
      </w:r>
    </w:p>
    <w:p w14:paraId="19E380E3">
      <w:pPr>
        <w:pStyle w:val="29"/>
        <w:tabs>
          <w:tab w:val="right" w:leader="dot" w:pos="8640"/>
        </w:tabs>
      </w:pPr>
      <w:r>
        <w:fldChar w:fldCharType="begin"/>
      </w:r>
      <w:r>
        <w:instrText xml:space="preserve"> HYPERLINK \l _Toc12615 </w:instrText>
      </w:r>
      <w:r>
        <w:fldChar w:fldCharType="separate"/>
      </w:r>
      <w:r>
        <w:t>SD投放小时数据</w:t>
      </w:r>
      <w:r>
        <w:tab/>
      </w:r>
      <w:r>
        <w:fldChar w:fldCharType="begin"/>
      </w:r>
      <w:r>
        <w:instrText xml:space="preserve"> PAGEREF _Toc12615 \h </w:instrText>
      </w:r>
      <w:r>
        <w:fldChar w:fldCharType="separate"/>
      </w:r>
      <w:r>
        <w:t>770</w:t>
      </w:r>
      <w:r>
        <w:fldChar w:fldCharType="end"/>
      </w:r>
      <w:r>
        <w:fldChar w:fldCharType="end"/>
      </w:r>
    </w:p>
    <w:p w14:paraId="24341336">
      <w:pPr>
        <w:pStyle w:val="29"/>
        <w:tabs>
          <w:tab w:val="right" w:leader="dot" w:pos="8640"/>
        </w:tabs>
      </w:pPr>
      <w:r>
        <w:fldChar w:fldCharType="begin"/>
      </w:r>
      <w:r>
        <w:instrText xml:space="preserve"> HYPERLINK \l _Toc24525 </w:instrText>
      </w:r>
      <w:r>
        <w:fldChar w:fldCharType="separate"/>
      </w:r>
      <w:r>
        <w:t>接口信息</w:t>
      </w:r>
      <w:r>
        <w:tab/>
      </w:r>
      <w:r>
        <w:fldChar w:fldCharType="begin"/>
      </w:r>
      <w:r>
        <w:instrText xml:space="preserve"> PAGEREF _Toc24525 \h </w:instrText>
      </w:r>
      <w:r>
        <w:fldChar w:fldCharType="separate"/>
      </w:r>
      <w:r>
        <w:t>770</w:t>
      </w:r>
      <w:r>
        <w:fldChar w:fldCharType="end"/>
      </w:r>
      <w:r>
        <w:fldChar w:fldCharType="end"/>
      </w:r>
    </w:p>
    <w:p w14:paraId="01DC2C52">
      <w:pPr>
        <w:pStyle w:val="29"/>
        <w:tabs>
          <w:tab w:val="right" w:leader="dot" w:pos="8640"/>
        </w:tabs>
      </w:pPr>
      <w:r>
        <w:fldChar w:fldCharType="begin"/>
      </w:r>
      <w:r>
        <w:instrText xml:space="preserve"> HYPERLINK \l _Toc16700 </w:instrText>
      </w:r>
      <w:r>
        <w:fldChar w:fldCharType="separate"/>
      </w:r>
      <w:r>
        <w:t>请求参数</w:t>
      </w:r>
      <w:r>
        <w:tab/>
      </w:r>
      <w:r>
        <w:fldChar w:fldCharType="begin"/>
      </w:r>
      <w:r>
        <w:instrText xml:space="preserve"> PAGEREF _Toc16700 \h </w:instrText>
      </w:r>
      <w:r>
        <w:fldChar w:fldCharType="separate"/>
      </w:r>
      <w:r>
        <w:t>770</w:t>
      </w:r>
      <w:r>
        <w:fldChar w:fldCharType="end"/>
      </w:r>
      <w:r>
        <w:fldChar w:fldCharType="end"/>
      </w:r>
    </w:p>
    <w:p w14:paraId="20726580">
      <w:pPr>
        <w:pStyle w:val="29"/>
        <w:tabs>
          <w:tab w:val="right" w:leader="dot" w:pos="8640"/>
        </w:tabs>
      </w:pPr>
      <w:r>
        <w:fldChar w:fldCharType="begin"/>
      </w:r>
      <w:r>
        <w:instrText xml:space="preserve"> HYPERLINK \l _Toc19998 </w:instrText>
      </w:r>
      <w:r>
        <w:fldChar w:fldCharType="separate"/>
      </w:r>
      <w:r>
        <w:t>返回结果</w:t>
      </w:r>
      <w:r>
        <w:tab/>
      </w:r>
      <w:r>
        <w:fldChar w:fldCharType="begin"/>
      </w:r>
      <w:r>
        <w:instrText xml:space="preserve"> PAGEREF _Toc19998 \h </w:instrText>
      </w:r>
      <w:r>
        <w:fldChar w:fldCharType="separate"/>
      </w:r>
      <w:r>
        <w:t>770</w:t>
      </w:r>
      <w:r>
        <w:fldChar w:fldCharType="end"/>
      </w:r>
      <w:r>
        <w:fldChar w:fldCharType="end"/>
      </w:r>
    </w:p>
    <w:p w14:paraId="185C134E">
      <w:pPr>
        <w:pStyle w:val="29"/>
        <w:tabs>
          <w:tab w:val="right" w:leader="dot" w:pos="8640"/>
        </w:tabs>
      </w:pPr>
      <w:r>
        <w:fldChar w:fldCharType="begin"/>
      </w:r>
      <w:r>
        <w:instrText xml:space="preserve"> HYPERLINK \l _Toc27482 </w:instrText>
      </w:r>
      <w:r>
        <w:fldChar w:fldCharType="separate"/>
      </w:r>
      <w:r>
        <w:t>返回成功示例</w:t>
      </w:r>
      <w:r>
        <w:tab/>
      </w:r>
      <w:r>
        <w:fldChar w:fldCharType="begin"/>
      </w:r>
      <w:r>
        <w:instrText xml:space="preserve"> PAGEREF _Toc27482 \h </w:instrText>
      </w:r>
      <w:r>
        <w:fldChar w:fldCharType="separate"/>
      </w:r>
      <w:r>
        <w:t>770</w:t>
      </w:r>
      <w:r>
        <w:fldChar w:fldCharType="end"/>
      </w:r>
      <w:r>
        <w:fldChar w:fldCharType="end"/>
      </w:r>
    </w:p>
    <w:p w14:paraId="5B003545">
      <w:pPr>
        <w:pStyle w:val="29"/>
        <w:tabs>
          <w:tab w:val="right" w:leader="dot" w:pos="8640"/>
        </w:tabs>
      </w:pPr>
      <w:r>
        <w:fldChar w:fldCharType="begin"/>
      </w:r>
      <w:r>
        <w:instrText xml:space="preserve"> HYPERLINK \l _Toc431 </w:instrText>
      </w:r>
      <w:r>
        <w:fldChar w:fldCharType="separate"/>
      </w:r>
      <w:r>
        <w:t>查询DSP报告列表-订单</w:t>
      </w:r>
      <w:r>
        <w:tab/>
      </w:r>
      <w:r>
        <w:fldChar w:fldCharType="begin"/>
      </w:r>
      <w:r>
        <w:instrText xml:space="preserve"> PAGEREF _Toc431 \h </w:instrText>
      </w:r>
      <w:r>
        <w:fldChar w:fldCharType="separate"/>
      </w:r>
      <w:r>
        <w:t>771</w:t>
      </w:r>
      <w:r>
        <w:fldChar w:fldCharType="end"/>
      </w:r>
      <w:r>
        <w:fldChar w:fldCharType="end"/>
      </w:r>
    </w:p>
    <w:p w14:paraId="589CE519">
      <w:pPr>
        <w:pStyle w:val="29"/>
        <w:tabs>
          <w:tab w:val="right" w:leader="dot" w:pos="8640"/>
        </w:tabs>
      </w:pPr>
      <w:r>
        <w:fldChar w:fldCharType="begin"/>
      </w:r>
      <w:r>
        <w:instrText xml:space="preserve"> HYPERLINK \l _Toc1927 </w:instrText>
      </w:r>
      <w:r>
        <w:fldChar w:fldCharType="separate"/>
      </w:r>
      <w:r>
        <w:t>接口信息</w:t>
      </w:r>
      <w:r>
        <w:tab/>
      </w:r>
      <w:r>
        <w:fldChar w:fldCharType="begin"/>
      </w:r>
      <w:r>
        <w:instrText xml:space="preserve"> PAGEREF _Toc1927 \h </w:instrText>
      </w:r>
      <w:r>
        <w:fldChar w:fldCharType="separate"/>
      </w:r>
      <w:r>
        <w:t>771</w:t>
      </w:r>
      <w:r>
        <w:fldChar w:fldCharType="end"/>
      </w:r>
      <w:r>
        <w:fldChar w:fldCharType="end"/>
      </w:r>
    </w:p>
    <w:p w14:paraId="442AB924">
      <w:pPr>
        <w:pStyle w:val="29"/>
        <w:tabs>
          <w:tab w:val="right" w:leader="dot" w:pos="8640"/>
        </w:tabs>
      </w:pPr>
      <w:r>
        <w:fldChar w:fldCharType="begin"/>
      </w:r>
      <w:r>
        <w:instrText xml:space="preserve"> HYPERLINK \l _Toc8871 </w:instrText>
      </w:r>
      <w:r>
        <w:fldChar w:fldCharType="separate"/>
      </w:r>
      <w:r>
        <w:t>请求参数</w:t>
      </w:r>
      <w:r>
        <w:tab/>
      </w:r>
      <w:r>
        <w:fldChar w:fldCharType="begin"/>
      </w:r>
      <w:r>
        <w:instrText xml:space="preserve"> PAGEREF _Toc8871 \h </w:instrText>
      </w:r>
      <w:r>
        <w:fldChar w:fldCharType="separate"/>
      </w:r>
      <w:r>
        <w:t>771</w:t>
      </w:r>
      <w:r>
        <w:fldChar w:fldCharType="end"/>
      </w:r>
      <w:r>
        <w:fldChar w:fldCharType="end"/>
      </w:r>
    </w:p>
    <w:p w14:paraId="0CC5628B">
      <w:pPr>
        <w:pStyle w:val="29"/>
        <w:tabs>
          <w:tab w:val="right" w:leader="dot" w:pos="8640"/>
        </w:tabs>
      </w:pPr>
      <w:r>
        <w:fldChar w:fldCharType="begin"/>
      </w:r>
      <w:r>
        <w:instrText xml:space="preserve"> HYPERLINK \l _Toc30143 </w:instrText>
      </w:r>
      <w:r>
        <w:fldChar w:fldCharType="separate"/>
      </w:r>
      <w:r>
        <w:t>请求示例</w:t>
      </w:r>
      <w:r>
        <w:tab/>
      </w:r>
      <w:r>
        <w:fldChar w:fldCharType="begin"/>
      </w:r>
      <w:r>
        <w:instrText xml:space="preserve"> PAGEREF _Toc30143 \h </w:instrText>
      </w:r>
      <w:r>
        <w:fldChar w:fldCharType="separate"/>
      </w:r>
      <w:r>
        <w:t>771</w:t>
      </w:r>
      <w:r>
        <w:fldChar w:fldCharType="end"/>
      </w:r>
      <w:r>
        <w:fldChar w:fldCharType="end"/>
      </w:r>
    </w:p>
    <w:p w14:paraId="7DA7E4CD">
      <w:pPr>
        <w:pStyle w:val="29"/>
        <w:tabs>
          <w:tab w:val="right" w:leader="dot" w:pos="8640"/>
        </w:tabs>
      </w:pPr>
      <w:r>
        <w:fldChar w:fldCharType="begin"/>
      </w:r>
      <w:r>
        <w:instrText xml:space="preserve"> HYPERLINK \l _Toc17887 </w:instrText>
      </w:r>
      <w:r>
        <w:fldChar w:fldCharType="separate"/>
      </w:r>
      <w:r>
        <w:t>返回结果</w:t>
      </w:r>
      <w:r>
        <w:tab/>
      </w:r>
      <w:r>
        <w:fldChar w:fldCharType="begin"/>
      </w:r>
      <w:r>
        <w:instrText xml:space="preserve"> PAGEREF _Toc17887 \h </w:instrText>
      </w:r>
      <w:r>
        <w:fldChar w:fldCharType="separate"/>
      </w:r>
      <w:r>
        <w:t>771</w:t>
      </w:r>
      <w:r>
        <w:fldChar w:fldCharType="end"/>
      </w:r>
      <w:r>
        <w:fldChar w:fldCharType="end"/>
      </w:r>
    </w:p>
    <w:p w14:paraId="4131CC9F">
      <w:pPr>
        <w:pStyle w:val="29"/>
        <w:tabs>
          <w:tab w:val="right" w:leader="dot" w:pos="8640"/>
        </w:tabs>
      </w:pPr>
      <w:r>
        <w:fldChar w:fldCharType="begin"/>
      </w:r>
      <w:r>
        <w:instrText xml:space="preserve"> HYPERLINK \l _Toc7509 </w:instrText>
      </w:r>
      <w:r>
        <w:fldChar w:fldCharType="separate"/>
      </w:r>
      <w:r>
        <w:t>返回成功示例</w:t>
      </w:r>
      <w:r>
        <w:tab/>
      </w:r>
      <w:r>
        <w:fldChar w:fldCharType="begin"/>
      </w:r>
      <w:r>
        <w:instrText xml:space="preserve"> PAGEREF _Toc7509 \h </w:instrText>
      </w:r>
      <w:r>
        <w:fldChar w:fldCharType="separate"/>
      </w:r>
      <w:r>
        <w:t>771</w:t>
      </w:r>
      <w:r>
        <w:fldChar w:fldCharType="end"/>
      </w:r>
      <w:r>
        <w:fldChar w:fldCharType="end"/>
      </w:r>
    </w:p>
    <w:p w14:paraId="16C41924">
      <w:pPr>
        <w:pStyle w:val="29"/>
        <w:tabs>
          <w:tab w:val="right" w:leader="dot" w:pos="8640"/>
        </w:tabs>
      </w:pPr>
      <w:r>
        <w:fldChar w:fldCharType="begin"/>
      </w:r>
      <w:r>
        <w:instrText xml:space="preserve"> HYPERLINK \l _Toc22222 </w:instrText>
      </w:r>
      <w:r>
        <w:fldChar w:fldCharType="separate"/>
      </w:r>
      <w:r>
        <w:t>出单时段分析-产品</w:t>
      </w:r>
      <w:r>
        <w:tab/>
      </w:r>
      <w:r>
        <w:fldChar w:fldCharType="begin"/>
      </w:r>
      <w:r>
        <w:instrText xml:space="preserve"> PAGEREF _Toc22222 \h </w:instrText>
      </w:r>
      <w:r>
        <w:fldChar w:fldCharType="separate"/>
      </w:r>
      <w:r>
        <w:t>772</w:t>
      </w:r>
      <w:r>
        <w:fldChar w:fldCharType="end"/>
      </w:r>
      <w:r>
        <w:fldChar w:fldCharType="end"/>
      </w:r>
    </w:p>
    <w:p w14:paraId="78C95A9F">
      <w:pPr>
        <w:pStyle w:val="29"/>
        <w:tabs>
          <w:tab w:val="right" w:leader="dot" w:pos="8640"/>
        </w:tabs>
      </w:pPr>
      <w:r>
        <w:fldChar w:fldCharType="begin"/>
      </w:r>
      <w:r>
        <w:instrText xml:space="preserve"> HYPERLINK \l _Toc25222 </w:instrText>
      </w:r>
      <w:r>
        <w:fldChar w:fldCharType="separate"/>
      </w:r>
      <w:r>
        <w:t>接口信息</w:t>
      </w:r>
      <w:r>
        <w:tab/>
      </w:r>
      <w:r>
        <w:fldChar w:fldCharType="begin"/>
      </w:r>
      <w:r>
        <w:instrText xml:space="preserve"> PAGEREF _Toc25222 \h </w:instrText>
      </w:r>
      <w:r>
        <w:fldChar w:fldCharType="separate"/>
      </w:r>
      <w:r>
        <w:t>772</w:t>
      </w:r>
      <w:r>
        <w:fldChar w:fldCharType="end"/>
      </w:r>
      <w:r>
        <w:fldChar w:fldCharType="end"/>
      </w:r>
    </w:p>
    <w:p w14:paraId="718ADB72">
      <w:pPr>
        <w:pStyle w:val="29"/>
        <w:tabs>
          <w:tab w:val="right" w:leader="dot" w:pos="8640"/>
        </w:tabs>
      </w:pPr>
      <w:r>
        <w:fldChar w:fldCharType="begin"/>
      </w:r>
      <w:r>
        <w:instrText xml:space="preserve"> HYPERLINK \l _Toc28648 </w:instrText>
      </w:r>
      <w:r>
        <w:fldChar w:fldCharType="separate"/>
      </w:r>
      <w:r>
        <w:t>请求参数</w:t>
      </w:r>
      <w:r>
        <w:tab/>
      </w:r>
      <w:r>
        <w:fldChar w:fldCharType="begin"/>
      </w:r>
      <w:r>
        <w:instrText xml:space="preserve"> PAGEREF _Toc28648 \h </w:instrText>
      </w:r>
      <w:r>
        <w:fldChar w:fldCharType="separate"/>
      </w:r>
      <w:r>
        <w:t>772</w:t>
      </w:r>
      <w:r>
        <w:fldChar w:fldCharType="end"/>
      </w:r>
      <w:r>
        <w:fldChar w:fldCharType="end"/>
      </w:r>
    </w:p>
    <w:p w14:paraId="55219516">
      <w:pPr>
        <w:pStyle w:val="29"/>
        <w:tabs>
          <w:tab w:val="right" w:leader="dot" w:pos="8640"/>
        </w:tabs>
      </w:pPr>
      <w:r>
        <w:fldChar w:fldCharType="begin"/>
      </w:r>
      <w:r>
        <w:instrText xml:space="preserve"> HYPERLINK \l _Toc27473 </w:instrText>
      </w:r>
      <w:r>
        <w:fldChar w:fldCharType="separate"/>
      </w:r>
      <w:r>
        <w:t>返回结果</w:t>
      </w:r>
      <w:r>
        <w:tab/>
      </w:r>
      <w:r>
        <w:fldChar w:fldCharType="begin"/>
      </w:r>
      <w:r>
        <w:instrText xml:space="preserve"> PAGEREF _Toc27473 \h </w:instrText>
      </w:r>
      <w:r>
        <w:fldChar w:fldCharType="separate"/>
      </w:r>
      <w:r>
        <w:t>772</w:t>
      </w:r>
      <w:r>
        <w:fldChar w:fldCharType="end"/>
      </w:r>
      <w:r>
        <w:fldChar w:fldCharType="end"/>
      </w:r>
    </w:p>
    <w:p w14:paraId="22191C7A">
      <w:pPr>
        <w:pStyle w:val="29"/>
        <w:tabs>
          <w:tab w:val="right" w:leader="dot" w:pos="8640"/>
        </w:tabs>
      </w:pPr>
      <w:r>
        <w:fldChar w:fldCharType="begin"/>
      </w:r>
      <w:r>
        <w:instrText xml:space="preserve"> HYPERLINK \l _Toc11997 </w:instrText>
      </w:r>
      <w:r>
        <w:fldChar w:fldCharType="separate"/>
      </w:r>
      <w:r>
        <w:t>请求cURL示例</w:t>
      </w:r>
      <w:r>
        <w:tab/>
      </w:r>
      <w:r>
        <w:fldChar w:fldCharType="begin"/>
      </w:r>
      <w:r>
        <w:instrText xml:space="preserve"> PAGEREF _Toc11997 \h </w:instrText>
      </w:r>
      <w:r>
        <w:fldChar w:fldCharType="separate"/>
      </w:r>
      <w:r>
        <w:t>772</w:t>
      </w:r>
      <w:r>
        <w:fldChar w:fldCharType="end"/>
      </w:r>
      <w:r>
        <w:fldChar w:fldCharType="end"/>
      </w:r>
    </w:p>
    <w:p w14:paraId="0F82B62D">
      <w:pPr>
        <w:pStyle w:val="29"/>
        <w:tabs>
          <w:tab w:val="right" w:leader="dot" w:pos="8640"/>
        </w:tabs>
      </w:pPr>
      <w:r>
        <w:fldChar w:fldCharType="begin"/>
      </w:r>
      <w:r>
        <w:instrText xml:space="preserve"> HYPERLINK \l _Toc2665 </w:instrText>
      </w:r>
      <w:r>
        <w:fldChar w:fldCharType="separate"/>
      </w:r>
      <w:r>
        <w:t>返回成功示例</w:t>
      </w:r>
      <w:r>
        <w:tab/>
      </w:r>
      <w:r>
        <w:fldChar w:fldCharType="begin"/>
      </w:r>
      <w:r>
        <w:instrText xml:space="preserve"> PAGEREF _Toc2665 \h </w:instrText>
      </w:r>
      <w:r>
        <w:fldChar w:fldCharType="separate"/>
      </w:r>
      <w:r>
        <w:t>772</w:t>
      </w:r>
      <w:r>
        <w:fldChar w:fldCharType="end"/>
      </w:r>
      <w:r>
        <w:fldChar w:fldCharType="end"/>
      </w:r>
    </w:p>
    <w:p w14:paraId="29776A83">
      <w:pPr>
        <w:pStyle w:val="29"/>
        <w:tabs>
          <w:tab w:val="right" w:leader="dot" w:pos="8640"/>
        </w:tabs>
      </w:pPr>
      <w:r>
        <w:fldChar w:fldCharType="begin"/>
      </w:r>
      <w:r>
        <w:instrText xml:space="preserve"> HYPERLINK \l _Toc7503 </w:instrText>
      </w:r>
      <w:r>
        <w:fldChar w:fldCharType="separate"/>
      </w:r>
      <w:r>
        <w:t>SB分摊</w:t>
      </w:r>
      <w:r>
        <w:tab/>
      </w:r>
      <w:r>
        <w:fldChar w:fldCharType="begin"/>
      </w:r>
      <w:r>
        <w:instrText xml:space="preserve"> PAGEREF _Toc7503 \h </w:instrText>
      </w:r>
      <w:r>
        <w:fldChar w:fldCharType="separate"/>
      </w:r>
      <w:r>
        <w:t>773</w:t>
      </w:r>
      <w:r>
        <w:fldChar w:fldCharType="end"/>
      </w:r>
      <w:r>
        <w:fldChar w:fldCharType="end"/>
      </w:r>
    </w:p>
    <w:p w14:paraId="0CD2F5B1">
      <w:pPr>
        <w:pStyle w:val="29"/>
        <w:tabs>
          <w:tab w:val="right" w:leader="dot" w:pos="8640"/>
        </w:tabs>
      </w:pPr>
      <w:r>
        <w:fldChar w:fldCharType="begin"/>
      </w:r>
      <w:r>
        <w:instrText xml:space="preserve"> HYPERLINK \l _Toc9289 </w:instrText>
      </w:r>
      <w:r>
        <w:fldChar w:fldCharType="separate"/>
      </w:r>
      <w:r>
        <w:t>接口信息</w:t>
      </w:r>
      <w:r>
        <w:tab/>
      </w:r>
      <w:r>
        <w:fldChar w:fldCharType="begin"/>
      </w:r>
      <w:r>
        <w:instrText xml:space="preserve"> PAGEREF _Toc9289 \h </w:instrText>
      </w:r>
      <w:r>
        <w:fldChar w:fldCharType="separate"/>
      </w:r>
      <w:r>
        <w:t>774</w:t>
      </w:r>
      <w:r>
        <w:fldChar w:fldCharType="end"/>
      </w:r>
      <w:r>
        <w:fldChar w:fldCharType="end"/>
      </w:r>
    </w:p>
    <w:p w14:paraId="642DC6A9">
      <w:pPr>
        <w:pStyle w:val="29"/>
        <w:tabs>
          <w:tab w:val="right" w:leader="dot" w:pos="8640"/>
        </w:tabs>
      </w:pPr>
      <w:r>
        <w:fldChar w:fldCharType="begin"/>
      </w:r>
      <w:r>
        <w:instrText xml:space="preserve"> HYPERLINK \l _Toc12106 </w:instrText>
      </w:r>
      <w:r>
        <w:fldChar w:fldCharType="separate"/>
      </w:r>
      <w:r>
        <w:t>请求参数</w:t>
      </w:r>
      <w:r>
        <w:tab/>
      </w:r>
      <w:r>
        <w:fldChar w:fldCharType="begin"/>
      </w:r>
      <w:r>
        <w:instrText xml:space="preserve"> PAGEREF _Toc12106 \h </w:instrText>
      </w:r>
      <w:r>
        <w:fldChar w:fldCharType="separate"/>
      </w:r>
      <w:r>
        <w:t>774</w:t>
      </w:r>
      <w:r>
        <w:fldChar w:fldCharType="end"/>
      </w:r>
      <w:r>
        <w:fldChar w:fldCharType="end"/>
      </w:r>
    </w:p>
    <w:p w14:paraId="05038263">
      <w:pPr>
        <w:pStyle w:val="29"/>
        <w:tabs>
          <w:tab w:val="right" w:leader="dot" w:pos="8640"/>
        </w:tabs>
      </w:pPr>
      <w:r>
        <w:fldChar w:fldCharType="begin"/>
      </w:r>
      <w:r>
        <w:instrText xml:space="preserve"> HYPERLINK \l _Toc20907 </w:instrText>
      </w:r>
      <w:r>
        <w:fldChar w:fldCharType="separate"/>
      </w:r>
      <w:r>
        <w:t>请求示例</w:t>
      </w:r>
      <w:r>
        <w:tab/>
      </w:r>
      <w:r>
        <w:fldChar w:fldCharType="begin"/>
      </w:r>
      <w:r>
        <w:instrText xml:space="preserve"> PAGEREF _Toc20907 \h </w:instrText>
      </w:r>
      <w:r>
        <w:fldChar w:fldCharType="separate"/>
      </w:r>
      <w:r>
        <w:t>774</w:t>
      </w:r>
      <w:r>
        <w:fldChar w:fldCharType="end"/>
      </w:r>
      <w:r>
        <w:fldChar w:fldCharType="end"/>
      </w:r>
    </w:p>
    <w:p w14:paraId="38155C44">
      <w:pPr>
        <w:pStyle w:val="29"/>
        <w:tabs>
          <w:tab w:val="right" w:leader="dot" w:pos="8640"/>
        </w:tabs>
      </w:pPr>
      <w:r>
        <w:fldChar w:fldCharType="begin"/>
      </w:r>
      <w:r>
        <w:instrText xml:space="preserve"> HYPERLINK \l _Toc30414 </w:instrText>
      </w:r>
      <w:r>
        <w:fldChar w:fldCharType="separate"/>
      </w:r>
      <w:r>
        <w:t>返回结果</w:t>
      </w:r>
      <w:r>
        <w:tab/>
      </w:r>
      <w:r>
        <w:fldChar w:fldCharType="begin"/>
      </w:r>
      <w:r>
        <w:instrText xml:space="preserve"> PAGEREF _Toc30414 \h </w:instrText>
      </w:r>
      <w:r>
        <w:fldChar w:fldCharType="separate"/>
      </w:r>
      <w:r>
        <w:t>774</w:t>
      </w:r>
      <w:r>
        <w:fldChar w:fldCharType="end"/>
      </w:r>
      <w:r>
        <w:fldChar w:fldCharType="end"/>
      </w:r>
    </w:p>
    <w:p w14:paraId="2EE82D5C">
      <w:pPr>
        <w:pStyle w:val="29"/>
        <w:tabs>
          <w:tab w:val="right" w:leader="dot" w:pos="8640"/>
        </w:tabs>
      </w:pPr>
      <w:r>
        <w:fldChar w:fldCharType="begin"/>
      </w:r>
      <w:r>
        <w:instrText xml:space="preserve"> HYPERLINK \l _Toc8000 </w:instrText>
      </w:r>
      <w:r>
        <w:fldChar w:fldCharType="separate"/>
      </w:r>
      <w:r>
        <w:t>返回成功示例</w:t>
      </w:r>
      <w:r>
        <w:tab/>
      </w:r>
      <w:r>
        <w:fldChar w:fldCharType="begin"/>
      </w:r>
      <w:r>
        <w:instrText xml:space="preserve"> PAGEREF _Toc8000 \h </w:instrText>
      </w:r>
      <w:r>
        <w:fldChar w:fldCharType="separate"/>
      </w:r>
      <w:r>
        <w:t>774</w:t>
      </w:r>
      <w:r>
        <w:fldChar w:fldCharType="end"/>
      </w:r>
      <w:r>
        <w:fldChar w:fldCharType="end"/>
      </w:r>
    </w:p>
    <w:p w14:paraId="6EB291EE">
      <w:pPr>
        <w:pStyle w:val="29"/>
        <w:tabs>
          <w:tab w:val="right" w:leader="dot" w:pos="8640"/>
        </w:tabs>
      </w:pPr>
      <w:r>
        <w:fldChar w:fldCharType="begin"/>
      </w:r>
      <w:r>
        <w:instrText xml:space="preserve"> HYPERLINK \l _Toc26699 </w:instrText>
      </w:r>
      <w:r>
        <w:fldChar w:fldCharType="separate"/>
      </w:r>
      <w:r>
        <w:t>广告组合</w:t>
      </w:r>
      <w:r>
        <w:tab/>
      </w:r>
      <w:r>
        <w:fldChar w:fldCharType="begin"/>
      </w:r>
      <w:r>
        <w:instrText xml:space="preserve"> PAGEREF _Toc26699 \h </w:instrText>
      </w:r>
      <w:r>
        <w:fldChar w:fldCharType="separate"/>
      </w:r>
      <w:r>
        <w:t>775</w:t>
      </w:r>
      <w:r>
        <w:fldChar w:fldCharType="end"/>
      </w:r>
      <w:r>
        <w:fldChar w:fldCharType="end"/>
      </w:r>
    </w:p>
    <w:p w14:paraId="4D513CDD">
      <w:pPr>
        <w:pStyle w:val="29"/>
        <w:tabs>
          <w:tab w:val="right" w:leader="dot" w:pos="8640"/>
        </w:tabs>
      </w:pPr>
      <w:r>
        <w:fldChar w:fldCharType="begin"/>
      </w:r>
      <w:r>
        <w:instrText xml:space="preserve"> HYPERLINK \l _Toc26675 </w:instrText>
      </w:r>
      <w:r>
        <w:fldChar w:fldCharType="separate"/>
      </w:r>
      <w:r>
        <w:t>接口信息</w:t>
      </w:r>
      <w:r>
        <w:tab/>
      </w:r>
      <w:r>
        <w:fldChar w:fldCharType="begin"/>
      </w:r>
      <w:r>
        <w:instrText xml:space="preserve"> PAGEREF _Toc26675 \h </w:instrText>
      </w:r>
      <w:r>
        <w:fldChar w:fldCharType="separate"/>
      </w:r>
      <w:r>
        <w:t>775</w:t>
      </w:r>
      <w:r>
        <w:fldChar w:fldCharType="end"/>
      </w:r>
      <w:r>
        <w:fldChar w:fldCharType="end"/>
      </w:r>
    </w:p>
    <w:p w14:paraId="70C0638D">
      <w:pPr>
        <w:pStyle w:val="29"/>
        <w:tabs>
          <w:tab w:val="right" w:leader="dot" w:pos="8640"/>
        </w:tabs>
      </w:pPr>
      <w:r>
        <w:fldChar w:fldCharType="begin"/>
      </w:r>
      <w:r>
        <w:instrText xml:space="preserve"> HYPERLINK \l _Toc12500 </w:instrText>
      </w:r>
      <w:r>
        <w:fldChar w:fldCharType="separate"/>
      </w:r>
      <w:r>
        <w:t>请求参数</w:t>
      </w:r>
      <w:r>
        <w:tab/>
      </w:r>
      <w:r>
        <w:fldChar w:fldCharType="begin"/>
      </w:r>
      <w:r>
        <w:instrText xml:space="preserve"> PAGEREF _Toc12500 \h </w:instrText>
      </w:r>
      <w:r>
        <w:fldChar w:fldCharType="separate"/>
      </w:r>
      <w:r>
        <w:t>775</w:t>
      </w:r>
      <w:r>
        <w:fldChar w:fldCharType="end"/>
      </w:r>
      <w:r>
        <w:fldChar w:fldCharType="end"/>
      </w:r>
    </w:p>
    <w:p w14:paraId="5487E0A6">
      <w:pPr>
        <w:pStyle w:val="29"/>
        <w:tabs>
          <w:tab w:val="right" w:leader="dot" w:pos="8640"/>
        </w:tabs>
      </w:pPr>
      <w:r>
        <w:fldChar w:fldCharType="begin"/>
      </w:r>
      <w:r>
        <w:instrText xml:space="preserve"> HYPERLINK \l _Toc12693 </w:instrText>
      </w:r>
      <w:r>
        <w:fldChar w:fldCharType="separate"/>
      </w:r>
      <w:r>
        <w:t>返回结果</w:t>
      </w:r>
      <w:r>
        <w:tab/>
      </w:r>
      <w:r>
        <w:fldChar w:fldCharType="begin"/>
      </w:r>
      <w:r>
        <w:instrText xml:space="preserve"> PAGEREF _Toc12693 \h </w:instrText>
      </w:r>
      <w:r>
        <w:fldChar w:fldCharType="separate"/>
      </w:r>
      <w:r>
        <w:t>775</w:t>
      </w:r>
      <w:r>
        <w:fldChar w:fldCharType="end"/>
      </w:r>
      <w:r>
        <w:fldChar w:fldCharType="end"/>
      </w:r>
    </w:p>
    <w:p w14:paraId="5A310AD8">
      <w:pPr>
        <w:pStyle w:val="29"/>
        <w:tabs>
          <w:tab w:val="right" w:leader="dot" w:pos="8640"/>
        </w:tabs>
      </w:pPr>
      <w:r>
        <w:fldChar w:fldCharType="begin"/>
      </w:r>
      <w:r>
        <w:instrText xml:space="preserve"> HYPERLINK \l _Toc17492 </w:instrText>
      </w:r>
      <w:r>
        <w:fldChar w:fldCharType="separate"/>
      </w:r>
      <w:r>
        <w:t>返回成功示例</w:t>
      </w:r>
      <w:r>
        <w:tab/>
      </w:r>
      <w:r>
        <w:fldChar w:fldCharType="begin"/>
      </w:r>
      <w:r>
        <w:instrText xml:space="preserve"> PAGEREF _Toc17492 \h </w:instrText>
      </w:r>
      <w:r>
        <w:fldChar w:fldCharType="separate"/>
      </w:r>
      <w:r>
        <w:t>775</w:t>
      </w:r>
      <w:r>
        <w:fldChar w:fldCharType="end"/>
      </w:r>
      <w:r>
        <w:fldChar w:fldCharType="end"/>
      </w:r>
    </w:p>
    <w:p w14:paraId="48981807">
      <w:pPr>
        <w:pStyle w:val="29"/>
        <w:tabs>
          <w:tab w:val="right" w:leader="dot" w:pos="8640"/>
        </w:tabs>
      </w:pPr>
      <w:r>
        <w:fldChar w:fldCharType="begin"/>
      </w:r>
      <w:r>
        <w:instrText xml:space="preserve"> HYPERLINK \l _Toc7745 </w:instrText>
      </w:r>
      <w:r>
        <w:fldChar w:fldCharType="separate"/>
      </w:r>
      <w:r>
        <w:t>SP广告活动</w:t>
      </w:r>
      <w:r>
        <w:tab/>
      </w:r>
      <w:r>
        <w:fldChar w:fldCharType="begin"/>
      </w:r>
      <w:r>
        <w:instrText xml:space="preserve"> PAGEREF _Toc7745 \h </w:instrText>
      </w:r>
      <w:r>
        <w:fldChar w:fldCharType="separate"/>
      </w:r>
      <w:r>
        <w:t>775</w:t>
      </w:r>
      <w:r>
        <w:fldChar w:fldCharType="end"/>
      </w:r>
      <w:r>
        <w:fldChar w:fldCharType="end"/>
      </w:r>
    </w:p>
    <w:p w14:paraId="6A7AE5CB">
      <w:pPr>
        <w:pStyle w:val="29"/>
        <w:tabs>
          <w:tab w:val="right" w:leader="dot" w:pos="8640"/>
        </w:tabs>
      </w:pPr>
      <w:r>
        <w:fldChar w:fldCharType="begin"/>
      </w:r>
      <w:r>
        <w:instrText xml:space="preserve"> HYPERLINK \l _Toc9840 </w:instrText>
      </w:r>
      <w:r>
        <w:fldChar w:fldCharType="separate"/>
      </w:r>
      <w:r>
        <w:t>接口信息</w:t>
      </w:r>
      <w:r>
        <w:tab/>
      </w:r>
      <w:r>
        <w:fldChar w:fldCharType="begin"/>
      </w:r>
      <w:r>
        <w:instrText xml:space="preserve"> PAGEREF _Toc9840 \h </w:instrText>
      </w:r>
      <w:r>
        <w:fldChar w:fldCharType="separate"/>
      </w:r>
      <w:r>
        <w:t>776</w:t>
      </w:r>
      <w:r>
        <w:fldChar w:fldCharType="end"/>
      </w:r>
      <w:r>
        <w:fldChar w:fldCharType="end"/>
      </w:r>
    </w:p>
    <w:p w14:paraId="472B807F">
      <w:pPr>
        <w:pStyle w:val="29"/>
        <w:tabs>
          <w:tab w:val="right" w:leader="dot" w:pos="8640"/>
        </w:tabs>
      </w:pPr>
      <w:r>
        <w:fldChar w:fldCharType="begin"/>
      </w:r>
      <w:r>
        <w:instrText xml:space="preserve"> HYPERLINK \l _Toc9903 </w:instrText>
      </w:r>
      <w:r>
        <w:fldChar w:fldCharType="separate"/>
      </w:r>
      <w:r>
        <w:t>请求头</w:t>
      </w:r>
      <w:r>
        <w:tab/>
      </w:r>
      <w:r>
        <w:fldChar w:fldCharType="begin"/>
      </w:r>
      <w:r>
        <w:instrText xml:space="preserve"> PAGEREF _Toc9903 \h </w:instrText>
      </w:r>
      <w:r>
        <w:fldChar w:fldCharType="separate"/>
      </w:r>
      <w:r>
        <w:t>776</w:t>
      </w:r>
      <w:r>
        <w:fldChar w:fldCharType="end"/>
      </w:r>
      <w:r>
        <w:fldChar w:fldCharType="end"/>
      </w:r>
    </w:p>
    <w:p w14:paraId="16E72B67">
      <w:pPr>
        <w:pStyle w:val="29"/>
        <w:tabs>
          <w:tab w:val="right" w:leader="dot" w:pos="8640"/>
        </w:tabs>
      </w:pPr>
      <w:r>
        <w:fldChar w:fldCharType="begin"/>
      </w:r>
      <w:r>
        <w:instrText xml:space="preserve"> HYPERLINK \l _Toc2945 </w:instrText>
      </w:r>
      <w:r>
        <w:fldChar w:fldCharType="separate"/>
      </w:r>
      <w:r>
        <w:t>请求参数</w:t>
      </w:r>
      <w:r>
        <w:tab/>
      </w:r>
      <w:r>
        <w:fldChar w:fldCharType="begin"/>
      </w:r>
      <w:r>
        <w:instrText xml:space="preserve"> PAGEREF _Toc2945 \h </w:instrText>
      </w:r>
      <w:r>
        <w:fldChar w:fldCharType="separate"/>
      </w:r>
      <w:r>
        <w:t>776</w:t>
      </w:r>
      <w:r>
        <w:fldChar w:fldCharType="end"/>
      </w:r>
      <w:r>
        <w:fldChar w:fldCharType="end"/>
      </w:r>
    </w:p>
    <w:p w14:paraId="15D28953">
      <w:pPr>
        <w:pStyle w:val="29"/>
        <w:tabs>
          <w:tab w:val="right" w:leader="dot" w:pos="8640"/>
        </w:tabs>
      </w:pPr>
      <w:r>
        <w:fldChar w:fldCharType="begin"/>
      </w:r>
      <w:r>
        <w:instrText xml:space="preserve"> HYPERLINK \l _Toc23695 </w:instrText>
      </w:r>
      <w:r>
        <w:fldChar w:fldCharType="separate"/>
      </w:r>
      <w:r>
        <w:t>返回结果</w:t>
      </w:r>
      <w:r>
        <w:tab/>
      </w:r>
      <w:r>
        <w:fldChar w:fldCharType="begin"/>
      </w:r>
      <w:r>
        <w:instrText xml:space="preserve"> PAGEREF _Toc23695 \h </w:instrText>
      </w:r>
      <w:r>
        <w:fldChar w:fldCharType="separate"/>
      </w:r>
      <w:r>
        <w:t>776</w:t>
      </w:r>
      <w:r>
        <w:fldChar w:fldCharType="end"/>
      </w:r>
      <w:r>
        <w:fldChar w:fldCharType="end"/>
      </w:r>
    </w:p>
    <w:p w14:paraId="4EB9A596">
      <w:pPr>
        <w:pStyle w:val="29"/>
        <w:tabs>
          <w:tab w:val="right" w:leader="dot" w:pos="8640"/>
        </w:tabs>
      </w:pPr>
      <w:r>
        <w:fldChar w:fldCharType="begin"/>
      </w:r>
      <w:r>
        <w:instrText xml:space="preserve"> HYPERLINK \l _Toc6727 </w:instrText>
      </w:r>
      <w:r>
        <w:fldChar w:fldCharType="separate"/>
      </w:r>
      <w:r>
        <w:t>附加说明</w:t>
      </w:r>
      <w:r>
        <w:tab/>
      </w:r>
      <w:r>
        <w:fldChar w:fldCharType="begin"/>
      </w:r>
      <w:r>
        <w:instrText xml:space="preserve"> PAGEREF _Toc6727 \h </w:instrText>
      </w:r>
      <w:r>
        <w:fldChar w:fldCharType="separate"/>
      </w:r>
      <w:r>
        <w:t>776</w:t>
      </w:r>
      <w:r>
        <w:fldChar w:fldCharType="end"/>
      </w:r>
      <w:r>
        <w:fldChar w:fldCharType="end"/>
      </w:r>
    </w:p>
    <w:p w14:paraId="22D6B341">
      <w:pPr>
        <w:pStyle w:val="29"/>
        <w:tabs>
          <w:tab w:val="right" w:leader="dot" w:pos="8640"/>
        </w:tabs>
      </w:pPr>
      <w:r>
        <w:fldChar w:fldCharType="begin"/>
      </w:r>
      <w:r>
        <w:instrText xml:space="preserve"> HYPERLINK \l _Toc44 </w:instrText>
      </w:r>
      <w:r>
        <w:fldChar w:fldCharType="separate"/>
      </w:r>
      <w:r>
        <w:t>SP广告组</w:t>
      </w:r>
      <w:r>
        <w:tab/>
      </w:r>
      <w:r>
        <w:fldChar w:fldCharType="begin"/>
      </w:r>
      <w:r>
        <w:instrText xml:space="preserve"> PAGEREF _Toc44 \h </w:instrText>
      </w:r>
      <w:r>
        <w:fldChar w:fldCharType="separate"/>
      </w:r>
      <w:r>
        <w:t>776</w:t>
      </w:r>
      <w:r>
        <w:fldChar w:fldCharType="end"/>
      </w:r>
      <w:r>
        <w:fldChar w:fldCharType="end"/>
      </w:r>
    </w:p>
    <w:p w14:paraId="43BDA75E">
      <w:pPr>
        <w:pStyle w:val="29"/>
        <w:tabs>
          <w:tab w:val="right" w:leader="dot" w:pos="8640"/>
        </w:tabs>
      </w:pPr>
      <w:r>
        <w:fldChar w:fldCharType="begin"/>
      </w:r>
      <w:r>
        <w:instrText xml:space="preserve"> HYPERLINK \l _Toc7233 </w:instrText>
      </w:r>
      <w:r>
        <w:fldChar w:fldCharType="separate"/>
      </w:r>
      <w:r>
        <w:t>接口信息</w:t>
      </w:r>
      <w:r>
        <w:tab/>
      </w:r>
      <w:r>
        <w:fldChar w:fldCharType="begin"/>
      </w:r>
      <w:r>
        <w:instrText xml:space="preserve"> PAGEREF _Toc7233 \h </w:instrText>
      </w:r>
      <w:r>
        <w:fldChar w:fldCharType="separate"/>
      </w:r>
      <w:r>
        <w:t>776</w:t>
      </w:r>
      <w:r>
        <w:fldChar w:fldCharType="end"/>
      </w:r>
      <w:r>
        <w:fldChar w:fldCharType="end"/>
      </w:r>
    </w:p>
    <w:p w14:paraId="71CE08EE">
      <w:pPr>
        <w:pStyle w:val="29"/>
        <w:tabs>
          <w:tab w:val="right" w:leader="dot" w:pos="8640"/>
        </w:tabs>
      </w:pPr>
      <w:r>
        <w:fldChar w:fldCharType="begin"/>
      </w:r>
      <w:r>
        <w:instrText xml:space="preserve"> HYPERLINK \l _Toc7649 </w:instrText>
      </w:r>
      <w:r>
        <w:fldChar w:fldCharType="separate"/>
      </w:r>
      <w:r>
        <w:t>请求头</w:t>
      </w:r>
      <w:r>
        <w:tab/>
      </w:r>
      <w:r>
        <w:fldChar w:fldCharType="begin"/>
      </w:r>
      <w:r>
        <w:instrText xml:space="preserve"> PAGEREF _Toc7649 \h </w:instrText>
      </w:r>
      <w:r>
        <w:fldChar w:fldCharType="separate"/>
      </w:r>
      <w:r>
        <w:t>776</w:t>
      </w:r>
      <w:r>
        <w:fldChar w:fldCharType="end"/>
      </w:r>
      <w:r>
        <w:fldChar w:fldCharType="end"/>
      </w:r>
    </w:p>
    <w:p w14:paraId="246296E6">
      <w:pPr>
        <w:pStyle w:val="29"/>
        <w:tabs>
          <w:tab w:val="right" w:leader="dot" w:pos="8640"/>
        </w:tabs>
      </w:pPr>
      <w:r>
        <w:fldChar w:fldCharType="begin"/>
      </w:r>
      <w:r>
        <w:instrText xml:space="preserve"> HYPERLINK \l _Toc6617 </w:instrText>
      </w:r>
      <w:r>
        <w:fldChar w:fldCharType="separate"/>
      </w:r>
      <w:r>
        <w:t>请求参数</w:t>
      </w:r>
      <w:r>
        <w:tab/>
      </w:r>
      <w:r>
        <w:fldChar w:fldCharType="begin"/>
      </w:r>
      <w:r>
        <w:instrText xml:space="preserve"> PAGEREF _Toc6617 \h </w:instrText>
      </w:r>
      <w:r>
        <w:fldChar w:fldCharType="separate"/>
      </w:r>
      <w:r>
        <w:t>776</w:t>
      </w:r>
      <w:r>
        <w:fldChar w:fldCharType="end"/>
      </w:r>
      <w:r>
        <w:fldChar w:fldCharType="end"/>
      </w:r>
    </w:p>
    <w:p w14:paraId="06D2772B">
      <w:pPr>
        <w:pStyle w:val="29"/>
        <w:tabs>
          <w:tab w:val="right" w:leader="dot" w:pos="8640"/>
        </w:tabs>
      </w:pPr>
      <w:r>
        <w:fldChar w:fldCharType="begin"/>
      </w:r>
      <w:r>
        <w:instrText xml:space="preserve"> HYPERLINK \l _Toc23582 </w:instrText>
      </w:r>
      <w:r>
        <w:fldChar w:fldCharType="separate"/>
      </w:r>
      <w:r>
        <w:t>返回结果</w:t>
      </w:r>
      <w:r>
        <w:tab/>
      </w:r>
      <w:r>
        <w:fldChar w:fldCharType="begin"/>
      </w:r>
      <w:r>
        <w:instrText xml:space="preserve"> PAGEREF _Toc23582 \h </w:instrText>
      </w:r>
      <w:r>
        <w:fldChar w:fldCharType="separate"/>
      </w:r>
      <w:r>
        <w:t>776</w:t>
      </w:r>
      <w:r>
        <w:fldChar w:fldCharType="end"/>
      </w:r>
      <w:r>
        <w:fldChar w:fldCharType="end"/>
      </w:r>
    </w:p>
    <w:p w14:paraId="0BCDA49A">
      <w:pPr>
        <w:pStyle w:val="29"/>
        <w:tabs>
          <w:tab w:val="right" w:leader="dot" w:pos="8640"/>
        </w:tabs>
      </w:pPr>
      <w:r>
        <w:fldChar w:fldCharType="begin"/>
      </w:r>
      <w:r>
        <w:instrText xml:space="preserve"> HYPERLINK \l _Toc2232 </w:instrText>
      </w:r>
      <w:r>
        <w:fldChar w:fldCharType="separate"/>
      </w:r>
      <w:r>
        <w:t>SP广告商品</w:t>
      </w:r>
      <w:r>
        <w:tab/>
      </w:r>
      <w:r>
        <w:fldChar w:fldCharType="begin"/>
      </w:r>
      <w:r>
        <w:instrText xml:space="preserve"> PAGEREF _Toc2232 \h </w:instrText>
      </w:r>
      <w:r>
        <w:fldChar w:fldCharType="separate"/>
      </w:r>
      <w:r>
        <w:t>776</w:t>
      </w:r>
      <w:r>
        <w:fldChar w:fldCharType="end"/>
      </w:r>
      <w:r>
        <w:fldChar w:fldCharType="end"/>
      </w:r>
    </w:p>
    <w:p w14:paraId="588E3E1F">
      <w:pPr>
        <w:pStyle w:val="29"/>
        <w:tabs>
          <w:tab w:val="right" w:leader="dot" w:pos="8640"/>
        </w:tabs>
      </w:pPr>
      <w:r>
        <w:fldChar w:fldCharType="begin"/>
      </w:r>
      <w:r>
        <w:instrText xml:space="preserve"> HYPERLINK \l _Toc9949 </w:instrText>
      </w:r>
      <w:r>
        <w:fldChar w:fldCharType="separate"/>
      </w:r>
      <w:r>
        <w:t>接口信息</w:t>
      </w:r>
      <w:r>
        <w:tab/>
      </w:r>
      <w:r>
        <w:fldChar w:fldCharType="begin"/>
      </w:r>
      <w:r>
        <w:instrText xml:space="preserve"> PAGEREF _Toc9949 \h </w:instrText>
      </w:r>
      <w:r>
        <w:fldChar w:fldCharType="separate"/>
      </w:r>
      <w:r>
        <w:t>777</w:t>
      </w:r>
      <w:r>
        <w:fldChar w:fldCharType="end"/>
      </w:r>
      <w:r>
        <w:fldChar w:fldCharType="end"/>
      </w:r>
    </w:p>
    <w:p w14:paraId="1423E93A">
      <w:pPr>
        <w:pStyle w:val="29"/>
        <w:tabs>
          <w:tab w:val="right" w:leader="dot" w:pos="8640"/>
        </w:tabs>
      </w:pPr>
      <w:r>
        <w:fldChar w:fldCharType="begin"/>
      </w:r>
      <w:r>
        <w:instrText xml:space="preserve"> HYPERLINK \l _Toc9733 </w:instrText>
      </w:r>
      <w:r>
        <w:fldChar w:fldCharType="separate"/>
      </w:r>
      <w:r>
        <w:t>请求头</w:t>
      </w:r>
      <w:r>
        <w:tab/>
      </w:r>
      <w:r>
        <w:fldChar w:fldCharType="begin"/>
      </w:r>
      <w:r>
        <w:instrText xml:space="preserve"> PAGEREF _Toc9733 \h </w:instrText>
      </w:r>
      <w:r>
        <w:fldChar w:fldCharType="separate"/>
      </w:r>
      <w:r>
        <w:t>777</w:t>
      </w:r>
      <w:r>
        <w:fldChar w:fldCharType="end"/>
      </w:r>
      <w:r>
        <w:fldChar w:fldCharType="end"/>
      </w:r>
    </w:p>
    <w:p w14:paraId="26E106A8">
      <w:pPr>
        <w:pStyle w:val="29"/>
        <w:tabs>
          <w:tab w:val="right" w:leader="dot" w:pos="8640"/>
        </w:tabs>
      </w:pPr>
      <w:r>
        <w:fldChar w:fldCharType="begin"/>
      </w:r>
      <w:r>
        <w:instrText xml:space="preserve"> HYPERLINK \l _Toc2932 </w:instrText>
      </w:r>
      <w:r>
        <w:fldChar w:fldCharType="separate"/>
      </w:r>
      <w:r>
        <w:t>请求参数</w:t>
      </w:r>
      <w:r>
        <w:tab/>
      </w:r>
      <w:r>
        <w:fldChar w:fldCharType="begin"/>
      </w:r>
      <w:r>
        <w:instrText xml:space="preserve"> PAGEREF _Toc2932 \h </w:instrText>
      </w:r>
      <w:r>
        <w:fldChar w:fldCharType="separate"/>
      </w:r>
      <w:r>
        <w:t>777</w:t>
      </w:r>
      <w:r>
        <w:fldChar w:fldCharType="end"/>
      </w:r>
      <w:r>
        <w:fldChar w:fldCharType="end"/>
      </w:r>
    </w:p>
    <w:p w14:paraId="56C08DB3">
      <w:pPr>
        <w:pStyle w:val="29"/>
        <w:tabs>
          <w:tab w:val="right" w:leader="dot" w:pos="8640"/>
        </w:tabs>
      </w:pPr>
      <w:r>
        <w:fldChar w:fldCharType="begin"/>
      </w:r>
      <w:r>
        <w:instrText xml:space="preserve"> HYPERLINK \l _Toc9057 </w:instrText>
      </w:r>
      <w:r>
        <w:fldChar w:fldCharType="separate"/>
      </w:r>
      <w:r>
        <w:t>返回结果</w:t>
      </w:r>
      <w:r>
        <w:tab/>
      </w:r>
      <w:r>
        <w:fldChar w:fldCharType="begin"/>
      </w:r>
      <w:r>
        <w:instrText xml:space="preserve"> PAGEREF _Toc9057 \h </w:instrText>
      </w:r>
      <w:r>
        <w:fldChar w:fldCharType="separate"/>
      </w:r>
      <w:r>
        <w:t>777</w:t>
      </w:r>
      <w:r>
        <w:fldChar w:fldCharType="end"/>
      </w:r>
      <w:r>
        <w:fldChar w:fldCharType="end"/>
      </w:r>
    </w:p>
    <w:p w14:paraId="1E1A33B1">
      <w:pPr>
        <w:pStyle w:val="29"/>
        <w:tabs>
          <w:tab w:val="right" w:leader="dot" w:pos="8640"/>
        </w:tabs>
      </w:pPr>
      <w:r>
        <w:fldChar w:fldCharType="begin"/>
      </w:r>
      <w:r>
        <w:instrText xml:space="preserve"> HYPERLINK \l _Toc28701 </w:instrText>
      </w:r>
      <w:r>
        <w:fldChar w:fldCharType="separate"/>
      </w:r>
      <w:r>
        <w:t>SP关键词</w:t>
      </w:r>
      <w:r>
        <w:tab/>
      </w:r>
      <w:r>
        <w:fldChar w:fldCharType="begin"/>
      </w:r>
      <w:r>
        <w:instrText xml:space="preserve"> PAGEREF _Toc28701 \h </w:instrText>
      </w:r>
      <w:r>
        <w:fldChar w:fldCharType="separate"/>
      </w:r>
      <w:r>
        <w:t>777</w:t>
      </w:r>
      <w:r>
        <w:fldChar w:fldCharType="end"/>
      </w:r>
      <w:r>
        <w:fldChar w:fldCharType="end"/>
      </w:r>
    </w:p>
    <w:p w14:paraId="0984103B">
      <w:pPr>
        <w:pStyle w:val="29"/>
        <w:tabs>
          <w:tab w:val="right" w:leader="dot" w:pos="8640"/>
        </w:tabs>
      </w:pPr>
      <w:r>
        <w:fldChar w:fldCharType="begin"/>
      </w:r>
      <w:r>
        <w:instrText xml:space="preserve"> HYPERLINK \l _Toc17615 </w:instrText>
      </w:r>
      <w:r>
        <w:fldChar w:fldCharType="separate"/>
      </w:r>
      <w:r>
        <w:t>接口信息</w:t>
      </w:r>
      <w:r>
        <w:tab/>
      </w:r>
      <w:r>
        <w:fldChar w:fldCharType="begin"/>
      </w:r>
      <w:r>
        <w:instrText xml:space="preserve"> PAGEREF _Toc17615 \h </w:instrText>
      </w:r>
      <w:r>
        <w:fldChar w:fldCharType="separate"/>
      </w:r>
      <w:r>
        <w:t>777</w:t>
      </w:r>
      <w:r>
        <w:fldChar w:fldCharType="end"/>
      </w:r>
      <w:r>
        <w:fldChar w:fldCharType="end"/>
      </w:r>
    </w:p>
    <w:p w14:paraId="0A7DC9DF">
      <w:pPr>
        <w:pStyle w:val="29"/>
        <w:tabs>
          <w:tab w:val="right" w:leader="dot" w:pos="8640"/>
        </w:tabs>
      </w:pPr>
      <w:r>
        <w:fldChar w:fldCharType="begin"/>
      </w:r>
      <w:r>
        <w:instrText xml:space="preserve"> HYPERLINK \l _Toc27830 </w:instrText>
      </w:r>
      <w:r>
        <w:fldChar w:fldCharType="separate"/>
      </w:r>
      <w:r>
        <w:t>请求头</w:t>
      </w:r>
      <w:r>
        <w:tab/>
      </w:r>
      <w:r>
        <w:fldChar w:fldCharType="begin"/>
      </w:r>
      <w:r>
        <w:instrText xml:space="preserve"> PAGEREF _Toc27830 \h </w:instrText>
      </w:r>
      <w:r>
        <w:fldChar w:fldCharType="separate"/>
      </w:r>
      <w:r>
        <w:t>777</w:t>
      </w:r>
      <w:r>
        <w:fldChar w:fldCharType="end"/>
      </w:r>
      <w:r>
        <w:fldChar w:fldCharType="end"/>
      </w:r>
    </w:p>
    <w:p w14:paraId="2E0D4F19">
      <w:pPr>
        <w:pStyle w:val="29"/>
        <w:tabs>
          <w:tab w:val="right" w:leader="dot" w:pos="8640"/>
        </w:tabs>
      </w:pPr>
      <w:r>
        <w:fldChar w:fldCharType="begin"/>
      </w:r>
      <w:r>
        <w:instrText xml:space="preserve"> HYPERLINK \l _Toc16120 </w:instrText>
      </w:r>
      <w:r>
        <w:fldChar w:fldCharType="separate"/>
      </w:r>
      <w:r>
        <w:t>请求参数</w:t>
      </w:r>
      <w:r>
        <w:tab/>
      </w:r>
      <w:r>
        <w:fldChar w:fldCharType="begin"/>
      </w:r>
      <w:r>
        <w:instrText xml:space="preserve"> PAGEREF _Toc16120 \h </w:instrText>
      </w:r>
      <w:r>
        <w:fldChar w:fldCharType="separate"/>
      </w:r>
      <w:r>
        <w:t>777</w:t>
      </w:r>
      <w:r>
        <w:fldChar w:fldCharType="end"/>
      </w:r>
      <w:r>
        <w:fldChar w:fldCharType="end"/>
      </w:r>
    </w:p>
    <w:p w14:paraId="301835EB">
      <w:pPr>
        <w:pStyle w:val="29"/>
        <w:tabs>
          <w:tab w:val="right" w:leader="dot" w:pos="8640"/>
        </w:tabs>
      </w:pPr>
      <w:r>
        <w:fldChar w:fldCharType="begin"/>
      </w:r>
      <w:r>
        <w:instrText xml:space="preserve"> HYPERLINK \l _Toc30339 </w:instrText>
      </w:r>
      <w:r>
        <w:fldChar w:fldCharType="separate"/>
      </w:r>
      <w:r>
        <w:t>返回结果</w:t>
      </w:r>
      <w:r>
        <w:tab/>
      </w:r>
      <w:r>
        <w:fldChar w:fldCharType="begin"/>
      </w:r>
      <w:r>
        <w:instrText xml:space="preserve"> PAGEREF _Toc30339 \h </w:instrText>
      </w:r>
      <w:r>
        <w:fldChar w:fldCharType="separate"/>
      </w:r>
      <w:r>
        <w:t>777</w:t>
      </w:r>
      <w:r>
        <w:fldChar w:fldCharType="end"/>
      </w:r>
      <w:r>
        <w:fldChar w:fldCharType="end"/>
      </w:r>
    </w:p>
    <w:p w14:paraId="73236370">
      <w:pPr>
        <w:pStyle w:val="29"/>
        <w:tabs>
          <w:tab w:val="right" w:leader="dot" w:pos="8640"/>
        </w:tabs>
      </w:pPr>
      <w:r>
        <w:fldChar w:fldCharType="begin"/>
      </w:r>
      <w:r>
        <w:instrText xml:space="preserve"> HYPERLINK \l _Toc24674 </w:instrText>
      </w:r>
      <w:r>
        <w:fldChar w:fldCharType="separate"/>
      </w:r>
      <w:r>
        <w:t>SP商品定位</w:t>
      </w:r>
      <w:r>
        <w:tab/>
      </w:r>
      <w:r>
        <w:fldChar w:fldCharType="begin"/>
      </w:r>
      <w:r>
        <w:instrText xml:space="preserve"> PAGEREF _Toc24674 \h </w:instrText>
      </w:r>
      <w:r>
        <w:fldChar w:fldCharType="separate"/>
      </w:r>
      <w:r>
        <w:t>777</w:t>
      </w:r>
      <w:r>
        <w:fldChar w:fldCharType="end"/>
      </w:r>
      <w:r>
        <w:fldChar w:fldCharType="end"/>
      </w:r>
    </w:p>
    <w:p w14:paraId="26566BA7">
      <w:pPr>
        <w:pStyle w:val="29"/>
        <w:tabs>
          <w:tab w:val="right" w:leader="dot" w:pos="8640"/>
        </w:tabs>
      </w:pPr>
      <w:r>
        <w:fldChar w:fldCharType="begin"/>
      </w:r>
      <w:r>
        <w:instrText xml:space="preserve"> HYPERLINK \l _Toc24310 </w:instrText>
      </w:r>
      <w:r>
        <w:fldChar w:fldCharType="separate"/>
      </w:r>
      <w:r>
        <w:t>接口信息</w:t>
      </w:r>
      <w:r>
        <w:tab/>
      </w:r>
      <w:r>
        <w:fldChar w:fldCharType="begin"/>
      </w:r>
      <w:r>
        <w:instrText xml:space="preserve"> PAGEREF _Toc24310 \h </w:instrText>
      </w:r>
      <w:r>
        <w:fldChar w:fldCharType="separate"/>
      </w:r>
      <w:r>
        <w:t>777</w:t>
      </w:r>
      <w:r>
        <w:fldChar w:fldCharType="end"/>
      </w:r>
      <w:r>
        <w:fldChar w:fldCharType="end"/>
      </w:r>
    </w:p>
    <w:p w14:paraId="0B9ACEDC">
      <w:pPr>
        <w:pStyle w:val="29"/>
        <w:tabs>
          <w:tab w:val="right" w:leader="dot" w:pos="8640"/>
        </w:tabs>
      </w:pPr>
      <w:r>
        <w:fldChar w:fldCharType="begin"/>
      </w:r>
      <w:r>
        <w:instrText xml:space="preserve"> HYPERLINK \l _Toc26060 </w:instrText>
      </w:r>
      <w:r>
        <w:fldChar w:fldCharType="separate"/>
      </w:r>
      <w:r>
        <w:t>请求头</w:t>
      </w:r>
      <w:r>
        <w:tab/>
      </w:r>
      <w:r>
        <w:fldChar w:fldCharType="begin"/>
      </w:r>
      <w:r>
        <w:instrText xml:space="preserve"> PAGEREF _Toc26060 \h </w:instrText>
      </w:r>
      <w:r>
        <w:fldChar w:fldCharType="separate"/>
      </w:r>
      <w:r>
        <w:t>777</w:t>
      </w:r>
      <w:r>
        <w:fldChar w:fldCharType="end"/>
      </w:r>
      <w:r>
        <w:fldChar w:fldCharType="end"/>
      </w:r>
    </w:p>
    <w:p w14:paraId="0749A7CC">
      <w:pPr>
        <w:pStyle w:val="29"/>
        <w:tabs>
          <w:tab w:val="right" w:leader="dot" w:pos="8640"/>
        </w:tabs>
      </w:pPr>
      <w:r>
        <w:fldChar w:fldCharType="begin"/>
      </w:r>
      <w:r>
        <w:instrText xml:space="preserve"> HYPERLINK \l _Toc5969 </w:instrText>
      </w:r>
      <w:r>
        <w:fldChar w:fldCharType="separate"/>
      </w:r>
      <w:r>
        <w:t>请求参数</w:t>
      </w:r>
      <w:r>
        <w:tab/>
      </w:r>
      <w:r>
        <w:fldChar w:fldCharType="begin"/>
      </w:r>
      <w:r>
        <w:instrText xml:space="preserve"> PAGEREF _Toc5969 \h </w:instrText>
      </w:r>
      <w:r>
        <w:fldChar w:fldCharType="separate"/>
      </w:r>
      <w:r>
        <w:t>777</w:t>
      </w:r>
      <w:r>
        <w:fldChar w:fldCharType="end"/>
      </w:r>
      <w:r>
        <w:fldChar w:fldCharType="end"/>
      </w:r>
    </w:p>
    <w:p w14:paraId="51C31A42">
      <w:pPr>
        <w:pStyle w:val="29"/>
        <w:tabs>
          <w:tab w:val="right" w:leader="dot" w:pos="8640"/>
        </w:tabs>
      </w:pPr>
      <w:r>
        <w:fldChar w:fldCharType="begin"/>
      </w:r>
      <w:r>
        <w:instrText xml:space="preserve"> HYPERLINK \l _Toc24835 </w:instrText>
      </w:r>
      <w:r>
        <w:fldChar w:fldCharType="separate"/>
      </w:r>
      <w:r>
        <w:t>返回结果</w:t>
      </w:r>
      <w:r>
        <w:tab/>
      </w:r>
      <w:r>
        <w:fldChar w:fldCharType="begin"/>
      </w:r>
      <w:r>
        <w:instrText xml:space="preserve"> PAGEREF _Toc24835 \h </w:instrText>
      </w:r>
      <w:r>
        <w:fldChar w:fldCharType="separate"/>
      </w:r>
      <w:r>
        <w:t>777</w:t>
      </w:r>
      <w:r>
        <w:fldChar w:fldCharType="end"/>
      </w:r>
      <w:r>
        <w:fldChar w:fldCharType="end"/>
      </w:r>
    </w:p>
    <w:p w14:paraId="350DEB1B">
      <w:pPr>
        <w:pStyle w:val="29"/>
        <w:tabs>
          <w:tab w:val="right" w:leader="dot" w:pos="8640"/>
        </w:tabs>
      </w:pPr>
      <w:r>
        <w:fldChar w:fldCharType="begin"/>
      </w:r>
      <w:r>
        <w:instrText xml:space="preserve"> HYPERLINK \l _Toc25122 </w:instrText>
      </w:r>
      <w:r>
        <w:fldChar w:fldCharType="separate"/>
      </w:r>
      <w:r>
        <w:t>SP否定投放</w:t>
      </w:r>
      <w:r>
        <w:tab/>
      </w:r>
      <w:r>
        <w:fldChar w:fldCharType="begin"/>
      </w:r>
      <w:r>
        <w:instrText xml:space="preserve"> PAGEREF _Toc25122 \h </w:instrText>
      </w:r>
      <w:r>
        <w:fldChar w:fldCharType="separate"/>
      </w:r>
      <w:r>
        <w:t>778</w:t>
      </w:r>
      <w:r>
        <w:fldChar w:fldCharType="end"/>
      </w:r>
      <w:r>
        <w:fldChar w:fldCharType="end"/>
      </w:r>
    </w:p>
    <w:p w14:paraId="42711405">
      <w:pPr>
        <w:pStyle w:val="29"/>
        <w:tabs>
          <w:tab w:val="right" w:leader="dot" w:pos="8640"/>
        </w:tabs>
      </w:pPr>
      <w:r>
        <w:fldChar w:fldCharType="begin"/>
      </w:r>
      <w:r>
        <w:instrText xml:space="preserve"> HYPERLINK \l _Toc12511 </w:instrText>
      </w:r>
      <w:r>
        <w:fldChar w:fldCharType="separate"/>
      </w:r>
      <w:r>
        <w:t>接口信息</w:t>
      </w:r>
      <w:r>
        <w:tab/>
      </w:r>
      <w:r>
        <w:fldChar w:fldCharType="begin"/>
      </w:r>
      <w:r>
        <w:instrText xml:space="preserve"> PAGEREF _Toc12511 \h </w:instrText>
      </w:r>
      <w:r>
        <w:fldChar w:fldCharType="separate"/>
      </w:r>
      <w:r>
        <w:t>778</w:t>
      </w:r>
      <w:r>
        <w:fldChar w:fldCharType="end"/>
      </w:r>
      <w:r>
        <w:fldChar w:fldCharType="end"/>
      </w:r>
    </w:p>
    <w:p w14:paraId="6DC8C40E">
      <w:pPr>
        <w:pStyle w:val="29"/>
        <w:tabs>
          <w:tab w:val="right" w:leader="dot" w:pos="8640"/>
        </w:tabs>
      </w:pPr>
      <w:r>
        <w:fldChar w:fldCharType="begin"/>
      </w:r>
      <w:r>
        <w:instrText xml:space="preserve"> HYPERLINK \l _Toc32473 </w:instrText>
      </w:r>
      <w:r>
        <w:fldChar w:fldCharType="separate"/>
      </w:r>
      <w:r>
        <w:t>请求头</w:t>
      </w:r>
      <w:r>
        <w:tab/>
      </w:r>
      <w:r>
        <w:fldChar w:fldCharType="begin"/>
      </w:r>
      <w:r>
        <w:instrText xml:space="preserve"> PAGEREF _Toc32473 \h </w:instrText>
      </w:r>
      <w:r>
        <w:fldChar w:fldCharType="separate"/>
      </w:r>
      <w:r>
        <w:t>778</w:t>
      </w:r>
      <w:r>
        <w:fldChar w:fldCharType="end"/>
      </w:r>
      <w:r>
        <w:fldChar w:fldCharType="end"/>
      </w:r>
    </w:p>
    <w:p w14:paraId="3F3C23B4">
      <w:pPr>
        <w:pStyle w:val="29"/>
        <w:tabs>
          <w:tab w:val="right" w:leader="dot" w:pos="8640"/>
        </w:tabs>
      </w:pPr>
      <w:r>
        <w:fldChar w:fldCharType="begin"/>
      </w:r>
      <w:r>
        <w:instrText xml:space="preserve"> HYPERLINK \l _Toc28553 </w:instrText>
      </w:r>
      <w:r>
        <w:fldChar w:fldCharType="separate"/>
      </w:r>
      <w:r>
        <w:t>请求参数</w:t>
      </w:r>
      <w:r>
        <w:tab/>
      </w:r>
      <w:r>
        <w:fldChar w:fldCharType="begin"/>
      </w:r>
      <w:r>
        <w:instrText xml:space="preserve"> PAGEREF _Toc28553 \h </w:instrText>
      </w:r>
      <w:r>
        <w:fldChar w:fldCharType="separate"/>
      </w:r>
      <w:r>
        <w:t>778</w:t>
      </w:r>
      <w:r>
        <w:fldChar w:fldCharType="end"/>
      </w:r>
      <w:r>
        <w:fldChar w:fldCharType="end"/>
      </w:r>
    </w:p>
    <w:p w14:paraId="2B109413">
      <w:pPr>
        <w:pStyle w:val="29"/>
        <w:tabs>
          <w:tab w:val="right" w:leader="dot" w:pos="8640"/>
        </w:tabs>
      </w:pPr>
      <w:r>
        <w:fldChar w:fldCharType="begin"/>
      </w:r>
      <w:r>
        <w:instrText xml:space="preserve"> HYPERLINK \l _Toc12813 </w:instrText>
      </w:r>
      <w:r>
        <w:fldChar w:fldCharType="separate"/>
      </w:r>
      <w:r>
        <w:t>返回结果</w:t>
      </w:r>
      <w:r>
        <w:tab/>
      </w:r>
      <w:r>
        <w:fldChar w:fldCharType="begin"/>
      </w:r>
      <w:r>
        <w:instrText xml:space="preserve"> PAGEREF _Toc12813 \h </w:instrText>
      </w:r>
      <w:r>
        <w:fldChar w:fldCharType="separate"/>
      </w:r>
      <w:r>
        <w:t>778</w:t>
      </w:r>
      <w:r>
        <w:fldChar w:fldCharType="end"/>
      </w:r>
      <w:r>
        <w:fldChar w:fldCharType="end"/>
      </w:r>
    </w:p>
    <w:p w14:paraId="5682484C">
      <w:pPr>
        <w:pStyle w:val="29"/>
        <w:tabs>
          <w:tab w:val="right" w:leader="dot" w:pos="8640"/>
        </w:tabs>
      </w:pPr>
      <w:r>
        <w:fldChar w:fldCharType="begin"/>
      </w:r>
      <w:r>
        <w:instrText xml:space="preserve"> HYPERLINK \l _Toc32627 </w:instrText>
      </w:r>
      <w:r>
        <w:fldChar w:fldCharType="separate"/>
      </w:r>
      <w:r>
        <w:t>返回成功示例</w:t>
      </w:r>
      <w:r>
        <w:tab/>
      </w:r>
      <w:r>
        <w:fldChar w:fldCharType="begin"/>
      </w:r>
      <w:r>
        <w:instrText xml:space="preserve"> PAGEREF _Toc32627 \h </w:instrText>
      </w:r>
      <w:r>
        <w:fldChar w:fldCharType="separate"/>
      </w:r>
      <w:r>
        <w:t>778</w:t>
      </w:r>
      <w:r>
        <w:fldChar w:fldCharType="end"/>
      </w:r>
      <w:r>
        <w:fldChar w:fldCharType="end"/>
      </w:r>
    </w:p>
    <w:p w14:paraId="6C0F1067">
      <w:pPr>
        <w:pStyle w:val="29"/>
        <w:tabs>
          <w:tab w:val="right" w:leader="dot" w:pos="8640"/>
        </w:tabs>
      </w:pPr>
      <w:r>
        <w:fldChar w:fldCharType="begin"/>
      </w:r>
      <w:r>
        <w:instrText xml:space="preserve"> HYPERLINK \l _Toc8285 </w:instrText>
      </w:r>
      <w:r>
        <w:fldChar w:fldCharType="separate"/>
      </w:r>
      <w:r>
        <w:t>SB广告活动</w:t>
      </w:r>
      <w:r>
        <w:tab/>
      </w:r>
      <w:r>
        <w:fldChar w:fldCharType="begin"/>
      </w:r>
      <w:r>
        <w:instrText xml:space="preserve"> PAGEREF _Toc8285 \h </w:instrText>
      </w:r>
      <w:r>
        <w:fldChar w:fldCharType="separate"/>
      </w:r>
      <w:r>
        <w:t>778</w:t>
      </w:r>
      <w:r>
        <w:fldChar w:fldCharType="end"/>
      </w:r>
      <w:r>
        <w:fldChar w:fldCharType="end"/>
      </w:r>
    </w:p>
    <w:p w14:paraId="34CF87B2">
      <w:pPr>
        <w:pStyle w:val="29"/>
        <w:tabs>
          <w:tab w:val="right" w:leader="dot" w:pos="8640"/>
        </w:tabs>
      </w:pPr>
      <w:r>
        <w:fldChar w:fldCharType="begin"/>
      </w:r>
      <w:r>
        <w:instrText xml:space="preserve"> HYPERLINK \l _Toc2683 </w:instrText>
      </w:r>
      <w:r>
        <w:fldChar w:fldCharType="separate"/>
      </w:r>
      <w:r>
        <w:t>接口信息</w:t>
      </w:r>
      <w:r>
        <w:tab/>
      </w:r>
      <w:r>
        <w:fldChar w:fldCharType="begin"/>
      </w:r>
      <w:r>
        <w:instrText xml:space="preserve"> PAGEREF _Toc2683 \h </w:instrText>
      </w:r>
      <w:r>
        <w:fldChar w:fldCharType="separate"/>
      </w:r>
      <w:r>
        <w:t>779</w:t>
      </w:r>
      <w:r>
        <w:fldChar w:fldCharType="end"/>
      </w:r>
      <w:r>
        <w:fldChar w:fldCharType="end"/>
      </w:r>
    </w:p>
    <w:p w14:paraId="0A0F4395">
      <w:pPr>
        <w:pStyle w:val="29"/>
        <w:tabs>
          <w:tab w:val="right" w:leader="dot" w:pos="8640"/>
        </w:tabs>
      </w:pPr>
      <w:r>
        <w:fldChar w:fldCharType="begin"/>
      </w:r>
      <w:r>
        <w:instrText xml:space="preserve"> HYPERLINK \l _Toc27905 </w:instrText>
      </w:r>
      <w:r>
        <w:fldChar w:fldCharType="separate"/>
      </w:r>
      <w:r>
        <w:t>请求头</w:t>
      </w:r>
      <w:r>
        <w:tab/>
      </w:r>
      <w:r>
        <w:fldChar w:fldCharType="begin"/>
      </w:r>
      <w:r>
        <w:instrText xml:space="preserve"> PAGEREF _Toc27905 \h </w:instrText>
      </w:r>
      <w:r>
        <w:fldChar w:fldCharType="separate"/>
      </w:r>
      <w:r>
        <w:t>779</w:t>
      </w:r>
      <w:r>
        <w:fldChar w:fldCharType="end"/>
      </w:r>
      <w:r>
        <w:fldChar w:fldCharType="end"/>
      </w:r>
    </w:p>
    <w:p w14:paraId="214DF5AD">
      <w:pPr>
        <w:pStyle w:val="29"/>
        <w:tabs>
          <w:tab w:val="right" w:leader="dot" w:pos="8640"/>
        </w:tabs>
      </w:pPr>
      <w:r>
        <w:fldChar w:fldCharType="begin"/>
      </w:r>
      <w:r>
        <w:instrText xml:space="preserve"> HYPERLINK \l _Toc3202 </w:instrText>
      </w:r>
      <w:r>
        <w:fldChar w:fldCharType="separate"/>
      </w:r>
      <w:r>
        <w:t>请求参数</w:t>
      </w:r>
      <w:r>
        <w:tab/>
      </w:r>
      <w:r>
        <w:fldChar w:fldCharType="begin"/>
      </w:r>
      <w:r>
        <w:instrText xml:space="preserve"> PAGEREF _Toc3202 \h </w:instrText>
      </w:r>
      <w:r>
        <w:fldChar w:fldCharType="separate"/>
      </w:r>
      <w:r>
        <w:t>779</w:t>
      </w:r>
      <w:r>
        <w:fldChar w:fldCharType="end"/>
      </w:r>
      <w:r>
        <w:fldChar w:fldCharType="end"/>
      </w:r>
    </w:p>
    <w:p w14:paraId="24641CB1">
      <w:pPr>
        <w:pStyle w:val="29"/>
        <w:tabs>
          <w:tab w:val="right" w:leader="dot" w:pos="8640"/>
        </w:tabs>
      </w:pPr>
      <w:r>
        <w:fldChar w:fldCharType="begin"/>
      </w:r>
      <w:r>
        <w:instrText xml:space="preserve"> HYPERLINK \l _Toc7219 </w:instrText>
      </w:r>
      <w:r>
        <w:fldChar w:fldCharType="separate"/>
      </w:r>
      <w:r>
        <w:t>返回结果</w:t>
      </w:r>
      <w:r>
        <w:tab/>
      </w:r>
      <w:r>
        <w:fldChar w:fldCharType="begin"/>
      </w:r>
      <w:r>
        <w:instrText xml:space="preserve"> PAGEREF _Toc7219 \h </w:instrText>
      </w:r>
      <w:r>
        <w:fldChar w:fldCharType="separate"/>
      </w:r>
      <w:r>
        <w:t>779</w:t>
      </w:r>
      <w:r>
        <w:fldChar w:fldCharType="end"/>
      </w:r>
      <w:r>
        <w:fldChar w:fldCharType="end"/>
      </w:r>
    </w:p>
    <w:p w14:paraId="16991016">
      <w:pPr>
        <w:pStyle w:val="29"/>
        <w:tabs>
          <w:tab w:val="right" w:leader="dot" w:pos="8640"/>
        </w:tabs>
      </w:pPr>
      <w:r>
        <w:fldChar w:fldCharType="begin"/>
      </w:r>
      <w:r>
        <w:instrText xml:space="preserve"> HYPERLINK \l _Toc27368 </w:instrText>
      </w:r>
      <w:r>
        <w:fldChar w:fldCharType="separate"/>
      </w:r>
      <w:r>
        <w:t>附加说明</w:t>
      </w:r>
      <w:r>
        <w:tab/>
      </w:r>
      <w:r>
        <w:fldChar w:fldCharType="begin"/>
      </w:r>
      <w:r>
        <w:instrText xml:space="preserve"> PAGEREF _Toc27368 \h </w:instrText>
      </w:r>
      <w:r>
        <w:fldChar w:fldCharType="separate"/>
      </w:r>
      <w:r>
        <w:t>779</w:t>
      </w:r>
      <w:r>
        <w:fldChar w:fldCharType="end"/>
      </w:r>
      <w:r>
        <w:fldChar w:fldCharType="end"/>
      </w:r>
    </w:p>
    <w:p w14:paraId="24D0CD91">
      <w:pPr>
        <w:pStyle w:val="29"/>
        <w:tabs>
          <w:tab w:val="right" w:leader="dot" w:pos="8640"/>
        </w:tabs>
      </w:pPr>
      <w:r>
        <w:fldChar w:fldCharType="begin"/>
      </w:r>
      <w:r>
        <w:instrText xml:space="preserve"> HYPERLINK \l _Toc16092 </w:instrText>
      </w:r>
      <w:r>
        <w:fldChar w:fldCharType="separate"/>
      </w:r>
      <w:r>
        <w:t>SB广告组</w:t>
      </w:r>
      <w:r>
        <w:tab/>
      </w:r>
      <w:r>
        <w:fldChar w:fldCharType="begin"/>
      </w:r>
      <w:r>
        <w:instrText xml:space="preserve"> PAGEREF _Toc16092 \h </w:instrText>
      </w:r>
      <w:r>
        <w:fldChar w:fldCharType="separate"/>
      </w:r>
      <w:r>
        <w:t>779</w:t>
      </w:r>
      <w:r>
        <w:fldChar w:fldCharType="end"/>
      </w:r>
      <w:r>
        <w:fldChar w:fldCharType="end"/>
      </w:r>
    </w:p>
    <w:p w14:paraId="210DC835">
      <w:pPr>
        <w:pStyle w:val="29"/>
        <w:tabs>
          <w:tab w:val="right" w:leader="dot" w:pos="8640"/>
        </w:tabs>
      </w:pPr>
      <w:r>
        <w:fldChar w:fldCharType="begin"/>
      </w:r>
      <w:r>
        <w:instrText xml:space="preserve"> HYPERLINK \l _Toc12473 </w:instrText>
      </w:r>
      <w:r>
        <w:fldChar w:fldCharType="separate"/>
      </w:r>
      <w:r>
        <w:t>接口信息</w:t>
      </w:r>
      <w:r>
        <w:tab/>
      </w:r>
      <w:r>
        <w:fldChar w:fldCharType="begin"/>
      </w:r>
      <w:r>
        <w:instrText xml:space="preserve"> PAGEREF _Toc12473 \h </w:instrText>
      </w:r>
      <w:r>
        <w:fldChar w:fldCharType="separate"/>
      </w:r>
      <w:r>
        <w:t>779</w:t>
      </w:r>
      <w:r>
        <w:fldChar w:fldCharType="end"/>
      </w:r>
      <w:r>
        <w:fldChar w:fldCharType="end"/>
      </w:r>
    </w:p>
    <w:p w14:paraId="25EBF093">
      <w:pPr>
        <w:pStyle w:val="29"/>
        <w:tabs>
          <w:tab w:val="right" w:leader="dot" w:pos="8640"/>
        </w:tabs>
      </w:pPr>
      <w:r>
        <w:fldChar w:fldCharType="begin"/>
      </w:r>
      <w:r>
        <w:instrText xml:space="preserve"> HYPERLINK \l _Toc18474 </w:instrText>
      </w:r>
      <w:r>
        <w:fldChar w:fldCharType="separate"/>
      </w:r>
      <w:r>
        <w:t>请求头</w:t>
      </w:r>
      <w:r>
        <w:tab/>
      </w:r>
      <w:r>
        <w:fldChar w:fldCharType="begin"/>
      </w:r>
      <w:r>
        <w:instrText xml:space="preserve"> PAGEREF _Toc18474 \h </w:instrText>
      </w:r>
      <w:r>
        <w:fldChar w:fldCharType="separate"/>
      </w:r>
      <w:r>
        <w:t>779</w:t>
      </w:r>
      <w:r>
        <w:fldChar w:fldCharType="end"/>
      </w:r>
      <w:r>
        <w:fldChar w:fldCharType="end"/>
      </w:r>
    </w:p>
    <w:p w14:paraId="3D5FBD6E">
      <w:pPr>
        <w:pStyle w:val="29"/>
        <w:tabs>
          <w:tab w:val="right" w:leader="dot" w:pos="8640"/>
        </w:tabs>
      </w:pPr>
      <w:r>
        <w:fldChar w:fldCharType="begin"/>
      </w:r>
      <w:r>
        <w:instrText xml:space="preserve"> HYPERLINK \l _Toc22572 </w:instrText>
      </w:r>
      <w:r>
        <w:fldChar w:fldCharType="separate"/>
      </w:r>
      <w:r>
        <w:t>请求参数</w:t>
      </w:r>
      <w:r>
        <w:tab/>
      </w:r>
      <w:r>
        <w:fldChar w:fldCharType="begin"/>
      </w:r>
      <w:r>
        <w:instrText xml:space="preserve"> PAGEREF _Toc22572 \h </w:instrText>
      </w:r>
      <w:r>
        <w:fldChar w:fldCharType="separate"/>
      </w:r>
      <w:r>
        <w:t>779</w:t>
      </w:r>
      <w:r>
        <w:fldChar w:fldCharType="end"/>
      </w:r>
      <w:r>
        <w:fldChar w:fldCharType="end"/>
      </w:r>
    </w:p>
    <w:p w14:paraId="79574735">
      <w:pPr>
        <w:pStyle w:val="29"/>
        <w:tabs>
          <w:tab w:val="right" w:leader="dot" w:pos="8640"/>
        </w:tabs>
      </w:pPr>
      <w:r>
        <w:fldChar w:fldCharType="begin"/>
      </w:r>
      <w:r>
        <w:instrText xml:space="preserve"> HYPERLINK \l _Toc18884 </w:instrText>
      </w:r>
      <w:r>
        <w:fldChar w:fldCharType="separate"/>
      </w:r>
      <w:r>
        <w:t>返回结果</w:t>
      </w:r>
      <w:r>
        <w:tab/>
      </w:r>
      <w:r>
        <w:fldChar w:fldCharType="begin"/>
      </w:r>
      <w:r>
        <w:instrText xml:space="preserve"> PAGEREF _Toc18884 \h </w:instrText>
      </w:r>
      <w:r>
        <w:fldChar w:fldCharType="separate"/>
      </w:r>
      <w:r>
        <w:t>779</w:t>
      </w:r>
      <w:r>
        <w:fldChar w:fldCharType="end"/>
      </w:r>
      <w:r>
        <w:fldChar w:fldCharType="end"/>
      </w:r>
    </w:p>
    <w:p w14:paraId="7107BEF1">
      <w:pPr>
        <w:pStyle w:val="29"/>
        <w:tabs>
          <w:tab w:val="right" w:leader="dot" w:pos="8640"/>
        </w:tabs>
      </w:pPr>
      <w:r>
        <w:fldChar w:fldCharType="begin"/>
      </w:r>
      <w:r>
        <w:instrText xml:space="preserve"> HYPERLINK \l _Toc10092 </w:instrText>
      </w:r>
      <w:r>
        <w:fldChar w:fldCharType="separate"/>
      </w:r>
      <w:r>
        <w:t>返回成功示例</w:t>
      </w:r>
      <w:r>
        <w:tab/>
      </w:r>
      <w:r>
        <w:fldChar w:fldCharType="begin"/>
      </w:r>
      <w:r>
        <w:instrText xml:space="preserve"> PAGEREF _Toc10092 \h </w:instrText>
      </w:r>
      <w:r>
        <w:fldChar w:fldCharType="separate"/>
      </w:r>
      <w:r>
        <w:t>779</w:t>
      </w:r>
      <w:r>
        <w:fldChar w:fldCharType="end"/>
      </w:r>
      <w:r>
        <w:fldChar w:fldCharType="end"/>
      </w:r>
    </w:p>
    <w:p w14:paraId="48DEFAE4">
      <w:pPr>
        <w:pStyle w:val="29"/>
        <w:tabs>
          <w:tab w:val="right" w:leader="dot" w:pos="8640"/>
        </w:tabs>
      </w:pPr>
      <w:r>
        <w:fldChar w:fldCharType="begin"/>
      </w:r>
      <w:r>
        <w:instrText xml:space="preserve"> HYPERLINK \l _Toc8570 </w:instrText>
      </w:r>
      <w:r>
        <w:fldChar w:fldCharType="separate"/>
      </w:r>
      <w:r>
        <w:t>SB广告的投放</w:t>
      </w:r>
      <w:r>
        <w:tab/>
      </w:r>
      <w:r>
        <w:fldChar w:fldCharType="begin"/>
      </w:r>
      <w:r>
        <w:instrText xml:space="preserve"> PAGEREF _Toc8570 \h </w:instrText>
      </w:r>
      <w:r>
        <w:fldChar w:fldCharType="separate"/>
      </w:r>
      <w:r>
        <w:t>780</w:t>
      </w:r>
      <w:r>
        <w:fldChar w:fldCharType="end"/>
      </w:r>
      <w:r>
        <w:fldChar w:fldCharType="end"/>
      </w:r>
    </w:p>
    <w:p w14:paraId="022614AC">
      <w:pPr>
        <w:pStyle w:val="29"/>
        <w:tabs>
          <w:tab w:val="right" w:leader="dot" w:pos="8640"/>
        </w:tabs>
      </w:pPr>
      <w:r>
        <w:fldChar w:fldCharType="begin"/>
      </w:r>
      <w:r>
        <w:instrText xml:space="preserve"> HYPERLINK \l _Toc18675 </w:instrText>
      </w:r>
      <w:r>
        <w:fldChar w:fldCharType="separate"/>
      </w:r>
      <w:r>
        <w:t>接口信息</w:t>
      </w:r>
      <w:r>
        <w:tab/>
      </w:r>
      <w:r>
        <w:fldChar w:fldCharType="begin"/>
      </w:r>
      <w:r>
        <w:instrText xml:space="preserve"> PAGEREF _Toc18675 \h </w:instrText>
      </w:r>
      <w:r>
        <w:fldChar w:fldCharType="separate"/>
      </w:r>
      <w:r>
        <w:t>780</w:t>
      </w:r>
      <w:r>
        <w:fldChar w:fldCharType="end"/>
      </w:r>
      <w:r>
        <w:fldChar w:fldCharType="end"/>
      </w:r>
    </w:p>
    <w:p w14:paraId="4DD08A18">
      <w:pPr>
        <w:pStyle w:val="29"/>
        <w:tabs>
          <w:tab w:val="right" w:leader="dot" w:pos="8640"/>
        </w:tabs>
      </w:pPr>
      <w:r>
        <w:fldChar w:fldCharType="begin"/>
      </w:r>
      <w:r>
        <w:instrText xml:space="preserve"> HYPERLINK \l _Toc25994 </w:instrText>
      </w:r>
      <w:r>
        <w:fldChar w:fldCharType="separate"/>
      </w:r>
      <w:r>
        <w:t>请求头</w:t>
      </w:r>
      <w:r>
        <w:tab/>
      </w:r>
      <w:r>
        <w:fldChar w:fldCharType="begin"/>
      </w:r>
      <w:r>
        <w:instrText xml:space="preserve"> PAGEREF _Toc25994 \h </w:instrText>
      </w:r>
      <w:r>
        <w:fldChar w:fldCharType="separate"/>
      </w:r>
      <w:r>
        <w:t>780</w:t>
      </w:r>
      <w:r>
        <w:fldChar w:fldCharType="end"/>
      </w:r>
      <w:r>
        <w:fldChar w:fldCharType="end"/>
      </w:r>
    </w:p>
    <w:p w14:paraId="39D63DA4">
      <w:pPr>
        <w:pStyle w:val="29"/>
        <w:tabs>
          <w:tab w:val="right" w:leader="dot" w:pos="8640"/>
        </w:tabs>
      </w:pPr>
      <w:r>
        <w:fldChar w:fldCharType="begin"/>
      </w:r>
      <w:r>
        <w:instrText xml:space="preserve"> HYPERLINK \l _Toc6891 </w:instrText>
      </w:r>
      <w:r>
        <w:fldChar w:fldCharType="separate"/>
      </w:r>
      <w:r>
        <w:t>请求参数</w:t>
      </w:r>
      <w:r>
        <w:tab/>
      </w:r>
      <w:r>
        <w:fldChar w:fldCharType="begin"/>
      </w:r>
      <w:r>
        <w:instrText xml:space="preserve"> PAGEREF _Toc6891 \h </w:instrText>
      </w:r>
      <w:r>
        <w:fldChar w:fldCharType="separate"/>
      </w:r>
      <w:r>
        <w:t>780</w:t>
      </w:r>
      <w:r>
        <w:fldChar w:fldCharType="end"/>
      </w:r>
      <w:r>
        <w:fldChar w:fldCharType="end"/>
      </w:r>
    </w:p>
    <w:p w14:paraId="6AE5D1B2">
      <w:pPr>
        <w:pStyle w:val="29"/>
        <w:tabs>
          <w:tab w:val="right" w:leader="dot" w:pos="8640"/>
        </w:tabs>
      </w:pPr>
      <w:r>
        <w:fldChar w:fldCharType="begin"/>
      </w:r>
      <w:r>
        <w:instrText xml:space="preserve"> HYPERLINK \l _Toc19654 </w:instrText>
      </w:r>
      <w:r>
        <w:fldChar w:fldCharType="separate"/>
      </w:r>
      <w:r>
        <w:t>返回结果</w:t>
      </w:r>
      <w:r>
        <w:tab/>
      </w:r>
      <w:r>
        <w:fldChar w:fldCharType="begin"/>
      </w:r>
      <w:r>
        <w:instrText xml:space="preserve"> PAGEREF _Toc19654 \h </w:instrText>
      </w:r>
      <w:r>
        <w:fldChar w:fldCharType="separate"/>
      </w:r>
      <w:r>
        <w:t>780</w:t>
      </w:r>
      <w:r>
        <w:fldChar w:fldCharType="end"/>
      </w:r>
      <w:r>
        <w:fldChar w:fldCharType="end"/>
      </w:r>
    </w:p>
    <w:p w14:paraId="450E14DF">
      <w:pPr>
        <w:pStyle w:val="29"/>
        <w:tabs>
          <w:tab w:val="right" w:leader="dot" w:pos="8640"/>
        </w:tabs>
      </w:pPr>
      <w:r>
        <w:fldChar w:fldCharType="begin"/>
      </w:r>
      <w:r>
        <w:instrText xml:space="preserve"> HYPERLINK \l _Toc9966 </w:instrText>
      </w:r>
      <w:r>
        <w:fldChar w:fldCharType="separate"/>
      </w:r>
      <w:r>
        <w:t>SB广告创意</w:t>
      </w:r>
      <w:r>
        <w:tab/>
      </w:r>
      <w:r>
        <w:fldChar w:fldCharType="begin"/>
      </w:r>
      <w:r>
        <w:instrText xml:space="preserve"> PAGEREF _Toc9966 \h </w:instrText>
      </w:r>
      <w:r>
        <w:fldChar w:fldCharType="separate"/>
      </w:r>
      <w:r>
        <w:t>780</w:t>
      </w:r>
      <w:r>
        <w:fldChar w:fldCharType="end"/>
      </w:r>
      <w:r>
        <w:fldChar w:fldCharType="end"/>
      </w:r>
    </w:p>
    <w:p w14:paraId="7FF35212">
      <w:pPr>
        <w:pStyle w:val="29"/>
        <w:tabs>
          <w:tab w:val="right" w:leader="dot" w:pos="8640"/>
        </w:tabs>
      </w:pPr>
      <w:r>
        <w:fldChar w:fldCharType="begin"/>
      </w:r>
      <w:r>
        <w:instrText xml:space="preserve"> HYPERLINK \l _Toc22592 </w:instrText>
      </w:r>
      <w:r>
        <w:fldChar w:fldCharType="separate"/>
      </w:r>
      <w:r>
        <w:t>接口信息</w:t>
      </w:r>
      <w:r>
        <w:tab/>
      </w:r>
      <w:r>
        <w:fldChar w:fldCharType="begin"/>
      </w:r>
      <w:r>
        <w:instrText xml:space="preserve"> PAGEREF _Toc22592 \h </w:instrText>
      </w:r>
      <w:r>
        <w:fldChar w:fldCharType="separate"/>
      </w:r>
      <w:r>
        <w:t>780</w:t>
      </w:r>
      <w:r>
        <w:fldChar w:fldCharType="end"/>
      </w:r>
      <w:r>
        <w:fldChar w:fldCharType="end"/>
      </w:r>
    </w:p>
    <w:p w14:paraId="55FB822C">
      <w:pPr>
        <w:pStyle w:val="29"/>
        <w:tabs>
          <w:tab w:val="right" w:leader="dot" w:pos="8640"/>
        </w:tabs>
      </w:pPr>
      <w:r>
        <w:fldChar w:fldCharType="begin"/>
      </w:r>
      <w:r>
        <w:instrText xml:space="preserve"> HYPERLINK \l _Toc25487 </w:instrText>
      </w:r>
      <w:r>
        <w:fldChar w:fldCharType="separate"/>
      </w:r>
      <w:r>
        <w:t>**请求参数**</w:t>
      </w:r>
      <w:r>
        <w:tab/>
      </w:r>
      <w:r>
        <w:fldChar w:fldCharType="begin"/>
      </w:r>
      <w:r>
        <w:instrText xml:space="preserve"> PAGEREF _Toc25487 \h </w:instrText>
      </w:r>
      <w:r>
        <w:fldChar w:fldCharType="separate"/>
      </w:r>
      <w:r>
        <w:t>780</w:t>
      </w:r>
      <w:r>
        <w:fldChar w:fldCharType="end"/>
      </w:r>
      <w:r>
        <w:fldChar w:fldCharType="end"/>
      </w:r>
    </w:p>
    <w:p w14:paraId="318D09F4">
      <w:pPr>
        <w:pStyle w:val="29"/>
        <w:tabs>
          <w:tab w:val="right" w:leader="dot" w:pos="8640"/>
        </w:tabs>
      </w:pPr>
      <w:r>
        <w:fldChar w:fldCharType="begin"/>
      </w:r>
      <w:r>
        <w:instrText xml:space="preserve"> HYPERLINK \l _Toc3286 </w:instrText>
      </w:r>
      <w:r>
        <w:fldChar w:fldCharType="separate"/>
      </w:r>
      <w:r>
        <w:t>**返回结果**</w:t>
      </w:r>
      <w:r>
        <w:tab/>
      </w:r>
      <w:r>
        <w:fldChar w:fldCharType="begin"/>
      </w:r>
      <w:r>
        <w:instrText xml:space="preserve"> PAGEREF _Toc3286 \h </w:instrText>
      </w:r>
      <w:r>
        <w:fldChar w:fldCharType="separate"/>
      </w:r>
      <w:r>
        <w:t>780</w:t>
      </w:r>
      <w:r>
        <w:fldChar w:fldCharType="end"/>
      </w:r>
      <w:r>
        <w:fldChar w:fldCharType="end"/>
      </w:r>
    </w:p>
    <w:p w14:paraId="5AA54CF7">
      <w:pPr>
        <w:pStyle w:val="29"/>
        <w:tabs>
          <w:tab w:val="right" w:leader="dot" w:pos="8640"/>
        </w:tabs>
      </w:pPr>
      <w:r>
        <w:fldChar w:fldCharType="begin"/>
      </w:r>
      <w:r>
        <w:instrText xml:space="preserve"> HYPERLINK \l _Toc10239 </w:instrText>
      </w:r>
      <w:r>
        <w:fldChar w:fldCharType="separate"/>
      </w:r>
      <w:r>
        <w:t>**返回成功示例**</w:t>
      </w:r>
      <w:r>
        <w:tab/>
      </w:r>
      <w:r>
        <w:fldChar w:fldCharType="begin"/>
      </w:r>
      <w:r>
        <w:instrText xml:space="preserve"> PAGEREF _Toc10239 \h </w:instrText>
      </w:r>
      <w:r>
        <w:fldChar w:fldCharType="separate"/>
      </w:r>
      <w:r>
        <w:t>780</w:t>
      </w:r>
      <w:r>
        <w:fldChar w:fldCharType="end"/>
      </w:r>
      <w:r>
        <w:fldChar w:fldCharType="end"/>
      </w:r>
    </w:p>
    <w:p w14:paraId="04B2AE72">
      <w:pPr>
        <w:pStyle w:val="29"/>
        <w:tabs>
          <w:tab w:val="right" w:leader="dot" w:pos="8640"/>
        </w:tabs>
      </w:pPr>
      <w:r>
        <w:fldChar w:fldCharType="begin"/>
      </w:r>
      <w:r>
        <w:instrText xml:space="preserve"> HYPERLINK \l _Toc9143 </w:instrText>
      </w:r>
      <w:r>
        <w:fldChar w:fldCharType="separate"/>
      </w:r>
      <w:r>
        <w:t>SB否定关键词</w:t>
      </w:r>
      <w:r>
        <w:tab/>
      </w:r>
      <w:r>
        <w:fldChar w:fldCharType="begin"/>
      </w:r>
      <w:r>
        <w:instrText xml:space="preserve"> PAGEREF _Toc9143 \h </w:instrText>
      </w:r>
      <w:r>
        <w:fldChar w:fldCharType="separate"/>
      </w:r>
      <w:r>
        <w:t>782</w:t>
      </w:r>
      <w:r>
        <w:fldChar w:fldCharType="end"/>
      </w:r>
      <w:r>
        <w:fldChar w:fldCharType="end"/>
      </w:r>
    </w:p>
    <w:p w14:paraId="71B37951">
      <w:pPr>
        <w:pStyle w:val="29"/>
        <w:tabs>
          <w:tab w:val="right" w:leader="dot" w:pos="8640"/>
        </w:tabs>
      </w:pPr>
      <w:r>
        <w:fldChar w:fldCharType="begin"/>
      </w:r>
      <w:r>
        <w:instrText xml:space="preserve"> HYPERLINK \l _Toc21092 </w:instrText>
      </w:r>
      <w:r>
        <w:fldChar w:fldCharType="separate"/>
      </w:r>
      <w:r>
        <w:t>接口信息</w:t>
      </w:r>
      <w:r>
        <w:tab/>
      </w:r>
      <w:r>
        <w:fldChar w:fldCharType="begin"/>
      </w:r>
      <w:r>
        <w:instrText xml:space="preserve"> PAGEREF _Toc21092 \h </w:instrText>
      </w:r>
      <w:r>
        <w:fldChar w:fldCharType="separate"/>
      </w:r>
      <w:r>
        <w:t>782</w:t>
      </w:r>
      <w:r>
        <w:fldChar w:fldCharType="end"/>
      </w:r>
      <w:r>
        <w:fldChar w:fldCharType="end"/>
      </w:r>
    </w:p>
    <w:p w14:paraId="666788FE">
      <w:pPr>
        <w:pStyle w:val="29"/>
        <w:tabs>
          <w:tab w:val="right" w:leader="dot" w:pos="8640"/>
        </w:tabs>
      </w:pPr>
      <w:r>
        <w:fldChar w:fldCharType="begin"/>
      </w:r>
      <w:r>
        <w:instrText xml:space="preserve"> HYPERLINK \l _Toc1167 </w:instrText>
      </w:r>
      <w:r>
        <w:fldChar w:fldCharType="separate"/>
      </w:r>
      <w:r>
        <w:t>请求头</w:t>
      </w:r>
      <w:r>
        <w:tab/>
      </w:r>
      <w:r>
        <w:fldChar w:fldCharType="begin"/>
      </w:r>
      <w:r>
        <w:instrText xml:space="preserve"> PAGEREF _Toc1167 \h </w:instrText>
      </w:r>
      <w:r>
        <w:fldChar w:fldCharType="separate"/>
      </w:r>
      <w:r>
        <w:t>782</w:t>
      </w:r>
      <w:r>
        <w:fldChar w:fldCharType="end"/>
      </w:r>
      <w:r>
        <w:fldChar w:fldCharType="end"/>
      </w:r>
    </w:p>
    <w:p w14:paraId="642A29CA">
      <w:pPr>
        <w:pStyle w:val="29"/>
        <w:tabs>
          <w:tab w:val="right" w:leader="dot" w:pos="8640"/>
        </w:tabs>
      </w:pPr>
      <w:r>
        <w:fldChar w:fldCharType="begin"/>
      </w:r>
      <w:r>
        <w:instrText xml:space="preserve"> HYPERLINK \l _Toc2156 </w:instrText>
      </w:r>
      <w:r>
        <w:fldChar w:fldCharType="separate"/>
      </w:r>
      <w:r>
        <w:t>请求参数</w:t>
      </w:r>
      <w:r>
        <w:tab/>
      </w:r>
      <w:r>
        <w:fldChar w:fldCharType="begin"/>
      </w:r>
      <w:r>
        <w:instrText xml:space="preserve"> PAGEREF _Toc2156 \h </w:instrText>
      </w:r>
      <w:r>
        <w:fldChar w:fldCharType="separate"/>
      </w:r>
      <w:r>
        <w:t>782</w:t>
      </w:r>
      <w:r>
        <w:fldChar w:fldCharType="end"/>
      </w:r>
      <w:r>
        <w:fldChar w:fldCharType="end"/>
      </w:r>
    </w:p>
    <w:p w14:paraId="4CD3C8DF">
      <w:pPr>
        <w:pStyle w:val="29"/>
        <w:tabs>
          <w:tab w:val="right" w:leader="dot" w:pos="8640"/>
        </w:tabs>
      </w:pPr>
      <w:r>
        <w:fldChar w:fldCharType="begin"/>
      </w:r>
      <w:r>
        <w:instrText xml:space="preserve"> HYPERLINK \l _Toc28392 </w:instrText>
      </w:r>
      <w:r>
        <w:fldChar w:fldCharType="separate"/>
      </w:r>
      <w:r>
        <w:t>返回结果</w:t>
      </w:r>
      <w:r>
        <w:tab/>
      </w:r>
      <w:r>
        <w:fldChar w:fldCharType="begin"/>
      </w:r>
      <w:r>
        <w:instrText xml:space="preserve"> PAGEREF _Toc28392 \h </w:instrText>
      </w:r>
      <w:r>
        <w:fldChar w:fldCharType="separate"/>
      </w:r>
      <w:r>
        <w:t>782</w:t>
      </w:r>
      <w:r>
        <w:fldChar w:fldCharType="end"/>
      </w:r>
      <w:r>
        <w:fldChar w:fldCharType="end"/>
      </w:r>
    </w:p>
    <w:p w14:paraId="22F7B7DC">
      <w:pPr>
        <w:pStyle w:val="29"/>
        <w:tabs>
          <w:tab w:val="right" w:leader="dot" w:pos="8640"/>
        </w:tabs>
      </w:pPr>
      <w:r>
        <w:fldChar w:fldCharType="begin"/>
      </w:r>
      <w:r>
        <w:instrText xml:space="preserve"> HYPERLINK \l _Toc24999 </w:instrText>
      </w:r>
      <w:r>
        <w:fldChar w:fldCharType="separate"/>
      </w:r>
      <w:r>
        <w:t>附加说明</w:t>
      </w:r>
      <w:r>
        <w:tab/>
      </w:r>
      <w:r>
        <w:fldChar w:fldCharType="begin"/>
      </w:r>
      <w:r>
        <w:instrText xml:space="preserve"> PAGEREF _Toc24999 \h </w:instrText>
      </w:r>
      <w:r>
        <w:fldChar w:fldCharType="separate"/>
      </w:r>
      <w:r>
        <w:t>782</w:t>
      </w:r>
      <w:r>
        <w:fldChar w:fldCharType="end"/>
      </w:r>
      <w:r>
        <w:fldChar w:fldCharType="end"/>
      </w:r>
    </w:p>
    <w:p w14:paraId="37101B09">
      <w:pPr>
        <w:pStyle w:val="29"/>
        <w:tabs>
          <w:tab w:val="right" w:leader="dot" w:pos="8640"/>
        </w:tabs>
      </w:pPr>
      <w:r>
        <w:fldChar w:fldCharType="begin"/>
      </w:r>
      <w:r>
        <w:instrText xml:space="preserve"> HYPERLINK \l _Toc24963 </w:instrText>
      </w:r>
      <w:r>
        <w:fldChar w:fldCharType="separate"/>
      </w:r>
      <w:r>
        <w:t>SB否定商品投放</w:t>
      </w:r>
      <w:r>
        <w:tab/>
      </w:r>
      <w:r>
        <w:fldChar w:fldCharType="begin"/>
      </w:r>
      <w:r>
        <w:instrText xml:space="preserve"> PAGEREF _Toc24963 \h </w:instrText>
      </w:r>
      <w:r>
        <w:fldChar w:fldCharType="separate"/>
      </w:r>
      <w:r>
        <w:t>782</w:t>
      </w:r>
      <w:r>
        <w:fldChar w:fldCharType="end"/>
      </w:r>
      <w:r>
        <w:fldChar w:fldCharType="end"/>
      </w:r>
    </w:p>
    <w:p w14:paraId="1D82FA10">
      <w:pPr>
        <w:pStyle w:val="29"/>
        <w:tabs>
          <w:tab w:val="right" w:leader="dot" w:pos="8640"/>
        </w:tabs>
      </w:pPr>
      <w:r>
        <w:fldChar w:fldCharType="begin"/>
      </w:r>
      <w:r>
        <w:instrText xml:space="preserve"> HYPERLINK \l _Toc14744 </w:instrText>
      </w:r>
      <w:r>
        <w:fldChar w:fldCharType="separate"/>
      </w:r>
      <w:r>
        <w:t>接口信息</w:t>
      </w:r>
      <w:r>
        <w:tab/>
      </w:r>
      <w:r>
        <w:fldChar w:fldCharType="begin"/>
      </w:r>
      <w:r>
        <w:instrText xml:space="preserve"> PAGEREF _Toc14744 \h </w:instrText>
      </w:r>
      <w:r>
        <w:fldChar w:fldCharType="separate"/>
      </w:r>
      <w:r>
        <w:t>782</w:t>
      </w:r>
      <w:r>
        <w:fldChar w:fldCharType="end"/>
      </w:r>
      <w:r>
        <w:fldChar w:fldCharType="end"/>
      </w:r>
    </w:p>
    <w:p w14:paraId="276DCB14">
      <w:pPr>
        <w:pStyle w:val="29"/>
        <w:tabs>
          <w:tab w:val="right" w:leader="dot" w:pos="8640"/>
        </w:tabs>
      </w:pPr>
      <w:r>
        <w:fldChar w:fldCharType="begin"/>
      </w:r>
      <w:r>
        <w:instrText xml:space="preserve"> HYPERLINK \l _Toc19082 </w:instrText>
      </w:r>
      <w:r>
        <w:fldChar w:fldCharType="separate"/>
      </w:r>
      <w:r>
        <w:t>请求头</w:t>
      </w:r>
      <w:r>
        <w:tab/>
      </w:r>
      <w:r>
        <w:fldChar w:fldCharType="begin"/>
      </w:r>
      <w:r>
        <w:instrText xml:space="preserve"> PAGEREF _Toc19082 \h </w:instrText>
      </w:r>
      <w:r>
        <w:fldChar w:fldCharType="separate"/>
      </w:r>
      <w:r>
        <w:t>782</w:t>
      </w:r>
      <w:r>
        <w:fldChar w:fldCharType="end"/>
      </w:r>
      <w:r>
        <w:fldChar w:fldCharType="end"/>
      </w:r>
    </w:p>
    <w:p w14:paraId="31F36072">
      <w:pPr>
        <w:pStyle w:val="29"/>
        <w:tabs>
          <w:tab w:val="right" w:leader="dot" w:pos="8640"/>
        </w:tabs>
      </w:pPr>
      <w:r>
        <w:fldChar w:fldCharType="begin"/>
      </w:r>
      <w:r>
        <w:instrText xml:space="preserve"> HYPERLINK \l _Toc11153 </w:instrText>
      </w:r>
      <w:r>
        <w:fldChar w:fldCharType="separate"/>
      </w:r>
      <w:r>
        <w:t>请求参数</w:t>
      </w:r>
      <w:r>
        <w:tab/>
      </w:r>
      <w:r>
        <w:fldChar w:fldCharType="begin"/>
      </w:r>
      <w:r>
        <w:instrText xml:space="preserve"> PAGEREF _Toc11153 \h </w:instrText>
      </w:r>
      <w:r>
        <w:fldChar w:fldCharType="separate"/>
      </w:r>
      <w:r>
        <w:t>782</w:t>
      </w:r>
      <w:r>
        <w:fldChar w:fldCharType="end"/>
      </w:r>
      <w:r>
        <w:fldChar w:fldCharType="end"/>
      </w:r>
    </w:p>
    <w:p w14:paraId="07DFD891">
      <w:pPr>
        <w:pStyle w:val="29"/>
        <w:tabs>
          <w:tab w:val="right" w:leader="dot" w:pos="8640"/>
        </w:tabs>
      </w:pPr>
      <w:r>
        <w:fldChar w:fldCharType="begin"/>
      </w:r>
      <w:r>
        <w:instrText xml:space="preserve"> HYPERLINK \l _Toc28311 </w:instrText>
      </w:r>
      <w:r>
        <w:fldChar w:fldCharType="separate"/>
      </w:r>
      <w:r>
        <w:t>返回结果</w:t>
      </w:r>
      <w:r>
        <w:tab/>
      </w:r>
      <w:r>
        <w:fldChar w:fldCharType="begin"/>
      </w:r>
      <w:r>
        <w:instrText xml:space="preserve"> PAGEREF _Toc28311 \h </w:instrText>
      </w:r>
      <w:r>
        <w:fldChar w:fldCharType="separate"/>
      </w:r>
      <w:r>
        <w:t>782</w:t>
      </w:r>
      <w:r>
        <w:fldChar w:fldCharType="end"/>
      </w:r>
      <w:r>
        <w:fldChar w:fldCharType="end"/>
      </w:r>
    </w:p>
    <w:p w14:paraId="33F59F74">
      <w:pPr>
        <w:pStyle w:val="29"/>
        <w:tabs>
          <w:tab w:val="right" w:leader="dot" w:pos="8640"/>
        </w:tabs>
      </w:pPr>
      <w:r>
        <w:fldChar w:fldCharType="begin"/>
      </w:r>
      <w:r>
        <w:instrText xml:space="preserve"> HYPERLINK \l _Toc25798 </w:instrText>
      </w:r>
      <w:r>
        <w:fldChar w:fldCharType="separate"/>
      </w:r>
      <w:r>
        <w:t>SD广告活动</w:t>
      </w:r>
      <w:r>
        <w:tab/>
      </w:r>
      <w:r>
        <w:fldChar w:fldCharType="begin"/>
      </w:r>
      <w:r>
        <w:instrText xml:space="preserve"> PAGEREF _Toc25798 \h </w:instrText>
      </w:r>
      <w:r>
        <w:fldChar w:fldCharType="separate"/>
      </w:r>
      <w:r>
        <w:t>782</w:t>
      </w:r>
      <w:r>
        <w:fldChar w:fldCharType="end"/>
      </w:r>
      <w:r>
        <w:fldChar w:fldCharType="end"/>
      </w:r>
    </w:p>
    <w:p w14:paraId="1A8B9CE8">
      <w:pPr>
        <w:pStyle w:val="29"/>
        <w:tabs>
          <w:tab w:val="right" w:leader="dot" w:pos="8640"/>
        </w:tabs>
      </w:pPr>
      <w:r>
        <w:fldChar w:fldCharType="begin"/>
      </w:r>
      <w:r>
        <w:instrText xml:space="preserve"> HYPERLINK \l _Toc13174 </w:instrText>
      </w:r>
      <w:r>
        <w:fldChar w:fldCharType="separate"/>
      </w:r>
      <w:r>
        <w:t>接口信息</w:t>
      </w:r>
      <w:r>
        <w:tab/>
      </w:r>
      <w:r>
        <w:fldChar w:fldCharType="begin"/>
      </w:r>
      <w:r>
        <w:instrText xml:space="preserve"> PAGEREF _Toc13174 \h </w:instrText>
      </w:r>
      <w:r>
        <w:fldChar w:fldCharType="separate"/>
      </w:r>
      <w:r>
        <w:t>783</w:t>
      </w:r>
      <w:r>
        <w:fldChar w:fldCharType="end"/>
      </w:r>
      <w:r>
        <w:fldChar w:fldCharType="end"/>
      </w:r>
    </w:p>
    <w:p w14:paraId="6EC357A4">
      <w:pPr>
        <w:pStyle w:val="29"/>
        <w:tabs>
          <w:tab w:val="right" w:leader="dot" w:pos="8640"/>
        </w:tabs>
      </w:pPr>
      <w:r>
        <w:fldChar w:fldCharType="begin"/>
      </w:r>
      <w:r>
        <w:instrText xml:space="preserve"> HYPERLINK \l _Toc14431 </w:instrText>
      </w:r>
      <w:r>
        <w:fldChar w:fldCharType="separate"/>
      </w:r>
      <w:r>
        <w:t>请求头</w:t>
      </w:r>
      <w:r>
        <w:tab/>
      </w:r>
      <w:r>
        <w:fldChar w:fldCharType="begin"/>
      </w:r>
      <w:r>
        <w:instrText xml:space="preserve"> PAGEREF _Toc14431 \h </w:instrText>
      </w:r>
      <w:r>
        <w:fldChar w:fldCharType="separate"/>
      </w:r>
      <w:r>
        <w:t>783</w:t>
      </w:r>
      <w:r>
        <w:fldChar w:fldCharType="end"/>
      </w:r>
      <w:r>
        <w:fldChar w:fldCharType="end"/>
      </w:r>
    </w:p>
    <w:p w14:paraId="21C41C0A">
      <w:pPr>
        <w:pStyle w:val="29"/>
        <w:tabs>
          <w:tab w:val="right" w:leader="dot" w:pos="8640"/>
        </w:tabs>
      </w:pPr>
      <w:r>
        <w:fldChar w:fldCharType="begin"/>
      </w:r>
      <w:r>
        <w:instrText xml:space="preserve"> HYPERLINK \l _Toc7339 </w:instrText>
      </w:r>
      <w:r>
        <w:fldChar w:fldCharType="separate"/>
      </w:r>
      <w:r>
        <w:t>请求参数</w:t>
      </w:r>
      <w:r>
        <w:tab/>
      </w:r>
      <w:r>
        <w:fldChar w:fldCharType="begin"/>
      </w:r>
      <w:r>
        <w:instrText xml:space="preserve"> PAGEREF _Toc7339 \h </w:instrText>
      </w:r>
      <w:r>
        <w:fldChar w:fldCharType="separate"/>
      </w:r>
      <w:r>
        <w:t>783</w:t>
      </w:r>
      <w:r>
        <w:fldChar w:fldCharType="end"/>
      </w:r>
      <w:r>
        <w:fldChar w:fldCharType="end"/>
      </w:r>
    </w:p>
    <w:p w14:paraId="0013E9DB">
      <w:pPr>
        <w:pStyle w:val="29"/>
        <w:tabs>
          <w:tab w:val="right" w:leader="dot" w:pos="8640"/>
        </w:tabs>
      </w:pPr>
      <w:r>
        <w:fldChar w:fldCharType="begin"/>
      </w:r>
      <w:r>
        <w:instrText xml:space="preserve"> HYPERLINK \l _Toc1253 </w:instrText>
      </w:r>
      <w:r>
        <w:fldChar w:fldCharType="separate"/>
      </w:r>
      <w:r>
        <w:t>返回结果</w:t>
      </w:r>
      <w:r>
        <w:tab/>
      </w:r>
      <w:r>
        <w:fldChar w:fldCharType="begin"/>
      </w:r>
      <w:r>
        <w:instrText xml:space="preserve"> PAGEREF _Toc1253 \h </w:instrText>
      </w:r>
      <w:r>
        <w:fldChar w:fldCharType="separate"/>
      </w:r>
      <w:r>
        <w:t>783</w:t>
      </w:r>
      <w:r>
        <w:fldChar w:fldCharType="end"/>
      </w:r>
      <w:r>
        <w:fldChar w:fldCharType="end"/>
      </w:r>
    </w:p>
    <w:p w14:paraId="1BD95138">
      <w:pPr>
        <w:pStyle w:val="29"/>
        <w:tabs>
          <w:tab w:val="right" w:leader="dot" w:pos="8640"/>
        </w:tabs>
      </w:pPr>
      <w:r>
        <w:fldChar w:fldCharType="begin"/>
      </w:r>
      <w:r>
        <w:instrText xml:space="preserve"> HYPERLINK \l _Toc586 </w:instrText>
      </w:r>
      <w:r>
        <w:fldChar w:fldCharType="separate"/>
      </w:r>
      <w:r>
        <w:t>SD广告组</w:t>
      </w:r>
      <w:r>
        <w:tab/>
      </w:r>
      <w:r>
        <w:fldChar w:fldCharType="begin"/>
      </w:r>
      <w:r>
        <w:instrText xml:space="preserve"> PAGEREF _Toc586 \h </w:instrText>
      </w:r>
      <w:r>
        <w:fldChar w:fldCharType="separate"/>
      </w:r>
      <w:r>
        <w:t>783</w:t>
      </w:r>
      <w:r>
        <w:fldChar w:fldCharType="end"/>
      </w:r>
      <w:r>
        <w:fldChar w:fldCharType="end"/>
      </w:r>
    </w:p>
    <w:p w14:paraId="1983A340">
      <w:pPr>
        <w:pStyle w:val="29"/>
        <w:tabs>
          <w:tab w:val="right" w:leader="dot" w:pos="8640"/>
        </w:tabs>
      </w:pPr>
      <w:r>
        <w:fldChar w:fldCharType="begin"/>
      </w:r>
      <w:r>
        <w:instrText xml:space="preserve"> HYPERLINK \l _Toc18317 </w:instrText>
      </w:r>
      <w:r>
        <w:fldChar w:fldCharType="separate"/>
      </w:r>
      <w:r>
        <w:t>接口信息</w:t>
      </w:r>
      <w:r>
        <w:tab/>
      </w:r>
      <w:r>
        <w:fldChar w:fldCharType="begin"/>
      </w:r>
      <w:r>
        <w:instrText xml:space="preserve"> PAGEREF _Toc18317 \h </w:instrText>
      </w:r>
      <w:r>
        <w:fldChar w:fldCharType="separate"/>
      </w:r>
      <w:r>
        <w:t>783</w:t>
      </w:r>
      <w:r>
        <w:fldChar w:fldCharType="end"/>
      </w:r>
      <w:r>
        <w:fldChar w:fldCharType="end"/>
      </w:r>
    </w:p>
    <w:p w14:paraId="7BC5A630">
      <w:pPr>
        <w:pStyle w:val="29"/>
        <w:tabs>
          <w:tab w:val="right" w:leader="dot" w:pos="8640"/>
        </w:tabs>
      </w:pPr>
      <w:r>
        <w:fldChar w:fldCharType="begin"/>
      </w:r>
      <w:r>
        <w:instrText xml:space="preserve"> HYPERLINK \l _Toc24665 </w:instrText>
      </w:r>
      <w:r>
        <w:fldChar w:fldCharType="separate"/>
      </w:r>
      <w:r>
        <w:t>请求头</w:t>
      </w:r>
      <w:r>
        <w:tab/>
      </w:r>
      <w:r>
        <w:fldChar w:fldCharType="begin"/>
      </w:r>
      <w:r>
        <w:instrText xml:space="preserve"> PAGEREF _Toc24665 \h </w:instrText>
      </w:r>
      <w:r>
        <w:fldChar w:fldCharType="separate"/>
      </w:r>
      <w:r>
        <w:t>783</w:t>
      </w:r>
      <w:r>
        <w:fldChar w:fldCharType="end"/>
      </w:r>
      <w:r>
        <w:fldChar w:fldCharType="end"/>
      </w:r>
    </w:p>
    <w:p w14:paraId="0B6C295F">
      <w:pPr>
        <w:pStyle w:val="29"/>
        <w:tabs>
          <w:tab w:val="right" w:leader="dot" w:pos="8640"/>
        </w:tabs>
      </w:pPr>
      <w:r>
        <w:fldChar w:fldCharType="begin"/>
      </w:r>
      <w:r>
        <w:instrText xml:space="preserve"> HYPERLINK \l _Toc14693 </w:instrText>
      </w:r>
      <w:r>
        <w:fldChar w:fldCharType="separate"/>
      </w:r>
      <w:r>
        <w:t>请求参数</w:t>
      </w:r>
      <w:r>
        <w:tab/>
      </w:r>
      <w:r>
        <w:fldChar w:fldCharType="begin"/>
      </w:r>
      <w:r>
        <w:instrText xml:space="preserve"> PAGEREF _Toc14693 \h </w:instrText>
      </w:r>
      <w:r>
        <w:fldChar w:fldCharType="separate"/>
      </w:r>
      <w:r>
        <w:t>783</w:t>
      </w:r>
      <w:r>
        <w:fldChar w:fldCharType="end"/>
      </w:r>
      <w:r>
        <w:fldChar w:fldCharType="end"/>
      </w:r>
    </w:p>
    <w:p w14:paraId="70DB44BD">
      <w:pPr>
        <w:pStyle w:val="29"/>
        <w:tabs>
          <w:tab w:val="right" w:leader="dot" w:pos="8640"/>
        </w:tabs>
      </w:pPr>
      <w:r>
        <w:fldChar w:fldCharType="begin"/>
      </w:r>
      <w:r>
        <w:instrText xml:space="preserve"> HYPERLINK \l _Toc27749 </w:instrText>
      </w:r>
      <w:r>
        <w:fldChar w:fldCharType="separate"/>
      </w:r>
      <w:r>
        <w:t>返回结果</w:t>
      </w:r>
      <w:r>
        <w:tab/>
      </w:r>
      <w:r>
        <w:fldChar w:fldCharType="begin"/>
      </w:r>
      <w:r>
        <w:instrText xml:space="preserve"> PAGEREF _Toc27749 \h </w:instrText>
      </w:r>
      <w:r>
        <w:fldChar w:fldCharType="separate"/>
      </w:r>
      <w:r>
        <w:t>783</w:t>
      </w:r>
      <w:r>
        <w:fldChar w:fldCharType="end"/>
      </w:r>
      <w:r>
        <w:fldChar w:fldCharType="end"/>
      </w:r>
    </w:p>
    <w:p w14:paraId="28FFFC6D">
      <w:pPr>
        <w:pStyle w:val="29"/>
        <w:tabs>
          <w:tab w:val="right" w:leader="dot" w:pos="8640"/>
        </w:tabs>
      </w:pPr>
      <w:r>
        <w:fldChar w:fldCharType="begin"/>
      </w:r>
      <w:r>
        <w:instrText xml:space="preserve"> HYPERLINK \l _Toc24496 </w:instrText>
      </w:r>
      <w:r>
        <w:fldChar w:fldCharType="separate"/>
      </w:r>
      <w:r>
        <w:t>SD广告商品</w:t>
      </w:r>
      <w:r>
        <w:tab/>
      </w:r>
      <w:r>
        <w:fldChar w:fldCharType="begin"/>
      </w:r>
      <w:r>
        <w:instrText xml:space="preserve"> PAGEREF _Toc24496 \h </w:instrText>
      </w:r>
      <w:r>
        <w:fldChar w:fldCharType="separate"/>
      </w:r>
      <w:r>
        <w:t>783</w:t>
      </w:r>
      <w:r>
        <w:fldChar w:fldCharType="end"/>
      </w:r>
      <w:r>
        <w:fldChar w:fldCharType="end"/>
      </w:r>
    </w:p>
    <w:p w14:paraId="7A936F76">
      <w:pPr>
        <w:pStyle w:val="29"/>
        <w:tabs>
          <w:tab w:val="right" w:leader="dot" w:pos="8640"/>
        </w:tabs>
      </w:pPr>
      <w:r>
        <w:fldChar w:fldCharType="begin"/>
      </w:r>
      <w:r>
        <w:instrText xml:space="preserve"> HYPERLINK \l _Toc19680 </w:instrText>
      </w:r>
      <w:r>
        <w:fldChar w:fldCharType="separate"/>
      </w:r>
      <w:r>
        <w:t>接口信息</w:t>
      </w:r>
      <w:r>
        <w:tab/>
      </w:r>
      <w:r>
        <w:fldChar w:fldCharType="begin"/>
      </w:r>
      <w:r>
        <w:instrText xml:space="preserve"> PAGEREF _Toc19680 \h </w:instrText>
      </w:r>
      <w:r>
        <w:fldChar w:fldCharType="separate"/>
      </w:r>
      <w:r>
        <w:t>783</w:t>
      </w:r>
      <w:r>
        <w:fldChar w:fldCharType="end"/>
      </w:r>
      <w:r>
        <w:fldChar w:fldCharType="end"/>
      </w:r>
    </w:p>
    <w:p w14:paraId="5C212FF1">
      <w:pPr>
        <w:pStyle w:val="29"/>
        <w:tabs>
          <w:tab w:val="right" w:leader="dot" w:pos="8640"/>
        </w:tabs>
      </w:pPr>
      <w:r>
        <w:fldChar w:fldCharType="begin"/>
      </w:r>
      <w:r>
        <w:instrText xml:space="preserve"> HYPERLINK \l _Toc11340 </w:instrText>
      </w:r>
      <w:r>
        <w:fldChar w:fldCharType="separate"/>
      </w:r>
      <w:r>
        <w:t>请求头</w:t>
      </w:r>
      <w:r>
        <w:tab/>
      </w:r>
      <w:r>
        <w:fldChar w:fldCharType="begin"/>
      </w:r>
      <w:r>
        <w:instrText xml:space="preserve"> PAGEREF _Toc11340 \h </w:instrText>
      </w:r>
      <w:r>
        <w:fldChar w:fldCharType="separate"/>
      </w:r>
      <w:r>
        <w:t>783</w:t>
      </w:r>
      <w:r>
        <w:fldChar w:fldCharType="end"/>
      </w:r>
      <w:r>
        <w:fldChar w:fldCharType="end"/>
      </w:r>
    </w:p>
    <w:p w14:paraId="25945295">
      <w:pPr>
        <w:pStyle w:val="29"/>
        <w:tabs>
          <w:tab w:val="right" w:leader="dot" w:pos="8640"/>
        </w:tabs>
      </w:pPr>
      <w:r>
        <w:fldChar w:fldCharType="begin"/>
      </w:r>
      <w:r>
        <w:instrText xml:space="preserve"> HYPERLINK \l _Toc25731 </w:instrText>
      </w:r>
      <w:r>
        <w:fldChar w:fldCharType="separate"/>
      </w:r>
      <w:r>
        <w:t>请求参数</w:t>
      </w:r>
      <w:r>
        <w:tab/>
      </w:r>
      <w:r>
        <w:fldChar w:fldCharType="begin"/>
      </w:r>
      <w:r>
        <w:instrText xml:space="preserve"> PAGEREF _Toc25731 \h </w:instrText>
      </w:r>
      <w:r>
        <w:fldChar w:fldCharType="separate"/>
      </w:r>
      <w:r>
        <w:t>783</w:t>
      </w:r>
      <w:r>
        <w:fldChar w:fldCharType="end"/>
      </w:r>
      <w:r>
        <w:fldChar w:fldCharType="end"/>
      </w:r>
    </w:p>
    <w:p w14:paraId="238EBCD2">
      <w:pPr>
        <w:pStyle w:val="29"/>
        <w:tabs>
          <w:tab w:val="right" w:leader="dot" w:pos="8640"/>
        </w:tabs>
      </w:pPr>
      <w:r>
        <w:fldChar w:fldCharType="begin"/>
      </w:r>
      <w:r>
        <w:instrText xml:space="preserve"> HYPERLINK \l _Toc5659 </w:instrText>
      </w:r>
      <w:r>
        <w:fldChar w:fldCharType="separate"/>
      </w:r>
      <w:r>
        <w:t>返回结果</w:t>
      </w:r>
      <w:r>
        <w:tab/>
      </w:r>
      <w:r>
        <w:fldChar w:fldCharType="begin"/>
      </w:r>
      <w:r>
        <w:instrText xml:space="preserve"> PAGEREF _Toc5659 \h </w:instrText>
      </w:r>
      <w:r>
        <w:fldChar w:fldCharType="separate"/>
      </w:r>
      <w:r>
        <w:t>783</w:t>
      </w:r>
      <w:r>
        <w:fldChar w:fldCharType="end"/>
      </w:r>
      <w:r>
        <w:fldChar w:fldCharType="end"/>
      </w:r>
    </w:p>
    <w:p w14:paraId="74AA44B8">
      <w:pPr>
        <w:pStyle w:val="29"/>
        <w:tabs>
          <w:tab w:val="right" w:leader="dot" w:pos="8640"/>
        </w:tabs>
      </w:pPr>
      <w:r>
        <w:fldChar w:fldCharType="begin"/>
      </w:r>
      <w:r>
        <w:instrText xml:space="preserve"> HYPERLINK \l _Toc6540 </w:instrText>
      </w:r>
      <w:r>
        <w:fldChar w:fldCharType="separate"/>
      </w:r>
      <w:r>
        <w:t>SD商品定位</w:t>
      </w:r>
      <w:r>
        <w:tab/>
      </w:r>
      <w:r>
        <w:fldChar w:fldCharType="begin"/>
      </w:r>
      <w:r>
        <w:instrText xml:space="preserve"> PAGEREF _Toc6540 \h </w:instrText>
      </w:r>
      <w:r>
        <w:fldChar w:fldCharType="separate"/>
      </w:r>
      <w:r>
        <w:t>784</w:t>
      </w:r>
      <w:r>
        <w:fldChar w:fldCharType="end"/>
      </w:r>
      <w:r>
        <w:fldChar w:fldCharType="end"/>
      </w:r>
    </w:p>
    <w:p w14:paraId="5E89355B">
      <w:pPr>
        <w:pStyle w:val="29"/>
        <w:tabs>
          <w:tab w:val="right" w:leader="dot" w:pos="8640"/>
        </w:tabs>
      </w:pPr>
      <w:r>
        <w:fldChar w:fldCharType="begin"/>
      </w:r>
      <w:r>
        <w:instrText xml:space="preserve"> HYPERLINK \l _Toc4540 </w:instrText>
      </w:r>
      <w:r>
        <w:fldChar w:fldCharType="separate"/>
      </w:r>
      <w:r>
        <w:t>接口信息</w:t>
      </w:r>
      <w:r>
        <w:tab/>
      </w:r>
      <w:r>
        <w:fldChar w:fldCharType="begin"/>
      </w:r>
      <w:r>
        <w:instrText xml:space="preserve"> PAGEREF _Toc4540 \h </w:instrText>
      </w:r>
      <w:r>
        <w:fldChar w:fldCharType="separate"/>
      </w:r>
      <w:r>
        <w:t>784</w:t>
      </w:r>
      <w:r>
        <w:fldChar w:fldCharType="end"/>
      </w:r>
      <w:r>
        <w:fldChar w:fldCharType="end"/>
      </w:r>
    </w:p>
    <w:p w14:paraId="7BD118CD">
      <w:pPr>
        <w:pStyle w:val="29"/>
        <w:tabs>
          <w:tab w:val="right" w:leader="dot" w:pos="8640"/>
        </w:tabs>
      </w:pPr>
      <w:r>
        <w:fldChar w:fldCharType="begin"/>
      </w:r>
      <w:r>
        <w:instrText xml:space="preserve"> HYPERLINK \l _Toc15 </w:instrText>
      </w:r>
      <w:r>
        <w:fldChar w:fldCharType="separate"/>
      </w:r>
      <w:r>
        <w:t>请求头</w:t>
      </w:r>
      <w:r>
        <w:tab/>
      </w:r>
      <w:r>
        <w:fldChar w:fldCharType="begin"/>
      </w:r>
      <w:r>
        <w:instrText xml:space="preserve"> PAGEREF _Toc15 \h </w:instrText>
      </w:r>
      <w:r>
        <w:fldChar w:fldCharType="separate"/>
      </w:r>
      <w:r>
        <w:t>784</w:t>
      </w:r>
      <w:r>
        <w:fldChar w:fldCharType="end"/>
      </w:r>
      <w:r>
        <w:fldChar w:fldCharType="end"/>
      </w:r>
    </w:p>
    <w:p w14:paraId="6067947F">
      <w:pPr>
        <w:pStyle w:val="29"/>
        <w:tabs>
          <w:tab w:val="right" w:leader="dot" w:pos="8640"/>
        </w:tabs>
      </w:pPr>
      <w:r>
        <w:fldChar w:fldCharType="begin"/>
      </w:r>
      <w:r>
        <w:instrText xml:space="preserve"> HYPERLINK \l _Toc21794 </w:instrText>
      </w:r>
      <w:r>
        <w:fldChar w:fldCharType="separate"/>
      </w:r>
      <w:r>
        <w:t>请求参数</w:t>
      </w:r>
      <w:r>
        <w:tab/>
      </w:r>
      <w:r>
        <w:fldChar w:fldCharType="begin"/>
      </w:r>
      <w:r>
        <w:instrText xml:space="preserve"> PAGEREF _Toc21794 \h </w:instrText>
      </w:r>
      <w:r>
        <w:fldChar w:fldCharType="separate"/>
      </w:r>
      <w:r>
        <w:t>784</w:t>
      </w:r>
      <w:r>
        <w:fldChar w:fldCharType="end"/>
      </w:r>
      <w:r>
        <w:fldChar w:fldCharType="end"/>
      </w:r>
    </w:p>
    <w:p w14:paraId="4A33E16B">
      <w:pPr>
        <w:pStyle w:val="29"/>
        <w:tabs>
          <w:tab w:val="right" w:leader="dot" w:pos="8640"/>
        </w:tabs>
      </w:pPr>
      <w:r>
        <w:fldChar w:fldCharType="begin"/>
      </w:r>
      <w:r>
        <w:instrText xml:space="preserve"> HYPERLINK \l _Toc18356 </w:instrText>
      </w:r>
      <w:r>
        <w:fldChar w:fldCharType="separate"/>
      </w:r>
      <w:r>
        <w:t>返回结果</w:t>
      </w:r>
      <w:r>
        <w:tab/>
      </w:r>
      <w:r>
        <w:fldChar w:fldCharType="begin"/>
      </w:r>
      <w:r>
        <w:instrText xml:space="preserve"> PAGEREF _Toc18356 \h </w:instrText>
      </w:r>
      <w:r>
        <w:fldChar w:fldCharType="separate"/>
      </w:r>
      <w:r>
        <w:t>784</w:t>
      </w:r>
      <w:r>
        <w:fldChar w:fldCharType="end"/>
      </w:r>
      <w:r>
        <w:fldChar w:fldCharType="end"/>
      </w:r>
    </w:p>
    <w:p w14:paraId="50A5EF12">
      <w:pPr>
        <w:pStyle w:val="29"/>
        <w:tabs>
          <w:tab w:val="right" w:leader="dot" w:pos="8640"/>
        </w:tabs>
      </w:pPr>
      <w:r>
        <w:fldChar w:fldCharType="begin"/>
      </w:r>
      <w:r>
        <w:instrText xml:space="preserve"> HYPERLINK \l _Toc25800 </w:instrText>
      </w:r>
      <w:r>
        <w:fldChar w:fldCharType="separate"/>
      </w:r>
      <w:r>
        <w:t>附加说明</w:t>
      </w:r>
      <w:r>
        <w:tab/>
      </w:r>
      <w:r>
        <w:fldChar w:fldCharType="begin"/>
      </w:r>
      <w:r>
        <w:instrText xml:space="preserve"> PAGEREF _Toc25800 \h </w:instrText>
      </w:r>
      <w:r>
        <w:fldChar w:fldCharType="separate"/>
      </w:r>
      <w:r>
        <w:t>784</w:t>
      </w:r>
      <w:r>
        <w:fldChar w:fldCharType="end"/>
      </w:r>
      <w:r>
        <w:fldChar w:fldCharType="end"/>
      </w:r>
    </w:p>
    <w:p w14:paraId="24A2194D">
      <w:pPr>
        <w:pStyle w:val="29"/>
        <w:tabs>
          <w:tab w:val="right" w:leader="dot" w:pos="8640"/>
        </w:tabs>
      </w:pPr>
      <w:r>
        <w:fldChar w:fldCharType="begin"/>
      </w:r>
      <w:r>
        <w:instrText xml:space="preserve"> HYPERLINK \l _Toc4257 </w:instrText>
      </w:r>
      <w:r>
        <w:fldChar w:fldCharType="separate"/>
      </w:r>
      <w:r>
        <w:t>SD否定商品定位</w:t>
      </w:r>
      <w:r>
        <w:tab/>
      </w:r>
      <w:r>
        <w:fldChar w:fldCharType="begin"/>
      </w:r>
      <w:r>
        <w:instrText xml:space="preserve"> PAGEREF _Toc4257 \h </w:instrText>
      </w:r>
      <w:r>
        <w:fldChar w:fldCharType="separate"/>
      </w:r>
      <w:r>
        <w:t>784</w:t>
      </w:r>
      <w:r>
        <w:fldChar w:fldCharType="end"/>
      </w:r>
      <w:r>
        <w:fldChar w:fldCharType="end"/>
      </w:r>
    </w:p>
    <w:p w14:paraId="734FC95C">
      <w:pPr>
        <w:pStyle w:val="29"/>
        <w:tabs>
          <w:tab w:val="right" w:leader="dot" w:pos="8640"/>
        </w:tabs>
      </w:pPr>
      <w:r>
        <w:fldChar w:fldCharType="begin"/>
      </w:r>
      <w:r>
        <w:instrText xml:space="preserve"> HYPERLINK \l _Toc8077 </w:instrText>
      </w:r>
      <w:r>
        <w:fldChar w:fldCharType="separate"/>
      </w:r>
      <w:r>
        <w:t>接口信息</w:t>
      </w:r>
      <w:r>
        <w:tab/>
      </w:r>
      <w:r>
        <w:fldChar w:fldCharType="begin"/>
      </w:r>
      <w:r>
        <w:instrText xml:space="preserve"> PAGEREF _Toc8077 \h </w:instrText>
      </w:r>
      <w:r>
        <w:fldChar w:fldCharType="separate"/>
      </w:r>
      <w:r>
        <w:t>784</w:t>
      </w:r>
      <w:r>
        <w:fldChar w:fldCharType="end"/>
      </w:r>
      <w:r>
        <w:fldChar w:fldCharType="end"/>
      </w:r>
    </w:p>
    <w:p w14:paraId="1E248BA5">
      <w:pPr>
        <w:pStyle w:val="29"/>
        <w:tabs>
          <w:tab w:val="right" w:leader="dot" w:pos="8640"/>
        </w:tabs>
      </w:pPr>
      <w:r>
        <w:fldChar w:fldCharType="begin"/>
      </w:r>
      <w:r>
        <w:instrText xml:space="preserve"> HYPERLINK \l _Toc10325 </w:instrText>
      </w:r>
      <w:r>
        <w:fldChar w:fldCharType="separate"/>
      </w:r>
      <w:r>
        <w:t>请求头</w:t>
      </w:r>
      <w:r>
        <w:tab/>
      </w:r>
      <w:r>
        <w:fldChar w:fldCharType="begin"/>
      </w:r>
      <w:r>
        <w:instrText xml:space="preserve"> PAGEREF _Toc10325 \h </w:instrText>
      </w:r>
      <w:r>
        <w:fldChar w:fldCharType="separate"/>
      </w:r>
      <w:r>
        <w:t>784</w:t>
      </w:r>
      <w:r>
        <w:fldChar w:fldCharType="end"/>
      </w:r>
      <w:r>
        <w:fldChar w:fldCharType="end"/>
      </w:r>
    </w:p>
    <w:p w14:paraId="39102AEA">
      <w:pPr>
        <w:pStyle w:val="29"/>
        <w:tabs>
          <w:tab w:val="right" w:leader="dot" w:pos="8640"/>
        </w:tabs>
      </w:pPr>
      <w:r>
        <w:fldChar w:fldCharType="begin"/>
      </w:r>
      <w:r>
        <w:instrText xml:space="preserve"> HYPERLINK \l _Toc26246 </w:instrText>
      </w:r>
      <w:r>
        <w:fldChar w:fldCharType="separate"/>
      </w:r>
      <w:r>
        <w:t>请求参数</w:t>
      </w:r>
      <w:r>
        <w:tab/>
      </w:r>
      <w:r>
        <w:fldChar w:fldCharType="begin"/>
      </w:r>
      <w:r>
        <w:instrText xml:space="preserve"> PAGEREF _Toc26246 \h </w:instrText>
      </w:r>
      <w:r>
        <w:fldChar w:fldCharType="separate"/>
      </w:r>
      <w:r>
        <w:t>784</w:t>
      </w:r>
      <w:r>
        <w:fldChar w:fldCharType="end"/>
      </w:r>
      <w:r>
        <w:fldChar w:fldCharType="end"/>
      </w:r>
    </w:p>
    <w:p w14:paraId="5A8F9B95">
      <w:pPr>
        <w:pStyle w:val="29"/>
        <w:tabs>
          <w:tab w:val="right" w:leader="dot" w:pos="8640"/>
        </w:tabs>
      </w:pPr>
      <w:r>
        <w:fldChar w:fldCharType="begin"/>
      </w:r>
      <w:r>
        <w:instrText xml:space="preserve"> HYPERLINK \l _Toc30405 </w:instrText>
      </w:r>
      <w:r>
        <w:fldChar w:fldCharType="separate"/>
      </w:r>
      <w:r>
        <w:t>返回结果</w:t>
      </w:r>
      <w:r>
        <w:tab/>
      </w:r>
      <w:r>
        <w:fldChar w:fldCharType="begin"/>
      </w:r>
      <w:r>
        <w:instrText xml:space="preserve"> PAGEREF _Toc30405 \h </w:instrText>
      </w:r>
      <w:r>
        <w:fldChar w:fldCharType="separate"/>
      </w:r>
      <w:r>
        <w:t>784</w:t>
      </w:r>
      <w:r>
        <w:fldChar w:fldCharType="end"/>
      </w:r>
      <w:r>
        <w:fldChar w:fldCharType="end"/>
      </w:r>
    </w:p>
    <w:p w14:paraId="247078BC">
      <w:pPr>
        <w:pStyle w:val="29"/>
        <w:tabs>
          <w:tab w:val="right" w:leader="dot" w:pos="8640"/>
        </w:tabs>
      </w:pPr>
      <w:r>
        <w:fldChar w:fldCharType="begin"/>
      </w:r>
      <w:r>
        <w:instrText xml:space="preserve"> HYPERLINK \l _Toc10310 </w:instrText>
      </w:r>
      <w:r>
        <w:fldChar w:fldCharType="separate"/>
      </w:r>
      <w:r>
        <w:t>查询广告账号列表</w:t>
      </w:r>
      <w:r>
        <w:tab/>
      </w:r>
      <w:r>
        <w:fldChar w:fldCharType="begin"/>
      </w:r>
      <w:r>
        <w:instrText xml:space="preserve"> PAGEREF _Toc10310 \h </w:instrText>
      </w:r>
      <w:r>
        <w:fldChar w:fldCharType="separate"/>
      </w:r>
      <w:r>
        <w:t>784</w:t>
      </w:r>
      <w:r>
        <w:fldChar w:fldCharType="end"/>
      </w:r>
      <w:r>
        <w:fldChar w:fldCharType="end"/>
      </w:r>
    </w:p>
    <w:p w14:paraId="3E635C26">
      <w:pPr>
        <w:pStyle w:val="29"/>
        <w:tabs>
          <w:tab w:val="right" w:leader="dot" w:pos="8640"/>
        </w:tabs>
      </w:pPr>
      <w:r>
        <w:fldChar w:fldCharType="begin"/>
      </w:r>
      <w:r>
        <w:instrText xml:space="preserve"> HYPERLINK \l _Toc25850 </w:instrText>
      </w:r>
      <w:r>
        <w:fldChar w:fldCharType="separate"/>
      </w:r>
      <w:r>
        <w:t>接口信息</w:t>
      </w:r>
      <w:r>
        <w:tab/>
      </w:r>
      <w:r>
        <w:fldChar w:fldCharType="begin"/>
      </w:r>
      <w:r>
        <w:instrText xml:space="preserve"> PAGEREF _Toc25850 \h </w:instrText>
      </w:r>
      <w:r>
        <w:fldChar w:fldCharType="separate"/>
      </w:r>
      <w:r>
        <w:t>785</w:t>
      </w:r>
      <w:r>
        <w:fldChar w:fldCharType="end"/>
      </w:r>
      <w:r>
        <w:fldChar w:fldCharType="end"/>
      </w:r>
    </w:p>
    <w:p w14:paraId="1CEBF1B1">
      <w:pPr>
        <w:pStyle w:val="29"/>
        <w:tabs>
          <w:tab w:val="right" w:leader="dot" w:pos="8640"/>
        </w:tabs>
      </w:pPr>
      <w:r>
        <w:fldChar w:fldCharType="begin"/>
      </w:r>
      <w:r>
        <w:instrText xml:space="preserve"> HYPERLINK \l _Toc4965 </w:instrText>
      </w:r>
      <w:r>
        <w:fldChar w:fldCharType="separate"/>
      </w:r>
      <w:r>
        <w:t>请求参数</w:t>
      </w:r>
      <w:r>
        <w:tab/>
      </w:r>
      <w:r>
        <w:fldChar w:fldCharType="begin"/>
      </w:r>
      <w:r>
        <w:instrText xml:space="preserve"> PAGEREF _Toc4965 \h </w:instrText>
      </w:r>
      <w:r>
        <w:fldChar w:fldCharType="separate"/>
      </w:r>
      <w:r>
        <w:t>785</w:t>
      </w:r>
      <w:r>
        <w:fldChar w:fldCharType="end"/>
      </w:r>
      <w:r>
        <w:fldChar w:fldCharType="end"/>
      </w:r>
    </w:p>
    <w:p w14:paraId="6D55E6F4">
      <w:pPr>
        <w:pStyle w:val="29"/>
        <w:tabs>
          <w:tab w:val="right" w:leader="dot" w:pos="8640"/>
        </w:tabs>
      </w:pPr>
      <w:r>
        <w:fldChar w:fldCharType="begin"/>
      </w:r>
      <w:r>
        <w:instrText xml:space="preserve"> HYPERLINK \l _Toc4606 </w:instrText>
      </w:r>
      <w:r>
        <w:fldChar w:fldCharType="separate"/>
      </w:r>
      <w:r>
        <w:t>返回结果</w:t>
      </w:r>
      <w:r>
        <w:tab/>
      </w:r>
      <w:r>
        <w:fldChar w:fldCharType="begin"/>
      </w:r>
      <w:r>
        <w:instrText xml:space="preserve"> PAGEREF _Toc4606 \h </w:instrText>
      </w:r>
      <w:r>
        <w:fldChar w:fldCharType="separate"/>
      </w:r>
      <w:r>
        <w:t>785</w:t>
      </w:r>
      <w:r>
        <w:fldChar w:fldCharType="end"/>
      </w:r>
      <w:r>
        <w:fldChar w:fldCharType="end"/>
      </w:r>
    </w:p>
    <w:p w14:paraId="23DF4F40">
      <w:pPr>
        <w:pStyle w:val="29"/>
        <w:tabs>
          <w:tab w:val="right" w:leader="dot" w:pos="8640"/>
        </w:tabs>
      </w:pPr>
      <w:r>
        <w:fldChar w:fldCharType="begin"/>
      </w:r>
      <w:r>
        <w:instrText xml:space="preserve"> HYPERLINK \l _Toc4693 </w:instrText>
      </w:r>
      <w:r>
        <w:fldChar w:fldCharType="separate"/>
      </w:r>
      <w:r>
        <w:t>返回成功示例</w:t>
      </w:r>
      <w:r>
        <w:tab/>
      </w:r>
      <w:r>
        <w:fldChar w:fldCharType="begin"/>
      </w:r>
      <w:r>
        <w:instrText xml:space="preserve"> PAGEREF _Toc4693 \h </w:instrText>
      </w:r>
      <w:r>
        <w:fldChar w:fldCharType="separate"/>
      </w:r>
      <w:r>
        <w:t>785</w:t>
      </w:r>
      <w:r>
        <w:fldChar w:fldCharType="end"/>
      </w:r>
      <w:r>
        <w:fldChar w:fldCharType="end"/>
      </w:r>
    </w:p>
    <w:p w14:paraId="3781B473">
      <w:pPr>
        <w:pStyle w:val="29"/>
        <w:tabs>
          <w:tab w:val="right" w:leader="dot" w:pos="8640"/>
        </w:tabs>
      </w:pPr>
      <w:r>
        <w:fldChar w:fldCharType="begin"/>
      </w:r>
      <w:r>
        <w:instrText xml:space="preserve"> HYPERLINK \l _Toc4063 </w:instrText>
      </w:r>
      <w:r>
        <w:fldChar w:fldCharType="separate"/>
      </w:r>
      <w:r>
        <w:t>ABA搜索词报告-按周维度</w:t>
      </w:r>
      <w:r>
        <w:tab/>
      </w:r>
      <w:r>
        <w:fldChar w:fldCharType="begin"/>
      </w:r>
      <w:r>
        <w:instrText xml:space="preserve"> PAGEREF _Toc4063 \h </w:instrText>
      </w:r>
      <w:r>
        <w:fldChar w:fldCharType="separate"/>
      </w:r>
      <w:r>
        <w:t>785</w:t>
      </w:r>
      <w:r>
        <w:fldChar w:fldCharType="end"/>
      </w:r>
      <w:r>
        <w:fldChar w:fldCharType="end"/>
      </w:r>
    </w:p>
    <w:p w14:paraId="1A4B07A2">
      <w:pPr>
        <w:pStyle w:val="29"/>
        <w:tabs>
          <w:tab w:val="right" w:leader="dot" w:pos="8640"/>
        </w:tabs>
      </w:pPr>
      <w:r>
        <w:fldChar w:fldCharType="begin"/>
      </w:r>
      <w:r>
        <w:instrText xml:space="preserve"> HYPERLINK \l _Toc705 </w:instrText>
      </w:r>
      <w:r>
        <w:fldChar w:fldCharType="separate"/>
      </w:r>
      <w:r>
        <w:t>接口信息</w:t>
      </w:r>
      <w:r>
        <w:tab/>
      </w:r>
      <w:r>
        <w:fldChar w:fldCharType="begin"/>
      </w:r>
      <w:r>
        <w:instrText xml:space="preserve"> PAGEREF _Toc705 \h </w:instrText>
      </w:r>
      <w:r>
        <w:fldChar w:fldCharType="separate"/>
      </w:r>
      <w:r>
        <w:t>785</w:t>
      </w:r>
      <w:r>
        <w:fldChar w:fldCharType="end"/>
      </w:r>
      <w:r>
        <w:fldChar w:fldCharType="end"/>
      </w:r>
    </w:p>
    <w:p w14:paraId="0DD94DEF">
      <w:pPr>
        <w:pStyle w:val="29"/>
        <w:tabs>
          <w:tab w:val="right" w:leader="dot" w:pos="8640"/>
        </w:tabs>
      </w:pPr>
      <w:r>
        <w:fldChar w:fldCharType="begin"/>
      </w:r>
      <w:r>
        <w:instrText xml:space="preserve"> HYPERLINK \l _Toc29194 </w:instrText>
      </w:r>
      <w:r>
        <w:fldChar w:fldCharType="separate"/>
      </w:r>
      <w:r>
        <w:t>请求头</w:t>
      </w:r>
      <w:r>
        <w:tab/>
      </w:r>
      <w:r>
        <w:fldChar w:fldCharType="begin"/>
      </w:r>
      <w:r>
        <w:instrText xml:space="preserve"> PAGEREF _Toc29194 \h </w:instrText>
      </w:r>
      <w:r>
        <w:fldChar w:fldCharType="separate"/>
      </w:r>
      <w:r>
        <w:t>785</w:t>
      </w:r>
      <w:r>
        <w:fldChar w:fldCharType="end"/>
      </w:r>
      <w:r>
        <w:fldChar w:fldCharType="end"/>
      </w:r>
    </w:p>
    <w:p w14:paraId="7CFCB541">
      <w:pPr>
        <w:pStyle w:val="29"/>
        <w:tabs>
          <w:tab w:val="right" w:leader="dot" w:pos="8640"/>
        </w:tabs>
      </w:pPr>
      <w:r>
        <w:fldChar w:fldCharType="begin"/>
      </w:r>
      <w:r>
        <w:instrText xml:space="preserve"> HYPERLINK \l _Toc27918 </w:instrText>
      </w:r>
      <w:r>
        <w:fldChar w:fldCharType="separate"/>
      </w:r>
      <w:r>
        <w:t>请求参数</w:t>
      </w:r>
      <w:r>
        <w:tab/>
      </w:r>
      <w:r>
        <w:fldChar w:fldCharType="begin"/>
      </w:r>
      <w:r>
        <w:instrText xml:space="preserve"> PAGEREF _Toc27918 \h </w:instrText>
      </w:r>
      <w:r>
        <w:fldChar w:fldCharType="separate"/>
      </w:r>
      <w:r>
        <w:t>785</w:t>
      </w:r>
      <w:r>
        <w:fldChar w:fldCharType="end"/>
      </w:r>
      <w:r>
        <w:fldChar w:fldCharType="end"/>
      </w:r>
    </w:p>
    <w:p w14:paraId="36F90D9E">
      <w:pPr>
        <w:pStyle w:val="29"/>
        <w:tabs>
          <w:tab w:val="right" w:leader="dot" w:pos="8640"/>
        </w:tabs>
      </w:pPr>
      <w:r>
        <w:fldChar w:fldCharType="begin"/>
      </w:r>
      <w:r>
        <w:instrText xml:space="preserve"> HYPERLINK \l _Toc32597 </w:instrText>
      </w:r>
      <w:r>
        <w:fldChar w:fldCharType="separate"/>
      </w:r>
      <w:r>
        <w:t>返回结果</w:t>
      </w:r>
      <w:r>
        <w:tab/>
      </w:r>
      <w:r>
        <w:fldChar w:fldCharType="begin"/>
      </w:r>
      <w:r>
        <w:instrText xml:space="preserve"> PAGEREF _Toc32597 \h </w:instrText>
      </w:r>
      <w:r>
        <w:fldChar w:fldCharType="separate"/>
      </w:r>
      <w:r>
        <w:t>785</w:t>
      </w:r>
      <w:r>
        <w:fldChar w:fldCharType="end"/>
      </w:r>
      <w:r>
        <w:fldChar w:fldCharType="end"/>
      </w:r>
    </w:p>
    <w:p w14:paraId="6B8399EE">
      <w:pPr>
        <w:pStyle w:val="29"/>
        <w:tabs>
          <w:tab w:val="right" w:leader="dot" w:pos="8640"/>
        </w:tabs>
      </w:pPr>
      <w:r>
        <w:fldChar w:fldCharType="begin"/>
      </w:r>
      <w:r>
        <w:instrText xml:space="preserve"> HYPERLINK \l _Toc25781 </w:instrText>
      </w:r>
      <w:r>
        <w:fldChar w:fldCharType="separate"/>
      </w:r>
      <w:r>
        <w:t>返回成功示例</w:t>
      </w:r>
      <w:r>
        <w:tab/>
      </w:r>
      <w:r>
        <w:fldChar w:fldCharType="begin"/>
      </w:r>
      <w:r>
        <w:instrText xml:space="preserve"> PAGEREF _Toc25781 \h </w:instrText>
      </w:r>
      <w:r>
        <w:fldChar w:fldCharType="separate"/>
      </w:r>
      <w:r>
        <w:t>786</w:t>
      </w:r>
      <w:r>
        <w:fldChar w:fldCharType="end"/>
      </w:r>
      <w:r>
        <w:fldChar w:fldCharType="end"/>
      </w:r>
    </w:p>
    <w:p w14:paraId="334D8B0F">
      <w:pPr>
        <w:pStyle w:val="29"/>
        <w:tabs>
          <w:tab w:val="right" w:leader="dot" w:pos="8640"/>
        </w:tabs>
      </w:pPr>
      <w:r>
        <w:fldChar w:fldCharType="begin"/>
      </w:r>
      <w:r>
        <w:instrText xml:space="preserve"> HYPERLINK \l _Toc11624 </w:instrText>
      </w:r>
      <w:r>
        <w:fldChar w:fldCharType="separate"/>
      </w:r>
      <w:r>
        <w:t>修改SP广告活动</w:t>
      </w:r>
      <w:r>
        <w:tab/>
      </w:r>
      <w:r>
        <w:fldChar w:fldCharType="begin"/>
      </w:r>
      <w:r>
        <w:instrText xml:space="preserve"> PAGEREF _Toc11624 \h </w:instrText>
      </w:r>
      <w:r>
        <w:fldChar w:fldCharType="separate"/>
      </w:r>
      <w:r>
        <w:t>786</w:t>
      </w:r>
      <w:r>
        <w:fldChar w:fldCharType="end"/>
      </w:r>
      <w:r>
        <w:fldChar w:fldCharType="end"/>
      </w:r>
    </w:p>
    <w:p w14:paraId="39E4284F">
      <w:pPr>
        <w:pStyle w:val="29"/>
        <w:tabs>
          <w:tab w:val="right" w:leader="dot" w:pos="8640"/>
        </w:tabs>
      </w:pPr>
      <w:r>
        <w:fldChar w:fldCharType="begin"/>
      </w:r>
      <w:r>
        <w:instrText xml:space="preserve"> HYPERLINK \l _Toc16521 </w:instrText>
      </w:r>
      <w:r>
        <w:fldChar w:fldCharType="separate"/>
      </w:r>
      <w:r>
        <w:t>接口信息</w:t>
      </w:r>
      <w:r>
        <w:tab/>
      </w:r>
      <w:r>
        <w:fldChar w:fldCharType="begin"/>
      </w:r>
      <w:r>
        <w:instrText xml:space="preserve"> PAGEREF _Toc16521 \h </w:instrText>
      </w:r>
      <w:r>
        <w:fldChar w:fldCharType="separate"/>
      </w:r>
      <w:r>
        <w:t>786</w:t>
      </w:r>
      <w:r>
        <w:fldChar w:fldCharType="end"/>
      </w:r>
      <w:r>
        <w:fldChar w:fldCharType="end"/>
      </w:r>
    </w:p>
    <w:p w14:paraId="5B802CD6">
      <w:pPr>
        <w:pStyle w:val="29"/>
        <w:tabs>
          <w:tab w:val="right" w:leader="dot" w:pos="8640"/>
        </w:tabs>
      </w:pPr>
      <w:r>
        <w:fldChar w:fldCharType="begin"/>
      </w:r>
      <w:r>
        <w:instrText xml:space="preserve"> HYPERLINK \l _Toc30824 </w:instrText>
      </w:r>
      <w:r>
        <w:fldChar w:fldCharType="separate"/>
      </w:r>
      <w:r>
        <w:t>请求参数</w:t>
      </w:r>
      <w:r>
        <w:tab/>
      </w:r>
      <w:r>
        <w:fldChar w:fldCharType="begin"/>
      </w:r>
      <w:r>
        <w:instrText xml:space="preserve"> PAGEREF _Toc30824 \h </w:instrText>
      </w:r>
      <w:r>
        <w:fldChar w:fldCharType="separate"/>
      </w:r>
      <w:r>
        <w:t>786</w:t>
      </w:r>
      <w:r>
        <w:fldChar w:fldCharType="end"/>
      </w:r>
      <w:r>
        <w:fldChar w:fldCharType="end"/>
      </w:r>
    </w:p>
    <w:p w14:paraId="08EA627D">
      <w:pPr>
        <w:pStyle w:val="29"/>
        <w:tabs>
          <w:tab w:val="right" w:leader="dot" w:pos="8640"/>
        </w:tabs>
      </w:pPr>
      <w:r>
        <w:fldChar w:fldCharType="begin"/>
      </w:r>
      <w:r>
        <w:instrText xml:space="preserve"> HYPERLINK \l _Toc4657 </w:instrText>
      </w:r>
      <w:r>
        <w:fldChar w:fldCharType="separate"/>
      </w:r>
      <w:r>
        <w:t>请求示例</w:t>
      </w:r>
      <w:r>
        <w:tab/>
      </w:r>
      <w:r>
        <w:fldChar w:fldCharType="begin"/>
      </w:r>
      <w:r>
        <w:instrText xml:space="preserve"> PAGEREF _Toc4657 \h </w:instrText>
      </w:r>
      <w:r>
        <w:fldChar w:fldCharType="separate"/>
      </w:r>
      <w:r>
        <w:t>786</w:t>
      </w:r>
      <w:r>
        <w:fldChar w:fldCharType="end"/>
      </w:r>
      <w:r>
        <w:fldChar w:fldCharType="end"/>
      </w:r>
    </w:p>
    <w:p w14:paraId="530E5288">
      <w:pPr>
        <w:pStyle w:val="29"/>
        <w:tabs>
          <w:tab w:val="right" w:leader="dot" w:pos="8640"/>
        </w:tabs>
      </w:pPr>
      <w:r>
        <w:fldChar w:fldCharType="begin"/>
      </w:r>
      <w:r>
        <w:instrText xml:space="preserve"> HYPERLINK \l _Toc280 </w:instrText>
      </w:r>
      <w:r>
        <w:fldChar w:fldCharType="separate"/>
      </w:r>
      <w:r>
        <w:t>返回结果</w:t>
      </w:r>
      <w:r>
        <w:tab/>
      </w:r>
      <w:r>
        <w:fldChar w:fldCharType="begin"/>
      </w:r>
      <w:r>
        <w:instrText xml:space="preserve"> PAGEREF _Toc280 \h </w:instrText>
      </w:r>
      <w:r>
        <w:fldChar w:fldCharType="separate"/>
      </w:r>
      <w:r>
        <w:t>786</w:t>
      </w:r>
      <w:r>
        <w:fldChar w:fldCharType="end"/>
      </w:r>
      <w:r>
        <w:fldChar w:fldCharType="end"/>
      </w:r>
    </w:p>
    <w:p w14:paraId="63A6A0B5">
      <w:pPr>
        <w:pStyle w:val="29"/>
        <w:tabs>
          <w:tab w:val="right" w:leader="dot" w:pos="8640"/>
        </w:tabs>
      </w:pPr>
      <w:r>
        <w:fldChar w:fldCharType="begin"/>
      </w:r>
      <w:r>
        <w:instrText xml:space="preserve"> HYPERLINK \l _Toc15955 </w:instrText>
      </w:r>
      <w:r>
        <w:fldChar w:fldCharType="separate"/>
      </w:r>
      <w:r>
        <w:t>返回成功示例</w:t>
      </w:r>
      <w:r>
        <w:tab/>
      </w:r>
      <w:r>
        <w:fldChar w:fldCharType="begin"/>
      </w:r>
      <w:r>
        <w:instrText xml:space="preserve"> PAGEREF _Toc15955 \h </w:instrText>
      </w:r>
      <w:r>
        <w:fldChar w:fldCharType="separate"/>
      </w:r>
      <w:r>
        <w:t>787</w:t>
      </w:r>
      <w:r>
        <w:fldChar w:fldCharType="end"/>
      </w:r>
      <w:r>
        <w:fldChar w:fldCharType="end"/>
      </w:r>
    </w:p>
    <w:p w14:paraId="4E832EC4">
      <w:pPr>
        <w:pStyle w:val="29"/>
        <w:tabs>
          <w:tab w:val="right" w:leader="dot" w:pos="8640"/>
        </w:tabs>
      </w:pPr>
      <w:r>
        <w:fldChar w:fldCharType="begin"/>
      </w:r>
      <w:r>
        <w:instrText xml:space="preserve"> HYPERLINK \l _Toc27840 </w:instrText>
      </w:r>
      <w:r>
        <w:fldChar w:fldCharType="separate"/>
      </w:r>
      <w:r>
        <w:t>返回失败示例</w:t>
      </w:r>
      <w:r>
        <w:tab/>
      </w:r>
      <w:r>
        <w:fldChar w:fldCharType="begin"/>
      </w:r>
      <w:r>
        <w:instrText xml:space="preserve"> PAGEREF _Toc27840 \h </w:instrText>
      </w:r>
      <w:r>
        <w:fldChar w:fldCharType="separate"/>
      </w:r>
      <w:r>
        <w:t>787</w:t>
      </w:r>
      <w:r>
        <w:fldChar w:fldCharType="end"/>
      </w:r>
      <w:r>
        <w:fldChar w:fldCharType="end"/>
      </w:r>
    </w:p>
    <w:p w14:paraId="3D4DE43A">
      <w:pPr>
        <w:pStyle w:val="29"/>
        <w:tabs>
          <w:tab w:val="right" w:leader="dot" w:pos="8640"/>
        </w:tabs>
      </w:pPr>
      <w:r>
        <w:fldChar w:fldCharType="begin"/>
      </w:r>
      <w:r>
        <w:instrText xml:space="preserve"> HYPERLINK \l _Toc25420 </w:instrText>
      </w:r>
      <w:r>
        <w:fldChar w:fldCharType="separate"/>
      </w:r>
      <w:r>
        <w:t>修改SP广告组</w:t>
      </w:r>
      <w:r>
        <w:tab/>
      </w:r>
      <w:r>
        <w:fldChar w:fldCharType="begin"/>
      </w:r>
      <w:r>
        <w:instrText xml:space="preserve"> PAGEREF _Toc25420 \h </w:instrText>
      </w:r>
      <w:r>
        <w:fldChar w:fldCharType="separate"/>
      </w:r>
      <w:r>
        <w:t>787</w:t>
      </w:r>
      <w:r>
        <w:fldChar w:fldCharType="end"/>
      </w:r>
      <w:r>
        <w:fldChar w:fldCharType="end"/>
      </w:r>
    </w:p>
    <w:p w14:paraId="2627A417">
      <w:pPr>
        <w:pStyle w:val="29"/>
        <w:tabs>
          <w:tab w:val="right" w:leader="dot" w:pos="8640"/>
        </w:tabs>
      </w:pPr>
      <w:r>
        <w:fldChar w:fldCharType="begin"/>
      </w:r>
      <w:r>
        <w:instrText xml:space="preserve"> HYPERLINK \l _Toc7586 </w:instrText>
      </w:r>
      <w:r>
        <w:fldChar w:fldCharType="separate"/>
      </w:r>
      <w:r>
        <w:t>接口信息</w:t>
      </w:r>
      <w:r>
        <w:tab/>
      </w:r>
      <w:r>
        <w:fldChar w:fldCharType="begin"/>
      </w:r>
      <w:r>
        <w:instrText xml:space="preserve"> PAGEREF _Toc7586 \h </w:instrText>
      </w:r>
      <w:r>
        <w:fldChar w:fldCharType="separate"/>
      </w:r>
      <w:r>
        <w:t>788</w:t>
      </w:r>
      <w:r>
        <w:fldChar w:fldCharType="end"/>
      </w:r>
      <w:r>
        <w:fldChar w:fldCharType="end"/>
      </w:r>
    </w:p>
    <w:p w14:paraId="3376D755">
      <w:pPr>
        <w:pStyle w:val="29"/>
        <w:tabs>
          <w:tab w:val="right" w:leader="dot" w:pos="8640"/>
        </w:tabs>
      </w:pPr>
      <w:r>
        <w:fldChar w:fldCharType="begin"/>
      </w:r>
      <w:r>
        <w:instrText xml:space="preserve"> HYPERLINK \l _Toc27235 </w:instrText>
      </w:r>
      <w:r>
        <w:fldChar w:fldCharType="separate"/>
      </w:r>
      <w:r>
        <w:t>请求参数</w:t>
      </w:r>
      <w:r>
        <w:tab/>
      </w:r>
      <w:r>
        <w:fldChar w:fldCharType="begin"/>
      </w:r>
      <w:r>
        <w:instrText xml:space="preserve"> PAGEREF _Toc27235 \h </w:instrText>
      </w:r>
      <w:r>
        <w:fldChar w:fldCharType="separate"/>
      </w:r>
      <w:r>
        <w:t>788</w:t>
      </w:r>
      <w:r>
        <w:fldChar w:fldCharType="end"/>
      </w:r>
      <w:r>
        <w:fldChar w:fldCharType="end"/>
      </w:r>
    </w:p>
    <w:p w14:paraId="2DABDFC3">
      <w:pPr>
        <w:pStyle w:val="29"/>
        <w:tabs>
          <w:tab w:val="right" w:leader="dot" w:pos="8640"/>
        </w:tabs>
      </w:pPr>
      <w:r>
        <w:fldChar w:fldCharType="begin"/>
      </w:r>
      <w:r>
        <w:instrText xml:space="preserve"> HYPERLINK \l _Toc20421 </w:instrText>
      </w:r>
      <w:r>
        <w:fldChar w:fldCharType="separate"/>
      </w:r>
      <w:r>
        <w:t>请求示例</w:t>
      </w:r>
      <w:r>
        <w:tab/>
      </w:r>
      <w:r>
        <w:fldChar w:fldCharType="begin"/>
      </w:r>
      <w:r>
        <w:instrText xml:space="preserve"> PAGEREF _Toc20421 \h </w:instrText>
      </w:r>
      <w:r>
        <w:fldChar w:fldCharType="separate"/>
      </w:r>
      <w:r>
        <w:t>788</w:t>
      </w:r>
      <w:r>
        <w:fldChar w:fldCharType="end"/>
      </w:r>
      <w:r>
        <w:fldChar w:fldCharType="end"/>
      </w:r>
    </w:p>
    <w:p w14:paraId="24409D69">
      <w:pPr>
        <w:pStyle w:val="29"/>
        <w:tabs>
          <w:tab w:val="right" w:leader="dot" w:pos="8640"/>
        </w:tabs>
      </w:pPr>
      <w:r>
        <w:fldChar w:fldCharType="begin"/>
      </w:r>
      <w:r>
        <w:instrText xml:space="preserve"> HYPERLINK \l _Toc16347 </w:instrText>
      </w:r>
      <w:r>
        <w:fldChar w:fldCharType="separate"/>
      </w:r>
      <w:r>
        <w:t>返回结果</w:t>
      </w:r>
      <w:r>
        <w:tab/>
      </w:r>
      <w:r>
        <w:fldChar w:fldCharType="begin"/>
      </w:r>
      <w:r>
        <w:instrText xml:space="preserve"> PAGEREF _Toc16347 \h </w:instrText>
      </w:r>
      <w:r>
        <w:fldChar w:fldCharType="separate"/>
      </w:r>
      <w:r>
        <w:t>788</w:t>
      </w:r>
      <w:r>
        <w:fldChar w:fldCharType="end"/>
      </w:r>
      <w:r>
        <w:fldChar w:fldCharType="end"/>
      </w:r>
    </w:p>
    <w:p w14:paraId="4A50CCF8">
      <w:pPr>
        <w:pStyle w:val="29"/>
        <w:tabs>
          <w:tab w:val="right" w:leader="dot" w:pos="8640"/>
        </w:tabs>
      </w:pPr>
      <w:r>
        <w:fldChar w:fldCharType="begin"/>
      </w:r>
      <w:r>
        <w:instrText xml:space="preserve"> HYPERLINK \l _Toc17753 </w:instrText>
      </w:r>
      <w:r>
        <w:fldChar w:fldCharType="separate"/>
      </w:r>
      <w:r>
        <w:t>返回成功示例</w:t>
      </w:r>
      <w:r>
        <w:tab/>
      </w:r>
      <w:r>
        <w:fldChar w:fldCharType="begin"/>
      </w:r>
      <w:r>
        <w:instrText xml:space="preserve"> PAGEREF _Toc17753 \h </w:instrText>
      </w:r>
      <w:r>
        <w:fldChar w:fldCharType="separate"/>
      </w:r>
      <w:r>
        <w:t>788</w:t>
      </w:r>
      <w:r>
        <w:fldChar w:fldCharType="end"/>
      </w:r>
      <w:r>
        <w:fldChar w:fldCharType="end"/>
      </w:r>
    </w:p>
    <w:p w14:paraId="74CDC8B2">
      <w:pPr>
        <w:pStyle w:val="29"/>
        <w:tabs>
          <w:tab w:val="right" w:leader="dot" w:pos="8640"/>
        </w:tabs>
      </w:pPr>
      <w:r>
        <w:fldChar w:fldCharType="begin"/>
      </w:r>
      <w:r>
        <w:instrText xml:space="preserve"> HYPERLINK \l _Toc20560 </w:instrText>
      </w:r>
      <w:r>
        <w:fldChar w:fldCharType="separate"/>
      </w:r>
      <w:r>
        <w:t>返回失败示例</w:t>
      </w:r>
      <w:r>
        <w:tab/>
      </w:r>
      <w:r>
        <w:fldChar w:fldCharType="begin"/>
      </w:r>
      <w:r>
        <w:instrText xml:space="preserve"> PAGEREF _Toc20560 \h </w:instrText>
      </w:r>
      <w:r>
        <w:fldChar w:fldCharType="separate"/>
      </w:r>
      <w:r>
        <w:t>788</w:t>
      </w:r>
      <w:r>
        <w:fldChar w:fldCharType="end"/>
      </w:r>
      <w:r>
        <w:fldChar w:fldCharType="end"/>
      </w:r>
    </w:p>
    <w:p w14:paraId="32811E6A">
      <w:pPr>
        <w:pStyle w:val="29"/>
        <w:tabs>
          <w:tab w:val="right" w:leader="dot" w:pos="8640"/>
        </w:tabs>
      </w:pPr>
      <w:r>
        <w:fldChar w:fldCharType="begin"/>
      </w:r>
      <w:r>
        <w:instrText xml:space="preserve"> HYPERLINK \l _Toc18183 </w:instrText>
      </w:r>
      <w:r>
        <w:fldChar w:fldCharType="separate"/>
      </w:r>
      <w:r>
        <w:t>修改SP关键词</w:t>
      </w:r>
      <w:r>
        <w:tab/>
      </w:r>
      <w:r>
        <w:fldChar w:fldCharType="begin"/>
      </w:r>
      <w:r>
        <w:instrText xml:space="preserve"> PAGEREF _Toc18183 \h </w:instrText>
      </w:r>
      <w:r>
        <w:fldChar w:fldCharType="separate"/>
      </w:r>
      <w:r>
        <w:t>789</w:t>
      </w:r>
      <w:r>
        <w:fldChar w:fldCharType="end"/>
      </w:r>
      <w:r>
        <w:fldChar w:fldCharType="end"/>
      </w:r>
    </w:p>
    <w:p w14:paraId="3FD2D1C9">
      <w:pPr>
        <w:pStyle w:val="29"/>
        <w:tabs>
          <w:tab w:val="right" w:leader="dot" w:pos="8640"/>
        </w:tabs>
      </w:pPr>
      <w:r>
        <w:fldChar w:fldCharType="begin"/>
      </w:r>
      <w:r>
        <w:instrText xml:space="preserve"> HYPERLINK \l _Toc7746 </w:instrText>
      </w:r>
      <w:r>
        <w:fldChar w:fldCharType="separate"/>
      </w:r>
      <w:r>
        <w:t>接口信息</w:t>
      </w:r>
      <w:r>
        <w:tab/>
      </w:r>
      <w:r>
        <w:fldChar w:fldCharType="begin"/>
      </w:r>
      <w:r>
        <w:instrText xml:space="preserve"> PAGEREF _Toc7746 \h </w:instrText>
      </w:r>
      <w:r>
        <w:fldChar w:fldCharType="separate"/>
      </w:r>
      <w:r>
        <w:t>789</w:t>
      </w:r>
      <w:r>
        <w:fldChar w:fldCharType="end"/>
      </w:r>
      <w:r>
        <w:fldChar w:fldCharType="end"/>
      </w:r>
    </w:p>
    <w:p w14:paraId="7CD5860E">
      <w:pPr>
        <w:pStyle w:val="29"/>
        <w:tabs>
          <w:tab w:val="right" w:leader="dot" w:pos="8640"/>
        </w:tabs>
      </w:pPr>
      <w:r>
        <w:fldChar w:fldCharType="begin"/>
      </w:r>
      <w:r>
        <w:instrText xml:space="preserve"> HYPERLINK \l _Toc8161 </w:instrText>
      </w:r>
      <w:r>
        <w:fldChar w:fldCharType="separate"/>
      </w:r>
      <w:r>
        <w:t>请求参数</w:t>
      </w:r>
      <w:r>
        <w:tab/>
      </w:r>
      <w:r>
        <w:fldChar w:fldCharType="begin"/>
      </w:r>
      <w:r>
        <w:instrText xml:space="preserve"> PAGEREF _Toc8161 \h </w:instrText>
      </w:r>
      <w:r>
        <w:fldChar w:fldCharType="separate"/>
      </w:r>
      <w:r>
        <w:t>789</w:t>
      </w:r>
      <w:r>
        <w:fldChar w:fldCharType="end"/>
      </w:r>
      <w:r>
        <w:fldChar w:fldCharType="end"/>
      </w:r>
    </w:p>
    <w:p w14:paraId="6DD187A8">
      <w:pPr>
        <w:pStyle w:val="29"/>
        <w:tabs>
          <w:tab w:val="right" w:leader="dot" w:pos="8640"/>
        </w:tabs>
      </w:pPr>
      <w:r>
        <w:fldChar w:fldCharType="begin"/>
      </w:r>
      <w:r>
        <w:instrText xml:space="preserve"> HYPERLINK \l _Toc6337 </w:instrText>
      </w:r>
      <w:r>
        <w:fldChar w:fldCharType="separate"/>
      </w:r>
      <w:r>
        <w:t>请求示例</w:t>
      </w:r>
      <w:r>
        <w:tab/>
      </w:r>
      <w:r>
        <w:fldChar w:fldCharType="begin"/>
      </w:r>
      <w:r>
        <w:instrText xml:space="preserve"> PAGEREF _Toc6337 \h </w:instrText>
      </w:r>
      <w:r>
        <w:fldChar w:fldCharType="separate"/>
      </w:r>
      <w:r>
        <w:t>789</w:t>
      </w:r>
      <w:r>
        <w:fldChar w:fldCharType="end"/>
      </w:r>
      <w:r>
        <w:fldChar w:fldCharType="end"/>
      </w:r>
    </w:p>
    <w:p w14:paraId="23342CC4">
      <w:pPr>
        <w:pStyle w:val="29"/>
        <w:tabs>
          <w:tab w:val="right" w:leader="dot" w:pos="8640"/>
        </w:tabs>
      </w:pPr>
      <w:r>
        <w:fldChar w:fldCharType="begin"/>
      </w:r>
      <w:r>
        <w:instrText xml:space="preserve"> HYPERLINK \l _Toc14812 </w:instrText>
      </w:r>
      <w:r>
        <w:fldChar w:fldCharType="separate"/>
      </w:r>
      <w:r>
        <w:t>返回结果</w:t>
      </w:r>
      <w:r>
        <w:tab/>
      </w:r>
      <w:r>
        <w:fldChar w:fldCharType="begin"/>
      </w:r>
      <w:r>
        <w:instrText xml:space="preserve"> PAGEREF _Toc14812 \h </w:instrText>
      </w:r>
      <w:r>
        <w:fldChar w:fldCharType="separate"/>
      </w:r>
      <w:r>
        <w:t>789</w:t>
      </w:r>
      <w:r>
        <w:fldChar w:fldCharType="end"/>
      </w:r>
      <w:r>
        <w:fldChar w:fldCharType="end"/>
      </w:r>
    </w:p>
    <w:p w14:paraId="4B66E50E">
      <w:pPr>
        <w:pStyle w:val="29"/>
        <w:tabs>
          <w:tab w:val="right" w:leader="dot" w:pos="8640"/>
        </w:tabs>
      </w:pPr>
      <w:r>
        <w:fldChar w:fldCharType="begin"/>
      </w:r>
      <w:r>
        <w:instrText xml:space="preserve"> HYPERLINK \l _Toc25738 </w:instrText>
      </w:r>
      <w:r>
        <w:fldChar w:fldCharType="separate"/>
      </w:r>
      <w:r>
        <w:t>返回成功示例</w:t>
      </w:r>
      <w:r>
        <w:tab/>
      </w:r>
      <w:r>
        <w:fldChar w:fldCharType="begin"/>
      </w:r>
      <w:r>
        <w:instrText xml:space="preserve"> PAGEREF _Toc25738 \h </w:instrText>
      </w:r>
      <w:r>
        <w:fldChar w:fldCharType="separate"/>
      </w:r>
      <w:r>
        <w:t>789</w:t>
      </w:r>
      <w:r>
        <w:fldChar w:fldCharType="end"/>
      </w:r>
      <w:r>
        <w:fldChar w:fldCharType="end"/>
      </w:r>
    </w:p>
    <w:p w14:paraId="07A1CAD3">
      <w:pPr>
        <w:pStyle w:val="29"/>
        <w:tabs>
          <w:tab w:val="right" w:leader="dot" w:pos="8640"/>
        </w:tabs>
      </w:pPr>
      <w:r>
        <w:fldChar w:fldCharType="begin"/>
      </w:r>
      <w:r>
        <w:instrText xml:space="preserve"> HYPERLINK \l _Toc26351 </w:instrText>
      </w:r>
      <w:r>
        <w:fldChar w:fldCharType="separate"/>
      </w:r>
      <w:r>
        <w:t>返回失败示例</w:t>
      </w:r>
      <w:r>
        <w:tab/>
      </w:r>
      <w:r>
        <w:fldChar w:fldCharType="begin"/>
      </w:r>
      <w:r>
        <w:instrText xml:space="preserve"> PAGEREF _Toc26351 \h </w:instrText>
      </w:r>
      <w:r>
        <w:fldChar w:fldCharType="separate"/>
      </w:r>
      <w:r>
        <w:t>790</w:t>
      </w:r>
      <w:r>
        <w:fldChar w:fldCharType="end"/>
      </w:r>
      <w:r>
        <w:fldChar w:fldCharType="end"/>
      </w:r>
    </w:p>
    <w:p w14:paraId="716FE854">
      <w:pPr>
        <w:pStyle w:val="29"/>
        <w:tabs>
          <w:tab w:val="right" w:leader="dot" w:pos="8640"/>
        </w:tabs>
      </w:pPr>
      <w:r>
        <w:fldChar w:fldCharType="begin"/>
      </w:r>
      <w:r>
        <w:instrText xml:space="preserve"> HYPERLINK \l _Toc4900 </w:instrText>
      </w:r>
      <w:r>
        <w:fldChar w:fldCharType="separate"/>
      </w:r>
      <w:r>
        <w:t>修改SP商品投放</w:t>
      </w:r>
      <w:r>
        <w:tab/>
      </w:r>
      <w:r>
        <w:fldChar w:fldCharType="begin"/>
      </w:r>
      <w:r>
        <w:instrText xml:space="preserve"> PAGEREF _Toc4900 \h </w:instrText>
      </w:r>
      <w:r>
        <w:fldChar w:fldCharType="separate"/>
      </w:r>
      <w:r>
        <w:t>790</w:t>
      </w:r>
      <w:r>
        <w:fldChar w:fldCharType="end"/>
      </w:r>
      <w:r>
        <w:fldChar w:fldCharType="end"/>
      </w:r>
    </w:p>
    <w:p w14:paraId="789AD9E5">
      <w:pPr>
        <w:pStyle w:val="29"/>
        <w:tabs>
          <w:tab w:val="right" w:leader="dot" w:pos="8640"/>
        </w:tabs>
      </w:pPr>
      <w:r>
        <w:fldChar w:fldCharType="begin"/>
      </w:r>
      <w:r>
        <w:instrText xml:space="preserve"> HYPERLINK \l _Toc1099 </w:instrText>
      </w:r>
      <w:r>
        <w:fldChar w:fldCharType="separate"/>
      </w:r>
      <w:r>
        <w:t>接口信息</w:t>
      </w:r>
      <w:r>
        <w:tab/>
      </w:r>
      <w:r>
        <w:fldChar w:fldCharType="begin"/>
      </w:r>
      <w:r>
        <w:instrText xml:space="preserve"> PAGEREF _Toc1099 \h </w:instrText>
      </w:r>
      <w:r>
        <w:fldChar w:fldCharType="separate"/>
      </w:r>
      <w:r>
        <w:t>790</w:t>
      </w:r>
      <w:r>
        <w:fldChar w:fldCharType="end"/>
      </w:r>
      <w:r>
        <w:fldChar w:fldCharType="end"/>
      </w:r>
    </w:p>
    <w:p w14:paraId="16DD0946">
      <w:pPr>
        <w:pStyle w:val="29"/>
        <w:tabs>
          <w:tab w:val="right" w:leader="dot" w:pos="8640"/>
        </w:tabs>
      </w:pPr>
      <w:r>
        <w:fldChar w:fldCharType="begin"/>
      </w:r>
      <w:r>
        <w:instrText xml:space="preserve"> HYPERLINK \l _Toc24500 </w:instrText>
      </w:r>
      <w:r>
        <w:fldChar w:fldCharType="separate"/>
      </w:r>
      <w:r>
        <w:t>请求参数</w:t>
      </w:r>
      <w:r>
        <w:tab/>
      </w:r>
      <w:r>
        <w:fldChar w:fldCharType="begin"/>
      </w:r>
      <w:r>
        <w:instrText xml:space="preserve"> PAGEREF _Toc24500 \h </w:instrText>
      </w:r>
      <w:r>
        <w:fldChar w:fldCharType="separate"/>
      </w:r>
      <w:r>
        <w:t>790</w:t>
      </w:r>
      <w:r>
        <w:fldChar w:fldCharType="end"/>
      </w:r>
      <w:r>
        <w:fldChar w:fldCharType="end"/>
      </w:r>
    </w:p>
    <w:p w14:paraId="3024549A">
      <w:pPr>
        <w:pStyle w:val="29"/>
        <w:tabs>
          <w:tab w:val="right" w:leader="dot" w:pos="8640"/>
        </w:tabs>
      </w:pPr>
      <w:r>
        <w:fldChar w:fldCharType="begin"/>
      </w:r>
      <w:r>
        <w:instrText xml:space="preserve"> HYPERLINK \l _Toc1955 </w:instrText>
      </w:r>
      <w:r>
        <w:fldChar w:fldCharType="separate"/>
      </w:r>
      <w:r>
        <w:t>请求示例</w:t>
      </w:r>
      <w:r>
        <w:tab/>
      </w:r>
      <w:r>
        <w:fldChar w:fldCharType="begin"/>
      </w:r>
      <w:r>
        <w:instrText xml:space="preserve"> PAGEREF _Toc1955 \h </w:instrText>
      </w:r>
      <w:r>
        <w:fldChar w:fldCharType="separate"/>
      </w:r>
      <w:r>
        <w:t>790</w:t>
      </w:r>
      <w:r>
        <w:fldChar w:fldCharType="end"/>
      </w:r>
      <w:r>
        <w:fldChar w:fldCharType="end"/>
      </w:r>
    </w:p>
    <w:p w14:paraId="10DEFDC3">
      <w:pPr>
        <w:pStyle w:val="29"/>
        <w:tabs>
          <w:tab w:val="right" w:leader="dot" w:pos="8640"/>
        </w:tabs>
      </w:pPr>
      <w:r>
        <w:fldChar w:fldCharType="begin"/>
      </w:r>
      <w:r>
        <w:instrText xml:space="preserve"> HYPERLINK \l _Toc20776 </w:instrText>
      </w:r>
      <w:r>
        <w:fldChar w:fldCharType="separate"/>
      </w:r>
      <w:r>
        <w:t>返回结果</w:t>
      </w:r>
      <w:r>
        <w:tab/>
      </w:r>
      <w:r>
        <w:fldChar w:fldCharType="begin"/>
      </w:r>
      <w:r>
        <w:instrText xml:space="preserve"> PAGEREF _Toc20776 \h </w:instrText>
      </w:r>
      <w:r>
        <w:fldChar w:fldCharType="separate"/>
      </w:r>
      <w:r>
        <w:t>791</w:t>
      </w:r>
      <w:r>
        <w:fldChar w:fldCharType="end"/>
      </w:r>
      <w:r>
        <w:fldChar w:fldCharType="end"/>
      </w:r>
    </w:p>
    <w:p w14:paraId="2885642F">
      <w:pPr>
        <w:pStyle w:val="29"/>
        <w:tabs>
          <w:tab w:val="right" w:leader="dot" w:pos="8640"/>
        </w:tabs>
      </w:pPr>
      <w:r>
        <w:fldChar w:fldCharType="begin"/>
      </w:r>
      <w:r>
        <w:instrText xml:space="preserve"> HYPERLINK \l _Toc17741 </w:instrText>
      </w:r>
      <w:r>
        <w:fldChar w:fldCharType="separate"/>
      </w:r>
      <w:r>
        <w:t>返回成功示例</w:t>
      </w:r>
      <w:r>
        <w:tab/>
      </w:r>
      <w:r>
        <w:fldChar w:fldCharType="begin"/>
      </w:r>
      <w:r>
        <w:instrText xml:space="preserve"> PAGEREF _Toc17741 \h </w:instrText>
      </w:r>
      <w:r>
        <w:fldChar w:fldCharType="separate"/>
      </w:r>
      <w:r>
        <w:t>791</w:t>
      </w:r>
      <w:r>
        <w:fldChar w:fldCharType="end"/>
      </w:r>
      <w:r>
        <w:fldChar w:fldCharType="end"/>
      </w:r>
    </w:p>
    <w:p w14:paraId="23B580D5">
      <w:pPr>
        <w:pStyle w:val="29"/>
        <w:tabs>
          <w:tab w:val="right" w:leader="dot" w:pos="8640"/>
        </w:tabs>
      </w:pPr>
      <w:r>
        <w:fldChar w:fldCharType="begin"/>
      </w:r>
      <w:r>
        <w:instrText xml:space="preserve"> HYPERLINK \l _Toc22829 </w:instrText>
      </w:r>
      <w:r>
        <w:fldChar w:fldCharType="separate"/>
      </w:r>
      <w:r>
        <w:t>返回失败示例</w:t>
      </w:r>
      <w:r>
        <w:tab/>
      </w:r>
      <w:r>
        <w:fldChar w:fldCharType="begin"/>
      </w:r>
      <w:r>
        <w:instrText xml:space="preserve"> PAGEREF _Toc22829 \h </w:instrText>
      </w:r>
      <w:r>
        <w:fldChar w:fldCharType="separate"/>
      </w:r>
      <w:r>
        <w:t>791</w:t>
      </w:r>
      <w:r>
        <w:fldChar w:fldCharType="end"/>
      </w:r>
      <w:r>
        <w:fldChar w:fldCharType="end"/>
      </w:r>
    </w:p>
    <w:p w14:paraId="7B351A34">
      <w:pPr>
        <w:pStyle w:val="29"/>
        <w:tabs>
          <w:tab w:val="right" w:leader="dot" w:pos="8640"/>
        </w:tabs>
      </w:pPr>
      <w:r>
        <w:fldChar w:fldCharType="begin"/>
      </w:r>
      <w:r>
        <w:instrText xml:space="preserve"> HYPERLINK \l _Toc25939 </w:instrText>
      </w:r>
      <w:r>
        <w:fldChar w:fldCharType="separate"/>
      </w:r>
      <w:r>
        <w:t>添加SP关键词</w:t>
      </w:r>
      <w:r>
        <w:tab/>
      </w:r>
      <w:r>
        <w:fldChar w:fldCharType="begin"/>
      </w:r>
      <w:r>
        <w:instrText xml:space="preserve"> PAGEREF _Toc25939 \h </w:instrText>
      </w:r>
      <w:r>
        <w:fldChar w:fldCharType="separate"/>
      </w:r>
      <w:r>
        <w:t>792</w:t>
      </w:r>
      <w:r>
        <w:fldChar w:fldCharType="end"/>
      </w:r>
      <w:r>
        <w:fldChar w:fldCharType="end"/>
      </w:r>
    </w:p>
    <w:p w14:paraId="6EE0398C">
      <w:pPr>
        <w:pStyle w:val="29"/>
        <w:tabs>
          <w:tab w:val="right" w:leader="dot" w:pos="8640"/>
        </w:tabs>
      </w:pPr>
      <w:r>
        <w:fldChar w:fldCharType="begin"/>
      </w:r>
      <w:r>
        <w:instrText xml:space="preserve"> HYPERLINK \l _Toc24449 </w:instrText>
      </w:r>
      <w:r>
        <w:fldChar w:fldCharType="separate"/>
      </w:r>
      <w:r>
        <w:t>接口信息</w:t>
      </w:r>
      <w:r>
        <w:tab/>
      </w:r>
      <w:r>
        <w:fldChar w:fldCharType="begin"/>
      </w:r>
      <w:r>
        <w:instrText xml:space="preserve"> PAGEREF _Toc24449 \h </w:instrText>
      </w:r>
      <w:r>
        <w:fldChar w:fldCharType="separate"/>
      </w:r>
      <w:r>
        <w:t>792</w:t>
      </w:r>
      <w:r>
        <w:fldChar w:fldCharType="end"/>
      </w:r>
      <w:r>
        <w:fldChar w:fldCharType="end"/>
      </w:r>
    </w:p>
    <w:p w14:paraId="3AF30658">
      <w:pPr>
        <w:pStyle w:val="29"/>
        <w:tabs>
          <w:tab w:val="right" w:leader="dot" w:pos="8640"/>
        </w:tabs>
      </w:pPr>
      <w:r>
        <w:fldChar w:fldCharType="begin"/>
      </w:r>
      <w:r>
        <w:instrText xml:space="preserve"> HYPERLINK \l _Toc29507 </w:instrText>
      </w:r>
      <w:r>
        <w:fldChar w:fldCharType="separate"/>
      </w:r>
      <w:r>
        <w:t>请求参数</w:t>
      </w:r>
      <w:r>
        <w:tab/>
      </w:r>
      <w:r>
        <w:fldChar w:fldCharType="begin"/>
      </w:r>
      <w:r>
        <w:instrText xml:space="preserve"> PAGEREF _Toc29507 \h </w:instrText>
      </w:r>
      <w:r>
        <w:fldChar w:fldCharType="separate"/>
      </w:r>
      <w:r>
        <w:t>792</w:t>
      </w:r>
      <w:r>
        <w:fldChar w:fldCharType="end"/>
      </w:r>
      <w:r>
        <w:fldChar w:fldCharType="end"/>
      </w:r>
    </w:p>
    <w:p w14:paraId="1AB5AA61">
      <w:pPr>
        <w:pStyle w:val="29"/>
        <w:tabs>
          <w:tab w:val="right" w:leader="dot" w:pos="8640"/>
        </w:tabs>
      </w:pPr>
      <w:r>
        <w:fldChar w:fldCharType="begin"/>
      </w:r>
      <w:r>
        <w:instrText xml:space="preserve"> HYPERLINK \l _Toc22157 </w:instrText>
      </w:r>
      <w:r>
        <w:fldChar w:fldCharType="separate"/>
      </w:r>
      <w:r>
        <w:t>请求cURL示例</w:t>
      </w:r>
      <w:r>
        <w:tab/>
      </w:r>
      <w:r>
        <w:fldChar w:fldCharType="begin"/>
      </w:r>
      <w:r>
        <w:instrText xml:space="preserve"> PAGEREF _Toc22157 \h </w:instrText>
      </w:r>
      <w:r>
        <w:fldChar w:fldCharType="separate"/>
      </w:r>
      <w:r>
        <w:t>792</w:t>
      </w:r>
      <w:r>
        <w:fldChar w:fldCharType="end"/>
      </w:r>
      <w:r>
        <w:fldChar w:fldCharType="end"/>
      </w:r>
    </w:p>
    <w:p w14:paraId="296D1B09">
      <w:pPr>
        <w:pStyle w:val="29"/>
        <w:tabs>
          <w:tab w:val="right" w:leader="dot" w:pos="8640"/>
        </w:tabs>
      </w:pPr>
      <w:r>
        <w:fldChar w:fldCharType="begin"/>
      </w:r>
      <w:r>
        <w:instrText xml:space="preserve"> HYPERLINK \l _Toc8367 </w:instrText>
      </w:r>
      <w:r>
        <w:fldChar w:fldCharType="separate"/>
      </w:r>
      <w:r>
        <w:t>返回结果</w:t>
      </w:r>
      <w:r>
        <w:tab/>
      </w:r>
      <w:r>
        <w:fldChar w:fldCharType="begin"/>
      </w:r>
      <w:r>
        <w:instrText xml:space="preserve"> PAGEREF _Toc8367 \h </w:instrText>
      </w:r>
      <w:r>
        <w:fldChar w:fldCharType="separate"/>
      </w:r>
      <w:r>
        <w:t>792</w:t>
      </w:r>
      <w:r>
        <w:fldChar w:fldCharType="end"/>
      </w:r>
      <w:r>
        <w:fldChar w:fldCharType="end"/>
      </w:r>
    </w:p>
    <w:p w14:paraId="2A55E5A7">
      <w:pPr>
        <w:pStyle w:val="29"/>
        <w:tabs>
          <w:tab w:val="right" w:leader="dot" w:pos="8640"/>
        </w:tabs>
      </w:pPr>
      <w:r>
        <w:fldChar w:fldCharType="begin"/>
      </w:r>
      <w:r>
        <w:instrText xml:space="preserve"> HYPERLINK \l _Toc14137 </w:instrText>
      </w:r>
      <w:r>
        <w:fldChar w:fldCharType="separate"/>
      </w:r>
      <w:r>
        <w:t>返回成功示例</w:t>
      </w:r>
      <w:r>
        <w:tab/>
      </w:r>
      <w:r>
        <w:fldChar w:fldCharType="begin"/>
      </w:r>
      <w:r>
        <w:instrText xml:space="preserve"> PAGEREF _Toc14137 \h </w:instrText>
      </w:r>
      <w:r>
        <w:fldChar w:fldCharType="separate"/>
      </w:r>
      <w:r>
        <w:t>792</w:t>
      </w:r>
      <w:r>
        <w:fldChar w:fldCharType="end"/>
      </w:r>
      <w:r>
        <w:fldChar w:fldCharType="end"/>
      </w:r>
    </w:p>
    <w:p w14:paraId="47306A76">
      <w:pPr>
        <w:pStyle w:val="29"/>
        <w:tabs>
          <w:tab w:val="right" w:leader="dot" w:pos="8640"/>
        </w:tabs>
      </w:pPr>
      <w:r>
        <w:fldChar w:fldCharType="begin"/>
      </w:r>
      <w:r>
        <w:instrText xml:space="preserve"> HYPERLINK \l _Toc25079 </w:instrText>
      </w:r>
      <w:r>
        <w:fldChar w:fldCharType="separate"/>
      </w:r>
      <w:r>
        <w:t>添加SP否定关键词</w:t>
      </w:r>
      <w:r>
        <w:tab/>
      </w:r>
      <w:r>
        <w:fldChar w:fldCharType="begin"/>
      </w:r>
      <w:r>
        <w:instrText xml:space="preserve"> PAGEREF _Toc25079 \h </w:instrText>
      </w:r>
      <w:r>
        <w:fldChar w:fldCharType="separate"/>
      </w:r>
      <w:r>
        <w:t>793</w:t>
      </w:r>
      <w:r>
        <w:fldChar w:fldCharType="end"/>
      </w:r>
      <w:r>
        <w:fldChar w:fldCharType="end"/>
      </w:r>
    </w:p>
    <w:p w14:paraId="357C411D">
      <w:pPr>
        <w:pStyle w:val="29"/>
        <w:tabs>
          <w:tab w:val="right" w:leader="dot" w:pos="8640"/>
        </w:tabs>
      </w:pPr>
      <w:r>
        <w:fldChar w:fldCharType="begin"/>
      </w:r>
      <w:r>
        <w:instrText xml:space="preserve"> HYPERLINK \l _Toc28443 </w:instrText>
      </w:r>
      <w:r>
        <w:fldChar w:fldCharType="separate"/>
      </w:r>
      <w:r>
        <w:t>接口信息</w:t>
      </w:r>
      <w:r>
        <w:tab/>
      </w:r>
      <w:r>
        <w:fldChar w:fldCharType="begin"/>
      </w:r>
      <w:r>
        <w:instrText xml:space="preserve"> PAGEREF _Toc28443 \h </w:instrText>
      </w:r>
      <w:r>
        <w:fldChar w:fldCharType="separate"/>
      </w:r>
      <w:r>
        <w:t>793</w:t>
      </w:r>
      <w:r>
        <w:fldChar w:fldCharType="end"/>
      </w:r>
      <w:r>
        <w:fldChar w:fldCharType="end"/>
      </w:r>
    </w:p>
    <w:p w14:paraId="13F89FCC">
      <w:pPr>
        <w:pStyle w:val="29"/>
        <w:tabs>
          <w:tab w:val="right" w:leader="dot" w:pos="8640"/>
        </w:tabs>
      </w:pPr>
      <w:r>
        <w:fldChar w:fldCharType="begin"/>
      </w:r>
      <w:r>
        <w:instrText xml:space="preserve"> HYPERLINK \l _Toc22086 </w:instrText>
      </w:r>
      <w:r>
        <w:fldChar w:fldCharType="separate"/>
      </w:r>
      <w:r>
        <w:t>请求参数</w:t>
      </w:r>
      <w:r>
        <w:tab/>
      </w:r>
      <w:r>
        <w:fldChar w:fldCharType="begin"/>
      </w:r>
      <w:r>
        <w:instrText xml:space="preserve"> PAGEREF _Toc22086 \h </w:instrText>
      </w:r>
      <w:r>
        <w:fldChar w:fldCharType="separate"/>
      </w:r>
      <w:r>
        <w:t>793</w:t>
      </w:r>
      <w:r>
        <w:fldChar w:fldCharType="end"/>
      </w:r>
      <w:r>
        <w:fldChar w:fldCharType="end"/>
      </w:r>
    </w:p>
    <w:p w14:paraId="2B962345">
      <w:pPr>
        <w:pStyle w:val="29"/>
        <w:tabs>
          <w:tab w:val="right" w:leader="dot" w:pos="8640"/>
        </w:tabs>
      </w:pPr>
      <w:r>
        <w:fldChar w:fldCharType="begin"/>
      </w:r>
      <w:r>
        <w:instrText xml:space="preserve"> HYPERLINK \l _Toc4339 </w:instrText>
      </w:r>
      <w:r>
        <w:fldChar w:fldCharType="separate"/>
      </w:r>
      <w:r>
        <w:t>请求cURL示例</w:t>
      </w:r>
      <w:r>
        <w:tab/>
      </w:r>
      <w:r>
        <w:fldChar w:fldCharType="begin"/>
      </w:r>
      <w:r>
        <w:instrText xml:space="preserve"> PAGEREF _Toc4339 \h </w:instrText>
      </w:r>
      <w:r>
        <w:fldChar w:fldCharType="separate"/>
      </w:r>
      <w:r>
        <w:t>793</w:t>
      </w:r>
      <w:r>
        <w:fldChar w:fldCharType="end"/>
      </w:r>
      <w:r>
        <w:fldChar w:fldCharType="end"/>
      </w:r>
    </w:p>
    <w:p w14:paraId="30ACDA3F">
      <w:pPr>
        <w:pStyle w:val="29"/>
        <w:tabs>
          <w:tab w:val="right" w:leader="dot" w:pos="8640"/>
        </w:tabs>
      </w:pPr>
      <w:r>
        <w:fldChar w:fldCharType="begin"/>
      </w:r>
      <w:r>
        <w:instrText xml:space="preserve"> HYPERLINK \l _Toc31891 </w:instrText>
      </w:r>
      <w:r>
        <w:fldChar w:fldCharType="separate"/>
      </w:r>
      <w:r>
        <w:t>返回结果</w:t>
      </w:r>
      <w:r>
        <w:tab/>
      </w:r>
      <w:r>
        <w:fldChar w:fldCharType="begin"/>
      </w:r>
      <w:r>
        <w:instrText xml:space="preserve"> PAGEREF _Toc31891 \h </w:instrText>
      </w:r>
      <w:r>
        <w:fldChar w:fldCharType="separate"/>
      </w:r>
      <w:r>
        <w:t>793</w:t>
      </w:r>
      <w:r>
        <w:fldChar w:fldCharType="end"/>
      </w:r>
      <w:r>
        <w:fldChar w:fldCharType="end"/>
      </w:r>
    </w:p>
    <w:p w14:paraId="12E9DD9C">
      <w:pPr>
        <w:pStyle w:val="29"/>
        <w:tabs>
          <w:tab w:val="right" w:leader="dot" w:pos="8640"/>
        </w:tabs>
      </w:pPr>
      <w:r>
        <w:fldChar w:fldCharType="begin"/>
      </w:r>
      <w:r>
        <w:instrText xml:space="preserve"> HYPERLINK \l _Toc1456 </w:instrText>
      </w:r>
      <w:r>
        <w:fldChar w:fldCharType="separate"/>
      </w:r>
      <w:r>
        <w:t>返回成功示例</w:t>
      </w:r>
      <w:r>
        <w:tab/>
      </w:r>
      <w:r>
        <w:fldChar w:fldCharType="begin"/>
      </w:r>
      <w:r>
        <w:instrText xml:space="preserve"> PAGEREF _Toc1456 \h </w:instrText>
      </w:r>
      <w:r>
        <w:fldChar w:fldCharType="separate"/>
      </w:r>
      <w:r>
        <w:t>794</w:t>
      </w:r>
      <w:r>
        <w:fldChar w:fldCharType="end"/>
      </w:r>
      <w:r>
        <w:fldChar w:fldCharType="end"/>
      </w:r>
    </w:p>
    <w:p w14:paraId="1D57E7F7">
      <w:pPr>
        <w:pStyle w:val="29"/>
        <w:tabs>
          <w:tab w:val="right" w:leader="dot" w:pos="8640"/>
        </w:tabs>
      </w:pPr>
      <w:r>
        <w:fldChar w:fldCharType="begin"/>
      </w:r>
      <w:r>
        <w:instrText xml:space="preserve"> HYPERLINK \l _Toc30001 </w:instrText>
      </w:r>
      <w:r>
        <w:fldChar w:fldCharType="separate"/>
      </w:r>
      <w:r>
        <w:t>添加SP否定商品</w:t>
      </w:r>
      <w:r>
        <w:tab/>
      </w:r>
      <w:r>
        <w:fldChar w:fldCharType="begin"/>
      </w:r>
      <w:r>
        <w:instrText xml:space="preserve"> PAGEREF _Toc30001 \h </w:instrText>
      </w:r>
      <w:r>
        <w:fldChar w:fldCharType="separate"/>
      </w:r>
      <w:r>
        <w:t>794</w:t>
      </w:r>
      <w:r>
        <w:fldChar w:fldCharType="end"/>
      </w:r>
      <w:r>
        <w:fldChar w:fldCharType="end"/>
      </w:r>
    </w:p>
    <w:p w14:paraId="55ECDFD3">
      <w:pPr>
        <w:pStyle w:val="29"/>
        <w:tabs>
          <w:tab w:val="right" w:leader="dot" w:pos="8640"/>
        </w:tabs>
      </w:pPr>
      <w:r>
        <w:fldChar w:fldCharType="begin"/>
      </w:r>
      <w:r>
        <w:instrText xml:space="preserve"> HYPERLINK \l _Toc21406 </w:instrText>
      </w:r>
      <w:r>
        <w:fldChar w:fldCharType="separate"/>
      </w:r>
      <w:r>
        <w:t>接口信息</w:t>
      </w:r>
      <w:r>
        <w:tab/>
      </w:r>
      <w:r>
        <w:fldChar w:fldCharType="begin"/>
      </w:r>
      <w:r>
        <w:instrText xml:space="preserve"> PAGEREF _Toc21406 \h </w:instrText>
      </w:r>
      <w:r>
        <w:fldChar w:fldCharType="separate"/>
      </w:r>
      <w:r>
        <w:t>794</w:t>
      </w:r>
      <w:r>
        <w:fldChar w:fldCharType="end"/>
      </w:r>
      <w:r>
        <w:fldChar w:fldCharType="end"/>
      </w:r>
    </w:p>
    <w:p w14:paraId="3351940B">
      <w:pPr>
        <w:pStyle w:val="29"/>
        <w:tabs>
          <w:tab w:val="right" w:leader="dot" w:pos="8640"/>
        </w:tabs>
      </w:pPr>
      <w:r>
        <w:fldChar w:fldCharType="begin"/>
      </w:r>
      <w:r>
        <w:instrText xml:space="preserve"> HYPERLINK \l _Toc16374 </w:instrText>
      </w:r>
      <w:r>
        <w:fldChar w:fldCharType="separate"/>
      </w:r>
      <w:r>
        <w:t>请求参数</w:t>
      </w:r>
      <w:r>
        <w:tab/>
      </w:r>
      <w:r>
        <w:fldChar w:fldCharType="begin"/>
      </w:r>
      <w:r>
        <w:instrText xml:space="preserve"> PAGEREF _Toc16374 \h </w:instrText>
      </w:r>
      <w:r>
        <w:fldChar w:fldCharType="separate"/>
      </w:r>
      <w:r>
        <w:t>794</w:t>
      </w:r>
      <w:r>
        <w:fldChar w:fldCharType="end"/>
      </w:r>
      <w:r>
        <w:fldChar w:fldCharType="end"/>
      </w:r>
    </w:p>
    <w:p w14:paraId="6B678D8C">
      <w:pPr>
        <w:pStyle w:val="29"/>
        <w:tabs>
          <w:tab w:val="right" w:leader="dot" w:pos="8640"/>
        </w:tabs>
      </w:pPr>
      <w:r>
        <w:fldChar w:fldCharType="begin"/>
      </w:r>
      <w:r>
        <w:instrText xml:space="preserve"> HYPERLINK \l _Toc30918 </w:instrText>
      </w:r>
      <w:r>
        <w:fldChar w:fldCharType="separate"/>
      </w:r>
      <w:r>
        <w:t>请求cURL示例</w:t>
      </w:r>
      <w:r>
        <w:tab/>
      </w:r>
      <w:r>
        <w:fldChar w:fldCharType="begin"/>
      </w:r>
      <w:r>
        <w:instrText xml:space="preserve"> PAGEREF _Toc30918 \h </w:instrText>
      </w:r>
      <w:r>
        <w:fldChar w:fldCharType="separate"/>
      </w:r>
      <w:r>
        <w:t>794</w:t>
      </w:r>
      <w:r>
        <w:fldChar w:fldCharType="end"/>
      </w:r>
      <w:r>
        <w:fldChar w:fldCharType="end"/>
      </w:r>
    </w:p>
    <w:p w14:paraId="258C98F3">
      <w:pPr>
        <w:pStyle w:val="29"/>
        <w:tabs>
          <w:tab w:val="right" w:leader="dot" w:pos="8640"/>
        </w:tabs>
      </w:pPr>
      <w:r>
        <w:fldChar w:fldCharType="begin"/>
      </w:r>
      <w:r>
        <w:instrText xml:space="preserve"> HYPERLINK \l _Toc22205 </w:instrText>
      </w:r>
      <w:r>
        <w:fldChar w:fldCharType="separate"/>
      </w:r>
      <w:r>
        <w:t>返回结果</w:t>
      </w:r>
      <w:r>
        <w:tab/>
      </w:r>
      <w:r>
        <w:fldChar w:fldCharType="begin"/>
      </w:r>
      <w:r>
        <w:instrText xml:space="preserve"> PAGEREF _Toc22205 \h </w:instrText>
      </w:r>
      <w:r>
        <w:fldChar w:fldCharType="separate"/>
      </w:r>
      <w:r>
        <w:t>795</w:t>
      </w:r>
      <w:r>
        <w:fldChar w:fldCharType="end"/>
      </w:r>
      <w:r>
        <w:fldChar w:fldCharType="end"/>
      </w:r>
    </w:p>
    <w:p w14:paraId="6C07F11A">
      <w:pPr>
        <w:pStyle w:val="29"/>
        <w:tabs>
          <w:tab w:val="right" w:leader="dot" w:pos="8640"/>
        </w:tabs>
      </w:pPr>
      <w:r>
        <w:fldChar w:fldCharType="begin"/>
      </w:r>
      <w:r>
        <w:instrText xml:space="preserve"> HYPERLINK \l _Toc24014 </w:instrText>
      </w:r>
      <w:r>
        <w:fldChar w:fldCharType="separate"/>
      </w:r>
      <w:r>
        <w:t>返回成功示例</w:t>
      </w:r>
      <w:r>
        <w:tab/>
      </w:r>
      <w:r>
        <w:fldChar w:fldCharType="begin"/>
      </w:r>
      <w:r>
        <w:instrText xml:space="preserve"> PAGEREF _Toc24014 \h </w:instrText>
      </w:r>
      <w:r>
        <w:fldChar w:fldCharType="separate"/>
      </w:r>
      <w:r>
        <w:t>795</w:t>
      </w:r>
      <w:r>
        <w:fldChar w:fldCharType="end"/>
      </w:r>
      <w:r>
        <w:fldChar w:fldCharType="end"/>
      </w:r>
    </w:p>
    <w:p w14:paraId="3319E854">
      <w:pPr>
        <w:pStyle w:val="29"/>
        <w:tabs>
          <w:tab w:val="right" w:leader="dot" w:pos="8640"/>
        </w:tabs>
      </w:pPr>
      <w:r>
        <w:fldChar w:fldCharType="begin"/>
      </w:r>
      <w:r>
        <w:instrText xml:space="preserve"> HYPERLINK \l _Toc30508 </w:instrText>
      </w:r>
      <w:r>
        <w:fldChar w:fldCharType="separate"/>
      </w:r>
      <w:r>
        <w:t>归档SP否定投放</w:t>
      </w:r>
      <w:r>
        <w:tab/>
      </w:r>
      <w:r>
        <w:fldChar w:fldCharType="begin"/>
      </w:r>
      <w:r>
        <w:instrText xml:space="preserve"> PAGEREF _Toc30508 \h </w:instrText>
      </w:r>
      <w:r>
        <w:fldChar w:fldCharType="separate"/>
      </w:r>
      <w:r>
        <w:t>795</w:t>
      </w:r>
      <w:r>
        <w:fldChar w:fldCharType="end"/>
      </w:r>
      <w:r>
        <w:fldChar w:fldCharType="end"/>
      </w:r>
    </w:p>
    <w:p w14:paraId="24A689CD">
      <w:pPr>
        <w:pStyle w:val="29"/>
        <w:tabs>
          <w:tab w:val="right" w:leader="dot" w:pos="8640"/>
        </w:tabs>
      </w:pPr>
      <w:r>
        <w:fldChar w:fldCharType="begin"/>
      </w:r>
      <w:r>
        <w:instrText xml:space="preserve"> HYPERLINK \l _Toc11027 </w:instrText>
      </w:r>
      <w:r>
        <w:fldChar w:fldCharType="separate"/>
      </w:r>
      <w:r>
        <w:t>接口信息</w:t>
      </w:r>
      <w:r>
        <w:tab/>
      </w:r>
      <w:r>
        <w:fldChar w:fldCharType="begin"/>
      </w:r>
      <w:r>
        <w:instrText xml:space="preserve"> PAGEREF _Toc11027 \h </w:instrText>
      </w:r>
      <w:r>
        <w:fldChar w:fldCharType="separate"/>
      </w:r>
      <w:r>
        <w:t>796</w:t>
      </w:r>
      <w:r>
        <w:fldChar w:fldCharType="end"/>
      </w:r>
      <w:r>
        <w:fldChar w:fldCharType="end"/>
      </w:r>
    </w:p>
    <w:p w14:paraId="07A6908B">
      <w:pPr>
        <w:pStyle w:val="29"/>
        <w:tabs>
          <w:tab w:val="right" w:leader="dot" w:pos="8640"/>
        </w:tabs>
      </w:pPr>
      <w:r>
        <w:fldChar w:fldCharType="begin"/>
      </w:r>
      <w:r>
        <w:instrText xml:space="preserve"> HYPERLINK \l _Toc11337 </w:instrText>
      </w:r>
      <w:r>
        <w:fldChar w:fldCharType="separate"/>
      </w:r>
      <w:r>
        <w:t>请求参数</w:t>
      </w:r>
      <w:r>
        <w:tab/>
      </w:r>
      <w:r>
        <w:fldChar w:fldCharType="begin"/>
      </w:r>
      <w:r>
        <w:instrText xml:space="preserve"> PAGEREF _Toc11337 \h </w:instrText>
      </w:r>
      <w:r>
        <w:fldChar w:fldCharType="separate"/>
      </w:r>
      <w:r>
        <w:t>796</w:t>
      </w:r>
      <w:r>
        <w:fldChar w:fldCharType="end"/>
      </w:r>
      <w:r>
        <w:fldChar w:fldCharType="end"/>
      </w:r>
    </w:p>
    <w:p w14:paraId="62D924B8">
      <w:pPr>
        <w:pStyle w:val="29"/>
        <w:tabs>
          <w:tab w:val="right" w:leader="dot" w:pos="8640"/>
        </w:tabs>
      </w:pPr>
      <w:r>
        <w:fldChar w:fldCharType="begin"/>
      </w:r>
      <w:r>
        <w:instrText xml:space="preserve"> HYPERLINK \l _Toc15133 </w:instrText>
      </w:r>
      <w:r>
        <w:fldChar w:fldCharType="separate"/>
      </w:r>
      <w:r>
        <w:t>请求cURL示例</w:t>
      </w:r>
      <w:r>
        <w:tab/>
      </w:r>
      <w:r>
        <w:fldChar w:fldCharType="begin"/>
      </w:r>
      <w:r>
        <w:instrText xml:space="preserve"> PAGEREF _Toc15133 \h </w:instrText>
      </w:r>
      <w:r>
        <w:fldChar w:fldCharType="separate"/>
      </w:r>
      <w:r>
        <w:t>796</w:t>
      </w:r>
      <w:r>
        <w:fldChar w:fldCharType="end"/>
      </w:r>
      <w:r>
        <w:fldChar w:fldCharType="end"/>
      </w:r>
    </w:p>
    <w:p w14:paraId="7EBF130B">
      <w:pPr>
        <w:pStyle w:val="29"/>
        <w:tabs>
          <w:tab w:val="right" w:leader="dot" w:pos="8640"/>
        </w:tabs>
      </w:pPr>
      <w:r>
        <w:fldChar w:fldCharType="begin"/>
      </w:r>
      <w:r>
        <w:instrText xml:space="preserve"> HYPERLINK \l _Toc23469 </w:instrText>
      </w:r>
      <w:r>
        <w:fldChar w:fldCharType="separate"/>
      </w:r>
      <w:r>
        <w:t>返回结果</w:t>
      </w:r>
      <w:r>
        <w:tab/>
      </w:r>
      <w:r>
        <w:fldChar w:fldCharType="begin"/>
      </w:r>
      <w:r>
        <w:instrText xml:space="preserve"> PAGEREF _Toc23469 \h </w:instrText>
      </w:r>
      <w:r>
        <w:fldChar w:fldCharType="separate"/>
      </w:r>
      <w:r>
        <w:t>796</w:t>
      </w:r>
      <w:r>
        <w:fldChar w:fldCharType="end"/>
      </w:r>
      <w:r>
        <w:fldChar w:fldCharType="end"/>
      </w:r>
    </w:p>
    <w:p w14:paraId="25847A8F">
      <w:pPr>
        <w:pStyle w:val="29"/>
        <w:tabs>
          <w:tab w:val="right" w:leader="dot" w:pos="8640"/>
        </w:tabs>
      </w:pPr>
      <w:r>
        <w:fldChar w:fldCharType="begin"/>
      </w:r>
      <w:r>
        <w:instrText xml:space="preserve"> HYPERLINK \l _Toc17797 </w:instrText>
      </w:r>
      <w:r>
        <w:fldChar w:fldCharType="separate"/>
      </w:r>
      <w:r>
        <w:t>返回成功示例</w:t>
      </w:r>
      <w:r>
        <w:tab/>
      </w:r>
      <w:r>
        <w:fldChar w:fldCharType="begin"/>
      </w:r>
      <w:r>
        <w:instrText xml:space="preserve"> PAGEREF _Toc17797 \h </w:instrText>
      </w:r>
      <w:r>
        <w:fldChar w:fldCharType="separate"/>
      </w:r>
      <w:r>
        <w:t>796</w:t>
      </w:r>
      <w:r>
        <w:fldChar w:fldCharType="end"/>
      </w:r>
      <w:r>
        <w:fldChar w:fldCharType="end"/>
      </w:r>
    </w:p>
    <w:p w14:paraId="7FBE6279">
      <w:pPr>
        <w:pStyle w:val="29"/>
        <w:tabs>
          <w:tab w:val="right" w:leader="dot" w:pos="8640"/>
        </w:tabs>
      </w:pPr>
      <w:r>
        <w:fldChar w:fldCharType="begin"/>
      </w:r>
      <w:r>
        <w:instrText xml:space="preserve"> HYPERLINK \l _Toc19794 </w:instrText>
      </w:r>
      <w:r>
        <w:fldChar w:fldCharType="separate"/>
      </w:r>
      <w:r>
        <w:t>操作日志（新）</w:t>
      </w:r>
      <w:r>
        <w:tab/>
      </w:r>
      <w:r>
        <w:fldChar w:fldCharType="begin"/>
      </w:r>
      <w:r>
        <w:instrText xml:space="preserve"> PAGEREF _Toc19794 \h </w:instrText>
      </w:r>
      <w:r>
        <w:fldChar w:fldCharType="separate"/>
      </w:r>
      <w:r>
        <w:t>796</w:t>
      </w:r>
      <w:r>
        <w:fldChar w:fldCharType="end"/>
      </w:r>
      <w:r>
        <w:fldChar w:fldCharType="end"/>
      </w:r>
    </w:p>
    <w:p w14:paraId="14C986AF">
      <w:pPr>
        <w:pStyle w:val="29"/>
        <w:tabs>
          <w:tab w:val="right" w:leader="dot" w:pos="8640"/>
        </w:tabs>
      </w:pPr>
      <w:r>
        <w:fldChar w:fldCharType="begin"/>
      </w:r>
      <w:r>
        <w:instrText xml:space="preserve"> HYPERLINK \l _Toc11806 </w:instrText>
      </w:r>
      <w:r>
        <w:fldChar w:fldCharType="separate"/>
      </w:r>
      <w:r>
        <w:t>接口信息</w:t>
      </w:r>
      <w:r>
        <w:tab/>
      </w:r>
      <w:r>
        <w:fldChar w:fldCharType="begin"/>
      </w:r>
      <w:r>
        <w:instrText xml:space="preserve"> PAGEREF _Toc11806 \h </w:instrText>
      </w:r>
      <w:r>
        <w:fldChar w:fldCharType="separate"/>
      </w:r>
      <w:r>
        <w:t>797</w:t>
      </w:r>
      <w:r>
        <w:fldChar w:fldCharType="end"/>
      </w:r>
      <w:r>
        <w:fldChar w:fldCharType="end"/>
      </w:r>
    </w:p>
    <w:p w14:paraId="54F0E01C">
      <w:pPr>
        <w:pStyle w:val="29"/>
        <w:tabs>
          <w:tab w:val="right" w:leader="dot" w:pos="8640"/>
        </w:tabs>
      </w:pPr>
      <w:r>
        <w:fldChar w:fldCharType="begin"/>
      </w:r>
      <w:r>
        <w:instrText xml:space="preserve"> HYPERLINK \l _Toc2703 </w:instrText>
      </w:r>
      <w:r>
        <w:fldChar w:fldCharType="separate"/>
      </w:r>
      <w:r>
        <w:t>请求头</w:t>
      </w:r>
      <w:r>
        <w:tab/>
      </w:r>
      <w:r>
        <w:fldChar w:fldCharType="begin"/>
      </w:r>
      <w:r>
        <w:instrText xml:space="preserve"> PAGEREF _Toc2703 \h </w:instrText>
      </w:r>
      <w:r>
        <w:fldChar w:fldCharType="separate"/>
      </w:r>
      <w:r>
        <w:t>797</w:t>
      </w:r>
      <w:r>
        <w:fldChar w:fldCharType="end"/>
      </w:r>
      <w:r>
        <w:fldChar w:fldCharType="end"/>
      </w:r>
    </w:p>
    <w:p w14:paraId="4C91C954">
      <w:pPr>
        <w:pStyle w:val="29"/>
        <w:tabs>
          <w:tab w:val="right" w:leader="dot" w:pos="8640"/>
        </w:tabs>
      </w:pPr>
      <w:r>
        <w:fldChar w:fldCharType="begin"/>
      </w:r>
      <w:r>
        <w:instrText xml:space="preserve"> HYPERLINK \l _Toc616 </w:instrText>
      </w:r>
      <w:r>
        <w:fldChar w:fldCharType="separate"/>
      </w:r>
      <w:r>
        <w:t>请求参数</w:t>
      </w:r>
      <w:r>
        <w:tab/>
      </w:r>
      <w:r>
        <w:fldChar w:fldCharType="begin"/>
      </w:r>
      <w:r>
        <w:instrText xml:space="preserve"> PAGEREF _Toc616 \h </w:instrText>
      </w:r>
      <w:r>
        <w:fldChar w:fldCharType="separate"/>
      </w:r>
      <w:r>
        <w:t>797</w:t>
      </w:r>
      <w:r>
        <w:fldChar w:fldCharType="end"/>
      </w:r>
      <w:r>
        <w:fldChar w:fldCharType="end"/>
      </w:r>
    </w:p>
    <w:p w14:paraId="6958E5EC">
      <w:pPr>
        <w:pStyle w:val="29"/>
        <w:tabs>
          <w:tab w:val="right" w:leader="dot" w:pos="8640"/>
        </w:tabs>
      </w:pPr>
      <w:r>
        <w:fldChar w:fldCharType="begin"/>
      </w:r>
      <w:r>
        <w:instrText xml:space="preserve"> HYPERLINK \l _Toc5706 </w:instrText>
      </w:r>
      <w:r>
        <w:fldChar w:fldCharType="separate"/>
      </w:r>
      <w:r>
        <w:t>返回结果</w:t>
      </w:r>
      <w:r>
        <w:tab/>
      </w:r>
      <w:r>
        <w:fldChar w:fldCharType="begin"/>
      </w:r>
      <w:r>
        <w:instrText xml:space="preserve"> PAGEREF _Toc5706 \h </w:instrText>
      </w:r>
      <w:r>
        <w:fldChar w:fldCharType="separate"/>
      </w:r>
      <w:r>
        <w:t>797</w:t>
      </w:r>
      <w:r>
        <w:fldChar w:fldCharType="end"/>
      </w:r>
      <w:r>
        <w:fldChar w:fldCharType="end"/>
      </w:r>
    </w:p>
    <w:p w14:paraId="008272F1">
      <w:pPr>
        <w:pStyle w:val="29"/>
        <w:tabs>
          <w:tab w:val="right" w:leader="dot" w:pos="8640"/>
        </w:tabs>
      </w:pPr>
      <w:r>
        <w:fldChar w:fldCharType="begin"/>
      </w:r>
      <w:r>
        <w:instrText xml:space="preserve"> HYPERLINK \l _Toc16274 </w:instrText>
      </w:r>
      <w:r>
        <w:fldChar w:fldCharType="separate"/>
      </w:r>
      <w:r>
        <w:t>返回成功示例</w:t>
      </w:r>
      <w:r>
        <w:tab/>
      </w:r>
      <w:r>
        <w:fldChar w:fldCharType="begin"/>
      </w:r>
      <w:r>
        <w:instrText xml:space="preserve"> PAGEREF _Toc16274 \h </w:instrText>
      </w:r>
      <w:r>
        <w:fldChar w:fldCharType="separate"/>
      </w:r>
      <w:r>
        <w:t>797</w:t>
      </w:r>
      <w:r>
        <w:fldChar w:fldCharType="end"/>
      </w:r>
      <w:r>
        <w:fldChar w:fldCharType="end"/>
      </w:r>
    </w:p>
    <w:p w14:paraId="60241F88">
      <w:pPr>
        <w:pStyle w:val="29"/>
        <w:tabs>
          <w:tab w:val="right" w:leader="dot" w:pos="8640"/>
        </w:tabs>
      </w:pPr>
      <w:r>
        <w:fldChar w:fldCharType="begin"/>
      </w:r>
      <w:r>
        <w:instrText xml:space="preserve"> HYPERLINK \l _Toc20325 </w:instrText>
      </w:r>
      <w:r>
        <w:fldChar w:fldCharType="separate"/>
      </w:r>
      <w:r>
        <w:t>查询费用类型列表</w:t>
      </w:r>
      <w:r>
        <w:tab/>
      </w:r>
      <w:r>
        <w:fldChar w:fldCharType="begin"/>
      </w:r>
      <w:r>
        <w:instrText xml:space="preserve"> PAGEREF _Toc20325 \h </w:instrText>
      </w:r>
      <w:r>
        <w:fldChar w:fldCharType="separate"/>
      </w:r>
      <w:r>
        <w:t>798</w:t>
      </w:r>
      <w:r>
        <w:fldChar w:fldCharType="end"/>
      </w:r>
      <w:r>
        <w:fldChar w:fldCharType="end"/>
      </w:r>
    </w:p>
    <w:p w14:paraId="1349588D">
      <w:pPr>
        <w:pStyle w:val="29"/>
        <w:tabs>
          <w:tab w:val="right" w:leader="dot" w:pos="8640"/>
        </w:tabs>
      </w:pPr>
      <w:r>
        <w:fldChar w:fldCharType="begin"/>
      </w:r>
      <w:r>
        <w:instrText xml:space="preserve"> HYPERLINK \l _Toc3477 </w:instrText>
      </w:r>
      <w:r>
        <w:fldChar w:fldCharType="separate"/>
      </w:r>
      <w:r>
        <w:t>接口信息</w:t>
      </w:r>
      <w:r>
        <w:tab/>
      </w:r>
      <w:r>
        <w:fldChar w:fldCharType="begin"/>
      </w:r>
      <w:r>
        <w:instrText xml:space="preserve"> PAGEREF _Toc3477 \h </w:instrText>
      </w:r>
      <w:r>
        <w:fldChar w:fldCharType="separate"/>
      </w:r>
      <w:r>
        <w:t>798</w:t>
      </w:r>
      <w:r>
        <w:fldChar w:fldCharType="end"/>
      </w:r>
      <w:r>
        <w:fldChar w:fldCharType="end"/>
      </w:r>
    </w:p>
    <w:p w14:paraId="19139541">
      <w:pPr>
        <w:pStyle w:val="29"/>
        <w:tabs>
          <w:tab w:val="right" w:leader="dot" w:pos="8640"/>
        </w:tabs>
      </w:pPr>
      <w:r>
        <w:fldChar w:fldCharType="begin"/>
      </w:r>
      <w:r>
        <w:instrText xml:space="preserve"> HYPERLINK \l _Toc6133 </w:instrText>
      </w:r>
      <w:r>
        <w:fldChar w:fldCharType="separate"/>
      </w:r>
      <w:r>
        <w:t>返回结果</w:t>
      </w:r>
      <w:r>
        <w:tab/>
      </w:r>
      <w:r>
        <w:fldChar w:fldCharType="begin"/>
      </w:r>
      <w:r>
        <w:instrText xml:space="preserve"> PAGEREF _Toc6133 \h </w:instrText>
      </w:r>
      <w:r>
        <w:fldChar w:fldCharType="separate"/>
      </w:r>
      <w:r>
        <w:t>798</w:t>
      </w:r>
      <w:r>
        <w:fldChar w:fldCharType="end"/>
      </w:r>
      <w:r>
        <w:fldChar w:fldCharType="end"/>
      </w:r>
    </w:p>
    <w:p w14:paraId="61453787">
      <w:pPr>
        <w:pStyle w:val="29"/>
        <w:tabs>
          <w:tab w:val="right" w:leader="dot" w:pos="8640"/>
        </w:tabs>
      </w:pPr>
      <w:r>
        <w:fldChar w:fldCharType="begin"/>
      </w:r>
      <w:r>
        <w:instrText xml:space="preserve"> HYPERLINK \l _Toc16439 </w:instrText>
      </w:r>
      <w:r>
        <w:fldChar w:fldCharType="separate"/>
      </w:r>
      <w:r>
        <w:t>返回成功示例</w:t>
      </w:r>
      <w:r>
        <w:tab/>
      </w:r>
      <w:r>
        <w:fldChar w:fldCharType="begin"/>
      </w:r>
      <w:r>
        <w:instrText xml:space="preserve"> PAGEREF _Toc16439 \h </w:instrText>
      </w:r>
      <w:r>
        <w:fldChar w:fldCharType="separate"/>
      </w:r>
      <w:r>
        <w:t>798</w:t>
      </w:r>
      <w:r>
        <w:fldChar w:fldCharType="end"/>
      </w:r>
      <w:r>
        <w:fldChar w:fldCharType="end"/>
      </w:r>
    </w:p>
    <w:p w14:paraId="64F761A9">
      <w:pPr>
        <w:pStyle w:val="29"/>
        <w:tabs>
          <w:tab w:val="right" w:leader="dot" w:pos="8640"/>
        </w:tabs>
      </w:pPr>
      <w:r>
        <w:fldChar w:fldCharType="begin"/>
      </w:r>
      <w:r>
        <w:instrText xml:space="preserve"> HYPERLINK \l _Toc28353 </w:instrText>
      </w:r>
      <w:r>
        <w:fldChar w:fldCharType="separate"/>
      </w:r>
      <w:r>
        <w:t>查询费用明细列表</w:t>
      </w:r>
      <w:r>
        <w:tab/>
      </w:r>
      <w:r>
        <w:fldChar w:fldCharType="begin"/>
      </w:r>
      <w:r>
        <w:instrText xml:space="preserve"> PAGEREF _Toc28353 \h </w:instrText>
      </w:r>
      <w:r>
        <w:fldChar w:fldCharType="separate"/>
      </w:r>
      <w:r>
        <w:t>798</w:t>
      </w:r>
      <w:r>
        <w:fldChar w:fldCharType="end"/>
      </w:r>
      <w:r>
        <w:fldChar w:fldCharType="end"/>
      </w:r>
    </w:p>
    <w:p w14:paraId="2673CA6B">
      <w:pPr>
        <w:pStyle w:val="29"/>
        <w:tabs>
          <w:tab w:val="right" w:leader="dot" w:pos="8640"/>
        </w:tabs>
      </w:pPr>
      <w:r>
        <w:fldChar w:fldCharType="begin"/>
      </w:r>
      <w:r>
        <w:instrText xml:space="preserve"> HYPERLINK \l _Toc13543 </w:instrText>
      </w:r>
      <w:r>
        <w:fldChar w:fldCharType="separate"/>
      </w:r>
      <w:r>
        <w:t>接口信息</w:t>
      </w:r>
      <w:r>
        <w:tab/>
      </w:r>
      <w:r>
        <w:fldChar w:fldCharType="begin"/>
      </w:r>
      <w:r>
        <w:instrText xml:space="preserve"> PAGEREF _Toc13543 \h </w:instrText>
      </w:r>
      <w:r>
        <w:fldChar w:fldCharType="separate"/>
      </w:r>
      <w:r>
        <w:t>799</w:t>
      </w:r>
      <w:r>
        <w:fldChar w:fldCharType="end"/>
      </w:r>
      <w:r>
        <w:fldChar w:fldCharType="end"/>
      </w:r>
    </w:p>
    <w:p w14:paraId="6FBE1A1E">
      <w:pPr>
        <w:pStyle w:val="29"/>
        <w:tabs>
          <w:tab w:val="right" w:leader="dot" w:pos="8640"/>
        </w:tabs>
      </w:pPr>
      <w:r>
        <w:fldChar w:fldCharType="begin"/>
      </w:r>
      <w:r>
        <w:instrText xml:space="preserve"> HYPERLINK \l _Toc22036 </w:instrText>
      </w:r>
      <w:r>
        <w:fldChar w:fldCharType="separate"/>
      </w:r>
      <w:r>
        <w:t>请求参数</w:t>
      </w:r>
      <w:r>
        <w:tab/>
      </w:r>
      <w:r>
        <w:fldChar w:fldCharType="begin"/>
      </w:r>
      <w:r>
        <w:instrText xml:space="preserve"> PAGEREF _Toc22036 \h </w:instrText>
      </w:r>
      <w:r>
        <w:fldChar w:fldCharType="separate"/>
      </w:r>
      <w:r>
        <w:t>799</w:t>
      </w:r>
      <w:r>
        <w:fldChar w:fldCharType="end"/>
      </w:r>
      <w:r>
        <w:fldChar w:fldCharType="end"/>
      </w:r>
    </w:p>
    <w:p w14:paraId="4EA8A9DB">
      <w:pPr>
        <w:pStyle w:val="29"/>
        <w:tabs>
          <w:tab w:val="right" w:leader="dot" w:pos="8640"/>
        </w:tabs>
      </w:pPr>
      <w:r>
        <w:fldChar w:fldCharType="begin"/>
      </w:r>
      <w:r>
        <w:instrText xml:space="preserve"> HYPERLINK \l _Toc7392 </w:instrText>
      </w:r>
      <w:r>
        <w:fldChar w:fldCharType="separate"/>
      </w:r>
      <w:r>
        <w:t>请求示例</w:t>
      </w:r>
      <w:r>
        <w:tab/>
      </w:r>
      <w:r>
        <w:fldChar w:fldCharType="begin"/>
      </w:r>
      <w:r>
        <w:instrText xml:space="preserve"> PAGEREF _Toc7392 \h </w:instrText>
      </w:r>
      <w:r>
        <w:fldChar w:fldCharType="separate"/>
      </w:r>
      <w:r>
        <w:t>799</w:t>
      </w:r>
      <w:r>
        <w:fldChar w:fldCharType="end"/>
      </w:r>
      <w:r>
        <w:fldChar w:fldCharType="end"/>
      </w:r>
    </w:p>
    <w:p w14:paraId="7A522195">
      <w:pPr>
        <w:pStyle w:val="29"/>
        <w:tabs>
          <w:tab w:val="right" w:leader="dot" w:pos="8640"/>
        </w:tabs>
      </w:pPr>
      <w:r>
        <w:fldChar w:fldCharType="begin"/>
      </w:r>
      <w:r>
        <w:instrText xml:space="preserve"> HYPERLINK \l _Toc31223 </w:instrText>
      </w:r>
      <w:r>
        <w:fldChar w:fldCharType="separate"/>
      </w:r>
      <w:r>
        <w:t>返回结果</w:t>
      </w:r>
      <w:r>
        <w:tab/>
      </w:r>
      <w:r>
        <w:fldChar w:fldCharType="begin"/>
      </w:r>
      <w:r>
        <w:instrText xml:space="preserve"> PAGEREF _Toc31223 \h </w:instrText>
      </w:r>
      <w:r>
        <w:fldChar w:fldCharType="separate"/>
      </w:r>
      <w:r>
        <w:t>799</w:t>
      </w:r>
      <w:r>
        <w:fldChar w:fldCharType="end"/>
      </w:r>
      <w:r>
        <w:fldChar w:fldCharType="end"/>
      </w:r>
    </w:p>
    <w:p w14:paraId="37EF043A">
      <w:pPr>
        <w:pStyle w:val="29"/>
        <w:tabs>
          <w:tab w:val="right" w:leader="dot" w:pos="8640"/>
        </w:tabs>
      </w:pPr>
      <w:r>
        <w:fldChar w:fldCharType="begin"/>
      </w:r>
      <w:r>
        <w:instrText xml:space="preserve"> HYPERLINK \l _Toc31983 </w:instrText>
      </w:r>
      <w:r>
        <w:fldChar w:fldCharType="separate"/>
      </w:r>
      <w:r>
        <w:t>返回成功示例</w:t>
      </w:r>
      <w:r>
        <w:tab/>
      </w:r>
      <w:r>
        <w:fldChar w:fldCharType="begin"/>
      </w:r>
      <w:r>
        <w:instrText xml:space="preserve"> PAGEREF _Toc31983 \h </w:instrText>
      </w:r>
      <w:r>
        <w:fldChar w:fldCharType="separate"/>
      </w:r>
      <w:r>
        <w:t>799</w:t>
      </w:r>
      <w:r>
        <w:fldChar w:fldCharType="end"/>
      </w:r>
      <w:r>
        <w:fldChar w:fldCharType="end"/>
      </w:r>
    </w:p>
    <w:p w14:paraId="0B0A17F5">
      <w:pPr>
        <w:pStyle w:val="29"/>
        <w:tabs>
          <w:tab w:val="right" w:leader="dot" w:pos="8640"/>
        </w:tabs>
      </w:pPr>
      <w:r>
        <w:fldChar w:fldCharType="begin"/>
      </w:r>
      <w:r>
        <w:instrText xml:space="preserve"> HYPERLINK \l _Toc14538 </w:instrText>
      </w:r>
      <w:r>
        <w:fldChar w:fldCharType="separate"/>
      </w:r>
      <w:r>
        <w:t>创建费用单</w:t>
      </w:r>
      <w:r>
        <w:tab/>
      </w:r>
      <w:r>
        <w:fldChar w:fldCharType="begin"/>
      </w:r>
      <w:r>
        <w:instrText xml:space="preserve"> PAGEREF _Toc14538 \h </w:instrText>
      </w:r>
      <w:r>
        <w:fldChar w:fldCharType="separate"/>
      </w:r>
      <w:r>
        <w:t>800</w:t>
      </w:r>
      <w:r>
        <w:fldChar w:fldCharType="end"/>
      </w:r>
      <w:r>
        <w:fldChar w:fldCharType="end"/>
      </w:r>
    </w:p>
    <w:p w14:paraId="77F9FE84">
      <w:pPr>
        <w:pStyle w:val="29"/>
        <w:tabs>
          <w:tab w:val="right" w:leader="dot" w:pos="8640"/>
        </w:tabs>
      </w:pPr>
      <w:r>
        <w:fldChar w:fldCharType="begin"/>
      </w:r>
      <w:r>
        <w:instrText xml:space="preserve"> HYPERLINK \l _Toc4131 </w:instrText>
      </w:r>
      <w:r>
        <w:fldChar w:fldCharType="separate"/>
      </w:r>
      <w:r>
        <w:t>接口信息</w:t>
      </w:r>
      <w:r>
        <w:tab/>
      </w:r>
      <w:r>
        <w:fldChar w:fldCharType="begin"/>
      </w:r>
      <w:r>
        <w:instrText xml:space="preserve"> PAGEREF _Toc4131 \h </w:instrText>
      </w:r>
      <w:r>
        <w:fldChar w:fldCharType="separate"/>
      </w:r>
      <w:r>
        <w:t>801</w:t>
      </w:r>
      <w:r>
        <w:fldChar w:fldCharType="end"/>
      </w:r>
      <w:r>
        <w:fldChar w:fldCharType="end"/>
      </w:r>
    </w:p>
    <w:p w14:paraId="7901D344">
      <w:pPr>
        <w:pStyle w:val="29"/>
        <w:tabs>
          <w:tab w:val="right" w:leader="dot" w:pos="8640"/>
        </w:tabs>
      </w:pPr>
      <w:r>
        <w:fldChar w:fldCharType="begin"/>
      </w:r>
      <w:r>
        <w:instrText xml:space="preserve"> HYPERLINK \l _Toc28137 </w:instrText>
      </w:r>
      <w:r>
        <w:fldChar w:fldCharType="separate"/>
      </w:r>
      <w:r>
        <w:t>请求参数</w:t>
      </w:r>
      <w:r>
        <w:tab/>
      </w:r>
      <w:r>
        <w:fldChar w:fldCharType="begin"/>
      </w:r>
      <w:r>
        <w:instrText xml:space="preserve"> PAGEREF _Toc28137 \h </w:instrText>
      </w:r>
      <w:r>
        <w:fldChar w:fldCharType="separate"/>
      </w:r>
      <w:r>
        <w:t>801</w:t>
      </w:r>
      <w:r>
        <w:fldChar w:fldCharType="end"/>
      </w:r>
      <w:r>
        <w:fldChar w:fldCharType="end"/>
      </w:r>
    </w:p>
    <w:p w14:paraId="614990E6">
      <w:pPr>
        <w:pStyle w:val="29"/>
        <w:tabs>
          <w:tab w:val="right" w:leader="dot" w:pos="8640"/>
        </w:tabs>
      </w:pPr>
      <w:r>
        <w:fldChar w:fldCharType="begin"/>
      </w:r>
      <w:r>
        <w:instrText xml:space="preserve"> HYPERLINK \l _Toc16942 </w:instrText>
      </w:r>
      <w:r>
        <w:fldChar w:fldCharType="separate"/>
      </w:r>
      <w:r>
        <w:t>请求示例</w:t>
      </w:r>
      <w:r>
        <w:tab/>
      </w:r>
      <w:r>
        <w:fldChar w:fldCharType="begin"/>
      </w:r>
      <w:r>
        <w:instrText xml:space="preserve"> PAGEREF _Toc16942 \h </w:instrText>
      </w:r>
      <w:r>
        <w:fldChar w:fldCharType="separate"/>
      </w:r>
      <w:r>
        <w:t>801</w:t>
      </w:r>
      <w:r>
        <w:fldChar w:fldCharType="end"/>
      </w:r>
      <w:r>
        <w:fldChar w:fldCharType="end"/>
      </w:r>
    </w:p>
    <w:p w14:paraId="2E3272F1">
      <w:pPr>
        <w:pStyle w:val="29"/>
        <w:tabs>
          <w:tab w:val="right" w:leader="dot" w:pos="8640"/>
        </w:tabs>
      </w:pPr>
      <w:r>
        <w:fldChar w:fldCharType="begin"/>
      </w:r>
      <w:r>
        <w:instrText xml:space="preserve"> HYPERLINK \l _Toc12397 </w:instrText>
      </w:r>
      <w:r>
        <w:fldChar w:fldCharType="separate"/>
      </w:r>
      <w:r>
        <w:t>返回结果</w:t>
      </w:r>
      <w:r>
        <w:tab/>
      </w:r>
      <w:r>
        <w:fldChar w:fldCharType="begin"/>
      </w:r>
      <w:r>
        <w:instrText xml:space="preserve"> PAGEREF _Toc12397 \h </w:instrText>
      </w:r>
      <w:r>
        <w:fldChar w:fldCharType="separate"/>
      </w:r>
      <w:r>
        <w:t>801</w:t>
      </w:r>
      <w:r>
        <w:fldChar w:fldCharType="end"/>
      </w:r>
      <w:r>
        <w:fldChar w:fldCharType="end"/>
      </w:r>
    </w:p>
    <w:p w14:paraId="019DFC11">
      <w:pPr>
        <w:pStyle w:val="29"/>
        <w:tabs>
          <w:tab w:val="right" w:leader="dot" w:pos="8640"/>
        </w:tabs>
      </w:pPr>
      <w:r>
        <w:fldChar w:fldCharType="begin"/>
      </w:r>
      <w:r>
        <w:instrText xml:space="preserve"> HYPERLINK \l _Toc11502 </w:instrText>
      </w:r>
      <w:r>
        <w:fldChar w:fldCharType="separate"/>
      </w:r>
      <w:r>
        <w:t>返回成功示例</w:t>
      </w:r>
      <w:r>
        <w:tab/>
      </w:r>
      <w:r>
        <w:fldChar w:fldCharType="begin"/>
      </w:r>
      <w:r>
        <w:instrText xml:space="preserve"> PAGEREF _Toc11502 \h </w:instrText>
      </w:r>
      <w:r>
        <w:fldChar w:fldCharType="separate"/>
      </w:r>
      <w:r>
        <w:t>801</w:t>
      </w:r>
      <w:r>
        <w:fldChar w:fldCharType="end"/>
      </w:r>
      <w:r>
        <w:fldChar w:fldCharType="end"/>
      </w:r>
    </w:p>
    <w:p w14:paraId="05804C8E">
      <w:pPr>
        <w:pStyle w:val="29"/>
        <w:tabs>
          <w:tab w:val="right" w:leader="dot" w:pos="8640"/>
        </w:tabs>
      </w:pPr>
      <w:r>
        <w:fldChar w:fldCharType="begin"/>
      </w:r>
      <w:r>
        <w:instrText xml:space="preserve"> HYPERLINK \l _Toc31649 </w:instrText>
      </w:r>
      <w:r>
        <w:fldChar w:fldCharType="separate"/>
      </w:r>
      <w:r>
        <w:t>返回失败示例</w:t>
      </w:r>
      <w:r>
        <w:tab/>
      </w:r>
      <w:r>
        <w:fldChar w:fldCharType="begin"/>
      </w:r>
      <w:r>
        <w:instrText xml:space="preserve"> PAGEREF _Toc31649 \h </w:instrText>
      </w:r>
      <w:r>
        <w:fldChar w:fldCharType="separate"/>
      </w:r>
      <w:r>
        <w:t>801</w:t>
      </w:r>
      <w:r>
        <w:fldChar w:fldCharType="end"/>
      </w:r>
      <w:r>
        <w:fldChar w:fldCharType="end"/>
      </w:r>
    </w:p>
    <w:p w14:paraId="2865A59B">
      <w:pPr>
        <w:pStyle w:val="29"/>
        <w:tabs>
          <w:tab w:val="right" w:leader="dot" w:pos="8640"/>
        </w:tabs>
      </w:pPr>
      <w:r>
        <w:fldChar w:fldCharType="begin"/>
      </w:r>
      <w:r>
        <w:instrText xml:space="preserve"> HYPERLINK \l _Toc13587 </w:instrText>
      </w:r>
      <w:r>
        <w:fldChar w:fldCharType="separate"/>
      </w:r>
      <w:r>
        <w:t>编辑费用单</w:t>
      </w:r>
      <w:r>
        <w:tab/>
      </w:r>
      <w:r>
        <w:fldChar w:fldCharType="begin"/>
      </w:r>
      <w:r>
        <w:instrText xml:space="preserve"> PAGEREF _Toc13587 \h </w:instrText>
      </w:r>
      <w:r>
        <w:fldChar w:fldCharType="separate"/>
      </w:r>
      <w:r>
        <w:t>802</w:t>
      </w:r>
      <w:r>
        <w:fldChar w:fldCharType="end"/>
      </w:r>
      <w:r>
        <w:fldChar w:fldCharType="end"/>
      </w:r>
    </w:p>
    <w:p w14:paraId="7DEDE80B">
      <w:pPr>
        <w:pStyle w:val="29"/>
        <w:tabs>
          <w:tab w:val="right" w:leader="dot" w:pos="8640"/>
        </w:tabs>
      </w:pPr>
      <w:r>
        <w:fldChar w:fldCharType="begin"/>
      </w:r>
      <w:r>
        <w:instrText xml:space="preserve"> HYPERLINK \l _Toc395 </w:instrText>
      </w:r>
      <w:r>
        <w:fldChar w:fldCharType="separate"/>
      </w:r>
      <w:r>
        <w:t>接口信息</w:t>
      </w:r>
      <w:r>
        <w:tab/>
      </w:r>
      <w:r>
        <w:fldChar w:fldCharType="begin"/>
      </w:r>
      <w:r>
        <w:instrText xml:space="preserve"> PAGEREF _Toc395 \h </w:instrText>
      </w:r>
      <w:r>
        <w:fldChar w:fldCharType="separate"/>
      </w:r>
      <w:r>
        <w:t>802</w:t>
      </w:r>
      <w:r>
        <w:fldChar w:fldCharType="end"/>
      </w:r>
      <w:r>
        <w:fldChar w:fldCharType="end"/>
      </w:r>
    </w:p>
    <w:p w14:paraId="300CFC72">
      <w:pPr>
        <w:pStyle w:val="29"/>
        <w:tabs>
          <w:tab w:val="right" w:leader="dot" w:pos="8640"/>
        </w:tabs>
      </w:pPr>
      <w:r>
        <w:fldChar w:fldCharType="begin"/>
      </w:r>
      <w:r>
        <w:instrText xml:space="preserve"> HYPERLINK \l _Toc739 </w:instrText>
      </w:r>
      <w:r>
        <w:fldChar w:fldCharType="separate"/>
      </w:r>
      <w:r>
        <w:t>请求参数</w:t>
      </w:r>
      <w:r>
        <w:tab/>
      </w:r>
      <w:r>
        <w:fldChar w:fldCharType="begin"/>
      </w:r>
      <w:r>
        <w:instrText xml:space="preserve"> PAGEREF _Toc739 \h </w:instrText>
      </w:r>
      <w:r>
        <w:fldChar w:fldCharType="separate"/>
      </w:r>
      <w:r>
        <w:t>802</w:t>
      </w:r>
      <w:r>
        <w:fldChar w:fldCharType="end"/>
      </w:r>
      <w:r>
        <w:fldChar w:fldCharType="end"/>
      </w:r>
    </w:p>
    <w:p w14:paraId="75E61011">
      <w:pPr>
        <w:pStyle w:val="29"/>
        <w:tabs>
          <w:tab w:val="right" w:leader="dot" w:pos="8640"/>
        </w:tabs>
      </w:pPr>
      <w:r>
        <w:fldChar w:fldCharType="begin"/>
      </w:r>
      <w:r>
        <w:instrText xml:space="preserve"> HYPERLINK \l _Toc102 </w:instrText>
      </w:r>
      <w:r>
        <w:fldChar w:fldCharType="separate"/>
      </w:r>
      <w:r>
        <w:t>请求示例</w:t>
      </w:r>
      <w:r>
        <w:tab/>
      </w:r>
      <w:r>
        <w:fldChar w:fldCharType="begin"/>
      </w:r>
      <w:r>
        <w:instrText xml:space="preserve"> PAGEREF _Toc102 \h </w:instrText>
      </w:r>
      <w:r>
        <w:fldChar w:fldCharType="separate"/>
      </w:r>
      <w:r>
        <w:t>802</w:t>
      </w:r>
      <w:r>
        <w:fldChar w:fldCharType="end"/>
      </w:r>
      <w:r>
        <w:fldChar w:fldCharType="end"/>
      </w:r>
    </w:p>
    <w:p w14:paraId="5744E697">
      <w:pPr>
        <w:pStyle w:val="29"/>
        <w:tabs>
          <w:tab w:val="right" w:leader="dot" w:pos="8640"/>
        </w:tabs>
      </w:pPr>
      <w:r>
        <w:fldChar w:fldCharType="begin"/>
      </w:r>
      <w:r>
        <w:instrText xml:space="preserve"> HYPERLINK \l _Toc12936 </w:instrText>
      </w:r>
      <w:r>
        <w:fldChar w:fldCharType="separate"/>
      </w:r>
      <w:r>
        <w:t>返回结果</w:t>
      </w:r>
      <w:r>
        <w:tab/>
      </w:r>
      <w:r>
        <w:fldChar w:fldCharType="begin"/>
      </w:r>
      <w:r>
        <w:instrText xml:space="preserve"> PAGEREF _Toc12936 \h </w:instrText>
      </w:r>
      <w:r>
        <w:fldChar w:fldCharType="separate"/>
      </w:r>
      <w:r>
        <w:t>802</w:t>
      </w:r>
      <w:r>
        <w:fldChar w:fldCharType="end"/>
      </w:r>
      <w:r>
        <w:fldChar w:fldCharType="end"/>
      </w:r>
    </w:p>
    <w:p w14:paraId="4FD86043">
      <w:pPr>
        <w:pStyle w:val="29"/>
        <w:tabs>
          <w:tab w:val="right" w:leader="dot" w:pos="8640"/>
        </w:tabs>
      </w:pPr>
      <w:r>
        <w:fldChar w:fldCharType="begin"/>
      </w:r>
      <w:r>
        <w:instrText xml:space="preserve"> HYPERLINK \l _Toc18904 </w:instrText>
      </w:r>
      <w:r>
        <w:fldChar w:fldCharType="separate"/>
      </w:r>
      <w:r>
        <w:t>返回成功示例</w:t>
      </w:r>
      <w:r>
        <w:tab/>
      </w:r>
      <w:r>
        <w:fldChar w:fldCharType="begin"/>
      </w:r>
      <w:r>
        <w:instrText xml:space="preserve"> PAGEREF _Toc18904 \h </w:instrText>
      </w:r>
      <w:r>
        <w:fldChar w:fldCharType="separate"/>
      </w:r>
      <w:r>
        <w:t>802</w:t>
      </w:r>
      <w:r>
        <w:fldChar w:fldCharType="end"/>
      </w:r>
      <w:r>
        <w:fldChar w:fldCharType="end"/>
      </w:r>
    </w:p>
    <w:p w14:paraId="6D7C9824">
      <w:pPr>
        <w:pStyle w:val="29"/>
        <w:tabs>
          <w:tab w:val="right" w:leader="dot" w:pos="8640"/>
        </w:tabs>
      </w:pPr>
      <w:r>
        <w:fldChar w:fldCharType="begin"/>
      </w:r>
      <w:r>
        <w:instrText xml:space="preserve"> HYPERLINK \l _Toc332 </w:instrText>
      </w:r>
      <w:r>
        <w:fldChar w:fldCharType="separate"/>
      </w:r>
      <w:r>
        <w:t>返回失败示例</w:t>
      </w:r>
      <w:r>
        <w:tab/>
      </w:r>
      <w:r>
        <w:fldChar w:fldCharType="begin"/>
      </w:r>
      <w:r>
        <w:instrText xml:space="preserve"> PAGEREF _Toc332 \h </w:instrText>
      </w:r>
      <w:r>
        <w:fldChar w:fldCharType="separate"/>
      </w:r>
      <w:r>
        <w:t>803</w:t>
      </w:r>
      <w:r>
        <w:fldChar w:fldCharType="end"/>
      </w:r>
      <w:r>
        <w:fldChar w:fldCharType="end"/>
      </w:r>
    </w:p>
    <w:p w14:paraId="5A039485">
      <w:pPr>
        <w:pStyle w:val="29"/>
        <w:tabs>
          <w:tab w:val="right" w:leader="dot" w:pos="8640"/>
        </w:tabs>
      </w:pPr>
      <w:r>
        <w:fldChar w:fldCharType="begin"/>
      </w:r>
      <w:r>
        <w:instrText xml:space="preserve"> HYPERLINK \l _Toc22724 </w:instrText>
      </w:r>
      <w:r>
        <w:fldChar w:fldCharType="separate"/>
      </w:r>
      <w:r>
        <w:t>作废费用单</w:t>
      </w:r>
      <w:r>
        <w:tab/>
      </w:r>
      <w:r>
        <w:fldChar w:fldCharType="begin"/>
      </w:r>
      <w:r>
        <w:instrText xml:space="preserve"> PAGEREF _Toc22724 \h </w:instrText>
      </w:r>
      <w:r>
        <w:fldChar w:fldCharType="separate"/>
      </w:r>
      <w:r>
        <w:t>803</w:t>
      </w:r>
      <w:r>
        <w:fldChar w:fldCharType="end"/>
      </w:r>
      <w:r>
        <w:fldChar w:fldCharType="end"/>
      </w:r>
    </w:p>
    <w:p w14:paraId="7FFF5998">
      <w:pPr>
        <w:pStyle w:val="29"/>
        <w:tabs>
          <w:tab w:val="right" w:leader="dot" w:pos="8640"/>
        </w:tabs>
      </w:pPr>
      <w:r>
        <w:fldChar w:fldCharType="begin"/>
      </w:r>
      <w:r>
        <w:instrText xml:space="preserve"> HYPERLINK \l _Toc23182 </w:instrText>
      </w:r>
      <w:r>
        <w:fldChar w:fldCharType="separate"/>
      </w:r>
      <w:r>
        <w:t>接口信息</w:t>
      </w:r>
      <w:r>
        <w:tab/>
      </w:r>
      <w:r>
        <w:fldChar w:fldCharType="begin"/>
      </w:r>
      <w:r>
        <w:instrText xml:space="preserve"> PAGEREF _Toc23182 \h </w:instrText>
      </w:r>
      <w:r>
        <w:fldChar w:fldCharType="separate"/>
      </w:r>
      <w:r>
        <w:t>803</w:t>
      </w:r>
      <w:r>
        <w:fldChar w:fldCharType="end"/>
      </w:r>
      <w:r>
        <w:fldChar w:fldCharType="end"/>
      </w:r>
    </w:p>
    <w:p w14:paraId="4918F37F">
      <w:pPr>
        <w:pStyle w:val="29"/>
        <w:tabs>
          <w:tab w:val="right" w:leader="dot" w:pos="8640"/>
        </w:tabs>
      </w:pPr>
      <w:r>
        <w:fldChar w:fldCharType="begin"/>
      </w:r>
      <w:r>
        <w:instrText xml:space="preserve"> HYPERLINK \l _Toc30603 </w:instrText>
      </w:r>
      <w:r>
        <w:fldChar w:fldCharType="separate"/>
      </w:r>
      <w:r>
        <w:t>请求参数</w:t>
      </w:r>
      <w:r>
        <w:tab/>
      </w:r>
      <w:r>
        <w:fldChar w:fldCharType="begin"/>
      </w:r>
      <w:r>
        <w:instrText xml:space="preserve"> PAGEREF _Toc30603 \h </w:instrText>
      </w:r>
      <w:r>
        <w:fldChar w:fldCharType="separate"/>
      </w:r>
      <w:r>
        <w:t>803</w:t>
      </w:r>
      <w:r>
        <w:fldChar w:fldCharType="end"/>
      </w:r>
      <w:r>
        <w:fldChar w:fldCharType="end"/>
      </w:r>
    </w:p>
    <w:p w14:paraId="55A9F15F">
      <w:pPr>
        <w:pStyle w:val="29"/>
        <w:tabs>
          <w:tab w:val="right" w:leader="dot" w:pos="8640"/>
        </w:tabs>
      </w:pPr>
      <w:r>
        <w:fldChar w:fldCharType="begin"/>
      </w:r>
      <w:r>
        <w:instrText xml:space="preserve"> HYPERLINK \l _Toc18615 </w:instrText>
      </w:r>
      <w:r>
        <w:fldChar w:fldCharType="separate"/>
      </w:r>
      <w:r>
        <w:t>请求示例</w:t>
      </w:r>
      <w:r>
        <w:tab/>
      </w:r>
      <w:r>
        <w:fldChar w:fldCharType="begin"/>
      </w:r>
      <w:r>
        <w:instrText xml:space="preserve"> PAGEREF _Toc18615 \h </w:instrText>
      </w:r>
      <w:r>
        <w:fldChar w:fldCharType="separate"/>
      </w:r>
      <w:r>
        <w:t>803</w:t>
      </w:r>
      <w:r>
        <w:fldChar w:fldCharType="end"/>
      </w:r>
      <w:r>
        <w:fldChar w:fldCharType="end"/>
      </w:r>
    </w:p>
    <w:p w14:paraId="0720922E">
      <w:pPr>
        <w:pStyle w:val="29"/>
        <w:tabs>
          <w:tab w:val="right" w:leader="dot" w:pos="8640"/>
        </w:tabs>
      </w:pPr>
      <w:r>
        <w:fldChar w:fldCharType="begin"/>
      </w:r>
      <w:r>
        <w:instrText xml:space="preserve"> HYPERLINK \l _Toc28477 </w:instrText>
      </w:r>
      <w:r>
        <w:fldChar w:fldCharType="separate"/>
      </w:r>
      <w:r>
        <w:t>返回结果</w:t>
      </w:r>
      <w:r>
        <w:tab/>
      </w:r>
      <w:r>
        <w:fldChar w:fldCharType="begin"/>
      </w:r>
      <w:r>
        <w:instrText xml:space="preserve"> PAGEREF _Toc28477 \h </w:instrText>
      </w:r>
      <w:r>
        <w:fldChar w:fldCharType="separate"/>
      </w:r>
      <w:r>
        <w:t>803</w:t>
      </w:r>
      <w:r>
        <w:fldChar w:fldCharType="end"/>
      </w:r>
      <w:r>
        <w:fldChar w:fldCharType="end"/>
      </w:r>
    </w:p>
    <w:p w14:paraId="5F226BD8">
      <w:pPr>
        <w:pStyle w:val="29"/>
        <w:tabs>
          <w:tab w:val="right" w:leader="dot" w:pos="8640"/>
        </w:tabs>
      </w:pPr>
      <w:r>
        <w:fldChar w:fldCharType="begin"/>
      </w:r>
      <w:r>
        <w:instrText xml:space="preserve"> HYPERLINK \l _Toc13885 </w:instrText>
      </w:r>
      <w:r>
        <w:fldChar w:fldCharType="separate"/>
      </w:r>
      <w:r>
        <w:t>返回成功示例</w:t>
      </w:r>
      <w:r>
        <w:tab/>
      </w:r>
      <w:r>
        <w:fldChar w:fldCharType="begin"/>
      </w:r>
      <w:r>
        <w:instrText xml:space="preserve"> PAGEREF _Toc13885 \h </w:instrText>
      </w:r>
      <w:r>
        <w:fldChar w:fldCharType="separate"/>
      </w:r>
      <w:r>
        <w:t>803</w:t>
      </w:r>
      <w:r>
        <w:fldChar w:fldCharType="end"/>
      </w:r>
      <w:r>
        <w:fldChar w:fldCharType="end"/>
      </w:r>
    </w:p>
    <w:p w14:paraId="4A55D12A">
      <w:pPr>
        <w:pStyle w:val="29"/>
        <w:tabs>
          <w:tab w:val="right" w:leader="dot" w:pos="8640"/>
        </w:tabs>
      </w:pPr>
      <w:r>
        <w:fldChar w:fldCharType="begin"/>
      </w:r>
      <w:r>
        <w:instrText xml:space="preserve"> HYPERLINK \l _Toc22394 </w:instrText>
      </w:r>
      <w:r>
        <w:fldChar w:fldCharType="separate"/>
      </w:r>
      <w:r>
        <w:t>返回失败示例</w:t>
      </w:r>
      <w:r>
        <w:tab/>
      </w:r>
      <w:r>
        <w:fldChar w:fldCharType="begin"/>
      </w:r>
      <w:r>
        <w:instrText xml:space="preserve"> PAGEREF _Toc22394 \h </w:instrText>
      </w:r>
      <w:r>
        <w:fldChar w:fldCharType="separate"/>
      </w:r>
      <w:r>
        <w:t>803</w:t>
      </w:r>
      <w:r>
        <w:fldChar w:fldCharType="end"/>
      </w:r>
      <w:r>
        <w:fldChar w:fldCharType="end"/>
      </w:r>
    </w:p>
    <w:p w14:paraId="27DC5924">
      <w:pPr>
        <w:pStyle w:val="29"/>
        <w:tabs>
          <w:tab w:val="right" w:leader="dot" w:pos="8640"/>
        </w:tabs>
      </w:pPr>
      <w:r>
        <w:fldChar w:fldCharType="begin"/>
      </w:r>
      <w:r>
        <w:instrText xml:space="preserve"> HYPERLINK \l _Toc24376 </w:instrText>
      </w:r>
      <w:r>
        <w:fldChar w:fldCharType="separate"/>
      </w:r>
      <w:r>
        <w:t>删除费用单</w:t>
      </w:r>
      <w:r>
        <w:tab/>
      </w:r>
      <w:r>
        <w:fldChar w:fldCharType="begin"/>
      </w:r>
      <w:r>
        <w:instrText xml:space="preserve"> PAGEREF _Toc24376 \h </w:instrText>
      </w:r>
      <w:r>
        <w:fldChar w:fldCharType="separate"/>
      </w:r>
      <w:r>
        <w:t>804</w:t>
      </w:r>
      <w:r>
        <w:fldChar w:fldCharType="end"/>
      </w:r>
      <w:r>
        <w:fldChar w:fldCharType="end"/>
      </w:r>
    </w:p>
    <w:p w14:paraId="6FFDA12B">
      <w:pPr>
        <w:pStyle w:val="29"/>
        <w:tabs>
          <w:tab w:val="right" w:leader="dot" w:pos="8640"/>
        </w:tabs>
      </w:pPr>
      <w:r>
        <w:fldChar w:fldCharType="begin"/>
      </w:r>
      <w:r>
        <w:instrText xml:space="preserve"> HYPERLINK \l _Toc23308 </w:instrText>
      </w:r>
      <w:r>
        <w:fldChar w:fldCharType="separate"/>
      </w:r>
      <w:r>
        <w:t>接口信息</w:t>
      </w:r>
      <w:r>
        <w:tab/>
      </w:r>
      <w:r>
        <w:fldChar w:fldCharType="begin"/>
      </w:r>
      <w:r>
        <w:instrText xml:space="preserve"> PAGEREF _Toc23308 \h </w:instrText>
      </w:r>
      <w:r>
        <w:fldChar w:fldCharType="separate"/>
      </w:r>
      <w:r>
        <w:t>804</w:t>
      </w:r>
      <w:r>
        <w:fldChar w:fldCharType="end"/>
      </w:r>
      <w:r>
        <w:fldChar w:fldCharType="end"/>
      </w:r>
    </w:p>
    <w:p w14:paraId="6C94264B">
      <w:pPr>
        <w:pStyle w:val="29"/>
        <w:tabs>
          <w:tab w:val="right" w:leader="dot" w:pos="8640"/>
        </w:tabs>
      </w:pPr>
      <w:r>
        <w:fldChar w:fldCharType="begin"/>
      </w:r>
      <w:r>
        <w:instrText xml:space="preserve"> HYPERLINK \l _Toc28185 </w:instrText>
      </w:r>
      <w:r>
        <w:fldChar w:fldCharType="separate"/>
      </w:r>
      <w:r>
        <w:t>请求参数</w:t>
      </w:r>
      <w:r>
        <w:tab/>
      </w:r>
      <w:r>
        <w:fldChar w:fldCharType="begin"/>
      </w:r>
      <w:r>
        <w:instrText xml:space="preserve"> PAGEREF _Toc28185 \h </w:instrText>
      </w:r>
      <w:r>
        <w:fldChar w:fldCharType="separate"/>
      </w:r>
      <w:r>
        <w:t>804</w:t>
      </w:r>
      <w:r>
        <w:fldChar w:fldCharType="end"/>
      </w:r>
      <w:r>
        <w:fldChar w:fldCharType="end"/>
      </w:r>
    </w:p>
    <w:p w14:paraId="09734FA7">
      <w:pPr>
        <w:pStyle w:val="29"/>
        <w:tabs>
          <w:tab w:val="right" w:leader="dot" w:pos="8640"/>
        </w:tabs>
      </w:pPr>
      <w:r>
        <w:fldChar w:fldCharType="begin"/>
      </w:r>
      <w:r>
        <w:instrText xml:space="preserve"> HYPERLINK \l _Toc8768 </w:instrText>
      </w:r>
      <w:r>
        <w:fldChar w:fldCharType="separate"/>
      </w:r>
      <w:r>
        <w:t>返回结果</w:t>
      </w:r>
      <w:r>
        <w:tab/>
      </w:r>
      <w:r>
        <w:fldChar w:fldCharType="begin"/>
      </w:r>
      <w:r>
        <w:instrText xml:space="preserve"> PAGEREF _Toc8768 \h </w:instrText>
      </w:r>
      <w:r>
        <w:fldChar w:fldCharType="separate"/>
      </w:r>
      <w:r>
        <w:t>804</w:t>
      </w:r>
      <w:r>
        <w:fldChar w:fldCharType="end"/>
      </w:r>
      <w:r>
        <w:fldChar w:fldCharType="end"/>
      </w:r>
    </w:p>
    <w:p w14:paraId="21408D6F">
      <w:pPr>
        <w:pStyle w:val="29"/>
        <w:tabs>
          <w:tab w:val="right" w:leader="dot" w:pos="8640"/>
        </w:tabs>
      </w:pPr>
      <w:r>
        <w:fldChar w:fldCharType="begin"/>
      </w:r>
      <w:r>
        <w:instrText xml:space="preserve"> HYPERLINK \l _Toc31508 </w:instrText>
      </w:r>
      <w:r>
        <w:fldChar w:fldCharType="separate"/>
      </w:r>
      <w:r>
        <w:t>返回成功示例</w:t>
      </w:r>
      <w:r>
        <w:tab/>
      </w:r>
      <w:r>
        <w:fldChar w:fldCharType="begin"/>
      </w:r>
      <w:r>
        <w:instrText xml:space="preserve"> PAGEREF _Toc31508 \h </w:instrText>
      </w:r>
      <w:r>
        <w:fldChar w:fldCharType="separate"/>
      </w:r>
      <w:r>
        <w:t>804</w:t>
      </w:r>
      <w:r>
        <w:fldChar w:fldCharType="end"/>
      </w:r>
      <w:r>
        <w:fldChar w:fldCharType="end"/>
      </w:r>
    </w:p>
    <w:p w14:paraId="2E4C3BEB">
      <w:pPr>
        <w:pStyle w:val="29"/>
        <w:tabs>
          <w:tab w:val="right" w:leader="dot" w:pos="8640"/>
        </w:tabs>
      </w:pPr>
      <w:r>
        <w:fldChar w:fldCharType="begin"/>
      </w:r>
      <w:r>
        <w:instrText xml:space="preserve"> HYPERLINK \l _Toc27576 </w:instrText>
      </w:r>
      <w:r>
        <w:fldChar w:fldCharType="separate"/>
      </w:r>
      <w:r>
        <w:t>返回失败示例</w:t>
      </w:r>
      <w:r>
        <w:tab/>
      </w:r>
      <w:r>
        <w:fldChar w:fldCharType="begin"/>
      </w:r>
      <w:r>
        <w:instrText xml:space="preserve"> PAGEREF _Toc27576 \h </w:instrText>
      </w:r>
      <w:r>
        <w:fldChar w:fldCharType="separate"/>
      </w:r>
      <w:r>
        <w:t>804</w:t>
      </w:r>
      <w:r>
        <w:fldChar w:fldCharType="end"/>
      </w:r>
      <w:r>
        <w:fldChar w:fldCharType="end"/>
      </w:r>
    </w:p>
    <w:p w14:paraId="14B5E128">
      <w:pPr>
        <w:pStyle w:val="29"/>
        <w:tabs>
          <w:tab w:val="right" w:leader="dot" w:pos="8640"/>
        </w:tabs>
      </w:pPr>
      <w:r>
        <w:fldChar w:fldCharType="begin"/>
      </w:r>
      <w:r>
        <w:instrText xml:space="preserve"> HYPERLINK \l _Toc14705 </w:instrText>
      </w:r>
      <w:r>
        <w:fldChar w:fldCharType="separate"/>
      </w:r>
      <w:r>
        <w:t>查询利润报表-MSKU</w:t>
      </w:r>
      <w:r>
        <w:tab/>
      </w:r>
      <w:r>
        <w:fldChar w:fldCharType="begin"/>
      </w:r>
      <w:r>
        <w:instrText xml:space="preserve"> PAGEREF _Toc14705 \h </w:instrText>
      </w:r>
      <w:r>
        <w:fldChar w:fldCharType="separate"/>
      </w:r>
      <w:r>
        <w:t>804</w:t>
      </w:r>
      <w:r>
        <w:fldChar w:fldCharType="end"/>
      </w:r>
      <w:r>
        <w:fldChar w:fldCharType="end"/>
      </w:r>
    </w:p>
    <w:p w14:paraId="3E637E3A">
      <w:pPr>
        <w:pStyle w:val="29"/>
        <w:tabs>
          <w:tab w:val="right" w:leader="dot" w:pos="8640"/>
        </w:tabs>
      </w:pPr>
      <w:r>
        <w:fldChar w:fldCharType="begin"/>
      </w:r>
      <w:r>
        <w:instrText xml:space="preserve"> HYPERLINK \l _Toc23705 </w:instrText>
      </w:r>
      <w:r>
        <w:fldChar w:fldCharType="separate"/>
      </w:r>
      <w:r>
        <w:t>接口信息</w:t>
      </w:r>
      <w:r>
        <w:tab/>
      </w:r>
      <w:r>
        <w:fldChar w:fldCharType="begin"/>
      </w:r>
      <w:r>
        <w:instrText xml:space="preserve"> PAGEREF _Toc23705 \h </w:instrText>
      </w:r>
      <w:r>
        <w:fldChar w:fldCharType="separate"/>
      </w:r>
      <w:r>
        <w:t>805</w:t>
      </w:r>
      <w:r>
        <w:fldChar w:fldCharType="end"/>
      </w:r>
      <w:r>
        <w:fldChar w:fldCharType="end"/>
      </w:r>
    </w:p>
    <w:p w14:paraId="2651BE4B">
      <w:pPr>
        <w:pStyle w:val="29"/>
        <w:tabs>
          <w:tab w:val="right" w:leader="dot" w:pos="8640"/>
        </w:tabs>
      </w:pPr>
      <w:r>
        <w:fldChar w:fldCharType="begin"/>
      </w:r>
      <w:r>
        <w:instrText xml:space="preserve"> HYPERLINK \l _Toc31125 </w:instrText>
      </w:r>
      <w:r>
        <w:fldChar w:fldCharType="separate"/>
      </w:r>
      <w:r>
        <w:t>请求参数</w:t>
      </w:r>
      <w:r>
        <w:tab/>
      </w:r>
      <w:r>
        <w:fldChar w:fldCharType="begin"/>
      </w:r>
      <w:r>
        <w:instrText xml:space="preserve"> PAGEREF _Toc31125 \h </w:instrText>
      </w:r>
      <w:r>
        <w:fldChar w:fldCharType="separate"/>
      </w:r>
      <w:r>
        <w:t>805</w:t>
      </w:r>
      <w:r>
        <w:fldChar w:fldCharType="end"/>
      </w:r>
      <w:r>
        <w:fldChar w:fldCharType="end"/>
      </w:r>
    </w:p>
    <w:p w14:paraId="056A1B99">
      <w:pPr>
        <w:pStyle w:val="29"/>
        <w:tabs>
          <w:tab w:val="right" w:leader="dot" w:pos="8640"/>
        </w:tabs>
      </w:pPr>
      <w:r>
        <w:fldChar w:fldCharType="begin"/>
      </w:r>
      <w:r>
        <w:instrText xml:space="preserve"> HYPERLINK \l _Toc19702 </w:instrText>
      </w:r>
      <w:r>
        <w:fldChar w:fldCharType="separate"/>
      </w:r>
      <w:r>
        <w:t>请求示例</w:t>
      </w:r>
      <w:r>
        <w:tab/>
      </w:r>
      <w:r>
        <w:fldChar w:fldCharType="begin"/>
      </w:r>
      <w:r>
        <w:instrText xml:space="preserve"> PAGEREF _Toc19702 \h </w:instrText>
      </w:r>
      <w:r>
        <w:fldChar w:fldCharType="separate"/>
      </w:r>
      <w:r>
        <w:t>805</w:t>
      </w:r>
      <w:r>
        <w:fldChar w:fldCharType="end"/>
      </w:r>
      <w:r>
        <w:fldChar w:fldCharType="end"/>
      </w:r>
    </w:p>
    <w:p w14:paraId="5B6D9CF5">
      <w:pPr>
        <w:pStyle w:val="29"/>
        <w:tabs>
          <w:tab w:val="right" w:leader="dot" w:pos="8640"/>
        </w:tabs>
      </w:pPr>
      <w:r>
        <w:fldChar w:fldCharType="begin"/>
      </w:r>
      <w:r>
        <w:instrText xml:space="preserve"> HYPERLINK \l _Toc23238 </w:instrText>
      </w:r>
      <w:r>
        <w:fldChar w:fldCharType="separate"/>
      </w:r>
      <w:r>
        <w:t>返回结果</w:t>
      </w:r>
      <w:r>
        <w:tab/>
      </w:r>
      <w:r>
        <w:fldChar w:fldCharType="begin"/>
      </w:r>
      <w:r>
        <w:instrText xml:space="preserve"> PAGEREF _Toc23238 \h </w:instrText>
      </w:r>
      <w:r>
        <w:fldChar w:fldCharType="separate"/>
      </w:r>
      <w:r>
        <w:t>805</w:t>
      </w:r>
      <w:r>
        <w:fldChar w:fldCharType="end"/>
      </w:r>
      <w:r>
        <w:fldChar w:fldCharType="end"/>
      </w:r>
    </w:p>
    <w:p w14:paraId="3CC60D1F">
      <w:pPr>
        <w:pStyle w:val="29"/>
        <w:tabs>
          <w:tab w:val="right" w:leader="dot" w:pos="8640"/>
        </w:tabs>
      </w:pPr>
      <w:r>
        <w:fldChar w:fldCharType="begin"/>
      </w:r>
      <w:r>
        <w:instrText xml:space="preserve"> HYPERLINK \l _Toc17586 </w:instrText>
      </w:r>
      <w:r>
        <w:fldChar w:fldCharType="separate"/>
      </w:r>
      <w:r>
        <w:t>返回示例</w:t>
      </w:r>
      <w:r>
        <w:tab/>
      </w:r>
      <w:r>
        <w:fldChar w:fldCharType="begin"/>
      </w:r>
      <w:r>
        <w:instrText xml:space="preserve"> PAGEREF _Toc17586 \h </w:instrText>
      </w:r>
      <w:r>
        <w:fldChar w:fldCharType="separate"/>
      </w:r>
      <w:r>
        <w:t>805</w:t>
      </w:r>
      <w:r>
        <w:fldChar w:fldCharType="end"/>
      </w:r>
      <w:r>
        <w:fldChar w:fldCharType="end"/>
      </w:r>
    </w:p>
    <w:p w14:paraId="0CCAA18A">
      <w:pPr>
        <w:pStyle w:val="29"/>
        <w:tabs>
          <w:tab w:val="right" w:leader="dot" w:pos="8640"/>
        </w:tabs>
      </w:pPr>
      <w:r>
        <w:fldChar w:fldCharType="begin"/>
      </w:r>
      <w:r>
        <w:instrText xml:space="preserve"> HYPERLINK \l _Toc2886 </w:instrText>
      </w:r>
      <w:r>
        <w:fldChar w:fldCharType="separate"/>
      </w:r>
      <w:r>
        <w:t>查询利润报表-ASIN</w:t>
      </w:r>
      <w:r>
        <w:tab/>
      </w:r>
      <w:r>
        <w:fldChar w:fldCharType="begin"/>
      </w:r>
      <w:r>
        <w:instrText xml:space="preserve"> PAGEREF _Toc2886 \h </w:instrText>
      </w:r>
      <w:r>
        <w:fldChar w:fldCharType="separate"/>
      </w:r>
      <w:r>
        <w:t>809</w:t>
      </w:r>
      <w:r>
        <w:fldChar w:fldCharType="end"/>
      </w:r>
      <w:r>
        <w:fldChar w:fldCharType="end"/>
      </w:r>
    </w:p>
    <w:p w14:paraId="5A94EB90">
      <w:pPr>
        <w:pStyle w:val="29"/>
        <w:tabs>
          <w:tab w:val="right" w:leader="dot" w:pos="8640"/>
        </w:tabs>
      </w:pPr>
      <w:r>
        <w:fldChar w:fldCharType="begin"/>
      </w:r>
      <w:r>
        <w:instrText xml:space="preserve"> HYPERLINK \l _Toc12079 </w:instrText>
      </w:r>
      <w:r>
        <w:fldChar w:fldCharType="separate"/>
      </w:r>
      <w:r>
        <w:t>接口信息</w:t>
      </w:r>
      <w:r>
        <w:tab/>
      </w:r>
      <w:r>
        <w:fldChar w:fldCharType="begin"/>
      </w:r>
      <w:r>
        <w:instrText xml:space="preserve"> PAGEREF _Toc12079 \h </w:instrText>
      </w:r>
      <w:r>
        <w:fldChar w:fldCharType="separate"/>
      </w:r>
      <w:r>
        <w:t>809</w:t>
      </w:r>
      <w:r>
        <w:fldChar w:fldCharType="end"/>
      </w:r>
      <w:r>
        <w:fldChar w:fldCharType="end"/>
      </w:r>
    </w:p>
    <w:p w14:paraId="6AE888B8">
      <w:pPr>
        <w:pStyle w:val="29"/>
        <w:tabs>
          <w:tab w:val="right" w:leader="dot" w:pos="8640"/>
        </w:tabs>
      </w:pPr>
      <w:r>
        <w:fldChar w:fldCharType="begin"/>
      </w:r>
      <w:r>
        <w:instrText xml:space="preserve"> HYPERLINK \l _Toc14778 </w:instrText>
      </w:r>
      <w:r>
        <w:fldChar w:fldCharType="separate"/>
      </w:r>
      <w:r>
        <w:t>请求参数</w:t>
      </w:r>
      <w:r>
        <w:tab/>
      </w:r>
      <w:r>
        <w:fldChar w:fldCharType="begin"/>
      </w:r>
      <w:r>
        <w:instrText xml:space="preserve"> PAGEREF _Toc14778 \h </w:instrText>
      </w:r>
      <w:r>
        <w:fldChar w:fldCharType="separate"/>
      </w:r>
      <w:r>
        <w:t>809</w:t>
      </w:r>
      <w:r>
        <w:fldChar w:fldCharType="end"/>
      </w:r>
      <w:r>
        <w:fldChar w:fldCharType="end"/>
      </w:r>
    </w:p>
    <w:p w14:paraId="4B95871F">
      <w:pPr>
        <w:pStyle w:val="29"/>
        <w:tabs>
          <w:tab w:val="right" w:leader="dot" w:pos="8640"/>
        </w:tabs>
      </w:pPr>
      <w:r>
        <w:fldChar w:fldCharType="begin"/>
      </w:r>
      <w:r>
        <w:instrText xml:space="preserve"> HYPERLINK \l _Toc7685 </w:instrText>
      </w:r>
      <w:r>
        <w:fldChar w:fldCharType="separate"/>
      </w:r>
      <w:r>
        <w:t>请求示例</w:t>
      </w:r>
      <w:r>
        <w:tab/>
      </w:r>
      <w:r>
        <w:fldChar w:fldCharType="begin"/>
      </w:r>
      <w:r>
        <w:instrText xml:space="preserve"> PAGEREF _Toc7685 \h </w:instrText>
      </w:r>
      <w:r>
        <w:fldChar w:fldCharType="separate"/>
      </w:r>
      <w:r>
        <w:t>809</w:t>
      </w:r>
      <w:r>
        <w:fldChar w:fldCharType="end"/>
      </w:r>
      <w:r>
        <w:fldChar w:fldCharType="end"/>
      </w:r>
    </w:p>
    <w:p w14:paraId="33F7E23D">
      <w:pPr>
        <w:pStyle w:val="29"/>
        <w:tabs>
          <w:tab w:val="right" w:leader="dot" w:pos="8640"/>
        </w:tabs>
      </w:pPr>
      <w:r>
        <w:fldChar w:fldCharType="begin"/>
      </w:r>
      <w:r>
        <w:instrText xml:space="preserve"> HYPERLINK \l _Toc15025 </w:instrText>
      </w:r>
      <w:r>
        <w:fldChar w:fldCharType="separate"/>
      </w:r>
      <w:r>
        <w:t>返回结果</w:t>
      </w:r>
      <w:r>
        <w:tab/>
      </w:r>
      <w:r>
        <w:fldChar w:fldCharType="begin"/>
      </w:r>
      <w:r>
        <w:instrText xml:space="preserve"> PAGEREF _Toc15025 \h </w:instrText>
      </w:r>
      <w:r>
        <w:fldChar w:fldCharType="separate"/>
      </w:r>
      <w:r>
        <w:t>810</w:t>
      </w:r>
      <w:r>
        <w:fldChar w:fldCharType="end"/>
      </w:r>
      <w:r>
        <w:fldChar w:fldCharType="end"/>
      </w:r>
    </w:p>
    <w:p w14:paraId="741B5FFE">
      <w:pPr>
        <w:pStyle w:val="29"/>
        <w:tabs>
          <w:tab w:val="right" w:leader="dot" w:pos="8640"/>
        </w:tabs>
      </w:pPr>
      <w:r>
        <w:fldChar w:fldCharType="begin"/>
      </w:r>
      <w:r>
        <w:instrText xml:space="preserve"> HYPERLINK \l _Toc21747 </w:instrText>
      </w:r>
      <w:r>
        <w:fldChar w:fldCharType="separate"/>
      </w:r>
      <w:r>
        <w:t>返回成功示例</w:t>
      </w:r>
      <w:r>
        <w:tab/>
      </w:r>
      <w:r>
        <w:fldChar w:fldCharType="begin"/>
      </w:r>
      <w:r>
        <w:instrText xml:space="preserve"> PAGEREF _Toc21747 \h </w:instrText>
      </w:r>
      <w:r>
        <w:fldChar w:fldCharType="separate"/>
      </w:r>
      <w:r>
        <w:t>810</w:t>
      </w:r>
      <w:r>
        <w:fldChar w:fldCharType="end"/>
      </w:r>
      <w:r>
        <w:fldChar w:fldCharType="end"/>
      </w:r>
    </w:p>
    <w:p w14:paraId="6D695AAE">
      <w:pPr>
        <w:pStyle w:val="29"/>
        <w:tabs>
          <w:tab w:val="right" w:leader="dot" w:pos="8640"/>
        </w:tabs>
      </w:pPr>
      <w:r>
        <w:fldChar w:fldCharType="begin"/>
      </w:r>
      <w:r>
        <w:instrText xml:space="preserve"> HYPERLINK \l _Toc3726 </w:instrText>
      </w:r>
      <w:r>
        <w:fldChar w:fldCharType="separate"/>
      </w:r>
      <w:r>
        <w:t>查询利润报表-父ASIN</w:t>
      </w:r>
      <w:r>
        <w:tab/>
      </w:r>
      <w:r>
        <w:fldChar w:fldCharType="begin"/>
      </w:r>
      <w:r>
        <w:instrText xml:space="preserve"> PAGEREF _Toc3726 \h </w:instrText>
      </w:r>
      <w:r>
        <w:fldChar w:fldCharType="separate"/>
      </w:r>
      <w:r>
        <w:t>814</w:t>
      </w:r>
      <w:r>
        <w:fldChar w:fldCharType="end"/>
      </w:r>
      <w:r>
        <w:fldChar w:fldCharType="end"/>
      </w:r>
    </w:p>
    <w:p w14:paraId="77696002">
      <w:pPr>
        <w:pStyle w:val="29"/>
        <w:tabs>
          <w:tab w:val="right" w:leader="dot" w:pos="8640"/>
        </w:tabs>
      </w:pPr>
      <w:r>
        <w:fldChar w:fldCharType="begin"/>
      </w:r>
      <w:r>
        <w:instrText xml:space="preserve"> HYPERLINK \l _Toc32007 </w:instrText>
      </w:r>
      <w:r>
        <w:fldChar w:fldCharType="separate"/>
      </w:r>
      <w:r>
        <w:t>接口信息</w:t>
      </w:r>
      <w:r>
        <w:tab/>
      </w:r>
      <w:r>
        <w:fldChar w:fldCharType="begin"/>
      </w:r>
      <w:r>
        <w:instrText xml:space="preserve"> PAGEREF _Toc32007 \h </w:instrText>
      </w:r>
      <w:r>
        <w:fldChar w:fldCharType="separate"/>
      </w:r>
      <w:r>
        <w:t>814</w:t>
      </w:r>
      <w:r>
        <w:fldChar w:fldCharType="end"/>
      </w:r>
      <w:r>
        <w:fldChar w:fldCharType="end"/>
      </w:r>
    </w:p>
    <w:p w14:paraId="37BBC8CE">
      <w:pPr>
        <w:pStyle w:val="29"/>
        <w:tabs>
          <w:tab w:val="right" w:leader="dot" w:pos="8640"/>
        </w:tabs>
      </w:pPr>
      <w:r>
        <w:fldChar w:fldCharType="begin"/>
      </w:r>
      <w:r>
        <w:instrText xml:space="preserve"> HYPERLINK \l _Toc624 </w:instrText>
      </w:r>
      <w:r>
        <w:fldChar w:fldCharType="separate"/>
      </w:r>
      <w:r>
        <w:t>请求参数</w:t>
      </w:r>
      <w:r>
        <w:tab/>
      </w:r>
      <w:r>
        <w:fldChar w:fldCharType="begin"/>
      </w:r>
      <w:r>
        <w:instrText xml:space="preserve"> PAGEREF _Toc624 \h </w:instrText>
      </w:r>
      <w:r>
        <w:fldChar w:fldCharType="separate"/>
      </w:r>
      <w:r>
        <w:t>814</w:t>
      </w:r>
      <w:r>
        <w:fldChar w:fldCharType="end"/>
      </w:r>
      <w:r>
        <w:fldChar w:fldCharType="end"/>
      </w:r>
    </w:p>
    <w:p w14:paraId="368B3A5D">
      <w:pPr>
        <w:pStyle w:val="29"/>
        <w:tabs>
          <w:tab w:val="right" w:leader="dot" w:pos="8640"/>
        </w:tabs>
      </w:pPr>
      <w:r>
        <w:fldChar w:fldCharType="begin"/>
      </w:r>
      <w:r>
        <w:instrText xml:space="preserve"> HYPERLINK \l _Toc22437 </w:instrText>
      </w:r>
      <w:r>
        <w:fldChar w:fldCharType="separate"/>
      </w:r>
      <w:r>
        <w:t>请求示例</w:t>
      </w:r>
      <w:r>
        <w:tab/>
      </w:r>
      <w:r>
        <w:fldChar w:fldCharType="begin"/>
      </w:r>
      <w:r>
        <w:instrText xml:space="preserve"> PAGEREF _Toc22437 \h </w:instrText>
      </w:r>
      <w:r>
        <w:fldChar w:fldCharType="separate"/>
      </w:r>
      <w:r>
        <w:t>814</w:t>
      </w:r>
      <w:r>
        <w:fldChar w:fldCharType="end"/>
      </w:r>
      <w:r>
        <w:fldChar w:fldCharType="end"/>
      </w:r>
    </w:p>
    <w:p w14:paraId="647C74F0">
      <w:pPr>
        <w:pStyle w:val="29"/>
        <w:tabs>
          <w:tab w:val="right" w:leader="dot" w:pos="8640"/>
        </w:tabs>
      </w:pPr>
      <w:r>
        <w:fldChar w:fldCharType="begin"/>
      </w:r>
      <w:r>
        <w:instrText xml:space="preserve"> HYPERLINK \l _Toc24550 </w:instrText>
      </w:r>
      <w:r>
        <w:fldChar w:fldCharType="separate"/>
      </w:r>
      <w:r>
        <w:t>返回结果</w:t>
      </w:r>
      <w:r>
        <w:tab/>
      </w:r>
      <w:r>
        <w:fldChar w:fldCharType="begin"/>
      </w:r>
      <w:r>
        <w:instrText xml:space="preserve"> PAGEREF _Toc24550 \h </w:instrText>
      </w:r>
      <w:r>
        <w:fldChar w:fldCharType="separate"/>
      </w:r>
      <w:r>
        <w:t>815</w:t>
      </w:r>
      <w:r>
        <w:fldChar w:fldCharType="end"/>
      </w:r>
      <w:r>
        <w:fldChar w:fldCharType="end"/>
      </w:r>
    </w:p>
    <w:p w14:paraId="6E60F5B1">
      <w:pPr>
        <w:pStyle w:val="29"/>
        <w:tabs>
          <w:tab w:val="right" w:leader="dot" w:pos="8640"/>
        </w:tabs>
      </w:pPr>
      <w:r>
        <w:fldChar w:fldCharType="begin"/>
      </w:r>
      <w:r>
        <w:instrText xml:space="preserve"> HYPERLINK \l _Toc18167 </w:instrText>
      </w:r>
      <w:r>
        <w:fldChar w:fldCharType="separate"/>
      </w:r>
      <w:r>
        <w:t>返回成功示例</w:t>
      </w:r>
      <w:r>
        <w:tab/>
      </w:r>
      <w:r>
        <w:fldChar w:fldCharType="begin"/>
      </w:r>
      <w:r>
        <w:instrText xml:space="preserve"> PAGEREF _Toc18167 \h </w:instrText>
      </w:r>
      <w:r>
        <w:fldChar w:fldCharType="separate"/>
      </w:r>
      <w:r>
        <w:t>815</w:t>
      </w:r>
      <w:r>
        <w:fldChar w:fldCharType="end"/>
      </w:r>
      <w:r>
        <w:fldChar w:fldCharType="end"/>
      </w:r>
    </w:p>
    <w:p w14:paraId="6E694B9B">
      <w:pPr>
        <w:pStyle w:val="29"/>
        <w:tabs>
          <w:tab w:val="right" w:leader="dot" w:pos="8640"/>
        </w:tabs>
      </w:pPr>
      <w:r>
        <w:fldChar w:fldCharType="begin"/>
      </w:r>
      <w:r>
        <w:instrText xml:space="preserve"> HYPERLINK \l _Toc3068 </w:instrText>
      </w:r>
      <w:r>
        <w:fldChar w:fldCharType="separate"/>
      </w:r>
      <w:r>
        <w:t>查询利润报表-SKU</w:t>
      </w:r>
      <w:r>
        <w:tab/>
      </w:r>
      <w:r>
        <w:fldChar w:fldCharType="begin"/>
      </w:r>
      <w:r>
        <w:instrText xml:space="preserve"> PAGEREF _Toc3068 \h </w:instrText>
      </w:r>
      <w:r>
        <w:fldChar w:fldCharType="separate"/>
      </w:r>
      <w:r>
        <w:t>819</w:t>
      </w:r>
      <w:r>
        <w:fldChar w:fldCharType="end"/>
      </w:r>
      <w:r>
        <w:fldChar w:fldCharType="end"/>
      </w:r>
    </w:p>
    <w:p w14:paraId="1A9E4A72">
      <w:pPr>
        <w:pStyle w:val="29"/>
        <w:tabs>
          <w:tab w:val="right" w:leader="dot" w:pos="8640"/>
        </w:tabs>
      </w:pPr>
      <w:r>
        <w:fldChar w:fldCharType="begin"/>
      </w:r>
      <w:r>
        <w:instrText xml:space="preserve"> HYPERLINK \l _Toc8500 </w:instrText>
      </w:r>
      <w:r>
        <w:fldChar w:fldCharType="separate"/>
      </w:r>
      <w:r>
        <w:t>接口信息</w:t>
      </w:r>
      <w:r>
        <w:tab/>
      </w:r>
      <w:r>
        <w:fldChar w:fldCharType="begin"/>
      </w:r>
      <w:r>
        <w:instrText xml:space="preserve"> PAGEREF _Toc8500 \h </w:instrText>
      </w:r>
      <w:r>
        <w:fldChar w:fldCharType="separate"/>
      </w:r>
      <w:r>
        <w:t>819</w:t>
      </w:r>
      <w:r>
        <w:fldChar w:fldCharType="end"/>
      </w:r>
      <w:r>
        <w:fldChar w:fldCharType="end"/>
      </w:r>
    </w:p>
    <w:p w14:paraId="7ED41E7D">
      <w:pPr>
        <w:pStyle w:val="29"/>
        <w:tabs>
          <w:tab w:val="right" w:leader="dot" w:pos="8640"/>
        </w:tabs>
      </w:pPr>
      <w:r>
        <w:fldChar w:fldCharType="begin"/>
      </w:r>
      <w:r>
        <w:instrText xml:space="preserve"> HYPERLINK \l _Toc31717 </w:instrText>
      </w:r>
      <w:r>
        <w:fldChar w:fldCharType="separate"/>
      </w:r>
      <w:r>
        <w:t>请求参数</w:t>
      </w:r>
      <w:r>
        <w:tab/>
      </w:r>
      <w:r>
        <w:fldChar w:fldCharType="begin"/>
      </w:r>
      <w:r>
        <w:instrText xml:space="preserve"> PAGEREF _Toc31717 \h </w:instrText>
      </w:r>
      <w:r>
        <w:fldChar w:fldCharType="separate"/>
      </w:r>
      <w:r>
        <w:t>819</w:t>
      </w:r>
      <w:r>
        <w:fldChar w:fldCharType="end"/>
      </w:r>
      <w:r>
        <w:fldChar w:fldCharType="end"/>
      </w:r>
    </w:p>
    <w:p w14:paraId="78F589B7">
      <w:pPr>
        <w:pStyle w:val="29"/>
        <w:tabs>
          <w:tab w:val="right" w:leader="dot" w:pos="8640"/>
        </w:tabs>
      </w:pPr>
      <w:r>
        <w:fldChar w:fldCharType="begin"/>
      </w:r>
      <w:r>
        <w:instrText xml:space="preserve"> HYPERLINK \l _Toc1850 </w:instrText>
      </w:r>
      <w:r>
        <w:fldChar w:fldCharType="separate"/>
      </w:r>
      <w:r>
        <w:t>请求示例</w:t>
      </w:r>
      <w:r>
        <w:tab/>
      </w:r>
      <w:r>
        <w:fldChar w:fldCharType="begin"/>
      </w:r>
      <w:r>
        <w:instrText xml:space="preserve"> PAGEREF _Toc1850 \h </w:instrText>
      </w:r>
      <w:r>
        <w:fldChar w:fldCharType="separate"/>
      </w:r>
      <w:r>
        <w:t>819</w:t>
      </w:r>
      <w:r>
        <w:fldChar w:fldCharType="end"/>
      </w:r>
      <w:r>
        <w:fldChar w:fldCharType="end"/>
      </w:r>
    </w:p>
    <w:p w14:paraId="3810765F">
      <w:pPr>
        <w:pStyle w:val="29"/>
        <w:tabs>
          <w:tab w:val="right" w:leader="dot" w:pos="8640"/>
        </w:tabs>
      </w:pPr>
      <w:r>
        <w:fldChar w:fldCharType="begin"/>
      </w:r>
      <w:r>
        <w:instrText xml:space="preserve"> HYPERLINK \l _Toc5041 </w:instrText>
      </w:r>
      <w:r>
        <w:fldChar w:fldCharType="separate"/>
      </w:r>
      <w:r>
        <w:t>返回结果</w:t>
      </w:r>
      <w:r>
        <w:tab/>
      </w:r>
      <w:r>
        <w:fldChar w:fldCharType="begin"/>
      </w:r>
      <w:r>
        <w:instrText xml:space="preserve"> PAGEREF _Toc5041 \h </w:instrText>
      </w:r>
      <w:r>
        <w:fldChar w:fldCharType="separate"/>
      </w:r>
      <w:r>
        <w:t>820</w:t>
      </w:r>
      <w:r>
        <w:fldChar w:fldCharType="end"/>
      </w:r>
      <w:r>
        <w:fldChar w:fldCharType="end"/>
      </w:r>
    </w:p>
    <w:p w14:paraId="00719D8A">
      <w:pPr>
        <w:pStyle w:val="29"/>
        <w:tabs>
          <w:tab w:val="right" w:leader="dot" w:pos="8640"/>
        </w:tabs>
      </w:pPr>
      <w:r>
        <w:fldChar w:fldCharType="begin"/>
      </w:r>
      <w:r>
        <w:instrText xml:space="preserve"> HYPERLINK \l _Toc8408 </w:instrText>
      </w:r>
      <w:r>
        <w:fldChar w:fldCharType="separate"/>
      </w:r>
      <w:r>
        <w:t>返回成功示例</w:t>
      </w:r>
      <w:r>
        <w:tab/>
      </w:r>
      <w:r>
        <w:fldChar w:fldCharType="begin"/>
      </w:r>
      <w:r>
        <w:instrText xml:space="preserve"> PAGEREF _Toc8408 \h </w:instrText>
      </w:r>
      <w:r>
        <w:fldChar w:fldCharType="separate"/>
      </w:r>
      <w:r>
        <w:t>820</w:t>
      </w:r>
      <w:r>
        <w:fldChar w:fldCharType="end"/>
      </w:r>
      <w:r>
        <w:fldChar w:fldCharType="end"/>
      </w:r>
    </w:p>
    <w:p w14:paraId="7A8CFF7B">
      <w:pPr>
        <w:pStyle w:val="29"/>
        <w:tabs>
          <w:tab w:val="right" w:leader="dot" w:pos="8640"/>
        </w:tabs>
      </w:pPr>
      <w:r>
        <w:fldChar w:fldCharType="begin"/>
      </w:r>
      <w:r>
        <w:instrText xml:space="preserve"> HYPERLINK \l _Toc26606 </w:instrText>
      </w:r>
      <w:r>
        <w:fldChar w:fldCharType="separate"/>
      </w:r>
      <w:r>
        <w:t>查询利润报表-店铺</w:t>
      </w:r>
      <w:r>
        <w:tab/>
      </w:r>
      <w:r>
        <w:fldChar w:fldCharType="begin"/>
      </w:r>
      <w:r>
        <w:instrText xml:space="preserve"> PAGEREF _Toc26606 \h </w:instrText>
      </w:r>
      <w:r>
        <w:fldChar w:fldCharType="separate"/>
      </w:r>
      <w:r>
        <w:t>824</w:t>
      </w:r>
      <w:r>
        <w:fldChar w:fldCharType="end"/>
      </w:r>
      <w:r>
        <w:fldChar w:fldCharType="end"/>
      </w:r>
    </w:p>
    <w:p w14:paraId="5D43061F">
      <w:pPr>
        <w:pStyle w:val="29"/>
        <w:tabs>
          <w:tab w:val="right" w:leader="dot" w:pos="8640"/>
        </w:tabs>
      </w:pPr>
      <w:r>
        <w:fldChar w:fldCharType="begin"/>
      </w:r>
      <w:r>
        <w:instrText xml:space="preserve"> HYPERLINK \l _Toc29815 </w:instrText>
      </w:r>
      <w:r>
        <w:fldChar w:fldCharType="separate"/>
      </w:r>
      <w:r>
        <w:t>接口信息</w:t>
      </w:r>
      <w:r>
        <w:tab/>
      </w:r>
      <w:r>
        <w:fldChar w:fldCharType="begin"/>
      </w:r>
      <w:r>
        <w:instrText xml:space="preserve"> PAGEREF _Toc29815 \h </w:instrText>
      </w:r>
      <w:r>
        <w:fldChar w:fldCharType="separate"/>
      </w:r>
      <w:r>
        <w:t>824</w:t>
      </w:r>
      <w:r>
        <w:fldChar w:fldCharType="end"/>
      </w:r>
      <w:r>
        <w:fldChar w:fldCharType="end"/>
      </w:r>
    </w:p>
    <w:p w14:paraId="7C1AEB47">
      <w:pPr>
        <w:pStyle w:val="29"/>
        <w:tabs>
          <w:tab w:val="right" w:leader="dot" w:pos="8640"/>
        </w:tabs>
      </w:pPr>
      <w:r>
        <w:fldChar w:fldCharType="begin"/>
      </w:r>
      <w:r>
        <w:instrText xml:space="preserve"> HYPERLINK \l _Toc32006 </w:instrText>
      </w:r>
      <w:r>
        <w:fldChar w:fldCharType="separate"/>
      </w:r>
      <w:r>
        <w:t>请求参数</w:t>
      </w:r>
      <w:r>
        <w:tab/>
      </w:r>
      <w:r>
        <w:fldChar w:fldCharType="begin"/>
      </w:r>
      <w:r>
        <w:instrText xml:space="preserve"> PAGEREF _Toc32006 \h </w:instrText>
      </w:r>
      <w:r>
        <w:fldChar w:fldCharType="separate"/>
      </w:r>
      <w:r>
        <w:t>824</w:t>
      </w:r>
      <w:r>
        <w:fldChar w:fldCharType="end"/>
      </w:r>
      <w:r>
        <w:fldChar w:fldCharType="end"/>
      </w:r>
    </w:p>
    <w:p w14:paraId="27ED2DB7">
      <w:pPr>
        <w:pStyle w:val="29"/>
        <w:tabs>
          <w:tab w:val="right" w:leader="dot" w:pos="8640"/>
        </w:tabs>
      </w:pPr>
      <w:r>
        <w:fldChar w:fldCharType="begin"/>
      </w:r>
      <w:r>
        <w:instrText xml:space="preserve"> HYPERLINK \l _Toc30906 </w:instrText>
      </w:r>
      <w:r>
        <w:fldChar w:fldCharType="separate"/>
      </w:r>
      <w:r>
        <w:t>请求示例</w:t>
      </w:r>
      <w:r>
        <w:tab/>
      </w:r>
      <w:r>
        <w:fldChar w:fldCharType="begin"/>
      </w:r>
      <w:r>
        <w:instrText xml:space="preserve"> PAGEREF _Toc30906 \h </w:instrText>
      </w:r>
      <w:r>
        <w:fldChar w:fldCharType="separate"/>
      </w:r>
      <w:r>
        <w:t>824</w:t>
      </w:r>
      <w:r>
        <w:fldChar w:fldCharType="end"/>
      </w:r>
      <w:r>
        <w:fldChar w:fldCharType="end"/>
      </w:r>
    </w:p>
    <w:p w14:paraId="22381166">
      <w:pPr>
        <w:pStyle w:val="29"/>
        <w:tabs>
          <w:tab w:val="right" w:leader="dot" w:pos="8640"/>
        </w:tabs>
      </w:pPr>
      <w:r>
        <w:fldChar w:fldCharType="begin"/>
      </w:r>
      <w:r>
        <w:instrText xml:space="preserve"> HYPERLINK \l _Toc30807 </w:instrText>
      </w:r>
      <w:r>
        <w:fldChar w:fldCharType="separate"/>
      </w:r>
      <w:r>
        <w:t>返回结果</w:t>
      </w:r>
      <w:r>
        <w:tab/>
      </w:r>
      <w:r>
        <w:fldChar w:fldCharType="begin"/>
      </w:r>
      <w:r>
        <w:instrText xml:space="preserve"> PAGEREF _Toc30807 \h </w:instrText>
      </w:r>
      <w:r>
        <w:fldChar w:fldCharType="separate"/>
      </w:r>
      <w:r>
        <w:t>824</w:t>
      </w:r>
      <w:r>
        <w:fldChar w:fldCharType="end"/>
      </w:r>
      <w:r>
        <w:fldChar w:fldCharType="end"/>
      </w:r>
    </w:p>
    <w:p w14:paraId="2140E061">
      <w:pPr>
        <w:pStyle w:val="29"/>
        <w:tabs>
          <w:tab w:val="right" w:leader="dot" w:pos="8640"/>
        </w:tabs>
      </w:pPr>
      <w:r>
        <w:fldChar w:fldCharType="begin"/>
      </w:r>
      <w:r>
        <w:instrText xml:space="preserve"> HYPERLINK \l _Toc16392 </w:instrText>
      </w:r>
      <w:r>
        <w:fldChar w:fldCharType="separate"/>
      </w:r>
      <w:r>
        <w:t>返回成功示例</w:t>
      </w:r>
      <w:r>
        <w:tab/>
      </w:r>
      <w:r>
        <w:fldChar w:fldCharType="begin"/>
      </w:r>
      <w:r>
        <w:instrText xml:space="preserve"> PAGEREF _Toc16392 \h </w:instrText>
      </w:r>
      <w:r>
        <w:fldChar w:fldCharType="separate"/>
      </w:r>
      <w:r>
        <w:t>824</w:t>
      </w:r>
      <w:r>
        <w:fldChar w:fldCharType="end"/>
      </w:r>
      <w:r>
        <w:fldChar w:fldCharType="end"/>
      </w:r>
    </w:p>
    <w:p w14:paraId="7F1A93A9">
      <w:pPr>
        <w:pStyle w:val="29"/>
        <w:tabs>
          <w:tab w:val="right" w:leader="dot" w:pos="8640"/>
        </w:tabs>
      </w:pPr>
      <w:r>
        <w:fldChar w:fldCharType="begin"/>
      </w:r>
      <w:r>
        <w:instrText xml:space="preserve"> HYPERLINK \l _Toc31053 </w:instrText>
      </w:r>
      <w:r>
        <w:fldChar w:fldCharType="separate"/>
      </w:r>
      <w:r>
        <w:t>查询利润报表-店铺月度汇总</w:t>
      </w:r>
      <w:r>
        <w:tab/>
      </w:r>
      <w:r>
        <w:fldChar w:fldCharType="begin"/>
      </w:r>
      <w:r>
        <w:instrText xml:space="preserve"> PAGEREF _Toc31053 \h </w:instrText>
      </w:r>
      <w:r>
        <w:fldChar w:fldCharType="separate"/>
      </w:r>
      <w:r>
        <w:t>828</w:t>
      </w:r>
      <w:r>
        <w:fldChar w:fldCharType="end"/>
      </w:r>
      <w:r>
        <w:fldChar w:fldCharType="end"/>
      </w:r>
    </w:p>
    <w:p w14:paraId="1D8050BA">
      <w:pPr>
        <w:pStyle w:val="29"/>
        <w:tabs>
          <w:tab w:val="right" w:leader="dot" w:pos="8640"/>
        </w:tabs>
      </w:pPr>
      <w:r>
        <w:fldChar w:fldCharType="begin"/>
      </w:r>
      <w:r>
        <w:instrText xml:space="preserve"> HYPERLINK \l _Toc12455 </w:instrText>
      </w:r>
      <w:r>
        <w:fldChar w:fldCharType="separate"/>
      </w:r>
      <w:r>
        <w:t>接口信息</w:t>
      </w:r>
      <w:r>
        <w:tab/>
      </w:r>
      <w:r>
        <w:fldChar w:fldCharType="begin"/>
      </w:r>
      <w:r>
        <w:instrText xml:space="preserve"> PAGEREF _Toc12455 \h </w:instrText>
      </w:r>
      <w:r>
        <w:fldChar w:fldCharType="separate"/>
      </w:r>
      <w:r>
        <w:t>828</w:t>
      </w:r>
      <w:r>
        <w:fldChar w:fldCharType="end"/>
      </w:r>
      <w:r>
        <w:fldChar w:fldCharType="end"/>
      </w:r>
    </w:p>
    <w:p w14:paraId="316CAB53">
      <w:pPr>
        <w:pStyle w:val="29"/>
        <w:tabs>
          <w:tab w:val="right" w:leader="dot" w:pos="8640"/>
        </w:tabs>
      </w:pPr>
      <w:r>
        <w:fldChar w:fldCharType="begin"/>
      </w:r>
      <w:r>
        <w:instrText xml:space="preserve"> HYPERLINK \l _Toc25737 </w:instrText>
      </w:r>
      <w:r>
        <w:fldChar w:fldCharType="separate"/>
      </w:r>
      <w:r>
        <w:t>请求参数</w:t>
      </w:r>
      <w:r>
        <w:tab/>
      </w:r>
      <w:r>
        <w:fldChar w:fldCharType="begin"/>
      </w:r>
      <w:r>
        <w:instrText xml:space="preserve"> PAGEREF _Toc25737 \h </w:instrText>
      </w:r>
      <w:r>
        <w:fldChar w:fldCharType="separate"/>
      </w:r>
      <w:r>
        <w:t>828</w:t>
      </w:r>
      <w:r>
        <w:fldChar w:fldCharType="end"/>
      </w:r>
      <w:r>
        <w:fldChar w:fldCharType="end"/>
      </w:r>
    </w:p>
    <w:p w14:paraId="5E95DC42">
      <w:pPr>
        <w:pStyle w:val="29"/>
        <w:tabs>
          <w:tab w:val="right" w:leader="dot" w:pos="8640"/>
        </w:tabs>
      </w:pPr>
      <w:r>
        <w:fldChar w:fldCharType="begin"/>
      </w:r>
      <w:r>
        <w:instrText xml:space="preserve"> HYPERLINK \l _Toc28863 </w:instrText>
      </w:r>
      <w:r>
        <w:fldChar w:fldCharType="separate"/>
      </w:r>
      <w:r>
        <w:t>请求示例</w:t>
      </w:r>
      <w:r>
        <w:tab/>
      </w:r>
      <w:r>
        <w:fldChar w:fldCharType="begin"/>
      </w:r>
      <w:r>
        <w:instrText xml:space="preserve"> PAGEREF _Toc28863 \h </w:instrText>
      </w:r>
      <w:r>
        <w:fldChar w:fldCharType="separate"/>
      </w:r>
      <w:r>
        <w:t>828</w:t>
      </w:r>
      <w:r>
        <w:fldChar w:fldCharType="end"/>
      </w:r>
      <w:r>
        <w:fldChar w:fldCharType="end"/>
      </w:r>
    </w:p>
    <w:p w14:paraId="1C439A8C">
      <w:pPr>
        <w:pStyle w:val="29"/>
        <w:tabs>
          <w:tab w:val="right" w:leader="dot" w:pos="8640"/>
        </w:tabs>
      </w:pPr>
      <w:r>
        <w:fldChar w:fldCharType="begin"/>
      </w:r>
      <w:r>
        <w:instrText xml:space="preserve"> HYPERLINK \l _Toc29566 </w:instrText>
      </w:r>
      <w:r>
        <w:fldChar w:fldCharType="separate"/>
      </w:r>
      <w:r>
        <w:t>返回结果</w:t>
      </w:r>
      <w:r>
        <w:tab/>
      </w:r>
      <w:r>
        <w:fldChar w:fldCharType="begin"/>
      </w:r>
      <w:r>
        <w:instrText xml:space="preserve"> PAGEREF _Toc29566 \h </w:instrText>
      </w:r>
      <w:r>
        <w:fldChar w:fldCharType="separate"/>
      </w:r>
      <w:r>
        <w:t>828</w:t>
      </w:r>
      <w:r>
        <w:fldChar w:fldCharType="end"/>
      </w:r>
      <w:r>
        <w:fldChar w:fldCharType="end"/>
      </w:r>
    </w:p>
    <w:p w14:paraId="156FCF66">
      <w:pPr>
        <w:pStyle w:val="29"/>
        <w:tabs>
          <w:tab w:val="right" w:leader="dot" w:pos="8640"/>
        </w:tabs>
      </w:pPr>
      <w:r>
        <w:fldChar w:fldCharType="begin"/>
      </w:r>
      <w:r>
        <w:instrText xml:space="preserve"> HYPERLINK \l _Toc22611 </w:instrText>
      </w:r>
      <w:r>
        <w:fldChar w:fldCharType="separate"/>
      </w:r>
      <w:r>
        <w:t>返回成功示例</w:t>
      </w:r>
      <w:r>
        <w:tab/>
      </w:r>
      <w:r>
        <w:fldChar w:fldCharType="begin"/>
      </w:r>
      <w:r>
        <w:instrText xml:space="preserve"> PAGEREF _Toc22611 \h </w:instrText>
      </w:r>
      <w:r>
        <w:fldChar w:fldCharType="separate"/>
      </w:r>
      <w:r>
        <w:t>829</w:t>
      </w:r>
      <w:r>
        <w:fldChar w:fldCharType="end"/>
      </w:r>
      <w:r>
        <w:fldChar w:fldCharType="end"/>
      </w:r>
    </w:p>
    <w:p w14:paraId="420F6662">
      <w:pPr>
        <w:pStyle w:val="29"/>
        <w:tabs>
          <w:tab w:val="right" w:leader="dot" w:pos="8640"/>
        </w:tabs>
      </w:pPr>
      <w:r>
        <w:fldChar w:fldCharType="begin"/>
      </w:r>
      <w:r>
        <w:instrText xml:space="preserve"> HYPERLINK \l _Toc9712 </w:instrText>
      </w:r>
      <w:r>
        <w:fldChar w:fldCharType="separate"/>
      </w:r>
      <w:r>
        <w:t>查询利润报表 - 订单维度transaction视图</w:t>
      </w:r>
      <w:r>
        <w:tab/>
      </w:r>
      <w:r>
        <w:fldChar w:fldCharType="begin"/>
      </w:r>
      <w:r>
        <w:instrText xml:space="preserve"> PAGEREF _Toc9712 \h </w:instrText>
      </w:r>
      <w:r>
        <w:fldChar w:fldCharType="separate"/>
      </w:r>
      <w:r>
        <w:t>832</w:t>
      </w:r>
      <w:r>
        <w:fldChar w:fldCharType="end"/>
      </w:r>
      <w:r>
        <w:fldChar w:fldCharType="end"/>
      </w:r>
    </w:p>
    <w:p w14:paraId="4956D234">
      <w:pPr>
        <w:pStyle w:val="29"/>
        <w:tabs>
          <w:tab w:val="right" w:leader="dot" w:pos="8640"/>
        </w:tabs>
      </w:pPr>
      <w:r>
        <w:fldChar w:fldCharType="begin"/>
      </w:r>
      <w:r>
        <w:instrText xml:space="preserve"> HYPERLINK \l _Toc15375 </w:instrText>
      </w:r>
      <w:r>
        <w:fldChar w:fldCharType="separate"/>
      </w:r>
      <w:r>
        <w:t>接口信息</w:t>
      </w:r>
      <w:r>
        <w:tab/>
      </w:r>
      <w:r>
        <w:fldChar w:fldCharType="begin"/>
      </w:r>
      <w:r>
        <w:instrText xml:space="preserve"> PAGEREF _Toc15375 \h </w:instrText>
      </w:r>
      <w:r>
        <w:fldChar w:fldCharType="separate"/>
      </w:r>
      <w:r>
        <w:t>833</w:t>
      </w:r>
      <w:r>
        <w:fldChar w:fldCharType="end"/>
      </w:r>
      <w:r>
        <w:fldChar w:fldCharType="end"/>
      </w:r>
    </w:p>
    <w:p w14:paraId="0C9A74C3">
      <w:pPr>
        <w:pStyle w:val="29"/>
        <w:tabs>
          <w:tab w:val="right" w:leader="dot" w:pos="8640"/>
        </w:tabs>
      </w:pPr>
      <w:r>
        <w:fldChar w:fldCharType="begin"/>
      </w:r>
      <w:r>
        <w:instrText xml:space="preserve"> HYPERLINK \l _Toc1386 </w:instrText>
      </w:r>
      <w:r>
        <w:fldChar w:fldCharType="separate"/>
      </w:r>
      <w:r>
        <w:t>请求参数</w:t>
      </w:r>
      <w:r>
        <w:tab/>
      </w:r>
      <w:r>
        <w:fldChar w:fldCharType="begin"/>
      </w:r>
      <w:r>
        <w:instrText xml:space="preserve"> PAGEREF _Toc1386 \h </w:instrText>
      </w:r>
      <w:r>
        <w:fldChar w:fldCharType="separate"/>
      </w:r>
      <w:r>
        <w:t>833</w:t>
      </w:r>
      <w:r>
        <w:fldChar w:fldCharType="end"/>
      </w:r>
      <w:r>
        <w:fldChar w:fldCharType="end"/>
      </w:r>
    </w:p>
    <w:p w14:paraId="2E26E49E">
      <w:pPr>
        <w:pStyle w:val="29"/>
        <w:tabs>
          <w:tab w:val="right" w:leader="dot" w:pos="8640"/>
        </w:tabs>
      </w:pPr>
      <w:r>
        <w:fldChar w:fldCharType="begin"/>
      </w:r>
      <w:r>
        <w:instrText xml:space="preserve"> HYPERLINK \l _Toc25037 </w:instrText>
      </w:r>
      <w:r>
        <w:fldChar w:fldCharType="separate"/>
      </w:r>
      <w:r>
        <w:t>请求示例</w:t>
      </w:r>
      <w:r>
        <w:tab/>
      </w:r>
      <w:r>
        <w:fldChar w:fldCharType="begin"/>
      </w:r>
      <w:r>
        <w:instrText xml:space="preserve"> PAGEREF _Toc25037 \h </w:instrText>
      </w:r>
      <w:r>
        <w:fldChar w:fldCharType="separate"/>
      </w:r>
      <w:r>
        <w:t>833</w:t>
      </w:r>
      <w:r>
        <w:fldChar w:fldCharType="end"/>
      </w:r>
      <w:r>
        <w:fldChar w:fldCharType="end"/>
      </w:r>
    </w:p>
    <w:p w14:paraId="381893C5">
      <w:pPr>
        <w:pStyle w:val="29"/>
        <w:tabs>
          <w:tab w:val="right" w:leader="dot" w:pos="8640"/>
        </w:tabs>
      </w:pPr>
      <w:r>
        <w:fldChar w:fldCharType="begin"/>
      </w:r>
      <w:r>
        <w:instrText xml:space="preserve"> HYPERLINK \l _Toc19905 </w:instrText>
      </w:r>
      <w:r>
        <w:fldChar w:fldCharType="separate"/>
      </w:r>
      <w:r>
        <w:t>返回结果</w:t>
      </w:r>
      <w:r>
        <w:tab/>
      </w:r>
      <w:r>
        <w:fldChar w:fldCharType="begin"/>
      </w:r>
      <w:r>
        <w:instrText xml:space="preserve"> PAGEREF _Toc19905 \h </w:instrText>
      </w:r>
      <w:r>
        <w:fldChar w:fldCharType="separate"/>
      </w:r>
      <w:r>
        <w:t>833</w:t>
      </w:r>
      <w:r>
        <w:fldChar w:fldCharType="end"/>
      </w:r>
      <w:r>
        <w:fldChar w:fldCharType="end"/>
      </w:r>
    </w:p>
    <w:p w14:paraId="68F6081F">
      <w:pPr>
        <w:pStyle w:val="29"/>
        <w:tabs>
          <w:tab w:val="right" w:leader="dot" w:pos="8640"/>
        </w:tabs>
      </w:pPr>
      <w:r>
        <w:fldChar w:fldCharType="begin"/>
      </w:r>
      <w:r>
        <w:instrText xml:space="preserve"> HYPERLINK \l _Toc956 </w:instrText>
      </w:r>
      <w:r>
        <w:fldChar w:fldCharType="separate"/>
      </w:r>
      <w:r>
        <w:t>返回成功示例</w:t>
      </w:r>
      <w:r>
        <w:tab/>
      </w:r>
      <w:r>
        <w:fldChar w:fldCharType="begin"/>
      </w:r>
      <w:r>
        <w:instrText xml:space="preserve"> PAGEREF _Toc956 \h </w:instrText>
      </w:r>
      <w:r>
        <w:fldChar w:fldCharType="separate"/>
      </w:r>
      <w:r>
        <w:t>833</w:t>
      </w:r>
      <w:r>
        <w:fldChar w:fldCharType="end"/>
      </w:r>
      <w:r>
        <w:fldChar w:fldCharType="end"/>
      </w:r>
    </w:p>
    <w:p w14:paraId="6ACF5B87">
      <w:pPr>
        <w:pStyle w:val="29"/>
        <w:tabs>
          <w:tab w:val="right" w:leader="dot" w:pos="8640"/>
        </w:tabs>
      </w:pPr>
      <w:r>
        <w:fldChar w:fldCharType="begin"/>
      </w:r>
      <w:r>
        <w:instrText xml:space="preserve"> HYPERLINK \l _Toc179 </w:instrText>
      </w:r>
      <w:r>
        <w:fldChar w:fldCharType="separate"/>
      </w:r>
      <w:r>
        <w:t>查询利润报表-订单</w:t>
      </w:r>
      <w:r>
        <w:tab/>
      </w:r>
      <w:r>
        <w:fldChar w:fldCharType="begin"/>
      </w:r>
      <w:r>
        <w:instrText xml:space="preserve"> PAGEREF _Toc179 \h </w:instrText>
      </w:r>
      <w:r>
        <w:fldChar w:fldCharType="separate"/>
      </w:r>
      <w:r>
        <w:t>835</w:t>
      </w:r>
      <w:r>
        <w:fldChar w:fldCharType="end"/>
      </w:r>
      <w:r>
        <w:fldChar w:fldCharType="end"/>
      </w:r>
    </w:p>
    <w:p w14:paraId="77DCB0D1">
      <w:pPr>
        <w:pStyle w:val="29"/>
        <w:tabs>
          <w:tab w:val="right" w:leader="dot" w:pos="8640"/>
        </w:tabs>
      </w:pPr>
      <w:r>
        <w:fldChar w:fldCharType="begin"/>
      </w:r>
      <w:r>
        <w:instrText xml:space="preserve"> HYPERLINK \l _Toc18379 </w:instrText>
      </w:r>
      <w:r>
        <w:fldChar w:fldCharType="separate"/>
      </w:r>
      <w:r>
        <w:t>接口信息</w:t>
      </w:r>
      <w:r>
        <w:tab/>
      </w:r>
      <w:r>
        <w:fldChar w:fldCharType="begin"/>
      </w:r>
      <w:r>
        <w:instrText xml:space="preserve"> PAGEREF _Toc18379 \h </w:instrText>
      </w:r>
      <w:r>
        <w:fldChar w:fldCharType="separate"/>
      </w:r>
      <w:r>
        <w:t>835</w:t>
      </w:r>
      <w:r>
        <w:fldChar w:fldCharType="end"/>
      </w:r>
      <w:r>
        <w:fldChar w:fldCharType="end"/>
      </w:r>
    </w:p>
    <w:p w14:paraId="28A26A18">
      <w:pPr>
        <w:pStyle w:val="29"/>
        <w:tabs>
          <w:tab w:val="right" w:leader="dot" w:pos="8640"/>
        </w:tabs>
      </w:pPr>
      <w:r>
        <w:fldChar w:fldCharType="begin"/>
      </w:r>
      <w:r>
        <w:instrText xml:space="preserve"> HYPERLINK \l _Toc10369 </w:instrText>
      </w:r>
      <w:r>
        <w:fldChar w:fldCharType="separate"/>
      </w:r>
      <w:r>
        <w:t>请求参数</w:t>
      </w:r>
      <w:r>
        <w:tab/>
      </w:r>
      <w:r>
        <w:fldChar w:fldCharType="begin"/>
      </w:r>
      <w:r>
        <w:instrText xml:space="preserve"> PAGEREF _Toc10369 \h </w:instrText>
      </w:r>
      <w:r>
        <w:fldChar w:fldCharType="separate"/>
      </w:r>
      <w:r>
        <w:t>835</w:t>
      </w:r>
      <w:r>
        <w:fldChar w:fldCharType="end"/>
      </w:r>
      <w:r>
        <w:fldChar w:fldCharType="end"/>
      </w:r>
    </w:p>
    <w:p w14:paraId="31096F6F">
      <w:pPr>
        <w:pStyle w:val="29"/>
        <w:tabs>
          <w:tab w:val="right" w:leader="dot" w:pos="8640"/>
        </w:tabs>
      </w:pPr>
      <w:r>
        <w:fldChar w:fldCharType="begin"/>
      </w:r>
      <w:r>
        <w:instrText xml:space="preserve"> HYPERLINK \l _Toc21651 </w:instrText>
      </w:r>
      <w:r>
        <w:fldChar w:fldCharType="separate"/>
      </w:r>
      <w:r>
        <w:t>请求示例</w:t>
      </w:r>
      <w:r>
        <w:tab/>
      </w:r>
      <w:r>
        <w:fldChar w:fldCharType="begin"/>
      </w:r>
      <w:r>
        <w:instrText xml:space="preserve"> PAGEREF _Toc21651 \h </w:instrText>
      </w:r>
      <w:r>
        <w:fldChar w:fldCharType="separate"/>
      </w:r>
      <w:r>
        <w:t>835</w:t>
      </w:r>
      <w:r>
        <w:fldChar w:fldCharType="end"/>
      </w:r>
      <w:r>
        <w:fldChar w:fldCharType="end"/>
      </w:r>
    </w:p>
    <w:p w14:paraId="748DD494">
      <w:pPr>
        <w:pStyle w:val="29"/>
        <w:tabs>
          <w:tab w:val="right" w:leader="dot" w:pos="8640"/>
        </w:tabs>
      </w:pPr>
      <w:r>
        <w:fldChar w:fldCharType="begin"/>
      </w:r>
      <w:r>
        <w:instrText xml:space="preserve"> HYPERLINK \l _Toc21806 </w:instrText>
      </w:r>
      <w:r>
        <w:fldChar w:fldCharType="separate"/>
      </w:r>
      <w:r>
        <w:t>返回结果</w:t>
      </w:r>
      <w:r>
        <w:tab/>
      </w:r>
      <w:r>
        <w:fldChar w:fldCharType="begin"/>
      </w:r>
      <w:r>
        <w:instrText xml:space="preserve"> PAGEREF _Toc21806 \h </w:instrText>
      </w:r>
      <w:r>
        <w:fldChar w:fldCharType="separate"/>
      </w:r>
      <w:r>
        <w:t>836</w:t>
      </w:r>
      <w:r>
        <w:fldChar w:fldCharType="end"/>
      </w:r>
      <w:r>
        <w:fldChar w:fldCharType="end"/>
      </w:r>
    </w:p>
    <w:p w14:paraId="44B1A1E3">
      <w:pPr>
        <w:pStyle w:val="29"/>
        <w:tabs>
          <w:tab w:val="right" w:leader="dot" w:pos="8640"/>
        </w:tabs>
      </w:pPr>
      <w:r>
        <w:fldChar w:fldCharType="begin"/>
      </w:r>
      <w:r>
        <w:instrText xml:space="preserve"> HYPERLINK \l _Toc13978 </w:instrText>
      </w:r>
      <w:r>
        <w:fldChar w:fldCharType="separate"/>
      </w:r>
      <w:r>
        <w:t>返回成功示例</w:t>
      </w:r>
      <w:r>
        <w:tab/>
      </w:r>
      <w:r>
        <w:fldChar w:fldCharType="begin"/>
      </w:r>
      <w:r>
        <w:instrText xml:space="preserve"> PAGEREF _Toc13978 \h </w:instrText>
      </w:r>
      <w:r>
        <w:fldChar w:fldCharType="separate"/>
      </w:r>
      <w:r>
        <w:t>836</w:t>
      </w:r>
      <w:r>
        <w:fldChar w:fldCharType="end"/>
      </w:r>
      <w:r>
        <w:fldChar w:fldCharType="end"/>
      </w:r>
    </w:p>
    <w:p w14:paraId="65E673DE">
      <w:pPr>
        <w:pStyle w:val="29"/>
        <w:tabs>
          <w:tab w:val="right" w:leader="dot" w:pos="8640"/>
        </w:tabs>
      </w:pPr>
      <w:r>
        <w:fldChar w:fldCharType="begin"/>
      </w:r>
      <w:r>
        <w:instrText xml:space="preserve"> HYPERLINK \l _Toc21388 </w:instrText>
      </w:r>
      <w:r>
        <w:fldChar w:fldCharType="separate"/>
      </w:r>
      <w:r>
        <w:t>附加说明</w:t>
      </w:r>
      <w:r>
        <w:tab/>
      </w:r>
      <w:r>
        <w:fldChar w:fldCharType="begin"/>
      </w:r>
      <w:r>
        <w:instrText xml:space="preserve"> PAGEREF _Toc21388 \h </w:instrText>
      </w:r>
      <w:r>
        <w:fldChar w:fldCharType="separate"/>
      </w:r>
      <w:r>
        <w:t>837</w:t>
      </w:r>
      <w:r>
        <w:fldChar w:fldCharType="end"/>
      </w:r>
      <w:r>
        <w:fldChar w:fldCharType="end"/>
      </w:r>
    </w:p>
    <w:p w14:paraId="29CB09C9">
      <w:pPr>
        <w:pStyle w:val="29"/>
        <w:tabs>
          <w:tab w:val="right" w:leader="dot" w:pos="8640"/>
        </w:tabs>
      </w:pPr>
      <w:r>
        <w:fldChar w:fldCharType="begin"/>
      </w:r>
      <w:r>
        <w:instrText xml:space="preserve"> HYPERLINK \l _Toc14403 </w:instrText>
      </w:r>
      <w:r>
        <w:fldChar w:fldCharType="separate"/>
      </w:r>
      <w:r>
        <w:t>查询利润报表（旧）-MSKU</w:t>
      </w:r>
      <w:r>
        <w:tab/>
      </w:r>
      <w:r>
        <w:fldChar w:fldCharType="begin"/>
      </w:r>
      <w:r>
        <w:instrText xml:space="preserve"> PAGEREF _Toc14403 \h </w:instrText>
      </w:r>
      <w:r>
        <w:fldChar w:fldCharType="separate"/>
      </w:r>
      <w:r>
        <w:t>838</w:t>
      </w:r>
      <w:r>
        <w:fldChar w:fldCharType="end"/>
      </w:r>
      <w:r>
        <w:fldChar w:fldCharType="end"/>
      </w:r>
    </w:p>
    <w:p w14:paraId="45E02028">
      <w:pPr>
        <w:pStyle w:val="29"/>
        <w:tabs>
          <w:tab w:val="right" w:leader="dot" w:pos="8640"/>
        </w:tabs>
      </w:pPr>
      <w:r>
        <w:fldChar w:fldCharType="begin"/>
      </w:r>
      <w:r>
        <w:instrText xml:space="preserve"> HYPERLINK \l _Toc6630 </w:instrText>
      </w:r>
      <w:r>
        <w:fldChar w:fldCharType="separate"/>
      </w:r>
      <w:r>
        <w:t>接口信息</w:t>
      </w:r>
      <w:r>
        <w:tab/>
      </w:r>
      <w:r>
        <w:fldChar w:fldCharType="begin"/>
      </w:r>
      <w:r>
        <w:instrText xml:space="preserve"> PAGEREF _Toc6630 \h </w:instrText>
      </w:r>
      <w:r>
        <w:fldChar w:fldCharType="separate"/>
      </w:r>
      <w:r>
        <w:t>838</w:t>
      </w:r>
      <w:r>
        <w:fldChar w:fldCharType="end"/>
      </w:r>
      <w:r>
        <w:fldChar w:fldCharType="end"/>
      </w:r>
    </w:p>
    <w:p w14:paraId="289CF2F5">
      <w:pPr>
        <w:pStyle w:val="29"/>
        <w:tabs>
          <w:tab w:val="right" w:leader="dot" w:pos="8640"/>
        </w:tabs>
      </w:pPr>
      <w:r>
        <w:fldChar w:fldCharType="begin"/>
      </w:r>
      <w:r>
        <w:instrText xml:space="preserve"> HYPERLINK \l _Toc15962 </w:instrText>
      </w:r>
      <w:r>
        <w:fldChar w:fldCharType="separate"/>
      </w:r>
      <w:r>
        <w:t>请求参数</w:t>
      </w:r>
      <w:r>
        <w:tab/>
      </w:r>
      <w:r>
        <w:fldChar w:fldCharType="begin"/>
      </w:r>
      <w:r>
        <w:instrText xml:space="preserve"> PAGEREF _Toc15962 \h </w:instrText>
      </w:r>
      <w:r>
        <w:fldChar w:fldCharType="separate"/>
      </w:r>
      <w:r>
        <w:t>838</w:t>
      </w:r>
      <w:r>
        <w:fldChar w:fldCharType="end"/>
      </w:r>
      <w:r>
        <w:fldChar w:fldCharType="end"/>
      </w:r>
    </w:p>
    <w:p w14:paraId="3034333F">
      <w:pPr>
        <w:pStyle w:val="29"/>
        <w:tabs>
          <w:tab w:val="right" w:leader="dot" w:pos="8640"/>
        </w:tabs>
      </w:pPr>
      <w:r>
        <w:fldChar w:fldCharType="begin"/>
      </w:r>
      <w:r>
        <w:instrText xml:space="preserve"> HYPERLINK \l _Toc19159 </w:instrText>
      </w:r>
      <w:r>
        <w:fldChar w:fldCharType="separate"/>
      </w:r>
      <w:r>
        <w:t>返回结果</w:t>
      </w:r>
      <w:r>
        <w:tab/>
      </w:r>
      <w:r>
        <w:fldChar w:fldCharType="begin"/>
      </w:r>
      <w:r>
        <w:instrText xml:space="preserve"> PAGEREF _Toc19159 \h </w:instrText>
      </w:r>
      <w:r>
        <w:fldChar w:fldCharType="separate"/>
      </w:r>
      <w:r>
        <w:t>838</w:t>
      </w:r>
      <w:r>
        <w:fldChar w:fldCharType="end"/>
      </w:r>
      <w:r>
        <w:fldChar w:fldCharType="end"/>
      </w:r>
    </w:p>
    <w:p w14:paraId="411B8EC6">
      <w:pPr>
        <w:pStyle w:val="29"/>
        <w:tabs>
          <w:tab w:val="right" w:leader="dot" w:pos="8640"/>
        </w:tabs>
      </w:pPr>
      <w:r>
        <w:fldChar w:fldCharType="begin"/>
      </w:r>
      <w:r>
        <w:instrText xml:space="preserve"> HYPERLINK \l _Toc30210 </w:instrText>
      </w:r>
      <w:r>
        <w:fldChar w:fldCharType="separate"/>
      </w:r>
      <w:r>
        <w:t>查询利润报表（旧）-ASIN（父级）</w:t>
      </w:r>
      <w:r>
        <w:tab/>
      </w:r>
      <w:r>
        <w:fldChar w:fldCharType="begin"/>
      </w:r>
      <w:r>
        <w:instrText xml:space="preserve"> PAGEREF _Toc30210 \h </w:instrText>
      </w:r>
      <w:r>
        <w:fldChar w:fldCharType="separate"/>
      </w:r>
      <w:r>
        <w:t>839</w:t>
      </w:r>
      <w:r>
        <w:fldChar w:fldCharType="end"/>
      </w:r>
      <w:r>
        <w:fldChar w:fldCharType="end"/>
      </w:r>
    </w:p>
    <w:p w14:paraId="5771B10D">
      <w:pPr>
        <w:pStyle w:val="29"/>
        <w:tabs>
          <w:tab w:val="right" w:leader="dot" w:pos="8640"/>
        </w:tabs>
      </w:pPr>
      <w:r>
        <w:fldChar w:fldCharType="begin"/>
      </w:r>
      <w:r>
        <w:instrText xml:space="preserve"> HYPERLINK \l _Toc2057 </w:instrText>
      </w:r>
      <w:r>
        <w:fldChar w:fldCharType="separate"/>
      </w:r>
      <w:r>
        <w:t>接口信息</w:t>
      </w:r>
      <w:r>
        <w:tab/>
      </w:r>
      <w:r>
        <w:fldChar w:fldCharType="begin"/>
      </w:r>
      <w:r>
        <w:instrText xml:space="preserve"> PAGEREF _Toc2057 \h </w:instrText>
      </w:r>
      <w:r>
        <w:fldChar w:fldCharType="separate"/>
      </w:r>
      <w:r>
        <w:t>839</w:t>
      </w:r>
      <w:r>
        <w:fldChar w:fldCharType="end"/>
      </w:r>
      <w:r>
        <w:fldChar w:fldCharType="end"/>
      </w:r>
    </w:p>
    <w:p w14:paraId="67020F25">
      <w:pPr>
        <w:pStyle w:val="29"/>
        <w:tabs>
          <w:tab w:val="right" w:leader="dot" w:pos="8640"/>
        </w:tabs>
      </w:pPr>
      <w:r>
        <w:fldChar w:fldCharType="begin"/>
      </w:r>
      <w:r>
        <w:instrText xml:space="preserve"> HYPERLINK \l _Toc18188 </w:instrText>
      </w:r>
      <w:r>
        <w:fldChar w:fldCharType="separate"/>
      </w:r>
      <w:r>
        <w:t>请求参数</w:t>
      </w:r>
      <w:r>
        <w:tab/>
      </w:r>
      <w:r>
        <w:fldChar w:fldCharType="begin"/>
      </w:r>
      <w:r>
        <w:instrText xml:space="preserve"> PAGEREF _Toc18188 \h </w:instrText>
      </w:r>
      <w:r>
        <w:fldChar w:fldCharType="separate"/>
      </w:r>
      <w:r>
        <w:t>839</w:t>
      </w:r>
      <w:r>
        <w:fldChar w:fldCharType="end"/>
      </w:r>
      <w:r>
        <w:fldChar w:fldCharType="end"/>
      </w:r>
    </w:p>
    <w:p w14:paraId="13E38DEE">
      <w:pPr>
        <w:pStyle w:val="29"/>
        <w:tabs>
          <w:tab w:val="right" w:leader="dot" w:pos="8640"/>
        </w:tabs>
      </w:pPr>
      <w:r>
        <w:fldChar w:fldCharType="begin"/>
      </w:r>
      <w:r>
        <w:instrText xml:space="preserve"> HYPERLINK \l _Toc23470 </w:instrText>
      </w:r>
      <w:r>
        <w:fldChar w:fldCharType="separate"/>
      </w:r>
      <w:r>
        <w:t>返回结果</w:t>
      </w:r>
      <w:r>
        <w:tab/>
      </w:r>
      <w:r>
        <w:fldChar w:fldCharType="begin"/>
      </w:r>
      <w:r>
        <w:instrText xml:space="preserve"> PAGEREF _Toc23470 \h </w:instrText>
      </w:r>
      <w:r>
        <w:fldChar w:fldCharType="separate"/>
      </w:r>
      <w:r>
        <w:t>839</w:t>
      </w:r>
      <w:r>
        <w:fldChar w:fldCharType="end"/>
      </w:r>
      <w:r>
        <w:fldChar w:fldCharType="end"/>
      </w:r>
    </w:p>
    <w:p w14:paraId="7EDC72DF">
      <w:pPr>
        <w:pStyle w:val="29"/>
        <w:tabs>
          <w:tab w:val="right" w:leader="dot" w:pos="8640"/>
        </w:tabs>
      </w:pPr>
      <w:r>
        <w:fldChar w:fldCharType="begin"/>
      </w:r>
      <w:r>
        <w:instrText xml:space="preserve"> HYPERLINK \l _Toc22010 </w:instrText>
      </w:r>
      <w:r>
        <w:fldChar w:fldCharType="separate"/>
      </w:r>
      <w:r>
        <w:t>详细说明</w:t>
      </w:r>
      <w:r>
        <w:tab/>
      </w:r>
      <w:r>
        <w:fldChar w:fldCharType="begin"/>
      </w:r>
      <w:r>
        <w:instrText xml:space="preserve"> PAGEREF _Toc22010 \h </w:instrText>
      </w:r>
      <w:r>
        <w:fldChar w:fldCharType="separate"/>
      </w:r>
      <w:r>
        <w:t>839</w:t>
      </w:r>
      <w:r>
        <w:fldChar w:fldCharType="end"/>
      </w:r>
      <w:r>
        <w:fldChar w:fldCharType="end"/>
      </w:r>
    </w:p>
    <w:p w14:paraId="0DDD933C">
      <w:pPr>
        <w:pStyle w:val="29"/>
        <w:tabs>
          <w:tab w:val="right" w:leader="dot" w:pos="8640"/>
        </w:tabs>
      </w:pPr>
      <w:r>
        <w:fldChar w:fldCharType="begin"/>
      </w:r>
      <w:r>
        <w:instrText xml:space="preserve"> HYPERLINK \l _Toc30443 </w:instrText>
      </w:r>
      <w:r>
        <w:fldChar w:fldCharType="separate"/>
      </w:r>
      <w:r>
        <w:t>查询利润报表（旧）-ASIN（子级）</w:t>
      </w:r>
      <w:r>
        <w:tab/>
      </w:r>
      <w:r>
        <w:fldChar w:fldCharType="begin"/>
      </w:r>
      <w:r>
        <w:instrText xml:space="preserve"> PAGEREF _Toc30443 \h </w:instrText>
      </w:r>
      <w:r>
        <w:fldChar w:fldCharType="separate"/>
      </w:r>
      <w:r>
        <w:t>839</w:t>
      </w:r>
      <w:r>
        <w:fldChar w:fldCharType="end"/>
      </w:r>
      <w:r>
        <w:fldChar w:fldCharType="end"/>
      </w:r>
    </w:p>
    <w:p w14:paraId="721F423F">
      <w:pPr>
        <w:pStyle w:val="29"/>
        <w:tabs>
          <w:tab w:val="right" w:leader="dot" w:pos="8640"/>
        </w:tabs>
      </w:pPr>
      <w:r>
        <w:fldChar w:fldCharType="begin"/>
      </w:r>
      <w:r>
        <w:instrText xml:space="preserve"> HYPERLINK \l _Toc31558 </w:instrText>
      </w:r>
      <w:r>
        <w:fldChar w:fldCharType="separate"/>
      </w:r>
      <w:r>
        <w:t>接口信息</w:t>
      </w:r>
      <w:r>
        <w:tab/>
      </w:r>
      <w:r>
        <w:fldChar w:fldCharType="begin"/>
      </w:r>
      <w:r>
        <w:instrText xml:space="preserve"> PAGEREF _Toc31558 \h </w:instrText>
      </w:r>
      <w:r>
        <w:fldChar w:fldCharType="separate"/>
      </w:r>
      <w:r>
        <w:t>840</w:t>
      </w:r>
      <w:r>
        <w:fldChar w:fldCharType="end"/>
      </w:r>
      <w:r>
        <w:fldChar w:fldCharType="end"/>
      </w:r>
    </w:p>
    <w:p w14:paraId="23EAC1DD">
      <w:pPr>
        <w:pStyle w:val="29"/>
        <w:tabs>
          <w:tab w:val="right" w:leader="dot" w:pos="8640"/>
        </w:tabs>
      </w:pPr>
      <w:r>
        <w:fldChar w:fldCharType="begin"/>
      </w:r>
      <w:r>
        <w:instrText xml:space="preserve"> HYPERLINK \l _Toc13467 </w:instrText>
      </w:r>
      <w:r>
        <w:fldChar w:fldCharType="separate"/>
      </w:r>
      <w:r>
        <w:t>请求参数</w:t>
      </w:r>
      <w:r>
        <w:tab/>
      </w:r>
      <w:r>
        <w:fldChar w:fldCharType="begin"/>
      </w:r>
      <w:r>
        <w:instrText xml:space="preserve"> PAGEREF _Toc13467 \h </w:instrText>
      </w:r>
      <w:r>
        <w:fldChar w:fldCharType="separate"/>
      </w:r>
      <w:r>
        <w:t>840</w:t>
      </w:r>
      <w:r>
        <w:fldChar w:fldCharType="end"/>
      </w:r>
      <w:r>
        <w:fldChar w:fldCharType="end"/>
      </w:r>
    </w:p>
    <w:p w14:paraId="169DBC20">
      <w:pPr>
        <w:pStyle w:val="29"/>
        <w:tabs>
          <w:tab w:val="right" w:leader="dot" w:pos="8640"/>
        </w:tabs>
      </w:pPr>
      <w:r>
        <w:fldChar w:fldCharType="begin"/>
      </w:r>
      <w:r>
        <w:instrText xml:space="preserve"> HYPERLINK \l _Toc413 </w:instrText>
      </w:r>
      <w:r>
        <w:fldChar w:fldCharType="separate"/>
      </w:r>
      <w:r>
        <w:t>返回结果</w:t>
      </w:r>
      <w:r>
        <w:tab/>
      </w:r>
      <w:r>
        <w:fldChar w:fldCharType="begin"/>
      </w:r>
      <w:r>
        <w:instrText xml:space="preserve"> PAGEREF _Toc413 \h </w:instrText>
      </w:r>
      <w:r>
        <w:fldChar w:fldCharType="separate"/>
      </w:r>
      <w:r>
        <w:t>840</w:t>
      </w:r>
      <w:r>
        <w:fldChar w:fldCharType="end"/>
      </w:r>
      <w:r>
        <w:fldChar w:fldCharType="end"/>
      </w:r>
    </w:p>
    <w:p w14:paraId="6054C411">
      <w:pPr>
        <w:pStyle w:val="29"/>
        <w:tabs>
          <w:tab w:val="right" w:leader="dot" w:pos="8640"/>
        </w:tabs>
      </w:pPr>
      <w:r>
        <w:fldChar w:fldCharType="begin"/>
      </w:r>
      <w:r>
        <w:instrText xml:space="preserve"> HYPERLINK \l _Toc2822 </w:instrText>
      </w:r>
      <w:r>
        <w:fldChar w:fldCharType="separate"/>
      </w:r>
      <w:r>
        <w:t>详细说明</w:t>
      </w:r>
      <w:r>
        <w:tab/>
      </w:r>
      <w:r>
        <w:fldChar w:fldCharType="begin"/>
      </w:r>
      <w:r>
        <w:instrText xml:space="preserve"> PAGEREF _Toc2822 \h </w:instrText>
      </w:r>
      <w:r>
        <w:fldChar w:fldCharType="separate"/>
      </w:r>
      <w:r>
        <w:t>840</w:t>
      </w:r>
      <w:r>
        <w:fldChar w:fldCharType="end"/>
      </w:r>
      <w:r>
        <w:fldChar w:fldCharType="end"/>
      </w:r>
    </w:p>
    <w:p w14:paraId="61ECCD95">
      <w:pPr>
        <w:pStyle w:val="29"/>
        <w:tabs>
          <w:tab w:val="right" w:leader="dot" w:pos="8640"/>
        </w:tabs>
      </w:pPr>
      <w:r>
        <w:fldChar w:fldCharType="begin"/>
      </w:r>
      <w:r>
        <w:instrText xml:space="preserve"> HYPERLINK \l _Toc19243 </w:instrText>
      </w:r>
      <w:r>
        <w:fldChar w:fldCharType="separate"/>
      </w:r>
      <w:r>
        <w:t>查询利润报表（旧）-结算明细</w:t>
      </w:r>
      <w:r>
        <w:tab/>
      </w:r>
      <w:r>
        <w:fldChar w:fldCharType="begin"/>
      </w:r>
      <w:r>
        <w:instrText xml:space="preserve"> PAGEREF _Toc19243 \h </w:instrText>
      </w:r>
      <w:r>
        <w:fldChar w:fldCharType="separate"/>
      </w:r>
      <w:r>
        <w:t>840</w:t>
      </w:r>
      <w:r>
        <w:fldChar w:fldCharType="end"/>
      </w:r>
      <w:r>
        <w:fldChar w:fldCharType="end"/>
      </w:r>
    </w:p>
    <w:p w14:paraId="39F8E2C1">
      <w:pPr>
        <w:pStyle w:val="29"/>
        <w:tabs>
          <w:tab w:val="right" w:leader="dot" w:pos="8640"/>
        </w:tabs>
      </w:pPr>
      <w:r>
        <w:fldChar w:fldCharType="begin"/>
      </w:r>
      <w:r>
        <w:instrText xml:space="preserve"> HYPERLINK \l _Toc11401 </w:instrText>
      </w:r>
      <w:r>
        <w:fldChar w:fldCharType="separate"/>
      </w:r>
      <w:r>
        <w:t>接口信息</w:t>
      </w:r>
      <w:r>
        <w:tab/>
      </w:r>
      <w:r>
        <w:fldChar w:fldCharType="begin"/>
      </w:r>
      <w:r>
        <w:instrText xml:space="preserve"> PAGEREF _Toc11401 \h </w:instrText>
      </w:r>
      <w:r>
        <w:fldChar w:fldCharType="separate"/>
      </w:r>
      <w:r>
        <w:t>841</w:t>
      </w:r>
      <w:r>
        <w:fldChar w:fldCharType="end"/>
      </w:r>
      <w:r>
        <w:fldChar w:fldCharType="end"/>
      </w:r>
    </w:p>
    <w:p w14:paraId="6D1FDB75">
      <w:pPr>
        <w:pStyle w:val="29"/>
        <w:tabs>
          <w:tab w:val="right" w:leader="dot" w:pos="8640"/>
        </w:tabs>
      </w:pPr>
      <w:r>
        <w:fldChar w:fldCharType="begin"/>
      </w:r>
      <w:r>
        <w:instrText xml:space="preserve"> HYPERLINK \l _Toc15929 </w:instrText>
      </w:r>
      <w:r>
        <w:fldChar w:fldCharType="separate"/>
      </w:r>
      <w:r>
        <w:t>请求参数</w:t>
      </w:r>
      <w:r>
        <w:tab/>
      </w:r>
      <w:r>
        <w:fldChar w:fldCharType="begin"/>
      </w:r>
      <w:r>
        <w:instrText xml:space="preserve"> PAGEREF _Toc15929 \h </w:instrText>
      </w:r>
      <w:r>
        <w:fldChar w:fldCharType="separate"/>
      </w:r>
      <w:r>
        <w:t>841</w:t>
      </w:r>
      <w:r>
        <w:fldChar w:fldCharType="end"/>
      </w:r>
      <w:r>
        <w:fldChar w:fldCharType="end"/>
      </w:r>
    </w:p>
    <w:p w14:paraId="49EDA0CA">
      <w:pPr>
        <w:pStyle w:val="29"/>
        <w:tabs>
          <w:tab w:val="right" w:leader="dot" w:pos="8640"/>
        </w:tabs>
      </w:pPr>
      <w:r>
        <w:fldChar w:fldCharType="begin"/>
      </w:r>
      <w:r>
        <w:instrText xml:space="preserve"> HYPERLINK \l _Toc22080 </w:instrText>
      </w:r>
      <w:r>
        <w:fldChar w:fldCharType="separate"/>
      </w:r>
      <w:r>
        <w:t>返回结果</w:t>
      </w:r>
      <w:r>
        <w:tab/>
      </w:r>
      <w:r>
        <w:fldChar w:fldCharType="begin"/>
      </w:r>
      <w:r>
        <w:instrText xml:space="preserve"> PAGEREF _Toc22080 \h </w:instrText>
      </w:r>
      <w:r>
        <w:fldChar w:fldCharType="separate"/>
      </w:r>
      <w:r>
        <w:t>841</w:t>
      </w:r>
      <w:r>
        <w:fldChar w:fldCharType="end"/>
      </w:r>
      <w:r>
        <w:fldChar w:fldCharType="end"/>
      </w:r>
    </w:p>
    <w:p w14:paraId="12EBB81E">
      <w:pPr>
        <w:pStyle w:val="29"/>
        <w:tabs>
          <w:tab w:val="right" w:leader="dot" w:pos="8640"/>
        </w:tabs>
      </w:pPr>
      <w:r>
        <w:fldChar w:fldCharType="begin"/>
      </w:r>
      <w:r>
        <w:instrText xml:space="preserve"> HYPERLINK \l _Toc7067 </w:instrText>
      </w:r>
      <w:r>
        <w:fldChar w:fldCharType="separate"/>
      </w:r>
      <w:r>
        <w:t>返回成功示例</w:t>
      </w:r>
      <w:r>
        <w:tab/>
      </w:r>
      <w:r>
        <w:fldChar w:fldCharType="begin"/>
      </w:r>
      <w:r>
        <w:instrText xml:space="preserve"> PAGEREF _Toc7067 \h </w:instrText>
      </w:r>
      <w:r>
        <w:fldChar w:fldCharType="separate"/>
      </w:r>
      <w:r>
        <w:t>841</w:t>
      </w:r>
      <w:r>
        <w:fldChar w:fldCharType="end"/>
      </w:r>
      <w:r>
        <w:fldChar w:fldCharType="end"/>
      </w:r>
    </w:p>
    <w:p w14:paraId="57A9D6C9">
      <w:pPr>
        <w:pStyle w:val="29"/>
        <w:tabs>
          <w:tab w:val="right" w:leader="dot" w:pos="8640"/>
        </w:tabs>
      </w:pPr>
      <w:r>
        <w:fldChar w:fldCharType="begin"/>
      </w:r>
      <w:r>
        <w:instrText xml:space="preserve"> HYPERLINK \l _Toc1321 </w:instrText>
      </w:r>
      <w:r>
        <w:fldChar w:fldCharType="separate"/>
      </w:r>
      <w:r>
        <w:t>查询结算中心-结算汇总</w:t>
      </w:r>
      <w:r>
        <w:tab/>
      </w:r>
      <w:r>
        <w:fldChar w:fldCharType="begin"/>
      </w:r>
      <w:r>
        <w:instrText xml:space="preserve"> PAGEREF _Toc1321 \h </w:instrText>
      </w:r>
      <w:r>
        <w:fldChar w:fldCharType="separate"/>
      </w:r>
      <w:r>
        <w:t>842</w:t>
      </w:r>
      <w:r>
        <w:fldChar w:fldCharType="end"/>
      </w:r>
      <w:r>
        <w:fldChar w:fldCharType="end"/>
      </w:r>
    </w:p>
    <w:p w14:paraId="6D2EF7AA">
      <w:pPr>
        <w:pStyle w:val="29"/>
        <w:tabs>
          <w:tab w:val="right" w:leader="dot" w:pos="8640"/>
        </w:tabs>
      </w:pPr>
      <w:r>
        <w:fldChar w:fldCharType="begin"/>
      </w:r>
      <w:r>
        <w:instrText xml:space="preserve"> HYPERLINK \l _Toc13772 </w:instrText>
      </w:r>
      <w:r>
        <w:fldChar w:fldCharType="separate"/>
      </w:r>
      <w:r>
        <w:t>接口信息</w:t>
      </w:r>
      <w:r>
        <w:tab/>
      </w:r>
      <w:r>
        <w:fldChar w:fldCharType="begin"/>
      </w:r>
      <w:r>
        <w:instrText xml:space="preserve"> PAGEREF _Toc13772 \h </w:instrText>
      </w:r>
      <w:r>
        <w:fldChar w:fldCharType="separate"/>
      </w:r>
      <w:r>
        <w:t>842</w:t>
      </w:r>
      <w:r>
        <w:fldChar w:fldCharType="end"/>
      </w:r>
      <w:r>
        <w:fldChar w:fldCharType="end"/>
      </w:r>
    </w:p>
    <w:p w14:paraId="5AAAA37E">
      <w:pPr>
        <w:pStyle w:val="29"/>
        <w:tabs>
          <w:tab w:val="right" w:leader="dot" w:pos="8640"/>
        </w:tabs>
      </w:pPr>
      <w:r>
        <w:fldChar w:fldCharType="begin"/>
      </w:r>
      <w:r>
        <w:instrText xml:space="preserve"> HYPERLINK \l _Toc19820 </w:instrText>
      </w:r>
      <w:r>
        <w:fldChar w:fldCharType="separate"/>
      </w:r>
      <w:r>
        <w:t>请求参数</w:t>
      </w:r>
      <w:r>
        <w:tab/>
      </w:r>
      <w:r>
        <w:fldChar w:fldCharType="begin"/>
      </w:r>
      <w:r>
        <w:instrText xml:space="preserve"> PAGEREF _Toc19820 \h </w:instrText>
      </w:r>
      <w:r>
        <w:fldChar w:fldCharType="separate"/>
      </w:r>
      <w:r>
        <w:t>842</w:t>
      </w:r>
      <w:r>
        <w:fldChar w:fldCharType="end"/>
      </w:r>
      <w:r>
        <w:fldChar w:fldCharType="end"/>
      </w:r>
    </w:p>
    <w:p w14:paraId="669367C5">
      <w:pPr>
        <w:pStyle w:val="29"/>
        <w:tabs>
          <w:tab w:val="right" w:leader="dot" w:pos="8640"/>
        </w:tabs>
      </w:pPr>
      <w:r>
        <w:fldChar w:fldCharType="begin"/>
      </w:r>
      <w:r>
        <w:instrText xml:space="preserve"> HYPERLINK \l _Toc30119 </w:instrText>
      </w:r>
      <w:r>
        <w:fldChar w:fldCharType="separate"/>
      </w:r>
      <w:r>
        <w:t>请求示例</w:t>
      </w:r>
      <w:r>
        <w:tab/>
      </w:r>
      <w:r>
        <w:fldChar w:fldCharType="begin"/>
      </w:r>
      <w:r>
        <w:instrText xml:space="preserve"> PAGEREF _Toc30119 \h </w:instrText>
      </w:r>
      <w:r>
        <w:fldChar w:fldCharType="separate"/>
      </w:r>
      <w:r>
        <w:t>842</w:t>
      </w:r>
      <w:r>
        <w:fldChar w:fldCharType="end"/>
      </w:r>
      <w:r>
        <w:fldChar w:fldCharType="end"/>
      </w:r>
    </w:p>
    <w:p w14:paraId="6E56F85C">
      <w:pPr>
        <w:pStyle w:val="29"/>
        <w:tabs>
          <w:tab w:val="right" w:leader="dot" w:pos="8640"/>
        </w:tabs>
      </w:pPr>
      <w:r>
        <w:fldChar w:fldCharType="begin"/>
      </w:r>
      <w:r>
        <w:instrText xml:space="preserve"> HYPERLINK \l _Toc11413 </w:instrText>
      </w:r>
      <w:r>
        <w:fldChar w:fldCharType="separate"/>
      </w:r>
      <w:r>
        <w:t>返回结果</w:t>
      </w:r>
      <w:r>
        <w:tab/>
      </w:r>
      <w:r>
        <w:fldChar w:fldCharType="begin"/>
      </w:r>
      <w:r>
        <w:instrText xml:space="preserve"> PAGEREF _Toc11413 \h </w:instrText>
      </w:r>
      <w:r>
        <w:fldChar w:fldCharType="separate"/>
      </w:r>
      <w:r>
        <w:t>842</w:t>
      </w:r>
      <w:r>
        <w:fldChar w:fldCharType="end"/>
      </w:r>
      <w:r>
        <w:fldChar w:fldCharType="end"/>
      </w:r>
    </w:p>
    <w:p w14:paraId="5129672B">
      <w:pPr>
        <w:pStyle w:val="29"/>
        <w:tabs>
          <w:tab w:val="right" w:leader="dot" w:pos="8640"/>
        </w:tabs>
      </w:pPr>
      <w:r>
        <w:fldChar w:fldCharType="begin"/>
      </w:r>
      <w:r>
        <w:instrText xml:space="preserve"> HYPERLINK \l _Toc16921 </w:instrText>
      </w:r>
      <w:r>
        <w:fldChar w:fldCharType="separate"/>
      </w:r>
      <w:r>
        <w:t>返回成功示例</w:t>
      </w:r>
      <w:r>
        <w:tab/>
      </w:r>
      <w:r>
        <w:fldChar w:fldCharType="begin"/>
      </w:r>
      <w:r>
        <w:instrText xml:space="preserve"> PAGEREF _Toc16921 \h </w:instrText>
      </w:r>
      <w:r>
        <w:fldChar w:fldCharType="separate"/>
      </w:r>
      <w:r>
        <w:t>842</w:t>
      </w:r>
      <w:r>
        <w:fldChar w:fldCharType="end"/>
      </w:r>
      <w:r>
        <w:fldChar w:fldCharType="end"/>
      </w:r>
    </w:p>
    <w:p w14:paraId="2368DEAA">
      <w:pPr>
        <w:pStyle w:val="29"/>
        <w:tabs>
          <w:tab w:val="right" w:leader="dot" w:pos="8640"/>
        </w:tabs>
      </w:pPr>
      <w:r>
        <w:fldChar w:fldCharType="begin"/>
      </w:r>
      <w:r>
        <w:instrText xml:space="preserve"> HYPERLINK \l _Toc14098 </w:instrText>
      </w:r>
      <w:r>
        <w:fldChar w:fldCharType="separate"/>
      </w:r>
      <w:r>
        <w:t>查询结算中心-交易明细</w:t>
      </w:r>
      <w:r>
        <w:tab/>
      </w:r>
      <w:r>
        <w:fldChar w:fldCharType="begin"/>
      </w:r>
      <w:r>
        <w:instrText xml:space="preserve"> PAGEREF _Toc14098 \h </w:instrText>
      </w:r>
      <w:r>
        <w:fldChar w:fldCharType="separate"/>
      </w:r>
      <w:r>
        <w:t>844</w:t>
      </w:r>
      <w:r>
        <w:fldChar w:fldCharType="end"/>
      </w:r>
      <w:r>
        <w:fldChar w:fldCharType="end"/>
      </w:r>
    </w:p>
    <w:p w14:paraId="4248A759">
      <w:pPr>
        <w:pStyle w:val="29"/>
        <w:tabs>
          <w:tab w:val="right" w:leader="dot" w:pos="8640"/>
        </w:tabs>
      </w:pPr>
      <w:r>
        <w:fldChar w:fldCharType="begin"/>
      </w:r>
      <w:r>
        <w:instrText xml:space="preserve"> HYPERLINK \l _Toc19016 </w:instrText>
      </w:r>
      <w:r>
        <w:fldChar w:fldCharType="separate"/>
      </w:r>
      <w:r>
        <w:t>接口信息</w:t>
      </w:r>
      <w:r>
        <w:tab/>
      </w:r>
      <w:r>
        <w:fldChar w:fldCharType="begin"/>
      </w:r>
      <w:r>
        <w:instrText xml:space="preserve"> PAGEREF _Toc19016 \h </w:instrText>
      </w:r>
      <w:r>
        <w:fldChar w:fldCharType="separate"/>
      </w:r>
      <w:r>
        <w:t>844</w:t>
      </w:r>
      <w:r>
        <w:fldChar w:fldCharType="end"/>
      </w:r>
      <w:r>
        <w:fldChar w:fldCharType="end"/>
      </w:r>
    </w:p>
    <w:p w14:paraId="5F121E98">
      <w:pPr>
        <w:pStyle w:val="29"/>
        <w:tabs>
          <w:tab w:val="right" w:leader="dot" w:pos="8640"/>
        </w:tabs>
      </w:pPr>
      <w:r>
        <w:fldChar w:fldCharType="begin"/>
      </w:r>
      <w:r>
        <w:instrText xml:space="preserve"> HYPERLINK \l _Toc16948 </w:instrText>
      </w:r>
      <w:r>
        <w:fldChar w:fldCharType="separate"/>
      </w:r>
      <w:r>
        <w:t>请求参数</w:t>
      </w:r>
      <w:r>
        <w:tab/>
      </w:r>
      <w:r>
        <w:fldChar w:fldCharType="begin"/>
      </w:r>
      <w:r>
        <w:instrText xml:space="preserve"> PAGEREF _Toc16948 \h </w:instrText>
      </w:r>
      <w:r>
        <w:fldChar w:fldCharType="separate"/>
      </w:r>
      <w:r>
        <w:t>844</w:t>
      </w:r>
      <w:r>
        <w:fldChar w:fldCharType="end"/>
      </w:r>
      <w:r>
        <w:fldChar w:fldCharType="end"/>
      </w:r>
    </w:p>
    <w:p w14:paraId="4056AE05">
      <w:pPr>
        <w:pStyle w:val="29"/>
        <w:tabs>
          <w:tab w:val="right" w:leader="dot" w:pos="8640"/>
        </w:tabs>
      </w:pPr>
      <w:r>
        <w:fldChar w:fldCharType="begin"/>
      </w:r>
      <w:r>
        <w:instrText xml:space="preserve"> HYPERLINK \l _Toc28155 </w:instrText>
      </w:r>
      <w:r>
        <w:fldChar w:fldCharType="separate"/>
      </w:r>
      <w:r>
        <w:t>请求示例</w:t>
      </w:r>
      <w:r>
        <w:tab/>
      </w:r>
      <w:r>
        <w:fldChar w:fldCharType="begin"/>
      </w:r>
      <w:r>
        <w:instrText xml:space="preserve"> PAGEREF _Toc28155 \h </w:instrText>
      </w:r>
      <w:r>
        <w:fldChar w:fldCharType="separate"/>
      </w:r>
      <w:r>
        <w:t>844</w:t>
      </w:r>
      <w:r>
        <w:fldChar w:fldCharType="end"/>
      </w:r>
      <w:r>
        <w:fldChar w:fldCharType="end"/>
      </w:r>
    </w:p>
    <w:p w14:paraId="124FD650">
      <w:pPr>
        <w:pStyle w:val="29"/>
        <w:tabs>
          <w:tab w:val="right" w:leader="dot" w:pos="8640"/>
        </w:tabs>
      </w:pPr>
      <w:r>
        <w:fldChar w:fldCharType="begin"/>
      </w:r>
      <w:r>
        <w:instrText xml:space="preserve"> HYPERLINK \l _Toc30579 </w:instrText>
      </w:r>
      <w:r>
        <w:fldChar w:fldCharType="separate"/>
      </w:r>
      <w:r>
        <w:t>返回结果</w:t>
      </w:r>
      <w:r>
        <w:tab/>
      </w:r>
      <w:r>
        <w:fldChar w:fldCharType="begin"/>
      </w:r>
      <w:r>
        <w:instrText xml:space="preserve"> PAGEREF _Toc30579 \h </w:instrText>
      </w:r>
      <w:r>
        <w:fldChar w:fldCharType="separate"/>
      </w:r>
      <w:r>
        <w:t>845</w:t>
      </w:r>
      <w:r>
        <w:fldChar w:fldCharType="end"/>
      </w:r>
      <w:r>
        <w:fldChar w:fldCharType="end"/>
      </w:r>
    </w:p>
    <w:p w14:paraId="2E1EAF8E">
      <w:pPr>
        <w:pStyle w:val="29"/>
        <w:tabs>
          <w:tab w:val="right" w:leader="dot" w:pos="8640"/>
        </w:tabs>
      </w:pPr>
      <w:r>
        <w:fldChar w:fldCharType="begin"/>
      </w:r>
      <w:r>
        <w:instrText xml:space="preserve"> HYPERLINK \l _Toc7760 </w:instrText>
      </w:r>
      <w:r>
        <w:fldChar w:fldCharType="separate"/>
      </w:r>
      <w:r>
        <w:t>返回成功示例</w:t>
      </w:r>
      <w:r>
        <w:tab/>
      </w:r>
      <w:r>
        <w:fldChar w:fldCharType="begin"/>
      </w:r>
      <w:r>
        <w:instrText xml:space="preserve"> PAGEREF _Toc7760 \h </w:instrText>
      </w:r>
      <w:r>
        <w:fldChar w:fldCharType="separate"/>
      </w:r>
      <w:r>
        <w:t>845</w:t>
      </w:r>
      <w:r>
        <w:fldChar w:fldCharType="end"/>
      </w:r>
      <w:r>
        <w:fldChar w:fldCharType="end"/>
      </w:r>
    </w:p>
    <w:p w14:paraId="0B870EC0">
      <w:pPr>
        <w:pStyle w:val="29"/>
        <w:tabs>
          <w:tab w:val="right" w:leader="dot" w:pos="8640"/>
        </w:tabs>
      </w:pPr>
      <w:r>
        <w:fldChar w:fldCharType="begin"/>
      </w:r>
      <w:r>
        <w:instrText xml:space="preserve"> HYPERLINK \l _Toc25309 </w:instrText>
      </w:r>
      <w:r>
        <w:fldChar w:fldCharType="separate"/>
      </w:r>
      <w:r>
        <w:t>附加说明</w:t>
      </w:r>
      <w:r>
        <w:tab/>
      </w:r>
      <w:r>
        <w:fldChar w:fldCharType="begin"/>
      </w:r>
      <w:r>
        <w:instrText xml:space="preserve"> PAGEREF _Toc25309 \h </w:instrText>
      </w:r>
      <w:r>
        <w:fldChar w:fldCharType="separate"/>
      </w:r>
      <w:r>
        <w:t>846</w:t>
      </w:r>
      <w:r>
        <w:fldChar w:fldCharType="end"/>
      </w:r>
      <w:r>
        <w:fldChar w:fldCharType="end"/>
      </w:r>
    </w:p>
    <w:p w14:paraId="19B93508">
      <w:pPr>
        <w:pStyle w:val="29"/>
        <w:tabs>
          <w:tab w:val="right" w:leader="dot" w:pos="8640"/>
        </w:tabs>
      </w:pPr>
      <w:r>
        <w:fldChar w:fldCharType="begin"/>
      </w:r>
      <w:r>
        <w:instrText xml:space="preserve"> HYPERLINK \l _Toc8442 </w:instrText>
      </w:r>
      <w:r>
        <w:fldChar w:fldCharType="separate"/>
      </w:r>
      <w:r>
        <w:t>查询库存分类账detail数据</w:t>
      </w:r>
      <w:r>
        <w:tab/>
      </w:r>
      <w:r>
        <w:fldChar w:fldCharType="begin"/>
      </w:r>
      <w:r>
        <w:instrText xml:space="preserve"> PAGEREF _Toc8442 \h </w:instrText>
      </w:r>
      <w:r>
        <w:fldChar w:fldCharType="separate"/>
      </w:r>
      <w:r>
        <w:t>847</w:t>
      </w:r>
      <w:r>
        <w:fldChar w:fldCharType="end"/>
      </w:r>
      <w:r>
        <w:fldChar w:fldCharType="end"/>
      </w:r>
    </w:p>
    <w:p w14:paraId="2D5760F8">
      <w:pPr>
        <w:pStyle w:val="29"/>
        <w:tabs>
          <w:tab w:val="right" w:leader="dot" w:pos="8640"/>
        </w:tabs>
      </w:pPr>
      <w:r>
        <w:fldChar w:fldCharType="begin"/>
      </w:r>
      <w:r>
        <w:instrText xml:space="preserve"> HYPERLINK \l _Toc24008 </w:instrText>
      </w:r>
      <w:r>
        <w:fldChar w:fldCharType="separate"/>
      </w:r>
      <w:r>
        <w:t>接口信息</w:t>
      </w:r>
      <w:r>
        <w:tab/>
      </w:r>
      <w:r>
        <w:fldChar w:fldCharType="begin"/>
      </w:r>
      <w:r>
        <w:instrText xml:space="preserve"> PAGEREF _Toc24008 \h </w:instrText>
      </w:r>
      <w:r>
        <w:fldChar w:fldCharType="separate"/>
      </w:r>
      <w:r>
        <w:t>847</w:t>
      </w:r>
      <w:r>
        <w:fldChar w:fldCharType="end"/>
      </w:r>
      <w:r>
        <w:fldChar w:fldCharType="end"/>
      </w:r>
    </w:p>
    <w:p w14:paraId="471EAC73">
      <w:pPr>
        <w:pStyle w:val="29"/>
        <w:tabs>
          <w:tab w:val="right" w:leader="dot" w:pos="8640"/>
        </w:tabs>
      </w:pPr>
      <w:r>
        <w:fldChar w:fldCharType="begin"/>
      </w:r>
      <w:r>
        <w:instrText xml:space="preserve"> HYPERLINK \l _Toc12960 </w:instrText>
      </w:r>
      <w:r>
        <w:fldChar w:fldCharType="separate"/>
      </w:r>
      <w:r>
        <w:t>请求参数</w:t>
      </w:r>
      <w:r>
        <w:tab/>
      </w:r>
      <w:r>
        <w:fldChar w:fldCharType="begin"/>
      </w:r>
      <w:r>
        <w:instrText xml:space="preserve"> PAGEREF _Toc12960 \h </w:instrText>
      </w:r>
      <w:r>
        <w:fldChar w:fldCharType="separate"/>
      </w:r>
      <w:r>
        <w:t>847</w:t>
      </w:r>
      <w:r>
        <w:fldChar w:fldCharType="end"/>
      </w:r>
      <w:r>
        <w:fldChar w:fldCharType="end"/>
      </w:r>
    </w:p>
    <w:p w14:paraId="07236374">
      <w:pPr>
        <w:pStyle w:val="29"/>
        <w:tabs>
          <w:tab w:val="right" w:leader="dot" w:pos="8640"/>
        </w:tabs>
      </w:pPr>
      <w:r>
        <w:fldChar w:fldCharType="begin"/>
      </w:r>
      <w:r>
        <w:instrText xml:space="preserve"> HYPERLINK \l _Toc63 </w:instrText>
      </w:r>
      <w:r>
        <w:fldChar w:fldCharType="separate"/>
      </w:r>
      <w:r>
        <w:t>请求示例</w:t>
      </w:r>
      <w:r>
        <w:tab/>
      </w:r>
      <w:r>
        <w:fldChar w:fldCharType="begin"/>
      </w:r>
      <w:r>
        <w:instrText xml:space="preserve"> PAGEREF _Toc63 \h </w:instrText>
      </w:r>
      <w:r>
        <w:fldChar w:fldCharType="separate"/>
      </w:r>
      <w:r>
        <w:t>847</w:t>
      </w:r>
      <w:r>
        <w:fldChar w:fldCharType="end"/>
      </w:r>
      <w:r>
        <w:fldChar w:fldCharType="end"/>
      </w:r>
    </w:p>
    <w:p w14:paraId="1FDE0614">
      <w:pPr>
        <w:pStyle w:val="29"/>
        <w:tabs>
          <w:tab w:val="right" w:leader="dot" w:pos="8640"/>
        </w:tabs>
      </w:pPr>
      <w:r>
        <w:fldChar w:fldCharType="begin"/>
      </w:r>
      <w:r>
        <w:instrText xml:space="preserve"> HYPERLINK \l _Toc10524 </w:instrText>
      </w:r>
      <w:r>
        <w:fldChar w:fldCharType="separate"/>
      </w:r>
      <w:r>
        <w:t>返回结果</w:t>
      </w:r>
      <w:r>
        <w:tab/>
      </w:r>
      <w:r>
        <w:fldChar w:fldCharType="begin"/>
      </w:r>
      <w:r>
        <w:instrText xml:space="preserve"> PAGEREF _Toc10524 \h </w:instrText>
      </w:r>
      <w:r>
        <w:fldChar w:fldCharType="separate"/>
      </w:r>
      <w:r>
        <w:t>847</w:t>
      </w:r>
      <w:r>
        <w:fldChar w:fldCharType="end"/>
      </w:r>
      <w:r>
        <w:fldChar w:fldCharType="end"/>
      </w:r>
    </w:p>
    <w:p w14:paraId="060FEEC5">
      <w:pPr>
        <w:pStyle w:val="29"/>
        <w:tabs>
          <w:tab w:val="right" w:leader="dot" w:pos="8640"/>
        </w:tabs>
      </w:pPr>
      <w:r>
        <w:fldChar w:fldCharType="begin"/>
      </w:r>
      <w:r>
        <w:instrText xml:space="preserve"> HYPERLINK \l _Toc31900 </w:instrText>
      </w:r>
      <w:r>
        <w:fldChar w:fldCharType="separate"/>
      </w:r>
      <w:r>
        <w:t>返回成功示例</w:t>
      </w:r>
      <w:r>
        <w:tab/>
      </w:r>
      <w:r>
        <w:fldChar w:fldCharType="begin"/>
      </w:r>
      <w:r>
        <w:instrText xml:space="preserve"> PAGEREF _Toc31900 \h </w:instrText>
      </w:r>
      <w:r>
        <w:fldChar w:fldCharType="separate"/>
      </w:r>
      <w:r>
        <w:t>848</w:t>
      </w:r>
      <w:r>
        <w:fldChar w:fldCharType="end"/>
      </w:r>
      <w:r>
        <w:fldChar w:fldCharType="end"/>
      </w:r>
    </w:p>
    <w:p w14:paraId="185BA3B0">
      <w:pPr>
        <w:pStyle w:val="29"/>
        <w:tabs>
          <w:tab w:val="right" w:leader="dot" w:pos="8640"/>
        </w:tabs>
      </w:pPr>
      <w:r>
        <w:fldChar w:fldCharType="begin"/>
      </w:r>
      <w:r>
        <w:instrText xml:space="preserve"> HYPERLINK \l _Toc18304 </w:instrText>
      </w:r>
      <w:r>
        <w:fldChar w:fldCharType="separate"/>
      </w:r>
      <w:r>
        <w:t>返回失败示例</w:t>
      </w:r>
      <w:r>
        <w:tab/>
      </w:r>
      <w:r>
        <w:fldChar w:fldCharType="begin"/>
      </w:r>
      <w:r>
        <w:instrText xml:space="preserve"> PAGEREF _Toc18304 \h </w:instrText>
      </w:r>
      <w:r>
        <w:fldChar w:fldCharType="separate"/>
      </w:r>
      <w:r>
        <w:t>848</w:t>
      </w:r>
      <w:r>
        <w:fldChar w:fldCharType="end"/>
      </w:r>
      <w:r>
        <w:fldChar w:fldCharType="end"/>
      </w:r>
    </w:p>
    <w:p w14:paraId="6557DECC">
      <w:pPr>
        <w:pStyle w:val="29"/>
        <w:tabs>
          <w:tab w:val="right" w:leader="dot" w:pos="8640"/>
        </w:tabs>
      </w:pPr>
      <w:r>
        <w:fldChar w:fldCharType="begin"/>
      </w:r>
      <w:r>
        <w:instrText xml:space="preserve"> HYPERLINK \l _Toc5885 </w:instrText>
      </w:r>
      <w:r>
        <w:fldChar w:fldCharType="separate"/>
      </w:r>
      <w:r>
        <w:t>查询库存分类账summary数据</w:t>
      </w:r>
      <w:r>
        <w:tab/>
      </w:r>
      <w:r>
        <w:fldChar w:fldCharType="begin"/>
      </w:r>
      <w:r>
        <w:instrText xml:space="preserve"> PAGEREF _Toc5885 \h </w:instrText>
      </w:r>
      <w:r>
        <w:fldChar w:fldCharType="separate"/>
      </w:r>
      <w:r>
        <w:t>849</w:t>
      </w:r>
      <w:r>
        <w:fldChar w:fldCharType="end"/>
      </w:r>
      <w:r>
        <w:fldChar w:fldCharType="end"/>
      </w:r>
    </w:p>
    <w:p w14:paraId="1E1C844E">
      <w:pPr>
        <w:pStyle w:val="29"/>
        <w:tabs>
          <w:tab w:val="right" w:leader="dot" w:pos="8640"/>
        </w:tabs>
      </w:pPr>
      <w:r>
        <w:fldChar w:fldCharType="begin"/>
      </w:r>
      <w:r>
        <w:instrText xml:space="preserve"> HYPERLINK \l _Toc10360 </w:instrText>
      </w:r>
      <w:r>
        <w:fldChar w:fldCharType="separate"/>
      </w:r>
      <w:r>
        <w:t>接口信息</w:t>
      </w:r>
      <w:r>
        <w:tab/>
      </w:r>
      <w:r>
        <w:fldChar w:fldCharType="begin"/>
      </w:r>
      <w:r>
        <w:instrText xml:space="preserve"> PAGEREF _Toc10360 \h </w:instrText>
      </w:r>
      <w:r>
        <w:fldChar w:fldCharType="separate"/>
      </w:r>
      <w:r>
        <w:t>849</w:t>
      </w:r>
      <w:r>
        <w:fldChar w:fldCharType="end"/>
      </w:r>
      <w:r>
        <w:fldChar w:fldCharType="end"/>
      </w:r>
    </w:p>
    <w:p w14:paraId="59CB28B8">
      <w:pPr>
        <w:pStyle w:val="29"/>
        <w:tabs>
          <w:tab w:val="right" w:leader="dot" w:pos="8640"/>
        </w:tabs>
      </w:pPr>
      <w:r>
        <w:fldChar w:fldCharType="begin"/>
      </w:r>
      <w:r>
        <w:instrText xml:space="preserve"> HYPERLINK \l _Toc732 </w:instrText>
      </w:r>
      <w:r>
        <w:fldChar w:fldCharType="separate"/>
      </w:r>
      <w:r>
        <w:t>请求参数</w:t>
      </w:r>
      <w:r>
        <w:tab/>
      </w:r>
      <w:r>
        <w:fldChar w:fldCharType="begin"/>
      </w:r>
      <w:r>
        <w:instrText xml:space="preserve"> PAGEREF _Toc732 \h </w:instrText>
      </w:r>
      <w:r>
        <w:fldChar w:fldCharType="separate"/>
      </w:r>
      <w:r>
        <w:t>849</w:t>
      </w:r>
      <w:r>
        <w:fldChar w:fldCharType="end"/>
      </w:r>
      <w:r>
        <w:fldChar w:fldCharType="end"/>
      </w:r>
    </w:p>
    <w:p w14:paraId="64FD1EBA">
      <w:pPr>
        <w:pStyle w:val="29"/>
        <w:tabs>
          <w:tab w:val="right" w:leader="dot" w:pos="8640"/>
        </w:tabs>
      </w:pPr>
      <w:r>
        <w:fldChar w:fldCharType="begin"/>
      </w:r>
      <w:r>
        <w:instrText xml:space="preserve"> HYPERLINK \l _Toc23332 </w:instrText>
      </w:r>
      <w:r>
        <w:fldChar w:fldCharType="separate"/>
      </w:r>
      <w:r>
        <w:t>请求示例</w:t>
      </w:r>
      <w:r>
        <w:tab/>
      </w:r>
      <w:r>
        <w:fldChar w:fldCharType="begin"/>
      </w:r>
      <w:r>
        <w:instrText xml:space="preserve"> PAGEREF _Toc23332 \h </w:instrText>
      </w:r>
      <w:r>
        <w:fldChar w:fldCharType="separate"/>
      </w:r>
      <w:r>
        <w:t>849</w:t>
      </w:r>
      <w:r>
        <w:fldChar w:fldCharType="end"/>
      </w:r>
      <w:r>
        <w:fldChar w:fldCharType="end"/>
      </w:r>
    </w:p>
    <w:p w14:paraId="495D2D09">
      <w:pPr>
        <w:pStyle w:val="29"/>
        <w:tabs>
          <w:tab w:val="right" w:leader="dot" w:pos="8640"/>
        </w:tabs>
      </w:pPr>
      <w:r>
        <w:fldChar w:fldCharType="begin"/>
      </w:r>
      <w:r>
        <w:instrText xml:space="preserve"> HYPERLINK \l _Toc8226 </w:instrText>
      </w:r>
      <w:r>
        <w:fldChar w:fldCharType="separate"/>
      </w:r>
      <w:r>
        <w:t>返回结果</w:t>
      </w:r>
      <w:r>
        <w:tab/>
      </w:r>
      <w:r>
        <w:fldChar w:fldCharType="begin"/>
      </w:r>
      <w:r>
        <w:instrText xml:space="preserve"> PAGEREF _Toc8226 \h </w:instrText>
      </w:r>
      <w:r>
        <w:fldChar w:fldCharType="separate"/>
      </w:r>
      <w:r>
        <w:t>849</w:t>
      </w:r>
      <w:r>
        <w:fldChar w:fldCharType="end"/>
      </w:r>
      <w:r>
        <w:fldChar w:fldCharType="end"/>
      </w:r>
    </w:p>
    <w:p w14:paraId="006B4F87">
      <w:pPr>
        <w:pStyle w:val="29"/>
        <w:tabs>
          <w:tab w:val="right" w:leader="dot" w:pos="8640"/>
        </w:tabs>
      </w:pPr>
      <w:r>
        <w:fldChar w:fldCharType="begin"/>
      </w:r>
      <w:r>
        <w:instrText xml:space="preserve"> HYPERLINK \l _Toc6933 </w:instrText>
      </w:r>
      <w:r>
        <w:fldChar w:fldCharType="separate"/>
      </w:r>
      <w:r>
        <w:t>返回成功示例</w:t>
      </w:r>
      <w:r>
        <w:tab/>
      </w:r>
      <w:r>
        <w:fldChar w:fldCharType="begin"/>
      </w:r>
      <w:r>
        <w:instrText xml:space="preserve"> PAGEREF _Toc6933 \h </w:instrText>
      </w:r>
      <w:r>
        <w:fldChar w:fldCharType="separate"/>
      </w:r>
      <w:r>
        <w:t>849</w:t>
      </w:r>
      <w:r>
        <w:fldChar w:fldCharType="end"/>
      </w:r>
      <w:r>
        <w:fldChar w:fldCharType="end"/>
      </w:r>
    </w:p>
    <w:p w14:paraId="7D8F80B7">
      <w:pPr>
        <w:pStyle w:val="29"/>
        <w:tabs>
          <w:tab w:val="right" w:leader="dot" w:pos="8640"/>
        </w:tabs>
      </w:pPr>
      <w:r>
        <w:fldChar w:fldCharType="begin"/>
      </w:r>
      <w:r>
        <w:instrText xml:space="preserve"> HYPERLINK \l _Toc29220 </w:instrText>
      </w:r>
      <w:r>
        <w:fldChar w:fldCharType="separate"/>
      </w:r>
      <w:r>
        <w:t>返回失败示例</w:t>
      </w:r>
      <w:r>
        <w:tab/>
      </w:r>
      <w:r>
        <w:fldChar w:fldCharType="begin"/>
      </w:r>
      <w:r>
        <w:instrText xml:space="preserve"> PAGEREF _Toc29220 \h </w:instrText>
      </w:r>
      <w:r>
        <w:fldChar w:fldCharType="separate"/>
      </w:r>
      <w:r>
        <w:t>850</w:t>
      </w:r>
      <w:r>
        <w:fldChar w:fldCharType="end"/>
      </w:r>
      <w:r>
        <w:fldChar w:fldCharType="end"/>
      </w:r>
    </w:p>
    <w:p w14:paraId="39FBB8E6">
      <w:pPr>
        <w:pStyle w:val="29"/>
        <w:tabs>
          <w:tab w:val="right" w:leader="dot" w:pos="8640"/>
        </w:tabs>
      </w:pPr>
      <w:r>
        <w:fldChar w:fldCharType="begin"/>
      </w:r>
      <w:r>
        <w:instrText xml:space="preserve"> HYPERLINK \l _Toc25649 </w:instrText>
      </w:r>
      <w:r>
        <w:fldChar w:fldCharType="separate"/>
      </w:r>
      <w:r>
        <w:t>查询发货结算报告</w:t>
      </w:r>
      <w:r>
        <w:tab/>
      </w:r>
      <w:r>
        <w:fldChar w:fldCharType="begin"/>
      </w:r>
      <w:r>
        <w:instrText xml:space="preserve"> PAGEREF _Toc25649 \h </w:instrText>
      </w:r>
      <w:r>
        <w:fldChar w:fldCharType="separate"/>
      </w:r>
      <w:r>
        <w:t>851</w:t>
      </w:r>
      <w:r>
        <w:fldChar w:fldCharType="end"/>
      </w:r>
      <w:r>
        <w:fldChar w:fldCharType="end"/>
      </w:r>
    </w:p>
    <w:p w14:paraId="3FBC9155">
      <w:pPr>
        <w:pStyle w:val="29"/>
        <w:tabs>
          <w:tab w:val="right" w:leader="dot" w:pos="8640"/>
        </w:tabs>
      </w:pPr>
      <w:r>
        <w:fldChar w:fldCharType="begin"/>
      </w:r>
      <w:r>
        <w:instrText xml:space="preserve"> HYPERLINK \l _Toc31627 </w:instrText>
      </w:r>
      <w:r>
        <w:fldChar w:fldCharType="separate"/>
      </w:r>
      <w:r>
        <w:t>接口信息</w:t>
      </w:r>
      <w:r>
        <w:tab/>
      </w:r>
      <w:r>
        <w:fldChar w:fldCharType="begin"/>
      </w:r>
      <w:r>
        <w:instrText xml:space="preserve"> PAGEREF _Toc31627 \h </w:instrText>
      </w:r>
      <w:r>
        <w:fldChar w:fldCharType="separate"/>
      </w:r>
      <w:r>
        <w:t>851</w:t>
      </w:r>
      <w:r>
        <w:fldChar w:fldCharType="end"/>
      </w:r>
      <w:r>
        <w:fldChar w:fldCharType="end"/>
      </w:r>
    </w:p>
    <w:p w14:paraId="012A0AEF">
      <w:pPr>
        <w:pStyle w:val="29"/>
        <w:tabs>
          <w:tab w:val="right" w:leader="dot" w:pos="8640"/>
        </w:tabs>
      </w:pPr>
      <w:r>
        <w:fldChar w:fldCharType="begin"/>
      </w:r>
      <w:r>
        <w:instrText xml:space="preserve"> HYPERLINK \l _Toc13168 </w:instrText>
      </w:r>
      <w:r>
        <w:fldChar w:fldCharType="separate"/>
      </w:r>
      <w:r>
        <w:t>请求参数</w:t>
      </w:r>
      <w:r>
        <w:tab/>
      </w:r>
      <w:r>
        <w:fldChar w:fldCharType="begin"/>
      </w:r>
      <w:r>
        <w:instrText xml:space="preserve"> PAGEREF _Toc13168 \h </w:instrText>
      </w:r>
      <w:r>
        <w:fldChar w:fldCharType="separate"/>
      </w:r>
      <w:r>
        <w:t>851</w:t>
      </w:r>
      <w:r>
        <w:fldChar w:fldCharType="end"/>
      </w:r>
      <w:r>
        <w:fldChar w:fldCharType="end"/>
      </w:r>
    </w:p>
    <w:p w14:paraId="330309A3">
      <w:pPr>
        <w:pStyle w:val="29"/>
        <w:tabs>
          <w:tab w:val="right" w:leader="dot" w:pos="8640"/>
        </w:tabs>
      </w:pPr>
      <w:r>
        <w:fldChar w:fldCharType="begin"/>
      </w:r>
      <w:r>
        <w:instrText xml:space="preserve"> HYPERLINK \l _Toc32407 </w:instrText>
      </w:r>
      <w:r>
        <w:fldChar w:fldCharType="separate"/>
      </w:r>
      <w:r>
        <w:t>请求示例</w:t>
      </w:r>
      <w:r>
        <w:tab/>
      </w:r>
      <w:r>
        <w:fldChar w:fldCharType="begin"/>
      </w:r>
      <w:r>
        <w:instrText xml:space="preserve"> PAGEREF _Toc32407 \h </w:instrText>
      </w:r>
      <w:r>
        <w:fldChar w:fldCharType="separate"/>
      </w:r>
      <w:r>
        <w:t>851</w:t>
      </w:r>
      <w:r>
        <w:fldChar w:fldCharType="end"/>
      </w:r>
      <w:r>
        <w:fldChar w:fldCharType="end"/>
      </w:r>
    </w:p>
    <w:p w14:paraId="733775AA">
      <w:pPr>
        <w:pStyle w:val="29"/>
        <w:tabs>
          <w:tab w:val="right" w:leader="dot" w:pos="8640"/>
        </w:tabs>
      </w:pPr>
      <w:r>
        <w:fldChar w:fldCharType="begin"/>
      </w:r>
      <w:r>
        <w:instrText xml:space="preserve"> HYPERLINK \l _Toc16016 </w:instrText>
      </w:r>
      <w:r>
        <w:fldChar w:fldCharType="separate"/>
      </w:r>
      <w:r>
        <w:t>返回结果</w:t>
      </w:r>
      <w:r>
        <w:tab/>
      </w:r>
      <w:r>
        <w:fldChar w:fldCharType="begin"/>
      </w:r>
      <w:r>
        <w:instrText xml:space="preserve"> PAGEREF _Toc16016 \h </w:instrText>
      </w:r>
      <w:r>
        <w:fldChar w:fldCharType="separate"/>
      </w:r>
      <w:r>
        <w:t>852</w:t>
      </w:r>
      <w:r>
        <w:fldChar w:fldCharType="end"/>
      </w:r>
      <w:r>
        <w:fldChar w:fldCharType="end"/>
      </w:r>
    </w:p>
    <w:p w14:paraId="25399147">
      <w:pPr>
        <w:pStyle w:val="29"/>
        <w:tabs>
          <w:tab w:val="right" w:leader="dot" w:pos="8640"/>
        </w:tabs>
      </w:pPr>
      <w:r>
        <w:fldChar w:fldCharType="begin"/>
      </w:r>
      <w:r>
        <w:instrText xml:space="preserve"> HYPERLINK \l _Toc25192 </w:instrText>
      </w:r>
      <w:r>
        <w:fldChar w:fldCharType="separate"/>
      </w:r>
      <w:r>
        <w:t>返回成功示例</w:t>
      </w:r>
      <w:r>
        <w:tab/>
      </w:r>
      <w:r>
        <w:fldChar w:fldCharType="begin"/>
      </w:r>
      <w:r>
        <w:instrText xml:space="preserve"> PAGEREF _Toc25192 \h </w:instrText>
      </w:r>
      <w:r>
        <w:fldChar w:fldCharType="separate"/>
      </w:r>
      <w:r>
        <w:t>852</w:t>
      </w:r>
      <w:r>
        <w:fldChar w:fldCharType="end"/>
      </w:r>
      <w:r>
        <w:fldChar w:fldCharType="end"/>
      </w:r>
    </w:p>
    <w:p w14:paraId="4993C5E4">
      <w:pPr>
        <w:pStyle w:val="29"/>
        <w:tabs>
          <w:tab w:val="right" w:leader="dot" w:pos="8640"/>
        </w:tabs>
      </w:pPr>
      <w:r>
        <w:fldChar w:fldCharType="begin"/>
      </w:r>
      <w:r>
        <w:instrText xml:space="preserve"> HYPERLINK \l _Toc25895 </w:instrText>
      </w:r>
      <w:r>
        <w:fldChar w:fldCharType="separate"/>
      </w:r>
      <w:r>
        <w:t>返回失败示例</w:t>
      </w:r>
      <w:r>
        <w:tab/>
      </w:r>
      <w:r>
        <w:fldChar w:fldCharType="begin"/>
      </w:r>
      <w:r>
        <w:instrText xml:space="preserve"> PAGEREF _Toc25895 \h </w:instrText>
      </w:r>
      <w:r>
        <w:fldChar w:fldCharType="separate"/>
      </w:r>
      <w:r>
        <w:t>853</w:t>
      </w:r>
      <w:r>
        <w:fldChar w:fldCharType="end"/>
      </w:r>
      <w:r>
        <w:fldChar w:fldCharType="end"/>
      </w:r>
    </w:p>
    <w:p w14:paraId="42676F6F">
      <w:pPr>
        <w:pStyle w:val="29"/>
        <w:tabs>
          <w:tab w:val="right" w:leader="dot" w:pos="8640"/>
        </w:tabs>
      </w:pPr>
      <w:r>
        <w:fldChar w:fldCharType="begin"/>
      </w:r>
      <w:r>
        <w:instrText xml:space="preserve"> HYPERLINK \l _Toc17591 </w:instrText>
      </w:r>
      <w:r>
        <w:fldChar w:fldCharType="separate"/>
      </w:r>
      <w:r>
        <w:t>查询settlement下载URL</w:t>
      </w:r>
      <w:r>
        <w:tab/>
      </w:r>
      <w:r>
        <w:fldChar w:fldCharType="begin"/>
      </w:r>
      <w:r>
        <w:instrText xml:space="preserve"> PAGEREF _Toc17591 \h </w:instrText>
      </w:r>
      <w:r>
        <w:fldChar w:fldCharType="separate"/>
      </w:r>
      <w:r>
        <w:t>853</w:t>
      </w:r>
      <w:r>
        <w:fldChar w:fldCharType="end"/>
      </w:r>
      <w:r>
        <w:fldChar w:fldCharType="end"/>
      </w:r>
    </w:p>
    <w:p w14:paraId="410C2D5C">
      <w:pPr>
        <w:pStyle w:val="29"/>
        <w:tabs>
          <w:tab w:val="right" w:leader="dot" w:pos="8640"/>
        </w:tabs>
      </w:pPr>
      <w:r>
        <w:fldChar w:fldCharType="begin"/>
      </w:r>
      <w:r>
        <w:instrText xml:space="preserve"> HYPERLINK \l _Toc28621 </w:instrText>
      </w:r>
      <w:r>
        <w:fldChar w:fldCharType="separate"/>
      </w:r>
      <w:r>
        <w:t>接口信息</w:t>
      </w:r>
      <w:r>
        <w:tab/>
      </w:r>
      <w:r>
        <w:fldChar w:fldCharType="begin"/>
      </w:r>
      <w:r>
        <w:instrText xml:space="preserve"> PAGEREF _Toc28621 \h </w:instrText>
      </w:r>
      <w:r>
        <w:fldChar w:fldCharType="separate"/>
      </w:r>
      <w:r>
        <w:t>853</w:t>
      </w:r>
      <w:r>
        <w:fldChar w:fldCharType="end"/>
      </w:r>
      <w:r>
        <w:fldChar w:fldCharType="end"/>
      </w:r>
    </w:p>
    <w:p w14:paraId="33791CFC">
      <w:pPr>
        <w:pStyle w:val="29"/>
        <w:tabs>
          <w:tab w:val="right" w:leader="dot" w:pos="8640"/>
        </w:tabs>
      </w:pPr>
      <w:r>
        <w:fldChar w:fldCharType="begin"/>
      </w:r>
      <w:r>
        <w:instrText xml:space="preserve"> HYPERLINK \l _Toc19886 </w:instrText>
      </w:r>
      <w:r>
        <w:fldChar w:fldCharType="separate"/>
      </w:r>
      <w:r>
        <w:t>请求参数</w:t>
      </w:r>
      <w:r>
        <w:tab/>
      </w:r>
      <w:r>
        <w:fldChar w:fldCharType="begin"/>
      </w:r>
      <w:r>
        <w:instrText xml:space="preserve"> PAGEREF _Toc19886 \h </w:instrText>
      </w:r>
      <w:r>
        <w:fldChar w:fldCharType="separate"/>
      </w:r>
      <w:r>
        <w:t>853</w:t>
      </w:r>
      <w:r>
        <w:fldChar w:fldCharType="end"/>
      </w:r>
      <w:r>
        <w:fldChar w:fldCharType="end"/>
      </w:r>
    </w:p>
    <w:p w14:paraId="41BB5E09">
      <w:pPr>
        <w:pStyle w:val="29"/>
        <w:tabs>
          <w:tab w:val="right" w:leader="dot" w:pos="8640"/>
        </w:tabs>
      </w:pPr>
      <w:r>
        <w:fldChar w:fldCharType="begin"/>
      </w:r>
      <w:r>
        <w:instrText xml:space="preserve"> HYPERLINK \l _Toc8528 </w:instrText>
      </w:r>
      <w:r>
        <w:fldChar w:fldCharType="separate"/>
      </w:r>
      <w:r>
        <w:t>请求示例</w:t>
      </w:r>
      <w:r>
        <w:tab/>
      </w:r>
      <w:r>
        <w:fldChar w:fldCharType="begin"/>
      </w:r>
      <w:r>
        <w:instrText xml:space="preserve"> PAGEREF _Toc8528 \h </w:instrText>
      </w:r>
      <w:r>
        <w:fldChar w:fldCharType="separate"/>
      </w:r>
      <w:r>
        <w:t>853</w:t>
      </w:r>
      <w:r>
        <w:fldChar w:fldCharType="end"/>
      </w:r>
      <w:r>
        <w:fldChar w:fldCharType="end"/>
      </w:r>
    </w:p>
    <w:p w14:paraId="07936E6B">
      <w:pPr>
        <w:pStyle w:val="29"/>
        <w:tabs>
          <w:tab w:val="right" w:leader="dot" w:pos="8640"/>
        </w:tabs>
      </w:pPr>
      <w:r>
        <w:fldChar w:fldCharType="begin"/>
      </w:r>
      <w:r>
        <w:instrText xml:space="preserve"> HYPERLINK \l _Toc16071 </w:instrText>
      </w:r>
      <w:r>
        <w:fldChar w:fldCharType="separate"/>
      </w:r>
      <w:r>
        <w:t>返回结果</w:t>
      </w:r>
      <w:r>
        <w:tab/>
      </w:r>
      <w:r>
        <w:fldChar w:fldCharType="begin"/>
      </w:r>
      <w:r>
        <w:instrText xml:space="preserve"> PAGEREF _Toc16071 \h </w:instrText>
      </w:r>
      <w:r>
        <w:fldChar w:fldCharType="separate"/>
      </w:r>
      <w:r>
        <w:t>853</w:t>
      </w:r>
      <w:r>
        <w:fldChar w:fldCharType="end"/>
      </w:r>
      <w:r>
        <w:fldChar w:fldCharType="end"/>
      </w:r>
    </w:p>
    <w:p w14:paraId="5B506E78">
      <w:pPr>
        <w:pStyle w:val="29"/>
        <w:tabs>
          <w:tab w:val="right" w:leader="dot" w:pos="8640"/>
        </w:tabs>
      </w:pPr>
      <w:r>
        <w:fldChar w:fldCharType="begin"/>
      </w:r>
      <w:r>
        <w:instrText xml:space="preserve"> HYPERLINK \l _Toc5581 </w:instrText>
      </w:r>
      <w:r>
        <w:fldChar w:fldCharType="separate"/>
      </w:r>
      <w:r>
        <w:t>返回成功示例</w:t>
      </w:r>
      <w:r>
        <w:tab/>
      </w:r>
      <w:r>
        <w:fldChar w:fldCharType="begin"/>
      </w:r>
      <w:r>
        <w:instrText xml:space="preserve"> PAGEREF _Toc5581 \h </w:instrText>
      </w:r>
      <w:r>
        <w:fldChar w:fldCharType="separate"/>
      </w:r>
      <w:r>
        <w:t>853</w:t>
      </w:r>
      <w:r>
        <w:fldChar w:fldCharType="end"/>
      </w:r>
      <w:r>
        <w:fldChar w:fldCharType="end"/>
      </w:r>
    </w:p>
    <w:p w14:paraId="2094707A">
      <w:pPr>
        <w:pStyle w:val="29"/>
        <w:tabs>
          <w:tab w:val="right" w:leader="dot" w:pos="8640"/>
        </w:tabs>
      </w:pPr>
      <w:r>
        <w:fldChar w:fldCharType="begin"/>
      </w:r>
      <w:r>
        <w:instrText xml:space="preserve"> HYPERLINK \l _Toc11014 </w:instrText>
      </w:r>
      <w:r>
        <w:fldChar w:fldCharType="separate"/>
      </w:r>
      <w:r>
        <w:t>查询FBA成本计价流水</w:t>
      </w:r>
      <w:r>
        <w:tab/>
      </w:r>
      <w:r>
        <w:fldChar w:fldCharType="begin"/>
      </w:r>
      <w:r>
        <w:instrText xml:space="preserve"> PAGEREF _Toc11014 \h </w:instrText>
      </w:r>
      <w:r>
        <w:fldChar w:fldCharType="separate"/>
      </w:r>
      <w:r>
        <w:t>854</w:t>
      </w:r>
      <w:r>
        <w:fldChar w:fldCharType="end"/>
      </w:r>
      <w:r>
        <w:fldChar w:fldCharType="end"/>
      </w:r>
    </w:p>
    <w:p w14:paraId="547712DE">
      <w:pPr>
        <w:pStyle w:val="29"/>
        <w:tabs>
          <w:tab w:val="right" w:leader="dot" w:pos="8640"/>
        </w:tabs>
      </w:pPr>
      <w:r>
        <w:fldChar w:fldCharType="begin"/>
      </w:r>
      <w:r>
        <w:instrText xml:space="preserve"> HYPERLINK \l _Toc14189 </w:instrText>
      </w:r>
      <w:r>
        <w:fldChar w:fldCharType="separate"/>
      </w:r>
      <w:r>
        <w:t>接口信息</w:t>
      </w:r>
      <w:r>
        <w:tab/>
      </w:r>
      <w:r>
        <w:fldChar w:fldCharType="begin"/>
      </w:r>
      <w:r>
        <w:instrText xml:space="preserve"> PAGEREF _Toc14189 \h </w:instrText>
      </w:r>
      <w:r>
        <w:fldChar w:fldCharType="separate"/>
      </w:r>
      <w:r>
        <w:t>854</w:t>
      </w:r>
      <w:r>
        <w:fldChar w:fldCharType="end"/>
      </w:r>
      <w:r>
        <w:fldChar w:fldCharType="end"/>
      </w:r>
    </w:p>
    <w:p w14:paraId="42FB5A83">
      <w:pPr>
        <w:pStyle w:val="29"/>
        <w:tabs>
          <w:tab w:val="right" w:leader="dot" w:pos="8640"/>
        </w:tabs>
      </w:pPr>
      <w:r>
        <w:fldChar w:fldCharType="begin"/>
      </w:r>
      <w:r>
        <w:instrText xml:space="preserve"> HYPERLINK \l _Toc15720 </w:instrText>
      </w:r>
      <w:r>
        <w:fldChar w:fldCharType="separate"/>
      </w:r>
      <w:r>
        <w:t>请求参数</w:t>
      </w:r>
      <w:r>
        <w:tab/>
      </w:r>
      <w:r>
        <w:fldChar w:fldCharType="begin"/>
      </w:r>
      <w:r>
        <w:instrText xml:space="preserve"> PAGEREF _Toc15720 \h </w:instrText>
      </w:r>
      <w:r>
        <w:fldChar w:fldCharType="separate"/>
      </w:r>
      <w:r>
        <w:t>854</w:t>
      </w:r>
      <w:r>
        <w:fldChar w:fldCharType="end"/>
      </w:r>
      <w:r>
        <w:fldChar w:fldCharType="end"/>
      </w:r>
    </w:p>
    <w:p w14:paraId="7346F0D2">
      <w:pPr>
        <w:pStyle w:val="29"/>
        <w:tabs>
          <w:tab w:val="right" w:leader="dot" w:pos="8640"/>
        </w:tabs>
      </w:pPr>
      <w:r>
        <w:fldChar w:fldCharType="begin"/>
      </w:r>
      <w:r>
        <w:instrText xml:space="preserve"> HYPERLINK \l _Toc20716 </w:instrText>
      </w:r>
      <w:r>
        <w:fldChar w:fldCharType="separate"/>
      </w:r>
      <w:r>
        <w:t>请求示例</w:t>
      </w:r>
      <w:r>
        <w:tab/>
      </w:r>
      <w:r>
        <w:fldChar w:fldCharType="begin"/>
      </w:r>
      <w:r>
        <w:instrText xml:space="preserve"> PAGEREF _Toc20716 \h </w:instrText>
      </w:r>
      <w:r>
        <w:fldChar w:fldCharType="separate"/>
      </w:r>
      <w:r>
        <w:t>854</w:t>
      </w:r>
      <w:r>
        <w:fldChar w:fldCharType="end"/>
      </w:r>
      <w:r>
        <w:fldChar w:fldCharType="end"/>
      </w:r>
    </w:p>
    <w:p w14:paraId="32382EAB">
      <w:pPr>
        <w:pStyle w:val="29"/>
        <w:tabs>
          <w:tab w:val="right" w:leader="dot" w:pos="8640"/>
        </w:tabs>
      </w:pPr>
      <w:r>
        <w:fldChar w:fldCharType="begin"/>
      </w:r>
      <w:r>
        <w:instrText xml:space="preserve"> HYPERLINK \l _Toc16343 </w:instrText>
      </w:r>
      <w:r>
        <w:fldChar w:fldCharType="separate"/>
      </w:r>
      <w:r>
        <w:t>返回结果</w:t>
      </w:r>
      <w:r>
        <w:tab/>
      </w:r>
      <w:r>
        <w:fldChar w:fldCharType="begin"/>
      </w:r>
      <w:r>
        <w:instrText xml:space="preserve"> PAGEREF _Toc16343 \h </w:instrText>
      </w:r>
      <w:r>
        <w:fldChar w:fldCharType="separate"/>
      </w:r>
      <w:r>
        <w:t>855</w:t>
      </w:r>
      <w:r>
        <w:fldChar w:fldCharType="end"/>
      </w:r>
      <w:r>
        <w:fldChar w:fldCharType="end"/>
      </w:r>
    </w:p>
    <w:p w14:paraId="02394A96">
      <w:pPr>
        <w:pStyle w:val="29"/>
        <w:tabs>
          <w:tab w:val="right" w:leader="dot" w:pos="8640"/>
        </w:tabs>
      </w:pPr>
      <w:r>
        <w:fldChar w:fldCharType="begin"/>
      </w:r>
      <w:r>
        <w:instrText xml:space="preserve"> HYPERLINK \l _Toc9443 </w:instrText>
      </w:r>
      <w:r>
        <w:fldChar w:fldCharType="separate"/>
      </w:r>
      <w:r>
        <w:t>返回成功示例</w:t>
      </w:r>
      <w:r>
        <w:tab/>
      </w:r>
      <w:r>
        <w:fldChar w:fldCharType="begin"/>
      </w:r>
      <w:r>
        <w:instrText xml:space="preserve"> PAGEREF _Toc9443 \h </w:instrText>
      </w:r>
      <w:r>
        <w:fldChar w:fldCharType="separate"/>
      </w:r>
      <w:r>
        <w:t>855</w:t>
      </w:r>
      <w:r>
        <w:fldChar w:fldCharType="end"/>
      </w:r>
      <w:r>
        <w:fldChar w:fldCharType="end"/>
      </w:r>
    </w:p>
    <w:p w14:paraId="60EEE74B">
      <w:pPr>
        <w:pStyle w:val="29"/>
        <w:tabs>
          <w:tab w:val="right" w:leader="dot" w:pos="8640"/>
        </w:tabs>
      </w:pPr>
      <w:r>
        <w:fldChar w:fldCharType="begin"/>
      </w:r>
      <w:r>
        <w:instrText xml:space="preserve"> HYPERLINK \l _Toc5571 </w:instrText>
      </w:r>
      <w:r>
        <w:fldChar w:fldCharType="separate"/>
      </w:r>
      <w:r>
        <w:t>返回失败示例</w:t>
      </w:r>
      <w:r>
        <w:tab/>
      </w:r>
      <w:r>
        <w:fldChar w:fldCharType="begin"/>
      </w:r>
      <w:r>
        <w:instrText xml:space="preserve"> PAGEREF _Toc5571 \h </w:instrText>
      </w:r>
      <w:r>
        <w:fldChar w:fldCharType="separate"/>
      </w:r>
      <w:r>
        <w:t>856</w:t>
      </w:r>
      <w:r>
        <w:fldChar w:fldCharType="end"/>
      </w:r>
      <w:r>
        <w:fldChar w:fldCharType="end"/>
      </w:r>
    </w:p>
    <w:p w14:paraId="5892C150">
      <w:pPr>
        <w:pStyle w:val="29"/>
        <w:tabs>
          <w:tab w:val="right" w:leader="dot" w:pos="8640"/>
        </w:tabs>
      </w:pPr>
      <w:r>
        <w:fldChar w:fldCharType="begin"/>
      </w:r>
      <w:r>
        <w:instrText xml:space="preserve"> HYPERLINK \l _Toc710 </w:instrText>
      </w:r>
      <w:r>
        <w:fldChar w:fldCharType="separate"/>
      </w:r>
      <w:r>
        <w:t>查询广告发票列表</w:t>
      </w:r>
      <w:r>
        <w:tab/>
      </w:r>
      <w:r>
        <w:fldChar w:fldCharType="begin"/>
      </w:r>
      <w:r>
        <w:instrText xml:space="preserve"> PAGEREF _Toc710 \h </w:instrText>
      </w:r>
      <w:r>
        <w:fldChar w:fldCharType="separate"/>
      </w:r>
      <w:r>
        <w:t>856</w:t>
      </w:r>
      <w:r>
        <w:fldChar w:fldCharType="end"/>
      </w:r>
      <w:r>
        <w:fldChar w:fldCharType="end"/>
      </w:r>
    </w:p>
    <w:p w14:paraId="495F4787">
      <w:pPr>
        <w:pStyle w:val="29"/>
        <w:tabs>
          <w:tab w:val="right" w:leader="dot" w:pos="8640"/>
        </w:tabs>
      </w:pPr>
      <w:r>
        <w:fldChar w:fldCharType="begin"/>
      </w:r>
      <w:r>
        <w:instrText xml:space="preserve"> HYPERLINK \l _Toc24003 </w:instrText>
      </w:r>
      <w:r>
        <w:fldChar w:fldCharType="separate"/>
      </w:r>
      <w:r>
        <w:t>基本信息</w:t>
      </w:r>
      <w:r>
        <w:tab/>
      </w:r>
      <w:r>
        <w:fldChar w:fldCharType="begin"/>
      </w:r>
      <w:r>
        <w:instrText xml:space="preserve"> PAGEREF _Toc24003 \h </w:instrText>
      </w:r>
      <w:r>
        <w:fldChar w:fldCharType="separate"/>
      </w:r>
      <w:r>
        <w:t>856</w:t>
      </w:r>
      <w:r>
        <w:fldChar w:fldCharType="end"/>
      </w:r>
      <w:r>
        <w:fldChar w:fldCharType="end"/>
      </w:r>
    </w:p>
    <w:p w14:paraId="13660A6F">
      <w:pPr>
        <w:pStyle w:val="29"/>
        <w:tabs>
          <w:tab w:val="right" w:leader="dot" w:pos="8640"/>
        </w:tabs>
      </w:pPr>
      <w:r>
        <w:fldChar w:fldCharType="begin"/>
      </w:r>
      <w:r>
        <w:instrText xml:space="preserve"> HYPERLINK \l _Toc1003 </w:instrText>
      </w:r>
      <w:r>
        <w:fldChar w:fldCharType="separate"/>
      </w:r>
      <w:r>
        <w:t>请求参数</w:t>
      </w:r>
      <w:r>
        <w:tab/>
      </w:r>
      <w:r>
        <w:fldChar w:fldCharType="begin"/>
      </w:r>
      <w:r>
        <w:instrText xml:space="preserve"> PAGEREF _Toc1003 \h </w:instrText>
      </w:r>
      <w:r>
        <w:fldChar w:fldCharType="separate"/>
      </w:r>
      <w:r>
        <w:t>856</w:t>
      </w:r>
      <w:r>
        <w:fldChar w:fldCharType="end"/>
      </w:r>
      <w:r>
        <w:fldChar w:fldCharType="end"/>
      </w:r>
    </w:p>
    <w:p w14:paraId="1D2BACDD">
      <w:pPr>
        <w:pStyle w:val="29"/>
        <w:tabs>
          <w:tab w:val="right" w:leader="dot" w:pos="8640"/>
        </w:tabs>
      </w:pPr>
      <w:r>
        <w:fldChar w:fldCharType="begin"/>
      </w:r>
      <w:r>
        <w:instrText xml:space="preserve"> HYPERLINK \l _Toc21638 </w:instrText>
      </w:r>
      <w:r>
        <w:fldChar w:fldCharType="separate"/>
      </w:r>
      <w:r>
        <w:t>请求示例</w:t>
      </w:r>
      <w:r>
        <w:tab/>
      </w:r>
      <w:r>
        <w:fldChar w:fldCharType="begin"/>
      </w:r>
      <w:r>
        <w:instrText xml:space="preserve"> PAGEREF _Toc21638 \h </w:instrText>
      </w:r>
      <w:r>
        <w:fldChar w:fldCharType="separate"/>
      </w:r>
      <w:r>
        <w:t>856</w:t>
      </w:r>
      <w:r>
        <w:fldChar w:fldCharType="end"/>
      </w:r>
      <w:r>
        <w:fldChar w:fldCharType="end"/>
      </w:r>
    </w:p>
    <w:p w14:paraId="369B3C16">
      <w:pPr>
        <w:pStyle w:val="29"/>
        <w:tabs>
          <w:tab w:val="right" w:leader="dot" w:pos="8640"/>
        </w:tabs>
      </w:pPr>
      <w:r>
        <w:fldChar w:fldCharType="begin"/>
      </w:r>
      <w:r>
        <w:instrText xml:space="preserve"> HYPERLINK \l _Toc8241 </w:instrText>
      </w:r>
      <w:r>
        <w:fldChar w:fldCharType="separate"/>
      </w:r>
      <w:r>
        <w:t>返回结果</w:t>
      </w:r>
      <w:r>
        <w:tab/>
      </w:r>
      <w:r>
        <w:fldChar w:fldCharType="begin"/>
      </w:r>
      <w:r>
        <w:instrText xml:space="preserve"> PAGEREF _Toc8241 \h </w:instrText>
      </w:r>
      <w:r>
        <w:fldChar w:fldCharType="separate"/>
      </w:r>
      <w:r>
        <w:t>857</w:t>
      </w:r>
      <w:r>
        <w:fldChar w:fldCharType="end"/>
      </w:r>
      <w:r>
        <w:fldChar w:fldCharType="end"/>
      </w:r>
    </w:p>
    <w:p w14:paraId="2F00F6C0">
      <w:pPr>
        <w:pStyle w:val="29"/>
        <w:tabs>
          <w:tab w:val="right" w:leader="dot" w:pos="8640"/>
        </w:tabs>
      </w:pPr>
      <w:r>
        <w:fldChar w:fldCharType="begin"/>
      </w:r>
      <w:r>
        <w:instrText xml:space="preserve"> HYPERLINK \l _Toc12464 </w:instrText>
      </w:r>
      <w:r>
        <w:fldChar w:fldCharType="separate"/>
      </w:r>
      <w:r>
        <w:t>返回成功示例</w:t>
      </w:r>
      <w:r>
        <w:tab/>
      </w:r>
      <w:r>
        <w:fldChar w:fldCharType="begin"/>
      </w:r>
      <w:r>
        <w:instrText xml:space="preserve"> PAGEREF _Toc12464 \h </w:instrText>
      </w:r>
      <w:r>
        <w:fldChar w:fldCharType="separate"/>
      </w:r>
      <w:r>
        <w:t>857</w:t>
      </w:r>
      <w:r>
        <w:fldChar w:fldCharType="end"/>
      </w:r>
      <w:r>
        <w:fldChar w:fldCharType="end"/>
      </w:r>
    </w:p>
    <w:p w14:paraId="470B42D6">
      <w:pPr>
        <w:pStyle w:val="29"/>
        <w:tabs>
          <w:tab w:val="right" w:leader="dot" w:pos="8640"/>
        </w:tabs>
      </w:pPr>
      <w:r>
        <w:fldChar w:fldCharType="begin"/>
      </w:r>
      <w:r>
        <w:instrText xml:space="preserve"> HYPERLINK \l _Toc24799 </w:instrText>
      </w:r>
      <w:r>
        <w:fldChar w:fldCharType="separate"/>
      </w:r>
      <w:r>
        <w:t>查询广告发票活动列表</w:t>
      </w:r>
      <w:r>
        <w:tab/>
      </w:r>
      <w:r>
        <w:fldChar w:fldCharType="begin"/>
      </w:r>
      <w:r>
        <w:instrText xml:space="preserve"> PAGEREF _Toc24799 \h </w:instrText>
      </w:r>
      <w:r>
        <w:fldChar w:fldCharType="separate"/>
      </w:r>
      <w:r>
        <w:t>857</w:t>
      </w:r>
      <w:r>
        <w:fldChar w:fldCharType="end"/>
      </w:r>
      <w:r>
        <w:fldChar w:fldCharType="end"/>
      </w:r>
    </w:p>
    <w:p w14:paraId="6DAD2751">
      <w:pPr>
        <w:pStyle w:val="29"/>
        <w:tabs>
          <w:tab w:val="right" w:leader="dot" w:pos="8640"/>
        </w:tabs>
      </w:pPr>
      <w:r>
        <w:fldChar w:fldCharType="begin"/>
      </w:r>
      <w:r>
        <w:instrText xml:space="preserve"> HYPERLINK \l _Toc14013 </w:instrText>
      </w:r>
      <w:r>
        <w:fldChar w:fldCharType="separate"/>
      </w:r>
      <w:r>
        <w:t>基本信息</w:t>
      </w:r>
      <w:r>
        <w:tab/>
      </w:r>
      <w:r>
        <w:fldChar w:fldCharType="begin"/>
      </w:r>
      <w:r>
        <w:instrText xml:space="preserve"> PAGEREF _Toc14013 \h </w:instrText>
      </w:r>
      <w:r>
        <w:fldChar w:fldCharType="separate"/>
      </w:r>
      <w:r>
        <w:t>858</w:t>
      </w:r>
      <w:r>
        <w:fldChar w:fldCharType="end"/>
      </w:r>
      <w:r>
        <w:fldChar w:fldCharType="end"/>
      </w:r>
    </w:p>
    <w:p w14:paraId="4E9D88AB">
      <w:pPr>
        <w:pStyle w:val="29"/>
        <w:tabs>
          <w:tab w:val="right" w:leader="dot" w:pos="8640"/>
        </w:tabs>
      </w:pPr>
      <w:r>
        <w:fldChar w:fldCharType="begin"/>
      </w:r>
      <w:r>
        <w:instrText xml:space="preserve"> HYPERLINK \l _Toc8082 </w:instrText>
      </w:r>
      <w:r>
        <w:fldChar w:fldCharType="separate"/>
      </w:r>
      <w:r>
        <w:t>请求参数</w:t>
      </w:r>
      <w:r>
        <w:tab/>
      </w:r>
      <w:r>
        <w:fldChar w:fldCharType="begin"/>
      </w:r>
      <w:r>
        <w:instrText xml:space="preserve"> PAGEREF _Toc8082 \h </w:instrText>
      </w:r>
      <w:r>
        <w:fldChar w:fldCharType="separate"/>
      </w:r>
      <w:r>
        <w:t>858</w:t>
      </w:r>
      <w:r>
        <w:fldChar w:fldCharType="end"/>
      </w:r>
      <w:r>
        <w:fldChar w:fldCharType="end"/>
      </w:r>
    </w:p>
    <w:p w14:paraId="00C3EFA8">
      <w:pPr>
        <w:pStyle w:val="29"/>
        <w:tabs>
          <w:tab w:val="right" w:leader="dot" w:pos="8640"/>
        </w:tabs>
      </w:pPr>
      <w:r>
        <w:fldChar w:fldCharType="begin"/>
      </w:r>
      <w:r>
        <w:instrText xml:space="preserve"> HYPERLINK \l _Toc3260 </w:instrText>
      </w:r>
      <w:r>
        <w:fldChar w:fldCharType="separate"/>
      </w:r>
      <w:r>
        <w:t>请求示例</w:t>
      </w:r>
      <w:r>
        <w:tab/>
      </w:r>
      <w:r>
        <w:fldChar w:fldCharType="begin"/>
      </w:r>
      <w:r>
        <w:instrText xml:space="preserve"> PAGEREF _Toc3260 \h </w:instrText>
      </w:r>
      <w:r>
        <w:fldChar w:fldCharType="separate"/>
      </w:r>
      <w:r>
        <w:t>858</w:t>
      </w:r>
      <w:r>
        <w:fldChar w:fldCharType="end"/>
      </w:r>
      <w:r>
        <w:fldChar w:fldCharType="end"/>
      </w:r>
    </w:p>
    <w:p w14:paraId="320E8E74">
      <w:pPr>
        <w:pStyle w:val="29"/>
        <w:tabs>
          <w:tab w:val="right" w:leader="dot" w:pos="8640"/>
        </w:tabs>
      </w:pPr>
      <w:r>
        <w:fldChar w:fldCharType="begin"/>
      </w:r>
      <w:r>
        <w:instrText xml:space="preserve"> HYPERLINK \l _Toc22898 </w:instrText>
      </w:r>
      <w:r>
        <w:fldChar w:fldCharType="separate"/>
      </w:r>
      <w:r>
        <w:t>返回结果</w:t>
      </w:r>
      <w:r>
        <w:tab/>
      </w:r>
      <w:r>
        <w:fldChar w:fldCharType="begin"/>
      </w:r>
      <w:r>
        <w:instrText xml:space="preserve"> PAGEREF _Toc22898 \h </w:instrText>
      </w:r>
      <w:r>
        <w:fldChar w:fldCharType="separate"/>
      </w:r>
      <w:r>
        <w:t>858</w:t>
      </w:r>
      <w:r>
        <w:fldChar w:fldCharType="end"/>
      </w:r>
      <w:r>
        <w:fldChar w:fldCharType="end"/>
      </w:r>
    </w:p>
    <w:p w14:paraId="102910D9">
      <w:pPr>
        <w:pStyle w:val="29"/>
        <w:tabs>
          <w:tab w:val="right" w:leader="dot" w:pos="8640"/>
        </w:tabs>
      </w:pPr>
      <w:r>
        <w:fldChar w:fldCharType="begin"/>
      </w:r>
      <w:r>
        <w:instrText xml:space="preserve"> HYPERLINK \l _Toc8524 </w:instrText>
      </w:r>
      <w:r>
        <w:fldChar w:fldCharType="separate"/>
      </w:r>
      <w:r>
        <w:t>返回成功示例</w:t>
      </w:r>
      <w:r>
        <w:tab/>
      </w:r>
      <w:r>
        <w:fldChar w:fldCharType="begin"/>
      </w:r>
      <w:r>
        <w:instrText xml:space="preserve"> PAGEREF _Toc8524 \h </w:instrText>
      </w:r>
      <w:r>
        <w:fldChar w:fldCharType="separate"/>
      </w:r>
      <w:r>
        <w:t>858</w:t>
      </w:r>
      <w:r>
        <w:fldChar w:fldCharType="end"/>
      </w:r>
      <w:r>
        <w:fldChar w:fldCharType="end"/>
      </w:r>
    </w:p>
    <w:p w14:paraId="13EC677D">
      <w:pPr>
        <w:pStyle w:val="29"/>
        <w:tabs>
          <w:tab w:val="right" w:leader="dot" w:pos="8640"/>
        </w:tabs>
      </w:pPr>
      <w:r>
        <w:fldChar w:fldCharType="begin"/>
      </w:r>
      <w:r>
        <w:instrText xml:space="preserve"> HYPERLINK \l _Toc4364 </w:instrText>
      </w:r>
      <w:r>
        <w:fldChar w:fldCharType="separate"/>
      </w:r>
      <w:r>
        <w:t>查询广告发票基本信息</w:t>
      </w:r>
      <w:r>
        <w:tab/>
      </w:r>
      <w:r>
        <w:fldChar w:fldCharType="begin"/>
      </w:r>
      <w:r>
        <w:instrText xml:space="preserve"> PAGEREF _Toc4364 \h </w:instrText>
      </w:r>
      <w:r>
        <w:fldChar w:fldCharType="separate"/>
      </w:r>
      <w:r>
        <w:t>858</w:t>
      </w:r>
      <w:r>
        <w:fldChar w:fldCharType="end"/>
      </w:r>
      <w:r>
        <w:fldChar w:fldCharType="end"/>
      </w:r>
    </w:p>
    <w:p w14:paraId="6DEA8A85">
      <w:pPr>
        <w:pStyle w:val="29"/>
        <w:tabs>
          <w:tab w:val="right" w:leader="dot" w:pos="8640"/>
        </w:tabs>
      </w:pPr>
      <w:r>
        <w:fldChar w:fldCharType="begin"/>
      </w:r>
      <w:r>
        <w:instrText xml:space="preserve"> HYPERLINK \l _Toc20292 </w:instrText>
      </w:r>
      <w:r>
        <w:fldChar w:fldCharType="separate"/>
      </w:r>
      <w:r>
        <w:t>基本信息</w:t>
      </w:r>
      <w:r>
        <w:tab/>
      </w:r>
      <w:r>
        <w:fldChar w:fldCharType="begin"/>
      </w:r>
      <w:r>
        <w:instrText xml:space="preserve"> PAGEREF _Toc20292 \h </w:instrText>
      </w:r>
      <w:r>
        <w:fldChar w:fldCharType="separate"/>
      </w:r>
      <w:r>
        <w:t>859</w:t>
      </w:r>
      <w:r>
        <w:fldChar w:fldCharType="end"/>
      </w:r>
      <w:r>
        <w:fldChar w:fldCharType="end"/>
      </w:r>
    </w:p>
    <w:p w14:paraId="282709B6">
      <w:pPr>
        <w:pStyle w:val="29"/>
        <w:tabs>
          <w:tab w:val="right" w:leader="dot" w:pos="8640"/>
        </w:tabs>
      </w:pPr>
      <w:r>
        <w:fldChar w:fldCharType="begin"/>
      </w:r>
      <w:r>
        <w:instrText xml:space="preserve"> HYPERLINK \l _Toc3487 </w:instrText>
      </w:r>
      <w:r>
        <w:fldChar w:fldCharType="separate"/>
      </w:r>
      <w:r>
        <w:t>请求参数</w:t>
      </w:r>
      <w:r>
        <w:tab/>
      </w:r>
      <w:r>
        <w:fldChar w:fldCharType="begin"/>
      </w:r>
      <w:r>
        <w:instrText xml:space="preserve"> PAGEREF _Toc3487 \h </w:instrText>
      </w:r>
      <w:r>
        <w:fldChar w:fldCharType="separate"/>
      </w:r>
      <w:r>
        <w:t>859</w:t>
      </w:r>
      <w:r>
        <w:fldChar w:fldCharType="end"/>
      </w:r>
      <w:r>
        <w:fldChar w:fldCharType="end"/>
      </w:r>
    </w:p>
    <w:p w14:paraId="74C05DF2">
      <w:pPr>
        <w:pStyle w:val="29"/>
        <w:tabs>
          <w:tab w:val="right" w:leader="dot" w:pos="8640"/>
        </w:tabs>
      </w:pPr>
      <w:r>
        <w:fldChar w:fldCharType="begin"/>
      </w:r>
      <w:r>
        <w:instrText xml:space="preserve"> HYPERLINK \l _Toc17206 </w:instrText>
      </w:r>
      <w:r>
        <w:fldChar w:fldCharType="separate"/>
      </w:r>
      <w:r>
        <w:t>请求示例</w:t>
      </w:r>
      <w:r>
        <w:tab/>
      </w:r>
      <w:r>
        <w:fldChar w:fldCharType="begin"/>
      </w:r>
      <w:r>
        <w:instrText xml:space="preserve"> PAGEREF _Toc17206 \h </w:instrText>
      </w:r>
      <w:r>
        <w:fldChar w:fldCharType="separate"/>
      </w:r>
      <w:r>
        <w:t>859</w:t>
      </w:r>
      <w:r>
        <w:fldChar w:fldCharType="end"/>
      </w:r>
      <w:r>
        <w:fldChar w:fldCharType="end"/>
      </w:r>
    </w:p>
    <w:p w14:paraId="4ABE88E8">
      <w:pPr>
        <w:pStyle w:val="29"/>
        <w:tabs>
          <w:tab w:val="right" w:leader="dot" w:pos="8640"/>
        </w:tabs>
      </w:pPr>
      <w:r>
        <w:fldChar w:fldCharType="begin"/>
      </w:r>
      <w:r>
        <w:instrText xml:space="preserve"> HYPERLINK \l _Toc32110 </w:instrText>
      </w:r>
      <w:r>
        <w:fldChar w:fldCharType="separate"/>
      </w:r>
      <w:r>
        <w:t>返回结果</w:t>
      </w:r>
      <w:r>
        <w:tab/>
      </w:r>
      <w:r>
        <w:fldChar w:fldCharType="begin"/>
      </w:r>
      <w:r>
        <w:instrText xml:space="preserve"> PAGEREF _Toc32110 \h </w:instrText>
      </w:r>
      <w:r>
        <w:fldChar w:fldCharType="separate"/>
      </w:r>
      <w:r>
        <w:t>859</w:t>
      </w:r>
      <w:r>
        <w:fldChar w:fldCharType="end"/>
      </w:r>
      <w:r>
        <w:fldChar w:fldCharType="end"/>
      </w:r>
    </w:p>
    <w:p w14:paraId="4CCE5832">
      <w:pPr>
        <w:pStyle w:val="29"/>
        <w:tabs>
          <w:tab w:val="right" w:leader="dot" w:pos="8640"/>
        </w:tabs>
      </w:pPr>
      <w:r>
        <w:fldChar w:fldCharType="begin"/>
      </w:r>
      <w:r>
        <w:instrText xml:space="preserve"> HYPERLINK \l _Toc30463 </w:instrText>
      </w:r>
      <w:r>
        <w:fldChar w:fldCharType="separate"/>
      </w:r>
      <w:r>
        <w:t>返回成功示例</w:t>
      </w:r>
      <w:r>
        <w:tab/>
      </w:r>
      <w:r>
        <w:fldChar w:fldCharType="begin"/>
      </w:r>
      <w:r>
        <w:instrText xml:space="preserve"> PAGEREF _Toc30463 \h </w:instrText>
      </w:r>
      <w:r>
        <w:fldChar w:fldCharType="separate"/>
      </w:r>
      <w:r>
        <w:t>859</w:t>
      </w:r>
      <w:r>
        <w:fldChar w:fldCharType="end"/>
      </w:r>
      <w:r>
        <w:fldChar w:fldCharType="end"/>
      </w:r>
    </w:p>
    <w:p w14:paraId="3F5D9E27">
      <w:pPr>
        <w:pStyle w:val="29"/>
        <w:tabs>
          <w:tab w:val="right" w:leader="dot" w:pos="8640"/>
        </w:tabs>
      </w:pPr>
      <w:r>
        <w:fldChar w:fldCharType="begin"/>
      </w:r>
      <w:r>
        <w:instrText xml:space="preserve"> HYPERLINK \l _Toc9743 </w:instrText>
      </w:r>
      <w:r>
        <w:fldChar w:fldCharType="separate"/>
      </w:r>
      <w:r>
        <w:t>立即重算-利润报表数据</w:t>
      </w:r>
      <w:r>
        <w:tab/>
      </w:r>
      <w:r>
        <w:fldChar w:fldCharType="begin"/>
      </w:r>
      <w:r>
        <w:instrText xml:space="preserve"> PAGEREF _Toc9743 \h </w:instrText>
      </w:r>
      <w:r>
        <w:fldChar w:fldCharType="separate"/>
      </w:r>
      <w:r>
        <w:t>859</w:t>
      </w:r>
      <w:r>
        <w:fldChar w:fldCharType="end"/>
      </w:r>
      <w:r>
        <w:fldChar w:fldCharType="end"/>
      </w:r>
    </w:p>
    <w:p w14:paraId="76965863">
      <w:pPr>
        <w:pStyle w:val="29"/>
        <w:tabs>
          <w:tab w:val="right" w:leader="dot" w:pos="8640"/>
        </w:tabs>
      </w:pPr>
      <w:r>
        <w:fldChar w:fldCharType="begin"/>
      </w:r>
      <w:r>
        <w:instrText xml:space="preserve"> HYPERLINK \l _Toc18508 </w:instrText>
      </w:r>
      <w:r>
        <w:fldChar w:fldCharType="separate"/>
      </w:r>
      <w:r>
        <w:t>接口信息</w:t>
      </w:r>
      <w:r>
        <w:tab/>
      </w:r>
      <w:r>
        <w:fldChar w:fldCharType="begin"/>
      </w:r>
      <w:r>
        <w:instrText xml:space="preserve"> PAGEREF _Toc18508 \h </w:instrText>
      </w:r>
      <w:r>
        <w:fldChar w:fldCharType="separate"/>
      </w:r>
      <w:r>
        <w:t>860</w:t>
      </w:r>
      <w:r>
        <w:fldChar w:fldCharType="end"/>
      </w:r>
      <w:r>
        <w:fldChar w:fldCharType="end"/>
      </w:r>
    </w:p>
    <w:p w14:paraId="5EEEAA5C">
      <w:pPr>
        <w:pStyle w:val="29"/>
        <w:tabs>
          <w:tab w:val="right" w:leader="dot" w:pos="8640"/>
        </w:tabs>
      </w:pPr>
      <w:r>
        <w:fldChar w:fldCharType="begin"/>
      </w:r>
      <w:r>
        <w:instrText xml:space="preserve"> HYPERLINK \l _Toc23967 </w:instrText>
      </w:r>
      <w:r>
        <w:fldChar w:fldCharType="separate"/>
      </w:r>
      <w:r>
        <w:t>请求参数</w:t>
      </w:r>
      <w:r>
        <w:tab/>
      </w:r>
      <w:r>
        <w:fldChar w:fldCharType="begin"/>
      </w:r>
      <w:r>
        <w:instrText xml:space="preserve"> PAGEREF _Toc23967 \h </w:instrText>
      </w:r>
      <w:r>
        <w:fldChar w:fldCharType="separate"/>
      </w:r>
      <w:r>
        <w:t>860</w:t>
      </w:r>
      <w:r>
        <w:fldChar w:fldCharType="end"/>
      </w:r>
      <w:r>
        <w:fldChar w:fldCharType="end"/>
      </w:r>
    </w:p>
    <w:p w14:paraId="650082DE">
      <w:pPr>
        <w:pStyle w:val="29"/>
        <w:tabs>
          <w:tab w:val="right" w:leader="dot" w:pos="8640"/>
        </w:tabs>
      </w:pPr>
      <w:r>
        <w:fldChar w:fldCharType="begin"/>
      </w:r>
      <w:r>
        <w:instrText xml:space="preserve"> HYPERLINK \l _Toc3141 </w:instrText>
      </w:r>
      <w:r>
        <w:fldChar w:fldCharType="separate"/>
      </w:r>
      <w:r>
        <w:t>返回结果</w:t>
      </w:r>
      <w:r>
        <w:tab/>
      </w:r>
      <w:r>
        <w:fldChar w:fldCharType="begin"/>
      </w:r>
      <w:r>
        <w:instrText xml:space="preserve"> PAGEREF _Toc3141 \h </w:instrText>
      </w:r>
      <w:r>
        <w:fldChar w:fldCharType="separate"/>
      </w:r>
      <w:r>
        <w:t>860</w:t>
      </w:r>
      <w:r>
        <w:fldChar w:fldCharType="end"/>
      </w:r>
      <w:r>
        <w:fldChar w:fldCharType="end"/>
      </w:r>
    </w:p>
    <w:p w14:paraId="4E0E7285">
      <w:pPr>
        <w:pStyle w:val="29"/>
        <w:tabs>
          <w:tab w:val="right" w:leader="dot" w:pos="8640"/>
        </w:tabs>
      </w:pPr>
      <w:r>
        <w:fldChar w:fldCharType="begin"/>
      </w:r>
      <w:r>
        <w:instrText xml:space="preserve"> HYPERLINK \l _Toc26788 </w:instrText>
      </w:r>
      <w:r>
        <w:fldChar w:fldCharType="separate"/>
      </w:r>
      <w:r>
        <w:t>查询请款单列表</w:t>
      </w:r>
      <w:r>
        <w:tab/>
      </w:r>
      <w:r>
        <w:fldChar w:fldCharType="begin"/>
      </w:r>
      <w:r>
        <w:instrText xml:space="preserve"> PAGEREF _Toc26788 \h </w:instrText>
      </w:r>
      <w:r>
        <w:fldChar w:fldCharType="separate"/>
      </w:r>
      <w:r>
        <w:t>860</w:t>
      </w:r>
      <w:r>
        <w:fldChar w:fldCharType="end"/>
      </w:r>
      <w:r>
        <w:fldChar w:fldCharType="end"/>
      </w:r>
    </w:p>
    <w:p w14:paraId="32A93BA1">
      <w:pPr>
        <w:pStyle w:val="29"/>
        <w:tabs>
          <w:tab w:val="right" w:leader="dot" w:pos="8640"/>
        </w:tabs>
      </w:pPr>
      <w:r>
        <w:fldChar w:fldCharType="begin"/>
      </w:r>
      <w:r>
        <w:instrText xml:space="preserve"> HYPERLINK \l _Toc19846 </w:instrText>
      </w:r>
      <w:r>
        <w:fldChar w:fldCharType="separate"/>
      </w:r>
      <w:r>
        <w:t>接口信息</w:t>
      </w:r>
      <w:r>
        <w:tab/>
      </w:r>
      <w:r>
        <w:fldChar w:fldCharType="begin"/>
      </w:r>
      <w:r>
        <w:instrText xml:space="preserve"> PAGEREF _Toc19846 \h </w:instrText>
      </w:r>
      <w:r>
        <w:fldChar w:fldCharType="separate"/>
      </w:r>
      <w:r>
        <w:t>860</w:t>
      </w:r>
      <w:r>
        <w:fldChar w:fldCharType="end"/>
      </w:r>
      <w:r>
        <w:fldChar w:fldCharType="end"/>
      </w:r>
    </w:p>
    <w:p w14:paraId="2438D17E">
      <w:pPr>
        <w:pStyle w:val="29"/>
        <w:tabs>
          <w:tab w:val="right" w:leader="dot" w:pos="8640"/>
        </w:tabs>
      </w:pPr>
      <w:r>
        <w:fldChar w:fldCharType="begin"/>
      </w:r>
      <w:r>
        <w:instrText xml:space="preserve"> HYPERLINK \l _Toc22545 </w:instrText>
      </w:r>
      <w:r>
        <w:fldChar w:fldCharType="separate"/>
      </w:r>
      <w:r>
        <w:t>请求参数</w:t>
      </w:r>
      <w:r>
        <w:tab/>
      </w:r>
      <w:r>
        <w:fldChar w:fldCharType="begin"/>
      </w:r>
      <w:r>
        <w:instrText xml:space="preserve"> PAGEREF _Toc22545 \h </w:instrText>
      </w:r>
      <w:r>
        <w:fldChar w:fldCharType="separate"/>
      </w:r>
      <w:r>
        <w:t>860</w:t>
      </w:r>
      <w:r>
        <w:fldChar w:fldCharType="end"/>
      </w:r>
      <w:r>
        <w:fldChar w:fldCharType="end"/>
      </w:r>
    </w:p>
    <w:p w14:paraId="4A3DC638">
      <w:pPr>
        <w:pStyle w:val="29"/>
        <w:tabs>
          <w:tab w:val="right" w:leader="dot" w:pos="8640"/>
        </w:tabs>
      </w:pPr>
      <w:r>
        <w:fldChar w:fldCharType="begin"/>
      </w:r>
      <w:r>
        <w:instrText xml:space="preserve"> HYPERLINK \l _Toc22351 </w:instrText>
      </w:r>
      <w:r>
        <w:fldChar w:fldCharType="separate"/>
      </w:r>
      <w:r>
        <w:t>请求示例</w:t>
      </w:r>
      <w:r>
        <w:tab/>
      </w:r>
      <w:r>
        <w:fldChar w:fldCharType="begin"/>
      </w:r>
      <w:r>
        <w:instrText xml:space="preserve"> PAGEREF _Toc22351 \h </w:instrText>
      </w:r>
      <w:r>
        <w:fldChar w:fldCharType="separate"/>
      </w:r>
      <w:r>
        <w:t>860</w:t>
      </w:r>
      <w:r>
        <w:fldChar w:fldCharType="end"/>
      </w:r>
      <w:r>
        <w:fldChar w:fldCharType="end"/>
      </w:r>
    </w:p>
    <w:p w14:paraId="7734F506">
      <w:pPr>
        <w:pStyle w:val="29"/>
        <w:tabs>
          <w:tab w:val="right" w:leader="dot" w:pos="8640"/>
        </w:tabs>
      </w:pPr>
      <w:r>
        <w:fldChar w:fldCharType="begin"/>
      </w:r>
      <w:r>
        <w:instrText xml:space="preserve"> HYPERLINK \l _Toc23972 </w:instrText>
      </w:r>
      <w:r>
        <w:fldChar w:fldCharType="separate"/>
      </w:r>
      <w:r>
        <w:t>返回结果</w:t>
      </w:r>
      <w:r>
        <w:tab/>
      </w:r>
      <w:r>
        <w:fldChar w:fldCharType="begin"/>
      </w:r>
      <w:r>
        <w:instrText xml:space="preserve"> PAGEREF _Toc23972 \h </w:instrText>
      </w:r>
      <w:r>
        <w:fldChar w:fldCharType="separate"/>
      </w:r>
      <w:r>
        <w:t>860</w:t>
      </w:r>
      <w:r>
        <w:fldChar w:fldCharType="end"/>
      </w:r>
      <w:r>
        <w:fldChar w:fldCharType="end"/>
      </w:r>
    </w:p>
    <w:p w14:paraId="3E2F9DA1">
      <w:pPr>
        <w:pStyle w:val="29"/>
        <w:tabs>
          <w:tab w:val="right" w:leader="dot" w:pos="8640"/>
        </w:tabs>
      </w:pPr>
      <w:r>
        <w:fldChar w:fldCharType="begin"/>
      </w:r>
      <w:r>
        <w:instrText xml:space="preserve"> HYPERLINK \l _Toc23656 </w:instrText>
      </w:r>
      <w:r>
        <w:fldChar w:fldCharType="separate"/>
      </w:r>
      <w:r>
        <w:t>返回成功示例</w:t>
      </w:r>
      <w:r>
        <w:tab/>
      </w:r>
      <w:r>
        <w:fldChar w:fldCharType="begin"/>
      </w:r>
      <w:r>
        <w:instrText xml:space="preserve"> PAGEREF _Toc23656 \h </w:instrText>
      </w:r>
      <w:r>
        <w:fldChar w:fldCharType="separate"/>
      </w:r>
      <w:r>
        <w:t>860</w:t>
      </w:r>
      <w:r>
        <w:fldChar w:fldCharType="end"/>
      </w:r>
      <w:r>
        <w:fldChar w:fldCharType="end"/>
      </w:r>
    </w:p>
    <w:p w14:paraId="4C068E37">
      <w:pPr>
        <w:pStyle w:val="29"/>
        <w:tabs>
          <w:tab w:val="right" w:leader="dot" w:pos="8640"/>
        </w:tabs>
      </w:pPr>
      <w:r>
        <w:fldChar w:fldCharType="begin"/>
      </w:r>
      <w:r>
        <w:instrText xml:space="preserve"> HYPERLINK \l _Toc4352 </w:instrText>
      </w:r>
      <w:r>
        <w:fldChar w:fldCharType="separate"/>
      </w:r>
      <w:r>
        <w:t>查询收款单列表</w:t>
      </w:r>
      <w:r>
        <w:tab/>
      </w:r>
      <w:r>
        <w:fldChar w:fldCharType="begin"/>
      </w:r>
      <w:r>
        <w:instrText xml:space="preserve"> PAGEREF _Toc4352 \h </w:instrText>
      </w:r>
      <w:r>
        <w:fldChar w:fldCharType="separate"/>
      </w:r>
      <w:r>
        <w:t>861</w:t>
      </w:r>
      <w:r>
        <w:fldChar w:fldCharType="end"/>
      </w:r>
      <w:r>
        <w:fldChar w:fldCharType="end"/>
      </w:r>
    </w:p>
    <w:p w14:paraId="4BB20480">
      <w:pPr>
        <w:pStyle w:val="29"/>
        <w:tabs>
          <w:tab w:val="right" w:leader="dot" w:pos="8640"/>
        </w:tabs>
      </w:pPr>
      <w:r>
        <w:fldChar w:fldCharType="begin"/>
      </w:r>
      <w:r>
        <w:instrText xml:space="preserve"> HYPERLINK \l _Toc32371 </w:instrText>
      </w:r>
      <w:r>
        <w:fldChar w:fldCharType="separate"/>
      </w:r>
      <w:r>
        <w:t>接口信息</w:t>
      </w:r>
      <w:r>
        <w:tab/>
      </w:r>
      <w:r>
        <w:fldChar w:fldCharType="begin"/>
      </w:r>
      <w:r>
        <w:instrText xml:space="preserve"> PAGEREF _Toc32371 \h </w:instrText>
      </w:r>
      <w:r>
        <w:fldChar w:fldCharType="separate"/>
      </w:r>
      <w:r>
        <w:t>862</w:t>
      </w:r>
      <w:r>
        <w:fldChar w:fldCharType="end"/>
      </w:r>
      <w:r>
        <w:fldChar w:fldCharType="end"/>
      </w:r>
    </w:p>
    <w:p w14:paraId="0CDE571D">
      <w:pPr>
        <w:pStyle w:val="29"/>
        <w:tabs>
          <w:tab w:val="right" w:leader="dot" w:pos="8640"/>
        </w:tabs>
      </w:pPr>
      <w:r>
        <w:fldChar w:fldCharType="begin"/>
      </w:r>
      <w:r>
        <w:instrText xml:space="preserve"> HYPERLINK \l _Toc20417 </w:instrText>
      </w:r>
      <w:r>
        <w:fldChar w:fldCharType="separate"/>
      </w:r>
      <w:r>
        <w:t>请求参数</w:t>
      </w:r>
      <w:r>
        <w:tab/>
      </w:r>
      <w:r>
        <w:fldChar w:fldCharType="begin"/>
      </w:r>
      <w:r>
        <w:instrText xml:space="preserve"> PAGEREF _Toc20417 \h </w:instrText>
      </w:r>
      <w:r>
        <w:fldChar w:fldCharType="separate"/>
      </w:r>
      <w:r>
        <w:t>862</w:t>
      </w:r>
      <w:r>
        <w:fldChar w:fldCharType="end"/>
      </w:r>
      <w:r>
        <w:fldChar w:fldCharType="end"/>
      </w:r>
    </w:p>
    <w:p w14:paraId="0919AA09">
      <w:pPr>
        <w:pStyle w:val="29"/>
        <w:tabs>
          <w:tab w:val="right" w:leader="dot" w:pos="8640"/>
        </w:tabs>
      </w:pPr>
      <w:r>
        <w:fldChar w:fldCharType="begin"/>
      </w:r>
      <w:r>
        <w:instrText xml:space="preserve"> HYPERLINK \l _Toc30363 </w:instrText>
      </w:r>
      <w:r>
        <w:fldChar w:fldCharType="separate"/>
      </w:r>
      <w:r>
        <w:t>请求cURL示例</w:t>
      </w:r>
      <w:r>
        <w:tab/>
      </w:r>
      <w:r>
        <w:fldChar w:fldCharType="begin"/>
      </w:r>
      <w:r>
        <w:instrText xml:space="preserve"> PAGEREF _Toc30363 \h </w:instrText>
      </w:r>
      <w:r>
        <w:fldChar w:fldCharType="separate"/>
      </w:r>
      <w:r>
        <w:t>862</w:t>
      </w:r>
      <w:r>
        <w:fldChar w:fldCharType="end"/>
      </w:r>
      <w:r>
        <w:fldChar w:fldCharType="end"/>
      </w:r>
    </w:p>
    <w:p w14:paraId="41A430F2">
      <w:pPr>
        <w:pStyle w:val="29"/>
        <w:tabs>
          <w:tab w:val="right" w:leader="dot" w:pos="8640"/>
        </w:tabs>
      </w:pPr>
      <w:r>
        <w:fldChar w:fldCharType="begin"/>
      </w:r>
      <w:r>
        <w:instrText xml:space="preserve"> HYPERLINK \l _Toc173 </w:instrText>
      </w:r>
      <w:r>
        <w:fldChar w:fldCharType="separate"/>
      </w:r>
      <w:r>
        <w:t>返回结果</w:t>
      </w:r>
      <w:r>
        <w:tab/>
      </w:r>
      <w:r>
        <w:fldChar w:fldCharType="begin"/>
      </w:r>
      <w:r>
        <w:instrText xml:space="preserve"> PAGEREF _Toc173 \h </w:instrText>
      </w:r>
      <w:r>
        <w:fldChar w:fldCharType="separate"/>
      </w:r>
      <w:r>
        <w:t>862</w:t>
      </w:r>
      <w:r>
        <w:fldChar w:fldCharType="end"/>
      </w:r>
      <w:r>
        <w:fldChar w:fldCharType="end"/>
      </w:r>
    </w:p>
    <w:p w14:paraId="2F2744DA">
      <w:pPr>
        <w:pStyle w:val="29"/>
        <w:tabs>
          <w:tab w:val="right" w:leader="dot" w:pos="8640"/>
        </w:tabs>
      </w:pPr>
      <w:r>
        <w:fldChar w:fldCharType="begin"/>
      </w:r>
      <w:r>
        <w:instrText xml:space="preserve"> HYPERLINK \l _Toc19719 </w:instrText>
      </w:r>
      <w:r>
        <w:fldChar w:fldCharType="separate"/>
      </w:r>
      <w:r>
        <w:t>返回成功示例</w:t>
      </w:r>
      <w:r>
        <w:tab/>
      </w:r>
      <w:r>
        <w:fldChar w:fldCharType="begin"/>
      </w:r>
      <w:r>
        <w:instrText xml:space="preserve"> PAGEREF _Toc19719 \h </w:instrText>
      </w:r>
      <w:r>
        <w:fldChar w:fldCharType="separate"/>
      </w:r>
      <w:r>
        <w:t>862</w:t>
      </w:r>
      <w:r>
        <w:fldChar w:fldCharType="end"/>
      </w:r>
      <w:r>
        <w:fldChar w:fldCharType="end"/>
      </w:r>
    </w:p>
    <w:p w14:paraId="3EA4F9A8">
      <w:pPr>
        <w:pStyle w:val="29"/>
        <w:tabs>
          <w:tab w:val="right" w:leader="dot" w:pos="8640"/>
        </w:tabs>
      </w:pPr>
      <w:r>
        <w:fldChar w:fldCharType="begin"/>
      </w:r>
      <w:r>
        <w:instrText xml:space="preserve"> HYPERLINK \l _Toc7292 </w:instrText>
      </w:r>
      <w:r>
        <w:fldChar w:fldCharType="separate"/>
      </w:r>
      <w:r>
        <w:t>查询请款池-货款现结</w:t>
      </w:r>
      <w:r>
        <w:tab/>
      </w:r>
      <w:r>
        <w:fldChar w:fldCharType="begin"/>
      </w:r>
      <w:r>
        <w:instrText xml:space="preserve"> PAGEREF _Toc7292 \h </w:instrText>
      </w:r>
      <w:r>
        <w:fldChar w:fldCharType="separate"/>
      </w:r>
      <w:r>
        <w:t>863</w:t>
      </w:r>
      <w:r>
        <w:fldChar w:fldCharType="end"/>
      </w:r>
      <w:r>
        <w:fldChar w:fldCharType="end"/>
      </w:r>
    </w:p>
    <w:p w14:paraId="4666CE83">
      <w:pPr>
        <w:pStyle w:val="29"/>
        <w:tabs>
          <w:tab w:val="right" w:leader="dot" w:pos="8640"/>
        </w:tabs>
      </w:pPr>
      <w:r>
        <w:fldChar w:fldCharType="begin"/>
      </w:r>
      <w:r>
        <w:instrText xml:space="preserve"> HYPERLINK \l _Toc29702 </w:instrText>
      </w:r>
      <w:r>
        <w:fldChar w:fldCharType="separate"/>
      </w:r>
      <w:r>
        <w:t>接口信息</w:t>
      </w:r>
      <w:r>
        <w:tab/>
      </w:r>
      <w:r>
        <w:fldChar w:fldCharType="begin"/>
      </w:r>
      <w:r>
        <w:instrText xml:space="preserve"> PAGEREF _Toc29702 \h </w:instrText>
      </w:r>
      <w:r>
        <w:fldChar w:fldCharType="separate"/>
      </w:r>
      <w:r>
        <w:t>864</w:t>
      </w:r>
      <w:r>
        <w:fldChar w:fldCharType="end"/>
      </w:r>
      <w:r>
        <w:fldChar w:fldCharType="end"/>
      </w:r>
    </w:p>
    <w:p w14:paraId="6B69B5B8">
      <w:pPr>
        <w:pStyle w:val="29"/>
        <w:tabs>
          <w:tab w:val="right" w:leader="dot" w:pos="8640"/>
        </w:tabs>
      </w:pPr>
      <w:r>
        <w:fldChar w:fldCharType="begin"/>
      </w:r>
      <w:r>
        <w:instrText xml:space="preserve"> HYPERLINK \l _Toc12635 </w:instrText>
      </w:r>
      <w:r>
        <w:fldChar w:fldCharType="separate"/>
      </w:r>
      <w:r>
        <w:t>请求参数</w:t>
      </w:r>
      <w:r>
        <w:tab/>
      </w:r>
      <w:r>
        <w:fldChar w:fldCharType="begin"/>
      </w:r>
      <w:r>
        <w:instrText xml:space="preserve"> PAGEREF _Toc12635 \h </w:instrText>
      </w:r>
      <w:r>
        <w:fldChar w:fldCharType="separate"/>
      </w:r>
      <w:r>
        <w:t>864</w:t>
      </w:r>
      <w:r>
        <w:fldChar w:fldCharType="end"/>
      </w:r>
      <w:r>
        <w:fldChar w:fldCharType="end"/>
      </w:r>
    </w:p>
    <w:p w14:paraId="376FF73C">
      <w:pPr>
        <w:pStyle w:val="29"/>
        <w:tabs>
          <w:tab w:val="right" w:leader="dot" w:pos="8640"/>
        </w:tabs>
      </w:pPr>
      <w:r>
        <w:fldChar w:fldCharType="begin"/>
      </w:r>
      <w:r>
        <w:instrText xml:space="preserve"> HYPERLINK \l _Toc25877 </w:instrText>
      </w:r>
      <w:r>
        <w:fldChar w:fldCharType="separate"/>
      </w:r>
      <w:r>
        <w:t>请求示例</w:t>
      </w:r>
      <w:r>
        <w:tab/>
      </w:r>
      <w:r>
        <w:fldChar w:fldCharType="begin"/>
      </w:r>
      <w:r>
        <w:instrText xml:space="preserve"> PAGEREF _Toc25877 \h </w:instrText>
      </w:r>
      <w:r>
        <w:fldChar w:fldCharType="separate"/>
      </w:r>
      <w:r>
        <w:t>864</w:t>
      </w:r>
      <w:r>
        <w:fldChar w:fldCharType="end"/>
      </w:r>
      <w:r>
        <w:fldChar w:fldCharType="end"/>
      </w:r>
    </w:p>
    <w:p w14:paraId="12AA1628">
      <w:pPr>
        <w:pStyle w:val="29"/>
        <w:tabs>
          <w:tab w:val="right" w:leader="dot" w:pos="8640"/>
        </w:tabs>
      </w:pPr>
      <w:r>
        <w:fldChar w:fldCharType="begin"/>
      </w:r>
      <w:r>
        <w:instrText xml:space="preserve"> HYPERLINK \l _Toc13279 </w:instrText>
      </w:r>
      <w:r>
        <w:fldChar w:fldCharType="separate"/>
      </w:r>
      <w:r>
        <w:t>返回结果</w:t>
      </w:r>
      <w:r>
        <w:tab/>
      </w:r>
      <w:r>
        <w:fldChar w:fldCharType="begin"/>
      </w:r>
      <w:r>
        <w:instrText xml:space="preserve"> PAGEREF _Toc13279 \h </w:instrText>
      </w:r>
      <w:r>
        <w:fldChar w:fldCharType="separate"/>
      </w:r>
      <w:r>
        <w:t>864</w:t>
      </w:r>
      <w:r>
        <w:fldChar w:fldCharType="end"/>
      </w:r>
      <w:r>
        <w:fldChar w:fldCharType="end"/>
      </w:r>
    </w:p>
    <w:p w14:paraId="184FC8FE">
      <w:pPr>
        <w:pStyle w:val="29"/>
        <w:tabs>
          <w:tab w:val="right" w:leader="dot" w:pos="8640"/>
        </w:tabs>
      </w:pPr>
      <w:r>
        <w:fldChar w:fldCharType="begin"/>
      </w:r>
      <w:r>
        <w:instrText xml:space="preserve"> HYPERLINK \l _Toc14882 </w:instrText>
      </w:r>
      <w:r>
        <w:fldChar w:fldCharType="separate"/>
      </w:r>
      <w:r>
        <w:t>返回示例</w:t>
      </w:r>
      <w:r>
        <w:tab/>
      </w:r>
      <w:r>
        <w:fldChar w:fldCharType="begin"/>
      </w:r>
      <w:r>
        <w:instrText xml:space="preserve"> PAGEREF _Toc14882 \h </w:instrText>
      </w:r>
      <w:r>
        <w:fldChar w:fldCharType="separate"/>
      </w:r>
      <w:r>
        <w:t>864</w:t>
      </w:r>
      <w:r>
        <w:fldChar w:fldCharType="end"/>
      </w:r>
      <w:r>
        <w:fldChar w:fldCharType="end"/>
      </w:r>
    </w:p>
    <w:p w14:paraId="5A90A048">
      <w:pPr>
        <w:pStyle w:val="29"/>
        <w:tabs>
          <w:tab w:val="right" w:leader="dot" w:pos="8640"/>
        </w:tabs>
      </w:pPr>
      <w:r>
        <w:fldChar w:fldCharType="begin"/>
      </w:r>
      <w:r>
        <w:instrText xml:space="preserve"> HYPERLINK \l _Toc31077 </w:instrText>
      </w:r>
      <w:r>
        <w:fldChar w:fldCharType="separate"/>
      </w:r>
      <w:r>
        <w:t>查询请款池-货款月结</w:t>
      </w:r>
      <w:r>
        <w:tab/>
      </w:r>
      <w:r>
        <w:fldChar w:fldCharType="begin"/>
      </w:r>
      <w:r>
        <w:instrText xml:space="preserve"> PAGEREF _Toc31077 \h </w:instrText>
      </w:r>
      <w:r>
        <w:fldChar w:fldCharType="separate"/>
      </w:r>
      <w:r>
        <w:t>865</w:t>
      </w:r>
      <w:r>
        <w:fldChar w:fldCharType="end"/>
      </w:r>
      <w:r>
        <w:fldChar w:fldCharType="end"/>
      </w:r>
    </w:p>
    <w:p w14:paraId="5CF61EB0">
      <w:pPr>
        <w:pStyle w:val="29"/>
        <w:tabs>
          <w:tab w:val="right" w:leader="dot" w:pos="8640"/>
        </w:tabs>
      </w:pPr>
      <w:r>
        <w:fldChar w:fldCharType="begin"/>
      </w:r>
      <w:r>
        <w:instrText xml:space="preserve"> HYPERLINK \l _Toc1963 </w:instrText>
      </w:r>
      <w:r>
        <w:fldChar w:fldCharType="separate"/>
      </w:r>
      <w:r>
        <w:t>接口信息</w:t>
      </w:r>
      <w:r>
        <w:tab/>
      </w:r>
      <w:r>
        <w:fldChar w:fldCharType="begin"/>
      </w:r>
      <w:r>
        <w:instrText xml:space="preserve"> PAGEREF _Toc1963 \h </w:instrText>
      </w:r>
      <w:r>
        <w:fldChar w:fldCharType="separate"/>
      </w:r>
      <w:r>
        <w:t>865</w:t>
      </w:r>
      <w:r>
        <w:fldChar w:fldCharType="end"/>
      </w:r>
      <w:r>
        <w:fldChar w:fldCharType="end"/>
      </w:r>
    </w:p>
    <w:p w14:paraId="4B174409">
      <w:pPr>
        <w:pStyle w:val="29"/>
        <w:tabs>
          <w:tab w:val="right" w:leader="dot" w:pos="8640"/>
        </w:tabs>
      </w:pPr>
      <w:r>
        <w:fldChar w:fldCharType="begin"/>
      </w:r>
      <w:r>
        <w:instrText xml:space="preserve"> HYPERLINK \l _Toc29210 </w:instrText>
      </w:r>
      <w:r>
        <w:fldChar w:fldCharType="separate"/>
      </w:r>
      <w:r>
        <w:t>请求参数</w:t>
      </w:r>
      <w:r>
        <w:tab/>
      </w:r>
      <w:r>
        <w:fldChar w:fldCharType="begin"/>
      </w:r>
      <w:r>
        <w:instrText xml:space="preserve"> PAGEREF _Toc29210 \h </w:instrText>
      </w:r>
      <w:r>
        <w:fldChar w:fldCharType="separate"/>
      </w:r>
      <w:r>
        <w:t>865</w:t>
      </w:r>
      <w:r>
        <w:fldChar w:fldCharType="end"/>
      </w:r>
      <w:r>
        <w:fldChar w:fldCharType="end"/>
      </w:r>
    </w:p>
    <w:p w14:paraId="790617D4">
      <w:pPr>
        <w:pStyle w:val="29"/>
        <w:tabs>
          <w:tab w:val="right" w:leader="dot" w:pos="8640"/>
        </w:tabs>
      </w:pPr>
      <w:r>
        <w:fldChar w:fldCharType="begin"/>
      </w:r>
      <w:r>
        <w:instrText xml:space="preserve"> HYPERLINK \l _Toc18106 </w:instrText>
      </w:r>
      <w:r>
        <w:fldChar w:fldCharType="separate"/>
      </w:r>
      <w:r>
        <w:t>请求示例</w:t>
      </w:r>
      <w:r>
        <w:tab/>
      </w:r>
      <w:r>
        <w:fldChar w:fldCharType="begin"/>
      </w:r>
      <w:r>
        <w:instrText xml:space="preserve"> PAGEREF _Toc18106 \h </w:instrText>
      </w:r>
      <w:r>
        <w:fldChar w:fldCharType="separate"/>
      </w:r>
      <w:r>
        <w:t>865</w:t>
      </w:r>
      <w:r>
        <w:fldChar w:fldCharType="end"/>
      </w:r>
      <w:r>
        <w:fldChar w:fldCharType="end"/>
      </w:r>
    </w:p>
    <w:p w14:paraId="2A0B4B77">
      <w:pPr>
        <w:pStyle w:val="29"/>
        <w:tabs>
          <w:tab w:val="right" w:leader="dot" w:pos="8640"/>
        </w:tabs>
      </w:pPr>
      <w:r>
        <w:fldChar w:fldCharType="begin"/>
      </w:r>
      <w:r>
        <w:instrText xml:space="preserve"> HYPERLINK \l _Toc20996 </w:instrText>
      </w:r>
      <w:r>
        <w:fldChar w:fldCharType="separate"/>
      </w:r>
      <w:r>
        <w:t>返回结果</w:t>
      </w:r>
      <w:r>
        <w:tab/>
      </w:r>
      <w:r>
        <w:fldChar w:fldCharType="begin"/>
      </w:r>
      <w:r>
        <w:instrText xml:space="preserve"> PAGEREF _Toc20996 \h </w:instrText>
      </w:r>
      <w:r>
        <w:fldChar w:fldCharType="separate"/>
      </w:r>
      <w:r>
        <w:t>866</w:t>
      </w:r>
      <w:r>
        <w:fldChar w:fldCharType="end"/>
      </w:r>
      <w:r>
        <w:fldChar w:fldCharType="end"/>
      </w:r>
    </w:p>
    <w:p w14:paraId="7AA0DB6B">
      <w:pPr>
        <w:pStyle w:val="29"/>
        <w:tabs>
          <w:tab w:val="right" w:leader="dot" w:pos="8640"/>
        </w:tabs>
      </w:pPr>
      <w:r>
        <w:fldChar w:fldCharType="begin"/>
      </w:r>
      <w:r>
        <w:instrText xml:space="preserve"> HYPERLINK \l _Toc1495 </w:instrText>
      </w:r>
      <w:r>
        <w:fldChar w:fldCharType="separate"/>
      </w:r>
      <w:r>
        <w:t>返回示例</w:t>
      </w:r>
      <w:r>
        <w:tab/>
      </w:r>
      <w:r>
        <w:fldChar w:fldCharType="begin"/>
      </w:r>
      <w:r>
        <w:instrText xml:space="preserve"> PAGEREF _Toc1495 \h </w:instrText>
      </w:r>
      <w:r>
        <w:fldChar w:fldCharType="separate"/>
      </w:r>
      <w:r>
        <w:t>866</w:t>
      </w:r>
      <w:r>
        <w:fldChar w:fldCharType="end"/>
      </w:r>
      <w:r>
        <w:fldChar w:fldCharType="end"/>
      </w:r>
    </w:p>
    <w:p w14:paraId="1EEDF052">
      <w:pPr>
        <w:pStyle w:val="29"/>
        <w:tabs>
          <w:tab w:val="right" w:leader="dot" w:pos="8640"/>
        </w:tabs>
      </w:pPr>
      <w:r>
        <w:fldChar w:fldCharType="begin"/>
      </w:r>
      <w:r>
        <w:instrText xml:space="preserve"> HYPERLINK \l _Toc21947 </w:instrText>
      </w:r>
      <w:r>
        <w:fldChar w:fldCharType="separate"/>
      </w:r>
      <w:r>
        <w:t>查询请款池-货款预付款</w:t>
      </w:r>
      <w:r>
        <w:tab/>
      </w:r>
      <w:r>
        <w:fldChar w:fldCharType="begin"/>
      </w:r>
      <w:r>
        <w:instrText xml:space="preserve"> PAGEREF _Toc21947 \h </w:instrText>
      </w:r>
      <w:r>
        <w:fldChar w:fldCharType="separate"/>
      </w:r>
      <w:r>
        <w:t>866</w:t>
      </w:r>
      <w:r>
        <w:fldChar w:fldCharType="end"/>
      </w:r>
      <w:r>
        <w:fldChar w:fldCharType="end"/>
      </w:r>
    </w:p>
    <w:p w14:paraId="49BF4E83">
      <w:pPr>
        <w:pStyle w:val="29"/>
        <w:tabs>
          <w:tab w:val="right" w:leader="dot" w:pos="8640"/>
        </w:tabs>
      </w:pPr>
      <w:r>
        <w:fldChar w:fldCharType="begin"/>
      </w:r>
      <w:r>
        <w:instrText xml:space="preserve"> HYPERLINK \l _Toc7842 </w:instrText>
      </w:r>
      <w:r>
        <w:fldChar w:fldCharType="separate"/>
      </w:r>
      <w:r>
        <w:t>接口信息</w:t>
      </w:r>
      <w:r>
        <w:tab/>
      </w:r>
      <w:r>
        <w:fldChar w:fldCharType="begin"/>
      </w:r>
      <w:r>
        <w:instrText xml:space="preserve"> PAGEREF _Toc7842 \h </w:instrText>
      </w:r>
      <w:r>
        <w:fldChar w:fldCharType="separate"/>
      </w:r>
      <w:r>
        <w:t>867</w:t>
      </w:r>
      <w:r>
        <w:fldChar w:fldCharType="end"/>
      </w:r>
      <w:r>
        <w:fldChar w:fldCharType="end"/>
      </w:r>
    </w:p>
    <w:p w14:paraId="5C18E3F9">
      <w:pPr>
        <w:pStyle w:val="29"/>
        <w:tabs>
          <w:tab w:val="right" w:leader="dot" w:pos="8640"/>
        </w:tabs>
      </w:pPr>
      <w:r>
        <w:fldChar w:fldCharType="begin"/>
      </w:r>
      <w:r>
        <w:instrText xml:space="preserve"> HYPERLINK \l _Toc27172 </w:instrText>
      </w:r>
      <w:r>
        <w:fldChar w:fldCharType="separate"/>
      </w:r>
      <w:r>
        <w:t>请求参数</w:t>
      </w:r>
      <w:r>
        <w:tab/>
      </w:r>
      <w:r>
        <w:fldChar w:fldCharType="begin"/>
      </w:r>
      <w:r>
        <w:instrText xml:space="preserve"> PAGEREF _Toc27172 \h </w:instrText>
      </w:r>
      <w:r>
        <w:fldChar w:fldCharType="separate"/>
      </w:r>
      <w:r>
        <w:t>867</w:t>
      </w:r>
      <w:r>
        <w:fldChar w:fldCharType="end"/>
      </w:r>
      <w:r>
        <w:fldChar w:fldCharType="end"/>
      </w:r>
    </w:p>
    <w:p w14:paraId="5F86D475">
      <w:pPr>
        <w:pStyle w:val="29"/>
        <w:tabs>
          <w:tab w:val="right" w:leader="dot" w:pos="8640"/>
        </w:tabs>
      </w:pPr>
      <w:r>
        <w:fldChar w:fldCharType="begin"/>
      </w:r>
      <w:r>
        <w:instrText xml:space="preserve"> HYPERLINK \l _Toc10977 </w:instrText>
      </w:r>
      <w:r>
        <w:fldChar w:fldCharType="separate"/>
      </w:r>
      <w:r>
        <w:t>请求示例</w:t>
      </w:r>
      <w:r>
        <w:tab/>
      </w:r>
      <w:r>
        <w:fldChar w:fldCharType="begin"/>
      </w:r>
      <w:r>
        <w:instrText xml:space="preserve"> PAGEREF _Toc10977 \h </w:instrText>
      </w:r>
      <w:r>
        <w:fldChar w:fldCharType="separate"/>
      </w:r>
      <w:r>
        <w:t>867</w:t>
      </w:r>
      <w:r>
        <w:fldChar w:fldCharType="end"/>
      </w:r>
      <w:r>
        <w:fldChar w:fldCharType="end"/>
      </w:r>
    </w:p>
    <w:p w14:paraId="1A618DDA">
      <w:pPr>
        <w:pStyle w:val="29"/>
        <w:tabs>
          <w:tab w:val="right" w:leader="dot" w:pos="8640"/>
        </w:tabs>
      </w:pPr>
      <w:r>
        <w:fldChar w:fldCharType="begin"/>
      </w:r>
      <w:r>
        <w:instrText xml:space="preserve"> HYPERLINK \l _Toc13678 </w:instrText>
      </w:r>
      <w:r>
        <w:fldChar w:fldCharType="separate"/>
      </w:r>
      <w:r>
        <w:t>返回结果</w:t>
      </w:r>
      <w:r>
        <w:tab/>
      </w:r>
      <w:r>
        <w:fldChar w:fldCharType="begin"/>
      </w:r>
      <w:r>
        <w:instrText xml:space="preserve"> PAGEREF _Toc13678 \h </w:instrText>
      </w:r>
      <w:r>
        <w:fldChar w:fldCharType="separate"/>
      </w:r>
      <w:r>
        <w:t>867</w:t>
      </w:r>
      <w:r>
        <w:fldChar w:fldCharType="end"/>
      </w:r>
      <w:r>
        <w:fldChar w:fldCharType="end"/>
      </w:r>
    </w:p>
    <w:p w14:paraId="6649C8F8">
      <w:pPr>
        <w:pStyle w:val="29"/>
        <w:tabs>
          <w:tab w:val="right" w:leader="dot" w:pos="8640"/>
        </w:tabs>
      </w:pPr>
      <w:r>
        <w:fldChar w:fldCharType="begin"/>
      </w:r>
      <w:r>
        <w:instrText xml:space="preserve"> HYPERLINK \l _Toc16578 </w:instrText>
      </w:r>
      <w:r>
        <w:fldChar w:fldCharType="separate"/>
      </w:r>
      <w:r>
        <w:t>返回示例</w:t>
      </w:r>
      <w:r>
        <w:tab/>
      </w:r>
      <w:r>
        <w:fldChar w:fldCharType="begin"/>
      </w:r>
      <w:r>
        <w:instrText xml:space="preserve"> PAGEREF _Toc16578 \h </w:instrText>
      </w:r>
      <w:r>
        <w:fldChar w:fldCharType="separate"/>
      </w:r>
      <w:r>
        <w:t>867</w:t>
      </w:r>
      <w:r>
        <w:fldChar w:fldCharType="end"/>
      </w:r>
      <w:r>
        <w:fldChar w:fldCharType="end"/>
      </w:r>
    </w:p>
    <w:p w14:paraId="5D282A1E">
      <w:pPr>
        <w:pStyle w:val="29"/>
        <w:tabs>
          <w:tab w:val="right" w:leader="dot" w:pos="8640"/>
        </w:tabs>
      </w:pPr>
      <w:r>
        <w:fldChar w:fldCharType="begin"/>
      </w:r>
      <w:r>
        <w:instrText xml:space="preserve"> HYPERLINK \l _Toc32260 </w:instrText>
      </w:r>
      <w:r>
        <w:fldChar w:fldCharType="separate"/>
      </w:r>
      <w:r>
        <w:t>附加说明：</w:t>
      </w:r>
      <w:r>
        <w:tab/>
      </w:r>
      <w:r>
        <w:fldChar w:fldCharType="begin"/>
      </w:r>
      <w:r>
        <w:instrText xml:space="preserve"> PAGEREF _Toc32260 \h </w:instrText>
      </w:r>
      <w:r>
        <w:fldChar w:fldCharType="separate"/>
      </w:r>
      <w:r>
        <w:t>868</w:t>
      </w:r>
      <w:r>
        <w:fldChar w:fldCharType="end"/>
      </w:r>
      <w:r>
        <w:fldChar w:fldCharType="end"/>
      </w:r>
    </w:p>
    <w:p w14:paraId="398EDF46">
      <w:pPr>
        <w:pStyle w:val="29"/>
        <w:tabs>
          <w:tab w:val="right" w:leader="dot" w:pos="8640"/>
        </w:tabs>
      </w:pPr>
      <w:r>
        <w:fldChar w:fldCharType="begin"/>
      </w:r>
      <w:r>
        <w:instrText xml:space="preserve"> HYPERLINK \l _Toc306 </w:instrText>
      </w:r>
      <w:r>
        <w:fldChar w:fldCharType="separate"/>
      </w:r>
      <w:r>
        <w:t>查询请款池-物流请款</w:t>
      </w:r>
      <w:r>
        <w:tab/>
      </w:r>
      <w:r>
        <w:fldChar w:fldCharType="begin"/>
      </w:r>
      <w:r>
        <w:instrText xml:space="preserve"> PAGEREF _Toc306 \h </w:instrText>
      </w:r>
      <w:r>
        <w:fldChar w:fldCharType="separate"/>
      </w:r>
      <w:r>
        <w:t>868</w:t>
      </w:r>
      <w:r>
        <w:fldChar w:fldCharType="end"/>
      </w:r>
      <w:r>
        <w:fldChar w:fldCharType="end"/>
      </w:r>
    </w:p>
    <w:p w14:paraId="2FD07F22">
      <w:pPr>
        <w:pStyle w:val="29"/>
        <w:tabs>
          <w:tab w:val="right" w:leader="dot" w:pos="8640"/>
        </w:tabs>
      </w:pPr>
      <w:r>
        <w:fldChar w:fldCharType="begin"/>
      </w:r>
      <w:r>
        <w:instrText xml:space="preserve"> HYPERLINK \l _Toc31930 </w:instrText>
      </w:r>
      <w:r>
        <w:fldChar w:fldCharType="separate"/>
      </w:r>
      <w:r>
        <w:t>接口信息</w:t>
      </w:r>
      <w:r>
        <w:tab/>
      </w:r>
      <w:r>
        <w:fldChar w:fldCharType="begin"/>
      </w:r>
      <w:r>
        <w:instrText xml:space="preserve"> PAGEREF _Toc31930 \h </w:instrText>
      </w:r>
      <w:r>
        <w:fldChar w:fldCharType="separate"/>
      </w:r>
      <w:r>
        <w:t>868</w:t>
      </w:r>
      <w:r>
        <w:fldChar w:fldCharType="end"/>
      </w:r>
      <w:r>
        <w:fldChar w:fldCharType="end"/>
      </w:r>
    </w:p>
    <w:p w14:paraId="2F3ABC0F">
      <w:pPr>
        <w:pStyle w:val="29"/>
        <w:tabs>
          <w:tab w:val="right" w:leader="dot" w:pos="8640"/>
        </w:tabs>
      </w:pPr>
      <w:r>
        <w:fldChar w:fldCharType="begin"/>
      </w:r>
      <w:r>
        <w:instrText xml:space="preserve"> HYPERLINK \l _Toc6426 </w:instrText>
      </w:r>
      <w:r>
        <w:fldChar w:fldCharType="separate"/>
      </w:r>
      <w:r>
        <w:t>请求参数</w:t>
      </w:r>
      <w:r>
        <w:tab/>
      </w:r>
      <w:r>
        <w:fldChar w:fldCharType="begin"/>
      </w:r>
      <w:r>
        <w:instrText xml:space="preserve"> PAGEREF _Toc6426 \h </w:instrText>
      </w:r>
      <w:r>
        <w:fldChar w:fldCharType="separate"/>
      </w:r>
      <w:r>
        <w:t>868</w:t>
      </w:r>
      <w:r>
        <w:fldChar w:fldCharType="end"/>
      </w:r>
      <w:r>
        <w:fldChar w:fldCharType="end"/>
      </w:r>
    </w:p>
    <w:p w14:paraId="3C22E12E">
      <w:pPr>
        <w:pStyle w:val="29"/>
        <w:tabs>
          <w:tab w:val="right" w:leader="dot" w:pos="8640"/>
        </w:tabs>
      </w:pPr>
      <w:r>
        <w:fldChar w:fldCharType="begin"/>
      </w:r>
      <w:r>
        <w:instrText xml:space="preserve"> HYPERLINK \l _Toc31867 </w:instrText>
      </w:r>
      <w:r>
        <w:fldChar w:fldCharType="separate"/>
      </w:r>
      <w:r>
        <w:t>请求示例</w:t>
      </w:r>
      <w:r>
        <w:tab/>
      </w:r>
      <w:r>
        <w:fldChar w:fldCharType="begin"/>
      </w:r>
      <w:r>
        <w:instrText xml:space="preserve"> PAGEREF _Toc31867 \h </w:instrText>
      </w:r>
      <w:r>
        <w:fldChar w:fldCharType="separate"/>
      </w:r>
      <w:r>
        <w:t>868</w:t>
      </w:r>
      <w:r>
        <w:fldChar w:fldCharType="end"/>
      </w:r>
      <w:r>
        <w:fldChar w:fldCharType="end"/>
      </w:r>
    </w:p>
    <w:p w14:paraId="4D0A7D14">
      <w:pPr>
        <w:pStyle w:val="29"/>
        <w:tabs>
          <w:tab w:val="right" w:leader="dot" w:pos="8640"/>
        </w:tabs>
      </w:pPr>
      <w:r>
        <w:fldChar w:fldCharType="begin"/>
      </w:r>
      <w:r>
        <w:instrText xml:space="preserve"> HYPERLINK \l _Toc14473 </w:instrText>
      </w:r>
      <w:r>
        <w:fldChar w:fldCharType="separate"/>
      </w:r>
      <w:r>
        <w:t>返回结果</w:t>
      </w:r>
      <w:r>
        <w:tab/>
      </w:r>
      <w:r>
        <w:fldChar w:fldCharType="begin"/>
      </w:r>
      <w:r>
        <w:instrText xml:space="preserve"> PAGEREF _Toc14473 \h </w:instrText>
      </w:r>
      <w:r>
        <w:fldChar w:fldCharType="separate"/>
      </w:r>
      <w:r>
        <w:t>868</w:t>
      </w:r>
      <w:r>
        <w:fldChar w:fldCharType="end"/>
      </w:r>
      <w:r>
        <w:fldChar w:fldCharType="end"/>
      </w:r>
    </w:p>
    <w:p w14:paraId="69561C0D">
      <w:pPr>
        <w:pStyle w:val="29"/>
        <w:tabs>
          <w:tab w:val="right" w:leader="dot" w:pos="8640"/>
        </w:tabs>
      </w:pPr>
      <w:r>
        <w:fldChar w:fldCharType="begin"/>
      </w:r>
      <w:r>
        <w:instrText xml:space="preserve"> HYPERLINK \l _Toc25280 </w:instrText>
      </w:r>
      <w:r>
        <w:fldChar w:fldCharType="separate"/>
      </w:r>
      <w:r>
        <w:t>返回成功示例</w:t>
      </w:r>
      <w:r>
        <w:tab/>
      </w:r>
      <w:r>
        <w:fldChar w:fldCharType="begin"/>
      </w:r>
      <w:r>
        <w:instrText xml:space="preserve"> PAGEREF _Toc25280 \h </w:instrText>
      </w:r>
      <w:r>
        <w:fldChar w:fldCharType="separate"/>
      </w:r>
      <w:r>
        <w:t>868</w:t>
      </w:r>
      <w:r>
        <w:fldChar w:fldCharType="end"/>
      </w:r>
      <w:r>
        <w:fldChar w:fldCharType="end"/>
      </w:r>
    </w:p>
    <w:p w14:paraId="0116330A">
      <w:pPr>
        <w:pStyle w:val="29"/>
        <w:tabs>
          <w:tab w:val="right" w:leader="dot" w:pos="8640"/>
        </w:tabs>
      </w:pPr>
      <w:r>
        <w:fldChar w:fldCharType="begin"/>
      </w:r>
      <w:r>
        <w:instrText xml:space="preserve"> HYPERLINK \l _Toc22054 </w:instrText>
      </w:r>
      <w:r>
        <w:fldChar w:fldCharType="separate"/>
      </w:r>
      <w:r>
        <w:t>查询请款池-其他应付款</w:t>
      </w:r>
      <w:r>
        <w:tab/>
      </w:r>
      <w:r>
        <w:fldChar w:fldCharType="begin"/>
      </w:r>
      <w:r>
        <w:instrText xml:space="preserve"> PAGEREF _Toc22054 \h </w:instrText>
      </w:r>
      <w:r>
        <w:fldChar w:fldCharType="separate"/>
      </w:r>
      <w:r>
        <w:t>869</w:t>
      </w:r>
      <w:r>
        <w:fldChar w:fldCharType="end"/>
      </w:r>
      <w:r>
        <w:fldChar w:fldCharType="end"/>
      </w:r>
    </w:p>
    <w:p w14:paraId="73482BC8">
      <w:pPr>
        <w:pStyle w:val="29"/>
        <w:tabs>
          <w:tab w:val="right" w:leader="dot" w:pos="8640"/>
        </w:tabs>
      </w:pPr>
      <w:r>
        <w:fldChar w:fldCharType="begin"/>
      </w:r>
      <w:r>
        <w:instrText xml:space="preserve"> HYPERLINK \l _Toc15937 </w:instrText>
      </w:r>
      <w:r>
        <w:fldChar w:fldCharType="separate"/>
      </w:r>
      <w:r>
        <w:t>接口信息</w:t>
      </w:r>
      <w:r>
        <w:tab/>
      </w:r>
      <w:r>
        <w:fldChar w:fldCharType="begin"/>
      </w:r>
      <w:r>
        <w:instrText xml:space="preserve"> PAGEREF _Toc15937 \h </w:instrText>
      </w:r>
      <w:r>
        <w:fldChar w:fldCharType="separate"/>
      </w:r>
      <w:r>
        <w:t>870</w:t>
      </w:r>
      <w:r>
        <w:fldChar w:fldCharType="end"/>
      </w:r>
      <w:r>
        <w:fldChar w:fldCharType="end"/>
      </w:r>
    </w:p>
    <w:p w14:paraId="7CA198BD">
      <w:pPr>
        <w:pStyle w:val="29"/>
        <w:tabs>
          <w:tab w:val="right" w:leader="dot" w:pos="8640"/>
        </w:tabs>
      </w:pPr>
      <w:r>
        <w:fldChar w:fldCharType="begin"/>
      </w:r>
      <w:r>
        <w:instrText xml:space="preserve"> HYPERLINK \l _Toc13752 </w:instrText>
      </w:r>
      <w:r>
        <w:fldChar w:fldCharType="separate"/>
      </w:r>
      <w:r>
        <w:t>请求参数</w:t>
      </w:r>
      <w:r>
        <w:tab/>
      </w:r>
      <w:r>
        <w:fldChar w:fldCharType="begin"/>
      </w:r>
      <w:r>
        <w:instrText xml:space="preserve"> PAGEREF _Toc13752 \h </w:instrText>
      </w:r>
      <w:r>
        <w:fldChar w:fldCharType="separate"/>
      </w:r>
      <w:r>
        <w:t>870</w:t>
      </w:r>
      <w:r>
        <w:fldChar w:fldCharType="end"/>
      </w:r>
      <w:r>
        <w:fldChar w:fldCharType="end"/>
      </w:r>
    </w:p>
    <w:p w14:paraId="24B090D9">
      <w:pPr>
        <w:pStyle w:val="29"/>
        <w:tabs>
          <w:tab w:val="right" w:leader="dot" w:pos="8640"/>
        </w:tabs>
      </w:pPr>
      <w:r>
        <w:fldChar w:fldCharType="begin"/>
      </w:r>
      <w:r>
        <w:instrText xml:space="preserve"> HYPERLINK \l _Toc7152 </w:instrText>
      </w:r>
      <w:r>
        <w:fldChar w:fldCharType="separate"/>
      </w:r>
      <w:r>
        <w:t>请求示例</w:t>
      </w:r>
      <w:r>
        <w:tab/>
      </w:r>
      <w:r>
        <w:fldChar w:fldCharType="begin"/>
      </w:r>
      <w:r>
        <w:instrText xml:space="preserve"> PAGEREF _Toc7152 \h </w:instrText>
      </w:r>
      <w:r>
        <w:fldChar w:fldCharType="separate"/>
      </w:r>
      <w:r>
        <w:t>870</w:t>
      </w:r>
      <w:r>
        <w:fldChar w:fldCharType="end"/>
      </w:r>
      <w:r>
        <w:fldChar w:fldCharType="end"/>
      </w:r>
    </w:p>
    <w:p w14:paraId="25E1E777">
      <w:pPr>
        <w:pStyle w:val="29"/>
        <w:tabs>
          <w:tab w:val="right" w:leader="dot" w:pos="8640"/>
        </w:tabs>
      </w:pPr>
      <w:r>
        <w:fldChar w:fldCharType="begin"/>
      </w:r>
      <w:r>
        <w:instrText xml:space="preserve"> HYPERLINK \l _Toc12192 </w:instrText>
      </w:r>
      <w:r>
        <w:fldChar w:fldCharType="separate"/>
      </w:r>
      <w:r>
        <w:t>返回结果</w:t>
      </w:r>
      <w:r>
        <w:tab/>
      </w:r>
      <w:r>
        <w:fldChar w:fldCharType="begin"/>
      </w:r>
      <w:r>
        <w:instrText xml:space="preserve"> PAGEREF _Toc12192 \h </w:instrText>
      </w:r>
      <w:r>
        <w:fldChar w:fldCharType="separate"/>
      </w:r>
      <w:r>
        <w:t>870</w:t>
      </w:r>
      <w:r>
        <w:fldChar w:fldCharType="end"/>
      </w:r>
      <w:r>
        <w:fldChar w:fldCharType="end"/>
      </w:r>
    </w:p>
    <w:p w14:paraId="6C7C1321">
      <w:pPr>
        <w:pStyle w:val="29"/>
        <w:tabs>
          <w:tab w:val="right" w:leader="dot" w:pos="8640"/>
        </w:tabs>
      </w:pPr>
      <w:r>
        <w:fldChar w:fldCharType="begin"/>
      </w:r>
      <w:r>
        <w:instrText xml:space="preserve"> HYPERLINK \l _Toc23800 </w:instrText>
      </w:r>
      <w:r>
        <w:fldChar w:fldCharType="separate"/>
      </w:r>
      <w:r>
        <w:t>返回成功示例</w:t>
      </w:r>
      <w:r>
        <w:tab/>
      </w:r>
      <w:r>
        <w:fldChar w:fldCharType="begin"/>
      </w:r>
      <w:r>
        <w:instrText xml:space="preserve"> PAGEREF _Toc23800 \h </w:instrText>
      </w:r>
      <w:r>
        <w:fldChar w:fldCharType="separate"/>
      </w:r>
      <w:r>
        <w:t>870</w:t>
      </w:r>
      <w:r>
        <w:fldChar w:fldCharType="end"/>
      </w:r>
      <w:r>
        <w:fldChar w:fldCharType="end"/>
      </w:r>
    </w:p>
    <w:p w14:paraId="3A042800">
      <w:pPr>
        <w:pStyle w:val="29"/>
        <w:tabs>
          <w:tab w:val="right" w:leader="dot" w:pos="8640"/>
        </w:tabs>
      </w:pPr>
      <w:r>
        <w:fldChar w:fldCharType="begin"/>
      </w:r>
      <w:r>
        <w:instrText xml:space="preserve"> HYPERLINK \l _Toc10600 </w:instrText>
      </w:r>
      <w:r>
        <w:fldChar w:fldCharType="separate"/>
      </w:r>
      <w:r>
        <w:t>查询请款池-其他费用</w:t>
      </w:r>
      <w:r>
        <w:tab/>
      </w:r>
      <w:r>
        <w:fldChar w:fldCharType="begin"/>
      </w:r>
      <w:r>
        <w:instrText xml:space="preserve"> PAGEREF _Toc10600 \h </w:instrText>
      </w:r>
      <w:r>
        <w:fldChar w:fldCharType="separate"/>
      </w:r>
      <w:r>
        <w:t>871</w:t>
      </w:r>
      <w:r>
        <w:fldChar w:fldCharType="end"/>
      </w:r>
      <w:r>
        <w:fldChar w:fldCharType="end"/>
      </w:r>
    </w:p>
    <w:p w14:paraId="68EBE9C4">
      <w:pPr>
        <w:pStyle w:val="29"/>
        <w:tabs>
          <w:tab w:val="right" w:leader="dot" w:pos="8640"/>
        </w:tabs>
      </w:pPr>
      <w:r>
        <w:fldChar w:fldCharType="begin"/>
      </w:r>
      <w:r>
        <w:instrText xml:space="preserve"> HYPERLINK \l _Toc23966 </w:instrText>
      </w:r>
      <w:r>
        <w:fldChar w:fldCharType="separate"/>
      </w:r>
      <w:r>
        <w:t>接口信息</w:t>
      </w:r>
      <w:r>
        <w:tab/>
      </w:r>
      <w:r>
        <w:fldChar w:fldCharType="begin"/>
      </w:r>
      <w:r>
        <w:instrText xml:space="preserve"> PAGEREF _Toc23966 \h </w:instrText>
      </w:r>
      <w:r>
        <w:fldChar w:fldCharType="separate"/>
      </w:r>
      <w:r>
        <w:t>871</w:t>
      </w:r>
      <w:r>
        <w:fldChar w:fldCharType="end"/>
      </w:r>
      <w:r>
        <w:fldChar w:fldCharType="end"/>
      </w:r>
    </w:p>
    <w:p w14:paraId="1D17400A">
      <w:pPr>
        <w:pStyle w:val="29"/>
        <w:tabs>
          <w:tab w:val="right" w:leader="dot" w:pos="8640"/>
        </w:tabs>
      </w:pPr>
      <w:r>
        <w:fldChar w:fldCharType="begin"/>
      </w:r>
      <w:r>
        <w:instrText xml:space="preserve"> HYPERLINK \l _Toc28573 </w:instrText>
      </w:r>
      <w:r>
        <w:fldChar w:fldCharType="separate"/>
      </w:r>
      <w:r>
        <w:t>请求参数</w:t>
      </w:r>
      <w:r>
        <w:tab/>
      </w:r>
      <w:r>
        <w:fldChar w:fldCharType="begin"/>
      </w:r>
      <w:r>
        <w:instrText xml:space="preserve"> PAGEREF _Toc28573 \h </w:instrText>
      </w:r>
      <w:r>
        <w:fldChar w:fldCharType="separate"/>
      </w:r>
      <w:r>
        <w:t>871</w:t>
      </w:r>
      <w:r>
        <w:fldChar w:fldCharType="end"/>
      </w:r>
      <w:r>
        <w:fldChar w:fldCharType="end"/>
      </w:r>
    </w:p>
    <w:p w14:paraId="18552519">
      <w:pPr>
        <w:pStyle w:val="29"/>
        <w:tabs>
          <w:tab w:val="right" w:leader="dot" w:pos="8640"/>
        </w:tabs>
      </w:pPr>
      <w:r>
        <w:fldChar w:fldCharType="begin"/>
      </w:r>
      <w:r>
        <w:instrText xml:space="preserve"> HYPERLINK \l _Toc31790 </w:instrText>
      </w:r>
      <w:r>
        <w:fldChar w:fldCharType="separate"/>
      </w:r>
      <w:r>
        <w:t>请求cURL示例</w:t>
      </w:r>
      <w:r>
        <w:tab/>
      </w:r>
      <w:r>
        <w:fldChar w:fldCharType="begin"/>
      </w:r>
      <w:r>
        <w:instrText xml:space="preserve"> PAGEREF _Toc31790 \h </w:instrText>
      </w:r>
      <w:r>
        <w:fldChar w:fldCharType="separate"/>
      </w:r>
      <w:r>
        <w:t>871</w:t>
      </w:r>
      <w:r>
        <w:fldChar w:fldCharType="end"/>
      </w:r>
      <w:r>
        <w:fldChar w:fldCharType="end"/>
      </w:r>
    </w:p>
    <w:p w14:paraId="5C079521">
      <w:pPr>
        <w:pStyle w:val="29"/>
        <w:tabs>
          <w:tab w:val="right" w:leader="dot" w:pos="8640"/>
        </w:tabs>
      </w:pPr>
      <w:r>
        <w:fldChar w:fldCharType="begin"/>
      </w:r>
      <w:r>
        <w:instrText xml:space="preserve"> HYPERLINK \l _Toc25473 </w:instrText>
      </w:r>
      <w:r>
        <w:fldChar w:fldCharType="separate"/>
      </w:r>
      <w:r>
        <w:t>返回结果</w:t>
      </w:r>
      <w:r>
        <w:tab/>
      </w:r>
      <w:r>
        <w:fldChar w:fldCharType="begin"/>
      </w:r>
      <w:r>
        <w:instrText xml:space="preserve"> PAGEREF _Toc25473 \h </w:instrText>
      </w:r>
      <w:r>
        <w:fldChar w:fldCharType="separate"/>
      </w:r>
      <w:r>
        <w:t>871</w:t>
      </w:r>
      <w:r>
        <w:fldChar w:fldCharType="end"/>
      </w:r>
      <w:r>
        <w:fldChar w:fldCharType="end"/>
      </w:r>
    </w:p>
    <w:p w14:paraId="7B01AE88">
      <w:pPr>
        <w:pStyle w:val="29"/>
        <w:tabs>
          <w:tab w:val="right" w:leader="dot" w:pos="8640"/>
        </w:tabs>
      </w:pPr>
      <w:r>
        <w:fldChar w:fldCharType="begin"/>
      </w:r>
      <w:r>
        <w:instrText xml:space="preserve"> HYPERLINK \l _Toc18530 </w:instrText>
      </w:r>
      <w:r>
        <w:fldChar w:fldCharType="separate"/>
      </w:r>
      <w:r>
        <w:t>返回成功示例</w:t>
      </w:r>
      <w:r>
        <w:tab/>
      </w:r>
      <w:r>
        <w:fldChar w:fldCharType="begin"/>
      </w:r>
      <w:r>
        <w:instrText xml:space="preserve"> PAGEREF _Toc18530 \h </w:instrText>
      </w:r>
      <w:r>
        <w:fldChar w:fldCharType="separate"/>
      </w:r>
      <w:r>
        <w:t>872</w:t>
      </w:r>
      <w:r>
        <w:fldChar w:fldCharType="end"/>
      </w:r>
      <w:r>
        <w:fldChar w:fldCharType="end"/>
      </w:r>
    </w:p>
    <w:p w14:paraId="52E0C52F">
      <w:pPr>
        <w:pStyle w:val="29"/>
        <w:tabs>
          <w:tab w:val="right" w:leader="dot" w:pos="8640"/>
        </w:tabs>
      </w:pPr>
      <w:r>
        <w:fldChar w:fldCharType="begin"/>
      </w:r>
      <w:r>
        <w:instrText xml:space="preserve"> HYPERLINK \l _Toc17251 </w:instrText>
      </w:r>
      <w:r>
        <w:fldChar w:fldCharType="separate"/>
      </w:r>
      <w:r>
        <w:t>应收报告-列表查询</w:t>
      </w:r>
      <w:r>
        <w:tab/>
      </w:r>
      <w:r>
        <w:fldChar w:fldCharType="begin"/>
      </w:r>
      <w:r>
        <w:instrText xml:space="preserve"> PAGEREF _Toc17251 \h </w:instrText>
      </w:r>
      <w:r>
        <w:fldChar w:fldCharType="separate"/>
      </w:r>
      <w:r>
        <w:t>874</w:t>
      </w:r>
      <w:r>
        <w:fldChar w:fldCharType="end"/>
      </w:r>
      <w:r>
        <w:fldChar w:fldCharType="end"/>
      </w:r>
    </w:p>
    <w:p w14:paraId="08B8C949">
      <w:pPr>
        <w:pStyle w:val="29"/>
        <w:tabs>
          <w:tab w:val="right" w:leader="dot" w:pos="8640"/>
        </w:tabs>
      </w:pPr>
      <w:r>
        <w:fldChar w:fldCharType="begin"/>
      </w:r>
      <w:r>
        <w:instrText xml:space="preserve"> HYPERLINK \l _Toc9952 </w:instrText>
      </w:r>
      <w:r>
        <w:fldChar w:fldCharType="separate"/>
      </w:r>
      <w:r>
        <w:t>接口信息</w:t>
      </w:r>
      <w:r>
        <w:tab/>
      </w:r>
      <w:r>
        <w:fldChar w:fldCharType="begin"/>
      </w:r>
      <w:r>
        <w:instrText xml:space="preserve"> PAGEREF _Toc9952 \h </w:instrText>
      </w:r>
      <w:r>
        <w:fldChar w:fldCharType="separate"/>
      </w:r>
      <w:r>
        <w:t>874</w:t>
      </w:r>
      <w:r>
        <w:fldChar w:fldCharType="end"/>
      </w:r>
      <w:r>
        <w:fldChar w:fldCharType="end"/>
      </w:r>
    </w:p>
    <w:p w14:paraId="4CB95D6D">
      <w:pPr>
        <w:pStyle w:val="29"/>
        <w:tabs>
          <w:tab w:val="right" w:leader="dot" w:pos="8640"/>
        </w:tabs>
      </w:pPr>
      <w:r>
        <w:fldChar w:fldCharType="begin"/>
      </w:r>
      <w:r>
        <w:instrText xml:space="preserve"> HYPERLINK \l _Toc19100 </w:instrText>
      </w:r>
      <w:r>
        <w:fldChar w:fldCharType="separate"/>
      </w:r>
      <w:r>
        <w:t>请求参数</w:t>
      </w:r>
      <w:r>
        <w:tab/>
      </w:r>
      <w:r>
        <w:fldChar w:fldCharType="begin"/>
      </w:r>
      <w:r>
        <w:instrText xml:space="preserve"> PAGEREF _Toc19100 \h </w:instrText>
      </w:r>
      <w:r>
        <w:fldChar w:fldCharType="separate"/>
      </w:r>
      <w:r>
        <w:t>874</w:t>
      </w:r>
      <w:r>
        <w:fldChar w:fldCharType="end"/>
      </w:r>
      <w:r>
        <w:fldChar w:fldCharType="end"/>
      </w:r>
    </w:p>
    <w:p w14:paraId="6DEA1761">
      <w:pPr>
        <w:pStyle w:val="29"/>
        <w:tabs>
          <w:tab w:val="right" w:leader="dot" w:pos="8640"/>
        </w:tabs>
      </w:pPr>
      <w:r>
        <w:fldChar w:fldCharType="begin"/>
      </w:r>
      <w:r>
        <w:instrText xml:space="preserve"> HYPERLINK \l _Toc3710 </w:instrText>
      </w:r>
      <w:r>
        <w:fldChar w:fldCharType="separate"/>
      </w:r>
      <w:r>
        <w:t>请求示例</w:t>
      </w:r>
      <w:r>
        <w:tab/>
      </w:r>
      <w:r>
        <w:fldChar w:fldCharType="begin"/>
      </w:r>
      <w:r>
        <w:instrText xml:space="preserve"> PAGEREF _Toc3710 \h </w:instrText>
      </w:r>
      <w:r>
        <w:fldChar w:fldCharType="separate"/>
      </w:r>
      <w:r>
        <w:t>874</w:t>
      </w:r>
      <w:r>
        <w:fldChar w:fldCharType="end"/>
      </w:r>
      <w:r>
        <w:fldChar w:fldCharType="end"/>
      </w:r>
    </w:p>
    <w:p w14:paraId="4824154D">
      <w:pPr>
        <w:pStyle w:val="29"/>
        <w:tabs>
          <w:tab w:val="right" w:leader="dot" w:pos="8640"/>
        </w:tabs>
      </w:pPr>
      <w:r>
        <w:fldChar w:fldCharType="begin"/>
      </w:r>
      <w:r>
        <w:instrText xml:space="preserve"> HYPERLINK \l _Toc9788 </w:instrText>
      </w:r>
      <w:r>
        <w:fldChar w:fldCharType="separate"/>
      </w:r>
      <w:r>
        <w:t>返回结果</w:t>
      </w:r>
      <w:r>
        <w:tab/>
      </w:r>
      <w:r>
        <w:fldChar w:fldCharType="begin"/>
      </w:r>
      <w:r>
        <w:instrText xml:space="preserve"> PAGEREF _Toc9788 \h </w:instrText>
      </w:r>
      <w:r>
        <w:fldChar w:fldCharType="separate"/>
      </w:r>
      <w:r>
        <w:t>874</w:t>
      </w:r>
      <w:r>
        <w:fldChar w:fldCharType="end"/>
      </w:r>
      <w:r>
        <w:fldChar w:fldCharType="end"/>
      </w:r>
    </w:p>
    <w:p w14:paraId="313C6AE2">
      <w:pPr>
        <w:pStyle w:val="29"/>
        <w:tabs>
          <w:tab w:val="right" w:leader="dot" w:pos="8640"/>
        </w:tabs>
      </w:pPr>
      <w:r>
        <w:fldChar w:fldCharType="begin"/>
      </w:r>
      <w:r>
        <w:instrText xml:space="preserve"> HYPERLINK \l _Toc26556 </w:instrText>
      </w:r>
      <w:r>
        <w:fldChar w:fldCharType="separate"/>
      </w:r>
      <w:r>
        <w:t>返回成功示例</w:t>
      </w:r>
      <w:r>
        <w:tab/>
      </w:r>
      <w:r>
        <w:fldChar w:fldCharType="begin"/>
      </w:r>
      <w:r>
        <w:instrText xml:space="preserve"> PAGEREF _Toc26556 \h </w:instrText>
      </w:r>
      <w:r>
        <w:fldChar w:fldCharType="separate"/>
      </w:r>
      <w:r>
        <w:t>874</w:t>
      </w:r>
      <w:r>
        <w:fldChar w:fldCharType="end"/>
      </w:r>
      <w:r>
        <w:fldChar w:fldCharType="end"/>
      </w:r>
    </w:p>
    <w:p w14:paraId="65DBECBF">
      <w:pPr>
        <w:pStyle w:val="29"/>
        <w:tabs>
          <w:tab w:val="right" w:leader="dot" w:pos="8640"/>
        </w:tabs>
      </w:pPr>
      <w:r>
        <w:fldChar w:fldCharType="begin"/>
      </w:r>
      <w:r>
        <w:instrText xml:space="preserve"> HYPERLINK \l _Toc28930 </w:instrText>
      </w:r>
      <w:r>
        <w:fldChar w:fldCharType="separate"/>
      </w:r>
      <w:r>
        <w:t>应收报告-详情-列表</w:t>
      </w:r>
      <w:r>
        <w:tab/>
      </w:r>
      <w:r>
        <w:fldChar w:fldCharType="begin"/>
      </w:r>
      <w:r>
        <w:instrText xml:space="preserve"> PAGEREF _Toc28930 \h </w:instrText>
      </w:r>
      <w:r>
        <w:fldChar w:fldCharType="separate"/>
      </w:r>
      <w:r>
        <w:t>875</w:t>
      </w:r>
      <w:r>
        <w:fldChar w:fldCharType="end"/>
      </w:r>
      <w:r>
        <w:fldChar w:fldCharType="end"/>
      </w:r>
    </w:p>
    <w:p w14:paraId="188FB288">
      <w:pPr>
        <w:pStyle w:val="29"/>
        <w:tabs>
          <w:tab w:val="right" w:leader="dot" w:pos="8640"/>
        </w:tabs>
      </w:pPr>
      <w:r>
        <w:fldChar w:fldCharType="begin"/>
      </w:r>
      <w:r>
        <w:instrText xml:space="preserve"> HYPERLINK \l _Toc29713 </w:instrText>
      </w:r>
      <w:r>
        <w:fldChar w:fldCharType="separate"/>
      </w:r>
      <w:r>
        <w:t>接口信息</w:t>
      </w:r>
      <w:r>
        <w:tab/>
      </w:r>
      <w:r>
        <w:fldChar w:fldCharType="begin"/>
      </w:r>
      <w:r>
        <w:instrText xml:space="preserve"> PAGEREF _Toc29713 \h </w:instrText>
      </w:r>
      <w:r>
        <w:fldChar w:fldCharType="separate"/>
      </w:r>
      <w:r>
        <w:t>875</w:t>
      </w:r>
      <w:r>
        <w:fldChar w:fldCharType="end"/>
      </w:r>
      <w:r>
        <w:fldChar w:fldCharType="end"/>
      </w:r>
    </w:p>
    <w:p w14:paraId="303995D3">
      <w:pPr>
        <w:pStyle w:val="29"/>
        <w:tabs>
          <w:tab w:val="right" w:leader="dot" w:pos="8640"/>
        </w:tabs>
      </w:pPr>
      <w:r>
        <w:fldChar w:fldCharType="begin"/>
      </w:r>
      <w:r>
        <w:instrText xml:space="preserve"> HYPERLINK \l _Toc13739 </w:instrText>
      </w:r>
      <w:r>
        <w:fldChar w:fldCharType="separate"/>
      </w:r>
      <w:r>
        <w:t>请求参数</w:t>
      </w:r>
      <w:r>
        <w:tab/>
      </w:r>
      <w:r>
        <w:fldChar w:fldCharType="begin"/>
      </w:r>
      <w:r>
        <w:instrText xml:space="preserve"> PAGEREF _Toc13739 \h </w:instrText>
      </w:r>
      <w:r>
        <w:fldChar w:fldCharType="separate"/>
      </w:r>
      <w:r>
        <w:t>875</w:t>
      </w:r>
      <w:r>
        <w:fldChar w:fldCharType="end"/>
      </w:r>
      <w:r>
        <w:fldChar w:fldCharType="end"/>
      </w:r>
    </w:p>
    <w:p w14:paraId="603E67E2">
      <w:pPr>
        <w:pStyle w:val="29"/>
        <w:tabs>
          <w:tab w:val="right" w:leader="dot" w:pos="8640"/>
        </w:tabs>
      </w:pPr>
      <w:r>
        <w:fldChar w:fldCharType="begin"/>
      </w:r>
      <w:r>
        <w:instrText xml:space="preserve"> HYPERLINK \l _Toc23096 </w:instrText>
      </w:r>
      <w:r>
        <w:fldChar w:fldCharType="separate"/>
      </w:r>
      <w:r>
        <w:t>请求示例</w:t>
      </w:r>
      <w:r>
        <w:tab/>
      </w:r>
      <w:r>
        <w:fldChar w:fldCharType="begin"/>
      </w:r>
      <w:r>
        <w:instrText xml:space="preserve"> PAGEREF _Toc23096 \h </w:instrText>
      </w:r>
      <w:r>
        <w:fldChar w:fldCharType="separate"/>
      </w:r>
      <w:r>
        <w:t>875</w:t>
      </w:r>
      <w:r>
        <w:fldChar w:fldCharType="end"/>
      </w:r>
      <w:r>
        <w:fldChar w:fldCharType="end"/>
      </w:r>
    </w:p>
    <w:p w14:paraId="707D29F6">
      <w:pPr>
        <w:pStyle w:val="29"/>
        <w:tabs>
          <w:tab w:val="right" w:leader="dot" w:pos="8640"/>
        </w:tabs>
      </w:pPr>
      <w:r>
        <w:fldChar w:fldCharType="begin"/>
      </w:r>
      <w:r>
        <w:instrText xml:space="preserve"> HYPERLINK \l _Toc4973 </w:instrText>
      </w:r>
      <w:r>
        <w:fldChar w:fldCharType="separate"/>
      </w:r>
      <w:r>
        <w:t>返回结果</w:t>
      </w:r>
      <w:r>
        <w:tab/>
      </w:r>
      <w:r>
        <w:fldChar w:fldCharType="begin"/>
      </w:r>
      <w:r>
        <w:instrText xml:space="preserve"> PAGEREF _Toc4973 \h </w:instrText>
      </w:r>
      <w:r>
        <w:fldChar w:fldCharType="separate"/>
      </w:r>
      <w:r>
        <w:t>876</w:t>
      </w:r>
      <w:r>
        <w:fldChar w:fldCharType="end"/>
      </w:r>
      <w:r>
        <w:fldChar w:fldCharType="end"/>
      </w:r>
    </w:p>
    <w:p w14:paraId="430D2ABD">
      <w:pPr>
        <w:pStyle w:val="29"/>
        <w:tabs>
          <w:tab w:val="right" w:leader="dot" w:pos="8640"/>
        </w:tabs>
      </w:pPr>
      <w:r>
        <w:fldChar w:fldCharType="begin"/>
      </w:r>
      <w:r>
        <w:instrText xml:space="preserve"> HYPERLINK \l _Toc2667 </w:instrText>
      </w:r>
      <w:r>
        <w:fldChar w:fldCharType="separate"/>
      </w:r>
      <w:r>
        <w:t>返回成功示例</w:t>
      </w:r>
      <w:r>
        <w:tab/>
      </w:r>
      <w:r>
        <w:fldChar w:fldCharType="begin"/>
      </w:r>
      <w:r>
        <w:instrText xml:space="preserve"> PAGEREF _Toc2667 \h </w:instrText>
      </w:r>
      <w:r>
        <w:fldChar w:fldCharType="separate"/>
      </w:r>
      <w:r>
        <w:t>876</w:t>
      </w:r>
      <w:r>
        <w:fldChar w:fldCharType="end"/>
      </w:r>
      <w:r>
        <w:fldChar w:fldCharType="end"/>
      </w:r>
    </w:p>
    <w:p w14:paraId="7A2BD917">
      <w:pPr>
        <w:pStyle w:val="29"/>
        <w:tabs>
          <w:tab w:val="right" w:leader="dot" w:pos="8640"/>
        </w:tabs>
      </w:pPr>
      <w:r>
        <w:fldChar w:fldCharType="begin"/>
      </w:r>
      <w:r>
        <w:instrText xml:space="preserve"> HYPERLINK \l _Toc14351 </w:instrText>
      </w:r>
      <w:r>
        <w:fldChar w:fldCharType="separate"/>
      </w:r>
      <w:r>
        <w:t>应收报告-详情-基础信息</w:t>
      </w:r>
      <w:r>
        <w:tab/>
      </w:r>
      <w:r>
        <w:fldChar w:fldCharType="begin"/>
      </w:r>
      <w:r>
        <w:instrText xml:space="preserve"> PAGEREF _Toc14351 \h </w:instrText>
      </w:r>
      <w:r>
        <w:fldChar w:fldCharType="separate"/>
      </w:r>
      <w:r>
        <w:t>876</w:t>
      </w:r>
      <w:r>
        <w:fldChar w:fldCharType="end"/>
      </w:r>
      <w:r>
        <w:fldChar w:fldCharType="end"/>
      </w:r>
    </w:p>
    <w:p w14:paraId="74774CD8">
      <w:pPr>
        <w:pStyle w:val="29"/>
        <w:tabs>
          <w:tab w:val="right" w:leader="dot" w:pos="8640"/>
        </w:tabs>
      </w:pPr>
      <w:r>
        <w:fldChar w:fldCharType="begin"/>
      </w:r>
      <w:r>
        <w:instrText xml:space="preserve"> HYPERLINK \l _Toc18428 </w:instrText>
      </w:r>
      <w:r>
        <w:fldChar w:fldCharType="separate"/>
      </w:r>
      <w:r>
        <w:t>接口信息</w:t>
      </w:r>
      <w:r>
        <w:tab/>
      </w:r>
      <w:r>
        <w:fldChar w:fldCharType="begin"/>
      </w:r>
      <w:r>
        <w:instrText xml:space="preserve"> PAGEREF _Toc18428 \h </w:instrText>
      </w:r>
      <w:r>
        <w:fldChar w:fldCharType="separate"/>
      </w:r>
      <w:r>
        <w:t>876</w:t>
      </w:r>
      <w:r>
        <w:fldChar w:fldCharType="end"/>
      </w:r>
      <w:r>
        <w:fldChar w:fldCharType="end"/>
      </w:r>
    </w:p>
    <w:p w14:paraId="6EC17EA9">
      <w:pPr>
        <w:pStyle w:val="29"/>
        <w:tabs>
          <w:tab w:val="right" w:leader="dot" w:pos="8640"/>
        </w:tabs>
      </w:pPr>
      <w:r>
        <w:fldChar w:fldCharType="begin"/>
      </w:r>
      <w:r>
        <w:instrText xml:space="preserve"> HYPERLINK \l _Toc7061 </w:instrText>
      </w:r>
      <w:r>
        <w:fldChar w:fldCharType="separate"/>
      </w:r>
      <w:r>
        <w:t>请求参数</w:t>
      </w:r>
      <w:r>
        <w:tab/>
      </w:r>
      <w:r>
        <w:fldChar w:fldCharType="begin"/>
      </w:r>
      <w:r>
        <w:instrText xml:space="preserve"> PAGEREF _Toc7061 \h </w:instrText>
      </w:r>
      <w:r>
        <w:fldChar w:fldCharType="separate"/>
      </w:r>
      <w:r>
        <w:t>876</w:t>
      </w:r>
      <w:r>
        <w:fldChar w:fldCharType="end"/>
      </w:r>
      <w:r>
        <w:fldChar w:fldCharType="end"/>
      </w:r>
    </w:p>
    <w:p w14:paraId="31BDFC40">
      <w:pPr>
        <w:pStyle w:val="29"/>
        <w:tabs>
          <w:tab w:val="right" w:leader="dot" w:pos="8640"/>
        </w:tabs>
      </w:pPr>
      <w:r>
        <w:fldChar w:fldCharType="begin"/>
      </w:r>
      <w:r>
        <w:instrText xml:space="preserve"> HYPERLINK \l _Toc27866 </w:instrText>
      </w:r>
      <w:r>
        <w:fldChar w:fldCharType="separate"/>
      </w:r>
      <w:r>
        <w:t>请求示例</w:t>
      </w:r>
      <w:r>
        <w:tab/>
      </w:r>
      <w:r>
        <w:fldChar w:fldCharType="begin"/>
      </w:r>
      <w:r>
        <w:instrText xml:space="preserve"> PAGEREF _Toc27866 \h </w:instrText>
      </w:r>
      <w:r>
        <w:fldChar w:fldCharType="separate"/>
      </w:r>
      <w:r>
        <w:t>876</w:t>
      </w:r>
      <w:r>
        <w:fldChar w:fldCharType="end"/>
      </w:r>
      <w:r>
        <w:fldChar w:fldCharType="end"/>
      </w:r>
    </w:p>
    <w:p w14:paraId="28CDDD96">
      <w:pPr>
        <w:pStyle w:val="29"/>
        <w:tabs>
          <w:tab w:val="right" w:leader="dot" w:pos="8640"/>
        </w:tabs>
      </w:pPr>
      <w:r>
        <w:fldChar w:fldCharType="begin"/>
      </w:r>
      <w:r>
        <w:instrText xml:space="preserve"> HYPERLINK \l _Toc21065 </w:instrText>
      </w:r>
      <w:r>
        <w:fldChar w:fldCharType="separate"/>
      </w:r>
      <w:r>
        <w:t>返回结果</w:t>
      </w:r>
      <w:r>
        <w:tab/>
      </w:r>
      <w:r>
        <w:fldChar w:fldCharType="begin"/>
      </w:r>
      <w:r>
        <w:instrText xml:space="preserve"> PAGEREF _Toc21065 \h </w:instrText>
      </w:r>
      <w:r>
        <w:fldChar w:fldCharType="separate"/>
      </w:r>
      <w:r>
        <w:t>877</w:t>
      </w:r>
      <w:r>
        <w:fldChar w:fldCharType="end"/>
      </w:r>
      <w:r>
        <w:fldChar w:fldCharType="end"/>
      </w:r>
    </w:p>
    <w:p w14:paraId="13F718CE">
      <w:pPr>
        <w:pStyle w:val="29"/>
        <w:tabs>
          <w:tab w:val="right" w:leader="dot" w:pos="8640"/>
        </w:tabs>
      </w:pPr>
      <w:r>
        <w:fldChar w:fldCharType="begin"/>
      </w:r>
      <w:r>
        <w:instrText xml:space="preserve"> HYPERLINK \l _Toc7666 </w:instrText>
      </w:r>
      <w:r>
        <w:fldChar w:fldCharType="separate"/>
      </w:r>
      <w:r>
        <w:t>返回成功示例</w:t>
      </w:r>
      <w:r>
        <w:tab/>
      </w:r>
      <w:r>
        <w:fldChar w:fldCharType="begin"/>
      </w:r>
      <w:r>
        <w:instrText xml:space="preserve"> PAGEREF _Toc7666 \h </w:instrText>
      </w:r>
      <w:r>
        <w:fldChar w:fldCharType="separate"/>
      </w:r>
      <w:r>
        <w:t>877</w:t>
      </w:r>
      <w:r>
        <w:fldChar w:fldCharType="end"/>
      </w:r>
      <w:r>
        <w:fldChar w:fldCharType="end"/>
      </w:r>
    </w:p>
    <w:p w14:paraId="0D2083CA">
      <w:pPr>
        <w:pStyle w:val="29"/>
        <w:tabs>
          <w:tab w:val="right" w:leader="dot" w:pos="8640"/>
        </w:tabs>
      </w:pPr>
      <w:r>
        <w:fldChar w:fldCharType="begin"/>
      </w:r>
      <w:r>
        <w:instrText xml:space="preserve"> HYPERLINK \l _Toc28681 </w:instrText>
      </w:r>
      <w:r>
        <w:fldChar w:fldCharType="separate"/>
      </w:r>
      <w:r>
        <w:t>查询邮件列表</w:t>
      </w:r>
      <w:r>
        <w:tab/>
      </w:r>
      <w:r>
        <w:fldChar w:fldCharType="begin"/>
      </w:r>
      <w:r>
        <w:instrText xml:space="preserve"> PAGEREF _Toc28681 \h </w:instrText>
      </w:r>
      <w:r>
        <w:fldChar w:fldCharType="separate"/>
      </w:r>
      <w:r>
        <w:t>877</w:t>
      </w:r>
      <w:r>
        <w:fldChar w:fldCharType="end"/>
      </w:r>
      <w:r>
        <w:fldChar w:fldCharType="end"/>
      </w:r>
    </w:p>
    <w:p w14:paraId="39673800">
      <w:pPr>
        <w:pStyle w:val="29"/>
        <w:tabs>
          <w:tab w:val="right" w:leader="dot" w:pos="8640"/>
        </w:tabs>
      </w:pPr>
      <w:r>
        <w:fldChar w:fldCharType="begin"/>
      </w:r>
      <w:r>
        <w:instrText xml:space="preserve"> HYPERLINK \l _Toc8132 </w:instrText>
      </w:r>
      <w:r>
        <w:fldChar w:fldCharType="separate"/>
      </w:r>
      <w:r>
        <w:t>接口信息</w:t>
      </w:r>
      <w:r>
        <w:tab/>
      </w:r>
      <w:r>
        <w:fldChar w:fldCharType="begin"/>
      </w:r>
      <w:r>
        <w:instrText xml:space="preserve"> PAGEREF _Toc8132 \h </w:instrText>
      </w:r>
      <w:r>
        <w:fldChar w:fldCharType="separate"/>
      </w:r>
      <w:r>
        <w:t>877</w:t>
      </w:r>
      <w:r>
        <w:fldChar w:fldCharType="end"/>
      </w:r>
      <w:r>
        <w:fldChar w:fldCharType="end"/>
      </w:r>
    </w:p>
    <w:p w14:paraId="7D38305F">
      <w:pPr>
        <w:pStyle w:val="29"/>
        <w:tabs>
          <w:tab w:val="right" w:leader="dot" w:pos="8640"/>
        </w:tabs>
      </w:pPr>
      <w:r>
        <w:fldChar w:fldCharType="begin"/>
      </w:r>
      <w:r>
        <w:instrText xml:space="preserve"> HYPERLINK \l _Toc3839 </w:instrText>
      </w:r>
      <w:r>
        <w:fldChar w:fldCharType="separate"/>
      </w:r>
      <w:r>
        <w:t>请求参数</w:t>
      </w:r>
      <w:r>
        <w:tab/>
      </w:r>
      <w:r>
        <w:fldChar w:fldCharType="begin"/>
      </w:r>
      <w:r>
        <w:instrText xml:space="preserve"> PAGEREF _Toc3839 \h </w:instrText>
      </w:r>
      <w:r>
        <w:fldChar w:fldCharType="separate"/>
      </w:r>
      <w:r>
        <w:t>877</w:t>
      </w:r>
      <w:r>
        <w:fldChar w:fldCharType="end"/>
      </w:r>
      <w:r>
        <w:fldChar w:fldCharType="end"/>
      </w:r>
    </w:p>
    <w:p w14:paraId="23771EAF">
      <w:pPr>
        <w:pStyle w:val="29"/>
        <w:tabs>
          <w:tab w:val="right" w:leader="dot" w:pos="8640"/>
        </w:tabs>
      </w:pPr>
      <w:r>
        <w:fldChar w:fldCharType="begin"/>
      </w:r>
      <w:r>
        <w:instrText xml:space="preserve"> HYPERLINK \l _Toc13498 </w:instrText>
      </w:r>
      <w:r>
        <w:fldChar w:fldCharType="separate"/>
      </w:r>
      <w:r>
        <w:t>请求示例</w:t>
      </w:r>
      <w:r>
        <w:tab/>
      </w:r>
      <w:r>
        <w:fldChar w:fldCharType="begin"/>
      </w:r>
      <w:r>
        <w:instrText xml:space="preserve"> PAGEREF _Toc13498 \h </w:instrText>
      </w:r>
      <w:r>
        <w:fldChar w:fldCharType="separate"/>
      </w:r>
      <w:r>
        <w:t>877</w:t>
      </w:r>
      <w:r>
        <w:fldChar w:fldCharType="end"/>
      </w:r>
      <w:r>
        <w:fldChar w:fldCharType="end"/>
      </w:r>
    </w:p>
    <w:p w14:paraId="00D45577">
      <w:pPr>
        <w:pStyle w:val="29"/>
        <w:tabs>
          <w:tab w:val="right" w:leader="dot" w:pos="8640"/>
        </w:tabs>
      </w:pPr>
      <w:r>
        <w:fldChar w:fldCharType="begin"/>
      </w:r>
      <w:r>
        <w:instrText xml:space="preserve"> HYPERLINK \l _Toc23860 </w:instrText>
      </w:r>
      <w:r>
        <w:fldChar w:fldCharType="separate"/>
      </w:r>
      <w:r>
        <w:t>返回结果</w:t>
      </w:r>
      <w:r>
        <w:tab/>
      </w:r>
      <w:r>
        <w:fldChar w:fldCharType="begin"/>
      </w:r>
      <w:r>
        <w:instrText xml:space="preserve"> PAGEREF _Toc23860 \h </w:instrText>
      </w:r>
      <w:r>
        <w:fldChar w:fldCharType="separate"/>
      </w:r>
      <w:r>
        <w:t>878</w:t>
      </w:r>
      <w:r>
        <w:fldChar w:fldCharType="end"/>
      </w:r>
      <w:r>
        <w:fldChar w:fldCharType="end"/>
      </w:r>
    </w:p>
    <w:p w14:paraId="600A4BB4">
      <w:pPr>
        <w:pStyle w:val="29"/>
        <w:tabs>
          <w:tab w:val="right" w:leader="dot" w:pos="8640"/>
        </w:tabs>
      </w:pPr>
      <w:r>
        <w:fldChar w:fldCharType="begin"/>
      </w:r>
      <w:r>
        <w:instrText xml:space="preserve"> HYPERLINK \l _Toc31475 </w:instrText>
      </w:r>
      <w:r>
        <w:fldChar w:fldCharType="separate"/>
      </w:r>
      <w:r>
        <w:t>返回成功示例</w:t>
      </w:r>
      <w:r>
        <w:tab/>
      </w:r>
      <w:r>
        <w:fldChar w:fldCharType="begin"/>
      </w:r>
      <w:r>
        <w:instrText xml:space="preserve"> PAGEREF _Toc31475 \h </w:instrText>
      </w:r>
      <w:r>
        <w:fldChar w:fldCharType="separate"/>
      </w:r>
      <w:r>
        <w:t>878</w:t>
      </w:r>
      <w:r>
        <w:fldChar w:fldCharType="end"/>
      </w:r>
      <w:r>
        <w:fldChar w:fldCharType="end"/>
      </w:r>
    </w:p>
    <w:p w14:paraId="2FEBDBCB">
      <w:pPr>
        <w:pStyle w:val="29"/>
        <w:tabs>
          <w:tab w:val="right" w:leader="dot" w:pos="8640"/>
        </w:tabs>
      </w:pPr>
      <w:r>
        <w:fldChar w:fldCharType="begin"/>
      </w:r>
      <w:r>
        <w:instrText xml:space="preserve"> HYPERLINK \l _Toc28572 </w:instrText>
      </w:r>
      <w:r>
        <w:fldChar w:fldCharType="separate"/>
      </w:r>
      <w:r>
        <w:t>返回失败示例</w:t>
      </w:r>
      <w:r>
        <w:tab/>
      </w:r>
      <w:r>
        <w:fldChar w:fldCharType="begin"/>
      </w:r>
      <w:r>
        <w:instrText xml:space="preserve"> PAGEREF _Toc28572 \h </w:instrText>
      </w:r>
      <w:r>
        <w:fldChar w:fldCharType="separate"/>
      </w:r>
      <w:r>
        <w:t>878</w:t>
      </w:r>
      <w:r>
        <w:fldChar w:fldCharType="end"/>
      </w:r>
      <w:r>
        <w:fldChar w:fldCharType="end"/>
      </w:r>
    </w:p>
    <w:p w14:paraId="128DAFC7">
      <w:pPr>
        <w:pStyle w:val="29"/>
        <w:tabs>
          <w:tab w:val="right" w:leader="dot" w:pos="8640"/>
        </w:tabs>
      </w:pPr>
      <w:r>
        <w:fldChar w:fldCharType="begin"/>
      </w:r>
      <w:r>
        <w:instrText xml:space="preserve"> HYPERLINK \l _Toc11681 </w:instrText>
      </w:r>
      <w:r>
        <w:fldChar w:fldCharType="separate"/>
      </w:r>
      <w:r>
        <w:t>查询邮件详情</w:t>
      </w:r>
      <w:r>
        <w:tab/>
      </w:r>
      <w:r>
        <w:fldChar w:fldCharType="begin"/>
      </w:r>
      <w:r>
        <w:instrText xml:space="preserve"> PAGEREF _Toc11681 \h </w:instrText>
      </w:r>
      <w:r>
        <w:fldChar w:fldCharType="separate"/>
      </w:r>
      <w:r>
        <w:t>879</w:t>
      </w:r>
      <w:r>
        <w:fldChar w:fldCharType="end"/>
      </w:r>
      <w:r>
        <w:fldChar w:fldCharType="end"/>
      </w:r>
    </w:p>
    <w:p w14:paraId="65A3BED3">
      <w:pPr>
        <w:pStyle w:val="29"/>
        <w:tabs>
          <w:tab w:val="right" w:leader="dot" w:pos="8640"/>
        </w:tabs>
      </w:pPr>
      <w:r>
        <w:fldChar w:fldCharType="begin"/>
      </w:r>
      <w:r>
        <w:instrText xml:space="preserve"> HYPERLINK \l _Toc20101 </w:instrText>
      </w:r>
      <w:r>
        <w:fldChar w:fldCharType="separate"/>
      </w:r>
      <w:r>
        <w:t>接口信息</w:t>
      </w:r>
      <w:r>
        <w:tab/>
      </w:r>
      <w:r>
        <w:fldChar w:fldCharType="begin"/>
      </w:r>
      <w:r>
        <w:instrText xml:space="preserve"> PAGEREF _Toc20101 \h </w:instrText>
      </w:r>
      <w:r>
        <w:fldChar w:fldCharType="separate"/>
      </w:r>
      <w:r>
        <w:t>879</w:t>
      </w:r>
      <w:r>
        <w:fldChar w:fldCharType="end"/>
      </w:r>
      <w:r>
        <w:fldChar w:fldCharType="end"/>
      </w:r>
    </w:p>
    <w:p w14:paraId="27C61674">
      <w:pPr>
        <w:pStyle w:val="29"/>
        <w:tabs>
          <w:tab w:val="right" w:leader="dot" w:pos="8640"/>
        </w:tabs>
      </w:pPr>
      <w:r>
        <w:fldChar w:fldCharType="begin"/>
      </w:r>
      <w:r>
        <w:instrText xml:space="preserve"> HYPERLINK \l _Toc3633 </w:instrText>
      </w:r>
      <w:r>
        <w:fldChar w:fldCharType="separate"/>
      </w:r>
      <w:r>
        <w:t>请求参数</w:t>
      </w:r>
      <w:r>
        <w:tab/>
      </w:r>
      <w:r>
        <w:fldChar w:fldCharType="begin"/>
      </w:r>
      <w:r>
        <w:instrText xml:space="preserve"> PAGEREF _Toc3633 \h </w:instrText>
      </w:r>
      <w:r>
        <w:fldChar w:fldCharType="separate"/>
      </w:r>
      <w:r>
        <w:t>879</w:t>
      </w:r>
      <w:r>
        <w:fldChar w:fldCharType="end"/>
      </w:r>
      <w:r>
        <w:fldChar w:fldCharType="end"/>
      </w:r>
    </w:p>
    <w:p w14:paraId="3BA1361D">
      <w:pPr>
        <w:pStyle w:val="29"/>
        <w:tabs>
          <w:tab w:val="right" w:leader="dot" w:pos="8640"/>
        </w:tabs>
      </w:pPr>
      <w:r>
        <w:fldChar w:fldCharType="begin"/>
      </w:r>
      <w:r>
        <w:instrText xml:space="preserve"> HYPERLINK \l _Toc3736 </w:instrText>
      </w:r>
      <w:r>
        <w:fldChar w:fldCharType="separate"/>
      </w:r>
      <w:r>
        <w:t>返回结果</w:t>
      </w:r>
      <w:r>
        <w:tab/>
      </w:r>
      <w:r>
        <w:fldChar w:fldCharType="begin"/>
      </w:r>
      <w:r>
        <w:instrText xml:space="preserve"> PAGEREF _Toc3736 \h </w:instrText>
      </w:r>
      <w:r>
        <w:fldChar w:fldCharType="separate"/>
      </w:r>
      <w:r>
        <w:t>879</w:t>
      </w:r>
      <w:r>
        <w:fldChar w:fldCharType="end"/>
      </w:r>
      <w:r>
        <w:fldChar w:fldCharType="end"/>
      </w:r>
    </w:p>
    <w:p w14:paraId="1080EA22">
      <w:pPr>
        <w:pStyle w:val="29"/>
        <w:tabs>
          <w:tab w:val="right" w:leader="dot" w:pos="8640"/>
        </w:tabs>
      </w:pPr>
      <w:r>
        <w:fldChar w:fldCharType="begin"/>
      </w:r>
      <w:r>
        <w:instrText xml:space="preserve"> HYPERLINK \l _Toc7121 </w:instrText>
      </w:r>
      <w:r>
        <w:fldChar w:fldCharType="separate"/>
      </w:r>
      <w:r>
        <w:t>返回成功示例</w:t>
      </w:r>
      <w:r>
        <w:tab/>
      </w:r>
      <w:r>
        <w:fldChar w:fldCharType="begin"/>
      </w:r>
      <w:r>
        <w:instrText xml:space="preserve"> PAGEREF _Toc7121 \h </w:instrText>
      </w:r>
      <w:r>
        <w:fldChar w:fldCharType="separate"/>
      </w:r>
      <w:r>
        <w:t>879</w:t>
      </w:r>
      <w:r>
        <w:fldChar w:fldCharType="end"/>
      </w:r>
      <w:r>
        <w:fldChar w:fldCharType="end"/>
      </w:r>
    </w:p>
    <w:p w14:paraId="2FB6172D">
      <w:pPr>
        <w:pStyle w:val="29"/>
        <w:tabs>
          <w:tab w:val="right" w:leader="dot" w:pos="8640"/>
        </w:tabs>
      </w:pPr>
      <w:r>
        <w:fldChar w:fldCharType="begin"/>
      </w:r>
      <w:r>
        <w:instrText xml:space="preserve"> HYPERLINK \l _Toc8909 </w:instrText>
      </w:r>
      <w:r>
        <w:fldChar w:fldCharType="separate"/>
      </w:r>
      <w:r>
        <w:t>返回失败示例</w:t>
      </w:r>
      <w:r>
        <w:tab/>
      </w:r>
      <w:r>
        <w:fldChar w:fldCharType="begin"/>
      </w:r>
      <w:r>
        <w:instrText xml:space="preserve"> PAGEREF _Toc8909 \h </w:instrText>
      </w:r>
      <w:r>
        <w:fldChar w:fldCharType="separate"/>
      </w:r>
      <w:r>
        <w:t>880</w:t>
      </w:r>
      <w:r>
        <w:fldChar w:fldCharType="end"/>
      </w:r>
      <w:r>
        <w:fldChar w:fldCharType="end"/>
      </w:r>
    </w:p>
    <w:p w14:paraId="5C0EC2F3">
      <w:pPr>
        <w:pStyle w:val="29"/>
        <w:tabs>
          <w:tab w:val="right" w:leader="dot" w:pos="8640"/>
        </w:tabs>
      </w:pPr>
      <w:r>
        <w:fldChar w:fldCharType="begin"/>
      </w:r>
      <w:r>
        <w:instrText xml:space="preserve"> HYPERLINK \l _Toc13333 </w:instrText>
      </w:r>
      <w:r>
        <w:fldChar w:fldCharType="separate"/>
      </w:r>
      <w:r>
        <w:t>查询评价管理-Review</w:t>
      </w:r>
      <w:r>
        <w:tab/>
      </w:r>
      <w:r>
        <w:fldChar w:fldCharType="begin"/>
      </w:r>
      <w:r>
        <w:instrText xml:space="preserve"> PAGEREF _Toc13333 \h </w:instrText>
      </w:r>
      <w:r>
        <w:fldChar w:fldCharType="separate"/>
      </w:r>
      <w:r>
        <w:t>880</w:t>
      </w:r>
      <w:r>
        <w:fldChar w:fldCharType="end"/>
      </w:r>
      <w:r>
        <w:fldChar w:fldCharType="end"/>
      </w:r>
    </w:p>
    <w:p w14:paraId="1A27FD58">
      <w:pPr>
        <w:pStyle w:val="29"/>
        <w:tabs>
          <w:tab w:val="right" w:leader="dot" w:pos="8640"/>
        </w:tabs>
      </w:pPr>
      <w:r>
        <w:fldChar w:fldCharType="begin"/>
      </w:r>
      <w:r>
        <w:instrText xml:space="preserve"> HYPERLINK \l _Toc14073 </w:instrText>
      </w:r>
      <w:r>
        <w:fldChar w:fldCharType="separate"/>
      </w:r>
      <w:r>
        <w:t>接口信息</w:t>
      </w:r>
      <w:r>
        <w:tab/>
      </w:r>
      <w:r>
        <w:fldChar w:fldCharType="begin"/>
      </w:r>
      <w:r>
        <w:instrText xml:space="preserve"> PAGEREF _Toc14073 \h </w:instrText>
      </w:r>
      <w:r>
        <w:fldChar w:fldCharType="separate"/>
      </w:r>
      <w:r>
        <w:t>880</w:t>
      </w:r>
      <w:r>
        <w:fldChar w:fldCharType="end"/>
      </w:r>
      <w:r>
        <w:fldChar w:fldCharType="end"/>
      </w:r>
    </w:p>
    <w:p w14:paraId="298D630B">
      <w:pPr>
        <w:pStyle w:val="29"/>
        <w:tabs>
          <w:tab w:val="right" w:leader="dot" w:pos="8640"/>
        </w:tabs>
      </w:pPr>
      <w:r>
        <w:fldChar w:fldCharType="begin"/>
      </w:r>
      <w:r>
        <w:instrText xml:space="preserve"> HYPERLINK \l _Toc19909 </w:instrText>
      </w:r>
      <w:r>
        <w:fldChar w:fldCharType="separate"/>
      </w:r>
      <w:r>
        <w:t>请求参数</w:t>
      </w:r>
      <w:r>
        <w:tab/>
      </w:r>
      <w:r>
        <w:fldChar w:fldCharType="begin"/>
      </w:r>
      <w:r>
        <w:instrText xml:space="preserve"> PAGEREF _Toc19909 \h </w:instrText>
      </w:r>
      <w:r>
        <w:fldChar w:fldCharType="separate"/>
      </w:r>
      <w:r>
        <w:t>880</w:t>
      </w:r>
      <w:r>
        <w:fldChar w:fldCharType="end"/>
      </w:r>
      <w:r>
        <w:fldChar w:fldCharType="end"/>
      </w:r>
    </w:p>
    <w:p w14:paraId="1CB8B29E">
      <w:pPr>
        <w:pStyle w:val="29"/>
        <w:tabs>
          <w:tab w:val="right" w:leader="dot" w:pos="8640"/>
        </w:tabs>
      </w:pPr>
      <w:r>
        <w:fldChar w:fldCharType="begin"/>
      </w:r>
      <w:r>
        <w:instrText xml:space="preserve"> HYPERLINK \l _Toc8168 </w:instrText>
      </w:r>
      <w:r>
        <w:fldChar w:fldCharType="separate"/>
      </w:r>
      <w:r>
        <w:t>请求示例</w:t>
      </w:r>
      <w:r>
        <w:tab/>
      </w:r>
      <w:r>
        <w:fldChar w:fldCharType="begin"/>
      </w:r>
      <w:r>
        <w:instrText xml:space="preserve"> PAGEREF _Toc8168 \h </w:instrText>
      </w:r>
      <w:r>
        <w:fldChar w:fldCharType="separate"/>
      </w:r>
      <w:r>
        <w:t>880</w:t>
      </w:r>
      <w:r>
        <w:fldChar w:fldCharType="end"/>
      </w:r>
      <w:r>
        <w:fldChar w:fldCharType="end"/>
      </w:r>
    </w:p>
    <w:p w14:paraId="601C6A4B">
      <w:pPr>
        <w:pStyle w:val="29"/>
        <w:tabs>
          <w:tab w:val="right" w:leader="dot" w:pos="8640"/>
        </w:tabs>
      </w:pPr>
      <w:r>
        <w:fldChar w:fldCharType="begin"/>
      </w:r>
      <w:r>
        <w:instrText xml:space="preserve"> HYPERLINK \l _Toc18204 </w:instrText>
      </w:r>
      <w:r>
        <w:fldChar w:fldCharType="separate"/>
      </w:r>
      <w:r>
        <w:t>返回结果</w:t>
      </w:r>
      <w:r>
        <w:tab/>
      </w:r>
      <w:r>
        <w:fldChar w:fldCharType="begin"/>
      </w:r>
      <w:r>
        <w:instrText xml:space="preserve"> PAGEREF _Toc18204 \h </w:instrText>
      </w:r>
      <w:r>
        <w:fldChar w:fldCharType="separate"/>
      </w:r>
      <w:r>
        <w:t>880</w:t>
      </w:r>
      <w:r>
        <w:fldChar w:fldCharType="end"/>
      </w:r>
      <w:r>
        <w:fldChar w:fldCharType="end"/>
      </w:r>
    </w:p>
    <w:p w14:paraId="10EA0F64">
      <w:pPr>
        <w:pStyle w:val="29"/>
        <w:tabs>
          <w:tab w:val="right" w:leader="dot" w:pos="8640"/>
        </w:tabs>
      </w:pPr>
      <w:r>
        <w:fldChar w:fldCharType="begin"/>
      </w:r>
      <w:r>
        <w:instrText xml:space="preserve"> HYPERLINK \l _Toc5402 </w:instrText>
      </w:r>
      <w:r>
        <w:fldChar w:fldCharType="separate"/>
      </w:r>
      <w:r>
        <w:t>返回成功示例</w:t>
      </w:r>
      <w:r>
        <w:tab/>
      </w:r>
      <w:r>
        <w:fldChar w:fldCharType="begin"/>
      </w:r>
      <w:r>
        <w:instrText xml:space="preserve"> PAGEREF _Toc5402 \h </w:instrText>
      </w:r>
      <w:r>
        <w:fldChar w:fldCharType="separate"/>
      </w:r>
      <w:r>
        <w:t>881</w:t>
      </w:r>
      <w:r>
        <w:fldChar w:fldCharType="end"/>
      </w:r>
      <w:r>
        <w:fldChar w:fldCharType="end"/>
      </w:r>
    </w:p>
    <w:p w14:paraId="0C14AB94">
      <w:pPr>
        <w:pStyle w:val="29"/>
        <w:tabs>
          <w:tab w:val="right" w:leader="dot" w:pos="8640"/>
        </w:tabs>
      </w:pPr>
      <w:r>
        <w:fldChar w:fldCharType="begin"/>
      </w:r>
      <w:r>
        <w:instrText xml:space="preserve"> HYPERLINK \l _Toc19200 </w:instrText>
      </w:r>
      <w:r>
        <w:fldChar w:fldCharType="separate"/>
      </w:r>
      <w:r>
        <w:t>查询评价管理-Review(新)</w:t>
      </w:r>
      <w:r>
        <w:tab/>
      </w:r>
      <w:r>
        <w:fldChar w:fldCharType="begin"/>
      </w:r>
      <w:r>
        <w:instrText xml:space="preserve"> PAGEREF _Toc19200 \h </w:instrText>
      </w:r>
      <w:r>
        <w:fldChar w:fldCharType="separate"/>
      </w:r>
      <w:r>
        <w:t>882</w:t>
      </w:r>
      <w:r>
        <w:fldChar w:fldCharType="end"/>
      </w:r>
      <w:r>
        <w:fldChar w:fldCharType="end"/>
      </w:r>
    </w:p>
    <w:p w14:paraId="5C3CEDF7">
      <w:pPr>
        <w:pStyle w:val="29"/>
        <w:tabs>
          <w:tab w:val="right" w:leader="dot" w:pos="8640"/>
        </w:tabs>
      </w:pPr>
      <w:r>
        <w:fldChar w:fldCharType="begin"/>
      </w:r>
      <w:r>
        <w:instrText xml:space="preserve"> HYPERLINK \l _Toc18847 </w:instrText>
      </w:r>
      <w:r>
        <w:fldChar w:fldCharType="separate"/>
      </w:r>
      <w:r>
        <w:t>接口信息</w:t>
      </w:r>
      <w:r>
        <w:tab/>
      </w:r>
      <w:r>
        <w:fldChar w:fldCharType="begin"/>
      </w:r>
      <w:r>
        <w:instrText xml:space="preserve"> PAGEREF _Toc18847 \h </w:instrText>
      </w:r>
      <w:r>
        <w:fldChar w:fldCharType="separate"/>
      </w:r>
      <w:r>
        <w:t>882</w:t>
      </w:r>
      <w:r>
        <w:fldChar w:fldCharType="end"/>
      </w:r>
      <w:r>
        <w:fldChar w:fldCharType="end"/>
      </w:r>
    </w:p>
    <w:p w14:paraId="26BAFDFC">
      <w:pPr>
        <w:pStyle w:val="29"/>
        <w:tabs>
          <w:tab w:val="right" w:leader="dot" w:pos="8640"/>
        </w:tabs>
      </w:pPr>
      <w:r>
        <w:fldChar w:fldCharType="begin"/>
      </w:r>
      <w:r>
        <w:instrText xml:space="preserve"> HYPERLINK \l _Toc11515 </w:instrText>
      </w:r>
      <w:r>
        <w:fldChar w:fldCharType="separate"/>
      </w:r>
      <w:r>
        <w:t>请求参数</w:t>
      </w:r>
      <w:r>
        <w:tab/>
      </w:r>
      <w:r>
        <w:fldChar w:fldCharType="begin"/>
      </w:r>
      <w:r>
        <w:instrText xml:space="preserve"> PAGEREF _Toc11515 \h </w:instrText>
      </w:r>
      <w:r>
        <w:fldChar w:fldCharType="separate"/>
      </w:r>
      <w:r>
        <w:t>882</w:t>
      </w:r>
      <w:r>
        <w:fldChar w:fldCharType="end"/>
      </w:r>
      <w:r>
        <w:fldChar w:fldCharType="end"/>
      </w:r>
    </w:p>
    <w:p w14:paraId="4C188738">
      <w:pPr>
        <w:pStyle w:val="29"/>
        <w:tabs>
          <w:tab w:val="right" w:leader="dot" w:pos="8640"/>
        </w:tabs>
      </w:pPr>
      <w:r>
        <w:fldChar w:fldCharType="begin"/>
      </w:r>
      <w:r>
        <w:instrText xml:space="preserve"> HYPERLINK \l _Toc25771 </w:instrText>
      </w:r>
      <w:r>
        <w:fldChar w:fldCharType="separate"/>
      </w:r>
      <w:r>
        <w:t>请求示例</w:t>
      </w:r>
      <w:r>
        <w:tab/>
      </w:r>
      <w:r>
        <w:fldChar w:fldCharType="begin"/>
      </w:r>
      <w:r>
        <w:instrText xml:space="preserve"> PAGEREF _Toc25771 \h </w:instrText>
      </w:r>
      <w:r>
        <w:fldChar w:fldCharType="separate"/>
      </w:r>
      <w:r>
        <w:t>882</w:t>
      </w:r>
      <w:r>
        <w:fldChar w:fldCharType="end"/>
      </w:r>
      <w:r>
        <w:fldChar w:fldCharType="end"/>
      </w:r>
    </w:p>
    <w:p w14:paraId="0C8BA49B">
      <w:pPr>
        <w:pStyle w:val="29"/>
        <w:tabs>
          <w:tab w:val="right" w:leader="dot" w:pos="8640"/>
        </w:tabs>
      </w:pPr>
      <w:r>
        <w:fldChar w:fldCharType="begin"/>
      </w:r>
      <w:r>
        <w:instrText xml:space="preserve"> HYPERLINK \l _Toc23039 </w:instrText>
      </w:r>
      <w:r>
        <w:fldChar w:fldCharType="separate"/>
      </w:r>
      <w:r>
        <w:t>返回结果</w:t>
      </w:r>
      <w:r>
        <w:tab/>
      </w:r>
      <w:r>
        <w:fldChar w:fldCharType="begin"/>
      </w:r>
      <w:r>
        <w:instrText xml:space="preserve"> PAGEREF _Toc23039 \h </w:instrText>
      </w:r>
      <w:r>
        <w:fldChar w:fldCharType="separate"/>
      </w:r>
      <w:r>
        <w:t>882</w:t>
      </w:r>
      <w:r>
        <w:fldChar w:fldCharType="end"/>
      </w:r>
      <w:r>
        <w:fldChar w:fldCharType="end"/>
      </w:r>
    </w:p>
    <w:p w14:paraId="6F8E9372">
      <w:pPr>
        <w:pStyle w:val="29"/>
        <w:tabs>
          <w:tab w:val="right" w:leader="dot" w:pos="8640"/>
        </w:tabs>
      </w:pPr>
      <w:r>
        <w:fldChar w:fldCharType="begin"/>
      </w:r>
      <w:r>
        <w:instrText xml:space="preserve"> HYPERLINK \l _Toc8141 </w:instrText>
      </w:r>
      <w:r>
        <w:fldChar w:fldCharType="separate"/>
      </w:r>
      <w:r>
        <w:t>返回成功示例</w:t>
      </w:r>
      <w:r>
        <w:tab/>
      </w:r>
      <w:r>
        <w:fldChar w:fldCharType="begin"/>
      </w:r>
      <w:r>
        <w:instrText xml:space="preserve"> PAGEREF _Toc8141 \h </w:instrText>
      </w:r>
      <w:r>
        <w:fldChar w:fldCharType="separate"/>
      </w:r>
      <w:r>
        <w:t>882</w:t>
      </w:r>
      <w:r>
        <w:fldChar w:fldCharType="end"/>
      </w:r>
      <w:r>
        <w:fldChar w:fldCharType="end"/>
      </w:r>
    </w:p>
    <w:p w14:paraId="7FCBBC69">
      <w:pPr>
        <w:pStyle w:val="29"/>
        <w:tabs>
          <w:tab w:val="right" w:leader="dot" w:pos="8640"/>
        </w:tabs>
      </w:pPr>
      <w:r>
        <w:fldChar w:fldCharType="begin"/>
      </w:r>
      <w:r>
        <w:instrText xml:space="preserve"> HYPERLINK \l _Toc11316 </w:instrText>
      </w:r>
      <w:r>
        <w:fldChar w:fldCharType="separate"/>
      </w:r>
      <w:r>
        <w:t>查询评价管理-1-3星Feedback列表</w:t>
      </w:r>
      <w:r>
        <w:tab/>
      </w:r>
      <w:r>
        <w:fldChar w:fldCharType="begin"/>
      </w:r>
      <w:r>
        <w:instrText xml:space="preserve"> PAGEREF _Toc11316 \h </w:instrText>
      </w:r>
      <w:r>
        <w:fldChar w:fldCharType="separate"/>
      </w:r>
      <w:r>
        <w:t>883</w:t>
      </w:r>
      <w:r>
        <w:fldChar w:fldCharType="end"/>
      </w:r>
      <w:r>
        <w:fldChar w:fldCharType="end"/>
      </w:r>
    </w:p>
    <w:p w14:paraId="72045D80">
      <w:pPr>
        <w:pStyle w:val="29"/>
        <w:tabs>
          <w:tab w:val="right" w:leader="dot" w:pos="8640"/>
        </w:tabs>
      </w:pPr>
      <w:r>
        <w:fldChar w:fldCharType="begin"/>
      </w:r>
      <w:r>
        <w:instrText xml:space="preserve"> HYPERLINK \l _Toc16377 </w:instrText>
      </w:r>
      <w:r>
        <w:fldChar w:fldCharType="separate"/>
      </w:r>
      <w:r>
        <w:t>接口信息</w:t>
      </w:r>
      <w:r>
        <w:tab/>
      </w:r>
      <w:r>
        <w:fldChar w:fldCharType="begin"/>
      </w:r>
      <w:r>
        <w:instrText xml:space="preserve"> PAGEREF _Toc16377 \h </w:instrText>
      </w:r>
      <w:r>
        <w:fldChar w:fldCharType="separate"/>
      </w:r>
      <w:r>
        <w:t>884</w:t>
      </w:r>
      <w:r>
        <w:fldChar w:fldCharType="end"/>
      </w:r>
      <w:r>
        <w:fldChar w:fldCharType="end"/>
      </w:r>
    </w:p>
    <w:p w14:paraId="27FF7C79">
      <w:pPr>
        <w:pStyle w:val="29"/>
        <w:tabs>
          <w:tab w:val="right" w:leader="dot" w:pos="8640"/>
        </w:tabs>
      </w:pPr>
      <w:r>
        <w:fldChar w:fldCharType="begin"/>
      </w:r>
      <w:r>
        <w:instrText xml:space="preserve"> HYPERLINK \l _Toc8812 </w:instrText>
      </w:r>
      <w:r>
        <w:fldChar w:fldCharType="separate"/>
      </w:r>
      <w:r>
        <w:t>请求参数</w:t>
      </w:r>
      <w:r>
        <w:tab/>
      </w:r>
      <w:r>
        <w:fldChar w:fldCharType="begin"/>
      </w:r>
      <w:r>
        <w:instrText xml:space="preserve"> PAGEREF _Toc8812 \h </w:instrText>
      </w:r>
      <w:r>
        <w:fldChar w:fldCharType="separate"/>
      </w:r>
      <w:r>
        <w:t>884</w:t>
      </w:r>
      <w:r>
        <w:fldChar w:fldCharType="end"/>
      </w:r>
      <w:r>
        <w:fldChar w:fldCharType="end"/>
      </w:r>
    </w:p>
    <w:p w14:paraId="28B41B7E">
      <w:pPr>
        <w:pStyle w:val="29"/>
        <w:tabs>
          <w:tab w:val="right" w:leader="dot" w:pos="8640"/>
        </w:tabs>
      </w:pPr>
      <w:r>
        <w:fldChar w:fldCharType="begin"/>
      </w:r>
      <w:r>
        <w:instrText xml:space="preserve"> HYPERLINK \l _Toc1985 </w:instrText>
      </w:r>
      <w:r>
        <w:fldChar w:fldCharType="separate"/>
      </w:r>
      <w:r>
        <w:t>请求示例</w:t>
      </w:r>
      <w:r>
        <w:tab/>
      </w:r>
      <w:r>
        <w:fldChar w:fldCharType="begin"/>
      </w:r>
      <w:r>
        <w:instrText xml:space="preserve"> PAGEREF _Toc1985 \h </w:instrText>
      </w:r>
      <w:r>
        <w:fldChar w:fldCharType="separate"/>
      </w:r>
      <w:r>
        <w:t>884</w:t>
      </w:r>
      <w:r>
        <w:fldChar w:fldCharType="end"/>
      </w:r>
      <w:r>
        <w:fldChar w:fldCharType="end"/>
      </w:r>
    </w:p>
    <w:p w14:paraId="1A8EA875">
      <w:pPr>
        <w:pStyle w:val="29"/>
        <w:tabs>
          <w:tab w:val="right" w:leader="dot" w:pos="8640"/>
        </w:tabs>
      </w:pPr>
      <w:r>
        <w:fldChar w:fldCharType="begin"/>
      </w:r>
      <w:r>
        <w:instrText xml:space="preserve"> HYPERLINK \l _Toc16360 </w:instrText>
      </w:r>
      <w:r>
        <w:fldChar w:fldCharType="separate"/>
      </w:r>
      <w:r>
        <w:t>返回结果</w:t>
      </w:r>
      <w:r>
        <w:tab/>
      </w:r>
      <w:r>
        <w:fldChar w:fldCharType="begin"/>
      </w:r>
      <w:r>
        <w:instrText xml:space="preserve"> PAGEREF _Toc16360 \h </w:instrText>
      </w:r>
      <w:r>
        <w:fldChar w:fldCharType="separate"/>
      </w:r>
      <w:r>
        <w:t>884</w:t>
      </w:r>
      <w:r>
        <w:fldChar w:fldCharType="end"/>
      </w:r>
      <w:r>
        <w:fldChar w:fldCharType="end"/>
      </w:r>
    </w:p>
    <w:p w14:paraId="78BC9590">
      <w:pPr>
        <w:pStyle w:val="29"/>
        <w:tabs>
          <w:tab w:val="right" w:leader="dot" w:pos="8640"/>
        </w:tabs>
      </w:pPr>
      <w:r>
        <w:fldChar w:fldCharType="begin"/>
      </w:r>
      <w:r>
        <w:instrText xml:space="preserve"> HYPERLINK \l _Toc29807 </w:instrText>
      </w:r>
      <w:r>
        <w:fldChar w:fldCharType="separate"/>
      </w:r>
      <w:r>
        <w:t>返回成功示例</w:t>
      </w:r>
      <w:r>
        <w:tab/>
      </w:r>
      <w:r>
        <w:fldChar w:fldCharType="begin"/>
      </w:r>
      <w:r>
        <w:instrText xml:space="preserve"> PAGEREF _Toc29807 \h </w:instrText>
      </w:r>
      <w:r>
        <w:fldChar w:fldCharType="separate"/>
      </w:r>
      <w:r>
        <w:t>884</w:t>
      </w:r>
      <w:r>
        <w:fldChar w:fldCharType="end"/>
      </w:r>
      <w:r>
        <w:fldChar w:fldCharType="end"/>
      </w:r>
    </w:p>
    <w:p w14:paraId="74DBBAE6">
      <w:pPr>
        <w:pStyle w:val="29"/>
        <w:tabs>
          <w:tab w:val="right" w:leader="dot" w:pos="8640"/>
        </w:tabs>
      </w:pPr>
      <w:r>
        <w:fldChar w:fldCharType="begin"/>
      </w:r>
      <w:r>
        <w:instrText xml:space="preserve"> HYPERLINK \l _Toc16276 </w:instrText>
      </w:r>
      <w:r>
        <w:fldChar w:fldCharType="separate"/>
      </w:r>
      <w:r>
        <w:t>附加说明</w:t>
      </w:r>
      <w:r>
        <w:tab/>
      </w:r>
      <w:r>
        <w:fldChar w:fldCharType="begin"/>
      </w:r>
      <w:r>
        <w:instrText xml:space="preserve"> PAGEREF _Toc16276 \h </w:instrText>
      </w:r>
      <w:r>
        <w:fldChar w:fldCharType="separate"/>
      </w:r>
      <w:r>
        <w:t>885</w:t>
      </w:r>
      <w:r>
        <w:fldChar w:fldCharType="end"/>
      </w:r>
      <w:r>
        <w:fldChar w:fldCharType="end"/>
      </w:r>
    </w:p>
    <w:p w14:paraId="397B06FE">
      <w:pPr>
        <w:pStyle w:val="29"/>
        <w:tabs>
          <w:tab w:val="right" w:leader="dot" w:pos="8640"/>
        </w:tabs>
      </w:pPr>
      <w:r>
        <w:fldChar w:fldCharType="begin"/>
      </w:r>
      <w:r>
        <w:instrText xml:space="preserve"> HYPERLINK \l _Toc25828 </w:instrText>
      </w:r>
      <w:r>
        <w:fldChar w:fldCharType="separate"/>
      </w:r>
      <w:r>
        <w:t>查询评价管理-4-5星Feedback列表</w:t>
      </w:r>
      <w:r>
        <w:tab/>
      </w:r>
      <w:r>
        <w:fldChar w:fldCharType="begin"/>
      </w:r>
      <w:r>
        <w:instrText xml:space="preserve"> PAGEREF _Toc25828 \h </w:instrText>
      </w:r>
      <w:r>
        <w:fldChar w:fldCharType="separate"/>
      </w:r>
      <w:r>
        <w:t>885</w:t>
      </w:r>
      <w:r>
        <w:fldChar w:fldCharType="end"/>
      </w:r>
      <w:r>
        <w:fldChar w:fldCharType="end"/>
      </w:r>
    </w:p>
    <w:p w14:paraId="282277B3">
      <w:pPr>
        <w:pStyle w:val="29"/>
        <w:tabs>
          <w:tab w:val="right" w:leader="dot" w:pos="8640"/>
        </w:tabs>
      </w:pPr>
      <w:r>
        <w:fldChar w:fldCharType="begin"/>
      </w:r>
      <w:r>
        <w:instrText xml:space="preserve"> HYPERLINK \l _Toc24044 </w:instrText>
      </w:r>
      <w:r>
        <w:fldChar w:fldCharType="separate"/>
      </w:r>
      <w:r>
        <w:t>接口信息</w:t>
      </w:r>
      <w:r>
        <w:tab/>
      </w:r>
      <w:r>
        <w:fldChar w:fldCharType="begin"/>
      </w:r>
      <w:r>
        <w:instrText xml:space="preserve"> PAGEREF _Toc24044 \h </w:instrText>
      </w:r>
      <w:r>
        <w:fldChar w:fldCharType="separate"/>
      </w:r>
      <w:r>
        <w:t>885</w:t>
      </w:r>
      <w:r>
        <w:fldChar w:fldCharType="end"/>
      </w:r>
      <w:r>
        <w:fldChar w:fldCharType="end"/>
      </w:r>
    </w:p>
    <w:p w14:paraId="6F2907DB">
      <w:pPr>
        <w:pStyle w:val="29"/>
        <w:tabs>
          <w:tab w:val="right" w:leader="dot" w:pos="8640"/>
        </w:tabs>
      </w:pPr>
      <w:r>
        <w:fldChar w:fldCharType="begin"/>
      </w:r>
      <w:r>
        <w:instrText xml:space="preserve"> HYPERLINK \l _Toc93 </w:instrText>
      </w:r>
      <w:r>
        <w:fldChar w:fldCharType="separate"/>
      </w:r>
      <w:r>
        <w:t>请求参数</w:t>
      </w:r>
      <w:r>
        <w:tab/>
      </w:r>
      <w:r>
        <w:fldChar w:fldCharType="begin"/>
      </w:r>
      <w:r>
        <w:instrText xml:space="preserve"> PAGEREF _Toc93 \h </w:instrText>
      </w:r>
      <w:r>
        <w:fldChar w:fldCharType="separate"/>
      </w:r>
      <w:r>
        <w:t>885</w:t>
      </w:r>
      <w:r>
        <w:fldChar w:fldCharType="end"/>
      </w:r>
      <w:r>
        <w:fldChar w:fldCharType="end"/>
      </w:r>
    </w:p>
    <w:p w14:paraId="7BD142B9">
      <w:pPr>
        <w:pStyle w:val="29"/>
        <w:tabs>
          <w:tab w:val="right" w:leader="dot" w:pos="8640"/>
        </w:tabs>
      </w:pPr>
      <w:r>
        <w:fldChar w:fldCharType="begin"/>
      </w:r>
      <w:r>
        <w:instrText xml:space="preserve"> HYPERLINK \l _Toc9371 </w:instrText>
      </w:r>
      <w:r>
        <w:fldChar w:fldCharType="separate"/>
      </w:r>
      <w:r>
        <w:t>请求示例</w:t>
      </w:r>
      <w:r>
        <w:tab/>
      </w:r>
      <w:r>
        <w:fldChar w:fldCharType="begin"/>
      </w:r>
      <w:r>
        <w:instrText xml:space="preserve"> PAGEREF _Toc9371 \h </w:instrText>
      </w:r>
      <w:r>
        <w:fldChar w:fldCharType="separate"/>
      </w:r>
      <w:r>
        <w:t>885</w:t>
      </w:r>
      <w:r>
        <w:fldChar w:fldCharType="end"/>
      </w:r>
      <w:r>
        <w:fldChar w:fldCharType="end"/>
      </w:r>
    </w:p>
    <w:p w14:paraId="47EF8E32">
      <w:pPr>
        <w:pStyle w:val="29"/>
        <w:tabs>
          <w:tab w:val="right" w:leader="dot" w:pos="8640"/>
        </w:tabs>
      </w:pPr>
      <w:r>
        <w:fldChar w:fldCharType="begin"/>
      </w:r>
      <w:r>
        <w:instrText xml:space="preserve"> HYPERLINK \l _Toc25375 </w:instrText>
      </w:r>
      <w:r>
        <w:fldChar w:fldCharType="separate"/>
      </w:r>
      <w:r>
        <w:t>返回结果</w:t>
      </w:r>
      <w:r>
        <w:tab/>
      </w:r>
      <w:r>
        <w:fldChar w:fldCharType="begin"/>
      </w:r>
      <w:r>
        <w:instrText xml:space="preserve"> PAGEREF _Toc25375 \h </w:instrText>
      </w:r>
      <w:r>
        <w:fldChar w:fldCharType="separate"/>
      </w:r>
      <w:r>
        <w:t>885</w:t>
      </w:r>
      <w:r>
        <w:fldChar w:fldCharType="end"/>
      </w:r>
      <w:r>
        <w:fldChar w:fldCharType="end"/>
      </w:r>
    </w:p>
    <w:p w14:paraId="3FE68585">
      <w:pPr>
        <w:pStyle w:val="29"/>
        <w:tabs>
          <w:tab w:val="right" w:leader="dot" w:pos="8640"/>
        </w:tabs>
      </w:pPr>
      <w:r>
        <w:fldChar w:fldCharType="begin"/>
      </w:r>
      <w:r>
        <w:instrText xml:space="preserve"> HYPERLINK \l _Toc7673 </w:instrText>
      </w:r>
      <w:r>
        <w:fldChar w:fldCharType="separate"/>
      </w:r>
      <w:r>
        <w:t>返回成功示例</w:t>
      </w:r>
      <w:r>
        <w:tab/>
      </w:r>
      <w:r>
        <w:fldChar w:fldCharType="begin"/>
      </w:r>
      <w:r>
        <w:instrText xml:space="preserve"> PAGEREF _Toc7673 \h </w:instrText>
      </w:r>
      <w:r>
        <w:fldChar w:fldCharType="separate"/>
      </w:r>
      <w:r>
        <w:t>885</w:t>
      </w:r>
      <w:r>
        <w:fldChar w:fldCharType="end"/>
      </w:r>
      <w:r>
        <w:fldChar w:fldCharType="end"/>
      </w:r>
    </w:p>
    <w:p w14:paraId="1249E444">
      <w:pPr>
        <w:pStyle w:val="29"/>
        <w:tabs>
          <w:tab w:val="right" w:leader="dot" w:pos="8640"/>
        </w:tabs>
      </w:pPr>
      <w:r>
        <w:fldChar w:fldCharType="begin"/>
      </w:r>
      <w:r>
        <w:instrText xml:space="preserve"> HYPERLINK \l _Toc2030 </w:instrText>
      </w:r>
      <w:r>
        <w:fldChar w:fldCharType="separate"/>
      </w:r>
      <w:r>
        <w:t>查询评价统计-Review列表</w:t>
      </w:r>
      <w:r>
        <w:tab/>
      </w:r>
      <w:r>
        <w:fldChar w:fldCharType="begin"/>
      </w:r>
      <w:r>
        <w:instrText xml:space="preserve"> PAGEREF _Toc2030 \h </w:instrText>
      </w:r>
      <w:r>
        <w:fldChar w:fldCharType="separate"/>
      </w:r>
      <w:r>
        <w:t>886</w:t>
      </w:r>
      <w:r>
        <w:fldChar w:fldCharType="end"/>
      </w:r>
      <w:r>
        <w:fldChar w:fldCharType="end"/>
      </w:r>
    </w:p>
    <w:p w14:paraId="7F53A830">
      <w:pPr>
        <w:pStyle w:val="29"/>
        <w:tabs>
          <w:tab w:val="right" w:leader="dot" w:pos="8640"/>
        </w:tabs>
      </w:pPr>
      <w:r>
        <w:fldChar w:fldCharType="begin"/>
      </w:r>
      <w:r>
        <w:instrText xml:space="preserve"> HYPERLINK \l _Toc6650 </w:instrText>
      </w:r>
      <w:r>
        <w:fldChar w:fldCharType="separate"/>
      </w:r>
      <w:r>
        <w:t>接口信息</w:t>
      </w:r>
      <w:r>
        <w:tab/>
      </w:r>
      <w:r>
        <w:fldChar w:fldCharType="begin"/>
      </w:r>
      <w:r>
        <w:instrText xml:space="preserve"> PAGEREF _Toc6650 \h </w:instrText>
      </w:r>
      <w:r>
        <w:fldChar w:fldCharType="separate"/>
      </w:r>
      <w:r>
        <w:t>886</w:t>
      </w:r>
      <w:r>
        <w:fldChar w:fldCharType="end"/>
      </w:r>
      <w:r>
        <w:fldChar w:fldCharType="end"/>
      </w:r>
    </w:p>
    <w:p w14:paraId="220999EC">
      <w:pPr>
        <w:pStyle w:val="29"/>
        <w:tabs>
          <w:tab w:val="right" w:leader="dot" w:pos="8640"/>
        </w:tabs>
      </w:pPr>
      <w:r>
        <w:fldChar w:fldCharType="begin"/>
      </w:r>
      <w:r>
        <w:instrText xml:space="preserve"> HYPERLINK \l _Toc32676 </w:instrText>
      </w:r>
      <w:r>
        <w:fldChar w:fldCharType="separate"/>
      </w:r>
      <w:r>
        <w:t>请求参数</w:t>
      </w:r>
      <w:r>
        <w:tab/>
      </w:r>
      <w:r>
        <w:fldChar w:fldCharType="begin"/>
      </w:r>
      <w:r>
        <w:instrText xml:space="preserve"> PAGEREF _Toc32676 \h </w:instrText>
      </w:r>
      <w:r>
        <w:fldChar w:fldCharType="separate"/>
      </w:r>
      <w:r>
        <w:t>886</w:t>
      </w:r>
      <w:r>
        <w:fldChar w:fldCharType="end"/>
      </w:r>
      <w:r>
        <w:fldChar w:fldCharType="end"/>
      </w:r>
    </w:p>
    <w:p w14:paraId="5C3CF965">
      <w:pPr>
        <w:pStyle w:val="29"/>
        <w:tabs>
          <w:tab w:val="right" w:leader="dot" w:pos="8640"/>
        </w:tabs>
      </w:pPr>
      <w:r>
        <w:fldChar w:fldCharType="begin"/>
      </w:r>
      <w:r>
        <w:instrText xml:space="preserve"> HYPERLINK \l _Toc17786 </w:instrText>
      </w:r>
      <w:r>
        <w:fldChar w:fldCharType="separate"/>
      </w:r>
      <w:r>
        <w:t>请求示例</w:t>
      </w:r>
      <w:r>
        <w:tab/>
      </w:r>
      <w:r>
        <w:fldChar w:fldCharType="begin"/>
      </w:r>
      <w:r>
        <w:instrText xml:space="preserve"> PAGEREF _Toc17786 \h </w:instrText>
      </w:r>
      <w:r>
        <w:fldChar w:fldCharType="separate"/>
      </w:r>
      <w:r>
        <w:t>886</w:t>
      </w:r>
      <w:r>
        <w:fldChar w:fldCharType="end"/>
      </w:r>
      <w:r>
        <w:fldChar w:fldCharType="end"/>
      </w:r>
    </w:p>
    <w:p w14:paraId="3B43D8CF">
      <w:pPr>
        <w:pStyle w:val="29"/>
        <w:tabs>
          <w:tab w:val="right" w:leader="dot" w:pos="8640"/>
        </w:tabs>
      </w:pPr>
      <w:r>
        <w:fldChar w:fldCharType="begin"/>
      </w:r>
      <w:r>
        <w:instrText xml:space="preserve"> HYPERLINK \l _Toc364 </w:instrText>
      </w:r>
      <w:r>
        <w:fldChar w:fldCharType="separate"/>
      </w:r>
      <w:r>
        <w:t>返回结果</w:t>
      </w:r>
      <w:r>
        <w:tab/>
      </w:r>
      <w:r>
        <w:fldChar w:fldCharType="begin"/>
      </w:r>
      <w:r>
        <w:instrText xml:space="preserve"> PAGEREF _Toc364 \h </w:instrText>
      </w:r>
      <w:r>
        <w:fldChar w:fldCharType="separate"/>
      </w:r>
      <w:r>
        <w:t>886</w:t>
      </w:r>
      <w:r>
        <w:fldChar w:fldCharType="end"/>
      </w:r>
      <w:r>
        <w:fldChar w:fldCharType="end"/>
      </w:r>
    </w:p>
    <w:p w14:paraId="1681C453">
      <w:pPr>
        <w:pStyle w:val="29"/>
        <w:tabs>
          <w:tab w:val="right" w:leader="dot" w:pos="8640"/>
        </w:tabs>
      </w:pPr>
      <w:r>
        <w:fldChar w:fldCharType="begin"/>
      </w:r>
      <w:r>
        <w:instrText xml:space="preserve"> HYPERLINK \l _Toc8558 </w:instrText>
      </w:r>
      <w:r>
        <w:fldChar w:fldCharType="separate"/>
      </w:r>
      <w:r>
        <w:t>成功请求示例</w:t>
      </w:r>
      <w:r>
        <w:tab/>
      </w:r>
      <w:r>
        <w:fldChar w:fldCharType="begin"/>
      </w:r>
      <w:r>
        <w:instrText xml:space="preserve"> PAGEREF _Toc8558 \h </w:instrText>
      </w:r>
      <w:r>
        <w:fldChar w:fldCharType="separate"/>
      </w:r>
      <w:r>
        <w:t>886</w:t>
      </w:r>
      <w:r>
        <w:fldChar w:fldCharType="end"/>
      </w:r>
      <w:r>
        <w:fldChar w:fldCharType="end"/>
      </w:r>
    </w:p>
    <w:p w14:paraId="6ECC0FA9">
      <w:pPr>
        <w:pStyle w:val="29"/>
        <w:tabs>
          <w:tab w:val="right" w:leader="dot" w:pos="8640"/>
        </w:tabs>
      </w:pPr>
      <w:r>
        <w:fldChar w:fldCharType="begin"/>
      </w:r>
      <w:r>
        <w:instrText xml:space="preserve"> HYPERLINK \l _Toc29468 </w:instrText>
      </w:r>
      <w:r>
        <w:fldChar w:fldCharType="separate"/>
      </w:r>
      <w:r>
        <w:t>失败请求示例</w:t>
      </w:r>
      <w:r>
        <w:tab/>
      </w:r>
      <w:r>
        <w:fldChar w:fldCharType="begin"/>
      </w:r>
      <w:r>
        <w:instrText xml:space="preserve"> PAGEREF _Toc29468 \h </w:instrText>
      </w:r>
      <w:r>
        <w:fldChar w:fldCharType="separate"/>
      </w:r>
      <w:r>
        <w:t>887</w:t>
      </w:r>
      <w:r>
        <w:fldChar w:fldCharType="end"/>
      </w:r>
      <w:r>
        <w:fldChar w:fldCharType="end"/>
      </w:r>
    </w:p>
    <w:p w14:paraId="783DDDA1">
      <w:pPr>
        <w:pStyle w:val="29"/>
        <w:tabs>
          <w:tab w:val="right" w:leader="dot" w:pos="8640"/>
        </w:tabs>
      </w:pPr>
      <w:r>
        <w:fldChar w:fldCharType="begin"/>
      </w:r>
      <w:r>
        <w:instrText xml:space="preserve"> HYPERLINK \l _Toc29638 </w:instrText>
      </w:r>
      <w:r>
        <w:fldChar w:fldCharType="separate"/>
      </w:r>
      <w:r>
        <w:t>查询评价统计-Review每日新增数</w:t>
      </w:r>
      <w:r>
        <w:tab/>
      </w:r>
      <w:r>
        <w:fldChar w:fldCharType="begin"/>
      </w:r>
      <w:r>
        <w:instrText xml:space="preserve"> PAGEREF _Toc29638 \h </w:instrText>
      </w:r>
      <w:r>
        <w:fldChar w:fldCharType="separate"/>
      </w:r>
      <w:r>
        <w:t>888</w:t>
      </w:r>
      <w:r>
        <w:fldChar w:fldCharType="end"/>
      </w:r>
      <w:r>
        <w:fldChar w:fldCharType="end"/>
      </w:r>
    </w:p>
    <w:p w14:paraId="219A7547">
      <w:pPr>
        <w:pStyle w:val="29"/>
        <w:tabs>
          <w:tab w:val="right" w:leader="dot" w:pos="8640"/>
        </w:tabs>
      </w:pPr>
      <w:r>
        <w:fldChar w:fldCharType="begin"/>
      </w:r>
      <w:r>
        <w:instrText xml:space="preserve"> HYPERLINK \l _Toc10712 </w:instrText>
      </w:r>
      <w:r>
        <w:fldChar w:fldCharType="separate"/>
      </w:r>
      <w:r>
        <w:t>接口信息</w:t>
      </w:r>
      <w:r>
        <w:tab/>
      </w:r>
      <w:r>
        <w:fldChar w:fldCharType="begin"/>
      </w:r>
      <w:r>
        <w:instrText xml:space="preserve"> PAGEREF _Toc10712 \h </w:instrText>
      </w:r>
      <w:r>
        <w:fldChar w:fldCharType="separate"/>
      </w:r>
      <w:r>
        <w:t>888</w:t>
      </w:r>
      <w:r>
        <w:fldChar w:fldCharType="end"/>
      </w:r>
      <w:r>
        <w:fldChar w:fldCharType="end"/>
      </w:r>
    </w:p>
    <w:p w14:paraId="7A3C75A2">
      <w:pPr>
        <w:pStyle w:val="29"/>
        <w:tabs>
          <w:tab w:val="right" w:leader="dot" w:pos="8640"/>
        </w:tabs>
      </w:pPr>
      <w:r>
        <w:fldChar w:fldCharType="begin"/>
      </w:r>
      <w:r>
        <w:instrText xml:space="preserve"> HYPERLINK \l _Toc21467 </w:instrText>
      </w:r>
      <w:r>
        <w:fldChar w:fldCharType="separate"/>
      </w:r>
      <w:r>
        <w:t>请求参数</w:t>
      </w:r>
      <w:r>
        <w:tab/>
      </w:r>
      <w:r>
        <w:fldChar w:fldCharType="begin"/>
      </w:r>
      <w:r>
        <w:instrText xml:space="preserve"> PAGEREF _Toc21467 \h </w:instrText>
      </w:r>
      <w:r>
        <w:fldChar w:fldCharType="separate"/>
      </w:r>
      <w:r>
        <w:t>888</w:t>
      </w:r>
      <w:r>
        <w:fldChar w:fldCharType="end"/>
      </w:r>
      <w:r>
        <w:fldChar w:fldCharType="end"/>
      </w:r>
    </w:p>
    <w:p w14:paraId="5CEA3F10">
      <w:pPr>
        <w:pStyle w:val="29"/>
        <w:tabs>
          <w:tab w:val="right" w:leader="dot" w:pos="8640"/>
        </w:tabs>
      </w:pPr>
      <w:r>
        <w:fldChar w:fldCharType="begin"/>
      </w:r>
      <w:r>
        <w:instrText xml:space="preserve"> HYPERLINK \l _Toc21464 </w:instrText>
      </w:r>
      <w:r>
        <w:fldChar w:fldCharType="separate"/>
      </w:r>
      <w:r>
        <w:t>请求示例</w:t>
      </w:r>
      <w:r>
        <w:tab/>
      </w:r>
      <w:r>
        <w:fldChar w:fldCharType="begin"/>
      </w:r>
      <w:r>
        <w:instrText xml:space="preserve"> PAGEREF _Toc21464 \h </w:instrText>
      </w:r>
      <w:r>
        <w:fldChar w:fldCharType="separate"/>
      </w:r>
      <w:r>
        <w:t>888</w:t>
      </w:r>
      <w:r>
        <w:fldChar w:fldCharType="end"/>
      </w:r>
      <w:r>
        <w:fldChar w:fldCharType="end"/>
      </w:r>
    </w:p>
    <w:p w14:paraId="20AA6B4A">
      <w:pPr>
        <w:pStyle w:val="29"/>
        <w:tabs>
          <w:tab w:val="right" w:leader="dot" w:pos="8640"/>
        </w:tabs>
      </w:pPr>
      <w:r>
        <w:fldChar w:fldCharType="begin"/>
      </w:r>
      <w:r>
        <w:instrText xml:space="preserve"> HYPERLINK \l _Toc29123 </w:instrText>
      </w:r>
      <w:r>
        <w:fldChar w:fldCharType="separate"/>
      </w:r>
      <w:r>
        <w:t>返回结果</w:t>
      </w:r>
      <w:r>
        <w:tab/>
      </w:r>
      <w:r>
        <w:fldChar w:fldCharType="begin"/>
      </w:r>
      <w:r>
        <w:instrText xml:space="preserve"> PAGEREF _Toc29123 \h </w:instrText>
      </w:r>
      <w:r>
        <w:fldChar w:fldCharType="separate"/>
      </w:r>
      <w:r>
        <w:t>888</w:t>
      </w:r>
      <w:r>
        <w:fldChar w:fldCharType="end"/>
      </w:r>
      <w:r>
        <w:fldChar w:fldCharType="end"/>
      </w:r>
    </w:p>
    <w:p w14:paraId="145627FE">
      <w:pPr>
        <w:pStyle w:val="29"/>
        <w:tabs>
          <w:tab w:val="right" w:leader="dot" w:pos="8640"/>
        </w:tabs>
      </w:pPr>
      <w:r>
        <w:fldChar w:fldCharType="begin"/>
      </w:r>
      <w:r>
        <w:instrText xml:space="preserve"> HYPERLINK \l _Toc13969 </w:instrText>
      </w:r>
      <w:r>
        <w:fldChar w:fldCharType="separate"/>
      </w:r>
      <w:r>
        <w:t>返回成功示例</w:t>
      </w:r>
      <w:r>
        <w:tab/>
      </w:r>
      <w:r>
        <w:fldChar w:fldCharType="begin"/>
      </w:r>
      <w:r>
        <w:instrText xml:space="preserve"> PAGEREF _Toc13969 \h </w:instrText>
      </w:r>
      <w:r>
        <w:fldChar w:fldCharType="separate"/>
      </w:r>
      <w:r>
        <w:t>888</w:t>
      </w:r>
      <w:r>
        <w:fldChar w:fldCharType="end"/>
      </w:r>
      <w:r>
        <w:fldChar w:fldCharType="end"/>
      </w:r>
    </w:p>
    <w:p w14:paraId="273B83B4">
      <w:pPr>
        <w:pStyle w:val="29"/>
        <w:tabs>
          <w:tab w:val="right" w:leader="dot" w:pos="8640"/>
        </w:tabs>
      </w:pPr>
      <w:r>
        <w:fldChar w:fldCharType="begin"/>
      </w:r>
      <w:r>
        <w:instrText xml:space="preserve"> HYPERLINK \l _Toc25576 </w:instrText>
      </w:r>
      <w:r>
        <w:fldChar w:fldCharType="separate"/>
      </w:r>
      <w:r>
        <w:t>返回失败示例</w:t>
      </w:r>
      <w:r>
        <w:tab/>
      </w:r>
      <w:r>
        <w:fldChar w:fldCharType="begin"/>
      </w:r>
      <w:r>
        <w:instrText xml:space="preserve"> PAGEREF _Toc25576 \h </w:instrText>
      </w:r>
      <w:r>
        <w:fldChar w:fldCharType="separate"/>
      </w:r>
      <w:r>
        <w:t>889</w:t>
      </w:r>
      <w:r>
        <w:fldChar w:fldCharType="end"/>
      </w:r>
      <w:r>
        <w:fldChar w:fldCharType="end"/>
      </w:r>
    </w:p>
    <w:p w14:paraId="61A81F55">
      <w:pPr>
        <w:pStyle w:val="29"/>
        <w:tabs>
          <w:tab w:val="right" w:leader="dot" w:pos="8640"/>
        </w:tabs>
      </w:pPr>
      <w:r>
        <w:fldChar w:fldCharType="begin"/>
      </w:r>
      <w:r>
        <w:instrText xml:space="preserve"> HYPERLINK \l _Toc8781 </w:instrText>
      </w:r>
      <w:r>
        <w:fldChar w:fldCharType="separate"/>
      </w:r>
      <w:r>
        <w:t>查询评价统计-Feedback列表</w:t>
      </w:r>
      <w:r>
        <w:tab/>
      </w:r>
      <w:r>
        <w:fldChar w:fldCharType="begin"/>
      </w:r>
      <w:r>
        <w:instrText xml:space="preserve"> PAGEREF _Toc8781 \h </w:instrText>
      </w:r>
      <w:r>
        <w:fldChar w:fldCharType="separate"/>
      </w:r>
      <w:r>
        <w:t>889</w:t>
      </w:r>
      <w:r>
        <w:fldChar w:fldCharType="end"/>
      </w:r>
      <w:r>
        <w:fldChar w:fldCharType="end"/>
      </w:r>
    </w:p>
    <w:p w14:paraId="51831B61">
      <w:pPr>
        <w:pStyle w:val="29"/>
        <w:tabs>
          <w:tab w:val="right" w:leader="dot" w:pos="8640"/>
        </w:tabs>
      </w:pPr>
      <w:r>
        <w:fldChar w:fldCharType="begin"/>
      </w:r>
      <w:r>
        <w:instrText xml:space="preserve"> HYPERLINK \l _Toc9940 </w:instrText>
      </w:r>
      <w:r>
        <w:fldChar w:fldCharType="separate"/>
      </w:r>
      <w:r>
        <w:t>接口信息</w:t>
      </w:r>
      <w:r>
        <w:tab/>
      </w:r>
      <w:r>
        <w:fldChar w:fldCharType="begin"/>
      </w:r>
      <w:r>
        <w:instrText xml:space="preserve"> PAGEREF _Toc9940 \h </w:instrText>
      </w:r>
      <w:r>
        <w:fldChar w:fldCharType="separate"/>
      </w:r>
      <w:r>
        <w:t>889</w:t>
      </w:r>
      <w:r>
        <w:fldChar w:fldCharType="end"/>
      </w:r>
      <w:r>
        <w:fldChar w:fldCharType="end"/>
      </w:r>
    </w:p>
    <w:p w14:paraId="6CC5384D">
      <w:pPr>
        <w:pStyle w:val="29"/>
        <w:tabs>
          <w:tab w:val="right" w:leader="dot" w:pos="8640"/>
        </w:tabs>
      </w:pPr>
      <w:r>
        <w:fldChar w:fldCharType="begin"/>
      </w:r>
      <w:r>
        <w:instrText xml:space="preserve"> HYPERLINK \l _Toc24902 </w:instrText>
      </w:r>
      <w:r>
        <w:fldChar w:fldCharType="separate"/>
      </w:r>
      <w:r>
        <w:t>请求参数</w:t>
      </w:r>
      <w:r>
        <w:tab/>
      </w:r>
      <w:r>
        <w:fldChar w:fldCharType="begin"/>
      </w:r>
      <w:r>
        <w:instrText xml:space="preserve"> PAGEREF _Toc24902 \h </w:instrText>
      </w:r>
      <w:r>
        <w:fldChar w:fldCharType="separate"/>
      </w:r>
      <w:r>
        <w:t>889</w:t>
      </w:r>
      <w:r>
        <w:fldChar w:fldCharType="end"/>
      </w:r>
      <w:r>
        <w:fldChar w:fldCharType="end"/>
      </w:r>
    </w:p>
    <w:p w14:paraId="4C96D4CD">
      <w:pPr>
        <w:pStyle w:val="29"/>
        <w:tabs>
          <w:tab w:val="right" w:leader="dot" w:pos="8640"/>
        </w:tabs>
      </w:pPr>
      <w:r>
        <w:fldChar w:fldCharType="begin"/>
      </w:r>
      <w:r>
        <w:instrText xml:space="preserve"> HYPERLINK \l _Toc1097 </w:instrText>
      </w:r>
      <w:r>
        <w:fldChar w:fldCharType="separate"/>
      </w:r>
      <w:r>
        <w:t>请求示例</w:t>
      </w:r>
      <w:r>
        <w:tab/>
      </w:r>
      <w:r>
        <w:fldChar w:fldCharType="begin"/>
      </w:r>
      <w:r>
        <w:instrText xml:space="preserve"> PAGEREF _Toc1097 \h </w:instrText>
      </w:r>
      <w:r>
        <w:fldChar w:fldCharType="separate"/>
      </w:r>
      <w:r>
        <w:t>889</w:t>
      </w:r>
      <w:r>
        <w:fldChar w:fldCharType="end"/>
      </w:r>
      <w:r>
        <w:fldChar w:fldCharType="end"/>
      </w:r>
    </w:p>
    <w:p w14:paraId="53FA11E5">
      <w:pPr>
        <w:pStyle w:val="29"/>
        <w:tabs>
          <w:tab w:val="right" w:leader="dot" w:pos="8640"/>
        </w:tabs>
      </w:pPr>
      <w:r>
        <w:fldChar w:fldCharType="begin"/>
      </w:r>
      <w:r>
        <w:instrText xml:space="preserve"> HYPERLINK \l _Toc25832 </w:instrText>
      </w:r>
      <w:r>
        <w:fldChar w:fldCharType="separate"/>
      </w:r>
      <w:r>
        <w:t>返回结果</w:t>
      </w:r>
      <w:r>
        <w:tab/>
      </w:r>
      <w:r>
        <w:fldChar w:fldCharType="begin"/>
      </w:r>
      <w:r>
        <w:instrText xml:space="preserve"> PAGEREF _Toc25832 \h </w:instrText>
      </w:r>
      <w:r>
        <w:fldChar w:fldCharType="separate"/>
      </w:r>
      <w:r>
        <w:t>890</w:t>
      </w:r>
      <w:r>
        <w:fldChar w:fldCharType="end"/>
      </w:r>
      <w:r>
        <w:fldChar w:fldCharType="end"/>
      </w:r>
    </w:p>
    <w:p w14:paraId="6933F4FD">
      <w:pPr>
        <w:pStyle w:val="29"/>
        <w:tabs>
          <w:tab w:val="right" w:leader="dot" w:pos="8640"/>
        </w:tabs>
      </w:pPr>
      <w:r>
        <w:fldChar w:fldCharType="begin"/>
      </w:r>
      <w:r>
        <w:instrText xml:space="preserve"> HYPERLINK \l _Toc25605 </w:instrText>
      </w:r>
      <w:r>
        <w:fldChar w:fldCharType="separate"/>
      </w:r>
      <w:r>
        <w:t>返回成功示例</w:t>
      </w:r>
      <w:r>
        <w:tab/>
      </w:r>
      <w:r>
        <w:fldChar w:fldCharType="begin"/>
      </w:r>
      <w:r>
        <w:instrText xml:space="preserve"> PAGEREF _Toc25605 \h </w:instrText>
      </w:r>
      <w:r>
        <w:fldChar w:fldCharType="separate"/>
      </w:r>
      <w:r>
        <w:t>890</w:t>
      </w:r>
      <w:r>
        <w:fldChar w:fldCharType="end"/>
      </w:r>
      <w:r>
        <w:fldChar w:fldCharType="end"/>
      </w:r>
    </w:p>
    <w:p w14:paraId="34FB2D84">
      <w:pPr>
        <w:pStyle w:val="29"/>
        <w:tabs>
          <w:tab w:val="right" w:leader="dot" w:pos="8640"/>
        </w:tabs>
      </w:pPr>
      <w:r>
        <w:fldChar w:fldCharType="begin"/>
      </w:r>
      <w:r>
        <w:instrText xml:space="preserve"> HYPERLINK \l _Toc18923 </w:instrText>
      </w:r>
      <w:r>
        <w:fldChar w:fldCharType="separate"/>
      </w:r>
      <w:r>
        <w:t>返回失败示例</w:t>
      </w:r>
      <w:r>
        <w:tab/>
      </w:r>
      <w:r>
        <w:fldChar w:fldCharType="begin"/>
      </w:r>
      <w:r>
        <w:instrText xml:space="preserve"> PAGEREF _Toc18923 \h </w:instrText>
      </w:r>
      <w:r>
        <w:fldChar w:fldCharType="separate"/>
      </w:r>
      <w:r>
        <w:t>891</w:t>
      </w:r>
      <w:r>
        <w:fldChar w:fldCharType="end"/>
      </w:r>
      <w:r>
        <w:fldChar w:fldCharType="end"/>
      </w:r>
    </w:p>
    <w:p w14:paraId="4AEA476C">
      <w:pPr>
        <w:pStyle w:val="29"/>
        <w:tabs>
          <w:tab w:val="right" w:leader="dot" w:pos="8640"/>
        </w:tabs>
      </w:pPr>
      <w:r>
        <w:fldChar w:fldCharType="begin"/>
      </w:r>
      <w:r>
        <w:instrText xml:space="preserve"> HYPERLINK \l _Toc23541 </w:instrText>
      </w:r>
      <w:r>
        <w:fldChar w:fldCharType="separate"/>
      </w:r>
      <w:r>
        <w:t>查询评价统计-Feedback每日新增数</w:t>
      </w:r>
      <w:r>
        <w:tab/>
      </w:r>
      <w:r>
        <w:fldChar w:fldCharType="begin"/>
      </w:r>
      <w:r>
        <w:instrText xml:space="preserve"> PAGEREF _Toc23541 \h </w:instrText>
      </w:r>
      <w:r>
        <w:fldChar w:fldCharType="separate"/>
      </w:r>
      <w:r>
        <w:t>891</w:t>
      </w:r>
      <w:r>
        <w:fldChar w:fldCharType="end"/>
      </w:r>
      <w:r>
        <w:fldChar w:fldCharType="end"/>
      </w:r>
    </w:p>
    <w:p w14:paraId="1C58D513">
      <w:pPr>
        <w:pStyle w:val="29"/>
        <w:tabs>
          <w:tab w:val="right" w:leader="dot" w:pos="8640"/>
        </w:tabs>
      </w:pPr>
      <w:r>
        <w:fldChar w:fldCharType="begin"/>
      </w:r>
      <w:r>
        <w:instrText xml:space="preserve"> HYPERLINK \l _Toc21081 </w:instrText>
      </w:r>
      <w:r>
        <w:fldChar w:fldCharType="separate"/>
      </w:r>
      <w:r>
        <w:t>接口信息</w:t>
      </w:r>
      <w:r>
        <w:tab/>
      </w:r>
      <w:r>
        <w:fldChar w:fldCharType="begin"/>
      </w:r>
      <w:r>
        <w:instrText xml:space="preserve"> PAGEREF _Toc21081 \h </w:instrText>
      </w:r>
      <w:r>
        <w:fldChar w:fldCharType="separate"/>
      </w:r>
      <w:r>
        <w:t>892</w:t>
      </w:r>
      <w:r>
        <w:fldChar w:fldCharType="end"/>
      </w:r>
      <w:r>
        <w:fldChar w:fldCharType="end"/>
      </w:r>
    </w:p>
    <w:p w14:paraId="1204A0BB">
      <w:pPr>
        <w:pStyle w:val="29"/>
        <w:tabs>
          <w:tab w:val="right" w:leader="dot" w:pos="8640"/>
        </w:tabs>
      </w:pPr>
      <w:r>
        <w:fldChar w:fldCharType="begin"/>
      </w:r>
      <w:r>
        <w:instrText xml:space="preserve"> HYPERLINK \l _Toc17048 </w:instrText>
      </w:r>
      <w:r>
        <w:fldChar w:fldCharType="separate"/>
      </w:r>
      <w:r>
        <w:t>请求参数</w:t>
      </w:r>
      <w:r>
        <w:tab/>
      </w:r>
      <w:r>
        <w:fldChar w:fldCharType="begin"/>
      </w:r>
      <w:r>
        <w:instrText xml:space="preserve"> PAGEREF _Toc17048 \h </w:instrText>
      </w:r>
      <w:r>
        <w:fldChar w:fldCharType="separate"/>
      </w:r>
      <w:r>
        <w:t>892</w:t>
      </w:r>
      <w:r>
        <w:fldChar w:fldCharType="end"/>
      </w:r>
      <w:r>
        <w:fldChar w:fldCharType="end"/>
      </w:r>
    </w:p>
    <w:p w14:paraId="147A49B2">
      <w:pPr>
        <w:pStyle w:val="29"/>
        <w:tabs>
          <w:tab w:val="right" w:leader="dot" w:pos="8640"/>
        </w:tabs>
      </w:pPr>
      <w:r>
        <w:fldChar w:fldCharType="begin"/>
      </w:r>
      <w:r>
        <w:instrText xml:space="preserve"> HYPERLINK \l _Toc11463 </w:instrText>
      </w:r>
      <w:r>
        <w:fldChar w:fldCharType="separate"/>
      </w:r>
      <w:r>
        <w:t>请求示例</w:t>
      </w:r>
      <w:r>
        <w:tab/>
      </w:r>
      <w:r>
        <w:fldChar w:fldCharType="begin"/>
      </w:r>
      <w:r>
        <w:instrText xml:space="preserve"> PAGEREF _Toc11463 \h </w:instrText>
      </w:r>
      <w:r>
        <w:fldChar w:fldCharType="separate"/>
      </w:r>
      <w:r>
        <w:t>892</w:t>
      </w:r>
      <w:r>
        <w:fldChar w:fldCharType="end"/>
      </w:r>
      <w:r>
        <w:fldChar w:fldCharType="end"/>
      </w:r>
    </w:p>
    <w:p w14:paraId="67E250E0">
      <w:pPr>
        <w:pStyle w:val="29"/>
        <w:tabs>
          <w:tab w:val="right" w:leader="dot" w:pos="8640"/>
        </w:tabs>
      </w:pPr>
      <w:r>
        <w:fldChar w:fldCharType="begin"/>
      </w:r>
      <w:r>
        <w:instrText xml:space="preserve"> HYPERLINK \l _Toc24036 </w:instrText>
      </w:r>
      <w:r>
        <w:fldChar w:fldCharType="separate"/>
      </w:r>
      <w:r>
        <w:t>返回结果</w:t>
      </w:r>
      <w:r>
        <w:tab/>
      </w:r>
      <w:r>
        <w:fldChar w:fldCharType="begin"/>
      </w:r>
      <w:r>
        <w:instrText xml:space="preserve"> PAGEREF _Toc24036 \h </w:instrText>
      </w:r>
      <w:r>
        <w:fldChar w:fldCharType="separate"/>
      </w:r>
      <w:r>
        <w:t>892</w:t>
      </w:r>
      <w:r>
        <w:fldChar w:fldCharType="end"/>
      </w:r>
      <w:r>
        <w:fldChar w:fldCharType="end"/>
      </w:r>
    </w:p>
    <w:p w14:paraId="6287ADE3">
      <w:pPr>
        <w:pStyle w:val="29"/>
        <w:tabs>
          <w:tab w:val="right" w:leader="dot" w:pos="8640"/>
        </w:tabs>
      </w:pPr>
      <w:r>
        <w:fldChar w:fldCharType="begin"/>
      </w:r>
      <w:r>
        <w:instrText xml:space="preserve"> HYPERLINK \l _Toc23107 </w:instrText>
      </w:r>
      <w:r>
        <w:fldChar w:fldCharType="separate"/>
      </w:r>
      <w:r>
        <w:t>返回成功示例</w:t>
      </w:r>
      <w:r>
        <w:tab/>
      </w:r>
      <w:r>
        <w:fldChar w:fldCharType="begin"/>
      </w:r>
      <w:r>
        <w:instrText xml:space="preserve"> PAGEREF _Toc23107 \h </w:instrText>
      </w:r>
      <w:r>
        <w:fldChar w:fldCharType="separate"/>
      </w:r>
      <w:r>
        <w:t>892</w:t>
      </w:r>
      <w:r>
        <w:fldChar w:fldCharType="end"/>
      </w:r>
      <w:r>
        <w:fldChar w:fldCharType="end"/>
      </w:r>
    </w:p>
    <w:p w14:paraId="74C40CBE">
      <w:pPr>
        <w:pStyle w:val="29"/>
        <w:tabs>
          <w:tab w:val="right" w:leader="dot" w:pos="8640"/>
        </w:tabs>
      </w:pPr>
      <w:r>
        <w:fldChar w:fldCharType="begin"/>
      </w:r>
      <w:r>
        <w:instrText xml:space="preserve"> HYPERLINK \l _Toc23021 </w:instrText>
      </w:r>
      <w:r>
        <w:fldChar w:fldCharType="separate"/>
      </w:r>
      <w:r>
        <w:t>返回失败示例</w:t>
      </w:r>
      <w:r>
        <w:tab/>
      </w:r>
      <w:r>
        <w:fldChar w:fldCharType="begin"/>
      </w:r>
      <w:r>
        <w:instrText xml:space="preserve"> PAGEREF _Toc23021 \h </w:instrText>
      </w:r>
      <w:r>
        <w:fldChar w:fldCharType="separate"/>
      </w:r>
      <w:r>
        <w:t>893</w:t>
      </w:r>
      <w:r>
        <w:fldChar w:fldCharType="end"/>
      </w:r>
      <w:r>
        <w:fldChar w:fldCharType="end"/>
      </w:r>
    </w:p>
    <w:p w14:paraId="6E8E44BA">
      <w:pPr>
        <w:pStyle w:val="29"/>
        <w:tabs>
          <w:tab w:val="right" w:leader="dot" w:pos="8640"/>
        </w:tabs>
      </w:pPr>
      <w:r>
        <w:fldChar w:fldCharType="begin"/>
      </w:r>
      <w:r>
        <w:instrText xml:space="preserve"> HYPERLINK \l _Toc20681 </w:instrText>
      </w:r>
      <w:r>
        <w:fldChar w:fldCharType="separate"/>
      </w:r>
      <w:r>
        <w:t>查询客户列表（旧）</w:t>
      </w:r>
      <w:r>
        <w:tab/>
      </w:r>
      <w:r>
        <w:fldChar w:fldCharType="begin"/>
      </w:r>
      <w:r>
        <w:instrText xml:space="preserve"> PAGEREF _Toc20681 \h </w:instrText>
      </w:r>
      <w:r>
        <w:fldChar w:fldCharType="separate"/>
      </w:r>
      <w:r>
        <w:t>893</w:t>
      </w:r>
      <w:r>
        <w:fldChar w:fldCharType="end"/>
      </w:r>
      <w:r>
        <w:fldChar w:fldCharType="end"/>
      </w:r>
    </w:p>
    <w:p w14:paraId="6BF53E38">
      <w:pPr>
        <w:pStyle w:val="29"/>
        <w:tabs>
          <w:tab w:val="right" w:leader="dot" w:pos="8640"/>
        </w:tabs>
      </w:pPr>
      <w:r>
        <w:fldChar w:fldCharType="begin"/>
      </w:r>
      <w:r>
        <w:instrText xml:space="preserve"> HYPERLINK \l _Toc19991 </w:instrText>
      </w:r>
      <w:r>
        <w:fldChar w:fldCharType="separate"/>
      </w:r>
      <w:r>
        <w:t>接口信息</w:t>
      </w:r>
      <w:r>
        <w:tab/>
      </w:r>
      <w:r>
        <w:fldChar w:fldCharType="begin"/>
      </w:r>
      <w:r>
        <w:instrText xml:space="preserve"> PAGEREF _Toc19991 \h </w:instrText>
      </w:r>
      <w:r>
        <w:fldChar w:fldCharType="separate"/>
      </w:r>
      <w:r>
        <w:t>893</w:t>
      </w:r>
      <w:r>
        <w:fldChar w:fldCharType="end"/>
      </w:r>
      <w:r>
        <w:fldChar w:fldCharType="end"/>
      </w:r>
    </w:p>
    <w:p w14:paraId="7CF0819A">
      <w:pPr>
        <w:pStyle w:val="29"/>
        <w:tabs>
          <w:tab w:val="right" w:leader="dot" w:pos="8640"/>
        </w:tabs>
      </w:pPr>
      <w:r>
        <w:fldChar w:fldCharType="begin"/>
      </w:r>
      <w:r>
        <w:instrText xml:space="preserve"> HYPERLINK \l _Toc9784 </w:instrText>
      </w:r>
      <w:r>
        <w:fldChar w:fldCharType="separate"/>
      </w:r>
      <w:r>
        <w:t>请求参数</w:t>
      </w:r>
      <w:r>
        <w:tab/>
      </w:r>
      <w:r>
        <w:fldChar w:fldCharType="begin"/>
      </w:r>
      <w:r>
        <w:instrText xml:space="preserve"> PAGEREF _Toc9784 \h </w:instrText>
      </w:r>
      <w:r>
        <w:fldChar w:fldCharType="separate"/>
      </w:r>
      <w:r>
        <w:t>893</w:t>
      </w:r>
      <w:r>
        <w:fldChar w:fldCharType="end"/>
      </w:r>
      <w:r>
        <w:fldChar w:fldCharType="end"/>
      </w:r>
    </w:p>
    <w:p w14:paraId="34E47DD0">
      <w:pPr>
        <w:pStyle w:val="29"/>
        <w:tabs>
          <w:tab w:val="right" w:leader="dot" w:pos="8640"/>
        </w:tabs>
      </w:pPr>
      <w:r>
        <w:fldChar w:fldCharType="begin"/>
      </w:r>
      <w:r>
        <w:instrText xml:space="preserve"> HYPERLINK \l _Toc3238 </w:instrText>
      </w:r>
      <w:r>
        <w:fldChar w:fldCharType="separate"/>
      </w:r>
      <w:r>
        <w:t>请求示例</w:t>
      </w:r>
      <w:r>
        <w:tab/>
      </w:r>
      <w:r>
        <w:fldChar w:fldCharType="begin"/>
      </w:r>
      <w:r>
        <w:instrText xml:space="preserve"> PAGEREF _Toc3238 \h </w:instrText>
      </w:r>
      <w:r>
        <w:fldChar w:fldCharType="separate"/>
      </w:r>
      <w:r>
        <w:t>893</w:t>
      </w:r>
      <w:r>
        <w:fldChar w:fldCharType="end"/>
      </w:r>
      <w:r>
        <w:fldChar w:fldCharType="end"/>
      </w:r>
    </w:p>
    <w:p w14:paraId="13DC13B6">
      <w:pPr>
        <w:pStyle w:val="29"/>
        <w:tabs>
          <w:tab w:val="right" w:leader="dot" w:pos="8640"/>
        </w:tabs>
      </w:pPr>
      <w:r>
        <w:fldChar w:fldCharType="begin"/>
      </w:r>
      <w:r>
        <w:instrText xml:space="preserve"> HYPERLINK \l _Toc12319 </w:instrText>
      </w:r>
      <w:r>
        <w:fldChar w:fldCharType="separate"/>
      </w:r>
      <w:r>
        <w:t>返回结果</w:t>
      </w:r>
      <w:r>
        <w:tab/>
      </w:r>
      <w:r>
        <w:fldChar w:fldCharType="begin"/>
      </w:r>
      <w:r>
        <w:instrText xml:space="preserve"> PAGEREF _Toc12319 \h </w:instrText>
      </w:r>
      <w:r>
        <w:fldChar w:fldCharType="separate"/>
      </w:r>
      <w:r>
        <w:t>893</w:t>
      </w:r>
      <w:r>
        <w:fldChar w:fldCharType="end"/>
      </w:r>
      <w:r>
        <w:fldChar w:fldCharType="end"/>
      </w:r>
    </w:p>
    <w:p w14:paraId="0C4E07A3">
      <w:pPr>
        <w:pStyle w:val="29"/>
        <w:tabs>
          <w:tab w:val="right" w:leader="dot" w:pos="8640"/>
        </w:tabs>
      </w:pPr>
      <w:r>
        <w:fldChar w:fldCharType="begin"/>
      </w:r>
      <w:r>
        <w:instrText xml:space="preserve"> HYPERLINK \l _Toc6106 </w:instrText>
      </w:r>
      <w:r>
        <w:fldChar w:fldCharType="separate"/>
      </w:r>
      <w:r>
        <w:t>查询售后工单列表</w:t>
      </w:r>
      <w:r>
        <w:tab/>
      </w:r>
      <w:r>
        <w:fldChar w:fldCharType="begin"/>
      </w:r>
      <w:r>
        <w:instrText xml:space="preserve"> PAGEREF _Toc6106 \h </w:instrText>
      </w:r>
      <w:r>
        <w:fldChar w:fldCharType="separate"/>
      </w:r>
      <w:r>
        <w:t>893</w:t>
      </w:r>
      <w:r>
        <w:fldChar w:fldCharType="end"/>
      </w:r>
      <w:r>
        <w:fldChar w:fldCharType="end"/>
      </w:r>
    </w:p>
    <w:p w14:paraId="78A64EB1">
      <w:pPr>
        <w:pStyle w:val="29"/>
        <w:tabs>
          <w:tab w:val="right" w:leader="dot" w:pos="8640"/>
        </w:tabs>
      </w:pPr>
      <w:r>
        <w:fldChar w:fldCharType="begin"/>
      </w:r>
      <w:r>
        <w:instrText xml:space="preserve"> HYPERLINK \l _Toc9956 </w:instrText>
      </w:r>
      <w:r>
        <w:fldChar w:fldCharType="separate"/>
      </w:r>
      <w:r>
        <w:t>接口信息</w:t>
      </w:r>
      <w:r>
        <w:tab/>
      </w:r>
      <w:r>
        <w:fldChar w:fldCharType="begin"/>
      </w:r>
      <w:r>
        <w:instrText xml:space="preserve"> PAGEREF _Toc9956 \h </w:instrText>
      </w:r>
      <w:r>
        <w:fldChar w:fldCharType="separate"/>
      </w:r>
      <w:r>
        <w:t>894</w:t>
      </w:r>
      <w:r>
        <w:fldChar w:fldCharType="end"/>
      </w:r>
      <w:r>
        <w:fldChar w:fldCharType="end"/>
      </w:r>
    </w:p>
    <w:p w14:paraId="16F623F6">
      <w:pPr>
        <w:pStyle w:val="29"/>
        <w:tabs>
          <w:tab w:val="right" w:leader="dot" w:pos="8640"/>
        </w:tabs>
      </w:pPr>
      <w:r>
        <w:fldChar w:fldCharType="begin"/>
      </w:r>
      <w:r>
        <w:instrText xml:space="preserve"> HYPERLINK \l _Toc12552 </w:instrText>
      </w:r>
      <w:r>
        <w:fldChar w:fldCharType="separate"/>
      </w:r>
      <w:r>
        <w:t>请求参数</w:t>
      </w:r>
      <w:r>
        <w:tab/>
      </w:r>
      <w:r>
        <w:fldChar w:fldCharType="begin"/>
      </w:r>
      <w:r>
        <w:instrText xml:space="preserve"> PAGEREF _Toc12552 \h </w:instrText>
      </w:r>
      <w:r>
        <w:fldChar w:fldCharType="separate"/>
      </w:r>
      <w:r>
        <w:t>894</w:t>
      </w:r>
      <w:r>
        <w:fldChar w:fldCharType="end"/>
      </w:r>
      <w:r>
        <w:fldChar w:fldCharType="end"/>
      </w:r>
    </w:p>
    <w:p w14:paraId="7DC1D674">
      <w:pPr>
        <w:pStyle w:val="29"/>
        <w:tabs>
          <w:tab w:val="right" w:leader="dot" w:pos="8640"/>
        </w:tabs>
      </w:pPr>
      <w:r>
        <w:fldChar w:fldCharType="begin"/>
      </w:r>
      <w:r>
        <w:instrText xml:space="preserve"> HYPERLINK \l _Toc3845 </w:instrText>
      </w:r>
      <w:r>
        <w:fldChar w:fldCharType="separate"/>
      </w:r>
      <w:r>
        <w:t>请求示例</w:t>
      </w:r>
      <w:r>
        <w:tab/>
      </w:r>
      <w:r>
        <w:fldChar w:fldCharType="begin"/>
      </w:r>
      <w:r>
        <w:instrText xml:space="preserve"> PAGEREF _Toc3845 \h </w:instrText>
      </w:r>
      <w:r>
        <w:fldChar w:fldCharType="separate"/>
      </w:r>
      <w:r>
        <w:t>894</w:t>
      </w:r>
      <w:r>
        <w:fldChar w:fldCharType="end"/>
      </w:r>
      <w:r>
        <w:fldChar w:fldCharType="end"/>
      </w:r>
    </w:p>
    <w:p w14:paraId="2A10A56B">
      <w:pPr>
        <w:pStyle w:val="29"/>
        <w:tabs>
          <w:tab w:val="right" w:leader="dot" w:pos="8640"/>
        </w:tabs>
      </w:pPr>
      <w:r>
        <w:fldChar w:fldCharType="begin"/>
      </w:r>
      <w:r>
        <w:instrText xml:space="preserve"> HYPERLINK \l _Toc22854 </w:instrText>
      </w:r>
      <w:r>
        <w:fldChar w:fldCharType="separate"/>
      </w:r>
      <w:r>
        <w:t>返回结果</w:t>
      </w:r>
      <w:r>
        <w:tab/>
      </w:r>
      <w:r>
        <w:fldChar w:fldCharType="begin"/>
      </w:r>
      <w:r>
        <w:instrText xml:space="preserve"> PAGEREF _Toc22854 \h </w:instrText>
      </w:r>
      <w:r>
        <w:fldChar w:fldCharType="separate"/>
      </w:r>
      <w:r>
        <w:t>894</w:t>
      </w:r>
      <w:r>
        <w:fldChar w:fldCharType="end"/>
      </w:r>
      <w:r>
        <w:fldChar w:fldCharType="end"/>
      </w:r>
    </w:p>
    <w:p w14:paraId="255C3B36">
      <w:pPr>
        <w:pStyle w:val="29"/>
        <w:tabs>
          <w:tab w:val="right" w:leader="dot" w:pos="8640"/>
        </w:tabs>
      </w:pPr>
      <w:r>
        <w:fldChar w:fldCharType="begin"/>
      </w:r>
      <w:r>
        <w:instrText xml:space="preserve"> HYPERLINK \l _Toc392 </w:instrText>
      </w:r>
      <w:r>
        <w:fldChar w:fldCharType="separate"/>
      </w:r>
      <w:r>
        <w:t>返回成功示例</w:t>
      </w:r>
      <w:r>
        <w:tab/>
      </w:r>
      <w:r>
        <w:fldChar w:fldCharType="begin"/>
      </w:r>
      <w:r>
        <w:instrText xml:space="preserve"> PAGEREF _Toc392 \h </w:instrText>
      </w:r>
      <w:r>
        <w:fldChar w:fldCharType="separate"/>
      </w:r>
      <w:r>
        <w:t>894</w:t>
      </w:r>
      <w:r>
        <w:fldChar w:fldCharType="end"/>
      </w:r>
      <w:r>
        <w:fldChar w:fldCharType="end"/>
      </w:r>
    </w:p>
    <w:p w14:paraId="3864E4CC">
      <w:pPr>
        <w:pStyle w:val="29"/>
        <w:tabs>
          <w:tab w:val="right" w:leader="dot" w:pos="8640"/>
        </w:tabs>
      </w:pPr>
      <w:r>
        <w:fldChar w:fldCharType="begin"/>
      </w:r>
      <w:r>
        <w:instrText xml:space="preserve"> HYPERLINK \l _Toc6307 </w:instrText>
      </w:r>
      <w:r>
        <w:fldChar w:fldCharType="separate"/>
      </w:r>
      <w:r>
        <w:t>返回失败示例</w:t>
      </w:r>
      <w:r>
        <w:tab/>
      </w:r>
      <w:r>
        <w:fldChar w:fldCharType="begin"/>
      </w:r>
      <w:r>
        <w:instrText xml:space="preserve"> PAGEREF _Toc6307 \h </w:instrText>
      </w:r>
      <w:r>
        <w:fldChar w:fldCharType="separate"/>
      </w:r>
      <w:r>
        <w:t>896</w:t>
      </w:r>
      <w:r>
        <w:fldChar w:fldCharType="end"/>
      </w:r>
      <w:r>
        <w:fldChar w:fldCharType="end"/>
      </w:r>
    </w:p>
    <w:p w14:paraId="40D492F3">
      <w:pPr>
        <w:pStyle w:val="29"/>
        <w:tabs>
          <w:tab w:val="right" w:leader="dot" w:pos="8640"/>
        </w:tabs>
      </w:pPr>
      <w:r>
        <w:fldChar w:fldCharType="begin"/>
      </w:r>
      <w:r>
        <w:instrText xml:space="preserve"> HYPERLINK \l _Toc29915 </w:instrText>
      </w:r>
      <w:r>
        <w:fldChar w:fldCharType="separate"/>
      </w:r>
      <w:r>
        <w:t>查询店铺绩效列表</w:t>
      </w:r>
      <w:r>
        <w:tab/>
      </w:r>
      <w:r>
        <w:fldChar w:fldCharType="begin"/>
      </w:r>
      <w:r>
        <w:instrText xml:space="preserve"> PAGEREF _Toc29915 \h </w:instrText>
      </w:r>
      <w:r>
        <w:fldChar w:fldCharType="separate"/>
      </w:r>
      <w:r>
        <w:t>896</w:t>
      </w:r>
      <w:r>
        <w:fldChar w:fldCharType="end"/>
      </w:r>
      <w:r>
        <w:fldChar w:fldCharType="end"/>
      </w:r>
    </w:p>
    <w:p w14:paraId="27500B05">
      <w:pPr>
        <w:pStyle w:val="29"/>
        <w:tabs>
          <w:tab w:val="right" w:leader="dot" w:pos="8640"/>
        </w:tabs>
      </w:pPr>
      <w:r>
        <w:fldChar w:fldCharType="begin"/>
      </w:r>
      <w:r>
        <w:instrText xml:space="preserve"> HYPERLINK \l _Toc29099 </w:instrText>
      </w:r>
      <w:r>
        <w:fldChar w:fldCharType="separate"/>
      </w:r>
      <w:r>
        <w:t>接口信息</w:t>
      </w:r>
      <w:r>
        <w:tab/>
      </w:r>
      <w:r>
        <w:fldChar w:fldCharType="begin"/>
      </w:r>
      <w:r>
        <w:instrText xml:space="preserve"> PAGEREF _Toc29099 \h </w:instrText>
      </w:r>
      <w:r>
        <w:fldChar w:fldCharType="separate"/>
      </w:r>
      <w:r>
        <w:t>896</w:t>
      </w:r>
      <w:r>
        <w:fldChar w:fldCharType="end"/>
      </w:r>
      <w:r>
        <w:fldChar w:fldCharType="end"/>
      </w:r>
    </w:p>
    <w:p w14:paraId="2DD09154">
      <w:pPr>
        <w:pStyle w:val="29"/>
        <w:tabs>
          <w:tab w:val="right" w:leader="dot" w:pos="8640"/>
        </w:tabs>
      </w:pPr>
      <w:r>
        <w:fldChar w:fldCharType="begin"/>
      </w:r>
      <w:r>
        <w:instrText xml:space="preserve"> HYPERLINK \l _Toc15227 </w:instrText>
      </w:r>
      <w:r>
        <w:fldChar w:fldCharType="separate"/>
      </w:r>
      <w:r>
        <w:t>请求参数</w:t>
      </w:r>
      <w:r>
        <w:tab/>
      </w:r>
      <w:r>
        <w:fldChar w:fldCharType="begin"/>
      </w:r>
      <w:r>
        <w:instrText xml:space="preserve"> PAGEREF _Toc15227 \h </w:instrText>
      </w:r>
      <w:r>
        <w:fldChar w:fldCharType="separate"/>
      </w:r>
      <w:r>
        <w:t>896</w:t>
      </w:r>
      <w:r>
        <w:fldChar w:fldCharType="end"/>
      </w:r>
      <w:r>
        <w:fldChar w:fldCharType="end"/>
      </w:r>
    </w:p>
    <w:p w14:paraId="582BDCC2">
      <w:pPr>
        <w:pStyle w:val="29"/>
        <w:tabs>
          <w:tab w:val="right" w:leader="dot" w:pos="8640"/>
        </w:tabs>
      </w:pPr>
      <w:r>
        <w:fldChar w:fldCharType="begin"/>
      </w:r>
      <w:r>
        <w:instrText xml:space="preserve"> HYPERLINK \l _Toc29452 </w:instrText>
      </w:r>
      <w:r>
        <w:fldChar w:fldCharType="separate"/>
      </w:r>
      <w:r>
        <w:t>请求示例</w:t>
      </w:r>
      <w:r>
        <w:tab/>
      </w:r>
      <w:r>
        <w:fldChar w:fldCharType="begin"/>
      </w:r>
      <w:r>
        <w:instrText xml:space="preserve"> PAGEREF _Toc29452 \h </w:instrText>
      </w:r>
      <w:r>
        <w:fldChar w:fldCharType="separate"/>
      </w:r>
      <w:r>
        <w:t>896</w:t>
      </w:r>
      <w:r>
        <w:fldChar w:fldCharType="end"/>
      </w:r>
      <w:r>
        <w:fldChar w:fldCharType="end"/>
      </w:r>
    </w:p>
    <w:p w14:paraId="3810FC8D">
      <w:pPr>
        <w:pStyle w:val="29"/>
        <w:tabs>
          <w:tab w:val="right" w:leader="dot" w:pos="8640"/>
        </w:tabs>
      </w:pPr>
      <w:r>
        <w:fldChar w:fldCharType="begin"/>
      </w:r>
      <w:r>
        <w:instrText xml:space="preserve"> HYPERLINK \l _Toc2252 </w:instrText>
      </w:r>
      <w:r>
        <w:fldChar w:fldCharType="separate"/>
      </w:r>
      <w:r>
        <w:t>返回结果</w:t>
      </w:r>
      <w:r>
        <w:tab/>
      </w:r>
      <w:r>
        <w:fldChar w:fldCharType="begin"/>
      </w:r>
      <w:r>
        <w:instrText xml:space="preserve"> PAGEREF _Toc2252 \h </w:instrText>
      </w:r>
      <w:r>
        <w:fldChar w:fldCharType="separate"/>
      </w:r>
      <w:r>
        <w:t>896</w:t>
      </w:r>
      <w:r>
        <w:fldChar w:fldCharType="end"/>
      </w:r>
      <w:r>
        <w:fldChar w:fldCharType="end"/>
      </w:r>
    </w:p>
    <w:p w14:paraId="5C0C66DC">
      <w:pPr>
        <w:pStyle w:val="29"/>
        <w:tabs>
          <w:tab w:val="right" w:leader="dot" w:pos="8640"/>
        </w:tabs>
      </w:pPr>
      <w:r>
        <w:fldChar w:fldCharType="begin"/>
      </w:r>
      <w:r>
        <w:instrText xml:space="preserve"> HYPERLINK \l _Toc10441 </w:instrText>
      </w:r>
      <w:r>
        <w:fldChar w:fldCharType="separate"/>
      </w:r>
      <w:r>
        <w:t>返回示例</w:t>
      </w:r>
      <w:r>
        <w:tab/>
      </w:r>
      <w:r>
        <w:fldChar w:fldCharType="begin"/>
      </w:r>
      <w:r>
        <w:instrText xml:space="preserve"> PAGEREF _Toc10441 \h </w:instrText>
      </w:r>
      <w:r>
        <w:fldChar w:fldCharType="separate"/>
      </w:r>
      <w:r>
        <w:t>896</w:t>
      </w:r>
      <w:r>
        <w:fldChar w:fldCharType="end"/>
      </w:r>
      <w:r>
        <w:fldChar w:fldCharType="end"/>
      </w:r>
    </w:p>
    <w:p w14:paraId="10476507">
      <w:pPr>
        <w:pStyle w:val="29"/>
        <w:tabs>
          <w:tab w:val="right" w:leader="dot" w:pos="8640"/>
        </w:tabs>
      </w:pPr>
      <w:r>
        <w:fldChar w:fldCharType="begin"/>
      </w:r>
      <w:r>
        <w:instrText xml:space="preserve"> HYPERLINK \l _Toc10119 </w:instrText>
      </w:r>
      <w:r>
        <w:fldChar w:fldCharType="separate"/>
      </w:r>
      <w:r>
        <w:t>查询店铺绩效详情</w:t>
      </w:r>
      <w:r>
        <w:tab/>
      </w:r>
      <w:r>
        <w:fldChar w:fldCharType="begin"/>
      </w:r>
      <w:r>
        <w:instrText xml:space="preserve"> PAGEREF _Toc10119 \h </w:instrText>
      </w:r>
      <w:r>
        <w:fldChar w:fldCharType="separate"/>
      </w:r>
      <w:r>
        <w:t>897</w:t>
      </w:r>
      <w:r>
        <w:fldChar w:fldCharType="end"/>
      </w:r>
      <w:r>
        <w:fldChar w:fldCharType="end"/>
      </w:r>
    </w:p>
    <w:p w14:paraId="0F0A966C">
      <w:pPr>
        <w:pStyle w:val="29"/>
        <w:tabs>
          <w:tab w:val="right" w:leader="dot" w:pos="8640"/>
        </w:tabs>
      </w:pPr>
      <w:r>
        <w:fldChar w:fldCharType="begin"/>
      </w:r>
      <w:r>
        <w:instrText xml:space="preserve"> HYPERLINK \l _Toc18394 </w:instrText>
      </w:r>
      <w:r>
        <w:fldChar w:fldCharType="separate"/>
      </w:r>
      <w:r>
        <w:t>接口信息</w:t>
      </w:r>
      <w:r>
        <w:tab/>
      </w:r>
      <w:r>
        <w:fldChar w:fldCharType="begin"/>
      </w:r>
      <w:r>
        <w:instrText xml:space="preserve"> PAGEREF _Toc18394 \h </w:instrText>
      </w:r>
      <w:r>
        <w:fldChar w:fldCharType="separate"/>
      </w:r>
      <w:r>
        <w:t>897</w:t>
      </w:r>
      <w:r>
        <w:fldChar w:fldCharType="end"/>
      </w:r>
      <w:r>
        <w:fldChar w:fldCharType="end"/>
      </w:r>
    </w:p>
    <w:p w14:paraId="64ACD8EE">
      <w:pPr>
        <w:pStyle w:val="29"/>
        <w:tabs>
          <w:tab w:val="right" w:leader="dot" w:pos="8640"/>
        </w:tabs>
      </w:pPr>
      <w:r>
        <w:fldChar w:fldCharType="begin"/>
      </w:r>
      <w:r>
        <w:instrText xml:space="preserve"> HYPERLINK \l _Toc10027 </w:instrText>
      </w:r>
      <w:r>
        <w:fldChar w:fldCharType="separate"/>
      </w:r>
      <w:r>
        <w:t>请求参数</w:t>
      </w:r>
      <w:r>
        <w:tab/>
      </w:r>
      <w:r>
        <w:fldChar w:fldCharType="begin"/>
      </w:r>
      <w:r>
        <w:instrText xml:space="preserve"> PAGEREF _Toc10027 \h </w:instrText>
      </w:r>
      <w:r>
        <w:fldChar w:fldCharType="separate"/>
      </w:r>
      <w:r>
        <w:t>897</w:t>
      </w:r>
      <w:r>
        <w:fldChar w:fldCharType="end"/>
      </w:r>
      <w:r>
        <w:fldChar w:fldCharType="end"/>
      </w:r>
    </w:p>
    <w:p w14:paraId="3BDC4D4A">
      <w:pPr>
        <w:pStyle w:val="29"/>
        <w:tabs>
          <w:tab w:val="right" w:leader="dot" w:pos="8640"/>
        </w:tabs>
      </w:pPr>
      <w:r>
        <w:fldChar w:fldCharType="begin"/>
      </w:r>
      <w:r>
        <w:instrText xml:space="preserve"> HYPERLINK \l _Toc18060 </w:instrText>
      </w:r>
      <w:r>
        <w:fldChar w:fldCharType="separate"/>
      </w:r>
      <w:r>
        <w:t>请求cURL示例</w:t>
      </w:r>
      <w:r>
        <w:tab/>
      </w:r>
      <w:r>
        <w:fldChar w:fldCharType="begin"/>
      </w:r>
      <w:r>
        <w:instrText xml:space="preserve"> PAGEREF _Toc18060 \h </w:instrText>
      </w:r>
      <w:r>
        <w:fldChar w:fldCharType="separate"/>
      </w:r>
      <w:r>
        <w:t>897</w:t>
      </w:r>
      <w:r>
        <w:fldChar w:fldCharType="end"/>
      </w:r>
      <w:r>
        <w:fldChar w:fldCharType="end"/>
      </w:r>
    </w:p>
    <w:p w14:paraId="7067B17E">
      <w:pPr>
        <w:pStyle w:val="29"/>
        <w:tabs>
          <w:tab w:val="right" w:leader="dot" w:pos="8640"/>
        </w:tabs>
      </w:pPr>
      <w:r>
        <w:fldChar w:fldCharType="begin"/>
      </w:r>
      <w:r>
        <w:instrText xml:space="preserve"> HYPERLINK \l _Toc30177 </w:instrText>
      </w:r>
      <w:r>
        <w:fldChar w:fldCharType="separate"/>
      </w:r>
      <w:r>
        <w:t>返回结果</w:t>
      </w:r>
      <w:r>
        <w:tab/>
      </w:r>
      <w:r>
        <w:fldChar w:fldCharType="begin"/>
      </w:r>
      <w:r>
        <w:instrText xml:space="preserve"> PAGEREF _Toc30177 \h </w:instrText>
      </w:r>
      <w:r>
        <w:fldChar w:fldCharType="separate"/>
      </w:r>
      <w:r>
        <w:t>897</w:t>
      </w:r>
      <w:r>
        <w:fldChar w:fldCharType="end"/>
      </w:r>
      <w:r>
        <w:fldChar w:fldCharType="end"/>
      </w:r>
    </w:p>
    <w:p w14:paraId="0F53DD89">
      <w:pPr>
        <w:pStyle w:val="29"/>
        <w:tabs>
          <w:tab w:val="right" w:leader="dot" w:pos="8640"/>
        </w:tabs>
      </w:pPr>
      <w:r>
        <w:fldChar w:fldCharType="begin"/>
      </w:r>
      <w:r>
        <w:instrText xml:space="preserve"> HYPERLINK \l _Toc12071 </w:instrText>
      </w:r>
      <w:r>
        <w:fldChar w:fldCharType="separate"/>
      </w:r>
      <w:r>
        <w:t>返回成功示例</w:t>
      </w:r>
      <w:r>
        <w:tab/>
      </w:r>
      <w:r>
        <w:fldChar w:fldCharType="begin"/>
      </w:r>
      <w:r>
        <w:instrText xml:space="preserve"> PAGEREF _Toc12071 \h </w:instrText>
      </w:r>
      <w:r>
        <w:fldChar w:fldCharType="separate"/>
      </w:r>
      <w:r>
        <w:t>897</w:t>
      </w:r>
      <w:r>
        <w:fldChar w:fldCharType="end"/>
      </w:r>
      <w:r>
        <w:fldChar w:fldCharType="end"/>
      </w:r>
    </w:p>
    <w:p w14:paraId="083ACAE4">
      <w:pPr>
        <w:pStyle w:val="29"/>
        <w:tabs>
          <w:tab w:val="right" w:leader="dot" w:pos="8640"/>
        </w:tabs>
      </w:pPr>
      <w:r>
        <w:fldChar w:fldCharType="begin"/>
      </w:r>
      <w:r>
        <w:instrText xml:space="preserve"> HYPERLINK \l _Toc7791 </w:instrText>
      </w:r>
      <w:r>
        <w:fldChar w:fldCharType="separate"/>
      </w:r>
      <w:r>
        <w:t>查询买家之声列表</w:t>
      </w:r>
      <w:r>
        <w:tab/>
      </w:r>
      <w:r>
        <w:fldChar w:fldCharType="begin"/>
      </w:r>
      <w:r>
        <w:instrText xml:space="preserve"> PAGEREF _Toc7791 \h </w:instrText>
      </w:r>
      <w:r>
        <w:fldChar w:fldCharType="separate"/>
      </w:r>
      <w:r>
        <w:t>900</w:t>
      </w:r>
      <w:r>
        <w:fldChar w:fldCharType="end"/>
      </w:r>
      <w:r>
        <w:fldChar w:fldCharType="end"/>
      </w:r>
    </w:p>
    <w:p w14:paraId="5E62E3EB">
      <w:pPr>
        <w:pStyle w:val="29"/>
        <w:tabs>
          <w:tab w:val="right" w:leader="dot" w:pos="8640"/>
        </w:tabs>
      </w:pPr>
      <w:r>
        <w:fldChar w:fldCharType="begin"/>
      </w:r>
      <w:r>
        <w:instrText xml:space="preserve"> HYPERLINK \l _Toc27772 </w:instrText>
      </w:r>
      <w:r>
        <w:fldChar w:fldCharType="separate"/>
      </w:r>
      <w:r>
        <w:t>接口信息</w:t>
      </w:r>
      <w:r>
        <w:tab/>
      </w:r>
      <w:r>
        <w:fldChar w:fldCharType="begin"/>
      </w:r>
      <w:r>
        <w:instrText xml:space="preserve"> PAGEREF _Toc27772 \h </w:instrText>
      </w:r>
      <w:r>
        <w:fldChar w:fldCharType="separate"/>
      </w:r>
      <w:r>
        <w:t>900</w:t>
      </w:r>
      <w:r>
        <w:fldChar w:fldCharType="end"/>
      </w:r>
      <w:r>
        <w:fldChar w:fldCharType="end"/>
      </w:r>
    </w:p>
    <w:p w14:paraId="0183831B">
      <w:pPr>
        <w:pStyle w:val="29"/>
        <w:tabs>
          <w:tab w:val="right" w:leader="dot" w:pos="8640"/>
        </w:tabs>
      </w:pPr>
      <w:r>
        <w:fldChar w:fldCharType="begin"/>
      </w:r>
      <w:r>
        <w:instrText xml:space="preserve"> HYPERLINK \l _Toc10011 </w:instrText>
      </w:r>
      <w:r>
        <w:fldChar w:fldCharType="separate"/>
      </w:r>
      <w:r>
        <w:t>请求参数</w:t>
      </w:r>
      <w:r>
        <w:tab/>
      </w:r>
      <w:r>
        <w:fldChar w:fldCharType="begin"/>
      </w:r>
      <w:r>
        <w:instrText xml:space="preserve"> PAGEREF _Toc10011 \h </w:instrText>
      </w:r>
      <w:r>
        <w:fldChar w:fldCharType="separate"/>
      </w:r>
      <w:r>
        <w:t>900</w:t>
      </w:r>
      <w:r>
        <w:fldChar w:fldCharType="end"/>
      </w:r>
      <w:r>
        <w:fldChar w:fldCharType="end"/>
      </w:r>
    </w:p>
    <w:p w14:paraId="3F98C981">
      <w:pPr>
        <w:pStyle w:val="29"/>
        <w:tabs>
          <w:tab w:val="right" w:leader="dot" w:pos="8640"/>
        </w:tabs>
      </w:pPr>
      <w:r>
        <w:fldChar w:fldCharType="begin"/>
      </w:r>
      <w:r>
        <w:instrText xml:space="preserve"> HYPERLINK \l _Toc24475 </w:instrText>
      </w:r>
      <w:r>
        <w:fldChar w:fldCharType="separate"/>
      </w:r>
      <w:r>
        <w:t>请求示例</w:t>
      </w:r>
      <w:r>
        <w:tab/>
      </w:r>
      <w:r>
        <w:fldChar w:fldCharType="begin"/>
      </w:r>
      <w:r>
        <w:instrText xml:space="preserve"> PAGEREF _Toc24475 \h </w:instrText>
      </w:r>
      <w:r>
        <w:fldChar w:fldCharType="separate"/>
      </w:r>
      <w:r>
        <w:t>900</w:t>
      </w:r>
      <w:r>
        <w:fldChar w:fldCharType="end"/>
      </w:r>
      <w:r>
        <w:fldChar w:fldCharType="end"/>
      </w:r>
    </w:p>
    <w:p w14:paraId="44A7200E">
      <w:pPr>
        <w:pStyle w:val="29"/>
        <w:tabs>
          <w:tab w:val="right" w:leader="dot" w:pos="8640"/>
        </w:tabs>
      </w:pPr>
      <w:r>
        <w:fldChar w:fldCharType="begin"/>
      </w:r>
      <w:r>
        <w:instrText xml:space="preserve"> HYPERLINK \l _Toc14578 </w:instrText>
      </w:r>
      <w:r>
        <w:fldChar w:fldCharType="separate"/>
      </w:r>
      <w:r>
        <w:t>返回结果</w:t>
      </w:r>
      <w:r>
        <w:tab/>
      </w:r>
      <w:r>
        <w:fldChar w:fldCharType="begin"/>
      </w:r>
      <w:r>
        <w:instrText xml:space="preserve"> PAGEREF _Toc14578 \h </w:instrText>
      </w:r>
      <w:r>
        <w:fldChar w:fldCharType="separate"/>
      </w:r>
      <w:r>
        <w:t>901</w:t>
      </w:r>
      <w:r>
        <w:fldChar w:fldCharType="end"/>
      </w:r>
      <w:r>
        <w:fldChar w:fldCharType="end"/>
      </w:r>
    </w:p>
    <w:p w14:paraId="372F58CB">
      <w:pPr>
        <w:pStyle w:val="29"/>
        <w:tabs>
          <w:tab w:val="right" w:leader="dot" w:pos="8640"/>
        </w:tabs>
      </w:pPr>
      <w:r>
        <w:fldChar w:fldCharType="begin"/>
      </w:r>
      <w:r>
        <w:instrText xml:space="preserve"> HYPERLINK \l _Toc12443 </w:instrText>
      </w:r>
      <w:r>
        <w:fldChar w:fldCharType="separate"/>
      </w:r>
      <w:r>
        <w:t>返回成功示例</w:t>
      </w:r>
      <w:r>
        <w:tab/>
      </w:r>
      <w:r>
        <w:fldChar w:fldCharType="begin"/>
      </w:r>
      <w:r>
        <w:instrText xml:space="preserve"> PAGEREF _Toc12443 \h </w:instrText>
      </w:r>
      <w:r>
        <w:fldChar w:fldCharType="separate"/>
      </w:r>
      <w:r>
        <w:t>901</w:t>
      </w:r>
      <w:r>
        <w:fldChar w:fldCharType="end"/>
      </w:r>
      <w:r>
        <w:fldChar w:fldCharType="end"/>
      </w:r>
    </w:p>
    <w:p w14:paraId="19FE50C0">
      <w:pPr>
        <w:pStyle w:val="29"/>
        <w:tabs>
          <w:tab w:val="right" w:leader="dot" w:pos="8640"/>
        </w:tabs>
      </w:pPr>
      <w:r>
        <w:fldChar w:fldCharType="begin"/>
      </w:r>
      <w:r>
        <w:instrText xml:space="preserve"> HYPERLINK \l _Toc6757 </w:instrText>
      </w:r>
      <w:r>
        <w:fldChar w:fldCharType="separate"/>
      </w:r>
      <w:r>
        <w:t>查询RMA管理</w:t>
      </w:r>
      <w:r>
        <w:tab/>
      </w:r>
      <w:r>
        <w:fldChar w:fldCharType="begin"/>
      </w:r>
      <w:r>
        <w:instrText xml:space="preserve"> PAGEREF _Toc6757 \h </w:instrText>
      </w:r>
      <w:r>
        <w:fldChar w:fldCharType="separate"/>
      </w:r>
      <w:r>
        <w:t>902</w:t>
      </w:r>
      <w:r>
        <w:fldChar w:fldCharType="end"/>
      </w:r>
      <w:r>
        <w:fldChar w:fldCharType="end"/>
      </w:r>
    </w:p>
    <w:p w14:paraId="41B2EB85">
      <w:pPr>
        <w:pStyle w:val="29"/>
        <w:tabs>
          <w:tab w:val="right" w:leader="dot" w:pos="8640"/>
        </w:tabs>
      </w:pPr>
      <w:r>
        <w:fldChar w:fldCharType="begin"/>
      </w:r>
      <w:r>
        <w:instrText xml:space="preserve"> HYPERLINK \l _Toc6768 </w:instrText>
      </w:r>
      <w:r>
        <w:fldChar w:fldCharType="separate"/>
      </w:r>
      <w:r>
        <w:t>接口信息</w:t>
      </w:r>
      <w:r>
        <w:tab/>
      </w:r>
      <w:r>
        <w:fldChar w:fldCharType="begin"/>
      </w:r>
      <w:r>
        <w:instrText xml:space="preserve"> PAGEREF _Toc6768 \h </w:instrText>
      </w:r>
      <w:r>
        <w:fldChar w:fldCharType="separate"/>
      </w:r>
      <w:r>
        <w:t>902</w:t>
      </w:r>
      <w:r>
        <w:fldChar w:fldCharType="end"/>
      </w:r>
      <w:r>
        <w:fldChar w:fldCharType="end"/>
      </w:r>
    </w:p>
    <w:p w14:paraId="1D05DC83">
      <w:pPr>
        <w:pStyle w:val="29"/>
        <w:tabs>
          <w:tab w:val="right" w:leader="dot" w:pos="8640"/>
        </w:tabs>
      </w:pPr>
      <w:r>
        <w:fldChar w:fldCharType="begin"/>
      </w:r>
      <w:r>
        <w:instrText xml:space="preserve"> HYPERLINK \l _Toc12745 </w:instrText>
      </w:r>
      <w:r>
        <w:fldChar w:fldCharType="separate"/>
      </w:r>
      <w:r>
        <w:t>请求参数</w:t>
      </w:r>
      <w:r>
        <w:tab/>
      </w:r>
      <w:r>
        <w:fldChar w:fldCharType="begin"/>
      </w:r>
      <w:r>
        <w:instrText xml:space="preserve"> PAGEREF _Toc12745 \h </w:instrText>
      </w:r>
      <w:r>
        <w:fldChar w:fldCharType="separate"/>
      </w:r>
      <w:r>
        <w:t>902</w:t>
      </w:r>
      <w:r>
        <w:fldChar w:fldCharType="end"/>
      </w:r>
      <w:r>
        <w:fldChar w:fldCharType="end"/>
      </w:r>
    </w:p>
    <w:p w14:paraId="562D203E">
      <w:pPr>
        <w:pStyle w:val="29"/>
        <w:tabs>
          <w:tab w:val="right" w:leader="dot" w:pos="8640"/>
        </w:tabs>
      </w:pPr>
      <w:r>
        <w:fldChar w:fldCharType="begin"/>
      </w:r>
      <w:r>
        <w:instrText xml:space="preserve"> HYPERLINK \l _Toc21442 </w:instrText>
      </w:r>
      <w:r>
        <w:fldChar w:fldCharType="separate"/>
      </w:r>
      <w:r>
        <w:t>请求示例</w:t>
      </w:r>
      <w:r>
        <w:tab/>
      </w:r>
      <w:r>
        <w:fldChar w:fldCharType="begin"/>
      </w:r>
      <w:r>
        <w:instrText xml:space="preserve"> PAGEREF _Toc21442 \h </w:instrText>
      </w:r>
      <w:r>
        <w:fldChar w:fldCharType="separate"/>
      </w:r>
      <w:r>
        <w:t>902</w:t>
      </w:r>
      <w:r>
        <w:fldChar w:fldCharType="end"/>
      </w:r>
      <w:r>
        <w:fldChar w:fldCharType="end"/>
      </w:r>
    </w:p>
    <w:p w14:paraId="0FCBD4C4">
      <w:pPr>
        <w:pStyle w:val="29"/>
        <w:tabs>
          <w:tab w:val="right" w:leader="dot" w:pos="8640"/>
        </w:tabs>
      </w:pPr>
      <w:r>
        <w:fldChar w:fldCharType="begin"/>
      </w:r>
      <w:r>
        <w:instrText xml:space="preserve"> HYPERLINK \l _Toc27255 </w:instrText>
      </w:r>
      <w:r>
        <w:fldChar w:fldCharType="separate"/>
      </w:r>
      <w:r>
        <w:t>返回结果</w:t>
      </w:r>
      <w:r>
        <w:tab/>
      </w:r>
      <w:r>
        <w:fldChar w:fldCharType="begin"/>
      </w:r>
      <w:r>
        <w:instrText xml:space="preserve"> PAGEREF _Toc27255 \h </w:instrText>
      </w:r>
      <w:r>
        <w:fldChar w:fldCharType="separate"/>
      </w:r>
      <w:r>
        <w:t>902</w:t>
      </w:r>
      <w:r>
        <w:fldChar w:fldCharType="end"/>
      </w:r>
      <w:r>
        <w:fldChar w:fldCharType="end"/>
      </w:r>
    </w:p>
    <w:p w14:paraId="35A04C63">
      <w:pPr>
        <w:pStyle w:val="29"/>
        <w:tabs>
          <w:tab w:val="right" w:leader="dot" w:pos="8640"/>
        </w:tabs>
      </w:pPr>
      <w:r>
        <w:fldChar w:fldCharType="begin"/>
      </w:r>
      <w:r>
        <w:instrText xml:space="preserve"> HYPERLINK \l _Toc21096 </w:instrText>
      </w:r>
      <w:r>
        <w:fldChar w:fldCharType="separate"/>
      </w:r>
      <w:r>
        <w:t>返回成功示例</w:t>
      </w:r>
      <w:r>
        <w:tab/>
      </w:r>
      <w:r>
        <w:fldChar w:fldCharType="begin"/>
      </w:r>
      <w:r>
        <w:instrText xml:space="preserve"> PAGEREF _Toc21096 \h </w:instrText>
      </w:r>
      <w:r>
        <w:fldChar w:fldCharType="separate"/>
      </w:r>
      <w:r>
        <w:t>902</w:t>
      </w:r>
      <w:r>
        <w:fldChar w:fldCharType="end"/>
      </w:r>
      <w:r>
        <w:fldChar w:fldCharType="end"/>
      </w:r>
    </w:p>
    <w:p w14:paraId="636E6E37">
      <w:pPr>
        <w:pStyle w:val="29"/>
        <w:tabs>
          <w:tab w:val="right" w:leader="dot" w:pos="8640"/>
        </w:tabs>
      </w:pPr>
      <w:r>
        <w:fldChar w:fldCharType="begin"/>
      </w:r>
      <w:r>
        <w:instrText xml:space="preserve"> HYPERLINK \l _Toc28819 </w:instrText>
      </w:r>
      <w:r>
        <w:fldChar w:fldCharType="separate"/>
      </w:r>
      <w:r>
        <w:t>查询客户列表（新）</w:t>
      </w:r>
      <w:r>
        <w:tab/>
      </w:r>
      <w:r>
        <w:fldChar w:fldCharType="begin"/>
      </w:r>
      <w:r>
        <w:instrText xml:space="preserve"> PAGEREF _Toc28819 \h </w:instrText>
      </w:r>
      <w:r>
        <w:fldChar w:fldCharType="separate"/>
      </w:r>
      <w:r>
        <w:t>903</w:t>
      </w:r>
      <w:r>
        <w:fldChar w:fldCharType="end"/>
      </w:r>
      <w:r>
        <w:fldChar w:fldCharType="end"/>
      </w:r>
    </w:p>
    <w:p w14:paraId="702232B0">
      <w:pPr>
        <w:pStyle w:val="29"/>
        <w:tabs>
          <w:tab w:val="right" w:leader="dot" w:pos="8640"/>
        </w:tabs>
      </w:pPr>
      <w:r>
        <w:fldChar w:fldCharType="begin"/>
      </w:r>
      <w:r>
        <w:instrText xml:space="preserve"> HYPERLINK \l _Toc25587 </w:instrText>
      </w:r>
      <w:r>
        <w:fldChar w:fldCharType="separate"/>
      </w:r>
      <w:r>
        <w:t>接口信息</w:t>
      </w:r>
      <w:r>
        <w:tab/>
      </w:r>
      <w:r>
        <w:fldChar w:fldCharType="begin"/>
      </w:r>
      <w:r>
        <w:instrText xml:space="preserve"> PAGEREF _Toc25587 \h </w:instrText>
      </w:r>
      <w:r>
        <w:fldChar w:fldCharType="separate"/>
      </w:r>
      <w:r>
        <w:t>904</w:t>
      </w:r>
      <w:r>
        <w:fldChar w:fldCharType="end"/>
      </w:r>
      <w:r>
        <w:fldChar w:fldCharType="end"/>
      </w:r>
    </w:p>
    <w:p w14:paraId="73A70C47">
      <w:pPr>
        <w:pStyle w:val="29"/>
        <w:tabs>
          <w:tab w:val="right" w:leader="dot" w:pos="8640"/>
        </w:tabs>
      </w:pPr>
      <w:r>
        <w:fldChar w:fldCharType="begin"/>
      </w:r>
      <w:r>
        <w:instrText xml:space="preserve"> HYPERLINK \l _Toc28101 </w:instrText>
      </w:r>
      <w:r>
        <w:fldChar w:fldCharType="separate"/>
      </w:r>
      <w:r>
        <w:t>请求参数</w:t>
      </w:r>
      <w:r>
        <w:tab/>
      </w:r>
      <w:r>
        <w:fldChar w:fldCharType="begin"/>
      </w:r>
      <w:r>
        <w:instrText xml:space="preserve"> PAGEREF _Toc28101 \h </w:instrText>
      </w:r>
      <w:r>
        <w:fldChar w:fldCharType="separate"/>
      </w:r>
      <w:r>
        <w:t>904</w:t>
      </w:r>
      <w:r>
        <w:fldChar w:fldCharType="end"/>
      </w:r>
      <w:r>
        <w:fldChar w:fldCharType="end"/>
      </w:r>
    </w:p>
    <w:p w14:paraId="314F8C02">
      <w:pPr>
        <w:pStyle w:val="29"/>
        <w:tabs>
          <w:tab w:val="right" w:leader="dot" w:pos="8640"/>
        </w:tabs>
      </w:pPr>
      <w:r>
        <w:fldChar w:fldCharType="begin"/>
      </w:r>
      <w:r>
        <w:instrText xml:space="preserve"> HYPERLINK \l _Toc10829 </w:instrText>
      </w:r>
      <w:r>
        <w:fldChar w:fldCharType="separate"/>
      </w:r>
      <w:r>
        <w:t>请求示例</w:t>
      </w:r>
      <w:r>
        <w:tab/>
      </w:r>
      <w:r>
        <w:fldChar w:fldCharType="begin"/>
      </w:r>
      <w:r>
        <w:instrText xml:space="preserve"> PAGEREF _Toc10829 \h </w:instrText>
      </w:r>
      <w:r>
        <w:fldChar w:fldCharType="separate"/>
      </w:r>
      <w:r>
        <w:t>904</w:t>
      </w:r>
      <w:r>
        <w:fldChar w:fldCharType="end"/>
      </w:r>
      <w:r>
        <w:fldChar w:fldCharType="end"/>
      </w:r>
    </w:p>
    <w:p w14:paraId="7EBC4474">
      <w:pPr>
        <w:pStyle w:val="29"/>
        <w:tabs>
          <w:tab w:val="right" w:leader="dot" w:pos="8640"/>
        </w:tabs>
      </w:pPr>
      <w:r>
        <w:fldChar w:fldCharType="begin"/>
      </w:r>
      <w:r>
        <w:instrText xml:space="preserve"> HYPERLINK \l _Toc2859 </w:instrText>
      </w:r>
      <w:r>
        <w:fldChar w:fldCharType="separate"/>
      </w:r>
      <w:r>
        <w:t>返回结果</w:t>
      </w:r>
      <w:r>
        <w:tab/>
      </w:r>
      <w:r>
        <w:fldChar w:fldCharType="begin"/>
      </w:r>
      <w:r>
        <w:instrText xml:space="preserve"> PAGEREF _Toc2859 \h </w:instrText>
      </w:r>
      <w:r>
        <w:fldChar w:fldCharType="separate"/>
      </w:r>
      <w:r>
        <w:t>904</w:t>
      </w:r>
      <w:r>
        <w:fldChar w:fldCharType="end"/>
      </w:r>
      <w:r>
        <w:fldChar w:fldCharType="end"/>
      </w:r>
    </w:p>
    <w:p w14:paraId="2A2478E0">
      <w:pPr>
        <w:pStyle w:val="29"/>
        <w:tabs>
          <w:tab w:val="right" w:leader="dot" w:pos="8640"/>
        </w:tabs>
      </w:pPr>
      <w:r>
        <w:fldChar w:fldCharType="begin"/>
      </w:r>
      <w:r>
        <w:instrText xml:space="preserve"> HYPERLINK \l _Toc30688 </w:instrText>
      </w:r>
      <w:r>
        <w:fldChar w:fldCharType="separate"/>
      </w:r>
      <w:r>
        <w:t>返回成功示例</w:t>
      </w:r>
      <w:r>
        <w:tab/>
      </w:r>
      <w:r>
        <w:fldChar w:fldCharType="begin"/>
      </w:r>
      <w:r>
        <w:instrText xml:space="preserve"> PAGEREF _Toc30688 \h </w:instrText>
      </w:r>
      <w:r>
        <w:fldChar w:fldCharType="separate"/>
      </w:r>
      <w:r>
        <w:t>904</w:t>
      </w:r>
      <w:r>
        <w:fldChar w:fldCharType="end"/>
      </w:r>
      <w:r>
        <w:fldChar w:fldCharType="end"/>
      </w:r>
    </w:p>
    <w:p w14:paraId="6D80B37D">
      <w:pPr>
        <w:pStyle w:val="29"/>
        <w:tabs>
          <w:tab w:val="right" w:leader="dot" w:pos="8640"/>
        </w:tabs>
      </w:pPr>
      <w:r>
        <w:fldChar w:fldCharType="begin"/>
      </w:r>
      <w:r>
        <w:instrText xml:space="preserve"> HYPERLINK \l _Toc19390 </w:instrText>
      </w:r>
      <w:r>
        <w:fldChar w:fldCharType="separate"/>
      </w:r>
      <w:r>
        <w:t>查询业绩通知列表</w:t>
      </w:r>
      <w:r>
        <w:tab/>
      </w:r>
      <w:r>
        <w:fldChar w:fldCharType="begin"/>
      </w:r>
      <w:r>
        <w:instrText xml:space="preserve"> PAGEREF _Toc19390 \h </w:instrText>
      </w:r>
      <w:r>
        <w:fldChar w:fldCharType="separate"/>
      </w:r>
      <w:r>
        <w:t>905</w:t>
      </w:r>
      <w:r>
        <w:fldChar w:fldCharType="end"/>
      </w:r>
      <w:r>
        <w:fldChar w:fldCharType="end"/>
      </w:r>
    </w:p>
    <w:p w14:paraId="45E611F6">
      <w:pPr>
        <w:pStyle w:val="29"/>
        <w:tabs>
          <w:tab w:val="right" w:leader="dot" w:pos="8640"/>
        </w:tabs>
      </w:pPr>
      <w:r>
        <w:fldChar w:fldCharType="begin"/>
      </w:r>
      <w:r>
        <w:instrText xml:space="preserve"> HYPERLINK \l _Toc27232 </w:instrText>
      </w:r>
      <w:r>
        <w:fldChar w:fldCharType="separate"/>
      </w:r>
      <w:r>
        <w:t>接口信息</w:t>
      </w:r>
      <w:r>
        <w:tab/>
      </w:r>
      <w:r>
        <w:fldChar w:fldCharType="begin"/>
      </w:r>
      <w:r>
        <w:instrText xml:space="preserve"> PAGEREF _Toc27232 \h </w:instrText>
      </w:r>
      <w:r>
        <w:fldChar w:fldCharType="separate"/>
      </w:r>
      <w:r>
        <w:t>905</w:t>
      </w:r>
      <w:r>
        <w:fldChar w:fldCharType="end"/>
      </w:r>
      <w:r>
        <w:fldChar w:fldCharType="end"/>
      </w:r>
    </w:p>
    <w:p w14:paraId="0AE7AEE6">
      <w:pPr>
        <w:pStyle w:val="29"/>
        <w:tabs>
          <w:tab w:val="right" w:leader="dot" w:pos="8640"/>
        </w:tabs>
      </w:pPr>
      <w:r>
        <w:fldChar w:fldCharType="begin"/>
      </w:r>
      <w:r>
        <w:instrText xml:space="preserve"> HYPERLINK \l _Toc18233 </w:instrText>
      </w:r>
      <w:r>
        <w:fldChar w:fldCharType="separate"/>
      </w:r>
      <w:r>
        <w:t>请求参数</w:t>
      </w:r>
      <w:r>
        <w:tab/>
      </w:r>
      <w:r>
        <w:fldChar w:fldCharType="begin"/>
      </w:r>
      <w:r>
        <w:instrText xml:space="preserve"> PAGEREF _Toc18233 \h </w:instrText>
      </w:r>
      <w:r>
        <w:fldChar w:fldCharType="separate"/>
      </w:r>
      <w:r>
        <w:t>905</w:t>
      </w:r>
      <w:r>
        <w:fldChar w:fldCharType="end"/>
      </w:r>
      <w:r>
        <w:fldChar w:fldCharType="end"/>
      </w:r>
    </w:p>
    <w:p w14:paraId="360F9B62">
      <w:pPr>
        <w:pStyle w:val="29"/>
        <w:tabs>
          <w:tab w:val="right" w:leader="dot" w:pos="8640"/>
        </w:tabs>
      </w:pPr>
      <w:r>
        <w:fldChar w:fldCharType="begin"/>
      </w:r>
      <w:r>
        <w:instrText xml:space="preserve"> HYPERLINK \l _Toc12322 </w:instrText>
      </w:r>
      <w:r>
        <w:fldChar w:fldCharType="separate"/>
      </w:r>
      <w:r>
        <w:t>请求示例</w:t>
      </w:r>
      <w:r>
        <w:tab/>
      </w:r>
      <w:r>
        <w:fldChar w:fldCharType="begin"/>
      </w:r>
      <w:r>
        <w:instrText xml:space="preserve"> PAGEREF _Toc12322 \h </w:instrText>
      </w:r>
      <w:r>
        <w:fldChar w:fldCharType="separate"/>
      </w:r>
      <w:r>
        <w:t>905</w:t>
      </w:r>
      <w:r>
        <w:fldChar w:fldCharType="end"/>
      </w:r>
      <w:r>
        <w:fldChar w:fldCharType="end"/>
      </w:r>
    </w:p>
    <w:p w14:paraId="41CFF372">
      <w:pPr>
        <w:pStyle w:val="29"/>
        <w:tabs>
          <w:tab w:val="right" w:leader="dot" w:pos="8640"/>
        </w:tabs>
      </w:pPr>
      <w:r>
        <w:fldChar w:fldCharType="begin"/>
      </w:r>
      <w:r>
        <w:instrText xml:space="preserve"> HYPERLINK \l _Toc14843 </w:instrText>
      </w:r>
      <w:r>
        <w:fldChar w:fldCharType="separate"/>
      </w:r>
      <w:r>
        <w:t>返回结果</w:t>
      </w:r>
      <w:r>
        <w:tab/>
      </w:r>
      <w:r>
        <w:fldChar w:fldCharType="begin"/>
      </w:r>
      <w:r>
        <w:instrText xml:space="preserve"> PAGEREF _Toc14843 \h </w:instrText>
      </w:r>
      <w:r>
        <w:fldChar w:fldCharType="separate"/>
      </w:r>
      <w:r>
        <w:t>905</w:t>
      </w:r>
      <w:r>
        <w:fldChar w:fldCharType="end"/>
      </w:r>
      <w:r>
        <w:fldChar w:fldCharType="end"/>
      </w:r>
    </w:p>
    <w:p w14:paraId="241C1C11">
      <w:pPr>
        <w:pStyle w:val="29"/>
        <w:tabs>
          <w:tab w:val="right" w:leader="dot" w:pos="8640"/>
        </w:tabs>
      </w:pPr>
      <w:r>
        <w:fldChar w:fldCharType="begin"/>
      </w:r>
      <w:r>
        <w:instrText xml:space="preserve"> HYPERLINK \l _Toc17892 </w:instrText>
      </w:r>
      <w:r>
        <w:fldChar w:fldCharType="separate"/>
      </w:r>
      <w:r>
        <w:t>返回成功示例</w:t>
      </w:r>
      <w:r>
        <w:tab/>
      </w:r>
      <w:r>
        <w:fldChar w:fldCharType="begin"/>
      </w:r>
      <w:r>
        <w:instrText xml:space="preserve"> PAGEREF _Toc17892 \h </w:instrText>
      </w:r>
      <w:r>
        <w:fldChar w:fldCharType="separate"/>
      </w:r>
      <w:r>
        <w:t>905</w:t>
      </w:r>
      <w:r>
        <w:fldChar w:fldCharType="end"/>
      </w:r>
      <w:r>
        <w:fldChar w:fldCharType="end"/>
      </w:r>
    </w:p>
    <w:p w14:paraId="3AED3C50">
      <w:pPr>
        <w:pStyle w:val="29"/>
        <w:tabs>
          <w:tab w:val="right" w:leader="dot" w:pos="8640"/>
        </w:tabs>
      </w:pPr>
      <w:r>
        <w:fldChar w:fldCharType="begin"/>
      </w:r>
      <w:r>
        <w:instrText xml:space="preserve"> HYPERLINK \l _Toc60 </w:instrText>
      </w:r>
      <w:r>
        <w:fldChar w:fldCharType="separate"/>
      </w:r>
      <w:r>
        <w:t>关键词列表</w:t>
      </w:r>
      <w:r>
        <w:tab/>
      </w:r>
      <w:r>
        <w:fldChar w:fldCharType="begin"/>
      </w:r>
      <w:r>
        <w:instrText xml:space="preserve"> PAGEREF _Toc60 \h </w:instrText>
      </w:r>
      <w:r>
        <w:fldChar w:fldCharType="separate"/>
      </w:r>
      <w:r>
        <w:t>906</w:t>
      </w:r>
      <w:r>
        <w:fldChar w:fldCharType="end"/>
      </w:r>
      <w:r>
        <w:fldChar w:fldCharType="end"/>
      </w:r>
    </w:p>
    <w:p w14:paraId="48912AAA">
      <w:pPr>
        <w:pStyle w:val="29"/>
        <w:tabs>
          <w:tab w:val="right" w:leader="dot" w:pos="8640"/>
        </w:tabs>
      </w:pPr>
      <w:r>
        <w:fldChar w:fldCharType="begin"/>
      </w:r>
      <w:r>
        <w:instrText xml:space="preserve"> HYPERLINK \l _Toc26537 </w:instrText>
      </w:r>
      <w:r>
        <w:fldChar w:fldCharType="separate"/>
      </w:r>
      <w:r>
        <w:t>接口信息</w:t>
      </w:r>
      <w:r>
        <w:tab/>
      </w:r>
      <w:r>
        <w:fldChar w:fldCharType="begin"/>
      </w:r>
      <w:r>
        <w:instrText xml:space="preserve"> PAGEREF _Toc26537 \h </w:instrText>
      </w:r>
      <w:r>
        <w:fldChar w:fldCharType="separate"/>
      </w:r>
      <w:r>
        <w:t>906</w:t>
      </w:r>
      <w:r>
        <w:fldChar w:fldCharType="end"/>
      </w:r>
      <w:r>
        <w:fldChar w:fldCharType="end"/>
      </w:r>
    </w:p>
    <w:p w14:paraId="6E4512C0">
      <w:pPr>
        <w:pStyle w:val="29"/>
        <w:tabs>
          <w:tab w:val="right" w:leader="dot" w:pos="8640"/>
        </w:tabs>
      </w:pPr>
      <w:r>
        <w:fldChar w:fldCharType="begin"/>
      </w:r>
      <w:r>
        <w:instrText xml:space="preserve"> HYPERLINK \l _Toc7161 </w:instrText>
      </w:r>
      <w:r>
        <w:fldChar w:fldCharType="separate"/>
      </w:r>
      <w:r>
        <w:t>请求参数</w:t>
      </w:r>
      <w:r>
        <w:tab/>
      </w:r>
      <w:r>
        <w:fldChar w:fldCharType="begin"/>
      </w:r>
      <w:r>
        <w:instrText xml:space="preserve"> PAGEREF _Toc7161 \h </w:instrText>
      </w:r>
      <w:r>
        <w:fldChar w:fldCharType="separate"/>
      </w:r>
      <w:r>
        <w:t>906</w:t>
      </w:r>
      <w:r>
        <w:fldChar w:fldCharType="end"/>
      </w:r>
      <w:r>
        <w:fldChar w:fldCharType="end"/>
      </w:r>
    </w:p>
    <w:p w14:paraId="2BBA2855">
      <w:pPr>
        <w:pStyle w:val="29"/>
        <w:tabs>
          <w:tab w:val="right" w:leader="dot" w:pos="8640"/>
        </w:tabs>
      </w:pPr>
      <w:r>
        <w:fldChar w:fldCharType="begin"/>
      </w:r>
      <w:r>
        <w:instrText xml:space="preserve"> HYPERLINK \l _Toc30066 </w:instrText>
      </w:r>
      <w:r>
        <w:fldChar w:fldCharType="separate"/>
      </w:r>
      <w:r>
        <w:t>请求示例</w:t>
      </w:r>
      <w:r>
        <w:tab/>
      </w:r>
      <w:r>
        <w:fldChar w:fldCharType="begin"/>
      </w:r>
      <w:r>
        <w:instrText xml:space="preserve"> PAGEREF _Toc30066 \h </w:instrText>
      </w:r>
      <w:r>
        <w:fldChar w:fldCharType="separate"/>
      </w:r>
      <w:r>
        <w:t>906</w:t>
      </w:r>
      <w:r>
        <w:fldChar w:fldCharType="end"/>
      </w:r>
      <w:r>
        <w:fldChar w:fldCharType="end"/>
      </w:r>
    </w:p>
    <w:p w14:paraId="10C1F502">
      <w:pPr>
        <w:pStyle w:val="29"/>
        <w:tabs>
          <w:tab w:val="right" w:leader="dot" w:pos="8640"/>
        </w:tabs>
      </w:pPr>
      <w:r>
        <w:fldChar w:fldCharType="begin"/>
      </w:r>
      <w:r>
        <w:instrText xml:space="preserve"> HYPERLINK \l _Toc9021 </w:instrText>
      </w:r>
      <w:r>
        <w:fldChar w:fldCharType="separate"/>
      </w:r>
      <w:r>
        <w:t>返回结果</w:t>
      </w:r>
      <w:r>
        <w:tab/>
      </w:r>
      <w:r>
        <w:fldChar w:fldCharType="begin"/>
      </w:r>
      <w:r>
        <w:instrText xml:space="preserve"> PAGEREF _Toc9021 \h </w:instrText>
      </w:r>
      <w:r>
        <w:fldChar w:fldCharType="separate"/>
      </w:r>
      <w:r>
        <w:t>907</w:t>
      </w:r>
      <w:r>
        <w:fldChar w:fldCharType="end"/>
      </w:r>
      <w:r>
        <w:fldChar w:fldCharType="end"/>
      </w:r>
    </w:p>
    <w:p w14:paraId="42BA036C">
      <w:pPr>
        <w:pStyle w:val="29"/>
        <w:tabs>
          <w:tab w:val="right" w:leader="dot" w:pos="8640"/>
        </w:tabs>
      </w:pPr>
      <w:r>
        <w:fldChar w:fldCharType="begin"/>
      </w:r>
      <w:r>
        <w:instrText xml:space="preserve"> HYPERLINK \l _Toc21224 </w:instrText>
      </w:r>
      <w:r>
        <w:fldChar w:fldCharType="separate"/>
      </w:r>
      <w:r>
        <w:t>返回成功示例</w:t>
      </w:r>
      <w:r>
        <w:tab/>
      </w:r>
      <w:r>
        <w:fldChar w:fldCharType="begin"/>
      </w:r>
      <w:r>
        <w:instrText xml:space="preserve"> PAGEREF _Toc21224 \h </w:instrText>
      </w:r>
      <w:r>
        <w:fldChar w:fldCharType="separate"/>
      </w:r>
      <w:r>
        <w:t>907</w:t>
      </w:r>
      <w:r>
        <w:fldChar w:fldCharType="end"/>
      </w:r>
      <w:r>
        <w:fldChar w:fldCharType="end"/>
      </w:r>
    </w:p>
    <w:p w14:paraId="6AF6C416">
      <w:pPr>
        <w:pStyle w:val="29"/>
        <w:tabs>
          <w:tab w:val="right" w:leader="dot" w:pos="8640"/>
        </w:tabs>
      </w:pPr>
      <w:r>
        <w:fldChar w:fldCharType="begin"/>
      </w:r>
      <w:r>
        <w:instrText xml:space="preserve"> HYPERLINK \l _Toc8623 </w:instrText>
      </w:r>
      <w:r>
        <w:fldChar w:fldCharType="separate"/>
      </w:r>
      <w:r>
        <w:t>查询竞品监控列表</w:t>
      </w:r>
      <w:r>
        <w:tab/>
      </w:r>
      <w:r>
        <w:fldChar w:fldCharType="begin"/>
      </w:r>
      <w:r>
        <w:instrText xml:space="preserve"> PAGEREF _Toc8623 \h </w:instrText>
      </w:r>
      <w:r>
        <w:fldChar w:fldCharType="separate"/>
      </w:r>
      <w:r>
        <w:t>907</w:t>
      </w:r>
      <w:r>
        <w:fldChar w:fldCharType="end"/>
      </w:r>
      <w:r>
        <w:fldChar w:fldCharType="end"/>
      </w:r>
    </w:p>
    <w:p w14:paraId="3AAD7E0D">
      <w:pPr>
        <w:pStyle w:val="29"/>
        <w:tabs>
          <w:tab w:val="right" w:leader="dot" w:pos="8640"/>
        </w:tabs>
      </w:pPr>
      <w:r>
        <w:fldChar w:fldCharType="begin"/>
      </w:r>
      <w:r>
        <w:instrText xml:space="preserve"> HYPERLINK \l _Toc16691 </w:instrText>
      </w:r>
      <w:r>
        <w:fldChar w:fldCharType="separate"/>
      </w:r>
      <w:r>
        <w:t>接口信息</w:t>
      </w:r>
      <w:r>
        <w:tab/>
      </w:r>
      <w:r>
        <w:fldChar w:fldCharType="begin"/>
      </w:r>
      <w:r>
        <w:instrText xml:space="preserve"> PAGEREF _Toc16691 \h </w:instrText>
      </w:r>
      <w:r>
        <w:fldChar w:fldCharType="separate"/>
      </w:r>
      <w:r>
        <w:t>908</w:t>
      </w:r>
      <w:r>
        <w:fldChar w:fldCharType="end"/>
      </w:r>
      <w:r>
        <w:fldChar w:fldCharType="end"/>
      </w:r>
    </w:p>
    <w:p w14:paraId="117702F0">
      <w:pPr>
        <w:pStyle w:val="29"/>
        <w:tabs>
          <w:tab w:val="right" w:leader="dot" w:pos="8640"/>
        </w:tabs>
      </w:pPr>
      <w:r>
        <w:fldChar w:fldCharType="begin"/>
      </w:r>
      <w:r>
        <w:instrText xml:space="preserve"> HYPERLINK \l _Toc3979 </w:instrText>
      </w:r>
      <w:r>
        <w:fldChar w:fldCharType="separate"/>
      </w:r>
      <w:r>
        <w:t>请求参数</w:t>
      </w:r>
      <w:r>
        <w:tab/>
      </w:r>
      <w:r>
        <w:fldChar w:fldCharType="begin"/>
      </w:r>
      <w:r>
        <w:instrText xml:space="preserve"> PAGEREF _Toc3979 \h </w:instrText>
      </w:r>
      <w:r>
        <w:fldChar w:fldCharType="separate"/>
      </w:r>
      <w:r>
        <w:t>908</w:t>
      </w:r>
      <w:r>
        <w:fldChar w:fldCharType="end"/>
      </w:r>
      <w:r>
        <w:fldChar w:fldCharType="end"/>
      </w:r>
    </w:p>
    <w:p w14:paraId="08DD65E1">
      <w:pPr>
        <w:pStyle w:val="29"/>
        <w:tabs>
          <w:tab w:val="right" w:leader="dot" w:pos="8640"/>
        </w:tabs>
      </w:pPr>
      <w:r>
        <w:fldChar w:fldCharType="begin"/>
      </w:r>
      <w:r>
        <w:instrText xml:space="preserve"> HYPERLINK \l _Toc27785 </w:instrText>
      </w:r>
      <w:r>
        <w:fldChar w:fldCharType="separate"/>
      </w:r>
      <w:r>
        <w:t>请求示例</w:t>
      </w:r>
      <w:r>
        <w:tab/>
      </w:r>
      <w:r>
        <w:fldChar w:fldCharType="begin"/>
      </w:r>
      <w:r>
        <w:instrText xml:space="preserve"> PAGEREF _Toc27785 \h </w:instrText>
      </w:r>
      <w:r>
        <w:fldChar w:fldCharType="separate"/>
      </w:r>
      <w:r>
        <w:t>908</w:t>
      </w:r>
      <w:r>
        <w:fldChar w:fldCharType="end"/>
      </w:r>
      <w:r>
        <w:fldChar w:fldCharType="end"/>
      </w:r>
    </w:p>
    <w:p w14:paraId="1D12951C">
      <w:pPr>
        <w:pStyle w:val="29"/>
        <w:tabs>
          <w:tab w:val="right" w:leader="dot" w:pos="8640"/>
        </w:tabs>
      </w:pPr>
      <w:r>
        <w:fldChar w:fldCharType="begin"/>
      </w:r>
      <w:r>
        <w:instrText xml:space="preserve"> HYPERLINK \l _Toc20850 </w:instrText>
      </w:r>
      <w:r>
        <w:fldChar w:fldCharType="separate"/>
      </w:r>
      <w:r>
        <w:t>返回结果</w:t>
      </w:r>
      <w:r>
        <w:tab/>
      </w:r>
      <w:r>
        <w:fldChar w:fldCharType="begin"/>
      </w:r>
      <w:r>
        <w:instrText xml:space="preserve"> PAGEREF _Toc20850 \h </w:instrText>
      </w:r>
      <w:r>
        <w:fldChar w:fldCharType="separate"/>
      </w:r>
      <w:r>
        <w:t>908</w:t>
      </w:r>
      <w:r>
        <w:fldChar w:fldCharType="end"/>
      </w:r>
      <w:r>
        <w:fldChar w:fldCharType="end"/>
      </w:r>
    </w:p>
    <w:p w14:paraId="373C5C35">
      <w:pPr>
        <w:pStyle w:val="29"/>
        <w:tabs>
          <w:tab w:val="right" w:leader="dot" w:pos="8640"/>
        </w:tabs>
      </w:pPr>
      <w:r>
        <w:fldChar w:fldCharType="begin"/>
      </w:r>
      <w:r>
        <w:instrText xml:space="preserve"> HYPERLINK \l _Toc29501 </w:instrText>
      </w:r>
      <w:r>
        <w:fldChar w:fldCharType="separate"/>
      </w:r>
      <w:r>
        <w:t>返回示例</w:t>
      </w:r>
      <w:r>
        <w:tab/>
      </w:r>
      <w:r>
        <w:fldChar w:fldCharType="begin"/>
      </w:r>
      <w:r>
        <w:instrText xml:space="preserve"> PAGEREF _Toc29501 \h </w:instrText>
      </w:r>
      <w:r>
        <w:fldChar w:fldCharType="separate"/>
      </w:r>
      <w:r>
        <w:t>908</w:t>
      </w:r>
      <w:r>
        <w:fldChar w:fldCharType="end"/>
      </w:r>
      <w:r>
        <w:fldChar w:fldCharType="end"/>
      </w:r>
    </w:p>
    <w:p w14:paraId="210663EA">
      <w:pPr>
        <w:pStyle w:val="29"/>
        <w:tabs>
          <w:tab w:val="right" w:leader="dot" w:pos="8640"/>
        </w:tabs>
      </w:pPr>
      <w:r>
        <w:fldChar w:fldCharType="begin"/>
      </w:r>
      <w:r>
        <w:instrText xml:space="preserve"> HYPERLINK \l _Toc4024 </w:instrText>
      </w:r>
      <w:r>
        <w:fldChar w:fldCharType="separate"/>
      </w:r>
      <w:r>
        <w:t>查询预警消息列表-商品</w:t>
      </w:r>
      <w:r>
        <w:tab/>
      </w:r>
      <w:r>
        <w:fldChar w:fldCharType="begin"/>
      </w:r>
      <w:r>
        <w:instrText xml:space="preserve"> PAGEREF _Toc4024 \h </w:instrText>
      </w:r>
      <w:r>
        <w:fldChar w:fldCharType="separate"/>
      </w:r>
      <w:r>
        <w:t>909</w:t>
      </w:r>
      <w:r>
        <w:fldChar w:fldCharType="end"/>
      </w:r>
      <w:r>
        <w:fldChar w:fldCharType="end"/>
      </w:r>
    </w:p>
    <w:p w14:paraId="6EFBA058">
      <w:pPr>
        <w:pStyle w:val="29"/>
        <w:tabs>
          <w:tab w:val="right" w:leader="dot" w:pos="8640"/>
        </w:tabs>
      </w:pPr>
      <w:r>
        <w:fldChar w:fldCharType="begin"/>
      </w:r>
      <w:r>
        <w:instrText xml:space="preserve"> HYPERLINK \l _Toc6751 </w:instrText>
      </w:r>
      <w:r>
        <w:fldChar w:fldCharType="separate"/>
      </w:r>
      <w:r>
        <w:t>接口信息</w:t>
      </w:r>
      <w:r>
        <w:tab/>
      </w:r>
      <w:r>
        <w:fldChar w:fldCharType="begin"/>
      </w:r>
      <w:r>
        <w:instrText xml:space="preserve"> PAGEREF _Toc6751 \h </w:instrText>
      </w:r>
      <w:r>
        <w:fldChar w:fldCharType="separate"/>
      </w:r>
      <w:r>
        <w:t>909</w:t>
      </w:r>
      <w:r>
        <w:fldChar w:fldCharType="end"/>
      </w:r>
      <w:r>
        <w:fldChar w:fldCharType="end"/>
      </w:r>
    </w:p>
    <w:p w14:paraId="361838F7">
      <w:pPr>
        <w:pStyle w:val="29"/>
        <w:tabs>
          <w:tab w:val="right" w:leader="dot" w:pos="8640"/>
        </w:tabs>
      </w:pPr>
      <w:r>
        <w:fldChar w:fldCharType="begin"/>
      </w:r>
      <w:r>
        <w:instrText xml:space="preserve"> HYPERLINK \l _Toc26902 </w:instrText>
      </w:r>
      <w:r>
        <w:fldChar w:fldCharType="separate"/>
      </w:r>
      <w:r>
        <w:t>请求参数</w:t>
      </w:r>
      <w:r>
        <w:tab/>
      </w:r>
      <w:r>
        <w:fldChar w:fldCharType="begin"/>
      </w:r>
      <w:r>
        <w:instrText xml:space="preserve"> PAGEREF _Toc26902 \h </w:instrText>
      </w:r>
      <w:r>
        <w:fldChar w:fldCharType="separate"/>
      </w:r>
      <w:r>
        <w:t>909</w:t>
      </w:r>
      <w:r>
        <w:fldChar w:fldCharType="end"/>
      </w:r>
      <w:r>
        <w:fldChar w:fldCharType="end"/>
      </w:r>
    </w:p>
    <w:p w14:paraId="7E6666DD">
      <w:pPr>
        <w:pStyle w:val="29"/>
        <w:tabs>
          <w:tab w:val="right" w:leader="dot" w:pos="8640"/>
        </w:tabs>
      </w:pPr>
      <w:r>
        <w:fldChar w:fldCharType="begin"/>
      </w:r>
      <w:r>
        <w:instrText xml:space="preserve"> HYPERLINK \l _Toc17440 </w:instrText>
      </w:r>
      <w:r>
        <w:fldChar w:fldCharType="separate"/>
      </w:r>
      <w:r>
        <w:t>请求示例</w:t>
      </w:r>
      <w:r>
        <w:tab/>
      </w:r>
      <w:r>
        <w:fldChar w:fldCharType="begin"/>
      </w:r>
      <w:r>
        <w:instrText xml:space="preserve"> PAGEREF _Toc17440 \h </w:instrText>
      </w:r>
      <w:r>
        <w:fldChar w:fldCharType="separate"/>
      </w:r>
      <w:r>
        <w:t>909</w:t>
      </w:r>
      <w:r>
        <w:fldChar w:fldCharType="end"/>
      </w:r>
      <w:r>
        <w:fldChar w:fldCharType="end"/>
      </w:r>
    </w:p>
    <w:p w14:paraId="06ADDB76">
      <w:pPr>
        <w:pStyle w:val="29"/>
        <w:tabs>
          <w:tab w:val="right" w:leader="dot" w:pos="8640"/>
        </w:tabs>
      </w:pPr>
      <w:r>
        <w:fldChar w:fldCharType="begin"/>
      </w:r>
      <w:r>
        <w:instrText xml:space="preserve"> HYPERLINK \l _Toc25573 </w:instrText>
      </w:r>
      <w:r>
        <w:fldChar w:fldCharType="separate"/>
      </w:r>
      <w:r>
        <w:t>返回结果</w:t>
      </w:r>
      <w:r>
        <w:tab/>
      </w:r>
      <w:r>
        <w:fldChar w:fldCharType="begin"/>
      </w:r>
      <w:r>
        <w:instrText xml:space="preserve"> PAGEREF _Toc25573 \h </w:instrText>
      </w:r>
      <w:r>
        <w:fldChar w:fldCharType="separate"/>
      </w:r>
      <w:r>
        <w:t>910</w:t>
      </w:r>
      <w:r>
        <w:fldChar w:fldCharType="end"/>
      </w:r>
      <w:r>
        <w:fldChar w:fldCharType="end"/>
      </w:r>
    </w:p>
    <w:p w14:paraId="7FD7FB04">
      <w:pPr>
        <w:pStyle w:val="29"/>
        <w:tabs>
          <w:tab w:val="right" w:leader="dot" w:pos="8640"/>
        </w:tabs>
      </w:pPr>
      <w:r>
        <w:fldChar w:fldCharType="begin"/>
      </w:r>
      <w:r>
        <w:instrText xml:space="preserve"> HYPERLINK \l _Toc23126 </w:instrText>
      </w:r>
      <w:r>
        <w:fldChar w:fldCharType="separate"/>
      </w:r>
      <w:r>
        <w:t>返回成功示例</w:t>
      </w:r>
      <w:r>
        <w:tab/>
      </w:r>
      <w:r>
        <w:fldChar w:fldCharType="begin"/>
      </w:r>
      <w:r>
        <w:instrText xml:space="preserve"> PAGEREF _Toc23126 \h </w:instrText>
      </w:r>
      <w:r>
        <w:fldChar w:fldCharType="separate"/>
      </w:r>
      <w:r>
        <w:t>910</w:t>
      </w:r>
      <w:r>
        <w:fldChar w:fldCharType="end"/>
      </w:r>
      <w:r>
        <w:fldChar w:fldCharType="end"/>
      </w:r>
    </w:p>
    <w:p w14:paraId="19BC9DE2">
      <w:pPr>
        <w:pStyle w:val="29"/>
        <w:tabs>
          <w:tab w:val="right" w:leader="dot" w:pos="8640"/>
        </w:tabs>
      </w:pPr>
      <w:r>
        <w:fldChar w:fldCharType="begin"/>
      </w:r>
      <w:r>
        <w:instrText xml:space="preserve"> HYPERLINK \l _Toc30139 </w:instrText>
      </w:r>
      <w:r>
        <w:fldChar w:fldCharType="separate"/>
      </w:r>
      <w:r>
        <w:t>查询预警消息列表-库存</w:t>
      </w:r>
      <w:r>
        <w:tab/>
      </w:r>
      <w:r>
        <w:fldChar w:fldCharType="begin"/>
      </w:r>
      <w:r>
        <w:instrText xml:space="preserve"> PAGEREF _Toc30139 \h </w:instrText>
      </w:r>
      <w:r>
        <w:fldChar w:fldCharType="separate"/>
      </w:r>
      <w:r>
        <w:t>911</w:t>
      </w:r>
      <w:r>
        <w:fldChar w:fldCharType="end"/>
      </w:r>
      <w:r>
        <w:fldChar w:fldCharType="end"/>
      </w:r>
    </w:p>
    <w:p w14:paraId="58FD9EC0">
      <w:pPr>
        <w:pStyle w:val="29"/>
        <w:tabs>
          <w:tab w:val="right" w:leader="dot" w:pos="8640"/>
        </w:tabs>
      </w:pPr>
      <w:r>
        <w:fldChar w:fldCharType="begin"/>
      </w:r>
      <w:r>
        <w:instrText xml:space="preserve"> HYPERLINK \l _Toc16703 </w:instrText>
      </w:r>
      <w:r>
        <w:fldChar w:fldCharType="separate"/>
      </w:r>
      <w:r>
        <w:t>接口信息</w:t>
      </w:r>
      <w:r>
        <w:tab/>
      </w:r>
      <w:r>
        <w:fldChar w:fldCharType="begin"/>
      </w:r>
      <w:r>
        <w:instrText xml:space="preserve"> PAGEREF _Toc16703 \h </w:instrText>
      </w:r>
      <w:r>
        <w:fldChar w:fldCharType="separate"/>
      </w:r>
      <w:r>
        <w:t>911</w:t>
      </w:r>
      <w:r>
        <w:fldChar w:fldCharType="end"/>
      </w:r>
      <w:r>
        <w:fldChar w:fldCharType="end"/>
      </w:r>
    </w:p>
    <w:p w14:paraId="3660C2F5">
      <w:pPr>
        <w:pStyle w:val="29"/>
        <w:tabs>
          <w:tab w:val="right" w:leader="dot" w:pos="8640"/>
        </w:tabs>
      </w:pPr>
      <w:r>
        <w:fldChar w:fldCharType="begin"/>
      </w:r>
      <w:r>
        <w:instrText xml:space="preserve"> HYPERLINK \l _Toc10564 </w:instrText>
      </w:r>
      <w:r>
        <w:fldChar w:fldCharType="separate"/>
      </w:r>
      <w:r>
        <w:t>请求参数</w:t>
      </w:r>
      <w:r>
        <w:tab/>
      </w:r>
      <w:r>
        <w:fldChar w:fldCharType="begin"/>
      </w:r>
      <w:r>
        <w:instrText xml:space="preserve"> PAGEREF _Toc10564 \h </w:instrText>
      </w:r>
      <w:r>
        <w:fldChar w:fldCharType="separate"/>
      </w:r>
      <w:r>
        <w:t>911</w:t>
      </w:r>
      <w:r>
        <w:fldChar w:fldCharType="end"/>
      </w:r>
      <w:r>
        <w:fldChar w:fldCharType="end"/>
      </w:r>
    </w:p>
    <w:p w14:paraId="13114345">
      <w:pPr>
        <w:pStyle w:val="29"/>
        <w:tabs>
          <w:tab w:val="right" w:leader="dot" w:pos="8640"/>
        </w:tabs>
      </w:pPr>
      <w:r>
        <w:fldChar w:fldCharType="begin"/>
      </w:r>
      <w:r>
        <w:instrText xml:space="preserve"> HYPERLINK \l _Toc26229 </w:instrText>
      </w:r>
      <w:r>
        <w:fldChar w:fldCharType="separate"/>
      </w:r>
      <w:r>
        <w:t>请求示例</w:t>
      </w:r>
      <w:r>
        <w:tab/>
      </w:r>
      <w:r>
        <w:fldChar w:fldCharType="begin"/>
      </w:r>
      <w:r>
        <w:instrText xml:space="preserve"> PAGEREF _Toc26229 \h </w:instrText>
      </w:r>
      <w:r>
        <w:fldChar w:fldCharType="separate"/>
      </w:r>
      <w:r>
        <w:t>911</w:t>
      </w:r>
      <w:r>
        <w:fldChar w:fldCharType="end"/>
      </w:r>
      <w:r>
        <w:fldChar w:fldCharType="end"/>
      </w:r>
    </w:p>
    <w:p w14:paraId="07368C92">
      <w:pPr>
        <w:pStyle w:val="29"/>
        <w:tabs>
          <w:tab w:val="right" w:leader="dot" w:pos="8640"/>
        </w:tabs>
      </w:pPr>
      <w:r>
        <w:fldChar w:fldCharType="begin"/>
      </w:r>
      <w:r>
        <w:instrText xml:space="preserve"> HYPERLINK \l _Toc4181 </w:instrText>
      </w:r>
      <w:r>
        <w:fldChar w:fldCharType="separate"/>
      </w:r>
      <w:r>
        <w:t>返回结果</w:t>
      </w:r>
      <w:r>
        <w:tab/>
      </w:r>
      <w:r>
        <w:fldChar w:fldCharType="begin"/>
      </w:r>
      <w:r>
        <w:instrText xml:space="preserve"> PAGEREF _Toc4181 \h </w:instrText>
      </w:r>
      <w:r>
        <w:fldChar w:fldCharType="separate"/>
      </w:r>
      <w:r>
        <w:t>911</w:t>
      </w:r>
      <w:r>
        <w:fldChar w:fldCharType="end"/>
      </w:r>
      <w:r>
        <w:fldChar w:fldCharType="end"/>
      </w:r>
    </w:p>
    <w:p w14:paraId="2A8C6342">
      <w:pPr>
        <w:pStyle w:val="29"/>
        <w:tabs>
          <w:tab w:val="right" w:leader="dot" w:pos="8640"/>
        </w:tabs>
      </w:pPr>
      <w:r>
        <w:fldChar w:fldCharType="begin"/>
      </w:r>
      <w:r>
        <w:instrText xml:space="preserve"> HYPERLINK \l _Toc27338 </w:instrText>
      </w:r>
      <w:r>
        <w:fldChar w:fldCharType="separate"/>
      </w:r>
      <w:r>
        <w:t>返回成功示例</w:t>
      </w:r>
      <w:r>
        <w:tab/>
      </w:r>
      <w:r>
        <w:fldChar w:fldCharType="begin"/>
      </w:r>
      <w:r>
        <w:instrText xml:space="preserve"> PAGEREF _Toc27338 \h </w:instrText>
      </w:r>
      <w:r>
        <w:fldChar w:fldCharType="separate"/>
      </w:r>
      <w:r>
        <w:t>911</w:t>
      </w:r>
      <w:r>
        <w:fldChar w:fldCharType="end"/>
      </w:r>
      <w:r>
        <w:fldChar w:fldCharType="end"/>
      </w:r>
    </w:p>
    <w:p w14:paraId="3203CE53">
      <w:pPr>
        <w:pStyle w:val="29"/>
        <w:tabs>
          <w:tab w:val="right" w:leader="dot" w:pos="8640"/>
        </w:tabs>
      </w:pPr>
      <w:r>
        <w:fldChar w:fldCharType="begin"/>
      </w:r>
      <w:r>
        <w:instrText xml:space="preserve"> HYPERLINK \l _Toc7462 </w:instrText>
      </w:r>
      <w:r>
        <w:fldChar w:fldCharType="separate"/>
      </w:r>
      <w:r>
        <w:t>查询亚马逊销量统计</w:t>
      </w:r>
      <w:r>
        <w:tab/>
      </w:r>
      <w:r>
        <w:fldChar w:fldCharType="begin"/>
      </w:r>
      <w:r>
        <w:instrText xml:space="preserve"> PAGEREF _Toc7462 \h </w:instrText>
      </w:r>
      <w:r>
        <w:fldChar w:fldCharType="separate"/>
      </w:r>
      <w:r>
        <w:t>912</w:t>
      </w:r>
      <w:r>
        <w:fldChar w:fldCharType="end"/>
      </w:r>
      <w:r>
        <w:fldChar w:fldCharType="end"/>
      </w:r>
    </w:p>
    <w:p w14:paraId="1AFBB497">
      <w:pPr>
        <w:pStyle w:val="29"/>
        <w:tabs>
          <w:tab w:val="right" w:leader="dot" w:pos="8640"/>
        </w:tabs>
      </w:pPr>
      <w:r>
        <w:fldChar w:fldCharType="begin"/>
      </w:r>
      <w:r>
        <w:instrText xml:space="preserve"> HYPERLINK \l _Toc30185 </w:instrText>
      </w:r>
      <w:r>
        <w:fldChar w:fldCharType="separate"/>
      </w:r>
      <w:r>
        <w:t>接口信息</w:t>
      </w:r>
      <w:r>
        <w:tab/>
      </w:r>
      <w:r>
        <w:fldChar w:fldCharType="begin"/>
      </w:r>
      <w:r>
        <w:instrText xml:space="preserve"> PAGEREF _Toc30185 \h </w:instrText>
      </w:r>
      <w:r>
        <w:fldChar w:fldCharType="separate"/>
      </w:r>
      <w:r>
        <w:t>912</w:t>
      </w:r>
      <w:r>
        <w:fldChar w:fldCharType="end"/>
      </w:r>
      <w:r>
        <w:fldChar w:fldCharType="end"/>
      </w:r>
    </w:p>
    <w:p w14:paraId="19D1827A">
      <w:pPr>
        <w:pStyle w:val="29"/>
        <w:tabs>
          <w:tab w:val="right" w:leader="dot" w:pos="8640"/>
        </w:tabs>
      </w:pPr>
      <w:r>
        <w:fldChar w:fldCharType="begin"/>
      </w:r>
      <w:r>
        <w:instrText xml:space="preserve"> HYPERLINK \l _Toc18270 </w:instrText>
      </w:r>
      <w:r>
        <w:fldChar w:fldCharType="separate"/>
      </w:r>
      <w:r>
        <w:t>请求参数</w:t>
      </w:r>
      <w:r>
        <w:tab/>
      </w:r>
      <w:r>
        <w:fldChar w:fldCharType="begin"/>
      </w:r>
      <w:r>
        <w:instrText xml:space="preserve"> PAGEREF _Toc18270 \h </w:instrText>
      </w:r>
      <w:r>
        <w:fldChar w:fldCharType="separate"/>
      </w:r>
      <w:r>
        <w:t>912</w:t>
      </w:r>
      <w:r>
        <w:fldChar w:fldCharType="end"/>
      </w:r>
      <w:r>
        <w:fldChar w:fldCharType="end"/>
      </w:r>
    </w:p>
    <w:p w14:paraId="1FDA6C98">
      <w:pPr>
        <w:pStyle w:val="29"/>
        <w:tabs>
          <w:tab w:val="right" w:leader="dot" w:pos="8640"/>
        </w:tabs>
      </w:pPr>
      <w:r>
        <w:fldChar w:fldCharType="begin"/>
      </w:r>
      <w:r>
        <w:instrText xml:space="preserve"> HYPERLINK \l _Toc24953 </w:instrText>
      </w:r>
      <w:r>
        <w:fldChar w:fldCharType="separate"/>
      </w:r>
      <w:r>
        <w:t>请求示例</w:t>
      </w:r>
      <w:r>
        <w:tab/>
      </w:r>
      <w:r>
        <w:fldChar w:fldCharType="begin"/>
      </w:r>
      <w:r>
        <w:instrText xml:space="preserve"> PAGEREF _Toc24953 \h </w:instrText>
      </w:r>
      <w:r>
        <w:fldChar w:fldCharType="separate"/>
      </w:r>
      <w:r>
        <w:t>912</w:t>
      </w:r>
      <w:r>
        <w:fldChar w:fldCharType="end"/>
      </w:r>
      <w:r>
        <w:fldChar w:fldCharType="end"/>
      </w:r>
    </w:p>
    <w:p w14:paraId="1FBE9250">
      <w:pPr>
        <w:pStyle w:val="29"/>
        <w:tabs>
          <w:tab w:val="right" w:leader="dot" w:pos="8640"/>
        </w:tabs>
      </w:pPr>
      <w:r>
        <w:fldChar w:fldCharType="begin"/>
      </w:r>
      <w:r>
        <w:instrText xml:space="preserve"> HYPERLINK \l _Toc17066 </w:instrText>
      </w:r>
      <w:r>
        <w:fldChar w:fldCharType="separate"/>
      </w:r>
      <w:r>
        <w:t>返回结果</w:t>
      </w:r>
      <w:r>
        <w:tab/>
      </w:r>
      <w:r>
        <w:fldChar w:fldCharType="begin"/>
      </w:r>
      <w:r>
        <w:instrText xml:space="preserve"> PAGEREF _Toc17066 \h </w:instrText>
      </w:r>
      <w:r>
        <w:fldChar w:fldCharType="separate"/>
      </w:r>
      <w:r>
        <w:t>912</w:t>
      </w:r>
      <w:r>
        <w:fldChar w:fldCharType="end"/>
      </w:r>
      <w:r>
        <w:fldChar w:fldCharType="end"/>
      </w:r>
    </w:p>
    <w:p w14:paraId="17496055">
      <w:pPr>
        <w:pStyle w:val="29"/>
        <w:tabs>
          <w:tab w:val="right" w:leader="dot" w:pos="8640"/>
        </w:tabs>
      </w:pPr>
      <w:r>
        <w:fldChar w:fldCharType="begin"/>
      </w:r>
      <w:r>
        <w:instrText xml:space="preserve"> HYPERLINK \l _Toc16320 </w:instrText>
      </w:r>
      <w:r>
        <w:fldChar w:fldCharType="separate"/>
      </w:r>
      <w:r>
        <w:t>查询产品表现（旧）</w:t>
      </w:r>
      <w:r>
        <w:tab/>
      </w:r>
      <w:r>
        <w:fldChar w:fldCharType="begin"/>
      </w:r>
      <w:r>
        <w:instrText xml:space="preserve"> PAGEREF _Toc16320 \h </w:instrText>
      </w:r>
      <w:r>
        <w:fldChar w:fldCharType="separate"/>
      </w:r>
      <w:r>
        <w:t>912</w:t>
      </w:r>
      <w:r>
        <w:fldChar w:fldCharType="end"/>
      </w:r>
      <w:r>
        <w:fldChar w:fldCharType="end"/>
      </w:r>
    </w:p>
    <w:p w14:paraId="5F136835">
      <w:pPr>
        <w:pStyle w:val="29"/>
        <w:tabs>
          <w:tab w:val="right" w:leader="dot" w:pos="8640"/>
        </w:tabs>
      </w:pPr>
      <w:r>
        <w:fldChar w:fldCharType="begin"/>
      </w:r>
      <w:r>
        <w:instrText xml:space="preserve"> HYPERLINK \l _Toc6383 </w:instrText>
      </w:r>
      <w:r>
        <w:fldChar w:fldCharType="separate"/>
      </w:r>
      <w:r>
        <w:t>接口信息</w:t>
      </w:r>
      <w:r>
        <w:tab/>
      </w:r>
      <w:r>
        <w:fldChar w:fldCharType="begin"/>
      </w:r>
      <w:r>
        <w:instrText xml:space="preserve"> PAGEREF _Toc6383 \h </w:instrText>
      </w:r>
      <w:r>
        <w:fldChar w:fldCharType="separate"/>
      </w:r>
      <w:r>
        <w:t>913</w:t>
      </w:r>
      <w:r>
        <w:fldChar w:fldCharType="end"/>
      </w:r>
      <w:r>
        <w:fldChar w:fldCharType="end"/>
      </w:r>
    </w:p>
    <w:p w14:paraId="5AFA7988">
      <w:pPr>
        <w:pStyle w:val="29"/>
        <w:tabs>
          <w:tab w:val="right" w:leader="dot" w:pos="8640"/>
        </w:tabs>
      </w:pPr>
      <w:r>
        <w:fldChar w:fldCharType="begin"/>
      </w:r>
      <w:r>
        <w:instrText xml:space="preserve"> HYPERLINK \l _Toc17597 </w:instrText>
      </w:r>
      <w:r>
        <w:fldChar w:fldCharType="separate"/>
      </w:r>
      <w:r>
        <w:t>请求参数</w:t>
      </w:r>
      <w:r>
        <w:tab/>
      </w:r>
      <w:r>
        <w:fldChar w:fldCharType="begin"/>
      </w:r>
      <w:r>
        <w:instrText xml:space="preserve"> PAGEREF _Toc17597 \h </w:instrText>
      </w:r>
      <w:r>
        <w:fldChar w:fldCharType="separate"/>
      </w:r>
      <w:r>
        <w:t>913</w:t>
      </w:r>
      <w:r>
        <w:fldChar w:fldCharType="end"/>
      </w:r>
      <w:r>
        <w:fldChar w:fldCharType="end"/>
      </w:r>
    </w:p>
    <w:p w14:paraId="4CC7C853">
      <w:pPr>
        <w:pStyle w:val="29"/>
        <w:tabs>
          <w:tab w:val="right" w:leader="dot" w:pos="8640"/>
        </w:tabs>
      </w:pPr>
      <w:r>
        <w:fldChar w:fldCharType="begin"/>
      </w:r>
      <w:r>
        <w:instrText xml:space="preserve"> HYPERLINK \l _Toc24888 </w:instrText>
      </w:r>
      <w:r>
        <w:fldChar w:fldCharType="separate"/>
      </w:r>
      <w:r>
        <w:t>请求示例</w:t>
      </w:r>
      <w:r>
        <w:tab/>
      </w:r>
      <w:r>
        <w:fldChar w:fldCharType="begin"/>
      </w:r>
      <w:r>
        <w:instrText xml:space="preserve"> PAGEREF _Toc24888 \h </w:instrText>
      </w:r>
      <w:r>
        <w:fldChar w:fldCharType="separate"/>
      </w:r>
      <w:r>
        <w:t>913</w:t>
      </w:r>
      <w:r>
        <w:fldChar w:fldCharType="end"/>
      </w:r>
      <w:r>
        <w:fldChar w:fldCharType="end"/>
      </w:r>
    </w:p>
    <w:p w14:paraId="71C1EEEA">
      <w:pPr>
        <w:pStyle w:val="29"/>
        <w:tabs>
          <w:tab w:val="right" w:leader="dot" w:pos="8640"/>
        </w:tabs>
      </w:pPr>
      <w:r>
        <w:fldChar w:fldCharType="begin"/>
      </w:r>
      <w:r>
        <w:instrText xml:space="preserve"> HYPERLINK \l _Toc6725 </w:instrText>
      </w:r>
      <w:r>
        <w:fldChar w:fldCharType="separate"/>
      </w:r>
      <w:r>
        <w:t>返回结果</w:t>
      </w:r>
      <w:r>
        <w:tab/>
      </w:r>
      <w:r>
        <w:fldChar w:fldCharType="begin"/>
      </w:r>
      <w:r>
        <w:instrText xml:space="preserve"> PAGEREF _Toc6725 \h </w:instrText>
      </w:r>
      <w:r>
        <w:fldChar w:fldCharType="separate"/>
      </w:r>
      <w:r>
        <w:t>913</w:t>
      </w:r>
      <w:r>
        <w:fldChar w:fldCharType="end"/>
      </w:r>
      <w:r>
        <w:fldChar w:fldCharType="end"/>
      </w:r>
    </w:p>
    <w:p w14:paraId="4E7BA742">
      <w:pPr>
        <w:pStyle w:val="29"/>
        <w:tabs>
          <w:tab w:val="right" w:leader="dot" w:pos="8640"/>
        </w:tabs>
      </w:pPr>
      <w:r>
        <w:fldChar w:fldCharType="begin"/>
      </w:r>
      <w:r>
        <w:instrText xml:space="preserve"> HYPERLINK \l _Toc14609 </w:instrText>
      </w:r>
      <w:r>
        <w:fldChar w:fldCharType="separate"/>
      </w:r>
      <w:r>
        <w:t>返回成功示例</w:t>
      </w:r>
      <w:r>
        <w:tab/>
      </w:r>
      <w:r>
        <w:fldChar w:fldCharType="begin"/>
      </w:r>
      <w:r>
        <w:instrText xml:space="preserve"> PAGEREF _Toc14609 \h </w:instrText>
      </w:r>
      <w:r>
        <w:fldChar w:fldCharType="separate"/>
      </w:r>
      <w:r>
        <w:t>913</w:t>
      </w:r>
      <w:r>
        <w:fldChar w:fldCharType="end"/>
      </w:r>
      <w:r>
        <w:fldChar w:fldCharType="end"/>
      </w:r>
    </w:p>
    <w:p w14:paraId="7EF85570">
      <w:pPr>
        <w:pStyle w:val="29"/>
        <w:tabs>
          <w:tab w:val="right" w:leader="dot" w:pos="8640"/>
        </w:tabs>
      </w:pPr>
      <w:r>
        <w:fldChar w:fldCharType="begin"/>
      </w:r>
      <w:r>
        <w:instrText xml:space="preserve"> HYPERLINK \l _Toc24195 </w:instrText>
      </w:r>
      <w:r>
        <w:fldChar w:fldCharType="separate"/>
      </w:r>
      <w:r>
        <w:t>查询产品表现</w:t>
      </w:r>
      <w:r>
        <w:tab/>
      </w:r>
      <w:r>
        <w:fldChar w:fldCharType="begin"/>
      </w:r>
      <w:r>
        <w:instrText xml:space="preserve"> PAGEREF _Toc24195 \h </w:instrText>
      </w:r>
      <w:r>
        <w:fldChar w:fldCharType="separate"/>
      </w:r>
      <w:r>
        <w:t>914</w:t>
      </w:r>
      <w:r>
        <w:fldChar w:fldCharType="end"/>
      </w:r>
      <w:r>
        <w:fldChar w:fldCharType="end"/>
      </w:r>
    </w:p>
    <w:p w14:paraId="186F39F5">
      <w:pPr>
        <w:pStyle w:val="29"/>
        <w:tabs>
          <w:tab w:val="right" w:leader="dot" w:pos="8640"/>
        </w:tabs>
      </w:pPr>
      <w:r>
        <w:fldChar w:fldCharType="begin"/>
      </w:r>
      <w:r>
        <w:instrText xml:space="preserve"> HYPERLINK \l _Toc2465 </w:instrText>
      </w:r>
      <w:r>
        <w:fldChar w:fldCharType="separate"/>
      </w:r>
      <w:r>
        <w:t>接口信息</w:t>
      </w:r>
      <w:r>
        <w:tab/>
      </w:r>
      <w:r>
        <w:fldChar w:fldCharType="begin"/>
      </w:r>
      <w:r>
        <w:instrText xml:space="preserve"> PAGEREF _Toc2465 \h </w:instrText>
      </w:r>
      <w:r>
        <w:fldChar w:fldCharType="separate"/>
      </w:r>
      <w:r>
        <w:t>914</w:t>
      </w:r>
      <w:r>
        <w:fldChar w:fldCharType="end"/>
      </w:r>
      <w:r>
        <w:fldChar w:fldCharType="end"/>
      </w:r>
    </w:p>
    <w:p w14:paraId="4373FD79">
      <w:pPr>
        <w:pStyle w:val="29"/>
        <w:tabs>
          <w:tab w:val="right" w:leader="dot" w:pos="8640"/>
        </w:tabs>
      </w:pPr>
      <w:r>
        <w:fldChar w:fldCharType="begin"/>
      </w:r>
      <w:r>
        <w:instrText xml:space="preserve"> HYPERLINK \l _Toc4886 </w:instrText>
      </w:r>
      <w:r>
        <w:fldChar w:fldCharType="separate"/>
      </w:r>
      <w:r>
        <w:t>请求参数</w:t>
      </w:r>
      <w:r>
        <w:tab/>
      </w:r>
      <w:r>
        <w:fldChar w:fldCharType="begin"/>
      </w:r>
      <w:r>
        <w:instrText xml:space="preserve"> PAGEREF _Toc4886 \h </w:instrText>
      </w:r>
      <w:r>
        <w:fldChar w:fldCharType="separate"/>
      </w:r>
      <w:r>
        <w:t>914</w:t>
      </w:r>
      <w:r>
        <w:fldChar w:fldCharType="end"/>
      </w:r>
      <w:r>
        <w:fldChar w:fldCharType="end"/>
      </w:r>
    </w:p>
    <w:p w14:paraId="69346DCA">
      <w:pPr>
        <w:pStyle w:val="29"/>
        <w:tabs>
          <w:tab w:val="right" w:leader="dot" w:pos="8640"/>
        </w:tabs>
      </w:pPr>
      <w:r>
        <w:fldChar w:fldCharType="begin"/>
      </w:r>
      <w:r>
        <w:instrText xml:space="preserve"> HYPERLINK \l _Toc32442 </w:instrText>
      </w:r>
      <w:r>
        <w:fldChar w:fldCharType="separate"/>
      </w:r>
      <w:r>
        <w:t>请求示例</w:t>
      </w:r>
      <w:r>
        <w:tab/>
      </w:r>
      <w:r>
        <w:fldChar w:fldCharType="begin"/>
      </w:r>
      <w:r>
        <w:instrText xml:space="preserve"> PAGEREF _Toc32442 \h </w:instrText>
      </w:r>
      <w:r>
        <w:fldChar w:fldCharType="separate"/>
      </w:r>
      <w:r>
        <w:t>914</w:t>
      </w:r>
      <w:r>
        <w:fldChar w:fldCharType="end"/>
      </w:r>
      <w:r>
        <w:fldChar w:fldCharType="end"/>
      </w:r>
    </w:p>
    <w:p w14:paraId="056D87C4">
      <w:pPr>
        <w:pStyle w:val="29"/>
        <w:tabs>
          <w:tab w:val="right" w:leader="dot" w:pos="8640"/>
        </w:tabs>
      </w:pPr>
      <w:r>
        <w:fldChar w:fldCharType="begin"/>
      </w:r>
      <w:r>
        <w:instrText xml:space="preserve"> HYPERLINK \l _Toc27254 </w:instrText>
      </w:r>
      <w:r>
        <w:fldChar w:fldCharType="separate"/>
      </w:r>
      <w:r>
        <w:t>返回结果</w:t>
      </w:r>
      <w:r>
        <w:tab/>
      </w:r>
      <w:r>
        <w:fldChar w:fldCharType="begin"/>
      </w:r>
      <w:r>
        <w:instrText xml:space="preserve"> PAGEREF _Toc27254 \h </w:instrText>
      </w:r>
      <w:r>
        <w:fldChar w:fldCharType="separate"/>
      </w:r>
      <w:r>
        <w:t>915</w:t>
      </w:r>
      <w:r>
        <w:fldChar w:fldCharType="end"/>
      </w:r>
      <w:r>
        <w:fldChar w:fldCharType="end"/>
      </w:r>
    </w:p>
    <w:p w14:paraId="004B749A">
      <w:pPr>
        <w:pStyle w:val="29"/>
        <w:tabs>
          <w:tab w:val="right" w:leader="dot" w:pos="8640"/>
        </w:tabs>
      </w:pPr>
      <w:r>
        <w:fldChar w:fldCharType="begin"/>
      </w:r>
      <w:r>
        <w:instrText xml:space="preserve"> HYPERLINK \l _Toc1844 </w:instrText>
      </w:r>
      <w:r>
        <w:fldChar w:fldCharType="separate"/>
      </w:r>
      <w:r>
        <w:t>返回成功示例</w:t>
      </w:r>
      <w:r>
        <w:tab/>
      </w:r>
      <w:r>
        <w:fldChar w:fldCharType="begin"/>
      </w:r>
      <w:r>
        <w:instrText xml:space="preserve"> PAGEREF _Toc1844 \h </w:instrText>
      </w:r>
      <w:r>
        <w:fldChar w:fldCharType="separate"/>
      </w:r>
      <w:r>
        <w:t>915</w:t>
      </w:r>
      <w:r>
        <w:fldChar w:fldCharType="end"/>
      </w:r>
      <w:r>
        <w:fldChar w:fldCharType="end"/>
      </w:r>
    </w:p>
    <w:p w14:paraId="2C3FF018">
      <w:pPr>
        <w:pStyle w:val="29"/>
        <w:tabs>
          <w:tab w:val="right" w:leader="dot" w:pos="8640"/>
        </w:tabs>
      </w:pPr>
      <w:r>
        <w:fldChar w:fldCharType="begin"/>
      </w:r>
      <w:r>
        <w:instrText xml:space="preserve"> HYPERLINK \l _Toc3415 </w:instrText>
      </w:r>
      <w:r>
        <w:fldChar w:fldCharType="separate"/>
      </w:r>
      <w:r>
        <w:t>附加说明</w:t>
      </w:r>
      <w:r>
        <w:tab/>
      </w:r>
      <w:r>
        <w:fldChar w:fldCharType="begin"/>
      </w:r>
      <w:r>
        <w:instrText xml:space="preserve"> PAGEREF _Toc3415 \h </w:instrText>
      </w:r>
      <w:r>
        <w:fldChar w:fldCharType="separate"/>
      </w:r>
      <w:r>
        <w:t>919</w:t>
      </w:r>
      <w:r>
        <w:fldChar w:fldCharType="end"/>
      </w:r>
      <w:r>
        <w:fldChar w:fldCharType="end"/>
      </w:r>
    </w:p>
    <w:p w14:paraId="33FD5B38">
      <w:pPr>
        <w:pStyle w:val="29"/>
        <w:tabs>
          <w:tab w:val="right" w:leader="dot" w:pos="8640"/>
        </w:tabs>
      </w:pPr>
      <w:r>
        <w:fldChar w:fldCharType="begin"/>
      </w:r>
      <w:r>
        <w:instrText xml:space="preserve"> HYPERLINK \l _Toc12618 </w:instrText>
      </w:r>
      <w:r>
        <w:fldChar w:fldCharType="separate"/>
      </w:r>
      <w:r>
        <w:t>查询asin360小时数据</w:t>
      </w:r>
      <w:r>
        <w:tab/>
      </w:r>
      <w:r>
        <w:fldChar w:fldCharType="begin"/>
      </w:r>
      <w:r>
        <w:instrText xml:space="preserve"> PAGEREF _Toc12618 \h </w:instrText>
      </w:r>
      <w:r>
        <w:fldChar w:fldCharType="separate"/>
      </w:r>
      <w:r>
        <w:t>920</w:t>
      </w:r>
      <w:r>
        <w:fldChar w:fldCharType="end"/>
      </w:r>
      <w:r>
        <w:fldChar w:fldCharType="end"/>
      </w:r>
    </w:p>
    <w:p w14:paraId="30A3F1B6">
      <w:pPr>
        <w:pStyle w:val="29"/>
        <w:tabs>
          <w:tab w:val="right" w:leader="dot" w:pos="8640"/>
        </w:tabs>
      </w:pPr>
      <w:r>
        <w:fldChar w:fldCharType="begin"/>
      </w:r>
      <w:r>
        <w:instrText xml:space="preserve"> HYPERLINK \l _Toc12 </w:instrText>
      </w:r>
      <w:r>
        <w:fldChar w:fldCharType="separate"/>
      </w:r>
      <w:r>
        <w:t>接口信息</w:t>
      </w:r>
      <w:r>
        <w:tab/>
      </w:r>
      <w:r>
        <w:fldChar w:fldCharType="begin"/>
      </w:r>
      <w:r>
        <w:instrText xml:space="preserve"> PAGEREF _Toc12 \h </w:instrText>
      </w:r>
      <w:r>
        <w:fldChar w:fldCharType="separate"/>
      </w:r>
      <w:r>
        <w:t>920</w:t>
      </w:r>
      <w:r>
        <w:fldChar w:fldCharType="end"/>
      </w:r>
      <w:r>
        <w:fldChar w:fldCharType="end"/>
      </w:r>
    </w:p>
    <w:p w14:paraId="5FCCB688">
      <w:pPr>
        <w:pStyle w:val="29"/>
        <w:tabs>
          <w:tab w:val="right" w:leader="dot" w:pos="8640"/>
        </w:tabs>
      </w:pPr>
      <w:r>
        <w:fldChar w:fldCharType="begin"/>
      </w:r>
      <w:r>
        <w:instrText xml:space="preserve"> HYPERLINK \l _Toc2783 </w:instrText>
      </w:r>
      <w:r>
        <w:fldChar w:fldCharType="separate"/>
      </w:r>
      <w:r>
        <w:t>请求参数</w:t>
      </w:r>
      <w:r>
        <w:tab/>
      </w:r>
      <w:r>
        <w:fldChar w:fldCharType="begin"/>
      </w:r>
      <w:r>
        <w:instrText xml:space="preserve"> PAGEREF _Toc2783 \h </w:instrText>
      </w:r>
      <w:r>
        <w:fldChar w:fldCharType="separate"/>
      </w:r>
      <w:r>
        <w:t>920</w:t>
      </w:r>
      <w:r>
        <w:fldChar w:fldCharType="end"/>
      </w:r>
      <w:r>
        <w:fldChar w:fldCharType="end"/>
      </w:r>
    </w:p>
    <w:p w14:paraId="5B85959B">
      <w:pPr>
        <w:pStyle w:val="29"/>
        <w:tabs>
          <w:tab w:val="right" w:leader="dot" w:pos="8640"/>
        </w:tabs>
      </w:pPr>
      <w:r>
        <w:fldChar w:fldCharType="begin"/>
      </w:r>
      <w:r>
        <w:instrText xml:space="preserve"> HYPERLINK \l _Toc20555 </w:instrText>
      </w:r>
      <w:r>
        <w:fldChar w:fldCharType="separate"/>
      </w:r>
      <w:r>
        <w:t>请求示例</w:t>
      </w:r>
      <w:r>
        <w:tab/>
      </w:r>
      <w:r>
        <w:fldChar w:fldCharType="begin"/>
      </w:r>
      <w:r>
        <w:instrText xml:space="preserve"> PAGEREF _Toc20555 \h </w:instrText>
      </w:r>
      <w:r>
        <w:fldChar w:fldCharType="separate"/>
      </w:r>
      <w:r>
        <w:t>920</w:t>
      </w:r>
      <w:r>
        <w:fldChar w:fldCharType="end"/>
      </w:r>
      <w:r>
        <w:fldChar w:fldCharType="end"/>
      </w:r>
    </w:p>
    <w:p w14:paraId="7D14D640">
      <w:pPr>
        <w:pStyle w:val="29"/>
        <w:tabs>
          <w:tab w:val="right" w:leader="dot" w:pos="8640"/>
        </w:tabs>
      </w:pPr>
      <w:r>
        <w:fldChar w:fldCharType="begin"/>
      </w:r>
      <w:r>
        <w:instrText xml:space="preserve"> HYPERLINK \l _Toc11466 </w:instrText>
      </w:r>
      <w:r>
        <w:fldChar w:fldCharType="separate"/>
      </w:r>
      <w:r>
        <w:t>返回结果</w:t>
      </w:r>
      <w:r>
        <w:tab/>
      </w:r>
      <w:r>
        <w:fldChar w:fldCharType="begin"/>
      </w:r>
      <w:r>
        <w:instrText xml:space="preserve"> PAGEREF _Toc11466 \h </w:instrText>
      </w:r>
      <w:r>
        <w:fldChar w:fldCharType="separate"/>
      </w:r>
      <w:r>
        <w:t>920</w:t>
      </w:r>
      <w:r>
        <w:fldChar w:fldCharType="end"/>
      </w:r>
      <w:r>
        <w:fldChar w:fldCharType="end"/>
      </w:r>
    </w:p>
    <w:p w14:paraId="06B5B0A6">
      <w:pPr>
        <w:pStyle w:val="29"/>
        <w:tabs>
          <w:tab w:val="right" w:leader="dot" w:pos="8640"/>
        </w:tabs>
      </w:pPr>
      <w:r>
        <w:fldChar w:fldCharType="begin"/>
      </w:r>
      <w:r>
        <w:instrText xml:space="preserve"> HYPERLINK \l _Toc13753 </w:instrText>
      </w:r>
      <w:r>
        <w:fldChar w:fldCharType="separate"/>
      </w:r>
      <w:r>
        <w:t>返回成功示例</w:t>
      </w:r>
      <w:r>
        <w:tab/>
      </w:r>
      <w:r>
        <w:fldChar w:fldCharType="begin"/>
      </w:r>
      <w:r>
        <w:instrText xml:space="preserve"> PAGEREF _Toc13753 \h </w:instrText>
      </w:r>
      <w:r>
        <w:fldChar w:fldCharType="separate"/>
      </w:r>
      <w:r>
        <w:t>920</w:t>
      </w:r>
      <w:r>
        <w:fldChar w:fldCharType="end"/>
      </w:r>
      <w:r>
        <w:fldChar w:fldCharType="end"/>
      </w:r>
    </w:p>
    <w:p w14:paraId="0FAA13DE">
      <w:pPr>
        <w:pStyle w:val="29"/>
        <w:tabs>
          <w:tab w:val="right" w:leader="dot" w:pos="8640"/>
        </w:tabs>
      </w:pPr>
      <w:r>
        <w:fldChar w:fldCharType="begin"/>
      </w:r>
      <w:r>
        <w:instrText xml:space="preserve"> HYPERLINK \l _Toc4504 </w:instrText>
      </w:r>
      <w:r>
        <w:fldChar w:fldCharType="separate"/>
      </w:r>
      <w:r>
        <w:t>查询退款量（旧）</w:t>
      </w:r>
      <w:r>
        <w:tab/>
      </w:r>
      <w:r>
        <w:fldChar w:fldCharType="begin"/>
      </w:r>
      <w:r>
        <w:instrText xml:space="preserve"> PAGEREF _Toc4504 \h </w:instrText>
      </w:r>
      <w:r>
        <w:fldChar w:fldCharType="separate"/>
      </w:r>
      <w:r>
        <w:t>924</w:t>
      </w:r>
      <w:r>
        <w:fldChar w:fldCharType="end"/>
      </w:r>
      <w:r>
        <w:fldChar w:fldCharType="end"/>
      </w:r>
    </w:p>
    <w:p w14:paraId="2542C92E">
      <w:pPr>
        <w:pStyle w:val="29"/>
        <w:tabs>
          <w:tab w:val="right" w:leader="dot" w:pos="8640"/>
        </w:tabs>
      </w:pPr>
      <w:r>
        <w:fldChar w:fldCharType="begin"/>
      </w:r>
      <w:r>
        <w:instrText xml:space="preserve"> HYPERLINK \l _Toc25637 </w:instrText>
      </w:r>
      <w:r>
        <w:fldChar w:fldCharType="separate"/>
      </w:r>
      <w:r>
        <w:t>接口信息</w:t>
      </w:r>
      <w:r>
        <w:tab/>
      </w:r>
      <w:r>
        <w:fldChar w:fldCharType="begin"/>
      </w:r>
      <w:r>
        <w:instrText xml:space="preserve"> PAGEREF _Toc25637 \h </w:instrText>
      </w:r>
      <w:r>
        <w:fldChar w:fldCharType="separate"/>
      </w:r>
      <w:r>
        <w:t>925</w:t>
      </w:r>
      <w:r>
        <w:fldChar w:fldCharType="end"/>
      </w:r>
      <w:r>
        <w:fldChar w:fldCharType="end"/>
      </w:r>
    </w:p>
    <w:p w14:paraId="72C5C10E">
      <w:pPr>
        <w:pStyle w:val="29"/>
        <w:tabs>
          <w:tab w:val="right" w:leader="dot" w:pos="8640"/>
        </w:tabs>
      </w:pPr>
      <w:r>
        <w:fldChar w:fldCharType="begin"/>
      </w:r>
      <w:r>
        <w:instrText xml:space="preserve"> HYPERLINK \l _Toc7025 </w:instrText>
      </w:r>
      <w:r>
        <w:fldChar w:fldCharType="separate"/>
      </w:r>
      <w:r>
        <w:t>请求参数</w:t>
      </w:r>
      <w:r>
        <w:tab/>
      </w:r>
      <w:r>
        <w:fldChar w:fldCharType="begin"/>
      </w:r>
      <w:r>
        <w:instrText xml:space="preserve"> PAGEREF _Toc7025 \h </w:instrText>
      </w:r>
      <w:r>
        <w:fldChar w:fldCharType="separate"/>
      </w:r>
      <w:r>
        <w:t>925</w:t>
      </w:r>
      <w:r>
        <w:fldChar w:fldCharType="end"/>
      </w:r>
      <w:r>
        <w:fldChar w:fldCharType="end"/>
      </w:r>
    </w:p>
    <w:p w14:paraId="54A09847">
      <w:pPr>
        <w:pStyle w:val="29"/>
        <w:tabs>
          <w:tab w:val="right" w:leader="dot" w:pos="8640"/>
        </w:tabs>
      </w:pPr>
      <w:r>
        <w:fldChar w:fldCharType="begin"/>
      </w:r>
      <w:r>
        <w:instrText xml:space="preserve"> HYPERLINK \l _Toc1123 </w:instrText>
      </w:r>
      <w:r>
        <w:fldChar w:fldCharType="separate"/>
      </w:r>
      <w:r>
        <w:t>请求示例</w:t>
      </w:r>
      <w:r>
        <w:tab/>
      </w:r>
      <w:r>
        <w:fldChar w:fldCharType="begin"/>
      </w:r>
      <w:r>
        <w:instrText xml:space="preserve"> PAGEREF _Toc1123 \h </w:instrText>
      </w:r>
      <w:r>
        <w:fldChar w:fldCharType="separate"/>
      </w:r>
      <w:r>
        <w:t>925</w:t>
      </w:r>
      <w:r>
        <w:fldChar w:fldCharType="end"/>
      </w:r>
      <w:r>
        <w:fldChar w:fldCharType="end"/>
      </w:r>
    </w:p>
    <w:p w14:paraId="6ACAA31F">
      <w:pPr>
        <w:pStyle w:val="29"/>
        <w:tabs>
          <w:tab w:val="right" w:leader="dot" w:pos="8640"/>
        </w:tabs>
      </w:pPr>
      <w:r>
        <w:fldChar w:fldCharType="begin"/>
      </w:r>
      <w:r>
        <w:instrText xml:space="preserve"> HYPERLINK \l _Toc2555 </w:instrText>
      </w:r>
      <w:r>
        <w:fldChar w:fldCharType="separate"/>
      </w:r>
      <w:r>
        <w:t>返回结果</w:t>
      </w:r>
      <w:r>
        <w:tab/>
      </w:r>
      <w:r>
        <w:fldChar w:fldCharType="begin"/>
      </w:r>
      <w:r>
        <w:instrText xml:space="preserve"> PAGEREF _Toc2555 \h </w:instrText>
      </w:r>
      <w:r>
        <w:fldChar w:fldCharType="separate"/>
      </w:r>
      <w:r>
        <w:t>925</w:t>
      </w:r>
      <w:r>
        <w:fldChar w:fldCharType="end"/>
      </w:r>
      <w:r>
        <w:fldChar w:fldCharType="end"/>
      </w:r>
    </w:p>
    <w:p w14:paraId="740BF4FA">
      <w:pPr>
        <w:pStyle w:val="29"/>
        <w:tabs>
          <w:tab w:val="right" w:leader="dot" w:pos="8640"/>
        </w:tabs>
      </w:pPr>
      <w:r>
        <w:fldChar w:fldCharType="begin"/>
      </w:r>
      <w:r>
        <w:instrText xml:space="preserve"> HYPERLINK \l _Toc12571 </w:instrText>
      </w:r>
      <w:r>
        <w:fldChar w:fldCharType="separate"/>
      </w:r>
      <w:r>
        <w:t>返回成功示例</w:t>
      </w:r>
      <w:r>
        <w:tab/>
      </w:r>
      <w:r>
        <w:fldChar w:fldCharType="begin"/>
      </w:r>
      <w:r>
        <w:instrText xml:space="preserve"> PAGEREF _Toc12571 \h </w:instrText>
      </w:r>
      <w:r>
        <w:fldChar w:fldCharType="separate"/>
      </w:r>
      <w:r>
        <w:t>925</w:t>
      </w:r>
      <w:r>
        <w:fldChar w:fldCharType="end"/>
      </w:r>
      <w:r>
        <w:fldChar w:fldCharType="end"/>
      </w:r>
    </w:p>
    <w:p w14:paraId="4896CF61">
      <w:pPr>
        <w:pStyle w:val="29"/>
        <w:tabs>
          <w:tab w:val="right" w:leader="dot" w:pos="8640"/>
        </w:tabs>
      </w:pPr>
      <w:r>
        <w:fldChar w:fldCharType="begin"/>
      </w:r>
      <w:r>
        <w:instrText xml:space="preserve"> HYPERLINK \l _Toc26733 </w:instrText>
      </w:r>
      <w:r>
        <w:fldChar w:fldCharType="separate"/>
      </w:r>
      <w:r>
        <w:t>查询利润统计（旧）-MSKU</w:t>
      </w:r>
      <w:r>
        <w:tab/>
      </w:r>
      <w:r>
        <w:fldChar w:fldCharType="begin"/>
      </w:r>
      <w:r>
        <w:instrText xml:space="preserve"> PAGEREF _Toc26733 \h </w:instrText>
      </w:r>
      <w:r>
        <w:fldChar w:fldCharType="separate"/>
      </w:r>
      <w:r>
        <w:t>926</w:t>
      </w:r>
      <w:r>
        <w:fldChar w:fldCharType="end"/>
      </w:r>
      <w:r>
        <w:fldChar w:fldCharType="end"/>
      </w:r>
    </w:p>
    <w:p w14:paraId="2917AB20">
      <w:pPr>
        <w:pStyle w:val="29"/>
        <w:tabs>
          <w:tab w:val="right" w:leader="dot" w:pos="8640"/>
        </w:tabs>
      </w:pPr>
      <w:r>
        <w:fldChar w:fldCharType="begin"/>
      </w:r>
      <w:r>
        <w:instrText xml:space="preserve"> HYPERLINK \l _Toc32533 </w:instrText>
      </w:r>
      <w:r>
        <w:fldChar w:fldCharType="separate"/>
      </w:r>
      <w:r>
        <w:t>接口信息</w:t>
      </w:r>
      <w:r>
        <w:tab/>
      </w:r>
      <w:r>
        <w:fldChar w:fldCharType="begin"/>
      </w:r>
      <w:r>
        <w:instrText xml:space="preserve"> PAGEREF _Toc32533 \h </w:instrText>
      </w:r>
      <w:r>
        <w:fldChar w:fldCharType="separate"/>
      </w:r>
      <w:r>
        <w:t>926</w:t>
      </w:r>
      <w:r>
        <w:fldChar w:fldCharType="end"/>
      </w:r>
      <w:r>
        <w:fldChar w:fldCharType="end"/>
      </w:r>
    </w:p>
    <w:p w14:paraId="3C8FB2E2">
      <w:pPr>
        <w:pStyle w:val="29"/>
        <w:tabs>
          <w:tab w:val="right" w:leader="dot" w:pos="8640"/>
        </w:tabs>
      </w:pPr>
      <w:r>
        <w:fldChar w:fldCharType="begin"/>
      </w:r>
      <w:r>
        <w:instrText xml:space="preserve"> HYPERLINK \l _Toc32053 </w:instrText>
      </w:r>
      <w:r>
        <w:fldChar w:fldCharType="separate"/>
      </w:r>
      <w:r>
        <w:t>请求参数</w:t>
      </w:r>
      <w:r>
        <w:tab/>
      </w:r>
      <w:r>
        <w:fldChar w:fldCharType="begin"/>
      </w:r>
      <w:r>
        <w:instrText xml:space="preserve"> PAGEREF _Toc32053 \h </w:instrText>
      </w:r>
      <w:r>
        <w:fldChar w:fldCharType="separate"/>
      </w:r>
      <w:r>
        <w:t>926</w:t>
      </w:r>
      <w:r>
        <w:fldChar w:fldCharType="end"/>
      </w:r>
      <w:r>
        <w:fldChar w:fldCharType="end"/>
      </w:r>
    </w:p>
    <w:p w14:paraId="70317858">
      <w:pPr>
        <w:pStyle w:val="29"/>
        <w:tabs>
          <w:tab w:val="right" w:leader="dot" w:pos="8640"/>
        </w:tabs>
      </w:pPr>
      <w:r>
        <w:fldChar w:fldCharType="begin"/>
      </w:r>
      <w:r>
        <w:instrText xml:space="preserve"> HYPERLINK \l _Toc5309 </w:instrText>
      </w:r>
      <w:r>
        <w:fldChar w:fldCharType="separate"/>
      </w:r>
      <w:r>
        <w:t>请求示例</w:t>
      </w:r>
      <w:r>
        <w:tab/>
      </w:r>
      <w:r>
        <w:fldChar w:fldCharType="begin"/>
      </w:r>
      <w:r>
        <w:instrText xml:space="preserve"> PAGEREF _Toc5309 \h </w:instrText>
      </w:r>
      <w:r>
        <w:fldChar w:fldCharType="separate"/>
      </w:r>
      <w:r>
        <w:t>926</w:t>
      </w:r>
      <w:r>
        <w:fldChar w:fldCharType="end"/>
      </w:r>
      <w:r>
        <w:fldChar w:fldCharType="end"/>
      </w:r>
    </w:p>
    <w:p w14:paraId="5533D533">
      <w:pPr>
        <w:pStyle w:val="29"/>
        <w:tabs>
          <w:tab w:val="right" w:leader="dot" w:pos="8640"/>
        </w:tabs>
      </w:pPr>
      <w:r>
        <w:fldChar w:fldCharType="begin"/>
      </w:r>
      <w:r>
        <w:instrText xml:space="preserve"> HYPERLINK \l _Toc20448 </w:instrText>
      </w:r>
      <w:r>
        <w:fldChar w:fldCharType="separate"/>
      </w:r>
      <w:r>
        <w:t>返回结果</w:t>
      </w:r>
      <w:r>
        <w:tab/>
      </w:r>
      <w:r>
        <w:fldChar w:fldCharType="begin"/>
      </w:r>
      <w:r>
        <w:instrText xml:space="preserve"> PAGEREF _Toc20448 \h </w:instrText>
      </w:r>
      <w:r>
        <w:fldChar w:fldCharType="separate"/>
      </w:r>
      <w:r>
        <w:t>927</w:t>
      </w:r>
      <w:r>
        <w:fldChar w:fldCharType="end"/>
      </w:r>
      <w:r>
        <w:fldChar w:fldCharType="end"/>
      </w:r>
    </w:p>
    <w:p w14:paraId="2258838B">
      <w:pPr>
        <w:pStyle w:val="29"/>
        <w:tabs>
          <w:tab w:val="right" w:leader="dot" w:pos="8640"/>
        </w:tabs>
      </w:pPr>
      <w:r>
        <w:fldChar w:fldCharType="begin"/>
      </w:r>
      <w:r>
        <w:instrText xml:space="preserve"> HYPERLINK \l _Toc13047 </w:instrText>
      </w:r>
      <w:r>
        <w:fldChar w:fldCharType="separate"/>
      </w:r>
      <w:r>
        <w:t>返回成功示例</w:t>
      </w:r>
      <w:r>
        <w:tab/>
      </w:r>
      <w:r>
        <w:fldChar w:fldCharType="begin"/>
      </w:r>
      <w:r>
        <w:instrText xml:space="preserve"> PAGEREF _Toc13047 \h </w:instrText>
      </w:r>
      <w:r>
        <w:fldChar w:fldCharType="separate"/>
      </w:r>
      <w:r>
        <w:t>927</w:t>
      </w:r>
      <w:r>
        <w:fldChar w:fldCharType="end"/>
      </w:r>
      <w:r>
        <w:fldChar w:fldCharType="end"/>
      </w:r>
    </w:p>
    <w:p w14:paraId="3CD6B705">
      <w:pPr>
        <w:pStyle w:val="29"/>
        <w:tabs>
          <w:tab w:val="right" w:leader="dot" w:pos="8640"/>
        </w:tabs>
      </w:pPr>
      <w:r>
        <w:fldChar w:fldCharType="begin"/>
      </w:r>
      <w:r>
        <w:instrText xml:space="preserve"> HYPERLINK \l _Toc16160 </w:instrText>
      </w:r>
      <w:r>
        <w:fldChar w:fldCharType="separate"/>
      </w:r>
      <w:r>
        <w:t>查询利润统计-MSKU</w:t>
      </w:r>
      <w:r>
        <w:tab/>
      </w:r>
      <w:r>
        <w:fldChar w:fldCharType="begin"/>
      </w:r>
      <w:r>
        <w:instrText xml:space="preserve"> PAGEREF _Toc16160 \h </w:instrText>
      </w:r>
      <w:r>
        <w:fldChar w:fldCharType="separate"/>
      </w:r>
      <w:r>
        <w:t>928</w:t>
      </w:r>
      <w:r>
        <w:fldChar w:fldCharType="end"/>
      </w:r>
      <w:r>
        <w:fldChar w:fldCharType="end"/>
      </w:r>
    </w:p>
    <w:p w14:paraId="60CBC60A">
      <w:pPr>
        <w:pStyle w:val="29"/>
        <w:tabs>
          <w:tab w:val="right" w:leader="dot" w:pos="8640"/>
        </w:tabs>
      </w:pPr>
      <w:r>
        <w:fldChar w:fldCharType="begin"/>
      </w:r>
      <w:r>
        <w:instrText xml:space="preserve"> HYPERLINK \l _Toc24965 </w:instrText>
      </w:r>
      <w:r>
        <w:fldChar w:fldCharType="separate"/>
      </w:r>
      <w:r>
        <w:t>接口信息</w:t>
      </w:r>
      <w:r>
        <w:tab/>
      </w:r>
      <w:r>
        <w:fldChar w:fldCharType="begin"/>
      </w:r>
      <w:r>
        <w:instrText xml:space="preserve"> PAGEREF _Toc24965 \h </w:instrText>
      </w:r>
      <w:r>
        <w:fldChar w:fldCharType="separate"/>
      </w:r>
      <w:r>
        <w:t>928</w:t>
      </w:r>
      <w:r>
        <w:fldChar w:fldCharType="end"/>
      </w:r>
      <w:r>
        <w:fldChar w:fldCharType="end"/>
      </w:r>
    </w:p>
    <w:p w14:paraId="7727BFAF">
      <w:pPr>
        <w:pStyle w:val="29"/>
        <w:tabs>
          <w:tab w:val="right" w:leader="dot" w:pos="8640"/>
        </w:tabs>
      </w:pPr>
      <w:r>
        <w:fldChar w:fldCharType="begin"/>
      </w:r>
      <w:r>
        <w:instrText xml:space="preserve"> HYPERLINK \l _Toc12328 </w:instrText>
      </w:r>
      <w:r>
        <w:fldChar w:fldCharType="separate"/>
      </w:r>
      <w:r>
        <w:t>请求参数</w:t>
      </w:r>
      <w:r>
        <w:tab/>
      </w:r>
      <w:r>
        <w:fldChar w:fldCharType="begin"/>
      </w:r>
      <w:r>
        <w:instrText xml:space="preserve"> PAGEREF _Toc12328 \h </w:instrText>
      </w:r>
      <w:r>
        <w:fldChar w:fldCharType="separate"/>
      </w:r>
      <w:r>
        <w:t>928</w:t>
      </w:r>
      <w:r>
        <w:fldChar w:fldCharType="end"/>
      </w:r>
      <w:r>
        <w:fldChar w:fldCharType="end"/>
      </w:r>
    </w:p>
    <w:p w14:paraId="700B4654">
      <w:pPr>
        <w:pStyle w:val="29"/>
        <w:tabs>
          <w:tab w:val="right" w:leader="dot" w:pos="8640"/>
        </w:tabs>
      </w:pPr>
      <w:r>
        <w:fldChar w:fldCharType="begin"/>
      </w:r>
      <w:r>
        <w:instrText xml:space="preserve"> HYPERLINK \l _Toc17278 </w:instrText>
      </w:r>
      <w:r>
        <w:fldChar w:fldCharType="separate"/>
      </w:r>
      <w:r>
        <w:t>请求示例</w:t>
      </w:r>
      <w:r>
        <w:tab/>
      </w:r>
      <w:r>
        <w:fldChar w:fldCharType="begin"/>
      </w:r>
      <w:r>
        <w:instrText xml:space="preserve"> PAGEREF _Toc17278 \h </w:instrText>
      </w:r>
      <w:r>
        <w:fldChar w:fldCharType="separate"/>
      </w:r>
      <w:r>
        <w:t>928</w:t>
      </w:r>
      <w:r>
        <w:fldChar w:fldCharType="end"/>
      </w:r>
      <w:r>
        <w:fldChar w:fldCharType="end"/>
      </w:r>
    </w:p>
    <w:p w14:paraId="163620AA">
      <w:pPr>
        <w:pStyle w:val="29"/>
        <w:tabs>
          <w:tab w:val="right" w:leader="dot" w:pos="8640"/>
        </w:tabs>
      </w:pPr>
      <w:r>
        <w:fldChar w:fldCharType="begin"/>
      </w:r>
      <w:r>
        <w:instrText xml:space="preserve"> HYPERLINK \l _Toc27055 </w:instrText>
      </w:r>
      <w:r>
        <w:fldChar w:fldCharType="separate"/>
      </w:r>
      <w:r>
        <w:t>返回结果</w:t>
      </w:r>
      <w:r>
        <w:tab/>
      </w:r>
      <w:r>
        <w:fldChar w:fldCharType="begin"/>
      </w:r>
      <w:r>
        <w:instrText xml:space="preserve"> PAGEREF _Toc27055 \h </w:instrText>
      </w:r>
      <w:r>
        <w:fldChar w:fldCharType="separate"/>
      </w:r>
      <w:r>
        <w:t>929</w:t>
      </w:r>
      <w:r>
        <w:fldChar w:fldCharType="end"/>
      </w:r>
      <w:r>
        <w:fldChar w:fldCharType="end"/>
      </w:r>
    </w:p>
    <w:p w14:paraId="1E7DC354">
      <w:pPr>
        <w:pStyle w:val="29"/>
        <w:tabs>
          <w:tab w:val="right" w:leader="dot" w:pos="8640"/>
        </w:tabs>
      </w:pPr>
      <w:r>
        <w:fldChar w:fldCharType="begin"/>
      </w:r>
      <w:r>
        <w:instrText xml:space="preserve"> HYPERLINK \l _Toc31919 </w:instrText>
      </w:r>
      <w:r>
        <w:fldChar w:fldCharType="separate"/>
      </w:r>
      <w:r>
        <w:t>返回成功示例</w:t>
      </w:r>
      <w:r>
        <w:tab/>
      </w:r>
      <w:r>
        <w:fldChar w:fldCharType="begin"/>
      </w:r>
      <w:r>
        <w:instrText xml:space="preserve"> PAGEREF _Toc31919 \h </w:instrText>
      </w:r>
      <w:r>
        <w:fldChar w:fldCharType="separate"/>
      </w:r>
      <w:r>
        <w:t>929</w:t>
      </w:r>
      <w:r>
        <w:fldChar w:fldCharType="end"/>
      </w:r>
      <w:r>
        <w:fldChar w:fldCharType="end"/>
      </w:r>
    </w:p>
    <w:p w14:paraId="3246E2BF">
      <w:pPr>
        <w:pStyle w:val="29"/>
        <w:tabs>
          <w:tab w:val="right" w:leader="dot" w:pos="8640"/>
        </w:tabs>
      </w:pPr>
      <w:r>
        <w:fldChar w:fldCharType="begin"/>
      </w:r>
      <w:r>
        <w:instrText xml:space="preserve"> HYPERLINK \l _Toc99 </w:instrText>
      </w:r>
      <w:r>
        <w:fldChar w:fldCharType="separate"/>
      </w:r>
      <w:r>
        <w:t>查询利润统计-ASIN</w:t>
      </w:r>
      <w:r>
        <w:tab/>
      </w:r>
      <w:r>
        <w:fldChar w:fldCharType="begin"/>
      </w:r>
      <w:r>
        <w:instrText xml:space="preserve"> PAGEREF _Toc99 \h </w:instrText>
      </w:r>
      <w:r>
        <w:fldChar w:fldCharType="separate"/>
      </w:r>
      <w:r>
        <w:t>932</w:t>
      </w:r>
      <w:r>
        <w:fldChar w:fldCharType="end"/>
      </w:r>
      <w:r>
        <w:fldChar w:fldCharType="end"/>
      </w:r>
    </w:p>
    <w:p w14:paraId="55A52F20">
      <w:pPr>
        <w:pStyle w:val="29"/>
        <w:tabs>
          <w:tab w:val="right" w:leader="dot" w:pos="8640"/>
        </w:tabs>
      </w:pPr>
      <w:r>
        <w:fldChar w:fldCharType="begin"/>
      </w:r>
      <w:r>
        <w:instrText xml:space="preserve"> HYPERLINK \l _Toc5856 </w:instrText>
      </w:r>
      <w:r>
        <w:fldChar w:fldCharType="separate"/>
      </w:r>
      <w:r>
        <w:t>接口信息</w:t>
      </w:r>
      <w:r>
        <w:tab/>
      </w:r>
      <w:r>
        <w:fldChar w:fldCharType="begin"/>
      </w:r>
      <w:r>
        <w:instrText xml:space="preserve"> PAGEREF _Toc5856 \h </w:instrText>
      </w:r>
      <w:r>
        <w:fldChar w:fldCharType="separate"/>
      </w:r>
      <w:r>
        <w:t>933</w:t>
      </w:r>
      <w:r>
        <w:fldChar w:fldCharType="end"/>
      </w:r>
      <w:r>
        <w:fldChar w:fldCharType="end"/>
      </w:r>
    </w:p>
    <w:p w14:paraId="4CDDB7AC">
      <w:pPr>
        <w:pStyle w:val="29"/>
        <w:tabs>
          <w:tab w:val="right" w:leader="dot" w:pos="8640"/>
        </w:tabs>
      </w:pPr>
      <w:r>
        <w:fldChar w:fldCharType="begin"/>
      </w:r>
      <w:r>
        <w:instrText xml:space="preserve"> HYPERLINK \l _Toc10125 </w:instrText>
      </w:r>
      <w:r>
        <w:fldChar w:fldCharType="separate"/>
      </w:r>
      <w:r>
        <w:t>请求参数</w:t>
      </w:r>
      <w:r>
        <w:tab/>
      </w:r>
      <w:r>
        <w:fldChar w:fldCharType="begin"/>
      </w:r>
      <w:r>
        <w:instrText xml:space="preserve"> PAGEREF _Toc10125 \h </w:instrText>
      </w:r>
      <w:r>
        <w:fldChar w:fldCharType="separate"/>
      </w:r>
      <w:r>
        <w:t>933</w:t>
      </w:r>
      <w:r>
        <w:fldChar w:fldCharType="end"/>
      </w:r>
      <w:r>
        <w:fldChar w:fldCharType="end"/>
      </w:r>
    </w:p>
    <w:p w14:paraId="5417AC80">
      <w:pPr>
        <w:pStyle w:val="29"/>
        <w:tabs>
          <w:tab w:val="right" w:leader="dot" w:pos="8640"/>
        </w:tabs>
      </w:pPr>
      <w:r>
        <w:fldChar w:fldCharType="begin"/>
      </w:r>
      <w:r>
        <w:instrText xml:space="preserve"> HYPERLINK \l _Toc3658 </w:instrText>
      </w:r>
      <w:r>
        <w:fldChar w:fldCharType="separate"/>
      </w:r>
      <w:r>
        <w:t>请求示例</w:t>
      </w:r>
      <w:r>
        <w:tab/>
      </w:r>
      <w:r>
        <w:fldChar w:fldCharType="begin"/>
      </w:r>
      <w:r>
        <w:instrText xml:space="preserve"> PAGEREF _Toc3658 \h </w:instrText>
      </w:r>
      <w:r>
        <w:fldChar w:fldCharType="separate"/>
      </w:r>
      <w:r>
        <w:t>933</w:t>
      </w:r>
      <w:r>
        <w:fldChar w:fldCharType="end"/>
      </w:r>
      <w:r>
        <w:fldChar w:fldCharType="end"/>
      </w:r>
    </w:p>
    <w:p w14:paraId="4858D230">
      <w:pPr>
        <w:pStyle w:val="29"/>
        <w:tabs>
          <w:tab w:val="right" w:leader="dot" w:pos="8640"/>
        </w:tabs>
      </w:pPr>
      <w:r>
        <w:fldChar w:fldCharType="begin"/>
      </w:r>
      <w:r>
        <w:instrText xml:space="preserve"> HYPERLINK \l _Toc4146 </w:instrText>
      </w:r>
      <w:r>
        <w:fldChar w:fldCharType="separate"/>
      </w:r>
      <w:r>
        <w:t>返回结果</w:t>
      </w:r>
      <w:r>
        <w:tab/>
      </w:r>
      <w:r>
        <w:fldChar w:fldCharType="begin"/>
      </w:r>
      <w:r>
        <w:instrText xml:space="preserve"> PAGEREF _Toc4146 \h </w:instrText>
      </w:r>
      <w:r>
        <w:fldChar w:fldCharType="separate"/>
      </w:r>
      <w:r>
        <w:t>933</w:t>
      </w:r>
      <w:r>
        <w:fldChar w:fldCharType="end"/>
      </w:r>
      <w:r>
        <w:fldChar w:fldCharType="end"/>
      </w:r>
    </w:p>
    <w:p w14:paraId="0440B84F">
      <w:pPr>
        <w:pStyle w:val="29"/>
        <w:tabs>
          <w:tab w:val="right" w:leader="dot" w:pos="8640"/>
        </w:tabs>
      </w:pPr>
      <w:r>
        <w:fldChar w:fldCharType="begin"/>
      </w:r>
      <w:r>
        <w:instrText xml:space="preserve"> HYPERLINK \l _Toc9931 </w:instrText>
      </w:r>
      <w:r>
        <w:fldChar w:fldCharType="separate"/>
      </w:r>
      <w:r>
        <w:t>返回成功示例</w:t>
      </w:r>
      <w:r>
        <w:tab/>
      </w:r>
      <w:r>
        <w:fldChar w:fldCharType="begin"/>
      </w:r>
      <w:r>
        <w:instrText xml:space="preserve"> PAGEREF _Toc9931 \h </w:instrText>
      </w:r>
      <w:r>
        <w:fldChar w:fldCharType="separate"/>
      </w:r>
      <w:r>
        <w:t>933</w:t>
      </w:r>
      <w:r>
        <w:fldChar w:fldCharType="end"/>
      </w:r>
      <w:r>
        <w:fldChar w:fldCharType="end"/>
      </w:r>
    </w:p>
    <w:p w14:paraId="0F5CE699">
      <w:pPr>
        <w:pStyle w:val="29"/>
        <w:tabs>
          <w:tab w:val="right" w:leader="dot" w:pos="8640"/>
        </w:tabs>
      </w:pPr>
      <w:r>
        <w:fldChar w:fldCharType="begin"/>
      </w:r>
      <w:r>
        <w:instrText xml:space="preserve"> HYPERLINK \l _Toc4609 </w:instrText>
      </w:r>
      <w:r>
        <w:fldChar w:fldCharType="separate"/>
      </w:r>
      <w:r>
        <w:t>查询利润统计-父ASIN</w:t>
      </w:r>
      <w:r>
        <w:tab/>
      </w:r>
      <w:r>
        <w:fldChar w:fldCharType="begin"/>
      </w:r>
      <w:r>
        <w:instrText xml:space="preserve"> PAGEREF _Toc4609 \h </w:instrText>
      </w:r>
      <w:r>
        <w:fldChar w:fldCharType="separate"/>
      </w:r>
      <w:r>
        <w:t>937</w:t>
      </w:r>
      <w:r>
        <w:fldChar w:fldCharType="end"/>
      </w:r>
      <w:r>
        <w:fldChar w:fldCharType="end"/>
      </w:r>
    </w:p>
    <w:p w14:paraId="3AAFFEAF">
      <w:pPr>
        <w:pStyle w:val="29"/>
        <w:tabs>
          <w:tab w:val="right" w:leader="dot" w:pos="8640"/>
        </w:tabs>
      </w:pPr>
      <w:r>
        <w:fldChar w:fldCharType="begin"/>
      </w:r>
      <w:r>
        <w:instrText xml:space="preserve"> HYPERLINK \l _Toc30608 </w:instrText>
      </w:r>
      <w:r>
        <w:fldChar w:fldCharType="separate"/>
      </w:r>
      <w:r>
        <w:t>查询利润统计-父ASIN</w:t>
      </w:r>
      <w:r>
        <w:tab/>
      </w:r>
      <w:r>
        <w:fldChar w:fldCharType="begin"/>
      </w:r>
      <w:r>
        <w:instrText xml:space="preserve"> PAGEREF _Toc30608 \h </w:instrText>
      </w:r>
      <w:r>
        <w:fldChar w:fldCharType="separate"/>
      </w:r>
      <w:r>
        <w:t>937</w:t>
      </w:r>
      <w:r>
        <w:fldChar w:fldCharType="end"/>
      </w:r>
      <w:r>
        <w:fldChar w:fldCharType="end"/>
      </w:r>
    </w:p>
    <w:p w14:paraId="7274E5B7">
      <w:pPr>
        <w:pStyle w:val="29"/>
        <w:tabs>
          <w:tab w:val="right" w:leader="dot" w:pos="8640"/>
        </w:tabs>
      </w:pPr>
      <w:r>
        <w:fldChar w:fldCharType="begin"/>
      </w:r>
      <w:r>
        <w:instrText xml:space="preserve"> HYPERLINK \l _Toc29886 </w:instrText>
      </w:r>
      <w:r>
        <w:fldChar w:fldCharType="separate"/>
      </w:r>
      <w:r>
        <w:t>接口信息</w:t>
      </w:r>
      <w:r>
        <w:tab/>
      </w:r>
      <w:r>
        <w:fldChar w:fldCharType="begin"/>
      </w:r>
      <w:r>
        <w:instrText xml:space="preserve"> PAGEREF _Toc29886 \h </w:instrText>
      </w:r>
      <w:r>
        <w:fldChar w:fldCharType="separate"/>
      </w:r>
      <w:r>
        <w:t>937</w:t>
      </w:r>
      <w:r>
        <w:fldChar w:fldCharType="end"/>
      </w:r>
      <w:r>
        <w:fldChar w:fldCharType="end"/>
      </w:r>
    </w:p>
    <w:p w14:paraId="3B1C578A">
      <w:pPr>
        <w:pStyle w:val="29"/>
        <w:tabs>
          <w:tab w:val="right" w:leader="dot" w:pos="8640"/>
        </w:tabs>
      </w:pPr>
      <w:r>
        <w:fldChar w:fldCharType="begin"/>
      </w:r>
      <w:r>
        <w:instrText xml:space="preserve"> HYPERLINK \l _Toc18774 </w:instrText>
      </w:r>
      <w:r>
        <w:fldChar w:fldCharType="separate"/>
      </w:r>
      <w:r>
        <w:t>请求参数</w:t>
      </w:r>
      <w:r>
        <w:tab/>
      </w:r>
      <w:r>
        <w:fldChar w:fldCharType="begin"/>
      </w:r>
      <w:r>
        <w:instrText xml:space="preserve"> PAGEREF _Toc18774 \h </w:instrText>
      </w:r>
      <w:r>
        <w:fldChar w:fldCharType="separate"/>
      </w:r>
      <w:r>
        <w:t>937</w:t>
      </w:r>
      <w:r>
        <w:fldChar w:fldCharType="end"/>
      </w:r>
      <w:r>
        <w:fldChar w:fldCharType="end"/>
      </w:r>
    </w:p>
    <w:p w14:paraId="355B7532">
      <w:pPr>
        <w:pStyle w:val="29"/>
        <w:tabs>
          <w:tab w:val="right" w:leader="dot" w:pos="8640"/>
        </w:tabs>
      </w:pPr>
      <w:r>
        <w:fldChar w:fldCharType="begin"/>
      </w:r>
      <w:r>
        <w:instrText xml:space="preserve"> HYPERLINK \l _Toc9749 </w:instrText>
      </w:r>
      <w:r>
        <w:fldChar w:fldCharType="separate"/>
      </w:r>
      <w:r>
        <w:t>请求示例</w:t>
      </w:r>
      <w:r>
        <w:tab/>
      </w:r>
      <w:r>
        <w:fldChar w:fldCharType="begin"/>
      </w:r>
      <w:r>
        <w:instrText xml:space="preserve"> PAGEREF _Toc9749 \h </w:instrText>
      </w:r>
      <w:r>
        <w:fldChar w:fldCharType="separate"/>
      </w:r>
      <w:r>
        <w:t>937</w:t>
      </w:r>
      <w:r>
        <w:fldChar w:fldCharType="end"/>
      </w:r>
      <w:r>
        <w:fldChar w:fldCharType="end"/>
      </w:r>
    </w:p>
    <w:p w14:paraId="256FA723">
      <w:pPr>
        <w:pStyle w:val="29"/>
        <w:tabs>
          <w:tab w:val="right" w:leader="dot" w:pos="8640"/>
        </w:tabs>
      </w:pPr>
      <w:r>
        <w:fldChar w:fldCharType="begin"/>
      </w:r>
      <w:r>
        <w:instrText xml:space="preserve"> HYPERLINK \l _Toc883 </w:instrText>
      </w:r>
      <w:r>
        <w:fldChar w:fldCharType="separate"/>
      </w:r>
      <w:r>
        <w:t>返回结果</w:t>
      </w:r>
      <w:r>
        <w:tab/>
      </w:r>
      <w:r>
        <w:fldChar w:fldCharType="begin"/>
      </w:r>
      <w:r>
        <w:instrText xml:space="preserve"> PAGEREF _Toc883 \h </w:instrText>
      </w:r>
      <w:r>
        <w:fldChar w:fldCharType="separate"/>
      </w:r>
      <w:r>
        <w:t>937</w:t>
      </w:r>
      <w:r>
        <w:fldChar w:fldCharType="end"/>
      </w:r>
      <w:r>
        <w:fldChar w:fldCharType="end"/>
      </w:r>
    </w:p>
    <w:p w14:paraId="3A695A9F">
      <w:pPr>
        <w:pStyle w:val="29"/>
        <w:tabs>
          <w:tab w:val="right" w:leader="dot" w:pos="8640"/>
        </w:tabs>
      </w:pPr>
      <w:r>
        <w:fldChar w:fldCharType="begin"/>
      </w:r>
      <w:r>
        <w:instrText xml:space="preserve"> HYPERLINK \l _Toc18169 </w:instrText>
      </w:r>
      <w:r>
        <w:fldChar w:fldCharType="separate"/>
      </w:r>
      <w:r>
        <w:t>返回成功示例</w:t>
      </w:r>
      <w:r>
        <w:tab/>
      </w:r>
      <w:r>
        <w:fldChar w:fldCharType="begin"/>
      </w:r>
      <w:r>
        <w:instrText xml:space="preserve"> PAGEREF _Toc18169 \h </w:instrText>
      </w:r>
      <w:r>
        <w:fldChar w:fldCharType="separate"/>
      </w:r>
      <w:r>
        <w:t>937</w:t>
      </w:r>
      <w:r>
        <w:fldChar w:fldCharType="end"/>
      </w:r>
      <w:r>
        <w:fldChar w:fldCharType="end"/>
      </w:r>
    </w:p>
    <w:p w14:paraId="368F4580">
      <w:pPr>
        <w:pStyle w:val="29"/>
        <w:tabs>
          <w:tab w:val="right" w:leader="dot" w:pos="8640"/>
        </w:tabs>
      </w:pPr>
      <w:r>
        <w:fldChar w:fldCharType="begin"/>
      </w:r>
      <w:r>
        <w:instrText xml:space="preserve"> HYPERLINK \l _Toc1592 </w:instrText>
      </w:r>
      <w:r>
        <w:fldChar w:fldCharType="separate"/>
      </w:r>
      <w:r>
        <w:t>查询利润统计-店铺</w:t>
      </w:r>
      <w:r>
        <w:tab/>
      </w:r>
      <w:r>
        <w:fldChar w:fldCharType="begin"/>
      </w:r>
      <w:r>
        <w:instrText xml:space="preserve"> PAGEREF _Toc1592 \h </w:instrText>
      </w:r>
      <w:r>
        <w:fldChar w:fldCharType="separate"/>
      </w:r>
      <w:r>
        <w:t>941</w:t>
      </w:r>
      <w:r>
        <w:fldChar w:fldCharType="end"/>
      </w:r>
      <w:r>
        <w:fldChar w:fldCharType="end"/>
      </w:r>
    </w:p>
    <w:p w14:paraId="3ABD86DB">
      <w:pPr>
        <w:pStyle w:val="29"/>
        <w:tabs>
          <w:tab w:val="right" w:leader="dot" w:pos="8640"/>
        </w:tabs>
      </w:pPr>
      <w:r>
        <w:fldChar w:fldCharType="begin"/>
      </w:r>
      <w:r>
        <w:instrText xml:space="preserve"> HYPERLINK \l _Toc5367 </w:instrText>
      </w:r>
      <w:r>
        <w:fldChar w:fldCharType="separate"/>
      </w:r>
      <w:r>
        <w:t>接口信息</w:t>
      </w:r>
      <w:r>
        <w:tab/>
      </w:r>
      <w:r>
        <w:fldChar w:fldCharType="begin"/>
      </w:r>
      <w:r>
        <w:instrText xml:space="preserve"> PAGEREF _Toc5367 \h </w:instrText>
      </w:r>
      <w:r>
        <w:fldChar w:fldCharType="separate"/>
      </w:r>
      <w:r>
        <w:t>941</w:t>
      </w:r>
      <w:r>
        <w:fldChar w:fldCharType="end"/>
      </w:r>
      <w:r>
        <w:fldChar w:fldCharType="end"/>
      </w:r>
    </w:p>
    <w:p w14:paraId="45760571">
      <w:pPr>
        <w:pStyle w:val="29"/>
        <w:tabs>
          <w:tab w:val="right" w:leader="dot" w:pos="8640"/>
        </w:tabs>
      </w:pPr>
      <w:r>
        <w:fldChar w:fldCharType="begin"/>
      </w:r>
      <w:r>
        <w:instrText xml:space="preserve"> HYPERLINK \l _Toc1400 </w:instrText>
      </w:r>
      <w:r>
        <w:fldChar w:fldCharType="separate"/>
      </w:r>
      <w:r>
        <w:t>请求参数</w:t>
      </w:r>
      <w:r>
        <w:tab/>
      </w:r>
      <w:r>
        <w:fldChar w:fldCharType="begin"/>
      </w:r>
      <w:r>
        <w:instrText xml:space="preserve"> PAGEREF _Toc1400 \h </w:instrText>
      </w:r>
      <w:r>
        <w:fldChar w:fldCharType="separate"/>
      </w:r>
      <w:r>
        <w:t>941</w:t>
      </w:r>
      <w:r>
        <w:fldChar w:fldCharType="end"/>
      </w:r>
      <w:r>
        <w:fldChar w:fldCharType="end"/>
      </w:r>
    </w:p>
    <w:p w14:paraId="1B60BD6F">
      <w:pPr>
        <w:pStyle w:val="29"/>
        <w:tabs>
          <w:tab w:val="right" w:leader="dot" w:pos="8640"/>
        </w:tabs>
      </w:pPr>
      <w:r>
        <w:fldChar w:fldCharType="begin"/>
      </w:r>
      <w:r>
        <w:instrText xml:space="preserve"> HYPERLINK \l _Toc5927 </w:instrText>
      </w:r>
      <w:r>
        <w:fldChar w:fldCharType="separate"/>
      </w:r>
      <w:r>
        <w:t>请求示例</w:t>
      </w:r>
      <w:r>
        <w:tab/>
      </w:r>
      <w:r>
        <w:fldChar w:fldCharType="begin"/>
      </w:r>
      <w:r>
        <w:instrText xml:space="preserve"> PAGEREF _Toc5927 \h </w:instrText>
      </w:r>
      <w:r>
        <w:fldChar w:fldCharType="separate"/>
      </w:r>
      <w:r>
        <w:t>941</w:t>
      </w:r>
      <w:r>
        <w:fldChar w:fldCharType="end"/>
      </w:r>
      <w:r>
        <w:fldChar w:fldCharType="end"/>
      </w:r>
    </w:p>
    <w:p w14:paraId="2BD8D76F">
      <w:pPr>
        <w:pStyle w:val="29"/>
        <w:tabs>
          <w:tab w:val="right" w:leader="dot" w:pos="8640"/>
        </w:tabs>
      </w:pPr>
      <w:r>
        <w:fldChar w:fldCharType="begin"/>
      </w:r>
      <w:r>
        <w:instrText xml:space="preserve"> HYPERLINK \l _Toc19511 </w:instrText>
      </w:r>
      <w:r>
        <w:fldChar w:fldCharType="separate"/>
      </w:r>
      <w:r>
        <w:t>返回结果</w:t>
      </w:r>
      <w:r>
        <w:tab/>
      </w:r>
      <w:r>
        <w:fldChar w:fldCharType="begin"/>
      </w:r>
      <w:r>
        <w:instrText xml:space="preserve"> PAGEREF _Toc19511 \h </w:instrText>
      </w:r>
      <w:r>
        <w:fldChar w:fldCharType="separate"/>
      </w:r>
      <w:r>
        <w:t>942</w:t>
      </w:r>
      <w:r>
        <w:fldChar w:fldCharType="end"/>
      </w:r>
      <w:r>
        <w:fldChar w:fldCharType="end"/>
      </w:r>
    </w:p>
    <w:p w14:paraId="0BBD5087">
      <w:pPr>
        <w:pStyle w:val="29"/>
        <w:tabs>
          <w:tab w:val="right" w:leader="dot" w:pos="8640"/>
        </w:tabs>
      </w:pPr>
      <w:r>
        <w:fldChar w:fldCharType="begin"/>
      </w:r>
      <w:r>
        <w:instrText xml:space="preserve"> HYPERLINK \l _Toc29599 </w:instrText>
      </w:r>
      <w:r>
        <w:fldChar w:fldCharType="separate"/>
      </w:r>
      <w:r>
        <w:t>返回成功示例</w:t>
      </w:r>
      <w:r>
        <w:tab/>
      </w:r>
      <w:r>
        <w:fldChar w:fldCharType="begin"/>
      </w:r>
      <w:r>
        <w:instrText xml:space="preserve"> PAGEREF _Toc29599 \h </w:instrText>
      </w:r>
      <w:r>
        <w:fldChar w:fldCharType="separate"/>
      </w:r>
      <w:r>
        <w:t>942</w:t>
      </w:r>
      <w:r>
        <w:fldChar w:fldCharType="end"/>
      </w:r>
      <w:r>
        <w:fldChar w:fldCharType="end"/>
      </w:r>
    </w:p>
    <w:p w14:paraId="51AC84CB">
      <w:pPr>
        <w:pStyle w:val="29"/>
        <w:tabs>
          <w:tab w:val="right" w:leader="dot" w:pos="8640"/>
        </w:tabs>
      </w:pPr>
      <w:r>
        <w:fldChar w:fldCharType="begin"/>
      </w:r>
      <w:r>
        <w:instrText xml:space="preserve"> HYPERLINK \l _Toc23240 </w:instrText>
      </w:r>
      <w:r>
        <w:fldChar w:fldCharType="separate"/>
      </w:r>
      <w:r>
        <w:t>查询FBA长期仓储费</w:t>
      </w:r>
      <w:r>
        <w:tab/>
      </w:r>
      <w:r>
        <w:fldChar w:fldCharType="begin"/>
      </w:r>
      <w:r>
        <w:instrText xml:space="preserve"> PAGEREF _Toc23240 \h </w:instrText>
      </w:r>
      <w:r>
        <w:fldChar w:fldCharType="separate"/>
      </w:r>
      <w:r>
        <w:t>945</w:t>
      </w:r>
      <w:r>
        <w:fldChar w:fldCharType="end"/>
      </w:r>
      <w:r>
        <w:fldChar w:fldCharType="end"/>
      </w:r>
    </w:p>
    <w:p w14:paraId="2BDA3ACA">
      <w:pPr>
        <w:pStyle w:val="29"/>
        <w:tabs>
          <w:tab w:val="right" w:leader="dot" w:pos="8640"/>
        </w:tabs>
      </w:pPr>
      <w:r>
        <w:fldChar w:fldCharType="begin"/>
      </w:r>
      <w:r>
        <w:instrText xml:space="preserve"> HYPERLINK \l _Toc14748 </w:instrText>
      </w:r>
      <w:r>
        <w:fldChar w:fldCharType="separate"/>
      </w:r>
      <w:r>
        <w:t>接口信息</w:t>
      </w:r>
      <w:r>
        <w:tab/>
      </w:r>
      <w:r>
        <w:fldChar w:fldCharType="begin"/>
      </w:r>
      <w:r>
        <w:instrText xml:space="preserve"> PAGEREF _Toc14748 \h </w:instrText>
      </w:r>
      <w:r>
        <w:fldChar w:fldCharType="separate"/>
      </w:r>
      <w:r>
        <w:t>945</w:t>
      </w:r>
      <w:r>
        <w:fldChar w:fldCharType="end"/>
      </w:r>
      <w:r>
        <w:fldChar w:fldCharType="end"/>
      </w:r>
    </w:p>
    <w:p w14:paraId="04A38D6D">
      <w:pPr>
        <w:pStyle w:val="29"/>
        <w:tabs>
          <w:tab w:val="right" w:leader="dot" w:pos="8640"/>
        </w:tabs>
      </w:pPr>
      <w:r>
        <w:fldChar w:fldCharType="begin"/>
      </w:r>
      <w:r>
        <w:instrText xml:space="preserve"> HYPERLINK \l _Toc6884 </w:instrText>
      </w:r>
      <w:r>
        <w:fldChar w:fldCharType="separate"/>
      </w:r>
      <w:r>
        <w:t>请求参数</w:t>
      </w:r>
      <w:r>
        <w:tab/>
      </w:r>
      <w:r>
        <w:fldChar w:fldCharType="begin"/>
      </w:r>
      <w:r>
        <w:instrText xml:space="preserve"> PAGEREF _Toc6884 \h </w:instrText>
      </w:r>
      <w:r>
        <w:fldChar w:fldCharType="separate"/>
      </w:r>
      <w:r>
        <w:t>945</w:t>
      </w:r>
      <w:r>
        <w:fldChar w:fldCharType="end"/>
      </w:r>
      <w:r>
        <w:fldChar w:fldCharType="end"/>
      </w:r>
    </w:p>
    <w:p w14:paraId="40A80213">
      <w:pPr>
        <w:pStyle w:val="29"/>
        <w:tabs>
          <w:tab w:val="right" w:leader="dot" w:pos="8640"/>
        </w:tabs>
      </w:pPr>
      <w:r>
        <w:fldChar w:fldCharType="begin"/>
      </w:r>
      <w:r>
        <w:instrText xml:space="preserve"> HYPERLINK \l _Toc3506 </w:instrText>
      </w:r>
      <w:r>
        <w:fldChar w:fldCharType="separate"/>
      </w:r>
      <w:r>
        <w:t>请求示例</w:t>
      </w:r>
      <w:r>
        <w:tab/>
      </w:r>
      <w:r>
        <w:fldChar w:fldCharType="begin"/>
      </w:r>
      <w:r>
        <w:instrText xml:space="preserve"> PAGEREF _Toc3506 \h </w:instrText>
      </w:r>
      <w:r>
        <w:fldChar w:fldCharType="separate"/>
      </w:r>
      <w:r>
        <w:t>945</w:t>
      </w:r>
      <w:r>
        <w:fldChar w:fldCharType="end"/>
      </w:r>
      <w:r>
        <w:fldChar w:fldCharType="end"/>
      </w:r>
    </w:p>
    <w:p w14:paraId="34F83B24">
      <w:pPr>
        <w:pStyle w:val="29"/>
        <w:tabs>
          <w:tab w:val="right" w:leader="dot" w:pos="8640"/>
        </w:tabs>
      </w:pPr>
      <w:r>
        <w:fldChar w:fldCharType="begin"/>
      </w:r>
      <w:r>
        <w:instrText xml:space="preserve"> HYPERLINK \l _Toc389 </w:instrText>
      </w:r>
      <w:r>
        <w:fldChar w:fldCharType="separate"/>
      </w:r>
      <w:r>
        <w:t>返回结果</w:t>
      </w:r>
      <w:r>
        <w:tab/>
      </w:r>
      <w:r>
        <w:fldChar w:fldCharType="begin"/>
      </w:r>
      <w:r>
        <w:instrText xml:space="preserve"> PAGEREF _Toc389 \h </w:instrText>
      </w:r>
      <w:r>
        <w:fldChar w:fldCharType="separate"/>
      </w:r>
      <w:r>
        <w:t>946</w:t>
      </w:r>
      <w:r>
        <w:fldChar w:fldCharType="end"/>
      </w:r>
      <w:r>
        <w:fldChar w:fldCharType="end"/>
      </w:r>
    </w:p>
    <w:p w14:paraId="7D7440D8">
      <w:pPr>
        <w:pStyle w:val="29"/>
        <w:tabs>
          <w:tab w:val="right" w:leader="dot" w:pos="8640"/>
        </w:tabs>
      </w:pPr>
      <w:r>
        <w:fldChar w:fldCharType="begin"/>
      </w:r>
      <w:r>
        <w:instrText xml:space="preserve"> HYPERLINK \l _Toc20679 </w:instrText>
      </w:r>
      <w:r>
        <w:fldChar w:fldCharType="separate"/>
      </w:r>
      <w:r>
        <w:t>返回成功示例</w:t>
      </w:r>
      <w:r>
        <w:tab/>
      </w:r>
      <w:r>
        <w:fldChar w:fldCharType="begin"/>
      </w:r>
      <w:r>
        <w:instrText xml:space="preserve"> PAGEREF _Toc20679 \h </w:instrText>
      </w:r>
      <w:r>
        <w:fldChar w:fldCharType="separate"/>
      </w:r>
      <w:r>
        <w:t>946</w:t>
      </w:r>
      <w:r>
        <w:fldChar w:fldCharType="end"/>
      </w:r>
      <w:r>
        <w:fldChar w:fldCharType="end"/>
      </w:r>
    </w:p>
    <w:p w14:paraId="42107238">
      <w:pPr>
        <w:pStyle w:val="29"/>
        <w:tabs>
          <w:tab w:val="right" w:leader="dot" w:pos="8640"/>
        </w:tabs>
      </w:pPr>
      <w:r>
        <w:fldChar w:fldCharType="begin"/>
      </w:r>
      <w:r>
        <w:instrText xml:space="preserve"> HYPERLINK \l _Toc29830 </w:instrText>
      </w:r>
      <w:r>
        <w:fldChar w:fldCharType="separate"/>
      </w:r>
      <w:r>
        <w:t>查询FBA月仓储费</w:t>
      </w:r>
      <w:r>
        <w:tab/>
      </w:r>
      <w:r>
        <w:fldChar w:fldCharType="begin"/>
      </w:r>
      <w:r>
        <w:instrText xml:space="preserve"> PAGEREF _Toc29830 \h </w:instrText>
      </w:r>
      <w:r>
        <w:fldChar w:fldCharType="separate"/>
      </w:r>
      <w:r>
        <w:t>947</w:t>
      </w:r>
      <w:r>
        <w:fldChar w:fldCharType="end"/>
      </w:r>
      <w:r>
        <w:fldChar w:fldCharType="end"/>
      </w:r>
    </w:p>
    <w:p w14:paraId="0400522D">
      <w:pPr>
        <w:pStyle w:val="29"/>
        <w:tabs>
          <w:tab w:val="right" w:leader="dot" w:pos="8640"/>
        </w:tabs>
      </w:pPr>
      <w:r>
        <w:fldChar w:fldCharType="begin"/>
      </w:r>
      <w:r>
        <w:instrText xml:space="preserve"> HYPERLINK \l _Toc24487 </w:instrText>
      </w:r>
      <w:r>
        <w:fldChar w:fldCharType="separate"/>
      </w:r>
      <w:r>
        <w:t>接口信息</w:t>
      </w:r>
      <w:r>
        <w:tab/>
      </w:r>
      <w:r>
        <w:fldChar w:fldCharType="begin"/>
      </w:r>
      <w:r>
        <w:instrText xml:space="preserve"> PAGEREF _Toc24487 \h </w:instrText>
      </w:r>
      <w:r>
        <w:fldChar w:fldCharType="separate"/>
      </w:r>
      <w:r>
        <w:t>947</w:t>
      </w:r>
      <w:r>
        <w:fldChar w:fldCharType="end"/>
      </w:r>
      <w:r>
        <w:fldChar w:fldCharType="end"/>
      </w:r>
    </w:p>
    <w:p w14:paraId="7D237ABE">
      <w:pPr>
        <w:pStyle w:val="29"/>
        <w:tabs>
          <w:tab w:val="right" w:leader="dot" w:pos="8640"/>
        </w:tabs>
      </w:pPr>
      <w:r>
        <w:fldChar w:fldCharType="begin"/>
      </w:r>
      <w:r>
        <w:instrText xml:space="preserve"> HYPERLINK \l _Toc14938 </w:instrText>
      </w:r>
      <w:r>
        <w:fldChar w:fldCharType="separate"/>
      </w:r>
      <w:r>
        <w:t>请求参数</w:t>
      </w:r>
      <w:r>
        <w:tab/>
      </w:r>
      <w:r>
        <w:fldChar w:fldCharType="begin"/>
      </w:r>
      <w:r>
        <w:instrText xml:space="preserve"> PAGEREF _Toc14938 \h </w:instrText>
      </w:r>
      <w:r>
        <w:fldChar w:fldCharType="separate"/>
      </w:r>
      <w:r>
        <w:t>947</w:t>
      </w:r>
      <w:r>
        <w:fldChar w:fldCharType="end"/>
      </w:r>
      <w:r>
        <w:fldChar w:fldCharType="end"/>
      </w:r>
    </w:p>
    <w:p w14:paraId="26298184">
      <w:pPr>
        <w:pStyle w:val="29"/>
        <w:tabs>
          <w:tab w:val="right" w:leader="dot" w:pos="8640"/>
        </w:tabs>
      </w:pPr>
      <w:r>
        <w:fldChar w:fldCharType="begin"/>
      </w:r>
      <w:r>
        <w:instrText xml:space="preserve"> HYPERLINK \l _Toc14447 </w:instrText>
      </w:r>
      <w:r>
        <w:fldChar w:fldCharType="separate"/>
      </w:r>
      <w:r>
        <w:t>请求示例</w:t>
      </w:r>
      <w:r>
        <w:tab/>
      </w:r>
      <w:r>
        <w:fldChar w:fldCharType="begin"/>
      </w:r>
      <w:r>
        <w:instrText xml:space="preserve"> PAGEREF _Toc14447 \h </w:instrText>
      </w:r>
      <w:r>
        <w:fldChar w:fldCharType="separate"/>
      </w:r>
      <w:r>
        <w:t>947</w:t>
      </w:r>
      <w:r>
        <w:fldChar w:fldCharType="end"/>
      </w:r>
      <w:r>
        <w:fldChar w:fldCharType="end"/>
      </w:r>
    </w:p>
    <w:p w14:paraId="3CE2A4CC">
      <w:pPr>
        <w:pStyle w:val="29"/>
        <w:tabs>
          <w:tab w:val="right" w:leader="dot" w:pos="8640"/>
        </w:tabs>
      </w:pPr>
      <w:r>
        <w:fldChar w:fldCharType="begin"/>
      </w:r>
      <w:r>
        <w:instrText xml:space="preserve"> HYPERLINK \l _Toc11348 </w:instrText>
      </w:r>
      <w:r>
        <w:fldChar w:fldCharType="separate"/>
      </w:r>
      <w:r>
        <w:t>返回结果</w:t>
      </w:r>
      <w:r>
        <w:tab/>
      </w:r>
      <w:r>
        <w:fldChar w:fldCharType="begin"/>
      </w:r>
      <w:r>
        <w:instrText xml:space="preserve"> PAGEREF _Toc11348 \h </w:instrText>
      </w:r>
      <w:r>
        <w:fldChar w:fldCharType="separate"/>
      </w:r>
      <w:r>
        <w:t>947</w:t>
      </w:r>
      <w:r>
        <w:fldChar w:fldCharType="end"/>
      </w:r>
      <w:r>
        <w:fldChar w:fldCharType="end"/>
      </w:r>
    </w:p>
    <w:p w14:paraId="56F6D567">
      <w:pPr>
        <w:pStyle w:val="29"/>
        <w:tabs>
          <w:tab w:val="right" w:leader="dot" w:pos="8640"/>
        </w:tabs>
      </w:pPr>
      <w:r>
        <w:fldChar w:fldCharType="begin"/>
      </w:r>
      <w:r>
        <w:instrText xml:space="preserve"> HYPERLINK \l _Toc31784 </w:instrText>
      </w:r>
      <w:r>
        <w:fldChar w:fldCharType="separate"/>
      </w:r>
      <w:r>
        <w:t>返回成功示例</w:t>
      </w:r>
      <w:r>
        <w:tab/>
      </w:r>
      <w:r>
        <w:fldChar w:fldCharType="begin"/>
      </w:r>
      <w:r>
        <w:instrText xml:space="preserve"> PAGEREF _Toc31784 \h </w:instrText>
      </w:r>
      <w:r>
        <w:fldChar w:fldCharType="separate"/>
      </w:r>
      <w:r>
        <w:t>947</w:t>
      </w:r>
      <w:r>
        <w:fldChar w:fldCharType="end"/>
      </w:r>
      <w:r>
        <w:fldChar w:fldCharType="end"/>
      </w:r>
    </w:p>
    <w:p w14:paraId="4A6DF24D">
      <w:pPr>
        <w:pStyle w:val="29"/>
        <w:tabs>
          <w:tab w:val="right" w:leader="dot" w:pos="8640"/>
        </w:tabs>
      </w:pPr>
      <w:r>
        <w:fldChar w:fldCharType="begin"/>
      </w:r>
      <w:r>
        <w:instrText xml:space="preserve"> HYPERLINK \l _Toc26710 </w:instrText>
      </w:r>
      <w:r>
        <w:fldChar w:fldCharType="separate"/>
      </w:r>
      <w:r>
        <w:t>查询店铺汇总销量</w:t>
      </w:r>
      <w:r>
        <w:tab/>
      </w:r>
      <w:r>
        <w:fldChar w:fldCharType="begin"/>
      </w:r>
      <w:r>
        <w:instrText xml:space="preserve"> PAGEREF _Toc26710 \h </w:instrText>
      </w:r>
      <w:r>
        <w:fldChar w:fldCharType="separate"/>
      </w:r>
      <w:r>
        <w:t>949</w:t>
      </w:r>
      <w:r>
        <w:fldChar w:fldCharType="end"/>
      </w:r>
      <w:r>
        <w:fldChar w:fldCharType="end"/>
      </w:r>
    </w:p>
    <w:p w14:paraId="7992285A">
      <w:pPr>
        <w:pStyle w:val="29"/>
        <w:tabs>
          <w:tab w:val="right" w:leader="dot" w:pos="8640"/>
        </w:tabs>
      </w:pPr>
      <w:r>
        <w:fldChar w:fldCharType="begin"/>
      </w:r>
      <w:r>
        <w:instrText xml:space="preserve"> HYPERLINK \l _Toc25831 </w:instrText>
      </w:r>
      <w:r>
        <w:fldChar w:fldCharType="separate"/>
      </w:r>
      <w:r>
        <w:t>接口信息</w:t>
      </w:r>
      <w:r>
        <w:tab/>
      </w:r>
      <w:r>
        <w:fldChar w:fldCharType="begin"/>
      </w:r>
      <w:r>
        <w:instrText xml:space="preserve"> PAGEREF _Toc25831 \h </w:instrText>
      </w:r>
      <w:r>
        <w:fldChar w:fldCharType="separate"/>
      </w:r>
      <w:r>
        <w:t>949</w:t>
      </w:r>
      <w:r>
        <w:fldChar w:fldCharType="end"/>
      </w:r>
      <w:r>
        <w:fldChar w:fldCharType="end"/>
      </w:r>
    </w:p>
    <w:p w14:paraId="3E09A3AF">
      <w:pPr>
        <w:pStyle w:val="29"/>
        <w:tabs>
          <w:tab w:val="right" w:leader="dot" w:pos="8640"/>
        </w:tabs>
      </w:pPr>
      <w:r>
        <w:fldChar w:fldCharType="begin"/>
      </w:r>
      <w:r>
        <w:instrText xml:space="preserve"> HYPERLINK \l _Toc24763 </w:instrText>
      </w:r>
      <w:r>
        <w:fldChar w:fldCharType="separate"/>
      </w:r>
      <w:r>
        <w:t>请求参数</w:t>
      </w:r>
      <w:r>
        <w:tab/>
      </w:r>
      <w:r>
        <w:fldChar w:fldCharType="begin"/>
      </w:r>
      <w:r>
        <w:instrText xml:space="preserve"> PAGEREF _Toc24763 \h </w:instrText>
      </w:r>
      <w:r>
        <w:fldChar w:fldCharType="separate"/>
      </w:r>
      <w:r>
        <w:t>949</w:t>
      </w:r>
      <w:r>
        <w:fldChar w:fldCharType="end"/>
      </w:r>
      <w:r>
        <w:fldChar w:fldCharType="end"/>
      </w:r>
    </w:p>
    <w:p w14:paraId="23014AAC">
      <w:pPr>
        <w:pStyle w:val="29"/>
        <w:tabs>
          <w:tab w:val="right" w:leader="dot" w:pos="8640"/>
        </w:tabs>
      </w:pPr>
      <w:r>
        <w:fldChar w:fldCharType="begin"/>
      </w:r>
      <w:r>
        <w:instrText xml:space="preserve"> HYPERLINK \l _Toc8954 </w:instrText>
      </w:r>
      <w:r>
        <w:fldChar w:fldCharType="separate"/>
      </w:r>
      <w:r>
        <w:t>请求示例</w:t>
      </w:r>
      <w:r>
        <w:tab/>
      </w:r>
      <w:r>
        <w:fldChar w:fldCharType="begin"/>
      </w:r>
      <w:r>
        <w:instrText xml:space="preserve"> PAGEREF _Toc8954 \h </w:instrText>
      </w:r>
      <w:r>
        <w:fldChar w:fldCharType="separate"/>
      </w:r>
      <w:r>
        <w:t>949</w:t>
      </w:r>
      <w:r>
        <w:fldChar w:fldCharType="end"/>
      </w:r>
      <w:r>
        <w:fldChar w:fldCharType="end"/>
      </w:r>
    </w:p>
    <w:p w14:paraId="00BE246F">
      <w:pPr>
        <w:pStyle w:val="29"/>
        <w:tabs>
          <w:tab w:val="right" w:leader="dot" w:pos="8640"/>
        </w:tabs>
      </w:pPr>
      <w:r>
        <w:fldChar w:fldCharType="begin"/>
      </w:r>
      <w:r>
        <w:instrText xml:space="preserve"> HYPERLINK \l _Toc4987 </w:instrText>
      </w:r>
      <w:r>
        <w:fldChar w:fldCharType="separate"/>
      </w:r>
      <w:r>
        <w:t>返回结果</w:t>
      </w:r>
      <w:r>
        <w:tab/>
      </w:r>
      <w:r>
        <w:fldChar w:fldCharType="begin"/>
      </w:r>
      <w:r>
        <w:instrText xml:space="preserve"> PAGEREF _Toc4987 \h </w:instrText>
      </w:r>
      <w:r>
        <w:fldChar w:fldCharType="separate"/>
      </w:r>
      <w:r>
        <w:t>949</w:t>
      </w:r>
      <w:r>
        <w:fldChar w:fldCharType="end"/>
      </w:r>
      <w:r>
        <w:fldChar w:fldCharType="end"/>
      </w:r>
    </w:p>
    <w:p w14:paraId="1ED0BF0D">
      <w:pPr>
        <w:pStyle w:val="29"/>
        <w:tabs>
          <w:tab w:val="right" w:leader="dot" w:pos="8640"/>
        </w:tabs>
      </w:pPr>
      <w:r>
        <w:fldChar w:fldCharType="begin"/>
      </w:r>
      <w:r>
        <w:instrText xml:space="preserve"> HYPERLINK \l _Toc21230 </w:instrText>
      </w:r>
      <w:r>
        <w:fldChar w:fldCharType="separate"/>
      </w:r>
      <w:r>
        <w:t>返回成功示例</w:t>
      </w:r>
      <w:r>
        <w:tab/>
      </w:r>
      <w:r>
        <w:fldChar w:fldCharType="begin"/>
      </w:r>
      <w:r>
        <w:instrText xml:space="preserve"> PAGEREF _Toc21230 \h </w:instrText>
      </w:r>
      <w:r>
        <w:fldChar w:fldCharType="separate"/>
      </w:r>
      <w:r>
        <w:t>949</w:t>
      </w:r>
      <w:r>
        <w:fldChar w:fldCharType="end"/>
      </w:r>
      <w:r>
        <w:fldChar w:fldCharType="end"/>
      </w:r>
    </w:p>
    <w:p w14:paraId="7DAD4EEA">
      <w:pPr>
        <w:pStyle w:val="29"/>
        <w:tabs>
          <w:tab w:val="right" w:leader="dot" w:pos="8640"/>
        </w:tabs>
      </w:pPr>
      <w:r>
        <w:fldChar w:fldCharType="begin"/>
      </w:r>
      <w:r>
        <w:instrText xml:space="preserve"> HYPERLINK \l _Toc32161 </w:instrText>
      </w:r>
      <w:r>
        <w:fldChar w:fldCharType="separate"/>
      </w:r>
      <w:r>
        <w:t>附加说明</w:t>
      </w:r>
      <w:r>
        <w:tab/>
      </w:r>
      <w:r>
        <w:fldChar w:fldCharType="begin"/>
      </w:r>
      <w:r>
        <w:instrText xml:space="preserve"> PAGEREF _Toc32161 \h </w:instrText>
      </w:r>
      <w:r>
        <w:fldChar w:fldCharType="separate"/>
      </w:r>
      <w:r>
        <w:t>950</w:t>
      </w:r>
      <w:r>
        <w:fldChar w:fldCharType="end"/>
      </w:r>
      <w:r>
        <w:fldChar w:fldCharType="end"/>
      </w:r>
    </w:p>
    <w:p w14:paraId="61C17334">
      <w:pPr>
        <w:pStyle w:val="29"/>
        <w:tabs>
          <w:tab w:val="right" w:leader="dot" w:pos="8640"/>
        </w:tabs>
      </w:pPr>
      <w:r>
        <w:fldChar w:fldCharType="begin"/>
      </w:r>
      <w:r>
        <w:instrText xml:space="preserve"> HYPERLINK \l _Toc11920 </w:instrText>
      </w:r>
      <w:r>
        <w:fldChar w:fldCharType="separate"/>
      </w:r>
      <w:r>
        <w:t>查询订单利润-MSKU</w:t>
      </w:r>
      <w:r>
        <w:tab/>
      </w:r>
      <w:r>
        <w:fldChar w:fldCharType="begin"/>
      </w:r>
      <w:r>
        <w:instrText xml:space="preserve"> PAGEREF _Toc11920 \h </w:instrText>
      </w:r>
      <w:r>
        <w:fldChar w:fldCharType="separate"/>
      </w:r>
      <w:r>
        <w:t>950</w:t>
      </w:r>
      <w:r>
        <w:fldChar w:fldCharType="end"/>
      </w:r>
      <w:r>
        <w:fldChar w:fldCharType="end"/>
      </w:r>
    </w:p>
    <w:p w14:paraId="5780B560">
      <w:pPr>
        <w:pStyle w:val="29"/>
        <w:tabs>
          <w:tab w:val="right" w:leader="dot" w:pos="8640"/>
        </w:tabs>
      </w:pPr>
      <w:r>
        <w:fldChar w:fldCharType="begin"/>
      </w:r>
      <w:r>
        <w:instrText xml:space="preserve"> HYPERLINK \l _Toc1051 </w:instrText>
      </w:r>
      <w:r>
        <w:fldChar w:fldCharType="separate"/>
      </w:r>
      <w:r>
        <w:t>接口信息</w:t>
      </w:r>
      <w:r>
        <w:tab/>
      </w:r>
      <w:r>
        <w:fldChar w:fldCharType="begin"/>
      </w:r>
      <w:r>
        <w:instrText xml:space="preserve"> PAGEREF _Toc1051 \h </w:instrText>
      </w:r>
      <w:r>
        <w:fldChar w:fldCharType="separate"/>
      </w:r>
      <w:r>
        <w:t>950</w:t>
      </w:r>
      <w:r>
        <w:fldChar w:fldCharType="end"/>
      </w:r>
      <w:r>
        <w:fldChar w:fldCharType="end"/>
      </w:r>
    </w:p>
    <w:p w14:paraId="6EB142CA">
      <w:pPr>
        <w:pStyle w:val="29"/>
        <w:tabs>
          <w:tab w:val="right" w:leader="dot" w:pos="8640"/>
        </w:tabs>
      </w:pPr>
      <w:r>
        <w:fldChar w:fldCharType="begin"/>
      </w:r>
      <w:r>
        <w:instrText xml:space="preserve"> HYPERLINK \l _Toc6180 </w:instrText>
      </w:r>
      <w:r>
        <w:fldChar w:fldCharType="separate"/>
      </w:r>
      <w:r>
        <w:t>请求参数</w:t>
      </w:r>
      <w:r>
        <w:tab/>
      </w:r>
      <w:r>
        <w:fldChar w:fldCharType="begin"/>
      </w:r>
      <w:r>
        <w:instrText xml:space="preserve"> PAGEREF _Toc6180 \h </w:instrText>
      </w:r>
      <w:r>
        <w:fldChar w:fldCharType="separate"/>
      </w:r>
      <w:r>
        <w:t>950</w:t>
      </w:r>
      <w:r>
        <w:fldChar w:fldCharType="end"/>
      </w:r>
      <w:r>
        <w:fldChar w:fldCharType="end"/>
      </w:r>
    </w:p>
    <w:p w14:paraId="3D61CF89">
      <w:pPr>
        <w:pStyle w:val="29"/>
        <w:tabs>
          <w:tab w:val="right" w:leader="dot" w:pos="8640"/>
        </w:tabs>
      </w:pPr>
      <w:r>
        <w:fldChar w:fldCharType="begin"/>
      </w:r>
      <w:r>
        <w:instrText xml:space="preserve"> HYPERLINK \l _Toc29950 </w:instrText>
      </w:r>
      <w:r>
        <w:fldChar w:fldCharType="separate"/>
      </w:r>
      <w:r>
        <w:t>请求cURL示例</w:t>
      </w:r>
      <w:r>
        <w:tab/>
      </w:r>
      <w:r>
        <w:fldChar w:fldCharType="begin"/>
      </w:r>
      <w:r>
        <w:instrText xml:space="preserve"> PAGEREF _Toc29950 \h </w:instrText>
      </w:r>
      <w:r>
        <w:fldChar w:fldCharType="separate"/>
      </w:r>
      <w:r>
        <w:t>950</w:t>
      </w:r>
      <w:r>
        <w:fldChar w:fldCharType="end"/>
      </w:r>
      <w:r>
        <w:fldChar w:fldCharType="end"/>
      </w:r>
    </w:p>
    <w:p w14:paraId="4111C1AF">
      <w:pPr>
        <w:pStyle w:val="29"/>
        <w:tabs>
          <w:tab w:val="right" w:leader="dot" w:pos="8640"/>
        </w:tabs>
      </w:pPr>
      <w:r>
        <w:fldChar w:fldCharType="begin"/>
      </w:r>
      <w:r>
        <w:instrText xml:space="preserve"> HYPERLINK \l _Toc20159 </w:instrText>
      </w:r>
      <w:r>
        <w:fldChar w:fldCharType="separate"/>
      </w:r>
      <w:r>
        <w:t>返回结果</w:t>
      </w:r>
      <w:r>
        <w:tab/>
      </w:r>
      <w:r>
        <w:fldChar w:fldCharType="begin"/>
      </w:r>
      <w:r>
        <w:instrText xml:space="preserve"> PAGEREF _Toc20159 \h </w:instrText>
      </w:r>
      <w:r>
        <w:fldChar w:fldCharType="separate"/>
      </w:r>
      <w:r>
        <w:t>951</w:t>
      </w:r>
      <w:r>
        <w:fldChar w:fldCharType="end"/>
      </w:r>
      <w:r>
        <w:fldChar w:fldCharType="end"/>
      </w:r>
    </w:p>
    <w:p w14:paraId="1106E0C4">
      <w:pPr>
        <w:pStyle w:val="29"/>
        <w:tabs>
          <w:tab w:val="right" w:leader="dot" w:pos="8640"/>
        </w:tabs>
      </w:pPr>
      <w:r>
        <w:fldChar w:fldCharType="begin"/>
      </w:r>
      <w:r>
        <w:instrText xml:space="preserve"> HYPERLINK \l _Toc32507 </w:instrText>
      </w:r>
      <w:r>
        <w:fldChar w:fldCharType="separate"/>
      </w:r>
      <w:r>
        <w:t>返回成功示例</w:t>
      </w:r>
      <w:r>
        <w:tab/>
      </w:r>
      <w:r>
        <w:fldChar w:fldCharType="begin"/>
      </w:r>
      <w:r>
        <w:instrText xml:space="preserve"> PAGEREF _Toc32507 \h </w:instrText>
      </w:r>
      <w:r>
        <w:fldChar w:fldCharType="separate"/>
      </w:r>
      <w:r>
        <w:t>951</w:t>
      </w:r>
      <w:r>
        <w:fldChar w:fldCharType="end"/>
      </w:r>
      <w:r>
        <w:fldChar w:fldCharType="end"/>
      </w:r>
    </w:p>
    <w:p w14:paraId="3CFB5472">
      <w:pPr>
        <w:pStyle w:val="29"/>
        <w:tabs>
          <w:tab w:val="right" w:leader="dot" w:pos="8640"/>
        </w:tabs>
      </w:pPr>
      <w:r>
        <w:fldChar w:fldCharType="begin"/>
      </w:r>
      <w:r>
        <w:instrText xml:space="preserve"> HYPERLINK \l _Toc19071 </w:instrText>
      </w:r>
      <w:r>
        <w:fldChar w:fldCharType="separate"/>
      </w:r>
      <w:r>
        <w:t>库存报表-本地仓-新报表-汇总</w:t>
      </w:r>
      <w:r>
        <w:tab/>
      </w:r>
      <w:r>
        <w:fldChar w:fldCharType="begin"/>
      </w:r>
      <w:r>
        <w:instrText xml:space="preserve"> PAGEREF _Toc19071 \h </w:instrText>
      </w:r>
      <w:r>
        <w:fldChar w:fldCharType="separate"/>
      </w:r>
      <w:r>
        <w:t>953</w:t>
      </w:r>
      <w:r>
        <w:fldChar w:fldCharType="end"/>
      </w:r>
      <w:r>
        <w:fldChar w:fldCharType="end"/>
      </w:r>
    </w:p>
    <w:p w14:paraId="3B80CF21">
      <w:pPr>
        <w:pStyle w:val="29"/>
        <w:tabs>
          <w:tab w:val="right" w:leader="dot" w:pos="8640"/>
        </w:tabs>
      </w:pPr>
      <w:r>
        <w:fldChar w:fldCharType="begin"/>
      </w:r>
      <w:r>
        <w:instrText xml:space="preserve"> HYPERLINK \l _Toc21819 </w:instrText>
      </w:r>
      <w:r>
        <w:fldChar w:fldCharType="separate"/>
      </w:r>
      <w:r>
        <w:t>接口信息</w:t>
      </w:r>
      <w:r>
        <w:tab/>
      </w:r>
      <w:r>
        <w:fldChar w:fldCharType="begin"/>
      </w:r>
      <w:r>
        <w:instrText xml:space="preserve"> PAGEREF _Toc21819 \h </w:instrText>
      </w:r>
      <w:r>
        <w:fldChar w:fldCharType="separate"/>
      </w:r>
      <w:r>
        <w:t>953</w:t>
      </w:r>
      <w:r>
        <w:fldChar w:fldCharType="end"/>
      </w:r>
      <w:r>
        <w:fldChar w:fldCharType="end"/>
      </w:r>
    </w:p>
    <w:p w14:paraId="6E22AC55">
      <w:pPr>
        <w:pStyle w:val="29"/>
        <w:tabs>
          <w:tab w:val="right" w:leader="dot" w:pos="8640"/>
        </w:tabs>
      </w:pPr>
      <w:r>
        <w:fldChar w:fldCharType="begin"/>
      </w:r>
      <w:r>
        <w:instrText xml:space="preserve"> HYPERLINK \l _Toc10077 </w:instrText>
      </w:r>
      <w:r>
        <w:fldChar w:fldCharType="separate"/>
      </w:r>
      <w:r>
        <w:t>请求参数</w:t>
      </w:r>
      <w:r>
        <w:tab/>
      </w:r>
      <w:r>
        <w:fldChar w:fldCharType="begin"/>
      </w:r>
      <w:r>
        <w:instrText xml:space="preserve"> PAGEREF _Toc10077 \h </w:instrText>
      </w:r>
      <w:r>
        <w:fldChar w:fldCharType="separate"/>
      </w:r>
      <w:r>
        <w:t>953</w:t>
      </w:r>
      <w:r>
        <w:fldChar w:fldCharType="end"/>
      </w:r>
      <w:r>
        <w:fldChar w:fldCharType="end"/>
      </w:r>
    </w:p>
    <w:p w14:paraId="0D379207">
      <w:pPr>
        <w:pStyle w:val="29"/>
        <w:tabs>
          <w:tab w:val="right" w:leader="dot" w:pos="8640"/>
        </w:tabs>
      </w:pPr>
      <w:r>
        <w:fldChar w:fldCharType="begin"/>
      </w:r>
      <w:r>
        <w:instrText xml:space="preserve"> HYPERLINK \l _Toc31658 </w:instrText>
      </w:r>
      <w:r>
        <w:fldChar w:fldCharType="separate"/>
      </w:r>
      <w:r>
        <w:t>请求示例</w:t>
      </w:r>
      <w:r>
        <w:tab/>
      </w:r>
      <w:r>
        <w:fldChar w:fldCharType="begin"/>
      </w:r>
      <w:r>
        <w:instrText xml:space="preserve"> PAGEREF _Toc31658 \h </w:instrText>
      </w:r>
      <w:r>
        <w:fldChar w:fldCharType="separate"/>
      </w:r>
      <w:r>
        <w:t>953</w:t>
      </w:r>
      <w:r>
        <w:fldChar w:fldCharType="end"/>
      </w:r>
      <w:r>
        <w:fldChar w:fldCharType="end"/>
      </w:r>
    </w:p>
    <w:p w14:paraId="3EFD01C7">
      <w:pPr>
        <w:pStyle w:val="29"/>
        <w:tabs>
          <w:tab w:val="right" w:leader="dot" w:pos="8640"/>
        </w:tabs>
      </w:pPr>
      <w:r>
        <w:fldChar w:fldCharType="begin"/>
      </w:r>
      <w:r>
        <w:instrText xml:space="preserve"> HYPERLINK \l _Toc21161 </w:instrText>
      </w:r>
      <w:r>
        <w:fldChar w:fldCharType="separate"/>
      </w:r>
      <w:r>
        <w:t>返回结果</w:t>
      </w:r>
      <w:r>
        <w:tab/>
      </w:r>
      <w:r>
        <w:fldChar w:fldCharType="begin"/>
      </w:r>
      <w:r>
        <w:instrText xml:space="preserve"> PAGEREF _Toc21161 \h </w:instrText>
      </w:r>
      <w:r>
        <w:fldChar w:fldCharType="separate"/>
      </w:r>
      <w:r>
        <w:t>953</w:t>
      </w:r>
      <w:r>
        <w:fldChar w:fldCharType="end"/>
      </w:r>
      <w:r>
        <w:fldChar w:fldCharType="end"/>
      </w:r>
    </w:p>
    <w:p w14:paraId="48AE2316">
      <w:pPr>
        <w:pStyle w:val="29"/>
        <w:tabs>
          <w:tab w:val="right" w:leader="dot" w:pos="8640"/>
        </w:tabs>
      </w:pPr>
      <w:r>
        <w:fldChar w:fldCharType="begin"/>
      </w:r>
      <w:r>
        <w:instrText xml:space="preserve"> HYPERLINK \l _Toc8068 </w:instrText>
      </w:r>
      <w:r>
        <w:fldChar w:fldCharType="separate"/>
      </w:r>
      <w:r>
        <w:t>返回成功示例</w:t>
      </w:r>
      <w:r>
        <w:tab/>
      </w:r>
      <w:r>
        <w:fldChar w:fldCharType="begin"/>
      </w:r>
      <w:r>
        <w:instrText xml:space="preserve"> PAGEREF _Toc8068 \h </w:instrText>
      </w:r>
      <w:r>
        <w:fldChar w:fldCharType="separate"/>
      </w:r>
      <w:r>
        <w:t>953</w:t>
      </w:r>
      <w:r>
        <w:fldChar w:fldCharType="end"/>
      </w:r>
      <w:r>
        <w:fldChar w:fldCharType="end"/>
      </w:r>
    </w:p>
    <w:p w14:paraId="62EE0FB4">
      <w:pPr>
        <w:pStyle w:val="29"/>
        <w:tabs>
          <w:tab w:val="right" w:leader="dot" w:pos="8640"/>
        </w:tabs>
      </w:pPr>
      <w:r>
        <w:fldChar w:fldCharType="begin"/>
      </w:r>
      <w:r>
        <w:instrText xml:space="preserve"> HYPERLINK \l _Toc18400 </w:instrText>
      </w:r>
      <w:r>
        <w:fldChar w:fldCharType="separate"/>
      </w:r>
      <w:r>
        <w:t>库存报表-本地仓-新报表-明细</w:t>
      </w:r>
      <w:r>
        <w:tab/>
      </w:r>
      <w:r>
        <w:fldChar w:fldCharType="begin"/>
      </w:r>
      <w:r>
        <w:instrText xml:space="preserve"> PAGEREF _Toc18400 \h </w:instrText>
      </w:r>
      <w:r>
        <w:fldChar w:fldCharType="separate"/>
      </w:r>
      <w:r>
        <w:t>955</w:t>
      </w:r>
      <w:r>
        <w:fldChar w:fldCharType="end"/>
      </w:r>
      <w:r>
        <w:fldChar w:fldCharType="end"/>
      </w:r>
    </w:p>
    <w:p w14:paraId="2CBA2524">
      <w:pPr>
        <w:pStyle w:val="29"/>
        <w:tabs>
          <w:tab w:val="right" w:leader="dot" w:pos="8640"/>
        </w:tabs>
      </w:pPr>
      <w:r>
        <w:fldChar w:fldCharType="begin"/>
      </w:r>
      <w:r>
        <w:instrText xml:space="preserve"> HYPERLINK \l _Toc21686 </w:instrText>
      </w:r>
      <w:r>
        <w:fldChar w:fldCharType="separate"/>
      </w:r>
      <w:r>
        <w:t>接口信息</w:t>
      </w:r>
      <w:r>
        <w:tab/>
      </w:r>
      <w:r>
        <w:fldChar w:fldCharType="begin"/>
      </w:r>
      <w:r>
        <w:instrText xml:space="preserve"> PAGEREF _Toc21686 \h </w:instrText>
      </w:r>
      <w:r>
        <w:fldChar w:fldCharType="separate"/>
      </w:r>
      <w:r>
        <w:t>955</w:t>
      </w:r>
      <w:r>
        <w:fldChar w:fldCharType="end"/>
      </w:r>
      <w:r>
        <w:fldChar w:fldCharType="end"/>
      </w:r>
    </w:p>
    <w:p w14:paraId="5EE5492E">
      <w:pPr>
        <w:pStyle w:val="29"/>
        <w:tabs>
          <w:tab w:val="right" w:leader="dot" w:pos="8640"/>
        </w:tabs>
      </w:pPr>
      <w:r>
        <w:fldChar w:fldCharType="begin"/>
      </w:r>
      <w:r>
        <w:instrText xml:space="preserve"> HYPERLINK \l _Toc17511 </w:instrText>
      </w:r>
      <w:r>
        <w:fldChar w:fldCharType="separate"/>
      </w:r>
      <w:r>
        <w:t>请求参数</w:t>
      </w:r>
      <w:r>
        <w:tab/>
      </w:r>
      <w:r>
        <w:fldChar w:fldCharType="begin"/>
      </w:r>
      <w:r>
        <w:instrText xml:space="preserve"> PAGEREF _Toc17511 \h </w:instrText>
      </w:r>
      <w:r>
        <w:fldChar w:fldCharType="separate"/>
      </w:r>
      <w:r>
        <w:t>955</w:t>
      </w:r>
      <w:r>
        <w:fldChar w:fldCharType="end"/>
      </w:r>
      <w:r>
        <w:fldChar w:fldCharType="end"/>
      </w:r>
    </w:p>
    <w:p w14:paraId="50A3707D">
      <w:pPr>
        <w:pStyle w:val="29"/>
        <w:tabs>
          <w:tab w:val="right" w:leader="dot" w:pos="8640"/>
        </w:tabs>
      </w:pPr>
      <w:r>
        <w:fldChar w:fldCharType="begin"/>
      </w:r>
      <w:r>
        <w:instrText xml:space="preserve"> HYPERLINK \l _Toc31464 </w:instrText>
      </w:r>
      <w:r>
        <w:fldChar w:fldCharType="separate"/>
      </w:r>
      <w:r>
        <w:t>请求示例</w:t>
      </w:r>
      <w:r>
        <w:tab/>
      </w:r>
      <w:r>
        <w:fldChar w:fldCharType="begin"/>
      </w:r>
      <w:r>
        <w:instrText xml:space="preserve"> PAGEREF _Toc31464 \h </w:instrText>
      </w:r>
      <w:r>
        <w:fldChar w:fldCharType="separate"/>
      </w:r>
      <w:r>
        <w:t>955</w:t>
      </w:r>
      <w:r>
        <w:fldChar w:fldCharType="end"/>
      </w:r>
      <w:r>
        <w:fldChar w:fldCharType="end"/>
      </w:r>
    </w:p>
    <w:p w14:paraId="7DC1F089">
      <w:pPr>
        <w:pStyle w:val="29"/>
        <w:tabs>
          <w:tab w:val="right" w:leader="dot" w:pos="8640"/>
        </w:tabs>
      </w:pPr>
      <w:r>
        <w:fldChar w:fldCharType="begin"/>
      </w:r>
      <w:r>
        <w:instrText xml:space="preserve"> HYPERLINK \l _Toc11803 </w:instrText>
      </w:r>
      <w:r>
        <w:fldChar w:fldCharType="separate"/>
      </w:r>
      <w:r>
        <w:t>返回结果</w:t>
      </w:r>
      <w:r>
        <w:tab/>
      </w:r>
      <w:r>
        <w:fldChar w:fldCharType="begin"/>
      </w:r>
      <w:r>
        <w:instrText xml:space="preserve"> PAGEREF _Toc11803 \h </w:instrText>
      </w:r>
      <w:r>
        <w:fldChar w:fldCharType="separate"/>
      </w:r>
      <w:r>
        <w:t>955</w:t>
      </w:r>
      <w:r>
        <w:fldChar w:fldCharType="end"/>
      </w:r>
      <w:r>
        <w:fldChar w:fldCharType="end"/>
      </w:r>
    </w:p>
    <w:p w14:paraId="69496674">
      <w:pPr>
        <w:pStyle w:val="29"/>
        <w:tabs>
          <w:tab w:val="right" w:leader="dot" w:pos="8640"/>
        </w:tabs>
      </w:pPr>
      <w:r>
        <w:fldChar w:fldCharType="begin"/>
      </w:r>
      <w:r>
        <w:instrText xml:space="preserve"> HYPERLINK \l _Toc22605 </w:instrText>
      </w:r>
      <w:r>
        <w:fldChar w:fldCharType="separate"/>
      </w:r>
      <w:r>
        <w:t>返回成功示例</w:t>
      </w:r>
      <w:r>
        <w:tab/>
      </w:r>
      <w:r>
        <w:fldChar w:fldCharType="begin"/>
      </w:r>
      <w:r>
        <w:instrText xml:space="preserve"> PAGEREF _Toc22605 \h </w:instrText>
      </w:r>
      <w:r>
        <w:fldChar w:fldCharType="separate"/>
      </w:r>
      <w:r>
        <w:t>955</w:t>
      </w:r>
      <w:r>
        <w:fldChar w:fldCharType="end"/>
      </w:r>
      <w:r>
        <w:fldChar w:fldCharType="end"/>
      </w:r>
    </w:p>
    <w:p w14:paraId="13F4AF03">
      <w:pPr>
        <w:pStyle w:val="29"/>
        <w:tabs>
          <w:tab w:val="right" w:leader="dot" w:pos="8640"/>
        </w:tabs>
      </w:pPr>
      <w:r>
        <w:fldChar w:fldCharType="begin"/>
      </w:r>
      <w:r>
        <w:instrText xml:space="preserve"> HYPERLINK \l _Toc11175 </w:instrText>
      </w:r>
      <w:r>
        <w:fldChar w:fldCharType="separate"/>
      </w:r>
      <w:r>
        <w:t>返回成功示例</w:t>
      </w:r>
      <w:r>
        <w:tab/>
      </w:r>
      <w:r>
        <w:fldChar w:fldCharType="begin"/>
      </w:r>
      <w:r>
        <w:instrText xml:space="preserve"> PAGEREF _Toc11175 \h </w:instrText>
      </w:r>
      <w:r>
        <w:fldChar w:fldCharType="separate"/>
      </w:r>
      <w:r>
        <w:t>961</w:t>
      </w:r>
      <w:r>
        <w:fldChar w:fldCharType="end"/>
      </w:r>
      <w:r>
        <w:fldChar w:fldCharType="end"/>
      </w:r>
    </w:p>
    <w:p w14:paraId="33E7F493">
      <w:pPr>
        <w:pStyle w:val="29"/>
        <w:tabs>
          <w:tab w:val="right" w:leader="dot" w:pos="8640"/>
        </w:tabs>
      </w:pPr>
      <w:r>
        <w:fldChar w:fldCharType="begin"/>
      </w:r>
      <w:r>
        <w:instrText xml:space="preserve"> HYPERLINK \l _Toc13161 </w:instrText>
      </w:r>
      <w:r>
        <w:fldChar w:fldCharType="separate"/>
      </w:r>
      <w:r>
        <w:t>库存报表-本地仓-历史报表-汇总</w:t>
      </w:r>
      <w:r>
        <w:tab/>
      </w:r>
      <w:r>
        <w:fldChar w:fldCharType="begin"/>
      </w:r>
      <w:r>
        <w:instrText xml:space="preserve"> PAGEREF _Toc13161 \h </w:instrText>
      </w:r>
      <w:r>
        <w:fldChar w:fldCharType="separate"/>
      </w:r>
      <w:r>
        <w:t>962</w:t>
      </w:r>
      <w:r>
        <w:fldChar w:fldCharType="end"/>
      </w:r>
      <w:r>
        <w:fldChar w:fldCharType="end"/>
      </w:r>
    </w:p>
    <w:p w14:paraId="012C4E26">
      <w:pPr>
        <w:pStyle w:val="29"/>
        <w:tabs>
          <w:tab w:val="right" w:leader="dot" w:pos="8640"/>
        </w:tabs>
      </w:pPr>
      <w:r>
        <w:fldChar w:fldCharType="begin"/>
      </w:r>
      <w:r>
        <w:instrText xml:space="preserve"> HYPERLINK \l _Toc11490 </w:instrText>
      </w:r>
      <w:r>
        <w:fldChar w:fldCharType="separate"/>
      </w:r>
      <w:r>
        <w:t>接口信息</w:t>
      </w:r>
      <w:r>
        <w:tab/>
      </w:r>
      <w:r>
        <w:fldChar w:fldCharType="begin"/>
      </w:r>
      <w:r>
        <w:instrText xml:space="preserve"> PAGEREF _Toc11490 \h </w:instrText>
      </w:r>
      <w:r>
        <w:fldChar w:fldCharType="separate"/>
      </w:r>
      <w:r>
        <w:t>962</w:t>
      </w:r>
      <w:r>
        <w:fldChar w:fldCharType="end"/>
      </w:r>
      <w:r>
        <w:fldChar w:fldCharType="end"/>
      </w:r>
    </w:p>
    <w:p w14:paraId="066F18CD">
      <w:pPr>
        <w:pStyle w:val="29"/>
        <w:tabs>
          <w:tab w:val="right" w:leader="dot" w:pos="8640"/>
        </w:tabs>
      </w:pPr>
      <w:r>
        <w:fldChar w:fldCharType="begin"/>
      </w:r>
      <w:r>
        <w:instrText xml:space="preserve"> HYPERLINK \l _Toc2982 </w:instrText>
      </w:r>
      <w:r>
        <w:fldChar w:fldCharType="separate"/>
      </w:r>
      <w:r>
        <w:t>请求参数</w:t>
      </w:r>
      <w:r>
        <w:tab/>
      </w:r>
      <w:r>
        <w:fldChar w:fldCharType="begin"/>
      </w:r>
      <w:r>
        <w:instrText xml:space="preserve"> PAGEREF _Toc2982 \h </w:instrText>
      </w:r>
      <w:r>
        <w:fldChar w:fldCharType="separate"/>
      </w:r>
      <w:r>
        <w:t>962</w:t>
      </w:r>
      <w:r>
        <w:fldChar w:fldCharType="end"/>
      </w:r>
      <w:r>
        <w:fldChar w:fldCharType="end"/>
      </w:r>
    </w:p>
    <w:p w14:paraId="35A51778">
      <w:pPr>
        <w:pStyle w:val="29"/>
        <w:tabs>
          <w:tab w:val="right" w:leader="dot" w:pos="8640"/>
        </w:tabs>
      </w:pPr>
      <w:r>
        <w:fldChar w:fldCharType="begin"/>
      </w:r>
      <w:r>
        <w:instrText xml:space="preserve"> HYPERLINK \l _Toc21888 </w:instrText>
      </w:r>
      <w:r>
        <w:fldChar w:fldCharType="separate"/>
      </w:r>
      <w:r>
        <w:t>请求示例</w:t>
      </w:r>
      <w:r>
        <w:tab/>
      </w:r>
      <w:r>
        <w:fldChar w:fldCharType="begin"/>
      </w:r>
      <w:r>
        <w:instrText xml:space="preserve"> PAGEREF _Toc21888 \h </w:instrText>
      </w:r>
      <w:r>
        <w:fldChar w:fldCharType="separate"/>
      </w:r>
      <w:r>
        <w:t>962</w:t>
      </w:r>
      <w:r>
        <w:fldChar w:fldCharType="end"/>
      </w:r>
      <w:r>
        <w:fldChar w:fldCharType="end"/>
      </w:r>
    </w:p>
    <w:p w14:paraId="7CF66102">
      <w:pPr>
        <w:pStyle w:val="29"/>
        <w:tabs>
          <w:tab w:val="right" w:leader="dot" w:pos="8640"/>
        </w:tabs>
      </w:pPr>
      <w:r>
        <w:fldChar w:fldCharType="begin"/>
      </w:r>
      <w:r>
        <w:instrText xml:space="preserve"> HYPERLINK \l _Toc11890 </w:instrText>
      </w:r>
      <w:r>
        <w:fldChar w:fldCharType="separate"/>
      </w:r>
      <w:r>
        <w:t>返回结果</w:t>
      </w:r>
      <w:r>
        <w:tab/>
      </w:r>
      <w:r>
        <w:fldChar w:fldCharType="begin"/>
      </w:r>
      <w:r>
        <w:instrText xml:space="preserve"> PAGEREF _Toc11890 \h </w:instrText>
      </w:r>
      <w:r>
        <w:fldChar w:fldCharType="separate"/>
      </w:r>
      <w:r>
        <w:t>962</w:t>
      </w:r>
      <w:r>
        <w:fldChar w:fldCharType="end"/>
      </w:r>
      <w:r>
        <w:fldChar w:fldCharType="end"/>
      </w:r>
    </w:p>
    <w:p w14:paraId="09B78B75">
      <w:pPr>
        <w:pStyle w:val="29"/>
        <w:tabs>
          <w:tab w:val="right" w:leader="dot" w:pos="8640"/>
        </w:tabs>
      </w:pPr>
      <w:r>
        <w:fldChar w:fldCharType="begin"/>
      </w:r>
      <w:r>
        <w:instrText xml:space="preserve"> HYPERLINK \l _Toc1356 </w:instrText>
      </w:r>
      <w:r>
        <w:fldChar w:fldCharType="separate"/>
      </w:r>
      <w:r>
        <w:t>返回成功示例</w:t>
      </w:r>
      <w:r>
        <w:tab/>
      </w:r>
      <w:r>
        <w:fldChar w:fldCharType="begin"/>
      </w:r>
      <w:r>
        <w:instrText xml:space="preserve"> PAGEREF _Toc1356 \h </w:instrText>
      </w:r>
      <w:r>
        <w:fldChar w:fldCharType="separate"/>
      </w:r>
      <w:r>
        <w:t>962</w:t>
      </w:r>
      <w:r>
        <w:fldChar w:fldCharType="end"/>
      </w:r>
      <w:r>
        <w:fldChar w:fldCharType="end"/>
      </w:r>
    </w:p>
    <w:p w14:paraId="59A90E0C">
      <w:pPr>
        <w:pStyle w:val="29"/>
        <w:tabs>
          <w:tab w:val="right" w:leader="dot" w:pos="8640"/>
        </w:tabs>
      </w:pPr>
      <w:r>
        <w:fldChar w:fldCharType="begin"/>
      </w:r>
      <w:r>
        <w:instrText xml:space="preserve"> HYPERLINK \l _Toc3099 </w:instrText>
      </w:r>
      <w:r>
        <w:fldChar w:fldCharType="separate"/>
      </w:r>
      <w:r>
        <w:t>库存报表-本地仓-历史报表-明细</w:t>
      </w:r>
      <w:r>
        <w:tab/>
      </w:r>
      <w:r>
        <w:fldChar w:fldCharType="begin"/>
      </w:r>
      <w:r>
        <w:instrText xml:space="preserve"> PAGEREF _Toc3099 \h </w:instrText>
      </w:r>
      <w:r>
        <w:fldChar w:fldCharType="separate"/>
      </w:r>
      <w:r>
        <w:t>963</w:t>
      </w:r>
      <w:r>
        <w:fldChar w:fldCharType="end"/>
      </w:r>
      <w:r>
        <w:fldChar w:fldCharType="end"/>
      </w:r>
    </w:p>
    <w:p w14:paraId="7E9BB206">
      <w:pPr>
        <w:pStyle w:val="29"/>
        <w:tabs>
          <w:tab w:val="right" w:leader="dot" w:pos="8640"/>
        </w:tabs>
      </w:pPr>
      <w:r>
        <w:fldChar w:fldCharType="begin"/>
      </w:r>
      <w:r>
        <w:instrText xml:space="preserve"> HYPERLINK \l _Toc10716 </w:instrText>
      </w:r>
      <w:r>
        <w:fldChar w:fldCharType="separate"/>
      </w:r>
      <w:r>
        <w:t>接口信息</w:t>
      </w:r>
      <w:r>
        <w:tab/>
      </w:r>
      <w:r>
        <w:fldChar w:fldCharType="begin"/>
      </w:r>
      <w:r>
        <w:instrText xml:space="preserve"> PAGEREF _Toc10716 \h </w:instrText>
      </w:r>
      <w:r>
        <w:fldChar w:fldCharType="separate"/>
      </w:r>
      <w:r>
        <w:t>963</w:t>
      </w:r>
      <w:r>
        <w:fldChar w:fldCharType="end"/>
      </w:r>
      <w:r>
        <w:fldChar w:fldCharType="end"/>
      </w:r>
    </w:p>
    <w:p w14:paraId="07CBFAC6">
      <w:pPr>
        <w:pStyle w:val="29"/>
        <w:tabs>
          <w:tab w:val="right" w:leader="dot" w:pos="8640"/>
        </w:tabs>
      </w:pPr>
      <w:r>
        <w:fldChar w:fldCharType="begin"/>
      </w:r>
      <w:r>
        <w:instrText xml:space="preserve"> HYPERLINK \l _Toc13056 </w:instrText>
      </w:r>
      <w:r>
        <w:fldChar w:fldCharType="separate"/>
      </w:r>
      <w:r>
        <w:t>请求参数</w:t>
      </w:r>
      <w:r>
        <w:tab/>
      </w:r>
      <w:r>
        <w:fldChar w:fldCharType="begin"/>
      </w:r>
      <w:r>
        <w:instrText xml:space="preserve"> PAGEREF _Toc13056 \h </w:instrText>
      </w:r>
      <w:r>
        <w:fldChar w:fldCharType="separate"/>
      </w:r>
      <w:r>
        <w:t>963</w:t>
      </w:r>
      <w:r>
        <w:fldChar w:fldCharType="end"/>
      </w:r>
      <w:r>
        <w:fldChar w:fldCharType="end"/>
      </w:r>
    </w:p>
    <w:p w14:paraId="4C6AD5BF">
      <w:pPr>
        <w:pStyle w:val="29"/>
        <w:tabs>
          <w:tab w:val="right" w:leader="dot" w:pos="8640"/>
        </w:tabs>
      </w:pPr>
      <w:r>
        <w:fldChar w:fldCharType="begin"/>
      </w:r>
      <w:r>
        <w:instrText xml:space="preserve"> HYPERLINK \l _Toc32105 </w:instrText>
      </w:r>
      <w:r>
        <w:fldChar w:fldCharType="separate"/>
      </w:r>
      <w:r>
        <w:t>请求示例</w:t>
      </w:r>
      <w:r>
        <w:tab/>
      </w:r>
      <w:r>
        <w:fldChar w:fldCharType="begin"/>
      </w:r>
      <w:r>
        <w:instrText xml:space="preserve"> PAGEREF _Toc32105 \h </w:instrText>
      </w:r>
      <w:r>
        <w:fldChar w:fldCharType="separate"/>
      </w:r>
      <w:r>
        <w:t>963</w:t>
      </w:r>
      <w:r>
        <w:fldChar w:fldCharType="end"/>
      </w:r>
      <w:r>
        <w:fldChar w:fldCharType="end"/>
      </w:r>
    </w:p>
    <w:p w14:paraId="7484397D">
      <w:pPr>
        <w:pStyle w:val="29"/>
        <w:tabs>
          <w:tab w:val="right" w:leader="dot" w:pos="8640"/>
        </w:tabs>
      </w:pPr>
      <w:r>
        <w:fldChar w:fldCharType="begin"/>
      </w:r>
      <w:r>
        <w:instrText xml:space="preserve"> HYPERLINK \l _Toc12893 </w:instrText>
      </w:r>
      <w:r>
        <w:fldChar w:fldCharType="separate"/>
      </w:r>
      <w:r>
        <w:t>返回结果</w:t>
      </w:r>
      <w:r>
        <w:tab/>
      </w:r>
      <w:r>
        <w:fldChar w:fldCharType="begin"/>
      </w:r>
      <w:r>
        <w:instrText xml:space="preserve"> PAGEREF _Toc12893 \h </w:instrText>
      </w:r>
      <w:r>
        <w:fldChar w:fldCharType="separate"/>
      </w:r>
      <w:r>
        <w:t>964</w:t>
      </w:r>
      <w:r>
        <w:fldChar w:fldCharType="end"/>
      </w:r>
      <w:r>
        <w:fldChar w:fldCharType="end"/>
      </w:r>
    </w:p>
    <w:p w14:paraId="0333A4BA">
      <w:pPr>
        <w:pStyle w:val="29"/>
        <w:tabs>
          <w:tab w:val="right" w:leader="dot" w:pos="8640"/>
        </w:tabs>
      </w:pPr>
      <w:r>
        <w:fldChar w:fldCharType="begin"/>
      </w:r>
      <w:r>
        <w:instrText xml:space="preserve"> HYPERLINK \l _Toc26456 </w:instrText>
      </w:r>
      <w:r>
        <w:fldChar w:fldCharType="separate"/>
      </w:r>
      <w:r>
        <w:t>返回成功示例</w:t>
      </w:r>
      <w:r>
        <w:tab/>
      </w:r>
      <w:r>
        <w:fldChar w:fldCharType="begin"/>
      </w:r>
      <w:r>
        <w:instrText xml:space="preserve"> PAGEREF _Toc26456 \h </w:instrText>
      </w:r>
      <w:r>
        <w:fldChar w:fldCharType="separate"/>
      </w:r>
      <w:r>
        <w:t>964</w:t>
      </w:r>
      <w:r>
        <w:fldChar w:fldCharType="end"/>
      </w:r>
      <w:r>
        <w:fldChar w:fldCharType="end"/>
      </w:r>
    </w:p>
    <w:p w14:paraId="110C5474">
      <w:pPr>
        <w:pStyle w:val="29"/>
        <w:tabs>
          <w:tab w:val="right" w:leader="dot" w:pos="8640"/>
        </w:tabs>
      </w:pPr>
      <w:r>
        <w:fldChar w:fldCharType="begin"/>
      </w:r>
      <w:r>
        <w:instrText xml:space="preserve"> HYPERLINK \l _Toc21847 </w:instrText>
      </w:r>
      <w:r>
        <w:fldChar w:fldCharType="separate"/>
      </w:r>
      <w:r>
        <w:t>库存报表-海外仓-新报表-汇总</w:t>
      </w:r>
      <w:r>
        <w:tab/>
      </w:r>
      <w:r>
        <w:fldChar w:fldCharType="begin"/>
      </w:r>
      <w:r>
        <w:instrText xml:space="preserve"> PAGEREF _Toc21847 \h </w:instrText>
      </w:r>
      <w:r>
        <w:fldChar w:fldCharType="separate"/>
      </w:r>
      <w:r>
        <w:t>965</w:t>
      </w:r>
      <w:r>
        <w:fldChar w:fldCharType="end"/>
      </w:r>
      <w:r>
        <w:fldChar w:fldCharType="end"/>
      </w:r>
    </w:p>
    <w:p w14:paraId="091286F2">
      <w:pPr>
        <w:pStyle w:val="29"/>
        <w:tabs>
          <w:tab w:val="right" w:leader="dot" w:pos="8640"/>
        </w:tabs>
      </w:pPr>
      <w:r>
        <w:fldChar w:fldCharType="begin"/>
      </w:r>
      <w:r>
        <w:instrText xml:space="preserve"> HYPERLINK \l _Toc8440 </w:instrText>
      </w:r>
      <w:r>
        <w:fldChar w:fldCharType="separate"/>
      </w:r>
      <w:r>
        <w:t>接口信息</w:t>
      </w:r>
      <w:r>
        <w:tab/>
      </w:r>
      <w:r>
        <w:fldChar w:fldCharType="begin"/>
      </w:r>
      <w:r>
        <w:instrText xml:space="preserve"> PAGEREF _Toc8440 \h </w:instrText>
      </w:r>
      <w:r>
        <w:fldChar w:fldCharType="separate"/>
      </w:r>
      <w:r>
        <w:t>965</w:t>
      </w:r>
      <w:r>
        <w:fldChar w:fldCharType="end"/>
      </w:r>
      <w:r>
        <w:fldChar w:fldCharType="end"/>
      </w:r>
    </w:p>
    <w:p w14:paraId="026D944A">
      <w:pPr>
        <w:pStyle w:val="29"/>
        <w:tabs>
          <w:tab w:val="right" w:leader="dot" w:pos="8640"/>
        </w:tabs>
      </w:pPr>
      <w:r>
        <w:fldChar w:fldCharType="begin"/>
      </w:r>
      <w:r>
        <w:instrText xml:space="preserve"> HYPERLINK \l _Toc5932 </w:instrText>
      </w:r>
      <w:r>
        <w:fldChar w:fldCharType="separate"/>
      </w:r>
      <w:r>
        <w:t>请求参数</w:t>
      </w:r>
      <w:r>
        <w:tab/>
      </w:r>
      <w:r>
        <w:fldChar w:fldCharType="begin"/>
      </w:r>
      <w:r>
        <w:instrText xml:space="preserve"> PAGEREF _Toc5932 \h </w:instrText>
      </w:r>
      <w:r>
        <w:fldChar w:fldCharType="separate"/>
      </w:r>
      <w:r>
        <w:t>965</w:t>
      </w:r>
      <w:r>
        <w:fldChar w:fldCharType="end"/>
      </w:r>
      <w:r>
        <w:fldChar w:fldCharType="end"/>
      </w:r>
    </w:p>
    <w:p w14:paraId="6B75F9FC">
      <w:pPr>
        <w:pStyle w:val="29"/>
        <w:tabs>
          <w:tab w:val="right" w:leader="dot" w:pos="8640"/>
        </w:tabs>
      </w:pPr>
      <w:r>
        <w:fldChar w:fldCharType="begin"/>
      </w:r>
      <w:r>
        <w:instrText xml:space="preserve"> HYPERLINK \l _Toc7035 </w:instrText>
      </w:r>
      <w:r>
        <w:fldChar w:fldCharType="separate"/>
      </w:r>
      <w:r>
        <w:t>请求示例</w:t>
      </w:r>
      <w:r>
        <w:tab/>
      </w:r>
      <w:r>
        <w:fldChar w:fldCharType="begin"/>
      </w:r>
      <w:r>
        <w:instrText xml:space="preserve"> PAGEREF _Toc7035 \h </w:instrText>
      </w:r>
      <w:r>
        <w:fldChar w:fldCharType="separate"/>
      </w:r>
      <w:r>
        <w:t>965</w:t>
      </w:r>
      <w:r>
        <w:fldChar w:fldCharType="end"/>
      </w:r>
      <w:r>
        <w:fldChar w:fldCharType="end"/>
      </w:r>
    </w:p>
    <w:p w14:paraId="54D3F11B">
      <w:pPr>
        <w:pStyle w:val="29"/>
        <w:tabs>
          <w:tab w:val="right" w:leader="dot" w:pos="8640"/>
        </w:tabs>
      </w:pPr>
      <w:r>
        <w:fldChar w:fldCharType="begin"/>
      </w:r>
      <w:r>
        <w:instrText xml:space="preserve"> HYPERLINK \l _Toc17211 </w:instrText>
      </w:r>
      <w:r>
        <w:fldChar w:fldCharType="separate"/>
      </w:r>
      <w:r>
        <w:t>返回结果</w:t>
      </w:r>
      <w:r>
        <w:tab/>
      </w:r>
      <w:r>
        <w:fldChar w:fldCharType="begin"/>
      </w:r>
      <w:r>
        <w:instrText xml:space="preserve"> PAGEREF _Toc17211 \h </w:instrText>
      </w:r>
      <w:r>
        <w:fldChar w:fldCharType="separate"/>
      </w:r>
      <w:r>
        <w:t>965</w:t>
      </w:r>
      <w:r>
        <w:fldChar w:fldCharType="end"/>
      </w:r>
      <w:r>
        <w:fldChar w:fldCharType="end"/>
      </w:r>
    </w:p>
    <w:p w14:paraId="0497F8AC">
      <w:pPr>
        <w:pStyle w:val="29"/>
        <w:tabs>
          <w:tab w:val="right" w:leader="dot" w:pos="8640"/>
        </w:tabs>
      </w:pPr>
      <w:r>
        <w:fldChar w:fldCharType="begin"/>
      </w:r>
      <w:r>
        <w:instrText xml:space="preserve"> HYPERLINK \l _Toc12707 </w:instrText>
      </w:r>
      <w:r>
        <w:fldChar w:fldCharType="separate"/>
      </w:r>
      <w:r>
        <w:t>返回成功示例</w:t>
      </w:r>
      <w:r>
        <w:tab/>
      </w:r>
      <w:r>
        <w:fldChar w:fldCharType="begin"/>
      </w:r>
      <w:r>
        <w:instrText xml:space="preserve"> PAGEREF _Toc12707 \h </w:instrText>
      </w:r>
      <w:r>
        <w:fldChar w:fldCharType="separate"/>
      </w:r>
      <w:r>
        <w:t>965</w:t>
      </w:r>
      <w:r>
        <w:fldChar w:fldCharType="end"/>
      </w:r>
      <w:r>
        <w:fldChar w:fldCharType="end"/>
      </w:r>
    </w:p>
    <w:p w14:paraId="5AB9FF70">
      <w:pPr>
        <w:pStyle w:val="29"/>
        <w:tabs>
          <w:tab w:val="right" w:leader="dot" w:pos="8640"/>
        </w:tabs>
      </w:pPr>
      <w:r>
        <w:fldChar w:fldCharType="begin"/>
      </w:r>
      <w:r>
        <w:instrText xml:space="preserve"> HYPERLINK \l _Toc21878 </w:instrText>
      </w:r>
      <w:r>
        <w:fldChar w:fldCharType="separate"/>
      </w:r>
      <w:r>
        <w:t>库存报表-海外仓-新报表-明细</w:t>
      </w:r>
      <w:r>
        <w:tab/>
      </w:r>
      <w:r>
        <w:fldChar w:fldCharType="begin"/>
      </w:r>
      <w:r>
        <w:instrText xml:space="preserve"> PAGEREF _Toc21878 \h </w:instrText>
      </w:r>
      <w:r>
        <w:fldChar w:fldCharType="separate"/>
      </w:r>
      <w:r>
        <w:t>967</w:t>
      </w:r>
      <w:r>
        <w:fldChar w:fldCharType="end"/>
      </w:r>
      <w:r>
        <w:fldChar w:fldCharType="end"/>
      </w:r>
    </w:p>
    <w:p w14:paraId="664603B4">
      <w:pPr>
        <w:pStyle w:val="29"/>
        <w:tabs>
          <w:tab w:val="right" w:leader="dot" w:pos="8640"/>
        </w:tabs>
      </w:pPr>
      <w:r>
        <w:fldChar w:fldCharType="begin"/>
      </w:r>
      <w:r>
        <w:instrText xml:space="preserve"> HYPERLINK \l _Toc12479 </w:instrText>
      </w:r>
      <w:r>
        <w:fldChar w:fldCharType="separate"/>
      </w:r>
      <w:r>
        <w:t>接口信息</w:t>
      </w:r>
      <w:r>
        <w:tab/>
      </w:r>
      <w:r>
        <w:fldChar w:fldCharType="begin"/>
      </w:r>
      <w:r>
        <w:instrText xml:space="preserve"> PAGEREF _Toc12479 \h </w:instrText>
      </w:r>
      <w:r>
        <w:fldChar w:fldCharType="separate"/>
      </w:r>
      <w:r>
        <w:t>967</w:t>
      </w:r>
      <w:r>
        <w:fldChar w:fldCharType="end"/>
      </w:r>
      <w:r>
        <w:fldChar w:fldCharType="end"/>
      </w:r>
    </w:p>
    <w:p w14:paraId="1DD0FEB3">
      <w:pPr>
        <w:pStyle w:val="29"/>
        <w:tabs>
          <w:tab w:val="right" w:leader="dot" w:pos="8640"/>
        </w:tabs>
      </w:pPr>
      <w:r>
        <w:fldChar w:fldCharType="begin"/>
      </w:r>
      <w:r>
        <w:instrText xml:space="preserve"> HYPERLINK \l _Toc29683 </w:instrText>
      </w:r>
      <w:r>
        <w:fldChar w:fldCharType="separate"/>
      </w:r>
      <w:r>
        <w:t>请求参数</w:t>
      </w:r>
      <w:r>
        <w:tab/>
      </w:r>
      <w:r>
        <w:fldChar w:fldCharType="begin"/>
      </w:r>
      <w:r>
        <w:instrText xml:space="preserve"> PAGEREF _Toc29683 \h </w:instrText>
      </w:r>
      <w:r>
        <w:fldChar w:fldCharType="separate"/>
      </w:r>
      <w:r>
        <w:t>967</w:t>
      </w:r>
      <w:r>
        <w:fldChar w:fldCharType="end"/>
      </w:r>
      <w:r>
        <w:fldChar w:fldCharType="end"/>
      </w:r>
    </w:p>
    <w:p w14:paraId="339EBC66">
      <w:pPr>
        <w:pStyle w:val="29"/>
        <w:tabs>
          <w:tab w:val="right" w:leader="dot" w:pos="8640"/>
        </w:tabs>
      </w:pPr>
      <w:r>
        <w:fldChar w:fldCharType="begin"/>
      </w:r>
      <w:r>
        <w:instrText xml:space="preserve"> HYPERLINK \l _Toc27418 </w:instrText>
      </w:r>
      <w:r>
        <w:fldChar w:fldCharType="separate"/>
      </w:r>
      <w:r>
        <w:t>请求示例</w:t>
      </w:r>
      <w:r>
        <w:tab/>
      </w:r>
      <w:r>
        <w:fldChar w:fldCharType="begin"/>
      </w:r>
      <w:r>
        <w:instrText xml:space="preserve"> PAGEREF _Toc27418 \h </w:instrText>
      </w:r>
      <w:r>
        <w:fldChar w:fldCharType="separate"/>
      </w:r>
      <w:r>
        <w:t>967</w:t>
      </w:r>
      <w:r>
        <w:fldChar w:fldCharType="end"/>
      </w:r>
      <w:r>
        <w:fldChar w:fldCharType="end"/>
      </w:r>
    </w:p>
    <w:p w14:paraId="1A277372">
      <w:pPr>
        <w:pStyle w:val="29"/>
        <w:tabs>
          <w:tab w:val="right" w:leader="dot" w:pos="8640"/>
        </w:tabs>
      </w:pPr>
      <w:r>
        <w:fldChar w:fldCharType="begin"/>
      </w:r>
      <w:r>
        <w:instrText xml:space="preserve"> HYPERLINK \l _Toc17295 </w:instrText>
      </w:r>
      <w:r>
        <w:fldChar w:fldCharType="separate"/>
      </w:r>
      <w:r>
        <w:t>返回结果</w:t>
      </w:r>
      <w:r>
        <w:tab/>
      </w:r>
      <w:r>
        <w:fldChar w:fldCharType="begin"/>
      </w:r>
      <w:r>
        <w:instrText xml:space="preserve"> PAGEREF _Toc17295 \h </w:instrText>
      </w:r>
      <w:r>
        <w:fldChar w:fldCharType="separate"/>
      </w:r>
      <w:r>
        <w:t>967</w:t>
      </w:r>
      <w:r>
        <w:fldChar w:fldCharType="end"/>
      </w:r>
      <w:r>
        <w:fldChar w:fldCharType="end"/>
      </w:r>
    </w:p>
    <w:p w14:paraId="1F60B2DA">
      <w:pPr>
        <w:pStyle w:val="29"/>
        <w:tabs>
          <w:tab w:val="right" w:leader="dot" w:pos="8640"/>
        </w:tabs>
      </w:pPr>
      <w:r>
        <w:fldChar w:fldCharType="begin"/>
      </w:r>
      <w:r>
        <w:instrText xml:space="preserve"> HYPERLINK \l _Toc12803 </w:instrText>
      </w:r>
      <w:r>
        <w:fldChar w:fldCharType="separate"/>
      </w:r>
      <w:r>
        <w:t>返回成功示例</w:t>
      </w:r>
      <w:r>
        <w:tab/>
      </w:r>
      <w:r>
        <w:fldChar w:fldCharType="begin"/>
      </w:r>
      <w:r>
        <w:instrText xml:space="preserve"> PAGEREF _Toc12803 \h </w:instrText>
      </w:r>
      <w:r>
        <w:fldChar w:fldCharType="separate"/>
      </w:r>
      <w:r>
        <w:t>967</w:t>
      </w:r>
      <w:r>
        <w:fldChar w:fldCharType="end"/>
      </w:r>
      <w:r>
        <w:fldChar w:fldCharType="end"/>
      </w:r>
    </w:p>
    <w:p w14:paraId="0B01C995">
      <w:pPr>
        <w:pStyle w:val="29"/>
        <w:tabs>
          <w:tab w:val="right" w:leader="dot" w:pos="8640"/>
        </w:tabs>
      </w:pPr>
      <w:r>
        <w:fldChar w:fldCharType="begin"/>
      </w:r>
      <w:r>
        <w:instrText xml:space="preserve"> HYPERLINK \l _Toc8661 </w:instrText>
      </w:r>
      <w:r>
        <w:fldChar w:fldCharType="separate"/>
      </w:r>
      <w:r>
        <w:t>返回失败示例</w:t>
      </w:r>
      <w:r>
        <w:tab/>
      </w:r>
      <w:r>
        <w:fldChar w:fldCharType="begin"/>
      </w:r>
      <w:r>
        <w:instrText xml:space="preserve"> PAGEREF _Toc8661 \h </w:instrText>
      </w:r>
      <w:r>
        <w:fldChar w:fldCharType="separate"/>
      </w:r>
      <w:r>
        <w:t>986</w:t>
      </w:r>
      <w:r>
        <w:fldChar w:fldCharType="end"/>
      </w:r>
      <w:r>
        <w:fldChar w:fldCharType="end"/>
      </w:r>
    </w:p>
    <w:p w14:paraId="54F7A040">
      <w:pPr>
        <w:pStyle w:val="29"/>
        <w:tabs>
          <w:tab w:val="right" w:leader="dot" w:pos="8640"/>
        </w:tabs>
      </w:pPr>
      <w:r>
        <w:fldChar w:fldCharType="begin"/>
      </w:r>
      <w:r>
        <w:instrText xml:space="preserve"> HYPERLINK \l _Toc27209 </w:instrText>
      </w:r>
      <w:r>
        <w:fldChar w:fldCharType="separate"/>
      </w:r>
      <w:r>
        <w:t>库存报表-海外仓-历史报表-汇总</w:t>
      </w:r>
      <w:r>
        <w:tab/>
      </w:r>
      <w:r>
        <w:fldChar w:fldCharType="begin"/>
      </w:r>
      <w:r>
        <w:instrText xml:space="preserve"> PAGEREF _Toc27209 \h </w:instrText>
      </w:r>
      <w:r>
        <w:fldChar w:fldCharType="separate"/>
      </w:r>
      <w:r>
        <w:t>986</w:t>
      </w:r>
      <w:r>
        <w:fldChar w:fldCharType="end"/>
      </w:r>
      <w:r>
        <w:fldChar w:fldCharType="end"/>
      </w:r>
    </w:p>
    <w:p w14:paraId="2459A4A2">
      <w:pPr>
        <w:pStyle w:val="29"/>
        <w:tabs>
          <w:tab w:val="right" w:leader="dot" w:pos="8640"/>
        </w:tabs>
      </w:pPr>
      <w:r>
        <w:fldChar w:fldCharType="begin"/>
      </w:r>
      <w:r>
        <w:instrText xml:space="preserve"> HYPERLINK \l _Toc20959 </w:instrText>
      </w:r>
      <w:r>
        <w:fldChar w:fldCharType="separate"/>
      </w:r>
      <w:r>
        <w:t>接口信息</w:t>
      </w:r>
      <w:r>
        <w:tab/>
      </w:r>
      <w:r>
        <w:fldChar w:fldCharType="begin"/>
      </w:r>
      <w:r>
        <w:instrText xml:space="preserve"> PAGEREF _Toc20959 \h </w:instrText>
      </w:r>
      <w:r>
        <w:fldChar w:fldCharType="separate"/>
      </w:r>
      <w:r>
        <w:t>986</w:t>
      </w:r>
      <w:r>
        <w:fldChar w:fldCharType="end"/>
      </w:r>
      <w:r>
        <w:fldChar w:fldCharType="end"/>
      </w:r>
    </w:p>
    <w:p w14:paraId="314F553B">
      <w:pPr>
        <w:pStyle w:val="29"/>
        <w:tabs>
          <w:tab w:val="right" w:leader="dot" w:pos="8640"/>
        </w:tabs>
      </w:pPr>
      <w:r>
        <w:fldChar w:fldCharType="begin"/>
      </w:r>
      <w:r>
        <w:instrText xml:space="preserve"> HYPERLINK \l _Toc32316 </w:instrText>
      </w:r>
      <w:r>
        <w:fldChar w:fldCharType="separate"/>
      </w:r>
      <w:r>
        <w:t>请求参数</w:t>
      </w:r>
      <w:r>
        <w:tab/>
      </w:r>
      <w:r>
        <w:fldChar w:fldCharType="begin"/>
      </w:r>
      <w:r>
        <w:instrText xml:space="preserve"> PAGEREF _Toc32316 \h </w:instrText>
      </w:r>
      <w:r>
        <w:fldChar w:fldCharType="separate"/>
      </w:r>
      <w:r>
        <w:t>986</w:t>
      </w:r>
      <w:r>
        <w:fldChar w:fldCharType="end"/>
      </w:r>
      <w:r>
        <w:fldChar w:fldCharType="end"/>
      </w:r>
    </w:p>
    <w:p w14:paraId="50DC3F55">
      <w:pPr>
        <w:pStyle w:val="29"/>
        <w:tabs>
          <w:tab w:val="right" w:leader="dot" w:pos="8640"/>
        </w:tabs>
      </w:pPr>
      <w:r>
        <w:fldChar w:fldCharType="begin"/>
      </w:r>
      <w:r>
        <w:instrText xml:space="preserve"> HYPERLINK \l _Toc7676 </w:instrText>
      </w:r>
      <w:r>
        <w:fldChar w:fldCharType="separate"/>
      </w:r>
      <w:r>
        <w:t>请求示例</w:t>
      </w:r>
      <w:r>
        <w:tab/>
      </w:r>
      <w:r>
        <w:fldChar w:fldCharType="begin"/>
      </w:r>
      <w:r>
        <w:instrText xml:space="preserve"> PAGEREF _Toc7676 \h </w:instrText>
      </w:r>
      <w:r>
        <w:fldChar w:fldCharType="separate"/>
      </w:r>
      <w:r>
        <w:t>986</w:t>
      </w:r>
      <w:r>
        <w:fldChar w:fldCharType="end"/>
      </w:r>
      <w:r>
        <w:fldChar w:fldCharType="end"/>
      </w:r>
    </w:p>
    <w:p w14:paraId="27B5326A">
      <w:pPr>
        <w:pStyle w:val="29"/>
        <w:tabs>
          <w:tab w:val="right" w:leader="dot" w:pos="8640"/>
        </w:tabs>
      </w:pPr>
      <w:r>
        <w:fldChar w:fldCharType="begin"/>
      </w:r>
      <w:r>
        <w:instrText xml:space="preserve"> HYPERLINK \l _Toc9639 </w:instrText>
      </w:r>
      <w:r>
        <w:fldChar w:fldCharType="separate"/>
      </w:r>
      <w:r>
        <w:t>返回结果</w:t>
      </w:r>
      <w:r>
        <w:tab/>
      </w:r>
      <w:r>
        <w:fldChar w:fldCharType="begin"/>
      </w:r>
      <w:r>
        <w:instrText xml:space="preserve"> PAGEREF _Toc9639 \h </w:instrText>
      </w:r>
      <w:r>
        <w:fldChar w:fldCharType="separate"/>
      </w:r>
      <w:r>
        <w:t>987</w:t>
      </w:r>
      <w:r>
        <w:fldChar w:fldCharType="end"/>
      </w:r>
      <w:r>
        <w:fldChar w:fldCharType="end"/>
      </w:r>
    </w:p>
    <w:p w14:paraId="57AC9BA3">
      <w:pPr>
        <w:pStyle w:val="29"/>
        <w:tabs>
          <w:tab w:val="right" w:leader="dot" w:pos="8640"/>
        </w:tabs>
      </w:pPr>
      <w:r>
        <w:fldChar w:fldCharType="begin"/>
      </w:r>
      <w:r>
        <w:instrText xml:space="preserve"> HYPERLINK \l _Toc6547 </w:instrText>
      </w:r>
      <w:r>
        <w:fldChar w:fldCharType="separate"/>
      </w:r>
      <w:r>
        <w:t>返回成功示例</w:t>
      </w:r>
      <w:r>
        <w:tab/>
      </w:r>
      <w:r>
        <w:fldChar w:fldCharType="begin"/>
      </w:r>
      <w:r>
        <w:instrText xml:space="preserve"> PAGEREF _Toc6547 \h </w:instrText>
      </w:r>
      <w:r>
        <w:fldChar w:fldCharType="separate"/>
      </w:r>
      <w:r>
        <w:t>987</w:t>
      </w:r>
      <w:r>
        <w:fldChar w:fldCharType="end"/>
      </w:r>
      <w:r>
        <w:fldChar w:fldCharType="end"/>
      </w:r>
    </w:p>
    <w:p w14:paraId="3C5A0BCB">
      <w:pPr>
        <w:pStyle w:val="29"/>
        <w:tabs>
          <w:tab w:val="right" w:leader="dot" w:pos="8640"/>
        </w:tabs>
      </w:pPr>
      <w:r>
        <w:fldChar w:fldCharType="begin"/>
      </w:r>
      <w:r>
        <w:instrText xml:space="preserve"> HYPERLINK \l _Toc12700 </w:instrText>
      </w:r>
      <w:r>
        <w:fldChar w:fldCharType="separate"/>
      </w:r>
      <w:r>
        <w:t>库存报表-海外仓-历史报表-明细</w:t>
      </w:r>
      <w:r>
        <w:tab/>
      </w:r>
      <w:r>
        <w:fldChar w:fldCharType="begin"/>
      </w:r>
      <w:r>
        <w:instrText xml:space="preserve"> PAGEREF _Toc12700 \h </w:instrText>
      </w:r>
      <w:r>
        <w:fldChar w:fldCharType="separate"/>
      </w:r>
      <w:r>
        <w:t>988</w:t>
      </w:r>
      <w:r>
        <w:fldChar w:fldCharType="end"/>
      </w:r>
      <w:r>
        <w:fldChar w:fldCharType="end"/>
      </w:r>
    </w:p>
    <w:p w14:paraId="4AE26C8F">
      <w:pPr>
        <w:pStyle w:val="29"/>
        <w:tabs>
          <w:tab w:val="right" w:leader="dot" w:pos="8640"/>
        </w:tabs>
      </w:pPr>
      <w:r>
        <w:fldChar w:fldCharType="begin"/>
      </w:r>
      <w:r>
        <w:instrText xml:space="preserve"> HYPERLINK \l _Toc19066 </w:instrText>
      </w:r>
      <w:r>
        <w:fldChar w:fldCharType="separate"/>
      </w:r>
      <w:r>
        <w:t>接口信息</w:t>
      </w:r>
      <w:r>
        <w:tab/>
      </w:r>
      <w:r>
        <w:fldChar w:fldCharType="begin"/>
      </w:r>
      <w:r>
        <w:instrText xml:space="preserve"> PAGEREF _Toc19066 \h </w:instrText>
      </w:r>
      <w:r>
        <w:fldChar w:fldCharType="separate"/>
      </w:r>
      <w:r>
        <w:t>988</w:t>
      </w:r>
      <w:r>
        <w:fldChar w:fldCharType="end"/>
      </w:r>
      <w:r>
        <w:fldChar w:fldCharType="end"/>
      </w:r>
    </w:p>
    <w:p w14:paraId="368634ED">
      <w:pPr>
        <w:pStyle w:val="29"/>
        <w:tabs>
          <w:tab w:val="right" w:leader="dot" w:pos="8640"/>
        </w:tabs>
      </w:pPr>
      <w:r>
        <w:fldChar w:fldCharType="begin"/>
      </w:r>
      <w:r>
        <w:instrText xml:space="preserve"> HYPERLINK \l _Toc2440 </w:instrText>
      </w:r>
      <w:r>
        <w:fldChar w:fldCharType="separate"/>
      </w:r>
      <w:r>
        <w:t>请求参数</w:t>
      </w:r>
      <w:r>
        <w:tab/>
      </w:r>
      <w:r>
        <w:fldChar w:fldCharType="begin"/>
      </w:r>
      <w:r>
        <w:instrText xml:space="preserve"> PAGEREF _Toc2440 \h </w:instrText>
      </w:r>
      <w:r>
        <w:fldChar w:fldCharType="separate"/>
      </w:r>
      <w:r>
        <w:t>988</w:t>
      </w:r>
      <w:r>
        <w:fldChar w:fldCharType="end"/>
      </w:r>
      <w:r>
        <w:fldChar w:fldCharType="end"/>
      </w:r>
    </w:p>
    <w:p w14:paraId="7371D2DF">
      <w:pPr>
        <w:pStyle w:val="29"/>
        <w:tabs>
          <w:tab w:val="right" w:leader="dot" w:pos="8640"/>
        </w:tabs>
      </w:pPr>
      <w:r>
        <w:fldChar w:fldCharType="begin"/>
      </w:r>
      <w:r>
        <w:instrText xml:space="preserve"> HYPERLINK \l _Toc29361 </w:instrText>
      </w:r>
      <w:r>
        <w:fldChar w:fldCharType="separate"/>
      </w:r>
      <w:r>
        <w:t>请求示例</w:t>
      </w:r>
      <w:r>
        <w:tab/>
      </w:r>
      <w:r>
        <w:fldChar w:fldCharType="begin"/>
      </w:r>
      <w:r>
        <w:instrText xml:space="preserve"> PAGEREF _Toc29361 \h </w:instrText>
      </w:r>
      <w:r>
        <w:fldChar w:fldCharType="separate"/>
      </w:r>
      <w:r>
        <w:t>988</w:t>
      </w:r>
      <w:r>
        <w:fldChar w:fldCharType="end"/>
      </w:r>
      <w:r>
        <w:fldChar w:fldCharType="end"/>
      </w:r>
    </w:p>
    <w:p w14:paraId="7EAC12CE">
      <w:pPr>
        <w:pStyle w:val="29"/>
        <w:tabs>
          <w:tab w:val="right" w:leader="dot" w:pos="8640"/>
        </w:tabs>
      </w:pPr>
      <w:r>
        <w:fldChar w:fldCharType="begin"/>
      </w:r>
      <w:r>
        <w:instrText xml:space="preserve"> HYPERLINK \l _Toc491 </w:instrText>
      </w:r>
      <w:r>
        <w:fldChar w:fldCharType="separate"/>
      </w:r>
      <w:r>
        <w:t>返回结果</w:t>
      </w:r>
      <w:r>
        <w:tab/>
      </w:r>
      <w:r>
        <w:fldChar w:fldCharType="begin"/>
      </w:r>
      <w:r>
        <w:instrText xml:space="preserve"> PAGEREF _Toc491 \h </w:instrText>
      </w:r>
      <w:r>
        <w:fldChar w:fldCharType="separate"/>
      </w:r>
      <w:r>
        <w:t>988</w:t>
      </w:r>
      <w:r>
        <w:fldChar w:fldCharType="end"/>
      </w:r>
      <w:r>
        <w:fldChar w:fldCharType="end"/>
      </w:r>
    </w:p>
    <w:p w14:paraId="3B2537BE">
      <w:pPr>
        <w:pStyle w:val="29"/>
        <w:tabs>
          <w:tab w:val="right" w:leader="dot" w:pos="8640"/>
        </w:tabs>
      </w:pPr>
      <w:r>
        <w:fldChar w:fldCharType="begin"/>
      </w:r>
      <w:r>
        <w:instrText xml:space="preserve"> HYPERLINK \l _Toc18021 </w:instrText>
      </w:r>
      <w:r>
        <w:fldChar w:fldCharType="separate"/>
      </w:r>
      <w:r>
        <w:t>返回成功示例</w:t>
      </w:r>
      <w:r>
        <w:tab/>
      </w:r>
      <w:r>
        <w:fldChar w:fldCharType="begin"/>
      </w:r>
      <w:r>
        <w:instrText xml:space="preserve"> PAGEREF _Toc18021 \h </w:instrText>
      </w:r>
      <w:r>
        <w:fldChar w:fldCharType="separate"/>
      </w:r>
      <w:r>
        <w:t>988</w:t>
      </w:r>
      <w:r>
        <w:fldChar w:fldCharType="end"/>
      </w:r>
      <w:r>
        <w:fldChar w:fldCharType="end"/>
      </w:r>
    </w:p>
    <w:p w14:paraId="6059981B">
      <w:pPr>
        <w:pStyle w:val="29"/>
        <w:tabs>
          <w:tab w:val="right" w:leader="dot" w:pos="8640"/>
        </w:tabs>
      </w:pPr>
      <w:r>
        <w:fldChar w:fldCharType="begin"/>
      </w:r>
      <w:r>
        <w:instrText xml:space="preserve"> HYPERLINK \l _Toc32405 </w:instrText>
      </w:r>
      <w:r>
        <w:fldChar w:fldCharType="separate"/>
      </w:r>
      <w:r>
        <w:t>库存报表-FBA-新版-汇总</w:t>
      </w:r>
      <w:r>
        <w:tab/>
      </w:r>
      <w:r>
        <w:fldChar w:fldCharType="begin"/>
      </w:r>
      <w:r>
        <w:instrText xml:space="preserve"> PAGEREF _Toc32405 \h </w:instrText>
      </w:r>
      <w:r>
        <w:fldChar w:fldCharType="separate"/>
      </w:r>
      <w:r>
        <w:t>990</w:t>
      </w:r>
      <w:r>
        <w:fldChar w:fldCharType="end"/>
      </w:r>
      <w:r>
        <w:fldChar w:fldCharType="end"/>
      </w:r>
    </w:p>
    <w:p w14:paraId="0748D658">
      <w:pPr>
        <w:pStyle w:val="29"/>
        <w:tabs>
          <w:tab w:val="right" w:leader="dot" w:pos="8640"/>
        </w:tabs>
      </w:pPr>
      <w:r>
        <w:fldChar w:fldCharType="begin"/>
      </w:r>
      <w:r>
        <w:instrText xml:space="preserve"> HYPERLINK \l _Toc3081 </w:instrText>
      </w:r>
      <w:r>
        <w:fldChar w:fldCharType="separate"/>
      </w:r>
      <w:r>
        <w:t>接口信息</w:t>
      </w:r>
      <w:r>
        <w:tab/>
      </w:r>
      <w:r>
        <w:fldChar w:fldCharType="begin"/>
      </w:r>
      <w:r>
        <w:instrText xml:space="preserve"> PAGEREF _Toc3081 \h </w:instrText>
      </w:r>
      <w:r>
        <w:fldChar w:fldCharType="separate"/>
      </w:r>
      <w:r>
        <w:t>990</w:t>
      </w:r>
      <w:r>
        <w:fldChar w:fldCharType="end"/>
      </w:r>
      <w:r>
        <w:fldChar w:fldCharType="end"/>
      </w:r>
    </w:p>
    <w:p w14:paraId="1BE136B8">
      <w:pPr>
        <w:pStyle w:val="29"/>
        <w:tabs>
          <w:tab w:val="right" w:leader="dot" w:pos="8640"/>
        </w:tabs>
      </w:pPr>
      <w:r>
        <w:fldChar w:fldCharType="begin"/>
      </w:r>
      <w:r>
        <w:instrText xml:space="preserve"> HYPERLINK \l _Toc29585 </w:instrText>
      </w:r>
      <w:r>
        <w:fldChar w:fldCharType="separate"/>
      </w:r>
      <w:r>
        <w:t>请求参数</w:t>
      </w:r>
      <w:r>
        <w:tab/>
      </w:r>
      <w:r>
        <w:fldChar w:fldCharType="begin"/>
      </w:r>
      <w:r>
        <w:instrText xml:space="preserve"> PAGEREF _Toc29585 \h </w:instrText>
      </w:r>
      <w:r>
        <w:fldChar w:fldCharType="separate"/>
      </w:r>
      <w:r>
        <w:t>990</w:t>
      </w:r>
      <w:r>
        <w:fldChar w:fldCharType="end"/>
      </w:r>
      <w:r>
        <w:fldChar w:fldCharType="end"/>
      </w:r>
    </w:p>
    <w:p w14:paraId="01F81A73">
      <w:pPr>
        <w:pStyle w:val="29"/>
        <w:tabs>
          <w:tab w:val="right" w:leader="dot" w:pos="8640"/>
        </w:tabs>
      </w:pPr>
      <w:r>
        <w:fldChar w:fldCharType="begin"/>
      </w:r>
      <w:r>
        <w:instrText xml:space="preserve"> HYPERLINK \l _Toc14203 </w:instrText>
      </w:r>
      <w:r>
        <w:fldChar w:fldCharType="separate"/>
      </w:r>
      <w:r>
        <w:t>请求示例</w:t>
      </w:r>
      <w:r>
        <w:tab/>
      </w:r>
      <w:r>
        <w:fldChar w:fldCharType="begin"/>
      </w:r>
      <w:r>
        <w:instrText xml:space="preserve"> PAGEREF _Toc14203 \h </w:instrText>
      </w:r>
      <w:r>
        <w:fldChar w:fldCharType="separate"/>
      </w:r>
      <w:r>
        <w:t>990</w:t>
      </w:r>
      <w:r>
        <w:fldChar w:fldCharType="end"/>
      </w:r>
      <w:r>
        <w:fldChar w:fldCharType="end"/>
      </w:r>
    </w:p>
    <w:p w14:paraId="2518A524">
      <w:pPr>
        <w:pStyle w:val="29"/>
        <w:tabs>
          <w:tab w:val="right" w:leader="dot" w:pos="8640"/>
        </w:tabs>
      </w:pPr>
      <w:r>
        <w:fldChar w:fldCharType="begin"/>
      </w:r>
      <w:r>
        <w:instrText xml:space="preserve"> HYPERLINK \l _Toc15786 </w:instrText>
      </w:r>
      <w:r>
        <w:fldChar w:fldCharType="separate"/>
      </w:r>
      <w:r>
        <w:t>返回结果</w:t>
      </w:r>
      <w:r>
        <w:tab/>
      </w:r>
      <w:r>
        <w:fldChar w:fldCharType="begin"/>
      </w:r>
      <w:r>
        <w:instrText xml:space="preserve"> PAGEREF _Toc15786 \h </w:instrText>
      </w:r>
      <w:r>
        <w:fldChar w:fldCharType="separate"/>
      </w:r>
      <w:r>
        <w:t>991</w:t>
      </w:r>
      <w:r>
        <w:fldChar w:fldCharType="end"/>
      </w:r>
      <w:r>
        <w:fldChar w:fldCharType="end"/>
      </w:r>
    </w:p>
    <w:p w14:paraId="36DC5770">
      <w:pPr>
        <w:pStyle w:val="29"/>
        <w:tabs>
          <w:tab w:val="right" w:leader="dot" w:pos="8640"/>
        </w:tabs>
      </w:pPr>
      <w:r>
        <w:fldChar w:fldCharType="begin"/>
      </w:r>
      <w:r>
        <w:instrText xml:space="preserve"> HYPERLINK \l _Toc12555 </w:instrText>
      </w:r>
      <w:r>
        <w:fldChar w:fldCharType="separate"/>
      </w:r>
      <w:r>
        <w:t>返回成功示例</w:t>
      </w:r>
      <w:r>
        <w:tab/>
      </w:r>
      <w:r>
        <w:fldChar w:fldCharType="begin"/>
      </w:r>
      <w:r>
        <w:instrText xml:space="preserve"> PAGEREF _Toc12555 \h </w:instrText>
      </w:r>
      <w:r>
        <w:fldChar w:fldCharType="separate"/>
      </w:r>
      <w:r>
        <w:t>991</w:t>
      </w:r>
      <w:r>
        <w:fldChar w:fldCharType="end"/>
      </w:r>
      <w:r>
        <w:fldChar w:fldCharType="end"/>
      </w:r>
    </w:p>
    <w:p w14:paraId="29F4CF30">
      <w:pPr>
        <w:pStyle w:val="29"/>
        <w:tabs>
          <w:tab w:val="right" w:leader="dot" w:pos="8640"/>
        </w:tabs>
      </w:pPr>
      <w:r>
        <w:fldChar w:fldCharType="begin"/>
      </w:r>
      <w:r>
        <w:instrText xml:space="preserve"> HYPERLINK \l _Toc4622 </w:instrText>
      </w:r>
      <w:r>
        <w:fldChar w:fldCharType="separate"/>
      </w:r>
      <w:r>
        <w:t>库存报表-FBA-新版-明细</w:t>
      </w:r>
      <w:r>
        <w:tab/>
      </w:r>
      <w:r>
        <w:fldChar w:fldCharType="begin"/>
      </w:r>
      <w:r>
        <w:instrText xml:space="preserve"> PAGEREF _Toc4622 \h </w:instrText>
      </w:r>
      <w:r>
        <w:fldChar w:fldCharType="separate"/>
      </w:r>
      <w:r>
        <w:t>994</w:t>
      </w:r>
      <w:r>
        <w:fldChar w:fldCharType="end"/>
      </w:r>
      <w:r>
        <w:fldChar w:fldCharType="end"/>
      </w:r>
    </w:p>
    <w:p w14:paraId="4879899C">
      <w:pPr>
        <w:pStyle w:val="29"/>
        <w:tabs>
          <w:tab w:val="right" w:leader="dot" w:pos="8640"/>
        </w:tabs>
      </w:pPr>
      <w:r>
        <w:fldChar w:fldCharType="begin"/>
      </w:r>
      <w:r>
        <w:instrText xml:space="preserve"> HYPERLINK \l _Toc5831 </w:instrText>
      </w:r>
      <w:r>
        <w:fldChar w:fldCharType="separate"/>
      </w:r>
      <w:r>
        <w:t>接口信息</w:t>
      </w:r>
      <w:r>
        <w:tab/>
      </w:r>
      <w:r>
        <w:fldChar w:fldCharType="begin"/>
      </w:r>
      <w:r>
        <w:instrText xml:space="preserve"> PAGEREF _Toc5831 \h </w:instrText>
      </w:r>
      <w:r>
        <w:fldChar w:fldCharType="separate"/>
      </w:r>
      <w:r>
        <w:t>994</w:t>
      </w:r>
      <w:r>
        <w:fldChar w:fldCharType="end"/>
      </w:r>
      <w:r>
        <w:fldChar w:fldCharType="end"/>
      </w:r>
    </w:p>
    <w:p w14:paraId="553BF656">
      <w:pPr>
        <w:pStyle w:val="29"/>
        <w:tabs>
          <w:tab w:val="right" w:leader="dot" w:pos="8640"/>
        </w:tabs>
      </w:pPr>
      <w:r>
        <w:fldChar w:fldCharType="begin"/>
      </w:r>
      <w:r>
        <w:instrText xml:space="preserve"> HYPERLINK \l _Toc17859 </w:instrText>
      </w:r>
      <w:r>
        <w:fldChar w:fldCharType="separate"/>
      </w:r>
      <w:r>
        <w:t>请求参数</w:t>
      </w:r>
      <w:r>
        <w:tab/>
      </w:r>
      <w:r>
        <w:fldChar w:fldCharType="begin"/>
      </w:r>
      <w:r>
        <w:instrText xml:space="preserve"> PAGEREF _Toc17859 \h </w:instrText>
      </w:r>
      <w:r>
        <w:fldChar w:fldCharType="separate"/>
      </w:r>
      <w:r>
        <w:t>994</w:t>
      </w:r>
      <w:r>
        <w:fldChar w:fldCharType="end"/>
      </w:r>
      <w:r>
        <w:fldChar w:fldCharType="end"/>
      </w:r>
    </w:p>
    <w:p w14:paraId="12941684">
      <w:pPr>
        <w:pStyle w:val="29"/>
        <w:tabs>
          <w:tab w:val="right" w:leader="dot" w:pos="8640"/>
        </w:tabs>
      </w:pPr>
      <w:r>
        <w:fldChar w:fldCharType="begin"/>
      </w:r>
      <w:r>
        <w:instrText xml:space="preserve"> HYPERLINK \l _Toc9219 </w:instrText>
      </w:r>
      <w:r>
        <w:fldChar w:fldCharType="separate"/>
      </w:r>
      <w:r>
        <w:t>请求示例</w:t>
      </w:r>
      <w:r>
        <w:tab/>
      </w:r>
      <w:r>
        <w:fldChar w:fldCharType="begin"/>
      </w:r>
      <w:r>
        <w:instrText xml:space="preserve"> PAGEREF _Toc9219 \h </w:instrText>
      </w:r>
      <w:r>
        <w:fldChar w:fldCharType="separate"/>
      </w:r>
      <w:r>
        <w:t>994</w:t>
      </w:r>
      <w:r>
        <w:fldChar w:fldCharType="end"/>
      </w:r>
      <w:r>
        <w:fldChar w:fldCharType="end"/>
      </w:r>
    </w:p>
    <w:p w14:paraId="399CD0A2">
      <w:pPr>
        <w:pStyle w:val="29"/>
        <w:tabs>
          <w:tab w:val="right" w:leader="dot" w:pos="8640"/>
        </w:tabs>
      </w:pPr>
      <w:r>
        <w:fldChar w:fldCharType="begin"/>
      </w:r>
      <w:r>
        <w:instrText xml:space="preserve"> HYPERLINK \l _Toc8084 </w:instrText>
      </w:r>
      <w:r>
        <w:fldChar w:fldCharType="separate"/>
      </w:r>
      <w:r>
        <w:t>返回结果</w:t>
      </w:r>
      <w:r>
        <w:tab/>
      </w:r>
      <w:r>
        <w:fldChar w:fldCharType="begin"/>
      </w:r>
      <w:r>
        <w:instrText xml:space="preserve"> PAGEREF _Toc8084 \h </w:instrText>
      </w:r>
      <w:r>
        <w:fldChar w:fldCharType="separate"/>
      </w:r>
      <w:r>
        <w:t>994</w:t>
      </w:r>
      <w:r>
        <w:fldChar w:fldCharType="end"/>
      </w:r>
      <w:r>
        <w:fldChar w:fldCharType="end"/>
      </w:r>
    </w:p>
    <w:p w14:paraId="1962C807">
      <w:pPr>
        <w:pStyle w:val="29"/>
        <w:tabs>
          <w:tab w:val="right" w:leader="dot" w:pos="8640"/>
        </w:tabs>
      </w:pPr>
      <w:r>
        <w:fldChar w:fldCharType="begin"/>
      </w:r>
      <w:r>
        <w:instrText xml:space="preserve"> HYPERLINK \l _Toc8737 </w:instrText>
      </w:r>
      <w:r>
        <w:fldChar w:fldCharType="separate"/>
      </w:r>
      <w:r>
        <w:t>返回成功示例</w:t>
      </w:r>
      <w:r>
        <w:tab/>
      </w:r>
      <w:r>
        <w:fldChar w:fldCharType="begin"/>
      </w:r>
      <w:r>
        <w:instrText xml:space="preserve"> PAGEREF _Toc8737 \h </w:instrText>
      </w:r>
      <w:r>
        <w:fldChar w:fldCharType="separate"/>
      </w:r>
      <w:r>
        <w:t>994</w:t>
      </w:r>
      <w:r>
        <w:fldChar w:fldCharType="end"/>
      </w:r>
      <w:r>
        <w:fldChar w:fldCharType="end"/>
      </w:r>
    </w:p>
    <w:p w14:paraId="594E9A0B">
      <w:pPr>
        <w:pStyle w:val="29"/>
        <w:tabs>
          <w:tab w:val="right" w:leader="dot" w:pos="8640"/>
        </w:tabs>
      </w:pPr>
      <w:r>
        <w:fldChar w:fldCharType="begin"/>
      </w:r>
      <w:r>
        <w:instrText xml:space="preserve"> HYPERLINK \l _Toc21037 </w:instrText>
      </w:r>
      <w:r>
        <w:fldChar w:fldCharType="separate"/>
      </w:r>
      <w:r>
        <w:t>库存报表-FBA-历史报表-汇总-明细</w:t>
      </w:r>
      <w:r>
        <w:tab/>
      </w:r>
      <w:r>
        <w:fldChar w:fldCharType="begin"/>
      </w:r>
      <w:r>
        <w:instrText xml:space="preserve"> PAGEREF _Toc21037 \h </w:instrText>
      </w:r>
      <w:r>
        <w:fldChar w:fldCharType="separate"/>
      </w:r>
      <w:r>
        <w:t>998</w:t>
      </w:r>
      <w:r>
        <w:fldChar w:fldCharType="end"/>
      </w:r>
      <w:r>
        <w:fldChar w:fldCharType="end"/>
      </w:r>
    </w:p>
    <w:p w14:paraId="258FAC3A">
      <w:pPr>
        <w:pStyle w:val="29"/>
        <w:tabs>
          <w:tab w:val="right" w:leader="dot" w:pos="8640"/>
        </w:tabs>
      </w:pPr>
      <w:r>
        <w:fldChar w:fldCharType="begin"/>
      </w:r>
      <w:r>
        <w:instrText xml:space="preserve"> HYPERLINK \l _Toc5282 </w:instrText>
      </w:r>
      <w:r>
        <w:fldChar w:fldCharType="separate"/>
      </w:r>
      <w:r>
        <w:t>接口信息</w:t>
      </w:r>
      <w:r>
        <w:tab/>
      </w:r>
      <w:r>
        <w:fldChar w:fldCharType="begin"/>
      </w:r>
      <w:r>
        <w:instrText xml:space="preserve"> PAGEREF _Toc5282 \h </w:instrText>
      </w:r>
      <w:r>
        <w:fldChar w:fldCharType="separate"/>
      </w:r>
      <w:r>
        <w:t>999</w:t>
      </w:r>
      <w:r>
        <w:fldChar w:fldCharType="end"/>
      </w:r>
      <w:r>
        <w:fldChar w:fldCharType="end"/>
      </w:r>
    </w:p>
    <w:p w14:paraId="6170E53F">
      <w:pPr>
        <w:pStyle w:val="29"/>
        <w:tabs>
          <w:tab w:val="right" w:leader="dot" w:pos="8640"/>
        </w:tabs>
      </w:pPr>
      <w:r>
        <w:fldChar w:fldCharType="begin"/>
      </w:r>
      <w:r>
        <w:instrText xml:space="preserve"> HYPERLINK \l _Toc10345 </w:instrText>
      </w:r>
      <w:r>
        <w:fldChar w:fldCharType="separate"/>
      </w:r>
      <w:r>
        <w:t>请求参数</w:t>
      </w:r>
      <w:r>
        <w:tab/>
      </w:r>
      <w:r>
        <w:fldChar w:fldCharType="begin"/>
      </w:r>
      <w:r>
        <w:instrText xml:space="preserve"> PAGEREF _Toc10345 \h </w:instrText>
      </w:r>
      <w:r>
        <w:fldChar w:fldCharType="separate"/>
      </w:r>
      <w:r>
        <w:t>999</w:t>
      </w:r>
      <w:r>
        <w:fldChar w:fldCharType="end"/>
      </w:r>
      <w:r>
        <w:fldChar w:fldCharType="end"/>
      </w:r>
    </w:p>
    <w:p w14:paraId="7E08BED2">
      <w:pPr>
        <w:pStyle w:val="29"/>
        <w:tabs>
          <w:tab w:val="right" w:leader="dot" w:pos="8640"/>
        </w:tabs>
      </w:pPr>
      <w:r>
        <w:fldChar w:fldCharType="begin"/>
      </w:r>
      <w:r>
        <w:instrText xml:space="preserve"> HYPERLINK \l _Toc8908 </w:instrText>
      </w:r>
      <w:r>
        <w:fldChar w:fldCharType="separate"/>
      </w:r>
      <w:r>
        <w:t>请求示例</w:t>
      </w:r>
      <w:r>
        <w:tab/>
      </w:r>
      <w:r>
        <w:fldChar w:fldCharType="begin"/>
      </w:r>
      <w:r>
        <w:instrText xml:space="preserve"> PAGEREF _Toc8908 \h </w:instrText>
      </w:r>
      <w:r>
        <w:fldChar w:fldCharType="separate"/>
      </w:r>
      <w:r>
        <w:t>999</w:t>
      </w:r>
      <w:r>
        <w:fldChar w:fldCharType="end"/>
      </w:r>
      <w:r>
        <w:fldChar w:fldCharType="end"/>
      </w:r>
    </w:p>
    <w:p w14:paraId="3214C0AD">
      <w:pPr>
        <w:pStyle w:val="29"/>
        <w:tabs>
          <w:tab w:val="right" w:leader="dot" w:pos="8640"/>
        </w:tabs>
      </w:pPr>
      <w:r>
        <w:fldChar w:fldCharType="begin"/>
      </w:r>
      <w:r>
        <w:instrText xml:space="preserve"> HYPERLINK \l _Toc31980 </w:instrText>
      </w:r>
      <w:r>
        <w:fldChar w:fldCharType="separate"/>
      </w:r>
      <w:r>
        <w:t>返回结果 - 明细维度</w:t>
      </w:r>
      <w:r>
        <w:tab/>
      </w:r>
      <w:r>
        <w:fldChar w:fldCharType="begin"/>
      </w:r>
      <w:r>
        <w:instrText xml:space="preserve"> PAGEREF _Toc31980 \h </w:instrText>
      </w:r>
      <w:r>
        <w:fldChar w:fldCharType="separate"/>
      </w:r>
      <w:r>
        <w:t>999</w:t>
      </w:r>
      <w:r>
        <w:fldChar w:fldCharType="end"/>
      </w:r>
      <w:r>
        <w:fldChar w:fldCharType="end"/>
      </w:r>
    </w:p>
    <w:p w14:paraId="22C911CE">
      <w:pPr>
        <w:pStyle w:val="29"/>
        <w:tabs>
          <w:tab w:val="right" w:leader="dot" w:pos="8640"/>
        </w:tabs>
      </w:pPr>
      <w:r>
        <w:fldChar w:fldCharType="begin"/>
      </w:r>
      <w:r>
        <w:instrText xml:space="preserve"> HYPERLINK \l _Toc4964 </w:instrText>
      </w:r>
      <w:r>
        <w:fldChar w:fldCharType="separate"/>
      </w:r>
      <w:r>
        <w:t>返回结果 - 汇总维度</w:t>
      </w:r>
      <w:r>
        <w:tab/>
      </w:r>
      <w:r>
        <w:fldChar w:fldCharType="begin"/>
      </w:r>
      <w:r>
        <w:instrText xml:space="preserve"> PAGEREF _Toc4964 \h </w:instrText>
      </w:r>
      <w:r>
        <w:fldChar w:fldCharType="separate"/>
      </w:r>
      <w:r>
        <w:t>999</w:t>
      </w:r>
      <w:r>
        <w:fldChar w:fldCharType="end"/>
      </w:r>
      <w:r>
        <w:fldChar w:fldCharType="end"/>
      </w:r>
    </w:p>
    <w:p w14:paraId="6F93BBDC">
      <w:pPr>
        <w:pStyle w:val="29"/>
        <w:tabs>
          <w:tab w:val="right" w:leader="dot" w:pos="8640"/>
        </w:tabs>
      </w:pPr>
      <w:r>
        <w:fldChar w:fldCharType="begin"/>
      </w:r>
      <w:r>
        <w:instrText xml:space="preserve"> HYPERLINK \l _Toc8039 </w:instrText>
      </w:r>
      <w:r>
        <w:fldChar w:fldCharType="separate"/>
      </w:r>
      <w:r>
        <w:t>返回成功示例</w:t>
      </w:r>
      <w:r>
        <w:tab/>
      </w:r>
      <w:r>
        <w:fldChar w:fldCharType="begin"/>
      </w:r>
      <w:r>
        <w:instrText xml:space="preserve"> PAGEREF _Toc8039 \h </w:instrText>
      </w:r>
      <w:r>
        <w:fldChar w:fldCharType="separate"/>
      </w:r>
      <w:r>
        <w:t>999</w:t>
      </w:r>
      <w:r>
        <w:fldChar w:fldCharType="end"/>
      </w:r>
      <w:r>
        <w:fldChar w:fldCharType="end"/>
      </w:r>
    </w:p>
    <w:p w14:paraId="1EA4F086">
      <w:pPr>
        <w:pStyle w:val="29"/>
        <w:tabs>
          <w:tab w:val="right" w:leader="dot" w:pos="8640"/>
        </w:tabs>
      </w:pPr>
      <w:r>
        <w:fldChar w:fldCharType="begin"/>
      </w:r>
      <w:r>
        <w:instrText xml:space="preserve"> HYPERLINK \l _Toc4940 </w:instrText>
      </w:r>
      <w:r>
        <w:fldChar w:fldCharType="separate"/>
      </w:r>
      <w:r>
        <w:t>返回失败示例</w:t>
      </w:r>
      <w:r>
        <w:tab/>
      </w:r>
      <w:r>
        <w:fldChar w:fldCharType="begin"/>
      </w:r>
      <w:r>
        <w:instrText xml:space="preserve"> PAGEREF _Toc4940 \h </w:instrText>
      </w:r>
      <w:r>
        <w:fldChar w:fldCharType="separate"/>
      </w:r>
      <w:r>
        <w:t>1001</w:t>
      </w:r>
      <w:r>
        <w:fldChar w:fldCharType="end"/>
      </w:r>
      <w:r>
        <w:fldChar w:fldCharType="end"/>
      </w:r>
    </w:p>
    <w:p w14:paraId="255E9B78">
      <w:pPr>
        <w:pStyle w:val="29"/>
        <w:tabs>
          <w:tab w:val="right" w:leader="dot" w:pos="8640"/>
        </w:tabs>
      </w:pPr>
      <w:r>
        <w:fldChar w:fldCharType="begin"/>
      </w:r>
      <w:r>
        <w:instrText xml:space="preserve"> HYPERLINK \l _Toc7494 </w:instrText>
      </w:r>
      <w:r>
        <w:fldChar w:fldCharType="separate"/>
      </w:r>
      <w:r>
        <w:t>创建移除订单</w:t>
      </w:r>
      <w:r>
        <w:tab/>
      </w:r>
      <w:r>
        <w:fldChar w:fldCharType="begin"/>
      </w:r>
      <w:r>
        <w:instrText xml:space="preserve"> PAGEREF _Toc7494 \h </w:instrText>
      </w:r>
      <w:r>
        <w:fldChar w:fldCharType="separate"/>
      </w:r>
      <w:r>
        <w:t>1002</w:t>
      </w:r>
      <w:r>
        <w:fldChar w:fldCharType="end"/>
      </w:r>
      <w:r>
        <w:fldChar w:fldCharType="end"/>
      </w:r>
    </w:p>
    <w:p w14:paraId="7C944202">
      <w:pPr>
        <w:pStyle w:val="29"/>
        <w:tabs>
          <w:tab w:val="right" w:leader="dot" w:pos="8640"/>
        </w:tabs>
      </w:pPr>
      <w:r>
        <w:fldChar w:fldCharType="begin"/>
      </w:r>
      <w:r>
        <w:instrText xml:space="preserve"> HYPERLINK \l _Toc1544 </w:instrText>
      </w:r>
      <w:r>
        <w:fldChar w:fldCharType="separate"/>
      </w:r>
      <w:r>
        <w:t>接口信息</w:t>
      </w:r>
      <w:r>
        <w:tab/>
      </w:r>
      <w:r>
        <w:fldChar w:fldCharType="begin"/>
      </w:r>
      <w:r>
        <w:instrText xml:space="preserve"> PAGEREF _Toc1544 \h </w:instrText>
      </w:r>
      <w:r>
        <w:fldChar w:fldCharType="separate"/>
      </w:r>
      <w:r>
        <w:t>1002</w:t>
      </w:r>
      <w:r>
        <w:fldChar w:fldCharType="end"/>
      </w:r>
      <w:r>
        <w:fldChar w:fldCharType="end"/>
      </w:r>
    </w:p>
    <w:p w14:paraId="3C3BA849">
      <w:pPr>
        <w:pStyle w:val="29"/>
        <w:tabs>
          <w:tab w:val="right" w:leader="dot" w:pos="8640"/>
        </w:tabs>
      </w:pPr>
      <w:r>
        <w:fldChar w:fldCharType="begin"/>
      </w:r>
      <w:r>
        <w:instrText xml:space="preserve"> HYPERLINK \l _Toc20639 </w:instrText>
      </w:r>
      <w:r>
        <w:fldChar w:fldCharType="separate"/>
      </w:r>
      <w:r>
        <w:t>请求参数</w:t>
      </w:r>
      <w:r>
        <w:tab/>
      </w:r>
      <w:r>
        <w:fldChar w:fldCharType="begin"/>
      </w:r>
      <w:r>
        <w:instrText xml:space="preserve"> PAGEREF _Toc20639 \h </w:instrText>
      </w:r>
      <w:r>
        <w:fldChar w:fldCharType="separate"/>
      </w:r>
      <w:r>
        <w:t>1002</w:t>
      </w:r>
      <w:r>
        <w:fldChar w:fldCharType="end"/>
      </w:r>
      <w:r>
        <w:fldChar w:fldCharType="end"/>
      </w:r>
    </w:p>
    <w:p w14:paraId="2D6B3D60">
      <w:pPr>
        <w:pStyle w:val="29"/>
        <w:tabs>
          <w:tab w:val="right" w:leader="dot" w:pos="8640"/>
        </w:tabs>
      </w:pPr>
      <w:r>
        <w:fldChar w:fldCharType="begin"/>
      </w:r>
      <w:r>
        <w:instrText xml:space="preserve"> HYPERLINK \l _Toc22391 </w:instrText>
      </w:r>
      <w:r>
        <w:fldChar w:fldCharType="separate"/>
      </w:r>
      <w:r>
        <w:t>请求示例</w:t>
      </w:r>
      <w:r>
        <w:tab/>
      </w:r>
      <w:r>
        <w:fldChar w:fldCharType="begin"/>
      </w:r>
      <w:r>
        <w:instrText xml:space="preserve"> PAGEREF _Toc22391 \h </w:instrText>
      </w:r>
      <w:r>
        <w:fldChar w:fldCharType="separate"/>
      </w:r>
      <w:r>
        <w:t>1002</w:t>
      </w:r>
      <w:r>
        <w:fldChar w:fldCharType="end"/>
      </w:r>
      <w:r>
        <w:fldChar w:fldCharType="end"/>
      </w:r>
    </w:p>
    <w:p w14:paraId="3E2700C5">
      <w:pPr>
        <w:pStyle w:val="29"/>
        <w:tabs>
          <w:tab w:val="right" w:leader="dot" w:pos="8640"/>
        </w:tabs>
      </w:pPr>
      <w:r>
        <w:fldChar w:fldCharType="begin"/>
      </w:r>
      <w:r>
        <w:instrText xml:space="preserve"> HYPERLINK \l _Toc28550 </w:instrText>
      </w:r>
      <w:r>
        <w:fldChar w:fldCharType="separate"/>
      </w:r>
      <w:r>
        <w:t>返回结果</w:t>
      </w:r>
      <w:r>
        <w:tab/>
      </w:r>
      <w:r>
        <w:fldChar w:fldCharType="begin"/>
      </w:r>
      <w:r>
        <w:instrText xml:space="preserve"> PAGEREF _Toc28550 \h </w:instrText>
      </w:r>
      <w:r>
        <w:fldChar w:fldCharType="separate"/>
      </w:r>
      <w:r>
        <w:t>1002</w:t>
      </w:r>
      <w:r>
        <w:fldChar w:fldCharType="end"/>
      </w:r>
      <w:r>
        <w:fldChar w:fldCharType="end"/>
      </w:r>
    </w:p>
    <w:p w14:paraId="18BF3063">
      <w:pPr>
        <w:pStyle w:val="29"/>
        <w:tabs>
          <w:tab w:val="right" w:leader="dot" w:pos="8640"/>
        </w:tabs>
      </w:pPr>
      <w:r>
        <w:fldChar w:fldCharType="begin"/>
      </w:r>
      <w:r>
        <w:instrText xml:space="preserve"> HYPERLINK \l _Toc16451 </w:instrText>
      </w:r>
      <w:r>
        <w:fldChar w:fldCharType="separate"/>
      </w:r>
      <w:r>
        <w:t>查询亚马逊赔偿报告列表</w:t>
      </w:r>
      <w:r>
        <w:tab/>
      </w:r>
      <w:r>
        <w:fldChar w:fldCharType="begin"/>
      </w:r>
      <w:r>
        <w:instrText xml:space="preserve"> PAGEREF _Toc16451 \h </w:instrText>
      </w:r>
      <w:r>
        <w:fldChar w:fldCharType="separate"/>
      </w:r>
      <w:r>
        <w:t>1003</w:t>
      </w:r>
      <w:r>
        <w:fldChar w:fldCharType="end"/>
      </w:r>
      <w:r>
        <w:fldChar w:fldCharType="end"/>
      </w:r>
    </w:p>
    <w:p w14:paraId="6156C77E">
      <w:pPr>
        <w:pStyle w:val="29"/>
        <w:tabs>
          <w:tab w:val="right" w:leader="dot" w:pos="8640"/>
        </w:tabs>
      </w:pPr>
      <w:r>
        <w:fldChar w:fldCharType="begin"/>
      </w:r>
      <w:r>
        <w:instrText xml:space="preserve"> HYPERLINK \l _Toc26434 </w:instrText>
      </w:r>
      <w:r>
        <w:fldChar w:fldCharType="separate"/>
      </w:r>
      <w:r>
        <w:t>接口信息</w:t>
      </w:r>
      <w:r>
        <w:tab/>
      </w:r>
      <w:r>
        <w:fldChar w:fldCharType="begin"/>
      </w:r>
      <w:r>
        <w:instrText xml:space="preserve"> PAGEREF _Toc26434 \h </w:instrText>
      </w:r>
      <w:r>
        <w:fldChar w:fldCharType="separate"/>
      </w:r>
      <w:r>
        <w:t>1003</w:t>
      </w:r>
      <w:r>
        <w:fldChar w:fldCharType="end"/>
      </w:r>
      <w:r>
        <w:fldChar w:fldCharType="end"/>
      </w:r>
    </w:p>
    <w:p w14:paraId="51EF276A">
      <w:pPr>
        <w:pStyle w:val="29"/>
        <w:tabs>
          <w:tab w:val="right" w:leader="dot" w:pos="8640"/>
        </w:tabs>
      </w:pPr>
      <w:r>
        <w:fldChar w:fldCharType="begin"/>
      </w:r>
      <w:r>
        <w:instrText xml:space="preserve"> HYPERLINK \l _Toc15055 </w:instrText>
      </w:r>
      <w:r>
        <w:fldChar w:fldCharType="separate"/>
      </w:r>
      <w:r>
        <w:t>请求参数</w:t>
      </w:r>
      <w:r>
        <w:tab/>
      </w:r>
      <w:r>
        <w:fldChar w:fldCharType="begin"/>
      </w:r>
      <w:r>
        <w:instrText xml:space="preserve"> PAGEREF _Toc15055 \h </w:instrText>
      </w:r>
      <w:r>
        <w:fldChar w:fldCharType="separate"/>
      </w:r>
      <w:r>
        <w:t>1003</w:t>
      </w:r>
      <w:r>
        <w:fldChar w:fldCharType="end"/>
      </w:r>
      <w:r>
        <w:fldChar w:fldCharType="end"/>
      </w:r>
    </w:p>
    <w:p w14:paraId="41BDDF58">
      <w:pPr>
        <w:pStyle w:val="29"/>
        <w:tabs>
          <w:tab w:val="right" w:leader="dot" w:pos="8640"/>
        </w:tabs>
      </w:pPr>
      <w:r>
        <w:fldChar w:fldCharType="begin"/>
      </w:r>
      <w:r>
        <w:instrText xml:space="preserve"> HYPERLINK \l _Toc27130 </w:instrText>
      </w:r>
      <w:r>
        <w:fldChar w:fldCharType="separate"/>
      </w:r>
      <w:r>
        <w:t>请求示例</w:t>
      </w:r>
      <w:r>
        <w:tab/>
      </w:r>
      <w:r>
        <w:fldChar w:fldCharType="begin"/>
      </w:r>
      <w:r>
        <w:instrText xml:space="preserve"> PAGEREF _Toc27130 \h </w:instrText>
      </w:r>
      <w:r>
        <w:fldChar w:fldCharType="separate"/>
      </w:r>
      <w:r>
        <w:t>1003</w:t>
      </w:r>
      <w:r>
        <w:fldChar w:fldCharType="end"/>
      </w:r>
      <w:r>
        <w:fldChar w:fldCharType="end"/>
      </w:r>
    </w:p>
    <w:p w14:paraId="09EE7177">
      <w:pPr>
        <w:pStyle w:val="29"/>
        <w:tabs>
          <w:tab w:val="right" w:leader="dot" w:pos="8640"/>
        </w:tabs>
      </w:pPr>
      <w:r>
        <w:fldChar w:fldCharType="begin"/>
      </w:r>
      <w:r>
        <w:instrText xml:space="preserve"> HYPERLINK \l _Toc5301 </w:instrText>
      </w:r>
      <w:r>
        <w:fldChar w:fldCharType="separate"/>
      </w:r>
      <w:r>
        <w:t>返回结果</w:t>
      </w:r>
      <w:r>
        <w:tab/>
      </w:r>
      <w:r>
        <w:fldChar w:fldCharType="begin"/>
      </w:r>
      <w:r>
        <w:instrText xml:space="preserve"> PAGEREF _Toc5301 \h </w:instrText>
      </w:r>
      <w:r>
        <w:fldChar w:fldCharType="separate"/>
      </w:r>
      <w:r>
        <w:t>1003</w:t>
      </w:r>
      <w:r>
        <w:fldChar w:fldCharType="end"/>
      </w:r>
      <w:r>
        <w:fldChar w:fldCharType="end"/>
      </w:r>
    </w:p>
    <w:p w14:paraId="141374DC">
      <w:pPr>
        <w:pStyle w:val="29"/>
        <w:tabs>
          <w:tab w:val="right" w:leader="dot" w:pos="8640"/>
        </w:tabs>
      </w:pPr>
      <w:r>
        <w:fldChar w:fldCharType="begin"/>
      </w:r>
      <w:r>
        <w:instrText xml:space="preserve"> HYPERLINK \l _Toc2754 </w:instrText>
      </w:r>
      <w:r>
        <w:fldChar w:fldCharType="separate"/>
      </w:r>
      <w:r>
        <w:t>返回示例</w:t>
      </w:r>
      <w:r>
        <w:tab/>
      </w:r>
      <w:r>
        <w:fldChar w:fldCharType="begin"/>
      </w:r>
      <w:r>
        <w:instrText xml:space="preserve"> PAGEREF _Toc2754 \h </w:instrText>
      </w:r>
      <w:r>
        <w:fldChar w:fldCharType="separate"/>
      </w:r>
      <w:r>
        <w:t>1003</w:t>
      </w:r>
      <w:r>
        <w:fldChar w:fldCharType="end"/>
      </w:r>
      <w:r>
        <w:fldChar w:fldCharType="end"/>
      </w:r>
    </w:p>
    <w:p w14:paraId="4EEE9B9B">
      <w:pPr>
        <w:pStyle w:val="29"/>
        <w:tabs>
          <w:tab w:val="right" w:leader="dot" w:pos="8640"/>
        </w:tabs>
      </w:pPr>
      <w:r>
        <w:fldChar w:fldCharType="begin"/>
      </w:r>
      <w:r>
        <w:instrText xml:space="preserve"> HYPERLINK \l _Toc10511 </w:instrText>
      </w:r>
      <w:r>
        <w:fldChar w:fldCharType="separate"/>
      </w:r>
      <w:r>
        <w:t>查询采购报表列表-产品</w:t>
      </w:r>
      <w:r>
        <w:tab/>
      </w:r>
      <w:r>
        <w:fldChar w:fldCharType="begin"/>
      </w:r>
      <w:r>
        <w:instrText xml:space="preserve"> PAGEREF _Toc10511 \h </w:instrText>
      </w:r>
      <w:r>
        <w:fldChar w:fldCharType="separate"/>
      </w:r>
      <w:r>
        <w:t>1004</w:t>
      </w:r>
      <w:r>
        <w:fldChar w:fldCharType="end"/>
      </w:r>
      <w:r>
        <w:fldChar w:fldCharType="end"/>
      </w:r>
    </w:p>
    <w:p w14:paraId="28BFBFA7">
      <w:pPr>
        <w:pStyle w:val="29"/>
        <w:tabs>
          <w:tab w:val="right" w:leader="dot" w:pos="8640"/>
        </w:tabs>
      </w:pPr>
      <w:r>
        <w:fldChar w:fldCharType="begin"/>
      </w:r>
      <w:r>
        <w:instrText xml:space="preserve"> HYPERLINK \l _Toc25406 </w:instrText>
      </w:r>
      <w:r>
        <w:fldChar w:fldCharType="separate"/>
      </w:r>
      <w:r>
        <w:t>接口信息</w:t>
      </w:r>
      <w:r>
        <w:tab/>
      </w:r>
      <w:r>
        <w:fldChar w:fldCharType="begin"/>
      </w:r>
      <w:r>
        <w:instrText xml:space="preserve"> PAGEREF _Toc25406 \h </w:instrText>
      </w:r>
      <w:r>
        <w:fldChar w:fldCharType="separate"/>
      </w:r>
      <w:r>
        <w:t>1004</w:t>
      </w:r>
      <w:r>
        <w:fldChar w:fldCharType="end"/>
      </w:r>
      <w:r>
        <w:fldChar w:fldCharType="end"/>
      </w:r>
    </w:p>
    <w:p w14:paraId="48797C1E">
      <w:pPr>
        <w:pStyle w:val="29"/>
        <w:tabs>
          <w:tab w:val="right" w:leader="dot" w:pos="8640"/>
        </w:tabs>
      </w:pPr>
      <w:r>
        <w:fldChar w:fldCharType="begin"/>
      </w:r>
      <w:r>
        <w:instrText xml:space="preserve"> HYPERLINK \l _Toc29212 </w:instrText>
      </w:r>
      <w:r>
        <w:fldChar w:fldCharType="separate"/>
      </w:r>
      <w:r>
        <w:t>请求参数</w:t>
      </w:r>
      <w:r>
        <w:tab/>
      </w:r>
      <w:r>
        <w:fldChar w:fldCharType="begin"/>
      </w:r>
      <w:r>
        <w:instrText xml:space="preserve"> PAGEREF _Toc29212 \h </w:instrText>
      </w:r>
      <w:r>
        <w:fldChar w:fldCharType="separate"/>
      </w:r>
      <w:r>
        <w:t>1004</w:t>
      </w:r>
      <w:r>
        <w:fldChar w:fldCharType="end"/>
      </w:r>
      <w:r>
        <w:fldChar w:fldCharType="end"/>
      </w:r>
    </w:p>
    <w:p w14:paraId="27BEE665">
      <w:pPr>
        <w:pStyle w:val="29"/>
        <w:tabs>
          <w:tab w:val="right" w:leader="dot" w:pos="8640"/>
        </w:tabs>
      </w:pPr>
      <w:r>
        <w:fldChar w:fldCharType="begin"/>
      </w:r>
      <w:r>
        <w:instrText xml:space="preserve"> HYPERLINK \l _Toc22324 </w:instrText>
      </w:r>
      <w:r>
        <w:fldChar w:fldCharType="separate"/>
      </w:r>
      <w:r>
        <w:t>请求示例</w:t>
      </w:r>
      <w:r>
        <w:tab/>
      </w:r>
      <w:r>
        <w:fldChar w:fldCharType="begin"/>
      </w:r>
      <w:r>
        <w:instrText xml:space="preserve"> PAGEREF _Toc22324 \h </w:instrText>
      </w:r>
      <w:r>
        <w:fldChar w:fldCharType="separate"/>
      </w:r>
      <w:r>
        <w:t>1004</w:t>
      </w:r>
      <w:r>
        <w:fldChar w:fldCharType="end"/>
      </w:r>
      <w:r>
        <w:fldChar w:fldCharType="end"/>
      </w:r>
    </w:p>
    <w:p w14:paraId="2810F6BB">
      <w:pPr>
        <w:pStyle w:val="29"/>
        <w:tabs>
          <w:tab w:val="right" w:leader="dot" w:pos="8640"/>
        </w:tabs>
      </w:pPr>
      <w:r>
        <w:fldChar w:fldCharType="begin"/>
      </w:r>
      <w:r>
        <w:instrText xml:space="preserve"> HYPERLINK \l _Toc21764 </w:instrText>
      </w:r>
      <w:r>
        <w:fldChar w:fldCharType="separate"/>
      </w:r>
      <w:r>
        <w:t>返回结果</w:t>
      </w:r>
      <w:r>
        <w:tab/>
      </w:r>
      <w:r>
        <w:fldChar w:fldCharType="begin"/>
      </w:r>
      <w:r>
        <w:instrText xml:space="preserve"> PAGEREF _Toc21764 \h </w:instrText>
      </w:r>
      <w:r>
        <w:fldChar w:fldCharType="separate"/>
      </w:r>
      <w:r>
        <w:t>1004</w:t>
      </w:r>
      <w:r>
        <w:fldChar w:fldCharType="end"/>
      </w:r>
      <w:r>
        <w:fldChar w:fldCharType="end"/>
      </w:r>
    </w:p>
    <w:p w14:paraId="2F72DDCE">
      <w:pPr>
        <w:pStyle w:val="29"/>
        <w:tabs>
          <w:tab w:val="right" w:leader="dot" w:pos="8640"/>
        </w:tabs>
      </w:pPr>
      <w:r>
        <w:fldChar w:fldCharType="begin"/>
      </w:r>
      <w:r>
        <w:instrText xml:space="preserve"> HYPERLINK \l _Toc28092 </w:instrText>
      </w:r>
      <w:r>
        <w:fldChar w:fldCharType="separate"/>
      </w:r>
      <w:r>
        <w:t>返回示例</w:t>
      </w:r>
      <w:r>
        <w:tab/>
      </w:r>
      <w:r>
        <w:fldChar w:fldCharType="begin"/>
      </w:r>
      <w:r>
        <w:instrText xml:space="preserve"> PAGEREF _Toc28092 \h </w:instrText>
      </w:r>
      <w:r>
        <w:fldChar w:fldCharType="separate"/>
      </w:r>
      <w:r>
        <w:t>1004</w:t>
      </w:r>
      <w:r>
        <w:fldChar w:fldCharType="end"/>
      </w:r>
      <w:r>
        <w:fldChar w:fldCharType="end"/>
      </w:r>
    </w:p>
    <w:p w14:paraId="31327291">
      <w:pPr>
        <w:pStyle w:val="29"/>
        <w:tabs>
          <w:tab w:val="right" w:leader="dot" w:pos="8640"/>
        </w:tabs>
      </w:pPr>
      <w:r>
        <w:fldChar w:fldCharType="begin"/>
      </w:r>
      <w:r>
        <w:instrText xml:space="preserve"> HYPERLINK \l _Toc24776 </w:instrText>
      </w:r>
      <w:r>
        <w:fldChar w:fldCharType="separate"/>
      </w:r>
      <w:r>
        <w:t>查询采购报表列表-供应商</w:t>
      </w:r>
      <w:r>
        <w:tab/>
      </w:r>
      <w:r>
        <w:fldChar w:fldCharType="begin"/>
      </w:r>
      <w:r>
        <w:instrText xml:space="preserve"> PAGEREF _Toc24776 \h </w:instrText>
      </w:r>
      <w:r>
        <w:fldChar w:fldCharType="separate"/>
      </w:r>
      <w:r>
        <w:t>1006</w:t>
      </w:r>
      <w:r>
        <w:fldChar w:fldCharType="end"/>
      </w:r>
      <w:r>
        <w:fldChar w:fldCharType="end"/>
      </w:r>
    </w:p>
    <w:p w14:paraId="19BEDA47">
      <w:pPr>
        <w:pStyle w:val="29"/>
        <w:tabs>
          <w:tab w:val="right" w:leader="dot" w:pos="8640"/>
        </w:tabs>
      </w:pPr>
      <w:r>
        <w:fldChar w:fldCharType="begin"/>
      </w:r>
      <w:r>
        <w:instrText xml:space="preserve"> HYPERLINK \l _Toc13561 </w:instrText>
      </w:r>
      <w:r>
        <w:fldChar w:fldCharType="separate"/>
      </w:r>
      <w:r>
        <w:t>接口信息</w:t>
      </w:r>
      <w:r>
        <w:tab/>
      </w:r>
      <w:r>
        <w:fldChar w:fldCharType="begin"/>
      </w:r>
      <w:r>
        <w:instrText xml:space="preserve"> PAGEREF _Toc13561 \h </w:instrText>
      </w:r>
      <w:r>
        <w:fldChar w:fldCharType="separate"/>
      </w:r>
      <w:r>
        <w:t>1007</w:t>
      </w:r>
      <w:r>
        <w:fldChar w:fldCharType="end"/>
      </w:r>
      <w:r>
        <w:fldChar w:fldCharType="end"/>
      </w:r>
    </w:p>
    <w:p w14:paraId="51894362">
      <w:pPr>
        <w:pStyle w:val="29"/>
        <w:tabs>
          <w:tab w:val="right" w:leader="dot" w:pos="8640"/>
        </w:tabs>
      </w:pPr>
      <w:r>
        <w:fldChar w:fldCharType="begin"/>
      </w:r>
      <w:r>
        <w:instrText xml:space="preserve"> HYPERLINK \l _Toc3188 </w:instrText>
      </w:r>
      <w:r>
        <w:fldChar w:fldCharType="separate"/>
      </w:r>
      <w:r>
        <w:t>请求参数</w:t>
      </w:r>
      <w:r>
        <w:tab/>
      </w:r>
      <w:r>
        <w:fldChar w:fldCharType="begin"/>
      </w:r>
      <w:r>
        <w:instrText xml:space="preserve"> PAGEREF _Toc3188 \h </w:instrText>
      </w:r>
      <w:r>
        <w:fldChar w:fldCharType="separate"/>
      </w:r>
      <w:r>
        <w:t>1007</w:t>
      </w:r>
      <w:r>
        <w:fldChar w:fldCharType="end"/>
      </w:r>
      <w:r>
        <w:fldChar w:fldCharType="end"/>
      </w:r>
    </w:p>
    <w:p w14:paraId="178EEC1D">
      <w:pPr>
        <w:pStyle w:val="29"/>
        <w:tabs>
          <w:tab w:val="right" w:leader="dot" w:pos="8640"/>
        </w:tabs>
      </w:pPr>
      <w:r>
        <w:fldChar w:fldCharType="begin"/>
      </w:r>
      <w:r>
        <w:instrText xml:space="preserve"> HYPERLINK \l _Toc29775 </w:instrText>
      </w:r>
      <w:r>
        <w:fldChar w:fldCharType="separate"/>
      </w:r>
      <w:r>
        <w:t>请求示例</w:t>
      </w:r>
      <w:r>
        <w:tab/>
      </w:r>
      <w:r>
        <w:fldChar w:fldCharType="begin"/>
      </w:r>
      <w:r>
        <w:instrText xml:space="preserve"> PAGEREF _Toc29775 \h </w:instrText>
      </w:r>
      <w:r>
        <w:fldChar w:fldCharType="separate"/>
      </w:r>
      <w:r>
        <w:t>1007</w:t>
      </w:r>
      <w:r>
        <w:fldChar w:fldCharType="end"/>
      </w:r>
      <w:r>
        <w:fldChar w:fldCharType="end"/>
      </w:r>
    </w:p>
    <w:p w14:paraId="58C764ED">
      <w:pPr>
        <w:pStyle w:val="29"/>
        <w:tabs>
          <w:tab w:val="right" w:leader="dot" w:pos="8640"/>
        </w:tabs>
      </w:pPr>
      <w:r>
        <w:fldChar w:fldCharType="begin"/>
      </w:r>
      <w:r>
        <w:instrText xml:space="preserve"> HYPERLINK \l _Toc21405 </w:instrText>
      </w:r>
      <w:r>
        <w:fldChar w:fldCharType="separate"/>
      </w:r>
      <w:r>
        <w:t>返回结果</w:t>
      </w:r>
      <w:r>
        <w:tab/>
      </w:r>
      <w:r>
        <w:fldChar w:fldCharType="begin"/>
      </w:r>
      <w:r>
        <w:instrText xml:space="preserve"> PAGEREF _Toc21405 \h </w:instrText>
      </w:r>
      <w:r>
        <w:fldChar w:fldCharType="separate"/>
      </w:r>
      <w:r>
        <w:t>1007</w:t>
      </w:r>
      <w:r>
        <w:fldChar w:fldCharType="end"/>
      </w:r>
      <w:r>
        <w:fldChar w:fldCharType="end"/>
      </w:r>
    </w:p>
    <w:p w14:paraId="6FF80F6C">
      <w:pPr>
        <w:pStyle w:val="29"/>
        <w:tabs>
          <w:tab w:val="right" w:leader="dot" w:pos="8640"/>
        </w:tabs>
      </w:pPr>
      <w:r>
        <w:fldChar w:fldCharType="begin"/>
      </w:r>
      <w:r>
        <w:instrText xml:space="preserve"> HYPERLINK \l _Toc24903 </w:instrText>
      </w:r>
      <w:r>
        <w:fldChar w:fldCharType="separate"/>
      </w:r>
      <w:r>
        <w:t>返回示例</w:t>
      </w:r>
      <w:r>
        <w:tab/>
      </w:r>
      <w:r>
        <w:fldChar w:fldCharType="begin"/>
      </w:r>
      <w:r>
        <w:instrText xml:space="preserve"> PAGEREF _Toc24903 \h </w:instrText>
      </w:r>
      <w:r>
        <w:fldChar w:fldCharType="separate"/>
      </w:r>
      <w:r>
        <w:t>1007</w:t>
      </w:r>
      <w:r>
        <w:fldChar w:fldCharType="end"/>
      </w:r>
      <w:r>
        <w:fldChar w:fldCharType="end"/>
      </w:r>
    </w:p>
    <w:p w14:paraId="67256C89">
      <w:pPr>
        <w:pStyle w:val="29"/>
        <w:tabs>
          <w:tab w:val="right" w:leader="dot" w:pos="8640"/>
        </w:tabs>
      </w:pPr>
      <w:r>
        <w:fldChar w:fldCharType="begin"/>
      </w:r>
      <w:r>
        <w:instrText xml:space="preserve"> HYPERLINK \l _Toc1409 </w:instrText>
      </w:r>
      <w:r>
        <w:fldChar w:fldCharType="separate"/>
      </w:r>
      <w:r>
        <w:t>查询采购报表列表-采购员</w:t>
      </w:r>
      <w:r>
        <w:tab/>
      </w:r>
      <w:r>
        <w:fldChar w:fldCharType="begin"/>
      </w:r>
      <w:r>
        <w:instrText xml:space="preserve"> PAGEREF _Toc1409 \h </w:instrText>
      </w:r>
      <w:r>
        <w:fldChar w:fldCharType="separate"/>
      </w:r>
      <w:r>
        <w:t>1008</w:t>
      </w:r>
      <w:r>
        <w:fldChar w:fldCharType="end"/>
      </w:r>
      <w:r>
        <w:fldChar w:fldCharType="end"/>
      </w:r>
    </w:p>
    <w:p w14:paraId="6EEB376A">
      <w:pPr>
        <w:pStyle w:val="29"/>
        <w:tabs>
          <w:tab w:val="right" w:leader="dot" w:pos="8640"/>
        </w:tabs>
      </w:pPr>
      <w:r>
        <w:fldChar w:fldCharType="begin"/>
      </w:r>
      <w:r>
        <w:instrText xml:space="preserve"> HYPERLINK \l _Toc19455 </w:instrText>
      </w:r>
      <w:r>
        <w:fldChar w:fldCharType="separate"/>
      </w:r>
      <w:r>
        <w:t>接口信息</w:t>
      </w:r>
      <w:r>
        <w:tab/>
      </w:r>
      <w:r>
        <w:fldChar w:fldCharType="begin"/>
      </w:r>
      <w:r>
        <w:instrText xml:space="preserve"> PAGEREF _Toc19455 \h </w:instrText>
      </w:r>
      <w:r>
        <w:fldChar w:fldCharType="separate"/>
      </w:r>
      <w:r>
        <w:t>1008</w:t>
      </w:r>
      <w:r>
        <w:fldChar w:fldCharType="end"/>
      </w:r>
      <w:r>
        <w:fldChar w:fldCharType="end"/>
      </w:r>
    </w:p>
    <w:p w14:paraId="3A74352A">
      <w:pPr>
        <w:pStyle w:val="29"/>
        <w:tabs>
          <w:tab w:val="right" w:leader="dot" w:pos="8640"/>
        </w:tabs>
      </w:pPr>
      <w:r>
        <w:fldChar w:fldCharType="begin"/>
      </w:r>
      <w:r>
        <w:instrText xml:space="preserve"> HYPERLINK \l _Toc16243 </w:instrText>
      </w:r>
      <w:r>
        <w:fldChar w:fldCharType="separate"/>
      </w:r>
      <w:r>
        <w:t>请求参数</w:t>
      </w:r>
      <w:r>
        <w:tab/>
      </w:r>
      <w:r>
        <w:fldChar w:fldCharType="begin"/>
      </w:r>
      <w:r>
        <w:instrText xml:space="preserve"> PAGEREF _Toc16243 \h </w:instrText>
      </w:r>
      <w:r>
        <w:fldChar w:fldCharType="separate"/>
      </w:r>
      <w:r>
        <w:t>1008</w:t>
      </w:r>
      <w:r>
        <w:fldChar w:fldCharType="end"/>
      </w:r>
      <w:r>
        <w:fldChar w:fldCharType="end"/>
      </w:r>
    </w:p>
    <w:p w14:paraId="123E441E">
      <w:pPr>
        <w:pStyle w:val="29"/>
        <w:tabs>
          <w:tab w:val="right" w:leader="dot" w:pos="8640"/>
        </w:tabs>
      </w:pPr>
      <w:r>
        <w:fldChar w:fldCharType="begin"/>
      </w:r>
      <w:r>
        <w:instrText xml:space="preserve"> HYPERLINK \l _Toc21180 </w:instrText>
      </w:r>
      <w:r>
        <w:fldChar w:fldCharType="separate"/>
      </w:r>
      <w:r>
        <w:t>请求示例</w:t>
      </w:r>
      <w:r>
        <w:tab/>
      </w:r>
      <w:r>
        <w:fldChar w:fldCharType="begin"/>
      </w:r>
      <w:r>
        <w:instrText xml:space="preserve"> PAGEREF _Toc21180 \h </w:instrText>
      </w:r>
      <w:r>
        <w:fldChar w:fldCharType="separate"/>
      </w:r>
      <w:r>
        <w:t>1008</w:t>
      </w:r>
      <w:r>
        <w:fldChar w:fldCharType="end"/>
      </w:r>
      <w:r>
        <w:fldChar w:fldCharType="end"/>
      </w:r>
    </w:p>
    <w:p w14:paraId="3B6CBC3B">
      <w:pPr>
        <w:pStyle w:val="29"/>
        <w:tabs>
          <w:tab w:val="right" w:leader="dot" w:pos="8640"/>
        </w:tabs>
      </w:pPr>
      <w:r>
        <w:fldChar w:fldCharType="begin"/>
      </w:r>
      <w:r>
        <w:instrText xml:space="preserve"> HYPERLINK \l _Toc18590 </w:instrText>
      </w:r>
      <w:r>
        <w:fldChar w:fldCharType="separate"/>
      </w:r>
      <w:r>
        <w:t>返回结果</w:t>
      </w:r>
      <w:r>
        <w:tab/>
      </w:r>
      <w:r>
        <w:fldChar w:fldCharType="begin"/>
      </w:r>
      <w:r>
        <w:instrText xml:space="preserve"> PAGEREF _Toc18590 \h </w:instrText>
      </w:r>
      <w:r>
        <w:fldChar w:fldCharType="separate"/>
      </w:r>
      <w:r>
        <w:t>1008</w:t>
      </w:r>
      <w:r>
        <w:fldChar w:fldCharType="end"/>
      </w:r>
      <w:r>
        <w:fldChar w:fldCharType="end"/>
      </w:r>
    </w:p>
    <w:p w14:paraId="27A5D4F1">
      <w:pPr>
        <w:pStyle w:val="29"/>
        <w:tabs>
          <w:tab w:val="right" w:leader="dot" w:pos="8640"/>
        </w:tabs>
      </w:pPr>
      <w:r>
        <w:fldChar w:fldCharType="begin"/>
      </w:r>
      <w:r>
        <w:instrText xml:space="preserve"> HYPERLINK \l _Toc11698 </w:instrText>
      </w:r>
      <w:r>
        <w:fldChar w:fldCharType="separate"/>
      </w:r>
      <w:r>
        <w:t>返回示例</w:t>
      </w:r>
      <w:r>
        <w:tab/>
      </w:r>
      <w:r>
        <w:fldChar w:fldCharType="begin"/>
      </w:r>
      <w:r>
        <w:instrText xml:space="preserve"> PAGEREF _Toc11698 \h </w:instrText>
      </w:r>
      <w:r>
        <w:fldChar w:fldCharType="separate"/>
      </w:r>
      <w:r>
        <w:t>1009</w:t>
      </w:r>
      <w:r>
        <w:fldChar w:fldCharType="end"/>
      </w:r>
      <w:r>
        <w:fldChar w:fldCharType="end"/>
      </w:r>
    </w:p>
    <w:p w14:paraId="074A5E8D">
      <w:pPr>
        <w:pStyle w:val="29"/>
        <w:tabs>
          <w:tab w:val="right" w:leader="dot" w:pos="8640"/>
        </w:tabs>
      </w:pPr>
      <w:r>
        <w:fldChar w:fldCharType="begin"/>
      </w:r>
      <w:r>
        <w:instrText xml:space="preserve"> HYPERLINK \l _Toc26745 </w:instrText>
      </w:r>
      <w:r>
        <w:fldChar w:fldCharType="separate"/>
      </w:r>
      <w:r>
        <w:t>查询运营日志</w:t>
      </w:r>
      <w:r>
        <w:tab/>
      </w:r>
      <w:r>
        <w:fldChar w:fldCharType="begin"/>
      </w:r>
      <w:r>
        <w:instrText xml:space="preserve"> PAGEREF _Toc26745 \h </w:instrText>
      </w:r>
      <w:r>
        <w:fldChar w:fldCharType="separate"/>
      </w:r>
      <w:r>
        <w:t>1009</w:t>
      </w:r>
      <w:r>
        <w:fldChar w:fldCharType="end"/>
      </w:r>
      <w:r>
        <w:fldChar w:fldCharType="end"/>
      </w:r>
    </w:p>
    <w:p w14:paraId="25FFBF4B">
      <w:pPr>
        <w:pStyle w:val="29"/>
        <w:tabs>
          <w:tab w:val="right" w:leader="dot" w:pos="8640"/>
        </w:tabs>
      </w:pPr>
      <w:r>
        <w:fldChar w:fldCharType="begin"/>
      </w:r>
      <w:r>
        <w:instrText xml:space="preserve"> HYPERLINK \l _Toc32653 </w:instrText>
      </w:r>
      <w:r>
        <w:fldChar w:fldCharType="separate"/>
      </w:r>
      <w:r>
        <w:t>接口信息</w:t>
      </w:r>
      <w:r>
        <w:tab/>
      </w:r>
      <w:r>
        <w:fldChar w:fldCharType="begin"/>
      </w:r>
      <w:r>
        <w:instrText xml:space="preserve"> PAGEREF _Toc32653 \h </w:instrText>
      </w:r>
      <w:r>
        <w:fldChar w:fldCharType="separate"/>
      </w:r>
      <w:r>
        <w:t>1010</w:t>
      </w:r>
      <w:r>
        <w:fldChar w:fldCharType="end"/>
      </w:r>
      <w:r>
        <w:fldChar w:fldCharType="end"/>
      </w:r>
    </w:p>
    <w:p w14:paraId="1E30F352">
      <w:pPr>
        <w:pStyle w:val="29"/>
        <w:tabs>
          <w:tab w:val="right" w:leader="dot" w:pos="8640"/>
        </w:tabs>
      </w:pPr>
      <w:r>
        <w:fldChar w:fldCharType="begin"/>
      </w:r>
      <w:r>
        <w:instrText xml:space="preserve"> HYPERLINK \l _Toc5063 </w:instrText>
      </w:r>
      <w:r>
        <w:fldChar w:fldCharType="separate"/>
      </w:r>
      <w:r>
        <w:t>请求参数</w:t>
      </w:r>
      <w:r>
        <w:tab/>
      </w:r>
      <w:r>
        <w:fldChar w:fldCharType="begin"/>
      </w:r>
      <w:r>
        <w:instrText xml:space="preserve"> PAGEREF _Toc5063 \h </w:instrText>
      </w:r>
      <w:r>
        <w:fldChar w:fldCharType="separate"/>
      </w:r>
      <w:r>
        <w:t>1010</w:t>
      </w:r>
      <w:r>
        <w:fldChar w:fldCharType="end"/>
      </w:r>
      <w:r>
        <w:fldChar w:fldCharType="end"/>
      </w:r>
    </w:p>
    <w:p w14:paraId="61526F68">
      <w:pPr>
        <w:pStyle w:val="29"/>
        <w:tabs>
          <w:tab w:val="right" w:leader="dot" w:pos="8640"/>
        </w:tabs>
      </w:pPr>
      <w:r>
        <w:fldChar w:fldCharType="begin"/>
      </w:r>
      <w:r>
        <w:instrText xml:space="preserve"> HYPERLINK \l _Toc31652 </w:instrText>
      </w:r>
      <w:r>
        <w:fldChar w:fldCharType="separate"/>
      </w:r>
      <w:r>
        <w:t>请求示例</w:t>
      </w:r>
      <w:r>
        <w:tab/>
      </w:r>
      <w:r>
        <w:fldChar w:fldCharType="begin"/>
      </w:r>
      <w:r>
        <w:instrText xml:space="preserve"> PAGEREF _Toc31652 \h </w:instrText>
      </w:r>
      <w:r>
        <w:fldChar w:fldCharType="separate"/>
      </w:r>
      <w:r>
        <w:t>1010</w:t>
      </w:r>
      <w:r>
        <w:fldChar w:fldCharType="end"/>
      </w:r>
      <w:r>
        <w:fldChar w:fldCharType="end"/>
      </w:r>
    </w:p>
    <w:p w14:paraId="1B40BBD1">
      <w:pPr>
        <w:pStyle w:val="29"/>
        <w:tabs>
          <w:tab w:val="right" w:leader="dot" w:pos="8640"/>
        </w:tabs>
      </w:pPr>
      <w:r>
        <w:fldChar w:fldCharType="begin"/>
      </w:r>
      <w:r>
        <w:instrText xml:space="preserve"> HYPERLINK \l _Toc929 </w:instrText>
      </w:r>
      <w:r>
        <w:fldChar w:fldCharType="separate"/>
      </w:r>
      <w:r>
        <w:t>返回结果</w:t>
      </w:r>
      <w:r>
        <w:tab/>
      </w:r>
      <w:r>
        <w:fldChar w:fldCharType="begin"/>
      </w:r>
      <w:r>
        <w:instrText xml:space="preserve"> PAGEREF _Toc929 \h </w:instrText>
      </w:r>
      <w:r>
        <w:fldChar w:fldCharType="separate"/>
      </w:r>
      <w:r>
        <w:t>1010</w:t>
      </w:r>
      <w:r>
        <w:fldChar w:fldCharType="end"/>
      </w:r>
      <w:r>
        <w:fldChar w:fldCharType="end"/>
      </w:r>
    </w:p>
    <w:p w14:paraId="72196632">
      <w:pPr>
        <w:pStyle w:val="29"/>
        <w:tabs>
          <w:tab w:val="right" w:leader="dot" w:pos="8640"/>
        </w:tabs>
      </w:pPr>
      <w:r>
        <w:fldChar w:fldCharType="begin"/>
      </w:r>
      <w:r>
        <w:instrText xml:space="preserve"> HYPERLINK \l _Toc25951 </w:instrText>
      </w:r>
      <w:r>
        <w:fldChar w:fldCharType="separate"/>
      </w:r>
      <w:r>
        <w:t>返回成功示例</w:t>
      </w:r>
      <w:r>
        <w:tab/>
      </w:r>
      <w:r>
        <w:fldChar w:fldCharType="begin"/>
      </w:r>
      <w:r>
        <w:instrText xml:space="preserve"> PAGEREF _Toc25951 \h </w:instrText>
      </w:r>
      <w:r>
        <w:fldChar w:fldCharType="separate"/>
      </w:r>
      <w:r>
        <w:t>1010</w:t>
      </w:r>
      <w:r>
        <w:fldChar w:fldCharType="end"/>
      </w:r>
      <w:r>
        <w:fldChar w:fldCharType="end"/>
      </w:r>
    </w:p>
    <w:p w14:paraId="0C8DC95F">
      <w:pPr>
        <w:pStyle w:val="29"/>
        <w:tabs>
          <w:tab w:val="right" w:leader="dot" w:pos="8640"/>
        </w:tabs>
      </w:pPr>
      <w:r>
        <w:fldChar w:fldCharType="begin"/>
      </w:r>
      <w:r>
        <w:instrText xml:space="preserve"> HYPERLINK \l _Toc27059 </w:instrText>
      </w:r>
      <w:r>
        <w:fldChar w:fldCharType="separate"/>
      </w:r>
      <w:r>
        <w:t>查询运营日志(新)</w:t>
      </w:r>
      <w:r>
        <w:tab/>
      </w:r>
      <w:r>
        <w:fldChar w:fldCharType="begin"/>
      </w:r>
      <w:r>
        <w:instrText xml:space="preserve"> PAGEREF _Toc27059 \h </w:instrText>
      </w:r>
      <w:r>
        <w:fldChar w:fldCharType="separate"/>
      </w:r>
      <w:r>
        <w:t>1011</w:t>
      </w:r>
      <w:r>
        <w:fldChar w:fldCharType="end"/>
      </w:r>
      <w:r>
        <w:fldChar w:fldCharType="end"/>
      </w:r>
    </w:p>
    <w:p w14:paraId="76A7FDAE">
      <w:pPr>
        <w:pStyle w:val="29"/>
        <w:tabs>
          <w:tab w:val="right" w:leader="dot" w:pos="8640"/>
        </w:tabs>
      </w:pPr>
      <w:r>
        <w:fldChar w:fldCharType="begin"/>
      </w:r>
      <w:r>
        <w:instrText xml:space="preserve"> HYPERLINK \l _Toc23549 </w:instrText>
      </w:r>
      <w:r>
        <w:fldChar w:fldCharType="separate"/>
      </w:r>
      <w:r>
        <w:t>接口信息</w:t>
      </w:r>
      <w:r>
        <w:tab/>
      </w:r>
      <w:r>
        <w:fldChar w:fldCharType="begin"/>
      </w:r>
      <w:r>
        <w:instrText xml:space="preserve"> PAGEREF _Toc23549 \h </w:instrText>
      </w:r>
      <w:r>
        <w:fldChar w:fldCharType="separate"/>
      </w:r>
      <w:r>
        <w:t>1011</w:t>
      </w:r>
      <w:r>
        <w:fldChar w:fldCharType="end"/>
      </w:r>
      <w:r>
        <w:fldChar w:fldCharType="end"/>
      </w:r>
    </w:p>
    <w:p w14:paraId="43CA6F13">
      <w:pPr>
        <w:pStyle w:val="29"/>
        <w:tabs>
          <w:tab w:val="right" w:leader="dot" w:pos="8640"/>
        </w:tabs>
      </w:pPr>
      <w:r>
        <w:fldChar w:fldCharType="begin"/>
      </w:r>
      <w:r>
        <w:instrText xml:space="preserve"> HYPERLINK \l _Toc21374 </w:instrText>
      </w:r>
      <w:r>
        <w:fldChar w:fldCharType="separate"/>
      </w:r>
      <w:r>
        <w:t>请求参数</w:t>
      </w:r>
      <w:r>
        <w:tab/>
      </w:r>
      <w:r>
        <w:fldChar w:fldCharType="begin"/>
      </w:r>
      <w:r>
        <w:instrText xml:space="preserve"> PAGEREF _Toc21374 \h </w:instrText>
      </w:r>
      <w:r>
        <w:fldChar w:fldCharType="separate"/>
      </w:r>
      <w:r>
        <w:t>1011</w:t>
      </w:r>
      <w:r>
        <w:fldChar w:fldCharType="end"/>
      </w:r>
      <w:r>
        <w:fldChar w:fldCharType="end"/>
      </w:r>
    </w:p>
    <w:p w14:paraId="6DD74F29">
      <w:pPr>
        <w:pStyle w:val="29"/>
        <w:tabs>
          <w:tab w:val="right" w:leader="dot" w:pos="8640"/>
        </w:tabs>
      </w:pPr>
      <w:r>
        <w:fldChar w:fldCharType="begin"/>
      </w:r>
      <w:r>
        <w:instrText xml:space="preserve"> HYPERLINK \l _Toc23884 </w:instrText>
      </w:r>
      <w:r>
        <w:fldChar w:fldCharType="separate"/>
      </w:r>
      <w:r>
        <w:t>请求示例</w:t>
      </w:r>
      <w:r>
        <w:tab/>
      </w:r>
      <w:r>
        <w:fldChar w:fldCharType="begin"/>
      </w:r>
      <w:r>
        <w:instrText xml:space="preserve"> PAGEREF _Toc23884 \h </w:instrText>
      </w:r>
      <w:r>
        <w:fldChar w:fldCharType="separate"/>
      </w:r>
      <w:r>
        <w:t>1011</w:t>
      </w:r>
      <w:r>
        <w:fldChar w:fldCharType="end"/>
      </w:r>
      <w:r>
        <w:fldChar w:fldCharType="end"/>
      </w:r>
    </w:p>
    <w:p w14:paraId="6412B302">
      <w:pPr>
        <w:pStyle w:val="29"/>
        <w:tabs>
          <w:tab w:val="right" w:leader="dot" w:pos="8640"/>
        </w:tabs>
      </w:pPr>
      <w:r>
        <w:fldChar w:fldCharType="begin"/>
      </w:r>
      <w:r>
        <w:instrText xml:space="preserve"> HYPERLINK \l _Toc7331 </w:instrText>
      </w:r>
      <w:r>
        <w:fldChar w:fldCharType="separate"/>
      </w:r>
      <w:r>
        <w:t>返回结果</w:t>
      </w:r>
      <w:r>
        <w:tab/>
      </w:r>
      <w:r>
        <w:fldChar w:fldCharType="begin"/>
      </w:r>
      <w:r>
        <w:instrText xml:space="preserve"> PAGEREF _Toc7331 \h </w:instrText>
      </w:r>
      <w:r>
        <w:fldChar w:fldCharType="separate"/>
      </w:r>
      <w:r>
        <w:t>1012</w:t>
      </w:r>
      <w:r>
        <w:fldChar w:fldCharType="end"/>
      </w:r>
      <w:r>
        <w:fldChar w:fldCharType="end"/>
      </w:r>
    </w:p>
    <w:p w14:paraId="498F9890">
      <w:pPr>
        <w:pStyle w:val="29"/>
        <w:tabs>
          <w:tab w:val="right" w:leader="dot" w:pos="8640"/>
        </w:tabs>
      </w:pPr>
      <w:r>
        <w:fldChar w:fldCharType="begin"/>
      </w:r>
      <w:r>
        <w:instrText xml:space="preserve"> HYPERLINK \l _Toc32586 </w:instrText>
      </w:r>
      <w:r>
        <w:fldChar w:fldCharType="separate"/>
      </w:r>
      <w:r>
        <w:t>返回成功示例</w:t>
      </w:r>
      <w:r>
        <w:tab/>
      </w:r>
      <w:r>
        <w:fldChar w:fldCharType="begin"/>
      </w:r>
      <w:r>
        <w:instrText xml:space="preserve"> PAGEREF _Toc32586 \h </w:instrText>
      </w:r>
      <w:r>
        <w:fldChar w:fldCharType="separate"/>
      </w:r>
      <w:r>
        <w:t>1012</w:t>
      </w:r>
      <w:r>
        <w:fldChar w:fldCharType="end"/>
      </w:r>
      <w:r>
        <w:fldChar w:fldCharType="end"/>
      </w:r>
    </w:p>
    <w:p w14:paraId="2A8D05A2">
      <w:pPr>
        <w:pStyle w:val="29"/>
        <w:tabs>
          <w:tab w:val="right" w:leader="dot" w:pos="8640"/>
        </w:tabs>
      </w:pPr>
      <w:r>
        <w:fldChar w:fldCharType="begin"/>
      </w:r>
      <w:r>
        <w:instrText xml:space="preserve"> HYPERLINK \l _Toc4222 </w:instrText>
      </w:r>
      <w:r>
        <w:fldChar w:fldCharType="separate"/>
      </w:r>
      <w:r>
        <w:t>查询亚马逊源报表-FBM退货订单</w:t>
      </w:r>
      <w:r>
        <w:tab/>
      </w:r>
      <w:r>
        <w:fldChar w:fldCharType="begin"/>
      </w:r>
      <w:r>
        <w:instrText xml:space="preserve"> PAGEREF _Toc4222 \h </w:instrText>
      </w:r>
      <w:r>
        <w:fldChar w:fldCharType="separate"/>
      </w:r>
      <w:r>
        <w:t>1014</w:t>
      </w:r>
      <w:r>
        <w:fldChar w:fldCharType="end"/>
      </w:r>
      <w:r>
        <w:fldChar w:fldCharType="end"/>
      </w:r>
    </w:p>
    <w:p w14:paraId="02C058F0">
      <w:pPr>
        <w:pStyle w:val="29"/>
        <w:tabs>
          <w:tab w:val="right" w:leader="dot" w:pos="8640"/>
        </w:tabs>
      </w:pPr>
      <w:r>
        <w:fldChar w:fldCharType="begin"/>
      </w:r>
      <w:r>
        <w:instrText xml:space="preserve"> HYPERLINK \l _Toc8153 </w:instrText>
      </w:r>
      <w:r>
        <w:fldChar w:fldCharType="separate"/>
      </w:r>
      <w:r>
        <w:t>接口信息</w:t>
      </w:r>
      <w:r>
        <w:tab/>
      </w:r>
      <w:r>
        <w:fldChar w:fldCharType="begin"/>
      </w:r>
      <w:r>
        <w:instrText xml:space="preserve"> PAGEREF _Toc8153 \h </w:instrText>
      </w:r>
      <w:r>
        <w:fldChar w:fldCharType="separate"/>
      </w:r>
      <w:r>
        <w:t>1014</w:t>
      </w:r>
      <w:r>
        <w:fldChar w:fldCharType="end"/>
      </w:r>
      <w:r>
        <w:fldChar w:fldCharType="end"/>
      </w:r>
    </w:p>
    <w:p w14:paraId="34835E3D">
      <w:pPr>
        <w:pStyle w:val="29"/>
        <w:tabs>
          <w:tab w:val="right" w:leader="dot" w:pos="8640"/>
        </w:tabs>
      </w:pPr>
      <w:r>
        <w:fldChar w:fldCharType="begin"/>
      </w:r>
      <w:r>
        <w:instrText xml:space="preserve"> HYPERLINK \l _Toc7576 </w:instrText>
      </w:r>
      <w:r>
        <w:fldChar w:fldCharType="separate"/>
      </w:r>
      <w:r>
        <w:t>请求参数</w:t>
      </w:r>
      <w:r>
        <w:tab/>
      </w:r>
      <w:r>
        <w:fldChar w:fldCharType="begin"/>
      </w:r>
      <w:r>
        <w:instrText xml:space="preserve"> PAGEREF _Toc7576 \h </w:instrText>
      </w:r>
      <w:r>
        <w:fldChar w:fldCharType="separate"/>
      </w:r>
      <w:r>
        <w:t>1014</w:t>
      </w:r>
      <w:r>
        <w:fldChar w:fldCharType="end"/>
      </w:r>
      <w:r>
        <w:fldChar w:fldCharType="end"/>
      </w:r>
    </w:p>
    <w:p w14:paraId="05766C32">
      <w:pPr>
        <w:pStyle w:val="29"/>
        <w:tabs>
          <w:tab w:val="right" w:leader="dot" w:pos="8640"/>
        </w:tabs>
      </w:pPr>
      <w:r>
        <w:fldChar w:fldCharType="begin"/>
      </w:r>
      <w:r>
        <w:instrText xml:space="preserve"> HYPERLINK \l _Toc731 </w:instrText>
      </w:r>
      <w:r>
        <w:fldChar w:fldCharType="separate"/>
      </w:r>
      <w:r>
        <w:t>请求示例</w:t>
      </w:r>
      <w:r>
        <w:tab/>
      </w:r>
      <w:r>
        <w:fldChar w:fldCharType="begin"/>
      </w:r>
      <w:r>
        <w:instrText xml:space="preserve"> PAGEREF _Toc731 \h </w:instrText>
      </w:r>
      <w:r>
        <w:fldChar w:fldCharType="separate"/>
      </w:r>
      <w:r>
        <w:t>1014</w:t>
      </w:r>
      <w:r>
        <w:fldChar w:fldCharType="end"/>
      </w:r>
      <w:r>
        <w:fldChar w:fldCharType="end"/>
      </w:r>
    </w:p>
    <w:p w14:paraId="49EB6B6F">
      <w:pPr>
        <w:pStyle w:val="29"/>
        <w:tabs>
          <w:tab w:val="right" w:leader="dot" w:pos="8640"/>
        </w:tabs>
      </w:pPr>
      <w:r>
        <w:fldChar w:fldCharType="begin"/>
      </w:r>
      <w:r>
        <w:instrText xml:space="preserve"> HYPERLINK \l _Toc23162 </w:instrText>
      </w:r>
      <w:r>
        <w:fldChar w:fldCharType="separate"/>
      </w:r>
      <w:r>
        <w:t>返回结果</w:t>
      </w:r>
      <w:r>
        <w:tab/>
      </w:r>
      <w:r>
        <w:fldChar w:fldCharType="begin"/>
      </w:r>
      <w:r>
        <w:instrText xml:space="preserve"> PAGEREF _Toc23162 \h </w:instrText>
      </w:r>
      <w:r>
        <w:fldChar w:fldCharType="separate"/>
      </w:r>
      <w:r>
        <w:t>1014</w:t>
      </w:r>
      <w:r>
        <w:fldChar w:fldCharType="end"/>
      </w:r>
      <w:r>
        <w:fldChar w:fldCharType="end"/>
      </w:r>
    </w:p>
    <w:p w14:paraId="39A9C10E">
      <w:pPr>
        <w:pStyle w:val="29"/>
        <w:tabs>
          <w:tab w:val="right" w:leader="dot" w:pos="8640"/>
        </w:tabs>
      </w:pPr>
      <w:r>
        <w:fldChar w:fldCharType="begin"/>
      </w:r>
      <w:r>
        <w:instrText xml:space="preserve"> HYPERLINK \l _Toc21097 </w:instrText>
      </w:r>
      <w:r>
        <w:fldChar w:fldCharType="separate"/>
      </w:r>
      <w:r>
        <w:t>返回成功示例</w:t>
      </w:r>
      <w:r>
        <w:tab/>
      </w:r>
      <w:r>
        <w:fldChar w:fldCharType="begin"/>
      </w:r>
      <w:r>
        <w:instrText xml:space="preserve"> PAGEREF _Toc21097 \h </w:instrText>
      </w:r>
      <w:r>
        <w:fldChar w:fldCharType="separate"/>
      </w:r>
      <w:r>
        <w:t>1014</w:t>
      </w:r>
      <w:r>
        <w:fldChar w:fldCharType="end"/>
      </w:r>
      <w:r>
        <w:fldChar w:fldCharType="end"/>
      </w:r>
    </w:p>
    <w:p w14:paraId="171D617F">
      <w:pPr>
        <w:pStyle w:val="29"/>
        <w:tabs>
          <w:tab w:val="right" w:leader="dot" w:pos="8640"/>
        </w:tabs>
      </w:pPr>
      <w:r>
        <w:fldChar w:fldCharType="begin"/>
      </w:r>
      <w:r>
        <w:instrText xml:space="preserve"> HYPERLINK \l _Toc30756 </w:instrText>
      </w:r>
      <w:r>
        <w:fldChar w:fldCharType="separate"/>
      </w:r>
      <w:r>
        <w:t>查询亚马逊源报表-FBA退货订单</w:t>
      </w:r>
      <w:r>
        <w:tab/>
      </w:r>
      <w:r>
        <w:fldChar w:fldCharType="begin"/>
      </w:r>
      <w:r>
        <w:instrText xml:space="preserve"> PAGEREF _Toc30756 \h </w:instrText>
      </w:r>
      <w:r>
        <w:fldChar w:fldCharType="separate"/>
      </w:r>
      <w:r>
        <w:t>1016</w:t>
      </w:r>
      <w:r>
        <w:fldChar w:fldCharType="end"/>
      </w:r>
      <w:r>
        <w:fldChar w:fldCharType="end"/>
      </w:r>
    </w:p>
    <w:p w14:paraId="4F309AD3">
      <w:pPr>
        <w:pStyle w:val="29"/>
        <w:tabs>
          <w:tab w:val="right" w:leader="dot" w:pos="8640"/>
        </w:tabs>
      </w:pPr>
      <w:r>
        <w:fldChar w:fldCharType="begin"/>
      </w:r>
      <w:r>
        <w:instrText xml:space="preserve"> HYPERLINK \l _Toc15961 </w:instrText>
      </w:r>
      <w:r>
        <w:fldChar w:fldCharType="separate"/>
      </w:r>
      <w:r>
        <w:t>接口信息</w:t>
      </w:r>
      <w:r>
        <w:tab/>
      </w:r>
      <w:r>
        <w:fldChar w:fldCharType="begin"/>
      </w:r>
      <w:r>
        <w:instrText xml:space="preserve"> PAGEREF _Toc15961 \h </w:instrText>
      </w:r>
      <w:r>
        <w:fldChar w:fldCharType="separate"/>
      </w:r>
      <w:r>
        <w:t>1016</w:t>
      </w:r>
      <w:r>
        <w:fldChar w:fldCharType="end"/>
      </w:r>
      <w:r>
        <w:fldChar w:fldCharType="end"/>
      </w:r>
    </w:p>
    <w:p w14:paraId="416E2F9C">
      <w:pPr>
        <w:pStyle w:val="29"/>
        <w:tabs>
          <w:tab w:val="right" w:leader="dot" w:pos="8640"/>
        </w:tabs>
      </w:pPr>
      <w:r>
        <w:fldChar w:fldCharType="begin"/>
      </w:r>
      <w:r>
        <w:instrText xml:space="preserve"> HYPERLINK \l _Toc22589 </w:instrText>
      </w:r>
      <w:r>
        <w:fldChar w:fldCharType="separate"/>
      </w:r>
      <w:r>
        <w:t>请求参数</w:t>
      </w:r>
      <w:r>
        <w:tab/>
      </w:r>
      <w:r>
        <w:fldChar w:fldCharType="begin"/>
      </w:r>
      <w:r>
        <w:instrText xml:space="preserve"> PAGEREF _Toc22589 \h </w:instrText>
      </w:r>
      <w:r>
        <w:fldChar w:fldCharType="separate"/>
      </w:r>
      <w:r>
        <w:t>1016</w:t>
      </w:r>
      <w:r>
        <w:fldChar w:fldCharType="end"/>
      </w:r>
      <w:r>
        <w:fldChar w:fldCharType="end"/>
      </w:r>
    </w:p>
    <w:p w14:paraId="22C86586">
      <w:pPr>
        <w:pStyle w:val="29"/>
        <w:tabs>
          <w:tab w:val="right" w:leader="dot" w:pos="8640"/>
        </w:tabs>
      </w:pPr>
      <w:r>
        <w:fldChar w:fldCharType="begin"/>
      </w:r>
      <w:r>
        <w:instrText xml:space="preserve"> HYPERLINK \l _Toc19709 </w:instrText>
      </w:r>
      <w:r>
        <w:fldChar w:fldCharType="separate"/>
      </w:r>
      <w:r>
        <w:t>请求示例</w:t>
      </w:r>
      <w:r>
        <w:tab/>
      </w:r>
      <w:r>
        <w:fldChar w:fldCharType="begin"/>
      </w:r>
      <w:r>
        <w:instrText xml:space="preserve"> PAGEREF _Toc19709 \h </w:instrText>
      </w:r>
      <w:r>
        <w:fldChar w:fldCharType="separate"/>
      </w:r>
      <w:r>
        <w:t>1016</w:t>
      </w:r>
      <w:r>
        <w:fldChar w:fldCharType="end"/>
      </w:r>
      <w:r>
        <w:fldChar w:fldCharType="end"/>
      </w:r>
    </w:p>
    <w:p w14:paraId="63C8FC0E">
      <w:pPr>
        <w:pStyle w:val="29"/>
        <w:tabs>
          <w:tab w:val="right" w:leader="dot" w:pos="8640"/>
        </w:tabs>
      </w:pPr>
      <w:r>
        <w:fldChar w:fldCharType="begin"/>
      </w:r>
      <w:r>
        <w:instrText xml:space="preserve"> HYPERLINK \l _Toc20393 </w:instrText>
      </w:r>
      <w:r>
        <w:fldChar w:fldCharType="separate"/>
      </w:r>
      <w:r>
        <w:t>返回结果</w:t>
      </w:r>
      <w:r>
        <w:tab/>
      </w:r>
      <w:r>
        <w:fldChar w:fldCharType="begin"/>
      </w:r>
      <w:r>
        <w:instrText xml:space="preserve"> PAGEREF _Toc20393 \h </w:instrText>
      </w:r>
      <w:r>
        <w:fldChar w:fldCharType="separate"/>
      </w:r>
      <w:r>
        <w:t>1016</w:t>
      </w:r>
      <w:r>
        <w:fldChar w:fldCharType="end"/>
      </w:r>
      <w:r>
        <w:fldChar w:fldCharType="end"/>
      </w:r>
    </w:p>
    <w:p w14:paraId="79A479EE">
      <w:pPr>
        <w:pStyle w:val="29"/>
        <w:tabs>
          <w:tab w:val="right" w:leader="dot" w:pos="8640"/>
        </w:tabs>
      </w:pPr>
      <w:r>
        <w:fldChar w:fldCharType="begin"/>
      </w:r>
      <w:r>
        <w:instrText xml:space="preserve"> HYPERLINK \l _Toc27731 </w:instrText>
      </w:r>
      <w:r>
        <w:fldChar w:fldCharType="separate"/>
      </w:r>
      <w:r>
        <w:t>返回成功示例</w:t>
      </w:r>
      <w:r>
        <w:tab/>
      </w:r>
      <w:r>
        <w:fldChar w:fldCharType="begin"/>
      </w:r>
      <w:r>
        <w:instrText xml:space="preserve"> PAGEREF _Toc27731 \h </w:instrText>
      </w:r>
      <w:r>
        <w:fldChar w:fldCharType="separate"/>
      </w:r>
      <w:r>
        <w:t>1016</w:t>
      </w:r>
      <w:r>
        <w:fldChar w:fldCharType="end"/>
      </w:r>
      <w:r>
        <w:fldChar w:fldCharType="end"/>
      </w:r>
    </w:p>
    <w:p w14:paraId="10E50184">
      <w:pPr>
        <w:pStyle w:val="29"/>
        <w:tabs>
          <w:tab w:val="right" w:leader="dot" w:pos="8640"/>
        </w:tabs>
      </w:pPr>
      <w:r>
        <w:fldChar w:fldCharType="begin"/>
      </w:r>
      <w:r>
        <w:instrText xml:space="preserve"> HYPERLINK \l _Toc4600 </w:instrText>
      </w:r>
      <w:r>
        <w:fldChar w:fldCharType="separate"/>
      </w:r>
      <w:r>
        <w:t>返回失败示例</w:t>
      </w:r>
      <w:r>
        <w:tab/>
      </w:r>
      <w:r>
        <w:fldChar w:fldCharType="begin"/>
      </w:r>
      <w:r>
        <w:instrText xml:space="preserve"> PAGEREF _Toc4600 \h </w:instrText>
      </w:r>
      <w:r>
        <w:fldChar w:fldCharType="separate"/>
      </w:r>
      <w:r>
        <w:t>1017</w:t>
      </w:r>
      <w:r>
        <w:fldChar w:fldCharType="end"/>
      </w:r>
      <w:r>
        <w:fldChar w:fldCharType="end"/>
      </w:r>
    </w:p>
    <w:p w14:paraId="3DA6F697">
      <w:pPr>
        <w:pStyle w:val="29"/>
        <w:tabs>
          <w:tab w:val="right" w:leader="dot" w:pos="8640"/>
        </w:tabs>
      </w:pPr>
      <w:r>
        <w:fldChar w:fldCharType="begin"/>
      </w:r>
      <w:r>
        <w:instrText xml:space="preserve"> HYPERLINK \l _Toc12556 </w:instrText>
      </w:r>
      <w:r>
        <w:fldChar w:fldCharType="separate"/>
      </w:r>
      <w:r>
        <w:t>查询退货分析</w:t>
      </w:r>
      <w:r>
        <w:tab/>
      </w:r>
      <w:r>
        <w:fldChar w:fldCharType="begin"/>
      </w:r>
      <w:r>
        <w:instrText xml:space="preserve"> PAGEREF _Toc12556 \h </w:instrText>
      </w:r>
      <w:r>
        <w:fldChar w:fldCharType="separate"/>
      </w:r>
      <w:r>
        <w:t>1017</w:t>
      </w:r>
      <w:r>
        <w:fldChar w:fldCharType="end"/>
      </w:r>
      <w:r>
        <w:fldChar w:fldCharType="end"/>
      </w:r>
    </w:p>
    <w:p w14:paraId="7CDCBAD0">
      <w:pPr>
        <w:pStyle w:val="29"/>
        <w:tabs>
          <w:tab w:val="right" w:leader="dot" w:pos="8640"/>
        </w:tabs>
      </w:pPr>
      <w:r>
        <w:fldChar w:fldCharType="begin"/>
      </w:r>
      <w:r>
        <w:instrText xml:space="preserve"> HYPERLINK \l _Toc23283 </w:instrText>
      </w:r>
      <w:r>
        <w:fldChar w:fldCharType="separate"/>
      </w:r>
      <w:r>
        <w:t>接口信息</w:t>
      </w:r>
      <w:r>
        <w:tab/>
      </w:r>
      <w:r>
        <w:fldChar w:fldCharType="begin"/>
      </w:r>
      <w:r>
        <w:instrText xml:space="preserve"> PAGEREF _Toc23283 \h </w:instrText>
      </w:r>
      <w:r>
        <w:fldChar w:fldCharType="separate"/>
      </w:r>
      <w:r>
        <w:t>1017</w:t>
      </w:r>
      <w:r>
        <w:fldChar w:fldCharType="end"/>
      </w:r>
      <w:r>
        <w:fldChar w:fldCharType="end"/>
      </w:r>
    </w:p>
    <w:p w14:paraId="2AEAA8C7">
      <w:pPr>
        <w:pStyle w:val="29"/>
        <w:tabs>
          <w:tab w:val="right" w:leader="dot" w:pos="8640"/>
        </w:tabs>
      </w:pPr>
      <w:r>
        <w:fldChar w:fldCharType="begin"/>
      </w:r>
      <w:r>
        <w:instrText xml:space="preserve"> HYPERLINK \l _Toc25155 </w:instrText>
      </w:r>
      <w:r>
        <w:fldChar w:fldCharType="separate"/>
      </w:r>
      <w:r>
        <w:t>请求参数</w:t>
      </w:r>
      <w:r>
        <w:tab/>
      </w:r>
      <w:r>
        <w:fldChar w:fldCharType="begin"/>
      </w:r>
      <w:r>
        <w:instrText xml:space="preserve"> PAGEREF _Toc25155 \h </w:instrText>
      </w:r>
      <w:r>
        <w:fldChar w:fldCharType="separate"/>
      </w:r>
      <w:r>
        <w:t>1017</w:t>
      </w:r>
      <w:r>
        <w:fldChar w:fldCharType="end"/>
      </w:r>
      <w:r>
        <w:fldChar w:fldCharType="end"/>
      </w:r>
    </w:p>
    <w:p w14:paraId="3C3B0584">
      <w:pPr>
        <w:pStyle w:val="29"/>
        <w:tabs>
          <w:tab w:val="right" w:leader="dot" w:pos="8640"/>
        </w:tabs>
      </w:pPr>
      <w:r>
        <w:fldChar w:fldCharType="begin"/>
      </w:r>
      <w:r>
        <w:instrText xml:space="preserve"> HYPERLINK \l _Toc11766 </w:instrText>
      </w:r>
      <w:r>
        <w:fldChar w:fldCharType="separate"/>
      </w:r>
      <w:r>
        <w:t>请求cURL示例</w:t>
      </w:r>
      <w:r>
        <w:tab/>
      </w:r>
      <w:r>
        <w:fldChar w:fldCharType="begin"/>
      </w:r>
      <w:r>
        <w:instrText xml:space="preserve"> PAGEREF _Toc11766 \h </w:instrText>
      </w:r>
      <w:r>
        <w:fldChar w:fldCharType="separate"/>
      </w:r>
      <w:r>
        <w:t>1017</w:t>
      </w:r>
      <w:r>
        <w:fldChar w:fldCharType="end"/>
      </w:r>
      <w:r>
        <w:fldChar w:fldCharType="end"/>
      </w:r>
    </w:p>
    <w:p w14:paraId="1E5B1324">
      <w:pPr>
        <w:pStyle w:val="29"/>
        <w:tabs>
          <w:tab w:val="right" w:leader="dot" w:pos="8640"/>
        </w:tabs>
      </w:pPr>
      <w:r>
        <w:fldChar w:fldCharType="begin"/>
      </w:r>
      <w:r>
        <w:instrText xml:space="preserve"> HYPERLINK \l _Toc5095 </w:instrText>
      </w:r>
      <w:r>
        <w:fldChar w:fldCharType="separate"/>
      </w:r>
      <w:r>
        <w:t>返回结果</w:t>
      </w:r>
      <w:r>
        <w:tab/>
      </w:r>
      <w:r>
        <w:fldChar w:fldCharType="begin"/>
      </w:r>
      <w:r>
        <w:instrText xml:space="preserve"> PAGEREF _Toc5095 \h </w:instrText>
      </w:r>
      <w:r>
        <w:fldChar w:fldCharType="separate"/>
      </w:r>
      <w:r>
        <w:t>1018</w:t>
      </w:r>
      <w:r>
        <w:fldChar w:fldCharType="end"/>
      </w:r>
      <w:r>
        <w:fldChar w:fldCharType="end"/>
      </w:r>
    </w:p>
    <w:p w14:paraId="78F7323A">
      <w:pPr>
        <w:pStyle w:val="29"/>
        <w:tabs>
          <w:tab w:val="right" w:leader="dot" w:pos="8640"/>
        </w:tabs>
      </w:pPr>
      <w:r>
        <w:fldChar w:fldCharType="begin"/>
      </w:r>
      <w:r>
        <w:instrText xml:space="preserve"> HYPERLINK \l _Toc32044 </w:instrText>
      </w:r>
      <w:r>
        <w:fldChar w:fldCharType="separate"/>
      </w:r>
      <w:r>
        <w:t>返回成功示例</w:t>
      </w:r>
      <w:r>
        <w:tab/>
      </w:r>
      <w:r>
        <w:fldChar w:fldCharType="begin"/>
      </w:r>
      <w:r>
        <w:instrText xml:space="preserve"> PAGEREF _Toc32044 \h </w:instrText>
      </w:r>
      <w:r>
        <w:fldChar w:fldCharType="separate"/>
      </w:r>
      <w:r>
        <w:t>1018</w:t>
      </w:r>
      <w:r>
        <w:fldChar w:fldCharType="end"/>
      </w:r>
      <w:r>
        <w:fldChar w:fldCharType="end"/>
      </w:r>
    </w:p>
    <w:p w14:paraId="1C645BE8">
      <w:pPr>
        <w:pStyle w:val="29"/>
        <w:tabs>
          <w:tab w:val="right" w:leader="dot" w:pos="8640"/>
        </w:tabs>
      </w:pPr>
      <w:r>
        <w:fldChar w:fldCharType="begin"/>
      </w:r>
      <w:r>
        <w:instrText xml:space="preserve"> HYPERLINK \l _Toc19844 </w:instrText>
      </w:r>
      <w:r>
        <w:fldChar w:fldCharType="separate"/>
      </w:r>
      <w:r>
        <w:t>店铺维度-批量查询目标</w:t>
      </w:r>
      <w:r>
        <w:tab/>
      </w:r>
      <w:r>
        <w:fldChar w:fldCharType="begin"/>
      </w:r>
      <w:r>
        <w:instrText xml:space="preserve"> PAGEREF _Toc19844 \h </w:instrText>
      </w:r>
      <w:r>
        <w:fldChar w:fldCharType="separate"/>
      </w:r>
      <w:r>
        <w:t>1020</w:t>
      </w:r>
      <w:r>
        <w:fldChar w:fldCharType="end"/>
      </w:r>
      <w:r>
        <w:fldChar w:fldCharType="end"/>
      </w:r>
    </w:p>
    <w:p w14:paraId="0465D54E">
      <w:pPr>
        <w:pStyle w:val="29"/>
        <w:tabs>
          <w:tab w:val="right" w:leader="dot" w:pos="8640"/>
        </w:tabs>
      </w:pPr>
      <w:r>
        <w:fldChar w:fldCharType="begin"/>
      </w:r>
      <w:r>
        <w:instrText xml:space="preserve"> HYPERLINK \l _Toc24504 </w:instrText>
      </w:r>
      <w:r>
        <w:fldChar w:fldCharType="separate"/>
      </w:r>
      <w:r>
        <w:t>接口信息</w:t>
      </w:r>
      <w:r>
        <w:tab/>
      </w:r>
      <w:r>
        <w:fldChar w:fldCharType="begin"/>
      </w:r>
      <w:r>
        <w:instrText xml:space="preserve"> PAGEREF _Toc24504 \h </w:instrText>
      </w:r>
      <w:r>
        <w:fldChar w:fldCharType="separate"/>
      </w:r>
      <w:r>
        <w:t>1021</w:t>
      </w:r>
      <w:r>
        <w:fldChar w:fldCharType="end"/>
      </w:r>
      <w:r>
        <w:fldChar w:fldCharType="end"/>
      </w:r>
    </w:p>
    <w:p w14:paraId="1BA32732">
      <w:pPr>
        <w:pStyle w:val="29"/>
        <w:tabs>
          <w:tab w:val="right" w:leader="dot" w:pos="8640"/>
        </w:tabs>
      </w:pPr>
      <w:r>
        <w:fldChar w:fldCharType="begin"/>
      </w:r>
      <w:r>
        <w:instrText xml:space="preserve"> HYPERLINK \l _Toc30221 </w:instrText>
      </w:r>
      <w:r>
        <w:fldChar w:fldCharType="separate"/>
      </w:r>
      <w:r>
        <w:t>请求参数</w:t>
      </w:r>
      <w:r>
        <w:tab/>
      </w:r>
      <w:r>
        <w:fldChar w:fldCharType="begin"/>
      </w:r>
      <w:r>
        <w:instrText xml:space="preserve"> PAGEREF _Toc30221 \h </w:instrText>
      </w:r>
      <w:r>
        <w:fldChar w:fldCharType="separate"/>
      </w:r>
      <w:r>
        <w:t>1021</w:t>
      </w:r>
      <w:r>
        <w:fldChar w:fldCharType="end"/>
      </w:r>
      <w:r>
        <w:fldChar w:fldCharType="end"/>
      </w:r>
    </w:p>
    <w:p w14:paraId="51D78BA5">
      <w:pPr>
        <w:pStyle w:val="29"/>
        <w:tabs>
          <w:tab w:val="right" w:leader="dot" w:pos="8640"/>
        </w:tabs>
      </w:pPr>
      <w:r>
        <w:fldChar w:fldCharType="begin"/>
      </w:r>
      <w:r>
        <w:instrText xml:space="preserve"> HYPERLINK \l _Toc26289 </w:instrText>
      </w:r>
      <w:r>
        <w:fldChar w:fldCharType="separate"/>
      </w:r>
      <w:r>
        <w:t>返回结果</w:t>
      </w:r>
      <w:r>
        <w:tab/>
      </w:r>
      <w:r>
        <w:fldChar w:fldCharType="begin"/>
      </w:r>
      <w:r>
        <w:instrText xml:space="preserve"> PAGEREF _Toc26289 \h </w:instrText>
      </w:r>
      <w:r>
        <w:fldChar w:fldCharType="separate"/>
      </w:r>
      <w:r>
        <w:t>1021</w:t>
      </w:r>
      <w:r>
        <w:fldChar w:fldCharType="end"/>
      </w:r>
      <w:r>
        <w:fldChar w:fldCharType="end"/>
      </w:r>
    </w:p>
    <w:p w14:paraId="0817BF6C">
      <w:pPr>
        <w:pStyle w:val="29"/>
        <w:tabs>
          <w:tab w:val="right" w:leader="dot" w:pos="8640"/>
        </w:tabs>
      </w:pPr>
      <w:r>
        <w:fldChar w:fldCharType="begin"/>
      </w:r>
      <w:r>
        <w:instrText xml:space="preserve"> HYPERLINK \l _Toc22643 </w:instrText>
      </w:r>
      <w:r>
        <w:fldChar w:fldCharType="separate"/>
      </w:r>
      <w:r>
        <w:t>返回成功示例</w:t>
      </w:r>
      <w:r>
        <w:tab/>
      </w:r>
      <w:r>
        <w:fldChar w:fldCharType="begin"/>
      </w:r>
      <w:r>
        <w:instrText xml:space="preserve"> PAGEREF _Toc22643 \h </w:instrText>
      </w:r>
      <w:r>
        <w:fldChar w:fldCharType="separate"/>
      </w:r>
      <w:r>
        <w:t>1021</w:t>
      </w:r>
      <w:r>
        <w:fldChar w:fldCharType="end"/>
      </w:r>
      <w:r>
        <w:fldChar w:fldCharType="end"/>
      </w:r>
    </w:p>
    <w:p w14:paraId="51C083D1">
      <w:pPr>
        <w:pStyle w:val="29"/>
        <w:tabs>
          <w:tab w:val="right" w:leader="dot" w:pos="8640"/>
        </w:tabs>
      </w:pPr>
      <w:r>
        <w:fldChar w:fldCharType="begin"/>
      </w:r>
      <w:r>
        <w:instrText xml:space="preserve"> HYPERLINK \l _Toc25660 </w:instrText>
      </w:r>
      <w:r>
        <w:fldChar w:fldCharType="separate"/>
      </w:r>
      <w:r>
        <w:t>店铺维度-批量新增/更新目标</w:t>
      </w:r>
      <w:r>
        <w:tab/>
      </w:r>
      <w:r>
        <w:fldChar w:fldCharType="begin"/>
      </w:r>
      <w:r>
        <w:instrText xml:space="preserve"> PAGEREF _Toc25660 \h </w:instrText>
      </w:r>
      <w:r>
        <w:fldChar w:fldCharType="separate"/>
      </w:r>
      <w:r>
        <w:t>1022</w:t>
      </w:r>
      <w:r>
        <w:fldChar w:fldCharType="end"/>
      </w:r>
      <w:r>
        <w:fldChar w:fldCharType="end"/>
      </w:r>
    </w:p>
    <w:p w14:paraId="30A96EE2">
      <w:pPr>
        <w:pStyle w:val="29"/>
        <w:tabs>
          <w:tab w:val="right" w:leader="dot" w:pos="8640"/>
        </w:tabs>
      </w:pPr>
      <w:r>
        <w:fldChar w:fldCharType="begin"/>
      </w:r>
      <w:r>
        <w:instrText xml:space="preserve"> HYPERLINK \l _Toc15023 </w:instrText>
      </w:r>
      <w:r>
        <w:fldChar w:fldCharType="separate"/>
      </w:r>
      <w:r>
        <w:t>接口信息</w:t>
      </w:r>
      <w:r>
        <w:tab/>
      </w:r>
      <w:r>
        <w:fldChar w:fldCharType="begin"/>
      </w:r>
      <w:r>
        <w:instrText xml:space="preserve"> PAGEREF _Toc15023 \h </w:instrText>
      </w:r>
      <w:r>
        <w:fldChar w:fldCharType="separate"/>
      </w:r>
      <w:r>
        <w:t>1022</w:t>
      </w:r>
      <w:r>
        <w:fldChar w:fldCharType="end"/>
      </w:r>
      <w:r>
        <w:fldChar w:fldCharType="end"/>
      </w:r>
    </w:p>
    <w:p w14:paraId="7B07A2DC">
      <w:pPr>
        <w:pStyle w:val="29"/>
        <w:tabs>
          <w:tab w:val="right" w:leader="dot" w:pos="8640"/>
        </w:tabs>
      </w:pPr>
      <w:r>
        <w:fldChar w:fldCharType="begin"/>
      </w:r>
      <w:r>
        <w:instrText xml:space="preserve"> HYPERLINK \l _Toc30447 </w:instrText>
      </w:r>
      <w:r>
        <w:fldChar w:fldCharType="separate"/>
      </w:r>
      <w:r>
        <w:t>请求参数</w:t>
      </w:r>
      <w:r>
        <w:tab/>
      </w:r>
      <w:r>
        <w:fldChar w:fldCharType="begin"/>
      </w:r>
      <w:r>
        <w:instrText xml:space="preserve"> PAGEREF _Toc30447 \h </w:instrText>
      </w:r>
      <w:r>
        <w:fldChar w:fldCharType="separate"/>
      </w:r>
      <w:r>
        <w:t>1022</w:t>
      </w:r>
      <w:r>
        <w:fldChar w:fldCharType="end"/>
      </w:r>
      <w:r>
        <w:fldChar w:fldCharType="end"/>
      </w:r>
    </w:p>
    <w:p w14:paraId="185384F4">
      <w:pPr>
        <w:pStyle w:val="29"/>
        <w:tabs>
          <w:tab w:val="right" w:leader="dot" w:pos="8640"/>
        </w:tabs>
      </w:pPr>
      <w:r>
        <w:fldChar w:fldCharType="begin"/>
      </w:r>
      <w:r>
        <w:instrText xml:space="preserve"> HYPERLINK \l _Toc16857 </w:instrText>
      </w:r>
      <w:r>
        <w:fldChar w:fldCharType="separate"/>
      </w:r>
      <w:r>
        <w:t>请求示例</w:t>
      </w:r>
      <w:r>
        <w:tab/>
      </w:r>
      <w:r>
        <w:fldChar w:fldCharType="begin"/>
      </w:r>
      <w:r>
        <w:instrText xml:space="preserve"> PAGEREF _Toc16857 \h </w:instrText>
      </w:r>
      <w:r>
        <w:fldChar w:fldCharType="separate"/>
      </w:r>
      <w:r>
        <w:t>1022</w:t>
      </w:r>
      <w:r>
        <w:fldChar w:fldCharType="end"/>
      </w:r>
      <w:r>
        <w:fldChar w:fldCharType="end"/>
      </w:r>
    </w:p>
    <w:p w14:paraId="2A09A5EC">
      <w:pPr>
        <w:pStyle w:val="29"/>
        <w:tabs>
          <w:tab w:val="right" w:leader="dot" w:pos="8640"/>
        </w:tabs>
      </w:pPr>
      <w:r>
        <w:fldChar w:fldCharType="begin"/>
      </w:r>
      <w:r>
        <w:instrText xml:space="preserve"> HYPERLINK \l _Toc1262 </w:instrText>
      </w:r>
      <w:r>
        <w:fldChar w:fldCharType="separate"/>
      </w:r>
      <w:r>
        <w:t>返回结果</w:t>
      </w:r>
      <w:r>
        <w:tab/>
      </w:r>
      <w:r>
        <w:fldChar w:fldCharType="begin"/>
      </w:r>
      <w:r>
        <w:instrText xml:space="preserve"> PAGEREF _Toc1262 \h </w:instrText>
      </w:r>
      <w:r>
        <w:fldChar w:fldCharType="separate"/>
      </w:r>
      <w:r>
        <w:t>1023</w:t>
      </w:r>
      <w:r>
        <w:fldChar w:fldCharType="end"/>
      </w:r>
      <w:r>
        <w:fldChar w:fldCharType="end"/>
      </w:r>
    </w:p>
    <w:p w14:paraId="4EF06D52">
      <w:pPr>
        <w:pStyle w:val="29"/>
        <w:tabs>
          <w:tab w:val="right" w:leader="dot" w:pos="8640"/>
        </w:tabs>
      </w:pPr>
      <w:r>
        <w:fldChar w:fldCharType="begin"/>
      </w:r>
      <w:r>
        <w:instrText xml:space="preserve"> HYPERLINK \l _Toc15589 </w:instrText>
      </w:r>
      <w:r>
        <w:fldChar w:fldCharType="separate"/>
      </w:r>
      <w:r>
        <w:t>返回成功示例</w:t>
      </w:r>
      <w:r>
        <w:tab/>
      </w:r>
      <w:r>
        <w:fldChar w:fldCharType="begin"/>
      </w:r>
      <w:r>
        <w:instrText xml:space="preserve"> PAGEREF _Toc15589 \h </w:instrText>
      </w:r>
      <w:r>
        <w:fldChar w:fldCharType="separate"/>
      </w:r>
      <w:r>
        <w:t>1023</w:t>
      </w:r>
      <w:r>
        <w:fldChar w:fldCharType="end"/>
      </w:r>
      <w:r>
        <w:fldChar w:fldCharType="end"/>
      </w:r>
    </w:p>
    <w:p w14:paraId="198E3A05">
      <w:pPr>
        <w:pStyle w:val="29"/>
        <w:tabs>
          <w:tab w:val="right" w:leader="dot" w:pos="8640"/>
        </w:tabs>
      </w:pPr>
      <w:r>
        <w:fldChar w:fldCharType="begin"/>
      </w:r>
      <w:r>
        <w:instrText xml:space="preserve"> HYPERLINK \l _Toc2895 </w:instrText>
      </w:r>
      <w:r>
        <w:fldChar w:fldCharType="separate"/>
      </w:r>
      <w:r>
        <w:t>店铺维度-批量删除目标</w:t>
      </w:r>
      <w:r>
        <w:tab/>
      </w:r>
      <w:r>
        <w:fldChar w:fldCharType="begin"/>
      </w:r>
      <w:r>
        <w:instrText xml:space="preserve"> PAGEREF _Toc2895 \h </w:instrText>
      </w:r>
      <w:r>
        <w:fldChar w:fldCharType="separate"/>
      </w:r>
      <w:r>
        <w:t>1023</w:t>
      </w:r>
      <w:r>
        <w:fldChar w:fldCharType="end"/>
      </w:r>
      <w:r>
        <w:fldChar w:fldCharType="end"/>
      </w:r>
    </w:p>
    <w:p w14:paraId="7025A7BD">
      <w:pPr>
        <w:pStyle w:val="29"/>
        <w:tabs>
          <w:tab w:val="right" w:leader="dot" w:pos="8640"/>
        </w:tabs>
      </w:pPr>
      <w:r>
        <w:fldChar w:fldCharType="begin"/>
      </w:r>
      <w:r>
        <w:instrText xml:space="preserve"> HYPERLINK \l _Toc3923 </w:instrText>
      </w:r>
      <w:r>
        <w:fldChar w:fldCharType="separate"/>
      </w:r>
      <w:r>
        <w:t>接口信息</w:t>
      </w:r>
      <w:r>
        <w:tab/>
      </w:r>
      <w:r>
        <w:fldChar w:fldCharType="begin"/>
      </w:r>
      <w:r>
        <w:instrText xml:space="preserve"> PAGEREF _Toc3923 \h </w:instrText>
      </w:r>
      <w:r>
        <w:fldChar w:fldCharType="separate"/>
      </w:r>
      <w:r>
        <w:t>1023</w:t>
      </w:r>
      <w:r>
        <w:fldChar w:fldCharType="end"/>
      </w:r>
      <w:r>
        <w:fldChar w:fldCharType="end"/>
      </w:r>
    </w:p>
    <w:p w14:paraId="3D4F0C9D">
      <w:pPr>
        <w:pStyle w:val="29"/>
        <w:tabs>
          <w:tab w:val="right" w:leader="dot" w:pos="8640"/>
        </w:tabs>
      </w:pPr>
      <w:r>
        <w:fldChar w:fldCharType="begin"/>
      </w:r>
      <w:r>
        <w:instrText xml:space="preserve"> HYPERLINK \l _Toc32491 </w:instrText>
      </w:r>
      <w:r>
        <w:fldChar w:fldCharType="separate"/>
      </w:r>
      <w:r>
        <w:t>请求参数</w:t>
      </w:r>
      <w:r>
        <w:tab/>
      </w:r>
      <w:r>
        <w:fldChar w:fldCharType="begin"/>
      </w:r>
      <w:r>
        <w:instrText xml:space="preserve"> PAGEREF _Toc32491 \h </w:instrText>
      </w:r>
      <w:r>
        <w:fldChar w:fldCharType="separate"/>
      </w:r>
      <w:r>
        <w:t>1023</w:t>
      </w:r>
      <w:r>
        <w:fldChar w:fldCharType="end"/>
      </w:r>
      <w:r>
        <w:fldChar w:fldCharType="end"/>
      </w:r>
    </w:p>
    <w:p w14:paraId="7E6C1496">
      <w:pPr>
        <w:pStyle w:val="29"/>
        <w:tabs>
          <w:tab w:val="right" w:leader="dot" w:pos="8640"/>
        </w:tabs>
      </w:pPr>
      <w:r>
        <w:fldChar w:fldCharType="begin"/>
      </w:r>
      <w:r>
        <w:instrText xml:space="preserve"> HYPERLINK \l _Toc8420 </w:instrText>
      </w:r>
      <w:r>
        <w:fldChar w:fldCharType="separate"/>
      </w:r>
      <w:r>
        <w:t>请求示例</w:t>
      </w:r>
      <w:r>
        <w:tab/>
      </w:r>
      <w:r>
        <w:fldChar w:fldCharType="begin"/>
      </w:r>
      <w:r>
        <w:instrText xml:space="preserve"> PAGEREF _Toc8420 \h </w:instrText>
      </w:r>
      <w:r>
        <w:fldChar w:fldCharType="separate"/>
      </w:r>
      <w:r>
        <w:t>1023</w:t>
      </w:r>
      <w:r>
        <w:fldChar w:fldCharType="end"/>
      </w:r>
      <w:r>
        <w:fldChar w:fldCharType="end"/>
      </w:r>
    </w:p>
    <w:p w14:paraId="0E825578">
      <w:pPr>
        <w:pStyle w:val="29"/>
        <w:tabs>
          <w:tab w:val="right" w:leader="dot" w:pos="8640"/>
        </w:tabs>
      </w:pPr>
      <w:r>
        <w:fldChar w:fldCharType="begin"/>
      </w:r>
      <w:r>
        <w:instrText xml:space="preserve"> HYPERLINK \l _Toc32168 </w:instrText>
      </w:r>
      <w:r>
        <w:fldChar w:fldCharType="separate"/>
      </w:r>
      <w:r>
        <w:t>返回结果</w:t>
      </w:r>
      <w:r>
        <w:tab/>
      </w:r>
      <w:r>
        <w:fldChar w:fldCharType="begin"/>
      </w:r>
      <w:r>
        <w:instrText xml:space="preserve"> PAGEREF _Toc32168 \h </w:instrText>
      </w:r>
      <w:r>
        <w:fldChar w:fldCharType="separate"/>
      </w:r>
      <w:r>
        <w:t>1024</w:t>
      </w:r>
      <w:r>
        <w:fldChar w:fldCharType="end"/>
      </w:r>
      <w:r>
        <w:fldChar w:fldCharType="end"/>
      </w:r>
    </w:p>
    <w:p w14:paraId="7D75675F">
      <w:pPr>
        <w:pStyle w:val="29"/>
        <w:tabs>
          <w:tab w:val="right" w:leader="dot" w:pos="8640"/>
        </w:tabs>
      </w:pPr>
      <w:r>
        <w:fldChar w:fldCharType="begin"/>
      </w:r>
      <w:r>
        <w:instrText xml:space="preserve"> HYPERLINK \l _Toc8321 </w:instrText>
      </w:r>
      <w:r>
        <w:fldChar w:fldCharType="separate"/>
      </w:r>
      <w:r>
        <w:t>返回成功示例</w:t>
      </w:r>
      <w:r>
        <w:tab/>
      </w:r>
      <w:r>
        <w:fldChar w:fldCharType="begin"/>
      </w:r>
      <w:r>
        <w:instrText xml:space="preserve"> PAGEREF _Toc8321 \h </w:instrText>
      </w:r>
      <w:r>
        <w:fldChar w:fldCharType="separate"/>
      </w:r>
      <w:r>
        <w:t>1024</w:t>
      </w:r>
      <w:r>
        <w:fldChar w:fldCharType="end"/>
      </w:r>
      <w:r>
        <w:fldChar w:fldCharType="end"/>
      </w:r>
    </w:p>
    <w:p w14:paraId="19FC0C8D">
      <w:pPr>
        <w:pStyle w:val="29"/>
        <w:tabs>
          <w:tab w:val="right" w:leader="dot" w:pos="8640"/>
        </w:tabs>
      </w:pPr>
      <w:r>
        <w:fldChar w:fldCharType="begin"/>
      </w:r>
      <w:r>
        <w:instrText xml:space="preserve"> HYPERLINK \l _Toc18682 </w:instrText>
      </w:r>
      <w:r>
        <w:fldChar w:fldCharType="separate"/>
      </w:r>
      <w:r>
        <w:t>组织维度-批量查询目标</w:t>
      </w:r>
      <w:r>
        <w:tab/>
      </w:r>
      <w:r>
        <w:fldChar w:fldCharType="begin"/>
      </w:r>
      <w:r>
        <w:instrText xml:space="preserve"> PAGEREF _Toc18682 \h </w:instrText>
      </w:r>
      <w:r>
        <w:fldChar w:fldCharType="separate"/>
      </w:r>
      <w:r>
        <w:t>1024</w:t>
      </w:r>
      <w:r>
        <w:fldChar w:fldCharType="end"/>
      </w:r>
      <w:r>
        <w:fldChar w:fldCharType="end"/>
      </w:r>
    </w:p>
    <w:p w14:paraId="26944B71">
      <w:pPr>
        <w:pStyle w:val="29"/>
        <w:tabs>
          <w:tab w:val="right" w:leader="dot" w:pos="8640"/>
        </w:tabs>
      </w:pPr>
      <w:r>
        <w:fldChar w:fldCharType="begin"/>
      </w:r>
      <w:r>
        <w:instrText xml:space="preserve"> HYPERLINK \l _Toc10038 </w:instrText>
      </w:r>
      <w:r>
        <w:fldChar w:fldCharType="separate"/>
      </w:r>
      <w:r>
        <w:t>接口信息</w:t>
      </w:r>
      <w:r>
        <w:tab/>
      </w:r>
      <w:r>
        <w:fldChar w:fldCharType="begin"/>
      </w:r>
      <w:r>
        <w:instrText xml:space="preserve"> PAGEREF _Toc10038 \h </w:instrText>
      </w:r>
      <w:r>
        <w:fldChar w:fldCharType="separate"/>
      </w:r>
      <w:r>
        <w:t>1024</w:t>
      </w:r>
      <w:r>
        <w:fldChar w:fldCharType="end"/>
      </w:r>
      <w:r>
        <w:fldChar w:fldCharType="end"/>
      </w:r>
    </w:p>
    <w:p w14:paraId="72AD1682">
      <w:pPr>
        <w:pStyle w:val="29"/>
        <w:tabs>
          <w:tab w:val="right" w:leader="dot" w:pos="8640"/>
        </w:tabs>
      </w:pPr>
      <w:r>
        <w:fldChar w:fldCharType="begin"/>
      </w:r>
      <w:r>
        <w:instrText xml:space="preserve"> HYPERLINK \l _Toc9595 </w:instrText>
      </w:r>
      <w:r>
        <w:fldChar w:fldCharType="separate"/>
      </w:r>
      <w:r>
        <w:t>请求参数</w:t>
      </w:r>
      <w:r>
        <w:tab/>
      </w:r>
      <w:r>
        <w:fldChar w:fldCharType="begin"/>
      </w:r>
      <w:r>
        <w:instrText xml:space="preserve"> PAGEREF _Toc9595 \h </w:instrText>
      </w:r>
      <w:r>
        <w:fldChar w:fldCharType="separate"/>
      </w:r>
      <w:r>
        <w:t>1024</w:t>
      </w:r>
      <w:r>
        <w:fldChar w:fldCharType="end"/>
      </w:r>
      <w:r>
        <w:fldChar w:fldCharType="end"/>
      </w:r>
    </w:p>
    <w:p w14:paraId="2C17803C">
      <w:pPr>
        <w:pStyle w:val="29"/>
        <w:tabs>
          <w:tab w:val="right" w:leader="dot" w:pos="8640"/>
        </w:tabs>
      </w:pPr>
      <w:r>
        <w:fldChar w:fldCharType="begin"/>
      </w:r>
      <w:r>
        <w:instrText xml:space="preserve"> HYPERLINK \l _Toc16366 </w:instrText>
      </w:r>
      <w:r>
        <w:fldChar w:fldCharType="separate"/>
      </w:r>
      <w:r>
        <w:t>请求示例</w:t>
      </w:r>
      <w:r>
        <w:tab/>
      </w:r>
      <w:r>
        <w:fldChar w:fldCharType="begin"/>
      </w:r>
      <w:r>
        <w:instrText xml:space="preserve"> PAGEREF _Toc16366 \h </w:instrText>
      </w:r>
      <w:r>
        <w:fldChar w:fldCharType="separate"/>
      </w:r>
      <w:r>
        <w:t>1024</w:t>
      </w:r>
      <w:r>
        <w:fldChar w:fldCharType="end"/>
      </w:r>
      <w:r>
        <w:fldChar w:fldCharType="end"/>
      </w:r>
    </w:p>
    <w:p w14:paraId="1027F53F">
      <w:pPr>
        <w:pStyle w:val="29"/>
        <w:tabs>
          <w:tab w:val="right" w:leader="dot" w:pos="8640"/>
        </w:tabs>
      </w:pPr>
      <w:r>
        <w:fldChar w:fldCharType="begin"/>
      </w:r>
      <w:r>
        <w:instrText xml:space="preserve"> HYPERLINK \l _Toc20546 </w:instrText>
      </w:r>
      <w:r>
        <w:fldChar w:fldCharType="separate"/>
      </w:r>
      <w:r>
        <w:t>返回结果</w:t>
      </w:r>
      <w:r>
        <w:tab/>
      </w:r>
      <w:r>
        <w:fldChar w:fldCharType="begin"/>
      </w:r>
      <w:r>
        <w:instrText xml:space="preserve"> PAGEREF _Toc20546 \h </w:instrText>
      </w:r>
      <w:r>
        <w:fldChar w:fldCharType="separate"/>
      </w:r>
      <w:r>
        <w:t>1024</w:t>
      </w:r>
      <w:r>
        <w:fldChar w:fldCharType="end"/>
      </w:r>
      <w:r>
        <w:fldChar w:fldCharType="end"/>
      </w:r>
    </w:p>
    <w:p w14:paraId="213154E2">
      <w:pPr>
        <w:pStyle w:val="29"/>
        <w:tabs>
          <w:tab w:val="right" w:leader="dot" w:pos="8640"/>
        </w:tabs>
      </w:pPr>
      <w:r>
        <w:fldChar w:fldCharType="begin"/>
      </w:r>
      <w:r>
        <w:instrText xml:space="preserve"> HYPERLINK \l _Toc25071 </w:instrText>
      </w:r>
      <w:r>
        <w:fldChar w:fldCharType="separate"/>
      </w:r>
      <w:r>
        <w:t>返回成功示例</w:t>
      </w:r>
      <w:r>
        <w:tab/>
      </w:r>
      <w:r>
        <w:fldChar w:fldCharType="begin"/>
      </w:r>
      <w:r>
        <w:instrText xml:space="preserve"> PAGEREF _Toc25071 \h </w:instrText>
      </w:r>
      <w:r>
        <w:fldChar w:fldCharType="separate"/>
      </w:r>
      <w:r>
        <w:t>1024</w:t>
      </w:r>
      <w:r>
        <w:fldChar w:fldCharType="end"/>
      </w:r>
      <w:r>
        <w:fldChar w:fldCharType="end"/>
      </w:r>
    </w:p>
    <w:p w14:paraId="6DF6E323">
      <w:pPr>
        <w:pStyle w:val="29"/>
        <w:tabs>
          <w:tab w:val="right" w:leader="dot" w:pos="8640"/>
        </w:tabs>
      </w:pPr>
      <w:r>
        <w:fldChar w:fldCharType="begin"/>
      </w:r>
      <w:r>
        <w:instrText xml:space="preserve"> HYPERLINK \l _Toc32730 </w:instrText>
      </w:r>
      <w:r>
        <w:fldChar w:fldCharType="separate"/>
      </w:r>
      <w:r>
        <w:t>组织维度-批量新增/更新目标</w:t>
      </w:r>
      <w:r>
        <w:tab/>
      </w:r>
      <w:r>
        <w:fldChar w:fldCharType="begin"/>
      </w:r>
      <w:r>
        <w:instrText xml:space="preserve"> PAGEREF _Toc32730 \h </w:instrText>
      </w:r>
      <w:r>
        <w:fldChar w:fldCharType="separate"/>
      </w:r>
      <w:r>
        <w:t>1026</w:t>
      </w:r>
      <w:r>
        <w:fldChar w:fldCharType="end"/>
      </w:r>
      <w:r>
        <w:fldChar w:fldCharType="end"/>
      </w:r>
    </w:p>
    <w:p w14:paraId="5D428F4E">
      <w:pPr>
        <w:pStyle w:val="29"/>
        <w:tabs>
          <w:tab w:val="right" w:leader="dot" w:pos="8640"/>
        </w:tabs>
      </w:pPr>
      <w:r>
        <w:fldChar w:fldCharType="begin"/>
      </w:r>
      <w:r>
        <w:instrText xml:space="preserve"> HYPERLINK \l _Toc7284 </w:instrText>
      </w:r>
      <w:r>
        <w:fldChar w:fldCharType="separate"/>
      </w:r>
      <w:r>
        <w:t>接口信息</w:t>
      </w:r>
      <w:r>
        <w:tab/>
      </w:r>
      <w:r>
        <w:fldChar w:fldCharType="begin"/>
      </w:r>
      <w:r>
        <w:instrText xml:space="preserve"> PAGEREF _Toc7284 \h </w:instrText>
      </w:r>
      <w:r>
        <w:fldChar w:fldCharType="separate"/>
      </w:r>
      <w:r>
        <w:t>1026</w:t>
      </w:r>
      <w:r>
        <w:fldChar w:fldCharType="end"/>
      </w:r>
      <w:r>
        <w:fldChar w:fldCharType="end"/>
      </w:r>
    </w:p>
    <w:p w14:paraId="44CEF5AB">
      <w:pPr>
        <w:pStyle w:val="29"/>
        <w:tabs>
          <w:tab w:val="right" w:leader="dot" w:pos="8640"/>
        </w:tabs>
      </w:pPr>
      <w:r>
        <w:fldChar w:fldCharType="begin"/>
      </w:r>
      <w:r>
        <w:instrText xml:space="preserve"> HYPERLINK \l _Toc22025 </w:instrText>
      </w:r>
      <w:r>
        <w:fldChar w:fldCharType="separate"/>
      </w:r>
      <w:r>
        <w:t>请求参数</w:t>
      </w:r>
      <w:r>
        <w:tab/>
      </w:r>
      <w:r>
        <w:fldChar w:fldCharType="begin"/>
      </w:r>
      <w:r>
        <w:instrText xml:space="preserve"> PAGEREF _Toc22025 \h </w:instrText>
      </w:r>
      <w:r>
        <w:fldChar w:fldCharType="separate"/>
      </w:r>
      <w:r>
        <w:t>1026</w:t>
      </w:r>
      <w:r>
        <w:fldChar w:fldCharType="end"/>
      </w:r>
      <w:r>
        <w:fldChar w:fldCharType="end"/>
      </w:r>
    </w:p>
    <w:p w14:paraId="18AE51FD">
      <w:pPr>
        <w:pStyle w:val="29"/>
        <w:tabs>
          <w:tab w:val="right" w:leader="dot" w:pos="8640"/>
        </w:tabs>
      </w:pPr>
      <w:r>
        <w:fldChar w:fldCharType="begin"/>
      </w:r>
      <w:r>
        <w:instrText xml:space="preserve"> HYPERLINK \l _Toc25554 </w:instrText>
      </w:r>
      <w:r>
        <w:fldChar w:fldCharType="separate"/>
      </w:r>
      <w:r>
        <w:t>请求示例</w:t>
      </w:r>
      <w:r>
        <w:tab/>
      </w:r>
      <w:r>
        <w:fldChar w:fldCharType="begin"/>
      </w:r>
      <w:r>
        <w:instrText xml:space="preserve"> PAGEREF _Toc25554 \h </w:instrText>
      </w:r>
      <w:r>
        <w:fldChar w:fldCharType="separate"/>
      </w:r>
      <w:r>
        <w:t>1026</w:t>
      </w:r>
      <w:r>
        <w:fldChar w:fldCharType="end"/>
      </w:r>
      <w:r>
        <w:fldChar w:fldCharType="end"/>
      </w:r>
    </w:p>
    <w:p w14:paraId="2D36B6C3">
      <w:pPr>
        <w:pStyle w:val="29"/>
        <w:tabs>
          <w:tab w:val="right" w:leader="dot" w:pos="8640"/>
        </w:tabs>
      </w:pPr>
      <w:r>
        <w:fldChar w:fldCharType="begin"/>
      </w:r>
      <w:r>
        <w:instrText xml:space="preserve"> HYPERLINK \l _Toc4300 </w:instrText>
      </w:r>
      <w:r>
        <w:fldChar w:fldCharType="separate"/>
      </w:r>
      <w:r>
        <w:t>返回结果</w:t>
      </w:r>
      <w:r>
        <w:tab/>
      </w:r>
      <w:r>
        <w:fldChar w:fldCharType="begin"/>
      </w:r>
      <w:r>
        <w:instrText xml:space="preserve"> PAGEREF _Toc4300 \h </w:instrText>
      </w:r>
      <w:r>
        <w:fldChar w:fldCharType="separate"/>
      </w:r>
      <w:r>
        <w:t>1026</w:t>
      </w:r>
      <w:r>
        <w:fldChar w:fldCharType="end"/>
      </w:r>
      <w:r>
        <w:fldChar w:fldCharType="end"/>
      </w:r>
    </w:p>
    <w:p w14:paraId="55FC1612">
      <w:pPr>
        <w:pStyle w:val="29"/>
        <w:tabs>
          <w:tab w:val="right" w:leader="dot" w:pos="8640"/>
        </w:tabs>
      </w:pPr>
      <w:r>
        <w:fldChar w:fldCharType="begin"/>
      </w:r>
      <w:r>
        <w:instrText xml:space="preserve"> HYPERLINK \l _Toc31794 </w:instrText>
      </w:r>
      <w:r>
        <w:fldChar w:fldCharType="separate"/>
      </w:r>
      <w:r>
        <w:t>返回成功示例</w:t>
      </w:r>
      <w:r>
        <w:tab/>
      </w:r>
      <w:r>
        <w:fldChar w:fldCharType="begin"/>
      </w:r>
      <w:r>
        <w:instrText xml:space="preserve"> PAGEREF _Toc31794 \h </w:instrText>
      </w:r>
      <w:r>
        <w:fldChar w:fldCharType="separate"/>
      </w:r>
      <w:r>
        <w:t>1027</w:t>
      </w:r>
      <w:r>
        <w:fldChar w:fldCharType="end"/>
      </w:r>
      <w:r>
        <w:fldChar w:fldCharType="end"/>
      </w:r>
    </w:p>
    <w:p w14:paraId="595B8E82">
      <w:pPr>
        <w:pStyle w:val="29"/>
        <w:tabs>
          <w:tab w:val="right" w:leader="dot" w:pos="8640"/>
        </w:tabs>
      </w:pPr>
      <w:r>
        <w:fldChar w:fldCharType="begin"/>
      </w:r>
      <w:r>
        <w:instrText xml:space="preserve"> HYPERLINK \l _Toc14052 </w:instrText>
      </w:r>
      <w:r>
        <w:fldChar w:fldCharType="separate"/>
      </w:r>
      <w:r>
        <w:t>组织维度-批量删除目标</w:t>
      </w:r>
      <w:r>
        <w:tab/>
      </w:r>
      <w:r>
        <w:fldChar w:fldCharType="begin"/>
      </w:r>
      <w:r>
        <w:instrText xml:space="preserve"> PAGEREF _Toc14052 \h </w:instrText>
      </w:r>
      <w:r>
        <w:fldChar w:fldCharType="separate"/>
      </w:r>
      <w:r>
        <w:t>1027</w:t>
      </w:r>
      <w:r>
        <w:fldChar w:fldCharType="end"/>
      </w:r>
      <w:r>
        <w:fldChar w:fldCharType="end"/>
      </w:r>
    </w:p>
    <w:p w14:paraId="5A14A271">
      <w:pPr>
        <w:pStyle w:val="29"/>
        <w:tabs>
          <w:tab w:val="right" w:leader="dot" w:pos="8640"/>
        </w:tabs>
      </w:pPr>
      <w:r>
        <w:fldChar w:fldCharType="begin"/>
      </w:r>
      <w:r>
        <w:instrText xml:space="preserve"> HYPERLINK \l _Toc3712 </w:instrText>
      </w:r>
      <w:r>
        <w:fldChar w:fldCharType="separate"/>
      </w:r>
      <w:r>
        <w:t>接口信息</w:t>
      </w:r>
      <w:r>
        <w:tab/>
      </w:r>
      <w:r>
        <w:fldChar w:fldCharType="begin"/>
      </w:r>
      <w:r>
        <w:instrText xml:space="preserve"> PAGEREF _Toc3712 \h </w:instrText>
      </w:r>
      <w:r>
        <w:fldChar w:fldCharType="separate"/>
      </w:r>
      <w:r>
        <w:t>1027</w:t>
      </w:r>
      <w:r>
        <w:fldChar w:fldCharType="end"/>
      </w:r>
      <w:r>
        <w:fldChar w:fldCharType="end"/>
      </w:r>
    </w:p>
    <w:p w14:paraId="7CE81CDC">
      <w:pPr>
        <w:pStyle w:val="29"/>
        <w:tabs>
          <w:tab w:val="right" w:leader="dot" w:pos="8640"/>
        </w:tabs>
      </w:pPr>
      <w:r>
        <w:fldChar w:fldCharType="begin"/>
      </w:r>
      <w:r>
        <w:instrText xml:space="preserve"> HYPERLINK \l _Toc24684 </w:instrText>
      </w:r>
      <w:r>
        <w:fldChar w:fldCharType="separate"/>
      </w:r>
      <w:r>
        <w:t>请求参数</w:t>
      </w:r>
      <w:r>
        <w:tab/>
      </w:r>
      <w:r>
        <w:fldChar w:fldCharType="begin"/>
      </w:r>
      <w:r>
        <w:instrText xml:space="preserve"> PAGEREF _Toc24684 \h </w:instrText>
      </w:r>
      <w:r>
        <w:fldChar w:fldCharType="separate"/>
      </w:r>
      <w:r>
        <w:t>1027</w:t>
      </w:r>
      <w:r>
        <w:fldChar w:fldCharType="end"/>
      </w:r>
      <w:r>
        <w:fldChar w:fldCharType="end"/>
      </w:r>
    </w:p>
    <w:p w14:paraId="031A1326">
      <w:pPr>
        <w:pStyle w:val="29"/>
        <w:tabs>
          <w:tab w:val="right" w:leader="dot" w:pos="8640"/>
        </w:tabs>
      </w:pPr>
      <w:r>
        <w:fldChar w:fldCharType="begin"/>
      </w:r>
      <w:r>
        <w:instrText xml:space="preserve"> HYPERLINK \l _Toc434 </w:instrText>
      </w:r>
      <w:r>
        <w:fldChar w:fldCharType="separate"/>
      </w:r>
      <w:r>
        <w:t>请求示例</w:t>
      </w:r>
      <w:r>
        <w:tab/>
      </w:r>
      <w:r>
        <w:fldChar w:fldCharType="begin"/>
      </w:r>
      <w:r>
        <w:instrText xml:space="preserve"> PAGEREF _Toc434 \h </w:instrText>
      </w:r>
      <w:r>
        <w:fldChar w:fldCharType="separate"/>
      </w:r>
      <w:r>
        <w:t>1027</w:t>
      </w:r>
      <w:r>
        <w:fldChar w:fldCharType="end"/>
      </w:r>
      <w:r>
        <w:fldChar w:fldCharType="end"/>
      </w:r>
    </w:p>
    <w:p w14:paraId="541777DB">
      <w:pPr>
        <w:pStyle w:val="29"/>
        <w:tabs>
          <w:tab w:val="right" w:leader="dot" w:pos="8640"/>
        </w:tabs>
      </w:pPr>
      <w:r>
        <w:fldChar w:fldCharType="begin"/>
      </w:r>
      <w:r>
        <w:instrText xml:space="preserve"> HYPERLINK \l _Toc25644 </w:instrText>
      </w:r>
      <w:r>
        <w:fldChar w:fldCharType="separate"/>
      </w:r>
      <w:r>
        <w:t>返回结果</w:t>
      </w:r>
      <w:r>
        <w:tab/>
      </w:r>
      <w:r>
        <w:fldChar w:fldCharType="begin"/>
      </w:r>
      <w:r>
        <w:instrText xml:space="preserve"> PAGEREF _Toc25644 \h </w:instrText>
      </w:r>
      <w:r>
        <w:fldChar w:fldCharType="separate"/>
      </w:r>
      <w:r>
        <w:t>1027</w:t>
      </w:r>
      <w:r>
        <w:fldChar w:fldCharType="end"/>
      </w:r>
      <w:r>
        <w:fldChar w:fldCharType="end"/>
      </w:r>
    </w:p>
    <w:p w14:paraId="698DA367">
      <w:pPr>
        <w:pStyle w:val="29"/>
        <w:tabs>
          <w:tab w:val="right" w:leader="dot" w:pos="8640"/>
        </w:tabs>
      </w:pPr>
      <w:r>
        <w:fldChar w:fldCharType="begin"/>
      </w:r>
      <w:r>
        <w:instrText xml:space="preserve"> HYPERLINK \l _Toc1931 </w:instrText>
      </w:r>
      <w:r>
        <w:fldChar w:fldCharType="separate"/>
      </w:r>
      <w:r>
        <w:t>返回成功示例</w:t>
      </w:r>
      <w:r>
        <w:tab/>
      </w:r>
      <w:r>
        <w:fldChar w:fldCharType="begin"/>
      </w:r>
      <w:r>
        <w:instrText xml:space="preserve"> PAGEREF _Toc1931 \h </w:instrText>
      </w:r>
      <w:r>
        <w:fldChar w:fldCharType="separate"/>
      </w:r>
      <w:r>
        <w:t>1027</w:t>
      </w:r>
      <w:r>
        <w:fldChar w:fldCharType="end"/>
      </w:r>
      <w:r>
        <w:fldChar w:fldCharType="end"/>
      </w:r>
    </w:p>
    <w:p w14:paraId="1C08CD4F">
      <w:pPr>
        <w:pStyle w:val="29"/>
        <w:tabs>
          <w:tab w:val="right" w:leader="dot" w:pos="8640"/>
        </w:tabs>
      </w:pPr>
      <w:r>
        <w:fldChar w:fldCharType="begin"/>
      </w:r>
      <w:r>
        <w:instrText xml:space="preserve"> HYPERLINK \l _Toc9207 </w:instrText>
      </w:r>
      <w:r>
        <w:fldChar w:fldCharType="separate"/>
      </w:r>
      <w:r>
        <w:t>查询TikTok-推广广告-广告组</w:t>
      </w:r>
      <w:r>
        <w:tab/>
      </w:r>
      <w:r>
        <w:fldChar w:fldCharType="begin"/>
      </w:r>
      <w:r>
        <w:instrText xml:space="preserve"> PAGEREF _Toc9207 \h </w:instrText>
      </w:r>
      <w:r>
        <w:fldChar w:fldCharType="separate"/>
      </w:r>
      <w:r>
        <w:t>1028</w:t>
      </w:r>
      <w:r>
        <w:fldChar w:fldCharType="end"/>
      </w:r>
      <w:r>
        <w:fldChar w:fldCharType="end"/>
      </w:r>
    </w:p>
    <w:p w14:paraId="4AC903B0">
      <w:pPr>
        <w:pStyle w:val="29"/>
        <w:tabs>
          <w:tab w:val="right" w:leader="dot" w:pos="8640"/>
        </w:tabs>
      </w:pPr>
      <w:r>
        <w:fldChar w:fldCharType="begin"/>
      </w:r>
      <w:r>
        <w:instrText xml:space="preserve"> HYPERLINK \l _Toc17993 </w:instrText>
      </w:r>
      <w:r>
        <w:fldChar w:fldCharType="separate"/>
      </w:r>
      <w:r>
        <w:t>接口信息</w:t>
      </w:r>
      <w:r>
        <w:tab/>
      </w:r>
      <w:r>
        <w:fldChar w:fldCharType="begin"/>
      </w:r>
      <w:r>
        <w:instrText xml:space="preserve"> PAGEREF _Toc17993 \h </w:instrText>
      </w:r>
      <w:r>
        <w:fldChar w:fldCharType="separate"/>
      </w:r>
      <w:r>
        <w:t>1028</w:t>
      </w:r>
      <w:r>
        <w:fldChar w:fldCharType="end"/>
      </w:r>
      <w:r>
        <w:fldChar w:fldCharType="end"/>
      </w:r>
    </w:p>
    <w:p w14:paraId="2715A9FD">
      <w:pPr>
        <w:pStyle w:val="29"/>
        <w:tabs>
          <w:tab w:val="right" w:leader="dot" w:pos="8640"/>
        </w:tabs>
      </w:pPr>
      <w:r>
        <w:fldChar w:fldCharType="begin"/>
      </w:r>
      <w:r>
        <w:instrText xml:space="preserve"> HYPERLINK \l _Toc5893 </w:instrText>
      </w:r>
      <w:r>
        <w:fldChar w:fldCharType="separate"/>
      </w:r>
      <w:r>
        <w:t>请求参数</w:t>
      </w:r>
      <w:r>
        <w:tab/>
      </w:r>
      <w:r>
        <w:fldChar w:fldCharType="begin"/>
      </w:r>
      <w:r>
        <w:instrText xml:space="preserve"> PAGEREF _Toc5893 \h </w:instrText>
      </w:r>
      <w:r>
        <w:fldChar w:fldCharType="separate"/>
      </w:r>
      <w:r>
        <w:t>1028</w:t>
      </w:r>
      <w:r>
        <w:fldChar w:fldCharType="end"/>
      </w:r>
      <w:r>
        <w:fldChar w:fldCharType="end"/>
      </w:r>
    </w:p>
    <w:p w14:paraId="0D1EED88">
      <w:pPr>
        <w:pStyle w:val="29"/>
        <w:tabs>
          <w:tab w:val="right" w:leader="dot" w:pos="8640"/>
        </w:tabs>
      </w:pPr>
      <w:r>
        <w:fldChar w:fldCharType="begin"/>
      </w:r>
      <w:r>
        <w:instrText xml:space="preserve"> HYPERLINK \l _Toc25195 </w:instrText>
      </w:r>
      <w:r>
        <w:fldChar w:fldCharType="separate"/>
      </w:r>
      <w:r>
        <w:t>请求cURL示例</w:t>
      </w:r>
      <w:r>
        <w:tab/>
      </w:r>
      <w:r>
        <w:fldChar w:fldCharType="begin"/>
      </w:r>
      <w:r>
        <w:instrText xml:space="preserve"> PAGEREF _Toc25195 \h </w:instrText>
      </w:r>
      <w:r>
        <w:fldChar w:fldCharType="separate"/>
      </w:r>
      <w:r>
        <w:t>1028</w:t>
      </w:r>
      <w:r>
        <w:fldChar w:fldCharType="end"/>
      </w:r>
      <w:r>
        <w:fldChar w:fldCharType="end"/>
      </w:r>
    </w:p>
    <w:p w14:paraId="1052305A">
      <w:pPr>
        <w:pStyle w:val="29"/>
        <w:tabs>
          <w:tab w:val="right" w:leader="dot" w:pos="8640"/>
        </w:tabs>
      </w:pPr>
      <w:r>
        <w:fldChar w:fldCharType="begin"/>
      </w:r>
      <w:r>
        <w:instrText xml:space="preserve"> HYPERLINK \l _Toc22872 </w:instrText>
      </w:r>
      <w:r>
        <w:fldChar w:fldCharType="separate"/>
      </w:r>
      <w:r>
        <w:t>返回结果</w:t>
      </w:r>
      <w:r>
        <w:tab/>
      </w:r>
      <w:r>
        <w:fldChar w:fldCharType="begin"/>
      </w:r>
      <w:r>
        <w:instrText xml:space="preserve"> PAGEREF _Toc22872 \h </w:instrText>
      </w:r>
      <w:r>
        <w:fldChar w:fldCharType="separate"/>
      </w:r>
      <w:r>
        <w:t>1028</w:t>
      </w:r>
      <w:r>
        <w:fldChar w:fldCharType="end"/>
      </w:r>
      <w:r>
        <w:fldChar w:fldCharType="end"/>
      </w:r>
    </w:p>
    <w:p w14:paraId="33AEAF30">
      <w:pPr>
        <w:pStyle w:val="29"/>
        <w:tabs>
          <w:tab w:val="right" w:leader="dot" w:pos="8640"/>
        </w:tabs>
      </w:pPr>
      <w:r>
        <w:fldChar w:fldCharType="begin"/>
      </w:r>
      <w:r>
        <w:instrText xml:space="preserve"> HYPERLINK \l _Toc18968 </w:instrText>
      </w:r>
      <w:r>
        <w:fldChar w:fldCharType="separate"/>
      </w:r>
      <w:r>
        <w:t>返回成功示例</w:t>
      </w:r>
      <w:r>
        <w:tab/>
      </w:r>
      <w:r>
        <w:fldChar w:fldCharType="begin"/>
      </w:r>
      <w:r>
        <w:instrText xml:space="preserve"> PAGEREF _Toc18968 \h </w:instrText>
      </w:r>
      <w:r>
        <w:fldChar w:fldCharType="separate"/>
      </w:r>
      <w:r>
        <w:t>1028</w:t>
      </w:r>
      <w:r>
        <w:fldChar w:fldCharType="end"/>
      </w:r>
      <w:r>
        <w:fldChar w:fldCharType="end"/>
      </w:r>
    </w:p>
    <w:p w14:paraId="4A8501F9">
      <w:pPr>
        <w:pStyle w:val="29"/>
        <w:tabs>
          <w:tab w:val="right" w:leader="dot" w:pos="8640"/>
        </w:tabs>
      </w:pPr>
      <w:r>
        <w:fldChar w:fldCharType="begin"/>
      </w:r>
      <w:r>
        <w:instrText xml:space="preserve"> HYPERLINK \l _Toc13076 </w:instrText>
      </w:r>
      <w:r>
        <w:fldChar w:fldCharType="separate"/>
      </w:r>
      <w:r>
        <w:t>查询TikTok-推广广告-广告</w:t>
      </w:r>
      <w:r>
        <w:tab/>
      </w:r>
      <w:r>
        <w:fldChar w:fldCharType="begin"/>
      </w:r>
      <w:r>
        <w:instrText xml:space="preserve"> PAGEREF _Toc13076 \h </w:instrText>
      </w:r>
      <w:r>
        <w:fldChar w:fldCharType="separate"/>
      </w:r>
      <w:r>
        <w:t>1029</w:t>
      </w:r>
      <w:r>
        <w:fldChar w:fldCharType="end"/>
      </w:r>
      <w:r>
        <w:fldChar w:fldCharType="end"/>
      </w:r>
    </w:p>
    <w:p w14:paraId="720BC9B9">
      <w:pPr>
        <w:pStyle w:val="29"/>
        <w:tabs>
          <w:tab w:val="right" w:leader="dot" w:pos="8640"/>
        </w:tabs>
      </w:pPr>
      <w:r>
        <w:fldChar w:fldCharType="begin"/>
      </w:r>
      <w:r>
        <w:instrText xml:space="preserve"> HYPERLINK \l _Toc24061 </w:instrText>
      </w:r>
      <w:r>
        <w:fldChar w:fldCharType="separate"/>
      </w:r>
      <w:r>
        <w:t>接口信息</w:t>
      </w:r>
      <w:r>
        <w:tab/>
      </w:r>
      <w:r>
        <w:fldChar w:fldCharType="begin"/>
      </w:r>
      <w:r>
        <w:instrText xml:space="preserve"> PAGEREF _Toc24061 \h </w:instrText>
      </w:r>
      <w:r>
        <w:fldChar w:fldCharType="separate"/>
      </w:r>
      <w:r>
        <w:t>1029</w:t>
      </w:r>
      <w:r>
        <w:fldChar w:fldCharType="end"/>
      </w:r>
      <w:r>
        <w:fldChar w:fldCharType="end"/>
      </w:r>
    </w:p>
    <w:p w14:paraId="43895F42">
      <w:pPr>
        <w:pStyle w:val="29"/>
        <w:tabs>
          <w:tab w:val="right" w:leader="dot" w:pos="8640"/>
        </w:tabs>
      </w:pPr>
      <w:r>
        <w:fldChar w:fldCharType="begin"/>
      </w:r>
      <w:r>
        <w:instrText xml:space="preserve"> HYPERLINK \l _Toc25820 </w:instrText>
      </w:r>
      <w:r>
        <w:fldChar w:fldCharType="separate"/>
      </w:r>
      <w:r>
        <w:t>请求参数</w:t>
      </w:r>
      <w:r>
        <w:tab/>
      </w:r>
      <w:r>
        <w:fldChar w:fldCharType="begin"/>
      </w:r>
      <w:r>
        <w:instrText xml:space="preserve"> PAGEREF _Toc25820 \h </w:instrText>
      </w:r>
      <w:r>
        <w:fldChar w:fldCharType="separate"/>
      </w:r>
      <w:r>
        <w:t>1029</w:t>
      </w:r>
      <w:r>
        <w:fldChar w:fldCharType="end"/>
      </w:r>
      <w:r>
        <w:fldChar w:fldCharType="end"/>
      </w:r>
    </w:p>
    <w:p w14:paraId="0E7E512B">
      <w:pPr>
        <w:pStyle w:val="29"/>
        <w:tabs>
          <w:tab w:val="right" w:leader="dot" w:pos="8640"/>
        </w:tabs>
      </w:pPr>
      <w:r>
        <w:fldChar w:fldCharType="begin"/>
      </w:r>
      <w:r>
        <w:instrText xml:space="preserve"> HYPERLINK \l _Toc19935 </w:instrText>
      </w:r>
      <w:r>
        <w:fldChar w:fldCharType="separate"/>
      </w:r>
      <w:r>
        <w:t>请求cURL示例</w:t>
      </w:r>
      <w:r>
        <w:tab/>
      </w:r>
      <w:r>
        <w:fldChar w:fldCharType="begin"/>
      </w:r>
      <w:r>
        <w:instrText xml:space="preserve"> PAGEREF _Toc19935 \h </w:instrText>
      </w:r>
      <w:r>
        <w:fldChar w:fldCharType="separate"/>
      </w:r>
      <w:r>
        <w:t>1029</w:t>
      </w:r>
      <w:r>
        <w:fldChar w:fldCharType="end"/>
      </w:r>
      <w:r>
        <w:fldChar w:fldCharType="end"/>
      </w:r>
    </w:p>
    <w:p w14:paraId="41E89C39">
      <w:pPr>
        <w:pStyle w:val="29"/>
        <w:tabs>
          <w:tab w:val="right" w:leader="dot" w:pos="8640"/>
        </w:tabs>
      </w:pPr>
      <w:r>
        <w:fldChar w:fldCharType="begin"/>
      </w:r>
      <w:r>
        <w:instrText xml:space="preserve"> HYPERLINK \l _Toc19168 </w:instrText>
      </w:r>
      <w:r>
        <w:fldChar w:fldCharType="separate"/>
      </w:r>
      <w:r>
        <w:t>返回结果</w:t>
      </w:r>
      <w:r>
        <w:tab/>
      </w:r>
      <w:r>
        <w:fldChar w:fldCharType="begin"/>
      </w:r>
      <w:r>
        <w:instrText xml:space="preserve"> PAGEREF _Toc19168 \h </w:instrText>
      </w:r>
      <w:r>
        <w:fldChar w:fldCharType="separate"/>
      </w:r>
      <w:r>
        <w:t>1030</w:t>
      </w:r>
      <w:r>
        <w:fldChar w:fldCharType="end"/>
      </w:r>
      <w:r>
        <w:fldChar w:fldCharType="end"/>
      </w:r>
    </w:p>
    <w:p w14:paraId="747842DB">
      <w:pPr>
        <w:pStyle w:val="29"/>
        <w:tabs>
          <w:tab w:val="right" w:leader="dot" w:pos="8640"/>
        </w:tabs>
      </w:pPr>
      <w:r>
        <w:fldChar w:fldCharType="begin"/>
      </w:r>
      <w:r>
        <w:instrText xml:space="preserve"> HYPERLINK \l _Toc27855 </w:instrText>
      </w:r>
      <w:r>
        <w:fldChar w:fldCharType="separate"/>
      </w:r>
      <w:r>
        <w:t>返回成功示例</w:t>
      </w:r>
      <w:r>
        <w:tab/>
      </w:r>
      <w:r>
        <w:fldChar w:fldCharType="begin"/>
      </w:r>
      <w:r>
        <w:instrText xml:space="preserve"> PAGEREF _Toc27855 \h </w:instrText>
      </w:r>
      <w:r>
        <w:fldChar w:fldCharType="separate"/>
      </w:r>
      <w:r>
        <w:t>1030</w:t>
      </w:r>
      <w:r>
        <w:fldChar w:fldCharType="end"/>
      </w:r>
      <w:r>
        <w:fldChar w:fldCharType="end"/>
      </w:r>
    </w:p>
    <w:p w14:paraId="3DCD4809">
      <w:pPr>
        <w:pStyle w:val="29"/>
        <w:tabs>
          <w:tab w:val="right" w:leader="dot" w:pos="8640"/>
        </w:tabs>
      </w:pPr>
      <w:r>
        <w:fldChar w:fldCharType="begin"/>
      </w:r>
      <w:r>
        <w:instrText xml:space="preserve"> HYPERLINK \l _Toc16718 </w:instrText>
      </w:r>
      <w:r>
        <w:fldChar w:fldCharType="separate"/>
      </w:r>
      <w:r>
        <w:t>查询TikTok-推广广告-广告帐号报表</w:t>
      </w:r>
      <w:r>
        <w:tab/>
      </w:r>
      <w:r>
        <w:fldChar w:fldCharType="begin"/>
      </w:r>
      <w:r>
        <w:instrText xml:space="preserve"> PAGEREF _Toc16718 \h </w:instrText>
      </w:r>
      <w:r>
        <w:fldChar w:fldCharType="separate"/>
      </w:r>
      <w:r>
        <w:t>1030</w:t>
      </w:r>
      <w:r>
        <w:fldChar w:fldCharType="end"/>
      </w:r>
      <w:r>
        <w:fldChar w:fldCharType="end"/>
      </w:r>
    </w:p>
    <w:p w14:paraId="0AE8D528">
      <w:pPr>
        <w:pStyle w:val="29"/>
        <w:tabs>
          <w:tab w:val="right" w:leader="dot" w:pos="8640"/>
        </w:tabs>
      </w:pPr>
      <w:r>
        <w:fldChar w:fldCharType="begin"/>
      </w:r>
      <w:r>
        <w:instrText xml:space="preserve"> HYPERLINK \l _Toc29871 </w:instrText>
      </w:r>
      <w:r>
        <w:fldChar w:fldCharType="separate"/>
      </w:r>
      <w:r>
        <w:t>接口信息</w:t>
      </w:r>
      <w:r>
        <w:tab/>
      </w:r>
      <w:r>
        <w:fldChar w:fldCharType="begin"/>
      </w:r>
      <w:r>
        <w:instrText xml:space="preserve"> PAGEREF _Toc29871 \h </w:instrText>
      </w:r>
      <w:r>
        <w:fldChar w:fldCharType="separate"/>
      </w:r>
      <w:r>
        <w:t>1030</w:t>
      </w:r>
      <w:r>
        <w:fldChar w:fldCharType="end"/>
      </w:r>
      <w:r>
        <w:fldChar w:fldCharType="end"/>
      </w:r>
    </w:p>
    <w:p w14:paraId="1AF87BD3">
      <w:pPr>
        <w:pStyle w:val="29"/>
        <w:tabs>
          <w:tab w:val="right" w:leader="dot" w:pos="8640"/>
        </w:tabs>
      </w:pPr>
      <w:r>
        <w:fldChar w:fldCharType="begin"/>
      </w:r>
      <w:r>
        <w:instrText xml:space="preserve"> HYPERLINK \l _Toc28445 </w:instrText>
      </w:r>
      <w:r>
        <w:fldChar w:fldCharType="separate"/>
      </w:r>
      <w:r>
        <w:t>请求参数</w:t>
      </w:r>
      <w:r>
        <w:tab/>
      </w:r>
      <w:r>
        <w:fldChar w:fldCharType="begin"/>
      </w:r>
      <w:r>
        <w:instrText xml:space="preserve"> PAGEREF _Toc28445 \h </w:instrText>
      </w:r>
      <w:r>
        <w:fldChar w:fldCharType="separate"/>
      </w:r>
      <w:r>
        <w:t>1030</w:t>
      </w:r>
      <w:r>
        <w:fldChar w:fldCharType="end"/>
      </w:r>
      <w:r>
        <w:fldChar w:fldCharType="end"/>
      </w:r>
    </w:p>
    <w:p w14:paraId="11ADF574">
      <w:pPr>
        <w:pStyle w:val="29"/>
        <w:tabs>
          <w:tab w:val="right" w:leader="dot" w:pos="8640"/>
        </w:tabs>
      </w:pPr>
      <w:r>
        <w:fldChar w:fldCharType="begin"/>
      </w:r>
      <w:r>
        <w:instrText xml:space="preserve"> HYPERLINK \l _Toc3221 </w:instrText>
      </w:r>
      <w:r>
        <w:fldChar w:fldCharType="separate"/>
      </w:r>
      <w:r>
        <w:t>请求cURL示例</w:t>
      </w:r>
      <w:r>
        <w:tab/>
      </w:r>
      <w:r>
        <w:fldChar w:fldCharType="begin"/>
      </w:r>
      <w:r>
        <w:instrText xml:space="preserve"> PAGEREF _Toc3221 \h </w:instrText>
      </w:r>
      <w:r>
        <w:fldChar w:fldCharType="separate"/>
      </w:r>
      <w:r>
        <w:t>1030</w:t>
      </w:r>
      <w:r>
        <w:fldChar w:fldCharType="end"/>
      </w:r>
      <w:r>
        <w:fldChar w:fldCharType="end"/>
      </w:r>
    </w:p>
    <w:p w14:paraId="1EBFDC2F">
      <w:pPr>
        <w:pStyle w:val="29"/>
        <w:tabs>
          <w:tab w:val="right" w:leader="dot" w:pos="8640"/>
        </w:tabs>
      </w:pPr>
      <w:r>
        <w:fldChar w:fldCharType="begin"/>
      </w:r>
      <w:r>
        <w:instrText xml:space="preserve"> HYPERLINK \l _Toc28315 </w:instrText>
      </w:r>
      <w:r>
        <w:fldChar w:fldCharType="separate"/>
      </w:r>
      <w:r>
        <w:t>返回结果</w:t>
      </w:r>
      <w:r>
        <w:tab/>
      </w:r>
      <w:r>
        <w:fldChar w:fldCharType="begin"/>
      </w:r>
      <w:r>
        <w:instrText xml:space="preserve"> PAGEREF _Toc28315 \h </w:instrText>
      </w:r>
      <w:r>
        <w:fldChar w:fldCharType="separate"/>
      </w:r>
      <w:r>
        <w:t>1031</w:t>
      </w:r>
      <w:r>
        <w:fldChar w:fldCharType="end"/>
      </w:r>
      <w:r>
        <w:fldChar w:fldCharType="end"/>
      </w:r>
    </w:p>
    <w:p w14:paraId="486D5FAD">
      <w:pPr>
        <w:pStyle w:val="29"/>
        <w:tabs>
          <w:tab w:val="right" w:leader="dot" w:pos="8640"/>
        </w:tabs>
      </w:pPr>
      <w:r>
        <w:fldChar w:fldCharType="begin"/>
      </w:r>
      <w:r>
        <w:instrText xml:space="preserve"> HYPERLINK \l _Toc14123 </w:instrText>
      </w:r>
      <w:r>
        <w:fldChar w:fldCharType="separate"/>
      </w:r>
      <w:r>
        <w:t>返回成功示例</w:t>
      </w:r>
      <w:r>
        <w:tab/>
      </w:r>
      <w:r>
        <w:fldChar w:fldCharType="begin"/>
      </w:r>
      <w:r>
        <w:instrText xml:space="preserve"> PAGEREF _Toc14123 \h </w:instrText>
      </w:r>
      <w:r>
        <w:fldChar w:fldCharType="separate"/>
      </w:r>
      <w:r>
        <w:t>1031</w:t>
      </w:r>
      <w:r>
        <w:fldChar w:fldCharType="end"/>
      </w:r>
      <w:r>
        <w:fldChar w:fldCharType="end"/>
      </w:r>
    </w:p>
    <w:p w14:paraId="3FD0FE64">
      <w:pPr>
        <w:pStyle w:val="29"/>
        <w:tabs>
          <w:tab w:val="right" w:leader="dot" w:pos="8640"/>
        </w:tabs>
      </w:pPr>
      <w:r>
        <w:fldChar w:fldCharType="begin"/>
      </w:r>
      <w:r>
        <w:instrText xml:space="preserve"> HYPERLINK \l _Toc30658 </w:instrText>
      </w:r>
      <w:r>
        <w:fldChar w:fldCharType="separate"/>
      </w:r>
      <w:r>
        <w:t>查询TikTok-推广广告-推广系列</w:t>
      </w:r>
      <w:r>
        <w:tab/>
      </w:r>
      <w:r>
        <w:fldChar w:fldCharType="begin"/>
      </w:r>
      <w:r>
        <w:instrText xml:space="preserve"> PAGEREF _Toc30658 \h </w:instrText>
      </w:r>
      <w:r>
        <w:fldChar w:fldCharType="separate"/>
      </w:r>
      <w:r>
        <w:t>1031</w:t>
      </w:r>
      <w:r>
        <w:fldChar w:fldCharType="end"/>
      </w:r>
      <w:r>
        <w:fldChar w:fldCharType="end"/>
      </w:r>
    </w:p>
    <w:p w14:paraId="4797F68A">
      <w:pPr>
        <w:pStyle w:val="29"/>
        <w:tabs>
          <w:tab w:val="right" w:leader="dot" w:pos="8640"/>
        </w:tabs>
      </w:pPr>
      <w:r>
        <w:fldChar w:fldCharType="begin"/>
      </w:r>
      <w:r>
        <w:instrText xml:space="preserve"> HYPERLINK \l _Toc29855 </w:instrText>
      </w:r>
      <w:r>
        <w:fldChar w:fldCharType="separate"/>
      </w:r>
      <w:r>
        <w:t>接口信息</w:t>
      </w:r>
      <w:r>
        <w:tab/>
      </w:r>
      <w:r>
        <w:fldChar w:fldCharType="begin"/>
      </w:r>
      <w:r>
        <w:instrText xml:space="preserve"> PAGEREF _Toc29855 \h </w:instrText>
      </w:r>
      <w:r>
        <w:fldChar w:fldCharType="separate"/>
      </w:r>
      <w:r>
        <w:t>1031</w:t>
      </w:r>
      <w:r>
        <w:fldChar w:fldCharType="end"/>
      </w:r>
      <w:r>
        <w:fldChar w:fldCharType="end"/>
      </w:r>
    </w:p>
    <w:p w14:paraId="7BB07377">
      <w:pPr>
        <w:pStyle w:val="29"/>
        <w:tabs>
          <w:tab w:val="right" w:leader="dot" w:pos="8640"/>
        </w:tabs>
      </w:pPr>
      <w:r>
        <w:fldChar w:fldCharType="begin"/>
      </w:r>
      <w:r>
        <w:instrText xml:space="preserve"> HYPERLINK \l _Toc4046 </w:instrText>
      </w:r>
      <w:r>
        <w:fldChar w:fldCharType="separate"/>
      </w:r>
      <w:r>
        <w:t>请求参数</w:t>
      </w:r>
      <w:r>
        <w:tab/>
      </w:r>
      <w:r>
        <w:fldChar w:fldCharType="begin"/>
      </w:r>
      <w:r>
        <w:instrText xml:space="preserve"> PAGEREF _Toc4046 \h </w:instrText>
      </w:r>
      <w:r>
        <w:fldChar w:fldCharType="separate"/>
      </w:r>
      <w:r>
        <w:t>1031</w:t>
      </w:r>
      <w:r>
        <w:fldChar w:fldCharType="end"/>
      </w:r>
      <w:r>
        <w:fldChar w:fldCharType="end"/>
      </w:r>
    </w:p>
    <w:p w14:paraId="69E5CCA9">
      <w:pPr>
        <w:pStyle w:val="29"/>
        <w:tabs>
          <w:tab w:val="right" w:leader="dot" w:pos="8640"/>
        </w:tabs>
      </w:pPr>
      <w:r>
        <w:fldChar w:fldCharType="begin"/>
      </w:r>
      <w:r>
        <w:instrText xml:space="preserve"> HYPERLINK \l _Toc4685 </w:instrText>
      </w:r>
      <w:r>
        <w:fldChar w:fldCharType="separate"/>
      </w:r>
      <w:r>
        <w:t>请求cURL示例</w:t>
      </w:r>
      <w:r>
        <w:tab/>
      </w:r>
      <w:r>
        <w:fldChar w:fldCharType="begin"/>
      </w:r>
      <w:r>
        <w:instrText xml:space="preserve"> PAGEREF _Toc4685 \h </w:instrText>
      </w:r>
      <w:r>
        <w:fldChar w:fldCharType="separate"/>
      </w:r>
      <w:r>
        <w:t>1031</w:t>
      </w:r>
      <w:r>
        <w:fldChar w:fldCharType="end"/>
      </w:r>
      <w:r>
        <w:fldChar w:fldCharType="end"/>
      </w:r>
    </w:p>
    <w:p w14:paraId="7551546E">
      <w:pPr>
        <w:pStyle w:val="29"/>
        <w:tabs>
          <w:tab w:val="right" w:leader="dot" w:pos="8640"/>
        </w:tabs>
      </w:pPr>
      <w:r>
        <w:fldChar w:fldCharType="begin"/>
      </w:r>
      <w:r>
        <w:instrText xml:space="preserve"> HYPERLINK \l _Toc172 </w:instrText>
      </w:r>
      <w:r>
        <w:fldChar w:fldCharType="separate"/>
      </w:r>
      <w:r>
        <w:t>返回结果</w:t>
      </w:r>
      <w:r>
        <w:tab/>
      </w:r>
      <w:r>
        <w:fldChar w:fldCharType="begin"/>
      </w:r>
      <w:r>
        <w:instrText xml:space="preserve"> PAGEREF _Toc172 \h </w:instrText>
      </w:r>
      <w:r>
        <w:fldChar w:fldCharType="separate"/>
      </w:r>
      <w:r>
        <w:t>1032</w:t>
      </w:r>
      <w:r>
        <w:fldChar w:fldCharType="end"/>
      </w:r>
      <w:r>
        <w:fldChar w:fldCharType="end"/>
      </w:r>
    </w:p>
    <w:p w14:paraId="44403607">
      <w:pPr>
        <w:pStyle w:val="29"/>
        <w:tabs>
          <w:tab w:val="right" w:leader="dot" w:pos="8640"/>
        </w:tabs>
      </w:pPr>
      <w:r>
        <w:fldChar w:fldCharType="begin"/>
      </w:r>
      <w:r>
        <w:instrText xml:space="preserve"> HYPERLINK \l _Toc19376 </w:instrText>
      </w:r>
      <w:r>
        <w:fldChar w:fldCharType="separate"/>
      </w:r>
      <w:r>
        <w:t>返回成功示例</w:t>
      </w:r>
      <w:r>
        <w:tab/>
      </w:r>
      <w:r>
        <w:fldChar w:fldCharType="begin"/>
      </w:r>
      <w:r>
        <w:instrText xml:space="preserve"> PAGEREF _Toc19376 \h </w:instrText>
      </w:r>
      <w:r>
        <w:fldChar w:fldCharType="separate"/>
      </w:r>
      <w:r>
        <w:t>1032</w:t>
      </w:r>
      <w:r>
        <w:fldChar w:fldCharType="end"/>
      </w:r>
      <w:r>
        <w:fldChar w:fldCharType="end"/>
      </w:r>
    </w:p>
    <w:p w14:paraId="4B969BB2">
      <w:pPr>
        <w:pStyle w:val="29"/>
        <w:tabs>
          <w:tab w:val="right" w:leader="dot" w:pos="8640"/>
        </w:tabs>
      </w:pPr>
      <w:r>
        <w:fldChar w:fldCharType="begin"/>
      </w:r>
      <w:r>
        <w:instrText xml:space="preserve"> HYPERLINK \l _Toc17544 </w:instrText>
      </w:r>
      <w:r>
        <w:fldChar w:fldCharType="separate"/>
      </w:r>
      <w:r>
        <w:t>查询TikTok-推广广告-广告帐号</w:t>
      </w:r>
      <w:r>
        <w:tab/>
      </w:r>
      <w:r>
        <w:fldChar w:fldCharType="begin"/>
      </w:r>
      <w:r>
        <w:instrText xml:space="preserve"> PAGEREF _Toc17544 \h </w:instrText>
      </w:r>
      <w:r>
        <w:fldChar w:fldCharType="separate"/>
      </w:r>
      <w:r>
        <w:t>1032</w:t>
      </w:r>
      <w:r>
        <w:fldChar w:fldCharType="end"/>
      </w:r>
      <w:r>
        <w:fldChar w:fldCharType="end"/>
      </w:r>
    </w:p>
    <w:p w14:paraId="2242161E">
      <w:pPr>
        <w:pStyle w:val="29"/>
        <w:tabs>
          <w:tab w:val="right" w:leader="dot" w:pos="8640"/>
        </w:tabs>
      </w:pPr>
      <w:r>
        <w:fldChar w:fldCharType="begin"/>
      </w:r>
      <w:r>
        <w:instrText xml:space="preserve"> HYPERLINK \l _Toc12234 </w:instrText>
      </w:r>
      <w:r>
        <w:fldChar w:fldCharType="separate"/>
      </w:r>
      <w:r>
        <w:t>接口信息</w:t>
      </w:r>
      <w:r>
        <w:tab/>
      </w:r>
      <w:r>
        <w:fldChar w:fldCharType="begin"/>
      </w:r>
      <w:r>
        <w:instrText xml:space="preserve"> PAGEREF _Toc12234 \h </w:instrText>
      </w:r>
      <w:r>
        <w:fldChar w:fldCharType="separate"/>
      </w:r>
      <w:r>
        <w:t>1033</w:t>
      </w:r>
      <w:r>
        <w:fldChar w:fldCharType="end"/>
      </w:r>
      <w:r>
        <w:fldChar w:fldCharType="end"/>
      </w:r>
    </w:p>
    <w:p w14:paraId="19A2F05B">
      <w:pPr>
        <w:pStyle w:val="29"/>
        <w:tabs>
          <w:tab w:val="right" w:leader="dot" w:pos="8640"/>
        </w:tabs>
      </w:pPr>
      <w:r>
        <w:fldChar w:fldCharType="begin"/>
      </w:r>
      <w:r>
        <w:instrText xml:space="preserve"> HYPERLINK \l _Toc597 </w:instrText>
      </w:r>
      <w:r>
        <w:fldChar w:fldCharType="separate"/>
      </w:r>
      <w:r>
        <w:t>请求参数</w:t>
      </w:r>
      <w:r>
        <w:tab/>
      </w:r>
      <w:r>
        <w:fldChar w:fldCharType="begin"/>
      </w:r>
      <w:r>
        <w:instrText xml:space="preserve"> PAGEREF _Toc597 \h </w:instrText>
      </w:r>
      <w:r>
        <w:fldChar w:fldCharType="separate"/>
      </w:r>
      <w:r>
        <w:t>1033</w:t>
      </w:r>
      <w:r>
        <w:fldChar w:fldCharType="end"/>
      </w:r>
      <w:r>
        <w:fldChar w:fldCharType="end"/>
      </w:r>
    </w:p>
    <w:p w14:paraId="3AD7BE8F">
      <w:pPr>
        <w:pStyle w:val="29"/>
        <w:tabs>
          <w:tab w:val="right" w:leader="dot" w:pos="8640"/>
        </w:tabs>
      </w:pPr>
      <w:r>
        <w:fldChar w:fldCharType="begin"/>
      </w:r>
      <w:r>
        <w:instrText xml:space="preserve"> HYPERLINK \l _Toc19627 </w:instrText>
      </w:r>
      <w:r>
        <w:fldChar w:fldCharType="separate"/>
      </w:r>
      <w:r>
        <w:t>请求cURL示例</w:t>
      </w:r>
      <w:r>
        <w:tab/>
      </w:r>
      <w:r>
        <w:fldChar w:fldCharType="begin"/>
      </w:r>
      <w:r>
        <w:instrText xml:space="preserve"> PAGEREF _Toc19627 \h </w:instrText>
      </w:r>
      <w:r>
        <w:fldChar w:fldCharType="separate"/>
      </w:r>
      <w:r>
        <w:t>1033</w:t>
      </w:r>
      <w:r>
        <w:fldChar w:fldCharType="end"/>
      </w:r>
      <w:r>
        <w:fldChar w:fldCharType="end"/>
      </w:r>
    </w:p>
    <w:p w14:paraId="78CFEDC1">
      <w:pPr>
        <w:pStyle w:val="29"/>
        <w:tabs>
          <w:tab w:val="right" w:leader="dot" w:pos="8640"/>
        </w:tabs>
      </w:pPr>
      <w:r>
        <w:fldChar w:fldCharType="begin"/>
      </w:r>
      <w:r>
        <w:instrText xml:space="preserve"> HYPERLINK \l _Toc27381 </w:instrText>
      </w:r>
      <w:r>
        <w:fldChar w:fldCharType="separate"/>
      </w:r>
      <w:r>
        <w:t>返回结果</w:t>
      </w:r>
      <w:r>
        <w:tab/>
      </w:r>
      <w:r>
        <w:fldChar w:fldCharType="begin"/>
      </w:r>
      <w:r>
        <w:instrText xml:space="preserve"> PAGEREF _Toc27381 \h </w:instrText>
      </w:r>
      <w:r>
        <w:fldChar w:fldCharType="separate"/>
      </w:r>
      <w:r>
        <w:t>1033</w:t>
      </w:r>
      <w:r>
        <w:fldChar w:fldCharType="end"/>
      </w:r>
      <w:r>
        <w:fldChar w:fldCharType="end"/>
      </w:r>
    </w:p>
    <w:p w14:paraId="59F9D806">
      <w:pPr>
        <w:pStyle w:val="29"/>
        <w:tabs>
          <w:tab w:val="right" w:leader="dot" w:pos="8640"/>
        </w:tabs>
      </w:pPr>
      <w:r>
        <w:fldChar w:fldCharType="begin"/>
      </w:r>
      <w:r>
        <w:instrText xml:space="preserve"> HYPERLINK \l _Toc3751 </w:instrText>
      </w:r>
      <w:r>
        <w:fldChar w:fldCharType="separate"/>
      </w:r>
      <w:r>
        <w:t>返回成功示例</w:t>
      </w:r>
      <w:r>
        <w:tab/>
      </w:r>
      <w:r>
        <w:fldChar w:fldCharType="begin"/>
      </w:r>
      <w:r>
        <w:instrText xml:space="preserve"> PAGEREF _Toc3751 \h </w:instrText>
      </w:r>
      <w:r>
        <w:fldChar w:fldCharType="separate"/>
      </w:r>
      <w:r>
        <w:t>1033</w:t>
      </w:r>
      <w:r>
        <w:fldChar w:fldCharType="end"/>
      </w:r>
      <w:r>
        <w:fldChar w:fldCharType="end"/>
      </w:r>
    </w:p>
    <w:p w14:paraId="35FCEEBE">
      <w:pPr>
        <w:pStyle w:val="29"/>
        <w:tabs>
          <w:tab w:val="right" w:leader="dot" w:pos="8640"/>
        </w:tabs>
      </w:pPr>
      <w:r>
        <w:fldChar w:fldCharType="begin"/>
      </w:r>
      <w:r>
        <w:instrText xml:space="preserve"> HYPERLINK \l _Toc1169 </w:instrText>
      </w:r>
      <w:r>
        <w:fldChar w:fldCharType="separate"/>
      </w:r>
      <w:r>
        <w:t>查询TikTok-GMV MAX-广告帐号</w:t>
      </w:r>
      <w:r>
        <w:tab/>
      </w:r>
      <w:r>
        <w:fldChar w:fldCharType="begin"/>
      </w:r>
      <w:r>
        <w:instrText xml:space="preserve"> PAGEREF _Toc1169 \h </w:instrText>
      </w:r>
      <w:r>
        <w:fldChar w:fldCharType="separate"/>
      </w:r>
      <w:r>
        <w:t>1033</w:t>
      </w:r>
      <w:r>
        <w:fldChar w:fldCharType="end"/>
      </w:r>
      <w:r>
        <w:fldChar w:fldCharType="end"/>
      </w:r>
    </w:p>
    <w:p w14:paraId="4A39D15E">
      <w:pPr>
        <w:pStyle w:val="29"/>
        <w:tabs>
          <w:tab w:val="right" w:leader="dot" w:pos="8640"/>
        </w:tabs>
      </w:pPr>
      <w:r>
        <w:fldChar w:fldCharType="begin"/>
      </w:r>
      <w:r>
        <w:instrText xml:space="preserve"> HYPERLINK \l _Toc10685 </w:instrText>
      </w:r>
      <w:r>
        <w:fldChar w:fldCharType="separate"/>
      </w:r>
      <w:r>
        <w:t>接口信息</w:t>
      </w:r>
      <w:r>
        <w:tab/>
      </w:r>
      <w:r>
        <w:fldChar w:fldCharType="begin"/>
      </w:r>
      <w:r>
        <w:instrText xml:space="preserve"> PAGEREF _Toc10685 \h </w:instrText>
      </w:r>
      <w:r>
        <w:fldChar w:fldCharType="separate"/>
      </w:r>
      <w:r>
        <w:t>1034</w:t>
      </w:r>
      <w:r>
        <w:fldChar w:fldCharType="end"/>
      </w:r>
      <w:r>
        <w:fldChar w:fldCharType="end"/>
      </w:r>
    </w:p>
    <w:p w14:paraId="242A0891">
      <w:pPr>
        <w:pStyle w:val="29"/>
        <w:tabs>
          <w:tab w:val="right" w:leader="dot" w:pos="8640"/>
        </w:tabs>
      </w:pPr>
      <w:r>
        <w:fldChar w:fldCharType="begin"/>
      </w:r>
      <w:r>
        <w:instrText xml:space="preserve"> HYPERLINK \l _Toc7943 </w:instrText>
      </w:r>
      <w:r>
        <w:fldChar w:fldCharType="separate"/>
      </w:r>
      <w:r>
        <w:t>请求参数</w:t>
      </w:r>
      <w:r>
        <w:tab/>
      </w:r>
      <w:r>
        <w:fldChar w:fldCharType="begin"/>
      </w:r>
      <w:r>
        <w:instrText xml:space="preserve"> PAGEREF _Toc7943 \h </w:instrText>
      </w:r>
      <w:r>
        <w:fldChar w:fldCharType="separate"/>
      </w:r>
      <w:r>
        <w:t>1034</w:t>
      </w:r>
      <w:r>
        <w:fldChar w:fldCharType="end"/>
      </w:r>
      <w:r>
        <w:fldChar w:fldCharType="end"/>
      </w:r>
    </w:p>
    <w:p w14:paraId="64571F10">
      <w:pPr>
        <w:pStyle w:val="29"/>
        <w:tabs>
          <w:tab w:val="right" w:leader="dot" w:pos="8640"/>
        </w:tabs>
      </w:pPr>
      <w:r>
        <w:fldChar w:fldCharType="begin"/>
      </w:r>
      <w:r>
        <w:instrText xml:space="preserve"> HYPERLINK \l _Toc31033 </w:instrText>
      </w:r>
      <w:r>
        <w:fldChar w:fldCharType="separate"/>
      </w:r>
      <w:r>
        <w:t>请求cURL示例</w:t>
      </w:r>
      <w:r>
        <w:tab/>
      </w:r>
      <w:r>
        <w:fldChar w:fldCharType="begin"/>
      </w:r>
      <w:r>
        <w:instrText xml:space="preserve"> PAGEREF _Toc31033 \h </w:instrText>
      </w:r>
      <w:r>
        <w:fldChar w:fldCharType="separate"/>
      </w:r>
      <w:r>
        <w:t>1034</w:t>
      </w:r>
      <w:r>
        <w:fldChar w:fldCharType="end"/>
      </w:r>
      <w:r>
        <w:fldChar w:fldCharType="end"/>
      </w:r>
    </w:p>
    <w:p w14:paraId="08FFE32E">
      <w:pPr>
        <w:pStyle w:val="29"/>
        <w:tabs>
          <w:tab w:val="right" w:leader="dot" w:pos="8640"/>
        </w:tabs>
      </w:pPr>
      <w:r>
        <w:fldChar w:fldCharType="begin"/>
      </w:r>
      <w:r>
        <w:instrText xml:space="preserve"> HYPERLINK \l _Toc11951 </w:instrText>
      </w:r>
      <w:r>
        <w:fldChar w:fldCharType="separate"/>
      </w:r>
      <w:r>
        <w:t>返回结果</w:t>
      </w:r>
      <w:r>
        <w:tab/>
      </w:r>
      <w:r>
        <w:fldChar w:fldCharType="begin"/>
      </w:r>
      <w:r>
        <w:instrText xml:space="preserve"> PAGEREF _Toc11951 \h </w:instrText>
      </w:r>
      <w:r>
        <w:fldChar w:fldCharType="separate"/>
      </w:r>
      <w:r>
        <w:t>1034</w:t>
      </w:r>
      <w:r>
        <w:fldChar w:fldCharType="end"/>
      </w:r>
      <w:r>
        <w:fldChar w:fldCharType="end"/>
      </w:r>
    </w:p>
    <w:p w14:paraId="7BEF84F8">
      <w:pPr>
        <w:pStyle w:val="29"/>
        <w:tabs>
          <w:tab w:val="right" w:leader="dot" w:pos="8640"/>
        </w:tabs>
      </w:pPr>
      <w:r>
        <w:fldChar w:fldCharType="begin"/>
      </w:r>
      <w:r>
        <w:instrText xml:space="preserve"> HYPERLINK \l _Toc13149 </w:instrText>
      </w:r>
      <w:r>
        <w:fldChar w:fldCharType="separate"/>
      </w:r>
      <w:r>
        <w:t>返回成功示例</w:t>
      </w:r>
      <w:r>
        <w:tab/>
      </w:r>
      <w:r>
        <w:fldChar w:fldCharType="begin"/>
      </w:r>
      <w:r>
        <w:instrText xml:space="preserve"> PAGEREF _Toc13149 \h </w:instrText>
      </w:r>
      <w:r>
        <w:fldChar w:fldCharType="separate"/>
      </w:r>
      <w:r>
        <w:t>1034</w:t>
      </w:r>
      <w:r>
        <w:fldChar w:fldCharType="end"/>
      </w:r>
      <w:r>
        <w:fldChar w:fldCharType="end"/>
      </w:r>
    </w:p>
    <w:p w14:paraId="53EE558D">
      <w:pPr>
        <w:pStyle w:val="29"/>
        <w:tabs>
          <w:tab w:val="right" w:leader="dot" w:pos="8640"/>
        </w:tabs>
      </w:pPr>
      <w:r>
        <w:fldChar w:fldCharType="begin"/>
      </w:r>
      <w:r>
        <w:instrText xml:space="preserve"> HYPERLINK \l _Toc8849 </w:instrText>
      </w:r>
      <w:r>
        <w:fldChar w:fldCharType="separate"/>
      </w:r>
      <w:r>
        <w:t>查询TikTok-GMV MAX-推广系列</w:t>
      </w:r>
      <w:r>
        <w:tab/>
      </w:r>
      <w:r>
        <w:fldChar w:fldCharType="begin"/>
      </w:r>
      <w:r>
        <w:instrText xml:space="preserve"> PAGEREF _Toc8849 \h </w:instrText>
      </w:r>
      <w:r>
        <w:fldChar w:fldCharType="separate"/>
      </w:r>
      <w:r>
        <w:t>1035</w:t>
      </w:r>
      <w:r>
        <w:fldChar w:fldCharType="end"/>
      </w:r>
      <w:r>
        <w:fldChar w:fldCharType="end"/>
      </w:r>
    </w:p>
    <w:p w14:paraId="21A64EA8">
      <w:pPr>
        <w:pStyle w:val="29"/>
        <w:tabs>
          <w:tab w:val="right" w:leader="dot" w:pos="8640"/>
        </w:tabs>
      </w:pPr>
      <w:r>
        <w:fldChar w:fldCharType="begin"/>
      </w:r>
      <w:r>
        <w:instrText xml:space="preserve"> HYPERLINK \l _Toc22506 </w:instrText>
      </w:r>
      <w:r>
        <w:fldChar w:fldCharType="separate"/>
      </w:r>
      <w:r>
        <w:t>接口信息</w:t>
      </w:r>
      <w:r>
        <w:tab/>
      </w:r>
      <w:r>
        <w:fldChar w:fldCharType="begin"/>
      </w:r>
      <w:r>
        <w:instrText xml:space="preserve"> PAGEREF _Toc22506 \h </w:instrText>
      </w:r>
      <w:r>
        <w:fldChar w:fldCharType="separate"/>
      </w:r>
      <w:r>
        <w:t>1035</w:t>
      </w:r>
      <w:r>
        <w:fldChar w:fldCharType="end"/>
      </w:r>
      <w:r>
        <w:fldChar w:fldCharType="end"/>
      </w:r>
    </w:p>
    <w:p w14:paraId="42B717C7">
      <w:pPr>
        <w:pStyle w:val="29"/>
        <w:tabs>
          <w:tab w:val="right" w:leader="dot" w:pos="8640"/>
        </w:tabs>
      </w:pPr>
      <w:r>
        <w:fldChar w:fldCharType="begin"/>
      </w:r>
      <w:r>
        <w:instrText xml:space="preserve"> HYPERLINK \l _Toc32500 </w:instrText>
      </w:r>
      <w:r>
        <w:fldChar w:fldCharType="separate"/>
      </w:r>
      <w:r>
        <w:t>请求参数</w:t>
      </w:r>
      <w:r>
        <w:tab/>
      </w:r>
      <w:r>
        <w:fldChar w:fldCharType="begin"/>
      </w:r>
      <w:r>
        <w:instrText xml:space="preserve"> PAGEREF _Toc32500 \h </w:instrText>
      </w:r>
      <w:r>
        <w:fldChar w:fldCharType="separate"/>
      </w:r>
      <w:r>
        <w:t>1035</w:t>
      </w:r>
      <w:r>
        <w:fldChar w:fldCharType="end"/>
      </w:r>
      <w:r>
        <w:fldChar w:fldCharType="end"/>
      </w:r>
    </w:p>
    <w:p w14:paraId="266B8AF4">
      <w:pPr>
        <w:pStyle w:val="29"/>
        <w:tabs>
          <w:tab w:val="right" w:leader="dot" w:pos="8640"/>
        </w:tabs>
      </w:pPr>
      <w:r>
        <w:fldChar w:fldCharType="begin"/>
      </w:r>
      <w:r>
        <w:instrText xml:space="preserve"> HYPERLINK \l _Toc1219 </w:instrText>
      </w:r>
      <w:r>
        <w:fldChar w:fldCharType="separate"/>
      </w:r>
      <w:r>
        <w:t>请求cURL示例</w:t>
      </w:r>
      <w:r>
        <w:tab/>
      </w:r>
      <w:r>
        <w:fldChar w:fldCharType="begin"/>
      </w:r>
      <w:r>
        <w:instrText xml:space="preserve"> PAGEREF _Toc1219 \h </w:instrText>
      </w:r>
      <w:r>
        <w:fldChar w:fldCharType="separate"/>
      </w:r>
      <w:r>
        <w:t>1035</w:t>
      </w:r>
      <w:r>
        <w:fldChar w:fldCharType="end"/>
      </w:r>
      <w:r>
        <w:fldChar w:fldCharType="end"/>
      </w:r>
    </w:p>
    <w:p w14:paraId="001B36C1">
      <w:pPr>
        <w:pStyle w:val="29"/>
        <w:tabs>
          <w:tab w:val="right" w:leader="dot" w:pos="8640"/>
        </w:tabs>
      </w:pPr>
      <w:r>
        <w:fldChar w:fldCharType="begin"/>
      </w:r>
      <w:r>
        <w:instrText xml:space="preserve"> HYPERLINK \l _Toc8189 </w:instrText>
      </w:r>
      <w:r>
        <w:fldChar w:fldCharType="separate"/>
      </w:r>
      <w:r>
        <w:t>返回结果</w:t>
      </w:r>
      <w:r>
        <w:tab/>
      </w:r>
      <w:r>
        <w:fldChar w:fldCharType="begin"/>
      </w:r>
      <w:r>
        <w:instrText xml:space="preserve"> PAGEREF _Toc8189 \h </w:instrText>
      </w:r>
      <w:r>
        <w:fldChar w:fldCharType="separate"/>
      </w:r>
      <w:r>
        <w:t>1035</w:t>
      </w:r>
      <w:r>
        <w:fldChar w:fldCharType="end"/>
      </w:r>
      <w:r>
        <w:fldChar w:fldCharType="end"/>
      </w:r>
    </w:p>
    <w:p w14:paraId="6D23E5E7">
      <w:pPr>
        <w:pStyle w:val="29"/>
        <w:tabs>
          <w:tab w:val="right" w:leader="dot" w:pos="8640"/>
        </w:tabs>
      </w:pPr>
      <w:r>
        <w:fldChar w:fldCharType="begin"/>
      </w:r>
      <w:r>
        <w:instrText xml:space="preserve"> HYPERLINK \l _Toc24532 </w:instrText>
      </w:r>
      <w:r>
        <w:fldChar w:fldCharType="separate"/>
      </w:r>
      <w:r>
        <w:t>返回成功示例</w:t>
      </w:r>
      <w:r>
        <w:tab/>
      </w:r>
      <w:r>
        <w:fldChar w:fldCharType="begin"/>
      </w:r>
      <w:r>
        <w:instrText xml:space="preserve"> PAGEREF _Toc24532 \h </w:instrText>
      </w:r>
      <w:r>
        <w:fldChar w:fldCharType="separate"/>
      </w:r>
      <w:r>
        <w:t>1035</w:t>
      </w:r>
      <w:r>
        <w:fldChar w:fldCharType="end"/>
      </w:r>
      <w:r>
        <w:fldChar w:fldCharType="end"/>
      </w:r>
    </w:p>
    <w:p w14:paraId="01B4BF62">
      <w:pPr>
        <w:pStyle w:val="29"/>
        <w:tabs>
          <w:tab w:val="right" w:leader="dot" w:pos="8640"/>
        </w:tabs>
      </w:pPr>
      <w:r>
        <w:fldChar w:fldCharType="begin"/>
      </w:r>
      <w:r>
        <w:instrText xml:space="preserve"> HYPERLINK \l _Toc534 </w:instrText>
      </w:r>
      <w:r>
        <w:fldChar w:fldCharType="separate"/>
      </w:r>
      <w:r>
        <w:t>查询TikTok-GMV MAX-广告商品</w:t>
      </w:r>
      <w:r>
        <w:tab/>
      </w:r>
      <w:r>
        <w:fldChar w:fldCharType="begin"/>
      </w:r>
      <w:r>
        <w:instrText xml:space="preserve"> PAGEREF _Toc534 \h </w:instrText>
      </w:r>
      <w:r>
        <w:fldChar w:fldCharType="separate"/>
      </w:r>
      <w:r>
        <w:t>1036</w:t>
      </w:r>
      <w:r>
        <w:fldChar w:fldCharType="end"/>
      </w:r>
      <w:r>
        <w:fldChar w:fldCharType="end"/>
      </w:r>
    </w:p>
    <w:p w14:paraId="374465C5">
      <w:pPr>
        <w:pStyle w:val="29"/>
        <w:tabs>
          <w:tab w:val="right" w:leader="dot" w:pos="8640"/>
        </w:tabs>
      </w:pPr>
      <w:r>
        <w:fldChar w:fldCharType="begin"/>
      </w:r>
      <w:r>
        <w:instrText xml:space="preserve"> HYPERLINK \l _Toc6255 </w:instrText>
      </w:r>
      <w:r>
        <w:fldChar w:fldCharType="separate"/>
      </w:r>
      <w:r>
        <w:t>接口信息</w:t>
      </w:r>
      <w:r>
        <w:tab/>
      </w:r>
      <w:r>
        <w:fldChar w:fldCharType="begin"/>
      </w:r>
      <w:r>
        <w:instrText xml:space="preserve"> PAGEREF _Toc6255 \h </w:instrText>
      </w:r>
      <w:r>
        <w:fldChar w:fldCharType="separate"/>
      </w:r>
      <w:r>
        <w:t>1036</w:t>
      </w:r>
      <w:r>
        <w:fldChar w:fldCharType="end"/>
      </w:r>
      <w:r>
        <w:fldChar w:fldCharType="end"/>
      </w:r>
    </w:p>
    <w:p w14:paraId="1794DD93">
      <w:pPr>
        <w:pStyle w:val="29"/>
        <w:tabs>
          <w:tab w:val="right" w:leader="dot" w:pos="8640"/>
        </w:tabs>
      </w:pPr>
      <w:r>
        <w:fldChar w:fldCharType="begin"/>
      </w:r>
      <w:r>
        <w:instrText xml:space="preserve"> HYPERLINK \l _Toc14010 </w:instrText>
      </w:r>
      <w:r>
        <w:fldChar w:fldCharType="separate"/>
      </w:r>
      <w:r>
        <w:t>请求参数</w:t>
      </w:r>
      <w:r>
        <w:tab/>
      </w:r>
      <w:r>
        <w:fldChar w:fldCharType="begin"/>
      </w:r>
      <w:r>
        <w:instrText xml:space="preserve"> PAGEREF _Toc14010 \h </w:instrText>
      </w:r>
      <w:r>
        <w:fldChar w:fldCharType="separate"/>
      </w:r>
      <w:r>
        <w:t>1036</w:t>
      </w:r>
      <w:r>
        <w:fldChar w:fldCharType="end"/>
      </w:r>
      <w:r>
        <w:fldChar w:fldCharType="end"/>
      </w:r>
    </w:p>
    <w:p w14:paraId="34A43FCD">
      <w:pPr>
        <w:pStyle w:val="29"/>
        <w:tabs>
          <w:tab w:val="right" w:leader="dot" w:pos="8640"/>
        </w:tabs>
      </w:pPr>
      <w:r>
        <w:fldChar w:fldCharType="begin"/>
      </w:r>
      <w:r>
        <w:instrText xml:space="preserve"> HYPERLINK \l _Toc28106 </w:instrText>
      </w:r>
      <w:r>
        <w:fldChar w:fldCharType="separate"/>
      </w:r>
      <w:r>
        <w:t>请求cURL示例</w:t>
      </w:r>
      <w:r>
        <w:tab/>
      </w:r>
      <w:r>
        <w:fldChar w:fldCharType="begin"/>
      </w:r>
      <w:r>
        <w:instrText xml:space="preserve"> PAGEREF _Toc28106 \h </w:instrText>
      </w:r>
      <w:r>
        <w:fldChar w:fldCharType="separate"/>
      </w:r>
      <w:r>
        <w:t>1036</w:t>
      </w:r>
      <w:r>
        <w:fldChar w:fldCharType="end"/>
      </w:r>
      <w:r>
        <w:fldChar w:fldCharType="end"/>
      </w:r>
    </w:p>
    <w:p w14:paraId="5940913A">
      <w:pPr>
        <w:pStyle w:val="29"/>
        <w:tabs>
          <w:tab w:val="right" w:leader="dot" w:pos="8640"/>
        </w:tabs>
      </w:pPr>
      <w:r>
        <w:fldChar w:fldCharType="begin"/>
      </w:r>
      <w:r>
        <w:instrText xml:space="preserve"> HYPERLINK \l _Toc12533 </w:instrText>
      </w:r>
      <w:r>
        <w:fldChar w:fldCharType="separate"/>
      </w:r>
      <w:r>
        <w:t>返回结果</w:t>
      </w:r>
      <w:r>
        <w:tab/>
      </w:r>
      <w:r>
        <w:fldChar w:fldCharType="begin"/>
      </w:r>
      <w:r>
        <w:instrText xml:space="preserve"> PAGEREF _Toc12533 \h </w:instrText>
      </w:r>
      <w:r>
        <w:fldChar w:fldCharType="separate"/>
      </w:r>
      <w:r>
        <w:t>1036</w:t>
      </w:r>
      <w:r>
        <w:fldChar w:fldCharType="end"/>
      </w:r>
      <w:r>
        <w:fldChar w:fldCharType="end"/>
      </w:r>
    </w:p>
    <w:p w14:paraId="6CD24601">
      <w:pPr>
        <w:pStyle w:val="29"/>
        <w:tabs>
          <w:tab w:val="right" w:leader="dot" w:pos="8640"/>
        </w:tabs>
      </w:pPr>
      <w:r>
        <w:fldChar w:fldCharType="begin"/>
      </w:r>
      <w:r>
        <w:instrText xml:space="preserve"> HYPERLINK \l _Toc5075 </w:instrText>
      </w:r>
      <w:r>
        <w:fldChar w:fldCharType="separate"/>
      </w:r>
      <w:r>
        <w:t>返回成功示例</w:t>
      </w:r>
      <w:r>
        <w:tab/>
      </w:r>
      <w:r>
        <w:fldChar w:fldCharType="begin"/>
      </w:r>
      <w:r>
        <w:instrText xml:space="preserve"> PAGEREF _Toc5075 \h </w:instrText>
      </w:r>
      <w:r>
        <w:fldChar w:fldCharType="separate"/>
      </w:r>
      <w:r>
        <w:t>1037</w:t>
      </w:r>
      <w:r>
        <w:fldChar w:fldCharType="end"/>
      </w:r>
      <w:r>
        <w:fldChar w:fldCharType="end"/>
      </w:r>
    </w:p>
    <w:p w14:paraId="6B0C7593">
      <w:pPr>
        <w:pStyle w:val="29"/>
        <w:tabs>
          <w:tab w:val="right" w:leader="dot" w:pos="8640"/>
        </w:tabs>
      </w:pPr>
      <w:r>
        <w:fldChar w:fldCharType="begin"/>
      </w:r>
      <w:r>
        <w:instrText xml:space="preserve"> HYPERLINK \l _Toc30152 </w:instrText>
      </w:r>
      <w:r>
        <w:fldChar w:fldCharType="separate"/>
      </w:r>
      <w:r>
        <w:t>查询TikTok-GMV MAX-店铺列表</w:t>
      </w:r>
      <w:r>
        <w:tab/>
      </w:r>
      <w:r>
        <w:fldChar w:fldCharType="begin"/>
      </w:r>
      <w:r>
        <w:instrText xml:space="preserve"> PAGEREF _Toc30152 \h </w:instrText>
      </w:r>
      <w:r>
        <w:fldChar w:fldCharType="separate"/>
      </w:r>
      <w:r>
        <w:t>1037</w:t>
      </w:r>
      <w:r>
        <w:fldChar w:fldCharType="end"/>
      </w:r>
      <w:r>
        <w:fldChar w:fldCharType="end"/>
      </w:r>
    </w:p>
    <w:p w14:paraId="0FCB6863">
      <w:pPr>
        <w:pStyle w:val="29"/>
        <w:tabs>
          <w:tab w:val="right" w:leader="dot" w:pos="8640"/>
        </w:tabs>
      </w:pPr>
      <w:r>
        <w:fldChar w:fldCharType="begin"/>
      </w:r>
      <w:r>
        <w:instrText xml:space="preserve"> HYPERLINK \l _Toc6257 </w:instrText>
      </w:r>
      <w:r>
        <w:fldChar w:fldCharType="separate"/>
      </w:r>
      <w:r>
        <w:t>接口信息</w:t>
      </w:r>
      <w:r>
        <w:tab/>
      </w:r>
      <w:r>
        <w:fldChar w:fldCharType="begin"/>
      </w:r>
      <w:r>
        <w:instrText xml:space="preserve"> PAGEREF _Toc6257 \h </w:instrText>
      </w:r>
      <w:r>
        <w:fldChar w:fldCharType="separate"/>
      </w:r>
      <w:r>
        <w:t>1037</w:t>
      </w:r>
      <w:r>
        <w:fldChar w:fldCharType="end"/>
      </w:r>
      <w:r>
        <w:fldChar w:fldCharType="end"/>
      </w:r>
    </w:p>
    <w:p w14:paraId="4DE746A8">
      <w:pPr>
        <w:pStyle w:val="29"/>
        <w:tabs>
          <w:tab w:val="right" w:leader="dot" w:pos="8640"/>
        </w:tabs>
      </w:pPr>
      <w:r>
        <w:fldChar w:fldCharType="begin"/>
      </w:r>
      <w:r>
        <w:instrText xml:space="preserve"> HYPERLINK \l _Toc32457 </w:instrText>
      </w:r>
      <w:r>
        <w:fldChar w:fldCharType="separate"/>
      </w:r>
      <w:r>
        <w:t>请求参数</w:t>
      </w:r>
      <w:r>
        <w:tab/>
      </w:r>
      <w:r>
        <w:fldChar w:fldCharType="begin"/>
      </w:r>
      <w:r>
        <w:instrText xml:space="preserve"> PAGEREF _Toc32457 \h </w:instrText>
      </w:r>
      <w:r>
        <w:fldChar w:fldCharType="separate"/>
      </w:r>
      <w:r>
        <w:t>1037</w:t>
      </w:r>
      <w:r>
        <w:fldChar w:fldCharType="end"/>
      </w:r>
      <w:r>
        <w:fldChar w:fldCharType="end"/>
      </w:r>
    </w:p>
    <w:p w14:paraId="28AE25A2">
      <w:pPr>
        <w:pStyle w:val="29"/>
        <w:tabs>
          <w:tab w:val="right" w:leader="dot" w:pos="8640"/>
        </w:tabs>
      </w:pPr>
      <w:r>
        <w:fldChar w:fldCharType="begin"/>
      </w:r>
      <w:r>
        <w:instrText xml:space="preserve"> HYPERLINK \l _Toc32232 </w:instrText>
      </w:r>
      <w:r>
        <w:fldChar w:fldCharType="separate"/>
      </w:r>
      <w:r>
        <w:t>请求cURL示例</w:t>
      </w:r>
      <w:r>
        <w:tab/>
      </w:r>
      <w:r>
        <w:fldChar w:fldCharType="begin"/>
      </w:r>
      <w:r>
        <w:instrText xml:space="preserve"> PAGEREF _Toc32232 \h </w:instrText>
      </w:r>
      <w:r>
        <w:fldChar w:fldCharType="separate"/>
      </w:r>
      <w:r>
        <w:t>1037</w:t>
      </w:r>
      <w:r>
        <w:fldChar w:fldCharType="end"/>
      </w:r>
      <w:r>
        <w:fldChar w:fldCharType="end"/>
      </w:r>
    </w:p>
    <w:p w14:paraId="5E1E797C">
      <w:pPr>
        <w:pStyle w:val="29"/>
        <w:tabs>
          <w:tab w:val="right" w:leader="dot" w:pos="8640"/>
        </w:tabs>
      </w:pPr>
      <w:r>
        <w:fldChar w:fldCharType="begin"/>
      </w:r>
      <w:r>
        <w:instrText xml:space="preserve"> HYPERLINK \l _Toc17926 </w:instrText>
      </w:r>
      <w:r>
        <w:fldChar w:fldCharType="separate"/>
      </w:r>
      <w:r>
        <w:t>返回结果</w:t>
      </w:r>
      <w:r>
        <w:tab/>
      </w:r>
      <w:r>
        <w:fldChar w:fldCharType="begin"/>
      </w:r>
      <w:r>
        <w:instrText xml:space="preserve"> PAGEREF _Toc17926 \h </w:instrText>
      </w:r>
      <w:r>
        <w:fldChar w:fldCharType="separate"/>
      </w:r>
      <w:r>
        <w:t>1037</w:t>
      </w:r>
      <w:r>
        <w:fldChar w:fldCharType="end"/>
      </w:r>
      <w:r>
        <w:fldChar w:fldCharType="end"/>
      </w:r>
    </w:p>
    <w:p w14:paraId="0155AF91">
      <w:pPr>
        <w:pStyle w:val="29"/>
        <w:tabs>
          <w:tab w:val="right" w:leader="dot" w:pos="8640"/>
        </w:tabs>
      </w:pPr>
      <w:r>
        <w:fldChar w:fldCharType="begin"/>
      </w:r>
      <w:r>
        <w:instrText xml:space="preserve"> HYPERLINK \l _Toc18789 </w:instrText>
      </w:r>
      <w:r>
        <w:fldChar w:fldCharType="separate"/>
      </w:r>
      <w:r>
        <w:t>返回成功示例</w:t>
      </w:r>
      <w:r>
        <w:tab/>
      </w:r>
      <w:r>
        <w:fldChar w:fldCharType="begin"/>
      </w:r>
      <w:r>
        <w:instrText xml:space="preserve"> PAGEREF _Toc18789 \h </w:instrText>
      </w:r>
      <w:r>
        <w:fldChar w:fldCharType="separate"/>
      </w:r>
      <w:r>
        <w:t>1037</w:t>
      </w:r>
      <w:r>
        <w:fldChar w:fldCharType="end"/>
      </w:r>
      <w:r>
        <w:fldChar w:fldCharType="end"/>
      </w:r>
    </w:p>
    <w:p w14:paraId="00D8832A">
      <w:pPr>
        <w:pStyle w:val="29"/>
        <w:tabs>
          <w:tab w:val="right" w:leader="dot" w:pos="8640"/>
        </w:tabs>
      </w:pPr>
      <w:r>
        <w:fldChar w:fldCharType="begin"/>
      </w:r>
      <w:r>
        <w:instrText xml:space="preserve"> HYPERLINK \l _Toc26514 </w:instrText>
      </w:r>
      <w:r>
        <w:fldChar w:fldCharType="separate"/>
      </w:r>
      <w:r>
        <w:t>查询沃尔玛-广告-广告主列表</w:t>
      </w:r>
      <w:r>
        <w:tab/>
      </w:r>
      <w:r>
        <w:fldChar w:fldCharType="begin"/>
      </w:r>
      <w:r>
        <w:instrText xml:space="preserve"> PAGEREF _Toc26514 \h </w:instrText>
      </w:r>
      <w:r>
        <w:fldChar w:fldCharType="separate"/>
      </w:r>
      <w:r>
        <w:t>1038</w:t>
      </w:r>
      <w:r>
        <w:fldChar w:fldCharType="end"/>
      </w:r>
      <w:r>
        <w:fldChar w:fldCharType="end"/>
      </w:r>
    </w:p>
    <w:p w14:paraId="3279077A">
      <w:pPr>
        <w:pStyle w:val="29"/>
        <w:tabs>
          <w:tab w:val="right" w:leader="dot" w:pos="8640"/>
        </w:tabs>
      </w:pPr>
      <w:r>
        <w:fldChar w:fldCharType="begin"/>
      </w:r>
      <w:r>
        <w:instrText xml:space="preserve"> HYPERLINK \l _Toc8676 </w:instrText>
      </w:r>
      <w:r>
        <w:fldChar w:fldCharType="separate"/>
      </w:r>
      <w:r>
        <w:t>接口信息</w:t>
      </w:r>
      <w:r>
        <w:tab/>
      </w:r>
      <w:r>
        <w:fldChar w:fldCharType="begin"/>
      </w:r>
      <w:r>
        <w:instrText xml:space="preserve"> PAGEREF _Toc8676 \h </w:instrText>
      </w:r>
      <w:r>
        <w:fldChar w:fldCharType="separate"/>
      </w:r>
      <w:r>
        <w:t>1038</w:t>
      </w:r>
      <w:r>
        <w:fldChar w:fldCharType="end"/>
      </w:r>
      <w:r>
        <w:fldChar w:fldCharType="end"/>
      </w:r>
    </w:p>
    <w:p w14:paraId="5261C4A3">
      <w:pPr>
        <w:pStyle w:val="29"/>
        <w:tabs>
          <w:tab w:val="right" w:leader="dot" w:pos="8640"/>
        </w:tabs>
      </w:pPr>
      <w:r>
        <w:fldChar w:fldCharType="begin"/>
      </w:r>
      <w:r>
        <w:instrText xml:space="preserve"> HYPERLINK \l _Toc19283 </w:instrText>
      </w:r>
      <w:r>
        <w:fldChar w:fldCharType="separate"/>
      </w:r>
      <w:r>
        <w:t>请求参数</w:t>
      </w:r>
      <w:r>
        <w:tab/>
      </w:r>
      <w:r>
        <w:fldChar w:fldCharType="begin"/>
      </w:r>
      <w:r>
        <w:instrText xml:space="preserve"> PAGEREF _Toc19283 \h </w:instrText>
      </w:r>
      <w:r>
        <w:fldChar w:fldCharType="separate"/>
      </w:r>
      <w:r>
        <w:t>1038</w:t>
      </w:r>
      <w:r>
        <w:fldChar w:fldCharType="end"/>
      </w:r>
      <w:r>
        <w:fldChar w:fldCharType="end"/>
      </w:r>
    </w:p>
    <w:p w14:paraId="7197FC5F">
      <w:pPr>
        <w:pStyle w:val="29"/>
        <w:tabs>
          <w:tab w:val="right" w:leader="dot" w:pos="8640"/>
        </w:tabs>
      </w:pPr>
      <w:r>
        <w:fldChar w:fldCharType="begin"/>
      </w:r>
      <w:r>
        <w:instrText xml:space="preserve"> HYPERLINK \l _Toc16646 </w:instrText>
      </w:r>
      <w:r>
        <w:fldChar w:fldCharType="separate"/>
      </w:r>
      <w:r>
        <w:t>请求cURL示例</w:t>
      </w:r>
      <w:r>
        <w:tab/>
      </w:r>
      <w:r>
        <w:fldChar w:fldCharType="begin"/>
      </w:r>
      <w:r>
        <w:instrText xml:space="preserve"> PAGEREF _Toc16646 \h </w:instrText>
      </w:r>
      <w:r>
        <w:fldChar w:fldCharType="separate"/>
      </w:r>
      <w:r>
        <w:t>1038</w:t>
      </w:r>
      <w:r>
        <w:fldChar w:fldCharType="end"/>
      </w:r>
      <w:r>
        <w:fldChar w:fldCharType="end"/>
      </w:r>
    </w:p>
    <w:p w14:paraId="45D40042">
      <w:pPr>
        <w:pStyle w:val="29"/>
        <w:tabs>
          <w:tab w:val="right" w:leader="dot" w:pos="8640"/>
        </w:tabs>
      </w:pPr>
      <w:r>
        <w:fldChar w:fldCharType="begin"/>
      </w:r>
      <w:r>
        <w:instrText xml:space="preserve"> HYPERLINK \l _Toc22619 </w:instrText>
      </w:r>
      <w:r>
        <w:fldChar w:fldCharType="separate"/>
      </w:r>
      <w:r>
        <w:t>返回结果</w:t>
      </w:r>
      <w:r>
        <w:tab/>
      </w:r>
      <w:r>
        <w:fldChar w:fldCharType="begin"/>
      </w:r>
      <w:r>
        <w:instrText xml:space="preserve"> PAGEREF _Toc22619 \h </w:instrText>
      </w:r>
      <w:r>
        <w:fldChar w:fldCharType="separate"/>
      </w:r>
      <w:r>
        <w:t>1038</w:t>
      </w:r>
      <w:r>
        <w:fldChar w:fldCharType="end"/>
      </w:r>
      <w:r>
        <w:fldChar w:fldCharType="end"/>
      </w:r>
    </w:p>
    <w:p w14:paraId="7873DACC">
      <w:pPr>
        <w:pStyle w:val="29"/>
        <w:tabs>
          <w:tab w:val="right" w:leader="dot" w:pos="8640"/>
        </w:tabs>
      </w:pPr>
      <w:r>
        <w:fldChar w:fldCharType="begin"/>
      </w:r>
      <w:r>
        <w:instrText xml:space="preserve"> HYPERLINK \l _Toc32193 </w:instrText>
      </w:r>
      <w:r>
        <w:fldChar w:fldCharType="separate"/>
      </w:r>
      <w:r>
        <w:t>返回成功示例</w:t>
      </w:r>
      <w:r>
        <w:tab/>
      </w:r>
      <w:r>
        <w:fldChar w:fldCharType="begin"/>
      </w:r>
      <w:r>
        <w:instrText xml:space="preserve"> PAGEREF _Toc32193 \h </w:instrText>
      </w:r>
      <w:r>
        <w:fldChar w:fldCharType="separate"/>
      </w:r>
      <w:r>
        <w:t>1038</w:t>
      </w:r>
      <w:r>
        <w:fldChar w:fldCharType="end"/>
      </w:r>
      <w:r>
        <w:fldChar w:fldCharType="end"/>
      </w:r>
    </w:p>
    <w:p w14:paraId="1CA1D161">
      <w:pPr>
        <w:pStyle w:val="29"/>
        <w:tabs>
          <w:tab w:val="right" w:leader="dot" w:pos="8640"/>
        </w:tabs>
      </w:pPr>
      <w:r>
        <w:fldChar w:fldCharType="begin"/>
      </w:r>
      <w:r>
        <w:instrText xml:space="preserve"> HYPERLINK \l _Toc3400 </w:instrText>
      </w:r>
      <w:r>
        <w:fldChar w:fldCharType="separate"/>
      </w:r>
      <w:r>
        <w:t>查询沃尔玛-广告-SV广告-广告组</w:t>
      </w:r>
      <w:r>
        <w:tab/>
      </w:r>
      <w:r>
        <w:fldChar w:fldCharType="begin"/>
      </w:r>
      <w:r>
        <w:instrText xml:space="preserve"> PAGEREF _Toc3400 \h </w:instrText>
      </w:r>
      <w:r>
        <w:fldChar w:fldCharType="separate"/>
      </w:r>
      <w:r>
        <w:t>1039</w:t>
      </w:r>
      <w:r>
        <w:fldChar w:fldCharType="end"/>
      </w:r>
      <w:r>
        <w:fldChar w:fldCharType="end"/>
      </w:r>
    </w:p>
    <w:p w14:paraId="79A804B4">
      <w:pPr>
        <w:pStyle w:val="29"/>
        <w:tabs>
          <w:tab w:val="right" w:leader="dot" w:pos="8640"/>
        </w:tabs>
      </w:pPr>
      <w:r>
        <w:fldChar w:fldCharType="begin"/>
      </w:r>
      <w:r>
        <w:instrText xml:space="preserve"> HYPERLINK \l _Toc22970 </w:instrText>
      </w:r>
      <w:r>
        <w:fldChar w:fldCharType="separate"/>
      </w:r>
      <w:r>
        <w:t>接口信息</w:t>
      </w:r>
      <w:r>
        <w:tab/>
      </w:r>
      <w:r>
        <w:fldChar w:fldCharType="begin"/>
      </w:r>
      <w:r>
        <w:instrText xml:space="preserve"> PAGEREF _Toc22970 \h </w:instrText>
      </w:r>
      <w:r>
        <w:fldChar w:fldCharType="separate"/>
      </w:r>
      <w:r>
        <w:t>1039</w:t>
      </w:r>
      <w:r>
        <w:fldChar w:fldCharType="end"/>
      </w:r>
      <w:r>
        <w:fldChar w:fldCharType="end"/>
      </w:r>
    </w:p>
    <w:p w14:paraId="33BC6785">
      <w:pPr>
        <w:pStyle w:val="29"/>
        <w:tabs>
          <w:tab w:val="right" w:leader="dot" w:pos="8640"/>
        </w:tabs>
      </w:pPr>
      <w:r>
        <w:fldChar w:fldCharType="begin"/>
      </w:r>
      <w:r>
        <w:instrText xml:space="preserve"> HYPERLINK \l _Toc21698 </w:instrText>
      </w:r>
      <w:r>
        <w:fldChar w:fldCharType="separate"/>
      </w:r>
      <w:r>
        <w:t>请求参数</w:t>
      </w:r>
      <w:r>
        <w:tab/>
      </w:r>
      <w:r>
        <w:fldChar w:fldCharType="begin"/>
      </w:r>
      <w:r>
        <w:instrText xml:space="preserve"> PAGEREF _Toc21698 \h </w:instrText>
      </w:r>
      <w:r>
        <w:fldChar w:fldCharType="separate"/>
      </w:r>
      <w:r>
        <w:t>1039</w:t>
      </w:r>
      <w:r>
        <w:fldChar w:fldCharType="end"/>
      </w:r>
      <w:r>
        <w:fldChar w:fldCharType="end"/>
      </w:r>
    </w:p>
    <w:p w14:paraId="72F763A6">
      <w:pPr>
        <w:pStyle w:val="29"/>
        <w:tabs>
          <w:tab w:val="right" w:leader="dot" w:pos="8640"/>
        </w:tabs>
      </w:pPr>
      <w:r>
        <w:fldChar w:fldCharType="begin"/>
      </w:r>
      <w:r>
        <w:instrText xml:space="preserve"> HYPERLINK \l _Toc3644 </w:instrText>
      </w:r>
      <w:r>
        <w:fldChar w:fldCharType="separate"/>
      </w:r>
      <w:r>
        <w:t>请求cURL示例</w:t>
      </w:r>
      <w:r>
        <w:tab/>
      </w:r>
      <w:r>
        <w:fldChar w:fldCharType="begin"/>
      </w:r>
      <w:r>
        <w:instrText xml:space="preserve"> PAGEREF _Toc3644 \h </w:instrText>
      </w:r>
      <w:r>
        <w:fldChar w:fldCharType="separate"/>
      </w:r>
      <w:r>
        <w:t>1039</w:t>
      </w:r>
      <w:r>
        <w:fldChar w:fldCharType="end"/>
      </w:r>
      <w:r>
        <w:fldChar w:fldCharType="end"/>
      </w:r>
    </w:p>
    <w:p w14:paraId="4A24D61F">
      <w:pPr>
        <w:pStyle w:val="29"/>
        <w:tabs>
          <w:tab w:val="right" w:leader="dot" w:pos="8640"/>
        </w:tabs>
      </w:pPr>
      <w:r>
        <w:fldChar w:fldCharType="begin"/>
      </w:r>
      <w:r>
        <w:instrText xml:space="preserve"> HYPERLINK \l _Toc15918 </w:instrText>
      </w:r>
      <w:r>
        <w:fldChar w:fldCharType="separate"/>
      </w:r>
      <w:r>
        <w:t>返回结果</w:t>
      </w:r>
      <w:r>
        <w:tab/>
      </w:r>
      <w:r>
        <w:fldChar w:fldCharType="begin"/>
      </w:r>
      <w:r>
        <w:instrText xml:space="preserve"> PAGEREF _Toc15918 \h </w:instrText>
      </w:r>
      <w:r>
        <w:fldChar w:fldCharType="separate"/>
      </w:r>
      <w:r>
        <w:t>1039</w:t>
      </w:r>
      <w:r>
        <w:fldChar w:fldCharType="end"/>
      </w:r>
      <w:r>
        <w:fldChar w:fldCharType="end"/>
      </w:r>
    </w:p>
    <w:p w14:paraId="77846119">
      <w:pPr>
        <w:pStyle w:val="29"/>
        <w:tabs>
          <w:tab w:val="right" w:leader="dot" w:pos="8640"/>
        </w:tabs>
      </w:pPr>
      <w:r>
        <w:fldChar w:fldCharType="begin"/>
      </w:r>
      <w:r>
        <w:instrText xml:space="preserve"> HYPERLINK \l _Toc20631 </w:instrText>
      </w:r>
      <w:r>
        <w:fldChar w:fldCharType="separate"/>
      </w:r>
      <w:r>
        <w:t>返回成功示例</w:t>
      </w:r>
      <w:r>
        <w:tab/>
      </w:r>
      <w:r>
        <w:fldChar w:fldCharType="begin"/>
      </w:r>
      <w:r>
        <w:instrText xml:space="preserve"> PAGEREF _Toc20631 \h </w:instrText>
      </w:r>
      <w:r>
        <w:fldChar w:fldCharType="separate"/>
      </w:r>
      <w:r>
        <w:t>1039</w:t>
      </w:r>
      <w:r>
        <w:fldChar w:fldCharType="end"/>
      </w:r>
      <w:r>
        <w:fldChar w:fldCharType="end"/>
      </w:r>
    </w:p>
    <w:p w14:paraId="36A7BA82">
      <w:pPr>
        <w:pStyle w:val="29"/>
        <w:tabs>
          <w:tab w:val="right" w:leader="dot" w:pos="8640"/>
        </w:tabs>
      </w:pPr>
      <w:r>
        <w:fldChar w:fldCharType="begin"/>
      </w:r>
      <w:r>
        <w:instrText xml:space="preserve"> HYPERLINK \l _Toc23669 </w:instrText>
      </w:r>
      <w:r>
        <w:fldChar w:fldCharType="separate"/>
      </w:r>
      <w:r>
        <w:t>查询沃尔玛-广告-SP广告-广告活动</w:t>
      </w:r>
      <w:r>
        <w:tab/>
      </w:r>
      <w:r>
        <w:fldChar w:fldCharType="begin"/>
      </w:r>
      <w:r>
        <w:instrText xml:space="preserve"> PAGEREF _Toc23669 \h </w:instrText>
      </w:r>
      <w:r>
        <w:fldChar w:fldCharType="separate"/>
      </w:r>
      <w:r>
        <w:t>1040</w:t>
      </w:r>
      <w:r>
        <w:fldChar w:fldCharType="end"/>
      </w:r>
      <w:r>
        <w:fldChar w:fldCharType="end"/>
      </w:r>
    </w:p>
    <w:p w14:paraId="55C994A6">
      <w:pPr>
        <w:pStyle w:val="29"/>
        <w:tabs>
          <w:tab w:val="right" w:leader="dot" w:pos="8640"/>
        </w:tabs>
      </w:pPr>
      <w:r>
        <w:fldChar w:fldCharType="begin"/>
      </w:r>
      <w:r>
        <w:instrText xml:space="preserve"> HYPERLINK \l _Toc22399 </w:instrText>
      </w:r>
      <w:r>
        <w:fldChar w:fldCharType="separate"/>
      </w:r>
      <w:r>
        <w:t>接口信息</w:t>
      </w:r>
      <w:r>
        <w:tab/>
      </w:r>
      <w:r>
        <w:fldChar w:fldCharType="begin"/>
      </w:r>
      <w:r>
        <w:instrText xml:space="preserve"> PAGEREF _Toc22399 \h </w:instrText>
      </w:r>
      <w:r>
        <w:fldChar w:fldCharType="separate"/>
      </w:r>
      <w:r>
        <w:t>1040</w:t>
      </w:r>
      <w:r>
        <w:fldChar w:fldCharType="end"/>
      </w:r>
      <w:r>
        <w:fldChar w:fldCharType="end"/>
      </w:r>
    </w:p>
    <w:p w14:paraId="5A5A9A21">
      <w:pPr>
        <w:pStyle w:val="29"/>
        <w:tabs>
          <w:tab w:val="right" w:leader="dot" w:pos="8640"/>
        </w:tabs>
      </w:pPr>
      <w:r>
        <w:fldChar w:fldCharType="begin"/>
      </w:r>
      <w:r>
        <w:instrText xml:space="preserve"> HYPERLINK \l _Toc4770 </w:instrText>
      </w:r>
      <w:r>
        <w:fldChar w:fldCharType="separate"/>
      </w:r>
      <w:r>
        <w:t>请求参数</w:t>
      </w:r>
      <w:r>
        <w:tab/>
      </w:r>
      <w:r>
        <w:fldChar w:fldCharType="begin"/>
      </w:r>
      <w:r>
        <w:instrText xml:space="preserve"> PAGEREF _Toc4770 \h </w:instrText>
      </w:r>
      <w:r>
        <w:fldChar w:fldCharType="separate"/>
      </w:r>
      <w:r>
        <w:t>1040</w:t>
      </w:r>
      <w:r>
        <w:fldChar w:fldCharType="end"/>
      </w:r>
      <w:r>
        <w:fldChar w:fldCharType="end"/>
      </w:r>
    </w:p>
    <w:p w14:paraId="6F8CB9C1">
      <w:pPr>
        <w:pStyle w:val="29"/>
        <w:tabs>
          <w:tab w:val="right" w:leader="dot" w:pos="8640"/>
        </w:tabs>
      </w:pPr>
      <w:r>
        <w:fldChar w:fldCharType="begin"/>
      </w:r>
      <w:r>
        <w:instrText xml:space="preserve"> HYPERLINK \l _Toc991 </w:instrText>
      </w:r>
      <w:r>
        <w:fldChar w:fldCharType="separate"/>
      </w:r>
      <w:r>
        <w:t>请求cURL示例</w:t>
      </w:r>
      <w:r>
        <w:tab/>
      </w:r>
      <w:r>
        <w:fldChar w:fldCharType="begin"/>
      </w:r>
      <w:r>
        <w:instrText xml:space="preserve"> PAGEREF _Toc991 \h </w:instrText>
      </w:r>
      <w:r>
        <w:fldChar w:fldCharType="separate"/>
      </w:r>
      <w:r>
        <w:t>1040</w:t>
      </w:r>
      <w:r>
        <w:fldChar w:fldCharType="end"/>
      </w:r>
      <w:r>
        <w:fldChar w:fldCharType="end"/>
      </w:r>
    </w:p>
    <w:p w14:paraId="2E33867E">
      <w:pPr>
        <w:pStyle w:val="29"/>
        <w:tabs>
          <w:tab w:val="right" w:leader="dot" w:pos="8640"/>
        </w:tabs>
      </w:pPr>
      <w:r>
        <w:fldChar w:fldCharType="begin"/>
      </w:r>
      <w:r>
        <w:instrText xml:space="preserve"> HYPERLINK \l _Toc4581 </w:instrText>
      </w:r>
      <w:r>
        <w:fldChar w:fldCharType="separate"/>
      </w:r>
      <w:r>
        <w:t>返回结果</w:t>
      </w:r>
      <w:r>
        <w:tab/>
      </w:r>
      <w:r>
        <w:fldChar w:fldCharType="begin"/>
      </w:r>
      <w:r>
        <w:instrText xml:space="preserve"> PAGEREF _Toc4581 \h </w:instrText>
      </w:r>
      <w:r>
        <w:fldChar w:fldCharType="separate"/>
      </w:r>
      <w:r>
        <w:t>1040</w:t>
      </w:r>
      <w:r>
        <w:fldChar w:fldCharType="end"/>
      </w:r>
      <w:r>
        <w:fldChar w:fldCharType="end"/>
      </w:r>
    </w:p>
    <w:p w14:paraId="76DE2F99">
      <w:pPr>
        <w:pStyle w:val="29"/>
        <w:tabs>
          <w:tab w:val="right" w:leader="dot" w:pos="8640"/>
        </w:tabs>
      </w:pPr>
      <w:r>
        <w:fldChar w:fldCharType="begin"/>
      </w:r>
      <w:r>
        <w:instrText xml:space="preserve"> HYPERLINK \l _Toc18568 </w:instrText>
      </w:r>
      <w:r>
        <w:fldChar w:fldCharType="separate"/>
      </w:r>
      <w:r>
        <w:t>返回成功示例</w:t>
      </w:r>
      <w:r>
        <w:tab/>
      </w:r>
      <w:r>
        <w:fldChar w:fldCharType="begin"/>
      </w:r>
      <w:r>
        <w:instrText xml:space="preserve"> PAGEREF _Toc18568 \h </w:instrText>
      </w:r>
      <w:r>
        <w:fldChar w:fldCharType="separate"/>
      </w:r>
      <w:r>
        <w:t>1041</w:t>
      </w:r>
      <w:r>
        <w:fldChar w:fldCharType="end"/>
      </w:r>
      <w:r>
        <w:fldChar w:fldCharType="end"/>
      </w:r>
    </w:p>
    <w:p w14:paraId="181A45E0">
      <w:pPr>
        <w:pStyle w:val="29"/>
        <w:tabs>
          <w:tab w:val="right" w:leader="dot" w:pos="8640"/>
        </w:tabs>
      </w:pPr>
      <w:r>
        <w:fldChar w:fldCharType="begin"/>
      </w:r>
      <w:r>
        <w:instrText xml:space="preserve"> HYPERLINK \l _Toc16415 </w:instrText>
      </w:r>
      <w:r>
        <w:fldChar w:fldCharType="separate"/>
      </w:r>
      <w:r>
        <w:t>查询沃尔玛-广告-SP广告-广告组</w:t>
      </w:r>
      <w:r>
        <w:tab/>
      </w:r>
      <w:r>
        <w:fldChar w:fldCharType="begin"/>
      </w:r>
      <w:r>
        <w:instrText xml:space="preserve"> PAGEREF _Toc16415 \h </w:instrText>
      </w:r>
      <w:r>
        <w:fldChar w:fldCharType="separate"/>
      </w:r>
      <w:r>
        <w:t>1041</w:t>
      </w:r>
      <w:r>
        <w:fldChar w:fldCharType="end"/>
      </w:r>
      <w:r>
        <w:fldChar w:fldCharType="end"/>
      </w:r>
    </w:p>
    <w:p w14:paraId="266D7A85">
      <w:pPr>
        <w:pStyle w:val="29"/>
        <w:tabs>
          <w:tab w:val="right" w:leader="dot" w:pos="8640"/>
        </w:tabs>
      </w:pPr>
      <w:r>
        <w:fldChar w:fldCharType="begin"/>
      </w:r>
      <w:r>
        <w:instrText xml:space="preserve"> HYPERLINK \l _Toc2197 </w:instrText>
      </w:r>
      <w:r>
        <w:fldChar w:fldCharType="separate"/>
      </w:r>
      <w:r>
        <w:t>接口信息</w:t>
      </w:r>
      <w:r>
        <w:tab/>
      </w:r>
      <w:r>
        <w:fldChar w:fldCharType="begin"/>
      </w:r>
      <w:r>
        <w:instrText xml:space="preserve"> PAGEREF _Toc2197 \h </w:instrText>
      </w:r>
      <w:r>
        <w:fldChar w:fldCharType="separate"/>
      </w:r>
      <w:r>
        <w:t>1041</w:t>
      </w:r>
      <w:r>
        <w:fldChar w:fldCharType="end"/>
      </w:r>
      <w:r>
        <w:fldChar w:fldCharType="end"/>
      </w:r>
    </w:p>
    <w:p w14:paraId="141C1CE5">
      <w:pPr>
        <w:pStyle w:val="29"/>
        <w:tabs>
          <w:tab w:val="right" w:leader="dot" w:pos="8640"/>
        </w:tabs>
      </w:pPr>
      <w:r>
        <w:fldChar w:fldCharType="begin"/>
      </w:r>
      <w:r>
        <w:instrText xml:space="preserve"> HYPERLINK \l _Toc28529 </w:instrText>
      </w:r>
      <w:r>
        <w:fldChar w:fldCharType="separate"/>
      </w:r>
      <w:r>
        <w:t>请求参数</w:t>
      </w:r>
      <w:r>
        <w:tab/>
      </w:r>
      <w:r>
        <w:fldChar w:fldCharType="begin"/>
      </w:r>
      <w:r>
        <w:instrText xml:space="preserve"> PAGEREF _Toc28529 \h </w:instrText>
      </w:r>
      <w:r>
        <w:fldChar w:fldCharType="separate"/>
      </w:r>
      <w:r>
        <w:t>1041</w:t>
      </w:r>
      <w:r>
        <w:fldChar w:fldCharType="end"/>
      </w:r>
      <w:r>
        <w:fldChar w:fldCharType="end"/>
      </w:r>
    </w:p>
    <w:p w14:paraId="5DC530C2">
      <w:pPr>
        <w:pStyle w:val="29"/>
        <w:tabs>
          <w:tab w:val="right" w:leader="dot" w:pos="8640"/>
        </w:tabs>
      </w:pPr>
      <w:r>
        <w:fldChar w:fldCharType="begin"/>
      </w:r>
      <w:r>
        <w:instrText xml:space="preserve"> HYPERLINK \l _Toc20558 </w:instrText>
      </w:r>
      <w:r>
        <w:fldChar w:fldCharType="separate"/>
      </w:r>
      <w:r>
        <w:t>请求cURL示例</w:t>
      </w:r>
      <w:r>
        <w:tab/>
      </w:r>
      <w:r>
        <w:fldChar w:fldCharType="begin"/>
      </w:r>
      <w:r>
        <w:instrText xml:space="preserve"> PAGEREF _Toc20558 \h </w:instrText>
      </w:r>
      <w:r>
        <w:fldChar w:fldCharType="separate"/>
      </w:r>
      <w:r>
        <w:t>1041</w:t>
      </w:r>
      <w:r>
        <w:fldChar w:fldCharType="end"/>
      </w:r>
      <w:r>
        <w:fldChar w:fldCharType="end"/>
      </w:r>
    </w:p>
    <w:p w14:paraId="0253D73A">
      <w:pPr>
        <w:pStyle w:val="29"/>
        <w:tabs>
          <w:tab w:val="right" w:leader="dot" w:pos="8640"/>
        </w:tabs>
      </w:pPr>
      <w:r>
        <w:fldChar w:fldCharType="begin"/>
      </w:r>
      <w:r>
        <w:instrText xml:space="preserve"> HYPERLINK \l _Toc10967 </w:instrText>
      </w:r>
      <w:r>
        <w:fldChar w:fldCharType="separate"/>
      </w:r>
      <w:r>
        <w:t>返回结果</w:t>
      </w:r>
      <w:r>
        <w:tab/>
      </w:r>
      <w:r>
        <w:fldChar w:fldCharType="begin"/>
      </w:r>
      <w:r>
        <w:instrText xml:space="preserve"> PAGEREF _Toc10967 \h </w:instrText>
      </w:r>
      <w:r>
        <w:fldChar w:fldCharType="separate"/>
      </w:r>
      <w:r>
        <w:t>1042</w:t>
      </w:r>
      <w:r>
        <w:fldChar w:fldCharType="end"/>
      </w:r>
      <w:r>
        <w:fldChar w:fldCharType="end"/>
      </w:r>
    </w:p>
    <w:p w14:paraId="1D1E154E">
      <w:pPr>
        <w:pStyle w:val="29"/>
        <w:tabs>
          <w:tab w:val="right" w:leader="dot" w:pos="8640"/>
        </w:tabs>
      </w:pPr>
      <w:r>
        <w:fldChar w:fldCharType="begin"/>
      </w:r>
      <w:r>
        <w:instrText xml:space="preserve"> HYPERLINK \l _Toc11154 </w:instrText>
      </w:r>
      <w:r>
        <w:fldChar w:fldCharType="separate"/>
      </w:r>
      <w:r>
        <w:t>返回成功示例</w:t>
      </w:r>
      <w:r>
        <w:tab/>
      </w:r>
      <w:r>
        <w:fldChar w:fldCharType="begin"/>
      </w:r>
      <w:r>
        <w:instrText xml:space="preserve"> PAGEREF _Toc11154 \h </w:instrText>
      </w:r>
      <w:r>
        <w:fldChar w:fldCharType="separate"/>
      </w:r>
      <w:r>
        <w:t>1042</w:t>
      </w:r>
      <w:r>
        <w:fldChar w:fldCharType="end"/>
      </w:r>
      <w:r>
        <w:fldChar w:fldCharType="end"/>
      </w:r>
    </w:p>
    <w:p w14:paraId="3C243A1E">
      <w:pPr>
        <w:pStyle w:val="29"/>
        <w:tabs>
          <w:tab w:val="right" w:leader="dot" w:pos="8640"/>
        </w:tabs>
      </w:pPr>
      <w:r>
        <w:fldChar w:fldCharType="begin"/>
      </w:r>
      <w:r>
        <w:instrText xml:space="preserve"> HYPERLINK \l _Toc7544 </w:instrText>
      </w:r>
      <w:r>
        <w:fldChar w:fldCharType="separate"/>
      </w:r>
      <w:r>
        <w:t>查询沃尔玛-广告-SP广告-页面类型</w:t>
      </w:r>
      <w:r>
        <w:tab/>
      </w:r>
      <w:r>
        <w:fldChar w:fldCharType="begin"/>
      </w:r>
      <w:r>
        <w:instrText xml:space="preserve"> PAGEREF _Toc7544 \h </w:instrText>
      </w:r>
      <w:r>
        <w:fldChar w:fldCharType="separate"/>
      </w:r>
      <w:r>
        <w:t>1042</w:t>
      </w:r>
      <w:r>
        <w:fldChar w:fldCharType="end"/>
      </w:r>
      <w:r>
        <w:fldChar w:fldCharType="end"/>
      </w:r>
    </w:p>
    <w:p w14:paraId="697351C1">
      <w:pPr>
        <w:pStyle w:val="29"/>
        <w:tabs>
          <w:tab w:val="right" w:leader="dot" w:pos="8640"/>
        </w:tabs>
      </w:pPr>
      <w:r>
        <w:fldChar w:fldCharType="begin"/>
      </w:r>
      <w:r>
        <w:instrText xml:space="preserve"> HYPERLINK \l _Toc15260 </w:instrText>
      </w:r>
      <w:r>
        <w:fldChar w:fldCharType="separate"/>
      </w:r>
      <w:r>
        <w:t>接口信息</w:t>
      </w:r>
      <w:r>
        <w:tab/>
      </w:r>
      <w:r>
        <w:fldChar w:fldCharType="begin"/>
      </w:r>
      <w:r>
        <w:instrText xml:space="preserve"> PAGEREF _Toc15260 \h </w:instrText>
      </w:r>
      <w:r>
        <w:fldChar w:fldCharType="separate"/>
      </w:r>
      <w:r>
        <w:t>1042</w:t>
      </w:r>
      <w:r>
        <w:fldChar w:fldCharType="end"/>
      </w:r>
      <w:r>
        <w:fldChar w:fldCharType="end"/>
      </w:r>
    </w:p>
    <w:p w14:paraId="3614DEC7">
      <w:pPr>
        <w:pStyle w:val="29"/>
        <w:tabs>
          <w:tab w:val="right" w:leader="dot" w:pos="8640"/>
        </w:tabs>
      </w:pPr>
      <w:r>
        <w:fldChar w:fldCharType="begin"/>
      </w:r>
      <w:r>
        <w:instrText xml:space="preserve"> HYPERLINK \l _Toc20280 </w:instrText>
      </w:r>
      <w:r>
        <w:fldChar w:fldCharType="separate"/>
      </w:r>
      <w:r>
        <w:t>请求参数</w:t>
      </w:r>
      <w:r>
        <w:tab/>
      </w:r>
      <w:r>
        <w:fldChar w:fldCharType="begin"/>
      </w:r>
      <w:r>
        <w:instrText xml:space="preserve"> PAGEREF _Toc20280 \h </w:instrText>
      </w:r>
      <w:r>
        <w:fldChar w:fldCharType="separate"/>
      </w:r>
      <w:r>
        <w:t>1042</w:t>
      </w:r>
      <w:r>
        <w:fldChar w:fldCharType="end"/>
      </w:r>
      <w:r>
        <w:fldChar w:fldCharType="end"/>
      </w:r>
    </w:p>
    <w:p w14:paraId="37A5AABC">
      <w:pPr>
        <w:pStyle w:val="29"/>
        <w:tabs>
          <w:tab w:val="right" w:leader="dot" w:pos="8640"/>
        </w:tabs>
      </w:pPr>
      <w:r>
        <w:fldChar w:fldCharType="begin"/>
      </w:r>
      <w:r>
        <w:instrText xml:space="preserve"> HYPERLINK \l _Toc12529 </w:instrText>
      </w:r>
      <w:r>
        <w:fldChar w:fldCharType="separate"/>
      </w:r>
      <w:r>
        <w:t>请求cURL示例</w:t>
      </w:r>
      <w:r>
        <w:tab/>
      </w:r>
      <w:r>
        <w:fldChar w:fldCharType="begin"/>
      </w:r>
      <w:r>
        <w:instrText xml:space="preserve"> PAGEREF _Toc12529 \h </w:instrText>
      </w:r>
      <w:r>
        <w:fldChar w:fldCharType="separate"/>
      </w:r>
      <w:r>
        <w:t>1042</w:t>
      </w:r>
      <w:r>
        <w:fldChar w:fldCharType="end"/>
      </w:r>
      <w:r>
        <w:fldChar w:fldCharType="end"/>
      </w:r>
    </w:p>
    <w:p w14:paraId="03F9F605">
      <w:pPr>
        <w:pStyle w:val="29"/>
        <w:tabs>
          <w:tab w:val="right" w:leader="dot" w:pos="8640"/>
        </w:tabs>
      </w:pPr>
      <w:r>
        <w:fldChar w:fldCharType="begin"/>
      </w:r>
      <w:r>
        <w:instrText xml:space="preserve"> HYPERLINK \l _Toc18826 </w:instrText>
      </w:r>
      <w:r>
        <w:fldChar w:fldCharType="separate"/>
      </w:r>
      <w:r>
        <w:t>返回结果</w:t>
      </w:r>
      <w:r>
        <w:tab/>
      </w:r>
      <w:r>
        <w:fldChar w:fldCharType="begin"/>
      </w:r>
      <w:r>
        <w:instrText xml:space="preserve"> PAGEREF _Toc18826 \h </w:instrText>
      </w:r>
      <w:r>
        <w:fldChar w:fldCharType="separate"/>
      </w:r>
      <w:r>
        <w:t>1043</w:t>
      </w:r>
      <w:r>
        <w:fldChar w:fldCharType="end"/>
      </w:r>
      <w:r>
        <w:fldChar w:fldCharType="end"/>
      </w:r>
    </w:p>
    <w:p w14:paraId="46105593">
      <w:pPr>
        <w:pStyle w:val="29"/>
        <w:tabs>
          <w:tab w:val="right" w:leader="dot" w:pos="8640"/>
        </w:tabs>
      </w:pPr>
      <w:r>
        <w:fldChar w:fldCharType="begin"/>
      </w:r>
      <w:r>
        <w:instrText xml:space="preserve"> HYPERLINK \l _Toc19486 </w:instrText>
      </w:r>
      <w:r>
        <w:fldChar w:fldCharType="separate"/>
      </w:r>
      <w:r>
        <w:t>返回成功示例</w:t>
      </w:r>
      <w:r>
        <w:tab/>
      </w:r>
      <w:r>
        <w:fldChar w:fldCharType="begin"/>
      </w:r>
      <w:r>
        <w:instrText xml:space="preserve"> PAGEREF _Toc19486 \h </w:instrText>
      </w:r>
      <w:r>
        <w:fldChar w:fldCharType="separate"/>
      </w:r>
      <w:r>
        <w:t>1043</w:t>
      </w:r>
      <w:r>
        <w:fldChar w:fldCharType="end"/>
      </w:r>
      <w:r>
        <w:fldChar w:fldCharType="end"/>
      </w:r>
    </w:p>
    <w:p w14:paraId="4674B343">
      <w:pPr>
        <w:pStyle w:val="29"/>
        <w:tabs>
          <w:tab w:val="right" w:leader="dot" w:pos="8640"/>
        </w:tabs>
      </w:pPr>
      <w:r>
        <w:fldChar w:fldCharType="begin"/>
      </w:r>
      <w:r>
        <w:instrText xml:space="preserve"> HYPERLINK \l _Toc3639 </w:instrText>
      </w:r>
      <w:r>
        <w:fldChar w:fldCharType="separate"/>
      </w:r>
      <w:r>
        <w:t>查询沃尔玛-广告-SB广告-广告组</w:t>
      </w:r>
      <w:r>
        <w:tab/>
      </w:r>
      <w:r>
        <w:fldChar w:fldCharType="begin"/>
      </w:r>
      <w:r>
        <w:instrText xml:space="preserve"> PAGEREF _Toc3639 \h </w:instrText>
      </w:r>
      <w:r>
        <w:fldChar w:fldCharType="separate"/>
      </w:r>
      <w:r>
        <w:t>1043</w:t>
      </w:r>
      <w:r>
        <w:fldChar w:fldCharType="end"/>
      </w:r>
      <w:r>
        <w:fldChar w:fldCharType="end"/>
      </w:r>
    </w:p>
    <w:p w14:paraId="69AAFC5A">
      <w:pPr>
        <w:pStyle w:val="29"/>
        <w:tabs>
          <w:tab w:val="right" w:leader="dot" w:pos="8640"/>
        </w:tabs>
      </w:pPr>
      <w:r>
        <w:fldChar w:fldCharType="begin"/>
      </w:r>
      <w:r>
        <w:instrText xml:space="preserve"> HYPERLINK \l _Toc7587 </w:instrText>
      </w:r>
      <w:r>
        <w:fldChar w:fldCharType="separate"/>
      </w:r>
      <w:r>
        <w:t>接口信息</w:t>
      </w:r>
      <w:r>
        <w:tab/>
      </w:r>
      <w:r>
        <w:fldChar w:fldCharType="begin"/>
      </w:r>
      <w:r>
        <w:instrText xml:space="preserve"> PAGEREF _Toc7587 \h </w:instrText>
      </w:r>
      <w:r>
        <w:fldChar w:fldCharType="separate"/>
      </w:r>
      <w:r>
        <w:t>1043</w:t>
      </w:r>
      <w:r>
        <w:fldChar w:fldCharType="end"/>
      </w:r>
      <w:r>
        <w:fldChar w:fldCharType="end"/>
      </w:r>
    </w:p>
    <w:p w14:paraId="76BC7FF9">
      <w:pPr>
        <w:pStyle w:val="29"/>
        <w:tabs>
          <w:tab w:val="right" w:leader="dot" w:pos="8640"/>
        </w:tabs>
      </w:pPr>
      <w:r>
        <w:fldChar w:fldCharType="begin"/>
      </w:r>
      <w:r>
        <w:instrText xml:space="preserve"> HYPERLINK \l _Toc5290 </w:instrText>
      </w:r>
      <w:r>
        <w:fldChar w:fldCharType="separate"/>
      </w:r>
      <w:r>
        <w:t>请求参数</w:t>
      </w:r>
      <w:r>
        <w:tab/>
      </w:r>
      <w:r>
        <w:fldChar w:fldCharType="begin"/>
      </w:r>
      <w:r>
        <w:instrText xml:space="preserve"> PAGEREF _Toc5290 \h </w:instrText>
      </w:r>
      <w:r>
        <w:fldChar w:fldCharType="separate"/>
      </w:r>
      <w:r>
        <w:t>1043</w:t>
      </w:r>
      <w:r>
        <w:fldChar w:fldCharType="end"/>
      </w:r>
      <w:r>
        <w:fldChar w:fldCharType="end"/>
      </w:r>
    </w:p>
    <w:p w14:paraId="4F7DC556">
      <w:pPr>
        <w:pStyle w:val="29"/>
        <w:tabs>
          <w:tab w:val="right" w:leader="dot" w:pos="8640"/>
        </w:tabs>
      </w:pPr>
      <w:r>
        <w:fldChar w:fldCharType="begin"/>
      </w:r>
      <w:r>
        <w:instrText xml:space="preserve"> HYPERLINK \l _Toc3171 </w:instrText>
      </w:r>
      <w:r>
        <w:fldChar w:fldCharType="separate"/>
      </w:r>
      <w:r>
        <w:t>请求cURL示例</w:t>
      </w:r>
      <w:r>
        <w:tab/>
      </w:r>
      <w:r>
        <w:fldChar w:fldCharType="begin"/>
      </w:r>
      <w:r>
        <w:instrText xml:space="preserve"> PAGEREF _Toc3171 \h </w:instrText>
      </w:r>
      <w:r>
        <w:fldChar w:fldCharType="separate"/>
      </w:r>
      <w:r>
        <w:t>1043</w:t>
      </w:r>
      <w:r>
        <w:fldChar w:fldCharType="end"/>
      </w:r>
      <w:r>
        <w:fldChar w:fldCharType="end"/>
      </w:r>
    </w:p>
    <w:p w14:paraId="7DC214E6">
      <w:pPr>
        <w:pStyle w:val="29"/>
        <w:tabs>
          <w:tab w:val="right" w:leader="dot" w:pos="8640"/>
        </w:tabs>
      </w:pPr>
      <w:r>
        <w:fldChar w:fldCharType="begin"/>
      </w:r>
      <w:r>
        <w:instrText xml:space="preserve"> HYPERLINK \l _Toc26815 </w:instrText>
      </w:r>
      <w:r>
        <w:fldChar w:fldCharType="separate"/>
      </w:r>
      <w:r>
        <w:t>返回结果</w:t>
      </w:r>
      <w:r>
        <w:tab/>
      </w:r>
      <w:r>
        <w:fldChar w:fldCharType="begin"/>
      </w:r>
      <w:r>
        <w:instrText xml:space="preserve"> PAGEREF _Toc26815 \h </w:instrText>
      </w:r>
      <w:r>
        <w:fldChar w:fldCharType="separate"/>
      </w:r>
      <w:r>
        <w:t>1044</w:t>
      </w:r>
      <w:r>
        <w:fldChar w:fldCharType="end"/>
      </w:r>
      <w:r>
        <w:fldChar w:fldCharType="end"/>
      </w:r>
    </w:p>
    <w:p w14:paraId="1B93F8FF">
      <w:pPr>
        <w:pStyle w:val="29"/>
        <w:tabs>
          <w:tab w:val="right" w:leader="dot" w:pos="8640"/>
        </w:tabs>
      </w:pPr>
      <w:r>
        <w:fldChar w:fldCharType="begin"/>
      </w:r>
      <w:r>
        <w:instrText xml:space="preserve"> HYPERLINK \l _Toc15173 </w:instrText>
      </w:r>
      <w:r>
        <w:fldChar w:fldCharType="separate"/>
      </w:r>
      <w:r>
        <w:t>返回成功示例</w:t>
      </w:r>
      <w:r>
        <w:tab/>
      </w:r>
      <w:r>
        <w:fldChar w:fldCharType="begin"/>
      </w:r>
      <w:r>
        <w:instrText xml:space="preserve"> PAGEREF _Toc15173 \h </w:instrText>
      </w:r>
      <w:r>
        <w:fldChar w:fldCharType="separate"/>
      </w:r>
      <w:r>
        <w:t>1044</w:t>
      </w:r>
      <w:r>
        <w:fldChar w:fldCharType="end"/>
      </w:r>
      <w:r>
        <w:fldChar w:fldCharType="end"/>
      </w:r>
    </w:p>
    <w:p w14:paraId="0F8003D3">
      <w:pPr>
        <w:pStyle w:val="29"/>
        <w:tabs>
          <w:tab w:val="right" w:leader="dot" w:pos="8640"/>
        </w:tabs>
      </w:pPr>
      <w:r>
        <w:fldChar w:fldCharType="begin"/>
      </w:r>
      <w:r>
        <w:instrText xml:space="preserve"> HYPERLINK \l _Toc13905 </w:instrText>
      </w:r>
      <w:r>
        <w:fldChar w:fldCharType="separate"/>
      </w:r>
      <w:r>
        <w:t>查询沃尔玛-广告-SB广告-广告</w:t>
      </w:r>
      <w:r>
        <w:tab/>
      </w:r>
      <w:r>
        <w:fldChar w:fldCharType="begin"/>
      </w:r>
      <w:r>
        <w:instrText xml:space="preserve"> PAGEREF _Toc13905 \h </w:instrText>
      </w:r>
      <w:r>
        <w:fldChar w:fldCharType="separate"/>
      </w:r>
      <w:r>
        <w:t>1044</w:t>
      </w:r>
      <w:r>
        <w:fldChar w:fldCharType="end"/>
      </w:r>
      <w:r>
        <w:fldChar w:fldCharType="end"/>
      </w:r>
    </w:p>
    <w:p w14:paraId="6304C5C8">
      <w:pPr>
        <w:pStyle w:val="29"/>
        <w:tabs>
          <w:tab w:val="right" w:leader="dot" w:pos="8640"/>
        </w:tabs>
      </w:pPr>
      <w:r>
        <w:fldChar w:fldCharType="begin"/>
      </w:r>
      <w:r>
        <w:instrText xml:space="preserve"> HYPERLINK \l _Toc12550 </w:instrText>
      </w:r>
      <w:r>
        <w:fldChar w:fldCharType="separate"/>
      </w:r>
      <w:r>
        <w:t>接口信息</w:t>
      </w:r>
      <w:r>
        <w:tab/>
      </w:r>
      <w:r>
        <w:fldChar w:fldCharType="begin"/>
      </w:r>
      <w:r>
        <w:instrText xml:space="preserve"> PAGEREF _Toc12550 \h </w:instrText>
      </w:r>
      <w:r>
        <w:fldChar w:fldCharType="separate"/>
      </w:r>
      <w:r>
        <w:t>1044</w:t>
      </w:r>
      <w:r>
        <w:fldChar w:fldCharType="end"/>
      </w:r>
      <w:r>
        <w:fldChar w:fldCharType="end"/>
      </w:r>
    </w:p>
    <w:p w14:paraId="4421F24B">
      <w:pPr>
        <w:pStyle w:val="29"/>
        <w:tabs>
          <w:tab w:val="right" w:leader="dot" w:pos="8640"/>
        </w:tabs>
      </w:pPr>
      <w:r>
        <w:fldChar w:fldCharType="begin"/>
      </w:r>
      <w:r>
        <w:instrText xml:space="preserve"> HYPERLINK \l _Toc29261 </w:instrText>
      </w:r>
      <w:r>
        <w:fldChar w:fldCharType="separate"/>
      </w:r>
      <w:r>
        <w:t>请求参数</w:t>
      </w:r>
      <w:r>
        <w:tab/>
      </w:r>
      <w:r>
        <w:fldChar w:fldCharType="begin"/>
      </w:r>
      <w:r>
        <w:instrText xml:space="preserve"> PAGEREF _Toc29261 \h </w:instrText>
      </w:r>
      <w:r>
        <w:fldChar w:fldCharType="separate"/>
      </w:r>
      <w:r>
        <w:t>1044</w:t>
      </w:r>
      <w:r>
        <w:fldChar w:fldCharType="end"/>
      </w:r>
      <w:r>
        <w:fldChar w:fldCharType="end"/>
      </w:r>
    </w:p>
    <w:p w14:paraId="03DF58EB">
      <w:pPr>
        <w:pStyle w:val="29"/>
        <w:tabs>
          <w:tab w:val="right" w:leader="dot" w:pos="8640"/>
        </w:tabs>
      </w:pPr>
      <w:r>
        <w:fldChar w:fldCharType="begin"/>
      </w:r>
      <w:r>
        <w:instrText xml:space="preserve"> HYPERLINK \l _Toc31604 </w:instrText>
      </w:r>
      <w:r>
        <w:fldChar w:fldCharType="separate"/>
      </w:r>
      <w:r>
        <w:t>请求cURL示例</w:t>
      </w:r>
      <w:r>
        <w:tab/>
      </w:r>
      <w:r>
        <w:fldChar w:fldCharType="begin"/>
      </w:r>
      <w:r>
        <w:instrText xml:space="preserve"> PAGEREF _Toc31604 \h </w:instrText>
      </w:r>
      <w:r>
        <w:fldChar w:fldCharType="separate"/>
      </w:r>
      <w:r>
        <w:t>1044</w:t>
      </w:r>
      <w:r>
        <w:fldChar w:fldCharType="end"/>
      </w:r>
      <w:r>
        <w:fldChar w:fldCharType="end"/>
      </w:r>
    </w:p>
    <w:p w14:paraId="50C4CC34">
      <w:pPr>
        <w:pStyle w:val="29"/>
        <w:tabs>
          <w:tab w:val="right" w:leader="dot" w:pos="8640"/>
        </w:tabs>
      </w:pPr>
      <w:r>
        <w:fldChar w:fldCharType="begin"/>
      </w:r>
      <w:r>
        <w:instrText xml:space="preserve"> HYPERLINK \l _Toc5497 </w:instrText>
      </w:r>
      <w:r>
        <w:fldChar w:fldCharType="separate"/>
      </w:r>
      <w:r>
        <w:t>返回结果</w:t>
      </w:r>
      <w:r>
        <w:tab/>
      </w:r>
      <w:r>
        <w:fldChar w:fldCharType="begin"/>
      </w:r>
      <w:r>
        <w:instrText xml:space="preserve"> PAGEREF _Toc5497 \h </w:instrText>
      </w:r>
      <w:r>
        <w:fldChar w:fldCharType="separate"/>
      </w:r>
      <w:r>
        <w:t>1045</w:t>
      </w:r>
      <w:r>
        <w:fldChar w:fldCharType="end"/>
      </w:r>
      <w:r>
        <w:fldChar w:fldCharType="end"/>
      </w:r>
    </w:p>
    <w:p w14:paraId="3227AB22">
      <w:pPr>
        <w:pStyle w:val="29"/>
        <w:tabs>
          <w:tab w:val="right" w:leader="dot" w:pos="8640"/>
        </w:tabs>
      </w:pPr>
      <w:r>
        <w:fldChar w:fldCharType="begin"/>
      </w:r>
      <w:r>
        <w:instrText xml:space="preserve"> HYPERLINK \l _Toc15945 </w:instrText>
      </w:r>
      <w:r>
        <w:fldChar w:fldCharType="separate"/>
      </w:r>
      <w:r>
        <w:t>返回成功示例</w:t>
      </w:r>
      <w:r>
        <w:tab/>
      </w:r>
      <w:r>
        <w:fldChar w:fldCharType="begin"/>
      </w:r>
      <w:r>
        <w:instrText xml:space="preserve"> PAGEREF _Toc15945 \h </w:instrText>
      </w:r>
      <w:r>
        <w:fldChar w:fldCharType="separate"/>
      </w:r>
      <w:r>
        <w:t>1045</w:t>
      </w:r>
      <w:r>
        <w:fldChar w:fldCharType="end"/>
      </w:r>
      <w:r>
        <w:fldChar w:fldCharType="end"/>
      </w:r>
    </w:p>
    <w:p w14:paraId="6E756BDD">
      <w:pPr>
        <w:pStyle w:val="29"/>
        <w:tabs>
          <w:tab w:val="right" w:leader="dot" w:pos="8640"/>
        </w:tabs>
      </w:pPr>
      <w:r>
        <w:fldChar w:fldCharType="begin"/>
      </w:r>
      <w:r>
        <w:instrText xml:space="preserve"> HYPERLINK \l _Toc5382 </w:instrText>
      </w:r>
      <w:r>
        <w:fldChar w:fldCharType="separate"/>
      </w:r>
      <w:r>
        <w:t>查询沃尔玛-广告-SP广告-广告</w:t>
      </w:r>
      <w:r>
        <w:tab/>
      </w:r>
      <w:r>
        <w:fldChar w:fldCharType="begin"/>
      </w:r>
      <w:r>
        <w:instrText xml:space="preserve"> PAGEREF _Toc5382 \h </w:instrText>
      </w:r>
      <w:r>
        <w:fldChar w:fldCharType="separate"/>
      </w:r>
      <w:r>
        <w:t>1045</w:t>
      </w:r>
      <w:r>
        <w:fldChar w:fldCharType="end"/>
      </w:r>
      <w:r>
        <w:fldChar w:fldCharType="end"/>
      </w:r>
    </w:p>
    <w:p w14:paraId="7F7C4FDE">
      <w:pPr>
        <w:pStyle w:val="29"/>
        <w:tabs>
          <w:tab w:val="right" w:leader="dot" w:pos="8640"/>
        </w:tabs>
      </w:pPr>
      <w:r>
        <w:fldChar w:fldCharType="begin"/>
      </w:r>
      <w:r>
        <w:instrText xml:space="preserve"> HYPERLINK \l _Toc31348 </w:instrText>
      </w:r>
      <w:r>
        <w:fldChar w:fldCharType="separate"/>
      </w:r>
      <w:r>
        <w:t>接口信息</w:t>
      </w:r>
      <w:r>
        <w:tab/>
      </w:r>
      <w:r>
        <w:fldChar w:fldCharType="begin"/>
      </w:r>
      <w:r>
        <w:instrText xml:space="preserve"> PAGEREF _Toc31348 \h </w:instrText>
      </w:r>
      <w:r>
        <w:fldChar w:fldCharType="separate"/>
      </w:r>
      <w:r>
        <w:t>1046</w:t>
      </w:r>
      <w:r>
        <w:fldChar w:fldCharType="end"/>
      </w:r>
      <w:r>
        <w:fldChar w:fldCharType="end"/>
      </w:r>
    </w:p>
    <w:p w14:paraId="260F6327">
      <w:pPr>
        <w:pStyle w:val="29"/>
        <w:tabs>
          <w:tab w:val="right" w:leader="dot" w:pos="8640"/>
        </w:tabs>
      </w:pPr>
      <w:r>
        <w:fldChar w:fldCharType="begin"/>
      </w:r>
      <w:r>
        <w:instrText xml:space="preserve"> HYPERLINK \l _Toc20204 </w:instrText>
      </w:r>
      <w:r>
        <w:fldChar w:fldCharType="separate"/>
      </w:r>
      <w:r>
        <w:t>请求参数</w:t>
      </w:r>
      <w:r>
        <w:tab/>
      </w:r>
      <w:r>
        <w:fldChar w:fldCharType="begin"/>
      </w:r>
      <w:r>
        <w:instrText xml:space="preserve"> PAGEREF _Toc20204 \h </w:instrText>
      </w:r>
      <w:r>
        <w:fldChar w:fldCharType="separate"/>
      </w:r>
      <w:r>
        <w:t>1046</w:t>
      </w:r>
      <w:r>
        <w:fldChar w:fldCharType="end"/>
      </w:r>
      <w:r>
        <w:fldChar w:fldCharType="end"/>
      </w:r>
    </w:p>
    <w:p w14:paraId="140FEC7F">
      <w:pPr>
        <w:pStyle w:val="29"/>
        <w:tabs>
          <w:tab w:val="right" w:leader="dot" w:pos="8640"/>
        </w:tabs>
      </w:pPr>
      <w:r>
        <w:fldChar w:fldCharType="begin"/>
      </w:r>
      <w:r>
        <w:instrText xml:space="preserve"> HYPERLINK \l _Toc15917 </w:instrText>
      </w:r>
      <w:r>
        <w:fldChar w:fldCharType="separate"/>
      </w:r>
      <w:r>
        <w:t>请求cURL示例</w:t>
      </w:r>
      <w:r>
        <w:tab/>
      </w:r>
      <w:r>
        <w:fldChar w:fldCharType="begin"/>
      </w:r>
      <w:r>
        <w:instrText xml:space="preserve"> PAGEREF _Toc15917 \h </w:instrText>
      </w:r>
      <w:r>
        <w:fldChar w:fldCharType="separate"/>
      </w:r>
      <w:r>
        <w:t>1046</w:t>
      </w:r>
      <w:r>
        <w:fldChar w:fldCharType="end"/>
      </w:r>
      <w:r>
        <w:fldChar w:fldCharType="end"/>
      </w:r>
    </w:p>
    <w:p w14:paraId="2A388EAD">
      <w:pPr>
        <w:pStyle w:val="29"/>
        <w:tabs>
          <w:tab w:val="right" w:leader="dot" w:pos="8640"/>
        </w:tabs>
      </w:pPr>
      <w:r>
        <w:fldChar w:fldCharType="begin"/>
      </w:r>
      <w:r>
        <w:instrText xml:space="preserve"> HYPERLINK \l _Toc31131 </w:instrText>
      </w:r>
      <w:r>
        <w:fldChar w:fldCharType="separate"/>
      </w:r>
      <w:r>
        <w:t>返回结果</w:t>
      </w:r>
      <w:r>
        <w:tab/>
      </w:r>
      <w:r>
        <w:fldChar w:fldCharType="begin"/>
      </w:r>
      <w:r>
        <w:instrText xml:space="preserve"> PAGEREF _Toc31131 \h </w:instrText>
      </w:r>
      <w:r>
        <w:fldChar w:fldCharType="separate"/>
      </w:r>
      <w:r>
        <w:t>1046</w:t>
      </w:r>
      <w:r>
        <w:fldChar w:fldCharType="end"/>
      </w:r>
      <w:r>
        <w:fldChar w:fldCharType="end"/>
      </w:r>
    </w:p>
    <w:p w14:paraId="6DD97BD6">
      <w:pPr>
        <w:pStyle w:val="29"/>
        <w:tabs>
          <w:tab w:val="right" w:leader="dot" w:pos="8640"/>
        </w:tabs>
      </w:pPr>
      <w:r>
        <w:fldChar w:fldCharType="begin"/>
      </w:r>
      <w:r>
        <w:instrText xml:space="preserve"> HYPERLINK \l _Toc32301 </w:instrText>
      </w:r>
      <w:r>
        <w:fldChar w:fldCharType="separate"/>
      </w:r>
      <w:r>
        <w:t>返回成功示例</w:t>
      </w:r>
      <w:r>
        <w:tab/>
      </w:r>
      <w:r>
        <w:fldChar w:fldCharType="begin"/>
      </w:r>
      <w:r>
        <w:instrText xml:space="preserve"> PAGEREF _Toc32301 \h </w:instrText>
      </w:r>
      <w:r>
        <w:fldChar w:fldCharType="separate"/>
      </w:r>
      <w:r>
        <w:t>1046</w:t>
      </w:r>
      <w:r>
        <w:fldChar w:fldCharType="end"/>
      </w:r>
      <w:r>
        <w:fldChar w:fldCharType="end"/>
      </w:r>
    </w:p>
    <w:p w14:paraId="63017358">
      <w:pPr>
        <w:pStyle w:val="29"/>
        <w:tabs>
          <w:tab w:val="right" w:leader="dot" w:pos="8640"/>
        </w:tabs>
      </w:pPr>
      <w:r>
        <w:fldChar w:fldCharType="begin"/>
      </w:r>
      <w:r>
        <w:instrText xml:space="preserve"> HYPERLINK \l _Toc5270 </w:instrText>
      </w:r>
      <w:r>
        <w:fldChar w:fldCharType="separate"/>
      </w:r>
      <w:r>
        <w:t>查询沃尔玛-广告-SV广告-广告</w:t>
      </w:r>
      <w:r>
        <w:tab/>
      </w:r>
      <w:r>
        <w:fldChar w:fldCharType="begin"/>
      </w:r>
      <w:r>
        <w:instrText xml:space="preserve"> PAGEREF _Toc5270 \h </w:instrText>
      </w:r>
      <w:r>
        <w:fldChar w:fldCharType="separate"/>
      </w:r>
      <w:r>
        <w:t>1047</w:t>
      </w:r>
      <w:r>
        <w:fldChar w:fldCharType="end"/>
      </w:r>
      <w:r>
        <w:fldChar w:fldCharType="end"/>
      </w:r>
    </w:p>
    <w:p w14:paraId="2C24BF4B">
      <w:pPr>
        <w:pStyle w:val="29"/>
        <w:tabs>
          <w:tab w:val="right" w:leader="dot" w:pos="8640"/>
        </w:tabs>
      </w:pPr>
      <w:r>
        <w:fldChar w:fldCharType="begin"/>
      </w:r>
      <w:r>
        <w:instrText xml:space="preserve"> HYPERLINK \l _Toc19178 </w:instrText>
      </w:r>
      <w:r>
        <w:fldChar w:fldCharType="separate"/>
      </w:r>
      <w:r>
        <w:t>接口信息</w:t>
      </w:r>
      <w:r>
        <w:tab/>
      </w:r>
      <w:r>
        <w:fldChar w:fldCharType="begin"/>
      </w:r>
      <w:r>
        <w:instrText xml:space="preserve"> PAGEREF _Toc19178 \h </w:instrText>
      </w:r>
      <w:r>
        <w:fldChar w:fldCharType="separate"/>
      </w:r>
      <w:r>
        <w:t>1047</w:t>
      </w:r>
      <w:r>
        <w:fldChar w:fldCharType="end"/>
      </w:r>
      <w:r>
        <w:fldChar w:fldCharType="end"/>
      </w:r>
    </w:p>
    <w:p w14:paraId="65340249">
      <w:pPr>
        <w:pStyle w:val="29"/>
        <w:tabs>
          <w:tab w:val="right" w:leader="dot" w:pos="8640"/>
        </w:tabs>
      </w:pPr>
      <w:r>
        <w:fldChar w:fldCharType="begin"/>
      </w:r>
      <w:r>
        <w:instrText xml:space="preserve"> HYPERLINK \l _Toc18804 </w:instrText>
      </w:r>
      <w:r>
        <w:fldChar w:fldCharType="separate"/>
      </w:r>
      <w:r>
        <w:t>请求参数</w:t>
      </w:r>
      <w:r>
        <w:tab/>
      </w:r>
      <w:r>
        <w:fldChar w:fldCharType="begin"/>
      </w:r>
      <w:r>
        <w:instrText xml:space="preserve"> PAGEREF _Toc18804 \h </w:instrText>
      </w:r>
      <w:r>
        <w:fldChar w:fldCharType="separate"/>
      </w:r>
      <w:r>
        <w:t>1047</w:t>
      </w:r>
      <w:r>
        <w:fldChar w:fldCharType="end"/>
      </w:r>
      <w:r>
        <w:fldChar w:fldCharType="end"/>
      </w:r>
    </w:p>
    <w:p w14:paraId="59499BE0">
      <w:pPr>
        <w:pStyle w:val="29"/>
        <w:tabs>
          <w:tab w:val="right" w:leader="dot" w:pos="8640"/>
        </w:tabs>
      </w:pPr>
      <w:r>
        <w:fldChar w:fldCharType="begin"/>
      </w:r>
      <w:r>
        <w:instrText xml:space="preserve"> HYPERLINK \l _Toc32434 </w:instrText>
      </w:r>
      <w:r>
        <w:fldChar w:fldCharType="separate"/>
      </w:r>
      <w:r>
        <w:t>请求cURL示例</w:t>
      </w:r>
      <w:r>
        <w:tab/>
      </w:r>
      <w:r>
        <w:fldChar w:fldCharType="begin"/>
      </w:r>
      <w:r>
        <w:instrText xml:space="preserve"> PAGEREF _Toc32434 \h </w:instrText>
      </w:r>
      <w:r>
        <w:fldChar w:fldCharType="separate"/>
      </w:r>
      <w:r>
        <w:t>1047</w:t>
      </w:r>
      <w:r>
        <w:fldChar w:fldCharType="end"/>
      </w:r>
      <w:r>
        <w:fldChar w:fldCharType="end"/>
      </w:r>
    </w:p>
    <w:p w14:paraId="74DB3342">
      <w:pPr>
        <w:pStyle w:val="29"/>
        <w:tabs>
          <w:tab w:val="right" w:leader="dot" w:pos="8640"/>
        </w:tabs>
      </w:pPr>
      <w:r>
        <w:fldChar w:fldCharType="begin"/>
      </w:r>
      <w:r>
        <w:instrText xml:space="preserve"> HYPERLINK \l _Toc19477 </w:instrText>
      </w:r>
      <w:r>
        <w:fldChar w:fldCharType="separate"/>
      </w:r>
      <w:r>
        <w:t>返回结果</w:t>
      </w:r>
      <w:r>
        <w:tab/>
      </w:r>
      <w:r>
        <w:fldChar w:fldCharType="begin"/>
      </w:r>
      <w:r>
        <w:instrText xml:space="preserve"> PAGEREF _Toc19477 \h </w:instrText>
      </w:r>
      <w:r>
        <w:fldChar w:fldCharType="separate"/>
      </w:r>
      <w:r>
        <w:t>1047</w:t>
      </w:r>
      <w:r>
        <w:fldChar w:fldCharType="end"/>
      </w:r>
      <w:r>
        <w:fldChar w:fldCharType="end"/>
      </w:r>
    </w:p>
    <w:p w14:paraId="738029D7">
      <w:pPr>
        <w:pStyle w:val="29"/>
        <w:tabs>
          <w:tab w:val="right" w:leader="dot" w:pos="8640"/>
        </w:tabs>
      </w:pPr>
      <w:r>
        <w:fldChar w:fldCharType="begin"/>
      </w:r>
      <w:r>
        <w:instrText xml:space="preserve"> HYPERLINK \l _Toc14729 </w:instrText>
      </w:r>
      <w:r>
        <w:fldChar w:fldCharType="separate"/>
      </w:r>
      <w:r>
        <w:t>返回成功示例</w:t>
      </w:r>
      <w:r>
        <w:tab/>
      </w:r>
      <w:r>
        <w:fldChar w:fldCharType="begin"/>
      </w:r>
      <w:r>
        <w:instrText xml:space="preserve"> PAGEREF _Toc14729 \h </w:instrText>
      </w:r>
      <w:r>
        <w:fldChar w:fldCharType="separate"/>
      </w:r>
      <w:r>
        <w:t>1047</w:t>
      </w:r>
      <w:r>
        <w:fldChar w:fldCharType="end"/>
      </w:r>
      <w:r>
        <w:fldChar w:fldCharType="end"/>
      </w:r>
    </w:p>
    <w:p w14:paraId="58143F38">
      <w:pPr>
        <w:pStyle w:val="29"/>
        <w:tabs>
          <w:tab w:val="right" w:leader="dot" w:pos="8640"/>
        </w:tabs>
      </w:pPr>
      <w:r>
        <w:fldChar w:fldCharType="begin"/>
      </w:r>
      <w:r>
        <w:instrText xml:space="preserve"> HYPERLINK \l _Toc15599 </w:instrText>
      </w:r>
      <w:r>
        <w:fldChar w:fldCharType="separate"/>
      </w:r>
      <w:r>
        <w:t>查询沃尔玛-广告-SB广告-广告活动</w:t>
      </w:r>
      <w:r>
        <w:tab/>
      </w:r>
      <w:r>
        <w:fldChar w:fldCharType="begin"/>
      </w:r>
      <w:r>
        <w:instrText xml:space="preserve"> PAGEREF _Toc15599 \h </w:instrText>
      </w:r>
      <w:r>
        <w:fldChar w:fldCharType="separate"/>
      </w:r>
      <w:r>
        <w:t>1048</w:t>
      </w:r>
      <w:r>
        <w:fldChar w:fldCharType="end"/>
      </w:r>
      <w:r>
        <w:fldChar w:fldCharType="end"/>
      </w:r>
    </w:p>
    <w:p w14:paraId="7523F41F">
      <w:pPr>
        <w:pStyle w:val="29"/>
        <w:tabs>
          <w:tab w:val="right" w:leader="dot" w:pos="8640"/>
        </w:tabs>
      </w:pPr>
      <w:r>
        <w:fldChar w:fldCharType="begin"/>
      </w:r>
      <w:r>
        <w:instrText xml:space="preserve"> HYPERLINK \l _Toc21294 </w:instrText>
      </w:r>
      <w:r>
        <w:fldChar w:fldCharType="separate"/>
      </w:r>
      <w:r>
        <w:t>接口信息</w:t>
      </w:r>
      <w:r>
        <w:tab/>
      </w:r>
      <w:r>
        <w:fldChar w:fldCharType="begin"/>
      </w:r>
      <w:r>
        <w:instrText xml:space="preserve"> PAGEREF _Toc21294 \h </w:instrText>
      </w:r>
      <w:r>
        <w:fldChar w:fldCharType="separate"/>
      </w:r>
      <w:r>
        <w:t>1048</w:t>
      </w:r>
      <w:r>
        <w:fldChar w:fldCharType="end"/>
      </w:r>
      <w:r>
        <w:fldChar w:fldCharType="end"/>
      </w:r>
    </w:p>
    <w:p w14:paraId="4A773C5B">
      <w:pPr>
        <w:pStyle w:val="29"/>
        <w:tabs>
          <w:tab w:val="right" w:leader="dot" w:pos="8640"/>
        </w:tabs>
      </w:pPr>
      <w:r>
        <w:fldChar w:fldCharType="begin"/>
      </w:r>
      <w:r>
        <w:instrText xml:space="preserve"> HYPERLINK \l _Toc15116 </w:instrText>
      </w:r>
      <w:r>
        <w:fldChar w:fldCharType="separate"/>
      </w:r>
      <w:r>
        <w:t>请求参数</w:t>
      </w:r>
      <w:r>
        <w:tab/>
      </w:r>
      <w:r>
        <w:fldChar w:fldCharType="begin"/>
      </w:r>
      <w:r>
        <w:instrText xml:space="preserve"> PAGEREF _Toc15116 \h </w:instrText>
      </w:r>
      <w:r>
        <w:fldChar w:fldCharType="separate"/>
      </w:r>
      <w:r>
        <w:t>1048</w:t>
      </w:r>
      <w:r>
        <w:fldChar w:fldCharType="end"/>
      </w:r>
      <w:r>
        <w:fldChar w:fldCharType="end"/>
      </w:r>
    </w:p>
    <w:p w14:paraId="0BB7B03B">
      <w:pPr>
        <w:pStyle w:val="29"/>
        <w:tabs>
          <w:tab w:val="right" w:leader="dot" w:pos="8640"/>
        </w:tabs>
      </w:pPr>
      <w:r>
        <w:fldChar w:fldCharType="begin"/>
      </w:r>
      <w:r>
        <w:instrText xml:space="preserve"> HYPERLINK \l _Toc8149 </w:instrText>
      </w:r>
      <w:r>
        <w:fldChar w:fldCharType="separate"/>
      </w:r>
      <w:r>
        <w:t>请求cURL示例</w:t>
      </w:r>
      <w:r>
        <w:tab/>
      </w:r>
      <w:r>
        <w:fldChar w:fldCharType="begin"/>
      </w:r>
      <w:r>
        <w:instrText xml:space="preserve"> PAGEREF _Toc8149 \h </w:instrText>
      </w:r>
      <w:r>
        <w:fldChar w:fldCharType="separate"/>
      </w:r>
      <w:r>
        <w:t>1048</w:t>
      </w:r>
      <w:r>
        <w:fldChar w:fldCharType="end"/>
      </w:r>
      <w:r>
        <w:fldChar w:fldCharType="end"/>
      </w:r>
    </w:p>
    <w:p w14:paraId="1A0714B1">
      <w:pPr>
        <w:pStyle w:val="29"/>
        <w:tabs>
          <w:tab w:val="right" w:leader="dot" w:pos="8640"/>
        </w:tabs>
      </w:pPr>
      <w:r>
        <w:fldChar w:fldCharType="begin"/>
      </w:r>
      <w:r>
        <w:instrText xml:space="preserve"> HYPERLINK \l _Toc1980 </w:instrText>
      </w:r>
      <w:r>
        <w:fldChar w:fldCharType="separate"/>
      </w:r>
      <w:r>
        <w:t>返回结果</w:t>
      </w:r>
      <w:r>
        <w:tab/>
      </w:r>
      <w:r>
        <w:fldChar w:fldCharType="begin"/>
      </w:r>
      <w:r>
        <w:instrText xml:space="preserve"> PAGEREF _Toc1980 \h </w:instrText>
      </w:r>
      <w:r>
        <w:fldChar w:fldCharType="separate"/>
      </w:r>
      <w:r>
        <w:t>1048</w:t>
      </w:r>
      <w:r>
        <w:fldChar w:fldCharType="end"/>
      </w:r>
      <w:r>
        <w:fldChar w:fldCharType="end"/>
      </w:r>
    </w:p>
    <w:p w14:paraId="07DEA75E">
      <w:pPr>
        <w:pStyle w:val="29"/>
        <w:tabs>
          <w:tab w:val="right" w:leader="dot" w:pos="8640"/>
        </w:tabs>
      </w:pPr>
      <w:r>
        <w:fldChar w:fldCharType="begin"/>
      </w:r>
      <w:r>
        <w:instrText xml:space="preserve"> HYPERLINK \l _Toc2796 </w:instrText>
      </w:r>
      <w:r>
        <w:fldChar w:fldCharType="separate"/>
      </w:r>
      <w:r>
        <w:t>返回成功示例</w:t>
      </w:r>
      <w:r>
        <w:tab/>
      </w:r>
      <w:r>
        <w:fldChar w:fldCharType="begin"/>
      </w:r>
      <w:r>
        <w:instrText xml:space="preserve"> PAGEREF _Toc2796 \h </w:instrText>
      </w:r>
      <w:r>
        <w:fldChar w:fldCharType="separate"/>
      </w:r>
      <w:r>
        <w:t>1048</w:t>
      </w:r>
      <w:r>
        <w:fldChar w:fldCharType="end"/>
      </w:r>
      <w:r>
        <w:fldChar w:fldCharType="end"/>
      </w:r>
    </w:p>
    <w:p w14:paraId="47568ADC">
      <w:pPr>
        <w:pStyle w:val="29"/>
        <w:tabs>
          <w:tab w:val="right" w:leader="dot" w:pos="8640"/>
        </w:tabs>
      </w:pPr>
      <w:r>
        <w:fldChar w:fldCharType="begin"/>
      </w:r>
      <w:r>
        <w:instrText xml:space="preserve"> HYPERLINK \l _Toc6046 </w:instrText>
      </w:r>
      <w:r>
        <w:fldChar w:fldCharType="separate"/>
      </w:r>
      <w:r>
        <w:t>查询沃尔玛-广告-SV广告-广告活动</w:t>
      </w:r>
      <w:r>
        <w:tab/>
      </w:r>
      <w:r>
        <w:fldChar w:fldCharType="begin"/>
      </w:r>
      <w:r>
        <w:instrText xml:space="preserve"> PAGEREF _Toc6046 \h </w:instrText>
      </w:r>
      <w:r>
        <w:fldChar w:fldCharType="separate"/>
      </w:r>
      <w:r>
        <w:t>1049</w:t>
      </w:r>
      <w:r>
        <w:fldChar w:fldCharType="end"/>
      </w:r>
      <w:r>
        <w:fldChar w:fldCharType="end"/>
      </w:r>
    </w:p>
    <w:p w14:paraId="478CBF07">
      <w:pPr>
        <w:pStyle w:val="29"/>
        <w:tabs>
          <w:tab w:val="right" w:leader="dot" w:pos="8640"/>
        </w:tabs>
      </w:pPr>
      <w:r>
        <w:fldChar w:fldCharType="begin"/>
      </w:r>
      <w:r>
        <w:instrText xml:space="preserve"> HYPERLINK \l _Toc6645 </w:instrText>
      </w:r>
      <w:r>
        <w:fldChar w:fldCharType="separate"/>
      </w:r>
      <w:r>
        <w:t>接口信息</w:t>
      </w:r>
      <w:r>
        <w:tab/>
      </w:r>
      <w:r>
        <w:fldChar w:fldCharType="begin"/>
      </w:r>
      <w:r>
        <w:instrText xml:space="preserve"> PAGEREF _Toc6645 \h </w:instrText>
      </w:r>
      <w:r>
        <w:fldChar w:fldCharType="separate"/>
      </w:r>
      <w:r>
        <w:t>1049</w:t>
      </w:r>
      <w:r>
        <w:fldChar w:fldCharType="end"/>
      </w:r>
      <w:r>
        <w:fldChar w:fldCharType="end"/>
      </w:r>
    </w:p>
    <w:p w14:paraId="34FE38B3">
      <w:pPr>
        <w:pStyle w:val="29"/>
        <w:tabs>
          <w:tab w:val="right" w:leader="dot" w:pos="8640"/>
        </w:tabs>
      </w:pPr>
      <w:r>
        <w:fldChar w:fldCharType="begin"/>
      </w:r>
      <w:r>
        <w:instrText xml:space="preserve"> HYPERLINK \l _Toc6171 </w:instrText>
      </w:r>
      <w:r>
        <w:fldChar w:fldCharType="separate"/>
      </w:r>
      <w:r>
        <w:t>请求参数</w:t>
      </w:r>
      <w:r>
        <w:tab/>
      </w:r>
      <w:r>
        <w:fldChar w:fldCharType="begin"/>
      </w:r>
      <w:r>
        <w:instrText xml:space="preserve"> PAGEREF _Toc6171 \h </w:instrText>
      </w:r>
      <w:r>
        <w:fldChar w:fldCharType="separate"/>
      </w:r>
      <w:r>
        <w:t>1049</w:t>
      </w:r>
      <w:r>
        <w:fldChar w:fldCharType="end"/>
      </w:r>
      <w:r>
        <w:fldChar w:fldCharType="end"/>
      </w:r>
    </w:p>
    <w:p w14:paraId="705A4319">
      <w:pPr>
        <w:pStyle w:val="29"/>
        <w:tabs>
          <w:tab w:val="right" w:leader="dot" w:pos="8640"/>
        </w:tabs>
      </w:pPr>
      <w:r>
        <w:fldChar w:fldCharType="begin"/>
      </w:r>
      <w:r>
        <w:instrText xml:space="preserve"> HYPERLINK \l _Toc21213 </w:instrText>
      </w:r>
      <w:r>
        <w:fldChar w:fldCharType="separate"/>
      </w:r>
      <w:r>
        <w:t>请求cURL示例</w:t>
      </w:r>
      <w:r>
        <w:tab/>
      </w:r>
      <w:r>
        <w:fldChar w:fldCharType="begin"/>
      </w:r>
      <w:r>
        <w:instrText xml:space="preserve"> PAGEREF _Toc21213 \h </w:instrText>
      </w:r>
      <w:r>
        <w:fldChar w:fldCharType="separate"/>
      </w:r>
      <w:r>
        <w:t>1049</w:t>
      </w:r>
      <w:r>
        <w:fldChar w:fldCharType="end"/>
      </w:r>
      <w:r>
        <w:fldChar w:fldCharType="end"/>
      </w:r>
    </w:p>
    <w:p w14:paraId="2D23FE89">
      <w:pPr>
        <w:pStyle w:val="29"/>
        <w:tabs>
          <w:tab w:val="right" w:leader="dot" w:pos="8640"/>
        </w:tabs>
      </w:pPr>
      <w:r>
        <w:fldChar w:fldCharType="begin"/>
      </w:r>
      <w:r>
        <w:instrText xml:space="preserve"> HYPERLINK \l _Toc29931 </w:instrText>
      </w:r>
      <w:r>
        <w:fldChar w:fldCharType="separate"/>
      </w:r>
      <w:r>
        <w:t>返回结果</w:t>
      </w:r>
      <w:r>
        <w:tab/>
      </w:r>
      <w:r>
        <w:fldChar w:fldCharType="begin"/>
      </w:r>
      <w:r>
        <w:instrText xml:space="preserve"> PAGEREF _Toc29931 \h </w:instrText>
      </w:r>
      <w:r>
        <w:fldChar w:fldCharType="separate"/>
      </w:r>
      <w:r>
        <w:t>1049</w:t>
      </w:r>
      <w:r>
        <w:fldChar w:fldCharType="end"/>
      </w:r>
      <w:r>
        <w:fldChar w:fldCharType="end"/>
      </w:r>
    </w:p>
    <w:p w14:paraId="680FE660">
      <w:pPr>
        <w:pStyle w:val="29"/>
        <w:tabs>
          <w:tab w:val="right" w:leader="dot" w:pos="8640"/>
        </w:tabs>
      </w:pPr>
      <w:r>
        <w:fldChar w:fldCharType="begin"/>
      </w:r>
      <w:r>
        <w:instrText xml:space="preserve"> HYPERLINK \l _Toc497 </w:instrText>
      </w:r>
      <w:r>
        <w:fldChar w:fldCharType="separate"/>
      </w:r>
      <w:r>
        <w:t>返回成功示例</w:t>
      </w:r>
      <w:r>
        <w:tab/>
      </w:r>
      <w:r>
        <w:fldChar w:fldCharType="begin"/>
      </w:r>
      <w:r>
        <w:instrText xml:space="preserve"> PAGEREF _Toc497 \h </w:instrText>
      </w:r>
      <w:r>
        <w:fldChar w:fldCharType="separate"/>
      </w:r>
      <w:r>
        <w:t>1050</w:t>
      </w:r>
      <w:r>
        <w:fldChar w:fldCharType="end"/>
      </w:r>
      <w:r>
        <w:fldChar w:fldCharType="end"/>
      </w:r>
    </w:p>
    <w:p w14:paraId="4CB607C2">
      <w:pPr>
        <w:pStyle w:val="29"/>
        <w:tabs>
          <w:tab w:val="right" w:leader="dot" w:pos="8640"/>
        </w:tabs>
      </w:pPr>
      <w:r>
        <w:fldChar w:fldCharType="begin"/>
      </w:r>
      <w:r>
        <w:instrText xml:space="preserve"> HYPERLINK \l _Toc698 </w:instrText>
      </w:r>
      <w:r>
        <w:fldChar w:fldCharType="separate"/>
      </w:r>
      <w:r>
        <w:t>查询沃尔玛-广告-SB广告-关键词</w:t>
      </w:r>
      <w:r>
        <w:tab/>
      </w:r>
      <w:r>
        <w:fldChar w:fldCharType="begin"/>
      </w:r>
      <w:r>
        <w:instrText xml:space="preserve"> PAGEREF _Toc698 \h </w:instrText>
      </w:r>
      <w:r>
        <w:fldChar w:fldCharType="separate"/>
      </w:r>
      <w:r>
        <w:t>1050</w:t>
      </w:r>
      <w:r>
        <w:fldChar w:fldCharType="end"/>
      </w:r>
      <w:r>
        <w:fldChar w:fldCharType="end"/>
      </w:r>
    </w:p>
    <w:p w14:paraId="39ABD1FE">
      <w:pPr>
        <w:pStyle w:val="29"/>
        <w:tabs>
          <w:tab w:val="right" w:leader="dot" w:pos="8640"/>
        </w:tabs>
      </w:pPr>
      <w:r>
        <w:fldChar w:fldCharType="begin"/>
      </w:r>
      <w:r>
        <w:instrText xml:space="preserve"> HYPERLINK \l _Toc17534 </w:instrText>
      </w:r>
      <w:r>
        <w:fldChar w:fldCharType="separate"/>
      </w:r>
      <w:r>
        <w:t>接口信息</w:t>
      </w:r>
      <w:r>
        <w:tab/>
      </w:r>
      <w:r>
        <w:fldChar w:fldCharType="begin"/>
      </w:r>
      <w:r>
        <w:instrText xml:space="preserve"> PAGEREF _Toc17534 \h </w:instrText>
      </w:r>
      <w:r>
        <w:fldChar w:fldCharType="separate"/>
      </w:r>
      <w:r>
        <w:t>1050</w:t>
      </w:r>
      <w:r>
        <w:fldChar w:fldCharType="end"/>
      </w:r>
      <w:r>
        <w:fldChar w:fldCharType="end"/>
      </w:r>
    </w:p>
    <w:p w14:paraId="112C5132">
      <w:pPr>
        <w:pStyle w:val="29"/>
        <w:tabs>
          <w:tab w:val="right" w:leader="dot" w:pos="8640"/>
        </w:tabs>
      </w:pPr>
      <w:r>
        <w:fldChar w:fldCharType="begin"/>
      </w:r>
      <w:r>
        <w:instrText xml:space="preserve"> HYPERLINK \l _Toc16329 </w:instrText>
      </w:r>
      <w:r>
        <w:fldChar w:fldCharType="separate"/>
      </w:r>
      <w:r>
        <w:t>请求参数</w:t>
      </w:r>
      <w:r>
        <w:tab/>
      </w:r>
      <w:r>
        <w:fldChar w:fldCharType="begin"/>
      </w:r>
      <w:r>
        <w:instrText xml:space="preserve"> PAGEREF _Toc16329 \h </w:instrText>
      </w:r>
      <w:r>
        <w:fldChar w:fldCharType="separate"/>
      </w:r>
      <w:r>
        <w:t>1050</w:t>
      </w:r>
      <w:r>
        <w:fldChar w:fldCharType="end"/>
      </w:r>
      <w:r>
        <w:fldChar w:fldCharType="end"/>
      </w:r>
    </w:p>
    <w:p w14:paraId="54900411">
      <w:pPr>
        <w:pStyle w:val="29"/>
        <w:tabs>
          <w:tab w:val="right" w:leader="dot" w:pos="8640"/>
        </w:tabs>
      </w:pPr>
      <w:r>
        <w:fldChar w:fldCharType="begin"/>
      </w:r>
      <w:r>
        <w:instrText xml:space="preserve"> HYPERLINK \l _Toc9562 </w:instrText>
      </w:r>
      <w:r>
        <w:fldChar w:fldCharType="separate"/>
      </w:r>
      <w:r>
        <w:t>请求cURL示例</w:t>
      </w:r>
      <w:r>
        <w:tab/>
      </w:r>
      <w:r>
        <w:fldChar w:fldCharType="begin"/>
      </w:r>
      <w:r>
        <w:instrText xml:space="preserve"> PAGEREF _Toc9562 \h </w:instrText>
      </w:r>
      <w:r>
        <w:fldChar w:fldCharType="separate"/>
      </w:r>
      <w:r>
        <w:t>1050</w:t>
      </w:r>
      <w:r>
        <w:fldChar w:fldCharType="end"/>
      </w:r>
      <w:r>
        <w:fldChar w:fldCharType="end"/>
      </w:r>
    </w:p>
    <w:p w14:paraId="1CC5B33E">
      <w:pPr>
        <w:pStyle w:val="29"/>
        <w:tabs>
          <w:tab w:val="right" w:leader="dot" w:pos="8640"/>
        </w:tabs>
      </w:pPr>
      <w:r>
        <w:fldChar w:fldCharType="begin"/>
      </w:r>
      <w:r>
        <w:instrText xml:space="preserve"> HYPERLINK \l _Toc17139 </w:instrText>
      </w:r>
      <w:r>
        <w:fldChar w:fldCharType="separate"/>
      </w:r>
      <w:r>
        <w:t>返回结果</w:t>
      </w:r>
      <w:r>
        <w:tab/>
      </w:r>
      <w:r>
        <w:fldChar w:fldCharType="begin"/>
      </w:r>
      <w:r>
        <w:instrText xml:space="preserve"> PAGEREF _Toc17139 \h </w:instrText>
      </w:r>
      <w:r>
        <w:fldChar w:fldCharType="separate"/>
      </w:r>
      <w:r>
        <w:t>1051</w:t>
      </w:r>
      <w:r>
        <w:fldChar w:fldCharType="end"/>
      </w:r>
      <w:r>
        <w:fldChar w:fldCharType="end"/>
      </w:r>
    </w:p>
    <w:p w14:paraId="37A67AA8">
      <w:pPr>
        <w:pStyle w:val="29"/>
        <w:tabs>
          <w:tab w:val="right" w:leader="dot" w:pos="8640"/>
        </w:tabs>
      </w:pPr>
      <w:r>
        <w:fldChar w:fldCharType="begin"/>
      </w:r>
      <w:r>
        <w:instrText xml:space="preserve"> HYPERLINK \l _Toc28953 </w:instrText>
      </w:r>
      <w:r>
        <w:fldChar w:fldCharType="separate"/>
      </w:r>
      <w:r>
        <w:t>返回成功示例</w:t>
      </w:r>
      <w:r>
        <w:tab/>
      </w:r>
      <w:r>
        <w:fldChar w:fldCharType="begin"/>
      </w:r>
      <w:r>
        <w:instrText xml:space="preserve"> PAGEREF _Toc28953 \h </w:instrText>
      </w:r>
      <w:r>
        <w:fldChar w:fldCharType="separate"/>
      </w:r>
      <w:r>
        <w:t>1051</w:t>
      </w:r>
      <w:r>
        <w:fldChar w:fldCharType="end"/>
      </w:r>
      <w:r>
        <w:fldChar w:fldCharType="end"/>
      </w:r>
    </w:p>
    <w:p w14:paraId="3D970CD4">
      <w:pPr>
        <w:pStyle w:val="29"/>
        <w:tabs>
          <w:tab w:val="right" w:leader="dot" w:pos="8640"/>
        </w:tabs>
      </w:pPr>
      <w:r>
        <w:fldChar w:fldCharType="begin"/>
      </w:r>
      <w:r>
        <w:instrText xml:space="preserve"> HYPERLINK \l _Toc29333 </w:instrText>
      </w:r>
      <w:r>
        <w:fldChar w:fldCharType="separate"/>
      </w:r>
      <w:r>
        <w:t>查询沃尔玛-广告-SP广告-关键词</w:t>
      </w:r>
      <w:r>
        <w:tab/>
      </w:r>
      <w:r>
        <w:fldChar w:fldCharType="begin"/>
      </w:r>
      <w:r>
        <w:instrText xml:space="preserve"> PAGEREF _Toc29333 \h </w:instrText>
      </w:r>
      <w:r>
        <w:fldChar w:fldCharType="separate"/>
      </w:r>
      <w:r>
        <w:t>1051</w:t>
      </w:r>
      <w:r>
        <w:fldChar w:fldCharType="end"/>
      </w:r>
      <w:r>
        <w:fldChar w:fldCharType="end"/>
      </w:r>
    </w:p>
    <w:p w14:paraId="173A6BEA">
      <w:pPr>
        <w:pStyle w:val="29"/>
        <w:tabs>
          <w:tab w:val="right" w:leader="dot" w:pos="8640"/>
        </w:tabs>
      </w:pPr>
      <w:r>
        <w:fldChar w:fldCharType="begin"/>
      </w:r>
      <w:r>
        <w:instrText xml:space="preserve"> HYPERLINK \l _Toc8646 </w:instrText>
      </w:r>
      <w:r>
        <w:fldChar w:fldCharType="separate"/>
      </w:r>
      <w:r>
        <w:t>接口信息</w:t>
      </w:r>
      <w:r>
        <w:tab/>
      </w:r>
      <w:r>
        <w:fldChar w:fldCharType="begin"/>
      </w:r>
      <w:r>
        <w:instrText xml:space="preserve"> PAGEREF _Toc8646 \h </w:instrText>
      </w:r>
      <w:r>
        <w:fldChar w:fldCharType="separate"/>
      </w:r>
      <w:r>
        <w:t>1051</w:t>
      </w:r>
      <w:r>
        <w:fldChar w:fldCharType="end"/>
      </w:r>
      <w:r>
        <w:fldChar w:fldCharType="end"/>
      </w:r>
    </w:p>
    <w:p w14:paraId="035826B0">
      <w:pPr>
        <w:pStyle w:val="29"/>
        <w:tabs>
          <w:tab w:val="right" w:leader="dot" w:pos="8640"/>
        </w:tabs>
      </w:pPr>
      <w:r>
        <w:fldChar w:fldCharType="begin"/>
      </w:r>
      <w:r>
        <w:instrText xml:space="preserve"> HYPERLINK \l _Toc13051 </w:instrText>
      </w:r>
      <w:r>
        <w:fldChar w:fldCharType="separate"/>
      </w:r>
      <w:r>
        <w:t>请求参数</w:t>
      </w:r>
      <w:r>
        <w:tab/>
      </w:r>
      <w:r>
        <w:fldChar w:fldCharType="begin"/>
      </w:r>
      <w:r>
        <w:instrText xml:space="preserve"> PAGEREF _Toc13051 \h </w:instrText>
      </w:r>
      <w:r>
        <w:fldChar w:fldCharType="separate"/>
      </w:r>
      <w:r>
        <w:t>1051</w:t>
      </w:r>
      <w:r>
        <w:fldChar w:fldCharType="end"/>
      </w:r>
      <w:r>
        <w:fldChar w:fldCharType="end"/>
      </w:r>
    </w:p>
    <w:p w14:paraId="6D039E1E">
      <w:pPr>
        <w:pStyle w:val="29"/>
        <w:tabs>
          <w:tab w:val="right" w:leader="dot" w:pos="8640"/>
        </w:tabs>
      </w:pPr>
      <w:r>
        <w:fldChar w:fldCharType="begin"/>
      </w:r>
      <w:r>
        <w:instrText xml:space="preserve"> HYPERLINK \l _Toc13810 </w:instrText>
      </w:r>
      <w:r>
        <w:fldChar w:fldCharType="separate"/>
      </w:r>
      <w:r>
        <w:t>请求cURL示例</w:t>
      </w:r>
      <w:r>
        <w:tab/>
      </w:r>
      <w:r>
        <w:fldChar w:fldCharType="begin"/>
      </w:r>
      <w:r>
        <w:instrText xml:space="preserve"> PAGEREF _Toc13810 \h </w:instrText>
      </w:r>
      <w:r>
        <w:fldChar w:fldCharType="separate"/>
      </w:r>
      <w:r>
        <w:t>1051</w:t>
      </w:r>
      <w:r>
        <w:fldChar w:fldCharType="end"/>
      </w:r>
      <w:r>
        <w:fldChar w:fldCharType="end"/>
      </w:r>
    </w:p>
    <w:p w14:paraId="0D62A01F">
      <w:pPr>
        <w:pStyle w:val="29"/>
        <w:tabs>
          <w:tab w:val="right" w:leader="dot" w:pos="8640"/>
        </w:tabs>
      </w:pPr>
      <w:r>
        <w:fldChar w:fldCharType="begin"/>
      </w:r>
      <w:r>
        <w:instrText xml:space="preserve"> HYPERLINK \l _Toc4214 </w:instrText>
      </w:r>
      <w:r>
        <w:fldChar w:fldCharType="separate"/>
      </w:r>
      <w:r>
        <w:t>返回结果</w:t>
      </w:r>
      <w:r>
        <w:tab/>
      </w:r>
      <w:r>
        <w:fldChar w:fldCharType="begin"/>
      </w:r>
      <w:r>
        <w:instrText xml:space="preserve"> PAGEREF _Toc4214 \h </w:instrText>
      </w:r>
      <w:r>
        <w:fldChar w:fldCharType="separate"/>
      </w:r>
      <w:r>
        <w:t>1052</w:t>
      </w:r>
      <w:r>
        <w:fldChar w:fldCharType="end"/>
      </w:r>
      <w:r>
        <w:fldChar w:fldCharType="end"/>
      </w:r>
    </w:p>
    <w:p w14:paraId="1BA135EC">
      <w:pPr>
        <w:pStyle w:val="29"/>
        <w:tabs>
          <w:tab w:val="right" w:leader="dot" w:pos="8640"/>
        </w:tabs>
      </w:pPr>
      <w:r>
        <w:fldChar w:fldCharType="begin"/>
      </w:r>
      <w:r>
        <w:instrText xml:space="preserve"> HYPERLINK \l _Toc290 </w:instrText>
      </w:r>
      <w:r>
        <w:fldChar w:fldCharType="separate"/>
      </w:r>
      <w:r>
        <w:t>返回成功示例</w:t>
      </w:r>
      <w:r>
        <w:tab/>
      </w:r>
      <w:r>
        <w:fldChar w:fldCharType="begin"/>
      </w:r>
      <w:r>
        <w:instrText xml:space="preserve"> PAGEREF _Toc290 \h </w:instrText>
      </w:r>
      <w:r>
        <w:fldChar w:fldCharType="separate"/>
      </w:r>
      <w:r>
        <w:t>1052</w:t>
      </w:r>
      <w:r>
        <w:fldChar w:fldCharType="end"/>
      </w:r>
      <w:r>
        <w:fldChar w:fldCharType="end"/>
      </w:r>
    </w:p>
    <w:p w14:paraId="66C5D0E7">
      <w:pPr>
        <w:pStyle w:val="29"/>
        <w:tabs>
          <w:tab w:val="right" w:leader="dot" w:pos="8640"/>
        </w:tabs>
      </w:pPr>
      <w:r>
        <w:fldChar w:fldCharType="begin"/>
      </w:r>
      <w:r>
        <w:instrText xml:space="preserve"> HYPERLINK \l _Toc28452 </w:instrText>
      </w:r>
      <w:r>
        <w:fldChar w:fldCharType="separate"/>
      </w:r>
      <w:r>
        <w:t>查询沃尔玛-广告-SV广告-关键词</w:t>
      </w:r>
      <w:r>
        <w:tab/>
      </w:r>
      <w:r>
        <w:fldChar w:fldCharType="begin"/>
      </w:r>
      <w:r>
        <w:instrText xml:space="preserve"> PAGEREF _Toc28452 \h </w:instrText>
      </w:r>
      <w:r>
        <w:fldChar w:fldCharType="separate"/>
      </w:r>
      <w:r>
        <w:t>1052</w:t>
      </w:r>
      <w:r>
        <w:fldChar w:fldCharType="end"/>
      </w:r>
      <w:r>
        <w:fldChar w:fldCharType="end"/>
      </w:r>
    </w:p>
    <w:p w14:paraId="63C43186">
      <w:pPr>
        <w:pStyle w:val="29"/>
        <w:tabs>
          <w:tab w:val="right" w:leader="dot" w:pos="8640"/>
        </w:tabs>
      </w:pPr>
      <w:r>
        <w:fldChar w:fldCharType="begin"/>
      </w:r>
      <w:r>
        <w:instrText xml:space="preserve"> HYPERLINK \l _Toc25340 </w:instrText>
      </w:r>
      <w:r>
        <w:fldChar w:fldCharType="separate"/>
      </w:r>
      <w:r>
        <w:t>接口信息</w:t>
      </w:r>
      <w:r>
        <w:tab/>
      </w:r>
      <w:r>
        <w:fldChar w:fldCharType="begin"/>
      </w:r>
      <w:r>
        <w:instrText xml:space="preserve"> PAGEREF _Toc25340 \h </w:instrText>
      </w:r>
      <w:r>
        <w:fldChar w:fldCharType="separate"/>
      </w:r>
      <w:r>
        <w:t>1052</w:t>
      </w:r>
      <w:r>
        <w:fldChar w:fldCharType="end"/>
      </w:r>
      <w:r>
        <w:fldChar w:fldCharType="end"/>
      </w:r>
    </w:p>
    <w:p w14:paraId="2C7C7D3F">
      <w:pPr>
        <w:pStyle w:val="29"/>
        <w:tabs>
          <w:tab w:val="right" w:leader="dot" w:pos="8640"/>
        </w:tabs>
      </w:pPr>
      <w:r>
        <w:fldChar w:fldCharType="begin"/>
      </w:r>
      <w:r>
        <w:instrText xml:space="preserve"> HYPERLINK \l _Toc5137 </w:instrText>
      </w:r>
      <w:r>
        <w:fldChar w:fldCharType="separate"/>
      </w:r>
      <w:r>
        <w:t>请求参数</w:t>
      </w:r>
      <w:r>
        <w:tab/>
      </w:r>
      <w:r>
        <w:fldChar w:fldCharType="begin"/>
      </w:r>
      <w:r>
        <w:instrText xml:space="preserve"> PAGEREF _Toc5137 \h </w:instrText>
      </w:r>
      <w:r>
        <w:fldChar w:fldCharType="separate"/>
      </w:r>
      <w:r>
        <w:t>1052</w:t>
      </w:r>
      <w:r>
        <w:fldChar w:fldCharType="end"/>
      </w:r>
      <w:r>
        <w:fldChar w:fldCharType="end"/>
      </w:r>
    </w:p>
    <w:p w14:paraId="1143405B">
      <w:pPr>
        <w:pStyle w:val="29"/>
        <w:tabs>
          <w:tab w:val="right" w:leader="dot" w:pos="8640"/>
        </w:tabs>
      </w:pPr>
      <w:r>
        <w:fldChar w:fldCharType="begin"/>
      </w:r>
      <w:r>
        <w:instrText xml:space="preserve"> HYPERLINK \l _Toc18540 </w:instrText>
      </w:r>
      <w:r>
        <w:fldChar w:fldCharType="separate"/>
      </w:r>
      <w:r>
        <w:t>请求cURL示例</w:t>
      </w:r>
      <w:r>
        <w:tab/>
      </w:r>
      <w:r>
        <w:fldChar w:fldCharType="begin"/>
      </w:r>
      <w:r>
        <w:instrText xml:space="preserve"> PAGEREF _Toc18540 \h </w:instrText>
      </w:r>
      <w:r>
        <w:fldChar w:fldCharType="separate"/>
      </w:r>
      <w:r>
        <w:t>1052</w:t>
      </w:r>
      <w:r>
        <w:fldChar w:fldCharType="end"/>
      </w:r>
      <w:r>
        <w:fldChar w:fldCharType="end"/>
      </w:r>
    </w:p>
    <w:p w14:paraId="04132524">
      <w:pPr>
        <w:pStyle w:val="29"/>
        <w:tabs>
          <w:tab w:val="right" w:leader="dot" w:pos="8640"/>
        </w:tabs>
      </w:pPr>
      <w:r>
        <w:fldChar w:fldCharType="begin"/>
      </w:r>
      <w:r>
        <w:instrText xml:space="preserve"> HYPERLINK \l _Toc19515 </w:instrText>
      </w:r>
      <w:r>
        <w:fldChar w:fldCharType="separate"/>
      </w:r>
      <w:r>
        <w:t>返回结果</w:t>
      </w:r>
      <w:r>
        <w:tab/>
      </w:r>
      <w:r>
        <w:fldChar w:fldCharType="begin"/>
      </w:r>
      <w:r>
        <w:instrText xml:space="preserve"> PAGEREF _Toc19515 \h </w:instrText>
      </w:r>
      <w:r>
        <w:fldChar w:fldCharType="separate"/>
      </w:r>
      <w:r>
        <w:t>1053</w:t>
      </w:r>
      <w:r>
        <w:fldChar w:fldCharType="end"/>
      </w:r>
      <w:r>
        <w:fldChar w:fldCharType="end"/>
      </w:r>
    </w:p>
    <w:p w14:paraId="4A215FDE">
      <w:pPr>
        <w:pStyle w:val="29"/>
        <w:tabs>
          <w:tab w:val="right" w:leader="dot" w:pos="8640"/>
        </w:tabs>
      </w:pPr>
      <w:r>
        <w:fldChar w:fldCharType="begin"/>
      </w:r>
      <w:r>
        <w:instrText xml:space="preserve"> HYPERLINK \l _Toc14105 </w:instrText>
      </w:r>
      <w:r>
        <w:fldChar w:fldCharType="separate"/>
      </w:r>
      <w:r>
        <w:t>返回成功示例</w:t>
      </w:r>
      <w:r>
        <w:tab/>
      </w:r>
      <w:r>
        <w:fldChar w:fldCharType="begin"/>
      </w:r>
      <w:r>
        <w:instrText xml:space="preserve"> PAGEREF _Toc14105 \h </w:instrText>
      </w:r>
      <w:r>
        <w:fldChar w:fldCharType="separate"/>
      </w:r>
      <w:r>
        <w:t>1053</w:t>
      </w:r>
      <w:r>
        <w:fldChar w:fldCharType="end"/>
      </w:r>
      <w:r>
        <w:fldChar w:fldCharType="end"/>
      </w:r>
    </w:p>
    <w:p w14:paraId="0D01417A">
      <w:pPr>
        <w:pStyle w:val="29"/>
        <w:tabs>
          <w:tab w:val="right" w:leader="dot" w:pos="8640"/>
        </w:tabs>
      </w:pPr>
      <w:r>
        <w:fldChar w:fldCharType="begin"/>
      </w:r>
      <w:r>
        <w:instrText xml:space="preserve"> HYPERLINK \l _Toc18636 </w:instrText>
      </w:r>
      <w:r>
        <w:fldChar w:fldCharType="separate"/>
      </w:r>
      <w:r>
        <w:t>查询沃尔玛-广告-SB广告-页面类型</w:t>
      </w:r>
      <w:r>
        <w:tab/>
      </w:r>
      <w:r>
        <w:fldChar w:fldCharType="begin"/>
      </w:r>
      <w:r>
        <w:instrText xml:space="preserve"> PAGEREF _Toc18636 \h </w:instrText>
      </w:r>
      <w:r>
        <w:fldChar w:fldCharType="separate"/>
      </w:r>
      <w:r>
        <w:t>1053</w:t>
      </w:r>
      <w:r>
        <w:fldChar w:fldCharType="end"/>
      </w:r>
      <w:r>
        <w:fldChar w:fldCharType="end"/>
      </w:r>
    </w:p>
    <w:p w14:paraId="366F6D5E">
      <w:pPr>
        <w:pStyle w:val="29"/>
        <w:tabs>
          <w:tab w:val="right" w:leader="dot" w:pos="8640"/>
        </w:tabs>
      </w:pPr>
      <w:r>
        <w:fldChar w:fldCharType="begin"/>
      </w:r>
      <w:r>
        <w:instrText xml:space="preserve"> HYPERLINK \l _Toc15675 </w:instrText>
      </w:r>
      <w:r>
        <w:fldChar w:fldCharType="separate"/>
      </w:r>
      <w:r>
        <w:t>接口信息</w:t>
      </w:r>
      <w:r>
        <w:tab/>
      </w:r>
      <w:r>
        <w:fldChar w:fldCharType="begin"/>
      </w:r>
      <w:r>
        <w:instrText xml:space="preserve"> PAGEREF _Toc15675 \h </w:instrText>
      </w:r>
      <w:r>
        <w:fldChar w:fldCharType="separate"/>
      </w:r>
      <w:r>
        <w:t>1053</w:t>
      </w:r>
      <w:r>
        <w:fldChar w:fldCharType="end"/>
      </w:r>
      <w:r>
        <w:fldChar w:fldCharType="end"/>
      </w:r>
    </w:p>
    <w:p w14:paraId="1F441DC3">
      <w:pPr>
        <w:pStyle w:val="29"/>
        <w:tabs>
          <w:tab w:val="right" w:leader="dot" w:pos="8640"/>
        </w:tabs>
      </w:pPr>
      <w:r>
        <w:fldChar w:fldCharType="begin"/>
      </w:r>
      <w:r>
        <w:instrText xml:space="preserve"> HYPERLINK \l _Toc16903 </w:instrText>
      </w:r>
      <w:r>
        <w:fldChar w:fldCharType="separate"/>
      </w:r>
      <w:r>
        <w:t>请求参数</w:t>
      </w:r>
      <w:r>
        <w:tab/>
      </w:r>
      <w:r>
        <w:fldChar w:fldCharType="begin"/>
      </w:r>
      <w:r>
        <w:instrText xml:space="preserve"> PAGEREF _Toc16903 \h </w:instrText>
      </w:r>
      <w:r>
        <w:fldChar w:fldCharType="separate"/>
      </w:r>
      <w:r>
        <w:t>1053</w:t>
      </w:r>
      <w:r>
        <w:fldChar w:fldCharType="end"/>
      </w:r>
      <w:r>
        <w:fldChar w:fldCharType="end"/>
      </w:r>
    </w:p>
    <w:p w14:paraId="09CD792B">
      <w:pPr>
        <w:pStyle w:val="29"/>
        <w:tabs>
          <w:tab w:val="right" w:leader="dot" w:pos="8640"/>
        </w:tabs>
      </w:pPr>
      <w:r>
        <w:fldChar w:fldCharType="begin"/>
      </w:r>
      <w:r>
        <w:instrText xml:space="preserve"> HYPERLINK \l _Toc12619 </w:instrText>
      </w:r>
      <w:r>
        <w:fldChar w:fldCharType="separate"/>
      </w:r>
      <w:r>
        <w:t>请求cURL示例</w:t>
      </w:r>
      <w:r>
        <w:tab/>
      </w:r>
      <w:r>
        <w:fldChar w:fldCharType="begin"/>
      </w:r>
      <w:r>
        <w:instrText xml:space="preserve"> PAGEREF _Toc12619 \h </w:instrText>
      </w:r>
      <w:r>
        <w:fldChar w:fldCharType="separate"/>
      </w:r>
      <w:r>
        <w:t>1053</w:t>
      </w:r>
      <w:r>
        <w:fldChar w:fldCharType="end"/>
      </w:r>
      <w:r>
        <w:fldChar w:fldCharType="end"/>
      </w:r>
    </w:p>
    <w:p w14:paraId="6EA7ED08">
      <w:pPr>
        <w:pStyle w:val="29"/>
        <w:tabs>
          <w:tab w:val="right" w:leader="dot" w:pos="8640"/>
        </w:tabs>
      </w:pPr>
      <w:r>
        <w:fldChar w:fldCharType="begin"/>
      </w:r>
      <w:r>
        <w:instrText xml:space="preserve"> HYPERLINK \l _Toc16057 </w:instrText>
      </w:r>
      <w:r>
        <w:fldChar w:fldCharType="separate"/>
      </w:r>
      <w:r>
        <w:t>返回结果</w:t>
      </w:r>
      <w:r>
        <w:tab/>
      </w:r>
      <w:r>
        <w:fldChar w:fldCharType="begin"/>
      </w:r>
      <w:r>
        <w:instrText xml:space="preserve"> PAGEREF _Toc16057 \h </w:instrText>
      </w:r>
      <w:r>
        <w:fldChar w:fldCharType="separate"/>
      </w:r>
      <w:r>
        <w:t>1054</w:t>
      </w:r>
      <w:r>
        <w:fldChar w:fldCharType="end"/>
      </w:r>
      <w:r>
        <w:fldChar w:fldCharType="end"/>
      </w:r>
    </w:p>
    <w:p w14:paraId="3AC0BFCE">
      <w:pPr>
        <w:pStyle w:val="29"/>
        <w:tabs>
          <w:tab w:val="right" w:leader="dot" w:pos="8640"/>
        </w:tabs>
      </w:pPr>
      <w:r>
        <w:fldChar w:fldCharType="begin"/>
      </w:r>
      <w:r>
        <w:instrText xml:space="preserve"> HYPERLINK \l _Toc18480 </w:instrText>
      </w:r>
      <w:r>
        <w:fldChar w:fldCharType="separate"/>
      </w:r>
      <w:r>
        <w:t>返回成功示例</w:t>
      </w:r>
      <w:r>
        <w:tab/>
      </w:r>
      <w:r>
        <w:fldChar w:fldCharType="begin"/>
      </w:r>
      <w:r>
        <w:instrText xml:space="preserve"> PAGEREF _Toc18480 \h </w:instrText>
      </w:r>
      <w:r>
        <w:fldChar w:fldCharType="separate"/>
      </w:r>
      <w:r>
        <w:t>1054</w:t>
      </w:r>
      <w:r>
        <w:fldChar w:fldCharType="end"/>
      </w:r>
      <w:r>
        <w:fldChar w:fldCharType="end"/>
      </w:r>
    </w:p>
    <w:p w14:paraId="24D00484">
      <w:pPr>
        <w:pStyle w:val="29"/>
        <w:tabs>
          <w:tab w:val="right" w:leader="dot" w:pos="8640"/>
        </w:tabs>
      </w:pPr>
      <w:r>
        <w:fldChar w:fldCharType="begin"/>
      </w:r>
      <w:r>
        <w:instrText xml:space="preserve"> HYPERLINK \l _Toc3127 </w:instrText>
      </w:r>
      <w:r>
        <w:fldChar w:fldCharType="separate"/>
      </w:r>
      <w:r>
        <w:t>查询沃尔玛-广告-SV广告-页面类型</w:t>
      </w:r>
      <w:r>
        <w:tab/>
      </w:r>
      <w:r>
        <w:fldChar w:fldCharType="begin"/>
      </w:r>
      <w:r>
        <w:instrText xml:space="preserve"> PAGEREF _Toc3127 \h </w:instrText>
      </w:r>
      <w:r>
        <w:fldChar w:fldCharType="separate"/>
      </w:r>
      <w:r>
        <w:t>1054</w:t>
      </w:r>
      <w:r>
        <w:fldChar w:fldCharType="end"/>
      </w:r>
      <w:r>
        <w:fldChar w:fldCharType="end"/>
      </w:r>
    </w:p>
    <w:p w14:paraId="3ECBBF9C">
      <w:pPr>
        <w:pStyle w:val="29"/>
        <w:tabs>
          <w:tab w:val="right" w:leader="dot" w:pos="8640"/>
        </w:tabs>
      </w:pPr>
      <w:r>
        <w:fldChar w:fldCharType="begin"/>
      </w:r>
      <w:r>
        <w:instrText xml:space="preserve"> HYPERLINK \l _Toc32210 </w:instrText>
      </w:r>
      <w:r>
        <w:fldChar w:fldCharType="separate"/>
      </w:r>
      <w:r>
        <w:t>接口信息</w:t>
      </w:r>
      <w:r>
        <w:tab/>
      </w:r>
      <w:r>
        <w:fldChar w:fldCharType="begin"/>
      </w:r>
      <w:r>
        <w:instrText xml:space="preserve"> PAGEREF _Toc32210 \h </w:instrText>
      </w:r>
      <w:r>
        <w:fldChar w:fldCharType="separate"/>
      </w:r>
      <w:r>
        <w:t>1055</w:t>
      </w:r>
      <w:r>
        <w:fldChar w:fldCharType="end"/>
      </w:r>
      <w:r>
        <w:fldChar w:fldCharType="end"/>
      </w:r>
    </w:p>
    <w:p w14:paraId="5ADD25B0">
      <w:pPr>
        <w:pStyle w:val="29"/>
        <w:tabs>
          <w:tab w:val="right" w:leader="dot" w:pos="8640"/>
        </w:tabs>
      </w:pPr>
      <w:r>
        <w:fldChar w:fldCharType="begin"/>
      </w:r>
      <w:r>
        <w:instrText xml:space="preserve"> HYPERLINK \l _Toc4899 </w:instrText>
      </w:r>
      <w:r>
        <w:fldChar w:fldCharType="separate"/>
      </w:r>
      <w:r>
        <w:t>请求参数</w:t>
      </w:r>
      <w:r>
        <w:tab/>
      </w:r>
      <w:r>
        <w:fldChar w:fldCharType="begin"/>
      </w:r>
      <w:r>
        <w:instrText xml:space="preserve"> PAGEREF _Toc4899 \h </w:instrText>
      </w:r>
      <w:r>
        <w:fldChar w:fldCharType="separate"/>
      </w:r>
      <w:r>
        <w:t>1055</w:t>
      </w:r>
      <w:r>
        <w:fldChar w:fldCharType="end"/>
      </w:r>
      <w:r>
        <w:fldChar w:fldCharType="end"/>
      </w:r>
    </w:p>
    <w:p w14:paraId="58603544">
      <w:pPr>
        <w:pStyle w:val="29"/>
        <w:tabs>
          <w:tab w:val="right" w:leader="dot" w:pos="8640"/>
        </w:tabs>
      </w:pPr>
      <w:r>
        <w:fldChar w:fldCharType="begin"/>
      </w:r>
      <w:r>
        <w:instrText xml:space="preserve"> HYPERLINK \l _Toc27446 </w:instrText>
      </w:r>
      <w:r>
        <w:fldChar w:fldCharType="separate"/>
      </w:r>
      <w:r>
        <w:t>请求cURL示例</w:t>
      </w:r>
      <w:r>
        <w:tab/>
      </w:r>
      <w:r>
        <w:fldChar w:fldCharType="begin"/>
      </w:r>
      <w:r>
        <w:instrText xml:space="preserve"> PAGEREF _Toc27446 \h </w:instrText>
      </w:r>
      <w:r>
        <w:fldChar w:fldCharType="separate"/>
      </w:r>
      <w:r>
        <w:t>1055</w:t>
      </w:r>
      <w:r>
        <w:fldChar w:fldCharType="end"/>
      </w:r>
      <w:r>
        <w:fldChar w:fldCharType="end"/>
      </w:r>
    </w:p>
    <w:p w14:paraId="07CB406F">
      <w:pPr>
        <w:pStyle w:val="29"/>
        <w:tabs>
          <w:tab w:val="right" w:leader="dot" w:pos="8640"/>
        </w:tabs>
      </w:pPr>
      <w:r>
        <w:fldChar w:fldCharType="begin"/>
      </w:r>
      <w:r>
        <w:instrText xml:space="preserve"> HYPERLINK \l _Toc22424 </w:instrText>
      </w:r>
      <w:r>
        <w:fldChar w:fldCharType="separate"/>
      </w:r>
      <w:r>
        <w:t>返回结果</w:t>
      </w:r>
      <w:r>
        <w:tab/>
      </w:r>
      <w:r>
        <w:fldChar w:fldCharType="begin"/>
      </w:r>
      <w:r>
        <w:instrText xml:space="preserve"> PAGEREF _Toc22424 \h </w:instrText>
      </w:r>
      <w:r>
        <w:fldChar w:fldCharType="separate"/>
      </w:r>
      <w:r>
        <w:t>1055</w:t>
      </w:r>
      <w:r>
        <w:fldChar w:fldCharType="end"/>
      </w:r>
      <w:r>
        <w:fldChar w:fldCharType="end"/>
      </w:r>
    </w:p>
    <w:p w14:paraId="2219EC5C">
      <w:pPr>
        <w:pStyle w:val="29"/>
        <w:tabs>
          <w:tab w:val="right" w:leader="dot" w:pos="8640"/>
        </w:tabs>
      </w:pPr>
      <w:r>
        <w:fldChar w:fldCharType="begin"/>
      </w:r>
      <w:r>
        <w:instrText xml:space="preserve"> HYPERLINK \l _Toc16020 </w:instrText>
      </w:r>
      <w:r>
        <w:fldChar w:fldCharType="separate"/>
      </w:r>
      <w:r>
        <w:t>返回成功示例</w:t>
      </w:r>
      <w:r>
        <w:tab/>
      </w:r>
      <w:r>
        <w:fldChar w:fldCharType="begin"/>
      </w:r>
      <w:r>
        <w:instrText xml:space="preserve"> PAGEREF _Toc16020 \h </w:instrText>
      </w:r>
      <w:r>
        <w:fldChar w:fldCharType="separate"/>
      </w:r>
      <w:r>
        <w:t>1055</w:t>
      </w:r>
      <w:r>
        <w:fldChar w:fldCharType="end"/>
      </w:r>
      <w:r>
        <w:fldChar w:fldCharType="end"/>
      </w:r>
    </w:p>
    <w:p w14:paraId="6E5440DF">
      <w:pPr>
        <w:pStyle w:val="29"/>
        <w:tabs>
          <w:tab w:val="right" w:leader="dot" w:pos="8640"/>
        </w:tabs>
      </w:pPr>
      <w:r>
        <w:fldChar w:fldCharType="begin"/>
      </w:r>
      <w:r>
        <w:instrText xml:space="preserve"> HYPERLINK \l _Toc10087 </w:instrText>
      </w:r>
      <w:r>
        <w:fldChar w:fldCharType="separate"/>
      </w:r>
      <w:r>
        <w:t>查询沃尔玛-广告-SB广告-平台</w:t>
      </w:r>
      <w:r>
        <w:tab/>
      </w:r>
      <w:r>
        <w:fldChar w:fldCharType="begin"/>
      </w:r>
      <w:r>
        <w:instrText xml:space="preserve"> PAGEREF _Toc10087 \h </w:instrText>
      </w:r>
      <w:r>
        <w:fldChar w:fldCharType="separate"/>
      </w:r>
      <w:r>
        <w:t>1056</w:t>
      </w:r>
      <w:r>
        <w:fldChar w:fldCharType="end"/>
      </w:r>
      <w:r>
        <w:fldChar w:fldCharType="end"/>
      </w:r>
    </w:p>
    <w:p w14:paraId="70C80127">
      <w:pPr>
        <w:pStyle w:val="29"/>
        <w:tabs>
          <w:tab w:val="right" w:leader="dot" w:pos="8640"/>
        </w:tabs>
      </w:pPr>
      <w:r>
        <w:fldChar w:fldCharType="begin"/>
      </w:r>
      <w:r>
        <w:instrText xml:space="preserve"> HYPERLINK \l _Toc27911 </w:instrText>
      </w:r>
      <w:r>
        <w:fldChar w:fldCharType="separate"/>
      </w:r>
      <w:r>
        <w:t>接口信息</w:t>
      </w:r>
      <w:r>
        <w:tab/>
      </w:r>
      <w:r>
        <w:fldChar w:fldCharType="begin"/>
      </w:r>
      <w:r>
        <w:instrText xml:space="preserve"> PAGEREF _Toc27911 \h </w:instrText>
      </w:r>
      <w:r>
        <w:fldChar w:fldCharType="separate"/>
      </w:r>
      <w:r>
        <w:t>1056</w:t>
      </w:r>
      <w:r>
        <w:fldChar w:fldCharType="end"/>
      </w:r>
      <w:r>
        <w:fldChar w:fldCharType="end"/>
      </w:r>
    </w:p>
    <w:p w14:paraId="17892825">
      <w:pPr>
        <w:pStyle w:val="29"/>
        <w:tabs>
          <w:tab w:val="right" w:leader="dot" w:pos="8640"/>
        </w:tabs>
      </w:pPr>
      <w:r>
        <w:fldChar w:fldCharType="begin"/>
      </w:r>
      <w:r>
        <w:instrText xml:space="preserve"> HYPERLINK \l _Toc20363 </w:instrText>
      </w:r>
      <w:r>
        <w:fldChar w:fldCharType="separate"/>
      </w:r>
      <w:r>
        <w:t>请求参数</w:t>
      </w:r>
      <w:r>
        <w:tab/>
      </w:r>
      <w:r>
        <w:fldChar w:fldCharType="begin"/>
      </w:r>
      <w:r>
        <w:instrText xml:space="preserve"> PAGEREF _Toc20363 \h </w:instrText>
      </w:r>
      <w:r>
        <w:fldChar w:fldCharType="separate"/>
      </w:r>
      <w:r>
        <w:t>1056</w:t>
      </w:r>
      <w:r>
        <w:fldChar w:fldCharType="end"/>
      </w:r>
      <w:r>
        <w:fldChar w:fldCharType="end"/>
      </w:r>
    </w:p>
    <w:p w14:paraId="7DBE4B2E">
      <w:pPr>
        <w:pStyle w:val="29"/>
        <w:tabs>
          <w:tab w:val="right" w:leader="dot" w:pos="8640"/>
        </w:tabs>
      </w:pPr>
      <w:r>
        <w:fldChar w:fldCharType="begin"/>
      </w:r>
      <w:r>
        <w:instrText xml:space="preserve"> HYPERLINK \l _Toc12994 </w:instrText>
      </w:r>
      <w:r>
        <w:fldChar w:fldCharType="separate"/>
      </w:r>
      <w:r>
        <w:t>请求cURL示例</w:t>
      </w:r>
      <w:r>
        <w:tab/>
      </w:r>
      <w:r>
        <w:fldChar w:fldCharType="begin"/>
      </w:r>
      <w:r>
        <w:instrText xml:space="preserve"> PAGEREF _Toc12994 \h </w:instrText>
      </w:r>
      <w:r>
        <w:fldChar w:fldCharType="separate"/>
      </w:r>
      <w:r>
        <w:t>1056</w:t>
      </w:r>
      <w:r>
        <w:fldChar w:fldCharType="end"/>
      </w:r>
      <w:r>
        <w:fldChar w:fldCharType="end"/>
      </w:r>
    </w:p>
    <w:p w14:paraId="0D092936">
      <w:pPr>
        <w:pStyle w:val="29"/>
        <w:tabs>
          <w:tab w:val="right" w:leader="dot" w:pos="8640"/>
        </w:tabs>
      </w:pPr>
      <w:r>
        <w:fldChar w:fldCharType="begin"/>
      </w:r>
      <w:r>
        <w:instrText xml:space="preserve"> HYPERLINK \l _Toc14853 </w:instrText>
      </w:r>
      <w:r>
        <w:fldChar w:fldCharType="separate"/>
      </w:r>
      <w:r>
        <w:t>返回结果</w:t>
      </w:r>
      <w:r>
        <w:tab/>
      </w:r>
      <w:r>
        <w:fldChar w:fldCharType="begin"/>
      </w:r>
      <w:r>
        <w:instrText xml:space="preserve"> PAGEREF _Toc14853 \h </w:instrText>
      </w:r>
      <w:r>
        <w:fldChar w:fldCharType="separate"/>
      </w:r>
      <w:r>
        <w:t>1056</w:t>
      </w:r>
      <w:r>
        <w:fldChar w:fldCharType="end"/>
      </w:r>
      <w:r>
        <w:fldChar w:fldCharType="end"/>
      </w:r>
    </w:p>
    <w:p w14:paraId="12FD2823">
      <w:pPr>
        <w:pStyle w:val="29"/>
        <w:tabs>
          <w:tab w:val="right" w:leader="dot" w:pos="8640"/>
        </w:tabs>
      </w:pPr>
      <w:r>
        <w:fldChar w:fldCharType="begin"/>
      </w:r>
      <w:r>
        <w:instrText xml:space="preserve"> HYPERLINK \l _Toc24051 </w:instrText>
      </w:r>
      <w:r>
        <w:fldChar w:fldCharType="separate"/>
      </w:r>
      <w:r>
        <w:t>返回成功示例</w:t>
      </w:r>
      <w:r>
        <w:tab/>
      </w:r>
      <w:r>
        <w:fldChar w:fldCharType="begin"/>
      </w:r>
      <w:r>
        <w:instrText xml:space="preserve"> PAGEREF _Toc24051 \h </w:instrText>
      </w:r>
      <w:r>
        <w:fldChar w:fldCharType="separate"/>
      </w:r>
      <w:r>
        <w:t>1056</w:t>
      </w:r>
      <w:r>
        <w:fldChar w:fldCharType="end"/>
      </w:r>
      <w:r>
        <w:fldChar w:fldCharType="end"/>
      </w:r>
    </w:p>
    <w:p w14:paraId="0FC2572C">
      <w:pPr>
        <w:pStyle w:val="29"/>
        <w:tabs>
          <w:tab w:val="right" w:leader="dot" w:pos="8640"/>
        </w:tabs>
      </w:pPr>
      <w:r>
        <w:fldChar w:fldCharType="begin"/>
      </w:r>
      <w:r>
        <w:instrText xml:space="preserve"> HYPERLINK \l _Toc8119 </w:instrText>
      </w:r>
      <w:r>
        <w:fldChar w:fldCharType="separate"/>
      </w:r>
      <w:r>
        <w:t>查询沃尔玛-广告-SP广告-平台</w:t>
      </w:r>
      <w:r>
        <w:tab/>
      </w:r>
      <w:r>
        <w:fldChar w:fldCharType="begin"/>
      </w:r>
      <w:r>
        <w:instrText xml:space="preserve"> PAGEREF _Toc8119 \h </w:instrText>
      </w:r>
      <w:r>
        <w:fldChar w:fldCharType="separate"/>
      </w:r>
      <w:r>
        <w:t>1057</w:t>
      </w:r>
      <w:r>
        <w:fldChar w:fldCharType="end"/>
      </w:r>
      <w:r>
        <w:fldChar w:fldCharType="end"/>
      </w:r>
    </w:p>
    <w:p w14:paraId="587D9DBA">
      <w:pPr>
        <w:pStyle w:val="29"/>
        <w:tabs>
          <w:tab w:val="right" w:leader="dot" w:pos="8640"/>
        </w:tabs>
      </w:pPr>
      <w:r>
        <w:fldChar w:fldCharType="begin"/>
      </w:r>
      <w:r>
        <w:instrText xml:space="preserve"> HYPERLINK \l _Toc441 </w:instrText>
      </w:r>
      <w:r>
        <w:fldChar w:fldCharType="separate"/>
      </w:r>
      <w:r>
        <w:t>接口信息</w:t>
      </w:r>
      <w:r>
        <w:tab/>
      </w:r>
      <w:r>
        <w:fldChar w:fldCharType="begin"/>
      </w:r>
      <w:r>
        <w:instrText xml:space="preserve"> PAGEREF _Toc441 \h </w:instrText>
      </w:r>
      <w:r>
        <w:fldChar w:fldCharType="separate"/>
      </w:r>
      <w:r>
        <w:t>1057</w:t>
      </w:r>
      <w:r>
        <w:fldChar w:fldCharType="end"/>
      </w:r>
      <w:r>
        <w:fldChar w:fldCharType="end"/>
      </w:r>
    </w:p>
    <w:p w14:paraId="350E04EC">
      <w:pPr>
        <w:pStyle w:val="29"/>
        <w:tabs>
          <w:tab w:val="right" w:leader="dot" w:pos="8640"/>
        </w:tabs>
      </w:pPr>
      <w:r>
        <w:fldChar w:fldCharType="begin"/>
      </w:r>
      <w:r>
        <w:instrText xml:space="preserve"> HYPERLINK \l _Toc5623 </w:instrText>
      </w:r>
      <w:r>
        <w:fldChar w:fldCharType="separate"/>
      </w:r>
      <w:r>
        <w:t>请求参数</w:t>
      </w:r>
      <w:r>
        <w:tab/>
      </w:r>
      <w:r>
        <w:fldChar w:fldCharType="begin"/>
      </w:r>
      <w:r>
        <w:instrText xml:space="preserve"> PAGEREF _Toc5623 \h </w:instrText>
      </w:r>
      <w:r>
        <w:fldChar w:fldCharType="separate"/>
      </w:r>
      <w:r>
        <w:t>1057</w:t>
      </w:r>
      <w:r>
        <w:fldChar w:fldCharType="end"/>
      </w:r>
      <w:r>
        <w:fldChar w:fldCharType="end"/>
      </w:r>
    </w:p>
    <w:p w14:paraId="49881439">
      <w:pPr>
        <w:pStyle w:val="29"/>
        <w:tabs>
          <w:tab w:val="right" w:leader="dot" w:pos="8640"/>
        </w:tabs>
      </w:pPr>
      <w:r>
        <w:fldChar w:fldCharType="begin"/>
      </w:r>
      <w:r>
        <w:instrText xml:space="preserve"> HYPERLINK \l _Toc23005 </w:instrText>
      </w:r>
      <w:r>
        <w:fldChar w:fldCharType="separate"/>
      </w:r>
      <w:r>
        <w:t>请求cURL示例</w:t>
      </w:r>
      <w:r>
        <w:tab/>
      </w:r>
      <w:r>
        <w:fldChar w:fldCharType="begin"/>
      </w:r>
      <w:r>
        <w:instrText xml:space="preserve"> PAGEREF _Toc23005 \h </w:instrText>
      </w:r>
      <w:r>
        <w:fldChar w:fldCharType="separate"/>
      </w:r>
      <w:r>
        <w:t>1057</w:t>
      </w:r>
      <w:r>
        <w:fldChar w:fldCharType="end"/>
      </w:r>
      <w:r>
        <w:fldChar w:fldCharType="end"/>
      </w:r>
    </w:p>
    <w:p w14:paraId="32D4C7A3">
      <w:pPr>
        <w:pStyle w:val="29"/>
        <w:tabs>
          <w:tab w:val="right" w:leader="dot" w:pos="8640"/>
        </w:tabs>
      </w:pPr>
      <w:r>
        <w:fldChar w:fldCharType="begin"/>
      </w:r>
      <w:r>
        <w:instrText xml:space="preserve"> HYPERLINK \l _Toc15867 </w:instrText>
      </w:r>
      <w:r>
        <w:fldChar w:fldCharType="separate"/>
      </w:r>
      <w:r>
        <w:t>返回结果</w:t>
      </w:r>
      <w:r>
        <w:tab/>
      </w:r>
      <w:r>
        <w:fldChar w:fldCharType="begin"/>
      </w:r>
      <w:r>
        <w:instrText xml:space="preserve"> PAGEREF _Toc15867 \h </w:instrText>
      </w:r>
      <w:r>
        <w:fldChar w:fldCharType="separate"/>
      </w:r>
      <w:r>
        <w:t>1057</w:t>
      </w:r>
      <w:r>
        <w:fldChar w:fldCharType="end"/>
      </w:r>
      <w:r>
        <w:fldChar w:fldCharType="end"/>
      </w:r>
    </w:p>
    <w:p w14:paraId="52B8A3D3">
      <w:pPr>
        <w:pStyle w:val="29"/>
        <w:tabs>
          <w:tab w:val="right" w:leader="dot" w:pos="8640"/>
        </w:tabs>
      </w:pPr>
      <w:r>
        <w:fldChar w:fldCharType="begin"/>
      </w:r>
      <w:r>
        <w:instrText xml:space="preserve"> HYPERLINK \l _Toc11558 </w:instrText>
      </w:r>
      <w:r>
        <w:fldChar w:fldCharType="separate"/>
      </w:r>
      <w:r>
        <w:t>返回成功示例</w:t>
      </w:r>
      <w:r>
        <w:tab/>
      </w:r>
      <w:r>
        <w:fldChar w:fldCharType="begin"/>
      </w:r>
      <w:r>
        <w:instrText xml:space="preserve"> PAGEREF _Toc11558 \h </w:instrText>
      </w:r>
      <w:r>
        <w:fldChar w:fldCharType="separate"/>
      </w:r>
      <w:r>
        <w:t>1058</w:t>
      </w:r>
      <w:r>
        <w:fldChar w:fldCharType="end"/>
      </w:r>
      <w:r>
        <w:fldChar w:fldCharType="end"/>
      </w:r>
    </w:p>
    <w:p w14:paraId="268ADCEE">
      <w:pPr>
        <w:pStyle w:val="29"/>
        <w:tabs>
          <w:tab w:val="right" w:leader="dot" w:pos="8640"/>
        </w:tabs>
      </w:pPr>
      <w:r>
        <w:fldChar w:fldCharType="begin"/>
      </w:r>
      <w:r>
        <w:instrText xml:space="preserve"> HYPERLINK \l _Toc19522 </w:instrText>
      </w:r>
      <w:r>
        <w:fldChar w:fldCharType="separate"/>
      </w:r>
      <w:r>
        <w:t>查询沃尔玛-广告-SV广告-平台</w:t>
      </w:r>
      <w:r>
        <w:tab/>
      </w:r>
      <w:r>
        <w:fldChar w:fldCharType="begin"/>
      </w:r>
      <w:r>
        <w:instrText xml:space="preserve"> PAGEREF _Toc19522 \h </w:instrText>
      </w:r>
      <w:r>
        <w:fldChar w:fldCharType="separate"/>
      </w:r>
      <w:r>
        <w:t>1058</w:t>
      </w:r>
      <w:r>
        <w:fldChar w:fldCharType="end"/>
      </w:r>
      <w:r>
        <w:fldChar w:fldCharType="end"/>
      </w:r>
    </w:p>
    <w:p w14:paraId="110EED03">
      <w:pPr>
        <w:pStyle w:val="29"/>
        <w:tabs>
          <w:tab w:val="right" w:leader="dot" w:pos="8640"/>
        </w:tabs>
      </w:pPr>
      <w:r>
        <w:fldChar w:fldCharType="begin"/>
      </w:r>
      <w:r>
        <w:instrText xml:space="preserve"> HYPERLINK \l _Toc11142 </w:instrText>
      </w:r>
      <w:r>
        <w:fldChar w:fldCharType="separate"/>
      </w:r>
      <w:r>
        <w:t>接口信息</w:t>
      </w:r>
      <w:r>
        <w:tab/>
      </w:r>
      <w:r>
        <w:fldChar w:fldCharType="begin"/>
      </w:r>
      <w:r>
        <w:instrText xml:space="preserve"> PAGEREF _Toc11142 \h </w:instrText>
      </w:r>
      <w:r>
        <w:fldChar w:fldCharType="separate"/>
      </w:r>
      <w:r>
        <w:t>1058</w:t>
      </w:r>
      <w:r>
        <w:fldChar w:fldCharType="end"/>
      </w:r>
      <w:r>
        <w:fldChar w:fldCharType="end"/>
      </w:r>
    </w:p>
    <w:p w14:paraId="09DA0575">
      <w:pPr>
        <w:pStyle w:val="29"/>
        <w:tabs>
          <w:tab w:val="right" w:leader="dot" w:pos="8640"/>
        </w:tabs>
      </w:pPr>
      <w:r>
        <w:fldChar w:fldCharType="begin"/>
      </w:r>
      <w:r>
        <w:instrText xml:space="preserve"> HYPERLINK \l _Toc4262 </w:instrText>
      </w:r>
      <w:r>
        <w:fldChar w:fldCharType="separate"/>
      </w:r>
      <w:r>
        <w:t>请求参数</w:t>
      </w:r>
      <w:r>
        <w:tab/>
      </w:r>
      <w:r>
        <w:fldChar w:fldCharType="begin"/>
      </w:r>
      <w:r>
        <w:instrText xml:space="preserve"> PAGEREF _Toc4262 \h </w:instrText>
      </w:r>
      <w:r>
        <w:fldChar w:fldCharType="separate"/>
      </w:r>
      <w:r>
        <w:t>1058</w:t>
      </w:r>
      <w:r>
        <w:fldChar w:fldCharType="end"/>
      </w:r>
      <w:r>
        <w:fldChar w:fldCharType="end"/>
      </w:r>
    </w:p>
    <w:p w14:paraId="6E74086C">
      <w:pPr>
        <w:pStyle w:val="29"/>
        <w:tabs>
          <w:tab w:val="right" w:leader="dot" w:pos="8640"/>
        </w:tabs>
      </w:pPr>
      <w:r>
        <w:fldChar w:fldCharType="begin"/>
      </w:r>
      <w:r>
        <w:instrText xml:space="preserve"> HYPERLINK \l _Toc28270 </w:instrText>
      </w:r>
      <w:r>
        <w:fldChar w:fldCharType="separate"/>
      </w:r>
      <w:r>
        <w:t>请求cURL示例</w:t>
      </w:r>
      <w:r>
        <w:tab/>
      </w:r>
      <w:r>
        <w:fldChar w:fldCharType="begin"/>
      </w:r>
      <w:r>
        <w:instrText xml:space="preserve"> PAGEREF _Toc28270 \h </w:instrText>
      </w:r>
      <w:r>
        <w:fldChar w:fldCharType="separate"/>
      </w:r>
      <w:r>
        <w:t>1058</w:t>
      </w:r>
      <w:r>
        <w:fldChar w:fldCharType="end"/>
      </w:r>
      <w:r>
        <w:fldChar w:fldCharType="end"/>
      </w:r>
    </w:p>
    <w:p w14:paraId="5C9758C4">
      <w:pPr>
        <w:pStyle w:val="29"/>
        <w:tabs>
          <w:tab w:val="right" w:leader="dot" w:pos="8640"/>
        </w:tabs>
      </w:pPr>
      <w:r>
        <w:fldChar w:fldCharType="begin"/>
      </w:r>
      <w:r>
        <w:instrText xml:space="preserve"> HYPERLINK \l _Toc11210 </w:instrText>
      </w:r>
      <w:r>
        <w:fldChar w:fldCharType="separate"/>
      </w:r>
      <w:r>
        <w:t>返回结果</w:t>
      </w:r>
      <w:r>
        <w:tab/>
      </w:r>
      <w:r>
        <w:fldChar w:fldCharType="begin"/>
      </w:r>
      <w:r>
        <w:instrText xml:space="preserve"> PAGEREF _Toc11210 \h </w:instrText>
      </w:r>
      <w:r>
        <w:fldChar w:fldCharType="separate"/>
      </w:r>
      <w:r>
        <w:t>1059</w:t>
      </w:r>
      <w:r>
        <w:fldChar w:fldCharType="end"/>
      </w:r>
      <w:r>
        <w:fldChar w:fldCharType="end"/>
      </w:r>
    </w:p>
    <w:p w14:paraId="743D5AD1">
      <w:pPr>
        <w:pStyle w:val="29"/>
        <w:tabs>
          <w:tab w:val="right" w:leader="dot" w:pos="8640"/>
        </w:tabs>
      </w:pPr>
      <w:r>
        <w:fldChar w:fldCharType="begin"/>
      </w:r>
      <w:r>
        <w:instrText xml:space="preserve"> HYPERLINK \l _Toc13582 </w:instrText>
      </w:r>
      <w:r>
        <w:fldChar w:fldCharType="separate"/>
      </w:r>
      <w:r>
        <w:t>返回成功示例</w:t>
      </w:r>
      <w:r>
        <w:tab/>
      </w:r>
      <w:r>
        <w:fldChar w:fldCharType="begin"/>
      </w:r>
      <w:r>
        <w:instrText xml:space="preserve"> PAGEREF _Toc13582 \h </w:instrText>
      </w:r>
      <w:r>
        <w:fldChar w:fldCharType="separate"/>
      </w:r>
      <w:r>
        <w:t>1059</w:t>
      </w:r>
      <w:r>
        <w:fldChar w:fldCharType="end"/>
      </w:r>
      <w:r>
        <w:fldChar w:fldCharType="end"/>
      </w:r>
    </w:p>
    <w:p w14:paraId="37793E31">
      <w:pPr>
        <w:pStyle w:val="29"/>
        <w:tabs>
          <w:tab w:val="right" w:leader="dot" w:pos="8640"/>
        </w:tabs>
      </w:pPr>
      <w:r>
        <w:fldChar w:fldCharType="begin"/>
      </w:r>
      <w:r>
        <w:instrText xml:space="preserve"> HYPERLINK \l _Toc17643 </w:instrText>
      </w:r>
      <w:r>
        <w:fldChar w:fldCharType="separate"/>
      </w:r>
      <w:r>
        <w:t>查询沃尔玛-词-沃尔玛热门搜索词</w:t>
      </w:r>
      <w:r>
        <w:tab/>
      </w:r>
      <w:r>
        <w:fldChar w:fldCharType="begin"/>
      </w:r>
      <w:r>
        <w:instrText xml:space="preserve"> PAGEREF _Toc17643 \h </w:instrText>
      </w:r>
      <w:r>
        <w:fldChar w:fldCharType="separate"/>
      </w:r>
      <w:r>
        <w:t>1059</w:t>
      </w:r>
      <w:r>
        <w:fldChar w:fldCharType="end"/>
      </w:r>
      <w:r>
        <w:fldChar w:fldCharType="end"/>
      </w:r>
    </w:p>
    <w:p w14:paraId="77BAC576">
      <w:pPr>
        <w:pStyle w:val="29"/>
        <w:tabs>
          <w:tab w:val="right" w:leader="dot" w:pos="8640"/>
        </w:tabs>
      </w:pPr>
      <w:r>
        <w:fldChar w:fldCharType="begin"/>
      </w:r>
      <w:r>
        <w:instrText xml:space="preserve"> HYPERLINK \l _Toc845 </w:instrText>
      </w:r>
      <w:r>
        <w:fldChar w:fldCharType="separate"/>
      </w:r>
      <w:r>
        <w:t>接口信息</w:t>
      </w:r>
      <w:r>
        <w:tab/>
      </w:r>
      <w:r>
        <w:fldChar w:fldCharType="begin"/>
      </w:r>
      <w:r>
        <w:instrText xml:space="preserve"> PAGEREF _Toc845 \h </w:instrText>
      </w:r>
      <w:r>
        <w:fldChar w:fldCharType="separate"/>
      </w:r>
      <w:r>
        <w:t>1059</w:t>
      </w:r>
      <w:r>
        <w:fldChar w:fldCharType="end"/>
      </w:r>
      <w:r>
        <w:fldChar w:fldCharType="end"/>
      </w:r>
    </w:p>
    <w:p w14:paraId="336B76B6">
      <w:pPr>
        <w:pStyle w:val="29"/>
        <w:tabs>
          <w:tab w:val="right" w:leader="dot" w:pos="8640"/>
        </w:tabs>
      </w:pPr>
      <w:r>
        <w:fldChar w:fldCharType="begin"/>
      </w:r>
      <w:r>
        <w:instrText xml:space="preserve"> HYPERLINK \l _Toc16823 </w:instrText>
      </w:r>
      <w:r>
        <w:fldChar w:fldCharType="separate"/>
      </w:r>
      <w:r>
        <w:t>请求参数</w:t>
      </w:r>
      <w:r>
        <w:tab/>
      </w:r>
      <w:r>
        <w:fldChar w:fldCharType="begin"/>
      </w:r>
      <w:r>
        <w:instrText xml:space="preserve"> PAGEREF _Toc16823 \h </w:instrText>
      </w:r>
      <w:r>
        <w:fldChar w:fldCharType="separate"/>
      </w:r>
      <w:r>
        <w:t>1059</w:t>
      </w:r>
      <w:r>
        <w:fldChar w:fldCharType="end"/>
      </w:r>
      <w:r>
        <w:fldChar w:fldCharType="end"/>
      </w:r>
    </w:p>
    <w:p w14:paraId="7A80ECB4">
      <w:pPr>
        <w:pStyle w:val="29"/>
        <w:tabs>
          <w:tab w:val="right" w:leader="dot" w:pos="8640"/>
        </w:tabs>
      </w:pPr>
      <w:r>
        <w:fldChar w:fldCharType="begin"/>
      </w:r>
      <w:r>
        <w:instrText xml:space="preserve"> HYPERLINK \l _Toc27023 </w:instrText>
      </w:r>
      <w:r>
        <w:fldChar w:fldCharType="separate"/>
      </w:r>
      <w:r>
        <w:t>请求cURL示例</w:t>
      </w:r>
      <w:r>
        <w:tab/>
      </w:r>
      <w:r>
        <w:fldChar w:fldCharType="begin"/>
      </w:r>
      <w:r>
        <w:instrText xml:space="preserve"> PAGEREF _Toc27023 \h </w:instrText>
      </w:r>
      <w:r>
        <w:fldChar w:fldCharType="separate"/>
      </w:r>
      <w:r>
        <w:t>1059</w:t>
      </w:r>
      <w:r>
        <w:fldChar w:fldCharType="end"/>
      </w:r>
      <w:r>
        <w:fldChar w:fldCharType="end"/>
      </w:r>
    </w:p>
    <w:p w14:paraId="61B37CF7">
      <w:pPr>
        <w:pStyle w:val="29"/>
        <w:tabs>
          <w:tab w:val="right" w:leader="dot" w:pos="8640"/>
        </w:tabs>
      </w:pPr>
      <w:r>
        <w:fldChar w:fldCharType="begin"/>
      </w:r>
      <w:r>
        <w:instrText xml:space="preserve"> HYPERLINK \l _Toc14916 </w:instrText>
      </w:r>
      <w:r>
        <w:fldChar w:fldCharType="separate"/>
      </w:r>
      <w:r>
        <w:t>返回结果</w:t>
      </w:r>
      <w:r>
        <w:tab/>
      </w:r>
      <w:r>
        <w:fldChar w:fldCharType="begin"/>
      </w:r>
      <w:r>
        <w:instrText xml:space="preserve"> PAGEREF _Toc14916 \h </w:instrText>
      </w:r>
      <w:r>
        <w:fldChar w:fldCharType="separate"/>
      </w:r>
      <w:r>
        <w:t>1060</w:t>
      </w:r>
      <w:r>
        <w:fldChar w:fldCharType="end"/>
      </w:r>
      <w:r>
        <w:fldChar w:fldCharType="end"/>
      </w:r>
    </w:p>
    <w:p w14:paraId="2FF588FC">
      <w:pPr>
        <w:pStyle w:val="29"/>
        <w:tabs>
          <w:tab w:val="right" w:leader="dot" w:pos="8640"/>
        </w:tabs>
      </w:pPr>
      <w:r>
        <w:fldChar w:fldCharType="begin"/>
      </w:r>
      <w:r>
        <w:instrText xml:space="preserve"> HYPERLINK \l _Toc9453 </w:instrText>
      </w:r>
      <w:r>
        <w:fldChar w:fldCharType="separate"/>
      </w:r>
      <w:r>
        <w:t>返回成功示例</w:t>
      </w:r>
      <w:r>
        <w:tab/>
      </w:r>
      <w:r>
        <w:fldChar w:fldCharType="begin"/>
      </w:r>
      <w:r>
        <w:instrText xml:space="preserve"> PAGEREF _Toc9453 \h </w:instrText>
      </w:r>
      <w:r>
        <w:fldChar w:fldCharType="separate"/>
      </w:r>
      <w:r>
        <w:t>1060</w:t>
      </w:r>
      <w:r>
        <w:fldChar w:fldCharType="end"/>
      </w:r>
      <w:r>
        <w:fldChar w:fldCharType="end"/>
      </w:r>
    </w:p>
    <w:p w14:paraId="07FA37BE">
      <w:pPr>
        <w:pStyle w:val="29"/>
        <w:tabs>
          <w:tab w:val="right" w:leader="dot" w:pos="8640"/>
        </w:tabs>
      </w:pPr>
      <w:r>
        <w:fldChar w:fldCharType="begin"/>
      </w:r>
      <w:r>
        <w:instrText xml:space="preserve"> HYPERLINK \l _Toc8677 </w:instrText>
      </w:r>
      <w:r>
        <w:fldChar w:fldCharType="separate"/>
      </w:r>
      <w:r>
        <w:t>分页查询广告活动报告列表</w:t>
      </w:r>
      <w:r>
        <w:tab/>
      </w:r>
      <w:r>
        <w:fldChar w:fldCharType="begin"/>
      </w:r>
      <w:r>
        <w:instrText xml:space="preserve"> PAGEREF _Toc8677 \h </w:instrText>
      </w:r>
      <w:r>
        <w:fldChar w:fldCharType="separate"/>
      </w:r>
      <w:r>
        <w:t>1060</w:t>
      </w:r>
      <w:r>
        <w:fldChar w:fldCharType="end"/>
      </w:r>
      <w:r>
        <w:fldChar w:fldCharType="end"/>
      </w:r>
    </w:p>
    <w:p w14:paraId="2B5E177A">
      <w:pPr>
        <w:pStyle w:val="29"/>
        <w:tabs>
          <w:tab w:val="right" w:leader="dot" w:pos="8640"/>
        </w:tabs>
      </w:pPr>
      <w:r>
        <w:fldChar w:fldCharType="begin"/>
      </w:r>
      <w:r>
        <w:instrText xml:space="preserve"> HYPERLINK \l _Toc27417 </w:instrText>
      </w:r>
      <w:r>
        <w:fldChar w:fldCharType="separate"/>
      </w:r>
      <w:r>
        <w:t>接口信息</w:t>
      </w:r>
      <w:r>
        <w:tab/>
      </w:r>
      <w:r>
        <w:fldChar w:fldCharType="begin"/>
      </w:r>
      <w:r>
        <w:instrText xml:space="preserve"> PAGEREF _Toc27417 \h </w:instrText>
      </w:r>
      <w:r>
        <w:fldChar w:fldCharType="separate"/>
      </w:r>
      <w:r>
        <w:t>1060</w:t>
      </w:r>
      <w:r>
        <w:fldChar w:fldCharType="end"/>
      </w:r>
      <w:r>
        <w:fldChar w:fldCharType="end"/>
      </w:r>
    </w:p>
    <w:p w14:paraId="1B5757A9">
      <w:pPr>
        <w:pStyle w:val="29"/>
        <w:tabs>
          <w:tab w:val="right" w:leader="dot" w:pos="8640"/>
        </w:tabs>
      </w:pPr>
      <w:r>
        <w:fldChar w:fldCharType="begin"/>
      </w:r>
      <w:r>
        <w:instrText xml:space="preserve"> HYPERLINK \l _Toc10838 </w:instrText>
      </w:r>
      <w:r>
        <w:fldChar w:fldCharType="separate"/>
      </w:r>
      <w:r>
        <w:t>请求参数</w:t>
      </w:r>
      <w:r>
        <w:tab/>
      </w:r>
      <w:r>
        <w:fldChar w:fldCharType="begin"/>
      </w:r>
      <w:r>
        <w:instrText xml:space="preserve"> PAGEREF _Toc10838 \h </w:instrText>
      </w:r>
      <w:r>
        <w:fldChar w:fldCharType="separate"/>
      </w:r>
      <w:r>
        <w:t>1060</w:t>
      </w:r>
      <w:r>
        <w:fldChar w:fldCharType="end"/>
      </w:r>
      <w:r>
        <w:fldChar w:fldCharType="end"/>
      </w:r>
    </w:p>
    <w:p w14:paraId="2ACE581C">
      <w:pPr>
        <w:pStyle w:val="29"/>
        <w:tabs>
          <w:tab w:val="right" w:leader="dot" w:pos="8640"/>
        </w:tabs>
      </w:pPr>
      <w:r>
        <w:fldChar w:fldCharType="begin"/>
      </w:r>
      <w:r>
        <w:instrText xml:space="preserve"> HYPERLINK \l _Toc19075 </w:instrText>
      </w:r>
      <w:r>
        <w:fldChar w:fldCharType="separate"/>
      </w:r>
      <w:r>
        <w:t>请求cURL示例</w:t>
      </w:r>
      <w:r>
        <w:tab/>
      </w:r>
      <w:r>
        <w:fldChar w:fldCharType="begin"/>
      </w:r>
      <w:r>
        <w:instrText xml:space="preserve"> PAGEREF _Toc19075 \h </w:instrText>
      </w:r>
      <w:r>
        <w:fldChar w:fldCharType="separate"/>
      </w:r>
      <w:r>
        <w:t>1060</w:t>
      </w:r>
      <w:r>
        <w:fldChar w:fldCharType="end"/>
      </w:r>
      <w:r>
        <w:fldChar w:fldCharType="end"/>
      </w:r>
    </w:p>
    <w:p w14:paraId="24314A80">
      <w:pPr>
        <w:pStyle w:val="29"/>
        <w:tabs>
          <w:tab w:val="right" w:leader="dot" w:pos="8640"/>
        </w:tabs>
      </w:pPr>
      <w:r>
        <w:fldChar w:fldCharType="begin"/>
      </w:r>
      <w:r>
        <w:instrText xml:space="preserve"> HYPERLINK \l _Toc9858 </w:instrText>
      </w:r>
      <w:r>
        <w:fldChar w:fldCharType="separate"/>
      </w:r>
      <w:r>
        <w:t>返回结果</w:t>
      </w:r>
      <w:r>
        <w:tab/>
      </w:r>
      <w:r>
        <w:fldChar w:fldCharType="begin"/>
      </w:r>
      <w:r>
        <w:instrText xml:space="preserve"> PAGEREF _Toc9858 \h </w:instrText>
      </w:r>
      <w:r>
        <w:fldChar w:fldCharType="separate"/>
      </w:r>
      <w:r>
        <w:t>1061</w:t>
      </w:r>
      <w:r>
        <w:fldChar w:fldCharType="end"/>
      </w:r>
      <w:r>
        <w:fldChar w:fldCharType="end"/>
      </w:r>
    </w:p>
    <w:p w14:paraId="5E358DB9">
      <w:pPr>
        <w:pStyle w:val="29"/>
        <w:tabs>
          <w:tab w:val="right" w:leader="dot" w:pos="8640"/>
        </w:tabs>
      </w:pPr>
      <w:r>
        <w:fldChar w:fldCharType="begin"/>
      </w:r>
      <w:r>
        <w:instrText xml:space="preserve"> HYPERLINK \l _Toc10575 </w:instrText>
      </w:r>
      <w:r>
        <w:fldChar w:fldCharType="separate"/>
      </w:r>
      <w:r>
        <w:t>返回成功示例</w:t>
      </w:r>
      <w:r>
        <w:tab/>
      </w:r>
      <w:r>
        <w:fldChar w:fldCharType="begin"/>
      </w:r>
      <w:r>
        <w:instrText xml:space="preserve"> PAGEREF _Toc10575 \h </w:instrText>
      </w:r>
      <w:r>
        <w:fldChar w:fldCharType="separate"/>
      </w:r>
      <w:r>
        <w:t>1061</w:t>
      </w:r>
      <w:r>
        <w:fldChar w:fldCharType="end"/>
      </w:r>
      <w:r>
        <w:fldChar w:fldCharType="end"/>
      </w:r>
    </w:p>
    <w:p w14:paraId="6D723ECF">
      <w:pPr>
        <w:pStyle w:val="29"/>
        <w:tabs>
          <w:tab w:val="right" w:leader="dot" w:pos="8640"/>
        </w:tabs>
      </w:pPr>
      <w:r>
        <w:fldChar w:fldCharType="begin"/>
      </w:r>
      <w:r>
        <w:instrText xml:space="preserve"> HYPERLINK \l _Toc7232 </w:instrText>
      </w:r>
      <w:r>
        <w:fldChar w:fldCharType="separate"/>
      </w:r>
      <w:r>
        <w:t>分页查询店铺报告列表</w:t>
      </w:r>
      <w:r>
        <w:tab/>
      </w:r>
      <w:r>
        <w:fldChar w:fldCharType="begin"/>
      </w:r>
      <w:r>
        <w:instrText xml:space="preserve"> PAGEREF _Toc7232 \h </w:instrText>
      </w:r>
      <w:r>
        <w:fldChar w:fldCharType="separate"/>
      </w:r>
      <w:r>
        <w:t>1062</w:t>
      </w:r>
      <w:r>
        <w:fldChar w:fldCharType="end"/>
      </w:r>
      <w:r>
        <w:fldChar w:fldCharType="end"/>
      </w:r>
    </w:p>
    <w:p w14:paraId="14ED1205">
      <w:pPr>
        <w:pStyle w:val="29"/>
        <w:tabs>
          <w:tab w:val="right" w:leader="dot" w:pos="8640"/>
        </w:tabs>
      </w:pPr>
      <w:r>
        <w:fldChar w:fldCharType="begin"/>
      </w:r>
      <w:r>
        <w:instrText xml:space="preserve"> HYPERLINK \l _Toc32023 </w:instrText>
      </w:r>
      <w:r>
        <w:fldChar w:fldCharType="separate"/>
      </w:r>
      <w:r>
        <w:t>接口信息</w:t>
      </w:r>
      <w:r>
        <w:tab/>
      </w:r>
      <w:r>
        <w:fldChar w:fldCharType="begin"/>
      </w:r>
      <w:r>
        <w:instrText xml:space="preserve"> PAGEREF _Toc32023 \h </w:instrText>
      </w:r>
      <w:r>
        <w:fldChar w:fldCharType="separate"/>
      </w:r>
      <w:r>
        <w:t>1062</w:t>
      </w:r>
      <w:r>
        <w:fldChar w:fldCharType="end"/>
      </w:r>
      <w:r>
        <w:fldChar w:fldCharType="end"/>
      </w:r>
    </w:p>
    <w:p w14:paraId="707AE614">
      <w:pPr>
        <w:pStyle w:val="29"/>
        <w:tabs>
          <w:tab w:val="right" w:leader="dot" w:pos="8640"/>
        </w:tabs>
      </w:pPr>
      <w:r>
        <w:fldChar w:fldCharType="begin"/>
      </w:r>
      <w:r>
        <w:instrText xml:space="preserve"> HYPERLINK \l _Toc27266 </w:instrText>
      </w:r>
      <w:r>
        <w:fldChar w:fldCharType="separate"/>
      </w:r>
      <w:r>
        <w:t>请求参数</w:t>
      </w:r>
      <w:r>
        <w:tab/>
      </w:r>
      <w:r>
        <w:fldChar w:fldCharType="begin"/>
      </w:r>
      <w:r>
        <w:instrText xml:space="preserve"> PAGEREF _Toc27266 \h </w:instrText>
      </w:r>
      <w:r>
        <w:fldChar w:fldCharType="separate"/>
      </w:r>
      <w:r>
        <w:t>1062</w:t>
      </w:r>
      <w:r>
        <w:fldChar w:fldCharType="end"/>
      </w:r>
      <w:r>
        <w:fldChar w:fldCharType="end"/>
      </w:r>
    </w:p>
    <w:p w14:paraId="5D4CA468">
      <w:pPr>
        <w:pStyle w:val="29"/>
        <w:tabs>
          <w:tab w:val="right" w:leader="dot" w:pos="8640"/>
        </w:tabs>
      </w:pPr>
      <w:r>
        <w:fldChar w:fldCharType="begin"/>
      </w:r>
      <w:r>
        <w:instrText xml:space="preserve"> HYPERLINK \l _Toc31648 </w:instrText>
      </w:r>
      <w:r>
        <w:fldChar w:fldCharType="separate"/>
      </w:r>
      <w:r>
        <w:t>请求cURL示例</w:t>
      </w:r>
      <w:r>
        <w:tab/>
      </w:r>
      <w:r>
        <w:fldChar w:fldCharType="begin"/>
      </w:r>
      <w:r>
        <w:instrText xml:space="preserve"> PAGEREF _Toc31648 \h </w:instrText>
      </w:r>
      <w:r>
        <w:fldChar w:fldCharType="separate"/>
      </w:r>
      <w:r>
        <w:t>1062</w:t>
      </w:r>
      <w:r>
        <w:fldChar w:fldCharType="end"/>
      </w:r>
      <w:r>
        <w:fldChar w:fldCharType="end"/>
      </w:r>
    </w:p>
    <w:p w14:paraId="1FD64818">
      <w:pPr>
        <w:pStyle w:val="29"/>
        <w:tabs>
          <w:tab w:val="right" w:leader="dot" w:pos="8640"/>
        </w:tabs>
      </w:pPr>
      <w:r>
        <w:fldChar w:fldCharType="begin"/>
      </w:r>
      <w:r>
        <w:instrText xml:space="preserve"> HYPERLINK \l _Toc24730 </w:instrText>
      </w:r>
      <w:r>
        <w:fldChar w:fldCharType="separate"/>
      </w:r>
      <w:r>
        <w:t>返回结果</w:t>
      </w:r>
      <w:r>
        <w:tab/>
      </w:r>
      <w:r>
        <w:fldChar w:fldCharType="begin"/>
      </w:r>
      <w:r>
        <w:instrText xml:space="preserve"> PAGEREF _Toc24730 \h </w:instrText>
      </w:r>
      <w:r>
        <w:fldChar w:fldCharType="separate"/>
      </w:r>
      <w:r>
        <w:t>1063</w:t>
      </w:r>
      <w:r>
        <w:fldChar w:fldCharType="end"/>
      </w:r>
      <w:r>
        <w:fldChar w:fldCharType="end"/>
      </w:r>
    </w:p>
    <w:p w14:paraId="4590D705">
      <w:pPr>
        <w:pStyle w:val="29"/>
        <w:tabs>
          <w:tab w:val="right" w:leader="dot" w:pos="8640"/>
        </w:tabs>
      </w:pPr>
      <w:r>
        <w:fldChar w:fldCharType="begin"/>
      </w:r>
      <w:r>
        <w:instrText xml:space="preserve"> HYPERLINK \l _Toc15197 </w:instrText>
      </w:r>
      <w:r>
        <w:fldChar w:fldCharType="separate"/>
      </w:r>
      <w:r>
        <w:t>返回成功示例</w:t>
      </w:r>
      <w:r>
        <w:tab/>
      </w:r>
      <w:r>
        <w:fldChar w:fldCharType="begin"/>
      </w:r>
      <w:r>
        <w:instrText xml:space="preserve"> PAGEREF _Toc15197 \h </w:instrText>
      </w:r>
      <w:r>
        <w:fldChar w:fldCharType="separate"/>
      </w:r>
      <w:r>
        <w:t>1063</w:t>
      </w:r>
      <w:r>
        <w:fldChar w:fldCharType="end"/>
      </w:r>
      <w:r>
        <w:fldChar w:fldCharType="end"/>
      </w:r>
    </w:p>
    <w:p w14:paraId="72DA3B28">
      <w:pPr>
        <w:pStyle w:val="29"/>
        <w:tabs>
          <w:tab w:val="right" w:leader="dot" w:pos="8640"/>
        </w:tabs>
      </w:pPr>
      <w:r>
        <w:fldChar w:fldCharType="begin"/>
      </w:r>
      <w:r>
        <w:instrText xml:space="preserve"> HYPERLINK \l _Toc21999 </w:instrText>
      </w:r>
      <w:r>
        <w:fldChar w:fldCharType="separate"/>
      </w:r>
      <w:r>
        <w:t>Lazada广告-受众报告</w:t>
      </w:r>
      <w:r>
        <w:tab/>
      </w:r>
      <w:r>
        <w:fldChar w:fldCharType="begin"/>
      </w:r>
      <w:r>
        <w:instrText xml:space="preserve"> PAGEREF _Toc21999 \h </w:instrText>
      </w:r>
      <w:r>
        <w:fldChar w:fldCharType="separate"/>
      </w:r>
      <w:r>
        <w:t>1064</w:t>
      </w:r>
      <w:r>
        <w:fldChar w:fldCharType="end"/>
      </w:r>
      <w:r>
        <w:fldChar w:fldCharType="end"/>
      </w:r>
    </w:p>
    <w:p w14:paraId="505971BD">
      <w:pPr>
        <w:pStyle w:val="29"/>
        <w:tabs>
          <w:tab w:val="right" w:leader="dot" w:pos="8640"/>
        </w:tabs>
      </w:pPr>
      <w:r>
        <w:fldChar w:fldCharType="begin"/>
      </w:r>
      <w:r>
        <w:instrText xml:space="preserve"> HYPERLINK \l _Toc28117 </w:instrText>
      </w:r>
      <w:r>
        <w:fldChar w:fldCharType="separate"/>
      </w:r>
      <w:r>
        <w:t>接口信息</w:t>
      </w:r>
      <w:r>
        <w:tab/>
      </w:r>
      <w:r>
        <w:fldChar w:fldCharType="begin"/>
      </w:r>
      <w:r>
        <w:instrText xml:space="preserve"> PAGEREF _Toc28117 \h </w:instrText>
      </w:r>
      <w:r>
        <w:fldChar w:fldCharType="separate"/>
      </w:r>
      <w:r>
        <w:t>1064</w:t>
      </w:r>
      <w:r>
        <w:fldChar w:fldCharType="end"/>
      </w:r>
      <w:r>
        <w:fldChar w:fldCharType="end"/>
      </w:r>
    </w:p>
    <w:p w14:paraId="13E4EA35">
      <w:pPr>
        <w:pStyle w:val="29"/>
        <w:tabs>
          <w:tab w:val="right" w:leader="dot" w:pos="8640"/>
        </w:tabs>
      </w:pPr>
      <w:r>
        <w:fldChar w:fldCharType="begin"/>
      </w:r>
      <w:r>
        <w:instrText xml:space="preserve"> HYPERLINK \l _Toc30401 </w:instrText>
      </w:r>
      <w:r>
        <w:fldChar w:fldCharType="separate"/>
      </w:r>
      <w:r>
        <w:t>请求参数</w:t>
      </w:r>
      <w:r>
        <w:tab/>
      </w:r>
      <w:r>
        <w:fldChar w:fldCharType="begin"/>
      </w:r>
      <w:r>
        <w:instrText xml:space="preserve"> PAGEREF _Toc30401 \h </w:instrText>
      </w:r>
      <w:r>
        <w:fldChar w:fldCharType="separate"/>
      </w:r>
      <w:r>
        <w:t>1064</w:t>
      </w:r>
      <w:r>
        <w:fldChar w:fldCharType="end"/>
      </w:r>
      <w:r>
        <w:fldChar w:fldCharType="end"/>
      </w:r>
    </w:p>
    <w:p w14:paraId="67477E0A">
      <w:pPr>
        <w:pStyle w:val="29"/>
        <w:tabs>
          <w:tab w:val="right" w:leader="dot" w:pos="8640"/>
        </w:tabs>
      </w:pPr>
      <w:r>
        <w:fldChar w:fldCharType="begin"/>
      </w:r>
      <w:r>
        <w:instrText xml:space="preserve"> HYPERLINK \l _Toc5074 </w:instrText>
      </w:r>
      <w:r>
        <w:fldChar w:fldCharType="separate"/>
      </w:r>
      <w:r>
        <w:t>请求cURL示例</w:t>
      </w:r>
      <w:r>
        <w:tab/>
      </w:r>
      <w:r>
        <w:fldChar w:fldCharType="begin"/>
      </w:r>
      <w:r>
        <w:instrText xml:space="preserve"> PAGEREF _Toc5074 \h </w:instrText>
      </w:r>
      <w:r>
        <w:fldChar w:fldCharType="separate"/>
      </w:r>
      <w:r>
        <w:t>1064</w:t>
      </w:r>
      <w:r>
        <w:fldChar w:fldCharType="end"/>
      </w:r>
      <w:r>
        <w:fldChar w:fldCharType="end"/>
      </w:r>
    </w:p>
    <w:p w14:paraId="0D28923F">
      <w:pPr>
        <w:pStyle w:val="29"/>
        <w:tabs>
          <w:tab w:val="right" w:leader="dot" w:pos="8640"/>
        </w:tabs>
      </w:pPr>
      <w:r>
        <w:fldChar w:fldCharType="begin"/>
      </w:r>
      <w:r>
        <w:instrText xml:space="preserve"> HYPERLINK \l _Toc22546 </w:instrText>
      </w:r>
      <w:r>
        <w:fldChar w:fldCharType="separate"/>
      </w:r>
      <w:r>
        <w:t>返回结果</w:t>
      </w:r>
      <w:r>
        <w:tab/>
      </w:r>
      <w:r>
        <w:fldChar w:fldCharType="begin"/>
      </w:r>
      <w:r>
        <w:instrText xml:space="preserve"> PAGEREF _Toc22546 \h </w:instrText>
      </w:r>
      <w:r>
        <w:fldChar w:fldCharType="separate"/>
      </w:r>
      <w:r>
        <w:t>1064</w:t>
      </w:r>
      <w:r>
        <w:fldChar w:fldCharType="end"/>
      </w:r>
      <w:r>
        <w:fldChar w:fldCharType="end"/>
      </w:r>
    </w:p>
    <w:p w14:paraId="710531ED">
      <w:pPr>
        <w:pStyle w:val="29"/>
        <w:tabs>
          <w:tab w:val="right" w:leader="dot" w:pos="8640"/>
        </w:tabs>
      </w:pPr>
      <w:r>
        <w:fldChar w:fldCharType="begin"/>
      </w:r>
      <w:r>
        <w:instrText xml:space="preserve"> HYPERLINK \l _Toc12326 </w:instrText>
      </w:r>
      <w:r>
        <w:fldChar w:fldCharType="separate"/>
      </w:r>
      <w:r>
        <w:t>返回成功示例</w:t>
      </w:r>
      <w:r>
        <w:tab/>
      </w:r>
      <w:r>
        <w:fldChar w:fldCharType="begin"/>
      </w:r>
      <w:r>
        <w:instrText xml:space="preserve"> PAGEREF _Toc12326 \h </w:instrText>
      </w:r>
      <w:r>
        <w:fldChar w:fldCharType="separate"/>
      </w:r>
      <w:r>
        <w:t>1064</w:t>
      </w:r>
      <w:r>
        <w:fldChar w:fldCharType="end"/>
      </w:r>
      <w:r>
        <w:fldChar w:fldCharType="end"/>
      </w:r>
    </w:p>
    <w:p w14:paraId="558A0D34">
      <w:pPr>
        <w:pStyle w:val="29"/>
        <w:tabs>
          <w:tab w:val="right" w:leader="dot" w:pos="8640"/>
        </w:tabs>
      </w:pPr>
      <w:r>
        <w:fldChar w:fldCharType="begin"/>
      </w:r>
      <w:r>
        <w:instrText xml:space="preserve"> HYPERLINK \l _Toc5087 </w:instrText>
      </w:r>
      <w:r>
        <w:fldChar w:fldCharType="separate"/>
      </w:r>
      <w:r>
        <w:t>Lazada广告-获取广告活动信息</w:t>
      </w:r>
      <w:r>
        <w:tab/>
      </w:r>
      <w:r>
        <w:fldChar w:fldCharType="begin"/>
      </w:r>
      <w:r>
        <w:instrText xml:space="preserve"> PAGEREF _Toc5087 \h </w:instrText>
      </w:r>
      <w:r>
        <w:fldChar w:fldCharType="separate"/>
      </w:r>
      <w:r>
        <w:t>1069</w:t>
      </w:r>
      <w:r>
        <w:fldChar w:fldCharType="end"/>
      </w:r>
      <w:r>
        <w:fldChar w:fldCharType="end"/>
      </w:r>
    </w:p>
    <w:p w14:paraId="144A4A60">
      <w:pPr>
        <w:pStyle w:val="29"/>
        <w:tabs>
          <w:tab w:val="right" w:leader="dot" w:pos="8640"/>
        </w:tabs>
      </w:pPr>
      <w:r>
        <w:fldChar w:fldCharType="begin"/>
      </w:r>
      <w:r>
        <w:instrText xml:space="preserve"> HYPERLINK \l _Toc30729 </w:instrText>
      </w:r>
      <w:r>
        <w:fldChar w:fldCharType="separate"/>
      </w:r>
      <w:r>
        <w:t>接口信息</w:t>
      </w:r>
      <w:r>
        <w:tab/>
      </w:r>
      <w:r>
        <w:fldChar w:fldCharType="begin"/>
      </w:r>
      <w:r>
        <w:instrText xml:space="preserve"> PAGEREF _Toc30729 \h </w:instrText>
      </w:r>
      <w:r>
        <w:fldChar w:fldCharType="separate"/>
      </w:r>
      <w:r>
        <w:t>1069</w:t>
      </w:r>
      <w:r>
        <w:fldChar w:fldCharType="end"/>
      </w:r>
      <w:r>
        <w:fldChar w:fldCharType="end"/>
      </w:r>
    </w:p>
    <w:p w14:paraId="07E5FA9B">
      <w:pPr>
        <w:pStyle w:val="29"/>
        <w:tabs>
          <w:tab w:val="right" w:leader="dot" w:pos="8640"/>
        </w:tabs>
      </w:pPr>
      <w:r>
        <w:fldChar w:fldCharType="begin"/>
      </w:r>
      <w:r>
        <w:instrText xml:space="preserve"> HYPERLINK \l _Toc4169 </w:instrText>
      </w:r>
      <w:r>
        <w:fldChar w:fldCharType="separate"/>
      </w:r>
      <w:r>
        <w:t>请求参数</w:t>
      </w:r>
      <w:r>
        <w:tab/>
      </w:r>
      <w:r>
        <w:fldChar w:fldCharType="begin"/>
      </w:r>
      <w:r>
        <w:instrText xml:space="preserve"> PAGEREF _Toc4169 \h </w:instrText>
      </w:r>
      <w:r>
        <w:fldChar w:fldCharType="separate"/>
      </w:r>
      <w:r>
        <w:t>1069</w:t>
      </w:r>
      <w:r>
        <w:fldChar w:fldCharType="end"/>
      </w:r>
      <w:r>
        <w:fldChar w:fldCharType="end"/>
      </w:r>
    </w:p>
    <w:p w14:paraId="00DCAAAB">
      <w:pPr>
        <w:pStyle w:val="29"/>
        <w:tabs>
          <w:tab w:val="right" w:leader="dot" w:pos="8640"/>
        </w:tabs>
      </w:pPr>
      <w:r>
        <w:fldChar w:fldCharType="begin"/>
      </w:r>
      <w:r>
        <w:instrText xml:space="preserve"> HYPERLINK \l _Toc26014 </w:instrText>
      </w:r>
      <w:r>
        <w:fldChar w:fldCharType="separate"/>
      </w:r>
      <w:r>
        <w:t>请求cURL示例</w:t>
      </w:r>
      <w:r>
        <w:tab/>
      </w:r>
      <w:r>
        <w:fldChar w:fldCharType="begin"/>
      </w:r>
      <w:r>
        <w:instrText xml:space="preserve"> PAGEREF _Toc26014 \h </w:instrText>
      </w:r>
      <w:r>
        <w:fldChar w:fldCharType="separate"/>
      </w:r>
      <w:r>
        <w:t>1069</w:t>
      </w:r>
      <w:r>
        <w:fldChar w:fldCharType="end"/>
      </w:r>
      <w:r>
        <w:fldChar w:fldCharType="end"/>
      </w:r>
    </w:p>
    <w:p w14:paraId="0EF5339F">
      <w:pPr>
        <w:pStyle w:val="29"/>
        <w:tabs>
          <w:tab w:val="right" w:leader="dot" w:pos="8640"/>
        </w:tabs>
      </w:pPr>
      <w:r>
        <w:fldChar w:fldCharType="begin"/>
      </w:r>
      <w:r>
        <w:instrText xml:space="preserve"> HYPERLINK \l _Toc29453 </w:instrText>
      </w:r>
      <w:r>
        <w:fldChar w:fldCharType="separate"/>
      </w:r>
      <w:r>
        <w:t>返回结果</w:t>
      </w:r>
      <w:r>
        <w:tab/>
      </w:r>
      <w:r>
        <w:fldChar w:fldCharType="begin"/>
      </w:r>
      <w:r>
        <w:instrText xml:space="preserve"> PAGEREF _Toc29453 \h </w:instrText>
      </w:r>
      <w:r>
        <w:fldChar w:fldCharType="separate"/>
      </w:r>
      <w:r>
        <w:t>1069</w:t>
      </w:r>
      <w:r>
        <w:fldChar w:fldCharType="end"/>
      </w:r>
      <w:r>
        <w:fldChar w:fldCharType="end"/>
      </w:r>
    </w:p>
    <w:p w14:paraId="7736133D">
      <w:pPr>
        <w:pStyle w:val="29"/>
        <w:tabs>
          <w:tab w:val="right" w:leader="dot" w:pos="8640"/>
        </w:tabs>
      </w:pPr>
      <w:r>
        <w:fldChar w:fldCharType="begin"/>
      </w:r>
      <w:r>
        <w:instrText xml:space="preserve"> HYPERLINK \l _Toc11114 </w:instrText>
      </w:r>
      <w:r>
        <w:fldChar w:fldCharType="separate"/>
      </w:r>
      <w:r>
        <w:t>返回成功示例</w:t>
      </w:r>
      <w:r>
        <w:tab/>
      </w:r>
      <w:r>
        <w:fldChar w:fldCharType="begin"/>
      </w:r>
      <w:r>
        <w:instrText xml:space="preserve"> PAGEREF _Toc11114 \h </w:instrText>
      </w:r>
      <w:r>
        <w:fldChar w:fldCharType="separate"/>
      </w:r>
      <w:r>
        <w:t>1069</w:t>
      </w:r>
      <w:r>
        <w:fldChar w:fldCharType="end"/>
      </w:r>
      <w:r>
        <w:fldChar w:fldCharType="end"/>
      </w:r>
    </w:p>
    <w:p w14:paraId="1AA76417">
      <w:pPr>
        <w:pStyle w:val="29"/>
        <w:tabs>
          <w:tab w:val="right" w:leader="dot" w:pos="8640"/>
        </w:tabs>
      </w:pPr>
      <w:r>
        <w:fldChar w:fldCharType="begin"/>
      </w:r>
      <w:r>
        <w:instrText xml:space="preserve"> HYPERLINK \l _Toc1419 </w:instrText>
      </w:r>
      <w:r>
        <w:fldChar w:fldCharType="separate"/>
      </w:r>
      <w:r>
        <w:t>Lazada广告-广告活动报告</w:t>
      </w:r>
      <w:r>
        <w:tab/>
      </w:r>
      <w:r>
        <w:fldChar w:fldCharType="begin"/>
      </w:r>
      <w:r>
        <w:instrText xml:space="preserve"> PAGEREF _Toc1419 \h </w:instrText>
      </w:r>
      <w:r>
        <w:fldChar w:fldCharType="separate"/>
      </w:r>
      <w:r>
        <w:t>1070</w:t>
      </w:r>
      <w:r>
        <w:fldChar w:fldCharType="end"/>
      </w:r>
      <w:r>
        <w:fldChar w:fldCharType="end"/>
      </w:r>
    </w:p>
    <w:p w14:paraId="1FFA9F1F">
      <w:pPr>
        <w:pStyle w:val="29"/>
        <w:tabs>
          <w:tab w:val="right" w:leader="dot" w:pos="8640"/>
        </w:tabs>
      </w:pPr>
      <w:r>
        <w:fldChar w:fldCharType="begin"/>
      </w:r>
      <w:r>
        <w:instrText xml:space="preserve"> HYPERLINK \l _Toc15852 </w:instrText>
      </w:r>
      <w:r>
        <w:fldChar w:fldCharType="separate"/>
      </w:r>
      <w:r>
        <w:t>接口信息</w:t>
      </w:r>
      <w:r>
        <w:tab/>
      </w:r>
      <w:r>
        <w:fldChar w:fldCharType="begin"/>
      </w:r>
      <w:r>
        <w:instrText xml:space="preserve"> PAGEREF _Toc15852 \h </w:instrText>
      </w:r>
      <w:r>
        <w:fldChar w:fldCharType="separate"/>
      </w:r>
      <w:r>
        <w:t>1070</w:t>
      </w:r>
      <w:r>
        <w:fldChar w:fldCharType="end"/>
      </w:r>
      <w:r>
        <w:fldChar w:fldCharType="end"/>
      </w:r>
    </w:p>
    <w:p w14:paraId="642E4F4E">
      <w:pPr>
        <w:pStyle w:val="29"/>
        <w:tabs>
          <w:tab w:val="right" w:leader="dot" w:pos="8640"/>
        </w:tabs>
      </w:pPr>
      <w:r>
        <w:fldChar w:fldCharType="begin"/>
      </w:r>
      <w:r>
        <w:instrText xml:space="preserve"> HYPERLINK \l _Toc3886 </w:instrText>
      </w:r>
      <w:r>
        <w:fldChar w:fldCharType="separate"/>
      </w:r>
      <w:r>
        <w:t>请求参数</w:t>
      </w:r>
      <w:r>
        <w:tab/>
      </w:r>
      <w:r>
        <w:fldChar w:fldCharType="begin"/>
      </w:r>
      <w:r>
        <w:instrText xml:space="preserve"> PAGEREF _Toc3886 \h </w:instrText>
      </w:r>
      <w:r>
        <w:fldChar w:fldCharType="separate"/>
      </w:r>
      <w:r>
        <w:t>1070</w:t>
      </w:r>
      <w:r>
        <w:fldChar w:fldCharType="end"/>
      </w:r>
      <w:r>
        <w:fldChar w:fldCharType="end"/>
      </w:r>
    </w:p>
    <w:p w14:paraId="7FC51DA9">
      <w:pPr>
        <w:pStyle w:val="29"/>
        <w:tabs>
          <w:tab w:val="right" w:leader="dot" w:pos="8640"/>
        </w:tabs>
      </w:pPr>
      <w:r>
        <w:fldChar w:fldCharType="begin"/>
      </w:r>
      <w:r>
        <w:instrText xml:space="preserve"> HYPERLINK \l _Toc41 </w:instrText>
      </w:r>
      <w:r>
        <w:fldChar w:fldCharType="separate"/>
      </w:r>
      <w:r>
        <w:t>请求cURL示例</w:t>
      </w:r>
      <w:r>
        <w:tab/>
      </w:r>
      <w:r>
        <w:fldChar w:fldCharType="begin"/>
      </w:r>
      <w:r>
        <w:instrText xml:space="preserve"> PAGEREF _Toc41 \h </w:instrText>
      </w:r>
      <w:r>
        <w:fldChar w:fldCharType="separate"/>
      </w:r>
      <w:r>
        <w:t>1070</w:t>
      </w:r>
      <w:r>
        <w:fldChar w:fldCharType="end"/>
      </w:r>
      <w:r>
        <w:fldChar w:fldCharType="end"/>
      </w:r>
    </w:p>
    <w:p w14:paraId="719D9CD1">
      <w:pPr>
        <w:pStyle w:val="29"/>
        <w:tabs>
          <w:tab w:val="right" w:leader="dot" w:pos="8640"/>
        </w:tabs>
      </w:pPr>
      <w:r>
        <w:fldChar w:fldCharType="begin"/>
      </w:r>
      <w:r>
        <w:instrText xml:space="preserve"> HYPERLINK \l _Toc17183 </w:instrText>
      </w:r>
      <w:r>
        <w:fldChar w:fldCharType="separate"/>
      </w:r>
      <w:r>
        <w:t>返回结果</w:t>
      </w:r>
      <w:r>
        <w:tab/>
      </w:r>
      <w:r>
        <w:fldChar w:fldCharType="begin"/>
      </w:r>
      <w:r>
        <w:instrText xml:space="preserve"> PAGEREF _Toc17183 \h </w:instrText>
      </w:r>
      <w:r>
        <w:fldChar w:fldCharType="separate"/>
      </w:r>
      <w:r>
        <w:t>1070</w:t>
      </w:r>
      <w:r>
        <w:fldChar w:fldCharType="end"/>
      </w:r>
      <w:r>
        <w:fldChar w:fldCharType="end"/>
      </w:r>
    </w:p>
    <w:p w14:paraId="62DE9E21">
      <w:pPr>
        <w:pStyle w:val="29"/>
        <w:tabs>
          <w:tab w:val="right" w:leader="dot" w:pos="8640"/>
        </w:tabs>
      </w:pPr>
      <w:r>
        <w:fldChar w:fldCharType="begin"/>
      </w:r>
      <w:r>
        <w:instrText xml:space="preserve"> HYPERLINK \l _Toc11259 </w:instrText>
      </w:r>
      <w:r>
        <w:fldChar w:fldCharType="separate"/>
      </w:r>
      <w:r>
        <w:t>返回成功示例</w:t>
      </w:r>
      <w:r>
        <w:tab/>
      </w:r>
      <w:r>
        <w:fldChar w:fldCharType="begin"/>
      </w:r>
      <w:r>
        <w:instrText xml:space="preserve"> PAGEREF _Toc11259 \h </w:instrText>
      </w:r>
      <w:r>
        <w:fldChar w:fldCharType="separate"/>
      </w:r>
      <w:r>
        <w:t>1070</w:t>
      </w:r>
      <w:r>
        <w:fldChar w:fldCharType="end"/>
      </w:r>
      <w:r>
        <w:fldChar w:fldCharType="end"/>
      </w:r>
    </w:p>
    <w:p w14:paraId="4BF2B9CD">
      <w:pPr>
        <w:pStyle w:val="29"/>
        <w:tabs>
          <w:tab w:val="right" w:leader="dot" w:pos="8640"/>
        </w:tabs>
      </w:pPr>
      <w:r>
        <w:fldChar w:fldCharType="begin"/>
      </w:r>
      <w:r>
        <w:instrText xml:space="preserve"> HYPERLINK \l _Toc16863 </w:instrText>
      </w:r>
      <w:r>
        <w:fldChar w:fldCharType="separate"/>
      </w:r>
      <w:r>
        <w:t>Lazada广告-获取广告商品信息</w:t>
      </w:r>
      <w:r>
        <w:tab/>
      </w:r>
      <w:r>
        <w:fldChar w:fldCharType="begin"/>
      </w:r>
      <w:r>
        <w:instrText xml:space="preserve"> PAGEREF _Toc16863 \h </w:instrText>
      </w:r>
      <w:r>
        <w:fldChar w:fldCharType="separate"/>
      </w:r>
      <w:r>
        <w:t>1074</w:t>
      </w:r>
      <w:r>
        <w:fldChar w:fldCharType="end"/>
      </w:r>
      <w:r>
        <w:fldChar w:fldCharType="end"/>
      </w:r>
    </w:p>
    <w:p w14:paraId="7095C7DD">
      <w:pPr>
        <w:pStyle w:val="29"/>
        <w:tabs>
          <w:tab w:val="right" w:leader="dot" w:pos="8640"/>
        </w:tabs>
      </w:pPr>
      <w:r>
        <w:fldChar w:fldCharType="begin"/>
      </w:r>
      <w:r>
        <w:instrText xml:space="preserve"> HYPERLINK \l _Toc7612 </w:instrText>
      </w:r>
      <w:r>
        <w:fldChar w:fldCharType="separate"/>
      </w:r>
      <w:r>
        <w:t>接口信息</w:t>
      </w:r>
      <w:r>
        <w:tab/>
      </w:r>
      <w:r>
        <w:fldChar w:fldCharType="begin"/>
      </w:r>
      <w:r>
        <w:instrText xml:space="preserve"> PAGEREF _Toc7612 \h </w:instrText>
      </w:r>
      <w:r>
        <w:fldChar w:fldCharType="separate"/>
      </w:r>
      <w:r>
        <w:t>1074</w:t>
      </w:r>
      <w:r>
        <w:fldChar w:fldCharType="end"/>
      </w:r>
      <w:r>
        <w:fldChar w:fldCharType="end"/>
      </w:r>
    </w:p>
    <w:p w14:paraId="0B54E757">
      <w:pPr>
        <w:pStyle w:val="29"/>
        <w:tabs>
          <w:tab w:val="right" w:leader="dot" w:pos="8640"/>
        </w:tabs>
      </w:pPr>
      <w:r>
        <w:fldChar w:fldCharType="begin"/>
      </w:r>
      <w:r>
        <w:instrText xml:space="preserve"> HYPERLINK \l _Toc17590 </w:instrText>
      </w:r>
      <w:r>
        <w:fldChar w:fldCharType="separate"/>
      </w:r>
      <w:r>
        <w:t>请求参数</w:t>
      </w:r>
      <w:r>
        <w:tab/>
      </w:r>
      <w:r>
        <w:fldChar w:fldCharType="begin"/>
      </w:r>
      <w:r>
        <w:instrText xml:space="preserve"> PAGEREF _Toc17590 \h </w:instrText>
      </w:r>
      <w:r>
        <w:fldChar w:fldCharType="separate"/>
      </w:r>
      <w:r>
        <w:t>1074</w:t>
      </w:r>
      <w:r>
        <w:fldChar w:fldCharType="end"/>
      </w:r>
      <w:r>
        <w:fldChar w:fldCharType="end"/>
      </w:r>
    </w:p>
    <w:p w14:paraId="7FAA4214">
      <w:pPr>
        <w:pStyle w:val="29"/>
        <w:tabs>
          <w:tab w:val="right" w:leader="dot" w:pos="8640"/>
        </w:tabs>
      </w:pPr>
      <w:r>
        <w:fldChar w:fldCharType="begin"/>
      </w:r>
      <w:r>
        <w:instrText xml:space="preserve"> HYPERLINK \l _Toc9867 </w:instrText>
      </w:r>
      <w:r>
        <w:fldChar w:fldCharType="separate"/>
      </w:r>
      <w:r>
        <w:t>请求cURL示例</w:t>
      </w:r>
      <w:r>
        <w:tab/>
      </w:r>
      <w:r>
        <w:fldChar w:fldCharType="begin"/>
      </w:r>
      <w:r>
        <w:instrText xml:space="preserve"> PAGEREF _Toc9867 \h </w:instrText>
      </w:r>
      <w:r>
        <w:fldChar w:fldCharType="separate"/>
      </w:r>
      <w:r>
        <w:t>1074</w:t>
      </w:r>
      <w:r>
        <w:fldChar w:fldCharType="end"/>
      </w:r>
      <w:r>
        <w:fldChar w:fldCharType="end"/>
      </w:r>
    </w:p>
    <w:p w14:paraId="33D50324">
      <w:pPr>
        <w:pStyle w:val="29"/>
        <w:tabs>
          <w:tab w:val="right" w:leader="dot" w:pos="8640"/>
        </w:tabs>
      </w:pPr>
      <w:r>
        <w:fldChar w:fldCharType="begin"/>
      </w:r>
      <w:r>
        <w:instrText xml:space="preserve"> HYPERLINK \l _Toc10610 </w:instrText>
      </w:r>
      <w:r>
        <w:fldChar w:fldCharType="separate"/>
      </w:r>
      <w:r>
        <w:t>返回结果</w:t>
      </w:r>
      <w:r>
        <w:tab/>
      </w:r>
      <w:r>
        <w:fldChar w:fldCharType="begin"/>
      </w:r>
      <w:r>
        <w:instrText xml:space="preserve"> PAGEREF _Toc10610 \h </w:instrText>
      </w:r>
      <w:r>
        <w:fldChar w:fldCharType="separate"/>
      </w:r>
      <w:r>
        <w:t>1075</w:t>
      </w:r>
      <w:r>
        <w:fldChar w:fldCharType="end"/>
      </w:r>
      <w:r>
        <w:fldChar w:fldCharType="end"/>
      </w:r>
    </w:p>
    <w:p w14:paraId="543FFABF">
      <w:pPr>
        <w:pStyle w:val="29"/>
        <w:tabs>
          <w:tab w:val="right" w:leader="dot" w:pos="8640"/>
        </w:tabs>
      </w:pPr>
      <w:r>
        <w:fldChar w:fldCharType="begin"/>
      </w:r>
      <w:r>
        <w:instrText xml:space="preserve"> HYPERLINK \l _Toc24956 </w:instrText>
      </w:r>
      <w:r>
        <w:fldChar w:fldCharType="separate"/>
      </w:r>
      <w:r>
        <w:t>返回成功示例</w:t>
      </w:r>
      <w:r>
        <w:tab/>
      </w:r>
      <w:r>
        <w:fldChar w:fldCharType="begin"/>
      </w:r>
      <w:r>
        <w:instrText xml:space="preserve"> PAGEREF _Toc24956 \h </w:instrText>
      </w:r>
      <w:r>
        <w:fldChar w:fldCharType="separate"/>
      </w:r>
      <w:r>
        <w:t>1075</w:t>
      </w:r>
      <w:r>
        <w:fldChar w:fldCharType="end"/>
      </w:r>
      <w:r>
        <w:fldChar w:fldCharType="end"/>
      </w:r>
    </w:p>
    <w:p w14:paraId="2761A4FA">
      <w:pPr>
        <w:pStyle w:val="29"/>
        <w:tabs>
          <w:tab w:val="right" w:leader="dot" w:pos="8640"/>
        </w:tabs>
      </w:pPr>
      <w:r>
        <w:fldChar w:fldCharType="begin"/>
      </w:r>
      <w:r>
        <w:instrText xml:space="preserve"> HYPERLINK \l _Toc2384 </w:instrText>
      </w:r>
      <w:r>
        <w:fldChar w:fldCharType="separate"/>
      </w:r>
      <w:r>
        <w:t>Lazada广告-广告商品报告</w:t>
      </w:r>
      <w:r>
        <w:tab/>
      </w:r>
      <w:r>
        <w:fldChar w:fldCharType="begin"/>
      </w:r>
      <w:r>
        <w:instrText xml:space="preserve"> PAGEREF _Toc2384 \h </w:instrText>
      </w:r>
      <w:r>
        <w:fldChar w:fldCharType="separate"/>
      </w:r>
      <w:r>
        <w:t>1075</w:t>
      </w:r>
      <w:r>
        <w:fldChar w:fldCharType="end"/>
      </w:r>
      <w:r>
        <w:fldChar w:fldCharType="end"/>
      </w:r>
    </w:p>
    <w:p w14:paraId="363D907C">
      <w:pPr>
        <w:pStyle w:val="29"/>
        <w:tabs>
          <w:tab w:val="right" w:leader="dot" w:pos="8640"/>
        </w:tabs>
      </w:pPr>
      <w:r>
        <w:fldChar w:fldCharType="begin"/>
      </w:r>
      <w:r>
        <w:instrText xml:space="preserve"> HYPERLINK \l _Toc11115 </w:instrText>
      </w:r>
      <w:r>
        <w:fldChar w:fldCharType="separate"/>
      </w:r>
      <w:r>
        <w:t>接口信息</w:t>
      </w:r>
      <w:r>
        <w:tab/>
      </w:r>
      <w:r>
        <w:fldChar w:fldCharType="begin"/>
      </w:r>
      <w:r>
        <w:instrText xml:space="preserve"> PAGEREF _Toc11115 \h </w:instrText>
      </w:r>
      <w:r>
        <w:fldChar w:fldCharType="separate"/>
      </w:r>
      <w:r>
        <w:t>1075</w:t>
      </w:r>
      <w:r>
        <w:fldChar w:fldCharType="end"/>
      </w:r>
      <w:r>
        <w:fldChar w:fldCharType="end"/>
      </w:r>
    </w:p>
    <w:p w14:paraId="38886AB3">
      <w:pPr>
        <w:pStyle w:val="29"/>
        <w:tabs>
          <w:tab w:val="right" w:leader="dot" w:pos="8640"/>
        </w:tabs>
      </w:pPr>
      <w:r>
        <w:fldChar w:fldCharType="begin"/>
      </w:r>
      <w:r>
        <w:instrText xml:space="preserve"> HYPERLINK \l _Toc7177 </w:instrText>
      </w:r>
      <w:r>
        <w:fldChar w:fldCharType="separate"/>
      </w:r>
      <w:r>
        <w:t>请求参数</w:t>
      </w:r>
      <w:r>
        <w:tab/>
      </w:r>
      <w:r>
        <w:fldChar w:fldCharType="begin"/>
      </w:r>
      <w:r>
        <w:instrText xml:space="preserve"> PAGEREF _Toc7177 \h </w:instrText>
      </w:r>
      <w:r>
        <w:fldChar w:fldCharType="separate"/>
      </w:r>
      <w:r>
        <w:t>1075</w:t>
      </w:r>
      <w:r>
        <w:fldChar w:fldCharType="end"/>
      </w:r>
      <w:r>
        <w:fldChar w:fldCharType="end"/>
      </w:r>
    </w:p>
    <w:p w14:paraId="11063009">
      <w:pPr>
        <w:pStyle w:val="29"/>
        <w:tabs>
          <w:tab w:val="right" w:leader="dot" w:pos="8640"/>
        </w:tabs>
      </w:pPr>
      <w:r>
        <w:fldChar w:fldCharType="begin"/>
      </w:r>
      <w:r>
        <w:instrText xml:space="preserve"> HYPERLINK \l _Toc6735 </w:instrText>
      </w:r>
      <w:r>
        <w:fldChar w:fldCharType="separate"/>
      </w:r>
      <w:r>
        <w:t>请求cURL示例</w:t>
      </w:r>
      <w:r>
        <w:tab/>
      </w:r>
      <w:r>
        <w:fldChar w:fldCharType="begin"/>
      </w:r>
      <w:r>
        <w:instrText xml:space="preserve"> PAGEREF _Toc6735 \h </w:instrText>
      </w:r>
      <w:r>
        <w:fldChar w:fldCharType="separate"/>
      </w:r>
      <w:r>
        <w:t>1075</w:t>
      </w:r>
      <w:r>
        <w:fldChar w:fldCharType="end"/>
      </w:r>
      <w:r>
        <w:fldChar w:fldCharType="end"/>
      </w:r>
    </w:p>
    <w:p w14:paraId="2BC90E5C">
      <w:pPr>
        <w:pStyle w:val="29"/>
        <w:tabs>
          <w:tab w:val="right" w:leader="dot" w:pos="8640"/>
        </w:tabs>
      </w:pPr>
      <w:r>
        <w:fldChar w:fldCharType="begin"/>
      </w:r>
      <w:r>
        <w:instrText xml:space="preserve"> HYPERLINK \l _Toc28753 </w:instrText>
      </w:r>
      <w:r>
        <w:fldChar w:fldCharType="separate"/>
      </w:r>
      <w:r>
        <w:t>返回结果</w:t>
      </w:r>
      <w:r>
        <w:tab/>
      </w:r>
      <w:r>
        <w:fldChar w:fldCharType="begin"/>
      </w:r>
      <w:r>
        <w:instrText xml:space="preserve"> PAGEREF _Toc28753 \h </w:instrText>
      </w:r>
      <w:r>
        <w:fldChar w:fldCharType="separate"/>
      </w:r>
      <w:r>
        <w:t>1076</w:t>
      </w:r>
      <w:r>
        <w:fldChar w:fldCharType="end"/>
      </w:r>
      <w:r>
        <w:fldChar w:fldCharType="end"/>
      </w:r>
    </w:p>
    <w:p w14:paraId="396EBB82">
      <w:pPr>
        <w:pStyle w:val="29"/>
        <w:tabs>
          <w:tab w:val="right" w:leader="dot" w:pos="8640"/>
        </w:tabs>
      </w:pPr>
      <w:r>
        <w:fldChar w:fldCharType="begin"/>
      </w:r>
      <w:r>
        <w:instrText xml:space="preserve"> HYPERLINK \l _Toc30781 </w:instrText>
      </w:r>
      <w:r>
        <w:fldChar w:fldCharType="separate"/>
      </w:r>
      <w:r>
        <w:t>返回成功示例</w:t>
      </w:r>
      <w:r>
        <w:tab/>
      </w:r>
      <w:r>
        <w:fldChar w:fldCharType="begin"/>
      </w:r>
      <w:r>
        <w:instrText xml:space="preserve"> PAGEREF _Toc30781 \h </w:instrText>
      </w:r>
      <w:r>
        <w:fldChar w:fldCharType="separate"/>
      </w:r>
      <w:r>
        <w:t>1076</w:t>
      </w:r>
      <w:r>
        <w:fldChar w:fldCharType="end"/>
      </w:r>
      <w:r>
        <w:fldChar w:fldCharType="end"/>
      </w:r>
    </w:p>
    <w:p w14:paraId="5BDACFB9">
      <w:pPr>
        <w:pStyle w:val="29"/>
        <w:tabs>
          <w:tab w:val="right" w:leader="dot" w:pos="8640"/>
        </w:tabs>
      </w:pPr>
      <w:r>
        <w:fldChar w:fldCharType="begin"/>
      </w:r>
      <w:r>
        <w:instrText xml:space="preserve"> HYPERLINK \l _Toc3407 </w:instrText>
      </w:r>
      <w:r>
        <w:fldChar w:fldCharType="separate"/>
      </w:r>
      <w:r>
        <w:t>Lazada广告-关键词报告</w:t>
      </w:r>
      <w:r>
        <w:tab/>
      </w:r>
      <w:r>
        <w:fldChar w:fldCharType="begin"/>
      </w:r>
      <w:r>
        <w:instrText xml:space="preserve"> PAGEREF _Toc3407 \h </w:instrText>
      </w:r>
      <w:r>
        <w:fldChar w:fldCharType="separate"/>
      </w:r>
      <w:r>
        <w:t>1080</w:t>
      </w:r>
      <w:r>
        <w:fldChar w:fldCharType="end"/>
      </w:r>
      <w:r>
        <w:fldChar w:fldCharType="end"/>
      </w:r>
    </w:p>
    <w:p w14:paraId="11739A04">
      <w:pPr>
        <w:pStyle w:val="29"/>
        <w:tabs>
          <w:tab w:val="right" w:leader="dot" w:pos="8640"/>
        </w:tabs>
      </w:pPr>
      <w:r>
        <w:fldChar w:fldCharType="begin"/>
      </w:r>
      <w:r>
        <w:instrText xml:space="preserve"> HYPERLINK \l _Toc27863 </w:instrText>
      </w:r>
      <w:r>
        <w:fldChar w:fldCharType="separate"/>
      </w:r>
      <w:r>
        <w:t>接口信息</w:t>
      </w:r>
      <w:r>
        <w:tab/>
      </w:r>
      <w:r>
        <w:fldChar w:fldCharType="begin"/>
      </w:r>
      <w:r>
        <w:instrText xml:space="preserve"> PAGEREF _Toc27863 \h </w:instrText>
      </w:r>
      <w:r>
        <w:fldChar w:fldCharType="separate"/>
      </w:r>
      <w:r>
        <w:t>1080</w:t>
      </w:r>
      <w:r>
        <w:fldChar w:fldCharType="end"/>
      </w:r>
      <w:r>
        <w:fldChar w:fldCharType="end"/>
      </w:r>
    </w:p>
    <w:p w14:paraId="40AC1469">
      <w:pPr>
        <w:pStyle w:val="29"/>
        <w:tabs>
          <w:tab w:val="right" w:leader="dot" w:pos="8640"/>
        </w:tabs>
      </w:pPr>
      <w:r>
        <w:fldChar w:fldCharType="begin"/>
      </w:r>
      <w:r>
        <w:instrText xml:space="preserve"> HYPERLINK \l _Toc31850 </w:instrText>
      </w:r>
      <w:r>
        <w:fldChar w:fldCharType="separate"/>
      </w:r>
      <w:r>
        <w:t>请求参数</w:t>
      </w:r>
      <w:r>
        <w:tab/>
      </w:r>
      <w:r>
        <w:fldChar w:fldCharType="begin"/>
      </w:r>
      <w:r>
        <w:instrText xml:space="preserve"> PAGEREF _Toc31850 \h </w:instrText>
      </w:r>
      <w:r>
        <w:fldChar w:fldCharType="separate"/>
      </w:r>
      <w:r>
        <w:t>1080</w:t>
      </w:r>
      <w:r>
        <w:fldChar w:fldCharType="end"/>
      </w:r>
      <w:r>
        <w:fldChar w:fldCharType="end"/>
      </w:r>
    </w:p>
    <w:p w14:paraId="719A5595">
      <w:pPr>
        <w:pStyle w:val="29"/>
        <w:tabs>
          <w:tab w:val="right" w:leader="dot" w:pos="8640"/>
        </w:tabs>
      </w:pPr>
      <w:r>
        <w:fldChar w:fldCharType="begin"/>
      </w:r>
      <w:r>
        <w:instrText xml:space="preserve"> HYPERLINK \l _Toc32510 </w:instrText>
      </w:r>
      <w:r>
        <w:fldChar w:fldCharType="separate"/>
      </w:r>
      <w:r>
        <w:t>请求cURL示例</w:t>
      </w:r>
      <w:r>
        <w:tab/>
      </w:r>
      <w:r>
        <w:fldChar w:fldCharType="begin"/>
      </w:r>
      <w:r>
        <w:instrText xml:space="preserve"> PAGEREF _Toc32510 \h </w:instrText>
      </w:r>
      <w:r>
        <w:fldChar w:fldCharType="separate"/>
      </w:r>
      <w:r>
        <w:t>1080</w:t>
      </w:r>
      <w:r>
        <w:fldChar w:fldCharType="end"/>
      </w:r>
      <w:r>
        <w:fldChar w:fldCharType="end"/>
      </w:r>
    </w:p>
    <w:p w14:paraId="56349DE5">
      <w:pPr>
        <w:pStyle w:val="29"/>
        <w:tabs>
          <w:tab w:val="right" w:leader="dot" w:pos="8640"/>
        </w:tabs>
      </w:pPr>
      <w:r>
        <w:fldChar w:fldCharType="begin"/>
      </w:r>
      <w:r>
        <w:instrText xml:space="preserve"> HYPERLINK \l _Toc843 </w:instrText>
      </w:r>
      <w:r>
        <w:fldChar w:fldCharType="separate"/>
      </w:r>
      <w:r>
        <w:t>返回结果</w:t>
      </w:r>
      <w:r>
        <w:tab/>
      </w:r>
      <w:r>
        <w:fldChar w:fldCharType="begin"/>
      </w:r>
      <w:r>
        <w:instrText xml:space="preserve"> PAGEREF _Toc843 \h </w:instrText>
      </w:r>
      <w:r>
        <w:fldChar w:fldCharType="separate"/>
      </w:r>
      <w:r>
        <w:t>1080</w:t>
      </w:r>
      <w:r>
        <w:fldChar w:fldCharType="end"/>
      </w:r>
      <w:r>
        <w:fldChar w:fldCharType="end"/>
      </w:r>
    </w:p>
    <w:p w14:paraId="0E995D26">
      <w:pPr>
        <w:pStyle w:val="29"/>
        <w:tabs>
          <w:tab w:val="right" w:leader="dot" w:pos="8640"/>
        </w:tabs>
      </w:pPr>
      <w:r>
        <w:fldChar w:fldCharType="begin"/>
      </w:r>
      <w:r>
        <w:instrText xml:space="preserve"> HYPERLINK \l _Toc1207 </w:instrText>
      </w:r>
      <w:r>
        <w:fldChar w:fldCharType="separate"/>
      </w:r>
      <w:r>
        <w:t>返回成功示例</w:t>
      </w:r>
      <w:r>
        <w:tab/>
      </w:r>
      <w:r>
        <w:fldChar w:fldCharType="begin"/>
      </w:r>
      <w:r>
        <w:instrText xml:space="preserve"> PAGEREF _Toc1207 \h </w:instrText>
      </w:r>
      <w:r>
        <w:fldChar w:fldCharType="separate"/>
      </w:r>
      <w:r>
        <w:t>1080</w:t>
      </w:r>
      <w:r>
        <w:fldChar w:fldCharType="end"/>
      </w:r>
      <w:r>
        <w:fldChar w:fldCharType="end"/>
      </w:r>
    </w:p>
    <w:p w14:paraId="068052C2">
      <w:pPr>
        <w:pStyle w:val="29"/>
        <w:tabs>
          <w:tab w:val="right" w:leader="dot" w:pos="8640"/>
        </w:tabs>
      </w:pPr>
      <w:r>
        <w:fldChar w:fldCharType="begin"/>
      </w:r>
      <w:r>
        <w:instrText xml:space="preserve"> HYPERLINK \l _Toc32299 </w:instrText>
      </w:r>
      <w:r>
        <w:fldChar w:fldCharType="separate"/>
      </w:r>
      <w:r>
        <w:t>Lazada广告-获取店铺信息</w:t>
      </w:r>
      <w:r>
        <w:tab/>
      </w:r>
      <w:r>
        <w:fldChar w:fldCharType="begin"/>
      </w:r>
      <w:r>
        <w:instrText xml:space="preserve"> PAGEREF _Toc32299 \h </w:instrText>
      </w:r>
      <w:r>
        <w:fldChar w:fldCharType="separate"/>
      </w:r>
      <w:r>
        <w:t>1084</w:t>
      </w:r>
      <w:r>
        <w:fldChar w:fldCharType="end"/>
      </w:r>
      <w:r>
        <w:fldChar w:fldCharType="end"/>
      </w:r>
    </w:p>
    <w:p w14:paraId="32CED662">
      <w:pPr>
        <w:pStyle w:val="29"/>
        <w:tabs>
          <w:tab w:val="right" w:leader="dot" w:pos="8640"/>
        </w:tabs>
      </w:pPr>
      <w:r>
        <w:fldChar w:fldCharType="begin"/>
      </w:r>
      <w:r>
        <w:instrText xml:space="preserve"> HYPERLINK \l _Toc24213 </w:instrText>
      </w:r>
      <w:r>
        <w:fldChar w:fldCharType="separate"/>
      </w:r>
      <w:r>
        <w:t>接口信息</w:t>
      </w:r>
      <w:r>
        <w:tab/>
      </w:r>
      <w:r>
        <w:fldChar w:fldCharType="begin"/>
      </w:r>
      <w:r>
        <w:instrText xml:space="preserve"> PAGEREF _Toc24213 \h </w:instrText>
      </w:r>
      <w:r>
        <w:fldChar w:fldCharType="separate"/>
      </w:r>
      <w:r>
        <w:t>1085</w:t>
      </w:r>
      <w:r>
        <w:fldChar w:fldCharType="end"/>
      </w:r>
      <w:r>
        <w:fldChar w:fldCharType="end"/>
      </w:r>
    </w:p>
    <w:p w14:paraId="4B0883A3">
      <w:pPr>
        <w:pStyle w:val="29"/>
        <w:tabs>
          <w:tab w:val="right" w:leader="dot" w:pos="8640"/>
        </w:tabs>
      </w:pPr>
      <w:r>
        <w:fldChar w:fldCharType="begin"/>
      </w:r>
      <w:r>
        <w:instrText xml:space="preserve"> HYPERLINK \l _Toc17718 </w:instrText>
      </w:r>
      <w:r>
        <w:fldChar w:fldCharType="separate"/>
      </w:r>
      <w:r>
        <w:t>请求参数</w:t>
      </w:r>
      <w:r>
        <w:tab/>
      </w:r>
      <w:r>
        <w:fldChar w:fldCharType="begin"/>
      </w:r>
      <w:r>
        <w:instrText xml:space="preserve"> PAGEREF _Toc17718 \h </w:instrText>
      </w:r>
      <w:r>
        <w:fldChar w:fldCharType="separate"/>
      </w:r>
      <w:r>
        <w:t>1085</w:t>
      </w:r>
      <w:r>
        <w:fldChar w:fldCharType="end"/>
      </w:r>
      <w:r>
        <w:fldChar w:fldCharType="end"/>
      </w:r>
    </w:p>
    <w:p w14:paraId="407242FD">
      <w:pPr>
        <w:pStyle w:val="29"/>
        <w:tabs>
          <w:tab w:val="right" w:leader="dot" w:pos="8640"/>
        </w:tabs>
      </w:pPr>
      <w:r>
        <w:fldChar w:fldCharType="begin"/>
      </w:r>
      <w:r>
        <w:instrText xml:space="preserve"> HYPERLINK \l _Toc28455 </w:instrText>
      </w:r>
      <w:r>
        <w:fldChar w:fldCharType="separate"/>
      </w:r>
      <w:r>
        <w:t>请求cURL示例</w:t>
      </w:r>
      <w:r>
        <w:tab/>
      </w:r>
      <w:r>
        <w:fldChar w:fldCharType="begin"/>
      </w:r>
      <w:r>
        <w:instrText xml:space="preserve"> PAGEREF _Toc28455 \h </w:instrText>
      </w:r>
      <w:r>
        <w:fldChar w:fldCharType="separate"/>
      </w:r>
      <w:r>
        <w:t>1085</w:t>
      </w:r>
      <w:r>
        <w:fldChar w:fldCharType="end"/>
      </w:r>
      <w:r>
        <w:fldChar w:fldCharType="end"/>
      </w:r>
    </w:p>
    <w:p w14:paraId="3F06D5A3">
      <w:pPr>
        <w:pStyle w:val="29"/>
        <w:tabs>
          <w:tab w:val="right" w:leader="dot" w:pos="8640"/>
        </w:tabs>
      </w:pPr>
      <w:r>
        <w:fldChar w:fldCharType="begin"/>
      </w:r>
      <w:r>
        <w:instrText xml:space="preserve"> HYPERLINK \l _Toc14216 </w:instrText>
      </w:r>
      <w:r>
        <w:fldChar w:fldCharType="separate"/>
      </w:r>
      <w:r>
        <w:t>返回结果</w:t>
      </w:r>
      <w:r>
        <w:tab/>
      </w:r>
      <w:r>
        <w:fldChar w:fldCharType="begin"/>
      </w:r>
      <w:r>
        <w:instrText xml:space="preserve"> PAGEREF _Toc14216 \h </w:instrText>
      </w:r>
      <w:r>
        <w:fldChar w:fldCharType="separate"/>
      </w:r>
      <w:r>
        <w:t>1085</w:t>
      </w:r>
      <w:r>
        <w:fldChar w:fldCharType="end"/>
      </w:r>
      <w:r>
        <w:fldChar w:fldCharType="end"/>
      </w:r>
    </w:p>
    <w:p w14:paraId="5835C1D6">
      <w:pPr>
        <w:pStyle w:val="29"/>
        <w:tabs>
          <w:tab w:val="right" w:leader="dot" w:pos="8640"/>
        </w:tabs>
      </w:pPr>
      <w:r>
        <w:fldChar w:fldCharType="begin"/>
      </w:r>
      <w:r>
        <w:instrText xml:space="preserve"> HYPERLINK \l _Toc11449 </w:instrText>
      </w:r>
      <w:r>
        <w:fldChar w:fldCharType="separate"/>
      </w:r>
      <w:r>
        <w:t>返回成功示例</w:t>
      </w:r>
      <w:r>
        <w:tab/>
      </w:r>
      <w:r>
        <w:fldChar w:fldCharType="begin"/>
      </w:r>
      <w:r>
        <w:instrText xml:space="preserve"> PAGEREF _Toc11449 \h </w:instrText>
      </w:r>
      <w:r>
        <w:fldChar w:fldCharType="separate"/>
      </w:r>
      <w:r>
        <w:t>1085</w:t>
      </w:r>
      <w:r>
        <w:fldChar w:fldCharType="end"/>
      </w:r>
      <w:r>
        <w:fldChar w:fldCharType="end"/>
      </w:r>
    </w:p>
    <w:p w14:paraId="614FDB9B">
      <w:pPr>
        <w:pStyle w:val="29"/>
        <w:tabs>
          <w:tab w:val="right" w:leader="dot" w:pos="8640"/>
        </w:tabs>
      </w:pPr>
      <w:r>
        <w:fldChar w:fldCharType="begin"/>
      </w:r>
      <w:r>
        <w:instrText xml:space="preserve"> HYPERLINK \l _Toc16214 </w:instrText>
      </w:r>
      <w:r>
        <w:fldChar w:fldCharType="separate"/>
      </w:r>
      <w:r>
        <w:t>Lazada广告-店铺报告</w:t>
      </w:r>
      <w:r>
        <w:tab/>
      </w:r>
      <w:r>
        <w:fldChar w:fldCharType="begin"/>
      </w:r>
      <w:r>
        <w:instrText xml:space="preserve"> PAGEREF _Toc16214 \h </w:instrText>
      </w:r>
      <w:r>
        <w:fldChar w:fldCharType="separate"/>
      </w:r>
      <w:r>
        <w:t>1085</w:t>
      </w:r>
      <w:r>
        <w:fldChar w:fldCharType="end"/>
      </w:r>
      <w:r>
        <w:fldChar w:fldCharType="end"/>
      </w:r>
    </w:p>
    <w:p w14:paraId="6D6D7CF4">
      <w:pPr>
        <w:pStyle w:val="29"/>
        <w:tabs>
          <w:tab w:val="right" w:leader="dot" w:pos="8640"/>
        </w:tabs>
      </w:pPr>
      <w:r>
        <w:fldChar w:fldCharType="begin"/>
      </w:r>
      <w:r>
        <w:instrText xml:space="preserve"> HYPERLINK \l _Toc22880 </w:instrText>
      </w:r>
      <w:r>
        <w:fldChar w:fldCharType="separate"/>
      </w:r>
      <w:r>
        <w:t>接口信息</w:t>
      </w:r>
      <w:r>
        <w:tab/>
      </w:r>
      <w:r>
        <w:fldChar w:fldCharType="begin"/>
      </w:r>
      <w:r>
        <w:instrText xml:space="preserve"> PAGEREF _Toc22880 \h </w:instrText>
      </w:r>
      <w:r>
        <w:fldChar w:fldCharType="separate"/>
      </w:r>
      <w:r>
        <w:t>1086</w:t>
      </w:r>
      <w:r>
        <w:fldChar w:fldCharType="end"/>
      </w:r>
      <w:r>
        <w:fldChar w:fldCharType="end"/>
      </w:r>
    </w:p>
    <w:p w14:paraId="4775DD10">
      <w:pPr>
        <w:pStyle w:val="29"/>
        <w:tabs>
          <w:tab w:val="right" w:leader="dot" w:pos="8640"/>
        </w:tabs>
      </w:pPr>
      <w:r>
        <w:fldChar w:fldCharType="begin"/>
      </w:r>
      <w:r>
        <w:instrText xml:space="preserve"> HYPERLINK \l _Toc23629 </w:instrText>
      </w:r>
      <w:r>
        <w:fldChar w:fldCharType="separate"/>
      </w:r>
      <w:r>
        <w:t>请求参数</w:t>
      </w:r>
      <w:r>
        <w:tab/>
      </w:r>
      <w:r>
        <w:fldChar w:fldCharType="begin"/>
      </w:r>
      <w:r>
        <w:instrText xml:space="preserve"> PAGEREF _Toc23629 \h </w:instrText>
      </w:r>
      <w:r>
        <w:fldChar w:fldCharType="separate"/>
      </w:r>
      <w:r>
        <w:t>1086</w:t>
      </w:r>
      <w:r>
        <w:fldChar w:fldCharType="end"/>
      </w:r>
      <w:r>
        <w:fldChar w:fldCharType="end"/>
      </w:r>
    </w:p>
    <w:p w14:paraId="190BE2BC">
      <w:pPr>
        <w:pStyle w:val="29"/>
        <w:tabs>
          <w:tab w:val="right" w:leader="dot" w:pos="8640"/>
        </w:tabs>
      </w:pPr>
      <w:r>
        <w:fldChar w:fldCharType="begin"/>
      </w:r>
      <w:r>
        <w:instrText xml:space="preserve"> HYPERLINK \l _Toc19544 </w:instrText>
      </w:r>
      <w:r>
        <w:fldChar w:fldCharType="separate"/>
      </w:r>
      <w:r>
        <w:t>请求cURL示例</w:t>
      </w:r>
      <w:r>
        <w:tab/>
      </w:r>
      <w:r>
        <w:fldChar w:fldCharType="begin"/>
      </w:r>
      <w:r>
        <w:instrText xml:space="preserve"> PAGEREF _Toc19544 \h </w:instrText>
      </w:r>
      <w:r>
        <w:fldChar w:fldCharType="separate"/>
      </w:r>
      <w:r>
        <w:t>1086</w:t>
      </w:r>
      <w:r>
        <w:fldChar w:fldCharType="end"/>
      </w:r>
      <w:r>
        <w:fldChar w:fldCharType="end"/>
      </w:r>
    </w:p>
    <w:p w14:paraId="2AA545DD">
      <w:pPr>
        <w:pStyle w:val="29"/>
        <w:tabs>
          <w:tab w:val="right" w:leader="dot" w:pos="8640"/>
        </w:tabs>
      </w:pPr>
      <w:r>
        <w:fldChar w:fldCharType="begin"/>
      </w:r>
      <w:r>
        <w:instrText xml:space="preserve"> HYPERLINK \l _Toc3570 </w:instrText>
      </w:r>
      <w:r>
        <w:fldChar w:fldCharType="separate"/>
      </w:r>
      <w:r>
        <w:t>返回结果</w:t>
      </w:r>
      <w:r>
        <w:tab/>
      </w:r>
      <w:r>
        <w:fldChar w:fldCharType="begin"/>
      </w:r>
      <w:r>
        <w:instrText xml:space="preserve"> PAGEREF _Toc3570 \h </w:instrText>
      </w:r>
      <w:r>
        <w:fldChar w:fldCharType="separate"/>
      </w:r>
      <w:r>
        <w:t>1086</w:t>
      </w:r>
      <w:r>
        <w:fldChar w:fldCharType="end"/>
      </w:r>
      <w:r>
        <w:fldChar w:fldCharType="end"/>
      </w:r>
    </w:p>
    <w:p w14:paraId="23601AA6">
      <w:pPr>
        <w:pStyle w:val="29"/>
        <w:tabs>
          <w:tab w:val="right" w:leader="dot" w:pos="8640"/>
        </w:tabs>
      </w:pPr>
      <w:r>
        <w:fldChar w:fldCharType="begin"/>
      </w:r>
      <w:r>
        <w:instrText xml:space="preserve"> HYPERLINK \l _Toc24418 </w:instrText>
      </w:r>
      <w:r>
        <w:fldChar w:fldCharType="separate"/>
      </w:r>
      <w:r>
        <w:t>返回成功示例</w:t>
      </w:r>
      <w:r>
        <w:tab/>
      </w:r>
      <w:r>
        <w:fldChar w:fldCharType="begin"/>
      </w:r>
      <w:r>
        <w:instrText xml:space="preserve"> PAGEREF _Toc24418 \h </w:instrText>
      </w:r>
      <w:r>
        <w:fldChar w:fldCharType="separate"/>
      </w:r>
      <w:r>
        <w:t>1086</w:t>
      </w:r>
      <w:r>
        <w:fldChar w:fldCharType="end"/>
      </w:r>
      <w:r>
        <w:fldChar w:fldCharType="end"/>
      </w:r>
    </w:p>
    <w:p w14:paraId="0EA60F57">
      <w:pPr>
        <w:pStyle w:val="29"/>
        <w:tabs>
          <w:tab w:val="right" w:leader="dot" w:pos="8640"/>
        </w:tabs>
      </w:pPr>
      <w:r>
        <w:fldChar w:fldCharType="begin"/>
      </w:r>
      <w:r>
        <w:instrText xml:space="preserve"> HYPERLINK \l _Toc1550 </w:instrText>
      </w:r>
      <w:r>
        <w:fldChar w:fldCharType="separate"/>
      </w:r>
      <w:r>
        <w:t>查询利润报表-列表配置</w:t>
      </w:r>
      <w:r>
        <w:tab/>
      </w:r>
      <w:r>
        <w:fldChar w:fldCharType="begin"/>
      </w:r>
      <w:r>
        <w:instrText xml:space="preserve"> PAGEREF _Toc1550 \h </w:instrText>
      </w:r>
      <w:r>
        <w:fldChar w:fldCharType="separate"/>
      </w:r>
      <w:r>
        <w:t>1090</w:t>
      </w:r>
      <w:r>
        <w:fldChar w:fldCharType="end"/>
      </w:r>
      <w:r>
        <w:fldChar w:fldCharType="end"/>
      </w:r>
    </w:p>
    <w:p w14:paraId="58B8B73D">
      <w:pPr>
        <w:pStyle w:val="29"/>
        <w:tabs>
          <w:tab w:val="right" w:leader="dot" w:pos="8640"/>
        </w:tabs>
      </w:pPr>
      <w:r>
        <w:fldChar w:fldCharType="begin"/>
      </w:r>
      <w:r>
        <w:instrText xml:space="preserve"> HYPERLINK \l _Toc26626 </w:instrText>
      </w:r>
      <w:r>
        <w:fldChar w:fldCharType="separate"/>
      </w:r>
      <w:r>
        <w:t>接口信息</w:t>
      </w:r>
      <w:r>
        <w:tab/>
      </w:r>
      <w:r>
        <w:fldChar w:fldCharType="begin"/>
      </w:r>
      <w:r>
        <w:instrText xml:space="preserve"> PAGEREF _Toc26626 \h </w:instrText>
      </w:r>
      <w:r>
        <w:fldChar w:fldCharType="separate"/>
      </w:r>
      <w:r>
        <w:t>1090</w:t>
      </w:r>
      <w:r>
        <w:fldChar w:fldCharType="end"/>
      </w:r>
      <w:r>
        <w:fldChar w:fldCharType="end"/>
      </w:r>
    </w:p>
    <w:p w14:paraId="2BD686E6">
      <w:pPr>
        <w:pStyle w:val="29"/>
        <w:tabs>
          <w:tab w:val="right" w:leader="dot" w:pos="8640"/>
        </w:tabs>
      </w:pPr>
      <w:r>
        <w:fldChar w:fldCharType="begin"/>
      </w:r>
      <w:r>
        <w:instrText xml:space="preserve"> HYPERLINK \l _Toc2922 </w:instrText>
      </w:r>
      <w:r>
        <w:fldChar w:fldCharType="separate"/>
      </w:r>
      <w:r>
        <w:t>请求参数</w:t>
      </w:r>
      <w:r>
        <w:tab/>
      </w:r>
      <w:r>
        <w:fldChar w:fldCharType="begin"/>
      </w:r>
      <w:r>
        <w:instrText xml:space="preserve"> PAGEREF _Toc2922 \h </w:instrText>
      </w:r>
      <w:r>
        <w:fldChar w:fldCharType="separate"/>
      </w:r>
      <w:r>
        <w:t>1090</w:t>
      </w:r>
      <w:r>
        <w:fldChar w:fldCharType="end"/>
      </w:r>
      <w:r>
        <w:fldChar w:fldCharType="end"/>
      </w:r>
    </w:p>
    <w:p w14:paraId="72018875">
      <w:pPr>
        <w:pStyle w:val="29"/>
        <w:tabs>
          <w:tab w:val="right" w:leader="dot" w:pos="8640"/>
        </w:tabs>
      </w:pPr>
      <w:r>
        <w:fldChar w:fldCharType="begin"/>
      </w:r>
      <w:r>
        <w:instrText xml:space="preserve"> HYPERLINK \l _Toc9173 </w:instrText>
      </w:r>
      <w:r>
        <w:fldChar w:fldCharType="separate"/>
      </w:r>
      <w:r>
        <w:t>请求cURL示例</w:t>
      </w:r>
      <w:r>
        <w:tab/>
      </w:r>
      <w:r>
        <w:fldChar w:fldCharType="begin"/>
      </w:r>
      <w:r>
        <w:instrText xml:space="preserve"> PAGEREF _Toc9173 \h </w:instrText>
      </w:r>
      <w:r>
        <w:fldChar w:fldCharType="separate"/>
      </w:r>
      <w:r>
        <w:t>1090</w:t>
      </w:r>
      <w:r>
        <w:fldChar w:fldCharType="end"/>
      </w:r>
      <w:r>
        <w:fldChar w:fldCharType="end"/>
      </w:r>
    </w:p>
    <w:p w14:paraId="3844C5FD">
      <w:pPr>
        <w:pStyle w:val="29"/>
        <w:tabs>
          <w:tab w:val="right" w:leader="dot" w:pos="8640"/>
        </w:tabs>
      </w:pPr>
      <w:r>
        <w:fldChar w:fldCharType="begin"/>
      </w:r>
      <w:r>
        <w:instrText xml:space="preserve"> HYPERLINK \l _Toc30560 </w:instrText>
      </w:r>
      <w:r>
        <w:fldChar w:fldCharType="separate"/>
      </w:r>
      <w:r>
        <w:t>返回结果</w:t>
      </w:r>
      <w:r>
        <w:tab/>
      </w:r>
      <w:r>
        <w:fldChar w:fldCharType="begin"/>
      </w:r>
      <w:r>
        <w:instrText xml:space="preserve"> PAGEREF _Toc30560 \h </w:instrText>
      </w:r>
      <w:r>
        <w:fldChar w:fldCharType="separate"/>
      </w:r>
      <w:r>
        <w:t>1090</w:t>
      </w:r>
      <w:r>
        <w:fldChar w:fldCharType="end"/>
      </w:r>
      <w:r>
        <w:fldChar w:fldCharType="end"/>
      </w:r>
    </w:p>
    <w:p w14:paraId="07B31F45">
      <w:pPr>
        <w:pStyle w:val="29"/>
        <w:tabs>
          <w:tab w:val="right" w:leader="dot" w:pos="8640"/>
        </w:tabs>
      </w:pPr>
      <w:r>
        <w:fldChar w:fldCharType="begin"/>
      </w:r>
      <w:r>
        <w:instrText xml:space="preserve"> HYPERLINK \l _Toc30796 </w:instrText>
      </w:r>
      <w:r>
        <w:fldChar w:fldCharType="separate"/>
      </w:r>
      <w:r>
        <w:t>返回成功示例</w:t>
      </w:r>
      <w:r>
        <w:tab/>
      </w:r>
      <w:r>
        <w:fldChar w:fldCharType="begin"/>
      </w:r>
      <w:r>
        <w:instrText xml:space="preserve"> PAGEREF _Toc30796 \h </w:instrText>
      </w:r>
      <w:r>
        <w:fldChar w:fldCharType="separate"/>
      </w:r>
      <w:r>
        <w:t>1090</w:t>
      </w:r>
      <w:r>
        <w:fldChar w:fldCharType="end"/>
      </w:r>
      <w:r>
        <w:fldChar w:fldCharType="end"/>
      </w:r>
    </w:p>
    <w:p w14:paraId="18D8933A">
      <w:pPr>
        <w:pStyle w:val="29"/>
        <w:tabs>
          <w:tab w:val="right" w:leader="dot" w:pos="8640"/>
        </w:tabs>
      </w:pPr>
      <w:r>
        <w:fldChar w:fldCharType="begin"/>
      </w:r>
      <w:r>
        <w:instrText xml:space="preserve"> HYPERLINK \l _Toc19730 </w:instrText>
      </w:r>
      <w:r>
        <w:fldChar w:fldCharType="separate"/>
      </w:r>
      <w:r>
        <w:t>查询利润报表-明细列表</w:t>
      </w:r>
      <w:r>
        <w:tab/>
      </w:r>
      <w:r>
        <w:fldChar w:fldCharType="begin"/>
      </w:r>
      <w:r>
        <w:instrText xml:space="preserve"> PAGEREF _Toc19730 \h </w:instrText>
      </w:r>
      <w:r>
        <w:fldChar w:fldCharType="separate"/>
      </w:r>
      <w:r>
        <w:t>1091</w:t>
      </w:r>
      <w:r>
        <w:fldChar w:fldCharType="end"/>
      </w:r>
      <w:r>
        <w:fldChar w:fldCharType="end"/>
      </w:r>
    </w:p>
    <w:p w14:paraId="326E1B60">
      <w:pPr>
        <w:pStyle w:val="29"/>
        <w:tabs>
          <w:tab w:val="right" w:leader="dot" w:pos="8640"/>
        </w:tabs>
      </w:pPr>
      <w:r>
        <w:fldChar w:fldCharType="begin"/>
      </w:r>
      <w:r>
        <w:instrText xml:space="preserve"> HYPERLINK \l _Toc10642 </w:instrText>
      </w:r>
      <w:r>
        <w:fldChar w:fldCharType="separate"/>
      </w:r>
      <w:r>
        <w:t>接口信息</w:t>
      </w:r>
      <w:r>
        <w:tab/>
      </w:r>
      <w:r>
        <w:fldChar w:fldCharType="begin"/>
      </w:r>
      <w:r>
        <w:instrText xml:space="preserve"> PAGEREF _Toc10642 \h </w:instrText>
      </w:r>
      <w:r>
        <w:fldChar w:fldCharType="separate"/>
      </w:r>
      <w:r>
        <w:t>1092</w:t>
      </w:r>
      <w:r>
        <w:fldChar w:fldCharType="end"/>
      </w:r>
      <w:r>
        <w:fldChar w:fldCharType="end"/>
      </w:r>
    </w:p>
    <w:p w14:paraId="48E2086D">
      <w:pPr>
        <w:pStyle w:val="29"/>
        <w:tabs>
          <w:tab w:val="right" w:leader="dot" w:pos="8640"/>
        </w:tabs>
      </w:pPr>
      <w:r>
        <w:fldChar w:fldCharType="begin"/>
      </w:r>
      <w:r>
        <w:instrText xml:space="preserve"> HYPERLINK \l _Toc8009 </w:instrText>
      </w:r>
      <w:r>
        <w:fldChar w:fldCharType="separate"/>
      </w:r>
      <w:r>
        <w:t>请求参数</w:t>
      </w:r>
      <w:r>
        <w:tab/>
      </w:r>
      <w:r>
        <w:fldChar w:fldCharType="begin"/>
      </w:r>
      <w:r>
        <w:instrText xml:space="preserve"> PAGEREF _Toc8009 \h </w:instrText>
      </w:r>
      <w:r>
        <w:fldChar w:fldCharType="separate"/>
      </w:r>
      <w:r>
        <w:t>1092</w:t>
      </w:r>
      <w:r>
        <w:fldChar w:fldCharType="end"/>
      </w:r>
      <w:r>
        <w:fldChar w:fldCharType="end"/>
      </w:r>
    </w:p>
    <w:p w14:paraId="3AA13372">
      <w:pPr>
        <w:pStyle w:val="29"/>
        <w:tabs>
          <w:tab w:val="right" w:leader="dot" w:pos="8640"/>
        </w:tabs>
      </w:pPr>
      <w:r>
        <w:fldChar w:fldCharType="begin"/>
      </w:r>
      <w:r>
        <w:instrText xml:space="preserve"> HYPERLINK \l _Toc2418 </w:instrText>
      </w:r>
      <w:r>
        <w:fldChar w:fldCharType="separate"/>
      </w:r>
      <w:r>
        <w:t>请求cURL示例</w:t>
      </w:r>
      <w:r>
        <w:tab/>
      </w:r>
      <w:r>
        <w:fldChar w:fldCharType="begin"/>
      </w:r>
      <w:r>
        <w:instrText xml:space="preserve"> PAGEREF _Toc2418 \h </w:instrText>
      </w:r>
      <w:r>
        <w:fldChar w:fldCharType="separate"/>
      </w:r>
      <w:r>
        <w:t>1092</w:t>
      </w:r>
      <w:r>
        <w:fldChar w:fldCharType="end"/>
      </w:r>
      <w:r>
        <w:fldChar w:fldCharType="end"/>
      </w:r>
    </w:p>
    <w:p w14:paraId="16633E9E">
      <w:pPr>
        <w:pStyle w:val="29"/>
        <w:tabs>
          <w:tab w:val="right" w:leader="dot" w:pos="8640"/>
        </w:tabs>
      </w:pPr>
      <w:r>
        <w:fldChar w:fldCharType="begin"/>
      </w:r>
      <w:r>
        <w:instrText xml:space="preserve"> HYPERLINK \l _Toc25152 </w:instrText>
      </w:r>
      <w:r>
        <w:fldChar w:fldCharType="separate"/>
      </w:r>
      <w:r>
        <w:t>返回结果</w:t>
      </w:r>
      <w:r>
        <w:tab/>
      </w:r>
      <w:r>
        <w:fldChar w:fldCharType="begin"/>
      </w:r>
      <w:r>
        <w:instrText xml:space="preserve"> PAGEREF _Toc25152 \h </w:instrText>
      </w:r>
      <w:r>
        <w:fldChar w:fldCharType="separate"/>
      </w:r>
      <w:r>
        <w:t>1092</w:t>
      </w:r>
      <w:r>
        <w:fldChar w:fldCharType="end"/>
      </w:r>
      <w:r>
        <w:fldChar w:fldCharType="end"/>
      </w:r>
    </w:p>
    <w:p w14:paraId="58FB9BFB">
      <w:pPr>
        <w:pStyle w:val="29"/>
        <w:tabs>
          <w:tab w:val="right" w:leader="dot" w:pos="8640"/>
        </w:tabs>
      </w:pPr>
      <w:r>
        <w:fldChar w:fldCharType="begin"/>
      </w:r>
      <w:r>
        <w:instrText xml:space="preserve"> HYPERLINK \l _Toc26213 </w:instrText>
      </w:r>
      <w:r>
        <w:fldChar w:fldCharType="separate"/>
      </w:r>
      <w:r>
        <w:t>返回成功示例</w:t>
      </w:r>
      <w:r>
        <w:tab/>
      </w:r>
      <w:r>
        <w:fldChar w:fldCharType="begin"/>
      </w:r>
      <w:r>
        <w:instrText xml:space="preserve"> PAGEREF _Toc26213 \h </w:instrText>
      </w:r>
      <w:r>
        <w:fldChar w:fldCharType="separate"/>
      </w:r>
      <w:r>
        <w:t>1092</w:t>
      </w:r>
      <w:r>
        <w:fldChar w:fldCharType="end"/>
      </w:r>
      <w:r>
        <w:fldChar w:fldCharType="end"/>
      </w:r>
    </w:p>
    <w:p w14:paraId="53D7D62C">
      <w:pPr>
        <w:pStyle w:val="29"/>
        <w:tabs>
          <w:tab w:val="right" w:leader="dot" w:pos="8640"/>
        </w:tabs>
      </w:pPr>
      <w:r>
        <w:fldChar w:fldCharType="begin"/>
      </w:r>
      <w:r>
        <w:instrText xml:space="preserve"> HYPERLINK \l _Toc1088 </w:instrText>
      </w:r>
      <w:r>
        <w:fldChar w:fldCharType="separate"/>
      </w:r>
      <w:r>
        <w:t>账单明细-Lazada</w:t>
      </w:r>
      <w:r>
        <w:tab/>
      </w:r>
      <w:r>
        <w:fldChar w:fldCharType="begin"/>
      </w:r>
      <w:r>
        <w:instrText xml:space="preserve"> PAGEREF _Toc1088 \h </w:instrText>
      </w:r>
      <w:r>
        <w:fldChar w:fldCharType="separate"/>
      </w:r>
      <w:r>
        <w:t>1094</w:t>
      </w:r>
      <w:r>
        <w:fldChar w:fldCharType="end"/>
      </w:r>
      <w:r>
        <w:fldChar w:fldCharType="end"/>
      </w:r>
    </w:p>
    <w:p w14:paraId="2ADBFA4A">
      <w:pPr>
        <w:pStyle w:val="29"/>
        <w:tabs>
          <w:tab w:val="right" w:leader="dot" w:pos="8640"/>
        </w:tabs>
      </w:pPr>
      <w:r>
        <w:fldChar w:fldCharType="begin"/>
      </w:r>
      <w:r>
        <w:instrText xml:space="preserve"> HYPERLINK \l _Toc2468 </w:instrText>
      </w:r>
      <w:r>
        <w:fldChar w:fldCharType="separate"/>
      </w:r>
      <w:r>
        <w:t>接口信息</w:t>
      </w:r>
      <w:r>
        <w:tab/>
      </w:r>
      <w:r>
        <w:fldChar w:fldCharType="begin"/>
      </w:r>
      <w:r>
        <w:instrText xml:space="preserve"> PAGEREF _Toc2468 \h </w:instrText>
      </w:r>
      <w:r>
        <w:fldChar w:fldCharType="separate"/>
      </w:r>
      <w:r>
        <w:t>1094</w:t>
      </w:r>
      <w:r>
        <w:fldChar w:fldCharType="end"/>
      </w:r>
      <w:r>
        <w:fldChar w:fldCharType="end"/>
      </w:r>
    </w:p>
    <w:p w14:paraId="1356BA25">
      <w:pPr>
        <w:pStyle w:val="29"/>
        <w:tabs>
          <w:tab w:val="right" w:leader="dot" w:pos="8640"/>
        </w:tabs>
      </w:pPr>
      <w:r>
        <w:fldChar w:fldCharType="begin"/>
      </w:r>
      <w:r>
        <w:instrText xml:space="preserve"> HYPERLINK \l _Toc29457 </w:instrText>
      </w:r>
      <w:r>
        <w:fldChar w:fldCharType="separate"/>
      </w:r>
      <w:r>
        <w:t>请求参数</w:t>
      </w:r>
      <w:r>
        <w:tab/>
      </w:r>
      <w:r>
        <w:fldChar w:fldCharType="begin"/>
      </w:r>
      <w:r>
        <w:instrText xml:space="preserve"> PAGEREF _Toc29457 \h </w:instrText>
      </w:r>
      <w:r>
        <w:fldChar w:fldCharType="separate"/>
      </w:r>
      <w:r>
        <w:t>1094</w:t>
      </w:r>
      <w:r>
        <w:fldChar w:fldCharType="end"/>
      </w:r>
      <w:r>
        <w:fldChar w:fldCharType="end"/>
      </w:r>
    </w:p>
    <w:p w14:paraId="3FFC675A">
      <w:pPr>
        <w:pStyle w:val="29"/>
        <w:tabs>
          <w:tab w:val="right" w:leader="dot" w:pos="8640"/>
        </w:tabs>
      </w:pPr>
      <w:r>
        <w:fldChar w:fldCharType="begin"/>
      </w:r>
      <w:r>
        <w:instrText xml:space="preserve"> HYPERLINK \l _Toc25513 </w:instrText>
      </w:r>
      <w:r>
        <w:fldChar w:fldCharType="separate"/>
      </w:r>
      <w:r>
        <w:t>请求cURL示例</w:t>
      </w:r>
      <w:r>
        <w:tab/>
      </w:r>
      <w:r>
        <w:fldChar w:fldCharType="begin"/>
      </w:r>
      <w:r>
        <w:instrText xml:space="preserve"> PAGEREF _Toc25513 \h </w:instrText>
      </w:r>
      <w:r>
        <w:fldChar w:fldCharType="separate"/>
      </w:r>
      <w:r>
        <w:t>1094</w:t>
      </w:r>
      <w:r>
        <w:fldChar w:fldCharType="end"/>
      </w:r>
      <w:r>
        <w:fldChar w:fldCharType="end"/>
      </w:r>
    </w:p>
    <w:p w14:paraId="4AD7B11D">
      <w:pPr>
        <w:pStyle w:val="29"/>
        <w:tabs>
          <w:tab w:val="right" w:leader="dot" w:pos="8640"/>
        </w:tabs>
      </w:pPr>
      <w:r>
        <w:fldChar w:fldCharType="begin"/>
      </w:r>
      <w:r>
        <w:instrText xml:space="preserve"> HYPERLINK \l _Toc32306 </w:instrText>
      </w:r>
      <w:r>
        <w:fldChar w:fldCharType="separate"/>
      </w:r>
      <w:r>
        <w:t>返回结果</w:t>
      </w:r>
      <w:r>
        <w:tab/>
      </w:r>
      <w:r>
        <w:fldChar w:fldCharType="begin"/>
      </w:r>
      <w:r>
        <w:instrText xml:space="preserve"> PAGEREF _Toc32306 \h </w:instrText>
      </w:r>
      <w:r>
        <w:fldChar w:fldCharType="separate"/>
      </w:r>
      <w:r>
        <w:t>1094</w:t>
      </w:r>
      <w:r>
        <w:fldChar w:fldCharType="end"/>
      </w:r>
      <w:r>
        <w:fldChar w:fldCharType="end"/>
      </w:r>
    </w:p>
    <w:p w14:paraId="2F862D3C">
      <w:pPr>
        <w:pStyle w:val="29"/>
        <w:tabs>
          <w:tab w:val="right" w:leader="dot" w:pos="8640"/>
        </w:tabs>
      </w:pPr>
      <w:r>
        <w:fldChar w:fldCharType="begin"/>
      </w:r>
      <w:r>
        <w:instrText xml:space="preserve"> HYPERLINK \l _Toc20696 </w:instrText>
      </w:r>
      <w:r>
        <w:fldChar w:fldCharType="separate"/>
      </w:r>
      <w:r>
        <w:t>返回成功示例</w:t>
      </w:r>
      <w:r>
        <w:tab/>
      </w:r>
      <w:r>
        <w:fldChar w:fldCharType="begin"/>
      </w:r>
      <w:r>
        <w:instrText xml:space="preserve"> PAGEREF _Toc20696 \h </w:instrText>
      </w:r>
      <w:r>
        <w:fldChar w:fldCharType="separate"/>
      </w:r>
      <w:r>
        <w:t>1094</w:t>
      </w:r>
      <w:r>
        <w:fldChar w:fldCharType="end"/>
      </w:r>
      <w:r>
        <w:fldChar w:fldCharType="end"/>
      </w:r>
    </w:p>
    <w:p w14:paraId="6A1ACBE4">
      <w:pPr>
        <w:pStyle w:val="29"/>
        <w:tabs>
          <w:tab w:val="right" w:leader="dot" w:pos="8640"/>
        </w:tabs>
      </w:pPr>
      <w:r>
        <w:fldChar w:fldCharType="begin"/>
      </w:r>
      <w:r>
        <w:instrText xml:space="preserve"> HYPERLINK \l _Toc31893 </w:instrText>
      </w:r>
      <w:r>
        <w:fldChar w:fldCharType="separate"/>
      </w:r>
      <w:r>
        <w:t>回款明细-Lazada</w:t>
      </w:r>
      <w:r>
        <w:tab/>
      </w:r>
      <w:r>
        <w:fldChar w:fldCharType="begin"/>
      </w:r>
      <w:r>
        <w:instrText xml:space="preserve"> PAGEREF _Toc31893 \h </w:instrText>
      </w:r>
      <w:r>
        <w:fldChar w:fldCharType="separate"/>
      </w:r>
      <w:r>
        <w:t>1096</w:t>
      </w:r>
      <w:r>
        <w:fldChar w:fldCharType="end"/>
      </w:r>
      <w:r>
        <w:fldChar w:fldCharType="end"/>
      </w:r>
    </w:p>
    <w:p w14:paraId="71CF076E">
      <w:pPr>
        <w:pStyle w:val="29"/>
        <w:tabs>
          <w:tab w:val="right" w:leader="dot" w:pos="8640"/>
        </w:tabs>
      </w:pPr>
      <w:r>
        <w:fldChar w:fldCharType="begin"/>
      </w:r>
      <w:r>
        <w:instrText xml:space="preserve"> HYPERLINK \l _Toc12029 </w:instrText>
      </w:r>
      <w:r>
        <w:fldChar w:fldCharType="separate"/>
      </w:r>
      <w:r>
        <w:t>接口信息</w:t>
      </w:r>
      <w:r>
        <w:tab/>
      </w:r>
      <w:r>
        <w:fldChar w:fldCharType="begin"/>
      </w:r>
      <w:r>
        <w:instrText xml:space="preserve"> PAGEREF _Toc12029 \h </w:instrText>
      </w:r>
      <w:r>
        <w:fldChar w:fldCharType="separate"/>
      </w:r>
      <w:r>
        <w:t>1096</w:t>
      </w:r>
      <w:r>
        <w:fldChar w:fldCharType="end"/>
      </w:r>
      <w:r>
        <w:fldChar w:fldCharType="end"/>
      </w:r>
    </w:p>
    <w:p w14:paraId="70743766">
      <w:pPr>
        <w:pStyle w:val="29"/>
        <w:tabs>
          <w:tab w:val="right" w:leader="dot" w:pos="8640"/>
        </w:tabs>
      </w:pPr>
      <w:r>
        <w:fldChar w:fldCharType="begin"/>
      </w:r>
      <w:r>
        <w:instrText xml:space="preserve"> HYPERLINK \l _Toc21722 </w:instrText>
      </w:r>
      <w:r>
        <w:fldChar w:fldCharType="separate"/>
      </w:r>
      <w:r>
        <w:t>请求参数</w:t>
      </w:r>
      <w:r>
        <w:tab/>
      </w:r>
      <w:r>
        <w:fldChar w:fldCharType="begin"/>
      </w:r>
      <w:r>
        <w:instrText xml:space="preserve"> PAGEREF _Toc21722 \h </w:instrText>
      </w:r>
      <w:r>
        <w:fldChar w:fldCharType="separate"/>
      </w:r>
      <w:r>
        <w:t>1096</w:t>
      </w:r>
      <w:r>
        <w:fldChar w:fldCharType="end"/>
      </w:r>
      <w:r>
        <w:fldChar w:fldCharType="end"/>
      </w:r>
    </w:p>
    <w:p w14:paraId="4019BE8F">
      <w:pPr>
        <w:pStyle w:val="29"/>
        <w:tabs>
          <w:tab w:val="right" w:leader="dot" w:pos="8640"/>
        </w:tabs>
      </w:pPr>
      <w:r>
        <w:fldChar w:fldCharType="begin"/>
      </w:r>
      <w:r>
        <w:instrText xml:space="preserve"> HYPERLINK \l _Toc21048 </w:instrText>
      </w:r>
      <w:r>
        <w:fldChar w:fldCharType="separate"/>
      </w:r>
      <w:r>
        <w:t>请求cURL示例</w:t>
      </w:r>
      <w:r>
        <w:tab/>
      </w:r>
      <w:r>
        <w:fldChar w:fldCharType="begin"/>
      </w:r>
      <w:r>
        <w:instrText xml:space="preserve"> PAGEREF _Toc21048 \h </w:instrText>
      </w:r>
      <w:r>
        <w:fldChar w:fldCharType="separate"/>
      </w:r>
      <w:r>
        <w:t>1096</w:t>
      </w:r>
      <w:r>
        <w:fldChar w:fldCharType="end"/>
      </w:r>
      <w:r>
        <w:fldChar w:fldCharType="end"/>
      </w:r>
    </w:p>
    <w:p w14:paraId="254AC813">
      <w:pPr>
        <w:pStyle w:val="29"/>
        <w:tabs>
          <w:tab w:val="right" w:leader="dot" w:pos="8640"/>
        </w:tabs>
      </w:pPr>
      <w:r>
        <w:fldChar w:fldCharType="begin"/>
      </w:r>
      <w:r>
        <w:instrText xml:space="preserve"> HYPERLINK \l _Toc23214 </w:instrText>
      </w:r>
      <w:r>
        <w:fldChar w:fldCharType="separate"/>
      </w:r>
      <w:r>
        <w:t>返回结果</w:t>
      </w:r>
      <w:r>
        <w:tab/>
      </w:r>
      <w:r>
        <w:fldChar w:fldCharType="begin"/>
      </w:r>
      <w:r>
        <w:instrText xml:space="preserve"> PAGEREF _Toc23214 \h </w:instrText>
      </w:r>
      <w:r>
        <w:fldChar w:fldCharType="separate"/>
      </w:r>
      <w:r>
        <w:t>1096</w:t>
      </w:r>
      <w:r>
        <w:fldChar w:fldCharType="end"/>
      </w:r>
      <w:r>
        <w:fldChar w:fldCharType="end"/>
      </w:r>
    </w:p>
    <w:p w14:paraId="77F4DF0C">
      <w:pPr>
        <w:pStyle w:val="29"/>
        <w:tabs>
          <w:tab w:val="right" w:leader="dot" w:pos="8640"/>
        </w:tabs>
      </w:pPr>
      <w:r>
        <w:fldChar w:fldCharType="begin"/>
      </w:r>
      <w:r>
        <w:instrText xml:space="preserve"> HYPERLINK \l _Toc5958 </w:instrText>
      </w:r>
      <w:r>
        <w:fldChar w:fldCharType="separate"/>
      </w:r>
      <w:r>
        <w:t>返回成功示例</w:t>
      </w:r>
      <w:r>
        <w:tab/>
      </w:r>
      <w:r>
        <w:fldChar w:fldCharType="begin"/>
      </w:r>
      <w:r>
        <w:instrText xml:space="preserve"> PAGEREF _Toc5958 \h </w:instrText>
      </w:r>
      <w:r>
        <w:fldChar w:fldCharType="separate"/>
      </w:r>
      <w:r>
        <w:t>1096</w:t>
      </w:r>
      <w:r>
        <w:fldChar w:fldCharType="end"/>
      </w:r>
      <w:r>
        <w:fldChar w:fldCharType="end"/>
      </w:r>
    </w:p>
    <w:p w14:paraId="314C1196">
      <w:pPr>
        <w:pStyle w:val="29"/>
        <w:tabs>
          <w:tab w:val="right" w:leader="dot" w:pos="8640"/>
        </w:tabs>
      </w:pPr>
      <w:r>
        <w:fldChar w:fldCharType="begin"/>
      </w:r>
      <w:r>
        <w:instrText xml:space="preserve"> HYPERLINK \l _Toc6274 </w:instrText>
      </w:r>
      <w:r>
        <w:fldChar w:fldCharType="separate"/>
      </w:r>
      <w:r>
        <w:t>账单明细-ShopeeAdjustment</w:t>
      </w:r>
      <w:r>
        <w:tab/>
      </w:r>
      <w:r>
        <w:fldChar w:fldCharType="begin"/>
      </w:r>
      <w:r>
        <w:instrText xml:space="preserve"> PAGEREF _Toc6274 \h </w:instrText>
      </w:r>
      <w:r>
        <w:fldChar w:fldCharType="separate"/>
      </w:r>
      <w:r>
        <w:t>1098</w:t>
      </w:r>
      <w:r>
        <w:fldChar w:fldCharType="end"/>
      </w:r>
      <w:r>
        <w:fldChar w:fldCharType="end"/>
      </w:r>
    </w:p>
    <w:p w14:paraId="247FF634">
      <w:pPr>
        <w:pStyle w:val="29"/>
        <w:tabs>
          <w:tab w:val="right" w:leader="dot" w:pos="8640"/>
        </w:tabs>
      </w:pPr>
      <w:r>
        <w:fldChar w:fldCharType="begin"/>
      </w:r>
      <w:r>
        <w:instrText xml:space="preserve"> HYPERLINK \l _Toc24146 </w:instrText>
      </w:r>
      <w:r>
        <w:fldChar w:fldCharType="separate"/>
      </w:r>
      <w:r>
        <w:t>接口信息</w:t>
      </w:r>
      <w:r>
        <w:tab/>
      </w:r>
      <w:r>
        <w:fldChar w:fldCharType="begin"/>
      </w:r>
      <w:r>
        <w:instrText xml:space="preserve"> PAGEREF _Toc24146 \h </w:instrText>
      </w:r>
      <w:r>
        <w:fldChar w:fldCharType="separate"/>
      </w:r>
      <w:r>
        <w:t>1098</w:t>
      </w:r>
      <w:r>
        <w:fldChar w:fldCharType="end"/>
      </w:r>
      <w:r>
        <w:fldChar w:fldCharType="end"/>
      </w:r>
    </w:p>
    <w:p w14:paraId="6ED1B175">
      <w:pPr>
        <w:pStyle w:val="29"/>
        <w:tabs>
          <w:tab w:val="right" w:leader="dot" w:pos="8640"/>
        </w:tabs>
      </w:pPr>
      <w:r>
        <w:fldChar w:fldCharType="begin"/>
      </w:r>
      <w:r>
        <w:instrText xml:space="preserve"> HYPERLINK \l _Toc2579 </w:instrText>
      </w:r>
      <w:r>
        <w:fldChar w:fldCharType="separate"/>
      </w:r>
      <w:r>
        <w:t>请求参数</w:t>
      </w:r>
      <w:r>
        <w:tab/>
      </w:r>
      <w:r>
        <w:fldChar w:fldCharType="begin"/>
      </w:r>
      <w:r>
        <w:instrText xml:space="preserve"> PAGEREF _Toc2579 \h </w:instrText>
      </w:r>
      <w:r>
        <w:fldChar w:fldCharType="separate"/>
      </w:r>
      <w:r>
        <w:t>1098</w:t>
      </w:r>
      <w:r>
        <w:fldChar w:fldCharType="end"/>
      </w:r>
      <w:r>
        <w:fldChar w:fldCharType="end"/>
      </w:r>
    </w:p>
    <w:p w14:paraId="24C851B8">
      <w:pPr>
        <w:pStyle w:val="29"/>
        <w:tabs>
          <w:tab w:val="right" w:leader="dot" w:pos="8640"/>
        </w:tabs>
      </w:pPr>
      <w:r>
        <w:fldChar w:fldCharType="begin"/>
      </w:r>
      <w:r>
        <w:instrText xml:space="preserve"> HYPERLINK \l _Toc13610 </w:instrText>
      </w:r>
      <w:r>
        <w:fldChar w:fldCharType="separate"/>
      </w:r>
      <w:r>
        <w:t>请求cURL示例</w:t>
      </w:r>
      <w:r>
        <w:tab/>
      </w:r>
      <w:r>
        <w:fldChar w:fldCharType="begin"/>
      </w:r>
      <w:r>
        <w:instrText xml:space="preserve"> PAGEREF _Toc13610 \h </w:instrText>
      </w:r>
      <w:r>
        <w:fldChar w:fldCharType="separate"/>
      </w:r>
      <w:r>
        <w:t>1098</w:t>
      </w:r>
      <w:r>
        <w:fldChar w:fldCharType="end"/>
      </w:r>
      <w:r>
        <w:fldChar w:fldCharType="end"/>
      </w:r>
    </w:p>
    <w:p w14:paraId="75C9083B">
      <w:pPr>
        <w:pStyle w:val="29"/>
        <w:tabs>
          <w:tab w:val="right" w:leader="dot" w:pos="8640"/>
        </w:tabs>
      </w:pPr>
      <w:r>
        <w:fldChar w:fldCharType="begin"/>
      </w:r>
      <w:r>
        <w:instrText xml:space="preserve"> HYPERLINK \l _Toc11353 </w:instrText>
      </w:r>
      <w:r>
        <w:fldChar w:fldCharType="separate"/>
      </w:r>
      <w:r>
        <w:t>返回结果</w:t>
      </w:r>
      <w:r>
        <w:tab/>
      </w:r>
      <w:r>
        <w:fldChar w:fldCharType="begin"/>
      </w:r>
      <w:r>
        <w:instrText xml:space="preserve"> PAGEREF _Toc11353 \h </w:instrText>
      </w:r>
      <w:r>
        <w:fldChar w:fldCharType="separate"/>
      </w:r>
      <w:r>
        <w:t>1099</w:t>
      </w:r>
      <w:r>
        <w:fldChar w:fldCharType="end"/>
      </w:r>
      <w:r>
        <w:fldChar w:fldCharType="end"/>
      </w:r>
    </w:p>
    <w:p w14:paraId="2BF9B223">
      <w:pPr>
        <w:pStyle w:val="29"/>
        <w:tabs>
          <w:tab w:val="right" w:leader="dot" w:pos="8640"/>
        </w:tabs>
      </w:pPr>
      <w:r>
        <w:fldChar w:fldCharType="begin"/>
      </w:r>
      <w:r>
        <w:instrText xml:space="preserve"> HYPERLINK \l _Toc12341 </w:instrText>
      </w:r>
      <w:r>
        <w:fldChar w:fldCharType="separate"/>
      </w:r>
      <w:r>
        <w:t>返回成功示例</w:t>
      </w:r>
      <w:r>
        <w:tab/>
      </w:r>
      <w:r>
        <w:fldChar w:fldCharType="begin"/>
      </w:r>
      <w:r>
        <w:instrText xml:space="preserve"> PAGEREF _Toc12341 \h </w:instrText>
      </w:r>
      <w:r>
        <w:fldChar w:fldCharType="separate"/>
      </w:r>
      <w:r>
        <w:t>1099</w:t>
      </w:r>
      <w:r>
        <w:fldChar w:fldCharType="end"/>
      </w:r>
      <w:r>
        <w:fldChar w:fldCharType="end"/>
      </w:r>
    </w:p>
    <w:p w14:paraId="5F828E60">
      <w:pPr>
        <w:pStyle w:val="29"/>
        <w:tabs>
          <w:tab w:val="right" w:leader="dot" w:pos="8640"/>
        </w:tabs>
      </w:pPr>
      <w:r>
        <w:fldChar w:fldCharType="begin"/>
      </w:r>
      <w:r>
        <w:instrText xml:space="preserve"> HYPERLINK \l _Toc27547 </w:instrText>
      </w:r>
      <w:r>
        <w:fldChar w:fldCharType="separate"/>
      </w:r>
      <w:r>
        <w:t>账单明细-ShopeeIncome</w:t>
      </w:r>
      <w:r>
        <w:tab/>
      </w:r>
      <w:r>
        <w:fldChar w:fldCharType="begin"/>
      </w:r>
      <w:r>
        <w:instrText xml:space="preserve"> PAGEREF _Toc27547 \h </w:instrText>
      </w:r>
      <w:r>
        <w:fldChar w:fldCharType="separate"/>
      </w:r>
      <w:r>
        <w:t>1100</w:t>
      </w:r>
      <w:r>
        <w:fldChar w:fldCharType="end"/>
      </w:r>
      <w:r>
        <w:fldChar w:fldCharType="end"/>
      </w:r>
    </w:p>
    <w:p w14:paraId="3E351A0B">
      <w:pPr>
        <w:pStyle w:val="29"/>
        <w:tabs>
          <w:tab w:val="right" w:leader="dot" w:pos="8640"/>
        </w:tabs>
      </w:pPr>
      <w:r>
        <w:fldChar w:fldCharType="begin"/>
      </w:r>
      <w:r>
        <w:instrText xml:space="preserve"> HYPERLINK \l _Toc6889 </w:instrText>
      </w:r>
      <w:r>
        <w:fldChar w:fldCharType="separate"/>
      </w:r>
      <w:r>
        <w:t>接口信息</w:t>
      </w:r>
      <w:r>
        <w:tab/>
      </w:r>
      <w:r>
        <w:fldChar w:fldCharType="begin"/>
      </w:r>
      <w:r>
        <w:instrText xml:space="preserve"> PAGEREF _Toc6889 \h </w:instrText>
      </w:r>
      <w:r>
        <w:fldChar w:fldCharType="separate"/>
      </w:r>
      <w:r>
        <w:t>1100</w:t>
      </w:r>
      <w:r>
        <w:fldChar w:fldCharType="end"/>
      </w:r>
      <w:r>
        <w:fldChar w:fldCharType="end"/>
      </w:r>
    </w:p>
    <w:p w14:paraId="6EC80DF9">
      <w:pPr>
        <w:pStyle w:val="29"/>
        <w:tabs>
          <w:tab w:val="right" w:leader="dot" w:pos="8640"/>
        </w:tabs>
      </w:pPr>
      <w:r>
        <w:fldChar w:fldCharType="begin"/>
      </w:r>
      <w:r>
        <w:instrText xml:space="preserve"> HYPERLINK \l _Toc18360 </w:instrText>
      </w:r>
      <w:r>
        <w:fldChar w:fldCharType="separate"/>
      </w:r>
      <w:r>
        <w:t>请求参数</w:t>
      </w:r>
      <w:r>
        <w:tab/>
      </w:r>
      <w:r>
        <w:fldChar w:fldCharType="begin"/>
      </w:r>
      <w:r>
        <w:instrText xml:space="preserve"> PAGEREF _Toc18360 \h </w:instrText>
      </w:r>
      <w:r>
        <w:fldChar w:fldCharType="separate"/>
      </w:r>
      <w:r>
        <w:t>1100</w:t>
      </w:r>
      <w:r>
        <w:fldChar w:fldCharType="end"/>
      </w:r>
      <w:r>
        <w:fldChar w:fldCharType="end"/>
      </w:r>
    </w:p>
    <w:p w14:paraId="6BFDB0C9">
      <w:pPr>
        <w:pStyle w:val="29"/>
        <w:tabs>
          <w:tab w:val="right" w:leader="dot" w:pos="8640"/>
        </w:tabs>
      </w:pPr>
      <w:r>
        <w:fldChar w:fldCharType="begin"/>
      </w:r>
      <w:r>
        <w:instrText xml:space="preserve"> HYPERLINK \l _Toc32318 </w:instrText>
      </w:r>
      <w:r>
        <w:fldChar w:fldCharType="separate"/>
      </w:r>
      <w:r>
        <w:t>请求cURL示例</w:t>
      </w:r>
      <w:r>
        <w:tab/>
      </w:r>
      <w:r>
        <w:fldChar w:fldCharType="begin"/>
      </w:r>
      <w:r>
        <w:instrText xml:space="preserve"> PAGEREF _Toc32318 \h </w:instrText>
      </w:r>
      <w:r>
        <w:fldChar w:fldCharType="separate"/>
      </w:r>
      <w:r>
        <w:t>1100</w:t>
      </w:r>
      <w:r>
        <w:fldChar w:fldCharType="end"/>
      </w:r>
      <w:r>
        <w:fldChar w:fldCharType="end"/>
      </w:r>
    </w:p>
    <w:p w14:paraId="4E77F687">
      <w:pPr>
        <w:pStyle w:val="29"/>
        <w:tabs>
          <w:tab w:val="right" w:leader="dot" w:pos="8640"/>
        </w:tabs>
      </w:pPr>
      <w:r>
        <w:fldChar w:fldCharType="begin"/>
      </w:r>
      <w:r>
        <w:instrText xml:space="preserve"> HYPERLINK \l _Toc6588 </w:instrText>
      </w:r>
      <w:r>
        <w:fldChar w:fldCharType="separate"/>
      </w:r>
      <w:r>
        <w:t>返回结果</w:t>
      </w:r>
      <w:r>
        <w:tab/>
      </w:r>
      <w:r>
        <w:fldChar w:fldCharType="begin"/>
      </w:r>
      <w:r>
        <w:instrText xml:space="preserve"> PAGEREF _Toc6588 \h </w:instrText>
      </w:r>
      <w:r>
        <w:fldChar w:fldCharType="separate"/>
      </w:r>
      <w:r>
        <w:t>1100</w:t>
      </w:r>
      <w:r>
        <w:fldChar w:fldCharType="end"/>
      </w:r>
      <w:r>
        <w:fldChar w:fldCharType="end"/>
      </w:r>
    </w:p>
    <w:p w14:paraId="015A95AF">
      <w:pPr>
        <w:pStyle w:val="29"/>
        <w:tabs>
          <w:tab w:val="right" w:leader="dot" w:pos="8640"/>
        </w:tabs>
      </w:pPr>
      <w:r>
        <w:fldChar w:fldCharType="begin"/>
      </w:r>
      <w:r>
        <w:instrText xml:space="preserve"> HYPERLINK \l _Toc7614 </w:instrText>
      </w:r>
      <w:r>
        <w:fldChar w:fldCharType="separate"/>
      </w:r>
      <w:r>
        <w:t>返回成功示例</w:t>
      </w:r>
      <w:r>
        <w:tab/>
      </w:r>
      <w:r>
        <w:fldChar w:fldCharType="begin"/>
      </w:r>
      <w:r>
        <w:instrText xml:space="preserve"> PAGEREF _Toc7614 \h </w:instrText>
      </w:r>
      <w:r>
        <w:fldChar w:fldCharType="separate"/>
      </w:r>
      <w:r>
        <w:t>1100</w:t>
      </w:r>
      <w:r>
        <w:fldChar w:fldCharType="end"/>
      </w:r>
      <w:r>
        <w:fldChar w:fldCharType="end"/>
      </w:r>
    </w:p>
    <w:p w14:paraId="0012FDF5">
      <w:pPr>
        <w:pStyle w:val="29"/>
        <w:tabs>
          <w:tab w:val="right" w:leader="dot" w:pos="8640"/>
        </w:tabs>
      </w:pPr>
      <w:r>
        <w:fldChar w:fldCharType="begin"/>
      </w:r>
      <w:r>
        <w:instrText xml:space="preserve"> HYPERLINK \l _Toc4915 </w:instrText>
      </w:r>
      <w:r>
        <w:fldChar w:fldCharType="separate"/>
      </w:r>
      <w:r>
        <w:t>回款明细-Shopee</w:t>
      </w:r>
      <w:r>
        <w:tab/>
      </w:r>
      <w:r>
        <w:fldChar w:fldCharType="begin"/>
      </w:r>
      <w:r>
        <w:instrText xml:space="preserve"> PAGEREF _Toc4915 \h </w:instrText>
      </w:r>
      <w:r>
        <w:fldChar w:fldCharType="separate"/>
      </w:r>
      <w:r>
        <w:t>1102</w:t>
      </w:r>
      <w:r>
        <w:fldChar w:fldCharType="end"/>
      </w:r>
      <w:r>
        <w:fldChar w:fldCharType="end"/>
      </w:r>
    </w:p>
    <w:p w14:paraId="62BD46A0">
      <w:pPr>
        <w:pStyle w:val="29"/>
        <w:tabs>
          <w:tab w:val="right" w:leader="dot" w:pos="8640"/>
        </w:tabs>
      </w:pPr>
      <w:r>
        <w:fldChar w:fldCharType="begin"/>
      </w:r>
      <w:r>
        <w:instrText xml:space="preserve"> HYPERLINK \l _Toc8345 </w:instrText>
      </w:r>
      <w:r>
        <w:fldChar w:fldCharType="separate"/>
      </w:r>
      <w:r>
        <w:t>接口信息</w:t>
      </w:r>
      <w:r>
        <w:tab/>
      </w:r>
      <w:r>
        <w:fldChar w:fldCharType="begin"/>
      </w:r>
      <w:r>
        <w:instrText xml:space="preserve"> PAGEREF _Toc8345 \h </w:instrText>
      </w:r>
      <w:r>
        <w:fldChar w:fldCharType="separate"/>
      </w:r>
      <w:r>
        <w:t>1102</w:t>
      </w:r>
      <w:r>
        <w:fldChar w:fldCharType="end"/>
      </w:r>
      <w:r>
        <w:fldChar w:fldCharType="end"/>
      </w:r>
    </w:p>
    <w:p w14:paraId="1A9D22F8">
      <w:pPr>
        <w:pStyle w:val="29"/>
        <w:tabs>
          <w:tab w:val="right" w:leader="dot" w:pos="8640"/>
        </w:tabs>
      </w:pPr>
      <w:r>
        <w:fldChar w:fldCharType="begin"/>
      </w:r>
      <w:r>
        <w:instrText xml:space="preserve"> HYPERLINK \l _Toc9652 </w:instrText>
      </w:r>
      <w:r>
        <w:fldChar w:fldCharType="separate"/>
      </w:r>
      <w:r>
        <w:t>请求参数</w:t>
      </w:r>
      <w:r>
        <w:tab/>
      </w:r>
      <w:r>
        <w:fldChar w:fldCharType="begin"/>
      </w:r>
      <w:r>
        <w:instrText xml:space="preserve"> PAGEREF _Toc9652 \h </w:instrText>
      </w:r>
      <w:r>
        <w:fldChar w:fldCharType="separate"/>
      </w:r>
      <w:r>
        <w:t>1102</w:t>
      </w:r>
      <w:r>
        <w:fldChar w:fldCharType="end"/>
      </w:r>
      <w:r>
        <w:fldChar w:fldCharType="end"/>
      </w:r>
    </w:p>
    <w:p w14:paraId="5D853677">
      <w:pPr>
        <w:pStyle w:val="29"/>
        <w:tabs>
          <w:tab w:val="right" w:leader="dot" w:pos="8640"/>
        </w:tabs>
      </w:pPr>
      <w:r>
        <w:fldChar w:fldCharType="begin"/>
      </w:r>
      <w:r>
        <w:instrText xml:space="preserve"> HYPERLINK \l _Toc19946 </w:instrText>
      </w:r>
      <w:r>
        <w:fldChar w:fldCharType="separate"/>
      </w:r>
      <w:r>
        <w:t>请求cURL示例</w:t>
      </w:r>
      <w:r>
        <w:tab/>
      </w:r>
      <w:r>
        <w:fldChar w:fldCharType="begin"/>
      </w:r>
      <w:r>
        <w:instrText xml:space="preserve"> PAGEREF _Toc19946 \h </w:instrText>
      </w:r>
      <w:r>
        <w:fldChar w:fldCharType="separate"/>
      </w:r>
      <w:r>
        <w:t>1102</w:t>
      </w:r>
      <w:r>
        <w:fldChar w:fldCharType="end"/>
      </w:r>
      <w:r>
        <w:fldChar w:fldCharType="end"/>
      </w:r>
    </w:p>
    <w:p w14:paraId="5384DA3C">
      <w:pPr>
        <w:pStyle w:val="29"/>
        <w:tabs>
          <w:tab w:val="right" w:leader="dot" w:pos="8640"/>
        </w:tabs>
      </w:pPr>
      <w:r>
        <w:fldChar w:fldCharType="begin"/>
      </w:r>
      <w:r>
        <w:instrText xml:space="preserve"> HYPERLINK \l _Toc16101 </w:instrText>
      </w:r>
      <w:r>
        <w:fldChar w:fldCharType="separate"/>
      </w:r>
      <w:r>
        <w:t>返回结果</w:t>
      </w:r>
      <w:r>
        <w:tab/>
      </w:r>
      <w:r>
        <w:fldChar w:fldCharType="begin"/>
      </w:r>
      <w:r>
        <w:instrText xml:space="preserve"> PAGEREF _Toc16101 \h </w:instrText>
      </w:r>
      <w:r>
        <w:fldChar w:fldCharType="separate"/>
      </w:r>
      <w:r>
        <w:t>1102</w:t>
      </w:r>
      <w:r>
        <w:fldChar w:fldCharType="end"/>
      </w:r>
      <w:r>
        <w:fldChar w:fldCharType="end"/>
      </w:r>
    </w:p>
    <w:p w14:paraId="6FB279CF">
      <w:pPr>
        <w:pStyle w:val="29"/>
        <w:tabs>
          <w:tab w:val="right" w:leader="dot" w:pos="8640"/>
        </w:tabs>
      </w:pPr>
      <w:r>
        <w:fldChar w:fldCharType="begin"/>
      </w:r>
      <w:r>
        <w:instrText xml:space="preserve"> HYPERLINK \l _Toc16014 </w:instrText>
      </w:r>
      <w:r>
        <w:fldChar w:fldCharType="separate"/>
      </w:r>
      <w:r>
        <w:t>返回成功示例</w:t>
      </w:r>
      <w:r>
        <w:tab/>
      </w:r>
      <w:r>
        <w:fldChar w:fldCharType="begin"/>
      </w:r>
      <w:r>
        <w:instrText xml:space="preserve"> PAGEREF _Toc16014 \h </w:instrText>
      </w:r>
      <w:r>
        <w:fldChar w:fldCharType="separate"/>
      </w:r>
      <w:r>
        <w:t>1102</w:t>
      </w:r>
      <w:r>
        <w:fldChar w:fldCharType="end"/>
      </w:r>
      <w:r>
        <w:fldChar w:fldCharType="end"/>
      </w:r>
    </w:p>
    <w:p w14:paraId="72932CC6">
      <w:pPr>
        <w:pStyle w:val="29"/>
        <w:tabs>
          <w:tab w:val="right" w:leader="dot" w:pos="8640"/>
        </w:tabs>
      </w:pPr>
      <w:r>
        <w:fldChar w:fldCharType="begin"/>
      </w:r>
      <w:r>
        <w:instrText xml:space="preserve"> HYPERLINK \l _Toc22905 </w:instrText>
      </w:r>
      <w:r>
        <w:fldChar w:fldCharType="separate"/>
      </w:r>
      <w:r>
        <w:t>查询结算利润（利润报表）-msku</w:t>
      </w:r>
      <w:r>
        <w:tab/>
      </w:r>
      <w:r>
        <w:fldChar w:fldCharType="begin"/>
      </w:r>
      <w:r>
        <w:instrText xml:space="preserve"> PAGEREF _Toc22905 \h </w:instrText>
      </w:r>
      <w:r>
        <w:fldChar w:fldCharType="separate"/>
      </w:r>
      <w:r>
        <w:t>1103</w:t>
      </w:r>
      <w:r>
        <w:fldChar w:fldCharType="end"/>
      </w:r>
      <w:r>
        <w:fldChar w:fldCharType="end"/>
      </w:r>
    </w:p>
    <w:p w14:paraId="1B9667D1">
      <w:pPr>
        <w:pStyle w:val="29"/>
        <w:tabs>
          <w:tab w:val="right" w:leader="dot" w:pos="8640"/>
        </w:tabs>
      </w:pPr>
      <w:r>
        <w:fldChar w:fldCharType="begin"/>
      </w:r>
      <w:r>
        <w:instrText xml:space="preserve"> HYPERLINK \l _Toc17909 </w:instrText>
      </w:r>
      <w:r>
        <w:fldChar w:fldCharType="separate"/>
      </w:r>
      <w:r>
        <w:t>接口信息</w:t>
      </w:r>
      <w:r>
        <w:tab/>
      </w:r>
      <w:r>
        <w:fldChar w:fldCharType="begin"/>
      </w:r>
      <w:r>
        <w:instrText xml:space="preserve"> PAGEREF _Toc17909 \h </w:instrText>
      </w:r>
      <w:r>
        <w:fldChar w:fldCharType="separate"/>
      </w:r>
      <w:r>
        <w:t>1104</w:t>
      </w:r>
      <w:r>
        <w:fldChar w:fldCharType="end"/>
      </w:r>
      <w:r>
        <w:fldChar w:fldCharType="end"/>
      </w:r>
    </w:p>
    <w:p w14:paraId="10D34C41">
      <w:pPr>
        <w:pStyle w:val="29"/>
        <w:tabs>
          <w:tab w:val="right" w:leader="dot" w:pos="8640"/>
        </w:tabs>
      </w:pPr>
      <w:r>
        <w:fldChar w:fldCharType="begin"/>
      </w:r>
      <w:r>
        <w:instrText xml:space="preserve"> HYPERLINK \l _Toc26614 </w:instrText>
      </w:r>
      <w:r>
        <w:fldChar w:fldCharType="separate"/>
      </w:r>
      <w:r>
        <w:t>请求参数</w:t>
      </w:r>
      <w:r>
        <w:tab/>
      </w:r>
      <w:r>
        <w:fldChar w:fldCharType="begin"/>
      </w:r>
      <w:r>
        <w:instrText xml:space="preserve"> PAGEREF _Toc26614 \h </w:instrText>
      </w:r>
      <w:r>
        <w:fldChar w:fldCharType="separate"/>
      </w:r>
      <w:r>
        <w:t>1104</w:t>
      </w:r>
      <w:r>
        <w:fldChar w:fldCharType="end"/>
      </w:r>
      <w:r>
        <w:fldChar w:fldCharType="end"/>
      </w:r>
    </w:p>
    <w:p w14:paraId="4643AAF8">
      <w:pPr>
        <w:pStyle w:val="29"/>
        <w:tabs>
          <w:tab w:val="right" w:leader="dot" w:pos="8640"/>
        </w:tabs>
      </w:pPr>
      <w:r>
        <w:fldChar w:fldCharType="begin"/>
      </w:r>
      <w:r>
        <w:instrText xml:space="preserve"> HYPERLINK \l _Toc11778 </w:instrText>
      </w:r>
      <w:r>
        <w:fldChar w:fldCharType="separate"/>
      </w:r>
      <w:r>
        <w:t>请求示例</w:t>
      </w:r>
      <w:r>
        <w:tab/>
      </w:r>
      <w:r>
        <w:fldChar w:fldCharType="begin"/>
      </w:r>
      <w:r>
        <w:instrText xml:space="preserve"> PAGEREF _Toc11778 \h </w:instrText>
      </w:r>
      <w:r>
        <w:fldChar w:fldCharType="separate"/>
      </w:r>
      <w:r>
        <w:t>1104</w:t>
      </w:r>
      <w:r>
        <w:fldChar w:fldCharType="end"/>
      </w:r>
      <w:r>
        <w:fldChar w:fldCharType="end"/>
      </w:r>
    </w:p>
    <w:p w14:paraId="1B6D3C31">
      <w:pPr>
        <w:pStyle w:val="29"/>
        <w:tabs>
          <w:tab w:val="right" w:leader="dot" w:pos="8640"/>
        </w:tabs>
      </w:pPr>
      <w:r>
        <w:fldChar w:fldCharType="begin"/>
      </w:r>
      <w:r>
        <w:instrText xml:space="preserve"> HYPERLINK \l _Toc28772 </w:instrText>
      </w:r>
      <w:r>
        <w:fldChar w:fldCharType="separate"/>
      </w:r>
      <w:r>
        <w:t>返回结果</w:t>
      </w:r>
      <w:r>
        <w:tab/>
      </w:r>
      <w:r>
        <w:fldChar w:fldCharType="begin"/>
      </w:r>
      <w:r>
        <w:instrText xml:space="preserve"> PAGEREF _Toc28772 \h </w:instrText>
      </w:r>
      <w:r>
        <w:fldChar w:fldCharType="separate"/>
      </w:r>
      <w:r>
        <w:t>1104</w:t>
      </w:r>
      <w:r>
        <w:fldChar w:fldCharType="end"/>
      </w:r>
      <w:r>
        <w:fldChar w:fldCharType="end"/>
      </w:r>
    </w:p>
    <w:p w14:paraId="15568210">
      <w:pPr>
        <w:pStyle w:val="29"/>
        <w:tabs>
          <w:tab w:val="right" w:leader="dot" w:pos="8640"/>
        </w:tabs>
      </w:pPr>
      <w:r>
        <w:fldChar w:fldCharType="begin"/>
      </w:r>
      <w:r>
        <w:instrText xml:space="preserve"> HYPERLINK \l _Toc24991 </w:instrText>
      </w:r>
      <w:r>
        <w:fldChar w:fldCharType="separate"/>
      </w:r>
      <w:r>
        <w:t>返回成功示例</w:t>
      </w:r>
      <w:r>
        <w:tab/>
      </w:r>
      <w:r>
        <w:fldChar w:fldCharType="begin"/>
      </w:r>
      <w:r>
        <w:instrText xml:space="preserve"> PAGEREF _Toc24991 \h </w:instrText>
      </w:r>
      <w:r>
        <w:fldChar w:fldCharType="separate"/>
      </w:r>
      <w:r>
        <w:t>1104</w:t>
      </w:r>
      <w:r>
        <w:fldChar w:fldCharType="end"/>
      </w:r>
      <w:r>
        <w:fldChar w:fldCharType="end"/>
      </w:r>
    </w:p>
    <w:p w14:paraId="05816F5F">
      <w:pPr>
        <w:pStyle w:val="29"/>
        <w:tabs>
          <w:tab w:val="right" w:leader="dot" w:pos="8640"/>
        </w:tabs>
      </w:pPr>
      <w:r>
        <w:fldChar w:fldCharType="begin"/>
      </w:r>
      <w:r>
        <w:instrText xml:space="preserve"> HYPERLINK \l _Toc17144 </w:instrText>
      </w:r>
      <w:r>
        <w:fldChar w:fldCharType="separate"/>
      </w:r>
      <w:r>
        <w:t>附加说明</w:t>
      </w:r>
      <w:r>
        <w:tab/>
      </w:r>
      <w:r>
        <w:fldChar w:fldCharType="begin"/>
      </w:r>
      <w:r>
        <w:instrText xml:space="preserve"> PAGEREF _Toc17144 \h </w:instrText>
      </w:r>
      <w:r>
        <w:fldChar w:fldCharType="separate"/>
      </w:r>
      <w:r>
        <w:t>1106</w:t>
      </w:r>
      <w:r>
        <w:fldChar w:fldCharType="end"/>
      </w:r>
      <w:r>
        <w:fldChar w:fldCharType="end"/>
      </w:r>
    </w:p>
    <w:p w14:paraId="49C572D6">
      <w:pPr>
        <w:pStyle w:val="29"/>
        <w:tabs>
          <w:tab w:val="right" w:leader="dot" w:pos="8640"/>
        </w:tabs>
      </w:pPr>
      <w:r>
        <w:fldChar w:fldCharType="begin"/>
      </w:r>
      <w:r>
        <w:instrText xml:space="preserve"> HYPERLINK \l _Toc9533 </w:instrText>
      </w:r>
      <w:r>
        <w:fldChar w:fldCharType="separate"/>
      </w:r>
      <w:r>
        <w:t>查询结算利润（利润报表）-sku</w:t>
      </w:r>
      <w:r>
        <w:tab/>
      </w:r>
      <w:r>
        <w:fldChar w:fldCharType="begin"/>
      </w:r>
      <w:r>
        <w:instrText xml:space="preserve"> PAGEREF _Toc9533 \h </w:instrText>
      </w:r>
      <w:r>
        <w:fldChar w:fldCharType="separate"/>
      </w:r>
      <w:r>
        <w:t>1106</w:t>
      </w:r>
      <w:r>
        <w:fldChar w:fldCharType="end"/>
      </w:r>
      <w:r>
        <w:fldChar w:fldCharType="end"/>
      </w:r>
    </w:p>
    <w:p w14:paraId="5CC6890F">
      <w:pPr>
        <w:pStyle w:val="29"/>
        <w:tabs>
          <w:tab w:val="right" w:leader="dot" w:pos="8640"/>
        </w:tabs>
      </w:pPr>
      <w:r>
        <w:fldChar w:fldCharType="begin"/>
      </w:r>
      <w:r>
        <w:instrText xml:space="preserve"> HYPERLINK \l _Toc15150 </w:instrText>
      </w:r>
      <w:r>
        <w:fldChar w:fldCharType="separate"/>
      </w:r>
      <w:r>
        <w:t>接口信息</w:t>
      </w:r>
      <w:r>
        <w:tab/>
      </w:r>
      <w:r>
        <w:fldChar w:fldCharType="begin"/>
      </w:r>
      <w:r>
        <w:instrText xml:space="preserve"> PAGEREF _Toc15150 \h </w:instrText>
      </w:r>
      <w:r>
        <w:fldChar w:fldCharType="separate"/>
      </w:r>
      <w:r>
        <w:t>1106</w:t>
      </w:r>
      <w:r>
        <w:fldChar w:fldCharType="end"/>
      </w:r>
      <w:r>
        <w:fldChar w:fldCharType="end"/>
      </w:r>
    </w:p>
    <w:p w14:paraId="4C13CACE">
      <w:pPr>
        <w:pStyle w:val="29"/>
        <w:tabs>
          <w:tab w:val="right" w:leader="dot" w:pos="8640"/>
        </w:tabs>
      </w:pPr>
      <w:r>
        <w:fldChar w:fldCharType="begin"/>
      </w:r>
      <w:r>
        <w:instrText xml:space="preserve"> HYPERLINK \l _Toc5133 </w:instrText>
      </w:r>
      <w:r>
        <w:fldChar w:fldCharType="separate"/>
      </w:r>
      <w:r>
        <w:t>请求参数</w:t>
      </w:r>
      <w:r>
        <w:tab/>
      </w:r>
      <w:r>
        <w:fldChar w:fldCharType="begin"/>
      </w:r>
      <w:r>
        <w:instrText xml:space="preserve"> PAGEREF _Toc5133 \h </w:instrText>
      </w:r>
      <w:r>
        <w:fldChar w:fldCharType="separate"/>
      </w:r>
      <w:r>
        <w:t>1106</w:t>
      </w:r>
      <w:r>
        <w:fldChar w:fldCharType="end"/>
      </w:r>
      <w:r>
        <w:fldChar w:fldCharType="end"/>
      </w:r>
    </w:p>
    <w:p w14:paraId="26364F9C">
      <w:pPr>
        <w:pStyle w:val="29"/>
        <w:tabs>
          <w:tab w:val="right" w:leader="dot" w:pos="8640"/>
        </w:tabs>
      </w:pPr>
      <w:r>
        <w:fldChar w:fldCharType="begin"/>
      </w:r>
      <w:r>
        <w:instrText xml:space="preserve"> HYPERLINK \l _Toc1677 </w:instrText>
      </w:r>
      <w:r>
        <w:fldChar w:fldCharType="separate"/>
      </w:r>
      <w:r>
        <w:t>请求示例</w:t>
      </w:r>
      <w:r>
        <w:tab/>
      </w:r>
      <w:r>
        <w:fldChar w:fldCharType="begin"/>
      </w:r>
      <w:r>
        <w:instrText xml:space="preserve"> PAGEREF _Toc1677 \h </w:instrText>
      </w:r>
      <w:r>
        <w:fldChar w:fldCharType="separate"/>
      </w:r>
      <w:r>
        <w:t>1106</w:t>
      </w:r>
      <w:r>
        <w:fldChar w:fldCharType="end"/>
      </w:r>
      <w:r>
        <w:fldChar w:fldCharType="end"/>
      </w:r>
    </w:p>
    <w:p w14:paraId="53F81C11">
      <w:pPr>
        <w:pStyle w:val="29"/>
        <w:tabs>
          <w:tab w:val="right" w:leader="dot" w:pos="8640"/>
        </w:tabs>
      </w:pPr>
      <w:r>
        <w:fldChar w:fldCharType="begin"/>
      </w:r>
      <w:r>
        <w:instrText xml:space="preserve"> HYPERLINK \l _Toc4139 </w:instrText>
      </w:r>
      <w:r>
        <w:fldChar w:fldCharType="separate"/>
      </w:r>
      <w:r>
        <w:t>返回结果</w:t>
      </w:r>
      <w:r>
        <w:tab/>
      </w:r>
      <w:r>
        <w:fldChar w:fldCharType="begin"/>
      </w:r>
      <w:r>
        <w:instrText xml:space="preserve"> PAGEREF _Toc4139 \h </w:instrText>
      </w:r>
      <w:r>
        <w:fldChar w:fldCharType="separate"/>
      </w:r>
      <w:r>
        <w:t>1107</w:t>
      </w:r>
      <w:r>
        <w:fldChar w:fldCharType="end"/>
      </w:r>
      <w:r>
        <w:fldChar w:fldCharType="end"/>
      </w:r>
    </w:p>
    <w:p w14:paraId="6C955E57">
      <w:pPr>
        <w:pStyle w:val="29"/>
        <w:tabs>
          <w:tab w:val="right" w:leader="dot" w:pos="8640"/>
        </w:tabs>
      </w:pPr>
      <w:r>
        <w:fldChar w:fldCharType="begin"/>
      </w:r>
      <w:r>
        <w:instrText xml:space="preserve"> HYPERLINK \l _Toc1703 </w:instrText>
      </w:r>
      <w:r>
        <w:fldChar w:fldCharType="separate"/>
      </w:r>
      <w:r>
        <w:t>返回成功示例</w:t>
      </w:r>
      <w:r>
        <w:tab/>
      </w:r>
      <w:r>
        <w:fldChar w:fldCharType="begin"/>
      </w:r>
      <w:r>
        <w:instrText xml:space="preserve"> PAGEREF _Toc1703 \h </w:instrText>
      </w:r>
      <w:r>
        <w:fldChar w:fldCharType="separate"/>
      </w:r>
      <w:r>
        <w:t>1107</w:t>
      </w:r>
      <w:r>
        <w:fldChar w:fldCharType="end"/>
      </w:r>
      <w:r>
        <w:fldChar w:fldCharType="end"/>
      </w:r>
    </w:p>
    <w:p w14:paraId="7868E13A">
      <w:pPr>
        <w:pStyle w:val="29"/>
        <w:tabs>
          <w:tab w:val="right" w:leader="dot" w:pos="8640"/>
        </w:tabs>
      </w:pPr>
      <w:r>
        <w:fldChar w:fldCharType="begin"/>
      </w:r>
      <w:r>
        <w:instrText xml:space="preserve"> HYPERLINK \l _Toc1312 </w:instrText>
      </w:r>
      <w:r>
        <w:fldChar w:fldCharType="separate"/>
      </w:r>
      <w:r>
        <w:t>附加说明</w:t>
      </w:r>
      <w:r>
        <w:tab/>
      </w:r>
      <w:r>
        <w:fldChar w:fldCharType="begin"/>
      </w:r>
      <w:r>
        <w:instrText xml:space="preserve"> PAGEREF _Toc1312 \h </w:instrText>
      </w:r>
      <w:r>
        <w:fldChar w:fldCharType="separate"/>
      </w:r>
      <w:r>
        <w:t>1109</w:t>
      </w:r>
      <w:r>
        <w:fldChar w:fldCharType="end"/>
      </w:r>
      <w:r>
        <w:fldChar w:fldCharType="end"/>
      </w:r>
    </w:p>
    <w:p w14:paraId="0F217CB6">
      <w:pPr>
        <w:pStyle w:val="29"/>
        <w:tabs>
          <w:tab w:val="right" w:leader="dot" w:pos="8640"/>
        </w:tabs>
      </w:pPr>
      <w:r>
        <w:fldChar w:fldCharType="begin"/>
      </w:r>
      <w:r>
        <w:instrText xml:space="preserve"> HYPERLINK \l _Toc20509 </w:instrText>
      </w:r>
      <w:r>
        <w:fldChar w:fldCharType="separate"/>
      </w:r>
      <w:r>
        <w:t>查询结算利润（利润报表）-店铺</w:t>
      </w:r>
      <w:r>
        <w:tab/>
      </w:r>
      <w:r>
        <w:fldChar w:fldCharType="begin"/>
      </w:r>
      <w:r>
        <w:instrText xml:space="preserve"> PAGEREF _Toc20509 \h </w:instrText>
      </w:r>
      <w:r>
        <w:fldChar w:fldCharType="separate"/>
      </w:r>
      <w:r>
        <w:t>1109</w:t>
      </w:r>
      <w:r>
        <w:fldChar w:fldCharType="end"/>
      </w:r>
      <w:r>
        <w:fldChar w:fldCharType="end"/>
      </w:r>
    </w:p>
    <w:p w14:paraId="39ECCE73">
      <w:pPr>
        <w:pStyle w:val="29"/>
        <w:tabs>
          <w:tab w:val="right" w:leader="dot" w:pos="8640"/>
        </w:tabs>
      </w:pPr>
      <w:r>
        <w:fldChar w:fldCharType="begin"/>
      </w:r>
      <w:r>
        <w:instrText xml:space="preserve"> HYPERLINK \l _Toc5980 </w:instrText>
      </w:r>
      <w:r>
        <w:fldChar w:fldCharType="separate"/>
      </w:r>
      <w:r>
        <w:t>接口信息</w:t>
      </w:r>
      <w:r>
        <w:tab/>
      </w:r>
      <w:r>
        <w:fldChar w:fldCharType="begin"/>
      </w:r>
      <w:r>
        <w:instrText xml:space="preserve"> PAGEREF _Toc5980 \h </w:instrText>
      </w:r>
      <w:r>
        <w:fldChar w:fldCharType="separate"/>
      </w:r>
      <w:r>
        <w:t>1109</w:t>
      </w:r>
      <w:r>
        <w:fldChar w:fldCharType="end"/>
      </w:r>
      <w:r>
        <w:fldChar w:fldCharType="end"/>
      </w:r>
    </w:p>
    <w:p w14:paraId="15DE62F8">
      <w:pPr>
        <w:pStyle w:val="29"/>
        <w:tabs>
          <w:tab w:val="right" w:leader="dot" w:pos="8640"/>
        </w:tabs>
      </w:pPr>
      <w:r>
        <w:fldChar w:fldCharType="begin"/>
      </w:r>
      <w:r>
        <w:instrText xml:space="preserve"> HYPERLINK \l _Toc5799 </w:instrText>
      </w:r>
      <w:r>
        <w:fldChar w:fldCharType="separate"/>
      </w:r>
      <w:r>
        <w:t>请求参数</w:t>
      </w:r>
      <w:r>
        <w:tab/>
      </w:r>
      <w:r>
        <w:fldChar w:fldCharType="begin"/>
      </w:r>
      <w:r>
        <w:instrText xml:space="preserve"> PAGEREF _Toc5799 \h </w:instrText>
      </w:r>
      <w:r>
        <w:fldChar w:fldCharType="separate"/>
      </w:r>
      <w:r>
        <w:t>1109</w:t>
      </w:r>
      <w:r>
        <w:fldChar w:fldCharType="end"/>
      </w:r>
      <w:r>
        <w:fldChar w:fldCharType="end"/>
      </w:r>
    </w:p>
    <w:p w14:paraId="4C309342">
      <w:pPr>
        <w:pStyle w:val="29"/>
        <w:tabs>
          <w:tab w:val="right" w:leader="dot" w:pos="8640"/>
        </w:tabs>
      </w:pPr>
      <w:r>
        <w:fldChar w:fldCharType="begin"/>
      </w:r>
      <w:r>
        <w:instrText xml:space="preserve"> HYPERLINK \l _Toc28827 </w:instrText>
      </w:r>
      <w:r>
        <w:fldChar w:fldCharType="separate"/>
      </w:r>
      <w:r>
        <w:t>请求示例</w:t>
      </w:r>
      <w:r>
        <w:tab/>
      </w:r>
      <w:r>
        <w:fldChar w:fldCharType="begin"/>
      </w:r>
      <w:r>
        <w:instrText xml:space="preserve"> PAGEREF _Toc28827 \h </w:instrText>
      </w:r>
      <w:r>
        <w:fldChar w:fldCharType="separate"/>
      </w:r>
      <w:r>
        <w:t>1109</w:t>
      </w:r>
      <w:r>
        <w:fldChar w:fldCharType="end"/>
      </w:r>
      <w:r>
        <w:fldChar w:fldCharType="end"/>
      </w:r>
    </w:p>
    <w:p w14:paraId="48532C4E">
      <w:pPr>
        <w:pStyle w:val="29"/>
        <w:tabs>
          <w:tab w:val="right" w:leader="dot" w:pos="8640"/>
        </w:tabs>
      </w:pPr>
      <w:r>
        <w:fldChar w:fldCharType="begin"/>
      </w:r>
      <w:r>
        <w:instrText xml:space="preserve"> HYPERLINK \l _Toc5744 </w:instrText>
      </w:r>
      <w:r>
        <w:fldChar w:fldCharType="separate"/>
      </w:r>
      <w:r>
        <w:t>返回结果</w:t>
      </w:r>
      <w:r>
        <w:tab/>
      </w:r>
      <w:r>
        <w:fldChar w:fldCharType="begin"/>
      </w:r>
      <w:r>
        <w:instrText xml:space="preserve"> PAGEREF _Toc5744 \h </w:instrText>
      </w:r>
      <w:r>
        <w:fldChar w:fldCharType="separate"/>
      </w:r>
      <w:r>
        <w:t>1109</w:t>
      </w:r>
      <w:r>
        <w:fldChar w:fldCharType="end"/>
      </w:r>
      <w:r>
        <w:fldChar w:fldCharType="end"/>
      </w:r>
    </w:p>
    <w:p w14:paraId="1DFB2577">
      <w:pPr>
        <w:pStyle w:val="29"/>
        <w:tabs>
          <w:tab w:val="right" w:leader="dot" w:pos="8640"/>
        </w:tabs>
      </w:pPr>
      <w:r>
        <w:fldChar w:fldCharType="begin"/>
      </w:r>
      <w:r>
        <w:instrText xml:space="preserve"> HYPERLINK \l _Toc6224 </w:instrText>
      </w:r>
      <w:r>
        <w:fldChar w:fldCharType="separate"/>
      </w:r>
      <w:r>
        <w:t>返回成功示例</w:t>
      </w:r>
      <w:r>
        <w:tab/>
      </w:r>
      <w:r>
        <w:fldChar w:fldCharType="begin"/>
      </w:r>
      <w:r>
        <w:instrText xml:space="preserve"> PAGEREF _Toc6224 \h </w:instrText>
      </w:r>
      <w:r>
        <w:fldChar w:fldCharType="separate"/>
      </w:r>
      <w:r>
        <w:t>1109</w:t>
      </w:r>
      <w:r>
        <w:fldChar w:fldCharType="end"/>
      </w:r>
      <w:r>
        <w:fldChar w:fldCharType="end"/>
      </w:r>
    </w:p>
    <w:p w14:paraId="0D0D2700">
      <w:pPr>
        <w:pStyle w:val="29"/>
        <w:tabs>
          <w:tab w:val="right" w:leader="dot" w:pos="8640"/>
        </w:tabs>
      </w:pPr>
      <w:r>
        <w:fldChar w:fldCharType="begin"/>
      </w:r>
      <w:r>
        <w:instrText xml:space="preserve"> HYPERLINK \l _Toc137 </w:instrText>
      </w:r>
      <w:r>
        <w:fldChar w:fldCharType="separate"/>
      </w:r>
      <w:r>
        <w:t>附加说明</w:t>
      </w:r>
      <w:r>
        <w:tab/>
      </w:r>
      <w:r>
        <w:fldChar w:fldCharType="begin"/>
      </w:r>
      <w:r>
        <w:instrText xml:space="preserve"> PAGEREF _Toc137 \h </w:instrText>
      </w:r>
      <w:r>
        <w:fldChar w:fldCharType="separate"/>
      </w:r>
      <w:r>
        <w:t>1112</w:t>
      </w:r>
      <w:r>
        <w:fldChar w:fldCharType="end"/>
      </w:r>
      <w:r>
        <w:fldChar w:fldCharType="end"/>
      </w:r>
    </w:p>
    <w:p w14:paraId="1A4D3988">
      <w:pPr>
        <w:pStyle w:val="29"/>
        <w:tabs>
          <w:tab w:val="right" w:leader="dot" w:pos="8640"/>
        </w:tabs>
      </w:pPr>
      <w:r>
        <w:fldChar w:fldCharType="begin"/>
      </w:r>
      <w:r>
        <w:instrText xml:space="preserve"> HYPERLINK \l _Toc10876 </w:instrText>
      </w:r>
      <w:r>
        <w:fldChar w:fldCharType="separate"/>
      </w:r>
      <w:r>
        <w:t>查询结算利润（利润报表）-订单</w:t>
      </w:r>
      <w:r>
        <w:tab/>
      </w:r>
      <w:r>
        <w:fldChar w:fldCharType="begin"/>
      </w:r>
      <w:r>
        <w:instrText xml:space="preserve"> PAGEREF _Toc10876 \h </w:instrText>
      </w:r>
      <w:r>
        <w:fldChar w:fldCharType="separate"/>
      </w:r>
      <w:r>
        <w:t>1112</w:t>
      </w:r>
      <w:r>
        <w:fldChar w:fldCharType="end"/>
      </w:r>
      <w:r>
        <w:fldChar w:fldCharType="end"/>
      </w:r>
    </w:p>
    <w:p w14:paraId="23351EB9">
      <w:pPr>
        <w:pStyle w:val="29"/>
        <w:tabs>
          <w:tab w:val="right" w:leader="dot" w:pos="8640"/>
        </w:tabs>
      </w:pPr>
      <w:r>
        <w:fldChar w:fldCharType="begin"/>
      </w:r>
      <w:r>
        <w:instrText xml:space="preserve"> HYPERLINK \l _Toc29426 </w:instrText>
      </w:r>
      <w:r>
        <w:fldChar w:fldCharType="separate"/>
      </w:r>
      <w:r>
        <w:t>接口信息</w:t>
      </w:r>
      <w:r>
        <w:tab/>
      </w:r>
      <w:r>
        <w:fldChar w:fldCharType="begin"/>
      </w:r>
      <w:r>
        <w:instrText xml:space="preserve"> PAGEREF _Toc29426 \h </w:instrText>
      </w:r>
      <w:r>
        <w:fldChar w:fldCharType="separate"/>
      </w:r>
      <w:r>
        <w:t>1112</w:t>
      </w:r>
      <w:r>
        <w:fldChar w:fldCharType="end"/>
      </w:r>
      <w:r>
        <w:fldChar w:fldCharType="end"/>
      </w:r>
    </w:p>
    <w:p w14:paraId="5B567132">
      <w:pPr>
        <w:pStyle w:val="29"/>
        <w:tabs>
          <w:tab w:val="right" w:leader="dot" w:pos="8640"/>
        </w:tabs>
      </w:pPr>
      <w:r>
        <w:fldChar w:fldCharType="begin"/>
      </w:r>
      <w:r>
        <w:instrText xml:space="preserve"> HYPERLINK \l _Toc21074 </w:instrText>
      </w:r>
      <w:r>
        <w:fldChar w:fldCharType="separate"/>
      </w:r>
      <w:r>
        <w:t>请求参数</w:t>
      </w:r>
      <w:r>
        <w:tab/>
      </w:r>
      <w:r>
        <w:fldChar w:fldCharType="begin"/>
      </w:r>
      <w:r>
        <w:instrText xml:space="preserve"> PAGEREF _Toc21074 \h </w:instrText>
      </w:r>
      <w:r>
        <w:fldChar w:fldCharType="separate"/>
      </w:r>
      <w:r>
        <w:t>1112</w:t>
      </w:r>
      <w:r>
        <w:fldChar w:fldCharType="end"/>
      </w:r>
      <w:r>
        <w:fldChar w:fldCharType="end"/>
      </w:r>
    </w:p>
    <w:p w14:paraId="372DBA56">
      <w:pPr>
        <w:pStyle w:val="29"/>
        <w:tabs>
          <w:tab w:val="right" w:leader="dot" w:pos="8640"/>
        </w:tabs>
      </w:pPr>
      <w:r>
        <w:fldChar w:fldCharType="begin"/>
      </w:r>
      <w:r>
        <w:instrText xml:space="preserve"> HYPERLINK \l _Toc9945 </w:instrText>
      </w:r>
      <w:r>
        <w:fldChar w:fldCharType="separate"/>
      </w:r>
      <w:r>
        <w:t>请求示例</w:t>
      </w:r>
      <w:r>
        <w:tab/>
      </w:r>
      <w:r>
        <w:fldChar w:fldCharType="begin"/>
      </w:r>
      <w:r>
        <w:instrText xml:space="preserve"> PAGEREF _Toc9945 \h </w:instrText>
      </w:r>
      <w:r>
        <w:fldChar w:fldCharType="separate"/>
      </w:r>
      <w:r>
        <w:t>1112</w:t>
      </w:r>
      <w:r>
        <w:fldChar w:fldCharType="end"/>
      </w:r>
      <w:r>
        <w:fldChar w:fldCharType="end"/>
      </w:r>
    </w:p>
    <w:p w14:paraId="46E5E897">
      <w:pPr>
        <w:pStyle w:val="29"/>
        <w:tabs>
          <w:tab w:val="right" w:leader="dot" w:pos="8640"/>
        </w:tabs>
      </w:pPr>
      <w:r>
        <w:fldChar w:fldCharType="begin"/>
      </w:r>
      <w:r>
        <w:instrText xml:space="preserve"> HYPERLINK \l _Toc14971 </w:instrText>
      </w:r>
      <w:r>
        <w:fldChar w:fldCharType="separate"/>
      </w:r>
      <w:r>
        <w:t>返回结果</w:t>
      </w:r>
      <w:r>
        <w:tab/>
      </w:r>
      <w:r>
        <w:fldChar w:fldCharType="begin"/>
      </w:r>
      <w:r>
        <w:instrText xml:space="preserve"> PAGEREF _Toc14971 \h </w:instrText>
      </w:r>
      <w:r>
        <w:fldChar w:fldCharType="separate"/>
      </w:r>
      <w:r>
        <w:t>1112</w:t>
      </w:r>
      <w:r>
        <w:fldChar w:fldCharType="end"/>
      </w:r>
      <w:r>
        <w:fldChar w:fldCharType="end"/>
      </w:r>
    </w:p>
    <w:p w14:paraId="6E4FB43B">
      <w:pPr>
        <w:pStyle w:val="29"/>
        <w:tabs>
          <w:tab w:val="right" w:leader="dot" w:pos="8640"/>
        </w:tabs>
      </w:pPr>
      <w:r>
        <w:fldChar w:fldCharType="begin"/>
      </w:r>
      <w:r>
        <w:instrText xml:space="preserve"> HYPERLINK \l _Toc20578 </w:instrText>
      </w:r>
      <w:r>
        <w:fldChar w:fldCharType="separate"/>
      </w:r>
      <w:r>
        <w:t>返回成功示例</w:t>
      </w:r>
      <w:r>
        <w:tab/>
      </w:r>
      <w:r>
        <w:fldChar w:fldCharType="begin"/>
      </w:r>
      <w:r>
        <w:instrText xml:space="preserve"> PAGEREF _Toc20578 \h </w:instrText>
      </w:r>
      <w:r>
        <w:fldChar w:fldCharType="separate"/>
      </w:r>
      <w:r>
        <w:t>1113</w:t>
      </w:r>
      <w:r>
        <w:fldChar w:fldCharType="end"/>
      </w:r>
      <w:r>
        <w:fldChar w:fldCharType="end"/>
      </w:r>
    </w:p>
    <w:p w14:paraId="4E3C9F66">
      <w:pPr>
        <w:pStyle w:val="29"/>
        <w:tabs>
          <w:tab w:val="right" w:leader="dot" w:pos="8640"/>
        </w:tabs>
      </w:pPr>
      <w:r>
        <w:fldChar w:fldCharType="begin"/>
      </w:r>
      <w:r>
        <w:instrText xml:space="preserve"> HYPERLINK \l _Toc20215 </w:instrText>
      </w:r>
      <w:r>
        <w:fldChar w:fldCharType="separate"/>
      </w:r>
      <w:r>
        <w:t>附加说明</w:t>
      </w:r>
      <w:r>
        <w:tab/>
      </w:r>
      <w:r>
        <w:fldChar w:fldCharType="begin"/>
      </w:r>
      <w:r>
        <w:instrText xml:space="preserve"> PAGEREF _Toc20215 \h </w:instrText>
      </w:r>
      <w:r>
        <w:fldChar w:fldCharType="separate"/>
      </w:r>
      <w:r>
        <w:t>1115</w:t>
      </w:r>
      <w:r>
        <w:fldChar w:fldCharType="end"/>
      </w:r>
      <w:r>
        <w:fldChar w:fldCharType="end"/>
      </w:r>
    </w:p>
    <w:p w14:paraId="077AB0FD">
      <w:pPr>
        <w:pStyle w:val="29"/>
        <w:tabs>
          <w:tab w:val="right" w:leader="dot" w:pos="8640"/>
        </w:tabs>
      </w:pPr>
      <w:r>
        <w:fldChar w:fldCharType="begin"/>
      </w:r>
      <w:r>
        <w:instrText xml:space="preserve"> HYPERLINK \l _Toc14924 </w:instrText>
      </w:r>
      <w:r>
        <w:fldChar w:fldCharType="separate"/>
      </w:r>
      <w:r>
        <w:t>查询多平台店铺信息</w:t>
      </w:r>
      <w:r>
        <w:tab/>
      </w:r>
      <w:r>
        <w:fldChar w:fldCharType="begin"/>
      </w:r>
      <w:r>
        <w:instrText xml:space="preserve"> PAGEREF _Toc14924 \h </w:instrText>
      </w:r>
      <w:r>
        <w:fldChar w:fldCharType="separate"/>
      </w:r>
      <w:r>
        <w:t>1116</w:t>
      </w:r>
      <w:r>
        <w:fldChar w:fldCharType="end"/>
      </w:r>
      <w:r>
        <w:fldChar w:fldCharType="end"/>
      </w:r>
    </w:p>
    <w:p w14:paraId="4A85D71D">
      <w:pPr>
        <w:pStyle w:val="29"/>
        <w:tabs>
          <w:tab w:val="right" w:leader="dot" w:pos="8640"/>
        </w:tabs>
      </w:pPr>
      <w:r>
        <w:fldChar w:fldCharType="begin"/>
      </w:r>
      <w:r>
        <w:instrText xml:space="preserve"> HYPERLINK \l _Toc2881 </w:instrText>
      </w:r>
      <w:r>
        <w:fldChar w:fldCharType="separate"/>
      </w:r>
      <w:r>
        <w:t>接口信息</w:t>
      </w:r>
      <w:r>
        <w:tab/>
      </w:r>
      <w:r>
        <w:fldChar w:fldCharType="begin"/>
      </w:r>
      <w:r>
        <w:instrText xml:space="preserve"> PAGEREF _Toc2881 \h </w:instrText>
      </w:r>
      <w:r>
        <w:fldChar w:fldCharType="separate"/>
      </w:r>
      <w:r>
        <w:t>1116</w:t>
      </w:r>
      <w:r>
        <w:fldChar w:fldCharType="end"/>
      </w:r>
      <w:r>
        <w:fldChar w:fldCharType="end"/>
      </w:r>
    </w:p>
    <w:p w14:paraId="66352850">
      <w:pPr>
        <w:pStyle w:val="29"/>
        <w:tabs>
          <w:tab w:val="right" w:leader="dot" w:pos="8640"/>
        </w:tabs>
      </w:pPr>
      <w:r>
        <w:fldChar w:fldCharType="begin"/>
      </w:r>
      <w:r>
        <w:instrText xml:space="preserve"> HYPERLINK \l _Toc4545 </w:instrText>
      </w:r>
      <w:r>
        <w:fldChar w:fldCharType="separate"/>
      </w:r>
      <w:r>
        <w:t>请求参数</w:t>
      </w:r>
      <w:r>
        <w:tab/>
      </w:r>
      <w:r>
        <w:fldChar w:fldCharType="begin"/>
      </w:r>
      <w:r>
        <w:instrText xml:space="preserve"> PAGEREF _Toc4545 \h </w:instrText>
      </w:r>
      <w:r>
        <w:fldChar w:fldCharType="separate"/>
      </w:r>
      <w:r>
        <w:t>1116</w:t>
      </w:r>
      <w:r>
        <w:fldChar w:fldCharType="end"/>
      </w:r>
      <w:r>
        <w:fldChar w:fldCharType="end"/>
      </w:r>
    </w:p>
    <w:p w14:paraId="1FBE3485">
      <w:pPr>
        <w:pStyle w:val="29"/>
        <w:tabs>
          <w:tab w:val="right" w:leader="dot" w:pos="8640"/>
        </w:tabs>
      </w:pPr>
      <w:r>
        <w:fldChar w:fldCharType="begin"/>
      </w:r>
      <w:r>
        <w:instrText xml:space="preserve"> HYPERLINK \l _Toc23501 </w:instrText>
      </w:r>
      <w:r>
        <w:fldChar w:fldCharType="separate"/>
      </w:r>
      <w:r>
        <w:t>请求示例</w:t>
      </w:r>
      <w:r>
        <w:tab/>
      </w:r>
      <w:r>
        <w:fldChar w:fldCharType="begin"/>
      </w:r>
      <w:r>
        <w:instrText xml:space="preserve"> PAGEREF _Toc23501 \h </w:instrText>
      </w:r>
      <w:r>
        <w:fldChar w:fldCharType="separate"/>
      </w:r>
      <w:r>
        <w:t>1116</w:t>
      </w:r>
      <w:r>
        <w:fldChar w:fldCharType="end"/>
      </w:r>
      <w:r>
        <w:fldChar w:fldCharType="end"/>
      </w:r>
    </w:p>
    <w:p w14:paraId="4DD90F0A">
      <w:pPr>
        <w:pStyle w:val="29"/>
        <w:tabs>
          <w:tab w:val="right" w:leader="dot" w:pos="8640"/>
        </w:tabs>
      </w:pPr>
      <w:r>
        <w:fldChar w:fldCharType="begin"/>
      </w:r>
      <w:r>
        <w:instrText xml:space="preserve"> HYPERLINK \l _Toc32645 </w:instrText>
      </w:r>
      <w:r>
        <w:fldChar w:fldCharType="separate"/>
      </w:r>
      <w:r>
        <w:t>返回结果</w:t>
      </w:r>
      <w:r>
        <w:tab/>
      </w:r>
      <w:r>
        <w:fldChar w:fldCharType="begin"/>
      </w:r>
      <w:r>
        <w:instrText xml:space="preserve"> PAGEREF _Toc32645 \h </w:instrText>
      </w:r>
      <w:r>
        <w:fldChar w:fldCharType="separate"/>
      </w:r>
      <w:r>
        <w:t>1116</w:t>
      </w:r>
      <w:r>
        <w:fldChar w:fldCharType="end"/>
      </w:r>
      <w:r>
        <w:fldChar w:fldCharType="end"/>
      </w:r>
    </w:p>
    <w:p w14:paraId="69BD1EC2">
      <w:pPr>
        <w:pStyle w:val="29"/>
        <w:tabs>
          <w:tab w:val="right" w:leader="dot" w:pos="8640"/>
        </w:tabs>
      </w:pPr>
      <w:r>
        <w:fldChar w:fldCharType="begin"/>
      </w:r>
      <w:r>
        <w:instrText xml:space="preserve"> HYPERLINK \l _Toc11976 </w:instrText>
      </w:r>
      <w:r>
        <w:fldChar w:fldCharType="separate"/>
      </w:r>
      <w:r>
        <w:t>返回请求示例</w:t>
      </w:r>
      <w:r>
        <w:tab/>
      </w:r>
      <w:r>
        <w:fldChar w:fldCharType="begin"/>
      </w:r>
      <w:r>
        <w:instrText xml:space="preserve"> PAGEREF _Toc11976 \h </w:instrText>
      </w:r>
      <w:r>
        <w:fldChar w:fldCharType="separate"/>
      </w:r>
      <w:r>
        <w:t>1116</w:t>
      </w:r>
      <w:r>
        <w:fldChar w:fldCharType="end"/>
      </w:r>
      <w:r>
        <w:fldChar w:fldCharType="end"/>
      </w:r>
    </w:p>
    <w:p w14:paraId="1F424E22">
      <w:pPr>
        <w:pStyle w:val="29"/>
        <w:tabs>
          <w:tab w:val="right" w:leader="dot" w:pos="8640"/>
        </w:tabs>
      </w:pPr>
      <w:r>
        <w:fldChar w:fldCharType="begin"/>
      </w:r>
      <w:r>
        <w:instrText xml:space="preserve"> HYPERLINK \l _Toc24494 </w:instrText>
      </w:r>
      <w:r>
        <w:fldChar w:fldCharType="separate"/>
      </w:r>
      <w:r>
        <w:t>查询订单管理订单列表</w:t>
      </w:r>
      <w:r>
        <w:tab/>
      </w:r>
      <w:r>
        <w:fldChar w:fldCharType="begin"/>
      </w:r>
      <w:r>
        <w:instrText xml:space="preserve"> PAGEREF _Toc24494 \h </w:instrText>
      </w:r>
      <w:r>
        <w:fldChar w:fldCharType="separate"/>
      </w:r>
      <w:r>
        <w:t>1117</w:t>
      </w:r>
      <w:r>
        <w:fldChar w:fldCharType="end"/>
      </w:r>
      <w:r>
        <w:fldChar w:fldCharType="end"/>
      </w:r>
    </w:p>
    <w:p w14:paraId="05E26591">
      <w:pPr>
        <w:pStyle w:val="29"/>
        <w:tabs>
          <w:tab w:val="right" w:leader="dot" w:pos="8640"/>
        </w:tabs>
      </w:pPr>
      <w:r>
        <w:fldChar w:fldCharType="begin"/>
      </w:r>
      <w:r>
        <w:instrText xml:space="preserve"> HYPERLINK \l _Toc10014 </w:instrText>
      </w:r>
      <w:r>
        <w:fldChar w:fldCharType="separate"/>
      </w:r>
      <w:r>
        <w:t>请求参数</w:t>
      </w:r>
      <w:r>
        <w:tab/>
      </w:r>
      <w:r>
        <w:fldChar w:fldCharType="begin"/>
      </w:r>
      <w:r>
        <w:instrText xml:space="preserve"> PAGEREF _Toc10014 \h </w:instrText>
      </w:r>
      <w:r>
        <w:fldChar w:fldCharType="separate"/>
      </w:r>
      <w:r>
        <w:t>1117</w:t>
      </w:r>
      <w:r>
        <w:fldChar w:fldCharType="end"/>
      </w:r>
      <w:r>
        <w:fldChar w:fldCharType="end"/>
      </w:r>
    </w:p>
    <w:p w14:paraId="12CE1588">
      <w:pPr>
        <w:pStyle w:val="29"/>
        <w:tabs>
          <w:tab w:val="right" w:leader="dot" w:pos="8640"/>
        </w:tabs>
      </w:pPr>
      <w:r>
        <w:fldChar w:fldCharType="begin"/>
      </w:r>
      <w:r>
        <w:instrText xml:space="preserve"> HYPERLINK \l _Toc28712 </w:instrText>
      </w:r>
      <w:r>
        <w:fldChar w:fldCharType="separate"/>
      </w:r>
      <w:r>
        <w:t>请求示例</w:t>
      </w:r>
      <w:r>
        <w:tab/>
      </w:r>
      <w:r>
        <w:fldChar w:fldCharType="begin"/>
      </w:r>
      <w:r>
        <w:instrText xml:space="preserve"> PAGEREF _Toc28712 \h </w:instrText>
      </w:r>
      <w:r>
        <w:fldChar w:fldCharType="separate"/>
      </w:r>
      <w:r>
        <w:t>1117</w:t>
      </w:r>
      <w:r>
        <w:fldChar w:fldCharType="end"/>
      </w:r>
      <w:r>
        <w:fldChar w:fldCharType="end"/>
      </w:r>
    </w:p>
    <w:p w14:paraId="49D3DE0D">
      <w:pPr>
        <w:pStyle w:val="29"/>
        <w:tabs>
          <w:tab w:val="right" w:leader="dot" w:pos="8640"/>
        </w:tabs>
      </w:pPr>
      <w:r>
        <w:fldChar w:fldCharType="begin"/>
      </w:r>
      <w:r>
        <w:instrText xml:space="preserve"> HYPERLINK \l _Toc14408 </w:instrText>
      </w:r>
      <w:r>
        <w:fldChar w:fldCharType="separate"/>
      </w:r>
      <w:r>
        <w:t>返回结果</w:t>
      </w:r>
      <w:r>
        <w:tab/>
      </w:r>
      <w:r>
        <w:fldChar w:fldCharType="begin"/>
      </w:r>
      <w:r>
        <w:instrText xml:space="preserve"> PAGEREF _Toc14408 \h </w:instrText>
      </w:r>
      <w:r>
        <w:fldChar w:fldCharType="separate"/>
      </w:r>
      <w:r>
        <w:t>1117</w:t>
      </w:r>
      <w:r>
        <w:fldChar w:fldCharType="end"/>
      </w:r>
      <w:r>
        <w:fldChar w:fldCharType="end"/>
      </w:r>
    </w:p>
    <w:p w14:paraId="6CEE08C4">
      <w:pPr>
        <w:pStyle w:val="29"/>
        <w:tabs>
          <w:tab w:val="right" w:leader="dot" w:pos="8640"/>
        </w:tabs>
      </w:pPr>
      <w:r>
        <w:fldChar w:fldCharType="begin"/>
      </w:r>
      <w:r>
        <w:instrText xml:space="preserve"> HYPERLINK \l _Toc32400 </w:instrText>
      </w:r>
      <w:r>
        <w:fldChar w:fldCharType="separate"/>
      </w:r>
      <w:r>
        <w:t>返回成功示例</w:t>
      </w:r>
      <w:r>
        <w:tab/>
      </w:r>
      <w:r>
        <w:fldChar w:fldCharType="begin"/>
      </w:r>
      <w:r>
        <w:instrText xml:space="preserve"> PAGEREF _Toc32400 \h </w:instrText>
      </w:r>
      <w:r>
        <w:fldChar w:fldCharType="separate"/>
      </w:r>
      <w:r>
        <w:t>1117</w:t>
      </w:r>
      <w:r>
        <w:fldChar w:fldCharType="end"/>
      </w:r>
      <w:r>
        <w:fldChar w:fldCharType="end"/>
      </w:r>
    </w:p>
    <w:p w14:paraId="47FA7306">
      <w:pPr>
        <w:pStyle w:val="29"/>
        <w:tabs>
          <w:tab w:val="right" w:leader="dot" w:pos="8640"/>
        </w:tabs>
      </w:pPr>
      <w:r>
        <w:fldChar w:fldCharType="begin"/>
      </w:r>
      <w:r>
        <w:instrText xml:space="preserve"> HYPERLINK \l _Toc10930 </w:instrText>
      </w:r>
      <w:r>
        <w:fldChar w:fldCharType="separate"/>
      </w:r>
      <w:r>
        <w:t>附加说明</w:t>
      </w:r>
      <w:r>
        <w:tab/>
      </w:r>
      <w:r>
        <w:fldChar w:fldCharType="begin"/>
      </w:r>
      <w:r>
        <w:instrText xml:space="preserve"> PAGEREF _Toc10930 \h </w:instrText>
      </w:r>
      <w:r>
        <w:fldChar w:fldCharType="separate"/>
      </w:r>
      <w:r>
        <w:t>1120</w:t>
      </w:r>
      <w:r>
        <w:fldChar w:fldCharType="end"/>
      </w:r>
      <w:r>
        <w:fldChar w:fldCharType="end"/>
      </w:r>
    </w:p>
    <w:p w14:paraId="778C2210">
      <w:pPr>
        <w:pStyle w:val="29"/>
        <w:tabs>
          <w:tab w:val="right" w:leader="dot" w:pos="8640"/>
        </w:tabs>
      </w:pPr>
      <w:r>
        <w:fldChar w:fldCharType="begin"/>
      </w:r>
      <w:r>
        <w:instrText xml:space="preserve"> HYPERLINK \l _Toc23879 </w:instrText>
      </w:r>
      <w:r>
        <w:fldChar w:fldCharType="separate"/>
      </w:r>
      <w:r>
        <w:t>查询多平台配对列表</w:t>
      </w:r>
      <w:r>
        <w:tab/>
      </w:r>
      <w:r>
        <w:fldChar w:fldCharType="begin"/>
      </w:r>
      <w:r>
        <w:instrText xml:space="preserve"> PAGEREF _Toc23879 \h </w:instrText>
      </w:r>
      <w:r>
        <w:fldChar w:fldCharType="separate"/>
      </w:r>
      <w:r>
        <w:t>1121</w:t>
      </w:r>
      <w:r>
        <w:fldChar w:fldCharType="end"/>
      </w:r>
      <w:r>
        <w:fldChar w:fldCharType="end"/>
      </w:r>
    </w:p>
    <w:p w14:paraId="49BA868C">
      <w:pPr>
        <w:pStyle w:val="29"/>
        <w:tabs>
          <w:tab w:val="right" w:leader="dot" w:pos="8640"/>
        </w:tabs>
      </w:pPr>
      <w:r>
        <w:fldChar w:fldCharType="begin"/>
      </w:r>
      <w:r>
        <w:instrText xml:space="preserve"> HYPERLINK \l _Toc17606 </w:instrText>
      </w:r>
      <w:r>
        <w:fldChar w:fldCharType="separate"/>
      </w:r>
      <w:r>
        <w:t>请求参数</w:t>
      </w:r>
      <w:r>
        <w:tab/>
      </w:r>
      <w:r>
        <w:fldChar w:fldCharType="begin"/>
      </w:r>
      <w:r>
        <w:instrText xml:space="preserve"> PAGEREF _Toc17606 \h </w:instrText>
      </w:r>
      <w:r>
        <w:fldChar w:fldCharType="separate"/>
      </w:r>
      <w:r>
        <w:t>1121</w:t>
      </w:r>
      <w:r>
        <w:fldChar w:fldCharType="end"/>
      </w:r>
      <w:r>
        <w:fldChar w:fldCharType="end"/>
      </w:r>
    </w:p>
    <w:p w14:paraId="73516D65">
      <w:pPr>
        <w:pStyle w:val="29"/>
        <w:tabs>
          <w:tab w:val="right" w:leader="dot" w:pos="8640"/>
        </w:tabs>
      </w:pPr>
      <w:r>
        <w:fldChar w:fldCharType="begin"/>
      </w:r>
      <w:r>
        <w:instrText xml:space="preserve"> HYPERLINK \l _Toc25600 </w:instrText>
      </w:r>
      <w:r>
        <w:fldChar w:fldCharType="separate"/>
      </w:r>
      <w:r>
        <w:t>请求示例</w:t>
      </w:r>
      <w:r>
        <w:tab/>
      </w:r>
      <w:r>
        <w:fldChar w:fldCharType="begin"/>
      </w:r>
      <w:r>
        <w:instrText xml:space="preserve"> PAGEREF _Toc25600 \h </w:instrText>
      </w:r>
      <w:r>
        <w:fldChar w:fldCharType="separate"/>
      </w:r>
      <w:r>
        <w:t>1121</w:t>
      </w:r>
      <w:r>
        <w:fldChar w:fldCharType="end"/>
      </w:r>
      <w:r>
        <w:fldChar w:fldCharType="end"/>
      </w:r>
    </w:p>
    <w:p w14:paraId="26C0D9C7">
      <w:pPr>
        <w:pStyle w:val="29"/>
        <w:tabs>
          <w:tab w:val="right" w:leader="dot" w:pos="8640"/>
        </w:tabs>
      </w:pPr>
      <w:r>
        <w:fldChar w:fldCharType="begin"/>
      </w:r>
      <w:r>
        <w:instrText xml:space="preserve"> HYPERLINK \l _Toc19170 </w:instrText>
      </w:r>
      <w:r>
        <w:fldChar w:fldCharType="separate"/>
      </w:r>
      <w:r>
        <w:t>返回结果</w:t>
      </w:r>
      <w:r>
        <w:tab/>
      </w:r>
      <w:r>
        <w:fldChar w:fldCharType="begin"/>
      </w:r>
      <w:r>
        <w:instrText xml:space="preserve"> PAGEREF _Toc19170 \h </w:instrText>
      </w:r>
      <w:r>
        <w:fldChar w:fldCharType="separate"/>
      </w:r>
      <w:r>
        <w:t>1121</w:t>
      </w:r>
      <w:r>
        <w:fldChar w:fldCharType="end"/>
      </w:r>
      <w:r>
        <w:fldChar w:fldCharType="end"/>
      </w:r>
    </w:p>
    <w:p w14:paraId="2DCFEE59">
      <w:pPr>
        <w:pStyle w:val="29"/>
        <w:tabs>
          <w:tab w:val="right" w:leader="dot" w:pos="8640"/>
        </w:tabs>
      </w:pPr>
      <w:r>
        <w:fldChar w:fldCharType="begin"/>
      </w:r>
      <w:r>
        <w:instrText xml:space="preserve"> HYPERLINK \l _Toc14206 </w:instrText>
      </w:r>
      <w:r>
        <w:fldChar w:fldCharType="separate"/>
      </w:r>
      <w:r>
        <w:t>返回请求示例</w:t>
      </w:r>
      <w:r>
        <w:tab/>
      </w:r>
      <w:r>
        <w:fldChar w:fldCharType="begin"/>
      </w:r>
      <w:r>
        <w:instrText xml:space="preserve"> PAGEREF _Toc14206 \h </w:instrText>
      </w:r>
      <w:r>
        <w:fldChar w:fldCharType="separate"/>
      </w:r>
      <w:r>
        <w:t>1121</w:t>
      </w:r>
      <w:r>
        <w:fldChar w:fldCharType="end"/>
      </w:r>
      <w:r>
        <w:fldChar w:fldCharType="end"/>
      </w:r>
    </w:p>
    <w:p w14:paraId="50D5928A">
      <w:pPr>
        <w:pStyle w:val="29"/>
        <w:tabs>
          <w:tab w:val="right" w:leader="dot" w:pos="8640"/>
        </w:tabs>
      </w:pPr>
      <w:r>
        <w:fldChar w:fldCharType="begin"/>
      </w:r>
      <w:r>
        <w:instrText xml:space="preserve"> HYPERLINK \l _Toc274 </w:instrText>
      </w:r>
      <w:r>
        <w:fldChar w:fldCharType="separate"/>
      </w:r>
      <w:r>
        <w:t>批量添加/编辑多平台配对关系</w:t>
      </w:r>
      <w:r>
        <w:tab/>
      </w:r>
      <w:r>
        <w:fldChar w:fldCharType="begin"/>
      </w:r>
      <w:r>
        <w:instrText xml:space="preserve"> PAGEREF _Toc274 \h </w:instrText>
      </w:r>
      <w:r>
        <w:fldChar w:fldCharType="separate"/>
      </w:r>
      <w:r>
        <w:t>1122</w:t>
      </w:r>
      <w:r>
        <w:fldChar w:fldCharType="end"/>
      </w:r>
      <w:r>
        <w:fldChar w:fldCharType="end"/>
      </w:r>
    </w:p>
    <w:p w14:paraId="749AB7EC">
      <w:pPr>
        <w:pStyle w:val="29"/>
        <w:tabs>
          <w:tab w:val="right" w:leader="dot" w:pos="8640"/>
        </w:tabs>
      </w:pPr>
      <w:r>
        <w:fldChar w:fldCharType="begin"/>
      </w:r>
      <w:r>
        <w:instrText xml:space="preserve"> HYPERLINK \l _Toc23697 </w:instrText>
      </w:r>
      <w:r>
        <w:fldChar w:fldCharType="separate"/>
      </w:r>
      <w:r>
        <w:t>接口信息</w:t>
      </w:r>
      <w:r>
        <w:tab/>
      </w:r>
      <w:r>
        <w:fldChar w:fldCharType="begin"/>
      </w:r>
      <w:r>
        <w:instrText xml:space="preserve"> PAGEREF _Toc23697 \h </w:instrText>
      </w:r>
      <w:r>
        <w:fldChar w:fldCharType="separate"/>
      </w:r>
      <w:r>
        <w:t>1122</w:t>
      </w:r>
      <w:r>
        <w:fldChar w:fldCharType="end"/>
      </w:r>
      <w:r>
        <w:fldChar w:fldCharType="end"/>
      </w:r>
    </w:p>
    <w:p w14:paraId="5FE8AE01">
      <w:pPr>
        <w:pStyle w:val="29"/>
        <w:tabs>
          <w:tab w:val="right" w:leader="dot" w:pos="8640"/>
        </w:tabs>
      </w:pPr>
      <w:r>
        <w:fldChar w:fldCharType="begin"/>
      </w:r>
      <w:r>
        <w:instrText xml:space="preserve"> HYPERLINK \l _Toc11793 </w:instrText>
      </w:r>
      <w:r>
        <w:fldChar w:fldCharType="separate"/>
      </w:r>
      <w:r>
        <w:t>请求参数</w:t>
      </w:r>
      <w:r>
        <w:tab/>
      </w:r>
      <w:r>
        <w:fldChar w:fldCharType="begin"/>
      </w:r>
      <w:r>
        <w:instrText xml:space="preserve"> PAGEREF _Toc11793 \h </w:instrText>
      </w:r>
      <w:r>
        <w:fldChar w:fldCharType="separate"/>
      </w:r>
      <w:r>
        <w:t>1122</w:t>
      </w:r>
      <w:r>
        <w:fldChar w:fldCharType="end"/>
      </w:r>
      <w:r>
        <w:fldChar w:fldCharType="end"/>
      </w:r>
    </w:p>
    <w:p w14:paraId="44DAF506">
      <w:pPr>
        <w:pStyle w:val="29"/>
        <w:tabs>
          <w:tab w:val="right" w:leader="dot" w:pos="8640"/>
        </w:tabs>
      </w:pPr>
      <w:r>
        <w:fldChar w:fldCharType="begin"/>
      </w:r>
      <w:r>
        <w:instrText xml:space="preserve"> HYPERLINK \l _Toc25459 </w:instrText>
      </w:r>
      <w:r>
        <w:fldChar w:fldCharType="separate"/>
      </w:r>
      <w:r>
        <w:t>请求示例</w:t>
      </w:r>
      <w:r>
        <w:tab/>
      </w:r>
      <w:r>
        <w:fldChar w:fldCharType="begin"/>
      </w:r>
      <w:r>
        <w:instrText xml:space="preserve"> PAGEREF _Toc25459 \h </w:instrText>
      </w:r>
      <w:r>
        <w:fldChar w:fldCharType="separate"/>
      </w:r>
      <w:r>
        <w:t>1122</w:t>
      </w:r>
      <w:r>
        <w:fldChar w:fldCharType="end"/>
      </w:r>
      <w:r>
        <w:fldChar w:fldCharType="end"/>
      </w:r>
    </w:p>
    <w:p w14:paraId="7364B27C">
      <w:pPr>
        <w:pStyle w:val="29"/>
        <w:tabs>
          <w:tab w:val="right" w:leader="dot" w:pos="8640"/>
        </w:tabs>
      </w:pPr>
      <w:r>
        <w:fldChar w:fldCharType="begin"/>
      </w:r>
      <w:r>
        <w:instrText xml:space="preserve"> HYPERLINK \l _Toc8251 </w:instrText>
      </w:r>
      <w:r>
        <w:fldChar w:fldCharType="separate"/>
      </w:r>
      <w:r>
        <w:t>返回结果</w:t>
      </w:r>
      <w:r>
        <w:tab/>
      </w:r>
      <w:r>
        <w:fldChar w:fldCharType="begin"/>
      </w:r>
      <w:r>
        <w:instrText xml:space="preserve"> PAGEREF _Toc8251 \h </w:instrText>
      </w:r>
      <w:r>
        <w:fldChar w:fldCharType="separate"/>
      </w:r>
      <w:r>
        <w:t>1122</w:t>
      </w:r>
      <w:r>
        <w:fldChar w:fldCharType="end"/>
      </w:r>
      <w:r>
        <w:fldChar w:fldCharType="end"/>
      </w:r>
    </w:p>
    <w:p w14:paraId="0564747E">
      <w:pPr>
        <w:pStyle w:val="29"/>
        <w:tabs>
          <w:tab w:val="right" w:leader="dot" w:pos="8640"/>
        </w:tabs>
      </w:pPr>
      <w:r>
        <w:fldChar w:fldCharType="begin"/>
      </w:r>
      <w:r>
        <w:instrText xml:space="preserve"> HYPERLINK \l _Toc7148 </w:instrText>
      </w:r>
      <w:r>
        <w:fldChar w:fldCharType="separate"/>
      </w:r>
      <w:r>
        <w:t>返回成功示例</w:t>
      </w:r>
      <w:r>
        <w:tab/>
      </w:r>
      <w:r>
        <w:fldChar w:fldCharType="begin"/>
      </w:r>
      <w:r>
        <w:instrText xml:space="preserve"> PAGEREF _Toc7148 \h </w:instrText>
      </w:r>
      <w:r>
        <w:fldChar w:fldCharType="separate"/>
      </w:r>
      <w:r>
        <w:t>1122</w:t>
      </w:r>
      <w:r>
        <w:fldChar w:fldCharType="end"/>
      </w:r>
      <w:r>
        <w:fldChar w:fldCharType="end"/>
      </w:r>
    </w:p>
    <w:p w14:paraId="1B7793D3">
      <w:pPr>
        <w:pStyle w:val="29"/>
        <w:tabs>
          <w:tab w:val="right" w:leader="dot" w:pos="8640"/>
        </w:tabs>
      </w:pPr>
      <w:r>
        <w:fldChar w:fldCharType="begin"/>
      </w:r>
      <w:r>
        <w:instrText xml:space="preserve"> HYPERLINK \l _Toc18350 </w:instrText>
      </w:r>
      <w:r>
        <w:fldChar w:fldCharType="separate"/>
      </w:r>
      <w:r>
        <w:t>预发货</w:t>
      </w:r>
      <w:r>
        <w:tab/>
      </w:r>
      <w:r>
        <w:fldChar w:fldCharType="begin"/>
      </w:r>
      <w:r>
        <w:instrText xml:space="preserve"> PAGEREF _Toc18350 \h </w:instrText>
      </w:r>
      <w:r>
        <w:fldChar w:fldCharType="separate"/>
      </w:r>
      <w:r>
        <w:t>1123</w:t>
      </w:r>
      <w:r>
        <w:fldChar w:fldCharType="end"/>
      </w:r>
      <w:r>
        <w:fldChar w:fldCharType="end"/>
      </w:r>
    </w:p>
    <w:p w14:paraId="5886C6EE">
      <w:pPr>
        <w:pStyle w:val="29"/>
        <w:tabs>
          <w:tab w:val="right" w:leader="dot" w:pos="8640"/>
        </w:tabs>
      </w:pPr>
      <w:r>
        <w:fldChar w:fldCharType="begin"/>
      </w:r>
      <w:r>
        <w:instrText xml:space="preserve"> HYPERLINK \l _Toc2326 </w:instrText>
      </w:r>
      <w:r>
        <w:fldChar w:fldCharType="separate"/>
      </w:r>
      <w:r>
        <w:t>接口信息</w:t>
      </w:r>
      <w:r>
        <w:tab/>
      </w:r>
      <w:r>
        <w:fldChar w:fldCharType="begin"/>
      </w:r>
      <w:r>
        <w:instrText xml:space="preserve"> PAGEREF _Toc2326 \h </w:instrText>
      </w:r>
      <w:r>
        <w:fldChar w:fldCharType="separate"/>
      </w:r>
      <w:r>
        <w:t>1123</w:t>
      </w:r>
      <w:r>
        <w:fldChar w:fldCharType="end"/>
      </w:r>
      <w:r>
        <w:fldChar w:fldCharType="end"/>
      </w:r>
    </w:p>
    <w:p w14:paraId="5C3E5934">
      <w:pPr>
        <w:pStyle w:val="29"/>
        <w:tabs>
          <w:tab w:val="right" w:leader="dot" w:pos="8640"/>
        </w:tabs>
      </w:pPr>
      <w:r>
        <w:fldChar w:fldCharType="begin"/>
      </w:r>
      <w:r>
        <w:instrText xml:space="preserve"> HYPERLINK \l _Toc21319 </w:instrText>
      </w:r>
      <w:r>
        <w:fldChar w:fldCharType="separate"/>
      </w:r>
      <w:r>
        <w:t>请求参数</w:t>
      </w:r>
      <w:r>
        <w:tab/>
      </w:r>
      <w:r>
        <w:fldChar w:fldCharType="begin"/>
      </w:r>
      <w:r>
        <w:instrText xml:space="preserve"> PAGEREF _Toc21319 \h </w:instrText>
      </w:r>
      <w:r>
        <w:fldChar w:fldCharType="separate"/>
      </w:r>
      <w:r>
        <w:t>1123</w:t>
      </w:r>
      <w:r>
        <w:fldChar w:fldCharType="end"/>
      </w:r>
      <w:r>
        <w:fldChar w:fldCharType="end"/>
      </w:r>
    </w:p>
    <w:p w14:paraId="7D708E19">
      <w:pPr>
        <w:pStyle w:val="29"/>
        <w:tabs>
          <w:tab w:val="right" w:leader="dot" w:pos="8640"/>
        </w:tabs>
      </w:pPr>
      <w:r>
        <w:fldChar w:fldCharType="begin"/>
      </w:r>
      <w:r>
        <w:instrText xml:space="preserve"> HYPERLINK \l _Toc29733 </w:instrText>
      </w:r>
      <w:r>
        <w:fldChar w:fldCharType="separate"/>
      </w:r>
      <w:r>
        <w:t>返回结果</w:t>
      </w:r>
      <w:r>
        <w:tab/>
      </w:r>
      <w:r>
        <w:fldChar w:fldCharType="begin"/>
      </w:r>
      <w:r>
        <w:instrText xml:space="preserve"> PAGEREF _Toc29733 \h </w:instrText>
      </w:r>
      <w:r>
        <w:fldChar w:fldCharType="separate"/>
      </w:r>
      <w:r>
        <w:t>1123</w:t>
      </w:r>
      <w:r>
        <w:fldChar w:fldCharType="end"/>
      </w:r>
      <w:r>
        <w:fldChar w:fldCharType="end"/>
      </w:r>
    </w:p>
    <w:p w14:paraId="19391E9D">
      <w:pPr>
        <w:pStyle w:val="29"/>
        <w:tabs>
          <w:tab w:val="right" w:leader="dot" w:pos="8640"/>
        </w:tabs>
      </w:pPr>
      <w:r>
        <w:fldChar w:fldCharType="begin"/>
      </w:r>
      <w:r>
        <w:instrText xml:space="preserve"> HYPERLINK \l _Toc21292 </w:instrText>
      </w:r>
      <w:r>
        <w:fldChar w:fldCharType="separate"/>
      </w:r>
      <w:r>
        <w:t>返回成功示例</w:t>
      </w:r>
      <w:r>
        <w:tab/>
      </w:r>
      <w:r>
        <w:fldChar w:fldCharType="begin"/>
      </w:r>
      <w:r>
        <w:instrText xml:space="preserve"> PAGEREF _Toc21292 \h </w:instrText>
      </w:r>
      <w:r>
        <w:fldChar w:fldCharType="separate"/>
      </w:r>
      <w:r>
        <w:t>1123</w:t>
      </w:r>
      <w:r>
        <w:fldChar w:fldCharType="end"/>
      </w:r>
      <w:r>
        <w:fldChar w:fldCharType="end"/>
      </w:r>
    </w:p>
    <w:p w14:paraId="42632586">
      <w:pPr>
        <w:pStyle w:val="29"/>
        <w:tabs>
          <w:tab w:val="right" w:leader="dot" w:pos="8640"/>
        </w:tabs>
      </w:pPr>
      <w:r>
        <w:fldChar w:fldCharType="begin"/>
      </w:r>
      <w:r>
        <w:instrText xml:space="preserve"> HYPERLINK \l _Toc9302 </w:instrText>
      </w:r>
      <w:r>
        <w:fldChar w:fldCharType="separate"/>
      </w:r>
      <w:r>
        <w:t>审核发货</w:t>
      </w:r>
      <w:r>
        <w:tab/>
      </w:r>
      <w:r>
        <w:fldChar w:fldCharType="begin"/>
      </w:r>
      <w:r>
        <w:instrText xml:space="preserve"> PAGEREF _Toc9302 \h </w:instrText>
      </w:r>
      <w:r>
        <w:fldChar w:fldCharType="separate"/>
      </w:r>
      <w:r>
        <w:t>1123</w:t>
      </w:r>
      <w:r>
        <w:fldChar w:fldCharType="end"/>
      </w:r>
      <w:r>
        <w:fldChar w:fldCharType="end"/>
      </w:r>
    </w:p>
    <w:p w14:paraId="1EE54A0B">
      <w:pPr>
        <w:pStyle w:val="29"/>
        <w:tabs>
          <w:tab w:val="right" w:leader="dot" w:pos="8640"/>
        </w:tabs>
      </w:pPr>
      <w:r>
        <w:fldChar w:fldCharType="begin"/>
      </w:r>
      <w:r>
        <w:instrText xml:space="preserve"> HYPERLINK \l _Toc25705 </w:instrText>
      </w:r>
      <w:r>
        <w:fldChar w:fldCharType="separate"/>
      </w:r>
      <w:r>
        <w:t>接口信息</w:t>
      </w:r>
      <w:r>
        <w:tab/>
      </w:r>
      <w:r>
        <w:fldChar w:fldCharType="begin"/>
      </w:r>
      <w:r>
        <w:instrText xml:space="preserve"> PAGEREF _Toc25705 \h </w:instrText>
      </w:r>
      <w:r>
        <w:fldChar w:fldCharType="separate"/>
      </w:r>
      <w:r>
        <w:t>1124</w:t>
      </w:r>
      <w:r>
        <w:fldChar w:fldCharType="end"/>
      </w:r>
      <w:r>
        <w:fldChar w:fldCharType="end"/>
      </w:r>
    </w:p>
    <w:p w14:paraId="14CCF90D">
      <w:pPr>
        <w:pStyle w:val="29"/>
        <w:tabs>
          <w:tab w:val="right" w:leader="dot" w:pos="8640"/>
        </w:tabs>
      </w:pPr>
      <w:r>
        <w:fldChar w:fldCharType="begin"/>
      </w:r>
      <w:r>
        <w:instrText xml:space="preserve"> HYPERLINK \l _Toc21580 </w:instrText>
      </w:r>
      <w:r>
        <w:fldChar w:fldCharType="separate"/>
      </w:r>
      <w:r>
        <w:t>请求参数</w:t>
      </w:r>
      <w:r>
        <w:tab/>
      </w:r>
      <w:r>
        <w:fldChar w:fldCharType="begin"/>
      </w:r>
      <w:r>
        <w:instrText xml:space="preserve"> PAGEREF _Toc21580 \h </w:instrText>
      </w:r>
      <w:r>
        <w:fldChar w:fldCharType="separate"/>
      </w:r>
      <w:r>
        <w:t>1124</w:t>
      </w:r>
      <w:r>
        <w:fldChar w:fldCharType="end"/>
      </w:r>
      <w:r>
        <w:fldChar w:fldCharType="end"/>
      </w:r>
    </w:p>
    <w:p w14:paraId="285BDC40">
      <w:pPr>
        <w:pStyle w:val="29"/>
        <w:tabs>
          <w:tab w:val="right" w:leader="dot" w:pos="8640"/>
        </w:tabs>
      </w:pPr>
      <w:r>
        <w:fldChar w:fldCharType="begin"/>
      </w:r>
      <w:r>
        <w:instrText xml:space="preserve"> HYPERLINK \l _Toc900 </w:instrText>
      </w:r>
      <w:r>
        <w:fldChar w:fldCharType="separate"/>
      </w:r>
      <w:r>
        <w:t>返回结果</w:t>
      </w:r>
      <w:r>
        <w:tab/>
      </w:r>
      <w:r>
        <w:fldChar w:fldCharType="begin"/>
      </w:r>
      <w:r>
        <w:instrText xml:space="preserve"> PAGEREF _Toc900 \h </w:instrText>
      </w:r>
      <w:r>
        <w:fldChar w:fldCharType="separate"/>
      </w:r>
      <w:r>
        <w:t>1124</w:t>
      </w:r>
      <w:r>
        <w:fldChar w:fldCharType="end"/>
      </w:r>
      <w:r>
        <w:fldChar w:fldCharType="end"/>
      </w:r>
    </w:p>
    <w:p w14:paraId="2E55F18E">
      <w:pPr>
        <w:pStyle w:val="29"/>
        <w:tabs>
          <w:tab w:val="right" w:leader="dot" w:pos="8640"/>
        </w:tabs>
      </w:pPr>
      <w:r>
        <w:fldChar w:fldCharType="begin"/>
      </w:r>
      <w:r>
        <w:instrText xml:space="preserve"> HYPERLINK \l _Toc14993 </w:instrText>
      </w:r>
      <w:r>
        <w:fldChar w:fldCharType="separate"/>
      </w:r>
      <w:r>
        <w:t>返回成功示例</w:t>
      </w:r>
      <w:r>
        <w:tab/>
      </w:r>
      <w:r>
        <w:fldChar w:fldCharType="begin"/>
      </w:r>
      <w:r>
        <w:instrText xml:space="preserve"> PAGEREF _Toc14993 \h </w:instrText>
      </w:r>
      <w:r>
        <w:fldChar w:fldCharType="separate"/>
      </w:r>
      <w:r>
        <w:t>1124</w:t>
      </w:r>
      <w:r>
        <w:fldChar w:fldCharType="end"/>
      </w:r>
      <w:r>
        <w:fldChar w:fldCharType="end"/>
      </w:r>
    </w:p>
    <w:p w14:paraId="6AA24329">
      <w:pPr>
        <w:pStyle w:val="29"/>
        <w:tabs>
          <w:tab w:val="right" w:leader="dot" w:pos="8640"/>
        </w:tabs>
      </w:pPr>
      <w:r>
        <w:fldChar w:fldCharType="begin"/>
      </w:r>
      <w:r>
        <w:instrText xml:space="preserve"> HYPERLINK \l _Toc32205 </w:instrText>
      </w:r>
      <w:r>
        <w:fldChar w:fldCharType="separate"/>
      </w:r>
      <w:r>
        <w:t>创建订单</w:t>
      </w:r>
      <w:r>
        <w:tab/>
      </w:r>
      <w:r>
        <w:fldChar w:fldCharType="begin"/>
      </w:r>
      <w:r>
        <w:instrText xml:space="preserve"> PAGEREF _Toc32205 \h </w:instrText>
      </w:r>
      <w:r>
        <w:fldChar w:fldCharType="separate"/>
      </w:r>
      <w:r>
        <w:t>1124</w:t>
      </w:r>
      <w:r>
        <w:fldChar w:fldCharType="end"/>
      </w:r>
      <w:r>
        <w:fldChar w:fldCharType="end"/>
      </w:r>
    </w:p>
    <w:p w14:paraId="1A0B86E2">
      <w:pPr>
        <w:pStyle w:val="29"/>
        <w:tabs>
          <w:tab w:val="right" w:leader="dot" w:pos="8640"/>
        </w:tabs>
      </w:pPr>
      <w:r>
        <w:fldChar w:fldCharType="begin"/>
      </w:r>
      <w:r>
        <w:instrText xml:space="preserve"> HYPERLINK \l _Toc4689 </w:instrText>
      </w:r>
      <w:r>
        <w:fldChar w:fldCharType="separate"/>
      </w:r>
      <w:r>
        <w:t>请求参数</w:t>
      </w:r>
      <w:r>
        <w:tab/>
      </w:r>
      <w:r>
        <w:fldChar w:fldCharType="begin"/>
      </w:r>
      <w:r>
        <w:instrText xml:space="preserve"> PAGEREF _Toc4689 \h </w:instrText>
      </w:r>
      <w:r>
        <w:fldChar w:fldCharType="separate"/>
      </w:r>
      <w:r>
        <w:t>1124</w:t>
      </w:r>
      <w:r>
        <w:fldChar w:fldCharType="end"/>
      </w:r>
      <w:r>
        <w:fldChar w:fldCharType="end"/>
      </w:r>
    </w:p>
    <w:p w14:paraId="10FEA965">
      <w:pPr>
        <w:pStyle w:val="29"/>
        <w:tabs>
          <w:tab w:val="right" w:leader="dot" w:pos="8640"/>
        </w:tabs>
      </w:pPr>
      <w:r>
        <w:fldChar w:fldCharType="begin"/>
      </w:r>
      <w:r>
        <w:instrText xml:space="preserve"> HYPERLINK \l _Toc3985 </w:instrText>
      </w:r>
      <w:r>
        <w:fldChar w:fldCharType="separate"/>
      </w:r>
      <w:r>
        <w:t>请求示例</w:t>
      </w:r>
      <w:r>
        <w:tab/>
      </w:r>
      <w:r>
        <w:fldChar w:fldCharType="begin"/>
      </w:r>
      <w:r>
        <w:instrText xml:space="preserve"> PAGEREF _Toc3985 \h </w:instrText>
      </w:r>
      <w:r>
        <w:fldChar w:fldCharType="separate"/>
      </w:r>
      <w:r>
        <w:t>1124</w:t>
      </w:r>
      <w:r>
        <w:fldChar w:fldCharType="end"/>
      </w:r>
      <w:r>
        <w:fldChar w:fldCharType="end"/>
      </w:r>
    </w:p>
    <w:p w14:paraId="4AFED0B5">
      <w:pPr>
        <w:pStyle w:val="29"/>
        <w:tabs>
          <w:tab w:val="right" w:leader="dot" w:pos="8640"/>
        </w:tabs>
      </w:pPr>
      <w:r>
        <w:fldChar w:fldCharType="begin"/>
      </w:r>
      <w:r>
        <w:instrText xml:space="preserve"> HYPERLINK \l _Toc10012 </w:instrText>
      </w:r>
      <w:r>
        <w:fldChar w:fldCharType="separate"/>
      </w:r>
      <w:r>
        <w:t>返回结果</w:t>
      </w:r>
      <w:r>
        <w:tab/>
      </w:r>
      <w:r>
        <w:fldChar w:fldCharType="begin"/>
      </w:r>
      <w:r>
        <w:instrText xml:space="preserve"> PAGEREF _Toc10012 \h </w:instrText>
      </w:r>
      <w:r>
        <w:fldChar w:fldCharType="separate"/>
      </w:r>
      <w:r>
        <w:t>1125</w:t>
      </w:r>
      <w:r>
        <w:fldChar w:fldCharType="end"/>
      </w:r>
      <w:r>
        <w:fldChar w:fldCharType="end"/>
      </w:r>
    </w:p>
    <w:p w14:paraId="1C7460C7">
      <w:pPr>
        <w:pStyle w:val="29"/>
        <w:tabs>
          <w:tab w:val="right" w:leader="dot" w:pos="8640"/>
        </w:tabs>
      </w:pPr>
      <w:r>
        <w:fldChar w:fldCharType="begin"/>
      </w:r>
      <w:r>
        <w:instrText xml:space="preserve"> HYPERLINK \l _Toc13191 </w:instrText>
      </w:r>
      <w:r>
        <w:fldChar w:fldCharType="separate"/>
      </w:r>
      <w:r>
        <w:t>返回成功示例</w:t>
      </w:r>
      <w:r>
        <w:tab/>
      </w:r>
      <w:r>
        <w:fldChar w:fldCharType="begin"/>
      </w:r>
      <w:r>
        <w:instrText xml:space="preserve"> PAGEREF _Toc13191 \h </w:instrText>
      </w:r>
      <w:r>
        <w:fldChar w:fldCharType="separate"/>
      </w:r>
      <w:r>
        <w:t>1125</w:t>
      </w:r>
      <w:r>
        <w:fldChar w:fldCharType="end"/>
      </w:r>
      <w:r>
        <w:fldChar w:fldCharType="end"/>
      </w:r>
    </w:p>
    <w:p w14:paraId="4D2E46B5">
      <w:pPr>
        <w:pStyle w:val="29"/>
        <w:tabs>
          <w:tab w:val="right" w:leader="dot" w:pos="8640"/>
        </w:tabs>
      </w:pPr>
      <w:r>
        <w:fldChar w:fldCharType="begin"/>
      </w:r>
      <w:r>
        <w:instrText xml:space="preserve"> HYPERLINK \l _Toc21069 </w:instrText>
      </w:r>
      <w:r>
        <w:fldChar w:fldCharType="separate"/>
      </w:r>
      <w:r>
        <w:t>附加说明</w:t>
      </w:r>
      <w:r>
        <w:tab/>
      </w:r>
      <w:r>
        <w:fldChar w:fldCharType="begin"/>
      </w:r>
      <w:r>
        <w:instrText xml:space="preserve"> PAGEREF _Toc21069 \h </w:instrText>
      </w:r>
      <w:r>
        <w:fldChar w:fldCharType="separate"/>
      </w:r>
      <w:r>
        <w:t>1125</w:t>
      </w:r>
      <w:r>
        <w:fldChar w:fldCharType="end"/>
      </w:r>
      <w:r>
        <w:fldChar w:fldCharType="end"/>
      </w:r>
    </w:p>
    <w:p w14:paraId="44D515D2">
      <w:pPr>
        <w:pStyle w:val="29"/>
        <w:tabs>
          <w:tab w:val="right" w:leader="dot" w:pos="8640"/>
        </w:tabs>
      </w:pPr>
      <w:r>
        <w:fldChar w:fldCharType="begin"/>
      </w:r>
      <w:r>
        <w:instrText xml:space="preserve"> HYPERLINK \l _Toc12886 </w:instrText>
      </w:r>
      <w:r>
        <w:fldChar w:fldCharType="separate"/>
      </w:r>
      <w:r>
        <w:t>合并订单</w:t>
      </w:r>
      <w:r>
        <w:tab/>
      </w:r>
      <w:r>
        <w:fldChar w:fldCharType="begin"/>
      </w:r>
      <w:r>
        <w:instrText xml:space="preserve"> PAGEREF _Toc12886 \h </w:instrText>
      </w:r>
      <w:r>
        <w:fldChar w:fldCharType="separate"/>
      </w:r>
      <w:r>
        <w:t>1126</w:t>
      </w:r>
      <w:r>
        <w:fldChar w:fldCharType="end"/>
      </w:r>
      <w:r>
        <w:fldChar w:fldCharType="end"/>
      </w:r>
    </w:p>
    <w:p w14:paraId="6654D2A5">
      <w:pPr>
        <w:pStyle w:val="29"/>
        <w:tabs>
          <w:tab w:val="right" w:leader="dot" w:pos="8640"/>
        </w:tabs>
      </w:pPr>
      <w:r>
        <w:fldChar w:fldCharType="begin"/>
      </w:r>
      <w:r>
        <w:instrText xml:space="preserve"> HYPERLINK \l _Toc989 </w:instrText>
      </w:r>
      <w:r>
        <w:fldChar w:fldCharType="separate"/>
      </w:r>
      <w:r>
        <w:t>接口信息</w:t>
      </w:r>
      <w:r>
        <w:tab/>
      </w:r>
      <w:r>
        <w:fldChar w:fldCharType="begin"/>
      </w:r>
      <w:r>
        <w:instrText xml:space="preserve"> PAGEREF _Toc989 \h </w:instrText>
      </w:r>
      <w:r>
        <w:fldChar w:fldCharType="separate"/>
      </w:r>
      <w:r>
        <w:t>1126</w:t>
      </w:r>
      <w:r>
        <w:fldChar w:fldCharType="end"/>
      </w:r>
      <w:r>
        <w:fldChar w:fldCharType="end"/>
      </w:r>
    </w:p>
    <w:p w14:paraId="0A821953">
      <w:pPr>
        <w:pStyle w:val="29"/>
        <w:tabs>
          <w:tab w:val="right" w:leader="dot" w:pos="8640"/>
        </w:tabs>
      </w:pPr>
      <w:r>
        <w:fldChar w:fldCharType="begin"/>
      </w:r>
      <w:r>
        <w:instrText xml:space="preserve"> HYPERLINK \l _Toc1618 </w:instrText>
      </w:r>
      <w:r>
        <w:fldChar w:fldCharType="separate"/>
      </w:r>
      <w:r>
        <w:t>请求参数</w:t>
      </w:r>
      <w:r>
        <w:tab/>
      </w:r>
      <w:r>
        <w:fldChar w:fldCharType="begin"/>
      </w:r>
      <w:r>
        <w:instrText xml:space="preserve"> PAGEREF _Toc1618 \h </w:instrText>
      </w:r>
      <w:r>
        <w:fldChar w:fldCharType="separate"/>
      </w:r>
      <w:r>
        <w:t>1126</w:t>
      </w:r>
      <w:r>
        <w:fldChar w:fldCharType="end"/>
      </w:r>
      <w:r>
        <w:fldChar w:fldCharType="end"/>
      </w:r>
    </w:p>
    <w:p w14:paraId="5FB78D1B">
      <w:pPr>
        <w:pStyle w:val="29"/>
        <w:tabs>
          <w:tab w:val="right" w:leader="dot" w:pos="8640"/>
        </w:tabs>
      </w:pPr>
      <w:r>
        <w:fldChar w:fldCharType="begin"/>
      </w:r>
      <w:r>
        <w:instrText xml:space="preserve"> HYPERLINK \l _Toc30215 </w:instrText>
      </w:r>
      <w:r>
        <w:fldChar w:fldCharType="separate"/>
      </w:r>
      <w:r>
        <w:t>请求示例</w:t>
      </w:r>
      <w:r>
        <w:tab/>
      </w:r>
      <w:r>
        <w:fldChar w:fldCharType="begin"/>
      </w:r>
      <w:r>
        <w:instrText xml:space="preserve"> PAGEREF _Toc30215 \h </w:instrText>
      </w:r>
      <w:r>
        <w:fldChar w:fldCharType="separate"/>
      </w:r>
      <w:r>
        <w:t>1126</w:t>
      </w:r>
      <w:r>
        <w:fldChar w:fldCharType="end"/>
      </w:r>
      <w:r>
        <w:fldChar w:fldCharType="end"/>
      </w:r>
    </w:p>
    <w:p w14:paraId="43872BB8">
      <w:pPr>
        <w:pStyle w:val="29"/>
        <w:tabs>
          <w:tab w:val="right" w:leader="dot" w:pos="8640"/>
        </w:tabs>
      </w:pPr>
      <w:r>
        <w:fldChar w:fldCharType="begin"/>
      </w:r>
      <w:r>
        <w:instrText xml:space="preserve"> HYPERLINK \l _Toc27932 </w:instrText>
      </w:r>
      <w:r>
        <w:fldChar w:fldCharType="separate"/>
      </w:r>
      <w:r>
        <w:t>返回结果</w:t>
      </w:r>
      <w:r>
        <w:tab/>
      </w:r>
      <w:r>
        <w:fldChar w:fldCharType="begin"/>
      </w:r>
      <w:r>
        <w:instrText xml:space="preserve"> PAGEREF _Toc27932 \h </w:instrText>
      </w:r>
      <w:r>
        <w:fldChar w:fldCharType="separate"/>
      </w:r>
      <w:r>
        <w:t>1127</w:t>
      </w:r>
      <w:r>
        <w:fldChar w:fldCharType="end"/>
      </w:r>
      <w:r>
        <w:fldChar w:fldCharType="end"/>
      </w:r>
    </w:p>
    <w:p w14:paraId="4389A1AA">
      <w:pPr>
        <w:pStyle w:val="29"/>
        <w:tabs>
          <w:tab w:val="right" w:leader="dot" w:pos="8640"/>
        </w:tabs>
      </w:pPr>
      <w:r>
        <w:fldChar w:fldCharType="begin"/>
      </w:r>
      <w:r>
        <w:instrText xml:space="preserve"> HYPERLINK \l _Toc29425 </w:instrText>
      </w:r>
      <w:r>
        <w:fldChar w:fldCharType="separate"/>
      </w:r>
      <w:r>
        <w:t>返回成功示例</w:t>
      </w:r>
      <w:r>
        <w:tab/>
      </w:r>
      <w:r>
        <w:fldChar w:fldCharType="begin"/>
      </w:r>
      <w:r>
        <w:instrText xml:space="preserve"> PAGEREF _Toc29425 \h </w:instrText>
      </w:r>
      <w:r>
        <w:fldChar w:fldCharType="separate"/>
      </w:r>
      <w:r>
        <w:t>1127</w:t>
      </w:r>
      <w:r>
        <w:fldChar w:fldCharType="end"/>
      </w:r>
      <w:r>
        <w:fldChar w:fldCharType="end"/>
      </w:r>
    </w:p>
    <w:p w14:paraId="72C232A7">
      <w:pPr>
        <w:pStyle w:val="29"/>
        <w:tabs>
          <w:tab w:val="right" w:leader="dot" w:pos="8640"/>
        </w:tabs>
      </w:pPr>
      <w:r>
        <w:fldChar w:fldCharType="begin"/>
      </w:r>
      <w:r>
        <w:instrText xml:space="preserve"> HYPERLINK \l _Toc10020 </w:instrText>
      </w:r>
      <w:r>
        <w:fldChar w:fldCharType="separate"/>
      </w:r>
      <w:r>
        <w:t>返回失败示例</w:t>
      </w:r>
      <w:r>
        <w:tab/>
      </w:r>
      <w:r>
        <w:fldChar w:fldCharType="begin"/>
      </w:r>
      <w:r>
        <w:instrText xml:space="preserve"> PAGEREF _Toc10020 \h </w:instrText>
      </w:r>
      <w:r>
        <w:fldChar w:fldCharType="separate"/>
      </w:r>
      <w:r>
        <w:t>1127</w:t>
      </w:r>
      <w:r>
        <w:fldChar w:fldCharType="end"/>
      </w:r>
      <w:r>
        <w:fldChar w:fldCharType="end"/>
      </w:r>
    </w:p>
    <w:p w14:paraId="4F380BA5">
      <w:pPr>
        <w:pStyle w:val="29"/>
        <w:tabs>
          <w:tab w:val="right" w:leader="dot" w:pos="8640"/>
        </w:tabs>
      </w:pPr>
      <w:r>
        <w:fldChar w:fldCharType="begin"/>
      </w:r>
      <w:r>
        <w:instrText xml:space="preserve"> HYPERLINK \l _Toc25768 </w:instrText>
      </w:r>
      <w:r>
        <w:fldChar w:fldCharType="separate"/>
      </w:r>
      <w:r>
        <w:t>拆分订单</w:t>
      </w:r>
      <w:r>
        <w:tab/>
      </w:r>
      <w:r>
        <w:fldChar w:fldCharType="begin"/>
      </w:r>
      <w:r>
        <w:instrText xml:space="preserve"> PAGEREF _Toc25768 \h </w:instrText>
      </w:r>
      <w:r>
        <w:fldChar w:fldCharType="separate"/>
      </w:r>
      <w:r>
        <w:t>1128</w:t>
      </w:r>
      <w:r>
        <w:fldChar w:fldCharType="end"/>
      </w:r>
      <w:r>
        <w:fldChar w:fldCharType="end"/>
      </w:r>
    </w:p>
    <w:p w14:paraId="2B824D19">
      <w:pPr>
        <w:pStyle w:val="29"/>
        <w:tabs>
          <w:tab w:val="right" w:leader="dot" w:pos="8640"/>
        </w:tabs>
      </w:pPr>
      <w:r>
        <w:fldChar w:fldCharType="begin"/>
      </w:r>
      <w:r>
        <w:instrText xml:space="preserve"> HYPERLINK \l _Toc23604 </w:instrText>
      </w:r>
      <w:r>
        <w:fldChar w:fldCharType="separate"/>
      </w:r>
      <w:r>
        <w:t>接口信息</w:t>
      </w:r>
      <w:r>
        <w:tab/>
      </w:r>
      <w:r>
        <w:fldChar w:fldCharType="begin"/>
      </w:r>
      <w:r>
        <w:instrText xml:space="preserve"> PAGEREF _Toc23604 \h </w:instrText>
      </w:r>
      <w:r>
        <w:fldChar w:fldCharType="separate"/>
      </w:r>
      <w:r>
        <w:t>1128</w:t>
      </w:r>
      <w:r>
        <w:fldChar w:fldCharType="end"/>
      </w:r>
      <w:r>
        <w:fldChar w:fldCharType="end"/>
      </w:r>
    </w:p>
    <w:p w14:paraId="1695C948">
      <w:pPr>
        <w:pStyle w:val="29"/>
        <w:tabs>
          <w:tab w:val="right" w:leader="dot" w:pos="8640"/>
        </w:tabs>
      </w:pPr>
      <w:r>
        <w:fldChar w:fldCharType="begin"/>
      </w:r>
      <w:r>
        <w:instrText xml:space="preserve"> HYPERLINK \l _Toc27124 </w:instrText>
      </w:r>
      <w:r>
        <w:fldChar w:fldCharType="separate"/>
      </w:r>
      <w:r>
        <w:t>请求参数</w:t>
      </w:r>
      <w:r>
        <w:tab/>
      </w:r>
      <w:r>
        <w:fldChar w:fldCharType="begin"/>
      </w:r>
      <w:r>
        <w:instrText xml:space="preserve"> PAGEREF _Toc27124 \h </w:instrText>
      </w:r>
      <w:r>
        <w:fldChar w:fldCharType="separate"/>
      </w:r>
      <w:r>
        <w:t>1128</w:t>
      </w:r>
      <w:r>
        <w:fldChar w:fldCharType="end"/>
      </w:r>
      <w:r>
        <w:fldChar w:fldCharType="end"/>
      </w:r>
    </w:p>
    <w:p w14:paraId="04F1A619">
      <w:pPr>
        <w:pStyle w:val="29"/>
        <w:tabs>
          <w:tab w:val="right" w:leader="dot" w:pos="8640"/>
        </w:tabs>
      </w:pPr>
      <w:r>
        <w:fldChar w:fldCharType="begin"/>
      </w:r>
      <w:r>
        <w:instrText xml:space="preserve"> HYPERLINK \l _Toc16076 </w:instrText>
      </w:r>
      <w:r>
        <w:fldChar w:fldCharType="separate"/>
      </w:r>
      <w:r>
        <w:t>请求示例</w:t>
      </w:r>
      <w:r>
        <w:tab/>
      </w:r>
      <w:r>
        <w:fldChar w:fldCharType="begin"/>
      </w:r>
      <w:r>
        <w:instrText xml:space="preserve"> PAGEREF _Toc16076 \h </w:instrText>
      </w:r>
      <w:r>
        <w:fldChar w:fldCharType="separate"/>
      </w:r>
      <w:r>
        <w:t>1128</w:t>
      </w:r>
      <w:r>
        <w:fldChar w:fldCharType="end"/>
      </w:r>
      <w:r>
        <w:fldChar w:fldCharType="end"/>
      </w:r>
    </w:p>
    <w:p w14:paraId="1944C01B">
      <w:pPr>
        <w:pStyle w:val="29"/>
        <w:tabs>
          <w:tab w:val="right" w:leader="dot" w:pos="8640"/>
        </w:tabs>
      </w:pPr>
      <w:r>
        <w:fldChar w:fldCharType="begin"/>
      </w:r>
      <w:r>
        <w:instrText xml:space="preserve"> HYPERLINK \l _Toc159 </w:instrText>
      </w:r>
      <w:r>
        <w:fldChar w:fldCharType="separate"/>
      </w:r>
      <w:r>
        <w:t>返回结果</w:t>
      </w:r>
      <w:r>
        <w:tab/>
      </w:r>
      <w:r>
        <w:fldChar w:fldCharType="begin"/>
      </w:r>
      <w:r>
        <w:instrText xml:space="preserve"> PAGEREF _Toc159 \h </w:instrText>
      </w:r>
      <w:r>
        <w:fldChar w:fldCharType="separate"/>
      </w:r>
      <w:r>
        <w:t>1129</w:t>
      </w:r>
      <w:r>
        <w:fldChar w:fldCharType="end"/>
      </w:r>
      <w:r>
        <w:fldChar w:fldCharType="end"/>
      </w:r>
    </w:p>
    <w:p w14:paraId="053AEBD7">
      <w:pPr>
        <w:pStyle w:val="29"/>
        <w:tabs>
          <w:tab w:val="right" w:leader="dot" w:pos="8640"/>
        </w:tabs>
      </w:pPr>
      <w:r>
        <w:fldChar w:fldCharType="begin"/>
      </w:r>
      <w:r>
        <w:instrText xml:space="preserve"> HYPERLINK \l _Toc32116 </w:instrText>
      </w:r>
      <w:r>
        <w:fldChar w:fldCharType="separate"/>
      </w:r>
      <w:r>
        <w:t>返回成功示例</w:t>
      </w:r>
      <w:r>
        <w:tab/>
      </w:r>
      <w:r>
        <w:fldChar w:fldCharType="begin"/>
      </w:r>
      <w:r>
        <w:instrText xml:space="preserve"> PAGEREF _Toc32116 \h </w:instrText>
      </w:r>
      <w:r>
        <w:fldChar w:fldCharType="separate"/>
      </w:r>
      <w:r>
        <w:t>1129</w:t>
      </w:r>
      <w:r>
        <w:fldChar w:fldCharType="end"/>
      </w:r>
      <w:r>
        <w:fldChar w:fldCharType="end"/>
      </w:r>
    </w:p>
    <w:p w14:paraId="7387C6F8">
      <w:pPr>
        <w:pStyle w:val="29"/>
        <w:tabs>
          <w:tab w:val="right" w:leader="dot" w:pos="8640"/>
        </w:tabs>
      </w:pPr>
      <w:r>
        <w:fldChar w:fldCharType="begin"/>
      </w:r>
      <w:r>
        <w:instrText xml:space="preserve"> HYPERLINK \l _Toc3320 </w:instrText>
      </w:r>
      <w:r>
        <w:fldChar w:fldCharType="separate"/>
      </w:r>
      <w:r>
        <w:t>标记订单不发货</w:t>
      </w:r>
      <w:r>
        <w:tab/>
      </w:r>
      <w:r>
        <w:fldChar w:fldCharType="begin"/>
      </w:r>
      <w:r>
        <w:instrText xml:space="preserve"> PAGEREF _Toc3320 \h </w:instrText>
      </w:r>
      <w:r>
        <w:fldChar w:fldCharType="separate"/>
      </w:r>
      <w:r>
        <w:t>1129</w:t>
      </w:r>
      <w:r>
        <w:fldChar w:fldCharType="end"/>
      </w:r>
      <w:r>
        <w:fldChar w:fldCharType="end"/>
      </w:r>
    </w:p>
    <w:p w14:paraId="08B71C58">
      <w:pPr>
        <w:pStyle w:val="29"/>
        <w:tabs>
          <w:tab w:val="right" w:leader="dot" w:pos="8640"/>
        </w:tabs>
      </w:pPr>
      <w:r>
        <w:fldChar w:fldCharType="begin"/>
      </w:r>
      <w:r>
        <w:instrText xml:space="preserve"> HYPERLINK \l _Toc9616 </w:instrText>
      </w:r>
      <w:r>
        <w:fldChar w:fldCharType="separate"/>
      </w:r>
      <w:r>
        <w:t>接口信息</w:t>
      </w:r>
      <w:r>
        <w:tab/>
      </w:r>
      <w:r>
        <w:fldChar w:fldCharType="begin"/>
      </w:r>
      <w:r>
        <w:instrText xml:space="preserve"> PAGEREF _Toc9616 \h </w:instrText>
      </w:r>
      <w:r>
        <w:fldChar w:fldCharType="separate"/>
      </w:r>
      <w:r>
        <w:t>1129</w:t>
      </w:r>
      <w:r>
        <w:fldChar w:fldCharType="end"/>
      </w:r>
      <w:r>
        <w:fldChar w:fldCharType="end"/>
      </w:r>
    </w:p>
    <w:p w14:paraId="548B5ACC">
      <w:pPr>
        <w:pStyle w:val="29"/>
        <w:tabs>
          <w:tab w:val="right" w:leader="dot" w:pos="8640"/>
        </w:tabs>
      </w:pPr>
      <w:r>
        <w:fldChar w:fldCharType="begin"/>
      </w:r>
      <w:r>
        <w:instrText xml:space="preserve"> HYPERLINK \l _Toc15056 </w:instrText>
      </w:r>
      <w:r>
        <w:fldChar w:fldCharType="separate"/>
      </w:r>
      <w:r>
        <w:t>请求参数</w:t>
      </w:r>
      <w:r>
        <w:tab/>
      </w:r>
      <w:r>
        <w:fldChar w:fldCharType="begin"/>
      </w:r>
      <w:r>
        <w:instrText xml:space="preserve"> PAGEREF _Toc15056 \h </w:instrText>
      </w:r>
      <w:r>
        <w:fldChar w:fldCharType="separate"/>
      </w:r>
      <w:r>
        <w:t>1129</w:t>
      </w:r>
      <w:r>
        <w:fldChar w:fldCharType="end"/>
      </w:r>
      <w:r>
        <w:fldChar w:fldCharType="end"/>
      </w:r>
    </w:p>
    <w:p w14:paraId="1DE72286">
      <w:pPr>
        <w:pStyle w:val="29"/>
        <w:tabs>
          <w:tab w:val="right" w:leader="dot" w:pos="8640"/>
        </w:tabs>
      </w:pPr>
      <w:r>
        <w:fldChar w:fldCharType="begin"/>
      </w:r>
      <w:r>
        <w:instrText xml:space="preserve"> HYPERLINK \l _Toc30291 </w:instrText>
      </w:r>
      <w:r>
        <w:fldChar w:fldCharType="separate"/>
      </w:r>
      <w:r>
        <w:t>请求示例</w:t>
      </w:r>
      <w:r>
        <w:tab/>
      </w:r>
      <w:r>
        <w:fldChar w:fldCharType="begin"/>
      </w:r>
      <w:r>
        <w:instrText xml:space="preserve"> PAGEREF _Toc30291 \h </w:instrText>
      </w:r>
      <w:r>
        <w:fldChar w:fldCharType="separate"/>
      </w:r>
      <w:r>
        <w:t>1129</w:t>
      </w:r>
      <w:r>
        <w:fldChar w:fldCharType="end"/>
      </w:r>
      <w:r>
        <w:fldChar w:fldCharType="end"/>
      </w:r>
    </w:p>
    <w:p w14:paraId="18B31A14">
      <w:pPr>
        <w:pStyle w:val="29"/>
        <w:tabs>
          <w:tab w:val="right" w:leader="dot" w:pos="8640"/>
        </w:tabs>
      </w:pPr>
      <w:r>
        <w:fldChar w:fldCharType="begin"/>
      </w:r>
      <w:r>
        <w:instrText xml:space="preserve"> HYPERLINK \l _Toc30700 </w:instrText>
      </w:r>
      <w:r>
        <w:fldChar w:fldCharType="separate"/>
      </w:r>
      <w:r>
        <w:t>返回结果</w:t>
      </w:r>
      <w:r>
        <w:tab/>
      </w:r>
      <w:r>
        <w:fldChar w:fldCharType="begin"/>
      </w:r>
      <w:r>
        <w:instrText xml:space="preserve"> PAGEREF _Toc30700 \h </w:instrText>
      </w:r>
      <w:r>
        <w:fldChar w:fldCharType="separate"/>
      </w:r>
      <w:r>
        <w:t>1130</w:t>
      </w:r>
      <w:r>
        <w:fldChar w:fldCharType="end"/>
      </w:r>
      <w:r>
        <w:fldChar w:fldCharType="end"/>
      </w:r>
    </w:p>
    <w:p w14:paraId="09197E01">
      <w:pPr>
        <w:pStyle w:val="29"/>
        <w:tabs>
          <w:tab w:val="right" w:leader="dot" w:pos="8640"/>
        </w:tabs>
      </w:pPr>
      <w:r>
        <w:fldChar w:fldCharType="begin"/>
      </w:r>
      <w:r>
        <w:instrText xml:space="preserve"> HYPERLINK \l _Toc25266 </w:instrText>
      </w:r>
      <w:r>
        <w:fldChar w:fldCharType="separate"/>
      </w:r>
      <w:r>
        <w:t>返回成功示例</w:t>
      </w:r>
      <w:r>
        <w:tab/>
      </w:r>
      <w:r>
        <w:fldChar w:fldCharType="begin"/>
      </w:r>
      <w:r>
        <w:instrText xml:space="preserve"> PAGEREF _Toc25266 \h </w:instrText>
      </w:r>
      <w:r>
        <w:fldChar w:fldCharType="separate"/>
      </w:r>
      <w:r>
        <w:t>1130</w:t>
      </w:r>
      <w:r>
        <w:fldChar w:fldCharType="end"/>
      </w:r>
      <w:r>
        <w:fldChar w:fldCharType="end"/>
      </w:r>
    </w:p>
    <w:p w14:paraId="41DE7663">
      <w:pPr>
        <w:pStyle w:val="29"/>
        <w:tabs>
          <w:tab w:val="right" w:leader="dot" w:pos="8640"/>
        </w:tabs>
      </w:pPr>
      <w:r>
        <w:fldChar w:fldCharType="begin"/>
      </w:r>
      <w:r>
        <w:instrText xml:space="preserve"> HYPERLINK \l _Toc19800 </w:instrText>
      </w:r>
      <w:r>
        <w:fldChar w:fldCharType="separate"/>
      </w:r>
      <w:r>
        <w:t>返回失败示例</w:t>
      </w:r>
      <w:r>
        <w:tab/>
      </w:r>
      <w:r>
        <w:fldChar w:fldCharType="begin"/>
      </w:r>
      <w:r>
        <w:instrText xml:space="preserve"> PAGEREF _Toc19800 \h </w:instrText>
      </w:r>
      <w:r>
        <w:fldChar w:fldCharType="separate"/>
      </w:r>
      <w:r>
        <w:t>1130</w:t>
      </w:r>
      <w:r>
        <w:fldChar w:fldCharType="end"/>
      </w:r>
      <w:r>
        <w:fldChar w:fldCharType="end"/>
      </w:r>
    </w:p>
    <w:p w14:paraId="319BF64D">
      <w:pPr>
        <w:pStyle w:val="29"/>
        <w:tabs>
          <w:tab w:val="right" w:leader="dot" w:pos="8640"/>
        </w:tabs>
      </w:pPr>
      <w:r>
        <w:fldChar w:fldCharType="begin"/>
      </w:r>
      <w:r>
        <w:instrText xml:space="preserve"> HYPERLINK \l _Toc24431 </w:instrText>
      </w:r>
      <w:r>
        <w:fldChar w:fldCharType="separate"/>
      </w:r>
      <w:r>
        <w:t>订单发货</w:t>
      </w:r>
      <w:r>
        <w:tab/>
      </w:r>
      <w:r>
        <w:fldChar w:fldCharType="begin"/>
      </w:r>
      <w:r>
        <w:instrText xml:space="preserve"> PAGEREF _Toc24431 \h </w:instrText>
      </w:r>
      <w:r>
        <w:fldChar w:fldCharType="separate"/>
      </w:r>
      <w:r>
        <w:t>1130</w:t>
      </w:r>
      <w:r>
        <w:fldChar w:fldCharType="end"/>
      </w:r>
      <w:r>
        <w:fldChar w:fldCharType="end"/>
      </w:r>
    </w:p>
    <w:p w14:paraId="0C57165F">
      <w:pPr>
        <w:pStyle w:val="29"/>
        <w:tabs>
          <w:tab w:val="right" w:leader="dot" w:pos="8640"/>
        </w:tabs>
      </w:pPr>
      <w:r>
        <w:fldChar w:fldCharType="begin"/>
      </w:r>
      <w:r>
        <w:instrText xml:space="preserve"> HYPERLINK \l _Toc31300 </w:instrText>
      </w:r>
      <w:r>
        <w:fldChar w:fldCharType="separate"/>
      </w:r>
      <w:r>
        <w:t>接口信息</w:t>
      </w:r>
      <w:r>
        <w:tab/>
      </w:r>
      <w:r>
        <w:fldChar w:fldCharType="begin"/>
      </w:r>
      <w:r>
        <w:instrText xml:space="preserve"> PAGEREF _Toc31300 \h </w:instrText>
      </w:r>
      <w:r>
        <w:fldChar w:fldCharType="separate"/>
      </w:r>
      <w:r>
        <w:t>1131</w:t>
      </w:r>
      <w:r>
        <w:fldChar w:fldCharType="end"/>
      </w:r>
      <w:r>
        <w:fldChar w:fldCharType="end"/>
      </w:r>
    </w:p>
    <w:p w14:paraId="33AEF9CA">
      <w:pPr>
        <w:pStyle w:val="29"/>
        <w:tabs>
          <w:tab w:val="right" w:leader="dot" w:pos="8640"/>
        </w:tabs>
      </w:pPr>
      <w:r>
        <w:fldChar w:fldCharType="begin"/>
      </w:r>
      <w:r>
        <w:instrText xml:space="preserve"> HYPERLINK \l _Toc8429 </w:instrText>
      </w:r>
      <w:r>
        <w:fldChar w:fldCharType="separate"/>
      </w:r>
      <w:r>
        <w:t>请求参数</w:t>
      </w:r>
      <w:r>
        <w:tab/>
      </w:r>
      <w:r>
        <w:fldChar w:fldCharType="begin"/>
      </w:r>
      <w:r>
        <w:instrText xml:space="preserve"> PAGEREF _Toc8429 \h </w:instrText>
      </w:r>
      <w:r>
        <w:fldChar w:fldCharType="separate"/>
      </w:r>
      <w:r>
        <w:t>1131</w:t>
      </w:r>
      <w:r>
        <w:fldChar w:fldCharType="end"/>
      </w:r>
      <w:r>
        <w:fldChar w:fldCharType="end"/>
      </w:r>
    </w:p>
    <w:p w14:paraId="3C11387E">
      <w:pPr>
        <w:pStyle w:val="29"/>
        <w:tabs>
          <w:tab w:val="right" w:leader="dot" w:pos="8640"/>
        </w:tabs>
      </w:pPr>
      <w:r>
        <w:fldChar w:fldCharType="begin"/>
      </w:r>
      <w:r>
        <w:instrText xml:space="preserve"> HYPERLINK \l _Toc18471 </w:instrText>
      </w:r>
      <w:r>
        <w:fldChar w:fldCharType="separate"/>
      </w:r>
      <w:r>
        <w:t>返回结果</w:t>
      </w:r>
      <w:r>
        <w:tab/>
      </w:r>
      <w:r>
        <w:fldChar w:fldCharType="begin"/>
      </w:r>
      <w:r>
        <w:instrText xml:space="preserve"> PAGEREF _Toc18471 \h </w:instrText>
      </w:r>
      <w:r>
        <w:fldChar w:fldCharType="separate"/>
      </w:r>
      <w:r>
        <w:t>1131</w:t>
      </w:r>
      <w:r>
        <w:fldChar w:fldCharType="end"/>
      </w:r>
      <w:r>
        <w:fldChar w:fldCharType="end"/>
      </w:r>
    </w:p>
    <w:p w14:paraId="71BE414B">
      <w:pPr>
        <w:pStyle w:val="29"/>
        <w:tabs>
          <w:tab w:val="right" w:leader="dot" w:pos="8640"/>
        </w:tabs>
      </w:pPr>
      <w:r>
        <w:fldChar w:fldCharType="begin"/>
      </w:r>
      <w:r>
        <w:instrText xml:space="preserve"> HYPERLINK \l _Toc16069 </w:instrText>
      </w:r>
      <w:r>
        <w:fldChar w:fldCharType="separate"/>
      </w:r>
      <w:r>
        <w:t>返回成功示例</w:t>
      </w:r>
      <w:r>
        <w:tab/>
      </w:r>
      <w:r>
        <w:fldChar w:fldCharType="begin"/>
      </w:r>
      <w:r>
        <w:instrText xml:space="preserve"> PAGEREF _Toc16069 \h </w:instrText>
      </w:r>
      <w:r>
        <w:fldChar w:fldCharType="separate"/>
      </w:r>
      <w:r>
        <w:t>1131</w:t>
      </w:r>
      <w:r>
        <w:fldChar w:fldCharType="end"/>
      </w:r>
      <w:r>
        <w:fldChar w:fldCharType="end"/>
      </w:r>
    </w:p>
    <w:p w14:paraId="6896F463">
      <w:pPr>
        <w:pStyle w:val="29"/>
        <w:tabs>
          <w:tab w:val="right" w:leader="dot" w:pos="8640"/>
        </w:tabs>
      </w:pPr>
      <w:r>
        <w:fldChar w:fldCharType="begin"/>
      </w:r>
      <w:r>
        <w:instrText xml:space="preserve"> HYPERLINK \l _Toc7225 </w:instrText>
      </w:r>
      <w:r>
        <w:fldChar w:fldCharType="separate"/>
      </w:r>
      <w:r>
        <w:t>订单称重</w:t>
      </w:r>
      <w:r>
        <w:tab/>
      </w:r>
      <w:r>
        <w:fldChar w:fldCharType="begin"/>
      </w:r>
      <w:r>
        <w:instrText xml:space="preserve"> PAGEREF _Toc7225 \h </w:instrText>
      </w:r>
      <w:r>
        <w:fldChar w:fldCharType="separate"/>
      </w:r>
      <w:r>
        <w:t>1131</w:t>
      </w:r>
      <w:r>
        <w:fldChar w:fldCharType="end"/>
      </w:r>
      <w:r>
        <w:fldChar w:fldCharType="end"/>
      </w:r>
    </w:p>
    <w:p w14:paraId="38489E01">
      <w:pPr>
        <w:pStyle w:val="29"/>
        <w:tabs>
          <w:tab w:val="right" w:leader="dot" w:pos="8640"/>
        </w:tabs>
      </w:pPr>
      <w:r>
        <w:fldChar w:fldCharType="begin"/>
      </w:r>
      <w:r>
        <w:instrText xml:space="preserve"> HYPERLINK \l _Toc28006 </w:instrText>
      </w:r>
      <w:r>
        <w:fldChar w:fldCharType="separate"/>
      </w:r>
      <w:r>
        <w:t>接口信息</w:t>
      </w:r>
      <w:r>
        <w:tab/>
      </w:r>
      <w:r>
        <w:fldChar w:fldCharType="begin"/>
      </w:r>
      <w:r>
        <w:instrText xml:space="preserve"> PAGEREF _Toc28006 \h </w:instrText>
      </w:r>
      <w:r>
        <w:fldChar w:fldCharType="separate"/>
      </w:r>
      <w:r>
        <w:t>1131</w:t>
      </w:r>
      <w:r>
        <w:fldChar w:fldCharType="end"/>
      </w:r>
      <w:r>
        <w:fldChar w:fldCharType="end"/>
      </w:r>
    </w:p>
    <w:p w14:paraId="5076C8FD">
      <w:pPr>
        <w:pStyle w:val="29"/>
        <w:tabs>
          <w:tab w:val="right" w:leader="dot" w:pos="8640"/>
        </w:tabs>
      </w:pPr>
      <w:r>
        <w:fldChar w:fldCharType="begin"/>
      </w:r>
      <w:r>
        <w:instrText xml:space="preserve"> HYPERLINK \l _Toc29938 </w:instrText>
      </w:r>
      <w:r>
        <w:fldChar w:fldCharType="separate"/>
      </w:r>
      <w:r>
        <w:t>请求参数</w:t>
      </w:r>
      <w:r>
        <w:tab/>
      </w:r>
      <w:r>
        <w:fldChar w:fldCharType="begin"/>
      </w:r>
      <w:r>
        <w:instrText xml:space="preserve"> PAGEREF _Toc29938 \h </w:instrText>
      </w:r>
      <w:r>
        <w:fldChar w:fldCharType="separate"/>
      </w:r>
      <w:r>
        <w:t>1131</w:t>
      </w:r>
      <w:r>
        <w:fldChar w:fldCharType="end"/>
      </w:r>
      <w:r>
        <w:fldChar w:fldCharType="end"/>
      </w:r>
    </w:p>
    <w:p w14:paraId="46CD2A9D">
      <w:pPr>
        <w:pStyle w:val="29"/>
        <w:tabs>
          <w:tab w:val="right" w:leader="dot" w:pos="8640"/>
        </w:tabs>
      </w:pPr>
      <w:r>
        <w:fldChar w:fldCharType="begin"/>
      </w:r>
      <w:r>
        <w:instrText xml:space="preserve"> HYPERLINK \l _Toc20677 </w:instrText>
      </w:r>
      <w:r>
        <w:fldChar w:fldCharType="separate"/>
      </w:r>
      <w:r>
        <w:t>请求示例</w:t>
      </w:r>
      <w:r>
        <w:tab/>
      </w:r>
      <w:r>
        <w:fldChar w:fldCharType="begin"/>
      </w:r>
      <w:r>
        <w:instrText xml:space="preserve"> PAGEREF _Toc20677 \h </w:instrText>
      </w:r>
      <w:r>
        <w:fldChar w:fldCharType="separate"/>
      </w:r>
      <w:r>
        <w:t>1131</w:t>
      </w:r>
      <w:r>
        <w:fldChar w:fldCharType="end"/>
      </w:r>
      <w:r>
        <w:fldChar w:fldCharType="end"/>
      </w:r>
    </w:p>
    <w:p w14:paraId="7C739509">
      <w:pPr>
        <w:pStyle w:val="29"/>
        <w:tabs>
          <w:tab w:val="right" w:leader="dot" w:pos="8640"/>
        </w:tabs>
      </w:pPr>
      <w:r>
        <w:fldChar w:fldCharType="begin"/>
      </w:r>
      <w:r>
        <w:instrText xml:space="preserve"> HYPERLINK \l _Toc22276 </w:instrText>
      </w:r>
      <w:r>
        <w:fldChar w:fldCharType="separate"/>
      </w:r>
      <w:r>
        <w:t>返回结果</w:t>
      </w:r>
      <w:r>
        <w:tab/>
      </w:r>
      <w:r>
        <w:fldChar w:fldCharType="begin"/>
      </w:r>
      <w:r>
        <w:instrText xml:space="preserve"> PAGEREF _Toc22276 \h </w:instrText>
      </w:r>
      <w:r>
        <w:fldChar w:fldCharType="separate"/>
      </w:r>
      <w:r>
        <w:t>1132</w:t>
      </w:r>
      <w:r>
        <w:fldChar w:fldCharType="end"/>
      </w:r>
      <w:r>
        <w:fldChar w:fldCharType="end"/>
      </w:r>
    </w:p>
    <w:p w14:paraId="0BE33649">
      <w:pPr>
        <w:pStyle w:val="29"/>
        <w:tabs>
          <w:tab w:val="right" w:leader="dot" w:pos="8640"/>
        </w:tabs>
      </w:pPr>
      <w:r>
        <w:fldChar w:fldCharType="begin"/>
      </w:r>
      <w:r>
        <w:instrText xml:space="preserve"> HYPERLINK \l _Toc12175 </w:instrText>
      </w:r>
      <w:r>
        <w:fldChar w:fldCharType="separate"/>
      </w:r>
      <w:r>
        <w:t>返回成功示例</w:t>
      </w:r>
      <w:r>
        <w:tab/>
      </w:r>
      <w:r>
        <w:fldChar w:fldCharType="begin"/>
      </w:r>
      <w:r>
        <w:instrText xml:space="preserve"> PAGEREF _Toc12175 \h </w:instrText>
      </w:r>
      <w:r>
        <w:fldChar w:fldCharType="separate"/>
      </w:r>
      <w:r>
        <w:t>1132</w:t>
      </w:r>
      <w:r>
        <w:fldChar w:fldCharType="end"/>
      </w:r>
      <w:r>
        <w:fldChar w:fldCharType="end"/>
      </w:r>
    </w:p>
    <w:p w14:paraId="062E6557">
      <w:pPr>
        <w:pStyle w:val="29"/>
        <w:tabs>
          <w:tab w:val="right" w:leader="dot" w:pos="8640"/>
        </w:tabs>
      </w:pPr>
      <w:r>
        <w:fldChar w:fldCharType="begin"/>
      </w:r>
      <w:r>
        <w:instrText xml:space="preserve"> HYPERLINK \l _Toc18439 </w:instrText>
      </w:r>
      <w:r>
        <w:fldChar w:fldCharType="separate"/>
      </w:r>
      <w:r>
        <w:t>编辑订单（新版）</w:t>
      </w:r>
      <w:r>
        <w:tab/>
      </w:r>
      <w:r>
        <w:fldChar w:fldCharType="begin"/>
      </w:r>
      <w:r>
        <w:instrText xml:space="preserve"> PAGEREF _Toc18439 \h </w:instrText>
      </w:r>
      <w:r>
        <w:fldChar w:fldCharType="separate"/>
      </w:r>
      <w:r>
        <w:t>1132</w:t>
      </w:r>
      <w:r>
        <w:fldChar w:fldCharType="end"/>
      </w:r>
      <w:r>
        <w:fldChar w:fldCharType="end"/>
      </w:r>
    </w:p>
    <w:p w14:paraId="56BA95E3">
      <w:pPr>
        <w:pStyle w:val="29"/>
        <w:tabs>
          <w:tab w:val="right" w:leader="dot" w:pos="8640"/>
        </w:tabs>
      </w:pPr>
      <w:r>
        <w:fldChar w:fldCharType="begin"/>
      </w:r>
      <w:r>
        <w:instrText xml:space="preserve"> HYPERLINK \l _Toc11399 </w:instrText>
      </w:r>
      <w:r>
        <w:fldChar w:fldCharType="separate"/>
      </w:r>
      <w:r>
        <w:t>接口信息</w:t>
      </w:r>
      <w:r>
        <w:tab/>
      </w:r>
      <w:r>
        <w:fldChar w:fldCharType="begin"/>
      </w:r>
      <w:r>
        <w:instrText xml:space="preserve"> PAGEREF _Toc11399 \h </w:instrText>
      </w:r>
      <w:r>
        <w:fldChar w:fldCharType="separate"/>
      </w:r>
      <w:r>
        <w:t>1132</w:t>
      </w:r>
      <w:r>
        <w:fldChar w:fldCharType="end"/>
      </w:r>
      <w:r>
        <w:fldChar w:fldCharType="end"/>
      </w:r>
    </w:p>
    <w:p w14:paraId="211AE445">
      <w:pPr>
        <w:pStyle w:val="29"/>
        <w:tabs>
          <w:tab w:val="right" w:leader="dot" w:pos="8640"/>
        </w:tabs>
      </w:pPr>
      <w:r>
        <w:fldChar w:fldCharType="begin"/>
      </w:r>
      <w:r>
        <w:instrText xml:space="preserve"> HYPERLINK \l _Toc23740 </w:instrText>
      </w:r>
      <w:r>
        <w:fldChar w:fldCharType="separate"/>
      </w:r>
      <w:r>
        <w:t>请求参数</w:t>
      </w:r>
      <w:r>
        <w:tab/>
      </w:r>
      <w:r>
        <w:fldChar w:fldCharType="begin"/>
      </w:r>
      <w:r>
        <w:instrText xml:space="preserve"> PAGEREF _Toc23740 \h </w:instrText>
      </w:r>
      <w:r>
        <w:fldChar w:fldCharType="separate"/>
      </w:r>
      <w:r>
        <w:t>1132</w:t>
      </w:r>
      <w:r>
        <w:fldChar w:fldCharType="end"/>
      </w:r>
      <w:r>
        <w:fldChar w:fldCharType="end"/>
      </w:r>
    </w:p>
    <w:p w14:paraId="170B9BF6">
      <w:pPr>
        <w:pStyle w:val="29"/>
        <w:tabs>
          <w:tab w:val="right" w:leader="dot" w:pos="8640"/>
        </w:tabs>
      </w:pPr>
      <w:r>
        <w:fldChar w:fldCharType="begin"/>
      </w:r>
      <w:r>
        <w:instrText xml:space="preserve"> HYPERLINK \l _Toc30166 </w:instrText>
      </w:r>
      <w:r>
        <w:fldChar w:fldCharType="separate"/>
      </w:r>
      <w:r>
        <w:t>请求示例</w:t>
      </w:r>
      <w:r>
        <w:tab/>
      </w:r>
      <w:r>
        <w:fldChar w:fldCharType="begin"/>
      </w:r>
      <w:r>
        <w:instrText xml:space="preserve"> PAGEREF _Toc30166 \h </w:instrText>
      </w:r>
      <w:r>
        <w:fldChar w:fldCharType="separate"/>
      </w:r>
      <w:r>
        <w:t>1132</w:t>
      </w:r>
      <w:r>
        <w:fldChar w:fldCharType="end"/>
      </w:r>
      <w:r>
        <w:fldChar w:fldCharType="end"/>
      </w:r>
    </w:p>
    <w:p w14:paraId="30380ECF">
      <w:pPr>
        <w:pStyle w:val="29"/>
        <w:tabs>
          <w:tab w:val="right" w:leader="dot" w:pos="8640"/>
        </w:tabs>
      </w:pPr>
      <w:r>
        <w:fldChar w:fldCharType="begin"/>
      </w:r>
      <w:r>
        <w:instrText xml:space="preserve"> HYPERLINK \l _Toc15963 </w:instrText>
      </w:r>
      <w:r>
        <w:fldChar w:fldCharType="separate"/>
      </w:r>
      <w:r>
        <w:t>返回结果</w:t>
      </w:r>
      <w:r>
        <w:tab/>
      </w:r>
      <w:r>
        <w:fldChar w:fldCharType="begin"/>
      </w:r>
      <w:r>
        <w:instrText xml:space="preserve"> PAGEREF _Toc15963 \h </w:instrText>
      </w:r>
      <w:r>
        <w:fldChar w:fldCharType="separate"/>
      </w:r>
      <w:r>
        <w:t>1132</w:t>
      </w:r>
      <w:r>
        <w:fldChar w:fldCharType="end"/>
      </w:r>
      <w:r>
        <w:fldChar w:fldCharType="end"/>
      </w:r>
    </w:p>
    <w:p w14:paraId="647C1FF3">
      <w:pPr>
        <w:pStyle w:val="29"/>
        <w:tabs>
          <w:tab w:val="right" w:leader="dot" w:pos="8640"/>
        </w:tabs>
      </w:pPr>
      <w:r>
        <w:fldChar w:fldCharType="begin"/>
      </w:r>
      <w:r>
        <w:instrText xml:space="preserve"> HYPERLINK \l _Toc16322 </w:instrText>
      </w:r>
      <w:r>
        <w:fldChar w:fldCharType="separate"/>
      </w:r>
      <w:r>
        <w:t>返回成功示例</w:t>
      </w:r>
      <w:r>
        <w:tab/>
      </w:r>
      <w:r>
        <w:fldChar w:fldCharType="begin"/>
      </w:r>
      <w:r>
        <w:instrText xml:space="preserve"> PAGEREF _Toc16322 \h </w:instrText>
      </w:r>
      <w:r>
        <w:fldChar w:fldCharType="separate"/>
      </w:r>
      <w:r>
        <w:t>1133</w:t>
      </w:r>
      <w:r>
        <w:fldChar w:fldCharType="end"/>
      </w:r>
      <w:r>
        <w:fldChar w:fldCharType="end"/>
      </w:r>
    </w:p>
    <w:p w14:paraId="5A10003B">
      <w:pPr>
        <w:pStyle w:val="29"/>
        <w:tabs>
          <w:tab w:val="right" w:leader="dot" w:pos="8640"/>
        </w:tabs>
      </w:pPr>
      <w:r>
        <w:fldChar w:fldCharType="begin"/>
      </w:r>
      <w:r>
        <w:instrText xml:space="preserve"> HYPERLINK \l _Toc10072 </w:instrText>
      </w:r>
      <w:r>
        <w:fldChar w:fldCharType="separate"/>
      </w:r>
      <w:r>
        <w:t>返回失败示例</w:t>
      </w:r>
      <w:r>
        <w:tab/>
      </w:r>
      <w:r>
        <w:fldChar w:fldCharType="begin"/>
      </w:r>
      <w:r>
        <w:instrText xml:space="preserve"> PAGEREF _Toc10072 \h </w:instrText>
      </w:r>
      <w:r>
        <w:fldChar w:fldCharType="separate"/>
      </w:r>
      <w:r>
        <w:t>1133</w:t>
      </w:r>
      <w:r>
        <w:fldChar w:fldCharType="end"/>
      </w:r>
      <w:r>
        <w:fldChar w:fldCharType="end"/>
      </w:r>
    </w:p>
    <w:p w14:paraId="3C5F4B1D">
      <w:pPr>
        <w:pStyle w:val="29"/>
        <w:tabs>
          <w:tab w:val="right" w:leader="dot" w:pos="8640"/>
        </w:tabs>
      </w:pPr>
      <w:r>
        <w:fldChar w:fldCharType="begin"/>
      </w:r>
      <w:r>
        <w:instrText xml:space="preserve"> HYPERLINK \l _Toc30504 </w:instrText>
      </w:r>
      <w:r>
        <w:fldChar w:fldCharType="separate"/>
      </w:r>
      <w:r>
        <w:t>编辑/更新自发货订单</w:t>
      </w:r>
      <w:r>
        <w:tab/>
      </w:r>
      <w:r>
        <w:fldChar w:fldCharType="begin"/>
      </w:r>
      <w:r>
        <w:instrText xml:space="preserve"> PAGEREF _Toc30504 \h </w:instrText>
      </w:r>
      <w:r>
        <w:fldChar w:fldCharType="separate"/>
      </w:r>
      <w:r>
        <w:t>1133</w:t>
      </w:r>
      <w:r>
        <w:fldChar w:fldCharType="end"/>
      </w:r>
      <w:r>
        <w:fldChar w:fldCharType="end"/>
      </w:r>
    </w:p>
    <w:p w14:paraId="65635E2C">
      <w:pPr>
        <w:pStyle w:val="29"/>
        <w:tabs>
          <w:tab w:val="right" w:leader="dot" w:pos="8640"/>
        </w:tabs>
      </w:pPr>
      <w:r>
        <w:fldChar w:fldCharType="begin"/>
      </w:r>
      <w:r>
        <w:instrText xml:space="preserve"> HYPERLINK \l _Toc22062 </w:instrText>
      </w:r>
      <w:r>
        <w:fldChar w:fldCharType="separate"/>
      </w:r>
      <w:r>
        <w:t>请求参数</w:t>
      </w:r>
      <w:r>
        <w:tab/>
      </w:r>
      <w:r>
        <w:fldChar w:fldCharType="begin"/>
      </w:r>
      <w:r>
        <w:instrText xml:space="preserve"> PAGEREF _Toc22062 \h </w:instrText>
      </w:r>
      <w:r>
        <w:fldChar w:fldCharType="separate"/>
      </w:r>
      <w:r>
        <w:t>1133</w:t>
      </w:r>
      <w:r>
        <w:fldChar w:fldCharType="end"/>
      </w:r>
      <w:r>
        <w:fldChar w:fldCharType="end"/>
      </w:r>
    </w:p>
    <w:p w14:paraId="00DAD862">
      <w:pPr>
        <w:pStyle w:val="29"/>
        <w:tabs>
          <w:tab w:val="right" w:leader="dot" w:pos="8640"/>
        </w:tabs>
      </w:pPr>
      <w:r>
        <w:fldChar w:fldCharType="begin"/>
      </w:r>
      <w:r>
        <w:instrText xml:space="preserve"> HYPERLINK \l _Toc26406 </w:instrText>
      </w:r>
      <w:r>
        <w:fldChar w:fldCharType="separate"/>
      </w:r>
      <w:r>
        <w:t>请求示例</w:t>
      </w:r>
      <w:r>
        <w:tab/>
      </w:r>
      <w:r>
        <w:fldChar w:fldCharType="begin"/>
      </w:r>
      <w:r>
        <w:instrText xml:space="preserve"> PAGEREF _Toc26406 \h </w:instrText>
      </w:r>
      <w:r>
        <w:fldChar w:fldCharType="separate"/>
      </w:r>
      <w:r>
        <w:t>1133</w:t>
      </w:r>
      <w:r>
        <w:fldChar w:fldCharType="end"/>
      </w:r>
      <w:r>
        <w:fldChar w:fldCharType="end"/>
      </w:r>
    </w:p>
    <w:p w14:paraId="562AF486">
      <w:pPr>
        <w:pStyle w:val="29"/>
        <w:tabs>
          <w:tab w:val="right" w:leader="dot" w:pos="8640"/>
        </w:tabs>
      </w:pPr>
      <w:r>
        <w:fldChar w:fldCharType="begin"/>
      </w:r>
      <w:r>
        <w:instrText xml:space="preserve"> HYPERLINK \l _Toc7635 </w:instrText>
      </w:r>
      <w:r>
        <w:fldChar w:fldCharType="separate"/>
      </w:r>
      <w:r>
        <w:t>返回结果</w:t>
      </w:r>
      <w:r>
        <w:tab/>
      </w:r>
      <w:r>
        <w:fldChar w:fldCharType="begin"/>
      </w:r>
      <w:r>
        <w:instrText xml:space="preserve"> PAGEREF _Toc7635 \h </w:instrText>
      </w:r>
      <w:r>
        <w:fldChar w:fldCharType="separate"/>
      </w:r>
      <w:r>
        <w:t>1134</w:t>
      </w:r>
      <w:r>
        <w:fldChar w:fldCharType="end"/>
      </w:r>
      <w:r>
        <w:fldChar w:fldCharType="end"/>
      </w:r>
    </w:p>
    <w:p w14:paraId="620C9D88">
      <w:pPr>
        <w:pStyle w:val="29"/>
        <w:tabs>
          <w:tab w:val="right" w:leader="dot" w:pos="8640"/>
        </w:tabs>
      </w:pPr>
      <w:r>
        <w:fldChar w:fldCharType="begin"/>
      </w:r>
      <w:r>
        <w:instrText xml:space="preserve"> HYPERLINK \l _Toc8704 </w:instrText>
      </w:r>
      <w:r>
        <w:fldChar w:fldCharType="separate"/>
      </w:r>
      <w:r>
        <w:t>返回成功示例</w:t>
      </w:r>
      <w:r>
        <w:tab/>
      </w:r>
      <w:r>
        <w:fldChar w:fldCharType="begin"/>
      </w:r>
      <w:r>
        <w:instrText xml:space="preserve"> PAGEREF _Toc8704 \h </w:instrText>
      </w:r>
      <w:r>
        <w:fldChar w:fldCharType="separate"/>
      </w:r>
      <w:r>
        <w:t>1134</w:t>
      </w:r>
      <w:r>
        <w:fldChar w:fldCharType="end"/>
      </w:r>
      <w:r>
        <w:fldChar w:fldCharType="end"/>
      </w:r>
    </w:p>
    <w:p w14:paraId="374F2E4F">
      <w:pPr>
        <w:pStyle w:val="29"/>
        <w:tabs>
          <w:tab w:val="right" w:leader="dot" w:pos="8640"/>
        </w:tabs>
      </w:pPr>
      <w:r>
        <w:fldChar w:fldCharType="begin"/>
      </w:r>
      <w:r>
        <w:instrText xml:space="preserve"> HYPERLINK \l _Toc19589 </w:instrText>
      </w:r>
      <w:r>
        <w:fldChar w:fldCharType="separate"/>
      </w:r>
      <w:r>
        <w:t>附加说明</w:t>
      </w:r>
      <w:r>
        <w:tab/>
      </w:r>
      <w:r>
        <w:fldChar w:fldCharType="begin"/>
      </w:r>
      <w:r>
        <w:instrText xml:space="preserve"> PAGEREF _Toc19589 \h </w:instrText>
      </w:r>
      <w:r>
        <w:fldChar w:fldCharType="separate"/>
      </w:r>
      <w:r>
        <w:t>1134</w:t>
      </w:r>
      <w:r>
        <w:fldChar w:fldCharType="end"/>
      </w:r>
      <w:r>
        <w:fldChar w:fldCharType="end"/>
      </w:r>
    </w:p>
    <w:p w14:paraId="6E336042">
      <w:pPr>
        <w:pStyle w:val="29"/>
        <w:tabs>
          <w:tab w:val="right" w:leader="dot" w:pos="8640"/>
        </w:tabs>
      </w:pPr>
      <w:r>
        <w:fldChar w:fldCharType="begin"/>
      </w:r>
      <w:r>
        <w:instrText xml:space="preserve"> HYPERLINK \l _Toc17379 </w:instrText>
      </w:r>
      <w:r>
        <w:fldChar w:fldCharType="separate"/>
      </w:r>
      <w:r>
        <w:t>更新订单客服备注</w:t>
      </w:r>
      <w:r>
        <w:tab/>
      </w:r>
      <w:r>
        <w:fldChar w:fldCharType="begin"/>
      </w:r>
      <w:r>
        <w:instrText xml:space="preserve"> PAGEREF _Toc17379 \h </w:instrText>
      </w:r>
      <w:r>
        <w:fldChar w:fldCharType="separate"/>
      </w:r>
      <w:r>
        <w:t>1135</w:t>
      </w:r>
      <w:r>
        <w:fldChar w:fldCharType="end"/>
      </w:r>
      <w:r>
        <w:fldChar w:fldCharType="end"/>
      </w:r>
    </w:p>
    <w:p w14:paraId="46657E9E">
      <w:pPr>
        <w:pStyle w:val="29"/>
        <w:tabs>
          <w:tab w:val="right" w:leader="dot" w:pos="8640"/>
        </w:tabs>
      </w:pPr>
      <w:r>
        <w:fldChar w:fldCharType="begin"/>
      </w:r>
      <w:r>
        <w:instrText xml:space="preserve"> HYPERLINK \l _Toc21897 </w:instrText>
      </w:r>
      <w:r>
        <w:fldChar w:fldCharType="separate"/>
      </w:r>
      <w:r>
        <w:t>接口信息</w:t>
      </w:r>
      <w:r>
        <w:tab/>
      </w:r>
      <w:r>
        <w:fldChar w:fldCharType="begin"/>
      </w:r>
      <w:r>
        <w:instrText xml:space="preserve"> PAGEREF _Toc21897 \h </w:instrText>
      </w:r>
      <w:r>
        <w:fldChar w:fldCharType="separate"/>
      </w:r>
      <w:r>
        <w:t>1135</w:t>
      </w:r>
      <w:r>
        <w:fldChar w:fldCharType="end"/>
      </w:r>
      <w:r>
        <w:fldChar w:fldCharType="end"/>
      </w:r>
    </w:p>
    <w:p w14:paraId="57A8B6F8">
      <w:pPr>
        <w:pStyle w:val="29"/>
        <w:tabs>
          <w:tab w:val="right" w:leader="dot" w:pos="8640"/>
        </w:tabs>
      </w:pPr>
      <w:r>
        <w:fldChar w:fldCharType="begin"/>
      </w:r>
      <w:r>
        <w:instrText xml:space="preserve"> HYPERLINK \l _Toc10635 </w:instrText>
      </w:r>
      <w:r>
        <w:fldChar w:fldCharType="separate"/>
      </w:r>
      <w:r>
        <w:t>请求参数</w:t>
      </w:r>
      <w:r>
        <w:tab/>
      </w:r>
      <w:r>
        <w:fldChar w:fldCharType="begin"/>
      </w:r>
      <w:r>
        <w:instrText xml:space="preserve"> PAGEREF _Toc10635 \h </w:instrText>
      </w:r>
      <w:r>
        <w:fldChar w:fldCharType="separate"/>
      </w:r>
      <w:r>
        <w:t>1135</w:t>
      </w:r>
      <w:r>
        <w:fldChar w:fldCharType="end"/>
      </w:r>
      <w:r>
        <w:fldChar w:fldCharType="end"/>
      </w:r>
    </w:p>
    <w:p w14:paraId="4BBC486F">
      <w:pPr>
        <w:pStyle w:val="29"/>
        <w:tabs>
          <w:tab w:val="right" w:leader="dot" w:pos="8640"/>
        </w:tabs>
      </w:pPr>
      <w:r>
        <w:fldChar w:fldCharType="begin"/>
      </w:r>
      <w:r>
        <w:instrText xml:space="preserve"> HYPERLINK \l _Toc532 </w:instrText>
      </w:r>
      <w:r>
        <w:fldChar w:fldCharType="separate"/>
      </w:r>
      <w:r>
        <w:t>请求示例</w:t>
      </w:r>
      <w:r>
        <w:tab/>
      </w:r>
      <w:r>
        <w:fldChar w:fldCharType="begin"/>
      </w:r>
      <w:r>
        <w:instrText xml:space="preserve"> PAGEREF _Toc532 \h </w:instrText>
      </w:r>
      <w:r>
        <w:fldChar w:fldCharType="separate"/>
      </w:r>
      <w:r>
        <w:t>1135</w:t>
      </w:r>
      <w:r>
        <w:fldChar w:fldCharType="end"/>
      </w:r>
      <w:r>
        <w:fldChar w:fldCharType="end"/>
      </w:r>
    </w:p>
    <w:p w14:paraId="1E12BBC6">
      <w:pPr>
        <w:pStyle w:val="29"/>
        <w:tabs>
          <w:tab w:val="right" w:leader="dot" w:pos="8640"/>
        </w:tabs>
      </w:pPr>
      <w:r>
        <w:fldChar w:fldCharType="begin"/>
      </w:r>
      <w:r>
        <w:instrText xml:space="preserve"> HYPERLINK \l _Toc27768 </w:instrText>
      </w:r>
      <w:r>
        <w:fldChar w:fldCharType="separate"/>
      </w:r>
      <w:r>
        <w:t>返回结果</w:t>
      </w:r>
      <w:r>
        <w:tab/>
      </w:r>
      <w:r>
        <w:fldChar w:fldCharType="begin"/>
      </w:r>
      <w:r>
        <w:instrText xml:space="preserve"> PAGEREF _Toc27768 \h </w:instrText>
      </w:r>
      <w:r>
        <w:fldChar w:fldCharType="separate"/>
      </w:r>
      <w:r>
        <w:t>1135</w:t>
      </w:r>
      <w:r>
        <w:fldChar w:fldCharType="end"/>
      </w:r>
      <w:r>
        <w:fldChar w:fldCharType="end"/>
      </w:r>
    </w:p>
    <w:p w14:paraId="2CC49DD8">
      <w:pPr>
        <w:pStyle w:val="29"/>
        <w:tabs>
          <w:tab w:val="right" w:leader="dot" w:pos="8640"/>
        </w:tabs>
      </w:pPr>
      <w:r>
        <w:fldChar w:fldCharType="begin"/>
      </w:r>
      <w:r>
        <w:instrText xml:space="preserve"> HYPERLINK \l _Toc15425 </w:instrText>
      </w:r>
      <w:r>
        <w:fldChar w:fldCharType="separate"/>
      </w:r>
      <w:r>
        <w:t>返回成功示例</w:t>
      </w:r>
      <w:r>
        <w:tab/>
      </w:r>
      <w:r>
        <w:fldChar w:fldCharType="begin"/>
      </w:r>
      <w:r>
        <w:instrText xml:space="preserve"> PAGEREF _Toc15425 \h </w:instrText>
      </w:r>
      <w:r>
        <w:fldChar w:fldCharType="separate"/>
      </w:r>
      <w:r>
        <w:t>1135</w:t>
      </w:r>
      <w:r>
        <w:fldChar w:fldCharType="end"/>
      </w:r>
      <w:r>
        <w:fldChar w:fldCharType="end"/>
      </w:r>
    </w:p>
    <w:p w14:paraId="41EB10ED">
      <w:pPr>
        <w:pStyle w:val="29"/>
        <w:tabs>
          <w:tab w:val="right" w:leader="dot" w:pos="8640"/>
        </w:tabs>
      </w:pPr>
      <w:r>
        <w:fldChar w:fldCharType="begin"/>
      </w:r>
      <w:r>
        <w:instrText xml:space="preserve"> HYPERLINK \l _Toc7988 </w:instrText>
      </w:r>
      <w:r>
        <w:fldChar w:fldCharType="separate"/>
      </w:r>
      <w:r>
        <w:t>快速出库</w:t>
      </w:r>
      <w:r>
        <w:tab/>
      </w:r>
      <w:r>
        <w:fldChar w:fldCharType="begin"/>
      </w:r>
      <w:r>
        <w:instrText xml:space="preserve"> PAGEREF _Toc7988 \h </w:instrText>
      </w:r>
      <w:r>
        <w:fldChar w:fldCharType="separate"/>
      </w:r>
      <w:r>
        <w:t>1135</w:t>
      </w:r>
      <w:r>
        <w:fldChar w:fldCharType="end"/>
      </w:r>
      <w:r>
        <w:fldChar w:fldCharType="end"/>
      </w:r>
    </w:p>
    <w:p w14:paraId="4B8CDBA8">
      <w:pPr>
        <w:pStyle w:val="29"/>
        <w:tabs>
          <w:tab w:val="right" w:leader="dot" w:pos="8640"/>
        </w:tabs>
      </w:pPr>
      <w:r>
        <w:fldChar w:fldCharType="begin"/>
      </w:r>
      <w:r>
        <w:instrText xml:space="preserve"> HYPERLINK \l _Toc16867 </w:instrText>
      </w:r>
      <w:r>
        <w:fldChar w:fldCharType="separate"/>
      </w:r>
      <w:r>
        <w:t>接口信息</w:t>
      </w:r>
      <w:r>
        <w:tab/>
      </w:r>
      <w:r>
        <w:fldChar w:fldCharType="begin"/>
      </w:r>
      <w:r>
        <w:instrText xml:space="preserve"> PAGEREF _Toc16867 \h </w:instrText>
      </w:r>
      <w:r>
        <w:fldChar w:fldCharType="separate"/>
      </w:r>
      <w:r>
        <w:t>1136</w:t>
      </w:r>
      <w:r>
        <w:fldChar w:fldCharType="end"/>
      </w:r>
      <w:r>
        <w:fldChar w:fldCharType="end"/>
      </w:r>
    </w:p>
    <w:p w14:paraId="0493C73C">
      <w:pPr>
        <w:pStyle w:val="29"/>
        <w:tabs>
          <w:tab w:val="right" w:leader="dot" w:pos="8640"/>
        </w:tabs>
      </w:pPr>
      <w:r>
        <w:fldChar w:fldCharType="begin"/>
      </w:r>
      <w:r>
        <w:instrText xml:space="preserve"> HYPERLINK \l _Toc28659 </w:instrText>
      </w:r>
      <w:r>
        <w:fldChar w:fldCharType="separate"/>
      </w:r>
      <w:r>
        <w:t>请求参数</w:t>
      </w:r>
      <w:r>
        <w:tab/>
      </w:r>
      <w:r>
        <w:fldChar w:fldCharType="begin"/>
      </w:r>
      <w:r>
        <w:instrText xml:space="preserve"> PAGEREF _Toc28659 \h </w:instrText>
      </w:r>
      <w:r>
        <w:fldChar w:fldCharType="separate"/>
      </w:r>
      <w:r>
        <w:t>1136</w:t>
      </w:r>
      <w:r>
        <w:fldChar w:fldCharType="end"/>
      </w:r>
      <w:r>
        <w:fldChar w:fldCharType="end"/>
      </w:r>
    </w:p>
    <w:p w14:paraId="2FA6B81C">
      <w:pPr>
        <w:pStyle w:val="29"/>
        <w:tabs>
          <w:tab w:val="right" w:leader="dot" w:pos="8640"/>
        </w:tabs>
      </w:pPr>
      <w:r>
        <w:fldChar w:fldCharType="begin"/>
      </w:r>
      <w:r>
        <w:instrText xml:space="preserve"> HYPERLINK \l _Toc31069 </w:instrText>
      </w:r>
      <w:r>
        <w:fldChar w:fldCharType="separate"/>
      </w:r>
      <w:r>
        <w:t>请求示例</w:t>
      </w:r>
      <w:r>
        <w:tab/>
      </w:r>
      <w:r>
        <w:fldChar w:fldCharType="begin"/>
      </w:r>
      <w:r>
        <w:instrText xml:space="preserve"> PAGEREF _Toc31069 \h </w:instrText>
      </w:r>
      <w:r>
        <w:fldChar w:fldCharType="separate"/>
      </w:r>
      <w:r>
        <w:t>1136</w:t>
      </w:r>
      <w:r>
        <w:fldChar w:fldCharType="end"/>
      </w:r>
      <w:r>
        <w:fldChar w:fldCharType="end"/>
      </w:r>
    </w:p>
    <w:p w14:paraId="3884F42C">
      <w:pPr>
        <w:pStyle w:val="29"/>
        <w:tabs>
          <w:tab w:val="right" w:leader="dot" w:pos="8640"/>
        </w:tabs>
      </w:pPr>
      <w:r>
        <w:fldChar w:fldCharType="begin"/>
      </w:r>
      <w:r>
        <w:instrText xml:space="preserve"> HYPERLINK \l _Toc24703 </w:instrText>
      </w:r>
      <w:r>
        <w:fldChar w:fldCharType="separate"/>
      </w:r>
      <w:r>
        <w:t>返回结果</w:t>
      </w:r>
      <w:r>
        <w:tab/>
      </w:r>
      <w:r>
        <w:fldChar w:fldCharType="begin"/>
      </w:r>
      <w:r>
        <w:instrText xml:space="preserve"> PAGEREF _Toc24703 \h </w:instrText>
      </w:r>
      <w:r>
        <w:fldChar w:fldCharType="separate"/>
      </w:r>
      <w:r>
        <w:t>1136</w:t>
      </w:r>
      <w:r>
        <w:fldChar w:fldCharType="end"/>
      </w:r>
      <w:r>
        <w:fldChar w:fldCharType="end"/>
      </w:r>
    </w:p>
    <w:p w14:paraId="07F182AF">
      <w:pPr>
        <w:pStyle w:val="29"/>
        <w:tabs>
          <w:tab w:val="right" w:leader="dot" w:pos="8640"/>
        </w:tabs>
      </w:pPr>
      <w:r>
        <w:fldChar w:fldCharType="begin"/>
      </w:r>
      <w:r>
        <w:instrText xml:space="preserve"> HYPERLINK \l _Toc9826 </w:instrText>
      </w:r>
      <w:r>
        <w:fldChar w:fldCharType="separate"/>
      </w:r>
      <w:r>
        <w:t>返回成功示例</w:t>
      </w:r>
      <w:r>
        <w:tab/>
      </w:r>
      <w:r>
        <w:fldChar w:fldCharType="begin"/>
      </w:r>
      <w:r>
        <w:instrText xml:space="preserve"> PAGEREF _Toc9826 \h </w:instrText>
      </w:r>
      <w:r>
        <w:fldChar w:fldCharType="separate"/>
      </w:r>
      <w:r>
        <w:t>1136</w:t>
      </w:r>
      <w:r>
        <w:fldChar w:fldCharType="end"/>
      </w:r>
      <w:r>
        <w:fldChar w:fldCharType="end"/>
      </w:r>
    </w:p>
    <w:p w14:paraId="641AF6C9">
      <w:pPr>
        <w:pStyle w:val="29"/>
        <w:tabs>
          <w:tab w:val="right" w:leader="dot" w:pos="8640"/>
        </w:tabs>
      </w:pPr>
      <w:r>
        <w:fldChar w:fldCharType="begin"/>
      </w:r>
      <w:r>
        <w:instrText xml:space="preserve"> HYPERLINK \l _Toc4754 </w:instrText>
      </w:r>
      <w:r>
        <w:fldChar w:fldCharType="separate"/>
      </w:r>
      <w:r>
        <w:t>获取快速出库结果</w:t>
      </w:r>
      <w:r>
        <w:tab/>
      </w:r>
      <w:r>
        <w:fldChar w:fldCharType="begin"/>
      </w:r>
      <w:r>
        <w:instrText xml:space="preserve"> PAGEREF _Toc4754 \h </w:instrText>
      </w:r>
      <w:r>
        <w:fldChar w:fldCharType="separate"/>
      </w:r>
      <w:r>
        <w:t>1136</w:t>
      </w:r>
      <w:r>
        <w:fldChar w:fldCharType="end"/>
      </w:r>
      <w:r>
        <w:fldChar w:fldCharType="end"/>
      </w:r>
    </w:p>
    <w:p w14:paraId="217FFA7D">
      <w:pPr>
        <w:pStyle w:val="29"/>
        <w:tabs>
          <w:tab w:val="right" w:leader="dot" w:pos="8640"/>
        </w:tabs>
      </w:pPr>
      <w:r>
        <w:fldChar w:fldCharType="begin"/>
      </w:r>
      <w:r>
        <w:instrText xml:space="preserve"> HYPERLINK \l _Toc17770 </w:instrText>
      </w:r>
      <w:r>
        <w:fldChar w:fldCharType="separate"/>
      </w:r>
      <w:r>
        <w:t>接口信息</w:t>
      </w:r>
      <w:r>
        <w:tab/>
      </w:r>
      <w:r>
        <w:fldChar w:fldCharType="begin"/>
      </w:r>
      <w:r>
        <w:instrText xml:space="preserve"> PAGEREF _Toc17770 \h </w:instrText>
      </w:r>
      <w:r>
        <w:fldChar w:fldCharType="separate"/>
      </w:r>
      <w:r>
        <w:t>1137</w:t>
      </w:r>
      <w:r>
        <w:fldChar w:fldCharType="end"/>
      </w:r>
      <w:r>
        <w:fldChar w:fldCharType="end"/>
      </w:r>
    </w:p>
    <w:p w14:paraId="584ED9E3">
      <w:pPr>
        <w:pStyle w:val="29"/>
        <w:tabs>
          <w:tab w:val="right" w:leader="dot" w:pos="8640"/>
        </w:tabs>
      </w:pPr>
      <w:r>
        <w:fldChar w:fldCharType="begin"/>
      </w:r>
      <w:r>
        <w:instrText xml:space="preserve"> HYPERLINK \l _Toc29656 </w:instrText>
      </w:r>
      <w:r>
        <w:fldChar w:fldCharType="separate"/>
      </w:r>
      <w:r>
        <w:t>请求参数</w:t>
      </w:r>
      <w:r>
        <w:tab/>
      </w:r>
      <w:r>
        <w:fldChar w:fldCharType="begin"/>
      </w:r>
      <w:r>
        <w:instrText xml:space="preserve"> PAGEREF _Toc29656 \h </w:instrText>
      </w:r>
      <w:r>
        <w:fldChar w:fldCharType="separate"/>
      </w:r>
      <w:r>
        <w:t>1137</w:t>
      </w:r>
      <w:r>
        <w:fldChar w:fldCharType="end"/>
      </w:r>
      <w:r>
        <w:fldChar w:fldCharType="end"/>
      </w:r>
    </w:p>
    <w:p w14:paraId="2B1C5ECA">
      <w:pPr>
        <w:pStyle w:val="29"/>
        <w:tabs>
          <w:tab w:val="right" w:leader="dot" w:pos="8640"/>
        </w:tabs>
      </w:pPr>
      <w:r>
        <w:fldChar w:fldCharType="begin"/>
      </w:r>
      <w:r>
        <w:instrText xml:space="preserve"> HYPERLINK \l _Toc19491 </w:instrText>
      </w:r>
      <w:r>
        <w:fldChar w:fldCharType="separate"/>
      </w:r>
      <w:r>
        <w:t>请求示例</w:t>
      </w:r>
      <w:r>
        <w:tab/>
      </w:r>
      <w:r>
        <w:fldChar w:fldCharType="begin"/>
      </w:r>
      <w:r>
        <w:instrText xml:space="preserve"> PAGEREF _Toc19491 \h </w:instrText>
      </w:r>
      <w:r>
        <w:fldChar w:fldCharType="separate"/>
      </w:r>
      <w:r>
        <w:t>1137</w:t>
      </w:r>
      <w:r>
        <w:fldChar w:fldCharType="end"/>
      </w:r>
      <w:r>
        <w:fldChar w:fldCharType="end"/>
      </w:r>
    </w:p>
    <w:p w14:paraId="70AA01F6">
      <w:pPr>
        <w:pStyle w:val="29"/>
        <w:tabs>
          <w:tab w:val="right" w:leader="dot" w:pos="8640"/>
        </w:tabs>
      </w:pPr>
      <w:r>
        <w:fldChar w:fldCharType="begin"/>
      </w:r>
      <w:r>
        <w:instrText xml:space="preserve"> HYPERLINK \l _Toc15920 </w:instrText>
      </w:r>
      <w:r>
        <w:fldChar w:fldCharType="separate"/>
      </w:r>
      <w:r>
        <w:t>返回结果</w:t>
      </w:r>
      <w:r>
        <w:tab/>
      </w:r>
      <w:r>
        <w:fldChar w:fldCharType="begin"/>
      </w:r>
      <w:r>
        <w:instrText xml:space="preserve"> PAGEREF _Toc15920 \h </w:instrText>
      </w:r>
      <w:r>
        <w:fldChar w:fldCharType="separate"/>
      </w:r>
      <w:r>
        <w:t>1137</w:t>
      </w:r>
      <w:r>
        <w:fldChar w:fldCharType="end"/>
      </w:r>
      <w:r>
        <w:fldChar w:fldCharType="end"/>
      </w:r>
    </w:p>
    <w:p w14:paraId="580FAAE8">
      <w:pPr>
        <w:pStyle w:val="29"/>
        <w:tabs>
          <w:tab w:val="right" w:leader="dot" w:pos="8640"/>
        </w:tabs>
      </w:pPr>
      <w:r>
        <w:fldChar w:fldCharType="begin"/>
      </w:r>
      <w:r>
        <w:instrText xml:space="preserve"> HYPERLINK \l _Toc13551 </w:instrText>
      </w:r>
      <w:r>
        <w:fldChar w:fldCharType="separate"/>
      </w:r>
      <w:r>
        <w:t>返回成功示例</w:t>
      </w:r>
      <w:r>
        <w:tab/>
      </w:r>
      <w:r>
        <w:fldChar w:fldCharType="begin"/>
      </w:r>
      <w:r>
        <w:instrText xml:space="preserve"> PAGEREF _Toc13551 \h </w:instrText>
      </w:r>
      <w:r>
        <w:fldChar w:fldCharType="separate"/>
      </w:r>
      <w:r>
        <w:t>1137</w:t>
      </w:r>
      <w:r>
        <w:fldChar w:fldCharType="end"/>
      </w:r>
      <w:r>
        <w:fldChar w:fldCharType="end"/>
      </w:r>
    </w:p>
    <w:p w14:paraId="241AF545">
      <w:pPr>
        <w:pStyle w:val="29"/>
        <w:tabs>
          <w:tab w:val="right" w:leader="dot" w:pos="8640"/>
        </w:tabs>
      </w:pPr>
      <w:r>
        <w:fldChar w:fldCharType="begin"/>
      </w:r>
      <w:r>
        <w:instrText xml:space="preserve"> HYPERLINK \l _Toc16609 </w:instrText>
      </w:r>
      <w:r>
        <w:fldChar w:fldCharType="separate"/>
      </w:r>
      <w:r>
        <w:t>查询多平台销量统计v2</w:t>
      </w:r>
      <w:r>
        <w:tab/>
      </w:r>
      <w:r>
        <w:fldChar w:fldCharType="begin"/>
      </w:r>
      <w:r>
        <w:instrText xml:space="preserve"> PAGEREF _Toc16609 \h </w:instrText>
      </w:r>
      <w:r>
        <w:fldChar w:fldCharType="separate"/>
      </w:r>
      <w:r>
        <w:t>1138</w:t>
      </w:r>
      <w:r>
        <w:fldChar w:fldCharType="end"/>
      </w:r>
      <w:r>
        <w:fldChar w:fldCharType="end"/>
      </w:r>
    </w:p>
    <w:p w14:paraId="537EF920">
      <w:pPr>
        <w:pStyle w:val="29"/>
        <w:tabs>
          <w:tab w:val="right" w:leader="dot" w:pos="8640"/>
        </w:tabs>
      </w:pPr>
      <w:r>
        <w:fldChar w:fldCharType="begin"/>
      </w:r>
      <w:r>
        <w:instrText xml:space="preserve"> HYPERLINK \l _Toc31275 </w:instrText>
      </w:r>
      <w:r>
        <w:fldChar w:fldCharType="separate"/>
      </w:r>
      <w:r>
        <w:t>接口信息</w:t>
      </w:r>
      <w:r>
        <w:tab/>
      </w:r>
      <w:r>
        <w:fldChar w:fldCharType="begin"/>
      </w:r>
      <w:r>
        <w:instrText xml:space="preserve"> PAGEREF _Toc31275 \h </w:instrText>
      </w:r>
      <w:r>
        <w:fldChar w:fldCharType="separate"/>
      </w:r>
      <w:r>
        <w:t>1138</w:t>
      </w:r>
      <w:r>
        <w:fldChar w:fldCharType="end"/>
      </w:r>
      <w:r>
        <w:fldChar w:fldCharType="end"/>
      </w:r>
    </w:p>
    <w:p w14:paraId="01C7DB67">
      <w:pPr>
        <w:pStyle w:val="29"/>
        <w:tabs>
          <w:tab w:val="right" w:leader="dot" w:pos="8640"/>
        </w:tabs>
      </w:pPr>
      <w:r>
        <w:fldChar w:fldCharType="begin"/>
      </w:r>
      <w:r>
        <w:instrText xml:space="preserve"> HYPERLINK \l _Toc28123 </w:instrText>
      </w:r>
      <w:r>
        <w:fldChar w:fldCharType="separate"/>
      </w:r>
      <w:r>
        <w:t>请求参数</w:t>
      </w:r>
      <w:r>
        <w:tab/>
      </w:r>
      <w:r>
        <w:fldChar w:fldCharType="begin"/>
      </w:r>
      <w:r>
        <w:instrText xml:space="preserve"> PAGEREF _Toc28123 \h </w:instrText>
      </w:r>
      <w:r>
        <w:fldChar w:fldCharType="separate"/>
      </w:r>
      <w:r>
        <w:t>1138</w:t>
      </w:r>
      <w:r>
        <w:fldChar w:fldCharType="end"/>
      </w:r>
      <w:r>
        <w:fldChar w:fldCharType="end"/>
      </w:r>
    </w:p>
    <w:p w14:paraId="6C7898A7">
      <w:pPr>
        <w:pStyle w:val="29"/>
        <w:tabs>
          <w:tab w:val="right" w:leader="dot" w:pos="8640"/>
        </w:tabs>
      </w:pPr>
      <w:r>
        <w:fldChar w:fldCharType="begin"/>
      </w:r>
      <w:r>
        <w:instrText xml:space="preserve"> HYPERLINK \l _Toc20307 </w:instrText>
      </w:r>
      <w:r>
        <w:fldChar w:fldCharType="separate"/>
      </w:r>
      <w:r>
        <w:t>请求cURL示例</w:t>
      </w:r>
      <w:r>
        <w:tab/>
      </w:r>
      <w:r>
        <w:fldChar w:fldCharType="begin"/>
      </w:r>
      <w:r>
        <w:instrText xml:space="preserve"> PAGEREF _Toc20307 \h </w:instrText>
      </w:r>
      <w:r>
        <w:fldChar w:fldCharType="separate"/>
      </w:r>
      <w:r>
        <w:t>1138</w:t>
      </w:r>
      <w:r>
        <w:fldChar w:fldCharType="end"/>
      </w:r>
      <w:r>
        <w:fldChar w:fldCharType="end"/>
      </w:r>
    </w:p>
    <w:p w14:paraId="26D84626">
      <w:pPr>
        <w:pStyle w:val="29"/>
        <w:tabs>
          <w:tab w:val="right" w:leader="dot" w:pos="8640"/>
        </w:tabs>
      </w:pPr>
      <w:r>
        <w:fldChar w:fldCharType="begin"/>
      </w:r>
      <w:r>
        <w:instrText xml:space="preserve"> HYPERLINK \l _Toc25538 </w:instrText>
      </w:r>
      <w:r>
        <w:fldChar w:fldCharType="separate"/>
      </w:r>
      <w:r>
        <w:t>返回结果</w:t>
      </w:r>
      <w:r>
        <w:tab/>
      </w:r>
      <w:r>
        <w:fldChar w:fldCharType="begin"/>
      </w:r>
      <w:r>
        <w:instrText xml:space="preserve"> PAGEREF _Toc25538 \h </w:instrText>
      </w:r>
      <w:r>
        <w:fldChar w:fldCharType="separate"/>
      </w:r>
      <w:r>
        <w:t>1138</w:t>
      </w:r>
      <w:r>
        <w:fldChar w:fldCharType="end"/>
      </w:r>
      <w:r>
        <w:fldChar w:fldCharType="end"/>
      </w:r>
    </w:p>
    <w:p w14:paraId="379E6D8F">
      <w:pPr>
        <w:pStyle w:val="29"/>
        <w:tabs>
          <w:tab w:val="right" w:leader="dot" w:pos="8640"/>
        </w:tabs>
      </w:pPr>
      <w:r>
        <w:fldChar w:fldCharType="begin"/>
      </w:r>
      <w:r>
        <w:instrText xml:space="preserve"> HYPERLINK \l _Toc28837 </w:instrText>
      </w:r>
      <w:r>
        <w:fldChar w:fldCharType="separate"/>
      </w:r>
      <w:r>
        <w:t>返回成功示例</w:t>
      </w:r>
      <w:r>
        <w:tab/>
      </w:r>
      <w:r>
        <w:fldChar w:fldCharType="begin"/>
      </w:r>
      <w:r>
        <w:instrText xml:space="preserve"> PAGEREF _Toc28837 \h </w:instrText>
      </w:r>
      <w:r>
        <w:fldChar w:fldCharType="separate"/>
      </w:r>
      <w:r>
        <w:t>1138</w:t>
      </w:r>
      <w:r>
        <w:fldChar w:fldCharType="end"/>
      </w:r>
      <w:r>
        <w:fldChar w:fldCharType="end"/>
      </w:r>
    </w:p>
    <w:p w14:paraId="7D2677A9">
      <w:pPr>
        <w:pStyle w:val="29"/>
        <w:tabs>
          <w:tab w:val="right" w:leader="dot" w:pos="8640"/>
        </w:tabs>
      </w:pPr>
      <w:r>
        <w:fldChar w:fldCharType="begin"/>
      </w:r>
      <w:r>
        <w:instrText xml:space="preserve"> HYPERLINK \l _Toc19805 </w:instrText>
      </w:r>
      <w:r>
        <w:fldChar w:fldCharType="separate"/>
      </w:r>
      <w:r>
        <w:t>查询可用报告列表 - Walmart Payment</w:t>
      </w:r>
      <w:r>
        <w:tab/>
      </w:r>
      <w:r>
        <w:fldChar w:fldCharType="begin"/>
      </w:r>
      <w:r>
        <w:instrText xml:space="preserve"> PAGEREF _Toc19805 \h </w:instrText>
      </w:r>
      <w:r>
        <w:fldChar w:fldCharType="separate"/>
      </w:r>
      <w:r>
        <w:t>1139</w:t>
      </w:r>
      <w:r>
        <w:fldChar w:fldCharType="end"/>
      </w:r>
      <w:r>
        <w:fldChar w:fldCharType="end"/>
      </w:r>
    </w:p>
    <w:p w14:paraId="7FC10CE7">
      <w:pPr>
        <w:pStyle w:val="29"/>
        <w:tabs>
          <w:tab w:val="right" w:leader="dot" w:pos="8640"/>
        </w:tabs>
      </w:pPr>
      <w:r>
        <w:fldChar w:fldCharType="begin"/>
      </w:r>
      <w:r>
        <w:instrText xml:space="preserve"> HYPERLINK \l _Toc18242 </w:instrText>
      </w:r>
      <w:r>
        <w:fldChar w:fldCharType="separate"/>
      </w:r>
      <w:r>
        <w:t>接口信息</w:t>
      </w:r>
      <w:r>
        <w:tab/>
      </w:r>
      <w:r>
        <w:fldChar w:fldCharType="begin"/>
      </w:r>
      <w:r>
        <w:instrText xml:space="preserve"> PAGEREF _Toc18242 \h </w:instrText>
      </w:r>
      <w:r>
        <w:fldChar w:fldCharType="separate"/>
      </w:r>
      <w:r>
        <w:t>1139</w:t>
      </w:r>
      <w:r>
        <w:fldChar w:fldCharType="end"/>
      </w:r>
      <w:r>
        <w:fldChar w:fldCharType="end"/>
      </w:r>
    </w:p>
    <w:p w14:paraId="4A47DA48">
      <w:pPr>
        <w:pStyle w:val="29"/>
        <w:tabs>
          <w:tab w:val="right" w:leader="dot" w:pos="8640"/>
        </w:tabs>
      </w:pPr>
      <w:r>
        <w:fldChar w:fldCharType="begin"/>
      </w:r>
      <w:r>
        <w:instrText xml:space="preserve"> HYPERLINK \l _Toc6873 </w:instrText>
      </w:r>
      <w:r>
        <w:fldChar w:fldCharType="separate"/>
      </w:r>
      <w:r>
        <w:t>请求参数</w:t>
      </w:r>
      <w:r>
        <w:tab/>
      </w:r>
      <w:r>
        <w:fldChar w:fldCharType="begin"/>
      </w:r>
      <w:r>
        <w:instrText xml:space="preserve"> PAGEREF _Toc6873 \h </w:instrText>
      </w:r>
      <w:r>
        <w:fldChar w:fldCharType="separate"/>
      </w:r>
      <w:r>
        <w:t>1139</w:t>
      </w:r>
      <w:r>
        <w:fldChar w:fldCharType="end"/>
      </w:r>
      <w:r>
        <w:fldChar w:fldCharType="end"/>
      </w:r>
    </w:p>
    <w:p w14:paraId="030CF68A">
      <w:pPr>
        <w:pStyle w:val="29"/>
        <w:tabs>
          <w:tab w:val="right" w:leader="dot" w:pos="8640"/>
        </w:tabs>
      </w:pPr>
      <w:r>
        <w:fldChar w:fldCharType="begin"/>
      </w:r>
      <w:r>
        <w:instrText xml:space="preserve"> HYPERLINK \l _Toc18415 </w:instrText>
      </w:r>
      <w:r>
        <w:fldChar w:fldCharType="separate"/>
      </w:r>
      <w:r>
        <w:t>请求示例</w:t>
      </w:r>
      <w:r>
        <w:tab/>
      </w:r>
      <w:r>
        <w:fldChar w:fldCharType="begin"/>
      </w:r>
      <w:r>
        <w:instrText xml:space="preserve"> PAGEREF _Toc18415 \h </w:instrText>
      </w:r>
      <w:r>
        <w:fldChar w:fldCharType="separate"/>
      </w:r>
      <w:r>
        <w:t>1139</w:t>
      </w:r>
      <w:r>
        <w:fldChar w:fldCharType="end"/>
      </w:r>
      <w:r>
        <w:fldChar w:fldCharType="end"/>
      </w:r>
    </w:p>
    <w:p w14:paraId="6350F413">
      <w:pPr>
        <w:pStyle w:val="29"/>
        <w:tabs>
          <w:tab w:val="right" w:leader="dot" w:pos="8640"/>
        </w:tabs>
      </w:pPr>
      <w:r>
        <w:fldChar w:fldCharType="begin"/>
      </w:r>
      <w:r>
        <w:instrText xml:space="preserve"> HYPERLINK \l _Toc17934 </w:instrText>
      </w:r>
      <w:r>
        <w:fldChar w:fldCharType="separate"/>
      </w:r>
      <w:r>
        <w:t>返回结果</w:t>
      </w:r>
      <w:r>
        <w:tab/>
      </w:r>
      <w:r>
        <w:fldChar w:fldCharType="begin"/>
      </w:r>
      <w:r>
        <w:instrText xml:space="preserve"> PAGEREF _Toc17934 \h </w:instrText>
      </w:r>
      <w:r>
        <w:fldChar w:fldCharType="separate"/>
      </w:r>
      <w:r>
        <w:t>1140</w:t>
      </w:r>
      <w:r>
        <w:fldChar w:fldCharType="end"/>
      </w:r>
      <w:r>
        <w:fldChar w:fldCharType="end"/>
      </w:r>
    </w:p>
    <w:p w14:paraId="417DE2E4">
      <w:pPr>
        <w:pStyle w:val="29"/>
        <w:tabs>
          <w:tab w:val="right" w:leader="dot" w:pos="8640"/>
        </w:tabs>
      </w:pPr>
      <w:r>
        <w:fldChar w:fldCharType="begin"/>
      </w:r>
      <w:r>
        <w:instrText xml:space="preserve"> HYPERLINK \l _Toc1216 </w:instrText>
      </w:r>
      <w:r>
        <w:fldChar w:fldCharType="separate"/>
      </w:r>
      <w:r>
        <w:t>返回成功示例</w:t>
      </w:r>
      <w:r>
        <w:tab/>
      </w:r>
      <w:r>
        <w:fldChar w:fldCharType="begin"/>
      </w:r>
      <w:r>
        <w:instrText xml:space="preserve"> PAGEREF _Toc1216 \h </w:instrText>
      </w:r>
      <w:r>
        <w:fldChar w:fldCharType="separate"/>
      </w:r>
      <w:r>
        <w:t>1140</w:t>
      </w:r>
      <w:r>
        <w:fldChar w:fldCharType="end"/>
      </w:r>
      <w:r>
        <w:fldChar w:fldCharType="end"/>
      </w:r>
    </w:p>
    <w:p w14:paraId="02F61A55">
      <w:pPr>
        <w:pStyle w:val="29"/>
        <w:tabs>
          <w:tab w:val="right" w:leader="dot" w:pos="8640"/>
        </w:tabs>
      </w:pPr>
      <w:r>
        <w:fldChar w:fldCharType="begin"/>
      </w:r>
      <w:r>
        <w:instrText xml:space="preserve"> HYPERLINK \l _Toc495 </w:instrText>
      </w:r>
      <w:r>
        <w:fldChar w:fldCharType="separate"/>
      </w:r>
      <w:r>
        <w:t>返回失败示例</w:t>
      </w:r>
      <w:r>
        <w:tab/>
      </w:r>
      <w:r>
        <w:fldChar w:fldCharType="begin"/>
      </w:r>
      <w:r>
        <w:instrText xml:space="preserve"> PAGEREF _Toc495 \h </w:instrText>
      </w:r>
      <w:r>
        <w:fldChar w:fldCharType="separate"/>
      </w:r>
      <w:r>
        <w:t>1140</w:t>
      </w:r>
      <w:r>
        <w:fldChar w:fldCharType="end"/>
      </w:r>
      <w:r>
        <w:fldChar w:fldCharType="end"/>
      </w:r>
    </w:p>
    <w:p w14:paraId="77A27C8A">
      <w:pPr>
        <w:pStyle w:val="29"/>
        <w:tabs>
          <w:tab w:val="right" w:leader="dot" w:pos="8640"/>
        </w:tabs>
      </w:pPr>
      <w:r>
        <w:fldChar w:fldCharType="begin"/>
      </w:r>
      <w:r>
        <w:instrText xml:space="preserve"> HYPERLINK \l _Toc28994 </w:instrText>
      </w:r>
      <w:r>
        <w:fldChar w:fldCharType="separate"/>
      </w:r>
      <w:r>
        <w:t>查询报告详情 - Walmart Payment</w:t>
      </w:r>
      <w:r>
        <w:tab/>
      </w:r>
      <w:r>
        <w:fldChar w:fldCharType="begin"/>
      </w:r>
      <w:r>
        <w:instrText xml:space="preserve"> PAGEREF _Toc28994 \h </w:instrText>
      </w:r>
      <w:r>
        <w:fldChar w:fldCharType="separate"/>
      </w:r>
      <w:r>
        <w:t>1140</w:t>
      </w:r>
      <w:r>
        <w:fldChar w:fldCharType="end"/>
      </w:r>
      <w:r>
        <w:fldChar w:fldCharType="end"/>
      </w:r>
    </w:p>
    <w:p w14:paraId="38030D8C">
      <w:pPr>
        <w:pStyle w:val="29"/>
        <w:tabs>
          <w:tab w:val="right" w:leader="dot" w:pos="8640"/>
        </w:tabs>
      </w:pPr>
      <w:r>
        <w:fldChar w:fldCharType="begin"/>
      </w:r>
      <w:r>
        <w:instrText xml:space="preserve"> HYPERLINK \l _Toc30357 </w:instrText>
      </w:r>
      <w:r>
        <w:fldChar w:fldCharType="separate"/>
      </w:r>
      <w:r>
        <w:t>接口信息</w:t>
      </w:r>
      <w:r>
        <w:tab/>
      </w:r>
      <w:r>
        <w:fldChar w:fldCharType="begin"/>
      </w:r>
      <w:r>
        <w:instrText xml:space="preserve"> PAGEREF _Toc30357 \h </w:instrText>
      </w:r>
      <w:r>
        <w:fldChar w:fldCharType="separate"/>
      </w:r>
      <w:r>
        <w:t>1141</w:t>
      </w:r>
      <w:r>
        <w:fldChar w:fldCharType="end"/>
      </w:r>
      <w:r>
        <w:fldChar w:fldCharType="end"/>
      </w:r>
    </w:p>
    <w:p w14:paraId="5A17745C">
      <w:pPr>
        <w:pStyle w:val="29"/>
        <w:tabs>
          <w:tab w:val="right" w:leader="dot" w:pos="8640"/>
        </w:tabs>
      </w:pPr>
      <w:r>
        <w:fldChar w:fldCharType="begin"/>
      </w:r>
      <w:r>
        <w:instrText xml:space="preserve"> HYPERLINK \l _Toc5350 </w:instrText>
      </w:r>
      <w:r>
        <w:fldChar w:fldCharType="separate"/>
      </w:r>
      <w:r>
        <w:t>请求参数</w:t>
      </w:r>
      <w:r>
        <w:tab/>
      </w:r>
      <w:r>
        <w:fldChar w:fldCharType="begin"/>
      </w:r>
      <w:r>
        <w:instrText xml:space="preserve"> PAGEREF _Toc5350 \h </w:instrText>
      </w:r>
      <w:r>
        <w:fldChar w:fldCharType="separate"/>
      </w:r>
      <w:r>
        <w:t>1141</w:t>
      </w:r>
      <w:r>
        <w:fldChar w:fldCharType="end"/>
      </w:r>
      <w:r>
        <w:fldChar w:fldCharType="end"/>
      </w:r>
    </w:p>
    <w:p w14:paraId="70751C30">
      <w:pPr>
        <w:pStyle w:val="29"/>
        <w:tabs>
          <w:tab w:val="right" w:leader="dot" w:pos="8640"/>
        </w:tabs>
      </w:pPr>
      <w:r>
        <w:fldChar w:fldCharType="begin"/>
      </w:r>
      <w:r>
        <w:instrText xml:space="preserve"> HYPERLINK \l _Toc16140 </w:instrText>
      </w:r>
      <w:r>
        <w:fldChar w:fldCharType="separate"/>
      </w:r>
      <w:r>
        <w:t>请求示例</w:t>
      </w:r>
      <w:r>
        <w:tab/>
      </w:r>
      <w:r>
        <w:fldChar w:fldCharType="begin"/>
      </w:r>
      <w:r>
        <w:instrText xml:space="preserve"> PAGEREF _Toc16140 \h </w:instrText>
      </w:r>
      <w:r>
        <w:fldChar w:fldCharType="separate"/>
      </w:r>
      <w:r>
        <w:t>1141</w:t>
      </w:r>
      <w:r>
        <w:fldChar w:fldCharType="end"/>
      </w:r>
      <w:r>
        <w:fldChar w:fldCharType="end"/>
      </w:r>
    </w:p>
    <w:p w14:paraId="0B7FA918">
      <w:pPr>
        <w:pStyle w:val="29"/>
        <w:tabs>
          <w:tab w:val="right" w:leader="dot" w:pos="8640"/>
        </w:tabs>
      </w:pPr>
      <w:r>
        <w:fldChar w:fldCharType="begin"/>
      </w:r>
      <w:r>
        <w:instrText xml:space="preserve"> HYPERLINK \l _Toc5501 </w:instrText>
      </w:r>
      <w:r>
        <w:fldChar w:fldCharType="separate"/>
      </w:r>
      <w:r>
        <w:t>返回结果</w:t>
      </w:r>
      <w:r>
        <w:tab/>
      </w:r>
      <w:r>
        <w:fldChar w:fldCharType="begin"/>
      </w:r>
      <w:r>
        <w:instrText xml:space="preserve"> PAGEREF _Toc5501 \h </w:instrText>
      </w:r>
      <w:r>
        <w:fldChar w:fldCharType="separate"/>
      </w:r>
      <w:r>
        <w:t>1141</w:t>
      </w:r>
      <w:r>
        <w:fldChar w:fldCharType="end"/>
      </w:r>
      <w:r>
        <w:fldChar w:fldCharType="end"/>
      </w:r>
    </w:p>
    <w:p w14:paraId="367265CF">
      <w:pPr>
        <w:pStyle w:val="29"/>
        <w:tabs>
          <w:tab w:val="right" w:leader="dot" w:pos="8640"/>
        </w:tabs>
      </w:pPr>
      <w:r>
        <w:fldChar w:fldCharType="begin"/>
      </w:r>
      <w:r>
        <w:instrText xml:space="preserve"> HYPERLINK \l _Toc9487 </w:instrText>
      </w:r>
      <w:r>
        <w:fldChar w:fldCharType="separate"/>
      </w:r>
      <w:r>
        <w:t>返回成功示例</w:t>
      </w:r>
      <w:r>
        <w:tab/>
      </w:r>
      <w:r>
        <w:fldChar w:fldCharType="begin"/>
      </w:r>
      <w:r>
        <w:instrText xml:space="preserve"> PAGEREF _Toc9487 \h </w:instrText>
      </w:r>
      <w:r>
        <w:fldChar w:fldCharType="separate"/>
      </w:r>
      <w:r>
        <w:t>1141</w:t>
      </w:r>
      <w:r>
        <w:fldChar w:fldCharType="end"/>
      </w:r>
      <w:r>
        <w:fldChar w:fldCharType="end"/>
      </w:r>
    </w:p>
    <w:p w14:paraId="08C20E5C">
      <w:pPr>
        <w:pStyle w:val="29"/>
        <w:tabs>
          <w:tab w:val="right" w:leader="dot" w:pos="8640"/>
        </w:tabs>
      </w:pPr>
      <w:r>
        <w:fldChar w:fldCharType="begin"/>
      </w:r>
      <w:r>
        <w:instrText xml:space="preserve"> HYPERLINK \l _Toc11867 </w:instrText>
      </w:r>
      <w:r>
        <w:fldChar w:fldCharType="separate"/>
      </w:r>
      <w:r>
        <w:t>返回失败示例</w:t>
      </w:r>
      <w:r>
        <w:tab/>
      </w:r>
      <w:r>
        <w:fldChar w:fldCharType="begin"/>
      </w:r>
      <w:r>
        <w:instrText xml:space="preserve"> PAGEREF _Toc11867 \h </w:instrText>
      </w:r>
      <w:r>
        <w:fldChar w:fldCharType="separate"/>
      </w:r>
      <w:r>
        <w:t>1142</w:t>
      </w:r>
      <w:r>
        <w:fldChar w:fldCharType="end"/>
      </w:r>
      <w:r>
        <w:fldChar w:fldCharType="end"/>
      </w:r>
    </w:p>
    <w:p w14:paraId="5C889E20">
      <w:pPr>
        <w:pStyle w:val="29"/>
        <w:tabs>
          <w:tab w:val="right" w:leader="dot" w:pos="8640"/>
        </w:tabs>
      </w:pPr>
      <w:r>
        <w:fldChar w:fldCharType="begin"/>
      </w:r>
      <w:r>
        <w:instrText xml:space="preserve"> HYPERLINK \l _Toc22623 </w:instrText>
      </w:r>
      <w:r>
        <w:fldChar w:fldCharType="separate"/>
      </w:r>
      <w:r>
        <w:t>查询平台仓发货单列表</w:t>
      </w:r>
      <w:r>
        <w:tab/>
      </w:r>
      <w:r>
        <w:fldChar w:fldCharType="begin"/>
      </w:r>
      <w:r>
        <w:instrText xml:space="preserve"> PAGEREF _Toc22623 \h </w:instrText>
      </w:r>
      <w:r>
        <w:fldChar w:fldCharType="separate"/>
      </w:r>
      <w:r>
        <w:t>1142</w:t>
      </w:r>
      <w:r>
        <w:fldChar w:fldCharType="end"/>
      </w:r>
      <w:r>
        <w:fldChar w:fldCharType="end"/>
      </w:r>
    </w:p>
    <w:p w14:paraId="240A67FD">
      <w:pPr>
        <w:pStyle w:val="29"/>
        <w:tabs>
          <w:tab w:val="right" w:leader="dot" w:pos="8640"/>
        </w:tabs>
      </w:pPr>
      <w:r>
        <w:fldChar w:fldCharType="begin"/>
      </w:r>
      <w:r>
        <w:instrText xml:space="preserve"> HYPERLINK \l _Toc32459 </w:instrText>
      </w:r>
      <w:r>
        <w:fldChar w:fldCharType="separate"/>
      </w:r>
      <w:r>
        <w:t>接口信息</w:t>
      </w:r>
      <w:r>
        <w:tab/>
      </w:r>
      <w:r>
        <w:fldChar w:fldCharType="begin"/>
      </w:r>
      <w:r>
        <w:instrText xml:space="preserve"> PAGEREF _Toc32459 \h </w:instrText>
      </w:r>
      <w:r>
        <w:fldChar w:fldCharType="separate"/>
      </w:r>
      <w:r>
        <w:t>1142</w:t>
      </w:r>
      <w:r>
        <w:fldChar w:fldCharType="end"/>
      </w:r>
      <w:r>
        <w:fldChar w:fldCharType="end"/>
      </w:r>
    </w:p>
    <w:p w14:paraId="673845B2">
      <w:pPr>
        <w:pStyle w:val="29"/>
        <w:tabs>
          <w:tab w:val="right" w:leader="dot" w:pos="8640"/>
        </w:tabs>
      </w:pPr>
      <w:r>
        <w:fldChar w:fldCharType="begin"/>
      </w:r>
      <w:r>
        <w:instrText xml:space="preserve"> HYPERLINK \l _Toc31629 </w:instrText>
      </w:r>
      <w:r>
        <w:fldChar w:fldCharType="separate"/>
      </w:r>
      <w:r>
        <w:t>请求参数</w:t>
      </w:r>
      <w:r>
        <w:tab/>
      </w:r>
      <w:r>
        <w:fldChar w:fldCharType="begin"/>
      </w:r>
      <w:r>
        <w:instrText xml:space="preserve"> PAGEREF _Toc31629 \h </w:instrText>
      </w:r>
      <w:r>
        <w:fldChar w:fldCharType="separate"/>
      </w:r>
      <w:r>
        <w:t>1142</w:t>
      </w:r>
      <w:r>
        <w:fldChar w:fldCharType="end"/>
      </w:r>
      <w:r>
        <w:fldChar w:fldCharType="end"/>
      </w:r>
    </w:p>
    <w:p w14:paraId="7DD6C4DF">
      <w:pPr>
        <w:pStyle w:val="29"/>
        <w:tabs>
          <w:tab w:val="right" w:leader="dot" w:pos="8640"/>
        </w:tabs>
      </w:pPr>
      <w:r>
        <w:fldChar w:fldCharType="begin"/>
      </w:r>
      <w:r>
        <w:instrText xml:space="preserve"> HYPERLINK \l _Toc23781 </w:instrText>
      </w:r>
      <w:r>
        <w:fldChar w:fldCharType="separate"/>
      </w:r>
      <w:r>
        <w:t>请求示例</w:t>
      </w:r>
      <w:r>
        <w:tab/>
      </w:r>
      <w:r>
        <w:fldChar w:fldCharType="begin"/>
      </w:r>
      <w:r>
        <w:instrText xml:space="preserve"> PAGEREF _Toc23781 \h </w:instrText>
      </w:r>
      <w:r>
        <w:fldChar w:fldCharType="separate"/>
      </w:r>
      <w:r>
        <w:t>1142</w:t>
      </w:r>
      <w:r>
        <w:fldChar w:fldCharType="end"/>
      </w:r>
      <w:r>
        <w:fldChar w:fldCharType="end"/>
      </w:r>
    </w:p>
    <w:p w14:paraId="4CC20CDA">
      <w:pPr>
        <w:pStyle w:val="29"/>
        <w:tabs>
          <w:tab w:val="right" w:leader="dot" w:pos="8640"/>
        </w:tabs>
      </w:pPr>
      <w:r>
        <w:fldChar w:fldCharType="begin"/>
      </w:r>
      <w:r>
        <w:instrText xml:space="preserve"> HYPERLINK \l _Toc31477 </w:instrText>
      </w:r>
      <w:r>
        <w:fldChar w:fldCharType="separate"/>
      </w:r>
      <w:r>
        <w:t>返回结果</w:t>
      </w:r>
      <w:r>
        <w:tab/>
      </w:r>
      <w:r>
        <w:fldChar w:fldCharType="begin"/>
      </w:r>
      <w:r>
        <w:instrText xml:space="preserve"> PAGEREF _Toc31477 \h </w:instrText>
      </w:r>
      <w:r>
        <w:fldChar w:fldCharType="separate"/>
      </w:r>
      <w:r>
        <w:t>1143</w:t>
      </w:r>
      <w:r>
        <w:fldChar w:fldCharType="end"/>
      </w:r>
      <w:r>
        <w:fldChar w:fldCharType="end"/>
      </w:r>
    </w:p>
    <w:p w14:paraId="133726D6">
      <w:pPr>
        <w:pStyle w:val="29"/>
        <w:tabs>
          <w:tab w:val="right" w:leader="dot" w:pos="8640"/>
        </w:tabs>
      </w:pPr>
      <w:r>
        <w:fldChar w:fldCharType="begin"/>
      </w:r>
      <w:r>
        <w:instrText xml:space="preserve"> HYPERLINK \l _Toc16301 </w:instrText>
      </w:r>
      <w:r>
        <w:fldChar w:fldCharType="separate"/>
      </w:r>
      <w:r>
        <w:t>返回成功示例</w:t>
      </w:r>
      <w:r>
        <w:tab/>
      </w:r>
      <w:r>
        <w:fldChar w:fldCharType="begin"/>
      </w:r>
      <w:r>
        <w:instrText xml:space="preserve"> PAGEREF _Toc16301 \h </w:instrText>
      </w:r>
      <w:r>
        <w:fldChar w:fldCharType="separate"/>
      </w:r>
      <w:r>
        <w:t>1143</w:t>
      </w:r>
      <w:r>
        <w:fldChar w:fldCharType="end"/>
      </w:r>
      <w:r>
        <w:fldChar w:fldCharType="end"/>
      </w:r>
    </w:p>
    <w:p w14:paraId="4D19A51B">
      <w:pPr>
        <w:pStyle w:val="29"/>
        <w:tabs>
          <w:tab w:val="right" w:leader="dot" w:pos="8640"/>
        </w:tabs>
      </w:pPr>
      <w:r>
        <w:fldChar w:fldCharType="begin"/>
      </w:r>
      <w:r>
        <w:instrText xml:space="preserve"> HYPERLINK \l _Toc9530 </w:instrText>
      </w:r>
      <w:r>
        <w:fldChar w:fldCharType="separate"/>
      </w:r>
      <w:r>
        <w:t>返回失败示例</w:t>
      </w:r>
      <w:r>
        <w:tab/>
      </w:r>
      <w:r>
        <w:fldChar w:fldCharType="begin"/>
      </w:r>
      <w:r>
        <w:instrText xml:space="preserve"> PAGEREF _Toc9530 \h </w:instrText>
      </w:r>
      <w:r>
        <w:fldChar w:fldCharType="separate"/>
      </w:r>
      <w:r>
        <w:t>1145</w:t>
      </w:r>
      <w:r>
        <w:fldChar w:fldCharType="end"/>
      </w:r>
      <w:r>
        <w:fldChar w:fldCharType="end"/>
      </w:r>
    </w:p>
    <w:p w14:paraId="4DD0C220">
      <w:pPr>
        <w:pStyle w:val="29"/>
        <w:tabs>
          <w:tab w:val="right" w:leader="dot" w:pos="8640"/>
        </w:tabs>
      </w:pPr>
      <w:r>
        <w:fldChar w:fldCharType="begin"/>
      </w:r>
      <w:r>
        <w:instrText xml:space="preserve"> HYPERLINK \l _Toc26663 </w:instrText>
      </w:r>
      <w:r>
        <w:fldChar w:fldCharType="separate"/>
      </w:r>
      <w:r>
        <w:t>查询平台仓发货单列表v2</w:t>
      </w:r>
      <w:r>
        <w:tab/>
      </w:r>
      <w:r>
        <w:fldChar w:fldCharType="begin"/>
      </w:r>
      <w:r>
        <w:instrText xml:space="preserve"> PAGEREF _Toc26663 \h </w:instrText>
      </w:r>
      <w:r>
        <w:fldChar w:fldCharType="separate"/>
      </w:r>
      <w:r>
        <w:t>1146</w:t>
      </w:r>
      <w:r>
        <w:fldChar w:fldCharType="end"/>
      </w:r>
      <w:r>
        <w:fldChar w:fldCharType="end"/>
      </w:r>
    </w:p>
    <w:p w14:paraId="5F638D6A">
      <w:pPr>
        <w:pStyle w:val="29"/>
        <w:tabs>
          <w:tab w:val="right" w:leader="dot" w:pos="8640"/>
        </w:tabs>
      </w:pPr>
      <w:r>
        <w:fldChar w:fldCharType="begin"/>
      </w:r>
      <w:r>
        <w:instrText xml:space="preserve"> HYPERLINK \l _Toc29594 </w:instrText>
      </w:r>
      <w:r>
        <w:fldChar w:fldCharType="separate"/>
      </w:r>
      <w:r>
        <w:t>接口信息</w:t>
      </w:r>
      <w:r>
        <w:tab/>
      </w:r>
      <w:r>
        <w:fldChar w:fldCharType="begin"/>
      </w:r>
      <w:r>
        <w:instrText xml:space="preserve"> PAGEREF _Toc29594 \h </w:instrText>
      </w:r>
      <w:r>
        <w:fldChar w:fldCharType="separate"/>
      </w:r>
      <w:r>
        <w:t>1146</w:t>
      </w:r>
      <w:r>
        <w:fldChar w:fldCharType="end"/>
      </w:r>
      <w:r>
        <w:fldChar w:fldCharType="end"/>
      </w:r>
    </w:p>
    <w:p w14:paraId="093125F4">
      <w:pPr>
        <w:pStyle w:val="29"/>
        <w:tabs>
          <w:tab w:val="right" w:leader="dot" w:pos="8640"/>
        </w:tabs>
      </w:pPr>
      <w:r>
        <w:fldChar w:fldCharType="begin"/>
      </w:r>
      <w:r>
        <w:instrText xml:space="preserve"> HYPERLINK \l _Toc24870 </w:instrText>
      </w:r>
      <w:r>
        <w:fldChar w:fldCharType="separate"/>
      </w:r>
      <w:r>
        <w:t>请求参数</w:t>
      </w:r>
      <w:r>
        <w:tab/>
      </w:r>
      <w:r>
        <w:fldChar w:fldCharType="begin"/>
      </w:r>
      <w:r>
        <w:instrText xml:space="preserve"> PAGEREF _Toc24870 \h </w:instrText>
      </w:r>
      <w:r>
        <w:fldChar w:fldCharType="separate"/>
      </w:r>
      <w:r>
        <w:t>1146</w:t>
      </w:r>
      <w:r>
        <w:fldChar w:fldCharType="end"/>
      </w:r>
      <w:r>
        <w:fldChar w:fldCharType="end"/>
      </w:r>
    </w:p>
    <w:p w14:paraId="09EADFD6">
      <w:pPr>
        <w:pStyle w:val="29"/>
        <w:tabs>
          <w:tab w:val="right" w:leader="dot" w:pos="8640"/>
        </w:tabs>
      </w:pPr>
      <w:r>
        <w:fldChar w:fldCharType="begin"/>
      </w:r>
      <w:r>
        <w:instrText xml:space="preserve"> HYPERLINK \l _Toc28029 </w:instrText>
      </w:r>
      <w:r>
        <w:fldChar w:fldCharType="separate"/>
      </w:r>
      <w:r>
        <w:t>请求cURL示例</w:t>
      </w:r>
      <w:r>
        <w:tab/>
      </w:r>
      <w:r>
        <w:fldChar w:fldCharType="begin"/>
      </w:r>
      <w:r>
        <w:instrText xml:space="preserve"> PAGEREF _Toc28029 \h </w:instrText>
      </w:r>
      <w:r>
        <w:fldChar w:fldCharType="separate"/>
      </w:r>
      <w:r>
        <w:t>1146</w:t>
      </w:r>
      <w:r>
        <w:fldChar w:fldCharType="end"/>
      </w:r>
      <w:r>
        <w:fldChar w:fldCharType="end"/>
      </w:r>
    </w:p>
    <w:p w14:paraId="004CE00A">
      <w:pPr>
        <w:pStyle w:val="29"/>
        <w:tabs>
          <w:tab w:val="right" w:leader="dot" w:pos="8640"/>
        </w:tabs>
      </w:pPr>
      <w:r>
        <w:fldChar w:fldCharType="begin"/>
      </w:r>
      <w:r>
        <w:instrText xml:space="preserve"> HYPERLINK \l _Toc7351 </w:instrText>
      </w:r>
      <w:r>
        <w:fldChar w:fldCharType="separate"/>
      </w:r>
      <w:r>
        <w:t>返回结果</w:t>
      </w:r>
      <w:r>
        <w:tab/>
      </w:r>
      <w:r>
        <w:fldChar w:fldCharType="begin"/>
      </w:r>
      <w:r>
        <w:instrText xml:space="preserve"> PAGEREF _Toc7351 \h </w:instrText>
      </w:r>
      <w:r>
        <w:fldChar w:fldCharType="separate"/>
      </w:r>
      <w:r>
        <w:t>1146</w:t>
      </w:r>
      <w:r>
        <w:fldChar w:fldCharType="end"/>
      </w:r>
      <w:r>
        <w:fldChar w:fldCharType="end"/>
      </w:r>
    </w:p>
    <w:p w14:paraId="45F96064">
      <w:pPr>
        <w:pStyle w:val="29"/>
        <w:tabs>
          <w:tab w:val="right" w:leader="dot" w:pos="8640"/>
        </w:tabs>
      </w:pPr>
      <w:r>
        <w:fldChar w:fldCharType="begin"/>
      </w:r>
      <w:r>
        <w:instrText xml:space="preserve"> HYPERLINK \l _Toc22716 </w:instrText>
      </w:r>
      <w:r>
        <w:fldChar w:fldCharType="separate"/>
      </w:r>
      <w:r>
        <w:t>返回成功示例</w:t>
      </w:r>
      <w:r>
        <w:tab/>
      </w:r>
      <w:r>
        <w:fldChar w:fldCharType="begin"/>
      </w:r>
      <w:r>
        <w:instrText xml:space="preserve"> PAGEREF _Toc22716 \h </w:instrText>
      </w:r>
      <w:r>
        <w:fldChar w:fldCharType="separate"/>
      </w:r>
      <w:r>
        <w:t>1146</w:t>
      </w:r>
      <w:r>
        <w:fldChar w:fldCharType="end"/>
      </w:r>
      <w:r>
        <w:fldChar w:fldCharType="end"/>
      </w:r>
    </w:p>
    <w:p w14:paraId="2AB1EB66">
      <w:pPr>
        <w:pStyle w:val="29"/>
        <w:tabs>
          <w:tab w:val="right" w:leader="dot" w:pos="8640"/>
        </w:tabs>
      </w:pPr>
      <w:r>
        <w:fldChar w:fldCharType="begin"/>
      </w:r>
      <w:r>
        <w:instrText xml:space="preserve"> HYPERLINK \l _Toc27870 </w:instrText>
      </w:r>
      <w:r>
        <w:fldChar w:fldCharType="separate"/>
      </w:r>
      <w:r>
        <w:t>修改平台仓发货单备注</w:t>
      </w:r>
      <w:r>
        <w:tab/>
      </w:r>
      <w:r>
        <w:fldChar w:fldCharType="begin"/>
      </w:r>
      <w:r>
        <w:instrText xml:space="preserve"> PAGEREF _Toc27870 \h </w:instrText>
      </w:r>
      <w:r>
        <w:fldChar w:fldCharType="separate"/>
      </w:r>
      <w:r>
        <w:t>1148</w:t>
      </w:r>
      <w:r>
        <w:fldChar w:fldCharType="end"/>
      </w:r>
      <w:r>
        <w:fldChar w:fldCharType="end"/>
      </w:r>
    </w:p>
    <w:p w14:paraId="710C22A1">
      <w:pPr>
        <w:pStyle w:val="29"/>
        <w:tabs>
          <w:tab w:val="right" w:leader="dot" w:pos="8640"/>
        </w:tabs>
      </w:pPr>
      <w:r>
        <w:fldChar w:fldCharType="begin"/>
      </w:r>
      <w:r>
        <w:instrText xml:space="preserve"> HYPERLINK \l _Toc13232 </w:instrText>
      </w:r>
      <w:r>
        <w:fldChar w:fldCharType="separate"/>
      </w:r>
      <w:r>
        <w:t>接口信息</w:t>
      </w:r>
      <w:r>
        <w:tab/>
      </w:r>
      <w:r>
        <w:fldChar w:fldCharType="begin"/>
      </w:r>
      <w:r>
        <w:instrText xml:space="preserve"> PAGEREF _Toc13232 \h </w:instrText>
      </w:r>
      <w:r>
        <w:fldChar w:fldCharType="separate"/>
      </w:r>
      <w:r>
        <w:t>1148</w:t>
      </w:r>
      <w:r>
        <w:fldChar w:fldCharType="end"/>
      </w:r>
      <w:r>
        <w:fldChar w:fldCharType="end"/>
      </w:r>
    </w:p>
    <w:p w14:paraId="499CB939">
      <w:pPr>
        <w:pStyle w:val="29"/>
        <w:tabs>
          <w:tab w:val="right" w:leader="dot" w:pos="8640"/>
        </w:tabs>
      </w:pPr>
      <w:r>
        <w:fldChar w:fldCharType="begin"/>
      </w:r>
      <w:r>
        <w:instrText xml:space="preserve"> HYPERLINK \l _Toc22207 </w:instrText>
      </w:r>
      <w:r>
        <w:fldChar w:fldCharType="separate"/>
      </w:r>
      <w:r>
        <w:t>请求参数</w:t>
      </w:r>
      <w:r>
        <w:tab/>
      </w:r>
      <w:r>
        <w:fldChar w:fldCharType="begin"/>
      </w:r>
      <w:r>
        <w:instrText xml:space="preserve"> PAGEREF _Toc22207 \h </w:instrText>
      </w:r>
      <w:r>
        <w:fldChar w:fldCharType="separate"/>
      </w:r>
      <w:r>
        <w:t>1148</w:t>
      </w:r>
      <w:r>
        <w:fldChar w:fldCharType="end"/>
      </w:r>
      <w:r>
        <w:fldChar w:fldCharType="end"/>
      </w:r>
    </w:p>
    <w:p w14:paraId="30B311F5">
      <w:pPr>
        <w:pStyle w:val="29"/>
        <w:tabs>
          <w:tab w:val="right" w:leader="dot" w:pos="8640"/>
        </w:tabs>
      </w:pPr>
      <w:r>
        <w:fldChar w:fldCharType="begin"/>
      </w:r>
      <w:r>
        <w:instrText xml:space="preserve"> HYPERLINK \l _Toc27313 </w:instrText>
      </w:r>
      <w:r>
        <w:fldChar w:fldCharType="separate"/>
      </w:r>
      <w:r>
        <w:t>请求示例</w:t>
      </w:r>
      <w:r>
        <w:tab/>
      </w:r>
      <w:r>
        <w:fldChar w:fldCharType="begin"/>
      </w:r>
      <w:r>
        <w:instrText xml:space="preserve"> PAGEREF _Toc27313 \h </w:instrText>
      </w:r>
      <w:r>
        <w:fldChar w:fldCharType="separate"/>
      </w:r>
      <w:r>
        <w:t>1148</w:t>
      </w:r>
      <w:r>
        <w:fldChar w:fldCharType="end"/>
      </w:r>
      <w:r>
        <w:fldChar w:fldCharType="end"/>
      </w:r>
    </w:p>
    <w:p w14:paraId="653509AD">
      <w:pPr>
        <w:pStyle w:val="29"/>
        <w:tabs>
          <w:tab w:val="right" w:leader="dot" w:pos="8640"/>
        </w:tabs>
      </w:pPr>
      <w:r>
        <w:fldChar w:fldCharType="begin"/>
      </w:r>
      <w:r>
        <w:instrText xml:space="preserve"> HYPERLINK \l _Toc19561 </w:instrText>
      </w:r>
      <w:r>
        <w:fldChar w:fldCharType="separate"/>
      </w:r>
      <w:r>
        <w:t>返回结果</w:t>
      </w:r>
      <w:r>
        <w:tab/>
      </w:r>
      <w:r>
        <w:fldChar w:fldCharType="begin"/>
      </w:r>
      <w:r>
        <w:instrText xml:space="preserve"> PAGEREF _Toc19561 \h </w:instrText>
      </w:r>
      <w:r>
        <w:fldChar w:fldCharType="separate"/>
      </w:r>
      <w:r>
        <w:t>1148</w:t>
      </w:r>
      <w:r>
        <w:fldChar w:fldCharType="end"/>
      </w:r>
      <w:r>
        <w:fldChar w:fldCharType="end"/>
      </w:r>
    </w:p>
    <w:p w14:paraId="241DEDCB">
      <w:pPr>
        <w:pStyle w:val="29"/>
        <w:tabs>
          <w:tab w:val="right" w:leader="dot" w:pos="8640"/>
        </w:tabs>
      </w:pPr>
      <w:r>
        <w:fldChar w:fldCharType="begin"/>
      </w:r>
      <w:r>
        <w:instrText xml:space="preserve"> HYPERLINK \l _Toc8236 </w:instrText>
      </w:r>
      <w:r>
        <w:fldChar w:fldCharType="separate"/>
      </w:r>
      <w:r>
        <w:t>返回成功示例</w:t>
      </w:r>
      <w:r>
        <w:tab/>
      </w:r>
      <w:r>
        <w:fldChar w:fldCharType="begin"/>
      </w:r>
      <w:r>
        <w:instrText xml:space="preserve"> PAGEREF _Toc8236 \h </w:instrText>
      </w:r>
      <w:r>
        <w:fldChar w:fldCharType="separate"/>
      </w:r>
      <w:r>
        <w:t>1148</w:t>
      </w:r>
      <w:r>
        <w:fldChar w:fldCharType="end"/>
      </w:r>
      <w:r>
        <w:fldChar w:fldCharType="end"/>
      </w:r>
    </w:p>
    <w:p w14:paraId="7CF53868">
      <w:pPr>
        <w:pStyle w:val="29"/>
        <w:tabs>
          <w:tab w:val="right" w:leader="dot" w:pos="8640"/>
        </w:tabs>
      </w:pPr>
      <w:r>
        <w:fldChar w:fldCharType="begin"/>
      </w:r>
      <w:r>
        <w:instrText xml:space="preserve"> HYPERLINK \l _Toc13121 </w:instrText>
      </w:r>
      <w:r>
        <w:fldChar w:fldCharType="separate"/>
      </w:r>
      <w:r>
        <w:t>查询WFS货件列表</w:t>
      </w:r>
      <w:r>
        <w:tab/>
      </w:r>
      <w:r>
        <w:fldChar w:fldCharType="begin"/>
      </w:r>
      <w:r>
        <w:instrText xml:space="preserve"> PAGEREF _Toc13121 \h </w:instrText>
      </w:r>
      <w:r>
        <w:fldChar w:fldCharType="separate"/>
      </w:r>
      <w:r>
        <w:t>1148</w:t>
      </w:r>
      <w:r>
        <w:fldChar w:fldCharType="end"/>
      </w:r>
      <w:r>
        <w:fldChar w:fldCharType="end"/>
      </w:r>
    </w:p>
    <w:p w14:paraId="47A6170B">
      <w:pPr>
        <w:pStyle w:val="29"/>
        <w:tabs>
          <w:tab w:val="right" w:leader="dot" w:pos="8640"/>
        </w:tabs>
      </w:pPr>
      <w:r>
        <w:fldChar w:fldCharType="begin"/>
      </w:r>
      <w:r>
        <w:instrText xml:space="preserve"> HYPERLINK \l _Toc19620 </w:instrText>
      </w:r>
      <w:r>
        <w:fldChar w:fldCharType="separate"/>
      </w:r>
      <w:r>
        <w:t>接口信息</w:t>
      </w:r>
      <w:r>
        <w:tab/>
      </w:r>
      <w:r>
        <w:fldChar w:fldCharType="begin"/>
      </w:r>
      <w:r>
        <w:instrText xml:space="preserve"> PAGEREF _Toc19620 \h </w:instrText>
      </w:r>
      <w:r>
        <w:fldChar w:fldCharType="separate"/>
      </w:r>
      <w:r>
        <w:t>1149</w:t>
      </w:r>
      <w:r>
        <w:fldChar w:fldCharType="end"/>
      </w:r>
      <w:r>
        <w:fldChar w:fldCharType="end"/>
      </w:r>
    </w:p>
    <w:p w14:paraId="59880361">
      <w:pPr>
        <w:pStyle w:val="29"/>
        <w:tabs>
          <w:tab w:val="right" w:leader="dot" w:pos="8640"/>
        </w:tabs>
      </w:pPr>
      <w:r>
        <w:fldChar w:fldCharType="begin"/>
      </w:r>
      <w:r>
        <w:instrText xml:space="preserve"> HYPERLINK \l _Toc10247 </w:instrText>
      </w:r>
      <w:r>
        <w:fldChar w:fldCharType="separate"/>
      </w:r>
      <w:r>
        <w:t>请求参数</w:t>
      </w:r>
      <w:r>
        <w:tab/>
      </w:r>
      <w:r>
        <w:fldChar w:fldCharType="begin"/>
      </w:r>
      <w:r>
        <w:instrText xml:space="preserve"> PAGEREF _Toc10247 \h </w:instrText>
      </w:r>
      <w:r>
        <w:fldChar w:fldCharType="separate"/>
      </w:r>
      <w:r>
        <w:t>1149</w:t>
      </w:r>
      <w:r>
        <w:fldChar w:fldCharType="end"/>
      </w:r>
      <w:r>
        <w:fldChar w:fldCharType="end"/>
      </w:r>
    </w:p>
    <w:p w14:paraId="0B06B894">
      <w:pPr>
        <w:pStyle w:val="29"/>
        <w:tabs>
          <w:tab w:val="right" w:leader="dot" w:pos="8640"/>
        </w:tabs>
      </w:pPr>
      <w:r>
        <w:fldChar w:fldCharType="begin"/>
      </w:r>
      <w:r>
        <w:instrText xml:space="preserve"> HYPERLINK \l _Toc232 </w:instrText>
      </w:r>
      <w:r>
        <w:fldChar w:fldCharType="separate"/>
      </w:r>
      <w:r>
        <w:t>请求示例</w:t>
      </w:r>
      <w:r>
        <w:tab/>
      </w:r>
      <w:r>
        <w:fldChar w:fldCharType="begin"/>
      </w:r>
      <w:r>
        <w:instrText xml:space="preserve"> PAGEREF _Toc232 \h </w:instrText>
      </w:r>
      <w:r>
        <w:fldChar w:fldCharType="separate"/>
      </w:r>
      <w:r>
        <w:t>1149</w:t>
      </w:r>
      <w:r>
        <w:fldChar w:fldCharType="end"/>
      </w:r>
      <w:r>
        <w:fldChar w:fldCharType="end"/>
      </w:r>
    </w:p>
    <w:p w14:paraId="355EECA2">
      <w:pPr>
        <w:pStyle w:val="29"/>
        <w:tabs>
          <w:tab w:val="right" w:leader="dot" w:pos="8640"/>
        </w:tabs>
      </w:pPr>
      <w:r>
        <w:fldChar w:fldCharType="begin"/>
      </w:r>
      <w:r>
        <w:instrText xml:space="preserve"> HYPERLINK \l _Toc20502 </w:instrText>
      </w:r>
      <w:r>
        <w:fldChar w:fldCharType="separate"/>
      </w:r>
      <w:r>
        <w:t>返回结果</w:t>
      </w:r>
      <w:r>
        <w:tab/>
      </w:r>
      <w:r>
        <w:fldChar w:fldCharType="begin"/>
      </w:r>
      <w:r>
        <w:instrText xml:space="preserve"> PAGEREF _Toc20502 \h </w:instrText>
      </w:r>
      <w:r>
        <w:fldChar w:fldCharType="separate"/>
      </w:r>
      <w:r>
        <w:t>1149</w:t>
      </w:r>
      <w:r>
        <w:fldChar w:fldCharType="end"/>
      </w:r>
      <w:r>
        <w:fldChar w:fldCharType="end"/>
      </w:r>
    </w:p>
    <w:p w14:paraId="54E367DD">
      <w:pPr>
        <w:pStyle w:val="29"/>
        <w:tabs>
          <w:tab w:val="right" w:leader="dot" w:pos="8640"/>
        </w:tabs>
      </w:pPr>
      <w:r>
        <w:fldChar w:fldCharType="begin"/>
      </w:r>
      <w:r>
        <w:instrText xml:space="preserve"> HYPERLINK \l _Toc17478 </w:instrText>
      </w:r>
      <w:r>
        <w:fldChar w:fldCharType="separate"/>
      </w:r>
      <w:r>
        <w:t>返回成功示例</w:t>
      </w:r>
      <w:r>
        <w:tab/>
      </w:r>
      <w:r>
        <w:fldChar w:fldCharType="begin"/>
      </w:r>
      <w:r>
        <w:instrText xml:space="preserve"> PAGEREF _Toc17478 \h </w:instrText>
      </w:r>
      <w:r>
        <w:fldChar w:fldCharType="separate"/>
      </w:r>
      <w:r>
        <w:t>1149</w:t>
      </w:r>
      <w:r>
        <w:fldChar w:fldCharType="end"/>
      </w:r>
      <w:r>
        <w:fldChar w:fldCharType="end"/>
      </w:r>
    </w:p>
    <w:p w14:paraId="4DEE8013">
      <w:pPr>
        <w:pStyle w:val="29"/>
        <w:tabs>
          <w:tab w:val="right" w:leader="dot" w:pos="8640"/>
        </w:tabs>
      </w:pPr>
      <w:r>
        <w:fldChar w:fldCharType="begin"/>
      </w:r>
      <w:r>
        <w:instrText xml:space="preserve"> HYPERLINK \l _Toc6852 </w:instrText>
      </w:r>
      <w:r>
        <w:fldChar w:fldCharType="separate"/>
      </w:r>
      <w:r>
        <w:t>返回失败示例</w:t>
      </w:r>
      <w:r>
        <w:tab/>
      </w:r>
      <w:r>
        <w:fldChar w:fldCharType="begin"/>
      </w:r>
      <w:r>
        <w:instrText xml:space="preserve"> PAGEREF _Toc6852 \h </w:instrText>
      </w:r>
      <w:r>
        <w:fldChar w:fldCharType="separate"/>
      </w:r>
      <w:r>
        <w:t>1150</w:t>
      </w:r>
      <w:r>
        <w:fldChar w:fldCharType="end"/>
      </w:r>
      <w:r>
        <w:fldChar w:fldCharType="end"/>
      </w:r>
    </w:p>
    <w:p w14:paraId="629BEC54">
      <w:pPr>
        <w:pStyle w:val="29"/>
        <w:tabs>
          <w:tab w:val="right" w:leader="dot" w:pos="8640"/>
        </w:tabs>
      </w:pPr>
      <w:r>
        <w:fldChar w:fldCharType="begin"/>
      </w:r>
      <w:r>
        <w:instrText xml:space="preserve"> HYPERLINK \l _Toc8688 </w:instrText>
      </w:r>
      <w:r>
        <w:fldChar w:fldCharType="separate"/>
      </w:r>
      <w:r>
        <w:t>查询WFS库存列表</w:t>
      </w:r>
      <w:r>
        <w:tab/>
      </w:r>
      <w:r>
        <w:fldChar w:fldCharType="begin"/>
      </w:r>
      <w:r>
        <w:instrText xml:space="preserve"> PAGEREF _Toc8688 \h </w:instrText>
      </w:r>
      <w:r>
        <w:fldChar w:fldCharType="separate"/>
      </w:r>
      <w:r>
        <w:t>1150</w:t>
      </w:r>
      <w:r>
        <w:fldChar w:fldCharType="end"/>
      </w:r>
      <w:r>
        <w:fldChar w:fldCharType="end"/>
      </w:r>
    </w:p>
    <w:p w14:paraId="2211855F">
      <w:pPr>
        <w:pStyle w:val="29"/>
        <w:tabs>
          <w:tab w:val="right" w:leader="dot" w:pos="8640"/>
        </w:tabs>
      </w:pPr>
      <w:r>
        <w:fldChar w:fldCharType="begin"/>
      </w:r>
      <w:r>
        <w:instrText xml:space="preserve"> HYPERLINK \l _Toc21713 </w:instrText>
      </w:r>
      <w:r>
        <w:fldChar w:fldCharType="separate"/>
      </w:r>
      <w:r>
        <w:t>接口信息</w:t>
      </w:r>
      <w:r>
        <w:tab/>
      </w:r>
      <w:r>
        <w:fldChar w:fldCharType="begin"/>
      </w:r>
      <w:r>
        <w:instrText xml:space="preserve"> PAGEREF _Toc21713 \h </w:instrText>
      </w:r>
      <w:r>
        <w:fldChar w:fldCharType="separate"/>
      </w:r>
      <w:r>
        <w:t>1150</w:t>
      </w:r>
      <w:r>
        <w:fldChar w:fldCharType="end"/>
      </w:r>
      <w:r>
        <w:fldChar w:fldCharType="end"/>
      </w:r>
    </w:p>
    <w:p w14:paraId="63C1A942">
      <w:pPr>
        <w:pStyle w:val="29"/>
        <w:tabs>
          <w:tab w:val="right" w:leader="dot" w:pos="8640"/>
        </w:tabs>
      </w:pPr>
      <w:r>
        <w:fldChar w:fldCharType="begin"/>
      </w:r>
      <w:r>
        <w:instrText xml:space="preserve"> HYPERLINK \l _Toc17395 </w:instrText>
      </w:r>
      <w:r>
        <w:fldChar w:fldCharType="separate"/>
      </w:r>
      <w:r>
        <w:t>请求参数</w:t>
      </w:r>
      <w:r>
        <w:tab/>
      </w:r>
      <w:r>
        <w:fldChar w:fldCharType="begin"/>
      </w:r>
      <w:r>
        <w:instrText xml:space="preserve"> PAGEREF _Toc17395 \h </w:instrText>
      </w:r>
      <w:r>
        <w:fldChar w:fldCharType="separate"/>
      </w:r>
      <w:r>
        <w:t>1150</w:t>
      </w:r>
      <w:r>
        <w:fldChar w:fldCharType="end"/>
      </w:r>
      <w:r>
        <w:fldChar w:fldCharType="end"/>
      </w:r>
    </w:p>
    <w:p w14:paraId="3C2CBABD">
      <w:pPr>
        <w:pStyle w:val="29"/>
        <w:tabs>
          <w:tab w:val="right" w:leader="dot" w:pos="8640"/>
        </w:tabs>
      </w:pPr>
      <w:r>
        <w:fldChar w:fldCharType="begin"/>
      </w:r>
      <w:r>
        <w:instrText xml:space="preserve"> HYPERLINK \l _Toc31853 </w:instrText>
      </w:r>
      <w:r>
        <w:fldChar w:fldCharType="separate"/>
      </w:r>
      <w:r>
        <w:t>请求示例</w:t>
      </w:r>
      <w:r>
        <w:tab/>
      </w:r>
      <w:r>
        <w:fldChar w:fldCharType="begin"/>
      </w:r>
      <w:r>
        <w:instrText xml:space="preserve"> PAGEREF _Toc31853 \h </w:instrText>
      </w:r>
      <w:r>
        <w:fldChar w:fldCharType="separate"/>
      </w:r>
      <w:r>
        <w:t>1150</w:t>
      </w:r>
      <w:r>
        <w:fldChar w:fldCharType="end"/>
      </w:r>
      <w:r>
        <w:fldChar w:fldCharType="end"/>
      </w:r>
    </w:p>
    <w:p w14:paraId="136D037B">
      <w:pPr>
        <w:pStyle w:val="29"/>
        <w:tabs>
          <w:tab w:val="right" w:leader="dot" w:pos="8640"/>
        </w:tabs>
      </w:pPr>
      <w:r>
        <w:fldChar w:fldCharType="begin"/>
      </w:r>
      <w:r>
        <w:instrText xml:space="preserve"> HYPERLINK \l _Toc10705 </w:instrText>
      </w:r>
      <w:r>
        <w:fldChar w:fldCharType="separate"/>
      </w:r>
      <w:r>
        <w:t>返回结果</w:t>
      </w:r>
      <w:r>
        <w:tab/>
      </w:r>
      <w:r>
        <w:fldChar w:fldCharType="begin"/>
      </w:r>
      <w:r>
        <w:instrText xml:space="preserve"> PAGEREF _Toc10705 \h </w:instrText>
      </w:r>
      <w:r>
        <w:fldChar w:fldCharType="separate"/>
      </w:r>
      <w:r>
        <w:t>1151</w:t>
      </w:r>
      <w:r>
        <w:fldChar w:fldCharType="end"/>
      </w:r>
      <w:r>
        <w:fldChar w:fldCharType="end"/>
      </w:r>
    </w:p>
    <w:p w14:paraId="6DD416F4">
      <w:pPr>
        <w:pStyle w:val="29"/>
        <w:tabs>
          <w:tab w:val="right" w:leader="dot" w:pos="8640"/>
        </w:tabs>
      </w:pPr>
      <w:r>
        <w:fldChar w:fldCharType="begin"/>
      </w:r>
      <w:r>
        <w:instrText xml:space="preserve"> HYPERLINK \l _Toc9182 </w:instrText>
      </w:r>
      <w:r>
        <w:fldChar w:fldCharType="separate"/>
      </w:r>
      <w:r>
        <w:t>返回成功示例</w:t>
      </w:r>
      <w:r>
        <w:tab/>
      </w:r>
      <w:r>
        <w:fldChar w:fldCharType="begin"/>
      </w:r>
      <w:r>
        <w:instrText xml:space="preserve"> PAGEREF _Toc9182 \h </w:instrText>
      </w:r>
      <w:r>
        <w:fldChar w:fldCharType="separate"/>
      </w:r>
      <w:r>
        <w:t>1151</w:t>
      </w:r>
      <w:r>
        <w:fldChar w:fldCharType="end"/>
      </w:r>
      <w:r>
        <w:fldChar w:fldCharType="end"/>
      </w:r>
    </w:p>
    <w:p w14:paraId="4FA02763">
      <w:pPr>
        <w:pStyle w:val="29"/>
        <w:tabs>
          <w:tab w:val="right" w:leader="dot" w:pos="8640"/>
        </w:tabs>
      </w:pPr>
      <w:r>
        <w:fldChar w:fldCharType="begin"/>
      </w:r>
      <w:r>
        <w:instrText xml:space="preserve"> HYPERLINK \l _Toc23289 </w:instrText>
      </w:r>
      <w:r>
        <w:fldChar w:fldCharType="separate"/>
      </w:r>
      <w:r>
        <w:t>返回失败示例</w:t>
      </w:r>
      <w:r>
        <w:tab/>
      </w:r>
      <w:r>
        <w:fldChar w:fldCharType="begin"/>
      </w:r>
      <w:r>
        <w:instrText xml:space="preserve"> PAGEREF _Toc23289 \h </w:instrText>
      </w:r>
      <w:r>
        <w:fldChar w:fldCharType="separate"/>
      </w:r>
      <w:r>
        <w:t>1151</w:t>
      </w:r>
      <w:r>
        <w:fldChar w:fldCharType="end"/>
      </w:r>
      <w:r>
        <w:fldChar w:fldCharType="end"/>
      </w:r>
    </w:p>
    <w:p w14:paraId="5802CF55">
      <w:pPr>
        <w:pStyle w:val="29"/>
        <w:tabs>
          <w:tab w:val="right" w:leader="dot" w:pos="8640"/>
        </w:tabs>
      </w:pPr>
      <w:r>
        <w:fldChar w:fldCharType="begin"/>
      </w:r>
      <w:r>
        <w:instrText xml:space="preserve"> HYPERLINK \l _Toc533 </w:instrText>
      </w:r>
      <w:r>
        <w:fldChar w:fldCharType="separate"/>
      </w:r>
      <w:r>
        <w:t>查询Temu库存</w:t>
      </w:r>
      <w:r>
        <w:tab/>
      </w:r>
      <w:r>
        <w:fldChar w:fldCharType="begin"/>
      </w:r>
      <w:r>
        <w:instrText xml:space="preserve"> PAGEREF _Toc533 \h </w:instrText>
      </w:r>
      <w:r>
        <w:fldChar w:fldCharType="separate"/>
      </w:r>
      <w:r>
        <w:t>1152</w:t>
      </w:r>
      <w:r>
        <w:fldChar w:fldCharType="end"/>
      </w:r>
      <w:r>
        <w:fldChar w:fldCharType="end"/>
      </w:r>
    </w:p>
    <w:p w14:paraId="38C65DFB">
      <w:pPr>
        <w:pStyle w:val="29"/>
        <w:tabs>
          <w:tab w:val="right" w:leader="dot" w:pos="8640"/>
        </w:tabs>
      </w:pPr>
      <w:r>
        <w:fldChar w:fldCharType="begin"/>
      </w:r>
      <w:r>
        <w:instrText xml:space="preserve"> HYPERLINK \l _Toc13036 </w:instrText>
      </w:r>
      <w:r>
        <w:fldChar w:fldCharType="separate"/>
      </w:r>
      <w:r>
        <w:t>接口信息</w:t>
      </w:r>
      <w:r>
        <w:tab/>
      </w:r>
      <w:r>
        <w:fldChar w:fldCharType="begin"/>
      </w:r>
      <w:r>
        <w:instrText xml:space="preserve"> PAGEREF _Toc13036 \h </w:instrText>
      </w:r>
      <w:r>
        <w:fldChar w:fldCharType="separate"/>
      </w:r>
      <w:r>
        <w:t>1152</w:t>
      </w:r>
      <w:r>
        <w:fldChar w:fldCharType="end"/>
      </w:r>
      <w:r>
        <w:fldChar w:fldCharType="end"/>
      </w:r>
    </w:p>
    <w:p w14:paraId="54CC391C">
      <w:pPr>
        <w:pStyle w:val="29"/>
        <w:tabs>
          <w:tab w:val="right" w:leader="dot" w:pos="8640"/>
        </w:tabs>
      </w:pPr>
      <w:r>
        <w:fldChar w:fldCharType="begin"/>
      </w:r>
      <w:r>
        <w:instrText xml:space="preserve"> HYPERLINK \l _Toc19349 </w:instrText>
      </w:r>
      <w:r>
        <w:fldChar w:fldCharType="separate"/>
      </w:r>
      <w:r>
        <w:t>请求参数</w:t>
      </w:r>
      <w:r>
        <w:tab/>
      </w:r>
      <w:r>
        <w:fldChar w:fldCharType="begin"/>
      </w:r>
      <w:r>
        <w:instrText xml:space="preserve"> PAGEREF _Toc19349 \h </w:instrText>
      </w:r>
      <w:r>
        <w:fldChar w:fldCharType="separate"/>
      </w:r>
      <w:r>
        <w:t>1152</w:t>
      </w:r>
      <w:r>
        <w:fldChar w:fldCharType="end"/>
      </w:r>
      <w:r>
        <w:fldChar w:fldCharType="end"/>
      </w:r>
    </w:p>
    <w:p w14:paraId="7D4D5229">
      <w:pPr>
        <w:pStyle w:val="29"/>
        <w:tabs>
          <w:tab w:val="right" w:leader="dot" w:pos="8640"/>
        </w:tabs>
      </w:pPr>
      <w:r>
        <w:fldChar w:fldCharType="begin"/>
      </w:r>
      <w:r>
        <w:instrText xml:space="preserve"> HYPERLINK \l _Toc26370 </w:instrText>
      </w:r>
      <w:r>
        <w:fldChar w:fldCharType="separate"/>
      </w:r>
      <w:r>
        <w:t>请求示例</w:t>
      </w:r>
      <w:r>
        <w:tab/>
      </w:r>
      <w:r>
        <w:fldChar w:fldCharType="begin"/>
      </w:r>
      <w:r>
        <w:instrText xml:space="preserve"> PAGEREF _Toc26370 \h </w:instrText>
      </w:r>
      <w:r>
        <w:fldChar w:fldCharType="separate"/>
      </w:r>
      <w:r>
        <w:t>1152</w:t>
      </w:r>
      <w:r>
        <w:fldChar w:fldCharType="end"/>
      </w:r>
      <w:r>
        <w:fldChar w:fldCharType="end"/>
      </w:r>
    </w:p>
    <w:p w14:paraId="41B49057">
      <w:pPr>
        <w:pStyle w:val="29"/>
        <w:tabs>
          <w:tab w:val="right" w:leader="dot" w:pos="8640"/>
        </w:tabs>
      </w:pPr>
      <w:r>
        <w:fldChar w:fldCharType="begin"/>
      </w:r>
      <w:r>
        <w:instrText xml:space="preserve"> HYPERLINK \l _Toc28591 </w:instrText>
      </w:r>
      <w:r>
        <w:fldChar w:fldCharType="separate"/>
      </w:r>
      <w:r>
        <w:t>返回结果</w:t>
      </w:r>
      <w:r>
        <w:tab/>
      </w:r>
      <w:r>
        <w:fldChar w:fldCharType="begin"/>
      </w:r>
      <w:r>
        <w:instrText xml:space="preserve"> PAGEREF _Toc28591 \h </w:instrText>
      </w:r>
      <w:r>
        <w:fldChar w:fldCharType="separate"/>
      </w:r>
      <w:r>
        <w:t>1152</w:t>
      </w:r>
      <w:r>
        <w:fldChar w:fldCharType="end"/>
      </w:r>
      <w:r>
        <w:fldChar w:fldCharType="end"/>
      </w:r>
    </w:p>
    <w:p w14:paraId="71681D10">
      <w:pPr>
        <w:pStyle w:val="29"/>
        <w:tabs>
          <w:tab w:val="right" w:leader="dot" w:pos="8640"/>
        </w:tabs>
      </w:pPr>
      <w:r>
        <w:fldChar w:fldCharType="begin"/>
      </w:r>
      <w:r>
        <w:instrText xml:space="preserve"> HYPERLINK \l _Toc25400 </w:instrText>
      </w:r>
      <w:r>
        <w:fldChar w:fldCharType="separate"/>
      </w:r>
      <w:r>
        <w:t>返回成功示例</w:t>
      </w:r>
      <w:r>
        <w:tab/>
      </w:r>
      <w:r>
        <w:fldChar w:fldCharType="begin"/>
      </w:r>
      <w:r>
        <w:instrText xml:space="preserve"> PAGEREF _Toc25400 \h </w:instrText>
      </w:r>
      <w:r>
        <w:fldChar w:fldCharType="separate"/>
      </w:r>
      <w:r>
        <w:t>1152</w:t>
      </w:r>
      <w:r>
        <w:fldChar w:fldCharType="end"/>
      </w:r>
      <w:r>
        <w:fldChar w:fldCharType="end"/>
      </w:r>
    </w:p>
    <w:p w14:paraId="0CF522B0">
      <w:pPr>
        <w:pStyle w:val="29"/>
        <w:tabs>
          <w:tab w:val="right" w:leader="dot" w:pos="8640"/>
        </w:tabs>
      </w:pPr>
      <w:r>
        <w:fldChar w:fldCharType="begin"/>
      </w:r>
      <w:r>
        <w:instrText xml:space="preserve"> HYPERLINK \l _Toc17561 </w:instrText>
      </w:r>
      <w:r>
        <w:fldChar w:fldCharType="separate"/>
      </w:r>
      <w:r>
        <w:t>查询Temu货件</w:t>
      </w:r>
      <w:r>
        <w:tab/>
      </w:r>
      <w:r>
        <w:fldChar w:fldCharType="begin"/>
      </w:r>
      <w:r>
        <w:instrText xml:space="preserve"> PAGEREF _Toc17561 \h </w:instrText>
      </w:r>
      <w:r>
        <w:fldChar w:fldCharType="separate"/>
      </w:r>
      <w:r>
        <w:t>1153</w:t>
      </w:r>
      <w:r>
        <w:fldChar w:fldCharType="end"/>
      </w:r>
      <w:r>
        <w:fldChar w:fldCharType="end"/>
      </w:r>
    </w:p>
    <w:p w14:paraId="7F3590C1">
      <w:pPr>
        <w:pStyle w:val="29"/>
        <w:tabs>
          <w:tab w:val="right" w:leader="dot" w:pos="8640"/>
        </w:tabs>
      </w:pPr>
      <w:r>
        <w:fldChar w:fldCharType="begin"/>
      </w:r>
      <w:r>
        <w:instrText xml:space="preserve"> HYPERLINK \l _Toc16671 </w:instrText>
      </w:r>
      <w:r>
        <w:fldChar w:fldCharType="separate"/>
      </w:r>
      <w:r>
        <w:t>接口信息</w:t>
      </w:r>
      <w:r>
        <w:tab/>
      </w:r>
      <w:r>
        <w:fldChar w:fldCharType="begin"/>
      </w:r>
      <w:r>
        <w:instrText xml:space="preserve"> PAGEREF _Toc16671 \h </w:instrText>
      </w:r>
      <w:r>
        <w:fldChar w:fldCharType="separate"/>
      </w:r>
      <w:r>
        <w:t>1153</w:t>
      </w:r>
      <w:r>
        <w:fldChar w:fldCharType="end"/>
      </w:r>
      <w:r>
        <w:fldChar w:fldCharType="end"/>
      </w:r>
    </w:p>
    <w:p w14:paraId="35EFA817">
      <w:pPr>
        <w:pStyle w:val="29"/>
        <w:tabs>
          <w:tab w:val="right" w:leader="dot" w:pos="8640"/>
        </w:tabs>
      </w:pPr>
      <w:r>
        <w:fldChar w:fldCharType="begin"/>
      </w:r>
      <w:r>
        <w:instrText xml:space="preserve"> HYPERLINK \l _Toc18912 </w:instrText>
      </w:r>
      <w:r>
        <w:fldChar w:fldCharType="separate"/>
      </w:r>
      <w:r>
        <w:t>请求参数</w:t>
      </w:r>
      <w:r>
        <w:tab/>
      </w:r>
      <w:r>
        <w:fldChar w:fldCharType="begin"/>
      </w:r>
      <w:r>
        <w:instrText xml:space="preserve"> PAGEREF _Toc18912 \h </w:instrText>
      </w:r>
      <w:r>
        <w:fldChar w:fldCharType="separate"/>
      </w:r>
      <w:r>
        <w:t>1153</w:t>
      </w:r>
      <w:r>
        <w:fldChar w:fldCharType="end"/>
      </w:r>
      <w:r>
        <w:fldChar w:fldCharType="end"/>
      </w:r>
    </w:p>
    <w:p w14:paraId="37B1047A">
      <w:pPr>
        <w:pStyle w:val="29"/>
        <w:tabs>
          <w:tab w:val="right" w:leader="dot" w:pos="8640"/>
        </w:tabs>
      </w:pPr>
      <w:r>
        <w:fldChar w:fldCharType="begin"/>
      </w:r>
      <w:r>
        <w:instrText xml:space="preserve"> HYPERLINK \l _Toc6401 </w:instrText>
      </w:r>
      <w:r>
        <w:fldChar w:fldCharType="separate"/>
      </w:r>
      <w:r>
        <w:t>请求示例</w:t>
      </w:r>
      <w:r>
        <w:tab/>
      </w:r>
      <w:r>
        <w:fldChar w:fldCharType="begin"/>
      </w:r>
      <w:r>
        <w:instrText xml:space="preserve"> PAGEREF _Toc6401 \h </w:instrText>
      </w:r>
      <w:r>
        <w:fldChar w:fldCharType="separate"/>
      </w:r>
      <w:r>
        <w:t>1153</w:t>
      </w:r>
      <w:r>
        <w:fldChar w:fldCharType="end"/>
      </w:r>
      <w:r>
        <w:fldChar w:fldCharType="end"/>
      </w:r>
    </w:p>
    <w:p w14:paraId="4F3BB8D7">
      <w:pPr>
        <w:pStyle w:val="29"/>
        <w:tabs>
          <w:tab w:val="right" w:leader="dot" w:pos="8640"/>
        </w:tabs>
      </w:pPr>
      <w:r>
        <w:fldChar w:fldCharType="begin"/>
      </w:r>
      <w:r>
        <w:instrText xml:space="preserve"> HYPERLINK \l _Toc7259 </w:instrText>
      </w:r>
      <w:r>
        <w:fldChar w:fldCharType="separate"/>
      </w:r>
      <w:r>
        <w:t>返回结果</w:t>
      </w:r>
      <w:r>
        <w:tab/>
      </w:r>
      <w:r>
        <w:fldChar w:fldCharType="begin"/>
      </w:r>
      <w:r>
        <w:instrText xml:space="preserve"> PAGEREF _Toc7259 \h </w:instrText>
      </w:r>
      <w:r>
        <w:fldChar w:fldCharType="separate"/>
      </w:r>
      <w:r>
        <w:t>1154</w:t>
      </w:r>
      <w:r>
        <w:fldChar w:fldCharType="end"/>
      </w:r>
      <w:r>
        <w:fldChar w:fldCharType="end"/>
      </w:r>
    </w:p>
    <w:p w14:paraId="07A53AED">
      <w:pPr>
        <w:pStyle w:val="29"/>
        <w:tabs>
          <w:tab w:val="right" w:leader="dot" w:pos="8640"/>
        </w:tabs>
      </w:pPr>
      <w:r>
        <w:fldChar w:fldCharType="begin"/>
      </w:r>
      <w:r>
        <w:instrText xml:space="preserve"> HYPERLINK \l _Toc31049 </w:instrText>
      </w:r>
      <w:r>
        <w:fldChar w:fldCharType="separate"/>
      </w:r>
      <w:r>
        <w:t>返回成功示例</w:t>
      </w:r>
      <w:r>
        <w:tab/>
      </w:r>
      <w:r>
        <w:fldChar w:fldCharType="begin"/>
      </w:r>
      <w:r>
        <w:instrText xml:space="preserve"> PAGEREF _Toc31049 \h </w:instrText>
      </w:r>
      <w:r>
        <w:fldChar w:fldCharType="separate"/>
      </w:r>
      <w:r>
        <w:t>1154</w:t>
      </w:r>
      <w:r>
        <w:fldChar w:fldCharType="end"/>
      </w:r>
      <w:r>
        <w:fldChar w:fldCharType="end"/>
      </w:r>
    </w:p>
    <w:p w14:paraId="6EC4FDD0">
      <w:pPr>
        <w:pStyle w:val="29"/>
        <w:tabs>
          <w:tab w:val="right" w:leader="dot" w:pos="8640"/>
        </w:tabs>
      </w:pPr>
      <w:r>
        <w:fldChar w:fldCharType="begin"/>
      </w:r>
      <w:r>
        <w:instrText xml:space="preserve"> HYPERLINK \l _Toc16895 </w:instrText>
      </w:r>
      <w:r>
        <w:fldChar w:fldCharType="separate"/>
      </w:r>
      <w:r>
        <w:t>查询FULL库存</w:t>
      </w:r>
      <w:r>
        <w:tab/>
      </w:r>
      <w:r>
        <w:fldChar w:fldCharType="begin"/>
      </w:r>
      <w:r>
        <w:instrText xml:space="preserve"> PAGEREF _Toc16895 \h </w:instrText>
      </w:r>
      <w:r>
        <w:fldChar w:fldCharType="separate"/>
      </w:r>
      <w:r>
        <w:t>1155</w:t>
      </w:r>
      <w:r>
        <w:fldChar w:fldCharType="end"/>
      </w:r>
      <w:r>
        <w:fldChar w:fldCharType="end"/>
      </w:r>
    </w:p>
    <w:p w14:paraId="05A9C41B">
      <w:pPr>
        <w:pStyle w:val="29"/>
        <w:tabs>
          <w:tab w:val="right" w:leader="dot" w:pos="8640"/>
        </w:tabs>
      </w:pPr>
      <w:r>
        <w:fldChar w:fldCharType="begin"/>
      </w:r>
      <w:r>
        <w:instrText xml:space="preserve"> HYPERLINK \l _Toc14675 </w:instrText>
      </w:r>
      <w:r>
        <w:fldChar w:fldCharType="separate"/>
      </w:r>
      <w:r>
        <w:t>接口信息</w:t>
      </w:r>
      <w:r>
        <w:tab/>
      </w:r>
      <w:r>
        <w:fldChar w:fldCharType="begin"/>
      </w:r>
      <w:r>
        <w:instrText xml:space="preserve"> PAGEREF _Toc14675 \h </w:instrText>
      </w:r>
      <w:r>
        <w:fldChar w:fldCharType="separate"/>
      </w:r>
      <w:r>
        <w:t>1155</w:t>
      </w:r>
      <w:r>
        <w:fldChar w:fldCharType="end"/>
      </w:r>
      <w:r>
        <w:fldChar w:fldCharType="end"/>
      </w:r>
    </w:p>
    <w:p w14:paraId="173D9B65">
      <w:pPr>
        <w:pStyle w:val="29"/>
        <w:tabs>
          <w:tab w:val="right" w:leader="dot" w:pos="8640"/>
        </w:tabs>
      </w:pPr>
      <w:r>
        <w:fldChar w:fldCharType="begin"/>
      </w:r>
      <w:r>
        <w:instrText xml:space="preserve"> HYPERLINK \l _Toc26478 </w:instrText>
      </w:r>
      <w:r>
        <w:fldChar w:fldCharType="separate"/>
      </w:r>
      <w:r>
        <w:t>请求参数</w:t>
      </w:r>
      <w:r>
        <w:tab/>
      </w:r>
      <w:r>
        <w:fldChar w:fldCharType="begin"/>
      </w:r>
      <w:r>
        <w:instrText xml:space="preserve"> PAGEREF _Toc26478 \h </w:instrText>
      </w:r>
      <w:r>
        <w:fldChar w:fldCharType="separate"/>
      </w:r>
      <w:r>
        <w:t>1155</w:t>
      </w:r>
      <w:r>
        <w:fldChar w:fldCharType="end"/>
      </w:r>
      <w:r>
        <w:fldChar w:fldCharType="end"/>
      </w:r>
    </w:p>
    <w:p w14:paraId="17566B0A">
      <w:pPr>
        <w:pStyle w:val="29"/>
        <w:tabs>
          <w:tab w:val="right" w:leader="dot" w:pos="8640"/>
        </w:tabs>
      </w:pPr>
      <w:r>
        <w:fldChar w:fldCharType="begin"/>
      </w:r>
      <w:r>
        <w:instrText xml:space="preserve"> HYPERLINK \l _Toc27144 </w:instrText>
      </w:r>
      <w:r>
        <w:fldChar w:fldCharType="separate"/>
      </w:r>
      <w:r>
        <w:t>请求cURL示例</w:t>
      </w:r>
      <w:r>
        <w:tab/>
      </w:r>
      <w:r>
        <w:fldChar w:fldCharType="begin"/>
      </w:r>
      <w:r>
        <w:instrText xml:space="preserve"> PAGEREF _Toc27144 \h </w:instrText>
      </w:r>
      <w:r>
        <w:fldChar w:fldCharType="separate"/>
      </w:r>
      <w:r>
        <w:t>1155</w:t>
      </w:r>
      <w:r>
        <w:fldChar w:fldCharType="end"/>
      </w:r>
      <w:r>
        <w:fldChar w:fldCharType="end"/>
      </w:r>
    </w:p>
    <w:p w14:paraId="34FEF830">
      <w:pPr>
        <w:pStyle w:val="29"/>
        <w:tabs>
          <w:tab w:val="right" w:leader="dot" w:pos="8640"/>
        </w:tabs>
      </w:pPr>
      <w:r>
        <w:fldChar w:fldCharType="begin"/>
      </w:r>
      <w:r>
        <w:instrText xml:space="preserve"> HYPERLINK \l _Toc27561 </w:instrText>
      </w:r>
      <w:r>
        <w:fldChar w:fldCharType="separate"/>
      </w:r>
      <w:r>
        <w:t>返回结果</w:t>
      </w:r>
      <w:r>
        <w:tab/>
      </w:r>
      <w:r>
        <w:fldChar w:fldCharType="begin"/>
      </w:r>
      <w:r>
        <w:instrText xml:space="preserve"> PAGEREF _Toc27561 \h </w:instrText>
      </w:r>
      <w:r>
        <w:fldChar w:fldCharType="separate"/>
      </w:r>
      <w:r>
        <w:t>1156</w:t>
      </w:r>
      <w:r>
        <w:fldChar w:fldCharType="end"/>
      </w:r>
      <w:r>
        <w:fldChar w:fldCharType="end"/>
      </w:r>
    </w:p>
    <w:p w14:paraId="6ECC65F7">
      <w:pPr>
        <w:pStyle w:val="29"/>
        <w:tabs>
          <w:tab w:val="right" w:leader="dot" w:pos="8640"/>
        </w:tabs>
      </w:pPr>
      <w:r>
        <w:fldChar w:fldCharType="begin"/>
      </w:r>
      <w:r>
        <w:instrText xml:space="preserve"> HYPERLINK \l _Toc22200 </w:instrText>
      </w:r>
      <w:r>
        <w:fldChar w:fldCharType="separate"/>
      </w:r>
      <w:r>
        <w:t>返回成功示例</w:t>
      </w:r>
      <w:r>
        <w:tab/>
      </w:r>
      <w:r>
        <w:fldChar w:fldCharType="begin"/>
      </w:r>
      <w:r>
        <w:instrText xml:space="preserve"> PAGEREF _Toc22200 \h </w:instrText>
      </w:r>
      <w:r>
        <w:fldChar w:fldCharType="separate"/>
      </w:r>
      <w:r>
        <w:t>1156</w:t>
      </w:r>
      <w:r>
        <w:fldChar w:fldCharType="end"/>
      </w:r>
      <w:r>
        <w:fldChar w:fldCharType="end"/>
      </w:r>
    </w:p>
    <w:p w14:paraId="658CCB43">
      <w:pPr>
        <w:pStyle w:val="29"/>
        <w:tabs>
          <w:tab w:val="right" w:leader="dot" w:pos="8640"/>
        </w:tabs>
      </w:pPr>
      <w:r>
        <w:fldChar w:fldCharType="begin"/>
      </w:r>
      <w:r>
        <w:instrText xml:space="preserve"> HYPERLINK \l _Toc4138 </w:instrText>
      </w:r>
      <w:r>
        <w:fldChar w:fldCharType="separate"/>
      </w:r>
      <w:r>
        <w:t>查询Coupang库存</w:t>
      </w:r>
      <w:r>
        <w:tab/>
      </w:r>
      <w:r>
        <w:fldChar w:fldCharType="begin"/>
      </w:r>
      <w:r>
        <w:instrText xml:space="preserve"> PAGEREF _Toc4138 \h </w:instrText>
      </w:r>
      <w:r>
        <w:fldChar w:fldCharType="separate"/>
      </w:r>
      <w:r>
        <w:t>1157</w:t>
      </w:r>
      <w:r>
        <w:fldChar w:fldCharType="end"/>
      </w:r>
      <w:r>
        <w:fldChar w:fldCharType="end"/>
      </w:r>
    </w:p>
    <w:p w14:paraId="4ECF5977">
      <w:pPr>
        <w:pStyle w:val="29"/>
        <w:tabs>
          <w:tab w:val="right" w:leader="dot" w:pos="8640"/>
        </w:tabs>
      </w:pPr>
      <w:r>
        <w:fldChar w:fldCharType="begin"/>
      </w:r>
      <w:r>
        <w:instrText xml:space="preserve"> HYPERLINK \l _Toc21667 </w:instrText>
      </w:r>
      <w:r>
        <w:fldChar w:fldCharType="separate"/>
      </w:r>
      <w:r>
        <w:t>接口信息</w:t>
      </w:r>
      <w:r>
        <w:tab/>
      </w:r>
      <w:r>
        <w:fldChar w:fldCharType="begin"/>
      </w:r>
      <w:r>
        <w:instrText xml:space="preserve"> PAGEREF _Toc21667 \h </w:instrText>
      </w:r>
      <w:r>
        <w:fldChar w:fldCharType="separate"/>
      </w:r>
      <w:r>
        <w:t>1157</w:t>
      </w:r>
      <w:r>
        <w:fldChar w:fldCharType="end"/>
      </w:r>
      <w:r>
        <w:fldChar w:fldCharType="end"/>
      </w:r>
    </w:p>
    <w:p w14:paraId="6CC4CF50">
      <w:pPr>
        <w:pStyle w:val="29"/>
        <w:tabs>
          <w:tab w:val="right" w:leader="dot" w:pos="8640"/>
        </w:tabs>
      </w:pPr>
      <w:r>
        <w:fldChar w:fldCharType="begin"/>
      </w:r>
      <w:r>
        <w:instrText xml:space="preserve"> HYPERLINK \l _Toc21181 </w:instrText>
      </w:r>
      <w:r>
        <w:fldChar w:fldCharType="separate"/>
      </w:r>
      <w:r>
        <w:t>请求参数</w:t>
      </w:r>
      <w:r>
        <w:tab/>
      </w:r>
      <w:r>
        <w:fldChar w:fldCharType="begin"/>
      </w:r>
      <w:r>
        <w:instrText xml:space="preserve"> PAGEREF _Toc21181 \h </w:instrText>
      </w:r>
      <w:r>
        <w:fldChar w:fldCharType="separate"/>
      </w:r>
      <w:r>
        <w:t>1157</w:t>
      </w:r>
      <w:r>
        <w:fldChar w:fldCharType="end"/>
      </w:r>
      <w:r>
        <w:fldChar w:fldCharType="end"/>
      </w:r>
    </w:p>
    <w:p w14:paraId="10A1BF0E">
      <w:pPr>
        <w:pStyle w:val="29"/>
        <w:tabs>
          <w:tab w:val="right" w:leader="dot" w:pos="8640"/>
        </w:tabs>
      </w:pPr>
      <w:r>
        <w:fldChar w:fldCharType="begin"/>
      </w:r>
      <w:r>
        <w:instrText xml:space="preserve"> HYPERLINK \l _Toc23571 </w:instrText>
      </w:r>
      <w:r>
        <w:fldChar w:fldCharType="separate"/>
      </w:r>
      <w:r>
        <w:t>请求cURL示例</w:t>
      </w:r>
      <w:r>
        <w:tab/>
      </w:r>
      <w:r>
        <w:fldChar w:fldCharType="begin"/>
      </w:r>
      <w:r>
        <w:instrText xml:space="preserve"> PAGEREF _Toc23571 \h </w:instrText>
      </w:r>
      <w:r>
        <w:fldChar w:fldCharType="separate"/>
      </w:r>
      <w:r>
        <w:t>1157</w:t>
      </w:r>
      <w:r>
        <w:fldChar w:fldCharType="end"/>
      </w:r>
      <w:r>
        <w:fldChar w:fldCharType="end"/>
      </w:r>
    </w:p>
    <w:p w14:paraId="06E1A788">
      <w:pPr>
        <w:pStyle w:val="29"/>
        <w:tabs>
          <w:tab w:val="right" w:leader="dot" w:pos="8640"/>
        </w:tabs>
      </w:pPr>
      <w:r>
        <w:fldChar w:fldCharType="begin"/>
      </w:r>
      <w:r>
        <w:instrText xml:space="preserve"> HYPERLINK \l _Toc17042 </w:instrText>
      </w:r>
      <w:r>
        <w:fldChar w:fldCharType="separate"/>
      </w:r>
      <w:r>
        <w:t>返回结果</w:t>
      </w:r>
      <w:r>
        <w:tab/>
      </w:r>
      <w:r>
        <w:fldChar w:fldCharType="begin"/>
      </w:r>
      <w:r>
        <w:instrText xml:space="preserve"> PAGEREF _Toc17042 \h </w:instrText>
      </w:r>
      <w:r>
        <w:fldChar w:fldCharType="separate"/>
      </w:r>
      <w:r>
        <w:t>1158</w:t>
      </w:r>
      <w:r>
        <w:fldChar w:fldCharType="end"/>
      </w:r>
      <w:r>
        <w:fldChar w:fldCharType="end"/>
      </w:r>
    </w:p>
    <w:p w14:paraId="7F6F8809">
      <w:pPr>
        <w:pStyle w:val="29"/>
        <w:tabs>
          <w:tab w:val="right" w:leader="dot" w:pos="8640"/>
        </w:tabs>
      </w:pPr>
      <w:r>
        <w:fldChar w:fldCharType="begin"/>
      </w:r>
      <w:r>
        <w:instrText xml:space="preserve"> HYPERLINK \l _Toc7999 </w:instrText>
      </w:r>
      <w:r>
        <w:fldChar w:fldCharType="separate"/>
      </w:r>
      <w:r>
        <w:t>返回成功示例</w:t>
      </w:r>
      <w:r>
        <w:tab/>
      </w:r>
      <w:r>
        <w:fldChar w:fldCharType="begin"/>
      </w:r>
      <w:r>
        <w:instrText xml:space="preserve"> PAGEREF _Toc7999 \h </w:instrText>
      </w:r>
      <w:r>
        <w:fldChar w:fldCharType="separate"/>
      </w:r>
      <w:r>
        <w:t>1158</w:t>
      </w:r>
      <w:r>
        <w:fldChar w:fldCharType="end"/>
      </w:r>
      <w:r>
        <w:fldChar w:fldCharType="end"/>
      </w:r>
    </w:p>
    <w:p w14:paraId="0D0F4D55">
      <w:pPr>
        <w:pStyle w:val="29"/>
        <w:tabs>
          <w:tab w:val="right" w:leader="dot" w:pos="8640"/>
        </w:tabs>
      </w:pPr>
      <w:r>
        <w:fldChar w:fldCharType="begin"/>
      </w:r>
      <w:r>
        <w:instrText xml:space="preserve"> HYPERLINK \l _Toc20906 </w:instrText>
      </w:r>
      <w:r>
        <w:fldChar w:fldCharType="separate"/>
      </w:r>
      <w:r>
        <w:t>查询FBS库存</w:t>
      </w:r>
      <w:r>
        <w:tab/>
      </w:r>
      <w:r>
        <w:fldChar w:fldCharType="begin"/>
      </w:r>
      <w:r>
        <w:instrText xml:space="preserve"> PAGEREF _Toc20906 \h </w:instrText>
      </w:r>
      <w:r>
        <w:fldChar w:fldCharType="separate"/>
      </w:r>
      <w:r>
        <w:t>1158</w:t>
      </w:r>
      <w:r>
        <w:fldChar w:fldCharType="end"/>
      </w:r>
      <w:r>
        <w:fldChar w:fldCharType="end"/>
      </w:r>
    </w:p>
    <w:p w14:paraId="1B1AD1D7">
      <w:pPr>
        <w:pStyle w:val="29"/>
        <w:tabs>
          <w:tab w:val="right" w:leader="dot" w:pos="8640"/>
        </w:tabs>
      </w:pPr>
      <w:r>
        <w:fldChar w:fldCharType="begin"/>
      </w:r>
      <w:r>
        <w:instrText xml:space="preserve"> HYPERLINK \l _Toc13887 </w:instrText>
      </w:r>
      <w:r>
        <w:fldChar w:fldCharType="separate"/>
      </w:r>
      <w:r>
        <w:t>接口信息</w:t>
      </w:r>
      <w:r>
        <w:tab/>
      </w:r>
      <w:r>
        <w:fldChar w:fldCharType="begin"/>
      </w:r>
      <w:r>
        <w:instrText xml:space="preserve"> PAGEREF _Toc13887 \h </w:instrText>
      </w:r>
      <w:r>
        <w:fldChar w:fldCharType="separate"/>
      </w:r>
      <w:r>
        <w:t>1159</w:t>
      </w:r>
      <w:r>
        <w:fldChar w:fldCharType="end"/>
      </w:r>
      <w:r>
        <w:fldChar w:fldCharType="end"/>
      </w:r>
    </w:p>
    <w:p w14:paraId="272A172D">
      <w:pPr>
        <w:pStyle w:val="29"/>
        <w:tabs>
          <w:tab w:val="right" w:leader="dot" w:pos="8640"/>
        </w:tabs>
      </w:pPr>
      <w:r>
        <w:fldChar w:fldCharType="begin"/>
      </w:r>
      <w:r>
        <w:instrText xml:space="preserve"> HYPERLINK \l _Toc21873 </w:instrText>
      </w:r>
      <w:r>
        <w:fldChar w:fldCharType="separate"/>
      </w:r>
      <w:r>
        <w:t>请求参数</w:t>
      </w:r>
      <w:r>
        <w:tab/>
      </w:r>
      <w:r>
        <w:fldChar w:fldCharType="begin"/>
      </w:r>
      <w:r>
        <w:instrText xml:space="preserve"> PAGEREF _Toc21873 \h </w:instrText>
      </w:r>
      <w:r>
        <w:fldChar w:fldCharType="separate"/>
      </w:r>
      <w:r>
        <w:t>1159</w:t>
      </w:r>
      <w:r>
        <w:fldChar w:fldCharType="end"/>
      </w:r>
      <w:r>
        <w:fldChar w:fldCharType="end"/>
      </w:r>
    </w:p>
    <w:p w14:paraId="436DEE12">
      <w:pPr>
        <w:pStyle w:val="29"/>
        <w:tabs>
          <w:tab w:val="right" w:leader="dot" w:pos="8640"/>
        </w:tabs>
      </w:pPr>
      <w:r>
        <w:fldChar w:fldCharType="begin"/>
      </w:r>
      <w:r>
        <w:instrText xml:space="preserve"> HYPERLINK \l _Toc4028 </w:instrText>
      </w:r>
      <w:r>
        <w:fldChar w:fldCharType="separate"/>
      </w:r>
      <w:r>
        <w:t>请求cURL示例</w:t>
      </w:r>
      <w:r>
        <w:tab/>
      </w:r>
      <w:r>
        <w:fldChar w:fldCharType="begin"/>
      </w:r>
      <w:r>
        <w:instrText xml:space="preserve"> PAGEREF _Toc4028 \h </w:instrText>
      </w:r>
      <w:r>
        <w:fldChar w:fldCharType="separate"/>
      </w:r>
      <w:r>
        <w:t>1159</w:t>
      </w:r>
      <w:r>
        <w:fldChar w:fldCharType="end"/>
      </w:r>
      <w:r>
        <w:fldChar w:fldCharType="end"/>
      </w:r>
    </w:p>
    <w:p w14:paraId="297538F7">
      <w:pPr>
        <w:pStyle w:val="29"/>
        <w:tabs>
          <w:tab w:val="right" w:leader="dot" w:pos="8640"/>
        </w:tabs>
      </w:pPr>
      <w:r>
        <w:fldChar w:fldCharType="begin"/>
      </w:r>
      <w:r>
        <w:instrText xml:space="preserve"> HYPERLINK \l _Toc23849 </w:instrText>
      </w:r>
      <w:r>
        <w:fldChar w:fldCharType="separate"/>
      </w:r>
      <w:r>
        <w:t>返回结果</w:t>
      </w:r>
      <w:r>
        <w:tab/>
      </w:r>
      <w:r>
        <w:fldChar w:fldCharType="begin"/>
      </w:r>
      <w:r>
        <w:instrText xml:space="preserve"> PAGEREF _Toc23849 \h </w:instrText>
      </w:r>
      <w:r>
        <w:fldChar w:fldCharType="separate"/>
      </w:r>
      <w:r>
        <w:t>1159</w:t>
      </w:r>
      <w:r>
        <w:fldChar w:fldCharType="end"/>
      </w:r>
      <w:r>
        <w:fldChar w:fldCharType="end"/>
      </w:r>
    </w:p>
    <w:p w14:paraId="5027A741">
      <w:pPr>
        <w:pStyle w:val="29"/>
        <w:tabs>
          <w:tab w:val="right" w:leader="dot" w:pos="8640"/>
        </w:tabs>
      </w:pPr>
      <w:r>
        <w:fldChar w:fldCharType="begin"/>
      </w:r>
      <w:r>
        <w:instrText xml:space="preserve"> HYPERLINK \l _Toc29731 </w:instrText>
      </w:r>
      <w:r>
        <w:fldChar w:fldCharType="separate"/>
      </w:r>
      <w:r>
        <w:t>返回成功示例</w:t>
      </w:r>
      <w:r>
        <w:tab/>
      </w:r>
      <w:r>
        <w:fldChar w:fldCharType="begin"/>
      </w:r>
      <w:r>
        <w:instrText xml:space="preserve"> PAGEREF _Toc29731 \h </w:instrText>
      </w:r>
      <w:r>
        <w:fldChar w:fldCharType="separate"/>
      </w:r>
      <w:r>
        <w:t>1159</w:t>
      </w:r>
      <w:r>
        <w:fldChar w:fldCharType="end"/>
      </w:r>
      <w:r>
        <w:fldChar w:fldCharType="end"/>
      </w:r>
    </w:p>
    <w:p w14:paraId="4B3D9455">
      <w:pPr>
        <w:pStyle w:val="29"/>
        <w:tabs>
          <w:tab w:val="right" w:leader="dot" w:pos="8640"/>
        </w:tabs>
      </w:pPr>
      <w:r>
        <w:fldChar w:fldCharType="begin"/>
      </w:r>
      <w:r>
        <w:instrText xml:space="preserve"> HYPERLINK \l _Toc5343 </w:instrText>
      </w:r>
      <w:r>
        <w:fldChar w:fldCharType="separate"/>
      </w:r>
      <w:r>
        <w:t>查询FBT库存</w:t>
      </w:r>
      <w:r>
        <w:tab/>
      </w:r>
      <w:r>
        <w:fldChar w:fldCharType="begin"/>
      </w:r>
      <w:r>
        <w:instrText xml:space="preserve"> PAGEREF _Toc5343 \h </w:instrText>
      </w:r>
      <w:r>
        <w:fldChar w:fldCharType="separate"/>
      </w:r>
      <w:r>
        <w:t>1160</w:t>
      </w:r>
      <w:r>
        <w:fldChar w:fldCharType="end"/>
      </w:r>
      <w:r>
        <w:fldChar w:fldCharType="end"/>
      </w:r>
    </w:p>
    <w:p w14:paraId="14E22E31">
      <w:pPr>
        <w:pStyle w:val="29"/>
        <w:tabs>
          <w:tab w:val="right" w:leader="dot" w:pos="8640"/>
        </w:tabs>
      </w:pPr>
      <w:r>
        <w:fldChar w:fldCharType="begin"/>
      </w:r>
      <w:r>
        <w:instrText xml:space="preserve"> HYPERLINK \l _Toc5984 </w:instrText>
      </w:r>
      <w:r>
        <w:fldChar w:fldCharType="separate"/>
      </w:r>
      <w:r>
        <w:t>接口信息</w:t>
      </w:r>
      <w:r>
        <w:tab/>
      </w:r>
      <w:r>
        <w:fldChar w:fldCharType="begin"/>
      </w:r>
      <w:r>
        <w:instrText xml:space="preserve"> PAGEREF _Toc5984 \h </w:instrText>
      </w:r>
      <w:r>
        <w:fldChar w:fldCharType="separate"/>
      </w:r>
      <w:r>
        <w:t>1160</w:t>
      </w:r>
      <w:r>
        <w:fldChar w:fldCharType="end"/>
      </w:r>
      <w:r>
        <w:fldChar w:fldCharType="end"/>
      </w:r>
    </w:p>
    <w:p w14:paraId="73049E31">
      <w:pPr>
        <w:pStyle w:val="29"/>
        <w:tabs>
          <w:tab w:val="right" w:leader="dot" w:pos="8640"/>
        </w:tabs>
      </w:pPr>
      <w:r>
        <w:fldChar w:fldCharType="begin"/>
      </w:r>
      <w:r>
        <w:instrText xml:space="preserve"> HYPERLINK \l _Toc24755 </w:instrText>
      </w:r>
      <w:r>
        <w:fldChar w:fldCharType="separate"/>
      </w:r>
      <w:r>
        <w:t>请求参数</w:t>
      </w:r>
      <w:r>
        <w:tab/>
      </w:r>
      <w:r>
        <w:fldChar w:fldCharType="begin"/>
      </w:r>
      <w:r>
        <w:instrText xml:space="preserve"> PAGEREF _Toc24755 \h </w:instrText>
      </w:r>
      <w:r>
        <w:fldChar w:fldCharType="separate"/>
      </w:r>
      <w:r>
        <w:t>1160</w:t>
      </w:r>
      <w:r>
        <w:fldChar w:fldCharType="end"/>
      </w:r>
      <w:r>
        <w:fldChar w:fldCharType="end"/>
      </w:r>
    </w:p>
    <w:p w14:paraId="4AC239C7">
      <w:pPr>
        <w:pStyle w:val="29"/>
        <w:tabs>
          <w:tab w:val="right" w:leader="dot" w:pos="8640"/>
        </w:tabs>
      </w:pPr>
      <w:r>
        <w:fldChar w:fldCharType="begin"/>
      </w:r>
      <w:r>
        <w:instrText xml:space="preserve"> HYPERLINK \l _Toc21861 </w:instrText>
      </w:r>
      <w:r>
        <w:fldChar w:fldCharType="separate"/>
      </w:r>
      <w:r>
        <w:t>请求cURL示例</w:t>
      </w:r>
      <w:r>
        <w:tab/>
      </w:r>
      <w:r>
        <w:fldChar w:fldCharType="begin"/>
      </w:r>
      <w:r>
        <w:instrText xml:space="preserve"> PAGEREF _Toc21861 \h </w:instrText>
      </w:r>
      <w:r>
        <w:fldChar w:fldCharType="separate"/>
      </w:r>
      <w:r>
        <w:t>1160</w:t>
      </w:r>
      <w:r>
        <w:fldChar w:fldCharType="end"/>
      </w:r>
      <w:r>
        <w:fldChar w:fldCharType="end"/>
      </w:r>
    </w:p>
    <w:p w14:paraId="3ECF7DA1">
      <w:pPr>
        <w:pStyle w:val="29"/>
        <w:tabs>
          <w:tab w:val="right" w:leader="dot" w:pos="8640"/>
        </w:tabs>
      </w:pPr>
      <w:r>
        <w:fldChar w:fldCharType="begin"/>
      </w:r>
      <w:r>
        <w:instrText xml:space="preserve"> HYPERLINK \l _Toc31679 </w:instrText>
      </w:r>
      <w:r>
        <w:fldChar w:fldCharType="separate"/>
      </w:r>
      <w:r>
        <w:t>返回结果</w:t>
      </w:r>
      <w:r>
        <w:tab/>
      </w:r>
      <w:r>
        <w:fldChar w:fldCharType="begin"/>
      </w:r>
      <w:r>
        <w:instrText xml:space="preserve"> PAGEREF _Toc31679 \h </w:instrText>
      </w:r>
      <w:r>
        <w:fldChar w:fldCharType="separate"/>
      </w:r>
      <w:r>
        <w:t>1160</w:t>
      </w:r>
      <w:r>
        <w:fldChar w:fldCharType="end"/>
      </w:r>
      <w:r>
        <w:fldChar w:fldCharType="end"/>
      </w:r>
    </w:p>
    <w:p w14:paraId="63582B52">
      <w:pPr>
        <w:pStyle w:val="29"/>
        <w:tabs>
          <w:tab w:val="right" w:leader="dot" w:pos="8640"/>
        </w:tabs>
      </w:pPr>
      <w:r>
        <w:fldChar w:fldCharType="begin"/>
      </w:r>
      <w:r>
        <w:instrText xml:space="preserve"> HYPERLINK \l _Toc32486 </w:instrText>
      </w:r>
      <w:r>
        <w:fldChar w:fldCharType="separate"/>
      </w:r>
      <w:r>
        <w:t>返回成功示例</w:t>
      </w:r>
      <w:r>
        <w:tab/>
      </w:r>
      <w:r>
        <w:fldChar w:fldCharType="begin"/>
      </w:r>
      <w:r>
        <w:instrText xml:space="preserve"> PAGEREF _Toc32486 \h </w:instrText>
      </w:r>
      <w:r>
        <w:fldChar w:fldCharType="separate"/>
      </w:r>
      <w:r>
        <w:t>1160</w:t>
      </w:r>
      <w:r>
        <w:fldChar w:fldCharType="end"/>
      </w:r>
      <w:r>
        <w:fldChar w:fldCharType="end"/>
      </w:r>
    </w:p>
    <w:p w14:paraId="35858C2B">
      <w:pPr>
        <w:pStyle w:val="29"/>
        <w:tabs>
          <w:tab w:val="right" w:leader="dot" w:pos="8640"/>
        </w:tabs>
      </w:pPr>
      <w:r>
        <w:fldChar w:fldCharType="begin"/>
      </w:r>
      <w:r>
        <w:instrText xml:space="preserve"> HYPERLINK \l _Toc6455 </w:instrText>
      </w:r>
      <w:r>
        <w:fldChar w:fldCharType="separate"/>
      </w:r>
      <w:r>
        <w:t>查询Wayfair库存</w:t>
      </w:r>
      <w:r>
        <w:tab/>
      </w:r>
      <w:r>
        <w:fldChar w:fldCharType="begin"/>
      </w:r>
      <w:r>
        <w:instrText xml:space="preserve"> PAGEREF _Toc6455 \h </w:instrText>
      </w:r>
      <w:r>
        <w:fldChar w:fldCharType="separate"/>
      </w:r>
      <w:r>
        <w:t>1161</w:t>
      </w:r>
      <w:r>
        <w:fldChar w:fldCharType="end"/>
      </w:r>
      <w:r>
        <w:fldChar w:fldCharType="end"/>
      </w:r>
    </w:p>
    <w:p w14:paraId="7B86DF93">
      <w:pPr>
        <w:pStyle w:val="29"/>
        <w:tabs>
          <w:tab w:val="right" w:leader="dot" w:pos="8640"/>
        </w:tabs>
      </w:pPr>
      <w:r>
        <w:fldChar w:fldCharType="begin"/>
      </w:r>
      <w:r>
        <w:instrText xml:space="preserve"> HYPERLINK \l _Toc5957 </w:instrText>
      </w:r>
      <w:r>
        <w:fldChar w:fldCharType="separate"/>
      </w:r>
      <w:r>
        <w:t>接口信息</w:t>
      </w:r>
      <w:r>
        <w:tab/>
      </w:r>
      <w:r>
        <w:fldChar w:fldCharType="begin"/>
      </w:r>
      <w:r>
        <w:instrText xml:space="preserve"> PAGEREF _Toc5957 \h </w:instrText>
      </w:r>
      <w:r>
        <w:fldChar w:fldCharType="separate"/>
      </w:r>
      <w:r>
        <w:t>1161</w:t>
      </w:r>
      <w:r>
        <w:fldChar w:fldCharType="end"/>
      </w:r>
      <w:r>
        <w:fldChar w:fldCharType="end"/>
      </w:r>
    </w:p>
    <w:p w14:paraId="0BAC6F4D">
      <w:pPr>
        <w:pStyle w:val="29"/>
        <w:tabs>
          <w:tab w:val="right" w:leader="dot" w:pos="8640"/>
        </w:tabs>
      </w:pPr>
      <w:r>
        <w:fldChar w:fldCharType="begin"/>
      </w:r>
      <w:r>
        <w:instrText xml:space="preserve"> HYPERLINK \l _Toc2504 </w:instrText>
      </w:r>
      <w:r>
        <w:fldChar w:fldCharType="separate"/>
      </w:r>
      <w:r>
        <w:t>请求参数</w:t>
      </w:r>
      <w:r>
        <w:tab/>
      </w:r>
      <w:r>
        <w:fldChar w:fldCharType="begin"/>
      </w:r>
      <w:r>
        <w:instrText xml:space="preserve"> PAGEREF _Toc2504 \h </w:instrText>
      </w:r>
      <w:r>
        <w:fldChar w:fldCharType="separate"/>
      </w:r>
      <w:r>
        <w:t>1161</w:t>
      </w:r>
      <w:r>
        <w:fldChar w:fldCharType="end"/>
      </w:r>
      <w:r>
        <w:fldChar w:fldCharType="end"/>
      </w:r>
    </w:p>
    <w:p w14:paraId="62233242">
      <w:pPr>
        <w:pStyle w:val="29"/>
        <w:tabs>
          <w:tab w:val="right" w:leader="dot" w:pos="8640"/>
        </w:tabs>
      </w:pPr>
      <w:r>
        <w:fldChar w:fldCharType="begin"/>
      </w:r>
      <w:r>
        <w:instrText xml:space="preserve"> HYPERLINK \l _Toc12586 </w:instrText>
      </w:r>
      <w:r>
        <w:fldChar w:fldCharType="separate"/>
      </w:r>
      <w:r>
        <w:t>请求cURL示例</w:t>
      </w:r>
      <w:r>
        <w:tab/>
      </w:r>
      <w:r>
        <w:fldChar w:fldCharType="begin"/>
      </w:r>
      <w:r>
        <w:instrText xml:space="preserve"> PAGEREF _Toc12586 \h </w:instrText>
      </w:r>
      <w:r>
        <w:fldChar w:fldCharType="separate"/>
      </w:r>
      <w:r>
        <w:t>1161</w:t>
      </w:r>
      <w:r>
        <w:fldChar w:fldCharType="end"/>
      </w:r>
      <w:r>
        <w:fldChar w:fldCharType="end"/>
      </w:r>
    </w:p>
    <w:p w14:paraId="676F12B2">
      <w:pPr>
        <w:pStyle w:val="29"/>
        <w:tabs>
          <w:tab w:val="right" w:leader="dot" w:pos="8640"/>
        </w:tabs>
      </w:pPr>
      <w:r>
        <w:fldChar w:fldCharType="begin"/>
      </w:r>
      <w:r>
        <w:instrText xml:space="preserve"> HYPERLINK \l _Toc12148 </w:instrText>
      </w:r>
      <w:r>
        <w:fldChar w:fldCharType="separate"/>
      </w:r>
      <w:r>
        <w:t>返回结果</w:t>
      </w:r>
      <w:r>
        <w:tab/>
      </w:r>
      <w:r>
        <w:fldChar w:fldCharType="begin"/>
      </w:r>
      <w:r>
        <w:instrText xml:space="preserve"> PAGEREF _Toc12148 \h </w:instrText>
      </w:r>
      <w:r>
        <w:fldChar w:fldCharType="separate"/>
      </w:r>
      <w:r>
        <w:t>1162</w:t>
      </w:r>
      <w:r>
        <w:fldChar w:fldCharType="end"/>
      </w:r>
      <w:r>
        <w:fldChar w:fldCharType="end"/>
      </w:r>
    </w:p>
    <w:p w14:paraId="07E767CA">
      <w:pPr>
        <w:pStyle w:val="29"/>
        <w:tabs>
          <w:tab w:val="right" w:leader="dot" w:pos="8640"/>
        </w:tabs>
      </w:pPr>
      <w:r>
        <w:fldChar w:fldCharType="begin"/>
      </w:r>
      <w:r>
        <w:instrText xml:space="preserve"> HYPERLINK \l _Toc17334 </w:instrText>
      </w:r>
      <w:r>
        <w:fldChar w:fldCharType="separate"/>
      </w:r>
      <w:r>
        <w:t>返回成功示例</w:t>
      </w:r>
      <w:r>
        <w:tab/>
      </w:r>
      <w:r>
        <w:fldChar w:fldCharType="begin"/>
      </w:r>
      <w:r>
        <w:instrText xml:space="preserve"> PAGEREF _Toc17334 \h </w:instrText>
      </w:r>
      <w:r>
        <w:fldChar w:fldCharType="separate"/>
      </w:r>
      <w:r>
        <w:t>1162</w:t>
      </w:r>
      <w:r>
        <w:fldChar w:fldCharType="end"/>
      </w:r>
      <w:r>
        <w:fldChar w:fldCharType="end"/>
      </w:r>
    </w:p>
    <w:p w14:paraId="5F129EF3">
      <w:pPr>
        <w:pStyle w:val="29"/>
        <w:tabs>
          <w:tab w:val="right" w:leader="dot" w:pos="8640"/>
        </w:tabs>
      </w:pPr>
      <w:r>
        <w:fldChar w:fldCharType="begin"/>
      </w:r>
      <w:r>
        <w:instrText xml:space="preserve"> HYPERLINK \l _Toc21570 </w:instrText>
      </w:r>
      <w:r>
        <w:fldChar w:fldCharType="separate"/>
      </w:r>
      <w:r>
        <w:t>查询退件地址列表</w:t>
      </w:r>
      <w:r>
        <w:tab/>
      </w:r>
      <w:r>
        <w:fldChar w:fldCharType="begin"/>
      </w:r>
      <w:r>
        <w:instrText xml:space="preserve"> PAGEREF _Toc21570 \h </w:instrText>
      </w:r>
      <w:r>
        <w:fldChar w:fldCharType="separate"/>
      </w:r>
      <w:r>
        <w:t>1163</w:t>
      </w:r>
      <w:r>
        <w:fldChar w:fldCharType="end"/>
      </w:r>
      <w:r>
        <w:fldChar w:fldCharType="end"/>
      </w:r>
    </w:p>
    <w:p w14:paraId="4ABCF646">
      <w:pPr>
        <w:pStyle w:val="29"/>
        <w:tabs>
          <w:tab w:val="right" w:leader="dot" w:pos="8640"/>
        </w:tabs>
      </w:pPr>
      <w:r>
        <w:fldChar w:fldCharType="begin"/>
      </w:r>
      <w:r>
        <w:instrText xml:space="preserve"> HYPERLINK \l _Toc2708 </w:instrText>
      </w:r>
      <w:r>
        <w:fldChar w:fldCharType="separate"/>
      </w:r>
      <w:r>
        <w:t>接口信息</w:t>
      </w:r>
      <w:r>
        <w:tab/>
      </w:r>
      <w:r>
        <w:fldChar w:fldCharType="begin"/>
      </w:r>
      <w:r>
        <w:instrText xml:space="preserve"> PAGEREF _Toc2708 \h </w:instrText>
      </w:r>
      <w:r>
        <w:fldChar w:fldCharType="separate"/>
      </w:r>
      <w:r>
        <w:t>1163</w:t>
      </w:r>
      <w:r>
        <w:fldChar w:fldCharType="end"/>
      </w:r>
      <w:r>
        <w:fldChar w:fldCharType="end"/>
      </w:r>
    </w:p>
    <w:p w14:paraId="67948E8E">
      <w:pPr>
        <w:pStyle w:val="29"/>
        <w:tabs>
          <w:tab w:val="right" w:leader="dot" w:pos="8640"/>
        </w:tabs>
      </w:pPr>
      <w:r>
        <w:fldChar w:fldCharType="begin"/>
      </w:r>
      <w:r>
        <w:instrText xml:space="preserve"> HYPERLINK \l _Toc32747 </w:instrText>
      </w:r>
      <w:r>
        <w:fldChar w:fldCharType="separate"/>
      </w:r>
      <w:r>
        <w:t>请求参数</w:t>
      </w:r>
      <w:r>
        <w:tab/>
      </w:r>
      <w:r>
        <w:fldChar w:fldCharType="begin"/>
      </w:r>
      <w:r>
        <w:instrText xml:space="preserve"> PAGEREF _Toc32747 \h </w:instrText>
      </w:r>
      <w:r>
        <w:fldChar w:fldCharType="separate"/>
      </w:r>
      <w:r>
        <w:t>1163</w:t>
      </w:r>
      <w:r>
        <w:fldChar w:fldCharType="end"/>
      </w:r>
      <w:r>
        <w:fldChar w:fldCharType="end"/>
      </w:r>
    </w:p>
    <w:p w14:paraId="77CD6A22">
      <w:pPr>
        <w:pStyle w:val="29"/>
        <w:tabs>
          <w:tab w:val="right" w:leader="dot" w:pos="8640"/>
        </w:tabs>
      </w:pPr>
      <w:r>
        <w:fldChar w:fldCharType="begin"/>
      </w:r>
      <w:r>
        <w:instrText xml:space="preserve"> HYPERLINK \l _Toc9839 </w:instrText>
      </w:r>
      <w:r>
        <w:fldChar w:fldCharType="separate"/>
      </w:r>
      <w:r>
        <w:t>请求示例</w:t>
      </w:r>
      <w:r>
        <w:tab/>
      </w:r>
      <w:r>
        <w:fldChar w:fldCharType="begin"/>
      </w:r>
      <w:r>
        <w:instrText xml:space="preserve"> PAGEREF _Toc9839 \h </w:instrText>
      </w:r>
      <w:r>
        <w:fldChar w:fldCharType="separate"/>
      </w:r>
      <w:r>
        <w:t>1163</w:t>
      </w:r>
      <w:r>
        <w:fldChar w:fldCharType="end"/>
      </w:r>
      <w:r>
        <w:fldChar w:fldCharType="end"/>
      </w:r>
    </w:p>
    <w:p w14:paraId="1249A16D">
      <w:pPr>
        <w:pStyle w:val="29"/>
        <w:tabs>
          <w:tab w:val="right" w:leader="dot" w:pos="8640"/>
        </w:tabs>
      </w:pPr>
      <w:r>
        <w:fldChar w:fldCharType="begin"/>
      </w:r>
      <w:r>
        <w:instrText xml:space="preserve"> HYPERLINK \l _Toc8715 </w:instrText>
      </w:r>
      <w:r>
        <w:fldChar w:fldCharType="separate"/>
      </w:r>
      <w:r>
        <w:t>返回结果</w:t>
      </w:r>
      <w:r>
        <w:tab/>
      </w:r>
      <w:r>
        <w:fldChar w:fldCharType="begin"/>
      </w:r>
      <w:r>
        <w:instrText xml:space="preserve"> PAGEREF _Toc8715 \h </w:instrText>
      </w:r>
      <w:r>
        <w:fldChar w:fldCharType="separate"/>
      </w:r>
      <w:r>
        <w:t>1163</w:t>
      </w:r>
      <w:r>
        <w:fldChar w:fldCharType="end"/>
      </w:r>
      <w:r>
        <w:fldChar w:fldCharType="end"/>
      </w:r>
    </w:p>
    <w:p w14:paraId="4FD52F8E">
      <w:pPr>
        <w:pStyle w:val="29"/>
        <w:tabs>
          <w:tab w:val="right" w:leader="dot" w:pos="8640"/>
        </w:tabs>
      </w:pPr>
      <w:r>
        <w:fldChar w:fldCharType="begin"/>
      </w:r>
      <w:r>
        <w:instrText xml:space="preserve"> HYPERLINK \l _Toc15355 </w:instrText>
      </w:r>
      <w:r>
        <w:fldChar w:fldCharType="separate"/>
      </w:r>
      <w:r>
        <w:t>返回成功示例</w:t>
      </w:r>
      <w:r>
        <w:tab/>
      </w:r>
      <w:r>
        <w:fldChar w:fldCharType="begin"/>
      </w:r>
      <w:r>
        <w:instrText xml:space="preserve"> PAGEREF _Toc15355 \h </w:instrText>
      </w:r>
      <w:r>
        <w:fldChar w:fldCharType="separate"/>
      </w:r>
      <w:r>
        <w:t>1163</w:t>
      </w:r>
      <w:r>
        <w:fldChar w:fldCharType="end"/>
      </w:r>
      <w:r>
        <w:fldChar w:fldCharType="end"/>
      </w:r>
    </w:p>
    <w:p w14:paraId="31BBEBB6">
      <w:pPr>
        <w:pStyle w:val="29"/>
        <w:tabs>
          <w:tab w:val="right" w:leader="dot" w:pos="8640"/>
        </w:tabs>
      </w:pPr>
      <w:r>
        <w:fldChar w:fldCharType="begin"/>
      </w:r>
      <w:r>
        <w:instrText xml:space="preserve"> HYPERLINK \l _Toc2345 </w:instrText>
      </w:r>
      <w:r>
        <w:fldChar w:fldCharType="separate"/>
      </w:r>
      <w:r>
        <w:t>查询WFS货件可添加商品列表</w:t>
      </w:r>
      <w:r>
        <w:tab/>
      </w:r>
      <w:r>
        <w:fldChar w:fldCharType="begin"/>
      </w:r>
      <w:r>
        <w:instrText xml:space="preserve"> PAGEREF _Toc2345 \h </w:instrText>
      </w:r>
      <w:r>
        <w:fldChar w:fldCharType="separate"/>
      </w:r>
      <w:r>
        <w:t>1164</w:t>
      </w:r>
      <w:r>
        <w:fldChar w:fldCharType="end"/>
      </w:r>
      <w:r>
        <w:fldChar w:fldCharType="end"/>
      </w:r>
    </w:p>
    <w:p w14:paraId="4AD8C88E">
      <w:pPr>
        <w:pStyle w:val="29"/>
        <w:tabs>
          <w:tab w:val="right" w:leader="dot" w:pos="8640"/>
        </w:tabs>
      </w:pPr>
      <w:r>
        <w:fldChar w:fldCharType="begin"/>
      </w:r>
      <w:r>
        <w:instrText xml:space="preserve"> HYPERLINK \l _Toc10578 </w:instrText>
      </w:r>
      <w:r>
        <w:fldChar w:fldCharType="separate"/>
      </w:r>
      <w:r>
        <w:t>接口信息</w:t>
      </w:r>
      <w:r>
        <w:tab/>
      </w:r>
      <w:r>
        <w:fldChar w:fldCharType="begin"/>
      </w:r>
      <w:r>
        <w:instrText xml:space="preserve"> PAGEREF _Toc10578 \h </w:instrText>
      </w:r>
      <w:r>
        <w:fldChar w:fldCharType="separate"/>
      </w:r>
      <w:r>
        <w:t>1164</w:t>
      </w:r>
      <w:r>
        <w:fldChar w:fldCharType="end"/>
      </w:r>
      <w:r>
        <w:fldChar w:fldCharType="end"/>
      </w:r>
    </w:p>
    <w:p w14:paraId="53C5E08D">
      <w:pPr>
        <w:pStyle w:val="29"/>
        <w:tabs>
          <w:tab w:val="right" w:leader="dot" w:pos="8640"/>
        </w:tabs>
      </w:pPr>
      <w:r>
        <w:fldChar w:fldCharType="begin"/>
      </w:r>
      <w:r>
        <w:instrText xml:space="preserve"> HYPERLINK \l _Toc28256 </w:instrText>
      </w:r>
      <w:r>
        <w:fldChar w:fldCharType="separate"/>
      </w:r>
      <w:r>
        <w:t>请求参数</w:t>
      </w:r>
      <w:r>
        <w:tab/>
      </w:r>
      <w:r>
        <w:fldChar w:fldCharType="begin"/>
      </w:r>
      <w:r>
        <w:instrText xml:space="preserve"> PAGEREF _Toc28256 \h </w:instrText>
      </w:r>
      <w:r>
        <w:fldChar w:fldCharType="separate"/>
      </w:r>
      <w:r>
        <w:t>1164</w:t>
      </w:r>
      <w:r>
        <w:fldChar w:fldCharType="end"/>
      </w:r>
      <w:r>
        <w:fldChar w:fldCharType="end"/>
      </w:r>
    </w:p>
    <w:p w14:paraId="30EC7BE5">
      <w:pPr>
        <w:pStyle w:val="29"/>
        <w:tabs>
          <w:tab w:val="right" w:leader="dot" w:pos="8640"/>
        </w:tabs>
      </w:pPr>
      <w:r>
        <w:fldChar w:fldCharType="begin"/>
      </w:r>
      <w:r>
        <w:instrText xml:space="preserve"> HYPERLINK \l _Toc31355 </w:instrText>
      </w:r>
      <w:r>
        <w:fldChar w:fldCharType="separate"/>
      </w:r>
      <w:r>
        <w:t>请求示例</w:t>
      </w:r>
      <w:r>
        <w:tab/>
      </w:r>
      <w:r>
        <w:fldChar w:fldCharType="begin"/>
      </w:r>
      <w:r>
        <w:instrText xml:space="preserve"> PAGEREF _Toc31355 \h </w:instrText>
      </w:r>
      <w:r>
        <w:fldChar w:fldCharType="separate"/>
      </w:r>
      <w:r>
        <w:t>1164</w:t>
      </w:r>
      <w:r>
        <w:fldChar w:fldCharType="end"/>
      </w:r>
      <w:r>
        <w:fldChar w:fldCharType="end"/>
      </w:r>
    </w:p>
    <w:p w14:paraId="30DA9FE0">
      <w:pPr>
        <w:pStyle w:val="29"/>
        <w:tabs>
          <w:tab w:val="right" w:leader="dot" w:pos="8640"/>
        </w:tabs>
      </w:pPr>
      <w:r>
        <w:fldChar w:fldCharType="begin"/>
      </w:r>
      <w:r>
        <w:instrText xml:space="preserve"> HYPERLINK \l _Toc1304 </w:instrText>
      </w:r>
      <w:r>
        <w:fldChar w:fldCharType="separate"/>
      </w:r>
      <w:r>
        <w:t>返回结果</w:t>
      </w:r>
      <w:r>
        <w:tab/>
      </w:r>
      <w:r>
        <w:fldChar w:fldCharType="begin"/>
      </w:r>
      <w:r>
        <w:instrText xml:space="preserve"> PAGEREF _Toc1304 \h </w:instrText>
      </w:r>
      <w:r>
        <w:fldChar w:fldCharType="separate"/>
      </w:r>
      <w:r>
        <w:t>1164</w:t>
      </w:r>
      <w:r>
        <w:fldChar w:fldCharType="end"/>
      </w:r>
      <w:r>
        <w:fldChar w:fldCharType="end"/>
      </w:r>
    </w:p>
    <w:p w14:paraId="1F7564B5">
      <w:pPr>
        <w:pStyle w:val="29"/>
        <w:tabs>
          <w:tab w:val="right" w:leader="dot" w:pos="8640"/>
        </w:tabs>
      </w:pPr>
      <w:r>
        <w:fldChar w:fldCharType="begin"/>
      </w:r>
      <w:r>
        <w:instrText xml:space="preserve"> HYPERLINK \l _Toc26979 </w:instrText>
      </w:r>
      <w:r>
        <w:fldChar w:fldCharType="separate"/>
      </w:r>
      <w:r>
        <w:t>返回成功示例</w:t>
      </w:r>
      <w:r>
        <w:tab/>
      </w:r>
      <w:r>
        <w:fldChar w:fldCharType="begin"/>
      </w:r>
      <w:r>
        <w:instrText xml:space="preserve"> PAGEREF _Toc26979 \h </w:instrText>
      </w:r>
      <w:r>
        <w:fldChar w:fldCharType="separate"/>
      </w:r>
      <w:r>
        <w:t>1164</w:t>
      </w:r>
      <w:r>
        <w:fldChar w:fldCharType="end"/>
      </w:r>
      <w:r>
        <w:fldChar w:fldCharType="end"/>
      </w:r>
    </w:p>
    <w:p w14:paraId="14436258">
      <w:pPr>
        <w:pStyle w:val="29"/>
        <w:tabs>
          <w:tab w:val="right" w:leader="dot" w:pos="8640"/>
        </w:tabs>
      </w:pPr>
      <w:r>
        <w:fldChar w:fldCharType="begin"/>
      </w:r>
      <w:r>
        <w:instrText xml:space="preserve"> HYPERLINK \l _Toc15692 </w:instrText>
      </w:r>
      <w:r>
        <w:fldChar w:fldCharType="separate"/>
      </w:r>
      <w:r>
        <w:t>WFS货件暂存</w:t>
      </w:r>
      <w:r>
        <w:tab/>
      </w:r>
      <w:r>
        <w:fldChar w:fldCharType="begin"/>
      </w:r>
      <w:r>
        <w:instrText xml:space="preserve"> PAGEREF _Toc15692 \h </w:instrText>
      </w:r>
      <w:r>
        <w:fldChar w:fldCharType="separate"/>
      </w:r>
      <w:r>
        <w:t>1165</w:t>
      </w:r>
      <w:r>
        <w:fldChar w:fldCharType="end"/>
      </w:r>
      <w:r>
        <w:fldChar w:fldCharType="end"/>
      </w:r>
    </w:p>
    <w:p w14:paraId="7A23DF37">
      <w:pPr>
        <w:pStyle w:val="29"/>
        <w:tabs>
          <w:tab w:val="right" w:leader="dot" w:pos="8640"/>
        </w:tabs>
      </w:pPr>
      <w:r>
        <w:fldChar w:fldCharType="begin"/>
      </w:r>
      <w:r>
        <w:instrText xml:space="preserve"> HYPERLINK \l _Toc22432 </w:instrText>
      </w:r>
      <w:r>
        <w:fldChar w:fldCharType="separate"/>
      </w:r>
      <w:r>
        <w:t>接口信息</w:t>
      </w:r>
      <w:r>
        <w:tab/>
      </w:r>
      <w:r>
        <w:fldChar w:fldCharType="begin"/>
      </w:r>
      <w:r>
        <w:instrText xml:space="preserve"> PAGEREF _Toc22432 \h </w:instrText>
      </w:r>
      <w:r>
        <w:fldChar w:fldCharType="separate"/>
      </w:r>
      <w:r>
        <w:t>1165</w:t>
      </w:r>
      <w:r>
        <w:fldChar w:fldCharType="end"/>
      </w:r>
      <w:r>
        <w:fldChar w:fldCharType="end"/>
      </w:r>
    </w:p>
    <w:p w14:paraId="04530749">
      <w:pPr>
        <w:pStyle w:val="29"/>
        <w:tabs>
          <w:tab w:val="right" w:leader="dot" w:pos="8640"/>
        </w:tabs>
      </w:pPr>
      <w:r>
        <w:fldChar w:fldCharType="begin"/>
      </w:r>
      <w:r>
        <w:instrText xml:space="preserve"> HYPERLINK \l _Toc19181 </w:instrText>
      </w:r>
      <w:r>
        <w:fldChar w:fldCharType="separate"/>
      </w:r>
      <w:r>
        <w:t>请求参数</w:t>
      </w:r>
      <w:r>
        <w:tab/>
      </w:r>
      <w:r>
        <w:fldChar w:fldCharType="begin"/>
      </w:r>
      <w:r>
        <w:instrText xml:space="preserve"> PAGEREF _Toc19181 \h </w:instrText>
      </w:r>
      <w:r>
        <w:fldChar w:fldCharType="separate"/>
      </w:r>
      <w:r>
        <w:t>1165</w:t>
      </w:r>
      <w:r>
        <w:fldChar w:fldCharType="end"/>
      </w:r>
      <w:r>
        <w:fldChar w:fldCharType="end"/>
      </w:r>
    </w:p>
    <w:p w14:paraId="5CB521AE">
      <w:pPr>
        <w:pStyle w:val="29"/>
        <w:tabs>
          <w:tab w:val="right" w:leader="dot" w:pos="8640"/>
        </w:tabs>
      </w:pPr>
      <w:r>
        <w:fldChar w:fldCharType="begin"/>
      </w:r>
      <w:r>
        <w:instrText xml:space="preserve"> HYPERLINK \l _Toc4793 </w:instrText>
      </w:r>
      <w:r>
        <w:fldChar w:fldCharType="separate"/>
      </w:r>
      <w:r>
        <w:t>请求示例</w:t>
      </w:r>
      <w:r>
        <w:tab/>
      </w:r>
      <w:r>
        <w:fldChar w:fldCharType="begin"/>
      </w:r>
      <w:r>
        <w:instrText xml:space="preserve"> PAGEREF _Toc4793 \h </w:instrText>
      </w:r>
      <w:r>
        <w:fldChar w:fldCharType="separate"/>
      </w:r>
      <w:r>
        <w:t>1165</w:t>
      </w:r>
      <w:r>
        <w:fldChar w:fldCharType="end"/>
      </w:r>
      <w:r>
        <w:fldChar w:fldCharType="end"/>
      </w:r>
    </w:p>
    <w:p w14:paraId="2D51C006">
      <w:pPr>
        <w:pStyle w:val="29"/>
        <w:tabs>
          <w:tab w:val="right" w:leader="dot" w:pos="8640"/>
        </w:tabs>
      </w:pPr>
      <w:r>
        <w:fldChar w:fldCharType="begin"/>
      </w:r>
      <w:r>
        <w:instrText xml:space="preserve"> HYPERLINK \l _Toc9083 </w:instrText>
      </w:r>
      <w:r>
        <w:fldChar w:fldCharType="separate"/>
      </w:r>
      <w:r>
        <w:t>返回结果</w:t>
      </w:r>
      <w:r>
        <w:tab/>
      </w:r>
      <w:r>
        <w:fldChar w:fldCharType="begin"/>
      </w:r>
      <w:r>
        <w:instrText xml:space="preserve"> PAGEREF _Toc9083 \h </w:instrText>
      </w:r>
      <w:r>
        <w:fldChar w:fldCharType="separate"/>
      </w:r>
      <w:r>
        <w:t>1165</w:t>
      </w:r>
      <w:r>
        <w:fldChar w:fldCharType="end"/>
      </w:r>
      <w:r>
        <w:fldChar w:fldCharType="end"/>
      </w:r>
    </w:p>
    <w:p w14:paraId="2F379091">
      <w:pPr>
        <w:pStyle w:val="29"/>
        <w:tabs>
          <w:tab w:val="right" w:leader="dot" w:pos="8640"/>
        </w:tabs>
      </w:pPr>
      <w:r>
        <w:fldChar w:fldCharType="begin"/>
      </w:r>
      <w:r>
        <w:instrText xml:space="preserve"> HYPERLINK \l _Toc18031 </w:instrText>
      </w:r>
      <w:r>
        <w:fldChar w:fldCharType="separate"/>
      </w:r>
      <w:r>
        <w:t>返回成功示例</w:t>
      </w:r>
      <w:r>
        <w:tab/>
      </w:r>
      <w:r>
        <w:fldChar w:fldCharType="begin"/>
      </w:r>
      <w:r>
        <w:instrText xml:space="preserve"> PAGEREF _Toc18031 \h </w:instrText>
      </w:r>
      <w:r>
        <w:fldChar w:fldCharType="separate"/>
      </w:r>
      <w:r>
        <w:t>1166</w:t>
      </w:r>
      <w:r>
        <w:fldChar w:fldCharType="end"/>
      </w:r>
      <w:r>
        <w:fldChar w:fldCharType="end"/>
      </w:r>
    </w:p>
    <w:p w14:paraId="11C1F7FF">
      <w:pPr>
        <w:pStyle w:val="29"/>
        <w:tabs>
          <w:tab w:val="right" w:leader="dot" w:pos="8640"/>
        </w:tabs>
      </w:pPr>
      <w:r>
        <w:fldChar w:fldCharType="begin"/>
      </w:r>
      <w:r>
        <w:instrText xml:space="preserve"> HYPERLINK \l _Toc29912 </w:instrText>
      </w:r>
      <w:r>
        <w:fldChar w:fldCharType="separate"/>
      </w:r>
      <w:r>
        <w:t>删除暂存货件</w:t>
      </w:r>
      <w:r>
        <w:tab/>
      </w:r>
      <w:r>
        <w:fldChar w:fldCharType="begin"/>
      </w:r>
      <w:r>
        <w:instrText xml:space="preserve"> PAGEREF _Toc29912 \h </w:instrText>
      </w:r>
      <w:r>
        <w:fldChar w:fldCharType="separate"/>
      </w:r>
      <w:r>
        <w:t>1166</w:t>
      </w:r>
      <w:r>
        <w:fldChar w:fldCharType="end"/>
      </w:r>
      <w:r>
        <w:fldChar w:fldCharType="end"/>
      </w:r>
    </w:p>
    <w:p w14:paraId="4D24CAED">
      <w:pPr>
        <w:pStyle w:val="29"/>
        <w:tabs>
          <w:tab w:val="right" w:leader="dot" w:pos="8640"/>
        </w:tabs>
      </w:pPr>
      <w:r>
        <w:fldChar w:fldCharType="begin"/>
      </w:r>
      <w:r>
        <w:instrText xml:space="preserve"> HYPERLINK \l _Toc20184 </w:instrText>
      </w:r>
      <w:r>
        <w:fldChar w:fldCharType="separate"/>
      </w:r>
      <w:r>
        <w:t>接口信息</w:t>
      </w:r>
      <w:r>
        <w:tab/>
      </w:r>
      <w:r>
        <w:fldChar w:fldCharType="begin"/>
      </w:r>
      <w:r>
        <w:instrText xml:space="preserve"> PAGEREF _Toc20184 \h </w:instrText>
      </w:r>
      <w:r>
        <w:fldChar w:fldCharType="separate"/>
      </w:r>
      <w:r>
        <w:t>1166</w:t>
      </w:r>
      <w:r>
        <w:fldChar w:fldCharType="end"/>
      </w:r>
      <w:r>
        <w:fldChar w:fldCharType="end"/>
      </w:r>
    </w:p>
    <w:p w14:paraId="02842905">
      <w:pPr>
        <w:pStyle w:val="29"/>
        <w:tabs>
          <w:tab w:val="right" w:leader="dot" w:pos="8640"/>
        </w:tabs>
      </w:pPr>
      <w:r>
        <w:fldChar w:fldCharType="begin"/>
      </w:r>
      <w:r>
        <w:instrText xml:space="preserve"> HYPERLINK \l _Toc16126 </w:instrText>
      </w:r>
      <w:r>
        <w:fldChar w:fldCharType="separate"/>
      </w:r>
      <w:r>
        <w:t>请求参数</w:t>
      </w:r>
      <w:r>
        <w:tab/>
      </w:r>
      <w:r>
        <w:fldChar w:fldCharType="begin"/>
      </w:r>
      <w:r>
        <w:instrText xml:space="preserve"> PAGEREF _Toc16126 \h </w:instrText>
      </w:r>
      <w:r>
        <w:fldChar w:fldCharType="separate"/>
      </w:r>
      <w:r>
        <w:t>1166</w:t>
      </w:r>
      <w:r>
        <w:fldChar w:fldCharType="end"/>
      </w:r>
      <w:r>
        <w:fldChar w:fldCharType="end"/>
      </w:r>
    </w:p>
    <w:p w14:paraId="147B306E">
      <w:pPr>
        <w:pStyle w:val="29"/>
        <w:tabs>
          <w:tab w:val="right" w:leader="dot" w:pos="8640"/>
        </w:tabs>
      </w:pPr>
      <w:r>
        <w:fldChar w:fldCharType="begin"/>
      </w:r>
      <w:r>
        <w:instrText xml:space="preserve"> HYPERLINK \l _Toc27041 </w:instrText>
      </w:r>
      <w:r>
        <w:fldChar w:fldCharType="separate"/>
      </w:r>
      <w:r>
        <w:t>请求示例</w:t>
      </w:r>
      <w:r>
        <w:tab/>
      </w:r>
      <w:r>
        <w:fldChar w:fldCharType="begin"/>
      </w:r>
      <w:r>
        <w:instrText xml:space="preserve"> PAGEREF _Toc27041 \h </w:instrText>
      </w:r>
      <w:r>
        <w:fldChar w:fldCharType="separate"/>
      </w:r>
      <w:r>
        <w:t>1166</w:t>
      </w:r>
      <w:r>
        <w:fldChar w:fldCharType="end"/>
      </w:r>
      <w:r>
        <w:fldChar w:fldCharType="end"/>
      </w:r>
    </w:p>
    <w:p w14:paraId="567C56AE">
      <w:pPr>
        <w:pStyle w:val="29"/>
        <w:tabs>
          <w:tab w:val="right" w:leader="dot" w:pos="8640"/>
        </w:tabs>
      </w:pPr>
      <w:r>
        <w:fldChar w:fldCharType="begin"/>
      </w:r>
      <w:r>
        <w:instrText xml:space="preserve"> HYPERLINK \l _Toc22005 </w:instrText>
      </w:r>
      <w:r>
        <w:fldChar w:fldCharType="separate"/>
      </w:r>
      <w:r>
        <w:t>返回结果</w:t>
      </w:r>
      <w:r>
        <w:tab/>
      </w:r>
      <w:r>
        <w:fldChar w:fldCharType="begin"/>
      </w:r>
      <w:r>
        <w:instrText xml:space="preserve"> PAGEREF _Toc22005 \h </w:instrText>
      </w:r>
      <w:r>
        <w:fldChar w:fldCharType="separate"/>
      </w:r>
      <w:r>
        <w:t>1166</w:t>
      </w:r>
      <w:r>
        <w:fldChar w:fldCharType="end"/>
      </w:r>
      <w:r>
        <w:fldChar w:fldCharType="end"/>
      </w:r>
    </w:p>
    <w:p w14:paraId="77EFCB8F">
      <w:pPr>
        <w:pStyle w:val="29"/>
        <w:tabs>
          <w:tab w:val="right" w:leader="dot" w:pos="8640"/>
        </w:tabs>
      </w:pPr>
      <w:r>
        <w:fldChar w:fldCharType="begin"/>
      </w:r>
      <w:r>
        <w:instrText xml:space="preserve"> HYPERLINK \l _Toc6687 </w:instrText>
      </w:r>
      <w:r>
        <w:fldChar w:fldCharType="separate"/>
      </w:r>
      <w:r>
        <w:t>返回成功示例</w:t>
      </w:r>
      <w:r>
        <w:tab/>
      </w:r>
      <w:r>
        <w:fldChar w:fldCharType="begin"/>
      </w:r>
      <w:r>
        <w:instrText xml:space="preserve"> PAGEREF _Toc6687 \h </w:instrText>
      </w:r>
      <w:r>
        <w:fldChar w:fldCharType="separate"/>
      </w:r>
      <w:r>
        <w:t>1166</w:t>
      </w:r>
      <w:r>
        <w:fldChar w:fldCharType="end"/>
      </w:r>
      <w:r>
        <w:fldChar w:fldCharType="end"/>
      </w:r>
    </w:p>
    <w:p w14:paraId="413E54AF">
      <w:pPr>
        <w:pStyle w:val="29"/>
        <w:tabs>
          <w:tab w:val="right" w:leader="dot" w:pos="8640"/>
        </w:tabs>
      </w:pPr>
      <w:r>
        <w:fldChar w:fldCharType="begin"/>
      </w:r>
      <w:r>
        <w:instrText xml:space="preserve"> HYPERLINK \l _Toc25709 </w:instrText>
      </w:r>
      <w:r>
        <w:fldChar w:fldCharType="separate"/>
      </w:r>
      <w:r>
        <w:t>查询Shopify在线商品-子体数据</w:t>
      </w:r>
      <w:r>
        <w:tab/>
      </w:r>
      <w:r>
        <w:fldChar w:fldCharType="begin"/>
      </w:r>
      <w:r>
        <w:instrText xml:space="preserve"> PAGEREF _Toc25709 \h </w:instrText>
      </w:r>
      <w:r>
        <w:fldChar w:fldCharType="separate"/>
      </w:r>
      <w:r>
        <w:t>1167</w:t>
      </w:r>
      <w:r>
        <w:fldChar w:fldCharType="end"/>
      </w:r>
      <w:r>
        <w:fldChar w:fldCharType="end"/>
      </w:r>
    </w:p>
    <w:p w14:paraId="3922BD25">
      <w:pPr>
        <w:pStyle w:val="29"/>
        <w:tabs>
          <w:tab w:val="right" w:leader="dot" w:pos="8640"/>
        </w:tabs>
      </w:pPr>
      <w:r>
        <w:fldChar w:fldCharType="begin"/>
      </w:r>
      <w:r>
        <w:instrText xml:space="preserve"> HYPERLINK \l _Toc22337 </w:instrText>
      </w:r>
      <w:r>
        <w:fldChar w:fldCharType="separate"/>
      </w:r>
      <w:r>
        <w:t>接口信息</w:t>
      </w:r>
      <w:r>
        <w:tab/>
      </w:r>
      <w:r>
        <w:fldChar w:fldCharType="begin"/>
      </w:r>
      <w:r>
        <w:instrText xml:space="preserve"> PAGEREF _Toc22337 \h </w:instrText>
      </w:r>
      <w:r>
        <w:fldChar w:fldCharType="separate"/>
      </w:r>
      <w:r>
        <w:t>1167</w:t>
      </w:r>
      <w:r>
        <w:fldChar w:fldCharType="end"/>
      </w:r>
      <w:r>
        <w:fldChar w:fldCharType="end"/>
      </w:r>
    </w:p>
    <w:p w14:paraId="1EC6E7B0">
      <w:pPr>
        <w:pStyle w:val="29"/>
        <w:tabs>
          <w:tab w:val="right" w:leader="dot" w:pos="8640"/>
        </w:tabs>
      </w:pPr>
      <w:r>
        <w:fldChar w:fldCharType="begin"/>
      </w:r>
      <w:r>
        <w:instrText xml:space="preserve"> HYPERLINK \l _Toc31806 </w:instrText>
      </w:r>
      <w:r>
        <w:fldChar w:fldCharType="separate"/>
      </w:r>
      <w:r>
        <w:t>请求参数</w:t>
      </w:r>
      <w:r>
        <w:tab/>
      </w:r>
      <w:r>
        <w:fldChar w:fldCharType="begin"/>
      </w:r>
      <w:r>
        <w:instrText xml:space="preserve"> PAGEREF _Toc31806 \h </w:instrText>
      </w:r>
      <w:r>
        <w:fldChar w:fldCharType="separate"/>
      </w:r>
      <w:r>
        <w:t>1167</w:t>
      </w:r>
      <w:r>
        <w:fldChar w:fldCharType="end"/>
      </w:r>
      <w:r>
        <w:fldChar w:fldCharType="end"/>
      </w:r>
    </w:p>
    <w:p w14:paraId="5C071217">
      <w:pPr>
        <w:pStyle w:val="29"/>
        <w:tabs>
          <w:tab w:val="right" w:leader="dot" w:pos="8640"/>
        </w:tabs>
      </w:pPr>
      <w:r>
        <w:fldChar w:fldCharType="begin"/>
      </w:r>
      <w:r>
        <w:instrText xml:space="preserve"> HYPERLINK \l _Toc31948 </w:instrText>
      </w:r>
      <w:r>
        <w:fldChar w:fldCharType="separate"/>
      </w:r>
      <w:r>
        <w:t>请求cURL示例</w:t>
      </w:r>
      <w:r>
        <w:tab/>
      </w:r>
      <w:r>
        <w:fldChar w:fldCharType="begin"/>
      </w:r>
      <w:r>
        <w:instrText xml:space="preserve"> PAGEREF _Toc31948 \h </w:instrText>
      </w:r>
      <w:r>
        <w:fldChar w:fldCharType="separate"/>
      </w:r>
      <w:r>
        <w:t>1167</w:t>
      </w:r>
      <w:r>
        <w:fldChar w:fldCharType="end"/>
      </w:r>
      <w:r>
        <w:fldChar w:fldCharType="end"/>
      </w:r>
    </w:p>
    <w:p w14:paraId="42597AA2">
      <w:pPr>
        <w:pStyle w:val="29"/>
        <w:tabs>
          <w:tab w:val="right" w:leader="dot" w:pos="8640"/>
        </w:tabs>
      </w:pPr>
      <w:r>
        <w:fldChar w:fldCharType="begin"/>
      </w:r>
      <w:r>
        <w:instrText xml:space="preserve"> HYPERLINK \l _Toc13508 </w:instrText>
      </w:r>
      <w:r>
        <w:fldChar w:fldCharType="separate"/>
      </w:r>
      <w:r>
        <w:t>返回结果</w:t>
      </w:r>
      <w:r>
        <w:tab/>
      </w:r>
      <w:r>
        <w:fldChar w:fldCharType="begin"/>
      </w:r>
      <w:r>
        <w:instrText xml:space="preserve"> PAGEREF _Toc13508 \h </w:instrText>
      </w:r>
      <w:r>
        <w:fldChar w:fldCharType="separate"/>
      </w:r>
      <w:r>
        <w:t>1167</w:t>
      </w:r>
      <w:r>
        <w:fldChar w:fldCharType="end"/>
      </w:r>
      <w:r>
        <w:fldChar w:fldCharType="end"/>
      </w:r>
    </w:p>
    <w:p w14:paraId="52E27633">
      <w:pPr>
        <w:pStyle w:val="29"/>
        <w:tabs>
          <w:tab w:val="right" w:leader="dot" w:pos="8640"/>
        </w:tabs>
      </w:pPr>
      <w:r>
        <w:fldChar w:fldCharType="begin"/>
      </w:r>
      <w:r>
        <w:instrText xml:space="preserve"> HYPERLINK \l _Toc6020 </w:instrText>
      </w:r>
      <w:r>
        <w:fldChar w:fldCharType="separate"/>
      </w:r>
      <w:r>
        <w:t>返回成功示例</w:t>
      </w:r>
      <w:r>
        <w:tab/>
      </w:r>
      <w:r>
        <w:fldChar w:fldCharType="begin"/>
      </w:r>
      <w:r>
        <w:instrText xml:space="preserve"> PAGEREF _Toc6020 \h </w:instrText>
      </w:r>
      <w:r>
        <w:fldChar w:fldCharType="separate"/>
      </w:r>
      <w:r>
        <w:t>1167</w:t>
      </w:r>
      <w:r>
        <w:fldChar w:fldCharType="end"/>
      </w:r>
      <w:r>
        <w:fldChar w:fldCharType="end"/>
      </w:r>
    </w:p>
    <w:p w14:paraId="19B9D252">
      <w:pPr>
        <w:pStyle w:val="29"/>
        <w:tabs>
          <w:tab w:val="right" w:leader="dot" w:pos="8640"/>
        </w:tabs>
      </w:pPr>
      <w:r>
        <w:fldChar w:fldCharType="begin"/>
      </w:r>
      <w:r>
        <w:instrText xml:space="preserve"> HYPERLINK \l _Toc9854 </w:instrText>
      </w:r>
      <w:r>
        <w:fldChar w:fldCharType="separate"/>
      </w:r>
      <w:r>
        <w:t>查询Shein在线商品</w:t>
      </w:r>
      <w:r>
        <w:tab/>
      </w:r>
      <w:r>
        <w:fldChar w:fldCharType="begin"/>
      </w:r>
      <w:r>
        <w:instrText xml:space="preserve"> PAGEREF _Toc9854 \h </w:instrText>
      </w:r>
      <w:r>
        <w:fldChar w:fldCharType="separate"/>
      </w:r>
      <w:r>
        <w:t>1168</w:t>
      </w:r>
      <w:r>
        <w:fldChar w:fldCharType="end"/>
      </w:r>
      <w:r>
        <w:fldChar w:fldCharType="end"/>
      </w:r>
    </w:p>
    <w:p w14:paraId="3588B7CA">
      <w:pPr>
        <w:pStyle w:val="29"/>
        <w:tabs>
          <w:tab w:val="right" w:leader="dot" w:pos="8640"/>
        </w:tabs>
      </w:pPr>
      <w:r>
        <w:fldChar w:fldCharType="begin"/>
      </w:r>
      <w:r>
        <w:instrText xml:space="preserve"> HYPERLINK \l _Toc28223 </w:instrText>
      </w:r>
      <w:r>
        <w:fldChar w:fldCharType="separate"/>
      </w:r>
      <w:r>
        <w:t>接口信息</w:t>
      </w:r>
      <w:r>
        <w:tab/>
      </w:r>
      <w:r>
        <w:fldChar w:fldCharType="begin"/>
      </w:r>
      <w:r>
        <w:instrText xml:space="preserve"> PAGEREF _Toc28223 \h </w:instrText>
      </w:r>
      <w:r>
        <w:fldChar w:fldCharType="separate"/>
      </w:r>
      <w:r>
        <w:t>1169</w:t>
      </w:r>
      <w:r>
        <w:fldChar w:fldCharType="end"/>
      </w:r>
      <w:r>
        <w:fldChar w:fldCharType="end"/>
      </w:r>
    </w:p>
    <w:p w14:paraId="42E3EF95">
      <w:pPr>
        <w:pStyle w:val="29"/>
        <w:tabs>
          <w:tab w:val="right" w:leader="dot" w:pos="8640"/>
        </w:tabs>
      </w:pPr>
      <w:r>
        <w:fldChar w:fldCharType="begin"/>
      </w:r>
      <w:r>
        <w:instrText xml:space="preserve"> HYPERLINK \l _Toc5150 </w:instrText>
      </w:r>
      <w:r>
        <w:fldChar w:fldCharType="separate"/>
      </w:r>
      <w:r>
        <w:t>请求参数</w:t>
      </w:r>
      <w:r>
        <w:tab/>
      </w:r>
      <w:r>
        <w:fldChar w:fldCharType="begin"/>
      </w:r>
      <w:r>
        <w:instrText xml:space="preserve"> PAGEREF _Toc5150 \h </w:instrText>
      </w:r>
      <w:r>
        <w:fldChar w:fldCharType="separate"/>
      </w:r>
      <w:r>
        <w:t>1169</w:t>
      </w:r>
      <w:r>
        <w:fldChar w:fldCharType="end"/>
      </w:r>
      <w:r>
        <w:fldChar w:fldCharType="end"/>
      </w:r>
    </w:p>
    <w:p w14:paraId="2A00841B">
      <w:pPr>
        <w:pStyle w:val="29"/>
        <w:tabs>
          <w:tab w:val="right" w:leader="dot" w:pos="8640"/>
        </w:tabs>
      </w:pPr>
      <w:r>
        <w:fldChar w:fldCharType="begin"/>
      </w:r>
      <w:r>
        <w:instrText xml:space="preserve"> HYPERLINK \l _Toc338 </w:instrText>
      </w:r>
      <w:r>
        <w:fldChar w:fldCharType="separate"/>
      </w:r>
      <w:r>
        <w:t>请求cURL示例</w:t>
      </w:r>
      <w:r>
        <w:tab/>
      </w:r>
      <w:r>
        <w:fldChar w:fldCharType="begin"/>
      </w:r>
      <w:r>
        <w:instrText xml:space="preserve"> PAGEREF _Toc338 \h </w:instrText>
      </w:r>
      <w:r>
        <w:fldChar w:fldCharType="separate"/>
      </w:r>
      <w:r>
        <w:t>1169</w:t>
      </w:r>
      <w:r>
        <w:fldChar w:fldCharType="end"/>
      </w:r>
      <w:r>
        <w:fldChar w:fldCharType="end"/>
      </w:r>
    </w:p>
    <w:p w14:paraId="65A9FFAC">
      <w:pPr>
        <w:pStyle w:val="29"/>
        <w:tabs>
          <w:tab w:val="right" w:leader="dot" w:pos="8640"/>
        </w:tabs>
      </w:pPr>
      <w:r>
        <w:fldChar w:fldCharType="begin"/>
      </w:r>
      <w:r>
        <w:instrText xml:space="preserve"> HYPERLINK \l _Toc23220 </w:instrText>
      </w:r>
      <w:r>
        <w:fldChar w:fldCharType="separate"/>
      </w:r>
      <w:r>
        <w:t>返回结果</w:t>
      </w:r>
      <w:r>
        <w:tab/>
      </w:r>
      <w:r>
        <w:fldChar w:fldCharType="begin"/>
      </w:r>
      <w:r>
        <w:instrText xml:space="preserve"> PAGEREF _Toc23220 \h </w:instrText>
      </w:r>
      <w:r>
        <w:fldChar w:fldCharType="separate"/>
      </w:r>
      <w:r>
        <w:t>1169</w:t>
      </w:r>
      <w:r>
        <w:fldChar w:fldCharType="end"/>
      </w:r>
      <w:r>
        <w:fldChar w:fldCharType="end"/>
      </w:r>
    </w:p>
    <w:p w14:paraId="220957FF">
      <w:pPr>
        <w:pStyle w:val="29"/>
        <w:tabs>
          <w:tab w:val="right" w:leader="dot" w:pos="8640"/>
        </w:tabs>
      </w:pPr>
      <w:r>
        <w:fldChar w:fldCharType="begin"/>
      </w:r>
      <w:r>
        <w:instrText xml:space="preserve"> HYPERLINK \l _Toc29506 </w:instrText>
      </w:r>
      <w:r>
        <w:fldChar w:fldCharType="separate"/>
      </w:r>
      <w:r>
        <w:t>返回成功示例</w:t>
      </w:r>
      <w:r>
        <w:tab/>
      </w:r>
      <w:r>
        <w:fldChar w:fldCharType="begin"/>
      </w:r>
      <w:r>
        <w:instrText xml:space="preserve"> PAGEREF _Toc29506 \h </w:instrText>
      </w:r>
      <w:r>
        <w:fldChar w:fldCharType="separate"/>
      </w:r>
      <w:r>
        <w:t>1169</w:t>
      </w:r>
      <w:r>
        <w:fldChar w:fldCharType="end"/>
      </w:r>
      <w:r>
        <w:fldChar w:fldCharType="end"/>
      </w:r>
    </w:p>
    <w:p w14:paraId="08CC1BE8">
      <w:pPr>
        <w:pStyle w:val="29"/>
        <w:tabs>
          <w:tab w:val="right" w:leader="dot" w:pos="8640"/>
        </w:tabs>
      </w:pPr>
      <w:r>
        <w:fldChar w:fldCharType="begin"/>
      </w:r>
      <w:r>
        <w:instrText xml:space="preserve"> HYPERLINK \l _Toc25702 </w:instrText>
      </w:r>
      <w:r>
        <w:fldChar w:fldCharType="separate"/>
      </w:r>
      <w:r>
        <w:t>查询TikTok在线商品</w:t>
      </w:r>
      <w:r>
        <w:tab/>
      </w:r>
      <w:r>
        <w:fldChar w:fldCharType="begin"/>
      </w:r>
      <w:r>
        <w:instrText xml:space="preserve"> PAGEREF _Toc25702 \h </w:instrText>
      </w:r>
      <w:r>
        <w:fldChar w:fldCharType="separate"/>
      </w:r>
      <w:r>
        <w:t>1170</w:t>
      </w:r>
      <w:r>
        <w:fldChar w:fldCharType="end"/>
      </w:r>
      <w:r>
        <w:fldChar w:fldCharType="end"/>
      </w:r>
    </w:p>
    <w:p w14:paraId="6A1786CE">
      <w:pPr>
        <w:pStyle w:val="29"/>
        <w:tabs>
          <w:tab w:val="right" w:leader="dot" w:pos="8640"/>
        </w:tabs>
      </w:pPr>
      <w:r>
        <w:fldChar w:fldCharType="begin"/>
      </w:r>
      <w:r>
        <w:instrText xml:space="preserve"> HYPERLINK \l _Toc5097 </w:instrText>
      </w:r>
      <w:r>
        <w:fldChar w:fldCharType="separate"/>
      </w:r>
      <w:r>
        <w:t>接口信息</w:t>
      </w:r>
      <w:r>
        <w:tab/>
      </w:r>
      <w:r>
        <w:fldChar w:fldCharType="begin"/>
      </w:r>
      <w:r>
        <w:instrText xml:space="preserve"> PAGEREF _Toc5097 \h </w:instrText>
      </w:r>
      <w:r>
        <w:fldChar w:fldCharType="separate"/>
      </w:r>
      <w:r>
        <w:t>1171</w:t>
      </w:r>
      <w:r>
        <w:fldChar w:fldCharType="end"/>
      </w:r>
      <w:r>
        <w:fldChar w:fldCharType="end"/>
      </w:r>
    </w:p>
    <w:p w14:paraId="7B6FB26C">
      <w:pPr>
        <w:pStyle w:val="29"/>
        <w:tabs>
          <w:tab w:val="right" w:leader="dot" w:pos="8640"/>
        </w:tabs>
      </w:pPr>
      <w:r>
        <w:fldChar w:fldCharType="begin"/>
      </w:r>
      <w:r>
        <w:instrText xml:space="preserve"> HYPERLINK \l _Toc8589 </w:instrText>
      </w:r>
      <w:r>
        <w:fldChar w:fldCharType="separate"/>
      </w:r>
      <w:r>
        <w:t>请求参数</w:t>
      </w:r>
      <w:r>
        <w:tab/>
      </w:r>
      <w:r>
        <w:fldChar w:fldCharType="begin"/>
      </w:r>
      <w:r>
        <w:instrText xml:space="preserve"> PAGEREF _Toc8589 \h </w:instrText>
      </w:r>
      <w:r>
        <w:fldChar w:fldCharType="separate"/>
      </w:r>
      <w:r>
        <w:t>1171</w:t>
      </w:r>
      <w:r>
        <w:fldChar w:fldCharType="end"/>
      </w:r>
      <w:r>
        <w:fldChar w:fldCharType="end"/>
      </w:r>
    </w:p>
    <w:p w14:paraId="23C1B36D">
      <w:pPr>
        <w:pStyle w:val="29"/>
        <w:tabs>
          <w:tab w:val="right" w:leader="dot" w:pos="8640"/>
        </w:tabs>
      </w:pPr>
      <w:r>
        <w:fldChar w:fldCharType="begin"/>
      </w:r>
      <w:r>
        <w:instrText xml:space="preserve"> HYPERLINK \l _Toc25611 </w:instrText>
      </w:r>
      <w:r>
        <w:fldChar w:fldCharType="separate"/>
      </w:r>
      <w:r>
        <w:t>请求cURL示例</w:t>
      </w:r>
      <w:r>
        <w:tab/>
      </w:r>
      <w:r>
        <w:fldChar w:fldCharType="begin"/>
      </w:r>
      <w:r>
        <w:instrText xml:space="preserve"> PAGEREF _Toc25611 \h </w:instrText>
      </w:r>
      <w:r>
        <w:fldChar w:fldCharType="separate"/>
      </w:r>
      <w:r>
        <w:t>1171</w:t>
      </w:r>
      <w:r>
        <w:fldChar w:fldCharType="end"/>
      </w:r>
      <w:r>
        <w:fldChar w:fldCharType="end"/>
      </w:r>
    </w:p>
    <w:p w14:paraId="455C75EB">
      <w:pPr>
        <w:pStyle w:val="29"/>
        <w:tabs>
          <w:tab w:val="right" w:leader="dot" w:pos="8640"/>
        </w:tabs>
      </w:pPr>
      <w:r>
        <w:fldChar w:fldCharType="begin"/>
      </w:r>
      <w:r>
        <w:instrText xml:space="preserve"> HYPERLINK \l _Toc23753 </w:instrText>
      </w:r>
      <w:r>
        <w:fldChar w:fldCharType="separate"/>
      </w:r>
      <w:r>
        <w:t>返回结果</w:t>
      </w:r>
      <w:r>
        <w:tab/>
      </w:r>
      <w:r>
        <w:fldChar w:fldCharType="begin"/>
      </w:r>
      <w:r>
        <w:instrText xml:space="preserve"> PAGEREF _Toc23753 \h </w:instrText>
      </w:r>
      <w:r>
        <w:fldChar w:fldCharType="separate"/>
      </w:r>
      <w:r>
        <w:t>1171</w:t>
      </w:r>
      <w:r>
        <w:fldChar w:fldCharType="end"/>
      </w:r>
      <w:r>
        <w:fldChar w:fldCharType="end"/>
      </w:r>
    </w:p>
    <w:p w14:paraId="1573E07A">
      <w:pPr>
        <w:pStyle w:val="29"/>
        <w:tabs>
          <w:tab w:val="right" w:leader="dot" w:pos="8640"/>
        </w:tabs>
      </w:pPr>
      <w:r>
        <w:fldChar w:fldCharType="begin"/>
      </w:r>
      <w:r>
        <w:instrText xml:space="preserve"> HYPERLINK \l _Toc32426 </w:instrText>
      </w:r>
      <w:r>
        <w:fldChar w:fldCharType="separate"/>
      </w:r>
      <w:r>
        <w:t>返回成功示例</w:t>
      </w:r>
      <w:r>
        <w:tab/>
      </w:r>
      <w:r>
        <w:fldChar w:fldCharType="begin"/>
      </w:r>
      <w:r>
        <w:instrText xml:space="preserve"> PAGEREF _Toc32426 \h </w:instrText>
      </w:r>
      <w:r>
        <w:fldChar w:fldCharType="separate"/>
      </w:r>
      <w:r>
        <w:t>1171</w:t>
      </w:r>
      <w:r>
        <w:fldChar w:fldCharType="end"/>
      </w:r>
      <w:r>
        <w:fldChar w:fldCharType="end"/>
      </w:r>
    </w:p>
    <w:p w14:paraId="416EB54E">
      <w:pPr>
        <w:pStyle w:val="29"/>
        <w:tabs>
          <w:tab w:val="right" w:leader="dot" w:pos="8640"/>
        </w:tabs>
      </w:pPr>
      <w:r>
        <w:fldChar w:fldCharType="begin"/>
      </w:r>
      <w:r>
        <w:instrText xml:space="preserve"> HYPERLINK \l _Toc20921 </w:instrText>
      </w:r>
      <w:r>
        <w:fldChar w:fldCharType="separate"/>
      </w:r>
      <w:r>
        <w:t>查询Temu在线商品</w:t>
      </w:r>
      <w:r>
        <w:tab/>
      </w:r>
      <w:r>
        <w:fldChar w:fldCharType="begin"/>
      </w:r>
      <w:r>
        <w:instrText xml:space="preserve"> PAGEREF _Toc20921 \h </w:instrText>
      </w:r>
      <w:r>
        <w:fldChar w:fldCharType="separate"/>
      </w:r>
      <w:r>
        <w:t>1172</w:t>
      </w:r>
      <w:r>
        <w:fldChar w:fldCharType="end"/>
      </w:r>
      <w:r>
        <w:fldChar w:fldCharType="end"/>
      </w:r>
    </w:p>
    <w:p w14:paraId="00FB6B6B">
      <w:pPr>
        <w:pStyle w:val="29"/>
        <w:tabs>
          <w:tab w:val="right" w:leader="dot" w:pos="8640"/>
        </w:tabs>
      </w:pPr>
      <w:r>
        <w:fldChar w:fldCharType="begin"/>
      </w:r>
      <w:r>
        <w:instrText xml:space="preserve"> HYPERLINK \l _Toc24997 </w:instrText>
      </w:r>
      <w:r>
        <w:fldChar w:fldCharType="separate"/>
      </w:r>
      <w:r>
        <w:t>接口信息</w:t>
      </w:r>
      <w:r>
        <w:tab/>
      </w:r>
      <w:r>
        <w:fldChar w:fldCharType="begin"/>
      </w:r>
      <w:r>
        <w:instrText xml:space="preserve"> PAGEREF _Toc24997 \h </w:instrText>
      </w:r>
      <w:r>
        <w:fldChar w:fldCharType="separate"/>
      </w:r>
      <w:r>
        <w:t>1172</w:t>
      </w:r>
      <w:r>
        <w:fldChar w:fldCharType="end"/>
      </w:r>
      <w:r>
        <w:fldChar w:fldCharType="end"/>
      </w:r>
    </w:p>
    <w:p w14:paraId="69726618">
      <w:pPr>
        <w:pStyle w:val="29"/>
        <w:tabs>
          <w:tab w:val="right" w:leader="dot" w:pos="8640"/>
        </w:tabs>
      </w:pPr>
      <w:r>
        <w:fldChar w:fldCharType="begin"/>
      </w:r>
      <w:r>
        <w:instrText xml:space="preserve"> HYPERLINK \l _Toc15628 </w:instrText>
      </w:r>
      <w:r>
        <w:fldChar w:fldCharType="separate"/>
      </w:r>
      <w:r>
        <w:t>请求参数</w:t>
      </w:r>
      <w:r>
        <w:tab/>
      </w:r>
      <w:r>
        <w:fldChar w:fldCharType="begin"/>
      </w:r>
      <w:r>
        <w:instrText xml:space="preserve"> PAGEREF _Toc15628 \h </w:instrText>
      </w:r>
      <w:r>
        <w:fldChar w:fldCharType="separate"/>
      </w:r>
      <w:r>
        <w:t>1172</w:t>
      </w:r>
      <w:r>
        <w:fldChar w:fldCharType="end"/>
      </w:r>
      <w:r>
        <w:fldChar w:fldCharType="end"/>
      </w:r>
    </w:p>
    <w:p w14:paraId="01842BBA">
      <w:pPr>
        <w:pStyle w:val="29"/>
        <w:tabs>
          <w:tab w:val="right" w:leader="dot" w:pos="8640"/>
        </w:tabs>
      </w:pPr>
      <w:r>
        <w:fldChar w:fldCharType="begin"/>
      </w:r>
      <w:r>
        <w:instrText xml:space="preserve"> HYPERLINK \l _Toc22020 </w:instrText>
      </w:r>
      <w:r>
        <w:fldChar w:fldCharType="separate"/>
      </w:r>
      <w:r>
        <w:t>请求cURL示例</w:t>
      </w:r>
      <w:r>
        <w:tab/>
      </w:r>
      <w:r>
        <w:fldChar w:fldCharType="begin"/>
      </w:r>
      <w:r>
        <w:instrText xml:space="preserve"> PAGEREF _Toc22020 \h </w:instrText>
      </w:r>
      <w:r>
        <w:fldChar w:fldCharType="separate"/>
      </w:r>
      <w:r>
        <w:t>1172</w:t>
      </w:r>
      <w:r>
        <w:fldChar w:fldCharType="end"/>
      </w:r>
      <w:r>
        <w:fldChar w:fldCharType="end"/>
      </w:r>
    </w:p>
    <w:p w14:paraId="7BB42219">
      <w:pPr>
        <w:pStyle w:val="29"/>
        <w:tabs>
          <w:tab w:val="right" w:leader="dot" w:pos="8640"/>
        </w:tabs>
      </w:pPr>
      <w:r>
        <w:fldChar w:fldCharType="begin"/>
      </w:r>
      <w:r>
        <w:instrText xml:space="preserve"> HYPERLINK \l _Toc25474 </w:instrText>
      </w:r>
      <w:r>
        <w:fldChar w:fldCharType="separate"/>
      </w:r>
      <w:r>
        <w:t>返回结果</w:t>
      </w:r>
      <w:r>
        <w:tab/>
      </w:r>
      <w:r>
        <w:fldChar w:fldCharType="begin"/>
      </w:r>
      <w:r>
        <w:instrText xml:space="preserve"> PAGEREF _Toc25474 \h </w:instrText>
      </w:r>
      <w:r>
        <w:fldChar w:fldCharType="separate"/>
      </w:r>
      <w:r>
        <w:t>1173</w:t>
      </w:r>
      <w:r>
        <w:fldChar w:fldCharType="end"/>
      </w:r>
      <w:r>
        <w:fldChar w:fldCharType="end"/>
      </w:r>
    </w:p>
    <w:p w14:paraId="10A161D0">
      <w:pPr>
        <w:pStyle w:val="29"/>
        <w:tabs>
          <w:tab w:val="right" w:leader="dot" w:pos="8640"/>
        </w:tabs>
      </w:pPr>
      <w:r>
        <w:fldChar w:fldCharType="begin"/>
      </w:r>
      <w:r>
        <w:instrText xml:space="preserve"> HYPERLINK \l _Toc4344 </w:instrText>
      </w:r>
      <w:r>
        <w:fldChar w:fldCharType="separate"/>
      </w:r>
      <w:r>
        <w:t>返回成功示例</w:t>
      </w:r>
      <w:r>
        <w:tab/>
      </w:r>
      <w:r>
        <w:fldChar w:fldCharType="begin"/>
      </w:r>
      <w:r>
        <w:instrText xml:space="preserve"> PAGEREF _Toc4344 \h </w:instrText>
      </w:r>
      <w:r>
        <w:fldChar w:fldCharType="separate"/>
      </w:r>
      <w:r>
        <w:t>1173</w:t>
      </w:r>
      <w:r>
        <w:fldChar w:fldCharType="end"/>
      </w:r>
      <w:r>
        <w:fldChar w:fldCharType="end"/>
      </w:r>
    </w:p>
    <w:p w14:paraId="25732F1E">
      <w:pPr>
        <w:pStyle w:val="29"/>
        <w:tabs>
          <w:tab w:val="right" w:leader="dot" w:pos="8640"/>
        </w:tabs>
      </w:pPr>
      <w:r>
        <w:fldChar w:fldCharType="begin"/>
      </w:r>
      <w:r>
        <w:instrText xml:space="preserve"> HYPERLINK \l _Toc16983 </w:instrText>
      </w:r>
      <w:r>
        <w:fldChar w:fldCharType="separate"/>
      </w:r>
      <w:r>
        <w:t>附加说明：</w:t>
      </w:r>
      <w:r>
        <w:tab/>
      </w:r>
      <w:r>
        <w:fldChar w:fldCharType="begin"/>
      </w:r>
      <w:r>
        <w:instrText xml:space="preserve"> PAGEREF _Toc16983 \h </w:instrText>
      </w:r>
      <w:r>
        <w:fldChar w:fldCharType="separate"/>
      </w:r>
      <w:r>
        <w:t>1174</w:t>
      </w:r>
      <w:r>
        <w:fldChar w:fldCharType="end"/>
      </w:r>
      <w:r>
        <w:fldChar w:fldCharType="end"/>
      </w:r>
    </w:p>
    <w:p w14:paraId="02E6CB66">
      <w:pPr>
        <w:pStyle w:val="29"/>
        <w:tabs>
          <w:tab w:val="right" w:leader="dot" w:pos="8640"/>
        </w:tabs>
      </w:pPr>
      <w:r>
        <w:fldChar w:fldCharType="begin"/>
      </w:r>
      <w:r>
        <w:instrText xml:space="preserve"> HYPERLINK \l _Toc31362 </w:instrText>
      </w:r>
      <w:r>
        <w:fldChar w:fldCharType="separate"/>
      </w:r>
      <w:r>
        <w:t>查询Line在线商品</w:t>
      </w:r>
      <w:r>
        <w:tab/>
      </w:r>
      <w:r>
        <w:fldChar w:fldCharType="begin"/>
      </w:r>
      <w:r>
        <w:instrText xml:space="preserve"> PAGEREF _Toc31362 \h </w:instrText>
      </w:r>
      <w:r>
        <w:fldChar w:fldCharType="separate"/>
      </w:r>
      <w:r>
        <w:t>1175</w:t>
      </w:r>
      <w:r>
        <w:fldChar w:fldCharType="end"/>
      </w:r>
      <w:r>
        <w:fldChar w:fldCharType="end"/>
      </w:r>
    </w:p>
    <w:p w14:paraId="4B2A636E">
      <w:pPr>
        <w:pStyle w:val="29"/>
        <w:tabs>
          <w:tab w:val="right" w:leader="dot" w:pos="8640"/>
        </w:tabs>
      </w:pPr>
      <w:r>
        <w:fldChar w:fldCharType="begin"/>
      </w:r>
      <w:r>
        <w:instrText xml:space="preserve"> HYPERLINK \l _Toc20061 </w:instrText>
      </w:r>
      <w:r>
        <w:fldChar w:fldCharType="separate"/>
      </w:r>
      <w:r>
        <w:t>接口信息</w:t>
      </w:r>
      <w:r>
        <w:tab/>
      </w:r>
      <w:r>
        <w:fldChar w:fldCharType="begin"/>
      </w:r>
      <w:r>
        <w:instrText xml:space="preserve"> PAGEREF _Toc20061 \h </w:instrText>
      </w:r>
      <w:r>
        <w:fldChar w:fldCharType="separate"/>
      </w:r>
      <w:r>
        <w:t>1175</w:t>
      </w:r>
      <w:r>
        <w:fldChar w:fldCharType="end"/>
      </w:r>
      <w:r>
        <w:fldChar w:fldCharType="end"/>
      </w:r>
    </w:p>
    <w:p w14:paraId="58E32B26">
      <w:pPr>
        <w:pStyle w:val="29"/>
        <w:tabs>
          <w:tab w:val="right" w:leader="dot" w:pos="8640"/>
        </w:tabs>
      </w:pPr>
      <w:r>
        <w:fldChar w:fldCharType="begin"/>
      </w:r>
      <w:r>
        <w:instrText xml:space="preserve"> HYPERLINK \l _Toc31272 </w:instrText>
      </w:r>
      <w:r>
        <w:fldChar w:fldCharType="separate"/>
      </w:r>
      <w:r>
        <w:t>请求参数</w:t>
      </w:r>
      <w:r>
        <w:tab/>
      </w:r>
      <w:r>
        <w:fldChar w:fldCharType="begin"/>
      </w:r>
      <w:r>
        <w:instrText xml:space="preserve"> PAGEREF _Toc31272 \h </w:instrText>
      </w:r>
      <w:r>
        <w:fldChar w:fldCharType="separate"/>
      </w:r>
      <w:r>
        <w:t>1175</w:t>
      </w:r>
      <w:r>
        <w:fldChar w:fldCharType="end"/>
      </w:r>
      <w:r>
        <w:fldChar w:fldCharType="end"/>
      </w:r>
    </w:p>
    <w:p w14:paraId="1F44B802">
      <w:pPr>
        <w:pStyle w:val="29"/>
        <w:tabs>
          <w:tab w:val="right" w:leader="dot" w:pos="8640"/>
        </w:tabs>
      </w:pPr>
      <w:r>
        <w:fldChar w:fldCharType="begin"/>
      </w:r>
      <w:r>
        <w:instrText xml:space="preserve"> HYPERLINK \l _Toc27492 </w:instrText>
      </w:r>
      <w:r>
        <w:fldChar w:fldCharType="separate"/>
      </w:r>
      <w:r>
        <w:t>请求cURL示例</w:t>
      </w:r>
      <w:r>
        <w:tab/>
      </w:r>
      <w:r>
        <w:fldChar w:fldCharType="begin"/>
      </w:r>
      <w:r>
        <w:instrText xml:space="preserve"> PAGEREF _Toc27492 \h </w:instrText>
      </w:r>
      <w:r>
        <w:fldChar w:fldCharType="separate"/>
      </w:r>
      <w:r>
        <w:t>1175</w:t>
      </w:r>
      <w:r>
        <w:fldChar w:fldCharType="end"/>
      </w:r>
      <w:r>
        <w:fldChar w:fldCharType="end"/>
      </w:r>
    </w:p>
    <w:p w14:paraId="50C74275">
      <w:pPr>
        <w:pStyle w:val="29"/>
        <w:tabs>
          <w:tab w:val="right" w:leader="dot" w:pos="8640"/>
        </w:tabs>
      </w:pPr>
      <w:r>
        <w:fldChar w:fldCharType="begin"/>
      </w:r>
      <w:r>
        <w:instrText xml:space="preserve"> HYPERLINK \l _Toc14787 </w:instrText>
      </w:r>
      <w:r>
        <w:fldChar w:fldCharType="separate"/>
      </w:r>
      <w:r>
        <w:t>返回结果</w:t>
      </w:r>
      <w:r>
        <w:tab/>
      </w:r>
      <w:r>
        <w:fldChar w:fldCharType="begin"/>
      </w:r>
      <w:r>
        <w:instrText xml:space="preserve"> PAGEREF _Toc14787 \h </w:instrText>
      </w:r>
      <w:r>
        <w:fldChar w:fldCharType="separate"/>
      </w:r>
      <w:r>
        <w:t>1176</w:t>
      </w:r>
      <w:r>
        <w:fldChar w:fldCharType="end"/>
      </w:r>
      <w:r>
        <w:fldChar w:fldCharType="end"/>
      </w:r>
    </w:p>
    <w:p w14:paraId="3B5352F0">
      <w:pPr>
        <w:pStyle w:val="29"/>
        <w:tabs>
          <w:tab w:val="right" w:leader="dot" w:pos="8640"/>
        </w:tabs>
      </w:pPr>
      <w:r>
        <w:fldChar w:fldCharType="begin"/>
      </w:r>
      <w:r>
        <w:instrText xml:space="preserve"> HYPERLINK \l _Toc10400 </w:instrText>
      </w:r>
      <w:r>
        <w:fldChar w:fldCharType="separate"/>
      </w:r>
      <w:r>
        <w:t>返回成功示例</w:t>
      </w:r>
      <w:r>
        <w:tab/>
      </w:r>
      <w:r>
        <w:fldChar w:fldCharType="begin"/>
      </w:r>
      <w:r>
        <w:instrText xml:space="preserve"> PAGEREF _Toc10400 \h </w:instrText>
      </w:r>
      <w:r>
        <w:fldChar w:fldCharType="separate"/>
      </w:r>
      <w:r>
        <w:t>1176</w:t>
      </w:r>
      <w:r>
        <w:fldChar w:fldCharType="end"/>
      </w:r>
      <w:r>
        <w:fldChar w:fldCharType="end"/>
      </w:r>
    </w:p>
    <w:p w14:paraId="565393C4">
      <w:pPr>
        <w:pStyle w:val="29"/>
        <w:tabs>
          <w:tab w:val="right" w:leader="dot" w:pos="8640"/>
        </w:tabs>
      </w:pPr>
      <w:r>
        <w:fldChar w:fldCharType="begin"/>
      </w:r>
      <w:r>
        <w:instrText xml:space="preserve"> HYPERLINK \l _Toc19853 </w:instrText>
      </w:r>
      <w:r>
        <w:fldChar w:fldCharType="separate"/>
      </w:r>
      <w:r>
        <w:t>查询eBay在线商品列表</w:t>
      </w:r>
      <w:r>
        <w:tab/>
      </w:r>
      <w:r>
        <w:fldChar w:fldCharType="begin"/>
      </w:r>
      <w:r>
        <w:instrText xml:space="preserve"> PAGEREF _Toc19853 \h </w:instrText>
      </w:r>
      <w:r>
        <w:fldChar w:fldCharType="separate"/>
      </w:r>
      <w:r>
        <w:t>1179</w:t>
      </w:r>
      <w:r>
        <w:fldChar w:fldCharType="end"/>
      </w:r>
      <w:r>
        <w:fldChar w:fldCharType="end"/>
      </w:r>
    </w:p>
    <w:p w14:paraId="70D0375F">
      <w:pPr>
        <w:pStyle w:val="29"/>
        <w:tabs>
          <w:tab w:val="right" w:leader="dot" w:pos="8640"/>
        </w:tabs>
      </w:pPr>
      <w:r>
        <w:fldChar w:fldCharType="begin"/>
      </w:r>
      <w:r>
        <w:instrText xml:space="preserve"> HYPERLINK \l _Toc19433 </w:instrText>
      </w:r>
      <w:r>
        <w:fldChar w:fldCharType="separate"/>
      </w:r>
      <w:r>
        <w:t>接口信息</w:t>
      </w:r>
      <w:r>
        <w:tab/>
      </w:r>
      <w:r>
        <w:fldChar w:fldCharType="begin"/>
      </w:r>
      <w:r>
        <w:instrText xml:space="preserve"> PAGEREF _Toc19433 \h </w:instrText>
      </w:r>
      <w:r>
        <w:fldChar w:fldCharType="separate"/>
      </w:r>
      <w:r>
        <w:t>1179</w:t>
      </w:r>
      <w:r>
        <w:fldChar w:fldCharType="end"/>
      </w:r>
      <w:r>
        <w:fldChar w:fldCharType="end"/>
      </w:r>
    </w:p>
    <w:p w14:paraId="6A758B57">
      <w:pPr>
        <w:pStyle w:val="29"/>
        <w:tabs>
          <w:tab w:val="right" w:leader="dot" w:pos="8640"/>
        </w:tabs>
      </w:pPr>
      <w:r>
        <w:fldChar w:fldCharType="begin"/>
      </w:r>
      <w:r>
        <w:instrText xml:space="preserve"> HYPERLINK \l _Toc1118 </w:instrText>
      </w:r>
      <w:r>
        <w:fldChar w:fldCharType="separate"/>
      </w:r>
      <w:r>
        <w:t>请求参数</w:t>
      </w:r>
      <w:r>
        <w:tab/>
      </w:r>
      <w:r>
        <w:fldChar w:fldCharType="begin"/>
      </w:r>
      <w:r>
        <w:instrText xml:space="preserve"> PAGEREF _Toc1118 \h </w:instrText>
      </w:r>
      <w:r>
        <w:fldChar w:fldCharType="separate"/>
      </w:r>
      <w:r>
        <w:t>1179</w:t>
      </w:r>
      <w:r>
        <w:fldChar w:fldCharType="end"/>
      </w:r>
      <w:r>
        <w:fldChar w:fldCharType="end"/>
      </w:r>
    </w:p>
    <w:p w14:paraId="3B36F8FF">
      <w:pPr>
        <w:pStyle w:val="29"/>
        <w:tabs>
          <w:tab w:val="right" w:leader="dot" w:pos="8640"/>
        </w:tabs>
      </w:pPr>
      <w:r>
        <w:fldChar w:fldCharType="begin"/>
      </w:r>
      <w:r>
        <w:instrText xml:space="preserve"> HYPERLINK \l _Toc8882 </w:instrText>
      </w:r>
      <w:r>
        <w:fldChar w:fldCharType="separate"/>
      </w:r>
      <w:r>
        <w:t>请求示例</w:t>
      </w:r>
      <w:r>
        <w:tab/>
      </w:r>
      <w:r>
        <w:fldChar w:fldCharType="begin"/>
      </w:r>
      <w:r>
        <w:instrText xml:space="preserve"> PAGEREF _Toc8882 \h </w:instrText>
      </w:r>
      <w:r>
        <w:fldChar w:fldCharType="separate"/>
      </w:r>
      <w:r>
        <w:t>1179</w:t>
      </w:r>
      <w:r>
        <w:fldChar w:fldCharType="end"/>
      </w:r>
      <w:r>
        <w:fldChar w:fldCharType="end"/>
      </w:r>
    </w:p>
    <w:p w14:paraId="0C30CA65">
      <w:pPr>
        <w:pStyle w:val="29"/>
        <w:tabs>
          <w:tab w:val="right" w:leader="dot" w:pos="8640"/>
        </w:tabs>
      </w:pPr>
      <w:r>
        <w:fldChar w:fldCharType="begin"/>
      </w:r>
      <w:r>
        <w:instrText xml:space="preserve"> HYPERLINK \l _Toc5072 </w:instrText>
      </w:r>
      <w:r>
        <w:fldChar w:fldCharType="separate"/>
      </w:r>
      <w:r>
        <w:t>返回结果</w:t>
      </w:r>
      <w:r>
        <w:tab/>
      </w:r>
      <w:r>
        <w:fldChar w:fldCharType="begin"/>
      </w:r>
      <w:r>
        <w:instrText xml:space="preserve"> PAGEREF _Toc5072 \h </w:instrText>
      </w:r>
      <w:r>
        <w:fldChar w:fldCharType="separate"/>
      </w:r>
      <w:r>
        <w:t>1180</w:t>
      </w:r>
      <w:r>
        <w:fldChar w:fldCharType="end"/>
      </w:r>
      <w:r>
        <w:fldChar w:fldCharType="end"/>
      </w:r>
    </w:p>
    <w:p w14:paraId="382BD35B">
      <w:pPr>
        <w:pStyle w:val="29"/>
        <w:tabs>
          <w:tab w:val="right" w:leader="dot" w:pos="8640"/>
        </w:tabs>
      </w:pPr>
      <w:r>
        <w:fldChar w:fldCharType="begin"/>
      </w:r>
      <w:r>
        <w:instrText xml:space="preserve"> HYPERLINK \l _Toc9955 </w:instrText>
      </w:r>
      <w:r>
        <w:fldChar w:fldCharType="separate"/>
      </w:r>
      <w:r>
        <w:t>返回成功示例</w:t>
      </w:r>
      <w:r>
        <w:tab/>
      </w:r>
      <w:r>
        <w:fldChar w:fldCharType="begin"/>
      </w:r>
      <w:r>
        <w:instrText xml:space="preserve"> PAGEREF _Toc9955 \h </w:instrText>
      </w:r>
      <w:r>
        <w:fldChar w:fldCharType="separate"/>
      </w:r>
      <w:r>
        <w:t>1180</w:t>
      </w:r>
      <w:r>
        <w:fldChar w:fldCharType="end"/>
      </w:r>
      <w:r>
        <w:fldChar w:fldCharType="end"/>
      </w:r>
    </w:p>
    <w:p w14:paraId="64A143CC">
      <w:pPr>
        <w:pStyle w:val="29"/>
        <w:tabs>
          <w:tab w:val="right" w:leader="dot" w:pos="8640"/>
        </w:tabs>
      </w:pPr>
      <w:r>
        <w:fldChar w:fldCharType="begin"/>
      </w:r>
      <w:r>
        <w:instrText xml:space="preserve"> HYPERLINK \l _Toc18577 </w:instrText>
      </w:r>
      <w:r>
        <w:fldChar w:fldCharType="separate"/>
      </w:r>
      <w:r>
        <w:t>查询Walmart在线商品列表</w:t>
      </w:r>
      <w:r>
        <w:tab/>
      </w:r>
      <w:r>
        <w:fldChar w:fldCharType="begin"/>
      </w:r>
      <w:r>
        <w:instrText xml:space="preserve"> PAGEREF _Toc18577 \h </w:instrText>
      </w:r>
      <w:r>
        <w:fldChar w:fldCharType="separate"/>
      </w:r>
      <w:r>
        <w:t>1181</w:t>
      </w:r>
      <w:r>
        <w:fldChar w:fldCharType="end"/>
      </w:r>
      <w:r>
        <w:fldChar w:fldCharType="end"/>
      </w:r>
    </w:p>
    <w:p w14:paraId="3689F2DB">
      <w:pPr>
        <w:pStyle w:val="29"/>
        <w:tabs>
          <w:tab w:val="right" w:leader="dot" w:pos="8640"/>
        </w:tabs>
      </w:pPr>
      <w:r>
        <w:fldChar w:fldCharType="begin"/>
      </w:r>
      <w:r>
        <w:instrText xml:space="preserve"> HYPERLINK \l _Toc26692 </w:instrText>
      </w:r>
      <w:r>
        <w:fldChar w:fldCharType="separate"/>
      </w:r>
      <w:r>
        <w:t>接口信息</w:t>
      </w:r>
      <w:r>
        <w:tab/>
      </w:r>
      <w:r>
        <w:fldChar w:fldCharType="begin"/>
      </w:r>
      <w:r>
        <w:instrText xml:space="preserve"> PAGEREF _Toc26692 \h </w:instrText>
      </w:r>
      <w:r>
        <w:fldChar w:fldCharType="separate"/>
      </w:r>
      <w:r>
        <w:t>1181</w:t>
      </w:r>
      <w:r>
        <w:fldChar w:fldCharType="end"/>
      </w:r>
      <w:r>
        <w:fldChar w:fldCharType="end"/>
      </w:r>
    </w:p>
    <w:p w14:paraId="6F5D0632">
      <w:pPr>
        <w:pStyle w:val="29"/>
        <w:tabs>
          <w:tab w:val="right" w:leader="dot" w:pos="8640"/>
        </w:tabs>
      </w:pPr>
      <w:r>
        <w:fldChar w:fldCharType="begin"/>
      </w:r>
      <w:r>
        <w:instrText xml:space="preserve"> HYPERLINK \l _Toc31399 </w:instrText>
      </w:r>
      <w:r>
        <w:fldChar w:fldCharType="separate"/>
      </w:r>
      <w:r>
        <w:t>请求参数</w:t>
      </w:r>
      <w:r>
        <w:tab/>
      </w:r>
      <w:r>
        <w:fldChar w:fldCharType="begin"/>
      </w:r>
      <w:r>
        <w:instrText xml:space="preserve"> PAGEREF _Toc31399 \h </w:instrText>
      </w:r>
      <w:r>
        <w:fldChar w:fldCharType="separate"/>
      </w:r>
      <w:r>
        <w:t>1181</w:t>
      </w:r>
      <w:r>
        <w:fldChar w:fldCharType="end"/>
      </w:r>
      <w:r>
        <w:fldChar w:fldCharType="end"/>
      </w:r>
    </w:p>
    <w:p w14:paraId="29752F4E">
      <w:pPr>
        <w:pStyle w:val="29"/>
        <w:tabs>
          <w:tab w:val="right" w:leader="dot" w:pos="8640"/>
        </w:tabs>
      </w:pPr>
      <w:r>
        <w:fldChar w:fldCharType="begin"/>
      </w:r>
      <w:r>
        <w:instrText xml:space="preserve"> HYPERLINK \l _Toc12283 </w:instrText>
      </w:r>
      <w:r>
        <w:fldChar w:fldCharType="separate"/>
      </w:r>
      <w:r>
        <w:t>请求示例</w:t>
      </w:r>
      <w:r>
        <w:tab/>
      </w:r>
      <w:r>
        <w:fldChar w:fldCharType="begin"/>
      </w:r>
      <w:r>
        <w:instrText xml:space="preserve"> PAGEREF _Toc12283 \h </w:instrText>
      </w:r>
      <w:r>
        <w:fldChar w:fldCharType="separate"/>
      </w:r>
      <w:r>
        <w:t>1181</w:t>
      </w:r>
      <w:r>
        <w:fldChar w:fldCharType="end"/>
      </w:r>
      <w:r>
        <w:fldChar w:fldCharType="end"/>
      </w:r>
    </w:p>
    <w:p w14:paraId="7EE9BBED">
      <w:pPr>
        <w:pStyle w:val="29"/>
        <w:tabs>
          <w:tab w:val="right" w:leader="dot" w:pos="8640"/>
        </w:tabs>
      </w:pPr>
      <w:r>
        <w:fldChar w:fldCharType="begin"/>
      </w:r>
      <w:r>
        <w:instrText xml:space="preserve"> HYPERLINK \l _Toc18357 </w:instrText>
      </w:r>
      <w:r>
        <w:fldChar w:fldCharType="separate"/>
      </w:r>
      <w:r>
        <w:t>返回结果</w:t>
      </w:r>
      <w:r>
        <w:tab/>
      </w:r>
      <w:r>
        <w:fldChar w:fldCharType="begin"/>
      </w:r>
      <w:r>
        <w:instrText xml:space="preserve"> PAGEREF _Toc18357 \h </w:instrText>
      </w:r>
      <w:r>
        <w:fldChar w:fldCharType="separate"/>
      </w:r>
      <w:r>
        <w:t>1181</w:t>
      </w:r>
      <w:r>
        <w:fldChar w:fldCharType="end"/>
      </w:r>
      <w:r>
        <w:fldChar w:fldCharType="end"/>
      </w:r>
    </w:p>
    <w:p w14:paraId="400C302C">
      <w:pPr>
        <w:pStyle w:val="29"/>
        <w:tabs>
          <w:tab w:val="right" w:leader="dot" w:pos="8640"/>
        </w:tabs>
      </w:pPr>
      <w:r>
        <w:fldChar w:fldCharType="begin"/>
      </w:r>
      <w:r>
        <w:instrText xml:space="preserve"> HYPERLINK \l _Toc8657 </w:instrText>
      </w:r>
      <w:r>
        <w:fldChar w:fldCharType="separate"/>
      </w:r>
      <w:r>
        <w:t>返回成功示例</w:t>
      </w:r>
      <w:r>
        <w:tab/>
      </w:r>
      <w:r>
        <w:fldChar w:fldCharType="begin"/>
      </w:r>
      <w:r>
        <w:instrText xml:space="preserve"> PAGEREF _Toc8657 \h </w:instrText>
      </w:r>
      <w:r>
        <w:fldChar w:fldCharType="separate"/>
      </w:r>
      <w:r>
        <w:t>1181</w:t>
      </w:r>
      <w:r>
        <w:fldChar w:fldCharType="end"/>
      </w:r>
      <w:r>
        <w:fldChar w:fldCharType="end"/>
      </w:r>
    </w:p>
    <w:p w14:paraId="4C9BFDFA">
      <w:pPr>
        <w:pStyle w:val="29"/>
        <w:tabs>
          <w:tab w:val="right" w:leader="dot" w:pos="8640"/>
        </w:tabs>
      </w:pPr>
      <w:r>
        <w:fldChar w:fldCharType="begin"/>
      </w:r>
      <w:r>
        <w:instrText xml:space="preserve"> HYPERLINK \l _Toc5712 </w:instrText>
      </w:r>
      <w:r>
        <w:fldChar w:fldCharType="separate"/>
      </w:r>
      <w:r>
        <w:t>查询AliExpress在线商品列表 - 自运营</w:t>
      </w:r>
      <w:r>
        <w:tab/>
      </w:r>
      <w:r>
        <w:fldChar w:fldCharType="begin"/>
      </w:r>
      <w:r>
        <w:instrText xml:space="preserve"> PAGEREF _Toc5712 \h </w:instrText>
      </w:r>
      <w:r>
        <w:fldChar w:fldCharType="separate"/>
      </w:r>
      <w:r>
        <w:t>1182</w:t>
      </w:r>
      <w:r>
        <w:fldChar w:fldCharType="end"/>
      </w:r>
      <w:r>
        <w:fldChar w:fldCharType="end"/>
      </w:r>
    </w:p>
    <w:p w14:paraId="55EA50BE">
      <w:pPr>
        <w:pStyle w:val="29"/>
        <w:tabs>
          <w:tab w:val="right" w:leader="dot" w:pos="8640"/>
        </w:tabs>
      </w:pPr>
      <w:r>
        <w:fldChar w:fldCharType="begin"/>
      </w:r>
      <w:r>
        <w:instrText xml:space="preserve"> HYPERLINK \l _Toc15436 </w:instrText>
      </w:r>
      <w:r>
        <w:fldChar w:fldCharType="separate"/>
      </w:r>
      <w:r>
        <w:t>接口信息</w:t>
      </w:r>
      <w:r>
        <w:tab/>
      </w:r>
      <w:r>
        <w:fldChar w:fldCharType="begin"/>
      </w:r>
      <w:r>
        <w:instrText xml:space="preserve"> PAGEREF _Toc15436 \h </w:instrText>
      </w:r>
      <w:r>
        <w:fldChar w:fldCharType="separate"/>
      </w:r>
      <w:r>
        <w:t>1183</w:t>
      </w:r>
      <w:r>
        <w:fldChar w:fldCharType="end"/>
      </w:r>
      <w:r>
        <w:fldChar w:fldCharType="end"/>
      </w:r>
    </w:p>
    <w:p w14:paraId="1E3FC337">
      <w:pPr>
        <w:pStyle w:val="29"/>
        <w:tabs>
          <w:tab w:val="right" w:leader="dot" w:pos="8640"/>
        </w:tabs>
      </w:pPr>
      <w:r>
        <w:fldChar w:fldCharType="begin"/>
      </w:r>
      <w:r>
        <w:instrText xml:space="preserve"> HYPERLINK \l _Toc23580 </w:instrText>
      </w:r>
      <w:r>
        <w:fldChar w:fldCharType="separate"/>
      </w:r>
      <w:r>
        <w:t>请求参数</w:t>
      </w:r>
      <w:r>
        <w:tab/>
      </w:r>
      <w:r>
        <w:fldChar w:fldCharType="begin"/>
      </w:r>
      <w:r>
        <w:instrText xml:space="preserve"> PAGEREF _Toc23580 \h </w:instrText>
      </w:r>
      <w:r>
        <w:fldChar w:fldCharType="separate"/>
      </w:r>
      <w:r>
        <w:t>1183</w:t>
      </w:r>
      <w:r>
        <w:fldChar w:fldCharType="end"/>
      </w:r>
      <w:r>
        <w:fldChar w:fldCharType="end"/>
      </w:r>
    </w:p>
    <w:p w14:paraId="46E21123">
      <w:pPr>
        <w:pStyle w:val="29"/>
        <w:tabs>
          <w:tab w:val="right" w:leader="dot" w:pos="8640"/>
        </w:tabs>
      </w:pPr>
      <w:r>
        <w:fldChar w:fldCharType="begin"/>
      </w:r>
      <w:r>
        <w:instrText xml:space="preserve"> HYPERLINK \l _Toc13008 </w:instrText>
      </w:r>
      <w:r>
        <w:fldChar w:fldCharType="separate"/>
      </w:r>
      <w:r>
        <w:t>请求示例</w:t>
      </w:r>
      <w:r>
        <w:tab/>
      </w:r>
      <w:r>
        <w:fldChar w:fldCharType="begin"/>
      </w:r>
      <w:r>
        <w:instrText xml:space="preserve"> PAGEREF _Toc13008 \h </w:instrText>
      </w:r>
      <w:r>
        <w:fldChar w:fldCharType="separate"/>
      </w:r>
      <w:r>
        <w:t>1183</w:t>
      </w:r>
      <w:r>
        <w:fldChar w:fldCharType="end"/>
      </w:r>
      <w:r>
        <w:fldChar w:fldCharType="end"/>
      </w:r>
    </w:p>
    <w:p w14:paraId="723133C3">
      <w:pPr>
        <w:pStyle w:val="29"/>
        <w:tabs>
          <w:tab w:val="right" w:leader="dot" w:pos="8640"/>
        </w:tabs>
      </w:pPr>
      <w:r>
        <w:fldChar w:fldCharType="begin"/>
      </w:r>
      <w:r>
        <w:instrText xml:space="preserve"> HYPERLINK \l _Toc2554 </w:instrText>
      </w:r>
      <w:r>
        <w:fldChar w:fldCharType="separate"/>
      </w:r>
      <w:r>
        <w:t>返回结果</w:t>
      </w:r>
      <w:r>
        <w:tab/>
      </w:r>
      <w:r>
        <w:fldChar w:fldCharType="begin"/>
      </w:r>
      <w:r>
        <w:instrText xml:space="preserve"> PAGEREF _Toc2554 \h </w:instrText>
      </w:r>
      <w:r>
        <w:fldChar w:fldCharType="separate"/>
      </w:r>
      <w:r>
        <w:t>1183</w:t>
      </w:r>
      <w:r>
        <w:fldChar w:fldCharType="end"/>
      </w:r>
      <w:r>
        <w:fldChar w:fldCharType="end"/>
      </w:r>
    </w:p>
    <w:p w14:paraId="7C998BC1">
      <w:pPr>
        <w:pStyle w:val="29"/>
        <w:tabs>
          <w:tab w:val="right" w:leader="dot" w:pos="8640"/>
        </w:tabs>
      </w:pPr>
      <w:r>
        <w:fldChar w:fldCharType="begin"/>
      </w:r>
      <w:r>
        <w:instrText xml:space="preserve"> HYPERLINK \l _Toc14749 </w:instrText>
      </w:r>
      <w:r>
        <w:fldChar w:fldCharType="separate"/>
      </w:r>
      <w:r>
        <w:t>返回成功示例</w:t>
      </w:r>
      <w:r>
        <w:tab/>
      </w:r>
      <w:r>
        <w:fldChar w:fldCharType="begin"/>
      </w:r>
      <w:r>
        <w:instrText xml:space="preserve"> PAGEREF _Toc14749 \h </w:instrText>
      </w:r>
      <w:r>
        <w:fldChar w:fldCharType="separate"/>
      </w:r>
      <w:r>
        <w:t>1183</w:t>
      </w:r>
      <w:r>
        <w:fldChar w:fldCharType="end"/>
      </w:r>
      <w:r>
        <w:fldChar w:fldCharType="end"/>
      </w:r>
    </w:p>
    <w:p w14:paraId="5D951F04">
      <w:pPr>
        <w:pStyle w:val="29"/>
        <w:tabs>
          <w:tab w:val="right" w:leader="dot" w:pos="8640"/>
        </w:tabs>
      </w:pPr>
      <w:r>
        <w:fldChar w:fldCharType="begin"/>
      </w:r>
      <w:r>
        <w:instrText xml:space="preserve"> HYPERLINK \l _Toc23266 </w:instrText>
      </w:r>
      <w:r>
        <w:fldChar w:fldCharType="separate"/>
      </w:r>
      <w:r>
        <w:t>查询AliExpress在线商品列表 - 托管模式</w:t>
      </w:r>
      <w:r>
        <w:tab/>
      </w:r>
      <w:r>
        <w:fldChar w:fldCharType="begin"/>
      </w:r>
      <w:r>
        <w:instrText xml:space="preserve"> PAGEREF _Toc23266 \h </w:instrText>
      </w:r>
      <w:r>
        <w:fldChar w:fldCharType="separate"/>
      </w:r>
      <w:r>
        <w:t>1184</w:t>
      </w:r>
      <w:r>
        <w:fldChar w:fldCharType="end"/>
      </w:r>
      <w:r>
        <w:fldChar w:fldCharType="end"/>
      </w:r>
    </w:p>
    <w:p w14:paraId="1ABE8BF2">
      <w:pPr>
        <w:pStyle w:val="29"/>
        <w:tabs>
          <w:tab w:val="right" w:leader="dot" w:pos="8640"/>
        </w:tabs>
      </w:pPr>
      <w:r>
        <w:fldChar w:fldCharType="begin"/>
      </w:r>
      <w:r>
        <w:instrText xml:space="preserve"> HYPERLINK \l _Toc25915 </w:instrText>
      </w:r>
      <w:r>
        <w:fldChar w:fldCharType="separate"/>
      </w:r>
      <w:r>
        <w:t>接口信息</w:t>
      </w:r>
      <w:r>
        <w:tab/>
      </w:r>
      <w:r>
        <w:fldChar w:fldCharType="begin"/>
      </w:r>
      <w:r>
        <w:instrText xml:space="preserve"> PAGEREF _Toc25915 \h </w:instrText>
      </w:r>
      <w:r>
        <w:fldChar w:fldCharType="separate"/>
      </w:r>
      <w:r>
        <w:t>1184</w:t>
      </w:r>
      <w:r>
        <w:fldChar w:fldCharType="end"/>
      </w:r>
      <w:r>
        <w:fldChar w:fldCharType="end"/>
      </w:r>
    </w:p>
    <w:p w14:paraId="05EBE92B">
      <w:pPr>
        <w:pStyle w:val="29"/>
        <w:tabs>
          <w:tab w:val="right" w:leader="dot" w:pos="8640"/>
        </w:tabs>
      </w:pPr>
      <w:r>
        <w:fldChar w:fldCharType="begin"/>
      </w:r>
      <w:r>
        <w:instrText xml:space="preserve"> HYPERLINK \l _Toc15882 </w:instrText>
      </w:r>
      <w:r>
        <w:fldChar w:fldCharType="separate"/>
      </w:r>
      <w:r>
        <w:t>请求参数</w:t>
      </w:r>
      <w:r>
        <w:tab/>
      </w:r>
      <w:r>
        <w:fldChar w:fldCharType="begin"/>
      </w:r>
      <w:r>
        <w:instrText xml:space="preserve"> PAGEREF _Toc15882 \h </w:instrText>
      </w:r>
      <w:r>
        <w:fldChar w:fldCharType="separate"/>
      </w:r>
      <w:r>
        <w:t>1184</w:t>
      </w:r>
      <w:r>
        <w:fldChar w:fldCharType="end"/>
      </w:r>
      <w:r>
        <w:fldChar w:fldCharType="end"/>
      </w:r>
    </w:p>
    <w:p w14:paraId="147DF297">
      <w:pPr>
        <w:pStyle w:val="29"/>
        <w:tabs>
          <w:tab w:val="right" w:leader="dot" w:pos="8640"/>
        </w:tabs>
      </w:pPr>
      <w:r>
        <w:fldChar w:fldCharType="begin"/>
      </w:r>
      <w:r>
        <w:instrText xml:space="preserve"> HYPERLINK \l _Toc18263 </w:instrText>
      </w:r>
      <w:r>
        <w:fldChar w:fldCharType="separate"/>
      </w:r>
      <w:r>
        <w:t>请求cURL示例</w:t>
      </w:r>
      <w:r>
        <w:tab/>
      </w:r>
      <w:r>
        <w:fldChar w:fldCharType="begin"/>
      </w:r>
      <w:r>
        <w:instrText xml:space="preserve"> PAGEREF _Toc18263 \h </w:instrText>
      </w:r>
      <w:r>
        <w:fldChar w:fldCharType="separate"/>
      </w:r>
      <w:r>
        <w:t>1184</w:t>
      </w:r>
      <w:r>
        <w:fldChar w:fldCharType="end"/>
      </w:r>
      <w:r>
        <w:fldChar w:fldCharType="end"/>
      </w:r>
    </w:p>
    <w:p w14:paraId="5C985AC7">
      <w:pPr>
        <w:pStyle w:val="29"/>
        <w:tabs>
          <w:tab w:val="right" w:leader="dot" w:pos="8640"/>
        </w:tabs>
      </w:pPr>
      <w:r>
        <w:fldChar w:fldCharType="begin"/>
      </w:r>
      <w:r>
        <w:instrText xml:space="preserve"> HYPERLINK \l _Toc11247 </w:instrText>
      </w:r>
      <w:r>
        <w:fldChar w:fldCharType="separate"/>
      </w:r>
      <w:r>
        <w:t>返回结果</w:t>
      </w:r>
      <w:r>
        <w:tab/>
      </w:r>
      <w:r>
        <w:fldChar w:fldCharType="begin"/>
      </w:r>
      <w:r>
        <w:instrText xml:space="preserve"> PAGEREF _Toc11247 \h </w:instrText>
      </w:r>
      <w:r>
        <w:fldChar w:fldCharType="separate"/>
      </w:r>
      <w:r>
        <w:t>1185</w:t>
      </w:r>
      <w:r>
        <w:fldChar w:fldCharType="end"/>
      </w:r>
      <w:r>
        <w:fldChar w:fldCharType="end"/>
      </w:r>
    </w:p>
    <w:p w14:paraId="0BDE62E5">
      <w:pPr>
        <w:pStyle w:val="29"/>
        <w:tabs>
          <w:tab w:val="right" w:leader="dot" w:pos="8640"/>
        </w:tabs>
      </w:pPr>
      <w:r>
        <w:fldChar w:fldCharType="begin"/>
      </w:r>
      <w:r>
        <w:instrText xml:space="preserve"> HYPERLINK \l _Toc2459 </w:instrText>
      </w:r>
      <w:r>
        <w:fldChar w:fldCharType="separate"/>
      </w:r>
      <w:r>
        <w:t>返回成功示例</w:t>
      </w:r>
      <w:r>
        <w:tab/>
      </w:r>
      <w:r>
        <w:fldChar w:fldCharType="begin"/>
      </w:r>
      <w:r>
        <w:instrText xml:space="preserve"> PAGEREF _Toc2459 \h </w:instrText>
      </w:r>
      <w:r>
        <w:fldChar w:fldCharType="separate"/>
      </w:r>
      <w:r>
        <w:t>1185</w:t>
      </w:r>
      <w:r>
        <w:fldChar w:fldCharType="end"/>
      </w:r>
      <w:r>
        <w:fldChar w:fldCharType="end"/>
      </w:r>
    </w:p>
    <w:p w14:paraId="57F57C8E">
      <w:pPr>
        <w:pStyle w:val="29"/>
        <w:tabs>
          <w:tab w:val="right" w:leader="dot" w:pos="8640"/>
        </w:tabs>
      </w:pPr>
      <w:r>
        <w:fldChar w:fldCharType="begin"/>
      </w:r>
      <w:r>
        <w:instrText xml:space="preserve"> HYPERLINK \l _Toc26475 </w:instrText>
      </w:r>
      <w:r>
        <w:fldChar w:fldCharType="separate"/>
      </w:r>
      <w:r>
        <w:t>Temu修改库存</w:t>
      </w:r>
      <w:r>
        <w:tab/>
      </w:r>
      <w:r>
        <w:fldChar w:fldCharType="begin"/>
      </w:r>
      <w:r>
        <w:instrText xml:space="preserve"> PAGEREF _Toc26475 \h </w:instrText>
      </w:r>
      <w:r>
        <w:fldChar w:fldCharType="separate"/>
      </w:r>
      <w:r>
        <w:t>1187</w:t>
      </w:r>
      <w:r>
        <w:fldChar w:fldCharType="end"/>
      </w:r>
      <w:r>
        <w:fldChar w:fldCharType="end"/>
      </w:r>
    </w:p>
    <w:p w14:paraId="1771C2FA">
      <w:pPr>
        <w:pStyle w:val="29"/>
        <w:tabs>
          <w:tab w:val="right" w:leader="dot" w:pos="8640"/>
        </w:tabs>
      </w:pPr>
      <w:r>
        <w:fldChar w:fldCharType="begin"/>
      </w:r>
      <w:r>
        <w:instrText xml:space="preserve"> HYPERLINK \l _Toc24052 </w:instrText>
      </w:r>
      <w:r>
        <w:fldChar w:fldCharType="separate"/>
      </w:r>
      <w:r>
        <w:t>接口信息</w:t>
      </w:r>
      <w:r>
        <w:tab/>
      </w:r>
      <w:r>
        <w:fldChar w:fldCharType="begin"/>
      </w:r>
      <w:r>
        <w:instrText xml:space="preserve"> PAGEREF _Toc24052 \h </w:instrText>
      </w:r>
      <w:r>
        <w:fldChar w:fldCharType="separate"/>
      </w:r>
      <w:r>
        <w:t>1187</w:t>
      </w:r>
      <w:r>
        <w:fldChar w:fldCharType="end"/>
      </w:r>
      <w:r>
        <w:fldChar w:fldCharType="end"/>
      </w:r>
    </w:p>
    <w:p w14:paraId="1AFAC329">
      <w:pPr>
        <w:pStyle w:val="29"/>
        <w:tabs>
          <w:tab w:val="right" w:leader="dot" w:pos="8640"/>
        </w:tabs>
      </w:pPr>
      <w:r>
        <w:fldChar w:fldCharType="begin"/>
      </w:r>
      <w:r>
        <w:instrText xml:space="preserve"> HYPERLINK \l _Toc11550 </w:instrText>
      </w:r>
      <w:r>
        <w:fldChar w:fldCharType="separate"/>
      </w:r>
      <w:r>
        <w:t>请求参数</w:t>
      </w:r>
      <w:r>
        <w:tab/>
      </w:r>
      <w:r>
        <w:fldChar w:fldCharType="begin"/>
      </w:r>
      <w:r>
        <w:instrText xml:space="preserve"> PAGEREF _Toc11550 \h </w:instrText>
      </w:r>
      <w:r>
        <w:fldChar w:fldCharType="separate"/>
      </w:r>
      <w:r>
        <w:t>1187</w:t>
      </w:r>
      <w:r>
        <w:fldChar w:fldCharType="end"/>
      </w:r>
      <w:r>
        <w:fldChar w:fldCharType="end"/>
      </w:r>
    </w:p>
    <w:p w14:paraId="40549B37">
      <w:pPr>
        <w:pStyle w:val="29"/>
        <w:tabs>
          <w:tab w:val="right" w:leader="dot" w:pos="8640"/>
        </w:tabs>
      </w:pPr>
      <w:r>
        <w:fldChar w:fldCharType="begin"/>
      </w:r>
      <w:r>
        <w:instrText xml:space="preserve"> HYPERLINK \l _Toc16192 </w:instrText>
      </w:r>
      <w:r>
        <w:fldChar w:fldCharType="separate"/>
      </w:r>
      <w:r>
        <w:t>请求示例</w:t>
      </w:r>
      <w:r>
        <w:tab/>
      </w:r>
      <w:r>
        <w:fldChar w:fldCharType="begin"/>
      </w:r>
      <w:r>
        <w:instrText xml:space="preserve"> PAGEREF _Toc16192 \h </w:instrText>
      </w:r>
      <w:r>
        <w:fldChar w:fldCharType="separate"/>
      </w:r>
      <w:r>
        <w:t>1187</w:t>
      </w:r>
      <w:r>
        <w:fldChar w:fldCharType="end"/>
      </w:r>
      <w:r>
        <w:fldChar w:fldCharType="end"/>
      </w:r>
    </w:p>
    <w:p w14:paraId="629FFADD">
      <w:pPr>
        <w:pStyle w:val="29"/>
        <w:tabs>
          <w:tab w:val="right" w:leader="dot" w:pos="8640"/>
        </w:tabs>
      </w:pPr>
      <w:r>
        <w:fldChar w:fldCharType="begin"/>
      </w:r>
      <w:r>
        <w:instrText xml:space="preserve"> HYPERLINK \l _Toc552 </w:instrText>
      </w:r>
      <w:r>
        <w:fldChar w:fldCharType="separate"/>
      </w:r>
      <w:r>
        <w:t>返回结果</w:t>
      </w:r>
      <w:r>
        <w:tab/>
      </w:r>
      <w:r>
        <w:fldChar w:fldCharType="begin"/>
      </w:r>
      <w:r>
        <w:instrText xml:space="preserve"> PAGEREF _Toc552 \h </w:instrText>
      </w:r>
      <w:r>
        <w:fldChar w:fldCharType="separate"/>
      </w:r>
      <w:r>
        <w:t>1187</w:t>
      </w:r>
      <w:r>
        <w:fldChar w:fldCharType="end"/>
      </w:r>
      <w:r>
        <w:fldChar w:fldCharType="end"/>
      </w:r>
    </w:p>
    <w:p w14:paraId="48E6BC0E">
      <w:pPr>
        <w:pStyle w:val="29"/>
        <w:tabs>
          <w:tab w:val="right" w:leader="dot" w:pos="8640"/>
        </w:tabs>
      </w:pPr>
      <w:r>
        <w:fldChar w:fldCharType="begin"/>
      </w:r>
      <w:r>
        <w:instrText xml:space="preserve"> HYPERLINK \l _Toc9459 </w:instrText>
      </w:r>
      <w:r>
        <w:fldChar w:fldCharType="separate"/>
      </w:r>
      <w:r>
        <w:t>返回成功示例</w:t>
      </w:r>
      <w:r>
        <w:tab/>
      </w:r>
      <w:r>
        <w:fldChar w:fldCharType="begin"/>
      </w:r>
      <w:r>
        <w:instrText xml:space="preserve"> PAGEREF _Toc9459 \h </w:instrText>
      </w:r>
      <w:r>
        <w:fldChar w:fldCharType="separate"/>
      </w:r>
      <w:r>
        <w:t>1187</w:t>
      </w:r>
      <w:r>
        <w:fldChar w:fldCharType="end"/>
      </w:r>
      <w:r>
        <w:fldChar w:fldCharType="end"/>
      </w:r>
    </w:p>
    <w:p w14:paraId="6DB9AE2F">
      <w:pPr>
        <w:pStyle w:val="29"/>
        <w:tabs>
          <w:tab w:val="right" w:leader="dot" w:pos="8640"/>
        </w:tabs>
      </w:pPr>
      <w:r>
        <w:fldChar w:fldCharType="begin"/>
      </w:r>
      <w:r>
        <w:instrText xml:space="preserve"> HYPERLINK \l _Toc13241 </w:instrText>
      </w:r>
      <w:r>
        <w:fldChar w:fldCharType="separate"/>
      </w:r>
      <w:r>
        <w:t>返回失败示例</w:t>
      </w:r>
      <w:r>
        <w:tab/>
      </w:r>
      <w:r>
        <w:fldChar w:fldCharType="begin"/>
      </w:r>
      <w:r>
        <w:instrText xml:space="preserve"> PAGEREF _Toc13241 \h </w:instrText>
      </w:r>
      <w:r>
        <w:fldChar w:fldCharType="separate"/>
      </w:r>
      <w:r>
        <w:t>1187</w:t>
      </w:r>
      <w:r>
        <w:fldChar w:fldCharType="end"/>
      </w:r>
      <w:r>
        <w:fldChar w:fldCharType="end"/>
      </w:r>
    </w:p>
    <w:p w14:paraId="6B1A7061">
      <w:pPr>
        <w:pStyle w:val="29"/>
        <w:tabs>
          <w:tab w:val="right" w:leader="dot" w:pos="8640"/>
        </w:tabs>
      </w:pPr>
      <w:r>
        <w:fldChar w:fldCharType="begin"/>
      </w:r>
      <w:r>
        <w:instrText xml:space="preserve"> HYPERLINK \l _Toc27724 </w:instrText>
      </w:r>
      <w:r>
        <w:fldChar w:fldCharType="separate"/>
      </w:r>
      <w:r>
        <w:t>Shein修改库存</w:t>
      </w:r>
      <w:r>
        <w:tab/>
      </w:r>
      <w:r>
        <w:fldChar w:fldCharType="begin"/>
      </w:r>
      <w:r>
        <w:instrText xml:space="preserve"> PAGEREF _Toc27724 \h </w:instrText>
      </w:r>
      <w:r>
        <w:fldChar w:fldCharType="separate"/>
      </w:r>
      <w:r>
        <w:t>1188</w:t>
      </w:r>
      <w:r>
        <w:fldChar w:fldCharType="end"/>
      </w:r>
      <w:r>
        <w:fldChar w:fldCharType="end"/>
      </w:r>
    </w:p>
    <w:p w14:paraId="4059A37E">
      <w:pPr>
        <w:pStyle w:val="29"/>
        <w:tabs>
          <w:tab w:val="right" w:leader="dot" w:pos="8640"/>
        </w:tabs>
      </w:pPr>
      <w:r>
        <w:fldChar w:fldCharType="begin"/>
      </w:r>
      <w:r>
        <w:instrText xml:space="preserve"> HYPERLINK \l _Toc28271 </w:instrText>
      </w:r>
      <w:r>
        <w:fldChar w:fldCharType="separate"/>
      </w:r>
      <w:r>
        <w:t>接口信息</w:t>
      </w:r>
      <w:r>
        <w:tab/>
      </w:r>
      <w:r>
        <w:fldChar w:fldCharType="begin"/>
      </w:r>
      <w:r>
        <w:instrText xml:space="preserve"> PAGEREF _Toc28271 \h </w:instrText>
      </w:r>
      <w:r>
        <w:fldChar w:fldCharType="separate"/>
      </w:r>
      <w:r>
        <w:t>1188</w:t>
      </w:r>
      <w:r>
        <w:fldChar w:fldCharType="end"/>
      </w:r>
      <w:r>
        <w:fldChar w:fldCharType="end"/>
      </w:r>
    </w:p>
    <w:p w14:paraId="46F5C684">
      <w:pPr>
        <w:pStyle w:val="29"/>
        <w:tabs>
          <w:tab w:val="right" w:leader="dot" w:pos="8640"/>
        </w:tabs>
      </w:pPr>
      <w:r>
        <w:fldChar w:fldCharType="begin"/>
      </w:r>
      <w:r>
        <w:instrText xml:space="preserve"> HYPERLINK \l _Toc17090 </w:instrText>
      </w:r>
      <w:r>
        <w:fldChar w:fldCharType="separate"/>
      </w:r>
      <w:r>
        <w:t>请求参数</w:t>
      </w:r>
      <w:r>
        <w:tab/>
      </w:r>
      <w:r>
        <w:fldChar w:fldCharType="begin"/>
      </w:r>
      <w:r>
        <w:instrText xml:space="preserve"> PAGEREF _Toc17090 \h </w:instrText>
      </w:r>
      <w:r>
        <w:fldChar w:fldCharType="separate"/>
      </w:r>
      <w:r>
        <w:t>1188</w:t>
      </w:r>
      <w:r>
        <w:fldChar w:fldCharType="end"/>
      </w:r>
      <w:r>
        <w:fldChar w:fldCharType="end"/>
      </w:r>
    </w:p>
    <w:p w14:paraId="6C807046">
      <w:pPr>
        <w:pStyle w:val="29"/>
        <w:tabs>
          <w:tab w:val="right" w:leader="dot" w:pos="8640"/>
        </w:tabs>
      </w:pPr>
      <w:r>
        <w:fldChar w:fldCharType="begin"/>
      </w:r>
      <w:r>
        <w:instrText xml:space="preserve"> HYPERLINK \l _Toc31686 </w:instrText>
      </w:r>
      <w:r>
        <w:fldChar w:fldCharType="separate"/>
      </w:r>
      <w:r>
        <w:t>请求示例</w:t>
      </w:r>
      <w:r>
        <w:tab/>
      </w:r>
      <w:r>
        <w:fldChar w:fldCharType="begin"/>
      </w:r>
      <w:r>
        <w:instrText xml:space="preserve"> PAGEREF _Toc31686 \h </w:instrText>
      </w:r>
      <w:r>
        <w:fldChar w:fldCharType="separate"/>
      </w:r>
      <w:r>
        <w:t>1188</w:t>
      </w:r>
      <w:r>
        <w:fldChar w:fldCharType="end"/>
      </w:r>
      <w:r>
        <w:fldChar w:fldCharType="end"/>
      </w:r>
    </w:p>
    <w:p w14:paraId="0296ED41">
      <w:pPr>
        <w:pStyle w:val="29"/>
        <w:tabs>
          <w:tab w:val="right" w:leader="dot" w:pos="8640"/>
        </w:tabs>
      </w:pPr>
      <w:r>
        <w:fldChar w:fldCharType="begin"/>
      </w:r>
      <w:r>
        <w:instrText xml:space="preserve"> HYPERLINK \l _Toc20526 </w:instrText>
      </w:r>
      <w:r>
        <w:fldChar w:fldCharType="separate"/>
      </w:r>
      <w:r>
        <w:t>返回结果</w:t>
      </w:r>
      <w:r>
        <w:tab/>
      </w:r>
      <w:r>
        <w:fldChar w:fldCharType="begin"/>
      </w:r>
      <w:r>
        <w:instrText xml:space="preserve"> PAGEREF _Toc20526 \h </w:instrText>
      </w:r>
      <w:r>
        <w:fldChar w:fldCharType="separate"/>
      </w:r>
      <w:r>
        <w:t>1188</w:t>
      </w:r>
      <w:r>
        <w:fldChar w:fldCharType="end"/>
      </w:r>
      <w:r>
        <w:fldChar w:fldCharType="end"/>
      </w:r>
    </w:p>
    <w:p w14:paraId="0DC765E0">
      <w:pPr>
        <w:pStyle w:val="29"/>
        <w:tabs>
          <w:tab w:val="right" w:leader="dot" w:pos="8640"/>
        </w:tabs>
      </w:pPr>
      <w:r>
        <w:fldChar w:fldCharType="begin"/>
      </w:r>
      <w:r>
        <w:instrText xml:space="preserve"> HYPERLINK \l _Toc19818 </w:instrText>
      </w:r>
      <w:r>
        <w:fldChar w:fldCharType="separate"/>
      </w:r>
      <w:r>
        <w:t>返回成功示例</w:t>
      </w:r>
      <w:r>
        <w:tab/>
      </w:r>
      <w:r>
        <w:fldChar w:fldCharType="begin"/>
      </w:r>
      <w:r>
        <w:instrText xml:space="preserve"> PAGEREF _Toc19818 \h </w:instrText>
      </w:r>
      <w:r>
        <w:fldChar w:fldCharType="separate"/>
      </w:r>
      <w:r>
        <w:t>1188</w:t>
      </w:r>
      <w:r>
        <w:fldChar w:fldCharType="end"/>
      </w:r>
      <w:r>
        <w:fldChar w:fldCharType="end"/>
      </w:r>
    </w:p>
    <w:p w14:paraId="5E93013C">
      <w:pPr>
        <w:pStyle w:val="29"/>
        <w:tabs>
          <w:tab w:val="right" w:leader="dot" w:pos="8640"/>
        </w:tabs>
      </w:pPr>
      <w:r>
        <w:fldChar w:fldCharType="begin"/>
      </w:r>
      <w:r>
        <w:instrText xml:space="preserve"> HYPERLINK \l _Toc19682 </w:instrText>
      </w:r>
      <w:r>
        <w:fldChar w:fldCharType="separate"/>
      </w:r>
      <w:r>
        <w:t>返回失败示例</w:t>
      </w:r>
      <w:r>
        <w:tab/>
      </w:r>
      <w:r>
        <w:fldChar w:fldCharType="begin"/>
      </w:r>
      <w:r>
        <w:instrText xml:space="preserve"> PAGEREF _Toc19682 \h </w:instrText>
      </w:r>
      <w:r>
        <w:fldChar w:fldCharType="separate"/>
      </w:r>
      <w:r>
        <w:t>1189</w:t>
      </w:r>
      <w:r>
        <w:fldChar w:fldCharType="end"/>
      </w:r>
      <w:r>
        <w:fldChar w:fldCharType="end"/>
      </w:r>
    </w:p>
    <w:p w14:paraId="2614F98B">
      <w:pPr>
        <w:pStyle w:val="29"/>
        <w:tabs>
          <w:tab w:val="right" w:leader="dot" w:pos="8640"/>
        </w:tabs>
      </w:pPr>
      <w:r>
        <w:fldChar w:fldCharType="begin"/>
      </w:r>
      <w:r>
        <w:instrText xml:space="preserve"> HYPERLINK \l _Toc22746 </w:instrText>
      </w:r>
      <w:r>
        <w:fldChar w:fldCharType="separate"/>
      </w:r>
      <w:r>
        <w:t>Walmart修改库存</w:t>
      </w:r>
      <w:r>
        <w:tab/>
      </w:r>
      <w:r>
        <w:fldChar w:fldCharType="begin"/>
      </w:r>
      <w:r>
        <w:instrText xml:space="preserve"> PAGEREF _Toc22746 \h </w:instrText>
      </w:r>
      <w:r>
        <w:fldChar w:fldCharType="separate"/>
      </w:r>
      <w:r>
        <w:t>1189</w:t>
      </w:r>
      <w:r>
        <w:fldChar w:fldCharType="end"/>
      </w:r>
      <w:r>
        <w:fldChar w:fldCharType="end"/>
      </w:r>
    </w:p>
    <w:p w14:paraId="3A148402">
      <w:pPr>
        <w:pStyle w:val="29"/>
        <w:tabs>
          <w:tab w:val="right" w:leader="dot" w:pos="8640"/>
        </w:tabs>
      </w:pPr>
      <w:r>
        <w:fldChar w:fldCharType="begin"/>
      </w:r>
      <w:r>
        <w:instrText xml:space="preserve"> HYPERLINK \l _Toc15224 </w:instrText>
      </w:r>
      <w:r>
        <w:fldChar w:fldCharType="separate"/>
      </w:r>
      <w:r>
        <w:t>接口信息</w:t>
      </w:r>
      <w:r>
        <w:tab/>
      </w:r>
      <w:r>
        <w:fldChar w:fldCharType="begin"/>
      </w:r>
      <w:r>
        <w:instrText xml:space="preserve"> PAGEREF _Toc15224 \h </w:instrText>
      </w:r>
      <w:r>
        <w:fldChar w:fldCharType="separate"/>
      </w:r>
      <w:r>
        <w:t>1189</w:t>
      </w:r>
      <w:r>
        <w:fldChar w:fldCharType="end"/>
      </w:r>
      <w:r>
        <w:fldChar w:fldCharType="end"/>
      </w:r>
    </w:p>
    <w:p w14:paraId="717E6FC0">
      <w:pPr>
        <w:pStyle w:val="29"/>
        <w:tabs>
          <w:tab w:val="right" w:leader="dot" w:pos="8640"/>
        </w:tabs>
      </w:pPr>
      <w:r>
        <w:fldChar w:fldCharType="begin"/>
      </w:r>
      <w:r>
        <w:instrText xml:space="preserve"> HYPERLINK \l _Toc21561 </w:instrText>
      </w:r>
      <w:r>
        <w:fldChar w:fldCharType="separate"/>
      </w:r>
      <w:r>
        <w:t>请求参数</w:t>
      </w:r>
      <w:r>
        <w:tab/>
      </w:r>
      <w:r>
        <w:fldChar w:fldCharType="begin"/>
      </w:r>
      <w:r>
        <w:instrText xml:space="preserve"> PAGEREF _Toc21561 \h </w:instrText>
      </w:r>
      <w:r>
        <w:fldChar w:fldCharType="separate"/>
      </w:r>
      <w:r>
        <w:t>1189</w:t>
      </w:r>
      <w:r>
        <w:fldChar w:fldCharType="end"/>
      </w:r>
      <w:r>
        <w:fldChar w:fldCharType="end"/>
      </w:r>
    </w:p>
    <w:p w14:paraId="1E2C7B05">
      <w:pPr>
        <w:pStyle w:val="29"/>
        <w:tabs>
          <w:tab w:val="right" w:leader="dot" w:pos="8640"/>
        </w:tabs>
      </w:pPr>
      <w:r>
        <w:fldChar w:fldCharType="begin"/>
      </w:r>
      <w:r>
        <w:instrText xml:space="preserve"> HYPERLINK \l _Toc2968 </w:instrText>
      </w:r>
      <w:r>
        <w:fldChar w:fldCharType="separate"/>
      </w:r>
      <w:r>
        <w:t>请求示例</w:t>
      </w:r>
      <w:r>
        <w:tab/>
      </w:r>
      <w:r>
        <w:fldChar w:fldCharType="begin"/>
      </w:r>
      <w:r>
        <w:instrText xml:space="preserve"> PAGEREF _Toc2968 \h </w:instrText>
      </w:r>
      <w:r>
        <w:fldChar w:fldCharType="separate"/>
      </w:r>
      <w:r>
        <w:t>1189</w:t>
      </w:r>
      <w:r>
        <w:fldChar w:fldCharType="end"/>
      </w:r>
      <w:r>
        <w:fldChar w:fldCharType="end"/>
      </w:r>
    </w:p>
    <w:p w14:paraId="052BCA66">
      <w:pPr>
        <w:pStyle w:val="29"/>
        <w:tabs>
          <w:tab w:val="right" w:leader="dot" w:pos="8640"/>
        </w:tabs>
      </w:pPr>
      <w:r>
        <w:fldChar w:fldCharType="begin"/>
      </w:r>
      <w:r>
        <w:instrText xml:space="preserve"> HYPERLINK \l _Toc22085 </w:instrText>
      </w:r>
      <w:r>
        <w:fldChar w:fldCharType="separate"/>
      </w:r>
      <w:r>
        <w:t>返回结果</w:t>
      </w:r>
      <w:r>
        <w:tab/>
      </w:r>
      <w:r>
        <w:fldChar w:fldCharType="begin"/>
      </w:r>
      <w:r>
        <w:instrText xml:space="preserve"> PAGEREF _Toc22085 \h </w:instrText>
      </w:r>
      <w:r>
        <w:fldChar w:fldCharType="separate"/>
      </w:r>
      <w:r>
        <w:t>1189</w:t>
      </w:r>
      <w:r>
        <w:fldChar w:fldCharType="end"/>
      </w:r>
      <w:r>
        <w:fldChar w:fldCharType="end"/>
      </w:r>
    </w:p>
    <w:p w14:paraId="120B90D8">
      <w:pPr>
        <w:pStyle w:val="29"/>
        <w:tabs>
          <w:tab w:val="right" w:leader="dot" w:pos="8640"/>
        </w:tabs>
      </w:pPr>
      <w:r>
        <w:fldChar w:fldCharType="begin"/>
      </w:r>
      <w:r>
        <w:instrText xml:space="preserve"> HYPERLINK \l _Toc718 </w:instrText>
      </w:r>
      <w:r>
        <w:fldChar w:fldCharType="separate"/>
      </w:r>
      <w:r>
        <w:t>返回成功示例</w:t>
      </w:r>
      <w:r>
        <w:tab/>
      </w:r>
      <w:r>
        <w:fldChar w:fldCharType="begin"/>
      </w:r>
      <w:r>
        <w:instrText xml:space="preserve"> PAGEREF _Toc718 \h </w:instrText>
      </w:r>
      <w:r>
        <w:fldChar w:fldCharType="separate"/>
      </w:r>
      <w:r>
        <w:t>1189</w:t>
      </w:r>
      <w:r>
        <w:fldChar w:fldCharType="end"/>
      </w:r>
      <w:r>
        <w:fldChar w:fldCharType="end"/>
      </w:r>
    </w:p>
    <w:p w14:paraId="2CA816D0">
      <w:pPr>
        <w:pStyle w:val="29"/>
        <w:tabs>
          <w:tab w:val="right" w:leader="dot" w:pos="8640"/>
        </w:tabs>
      </w:pPr>
      <w:r>
        <w:fldChar w:fldCharType="begin"/>
      </w:r>
      <w:r>
        <w:instrText xml:space="preserve"> HYPERLINK \l _Toc31415 </w:instrText>
      </w:r>
      <w:r>
        <w:fldChar w:fldCharType="separate"/>
      </w:r>
      <w:r>
        <w:t>返回失败示例</w:t>
      </w:r>
      <w:r>
        <w:tab/>
      </w:r>
      <w:r>
        <w:fldChar w:fldCharType="begin"/>
      </w:r>
      <w:r>
        <w:instrText xml:space="preserve"> PAGEREF _Toc31415 \h </w:instrText>
      </w:r>
      <w:r>
        <w:fldChar w:fldCharType="separate"/>
      </w:r>
      <w:r>
        <w:t>1190</w:t>
      </w:r>
      <w:r>
        <w:fldChar w:fldCharType="end"/>
      </w:r>
      <w:r>
        <w:fldChar w:fldCharType="end"/>
      </w:r>
    </w:p>
    <w:p w14:paraId="1F1BEE55">
      <w:pPr>
        <w:pStyle w:val="29"/>
        <w:tabs>
          <w:tab w:val="right" w:leader="dot" w:pos="8640"/>
        </w:tabs>
      </w:pPr>
      <w:r>
        <w:fldChar w:fldCharType="begin"/>
      </w:r>
      <w:r>
        <w:instrText xml:space="preserve"> HYPERLINK \l _Toc28898 </w:instrText>
      </w:r>
      <w:r>
        <w:fldChar w:fldCharType="separate"/>
      </w:r>
      <w:r>
        <w:t>批量TEMU地址解密</w:t>
      </w:r>
      <w:r>
        <w:tab/>
      </w:r>
      <w:r>
        <w:fldChar w:fldCharType="begin"/>
      </w:r>
      <w:r>
        <w:instrText xml:space="preserve"> PAGEREF _Toc28898 \h </w:instrText>
      </w:r>
      <w:r>
        <w:fldChar w:fldCharType="separate"/>
      </w:r>
      <w:r>
        <w:t>1190</w:t>
      </w:r>
      <w:r>
        <w:fldChar w:fldCharType="end"/>
      </w:r>
      <w:r>
        <w:fldChar w:fldCharType="end"/>
      </w:r>
    </w:p>
    <w:p w14:paraId="02E197B0">
      <w:pPr>
        <w:pStyle w:val="29"/>
        <w:tabs>
          <w:tab w:val="right" w:leader="dot" w:pos="8640"/>
        </w:tabs>
      </w:pPr>
      <w:r>
        <w:fldChar w:fldCharType="begin"/>
      </w:r>
      <w:r>
        <w:instrText xml:space="preserve"> HYPERLINK \l _Toc12636 </w:instrText>
      </w:r>
      <w:r>
        <w:fldChar w:fldCharType="separate"/>
      </w:r>
      <w:r>
        <w:t>接口信息</w:t>
      </w:r>
      <w:r>
        <w:tab/>
      </w:r>
      <w:r>
        <w:fldChar w:fldCharType="begin"/>
      </w:r>
      <w:r>
        <w:instrText xml:space="preserve"> PAGEREF _Toc12636 \h </w:instrText>
      </w:r>
      <w:r>
        <w:fldChar w:fldCharType="separate"/>
      </w:r>
      <w:r>
        <w:t>1190</w:t>
      </w:r>
      <w:r>
        <w:fldChar w:fldCharType="end"/>
      </w:r>
      <w:r>
        <w:fldChar w:fldCharType="end"/>
      </w:r>
    </w:p>
    <w:p w14:paraId="448C41A8">
      <w:pPr>
        <w:pStyle w:val="29"/>
        <w:tabs>
          <w:tab w:val="right" w:leader="dot" w:pos="8640"/>
        </w:tabs>
      </w:pPr>
      <w:r>
        <w:fldChar w:fldCharType="begin"/>
      </w:r>
      <w:r>
        <w:instrText xml:space="preserve"> HYPERLINK \l _Toc4337 </w:instrText>
      </w:r>
      <w:r>
        <w:fldChar w:fldCharType="separate"/>
      </w:r>
      <w:r>
        <w:t>请求参数</w:t>
      </w:r>
      <w:r>
        <w:tab/>
      </w:r>
      <w:r>
        <w:fldChar w:fldCharType="begin"/>
      </w:r>
      <w:r>
        <w:instrText xml:space="preserve"> PAGEREF _Toc4337 \h </w:instrText>
      </w:r>
      <w:r>
        <w:fldChar w:fldCharType="separate"/>
      </w:r>
      <w:r>
        <w:t>1190</w:t>
      </w:r>
      <w:r>
        <w:fldChar w:fldCharType="end"/>
      </w:r>
      <w:r>
        <w:fldChar w:fldCharType="end"/>
      </w:r>
    </w:p>
    <w:p w14:paraId="69F2B653">
      <w:pPr>
        <w:pStyle w:val="29"/>
        <w:tabs>
          <w:tab w:val="right" w:leader="dot" w:pos="8640"/>
        </w:tabs>
      </w:pPr>
      <w:r>
        <w:fldChar w:fldCharType="begin"/>
      </w:r>
      <w:r>
        <w:instrText xml:space="preserve"> HYPERLINK \l _Toc12633 </w:instrText>
      </w:r>
      <w:r>
        <w:fldChar w:fldCharType="separate"/>
      </w:r>
      <w:r>
        <w:t>请求示例</w:t>
      </w:r>
      <w:r>
        <w:tab/>
      </w:r>
      <w:r>
        <w:fldChar w:fldCharType="begin"/>
      </w:r>
      <w:r>
        <w:instrText xml:space="preserve"> PAGEREF _Toc12633 \h </w:instrText>
      </w:r>
      <w:r>
        <w:fldChar w:fldCharType="separate"/>
      </w:r>
      <w:r>
        <w:t>1190</w:t>
      </w:r>
      <w:r>
        <w:fldChar w:fldCharType="end"/>
      </w:r>
      <w:r>
        <w:fldChar w:fldCharType="end"/>
      </w:r>
    </w:p>
    <w:p w14:paraId="302FF5F9">
      <w:pPr>
        <w:pStyle w:val="29"/>
        <w:tabs>
          <w:tab w:val="right" w:leader="dot" w:pos="8640"/>
        </w:tabs>
      </w:pPr>
      <w:r>
        <w:fldChar w:fldCharType="begin"/>
      </w:r>
      <w:r>
        <w:instrText xml:space="preserve"> HYPERLINK \l _Toc27673 </w:instrText>
      </w:r>
      <w:r>
        <w:fldChar w:fldCharType="separate"/>
      </w:r>
      <w:r>
        <w:t>返回结果</w:t>
      </w:r>
      <w:r>
        <w:tab/>
      </w:r>
      <w:r>
        <w:fldChar w:fldCharType="begin"/>
      </w:r>
      <w:r>
        <w:instrText xml:space="preserve"> PAGEREF _Toc27673 \h </w:instrText>
      </w:r>
      <w:r>
        <w:fldChar w:fldCharType="separate"/>
      </w:r>
      <w:r>
        <w:t>1191</w:t>
      </w:r>
      <w:r>
        <w:fldChar w:fldCharType="end"/>
      </w:r>
      <w:r>
        <w:fldChar w:fldCharType="end"/>
      </w:r>
    </w:p>
    <w:p w14:paraId="3AD9B9CE">
      <w:pPr>
        <w:pStyle w:val="29"/>
        <w:tabs>
          <w:tab w:val="right" w:leader="dot" w:pos="8640"/>
        </w:tabs>
      </w:pPr>
      <w:r>
        <w:fldChar w:fldCharType="begin"/>
      </w:r>
      <w:r>
        <w:instrText xml:space="preserve"> HYPERLINK \l _Toc7070 </w:instrText>
      </w:r>
      <w:r>
        <w:fldChar w:fldCharType="separate"/>
      </w:r>
      <w:r>
        <w:t>返回成功示例</w:t>
      </w:r>
      <w:r>
        <w:tab/>
      </w:r>
      <w:r>
        <w:fldChar w:fldCharType="begin"/>
      </w:r>
      <w:r>
        <w:instrText xml:space="preserve"> PAGEREF _Toc7070 \h </w:instrText>
      </w:r>
      <w:r>
        <w:fldChar w:fldCharType="separate"/>
      </w:r>
      <w:r>
        <w:t>1191</w:t>
      </w:r>
      <w:r>
        <w:fldChar w:fldCharType="end"/>
      </w:r>
      <w:r>
        <w:fldChar w:fldCharType="end"/>
      </w:r>
    </w:p>
    <w:p w14:paraId="6CD1714C">
      <w:pPr>
        <w:pStyle w:val="29"/>
        <w:tabs>
          <w:tab w:val="right" w:leader="dot" w:pos="8640"/>
        </w:tabs>
      </w:pPr>
      <w:r>
        <w:fldChar w:fldCharType="begin"/>
      </w:r>
      <w:r>
        <w:instrText xml:space="preserve"> HYPERLINK \l _Toc4785 </w:instrText>
      </w:r>
      <w:r>
        <w:fldChar w:fldCharType="separate"/>
      </w:r>
      <w:r>
        <w:t>平台仓发货单分配库存</w:t>
      </w:r>
      <w:r>
        <w:tab/>
      </w:r>
      <w:r>
        <w:fldChar w:fldCharType="begin"/>
      </w:r>
      <w:r>
        <w:instrText xml:space="preserve"> PAGEREF _Toc4785 \h </w:instrText>
      </w:r>
      <w:r>
        <w:fldChar w:fldCharType="separate"/>
      </w:r>
      <w:r>
        <w:t>1191</w:t>
      </w:r>
      <w:r>
        <w:fldChar w:fldCharType="end"/>
      </w:r>
      <w:r>
        <w:fldChar w:fldCharType="end"/>
      </w:r>
    </w:p>
    <w:p w14:paraId="1F4B114B">
      <w:pPr>
        <w:pStyle w:val="29"/>
        <w:tabs>
          <w:tab w:val="right" w:leader="dot" w:pos="8640"/>
        </w:tabs>
      </w:pPr>
      <w:r>
        <w:fldChar w:fldCharType="begin"/>
      </w:r>
      <w:r>
        <w:instrText xml:space="preserve"> HYPERLINK \l _Toc28096 </w:instrText>
      </w:r>
      <w:r>
        <w:fldChar w:fldCharType="separate"/>
      </w:r>
      <w:r>
        <w:t>接口信息</w:t>
      </w:r>
      <w:r>
        <w:tab/>
      </w:r>
      <w:r>
        <w:fldChar w:fldCharType="begin"/>
      </w:r>
      <w:r>
        <w:instrText xml:space="preserve"> PAGEREF _Toc28096 \h </w:instrText>
      </w:r>
      <w:r>
        <w:fldChar w:fldCharType="separate"/>
      </w:r>
      <w:r>
        <w:t>1191</w:t>
      </w:r>
      <w:r>
        <w:fldChar w:fldCharType="end"/>
      </w:r>
      <w:r>
        <w:fldChar w:fldCharType="end"/>
      </w:r>
    </w:p>
    <w:p w14:paraId="016A2A2E">
      <w:pPr>
        <w:pStyle w:val="29"/>
        <w:tabs>
          <w:tab w:val="right" w:leader="dot" w:pos="8640"/>
        </w:tabs>
      </w:pPr>
      <w:r>
        <w:fldChar w:fldCharType="begin"/>
      </w:r>
      <w:r>
        <w:instrText xml:space="preserve"> HYPERLINK \l _Toc26668 </w:instrText>
      </w:r>
      <w:r>
        <w:fldChar w:fldCharType="separate"/>
      </w:r>
      <w:r>
        <w:t>请求参数</w:t>
      </w:r>
      <w:r>
        <w:tab/>
      </w:r>
      <w:r>
        <w:fldChar w:fldCharType="begin"/>
      </w:r>
      <w:r>
        <w:instrText xml:space="preserve"> PAGEREF _Toc26668 \h </w:instrText>
      </w:r>
      <w:r>
        <w:fldChar w:fldCharType="separate"/>
      </w:r>
      <w:r>
        <w:t>1191</w:t>
      </w:r>
      <w:r>
        <w:fldChar w:fldCharType="end"/>
      </w:r>
      <w:r>
        <w:fldChar w:fldCharType="end"/>
      </w:r>
    </w:p>
    <w:p w14:paraId="1911BDFB">
      <w:pPr>
        <w:pStyle w:val="29"/>
        <w:tabs>
          <w:tab w:val="right" w:leader="dot" w:pos="8640"/>
        </w:tabs>
      </w:pPr>
      <w:r>
        <w:fldChar w:fldCharType="begin"/>
      </w:r>
      <w:r>
        <w:instrText xml:space="preserve"> HYPERLINK \l _Toc12499 </w:instrText>
      </w:r>
      <w:r>
        <w:fldChar w:fldCharType="separate"/>
      </w:r>
      <w:r>
        <w:t>请求curl示例</w:t>
      </w:r>
      <w:r>
        <w:tab/>
      </w:r>
      <w:r>
        <w:fldChar w:fldCharType="begin"/>
      </w:r>
      <w:r>
        <w:instrText xml:space="preserve"> PAGEREF _Toc12499 \h </w:instrText>
      </w:r>
      <w:r>
        <w:fldChar w:fldCharType="separate"/>
      </w:r>
      <w:r>
        <w:t>1191</w:t>
      </w:r>
      <w:r>
        <w:fldChar w:fldCharType="end"/>
      </w:r>
      <w:r>
        <w:fldChar w:fldCharType="end"/>
      </w:r>
    </w:p>
    <w:p w14:paraId="660F6416">
      <w:pPr>
        <w:pStyle w:val="29"/>
        <w:tabs>
          <w:tab w:val="right" w:leader="dot" w:pos="8640"/>
        </w:tabs>
      </w:pPr>
      <w:r>
        <w:fldChar w:fldCharType="begin"/>
      </w:r>
      <w:r>
        <w:instrText xml:space="preserve"> HYPERLINK \l _Toc24333 </w:instrText>
      </w:r>
      <w:r>
        <w:fldChar w:fldCharType="separate"/>
      </w:r>
      <w:r>
        <w:t>返回结果</w:t>
      </w:r>
      <w:r>
        <w:tab/>
      </w:r>
      <w:r>
        <w:fldChar w:fldCharType="begin"/>
      </w:r>
      <w:r>
        <w:instrText xml:space="preserve"> PAGEREF _Toc24333 \h </w:instrText>
      </w:r>
      <w:r>
        <w:fldChar w:fldCharType="separate"/>
      </w:r>
      <w:r>
        <w:t>1192</w:t>
      </w:r>
      <w:r>
        <w:fldChar w:fldCharType="end"/>
      </w:r>
      <w:r>
        <w:fldChar w:fldCharType="end"/>
      </w:r>
    </w:p>
    <w:p w14:paraId="445FFEAB">
      <w:pPr>
        <w:pStyle w:val="29"/>
        <w:tabs>
          <w:tab w:val="right" w:leader="dot" w:pos="8640"/>
        </w:tabs>
      </w:pPr>
      <w:r>
        <w:fldChar w:fldCharType="begin"/>
      </w:r>
      <w:r>
        <w:instrText xml:space="preserve"> HYPERLINK \l _Toc27652 </w:instrText>
      </w:r>
      <w:r>
        <w:fldChar w:fldCharType="separate"/>
      </w:r>
      <w:r>
        <w:t>返回结果示例</w:t>
      </w:r>
      <w:r>
        <w:tab/>
      </w:r>
      <w:r>
        <w:fldChar w:fldCharType="begin"/>
      </w:r>
      <w:r>
        <w:instrText xml:space="preserve"> PAGEREF _Toc27652 \h </w:instrText>
      </w:r>
      <w:r>
        <w:fldChar w:fldCharType="separate"/>
      </w:r>
      <w:r>
        <w:t>1192</w:t>
      </w:r>
      <w:r>
        <w:fldChar w:fldCharType="end"/>
      </w:r>
      <w:r>
        <w:fldChar w:fldCharType="end"/>
      </w:r>
    </w:p>
    <w:p w14:paraId="4F99BC9B">
      <w:pPr>
        <w:pStyle w:val="29"/>
        <w:tabs>
          <w:tab w:val="right" w:leader="dot" w:pos="8640"/>
        </w:tabs>
      </w:pPr>
      <w:r>
        <w:fldChar w:fldCharType="begin"/>
      </w:r>
      <w:r>
        <w:instrText xml:space="preserve"> HYPERLINK \l _Toc11679 </w:instrText>
      </w:r>
      <w:r>
        <w:fldChar w:fldCharType="separate"/>
      </w:r>
      <w:r>
        <w:t>平台仓发货单拣货</w:t>
      </w:r>
      <w:r>
        <w:tab/>
      </w:r>
      <w:r>
        <w:fldChar w:fldCharType="begin"/>
      </w:r>
      <w:r>
        <w:instrText xml:space="preserve"> PAGEREF _Toc11679 \h </w:instrText>
      </w:r>
      <w:r>
        <w:fldChar w:fldCharType="separate"/>
      </w:r>
      <w:r>
        <w:t>1192</w:t>
      </w:r>
      <w:r>
        <w:fldChar w:fldCharType="end"/>
      </w:r>
      <w:r>
        <w:fldChar w:fldCharType="end"/>
      </w:r>
    </w:p>
    <w:p w14:paraId="0A186ED7">
      <w:pPr>
        <w:pStyle w:val="29"/>
        <w:tabs>
          <w:tab w:val="right" w:leader="dot" w:pos="8640"/>
        </w:tabs>
      </w:pPr>
      <w:r>
        <w:fldChar w:fldCharType="begin"/>
      </w:r>
      <w:r>
        <w:instrText xml:space="preserve"> HYPERLINK \l _Toc2385 </w:instrText>
      </w:r>
      <w:r>
        <w:fldChar w:fldCharType="separate"/>
      </w:r>
      <w:r>
        <w:t>接口信息</w:t>
      </w:r>
      <w:r>
        <w:tab/>
      </w:r>
      <w:r>
        <w:fldChar w:fldCharType="begin"/>
      </w:r>
      <w:r>
        <w:instrText xml:space="preserve"> PAGEREF _Toc2385 \h </w:instrText>
      </w:r>
      <w:r>
        <w:fldChar w:fldCharType="separate"/>
      </w:r>
      <w:r>
        <w:t>1193</w:t>
      </w:r>
      <w:r>
        <w:fldChar w:fldCharType="end"/>
      </w:r>
      <w:r>
        <w:fldChar w:fldCharType="end"/>
      </w:r>
    </w:p>
    <w:p w14:paraId="69793E43">
      <w:pPr>
        <w:pStyle w:val="29"/>
        <w:tabs>
          <w:tab w:val="right" w:leader="dot" w:pos="8640"/>
        </w:tabs>
      </w:pPr>
      <w:r>
        <w:fldChar w:fldCharType="begin"/>
      </w:r>
      <w:r>
        <w:instrText xml:space="preserve"> HYPERLINK \l _Toc2122 </w:instrText>
      </w:r>
      <w:r>
        <w:fldChar w:fldCharType="separate"/>
      </w:r>
      <w:r>
        <w:t>请求参数</w:t>
      </w:r>
      <w:r>
        <w:tab/>
      </w:r>
      <w:r>
        <w:fldChar w:fldCharType="begin"/>
      </w:r>
      <w:r>
        <w:instrText xml:space="preserve"> PAGEREF _Toc2122 \h </w:instrText>
      </w:r>
      <w:r>
        <w:fldChar w:fldCharType="separate"/>
      </w:r>
      <w:r>
        <w:t>1193</w:t>
      </w:r>
      <w:r>
        <w:fldChar w:fldCharType="end"/>
      </w:r>
      <w:r>
        <w:fldChar w:fldCharType="end"/>
      </w:r>
    </w:p>
    <w:p w14:paraId="4EA29188">
      <w:pPr>
        <w:pStyle w:val="29"/>
        <w:tabs>
          <w:tab w:val="right" w:leader="dot" w:pos="8640"/>
        </w:tabs>
      </w:pPr>
      <w:r>
        <w:fldChar w:fldCharType="begin"/>
      </w:r>
      <w:r>
        <w:instrText xml:space="preserve"> HYPERLINK \l _Toc9684 </w:instrText>
      </w:r>
      <w:r>
        <w:fldChar w:fldCharType="separate"/>
      </w:r>
      <w:r>
        <w:t>请求curl示例</w:t>
      </w:r>
      <w:r>
        <w:tab/>
      </w:r>
      <w:r>
        <w:fldChar w:fldCharType="begin"/>
      </w:r>
      <w:r>
        <w:instrText xml:space="preserve"> PAGEREF _Toc9684 \h </w:instrText>
      </w:r>
      <w:r>
        <w:fldChar w:fldCharType="separate"/>
      </w:r>
      <w:r>
        <w:t>1193</w:t>
      </w:r>
      <w:r>
        <w:fldChar w:fldCharType="end"/>
      </w:r>
      <w:r>
        <w:fldChar w:fldCharType="end"/>
      </w:r>
    </w:p>
    <w:p w14:paraId="2628456C">
      <w:pPr>
        <w:pStyle w:val="29"/>
        <w:tabs>
          <w:tab w:val="right" w:leader="dot" w:pos="8640"/>
        </w:tabs>
      </w:pPr>
      <w:r>
        <w:fldChar w:fldCharType="begin"/>
      </w:r>
      <w:r>
        <w:instrText xml:space="preserve"> HYPERLINK \l _Toc13955 </w:instrText>
      </w:r>
      <w:r>
        <w:fldChar w:fldCharType="separate"/>
      </w:r>
      <w:r>
        <w:t>返回结果</w:t>
      </w:r>
      <w:r>
        <w:tab/>
      </w:r>
      <w:r>
        <w:fldChar w:fldCharType="begin"/>
      </w:r>
      <w:r>
        <w:instrText xml:space="preserve"> PAGEREF _Toc13955 \h </w:instrText>
      </w:r>
      <w:r>
        <w:fldChar w:fldCharType="separate"/>
      </w:r>
      <w:r>
        <w:t>1193</w:t>
      </w:r>
      <w:r>
        <w:fldChar w:fldCharType="end"/>
      </w:r>
      <w:r>
        <w:fldChar w:fldCharType="end"/>
      </w:r>
    </w:p>
    <w:p w14:paraId="15CF42B3">
      <w:pPr>
        <w:pStyle w:val="29"/>
        <w:tabs>
          <w:tab w:val="right" w:leader="dot" w:pos="8640"/>
        </w:tabs>
      </w:pPr>
      <w:r>
        <w:fldChar w:fldCharType="begin"/>
      </w:r>
      <w:r>
        <w:instrText xml:space="preserve"> HYPERLINK \l _Toc24193 </w:instrText>
      </w:r>
      <w:r>
        <w:fldChar w:fldCharType="separate"/>
      </w:r>
      <w:r>
        <w:t>返回结果示例</w:t>
      </w:r>
      <w:r>
        <w:tab/>
      </w:r>
      <w:r>
        <w:fldChar w:fldCharType="begin"/>
      </w:r>
      <w:r>
        <w:instrText xml:space="preserve"> PAGEREF _Toc24193 \h </w:instrText>
      </w:r>
      <w:r>
        <w:fldChar w:fldCharType="separate"/>
      </w:r>
      <w:r>
        <w:t>1193</w:t>
      </w:r>
      <w:r>
        <w:fldChar w:fldCharType="end"/>
      </w:r>
      <w:r>
        <w:fldChar w:fldCharType="end"/>
      </w:r>
    </w:p>
    <w:p w14:paraId="151092E1">
      <w:pPr>
        <w:pStyle w:val="29"/>
        <w:tabs>
          <w:tab w:val="right" w:leader="dot" w:pos="8640"/>
        </w:tabs>
      </w:pPr>
      <w:r>
        <w:fldChar w:fldCharType="begin"/>
      </w:r>
      <w:r>
        <w:instrText xml:space="preserve"> HYPERLINK \l _Toc22169 </w:instrText>
      </w:r>
      <w:r>
        <w:fldChar w:fldCharType="separate"/>
      </w:r>
      <w:r>
        <w:t>平台仓发货单发货</w:t>
      </w:r>
      <w:r>
        <w:tab/>
      </w:r>
      <w:r>
        <w:fldChar w:fldCharType="begin"/>
      </w:r>
      <w:r>
        <w:instrText xml:space="preserve"> PAGEREF _Toc22169 \h </w:instrText>
      </w:r>
      <w:r>
        <w:fldChar w:fldCharType="separate"/>
      </w:r>
      <w:r>
        <w:t>1194</w:t>
      </w:r>
      <w:r>
        <w:fldChar w:fldCharType="end"/>
      </w:r>
      <w:r>
        <w:fldChar w:fldCharType="end"/>
      </w:r>
    </w:p>
    <w:p w14:paraId="2878FD3B">
      <w:pPr>
        <w:pStyle w:val="29"/>
        <w:tabs>
          <w:tab w:val="right" w:leader="dot" w:pos="8640"/>
        </w:tabs>
      </w:pPr>
      <w:r>
        <w:fldChar w:fldCharType="begin"/>
      </w:r>
      <w:r>
        <w:instrText xml:space="preserve"> HYPERLINK \l _Toc25482 </w:instrText>
      </w:r>
      <w:r>
        <w:fldChar w:fldCharType="separate"/>
      </w:r>
      <w:r>
        <w:t>接口信息</w:t>
      </w:r>
      <w:r>
        <w:tab/>
      </w:r>
      <w:r>
        <w:fldChar w:fldCharType="begin"/>
      </w:r>
      <w:r>
        <w:instrText xml:space="preserve"> PAGEREF _Toc25482 \h </w:instrText>
      </w:r>
      <w:r>
        <w:fldChar w:fldCharType="separate"/>
      </w:r>
      <w:r>
        <w:t>1194</w:t>
      </w:r>
      <w:r>
        <w:fldChar w:fldCharType="end"/>
      </w:r>
      <w:r>
        <w:fldChar w:fldCharType="end"/>
      </w:r>
    </w:p>
    <w:p w14:paraId="2278FEBE">
      <w:pPr>
        <w:pStyle w:val="29"/>
        <w:tabs>
          <w:tab w:val="right" w:leader="dot" w:pos="8640"/>
        </w:tabs>
      </w:pPr>
      <w:r>
        <w:fldChar w:fldCharType="begin"/>
      </w:r>
      <w:r>
        <w:instrText xml:space="preserve"> HYPERLINK \l _Toc20986 </w:instrText>
      </w:r>
      <w:r>
        <w:fldChar w:fldCharType="separate"/>
      </w:r>
      <w:r>
        <w:t>请求参数</w:t>
      </w:r>
      <w:r>
        <w:tab/>
      </w:r>
      <w:r>
        <w:fldChar w:fldCharType="begin"/>
      </w:r>
      <w:r>
        <w:instrText xml:space="preserve"> PAGEREF _Toc20986 \h </w:instrText>
      </w:r>
      <w:r>
        <w:fldChar w:fldCharType="separate"/>
      </w:r>
      <w:r>
        <w:t>1194</w:t>
      </w:r>
      <w:r>
        <w:fldChar w:fldCharType="end"/>
      </w:r>
      <w:r>
        <w:fldChar w:fldCharType="end"/>
      </w:r>
    </w:p>
    <w:p w14:paraId="0A7E79BB">
      <w:pPr>
        <w:pStyle w:val="29"/>
        <w:tabs>
          <w:tab w:val="right" w:leader="dot" w:pos="8640"/>
        </w:tabs>
      </w:pPr>
      <w:r>
        <w:fldChar w:fldCharType="begin"/>
      </w:r>
      <w:r>
        <w:instrText xml:space="preserve"> HYPERLINK \l _Toc27881 </w:instrText>
      </w:r>
      <w:r>
        <w:fldChar w:fldCharType="separate"/>
      </w:r>
      <w:r>
        <w:t>请求curl示例</w:t>
      </w:r>
      <w:r>
        <w:tab/>
      </w:r>
      <w:r>
        <w:fldChar w:fldCharType="begin"/>
      </w:r>
      <w:r>
        <w:instrText xml:space="preserve"> PAGEREF _Toc27881 \h </w:instrText>
      </w:r>
      <w:r>
        <w:fldChar w:fldCharType="separate"/>
      </w:r>
      <w:r>
        <w:t>1194</w:t>
      </w:r>
      <w:r>
        <w:fldChar w:fldCharType="end"/>
      </w:r>
      <w:r>
        <w:fldChar w:fldCharType="end"/>
      </w:r>
    </w:p>
    <w:p w14:paraId="38E09489">
      <w:pPr>
        <w:pStyle w:val="29"/>
        <w:tabs>
          <w:tab w:val="right" w:leader="dot" w:pos="8640"/>
        </w:tabs>
      </w:pPr>
      <w:r>
        <w:fldChar w:fldCharType="begin"/>
      </w:r>
      <w:r>
        <w:instrText xml:space="preserve"> HYPERLINK \l _Toc5283 </w:instrText>
      </w:r>
      <w:r>
        <w:fldChar w:fldCharType="separate"/>
      </w:r>
      <w:r>
        <w:t>返回结果</w:t>
      </w:r>
      <w:r>
        <w:tab/>
      </w:r>
      <w:r>
        <w:fldChar w:fldCharType="begin"/>
      </w:r>
      <w:r>
        <w:instrText xml:space="preserve"> PAGEREF _Toc5283 \h </w:instrText>
      </w:r>
      <w:r>
        <w:fldChar w:fldCharType="separate"/>
      </w:r>
      <w:r>
        <w:t>1194</w:t>
      </w:r>
      <w:r>
        <w:fldChar w:fldCharType="end"/>
      </w:r>
      <w:r>
        <w:fldChar w:fldCharType="end"/>
      </w:r>
    </w:p>
    <w:p w14:paraId="39E12027">
      <w:pPr>
        <w:pStyle w:val="29"/>
        <w:tabs>
          <w:tab w:val="right" w:leader="dot" w:pos="8640"/>
        </w:tabs>
      </w:pPr>
      <w:r>
        <w:fldChar w:fldCharType="begin"/>
      </w:r>
      <w:r>
        <w:instrText xml:space="preserve"> HYPERLINK \l _Toc7511 </w:instrText>
      </w:r>
      <w:r>
        <w:fldChar w:fldCharType="separate"/>
      </w:r>
      <w:r>
        <w:t>返回结果示例</w:t>
      </w:r>
      <w:r>
        <w:tab/>
      </w:r>
      <w:r>
        <w:fldChar w:fldCharType="begin"/>
      </w:r>
      <w:r>
        <w:instrText xml:space="preserve"> PAGEREF _Toc7511 \h </w:instrText>
      </w:r>
      <w:r>
        <w:fldChar w:fldCharType="separate"/>
      </w:r>
      <w:r>
        <w:t>1194</w:t>
      </w:r>
      <w:r>
        <w:fldChar w:fldCharType="end"/>
      </w:r>
      <w:r>
        <w:fldChar w:fldCharType="end"/>
      </w:r>
    </w:p>
    <w:p w14:paraId="4805932C">
      <w:pPr>
        <w:pStyle w:val="29"/>
        <w:tabs>
          <w:tab w:val="right" w:leader="dot" w:pos="8640"/>
        </w:tabs>
      </w:pPr>
      <w:r>
        <w:fldChar w:fldCharType="begin"/>
      </w:r>
      <w:r>
        <w:instrText xml:space="preserve"> HYPERLINK \l _Toc30069 </w:instrText>
      </w:r>
      <w:r>
        <w:fldChar w:fldCharType="separate"/>
      </w:r>
      <w:r>
        <w:t>查询Walmart Review列表</w:t>
      </w:r>
      <w:r>
        <w:tab/>
      </w:r>
      <w:r>
        <w:fldChar w:fldCharType="begin"/>
      </w:r>
      <w:r>
        <w:instrText xml:space="preserve"> PAGEREF _Toc30069 \h </w:instrText>
      </w:r>
      <w:r>
        <w:fldChar w:fldCharType="separate"/>
      </w:r>
      <w:r>
        <w:t>1195</w:t>
      </w:r>
      <w:r>
        <w:fldChar w:fldCharType="end"/>
      </w:r>
      <w:r>
        <w:fldChar w:fldCharType="end"/>
      </w:r>
    </w:p>
    <w:p w14:paraId="549427CF">
      <w:pPr>
        <w:pStyle w:val="29"/>
        <w:tabs>
          <w:tab w:val="right" w:leader="dot" w:pos="8640"/>
        </w:tabs>
      </w:pPr>
      <w:r>
        <w:fldChar w:fldCharType="begin"/>
      </w:r>
      <w:r>
        <w:instrText xml:space="preserve"> HYPERLINK \l _Toc6034 </w:instrText>
      </w:r>
      <w:r>
        <w:fldChar w:fldCharType="separate"/>
      </w:r>
      <w:r>
        <w:t>接口信息</w:t>
      </w:r>
      <w:r>
        <w:tab/>
      </w:r>
      <w:r>
        <w:fldChar w:fldCharType="begin"/>
      </w:r>
      <w:r>
        <w:instrText xml:space="preserve"> PAGEREF _Toc6034 \h </w:instrText>
      </w:r>
      <w:r>
        <w:fldChar w:fldCharType="separate"/>
      </w:r>
      <w:r>
        <w:t>1195</w:t>
      </w:r>
      <w:r>
        <w:fldChar w:fldCharType="end"/>
      </w:r>
      <w:r>
        <w:fldChar w:fldCharType="end"/>
      </w:r>
    </w:p>
    <w:p w14:paraId="0B205936">
      <w:pPr>
        <w:pStyle w:val="29"/>
        <w:tabs>
          <w:tab w:val="right" w:leader="dot" w:pos="8640"/>
        </w:tabs>
      </w:pPr>
      <w:r>
        <w:fldChar w:fldCharType="begin"/>
      </w:r>
      <w:r>
        <w:instrText xml:space="preserve"> HYPERLINK \l _Toc20339 </w:instrText>
      </w:r>
      <w:r>
        <w:fldChar w:fldCharType="separate"/>
      </w:r>
      <w:r>
        <w:t>请求参数</w:t>
      </w:r>
      <w:r>
        <w:tab/>
      </w:r>
      <w:r>
        <w:fldChar w:fldCharType="begin"/>
      </w:r>
      <w:r>
        <w:instrText xml:space="preserve"> PAGEREF _Toc20339 \h </w:instrText>
      </w:r>
      <w:r>
        <w:fldChar w:fldCharType="separate"/>
      </w:r>
      <w:r>
        <w:t>1195</w:t>
      </w:r>
      <w:r>
        <w:fldChar w:fldCharType="end"/>
      </w:r>
      <w:r>
        <w:fldChar w:fldCharType="end"/>
      </w:r>
    </w:p>
    <w:p w14:paraId="1E0D6622">
      <w:pPr>
        <w:pStyle w:val="29"/>
        <w:tabs>
          <w:tab w:val="right" w:leader="dot" w:pos="8640"/>
        </w:tabs>
      </w:pPr>
      <w:r>
        <w:fldChar w:fldCharType="begin"/>
      </w:r>
      <w:r>
        <w:instrText xml:space="preserve"> HYPERLINK \l _Toc31636 </w:instrText>
      </w:r>
      <w:r>
        <w:fldChar w:fldCharType="separate"/>
      </w:r>
      <w:r>
        <w:t>请求cURL示例</w:t>
      </w:r>
      <w:r>
        <w:tab/>
      </w:r>
      <w:r>
        <w:fldChar w:fldCharType="begin"/>
      </w:r>
      <w:r>
        <w:instrText xml:space="preserve"> PAGEREF _Toc31636 \h </w:instrText>
      </w:r>
      <w:r>
        <w:fldChar w:fldCharType="separate"/>
      </w:r>
      <w:r>
        <w:t>1195</w:t>
      </w:r>
      <w:r>
        <w:fldChar w:fldCharType="end"/>
      </w:r>
      <w:r>
        <w:fldChar w:fldCharType="end"/>
      </w:r>
    </w:p>
    <w:p w14:paraId="4B399068">
      <w:pPr>
        <w:pStyle w:val="29"/>
        <w:tabs>
          <w:tab w:val="right" w:leader="dot" w:pos="8640"/>
        </w:tabs>
      </w:pPr>
      <w:r>
        <w:fldChar w:fldCharType="begin"/>
      </w:r>
      <w:r>
        <w:instrText xml:space="preserve"> HYPERLINK \l _Toc12433 </w:instrText>
      </w:r>
      <w:r>
        <w:fldChar w:fldCharType="separate"/>
      </w:r>
      <w:r>
        <w:t>返回结果</w:t>
      </w:r>
      <w:r>
        <w:tab/>
      </w:r>
      <w:r>
        <w:fldChar w:fldCharType="begin"/>
      </w:r>
      <w:r>
        <w:instrText xml:space="preserve"> PAGEREF _Toc12433 \h </w:instrText>
      </w:r>
      <w:r>
        <w:fldChar w:fldCharType="separate"/>
      </w:r>
      <w:r>
        <w:t>1195</w:t>
      </w:r>
      <w:r>
        <w:fldChar w:fldCharType="end"/>
      </w:r>
      <w:r>
        <w:fldChar w:fldCharType="end"/>
      </w:r>
    </w:p>
    <w:p w14:paraId="5928FBA0">
      <w:pPr>
        <w:pStyle w:val="29"/>
        <w:tabs>
          <w:tab w:val="right" w:leader="dot" w:pos="8640"/>
        </w:tabs>
      </w:pPr>
      <w:r>
        <w:fldChar w:fldCharType="begin"/>
      </w:r>
      <w:r>
        <w:instrText xml:space="preserve"> HYPERLINK \l _Toc1899 </w:instrText>
      </w:r>
      <w:r>
        <w:fldChar w:fldCharType="separate"/>
      </w:r>
      <w:r>
        <w:t>返回成功示例</w:t>
      </w:r>
      <w:r>
        <w:tab/>
      </w:r>
      <w:r>
        <w:fldChar w:fldCharType="begin"/>
      </w:r>
      <w:r>
        <w:instrText xml:space="preserve"> PAGEREF _Toc1899 \h </w:instrText>
      </w:r>
      <w:r>
        <w:fldChar w:fldCharType="separate"/>
      </w:r>
      <w:r>
        <w:t>1195</w:t>
      </w:r>
      <w:r>
        <w:fldChar w:fldCharType="end"/>
      </w:r>
      <w:r>
        <w:fldChar w:fldCharType="end"/>
      </w:r>
    </w:p>
    <w:p w14:paraId="4915348C">
      <w:pPr>
        <w:pStyle w:val="29"/>
        <w:tabs>
          <w:tab w:val="right" w:leader="dot" w:pos="8640"/>
        </w:tabs>
      </w:pPr>
      <w:r>
        <w:fldChar w:fldCharType="begin"/>
      </w:r>
      <w:r>
        <w:instrText xml:space="preserve"> HYPERLINK \l _Toc31642 </w:instrText>
      </w:r>
      <w:r>
        <w:fldChar w:fldCharType="separate"/>
      </w:r>
      <w:r>
        <w:t>查询平台订单列表</w:t>
      </w:r>
      <w:r>
        <w:tab/>
      </w:r>
      <w:r>
        <w:fldChar w:fldCharType="begin"/>
      </w:r>
      <w:r>
        <w:instrText xml:space="preserve"> PAGEREF _Toc31642 \h </w:instrText>
      </w:r>
      <w:r>
        <w:fldChar w:fldCharType="separate"/>
      </w:r>
      <w:r>
        <w:t>1196</w:t>
      </w:r>
      <w:r>
        <w:fldChar w:fldCharType="end"/>
      </w:r>
      <w:r>
        <w:fldChar w:fldCharType="end"/>
      </w:r>
    </w:p>
    <w:p w14:paraId="4B0F577E">
      <w:pPr>
        <w:pStyle w:val="29"/>
        <w:tabs>
          <w:tab w:val="right" w:leader="dot" w:pos="8640"/>
        </w:tabs>
      </w:pPr>
      <w:r>
        <w:fldChar w:fldCharType="begin"/>
      </w:r>
      <w:r>
        <w:instrText xml:space="preserve"> HYPERLINK \l _Toc26182 </w:instrText>
      </w:r>
      <w:r>
        <w:fldChar w:fldCharType="separate"/>
      </w:r>
      <w:r>
        <w:t>接口信息</w:t>
      </w:r>
      <w:r>
        <w:tab/>
      </w:r>
      <w:r>
        <w:fldChar w:fldCharType="begin"/>
      </w:r>
      <w:r>
        <w:instrText xml:space="preserve"> PAGEREF _Toc26182 \h </w:instrText>
      </w:r>
      <w:r>
        <w:fldChar w:fldCharType="separate"/>
      </w:r>
      <w:r>
        <w:t>1197</w:t>
      </w:r>
      <w:r>
        <w:fldChar w:fldCharType="end"/>
      </w:r>
      <w:r>
        <w:fldChar w:fldCharType="end"/>
      </w:r>
    </w:p>
    <w:p w14:paraId="5E9E0AA7">
      <w:pPr>
        <w:pStyle w:val="29"/>
        <w:tabs>
          <w:tab w:val="right" w:leader="dot" w:pos="8640"/>
        </w:tabs>
      </w:pPr>
      <w:r>
        <w:fldChar w:fldCharType="begin"/>
      </w:r>
      <w:r>
        <w:instrText xml:space="preserve"> HYPERLINK \l _Toc31819 </w:instrText>
      </w:r>
      <w:r>
        <w:fldChar w:fldCharType="separate"/>
      </w:r>
      <w:r>
        <w:t>请求参数</w:t>
      </w:r>
      <w:r>
        <w:tab/>
      </w:r>
      <w:r>
        <w:fldChar w:fldCharType="begin"/>
      </w:r>
      <w:r>
        <w:instrText xml:space="preserve"> PAGEREF _Toc31819 \h </w:instrText>
      </w:r>
      <w:r>
        <w:fldChar w:fldCharType="separate"/>
      </w:r>
      <w:r>
        <w:t>1197</w:t>
      </w:r>
      <w:r>
        <w:fldChar w:fldCharType="end"/>
      </w:r>
      <w:r>
        <w:fldChar w:fldCharType="end"/>
      </w:r>
    </w:p>
    <w:p w14:paraId="624A4D72">
      <w:pPr>
        <w:pStyle w:val="29"/>
        <w:tabs>
          <w:tab w:val="right" w:leader="dot" w:pos="8640"/>
        </w:tabs>
      </w:pPr>
      <w:r>
        <w:fldChar w:fldCharType="begin"/>
      </w:r>
      <w:r>
        <w:instrText xml:space="preserve"> HYPERLINK \l _Toc29966 </w:instrText>
      </w:r>
      <w:r>
        <w:fldChar w:fldCharType="separate"/>
      </w:r>
      <w:r>
        <w:t>请求示例</w:t>
      </w:r>
      <w:r>
        <w:tab/>
      </w:r>
      <w:r>
        <w:fldChar w:fldCharType="begin"/>
      </w:r>
      <w:r>
        <w:instrText xml:space="preserve"> PAGEREF _Toc29966 \h </w:instrText>
      </w:r>
      <w:r>
        <w:fldChar w:fldCharType="separate"/>
      </w:r>
      <w:r>
        <w:t>1197</w:t>
      </w:r>
      <w:r>
        <w:fldChar w:fldCharType="end"/>
      </w:r>
      <w:r>
        <w:fldChar w:fldCharType="end"/>
      </w:r>
    </w:p>
    <w:p w14:paraId="5B75B2D2">
      <w:pPr>
        <w:pStyle w:val="29"/>
        <w:tabs>
          <w:tab w:val="right" w:leader="dot" w:pos="8640"/>
        </w:tabs>
      </w:pPr>
      <w:r>
        <w:fldChar w:fldCharType="begin"/>
      </w:r>
      <w:r>
        <w:instrText xml:space="preserve"> HYPERLINK \l _Toc12888 </w:instrText>
      </w:r>
      <w:r>
        <w:fldChar w:fldCharType="separate"/>
      </w:r>
      <w:r>
        <w:t>**返回结果**</w:t>
      </w:r>
      <w:r>
        <w:tab/>
      </w:r>
      <w:r>
        <w:fldChar w:fldCharType="begin"/>
      </w:r>
      <w:r>
        <w:instrText xml:space="preserve"> PAGEREF _Toc12888 \h </w:instrText>
      </w:r>
      <w:r>
        <w:fldChar w:fldCharType="separate"/>
      </w:r>
      <w:r>
        <w:t>1197</w:t>
      </w:r>
      <w:r>
        <w:fldChar w:fldCharType="end"/>
      </w:r>
      <w:r>
        <w:fldChar w:fldCharType="end"/>
      </w:r>
    </w:p>
    <w:p w14:paraId="5CC884B6">
      <w:pPr>
        <w:pStyle w:val="29"/>
        <w:tabs>
          <w:tab w:val="right" w:leader="dot" w:pos="8640"/>
        </w:tabs>
      </w:pPr>
      <w:r>
        <w:fldChar w:fldCharType="begin"/>
      </w:r>
      <w:r>
        <w:instrText xml:space="preserve"> HYPERLINK \l _Toc18922 </w:instrText>
      </w:r>
      <w:r>
        <w:fldChar w:fldCharType="separate"/>
      </w:r>
      <w:r>
        <w:t>返回请求示例</w:t>
      </w:r>
      <w:r>
        <w:tab/>
      </w:r>
      <w:r>
        <w:fldChar w:fldCharType="begin"/>
      </w:r>
      <w:r>
        <w:instrText xml:space="preserve"> PAGEREF _Toc18922 \h </w:instrText>
      </w:r>
      <w:r>
        <w:fldChar w:fldCharType="separate"/>
      </w:r>
      <w:r>
        <w:t>1197</w:t>
      </w:r>
      <w:r>
        <w:fldChar w:fldCharType="end"/>
      </w:r>
      <w:r>
        <w:fldChar w:fldCharType="end"/>
      </w:r>
    </w:p>
    <w:p w14:paraId="6219ACA4">
      <w:pPr>
        <w:pStyle w:val="29"/>
        <w:tabs>
          <w:tab w:val="right" w:leader="dot" w:pos="8640"/>
        </w:tabs>
      </w:pPr>
      <w:r>
        <w:fldChar w:fldCharType="begin"/>
      </w:r>
      <w:r>
        <w:instrText xml:space="preserve"> HYPERLINK \l _Toc16112 </w:instrText>
      </w:r>
      <w:r>
        <w:fldChar w:fldCharType="separate"/>
      </w:r>
      <w:r>
        <w:t>查询平台仓发货单详情</w:t>
      </w:r>
      <w:r>
        <w:tab/>
      </w:r>
      <w:r>
        <w:fldChar w:fldCharType="begin"/>
      </w:r>
      <w:r>
        <w:instrText xml:space="preserve"> PAGEREF _Toc16112 \h </w:instrText>
      </w:r>
      <w:r>
        <w:fldChar w:fldCharType="separate"/>
      </w:r>
      <w:r>
        <w:t>1213</w:t>
      </w:r>
      <w:r>
        <w:fldChar w:fldCharType="end"/>
      </w:r>
      <w:r>
        <w:fldChar w:fldCharType="end"/>
      </w:r>
    </w:p>
    <w:p w14:paraId="0EF05879">
      <w:pPr>
        <w:pStyle w:val="29"/>
        <w:tabs>
          <w:tab w:val="right" w:leader="dot" w:pos="8640"/>
        </w:tabs>
      </w:pPr>
      <w:r>
        <w:fldChar w:fldCharType="begin"/>
      </w:r>
      <w:r>
        <w:instrText xml:space="preserve"> HYPERLINK \l _Toc5339 </w:instrText>
      </w:r>
      <w:r>
        <w:fldChar w:fldCharType="separate"/>
      </w:r>
      <w:r>
        <w:t>接口信息</w:t>
      </w:r>
      <w:r>
        <w:tab/>
      </w:r>
      <w:r>
        <w:fldChar w:fldCharType="begin"/>
      </w:r>
      <w:r>
        <w:instrText xml:space="preserve"> PAGEREF _Toc5339 \h </w:instrText>
      </w:r>
      <w:r>
        <w:fldChar w:fldCharType="separate"/>
      </w:r>
      <w:r>
        <w:t>1214</w:t>
      </w:r>
      <w:r>
        <w:fldChar w:fldCharType="end"/>
      </w:r>
      <w:r>
        <w:fldChar w:fldCharType="end"/>
      </w:r>
    </w:p>
    <w:p w14:paraId="331B9FD0">
      <w:pPr>
        <w:pStyle w:val="29"/>
        <w:tabs>
          <w:tab w:val="right" w:leader="dot" w:pos="8640"/>
        </w:tabs>
      </w:pPr>
      <w:r>
        <w:fldChar w:fldCharType="begin"/>
      </w:r>
      <w:r>
        <w:instrText xml:space="preserve"> HYPERLINK \l _Toc31641 </w:instrText>
      </w:r>
      <w:r>
        <w:fldChar w:fldCharType="separate"/>
      </w:r>
      <w:r>
        <w:t>请求参数</w:t>
      </w:r>
      <w:r>
        <w:tab/>
      </w:r>
      <w:r>
        <w:fldChar w:fldCharType="begin"/>
      </w:r>
      <w:r>
        <w:instrText xml:space="preserve"> PAGEREF _Toc31641 \h </w:instrText>
      </w:r>
      <w:r>
        <w:fldChar w:fldCharType="separate"/>
      </w:r>
      <w:r>
        <w:t>1214</w:t>
      </w:r>
      <w:r>
        <w:fldChar w:fldCharType="end"/>
      </w:r>
      <w:r>
        <w:fldChar w:fldCharType="end"/>
      </w:r>
    </w:p>
    <w:p w14:paraId="21F3C1FD">
      <w:pPr>
        <w:pStyle w:val="29"/>
        <w:tabs>
          <w:tab w:val="right" w:leader="dot" w:pos="8640"/>
        </w:tabs>
      </w:pPr>
      <w:r>
        <w:fldChar w:fldCharType="begin"/>
      </w:r>
      <w:r>
        <w:instrText xml:space="preserve"> HYPERLINK \l _Toc14226 </w:instrText>
      </w:r>
      <w:r>
        <w:fldChar w:fldCharType="separate"/>
      </w:r>
      <w:r>
        <w:t>请求cURL示例</w:t>
      </w:r>
      <w:r>
        <w:tab/>
      </w:r>
      <w:r>
        <w:fldChar w:fldCharType="begin"/>
      </w:r>
      <w:r>
        <w:instrText xml:space="preserve"> PAGEREF _Toc14226 \h </w:instrText>
      </w:r>
      <w:r>
        <w:fldChar w:fldCharType="separate"/>
      </w:r>
      <w:r>
        <w:t>1214</w:t>
      </w:r>
      <w:r>
        <w:fldChar w:fldCharType="end"/>
      </w:r>
      <w:r>
        <w:fldChar w:fldCharType="end"/>
      </w:r>
    </w:p>
    <w:p w14:paraId="3C4C70DD">
      <w:pPr>
        <w:pStyle w:val="29"/>
        <w:tabs>
          <w:tab w:val="right" w:leader="dot" w:pos="8640"/>
        </w:tabs>
      </w:pPr>
      <w:r>
        <w:fldChar w:fldCharType="begin"/>
      </w:r>
      <w:r>
        <w:instrText xml:space="preserve"> HYPERLINK \l _Toc30202 </w:instrText>
      </w:r>
      <w:r>
        <w:fldChar w:fldCharType="separate"/>
      </w:r>
      <w:r>
        <w:t>返回结果</w:t>
      </w:r>
      <w:r>
        <w:tab/>
      </w:r>
      <w:r>
        <w:fldChar w:fldCharType="begin"/>
      </w:r>
      <w:r>
        <w:instrText xml:space="preserve"> PAGEREF _Toc30202 \h </w:instrText>
      </w:r>
      <w:r>
        <w:fldChar w:fldCharType="separate"/>
      </w:r>
      <w:r>
        <w:t>1214</w:t>
      </w:r>
      <w:r>
        <w:fldChar w:fldCharType="end"/>
      </w:r>
      <w:r>
        <w:fldChar w:fldCharType="end"/>
      </w:r>
    </w:p>
    <w:p w14:paraId="3B33E696">
      <w:pPr>
        <w:pStyle w:val="29"/>
        <w:tabs>
          <w:tab w:val="right" w:leader="dot" w:pos="8640"/>
        </w:tabs>
      </w:pPr>
      <w:r>
        <w:fldChar w:fldCharType="begin"/>
      </w:r>
      <w:r>
        <w:instrText xml:space="preserve"> HYPERLINK \l _Toc23287 </w:instrText>
      </w:r>
      <w:r>
        <w:fldChar w:fldCharType="separate"/>
      </w:r>
      <w:r>
        <w:t>返回成功示例</w:t>
      </w:r>
      <w:r>
        <w:tab/>
      </w:r>
      <w:r>
        <w:fldChar w:fldCharType="begin"/>
      </w:r>
      <w:r>
        <w:instrText xml:space="preserve"> PAGEREF _Toc23287 \h </w:instrText>
      </w:r>
      <w:r>
        <w:fldChar w:fldCharType="separate"/>
      </w:r>
      <w:r>
        <w:t>1214</w:t>
      </w:r>
      <w:r>
        <w:fldChar w:fldCharType="end"/>
      </w:r>
      <w:r>
        <w:fldChar w:fldCharType="end"/>
      </w:r>
    </w:p>
    <w:p w14:paraId="1FA42214">
      <w:pPr>
        <w:pStyle w:val="29"/>
        <w:tabs>
          <w:tab w:val="right" w:leader="dot" w:pos="8640"/>
        </w:tabs>
      </w:pPr>
      <w:r>
        <w:fldChar w:fldCharType="begin"/>
      </w:r>
      <w:r>
        <w:instrText xml:space="preserve"> HYPERLINK \l _Toc9683 </w:instrText>
      </w:r>
      <w:r>
        <w:fldChar w:fldCharType="separate"/>
      </w:r>
      <w:r>
        <w:t>查询Temu平台仓备货单列表</w:t>
      </w:r>
      <w:r>
        <w:tab/>
      </w:r>
      <w:r>
        <w:fldChar w:fldCharType="begin"/>
      </w:r>
      <w:r>
        <w:instrText xml:space="preserve"> PAGEREF _Toc9683 \h </w:instrText>
      </w:r>
      <w:r>
        <w:fldChar w:fldCharType="separate"/>
      </w:r>
      <w:r>
        <w:t>1215</w:t>
      </w:r>
      <w:r>
        <w:fldChar w:fldCharType="end"/>
      </w:r>
      <w:r>
        <w:fldChar w:fldCharType="end"/>
      </w:r>
    </w:p>
    <w:p w14:paraId="56D3A7D8">
      <w:pPr>
        <w:pStyle w:val="29"/>
        <w:tabs>
          <w:tab w:val="right" w:leader="dot" w:pos="8640"/>
        </w:tabs>
      </w:pPr>
      <w:r>
        <w:fldChar w:fldCharType="begin"/>
      </w:r>
      <w:r>
        <w:instrText xml:space="preserve"> HYPERLINK \l _Toc2164 </w:instrText>
      </w:r>
      <w:r>
        <w:fldChar w:fldCharType="separate"/>
      </w:r>
      <w:r>
        <w:t>接口信息</w:t>
      </w:r>
      <w:r>
        <w:tab/>
      </w:r>
      <w:r>
        <w:fldChar w:fldCharType="begin"/>
      </w:r>
      <w:r>
        <w:instrText xml:space="preserve"> PAGEREF _Toc2164 \h </w:instrText>
      </w:r>
      <w:r>
        <w:fldChar w:fldCharType="separate"/>
      </w:r>
      <w:r>
        <w:t>1215</w:t>
      </w:r>
      <w:r>
        <w:fldChar w:fldCharType="end"/>
      </w:r>
      <w:r>
        <w:fldChar w:fldCharType="end"/>
      </w:r>
    </w:p>
    <w:p w14:paraId="28A3234B">
      <w:pPr>
        <w:pStyle w:val="29"/>
        <w:tabs>
          <w:tab w:val="right" w:leader="dot" w:pos="8640"/>
        </w:tabs>
      </w:pPr>
      <w:r>
        <w:fldChar w:fldCharType="begin"/>
      </w:r>
      <w:r>
        <w:instrText xml:space="preserve"> HYPERLINK \l _Toc17641 </w:instrText>
      </w:r>
      <w:r>
        <w:fldChar w:fldCharType="separate"/>
      </w:r>
      <w:r>
        <w:t>请求参数</w:t>
      </w:r>
      <w:r>
        <w:tab/>
      </w:r>
      <w:r>
        <w:fldChar w:fldCharType="begin"/>
      </w:r>
      <w:r>
        <w:instrText xml:space="preserve"> PAGEREF _Toc17641 \h </w:instrText>
      </w:r>
      <w:r>
        <w:fldChar w:fldCharType="separate"/>
      </w:r>
      <w:r>
        <w:t>1215</w:t>
      </w:r>
      <w:r>
        <w:fldChar w:fldCharType="end"/>
      </w:r>
      <w:r>
        <w:fldChar w:fldCharType="end"/>
      </w:r>
    </w:p>
    <w:p w14:paraId="4E44AFBF">
      <w:pPr>
        <w:pStyle w:val="29"/>
        <w:tabs>
          <w:tab w:val="right" w:leader="dot" w:pos="8640"/>
        </w:tabs>
      </w:pPr>
      <w:r>
        <w:fldChar w:fldCharType="begin"/>
      </w:r>
      <w:r>
        <w:instrText xml:space="preserve"> HYPERLINK \l _Toc6321 </w:instrText>
      </w:r>
      <w:r>
        <w:fldChar w:fldCharType="separate"/>
      </w:r>
      <w:r>
        <w:t>请求cURL示例</w:t>
      </w:r>
      <w:r>
        <w:tab/>
      </w:r>
      <w:r>
        <w:fldChar w:fldCharType="begin"/>
      </w:r>
      <w:r>
        <w:instrText xml:space="preserve"> PAGEREF _Toc6321 \h </w:instrText>
      </w:r>
      <w:r>
        <w:fldChar w:fldCharType="separate"/>
      </w:r>
      <w:r>
        <w:t>1215</w:t>
      </w:r>
      <w:r>
        <w:fldChar w:fldCharType="end"/>
      </w:r>
      <w:r>
        <w:fldChar w:fldCharType="end"/>
      </w:r>
    </w:p>
    <w:p w14:paraId="01951E54">
      <w:pPr>
        <w:pStyle w:val="29"/>
        <w:tabs>
          <w:tab w:val="right" w:leader="dot" w:pos="8640"/>
        </w:tabs>
      </w:pPr>
      <w:r>
        <w:fldChar w:fldCharType="begin"/>
      </w:r>
      <w:r>
        <w:instrText xml:space="preserve"> HYPERLINK \l _Toc8016 </w:instrText>
      </w:r>
      <w:r>
        <w:fldChar w:fldCharType="separate"/>
      </w:r>
      <w:r>
        <w:t>返回结果</w:t>
      </w:r>
      <w:r>
        <w:tab/>
      </w:r>
      <w:r>
        <w:fldChar w:fldCharType="begin"/>
      </w:r>
      <w:r>
        <w:instrText xml:space="preserve"> PAGEREF _Toc8016 \h </w:instrText>
      </w:r>
      <w:r>
        <w:fldChar w:fldCharType="separate"/>
      </w:r>
      <w:r>
        <w:t>1216</w:t>
      </w:r>
      <w:r>
        <w:fldChar w:fldCharType="end"/>
      </w:r>
      <w:r>
        <w:fldChar w:fldCharType="end"/>
      </w:r>
    </w:p>
    <w:p w14:paraId="6120F62C">
      <w:pPr>
        <w:pStyle w:val="29"/>
        <w:tabs>
          <w:tab w:val="right" w:leader="dot" w:pos="8640"/>
        </w:tabs>
      </w:pPr>
      <w:r>
        <w:fldChar w:fldCharType="begin"/>
      </w:r>
      <w:r>
        <w:instrText xml:space="preserve"> HYPERLINK \l _Toc27969 </w:instrText>
      </w:r>
      <w:r>
        <w:fldChar w:fldCharType="separate"/>
      </w:r>
      <w:r>
        <w:t>返回成功示例</w:t>
      </w:r>
      <w:r>
        <w:tab/>
      </w:r>
      <w:r>
        <w:fldChar w:fldCharType="begin"/>
      </w:r>
      <w:r>
        <w:instrText xml:space="preserve"> PAGEREF _Toc27969 \h </w:instrText>
      </w:r>
      <w:r>
        <w:fldChar w:fldCharType="separate"/>
      </w:r>
      <w:r>
        <w:t>1216</w:t>
      </w:r>
      <w:r>
        <w:fldChar w:fldCharType="end"/>
      </w:r>
      <w:r>
        <w:fldChar w:fldCharType="end"/>
      </w:r>
    </w:p>
    <w:p w14:paraId="63E58692">
      <w:pPr>
        <w:pStyle w:val="29"/>
        <w:tabs>
          <w:tab w:val="right" w:leader="dot" w:pos="8640"/>
        </w:tabs>
      </w:pPr>
      <w:r>
        <w:fldChar w:fldCharType="begin"/>
      </w:r>
      <w:r>
        <w:instrText xml:space="preserve"> HYPERLINK \l _Toc26357 </w:instrText>
      </w:r>
      <w:r>
        <w:fldChar w:fldCharType="separate"/>
      </w:r>
      <w:r>
        <w:t>查询VC店铺列表</w:t>
      </w:r>
      <w:r>
        <w:tab/>
      </w:r>
      <w:r>
        <w:fldChar w:fldCharType="begin"/>
      </w:r>
      <w:r>
        <w:instrText xml:space="preserve"> PAGEREF _Toc26357 \h </w:instrText>
      </w:r>
      <w:r>
        <w:fldChar w:fldCharType="separate"/>
      </w:r>
      <w:r>
        <w:t>1217</w:t>
      </w:r>
      <w:r>
        <w:fldChar w:fldCharType="end"/>
      </w:r>
      <w:r>
        <w:fldChar w:fldCharType="end"/>
      </w:r>
    </w:p>
    <w:p w14:paraId="354DD34F">
      <w:pPr>
        <w:pStyle w:val="29"/>
        <w:tabs>
          <w:tab w:val="right" w:leader="dot" w:pos="8640"/>
        </w:tabs>
      </w:pPr>
      <w:r>
        <w:fldChar w:fldCharType="begin"/>
      </w:r>
      <w:r>
        <w:instrText xml:space="preserve"> HYPERLINK \l _Toc29811 </w:instrText>
      </w:r>
      <w:r>
        <w:fldChar w:fldCharType="separate"/>
      </w:r>
      <w:r>
        <w:t>接口信息</w:t>
      </w:r>
      <w:r>
        <w:tab/>
      </w:r>
      <w:r>
        <w:fldChar w:fldCharType="begin"/>
      </w:r>
      <w:r>
        <w:instrText xml:space="preserve"> PAGEREF _Toc29811 \h </w:instrText>
      </w:r>
      <w:r>
        <w:fldChar w:fldCharType="separate"/>
      </w:r>
      <w:r>
        <w:t>1217</w:t>
      </w:r>
      <w:r>
        <w:fldChar w:fldCharType="end"/>
      </w:r>
      <w:r>
        <w:fldChar w:fldCharType="end"/>
      </w:r>
    </w:p>
    <w:p w14:paraId="7BCCBD48">
      <w:pPr>
        <w:pStyle w:val="29"/>
        <w:tabs>
          <w:tab w:val="right" w:leader="dot" w:pos="8640"/>
        </w:tabs>
      </w:pPr>
      <w:r>
        <w:fldChar w:fldCharType="begin"/>
      </w:r>
      <w:r>
        <w:instrText xml:space="preserve"> HYPERLINK \l _Toc11420 </w:instrText>
      </w:r>
      <w:r>
        <w:fldChar w:fldCharType="separate"/>
      </w:r>
      <w:r>
        <w:t>请求参数</w:t>
      </w:r>
      <w:r>
        <w:tab/>
      </w:r>
      <w:r>
        <w:fldChar w:fldCharType="begin"/>
      </w:r>
      <w:r>
        <w:instrText xml:space="preserve"> PAGEREF _Toc11420 \h </w:instrText>
      </w:r>
      <w:r>
        <w:fldChar w:fldCharType="separate"/>
      </w:r>
      <w:r>
        <w:t>1217</w:t>
      </w:r>
      <w:r>
        <w:fldChar w:fldCharType="end"/>
      </w:r>
      <w:r>
        <w:fldChar w:fldCharType="end"/>
      </w:r>
    </w:p>
    <w:p w14:paraId="4B3F4825">
      <w:pPr>
        <w:pStyle w:val="29"/>
        <w:tabs>
          <w:tab w:val="right" w:leader="dot" w:pos="8640"/>
        </w:tabs>
      </w:pPr>
      <w:r>
        <w:fldChar w:fldCharType="begin"/>
      </w:r>
      <w:r>
        <w:instrText xml:space="preserve"> HYPERLINK \l _Toc12516 </w:instrText>
      </w:r>
      <w:r>
        <w:fldChar w:fldCharType="separate"/>
      </w:r>
      <w:r>
        <w:t>返回结果</w:t>
      </w:r>
      <w:r>
        <w:tab/>
      </w:r>
      <w:r>
        <w:fldChar w:fldCharType="begin"/>
      </w:r>
      <w:r>
        <w:instrText xml:space="preserve"> PAGEREF _Toc12516 \h </w:instrText>
      </w:r>
      <w:r>
        <w:fldChar w:fldCharType="separate"/>
      </w:r>
      <w:r>
        <w:t>1217</w:t>
      </w:r>
      <w:r>
        <w:fldChar w:fldCharType="end"/>
      </w:r>
      <w:r>
        <w:fldChar w:fldCharType="end"/>
      </w:r>
    </w:p>
    <w:p w14:paraId="0C61224D">
      <w:pPr>
        <w:pStyle w:val="29"/>
        <w:tabs>
          <w:tab w:val="right" w:leader="dot" w:pos="8640"/>
        </w:tabs>
      </w:pPr>
      <w:r>
        <w:fldChar w:fldCharType="begin"/>
      </w:r>
      <w:r>
        <w:instrText xml:space="preserve"> HYPERLINK \l _Toc29104 </w:instrText>
      </w:r>
      <w:r>
        <w:fldChar w:fldCharType="separate"/>
      </w:r>
      <w:r>
        <w:t>返回成功示例</w:t>
      </w:r>
      <w:r>
        <w:tab/>
      </w:r>
      <w:r>
        <w:fldChar w:fldCharType="begin"/>
      </w:r>
      <w:r>
        <w:instrText xml:space="preserve"> PAGEREF _Toc29104 \h </w:instrText>
      </w:r>
      <w:r>
        <w:fldChar w:fldCharType="separate"/>
      </w:r>
      <w:r>
        <w:t>1218</w:t>
      </w:r>
      <w:r>
        <w:fldChar w:fldCharType="end"/>
      </w:r>
      <w:r>
        <w:fldChar w:fldCharType="end"/>
      </w:r>
    </w:p>
    <w:p w14:paraId="3B6FEDA9">
      <w:pPr>
        <w:pStyle w:val="29"/>
        <w:tabs>
          <w:tab w:val="right" w:leader="dot" w:pos="8640"/>
        </w:tabs>
      </w:pPr>
      <w:r>
        <w:fldChar w:fldCharType="begin"/>
      </w:r>
      <w:r>
        <w:instrText xml:space="preserve"> HYPERLINK \l _Toc2705 </w:instrText>
      </w:r>
      <w:r>
        <w:fldChar w:fldCharType="separate"/>
      </w:r>
      <w:r>
        <w:t>查询VC-Listing列表</w:t>
      </w:r>
      <w:r>
        <w:tab/>
      </w:r>
      <w:r>
        <w:fldChar w:fldCharType="begin"/>
      </w:r>
      <w:r>
        <w:instrText xml:space="preserve"> PAGEREF _Toc2705 \h </w:instrText>
      </w:r>
      <w:r>
        <w:fldChar w:fldCharType="separate"/>
      </w:r>
      <w:r>
        <w:t>1218</w:t>
      </w:r>
      <w:r>
        <w:fldChar w:fldCharType="end"/>
      </w:r>
      <w:r>
        <w:fldChar w:fldCharType="end"/>
      </w:r>
    </w:p>
    <w:p w14:paraId="7757744D">
      <w:pPr>
        <w:pStyle w:val="29"/>
        <w:tabs>
          <w:tab w:val="right" w:leader="dot" w:pos="8640"/>
        </w:tabs>
      </w:pPr>
      <w:r>
        <w:fldChar w:fldCharType="begin"/>
      </w:r>
      <w:r>
        <w:instrText xml:space="preserve"> HYPERLINK \l _Toc7536 </w:instrText>
      </w:r>
      <w:r>
        <w:fldChar w:fldCharType="separate"/>
      </w:r>
      <w:r>
        <w:t>接口信息</w:t>
      </w:r>
      <w:r>
        <w:tab/>
      </w:r>
      <w:r>
        <w:fldChar w:fldCharType="begin"/>
      </w:r>
      <w:r>
        <w:instrText xml:space="preserve"> PAGEREF _Toc7536 \h </w:instrText>
      </w:r>
      <w:r>
        <w:fldChar w:fldCharType="separate"/>
      </w:r>
      <w:r>
        <w:t>1218</w:t>
      </w:r>
      <w:r>
        <w:fldChar w:fldCharType="end"/>
      </w:r>
      <w:r>
        <w:fldChar w:fldCharType="end"/>
      </w:r>
    </w:p>
    <w:p w14:paraId="7B873096">
      <w:pPr>
        <w:pStyle w:val="29"/>
        <w:tabs>
          <w:tab w:val="right" w:leader="dot" w:pos="8640"/>
        </w:tabs>
      </w:pPr>
      <w:r>
        <w:fldChar w:fldCharType="begin"/>
      </w:r>
      <w:r>
        <w:instrText xml:space="preserve"> HYPERLINK \l _Toc30258 </w:instrText>
      </w:r>
      <w:r>
        <w:fldChar w:fldCharType="separate"/>
      </w:r>
      <w:r>
        <w:t>请求参数</w:t>
      </w:r>
      <w:r>
        <w:tab/>
      </w:r>
      <w:r>
        <w:fldChar w:fldCharType="begin"/>
      </w:r>
      <w:r>
        <w:instrText xml:space="preserve"> PAGEREF _Toc30258 \h </w:instrText>
      </w:r>
      <w:r>
        <w:fldChar w:fldCharType="separate"/>
      </w:r>
      <w:r>
        <w:t>1218</w:t>
      </w:r>
      <w:r>
        <w:fldChar w:fldCharType="end"/>
      </w:r>
      <w:r>
        <w:fldChar w:fldCharType="end"/>
      </w:r>
    </w:p>
    <w:p w14:paraId="138B9366">
      <w:pPr>
        <w:pStyle w:val="29"/>
        <w:tabs>
          <w:tab w:val="right" w:leader="dot" w:pos="8640"/>
        </w:tabs>
      </w:pPr>
      <w:r>
        <w:fldChar w:fldCharType="begin"/>
      </w:r>
      <w:r>
        <w:instrText xml:space="preserve"> HYPERLINK \l _Toc6620 </w:instrText>
      </w:r>
      <w:r>
        <w:fldChar w:fldCharType="separate"/>
      </w:r>
      <w:r>
        <w:t>返回结果</w:t>
      </w:r>
      <w:r>
        <w:tab/>
      </w:r>
      <w:r>
        <w:fldChar w:fldCharType="begin"/>
      </w:r>
      <w:r>
        <w:instrText xml:space="preserve"> PAGEREF _Toc6620 \h </w:instrText>
      </w:r>
      <w:r>
        <w:fldChar w:fldCharType="separate"/>
      </w:r>
      <w:r>
        <w:t>1218</w:t>
      </w:r>
      <w:r>
        <w:fldChar w:fldCharType="end"/>
      </w:r>
      <w:r>
        <w:fldChar w:fldCharType="end"/>
      </w:r>
    </w:p>
    <w:p w14:paraId="2CD72BED">
      <w:pPr>
        <w:pStyle w:val="29"/>
        <w:tabs>
          <w:tab w:val="right" w:leader="dot" w:pos="8640"/>
        </w:tabs>
      </w:pPr>
      <w:r>
        <w:fldChar w:fldCharType="begin"/>
      </w:r>
      <w:r>
        <w:instrText xml:space="preserve"> HYPERLINK \l _Toc11137 </w:instrText>
      </w:r>
      <w:r>
        <w:fldChar w:fldCharType="separate"/>
      </w:r>
      <w:r>
        <w:t>返回成功示例</w:t>
      </w:r>
      <w:r>
        <w:tab/>
      </w:r>
      <w:r>
        <w:fldChar w:fldCharType="begin"/>
      </w:r>
      <w:r>
        <w:instrText xml:space="preserve"> PAGEREF _Toc11137 \h </w:instrText>
      </w:r>
      <w:r>
        <w:fldChar w:fldCharType="separate"/>
      </w:r>
      <w:r>
        <w:t>1218</w:t>
      </w:r>
      <w:r>
        <w:fldChar w:fldCharType="end"/>
      </w:r>
      <w:r>
        <w:fldChar w:fldCharType="end"/>
      </w:r>
    </w:p>
    <w:p w14:paraId="01A3BD6B">
      <w:pPr>
        <w:pStyle w:val="29"/>
        <w:tabs>
          <w:tab w:val="right" w:leader="dot" w:pos="8640"/>
        </w:tabs>
      </w:pPr>
      <w:r>
        <w:fldChar w:fldCharType="begin"/>
      </w:r>
      <w:r>
        <w:instrText xml:space="preserve"> HYPERLINK \l _Toc11607 </w:instrText>
      </w:r>
      <w:r>
        <w:fldChar w:fldCharType="separate"/>
      </w:r>
      <w:r>
        <w:t>查询VC订单列表</w:t>
      </w:r>
      <w:r>
        <w:tab/>
      </w:r>
      <w:r>
        <w:fldChar w:fldCharType="begin"/>
      </w:r>
      <w:r>
        <w:instrText xml:space="preserve"> PAGEREF _Toc11607 \h </w:instrText>
      </w:r>
      <w:r>
        <w:fldChar w:fldCharType="separate"/>
      </w:r>
      <w:r>
        <w:t>1219</w:t>
      </w:r>
      <w:r>
        <w:fldChar w:fldCharType="end"/>
      </w:r>
      <w:r>
        <w:fldChar w:fldCharType="end"/>
      </w:r>
    </w:p>
    <w:p w14:paraId="05F243E2">
      <w:pPr>
        <w:pStyle w:val="29"/>
        <w:tabs>
          <w:tab w:val="right" w:leader="dot" w:pos="8640"/>
        </w:tabs>
      </w:pPr>
      <w:r>
        <w:fldChar w:fldCharType="begin"/>
      </w:r>
      <w:r>
        <w:instrText xml:space="preserve"> HYPERLINK \l _Toc15731 </w:instrText>
      </w:r>
      <w:r>
        <w:fldChar w:fldCharType="separate"/>
      </w:r>
      <w:r>
        <w:t>接口信息</w:t>
      </w:r>
      <w:r>
        <w:tab/>
      </w:r>
      <w:r>
        <w:fldChar w:fldCharType="begin"/>
      </w:r>
      <w:r>
        <w:instrText xml:space="preserve"> PAGEREF _Toc15731 \h </w:instrText>
      </w:r>
      <w:r>
        <w:fldChar w:fldCharType="separate"/>
      </w:r>
      <w:r>
        <w:t>1220</w:t>
      </w:r>
      <w:r>
        <w:fldChar w:fldCharType="end"/>
      </w:r>
      <w:r>
        <w:fldChar w:fldCharType="end"/>
      </w:r>
    </w:p>
    <w:p w14:paraId="23DA5B09">
      <w:pPr>
        <w:pStyle w:val="29"/>
        <w:tabs>
          <w:tab w:val="right" w:leader="dot" w:pos="8640"/>
        </w:tabs>
      </w:pPr>
      <w:r>
        <w:fldChar w:fldCharType="begin"/>
      </w:r>
      <w:r>
        <w:instrText xml:space="preserve"> HYPERLINK \l _Toc24180 </w:instrText>
      </w:r>
      <w:r>
        <w:fldChar w:fldCharType="separate"/>
      </w:r>
      <w:r>
        <w:t>请求参数</w:t>
      </w:r>
      <w:r>
        <w:tab/>
      </w:r>
      <w:r>
        <w:fldChar w:fldCharType="begin"/>
      </w:r>
      <w:r>
        <w:instrText xml:space="preserve"> PAGEREF _Toc24180 \h </w:instrText>
      </w:r>
      <w:r>
        <w:fldChar w:fldCharType="separate"/>
      </w:r>
      <w:r>
        <w:t>1220</w:t>
      </w:r>
      <w:r>
        <w:fldChar w:fldCharType="end"/>
      </w:r>
      <w:r>
        <w:fldChar w:fldCharType="end"/>
      </w:r>
    </w:p>
    <w:p w14:paraId="0C0B690B">
      <w:pPr>
        <w:pStyle w:val="29"/>
        <w:tabs>
          <w:tab w:val="right" w:leader="dot" w:pos="8640"/>
        </w:tabs>
      </w:pPr>
      <w:r>
        <w:fldChar w:fldCharType="begin"/>
      </w:r>
      <w:r>
        <w:instrText xml:space="preserve"> HYPERLINK \l _Toc4327 </w:instrText>
      </w:r>
      <w:r>
        <w:fldChar w:fldCharType="separate"/>
      </w:r>
      <w:r>
        <w:t>返回结果</w:t>
      </w:r>
      <w:r>
        <w:tab/>
      </w:r>
      <w:r>
        <w:fldChar w:fldCharType="begin"/>
      </w:r>
      <w:r>
        <w:instrText xml:space="preserve"> PAGEREF _Toc4327 \h </w:instrText>
      </w:r>
      <w:r>
        <w:fldChar w:fldCharType="separate"/>
      </w:r>
      <w:r>
        <w:t>1220</w:t>
      </w:r>
      <w:r>
        <w:fldChar w:fldCharType="end"/>
      </w:r>
      <w:r>
        <w:fldChar w:fldCharType="end"/>
      </w:r>
    </w:p>
    <w:p w14:paraId="2D81A956">
      <w:pPr>
        <w:pStyle w:val="29"/>
        <w:tabs>
          <w:tab w:val="right" w:leader="dot" w:pos="8640"/>
        </w:tabs>
      </w:pPr>
      <w:r>
        <w:fldChar w:fldCharType="begin"/>
      </w:r>
      <w:r>
        <w:instrText xml:space="preserve"> HYPERLINK \l _Toc23774 </w:instrText>
      </w:r>
      <w:r>
        <w:fldChar w:fldCharType="separate"/>
      </w:r>
      <w:r>
        <w:t>返回成功示例</w:t>
      </w:r>
      <w:r>
        <w:tab/>
      </w:r>
      <w:r>
        <w:fldChar w:fldCharType="begin"/>
      </w:r>
      <w:r>
        <w:instrText xml:space="preserve"> PAGEREF _Toc23774 \h </w:instrText>
      </w:r>
      <w:r>
        <w:fldChar w:fldCharType="separate"/>
      </w:r>
      <w:r>
        <w:t>1220</w:t>
      </w:r>
      <w:r>
        <w:fldChar w:fldCharType="end"/>
      </w:r>
      <w:r>
        <w:fldChar w:fldCharType="end"/>
      </w:r>
    </w:p>
    <w:p w14:paraId="4FEBF973">
      <w:pPr>
        <w:pStyle w:val="29"/>
        <w:tabs>
          <w:tab w:val="right" w:leader="dot" w:pos="8640"/>
        </w:tabs>
      </w:pPr>
      <w:r>
        <w:fldChar w:fldCharType="begin"/>
      </w:r>
      <w:r>
        <w:instrText xml:space="preserve"> HYPERLINK \l _Toc9208 </w:instrText>
      </w:r>
      <w:r>
        <w:fldChar w:fldCharType="separate"/>
      </w:r>
      <w:r>
        <w:t>查询VC订单详情【PO】</w:t>
      </w:r>
      <w:r>
        <w:tab/>
      </w:r>
      <w:r>
        <w:fldChar w:fldCharType="begin"/>
      </w:r>
      <w:r>
        <w:instrText xml:space="preserve"> PAGEREF _Toc9208 \h </w:instrText>
      </w:r>
      <w:r>
        <w:fldChar w:fldCharType="separate"/>
      </w:r>
      <w:r>
        <w:t>1221</w:t>
      </w:r>
      <w:r>
        <w:fldChar w:fldCharType="end"/>
      </w:r>
      <w:r>
        <w:fldChar w:fldCharType="end"/>
      </w:r>
    </w:p>
    <w:p w14:paraId="4F2FA129">
      <w:pPr>
        <w:pStyle w:val="29"/>
        <w:tabs>
          <w:tab w:val="right" w:leader="dot" w:pos="8640"/>
        </w:tabs>
      </w:pPr>
      <w:r>
        <w:fldChar w:fldCharType="begin"/>
      </w:r>
      <w:r>
        <w:instrText xml:space="preserve"> HYPERLINK \l _Toc3805 </w:instrText>
      </w:r>
      <w:r>
        <w:fldChar w:fldCharType="separate"/>
      </w:r>
      <w:r>
        <w:t>接口信息</w:t>
      </w:r>
      <w:r>
        <w:tab/>
      </w:r>
      <w:r>
        <w:fldChar w:fldCharType="begin"/>
      </w:r>
      <w:r>
        <w:instrText xml:space="preserve"> PAGEREF _Toc3805 \h </w:instrText>
      </w:r>
      <w:r>
        <w:fldChar w:fldCharType="separate"/>
      </w:r>
      <w:r>
        <w:t>1222</w:t>
      </w:r>
      <w:r>
        <w:fldChar w:fldCharType="end"/>
      </w:r>
      <w:r>
        <w:fldChar w:fldCharType="end"/>
      </w:r>
    </w:p>
    <w:p w14:paraId="6975D0FE">
      <w:pPr>
        <w:pStyle w:val="29"/>
        <w:tabs>
          <w:tab w:val="right" w:leader="dot" w:pos="8640"/>
        </w:tabs>
      </w:pPr>
      <w:r>
        <w:fldChar w:fldCharType="begin"/>
      </w:r>
      <w:r>
        <w:instrText xml:space="preserve"> HYPERLINK \l _Toc2561 </w:instrText>
      </w:r>
      <w:r>
        <w:fldChar w:fldCharType="separate"/>
      </w:r>
      <w:r>
        <w:t>请求参数</w:t>
      </w:r>
      <w:r>
        <w:tab/>
      </w:r>
      <w:r>
        <w:fldChar w:fldCharType="begin"/>
      </w:r>
      <w:r>
        <w:instrText xml:space="preserve"> PAGEREF _Toc2561 \h </w:instrText>
      </w:r>
      <w:r>
        <w:fldChar w:fldCharType="separate"/>
      </w:r>
      <w:r>
        <w:t>1222</w:t>
      </w:r>
      <w:r>
        <w:fldChar w:fldCharType="end"/>
      </w:r>
      <w:r>
        <w:fldChar w:fldCharType="end"/>
      </w:r>
    </w:p>
    <w:p w14:paraId="48E8FF2A">
      <w:pPr>
        <w:pStyle w:val="29"/>
        <w:tabs>
          <w:tab w:val="right" w:leader="dot" w:pos="8640"/>
        </w:tabs>
      </w:pPr>
      <w:r>
        <w:fldChar w:fldCharType="begin"/>
      </w:r>
      <w:r>
        <w:instrText xml:space="preserve"> HYPERLINK \l _Toc12237 </w:instrText>
      </w:r>
      <w:r>
        <w:fldChar w:fldCharType="separate"/>
      </w:r>
      <w:r>
        <w:t>返回结果</w:t>
      </w:r>
      <w:r>
        <w:tab/>
      </w:r>
      <w:r>
        <w:fldChar w:fldCharType="begin"/>
      </w:r>
      <w:r>
        <w:instrText xml:space="preserve"> PAGEREF _Toc12237 \h </w:instrText>
      </w:r>
      <w:r>
        <w:fldChar w:fldCharType="separate"/>
      </w:r>
      <w:r>
        <w:t>1222</w:t>
      </w:r>
      <w:r>
        <w:fldChar w:fldCharType="end"/>
      </w:r>
      <w:r>
        <w:fldChar w:fldCharType="end"/>
      </w:r>
    </w:p>
    <w:p w14:paraId="73B2A4AF">
      <w:pPr>
        <w:pStyle w:val="29"/>
        <w:tabs>
          <w:tab w:val="right" w:leader="dot" w:pos="8640"/>
        </w:tabs>
      </w:pPr>
      <w:r>
        <w:fldChar w:fldCharType="begin"/>
      </w:r>
      <w:r>
        <w:instrText xml:space="preserve"> HYPERLINK \l _Toc22706 </w:instrText>
      </w:r>
      <w:r>
        <w:fldChar w:fldCharType="separate"/>
      </w:r>
      <w:r>
        <w:t>返回成功示例</w:t>
      </w:r>
      <w:r>
        <w:tab/>
      </w:r>
      <w:r>
        <w:fldChar w:fldCharType="begin"/>
      </w:r>
      <w:r>
        <w:instrText xml:space="preserve"> PAGEREF _Toc22706 \h </w:instrText>
      </w:r>
      <w:r>
        <w:fldChar w:fldCharType="separate"/>
      </w:r>
      <w:r>
        <w:t>1222</w:t>
      </w:r>
      <w:r>
        <w:fldChar w:fldCharType="end"/>
      </w:r>
      <w:r>
        <w:fldChar w:fldCharType="end"/>
      </w:r>
    </w:p>
    <w:p w14:paraId="16903B45">
      <w:pPr>
        <w:pStyle w:val="29"/>
        <w:tabs>
          <w:tab w:val="right" w:leader="dot" w:pos="8640"/>
        </w:tabs>
      </w:pPr>
      <w:r>
        <w:fldChar w:fldCharType="begin"/>
      </w:r>
      <w:r>
        <w:instrText xml:space="preserve"> HYPERLINK \l _Toc12117 </w:instrText>
      </w:r>
      <w:r>
        <w:fldChar w:fldCharType="separate"/>
      </w:r>
      <w:r>
        <w:t>查询VC订单详情【DF】</w:t>
      </w:r>
      <w:r>
        <w:tab/>
      </w:r>
      <w:r>
        <w:fldChar w:fldCharType="begin"/>
      </w:r>
      <w:r>
        <w:instrText xml:space="preserve"> PAGEREF _Toc12117 \h </w:instrText>
      </w:r>
      <w:r>
        <w:fldChar w:fldCharType="separate"/>
      </w:r>
      <w:r>
        <w:t>1223</w:t>
      </w:r>
      <w:r>
        <w:fldChar w:fldCharType="end"/>
      </w:r>
      <w:r>
        <w:fldChar w:fldCharType="end"/>
      </w:r>
    </w:p>
    <w:p w14:paraId="78C2C6D6">
      <w:pPr>
        <w:pStyle w:val="29"/>
        <w:tabs>
          <w:tab w:val="right" w:leader="dot" w:pos="8640"/>
        </w:tabs>
      </w:pPr>
      <w:r>
        <w:fldChar w:fldCharType="begin"/>
      </w:r>
      <w:r>
        <w:instrText xml:space="preserve"> HYPERLINK \l _Toc5863 </w:instrText>
      </w:r>
      <w:r>
        <w:fldChar w:fldCharType="separate"/>
      </w:r>
      <w:r>
        <w:t>接口信息</w:t>
      </w:r>
      <w:r>
        <w:tab/>
      </w:r>
      <w:r>
        <w:fldChar w:fldCharType="begin"/>
      </w:r>
      <w:r>
        <w:instrText xml:space="preserve"> PAGEREF _Toc5863 \h </w:instrText>
      </w:r>
      <w:r>
        <w:fldChar w:fldCharType="separate"/>
      </w:r>
      <w:r>
        <w:t>1223</w:t>
      </w:r>
      <w:r>
        <w:fldChar w:fldCharType="end"/>
      </w:r>
      <w:r>
        <w:fldChar w:fldCharType="end"/>
      </w:r>
    </w:p>
    <w:p w14:paraId="6C638173">
      <w:pPr>
        <w:pStyle w:val="29"/>
        <w:tabs>
          <w:tab w:val="right" w:leader="dot" w:pos="8640"/>
        </w:tabs>
      </w:pPr>
      <w:r>
        <w:fldChar w:fldCharType="begin"/>
      </w:r>
      <w:r>
        <w:instrText xml:space="preserve"> HYPERLINK \l _Toc16235 </w:instrText>
      </w:r>
      <w:r>
        <w:fldChar w:fldCharType="separate"/>
      </w:r>
      <w:r>
        <w:t>请求参数</w:t>
      </w:r>
      <w:r>
        <w:tab/>
      </w:r>
      <w:r>
        <w:fldChar w:fldCharType="begin"/>
      </w:r>
      <w:r>
        <w:instrText xml:space="preserve"> PAGEREF _Toc16235 \h </w:instrText>
      </w:r>
      <w:r>
        <w:fldChar w:fldCharType="separate"/>
      </w:r>
      <w:r>
        <w:t>1223</w:t>
      </w:r>
      <w:r>
        <w:fldChar w:fldCharType="end"/>
      </w:r>
      <w:r>
        <w:fldChar w:fldCharType="end"/>
      </w:r>
    </w:p>
    <w:p w14:paraId="0A75AC73">
      <w:pPr>
        <w:pStyle w:val="29"/>
        <w:tabs>
          <w:tab w:val="right" w:leader="dot" w:pos="8640"/>
        </w:tabs>
      </w:pPr>
      <w:r>
        <w:fldChar w:fldCharType="begin"/>
      </w:r>
      <w:r>
        <w:instrText xml:space="preserve"> HYPERLINK \l _Toc803 </w:instrText>
      </w:r>
      <w:r>
        <w:fldChar w:fldCharType="separate"/>
      </w:r>
      <w:r>
        <w:t>返回结果</w:t>
      </w:r>
      <w:r>
        <w:tab/>
      </w:r>
      <w:r>
        <w:fldChar w:fldCharType="begin"/>
      </w:r>
      <w:r>
        <w:instrText xml:space="preserve"> PAGEREF _Toc803 \h </w:instrText>
      </w:r>
      <w:r>
        <w:fldChar w:fldCharType="separate"/>
      </w:r>
      <w:r>
        <w:t>1223</w:t>
      </w:r>
      <w:r>
        <w:fldChar w:fldCharType="end"/>
      </w:r>
      <w:r>
        <w:fldChar w:fldCharType="end"/>
      </w:r>
    </w:p>
    <w:p w14:paraId="3298B754">
      <w:pPr>
        <w:pStyle w:val="29"/>
        <w:tabs>
          <w:tab w:val="right" w:leader="dot" w:pos="8640"/>
        </w:tabs>
      </w:pPr>
      <w:r>
        <w:fldChar w:fldCharType="begin"/>
      </w:r>
      <w:r>
        <w:instrText xml:space="preserve"> HYPERLINK \l _Toc12133 </w:instrText>
      </w:r>
      <w:r>
        <w:fldChar w:fldCharType="separate"/>
      </w:r>
      <w:r>
        <w:t>返回成功示例</w:t>
      </w:r>
      <w:r>
        <w:tab/>
      </w:r>
      <w:r>
        <w:fldChar w:fldCharType="begin"/>
      </w:r>
      <w:r>
        <w:instrText xml:space="preserve"> PAGEREF _Toc12133 \h </w:instrText>
      </w:r>
      <w:r>
        <w:fldChar w:fldCharType="separate"/>
      </w:r>
      <w:r>
        <w:t>1223</w:t>
      </w:r>
      <w:r>
        <w:fldChar w:fldCharType="end"/>
      </w:r>
      <w:r>
        <w:fldChar w:fldCharType="end"/>
      </w:r>
    </w:p>
    <w:p w14:paraId="140F9031">
      <w:pPr>
        <w:pStyle w:val="29"/>
        <w:tabs>
          <w:tab w:val="right" w:leader="dot" w:pos="8640"/>
        </w:tabs>
      </w:pPr>
      <w:r>
        <w:fldChar w:fldCharType="begin"/>
      </w:r>
      <w:r>
        <w:instrText xml:space="preserve"> HYPERLINK \l _Toc30416 </w:instrText>
      </w:r>
      <w:r>
        <w:fldChar w:fldCharType="separate"/>
      </w:r>
      <w:r>
        <w:t>VC订单-确认发货【DF】</w:t>
      </w:r>
      <w:r>
        <w:tab/>
      </w:r>
      <w:r>
        <w:fldChar w:fldCharType="begin"/>
      </w:r>
      <w:r>
        <w:instrText xml:space="preserve"> PAGEREF _Toc30416 \h </w:instrText>
      </w:r>
      <w:r>
        <w:fldChar w:fldCharType="separate"/>
      </w:r>
      <w:r>
        <w:t>1225</w:t>
      </w:r>
      <w:r>
        <w:fldChar w:fldCharType="end"/>
      </w:r>
      <w:r>
        <w:fldChar w:fldCharType="end"/>
      </w:r>
    </w:p>
    <w:p w14:paraId="76B4A2C7">
      <w:pPr>
        <w:pStyle w:val="29"/>
        <w:tabs>
          <w:tab w:val="right" w:leader="dot" w:pos="8640"/>
        </w:tabs>
      </w:pPr>
      <w:r>
        <w:fldChar w:fldCharType="begin"/>
      </w:r>
      <w:r>
        <w:instrText xml:space="preserve"> HYPERLINK \l _Toc25769 </w:instrText>
      </w:r>
      <w:r>
        <w:fldChar w:fldCharType="separate"/>
      </w:r>
      <w:r>
        <w:t>接口信息</w:t>
      </w:r>
      <w:r>
        <w:tab/>
      </w:r>
      <w:r>
        <w:fldChar w:fldCharType="begin"/>
      </w:r>
      <w:r>
        <w:instrText xml:space="preserve"> PAGEREF _Toc25769 \h </w:instrText>
      </w:r>
      <w:r>
        <w:fldChar w:fldCharType="separate"/>
      </w:r>
      <w:r>
        <w:t>1225</w:t>
      </w:r>
      <w:r>
        <w:fldChar w:fldCharType="end"/>
      </w:r>
      <w:r>
        <w:fldChar w:fldCharType="end"/>
      </w:r>
    </w:p>
    <w:p w14:paraId="623BD603">
      <w:pPr>
        <w:pStyle w:val="29"/>
        <w:tabs>
          <w:tab w:val="right" w:leader="dot" w:pos="8640"/>
        </w:tabs>
      </w:pPr>
      <w:r>
        <w:fldChar w:fldCharType="begin"/>
      </w:r>
      <w:r>
        <w:instrText xml:space="preserve"> HYPERLINK \l _Toc5314 </w:instrText>
      </w:r>
      <w:r>
        <w:fldChar w:fldCharType="separate"/>
      </w:r>
      <w:r>
        <w:t>请求参数</w:t>
      </w:r>
      <w:r>
        <w:tab/>
      </w:r>
      <w:r>
        <w:fldChar w:fldCharType="begin"/>
      </w:r>
      <w:r>
        <w:instrText xml:space="preserve"> PAGEREF _Toc5314 \h </w:instrText>
      </w:r>
      <w:r>
        <w:fldChar w:fldCharType="separate"/>
      </w:r>
      <w:r>
        <w:t>1225</w:t>
      </w:r>
      <w:r>
        <w:fldChar w:fldCharType="end"/>
      </w:r>
      <w:r>
        <w:fldChar w:fldCharType="end"/>
      </w:r>
    </w:p>
    <w:p w14:paraId="533AD1A4">
      <w:pPr>
        <w:pStyle w:val="29"/>
        <w:tabs>
          <w:tab w:val="right" w:leader="dot" w:pos="8640"/>
        </w:tabs>
      </w:pPr>
      <w:r>
        <w:fldChar w:fldCharType="begin"/>
      </w:r>
      <w:r>
        <w:instrText xml:space="preserve"> HYPERLINK \l _Toc1463 </w:instrText>
      </w:r>
      <w:r>
        <w:fldChar w:fldCharType="separate"/>
      </w:r>
      <w:r>
        <w:t>返回结果</w:t>
      </w:r>
      <w:r>
        <w:tab/>
      </w:r>
      <w:r>
        <w:fldChar w:fldCharType="begin"/>
      </w:r>
      <w:r>
        <w:instrText xml:space="preserve"> PAGEREF _Toc1463 \h </w:instrText>
      </w:r>
      <w:r>
        <w:fldChar w:fldCharType="separate"/>
      </w:r>
      <w:r>
        <w:t>1225</w:t>
      </w:r>
      <w:r>
        <w:fldChar w:fldCharType="end"/>
      </w:r>
      <w:r>
        <w:fldChar w:fldCharType="end"/>
      </w:r>
    </w:p>
    <w:p w14:paraId="0C160469">
      <w:pPr>
        <w:pStyle w:val="29"/>
        <w:tabs>
          <w:tab w:val="right" w:leader="dot" w:pos="8640"/>
        </w:tabs>
      </w:pPr>
      <w:r>
        <w:fldChar w:fldCharType="begin"/>
      </w:r>
      <w:r>
        <w:instrText xml:space="preserve"> HYPERLINK \l _Toc9357 </w:instrText>
      </w:r>
      <w:r>
        <w:fldChar w:fldCharType="separate"/>
      </w:r>
      <w:r>
        <w:t>返回成功示例</w:t>
      </w:r>
      <w:r>
        <w:tab/>
      </w:r>
      <w:r>
        <w:fldChar w:fldCharType="begin"/>
      </w:r>
      <w:r>
        <w:instrText xml:space="preserve"> PAGEREF _Toc9357 \h </w:instrText>
      </w:r>
      <w:r>
        <w:fldChar w:fldCharType="separate"/>
      </w:r>
      <w:r>
        <w:t>1225</w:t>
      </w:r>
      <w:r>
        <w:fldChar w:fldCharType="end"/>
      </w:r>
      <w:r>
        <w:fldChar w:fldCharType="end"/>
      </w:r>
    </w:p>
    <w:p w14:paraId="780C0965">
      <w:pPr>
        <w:pStyle w:val="29"/>
        <w:tabs>
          <w:tab w:val="right" w:leader="dot" w:pos="8640"/>
        </w:tabs>
      </w:pPr>
      <w:r>
        <w:fldChar w:fldCharType="begin"/>
      </w:r>
      <w:r>
        <w:instrText xml:space="preserve"> HYPERLINK \l _Toc21150 </w:instrText>
      </w:r>
      <w:r>
        <w:fldChar w:fldCharType="separate"/>
      </w:r>
      <w:r>
        <w:t>VC订单-请求标签【DF】</w:t>
      </w:r>
      <w:r>
        <w:tab/>
      </w:r>
      <w:r>
        <w:fldChar w:fldCharType="begin"/>
      </w:r>
      <w:r>
        <w:instrText xml:space="preserve"> PAGEREF _Toc21150 \h </w:instrText>
      </w:r>
      <w:r>
        <w:fldChar w:fldCharType="separate"/>
      </w:r>
      <w:r>
        <w:t>1226</w:t>
      </w:r>
      <w:r>
        <w:fldChar w:fldCharType="end"/>
      </w:r>
      <w:r>
        <w:fldChar w:fldCharType="end"/>
      </w:r>
    </w:p>
    <w:p w14:paraId="095F074F">
      <w:pPr>
        <w:pStyle w:val="29"/>
        <w:tabs>
          <w:tab w:val="right" w:leader="dot" w:pos="8640"/>
        </w:tabs>
      </w:pPr>
      <w:r>
        <w:fldChar w:fldCharType="begin"/>
      </w:r>
      <w:r>
        <w:instrText xml:space="preserve"> HYPERLINK \l _Toc18849 </w:instrText>
      </w:r>
      <w:r>
        <w:fldChar w:fldCharType="separate"/>
      </w:r>
      <w:r>
        <w:t>接口信息</w:t>
      </w:r>
      <w:r>
        <w:tab/>
      </w:r>
      <w:r>
        <w:fldChar w:fldCharType="begin"/>
      </w:r>
      <w:r>
        <w:instrText xml:space="preserve"> PAGEREF _Toc18849 \h </w:instrText>
      </w:r>
      <w:r>
        <w:fldChar w:fldCharType="separate"/>
      </w:r>
      <w:r>
        <w:t>1226</w:t>
      </w:r>
      <w:r>
        <w:fldChar w:fldCharType="end"/>
      </w:r>
      <w:r>
        <w:fldChar w:fldCharType="end"/>
      </w:r>
    </w:p>
    <w:p w14:paraId="5107F3A7">
      <w:pPr>
        <w:pStyle w:val="29"/>
        <w:tabs>
          <w:tab w:val="right" w:leader="dot" w:pos="8640"/>
        </w:tabs>
      </w:pPr>
      <w:r>
        <w:fldChar w:fldCharType="begin"/>
      </w:r>
      <w:r>
        <w:instrText xml:space="preserve"> HYPERLINK \l _Toc15911 </w:instrText>
      </w:r>
      <w:r>
        <w:fldChar w:fldCharType="separate"/>
      </w:r>
      <w:r>
        <w:t>请求参数</w:t>
      </w:r>
      <w:r>
        <w:tab/>
      </w:r>
      <w:r>
        <w:fldChar w:fldCharType="begin"/>
      </w:r>
      <w:r>
        <w:instrText xml:space="preserve"> PAGEREF _Toc15911 \h </w:instrText>
      </w:r>
      <w:r>
        <w:fldChar w:fldCharType="separate"/>
      </w:r>
      <w:r>
        <w:t>1226</w:t>
      </w:r>
      <w:r>
        <w:fldChar w:fldCharType="end"/>
      </w:r>
      <w:r>
        <w:fldChar w:fldCharType="end"/>
      </w:r>
    </w:p>
    <w:p w14:paraId="0F0BF894">
      <w:pPr>
        <w:pStyle w:val="29"/>
        <w:tabs>
          <w:tab w:val="right" w:leader="dot" w:pos="8640"/>
        </w:tabs>
      </w:pPr>
      <w:r>
        <w:fldChar w:fldCharType="begin"/>
      </w:r>
      <w:r>
        <w:instrText xml:space="preserve"> HYPERLINK \l _Toc31830 </w:instrText>
      </w:r>
      <w:r>
        <w:fldChar w:fldCharType="separate"/>
      </w:r>
      <w:r>
        <w:t>返回结果</w:t>
      </w:r>
      <w:r>
        <w:tab/>
      </w:r>
      <w:r>
        <w:fldChar w:fldCharType="begin"/>
      </w:r>
      <w:r>
        <w:instrText xml:space="preserve"> PAGEREF _Toc31830 \h </w:instrText>
      </w:r>
      <w:r>
        <w:fldChar w:fldCharType="separate"/>
      </w:r>
      <w:r>
        <w:t>1226</w:t>
      </w:r>
      <w:r>
        <w:fldChar w:fldCharType="end"/>
      </w:r>
      <w:r>
        <w:fldChar w:fldCharType="end"/>
      </w:r>
    </w:p>
    <w:p w14:paraId="55FB498B">
      <w:pPr>
        <w:pStyle w:val="29"/>
        <w:tabs>
          <w:tab w:val="right" w:leader="dot" w:pos="8640"/>
        </w:tabs>
      </w:pPr>
      <w:r>
        <w:fldChar w:fldCharType="begin"/>
      </w:r>
      <w:r>
        <w:instrText xml:space="preserve"> HYPERLINK \l _Toc13619 </w:instrText>
      </w:r>
      <w:r>
        <w:fldChar w:fldCharType="separate"/>
      </w:r>
      <w:r>
        <w:t>返回成功示例</w:t>
      </w:r>
      <w:r>
        <w:tab/>
      </w:r>
      <w:r>
        <w:fldChar w:fldCharType="begin"/>
      </w:r>
      <w:r>
        <w:instrText xml:space="preserve"> PAGEREF _Toc13619 \h </w:instrText>
      </w:r>
      <w:r>
        <w:fldChar w:fldCharType="separate"/>
      </w:r>
      <w:r>
        <w:t>1226</w:t>
      </w:r>
      <w:r>
        <w:fldChar w:fldCharType="end"/>
      </w:r>
      <w:r>
        <w:fldChar w:fldCharType="end"/>
      </w:r>
    </w:p>
    <w:p w14:paraId="57512DB5">
      <w:pPr>
        <w:pStyle w:val="29"/>
        <w:tabs>
          <w:tab w:val="right" w:leader="dot" w:pos="8640"/>
        </w:tabs>
      </w:pPr>
      <w:r>
        <w:fldChar w:fldCharType="begin"/>
      </w:r>
      <w:r>
        <w:instrText xml:space="preserve"> HYPERLINK \l _Toc7245 </w:instrText>
      </w:r>
      <w:r>
        <w:fldChar w:fldCharType="separate"/>
      </w:r>
      <w:r>
        <w:t>VC订单-打印标签【DF】</w:t>
      </w:r>
      <w:r>
        <w:tab/>
      </w:r>
      <w:r>
        <w:fldChar w:fldCharType="begin"/>
      </w:r>
      <w:r>
        <w:instrText xml:space="preserve"> PAGEREF _Toc7245 \h </w:instrText>
      </w:r>
      <w:r>
        <w:fldChar w:fldCharType="separate"/>
      </w:r>
      <w:r>
        <w:t>1226</w:t>
      </w:r>
      <w:r>
        <w:fldChar w:fldCharType="end"/>
      </w:r>
      <w:r>
        <w:fldChar w:fldCharType="end"/>
      </w:r>
    </w:p>
    <w:p w14:paraId="59F86FB4">
      <w:pPr>
        <w:pStyle w:val="29"/>
        <w:tabs>
          <w:tab w:val="right" w:leader="dot" w:pos="8640"/>
        </w:tabs>
      </w:pPr>
      <w:r>
        <w:fldChar w:fldCharType="begin"/>
      </w:r>
      <w:r>
        <w:instrText xml:space="preserve"> HYPERLINK \l _Toc11804 </w:instrText>
      </w:r>
      <w:r>
        <w:fldChar w:fldCharType="separate"/>
      </w:r>
      <w:r>
        <w:t>接口信息</w:t>
      </w:r>
      <w:r>
        <w:tab/>
      </w:r>
      <w:r>
        <w:fldChar w:fldCharType="begin"/>
      </w:r>
      <w:r>
        <w:instrText xml:space="preserve"> PAGEREF _Toc11804 \h </w:instrText>
      </w:r>
      <w:r>
        <w:fldChar w:fldCharType="separate"/>
      </w:r>
      <w:r>
        <w:t>1226</w:t>
      </w:r>
      <w:r>
        <w:fldChar w:fldCharType="end"/>
      </w:r>
      <w:r>
        <w:fldChar w:fldCharType="end"/>
      </w:r>
    </w:p>
    <w:p w14:paraId="4D2DFF87">
      <w:pPr>
        <w:pStyle w:val="29"/>
        <w:tabs>
          <w:tab w:val="right" w:leader="dot" w:pos="8640"/>
        </w:tabs>
      </w:pPr>
      <w:r>
        <w:fldChar w:fldCharType="begin"/>
      </w:r>
      <w:r>
        <w:instrText xml:space="preserve"> HYPERLINK \l _Toc28361 </w:instrText>
      </w:r>
      <w:r>
        <w:fldChar w:fldCharType="separate"/>
      </w:r>
      <w:r>
        <w:t>请求参数</w:t>
      </w:r>
      <w:r>
        <w:tab/>
      </w:r>
      <w:r>
        <w:fldChar w:fldCharType="begin"/>
      </w:r>
      <w:r>
        <w:instrText xml:space="preserve"> PAGEREF _Toc28361 \h </w:instrText>
      </w:r>
      <w:r>
        <w:fldChar w:fldCharType="separate"/>
      </w:r>
      <w:r>
        <w:t>1226</w:t>
      </w:r>
      <w:r>
        <w:fldChar w:fldCharType="end"/>
      </w:r>
      <w:r>
        <w:fldChar w:fldCharType="end"/>
      </w:r>
    </w:p>
    <w:p w14:paraId="20BF5C69">
      <w:pPr>
        <w:pStyle w:val="29"/>
        <w:tabs>
          <w:tab w:val="right" w:leader="dot" w:pos="8640"/>
        </w:tabs>
      </w:pPr>
      <w:r>
        <w:fldChar w:fldCharType="begin"/>
      </w:r>
      <w:r>
        <w:instrText xml:space="preserve"> HYPERLINK \l _Toc10272 </w:instrText>
      </w:r>
      <w:r>
        <w:fldChar w:fldCharType="separate"/>
      </w:r>
      <w:r>
        <w:t>返回结果</w:t>
      </w:r>
      <w:r>
        <w:tab/>
      </w:r>
      <w:r>
        <w:fldChar w:fldCharType="begin"/>
      </w:r>
      <w:r>
        <w:instrText xml:space="preserve"> PAGEREF _Toc10272 \h </w:instrText>
      </w:r>
      <w:r>
        <w:fldChar w:fldCharType="separate"/>
      </w:r>
      <w:r>
        <w:t>1226</w:t>
      </w:r>
      <w:r>
        <w:fldChar w:fldCharType="end"/>
      </w:r>
      <w:r>
        <w:fldChar w:fldCharType="end"/>
      </w:r>
    </w:p>
    <w:p w14:paraId="03DFB9C6">
      <w:pPr>
        <w:pStyle w:val="29"/>
        <w:tabs>
          <w:tab w:val="right" w:leader="dot" w:pos="8640"/>
        </w:tabs>
      </w:pPr>
      <w:r>
        <w:fldChar w:fldCharType="begin"/>
      </w:r>
      <w:r>
        <w:instrText xml:space="preserve"> HYPERLINK \l _Toc17177 </w:instrText>
      </w:r>
      <w:r>
        <w:fldChar w:fldCharType="separate"/>
      </w:r>
      <w:r>
        <w:t>返回成功示例</w:t>
      </w:r>
      <w:r>
        <w:tab/>
      </w:r>
      <w:r>
        <w:fldChar w:fldCharType="begin"/>
      </w:r>
      <w:r>
        <w:instrText xml:space="preserve"> PAGEREF _Toc17177 \h </w:instrText>
      </w:r>
      <w:r>
        <w:fldChar w:fldCharType="separate"/>
      </w:r>
      <w:r>
        <w:t>1226</w:t>
      </w:r>
      <w:r>
        <w:fldChar w:fldCharType="end"/>
      </w:r>
      <w:r>
        <w:fldChar w:fldCharType="end"/>
      </w:r>
    </w:p>
    <w:p w14:paraId="6419460A">
      <w:pPr>
        <w:pStyle w:val="29"/>
        <w:tabs>
          <w:tab w:val="right" w:leader="dot" w:pos="8640"/>
        </w:tabs>
      </w:pPr>
      <w:r>
        <w:fldChar w:fldCharType="begin"/>
      </w:r>
      <w:r>
        <w:instrText xml:space="preserve"> HYPERLINK \l _Toc25904 </w:instrText>
      </w:r>
      <w:r>
        <w:fldChar w:fldCharType="separate"/>
      </w:r>
      <w:r>
        <w:t>配对/批量配对</w:t>
      </w:r>
      <w:r>
        <w:tab/>
      </w:r>
      <w:r>
        <w:fldChar w:fldCharType="begin"/>
      </w:r>
      <w:r>
        <w:instrText xml:space="preserve"> PAGEREF _Toc25904 \h </w:instrText>
      </w:r>
      <w:r>
        <w:fldChar w:fldCharType="separate"/>
      </w:r>
      <w:r>
        <w:t>1227</w:t>
      </w:r>
      <w:r>
        <w:fldChar w:fldCharType="end"/>
      </w:r>
      <w:r>
        <w:fldChar w:fldCharType="end"/>
      </w:r>
    </w:p>
    <w:p w14:paraId="310309B6">
      <w:pPr>
        <w:pStyle w:val="29"/>
        <w:tabs>
          <w:tab w:val="right" w:leader="dot" w:pos="8640"/>
        </w:tabs>
      </w:pPr>
      <w:r>
        <w:fldChar w:fldCharType="begin"/>
      </w:r>
      <w:r>
        <w:instrText xml:space="preserve"> HYPERLINK \l _Toc6679 </w:instrText>
      </w:r>
      <w:r>
        <w:fldChar w:fldCharType="separate"/>
      </w:r>
      <w:r>
        <w:t>接口信息</w:t>
      </w:r>
      <w:r>
        <w:tab/>
      </w:r>
      <w:r>
        <w:fldChar w:fldCharType="begin"/>
      </w:r>
      <w:r>
        <w:instrText xml:space="preserve"> PAGEREF _Toc6679 \h </w:instrText>
      </w:r>
      <w:r>
        <w:fldChar w:fldCharType="separate"/>
      </w:r>
      <w:r>
        <w:t>1227</w:t>
      </w:r>
      <w:r>
        <w:fldChar w:fldCharType="end"/>
      </w:r>
      <w:r>
        <w:fldChar w:fldCharType="end"/>
      </w:r>
    </w:p>
    <w:p w14:paraId="4F87C424">
      <w:pPr>
        <w:pStyle w:val="29"/>
        <w:tabs>
          <w:tab w:val="right" w:leader="dot" w:pos="8640"/>
        </w:tabs>
      </w:pPr>
      <w:r>
        <w:fldChar w:fldCharType="begin"/>
      </w:r>
      <w:r>
        <w:instrText xml:space="preserve"> HYPERLINK \l _Toc31695 </w:instrText>
      </w:r>
      <w:r>
        <w:fldChar w:fldCharType="separate"/>
      </w:r>
      <w:r>
        <w:t>请求参数</w:t>
      </w:r>
      <w:r>
        <w:tab/>
      </w:r>
      <w:r>
        <w:fldChar w:fldCharType="begin"/>
      </w:r>
      <w:r>
        <w:instrText xml:space="preserve"> PAGEREF _Toc31695 \h </w:instrText>
      </w:r>
      <w:r>
        <w:fldChar w:fldCharType="separate"/>
      </w:r>
      <w:r>
        <w:t>1227</w:t>
      </w:r>
      <w:r>
        <w:fldChar w:fldCharType="end"/>
      </w:r>
      <w:r>
        <w:fldChar w:fldCharType="end"/>
      </w:r>
    </w:p>
    <w:p w14:paraId="64B30019">
      <w:pPr>
        <w:pStyle w:val="29"/>
        <w:tabs>
          <w:tab w:val="right" w:leader="dot" w:pos="8640"/>
        </w:tabs>
      </w:pPr>
      <w:r>
        <w:fldChar w:fldCharType="begin"/>
      </w:r>
      <w:r>
        <w:instrText xml:space="preserve"> HYPERLINK \l _Toc8079 </w:instrText>
      </w:r>
      <w:r>
        <w:fldChar w:fldCharType="separate"/>
      </w:r>
      <w:r>
        <w:t>请求示例</w:t>
      </w:r>
      <w:r>
        <w:tab/>
      </w:r>
      <w:r>
        <w:fldChar w:fldCharType="begin"/>
      </w:r>
      <w:r>
        <w:instrText xml:space="preserve"> PAGEREF _Toc8079 \h </w:instrText>
      </w:r>
      <w:r>
        <w:fldChar w:fldCharType="separate"/>
      </w:r>
      <w:r>
        <w:t>1227</w:t>
      </w:r>
      <w:r>
        <w:fldChar w:fldCharType="end"/>
      </w:r>
      <w:r>
        <w:fldChar w:fldCharType="end"/>
      </w:r>
    </w:p>
    <w:p w14:paraId="7598484E">
      <w:pPr>
        <w:pStyle w:val="29"/>
        <w:tabs>
          <w:tab w:val="right" w:leader="dot" w:pos="8640"/>
        </w:tabs>
      </w:pPr>
      <w:r>
        <w:fldChar w:fldCharType="begin"/>
      </w:r>
      <w:r>
        <w:instrText xml:space="preserve"> HYPERLINK \l _Toc15107 </w:instrText>
      </w:r>
      <w:r>
        <w:fldChar w:fldCharType="separate"/>
      </w:r>
      <w:r>
        <w:t>返回结果</w:t>
      </w:r>
      <w:r>
        <w:tab/>
      </w:r>
      <w:r>
        <w:fldChar w:fldCharType="begin"/>
      </w:r>
      <w:r>
        <w:instrText xml:space="preserve"> PAGEREF _Toc15107 \h </w:instrText>
      </w:r>
      <w:r>
        <w:fldChar w:fldCharType="separate"/>
      </w:r>
      <w:r>
        <w:t>1227</w:t>
      </w:r>
      <w:r>
        <w:fldChar w:fldCharType="end"/>
      </w:r>
      <w:r>
        <w:fldChar w:fldCharType="end"/>
      </w:r>
    </w:p>
    <w:p w14:paraId="718A003E">
      <w:pPr>
        <w:pStyle w:val="29"/>
        <w:tabs>
          <w:tab w:val="right" w:leader="dot" w:pos="8640"/>
        </w:tabs>
      </w:pPr>
      <w:r>
        <w:fldChar w:fldCharType="begin"/>
      </w:r>
      <w:r>
        <w:instrText xml:space="preserve"> HYPERLINK \l _Toc28734 </w:instrText>
      </w:r>
      <w:r>
        <w:fldChar w:fldCharType="separate"/>
      </w:r>
      <w:r>
        <w:t>返回成功示例</w:t>
      </w:r>
      <w:r>
        <w:tab/>
      </w:r>
      <w:r>
        <w:fldChar w:fldCharType="begin"/>
      </w:r>
      <w:r>
        <w:instrText xml:space="preserve"> PAGEREF _Toc28734 \h </w:instrText>
      </w:r>
      <w:r>
        <w:fldChar w:fldCharType="separate"/>
      </w:r>
      <w:r>
        <w:t>1227</w:t>
      </w:r>
      <w:r>
        <w:fldChar w:fldCharType="end"/>
      </w:r>
      <w:r>
        <w:fldChar w:fldCharType="end"/>
      </w:r>
    </w:p>
    <w:p w14:paraId="43DBEDA9">
      <w:pPr>
        <w:pStyle w:val="29"/>
        <w:tabs>
          <w:tab w:val="right" w:leader="dot" w:pos="8640"/>
        </w:tabs>
      </w:pPr>
      <w:r>
        <w:fldChar w:fldCharType="begin"/>
      </w:r>
      <w:r>
        <w:instrText xml:space="preserve"> HYPERLINK \l _Toc9912 </w:instrText>
      </w:r>
      <w:r>
        <w:fldChar w:fldCharType="separate"/>
      </w:r>
      <w:r>
        <w:t>查询VC发货单列表</w:t>
      </w:r>
      <w:r>
        <w:tab/>
      </w:r>
      <w:r>
        <w:fldChar w:fldCharType="begin"/>
      </w:r>
      <w:r>
        <w:instrText xml:space="preserve"> PAGEREF _Toc9912 \h </w:instrText>
      </w:r>
      <w:r>
        <w:fldChar w:fldCharType="separate"/>
      </w:r>
      <w:r>
        <w:t>1228</w:t>
      </w:r>
      <w:r>
        <w:fldChar w:fldCharType="end"/>
      </w:r>
      <w:r>
        <w:fldChar w:fldCharType="end"/>
      </w:r>
    </w:p>
    <w:p w14:paraId="048FE7D8">
      <w:pPr>
        <w:pStyle w:val="29"/>
        <w:tabs>
          <w:tab w:val="right" w:leader="dot" w:pos="8640"/>
        </w:tabs>
      </w:pPr>
      <w:r>
        <w:fldChar w:fldCharType="begin"/>
      </w:r>
      <w:r>
        <w:instrText xml:space="preserve"> HYPERLINK \l _Toc31222 </w:instrText>
      </w:r>
      <w:r>
        <w:fldChar w:fldCharType="separate"/>
      </w:r>
      <w:r>
        <w:t>接口信息</w:t>
      </w:r>
      <w:r>
        <w:tab/>
      </w:r>
      <w:r>
        <w:fldChar w:fldCharType="begin"/>
      </w:r>
      <w:r>
        <w:instrText xml:space="preserve"> PAGEREF _Toc31222 \h </w:instrText>
      </w:r>
      <w:r>
        <w:fldChar w:fldCharType="separate"/>
      </w:r>
      <w:r>
        <w:t>1228</w:t>
      </w:r>
      <w:r>
        <w:fldChar w:fldCharType="end"/>
      </w:r>
      <w:r>
        <w:fldChar w:fldCharType="end"/>
      </w:r>
    </w:p>
    <w:p w14:paraId="01060C22">
      <w:pPr>
        <w:pStyle w:val="29"/>
        <w:tabs>
          <w:tab w:val="right" w:leader="dot" w:pos="8640"/>
        </w:tabs>
      </w:pPr>
      <w:r>
        <w:fldChar w:fldCharType="begin"/>
      </w:r>
      <w:r>
        <w:instrText xml:space="preserve"> HYPERLINK \l _Toc28846 </w:instrText>
      </w:r>
      <w:r>
        <w:fldChar w:fldCharType="separate"/>
      </w:r>
      <w:r>
        <w:t>请求参数</w:t>
      </w:r>
      <w:r>
        <w:tab/>
      </w:r>
      <w:r>
        <w:fldChar w:fldCharType="begin"/>
      </w:r>
      <w:r>
        <w:instrText xml:space="preserve"> PAGEREF _Toc28846 \h </w:instrText>
      </w:r>
      <w:r>
        <w:fldChar w:fldCharType="separate"/>
      </w:r>
      <w:r>
        <w:t>1228</w:t>
      </w:r>
      <w:r>
        <w:fldChar w:fldCharType="end"/>
      </w:r>
      <w:r>
        <w:fldChar w:fldCharType="end"/>
      </w:r>
    </w:p>
    <w:p w14:paraId="52F45393">
      <w:pPr>
        <w:pStyle w:val="29"/>
        <w:tabs>
          <w:tab w:val="right" w:leader="dot" w:pos="8640"/>
        </w:tabs>
      </w:pPr>
      <w:r>
        <w:fldChar w:fldCharType="begin"/>
      </w:r>
      <w:r>
        <w:instrText xml:space="preserve"> HYPERLINK \l _Toc32227 </w:instrText>
      </w:r>
      <w:r>
        <w:fldChar w:fldCharType="separate"/>
      </w:r>
      <w:r>
        <w:t>返回结果</w:t>
      </w:r>
      <w:r>
        <w:tab/>
      </w:r>
      <w:r>
        <w:fldChar w:fldCharType="begin"/>
      </w:r>
      <w:r>
        <w:instrText xml:space="preserve"> PAGEREF _Toc32227 \h </w:instrText>
      </w:r>
      <w:r>
        <w:fldChar w:fldCharType="separate"/>
      </w:r>
      <w:r>
        <w:t>1228</w:t>
      </w:r>
      <w:r>
        <w:fldChar w:fldCharType="end"/>
      </w:r>
      <w:r>
        <w:fldChar w:fldCharType="end"/>
      </w:r>
    </w:p>
    <w:p w14:paraId="56E463DE">
      <w:pPr>
        <w:pStyle w:val="29"/>
        <w:tabs>
          <w:tab w:val="right" w:leader="dot" w:pos="8640"/>
        </w:tabs>
      </w:pPr>
      <w:r>
        <w:fldChar w:fldCharType="begin"/>
      </w:r>
      <w:r>
        <w:instrText xml:space="preserve"> HYPERLINK \l _Toc31259 </w:instrText>
      </w:r>
      <w:r>
        <w:fldChar w:fldCharType="separate"/>
      </w:r>
      <w:r>
        <w:t>返回成功示例</w:t>
      </w:r>
      <w:r>
        <w:tab/>
      </w:r>
      <w:r>
        <w:fldChar w:fldCharType="begin"/>
      </w:r>
      <w:r>
        <w:instrText xml:space="preserve"> PAGEREF _Toc31259 \h </w:instrText>
      </w:r>
      <w:r>
        <w:fldChar w:fldCharType="separate"/>
      </w:r>
      <w:r>
        <w:t>1228</w:t>
      </w:r>
      <w:r>
        <w:fldChar w:fldCharType="end"/>
      </w:r>
      <w:r>
        <w:fldChar w:fldCharType="end"/>
      </w:r>
    </w:p>
    <w:p w14:paraId="2B7EEEC2">
      <w:pPr>
        <w:pStyle w:val="29"/>
        <w:tabs>
          <w:tab w:val="right" w:leader="dot" w:pos="8640"/>
        </w:tabs>
      </w:pPr>
      <w:r>
        <w:fldChar w:fldCharType="begin"/>
      </w:r>
      <w:r>
        <w:instrText xml:space="preserve"> HYPERLINK \l _Toc29211 </w:instrText>
      </w:r>
      <w:r>
        <w:fldChar w:fldCharType="separate"/>
      </w:r>
      <w:r>
        <w:t>查询VC发货单详情</w:t>
      </w:r>
      <w:r>
        <w:tab/>
      </w:r>
      <w:r>
        <w:fldChar w:fldCharType="begin"/>
      </w:r>
      <w:r>
        <w:instrText xml:space="preserve"> PAGEREF _Toc29211 \h </w:instrText>
      </w:r>
      <w:r>
        <w:fldChar w:fldCharType="separate"/>
      </w:r>
      <w:r>
        <w:t>1230</w:t>
      </w:r>
      <w:r>
        <w:fldChar w:fldCharType="end"/>
      </w:r>
      <w:r>
        <w:fldChar w:fldCharType="end"/>
      </w:r>
    </w:p>
    <w:p w14:paraId="65F6BD06">
      <w:pPr>
        <w:pStyle w:val="29"/>
        <w:tabs>
          <w:tab w:val="right" w:leader="dot" w:pos="8640"/>
        </w:tabs>
      </w:pPr>
      <w:r>
        <w:fldChar w:fldCharType="begin"/>
      </w:r>
      <w:r>
        <w:instrText xml:space="preserve"> HYPERLINK \l _Toc31635 </w:instrText>
      </w:r>
      <w:r>
        <w:fldChar w:fldCharType="separate"/>
      </w:r>
      <w:r>
        <w:t>接口信息</w:t>
      </w:r>
      <w:r>
        <w:tab/>
      </w:r>
      <w:r>
        <w:fldChar w:fldCharType="begin"/>
      </w:r>
      <w:r>
        <w:instrText xml:space="preserve"> PAGEREF _Toc31635 \h </w:instrText>
      </w:r>
      <w:r>
        <w:fldChar w:fldCharType="separate"/>
      </w:r>
      <w:r>
        <w:t>1230</w:t>
      </w:r>
      <w:r>
        <w:fldChar w:fldCharType="end"/>
      </w:r>
      <w:r>
        <w:fldChar w:fldCharType="end"/>
      </w:r>
    </w:p>
    <w:p w14:paraId="791AE968">
      <w:pPr>
        <w:pStyle w:val="29"/>
        <w:tabs>
          <w:tab w:val="right" w:leader="dot" w:pos="8640"/>
        </w:tabs>
      </w:pPr>
      <w:r>
        <w:fldChar w:fldCharType="begin"/>
      </w:r>
      <w:r>
        <w:instrText xml:space="preserve"> HYPERLINK \l _Toc9324 </w:instrText>
      </w:r>
      <w:r>
        <w:fldChar w:fldCharType="separate"/>
      </w:r>
      <w:r>
        <w:t>请求参数</w:t>
      </w:r>
      <w:r>
        <w:tab/>
      </w:r>
      <w:r>
        <w:fldChar w:fldCharType="begin"/>
      </w:r>
      <w:r>
        <w:instrText xml:space="preserve"> PAGEREF _Toc9324 \h </w:instrText>
      </w:r>
      <w:r>
        <w:fldChar w:fldCharType="separate"/>
      </w:r>
      <w:r>
        <w:t>1230</w:t>
      </w:r>
      <w:r>
        <w:fldChar w:fldCharType="end"/>
      </w:r>
      <w:r>
        <w:fldChar w:fldCharType="end"/>
      </w:r>
    </w:p>
    <w:p w14:paraId="31BF7AC6">
      <w:pPr>
        <w:pStyle w:val="29"/>
        <w:tabs>
          <w:tab w:val="right" w:leader="dot" w:pos="8640"/>
        </w:tabs>
      </w:pPr>
      <w:r>
        <w:fldChar w:fldCharType="begin"/>
      </w:r>
      <w:r>
        <w:instrText xml:space="preserve"> HYPERLINK \l _Toc19731 </w:instrText>
      </w:r>
      <w:r>
        <w:fldChar w:fldCharType="separate"/>
      </w:r>
      <w:r>
        <w:t>返回结果</w:t>
      </w:r>
      <w:r>
        <w:tab/>
      </w:r>
      <w:r>
        <w:fldChar w:fldCharType="begin"/>
      </w:r>
      <w:r>
        <w:instrText xml:space="preserve"> PAGEREF _Toc19731 \h </w:instrText>
      </w:r>
      <w:r>
        <w:fldChar w:fldCharType="separate"/>
      </w:r>
      <w:r>
        <w:t>1230</w:t>
      </w:r>
      <w:r>
        <w:fldChar w:fldCharType="end"/>
      </w:r>
      <w:r>
        <w:fldChar w:fldCharType="end"/>
      </w:r>
    </w:p>
    <w:p w14:paraId="5F526013">
      <w:pPr>
        <w:pStyle w:val="29"/>
        <w:tabs>
          <w:tab w:val="right" w:leader="dot" w:pos="8640"/>
        </w:tabs>
      </w:pPr>
      <w:r>
        <w:fldChar w:fldCharType="begin"/>
      </w:r>
      <w:r>
        <w:instrText xml:space="preserve"> HYPERLINK \l _Toc22355 </w:instrText>
      </w:r>
      <w:r>
        <w:fldChar w:fldCharType="separate"/>
      </w:r>
      <w:r>
        <w:t>返回成功示例</w:t>
      </w:r>
      <w:r>
        <w:tab/>
      </w:r>
      <w:r>
        <w:fldChar w:fldCharType="begin"/>
      </w:r>
      <w:r>
        <w:instrText xml:space="preserve"> PAGEREF _Toc22355 \h </w:instrText>
      </w:r>
      <w:r>
        <w:fldChar w:fldCharType="separate"/>
      </w:r>
      <w:r>
        <w:t>1230</w:t>
      </w:r>
      <w:r>
        <w:fldChar w:fldCharType="end"/>
      </w:r>
      <w:r>
        <w:fldChar w:fldCharType="end"/>
      </w:r>
    </w:p>
    <w:p w14:paraId="73797123">
      <w:pPr>
        <w:pStyle w:val="29"/>
        <w:tabs>
          <w:tab w:val="right" w:leader="dot" w:pos="8640"/>
        </w:tabs>
      </w:pPr>
      <w:r>
        <w:fldChar w:fldCharType="begin"/>
      </w:r>
      <w:r>
        <w:instrText xml:space="preserve"> HYPERLINK \l _Toc12172 </w:instrText>
      </w:r>
      <w:r>
        <w:fldChar w:fldCharType="separate"/>
      </w:r>
      <w:r>
        <w:t>VC发货单-确认发货</w:t>
      </w:r>
      <w:r>
        <w:tab/>
      </w:r>
      <w:r>
        <w:fldChar w:fldCharType="begin"/>
      </w:r>
      <w:r>
        <w:instrText xml:space="preserve"> PAGEREF _Toc12172 \h </w:instrText>
      </w:r>
      <w:r>
        <w:fldChar w:fldCharType="separate"/>
      </w:r>
      <w:r>
        <w:t>1232</w:t>
      </w:r>
      <w:r>
        <w:fldChar w:fldCharType="end"/>
      </w:r>
      <w:r>
        <w:fldChar w:fldCharType="end"/>
      </w:r>
    </w:p>
    <w:p w14:paraId="314353EE">
      <w:pPr>
        <w:pStyle w:val="29"/>
        <w:tabs>
          <w:tab w:val="right" w:leader="dot" w:pos="8640"/>
        </w:tabs>
      </w:pPr>
      <w:r>
        <w:fldChar w:fldCharType="begin"/>
      </w:r>
      <w:r>
        <w:instrText xml:space="preserve"> HYPERLINK \l _Toc16596 </w:instrText>
      </w:r>
      <w:r>
        <w:fldChar w:fldCharType="separate"/>
      </w:r>
      <w:r>
        <w:t>接口信息</w:t>
      </w:r>
      <w:r>
        <w:tab/>
      </w:r>
      <w:r>
        <w:fldChar w:fldCharType="begin"/>
      </w:r>
      <w:r>
        <w:instrText xml:space="preserve"> PAGEREF _Toc16596 \h </w:instrText>
      </w:r>
      <w:r>
        <w:fldChar w:fldCharType="separate"/>
      </w:r>
      <w:r>
        <w:t>1232</w:t>
      </w:r>
      <w:r>
        <w:fldChar w:fldCharType="end"/>
      </w:r>
      <w:r>
        <w:fldChar w:fldCharType="end"/>
      </w:r>
    </w:p>
    <w:p w14:paraId="3AB780A6">
      <w:pPr>
        <w:pStyle w:val="29"/>
        <w:tabs>
          <w:tab w:val="right" w:leader="dot" w:pos="8640"/>
        </w:tabs>
      </w:pPr>
      <w:r>
        <w:fldChar w:fldCharType="begin"/>
      </w:r>
      <w:r>
        <w:instrText xml:space="preserve"> HYPERLINK \l _Toc25938 </w:instrText>
      </w:r>
      <w:r>
        <w:fldChar w:fldCharType="separate"/>
      </w:r>
      <w:r>
        <w:t>请求参数</w:t>
      </w:r>
      <w:r>
        <w:tab/>
      </w:r>
      <w:r>
        <w:fldChar w:fldCharType="begin"/>
      </w:r>
      <w:r>
        <w:instrText xml:space="preserve"> PAGEREF _Toc25938 \h </w:instrText>
      </w:r>
      <w:r>
        <w:fldChar w:fldCharType="separate"/>
      </w:r>
      <w:r>
        <w:t>1232</w:t>
      </w:r>
      <w:r>
        <w:fldChar w:fldCharType="end"/>
      </w:r>
      <w:r>
        <w:fldChar w:fldCharType="end"/>
      </w:r>
    </w:p>
    <w:p w14:paraId="7B5FCF06">
      <w:pPr>
        <w:pStyle w:val="29"/>
        <w:tabs>
          <w:tab w:val="right" w:leader="dot" w:pos="8640"/>
        </w:tabs>
      </w:pPr>
      <w:r>
        <w:fldChar w:fldCharType="begin"/>
      </w:r>
      <w:r>
        <w:instrText xml:space="preserve"> HYPERLINK \l _Toc15433 </w:instrText>
      </w:r>
      <w:r>
        <w:fldChar w:fldCharType="separate"/>
      </w:r>
      <w:r>
        <w:t>请求cURL示例</w:t>
      </w:r>
      <w:r>
        <w:tab/>
      </w:r>
      <w:r>
        <w:fldChar w:fldCharType="begin"/>
      </w:r>
      <w:r>
        <w:instrText xml:space="preserve"> PAGEREF _Toc15433 \h </w:instrText>
      </w:r>
      <w:r>
        <w:fldChar w:fldCharType="separate"/>
      </w:r>
      <w:r>
        <w:t>1232</w:t>
      </w:r>
      <w:r>
        <w:fldChar w:fldCharType="end"/>
      </w:r>
      <w:r>
        <w:fldChar w:fldCharType="end"/>
      </w:r>
    </w:p>
    <w:p w14:paraId="1ECEC772">
      <w:pPr>
        <w:pStyle w:val="29"/>
        <w:tabs>
          <w:tab w:val="right" w:leader="dot" w:pos="8640"/>
        </w:tabs>
      </w:pPr>
      <w:r>
        <w:fldChar w:fldCharType="begin"/>
      </w:r>
      <w:r>
        <w:instrText xml:space="preserve"> HYPERLINK \l _Toc16829 </w:instrText>
      </w:r>
      <w:r>
        <w:fldChar w:fldCharType="separate"/>
      </w:r>
      <w:r>
        <w:t>返回结果</w:t>
      </w:r>
      <w:r>
        <w:tab/>
      </w:r>
      <w:r>
        <w:fldChar w:fldCharType="begin"/>
      </w:r>
      <w:r>
        <w:instrText xml:space="preserve"> PAGEREF _Toc16829 \h </w:instrText>
      </w:r>
      <w:r>
        <w:fldChar w:fldCharType="separate"/>
      </w:r>
      <w:r>
        <w:t>1232</w:t>
      </w:r>
      <w:r>
        <w:fldChar w:fldCharType="end"/>
      </w:r>
      <w:r>
        <w:fldChar w:fldCharType="end"/>
      </w:r>
    </w:p>
    <w:p w14:paraId="41967279">
      <w:pPr>
        <w:pStyle w:val="29"/>
        <w:tabs>
          <w:tab w:val="right" w:leader="dot" w:pos="8640"/>
        </w:tabs>
      </w:pPr>
      <w:r>
        <w:fldChar w:fldCharType="begin"/>
      </w:r>
      <w:r>
        <w:instrText xml:space="preserve"> HYPERLINK \l _Toc19271 </w:instrText>
      </w:r>
      <w:r>
        <w:fldChar w:fldCharType="separate"/>
      </w:r>
      <w:r>
        <w:t>返回成功示例</w:t>
      </w:r>
      <w:r>
        <w:tab/>
      </w:r>
      <w:r>
        <w:fldChar w:fldCharType="begin"/>
      </w:r>
      <w:r>
        <w:instrText xml:space="preserve"> PAGEREF _Toc19271 \h </w:instrText>
      </w:r>
      <w:r>
        <w:fldChar w:fldCharType="separate"/>
      </w:r>
      <w:r>
        <w:t>1232</w:t>
      </w:r>
      <w:r>
        <w:fldChar w:fldCharType="end"/>
      </w:r>
      <w:r>
        <w:fldChar w:fldCharType="end"/>
      </w:r>
    </w:p>
    <w:p w14:paraId="2118412A">
      <w:pPr>
        <w:pStyle w:val="29"/>
        <w:tabs>
          <w:tab w:val="right" w:leader="dot" w:pos="8640"/>
        </w:tabs>
      </w:pPr>
      <w:r>
        <w:fldChar w:fldCharType="begin"/>
      </w:r>
      <w:r>
        <w:instrText xml:space="preserve"> HYPERLINK \l _Toc30254 </w:instrText>
      </w:r>
      <w:r>
        <w:fldChar w:fldCharType="separate"/>
      </w:r>
      <w:r>
        <w:t>VC报表-流量报表</w:t>
      </w:r>
      <w:r>
        <w:tab/>
      </w:r>
      <w:r>
        <w:fldChar w:fldCharType="begin"/>
      </w:r>
      <w:r>
        <w:instrText xml:space="preserve"> PAGEREF _Toc30254 \h </w:instrText>
      </w:r>
      <w:r>
        <w:fldChar w:fldCharType="separate"/>
      </w:r>
      <w:r>
        <w:t>1233</w:t>
      </w:r>
      <w:r>
        <w:fldChar w:fldCharType="end"/>
      </w:r>
      <w:r>
        <w:fldChar w:fldCharType="end"/>
      </w:r>
    </w:p>
    <w:p w14:paraId="3F90CCEB">
      <w:pPr>
        <w:pStyle w:val="29"/>
        <w:tabs>
          <w:tab w:val="right" w:leader="dot" w:pos="8640"/>
        </w:tabs>
      </w:pPr>
      <w:r>
        <w:fldChar w:fldCharType="begin"/>
      </w:r>
      <w:r>
        <w:instrText xml:space="preserve"> HYPERLINK \l _Toc8024 </w:instrText>
      </w:r>
      <w:r>
        <w:fldChar w:fldCharType="separate"/>
      </w:r>
      <w:r>
        <w:t>接口信息</w:t>
      </w:r>
      <w:r>
        <w:tab/>
      </w:r>
      <w:r>
        <w:fldChar w:fldCharType="begin"/>
      </w:r>
      <w:r>
        <w:instrText xml:space="preserve"> PAGEREF _Toc8024 \h </w:instrText>
      </w:r>
      <w:r>
        <w:fldChar w:fldCharType="separate"/>
      </w:r>
      <w:r>
        <w:t>1233</w:t>
      </w:r>
      <w:r>
        <w:fldChar w:fldCharType="end"/>
      </w:r>
      <w:r>
        <w:fldChar w:fldCharType="end"/>
      </w:r>
    </w:p>
    <w:p w14:paraId="6C3D36A5">
      <w:pPr>
        <w:pStyle w:val="29"/>
        <w:tabs>
          <w:tab w:val="right" w:leader="dot" w:pos="8640"/>
        </w:tabs>
      </w:pPr>
      <w:r>
        <w:fldChar w:fldCharType="begin"/>
      </w:r>
      <w:r>
        <w:instrText xml:space="preserve"> HYPERLINK \l _Toc25834 </w:instrText>
      </w:r>
      <w:r>
        <w:fldChar w:fldCharType="separate"/>
      </w:r>
      <w:r>
        <w:t>请求参数</w:t>
      </w:r>
      <w:r>
        <w:tab/>
      </w:r>
      <w:r>
        <w:fldChar w:fldCharType="begin"/>
      </w:r>
      <w:r>
        <w:instrText xml:space="preserve"> PAGEREF _Toc25834 \h </w:instrText>
      </w:r>
      <w:r>
        <w:fldChar w:fldCharType="separate"/>
      </w:r>
      <w:r>
        <w:t>1233</w:t>
      </w:r>
      <w:r>
        <w:fldChar w:fldCharType="end"/>
      </w:r>
      <w:r>
        <w:fldChar w:fldCharType="end"/>
      </w:r>
    </w:p>
    <w:p w14:paraId="4F095363">
      <w:pPr>
        <w:pStyle w:val="29"/>
        <w:tabs>
          <w:tab w:val="right" w:leader="dot" w:pos="8640"/>
        </w:tabs>
      </w:pPr>
      <w:r>
        <w:fldChar w:fldCharType="begin"/>
      </w:r>
      <w:r>
        <w:instrText xml:space="preserve"> HYPERLINK \l _Toc21748 </w:instrText>
      </w:r>
      <w:r>
        <w:fldChar w:fldCharType="separate"/>
      </w:r>
      <w:r>
        <w:t>请求cURL示例</w:t>
      </w:r>
      <w:r>
        <w:tab/>
      </w:r>
      <w:r>
        <w:fldChar w:fldCharType="begin"/>
      </w:r>
      <w:r>
        <w:instrText xml:space="preserve"> PAGEREF _Toc21748 \h </w:instrText>
      </w:r>
      <w:r>
        <w:fldChar w:fldCharType="separate"/>
      </w:r>
      <w:r>
        <w:t>1233</w:t>
      </w:r>
      <w:r>
        <w:fldChar w:fldCharType="end"/>
      </w:r>
      <w:r>
        <w:fldChar w:fldCharType="end"/>
      </w:r>
    </w:p>
    <w:p w14:paraId="01733709">
      <w:pPr>
        <w:pStyle w:val="29"/>
        <w:tabs>
          <w:tab w:val="right" w:leader="dot" w:pos="8640"/>
        </w:tabs>
      </w:pPr>
      <w:r>
        <w:fldChar w:fldCharType="begin"/>
      </w:r>
      <w:r>
        <w:instrText xml:space="preserve"> HYPERLINK \l _Toc30407 </w:instrText>
      </w:r>
      <w:r>
        <w:fldChar w:fldCharType="separate"/>
      </w:r>
      <w:r>
        <w:t>返回结果</w:t>
      </w:r>
      <w:r>
        <w:tab/>
      </w:r>
      <w:r>
        <w:fldChar w:fldCharType="begin"/>
      </w:r>
      <w:r>
        <w:instrText xml:space="preserve"> PAGEREF _Toc30407 \h </w:instrText>
      </w:r>
      <w:r>
        <w:fldChar w:fldCharType="separate"/>
      </w:r>
      <w:r>
        <w:t>1233</w:t>
      </w:r>
      <w:r>
        <w:fldChar w:fldCharType="end"/>
      </w:r>
      <w:r>
        <w:fldChar w:fldCharType="end"/>
      </w:r>
    </w:p>
    <w:p w14:paraId="0E55E05C">
      <w:pPr>
        <w:pStyle w:val="29"/>
        <w:tabs>
          <w:tab w:val="right" w:leader="dot" w:pos="8640"/>
        </w:tabs>
      </w:pPr>
      <w:r>
        <w:fldChar w:fldCharType="begin"/>
      </w:r>
      <w:r>
        <w:instrText xml:space="preserve"> HYPERLINK \l _Toc24295 </w:instrText>
      </w:r>
      <w:r>
        <w:fldChar w:fldCharType="separate"/>
      </w:r>
      <w:r>
        <w:t>返回成功示例</w:t>
      </w:r>
      <w:r>
        <w:tab/>
      </w:r>
      <w:r>
        <w:fldChar w:fldCharType="begin"/>
      </w:r>
      <w:r>
        <w:instrText xml:space="preserve"> PAGEREF _Toc24295 \h </w:instrText>
      </w:r>
      <w:r>
        <w:fldChar w:fldCharType="separate"/>
      </w:r>
      <w:r>
        <w:t>1233</w:t>
      </w:r>
      <w:r>
        <w:fldChar w:fldCharType="end"/>
      </w:r>
      <w:r>
        <w:fldChar w:fldCharType="end"/>
      </w:r>
    </w:p>
    <w:p w14:paraId="417F6437">
      <w:pPr>
        <w:pStyle w:val="29"/>
        <w:tabs>
          <w:tab w:val="right" w:leader="dot" w:pos="8640"/>
        </w:tabs>
      </w:pPr>
      <w:r>
        <w:fldChar w:fldCharType="begin"/>
      </w:r>
      <w:r>
        <w:instrText xml:space="preserve"> HYPERLINK \l _Toc4971 </w:instrText>
      </w:r>
      <w:r>
        <w:fldChar w:fldCharType="separate"/>
      </w:r>
      <w:r>
        <w:t>VC报表-销量报表</w:t>
      </w:r>
      <w:r>
        <w:tab/>
      </w:r>
      <w:r>
        <w:fldChar w:fldCharType="begin"/>
      </w:r>
      <w:r>
        <w:instrText xml:space="preserve"> PAGEREF _Toc4971 \h </w:instrText>
      </w:r>
      <w:r>
        <w:fldChar w:fldCharType="separate"/>
      </w:r>
      <w:r>
        <w:t>1234</w:t>
      </w:r>
      <w:r>
        <w:fldChar w:fldCharType="end"/>
      </w:r>
      <w:r>
        <w:fldChar w:fldCharType="end"/>
      </w:r>
    </w:p>
    <w:p w14:paraId="645D9DB9">
      <w:pPr>
        <w:pStyle w:val="29"/>
        <w:tabs>
          <w:tab w:val="right" w:leader="dot" w:pos="8640"/>
        </w:tabs>
      </w:pPr>
      <w:r>
        <w:fldChar w:fldCharType="begin"/>
      </w:r>
      <w:r>
        <w:instrText xml:space="preserve"> HYPERLINK \l _Toc28197 </w:instrText>
      </w:r>
      <w:r>
        <w:fldChar w:fldCharType="separate"/>
      </w:r>
      <w:r>
        <w:t>接口信息</w:t>
      </w:r>
      <w:r>
        <w:tab/>
      </w:r>
      <w:r>
        <w:fldChar w:fldCharType="begin"/>
      </w:r>
      <w:r>
        <w:instrText xml:space="preserve"> PAGEREF _Toc28197 \h </w:instrText>
      </w:r>
      <w:r>
        <w:fldChar w:fldCharType="separate"/>
      </w:r>
      <w:r>
        <w:t>1234</w:t>
      </w:r>
      <w:r>
        <w:fldChar w:fldCharType="end"/>
      </w:r>
      <w:r>
        <w:fldChar w:fldCharType="end"/>
      </w:r>
    </w:p>
    <w:p w14:paraId="3281E43B">
      <w:pPr>
        <w:pStyle w:val="29"/>
        <w:tabs>
          <w:tab w:val="right" w:leader="dot" w:pos="8640"/>
        </w:tabs>
      </w:pPr>
      <w:r>
        <w:fldChar w:fldCharType="begin"/>
      </w:r>
      <w:r>
        <w:instrText xml:space="preserve"> HYPERLINK \l _Toc30803 </w:instrText>
      </w:r>
      <w:r>
        <w:fldChar w:fldCharType="separate"/>
      </w:r>
      <w:r>
        <w:t>请求参数</w:t>
      </w:r>
      <w:r>
        <w:tab/>
      </w:r>
      <w:r>
        <w:fldChar w:fldCharType="begin"/>
      </w:r>
      <w:r>
        <w:instrText xml:space="preserve"> PAGEREF _Toc30803 \h </w:instrText>
      </w:r>
      <w:r>
        <w:fldChar w:fldCharType="separate"/>
      </w:r>
      <w:r>
        <w:t>1234</w:t>
      </w:r>
      <w:r>
        <w:fldChar w:fldCharType="end"/>
      </w:r>
      <w:r>
        <w:fldChar w:fldCharType="end"/>
      </w:r>
    </w:p>
    <w:p w14:paraId="499CFEF0">
      <w:pPr>
        <w:pStyle w:val="29"/>
        <w:tabs>
          <w:tab w:val="right" w:leader="dot" w:pos="8640"/>
        </w:tabs>
      </w:pPr>
      <w:r>
        <w:fldChar w:fldCharType="begin"/>
      </w:r>
      <w:r>
        <w:instrText xml:space="preserve"> HYPERLINK \l _Toc16681 </w:instrText>
      </w:r>
      <w:r>
        <w:fldChar w:fldCharType="separate"/>
      </w:r>
      <w:r>
        <w:t>请求cURL示例</w:t>
      </w:r>
      <w:r>
        <w:tab/>
      </w:r>
      <w:r>
        <w:fldChar w:fldCharType="begin"/>
      </w:r>
      <w:r>
        <w:instrText xml:space="preserve"> PAGEREF _Toc16681 \h </w:instrText>
      </w:r>
      <w:r>
        <w:fldChar w:fldCharType="separate"/>
      </w:r>
      <w:r>
        <w:t>1234</w:t>
      </w:r>
      <w:r>
        <w:fldChar w:fldCharType="end"/>
      </w:r>
      <w:r>
        <w:fldChar w:fldCharType="end"/>
      </w:r>
    </w:p>
    <w:p w14:paraId="7D0B8BB4">
      <w:pPr>
        <w:pStyle w:val="29"/>
        <w:tabs>
          <w:tab w:val="right" w:leader="dot" w:pos="8640"/>
        </w:tabs>
      </w:pPr>
      <w:r>
        <w:fldChar w:fldCharType="begin"/>
      </w:r>
      <w:r>
        <w:instrText xml:space="preserve"> HYPERLINK \l _Toc19767 </w:instrText>
      </w:r>
      <w:r>
        <w:fldChar w:fldCharType="separate"/>
      </w:r>
      <w:r>
        <w:t>返回结果</w:t>
      </w:r>
      <w:r>
        <w:tab/>
      </w:r>
      <w:r>
        <w:fldChar w:fldCharType="begin"/>
      </w:r>
      <w:r>
        <w:instrText xml:space="preserve"> PAGEREF _Toc19767 \h </w:instrText>
      </w:r>
      <w:r>
        <w:fldChar w:fldCharType="separate"/>
      </w:r>
      <w:r>
        <w:t>1234</w:t>
      </w:r>
      <w:r>
        <w:fldChar w:fldCharType="end"/>
      </w:r>
      <w:r>
        <w:fldChar w:fldCharType="end"/>
      </w:r>
    </w:p>
    <w:p w14:paraId="32C45A1E">
      <w:pPr>
        <w:pStyle w:val="29"/>
        <w:tabs>
          <w:tab w:val="right" w:leader="dot" w:pos="8640"/>
        </w:tabs>
      </w:pPr>
      <w:r>
        <w:fldChar w:fldCharType="begin"/>
      </w:r>
      <w:r>
        <w:instrText xml:space="preserve"> HYPERLINK \l _Toc24392 </w:instrText>
      </w:r>
      <w:r>
        <w:fldChar w:fldCharType="separate"/>
      </w:r>
      <w:r>
        <w:t>返回成功示例</w:t>
      </w:r>
      <w:r>
        <w:tab/>
      </w:r>
      <w:r>
        <w:fldChar w:fldCharType="begin"/>
      </w:r>
      <w:r>
        <w:instrText xml:space="preserve"> PAGEREF _Toc24392 \h </w:instrText>
      </w:r>
      <w:r>
        <w:fldChar w:fldCharType="separate"/>
      </w:r>
      <w:r>
        <w:t>1234</w:t>
      </w:r>
      <w:r>
        <w:fldChar w:fldCharType="end"/>
      </w:r>
      <w:r>
        <w:fldChar w:fldCharType="end"/>
      </w:r>
    </w:p>
    <w:p w14:paraId="37673052">
      <w:pPr>
        <w:pStyle w:val="29"/>
        <w:tabs>
          <w:tab w:val="right" w:leader="dot" w:pos="8640"/>
        </w:tabs>
      </w:pPr>
      <w:r>
        <w:fldChar w:fldCharType="begin"/>
      </w:r>
      <w:r>
        <w:instrText xml:space="preserve"> HYPERLINK \l _Toc2196 </w:instrText>
      </w:r>
      <w:r>
        <w:fldChar w:fldCharType="separate"/>
      </w:r>
      <w:r>
        <w:t>VC报表-实时销量报表</w:t>
      </w:r>
      <w:r>
        <w:tab/>
      </w:r>
      <w:r>
        <w:fldChar w:fldCharType="begin"/>
      </w:r>
      <w:r>
        <w:instrText xml:space="preserve"> PAGEREF _Toc2196 \h </w:instrText>
      </w:r>
      <w:r>
        <w:fldChar w:fldCharType="separate"/>
      </w:r>
      <w:r>
        <w:t>1235</w:t>
      </w:r>
      <w:r>
        <w:fldChar w:fldCharType="end"/>
      </w:r>
      <w:r>
        <w:fldChar w:fldCharType="end"/>
      </w:r>
    </w:p>
    <w:p w14:paraId="41321CA8">
      <w:pPr>
        <w:pStyle w:val="29"/>
        <w:tabs>
          <w:tab w:val="right" w:leader="dot" w:pos="8640"/>
        </w:tabs>
      </w:pPr>
      <w:r>
        <w:fldChar w:fldCharType="begin"/>
      </w:r>
      <w:r>
        <w:instrText xml:space="preserve"> HYPERLINK \l _Toc10146 </w:instrText>
      </w:r>
      <w:r>
        <w:fldChar w:fldCharType="separate"/>
      </w:r>
      <w:r>
        <w:t>接口信息</w:t>
      </w:r>
      <w:r>
        <w:tab/>
      </w:r>
      <w:r>
        <w:fldChar w:fldCharType="begin"/>
      </w:r>
      <w:r>
        <w:instrText xml:space="preserve"> PAGEREF _Toc10146 \h </w:instrText>
      </w:r>
      <w:r>
        <w:fldChar w:fldCharType="separate"/>
      </w:r>
      <w:r>
        <w:t>1235</w:t>
      </w:r>
      <w:r>
        <w:fldChar w:fldCharType="end"/>
      </w:r>
      <w:r>
        <w:fldChar w:fldCharType="end"/>
      </w:r>
    </w:p>
    <w:p w14:paraId="4BFEE2CE">
      <w:pPr>
        <w:pStyle w:val="29"/>
        <w:tabs>
          <w:tab w:val="right" w:leader="dot" w:pos="8640"/>
        </w:tabs>
      </w:pPr>
      <w:r>
        <w:fldChar w:fldCharType="begin"/>
      </w:r>
      <w:r>
        <w:instrText xml:space="preserve"> HYPERLINK \l _Toc3413 </w:instrText>
      </w:r>
      <w:r>
        <w:fldChar w:fldCharType="separate"/>
      </w:r>
      <w:r>
        <w:t>请求参数</w:t>
      </w:r>
      <w:r>
        <w:tab/>
      </w:r>
      <w:r>
        <w:fldChar w:fldCharType="begin"/>
      </w:r>
      <w:r>
        <w:instrText xml:space="preserve"> PAGEREF _Toc3413 \h </w:instrText>
      </w:r>
      <w:r>
        <w:fldChar w:fldCharType="separate"/>
      </w:r>
      <w:r>
        <w:t>1235</w:t>
      </w:r>
      <w:r>
        <w:fldChar w:fldCharType="end"/>
      </w:r>
      <w:r>
        <w:fldChar w:fldCharType="end"/>
      </w:r>
    </w:p>
    <w:p w14:paraId="1E8D8F36">
      <w:pPr>
        <w:pStyle w:val="29"/>
        <w:tabs>
          <w:tab w:val="right" w:leader="dot" w:pos="8640"/>
        </w:tabs>
      </w:pPr>
      <w:r>
        <w:fldChar w:fldCharType="begin"/>
      </w:r>
      <w:r>
        <w:instrText xml:space="preserve"> HYPERLINK \l _Toc6294 </w:instrText>
      </w:r>
      <w:r>
        <w:fldChar w:fldCharType="separate"/>
      </w:r>
      <w:r>
        <w:t>请求cURL示例</w:t>
      </w:r>
      <w:r>
        <w:tab/>
      </w:r>
      <w:r>
        <w:fldChar w:fldCharType="begin"/>
      </w:r>
      <w:r>
        <w:instrText xml:space="preserve"> PAGEREF _Toc6294 \h </w:instrText>
      </w:r>
      <w:r>
        <w:fldChar w:fldCharType="separate"/>
      </w:r>
      <w:r>
        <w:t>1235</w:t>
      </w:r>
      <w:r>
        <w:fldChar w:fldCharType="end"/>
      </w:r>
      <w:r>
        <w:fldChar w:fldCharType="end"/>
      </w:r>
    </w:p>
    <w:p w14:paraId="60E8DDC8">
      <w:pPr>
        <w:pStyle w:val="29"/>
        <w:tabs>
          <w:tab w:val="right" w:leader="dot" w:pos="8640"/>
        </w:tabs>
      </w:pPr>
      <w:r>
        <w:fldChar w:fldCharType="begin"/>
      </w:r>
      <w:r>
        <w:instrText xml:space="preserve"> HYPERLINK \l _Toc29429 </w:instrText>
      </w:r>
      <w:r>
        <w:fldChar w:fldCharType="separate"/>
      </w:r>
      <w:r>
        <w:t>返回结果</w:t>
      </w:r>
      <w:r>
        <w:tab/>
      </w:r>
      <w:r>
        <w:fldChar w:fldCharType="begin"/>
      </w:r>
      <w:r>
        <w:instrText xml:space="preserve"> PAGEREF _Toc29429 \h </w:instrText>
      </w:r>
      <w:r>
        <w:fldChar w:fldCharType="separate"/>
      </w:r>
      <w:r>
        <w:t>1236</w:t>
      </w:r>
      <w:r>
        <w:fldChar w:fldCharType="end"/>
      </w:r>
      <w:r>
        <w:fldChar w:fldCharType="end"/>
      </w:r>
    </w:p>
    <w:p w14:paraId="7417F5DB">
      <w:pPr>
        <w:pStyle w:val="29"/>
        <w:tabs>
          <w:tab w:val="right" w:leader="dot" w:pos="8640"/>
        </w:tabs>
      </w:pPr>
      <w:r>
        <w:fldChar w:fldCharType="begin"/>
      </w:r>
      <w:r>
        <w:instrText xml:space="preserve"> HYPERLINK \l _Toc7143 </w:instrText>
      </w:r>
      <w:r>
        <w:fldChar w:fldCharType="separate"/>
      </w:r>
      <w:r>
        <w:t>返回成功示例</w:t>
      </w:r>
      <w:r>
        <w:tab/>
      </w:r>
      <w:r>
        <w:fldChar w:fldCharType="begin"/>
      </w:r>
      <w:r>
        <w:instrText xml:space="preserve"> PAGEREF _Toc7143 \h </w:instrText>
      </w:r>
      <w:r>
        <w:fldChar w:fldCharType="separate"/>
      </w:r>
      <w:r>
        <w:t>1236</w:t>
      </w:r>
      <w:r>
        <w:fldChar w:fldCharType="end"/>
      </w:r>
      <w:r>
        <w:fldChar w:fldCharType="end"/>
      </w:r>
    </w:p>
    <w:p w14:paraId="7F78759D">
      <w:pPr>
        <w:pStyle w:val="29"/>
        <w:tabs>
          <w:tab w:val="right" w:leader="dot" w:pos="8640"/>
        </w:tabs>
      </w:pPr>
      <w:r>
        <w:fldChar w:fldCharType="begin"/>
      </w:r>
      <w:r>
        <w:instrText xml:space="preserve"> HYPERLINK \l _Toc13204 </w:instrText>
      </w:r>
      <w:r>
        <w:fldChar w:fldCharType="separate"/>
      </w:r>
      <w:r>
        <w:t>VC报表-产品利润率报表</w:t>
      </w:r>
      <w:r>
        <w:tab/>
      </w:r>
      <w:r>
        <w:fldChar w:fldCharType="begin"/>
      </w:r>
      <w:r>
        <w:instrText xml:space="preserve"> PAGEREF _Toc13204 \h </w:instrText>
      </w:r>
      <w:r>
        <w:fldChar w:fldCharType="separate"/>
      </w:r>
      <w:r>
        <w:t>1236</w:t>
      </w:r>
      <w:r>
        <w:fldChar w:fldCharType="end"/>
      </w:r>
      <w:r>
        <w:fldChar w:fldCharType="end"/>
      </w:r>
    </w:p>
    <w:p w14:paraId="59C2D901">
      <w:pPr>
        <w:pStyle w:val="29"/>
        <w:tabs>
          <w:tab w:val="right" w:leader="dot" w:pos="8640"/>
        </w:tabs>
      </w:pPr>
      <w:r>
        <w:fldChar w:fldCharType="begin"/>
      </w:r>
      <w:r>
        <w:instrText xml:space="preserve"> HYPERLINK \l _Toc17650 </w:instrText>
      </w:r>
      <w:r>
        <w:fldChar w:fldCharType="separate"/>
      </w:r>
      <w:r>
        <w:t>接口信息</w:t>
      </w:r>
      <w:r>
        <w:tab/>
      </w:r>
      <w:r>
        <w:fldChar w:fldCharType="begin"/>
      </w:r>
      <w:r>
        <w:instrText xml:space="preserve"> PAGEREF _Toc17650 \h </w:instrText>
      </w:r>
      <w:r>
        <w:fldChar w:fldCharType="separate"/>
      </w:r>
      <w:r>
        <w:t>1236</w:t>
      </w:r>
      <w:r>
        <w:fldChar w:fldCharType="end"/>
      </w:r>
      <w:r>
        <w:fldChar w:fldCharType="end"/>
      </w:r>
    </w:p>
    <w:p w14:paraId="11054974">
      <w:pPr>
        <w:pStyle w:val="29"/>
        <w:tabs>
          <w:tab w:val="right" w:leader="dot" w:pos="8640"/>
        </w:tabs>
      </w:pPr>
      <w:r>
        <w:fldChar w:fldCharType="begin"/>
      </w:r>
      <w:r>
        <w:instrText xml:space="preserve"> HYPERLINK \l _Toc6101 </w:instrText>
      </w:r>
      <w:r>
        <w:fldChar w:fldCharType="separate"/>
      </w:r>
      <w:r>
        <w:t>请求参数</w:t>
      </w:r>
      <w:r>
        <w:tab/>
      </w:r>
      <w:r>
        <w:fldChar w:fldCharType="begin"/>
      </w:r>
      <w:r>
        <w:instrText xml:space="preserve"> PAGEREF _Toc6101 \h </w:instrText>
      </w:r>
      <w:r>
        <w:fldChar w:fldCharType="separate"/>
      </w:r>
      <w:r>
        <w:t>1236</w:t>
      </w:r>
      <w:r>
        <w:fldChar w:fldCharType="end"/>
      </w:r>
      <w:r>
        <w:fldChar w:fldCharType="end"/>
      </w:r>
    </w:p>
    <w:p w14:paraId="776765C6">
      <w:pPr>
        <w:pStyle w:val="29"/>
        <w:tabs>
          <w:tab w:val="right" w:leader="dot" w:pos="8640"/>
        </w:tabs>
      </w:pPr>
      <w:r>
        <w:fldChar w:fldCharType="begin"/>
      </w:r>
      <w:r>
        <w:instrText xml:space="preserve"> HYPERLINK \l _Toc6565 </w:instrText>
      </w:r>
      <w:r>
        <w:fldChar w:fldCharType="separate"/>
      </w:r>
      <w:r>
        <w:t>请求cURL示例</w:t>
      </w:r>
      <w:r>
        <w:tab/>
      </w:r>
      <w:r>
        <w:fldChar w:fldCharType="begin"/>
      </w:r>
      <w:r>
        <w:instrText xml:space="preserve"> PAGEREF _Toc6565 \h </w:instrText>
      </w:r>
      <w:r>
        <w:fldChar w:fldCharType="separate"/>
      </w:r>
      <w:r>
        <w:t>1236</w:t>
      </w:r>
      <w:r>
        <w:fldChar w:fldCharType="end"/>
      </w:r>
      <w:r>
        <w:fldChar w:fldCharType="end"/>
      </w:r>
    </w:p>
    <w:p w14:paraId="1280073F">
      <w:pPr>
        <w:pStyle w:val="29"/>
        <w:tabs>
          <w:tab w:val="right" w:leader="dot" w:pos="8640"/>
        </w:tabs>
      </w:pPr>
      <w:r>
        <w:fldChar w:fldCharType="begin"/>
      </w:r>
      <w:r>
        <w:instrText xml:space="preserve"> HYPERLINK \l _Toc13948 </w:instrText>
      </w:r>
      <w:r>
        <w:fldChar w:fldCharType="separate"/>
      </w:r>
      <w:r>
        <w:t>返回结果</w:t>
      </w:r>
      <w:r>
        <w:tab/>
      </w:r>
      <w:r>
        <w:fldChar w:fldCharType="begin"/>
      </w:r>
      <w:r>
        <w:instrText xml:space="preserve"> PAGEREF _Toc13948 \h </w:instrText>
      </w:r>
      <w:r>
        <w:fldChar w:fldCharType="separate"/>
      </w:r>
      <w:r>
        <w:t>1237</w:t>
      </w:r>
      <w:r>
        <w:fldChar w:fldCharType="end"/>
      </w:r>
      <w:r>
        <w:fldChar w:fldCharType="end"/>
      </w:r>
    </w:p>
    <w:p w14:paraId="112D2B01">
      <w:pPr>
        <w:pStyle w:val="29"/>
        <w:tabs>
          <w:tab w:val="right" w:leader="dot" w:pos="8640"/>
        </w:tabs>
      </w:pPr>
      <w:r>
        <w:fldChar w:fldCharType="begin"/>
      </w:r>
      <w:r>
        <w:instrText xml:space="preserve"> HYPERLINK \l _Toc1044 </w:instrText>
      </w:r>
      <w:r>
        <w:fldChar w:fldCharType="separate"/>
      </w:r>
      <w:r>
        <w:t>返回成功示例</w:t>
      </w:r>
      <w:r>
        <w:tab/>
      </w:r>
      <w:r>
        <w:fldChar w:fldCharType="begin"/>
      </w:r>
      <w:r>
        <w:instrText xml:space="preserve"> PAGEREF _Toc1044 \h </w:instrText>
      </w:r>
      <w:r>
        <w:fldChar w:fldCharType="separate"/>
      </w:r>
      <w:r>
        <w:t>1237</w:t>
      </w:r>
      <w:r>
        <w:fldChar w:fldCharType="end"/>
      </w:r>
      <w:r>
        <w:fldChar w:fldCharType="end"/>
      </w:r>
    </w:p>
    <w:p w14:paraId="5CF98F87">
      <w:pPr>
        <w:pStyle w:val="29"/>
        <w:tabs>
          <w:tab w:val="right" w:leader="dot" w:pos="8640"/>
        </w:tabs>
      </w:pPr>
      <w:r>
        <w:fldChar w:fldCharType="begin"/>
      </w:r>
      <w:r>
        <w:instrText xml:space="preserve"> HYPERLINK \l _Toc20003 </w:instrText>
      </w:r>
      <w:r>
        <w:fldChar w:fldCharType="separate"/>
      </w:r>
      <w:r>
        <w:t>VC报表-库存报表</w:t>
      </w:r>
      <w:r>
        <w:tab/>
      </w:r>
      <w:r>
        <w:fldChar w:fldCharType="begin"/>
      </w:r>
      <w:r>
        <w:instrText xml:space="preserve"> PAGEREF _Toc20003 \h </w:instrText>
      </w:r>
      <w:r>
        <w:fldChar w:fldCharType="separate"/>
      </w:r>
      <w:r>
        <w:t>1237</w:t>
      </w:r>
      <w:r>
        <w:fldChar w:fldCharType="end"/>
      </w:r>
      <w:r>
        <w:fldChar w:fldCharType="end"/>
      </w:r>
    </w:p>
    <w:p w14:paraId="1AABE269">
      <w:pPr>
        <w:pStyle w:val="29"/>
        <w:tabs>
          <w:tab w:val="right" w:leader="dot" w:pos="8640"/>
        </w:tabs>
      </w:pPr>
      <w:r>
        <w:fldChar w:fldCharType="begin"/>
      </w:r>
      <w:r>
        <w:instrText xml:space="preserve"> HYPERLINK \l _Toc14820 </w:instrText>
      </w:r>
      <w:r>
        <w:fldChar w:fldCharType="separate"/>
      </w:r>
      <w:r>
        <w:t>接口信息</w:t>
      </w:r>
      <w:r>
        <w:tab/>
      </w:r>
      <w:r>
        <w:fldChar w:fldCharType="begin"/>
      </w:r>
      <w:r>
        <w:instrText xml:space="preserve"> PAGEREF _Toc14820 \h </w:instrText>
      </w:r>
      <w:r>
        <w:fldChar w:fldCharType="separate"/>
      </w:r>
      <w:r>
        <w:t>1238</w:t>
      </w:r>
      <w:r>
        <w:fldChar w:fldCharType="end"/>
      </w:r>
      <w:r>
        <w:fldChar w:fldCharType="end"/>
      </w:r>
    </w:p>
    <w:p w14:paraId="0F959707">
      <w:pPr>
        <w:pStyle w:val="29"/>
        <w:tabs>
          <w:tab w:val="right" w:leader="dot" w:pos="8640"/>
        </w:tabs>
      </w:pPr>
      <w:r>
        <w:fldChar w:fldCharType="begin"/>
      </w:r>
      <w:r>
        <w:instrText xml:space="preserve"> HYPERLINK \l _Toc12676 </w:instrText>
      </w:r>
      <w:r>
        <w:fldChar w:fldCharType="separate"/>
      </w:r>
      <w:r>
        <w:t>请求参数</w:t>
      </w:r>
      <w:r>
        <w:tab/>
      </w:r>
      <w:r>
        <w:fldChar w:fldCharType="begin"/>
      </w:r>
      <w:r>
        <w:instrText xml:space="preserve"> PAGEREF _Toc12676 \h </w:instrText>
      </w:r>
      <w:r>
        <w:fldChar w:fldCharType="separate"/>
      </w:r>
      <w:r>
        <w:t>1238</w:t>
      </w:r>
      <w:r>
        <w:fldChar w:fldCharType="end"/>
      </w:r>
      <w:r>
        <w:fldChar w:fldCharType="end"/>
      </w:r>
    </w:p>
    <w:p w14:paraId="73E3F3CC">
      <w:pPr>
        <w:pStyle w:val="29"/>
        <w:tabs>
          <w:tab w:val="right" w:leader="dot" w:pos="8640"/>
        </w:tabs>
      </w:pPr>
      <w:r>
        <w:fldChar w:fldCharType="begin"/>
      </w:r>
      <w:r>
        <w:instrText xml:space="preserve"> HYPERLINK \l _Toc4070 </w:instrText>
      </w:r>
      <w:r>
        <w:fldChar w:fldCharType="separate"/>
      </w:r>
      <w:r>
        <w:t>请求cURL示例</w:t>
      </w:r>
      <w:r>
        <w:tab/>
      </w:r>
      <w:r>
        <w:fldChar w:fldCharType="begin"/>
      </w:r>
      <w:r>
        <w:instrText xml:space="preserve"> PAGEREF _Toc4070 \h </w:instrText>
      </w:r>
      <w:r>
        <w:fldChar w:fldCharType="separate"/>
      </w:r>
      <w:r>
        <w:t>1238</w:t>
      </w:r>
      <w:r>
        <w:fldChar w:fldCharType="end"/>
      </w:r>
      <w:r>
        <w:fldChar w:fldCharType="end"/>
      </w:r>
    </w:p>
    <w:p w14:paraId="3A62F558">
      <w:pPr>
        <w:pStyle w:val="29"/>
        <w:tabs>
          <w:tab w:val="right" w:leader="dot" w:pos="8640"/>
        </w:tabs>
      </w:pPr>
      <w:r>
        <w:fldChar w:fldCharType="begin"/>
      </w:r>
      <w:r>
        <w:instrText xml:space="preserve"> HYPERLINK \l _Toc811 </w:instrText>
      </w:r>
      <w:r>
        <w:fldChar w:fldCharType="separate"/>
      </w:r>
      <w:r>
        <w:t>返回结果</w:t>
      </w:r>
      <w:r>
        <w:tab/>
      </w:r>
      <w:r>
        <w:fldChar w:fldCharType="begin"/>
      </w:r>
      <w:r>
        <w:instrText xml:space="preserve"> PAGEREF _Toc811 \h </w:instrText>
      </w:r>
      <w:r>
        <w:fldChar w:fldCharType="separate"/>
      </w:r>
      <w:r>
        <w:t>1238</w:t>
      </w:r>
      <w:r>
        <w:fldChar w:fldCharType="end"/>
      </w:r>
      <w:r>
        <w:fldChar w:fldCharType="end"/>
      </w:r>
    </w:p>
    <w:p w14:paraId="4B80033C">
      <w:pPr>
        <w:pStyle w:val="29"/>
        <w:tabs>
          <w:tab w:val="right" w:leader="dot" w:pos="8640"/>
        </w:tabs>
      </w:pPr>
      <w:r>
        <w:fldChar w:fldCharType="begin"/>
      </w:r>
      <w:r>
        <w:instrText xml:space="preserve"> HYPERLINK \l _Toc9101 </w:instrText>
      </w:r>
      <w:r>
        <w:fldChar w:fldCharType="separate"/>
      </w:r>
      <w:r>
        <w:t>返回成功示例</w:t>
      </w:r>
      <w:r>
        <w:tab/>
      </w:r>
      <w:r>
        <w:fldChar w:fldCharType="begin"/>
      </w:r>
      <w:r>
        <w:instrText xml:space="preserve"> PAGEREF _Toc9101 \h </w:instrText>
      </w:r>
      <w:r>
        <w:fldChar w:fldCharType="separate"/>
      </w:r>
      <w:r>
        <w:t>1238</w:t>
      </w:r>
      <w:r>
        <w:fldChar w:fldCharType="end"/>
      </w:r>
      <w:r>
        <w:fldChar w:fldCharType="end"/>
      </w:r>
    </w:p>
    <w:p w14:paraId="047B5F08">
      <w:pPr>
        <w:pStyle w:val="29"/>
        <w:tabs>
          <w:tab w:val="right" w:leader="dot" w:pos="8640"/>
        </w:tabs>
      </w:pPr>
      <w:r>
        <w:fldChar w:fldCharType="begin"/>
      </w:r>
      <w:r>
        <w:instrText xml:space="preserve"> HYPERLINK \l _Toc9094 </w:instrText>
      </w:r>
      <w:r>
        <w:fldChar w:fldCharType="separate"/>
      </w:r>
      <w:r>
        <w:t>查询亚马逊源报表-所有订单</w:t>
      </w:r>
      <w:r>
        <w:tab/>
      </w:r>
      <w:r>
        <w:fldChar w:fldCharType="begin"/>
      </w:r>
      <w:r>
        <w:instrText xml:space="preserve"> PAGEREF _Toc9094 \h </w:instrText>
      </w:r>
      <w:r>
        <w:fldChar w:fldCharType="separate"/>
      </w:r>
      <w:r>
        <w:t>1239</w:t>
      </w:r>
      <w:r>
        <w:fldChar w:fldCharType="end"/>
      </w:r>
      <w:r>
        <w:fldChar w:fldCharType="end"/>
      </w:r>
    </w:p>
    <w:p w14:paraId="57A72D64">
      <w:pPr>
        <w:pStyle w:val="29"/>
        <w:tabs>
          <w:tab w:val="right" w:leader="dot" w:pos="8640"/>
        </w:tabs>
      </w:pPr>
      <w:r>
        <w:fldChar w:fldCharType="begin"/>
      </w:r>
      <w:r>
        <w:instrText xml:space="preserve"> HYPERLINK \l _Toc20782 </w:instrText>
      </w:r>
      <w:r>
        <w:fldChar w:fldCharType="separate"/>
      </w:r>
      <w:r>
        <w:t>接口信息</w:t>
      </w:r>
      <w:r>
        <w:tab/>
      </w:r>
      <w:r>
        <w:fldChar w:fldCharType="begin"/>
      </w:r>
      <w:r>
        <w:instrText xml:space="preserve"> PAGEREF _Toc20782 \h </w:instrText>
      </w:r>
      <w:r>
        <w:fldChar w:fldCharType="separate"/>
      </w:r>
      <w:r>
        <w:t>1239</w:t>
      </w:r>
      <w:r>
        <w:fldChar w:fldCharType="end"/>
      </w:r>
      <w:r>
        <w:fldChar w:fldCharType="end"/>
      </w:r>
    </w:p>
    <w:p w14:paraId="1AB2D149">
      <w:pPr>
        <w:pStyle w:val="29"/>
        <w:tabs>
          <w:tab w:val="right" w:leader="dot" w:pos="8640"/>
        </w:tabs>
      </w:pPr>
      <w:r>
        <w:fldChar w:fldCharType="begin"/>
      </w:r>
      <w:r>
        <w:instrText xml:space="preserve"> HYPERLINK \l _Toc3247 </w:instrText>
      </w:r>
      <w:r>
        <w:fldChar w:fldCharType="separate"/>
      </w:r>
      <w:r>
        <w:t>请求参数</w:t>
      </w:r>
      <w:r>
        <w:tab/>
      </w:r>
      <w:r>
        <w:fldChar w:fldCharType="begin"/>
      </w:r>
      <w:r>
        <w:instrText xml:space="preserve"> PAGEREF _Toc3247 \h </w:instrText>
      </w:r>
      <w:r>
        <w:fldChar w:fldCharType="separate"/>
      </w:r>
      <w:r>
        <w:t>1239</w:t>
      </w:r>
      <w:r>
        <w:fldChar w:fldCharType="end"/>
      </w:r>
      <w:r>
        <w:fldChar w:fldCharType="end"/>
      </w:r>
    </w:p>
    <w:p w14:paraId="3EB882F2">
      <w:pPr>
        <w:pStyle w:val="29"/>
        <w:tabs>
          <w:tab w:val="right" w:leader="dot" w:pos="8640"/>
        </w:tabs>
      </w:pPr>
      <w:r>
        <w:fldChar w:fldCharType="begin"/>
      </w:r>
      <w:r>
        <w:instrText xml:space="preserve"> HYPERLINK \l _Toc29039 </w:instrText>
      </w:r>
      <w:r>
        <w:fldChar w:fldCharType="separate"/>
      </w:r>
      <w:r>
        <w:t>请求示例</w:t>
      </w:r>
      <w:r>
        <w:tab/>
      </w:r>
      <w:r>
        <w:fldChar w:fldCharType="begin"/>
      </w:r>
      <w:r>
        <w:instrText xml:space="preserve"> PAGEREF _Toc29039 \h </w:instrText>
      </w:r>
      <w:r>
        <w:fldChar w:fldCharType="separate"/>
      </w:r>
      <w:r>
        <w:t>1239</w:t>
      </w:r>
      <w:r>
        <w:fldChar w:fldCharType="end"/>
      </w:r>
      <w:r>
        <w:fldChar w:fldCharType="end"/>
      </w:r>
    </w:p>
    <w:p w14:paraId="5B7AD2D5">
      <w:pPr>
        <w:pStyle w:val="29"/>
        <w:tabs>
          <w:tab w:val="right" w:leader="dot" w:pos="8640"/>
        </w:tabs>
      </w:pPr>
      <w:r>
        <w:fldChar w:fldCharType="begin"/>
      </w:r>
      <w:r>
        <w:instrText xml:space="preserve"> HYPERLINK \l _Toc10094 </w:instrText>
      </w:r>
      <w:r>
        <w:fldChar w:fldCharType="separate"/>
      </w:r>
      <w:r>
        <w:t>返回结果</w:t>
      </w:r>
      <w:r>
        <w:tab/>
      </w:r>
      <w:r>
        <w:fldChar w:fldCharType="begin"/>
      </w:r>
      <w:r>
        <w:instrText xml:space="preserve"> PAGEREF _Toc10094 \h </w:instrText>
      </w:r>
      <w:r>
        <w:fldChar w:fldCharType="separate"/>
      </w:r>
      <w:r>
        <w:t>1239</w:t>
      </w:r>
      <w:r>
        <w:fldChar w:fldCharType="end"/>
      </w:r>
      <w:r>
        <w:fldChar w:fldCharType="end"/>
      </w:r>
    </w:p>
    <w:p w14:paraId="22AE597D">
      <w:pPr>
        <w:pStyle w:val="29"/>
        <w:tabs>
          <w:tab w:val="right" w:leader="dot" w:pos="8640"/>
        </w:tabs>
      </w:pPr>
      <w:r>
        <w:fldChar w:fldCharType="begin"/>
      </w:r>
      <w:r>
        <w:instrText xml:space="preserve"> HYPERLINK \l _Toc24890 </w:instrText>
      </w:r>
      <w:r>
        <w:fldChar w:fldCharType="separate"/>
      </w:r>
      <w:r>
        <w:t>返回成功示例</w:t>
      </w:r>
      <w:r>
        <w:tab/>
      </w:r>
      <w:r>
        <w:fldChar w:fldCharType="begin"/>
      </w:r>
      <w:r>
        <w:instrText xml:space="preserve"> PAGEREF _Toc24890 \h </w:instrText>
      </w:r>
      <w:r>
        <w:fldChar w:fldCharType="separate"/>
      </w:r>
      <w:r>
        <w:t>1239</w:t>
      </w:r>
      <w:r>
        <w:fldChar w:fldCharType="end"/>
      </w:r>
      <w:r>
        <w:fldChar w:fldCharType="end"/>
      </w:r>
    </w:p>
    <w:p w14:paraId="06F980AE">
      <w:pPr>
        <w:pStyle w:val="29"/>
        <w:tabs>
          <w:tab w:val="right" w:leader="dot" w:pos="8640"/>
        </w:tabs>
      </w:pPr>
      <w:r>
        <w:fldChar w:fldCharType="begin"/>
      </w:r>
      <w:r>
        <w:instrText xml:space="preserve"> HYPERLINK \l _Toc7150 </w:instrText>
      </w:r>
      <w:r>
        <w:fldChar w:fldCharType="separate"/>
      </w:r>
      <w:r>
        <w:t>查询亚马逊源报表-FBA订单</w:t>
      </w:r>
      <w:r>
        <w:tab/>
      </w:r>
      <w:r>
        <w:fldChar w:fldCharType="begin"/>
      </w:r>
      <w:r>
        <w:instrText xml:space="preserve"> PAGEREF _Toc7150 \h </w:instrText>
      </w:r>
      <w:r>
        <w:fldChar w:fldCharType="separate"/>
      </w:r>
      <w:r>
        <w:t>1240</w:t>
      </w:r>
      <w:r>
        <w:fldChar w:fldCharType="end"/>
      </w:r>
      <w:r>
        <w:fldChar w:fldCharType="end"/>
      </w:r>
    </w:p>
    <w:p w14:paraId="2744D9C5">
      <w:pPr>
        <w:pStyle w:val="29"/>
        <w:tabs>
          <w:tab w:val="right" w:leader="dot" w:pos="8640"/>
        </w:tabs>
      </w:pPr>
      <w:r>
        <w:fldChar w:fldCharType="begin"/>
      </w:r>
      <w:r>
        <w:instrText xml:space="preserve"> HYPERLINK \l _Toc315 </w:instrText>
      </w:r>
      <w:r>
        <w:fldChar w:fldCharType="separate"/>
      </w:r>
      <w:r>
        <w:t>接口信息</w:t>
      </w:r>
      <w:r>
        <w:tab/>
      </w:r>
      <w:r>
        <w:fldChar w:fldCharType="begin"/>
      </w:r>
      <w:r>
        <w:instrText xml:space="preserve"> PAGEREF _Toc315 \h </w:instrText>
      </w:r>
      <w:r>
        <w:fldChar w:fldCharType="separate"/>
      </w:r>
      <w:r>
        <w:t>1241</w:t>
      </w:r>
      <w:r>
        <w:fldChar w:fldCharType="end"/>
      </w:r>
      <w:r>
        <w:fldChar w:fldCharType="end"/>
      </w:r>
    </w:p>
    <w:p w14:paraId="4B28E65C">
      <w:pPr>
        <w:pStyle w:val="29"/>
        <w:tabs>
          <w:tab w:val="right" w:leader="dot" w:pos="8640"/>
        </w:tabs>
      </w:pPr>
      <w:r>
        <w:fldChar w:fldCharType="begin"/>
      </w:r>
      <w:r>
        <w:instrText xml:space="preserve"> HYPERLINK \l _Toc26632 </w:instrText>
      </w:r>
      <w:r>
        <w:fldChar w:fldCharType="separate"/>
      </w:r>
      <w:r>
        <w:t>请求参数</w:t>
      </w:r>
      <w:r>
        <w:tab/>
      </w:r>
      <w:r>
        <w:fldChar w:fldCharType="begin"/>
      </w:r>
      <w:r>
        <w:instrText xml:space="preserve"> PAGEREF _Toc26632 \h </w:instrText>
      </w:r>
      <w:r>
        <w:fldChar w:fldCharType="separate"/>
      </w:r>
      <w:r>
        <w:t>1241</w:t>
      </w:r>
      <w:r>
        <w:fldChar w:fldCharType="end"/>
      </w:r>
      <w:r>
        <w:fldChar w:fldCharType="end"/>
      </w:r>
    </w:p>
    <w:p w14:paraId="1A4D02F2">
      <w:pPr>
        <w:pStyle w:val="29"/>
        <w:tabs>
          <w:tab w:val="right" w:leader="dot" w:pos="8640"/>
        </w:tabs>
      </w:pPr>
      <w:r>
        <w:fldChar w:fldCharType="begin"/>
      </w:r>
      <w:r>
        <w:instrText xml:space="preserve"> HYPERLINK \l _Toc10929 </w:instrText>
      </w:r>
      <w:r>
        <w:fldChar w:fldCharType="separate"/>
      </w:r>
      <w:r>
        <w:t>请求示例</w:t>
      </w:r>
      <w:r>
        <w:tab/>
      </w:r>
      <w:r>
        <w:fldChar w:fldCharType="begin"/>
      </w:r>
      <w:r>
        <w:instrText xml:space="preserve"> PAGEREF _Toc10929 \h </w:instrText>
      </w:r>
      <w:r>
        <w:fldChar w:fldCharType="separate"/>
      </w:r>
      <w:r>
        <w:t>1241</w:t>
      </w:r>
      <w:r>
        <w:fldChar w:fldCharType="end"/>
      </w:r>
      <w:r>
        <w:fldChar w:fldCharType="end"/>
      </w:r>
    </w:p>
    <w:p w14:paraId="6DDB080B">
      <w:pPr>
        <w:pStyle w:val="29"/>
        <w:tabs>
          <w:tab w:val="right" w:leader="dot" w:pos="8640"/>
        </w:tabs>
      </w:pPr>
      <w:r>
        <w:fldChar w:fldCharType="begin"/>
      </w:r>
      <w:r>
        <w:instrText xml:space="preserve"> HYPERLINK \l _Toc3061 </w:instrText>
      </w:r>
      <w:r>
        <w:fldChar w:fldCharType="separate"/>
      </w:r>
      <w:r>
        <w:t>返回结果</w:t>
      </w:r>
      <w:r>
        <w:tab/>
      </w:r>
      <w:r>
        <w:fldChar w:fldCharType="begin"/>
      </w:r>
      <w:r>
        <w:instrText xml:space="preserve"> PAGEREF _Toc3061 \h </w:instrText>
      </w:r>
      <w:r>
        <w:fldChar w:fldCharType="separate"/>
      </w:r>
      <w:r>
        <w:t>1241</w:t>
      </w:r>
      <w:r>
        <w:fldChar w:fldCharType="end"/>
      </w:r>
      <w:r>
        <w:fldChar w:fldCharType="end"/>
      </w:r>
    </w:p>
    <w:p w14:paraId="197A6990">
      <w:pPr>
        <w:pStyle w:val="29"/>
        <w:tabs>
          <w:tab w:val="right" w:leader="dot" w:pos="8640"/>
        </w:tabs>
      </w:pPr>
      <w:r>
        <w:fldChar w:fldCharType="begin"/>
      </w:r>
      <w:r>
        <w:instrText xml:space="preserve"> HYPERLINK \l _Toc289 </w:instrText>
      </w:r>
      <w:r>
        <w:fldChar w:fldCharType="separate"/>
      </w:r>
      <w:r>
        <w:t>返回成功示例</w:t>
      </w:r>
      <w:r>
        <w:tab/>
      </w:r>
      <w:r>
        <w:fldChar w:fldCharType="begin"/>
      </w:r>
      <w:r>
        <w:instrText xml:space="preserve"> PAGEREF _Toc289 \h </w:instrText>
      </w:r>
      <w:r>
        <w:fldChar w:fldCharType="separate"/>
      </w:r>
      <w:r>
        <w:t>1241</w:t>
      </w:r>
      <w:r>
        <w:fldChar w:fldCharType="end"/>
      </w:r>
      <w:r>
        <w:fldChar w:fldCharType="end"/>
      </w:r>
    </w:p>
    <w:p w14:paraId="22C33EA9">
      <w:pPr>
        <w:pStyle w:val="29"/>
        <w:tabs>
          <w:tab w:val="right" w:leader="dot" w:pos="8640"/>
        </w:tabs>
      </w:pPr>
      <w:r>
        <w:fldChar w:fldCharType="begin"/>
      </w:r>
      <w:r>
        <w:instrText xml:space="preserve"> HYPERLINK \l _Toc22694 </w:instrText>
      </w:r>
      <w:r>
        <w:fldChar w:fldCharType="separate"/>
      </w:r>
      <w:r>
        <w:t>查询亚马逊源报表-FBA换货订单</w:t>
      </w:r>
      <w:r>
        <w:tab/>
      </w:r>
      <w:r>
        <w:fldChar w:fldCharType="begin"/>
      </w:r>
      <w:r>
        <w:instrText xml:space="preserve"> PAGEREF _Toc22694 \h </w:instrText>
      </w:r>
      <w:r>
        <w:fldChar w:fldCharType="separate"/>
      </w:r>
      <w:r>
        <w:t>1242</w:t>
      </w:r>
      <w:r>
        <w:fldChar w:fldCharType="end"/>
      </w:r>
      <w:r>
        <w:fldChar w:fldCharType="end"/>
      </w:r>
    </w:p>
    <w:p w14:paraId="1CAE82D4">
      <w:pPr>
        <w:pStyle w:val="29"/>
        <w:tabs>
          <w:tab w:val="right" w:leader="dot" w:pos="8640"/>
        </w:tabs>
      </w:pPr>
      <w:r>
        <w:fldChar w:fldCharType="begin"/>
      </w:r>
      <w:r>
        <w:instrText xml:space="preserve"> HYPERLINK \l _Toc26411 </w:instrText>
      </w:r>
      <w:r>
        <w:fldChar w:fldCharType="separate"/>
      </w:r>
      <w:r>
        <w:t>接口信息</w:t>
      </w:r>
      <w:r>
        <w:tab/>
      </w:r>
      <w:r>
        <w:fldChar w:fldCharType="begin"/>
      </w:r>
      <w:r>
        <w:instrText xml:space="preserve"> PAGEREF _Toc26411 \h </w:instrText>
      </w:r>
      <w:r>
        <w:fldChar w:fldCharType="separate"/>
      </w:r>
      <w:r>
        <w:t>1242</w:t>
      </w:r>
      <w:r>
        <w:fldChar w:fldCharType="end"/>
      </w:r>
      <w:r>
        <w:fldChar w:fldCharType="end"/>
      </w:r>
    </w:p>
    <w:p w14:paraId="228D4E6E">
      <w:pPr>
        <w:pStyle w:val="29"/>
        <w:tabs>
          <w:tab w:val="right" w:leader="dot" w:pos="8640"/>
        </w:tabs>
      </w:pPr>
      <w:r>
        <w:fldChar w:fldCharType="begin"/>
      </w:r>
      <w:r>
        <w:instrText xml:space="preserve"> HYPERLINK \l _Toc3532 </w:instrText>
      </w:r>
      <w:r>
        <w:fldChar w:fldCharType="separate"/>
      </w:r>
      <w:r>
        <w:t>请求参数</w:t>
      </w:r>
      <w:r>
        <w:tab/>
      </w:r>
      <w:r>
        <w:fldChar w:fldCharType="begin"/>
      </w:r>
      <w:r>
        <w:instrText xml:space="preserve"> PAGEREF _Toc3532 \h </w:instrText>
      </w:r>
      <w:r>
        <w:fldChar w:fldCharType="separate"/>
      </w:r>
      <w:r>
        <w:t>1242</w:t>
      </w:r>
      <w:r>
        <w:fldChar w:fldCharType="end"/>
      </w:r>
      <w:r>
        <w:fldChar w:fldCharType="end"/>
      </w:r>
    </w:p>
    <w:p w14:paraId="5272C275">
      <w:pPr>
        <w:pStyle w:val="29"/>
        <w:tabs>
          <w:tab w:val="right" w:leader="dot" w:pos="8640"/>
        </w:tabs>
      </w:pPr>
      <w:r>
        <w:fldChar w:fldCharType="begin"/>
      </w:r>
      <w:r>
        <w:instrText xml:space="preserve"> HYPERLINK \l _Toc12042 </w:instrText>
      </w:r>
      <w:r>
        <w:fldChar w:fldCharType="separate"/>
      </w:r>
      <w:r>
        <w:t>请求示例</w:t>
      </w:r>
      <w:r>
        <w:tab/>
      </w:r>
      <w:r>
        <w:fldChar w:fldCharType="begin"/>
      </w:r>
      <w:r>
        <w:instrText xml:space="preserve"> PAGEREF _Toc12042 \h </w:instrText>
      </w:r>
      <w:r>
        <w:fldChar w:fldCharType="separate"/>
      </w:r>
      <w:r>
        <w:t>1242</w:t>
      </w:r>
      <w:r>
        <w:fldChar w:fldCharType="end"/>
      </w:r>
      <w:r>
        <w:fldChar w:fldCharType="end"/>
      </w:r>
    </w:p>
    <w:p w14:paraId="0ED942ED">
      <w:pPr>
        <w:pStyle w:val="29"/>
        <w:tabs>
          <w:tab w:val="right" w:leader="dot" w:pos="8640"/>
        </w:tabs>
      </w:pPr>
      <w:r>
        <w:fldChar w:fldCharType="begin"/>
      </w:r>
      <w:r>
        <w:instrText xml:space="preserve"> HYPERLINK \l _Toc10457 </w:instrText>
      </w:r>
      <w:r>
        <w:fldChar w:fldCharType="separate"/>
      </w:r>
      <w:r>
        <w:t>返回结果</w:t>
      </w:r>
      <w:r>
        <w:tab/>
      </w:r>
      <w:r>
        <w:fldChar w:fldCharType="begin"/>
      </w:r>
      <w:r>
        <w:instrText xml:space="preserve"> PAGEREF _Toc10457 \h </w:instrText>
      </w:r>
      <w:r>
        <w:fldChar w:fldCharType="separate"/>
      </w:r>
      <w:r>
        <w:t>1242</w:t>
      </w:r>
      <w:r>
        <w:fldChar w:fldCharType="end"/>
      </w:r>
      <w:r>
        <w:fldChar w:fldCharType="end"/>
      </w:r>
    </w:p>
    <w:p w14:paraId="1DB4E2DF">
      <w:pPr>
        <w:pStyle w:val="29"/>
        <w:tabs>
          <w:tab w:val="right" w:leader="dot" w:pos="8640"/>
        </w:tabs>
      </w:pPr>
      <w:r>
        <w:fldChar w:fldCharType="begin"/>
      </w:r>
      <w:r>
        <w:instrText xml:space="preserve"> HYPERLINK \l _Toc3074 </w:instrText>
      </w:r>
      <w:r>
        <w:fldChar w:fldCharType="separate"/>
      </w:r>
      <w:r>
        <w:t>查询亚马逊源报表-移除订单（新）</w:t>
      </w:r>
      <w:r>
        <w:tab/>
      </w:r>
      <w:r>
        <w:fldChar w:fldCharType="begin"/>
      </w:r>
      <w:r>
        <w:instrText xml:space="preserve"> PAGEREF _Toc3074 \h </w:instrText>
      </w:r>
      <w:r>
        <w:fldChar w:fldCharType="separate"/>
      </w:r>
      <w:r>
        <w:t>1243</w:t>
      </w:r>
      <w:r>
        <w:fldChar w:fldCharType="end"/>
      </w:r>
      <w:r>
        <w:fldChar w:fldCharType="end"/>
      </w:r>
    </w:p>
    <w:p w14:paraId="2ABA228C">
      <w:pPr>
        <w:pStyle w:val="29"/>
        <w:tabs>
          <w:tab w:val="right" w:leader="dot" w:pos="8640"/>
        </w:tabs>
      </w:pPr>
      <w:r>
        <w:fldChar w:fldCharType="begin"/>
      </w:r>
      <w:r>
        <w:instrText xml:space="preserve"> HYPERLINK \l _Toc30004 </w:instrText>
      </w:r>
      <w:r>
        <w:fldChar w:fldCharType="separate"/>
      </w:r>
      <w:r>
        <w:t>接口信息</w:t>
      </w:r>
      <w:r>
        <w:tab/>
      </w:r>
      <w:r>
        <w:fldChar w:fldCharType="begin"/>
      </w:r>
      <w:r>
        <w:instrText xml:space="preserve"> PAGEREF _Toc30004 \h </w:instrText>
      </w:r>
      <w:r>
        <w:fldChar w:fldCharType="separate"/>
      </w:r>
      <w:r>
        <w:t>1243</w:t>
      </w:r>
      <w:r>
        <w:fldChar w:fldCharType="end"/>
      </w:r>
      <w:r>
        <w:fldChar w:fldCharType="end"/>
      </w:r>
    </w:p>
    <w:p w14:paraId="6FF8F40C">
      <w:pPr>
        <w:pStyle w:val="29"/>
        <w:tabs>
          <w:tab w:val="right" w:leader="dot" w:pos="8640"/>
        </w:tabs>
      </w:pPr>
      <w:r>
        <w:fldChar w:fldCharType="begin"/>
      </w:r>
      <w:r>
        <w:instrText xml:space="preserve"> HYPERLINK \l _Toc13384 </w:instrText>
      </w:r>
      <w:r>
        <w:fldChar w:fldCharType="separate"/>
      </w:r>
      <w:r>
        <w:t>请求参数</w:t>
      </w:r>
      <w:r>
        <w:tab/>
      </w:r>
      <w:r>
        <w:fldChar w:fldCharType="begin"/>
      </w:r>
      <w:r>
        <w:instrText xml:space="preserve"> PAGEREF _Toc13384 \h </w:instrText>
      </w:r>
      <w:r>
        <w:fldChar w:fldCharType="separate"/>
      </w:r>
      <w:r>
        <w:t>1243</w:t>
      </w:r>
      <w:r>
        <w:fldChar w:fldCharType="end"/>
      </w:r>
      <w:r>
        <w:fldChar w:fldCharType="end"/>
      </w:r>
    </w:p>
    <w:p w14:paraId="360CCBFF">
      <w:pPr>
        <w:pStyle w:val="29"/>
        <w:tabs>
          <w:tab w:val="right" w:leader="dot" w:pos="8640"/>
        </w:tabs>
      </w:pPr>
      <w:r>
        <w:fldChar w:fldCharType="begin"/>
      </w:r>
      <w:r>
        <w:instrText xml:space="preserve"> HYPERLINK \l _Toc12033 </w:instrText>
      </w:r>
      <w:r>
        <w:fldChar w:fldCharType="separate"/>
      </w:r>
      <w:r>
        <w:t>请求示例</w:t>
      </w:r>
      <w:r>
        <w:tab/>
      </w:r>
      <w:r>
        <w:fldChar w:fldCharType="begin"/>
      </w:r>
      <w:r>
        <w:instrText xml:space="preserve"> PAGEREF _Toc12033 \h </w:instrText>
      </w:r>
      <w:r>
        <w:fldChar w:fldCharType="separate"/>
      </w:r>
      <w:r>
        <w:t>1243</w:t>
      </w:r>
      <w:r>
        <w:fldChar w:fldCharType="end"/>
      </w:r>
      <w:r>
        <w:fldChar w:fldCharType="end"/>
      </w:r>
    </w:p>
    <w:p w14:paraId="1773FBE0">
      <w:pPr>
        <w:pStyle w:val="29"/>
        <w:tabs>
          <w:tab w:val="right" w:leader="dot" w:pos="8640"/>
        </w:tabs>
      </w:pPr>
      <w:r>
        <w:fldChar w:fldCharType="begin"/>
      </w:r>
      <w:r>
        <w:instrText xml:space="preserve"> HYPERLINK \l _Toc27013 </w:instrText>
      </w:r>
      <w:r>
        <w:fldChar w:fldCharType="separate"/>
      </w:r>
      <w:r>
        <w:t>返回结果</w:t>
      </w:r>
      <w:r>
        <w:tab/>
      </w:r>
      <w:r>
        <w:fldChar w:fldCharType="begin"/>
      </w:r>
      <w:r>
        <w:instrText xml:space="preserve"> PAGEREF _Toc27013 \h </w:instrText>
      </w:r>
      <w:r>
        <w:fldChar w:fldCharType="separate"/>
      </w:r>
      <w:r>
        <w:t>1243</w:t>
      </w:r>
      <w:r>
        <w:fldChar w:fldCharType="end"/>
      </w:r>
      <w:r>
        <w:fldChar w:fldCharType="end"/>
      </w:r>
    </w:p>
    <w:p w14:paraId="40318229">
      <w:pPr>
        <w:pStyle w:val="29"/>
        <w:tabs>
          <w:tab w:val="right" w:leader="dot" w:pos="8640"/>
        </w:tabs>
      </w:pPr>
      <w:r>
        <w:fldChar w:fldCharType="begin"/>
      </w:r>
      <w:r>
        <w:instrText xml:space="preserve"> HYPERLINK \l _Toc27756 </w:instrText>
      </w:r>
      <w:r>
        <w:fldChar w:fldCharType="separate"/>
      </w:r>
      <w:r>
        <w:t>返回成功示例</w:t>
      </w:r>
      <w:r>
        <w:tab/>
      </w:r>
      <w:r>
        <w:fldChar w:fldCharType="begin"/>
      </w:r>
      <w:r>
        <w:instrText xml:space="preserve"> PAGEREF _Toc27756 \h </w:instrText>
      </w:r>
      <w:r>
        <w:fldChar w:fldCharType="separate"/>
      </w:r>
      <w:r>
        <w:t>1243</w:t>
      </w:r>
      <w:r>
        <w:fldChar w:fldCharType="end"/>
      </w:r>
      <w:r>
        <w:fldChar w:fldCharType="end"/>
      </w:r>
    </w:p>
    <w:p w14:paraId="330657A1">
      <w:pPr>
        <w:pStyle w:val="29"/>
        <w:tabs>
          <w:tab w:val="right" w:leader="dot" w:pos="8640"/>
        </w:tabs>
      </w:pPr>
      <w:r>
        <w:fldChar w:fldCharType="begin"/>
      </w:r>
      <w:r>
        <w:instrText xml:space="preserve"> HYPERLINK \l _Toc31426 </w:instrText>
      </w:r>
      <w:r>
        <w:fldChar w:fldCharType="separate"/>
      </w:r>
      <w:r>
        <w:t>查询亚马逊源报表-移除订单（旧）</w:t>
      </w:r>
      <w:r>
        <w:tab/>
      </w:r>
      <w:r>
        <w:fldChar w:fldCharType="begin"/>
      </w:r>
      <w:r>
        <w:instrText xml:space="preserve"> PAGEREF _Toc31426 \h </w:instrText>
      </w:r>
      <w:r>
        <w:fldChar w:fldCharType="separate"/>
      </w:r>
      <w:r>
        <w:t>1244</w:t>
      </w:r>
      <w:r>
        <w:fldChar w:fldCharType="end"/>
      </w:r>
      <w:r>
        <w:fldChar w:fldCharType="end"/>
      </w:r>
    </w:p>
    <w:p w14:paraId="51A76895">
      <w:pPr>
        <w:pStyle w:val="29"/>
        <w:tabs>
          <w:tab w:val="right" w:leader="dot" w:pos="8640"/>
        </w:tabs>
      </w:pPr>
      <w:r>
        <w:fldChar w:fldCharType="begin"/>
      </w:r>
      <w:r>
        <w:instrText xml:space="preserve"> HYPERLINK \l _Toc17676 </w:instrText>
      </w:r>
      <w:r>
        <w:fldChar w:fldCharType="separate"/>
      </w:r>
      <w:r>
        <w:t>接口信息</w:t>
      </w:r>
      <w:r>
        <w:tab/>
      </w:r>
      <w:r>
        <w:fldChar w:fldCharType="begin"/>
      </w:r>
      <w:r>
        <w:instrText xml:space="preserve"> PAGEREF _Toc17676 \h </w:instrText>
      </w:r>
      <w:r>
        <w:fldChar w:fldCharType="separate"/>
      </w:r>
      <w:r>
        <w:t>1244</w:t>
      </w:r>
      <w:r>
        <w:fldChar w:fldCharType="end"/>
      </w:r>
      <w:r>
        <w:fldChar w:fldCharType="end"/>
      </w:r>
    </w:p>
    <w:p w14:paraId="18FB65D0">
      <w:pPr>
        <w:pStyle w:val="29"/>
        <w:tabs>
          <w:tab w:val="right" w:leader="dot" w:pos="8640"/>
        </w:tabs>
      </w:pPr>
      <w:r>
        <w:fldChar w:fldCharType="begin"/>
      </w:r>
      <w:r>
        <w:instrText xml:space="preserve"> HYPERLINK \l _Toc5881 </w:instrText>
      </w:r>
      <w:r>
        <w:fldChar w:fldCharType="separate"/>
      </w:r>
      <w:r>
        <w:t>请求参数</w:t>
      </w:r>
      <w:r>
        <w:tab/>
      </w:r>
      <w:r>
        <w:fldChar w:fldCharType="begin"/>
      </w:r>
      <w:r>
        <w:instrText xml:space="preserve"> PAGEREF _Toc5881 \h </w:instrText>
      </w:r>
      <w:r>
        <w:fldChar w:fldCharType="separate"/>
      </w:r>
      <w:r>
        <w:t>1244</w:t>
      </w:r>
      <w:r>
        <w:fldChar w:fldCharType="end"/>
      </w:r>
      <w:r>
        <w:fldChar w:fldCharType="end"/>
      </w:r>
    </w:p>
    <w:p w14:paraId="0149629B">
      <w:pPr>
        <w:pStyle w:val="29"/>
        <w:tabs>
          <w:tab w:val="right" w:leader="dot" w:pos="8640"/>
        </w:tabs>
      </w:pPr>
      <w:r>
        <w:fldChar w:fldCharType="begin"/>
      </w:r>
      <w:r>
        <w:instrText xml:space="preserve"> HYPERLINK \l _Toc7362 </w:instrText>
      </w:r>
      <w:r>
        <w:fldChar w:fldCharType="separate"/>
      </w:r>
      <w:r>
        <w:t>请求示例</w:t>
      </w:r>
      <w:r>
        <w:tab/>
      </w:r>
      <w:r>
        <w:fldChar w:fldCharType="begin"/>
      </w:r>
      <w:r>
        <w:instrText xml:space="preserve"> PAGEREF _Toc7362 \h </w:instrText>
      </w:r>
      <w:r>
        <w:fldChar w:fldCharType="separate"/>
      </w:r>
      <w:r>
        <w:t>1244</w:t>
      </w:r>
      <w:r>
        <w:fldChar w:fldCharType="end"/>
      </w:r>
      <w:r>
        <w:fldChar w:fldCharType="end"/>
      </w:r>
    </w:p>
    <w:p w14:paraId="6E3DBBFE">
      <w:pPr>
        <w:pStyle w:val="29"/>
        <w:tabs>
          <w:tab w:val="right" w:leader="dot" w:pos="8640"/>
        </w:tabs>
      </w:pPr>
      <w:r>
        <w:fldChar w:fldCharType="begin"/>
      </w:r>
      <w:r>
        <w:instrText xml:space="preserve"> HYPERLINK \l _Toc12009 </w:instrText>
      </w:r>
      <w:r>
        <w:fldChar w:fldCharType="separate"/>
      </w:r>
      <w:r>
        <w:t>返回结果</w:t>
      </w:r>
      <w:r>
        <w:tab/>
      </w:r>
      <w:r>
        <w:fldChar w:fldCharType="begin"/>
      </w:r>
      <w:r>
        <w:instrText xml:space="preserve"> PAGEREF _Toc12009 \h </w:instrText>
      </w:r>
      <w:r>
        <w:fldChar w:fldCharType="separate"/>
      </w:r>
      <w:r>
        <w:t>1244</w:t>
      </w:r>
      <w:r>
        <w:fldChar w:fldCharType="end"/>
      </w:r>
      <w:r>
        <w:fldChar w:fldCharType="end"/>
      </w:r>
    </w:p>
    <w:p w14:paraId="738DDFAC">
      <w:pPr>
        <w:pStyle w:val="29"/>
        <w:tabs>
          <w:tab w:val="right" w:leader="dot" w:pos="8640"/>
        </w:tabs>
      </w:pPr>
      <w:r>
        <w:fldChar w:fldCharType="begin"/>
      </w:r>
      <w:r>
        <w:instrText xml:space="preserve"> HYPERLINK \l _Toc2912 </w:instrText>
      </w:r>
      <w:r>
        <w:fldChar w:fldCharType="separate"/>
      </w:r>
      <w:r>
        <w:t>返回成功示例</w:t>
      </w:r>
      <w:r>
        <w:tab/>
      </w:r>
      <w:r>
        <w:fldChar w:fldCharType="begin"/>
      </w:r>
      <w:r>
        <w:instrText xml:space="preserve"> PAGEREF _Toc2912 \h </w:instrText>
      </w:r>
      <w:r>
        <w:fldChar w:fldCharType="separate"/>
      </w:r>
      <w:r>
        <w:t>1244</w:t>
      </w:r>
      <w:r>
        <w:fldChar w:fldCharType="end"/>
      </w:r>
      <w:r>
        <w:fldChar w:fldCharType="end"/>
      </w:r>
    </w:p>
    <w:p w14:paraId="1C39FFCD">
      <w:pPr>
        <w:pStyle w:val="29"/>
        <w:tabs>
          <w:tab w:val="right" w:leader="dot" w:pos="8640"/>
        </w:tabs>
      </w:pPr>
      <w:r>
        <w:fldChar w:fldCharType="begin"/>
      </w:r>
      <w:r>
        <w:instrText xml:space="preserve"> HYPERLINK \l _Toc21664 </w:instrText>
      </w:r>
      <w:r>
        <w:fldChar w:fldCharType="separate"/>
      </w:r>
      <w:r>
        <w:t>查询亚马逊源报表-移除货件（新）</w:t>
      </w:r>
      <w:r>
        <w:tab/>
      </w:r>
      <w:r>
        <w:fldChar w:fldCharType="begin"/>
      </w:r>
      <w:r>
        <w:instrText xml:space="preserve"> PAGEREF _Toc21664 \h </w:instrText>
      </w:r>
      <w:r>
        <w:fldChar w:fldCharType="separate"/>
      </w:r>
      <w:r>
        <w:t>1245</w:t>
      </w:r>
      <w:r>
        <w:fldChar w:fldCharType="end"/>
      </w:r>
      <w:r>
        <w:fldChar w:fldCharType="end"/>
      </w:r>
    </w:p>
    <w:p w14:paraId="15332065">
      <w:pPr>
        <w:pStyle w:val="29"/>
        <w:tabs>
          <w:tab w:val="right" w:leader="dot" w:pos="8640"/>
        </w:tabs>
      </w:pPr>
      <w:r>
        <w:fldChar w:fldCharType="begin"/>
      </w:r>
      <w:r>
        <w:instrText xml:space="preserve"> HYPERLINK \l _Toc13779 </w:instrText>
      </w:r>
      <w:r>
        <w:fldChar w:fldCharType="separate"/>
      </w:r>
      <w:r>
        <w:t>接口信息</w:t>
      </w:r>
      <w:r>
        <w:tab/>
      </w:r>
      <w:r>
        <w:fldChar w:fldCharType="begin"/>
      </w:r>
      <w:r>
        <w:instrText xml:space="preserve"> PAGEREF _Toc13779 \h </w:instrText>
      </w:r>
      <w:r>
        <w:fldChar w:fldCharType="separate"/>
      </w:r>
      <w:r>
        <w:t>1245</w:t>
      </w:r>
      <w:r>
        <w:fldChar w:fldCharType="end"/>
      </w:r>
      <w:r>
        <w:fldChar w:fldCharType="end"/>
      </w:r>
    </w:p>
    <w:p w14:paraId="07E3B47D">
      <w:pPr>
        <w:pStyle w:val="29"/>
        <w:tabs>
          <w:tab w:val="right" w:leader="dot" w:pos="8640"/>
        </w:tabs>
      </w:pPr>
      <w:r>
        <w:fldChar w:fldCharType="begin"/>
      </w:r>
      <w:r>
        <w:instrText xml:space="preserve"> HYPERLINK \l _Toc20821 </w:instrText>
      </w:r>
      <w:r>
        <w:fldChar w:fldCharType="separate"/>
      </w:r>
      <w:r>
        <w:t>请求参数</w:t>
      </w:r>
      <w:r>
        <w:tab/>
      </w:r>
      <w:r>
        <w:fldChar w:fldCharType="begin"/>
      </w:r>
      <w:r>
        <w:instrText xml:space="preserve"> PAGEREF _Toc20821 \h </w:instrText>
      </w:r>
      <w:r>
        <w:fldChar w:fldCharType="separate"/>
      </w:r>
      <w:r>
        <w:t>1245</w:t>
      </w:r>
      <w:r>
        <w:fldChar w:fldCharType="end"/>
      </w:r>
      <w:r>
        <w:fldChar w:fldCharType="end"/>
      </w:r>
    </w:p>
    <w:p w14:paraId="52618EE9">
      <w:pPr>
        <w:pStyle w:val="29"/>
        <w:tabs>
          <w:tab w:val="right" w:leader="dot" w:pos="8640"/>
        </w:tabs>
      </w:pPr>
      <w:r>
        <w:fldChar w:fldCharType="begin"/>
      </w:r>
      <w:r>
        <w:instrText xml:space="preserve"> HYPERLINK \l _Toc28716 </w:instrText>
      </w:r>
      <w:r>
        <w:fldChar w:fldCharType="separate"/>
      </w:r>
      <w:r>
        <w:t>请求示例</w:t>
      </w:r>
      <w:r>
        <w:tab/>
      </w:r>
      <w:r>
        <w:fldChar w:fldCharType="begin"/>
      </w:r>
      <w:r>
        <w:instrText xml:space="preserve"> PAGEREF _Toc28716 \h </w:instrText>
      </w:r>
      <w:r>
        <w:fldChar w:fldCharType="separate"/>
      </w:r>
      <w:r>
        <w:t>1245</w:t>
      </w:r>
      <w:r>
        <w:fldChar w:fldCharType="end"/>
      </w:r>
      <w:r>
        <w:fldChar w:fldCharType="end"/>
      </w:r>
    </w:p>
    <w:p w14:paraId="0EA9FDD7">
      <w:pPr>
        <w:pStyle w:val="29"/>
        <w:tabs>
          <w:tab w:val="right" w:leader="dot" w:pos="8640"/>
        </w:tabs>
      </w:pPr>
      <w:r>
        <w:fldChar w:fldCharType="begin"/>
      </w:r>
      <w:r>
        <w:instrText xml:space="preserve"> HYPERLINK \l _Toc29571 </w:instrText>
      </w:r>
      <w:r>
        <w:fldChar w:fldCharType="separate"/>
      </w:r>
      <w:r>
        <w:t>返回结果</w:t>
      </w:r>
      <w:r>
        <w:tab/>
      </w:r>
      <w:r>
        <w:fldChar w:fldCharType="begin"/>
      </w:r>
      <w:r>
        <w:instrText xml:space="preserve"> PAGEREF _Toc29571 \h </w:instrText>
      </w:r>
      <w:r>
        <w:fldChar w:fldCharType="separate"/>
      </w:r>
      <w:r>
        <w:t>1245</w:t>
      </w:r>
      <w:r>
        <w:fldChar w:fldCharType="end"/>
      </w:r>
      <w:r>
        <w:fldChar w:fldCharType="end"/>
      </w:r>
    </w:p>
    <w:p w14:paraId="6B8106F7">
      <w:pPr>
        <w:pStyle w:val="29"/>
        <w:tabs>
          <w:tab w:val="right" w:leader="dot" w:pos="8640"/>
        </w:tabs>
      </w:pPr>
      <w:r>
        <w:fldChar w:fldCharType="begin"/>
      </w:r>
      <w:r>
        <w:instrText xml:space="preserve"> HYPERLINK \l _Toc28188 </w:instrText>
      </w:r>
      <w:r>
        <w:fldChar w:fldCharType="separate"/>
      </w:r>
      <w:r>
        <w:t>返回成功示例</w:t>
      </w:r>
      <w:r>
        <w:tab/>
      </w:r>
      <w:r>
        <w:fldChar w:fldCharType="begin"/>
      </w:r>
      <w:r>
        <w:instrText xml:space="preserve"> PAGEREF _Toc28188 \h </w:instrText>
      </w:r>
      <w:r>
        <w:fldChar w:fldCharType="separate"/>
      </w:r>
      <w:r>
        <w:t>1246</w:t>
      </w:r>
      <w:r>
        <w:fldChar w:fldCharType="end"/>
      </w:r>
      <w:r>
        <w:fldChar w:fldCharType="end"/>
      </w:r>
    </w:p>
    <w:p w14:paraId="4624C167">
      <w:pPr>
        <w:pStyle w:val="29"/>
        <w:tabs>
          <w:tab w:val="right" w:leader="dot" w:pos="8640"/>
        </w:tabs>
      </w:pPr>
      <w:r>
        <w:fldChar w:fldCharType="begin"/>
      </w:r>
      <w:r>
        <w:instrText xml:space="preserve"> HYPERLINK \l _Toc17382 </w:instrText>
      </w:r>
      <w:r>
        <w:fldChar w:fldCharType="separate"/>
      </w:r>
      <w:r>
        <w:t>返回失败示例</w:t>
      </w:r>
      <w:r>
        <w:tab/>
      </w:r>
      <w:r>
        <w:fldChar w:fldCharType="begin"/>
      </w:r>
      <w:r>
        <w:instrText xml:space="preserve"> PAGEREF _Toc17382 \h </w:instrText>
      </w:r>
      <w:r>
        <w:fldChar w:fldCharType="separate"/>
      </w:r>
      <w:r>
        <w:t>1247</w:t>
      </w:r>
      <w:r>
        <w:fldChar w:fldCharType="end"/>
      </w:r>
      <w:r>
        <w:fldChar w:fldCharType="end"/>
      </w:r>
    </w:p>
    <w:p w14:paraId="096003B9">
      <w:pPr>
        <w:pStyle w:val="29"/>
        <w:tabs>
          <w:tab w:val="right" w:leader="dot" w:pos="8640"/>
        </w:tabs>
      </w:pPr>
      <w:r>
        <w:fldChar w:fldCharType="begin"/>
      </w:r>
      <w:r>
        <w:instrText xml:space="preserve"> HYPERLINK \l _Toc14199 </w:instrText>
      </w:r>
      <w:r>
        <w:fldChar w:fldCharType="separate"/>
      </w:r>
      <w:r>
        <w:t>查询亚马逊源报表-移除货件（旧）</w:t>
      </w:r>
      <w:r>
        <w:tab/>
      </w:r>
      <w:r>
        <w:fldChar w:fldCharType="begin"/>
      </w:r>
      <w:r>
        <w:instrText xml:space="preserve"> PAGEREF _Toc14199 \h </w:instrText>
      </w:r>
      <w:r>
        <w:fldChar w:fldCharType="separate"/>
      </w:r>
      <w:r>
        <w:t>1247</w:t>
      </w:r>
      <w:r>
        <w:fldChar w:fldCharType="end"/>
      </w:r>
      <w:r>
        <w:fldChar w:fldCharType="end"/>
      </w:r>
    </w:p>
    <w:p w14:paraId="578ED4BF">
      <w:pPr>
        <w:pStyle w:val="29"/>
        <w:tabs>
          <w:tab w:val="right" w:leader="dot" w:pos="8640"/>
        </w:tabs>
      </w:pPr>
      <w:r>
        <w:fldChar w:fldCharType="begin"/>
      </w:r>
      <w:r>
        <w:instrText xml:space="preserve"> HYPERLINK \l _Toc27880 </w:instrText>
      </w:r>
      <w:r>
        <w:fldChar w:fldCharType="separate"/>
      </w:r>
      <w:r>
        <w:t>接口信息</w:t>
      </w:r>
      <w:r>
        <w:tab/>
      </w:r>
      <w:r>
        <w:fldChar w:fldCharType="begin"/>
      </w:r>
      <w:r>
        <w:instrText xml:space="preserve"> PAGEREF _Toc27880 \h </w:instrText>
      </w:r>
      <w:r>
        <w:fldChar w:fldCharType="separate"/>
      </w:r>
      <w:r>
        <w:t>1248</w:t>
      </w:r>
      <w:r>
        <w:fldChar w:fldCharType="end"/>
      </w:r>
      <w:r>
        <w:fldChar w:fldCharType="end"/>
      </w:r>
    </w:p>
    <w:p w14:paraId="1F038A99">
      <w:pPr>
        <w:pStyle w:val="29"/>
        <w:tabs>
          <w:tab w:val="right" w:leader="dot" w:pos="8640"/>
        </w:tabs>
      </w:pPr>
      <w:r>
        <w:fldChar w:fldCharType="begin"/>
      </w:r>
      <w:r>
        <w:instrText xml:space="preserve"> HYPERLINK \l _Toc3932 </w:instrText>
      </w:r>
      <w:r>
        <w:fldChar w:fldCharType="separate"/>
      </w:r>
      <w:r>
        <w:t>请求参数</w:t>
      </w:r>
      <w:r>
        <w:tab/>
      </w:r>
      <w:r>
        <w:fldChar w:fldCharType="begin"/>
      </w:r>
      <w:r>
        <w:instrText xml:space="preserve"> PAGEREF _Toc3932 \h </w:instrText>
      </w:r>
      <w:r>
        <w:fldChar w:fldCharType="separate"/>
      </w:r>
      <w:r>
        <w:t>1248</w:t>
      </w:r>
      <w:r>
        <w:fldChar w:fldCharType="end"/>
      </w:r>
      <w:r>
        <w:fldChar w:fldCharType="end"/>
      </w:r>
    </w:p>
    <w:p w14:paraId="7C7BD1E0">
      <w:pPr>
        <w:pStyle w:val="29"/>
        <w:tabs>
          <w:tab w:val="right" w:leader="dot" w:pos="8640"/>
        </w:tabs>
      </w:pPr>
      <w:r>
        <w:fldChar w:fldCharType="begin"/>
      </w:r>
      <w:r>
        <w:instrText xml:space="preserve"> HYPERLINK \l _Toc17947 </w:instrText>
      </w:r>
      <w:r>
        <w:fldChar w:fldCharType="separate"/>
      </w:r>
      <w:r>
        <w:t>请求示例</w:t>
      </w:r>
      <w:r>
        <w:tab/>
      </w:r>
      <w:r>
        <w:fldChar w:fldCharType="begin"/>
      </w:r>
      <w:r>
        <w:instrText xml:space="preserve"> PAGEREF _Toc17947 \h </w:instrText>
      </w:r>
      <w:r>
        <w:fldChar w:fldCharType="separate"/>
      </w:r>
      <w:r>
        <w:t>1248</w:t>
      </w:r>
      <w:r>
        <w:fldChar w:fldCharType="end"/>
      </w:r>
      <w:r>
        <w:fldChar w:fldCharType="end"/>
      </w:r>
    </w:p>
    <w:p w14:paraId="428BA03C">
      <w:pPr>
        <w:pStyle w:val="29"/>
        <w:tabs>
          <w:tab w:val="right" w:leader="dot" w:pos="8640"/>
        </w:tabs>
      </w:pPr>
      <w:r>
        <w:fldChar w:fldCharType="begin"/>
      </w:r>
      <w:r>
        <w:instrText xml:space="preserve"> HYPERLINK \l _Toc21563 </w:instrText>
      </w:r>
      <w:r>
        <w:fldChar w:fldCharType="separate"/>
      </w:r>
      <w:r>
        <w:t>返回结果</w:t>
      </w:r>
      <w:r>
        <w:tab/>
      </w:r>
      <w:r>
        <w:fldChar w:fldCharType="begin"/>
      </w:r>
      <w:r>
        <w:instrText xml:space="preserve"> PAGEREF _Toc21563 \h </w:instrText>
      </w:r>
      <w:r>
        <w:fldChar w:fldCharType="separate"/>
      </w:r>
      <w:r>
        <w:t>1248</w:t>
      </w:r>
      <w:r>
        <w:fldChar w:fldCharType="end"/>
      </w:r>
      <w:r>
        <w:fldChar w:fldCharType="end"/>
      </w:r>
    </w:p>
    <w:p w14:paraId="6E03BF8A">
      <w:pPr>
        <w:pStyle w:val="29"/>
        <w:tabs>
          <w:tab w:val="right" w:leader="dot" w:pos="8640"/>
        </w:tabs>
      </w:pPr>
      <w:r>
        <w:fldChar w:fldCharType="begin"/>
      </w:r>
      <w:r>
        <w:instrText xml:space="preserve"> HYPERLINK \l _Toc11441 </w:instrText>
      </w:r>
      <w:r>
        <w:fldChar w:fldCharType="separate"/>
      </w:r>
      <w:r>
        <w:t>返回成功示例</w:t>
      </w:r>
      <w:r>
        <w:tab/>
      </w:r>
      <w:r>
        <w:fldChar w:fldCharType="begin"/>
      </w:r>
      <w:r>
        <w:instrText xml:space="preserve"> PAGEREF _Toc11441 \h </w:instrText>
      </w:r>
      <w:r>
        <w:fldChar w:fldCharType="separate"/>
      </w:r>
      <w:r>
        <w:t>1248</w:t>
      </w:r>
      <w:r>
        <w:fldChar w:fldCharType="end"/>
      </w:r>
      <w:r>
        <w:fldChar w:fldCharType="end"/>
      </w:r>
    </w:p>
    <w:p w14:paraId="5DA2F828">
      <w:pPr>
        <w:pStyle w:val="29"/>
        <w:tabs>
          <w:tab w:val="right" w:leader="dot" w:pos="8640"/>
        </w:tabs>
      </w:pPr>
      <w:r>
        <w:fldChar w:fldCharType="begin"/>
      </w:r>
      <w:r>
        <w:instrText xml:space="preserve"> HYPERLINK \l _Toc3323 </w:instrText>
      </w:r>
      <w:r>
        <w:fldChar w:fldCharType="separate"/>
      </w:r>
      <w:r>
        <w:t>查询亚马逊源报表-FBA库存</w:t>
      </w:r>
      <w:r>
        <w:tab/>
      </w:r>
      <w:r>
        <w:fldChar w:fldCharType="begin"/>
      </w:r>
      <w:r>
        <w:instrText xml:space="preserve"> PAGEREF _Toc3323 \h </w:instrText>
      </w:r>
      <w:r>
        <w:fldChar w:fldCharType="separate"/>
      </w:r>
      <w:r>
        <w:t>1249</w:t>
      </w:r>
      <w:r>
        <w:fldChar w:fldCharType="end"/>
      </w:r>
      <w:r>
        <w:fldChar w:fldCharType="end"/>
      </w:r>
    </w:p>
    <w:p w14:paraId="272776E8">
      <w:pPr>
        <w:pStyle w:val="29"/>
        <w:tabs>
          <w:tab w:val="right" w:leader="dot" w:pos="8640"/>
        </w:tabs>
      </w:pPr>
      <w:r>
        <w:fldChar w:fldCharType="begin"/>
      </w:r>
      <w:r>
        <w:instrText xml:space="preserve"> HYPERLINK \l _Toc6282 </w:instrText>
      </w:r>
      <w:r>
        <w:fldChar w:fldCharType="separate"/>
      </w:r>
      <w:r>
        <w:t>接口信息</w:t>
      </w:r>
      <w:r>
        <w:tab/>
      </w:r>
      <w:r>
        <w:fldChar w:fldCharType="begin"/>
      </w:r>
      <w:r>
        <w:instrText xml:space="preserve"> PAGEREF _Toc6282 \h </w:instrText>
      </w:r>
      <w:r>
        <w:fldChar w:fldCharType="separate"/>
      </w:r>
      <w:r>
        <w:t>1249</w:t>
      </w:r>
      <w:r>
        <w:fldChar w:fldCharType="end"/>
      </w:r>
      <w:r>
        <w:fldChar w:fldCharType="end"/>
      </w:r>
    </w:p>
    <w:p w14:paraId="5B643E60">
      <w:pPr>
        <w:pStyle w:val="29"/>
        <w:tabs>
          <w:tab w:val="right" w:leader="dot" w:pos="8640"/>
        </w:tabs>
      </w:pPr>
      <w:r>
        <w:fldChar w:fldCharType="begin"/>
      </w:r>
      <w:r>
        <w:instrText xml:space="preserve"> HYPERLINK \l _Toc6859 </w:instrText>
      </w:r>
      <w:r>
        <w:fldChar w:fldCharType="separate"/>
      </w:r>
      <w:r>
        <w:t>请求参数</w:t>
      </w:r>
      <w:r>
        <w:tab/>
      </w:r>
      <w:r>
        <w:fldChar w:fldCharType="begin"/>
      </w:r>
      <w:r>
        <w:instrText xml:space="preserve"> PAGEREF _Toc6859 \h </w:instrText>
      </w:r>
      <w:r>
        <w:fldChar w:fldCharType="separate"/>
      </w:r>
      <w:r>
        <w:t>1249</w:t>
      </w:r>
      <w:r>
        <w:fldChar w:fldCharType="end"/>
      </w:r>
      <w:r>
        <w:fldChar w:fldCharType="end"/>
      </w:r>
    </w:p>
    <w:p w14:paraId="7C1B06EE">
      <w:pPr>
        <w:pStyle w:val="29"/>
        <w:tabs>
          <w:tab w:val="right" w:leader="dot" w:pos="8640"/>
        </w:tabs>
      </w:pPr>
      <w:r>
        <w:fldChar w:fldCharType="begin"/>
      </w:r>
      <w:r>
        <w:instrText xml:space="preserve"> HYPERLINK \l _Toc6983 </w:instrText>
      </w:r>
      <w:r>
        <w:fldChar w:fldCharType="separate"/>
      </w:r>
      <w:r>
        <w:t>请求示例</w:t>
      </w:r>
      <w:r>
        <w:tab/>
      </w:r>
      <w:r>
        <w:fldChar w:fldCharType="begin"/>
      </w:r>
      <w:r>
        <w:instrText xml:space="preserve"> PAGEREF _Toc6983 \h </w:instrText>
      </w:r>
      <w:r>
        <w:fldChar w:fldCharType="separate"/>
      </w:r>
      <w:r>
        <w:t>1249</w:t>
      </w:r>
      <w:r>
        <w:fldChar w:fldCharType="end"/>
      </w:r>
      <w:r>
        <w:fldChar w:fldCharType="end"/>
      </w:r>
    </w:p>
    <w:p w14:paraId="039A9DEA">
      <w:pPr>
        <w:pStyle w:val="29"/>
        <w:tabs>
          <w:tab w:val="right" w:leader="dot" w:pos="8640"/>
        </w:tabs>
      </w:pPr>
      <w:r>
        <w:fldChar w:fldCharType="begin"/>
      </w:r>
      <w:r>
        <w:instrText xml:space="preserve"> HYPERLINK \l _Toc6686 </w:instrText>
      </w:r>
      <w:r>
        <w:fldChar w:fldCharType="separate"/>
      </w:r>
      <w:r>
        <w:t>返回结果</w:t>
      </w:r>
      <w:r>
        <w:tab/>
      </w:r>
      <w:r>
        <w:fldChar w:fldCharType="begin"/>
      </w:r>
      <w:r>
        <w:instrText xml:space="preserve"> PAGEREF _Toc6686 \h </w:instrText>
      </w:r>
      <w:r>
        <w:fldChar w:fldCharType="separate"/>
      </w:r>
      <w:r>
        <w:t>1249</w:t>
      </w:r>
      <w:r>
        <w:fldChar w:fldCharType="end"/>
      </w:r>
      <w:r>
        <w:fldChar w:fldCharType="end"/>
      </w:r>
    </w:p>
    <w:p w14:paraId="22ECC2D9">
      <w:pPr>
        <w:pStyle w:val="29"/>
        <w:tabs>
          <w:tab w:val="right" w:leader="dot" w:pos="8640"/>
        </w:tabs>
      </w:pPr>
      <w:r>
        <w:fldChar w:fldCharType="begin"/>
      </w:r>
      <w:r>
        <w:instrText xml:space="preserve"> HYPERLINK \l _Toc18279 </w:instrText>
      </w:r>
      <w:r>
        <w:fldChar w:fldCharType="separate"/>
      </w:r>
      <w:r>
        <w:t>返回成功示例</w:t>
      </w:r>
      <w:r>
        <w:tab/>
      </w:r>
      <w:r>
        <w:fldChar w:fldCharType="begin"/>
      </w:r>
      <w:r>
        <w:instrText xml:space="preserve"> PAGEREF _Toc18279 \h </w:instrText>
      </w:r>
      <w:r>
        <w:fldChar w:fldCharType="separate"/>
      </w:r>
      <w:r>
        <w:t>1249</w:t>
      </w:r>
      <w:r>
        <w:fldChar w:fldCharType="end"/>
      </w:r>
      <w:r>
        <w:fldChar w:fldCharType="end"/>
      </w:r>
    </w:p>
    <w:p w14:paraId="53857BEB">
      <w:pPr>
        <w:pStyle w:val="29"/>
        <w:tabs>
          <w:tab w:val="right" w:leader="dot" w:pos="8640"/>
        </w:tabs>
      </w:pPr>
      <w:r>
        <w:fldChar w:fldCharType="begin"/>
      </w:r>
      <w:r>
        <w:instrText xml:space="preserve"> HYPERLINK \l _Toc526 </w:instrText>
      </w:r>
      <w:r>
        <w:fldChar w:fldCharType="separate"/>
      </w:r>
      <w:r>
        <w:t>查询亚马逊源报表-每日库存</w:t>
      </w:r>
      <w:r>
        <w:tab/>
      </w:r>
      <w:r>
        <w:fldChar w:fldCharType="begin"/>
      </w:r>
      <w:r>
        <w:instrText xml:space="preserve"> PAGEREF _Toc526 \h </w:instrText>
      </w:r>
      <w:r>
        <w:fldChar w:fldCharType="separate"/>
      </w:r>
      <w:r>
        <w:t>1250</w:t>
      </w:r>
      <w:r>
        <w:fldChar w:fldCharType="end"/>
      </w:r>
      <w:r>
        <w:fldChar w:fldCharType="end"/>
      </w:r>
    </w:p>
    <w:p w14:paraId="45D1A816">
      <w:pPr>
        <w:pStyle w:val="29"/>
        <w:tabs>
          <w:tab w:val="right" w:leader="dot" w:pos="8640"/>
        </w:tabs>
      </w:pPr>
      <w:r>
        <w:fldChar w:fldCharType="begin"/>
      </w:r>
      <w:r>
        <w:instrText xml:space="preserve"> HYPERLINK \l _Toc2755 </w:instrText>
      </w:r>
      <w:r>
        <w:fldChar w:fldCharType="separate"/>
      </w:r>
      <w:r>
        <w:t>接口信息</w:t>
      </w:r>
      <w:r>
        <w:tab/>
      </w:r>
      <w:r>
        <w:fldChar w:fldCharType="begin"/>
      </w:r>
      <w:r>
        <w:instrText xml:space="preserve"> PAGEREF _Toc2755 \h </w:instrText>
      </w:r>
      <w:r>
        <w:fldChar w:fldCharType="separate"/>
      </w:r>
      <w:r>
        <w:t>1251</w:t>
      </w:r>
      <w:r>
        <w:fldChar w:fldCharType="end"/>
      </w:r>
      <w:r>
        <w:fldChar w:fldCharType="end"/>
      </w:r>
    </w:p>
    <w:p w14:paraId="632088BA">
      <w:pPr>
        <w:pStyle w:val="29"/>
        <w:tabs>
          <w:tab w:val="right" w:leader="dot" w:pos="8640"/>
        </w:tabs>
      </w:pPr>
      <w:r>
        <w:fldChar w:fldCharType="begin"/>
      </w:r>
      <w:r>
        <w:instrText xml:space="preserve"> HYPERLINK \l _Toc1559 </w:instrText>
      </w:r>
      <w:r>
        <w:fldChar w:fldCharType="separate"/>
      </w:r>
      <w:r>
        <w:t>请求参数</w:t>
      </w:r>
      <w:r>
        <w:tab/>
      </w:r>
      <w:r>
        <w:fldChar w:fldCharType="begin"/>
      </w:r>
      <w:r>
        <w:instrText xml:space="preserve"> PAGEREF _Toc1559 \h </w:instrText>
      </w:r>
      <w:r>
        <w:fldChar w:fldCharType="separate"/>
      </w:r>
      <w:r>
        <w:t>1251</w:t>
      </w:r>
      <w:r>
        <w:fldChar w:fldCharType="end"/>
      </w:r>
      <w:r>
        <w:fldChar w:fldCharType="end"/>
      </w:r>
    </w:p>
    <w:p w14:paraId="417E3A90">
      <w:pPr>
        <w:pStyle w:val="29"/>
        <w:tabs>
          <w:tab w:val="right" w:leader="dot" w:pos="8640"/>
        </w:tabs>
      </w:pPr>
      <w:r>
        <w:fldChar w:fldCharType="begin"/>
      </w:r>
      <w:r>
        <w:instrText xml:space="preserve"> HYPERLINK \l _Toc21870 </w:instrText>
      </w:r>
      <w:r>
        <w:fldChar w:fldCharType="separate"/>
      </w:r>
      <w:r>
        <w:t>请求示例</w:t>
      </w:r>
      <w:r>
        <w:tab/>
      </w:r>
      <w:r>
        <w:fldChar w:fldCharType="begin"/>
      </w:r>
      <w:r>
        <w:instrText xml:space="preserve"> PAGEREF _Toc21870 \h </w:instrText>
      </w:r>
      <w:r>
        <w:fldChar w:fldCharType="separate"/>
      </w:r>
      <w:r>
        <w:t>1251</w:t>
      </w:r>
      <w:r>
        <w:fldChar w:fldCharType="end"/>
      </w:r>
      <w:r>
        <w:fldChar w:fldCharType="end"/>
      </w:r>
    </w:p>
    <w:p w14:paraId="0A97239A">
      <w:pPr>
        <w:pStyle w:val="29"/>
        <w:tabs>
          <w:tab w:val="right" w:leader="dot" w:pos="8640"/>
        </w:tabs>
      </w:pPr>
      <w:r>
        <w:fldChar w:fldCharType="begin"/>
      </w:r>
      <w:r>
        <w:instrText xml:space="preserve"> HYPERLINK \l _Toc24164 </w:instrText>
      </w:r>
      <w:r>
        <w:fldChar w:fldCharType="separate"/>
      </w:r>
      <w:r>
        <w:t>返回结果</w:t>
      </w:r>
      <w:r>
        <w:tab/>
      </w:r>
      <w:r>
        <w:fldChar w:fldCharType="begin"/>
      </w:r>
      <w:r>
        <w:instrText xml:space="preserve"> PAGEREF _Toc24164 \h </w:instrText>
      </w:r>
      <w:r>
        <w:fldChar w:fldCharType="separate"/>
      </w:r>
      <w:r>
        <w:t>1251</w:t>
      </w:r>
      <w:r>
        <w:fldChar w:fldCharType="end"/>
      </w:r>
      <w:r>
        <w:fldChar w:fldCharType="end"/>
      </w:r>
    </w:p>
    <w:p w14:paraId="5CA112F0">
      <w:pPr>
        <w:pStyle w:val="29"/>
        <w:tabs>
          <w:tab w:val="right" w:leader="dot" w:pos="8640"/>
        </w:tabs>
      </w:pPr>
      <w:r>
        <w:fldChar w:fldCharType="begin"/>
      </w:r>
      <w:r>
        <w:instrText xml:space="preserve"> HYPERLINK \l _Toc28098 </w:instrText>
      </w:r>
      <w:r>
        <w:fldChar w:fldCharType="separate"/>
      </w:r>
      <w:r>
        <w:t>查询亚马逊源报表-FBA可售库存</w:t>
      </w:r>
      <w:r>
        <w:tab/>
      </w:r>
      <w:r>
        <w:fldChar w:fldCharType="begin"/>
      </w:r>
      <w:r>
        <w:instrText xml:space="preserve"> PAGEREF _Toc28098 \h </w:instrText>
      </w:r>
      <w:r>
        <w:fldChar w:fldCharType="separate"/>
      </w:r>
      <w:r>
        <w:t>1251</w:t>
      </w:r>
      <w:r>
        <w:fldChar w:fldCharType="end"/>
      </w:r>
      <w:r>
        <w:fldChar w:fldCharType="end"/>
      </w:r>
    </w:p>
    <w:p w14:paraId="51FD9935">
      <w:pPr>
        <w:pStyle w:val="29"/>
        <w:tabs>
          <w:tab w:val="right" w:leader="dot" w:pos="8640"/>
        </w:tabs>
      </w:pPr>
      <w:r>
        <w:fldChar w:fldCharType="begin"/>
      </w:r>
      <w:r>
        <w:instrText xml:space="preserve"> HYPERLINK \l _Toc21330 </w:instrText>
      </w:r>
      <w:r>
        <w:fldChar w:fldCharType="separate"/>
      </w:r>
      <w:r>
        <w:t>接口信息</w:t>
      </w:r>
      <w:r>
        <w:tab/>
      </w:r>
      <w:r>
        <w:fldChar w:fldCharType="begin"/>
      </w:r>
      <w:r>
        <w:instrText xml:space="preserve"> PAGEREF _Toc21330 \h </w:instrText>
      </w:r>
      <w:r>
        <w:fldChar w:fldCharType="separate"/>
      </w:r>
      <w:r>
        <w:t>1251</w:t>
      </w:r>
      <w:r>
        <w:fldChar w:fldCharType="end"/>
      </w:r>
      <w:r>
        <w:fldChar w:fldCharType="end"/>
      </w:r>
    </w:p>
    <w:p w14:paraId="75159DDE">
      <w:pPr>
        <w:pStyle w:val="29"/>
        <w:tabs>
          <w:tab w:val="right" w:leader="dot" w:pos="8640"/>
        </w:tabs>
      </w:pPr>
      <w:r>
        <w:fldChar w:fldCharType="begin"/>
      </w:r>
      <w:r>
        <w:instrText xml:space="preserve"> HYPERLINK \l _Toc28755 </w:instrText>
      </w:r>
      <w:r>
        <w:fldChar w:fldCharType="separate"/>
      </w:r>
      <w:r>
        <w:t>请求参数</w:t>
      </w:r>
      <w:r>
        <w:tab/>
      </w:r>
      <w:r>
        <w:fldChar w:fldCharType="begin"/>
      </w:r>
      <w:r>
        <w:instrText xml:space="preserve"> PAGEREF _Toc28755 \h </w:instrText>
      </w:r>
      <w:r>
        <w:fldChar w:fldCharType="separate"/>
      </w:r>
      <w:r>
        <w:t>1251</w:t>
      </w:r>
      <w:r>
        <w:fldChar w:fldCharType="end"/>
      </w:r>
      <w:r>
        <w:fldChar w:fldCharType="end"/>
      </w:r>
    </w:p>
    <w:p w14:paraId="7959070C">
      <w:pPr>
        <w:pStyle w:val="29"/>
        <w:tabs>
          <w:tab w:val="right" w:leader="dot" w:pos="8640"/>
        </w:tabs>
      </w:pPr>
      <w:r>
        <w:fldChar w:fldCharType="begin"/>
      </w:r>
      <w:r>
        <w:instrText xml:space="preserve"> HYPERLINK \l _Toc15413 </w:instrText>
      </w:r>
      <w:r>
        <w:fldChar w:fldCharType="separate"/>
      </w:r>
      <w:r>
        <w:t>请求示例</w:t>
      </w:r>
      <w:r>
        <w:tab/>
      </w:r>
      <w:r>
        <w:fldChar w:fldCharType="begin"/>
      </w:r>
      <w:r>
        <w:instrText xml:space="preserve"> PAGEREF _Toc15413 \h </w:instrText>
      </w:r>
      <w:r>
        <w:fldChar w:fldCharType="separate"/>
      </w:r>
      <w:r>
        <w:t>1251</w:t>
      </w:r>
      <w:r>
        <w:fldChar w:fldCharType="end"/>
      </w:r>
      <w:r>
        <w:fldChar w:fldCharType="end"/>
      </w:r>
    </w:p>
    <w:p w14:paraId="035ADAAA">
      <w:pPr>
        <w:pStyle w:val="29"/>
        <w:tabs>
          <w:tab w:val="right" w:leader="dot" w:pos="8640"/>
        </w:tabs>
      </w:pPr>
      <w:r>
        <w:fldChar w:fldCharType="begin"/>
      </w:r>
      <w:r>
        <w:instrText xml:space="preserve"> HYPERLINK \l _Toc6347 </w:instrText>
      </w:r>
      <w:r>
        <w:fldChar w:fldCharType="separate"/>
      </w:r>
      <w:r>
        <w:t>返回结果</w:t>
      </w:r>
      <w:r>
        <w:tab/>
      </w:r>
      <w:r>
        <w:fldChar w:fldCharType="begin"/>
      </w:r>
      <w:r>
        <w:instrText xml:space="preserve"> PAGEREF _Toc6347 \h </w:instrText>
      </w:r>
      <w:r>
        <w:fldChar w:fldCharType="separate"/>
      </w:r>
      <w:r>
        <w:t>1251</w:t>
      </w:r>
      <w:r>
        <w:fldChar w:fldCharType="end"/>
      </w:r>
      <w:r>
        <w:fldChar w:fldCharType="end"/>
      </w:r>
    </w:p>
    <w:p w14:paraId="04E1D7E2">
      <w:pPr>
        <w:pStyle w:val="29"/>
        <w:tabs>
          <w:tab w:val="right" w:leader="dot" w:pos="8640"/>
        </w:tabs>
      </w:pPr>
      <w:r>
        <w:fldChar w:fldCharType="begin"/>
      </w:r>
      <w:r>
        <w:instrText xml:space="preserve"> HYPERLINK \l _Toc5814 </w:instrText>
      </w:r>
      <w:r>
        <w:fldChar w:fldCharType="separate"/>
      </w:r>
      <w:r>
        <w:t>查询亚马逊源报表-预留库存</w:t>
      </w:r>
      <w:r>
        <w:tab/>
      </w:r>
      <w:r>
        <w:fldChar w:fldCharType="begin"/>
      </w:r>
      <w:r>
        <w:instrText xml:space="preserve"> PAGEREF _Toc5814 \h </w:instrText>
      </w:r>
      <w:r>
        <w:fldChar w:fldCharType="separate"/>
      </w:r>
      <w:r>
        <w:t>1251</w:t>
      </w:r>
      <w:r>
        <w:fldChar w:fldCharType="end"/>
      </w:r>
      <w:r>
        <w:fldChar w:fldCharType="end"/>
      </w:r>
    </w:p>
    <w:p w14:paraId="4A0EF9B4">
      <w:pPr>
        <w:pStyle w:val="29"/>
        <w:tabs>
          <w:tab w:val="right" w:leader="dot" w:pos="8640"/>
        </w:tabs>
      </w:pPr>
      <w:r>
        <w:fldChar w:fldCharType="begin"/>
      </w:r>
      <w:r>
        <w:instrText xml:space="preserve"> HYPERLINK \l _Toc25315 </w:instrText>
      </w:r>
      <w:r>
        <w:fldChar w:fldCharType="separate"/>
      </w:r>
      <w:r>
        <w:t>接口信息</w:t>
      </w:r>
      <w:r>
        <w:tab/>
      </w:r>
      <w:r>
        <w:fldChar w:fldCharType="begin"/>
      </w:r>
      <w:r>
        <w:instrText xml:space="preserve"> PAGEREF _Toc25315 \h </w:instrText>
      </w:r>
      <w:r>
        <w:fldChar w:fldCharType="separate"/>
      </w:r>
      <w:r>
        <w:t>1252</w:t>
      </w:r>
      <w:r>
        <w:fldChar w:fldCharType="end"/>
      </w:r>
      <w:r>
        <w:fldChar w:fldCharType="end"/>
      </w:r>
    </w:p>
    <w:p w14:paraId="597C6BCB">
      <w:pPr>
        <w:pStyle w:val="29"/>
        <w:tabs>
          <w:tab w:val="right" w:leader="dot" w:pos="8640"/>
        </w:tabs>
      </w:pPr>
      <w:r>
        <w:fldChar w:fldCharType="begin"/>
      </w:r>
      <w:r>
        <w:instrText xml:space="preserve"> HYPERLINK \l _Toc27074 </w:instrText>
      </w:r>
      <w:r>
        <w:fldChar w:fldCharType="separate"/>
      </w:r>
      <w:r>
        <w:t>请求参数</w:t>
      </w:r>
      <w:r>
        <w:tab/>
      </w:r>
      <w:r>
        <w:fldChar w:fldCharType="begin"/>
      </w:r>
      <w:r>
        <w:instrText xml:space="preserve"> PAGEREF _Toc27074 \h </w:instrText>
      </w:r>
      <w:r>
        <w:fldChar w:fldCharType="separate"/>
      </w:r>
      <w:r>
        <w:t>1252</w:t>
      </w:r>
      <w:r>
        <w:fldChar w:fldCharType="end"/>
      </w:r>
      <w:r>
        <w:fldChar w:fldCharType="end"/>
      </w:r>
    </w:p>
    <w:p w14:paraId="74D988C7">
      <w:pPr>
        <w:pStyle w:val="29"/>
        <w:tabs>
          <w:tab w:val="right" w:leader="dot" w:pos="8640"/>
        </w:tabs>
      </w:pPr>
      <w:r>
        <w:fldChar w:fldCharType="begin"/>
      </w:r>
      <w:r>
        <w:instrText xml:space="preserve"> HYPERLINK \l _Toc7008 </w:instrText>
      </w:r>
      <w:r>
        <w:fldChar w:fldCharType="separate"/>
      </w:r>
      <w:r>
        <w:t>请求示例</w:t>
      </w:r>
      <w:r>
        <w:tab/>
      </w:r>
      <w:r>
        <w:fldChar w:fldCharType="begin"/>
      </w:r>
      <w:r>
        <w:instrText xml:space="preserve"> PAGEREF _Toc7008 \h </w:instrText>
      </w:r>
      <w:r>
        <w:fldChar w:fldCharType="separate"/>
      </w:r>
      <w:r>
        <w:t>1252</w:t>
      </w:r>
      <w:r>
        <w:fldChar w:fldCharType="end"/>
      </w:r>
      <w:r>
        <w:fldChar w:fldCharType="end"/>
      </w:r>
    </w:p>
    <w:p w14:paraId="7B69656F">
      <w:pPr>
        <w:pStyle w:val="29"/>
        <w:tabs>
          <w:tab w:val="right" w:leader="dot" w:pos="8640"/>
        </w:tabs>
      </w:pPr>
      <w:r>
        <w:fldChar w:fldCharType="begin"/>
      </w:r>
      <w:r>
        <w:instrText xml:space="preserve"> HYPERLINK \l _Toc23175 </w:instrText>
      </w:r>
      <w:r>
        <w:fldChar w:fldCharType="separate"/>
      </w:r>
      <w:r>
        <w:t>返回结果</w:t>
      </w:r>
      <w:r>
        <w:tab/>
      </w:r>
      <w:r>
        <w:fldChar w:fldCharType="begin"/>
      </w:r>
      <w:r>
        <w:instrText xml:space="preserve"> PAGEREF _Toc23175 \h </w:instrText>
      </w:r>
      <w:r>
        <w:fldChar w:fldCharType="separate"/>
      </w:r>
      <w:r>
        <w:t>1252</w:t>
      </w:r>
      <w:r>
        <w:fldChar w:fldCharType="end"/>
      </w:r>
      <w:r>
        <w:fldChar w:fldCharType="end"/>
      </w:r>
    </w:p>
    <w:p w14:paraId="6B8F8FCC">
      <w:pPr>
        <w:pStyle w:val="29"/>
        <w:tabs>
          <w:tab w:val="right" w:leader="dot" w:pos="8640"/>
        </w:tabs>
      </w:pPr>
      <w:r>
        <w:fldChar w:fldCharType="begin"/>
      </w:r>
      <w:r>
        <w:instrText xml:space="preserve"> HYPERLINK \l _Toc27898 </w:instrText>
      </w:r>
      <w:r>
        <w:fldChar w:fldCharType="separate"/>
      </w:r>
      <w:r>
        <w:t>返回成功示例</w:t>
      </w:r>
      <w:r>
        <w:tab/>
      </w:r>
      <w:r>
        <w:fldChar w:fldCharType="begin"/>
      </w:r>
      <w:r>
        <w:instrText xml:space="preserve"> PAGEREF _Toc27898 \h </w:instrText>
      </w:r>
      <w:r>
        <w:fldChar w:fldCharType="separate"/>
      </w:r>
      <w:r>
        <w:t>1252</w:t>
      </w:r>
      <w:r>
        <w:fldChar w:fldCharType="end"/>
      </w:r>
      <w:r>
        <w:fldChar w:fldCharType="end"/>
      </w:r>
    </w:p>
    <w:p w14:paraId="69EF9E4D">
      <w:pPr>
        <w:pStyle w:val="29"/>
        <w:tabs>
          <w:tab w:val="right" w:leader="dot" w:pos="8640"/>
        </w:tabs>
      </w:pPr>
      <w:r>
        <w:fldChar w:fldCharType="begin"/>
      </w:r>
      <w:r>
        <w:instrText xml:space="preserve"> HYPERLINK \l _Toc8726 </w:instrText>
      </w:r>
      <w:r>
        <w:fldChar w:fldCharType="separate"/>
      </w:r>
      <w:r>
        <w:t>查询亚马逊源报表-库龄表</w:t>
      </w:r>
      <w:r>
        <w:tab/>
      </w:r>
      <w:r>
        <w:fldChar w:fldCharType="begin"/>
      </w:r>
      <w:r>
        <w:instrText xml:space="preserve"> PAGEREF _Toc8726 \h </w:instrText>
      </w:r>
      <w:r>
        <w:fldChar w:fldCharType="separate"/>
      </w:r>
      <w:r>
        <w:t>1253</w:t>
      </w:r>
      <w:r>
        <w:fldChar w:fldCharType="end"/>
      </w:r>
      <w:r>
        <w:fldChar w:fldCharType="end"/>
      </w:r>
    </w:p>
    <w:p w14:paraId="441AA830">
      <w:pPr>
        <w:pStyle w:val="29"/>
        <w:tabs>
          <w:tab w:val="right" w:leader="dot" w:pos="8640"/>
        </w:tabs>
      </w:pPr>
      <w:r>
        <w:fldChar w:fldCharType="begin"/>
      </w:r>
      <w:r>
        <w:instrText xml:space="preserve"> HYPERLINK \l _Toc26840 </w:instrText>
      </w:r>
      <w:r>
        <w:fldChar w:fldCharType="separate"/>
      </w:r>
      <w:r>
        <w:t>接口信息</w:t>
      </w:r>
      <w:r>
        <w:tab/>
      </w:r>
      <w:r>
        <w:fldChar w:fldCharType="begin"/>
      </w:r>
      <w:r>
        <w:instrText xml:space="preserve"> PAGEREF _Toc26840 \h </w:instrText>
      </w:r>
      <w:r>
        <w:fldChar w:fldCharType="separate"/>
      </w:r>
      <w:r>
        <w:t>1253</w:t>
      </w:r>
      <w:r>
        <w:fldChar w:fldCharType="end"/>
      </w:r>
      <w:r>
        <w:fldChar w:fldCharType="end"/>
      </w:r>
    </w:p>
    <w:p w14:paraId="72CF9DD8">
      <w:pPr>
        <w:pStyle w:val="29"/>
        <w:tabs>
          <w:tab w:val="right" w:leader="dot" w:pos="8640"/>
        </w:tabs>
      </w:pPr>
      <w:r>
        <w:fldChar w:fldCharType="begin"/>
      </w:r>
      <w:r>
        <w:instrText xml:space="preserve"> HYPERLINK \l _Toc8199 </w:instrText>
      </w:r>
      <w:r>
        <w:fldChar w:fldCharType="separate"/>
      </w:r>
      <w:r>
        <w:t>请求参数</w:t>
      </w:r>
      <w:r>
        <w:tab/>
      </w:r>
      <w:r>
        <w:fldChar w:fldCharType="begin"/>
      </w:r>
      <w:r>
        <w:instrText xml:space="preserve"> PAGEREF _Toc8199 \h </w:instrText>
      </w:r>
      <w:r>
        <w:fldChar w:fldCharType="separate"/>
      </w:r>
      <w:r>
        <w:t>1253</w:t>
      </w:r>
      <w:r>
        <w:fldChar w:fldCharType="end"/>
      </w:r>
      <w:r>
        <w:fldChar w:fldCharType="end"/>
      </w:r>
    </w:p>
    <w:p w14:paraId="589F274D">
      <w:pPr>
        <w:pStyle w:val="29"/>
        <w:tabs>
          <w:tab w:val="right" w:leader="dot" w:pos="8640"/>
        </w:tabs>
      </w:pPr>
      <w:r>
        <w:fldChar w:fldCharType="begin"/>
      </w:r>
      <w:r>
        <w:instrText xml:space="preserve"> HYPERLINK \l _Toc24331 </w:instrText>
      </w:r>
      <w:r>
        <w:fldChar w:fldCharType="separate"/>
      </w:r>
      <w:r>
        <w:t>请求示例</w:t>
      </w:r>
      <w:r>
        <w:tab/>
      </w:r>
      <w:r>
        <w:fldChar w:fldCharType="begin"/>
      </w:r>
      <w:r>
        <w:instrText xml:space="preserve"> PAGEREF _Toc24331 \h </w:instrText>
      </w:r>
      <w:r>
        <w:fldChar w:fldCharType="separate"/>
      </w:r>
      <w:r>
        <w:t>1253</w:t>
      </w:r>
      <w:r>
        <w:fldChar w:fldCharType="end"/>
      </w:r>
      <w:r>
        <w:fldChar w:fldCharType="end"/>
      </w:r>
    </w:p>
    <w:p w14:paraId="48EDD5F6">
      <w:pPr>
        <w:pStyle w:val="29"/>
        <w:tabs>
          <w:tab w:val="right" w:leader="dot" w:pos="8640"/>
        </w:tabs>
      </w:pPr>
      <w:r>
        <w:fldChar w:fldCharType="begin"/>
      </w:r>
      <w:r>
        <w:instrText xml:space="preserve"> HYPERLINK \l _Toc8059 </w:instrText>
      </w:r>
      <w:r>
        <w:fldChar w:fldCharType="separate"/>
      </w:r>
      <w:r>
        <w:t>返回结果</w:t>
      </w:r>
      <w:r>
        <w:tab/>
      </w:r>
      <w:r>
        <w:fldChar w:fldCharType="begin"/>
      </w:r>
      <w:r>
        <w:instrText xml:space="preserve"> PAGEREF _Toc8059 \h </w:instrText>
      </w:r>
      <w:r>
        <w:fldChar w:fldCharType="separate"/>
      </w:r>
      <w:r>
        <w:t>1253</w:t>
      </w:r>
      <w:r>
        <w:fldChar w:fldCharType="end"/>
      </w:r>
      <w:r>
        <w:fldChar w:fldCharType="end"/>
      </w:r>
    </w:p>
    <w:p w14:paraId="6AB98410">
      <w:pPr>
        <w:pStyle w:val="29"/>
        <w:tabs>
          <w:tab w:val="right" w:leader="dot" w:pos="8640"/>
        </w:tabs>
      </w:pPr>
      <w:r>
        <w:fldChar w:fldCharType="begin"/>
      </w:r>
      <w:r>
        <w:instrText xml:space="preserve"> HYPERLINK \l _Toc9251 </w:instrText>
      </w:r>
      <w:r>
        <w:fldChar w:fldCharType="separate"/>
      </w:r>
      <w:r>
        <w:t>返回成功示例</w:t>
      </w:r>
      <w:r>
        <w:tab/>
      </w:r>
      <w:r>
        <w:fldChar w:fldCharType="begin"/>
      </w:r>
      <w:r>
        <w:instrText xml:space="preserve"> PAGEREF _Toc9251 \h </w:instrText>
      </w:r>
      <w:r>
        <w:fldChar w:fldCharType="separate"/>
      </w:r>
      <w:r>
        <w:t>1253</w:t>
      </w:r>
      <w:r>
        <w:fldChar w:fldCharType="end"/>
      </w:r>
      <w:r>
        <w:fldChar w:fldCharType="end"/>
      </w:r>
    </w:p>
    <w:p w14:paraId="6B46F777">
      <w:pPr>
        <w:pStyle w:val="29"/>
        <w:tabs>
          <w:tab w:val="right" w:leader="dot" w:pos="8640"/>
        </w:tabs>
      </w:pPr>
      <w:r>
        <w:fldChar w:fldCharType="begin"/>
      </w:r>
      <w:r>
        <w:instrText xml:space="preserve"> HYPERLINK \l _Toc18671 </w:instrText>
      </w:r>
      <w:r>
        <w:fldChar w:fldCharType="separate"/>
      </w:r>
      <w:r>
        <w:t>查询亚马逊源报表-交易明细</w:t>
      </w:r>
      <w:r>
        <w:tab/>
      </w:r>
      <w:r>
        <w:fldChar w:fldCharType="begin"/>
      </w:r>
      <w:r>
        <w:instrText xml:space="preserve"> PAGEREF _Toc18671 \h </w:instrText>
      </w:r>
      <w:r>
        <w:fldChar w:fldCharType="separate"/>
      </w:r>
      <w:r>
        <w:t>1255</w:t>
      </w:r>
      <w:r>
        <w:fldChar w:fldCharType="end"/>
      </w:r>
      <w:r>
        <w:fldChar w:fldCharType="end"/>
      </w:r>
    </w:p>
    <w:p w14:paraId="75FB3903">
      <w:pPr>
        <w:pStyle w:val="29"/>
        <w:tabs>
          <w:tab w:val="right" w:leader="dot" w:pos="8640"/>
        </w:tabs>
      </w:pPr>
      <w:r>
        <w:fldChar w:fldCharType="begin"/>
      </w:r>
      <w:r>
        <w:instrText xml:space="preserve"> HYPERLINK \l _Toc29745 </w:instrText>
      </w:r>
      <w:r>
        <w:fldChar w:fldCharType="separate"/>
      </w:r>
      <w:r>
        <w:t>接口信息</w:t>
      </w:r>
      <w:r>
        <w:tab/>
      </w:r>
      <w:r>
        <w:fldChar w:fldCharType="begin"/>
      </w:r>
      <w:r>
        <w:instrText xml:space="preserve"> PAGEREF _Toc29745 \h </w:instrText>
      </w:r>
      <w:r>
        <w:fldChar w:fldCharType="separate"/>
      </w:r>
      <w:r>
        <w:t>1255</w:t>
      </w:r>
      <w:r>
        <w:fldChar w:fldCharType="end"/>
      </w:r>
      <w:r>
        <w:fldChar w:fldCharType="end"/>
      </w:r>
    </w:p>
    <w:p w14:paraId="66FA2D91">
      <w:pPr>
        <w:pStyle w:val="29"/>
        <w:tabs>
          <w:tab w:val="right" w:leader="dot" w:pos="8640"/>
        </w:tabs>
      </w:pPr>
      <w:r>
        <w:fldChar w:fldCharType="begin"/>
      </w:r>
      <w:r>
        <w:instrText xml:space="preserve"> HYPERLINK \l _Toc20397 </w:instrText>
      </w:r>
      <w:r>
        <w:fldChar w:fldCharType="separate"/>
      </w:r>
      <w:r>
        <w:t>请求参数</w:t>
      </w:r>
      <w:r>
        <w:tab/>
      </w:r>
      <w:r>
        <w:fldChar w:fldCharType="begin"/>
      </w:r>
      <w:r>
        <w:instrText xml:space="preserve"> PAGEREF _Toc20397 \h </w:instrText>
      </w:r>
      <w:r>
        <w:fldChar w:fldCharType="separate"/>
      </w:r>
      <w:r>
        <w:t>1255</w:t>
      </w:r>
      <w:r>
        <w:fldChar w:fldCharType="end"/>
      </w:r>
      <w:r>
        <w:fldChar w:fldCharType="end"/>
      </w:r>
    </w:p>
    <w:p w14:paraId="6118CCAE">
      <w:pPr>
        <w:pStyle w:val="29"/>
        <w:tabs>
          <w:tab w:val="right" w:leader="dot" w:pos="8640"/>
        </w:tabs>
      </w:pPr>
      <w:r>
        <w:fldChar w:fldCharType="begin"/>
      </w:r>
      <w:r>
        <w:instrText xml:space="preserve"> HYPERLINK \l _Toc26339 </w:instrText>
      </w:r>
      <w:r>
        <w:fldChar w:fldCharType="separate"/>
      </w:r>
      <w:r>
        <w:t>请求示例</w:t>
      </w:r>
      <w:r>
        <w:tab/>
      </w:r>
      <w:r>
        <w:fldChar w:fldCharType="begin"/>
      </w:r>
      <w:r>
        <w:instrText xml:space="preserve"> PAGEREF _Toc26339 \h </w:instrText>
      </w:r>
      <w:r>
        <w:fldChar w:fldCharType="separate"/>
      </w:r>
      <w:r>
        <w:t>1255</w:t>
      </w:r>
      <w:r>
        <w:fldChar w:fldCharType="end"/>
      </w:r>
      <w:r>
        <w:fldChar w:fldCharType="end"/>
      </w:r>
    </w:p>
    <w:p w14:paraId="25E04A1D">
      <w:pPr>
        <w:pStyle w:val="29"/>
        <w:tabs>
          <w:tab w:val="right" w:leader="dot" w:pos="8640"/>
        </w:tabs>
      </w:pPr>
      <w:r>
        <w:fldChar w:fldCharType="begin"/>
      </w:r>
      <w:r>
        <w:instrText xml:space="preserve"> HYPERLINK \l _Toc8174 </w:instrText>
      </w:r>
      <w:r>
        <w:fldChar w:fldCharType="separate"/>
      </w:r>
      <w:r>
        <w:t>返回结果</w:t>
      </w:r>
      <w:r>
        <w:tab/>
      </w:r>
      <w:r>
        <w:fldChar w:fldCharType="begin"/>
      </w:r>
      <w:r>
        <w:instrText xml:space="preserve"> PAGEREF _Toc8174 \h </w:instrText>
      </w:r>
      <w:r>
        <w:fldChar w:fldCharType="separate"/>
      </w:r>
      <w:r>
        <w:t>1255</w:t>
      </w:r>
      <w:r>
        <w:fldChar w:fldCharType="end"/>
      </w:r>
      <w:r>
        <w:fldChar w:fldCharType="end"/>
      </w:r>
    </w:p>
    <w:p w14:paraId="40508B3A">
      <w:pPr>
        <w:pStyle w:val="29"/>
        <w:tabs>
          <w:tab w:val="right" w:leader="dot" w:pos="8640"/>
        </w:tabs>
      </w:pPr>
      <w:r>
        <w:fldChar w:fldCharType="begin"/>
      </w:r>
      <w:r>
        <w:instrText xml:space="preserve"> HYPERLINK \l _Toc17842 </w:instrText>
      </w:r>
      <w:r>
        <w:fldChar w:fldCharType="separate"/>
      </w:r>
      <w:r>
        <w:t>返回成功示例</w:t>
      </w:r>
      <w:r>
        <w:tab/>
      </w:r>
      <w:r>
        <w:fldChar w:fldCharType="begin"/>
      </w:r>
      <w:r>
        <w:instrText xml:space="preserve"> PAGEREF _Toc17842 \h </w:instrText>
      </w:r>
      <w:r>
        <w:fldChar w:fldCharType="separate"/>
      </w:r>
      <w:r>
        <w:t>1255</w:t>
      </w:r>
      <w:r>
        <w:fldChar w:fldCharType="end"/>
      </w:r>
      <w:r>
        <w:fldChar w:fldCharType="end"/>
      </w:r>
    </w:p>
    <w:p w14:paraId="1BD1ABC1">
      <w:pPr>
        <w:pStyle w:val="29"/>
        <w:tabs>
          <w:tab w:val="right" w:leader="dot" w:pos="8640"/>
        </w:tabs>
      </w:pPr>
      <w:r>
        <w:fldChar w:fldCharType="begin"/>
      </w:r>
      <w:r>
        <w:instrText xml:space="preserve"> HYPERLINK \l _Toc15081 </w:instrText>
      </w:r>
      <w:r>
        <w:fldChar w:fldCharType="separate"/>
      </w:r>
      <w:r>
        <w:t>查询亚马逊源报表-Amazon Fulfilled Shipments</w:t>
      </w:r>
      <w:r>
        <w:tab/>
      </w:r>
      <w:r>
        <w:fldChar w:fldCharType="begin"/>
      </w:r>
      <w:r>
        <w:instrText xml:space="preserve"> PAGEREF _Toc15081 \h </w:instrText>
      </w:r>
      <w:r>
        <w:fldChar w:fldCharType="separate"/>
      </w:r>
      <w:r>
        <w:t>1257</w:t>
      </w:r>
      <w:r>
        <w:fldChar w:fldCharType="end"/>
      </w:r>
      <w:r>
        <w:fldChar w:fldCharType="end"/>
      </w:r>
    </w:p>
    <w:p w14:paraId="5FF4E4DE">
      <w:pPr>
        <w:pStyle w:val="29"/>
        <w:tabs>
          <w:tab w:val="right" w:leader="dot" w:pos="8640"/>
        </w:tabs>
      </w:pPr>
      <w:r>
        <w:fldChar w:fldCharType="begin"/>
      </w:r>
      <w:r>
        <w:instrText xml:space="preserve"> HYPERLINK \l _Toc23596 </w:instrText>
      </w:r>
      <w:r>
        <w:fldChar w:fldCharType="separate"/>
      </w:r>
      <w:r>
        <w:t>接口信息</w:t>
      </w:r>
      <w:r>
        <w:tab/>
      </w:r>
      <w:r>
        <w:fldChar w:fldCharType="begin"/>
      </w:r>
      <w:r>
        <w:instrText xml:space="preserve"> PAGEREF _Toc23596 \h </w:instrText>
      </w:r>
      <w:r>
        <w:fldChar w:fldCharType="separate"/>
      </w:r>
      <w:r>
        <w:t>1257</w:t>
      </w:r>
      <w:r>
        <w:fldChar w:fldCharType="end"/>
      </w:r>
      <w:r>
        <w:fldChar w:fldCharType="end"/>
      </w:r>
    </w:p>
    <w:p w14:paraId="2AAD2232">
      <w:pPr>
        <w:pStyle w:val="29"/>
        <w:tabs>
          <w:tab w:val="right" w:leader="dot" w:pos="8640"/>
        </w:tabs>
      </w:pPr>
      <w:r>
        <w:fldChar w:fldCharType="begin"/>
      </w:r>
      <w:r>
        <w:instrText xml:space="preserve"> HYPERLINK \l _Toc6233 </w:instrText>
      </w:r>
      <w:r>
        <w:fldChar w:fldCharType="separate"/>
      </w:r>
      <w:r>
        <w:t>请求参数</w:t>
      </w:r>
      <w:r>
        <w:tab/>
      </w:r>
      <w:r>
        <w:fldChar w:fldCharType="begin"/>
      </w:r>
      <w:r>
        <w:instrText xml:space="preserve"> PAGEREF _Toc6233 \h </w:instrText>
      </w:r>
      <w:r>
        <w:fldChar w:fldCharType="separate"/>
      </w:r>
      <w:r>
        <w:t>1257</w:t>
      </w:r>
      <w:r>
        <w:fldChar w:fldCharType="end"/>
      </w:r>
      <w:r>
        <w:fldChar w:fldCharType="end"/>
      </w:r>
    </w:p>
    <w:p w14:paraId="2C26ACAD">
      <w:pPr>
        <w:pStyle w:val="29"/>
        <w:tabs>
          <w:tab w:val="right" w:leader="dot" w:pos="8640"/>
        </w:tabs>
      </w:pPr>
      <w:r>
        <w:fldChar w:fldCharType="begin"/>
      </w:r>
      <w:r>
        <w:instrText xml:space="preserve"> HYPERLINK \l _Toc23522 </w:instrText>
      </w:r>
      <w:r>
        <w:fldChar w:fldCharType="separate"/>
      </w:r>
      <w:r>
        <w:t>请求示例</w:t>
      </w:r>
      <w:r>
        <w:tab/>
      </w:r>
      <w:r>
        <w:fldChar w:fldCharType="begin"/>
      </w:r>
      <w:r>
        <w:instrText xml:space="preserve"> PAGEREF _Toc23522 \h </w:instrText>
      </w:r>
      <w:r>
        <w:fldChar w:fldCharType="separate"/>
      </w:r>
      <w:r>
        <w:t>1257</w:t>
      </w:r>
      <w:r>
        <w:fldChar w:fldCharType="end"/>
      </w:r>
      <w:r>
        <w:fldChar w:fldCharType="end"/>
      </w:r>
    </w:p>
    <w:p w14:paraId="2C4E0EDA">
      <w:pPr>
        <w:pStyle w:val="29"/>
        <w:tabs>
          <w:tab w:val="right" w:leader="dot" w:pos="8640"/>
        </w:tabs>
      </w:pPr>
      <w:r>
        <w:fldChar w:fldCharType="begin"/>
      </w:r>
      <w:r>
        <w:instrText xml:space="preserve"> HYPERLINK \l _Toc24904 </w:instrText>
      </w:r>
      <w:r>
        <w:fldChar w:fldCharType="separate"/>
      </w:r>
      <w:r>
        <w:t>返回结果</w:t>
      </w:r>
      <w:r>
        <w:tab/>
      </w:r>
      <w:r>
        <w:fldChar w:fldCharType="begin"/>
      </w:r>
      <w:r>
        <w:instrText xml:space="preserve"> PAGEREF _Toc24904 \h </w:instrText>
      </w:r>
      <w:r>
        <w:fldChar w:fldCharType="separate"/>
      </w:r>
      <w:r>
        <w:t>1258</w:t>
      </w:r>
      <w:r>
        <w:fldChar w:fldCharType="end"/>
      </w:r>
      <w:r>
        <w:fldChar w:fldCharType="end"/>
      </w:r>
    </w:p>
    <w:p w14:paraId="45C3C751">
      <w:pPr>
        <w:pStyle w:val="29"/>
        <w:tabs>
          <w:tab w:val="right" w:leader="dot" w:pos="8640"/>
        </w:tabs>
      </w:pPr>
      <w:r>
        <w:fldChar w:fldCharType="begin"/>
      </w:r>
      <w:r>
        <w:instrText xml:space="preserve"> HYPERLINK \l _Toc30856 </w:instrText>
      </w:r>
      <w:r>
        <w:fldChar w:fldCharType="separate"/>
      </w:r>
      <w:r>
        <w:t>查询亚马逊源报表-Amazon Fulfilled Shipments V1</w:t>
      </w:r>
      <w:r>
        <w:tab/>
      </w:r>
      <w:r>
        <w:fldChar w:fldCharType="begin"/>
      </w:r>
      <w:r>
        <w:instrText xml:space="preserve"> PAGEREF _Toc30856 \h </w:instrText>
      </w:r>
      <w:r>
        <w:fldChar w:fldCharType="separate"/>
      </w:r>
      <w:r>
        <w:t>1258</w:t>
      </w:r>
      <w:r>
        <w:fldChar w:fldCharType="end"/>
      </w:r>
      <w:r>
        <w:fldChar w:fldCharType="end"/>
      </w:r>
    </w:p>
    <w:p w14:paraId="35EBC5C0">
      <w:pPr>
        <w:pStyle w:val="29"/>
        <w:tabs>
          <w:tab w:val="right" w:leader="dot" w:pos="8640"/>
        </w:tabs>
      </w:pPr>
      <w:r>
        <w:fldChar w:fldCharType="begin"/>
      </w:r>
      <w:r>
        <w:instrText xml:space="preserve"> HYPERLINK \l _Toc13855 </w:instrText>
      </w:r>
      <w:r>
        <w:fldChar w:fldCharType="separate"/>
      </w:r>
      <w:r>
        <w:t>接口信息</w:t>
      </w:r>
      <w:r>
        <w:tab/>
      </w:r>
      <w:r>
        <w:fldChar w:fldCharType="begin"/>
      </w:r>
      <w:r>
        <w:instrText xml:space="preserve"> PAGEREF _Toc13855 \h </w:instrText>
      </w:r>
      <w:r>
        <w:fldChar w:fldCharType="separate"/>
      </w:r>
      <w:r>
        <w:t>1258</w:t>
      </w:r>
      <w:r>
        <w:fldChar w:fldCharType="end"/>
      </w:r>
      <w:r>
        <w:fldChar w:fldCharType="end"/>
      </w:r>
    </w:p>
    <w:p w14:paraId="01CC3878">
      <w:pPr>
        <w:pStyle w:val="29"/>
        <w:tabs>
          <w:tab w:val="right" w:leader="dot" w:pos="8640"/>
        </w:tabs>
      </w:pPr>
      <w:r>
        <w:fldChar w:fldCharType="begin"/>
      </w:r>
      <w:r>
        <w:instrText xml:space="preserve"> HYPERLINK \l _Toc17988 </w:instrText>
      </w:r>
      <w:r>
        <w:fldChar w:fldCharType="separate"/>
      </w:r>
      <w:r>
        <w:t>请求参数</w:t>
      </w:r>
      <w:r>
        <w:tab/>
      </w:r>
      <w:r>
        <w:fldChar w:fldCharType="begin"/>
      </w:r>
      <w:r>
        <w:instrText xml:space="preserve"> PAGEREF _Toc17988 \h </w:instrText>
      </w:r>
      <w:r>
        <w:fldChar w:fldCharType="separate"/>
      </w:r>
      <w:r>
        <w:t>1258</w:t>
      </w:r>
      <w:r>
        <w:fldChar w:fldCharType="end"/>
      </w:r>
      <w:r>
        <w:fldChar w:fldCharType="end"/>
      </w:r>
    </w:p>
    <w:p w14:paraId="350AE217">
      <w:pPr>
        <w:pStyle w:val="29"/>
        <w:tabs>
          <w:tab w:val="right" w:leader="dot" w:pos="8640"/>
        </w:tabs>
      </w:pPr>
      <w:r>
        <w:fldChar w:fldCharType="begin"/>
      </w:r>
      <w:r>
        <w:instrText xml:space="preserve"> HYPERLINK \l _Toc587 </w:instrText>
      </w:r>
      <w:r>
        <w:fldChar w:fldCharType="separate"/>
      </w:r>
      <w:r>
        <w:t>请求示例</w:t>
      </w:r>
      <w:r>
        <w:tab/>
      </w:r>
      <w:r>
        <w:fldChar w:fldCharType="begin"/>
      </w:r>
      <w:r>
        <w:instrText xml:space="preserve"> PAGEREF _Toc587 \h </w:instrText>
      </w:r>
      <w:r>
        <w:fldChar w:fldCharType="separate"/>
      </w:r>
      <w:r>
        <w:t>1258</w:t>
      </w:r>
      <w:r>
        <w:fldChar w:fldCharType="end"/>
      </w:r>
      <w:r>
        <w:fldChar w:fldCharType="end"/>
      </w:r>
    </w:p>
    <w:p w14:paraId="49420E9B">
      <w:pPr>
        <w:pStyle w:val="29"/>
        <w:tabs>
          <w:tab w:val="right" w:leader="dot" w:pos="8640"/>
        </w:tabs>
      </w:pPr>
      <w:r>
        <w:fldChar w:fldCharType="begin"/>
      </w:r>
      <w:r>
        <w:instrText xml:space="preserve"> HYPERLINK \l _Toc29503 </w:instrText>
      </w:r>
      <w:r>
        <w:fldChar w:fldCharType="separate"/>
      </w:r>
      <w:r>
        <w:t>返回结果</w:t>
      </w:r>
      <w:r>
        <w:tab/>
      </w:r>
      <w:r>
        <w:fldChar w:fldCharType="begin"/>
      </w:r>
      <w:r>
        <w:instrText xml:space="preserve"> PAGEREF _Toc29503 \h </w:instrText>
      </w:r>
      <w:r>
        <w:fldChar w:fldCharType="separate"/>
      </w:r>
      <w:r>
        <w:t>1258</w:t>
      </w:r>
      <w:r>
        <w:fldChar w:fldCharType="end"/>
      </w:r>
      <w:r>
        <w:fldChar w:fldCharType="end"/>
      </w:r>
    </w:p>
    <w:p w14:paraId="0804C215">
      <w:pPr>
        <w:pStyle w:val="29"/>
        <w:tabs>
          <w:tab w:val="right" w:leader="dot" w:pos="8640"/>
        </w:tabs>
      </w:pPr>
      <w:r>
        <w:fldChar w:fldCharType="begin"/>
      </w:r>
      <w:r>
        <w:instrText xml:space="preserve"> HYPERLINK \l _Toc12795 </w:instrText>
      </w:r>
      <w:r>
        <w:fldChar w:fldCharType="separate"/>
      </w:r>
      <w:r>
        <w:t>查询亚马逊源报表-Inventory Event Detail</w:t>
      </w:r>
      <w:r>
        <w:tab/>
      </w:r>
      <w:r>
        <w:fldChar w:fldCharType="begin"/>
      </w:r>
      <w:r>
        <w:instrText xml:space="preserve"> PAGEREF _Toc12795 \h </w:instrText>
      </w:r>
      <w:r>
        <w:fldChar w:fldCharType="separate"/>
      </w:r>
      <w:r>
        <w:t>1258</w:t>
      </w:r>
      <w:r>
        <w:fldChar w:fldCharType="end"/>
      </w:r>
      <w:r>
        <w:fldChar w:fldCharType="end"/>
      </w:r>
    </w:p>
    <w:p w14:paraId="3ED7C993">
      <w:pPr>
        <w:pStyle w:val="29"/>
        <w:tabs>
          <w:tab w:val="right" w:leader="dot" w:pos="8640"/>
        </w:tabs>
      </w:pPr>
      <w:r>
        <w:fldChar w:fldCharType="begin"/>
      </w:r>
      <w:r>
        <w:instrText xml:space="preserve"> HYPERLINK \l _Toc32499 </w:instrText>
      </w:r>
      <w:r>
        <w:fldChar w:fldCharType="separate"/>
      </w:r>
      <w:r>
        <w:t>接口信息</w:t>
      </w:r>
      <w:r>
        <w:tab/>
      </w:r>
      <w:r>
        <w:fldChar w:fldCharType="begin"/>
      </w:r>
      <w:r>
        <w:instrText xml:space="preserve"> PAGEREF _Toc32499 \h </w:instrText>
      </w:r>
      <w:r>
        <w:fldChar w:fldCharType="separate"/>
      </w:r>
      <w:r>
        <w:t>1259</w:t>
      </w:r>
      <w:r>
        <w:fldChar w:fldCharType="end"/>
      </w:r>
      <w:r>
        <w:fldChar w:fldCharType="end"/>
      </w:r>
    </w:p>
    <w:p w14:paraId="1C8BAD84">
      <w:pPr>
        <w:pStyle w:val="29"/>
        <w:tabs>
          <w:tab w:val="right" w:leader="dot" w:pos="8640"/>
        </w:tabs>
      </w:pPr>
      <w:r>
        <w:fldChar w:fldCharType="begin"/>
      </w:r>
      <w:r>
        <w:instrText xml:space="preserve"> HYPERLINK \l _Toc695 </w:instrText>
      </w:r>
      <w:r>
        <w:fldChar w:fldCharType="separate"/>
      </w:r>
      <w:r>
        <w:t>请求参数</w:t>
      </w:r>
      <w:r>
        <w:tab/>
      </w:r>
      <w:r>
        <w:fldChar w:fldCharType="begin"/>
      </w:r>
      <w:r>
        <w:instrText xml:space="preserve"> PAGEREF _Toc695 \h </w:instrText>
      </w:r>
      <w:r>
        <w:fldChar w:fldCharType="separate"/>
      </w:r>
      <w:r>
        <w:t>1259</w:t>
      </w:r>
      <w:r>
        <w:fldChar w:fldCharType="end"/>
      </w:r>
      <w:r>
        <w:fldChar w:fldCharType="end"/>
      </w:r>
    </w:p>
    <w:p w14:paraId="043C6E4E">
      <w:pPr>
        <w:pStyle w:val="29"/>
        <w:tabs>
          <w:tab w:val="right" w:leader="dot" w:pos="8640"/>
        </w:tabs>
      </w:pPr>
      <w:r>
        <w:fldChar w:fldCharType="begin"/>
      </w:r>
      <w:r>
        <w:instrText xml:space="preserve"> HYPERLINK \l _Toc25813 </w:instrText>
      </w:r>
      <w:r>
        <w:fldChar w:fldCharType="separate"/>
      </w:r>
      <w:r>
        <w:t>请求示例</w:t>
      </w:r>
      <w:r>
        <w:tab/>
      </w:r>
      <w:r>
        <w:fldChar w:fldCharType="begin"/>
      </w:r>
      <w:r>
        <w:instrText xml:space="preserve"> PAGEREF _Toc25813 \h </w:instrText>
      </w:r>
      <w:r>
        <w:fldChar w:fldCharType="separate"/>
      </w:r>
      <w:r>
        <w:t>1259</w:t>
      </w:r>
      <w:r>
        <w:fldChar w:fldCharType="end"/>
      </w:r>
      <w:r>
        <w:fldChar w:fldCharType="end"/>
      </w:r>
    </w:p>
    <w:p w14:paraId="340E1916">
      <w:pPr>
        <w:pStyle w:val="29"/>
        <w:tabs>
          <w:tab w:val="right" w:leader="dot" w:pos="8640"/>
        </w:tabs>
      </w:pPr>
      <w:r>
        <w:fldChar w:fldCharType="begin"/>
      </w:r>
      <w:r>
        <w:instrText xml:space="preserve"> HYPERLINK \l _Toc11757 </w:instrText>
      </w:r>
      <w:r>
        <w:fldChar w:fldCharType="separate"/>
      </w:r>
      <w:r>
        <w:t>返回结果</w:t>
      </w:r>
      <w:r>
        <w:tab/>
      </w:r>
      <w:r>
        <w:fldChar w:fldCharType="begin"/>
      </w:r>
      <w:r>
        <w:instrText xml:space="preserve"> PAGEREF _Toc11757 \h </w:instrText>
      </w:r>
      <w:r>
        <w:fldChar w:fldCharType="separate"/>
      </w:r>
      <w:r>
        <w:t>1259</w:t>
      </w:r>
      <w:r>
        <w:fldChar w:fldCharType="end"/>
      </w:r>
      <w:r>
        <w:fldChar w:fldCharType="end"/>
      </w:r>
    </w:p>
    <w:p w14:paraId="319F15C7">
      <w:pPr>
        <w:pStyle w:val="29"/>
        <w:tabs>
          <w:tab w:val="right" w:leader="dot" w:pos="8640"/>
        </w:tabs>
      </w:pPr>
      <w:r>
        <w:fldChar w:fldCharType="begin"/>
      </w:r>
      <w:r>
        <w:instrText xml:space="preserve"> HYPERLINK \l _Toc7488 </w:instrText>
      </w:r>
      <w:r>
        <w:fldChar w:fldCharType="separate"/>
      </w:r>
      <w:r>
        <w:t>查询亚马逊源报表-Inventory Event Detail V1</w:t>
      </w:r>
      <w:r>
        <w:tab/>
      </w:r>
      <w:r>
        <w:fldChar w:fldCharType="begin"/>
      </w:r>
      <w:r>
        <w:instrText xml:space="preserve"> PAGEREF _Toc7488 \h </w:instrText>
      </w:r>
      <w:r>
        <w:fldChar w:fldCharType="separate"/>
      </w:r>
      <w:r>
        <w:t>1259</w:t>
      </w:r>
      <w:r>
        <w:fldChar w:fldCharType="end"/>
      </w:r>
      <w:r>
        <w:fldChar w:fldCharType="end"/>
      </w:r>
    </w:p>
    <w:p w14:paraId="758915F0">
      <w:pPr>
        <w:pStyle w:val="29"/>
        <w:tabs>
          <w:tab w:val="right" w:leader="dot" w:pos="8640"/>
        </w:tabs>
      </w:pPr>
      <w:r>
        <w:fldChar w:fldCharType="begin"/>
      </w:r>
      <w:r>
        <w:instrText xml:space="preserve"> HYPERLINK \l _Toc25763 </w:instrText>
      </w:r>
      <w:r>
        <w:fldChar w:fldCharType="separate"/>
      </w:r>
      <w:r>
        <w:t>接口信息</w:t>
      </w:r>
      <w:r>
        <w:tab/>
      </w:r>
      <w:r>
        <w:fldChar w:fldCharType="begin"/>
      </w:r>
      <w:r>
        <w:instrText xml:space="preserve"> PAGEREF _Toc25763 \h </w:instrText>
      </w:r>
      <w:r>
        <w:fldChar w:fldCharType="separate"/>
      </w:r>
      <w:r>
        <w:t>1259</w:t>
      </w:r>
      <w:r>
        <w:fldChar w:fldCharType="end"/>
      </w:r>
      <w:r>
        <w:fldChar w:fldCharType="end"/>
      </w:r>
    </w:p>
    <w:p w14:paraId="1BE74E63">
      <w:pPr>
        <w:pStyle w:val="29"/>
        <w:tabs>
          <w:tab w:val="right" w:leader="dot" w:pos="8640"/>
        </w:tabs>
      </w:pPr>
      <w:r>
        <w:fldChar w:fldCharType="begin"/>
      </w:r>
      <w:r>
        <w:instrText xml:space="preserve"> HYPERLINK \l _Toc11987 </w:instrText>
      </w:r>
      <w:r>
        <w:fldChar w:fldCharType="separate"/>
      </w:r>
      <w:r>
        <w:t>请求参数</w:t>
      </w:r>
      <w:r>
        <w:tab/>
      </w:r>
      <w:r>
        <w:fldChar w:fldCharType="begin"/>
      </w:r>
      <w:r>
        <w:instrText xml:space="preserve"> PAGEREF _Toc11987 \h </w:instrText>
      </w:r>
      <w:r>
        <w:fldChar w:fldCharType="separate"/>
      </w:r>
      <w:r>
        <w:t>1259</w:t>
      </w:r>
      <w:r>
        <w:fldChar w:fldCharType="end"/>
      </w:r>
      <w:r>
        <w:fldChar w:fldCharType="end"/>
      </w:r>
    </w:p>
    <w:p w14:paraId="3D785DA3">
      <w:pPr>
        <w:pStyle w:val="29"/>
        <w:tabs>
          <w:tab w:val="right" w:leader="dot" w:pos="8640"/>
        </w:tabs>
      </w:pPr>
      <w:r>
        <w:fldChar w:fldCharType="begin"/>
      </w:r>
      <w:r>
        <w:instrText xml:space="preserve"> HYPERLINK \l _Toc3562 </w:instrText>
      </w:r>
      <w:r>
        <w:fldChar w:fldCharType="separate"/>
      </w:r>
      <w:r>
        <w:t>请求示例</w:t>
      </w:r>
      <w:r>
        <w:tab/>
      </w:r>
      <w:r>
        <w:fldChar w:fldCharType="begin"/>
      </w:r>
      <w:r>
        <w:instrText xml:space="preserve"> PAGEREF _Toc3562 \h </w:instrText>
      </w:r>
      <w:r>
        <w:fldChar w:fldCharType="separate"/>
      </w:r>
      <w:r>
        <w:t>1259</w:t>
      </w:r>
      <w:r>
        <w:fldChar w:fldCharType="end"/>
      </w:r>
      <w:r>
        <w:fldChar w:fldCharType="end"/>
      </w:r>
    </w:p>
    <w:p w14:paraId="793528F0">
      <w:pPr>
        <w:pStyle w:val="29"/>
        <w:tabs>
          <w:tab w:val="right" w:leader="dot" w:pos="8640"/>
        </w:tabs>
      </w:pPr>
      <w:r>
        <w:fldChar w:fldCharType="begin"/>
      </w:r>
      <w:r>
        <w:instrText xml:space="preserve"> HYPERLINK \l _Toc7069 </w:instrText>
      </w:r>
      <w:r>
        <w:fldChar w:fldCharType="separate"/>
      </w:r>
      <w:r>
        <w:t>返回结果</w:t>
      </w:r>
      <w:r>
        <w:tab/>
      </w:r>
      <w:r>
        <w:fldChar w:fldCharType="begin"/>
      </w:r>
      <w:r>
        <w:instrText xml:space="preserve"> PAGEREF _Toc7069 \h </w:instrText>
      </w:r>
      <w:r>
        <w:fldChar w:fldCharType="separate"/>
      </w:r>
      <w:r>
        <w:t>1259</w:t>
      </w:r>
      <w:r>
        <w:fldChar w:fldCharType="end"/>
      </w:r>
      <w:r>
        <w:fldChar w:fldCharType="end"/>
      </w:r>
    </w:p>
    <w:p w14:paraId="40C3E7A5">
      <w:pPr>
        <w:pStyle w:val="29"/>
        <w:tabs>
          <w:tab w:val="right" w:leader="dot" w:pos="8640"/>
        </w:tabs>
      </w:pPr>
      <w:r>
        <w:fldChar w:fldCharType="begin"/>
      </w:r>
      <w:r>
        <w:instrText xml:space="preserve"> HYPERLINK \l _Toc1487 </w:instrText>
      </w:r>
      <w:r>
        <w:fldChar w:fldCharType="separate"/>
      </w:r>
      <w:r>
        <w:t>查询亚马逊源报表- 盘存记录</w:t>
      </w:r>
      <w:r>
        <w:tab/>
      </w:r>
      <w:r>
        <w:fldChar w:fldCharType="begin"/>
      </w:r>
      <w:r>
        <w:instrText xml:space="preserve"> PAGEREF _Toc1487 \h </w:instrText>
      </w:r>
      <w:r>
        <w:fldChar w:fldCharType="separate"/>
      </w:r>
      <w:r>
        <w:t>1260</w:t>
      </w:r>
      <w:r>
        <w:fldChar w:fldCharType="end"/>
      </w:r>
      <w:r>
        <w:fldChar w:fldCharType="end"/>
      </w:r>
    </w:p>
    <w:p w14:paraId="7A9120F0">
      <w:pPr>
        <w:pStyle w:val="29"/>
        <w:tabs>
          <w:tab w:val="right" w:leader="dot" w:pos="8640"/>
        </w:tabs>
      </w:pPr>
      <w:r>
        <w:fldChar w:fldCharType="begin"/>
      </w:r>
      <w:r>
        <w:instrText xml:space="preserve"> HYPERLINK \l _Toc4299 </w:instrText>
      </w:r>
      <w:r>
        <w:fldChar w:fldCharType="separate"/>
      </w:r>
      <w:r>
        <w:t>接口信息</w:t>
      </w:r>
      <w:r>
        <w:tab/>
      </w:r>
      <w:r>
        <w:fldChar w:fldCharType="begin"/>
      </w:r>
      <w:r>
        <w:instrText xml:space="preserve"> PAGEREF _Toc4299 \h </w:instrText>
      </w:r>
      <w:r>
        <w:fldChar w:fldCharType="separate"/>
      </w:r>
      <w:r>
        <w:t>1260</w:t>
      </w:r>
      <w:r>
        <w:fldChar w:fldCharType="end"/>
      </w:r>
      <w:r>
        <w:fldChar w:fldCharType="end"/>
      </w:r>
    </w:p>
    <w:p w14:paraId="76811018">
      <w:pPr>
        <w:pStyle w:val="29"/>
        <w:tabs>
          <w:tab w:val="right" w:leader="dot" w:pos="8640"/>
        </w:tabs>
      </w:pPr>
      <w:r>
        <w:fldChar w:fldCharType="begin"/>
      </w:r>
      <w:r>
        <w:instrText xml:space="preserve"> HYPERLINK \l _Toc18643 </w:instrText>
      </w:r>
      <w:r>
        <w:fldChar w:fldCharType="separate"/>
      </w:r>
      <w:r>
        <w:t>请求参数</w:t>
      </w:r>
      <w:r>
        <w:tab/>
      </w:r>
      <w:r>
        <w:fldChar w:fldCharType="begin"/>
      </w:r>
      <w:r>
        <w:instrText xml:space="preserve"> PAGEREF _Toc18643 \h </w:instrText>
      </w:r>
      <w:r>
        <w:fldChar w:fldCharType="separate"/>
      </w:r>
      <w:r>
        <w:t>1260</w:t>
      </w:r>
      <w:r>
        <w:fldChar w:fldCharType="end"/>
      </w:r>
      <w:r>
        <w:fldChar w:fldCharType="end"/>
      </w:r>
    </w:p>
    <w:p w14:paraId="19587BDD">
      <w:pPr>
        <w:pStyle w:val="29"/>
        <w:tabs>
          <w:tab w:val="right" w:leader="dot" w:pos="8640"/>
        </w:tabs>
      </w:pPr>
      <w:r>
        <w:fldChar w:fldCharType="begin"/>
      </w:r>
      <w:r>
        <w:instrText xml:space="preserve"> HYPERLINK \l _Toc17828 </w:instrText>
      </w:r>
      <w:r>
        <w:fldChar w:fldCharType="separate"/>
      </w:r>
      <w:r>
        <w:t>请求示例</w:t>
      </w:r>
      <w:r>
        <w:tab/>
      </w:r>
      <w:r>
        <w:fldChar w:fldCharType="begin"/>
      </w:r>
      <w:r>
        <w:instrText xml:space="preserve"> PAGEREF _Toc17828 \h </w:instrText>
      </w:r>
      <w:r>
        <w:fldChar w:fldCharType="separate"/>
      </w:r>
      <w:r>
        <w:t>1260</w:t>
      </w:r>
      <w:r>
        <w:fldChar w:fldCharType="end"/>
      </w:r>
      <w:r>
        <w:fldChar w:fldCharType="end"/>
      </w:r>
    </w:p>
    <w:p w14:paraId="6C9E4ABA">
      <w:pPr>
        <w:pStyle w:val="29"/>
        <w:tabs>
          <w:tab w:val="right" w:leader="dot" w:pos="8640"/>
        </w:tabs>
      </w:pPr>
      <w:r>
        <w:fldChar w:fldCharType="begin"/>
      </w:r>
      <w:r>
        <w:instrText xml:space="preserve"> HYPERLINK \l _Toc2280 </w:instrText>
      </w:r>
      <w:r>
        <w:fldChar w:fldCharType="separate"/>
      </w:r>
      <w:r>
        <w:t>返回结果</w:t>
      </w:r>
      <w:r>
        <w:tab/>
      </w:r>
      <w:r>
        <w:fldChar w:fldCharType="begin"/>
      </w:r>
      <w:r>
        <w:instrText xml:space="preserve"> PAGEREF _Toc2280 \h </w:instrText>
      </w:r>
      <w:r>
        <w:fldChar w:fldCharType="separate"/>
      </w:r>
      <w:r>
        <w:t>1260</w:t>
      </w:r>
      <w:r>
        <w:fldChar w:fldCharType="end"/>
      </w:r>
      <w:r>
        <w:fldChar w:fldCharType="end"/>
      </w:r>
    </w:p>
    <w:p w14:paraId="71F7955B">
      <w:pPr>
        <w:pStyle w:val="29"/>
        <w:tabs>
          <w:tab w:val="right" w:leader="dot" w:pos="8640"/>
        </w:tabs>
      </w:pPr>
      <w:r>
        <w:fldChar w:fldCharType="begin"/>
      </w:r>
      <w:r>
        <w:instrText xml:space="preserve"> HYPERLINK \l _Toc6382 </w:instrText>
      </w:r>
      <w:r>
        <w:fldChar w:fldCharType="separate"/>
      </w:r>
      <w:r>
        <w:t>返回示例</w:t>
      </w:r>
      <w:r>
        <w:tab/>
      </w:r>
      <w:r>
        <w:fldChar w:fldCharType="begin"/>
      </w:r>
      <w:r>
        <w:instrText xml:space="preserve"> PAGEREF _Toc6382 \h </w:instrText>
      </w:r>
      <w:r>
        <w:fldChar w:fldCharType="separate"/>
      </w:r>
      <w:r>
        <w:t>1260</w:t>
      </w:r>
      <w:r>
        <w:fldChar w:fldCharType="end"/>
      </w:r>
      <w:r>
        <w:fldChar w:fldCharType="end"/>
      </w:r>
    </w:p>
    <w:p w14:paraId="22072291">
      <w:pPr>
        <w:pStyle w:val="29"/>
        <w:tabs>
          <w:tab w:val="right" w:leader="dot" w:pos="8640"/>
        </w:tabs>
      </w:pPr>
      <w:r>
        <w:fldChar w:fldCharType="begin"/>
      </w:r>
      <w:r>
        <w:instrText xml:space="preserve"> HYPERLINK \l _Toc5335 </w:instrText>
      </w:r>
      <w:r>
        <w:fldChar w:fldCharType="separate"/>
      </w:r>
      <w:r>
        <w:t>报告导出-创建导出任务</w:t>
      </w:r>
      <w:r>
        <w:tab/>
      </w:r>
      <w:r>
        <w:fldChar w:fldCharType="begin"/>
      </w:r>
      <w:r>
        <w:instrText xml:space="preserve"> PAGEREF _Toc5335 \h </w:instrText>
      </w:r>
      <w:r>
        <w:fldChar w:fldCharType="separate"/>
      </w:r>
      <w:r>
        <w:t>1261</w:t>
      </w:r>
      <w:r>
        <w:fldChar w:fldCharType="end"/>
      </w:r>
      <w:r>
        <w:fldChar w:fldCharType="end"/>
      </w:r>
    </w:p>
    <w:p w14:paraId="27F285AC">
      <w:pPr>
        <w:pStyle w:val="29"/>
        <w:tabs>
          <w:tab w:val="right" w:leader="dot" w:pos="8640"/>
        </w:tabs>
      </w:pPr>
      <w:r>
        <w:fldChar w:fldCharType="begin"/>
      </w:r>
      <w:r>
        <w:instrText xml:space="preserve"> HYPERLINK \l _Toc18707 </w:instrText>
      </w:r>
      <w:r>
        <w:fldChar w:fldCharType="separate"/>
      </w:r>
      <w:r>
        <w:t>接口信息</w:t>
      </w:r>
      <w:r>
        <w:tab/>
      </w:r>
      <w:r>
        <w:fldChar w:fldCharType="begin"/>
      </w:r>
      <w:r>
        <w:instrText xml:space="preserve"> PAGEREF _Toc18707 \h </w:instrText>
      </w:r>
      <w:r>
        <w:fldChar w:fldCharType="separate"/>
      </w:r>
      <w:r>
        <w:t>1261</w:t>
      </w:r>
      <w:r>
        <w:fldChar w:fldCharType="end"/>
      </w:r>
      <w:r>
        <w:fldChar w:fldCharType="end"/>
      </w:r>
    </w:p>
    <w:p w14:paraId="7CB4749B">
      <w:pPr>
        <w:pStyle w:val="29"/>
        <w:tabs>
          <w:tab w:val="right" w:leader="dot" w:pos="8640"/>
        </w:tabs>
      </w:pPr>
      <w:r>
        <w:fldChar w:fldCharType="begin"/>
      </w:r>
      <w:r>
        <w:instrText xml:space="preserve"> HYPERLINK \l _Toc16615 </w:instrText>
      </w:r>
      <w:r>
        <w:fldChar w:fldCharType="separate"/>
      </w:r>
      <w:r>
        <w:t>请求参数</w:t>
      </w:r>
      <w:r>
        <w:tab/>
      </w:r>
      <w:r>
        <w:fldChar w:fldCharType="begin"/>
      </w:r>
      <w:r>
        <w:instrText xml:space="preserve"> PAGEREF _Toc16615 \h </w:instrText>
      </w:r>
      <w:r>
        <w:fldChar w:fldCharType="separate"/>
      </w:r>
      <w:r>
        <w:t>1261</w:t>
      </w:r>
      <w:r>
        <w:fldChar w:fldCharType="end"/>
      </w:r>
      <w:r>
        <w:fldChar w:fldCharType="end"/>
      </w:r>
    </w:p>
    <w:p w14:paraId="4C82064C">
      <w:pPr>
        <w:pStyle w:val="29"/>
        <w:tabs>
          <w:tab w:val="right" w:leader="dot" w:pos="8640"/>
        </w:tabs>
      </w:pPr>
      <w:r>
        <w:fldChar w:fldCharType="begin"/>
      </w:r>
      <w:r>
        <w:instrText xml:space="preserve"> HYPERLINK \l _Toc13959 </w:instrText>
      </w:r>
      <w:r>
        <w:fldChar w:fldCharType="separate"/>
      </w:r>
      <w:r>
        <w:t>返回结果</w:t>
      </w:r>
      <w:r>
        <w:tab/>
      </w:r>
      <w:r>
        <w:fldChar w:fldCharType="begin"/>
      </w:r>
      <w:r>
        <w:instrText xml:space="preserve"> PAGEREF _Toc13959 \h </w:instrText>
      </w:r>
      <w:r>
        <w:fldChar w:fldCharType="separate"/>
      </w:r>
      <w:r>
        <w:t>1261</w:t>
      </w:r>
      <w:r>
        <w:fldChar w:fldCharType="end"/>
      </w:r>
      <w:r>
        <w:fldChar w:fldCharType="end"/>
      </w:r>
    </w:p>
    <w:p w14:paraId="01A02D27">
      <w:pPr>
        <w:pStyle w:val="29"/>
        <w:tabs>
          <w:tab w:val="right" w:leader="dot" w:pos="8640"/>
        </w:tabs>
      </w:pPr>
      <w:r>
        <w:fldChar w:fldCharType="begin"/>
      </w:r>
      <w:r>
        <w:instrText xml:space="preserve"> HYPERLINK \l _Toc11845 </w:instrText>
      </w:r>
      <w:r>
        <w:fldChar w:fldCharType="separate"/>
      </w:r>
      <w:r>
        <w:t>返回成功示例</w:t>
      </w:r>
      <w:r>
        <w:tab/>
      </w:r>
      <w:r>
        <w:fldChar w:fldCharType="begin"/>
      </w:r>
      <w:r>
        <w:instrText xml:space="preserve"> PAGEREF _Toc11845 \h </w:instrText>
      </w:r>
      <w:r>
        <w:fldChar w:fldCharType="separate"/>
      </w:r>
      <w:r>
        <w:t>1261</w:t>
      </w:r>
      <w:r>
        <w:fldChar w:fldCharType="end"/>
      </w:r>
      <w:r>
        <w:fldChar w:fldCharType="end"/>
      </w:r>
    </w:p>
    <w:p w14:paraId="69108519">
      <w:pPr>
        <w:pStyle w:val="29"/>
        <w:tabs>
          <w:tab w:val="right" w:leader="dot" w:pos="8640"/>
        </w:tabs>
      </w:pPr>
      <w:r>
        <w:fldChar w:fldCharType="begin"/>
      </w:r>
      <w:r>
        <w:instrText xml:space="preserve"> HYPERLINK \l _Toc11616 </w:instrText>
      </w:r>
      <w:r>
        <w:fldChar w:fldCharType="separate"/>
      </w:r>
      <w:r>
        <w:t>附加说明&lt;br /&gt;</w:t>
      </w:r>
      <w:r>
        <w:tab/>
      </w:r>
      <w:r>
        <w:fldChar w:fldCharType="begin"/>
      </w:r>
      <w:r>
        <w:instrText xml:space="preserve"> PAGEREF _Toc11616 \h </w:instrText>
      </w:r>
      <w:r>
        <w:fldChar w:fldCharType="separate"/>
      </w:r>
      <w:r>
        <w:t>1261</w:t>
      </w:r>
      <w:r>
        <w:fldChar w:fldCharType="end"/>
      </w:r>
      <w:r>
        <w:fldChar w:fldCharType="end"/>
      </w:r>
    </w:p>
    <w:p w14:paraId="34A52708">
      <w:pPr>
        <w:pStyle w:val="29"/>
        <w:tabs>
          <w:tab w:val="right" w:leader="dot" w:pos="8640"/>
        </w:tabs>
      </w:pPr>
      <w:r>
        <w:fldChar w:fldCharType="begin"/>
      </w:r>
      <w:r>
        <w:instrText xml:space="preserve"> HYPERLINK \l _Toc27775 </w:instrText>
      </w:r>
      <w:r>
        <w:fldChar w:fldCharType="separate"/>
      </w:r>
      <w:r>
        <w:t>报告导出-查询导出任务结果</w:t>
      </w:r>
      <w:r>
        <w:tab/>
      </w:r>
      <w:r>
        <w:fldChar w:fldCharType="begin"/>
      </w:r>
      <w:r>
        <w:instrText xml:space="preserve"> PAGEREF _Toc27775 \h </w:instrText>
      </w:r>
      <w:r>
        <w:fldChar w:fldCharType="separate"/>
      </w:r>
      <w:r>
        <w:t>1262</w:t>
      </w:r>
      <w:r>
        <w:fldChar w:fldCharType="end"/>
      </w:r>
      <w:r>
        <w:fldChar w:fldCharType="end"/>
      </w:r>
    </w:p>
    <w:p w14:paraId="15EDF879">
      <w:pPr>
        <w:pStyle w:val="29"/>
        <w:tabs>
          <w:tab w:val="right" w:leader="dot" w:pos="8640"/>
        </w:tabs>
      </w:pPr>
      <w:r>
        <w:fldChar w:fldCharType="begin"/>
      </w:r>
      <w:r>
        <w:instrText xml:space="preserve"> HYPERLINK \l _Toc27519 </w:instrText>
      </w:r>
      <w:r>
        <w:fldChar w:fldCharType="separate"/>
      </w:r>
      <w:r>
        <w:t>接口信息</w:t>
      </w:r>
      <w:r>
        <w:tab/>
      </w:r>
      <w:r>
        <w:fldChar w:fldCharType="begin"/>
      </w:r>
      <w:r>
        <w:instrText xml:space="preserve"> PAGEREF _Toc27519 \h </w:instrText>
      </w:r>
      <w:r>
        <w:fldChar w:fldCharType="separate"/>
      </w:r>
      <w:r>
        <w:t>1262</w:t>
      </w:r>
      <w:r>
        <w:fldChar w:fldCharType="end"/>
      </w:r>
      <w:r>
        <w:fldChar w:fldCharType="end"/>
      </w:r>
    </w:p>
    <w:p w14:paraId="057E16D5">
      <w:pPr>
        <w:pStyle w:val="29"/>
        <w:tabs>
          <w:tab w:val="right" w:leader="dot" w:pos="8640"/>
        </w:tabs>
      </w:pPr>
      <w:r>
        <w:fldChar w:fldCharType="begin"/>
      </w:r>
      <w:r>
        <w:instrText xml:space="preserve"> HYPERLINK \l _Toc9300 </w:instrText>
      </w:r>
      <w:r>
        <w:fldChar w:fldCharType="separate"/>
      </w:r>
      <w:r>
        <w:t>请求参数</w:t>
      </w:r>
      <w:r>
        <w:tab/>
      </w:r>
      <w:r>
        <w:fldChar w:fldCharType="begin"/>
      </w:r>
      <w:r>
        <w:instrText xml:space="preserve"> PAGEREF _Toc9300 \h </w:instrText>
      </w:r>
      <w:r>
        <w:fldChar w:fldCharType="separate"/>
      </w:r>
      <w:r>
        <w:t>1262</w:t>
      </w:r>
      <w:r>
        <w:fldChar w:fldCharType="end"/>
      </w:r>
      <w:r>
        <w:fldChar w:fldCharType="end"/>
      </w:r>
    </w:p>
    <w:p w14:paraId="6D941B38">
      <w:pPr>
        <w:pStyle w:val="29"/>
        <w:tabs>
          <w:tab w:val="right" w:leader="dot" w:pos="8640"/>
        </w:tabs>
      </w:pPr>
      <w:r>
        <w:fldChar w:fldCharType="begin"/>
      </w:r>
      <w:r>
        <w:instrText xml:space="preserve"> HYPERLINK \l _Toc22404 </w:instrText>
      </w:r>
      <w:r>
        <w:fldChar w:fldCharType="separate"/>
      </w:r>
      <w:r>
        <w:t>返回结果</w:t>
      </w:r>
      <w:r>
        <w:tab/>
      </w:r>
      <w:r>
        <w:fldChar w:fldCharType="begin"/>
      </w:r>
      <w:r>
        <w:instrText xml:space="preserve"> PAGEREF _Toc22404 \h </w:instrText>
      </w:r>
      <w:r>
        <w:fldChar w:fldCharType="separate"/>
      </w:r>
      <w:r>
        <w:t>1262</w:t>
      </w:r>
      <w:r>
        <w:fldChar w:fldCharType="end"/>
      </w:r>
      <w:r>
        <w:fldChar w:fldCharType="end"/>
      </w:r>
    </w:p>
    <w:p w14:paraId="5AABDEBA">
      <w:pPr>
        <w:pStyle w:val="29"/>
        <w:tabs>
          <w:tab w:val="right" w:leader="dot" w:pos="8640"/>
        </w:tabs>
      </w:pPr>
      <w:r>
        <w:fldChar w:fldCharType="begin"/>
      </w:r>
      <w:r>
        <w:instrText xml:space="preserve"> HYPERLINK \l _Toc26458 </w:instrText>
      </w:r>
      <w:r>
        <w:fldChar w:fldCharType="separate"/>
      </w:r>
      <w:r>
        <w:t>返回成功示例</w:t>
      </w:r>
      <w:r>
        <w:tab/>
      </w:r>
      <w:r>
        <w:fldChar w:fldCharType="begin"/>
      </w:r>
      <w:r>
        <w:instrText xml:space="preserve"> PAGEREF _Toc26458 \h </w:instrText>
      </w:r>
      <w:r>
        <w:fldChar w:fldCharType="separate"/>
      </w:r>
      <w:r>
        <w:t>1263</w:t>
      </w:r>
      <w:r>
        <w:fldChar w:fldCharType="end"/>
      </w:r>
      <w:r>
        <w:fldChar w:fldCharType="end"/>
      </w:r>
    </w:p>
    <w:p w14:paraId="38F242AF">
      <w:pPr>
        <w:pStyle w:val="29"/>
        <w:tabs>
          <w:tab w:val="right" w:leader="dot" w:pos="8640"/>
        </w:tabs>
      </w:pPr>
      <w:r>
        <w:fldChar w:fldCharType="begin"/>
      </w:r>
      <w:r>
        <w:instrText xml:space="preserve"> HYPERLINK \l _Toc13399 </w:instrText>
      </w:r>
      <w:r>
        <w:fldChar w:fldCharType="separate"/>
      </w:r>
      <w:r>
        <w:t>返回失败示例</w:t>
      </w:r>
      <w:r>
        <w:tab/>
      </w:r>
      <w:r>
        <w:fldChar w:fldCharType="begin"/>
      </w:r>
      <w:r>
        <w:instrText xml:space="preserve"> PAGEREF _Toc13399 \h </w:instrText>
      </w:r>
      <w:r>
        <w:fldChar w:fldCharType="separate"/>
      </w:r>
      <w:r>
        <w:t>1263</w:t>
      </w:r>
      <w:r>
        <w:fldChar w:fldCharType="end"/>
      </w:r>
      <w:r>
        <w:fldChar w:fldCharType="end"/>
      </w:r>
    </w:p>
    <w:p w14:paraId="7F546B00">
      <w:pPr>
        <w:pStyle w:val="29"/>
        <w:tabs>
          <w:tab w:val="right" w:leader="dot" w:pos="8640"/>
        </w:tabs>
      </w:pPr>
      <w:r>
        <w:fldChar w:fldCharType="begin"/>
      </w:r>
      <w:r>
        <w:instrText xml:space="preserve"> HYPERLINK \l _Toc11737 </w:instrText>
      </w:r>
      <w:r>
        <w:fldChar w:fldCharType="separate"/>
      </w:r>
      <w:r>
        <w:t>附加说明</w:t>
      </w:r>
      <w:r>
        <w:tab/>
      </w:r>
      <w:r>
        <w:fldChar w:fldCharType="begin"/>
      </w:r>
      <w:r>
        <w:instrText xml:space="preserve"> PAGEREF _Toc11737 \h </w:instrText>
      </w:r>
      <w:r>
        <w:fldChar w:fldCharType="separate"/>
      </w:r>
      <w:r>
        <w:t>1263</w:t>
      </w:r>
      <w:r>
        <w:fldChar w:fldCharType="end"/>
      </w:r>
      <w:r>
        <w:fldChar w:fldCharType="end"/>
      </w:r>
    </w:p>
    <w:p w14:paraId="4C262187">
      <w:pPr>
        <w:pStyle w:val="29"/>
        <w:tabs>
          <w:tab w:val="right" w:leader="dot" w:pos="8640"/>
        </w:tabs>
      </w:pPr>
      <w:r>
        <w:fldChar w:fldCharType="begin"/>
      </w:r>
      <w:r>
        <w:instrText xml:space="preserve"> HYPERLINK \l _Toc24086 </w:instrText>
      </w:r>
      <w:r>
        <w:fldChar w:fldCharType="separate"/>
      </w:r>
      <w:r>
        <w:t>报告导出-报告下载链接续期</w:t>
      </w:r>
      <w:r>
        <w:tab/>
      </w:r>
      <w:r>
        <w:fldChar w:fldCharType="begin"/>
      </w:r>
      <w:r>
        <w:instrText xml:space="preserve"> PAGEREF _Toc24086 \h </w:instrText>
      </w:r>
      <w:r>
        <w:fldChar w:fldCharType="separate"/>
      </w:r>
      <w:r>
        <w:t>1263</w:t>
      </w:r>
      <w:r>
        <w:fldChar w:fldCharType="end"/>
      </w:r>
      <w:r>
        <w:fldChar w:fldCharType="end"/>
      </w:r>
    </w:p>
    <w:p w14:paraId="2819CCF8">
      <w:pPr>
        <w:pStyle w:val="29"/>
        <w:tabs>
          <w:tab w:val="right" w:leader="dot" w:pos="8640"/>
        </w:tabs>
      </w:pPr>
      <w:r>
        <w:fldChar w:fldCharType="begin"/>
      </w:r>
      <w:r>
        <w:instrText xml:space="preserve"> HYPERLINK \l _Toc31878 </w:instrText>
      </w:r>
      <w:r>
        <w:fldChar w:fldCharType="separate"/>
      </w:r>
      <w:r>
        <w:t>接口信息</w:t>
      </w:r>
      <w:r>
        <w:tab/>
      </w:r>
      <w:r>
        <w:fldChar w:fldCharType="begin"/>
      </w:r>
      <w:r>
        <w:instrText xml:space="preserve"> PAGEREF _Toc31878 \h </w:instrText>
      </w:r>
      <w:r>
        <w:fldChar w:fldCharType="separate"/>
      </w:r>
      <w:r>
        <w:t>1264</w:t>
      </w:r>
      <w:r>
        <w:fldChar w:fldCharType="end"/>
      </w:r>
      <w:r>
        <w:fldChar w:fldCharType="end"/>
      </w:r>
    </w:p>
    <w:p w14:paraId="771BE95E">
      <w:pPr>
        <w:pStyle w:val="29"/>
        <w:tabs>
          <w:tab w:val="right" w:leader="dot" w:pos="8640"/>
        </w:tabs>
      </w:pPr>
      <w:r>
        <w:fldChar w:fldCharType="begin"/>
      </w:r>
      <w:r>
        <w:instrText xml:space="preserve"> HYPERLINK \l _Toc17262 </w:instrText>
      </w:r>
      <w:r>
        <w:fldChar w:fldCharType="separate"/>
      </w:r>
      <w:r>
        <w:t>请求参数</w:t>
      </w:r>
      <w:r>
        <w:tab/>
      </w:r>
      <w:r>
        <w:fldChar w:fldCharType="begin"/>
      </w:r>
      <w:r>
        <w:instrText xml:space="preserve"> PAGEREF _Toc17262 \h </w:instrText>
      </w:r>
      <w:r>
        <w:fldChar w:fldCharType="separate"/>
      </w:r>
      <w:r>
        <w:t>1264</w:t>
      </w:r>
      <w:r>
        <w:fldChar w:fldCharType="end"/>
      </w:r>
      <w:r>
        <w:fldChar w:fldCharType="end"/>
      </w:r>
    </w:p>
    <w:p w14:paraId="6746E63F">
      <w:pPr>
        <w:pStyle w:val="29"/>
        <w:tabs>
          <w:tab w:val="right" w:leader="dot" w:pos="8640"/>
        </w:tabs>
      </w:pPr>
      <w:r>
        <w:fldChar w:fldCharType="begin"/>
      </w:r>
      <w:r>
        <w:instrText xml:space="preserve"> HYPERLINK \l _Toc9886 </w:instrText>
      </w:r>
      <w:r>
        <w:fldChar w:fldCharType="separate"/>
      </w:r>
      <w:r>
        <w:t>请求cURL示例</w:t>
      </w:r>
      <w:r>
        <w:tab/>
      </w:r>
      <w:r>
        <w:fldChar w:fldCharType="begin"/>
      </w:r>
      <w:r>
        <w:instrText xml:space="preserve"> PAGEREF _Toc9886 \h </w:instrText>
      </w:r>
      <w:r>
        <w:fldChar w:fldCharType="separate"/>
      </w:r>
      <w:r>
        <w:t>1264</w:t>
      </w:r>
      <w:r>
        <w:fldChar w:fldCharType="end"/>
      </w:r>
      <w:r>
        <w:fldChar w:fldCharType="end"/>
      </w:r>
    </w:p>
    <w:p w14:paraId="633D1A10">
      <w:pPr>
        <w:pStyle w:val="29"/>
        <w:tabs>
          <w:tab w:val="right" w:leader="dot" w:pos="8640"/>
        </w:tabs>
      </w:pPr>
      <w:r>
        <w:fldChar w:fldCharType="begin"/>
      </w:r>
      <w:r>
        <w:instrText xml:space="preserve"> HYPERLINK \l _Toc11063 </w:instrText>
      </w:r>
      <w:r>
        <w:fldChar w:fldCharType="separate"/>
      </w:r>
      <w:r>
        <w:t>返回结果</w:t>
      </w:r>
      <w:r>
        <w:tab/>
      </w:r>
      <w:r>
        <w:fldChar w:fldCharType="begin"/>
      </w:r>
      <w:r>
        <w:instrText xml:space="preserve"> PAGEREF _Toc11063 \h </w:instrText>
      </w:r>
      <w:r>
        <w:fldChar w:fldCharType="separate"/>
      </w:r>
      <w:r>
        <w:t>1264</w:t>
      </w:r>
      <w:r>
        <w:fldChar w:fldCharType="end"/>
      </w:r>
      <w:r>
        <w:fldChar w:fldCharType="end"/>
      </w:r>
    </w:p>
    <w:p w14:paraId="04EB883D">
      <w:pPr>
        <w:pStyle w:val="29"/>
        <w:tabs>
          <w:tab w:val="right" w:leader="dot" w:pos="8640"/>
        </w:tabs>
      </w:pPr>
      <w:r>
        <w:fldChar w:fldCharType="begin"/>
      </w:r>
      <w:r>
        <w:instrText xml:space="preserve"> HYPERLINK \l _Toc19388 </w:instrText>
      </w:r>
      <w:r>
        <w:fldChar w:fldCharType="separate"/>
      </w:r>
      <w:r>
        <w:t>返回成功示例</w:t>
      </w:r>
      <w:r>
        <w:tab/>
      </w:r>
      <w:r>
        <w:fldChar w:fldCharType="begin"/>
      </w:r>
      <w:r>
        <w:instrText xml:space="preserve"> PAGEREF _Toc19388 \h </w:instrText>
      </w:r>
      <w:r>
        <w:fldChar w:fldCharType="separate"/>
      </w:r>
      <w:r>
        <w:t>1264</w:t>
      </w:r>
      <w:r>
        <w:fldChar w:fldCharType="end"/>
      </w:r>
      <w:r>
        <w:fldChar w:fldCharType="end"/>
      </w:r>
    </w:p>
    <w:p w14:paraId="0085336F">
      <w:r>
        <w:fldChar w:fldCharType="end"/>
      </w:r>
    </w:p>
    <w:p w14:paraId="283AF573">
      <w:r>
        <w:br w:type="page"/>
      </w:r>
    </w:p>
    <w:p w14:paraId="197ED780">
      <w:pPr>
        <w:pStyle w:val="4"/>
      </w:pPr>
      <w:bookmarkStart w:id="1" w:name="_Toc2013"/>
      <w:r>
        <w:t># LingXing API Docs</w:t>
      </w:r>
      <w:bookmarkEnd w:id="1"/>
    </w:p>
    <w:p w14:paraId="517147C5">
      <w:r>
        <w:rPr>
          <w:sz w:val="18"/>
        </w:rPr>
        <w:t>- Source: https://apidoc.lingxing.com/</w:t>
      </w:r>
      <w:r>
        <w:rPr>
          <w:sz w:val="18"/>
        </w:rPr>
        <w:br w:type="textWrapping"/>
      </w:r>
      <w:r>
        <w:rPr>
          <w:sz w:val="18"/>
        </w:rPr>
        <w:t>- Generated at: 2026-06-15 10:23:09 +08:00</w:t>
      </w:r>
      <w:r>
        <w:rPr>
          <w:sz w:val="18"/>
        </w:rPr>
        <w:br w:type="textWrapping"/>
      </w:r>
      <w:r>
        <w:rPr>
          <w:sz w:val="18"/>
        </w:rPr>
        <w:t>- Document pages: 610</w:t>
      </w:r>
    </w:p>
    <w:p w14:paraId="14429868">
      <w:r>
        <w:rPr>
          <w:sz w:val="18"/>
        </w:rPr>
        <w:t>&gt; This file was generated by merging Markdown pages listed in _sidebar.md for offline lookup.</w:t>
      </w:r>
    </w:p>
    <w:p w14:paraId="4D4CC189">
      <w:pPr>
        <w:pStyle w:val="4"/>
      </w:pPr>
      <w:bookmarkStart w:id="2" w:name="_Toc30533"/>
      <w:r>
        <w:t>接口更新日志</w:t>
      </w:r>
      <w:bookmarkEnd w:id="2"/>
    </w:p>
    <w:p w14:paraId="30FA244E">
      <w:r>
        <w:rPr>
          <w:sz w:val="18"/>
        </w:rPr>
        <w:t>- Source path: docs/ApiUpdateLog</w:t>
      </w:r>
      <w:r>
        <w:rPr>
          <w:sz w:val="18"/>
        </w:rPr>
        <w:br w:type="textWrapping"/>
      </w:r>
      <w:r>
        <w:rPr>
          <w:sz w:val="18"/>
        </w:rPr>
        <w:t>- Source URL: https://apidoc.lingxing.com/docs/ApiUpdateLog.md</w:t>
      </w:r>
    </w:p>
    <w:p w14:paraId="327E2020">
      <w:r>
        <w:rPr>
          <w:sz w:val="18"/>
        </w:rPr>
        <w:t># 接口更新日志</w:t>
      </w:r>
    </w:p>
    <w:p w14:paraId="49752FE7">
      <w:pPr>
        <w:pStyle w:val="4"/>
      </w:pPr>
      <w:bookmarkStart w:id="3" w:name="_Toc28442"/>
      <w:r>
        <w:t>2026-06-10</w:t>
      </w:r>
      <w:bookmarkEnd w:id="3"/>
    </w:p>
    <w:p w14:paraId="5F4C77B8">
      <w:r>
        <w:rPr>
          <w:sz w:val="18"/>
        </w:rPr>
        <w:t>### 【仓库】</w:t>
      </w:r>
    </w:p>
    <w:p w14:paraId="6C7BCB5E">
      <w:r>
        <w:rPr>
          <w:sz w:val="18"/>
        </w:rPr>
        <w:t>#### 新增接口</w:t>
      </w:r>
      <w:r>
        <w:rPr>
          <w:sz w:val="18"/>
        </w:rPr>
        <w:br w:type="textWrapping"/>
      </w:r>
      <w:r>
        <w:rPr>
          <w:sz w:val="18"/>
        </w:rPr>
        <w:t>- [设置包裹尺寸](https://apidoc.lingxing.com/docs/docs/Warehouse/setOrderPackageSize.md)</w:t>
      </w:r>
    </w:p>
    <w:p w14:paraId="507910A2">
      <w:r>
        <w:rPr>
          <w:sz w:val="18"/>
        </w:rPr>
        <w:t>### 【采购】</w:t>
      </w:r>
    </w:p>
    <w:p w14:paraId="10F18720">
      <w:r>
        <w:rPr>
          <w:sz w:val="18"/>
        </w:rPr>
        <w:t>#### 更新接口</w:t>
      </w:r>
      <w:r>
        <w:rPr>
          <w:sz w:val="18"/>
        </w:rPr>
        <w:br w:type="textWrapping"/>
      </w:r>
      <w:r>
        <w:rPr>
          <w:sz w:val="18"/>
        </w:rPr>
        <w:t>- [创建待采购的采购计划](https://apidoc.lingxing.com/docs/docs/Purchase/createPurchasePlan.md)</w:t>
      </w:r>
      <w:r>
        <w:rPr>
          <w:sz w:val="18"/>
        </w:rPr>
        <w:br w:type="textWrapping"/>
      </w:r>
      <w:r>
        <w:rPr>
          <w:sz w:val="18"/>
        </w:rPr>
        <w:t xml:space="preserve">    - **新增入参字段**：</w:t>
      </w:r>
      <w:r>
        <w:rPr>
          <w:sz w:val="18"/>
        </w:rPr>
        <w:br w:type="textWrapping"/>
      </w:r>
      <w:r>
        <w:rPr>
          <w:sz w:val="18"/>
        </w:rPr>
        <w:t xml:space="preserve">        - `custom_fields` - 表头自定义字段</w:t>
      </w:r>
      <w:r>
        <w:rPr>
          <w:sz w:val="18"/>
        </w:rPr>
        <w:br w:type="textWrapping"/>
      </w:r>
      <w:r>
        <w:rPr>
          <w:sz w:val="18"/>
        </w:rPr>
        <w:t xml:space="preserve">        - `custom_fields&gt;&gt;id` - 自定义字段 ID</w:t>
      </w:r>
      <w:r>
        <w:rPr>
          <w:sz w:val="18"/>
        </w:rPr>
        <w:br w:type="textWrapping"/>
      </w:r>
      <w:r>
        <w:rPr>
          <w:sz w:val="18"/>
        </w:rPr>
        <w:t xml:space="preserve">        - `custom_fields&gt;&gt;val` - 字段值</w:t>
      </w:r>
      <w:r>
        <w:rPr>
          <w:sz w:val="18"/>
        </w:rPr>
        <w:br w:type="textWrapping"/>
      </w:r>
      <w:r>
        <w:rPr>
          <w:sz w:val="18"/>
        </w:rPr>
        <w:t xml:space="preserve">        - `custom_fields&gt;&gt;character` - 字段额外属性，如单位/币种；无则传空字符串</w:t>
      </w:r>
    </w:p>
    <w:p w14:paraId="6992DFE7">
      <w:pPr>
        <w:pStyle w:val="4"/>
      </w:pPr>
      <w:bookmarkStart w:id="4" w:name="_Toc21986"/>
      <w:r>
        <w:t>2026-05-20</w:t>
      </w:r>
      <w:bookmarkEnd w:id="4"/>
    </w:p>
    <w:p w14:paraId="65DB0FFF">
      <w:r>
        <w:rPr>
          <w:sz w:val="18"/>
        </w:rPr>
        <w:t>### 【物流】</w:t>
      </w:r>
    </w:p>
    <w:p w14:paraId="5583FF62">
      <w:r>
        <w:rPr>
          <w:sz w:val="18"/>
        </w:rPr>
        <w:t>#### 新增接口</w:t>
      </w:r>
      <w:r>
        <w:rPr>
          <w:sz w:val="18"/>
        </w:rPr>
        <w:br w:type="textWrapping"/>
      </w:r>
      <w:r>
        <w:rPr>
          <w:sz w:val="18"/>
        </w:rPr>
        <w:t>- [头程对账列表](https://apidoc.lingxing.com/docs/docs/Logistics/HeadLogisticsReconciliationList.md)</w:t>
      </w:r>
      <w:r>
        <w:rPr>
          <w:sz w:val="18"/>
        </w:rPr>
        <w:br w:type="textWrapping"/>
      </w:r>
      <w:r>
        <w:rPr>
          <w:sz w:val="18"/>
        </w:rPr>
        <w:t>- [FBM物流对账-确认/批量确认](https://apidoc.lingxing.com/docs/docs/Logistics/LogisticsBillConfirm.md)</w:t>
      </w:r>
    </w:p>
    <w:p w14:paraId="67AF8967">
      <w:pPr>
        <w:pStyle w:val="4"/>
      </w:pPr>
      <w:bookmarkStart w:id="5" w:name="_Toc5474"/>
      <w:r>
        <w:t>2026-05-18</w:t>
      </w:r>
      <w:bookmarkEnd w:id="5"/>
    </w:p>
    <w:p w14:paraId="0EAE9918">
      <w:r>
        <w:rPr>
          <w:sz w:val="18"/>
        </w:rPr>
        <w:t>### 【产品】</w:t>
      </w:r>
    </w:p>
    <w:p w14:paraId="3DF47367">
      <w:r>
        <w:rPr>
          <w:sz w:val="18"/>
        </w:rPr>
        <w:t>#### 更新接口</w:t>
      </w:r>
      <w:r>
        <w:rPr>
          <w:sz w:val="18"/>
        </w:rPr>
        <w:br w:type="textWrapping"/>
      </w:r>
      <w:r>
        <w:rPr>
          <w:sz w:val="18"/>
        </w:rPr>
        <w:t>- [查询产品表现](https://apidoc.lingxing.com/docs/docs/Statistics/AsinListNew.md)</w:t>
      </w:r>
      <w:r>
        <w:rPr>
          <w:sz w:val="18"/>
        </w:rPr>
        <w:br w:type="textWrapping"/>
      </w:r>
      <w:r>
        <w:rPr>
          <w:sz w:val="18"/>
        </w:rPr>
        <w:t xml:space="preserve">    - **新增出参字段**：</w:t>
      </w:r>
      <w:r>
        <w:rPr>
          <w:sz w:val="18"/>
        </w:rPr>
        <w:br w:type="textWrapping"/>
      </w:r>
      <w:r>
        <w:rPr>
          <w:sz w:val="18"/>
        </w:rPr>
        <w:t xml:space="preserve">        - `afn_total_inbound` - FBA库存</w:t>
      </w:r>
      <w:r>
        <w:rPr>
          <w:sz w:val="18"/>
        </w:rPr>
        <w:br w:type="textWrapping"/>
      </w:r>
      <w:r>
        <w:rPr>
          <w:sz w:val="18"/>
        </w:rPr>
        <w:t xml:space="preserve">        - `tacos` - TACOS，广告花费/销售额</w:t>
      </w:r>
      <w:r>
        <w:rPr>
          <w:sz w:val="18"/>
        </w:rPr>
        <w:br w:type="textWrapping"/>
      </w:r>
      <w:r>
        <w:rPr>
          <w:sz w:val="18"/>
        </w:rPr>
        <w:t xml:space="preserve">        - `fba_return_goods_count` - FBA退货量</w:t>
      </w:r>
      <w:r>
        <w:rPr>
          <w:sz w:val="18"/>
        </w:rPr>
        <w:br w:type="textWrapping"/>
      </w:r>
      <w:r>
        <w:rPr>
          <w:sz w:val="18"/>
        </w:rPr>
        <w:t xml:space="preserve">        - `fbm_return_goods_count` - FBM退货量</w:t>
      </w:r>
      <w:r>
        <w:rPr>
          <w:sz w:val="18"/>
        </w:rPr>
        <w:br w:type="textWrapping"/>
      </w:r>
      <w:r>
        <w:rPr>
          <w:sz w:val="18"/>
        </w:rPr>
        <w:t xml:space="preserve">        - `fba_return_goods_rate` - FBA退货率</w:t>
      </w:r>
      <w:r>
        <w:rPr>
          <w:sz w:val="18"/>
        </w:rPr>
        <w:br w:type="textWrapping"/>
      </w:r>
      <w:r>
        <w:rPr>
          <w:sz w:val="18"/>
        </w:rPr>
        <w:t xml:space="preserve">        - `fbm_return_goods_rate` - FBM退货率</w:t>
      </w:r>
      <w:r>
        <w:rPr>
          <w:sz w:val="18"/>
        </w:rPr>
        <w:br w:type="textWrapping"/>
      </w:r>
      <w:r>
        <w:rPr>
          <w:sz w:val="18"/>
        </w:rPr>
        <w:t xml:space="preserve">        - `shared_ads_al_cost` - Live广告费</w:t>
      </w:r>
      <w:r>
        <w:rPr>
          <w:sz w:val="18"/>
        </w:rPr>
        <w:br w:type="textWrapping"/>
      </w:r>
      <w:r>
        <w:rPr>
          <w:sz w:val="18"/>
        </w:rPr>
        <w:t xml:space="preserve">        - `shared_ads_cc_cost` - 创作者计划广告费</w:t>
      </w:r>
      <w:r>
        <w:rPr>
          <w:sz w:val="18"/>
        </w:rPr>
        <w:br w:type="textWrapping"/>
      </w:r>
      <w:r>
        <w:rPr>
          <w:sz w:val="18"/>
        </w:rPr>
        <w:t xml:space="preserve">        - `shared_ads_sspaot_cost` - ST广告费</w:t>
      </w:r>
      <w:r>
        <w:rPr>
          <w:sz w:val="18"/>
        </w:rPr>
        <w:br w:type="textWrapping"/>
      </w:r>
      <w:r>
        <w:rPr>
          <w:sz w:val="18"/>
        </w:rPr>
        <w:t xml:space="preserve">        - `shared_ads_sar_cost` - 零售商赞助广告费</w:t>
      </w:r>
      <w:r>
        <w:rPr>
          <w:sz w:val="18"/>
        </w:rPr>
        <w:br w:type="textWrapping"/>
      </w:r>
      <w:r>
        <w:rPr>
          <w:sz w:val="18"/>
        </w:rPr>
        <w:t xml:space="preserve">        - `currency_code` - 币种编码</w:t>
      </w:r>
    </w:p>
    <w:p w14:paraId="68DCFA24">
      <w:r>
        <w:rPr>
          <w:sz w:val="18"/>
        </w:rPr>
        <w:t>### 【FBA】</w:t>
      </w:r>
    </w:p>
    <w:p w14:paraId="23728209">
      <w:r>
        <w:rPr>
          <w:sz w:val="18"/>
        </w:rPr>
        <w:t>#### 更新接口</w:t>
      </w:r>
      <w:r>
        <w:rPr>
          <w:sz w:val="18"/>
        </w:rPr>
        <w:br w:type="textWrapping"/>
      </w:r>
      <w:r>
        <w:rPr>
          <w:sz w:val="18"/>
        </w:rPr>
        <w:t>- [查询FBA库存明细v2](https://apidoc.lingxing.com/docs/docs/Warehouse/FBAStock_v2.md)</w:t>
      </w:r>
      <w:r>
        <w:rPr>
          <w:sz w:val="18"/>
        </w:rPr>
        <w:br w:type="textWrapping"/>
      </w:r>
      <w:r>
        <w:rPr>
          <w:sz w:val="18"/>
        </w:rPr>
        <w:t xml:space="preserve">    - **新增出参字段**：</w:t>
      </w:r>
      <w:r>
        <w:rPr>
          <w:sz w:val="18"/>
        </w:rPr>
        <w:br w:type="textWrapping"/>
      </w:r>
      <w:r>
        <w:rPr>
          <w:sz w:val="18"/>
        </w:rPr>
        <w:t xml:space="preserve">        - `storage_type_name` - 仓储类型</w:t>
      </w:r>
      <w:r>
        <w:rPr>
          <w:sz w:val="18"/>
        </w:rPr>
        <w:br w:type="textWrapping"/>
      </w:r>
      <w:r>
        <w:rPr>
          <w:sz w:val="18"/>
        </w:rPr>
        <w:t xml:space="preserve">        - `asin_principal_list` - 负责人</w:t>
      </w:r>
    </w:p>
    <w:p w14:paraId="60171655">
      <w:pPr>
        <w:pStyle w:val="4"/>
      </w:pPr>
      <w:bookmarkStart w:id="6" w:name="_Toc8010"/>
      <w:r>
        <w:t>2026-05-15</w:t>
      </w:r>
      <w:bookmarkEnd w:id="6"/>
    </w:p>
    <w:p w14:paraId="34B9EE09">
      <w:r>
        <w:rPr>
          <w:sz w:val="18"/>
        </w:rPr>
        <w:t>### 【多平台广告】</w:t>
      </w:r>
    </w:p>
    <w:p w14:paraId="3E27F660">
      <w:r>
        <w:rPr>
          <w:sz w:val="18"/>
        </w:rPr>
        <w:t>#### 新增接口</w:t>
      </w:r>
      <w:r>
        <w:rPr>
          <w:sz w:val="18"/>
        </w:rPr>
        <w:br w:type="textWrapping"/>
      </w:r>
      <w:r>
        <w:rPr>
          <w:sz w:val="18"/>
        </w:rPr>
        <w:t>- [分页查询广告活动报告列表](https://apidoc.lingxing.com/docs/docs/MultiPlatform/Advertisement/shopeeCampaignReportList.md)</w:t>
      </w:r>
      <w:r>
        <w:rPr>
          <w:sz w:val="18"/>
        </w:rPr>
        <w:br w:type="textWrapping"/>
      </w:r>
      <w:r>
        <w:rPr>
          <w:sz w:val="18"/>
        </w:rPr>
        <w:t>- [分页查询店铺报告列表](https://apidoc.lingxing.com/docs/docs/MultiPlatform/Advertisement/shopeeStoreReportList.md)</w:t>
      </w:r>
      <w:r>
        <w:rPr>
          <w:sz w:val="18"/>
        </w:rPr>
        <w:br w:type="textWrapping"/>
      </w:r>
      <w:r>
        <w:rPr>
          <w:sz w:val="18"/>
        </w:rPr>
        <w:t>- [Lazada广告-受众报告](https://apidoc.lingxing.com/docs/docs/MultiPlatform/Advertisement/LazadaAudienceReportList.md)</w:t>
      </w:r>
      <w:r>
        <w:rPr>
          <w:sz w:val="18"/>
        </w:rPr>
        <w:br w:type="textWrapping"/>
      </w:r>
      <w:r>
        <w:rPr>
          <w:sz w:val="18"/>
        </w:rPr>
        <w:t>- [Lazada广告-获取广告活动信息](https://apidoc.lingxing.com/docs/docs/MultiPlatform/Advertisement/LazadaCampaignInfo.md)</w:t>
      </w:r>
      <w:r>
        <w:rPr>
          <w:sz w:val="18"/>
        </w:rPr>
        <w:br w:type="textWrapping"/>
      </w:r>
      <w:r>
        <w:rPr>
          <w:sz w:val="18"/>
        </w:rPr>
        <w:t>- [Lazada广告-广告活动报告](https://apidoc.lingxing.com/docs/docs/MultiPlatform/Advertisement/LazadaCampaignReportList.md)</w:t>
      </w:r>
      <w:r>
        <w:rPr>
          <w:sz w:val="18"/>
        </w:rPr>
        <w:br w:type="textWrapping"/>
      </w:r>
      <w:r>
        <w:rPr>
          <w:sz w:val="18"/>
        </w:rPr>
        <w:t>- [Lazada广告-获取广告商品信息](https://apidoc.lingxing.com/docs/docs/MultiPlatform/Advertisement/LazadaItemInfo.md)</w:t>
      </w:r>
      <w:r>
        <w:rPr>
          <w:sz w:val="18"/>
        </w:rPr>
        <w:br w:type="textWrapping"/>
      </w:r>
      <w:r>
        <w:rPr>
          <w:sz w:val="18"/>
        </w:rPr>
        <w:t>- [Lazada广告-广告商品报告](https://apidoc.lingxing.com/docs/docs/MultiPlatform/Advertisement/LazadaItemReportList.md)</w:t>
      </w:r>
      <w:r>
        <w:rPr>
          <w:sz w:val="18"/>
        </w:rPr>
        <w:br w:type="textWrapping"/>
      </w:r>
      <w:r>
        <w:rPr>
          <w:sz w:val="18"/>
        </w:rPr>
        <w:t>- [Lazada广告-关键词报告](https://apidoc.lingxing.com/docs/docs/MultiPlatform/Advertisement/LazadaKeywordReportList.md)</w:t>
      </w:r>
      <w:r>
        <w:rPr>
          <w:sz w:val="18"/>
        </w:rPr>
        <w:br w:type="textWrapping"/>
      </w:r>
      <w:r>
        <w:rPr>
          <w:sz w:val="18"/>
        </w:rPr>
        <w:t>- [Lazada广告-获取店铺信息](https://apidoc.lingxing.com/docs/docs/MultiPlatform/Advertisement/LazadaSellerInfo.md)</w:t>
      </w:r>
      <w:r>
        <w:rPr>
          <w:sz w:val="18"/>
        </w:rPr>
        <w:br w:type="textWrapping"/>
      </w:r>
      <w:r>
        <w:rPr>
          <w:sz w:val="18"/>
        </w:rPr>
        <w:t>- [Lazada广告-店铺报告](https://apidoc.lingxing.com/docs/docs/MultiPlatform/Advertisement/LazadaStoreReportList.md)</w:t>
      </w:r>
    </w:p>
    <w:p w14:paraId="409F6546">
      <w:r>
        <w:rPr>
          <w:sz w:val="18"/>
        </w:rPr>
        <w:t>### 【广告】</w:t>
      </w:r>
    </w:p>
    <w:p w14:paraId="1EBF7C47">
      <w:r>
        <w:rPr>
          <w:sz w:val="18"/>
        </w:rPr>
        <w:t>#### 新增接口</w:t>
      </w:r>
      <w:r>
        <w:rPr>
          <w:sz w:val="18"/>
        </w:rPr>
        <w:br w:type="textWrapping"/>
      </w:r>
      <w:r>
        <w:rPr>
          <w:sz w:val="18"/>
        </w:rPr>
        <w:t>- [修改SP广告活动](https://apidoc.lingxing.com/docs/docs/newAd/adReportManagePutSpCampaign)</w:t>
      </w:r>
      <w:r>
        <w:rPr>
          <w:sz w:val="18"/>
        </w:rPr>
        <w:br w:type="textWrapping"/>
      </w:r>
      <w:r>
        <w:rPr>
          <w:sz w:val="18"/>
        </w:rPr>
        <w:t>- [修改SP广告组](https://apidoc.lingxing.com/docs/docs/newAd/adReportManagePutSpAdGroup)</w:t>
      </w:r>
      <w:r>
        <w:rPr>
          <w:sz w:val="18"/>
        </w:rPr>
        <w:br w:type="textWrapping"/>
      </w:r>
      <w:r>
        <w:rPr>
          <w:sz w:val="18"/>
        </w:rPr>
        <w:t>- [修改SP关键词](https://apidoc.lingxing.com/docs/docs/newAd/adReportManagePutSpKeyword)</w:t>
      </w:r>
      <w:r>
        <w:rPr>
          <w:sz w:val="18"/>
        </w:rPr>
        <w:br w:type="textWrapping"/>
      </w:r>
      <w:r>
        <w:rPr>
          <w:sz w:val="18"/>
        </w:rPr>
        <w:t>- [修改SP商品投放](https://apidoc.lingxing.com/docs/docs/newAd/adReportManagePutSpTarget)</w:t>
      </w:r>
      <w:r>
        <w:rPr>
          <w:sz w:val="18"/>
        </w:rPr>
        <w:br w:type="textWrapping"/>
      </w:r>
      <w:r>
        <w:rPr>
          <w:sz w:val="18"/>
        </w:rPr>
        <w:t>- [添加SP关键词](https://apidoc.lingxing.com/docs/docs/newAd/report/SpAddKeywords)</w:t>
      </w:r>
      <w:r>
        <w:rPr>
          <w:sz w:val="18"/>
        </w:rPr>
        <w:br w:type="textWrapping"/>
      </w:r>
      <w:r>
        <w:rPr>
          <w:sz w:val="18"/>
        </w:rPr>
        <w:t>- [添加SP否定关键词](https://apidoc.lingxing.com/docs/docs/newAd/report/SpAddNegativeKeywords)</w:t>
      </w:r>
      <w:r>
        <w:rPr>
          <w:sz w:val="18"/>
        </w:rPr>
        <w:br w:type="textWrapping"/>
      </w:r>
      <w:r>
        <w:rPr>
          <w:sz w:val="18"/>
        </w:rPr>
        <w:t>- [添加SP否定商品](https://apidoc.lingxing.com/docs/docs/newAd/report/SpAddNegativeTargets)</w:t>
      </w:r>
      <w:r>
        <w:rPr>
          <w:sz w:val="18"/>
        </w:rPr>
        <w:br w:type="textWrapping"/>
      </w:r>
      <w:r>
        <w:rPr>
          <w:sz w:val="18"/>
        </w:rPr>
        <w:t>- [归档SP否定投放](https://apidoc.lingxing.com/docs/docs/newAd/report/SpArchiveNegatives)</w:t>
      </w:r>
    </w:p>
    <w:p w14:paraId="4A9D8864">
      <w:pPr>
        <w:pStyle w:val="4"/>
      </w:pPr>
      <w:bookmarkStart w:id="7" w:name="_Toc31882"/>
      <w:r>
        <w:t>2026-05-13</w:t>
      </w:r>
      <w:bookmarkEnd w:id="7"/>
    </w:p>
    <w:p w14:paraId="3228B9AF">
      <w:r>
        <w:rPr>
          <w:sz w:val="18"/>
        </w:rPr>
        <w:t>### 【出入库】</w:t>
      </w:r>
    </w:p>
    <w:p w14:paraId="78969021">
      <w:r>
        <w:rPr>
          <w:sz w:val="18"/>
        </w:rPr>
        <w:t>#### 更新接口</w:t>
      </w:r>
      <w:r>
        <w:rPr>
          <w:sz w:val="18"/>
        </w:rPr>
        <w:br w:type="textWrapping"/>
      </w:r>
      <w:r>
        <w:rPr>
          <w:sz w:val="18"/>
        </w:rPr>
        <w:t>- [添加出库单](https://apidoc.lingxing.com/docs/docs/Warehouse/OrderAddOut.md)</w:t>
      </w:r>
      <w:r>
        <w:rPr>
          <w:sz w:val="18"/>
        </w:rPr>
        <w:br w:type="textWrapping"/>
      </w:r>
      <w:r>
        <w:rPr>
          <w:sz w:val="18"/>
        </w:rPr>
        <w:t xml:space="preserve">    - **新增入参字段**：</w:t>
      </w:r>
      <w:r>
        <w:rPr>
          <w:sz w:val="18"/>
        </w:rPr>
        <w:br w:type="textWrapping"/>
      </w:r>
      <w:r>
        <w:rPr>
          <w:sz w:val="18"/>
        </w:rPr>
        <w:t xml:space="preserve">        - `bin_type` - 出库仓位指定方式</w:t>
      </w:r>
      <w:r>
        <w:rPr>
          <w:sz w:val="18"/>
        </w:rPr>
        <w:br w:type="textWrapping"/>
      </w:r>
      <w:r>
        <w:rPr>
          <w:sz w:val="18"/>
        </w:rPr>
        <w:t xml:space="preserve">        - `product_list&gt;&gt;out_available_bin` - 可用出库仓位列表</w:t>
      </w:r>
      <w:r>
        <w:rPr>
          <w:sz w:val="18"/>
        </w:rPr>
        <w:br w:type="textWrapping"/>
      </w:r>
      <w:r>
        <w:rPr>
          <w:sz w:val="18"/>
        </w:rPr>
        <w:t xml:space="preserve">        - `product_list&gt;&gt;out_inferior_bin` - 次品出库仓位列表</w:t>
      </w:r>
    </w:p>
    <w:p w14:paraId="3B92E1A8">
      <w:pPr>
        <w:pStyle w:val="4"/>
      </w:pPr>
      <w:bookmarkStart w:id="8" w:name="_Toc14157"/>
      <w:r>
        <w:t>2026-05-09</w:t>
      </w:r>
      <w:bookmarkEnd w:id="8"/>
    </w:p>
    <w:p w14:paraId="0D89FD9E">
      <w:r>
        <w:rPr>
          <w:sz w:val="18"/>
        </w:rPr>
        <w:t>### 【海外仓】</w:t>
      </w:r>
    </w:p>
    <w:p w14:paraId="35DECA3B">
      <w:r>
        <w:rPr>
          <w:sz w:val="18"/>
        </w:rPr>
        <w:t>#### 更新接口</w:t>
      </w:r>
      <w:r>
        <w:rPr>
          <w:sz w:val="18"/>
        </w:rPr>
        <w:br w:type="textWrapping"/>
      </w:r>
      <w:r>
        <w:rPr>
          <w:sz w:val="18"/>
        </w:rPr>
        <w:t>- [查询海外仓备货单详情](https://apidoc.lingxing.com/docs/docs/Warehouse/OverSeasStockDetail.md)</w:t>
      </w:r>
      <w:r>
        <w:rPr>
          <w:sz w:val="18"/>
        </w:rPr>
        <w:br w:type="textWrapping"/>
      </w:r>
      <w:r>
        <w:rPr>
          <w:sz w:val="18"/>
        </w:rPr>
        <w:t xml:space="preserve">    - **新增出参字段**：   </w:t>
      </w:r>
      <w:r>
        <w:rPr>
          <w:sz w:val="18"/>
        </w:rPr>
        <w:br w:type="textWrapping"/>
      </w:r>
      <w:r>
        <w:rPr>
          <w:sz w:val="18"/>
        </w:rPr>
        <w:t xml:space="preserve">        - `awd_shipment_id` - AWD货件</w:t>
      </w:r>
      <w:r>
        <w:rPr>
          <w:sz w:val="18"/>
        </w:rPr>
        <w:br w:type="textWrapping"/>
      </w:r>
      <w:r>
        <w:rPr>
          <w:sz w:val="18"/>
        </w:rPr>
        <w:t xml:space="preserve">        - `warehouse_items&gt;&gt;out_available_bin_list&gt;&gt;whb_code_name` - 出库仓位</w:t>
      </w:r>
      <w:r>
        <w:rPr>
          <w:sz w:val="18"/>
        </w:rPr>
        <w:br w:type="textWrapping"/>
      </w:r>
      <w:r>
        <w:rPr>
          <w:sz w:val="18"/>
        </w:rPr>
        <w:t xml:space="preserve">        - `warehouse_items&gt;&gt;out_available_bin_list&gt;&gt;whb_num` - 出库仓位数量</w:t>
      </w:r>
    </w:p>
    <w:p w14:paraId="492D6FEB">
      <w:pPr>
        <w:pStyle w:val="4"/>
      </w:pPr>
      <w:bookmarkStart w:id="9" w:name="_Toc1327"/>
      <w:r>
        <w:t>2026-05-07</w:t>
      </w:r>
      <w:bookmarkEnd w:id="9"/>
    </w:p>
    <w:p w14:paraId="07023F0D">
      <w:r>
        <w:rPr>
          <w:sz w:val="18"/>
        </w:rPr>
        <w:t>### 【采购】</w:t>
      </w:r>
    </w:p>
    <w:p w14:paraId="4A18A920">
      <w:r>
        <w:rPr>
          <w:sz w:val="18"/>
        </w:rPr>
        <w:t>#### 更新接口</w:t>
      </w:r>
      <w:r>
        <w:rPr>
          <w:sz w:val="18"/>
        </w:rPr>
        <w:br w:type="textWrapping"/>
      </w:r>
      <w:r>
        <w:rPr>
          <w:sz w:val="18"/>
        </w:rPr>
        <w:t>- [查询采购计划列表](https://apidoc.lingxing.com/docs/docs/Purchase/getPurchasePlans.md)</w:t>
      </w:r>
      <w:r>
        <w:rPr>
          <w:sz w:val="18"/>
        </w:rPr>
        <w:br w:type="textWrapping"/>
      </w:r>
      <w:r>
        <w:rPr>
          <w:sz w:val="18"/>
        </w:rPr>
        <w:t xml:space="preserve">    - **新增出参字段**：</w:t>
      </w:r>
      <w:r>
        <w:rPr>
          <w:sz w:val="18"/>
        </w:rPr>
        <w:br w:type="textWrapping"/>
      </w:r>
      <w:r>
        <w:rPr>
          <w:sz w:val="18"/>
        </w:rPr>
        <w:t xml:space="preserve">        - `perm_uid` - 单据负责人uid</w:t>
      </w:r>
      <w:r>
        <w:rPr>
          <w:sz w:val="18"/>
        </w:rPr>
        <w:br w:type="textWrapping"/>
      </w:r>
      <w:r>
        <w:rPr>
          <w:sz w:val="18"/>
        </w:rPr>
        <w:t xml:space="preserve">        - `perm_username` - 单据负责人名称</w:t>
      </w:r>
    </w:p>
    <w:p w14:paraId="57371279">
      <w:pPr>
        <w:pStyle w:val="4"/>
      </w:pPr>
      <w:bookmarkStart w:id="10" w:name="_Toc32762"/>
      <w:r>
        <w:t>2026-05-06</w:t>
      </w:r>
      <w:bookmarkEnd w:id="10"/>
    </w:p>
    <w:p w14:paraId="15235573">
      <w:r>
        <w:rPr>
          <w:sz w:val="18"/>
        </w:rPr>
        <w:t>### 【FBA】</w:t>
      </w:r>
    </w:p>
    <w:p w14:paraId="761F563A">
      <w:r>
        <w:rPr>
          <w:sz w:val="18"/>
        </w:rPr>
        <w:t>#### 更新接口</w:t>
      </w:r>
      <w:r>
        <w:rPr>
          <w:sz w:val="18"/>
        </w:rPr>
        <w:br w:type="textWrapping"/>
      </w:r>
      <w:r>
        <w:rPr>
          <w:sz w:val="18"/>
        </w:rPr>
        <w:t>- [查询AWD入库货件详情](https://apidoc.lingxing.com/docs/docs/Warehouse/awdInboundShipmentDetail.md)</w:t>
      </w:r>
      <w:r>
        <w:rPr>
          <w:sz w:val="18"/>
        </w:rPr>
        <w:br w:type="textWrapping"/>
      </w:r>
      <w:r>
        <w:rPr>
          <w:sz w:val="18"/>
        </w:rPr>
        <w:t xml:space="preserve">  [查询AWD入库货件列表](https://apidoc.lingxing.com/docs/docs/Warehouse/awdInboundShipmentPage.md)</w:t>
      </w:r>
      <w:r>
        <w:rPr>
          <w:sz w:val="18"/>
        </w:rPr>
        <w:br w:type="textWrapping"/>
      </w:r>
      <w:r>
        <w:rPr>
          <w:sz w:val="18"/>
        </w:rPr>
        <w:t xml:space="preserve">    - **新增出参字段**：</w:t>
      </w:r>
      <w:r>
        <w:rPr>
          <w:sz w:val="18"/>
        </w:rPr>
        <w:br w:type="textWrapping"/>
      </w:r>
      <w:r>
        <w:rPr>
          <w:sz w:val="18"/>
        </w:rPr>
        <w:t xml:space="preserve">        - `stockOrderId` - 备货单号</w:t>
      </w:r>
    </w:p>
    <w:p w14:paraId="0B739635">
      <w:pPr>
        <w:pStyle w:val="4"/>
      </w:pPr>
      <w:bookmarkStart w:id="11" w:name="_Toc1403"/>
      <w:r>
        <w:t>2026-04-27</w:t>
      </w:r>
      <w:bookmarkEnd w:id="11"/>
    </w:p>
    <w:p w14:paraId="5E74B43C">
      <w:r>
        <w:rPr>
          <w:sz w:val="18"/>
        </w:rPr>
        <w:t>### 【多平台】</w:t>
      </w:r>
    </w:p>
    <w:p w14:paraId="767D01E0">
      <w:r>
        <w:rPr>
          <w:sz w:val="18"/>
        </w:rPr>
        <w:t>#### 更新接口</w:t>
      </w:r>
      <w:r>
        <w:rPr>
          <w:sz w:val="18"/>
        </w:rPr>
        <w:br w:type="textWrapping"/>
      </w:r>
      <w:r>
        <w:rPr>
          <w:sz w:val="18"/>
        </w:rPr>
        <w:t>- [查询多平台店铺信息](https://apidoc.lingxing.com/docs/docs/MultiPlatform/V2/StoreInfoV2.md)</w:t>
      </w:r>
      <w:r>
        <w:rPr>
          <w:sz w:val="18"/>
        </w:rPr>
        <w:br w:type="textWrapping"/>
      </w:r>
      <w:r>
        <w:rPr>
          <w:sz w:val="18"/>
        </w:rPr>
        <w:t xml:space="preserve">    - **更新入参枚举**：</w:t>
      </w:r>
      <w:r>
        <w:rPr>
          <w:sz w:val="18"/>
        </w:rPr>
        <w:br w:type="textWrapping"/>
      </w:r>
      <w:r>
        <w:rPr>
          <w:sz w:val="18"/>
        </w:rPr>
        <w:t xml:space="preserve">        - `platform_code` - 新增 `10035 Amazon VC`、`10039 SPS Commerce`</w:t>
      </w:r>
    </w:p>
    <w:p w14:paraId="01CF045A">
      <w:r>
        <w:rPr>
          <w:sz w:val="18"/>
        </w:rPr>
        <w:t>### 【VC】</w:t>
      </w:r>
    </w:p>
    <w:p w14:paraId="7FF6AEED">
      <w:r>
        <w:rPr>
          <w:sz w:val="18"/>
        </w:rPr>
        <w:t>#### 新增接口</w:t>
      </w:r>
      <w:r>
        <w:rPr>
          <w:sz w:val="18"/>
        </w:rPr>
        <w:br w:type="textWrapping"/>
      </w:r>
      <w:r>
        <w:rPr>
          <w:sz w:val="18"/>
        </w:rPr>
        <w:t>- [VC报表-流量报表](https://apidoc.lingxing.com/docs/docs/Statistics/vcTrafficList)</w:t>
      </w:r>
      <w:r>
        <w:rPr>
          <w:sz w:val="18"/>
        </w:rPr>
        <w:br w:type="textWrapping"/>
      </w:r>
      <w:r>
        <w:rPr>
          <w:sz w:val="18"/>
        </w:rPr>
        <w:t>- [VC报表-销量报表](https://apidoc.lingxing.com/docs/docs/Statistics/vcSaleslist)</w:t>
      </w:r>
      <w:r>
        <w:rPr>
          <w:sz w:val="18"/>
        </w:rPr>
        <w:br w:type="textWrapping"/>
      </w:r>
      <w:r>
        <w:rPr>
          <w:sz w:val="18"/>
        </w:rPr>
        <w:t>- [VC报表-实时销量报表](https://apidoc.lingxing.com/docs/docs/Statistics/vcRealtimeSalesList)</w:t>
      </w:r>
      <w:r>
        <w:rPr>
          <w:sz w:val="18"/>
        </w:rPr>
        <w:br w:type="textWrapping"/>
      </w:r>
      <w:r>
        <w:rPr>
          <w:sz w:val="18"/>
        </w:rPr>
        <w:t>- [VC报表-产品利润率报表](https://apidoc.lingxing.com/docs/docs/Statistics/vcNppmList)</w:t>
      </w:r>
      <w:r>
        <w:rPr>
          <w:sz w:val="18"/>
        </w:rPr>
        <w:br w:type="textWrapping"/>
      </w:r>
      <w:r>
        <w:rPr>
          <w:sz w:val="18"/>
        </w:rPr>
        <w:t>- [VC报表-库存报表](https://apidoc.lingxing.com/docs/docs/Statistics/vcInventoryList)</w:t>
      </w:r>
    </w:p>
    <w:p w14:paraId="6AB81BE5">
      <w:pPr>
        <w:pStyle w:val="4"/>
      </w:pPr>
      <w:bookmarkStart w:id="12" w:name="_Toc27069"/>
      <w:r>
        <w:t>2026-04-24</w:t>
      </w:r>
      <w:bookmarkEnd w:id="12"/>
    </w:p>
    <w:p w14:paraId="3123F51A">
      <w:r>
        <w:rPr>
          <w:sz w:val="18"/>
        </w:rPr>
        <w:t>### 【FBA】</w:t>
      </w:r>
    </w:p>
    <w:p w14:paraId="705183C2">
      <w:r>
        <w:rPr>
          <w:sz w:val="18"/>
        </w:rPr>
        <w:t>#### 更新接口</w:t>
      </w:r>
      <w:r>
        <w:rPr>
          <w:sz w:val="18"/>
        </w:rPr>
        <w:br w:type="textWrapping"/>
      </w:r>
      <w:r>
        <w:rPr>
          <w:sz w:val="18"/>
        </w:rPr>
        <w:t>- [查询FBA库存明细v2](https://apidoc.lingxing.com/docs/docs/Warehouse/FBAStock_v2.md)</w:t>
      </w:r>
      <w:r>
        <w:rPr>
          <w:sz w:val="18"/>
        </w:rPr>
        <w:br w:type="textWrapping"/>
      </w:r>
      <w:r>
        <w:rPr>
          <w:sz w:val="18"/>
        </w:rPr>
        <w:t xml:space="preserve">    - **新增入参字段**：</w:t>
      </w:r>
      <w:r>
        <w:rPr>
          <w:sz w:val="18"/>
        </w:rPr>
        <w:br w:type="textWrapping"/>
      </w:r>
      <w:r>
        <w:rPr>
          <w:sz w:val="18"/>
        </w:rPr>
        <w:t xml:space="preserve">        - `sid` - 店铺id（支持多个，使用,分隔）</w:t>
      </w:r>
      <w:r>
        <w:rPr>
          <w:sz w:val="18"/>
        </w:rPr>
        <w:br w:type="textWrapping"/>
      </w:r>
      <w:r>
        <w:rPr>
          <w:sz w:val="18"/>
        </w:rPr>
        <w:t xml:space="preserve">    - **新增出参字段**：</w:t>
      </w:r>
      <w:r>
        <w:rPr>
          <w:sz w:val="18"/>
        </w:rPr>
        <w:br w:type="textWrapping"/>
      </w:r>
      <w:r>
        <w:rPr>
          <w:sz w:val="18"/>
        </w:rPr>
        <w:t xml:space="preserve">        - `warehouse_damaged_quantity` - 不可售详情：房屋残损</w:t>
      </w:r>
      <w:r>
        <w:rPr>
          <w:sz w:val="18"/>
        </w:rPr>
        <w:br w:type="textWrapping"/>
      </w:r>
      <w:r>
        <w:rPr>
          <w:sz w:val="18"/>
        </w:rPr>
        <w:t xml:space="preserve">        - `customer_damaged_quantity` - 不可售详情：买家残损</w:t>
      </w:r>
      <w:r>
        <w:rPr>
          <w:sz w:val="18"/>
        </w:rPr>
        <w:br w:type="textWrapping"/>
      </w:r>
      <w:r>
        <w:rPr>
          <w:sz w:val="18"/>
        </w:rPr>
        <w:t xml:space="preserve">        - `carrier_damaged_quantity` - 不可售详情：承运人残损</w:t>
      </w:r>
      <w:r>
        <w:rPr>
          <w:sz w:val="18"/>
        </w:rPr>
        <w:br w:type="textWrapping"/>
      </w:r>
      <w:r>
        <w:rPr>
          <w:sz w:val="18"/>
        </w:rPr>
        <w:t xml:space="preserve">        - `distributor_damaged_quantity` - 不可售详情：分销商残损</w:t>
      </w:r>
      <w:r>
        <w:rPr>
          <w:sz w:val="18"/>
        </w:rPr>
        <w:br w:type="textWrapping"/>
      </w:r>
      <w:r>
        <w:rPr>
          <w:sz w:val="18"/>
        </w:rPr>
        <w:t xml:space="preserve">        - `defective_quantity` - 不可售详情：存在瑕疵</w:t>
      </w:r>
      <w:r>
        <w:rPr>
          <w:sz w:val="18"/>
        </w:rPr>
        <w:br w:type="textWrapping"/>
      </w:r>
      <w:r>
        <w:rPr>
          <w:sz w:val="18"/>
        </w:rPr>
        <w:t xml:space="preserve">        - `expired_quantity` - 不可售详情：已过期</w:t>
      </w:r>
    </w:p>
    <w:p w14:paraId="3B2AE337">
      <w:r>
        <w:rPr>
          <w:sz w:val="18"/>
        </w:rPr>
        <w:t>### 【产品】</w:t>
      </w:r>
    </w:p>
    <w:p w14:paraId="1D562A1F">
      <w:r>
        <w:rPr>
          <w:sz w:val="18"/>
        </w:rPr>
        <w:t>#### 更新接口</w:t>
      </w:r>
      <w:r>
        <w:rPr>
          <w:sz w:val="18"/>
        </w:rPr>
        <w:br w:type="textWrapping"/>
      </w:r>
      <w:r>
        <w:rPr>
          <w:sz w:val="18"/>
        </w:rPr>
        <w:t>- [添加/编辑多属性产品](https://apidoc.lingxing.com/docs/docs/Product/spuSet.md)</w:t>
      </w:r>
      <w:r>
        <w:rPr>
          <w:sz w:val="18"/>
        </w:rPr>
        <w:br w:type="textWrapping"/>
      </w:r>
      <w:r>
        <w:rPr>
          <w:sz w:val="18"/>
        </w:rPr>
        <w:t xml:space="preserve">    - **更新入参字段**：</w:t>
      </w:r>
      <w:r>
        <w:rPr>
          <w:sz w:val="18"/>
        </w:rPr>
        <w:br w:type="textWrapping"/>
      </w:r>
      <w:r>
        <w:rPr>
          <w:sz w:val="18"/>
        </w:rPr>
        <w:t xml:space="preserve">        - `aux_relation_list` - 改为非必填</w:t>
      </w:r>
    </w:p>
    <w:p w14:paraId="485BE033">
      <w:r>
        <w:rPr>
          <w:sz w:val="18"/>
        </w:rPr>
        <w:t>### 【出入库】</w:t>
      </w:r>
    </w:p>
    <w:p w14:paraId="137771FD">
      <w:r>
        <w:rPr>
          <w:sz w:val="18"/>
        </w:rPr>
        <w:t>#### 更新接口</w:t>
      </w:r>
      <w:r>
        <w:rPr>
          <w:sz w:val="18"/>
        </w:rPr>
        <w:br w:type="textWrapping"/>
      </w:r>
      <w:r>
        <w:rPr>
          <w:sz w:val="18"/>
        </w:rPr>
        <w:t>- [添加出库单](https://apidoc.lingxing.com/docs/docs/Warehouse/OrderAddOut.md)</w:t>
      </w:r>
      <w:r>
        <w:rPr>
          <w:sz w:val="18"/>
        </w:rPr>
        <w:br w:type="textWrapping"/>
      </w:r>
      <w:r>
        <w:rPr>
          <w:sz w:val="18"/>
        </w:rPr>
        <w:t xml:space="preserve">    - **更新入参枚举**：</w:t>
      </w:r>
      <w:r>
        <w:rPr>
          <w:sz w:val="18"/>
        </w:rPr>
        <w:br w:type="textWrapping"/>
      </w:r>
      <w:r>
        <w:rPr>
          <w:sz w:val="18"/>
        </w:rPr>
        <w:t xml:space="preserve">        - `status` - 新增 `30：待出库`</w:t>
      </w:r>
    </w:p>
    <w:p w14:paraId="005044EF">
      <w:pPr>
        <w:pStyle w:val="4"/>
      </w:pPr>
      <w:bookmarkStart w:id="13" w:name="_Toc6993"/>
      <w:r>
        <w:t>2026-04-21</w:t>
      </w:r>
      <w:bookmarkEnd w:id="13"/>
    </w:p>
    <w:p w14:paraId="270887DF">
      <w:r>
        <w:rPr>
          <w:sz w:val="18"/>
        </w:rPr>
        <w:t>### 【出入库】</w:t>
      </w:r>
    </w:p>
    <w:p w14:paraId="78D7C72C">
      <w:r>
        <w:rPr>
          <w:sz w:val="18"/>
        </w:rPr>
        <w:t>#### 更新接口</w:t>
      </w:r>
      <w:r>
        <w:rPr>
          <w:sz w:val="18"/>
        </w:rPr>
        <w:br w:type="textWrapping"/>
      </w:r>
      <w:r>
        <w:rPr>
          <w:sz w:val="18"/>
        </w:rPr>
        <w:t>- [添加出库单](https://apidoc.lingxing.com/docs/docs/Warehouse/OrderAddOut.md)</w:t>
      </w:r>
      <w:r>
        <w:rPr>
          <w:sz w:val="18"/>
        </w:rPr>
        <w:br w:type="textWrapping"/>
      </w:r>
      <w:r>
        <w:rPr>
          <w:sz w:val="18"/>
        </w:rPr>
        <w:t xml:space="preserve">  [查询出库单列表](https://apidoc.lingxing.com/docs/docs/Warehouse/outboundgetOrders.md)</w:t>
      </w:r>
      <w:r>
        <w:rPr>
          <w:sz w:val="18"/>
        </w:rPr>
        <w:br w:type="textWrapping"/>
      </w:r>
      <w:r>
        <w:rPr>
          <w:sz w:val="18"/>
        </w:rPr>
        <w:t xml:space="preserve">    - **更新入参枚举**：</w:t>
      </w:r>
      <w:r>
        <w:rPr>
          <w:sz w:val="18"/>
        </w:rPr>
        <w:br w:type="textWrapping"/>
      </w:r>
      <w:r>
        <w:rPr>
          <w:sz w:val="18"/>
        </w:rPr>
        <w:t xml:space="preserve">        - `type` - 新增 `18 销毁出库`</w:t>
      </w:r>
    </w:p>
    <w:p w14:paraId="378FB402">
      <w:r>
        <w:rPr>
          <w:sz w:val="18"/>
        </w:rPr>
        <w:t>### 【新广告】</w:t>
      </w:r>
    </w:p>
    <w:p w14:paraId="7A565711">
      <w:r>
        <w:rPr>
          <w:sz w:val="18"/>
        </w:rPr>
        <w:t>#### 更新接口</w:t>
      </w:r>
      <w:r>
        <w:rPr>
          <w:sz w:val="18"/>
        </w:rPr>
        <w:br w:type="textWrapping"/>
      </w:r>
      <w:r>
        <w:rPr>
          <w:sz w:val="18"/>
        </w:rPr>
        <w:t>- [查询SP否定投放/关键词](https://apidoc.lingxing.com/docs/docs/newAd/baseData/spNegativeTargetsOrKeywords.md)</w:t>
      </w:r>
      <w:r>
        <w:rPr>
          <w:sz w:val="18"/>
        </w:rPr>
        <w:br w:type="textWrapping"/>
      </w:r>
      <w:r>
        <w:rPr>
          <w:sz w:val="18"/>
        </w:rPr>
        <w:t xml:space="preserve">    - **新增出参字段**：</w:t>
      </w:r>
      <w:r>
        <w:rPr>
          <w:sz w:val="18"/>
        </w:rPr>
        <w:br w:type="textWrapping"/>
      </w:r>
      <w:r>
        <w:rPr>
          <w:sz w:val="18"/>
        </w:rPr>
        <w:t xml:space="preserve">        - `target_id` - 投放id</w:t>
      </w:r>
      <w:r>
        <w:rPr>
          <w:sz w:val="18"/>
        </w:rPr>
        <w:br w:type="textWrapping"/>
      </w:r>
      <w:r>
        <w:rPr>
          <w:sz w:val="18"/>
        </w:rPr>
        <w:t>- [查询SB广告活动-广告位报告](https://apidoc.lingxing.com/docs/docs/newAd/report/hsaCampaignPlacementReports.md)</w:t>
      </w:r>
      <w:r>
        <w:rPr>
          <w:sz w:val="18"/>
        </w:rPr>
        <w:br w:type="textWrapping"/>
      </w:r>
      <w:r>
        <w:rPr>
          <w:sz w:val="18"/>
        </w:rPr>
        <w:t xml:space="preserve">    - **新增出参字段**：</w:t>
      </w:r>
      <w:r>
        <w:rPr>
          <w:sz w:val="18"/>
        </w:rPr>
        <w:br w:type="textWrapping"/>
      </w:r>
      <w:r>
        <w:rPr>
          <w:sz w:val="18"/>
        </w:rPr>
        <w:t xml:space="preserve">        - `videofirstquartileviews` - 播放25%的次数</w:t>
      </w:r>
      <w:r>
        <w:rPr>
          <w:sz w:val="18"/>
        </w:rPr>
        <w:br w:type="textWrapping"/>
      </w:r>
      <w:r>
        <w:rPr>
          <w:sz w:val="18"/>
        </w:rPr>
        <w:t xml:space="preserve">        - `videomidpointviews` - 播放50%的次数</w:t>
      </w:r>
      <w:r>
        <w:rPr>
          <w:sz w:val="18"/>
        </w:rPr>
        <w:br w:type="textWrapping"/>
      </w:r>
      <w:r>
        <w:rPr>
          <w:sz w:val="18"/>
        </w:rPr>
        <w:t xml:space="preserve">        - `videothirdquartileviews` - 播放75%的次数</w:t>
      </w:r>
      <w:r>
        <w:rPr>
          <w:sz w:val="18"/>
        </w:rPr>
        <w:br w:type="textWrapping"/>
      </w:r>
      <w:r>
        <w:rPr>
          <w:sz w:val="18"/>
        </w:rPr>
        <w:t xml:space="preserve">        - `video5secondviews` - 5秒观看次数</w:t>
      </w:r>
      <w:r>
        <w:rPr>
          <w:sz w:val="18"/>
        </w:rPr>
        <w:br w:type="textWrapping"/>
      </w:r>
      <w:r>
        <w:rPr>
          <w:sz w:val="18"/>
        </w:rPr>
        <w:t xml:space="preserve">        - `video5secondviewrate` - 5秒观看率</w:t>
      </w:r>
      <w:r>
        <w:rPr>
          <w:sz w:val="18"/>
        </w:rPr>
        <w:br w:type="textWrapping"/>
      </w:r>
      <w:r>
        <w:rPr>
          <w:sz w:val="18"/>
        </w:rPr>
        <w:t xml:space="preserve">        - `branded_searches` - 品牌搜索次数</w:t>
      </w:r>
    </w:p>
    <w:p w14:paraId="5CDD42D7">
      <w:pPr>
        <w:pStyle w:val="4"/>
      </w:pPr>
      <w:bookmarkStart w:id="14" w:name="_Toc30072"/>
      <w:r>
        <w:t>2026-04-20</w:t>
      </w:r>
      <w:bookmarkEnd w:id="14"/>
    </w:p>
    <w:p w14:paraId="7A87D94D">
      <w:r>
        <w:rPr>
          <w:sz w:val="18"/>
        </w:rPr>
        <w:t>### 【产品】</w:t>
      </w:r>
    </w:p>
    <w:p w14:paraId="68A6F251">
      <w:r>
        <w:rPr>
          <w:sz w:val="18"/>
        </w:rPr>
        <w:t>#### 更新接口</w:t>
      </w:r>
      <w:r>
        <w:rPr>
          <w:sz w:val="18"/>
        </w:rPr>
        <w:br w:type="textWrapping"/>
      </w:r>
      <w:r>
        <w:rPr>
          <w:sz w:val="18"/>
        </w:rPr>
        <w:t>- [添加/编辑本地产品](https://apidoc.lingxing.com/docs/docs/Product/SetProduct.md)</w:t>
      </w:r>
      <w:r>
        <w:rPr>
          <w:sz w:val="18"/>
        </w:rPr>
        <w:br w:type="textWrapping"/>
      </w:r>
      <w:r>
        <w:rPr>
          <w:sz w:val="18"/>
        </w:rPr>
        <w:t xml:space="preserve">    - **更新入参字段**：</w:t>
      </w:r>
      <w:r>
        <w:rPr>
          <w:sz w:val="18"/>
        </w:rPr>
        <w:br w:type="textWrapping"/>
      </w:r>
      <w:r>
        <w:rPr>
          <w:sz w:val="18"/>
        </w:rPr>
        <w:t xml:space="preserve">        - `spec_pack_list` - 改为非必填</w:t>
      </w:r>
    </w:p>
    <w:p w14:paraId="4AF01EBD">
      <w:pPr>
        <w:pStyle w:val="4"/>
      </w:pPr>
      <w:bookmarkStart w:id="15" w:name="_Toc15499"/>
      <w:r>
        <w:t>2026-04-16</w:t>
      </w:r>
      <w:bookmarkEnd w:id="15"/>
    </w:p>
    <w:p w14:paraId="1D89F46C">
      <w:r>
        <w:rPr>
          <w:sz w:val="18"/>
        </w:rPr>
        <w:t>### 【多平台】</w:t>
      </w:r>
    </w:p>
    <w:p w14:paraId="4D1B6E2D">
      <w:r>
        <w:rPr>
          <w:sz w:val="18"/>
        </w:rPr>
        <w:t>#### 更新接口</w:t>
      </w:r>
      <w:r>
        <w:rPr>
          <w:sz w:val="18"/>
        </w:rPr>
        <w:br w:type="textWrapping"/>
      </w:r>
      <w:r>
        <w:rPr>
          <w:sz w:val="18"/>
        </w:rPr>
        <w:t>- [查询WFS库存列表](https://apidoc.lingxing.com/docs/docs/MultiPlatform/V2/QueryWFSInventionPage.md)</w:t>
      </w:r>
      <w:r>
        <w:rPr>
          <w:sz w:val="18"/>
        </w:rPr>
        <w:br w:type="textWrapping"/>
      </w:r>
      <w:r>
        <w:rPr>
          <w:sz w:val="18"/>
        </w:rPr>
        <w:t xml:space="preserve">    - **新增出参字段**：</w:t>
      </w:r>
      <w:r>
        <w:rPr>
          <w:sz w:val="18"/>
        </w:rPr>
        <w:br w:type="textWrapping"/>
      </w:r>
      <w:r>
        <w:rPr>
          <w:sz w:val="18"/>
        </w:rPr>
        <w:t xml:space="preserve">        - `available_quantity_v2` - WFS可售（实时），每10分钟更新一次</w:t>
      </w:r>
    </w:p>
    <w:p w14:paraId="5A760A97">
      <w:pPr>
        <w:pStyle w:val="4"/>
      </w:pPr>
      <w:bookmarkStart w:id="16" w:name="_Toc16429"/>
      <w:r>
        <w:t>2026-04-14</w:t>
      </w:r>
      <w:bookmarkEnd w:id="16"/>
    </w:p>
    <w:p w14:paraId="75B18778">
      <w:r>
        <w:rPr>
          <w:sz w:val="18"/>
        </w:rPr>
        <w:t>### 【FBA】</w:t>
      </w:r>
    </w:p>
    <w:p w14:paraId="0545D071">
      <w:r>
        <w:rPr>
          <w:sz w:val="18"/>
        </w:rPr>
        <w:t>#### 更新接口</w:t>
      </w:r>
      <w:r>
        <w:rPr>
          <w:sz w:val="18"/>
        </w:rPr>
        <w:br w:type="textWrapping"/>
      </w:r>
      <w:r>
        <w:rPr>
          <w:sz w:val="18"/>
        </w:rPr>
        <w:t>- [查询发货单列表](https://apidoc.lingxing.com/docs/docs/FBA/GetInboundShipmentList.md)</w:t>
      </w:r>
      <w:r>
        <w:rPr>
          <w:sz w:val="18"/>
        </w:rPr>
        <w:br w:type="textWrapping"/>
      </w:r>
      <w:r>
        <w:rPr>
          <w:sz w:val="18"/>
        </w:rPr>
        <w:t xml:space="preserve">  [查询发货单详情(批量)](https://apidoc.lingxing.com/docs/docs/FBA/GetInboundShipmentListMwsDetailList.md)</w:t>
      </w:r>
      <w:r>
        <w:rPr>
          <w:sz w:val="18"/>
        </w:rPr>
        <w:br w:type="textWrapping"/>
      </w:r>
      <w:r>
        <w:rPr>
          <w:sz w:val="18"/>
        </w:rPr>
        <w:t xml:space="preserve">  [查询发货单详情](https://apidoc.lingxing.com/docs/docs/FBA/getInboundShipmentListMwsDetail.md)</w:t>
      </w:r>
      <w:r>
        <w:rPr>
          <w:sz w:val="18"/>
        </w:rPr>
        <w:br w:type="textWrapping"/>
      </w:r>
      <w:r>
        <w:rPr>
          <w:sz w:val="18"/>
        </w:rPr>
        <w:t xml:space="preserve">    - **新增出参字段**：</w:t>
      </w:r>
      <w:r>
        <w:rPr>
          <w:sz w:val="18"/>
        </w:rPr>
        <w:br w:type="textWrapping"/>
      </w:r>
      <w:r>
        <w:rPr>
          <w:sz w:val="18"/>
        </w:rPr>
        <w:t xml:space="preserve">        - `logistics_tracking_number` - 物流商单号</w:t>
      </w:r>
    </w:p>
    <w:p w14:paraId="1F8A2CE8">
      <w:pPr>
        <w:pStyle w:val="4"/>
      </w:pPr>
      <w:bookmarkStart w:id="17" w:name="_Toc24170"/>
      <w:r>
        <w:t>2026-04-09</w:t>
      </w:r>
      <w:bookmarkEnd w:id="17"/>
    </w:p>
    <w:p w14:paraId="7612A25F">
      <w:r>
        <w:rPr>
          <w:sz w:val="18"/>
        </w:rPr>
        <w:t>### 【多平台】</w:t>
      </w:r>
    </w:p>
    <w:p w14:paraId="2A2916B9">
      <w:r>
        <w:rPr>
          <w:sz w:val="18"/>
        </w:rPr>
        <w:t>#### 新增接口</w:t>
      </w:r>
      <w:r>
        <w:rPr>
          <w:sz w:val="18"/>
        </w:rPr>
        <w:br w:type="textWrapping"/>
      </w:r>
      <w:r>
        <w:rPr>
          <w:sz w:val="18"/>
        </w:rPr>
        <w:t>- [查询平台仓发货单详情](https://apidoc.lingxing.com/docs/docs/MultiPlatform/V2/shippingDetailByCode)</w:t>
      </w:r>
      <w:r>
        <w:rPr>
          <w:sz w:val="18"/>
        </w:rPr>
        <w:br w:type="textWrapping"/>
      </w:r>
      <w:r>
        <w:rPr>
          <w:sz w:val="18"/>
        </w:rPr>
        <w:t>- [查询Temu平台仓备货单列表](https://apidoc.lingxing.com/docs/docs/MultiPlatform/V2/temuStockOrderQueryPage)</w:t>
      </w:r>
    </w:p>
    <w:p w14:paraId="260B4107">
      <w:pPr>
        <w:pStyle w:val="4"/>
      </w:pPr>
      <w:bookmarkStart w:id="18" w:name="_Toc11575"/>
      <w:r>
        <w:t>2026-04-08</w:t>
      </w:r>
      <w:bookmarkEnd w:id="18"/>
    </w:p>
    <w:p w14:paraId="7FE169DF">
      <w:r>
        <w:rPr>
          <w:sz w:val="18"/>
        </w:rPr>
        <w:t>### 【新广告】</w:t>
      </w:r>
    </w:p>
    <w:p w14:paraId="6808B9E5">
      <w:r>
        <w:rPr>
          <w:sz w:val="18"/>
        </w:rPr>
        <w:t>#### 新增接口</w:t>
      </w:r>
      <w:r>
        <w:rPr>
          <w:sz w:val="18"/>
        </w:rPr>
        <w:br w:type="textWrapping"/>
      </w:r>
      <w:r>
        <w:rPr>
          <w:sz w:val="18"/>
        </w:rPr>
        <w:t>- [查询沃尔玛广告主列表](https://apidoc.lingxing.com/docs/docs/newAd/report/WalmartQueryAdvertiserList)</w:t>
      </w:r>
    </w:p>
    <w:p w14:paraId="26C30C15">
      <w:pPr>
        <w:pStyle w:val="4"/>
      </w:pPr>
      <w:bookmarkStart w:id="19" w:name="_Toc5496"/>
      <w:r>
        <w:t>2026-03-27</w:t>
      </w:r>
      <w:bookmarkEnd w:id="19"/>
    </w:p>
    <w:p w14:paraId="69B5758E">
      <w:r>
        <w:rPr>
          <w:sz w:val="18"/>
        </w:rPr>
        <w:t>### 【产品】</w:t>
      </w:r>
    </w:p>
    <w:p w14:paraId="29257DE2">
      <w:r>
        <w:rPr>
          <w:sz w:val="18"/>
        </w:rPr>
        <w:t>#### 更新接口</w:t>
      </w:r>
      <w:r>
        <w:rPr>
          <w:sz w:val="18"/>
        </w:rPr>
        <w:br w:type="textWrapping"/>
      </w:r>
      <w:r>
        <w:rPr>
          <w:sz w:val="18"/>
        </w:rPr>
        <w:t>- [添加/编辑多属性产品](https://apidoc.lingxing.com/docs/docs/Product/spuSet.md)</w:t>
      </w:r>
      <w:r>
        <w:rPr>
          <w:sz w:val="18"/>
        </w:rPr>
        <w:br w:type="textWrapping"/>
      </w:r>
      <w:r>
        <w:rPr>
          <w:sz w:val="18"/>
        </w:rPr>
        <w:t xml:space="preserve">    - **新增入参字段**：</w:t>
      </w:r>
      <w:r>
        <w:rPr>
          <w:sz w:val="18"/>
        </w:rPr>
        <w:br w:type="textWrapping"/>
      </w:r>
      <w:r>
        <w:rPr>
          <w:sz w:val="18"/>
        </w:rPr>
        <w:t xml:space="preserve">        - `attribute_skc_list` - skc列表</w:t>
      </w:r>
      <w:r>
        <w:rPr>
          <w:sz w:val="18"/>
        </w:rPr>
        <w:br w:type="textWrapping"/>
      </w:r>
      <w:r>
        <w:rPr>
          <w:sz w:val="18"/>
        </w:rPr>
        <w:t xml:space="preserve">        - `attribute_skc_list&gt;&gt;pa_id` - 属性id</w:t>
      </w:r>
      <w:r>
        <w:rPr>
          <w:sz w:val="18"/>
        </w:rPr>
        <w:br w:type="textWrapping"/>
      </w:r>
      <w:r>
        <w:rPr>
          <w:sz w:val="18"/>
        </w:rPr>
        <w:t xml:space="preserve">        - `attribute_skc_list&gt;&gt;skc` - skc，新增时根据skc业务配置规则自动生成</w:t>
      </w:r>
      <w:r>
        <w:rPr>
          <w:sz w:val="18"/>
        </w:rPr>
        <w:br w:type="textWrapping"/>
      </w:r>
      <w:r>
        <w:rPr>
          <w:sz w:val="18"/>
        </w:rPr>
        <w:t>- [查询多属性产品详情](https://apidoc.lingxing.com/docs/docs/Product/spuInfo.md)</w:t>
      </w:r>
      <w:r>
        <w:rPr>
          <w:sz w:val="18"/>
        </w:rPr>
        <w:br w:type="textWrapping"/>
      </w:r>
      <w:r>
        <w:rPr>
          <w:sz w:val="18"/>
        </w:rPr>
        <w:t xml:space="preserve">    - **新增出参字段**：</w:t>
      </w:r>
      <w:r>
        <w:rPr>
          <w:sz w:val="18"/>
        </w:rPr>
        <w:br w:type="textWrapping"/>
      </w:r>
      <w:r>
        <w:rPr>
          <w:sz w:val="18"/>
        </w:rPr>
        <w:t xml:space="preserve">        - `attribute_skc_list` - 属性skc列表</w:t>
      </w:r>
      <w:r>
        <w:rPr>
          <w:sz w:val="18"/>
        </w:rPr>
        <w:br w:type="textWrapping"/>
      </w:r>
      <w:r>
        <w:rPr>
          <w:sz w:val="18"/>
        </w:rPr>
        <w:t xml:space="preserve">        - `attribute_skc_list&gt;&gt;pa_id` - 属性id</w:t>
      </w:r>
      <w:r>
        <w:rPr>
          <w:sz w:val="18"/>
        </w:rPr>
        <w:br w:type="textWrapping"/>
      </w:r>
      <w:r>
        <w:rPr>
          <w:sz w:val="18"/>
        </w:rPr>
        <w:t xml:space="preserve">        - `attribute_skc_list&gt;&gt;skc` - skc编码（全局唯一）</w:t>
      </w:r>
      <w:r>
        <w:rPr>
          <w:sz w:val="18"/>
        </w:rPr>
        <w:br w:type="textWrapping"/>
      </w:r>
      <w:r>
        <w:rPr>
          <w:sz w:val="18"/>
        </w:rPr>
        <w:t xml:space="preserve">        - `attribute_skc_list&gt;&gt;can_edit` - 是否允许编辑</w:t>
      </w:r>
    </w:p>
    <w:p w14:paraId="6A2F0E98">
      <w:pPr>
        <w:pStyle w:val="4"/>
      </w:pPr>
      <w:bookmarkStart w:id="20" w:name="_Toc11051"/>
      <w:r>
        <w:t>2026-03-26</w:t>
      </w:r>
      <w:bookmarkEnd w:id="20"/>
    </w:p>
    <w:p w14:paraId="2534C7D7">
      <w:r>
        <w:rPr>
          <w:sz w:val="18"/>
        </w:rPr>
        <w:t>### 【多平台】</w:t>
      </w:r>
    </w:p>
    <w:p w14:paraId="31A9BED7">
      <w:r>
        <w:rPr>
          <w:sz w:val="18"/>
        </w:rPr>
        <w:t>#### 新增接口</w:t>
      </w:r>
      <w:r>
        <w:rPr>
          <w:sz w:val="18"/>
        </w:rPr>
        <w:br w:type="textWrapping"/>
      </w:r>
      <w:r>
        <w:rPr>
          <w:sz w:val="18"/>
        </w:rPr>
        <w:t>- [账单明细-Lazada](https://apidoc.lingxing.com/docs/docs/Finance/lazadaSettlementList)</w:t>
      </w:r>
      <w:r>
        <w:rPr>
          <w:sz w:val="18"/>
        </w:rPr>
        <w:br w:type="textWrapping"/>
      </w:r>
      <w:r>
        <w:rPr>
          <w:sz w:val="18"/>
        </w:rPr>
        <w:t>- [账单明细-ShopeeAdjustment](https://apidoc.lingxing.com/docs/docs/Finance/shopeeAdjustmentList)</w:t>
      </w:r>
      <w:r>
        <w:rPr>
          <w:sz w:val="18"/>
        </w:rPr>
        <w:br w:type="textWrapping"/>
      </w:r>
      <w:r>
        <w:rPr>
          <w:sz w:val="18"/>
        </w:rPr>
        <w:t>- [账单明细-ShopeeIncome](https://apidoc.lingxing.com/docs/docs/Finance/shopeeIncomeList)</w:t>
      </w:r>
      <w:r>
        <w:rPr>
          <w:sz w:val="18"/>
        </w:rPr>
        <w:br w:type="textWrapping"/>
      </w:r>
      <w:r>
        <w:rPr>
          <w:sz w:val="18"/>
        </w:rPr>
        <w:t>- [回款明细-Lazada](https://apidoc.lingxing.com/docs/docs/Finance/lazadaPayoutList)</w:t>
      </w:r>
      <w:r>
        <w:rPr>
          <w:sz w:val="18"/>
        </w:rPr>
        <w:br w:type="textWrapping"/>
      </w:r>
      <w:r>
        <w:rPr>
          <w:sz w:val="18"/>
        </w:rPr>
        <w:t>- [回款明细-Shopee](https://apidoc.lingxing.com/docs/docs/Finance/shopeePayoutList)</w:t>
      </w:r>
    </w:p>
    <w:p w14:paraId="77044E8C">
      <w:r>
        <w:rPr>
          <w:sz w:val="18"/>
        </w:rPr>
        <w:t>### 【VC】</w:t>
      </w:r>
    </w:p>
    <w:p w14:paraId="3811EF46">
      <w:r>
        <w:rPr>
          <w:sz w:val="18"/>
        </w:rPr>
        <w:t>#### 更新接口</w:t>
      </w:r>
      <w:r>
        <w:rPr>
          <w:sz w:val="18"/>
        </w:rPr>
        <w:br w:type="textWrapping"/>
      </w:r>
      <w:r>
        <w:rPr>
          <w:sz w:val="18"/>
        </w:rPr>
        <w:t>- [查询VC订单列表](https://apidoc.lingxing.com/docs/docs/VC/vcOrderPageList.md)</w:t>
      </w:r>
      <w:r>
        <w:rPr>
          <w:sz w:val="18"/>
        </w:rPr>
        <w:br w:type="textWrapping"/>
      </w:r>
      <w:r>
        <w:rPr>
          <w:sz w:val="18"/>
        </w:rPr>
        <w:t xml:space="preserve">    - **更新入参枚举**：</w:t>
      </w:r>
      <w:r>
        <w:rPr>
          <w:sz w:val="18"/>
        </w:rPr>
        <w:br w:type="textWrapping"/>
      </w:r>
      <w:r>
        <w:rPr>
          <w:sz w:val="18"/>
        </w:rPr>
        <w:t xml:space="preserve">        - `purchase_order_type` - 新增 `2 DI`</w:t>
      </w:r>
      <w:r>
        <w:rPr>
          <w:sz w:val="18"/>
        </w:rPr>
        <w:br w:type="textWrapping"/>
      </w:r>
      <w:r>
        <w:rPr>
          <w:sz w:val="18"/>
        </w:rPr>
        <w:t>- [查询VC发货单列表](https://apidoc.lingxing.com/docs/docs/VC/vcDeliverPageList.md)</w:t>
      </w:r>
      <w:r>
        <w:rPr>
          <w:sz w:val="18"/>
        </w:rPr>
        <w:br w:type="textWrapping"/>
      </w:r>
      <w:r>
        <w:rPr>
          <w:sz w:val="18"/>
        </w:rPr>
        <w:t xml:space="preserve">    - **更新字段说明**：</w:t>
      </w:r>
      <w:r>
        <w:rPr>
          <w:sz w:val="18"/>
        </w:rPr>
        <w:br w:type="textWrapping"/>
      </w:r>
      <w:r>
        <w:rPr>
          <w:sz w:val="18"/>
        </w:rPr>
        <w:t xml:space="preserve">        - `purchaseOrderNumber` - 调整为“订单号”</w:t>
      </w:r>
      <w:r>
        <w:rPr>
          <w:sz w:val="18"/>
        </w:rPr>
        <w:br w:type="textWrapping"/>
      </w:r>
      <w:r>
        <w:rPr>
          <w:sz w:val="18"/>
        </w:rPr>
        <w:t>- [查询VC发货单详情](https://apidoc.lingxing.com/docs/docs/VC/vcDeliverDetail.md)</w:t>
      </w:r>
      <w:r>
        <w:rPr>
          <w:sz w:val="18"/>
        </w:rPr>
        <w:br w:type="textWrapping"/>
      </w:r>
      <w:r>
        <w:rPr>
          <w:sz w:val="18"/>
        </w:rPr>
        <w:t xml:space="preserve">    - **更新字段说明**：</w:t>
      </w:r>
      <w:r>
        <w:rPr>
          <w:sz w:val="18"/>
        </w:rPr>
        <w:br w:type="textWrapping"/>
      </w:r>
      <w:r>
        <w:rPr>
          <w:sz w:val="18"/>
        </w:rPr>
        <w:t xml:space="preserve">        - `purchaseOrderNumber` - 调整为“订单号”</w:t>
      </w:r>
      <w:r>
        <w:rPr>
          <w:sz w:val="18"/>
        </w:rPr>
        <w:br w:type="textWrapping"/>
      </w:r>
      <w:r>
        <w:rPr>
          <w:sz w:val="18"/>
        </w:rPr>
        <w:t xml:space="preserve">        - `estimatedPickupTime` - 调整为“预计取货时间”</w:t>
      </w:r>
      <w:r>
        <w:rPr>
          <w:sz w:val="18"/>
        </w:rPr>
        <w:br w:type="textWrapping"/>
      </w:r>
      <w:r>
        <w:rPr>
          <w:sz w:val="18"/>
        </w:rPr>
        <w:t xml:space="preserve">        - `toShipAmount` - 调整为“待发货量”</w:t>
      </w:r>
    </w:p>
    <w:p w14:paraId="1C76C4BD">
      <w:r>
        <w:rPr>
          <w:sz w:val="18"/>
        </w:rPr>
        <w:t>### 【FBA】</w:t>
      </w:r>
    </w:p>
    <w:p w14:paraId="3C609C8E">
      <w:r>
        <w:rPr>
          <w:sz w:val="18"/>
        </w:rPr>
        <w:t>#### 更新接口</w:t>
      </w:r>
      <w:r>
        <w:rPr>
          <w:sz w:val="18"/>
        </w:rPr>
        <w:br w:type="textWrapping"/>
      </w:r>
      <w:r>
        <w:rPr>
          <w:sz w:val="18"/>
        </w:rPr>
        <w:t>- [创建STA任务](https://apidoc.lingxing.com/docs/docs/FBA/CreateSTATask.md)</w:t>
      </w:r>
      <w:r>
        <w:rPr>
          <w:sz w:val="18"/>
        </w:rPr>
        <w:br w:type="textWrapping"/>
      </w:r>
      <w:r>
        <w:rPr>
          <w:sz w:val="18"/>
        </w:rPr>
        <w:t xml:space="preserve">    - **新增入参字段**：</w:t>
      </w:r>
      <w:r>
        <w:rPr>
          <w:sz w:val="18"/>
        </w:rPr>
        <w:br w:type="textWrapping"/>
      </w:r>
      <w:r>
        <w:rPr>
          <w:sz w:val="18"/>
        </w:rPr>
        <w:t xml:space="preserve">        - `invoiceSns` - 发货计划编码列表</w:t>
      </w:r>
      <w:r>
        <w:rPr>
          <w:sz w:val="18"/>
        </w:rPr>
        <w:br w:type="textWrapping"/>
      </w:r>
      <w:r>
        <w:rPr>
          <w:sz w:val="18"/>
        </w:rPr>
        <w:t>- [查询承运方式](https://apidoc.lingxing.com/docs/docs/FBA/GetTransportList.md)</w:t>
      </w:r>
      <w:r>
        <w:rPr>
          <w:sz w:val="18"/>
        </w:rPr>
        <w:br w:type="textWrapping"/>
      </w:r>
      <w:r>
        <w:rPr>
          <w:sz w:val="18"/>
        </w:rPr>
        <w:t xml:space="preserve">    - **新增出参字段**：</w:t>
      </w:r>
      <w:r>
        <w:rPr>
          <w:sz w:val="18"/>
        </w:rPr>
        <w:br w:type="textWrapping"/>
      </w:r>
      <w:r>
        <w:rPr>
          <w:sz w:val="18"/>
        </w:rPr>
        <w:t xml:space="preserve">        - `alphaAliasName` - 承运方式别名</w:t>
      </w:r>
      <w:r>
        <w:rPr>
          <w:sz w:val="18"/>
        </w:rPr>
        <w:br w:type="textWrapping"/>
      </w:r>
      <w:r>
        <w:rPr>
          <w:sz w:val="18"/>
        </w:rPr>
        <w:t>- [查询AWD入库任务详情](https://apidoc.lingxing.com/docs/docs/Warehouse/awdInboundPlanDetail.md)</w:t>
      </w:r>
      <w:r>
        <w:rPr>
          <w:sz w:val="18"/>
        </w:rPr>
        <w:br w:type="textWrapping"/>
      </w:r>
      <w:r>
        <w:rPr>
          <w:sz w:val="18"/>
        </w:rPr>
        <w:t xml:space="preserve">    - **新增出参字段**：</w:t>
      </w:r>
      <w:r>
        <w:rPr>
          <w:sz w:val="18"/>
        </w:rPr>
        <w:br w:type="textWrapping"/>
      </w:r>
      <w:r>
        <w:rPr>
          <w:sz w:val="18"/>
        </w:rPr>
        <w:t xml:space="preserve">        - `shipmentId` - AWD货件单号</w:t>
      </w:r>
      <w:r>
        <w:rPr>
          <w:sz w:val="18"/>
        </w:rPr>
        <w:br w:type="textWrapping"/>
      </w:r>
      <w:r>
        <w:rPr>
          <w:sz w:val="18"/>
        </w:rPr>
        <w:t>- [查询AWD入库任务列表](https://apidoc.lingxing.com/docs/docs/Warehouse/awdInboundPlanPage.md)</w:t>
      </w:r>
      <w:r>
        <w:rPr>
          <w:sz w:val="18"/>
        </w:rPr>
        <w:br w:type="textWrapping"/>
      </w:r>
      <w:r>
        <w:rPr>
          <w:sz w:val="18"/>
        </w:rPr>
        <w:t xml:space="preserve">    - **新增出参字段**：</w:t>
      </w:r>
      <w:r>
        <w:rPr>
          <w:sz w:val="18"/>
        </w:rPr>
        <w:br w:type="textWrapping"/>
      </w:r>
      <w:r>
        <w:rPr>
          <w:sz w:val="18"/>
        </w:rPr>
        <w:t xml:space="preserve">        - `shipmentId` - AWD货件单号</w:t>
      </w:r>
    </w:p>
    <w:p w14:paraId="1F7EA555">
      <w:pPr>
        <w:pStyle w:val="4"/>
      </w:pPr>
      <w:bookmarkStart w:id="21" w:name="_Toc22878"/>
      <w:r>
        <w:t>2026-03-17</w:t>
      </w:r>
      <w:bookmarkEnd w:id="21"/>
    </w:p>
    <w:p w14:paraId="35034CC7">
      <w:r>
        <w:rPr>
          <w:sz w:val="18"/>
        </w:rPr>
        <w:t>### 【刊登管理】</w:t>
      </w:r>
    </w:p>
    <w:p w14:paraId="5044EAED">
      <w:r>
        <w:rPr>
          <w:sz w:val="18"/>
        </w:rPr>
        <w:t>#### 新增接口</w:t>
      </w:r>
      <w:r>
        <w:rPr>
          <w:sz w:val="18"/>
        </w:rPr>
        <w:br w:type="textWrapping"/>
      </w:r>
      <w:r>
        <w:rPr>
          <w:sz w:val="18"/>
        </w:rPr>
        <w:t>- [查询已有商品信息](https://apidoc.lingxing.com/docs/docs/Sale/QueryProductList.md)</w:t>
      </w:r>
    </w:p>
    <w:p w14:paraId="1EB3CD4C">
      <w:r>
        <w:rPr>
          <w:sz w:val="18"/>
        </w:rPr>
        <w:t>#### 更新接口</w:t>
      </w:r>
      <w:r>
        <w:rPr>
          <w:sz w:val="18"/>
        </w:rPr>
        <w:br w:type="textWrapping"/>
      </w:r>
      <w:r>
        <w:rPr>
          <w:sz w:val="18"/>
        </w:rPr>
        <w:t>- [查询刊登结果](https://apidoc.lingxing.com/docs/docs/Sale/ProductList.md)</w:t>
      </w:r>
      <w:r>
        <w:rPr>
          <w:sz w:val="18"/>
        </w:rPr>
        <w:br w:type="textWrapping"/>
      </w:r>
      <w:r>
        <w:rPr>
          <w:sz w:val="18"/>
        </w:rPr>
        <w:t xml:space="preserve">    - **新增反参字段**：</w:t>
      </w:r>
      <w:r>
        <w:rPr>
          <w:sz w:val="18"/>
        </w:rPr>
        <w:br w:type="textWrapping"/>
      </w:r>
      <w:r>
        <w:rPr>
          <w:sz w:val="18"/>
        </w:rPr>
        <w:t xml:space="preserve">        - `operationType` - 刊登类型</w:t>
      </w:r>
      <w:r>
        <w:rPr>
          <w:sz w:val="18"/>
        </w:rPr>
        <w:br w:type="textWrapping"/>
      </w:r>
      <w:r>
        <w:rPr>
          <w:sz w:val="18"/>
        </w:rPr>
        <w:t>- [提交商品资料](https://apidoc.lingxing.com/docs/docs/Sale/ProductPublish.md)</w:t>
      </w:r>
      <w:r>
        <w:rPr>
          <w:sz w:val="18"/>
        </w:rPr>
        <w:br w:type="textWrapping"/>
      </w:r>
      <w:r>
        <w:rPr>
          <w:sz w:val="18"/>
        </w:rPr>
        <w:t xml:space="preserve">    - **新增入参字段**：</w:t>
      </w:r>
      <w:r>
        <w:rPr>
          <w:sz w:val="18"/>
        </w:rPr>
        <w:br w:type="textWrapping"/>
      </w:r>
      <w:r>
        <w:rPr>
          <w:sz w:val="18"/>
        </w:rPr>
        <w:t xml:space="preserve">        - `operationType` - 刊登类型</w:t>
      </w:r>
    </w:p>
    <w:p w14:paraId="3DFA88CE">
      <w:pPr>
        <w:pStyle w:val="4"/>
      </w:pPr>
      <w:bookmarkStart w:id="22" w:name="_Toc12497"/>
      <w:r>
        <w:t>2026-02-09</w:t>
      </w:r>
      <w:bookmarkEnd w:id="22"/>
    </w:p>
    <w:p w14:paraId="15A0C285">
      <w:r>
        <w:rPr>
          <w:sz w:val="18"/>
        </w:rPr>
        <w:t>### 【统计】</w:t>
      </w:r>
    </w:p>
    <w:p w14:paraId="4AF3B326">
      <w:r>
        <w:rPr>
          <w:sz w:val="18"/>
        </w:rPr>
        <w:t>#### 新增接口</w:t>
      </w:r>
      <w:r>
        <w:rPr>
          <w:sz w:val="18"/>
        </w:rPr>
        <w:br w:type="textWrapping"/>
      </w:r>
      <w:r>
        <w:rPr>
          <w:sz w:val="18"/>
        </w:rPr>
        <w:t>- [查询退货分析](https://apidoc.lingxing.com/docs/docs/Statistics/ReturnOrderAnalysisLists)</w:t>
      </w:r>
    </w:p>
    <w:p w14:paraId="6ADCDD3F">
      <w:pPr>
        <w:pStyle w:val="4"/>
      </w:pPr>
      <w:bookmarkStart w:id="23" w:name="_Toc13437"/>
      <w:r>
        <w:t>2026-02-06</w:t>
      </w:r>
      <w:bookmarkEnd w:id="23"/>
    </w:p>
    <w:p w14:paraId="68198F6B">
      <w:r>
        <w:rPr>
          <w:sz w:val="18"/>
        </w:rPr>
        <w:t>### 【多平台】</w:t>
      </w:r>
    </w:p>
    <w:p w14:paraId="04AE9BFB">
      <w:r>
        <w:rPr>
          <w:sz w:val="18"/>
        </w:rPr>
        <w:t>#### 新增接口</w:t>
      </w:r>
      <w:r>
        <w:rPr>
          <w:sz w:val="18"/>
        </w:rPr>
        <w:br w:type="textWrapping"/>
      </w:r>
      <w:r>
        <w:rPr>
          <w:sz w:val="18"/>
        </w:rPr>
        <w:t>- [查询Coupang库存](https://apidoc.lingxing.com/docs/docs/MultiPlatform/V2/CoupangStockList)</w:t>
      </w:r>
      <w:r>
        <w:rPr>
          <w:sz w:val="18"/>
        </w:rPr>
        <w:br w:type="textWrapping"/>
      </w:r>
      <w:r>
        <w:rPr>
          <w:sz w:val="18"/>
        </w:rPr>
        <w:t>- [查询FBS库存](https://apidoc.lingxing.com/docs/docs/MultiPlatform/V2/FbsStockList)</w:t>
      </w:r>
      <w:r>
        <w:rPr>
          <w:sz w:val="18"/>
        </w:rPr>
        <w:br w:type="textWrapping"/>
      </w:r>
      <w:r>
        <w:rPr>
          <w:sz w:val="18"/>
        </w:rPr>
        <w:t>- [查询FBT库存](https://apidoc.lingxing.com/docs/docs/MultiPlatform/V2/FbtStockList)</w:t>
      </w:r>
      <w:r>
        <w:rPr>
          <w:sz w:val="18"/>
        </w:rPr>
        <w:br w:type="textWrapping"/>
      </w:r>
      <w:r>
        <w:rPr>
          <w:sz w:val="18"/>
        </w:rPr>
        <w:t>- [查询Wayfair库存](https://apidoc.lingxing.com/docs/docs/MultiPlatform/V2/WayfairStockList)</w:t>
      </w:r>
    </w:p>
    <w:p w14:paraId="13682FAD">
      <w:pPr>
        <w:pStyle w:val="4"/>
      </w:pPr>
      <w:bookmarkStart w:id="24" w:name="_Toc15067"/>
      <w:r>
        <w:t>2026-02-04</w:t>
      </w:r>
      <w:bookmarkEnd w:id="24"/>
    </w:p>
    <w:p w14:paraId="1FD08C59">
      <w:r>
        <w:rPr>
          <w:sz w:val="18"/>
        </w:rPr>
        <w:t>### 【产品】</w:t>
      </w:r>
    </w:p>
    <w:p w14:paraId="25404197">
      <w:r>
        <w:rPr>
          <w:sz w:val="18"/>
        </w:rPr>
        <w:t>#### 更新接口</w:t>
      </w:r>
      <w:r>
        <w:rPr>
          <w:sz w:val="18"/>
        </w:rPr>
        <w:br w:type="textWrapping"/>
      </w:r>
      <w:r>
        <w:rPr>
          <w:sz w:val="18"/>
        </w:rPr>
        <w:t>- [添加/编辑本地产品](https://apidoc.lingxing.com/docs/docs/Product/SetProduct)</w:t>
      </w:r>
      <w:r>
        <w:rPr>
          <w:sz w:val="18"/>
        </w:rPr>
        <w:br w:type="textWrapping"/>
      </w:r>
      <w:r>
        <w:rPr>
          <w:sz w:val="18"/>
        </w:rPr>
        <w:t xml:space="preserve">    - **新增入参字段**：</w:t>
      </w:r>
      <w:r>
        <w:rPr>
          <w:sz w:val="18"/>
        </w:rPr>
        <w:br w:type="textWrapping"/>
      </w:r>
      <w:r>
        <w:rPr>
          <w:sz w:val="18"/>
        </w:rPr>
        <w:t xml:space="preserve">        - `custom_fields` - 自定义字段</w:t>
      </w:r>
    </w:p>
    <w:p w14:paraId="2E29B396">
      <w:pPr>
        <w:pStyle w:val="4"/>
      </w:pPr>
      <w:bookmarkStart w:id="25" w:name="_Toc9552"/>
      <w:r>
        <w:t>2026-02-03</w:t>
      </w:r>
      <w:bookmarkEnd w:id="25"/>
    </w:p>
    <w:p w14:paraId="3C8EA317">
      <w:r>
        <w:rPr>
          <w:sz w:val="18"/>
        </w:rPr>
        <w:t>### 【多平台】</w:t>
      </w:r>
    </w:p>
    <w:p w14:paraId="670A9315">
      <w:r>
        <w:rPr>
          <w:sz w:val="18"/>
        </w:rPr>
        <w:t>#### 新增模块</w:t>
      </w:r>
      <w:r>
        <w:rPr>
          <w:sz w:val="18"/>
        </w:rPr>
        <w:br w:type="textWrapping"/>
      </w:r>
      <w:r>
        <w:rPr>
          <w:sz w:val="18"/>
        </w:rPr>
        <w:t>- 新增 **广告** 模块</w:t>
      </w:r>
    </w:p>
    <w:p w14:paraId="41480E17">
      <w:r>
        <w:rPr>
          <w:sz w:val="18"/>
        </w:rPr>
        <w:t>#### 更新接口</w:t>
      </w:r>
      <w:r>
        <w:rPr>
          <w:sz w:val="18"/>
        </w:rPr>
        <w:br w:type="textWrapping"/>
      </w:r>
      <w:r>
        <w:rPr>
          <w:sz w:val="18"/>
        </w:rPr>
        <w:t>- [查询订单管理订单列表](https://apidoc.lingxing.com/docs/docs/MultiPlatform/V2/MultiPlatOrderV2)</w:t>
      </w:r>
      <w:r>
        <w:rPr>
          <w:sz w:val="18"/>
        </w:rPr>
        <w:br w:type="textWrapping"/>
      </w:r>
      <w:r>
        <w:rPr>
          <w:sz w:val="18"/>
        </w:rPr>
        <w:t xml:space="preserve">  - **新增反参字段**：</w:t>
      </w:r>
      <w:r>
        <w:rPr>
          <w:sz w:val="18"/>
        </w:rPr>
        <w:br w:type="textWrapping"/>
      </w:r>
      <w:r>
        <w:rPr>
          <w:sz w:val="18"/>
        </w:rPr>
        <w:t xml:space="preserve">    - `item_custom_fields` - 订单产品自定义字段</w:t>
      </w:r>
      <w:r>
        <w:rPr>
          <w:sz w:val="18"/>
        </w:rPr>
        <w:br w:type="textWrapping"/>
      </w:r>
      <w:r>
        <w:rPr>
          <w:sz w:val="18"/>
        </w:rPr>
        <w:t xml:space="preserve">    - `order_custom_fields` - 订单自定义字段</w:t>
      </w:r>
      <w:r>
        <w:rPr>
          <w:sz w:val="18"/>
        </w:rPr>
        <w:br w:type="textWrapping"/>
      </w:r>
      <w:r>
        <w:rPr>
          <w:sz w:val="18"/>
        </w:rPr>
        <w:t>- [创建订单](https://apidoc.lingxing.com/docs/docs/MultiPlatform/V2/CreateOrdersV2)</w:t>
      </w:r>
      <w:r>
        <w:rPr>
          <w:sz w:val="18"/>
        </w:rPr>
        <w:br w:type="textWrapping"/>
      </w:r>
      <w:r>
        <w:rPr>
          <w:sz w:val="18"/>
        </w:rPr>
        <w:t xml:space="preserve">  - **新增入参字段**：</w:t>
      </w:r>
      <w:r>
        <w:rPr>
          <w:sz w:val="18"/>
        </w:rPr>
        <w:br w:type="textWrapping"/>
      </w:r>
      <w:r>
        <w:rPr>
          <w:sz w:val="18"/>
        </w:rPr>
        <w:t xml:space="preserve">    - `item_custom_fields` - 订单产品自定义字段</w:t>
      </w:r>
      <w:r>
        <w:rPr>
          <w:sz w:val="18"/>
        </w:rPr>
        <w:br w:type="textWrapping"/>
      </w:r>
      <w:r>
        <w:rPr>
          <w:sz w:val="18"/>
        </w:rPr>
        <w:t xml:space="preserve">    - `order_custom_fields` - 订单自定义字段</w:t>
      </w:r>
    </w:p>
    <w:p w14:paraId="4E7A173A">
      <w:r>
        <w:rPr>
          <w:sz w:val="18"/>
        </w:rPr>
        <w:t>### 【FBA】</w:t>
      </w:r>
    </w:p>
    <w:p w14:paraId="1E6F698F">
      <w:r>
        <w:rPr>
          <w:sz w:val="18"/>
        </w:rPr>
        <w:t>#### 更新接口</w:t>
      </w:r>
      <w:r>
        <w:rPr>
          <w:sz w:val="18"/>
        </w:rPr>
        <w:br w:type="textWrapping"/>
      </w:r>
      <w:r>
        <w:rPr>
          <w:sz w:val="18"/>
        </w:rPr>
        <w:t>- [创建FBA发货计划](https://apidoc.lingxing.com/docs/docs/FBA/CreateShipmentPlan)</w:t>
      </w:r>
      <w:r>
        <w:rPr>
          <w:sz w:val="18"/>
        </w:rPr>
        <w:br w:type="textWrapping"/>
      </w:r>
      <w:r>
        <w:rPr>
          <w:sz w:val="18"/>
        </w:rPr>
        <w:t xml:space="preserve">  - **新增入参字段**：</w:t>
      </w:r>
      <w:r>
        <w:rPr>
          <w:sz w:val="18"/>
        </w:rPr>
        <w:br w:type="textWrapping"/>
      </w:r>
      <w:r>
        <w:rPr>
          <w:sz w:val="18"/>
        </w:rPr>
        <w:t xml:space="preserve">   - `purchase_plan_sn` - 关联采购计划单号</w:t>
      </w:r>
      <w:r>
        <w:rPr>
          <w:sz w:val="18"/>
        </w:rPr>
        <w:br w:type="textWrapping"/>
      </w:r>
      <w:r>
        <w:rPr>
          <w:sz w:val="18"/>
        </w:rPr>
        <w:t>- [编辑发货单](https://apidoc.lingxing.com/docs/docs/FBA/updateInboundShipmentListMws)</w:t>
      </w:r>
      <w:r>
        <w:rPr>
          <w:sz w:val="18"/>
        </w:rPr>
        <w:br w:type="textWrapping"/>
      </w:r>
      <w:r>
        <w:rPr>
          <w:sz w:val="18"/>
        </w:rPr>
        <w:t xml:space="preserve">  - **新增入参字段**：</w:t>
      </w:r>
      <w:r>
        <w:rPr>
          <w:sz w:val="18"/>
        </w:rPr>
        <w:br w:type="textWrapping"/>
      </w:r>
      <w:r>
        <w:rPr>
          <w:sz w:val="18"/>
        </w:rPr>
        <w:t xml:space="preserve">   - `box_type` - 装箱类型</w:t>
      </w:r>
      <w:r>
        <w:rPr>
          <w:sz w:val="18"/>
        </w:rPr>
        <w:br w:type="textWrapping"/>
      </w:r>
      <w:r>
        <w:rPr>
          <w:sz w:val="18"/>
        </w:rPr>
        <w:t xml:space="preserve">   - `box_list` - 装箱数据</w:t>
      </w:r>
      <w:r>
        <w:rPr>
          <w:sz w:val="18"/>
        </w:rPr>
        <w:br w:type="textWrapping"/>
      </w:r>
      <w:r>
        <w:rPr>
          <w:sz w:val="18"/>
        </w:rPr>
        <w:t>### 【海外仓】</w:t>
      </w:r>
    </w:p>
    <w:p w14:paraId="104168F9">
      <w:r>
        <w:rPr>
          <w:sz w:val="18"/>
        </w:rPr>
        <w:t>#### 更新接口</w:t>
      </w:r>
      <w:r>
        <w:rPr>
          <w:sz w:val="18"/>
        </w:rPr>
        <w:br w:type="textWrapping"/>
      </w:r>
      <w:r>
        <w:rPr>
          <w:sz w:val="18"/>
        </w:rPr>
        <w:t>- [上传备货单装箱信息](https://apidoc.lingxing.com/docs/docs/Warehouse/packing)</w:t>
      </w:r>
      <w:r>
        <w:rPr>
          <w:sz w:val="18"/>
        </w:rPr>
        <w:br w:type="textWrapping"/>
      </w:r>
      <w:r>
        <w:rPr>
          <w:sz w:val="18"/>
        </w:rPr>
        <w:t xml:space="preserve">    - **新增入参字段**：</w:t>
      </w:r>
      <w:r>
        <w:rPr>
          <w:sz w:val="18"/>
        </w:rPr>
        <w:br w:type="textWrapping"/>
      </w:r>
      <w:r>
        <w:rPr>
          <w:sz w:val="18"/>
        </w:rPr>
        <w:t xml:space="preserve">    - `is_a_plus` - 是否A+包裹</w:t>
      </w:r>
    </w:p>
    <w:p w14:paraId="3AD33CEF">
      <w:pPr>
        <w:pStyle w:val="4"/>
      </w:pPr>
      <w:bookmarkStart w:id="26" w:name="_Toc6199"/>
      <w:r>
        <w:t>2026-01-29</w:t>
      </w:r>
      <w:bookmarkEnd w:id="26"/>
    </w:p>
    <w:p w14:paraId="56DD125D">
      <w:r>
        <w:rPr>
          <w:sz w:val="18"/>
        </w:rPr>
        <w:t>### 【多平台】</w:t>
      </w:r>
    </w:p>
    <w:p w14:paraId="46EB2325">
      <w:r>
        <w:rPr>
          <w:sz w:val="18"/>
        </w:rPr>
        <w:t>#### 更新接口</w:t>
      </w:r>
      <w:r>
        <w:rPr>
          <w:sz w:val="18"/>
        </w:rPr>
        <w:br w:type="textWrapping"/>
      </w:r>
      <w:r>
        <w:rPr>
          <w:sz w:val="18"/>
        </w:rPr>
        <w:t>- [创建订单](https://apidoc.lingxing.com/docs/docs/MultiPlatform/V2/CreateOrdersV2)</w:t>
      </w:r>
      <w:r>
        <w:rPr>
          <w:sz w:val="18"/>
        </w:rPr>
        <w:br w:type="textWrapping"/>
      </w:r>
      <w:r>
        <w:rPr>
          <w:sz w:val="18"/>
        </w:rPr>
        <w:t xml:space="preserve">    - **新增入参字段**：</w:t>
      </w:r>
      <w:r>
        <w:rPr>
          <w:sz w:val="18"/>
        </w:rPr>
        <w:br w:type="textWrapping"/>
      </w:r>
      <w:r>
        <w:rPr>
          <w:sz w:val="18"/>
        </w:rPr>
        <w:t xml:space="preserve">        - `shipping_info` - 物流信息</w:t>
      </w:r>
    </w:p>
    <w:p w14:paraId="4B334FBC">
      <w:pPr>
        <w:pStyle w:val="4"/>
      </w:pPr>
      <w:bookmarkStart w:id="27" w:name="_Toc26591"/>
      <w:r>
        <w:t>2026-01-28</w:t>
      </w:r>
      <w:bookmarkEnd w:id="27"/>
    </w:p>
    <w:p w14:paraId="6A587F29">
      <w:r>
        <w:rPr>
          <w:sz w:val="18"/>
        </w:rPr>
        <w:t>### 【发货】</w:t>
      </w:r>
    </w:p>
    <w:p w14:paraId="265EA06E">
      <w:r>
        <w:rPr>
          <w:sz w:val="18"/>
        </w:rPr>
        <w:t>#### 更新接口</w:t>
      </w:r>
      <w:r>
        <w:rPr>
          <w:sz w:val="18"/>
        </w:rPr>
        <w:br w:type="textWrapping"/>
      </w:r>
      <w:r>
        <w:rPr>
          <w:sz w:val="18"/>
        </w:rPr>
        <w:t>- [查询销售出库单列表](https://apidoc.lingxing.com/docs/docs/Warehouse/WmsOrderList)</w:t>
      </w:r>
      <w:r>
        <w:rPr>
          <w:sz w:val="18"/>
        </w:rPr>
        <w:br w:type="textWrapping"/>
      </w:r>
      <w:r>
        <w:rPr>
          <w:sz w:val="18"/>
        </w:rPr>
        <w:t xml:space="preserve">    - **新增出参字段**：</w:t>
      </w:r>
      <w:r>
        <w:rPr>
          <w:sz w:val="18"/>
        </w:rPr>
        <w:br w:type="textWrapping"/>
      </w:r>
      <w:r>
        <w:rPr>
          <w:sz w:val="18"/>
        </w:rPr>
        <w:t xml:space="preserve">        - `delivery_message` - 第三方仓发货异常消息h</w:t>
      </w:r>
      <w:r>
        <w:rPr>
          <w:sz w:val="18"/>
        </w:rPr>
        <w:br w:type="textWrapping"/>
      </w:r>
      <w:r>
        <w:rPr>
          <w:sz w:val="18"/>
        </w:rPr>
        <w:t xml:space="preserve">        - `delivery_status` - 第三方仓发货状态</w:t>
      </w:r>
      <w:r>
        <w:rPr>
          <w:sz w:val="18"/>
        </w:rPr>
        <w:br w:type="textWrapping"/>
      </w:r>
      <w:r>
        <w:rPr>
          <w:sz w:val="18"/>
        </w:rPr>
        <w:t xml:space="preserve">        - `cancel_message` - 第三方仓取消返回消息</w:t>
      </w:r>
      <w:r>
        <w:rPr>
          <w:sz w:val="18"/>
        </w:rPr>
        <w:br w:type="textWrapping"/>
      </w:r>
      <w:r>
        <w:rPr>
          <w:sz w:val="18"/>
        </w:rPr>
        <w:t xml:space="preserve">        - `cancel_status` - 第三方仓取消状态</w:t>
      </w:r>
    </w:p>
    <w:p w14:paraId="3AE251A5">
      <w:pPr>
        <w:pStyle w:val="4"/>
      </w:pPr>
      <w:bookmarkStart w:id="28" w:name="_Toc574"/>
      <w:r>
        <w:t>2026-01-23</w:t>
      </w:r>
      <w:bookmarkEnd w:id="28"/>
    </w:p>
    <w:p w14:paraId="3C253F1E">
      <w:r>
        <w:rPr>
          <w:sz w:val="18"/>
        </w:rPr>
        <w:t>### 【财务】</w:t>
      </w:r>
    </w:p>
    <w:p w14:paraId="12203136">
      <w:r>
        <w:rPr>
          <w:sz w:val="18"/>
        </w:rPr>
        <w:t>#### 更新接口</w:t>
      </w:r>
      <w:r>
        <w:rPr>
          <w:sz w:val="18"/>
        </w:rPr>
        <w:br w:type="textWrapping"/>
      </w:r>
      <w:r>
        <w:rPr>
          <w:sz w:val="18"/>
        </w:rPr>
        <w:t>- [查询利润报表-MSKU](https://apidoc.lingxing.com/docs/docs/Finance/bdMSKU)</w:t>
      </w:r>
      <w:r>
        <w:rPr>
          <w:sz w:val="18"/>
        </w:rPr>
        <w:br w:type="textWrapping"/>
      </w:r>
      <w:r>
        <w:rPr>
          <w:sz w:val="18"/>
        </w:rPr>
        <w:t xml:space="preserve">  [查询利润报表-ASIN](https://apidoc.lingxing.com/docs/docs/Finance/bdASIN)</w:t>
      </w:r>
      <w:r>
        <w:rPr>
          <w:sz w:val="18"/>
        </w:rPr>
        <w:br w:type="textWrapping"/>
      </w:r>
      <w:r>
        <w:rPr>
          <w:sz w:val="18"/>
        </w:rPr>
        <w:t xml:space="preserve">  [查询利润报表-父ASIN](https://apidoc.lingxing.com/docs/docs/Finance/bdParentASIN)</w:t>
      </w:r>
      <w:r>
        <w:rPr>
          <w:sz w:val="18"/>
        </w:rPr>
        <w:br w:type="textWrapping"/>
      </w:r>
      <w:r>
        <w:rPr>
          <w:sz w:val="18"/>
        </w:rPr>
        <w:t xml:space="preserve">  [查询利润报表-SKU](https://apidoc.lingxing.com/docs/docs/Finance/bdSKU)</w:t>
      </w:r>
      <w:r>
        <w:rPr>
          <w:sz w:val="18"/>
        </w:rPr>
        <w:br w:type="textWrapping"/>
      </w:r>
      <w:r>
        <w:rPr>
          <w:sz w:val="18"/>
        </w:rPr>
        <w:t xml:space="preserve">  [查询利润报表-店铺](https://apidoc.lingxing.com/docs/docs/Finance/bdSeller)</w:t>
      </w:r>
      <w:r>
        <w:rPr>
          <w:sz w:val="18"/>
        </w:rPr>
        <w:br w:type="textWrapping"/>
      </w:r>
      <w:r>
        <w:rPr>
          <w:sz w:val="18"/>
        </w:rPr>
        <w:t xml:space="preserve">  [查询利润报表-店铺月度汇总](https://apidoc.lingxing.com/docs/docs/Finance/bdSellerSummary)</w:t>
      </w:r>
      <w:r>
        <w:rPr>
          <w:sz w:val="18"/>
        </w:rPr>
        <w:br w:type="textWrapping"/>
      </w:r>
      <w:r>
        <w:rPr>
          <w:sz w:val="18"/>
        </w:rPr>
        <w:t xml:space="preserve">    - **新增出参字段**：</w:t>
      </w:r>
      <w:r>
        <w:rPr>
          <w:sz w:val="18"/>
        </w:rPr>
        <w:br w:type="textWrapping"/>
      </w:r>
      <w:r>
        <w:rPr>
          <w:sz w:val="18"/>
        </w:rPr>
        <w:t xml:space="preserve">        - `platformIncome` - 平台收入</w:t>
      </w:r>
      <w:r>
        <w:rPr>
          <w:sz w:val="18"/>
        </w:rPr>
        <w:br w:type="textWrapping"/>
      </w:r>
      <w:r>
        <w:rPr>
          <w:sz w:val="18"/>
        </w:rPr>
        <w:t xml:space="preserve">        - `platformFee` - 平台支出</w:t>
      </w:r>
      <w:r>
        <w:rPr>
          <w:sz w:val="18"/>
        </w:rPr>
        <w:br w:type="textWrapping"/>
      </w:r>
      <w:r>
        <w:rPr>
          <w:sz w:val="18"/>
        </w:rPr>
        <w:t xml:space="preserve">        - `grossProfitTax` - 合计税费</w:t>
      </w:r>
    </w:p>
    <w:p w14:paraId="6B72D990">
      <w:pPr>
        <w:pStyle w:val="4"/>
      </w:pPr>
      <w:bookmarkStart w:id="29" w:name="_Toc20429"/>
      <w:r>
        <w:t>2026-01-13</w:t>
      </w:r>
      <w:bookmarkEnd w:id="29"/>
    </w:p>
    <w:p w14:paraId="61C0BD9B">
      <w:r>
        <w:rPr>
          <w:sz w:val="18"/>
        </w:rPr>
        <w:t>### 【多平台】</w:t>
      </w:r>
    </w:p>
    <w:p w14:paraId="4D2B60E0">
      <w:r>
        <w:rPr>
          <w:sz w:val="18"/>
        </w:rPr>
        <w:t>#### 新增接口</w:t>
      </w:r>
      <w:r>
        <w:rPr>
          <w:sz w:val="18"/>
        </w:rPr>
        <w:br w:type="textWrapping"/>
      </w:r>
      <w:r>
        <w:rPr>
          <w:sz w:val="18"/>
        </w:rPr>
        <w:t>- [查询AliExpress在线商品列表 - 托管模式](https://apidoc.lingxing.com/docs/docs/MultiPlatform/V2/AliexpressListV2)</w:t>
      </w:r>
    </w:p>
    <w:p w14:paraId="0F9322E3">
      <w:r>
        <w:rPr>
          <w:sz w:val="18"/>
        </w:rPr>
        <w:t>---</w:t>
      </w:r>
    </w:p>
    <w:p w14:paraId="617F84E0">
      <w:pPr>
        <w:pStyle w:val="4"/>
      </w:pPr>
      <w:bookmarkStart w:id="30" w:name="_Toc9995"/>
      <w:r>
        <w:t>2026-01-08</w:t>
      </w:r>
      <w:bookmarkEnd w:id="30"/>
    </w:p>
    <w:p w14:paraId="25E3FA3B">
      <w:r>
        <w:rPr>
          <w:sz w:val="18"/>
        </w:rPr>
        <w:t>### 【财务】</w:t>
      </w:r>
    </w:p>
    <w:p w14:paraId="0D78FAA5">
      <w:r>
        <w:rPr>
          <w:sz w:val="18"/>
        </w:rPr>
        <w:t>#### 更新接口</w:t>
      </w:r>
      <w:r>
        <w:rPr>
          <w:sz w:val="18"/>
        </w:rPr>
        <w:br w:type="textWrapping"/>
      </w:r>
      <w:r>
        <w:rPr>
          <w:sz w:val="18"/>
        </w:rPr>
        <w:t>- [查询利润报表-MSKU](https://apidoc.lingxing.com/docs/docs/Finance/bdMSKU)</w:t>
      </w:r>
      <w:r>
        <w:rPr>
          <w:sz w:val="18"/>
        </w:rPr>
        <w:br w:type="textWrapping"/>
      </w:r>
      <w:r>
        <w:rPr>
          <w:sz w:val="18"/>
        </w:rPr>
        <w:t xml:space="preserve">  [查询利润报表-ASIN](https://apidoc.lingxing.com/docs/docs/Finance/bdASIN)</w:t>
      </w:r>
      <w:r>
        <w:rPr>
          <w:sz w:val="18"/>
        </w:rPr>
        <w:br w:type="textWrapping"/>
      </w:r>
      <w:r>
        <w:rPr>
          <w:sz w:val="18"/>
        </w:rPr>
        <w:t xml:space="preserve">  [查询利润报表-父ASIN](https://apidoc.lingxing.com/docs/docs/Finance/bdParentASIN)</w:t>
      </w:r>
      <w:r>
        <w:rPr>
          <w:sz w:val="18"/>
        </w:rPr>
        <w:br w:type="textWrapping"/>
      </w:r>
      <w:r>
        <w:rPr>
          <w:sz w:val="18"/>
        </w:rPr>
        <w:t xml:space="preserve">  [查询利润报表-SKU](https://apidoc.lingxing.com/docs/docs/Finance/bdSKU)</w:t>
      </w:r>
      <w:r>
        <w:rPr>
          <w:sz w:val="18"/>
        </w:rPr>
        <w:br w:type="textWrapping"/>
      </w:r>
      <w:r>
        <w:rPr>
          <w:sz w:val="18"/>
        </w:rPr>
        <w:t xml:space="preserve">  [查询利润报表-店铺](https://apidoc.lingxing.com/docs/docs/Finance/bdSeller)</w:t>
      </w:r>
      <w:r>
        <w:rPr>
          <w:sz w:val="18"/>
        </w:rPr>
        <w:br w:type="textWrapping"/>
      </w:r>
      <w:r>
        <w:rPr>
          <w:sz w:val="18"/>
        </w:rPr>
        <w:t xml:space="preserve">  [查询利润报表-店铺月度汇总](https://apidoc.lingxing.com/docs/docs/Finance/bdSellerSummary)</w:t>
      </w:r>
      <w:r>
        <w:rPr>
          <w:sz w:val="18"/>
        </w:rPr>
        <w:br w:type="textWrapping"/>
      </w:r>
      <w:r>
        <w:rPr>
          <w:sz w:val="18"/>
        </w:rPr>
        <w:t xml:space="preserve">    - **新增出参字段**：</w:t>
      </w:r>
      <w:r>
        <w:rPr>
          <w:sz w:val="18"/>
        </w:rPr>
        <w:br w:type="textWrapping"/>
      </w:r>
      <w:r>
        <w:rPr>
          <w:sz w:val="18"/>
        </w:rPr>
        <w:t xml:space="preserve">        - `sharedAdsAlCost` - Live广告</w:t>
      </w:r>
      <w:r>
        <w:rPr>
          <w:sz w:val="18"/>
        </w:rPr>
        <w:br w:type="textWrapping"/>
      </w:r>
      <w:r>
        <w:rPr>
          <w:sz w:val="18"/>
        </w:rPr>
        <w:t xml:space="preserve">        - `sharedAdsCcCost` - 创作者计划</w:t>
      </w:r>
      <w:r>
        <w:rPr>
          <w:sz w:val="18"/>
        </w:rPr>
        <w:br w:type="textWrapping"/>
      </w:r>
      <w:r>
        <w:rPr>
          <w:sz w:val="18"/>
        </w:rPr>
        <w:t xml:space="preserve">        - `sharedAdsSspaotCost` - TV广告</w:t>
      </w:r>
      <w:r>
        <w:rPr>
          <w:sz w:val="18"/>
        </w:rPr>
        <w:br w:type="textWrapping"/>
      </w:r>
      <w:r>
        <w:rPr>
          <w:sz w:val="18"/>
        </w:rPr>
        <w:t xml:space="preserve">        - `sharedAdsSarCost` - 零售商赞助广告</w:t>
      </w:r>
    </w:p>
    <w:p w14:paraId="4AD1E5FD">
      <w:r>
        <w:rPr>
          <w:sz w:val="18"/>
        </w:rPr>
        <w:t>### 【统计】</w:t>
      </w:r>
    </w:p>
    <w:p w14:paraId="3C4E9A78">
      <w:r>
        <w:rPr>
          <w:sz w:val="18"/>
        </w:rPr>
        <w:t>#### 更新接口</w:t>
      </w:r>
      <w:r>
        <w:rPr>
          <w:sz w:val="18"/>
        </w:rPr>
        <w:br w:type="textWrapping"/>
      </w:r>
      <w:r>
        <w:rPr>
          <w:sz w:val="18"/>
        </w:rPr>
        <w:t>- [查询利润统计-MSKU](https://apidoc.lingxing.com/docs/docs/Statistics/statisticsOpenMSKU)</w:t>
      </w:r>
      <w:r>
        <w:rPr>
          <w:sz w:val="18"/>
        </w:rPr>
        <w:br w:type="textWrapping"/>
      </w:r>
      <w:r>
        <w:rPr>
          <w:sz w:val="18"/>
        </w:rPr>
        <w:t xml:space="preserve">  [查询利润统计-ASIN](https://apidoc.lingxing.com/docs/docs/Statistics/statisticsOpenASIN)</w:t>
      </w:r>
      <w:r>
        <w:rPr>
          <w:sz w:val="18"/>
        </w:rPr>
        <w:br w:type="textWrapping"/>
      </w:r>
      <w:r>
        <w:rPr>
          <w:sz w:val="18"/>
        </w:rPr>
        <w:t xml:space="preserve">  [查询利润统计-父ASIN](https://apidoc.lingxing.com/docs/docs/Statistics/statisticsOpenParent)</w:t>
      </w:r>
      <w:r>
        <w:rPr>
          <w:sz w:val="18"/>
        </w:rPr>
        <w:br w:type="textWrapping"/>
      </w:r>
      <w:r>
        <w:rPr>
          <w:sz w:val="18"/>
        </w:rPr>
        <w:t xml:space="preserve">  [查询利润统计-店铺](https://apidoc.lingxing.com/docs/docs/Statistics/statisticsOpenSeller)</w:t>
      </w:r>
      <w:r>
        <w:rPr>
          <w:sz w:val="18"/>
        </w:rPr>
        <w:br w:type="textWrapping"/>
      </w:r>
      <w:r>
        <w:rPr>
          <w:sz w:val="18"/>
        </w:rPr>
        <w:t xml:space="preserve">    - **新增出参字段**：</w:t>
      </w:r>
      <w:r>
        <w:rPr>
          <w:sz w:val="18"/>
        </w:rPr>
        <w:br w:type="textWrapping"/>
      </w:r>
      <w:r>
        <w:rPr>
          <w:sz w:val="18"/>
        </w:rPr>
        <w:t xml:space="preserve">        - `sharedAdsAlCost` - Live广告</w:t>
      </w:r>
      <w:r>
        <w:rPr>
          <w:sz w:val="18"/>
        </w:rPr>
        <w:br w:type="textWrapping"/>
      </w:r>
      <w:r>
        <w:rPr>
          <w:sz w:val="18"/>
        </w:rPr>
        <w:t xml:space="preserve">        - `sharedAdsCcCost` - 创作者计划</w:t>
      </w:r>
      <w:r>
        <w:rPr>
          <w:sz w:val="18"/>
        </w:rPr>
        <w:br w:type="textWrapping"/>
      </w:r>
      <w:r>
        <w:rPr>
          <w:sz w:val="18"/>
        </w:rPr>
        <w:t xml:space="preserve">        - `sharedAdsSspaotCost` - TV广告</w:t>
      </w:r>
      <w:r>
        <w:rPr>
          <w:sz w:val="18"/>
        </w:rPr>
        <w:br w:type="textWrapping"/>
      </w:r>
      <w:r>
        <w:rPr>
          <w:sz w:val="18"/>
        </w:rPr>
        <w:t xml:space="preserve">        - `sharedAdsSarCost` - 零售商赞助广告</w:t>
      </w:r>
    </w:p>
    <w:p w14:paraId="7BE06812">
      <w:r>
        <w:rPr>
          <w:sz w:val="18"/>
        </w:rPr>
        <w:t>### 【多平台】</w:t>
      </w:r>
    </w:p>
    <w:p w14:paraId="2BF66845">
      <w:r>
        <w:rPr>
          <w:sz w:val="18"/>
        </w:rPr>
        <w:t>#### 新增接口</w:t>
      </w:r>
      <w:r>
        <w:rPr>
          <w:sz w:val="18"/>
        </w:rPr>
        <w:br w:type="textWrapping"/>
      </w:r>
      <w:r>
        <w:rPr>
          <w:sz w:val="18"/>
        </w:rPr>
        <w:t>- [查询FULL库存](https://apidoc.lingxing.com/docs/docs/MultiPlatform/V2/FullList)</w:t>
      </w:r>
    </w:p>
    <w:p w14:paraId="15B116FA">
      <w:r>
        <w:rPr>
          <w:sz w:val="18"/>
        </w:rPr>
        <w:t>---</w:t>
      </w:r>
    </w:p>
    <w:p w14:paraId="34B43A50">
      <w:pPr>
        <w:pStyle w:val="4"/>
      </w:pPr>
      <w:bookmarkStart w:id="31" w:name="_Toc24515"/>
      <w:r>
        <w:t>2026-01-07</w:t>
      </w:r>
      <w:bookmarkEnd w:id="31"/>
    </w:p>
    <w:p w14:paraId="55BE04CD">
      <w:r>
        <w:rPr>
          <w:sz w:val="18"/>
        </w:rPr>
        <w:t>### 【多平台】</w:t>
      </w:r>
    </w:p>
    <w:p w14:paraId="344FEEB8">
      <w:r>
        <w:rPr>
          <w:sz w:val="18"/>
        </w:rPr>
        <w:t>#### 新增接口</w:t>
      </w:r>
      <w:r>
        <w:rPr>
          <w:sz w:val="18"/>
        </w:rPr>
        <w:br w:type="textWrapping"/>
      </w:r>
      <w:r>
        <w:rPr>
          <w:sz w:val="18"/>
        </w:rPr>
        <w:t>- [查询Line在线商品](https://apidoc.lingxing.com/docs/docs/MultiPlatform/V2/LineList)</w:t>
      </w:r>
    </w:p>
    <w:p w14:paraId="66E09E07">
      <w:r>
        <w:rPr>
          <w:sz w:val="18"/>
        </w:rPr>
        <w:t>### 【财务】</w:t>
      </w:r>
    </w:p>
    <w:p w14:paraId="11703DE9">
      <w:r>
        <w:rPr>
          <w:sz w:val="18"/>
        </w:rPr>
        <w:t>#### 新增接口</w:t>
      </w:r>
      <w:r>
        <w:rPr>
          <w:sz w:val="18"/>
        </w:rPr>
        <w:br w:type="textWrapping"/>
      </w:r>
      <w:r>
        <w:rPr>
          <w:sz w:val="18"/>
        </w:rPr>
        <w:t>- [查询收款单列表](https://apidoc.lingxing.com/docs/Finance/QueryReceiptFundsList)</w:t>
      </w:r>
    </w:p>
    <w:p w14:paraId="47F2F20A">
      <w:r>
        <w:rPr>
          <w:sz w:val="18"/>
        </w:rPr>
        <w:t>### 【出入库】</w:t>
      </w:r>
    </w:p>
    <w:p w14:paraId="32ED4F28">
      <w:r>
        <w:rPr>
          <w:sz w:val="18"/>
        </w:rPr>
        <w:t>#### 新增接口</w:t>
      </w:r>
      <w:r>
        <w:rPr>
          <w:sz w:val="18"/>
        </w:rPr>
        <w:br w:type="textWrapping"/>
      </w:r>
      <w:r>
        <w:rPr>
          <w:sz w:val="18"/>
        </w:rPr>
        <w:t>- [查询销售出库单详情](https://apidoc.lingxing.com/docs/docs/Warehouse/WmsOrderDetail)</w:t>
      </w:r>
    </w:p>
    <w:p w14:paraId="0E29CE54">
      <w:r>
        <w:rPr>
          <w:sz w:val="18"/>
        </w:rPr>
        <w:t>#### 更新接口</w:t>
      </w:r>
      <w:r>
        <w:rPr>
          <w:sz w:val="18"/>
        </w:rPr>
        <w:br w:type="textWrapping"/>
      </w:r>
      <w:r>
        <w:rPr>
          <w:sz w:val="18"/>
        </w:rPr>
        <w:t>- [查询出库单列表](https://apidoc.lingxing.com/docs/docs/Warehouse/outboundgetOrders)</w:t>
      </w:r>
      <w:r>
        <w:rPr>
          <w:sz w:val="18"/>
        </w:rPr>
        <w:br w:type="textWrapping"/>
      </w:r>
      <w:r>
        <w:rPr>
          <w:sz w:val="18"/>
        </w:rPr>
        <w:t xml:space="preserve">  - **新增出参字段**：</w:t>
      </w:r>
      <w:r>
        <w:rPr>
          <w:sz w:val="18"/>
        </w:rPr>
        <w:br w:type="textWrapping"/>
      </w:r>
      <w:r>
        <w:rPr>
          <w:sz w:val="18"/>
        </w:rPr>
        <w:t xml:space="preserve">    - `out_available_bin` - 可用仓位列表</w:t>
      </w:r>
      <w:r>
        <w:rPr>
          <w:sz w:val="18"/>
        </w:rPr>
        <w:br w:type="textWrapping"/>
      </w:r>
      <w:r>
        <w:rPr>
          <w:sz w:val="18"/>
        </w:rPr>
        <w:t xml:space="preserve">    - `out_inferior_bin` - 次品仓位列表</w:t>
      </w:r>
    </w:p>
    <w:p w14:paraId="104050BC">
      <w:r>
        <w:rPr>
          <w:sz w:val="18"/>
        </w:rPr>
        <w:t>### 【多平台】</w:t>
      </w:r>
    </w:p>
    <w:p w14:paraId="6D4DDF65">
      <w:r>
        <w:rPr>
          <w:sz w:val="18"/>
        </w:rPr>
        <w:t>#### 更新接口</w:t>
      </w:r>
      <w:r>
        <w:rPr>
          <w:sz w:val="18"/>
        </w:rPr>
        <w:br w:type="textWrapping"/>
      </w:r>
      <w:r>
        <w:rPr>
          <w:sz w:val="18"/>
        </w:rPr>
        <w:t>- [查询订单管理订单列表](https://apidoc.lingxing.com/docs/docs/MultiPlatform/V2/MultiPlatOrderV2)</w:t>
      </w:r>
      <w:r>
        <w:rPr>
          <w:sz w:val="18"/>
        </w:rPr>
        <w:br w:type="textWrapping"/>
      </w:r>
      <w:r>
        <w:rPr>
          <w:sz w:val="18"/>
        </w:rPr>
        <w:t xml:space="preserve">  - **新增出参字段**：</w:t>
      </w:r>
      <w:r>
        <w:rPr>
          <w:sz w:val="18"/>
        </w:rPr>
        <w:br w:type="textWrapping"/>
      </w:r>
      <w:r>
        <w:rPr>
          <w:sz w:val="18"/>
        </w:rPr>
        <w:t xml:space="preserve">    - `global_item_no` - 商品行系统唯一键</w:t>
      </w:r>
    </w:p>
    <w:p w14:paraId="412BD8E7">
      <w:r>
        <w:rPr>
          <w:sz w:val="18"/>
        </w:rPr>
        <w:t>---</w:t>
      </w:r>
    </w:p>
    <w:p w14:paraId="2537E11A">
      <w:pPr>
        <w:pStyle w:val="4"/>
      </w:pPr>
      <w:bookmarkStart w:id="32" w:name="_Toc16308"/>
      <w:r>
        <w:t>2026-01-05</w:t>
      </w:r>
      <w:bookmarkEnd w:id="32"/>
    </w:p>
    <w:p w14:paraId="0D3F038D">
      <w:r>
        <w:rPr>
          <w:sz w:val="18"/>
        </w:rPr>
        <w:t>### 【在线测试工具】</w:t>
      </w:r>
    </w:p>
    <w:p w14:paraId="40D050B5">
      <w:r>
        <w:rPr>
          <w:sz w:val="18"/>
        </w:rPr>
        <w:t>#### 优化</w:t>
      </w:r>
      <w:r>
        <w:rPr>
          <w:sz w:val="18"/>
        </w:rPr>
        <w:br w:type="textWrapping"/>
      </w:r>
      <w:r>
        <w:rPr>
          <w:sz w:val="18"/>
        </w:rPr>
        <w:t>- [Token生成测试页面](https://apidoc.lingxing.com/docs/docs/TestToken/Token)</w:t>
      </w:r>
      <w:r>
        <w:rPr>
          <w:sz w:val="18"/>
        </w:rPr>
        <w:br w:type="textWrapping"/>
      </w:r>
      <w:r>
        <w:rPr>
          <w:sz w:val="18"/>
        </w:rPr>
        <w:t>- [在线请求测试页面](https://apidoc.lingxing.com/docs/docs/TestRequest/TestRequest)</w:t>
      </w:r>
      <w:r>
        <w:rPr>
          <w:sz w:val="18"/>
        </w:rPr>
        <w:br w:type="textWrapping"/>
      </w:r>
      <w:r>
        <w:rPr>
          <w:sz w:val="18"/>
        </w:rPr>
        <w:t>- [签名生成测试页面](https://apidoc.lingxing.com/docs/docs/TestSign/signature)</w:t>
      </w:r>
    </w:p>
    <w:p w14:paraId="039973DA">
      <w:r>
        <w:rPr>
          <w:sz w:val="18"/>
        </w:rPr>
        <w:t>---</w:t>
      </w:r>
    </w:p>
    <w:p w14:paraId="7163D9AD">
      <w:pPr>
        <w:pStyle w:val="4"/>
      </w:pPr>
      <w:bookmarkStart w:id="33" w:name="_Toc28998"/>
      <w:r>
        <w:t>2025-12-22</w:t>
      </w:r>
      <w:bookmarkEnd w:id="33"/>
    </w:p>
    <w:p w14:paraId="114E38EA">
      <w:r>
        <w:rPr>
          <w:sz w:val="18"/>
        </w:rPr>
        <w:t>### 【产品管理】</w:t>
      </w:r>
    </w:p>
    <w:p w14:paraId="12C8902A">
      <w:r>
        <w:rPr>
          <w:sz w:val="18"/>
        </w:rPr>
        <w:t>#### 新增接口</w:t>
      </w:r>
      <w:r>
        <w:rPr>
          <w:sz w:val="18"/>
        </w:rPr>
        <w:br w:type="textWrapping"/>
      </w:r>
      <w:r>
        <w:rPr>
          <w:sz w:val="18"/>
        </w:rPr>
        <w:t>- [查询透明计划商品列表](https://apidoc.lingxing.com/docs/docs/Product/getTransparencyProductList.md)</w:t>
      </w:r>
    </w:p>
    <w:p w14:paraId="7551825E">
      <w:r>
        <w:rPr>
          <w:sz w:val="18"/>
        </w:rPr>
        <w:t>### 【物流】</w:t>
      </w:r>
    </w:p>
    <w:p w14:paraId="67D2F058">
      <w:r>
        <w:rPr>
          <w:sz w:val="18"/>
        </w:rPr>
        <w:t>#### 新增接口</w:t>
      </w:r>
      <w:r>
        <w:rPr>
          <w:sz w:val="18"/>
        </w:rPr>
        <w:br w:type="textWrapping"/>
      </w:r>
      <w:r>
        <w:rPr>
          <w:sz w:val="18"/>
        </w:rPr>
        <w:t>- [查询头程物流商列表](https://apidoc.lingxing.com/docs/docs/Logistics/QueryHeadLogisticsProvider)</w:t>
      </w:r>
    </w:p>
    <w:p w14:paraId="7B0522F9">
      <w:r>
        <w:rPr>
          <w:sz w:val="18"/>
        </w:rPr>
        <w:t>---</w:t>
      </w:r>
    </w:p>
    <w:p w14:paraId="3707D1D8">
      <w:pPr>
        <w:pStyle w:val="4"/>
      </w:pPr>
      <w:bookmarkStart w:id="34" w:name="_Toc22858"/>
      <w:r>
        <w:t>2025-12-16</w:t>
      </w:r>
      <w:bookmarkEnd w:id="34"/>
    </w:p>
    <w:p w14:paraId="523F841A">
      <w:r>
        <w:rPr>
          <w:sz w:val="18"/>
        </w:rPr>
        <w:t>### 【客服】</w:t>
      </w:r>
    </w:p>
    <w:p w14:paraId="26B62293">
      <w:r>
        <w:rPr>
          <w:sz w:val="18"/>
        </w:rPr>
        <w:t>#### 新增接口</w:t>
      </w:r>
      <w:r>
        <w:rPr>
          <w:sz w:val="18"/>
        </w:rPr>
        <w:br w:type="textWrapping"/>
      </w:r>
      <w:r>
        <w:rPr>
          <w:sz w:val="18"/>
        </w:rPr>
        <w:t>- [查询店铺绩效详情](https://apidoc.lingxing.com/docs/docs/Service/PerformanceNoticeDetail)</w:t>
      </w:r>
    </w:p>
    <w:p w14:paraId="160D3962">
      <w:r>
        <w:rPr>
          <w:sz w:val="18"/>
        </w:rPr>
        <w:t>### 【财务】</w:t>
      </w:r>
    </w:p>
    <w:p w14:paraId="5A6E91C4">
      <w:r>
        <w:rPr>
          <w:sz w:val="18"/>
        </w:rPr>
        <w:t>#### 新增接口</w:t>
      </w:r>
      <w:r>
        <w:rPr>
          <w:sz w:val="18"/>
        </w:rPr>
        <w:br w:type="textWrapping"/>
      </w:r>
      <w:r>
        <w:rPr>
          <w:sz w:val="18"/>
        </w:rPr>
        <w:t>- [查询请款池-其他费用](https://apidoc.lingxing.com/docs/docs/Finance/requestFundsPoolOtherFeeList)</w:t>
      </w:r>
    </w:p>
    <w:p w14:paraId="70C87F8E">
      <w:r>
        <w:rPr>
          <w:sz w:val="18"/>
        </w:rPr>
        <w:t>---</w:t>
      </w:r>
    </w:p>
    <w:p w14:paraId="02F545FD">
      <w:pPr>
        <w:pStyle w:val="4"/>
      </w:pPr>
      <w:bookmarkStart w:id="35" w:name="_Toc6210"/>
      <w:r>
        <w:t>2025-12-10</w:t>
      </w:r>
      <w:bookmarkEnd w:id="35"/>
    </w:p>
    <w:p w14:paraId="5A5236F9">
      <w:r>
        <w:rPr>
          <w:sz w:val="18"/>
        </w:rPr>
        <w:t>### 【产品管理】</w:t>
      </w:r>
    </w:p>
    <w:p w14:paraId="459C049E">
      <w:r>
        <w:rPr>
          <w:sz w:val="18"/>
        </w:rPr>
        <w:t>#### 新增接口</w:t>
      </w:r>
      <w:r>
        <w:rPr>
          <w:sz w:val="18"/>
        </w:rPr>
        <w:br w:type="textWrapping"/>
      </w:r>
      <w:r>
        <w:rPr>
          <w:sz w:val="18"/>
        </w:rPr>
        <w:t>- [查询操作日志](https://apidoc.lingxing.com/docs/docs/Product/GetPagingLogLists.md)</w:t>
      </w:r>
    </w:p>
    <w:p w14:paraId="1D444C59">
      <w:r>
        <w:rPr>
          <w:sz w:val="18"/>
        </w:rPr>
        <w:t>---</w:t>
      </w:r>
    </w:p>
    <w:p w14:paraId="11967213">
      <w:pPr>
        <w:pStyle w:val="4"/>
      </w:pPr>
      <w:bookmarkStart w:id="36" w:name="_Toc28352"/>
      <w:r>
        <w:t>2025-11-26 【重要通知】</w:t>
      </w:r>
      <w:bookmarkEnd w:id="36"/>
    </w:p>
    <w:p w14:paraId="69E53BD7">
      <w:r>
        <w:rPr>
          <w:sz w:val="18"/>
        </w:rPr>
        <w:t>### 【下线通知】</w:t>
      </w:r>
    </w:p>
    <w:p w14:paraId="43C0318E">
      <w:r>
        <w:rPr>
          <w:sz w:val="18"/>
        </w:rPr>
        <w:t>&gt; **重要**：以下接口将于 **2026年1月1日** 下线，请尽快切换至新版</w:t>
      </w:r>
    </w:p>
    <w:p w14:paraId="6F8B53E9">
      <w:r>
        <w:rPr>
          <w:sz w:val="18"/>
        </w:rPr>
        <w:t>- ~~[查询利润报表-订单(旧版)](https://apidoc.lingxing.com/docs/docs/Finance/bdOrder)~~ **（2026.1.1下线，请切换新版）**</w:t>
      </w:r>
    </w:p>
    <w:p w14:paraId="117B2B07">
      <w:r>
        <w:rPr>
          <w:sz w:val="18"/>
        </w:rPr>
        <w:t>---</w:t>
      </w:r>
    </w:p>
    <w:p w14:paraId="35EB1459">
      <w:pPr>
        <w:pStyle w:val="4"/>
      </w:pPr>
      <w:bookmarkStart w:id="37" w:name="_Toc1988"/>
      <w:r>
        <w:t>2025-11-20</w:t>
      </w:r>
      <w:bookmarkEnd w:id="37"/>
    </w:p>
    <w:p w14:paraId="481C6D9A">
      <w:r>
        <w:rPr>
          <w:sz w:val="18"/>
        </w:rPr>
        <w:t>### 【多平台】</w:t>
      </w:r>
    </w:p>
    <w:p w14:paraId="7D520B6A">
      <w:r>
        <w:rPr>
          <w:sz w:val="18"/>
        </w:rPr>
        <w:t>#### 新增接口</w:t>
      </w:r>
      <w:r>
        <w:rPr>
          <w:sz w:val="18"/>
        </w:rPr>
        <w:br w:type="textWrapping"/>
      </w:r>
      <w:r>
        <w:rPr>
          <w:sz w:val="18"/>
        </w:rPr>
        <w:t>- [查询Walmart Review列表](https://apidoc.lingxing.com/docs/docs/MultiPlatform/WalmartCommentList)</w:t>
      </w:r>
    </w:p>
    <w:p w14:paraId="30B1DE98">
      <w:r>
        <w:rPr>
          <w:sz w:val="18"/>
        </w:rPr>
        <w:t>---</w:t>
      </w:r>
    </w:p>
    <w:p w14:paraId="0605AF60">
      <w:pPr>
        <w:pStyle w:val="4"/>
      </w:pPr>
      <w:bookmarkStart w:id="38" w:name="_Toc9006"/>
      <w:r>
        <w:t>2025-11-15</w:t>
      </w:r>
      <w:bookmarkEnd w:id="38"/>
    </w:p>
    <w:p w14:paraId="089E1C7E">
      <w:r>
        <w:rPr>
          <w:sz w:val="18"/>
        </w:rPr>
        <w:t>### 【FBA货件(STA)】</w:t>
      </w:r>
    </w:p>
    <w:p w14:paraId="7A1CE5B8">
      <w:r>
        <w:rPr>
          <w:sz w:val="18"/>
        </w:rPr>
        <w:t>#### 更新文档</w:t>
      </w:r>
      <w:r>
        <w:rPr>
          <w:sz w:val="18"/>
        </w:rPr>
        <w:br w:type="textWrapping"/>
      </w:r>
      <w:r>
        <w:rPr>
          <w:sz w:val="18"/>
        </w:rPr>
        <w:t>- [STA货件流程说明](https://apidoc.lingxing.com/docs/docs/Case/staProcessNew) - 更新调用流程图</w:t>
      </w:r>
    </w:p>
    <w:p w14:paraId="4F220CC5">
      <w:r>
        <w:rPr>
          <w:sz w:val="18"/>
        </w:rPr>
        <w:t>---</w:t>
      </w:r>
    </w:p>
    <w:p w14:paraId="344A0801">
      <w:pPr>
        <w:pStyle w:val="4"/>
      </w:pPr>
      <w:bookmarkStart w:id="39" w:name="_Toc10687"/>
      <w:r>
        <w:t>2025-10-29</w:t>
      </w:r>
      <w:bookmarkEnd w:id="39"/>
    </w:p>
    <w:p w14:paraId="78124977">
      <w:r>
        <w:rPr>
          <w:sz w:val="18"/>
        </w:rPr>
        <w:t>### 【多平台】</w:t>
      </w:r>
    </w:p>
    <w:p w14:paraId="5F35C873">
      <w:r>
        <w:rPr>
          <w:sz w:val="18"/>
        </w:rPr>
        <w:t>#### 新增接口</w:t>
      </w:r>
      <w:r>
        <w:rPr>
          <w:sz w:val="18"/>
        </w:rPr>
        <w:br w:type="textWrapping"/>
      </w:r>
      <w:r>
        <w:rPr>
          <w:sz w:val="18"/>
        </w:rPr>
        <w:t>- [查询平台订单列表](https://apidoc.lingxing.com/docs/docs/MultiPlatform/V2/newPlatformOrderList)</w:t>
      </w:r>
    </w:p>
    <w:p w14:paraId="1E01EE19">
      <w:r>
        <w:rPr>
          <w:sz w:val="18"/>
        </w:rPr>
        <w:t>---</w:t>
      </w:r>
    </w:p>
    <w:p w14:paraId="2EFDC7B6">
      <w:pPr>
        <w:pStyle w:val="4"/>
      </w:pPr>
      <w:bookmarkStart w:id="40" w:name="_Toc9996"/>
      <w:r>
        <w:t>2025-10-23</w:t>
      </w:r>
      <w:bookmarkEnd w:id="40"/>
    </w:p>
    <w:p w14:paraId="245EAFDE">
      <w:r>
        <w:rPr>
          <w:sz w:val="18"/>
        </w:rPr>
        <w:t>### 【基础数据】</w:t>
      </w:r>
    </w:p>
    <w:p w14:paraId="1A66FC2E">
      <w:r>
        <w:rPr>
          <w:sz w:val="18"/>
        </w:rPr>
        <w:t>#### 新增接口</w:t>
      </w:r>
      <w:r>
        <w:rPr>
          <w:sz w:val="18"/>
        </w:rPr>
        <w:br w:type="textWrapping"/>
      </w:r>
      <w:r>
        <w:rPr>
          <w:sz w:val="18"/>
        </w:rPr>
        <w:t>- [获取国家下的州、省编码](https://apidoc.lingxing.com/docs/docs/BasicData/StateList.md)</w:t>
      </w:r>
    </w:p>
    <w:p w14:paraId="05F74489">
      <w:r>
        <w:rPr>
          <w:sz w:val="18"/>
        </w:rPr>
        <w:t>---</w:t>
      </w:r>
    </w:p>
    <w:p w14:paraId="2C902129">
      <w:pPr>
        <w:pStyle w:val="4"/>
      </w:pPr>
      <w:bookmarkStart w:id="41" w:name="_Toc27095"/>
      <w:r>
        <w:t>2025-10-10</w:t>
      </w:r>
      <w:bookmarkEnd w:id="41"/>
    </w:p>
    <w:p w14:paraId="5B9E7FFD">
      <w:r>
        <w:rPr>
          <w:sz w:val="18"/>
        </w:rPr>
        <w:t>### 【VC】</w:t>
      </w:r>
    </w:p>
    <w:p w14:paraId="6E9F7401">
      <w:r>
        <w:rPr>
          <w:sz w:val="18"/>
        </w:rPr>
        <w:t>#### 新增接口</w:t>
      </w:r>
      <w:r>
        <w:rPr>
          <w:sz w:val="18"/>
        </w:rPr>
        <w:br w:type="textWrapping"/>
      </w:r>
      <w:r>
        <w:rPr>
          <w:sz w:val="18"/>
        </w:rPr>
        <w:t>- [查询VC发货单列表](https://apidoc.lingxing.com/docs/docs/VC/vcDeliverPageList.md)</w:t>
      </w:r>
      <w:r>
        <w:rPr>
          <w:sz w:val="18"/>
        </w:rPr>
        <w:br w:type="textWrapping"/>
      </w:r>
      <w:r>
        <w:rPr>
          <w:sz w:val="18"/>
        </w:rPr>
        <w:t>- [查询VC发货单详情](https://apidoc.lingxing.com/docs/docs/VC/vcDeliverDetail.md)</w:t>
      </w:r>
    </w:p>
    <w:p w14:paraId="3FB8644F">
      <w:r>
        <w:rPr>
          <w:sz w:val="18"/>
        </w:rPr>
        <w:t>---</w:t>
      </w:r>
    </w:p>
    <w:p w14:paraId="0F35A9A3">
      <w:pPr>
        <w:pStyle w:val="4"/>
      </w:pPr>
      <w:bookmarkStart w:id="42" w:name="_Toc26707"/>
      <w:r>
        <w:t>2025-09-28</w:t>
      </w:r>
      <w:bookmarkEnd w:id="42"/>
    </w:p>
    <w:p w14:paraId="255050C0">
      <w:r>
        <w:rPr>
          <w:sz w:val="18"/>
        </w:rPr>
        <w:t>### 【出入库】</w:t>
      </w:r>
    </w:p>
    <w:p w14:paraId="7A03F651">
      <w:r>
        <w:rPr>
          <w:sz w:val="18"/>
        </w:rPr>
        <w:t>#### 更新接口</w:t>
      </w:r>
    </w:p>
    <w:p w14:paraId="51223067">
      <w:r>
        <w:rPr>
          <w:sz w:val="18"/>
        </w:rPr>
        <w:t>**[查询出库单列表](https://apidoc.lingxing.com/docs/Warehouse/FoutboundgetOrders)**</w:t>
      </w:r>
      <w:r>
        <w:rPr>
          <w:sz w:val="18"/>
        </w:rPr>
        <w:br w:type="textWrapping"/>
      </w:r>
      <w:r>
        <w:rPr>
          <w:sz w:val="18"/>
        </w:rPr>
        <w:t>- **新增出参字段**：</w:t>
      </w:r>
      <w:r>
        <w:rPr>
          <w:sz w:val="18"/>
        </w:rPr>
        <w:br w:type="textWrapping"/>
      </w:r>
      <w:r>
        <w:rPr>
          <w:sz w:val="18"/>
        </w:rPr>
        <w:t xml:space="preserve">  - `idempotent_code` - 客户参考号</w:t>
      </w:r>
    </w:p>
    <w:p w14:paraId="2928FFDB">
      <w:r>
        <w:rPr>
          <w:sz w:val="18"/>
        </w:rPr>
        <w:t>**[添加入库单](https://apidoc.lingxing.com/docs/Warehouse/FOrderAdd)**</w:t>
      </w:r>
      <w:r>
        <w:rPr>
          <w:sz w:val="18"/>
        </w:rPr>
        <w:br w:type="textWrapping"/>
      </w:r>
      <w:r>
        <w:rPr>
          <w:sz w:val="18"/>
        </w:rPr>
        <w:t>- **新增入参字段**：</w:t>
      </w:r>
      <w:r>
        <w:rPr>
          <w:sz w:val="18"/>
        </w:rPr>
        <w:br w:type="textWrapping"/>
      </w:r>
      <w:r>
        <w:rPr>
          <w:sz w:val="18"/>
        </w:rPr>
        <w:t xml:space="preserve">  - `inbound_idempotent_code` - 客户参考号</w:t>
      </w:r>
    </w:p>
    <w:p w14:paraId="780C2143">
      <w:r>
        <w:rPr>
          <w:sz w:val="18"/>
        </w:rPr>
        <w:t>**[查询入库单列表](https://apidoc.lingxing.com/docs/docs/Warehouse/inboundgetOrders)**</w:t>
      </w:r>
      <w:r>
        <w:rPr>
          <w:sz w:val="18"/>
        </w:rPr>
        <w:br w:type="textWrapping"/>
      </w:r>
      <w:r>
        <w:rPr>
          <w:sz w:val="18"/>
        </w:rPr>
        <w:t>- **新增出参字段**：</w:t>
      </w:r>
      <w:r>
        <w:rPr>
          <w:sz w:val="18"/>
        </w:rPr>
        <w:br w:type="textWrapping"/>
      </w:r>
      <w:r>
        <w:rPr>
          <w:sz w:val="18"/>
        </w:rPr>
        <w:t xml:space="preserve">  - `inbound_idempotent_code` - 客户参考号</w:t>
      </w:r>
    </w:p>
    <w:p w14:paraId="64D61D05">
      <w:r>
        <w:rPr>
          <w:sz w:val="18"/>
        </w:rPr>
        <w:t>---</w:t>
      </w:r>
    </w:p>
    <w:p w14:paraId="1711DFA1">
      <w:pPr>
        <w:pStyle w:val="4"/>
      </w:pPr>
      <w:bookmarkStart w:id="43" w:name="_Toc29560"/>
      <w:r>
        <w:t>2025-09-22</w:t>
      </w:r>
      <w:bookmarkEnd w:id="43"/>
    </w:p>
    <w:p w14:paraId="340D8F73">
      <w:r>
        <w:rPr>
          <w:sz w:val="18"/>
        </w:rPr>
        <w:t>### 【多平台】</w:t>
      </w:r>
    </w:p>
    <w:p w14:paraId="323B6DF1">
      <w:r>
        <w:rPr>
          <w:sz w:val="18"/>
        </w:rPr>
        <w:t>#### 更新接口</w:t>
      </w:r>
      <w:r>
        <w:rPr>
          <w:sz w:val="18"/>
        </w:rPr>
        <w:br w:type="textWrapping"/>
      </w:r>
      <w:r>
        <w:rPr>
          <w:sz w:val="18"/>
        </w:rPr>
        <w:t>- [查询多平台配对列表](https://apidoc.lingxing.com/pb/mp/listing/v2/getPairList)</w:t>
      </w:r>
      <w:r>
        <w:rPr>
          <w:sz w:val="18"/>
        </w:rPr>
        <w:br w:type="textWrapping"/>
      </w:r>
      <w:r>
        <w:rPr>
          <w:sz w:val="18"/>
        </w:rPr>
        <w:t xml:space="preserve">  - **新增功能**：支持游标分页方式，数据量大时建议使用</w:t>
      </w:r>
    </w:p>
    <w:p w14:paraId="74C25A9A">
      <w:r>
        <w:rPr>
          <w:sz w:val="18"/>
        </w:rPr>
        <w:t>### 【销售】</w:t>
      </w:r>
    </w:p>
    <w:p w14:paraId="33AA0F6A">
      <w:r>
        <w:rPr>
          <w:sz w:val="18"/>
        </w:rPr>
        <w:t>#### 更新接口</w:t>
      </w:r>
      <w:r>
        <w:rPr>
          <w:sz w:val="18"/>
        </w:rPr>
        <w:br w:type="textWrapping"/>
      </w:r>
      <w:r>
        <w:rPr>
          <w:sz w:val="18"/>
        </w:rPr>
        <w:t>- [查询亚马逊多渠道订单详情-商品信息](https://apidoc.lingxing.com/docs/docs/Sale/ProductInformation)</w:t>
      </w:r>
      <w:r>
        <w:rPr>
          <w:sz w:val="18"/>
        </w:rPr>
        <w:br w:type="textWrapping"/>
      </w:r>
      <w:r>
        <w:rPr>
          <w:sz w:val="18"/>
        </w:rPr>
        <w:t xml:space="preserve">  - **新增字段**：FBA费用相关字段</w:t>
      </w:r>
    </w:p>
    <w:p w14:paraId="0380FE77">
      <w:r>
        <w:rPr>
          <w:sz w:val="18"/>
        </w:rPr>
        <w:t>---</w:t>
      </w:r>
    </w:p>
    <w:p w14:paraId="57E41D34">
      <w:pPr>
        <w:pStyle w:val="4"/>
      </w:pPr>
      <w:bookmarkStart w:id="44" w:name="_Toc27821"/>
      <w:r>
        <w:t>2025-09-12</w:t>
      </w:r>
      <w:bookmarkEnd w:id="44"/>
    </w:p>
    <w:p w14:paraId="7496027B">
      <w:r>
        <w:rPr>
          <w:sz w:val="18"/>
        </w:rPr>
        <w:t>### 【仓库】</w:t>
      </w:r>
    </w:p>
    <w:p w14:paraId="7BC6C2F5">
      <w:r>
        <w:rPr>
          <w:sz w:val="18"/>
        </w:rPr>
        <w:t>#### 新增接口</w:t>
      </w:r>
      <w:r>
        <w:rPr>
          <w:sz w:val="18"/>
        </w:rPr>
        <w:br w:type="textWrapping"/>
      </w:r>
      <w:r>
        <w:rPr>
          <w:sz w:val="18"/>
        </w:rPr>
        <w:t>- [订单退款](https://apidoc.lingxing.com/docs/docs/Sale/RefundOrder)</w:t>
      </w:r>
      <w:r>
        <w:rPr>
          <w:sz w:val="18"/>
        </w:rPr>
        <w:br w:type="textWrapping"/>
      </w:r>
      <w:r>
        <w:rPr>
          <w:sz w:val="18"/>
        </w:rPr>
        <w:t>- [查询产品仓位列表](https://apidoc.lingxing.com/docs/docs/Warehouse/getEntryRecommendBinList)</w:t>
      </w:r>
    </w:p>
    <w:p w14:paraId="194F17CF">
      <w:r>
        <w:rPr>
          <w:sz w:val="18"/>
        </w:rPr>
        <w:t>### 【客服】</w:t>
      </w:r>
    </w:p>
    <w:p w14:paraId="56A6C7B4">
      <w:r>
        <w:rPr>
          <w:sz w:val="18"/>
        </w:rPr>
        <w:t>#### 新增接口</w:t>
      </w:r>
      <w:r>
        <w:rPr>
          <w:sz w:val="18"/>
        </w:rPr>
        <w:br w:type="textWrapping"/>
      </w:r>
      <w:r>
        <w:rPr>
          <w:sz w:val="18"/>
        </w:rPr>
        <w:t>- [查询业绩通知列表](https://apidoc.lingxing.com/docs/docs/Service/PerformanceNoticeList)</w:t>
      </w:r>
    </w:p>
    <w:p w14:paraId="444C389C">
      <w:r>
        <w:rPr>
          <w:sz w:val="18"/>
        </w:rPr>
        <w:t>---</w:t>
      </w:r>
    </w:p>
    <w:p w14:paraId="49FED754">
      <w:pPr>
        <w:pStyle w:val="4"/>
      </w:pPr>
      <w:bookmarkStart w:id="45" w:name="_Toc26063"/>
      <w:r>
        <w:t>2025-09-08</w:t>
      </w:r>
      <w:bookmarkEnd w:id="45"/>
    </w:p>
    <w:p w14:paraId="3C182D09">
      <w:r>
        <w:rPr>
          <w:sz w:val="18"/>
        </w:rPr>
        <w:t>### 【产品】</w:t>
      </w:r>
    </w:p>
    <w:p w14:paraId="56395D09">
      <w:r>
        <w:rPr>
          <w:sz w:val="18"/>
        </w:rPr>
        <w:t>#### 更新接口</w:t>
      </w:r>
      <w:r>
        <w:rPr>
          <w:sz w:val="18"/>
        </w:rPr>
        <w:br w:type="textWrapping"/>
      </w:r>
      <w:r>
        <w:rPr>
          <w:sz w:val="18"/>
        </w:rPr>
        <w:t>- [添加/编辑本地产品](https://apidoc.lingxing.com/docs/docs/Product/SetProduct)</w:t>
      </w:r>
      <w:r>
        <w:rPr>
          <w:sz w:val="18"/>
        </w:rPr>
        <w:br w:type="textWrapping"/>
      </w:r>
      <w:r>
        <w:rPr>
          <w:sz w:val="18"/>
        </w:rPr>
        <w:t xml:space="preserve">  - **新增入参字段**：</w:t>
      </w:r>
      <w:r>
        <w:rPr>
          <w:sz w:val="18"/>
        </w:rPr>
        <w:br w:type="textWrapping"/>
      </w:r>
      <w:r>
        <w:rPr>
          <w:sz w:val="18"/>
        </w:rPr>
        <w:t xml:space="preserve">    - `spec_pack_list` - 采购：更多箱规（非默认箱规）</w:t>
      </w:r>
    </w:p>
    <w:p w14:paraId="7762F9BF">
      <w:r>
        <w:rPr>
          <w:sz w:val="18"/>
        </w:rPr>
        <w:t>---</w:t>
      </w:r>
    </w:p>
    <w:p w14:paraId="539ACFF3">
      <w:pPr>
        <w:pStyle w:val="4"/>
      </w:pPr>
      <w:bookmarkStart w:id="46" w:name="_Toc28184"/>
      <w:r>
        <w:t>2025-09-05</w:t>
      </w:r>
      <w:bookmarkEnd w:id="46"/>
    </w:p>
    <w:p w14:paraId="5E20E9B6">
      <w:r>
        <w:rPr>
          <w:sz w:val="18"/>
        </w:rPr>
        <w:t>### 【销售】-【刊登管理】</w:t>
      </w:r>
    </w:p>
    <w:p w14:paraId="3D9B7849">
      <w:r>
        <w:rPr>
          <w:sz w:val="18"/>
        </w:rPr>
        <w:t>#### 新增接口</w:t>
      </w:r>
      <w:r>
        <w:rPr>
          <w:sz w:val="18"/>
        </w:rPr>
        <w:br w:type="textWrapping"/>
      </w:r>
      <w:r>
        <w:rPr>
          <w:sz w:val="18"/>
        </w:rPr>
        <w:t>- [查询 Amazon 根分类](https://apidoc.lingxing.com/docs/docs/Sale/PublishManageCategoryRoot)</w:t>
      </w:r>
      <w:r>
        <w:rPr>
          <w:sz w:val="18"/>
        </w:rPr>
        <w:br w:type="textWrapping"/>
      </w:r>
      <w:r>
        <w:rPr>
          <w:sz w:val="18"/>
        </w:rPr>
        <w:t>- [查询 Amazon 子分类](https://apidoc.lingxing.com/docs/docs/Sale/PublishManageCategoryChildren)</w:t>
      </w:r>
      <w:r>
        <w:rPr>
          <w:sz w:val="18"/>
        </w:rPr>
        <w:br w:type="textWrapping"/>
      </w:r>
      <w:r>
        <w:rPr>
          <w:sz w:val="18"/>
        </w:rPr>
        <w:t>- [获取指定 productType 的 JSON Schema](https://apidoc.lingxing.com/docs/docs/Sale/PublishManageGetProductType)</w:t>
      </w:r>
      <w:r>
        <w:rPr>
          <w:sz w:val="18"/>
        </w:rPr>
        <w:br w:type="textWrapping"/>
      </w:r>
      <w:r>
        <w:rPr>
          <w:sz w:val="18"/>
        </w:rPr>
        <w:t>- [获取运费模板](https://apidoc.lingxing.com/docs/docs/Sale/GetMerchantShippingGroup)</w:t>
      </w:r>
      <w:r>
        <w:rPr>
          <w:sz w:val="18"/>
        </w:rPr>
        <w:br w:type="textWrapping"/>
      </w:r>
      <w:r>
        <w:rPr>
          <w:sz w:val="18"/>
        </w:rPr>
        <w:t>- [提交商品资料](https://apidoc.lingxing.com/docs/docs/Sale/ProductPublish)</w:t>
      </w:r>
      <w:r>
        <w:rPr>
          <w:sz w:val="18"/>
        </w:rPr>
        <w:br w:type="textWrapping"/>
      </w:r>
      <w:r>
        <w:rPr>
          <w:sz w:val="18"/>
        </w:rPr>
        <w:t>- [查询刊登结果](https://apidoc.lingxing.com/docs/docs/Sale/ProductList)</w:t>
      </w:r>
    </w:p>
    <w:p w14:paraId="55E68860">
      <w:r>
        <w:rPr>
          <w:sz w:val="18"/>
        </w:rPr>
        <w:t>#### 流程说明</w:t>
      </w:r>
      <w:r>
        <w:rPr>
          <w:sz w:val="18"/>
        </w:rPr>
        <w:br w:type="textWrapping"/>
      </w:r>
      <w:r>
        <w:rPr>
          <w:sz w:val="18"/>
        </w:rPr>
        <w:t>- 刊登流程可参考：[刊登流程说明](https://apidoc.lingxing.com/docs/docs/Sale/PublishHelper)</w:t>
      </w:r>
    </w:p>
    <w:p w14:paraId="49D4C47A">
      <w:r>
        <w:rPr>
          <w:sz w:val="18"/>
        </w:rPr>
        <w:t>---</w:t>
      </w:r>
    </w:p>
    <w:p w14:paraId="6FEA3E5F">
      <w:pPr>
        <w:pStyle w:val="4"/>
      </w:pPr>
      <w:bookmarkStart w:id="47" w:name="_Toc21596"/>
      <w:r>
        <w:t>2025-08-08</w:t>
      </w:r>
      <w:bookmarkEnd w:id="47"/>
    </w:p>
    <w:p w14:paraId="5B69D067">
      <w:r>
        <w:rPr>
          <w:sz w:val="18"/>
        </w:rPr>
        <w:t>### 【仓库】-【收货质检】</w:t>
      </w:r>
    </w:p>
    <w:p w14:paraId="469E99ED">
      <w:r>
        <w:rPr>
          <w:sz w:val="18"/>
        </w:rPr>
        <w:t>#### 新增接口</w:t>
      </w:r>
      <w:r>
        <w:rPr>
          <w:sz w:val="18"/>
        </w:rPr>
        <w:br w:type="textWrapping"/>
      </w:r>
      <w:r>
        <w:rPr>
          <w:sz w:val="18"/>
        </w:rPr>
        <w:t>- [待收货退货单快捷入库](https://apidoc.lingxing.com/docs/docs/Warehouse/returnOrderFastStorageIn)</w:t>
      </w:r>
    </w:p>
    <w:p w14:paraId="06497651">
      <w:r>
        <w:rPr>
          <w:sz w:val="18"/>
        </w:rPr>
        <w:t>---</w:t>
      </w:r>
    </w:p>
    <w:p w14:paraId="577C1F29">
      <w:pPr>
        <w:pStyle w:val="4"/>
      </w:pPr>
      <w:bookmarkStart w:id="48" w:name="_Toc21927"/>
      <w:r>
        <w:t>2025-08-01</w:t>
      </w:r>
      <w:bookmarkEnd w:id="48"/>
    </w:p>
    <w:p w14:paraId="4FD385B5">
      <w:r>
        <w:rPr>
          <w:sz w:val="18"/>
        </w:rPr>
        <w:t>### 【客服】</w:t>
      </w:r>
    </w:p>
    <w:p w14:paraId="23C08594">
      <w:r>
        <w:rPr>
          <w:sz w:val="18"/>
        </w:rPr>
        <w:t>#### 新增接口</w:t>
      </w:r>
      <w:r>
        <w:rPr>
          <w:sz w:val="18"/>
        </w:rPr>
        <w:br w:type="textWrapping"/>
      </w:r>
      <w:r>
        <w:rPr>
          <w:sz w:val="18"/>
        </w:rPr>
        <w:t>- [查询客户列表](https://apidoc.lingxing.com/docs/docs/Service/customerServiceCrmcustomerIndex)</w:t>
      </w:r>
    </w:p>
    <w:p w14:paraId="6EBE6556">
      <w:r>
        <w:rPr>
          <w:sz w:val="18"/>
        </w:rPr>
        <w:t>---</w:t>
      </w:r>
    </w:p>
    <w:p w14:paraId="222597E6">
      <w:pPr>
        <w:pStyle w:val="4"/>
      </w:pPr>
      <w:bookmarkStart w:id="49" w:name="_Toc24879"/>
      <w:r>
        <w:t>2025-07-29</w:t>
      </w:r>
      <w:bookmarkEnd w:id="49"/>
    </w:p>
    <w:p w14:paraId="54564928">
      <w:r>
        <w:rPr>
          <w:sz w:val="18"/>
        </w:rPr>
        <w:t>### 【销售】-【促销管理】</w:t>
      </w:r>
    </w:p>
    <w:p w14:paraId="6D551421">
      <w:r>
        <w:rPr>
          <w:sz w:val="18"/>
        </w:rPr>
        <w:t>#### 新增接口</w:t>
      </w:r>
      <w:r>
        <w:rPr>
          <w:sz w:val="18"/>
        </w:rPr>
        <w:br w:type="textWrapping"/>
      </w:r>
      <w:r>
        <w:rPr>
          <w:sz w:val="18"/>
        </w:rPr>
        <w:t>- [查询优惠券详情+listing+订单(批量)](https://apidoc.lingxing.com/docs/docs/Sale/promotionCouponAllDetailBatch)</w:t>
      </w:r>
      <w:r>
        <w:rPr>
          <w:sz w:val="18"/>
        </w:rPr>
        <w:br w:type="textWrapping"/>
      </w:r>
      <w:r>
        <w:rPr>
          <w:sz w:val="18"/>
        </w:rPr>
        <w:t>- [查询管理促销详情+listing+订单(批量)](https://apidoc.lingxing.com/docs/docs/Sale/promotionManagementAllDetailBatch)</w:t>
      </w:r>
      <w:r>
        <w:rPr>
          <w:sz w:val="18"/>
        </w:rPr>
        <w:br w:type="textWrapping"/>
      </w:r>
      <w:r>
        <w:rPr>
          <w:sz w:val="18"/>
        </w:rPr>
        <w:t>- [查询会员折扣or价格折扣详情+listing+订单(批量)](https://apidoc.lingxing.com/docs/docs/Sale/promotionPrimeDiscountAllDetailBatch)</w:t>
      </w:r>
      <w:r>
        <w:rPr>
          <w:sz w:val="18"/>
        </w:rPr>
        <w:br w:type="textWrapping"/>
      </w:r>
      <w:r>
        <w:rPr>
          <w:sz w:val="18"/>
        </w:rPr>
        <w:t>- [查询秒杀详情+listing+订单(批量)](https://apidoc.lingxing.com/docs/docs/Sale/promotionSecKillAllDetailBatch)</w:t>
      </w:r>
    </w:p>
    <w:p w14:paraId="0C8EFEE1">
      <w:r>
        <w:rPr>
          <w:sz w:val="18"/>
        </w:rPr>
        <w:t>### 【销售】-【Listing】</w:t>
      </w:r>
    </w:p>
    <w:p w14:paraId="3EBD6127">
      <w:r>
        <w:rPr>
          <w:sz w:val="18"/>
        </w:rPr>
        <w:t>#### 新增接口</w:t>
      </w:r>
      <w:r>
        <w:rPr>
          <w:sz w:val="18"/>
        </w:rPr>
        <w:br w:type="textWrapping"/>
      </w:r>
      <w:r>
        <w:rPr>
          <w:sz w:val="18"/>
        </w:rPr>
        <w:t>- [配对/批量配对](https://apidoc.lingxing.com/docs/docs/Sale/productRelationbatchLink)</w:t>
      </w:r>
      <w:r>
        <w:rPr>
          <w:sz w:val="18"/>
        </w:rPr>
        <w:br w:type="textWrapping"/>
      </w:r>
      <w:r>
        <w:rPr>
          <w:sz w:val="18"/>
        </w:rPr>
        <w:t>- [解除配对/批量解除配对](https://apidoc.lingxing.com/docs/docs/Sale/productRelationunLink)</w:t>
      </w:r>
    </w:p>
    <w:p w14:paraId="458C91E4">
      <w:r>
        <w:rPr>
          <w:sz w:val="18"/>
        </w:rPr>
        <w:t>---</w:t>
      </w:r>
    </w:p>
    <w:p w14:paraId="587DDE58">
      <w:pPr>
        <w:pStyle w:val="4"/>
      </w:pPr>
      <w:bookmarkStart w:id="50" w:name="_Toc19784"/>
      <w:r>
        <w:t>2025-07-28</w:t>
      </w:r>
      <w:bookmarkEnd w:id="50"/>
    </w:p>
    <w:p w14:paraId="549B515C">
      <w:r>
        <w:rPr>
          <w:sz w:val="18"/>
        </w:rPr>
        <w:t>### 【新广告】-【报告】</w:t>
      </w:r>
    </w:p>
    <w:p w14:paraId="2B23378B">
      <w:r>
        <w:rPr>
          <w:sz w:val="18"/>
        </w:rPr>
        <w:t>#### 新增接口</w:t>
      </w:r>
      <w:r>
        <w:rPr>
          <w:sz w:val="18"/>
        </w:rPr>
        <w:br w:type="textWrapping"/>
      </w:r>
      <w:r>
        <w:rPr>
          <w:sz w:val="18"/>
        </w:rPr>
        <w:t>- [SB分摊](https://apidoc.lingxing.com/docs/docs/newAd/baseData/newadsbDivideAsinReports)</w:t>
      </w:r>
    </w:p>
    <w:p w14:paraId="44E3E0E8">
      <w:r>
        <w:rPr>
          <w:sz w:val="18"/>
        </w:rPr>
        <w:t>---</w:t>
      </w:r>
    </w:p>
    <w:p w14:paraId="6F7B0266">
      <w:pPr>
        <w:pStyle w:val="4"/>
      </w:pPr>
      <w:bookmarkStart w:id="51" w:name="_Toc26141"/>
      <w:r>
        <w:t>2025-07-25</w:t>
      </w:r>
      <w:bookmarkEnd w:id="51"/>
    </w:p>
    <w:p w14:paraId="6C5FFC44">
      <w:r>
        <w:rPr>
          <w:sz w:val="18"/>
        </w:rPr>
        <w:t>### 【多平台】</w:t>
      </w:r>
    </w:p>
    <w:p w14:paraId="3F8BD23B">
      <w:r>
        <w:rPr>
          <w:sz w:val="18"/>
        </w:rPr>
        <w:t>#### 更新接口</w:t>
      </w:r>
    </w:p>
    <w:p w14:paraId="35B93138">
      <w:r>
        <w:rPr>
          <w:sz w:val="18"/>
        </w:rPr>
        <w:t>**利润报表接口新增字段：**</w:t>
      </w:r>
      <w:r>
        <w:rPr>
          <w:sz w:val="18"/>
        </w:rPr>
        <w:br w:type="textWrapping"/>
      </w:r>
      <w:r>
        <w:rPr>
          <w:sz w:val="18"/>
        </w:rPr>
        <w:t>- [查询结算利润（利润报表）-sku](https://apidoc.lingxing.com/docs/docs/MultiPlatform/V2/profitReportSku)</w:t>
      </w:r>
      <w:r>
        <w:rPr>
          <w:sz w:val="18"/>
        </w:rPr>
        <w:br w:type="textWrapping"/>
      </w:r>
      <w:r>
        <w:rPr>
          <w:sz w:val="18"/>
        </w:rPr>
        <w:t>- [查询结算利润（利润报表）-店铺](https://apidoc.lingxing.com/docs/docs/MultiPlatform/V2/profitReportSeller)</w:t>
      </w:r>
      <w:r>
        <w:rPr>
          <w:sz w:val="18"/>
        </w:rPr>
        <w:br w:type="textWrapping"/>
      </w:r>
      <w:r>
        <w:rPr>
          <w:sz w:val="18"/>
        </w:rPr>
        <w:t>- [查询结算利润（利润报表）-订单](https://apidoc.lingxing.com/docs/docs/MultiPlatform/V2/profitReportOrder)</w:t>
      </w:r>
      <w:r>
        <w:rPr>
          <w:sz w:val="18"/>
        </w:rPr>
        <w:br w:type="textWrapping"/>
      </w:r>
      <w:r>
        <w:rPr>
          <w:sz w:val="18"/>
        </w:rPr>
        <w:t xml:space="preserve">  - **新增出参字段**：若干字段</w:t>
      </w:r>
    </w:p>
    <w:p w14:paraId="5C4B1827">
      <w:r>
        <w:rPr>
          <w:sz w:val="18"/>
        </w:rPr>
        <w:t>---</w:t>
      </w:r>
    </w:p>
    <w:p w14:paraId="7A94558C">
      <w:pPr>
        <w:pStyle w:val="4"/>
      </w:pPr>
      <w:bookmarkStart w:id="52" w:name="_Toc10420"/>
      <w:r>
        <w:t>2025-07-15</w:t>
      </w:r>
      <w:bookmarkEnd w:id="52"/>
    </w:p>
    <w:p w14:paraId="2B39892E">
      <w:r>
        <w:rPr>
          <w:sz w:val="18"/>
        </w:rPr>
        <w:t>### 【仓库】-【库存&amp;流水】</w:t>
      </w:r>
    </w:p>
    <w:p w14:paraId="232E4F51">
      <w:r>
        <w:rPr>
          <w:sz w:val="18"/>
        </w:rPr>
        <w:t>#### 新增接口 - AWD入库任务管理</w:t>
      </w:r>
      <w:r>
        <w:rPr>
          <w:sz w:val="18"/>
        </w:rPr>
        <w:br w:type="textWrapping"/>
      </w:r>
      <w:r>
        <w:rPr>
          <w:sz w:val="18"/>
        </w:rPr>
        <w:t>- [取消AWD入库任务](https://apidoc.lingxing.com/docs/docs/Warehouse/awdInboundPlanCancel)</w:t>
      </w:r>
      <w:r>
        <w:rPr>
          <w:sz w:val="18"/>
        </w:rPr>
        <w:br w:type="textWrapping"/>
      </w:r>
      <w:r>
        <w:rPr>
          <w:sz w:val="18"/>
        </w:rPr>
        <w:t>- [确认AWD入库任务](https://apidoc.lingxing.com/docs/docs/Warehouse/awdInboundPlanConfirmInboundPlan)</w:t>
      </w:r>
      <w:r>
        <w:rPr>
          <w:sz w:val="18"/>
        </w:rPr>
        <w:br w:type="textWrapping"/>
      </w:r>
      <w:r>
        <w:rPr>
          <w:sz w:val="18"/>
        </w:rPr>
        <w:t>- [创建AWD入库任务](https://apidoc.lingxing.com/docs/docs/Warehouse/awdInboundPlanCreatePlan)</w:t>
      </w:r>
      <w:r>
        <w:rPr>
          <w:sz w:val="18"/>
        </w:rPr>
        <w:br w:type="textWrapping"/>
      </w:r>
      <w:r>
        <w:rPr>
          <w:sz w:val="18"/>
        </w:rPr>
        <w:t>- [查询AWD入库任务详情](https://apidoc.lingxing.com/docs/docs/Warehouse/awdInboundPlanDetail)</w:t>
      </w:r>
      <w:r>
        <w:rPr>
          <w:sz w:val="18"/>
        </w:rPr>
        <w:br w:type="textWrapping"/>
      </w:r>
      <w:r>
        <w:rPr>
          <w:sz w:val="18"/>
        </w:rPr>
        <w:t>- [查询AWD入库任务列表](https://apidoc.lingxing.com/docs/docs/Warehouse/awdInboundPlanPage)</w:t>
      </w:r>
      <w:r>
        <w:rPr>
          <w:sz w:val="18"/>
        </w:rPr>
        <w:br w:type="textWrapping"/>
      </w:r>
      <w:r>
        <w:rPr>
          <w:sz w:val="18"/>
        </w:rPr>
        <w:t>- [更新AWD入库任务](https://apidoc.lingxing.com/docs/docs/Warehouse/awdInboundPlanUpdateInboundPlan)</w:t>
      </w:r>
    </w:p>
    <w:p w14:paraId="2CEDA32E">
      <w:r>
        <w:rPr>
          <w:sz w:val="18"/>
        </w:rPr>
        <w:t>#### 新增接口 - AWD货件管理</w:t>
      </w:r>
      <w:r>
        <w:rPr>
          <w:sz w:val="18"/>
        </w:rPr>
        <w:br w:type="textWrapping"/>
      </w:r>
      <w:r>
        <w:rPr>
          <w:sz w:val="18"/>
        </w:rPr>
        <w:t>- [查询AWD入库货件详情](https://apidoc.lingxing.com/docs/docs/Warehouse/awdInboundShipmentDetail)</w:t>
      </w:r>
      <w:r>
        <w:rPr>
          <w:sz w:val="18"/>
        </w:rPr>
        <w:br w:type="textWrapping"/>
      </w:r>
      <w:r>
        <w:rPr>
          <w:sz w:val="18"/>
        </w:rPr>
        <w:t>- [查询AWD入库货件列表](https://apidoc.lingxing.com/docs/docs/Warehouse/awdInboundShipmentPage)</w:t>
      </w:r>
      <w:r>
        <w:rPr>
          <w:sz w:val="18"/>
        </w:rPr>
        <w:br w:type="textWrapping"/>
      </w:r>
      <w:r>
        <w:rPr>
          <w:sz w:val="18"/>
        </w:rPr>
        <w:t>- [更新AWD货件跟踪编号](https://apidoc.lingxing.com/docs/docs/Warehouse/awdInboundShipmentUpdateShipmentInfo)</w:t>
      </w:r>
      <w:r>
        <w:rPr>
          <w:sz w:val="18"/>
        </w:rPr>
        <w:br w:type="textWrapping"/>
      </w:r>
      <w:r>
        <w:rPr>
          <w:sz w:val="18"/>
        </w:rPr>
        <w:t>- [打印AWD入库货件箱子标签](https://apidoc.lingxing.com/docs/docs/Warehouse/awdInboundShipmentUploadPacking)</w:t>
      </w:r>
    </w:p>
    <w:p w14:paraId="7F6E41A3">
      <w:r>
        <w:rPr>
          <w:sz w:val="18"/>
        </w:rPr>
        <w:t>---</w:t>
      </w:r>
    </w:p>
    <w:p w14:paraId="1DA119CB">
      <w:pPr>
        <w:pStyle w:val="4"/>
      </w:pPr>
      <w:bookmarkStart w:id="53" w:name="_Toc3167"/>
      <w:r>
        <w:t>2025-07-22</w:t>
      </w:r>
      <w:bookmarkEnd w:id="53"/>
    </w:p>
    <w:p w14:paraId="2DEAFABD">
      <w:r>
        <w:rPr>
          <w:sz w:val="18"/>
        </w:rPr>
        <w:t>### 【销售】-【促销管理】</w:t>
      </w:r>
    </w:p>
    <w:p w14:paraId="2101D058">
      <w:r>
        <w:rPr>
          <w:sz w:val="18"/>
        </w:rPr>
        <w:t>#### 新增接口</w:t>
      </w:r>
      <w:r>
        <w:rPr>
          <w:sz w:val="18"/>
        </w:rPr>
        <w:br w:type="textWrapping"/>
      </w:r>
      <w:r>
        <w:rPr>
          <w:sz w:val="18"/>
        </w:rPr>
        <w:t>- [查询商品折扣详情-列表-优惠卷](https://apidoc.lingxing.com/docs/docs/Sale/promotionListingDetailCoupon)</w:t>
      </w:r>
      <w:r>
        <w:rPr>
          <w:sz w:val="18"/>
        </w:rPr>
        <w:br w:type="textWrapping"/>
      </w:r>
      <w:r>
        <w:rPr>
          <w:sz w:val="18"/>
        </w:rPr>
        <w:t>- [查询商品折扣详情-列表-管理促销](https://apidoc.lingxing.com/docs/docs/Sale/promotionListingDetailManage)</w:t>
      </w:r>
      <w:r>
        <w:rPr>
          <w:sz w:val="18"/>
        </w:rPr>
        <w:br w:type="textWrapping"/>
      </w:r>
      <w:r>
        <w:rPr>
          <w:sz w:val="18"/>
        </w:rPr>
        <w:t>- [查询商品折扣详情-列表-会员折扣](https://apidoc.lingxing.com/docs/docs/Sale/promotionListingDetailPrimeDiscount)</w:t>
      </w:r>
      <w:r>
        <w:rPr>
          <w:sz w:val="18"/>
        </w:rPr>
        <w:br w:type="textWrapping"/>
      </w:r>
      <w:r>
        <w:rPr>
          <w:sz w:val="18"/>
        </w:rPr>
        <w:t>- [查询商品折扣详情-列表-秒杀](https://apidoc.lingxing.com/docs/docs/Sale/promotionListingDetailSecKill)</w:t>
      </w:r>
    </w:p>
    <w:p w14:paraId="21480C5C">
      <w:r>
        <w:rPr>
          <w:sz w:val="18"/>
        </w:rPr>
        <w:t>### 【销售】-【Listing】</w:t>
      </w:r>
    </w:p>
    <w:p w14:paraId="128BA89D">
      <w:r>
        <w:rPr>
          <w:sz w:val="18"/>
        </w:rPr>
        <w:t>#### 新增接口</w:t>
      </w:r>
      <w:r>
        <w:rPr>
          <w:sz w:val="18"/>
        </w:rPr>
        <w:br w:type="textWrapping"/>
      </w:r>
      <w:r>
        <w:rPr>
          <w:sz w:val="18"/>
        </w:rPr>
        <w:t>- [查询调价队列](https://apidoc.lingxing.com/docs/docs/Sale/adjustPriceAdjustPriceManual)</w:t>
      </w:r>
    </w:p>
    <w:p w14:paraId="5ADD79DF">
      <w:r>
        <w:rPr>
          <w:sz w:val="18"/>
        </w:rPr>
        <w:t>### 【客服】</w:t>
      </w:r>
    </w:p>
    <w:p w14:paraId="115DAE2F">
      <w:r>
        <w:rPr>
          <w:sz w:val="18"/>
        </w:rPr>
        <w:t>#### 新增接口</w:t>
      </w:r>
      <w:r>
        <w:rPr>
          <w:sz w:val="18"/>
        </w:rPr>
        <w:br w:type="textWrapping"/>
      </w:r>
      <w:r>
        <w:rPr>
          <w:sz w:val="18"/>
        </w:rPr>
        <w:t>- [查询RMA管理](https://apidoc.lingxing.com/docs/docs/Service/customerServiceRmaManageList)</w:t>
      </w:r>
    </w:p>
    <w:p w14:paraId="622CCB1D">
      <w:r>
        <w:rPr>
          <w:sz w:val="18"/>
        </w:rPr>
        <w:t>---</w:t>
      </w:r>
    </w:p>
    <w:p w14:paraId="06A4ED4F">
      <w:pPr>
        <w:pStyle w:val="4"/>
      </w:pPr>
      <w:bookmarkStart w:id="54" w:name="_Toc9978"/>
      <w:r>
        <w:t>2025-07-11</w:t>
      </w:r>
      <w:bookmarkEnd w:id="54"/>
    </w:p>
    <w:p w14:paraId="669FD34A">
      <w:r>
        <w:rPr>
          <w:sz w:val="18"/>
        </w:rPr>
        <w:t>### 【销售】-【平台订单】</w:t>
      </w:r>
    </w:p>
    <w:p w14:paraId="37B5AA97">
      <w:r>
        <w:rPr>
          <w:sz w:val="18"/>
        </w:rPr>
        <w:t>#### 更新接口</w:t>
      </w:r>
      <w:r>
        <w:rPr>
          <w:sz w:val="18"/>
        </w:rPr>
        <w:br w:type="textWrapping"/>
      </w:r>
      <w:r>
        <w:rPr>
          <w:sz w:val="18"/>
        </w:rPr>
        <w:t>- [查询售后订单列表](https://apidoc.lingxing.com/docs/docs/Sale/afterSaleList)</w:t>
      </w:r>
      <w:r>
        <w:rPr>
          <w:sz w:val="18"/>
        </w:rPr>
        <w:br w:type="textWrapping"/>
      </w:r>
      <w:r>
        <w:rPr>
          <w:sz w:val="18"/>
        </w:rPr>
        <w:t xml:space="preserve">  - **新增出参字段**：若干字段</w:t>
      </w:r>
    </w:p>
    <w:p w14:paraId="13E25B25">
      <w:r>
        <w:rPr>
          <w:sz w:val="18"/>
        </w:rPr>
        <w:t>### 【产品】</w:t>
      </w:r>
    </w:p>
    <w:p w14:paraId="4A9655A3">
      <w:r>
        <w:rPr>
          <w:sz w:val="18"/>
        </w:rPr>
        <w:t>#### 更新接口</w:t>
      </w:r>
      <w:r>
        <w:rPr>
          <w:sz w:val="18"/>
        </w:rPr>
        <w:br w:type="textWrapping"/>
      </w:r>
      <w:r>
        <w:rPr>
          <w:sz w:val="18"/>
        </w:rPr>
        <w:t>- [查询本地产品列表](https://apidoc.lingxing.com/docs/docs/Product/ProductLists)</w:t>
      </w:r>
      <w:r>
        <w:rPr>
          <w:sz w:val="18"/>
        </w:rPr>
        <w:br w:type="textWrapping"/>
      </w:r>
      <w:r>
        <w:rPr>
          <w:sz w:val="18"/>
        </w:rPr>
        <w:t xml:space="preserve">  - **新增出参字段**：</w:t>
      </w:r>
      <w:r>
        <w:rPr>
          <w:sz w:val="18"/>
        </w:rPr>
        <w:br w:type="textWrapping"/>
      </w:r>
      <w:r>
        <w:rPr>
          <w:sz w:val="18"/>
        </w:rPr>
        <w:t xml:space="preserve">    - `open_status` - 产品启用状态</w:t>
      </w:r>
    </w:p>
    <w:p w14:paraId="7B0CF692">
      <w:r>
        <w:rPr>
          <w:sz w:val="18"/>
        </w:rPr>
        <w:t>---</w:t>
      </w:r>
    </w:p>
    <w:p w14:paraId="59EE237B">
      <w:pPr>
        <w:pStyle w:val="4"/>
      </w:pPr>
      <w:bookmarkStart w:id="55" w:name="_Toc28293"/>
      <w:r>
        <w:t>2025-07-03</w:t>
      </w:r>
      <w:bookmarkEnd w:id="55"/>
    </w:p>
    <w:p w14:paraId="0938BE55">
      <w:r>
        <w:rPr>
          <w:sz w:val="18"/>
        </w:rPr>
        <w:t>### 【仓库】-【出入库】</w:t>
      </w:r>
    </w:p>
    <w:p w14:paraId="1C17DC2A">
      <w:r>
        <w:rPr>
          <w:sz w:val="18"/>
        </w:rPr>
        <w:t>#### 更新接口</w:t>
      </w:r>
    </w:p>
    <w:p w14:paraId="305ECF9A">
      <w:r>
        <w:rPr>
          <w:sz w:val="18"/>
        </w:rPr>
        <w:t>**[添加出库单](https://apidoc.lingxing.com/docs/docs/Warehouse/OrderAddOut)**</w:t>
      </w:r>
      <w:r>
        <w:rPr>
          <w:sz w:val="18"/>
        </w:rPr>
        <w:br w:type="textWrapping"/>
      </w:r>
      <w:r>
        <w:rPr>
          <w:sz w:val="18"/>
        </w:rPr>
        <w:t>- **新增入参字段**：</w:t>
      </w:r>
      <w:r>
        <w:rPr>
          <w:sz w:val="18"/>
        </w:rPr>
        <w:br w:type="textWrapping"/>
      </w:r>
      <w:r>
        <w:rPr>
          <w:sz w:val="18"/>
        </w:rPr>
        <w:t xml:space="preserve">  - `idempotent_code` - 客户参考号</w:t>
      </w:r>
    </w:p>
    <w:p w14:paraId="66826CE2">
      <w:r>
        <w:rPr>
          <w:sz w:val="18"/>
        </w:rPr>
        <w:t>### 【多平台】</w:t>
      </w:r>
    </w:p>
    <w:p w14:paraId="5113804E">
      <w:r>
        <w:rPr>
          <w:sz w:val="18"/>
        </w:rPr>
        <w:t>#### 更新接口</w:t>
      </w:r>
      <w:r>
        <w:rPr>
          <w:sz w:val="18"/>
        </w:rPr>
        <w:br w:type="textWrapping"/>
      </w:r>
      <w:r>
        <w:rPr>
          <w:sz w:val="18"/>
        </w:rPr>
        <w:t>- [查询结算利润（利润报表）-msku](https://apidoc.lingxing.com/docs/docs/MultiPlatform/V2/profitReportMsku)</w:t>
      </w:r>
      <w:r>
        <w:rPr>
          <w:sz w:val="18"/>
        </w:rPr>
        <w:br w:type="textWrapping"/>
      </w:r>
      <w:r>
        <w:rPr>
          <w:sz w:val="18"/>
        </w:rPr>
        <w:t xml:space="preserve">  - **新增出参字段**：若干字段</w:t>
      </w:r>
    </w:p>
    <w:p w14:paraId="179936AF">
      <w:r>
        <w:rPr>
          <w:sz w:val="18"/>
        </w:rPr>
        <w:t>### 【财务】</w:t>
      </w:r>
    </w:p>
    <w:p w14:paraId="7C4A9C3F">
      <w:r>
        <w:rPr>
          <w:sz w:val="18"/>
        </w:rPr>
        <w:t>#### 更新接口</w:t>
      </w:r>
      <w:r>
        <w:rPr>
          <w:sz w:val="18"/>
        </w:rPr>
        <w:br w:type="textWrapping"/>
      </w:r>
      <w:r>
        <w:rPr>
          <w:sz w:val="18"/>
        </w:rPr>
        <w:t>- [查询利润报表 - 订单维度transaction视图](https://apidoc.lingxing.com/docs/docs/Finance/profitReportOrderTranscationList)</w:t>
      </w:r>
      <w:r>
        <w:rPr>
          <w:sz w:val="18"/>
        </w:rPr>
        <w:br w:type="textWrapping"/>
      </w:r>
      <w:r>
        <w:rPr>
          <w:sz w:val="18"/>
        </w:rPr>
        <w:t xml:space="preserve">  - **新增入参字段**：</w:t>
      </w:r>
      <w:r>
        <w:rPr>
          <w:sz w:val="18"/>
        </w:rPr>
        <w:br w:type="textWrapping"/>
      </w:r>
      <w:r>
        <w:rPr>
          <w:sz w:val="18"/>
        </w:rPr>
        <w:t xml:space="preserve">    - `orderStatus` - 业务类型</w:t>
      </w:r>
    </w:p>
    <w:p w14:paraId="58930AC3">
      <w:r>
        <w:rPr>
          <w:sz w:val="18"/>
        </w:rPr>
        <w:t>---</w:t>
      </w:r>
    </w:p>
    <w:p w14:paraId="5DA9DEB1">
      <w:r>
        <w:rPr>
          <w:sz w:val="18"/>
        </w:rPr>
        <w:t>### 历史记录</w:t>
      </w:r>
    </w:p>
    <w:p w14:paraId="6D799523">
      <w:r>
        <w:rPr>
          <w:sz w:val="18"/>
        </w:rPr>
        <w:t>更早期的更新记录请查看：[历史更新日志](https://apidoc.lingxing.com/docs/docs/ApiUpdateLog_History.md)</w:t>
      </w:r>
    </w:p>
    <w:p w14:paraId="3396B93C">
      <w:r>
        <w:rPr>
          <w:sz w:val="18"/>
        </w:rPr>
        <w:t>---</w:t>
      </w:r>
    </w:p>
    <w:p w14:paraId="6066FC3F">
      <w:r>
        <w:rPr>
          <w:sz w:val="18"/>
        </w:rPr>
        <w:t>---</w:t>
      </w:r>
    </w:p>
    <w:p w14:paraId="68BCAF4D">
      <w:pPr>
        <w:pStyle w:val="4"/>
      </w:pPr>
      <w:bookmarkStart w:id="56" w:name="_Toc22849"/>
      <w:r>
        <w:t>Token生成测试</w:t>
      </w:r>
      <w:bookmarkEnd w:id="56"/>
    </w:p>
    <w:p w14:paraId="2A3B13A1">
      <w:r>
        <w:rPr>
          <w:sz w:val="18"/>
        </w:rPr>
        <w:t>- Source path: docs/TestToken/Token</w:t>
      </w:r>
      <w:r>
        <w:rPr>
          <w:sz w:val="18"/>
        </w:rPr>
        <w:br w:type="textWrapping"/>
      </w:r>
      <w:r>
        <w:rPr>
          <w:sz w:val="18"/>
        </w:rPr>
        <w:t>- Source URL: https://apidoc.lingxing.com/docs/TestToken/Token.md</w:t>
      </w:r>
    </w:p>
    <w:p w14:paraId="74B527ED">
      <w:r>
        <w:rPr>
          <w:sz w:val="18"/>
        </w:rPr>
        <w:t>&lt;iframe contentEditable="false" style="width: 100%;height: 970px; border: none; outline: none;" src="docs/TestToken/Token.html"&gt;&lt;/iframe&gt;</w:t>
      </w:r>
    </w:p>
    <w:p w14:paraId="183ADA6C">
      <w:r>
        <w:rPr>
          <w:sz w:val="18"/>
        </w:rPr>
        <w:t>---</w:t>
      </w:r>
    </w:p>
    <w:p w14:paraId="3D861C34">
      <w:pPr>
        <w:pStyle w:val="4"/>
      </w:pPr>
      <w:bookmarkStart w:id="57" w:name="_Toc32417"/>
      <w:r>
        <w:t>接口签名生成测试</w:t>
      </w:r>
      <w:bookmarkEnd w:id="57"/>
    </w:p>
    <w:p w14:paraId="1A9B11EB">
      <w:r>
        <w:rPr>
          <w:sz w:val="18"/>
        </w:rPr>
        <w:t>- Source path: docs/TestSign/signature</w:t>
      </w:r>
      <w:r>
        <w:rPr>
          <w:sz w:val="18"/>
        </w:rPr>
        <w:br w:type="textWrapping"/>
      </w:r>
      <w:r>
        <w:rPr>
          <w:sz w:val="18"/>
        </w:rPr>
        <w:t>- Source URL: https://apidoc.lingxing.com/docs/TestSign/signature.md</w:t>
      </w:r>
    </w:p>
    <w:p w14:paraId="575B9CEC">
      <w:r>
        <w:rPr>
          <w:sz w:val="18"/>
        </w:rPr>
        <w:t>&lt;iframe id="signatureFrame" contentEditable="false" style="width: 100%; min-height: 800px; border: none; outline: none; overflow: hidden;" src="docs/TestSign/signature.html"&gt;&lt;/iframe&gt;</w:t>
      </w:r>
    </w:p>
    <w:p w14:paraId="2A7CCD58">
      <w:r>
        <w:rPr>
          <w:sz w:val="18"/>
        </w:rPr>
        <w:t>&lt;script&gt;</w:t>
      </w:r>
      <w:r>
        <w:rPr>
          <w:sz w:val="18"/>
        </w:rPr>
        <w:br w:type="textWrapping"/>
      </w:r>
      <w:r>
        <w:rPr>
          <w:sz w:val="18"/>
        </w:rPr>
        <w:t>window.addEventListener('message', function(e) {</w:t>
      </w:r>
      <w:r>
        <w:rPr>
          <w:sz w:val="18"/>
        </w:rPr>
        <w:br w:type="textWrapping"/>
      </w:r>
      <w:r>
        <w:rPr>
          <w:sz w:val="18"/>
        </w:rPr>
        <w:t xml:space="preserve">    if (e.data &amp;&amp; e.data.type === 'iframeResize') {</w:t>
      </w:r>
      <w:r>
        <w:rPr>
          <w:sz w:val="18"/>
        </w:rPr>
        <w:br w:type="textWrapping"/>
      </w:r>
      <w:r>
        <w:rPr>
          <w:sz w:val="18"/>
        </w:rPr>
        <w:t xml:space="preserve">        var iframe = document.getElementById('signatureFrame');</w:t>
      </w:r>
      <w:r>
        <w:rPr>
          <w:sz w:val="18"/>
        </w:rPr>
        <w:br w:type="textWrapping"/>
      </w:r>
      <w:r>
        <w:rPr>
          <w:sz w:val="18"/>
        </w:rPr>
        <w:t xml:space="preserve">        if (iframe &amp;&amp; e.data.height) {</w:t>
      </w:r>
      <w:r>
        <w:rPr>
          <w:sz w:val="18"/>
        </w:rPr>
        <w:br w:type="textWrapping"/>
      </w:r>
      <w:r>
        <w:rPr>
          <w:sz w:val="18"/>
        </w:rPr>
        <w:t xml:space="preserve">            iframe.style.height = e.data.height + 'px';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&lt;/script&gt;</w:t>
      </w:r>
    </w:p>
    <w:p w14:paraId="4742D314">
      <w:r>
        <w:rPr>
          <w:sz w:val="18"/>
        </w:rPr>
        <w:t>---</w:t>
      </w:r>
    </w:p>
    <w:p w14:paraId="464F5856">
      <w:pPr>
        <w:pStyle w:val="4"/>
      </w:pPr>
      <w:bookmarkStart w:id="58" w:name="_Toc8373"/>
      <w:r>
        <w:t>在线请求测试</w:t>
      </w:r>
      <w:bookmarkEnd w:id="58"/>
    </w:p>
    <w:p w14:paraId="7D254C4E">
      <w:r>
        <w:rPr>
          <w:sz w:val="18"/>
        </w:rPr>
        <w:t>- Source path: docs/TestRequest/TestRequest</w:t>
      </w:r>
      <w:r>
        <w:rPr>
          <w:sz w:val="18"/>
        </w:rPr>
        <w:br w:type="textWrapping"/>
      </w:r>
      <w:r>
        <w:rPr>
          <w:sz w:val="18"/>
        </w:rPr>
        <w:t>- Source URL: https://apidoc.lingxing.com/docs/TestRequest/TestRequest.md</w:t>
      </w:r>
    </w:p>
    <w:p w14:paraId="68FE1868">
      <w:r>
        <w:rPr>
          <w:sz w:val="18"/>
        </w:rPr>
        <w:t>&lt;iframe contentEditable="false" style="width: 100%;height: 970px; border: none; outline: none;" src="docs/TestRequest/TestRequest.html"&gt;&lt;/iframe&gt;</w:t>
      </w:r>
    </w:p>
    <w:p w14:paraId="6062C32C">
      <w:r>
        <w:rPr>
          <w:sz w:val="18"/>
        </w:rPr>
        <w:t>---</w:t>
      </w:r>
    </w:p>
    <w:p w14:paraId="47DB7AB5">
      <w:pPr>
        <w:pStyle w:val="4"/>
      </w:pPr>
      <w:bookmarkStart w:id="59" w:name="_Toc31501"/>
      <w:r>
        <w:t>API信息的查询与配置</w:t>
      </w:r>
      <w:bookmarkEnd w:id="59"/>
    </w:p>
    <w:p w14:paraId="6A2A6BAC">
      <w:r>
        <w:rPr>
          <w:sz w:val="18"/>
        </w:rPr>
        <w:t>- Source path: docs/Guidance/AppID</w:t>
      </w:r>
      <w:r>
        <w:rPr>
          <w:sz w:val="18"/>
        </w:rPr>
        <w:br w:type="textWrapping"/>
      </w:r>
      <w:r>
        <w:rPr>
          <w:sz w:val="18"/>
        </w:rPr>
        <w:t>- Source URL: https://apidoc.lingxing.com/docs/Guidance/AppID.md</w:t>
      </w:r>
    </w:p>
    <w:p w14:paraId="25B30113">
      <w:r>
        <w:rPr>
          <w:sz w:val="18"/>
        </w:rPr>
        <w:t># API信息的查询与配置</w:t>
      </w:r>
      <w:r>
        <w:rPr>
          <w:sz w:val="18"/>
        </w:rPr>
        <w:br w:type="textWrapping"/>
      </w:r>
      <w:r>
        <w:rPr>
          <w:sz w:val="18"/>
        </w:rPr>
        <w:t>&gt; 对于需要使用领星开放接口的企业，可以根据此文档获取自己企业的开发者账号，进行基础信息的查询与配置</w:t>
      </w:r>
    </w:p>
    <w:p w14:paraId="34215DD8">
      <w:pPr>
        <w:pStyle w:val="4"/>
      </w:pPr>
      <w:bookmarkStart w:id="60" w:name="_Toc1210"/>
      <w:r>
        <w:t>1. 如何申请企业的AppID和AppSecret？</w:t>
      </w:r>
      <w:bookmarkEnd w:id="60"/>
    </w:p>
    <w:p w14:paraId="591B274C">
      <w:r>
        <w:rPr>
          <w:sz w:val="18"/>
        </w:rPr>
        <w:t>使用超级管理员账号登录领星ERP，进入【设置】&gt;【业务配置】&gt;【全局】&gt;【开放接口】，输入邮箱进入开放接口后台即可自动生成；</w:t>
      </w:r>
      <w:r>
        <w:rPr>
          <w:sz w:val="18"/>
        </w:rPr>
        <w:br w:type="textWrapping"/>
      </w:r>
      <w:r>
        <w:rPr>
          <w:sz w:val="18"/>
        </w:rPr>
        <w:t>![Email](https://apidoc.lingxing.com/images/OpenApiImage/ReservedEmail.png)</w:t>
      </w:r>
    </w:p>
    <w:p w14:paraId="3804D8C6">
      <w:pPr>
        <w:pStyle w:val="4"/>
      </w:pPr>
      <w:bookmarkStart w:id="61" w:name="_Toc20038"/>
      <w:r>
        <w:t>2. 如何查看企业的AppID和AppSecret？</w:t>
      </w:r>
      <w:bookmarkEnd w:id="61"/>
    </w:p>
    <w:p w14:paraId="66A8D37B">
      <w:r>
        <w:rPr>
          <w:sz w:val="18"/>
        </w:rPr>
        <w:t>1. 使用超级管理员账号登录领星ERP，进入【设置】&gt;【业务配置】&gt;【全局】&gt;【开放接口】，输入邮箱用于接收领星开放平台相关通知消息，点击【进入开放后台】按钮</w:t>
      </w:r>
    </w:p>
    <w:p w14:paraId="6EAF3750">
      <w:r>
        <w:rPr>
          <w:sz w:val="18"/>
        </w:rPr>
        <w:t xml:space="preserve">2. 成功开通的客户，可直接在【API信息】中查看企业的AppID和AppSecret  </w:t>
      </w:r>
      <w:r>
        <w:rPr>
          <w:sz w:val="18"/>
        </w:rPr>
        <w:br w:type="textWrapping"/>
      </w:r>
      <w:r>
        <w:rPr>
          <w:sz w:val="18"/>
        </w:rPr>
        <w:t>&gt;请注意：获取该AppID和AppSecret将有权限访问企业全部数据，请妥善处理，避免外泄！如需作废可点击 重置 按钮作废并生成新的授权码</w:t>
      </w:r>
    </w:p>
    <w:p w14:paraId="4C5B0B5F">
      <w:pPr>
        <w:pStyle w:val="4"/>
      </w:pPr>
      <w:bookmarkStart w:id="62" w:name="_Toc27608"/>
      <w:r>
        <w:t>3. 如何配置IP白名单？</w:t>
      </w:r>
      <w:bookmarkEnd w:id="62"/>
    </w:p>
    <w:p w14:paraId="71AA6C47">
      <w:r>
        <w:rPr>
          <w:sz w:val="18"/>
        </w:rPr>
        <w:t>使用超级管理员账号登录领星ERP，进入【设置】&gt;【业务配置】&gt;【全局】&gt;【开放接口】页配置</w:t>
      </w:r>
      <w:r>
        <w:rPr>
          <w:sz w:val="18"/>
        </w:rPr>
        <w:br w:type="textWrapping"/>
      </w:r>
      <w:r>
        <w:rPr>
          <w:sz w:val="18"/>
        </w:rPr>
        <w:t>&gt;请注意：在配置IP白名单时，请添加您的公网IP地址配置的白名单是真实有效的。通过此链接快速查询您的公网IP：https://toolbox.lingxing.com/api/getIp</w:t>
      </w:r>
    </w:p>
    <w:p w14:paraId="376BB6C4">
      <w:r>
        <w:rPr>
          <w:sz w:val="18"/>
        </w:rPr>
        <w:t>![details](https://apidoc.lingxing.com/images/OpenApiImage/Details.png)</w:t>
      </w:r>
    </w:p>
    <w:p w14:paraId="08B0F821">
      <w:pPr>
        <w:pStyle w:val="4"/>
      </w:pPr>
      <w:bookmarkStart w:id="63" w:name="_Toc23212"/>
      <w:r>
        <w:t>4. 其他说明</w:t>
      </w:r>
      <w:bookmarkEnd w:id="63"/>
    </w:p>
    <w:p w14:paraId="06B2F5A9">
      <w:r>
        <w:rPr>
          <w:sz w:val="18"/>
        </w:rPr>
        <w:t xml:space="preserve">1. IP白名单是否支持域名？  </w:t>
      </w:r>
      <w:r>
        <w:rPr>
          <w:sz w:val="18"/>
        </w:rPr>
        <w:br w:type="textWrapping"/>
      </w:r>
      <w:r>
        <w:rPr>
          <w:sz w:val="18"/>
        </w:rPr>
        <w:t>IP白名单不支持域名形式</w:t>
      </w:r>
    </w:p>
    <w:p w14:paraId="78888D67">
      <w:r>
        <w:rPr>
          <w:sz w:val="18"/>
        </w:rPr>
        <w:t xml:space="preserve">2. 因人员离职或其它原因，需要作废原有的AppSecret怎么办？  </w:t>
      </w:r>
      <w:r>
        <w:rPr>
          <w:sz w:val="18"/>
        </w:rPr>
        <w:br w:type="textWrapping"/>
      </w:r>
      <w:r>
        <w:rPr>
          <w:sz w:val="18"/>
        </w:rPr>
        <w:t>可以使用超级管理员账号登录领星ERP，在【设置】&gt;【业务配置】&gt;【全局】&gt;【开放接口】中，点击【重置】AppSecret，生成新的AppSecret后，原AppSecret将立即失效</w:t>
      </w:r>
    </w:p>
    <w:p w14:paraId="7264B019">
      <w:r>
        <w:rPr>
          <w:sz w:val="18"/>
        </w:rPr>
        <w:t>---</w:t>
      </w:r>
    </w:p>
    <w:p w14:paraId="71FA4CCA">
      <w:pPr>
        <w:pStyle w:val="4"/>
      </w:pPr>
      <w:bookmarkStart w:id="64" w:name="_Toc21767"/>
      <w:r>
        <w:t>领星 API 接入指南</w:t>
      </w:r>
      <w:bookmarkEnd w:id="64"/>
    </w:p>
    <w:p w14:paraId="67B85865">
      <w:r>
        <w:rPr>
          <w:sz w:val="18"/>
        </w:rPr>
        <w:t>- Source path: docs/Guidance/newInstructions</w:t>
      </w:r>
      <w:r>
        <w:rPr>
          <w:sz w:val="18"/>
        </w:rPr>
        <w:br w:type="textWrapping"/>
      </w:r>
      <w:r>
        <w:rPr>
          <w:sz w:val="18"/>
        </w:rPr>
        <w:t>- Source URL: https://apidoc.lingxing.com/docs/Guidance/newInstructions.md</w:t>
      </w:r>
    </w:p>
    <w:p w14:paraId="50CF4643">
      <w:r>
        <w:rPr>
          <w:sz w:val="18"/>
        </w:rPr>
        <w:t># 领星 API 接入指南</w:t>
      </w:r>
    </w:p>
    <w:p w14:paraId="0C70ED43">
      <w:pPr>
        <w:pStyle w:val="4"/>
      </w:pPr>
      <w:bookmarkStart w:id="65" w:name="_Toc31010"/>
      <w:r>
        <w:t>1. 准备工作</w:t>
      </w:r>
      <w:bookmarkEnd w:id="65"/>
    </w:p>
    <w:p w14:paraId="645B530A">
      <w:r>
        <w:rPr>
          <w:sz w:val="18"/>
        </w:rPr>
        <w:t>#### 1.1. 申请AppId和AppSecret</w:t>
      </w:r>
      <w:r>
        <w:rPr>
          <w:sz w:val="18"/>
        </w:rPr>
        <w:br w:type="textWrapping"/>
      </w:r>
      <w:r>
        <w:rPr>
          <w:sz w:val="18"/>
        </w:rPr>
        <w:t>接入领星 API 公共服务前须先申请AppId和AppSecret，AppId和AppSecret是生成调用领星功能接口凭证token的必须参数，客户需要妥善保管，操作流程见 [如何申请企业的appid和appsecret？](https://apidoc.lingxing.com/docs/Guidance/AppID?id=_1-%E5%A6%82%E4%BD%95%E7%94%B3%E8%AF%B7%E4%BC%81%E4%B8%9A%E7%9A%84appid%E5%92%8Cappsecret%EF%BC%9F) ；&lt;br&gt;</w:t>
      </w:r>
    </w:p>
    <w:p w14:paraId="2853CF9A">
      <w:r>
        <w:rPr>
          <w:sz w:val="18"/>
        </w:rPr>
        <w:t>#### 1.2. 配置IP白名单</w:t>
      </w:r>
      <w:r>
        <w:rPr>
          <w:sz w:val="18"/>
        </w:rPr>
        <w:br w:type="textWrapping"/>
      </w:r>
      <w:r>
        <w:rPr>
          <w:sz w:val="18"/>
        </w:rPr>
        <w:t>除申请AppId和AppSecret外，还需添加允许访问的外网IP白名单，二者缺一不可，操作流程见 [如何配置ip白名单？](https://apidoc.lingxing.com/docs/Guidance/AppID?id=_3-%E5%A6%82%E4%BD%95%E9%85%8D%E7%BD%AEip%E7%99%BD%E5%90%8D%E5%8D%95%EF%BC%9F) ；&lt;br&gt;</w:t>
      </w:r>
    </w:p>
    <w:p w14:paraId="18E31711">
      <w:pPr>
        <w:pStyle w:val="4"/>
      </w:pPr>
      <w:bookmarkStart w:id="66" w:name="_Toc23609"/>
      <w:r>
        <w:t>2. 业务接口的调用</w:t>
      </w:r>
      <w:bookmarkEnd w:id="66"/>
    </w:p>
    <w:p w14:paraId="5DDF802A">
      <w:r>
        <w:rPr>
          <w:sz w:val="18"/>
        </w:rPr>
        <w:t>#### **2.1 API请求域名**</w:t>
      </w:r>
      <w:r>
        <w:rPr>
          <w:sz w:val="18"/>
        </w:rPr>
        <w:br w:type="textWrapping"/>
      </w:r>
      <w:r>
        <w:rPr>
          <w:sz w:val="18"/>
        </w:rPr>
        <w:t>`</w:t>
      </w:r>
      <w:r>
        <w:rPr>
          <w:sz w:val="18"/>
        </w:rPr>
        <w:br w:type="textWrapping"/>
      </w:r>
      <w:r>
        <w:rPr>
          <w:sz w:val="18"/>
        </w:rPr>
        <w:t>https://openapi.lingxing.com</w:t>
      </w:r>
      <w:r>
        <w:rPr>
          <w:sz w:val="18"/>
        </w:rPr>
        <w:br w:type="textWrapping"/>
      </w:r>
      <w:r>
        <w:rPr>
          <w:sz w:val="18"/>
        </w:rPr>
        <w:t>`</w:t>
      </w:r>
    </w:p>
    <w:p w14:paraId="167ED6D3">
      <w:r>
        <w:rPr>
          <w:sz w:val="18"/>
        </w:rPr>
        <w:t>#### **2.2 公共请求参数**</w:t>
      </w:r>
    </w:p>
    <w:p w14:paraId="44239FFB">
      <w:r>
        <w:rPr>
          <w:sz w:val="18"/>
        </w:rPr>
        <w:t>举例说明公共请求参数在接口请求中的使用(&lt;span style='color:red'&gt;Query Params传参&lt;/span&gt;)：</w:t>
      </w:r>
      <w:r>
        <w:rPr>
          <w:sz w:val="18"/>
        </w:rPr>
        <w:br w:type="textWrapping"/>
      </w:r>
      <w:r>
        <w:rPr>
          <w:sz w:val="18"/>
        </w:rPr>
        <w:t>![token](https://apidoc.lingxing.com/images/OpenApiImage/PublicParam.png)</w:t>
      </w:r>
      <w:r>
        <w:rPr>
          <w:sz w:val="18"/>
        </w:rPr>
        <w:br w:type="textWrapping"/>
      </w:r>
      <w:r>
        <w:rPr>
          <w:sz w:val="18"/>
        </w:rPr>
        <w:t>如果没有传递完整的公共请求参数，则会出现[公共请求参数不完整](https://apidoc.lingxing.com/docs/Guidance/QA?id=_8-%E5%85%AC%E5%85%B1%E8%AF%B7%E6%B1%82%E5%8F%82%E6%95%B0%E4%B8%8D%E5%AE%8C%E6%95%B4)的问题</w:t>
      </w:r>
      <w:r>
        <w:rPr>
          <w:sz w:val="18"/>
        </w:rPr>
        <w:br w:type="textWrapping"/>
      </w:r>
      <w:r>
        <w:rPr>
          <w:sz w:val="18"/>
        </w:rPr>
        <w:t>&gt; **注意**：&lt;span style='color:red'&gt;sign作为参数，在传输时需要进行URL编码【url encode】以确保能够正常传递并被正确处理&lt;/span&gt;</w:t>
      </w:r>
    </w:p>
    <w:p w14:paraId="570DCDEF">
      <w:r>
        <w:rPr>
          <w:sz w:val="18"/>
        </w:rPr>
        <w:t>#### **2.3 接口请求**&lt;br&gt;</w:t>
      </w:r>
    </w:p>
    <w:p w14:paraId="18CCD9BC">
      <w:r>
        <w:rPr>
          <w:sz w:val="18"/>
        </w:rPr>
        <w:t>#### 2.3.1 Get类型请求</w:t>
      </w:r>
    </w:p>
    <w:p w14:paraId="7BB64353">
      <w:r>
        <w:rPr>
          <w:sz w:val="18"/>
        </w:rPr>
        <w:t>&gt; 业务请求参数+公共请求参数，都拼接在url上面</w:t>
      </w:r>
    </w:p>
    <w:p w14:paraId="12056D2C">
      <w:r>
        <w:rPr>
          <w:sz w:val="18"/>
        </w:rPr>
        <w:t>比如发送业务参数为`offset=0,length=100`的GET请求，则url参数拼装为：</w:t>
      </w:r>
      <w:r>
        <w:rPr>
          <w:sz w:val="18"/>
        </w:rPr>
        <w:br w:type="textWrapping"/>
      </w:r>
      <w:r>
        <w:rPr>
          <w:sz w:val="18"/>
        </w:rPr>
        <w:t>`access_token=44fa2eed-xxxx-xxxx-xxxx-8c6abe5ea6a4&amp;app_key=ak_xxxxxxxxxS&amp;timestamp=1720429074&amp;sign=NaUK5YE68tgyVz%2FheN8WqPvL%2F4zTp1zK7%2BX0H8iogzRNvt1hHQkYGvkzsZ%2B0e8VP&amp;offset=0&amp;length=100`&lt;br&gt;</w:t>
      </w:r>
    </w:p>
    <w:p w14:paraId="4CE272A7">
      <w:r>
        <w:rPr>
          <w:sz w:val="18"/>
        </w:rPr>
        <w:t>举例说明Get请求如下：</w:t>
      </w:r>
    </w:p>
    <w:p w14:paraId="259C4B0C">
      <w:r>
        <w:rPr>
          <w:sz w:val="18"/>
        </w:rPr>
        <w:t>```ssh</w:t>
      </w:r>
      <w:r>
        <w:rPr>
          <w:sz w:val="18"/>
        </w:rPr>
        <w:br w:type="textWrapping"/>
      </w:r>
      <w:r>
        <w:rPr>
          <w:sz w:val="18"/>
        </w:rPr>
        <w:t>curl --location --max-time 30000 'https://openapi.lingxing.com/xxx/xxx/xxx?access_token=44fa2eed-xxxx-xxxx-xxxx-8c6abe5ea6a4&amp;app_key=ak_xxxxxxxxxS&amp;timestamp=1720429074&amp;sign=NaUK5YE68tgyVz%2FheN8WqPvL%2F4zTp1zK7%2BX0H8iogzRNvt1hHQkYGvkzsZ%2B0e8VP&amp;offset=0&amp;length=100'</w:t>
      </w:r>
      <w:r>
        <w:rPr>
          <w:sz w:val="18"/>
        </w:rPr>
        <w:br w:type="textWrapping"/>
      </w:r>
      <w:r>
        <w:rPr>
          <w:sz w:val="18"/>
        </w:rPr>
        <w:t>```</w:t>
      </w:r>
    </w:p>
    <w:p w14:paraId="66F57B62">
      <w:r>
        <w:rPr>
          <w:sz w:val="18"/>
        </w:rPr>
        <w:t>#### **2.3.2 POST类型请求**</w:t>
      </w:r>
    </w:p>
    <w:p w14:paraId="7CDEDD59">
      <w:r>
        <w:rPr>
          <w:sz w:val="18"/>
        </w:rPr>
        <w:t>&gt;业务请求参数（放入body，json形式传参）+ 公共请求参数</w:t>
      </w:r>
      <w:r>
        <w:rPr>
          <w:sz w:val="18"/>
        </w:rPr>
        <w:br w:type="textWrapping"/>
      </w:r>
      <w:r>
        <w:rPr>
          <w:sz w:val="18"/>
        </w:rPr>
        <w:t>&gt;</w:t>
      </w:r>
      <w:r>
        <w:rPr>
          <w:sz w:val="18"/>
        </w:rPr>
        <w:br w:type="textWrapping"/>
      </w:r>
      <w:r>
        <w:rPr>
          <w:sz w:val="18"/>
        </w:rPr>
        <w:t>&gt;</w:t>
      </w:r>
      <w:r>
        <w:rPr>
          <w:sz w:val="18"/>
        </w:rPr>
        <w:br w:type="textWrapping"/>
      </w:r>
      <w:r>
        <w:rPr>
          <w:sz w:val="18"/>
        </w:rPr>
        <w:t>&gt;**注意**：&lt;br&gt;</w:t>
      </w:r>
      <w:r>
        <w:rPr>
          <w:sz w:val="18"/>
        </w:rPr>
        <w:br w:type="textWrapping"/>
      </w:r>
      <w:r>
        <w:rPr>
          <w:sz w:val="18"/>
        </w:rPr>
        <w:t>&gt;</w:t>
      </w:r>
      <w:r>
        <w:rPr>
          <w:sz w:val="18"/>
        </w:rPr>
        <w:br w:type="textWrapping"/>
      </w:r>
      <w:r>
        <w:rPr>
          <w:sz w:val="18"/>
        </w:rPr>
        <w:t>&gt;1. body参数中若&lt;span style='color:red'&gt;嵌套有集合需要转成string参与签名&lt;/span&gt;,否则会出现[生成签名不正确](https://apidoc.lingxing.com/docs/Guidance/QA?id=_2-%E7%94%9F%E6%88%90%E7%AD%BE%E5%90%8D%E4%B8%8D%E6%AD%A3%E7%A1%AE)的问题&lt;br&gt;</w:t>
      </w:r>
      <w:r>
        <w:rPr>
          <w:sz w:val="18"/>
        </w:rPr>
        <w:br w:type="textWrapping"/>
      </w:r>
      <w:r>
        <w:rPr>
          <w:sz w:val="18"/>
        </w:rPr>
        <w:t>&gt;2. 接口文档无特殊说明的，body内参数均&lt;span style='color:red'&gt;以json格式传输&lt;/span&gt;，header中需要设置 Content-type:application/json</w:t>
      </w:r>
    </w:p>
    <w:p w14:paraId="064B8400">
      <w:r>
        <w:rPr>
          <w:sz w:val="18"/>
        </w:rPr>
        <w:t>比如发送业务参数为`{"name": "kobe", "content": { "city": "lake", "age": "133" }}`请求，&lt;br&gt;</w:t>
      </w:r>
      <w:r>
        <w:rPr>
          <w:sz w:val="18"/>
        </w:rPr>
        <w:br w:type="textWrapping"/>
      </w:r>
      <w:r>
        <w:rPr>
          <w:sz w:val="18"/>
        </w:rPr>
        <w:t xml:space="preserve">举例说明使用 postman 发送POST请求，示例如下：    </w:t>
      </w:r>
      <w:r>
        <w:rPr>
          <w:sz w:val="18"/>
        </w:rPr>
        <w:br w:type="textWrapping"/>
      </w:r>
      <w:r>
        <w:rPr>
          <w:sz w:val="18"/>
        </w:rPr>
        <w:t>![](https://apidoc.lingxing.com/images/OpenApiImage/PostReq.png)</w:t>
      </w:r>
    </w:p>
    <w:p w14:paraId="121B71B3">
      <w:pPr>
        <w:pStyle w:val="4"/>
      </w:pPr>
      <w:bookmarkStart w:id="67" w:name="_Toc27117"/>
      <w:r>
        <w:t>3. access_token获取及续约</w:t>
      </w:r>
      <w:bookmarkEnd w:id="67"/>
    </w:p>
    <w:p w14:paraId="4D0D9DFA">
      <w:r>
        <w:rPr>
          <w:sz w:val="18"/>
        </w:rPr>
        <w:t>#### 3.1 access_token获取</w:t>
      </w:r>
      <w:r>
        <w:rPr>
          <w:sz w:val="18"/>
        </w:rPr>
        <w:br w:type="textWrapping"/>
      </w:r>
      <w:r>
        <w:rPr>
          <w:sz w:val="18"/>
        </w:rPr>
        <w:t>access_token是领星API调用的凭证，调用各业务接口时都需使用access_token，开发者需要进行妥善保存；详见接口文档 [获取接口令牌-access_token](https://apidoc.lingxing.com/docs/Guidance/docs/Authorization/GetToken)。</w:t>
      </w:r>
    </w:p>
    <w:p w14:paraId="56B20136">
      <w:r>
        <w:rPr>
          <w:sz w:val="18"/>
        </w:rPr>
        <w:t>![](https://apidoc.lingxing.com/images/OpenApiImage/query_access_token.png)</w:t>
      </w:r>
    </w:p>
    <w:p w14:paraId="1F403875">
      <w:r>
        <w:rPr>
          <w:sz w:val="18"/>
        </w:rPr>
        <w:t>#### 3.2 access_token续约</w:t>
      </w:r>
    </w:p>
    <w:p w14:paraId="6A761044">
      <w:r>
        <w:rPr>
          <w:sz w:val="18"/>
        </w:rPr>
        <w:t>如果不想生成新的token，可以根据appId和access_token续约access_token；在access_token到期前调用续约接口，每次调用都会生成新的refresh_token，详见接口文档 [续约接口令牌](https://apidoc.lingxing.com/docs/Guidance/docs/Authorization/RefreshToken)</w:t>
      </w:r>
    </w:p>
    <w:p w14:paraId="3EEEF482">
      <w:r>
        <w:rPr>
          <w:sz w:val="18"/>
        </w:rPr>
        <w:t>&gt; **注意**：&lt;span style='color:red'&gt;refresh_token的有效期为 2个小时，一个refresh_token只能被使用一次给access_token续约，如果需要再次续约，需要使用上次续约返回的refresh_token&lt;/span&gt;</w:t>
      </w:r>
    </w:p>
    <w:p w14:paraId="6B20D64C">
      <w:r>
        <w:rPr>
          <w:sz w:val="18"/>
        </w:rPr>
        <w:t>使用 postman 续约access_token示例如下：</w:t>
      </w:r>
    </w:p>
    <w:p w14:paraId="69F31B7A">
      <w:r>
        <w:rPr>
          <w:sz w:val="18"/>
        </w:rPr>
        <w:t>![](https://apidoc.lingxing.com/images/OpenApiImage/refresh_access_token.png)</w:t>
      </w:r>
    </w:p>
    <w:p w14:paraId="0EE13E4C">
      <w:pPr>
        <w:pStyle w:val="4"/>
      </w:pPr>
      <w:bookmarkStart w:id="68" w:name="_Toc27735"/>
      <w:r>
        <w:t>4. 签名sign的生成</w:t>
      </w:r>
      <w:bookmarkEnd w:id="68"/>
    </w:p>
    <w:p w14:paraId="46E27A62">
      <w:r>
        <w:rPr>
          <w:sz w:val="18"/>
        </w:rPr>
        <w:t>#### 4.1 sign的生成规则：</w:t>
      </w:r>
    </w:p>
    <w:p w14:paraId="796F2F39">
      <w:r>
        <w:rPr>
          <w:sz w:val="18"/>
        </w:rPr>
        <w:t xml:space="preserve">&gt; a）请求包含的所有参数使用 ASII 排序【所有的业务请求入参+3个固定参数（access_token、app_key、timestamp）】；   </w:t>
      </w:r>
      <w:r>
        <w:rPr>
          <w:sz w:val="18"/>
        </w:rPr>
        <w:br w:type="textWrapping"/>
      </w:r>
      <w:r>
        <w:rPr>
          <w:sz w:val="18"/>
        </w:rPr>
        <w:t>&gt;</w:t>
      </w:r>
      <w:r>
        <w:rPr>
          <w:sz w:val="18"/>
        </w:rPr>
        <w:br w:type="textWrapping"/>
      </w:r>
      <w:r>
        <w:rPr>
          <w:sz w:val="18"/>
        </w:rPr>
        <w:t xml:space="preserve">&gt; b）以 key1=value1&amp;key2=value2&amp;...&amp;keyn=valuen 的格式拼接起来，其中key为参数键，value为参数值【value为空不参与生成签名！（value为null会参与生成签名）】；   </w:t>
      </w:r>
      <w:r>
        <w:rPr>
          <w:sz w:val="18"/>
        </w:rPr>
        <w:br w:type="textWrapping"/>
      </w:r>
      <w:r>
        <w:rPr>
          <w:sz w:val="18"/>
        </w:rPr>
        <w:t>&gt;</w:t>
      </w:r>
      <w:r>
        <w:rPr>
          <w:sz w:val="18"/>
        </w:rPr>
        <w:br w:type="textWrapping"/>
      </w:r>
      <w:r>
        <w:rPr>
          <w:sz w:val="18"/>
        </w:rPr>
        <w:t xml:space="preserve">&gt; c）拼接之后的字符串用MD5(32位)加密后转大写；   </w:t>
      </w:r>
      <w:r>
        <w:rPr>
          <w:sz w:val="18"/>
        </w:rPr>
        <w:br w:type="textWrapping"/>
      </w:r>
      <w:r>
        <w:rPr>
          <w:sz w:val="18"/>
        </w:rPr>
        <w:t>&gt;</w:t>
      </w:r>
      <w:r>
        <w:rPr>
          <w:sz w:val="18"/>
        </w:rPr>
        <w:br w:type="textWrapping"/>
      </w:r>
      <w:r>
        <w:rPr>
          <w:sz w:val="18"/>
        </w:rPr>
        <w:t>&gt; d）用AES/ECB/PKCS5PADDING对生成的MD5值加密，其中AES加密的密钥为appId；</w:t>
      </w:r>
      <w:r>
        <w:rPr>
          <w:sz w:val="18"/>
        </w:rPr>
        <w:br w:type="textWrapping"/>
      </w:r>
      <w:r>
        <w:rPr>
          <w:sz w:val="18"/>
        </w:rPr>
        <w:t>&gt; &lt;br&gt;AES加密采用ECB模式，填充方式为PKCS5PADDING</w:t>
      </w:r>
      <w:r>
        <w:rPr>
          <w:sz w:val="18"/>
        </w:rPr>
        <w:br w:type="textWrapping"/>
      </w:r>
      <w:r>
        <w:rPr>
          <w:sz w:val="18"/>
        </w:rPr>
        <w:t>&gt;</w:t>
      </w:r>
      <w:r>
        <w:rPr>
          <w:sz w:val="18"/>
        </w:rPr>
        <w:br w:type="textWrapping"/>
      </w:r>
      <w:r>
        <w:rPr>
          <w:sz w:val="18"/>
        </w:rPr>
        <w:t>&gt; **注意**：</w:t>
      </w:r>
      <w:r>
        <w:rPr>
          <w:sz w:val="18"/>
        </w:rPr>
        <w:br w:type="textWrapping"/>
      </w:r>
      <w:r>
        <w:rPr>
          <w:sz w:val="18"/>
        </w:rPr>
        <w:t>&gt;</w:t>
      </w:r>
      <w:r>
        <w:rPr>
          <w:sz w:val="18"/>
        </w:rPr>
        <w:br w:type="textWrapping"/>
      </w:r>
      <w:r>
        <w:rPr>
          <w:sz w:val="18"/>
        </w:rPr>
        <w:t>&gt; 1.sign作为参数，在传输时需要进行URL编码【url encode】，以确保能够正常接收处理。</w:t>
      </w:r>
      <w:r>
        <w:rPr>
          <w:sz w:val="18"/>
        </w:rPr>
        <w:br w:type="textWrapping"/>
      </w:r>
      <w:r>
        <w:rPr>
          <w:sz w:val="18"/>
        </w:rPr>
        <w:t>&gt;</w:t>
      </w:r>
      <w:r>
        <w:rPr>
          <w:sz w:val="18"/>
        </w:rPr>
        <w:br w:type="textWrapping"/>
      </w:r>
      <w:r>
        <w:rPr>
          <w:sz w:val="18"/>
        </w:rPr>
        <w:t>&gt; &lt;span style='color:red'&gt;</w:t>
      </w:r>
      <w:r>
        <w:rPr>
          <w:sz w:val="18"/>
        </w:rPr>
        <w:br w:type="textWrapping"/>
      </w:r>
      <w:r>
        <w:rPr>
          <w:sz w:val="18"/>
        </w:rPr>
        <w:t>&gt;</w:t>
      </w:r>
      <w:r>
        <w:rPr>
          <w:sz w:val="18"/>
        </w:rPr>
        <w:br w:type="textWrapping"/>
      </w:r>
      <w:r>
        <w:rPr>
          <w:sz w:val="18"/>
        </w:rPr>
        <w:t>&gt; 2.当timestamp以固定值参与签名生成sign时，sign的有效期为 2 分钟，2分钟后签名过期，因此建议调用业务接口时使用实时的时间戳生成签名sign，不要缓存sign&lt;/span&gt;&lt;br&gt;</w:t>
      </w:r>
      <w:r>
        <w:rPr>
          <w:sz w:val="18"/>
        </w:rPr>
        <w:br w:type="textWrapping"/>
      </w:r>
      <w:r>
        <w:rPr>
          <w:sz w:val="18"/>
        </w:rPr>
        <w:t>&gt; &lt;span style='color:red'&gt;</w:t>
      </w:r>
      <w:r>
        <w:rPr>
          <w:sz w:val="18"/>
        </w:rPr>
        <w:br w:type="textWrapping"/>
      </w:r>
      <w:r>
        <w:rPr>
          <w:sz w:val="18"/>
        </w:rPr>
        <w:t>&gt;</w:t>
      </w:r>
      <w:r>
        <w:rPr>
          <w:sz w:val="18"/>
        </w:rPr>
        <w:br w:type="textWrapping"/>
      </w:r>
      <w:r>
        <w:rPr>
          <w:sz w:val="18"/>
        </w:rPr>
        <w:t>&gt; 3.当有文件上传需要生成签名时，需要文件原始名作为key，文件md5加密的值为value，key不要使用汉字，key=originFileName，value=DigestUtils.md5Hex(InputStream()))</w:t>
      </w:r>
      <w:r>
        <w:rPr>
          <w:sz w:val="18"/>
        </w:rPr>
        <w:br w:type="textWrapping"/>
      </w:r>
      <w:r>
        <w:rPr>
          <w:sz w:val="18"/>
        </w:rPr>
        <w:t>&gt;</w:t>
      </w:r>
      <w:r>
        <w:rPr>
          <w:sz w:val="18"/>
        </w:rPr>
        <w:br w:type="textWrapping"/>
      </w:r>
      <w:r>
        <w:rPr>
          <w:sz w:val="18"/>
        </w:rPr>
        <w:t>&gt; &lt;/span&gt;</w:t>
      </w:r>
    </w:p>
    <w:p w14:paraId="6E7FE81A">
      <w:r>
        <w:rPr>
          <w:sz w:val="18"/>
        </w:rPr>
        <w:t>#### 4.2 最佳实践：</w:t>
      </w:r>
    </w:p>
    <w:p w14:paraId="5B340F51">
      <w:r>
        <w:rPr>
          <w:sz w:val="18"/>
        </w:rPr>
        <w:t>1. 下载相应语言的[SDK](https://apidoc.lingxing.com/docs/Guidance/newInstructions?id=_5-sdk%E4%B8%8B%E8%BD%BD)文件，以Java语言为例&lt;br&gt;</w:t>
      </w:r>
      <w:r>
        <w:rPr>
          <w:sz w:val="18"/>
        </w:rPr>
        <w:br w:type="textWrapping"/>
      </w:r>
      <w:r>
        <w:rPr>
          <w:sz w:val="18"/>
        </w:rPr>
        <w:t>2. 根据自身业务进行修改，如下所示：</w:t>
      </w:r>
      <w:r>
        <w:rPr>
          <w:sz w:val="18"/>
        </w:rPr>
        <w:br w:type="textWrapping"/>
      </w:r>
      <w:r>
        <w:rPr>
          <w:sz w:val="18"/>
        </w:rPr>
        <w:t>```java</w:t>
      </w:r>
      <w:r>
        <w:rPr>
          <w:sz w:val="18"/>
        </w:rPr>
        <w:br w:type="textWrapping"/>
      </w:r>
      <w:r>
        <w:rPr>
          <w:sz w:val="18"/>
        </w:rPr>
        <w:t xml:space="preserve">    public static void main(String[] args) throws Exception {</w:t>
      </w:r>
      <w:r>
        <w:rPr>
          <w:sz w:val="18"/>
        </w:rPr>
        <w:br w:type="textWrapping"/>
      </w:r>
      <w:r>
        <w:rPr>
          <w:sz w:val="18"/>
        </w:rPr>
        <w:t xml:space="preserve">        String appId = "xxx";</w:t>
      </w:r>
    </w:p>
    <w:p w14:paraId="6073AB3D">
      <w:r>
        <w:rPr>
          <w:sz w:val="18"/>
        </w:rPr>
        <w:t>Map&lt;String, Object&gt; queryParam = new HashMap&lt;&gt;();</w:t>
      </w:r>
      <w:r>
        <w:rPr>
          <w:sz w:val="18"/>
        </w:rPr>
        <w:br w:type="textWrapping"/>
      </w:r>
      <w:r>
        <w:rPr>
          <w:sz w:val="18"/>
        </w:rPr>
        <w:t xml:space="preserve">        queryParam.put("timestamp", 1639734344);</w:t>
      </w:r>
      <w:r>
        <w:rPr>
          <w:sz w:val="18"/>
        </w:rPr>
        <w:br w:type="textWrapping"/>
      </w:r>
      <w:r>
        <w:rPr>
          <w:sz w:val="18"/>
        </w:rPr>
        <w:t xml:space="preserve">        queryParam.put("access_token", "59cf5437-669b-49f5-83c4-3cc1d1404680");</w:t>
      </w:r>
      <w:r>
        <w:rPr>
          <w:sz w:val="18"/>
        </w:rPr>
        <w:br w:type="textWrapping"/>
      </w:r>
      <w:r>
        <w:rPr>
          <w:sz w:val="18"/>
        </w:rPr>
        <w:t xml:space="preserve">        queryParam.put("app_key", appId);</w:t>
      </w:r>
    </w:p>
    <w:p w14:paraId="20381FE0">
      <w:r>
        <w:rPr>
          <w:sz w:val="18"/>
        </w:rPr>
        <w:t>String sign = ApiSign.sign(queryParam, appId);</w:t>
      </w:r>
      <w:r>
        <w:rPr>
          <w:sz w:val="18"/>
        </w:rPr>
        <w:br w:type="textWrapping"/>
      </w:r>
      <w:r>
        <w:rPr>
          <w:sz w:val="18"/>
        </w:rPr>
        <w:t xml:space="preserve">        queryParam.put("sign", sign);</w:t>
      </w:r>
      <w:r>
        <w:rPr>
          <w:sz w:val="18"/>
        </w:rPr>
        <w:br w:type="textWrapping"/>
      </w:r>
      <w:r>
        <w:rPr>
          <w:sz w:val="18"/>
        </w:rPr>
        <w:t xml:space="preserve">        log.info("sign:{}", sign);</w:t>
      </w:r>
    </w:p>
    <w:p w14:paraId="237AFD26">
      <w:r>
        <w:rPr>
          <w:sz w:val="18"/>
        </w:rPr>
        <w:t>HttpRequest&lt;Object&gt; build = HttpRequest.builder(Object.class)</w:t>
      </w:r>
      <w:r>
        <w:rPr>
          <w:sz w:val="18"/>
        </w:rPr>
        <w:br w:type="textWrapping"/>
      </w:r>
      <w:r>
        <w:rPr>
          <w:sz w:val="18"/>
        </w:rPr>
        <w:t xml:space="preserve">                .method(HttpMethod.GET)</w:t>
      </w:r>
      <w:r>
        <w:rPr>
          <w:sz w:val="18"/>
        </w:rPr>
        <w:br w:type="textWrapping"/>
      </w:r>
      <w:r>
        <w:rPr>
          <w:sz w:val="18"/>
        </w:rPr>
        <w:t xml:space="preserve">                .endpoint("xxxx")</w:t>
      </w:r>
      <w:r>
        <w:rPr>
          <w:sz w:val="18"/>
        </w:rPr>
        <w:br w:type="textWrapping"/>
      </w:r>
      <w:r>
        <w:rPr>
          <w:sz w:val="18"/>
        </w:rPr>
        <w:t xml:space="preserve">                .path("erp/sc/data/local_inventory/brand")</w:t>
      </w:r>
      <w:r>
        <w:rPr>
          <w:sz w:val="18"/>
        </w:rPr>
        <w:br w:type="textWrapping"/>
      </w:r>
      <w:r>
        <w:rPr>
          <w:sz w:val="18"/>
        </w:rPr>
        <w:t xml:space="preserve">                .queryParams(queryParam)</w:t>
      </w:r>
      <w:r>
        <w:rPr>
          <w:sz w:val="18"/>
        </w:rPr>
        <w:br w:type="textWrapping"/>
      </w:r>
      <w:r>
        <w:rPr>
          <w:sz w:val="18"/>
        </w:rPr>
        <w:t xml:space="preserve">                .build();</w:t>
      </w:r>
      <w:r>
        <w:rPr>
          <w:sz w:val="18"/>
        </w:rPr>
        <w:br w:type="textWrapping"/>
      </w:r>
      <w:r>
        <w:rPr>
          <w:sz w:val="18"/>
        </w:rPr>
        <w:t xml:space="preserve">        HttpResponse execute = HttpExecutor.create().execute(build);</w:t>
      </w:r>
      <w:r>
        <w:rPr>
          <w:sz w:val="18"/>
        </w:rPr>
        <w:br w:type="textWrapping"/>
      </w:r>
      <w:r>
        <w:rPr>
          <w:sz w:val="18"/>
        </w:rPr>
        <w:t xml:space="preserve">        log.info("execute:{}", execute.readEntity(Object.class));</w:t>
      </w:r>
      <w:r>
        <w:rPr>
          <w:sz w:val="18"/>
        </w:rPr>
        <w:br w:type="textWrapping"/>
      </w:r>
      <w:r>
        <w:rPr>
          <w:sz w:val="18"/>
        </w:rPr>
        <w:t xml:space="preserve">    }</w:t>
      </w:r>
      <w:r>
        <w:rPr>
          <w:sz w:val="18"/>
        </w:rPr>
        <w:br w:type="textWrapping"/>
      </w:r>
      <w:r>
        <w:rPr>
          <w:sz w:val="18"/>
        </w:rPr>
        <w:t>```</w:t>
      </w:r>
    </w:p>
    <w:p w14:paraId="72D93A0F">
      <w:pPr>
        <w:pStyle w:val="4"/>
      </w:pPr>
      <w:bookmarkStart w:id="69" w:name="_Toc12605"/>
      <w:r>
        <w:t>5. 限流算法说明</w:t>
      </w:r>
      <w:bookmarkEnd w:id="69"/>
    </w:p>
    <w:p w14:paraId="7A2D2094">
      <w:r>
        <w:rPr>
          <w:sz w:val="18"/>
        </w:rPr>
        <w:t>&gt; 改进的令牌桶算法：为每一个请求提供一个令牌；当请求到达时，如果桶中有足够的令牌，则会消耗一个令牌并允许请求通过； 如果没有令牌，则请求被限流（错误码：3001008）；&lt;br&gt;</w:t>
      </w:r>
      <w:r>
        <w:rPr>
          <w:sz w:val="18"/>
        </w:rPr>
        <w:br w:type="textWrapping"/>
      </w:r>
      <w:r>
        <w:rPr>
          <w:sz w:val="18"/>
        </w:rPr>
        <w:t>&gt; 令牌回收是基于请求完成、异常、超时（2min）； &lt;br&gt;</w:t>
      </w:r>
      <w:r>
        <w:rPr>
          <w:sz w:val="18"/>
        </w:rPr>
        <w:br w:type="textWrapping"/>
      </w:r>
      <w:r>
        <w:rPr>
          <w:sz w:val="18"/>
        </w:rPr>
        <w:t>&gt; 令牌桶的维度：appId + 接口url。</w:t>
      </w:r>
    </w:p>
    <w:p w14:paraId="593F7ABF">
      <w:r>
        <w:rPr>
          <w:sz w:val="18"/>
        </w:rPr>
        <w:t>限流算法示意图：</w:t>
      </w:r>
    </w:p>
    <w:p w14:paraId="30004148">
      <w:r>
        <w:rPr>
          <w:sz w:val="18"/>
        </w:rPr>
        <w:t>&lt;img src="..\..\images\OpenApiImage\flowLimit.png" style="zoom:80%;" /&gt;</w:t>
      </w:r>
    </w:p>
    <w:p w14:paraId="6A2064F4">
      <w:pPr>
        <w:pStyle w:val="4"/>
      </w:pPr>
      <w:bookmarkStart w:id="70" w:name="_Toc21005"/>
      <w:r>
        <w:t>6. SDK下载</w:t>
      </w:r>
      <w:bookmarkEnd w:id="70"/>
    </w:p>
    <w:p w14:paraId="7E7F9FB7">
      <w:r>
        <w:rPr>
          <w:sz w:val="18"/>
        </w:rPr>
        <w:t xml:space="preserve">[Go](https://apidoc.lingxing.com/file/openapi-go-sdk.zip)  </w:t>
      </w:r>
      <w:r>
        <w:rPr>
          <w:sz w:val="18"/>
        </w:rPr>
        <w:br w:type="textWrapping"/>
      </w:r>
      <w:r>
        <w:rPr>
          <w:sz w:val="18"/>
        </w:rPr>
        <w:t xml:space="preserve">[PHP](https://apidoc.lingxing.com/file/openapi-php-sdk-master-20230817.zip)  </w:t>
      </w:r>
      <w:r>
        <w:rPr>
          <w:sz w:val="18"/>
        </w:rPr>
        <w:br w:type="textWrapping"/>
      </w:r>
      <w:r>
        <w:rPr>
          <w:sz w:val="18"/>
        </w:rPr>
        <w:t xml:space="preserve">[Java](https://apidoc.lingxing.com/file/openapi-sdk-java-20240730.zip)   </w:t>
      </w:r>
      <w:r>
        <w:rPr>
          <w:sz w:val="18"/>
        </w:rPr>
        <w:br w:type="textWrapping"/>
      </w:r>
      <w:r>
        <w:rPr>
          <w:sz w:val="18"/>
        </w:rPr>
        <w:t xml:space="preserve">[NODE](https://apidoc.lingxing.com/file/openapi-node-sdk-master-20230515.zip)  </w:t>
      </w:r>
      <w:r>
        <w:rPr>
          <w:sz w:val="18"/>
        </w:rPr>
        <w:br w:type="textWrapping"/>
      </w:r>
      <w:r>
        <w:rPr>
          <w:sz w:val="18"/>
        </w:rPr>
        <w:t>[Python](https://apidoc.lingxing.com/file/openapi-python3-sdk-20230419.zip)</w:t>
      </w:r>
    </w:p>
    <w:p w14:paraId="605303CE">
      <w:r>
        <w:rPr>
          <w:sz w:val="18"/>
        </w:rPr>
        <w:t>&lt;details&gt;</w:t>
      </w:r>
      <w:r>
        <w:rPr>
          <w:sz w:val="18"/>
        </w:rPr>
        <w:br w:type="textWrapping"/>
      </w:r>
      <w:r>
        <w:rPr>
          <w:sz w:val="18"/>
        </w:rPr>
        <w:t xml:space="preserve"> &lt;summary&gt; [领星API接入指南（旧版文档入口，新客户无需关注） &lt;/summary&gt;</w:t>
      </w:r>
      <w:r>
        <w:rPr>
          <w:sz w:val="18"/>
        </w:rPr>
        <w:br w:type="textWrapping"/>
      </w:r>
      <w:r>
        <w:rPr>
          <w:sz w:val="18"/>
        </w:rPr>
        <w:t xml:space="preserve"> 排版更新，接入方式无变化；[领星API接入指南（旧版文档入口）](https://apidoc.lingxing.com/docs/Guidance/docs/Guidance/Instructions)</w:t>
      </w:r>
      <w:r>
        <w:rPr>
          <w:sz w:val="18"/>
        </w:rPr>
        <w:br w:type="textWrapping"/>
      </w:r>
      <w:r>
        <w:rPr>
          <w:sz w:val="18"/>
        </w:rPr>
        <w:t>&lt;/details&gt;</w:t>
      </w:r>
    </w:p>
    <w:p w14:paraId="01577D80">
      <w:r>
        <w:rPr>
          <w:sz w:val="18"/>
        </w:rPr>
        <w:t>---</w:t>
      </w:r>
    </w:p>
    <w:p w14:paraId="47A00A00">
      <w:pPr>
        <w:pStyle w:val="4"/>
      </w:pPr>
      <w:bookmarkStart w:id="71" w:name="_Toc25924"/>
      <w:r>
        <w:t>常见问题案例</w:t>
      </w:r>
      <w:bookmarkEnd w:id="71"/>
    </w:p>
    <w:p w14:paraId="5D0C678C">
      <w:r>
        <w:rPr>
          <w:sz w:val="18"/>
        </w:rPr>
        <w:t>- Source path: docs/Guidance/QA</w:t>
      </w:r>
      <w:r>
        <w:rPr>
          <w:sz w:val="18"/>
        </w:rPr>
        <w:br w:type="textWrapping"/>
      </w:r>
      <w:r>
        <w:rPr>
          <w:sz w:val="18"/>
        </w:rPr>
        <w:t>- Source URL: https://apidoc.lingxing.com/docs/Guidance/QA.md</w:t>
      </w:r>
    </w:p>
    <w:p w14:paraId="32FA13D5">
      <w:r>
        <w:rPr>
          <w:sz w:val="18"/>
        </w:rPr>
        <w:t>﻿#  常见问题案例</w:t>
      </w:r>
    </w:p>
    <w:p w14:paraId="4A9DF02E">
      <w:pPr>
        <w:pStyle w:val="4"/>
      </w:pPr>
      <w:bookmarkStart w:id="72" w:name="_Toc15900"/>
      <w:r>
        <w:t>**1. 获取access_token时报以下错误**</w:t>
      </w:r>
      <w:bookmarkEnd w:id="72"/>
    </w:p>
    <w:p w14:paraId="005198E0">
      <w:r>
        <w:rPr>
          <w:sz w:val="18"/>
        </w:rPr>
        <w:t>```</w:t>
      </w:r>
      <w:r>
        <w:rPr>
          <w:sz w:val="18"/>
        </w:rPr>
        <w:br w:type="textWrapping"/>
      </w:r>
      <w:r>
        <w:rPr>
          <w:sz w:val="18"/>
        </w:rPr>
        <w:t>{</w:t>
      </w:r>
      <w:r>
        <w:rPr>
          <w:sz w:val="18"/>
        </w:rPr>
        <w:br w:type="textWrapping"/>
      </w:r>
      <w:r>
        <w:rPr>
          <w:sz w:val="18"/>
        </w:rPr>
        <w:t xml:space="preserve">    "code": "0001001",</w:t>
      </w:r>
      <w:r>
        <w:rPr>
          <w:sz w:val="18"/>
        </w:rPr>
        <w:br w:type="textWrapping"/>
      </w:r>
      <w:r>
        <w:rPr>
          <w:sz w:val="18"/>
        </w:rPr>
        <w:t xml:space="preserve">    "msg": "rsa private decrypt error",</w:t>
      </w:r>
      <w:r>
        <w:rPr>
          <w:sz w:val="18"/>
        </w:rPr>
        <w:br w:type="textWrapping"/>
      </w:r>
      <w:r>
        <w:rPr>
          <w:sz w:val="18"/>
        </w:rPr>
        <w:t xml:space="preserve">    "data": null</w:t>
      </w:r>
      <w:r>
        <w:rPr>
          <w:sz w:val="18"/>
        </w:rPr>
        <w:br w:type="textWrapping"/>
      </w:r>
      <w:r>
        <w:rPr>
          <w:sz w:val="18"/>
        </w:rPr>
        <w:t>}</w:t>
      </w:r>
      <w:r>
        <w:rPr>
          <w:sz w:val="18"/>
        </w:rPr>
        <w:br w:type="textWrapping"/>
      </w:r>
      <w:r>
        <w:rPr>
          <w:sz w:val="18"/>
        </w:rPr>
        <w:t>```</w:t>
      </w:r>
      <w:r>
        <w:rPr>
          <w:sz w:val="18"/>
        </w:rPr>
        <w:br w:type="textWrapping"/>
      </w:r>
      <w:r>
        <w:rPr>
          <w:sz w:val="18"/>
        </w:rPr>
        <w:t xml:space="preserve">&gt;原因：因为appSecret中可能有特殊字符，在传输中会转义，因此appSecret用Rsa解密时报错。  </w:t>
      </w:r>
      <w:r>
        <w:rPr>
          <w:sz w:val="18"/>
        </w:rPr>
        <w:br w:type="textWrapping"/>
      </w:r>
      <w:r>
        <w:rPr>
          <w:sz w:val="18"/>
        </w:rPr>
        <w:t>&gt;解决方法： appSecret利用urlencode.encode()进行转义后传输。</w:t>
      </w:r>
    </w:p>
    <w:p w14:paraId="7998E662">
      <w:pPr>
        <w:pStyle w:val="4"/>
      </w:pPr>
      <w:bookmarkStart w:id="73" w:name="_Toc25035"/>
      <w:r>
        <w:t>**2. 生成签名不正确**</w:t>
      </w:r>
      <w:bookmarkEnd w:id="73"/>
    </w:p>
    <w:p w14:paraId="2416A30A">
      <w:r>
        <w:rPr>
          <w:sz w:val="18"/>
        </w:rPr>
        <w:t>```</w:t>
      </w:r>
      <w:r>
        <w:rPr>
          <w:sz w:val="18"/>
        </w:rPr>
        <w:br w:type="textWrapping"/>
      </w:r>
      <w:r>
        <w:rPr>
          <w:sz w:val="18"/>
        </w:rPr>
        <w:t>{</w:t>
      </w:r>
      <w:r>
        <w:rPr>
          <w:sz w:val="18"/>
        </w:rPr>
        <w:br w:type="textWrapping"/>
      </w:r>
      <w:r>
        <w:rPr>
          <w:sz w:val="18"/>
        </w:rPr>
        <w:t xml:space="preserve">    "code": "2001006",</w:t>
      </w:r>
      <w:r>
        <w:rPr>
          <w:sz w:val="18"/>
        </w:rPr>
        <w:br w:type="textWrapping"/>
      </w:r>
      <w:r>
        <w:rPr>
          <w:sz w:val="18"/>
        </w:rPr>
        <w:t xml:space="preserve">    "msg": " api sign not correct",</w:t>
      </w:r>
      <w:r>
        <w:rPr>
          <w:sz w:val="18"/>
        </w:rPr>
        <w:br w:type="textWrapping"/>
      </w:r>
      <w:r>
        <w:rPr>
          <w:sz w:val="18"/>
        </w:rPr>
        <w:t xml:space="preserve">    "data": {</w:t>
      </w:r>
      <w:r>
        <w:rPr>
          <w:sz w:val="18"/>
        </w:rPr>
        <w:br w:type="textWrapping"/>
      </w:r>
      <w:r>
        <w:rPr>
          <w:sz w:val="18"/>
        </w:rPr>
        <w:t xml:space="preserve">        "throwable": " api sign not correct",</w:t>
      </w:r>
      <w:r>
        <w:rPr>
          <w:sz w:val="18"/>
        </w:rPr>
        <w:br w:type="textWrapping"/>
      </w:r>
      <w:r>
        <w:rPr>
          <w:sz w:val="18"/>
        </w:rPr>
        <w:t xml:space="preserve">        "throwTime": "2022-01-20 15:37:55",</w:t>
      </w:r>
      <w:r>
        <w:rPr>
          <w:sz w:val="18"/>
        </w:rPr>
        <w:br w:type="textWrapping"/>
      </w:r>
      <w:r>
        <w:rPr>
          <w:sz w:val="18"/>
        </w:rPr>
        <w:t xml:space="preserve">        "message": null,</w:t>
      </w:r>
      <w:r>
        <w:rPr>
          <w:sz w:val="18"/>
        </w:rPr>
        <w:br w:type="textWrapping"/>
      </w:r>
      <w:r>
        <w:rPr>
          <w:sz w:val="18"/>
        </w:rPr>
        <w:t xml:space="preserve">        "stackTrace": null,</w:t>
      </w:r>
      <w:r>
        <w:rPr>
          <w:sz w:val="18"/>
        </w:rPr>
        <w:br w:type="textWrapping"/>
      </w:r>
      <w:r>
        <w:rPr>
          <w:sz w:val="18"/>
        </w:rPr>
        <w:t xml:space="preserve">        "metadata": {}</w:t>
      </w:r>
      <w:r>
        <w:rPr>
          <w:sz w:val="18"/>
        </w:rPr>
        <w:br w:type="textWrapping"/>
      </w:r>
      <w:r>
        <w:rPr>
          <w:sz w:val="18"/>
        </w:rPr>
        <w:t xml:space="preserve">    }</w:t>
      </w:r>
      <w:r>
        <w:rPr>
          <w:sz w:val="18"/>
        </w:rPr>
        <w:br w:type="textWrapping"/>
      </w:r>
      <w:r>
        <w:rPr>
          <w:sz w:val="18"/>
        </w:rPr>
        <w:t>}</w:t>
      </w:r>
      <w:r>
        <w:rPr>
          <w:sz w:val="18"/>
        </w:rPr>
        <w:br w:type="textWrapping"/>
      </w:r>
      <w:r>
        <w:rPr>
          <w:sz w:val="18"/>
        </w:rPr>
        <w:t>```</w:t>
      </w:r>
      <w:r>
        <w:rPr>
          <w:sz w:val="18"/>
        </w:rPr>
        <w:br w:type="textWrapping"/>
      </w:r>
      <w:r>
        <w:rPr>
          <w:sz w:val="18"/>
        </w:rPr>
        <w:t xml:space="preserve">&gt;原因：生成的签名不正确。  </w:t>
      </w:r>
      <w:r>
        <w:rPr>
          <w:sz w:val="18"/>
        </w:rPr>
        <w:br w:type="textWrapping"/>
      </w:r>
      <w:r>
        <w:rPr>
          <w:sz w:val="18"/>
        </w:rPr>
        <w:t xml:space="preserve">&gt;解决方法：   </w:t>
      </w:r>
      <w:r>
        <w:rPr>
          <w:sz w:val="18"/>
        </w:rPr>
        <w:br w:type="textWrapping"/>
      </w:r>
      <w:r>
        <w:rPr>
          <w:sz w:val="18"/>
        </w:rPr>
        <w:t xml:space="preserve">&gt;1、检查参与生成签名的参数是否正确。  </w:t>
      </w:r>
      <w:r>
        <w:rPr>
          <w:sz w:val="18"/>
        </w:rPr>
        <w:br w:type="textWrapping"/>
      </w:r>
      <w:r>
        <w:rPr>
          <w:sz w:val="18"/>
        </w:rPr>
        <w:t xml:space="preserve">&gt;2、当参数的值为空时，不需要把该参数代入计算签名。  </w:t>
      </w:r>
      <w:r>
        <w:rPr>
          <w:sz w:val="18"/>
        </w:rPr>
        <w:br w:type="textWrapping"/>
      </w:r>
      <w:r>
        <w:rPr>
          <w:sz w:val="18"/>
        </w:rPr>
        <w:t xml:space="preserve">&gt;3、参与签名的时间戳长度取10位。  </w:t>
      </w:r>
      <w:r>
        <w:rPr>
          <w:sz w:val="18"/>
        </w:rPr>
        <w:br w:type="textWrapping"/>
      </w:r>
      <w:r>
        <w:rPr>
          <w:sz w:val="18"/>
        </w:rPr>
        <w:t xml:space="preserve">&gt;4、检查签名是否进行了URLEncoder.encode()进行url字符转义。  </w:t>
      </w:r>
      <w:r>
        <w:rPr>
          <w:sz w:val="18"/>
        </w:rPr>
        <w:br w:type="textWrapping"/>
      </w:r>
      <w:r>
        <w:rPr>
          <w:sz w:val="18"/>
        </w:rPr>
        <w:t>&gt;5、post请求url上只能带appId，token，timestamp，sign【转义后的值】这四个参数，其他业务请求参数放在body里。&lt;br&gt;</w:t>
      </w:r>
      <w:r>
        <w:rPr>
          <w:sz w:val="18"/>
        </w:rPr>
        <w:br w:type="textWrapping"/>
      </w:r>
      <w:r>
        <w:rPr>
          <w:sz w:val="18"/>
        </w:rPr>
        <w:t>&gt;6、传入body参数若为数组、List等集合类型时，需要将其先转入为String类型后再进行传入从而生成sign；在生成sign之后，需要重新将数组、List集合本身再次进行覆盖，防止出现[参数不合法](https://apidoc.lingxing.com/docs/Guidance/QA?id=_9-%E5%8F%82%E6%95%B0%E4%B8%8D%E5%90%88%E6%B3%95)的问题；参考[SDK下载-Java](https://apidoc.lingxing.com/docs/Guidance/newInstructions?id=_5-sdk%E4%B8%8B%E8%BD%BD)代码示例`com.asinking.com.openapi.sdk.samples.OrderListDemo`中的写法&lt;br&gt;</w:t>
      </w:r>
      <w:r>
        <w:rPr>
          <w:sz w:val="18"/>
        </w:rPr>
        <w:br w:type="textWrapping"/>
      </w:r>
      <w:r>
        <w:rPr>
          <w:sz w:val="18"/>
        </w:rPr>
        <w:t>&gt;7、使用python调用接口时，为了防止大写False/True导致签名错误，Boolean字段统一用字符串'true'或’false‘;</w:t>
      </w:r>
    </w:p>
    <w:p w14:paraId="2EA14DF2">
      <w:pPr>
        <w:pStyle w:val="4"/>
      </w:pPr>
      <w:bookmarkStart w:id="74" w:name="_Toc31496"/>
      <w:r>
        <w:t>**3. 频繁出现access_token过期**</w:t>
      </w:r>
      <w:bookmarkEnd w:id="74"/>
    </w:p>
    <w:p w14:paraId="26881ED8">
      <w:r>
        <w:rPr>
          <w:sz w:val="18"/>
        </w:rPr>
        <w:t>```</w:t>
      </w:r>
      <w:r>
        <w:rPr>
          <w:sz w:val="18"/>
        </w:rPr>
        <w:br w:type="textWrapping"/>
      </w:r>
      <w:r>
        <w:rPr>
          <w:sz w:val="18"/>
        </w:rPr>
        <w:t>{</w:t>
      </w:r>
      <w:r>
        <w:rPr>
          <w:sz w:val="18"/>
        </w:rPr>
        <w:br w:type="textWrapping"/>
      </w:r>
      <w:r>
        <w:rPr>
          <w:sz w:val="18"/>
        </w:rPr>
        <w:tab/>
      </w:r>
      <w:r>
        <w:rPr>
          <w:sz w:val="18"/>
        </w:rPr>
        <w:t>"code":"2001005",</w:t>
      </w:r>
      <w:r>
        <w:rPr>
          <w:sz w:val="18"/>
        </w:rPr>
        <w:br w:type="textWrapping"/>
      </w:r>
      <w:r>
        <w:rPr>
          <w:sz w:val="18"/>
        </w:rPr>
        <w:tab/>
      </w:r>
      <w:r>
        <w:rPr>
          <w:sz w:val="18"/>
        </w:rPr>
        <w:t>"msg":" access token not match"</w:t>
      </w:r>
      <w:r>
        <w:rPr>
          <w:sz w:val="18"/>
        </w:rPr>
        <w:br w:type="textWrapping"/>
      </w:r>
      <w:r>
        <w:rPr>
          <w:sz w:val="18"/>
        </w:rPr>
        <w:t>}</w:t>
      </w:r>
      <w:r>
        <w:rPr>
          <w:sz w:val="18"/>
        </w:rPr>
        <w:br w:type="textWrapping"/>
      </w:r>
      <w:r>
        <w:rPr>
          <w:sz w:val="18"/>
        </w:rPr>
        <w:t>```</w:t>
      </w:r>
      <w:r>
        <w:rPr>
          <w:sz w:val="18"/>
        </w:rPr>
        <w:br w:type="textWrapping"/>
      </w:r>
      <w:r>
        <w:rPr>
          <w:sz w:val="18"/>
        </w:rPr>
        <w:t>&gt;解决方法：检查自己本地是否存在别的应用一直在重复请求导致access_token频繁变换。</w:t>
      </w:r>
    </w:p>
    <w:p w14:paraId="39142EF6">
      <w:pPr>
        <w:pStyle w:val="4"/>
      </w:pPr>
      <w:bookmarkStart w:id="75" w:name="_Toc13730"/>
      <w:r>
        <w:t>**4. ip被限制访问**</w:t>
      </w:r>
      <w:bookmarkEnd w:id="75"/>
    </w:p>
    <w:p w14:paraId="0DEFE8A0">
      <w:r>
        <w:rPr>
          <w:sz w:val="18"/>
        </w:rPr>
        <w:t>```</w:t>
      </w:r>
      <w:r>
        <w:rPr>
          <w:sz w:val="18"/>
        </w:rPr>
        <w:br w:type="textWrapping"/>
      </w:r>
      <w:r>
        <w:rPr>
          <w:sz w:val="18"/>
        </w:rPr>
        <w:t>{</w:t>
      </w:r>
      <w:r>
        <w:rPr>
          <w:sz w:val="18"/>
        </w:rPr>
        <w:br w:type="textWrapping"/>
      </w:r>
      <w:r>
        <w:rPr>
          <w:sz w:val="18"/>
        </w:rPr>
        <w:t xml:space="preserve">        "code": "3001002",</w:t>
      </w:r>
      <w:r>
        <w:rPr>
          <w:sz w:val="18"/>
        </w:rPr>
        <w:br w:type="textWrapping"/>
      </w:r>
      <w:r>
        <w:rPr>
          <w:sz w:val="18"/>
        </w:rPr>
        <w:t xml:space="preserve">        "msg": "ip not permit, please add ip to white list first.",</w:t>
      </w:r>
      <w:r>
        <w:rPr>
          <w:sz w:val="18"/>
        </w:rPr>
        <w:br w:type="textWrapping"/>
      </w:r>
      <w:r>
        <w:rPr>
          <w:sz w:val="18"/>
        </w:rPr>
        <w:t xml:space="preserve">        "data": {</w:t>
      </w:r>
      <w:r>
        <w:rPr>
          <w:sz w:val="18"/>
        </w:rPr>
        <w:br w:type="textWrapping"/>
      </w:r>
      <w:r>
        <w:rPr>
          <w:sz w:val="18"/>
        </w:rPr>
        <w:t xml:space="preserve">                "throwable": "ip not permit, please add ip to white list first.",</w:t>
      </w:r>
      <w:r>
        <w:rPr>
          <w:sz w:val="18"/>
        </w:rPr>
        <w:br w:type="textWrapping"/>
      </w:r>
      <w:r>
        <w:rPr>
          <w:sz w:val="18"/>
        </w:rPr>
        <w:t xml:space="preserve">                "throwTime": "2021-12-27 15:49:19",</w:t>
      </w:r>
      <w:r>
        <w:rPr>
          <w:sz w:val="18"/>
        </w:rPr>
        <w:br w:type="textWrapping"/>
      </w:r>
      <w:r>
        <w:rPr>
          <w:sz w:val="18"/>
        </w:rPr>
        <w:t xml:space="preserve">                "message": null,</w:t>
      </w:r>
      <w:r>
        <w:rPr>
          <w:sz w:val="18"/>
        </w:rPr>
        <w:br w:type="textWrapping"/>
      </w:r>
      <w:r>
        <w:rPr>
          <w:sz w:val="18"/>
        </w:rPr>
        <w:t xml:space="preserve">                "stackTrace": null,</w:t>
      </w:r>
      <w:r>
        <w:rPr>
          <w:sz w:val="18"/>
        </w:rPr>
        <w:br w:type="textWrapping"/>
      </w:r>
      <w:r>
        <w:rPr>
          <w:sz w:val="18"/>
        </w:rPr>
        <w:t xml:space="preserve">                "metadata": {}</w:t>
      </w:r>
      <w:r>
        <w:rPr>
          <w:sz w:val="18"/>
        </w:rPr>
        <w:br w:type="textWrapping"/>
      </w:r>
      <w:r>
        <w:rPr>
          <w:sz w:val="18"/>
        </w:rPr>
        <w:t xml:space="preserve">        }</w:t>
      </w:r>
      <w:r>
        <w:rPr>
          <w:sz w:val="18"/>
        </w:rPr>
        <w:br w:type="textWrapping"/>
      </w:r>
      <w:r>
        <w:rPr>
          <w:sz w:val="18"/>
        </w:rPr>
        <w:t>}</w:t>
      </w:r>
      <w:r>
        <w:rPr>
          <w:sz w:val="18"/>
        </w:rPr>
        <w:br w:type="textWrapping"/>
      </w:r>
      <w:r>
        <w:rPr>
          <w:sz w:val="18"/>
        </w:rPr>
        <w:t>```</w:t>
      </w:r>
      <w:r>
        <w:rPr>
          <w:sz w:val="18"/>
        </w:rPr>
        <w:br w:type="textWrapping"/>
      </w:r>
      <w:r>
        <w:rPr>
          <w:sz w:val="18"/>
        </w:rPr>
        <w:t xml:space="preserve">&gt;原因：应用所在服务器的ip不在白名单中。  </w:t>
      </w:r>
      <w:r>
        <w:rPr>
          <w:sz w:val="18"/>
        </w:rPr>
        <w:br w:type="textWrapping"/>
      </w:r>
      <w:r>
        <w:rPr>
          <w:sz w:val="18"/>
        </w:rPr>
        <w:t>&gt;解决方法：ip未加入白名单，确认发起ip地址后在【设置】&gt;【业务配置】&gt;【全局】&gt;【开放接口】自行增加即可。</w:t>
      </w:r>
    </w:p>
    <w:p w14:paraId="3F6F834E">
      <w:pPr>
        <w:pStyle w:val="4"/>
      </w:pPr>
      <w:bookmarkStart w:id="76" w:name="_Toc31062"/>
      <w:r>
        <w:t>**5. 服务器返回400**</w:t>
      </w:r>
      <w:bookmarkEnd w:id="76"/>
    </w:p>
    <w:p w14:paraId="4A8B3C7B">
      <w:r>
        <w:rPr>
          <w:sz w:val="18"/>
        </w:rPr>
        <w:t>```</w:t>
      </w:r>
      <w:r>
        <w:rPr>
          <w:sz w:val="18"/>
        </w:rPr>
        <w:br w:type="textWrapping"/>
      </w:r>
      <w:r>
        <w:rPr>
          <w:sz w:val="18"/>
        </w:rPr>
        <w:t>{</w:t>
      </w:r>
      <w:r>
        <w:rPr>
          <w:sz w:val="18"/>
        </w:rPr>
        <w:br w:type="textWrapping"/>
      </w:r>
      <w:r>
        <w:rPr>
          <w:sz w:val="18"/>
        </w:rPr>
        <w:t xml:space="preserve">    "code": 400,</w:t>
      </w:r>
      <w:r>
        <w:rPr>
          <w:sz w:val="18"/>
        </w:rPr>
        <w:br w:type="textWrapping"/>
      </w:r>
      <w:r>
        <w:rPr>
          <w:sz w:val="18"/>
        </w:rPr>
        <w:t xml:space="preserve">    "message": "服务不存在",</w:t>
      </w:r>
      <w:r>
        <w:rPr>
          <w:sz w:val="18"/>
        </w:rPr>
        <w:br w:type="textWrapping"/>
      </w:r>
      <w:r>
        <w:rPr>
          <w:sz w:val="18"/>
        </w:rPr>
        <w:t xml:space="preserve">    "error_details": [],</w:t>
      </w:r>
      <w:r>
        <w:rPr>
          <w:sz w:val="18"/>
        </w:rPr>
        <w:br w:type="textWrapping"/>
      </w:r>
      <w:r>
        <w:rPr>
          <w:sz w:val="18"/>
        </w:rPr>
        <w:t xml:space="preserve">    "request_id": "903BFE57-E7B3-81C2-4E4A-29EDA32C3B59",</w:t>
      </w:r>
      <w:r>
        <w:rPr>
          <w:sz w:val="18"/>
        </w:rPr>
        <w:br w:type="textWrapping"/>
      </w:r>
      <w:r>
        <w:rPr>
          <w:sz w:val="18"/>
        </w:rPr>
        <w:t xml:space="preserve">    "response_time": "2021-12-27 16:21:14",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CE6D585">
      <w:r>
        <w:rPr>
          <w:sz w:val="18"/>
        </w:rPr>
        <w:t xml:space="preserve">&gt;原因：请求url路径不正确。  </w:t>
      </w:r>
      <w:r>
        <w:rPr>
          <w:sz w:val="18"/>
        </w:rPr>
        <w:br w:type="textWrapping"/>
      </w:r>
      <w:r>
        <w:rPr>
          <w:sz w:val="18"/>
        </w:rPr>
        <w:t>&gt;解决方法：检查url地址是否正确。</w:t>
      </w:r>
    </w:p>
    <w:p w14:paraId="379DD975">
      <w:pPr>
        <w:pStyle w:val="4"/>
      </w:pPr>
      <w:bookmarkStart w:id="77" w:name="_Toc95"/>
      <w:r>
        <w:t>**6. 服务器返回405**</w:t>
      </w:r>
      <w:bookmarkEnd w:id="77"/>
    </w:p>
    <w:p w14:paraId="2F2EED3E">
      <w:r>
        <w:rPr>
          <w:sz w:val="18"/>
        </w:rPr>
        <w:t>```</w:t>
      </w:r>
      <w:r>
        <w:rPr>
          <w:sz w:val="18"/>
        </w:rPr>
        <w:br w:type="textWrapping"/>
      </w:r>
      <w:r>
        <w:rPr>
          <w:sz w:val="18"/>
        </w:rPr>
        <w:t>Response error, status code: 405, body: &lt;html&gt;</w:t>
      </w:r>
      <w:r>
        <w:rPr>
          <w:sz w:val="18"/>
        </w:rPr>
        <w:br w:type="textWrapping"/>
      </w:r>
      <w:r>
        <w:rPr>
          <w:sz w:val="18"/>
        </w:rPr>
        <w:t>&lt;head&gt;&lt;title&gt;405 Not Allowed&lt;/title&gt;&lt;/head&gt;</w:t>
      </w:r>
      <w:r>
        <w:rPr>
          <w:sz w:val="18"/>
        </w:rPr>
        <w:br w:type="textWrapping"/>
      </w:r>
      <w:r>
        <w:rPr>
          <w:sz w:val="18"/>
        </w:rPr>
        <w:t>&lt;body&gt;</w:t>
      </w:r>
      <w:r>
        <w:rPr>
          <w:sz w:val="18"/>
        </w:rPr>
        <w:br w:type="textWrapping"/>
      </w:r>
      <w:r>
        <w:rPr>
          <w:sz w:val="18"/>
        </w:rPr>
        <w:t>&lt;center&gt;&lt;h1&gt;405 Not Allowed&lt;/h1&gt;&lt;/center&gt;</w:t>
      </w:r>
      <w:r>
        <w:rPr>
          <w:sz w:val="18"/>
        </w:rPr>
        <w:br w:type="textWrapping"/>
      </w:r>
      <w:r>
        <w:rPr>
          <w:sz w:val="18"/>
        </w:rPr>
        <w:t>&lt;hr&gt;&lt;center&gt;nginx&lt;/center&gt;</w:t>
      </w:r>
      <w:r>
        <w:rPr>
          <w:sz w:val="18"/>
        </w:rPr>
        <w:br w:type="textWrapping"/>
      </w:r>
      <w:r>
        <w:rPr>
          <w:sz w:val="18"/>
        </w:rPr>
        <w:t>&lt;/body&gt;</w:t>
      </w:r>
      <w:r>
        <w:rPr>
          <w:sz w:val="18"/>
        </w:rPr>
        <w:br w:type="textWrapping"/>
      </w:r>
      <w:r>
        <w:rPr>
          <w:sz w:val="18"/>
        </w:rPr>
        <w:t>&lt;/html&gt;</w:t>
      </w:r>
      <w:r>
        <w:rPr>
          <w:sz w:val="18"/>
        </w:rPr>
        <w:br w:type="textWrapping"/>
      </w:r>
      <w:r>
        <w:rPr>
          <w:sz w:val="18"/>
        </w:rPr>
        <w:t>```</w:t>
      </w:r>
    </w:p>
    <w:p w14:paraId="76B39D4A">
      <w:r>
        <w:rPr>
          <w:sz w:val="18"/>
        </w:rPr>
        <w:t xml:space="preserve">&gt;原因：请求url路径不正确。  </w:t>
      </w:r>
      <w:r>
        <w:rPr>
          <w:sz w:val="18"/>
        </w:rPr>
        <w:br w:type="textWrapping"/>
      </w:r>
      <w:r>
        <w:rPr>
          <w:sz w:val="18"/>
        </w:rPr>
        <w:t>&gt;解决方法：检查url地址是否正确。</w:t>
      </w:r>
    </w:p>
    <w:p w14:paraId="2869740B">
      <w:pPr>
        <w:pStyle w:val="4"/>
      </w:pPr>
      <w:bookmarkStart w:id="78" w:name="_Toc11973"/>
      <w:r>
        <w:t>**7. 服务器返回500**</w:t>
      </w:r>
      <w:bookmarkEnd w:id="78"/>
    </w:p>
    <w:p w14:paraId="4E3F3E8C">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"msg": "404 NOT_FOUND",</w:t>
      </w:r>
      <w:r>
        <w:rPr>
          <w:sz w:val="18"/>
        </w:rPr>
        <w:br w:type="textWrapping"/>
      </w:r>
      <w:r>
        <w:rPr>
          <w:sz w:val="18"/>
        </w:rPr>
        <w:t xml:space="preserve">    "data": {</w:t>
      </w:r>
      <w:r>
        <w:rPr>
          <w:sz w:val="18"/>
        </w:rPr>
        <w:br w:type="textWrapping"/>
      </w:r>
      <w:r>
        <w:rPr>
          <w:sz w:val="18"/>
        </w:rPr>
        <w:t xml:space="preserve">        "throwable": "404 NOT_FOUND",</w:t>
      </w:r>
      <w:r>
        <w:rPr>
          <w:sz w:val="18"/>
        </w:rPr>
        <w:br w:type="textWrapping"/>
      </w:r>
      <w:r>
        <w:rPr>
          <w:sz w:val="18"/>
        </w:rPr>
        <w:t xml:space="preserve">        "throwTime": "2021-12-27 16:22:09",</w:t>
      </w:r>
      <w:r>
        <w:rPr>
          <w:sz w:val="18"/>
        </w:rPr>
        <w:br w:type="textWrapping"/>
      </w:r>
      <w:r>
        <w:rPr>
          <w:sz w:val="18"/>
        </w:rPr>
        <w:t xml:space="preserve">        "message": null,</w:t>
      </w:r>
      <w:r>
        <w:rPr>
          <w:sz w:val="18"/>
        </w:rPr>
        <w:br w:type="textWrapping"/>
      </w:r>
      <w:r>
        <w:rPr>
          <w:sz w:val="18"/>
        </w:rPr>
        <w:t xml:space="preserve">        "stackTrace": null,</w:t>
      </w:r>
      <w:r>
        <w:rPr>
          <w:sz w:val="18"/>
        </w:rPr>
        <w:br w:type="textWrapping"/>
      </w:r>
      <w:r>
        <w:rPr>
          <w:sz w:val="18"/>
        </w:rPr>
        <w:t xml:space="preserve">        "metadata":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40D3050">
      <w:r>
        <w:rPr>
          <w:sz w:val="18"/>
        </w:rPr>
        <w:t xml:space="preserve">&gt;原因：请求url路径不正确。  </w:t>
      </w:r>
      <w:r>
        <w:rPr>
          <w:sz w:val="18"/>
        </w:rPr>
        <w:br w:type="textWrapping"/>
      </w:r>
      <w:r>
        <w:rPr>
          <w:sz w:val="18"/>
        </w:rPr>
        <w:t>&gt;解决方法：检查请求地址是否正确，注意 Domain与 API Path 的拼接中不要有多余的 ”/“【反斜杠】。</w:t>
      </w:r>
    </w:p>
    <w:p w14:paraId="4D1E131A">
      <w:pPr>
        <w:pStyle w:val="4"/>
      </w:pPr>
      <w:bookmarkStart w:id="79" w:name="_Toc27463"/>
      <w:r>
        <w:t>**8. 公共请求参数不完整**</w:t>
      </w:r>
      <w:bookmarkEnd w:id="79"/>
    </w:p>
    <w:p w14:paraId="7636349C">
      <w:r>
        <w:rPr>
          <w:sz w:val="18"/>
        </w:rPr>
        <w:t>```</w:t>
      </w:r>
      <w:r>
        <w:rPr>
          <w:sz w:val="18"/>
        </w:rPr>
        <w:br w:type="textWrapping"/>
      </w:r>
      <w:r>
        <w:rPr>
          <w:sz w:val="18"/>
        </w:rPr>
        <w:t>{</w:t>
      </w:r>
      <w:r>
        <w:rPr>
          <w:sz w:val="18"/>
        </w:rPr>
        <w:br w:type="textWrapping"/>
      </w:r>
      <w:r>
        <w:rPr>
          <w:sz w:val="18"/>
        </w:rPr>
        <w:t xml:space="preserve">    "code": "3001001",</w:t>
      </w:r>
      <w:r>
        <w:rPr>
          <w:sz w:val="18"/>
        </w:rPr>
        <w:br w:type="textWrapping"/>
      </w:r>
      <w:r>
        <w:rPr>
          <w:sz w:val="18"/>
        </w:rPr>
        <w:t xml:space="preserve">    "msg": "missing query param(access_token,sign,timestamp,app_key)",</w:t>
      </w:r>
      <w:r>
        <w:rPr>
          <w:sz w:val="18"/>
        </w:rPr>
        <w:br w:type="textWrapping"/>
      </w:r>
      <w:r>
        <w:rPr>
          <w:sz w:val="18"/>
        </w:rPr>
        <w:t xml:space="preserve">    "data": {</w:t>
      </w:r>
      <w:r>
        <w:rPr>
          <w:sz w:val="18"/>
        </w:rPr>
        <w:br w:type="textWrapping"/>
      </w:r>
      <w:r>
        <w:rPr>
          <w:sz w:val="18"/>
        </w:rPr>
        <w:t xml:space="preserve">        "throwable": "missing query param(access_token,sign,timestamp,app_key)",</w:t>
      </w:r>
      <w:r>
        <w:rPr>
          <w:sz w:val="18"/>
        </w:rPr>
        <w:br w:type="textWrapping"/>
      </w:r>
      <w:r>
        <w:rPr>
          <w:sz w:val="18"/>
        </w:rPr>
        <w:t xml:space="preserve">        "throwTime": "2024-07-11 14:58:44",</w:t>
      </w:r>
      <w:r>
        <w:rPr>
          <w:sz w:val="18"/>
        </w:rPr>
        <w:br w:type="textWrapping"/>
      </w:r>
      <w:r>
        <w:rPr>
          <w:sz w:val="18"/>
        </w:rPr>
        <w:t xml:space="preserve">        "message": null,</w:t>
      </w:r>
      <w:r>
        <w:rPr>
          <w:sz w:val="18"/>
        </w:rPr>
        <w:br w:type="textWrapping"/>
      </w:r>
      <w:r>
        <w:rPr>
          <w:sz w:val="18"/>
        </w:rPr>
        <w:t xml:space="preserve">        "stackTrace": null,</w:t>
      </w:r>
      <w:r>
        <w:rPr>
          <w:sz w:val="18"/>
        </w:rPr>
        <w:br w:type="textWrapping"/>
      </w:r>
      <w:r>
        <w:rPr>
          <w:sz w:val="18"/>
        </w:rPr>
        <w:t xml:space="preserve">        "metadata":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2601D46">
      <w:r>
        <w:rPr>
          <w:sz w:val="18"/>
        </w:rPr>
        <w:t>&gt;原因：公共请求参数不完整。&lt;br&gt;</w:t>
      </w:r>
      <w:r>
        <w:rPr>
          <w:sz w:val="18"/>
        </w:rPr>
        <w:br w:type="textWrapping"/>
      </w:r>
      <w:r>
        <w:rPr>
          <w:sz w:val="18"/>
        </w:rPr>
        <w:t>&gt;解决方法：在Query Params参数中，需要传入包括access_token, app_key, sign, timestamp四个公共请求参数</w:t>
      </w:r>
    </w:p>
    <w:p w14:paraId="4F524404">
      <w:pPr>
        <w:pStyle w:val="4"/>
      </w:pPr>
      <w:bookmarkStart w:id="80" w:name="_Toc26645"/>
      <w:r>
        <w:t>**9. 参数不合法**</w:t>
      </w:r>
      <w:bookmarkEnd w:id="80"/>
    </w:p>
    <w:p w14:paraId="56488D45">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"msg": "参数不合法",</w:t>
      </w:r>
      <w:r>
        <w:rPr>
          <w:sz w:val="18"/>
        </w:rPr>
        <w:br w:type="textWrapping"/>
      </w:r>
      <w:r>
        <w:rPr>
          <w:sz w:val="18"/>
        </w:rPr>
        <w:t xml:space="preserve">    "data": {</w:t>
      </w:r>
      <w:r>
        <w:rPr>
          <w:sz w:val="18"/>
        </w:rPr>
        <w:br w:type="textWrapping"/>
      </w:r>
      <w:r>
        <w:rPr>
          <w:sz w:val="18"/>
        </w:rPr>
        <w:t xml:space="preserve">        "throwable": "参数不合法",</w:t>
      </w:r>
      <w:r>
        <w:rPr>
          <w:sz w:val="18"/>
        </w:rPr>
        <w:br w:type="textWrapping"/>
      </w:r>
      <w:r>
        <w:rPr>
          <w:sz w:val="18"/>
        </w:rPr>
        <w:t xml:space="preserve">        "throwTime": "2024-07-11 14:58:44",</w:t>
      </w:r>
      <w:r>
        <w:rPr>
          <w:sz w:val="18"/>
        </w:rPr>
        <w:br w:type="textWrapping"/>
      </w:r>
      <w:r>
        <w:rPr>
          <w:sz w:val="18"/>
        </w:rPr>
        <w:t xml:space="preserve">        "message": null,</w:t>
      </w:r>
      <w:r>
        <w:rPr>
          <w:sz w:val="18"/>
        </w:rPr>
        <w:br w:type="textWrapping"/>
      </w:r>
      <w:r>
        <w:rPr>
          <w:sz w:val="18"/>
        </w:rPr>
        <w:t xml:space="preserve">        "stackTrace": null,</w:t>
      </w:r>
      <w:r>
        <w:rPr>
          <w:sz w:val="18"/>
        </w:rPr>
        <w:br w:type="textWrapping"/>
      </w:r>
      <w:r>
        <w:rPr>
          <w:sz w:val="18"/>
        </w:rPr>
        <w:t xml:space="preserve">        "metadata": {}</w:t>
      </w:r>
      <w:r>
        <w:rPr>
          <w:sz w:val="18"/>
        </w:rPr>
        <w:br w:type="textWrapping"/>
      </w:r>
      <w:r>
        <w:rPr>
          <w:sz w:val="18"/>
        </w:rPr>
        <w:t xml:space="preserve">    }</w:t>
      </w:r>
      <w:r>
        <w:rPr>
          <w:sz w:val="18"/>
        </w:rPr>
        <w:br w:type="textWrapping"/>
      </w:r>
      <w:r>
        <w:rPr>
          <w:sz w:val="18"/>
        </w:rPr>
        <w:t>}</w:t>
      </w:r>
      <w:r>
        <w:rPr>
          <w:sz w:val="18"/>
        </w:rPr>
        <w:br w:type="textWrapping"/>
      </w:r>
      <w:r>
        <w:rPr>
          <w:sz w:val="18"/>
        </w:rPr>
        <w:t>```</w:t>
      </w:r>
      <w:r>
        <w:rPr>
          <w:sz w:val="18"/>
        </w:rPr>
        <w:br w:type="textWrapping"/>
      </w:r>
      <w:r>
        <w:rPr>
          <w:sz w:val="18"/>
        </w:rPr>
        <w:t>&gt;原因：数组、List集合在生成sign过程中会将其数据类型转为string类型后传入body参数当中，而转义后的数据不符合接口文档传入参数类型的规范&lt;br&gt;</w:t>
      </w:r>
      <w:r>
        <w:rPr>
          <w:sz w:val="18"/>
        </w:rPr>
        <w:br w:type="textWrapping"/>
      </w:r>
      <w:r>
        <w:rPr>
          <w:sz w:val="18"/>
        </w:rPr>
        <w:t>&gt;解决方法：在生成sign之后，添加一段代码将body参数中对应的值重新以本身数组或List集合类型进行覆盖即可</w:t>
      </w:r>
    </w:p>
    <w:p w14:paraId="0DEE0DE9">
      <w:pPr>
        <w:pStyle w:val="4"/>
      </w:pPr>
      <w:bookmarkStart w:id="81" w:name="_Toc32347"/>
      <w:r>
        <w:t>**10. 限流拦截**</w:t>
      </w:r>
      <w:bookmarkEnd w:id="81"/>
    </w:p>
    <w:p w14:paraId="790EBB0D">
      <w:r>
        <w:rPr>
          <w:sz w:val="18"/>
        </w:rPr>
        <w:t>```</w:t>
      </w:r>
      <w:r>
        <w:rPr>
          <w:sz w:val="18"/>
        </w:rPr>
        <w:br w:type="textWrapping"/>
      </w:r>
      <w:r>
        <w:rPr>
          <w:sz w:val="18"/>
        </w:rPr>
        <w:t>{</w:t>
      </w:r>
      <w:r>
        <w:rPr>
          <w:sz w:val="18"/>
        </w:rPr>
        <w:br w:type="textWrapping"/>
      </w:r>
      <w:r>
        <w:rPr>
          <w:sz w:val="18"/>
        </w:rPr>
        <w:t xml:space="preserve">    "code":103,</w:t>
      </w:r>
      <w:r>
        <w:rPr>
          <w:sz w:val="18"/>
        </w:rPr>
        <w:br w:type="textWrapping"/>
      </w:r>
      <w:r>
        <w:rPr>
          <w:sz w:val="18"/>
        </w:rPr>
        <w:t xml:space="preserve">    "message":"请求过于频繁,请稍后再试 [C0C1B855-48A2-6BB6-5636-5AC80042386C]",</w:t>
      </w:r>
      <w:r>
        <w:rPr>
          <w:sz w:val="18"/>
        </w:rPr>
        <w:br w:type="textWrapping"/>
      </w:r>
      <w:r>
        <w:rPr>
          <w:sz w:val="18"/>
        </w:rPr>
        <w:t xml:space="preserve">    "error_details":[],</w:t>
      </w:r>
      <w:r>
        <w:rPr>
          <w:sz w:val="18"/>
        </w:rPr>
        <w:br w:type="textWrapping"/>
      </w:r>
      <w:r>
        <w:rPr>
          <w:sz w:val="18"/>
        </w:rPr>
        <w:t xml:space="preserve">    "request_id":"4B750B70-2026-FE98-B88F-400B91D3F1E4",</w:t>
      </w:r>
      <w:r>
        <w:rPr>
          <w:sz w:val="18"/>
        </w:rPr>
        <w:br w:type="textWrapping"/>
      </w:r>
      <w:r>
        <w:rPr>
          <w:sz w:val="18"/>
        </w:rPr>
        <w:t xml:space="preserve">    "response_time":"2024-07-21 03:10:37",</w:t>
      </w:r>
      <w:r>
        <w:rPr>
          <w:sz w:val="18"/>
        </w:rPr>
        <w:br w:type="textWrapping"/>
      </w:r>
      <w:r>
        <w:rPr>
          <w:sz w:val="18"/>
        </w:rPr>
        <w:t xml:space="preserve">    "data":[],</w:t>
      </w:r>
      <w:r>
        <w:rPr>
          <w:sz w:val="18"/>
        </w:rPr>
        <w:br w:type="textWrapping"/>
      </w:r>
      <w:r>
        <w:rPr>
          <w:sz w:val="18"/>
        </w:rPr>
        <w:t xml:space="preserve">    "total":0</w:t>
      </w:r>
      <w:r>
        <w:rPr>
          <w:sz w:val="18"/>
        </w:rPr>
        <w:br w:type="textWrapping"/>
      </w:r>
      <w:r>
        <w:rPr>
          <w:sz w:val="18"/>
        </w:rPr>
        <w:t>}</w:t>
      </w:r>
      <w:r>
        <w:rPr>
          <w:sz w:val="18"/>
        </w:rPr>
        <w:br w:type="textWrapping"/>
      </w:r>
      <w:r>
        <w:rPr>
          <w:sz w:val="18"/>
        </w:rPr>
        <w:t>```</w:t>
      </w:r>
      <w:r>
        <w:rPr>
          <w:sz w:val="18"/>
        </w:rPr>
        <w:br w:type="textWrapping"/>
      </w:r>
      <w:r>
        <w:rPr>
          <w:sz w:val="18"/>
        </w:rPr>
        <w:t>&gt;原因：请求速率过高导致被限流拦截</w:t>
      </w:r>
      <w:r>
        <w:rPr>
          <w:sz w:val="18"/>
        </w:rPr>
        <w:br w:type="textWrapping"/>
      </w:r>
      <w:r>
        <w:rPr>
          <w:sz w:val="18"/>
        </w:rPr>
        <w:t>&gt;解决办法：根据限流规则去设计发送请求的频率，防止被系统拦截</w:t>
      </w:r>
    </w:p>
    <w:p w14:paraId="74838D3A">
      <w:pPr>
        <w:pStyle w:val="4"/>
      </w:pPr>
      <w:bookmarkStart w:id="82" w:name="_Toc27239"/>
      <w:r>
        <w:t>**11. appId被禁用**</w:t>
      </w:r>
      <w:bookmarkEnd w:id="82"/>
    </w:p>
    <w:p w14:paraId="0C5B1BFA">
      <w:r>
        <w:rPr>
          <w:sz w:val="18"/>
        </w:rPr>
        <w:t>```</w:t>
      </w:r>
      <w:r>
        <w:rPr>
          <w:sz w:val="18"/>
        </w:rPr>
        <w:br w:type="textWrapping"/>
      </w:r>
      <w:r>
        <w:rPr>
          <w:sz w:val="18"/>
        </w:rPr>
        <w:t>{</w:t>
      </w:r>
      <w:r>
        <w:rPr>
          <w:sz w:val="18"/>
        </w:rPr>
        <w:br w:type="textWrapping"/>
      </w:r>
      <w:r>
        <w:rPr>
          <w:sz w:val="18"/>
        </w:rPr>
        <w:t xml:space="preserve">    "code": "401",</w:t>
      </w:r>
      <w:r>
        <w:rPr>
          <w:sz w:val="18"/>
        </w:rPr>
        <w:br w:type="textWrapping"/>
      </w:r>
      <w:r>
        <w:rPr>
          <w:sz w:val="18"/>
        </w:rPr>
        <w:t xml:space="preserve">    "msg": "授权被禁用，请检查授权状态",</w:t>
      </w:r>
      <w:r>
        <w:rPr>
          <w:sz w:val="18"/>
        </w:rPr>
        <w:br w:type="textWrapping"/>
      </w:r>
      <w:r>
        <w:rPr>
          <w:sz w:val="18"/>
        </w:rPr>
        <w:t xml:space="preserve">    "data": null</w:t>
      </w:r>
      <w:r>
        <w:rPr>
          <w:sz w:val="18"/>
        </w:rPr>
        <w:br w:type="textWrapping"/>
      </w:r>
      <w:r>
        <w:rPr>
          <w:sz w:val="18"/>
        </w:rPr>
        <w:t>}</w:t>
      </w:r>
      <w:r>
        <w:rPr>
          <w:sz w:val="18"/>
        </w:rPr>
        <w:br w:type="textWrapping"/>
      </w:r>
      <w:r>
        <w:rPr>
          <w:sz w:val="18"/>
        </w:rPr>
        <w:t>```</w:t>
      </w:r>
      <w:r>
        <w:rPr>
          <w:sz w:val="18"/>
        </w:rPr>
        <w:br w:type="textWrapping"/>
      </w:r>
      <w:r>
        <w:rPr>
          <w:sz w:val="18"/>
        </w:rPr>
        <w:t>&gt;解决办法：请求接口的appId被禁用了，请联系erp超级管理员在 设置-全局-开放接口 页面，为该appId解除禁用</w:t>
      </w:r>
    </w:p>
    <w:p w14:paraId="2E086ADB">
      <w:pPr>
        <w:pStyle w:val="4"/>
      </w:pPr>
      <w:bookmarkStart w:id="83" w:name="_Toc23256"/>
      <w:r>
        <w:t>**12. appId已经失效**</w:t>
      </w:r>
      <w:bookmarkEnd w:id="83"/>
    </w:p>
    <w:p w14:paraId="60B5263B">
      <w:r>
        <w:rPr>
          <w:sz w:val="18"/>
        </w:rPr>
        <w:t>```</w:t>
      </w:r>
      <w:r>
        <w:rPr>
          <w:sz w:val="18"/>
        </w:rPr>
        <w:br w:type="textWrapping"/>
      </w:r>
      <w:r>
        <w:rPr>
          <w:sz w:val="18"/>
        </w:rPr>
        <w:t>{</w:t>
      </w:r>
      <w:r>
        <w:rPr>
          <w:sz w:val="18"/>
        </w:rPr>
        <w:br w:type="textWrapping"/>
      </w:r>
      <w:r>
        <w:rPr>
          <w:sz w:val="18"/>
        </w:rPr>
        <w:t xml:space="preserve">    "code": "403",</w:t>
      </w:r>
      <w:r>
        <w:rPr>
          <w:sz w:val="18"/>
        </w:rPr>
        <w:br w:type="textWrapping"/>
      </w:r>
      <w:r>
        <w:rPr>
          <w:sz w:val="18"/>
        </w:rPr>
        <w:t xml:space="preserve">    "msg": "授权失效，请更新授权有效期",</w:t>
      </w:r>
      <w:r>
        <w:rPr>
          <w:sz w:val="18"/>
        </w:rPr>
        <w:br w:type="textWrapping"/>
      </w:r>
      <w:r>
        <w:rPr>
          <w:sz w:val="18"/>
        </w:rPr>
        <w:t xml:space="preserve">    "data": null</w:t>
      </w:r>
      <w:r>
        <w:rPr>
          <w:sz w:val="18"/>
        </w:rPr>
        <w:br w:type="textWrapping"/>
      </w:r>
      <w:r>
        <w:rPr>
          <w:sz w:val="18"/>
        </w:rPr>
        <w:t>}</w:t>
      </w:r>
      <w:r>
        <w:rPr>
          <w:sz w:val="18"/>
        </w:rPr>
        <w:br w:type="textWrapping"/>
      </w:r>
      <w:r>
        <w:rPr>
          <w:sz w:val="18"/>
        </w:rPr>
        <w:t>```</w:t>
      </w:r>
      <w:r>
        <w:rPr>
          <w:sz w:val="18"/>
        </w:rPr>
        <w:br w:type="textWrapping"/>
      </w:r>
      <w:r>
        <w:rPr>
          <w:sz w:val="18"/>
        </w:rPr>
        <w:t>&gt;解决办法：请求接口的appId过期，请联系erp超级管理员在 设置-全局-开放接口 页面，为该appId更新授权有效期</w:t>
      </w:r>
    </w:p>
    <w:p w14:paraId="106F3F95">
      <w:pPr>
        <w:pStyle w:val="4"/>
      </w:pPr>
      <w:bookmarkStart w:id="84" w:name="_Toc26681"/>
      <w:r>
        <w:t>**13. appId没有接口权限**</w:t>
      </w:r>
      <w:bookmarkEnd w:id="84"/>
    </w:p>
    <w:p w14:paraId="430E01BC">
      <w:r>
        <w:rPr>
          <w:sz w:val="18"/>
        </w:rPr>
        <w:t>```</w:t>
      </w:r>
      <w:r>
        <w:rPr>
          <w:sz w:val="18"/>
        </w:rPr>
        <w:br w:type="textWrapping"/>
      </w:r>
      <w:r>
        <w:rPr>
          <w:sz w:val="18"/>
        </w:rPr>
        <w:t>{</w:t>
      </w:r>
      <w:r>
        <w:rPr>
          <w:sz w:val="18"/>
        </w:rPr>
        <w:br w:type="textWrapping"/>
      </w:r>
      <w:r>
        <w:rPr>
          <w:sz w:val="18"/>
        </w:rPr>
        <w:t xml:space="preserve">    "msg": "授权失效，请更新授权有效期或检查权限",</w:t>
      </w:r>
      <w:r>
        <w:rPr>
          <w:sz w:val="18"/>
        </w:rPr>
        <w:br w:type="textWrapping"/>
      </w:r>
      <w:r>
        <w:rPr>
          <w:sz w:val="18"/>
        </w:rPr>
        <w:t xml:space="preserve">    "code": "403",</w:t>
      </w:r>
      <w:r>
        <w:rPr>
          <w:sz w:val="18"/>
        </w:rPr>
        <w:br w:type="textWrapping"/>
      </w:r>
      <w:r>
        <w:rPr>
          <w:sz w:val="18"/>
        </w:rPr>
        <w:t xml:space="preserve">    "data": null</w:t>
      </w:r>
      <w:r>
        <w:rPr>
          <w:sz w:val="18"/>
        </w:rPr>
        <w:br w:type="textWrapping"/>
      </w:r>
      <w:r>
        <w:rPr>
          <w:sz w:val="18"/>
        </w:rPr>
        <w:t>}</w:t>
      </w:r>
      <w:r>
        <w:rPr>
          <w:sz w:val="18"/>
        </w:rPr>
        <w:br w:type="textWrapping"/>
      </w:r>
      <w:r>
        <w:rPr>
          <w:sz w:val="18"/>
        </w:rPr>
        <w:t>```</w:t>
      </w:r>
      <w:r>
        <w:rPr>
          <w:sz w:val="18"/>
        </w:rPr>
        <w:br w:type="textWrapping"/>
      </w:r>
      <w:r>
        <w:rPr>
          <w:sz w:val="18"/>
        </w:rPr>
        <w:t>&gt;解决办法：appId账号没有其请求接口的权限，请联系erp超级管理员在 设置-全局-开放接口 页面，为该appId授权接口</w:t>
      </w:r>
    </w:p>
    <w:p w14:paraId="02E1F6A5">
      <w:r>
        <w:rPr>
          <w:sz w:val="18"/>
        </w:rPr>
        <w:t>---</w:t>
      </w:r>
    </w:p>
    <w:p w14:paraId="78919D8F">
      <w:pPr>
        <w:pStyle w:val="4"/>
      </w:pPr>
      <w:bookmarkStart w:id="85" w:name="_Toc28331"/>
      <w:r>
        <w:t>全局错误码说明</w:t>
      </w:r>
      <w:bookmarkEnd w:id="85"/>
    </w:p>
    <w:p w14:paraId="29155D39">
      <w:r>
        <w:rPr>
          <w:sz w:val="18"/>
        </w:rPr>
        <w:t>- Source path: docs/Guidance/ErrorCode</w:t>
      </w:r>
      <w:r>
        <w:rPr>
          <w:sz w:val="18"/>
        </w:rPr>
        <w:br w:type="textWrapping"/>
      </w:r>
      <w:r>
        <w:rPr>
          <w:sz w:val="18"/>
        </w:rPr>
        <w:t>- Source URL: https://apidoc.lingxing.com/docs/Guidance/ErrorCode.md</w:t>
      </w:r>
    </w:p>
    <w:p w14:paraId="4D8EA2DD">
      <w:pPr>
        <w:pStyle w:val="4"/>
      </w:pPr>
      <w:bookmarkStart w:id="86" w:name="_Toc12161"/>
      <w:r>
        <w:t>全局错误码说明</w:t>
      </w:r>
      <w:bookmarkEnd w:id="86"/>
    </w:p>
    <w:p w14:paraId="7165C3B5">
      <w:r>
        <w:rPr>
          <w:sz w:val="18"/>
        </w:rPr>
        <w:t>---</w:t>
      </w:r>
    </w:p>
    <w:p w14:paraId="4346B198">
      <w:pPr>
        <w:pStyle w:val="4"/>
      </w:pPr>
      <w:bookmarkStart w:id="87" w:name="_Toc4273"/>
      <w:r>
        <w:t>库存双向同步</w:t>
      </w:r>
      <w:bookmarkEnd w:id="87"/>
    </w:p>
    <w:p w14:paraId="5A701A31">
      <w:r>
        <w:rPr>
          <w:sz w:val="18"/>
        </w:rPr>
        <w:t>- Source path: docs/Case/InventorySync</w:t>
      </w:r>
      <w:r>
        <w:rPr>
          <w:sz w:val="18"/>
        </w:rPr>
        <w:br w:type="textWrapping"/>
      </w:r>
      <w:r>
        <w:rPr>
          <w:sz w:val="18"/>
        </w:rPr>
        <w:t>- Source URL: https://apidoc.lingxing.com/docs/Case/InventorySync.md</w:t>
      </w:r>
    </w:p>
    <w:p w14:paraId="536E6054">
      <w:r>
        <w:rPr>
          <w:sz w:val="18"/>
        </w:rPr>
        <w:t># 领星ERP与外部系统实现库存双向同步</w:t>
      </w:r>
      <w:r>
        <w:rPr>
          <w:sz w:val="18"/>
        </w:rPr>
        <w:br w:type="textWrapping"/>
      </w:r>
      <w:r>
        <w:rPr>
          <w:sz w:val="18"/>
        </w:rPr>
        <w:t>通过调用领星Openapi，可以实现与外部系统（如企业自研系统）本地仓库库存双向同步</w:t>
      </w:r>
      <w:r>
        <w:rPr>
          <w:sz w:val="18"/>
        </w:rPr>
        <w:br w:type="textWrapping"/>
      </w:r>
      <w:r>
        <w:rPr>
          <w:sz w:val="18"/>
        </w:rPr>
        <w:t xml:space="preserve">&gt; **基础逻辑**  </w:t>
      </w:r>
      <w:r>
        <w:rPr>
          <w:sz w:val="18"/>
        </w:rPr>
        <w:br w:type="textWrapping"/>
      </w:r>
      <w:r>
        <w:rPr>
          <w:sz w:val="18"/>
        </w:rPr>
        <w:t xml:space="preserve">&gt; 1. 主动拉取领星ERP库存数据，实现领星库存同步到外部系统，领星ERP不主动推送数据  </w:t>
      </w:r>
      <w:r>
        <w:rPr>
          <w:sz w:val="18"/>
        </w:rPr>
        <w:br w:type="textWrapping"/>
      </w:r>
      <w:r>
        <w:rPr>
          <w:sz w:val="18"/>
        </w:rPr>
        <w:t>&gt; 2. 主动推送仓库单据到领星ERP，实现外部系统库存变更同步到领星ERP，不支持直接推送库存明细</w:t>
      </w:r>
    </w:p>
    <w:p w14:paraId="074AD534">
      <w:pPr>
        <w:pStyle w:val="4"/>
      </w:pPr>
      <w:bookmarkStart w:id="88" w:name="_Toc24957"/>
      <w:r>
        <w:t>涉及接口概览</w:t>
      </w:r>
      <w:bookmarkEnd w:id="88"/>
    </w:p>
    <w:p w14:paraId="1FDFBA23">
      <w:r>
        <w:rPr>
          <w:sz w:val="18"/>
        </w:rPr>
        <w:t>![同步](https://apidoc.lingxing.com/images/OpenApiImage/WarehouseSync.jpg)</w:t>
      </w:r>
    </w:p>
    <w:p w14:paraId="3DF9399E">
      <w:r>
        <w:rPr>
          <w:sz w:val="18"/>
        </w:rPr>
        <w:t>---</w:t>
      </w:r>
    </w:p>
    <w:p w14:paraId="3A263B5B">
      <w:pPr>
        <w:pStyle w:val="4"/>
      </w:pPr>
      <w:bookmarkStart w:id="89" w:name="_Toc13235"/>
      <w:r>
        <w:t>STA货件流程说明</w:t>
      </w:r>
      <w:bookmarkEnd w:id="89"/>
    </w:p>
    <w:p w14:paraId="76F6BB61">
      <w:r>
        <w:rPr>
          <w:sz w:val="18"/>
        </w:rPr>
        <w:t>- Source path: docs/Case/staProcessNew</w:t>
      </w:r>
      <w:r>
        <w:rPr>
          <w:sz w:val="18"/>
        </w:rPr>
        <w:br w:type="textWrapping"/>
      </w:r>
      <w:r>
        <w:rPr>
          <w:sz w:val="18"/>
        </w:rPr>
        <w:t>- Source URL: https://apidoc.lingxing.com/docs/Case/staProcessNew.md</w:t>
      </w:r>
    </w:p>
    <w:p w14:paraId="71C536B2">
      <w:r>
        <w:rPr>
          <w:sz w:val="18"/>
        </w:rPr>
        <w:t># STA货件流程说明</w:t>
      </w:r>
    </w:p>
    <w:p w14:paraId="4F25E2D0">
      <w:pPr>
        <w:pStyle w:val="4"/>
      </w:pPr>
      <w:bookmarkStart w:id="90" w:name="_Toc18995"/>
      <w:r>
        <w:t>一、整体说明</w:t>
      </w:r>
      <w:bookmarkEnd w:id="90"/>
    </w:p>
    <w:p w14:paraId="68BD7C5C">
      <w:pPr>
        <w:pStyle w:val="4"/>
      </w:pPr>
      <w:bookmarkStart w:id="91" w:name="_Toc3708"/>
      <w:r>
        <w:t>1、主要功能</w:t>
      </w:r>
      <w:bookmarkEnd w:id="91"/>
    </w:p>
    <w:p w14:paraId="08B08168">
      <w:r>
        <w:rPr>
          <w:sz w:val="18"/>
        </w:rPr>
        <w:t>STA货件相关API支持您创建和更新向亚马逊物流网络运送的货件，主要功能有：</w:t>
      </w:r>
    </w:p>
    <w:p w14:paraId="55D455A9">
      <w:r>
        <w:rPr>
          <w:sz w:val="18"/>
        </w:rPr>
        <w:t>- 创建STA任务：创建STA任务并生成货件分仓预览方案，确认方案并生成货件后，提交货件承运人和承运方式等配送信息，并上传跟踪编号以确定发货。</w:t>
      </w:r>
      <w:r>
        <w:rPr>
          <w:sz w:val="18"/>
        </w:rPr>
        <w:br w:type="textWrapping"/>
      </w:r>
      <w:r>
        <w:rPr>
          <w:sz w:val="18"/>
        </w:rPr>
        <w:t>- 查询STA任务和货件详情：查询STA任务或货件的基础信息和装箱信息。</w:t>
      </w:r>
      <w:r>
        <w:rPr>
          <w:sz w:val="18"/>
        </w:rPr>
        <w:br w:type="textWrapping"/>
      </w:r>
      <w:r>
        <w:rPr>
          <w:sz w:val="18"/>
        </w:rPr>
        <w:t>- 取消STA任务和货件：取消现有的STA任务及其货件。</w:t>
      </w:r>
      <w:r>
        <w:rPr>
          <w:sz w:val="18"/>
        </w:rPr>
        <w:br w:type="textWrapping"/>
      </w:r>
      <w:r>
        <w:rPr>
          <w:sz w:val="18"/>
        </w:rPr>
        <w:t>- 修改货件装箱信息：支持修改货件的装箱信息，调整箱子数量、重量、尺寸或者商品信息。</w:t>
      </w:r>
      <w:r>
        <w:rPr>
          <w:sz w:val="18"/>
        </w:rPr>
        <w:br w:type="textWrapping"/>
      </w:r>
      <w:r>
        <w:rPr>
          <w:sz w:val="18"/>
        </w:rPr>
        <w:t>- 同步STA任务到领星：支持指定STA任务编号，手动触发STA任务同步更新到领星，包括STA任务及其货件详情，解决自动同步数据可能存在延迟情况。</w:t>
      </w:r>
    </w:p>
    <w:p w14:paraId="16576ABF">
      <w:pPr>
        <w:pStyle w:val="4"/>
      </w:pPr>
      <w:bookmarkStart w:id="92" w:name="_Toc23732"/>
      <w:r>
        <w:t>2、STA任务两种流程模式</w:t>
      </w:r>
      <w:bookmarkEnd w:id="92"/>
    </w:p>
    <w:p w14:paraId="0F2FAA3B">
      <w:r>
        <w:rPr>
          <w:sz w:val="18"/>
        </w:rPr>
        <w:t>创建STA任务有两种流程模式，分别是先装箱再分仓、先分仓再装箱（仅限汽运零担LTL方式）。</w:t>
      </w:r>
      <w:r>
        <w:rPr>
          <w:sz w:val="18"/>
        </w:rPr>
        <w:br w:type="textWrapping"/>
      </w:r>
      <w:r>
        <w:rPr>
          <w:sz w:val="18"/>
        </w:rPr>
        <w:t>![staProcessNew1.png](https://apidoc.lingxing.com/images/OpenApiImage/staProcessNew1.png)</w:t>
      </w:r>
    </w:p>
    <w:p w14:paraId="27427FEF">
      <w:pPr>
        <w:pStyle w:val="4"/>
      </w:pPr>
      <w:bookmarkStart w:id="93" w:name="_Toc18821"/>
      <w:r>
        <w:t>3、先装箱再分仓流程</w:t>
      </w:r>
      <w:bookmarkEnd w:id="93"/>
    </w:p>
    <w:p w14:paraId="7BED2087">
      <w:pPr>
        <w:pStyle w:val="4"/>
      </w:pPr>
      <w:bookmarkStart w:id="94" w:name="_Toc17046"/>
      <w:r>
        <w:t>4、先分仓再装箱流程</w:t>
      </w:r>
      <w:bookmarkEnd w:id="94"/>
    </w:p>
    <w:p w14:paraId="78DFC4A1">
      <w:pPr>
        <w:pStyle w:val="4"/>
      </w:pPr>
      <w:bookmarkStart w:id="95" w:name="_Toc1794"/>
      <w:r>
        <w:t>二、特殊说明</w:t>
      </w:r>
      <w:bookmarkEnd w:id="95"/>
    </w:p>
    <w:p w14:paraId="254619D2">
      <w:pPr>
        <w:pStyle w:val="4"/>
      </w:pPr>
      <w:bookmarkStart w:id="96" w:name="_Toc8274"/>
      <w:r>
        <w:t>1、亚马逊API暂不支持以下内容</w:t>
      </w:r>
      <w:bookmarkEnd w:id="96"/>
    </w:p>
    <w:p w14:paraId="641DBF8C">
      <w:r>
        <w:rPr>
          <w:sz w:val="18"/>
        </w:rPr>
        <w:t>由于亚马逊目前暂不支持以下内容，故领星提供的STA相关API也暂不支持：</w:t>
      </w:r>
    </w:p>
    <w:p w14:paraId="24278F0E">
      <w:r>
        <w:rPr>
          <w:sz w:val="18"/>
        </w:rPr>
        <w:t>- 暂不支持以下市场：巴西、土耳其</w:t>
      </w:r>
      <w:r>
        <w:rPr>
          <w:sz w:val="18"/>
        </w:rPr>
        <w:br w:type="textWrapping"/>
      </w:r>
      <w:r>
        <w:rPr>
          <w:sz w:val="18"/>
        </w:rPr>
        <w:t xml:space="preserve">  - 如有需要，请在亚马逊后台创建货件</w:t>
      </w:r>
      <w:r>
        <w:rPr>
          <w:sz w:val="18"/>
        </w:rPr>
        <w:br w:type="textWrapping"/>
      </w:r>
      <w:r>
        <w:rPr>
          <w:sz w:val="18"/>
        </w:rPr>
        <w:t>- 暂不支持设置原厂包装模版</w:t>
      </w:r>
      <w:r>
        <w:rPr>
          <w:sz w:val="18"/>
        </w:rPr>
        <w:br w:type="textWrapping"/>
      </w:r>
      <w:r>
        <w:rPr>
          <w:sz w:val="18"/>
        </w:rPr>
        <w:t xml:space="preserve">  - 暂不支持获取您在亚马逊后台设置的原厂包装模版，API接口默认为混装包装模式</w:t>
      </w:r>
      <w:r>
        <w:rPr>
          <w:sz w:val="18"/>
        </w:rPr>
        <w:br w:type="textWrapping"/>
      </w:r>
      <w:r>
        <w:rPr>
          <w:sz w:val="18"/>
        </w:rPr>
        <w:t>- 查询送达时段接口返回的日期范围有限，亚马逊后台时间范围暂无限制</w:t>
      </w:r>
      <w:r>
        <w:rPr>
          <w:sz w:val="18"/>
        </w:rPr>
        <w:br w:type="textWrapping"/>
      </w:r>
      <w:r>
        <w:rPr>
          <w:sz w:val="18"/>
        </w:rPr>
        <w:t xml:space="preserve">  - 发货地址在美国境内：送达时间支持选择75 天范围的日期</w:t>
      </w:r>
      <w:r>
        <w:rPr>
          <w:sz w:val="18"/>
        </w:rPr>
        <w:br w:type="textWrapping"/>
      </w:r>
      <w:r>
        <w:rPr>
          <w:sz w:val="18"/>
        </w:rPr>
        <w:t xml:space="preserve">  - 发货地址在美国境外：送达时间支持选择105 天范围的日期</w:t>
      </w:r>
    </w:p>
    <w:p w14:paraId="6FB80B18">
      <w:pPr>
        <w:pStyle w:val="4"/>
      </w:pPr>
      <w:bookmarkStart w:id="97" w:name="_Toc88"/>
      <w:r>
        <w:t>2、重要流程调整更新说明</w:t>
      </w:r>
      <w:bookmarkEnd w:id="97"/>
    </w:p>
    <w:p w14:paraId="7FD3F416">
      <w:r>
        <w:rPr>
          <w:sz w:val="18"/>
        </w:rPr>
        <w:t>自2025年10月17日起，亚马逊对「先装箱后分仓」模式的货件分仓方案增加了承运人、送达时段的可用范围限制。请在申报前核实确认相关限制，建议您同时完成申报货件并提交配送服务再安排发货。</w:t>
      </w:r>
    </w:p>
    <w:p w14:paraId="3F0BD3DF">
      <w:r>
        <w:rPr>
          <w:sz w:val="18"/>
        </w:rPr>
        <w:t>此时，不推荐以下API调用流程，强烈建议您按照上方API流程说明进行调整：</w:t>
      </w:r>
    </w:p>
    <w:p w14:paraId="7210F43A">
      <w:r>
        <w:rPr>
          <w:sz w:val="18"/>
        </w:rPr>
        <w:t>建议您参考领星系统创建货件流程：</w:t>
      </w:r>
    </w:p>
    <w:p w14:paraId="12BF25A7">
      <w:r>
        <w:rPr>
          <w:sz w:val="18"/>
        </w:rPr>
        <w:t>![staProcessNew2.png](https://apidoc.lingxing.com/images/OpenApiImage/staProcessNew2.png)</w:t>
      </w:r>
    </w:p>
    <w:p w14:paraId="1C7BD083">
      <w:r>
        <w:rPr>
          <w:sz w:val="18"/>
        </w:rPr>
        <w:t>---</w:t>
      </w:r>
    </w:p>
    <w:p w14:paraId="1DF13D09">
      <w:pPr>
        <w:pStyle w:val="4"/>
      </w:pPr>
      <w:bookmarkStart w:id="98" w:name="_Toc32090"/>
      <w:r>
        <w:t>获取接口令牌-access_token</w:t>
      </w:r>
      <w:bookmarkEnd w:id="98"/>
    </w:p>
    <w:p w14:paraId="72C6E2E6">
      <w:r>
        <w:rPr>
          <w:sz w:val="18"/>
        </w:rPr>
        <w:t>- Source path: docs/Authorization/GetToken</w:t>
      </w:r>
      <w:r>
        <w:rPr>
          <w:sz w:val="18"/>
        </w:rPr>
        <w:br w:type="textWrapping"/>
      </w:r>
      <w:r>
        <w:rPr>
          <w:sz w:val="18"/>
        </w:rPr>
        <w:t>- Source URL: https://apidoc.lingxing.com/docs/Authorization/GetToken.md</w:t>
      </w:r>
    </w:p>
    <w:p w14:paraId="7640492E">
      <w:r>
        <w:rPr>
          <w:sz w:val="18"/>
        </w:rPr>
        <w:t># 获取 access-token和refresh-token</w:t>
      </w:r>
    </w:p>
    <w:p w14:paraId="222CBA34">
      <w:pPr>
        <w:pStyle w:val="4"/>
      </w:pPr>
      <w:bookmarkStart w:id="99" w:name="_Toc3138"/>
      <w:r>
        <w:t>接口信息</w:t>
      </w:r>
      <w:bookmarkEnd w:id="99"/>
    </w:p>
    <w:p w14:paraId="732686F1">
      <w:pPr>
        <w:pStyle w:val="4"/>
      </w:pPr>
      <w:bookmarkStart w:id="100" w:name="_Toc30253"/>
      <w:r>
        <w:t>请求头</w:t>
      </w:r>
      <w:bookmarkEnd w:id="100"/>
    </w:p>
    <w:p w14:paraId="4EF26F59">
      <w:pPr>
        <w:pStyle w:val="4"/>
      </w:pPr>
      <w:bookmarkStart w:id="101" w:name="_Toc15158"/>
      <w:r>
        <w:t>请求参数</w:t>
      </w:r>
      <w:bookmarkEnd w:id="101"/>
    </w:p>
    <w:p w14:paraId="356819F7">
      <w:pPr>
        <w:pStyle w:val="4"/>
      </w:pPr>
      <w:bookmarkStart w:id="102" w:name="_Toc20398"/>
      <w:r>
        <w:t>请求curl示例</w:t>
      </w:r>
      <w:bookmarkEnd w:id="102"/>
    </w:p>
    <w:p w14:paraId="162977D4">
      <w:r>
        <w:rPr>
          <w:sz w:val="18"/>
        </w:rPr>
        <w:t>```</w:t>
      </w:r>
      <w:r>
        <w:rPr>
          <w:sz w:val="18"/>
        </w:rPr>
        <w:br w:type="textWrapping"/>
      </w:r>
      <w:r>
        <w:rPr>
          <w:sz w:val="18"/>
        </w:rPr>
        <w:t>curl --location 'https://openapi.lingxing.com/api/auth-server/oauth/access-token' \</w:t>
      </w:r>
      <w:r>
        <w:rPr>
          <w:sz w:val="18"/>
        </w:rPr>
        <w:br w:type="textWrapping"/>
      </w:r>
      <w:r>
        <w:rPr>
          <w:sz w:val="18"/>
        </w:rPr>
        <w:t>--form 'appId="appId"' \</w:t>
      </w:r>
      <w:r>
        <w:rPr>
          <w:sz w:val="18"/>
        </w:rPr>
        <w:br w:type="textWrapping"/>
      </w:r>
      <w:r>
        <w:rPr>
          <w:sz w:val="18"/>
        </w:rPr>
        <w:t>--form 'appSecret="appSecret"'</w:t>
      </w:r>
      <w:r>
        <w:rPr>
          <w:sz w:val="18"/>
        </w:rPr>
        <w:br w:type="textWrapping"/>
      </w:r>
      <w:r>
        <w:rPr>
          <w:sz w:val="18"/>
        </w:rPr>
        <w:t>```</w:t>
      </w:r>
    </w:p>
    <w:p w14:paraId="4B60A500">
      <w:pPr>
        <w:pStyle w:val="4"/>
      </w:pPr>
      <w:bookmarkStart w:id="103" w:name="_Toc25536"/>
      <w:r>
        <w:t>返回结果</w:t>
      </w:r>
      <w:bookmarkEnd w:id="103"/>
    </w:p>
    <w:p w14:paraId="35DEAE6F">
      <w:r>
        <w:rPr>
          <w:sz w:val="18"/>
        </w:rPr>
        <w:t>Json Object</w:t>
      </w:r>
    </w:p>
    <w:p w14:paraId="7CB3E707">
      <w:pPr>
        <w:pStyle w:val="4"/>
      </w:pPr>
      <w:bookmarkStart w:id="104" w:name="_Toc32389"/>
      <w:r>
        <w:t>返回成功示例</w:t>
      </w:r>
      <w:bookmarkEnd w:id="104"/>
    </w:p>
    <w:p w14:paraId="76E1E463">
      <w:r>
        <w:rPr>
          <w:sz w:val="18"/>
        </w:rPr>
        <w:t>```</w:t>
      </w:r>
      <w:r>
        <w:rPr>
          <w:sz w:val="18"/>
        </w:rPr>
        <w:br w:type="textWrapping"/>
      </w:r>
      <w:r>
        <w:rPr>
          <w:sz w:val="18"/>
        </w:rPr>
        <w:t>{</w:t>
      </w:r>
      <w:r>
        <w:rPr>
          <w:sz w:val="18"/>
        </w:rPr>
        <w:br w:type="textWrapping"/>
      </w:r>
      <w:r>
        <w:rPr>
          <w:sz w:val="18"/>
        </w:rPr>
        <w:t xml:space="preserve">    "code": "200",</w:t>
      </w:r>
      <w:r>
        <w:rPr>
          <w:sz w:val="18"/>
        </w:rPr>
        <w:br w:type="textWrapping"/>
      </w:r>
      <w:r>
        <w:rPr>
          <w:sz w:val="18"/>
        </w:rPr>
        <w:t xml:space="preserve">    "msg": "OK",</w:t>
      </w:r>
      <w:r>
        <w:rPr>
          <w:sz w:val="18"/>
        </w:rPr>
        <w:br w:type="textWrapping"/>
      </w:r>
      <w:r>
        <w:rPr>
          <w:sz w:val="18"/>
        </w:rPr>
        <w:t xml:space="preserve">    "data": {</w:t>
      </w:r>
      <w:r>
        <w:rPr>
          <w:sz w:val="18"/>
        </w:rPr>
        <w:br w:type="textWrapping"/>
      </w:r>
      <w:r>
        <w:rPr>
          <w:sz w:val="18"/>
        </w:rPr>
        <w:t xml:space="preserve">        "access_token": "4dcaa78e-b52d-4325-bc35-571021bb0787",</w:t>
      </w:r>
      <w:r>
        <w:rPr>
          <w:sz w:val="18"/>
        </w:rPr>
        <w:br w:type="textWrapping"/>
      </w:r>
      <w:r>
        <w:rPr>
          <w:sz w:val="18"/>
        </w:rPr>
        <w:t xml:space="preserve">        "refresh_token": "da5b5047-e6d1-496c-ab4d-d5425a6a66e4",</w:t>
      </w:r>
      <w:r>
        <w:rPr>
          <w:sz w:val="18"/>
        </w:rPr>
        <w:br w:type="textWrapping"/>
      </w:r>
      <w:r>
        <w:rPr>
          <w:sz w:val="18"/>
        </w:rPr>
        <w:t xml:space="preserve">        "expires_in": 7199</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6BE90AB">
      <w:pPr>
        <w:pStyle w:val="4"/>
      </w:pPr>
      <w:bookmarkStart w:id="105" w:name="_Toc1780"/>
      <w:r>
        <w:t>返回失败示例</w:t>
      </w:r>
      <w:bookmarkEnd w:id="105"/>
    </w:p>
    <w:p w14:paraId="65E525AB">
      <w:r>
        <w:rPr>
          <w:sz w:val="18"/>
        </w:rPr>
        <w:t>```</w:t>
      </w:r>
      <w:r>
        <w:rPr>
          <w:sz w:val="18"/>
        </w:rPr>
        <w:br w:type="textWrapping"/>
      </w:r>
      <w:r>
        <w:rPr>
          <w:sz w:val="18"/>
        </w:rPr>
        <w:t>{</w:t>
      </w:r>
      <w:r>
        <w:rPr>
          <w:sz w:val="18"/>
        </w:rPr>
        <w:br w:type="textWrapping"/>
      </w:r>
      <w:r>
        <w:rPr>
          <w:sz w:val="18"/>
        </w:rPr>
        <w:t xml:space="preserve">    "code": "2001001",</w:t>
      </w:r>
      <w:r>
        <w:rPr>
          <w:sz w:val="18"/>
        </w:rPr>
        <w:br w:type="textWrapping"/>
      </w:r>
      <w:r>
        <w:rPr>
          <w:sz w:val="18"/>
        </w:rPr>
        <w:t xml:space="preserve">    "msg": "app not exist",</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132C6A4C">
      <w:r>
        <w:rPr>
          <w:sz w:val="18"/>
        </w:rPr>
        <w:t>---</w:t>
      </w:r>
    </w:p>
    <w:p w14:paraId="3F45CB93">
      <w:pPr>
        <w:pStyle w:val="4"/>
      </w:pPr>
      <w:bookmarkStart w:id="106" w:name="_Toc2656"/>
      <w:r>
        <w:t>续约接口令牌</w:t>
      </w:r>
      <w:bookmarkEnd w:id="106"/>
    </w:p>
    <w:p w14:paraId="6927BB53">
      <w:r>
        <w:rPr>
          <w:sz w:val="18"/>
        </w:rPr>
        <w:t>- Source path: docs/Authorization/RefreshToken</w:t>
      </w:r>
      <w:r>
        <w:rPr>
          <w:sz w:val="18"/>
        </w:rPr>
        <w:br w:type="textWrapping"/>
      </w:r>
      <w:r>
        <w:rPr>
          <w:sz w:val="18"/>
        </w:rPr>
        <w:t>- Source URL: https://apidoc.lingxing.com/docs/Authorization/RefreshToken.md</w:t>
      </w:r>
    </w:p>
    <w:p w14:paraId="2DF23F1E">
      <w:r>
        <w:rPr>
          <w:sz w:val="18"/>
        </w:rPr>
        <w:t xml:space="preserve"># 续约接口令牌 </w:t>
      </w:r>
      <w:r>
        <w:rPr>
          <w:sz w:val="18"/>
        </w:rPr>
        <w:br w:type="textWrapping"/>
      </w:r>
      <w:r>
        <w:rPr>
          <w:sz w:val="18"/>
        </w:rPr>
        <w:t>给 access_token 延续有效期，每个refresh_token 只能使用一次</w:t>
      </w:r>
    </w:p>
    <w:p w14:paraId="2B75AB80">
      <w:pPr>
        <w:pStyle w:val="4"/>
      </w:pPr>
      <w:bookmarkStart w:id="107" w:name="_Toc29984"/>
      <w:r>
        <w:t>接口信息</w:t>
      </w:r>
      <w:bookmarkEnd w:id="107"/>
    </w:p>
    <w:p w14:paraId="1857B1D7">
      <w:pPr>
        <w:pStyle w:val="4"/>
      </w:pPr>
      <w:bookmarkStart w:id="108" w:name="_Toc13378"/>
      <w:r>
        <w:t>请求头</w:t>
      </w:r>
      <w:bookmarkEnd w:id="108"/>
    </w:p>
    <w:p w14:paraId="30485B98">
      <w:pPr>
        <w:pStyle w:val="4"/>
      </w:pPr>
      <w:bookmarkStart w:id="109" w:name="_Toc7527"/>
      <w:r>
        <w:t>请求参数</w:t>
      </w:r>
      <w:bookmarkEnd w:id="109"/>
    </w:p>
    <w:p w14:paraId="1C55DE86">
      <w:pPr>
        <w:pStyle w:val="4"/>
      </w:pPr>
      <w:bookmarkStart w:id="110" w:name="_Toc16454"/>
      <w:r>
        <w:t>返回结果</w:t>
      </w:r>
      <w:bookmarkEnd w:id="110"/>
    </w:p>
    <w:p w14:paraId="6E145225">
      <w:r>
        <w:rPr>
          <w:sz w:val="18"/>
        </w:rPr>
        <w:t>Json</w:t>
      </w:r>
      <w:r>
        <w:rPr>
          <w:sz w:val="18"/>
        </w:rPr>
        <w:br w:type="textWrapping"/>
      </w:r>
      <w:r>
        <w:rPr>
          <w:sz w:val="18"/>
        </w:rPr>
        <w:t>Object</w:t>
      </w:r>
    </w:p>
    <w:p w14:paraId="733F47BC">
      <w:pPr>
        <w:pStyle w:val="4"/>
      </w:pPr>
      <w:bookmarkStart w:id="111" w:name="_Toc1779"/>
      <w:r>
        <w:t>返回成功示例</w:t>
      </w:r>
      <w:bookmarkEnd w:id="111"/>
    </w:p>
    <w:p w14:paraId="2F9727F4">
      <w:r>
        <w:rPr>
          <w:sz w:val="18"/>
        </w:rPr>
        <w:t>```</w:t>
      </w:r>
      <w:r>
        <w:rPr>
          <w:sz w:val="18"/>
        </w:rPr>
        <w:br w:type="textWrapping"/>
      </w:r>
      <w:r>
        <w:rPr>
          <w:sz w:val="18"/>
        </w:rPr>
        <w:t>{</w:t>
      </w:r>
      <w:r>
        <w:rPr>
          <w:sz w:val="18"/>
        </w:rPr>
        <w:br w:type="textWrapping"/>
      </w:r>
      <w:r>
        <w:rPr>
          <w:sz w:val="18"/>
        </w:rPr>
        <w:t xml:space="preserve">    "code": "200",</w:t>
      </w:r>
      <w:r>
        <w:rPr>
          <w:sz w:val="18"/>
        </w:rPr>
        <w:br w:type="textWrapping"/>
      </w:r>
      <w:r>
        <w:rPr>
          <w:sz w:val="18"/>
        </w:rPr>
        <w:t xml:space="preserve">    "msg": "OK",</w:t>
      </w:r>
      <w:r>
        <w:rPr>
          <w:sz w:val="18"/>
        </w:rPr>
        <w:br w:type="textWrapping"/>
      </w:r>
      <w:r>
        <w:rPr>
          <w:sz w:val="18"/>
        </w:rPr>
        <w:t xml:space="preserve">    "data": {</w:t>
      </w:r>
      <w:r>
        <w:rPr>
          <w:sz w:val="18"/>
        </w:rPr>
        <w:br w:type="textWrapping"/>
      </w:r>
      <w:r>
        <w:rPr>
          <w:sz w:val="18"/>
        </w:rPr>
        <w:t xml:space="preserve">        "access_token": "8083150d-e4d9-4b09-a54e-b8c759532396",</w:t>
      </w:r>
      <w:r>
        <w:rPr>
          <w:sz w:val="18"/>
        </w:rPr>
        <w:br w:type="textWrapping"/>
      </w:r>
      <w:r>
        <w:rPr>
          <w:sz w:val="18"/>
        </w:rPr>
        <w:t xml:space="preserve">        "refresh_token": "7bdbbaf8-495d-4f3a-b792-78747b86fb47",</w:t>
      </w:r>
      <w:r>
        <w:rPr>
          <w:sz w:val="18"/>
        </w:rPr>
        <w:br w:type="textWrapping"/>
      </w:r>
      <w:r>
        <w:rPr>
          <w:sz w:val="18"/>
        </w:rPr>
        <w:t xml:space="preserve">        "expires_in": 7199</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8A6A365">
      <w:r>
        <w:rPr>
          <w:sz w:val="18"/>
        </w:rPr>
        <w:t>---</w:t>
      </w:r>
    </w:p>
    <w:p w14:paraId="399DEADD">
      <w:pPr>
        <w:pStyle w:val="4"/>
      </w:pPr>
      <w:bookmarkStart w:id="112" w:name="_Toc1662"/>
      <w:r>
        <w:t>查询亚马逊市场列表</w:t>
      </w:r>
      <w:bookmarkEnd w:id="112"/>
    </w:p>
    <w:p w14:paraId="526ACC40">
      <w:r>
        <w:rPr>
          <w:sz w:val="18"/>
        </w:rPr>
        <w:t>- Source path: docs/BasicData/AllMarketplace</w:t>
      </w:r>
      <w:r>
        <w:rPr>
          <w:sz w:val="18"/>
        </w:rPr>
        <w:br w:type="textWrapping"/>
      </w:r>
      <w:r>
        <w:rPr>
          <w:sz w:val="18"/>
        </w:rPr>
        <w:t>- Source URL: https://apidoc.lingxing.com/docs/BasicData/AllMarketplace.md</w:t>
      </w:r>
    </w:p>
    <w:p w14:paraId="233F995A">
      <w:r>
        <w:rPr>
          <w:sz w:val="18"/>
        </w:rPr>
        <w:t># 查询亚马逊市场列表</w:t>
      </w:r>
      <w:r>
        <w:rPr>
          <w:sz w:val="18"/>
        </w:rPr>
        <w:br w:type="textWrapping"/>
      </w:r>
      <w:r>
        <w:rPr>
          <w:sz w:val="18"/>
        </w:rPr>
        <w:t>查询得到亚马逊所有市场列表数据</w:t>
      </w:r>
    </w:p>
    <w:p w14:paraId="2DB037C7">
      <w:pPr>
        <w:pStyle w:val="4"/>
      </w:pPr>
      <w:bookmarkStart w:id="113" w:name="_Toc10453"/>
      <w:r>
        <w:t>接口信息</w:t>
      </w:r>
      <w:bookmarkEnd w:id="113"/>
    </w:p>
    <w:p w14:paraId="5BBDEFD6">
      <w:pPr>
        <w:pStyle w:val="4"/>
      </w:pPr>
      <w:bookmarkStart w:id="114" w:name="_Toc19420"/>
      <w:r>
        <w:t>返回结果</w:t>
      </w:r>
      <w:bookmarkEnd w:id="114"/>
    </w:p>
    <w:p w14:paraId="59887BC0">
      <w:r>
        <w:rPr>
          <w:sz w:val="18"/>
        </w:rPr>
        <w:t>Json Object</w:t>
      </w:r>
    </w:p>
    <w:p w14:paraId="6B6EA8A9">
      <w:pPr>
        <w:pStyle w:val="4"/>
      </w:pPr>
      <w:bookmarkStart w:id="115" w:name="_Toc15825"/>
      <w:r>
        <w:t>返回成功示例</w:t>
      </w:r>
      <w:bookmarkEnd w:id="115"/>
    </w:p>
    <w:p w14:paraId="722F3DA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"3BC60C99-6B35-B022-F712-8B57234ABA3C",</w:t>
      </w:r>
      <w:r>
        <w:rPr>
          <w:sz w:val="18"/>
        </w:rPr>
        <w:br w:type="textWrapping"/>
      </w:r>
      <w:r>
        <w:rPr>
          <w:sz w:val="18"/>
        </w:rPr>
        <w:t xml:space="preserve">    "response_time": "2024-07-16 20:54:03",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"mid": 1,</w:t>
      </w:r>
      <w:r>
        <w:rPr>
          <w:sz w:val="18"/>
        </w:rPr>
        <w:br w:type="textWrapping"/>
      </w:r>
      <w:r>
        <w:rPr>
          <w:sz w:val="18"/>
        </w:rPr>
        <w:t xml:space="preserve">            "region": "NA",</w:t>
      </w:r>
      <w:r>
        <w:rPr>
          <w:sz w:val="18"/>
        </w:rPr>
        <w:br w:type="textWrapping"/>
      </w:r>
      <w:r>
        <w:rPr>
          <w:sz w:val="18"/>
        </w:rPr>
        <w:t xml:space="preserve">            "aws_region": "NA",</w:t>
      </w:r>
      <w:r>
        <w:rPr>
          <w:sz w:val="18"/>
        </w:rPr>
        <w:br w:type="textWrapping"/>
      </w:r>
      <w:r>
        <w:rPr>
          <w:sz w:val="18"/>
        </w:rPr>
        <w:t xml:space="preserve">            "country": "美国",</w:t>
      </w:r>
      <w:r>
        <w:rPr>
          <w:sz w:val="18"/>
        </w:rPr>
        <w:br w:type="textWrapping"/>
      </w:r>
      <w:r>
        <w:rPr>
          <w:sz w:val="18"/>
        </w:rPr>
        <w:t xml:space="preserve">            "code": "US",</w:t>
      </w:r>
      <w:r>
        <w:rPr>
          <w:sz w:val="18"/>
        </w:rPr>
        <w:br w:type="textWrapping"/>
      </w:r>
      <w:r>
        <w:rPr>
          <w:sz w:val="18"/>
        </w:rPr>
        <w:t xml:space="preserve">            "marketplace_id": "xxxxxxxxxxxxxxxx"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2,</w:t>
      </w:r>
      <w:r>
        <w:rPr>
          <w:sz w:val="18"/>
        </w:rPr>
        <w:br w:type="textWrapping"/>
      </w:r>
      <w:r>
        <w:rPr>
          <w:sz w:val="18"/>
        </w:rPr>
        <w:t xml:space="preserve">            "region": "NA",</w:t>
      </w:r>
      <w:r>
        <w:rPr>
          <w:sz w:val="18"/>
        </w:rPr>
        <w:br w:type="textWrapping"/>
      </w:r>
      <w:r>
        <w:rPr>
          <w:sz w:val="18"/>
        </w:rPr>
        <w:t xml:space="preserve">            "aws_region": "NA",</w:t>
      </w:r>
      <w:r>
        <w:rPr>
          <w:sz w:val="18"/>
        </w:rPr>
        <w:br w:type="textWrapping"/>
      </w:r>
      <w:r>
        <w:rPr>
          <w:sz w:val="18"/>
        </w:rPr>
        <w:t xml:space="preserve">            "country": "加拿大",</w:t>
      </w:r>
      <w:r>
        <w:rPr>
          <w:sz w:val="18"/>
        </w:rPr>
        <w:br w:type="textWrapping"/>
      </w:r>
      <w:r>
        <w:rPr>
          <w:sz w:val="18"/>
        </w:rPr>
        <w:t xml:space="preserve">            "code": "CA",</w:t>
      </w:r>
      <w:r>
        <w:rPr>
          <w:sz w:val="18"/>
        </w:rPr>
        <w:br w:type="textWrapping"/>
      </w:r>
      <w:r>
        <w:rPr>
          <w:sz w:val="18"/>
        </w:rPr>
        <w:t xml:space="preserve">            "marketplace_id": "A2EUQ1WTGCTBG2"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3,</w:t>
      </w:r>
      <w:r>
        <w:rPr>
          <w:sz w:val="18"/>
        </w:rPr>
        <w:br w:type="textWrapping"/>
      </w:r>
      <w:r>
        <w:rPr>
          <w:sz w:val="18"/>
        </w:rPr>
        <w:t xml:space="preserve">            "region": "NA",</w:t>
      </w:r>
      <w:r>
        <w:rPr>
          <w:sz w:val="18"/>
        </w:rPr>
        <w:br w:type="textWrapping"/>
      </w:r>
      <w:r>
        <w:rPr>
          <w:sz w:val="18"/>
        </w:rPr>
        <w:t xml:space="preserve">            "aws_region": "NA",</w:t>
      </w:r>
      <w:r>
        <w:rPr>
          <w:sz w:val="18"/>
        </w:rPr>
        <w:br w:type="textWrapping"/>
      </w:r>
      <w:r>
        <w:rPr>
          <w:sz w:val="18"/>
        </w:rPr>
        <w:t xml:space="preserve">            "country": "墨西哥",</w:t>
      </w:r>
      <w:r>
        <w:rPr>
          <w:sz w:val="18"/>
        </w:rPr>
        <w:br w:type="textWrapping"/>
      </w:r>
      <w:r>
        <w:rPr>
          <w:sz w:val="18"/>
        </w:rPr>
        <w:t xml:space="preserve">            "code": "MX",</w:t>
      </w:r>
      <w:r>
        <w:rPr>
          <w:sz w:val="18"/>
        </w:rPr>
        <w:br w:type="textWrapping"/>
      </w:r>
      <w:r>
        <w:rPr>
          <w:sz w:val="18"/>
        </w:rPr>
        <w:t xml:space="preserve">            "marketplace_id": "A1AM78C64UM0Y8"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4,</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"英国",</w:t>
      </w:r>
      <w:r>
        <w:rPr>
          <w:sz w:val="18"/>
        </w:rPr>
        <w:br w:type="textWrapping"/>
      </w:r>
      <w:r>
        <w:rPr>
          <w:sz w:val="18"/>
        </w:rPr>
        <w:t xml:space="preserve">            "code": "UK",</w:t>
      </w:r>
      <w:r>
        <w:rPr>
          <w:sz w:val="18"/>
        </w:rPr>
        <w:br w:type="textWrapping"/>
      </w:r>
      <w:r>
        <w:rPr>
          <w:sz w:val="18"/>
        </w:rPr>
        <w:t xml:space="preserve">            "marketplace_id": "A1F83G8C2ARO7P"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5,</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"德国",</w:t>
      </w:r>
      <w:r>
        <w:rPr>
          <w:sz w:val="18"/>
        </w:rPr>
        <w:br w:type="textWrapping"/>
      </w:r>
      <w:r>
        <w:rPr>
          <w:sz w:val="18"/>
        </w:rPr>
        <w:t xml:space="preserve">            "code": "DE",</w:t>
      </w:r>
      <w:r>
        <w:rPr>
          <w:sz w:val="18"/>
        </w:rPr>
        <w:br w:type="textWrapping"/>
      </w:r>
      <w:r>
        <w:rPr>
          <w:sz w:val="18"/>
        </w:rPr>
        <w:t xml:space="preserve">            "marketplace_id": "A1PA6795UKMFR9"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6,</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"法国",</w:t>
      </w:r>
      <w:r>
        <w:rPr>
          <w:sz w:val="18"/>
        </w:rPr>
        <w:br w:type="textWrapping"/>
      </w:r>
      <w:r>
        <w:rPr>
          <w:sz w:val="18"/>
        </w:rPr>
        <w:t xml:space="preserve">            "code": "FR",</w:t>
      </w:r>
      <w:r>
        <w:rPr>
          <w:sz w:val="18"/>
        </w:rPr>
        <w:br w:type="textWrapping"/>
      </w:r>
      <w:r>
        <w:rPr>
          <w:sz w:val="18"/>
        </w:rPr>
        <w:t xml:space="preserve">            "marketplace_id": "A13V1IB3VIYZZH"</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7,</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"意大利",</w:t>
      </w:r>
      <w:r>
        <w:rPr>
          <w:sz w:val="18"/>
        </w:rPr>
        <w:br w:type="textWrapping"/>
      </w:r>
      <w:r>
        <w:rPr>
          <w:sz w:val="18"/>
        </w:rPr>
        <w:t xml:space="preserve">            "code": "IT",</w:t>
      </w:r>
      <w:r>
        <w:rPr>
          <w:sz w:val="18"/>
        </w:rPr>
        <w:br w:type="textWrapping"/>
      </w:r>
      <w:r>
        <w:rPr>
          <w:sz w:val="18"/>
        </w:rPr>
        <w:t xml:space="preserve">            "marketplace_id": "APJ6JRA9NG5V4"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8,</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"西班牙",</w:t>
      </w:r>
      <w:r>
        <w:rPr>
          <w:sz w:val="18"/>
        </w:rPr>
        <w:br w:type="textWrapping"/>
      </w:r>
      <w:r>
        <w:rPr>
          <w:sz w:val="18"/>
        </w:rPr>
        <w:t xml:space="preserve">            "code": "ES",</w:t>
      </w:r>
      <w:r>
        <w:rPr>
          <w:sz w:val="18"/>
        </w:rPr>
        <w:br w:type="textWrapping"/>
      </w:r>
      <w:r>
        <w:rPr>
          <w:sz w:val="18"/>
        </w:rPr>
        <w:t xml:space="preserve">            "marketplace_id": "A1RKKUPIHCS9HS"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9,</w:t>
      </w:r>
      <w:r>
        <w:rPr>
          <w:sz w:val="18"/>
        </w:rPr>
        <w:br w:type="textWrapping"/>
      </w:r>
      <w:r>
        <w:rPr>
          <w:sz w:val="18"/>
        </w:rPr>
        <w:t xml:space="preserve">            "region": "IN",</w:t>
      </w:r>
      <w:r>
        <w:rPr>
          <w:sz w:val="18"/>
        </w:rPr>
        <w:br w:type="textWrapping"/>
      </w:r>
      <w:r>
        <w:rPr>
          <w:sz w:val="18"/>
        </w:rPr>
        <w:t xml:space="preserve">            "aws_region": "EU",</w:t>
      </w:r>
      <w:r>
        <w:rPr>
          <w:sz w:val="18"/>
        </w:rPr>
        <w:br w:type="textWrapping"/>
      </w:r>
      <w:r>
        <w:rPr>
          <w:sz w:val="18"/>
        </w:rPr>
        <w:t xml:space="preserve">            "country": "印度",</w:t>
      </w:r>
      <w:r>
        <w:rPr>
          <w:sz w:val="18"/>
        </w:rPr>
        <w:br w:type="textWrapping"/>
      </w:r>
      <w:r>
        <w:rPr>
          <w:sz w:val="18"/>
        </w:rPr>
        <w:t xml:space="preserve">            "code": "IN",</w:t>
      </w:r>
      <w:r>
        <w:rPr>
          <w:sz w:val="18"/>
        </w:rPr>
        <w:br w:type="textWrapping"/>
      </w:r>
      <w:r>
        <w:rPr>
          <w:sz w:val="18"/>
        </w:rPr>
        <w:t xml:space="preserve">            "marketplace_id": "A21TJRUUN4KGV"</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10,</w:t>
      </w:r>
      <w:r>
        <w:rPr>
          <w:sz w:val="18"/>
        </w:rPr>
        <w:br w:type="textWrapping"/>
      </w:r>
      <w:r>
        <w:rPr>
          <w:sz w:val="18"/>
        </w:rPr>
        <w:t xml:space="preserve">            "region": "JP",</w:t>
      </w:r>
      <w:r>
        <w:rPr>
          <w:sz w:val="18"/>
        </w:rPr>
        <w:br w:type="textWrapping"/>
      </w:r>
      <w:r>
        <w:rPr>
          <w:sz w:val="18"/>
        </w:rPr>
        <w:t xml:space="preserve">            "aws_region": "FE",</w:t>
      </w:r>
      <w:r>
        <w:rPr>
          <w:sz w:val="18"/>
        </w:rPr>
        <w:br w:type="textWrapping"/>
      </w:r>
      <w:r>
        <w:rPr>
          <w:sz w:val="18"/>
        </w:rPr>
        <w:t xml:space="preserve">            "country": "日本",</w:t>
      </w:r>
      <w:r>
        <w:rPr>
          <w:sz w:val="18"/>
        </w:rPr>
        <w:br w:type="textWrapping"/>
      </w:r>
      <w:r>
        <w:rPr>
          <w:sz w:val="18"/>
        </w:rPr>
        <w:t xml:space="preserve">            "code": "JP",</w:t>
      </w:r>
      <w:r>
        <w:rPr>
          <w:sz w:val="18"/>
        </w:rPr>
        <w:br w:type="textWrapping"/>
      </w:r>
      <w:r>
        <w:rPr>
          <w:sz w:val="18"/>
        </w:rPr>
        <w:t xml:space="preserve">            "marketplace_id": "A1VC38T7YXB528"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11,</w:t>
      </w:r>
      <w:r>
        <w:rPr>
          <w:sz w:val="18"/>
        </w:rPr>
        <w:br w:type="textWrapping"/>
      </w:r>
      <w:r>
        <w:rPr>
          <w:sz w:val="18"/>
        </w:rPr>
        <w:t xml:space="preserve">            "region": "CN",</w:t>
      </w:r>
      <w:r>
        <w:rPr>
          <w:sz w:val="18"/>
        </w:rPr>
        <w:br w:type="textWrapping"/>
      </w:r>
      <w:r>
        <w:rPr>
          <w:sz w:val="18"/>
        </w:rPr>
        <w:t xml:space="preserve">            "aws_region": "",</w:t>
      </w:r>
      <w:r>
        <w:rPr>
          <w:sz w:val="18"/>
        </w:rPr>
        <w:br w:type="textWrapping"/>
      </w:r>
      <w:r>
        <w:rPr>
          <w:sz w:val="18"/>
        </w:rPr>
        <w:t xml:space="preserve">            "country": "中国",</w:t>
      </w:r>
      <w:r>
        <w:rPr>
          <w:sz w:val="18"/>
        </w:rPr>
        <w:br w:type="textWrapping"/>
      </w:r>
      <w:r>
        <w:rPr>
          <w:sz w:val="18"/>
        </w:rPr>
        <w:t xml:space="preserve">            "code": "CN",</w:t>
      </w:r>
      <w:r>
        <w:rPr>
          <w:sz w:val="18"/>
        </w:rPr>
        <w:br w:type="textWrapping"/>
      </w:r>
      <w:r>
        <w:rPr>
          <w:sz w:val="18"/>
        </w:rPr>
        <w:t xml:space="preserve">            "marketplace_id": "AAHKV2X7AFYLW"</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12,</w:t>
      </w:r>
      <w:r>
        <w:rPr>
          <w:sz w:val="18"/>
        </w:rPr>
        <w:br w:type="textWrapping"/>
      </w:r>
      <w:r>
        <w:rPr>
          <w:sz w:val="18"/>
        </w:rPr>
        <w:t xml:space="preserve">            "region": "AU",</w:t>
      </w:r>
      <w:r>
        <w:rPr>
          <w:sz w:val="18"/>
        </w:rPr>
        <w:br w:type="textWrapping"/>
      </w:r>
      <w:r>
        <w:rPr>
          <w:sz w:val="18"/>
        </w:rPr>
        <w:t xml:space="preserve">            "aws_region": "FE",</w:t>
      </w:r>
      <w:r>
        <w:rPr>
          <w:sz w:val="18"/>
        </w:rPr>
        <w:br w:type="textWrapping"/>
      </w:r>
      <w:r>
        <w:rPr>
          <w:sz w:val="18"/>
        </w:rPr>
        <w:t xml:space="preserve">            "country": "澳洲",</w:t>
      </w:r>
      <w:r>
        <w:rPr>
          <w:sz w:val="18"/>
        </w:rPr>
        <w:br w:type="textWrapping"/>
      </w:r>
      <w:r>
        <w:rPr>
          <w:sz w:val="18"/>
        </w:rPr>
        <w:t xml:space="preserve">            "code": "AU",</w:t>
      </w:r>
      <w:r>
        <w:rPr>
          <w:sz w:val="18"/>
        </w:rPr>
        <w:br w:type="textWrapping"/>
      </w:r>
      <w:r>
        <w:rPr>
          <w:sz w:val="18"/>
        </w:rPr>
        <w:t xml:space="preserve">            "marketplace_id": "A39IBJ37TRP1C6"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13,</w:t>
      </w:r>
      <w:r>
        <w:rPr>
          <w:sz w:val="18"/>
        </w:rPr>
        <w:br w:type="textWrapping"/>
      </w:r>
      <w:r>
        <w:rPr>
          <w:sz w:val="18"/>
        </w:rPr>
        <w:t xml:space="preserve">            "region": "AE",</w:t>
      </w:r>
      <w:r>
        <w:rPr>
          <w:sz w:val="18"/>
        </w:rPr>
        <w:br w:type="textWrapping"/>
      </w:r>
      <w:r>
        <w:rPr>
          <w:sz w:val="18"/>
        </w:rPr>
        <w:t xml:space="preserve">            "aws_region": "EU",</w:t>
      </w:r>
      <w:r>
        <w:rPr>
          <w:sz w:val="18"/>
        </w:rPr>
        <w:br w:type="textWrapping"/>
      </w:r>
      <w:r>
        <w:rPr>
          <w:sz w:val="18"/>
        </w:rPr>
        <w:t xml:space="preserve">            "country": "阿联酋",</w:t>
      </w:r>
      <w:r>
        <w:rPr>
          <w:sz w:val="18"/>
        </w:rPr>
        <w:br w:type="textWrapping"/>
      </w:r>
      <w:r>
        <w:rPr>
          <w:sz w:val="18"/>
        </w:rPr>
        <w:t xml:space="preserve">            "code": "AE",</w:t>
      </w:r>
      <w:r>
        <w:rPr>
          <w:sz w:val="18"/>
        </w:rPr>
        <w:br w:type="textWrapping"/>
      </w:r>
      <w:r>
        <w:rPr>
          <w:sz w:val="18"/>
        </w:rPr>
        <w:t xml:space="preserve">            "marketplace_id": "A2VIGQ35RCS4UG"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14,</w:t>
      </w:r>
      <w:r>
        <w:rPr>
          <w:sz w:val="18"/>
        </w:rPr>
        <w:br w:type="textWrapping"/>
      </w:r>
      <w:r>
        <w:rPr>
          <w:sz w:val="18"/>
        </w:rPr>
        <w:t xml:space="preserve">            "region": "SG",</w:t>
      </w:r>
      <w:r>
        <w:rPr>
          <w:sz w:val="18"/>
        </w:rPr>
        <w:br w:type="textWrapping"/>
      </w:r>
      <w:r>
        <w:rPr>
          <w:sz w:val="18"/>
        </w:rPr>
        <w:t xml:space="preserve">            "aws_region": "FE",</w:t>
      </w:r>
      <w:r>
        <w:rPr>
          <w:sz w:val="18"/>
        </w:rPr>
        <w:br w:type="textWrapping"/>
      </w:r>
      <w:r>
        <w:rPr>
          <w:sz w:val="18"/>
        </w:rPr>
        <w:t xml:space="preserve">            "country": "新加坡",</w:t>
      </w:r>
      <w:r>
        <w:rPr>
          <w:sz w:val="18"/>
        </w:rPr>
        <w:br w:type="textWrapping"/>
      </w:r>
      <w:r>
        <w:rPr>
          <w:sz w:val="18"/>
        </w:rPr>
        <w:t xml:space="preserve">            "code": "SG",</w:t>
      </w:r>
      <w:r>
        <w:rPr>
          <w:sz w:val="18"/>
        </w:rPr>
        <w:br w:type="textWrapping"/>
      </w:r>
      <w:r>
        <w:rPr>
          <w:sz w:val="18"/>
        </w:rPr>
        <w:t xml:space="preserve">            "marketplace_id": "A19VAU5U5O7RUS"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15,</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"荷兰",</w:t>
      </w:r>
      <w:r>
        <w:rPr>
          <w:sz w:val="18"/>
        </w:rPr>
        <w:br w:type="textWrapping"/>
      </w:r>
      <w:r>
        <w:rPr>
          <w:sz w:val="18"/>
        </w:rPr>
        <w:t xml:space="preserve">            "code": "NL",</w:t>
      </w:r>
      <w:r>
        <w:rPr>
          <w:sz w:val="18"/>
        </w:rPr>
        <w:br w:type="textWrapping"/>
      </w:r>
      <w:r>
        <w:rPr>
          <w:sz w:val="18"/>
        </w:rPr>
        <w:t xml:space="preserve">            "marketplace_id": "A1805IZSGTT6HS"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16,</w:t>
      </w:r>
      <w:r>
        <w:rPr>
          <w:sz w:val="18"/>
        </w:rPr>
        <w:br w:type="textWrapping"/>
      </w:r>
      <w:r>
        <w:rPr>
          <w:sz w:val="18"/>
        </w:rPr>
        <w:t xml:space="preserve">            "region": "SA",</w:t>
      </w:r>
      <w:r>
        <w:rPr>
          <w:sz w:val="18"/>
        </w:rPr>
        <w:br w:type="textWrapping"/>
      </w:r>
      <w:r>
        <w:rPr>
          <w:sz w:val="18"/>
        </w:rPr>
        <w:t xml:space="preserve">            "aws_region": "EU",</w:t>
      </w:r>
      <w:r>
        <w:rPr>
          <w:sz w:val="18"/>
        </w:rPr>
        <w:br w:type="textWrapping"/>
      </w:r>
      <w:r>
        <w:rPr>
          <w:sz w:val="18"/>
        </w:rPr>
        <w:t xml:space="preserve">            "country": "沙特阿拉伯",</w:t>
      </w:r>
      <w:r>
        <w:rPr>
          <w:sz w:val="18"/>
        </w:rPr>
        <w:br w:type="textWrapping"/>
      </w:r>
      <w:r>
        <w:rPr>
          <w:sz w:val="18"/>
        </w:rPr>
        <w:t xml:space="preserve">            "code": "SA",</w:t>
      </w:r>
      <w:r>
        <w:rPr>
          <w:sz w:val="18"/>
        </w:rPr>
        <w:br w:type="textWrapping"/>
      </w:r>
      <w:r>
        <w:rPr>
          <w:sz w:val="18"/>
        </w:rPr>
        <w:t xml:space="preserve">            "marketplace_id": "A17E79C6D8DWNP"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17,</w:t>
      </w:r>
      <w:r>
        <w:rPr>
          <w:sz w:val="18"/>
        </w:rPr>
        <w:br w:type="textWrapping"/>
      </w:r>
      <w:r>
        <w:rPr>
          <w:sz w:val="18"/>
        </w:rPr>
        <w:t xml:space="preserve">            "region": "NA",</w:t>
      </w:r>
      <w:r>
        <w:rPr>
          <w:sz w:val="18"/>
        </w:rPr>
        <w:br w:type="textWrapping"/>
      </w:r>
      <w:r>
        <w:rPr>
          <w:sz w:val="18"/>
        </w:rPr>
        <w:t xml:space="preserve">            "aws_region": "NA",</w:t>
      </w:r>
      <w:r>
        <w:rPr>
          <w:sz w:val="18"/>
        </w:rPr>
        <w:br w:type="textWrapping"/>
      </w:r>
      <w:r>
        <w:rPr>
          <w:sz w:val="18"/>
        </w:rPr>
        <w:t xml:space="preserve">            "country": "巴西",</w:t>
      </w:r>
      <w:r>
        <w:rPr>
          <w:sz w:val="18"/>
        </w:rPr>
        <w:br w:type="textWrapping"/>
      </w:r>
      <w:r>
        <w:rPr>
          <w:sz w:val="18"/>
        </w:rPr>
        <w:t xml:space="preserve">            "code": "BR",</w:t>
      </w:r>
      <w:r>
        <w:rPr>
          <w:sz w:val="18"/>
        </w:rPr>
        <w:br w:type="textWrapping"/>
      </w:r>
      <w:r>
        <w:rPr>
          <w:sz w:val="18"/>
        </w:rPr>
        <w:t xml:space="preserve">            "marketplace_id": "A2Q3Y263D00KWC"</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18,</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"瑞典",</w:t>
      </w:r>
      <w:r>
        <w:rPr>
          <w:sz w:val="18"/>
        </w:rPr>
        <w:br w:type="textWrapping"/>
      </w:r>
      <w:r>
        <w:rPr>
          <w:sz w:val="18"/>
        </w:rPr>
        <w:t xml:space="preserve">            "code": "SE",</w:t>
      </w:r>
      <w:r>
        <w:rPr>
          <w:sz w:val="18"/>
        </w:rPr>
        <w:br w:type="textWrapping"/>
      </w:r>
      <w:r>
        <w:rPr>
          <w:sz w:val="18"/>
        </w:rPr>
        <w:t xml:space="preserve">            "marketplace_id": "A2NODRKZP88ZB9"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19,</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"波兰",</w:t>
      </w:r>
      <w:r>
        <w:rPr>
          <w:sz w:val="18"/>
        </w:rPr>
        <w:br w:type="textWrapping"/>
      </w:r>
      <w:r>
        <w:rPr>
          <w:sz w:val="18"/>
        </w:rPr>
        <w:t xml:space="preserve">            "code": "PL",</w:t>
      </w:r>
      <w:r>
        <w:rPr>
          <w:sz w:val="18"/>
        </w:rPr>
        <w:br w:type="textWrapping"/>
      </w:r>
      <w:r>
        <w:rPr>
          <w:sz w:val="18"/>
        </w:rPr>
        <w:t xml:space="preserve">            "marketplace_id": "A1C3SOZRARQ6R3"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20,</w:t>
      </w:r>
      <w:r>
        <w:rPr>
          <w:sz w:val="18"/>
        </w:rPr>
        <w:br w:type="textWrapping"/>
      </w:r>
      <w:r>
        <w:rPr>
          <w:sz w:val="18"/>
        </w:rPr>
        <w:t xml:space="preserve">            "region": "TR",</w:t>
      </w:r>
      <w:r>
        <w:rPr>
          <w:sz w:val="18"/>
        </w:rPr>
        <w:br w:type="textWrapping"/>
      </w:r>
      <w:r>
        <w:rPr>
          <w:sz w:val="18"/>
        </w:rPr>
        <w:t xml:space="preserve">            "aws_region": "EU",</w:t>
      </w:r>
      <w:r>
        <w:rPr>
          <w:sz w:val="18"/>
        </w:rPr>
        <w:br w:type="textWrapping"/>
      </w:r>
      <w:r>
        <w:rPr>
          <w:sz w:val="18"/>
        </w:rPr>
        <w:t xml:space="preserve">            "country": "土耳其",</w:t>
      </w:r>
      <w:r>
        <w:rPr>
          <w:sz w:val="18"/>
        </w:rPr>
        <w:br w:type="textWrapping"/>
      </w:r>
      <w:r>
        <w:rPr>
          <w:sz w:val="18"/>
        </w:rPr>
        <w:t xml:space="preserve">            "code": "TR",</w:t>
      </w:r>
      <w:r>
        <w:rPr>
          <w:sz w:val="18"/>
        </w:rPr>
        <w:br w:type="textWrapping"/>
      </w:r>
      <w:r>
        <w:rPr>
          <w:sz w:val="18"/>
        </w:rPr>
        <w:t xml:space="preserve">            "marketplace_id": "A33AVAJ2PDY3EV"</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"mid": 21,</w:t>
      </w:r>
      <w:r>
        <w:rPr>
          <w:sz w:val="18"/>
        </w:rPr>
        <w:br w:type="textWrapping"/>
      </w:r>
      <w:r>
        <w:rPr>
          <w:sz w:val="18"/>
        </w:rPr>
        <w:t xml:space="preserve">            "region": "EU",</w:t>
      </w:r>
      <w:r>
        <w:rPr>
          <w:sz w:val="18"/>
        </w:rPr>
        <w:br w:type="textWrapping"/>
      </w:r>
      <w:r>
        <w:rPr>
          <w:sz w:val="18"/>
        </w:rPr>
        <w:t xml:space="preserve">            "aws_region": "EU",</w:t>
      </w:r>
      <w:r>
        <w:rPr>
          <w:sz w:val="18"/>
        </w:rPr>
        <w:br w:type="textWrapping"/>
      </w:r>
      <w:r>
        <w:rPr>
          <w:sz w:val="18"/>
        </w:rPr>
        <w:t xml:space="preserve">            "country": "比利时",</w:t>
      </w:r>
      <w:r>
        <w:rPr>
          <w:sz w:val="18"/>
        </w:rPr>
        <w:br w:type="textWrapping"/>
      </w:r>
      <w:r>
        <w:rPr>
          <w:sz w:val="18"/>
        </w:rPr>
        <w:t xml:space="preserve">            "code": "BE",</w:t>
      </w:r>
      <w:r>
        <w:rPr>
          <w:sz w:val="18"/>
        </w:rPr>
        <w:br w:type="textWrapping"/>
      </w:r>
      <w:r>
        <w:rPr>
          <w:sz w:val="18"/>
        </w:rPr>
        <w:t xml:space="preserve">            "marketplace_id": "AMEN7PMS3EDWL"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F2866BB">
      <w:pPr>
        <w:pStyle w:val="4"/>
      </w:pPr>
      <w:bookmarkStart w:id="116" w:name="_Toc11075"/>
      <w:r>
        <w:t>附加说明</w:t>
      </w:r>
      <w:bookmarkEnd w:id="116"/>
    </w:p>
    <w:p w14:paraId="3580EC85">
      <w:r>
        <w:rPr>
          <w:sz w:val="18"/>
        </w:rPr>
        <w:t>1. 唯一键：marketplace_id或mid</w:t>
      </w:r>
      <w:r>
        <w:rPr>
          <w:sz w:val="18"/>
        </w:rPr>
        <w:br w:type="textWrapping"/>
      </w:r>
      <w:r>
        <w:rPr>
          <w:sz w:val="18"/>
        </w:rPr>
        <w:t>2. 调用本接口，获取到领星ERP的站点ID【字段mid】对应的亚马逊市场ID映射关系；</w:t>
      </w:r>
      <w:r>
        <w:rPr>
          <w:sz w:val="18"/>
        </w:rPr>
        <w:br w:type="textWrapping"/>
      </w:r>
      <w:r>
        <w:rPr>
          <w:sz w:val="18"/>
        </w:rPr>
        <w:t>3. 该接口数据变更频率较低，建议获取后本地保留数据；</w:t>
      </w:r>
      <w:r>
        <w:rPr>
          <w:sz w:val="18"/>
        </w:rPr>
        <w:br w:type="textWrapping"/>
      </w:r>
      <w:r>
        <w:rPr>
          <w:sz w:val="18"/>
        </w:rPr>
        <w:t>4. mid将用于部分开放接口传入参数；</w:t>
      </w:r>
    </w:p>
    <w:p w14:paraId="6BC30DC2">
      <w:r>
        <w:rPr>
          <w:sz w:val="18"/>
        </w:rPr>
        <w:t>---</w:t>
      </w:r>
    </w:p>
    <w:p w14:paraId="12253E54">
      <w:pPr>
        <w:pStyle w:val="4"/>
      </w:pPr>
      <w:bookmarkStart w:id="117" w:name="_Toc23466"/>
      <w:r>
        <w:t>查询亚马逊国家下地区列表</w:t>
      </w:r>
      <w:bookmarkEnd w:id="117"/>
    </w:p>
    <w:p w14:paraId="5DE27F8A">
      <w:r>
        <w:rPr>
          <w:sz w:val="18"/>
        </w:rPr>
        <w:t>- Source path: docs/BasicData/WorldStateLists</w:t>
      </w:r>
      <w:r>
        <w:rPr>
          <w:sz w:val="18"/>
        </w:rPr>
        <w:br w:type="textWrapping"/>
      </w:r>
      <w:r>
        <w:rPr>
          <w:sz w:val="18"/>
        </w:rPr>
        <w:t>- Source URL: https://apidoc.lingxing.com/docs/BasicData/WorldStateLists.md</w:t>
      </w:r>
    </w:p>
    <w:p w14:paraId="6D0FB283">
      <w:r>
        <w:rPr>
          <w:sz w:val="18"/>
        </w:rPr>
        <w:t># 查询亚马逊国家下地区列表</w:t>
      </w:r>
      <w:r>
        <w:rPr>
          <w:sz w:val="18"/>
        </w:rPr>
        <w:br w:type="textWrapping"/>
      </w:r>
      <w:r>
        <w:rPr>
          <w:sz w:val="18"/>
        </w:rPr>
        <w:t>查询得到亚马逊对应国家的地区列表数据</w:t>
      </w:r>
    </w:p>
    <w:p w14:paraId="1ADF9758">
      <w:pPr>
        <w:pStyle w:val="4"/>
      </w:pPr>
      <w:bookmarkStart w:id="118" w:name="_Toc22574"/>
      <w:r>
        <w:t>接口信息</w:t>
      </w:r>
      <w:bookmarkEnd w:id="118"/>
    </w:p>
    <w:p w14:paraId="30FBA592">
      <w:pPr>
        <w:pStyle w:val="4"/>
      </w:pPr>
      <w:bookmarkStart w:id="119" w:name="_Toc4520"/>
      <w:r>
        <w:t>请求参数</w:t>
      </w:r>
      <w:bookmarkEnd w:id="119"/>
    </w:p>
    <w:p w14:paraId="56AE5A4D">
      <w:pPr>
        <w:pStyle w:val="4"/>
      </w:pPr>
      <w:bookmarkStart w:id="120" w:name="_Toc3990"/>
      <w:r>
        <w:t>返回结果</w:t>
      </w:r>
      <w:bookmarkEnd w:id="120"/>
    </w:p>
    <w:p w14:paraId="3BEBEBA7">
      <w:r>
        <w:rPr>
          <w:sz w:val="18"/>
        </w:rPr>
        <w:t>Json Object</w:t>
      </w:r>
    </w:p>
    <w:p w14:paraId="1C98F24C">
      <w:pPr>
        <w:pStyle w:val="4"/>
      </w:pPr>
      <w:bookmarkStart w:id="121" w:name="_Toc12396"/>
      <w:r>
        <w:t>返回成功示例</w:t>
      </w:r>
      <w:bookmarkEnd w:id="121"/>
    </w:p>
    <w:p w14:paraId="5E4F586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"60CEFCDF-BF57-6E6E-541A-C31E83B266BE",</w:t>
      </w:r>
      <w:r>
        <w:rPr>
          <w:sz w:val="18"/>
        </w:rPr>
        <w:br w:type="textWrapping"/>
      </w:r>
      <w:r>
        <w:rPr>
          <w:sz w:val="18"/>
        </w:rPr>
        <w:t xml:space="preserve">    "response_time": "2023-04-10 16:11:16",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"Baden-Wurttemberg",</w:t>
      </w:r>
      <w:r>
        <w:rPr>
          <w:sz w:val="18"/>
        </w:rPr>
        <w:br w:type="textWrapping"/>
      </w:r>
      <w:r>
        <w:rPr>
          <w:sz w:val="18"/>
        </w:rPr>
        <w:t xml:space="preserve">            "code": "BW"</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"Bayern",</w:t>
      </w:r>
      <w:r>
        <w:rPr>
          <w:sz w:val="18"/>
        </w:rPr>
        <w:br w:type="textWrapping"/>
      </w:r>
      <w:r>
        <w:rPr>
          <w:sz w:val="18"/>
        </w:rPr>
        <w:t xml:space="preserve">            "code": "BY"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"Berlin",</w:t>
      </w:r>
      <w:r>
        <w:rPr>
          <w:sz w:val="18"/>
        </w:rPr>
        <w:br w:type="textWrapping"/>
      </w:r>
      <w:r>
        <w:rPr>
          <w:sz w:val="18"/>
        </w:rPr>
        <w:t xml:space="preserve">            "code": "BE"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"Brandenburg",</w:t>
      </w:r>
      <w:r>
        <w:rPr>
          <w:sz w:val="18"/>
        </w:rPr>
        <w:br w:type="textWrapping"/>
      </w:r>
      <w:r>
        <w:rPr>
          <w:sz w:val="18"/>
        </w:rPr>
        <w:t xml:space="preserve">            "code": "BB"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"Bremen",</w:t>
      </w:r>
      <w:r>
        <w:rPr>
          <w:sz w:val="18"/>
        </w:rPr>
        <w:br w:type="textWrapping"/>
      </w:r>
      <w:r>
        <w:rPr>
          <w:sz w:val="18"/>
        </w:rPr>
        <w:t xml:space="preserve">            "code": "HB"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"Hamburg",</w:t>
      </w:r>
      <w:r>
        <w:rPr>
          <w:sz w:val="18"/>
        </w:rPr>
        <w:br w:type="textWrapping"/>
      </w:r>
      <w:r>
        <w:rPr>
          <w:sz w:val="18"/>
        </w:rPr>
        <w:t xml:space="preserve">            "code": "HH"</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"Hessen",</w:t>
      </w:r>
      <w:r>
        <w:rPr>
          <w:sz w:val="18"/>
        </w:rPr>
        <w:br w:type="textWrapping"/>
      </w:r>
      <w:r>
        <w:rPr>
          <w:sz w:val="18"/>
        </w:rPr>
        <w:t xml:space="preserve">            "code": "HE"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"Mecklenburg-Vorpommern",</w:t>
      </w:r>
      <w:r>
        <w:rPr>
          <w:sz w:val="18"/>
        </w:rPr>
        <w:br w:type="textWrapping"/>
      </w:r>
      <w:r>
        <w:rPr>
          <w:sz w:val="18"/>
        </w:rPr>
        <w:t xml:space="preserve">            "code": "MV"</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"Niedersachsen",</w:t>
      </w:r>
      <w:r>
        <w:rPr>
          <w:sz w:val="18"/>
        </w:rPr>
        <w:br w:type="textWrapping"/>
      </w:r>
      <w:r>
        <w:rPr>
          <w:sz w:val="18"/>
        </w:rPr>
        <w:t xml:space="preserve">            "code": "NI"</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"Nordrhein-Westfalen",</w:t>
      </w:r>
      <w:r>
        <w:rPr>
          <w:sz w:val="18"/>
        </w:rPr>
        <w:br w:type="textWrapping"/>
      </w:r>
      <w:r>
        <w:rPr>
          <w:sz w:val="18"/>
        </w:rPr>
        <w:t xml:space="preserve">            "code": "NW"</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"Rheinland-Pfalz",</w:t>
      </w:r>
      <w:r>
        <w:rPr>
          <w:sz w:val="18"/>
        </w:rPr>
        <w:br w:type="textWrapping"/>
      </w:r>
      <w:r>
        <w:rPr>
          <w:sz w:val="18"/>
        </w:rPr>
        <w:t xml:space="preserve">            "code": "RP"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"Saarland",</w:t>
      </w:r>
      <w:r>
        <w:rPr>
          <w:sz w:val="18"/>
        </w:rPr>
        <w:br w:type="textWrapping"/>
      </w:r>
      <w:r>
        <w:rPr>
          <w:sz w:val="18"/>
        </w:rPr>
        <w:t xml:space="preserve">            "code": "SL"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"Sachsen",</w:t>
      </w:r>
      <w:r>
        <w:rPr>
          <w:sz w:val="18"/>
        </w:rPr>
        <w:br w:type="textWrapping"/>
      </w:r>
      <w:r>
        <w:rPr>
          <w:sz w:val="18"/>
        </w:rPr>
        <w:t xml:space="preserve">            "code": "SN"</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"Sachsen-Anhalt",</w:t>
      </w:r>
      <w:r>
        <w:rPr>
          <w:sz w:val="18"/>
        </w:rPr>
        <w:br w:type="textWrapping"/>
      </w:r>
      <w:r>
        <w:rPr>
          <w:sz w:val="18"/>
        </w:rPr>
        <w:t xml:space="preserve">            "code": "ST"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"Schleswig-Holstein",</w:t>
      </w:r>
      <w:r>
        <w:rPr>
          <w:sz w:val="18"/>
        </w:rPr>
        <w:br w:type="textWrapping"/>
      </w:r>
      <w:r>
        <w:rPr>
          <w:sz w:val="18"/>
        </w:rPr>
        <w:t xml:space="preserve">            "code": "SH"</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"country_code": "DE",</w:t>
      </w:r>
      <w:r>
        <w:rPr>
          <w:sz w:val="18"/>
        </w:rPr>
        <w:br w:type="textWrapping"/>
      </w:r>
      <w:r>
        <w:rPr>
          <w:sz w:val="18"/>
        </w:rPr>
        <w:t xml:space="preserve">            "state_or_province_name": "Thuringen",</w:t>
      </w:r>
      <w:r>
        <w:rPr>
          <w:sz w:val="18"/>
        </w:rPr>
        <w:br w:type="textWrapping"/>
      </w:r>
      <w:r>
        <w:rPr>
          <w:sz w:val="18"/>
        </w:rPr>
        <w:t xml:space="preserve">            "code": "TH"</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16</w:t>
      </w:r>
      <w:r>
        <w:rPr>
          <w:sz w:val="18"/>
        </w:rPr>
        <w:br w:type="textWrapping"/>
      </w:r>
      <w:r>
        <w:rPr>
          <w:sz w:val="18"/>
        </w:rPr>
        <w:t>}</w:t>
      </w:r>
      <w:r>
        <w:rPr>
          <w:sz w:val="18"/>
        </w:rPr>
        <w:br w:type="textWrapping"/>
      </w:r>
      <w:r>
        <w:rPr>
          <w:sz w:val="18"/>
        </w:rPr>
        <w:t>```</w:t>
      </w:r>
    </w:p>
    <w:p w14:paraId="2537D109">
      <w:pPr>
        <w:pStyle w:val="4"/>
      </w:pPr>
      <w:bookmarkStart w:id="122" w:name="_Toc28921"/>
      <w:r>
        <w:t>附加说明</w:t>
      </w:r>
      <w:bookmarkEnd w:id="122"/>
    </w:p>
    <w:p w14:paraId="10200297">
      <w:r>
        <w:rPr>
          <w:sz w:val="18"/>
        </w:rPr>
        <w:t>1. 唯一组合键：【country_code+state_or_province_name+code】</w:t>
      </w:r>
      <w:r>
        <w:rPr>
          <w:sz w:val="18"/>
        </w:rPr>
        <w:br w:type="textWrapping"/>
      </w:r>
      <w:r>
        <w:rPr>
          <w:sz w:val="18"/>
        </w:rPr>
        <w:t>2. 该接口数据变更频率较低，建议获取后本地保留数据；</w:t>
      </w:r>
    </w:p>
    <w:p w14:paraId="20FC7B15">
      <w:r>
        <w:rPr>
          <w:sz w:val="18"/>
        </w:rPr>
        <w:t>---</w:t>
      </w:r>
    </w:p>
    <w:p w14:paraId="4DDCD6FD">
      <w:pPr>
        <w:pStyle w:val="4"/>
      </w:pPr>
      <w:bookmarkStart w:id="123" w:name="_Toc11603"/>
      <w:r>
        <w:t>查询亚马逊店铺列表</w:t>
      </w:r>
      <w:bookmarkEnd w:id="123"/>
    </w:p>
    <w:p w14:paraId="6F0565C5">
      <w:r>
        <w:rPr>
          <w:sz w:val="18"/>
        </w:rPr>
        <w:t>- Source path: docs/BasicData/SellerLists</w:t>
      </w:r>
      <w:r>
        <w:rPr>
          <w:sz w:val="18"/>
        </w:rPr>
        <w:br w:type="textWrapping"/>
      </w:r>
      <w:r>
        <w:rPr>
          <w:sz w:val="18"/>
        </w:rPr>
        <w:t>- Source URL: https://apidoc.lingxing.com/docs/BasicData/SellerLists.md</w:t>
      </w:r>
    </w:p>
    <w:p w14:paraId="10831D59">
      <w:r>
        <w:rPr>
          <w:sz w:val="18"/>
        </w:rPr>
        <w:t># 查询亚马逊店铺列表</w:t>
      </w:r>
      <w:r>
        <w:rPr>
          <w:sz w:val="18"/>
        </w:rPr>
        <w:br w:type="textWrapping"/>
      </w:r>
      <w:r>
        <w:rPr>
          <w:sz w:val="18"/>
        </w:rPr>
        <w:t>查询得到企业已授权到领星ERP的全部亚马逊店铺信息</w:t>
      </w:r>
    </w:p>
    <w:p w14:paraId="59DDF351">
      <w:pPr>
        <w:pStyle w:val="4"/>
      </w:pPr>
      <w:bookmarkStart w:id="124" w:name="_Toc2228"/>
      <w:r>
        <w:t>接口信息</w:t>
      </w:r>
      <w:bookmarkEnd w:id="124"/>
    </w:p>
    <w:p w14:paraId="5D00CF84">
      <w:pPr>
        <w:pStyle w:val="4"/>
      </w:pPr>
      <w:bookmarkStart w:id="125" w:name="_Toc26097"/>
      <w:r>
        <w:t>返回结果</w:t>
      </w:r>
      <w:bookmarkEnd w:id="125"/>
    </w:p>
    <w:p w14:paraId="7FF21E89">
      <w:r>
        <w:rPr>
          <w:sz w:val="18"/>
        </w:rPr>
        <w:t>Json Object</w:t>
      </w:r>
    </w:p>
    <w:p w14:paraId="66100AE8">
      <w:pPr>
        <w:pStyle w:val="4"/>
      </w:pPr>
      <w:bookmarkStart w:id="126" w:name="_Toc24077"/>
      <w:r>
        <w:t>返回成功示例</w:t>
      </w:r>
      <w:bookmarkEnd w:id="126"/>
    </w:p>
    <w:p w14:paraId="06184FB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"B34C8F27-F3CA-EE25-836C-32FABBD8B8CD",</w:t>
      </w:r>
      <w:r>
        <w:rPr>
          <w:sz w:val="18"/>
        </w:rPr>
        <w:br w:type="textWrapping"/>
      </w:r>
      <w:r>
        <w:rPr>
          <w:sz w:val="18"/>
        </w:rPr>
        <w:t xml:space="preserve">    "response_time": "2021-11-10 17:28:33",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 xml:space="preserve">            "mid": 1,</w:t>
      </w:r>
      <w:r>
        <w:rPr>
          <w:sz w:val="18"/>
        </w:rPr>
        <w:br w:type="textWrapping"/>
      </w:r>
      <w:r>
        <w:rPr>
          <w:sz w:val="18"/>
        </w:rPr>
        <w:t xml:space="preserve">            "name": "店铺1",</w:t>
      </w:r>
      <w:r>
        <w:rPr>
          <w:sz w:val="18"/>
        </w:rPr>
        <w:br w:type="textWrapping"/>
      </w:r>
      <w:r>
        <w:rPr>
          <w:sz w:val="18"/>
        </w:rPr>
        <w:t xml:space="preserve">            "seller_id": "AZTOL********",</w:t>
      </w:r>
      <w:r>
        <w:rPr>
          <w:sz w:val="18"/>
        </w:rPr>
        <w:br w:type="textWrapping"/>
      </w:r>
      <w:r>
        <w:rPr>
          <w:sz w:val="18"/>
        </w:rPr>
        <w:t xml:space="preserve">            "account_name": "account**",</w:t>
      </w:r>
      <w:r>
        <w:rPr>
          <w:sz w:val="18"/>
        </w:rPr>
        <w:br w:type="textWrapping"/>
      </w:r>
      <w:r>
        <w:rPr>
          <w:sz w:val="18"/>
        </w:rPr>
        <w:t xml:space="preserve">            "seller_account_id": 2,</w:t>
      </w:r>
      <w:r>
        <w:rPr>
          <w:sz w:val="18"/>
        </w:rPr>
        <w:br w:type="textWrapping"/>
      </w:r>
      <w:r>
        <w:rPr>
          <w:sz w:val="18"/>
        </w:rPr>
        <w:t xml:space="preserve">            "region": "EU",</w:t>
      </w:r>
      <w:r>
        <w:rPr>
          <w:sz w:val="18"/>
        </w:rPr>
        <w:br w:type="textWrapping"/>
      </w:r>
      <w:r>
        <w:rPr>
          <w:sz w:val="18"/>
        </w:rPr>
        <w:t xml:space="preserve">            "country": "西班牙",</w:t>
      </w:r>
      <w:r>
        <w:rPr>
          <w:sz w:val="18"/>
        </w:rPr>
        <w:br w:type="textWrapping"/>
      </w:r>
      <w:r>
        <w:rPr>
          <w:sz w:val="18"/>
        </w:rPr>
        <w:t xml:space="preserve">            "has_ads_setting": 0,</w:t>
      </w:r>
      <w:r>
        <w:rPr>
          <w:sz w:val="18"/>
        </w:rPr>
        <w:br w:type="textWrapping"/>
      </w:r>
      <w:r>
        <w:rPr>
          <w:sz w:val="18"/>
        </w:rPr>
        <w:t xml:space="preserve">            "marketplace_id": xxxxxxxxxxxxxxxx,</w:t>
      </w:r>
      <w:r>
        <w:rPr>
          <w:sz w:val="18"/>
        </w:rPr>
        <w:br w:type="textWrapping"/>
      </w:r>
      <w:r>
        <w:rPr>
          <w:sz w:val="18"/>
        </w:rPr>
        <w:tab/>
      </w:r>
      <w:r>
        <w:rPr>
          <w:sz w:val="18"/>
        </w:rPr>
        <w:t xml:space="preserve">        "status":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33E0DAA">
      <w:pPr>
        <w:pStyle w:val="4"/>
      </w:pPr>
      <w:bookmarkStart w:id="127" w:name="_Toc27759"/>
      <w:r>
        <w:t>附加说明</w:t>
      </w:r>
      <w:bookmarkEnd w:id="127"/>
    </w:p>
    <w:p w14:paraId="43B49193">
      <w:r>
        <w:rPr>
          <w:sz w:val="18"/>
        </w:rPr>
        <w:t>1. 唯一键：sid</w:t>
      </w:r>
      <w:r>
        <w:rPr>
          <w:sz w:val="18"/>
        </w:rPr>
        <w:br w:type="textWrapping"/>
      </w:r>
      <w:r>
        <w:rPr>
          <w:sz w:val="18"/>
        </w:rPr>
        <w:t>2. 调用本接口，将一次性返回企业全部已授权到领星ERP的亚马逊SC店铺sid</w:t>
      </w:r>
      <w:r>
        <w:rPr>
          <w:sz w:val="18"/>
        </w:rPr>
        <w:br w:type="textWrapping"/>
      </w:r>
      <w:r>
        <w:rPr>
          <w:sz w:val="18"/>
        </w:rPr>
        <w:t>3. sid将用于部分开放接口传入参数</w:t>
      </w:r>
    </w:p>
    <w:p w14:paraId="0142A09D">
      <w:r>
        <w:rPr>
          <w:sz w:val="18"/>
        </w:rPr>
        <w:t>---</w:t>
      </w:r>
    </w:p>
    <w:p w14:paraId="7119C22A">
      <w:pPr>
        <w:pStyle w:val="4"/>
      </w:pPr>
      <w:bookmarkStart w:id="128" w:name="_Toc10907"/>
      <w:r>
        <w:t>查询亚马逊概念店铺列表</w:t>
      </w:r>
      <w:bookmarkEnd w:id="128"/>
    </w:p>
    <w:p w14:paraId="674D1584">
      <w:r>
        <w:rPr>
          <w:sz w:val="18"/>
        </w:rPr>
        <w:t>- Source path: docs/BasicData/ConceptSellerLists</w:t>
      </w:r>
      <w:r>
        <w:rPr>
          <w:sz w:val="18"/>
        </w:rPr>
        <w:br w:type="textWrapping"/>
      </w:r>
      <w:r>
        <w:rPr>
          <w:sz w:val="18"/>
        </w:rPr>
        <w:t>- Source URL: https://apidoc.lingxing.com/docs/BasicData/ConceptSellerLists.md</w:t>
      </w:r>
    </w:p>
    <w:p w14:paraId="73EAEDD2">
      <w:r>
        <w:rPr>
          <w:sz w:val="18"/>
        </w:rPr>
        <w:t># 查询亚马逊概念店铺列表</w:t>
      </w:r>
    </w:p>
    <w:p w14:paraId="6AE59AF3">
      <w:pPr>
        <w:pStyle w:val="4"/>
      </w:pPr>
      <w:bookmarkStart w:id="129" w:name="_Toc3024"/>
      <w:r>
        <w:t>接口信息</w:t>
      </w:r>
      <w:bookmarkEnd w:id="129"/>
    </w:p>
    <w:p w14:paraId="6875BA39">
      <w:r>
        <w:rPr>
          <w:sz w:val="18"/>
        </w:rPr>
        <w:t>**API Path**</w:t>
      </w:r>
    </w:p>
    <w:p w14:paraId="7E011DB5">
      <w:r>
        <w:rPr>
          <w:sz w:val="18"/>
        </w:rPr>
        <w:t>**返回结果**&lt;br&gt;</w:t>
      </w:r>
      <w:r>
        <w:rPr>
          <w:sz w:val="18"/>
        </w:rPr>
        <w:br w:type="textWrapping"/>
      </w:r>
      <w:r>
        <w:rPr>
          <w:sz w:val="18"/>
        </w:rPr>
        <w:t>Json Object</w:t>
      </w:r>
    </w:p>
    <w:p w14:paraId="6A502DA6">
      <w:pPr>
        <w:pStyle w:val="4"/>
      </w:pPr>
      <w:bookmarkStart w:id="130" w:name="_Toc19957"/>
      <w:r>
        <w:t>返回成功示例</w:t>
      </w:r>
      <w:bookmarkEnd w:id="130"/>
    </w:p>
    <w:p w14:paraId="15053D6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"A02474FC-787B-4A35-A287-C8029A46EE68",</w:t>
      </w:r>
      <w:r>
        <w:rPr>
          <w:sz w:val="18"/>
        </w:rPr>
        <w:br w:type="textWrapping"/>
      </w:r>
      <w:r>
        <w:rPr>
          <w:sz w:val="18"/>
        </w:rPr>
        <w:t xml:space="preserve">    "response_time": "2024-09-19 09:57:54",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122202095001055744,</w:t>
      </w:r>
      <w:r>
        <w:rPr>
          <w:sz w:val="18"/>
        </w:rPr>
        <w:br w:type="textWrapping"/>
      </w:r>
      <w:r>
        <w:rPr>
          <w:sz w:val="18"/>
        </w:rPr>
        <w:t xml:space="preserve">            "mid": 1000003,</w:t>
      </w:r>
      <w:r>
        <w:rPr>
          <w:sz w:val="18"/>
        </w:rPr>
        <w:br w:type="textWrapping"/>
      </w:r>
      <w:r>
        <w:rPr>
          <w:sz w:val="18"/>
        </w:rPr>
        <w:t xml:space="preserve">            "name": "AK-EU(1)",</w:t>
      </w:r>
      <w:r>
        <w:rPr>
          <w:sz w:val="18"/>
        </w:rPr>
        <w:br w:type="textWrapping"/>
      </w:r>
      <w:r>
        <w:rPr>
          <w:sz w:val="18"/>
        </w:rPr>
        <w:t xml:space="preserve">            "seller_id": "AN05PRUL7R796",</w:t>
      </w:r>
      <w:r>
        <w:rPr>
          <w:sz w:val="18"/>
        </w:rPr>
        <w:br w:type="textWrapping"/>
      </w:r>
      <w:r>
        <w:rPr>
          <w:sz w:val="18"/>
        </w:rPr>
        <w:t xml:space="preserve">            "seller_account_name": "AK-quanqiu-EU11",</w:t>
      </w:r>
      <w:r>
        <w:rPr>
          <w:sz w:val="18"/>
        </w:rPr>
        <w:br w:type="textWrapping"/>
      </w:r>
      <w:r>
        <w:rPr>
          <w:sz w:val="18"/>
        </w:rPr>
        <w:t xml:space="preserve">            "seller_account_id": 82,</w:t>
      </w:r>
      <w:r>
        <w:rPr>
          <w:sz w:val="18"/>
        </w:rPr>
        <w:br w:type="textWrapping"/>
      </w:r>
      <w:r>
        <w:rPr>
          <w:sz w:val="18"/>
        </w:rPr>
        <w:t xml:space="preserve">            "region": "EU",</w:t>
      </w:r>
      <w:r>
        <w:rPr>
          <w:sz w:val="18"/>
        </w:rPr>
        <w:br w:type="textWrapping"/>
      </w:r>
      <w:r>
        <w:rPr>
          <w:sz w:val="18"/>
        </w:rPr>
        <w:t xml:space="preserve">            "country": "欧洲共享",</w:t>
      </w:r>
      <w:r>
        <w:rPr>
          <w:sz w:val="18"/>
        </w:rPr>
        <w:br w:type="textWrapping"/>
      </w:r>
      <w:r>
        <w:rPr>
          <w:sz w:val="18"/>
        </w:rPr>
        <w:t xml:space="preserve">            "status": 1</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5282D56">
      <w:r>
        <w:rPr>
          <w:sz w:val="18"/>
        </w:rPr>
        <w:t>---</w:t>
      </w:r>
    </w:p>
    <w:p w14:paraId="47DA11FB">
      <w:pPr>
        <w:pStyle w:val="4"/>
      </w:pPr>
      <w:bookmarkStart w:id="131" w:name="_Toc27498"/>
      <w:r>
        <w:t>批量修改店铺名称</w:t>
      </w:r>
      <w:bookmarkEnd w:id="131"/>
    </w:p>
    <w:p w14:paraId="0078FA7F">
      <w:r>
        <w:rPr>
          <w:sz w:val="18"/>
        </w:rPr>
        <w:t>- Source path: docs/BasicData/SellerBatchRename</w:t>
      </w:r>
      <w:r>
        <w:rPr>
          <w:sz w:val="18"/>
        </w:rPr>
        <w:br w:type="textWrapping"/>
      </w:r>
      <w:r>
        <w:rPr>
          <w:sz w:val="18"/>
        </w:rPr>
        <w:t>- Source URL: https://apidoc.lingxing.com/docs/BasicData/SellerBatchRename.md</w:t>
      </w:r>
    </w:p>
    <w:p w14:paraId="7D9EF3A0">
      <w:r>
        <w:rPr>
          <w:sz w:val="18"/>
        </w:rPr>
        <w:t># 批量修改店铺名称</w:t>
      </w:r>
    </w:p>
    <w:p w14:paraId="62CF42C7">
      <w:pPr>
        <w:pStyle w:val="4"/>
      </w:pPr>
      <w:bookmarkStart w:id="132" w:name="_Toc26572"/>
      <w:r>
        <w:t>接口信息</w:t>
      </w:r>
      <w:bookmarkEnd w:id="132"/>
    </w:p>
    <w:p w14:paraId="1F31C714">
      <w:pPr>
        <w:pStyle w:val="4"/>
      </w:pPr>
      <w:bookmarkStart w:id="133" w:name="_Toc13077"/>
      <w:r>
        <w:t>请求参数</w:t>
      </w:r>
      <w:bookmarkEnd w:id="133"/>
    </w:p>
    <w:p w14:paraId="09AD915B">
      <w:pPr>
        <w:pStyle w:val="4"/>
      </w:pPr>
      <w:bookmarkStart w:id="134" w:name="_Toc5082"/>
      <w:r>
        <w:t>返回结果</w:t>
      </w:r>
      <w:bookmarkEnd w:id="134"/>
    </w:p>
    <w:p w14:paraId="029A79E3">
      <w:r>
        <w:rPr>
          <w:sz w:val="18"/>
        </w:rPr>
        <w:t>Json Object</w:t>
      </w:r>
    </w:p>
    <w:p w14:paraId="7CE25CFA">
      <w:pPr>
        <w:pStyle w:val="4"/>
      </w:pPr>
      <w:bookmarkStart w:id="135" w:name="_Toc24028"/>
      <w:r>
        <w:t>返回成功示例</w:t>
      </w:r>
      <w:bookmarkEnd w:id="135"/>
    </w:p>
    <w:p w14:paraId="115B28B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"C84C3ECA-BC04-7A8E-7211-DBE9C0A91C64",</w:t>
      </w:r>
      <w:r>
        <w:rPr>
          <w:sz w:val="18"/>
        </w:rPr>
        <w:br w:type="textWrapping"/>
      </w:r>
      <w:r>
        <w:rPr>
          <w:sz w:val="18"/>
        </w:rPr>
        <w:t xml:space="preserve">    "response_time": "2022-02-28 20:40:12",</w:t>
      </w:r>
      <w:r>
        <w:rPr>
          <w:sz w:val="18"/>
        </w:rPr>
        <w:br w:type="textWrapping"/>
      </w:r>
      <w:r>
        <w:rPr>
          <w:sz w:val="18"/>
        </w:rPr>
        <w:t xml:space="preserve">    "data": {</w:t>
      </w:r>
      <w:r>
        <w:rPr>
          <w:sz w:val="18"/>
        </w:rPr>
        <w:br w:type="textWrapping"/>
      </w:r>
      <w:r>
        <w:rPr>
          <w:sz w:val="18"/>
        </w:rPr>
        <w:t xml:space="preserve">        "sid": 4,</w:t>
      </w:r>
      <w:r>
        <w:rPr>
          <w:sz w:val="18"/>
        </w:rPr>
        <w:br w:type="textWrapping"/>
      </w:r>
      <w:r>
        <w:rPr>
          <w:sz w:val="18"/>
        </w:rPr>
        <w:t xml:space="preserve">        "name": "店铺4-JP"</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2804368">
      <w:pPr>
        <w:pStyle w:val="4"/>
      </w:pPr>
      <w:bookmarkStart w:id="136" w:name="_Toc24144"/>
      <w:r>
        <w:t>返回失败示例</w:t>
      </w:r>
      <w:bookmarkEnd w:id="136"/>
    </w:p>
    <w:p w14:paraId="506C3FC4">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w:t>
      </w:r>
      <w:r>
        <w:rPr>
          <w:sz w:val="18"/>
        </w:rPr>
        <w:br w:type="textWrapping"/>
      </w:r>
      <w:r>
        <w:rPr>
          <w:sz w:val="18"/>
        </w:rPr>
        <w:t xml:space="preserve">        "错误：店铺名称不能为空"</w:t>
      </w:r>
      <w:r>
        <w:rPr>
          <w:sz w:val="18"/>
        </w:rPr>
        <w:br w:type="textWrapping"/>
      </w:r>
      <w:r>
        <w:rPr>
          <w:sz w:val="18"/>
        </w:rPr>
        <w:t xml:space="preserve">    ],</w:t>
      </w:r>
      <w:r>
        <w:rPr>
          <w:sz w:val="18"/>
        </w:rPr>
        <w:br w:type="textWrapping"/>
      </w:r>
      <w:r>
        <w:rPr>
          <w:sz w:val="18"/>
        </w:rPr>
        <w:t xml:space="preserve">    "request_id": "CDBBA4F7-9D62-1A48-B71C-FE75A93AD561",</w:t>
      </w:r>
      <w:r>
        <w:rPr>
          <w:sz w:val="18"/>
        </w:rPr>
        <w:br w:type="textWrapping"/>
      </w:r>
      <w:r>
        <w:rPr>
          <w:sz w:val="18"/>
        </w:rPr>
        <w:t xml:space="preserve">    "response_time": "2022-03-01 16:07:42",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9E76E66">
      <w:r>
        <w:rPr>
          <w:sz w:val="18"/>
        </w:rPr>
        <w:t>---</w:t>
      </w:r>
    </w:p>
    <w:p w14:paraId="2A586E9F">
      <w:pPr>
        <w:pStyle w:val="4"/>
      </w:pPr>
      <w:bookmarkStart w:id="137" w:name="_Toc5945"/>
      <w:r>
        <w:t>查询ERP用户信息列表</w:t>
      </w:r>
      <w:bookmarkEnd w:id="137"/>
    </w:p>
    <w:p w14:paraId="09317690">
      <w:r>
        <w:rPr>
          <w:sz w:val="18"/>
        </w:rPr>
        <w:t>- Source path: docs/BasicData/AccoutLists</w:t>
      </w:r>
      <w:r>
        <w:rPr>
          <w:sz w:val="18"/>
        </w:rPr>
        <w:br w:type="textWrapping"/>
      </w:r>
      <w:r>
        <w:rPr>
          <w:sz w:val="18"/>
        </w:rPr>
        <w:t>- Source URL: https://apidoc.lingxing.com/docs/BasicData/AccoutLists.md</w:t>
      </w:r>
    </w:p>
    <w:p w14:paraId="5F9FFA6B">
      <w:r>
        <w:rPr>
          <w:sz w:val="18"/>
        </w:rPr>
        <w:t># 查询ERP用户信息列表</w:t>
      </w:r>
      <w:r>
        <w:rPr>
          <w:sz w:val="18"/>
        </w:rPr>
        <w:br w:type="textWrapping"/>
      </w:r>
      <w:r>
        <w:rPr>
          <w:sz w:val="18"/>
        </w:rPr>
        <w:t>查询得到企业开启的全部ERP账号数据</w:t>
      </w:r>
    </w:p>
    <w:p w14:paraId="2AB3A39D">
      <w:pPr>
        <w:pStyle w:val="4"/>
      </w:pPr>
      <w:bookmarkStart w:id="138" w:name="_Toc31909"/>
      <w:r>
        <w:t>接口信息</w:t>
      </w:r>
      <w:bookmarkEnd w:id="138"/>
    </w:p>
    <w:p w14:paraId="408031BA">
      <w:pPr>
        <w:pStyle w:val="4"/>
      </w:pPr>
      <w:bookmarkStart w:id="139" w:name="_Toc7963"/>
      <w:r>
        <w:t>返回结果</w:t>
      </w:r>
      <w:bookmarkEnd w:id="139"/>
    </w:p>
    <w:p w14:paraId="34CCFFA9">
      <w:r>
        <w:rPr>
          <w:sz w:val="18"/>
        </w:rPr>
        <w:t>Json Object</w:t>
      </w:r>
    </w:p>
    <w:p w14:paraId="4B313715">
      <w:pPr>
        <w:pStyle w:val="4"/>
      </w:pPr>
      <w:bookmarkStart w:id="140" w:name="_Toc30201"/>
      <w:r>
        <w:t>返回成功示例</w:t>
      </w:r>
      <w:bookmarkEnd w:id="140"/>
    </w:p>
    <w:p w14:paraId="00F9377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"BAC6212F-CCCD-546C-D6C7-998EB10B5F97",</w:t>
      </w:r>
      <w:r>
        <w:rPr>
          <w:sz w:val="18"/>
        </w:rPr>
        <w:br w:type="textWrapping"/>
      </w:r>
      <w:r>
        <w:rPr>
          <w:sz w:val="18"/>
        </w:rPr>
        <w:t xml:space="preserve">    "response_time": "2024-07-17 11:29:26",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"uid": 1,</w:t>
      </w:r>
      <w:r>
        <w:rPr>
          <w:sz w:val="18"/>
        </w:rPr>
        <w:br w:type="textWrapping"/>
      </w:r>
      <w:r>
        <w:rPr>
          <w:sz w:val="18"/>
        </w:rPr>
        <w:t xml:space="preserve">            "realname": "超级管理员",</w:t>
      </w:r>
      <w:r>
        <w:rPr>
          <w:sz w:val="18"/>
        </w:rPr>
        <w:br w:type="textWrapping"/>
      </w:r>
      <w:r>
        <w:rPr>
          <w:sz w:val="18"/>
        </w:rPr>
        <w:t xml:space="preserve">            "username": "admin",</w:t>
      </w:r>
      <w:r>
        <w:rPr>
          <w:sz w:val="18"/>
        </w:rPr>
        <w:br w:type="textWrapping"/>
      </w:r>
      <w:r>
        <w:rPr>
          <w:sz w:val="18"/>
        </w:rPr>
        <w:t xml:space="preserve">            "mobile": "15xxxxxxxx",</w:t>
      </w:r>
      <w:r>
        <w:rPr>
          <w:sz w:val="18"/>
        </w:rPr>
        <w:br w:type="textWrapping"/>
      </w:r>
      <w:r>
        <w:rPr>
          <w:sz w:val="18"/>
        </w:rPr>
        <w:t xml:space="preserve">            "email": "15xxxxxxx4@qq.com",</w:t>
      </w:r>
      <w:r>
        <w:rPr>
          <w:sz w:val="18"/>
        </w:rPr>
        <w:br w:type="textWrapping"/>
      </w:r>
      <w:r>
        <w:rPr>
          <w:sz w:val="18"/>
        </w:rPr>
        <w:t xml:space="preserve">            "login_num": 146</w:t>
      </w:r>
      <w:r>
        <w:rPr>
          <w:sz w:val="18"/>
        </w:rPr>
        <w:br w:type="textWrapping"/>
      </w:r>
      <w:r>
        <w:rPr>
          <w:sz w:val="18"/>
        </w:rPr>
        <w:t xml:space="preserve">            "last_login_time": "-",</w:t>
      </w:r>
      <w:r>
        <w:rPr>
          <w:sz w:val="18"/>
        </w:rPr>
        <w:br w:type="textWrapping"/>
      </w:r>
      <w:r>
        <w:rPr>
          <w:sz w:val="18"/>
        </w:rPr>
        <w:t xml:space="preserve">            "last_login_ip": "",</w:t>
      </w:r>
      <w:r>
        <w:rPr>
          <w:sz w:val="18"/>
        </w:rPr>
        <w:br w:type="textWrapping"/>
      </w:r>
      <w:r>
        <w:rPr>
          <w:sz w:val="18"/>
        </w:rPr>
        <w:t xml:space="preserve">            "status": 0,</w:t>
      </w:r>
      <w:r>
        <w:rPr>
          <w:sz w:val="18"/>
        </w:rPr>
        <w:br w:type="textWrapping"/>
      </w:r>
      <w:r>
        <w:rPr>
          <w:sz w:val="18"/>
        </w:rPr>
        <w:t xml:space="preserve">            "create_time": "-",</w:t>
      </w:r>
      <w:r>
        <w:rPr>
          <w:sz w:val="18"/>
        </w:rPr>
        <w:br w:type="textWrapping"/>
      </w:r>
      <w:r>
        <w:rPr>
          <w:sz w:val="18"/>
        </w:rPr>
        <w:t xml:space="preserve">            "zid": 1,</w:t>
      </w:r>
      <w:r>
        <w:rPr>
          <w:sz w:val="18"/>
        </w:rPr>
        <w:br w:type="textWrapping"/>
      </w:r>
      <w:r>
        <w:rPr>
          <w:sz w:val="18"/>
        </w:rPr>
        <w:t xml:space="preserve">            "role": "无法识别账户-角色组",</w:t>
      </w:r>
      <w:r>
        <w:rPr>
          <w:sz w:val="18"/>
        </w:rPr>
        <w:br w:type="textWrapping"/>
      </w:r>
      <w:r>
        <w:rPr>
          <w:sz w:val="18"/>
        </w:rPr>
        <w:t xml:space="preserve">            "seller": "",</w:t>
      </w:r>
      <w:r>
        <w:rPr>
          <w:sz w:val="18"/>
        </w:rPr>
        <w:br w:type="textWrapping"/>
      </w:r>
      <w:r>
        <w:rPr>
          <w:sz w:val="18"/>
        </w:rPr>
        <w:t xml:space="preserve">            "is_master": 2</w:t>
      </w:r>
      <w:r>
        <w:rPr>
          <w:sz w:val="18"/>
        </w:rPr>
        <w:br w:type="textWrapping"/>
      </w:r>
      <w:r>
        <w:rPr>
          <w:sz w:val="18"/>
        </w:rPr>
        <w:t xml:space="preserve">        }</w:t>
      </w:r>
      <w:r>
        <w:rPr>
          <w:sz w:val="18"/>
        </w:rPr>
        <w:br w:type="textWrapping"/>
      </w:r>
      <w:r>
        <w:rPr>
          <w:sz w:val="18"/>
        </w:rPr>
        <w:tab/>
      </w:r>
      <w:r>
        <w:rPr>
          <w:sz w:val="18"/>
        </w:rPr>
        <w:t>],</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2EC81A6">
      <w:pPr>
        <w:pStyle w:val="4"/>
      </w:pPr>
      <w:bookmarkStart w:id="141" w:name="_Toc21329"/>
      <w:r>
        <w:t>附加说明</w:t>
      </w:r>
      <w:bookmarkEnd w:id="141"/>
    </w:p>
    <w:p w14:paraId="2A5A5DAA">
      <w:r>
        <w:rPr>
          <w:sz w:val="18"/>
        </w:rPr>
        <w:t>1. 唯一键：uid</w:t>
      </w:r>
      <w:r>
        <w:rPr>
          <w:sz w:val="18"/>
        </w:rPr>
        <w:br w:type="textWrapping"/>
      </w:r>
      <w:r>
        <w:rPr>
          <w:sz w:val="18"/>
        </w:rPr>
        <w:t>2. 调用本接口将一次性全部返回企业已有的ERP账号信息</w:t>
      </w:r>
    </w:p>
    <w:p w14:paraId="702D5A02">
      <w:r>
        <w:rPr>
          <w:sz w:val="18"/>
        </w:rPr>
        <w:t>---</w:t>
      </w:r>
    </w:p>
    <w:p w14:paraId="6DEC7B1E">
      <w:pPr>
        <w:pStyle w:val="4"/>
      </w:pPr>
      <w:bookmarkStart w:id="142" w:name="_Toc32612"/>
      <w:r>
        <w:t>查询汇率</w:t>
      </w:r>
      <w:bookmarkEnd w:id="142"/>
    </w:p>
    <w:p w14:paraId="4F48BF00">
      <w:r>
        <w:rPr>
          <w:sz w:val="18"/>
        </w:rPr>
        <w:t>- Source path: docs/BasicData/Currency</w:t>
      </w:r>
      <w:r>
        <w:rPr>
          <w:sz w:val="18"/>
        </w:rPr>
        <w:br w:type="textWrapping"/>
      </w:r>
      <w:r>
        <w:rPr>
          <w:sz w:val="18"/>
        </w:rPr>
        <w:t>- Source URL: https://apidoc.lingxing.com/docs/BasicData/Currency.md</w:t>
      </w:r>
    </w:p>
    <w:p w14:paraId="362013F6">
      <w:r>
        <w:rPr>
          <w:sz w:val="18"/>
        </w:rPr>
        <w:t># 查询汇率</w:t>
      </w:r>
      <w:r>
        <w:rPr>
          <w:sz w:val="18"/>
        </w:rPr>
        <w:br w:type="textWrapping"/>
      </w:r>
      <w:r>
        <w:rPr>
          <w:sz w:val="18"/>
        </w:rPr>
        <w:t>查询得到亚马逊系统【设置】&gt;【汇率管理】中的汇率数据</w:t>
      </w:r>
    </w:p>
    <w:p w14:paraId="44CCA22C">
      <w:pPr>
        <w:pStyle w:val="4"/>
      </w:pPr>
      <w:bookmarkStart w:id="143" w:name="_Toc12554"/>
      <w:r>
        <w:t>接口信息</w:t>
      </w:r>
      <w:bookmarkEnd w:id="143"/>
    </w:p>
    <w:p w14:paraId="31A02CEE">
      <w:pPr>
        <w:pStyle w:val="4"/>
      </w:pPr>
      <w:bookmarkStart w:id="144" w:name="_Toc13290"/>
      <w:r>
        <w:t>请求参数</w:t>
      </w:r>
      <w:bookmarkEnd w:id="144"/>
    </w:p>
    <w:p w14:paraId="2259F75E">
      <w:pPr>
        <w:pStyle w:val="4"/>
      </w:pPr>
      <w:bookmarkStart w:id="145" w:name="_Toc30597"/>
      <w:r>
        <w:t>返回结果</w:t>
      </w:r>
      <w:bookmarkEnd w:id="145"/>
    </w:p>
    <w:p w14:paraId="45E38484">
      <w:r>
        <w:rPr>
          <w:sz w:val="18"/>
        </w:rPr>
        <w:t>Json Object</w:t>
      </w:r>
    </w:p>
    <w:p w14:paraId="441ED6AC">
      <w:pPr>
        <w:pStyle w:val="4"/>
      </w:pPr>
      <w:bookmarkStart w:id="146" w:name="_Toc19695"/>
      <w:r>
        <w:t>返回成功示例</w:t>
      </w:r>
      <w:bookmarkEnd w:id="146"/>
    </w:p>
    <w:p w14:paraId="4DAC447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"6DB9CEC4-C9B6-9175-36C7-CE7A2CFC3968",</w:t>
      </w:r>
      <w:r>
        <w:rPr>
          <w:sz w:val="18"/>
        </w:rPr>
        <w:br w:type="textWrapping"/>
      </w:r>
      <w:r>
        <w:rPr>
          <w:sz w:val="18"/>
        </w:rPr>
        <w:t xml:space="preserve">    "response_time": "2021-09-03 10:38:21",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"CNY",</w:t>
      </w:r>
      <w:r>
        <w:rPr>
          <w:sz w:val="18"/>
        </w:rPr>
        <w:br w:type="textWrapping"/>
      </w:r>
      <w:r>
        <w:rPr>
          <w:sz w:val="18"/>
        </w:rPr>
        <w:t xml:space="preserve">            "icon": "￥",</w:t>
      </w:r>
      <w:r>
        <w:rPr>
          <w:sz w:val="18"/>
        </w:rPr>
        <w:br w:type="textWrapping"/>
      </w:r>
      <w:r>
        <w:rPr>
          <w:sz w:val="18"/>
        </w:rPr>
        <w:t xml:space="preserve">            "name": "人民币",</w:t>
      </w:r>
      <w:r>
        <w:rPr>
          <w:sz w:val="18"/>
        </w:rPr>
        <w:br w:type="textWrapping"/>
      </w:r>
      <w:r>
        <w:rPr>
          <w:sz w:val="18"/>
        </w:rPr>
        <w:t xml:space="preserve">            "rate_org": "1.0000",</w:t>
      </w:r>
      <w:r>
        <w:rPr>
          <w:sz w:val="18"/>
        </w:rPr>
        <w:br w:type="textWrapping"/>
      </w:r>
      <w:r>
        <w:rPr>
          <w:sz w:val="18"/>
        </w:rPr>
        <w:t xml:space="preserve">            "my_rate": "1.0000",</w:t>
      </w:r>
      <w:r>
        <w:rPr>
          <w:sz w:val="18"/>
        </w:rPr>
        <w:br w:type="textWrapping"/>
      </w:r>
      <w:r>
        <w:rPr>
          <w:sz w:val="18"/>
        </w:rPr>
        <w:t xml:space="preserve">            "update_time": "2019-12-30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"USD",</w:t>
      </w:r>
      <w:r>
        <w:rPr>
          <w:sz w:val="18"/>
        </w:rPr>
        <w:br w:type="textWrapping"/>
      </w:r>
      <w:r>
        <w:rPr>
          <w:sz w:val="18"/>
        </w:rPr>
        <w:t xml:space="preserve">            "icon": "$",</w:t>
      </w:r>
      <w:r>
        <w:rPr>
          <w:sz w:val="18"/>
        </w:rPr>
        <w:br w:type="textWrapping"/>
      </w:r>
      <w:r>
        <w:rPr>
          <w:sz w:val="18"/>
        </w:rPr>
        <w:t xml:space="preserve">            "name": "美元",</w:t>
      </w:r>
      <w:r>
        <w:rPr>
          <w:sz w:val="18"/>
        </w:rPr>
        <w:br w:type="textWrapping"/>
      </w:r>
      <w:r>
        <w:rPr>
          <w:sz w:val="18"/>
        </w:rPr>
        <w:t xml:space="preserve">            "rate_org": "6.4679",</w:t>
      </w:r>
      <w:r>
        <w:rPr>
          <w:sz w:val="18"/>
        </w:rPr>
        <w:br w:type="textWrapping"/>
      </w:r>
      <w:r>
        <w:rPr>
          <w:sz w:val="18"/>
        </w:rPr>
        <w:t xml:space="preserve">            "my_rate": "6.5376",</w:t>
      </w:r>
      <w:r>
        <w:rPr>
          <w:sz w:val="18"/>
        </w:rPr>
        <w:br w:type="textWrapping"/>
      </w:r>
      <w:r>
        <w:rPr>
          <w:sz w:val="18"/>
        </w:rPr>
        <w:t xml:space="preserve">            "update_time": "2021-03-28 17:34:38"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"TRY",</w:t>
      </w:r>
      <w:r>
        <w:rPr>
          <w:sz w:val="18"/>
        </w:rPr>
        <w:br w:type="textWrapping"/>
      </w:r>
      <w:r>
        <w:rPr>
          <w:sz w:val="18"/>
        </w:rPr>
        <w:t xml:space="preserve">            "icon": "₺",</w:t>
      </w:r>
      <w:r>
        <w:rPr>
          <w:sz w:val="18"/>
        </w:rPr>
        <w:br w:type="textWrapping"/>
      </w:r>
      <w:r>
        <w:rPr>
          <w:sz w:val="18"/>
        </w:rPr>
        <w:t xml:space="preserve">            "name": "土耳其里拉",</w:t>
      </w:r>
      <w:r>
        <w:rPr>
          <w:sz w:val="18"/>
        </w:rPr>
        <w:br w:type="textWrapping"/>
      </w:r>
      <w:r>
        <w:rPr>
          <w:sz w:val="18"/>
        </w:rPr>
        <w:t xml:space="preserve">            "rate_org": "4.9922",</w:t>
      </w:r>
      <w:r>
        <w:rPr>
          <w:sz w:val="18"/>
        </w:rPr>
        <w:br w:type="textWrapping"/>
      </w:r>
      <w:r>
        <w:rPr>
          <w:sz w:val="18"/>
        </w:rPr>
        <w:t xml:space="preserve">            "my_rate": "4.9922",</w:t>
      </w:r>
      <w:r>
        <w:rPr>
          <w:sz w:val="18"/>
        </w:rPr>
        <w:br w:type="textWrapping"/>
      </w:r>
      <w:r>
        <w:rPr>
          <w:sz w:val="18"/>
        </w:rPr>
        <w:t xml:space="preserve">            "update_time":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"SEK",</w:t>
      </w:r>
      <w:r>
        <w:rPr>
          <w:sz w:val="18"/>
        </w:rPr>
        <w:br w:type="textWrapping"/>
      </w:r>
      <w:r>
        <w:rPr>
          <w:sz w:val="18"/>
        </w:rPr>
        <w:t xml:space="preserve">            "icon": "kr",</w:t>
      </w:r>
      <w:r>
        <w:rPr>
          <w:sz w:val="18"/>
        </w:rPr>
        <w:br w:type="textWrapping"/>
      </w:r>
      <w:r>
        <w:rPr>
          <w:sz w:val="18"/>
        </w:rPr>
        <w:t xml:space="preserve">            "name": "瑞典克朗",</w:t>
      </w:r>
      <w:r>
        <w:rPr>
          <w:sz w:val="18"/>
        </w:rPr>
        <w:br w:type="textWrapping"/>
      </w:r>
      <w:r>
        <w:rPr>
          <w:sz w:val="18"/>
        </w:rPr>
        <w:t xml:space="preserve">            "rate_org": "0.7497",</w:t>
      </w:r>
      <w:r>
        <w:rPr>
          <w:sz w:val="18"/>
        </w:rPr>
        <w:br w:type="textWrapping"/>
      </w:r>
      <w:r>
        <w:rPr>
          <w:sz w:val="18"/>
        </w:rPr>
        <w:t xml:space="preserve">            "my_rate": "0.7664",</w:t>
      </w:r>
      <w:r>
        <w:rPr>
          <w:sz w:val="18"/>
        </w:rPr>
        <w:br w:type="textWrapping"/>
      </w:r>
      <w:r>
        <w:rPr>
          <w:sz w:val="18"/>
        </w:rPr>
        <w:t xml:space="preserve">            "update_time":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"SAR",</w:t>
      </w:r>
      <w:r>
        <w:rPr>
          <w:sz w:val="18"/>
        </w:rPr>
        <w:br w:type="textWrapping"/>
      </w:r>
      <w:r>
        <w:rPr>
          <w:sz w:val="18"/>
        </w:rPr>
        <w:t xml:space="preserve">            "icon": "﷼",</w:t>
      </w:r>
      <w:r>
        <w:rPr>
          <w:sz w:val="18"/>
        </w:rPr>
        <w:br w:type="textWrapping"/>
      </w:r>
      <w:r>
        <w:rPr>
          <w:sz w:val="18"/>
        </w:rPr>
        <w:t xml:space="preserve">            "name": "沙特里亚尔",</w:t>
      </w:r>
      <w:r>
        <w:rPr>
          <w:sz w:val="18"/>
        </w:rPr>
        <w:br w:type="textWrapping"/>
      </w:r>
      <w:r>
        <w:rPr>
          <w:sz w:val="18"/>
        </w:rPr>
        <w:t xml:space="preserve">            "rate_org": "1.7243",</w:t>
      </w:r>
      <w:r>
        <w:rPr>
          <w:sz w:val="18"/>
        </w:rPr>
        <w:br w:type="textWrapping"/>
      </w:r>
      <w:r>
        <w:rPr>
          <w:sz w:val="18"/>
        </w:rPr>
        <w:t xml:space="preserve">            "my_rate": "1.8146",</w:t>
      </w:r>
      <w:r>
        <w:rPr>
          <w:sz w:val="18"/>
        </w:rPr>
        <w:br w:type="textWrapping"/>
      </w:r>
      <w:r>
        <w:rPr>
          <w:sz w:val="18"/>
        </w:rPr>
        <w:t xml:space="preserve">            "update_time": "2021-04-02 10:52:56"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"PLN",</w:t>
      </w:r>
      <w:r>
        <w:rPr>
          <w:sz w:val="18"/>
        </w:rPr>
        <w:br w:type="textWrapping"/>
      </w:r>
      <w:r>
        <w:rPr>
          <w:sz w:val="18"/>
        </w:rPr>
        <w:t xml:space="preserve">            "icon": "zł",</w:t>
      </w:r>
      <w:r>
        <w:rPr>
          <w:sz w:val="18"/>
        </w:rPr>
        <w:br w:type="textWrapping"/>
      </w:r>
      <w:r>
        <w:rPr>
          <w:sz w:val="18"/>
        </w:rPr>
        <w:t xml:space="preserve">            "name": "波兰兹罗提",</w:t>
      </w:r>
      <w:r>
        <w:rPr>
          <w:sz w:val="18"/>
        </w:rPr>
        <w:br w:type="textWrapping"/>
      </w:r>
      <w:r>
        <w:rPr>
          <w:sz w:val="18"/>
        </w:rPr>
        <w:t xml:space="preserve">            "rate_org": "1.7353",</w:t>
      </w:r>
      <w:r>
        <w:rPr>
          <w:sz w:val="18"/>
        </w:rPr>
        <w:br w:type="textWrapping"/>
      </w:r>
      <w:r>
        <w:rPr>
          <w:sz w:val="18"/>
        </w:rPr>
        <w:t xml:space="preserve">            "my_rate": "1.7353",</w:t>
      </w:r>
      <w:r>
        <w:rPr>
          <w:sz w:val="18"/>
        </w:rPr>
        <w:br w:type="textWrapping"/>
      </w:r>
      <w:r>
        <w:rPr>
          <w:sz w:val="18"/>
        </w:rPr>
        <w:t xml:space="preserve">            "update_time":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"MXN",</w:t>
      </w:r>
      <w:r>
        <w:rPr>
          <w:sz w:val="18"/>
        </w:rPr>
        <w:br w:type="textWrapping"/>
      </w:r>
      <w:r>
        <w:rPr>
          <w:sz w:val="18"/>
        </w:rPr>
        <w:t xml:space="preserve">            "icon": "Mex$",</w:t>
      </w:r>
      <w:r>
        <w:rPr>
          <w:sz w:val="18"/>
        </w:rPr>
        <w:br w:type="textWrapping"/>
      </w:r>
      <w:r>
        <w:rPr>
          <w:sz w:val="18"/>
        </w:rPr>
        <w:t xml:space="preserve">            "name": "墨西哥比索",</w:t>
      </w:r>
      <w:r>
        <w:rPr>
          <w:sz w:val="18"/>
        </w:rPr>
        <w:br w:type="textWrapping"/>
      </w:r>
      <w:r>
        <w:rPr>
          <w:sz w:val="18"/>
        </w:rPr>
        <w:t xml:space="preserve">            "rate_org": "0.3216",</w:t>
      </w:r>
      <w:r>
        <w:rPr>
          <w:sz w:val="18"/>
        </w:rPr>
        <w:br w:type="textWrapping"/>
      </w:r>
      <w:r>
        <w:rPr>
          <w:sz w:val="18"/>
        </w:rPr>
        <w:t xml:space="preserve">            "my_rate": "0.3433",</w:t>
      </w:r>
      <w:r>
        <w:rPr>
          <w:sz w:val="18"/>
        </w:rPr>
        <w:br w:type="textWrapping"/>
      </w:r>
      <w:r>
        <w:rPr>
          <w:sz w:val="18"/>
        </w:rPr>
        <w:t xml:space="preserve">            "update_time": "2020-05-28 10:29:5"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"JPY",</w:t>
      </w:r>
      <w:r>
        <w:rPr>
          <w:sz w:val="18"/>
        </w:rPr>
        <w:br w:type="textWrapping"/>
      </w:r>
      <w:r>
        <w:rPr>
          <w:sz w:val="18"/>
        </w:rPr>
        <w:t xml:space="preserve">            "icon": "JP¥",</w:t>
      </w:r>
      <w:r>
        <w:rPr>
          <w:sz w:val="18"/>
        </w:rPr>
        <w:br w:type="textWrapping"/>
      </w:r>
      <w:r>
        <w:rPr>
          <w:sz w:val="18"/>
        </w:rPr>
        <w:t xml:space="preserve">            "name": "日元",</w:t>
      </w:r>
      <w:r>
        <w:rPr>
          <w:sz w:val="18"/>
        </w:rPr>
        <w:br w:type="textWrapping"/>
      </w:r>
      <w:r>
        <w:rPr>
          <w:sz w:val="18"/>
        </w:rPr>
        <w:t xml:space="preserve">            "rate_org": "0.0588",</w:t>
      </w:r>
      <w:r>
        <w:rPr>
          <w:sz w:val="18"/>
        </w:rPr>
        <w:br w:type="textWrapping"/>
      </w:r>
      <w:r>
        <w:rPr>
          <w:sz w:val="18"/>
        </w:rPr>
        <w:t xml:space="preserve">            "my_rate": "0.0588",</w:t>
      </w:r>
      <w:r>
        <w:rPr>
          <w:sz w:val="18"/>
        </w:rPr>
        <w:br w:type="textWrapping"/>
      </w:r>
      <w:r>
        <w:rPr>
          <w:sz w:val="18"/>
        </w:rPr>
        <w:t xml:space="preserve">            "update_time": "2019-12-30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"INR",</w:t>
      </w:r>
      <w:r>
        <w:rPr>
          <w:sz w:val="18"/>
        </w:rPr>
        <w:br w:type="textWrapping"/>
      </w:r>
      <w:r>
        <w:rPr>
          <w:sz w:val="18"/>
        </w:rPr>
        <w:t xml:space="preserve">            "icon": "₲",</w:t>
      </w:r>
      <w:r>
        <w:rPr>
          <w:sz w:val="18"/>
        </w:rPr>
        <w:br w:type="textWrapping"/>
      </w:r>
      <w:r>
        <w:rPr>
          <w:sz w:val="18"/>
        </w:rPr>
        <w:t xml:space="preserve">            "name": "印度卢比",</w:t>
      </w:r>
      <w:r>
        <w:rPr>
          <w:sz w:val="18"/>
        </w:rPr>
        <w:br w:type="textWrapping"/>
      </w:r>
      <w:r>
        <w:rPr>
          <w:sz w:val="18"/>
        </w:rPr>
        <w:t xml:space="preserve">            "rate_org": "0.0881",</w:t>
      </w:r>
      <w:r>
        <w:rPr>
          <w:sz w:val="18"/>
        </w:rPr>
        <w:br w:type="textWrapping"/>
      </w:r>
      <w:r>
        <w:rPr>
          <w:sz w:val="18"/>
        </w:rPr>
        <w:t xml:space="preserve">            "my_rate": "0.1100",</w:t>
      </w:r>
      <w:r>
        <w:rPr>
          <w:sz w:val="18"/>
        </w:rPr>
        <w:br w:type="textWrapping"/>
      </w:r>
      <w:r>
        <w:rPr>
          <w:sz w:val="18"/>
        </w:rPr>
        <w:t xml:space="preserve">            "update_time": "2020-03-02 16:39:5"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"HKD",</w:t>
      </w:r>
      <w:r>
        <w:rPr>
          <w:sz w:val="18"/>
        </w:rPr>
        <w:br w:type="textWrapping"/>
      </w:r>
      <w:r>
        <w:rPr>
          <w:sz w:val="18"/>
        </w:rPr>
        <w:t xml:space="preserve">            "icon": "HK$",</w:t>
      </w:r>
      <w:r>
        <w:rPr>
          <w:sz w:val="18"/>
        </w:rPr>
        <w:br w:type="textWrapping"/>
      </w:r>
      <w:r>
        <w:rPr>
          <w:sz w:val="18"/>
        </w:rPr>
        <w:t xml:space="preserve">            "name": "港币",</w:t>
      </w:r>
      <w:r>
        <w:rPr>
          <w:sz w:val="18"/>
        </w:rPr>
        <w:br w:type="textWrapping"/>
      </w:r>
      <w:r>
        <w:rPr>
          <w:sz w:val="18"/>
        </w:rPr>
        <w:t xml:space="preserve">            "rate_org": "0.8307",</w:t>
      </w:r>
      <w:r>
        <w:rPr>
          <w:sz w:val="18"/>
        </w:rPr>
        <w:br w:type="textWrapping"/>
      </w:r>
      <w:r>
        <w:rPr>
          <w:sz w:val="18"/>
        </w:rPr>
        <w:t xml:space="preserve">            "my_rate": "0.8335",</w:t>
      </w:r>
      <w:r>
        <w:rPr>
          <w:sz w:val="18"/>
        </w:rPr>
        <w:br w:type="textWrapping"/>
      </w:r>
      <w:r>
        <w:rPr>
          <w:sz w:val="18"/>
        </w:rPr>
        <w:t xml:space="preserve">            "update_time": "2021-02-04 11:52:13"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"GBP",</w:t>
      </w:r>
      <w:r>
        <w:rPr>
          <w:sz w:val="18"/>
        </w:rPr>
        <w:br w:type="textWrapping"/>
      </w:r>
      <w:r>
        <w:rPr>
          <w:sz w:val="18"/>
        </w:rPr>
        <w:t xml:space="preserve">            "icon": "￡",</w:t>
      </w:r>
      <w:r>
        <w:rPr>
          <w:sz w:val="18"/>
        </w:rPr>
        <w:br w:type="textWrapping"/>
      </w:r>
      <w:r>
        <w:rPr>
          <w:sz w:val="18"/>
        </w:rPr>
        <w:t xml:space="preserve">            "name": "英镑",</w:t>
      </w:r>
      <w:r>
        <w:rPr>
          <w:sz w:val="18"/>
        </w:rPr>
        <w:br w:type="textWrapping"/>
      </w:r>
      <w:r>
        <w:rPr>
          <w:sz w:val="18"/>
        </w:rPr>
        <w:t xml:space="preserve">            "rate_org": "8.8987",</w:t>
      </w:r>
      <w:r>
        <w:rPr>
          <w:sz w:val="18"/>
        </w:rPr>
        <w:br w:type="textWrapping"/>
      </w:r>
      <w:r>
        <w:rPr>
          <w:sz w:val="18"/>
        </w:rPr>
        <w:t xml:space="preserve">            "my_rate": "8.7811",</w:t>
      </w:r>
      <w:r>
        <w:rPr>
          <w:sz w:val="18"/>
        </w:rPr>
        <w:br w:type="textWrapping"/>
      </w:r>
      <w:r>
        <w:rPr>
          <w:sz w:val="18"/>
        </w:rPr>
        <w:t xml:space="preserve">            "update_time": "2020-11-27 19:51:3"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"EUR",</w:t>
      </w:r>
      <w:r>
        <w:rPr>
          <w:sz w:val="18"/>
        </w:rPr>
        <w:br w:type="textWrapping"/>
      </w:r>
      <w:r>
        <w:rPr>
          <w:sz w:val="18"/>
        </w:rPr>
        <w:t xml:space="preserve">            "icon": "€",</w:t>
      </w:r>
      <w:r>
        <w:rPr>
          <w:sz w:val="18"/>
        </w:rPr>
        <w:br w:type="textWrapping"/>
      </w:r>
      <w:r>
        <w:rPr>
          <w:sz w:val="18"/>
        </w:rPr>
        <w:t xml:space="preserve">            "name": "欧元",</w:t>
      </w:r>
      <w:r>
        <w:rPr>
          <w:sz w:val="18"/>
        </w:rPr>
        <w:br w:type="textWrapping"/>
      </w:r>
      <w:r>
        <w:rPr>
          <w:sz w:val="18"/>
        </w:rPr>
        <w:t xml:space="preserve">            "rate_org": "7.6303",</w:t>
      </w:r>
      <w:r>
        <w:rPr>
          <w:sz w:val="18"/>
        </w:rPr>
        <w:br w:type="textWrapping"/>
      </w:r>
      <w:r>
        <w:rPr>
          <w:sz w:val="18"/>
        </w:rPr>
        <w:t xml:space="preserve">            "my_rate": "9.0000",</w:t>
      </w:r>
      <w:r>
        <w:rPr>
          <w:sz w:val="18"/>
        </w:rPr>
        <w:br w:type="textWrapping"/>
      </w:r>
      <w:r>
        <w:rPr>
          <w:sz w:val="18"/>
        </w:rPr>
        <w:t xml:space="preserve">            "update_time": "2019-12-30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"CAD",</w:t>
      </w:r>
      <w:r>
        <w:rPr>
          <w:sz w:val="18"/>
        </w:rPr>
        <w:br w:type="textWrapping"/>
      </w:r>
      <w:r>
        <w:rPr>
          <w:sz w:val="18"/>
        </w:rPr>
        <w:t xml:space="preserve">            "icon": "CA$",</w:t>
      </w:r>
      <w:r>
        <w:rPr>
          <w:sz w:val="18"/>
        </w:rPr>
        <w:br w:type="textWrapping"/>
      </w:r>
      <w:r>
        <w:rPr>
          <w:sz w:val="18"/>
        </w:rPr>
        <w:t xml:space="preserve">            "name": "加元",</w:t>
      </w:r>
      <w:r>
        <w:rPr>
          <w:sz w:val="18"/>
        </w:rPr>
        <w:br w:type="textWrapping"/>
      </w:r>
      <w:r>
        <w:rPr>
          <w:sz w:val="18"/>
        </w:rPr>
        <w:t xml:space="preserve">            "rate_org": "5.1304",</w:t>
      </w:r>
      <w:r>
        <w:rPr>
          <w:sz w:val="18"/>
        </w:rPr>
        <w:br w:type="textWrapping"/>
      </w:r>
      <w:r>
        <w:rPr>
          <w:sz w:val="18"/>
        </w:rPr>
        <w:t xml:space="preserve">            "my_rate": "5.0041",</w:t>
      </w:r>
      <w:r>
        <w:rPr>
          <w:sz w:val="18"/>
        </w:rPr>
        <w:br w:type="textWrapping"/>
      </w:r>
      <w:r>
        <w:rPr>
          <w:sz w:val="18"/>
        </w:rPr>
        <w:t xml:space="preserve">            "update_time": "2019-12-30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"BRL",</w:t>
      </w:r>
      <w:r>
        <w:rPr>
          <w:sz w:val="18"/>
        </w:rPr>
        <w:br w:type="textWrapping"/>
      </w:r>
      <w:r>
        <w:rPr>
          <w:sz w:val="18"/>
        </w:rPr>
        <w:t xml:space="preserve">            "icon": "R$",</w:t>
      </w:r>
      <w:r>
        <w:rPr>
          <w:sz w:val="18"/>
        </w:rPr>
        <w:br w:type="textWrapping"/>
      </w:r>
      <w:r>
        <w:rPr>
          <w:sz w:val="18"/>
        </w:rPr>
        <w:t xml:space="preserve">            "name": "巴西雷亚尔",</w:t>
      </w:r>
      <w:r>
        <w:rPr>
          <w:sz w:val="18"/>
        </w:rPr>
        <w:br w:type="textWrapping"/>
      </w:r>
      <w:r>
        <w:rPr>
          <w:sz w:val="18"/>
        </w:rPr>
        <w:t xml:space="preserve">            "rate_org": "1.2473",</w:t>
      </w:r>
      <w:r>
        <w:rPr>
          <w:sz w:val="18"/>
        </w:rPr>
        <w:br w:type="textWrapping"/>
      </w:r>
      <w:r>
        <w:rPr>
          <w:sz w:val="18"/>
        </w:rPr>
        <w:t xml:space="preserve">            "my_rate": "1.1909",</w:t>
      </w:r>
      <w:r>
        <w:rPr>
          <w:sz w:val="18"/>
        </w:rPr>
        <w:br w:type="textWrapping"/>
      </w:r>
      <w:r>
        <w:rPr>
          <w:sz w:val="18"/>
        </w:rPr>
        <w:t xml:space="preserve">            "update_time": "2020-11-16 17:37:2"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"AUD",</w:t>
      </w:r>
      <w:r>
        <w:rPr>
          <w:sz w:val="18"/>
        </w:rPr>
        <w:br w:type="textWrapping"/>
      </w:r>
      <w:r>
        <w:rPr>
          <w:sz w:val="18"/>
        </w:rPr>
        <w:t xml:space="preserve">            "icon": "A$",</w:t>
      </w:r>
      <w:r>
        <w:rPr>
          <w:sz w:val="18"/>
        </w:rPr>
        <w:br w:type="textWrapping"/>
      </w:r>
      <w:r>
        <w:rPr>
          <w:sz w:val="18"/>
        </w:rPr>
        <w:t xml:space="preserve">            "name": "澳元",</w:t>
      </w:r>
      <w:r>
        <w:rPr>
          <w:sz w:val="18"/>
        </w:rPr>
        <w:br w:type="textWrapping"/>
      </w:r>
      <w:r>
        <w:rPr>
          <w:sz w:val="18"/>
        </w:rPr>
        <w:t xml:space="preserve">            "rate_org": "4.7173",</w:t>
      </w:r>
      <w:r>
        <w:rPr>
          <w:sz w:val="18"/>
        </w:rPr>
        <w:br w:type="textWrapping"/>
      </w:r>
      <w:r>
        <w:rPr>
          <w:sz w:val="18"/>
        </w:rPr>
        <w:t xml:space="preserve">            "my_rate": "4.8853",</w:t>
      </w:r>
      <w:r>
        <w:rPr>
          <w:sz w:val="18"/>
        </w:rPr>
        <w:br w:type="textWrapping"/>
      </w:r>
      <w:r>
        <w:rPr>
          <w:sz w:val="18"/>
        </w:rPr>
        <w:t xml:space="preserve">            "update_time": "2019-12-30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"AED",</w:t>
      </w:r>
      <w:r>
        <w:rPr>
          <w:sz w:val="18"/>
        </w:rPr>
        <w:br w:type="textWrapping"/>
      </w:r>
      <w:r>
        <w:rPr>
          <w:sz w:val="18"/>
        </w:rPr>
        <w:t xml:space="preserve">            "icon": "د",</w:t>
      </w:r>
      <w:r>
        <w:rPr>
          <w:sz w:val="18"/>
        </w:rPr>
        <w:br w:type="textWrapping"/>
      </w:r>
      <w:r>
        <w:rPr>
          <w:sz w:val="18"/>
        </w:rPr>
        <w:t xml:space="preserve">            "name": "迪拉姆",</w:t>
      </w:r>
      <w:r>
        <w:rPr>
          <w:sz w:val="18"/>
        </w:rPr>
        <w:br w:type="textWrapping"/>
      </w:r>
      <w:r>
        <w:rPr>
          <w:sz w:val="18"/>
        </w:rPr>
        <w:t xml:space="preserve">            "rate_org": "1.7608",</w:t>
      </w:r>
      <w:r>
        <w:rPr>
          <w:sz w:val="18"/>
        </w:rPr>
        <w:br w:type="textWrapping"/>
      </w:r>
      <w:r>
        <w:rPr>
          <w:sz w:val="18"/>
        </w:rPr>
        <w:t xml:space="preserve">            "my_rate": "1.8211",</w:t>
      </w:r>
      <w:r>
        <w:rPr>
          <w:sz w:val="18"/>
        </w:rPr>
        <w:br w:type="textWrapping"/>
      </w:r>
      <w:r>
        <w:rPr>
          <w:sz w:val="18"/>
        </w:rPr>
        <w:t xml:space="preserve">            "update_time": "2020-05-13 15:23:4"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"date": "2021-08",</w:t>
      </w:r>
      <w:r>
        <w:rPr>
          <w:sz w:val="18"/>
        </w:rPr>
        <w:br w:type="textWrapping"/>
      </w:r>
      <w:r>
        <w:rPr>
          <w:sz w:val="18"/>
        </w:rPr>
        <w:t xml:space="preserve">            "code": "SGD",</w:t>
      </w:r>
      <w:r>
        <w:rPr>
          <w:sz w:val="18"/>
        </w:rPr>
        <w:br w:type="textWrapping"/>
      </w:r>
      <w:r>
        <w:rPr>
          <w:sz w:val="18"/>
        </w:rPr>
        <w:t xml:space="preserve">            "icon": "S$",</w:t>
      </w:r>
      <w:r>
        <w:rPr>
          <w:sz w:val="18"/>
        </w:rPr>
        <w:br w:type="textWrapping"/>
      </w:r>
      <w:r>
        <w:rPr>
          <w:sz w:val="18"/>
        </w:rPr>
        <w:t xml:space="preserve">            "name": "新加坡元",</w:t>
      </w:r>
      <w:r>
        <w:rPr>
          <w:sz w:val="18"/>
        </w:rPr>
        <w:br w:type="textWrapping"/>
      </w:r>
      <w:r>
        <w:rPr>
          <w:sz w:val="18"/>
        </w:rPr>
        <w:t xml:space="preserve">            "rate_org": "4.8078",</w:t>
      </w:r>
      <w:r>
        <w:rPr>
          <w:sz w:val="18"/>
        </w:rPr>
        <w:br w:type="textWrapping"/>
      </w:r>
      <w:r>
        <w:rPr>
          <w:sz w:val="18"/>
        </w:rPr>
        <w:t xml:space="preserve">            "my_rate": "5.0200",</w:t>
      </w:r>
      <w:r>
        <w:rPr>
          <w:sz w:val="18"/>
        </w:rPr>
        <w:br w:type="textWrapping"/>
      </w:r>
      <w:r>
        <w:rPr>
          <w:sz w:val="18"/>
        </w:rPr>
        <w:t xml:space="preserve">            "update_time": "2020-05-13 15:23:3"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17</w:t>
      </w:r>
      <w:r>
        <w:rPr>
          <w:sz w:val="18"/>
        </w:rPr>
        <w:br w:type="textWrapping"/>
      </w:r>
      <w:r>
        <w:rPr>
          <w:sz w:val="18"/>
        </w:rPr>
        <w:t>}</w:t>
      </w:r>
      <w:r>
        <w:rPr>
          <w:sz w:val="18"/>
        </w:rPr>
        <w:br w:type="textWrapping"/>
      </w:r>
      <w:r>
        <w:rPr>
          <w:sz w:val="18"/>
        </w:rPr>
        <w:t>```</w:t>
      </w:r>
    </w:p>
    <w:p w14:paraId="42A59506">
      <w:pPr>
        <w:pStyle w:val="4"/>
      </w:pPr>
      <w:bookmarkStart w:id="147" w:name="_Toc7473"/>
      <w:r>
        <w:t>返回失败示例</w:t>
      </w:r>
      <w:bookmarkEnd w:id="147"/>
    </w:p>
    <w:p w14:paraId="5D47004A">
      <w:r>
        <w:rPr>
          <w:sz w:val="18"/>
        </w:rPr>
        <w:t>```</w:t>
      </w:r>
      <w:r>
        <w:rPr>
          <w:sz w:val="18"/>
        </w:rPr>
        <w:br w:type="textWrapping"/>
      </w:r>
      <w:r>
        <w:rPr>
          <w:sz w:val="18"/>
        </w:rPr>
        <w:t>{</w:t>
      </w:r>
      <w:r>
        <w:rPr>
          <w:sz w:val="18"/>
        </w:rPr>
        <w:br w:type="textWrapping"/>
      </w:r>
      <w:r>
        <w:rPr>
          <w:sz w:val="18"/>
        </w:rPr>
        <w:t xml:space="preserve">    "code": 100,</w:t>
      </w:r>
      <w:r>
        <w:rPr>
          <w:sz w:val="18"/>
        </w:rPr>
        <w:br w:type="textWrapping"/>
      </w:r>
      <w:r>
        <w:rPr>
          <w:sz w:val="18"/>
        </w:rPr>
        <w:t xml:space="preserve">    "message": "token为空",</w:t>
      </w:r>
      <w:r>
        <w:rPr>
          <w:sz w:val="18"/>
        </w:rPr>
        <w:br w:type="textWrapping"/>
      </w:r>
      <w:r>
        <w:rPr>
          <w:sz w:val="18"/>
        </w:rPr>
        <w:t xml:space="preserve">    "error_details": [],</w:t>
      </w:r>
      <w:r>
        <w:rPr>
          <w:sz w:val="18"/>
        </w:rPr>
        <w:br w:type="textWrapping"/>
      </w:r>
      <w:r>
        <w:rPr>
          <w:sz w:val="18"/>
        </w:rPr>
        <w:t xml:space="preserve">    "request_id": "BD4877EC-8C25-F082-609A-017EA3F6CFB5",</w:t>
      </w:r>
      <w:r>
        <w:rPr>
          <w:sz w:val="18"/>
        </w:rPr>
        <w:br w:type="textWrapping"/>
      </w:r>
      <w:r>
        <w:rPr>
          <w:sz w:val="18"/>
        </w:rPr>
        <w:t xml:space="preserve">    "response_time": "2021-09-03 10:42:53",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48A6924">
      <w:pPr>
        <w:pStyle w:val="4"/>
      </w:pPr>
      <w:bookmarkStart w:id="148" w:name="_Toc26457"/>
      <w:r>
        <w:t>附加说明</w:t>
      </w:r>
      <w:bookmarkEnd w:id="148"/>
    </w:p>
    <w:p w14:paraId="3DDB0B70">
      <w:r>
        <w:rPr>
          <w:sz w:val="18"/>
        </w:rPr>
        <w:t>1. 唯一组合键：【date+code】</w:t>
      </w:r>
      <w:r>
        <w:rPr>
          <w:sz w:val="18"/>
        </w:rPr>
        <w:br w:type="textWrapping"/>
      </w:r>
      <w:r>
        <w:rPr>
          <w:sz w:val="18"/>
        </w:rPr>
        <w:t>2. date、my_rate、code作为部分开放接口传入参数</w:t>
      </w:r>
    </w:p>
    <w:p w14:paraId="3815FE28">
      <w:r>
        <w:rPr>
          <w:sz w:val="18"/>
        </w:rPr>
        <w:t>---</w:t>
      </w:r>
    </w:p>
    <w:p w14:paraId="0A1CBDBF">
      <w:pPr>
        <w:pStyle w:val="4"/>
      </w:pPr>
      <w:bookmarkStart w:id="149" w:name="_Toc4804"/>
      <w:r>
        <w:t>修改我的汇率</w:t>
      </w:r>
      <w:bookmarkEnd w:id="149"/>
    </w:p>
    <w:p w14:paraId="677BE7DF">
      <w:r>
        <w:rPr>
          <w:sz w:val="18"/>
        </w:rPr>
        <w:t>- Source path: docs/BasicData/ExchangeRateUpdate</w:t>
      </w:r>
      <w:r>
        <w:rPr>
          <w:sz w:val="18"/>
        </w:rPr>
        <w:br w:type="textWrapping"/>
      </w:r>
      <w:r>
        <w:rPr>
          <w:sz w:val="18"/>
        </w:rPr>
        <w:t>- Source URL: https://apidoc.lingxing.com/docs/BasicData/ExchangeRateUpdate.md</w:t>
      </w:r>
    </w:p>
    <w:p w14:paraId="29D7B74B">
      <w:r>
        <w:rPr>
          <w:sz w:val="18"/>
        </w:rPr>
        <w:t># 修改我的汇率</w:t>
      </w:r>
    </w:p>
    <w:p w14:paraId="053BAD0D">
      <w:pPr>
        <w:pStyle w:val="4"/>
      </w:pPr>
      <w:bookmarkStart w:id="150" w:name="_Toc715"/>
      <w:r>
        <w:t>接口信息</w:t>
      </w:r>
      <w:bookmarkEnd w:id="150"/>
    </w:p>
    <w:p w14:paraId="3F465F62">
      <w:pPr>
        <w:pStyle w:val="4"/>
      </w:pPr>
      <w:bookmarkStart w:id="151" w:name="_Toc27667"/>
      <w:r>
        <w:t>请求参数</w:t>
      </w:r>
      <w:bookmarkEnd w:id="151"/>
    </w:p>
    <w:p w14:paraId="19E996B2">
      <w:pPr>
        <w:pStyle w:val="4"/>
      </w:pPr>
      <w:bookmarkStart w:id="152" w:name="_Toc5012"/>
      <w:r>
        <w:t>返回结果</w:t>
      </w:r>
      <w:bookmarkEnd w:id="152"/>
    </w:p>
    <w:p w14:paraId="6B5E7D35">
      <w:r>
        <w:rPr>
          <w:sz w:val="18"/>
        </w:rPr>
        <w:t>Json Object</w:t>
      </w:r>
    </w:p>
    <w:p w14:paraId="6BB6554D">
      <w:pPr>
        <w:pStyle w:val="4"/>
      </w:pPr>
      <w:bookmarkStart w:id="153" w:name="_Toc1206"/>
      <w:r>
        <w:t>返回成功示例</w:t>
      </w:r>
      <w:bookmarkEnd w:id="153"/>
    </w:p>
    <w:p w14:paraId="0006A73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"842d7733ef5d4d968bc6877e06c34453.1697004896752",</w:t>
      </w:r>
      <w:r>
        <w:rPr>
          <w:sz w:val="18"/>
        </w:rPr>
        <w:br w:type="textWrapping"/>
      </w:r>
      <w:r>
        <w:rPr>
          <w:sz w:val="18"/>
        </w:rPr>
        <w:t xml:space="preserve">    "response_time": "2023-10-11 14:14:56",</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FA4C124">
      <w:r>
        <w:rPr>
          <w:sz w:val="18"/>
        </w:rPr>
        <w:t>---</w:t>
      </w:r>
    </w:p>
    <w:p w14:paraId="001F2D45">
      <w:pPr>
        <w:pStyle w:val="4"/>
      </w:pPr>
      <w:bookmarkStart w:id="154" w:name="_Toc1358"/>
      <w:r>
        <w:t>下载附件</w:t>
      </w:r>
      <w:bookmarkEnd w:id="154"/>
    </w:p>
    <w:p w14:paraId="6DE43567">
      <w:r>
        <w:rPr>
          <w:sz w:val="18"/>
        </w:rPr>
        <w:t>- Source path: docs/BasicData/AttachmentDownload</w:t>
      </w:r>
      <w:r>
        <w:rPr>
          <w:sz w:val="18"/>
        </w:rPr>
        <w:br w:type="textWrapping"/>
      </w:r>
      <w:r>
        <w:rPr>
          <w:sz w:val="18"/>
        </w:rPr>
        <w:t>- Source URL: https://apidoc.lingxing.com/docs/BasicData/AttachmentDownload.md</w:t>
      </w:r>
    </w:p>
    <w:p w14:paraId="55BF1494">
      <w:r>
        <w:rPr>
          <w:sz w:val="18"/>
        </w:rPr>
        <w:t># 下载附件</w:t>
      </w:r>
      <w:r>
        <w:rPr>
          <w:sz w:val="18"/>
        </w:rPr>
        <w:br w:type="textWrapping"/>
      </w:r>
      <w:r>
        <w:rPr>
          <w:sz w:val="18"/>
        </w:rPr>
        <w:t>支持下载产品附件</w:t>
      </w:r>
    </w:p>
    <w:p w14:paraId="2E426F40">
      <w:pPr>
        <w:pStyle w:val="4"/>
      </w:pPr>
      <w:bookmarkStart w:id="155" w:name="_Toc9915"/>
      <w:r>
        <w:t>接口信息</w:t>
      </w:r>
      <w:bookmarkEnd w:id="155"/>
    </w:p>
    <w:p w14:paraId="6CE26B65">
      <w:pPr>
        <w:pStyle w:val="4"/>
      </w:pPr>
      <w:bookmarkStart w:id="156" w:name="_Toc15170"/>
      <w:r>
        <w:t>请求参数</w:t>
      </w:r>
      <w:bookmarkEnd w:id="156"/>
    </w:p>
    <w:p w14:paraId="0D5EB3AE">
      <w:r>
        <w:rPr>
          <w:sz w:val="18"/>
        </w:rPr>
        <w:t>Json Object</w:t>
      </w:r>
    </w:p>
    <w:p w14:paraId="167FDB17">
      <w:pPr>
        <w:pStyle w:val="4"/>
      </w:pPr>
      <w:bookmarkStart w:id="157" w:name="_Toc11250"/>
      <w:r>
        <w:t>返回结果</w:t>
      </w:r>
      <w:bookmarkEnd w:id="157"/>
    </w:p>
    <w:p w14:paraId="28F5D1AF">
      <w:r>
        <w:rPr>
          <w:sz w:val="18"/>
        </w:rPr>
        <w:t>Json Object</w:t>
      </w:r>
    </w:p>
    <w:p w14:paraId="43FEA767">
      <w:pPr>
        <w:pStyle w:val="4"/>
      </w:pPr>
      <w:bookmarkStart w:id="158" w:name="_Toc17668"/>
      <w:r>
        <w:t>返回成功示例</w:t>
      </w:r>
      <w:bookmarkEnd w:id="158"/>
    </w:p>
    <w:p w14:paraId="4610C59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"100CF568-0228-E962-B810-82EAA06EA7CC",</w:t>
      </w:r>
      <w:r>
        <w:rPr>
          <w:sz w:val="18"/>
        </w:rPr>
        <w:br w:type="textWrapping"/>
      </w:r>
      <w:r>
        <w:rPr>
          <w:sz w:val="18"/>
        </w:rPr>
        <w:t xml:space="preserve">    "response_time": "2023-05-24 10:21:07",</w:t>
      </w:r>
      <w:r>
        <w:rPr>
          <w:sz w:val="18"/>
        </w:rPr>
        <w:br w:type="textWrapping"/>
      </w:r>
      <w:r>
        <w:rPr>
          <w:sz w:val="18"/>
        </w:rPr>
        <w:t xml:space="preserve">    "data": {</w:t>
      </w:r>
      <w:r>
        <w:rPr>
          <w:sz w:val="18"/>
        </w:rPr>
        <w:br w:type="textWrapping"/>
      </w:r>
      <w:r>
        <w:rPr>
          <w:sz w:val="18"/>
        </w:rPr>
        <w:t xml:space="preserve">        "file_name": "16327122625224.xlsx",</w:t>
      </w:r>
      <w:r>
        <w:rPr>
          <w:sz w:val="18"/>
        </w:rPr>
        <w:br w:type="textWrapping"/>
      </w:r>
      <w:r>
        <w:rPr>
          <w:sz w:val="18"/>
        </w:rPr>
        <w:t xml:space="preserve">        "mime_type": "application/vnd.openxmlformats-officedocument.spreadsheetml.sheet",</w:t>
      </w:r>
      <w:r>
        <w:rPr>
          <w:sz w:val="18"/>
        </w:rPr>
        <w:br w:type="textWrapping"/>
      </w:r>
      <w:r>
        <w:rPr>
          <w:sz w:val="18"/>
        </w:rPr>
        <w:t xml:space="preserve">        "content": "UEsDBBQ2a9j72XrfcmVscysACwDRAgAAYBYAAAAAxxxxxxxxxxxxx"</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F8A2480">
      <w:r>
        <w:rPr>
          <w:sz w:val="18"/>
        </w:rPr>
        <w:t>---</w:t>
      </w:r>
    </w:p>
    <w:p w14:paraId="74430A51">
      <w:pPr>
        <w:pStyle w:val="4"/>
      </w:pPr>
      <w:bookmarkStart w:id="159" w:name="_Toc5785"/>
      <w:r>
        <w:t>下载定制化附件</w:t>
      </w:r>
      <w:bookmarkEnd w:id="159"/>
    </w:p>
    <w:p w14:paraId="22087E8C">
      <w:r>
        <w:rPr>
          <w:sz w:val="18"/>
        </w:rPr>
        <w:t>- Source path: /docs/BasicData/CustomAttachmentDownload</w:t>
      </w:r>
      <w:r>
        <w:rPr>
          <w:sz w:val="18"/>
        </w:rPr>
        <w:br w:type="textWrapping"/>
      </w:r>
      <w:r>
        <w:rPr>
          <w:sz w:val="18"/>
        </w:rPr>
        <w:t>- Source URL: https://apidoc.lingxing.com/docs/BasicData/CustomAttachmentDownload.md</w:t>
      </w:r>
    </w:p>
    <w:p w14:paraId="56083EDB">
      <w:r>
        <w:rPr>
          <w:sz w:val="18"/>
        </w:rPr>
        <w:t># 定制化附件下载接口</w:t>
      </w:r>
    </w:p>
    <w:p w14:paraId="3C487466">
      <w:pPr>
        <w:pStyle w:val="4"/>
      </w:pPr>
      <w:bookmarkStart w:id="160" w:name="_Toc28908"/>
      <w:r>
        <w:t>接口信息</w:t>
      </w:r>
      <w:bookmarkEnd w:id="160"/>
    </w:p>
    <w:p w14:paraId="291A6FC8">
      <w:pPr>
        <w:pStyle w:val="4"/>
      </w:pPr>
      <w:bookmarkStart w:id="161" w:name="_Toc17522"/>
      <w:r>
        <w:t>请求参数</w:t>
      </w:r>
      <w:bookmarkEnd w:id="161"/>
    </w:p>
    <w:p w14:paraId="12EECF32">
      <w:pPr>
        <w:pStyle w:val="4"/>
      </w:pPr>
      <w:bookmarkStart w:id="162" w:name="_Toc29522"/>
      <w:r>
        <w:t>请求示例</w:t>
      </w:r>
      <w:bookmarkEnd w:id="162"/>
    </w:p>
    <w:p w14:paraId="5FB1044B">
      <w:r>
        <w:rPr>
          <w:sz w:val="18"/>
        </w:rPr>
        <w:t>```</w:t>
      </w:r>
      <w:r>
        <w:rPr>
          <w:sz w:val="18"/>
        </w:rPr>
        <w:br w:type="textWrapping"/>
      </w:r>
      <w:r>
        <w:rPr>
          <w:sz w:val="18"/>
        </w:rPr>
        <w:t>{</w:t>
      </w:r>
      <w:r>
        <w:rPr>
          <w:sz w:val="18"/>
        </w:rPr>
        <w:br w:type="textWrapping"/>
      </w:r>
      <w:r>
        <w:rPr>
          <w:sz w:val="18"/>
        </w:rPr>
        <w:tab/>
      </w:r>
      <w:r>
        <w:rPr>
          <w:sz w:val="18"/>
        </w:rPr>
        <w:t>"file_id":"123121211"</w:t>
      </w:r>
      <w:r>
        <w:rPr>
          <w:sz w:val="18"/>
        </w:rPr>
        <w:br w:type="textWrapping"/>
      </w:r>
      <w:r>
        <w:rPr>
          <w:sz w:val="18"/>
        </w:rPr>
        <w:t>}</w:t>
      </w:r>
      <w:r>
        <w:rPr>
          <w:sz w:val="18"/>
        </w:rPr>
        <w:br w:type="textWrapping"/>
      </w:r>
      <w:r>
        <w:rPr>
          <w:sz w:val="18"/>
        </w:rPr>
        <w:t>```</w:t>
      </w:r>
    </w:p>
    <w:p w14:paraId="48401612">
      <w:pPr>
        <w:pStyle w:val="4"/>
      </w:pPr>
      <w:bookmarkStart w:id="163" w:name="_Toc14220"/>
      <w:r>
        <w:t>返回结果</w:t>
      </w:r>
      <w:bookmarkEnd w:id="163"/>
    </w:p>
    <w:p w14:paraId="29C1503B">
      <w:r>
        <w:rPr>
          <w:sz w:val="18"/>
        </w:rPr>
        <w:t>Json Object</w:t>
      </w:r>
    </w:p>
    <w:p w14:paraId="2AEB5935">
      <w:pPr>
        <w:pStyle w:val="4"/>
      </w:pPr>
      <w:bookmarkStart w:id="164" w:name="_Toc20668"/>
      <w:r>
        <w:t>返回示例</w:t>
      </w:r>
      <w:bookmarkEnd w:id="164"/>
    </w:p>
    <w:p w14:paraId="255603C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"8DFEE1CA-EC9B-F401-5D41-9F95251D5D50",</w:t>
      </w:r>
      <w:r>
        <w:rPr>
          <w:sz w:val="18"/>
        </w:rPr>
        <w:br w:type="textWrapping"/>
      </w:r>
      <w:r>
        <w:rPr>
          <w:sz w:val="18"/>
        </w:rPr>
        <w:t xml:space="preserve">  "response_time": "2020-09-21 15:48:58",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"file_name": "d91bbb8d-da25-3941-51d5-9d4fe0d544ec.jpg",</w:t>
      </w:r>
      <w:r>
        <w:rPr>
          <w:sz w:val="18"/>
        </w:rPr>
        <w:br w:type="textWrapping"/>
      </w:r>
      <w:r>
        <w:rPr>
          <w:sz w:val="18"/>
        </w:rPr>
        <w:t xml:space="preserve">      "mime_type": "image/png",</w:t>
      </w:r>
      <w:r>
        <w:rPr>
          <w:sz w:val="18"/>
        </w:rPr>
        <w:br w:type="textWrapping"/>
      </w:r>
      <w:r>
        <w:rPr>
          <w:sz w:val="18"/>
        </w:rPr>
        <w:t xml:space="preserve">      "content": "/9j/4TT/lx61tQ/wrS8Vox28j/9k="</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FE31987">
      <w:r>
        <w:rPr>
          <w:sz w:val="18"/>
        </w:rPr>
        <w:t>---</w:t>
      </w:r>
    </w:p>
    <w:p w14:paraId="424E3BF2">
      <w:pPr>
        <w:pStyle w:val="4"/>
      </w:pPr>
      <w:bookmarkStart w:id="165" w:name="_Toc2627"/>
      <w:r>
        <w:t>获取国家下的州、省编码</w:t>
      </w:r>
      <w:bookmarkEnd w:id="165"/>
    </w:p>
    <w:p w14:paraId="4EC80613">
      <w:r>
        <w:rPr>
          <w:sz w:val="18"/>
        </w:rPr>
        <w:t>- Source path: docs/BasicData/StateList.md</w:t>
      </w:r>
      <w:r>
        <w:rPr>
          <w:sz w:val="18"/>
        </w:rPr>
        <w:br w:type="textWrapping"/>
      </w:r>
      <w:r>
        <w:rPr>
          <w:sz w:val="18"/>
        </w:rPr>
        <w:t>- Source URL: https://apidoc.lingxing.com/docs/BasicData/StateList.md</w:t>
      </w:r>
    </w:p>
    <w:p w14:paraId="33B830DB">
      <w:r>
        <w:rPr>
          <w:sz w:val="18"/>
        </w:rPr>
        <w:t># 获取国家下的州、省编码</w:t>
      </w:r>
    </w:p>
    <w:p w14:paraId="500757F1">
      <w:pPr>
        <w:pStyle w:val="4"/>
      </w:pPr>
      <w:bookmarkStart w:id="166" w:name="_Toc27225"/>
      <w:r>
        <w:t>接口信息</w:t>
      </w:r>
      <w:bookmarkEnd w:id="166"/>
    </w:p>
    <w:p w14:paraId="7D4E23C1">
      <w:pPr>
        <w:pStyle w:val="4"/>
      </w:pPr>
      <w:bookmarkStart w:id="167" w:name="_Toc4160"/>
      <w:r>
        <w:t>请求参数</w:t>
      </w:r>
      <w:bookmarkEnd w:id="167"/>
    </w:p>
    <w:p w14:paraId="01895149">
      <w:pPr>
        <w:pStyle w:val="4"/>
      </w:pPr>
      <w:bookmarkStart w:id="168" w:name="_Toc18308"/>
      <w:r>
        <w:t>请求cURL示例</w:t>
      </w:r>
      <w:bookmarkEnd w:id="168"/>
    </w:p>
    <w:p w14:paraId="18064EA5">
      <w:r>
        <w:rPr>
          <w:sz w:val="18"/>
        </w:rPr>
        <w:t>```</w:t>
      </w:r>
      <w:r>
        <w:rPr>
          <w:sz w:val="18"/>
        </w:rPr>
        <w:br w:type="textWrapping"/>
      </w:r>
      <w:r>
        <w:rPr>
          <w:sz w:val="18"/>
        </w:rPr>
        <w:t>curl --location 'https://openapi.lingxing.com/basicOpen/multiplatform/profit/report/stateList?access_token=value&amp;timestamp=value&amp;sign=value&amp;app_key=value'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"countryCode":"AF"</w:t>
      </w:r>
      <w:r>
        <w:rPr>
          <w:sz w:val="18"/>
        </w:rPr>
        <w:br w:type="textWrapping"/>
      </w:r>
      <w:r>
        <w:rPr>
          <w:sz w:val="18"/>
        </w:rPr>
        <w:t>}'</w:t>
      </w:r>
      <w:r>
        <w:rPr>
          <w:sz w:val="18"/>
        </w:rPr>
        <w:br w:type="textWrapping"/>
      </w:r>
      <w:r>
        <w:rPr>
          <w:sz w:val="18"/>
        </w:rPr>
        <w:t>```</w:t>
      </w:r>
    </w:p>
    <w:p w14:paraId="035406A6">
      <w:pPr>
        <w:pStyle w:val="4"/>
      </w:pPr>
      <w:bookmarkStart w:id="169" w:name="_Toc29825"/>
      <w:r>
        <w:t>返回结果</w:t>
      </w:r>
      <w:bookmarkEnd w:id="169"/>
    </w:p>
    <w:p w14:paraId="5DE3EC70">
      <w:pPr>
        <w:pStyle w:val="4"/>
      </w:pPr>
      <w:bookmarkStart w:id="170" w:name="_Toc19485"/>
      <w:r>
        <w:t>返回成功示例</w:t>
      </w:r>
      <w:bookmarkEnd w:id="170"/>
    </w:p>
    <w:p w14:paraId="4F4B888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"states":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"Baghlan",</w:t>
      </w:r>
      <w:r>
        <w:rPr>
          <w:sz w:val="18"/>
        </w:rPr>
        <w:br w:type="textWrapping"/>
      </w:r>
      <w:r>
        <w:rPr>
          <w:sz w:val="18"/>
        </w:rPr>
        <w:t xml:space="preserve">                "code": "BGL"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"Balkh",</w:t>
      </w:r>
      <w:r>
        <w:rPr>
          <w:sz w:val="18"/>
        </w:rPr>
        <w:br w:type="textWrapping"/>
      </w:r>
      <w:r>
        <w:rPr>
          <w:sz w:val="18"/>
        </w:rPr>
        <w:t xml:space="preserve">                "code": "BAL"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"Bamyan",</w:t>
      </w:r>
      <w:r>
        <w:rPr>
          <w:sz w:val="18"/>
        </w:rPr>
        <w:br w:type="textWrapping"/>
      </w:r>
      <w:r>
        <w:rPr>
          <w:sz w:val="18"/>
        </w:rPr>
        <w:t xml:space="preserve">                "code": "BAM"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"Faryab",</w:t>
      </w:r>
      <w:r>
        <w:rPr>
          <w:sz w:val="18"/>
        </w:rPr>
        <w:br w:type="textWrapping"/>
      </w:r>
      <w:r>
        <w:rPr>
          <w:sz w:val="18"/>
        </w:rPr>
        <w:t xml:space="preserve">                "code": "FYB"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"Helmand",</w:t>
      </w:r>
      <w:r>
        <w:rPr>
          <w:sz w:val="18"/>
        </w:rPr>
        <w:br w:type="textWrapping"/>
      </w:r>
      <w:r>
        <w:rPr>
          <w:sz w:val="18"/>
        </w:rPr>
        <w:t xml:space="preserve">                "code": "HEL"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"Herat",</w:t>
      </w:r>
      <w:r>
        <w:rPr>
          <w:sz w:val="18"/>
        </w:rPr>
        <w:br w:type="textWrapping"/>
      </w:r>
      <w:r>
        <w:rPr>
          <w:sz w:val="18"/>
        </w:rPr>
        <w:t xml:space="preserve">                "code": "HER"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"Kabul",</w:t>
      </w:r>
      <w:r>
        <w:rPr>
          <w:sz w:val="18"/>
        </w:rPr>
        <w:br w:type="textWrapping"/>
      </w:r>
      <w:r>
        <w:rPr>
          <w:sz w:val="18"/>
        </w:rPr>
        <w:t xml:space="preserve">                "code": "KAB"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"Kandahar",</w:t>
      </w:r>
      <w:r>
        <w:rPr>
          <w:sz w:val="18"/>
        </w:rPr>
        <w:br w:type="textWrapping"/>
      </w:r>
      <w:r>
        <w:rPr>
          <w:sz w:val="18"/>
        </w:rPr>
        <w:t xml:space="preserve">                "code": "KAN"</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"Khost",</w:t>
      </w:r>
      <w:r>
        <w:rPr>
          <w:sz w:val="18"/>
        </w:rPr>
        <w:br w:type="textWrapping"/>
      </w:r>
      <w:r>
        <w:rPr>
          <w:sz w:val="18"/>
        </w:rPr>
        <w:t xml:space="preserve">                "code": "KHO"</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"Kunduz",</w:t>
      </w:r>
      <w:r>
        <w:rPr>
          <w:sz w:val="18"/>
        </w:rPr>
        <w:br w:type="textWrapping"/>
      </w:r>
      <w:r>
        <w:rPr>
          <w:sz w:val="18"/>
        </w:rPr>
        <w:t xml:space="preserve">                "code": "KDZ"</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"Logar",</w:t>
      </w:r>
      <w:r>
        <w:rPr>
          <w:sz w:val="18"/>
        </w:rPr>
        <w:br w:type="textWrapping"/>
      </w:r>
      <w:r>
        <w:rPr>
          <w:sz w:val="18"/>
        </w:rPr>
        <w:t xml:space="preserve">                "code": "LOG"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"Nangarhar",</w:t>
      </w:r>
      <w:r>
        <w:rPr>
          <w:sz w:val="18"/>
        </w:rPr>
        <w:br w:type="textWrapping"/>
      </w:r>
      <w:r>
        <w:rPr>
          <w:sz w:val="18"/>
        </w:rPr>
        <w:t xml:space="preserve">                "code": "NAN"</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"Nimroz",</w:t>
      </w:r>
      <w:r>
        <w:rPr>
          <w:sz w:val="18"/>
        </w:rPr>
        <w:br w:type="textWrapping"/>
      </w:r>
      <w:r>
        <w:rPr>
          <w:sz w:val="18"/>
        </w:rPr>
        <w:t xml:space="preserve">                "code": "NIM"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"Paktika",</w:t>
      </w:r>
      <w:r>
        <w:rPr>
          <w:sz w:val="18"/>
        </w:rPr>
        <w:br w:type="textWrapping"/>
      </w:r>
      <w:r>
        <w:rPr>
          <w:sz w:val="18"/>
        </w:rPr>
        <w:t xml:space="preserve">                "code": "PKA"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"Paktiya",</w:t>
      </w:r>
      <w:r>
        <w:rPr>
          <w:sz w:val="18"/>
        </w:rPr>
        <w:br w:type="textWrapping"/>
      </w:r>
      <w:r>
        <w:rPr>
          <w:sz w:val="18"/>
        </w:rPr>
        <w:t xml:space="preserve">                "code": "PIA"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"Parwan",</w:t>
      </w:r>
      <w:r>
        <w:rPr>
          <w:sz w:val="18"/>
        </w:rPr>
        <w:br w:type="textWrapping"/>
      </w:r>
      <w:r>
        <w:rPr>
          <w:sz w:val="18"/>
        </w:rPr>
        <w:t xml:space="preserve">                "code": "PAR"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"Takhar",</w:t>
      </w:r>
      <w:r>
        <w:rPr>
          <w:sz w:val="18"/>
        </w:rPr>
        <w:br w:type="textWrapping"/>
      </w:r>
      <w:r>
        <w:rPr>
          <w:sz w:val="18"/>
        </w:rPr>
        <w:t xml:space="preserve">                "code": "TAK"</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"countryCode": "AF",</w:t>
      </w:r>
      <w:r>
        <w:rPr>
          <w:sz w:val="18"/>
        </w:rPr>
        <w:br w:type="textWrapping"/>
      </w:r>
      <w:r>
        <w:rPr>
          <w:sz w:val="18"/>
        </w:rPr>
        <w:t xml:space="preserve">                "stateOrProvinceName": "Uruzgan",</w:t>
      </w:r>
      <w:r>
        <w:rPr>
          <w:sz w:val="18"/>
        </w:rPr>
        <w:br w:type="textWrapping"/>
      </w:r>
      <w:r>
        <w:rPr>
          <w:sz w:val="18"/>
        </w:rPr>
        <w:t xml:space="preserve">                "code": "URU"</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18</w:t>
      </w:r>
      <w:r>
        <w:rPr>
          <w:sz w:val="18"/>
        </w:rPr>
        <w:br w:type="textWrapping"/>
      </w:r>
      <w:r>
        <w:rPr>
          <w:sz w:val="18"/>
        </w:rPr>
        <w:t>}</w:t>
      </w:r>
      <w:r>
        <w:rPr>
          <w:sz w:val="18"/>
        </w:rPr>
        <w:br w:type="textWrapping"/>
      </w:r>
      <w:r>
        <w:rPr>
          <w:sz w:val="18"/>
        </w:rPr>
        <w:t>```</w:t>
      </w:r>
    </w:p>
    <w:p w14:paraId="58326859">
      <w:r>
        <w:rPr>
          <w:sz w:val="18"/>
        </w:rPr>
        <w:t>---</w:t>
      </w:r>
    </w:p>
    <w:p w14:paraId="448DA012">
      <w:pPr>
        <w:pStyle w:val="4"/>
      </w:pPr>
      <w:bookmarkStart w:id="171" w:name="_Toc25786"/>
      <w:r>
        <w:t>查询亚马逊Listing</w:t>
      </w:r>
      <w:bookmarkEnd w:id="171"/>
    </w:p>
    <w:p w14:paraId="60FBD22A">
      <w:r>
        <w:rPr>
          <w:sz w:val="18"/>
        </w:rPr>
        <w:t>- Source path: docs/Sale/Listing</w:t>
      </w:r>
      <w:r>
        <w:rPr>
          <w:sz w:val="18"/>
        </w:rPr>
        <w:br w:type="textWrapping"/>
      </w:r>
      <w:r>
        <w:rPr>
          <w:sz w:val="18"/>
        </w:rPr>
        <w:t>- Source URL: https://apidoc.lingxing.com/docs/Sale/Listing.md</w:t>
      </w:r>
    </w:p>
    <w:p w14:paraId="102F14BD">
      <w:r>
        <w:rPr>
          <w:sz w:val="18"/>
        </w:rPr>
        <w:t># 查询亚马逊Listing</w:t>
      </w:r>
    </w:p>
    <w:p w14:paraId="58477820">
      <w:r>
        <w:rPr>
          <w:sz w:val="18"/>
        </w:rPr>
        <w:t>### 唯一键说明：sid+seller_sku</w:t>
      </w:r>
    </w:p>
    <w:p w14:paraId="03C762A4">
      <w:r>
        <w:rPr>
          <w:sz w:val="18"/>
        </w:rPr>
        <w:t>支持根据亚马逊店铺查询【销售】&gt;【Listing】模块数据</w:t>
      </w:r>
    </w:p>
    <w:p w14:paraId="22B0120D">
      <w:pPr>
        <w:pStyle w:val="4"/>
      </w:pPr>
      <w:bookmarkStart w:id="172" w:name="_Toc19201"/>
      <w:r>
        <w:t>接口信息</w:t>
      </w:r>
      <w:bookmarkEnd w:id="172"/>
    </w:p>
    <w:p w14:paraId="03A77356">
      <w:pPr>
        <w:pStyle w:val="4"/>
      </w:pPr>
      <w:bookmarkStart w:id="173" w:name="_Toc7299"/>
      <w:r>
        <w:t>请求参数</w:t>
      </w:r>
      <w:bookmarkEnd w:id="173"/>
    </w:p>
    <w:p w14:paraId="2DF06488">
      <w:pPr>
        <w:pStyle w:val="4"/>
      </w:pPr>
      <w:bookmarkStart w:id="174" w:name="_Toc7399"/>
      <w:r>
        <w:t>请求示例</w:t>
      </w:r>
      <w:bookmarkEnd w:id="174"/>
    </w:p>
    <w:p w14:paraId="7612F06B">
      <w:r>
        <w:rPr>
          <w:sz w:val="18"/>
        </w:rPr>
        <w:t>```</w:t>
      </w:r>
      <w:r>
        <w:rPr>
          <w:sz w:val="18"/>
        </w:rPr>
        <w:br w:type="textWrapping"/>
      </w:r>
      <w:r>
        <w:rPr>
          <w:sz w:val="18"/>
        </w:rPr>
        <w:t>{</w:t>
      </w:r>
      <w:r>
        <w:rPr>
          <w:sz w:val="18"/>
        </w:rPr>
        <w:br w:type="textWrapping"/>
      </w:r>
      <w:r>
        <w:rPr>
          <w:sz w:val="18"/>
        </w:rPr>
        <w:t xml:space="preserve">    "sid": "1,16",</w:t>
      </w:r>
      <w:r>
        <w:rPr>
          <w:sz w:val="18"/>
        </w:rPr>
        <w:br w:type="textWrapping"/>
      </w:r>
      <w:r>
        <w:rPr>
          <w:sz w:val="18"/>
        </w:rPr>
        <w:t xml:space="preserve">    "is_pair": 1,</w:t>
      </w:r>
      <w:r>
        <w:rPr>
          <w:sz w:val="18"/>
        </w:rPr>
        <w:br w:type="textWrapping"/>
      </w:r>
      <w:r>
        <w:rPr>
          <w:sz w:val="18"/>
        </w:rPr>
        <w:t xml:space="preserve">    "is_delete": 0,</w:t>
      </w:r>
      <w:r>
        <w:rPr>
          <w:sz w:val="18"/>
        </w:rPr>
        <w:br w:type="textWrapping"/>
      </w:r>
      <w:r>
        <w:rPr>
          <w:sz w:val="18"/>
        </w:rPr>
        <w:t xml:space="preserve">    "pair_update_start_time": "2022-01-01 12:01:21",</w:t>
      </w:r>
      <w:r>
        <w:rPr>
          <w:sz w:val="18"/>
        </w:rPr>
        <w:br w:type="textWrapping"/>
      </w:r>
      <w:r>
        <w:rPr>
          <w:sz w:val="18"/>
        </w:rPr>
        <w:t xml:space="preserve">    "pair_update_end_time": "2022-10-01 12:01:21",</w:t>
      </w:r>
      <w:r>
        <w:rPr>
          <w:sz w:val="18"/>
        </w:rPr>
        <w:br w:type="textWrapping"/>
      </w:r>
      <w:r>
        <w:rPr>
          <w:sz w:val="18"/>
        </w:rPr>
        <w:t xml:space="preserve">    "listing_update_start_time": "2021-09-01 01:22:00",</w:t>
      </w:r>
      <w:r>
        <w:rPr>
          <w:sz w:val="18"/>
        </w:rPr>
        <w:br w:type="textWrapping"/>
      </w:r>
      <w:r>
        <w:rPr>
          <w:sz w:val="18"/>
        </w:rPr>
        <w:t xml:space="preserve">    "listing_update_end_time": "2022-10-01 11:22:00",</w:t>
      </w:r>
      <w:r>
        <w:rPr>
          <w:sz w:val="18"/>
        </w:rPr>
        <w:br w:type="textWrapping"/>
      </w:r>
      <w:r>
        <w:rPr>
          <w:sz w:val="18"/>
        </w:rPr>
        <w:t xml:space="preserve">    "search_field": "asin",</w:t>
      </w:r>
      <w:r>
        <w:rPr>
          <w:sz w:val="18"/>
        </w:rPr>
        <w:br w:type="textWrapping"/>
      </w:r>
      <w:r>
        <w:rPr>
          <w:sz w:val="18"/>
        </w:rPr>
        <w:t xml:space="preserve">    "search_value": ["asin1", "asin2"],</w:t>
      </w:r>
      <w:r>
        <w:rPr>
          <w:sz w:val="18"/>
        </w:rPr>
        <w:br w:type="textWrapping"/>
      </w:r>
      <w:r>
        <w:rPr>
          <w:sz w:val="18"/>
        </w:rPr>
        <w:t xml:space="preserve">    "exact_search": 1,</w:t>
      </w:r>
      <w:r>
        <w:rPr>
          <w:sz w:val="18"/>
        </w:rPr>
        <w:br w:type="textWrapping"/>
      </w:r>
      <w:r>
        <w:rPr>
          <w:sz w:val="18"/>
        </w:rPr>
        <w:t xml:space="preserve">    "store_type":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0610A856">
      <w:pPr>
        <w:pStyle w:val="4"/>
      </w:pPr>
      <w:bookmarkStart w:id="175" w:name="_Toc30513"/>
      <w:r>
        <w:t>返回结果</w:t>
      </w:r>
      <w:bookmarkEnd w:id="175"/>
    </w:p>
    <w:p w14:paraId="7D4F53F9">
      <w:r>
        <w:rPr>
          <w:sz w:val="18"/>
        </w:rPr>
        <w:t>Json Object</w:t>
      </w:r>
    </w:p>
    <w:p w14:paraId="4D1CA745">
      <w:pPr>
        <w:pStyle w:val="4"/>
      </w:pPr>
      <w:bookmarkStart w:id="176" w:name="_Toc26466"/>
      <w:r>
        <w:t>返回成功示例</w:t>
      </w:r>
      <w:bookmarkEnd w:id="176"/>
    </w:p>
    <w:p w14:paraId="6680ECE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"83AAED7E-A5CF-6A09-6446-36F51AA3EEBA",</w:t>
      </w:r>
      <w:r>
        <w:rPr>
          <w:sz w:val="18"/>
        </w:rPr>
        <w:br w:type="textWrapping"/>
      </w:r>
      <w:r>
        <w:rPr>
          <w:sz w:val="18"/>
        </w:rPr>
        <w:t xml:space="preserve">    "response_time": "2023-10-30 15:38:54",</w:t>
      </w:r>
      <w:r>
        <w:rPr>
          <w:sz w:val="18"/>
        </w:rPr>
        <w:br w:type="textWrapping"/>
      </w:r>
      <w:r>
        <w:rPr>
          <w:sz w:val="18"/>
        </w:rPr>
        <w:t xml:space="preserve">    "total": 10,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"listing_id": "0623ZI1F5EF11",</w:t>
      </w:r>
      <w:r>
        <w:rPr>
          <w:sz w:val="18"/>
        </w:rPr>
        <w:br w:type="textWrapping"/>
      </w:r>
      <w:r>
        <w:rPr>
          <w:sz w:val="18"/>
        </w:rPr>
        <w:t xml:space="preserve">                "seller_sku": "msku-1",</w:t>
      </w:r>
      <w:r>
        <w:rPr>
          <w:sz w:val="18"/>
        </w:rPr>
        <w:br w:type="textWrapping"/>
      </w:r>
      <w:r>
        <w:rPr>
          <w:sz w:val="18"/>
        </w:rPr>
        <w:t xml:space="preserve">                "fnsku": "B085NPWXXX",</w:t>
      </w:r>
      <w:r>
        <w:rPr>
          <w:sz w:val="18"/>
        </w:rPr>
        <w:br w:type="textWrapping"/>
      </w:r>
      <w:r>
        <w:rPr>
          <w:sz w:val="18"/>
        </w:rPr>
        <w:t xml:space="preserve">                "item_name": "xxxx ",</w:t>
      </w:r>
      <w:r>
        <w:rPr>
          <w:sz w:val="18"/>
        </w:rPr>
        <w:br w:type="textWrapping"/>
      </w:r>
      <w:r>
        <w:rPr>
          <w:sz w:val="18"/>
        </w:rPr>
        <w:t xml:space="preserve">                "local_sku": "n2",</w:t>
      </w:r>
      <w:r>
        <w:rPr>
          <w:sz w:val="18"/>
        </w:rPr>
        <w:br w:type="textWrapping"/>
      </w:r>
      <w:r>
        <w:rPr>
          <w:sz w:val="18"/>
        </w:rPr>
        <w:t xml:space="preserve">                "local_name": "组合2",</w:t>
      </w:r>
      <w:r>
        <w:rPr>
          <w:sz w:val="18"/>
        </w:rPr>
        <w:br w:type="textWrapping"/>
      </w:r>
      <w:r>
        <w:rPr>
          <w:sz w:val="18"/>
        </w:rPr>
        <w:t xml:space="preserve">                "price": "11.10",</w:t>
      </w:r>
      <w:r>
        <w:rPr>
          <w:sz w:val="18"/>
        </w:rPr>
        <w:br w:type="textWrapping"/>
      </w:r>
      <w:r>
        <w:rPr>
          <w:sz w:val="18"/>
        </w:rPr>
        <w:t xml:space="preserve">                "quantity": 11,</w:t>
      </w:r>
      <w:r>
        <w:rPr>
          <w:sz w:val="18"/>
        </w:rPr>
        <w:br w:type="textWrapping"/>
      </w:r>
      <w:r>
        <w:rPr>
          <w:sz w:val="18"/>
        </w:rPr>
        <w:t xml:space="preserve">                "asin": "B0B4WP82XX",</w:t>
      </w:r>
      <w:r>
        <w:rPr>
          <w:sz w:val="18"/>
        </w:rPr>
        <w:br w:type="textWrapping"/>
      </w:r>
      <w:r>
        <w:rPr>
          <w:sz w:val="18"/>
        </w:rPr>
        <w:t xml:space="preserve">                "parent_asin": "B0B4WP82XX",</w:t>
      </w:r>
      <w:r>
        <w:rPr>
          <w:sz w:val="18"/>
        </w:rPr>
        <w:br w:type="textWrapping"/>
      </w:r>
      <w:r>
        <w:rPr>
          <w:sz w:val="18"/>
        </w:rPr>
        <w:t xml:space="preserve">                "small_image_url": "https://XXX/XXX.jpg",</w:t>
      </w:r>
      <w:r>
        <w:rPr>
          <w:sz w:val="18"/>
        </w:rPr>
        <w:br w:type="textWrapping"/>
      </w:r>
      <w:r>
        <w:rPr>
          <w:sz w:val="18"/>
        </w:rPr>
        <w:t xml:space="preserve">                "status": 1,</w:t>
      </w:r>
      <w:r>
        <w:rPr>
          <w:sz w:val="18"/>
        </w:rPr>
        <w:br w:type="textWrapping"/>
      </w:r>
      <w:r>
        <w:rPr>
          <w:sz w:val="18"/>
        </w:rPr>
        <w:t xml:space="preserve">                "is_delete": 0,</w:t>
      </w:r>
      <w:r>
        <w:rPr>
          <w:sz w:val="18"/>
        </w:rPr>
        <w:br w:type="textWrapping"/>
      </w:r>
      <w:r>
        <w:rPr>
          <w:sz w:val="18"/>
        </w:rPr>
        <w:t xml:space="preserve">                "afn_fulfillable_quantity": 0,</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"reserved_customerorders": 0,</w:t>
      </w:r>
      <w:r>
        <w:rPr>
          <w:sz w:val="18"/>
        </w:rPr>
        <w:br w:type="textWrapping"/>
      </w:r>
      <w:r>
        <w:rPr>
          <w:sz w:val="18"/>
        </w:rPr>
        <w:t xml:space="preserve">                "afn_inbound_shipped_quantity": 0,</w:t>
      </w:r>
      <w:r>
        <w:rPr>
          <w:sz w:val="18"/>
        </w:rPr>
        <w:br w:type="textWrapping"/>
      </w:r>
      <w:r>
        <w:rPr>
          <w:sz w:val="18"/>
        </w:rPr>
        <w:t xml:space="preserve">                "afn_unsellable_quantity": 0,</w:t>
      </w:r>
      <w:r>
        <w:rPr>
          <w:sz w:val="18"/>
        </w:rPr>
        <w:br w:type="textWrapping"/>
      </w:r>
      <w:r>
        <w:rPr>
          <w:sz w:val="18"/>
        </w:rPr>
        <w:t xml:space="preserve">                "afn_inbound_working_quantity": 0,</w:t>
      </w:r>
      <w:r>
        <w:rPr>
          <w:sz w:val="18"/>
        </w:rPr>
        <w:br w:type="textWrapping"/>
      </w:r>
      <w:r>
        <w:rPr>
          <w:sz w:val="18"/>
        </w:rPr>
        <w:t xml:space="preserve">                "afn_inbound_receiving_quantity": 0,</w:t>
      </w:r>
      <w:r>
        <w:rPr>
          <w:sz w:val="18"/>
        </w:rPr>
        <w:br w:type="textWrapping"/>
      </w:r>
      <w:r>
        <w:rPr>
          <w:sz w:val="18"/>
        </w:rPr>
        <w:t xml:space="preserve">                "currency_code": "USD",</w:t>
      </w:r>
      <w:r>
        <w:rPr>
          <w:sz w:val="18"/>
        </w:rPr>
        <w:br w:type="textWrapping"/>
      </w:r>
      <w:r>
        <w:rPr>
          <w:sz w:val="18"/>
        </w:rPr>
        <w:t xml:space="preserve">                "landed_price": "11.10",</w:t>
      </w:r>
      <w:r>
        <w:rPr>
          <w:sz w:val="18"/>
        </w:rPr>
        <w:br w:type="textWrapping"/>
      </w:r>
      <w:r>
        <w:rPr>
          <w:sz w:val="18"/>
        </w:rPr>
        <w:t xml:space="preserve">                "listing_price": "11.10",</w:t>
      </w:r>
      <w:r>
        <w:rPr>
          <w:sz w:val="18"/>
        </w:rPr>
        <w:br w:type="textWrapping"/>
      </w:r>
      <w:r>
        <w:rPr>
          <w:sz w:val="18"/>
        </w:rPr>
        <w:t xml:space="preserve">                "open_date": "2022-06-23 03:55:12 PDT",</w:t>
      </w:r>
      <w:r>
        <w:rPr>
          <w:sz w:val="18"/>
        </w:rPr>
        <w:br w:type="textWrapping"/>
      </w:r>
      <w:r>
        <w:rPr>
          <w:sz w:val="18"/>
        </w:rPr>
        <w:t xml:space="preserve">                "listing_update_date": "2023-06-28 17:44:14",</w:t>
      </w:r>
      <w:r>
        <w:rPr>
          <w:sz w:val="18"/>
        </w:rPr>
        <w:br w:type="textWrapping"/>
      </w:r>
      <w:r>
        <w:rPr>
          <w:sz w:val="18"/>
        </w:rPr>
        <w:t xml:space="preserve">                "seller_rank": 1112193,</w:t>
      </w:r>
      <w:r>
        <w:rPr>
          <w:sz w:val="18"/>
        </w:rPr>
        <w:br w:type="textWrapping"/>
      </w:r>
      <w:r>
        <w:rPr>
          <w:sz w:val="18"/>
        </w:rPr>
        <w:t xml:space="preserve">                "seller_brand": "str",</w:t>
      </w:r>
      <w:r>
        <w:rPr>
          <w:sz w:val="18"/>
        </w:rPr>
        <w:br w:type="textWrapping"/>
      </w:r>
      <w:r>
        <w:rPr>
          <w:sz w:val="18"/>
        </w:rPr>
        <w:t xml:space="preserve">                "seller_category": "[\"Beauty &amp; Personal Care\"]",</w:t>
      </w:r>
      <w:r>
        <w:rPr>
          <w:sz w:val="18"/>
        </w:rPr>
        <w:br w:type="textWrapping"/>
      </w:r>
      <w:r>
        <w:rPr>
          <w:sz w:val="18"/>
        </w:rPr>
        <w:t xml:space="preserve">                "review_num": 0,</w:t>
      </w:r>
      <w:r>
        <w:rPr>
          <w:sz w:val="18"/>
        </w:rPr>
        <w:br w:type="textWrapping"/>
      </w:r>
      <w:r>
        <w:rPr>
          <w:sz w:val="18"/>
        </w:rPr>
        <w:t xml:space="preserve">                "last_star": "0.0",</w:t>
      </w:r>
      <w:r>
        <w:rPr>
          <w:sz w:val="18"/>
        </w:rPr>
        <w:br w:type="textWrapping"/>
      </w:r>
      <w:r>
        <w:rPr>
          <w:sz w:val="18"/>
        </w:rPr>
        <w:t xml:space="preserve">                "fulfillment_channel_type": "FBM",</w:t>
      </w:r>
      <w:r>
        <w:rPr>
          <w:sz w:val="18"/>
        </w:rPr>
        <w:br w:type="textWrapping"/>
      </w:r>
      <w:r>
        <w:rPr>
          <w:sz w:val="18"/>
        </w:rPr>
        <w:t xml:space="preserve">                "open_date_display": "2022-06-23 03:55:12 -07:00",</w:t>
      </w:r>
      <w:r>
        <w:rPr>
          <w:sz w:val="18"/>
        </w:rPr>
        <w:br w:type="textWrapping"/>
      </w:r>
      <w:r>
        <w:rPr>
          <w:sz w:val="18"/>
        </w:rPr>
        <w:t xml:space="preserve">                "principal_info": [],</w:t>
      </w:r>
      <w:r>
        <w:rPr>
          <w:sz w:val="18"/>
        </w:rPr>
        <w:br w:type="textWrapping"/>
      </w:r>
      <w:r>
        <w:rPr>
          <w:sz w:val="18"/>
        </w:rPr>
        <w:t xml:space="preserve">                "shipping": "0.00",</w:t>
      </w:r>
      <w:r>
        <w:rPr>
          <w:sz w:val="18"/>
        </w:rPr>
        <w:br w:type="textWrapping"/>
      </w:r>
      <w:r>
        <w:rPr>
          <w:sz w:val="18"/>
        </w:rPr>
        <w:t xml:space="preserve">                "points": "0",</w:t>
      </w:r>
      <w:r>
        <w:rPr>
          <w:sz w:val="18"/>
        </w:rPr>
        <w:br w:type="textWrapping"/>
      </w:r>
      <w:r>
        <w:rPr>
          <w:sz w:val="18"/>
        </w:rPr>
        <w:t xml:space="preserve">                "sid": 101,</w:t>
      </w:r>
      <w:r>
        <w:rPr>
          <w:sz w:val="18"/>
        </w:rPr>
        <w:br w:type="textWrapping"/>
      </w:r>
      <w:r>
        <w:rPr>
          <w:sz w:val="18"/>
        </w:rPr>
        <w:t xml:space="preserve">                "store_type": 1,</w:t>
      </w:r>
      <w:r>
        <w:rPr>
          <w:sz w:val="18"/>
        </w:rPr>
        <w:br w:type="textWrapping"/>
      </w:r>
      <w:r>
        <w:rPr>
          <w:sz w:val="18"/>
        </w:rPr>
        <w:t xml:space="preserve">                "total_volume": 100,</w:t>
      </w:r>
      <w:r>
        <w:rPr>
          <w:sz w:val="18"/>
        </w:rPr>
        <w:br w:type="textWrapping"/>
      </w:r>
      <w:r>
        <w:rPr>
          <w:sz w:val="18"/>
        </w:rPr>
        <w:t xml:space="preserve">                "yesterday_volume": 100,</w:t>
      </w:r>
      <w:r>
        <w:rPr>
          <w:sz w:val="18"/>
        </w:rPr>
        <w:br w:type="textWrapping"/>
      </w:r>
      <w:r>
        <w:rPr>
          <w:sz w:val="18"/>
        </w:rPr>
        <w:t xml:space="preserve">                "fourteen_volume": 100,</w:t>
      </w:r>
      <w:r>
        <w:rPr>
          <w:sz w:val="18"/>
        </w:rPr>
        <w:br w:type="textWrapping"/>
      </w:r>
      <w:r>
        <w:rPr>
          <w:sz w:val="18"/>
        </w:rPr>
        <w:t xml:space="preserve">                "thirty_volume": 100,</w:t>
      </w:r>
      <w:r>
        <w:rPr>
          <w:sz w:val="18"/>
        </w:rPr>
        <w:br w:type="textWrapping"/>
      </w:r>
      <w:r>
        <w:rPr>
          <w:sz w:val="18"/>
        </w:rPr>
        <w:t xml:space="preserve">                "yesterday_amount": "110.00",</w:t>
      </w:r>
      <w:r>
        <w:rPr>
          <w:sz w:val="18"/>
        </w:rPr>
        <w:br w:type="textWrapping"/>
      </w:r>
      <w:r>
        <w:rPr>
          <w:sz w:val="18"/>
        </w:rPr>
        <w:t xml:space="preserve">                "seven_amount": "200.00",</w:t>
      </w:r>
      <w:r>
        <w:rPr>
          <w:sz w:val="18"/>
        </w:rPr>
        <w:br w:type="textWrapping"/>
      </w:r>
      <w:r>
        <w:rPr>
          <w:sz w:val="18"/>
        </w:rPr>
        <w:t xml:space="preserve">                "thirty_amount": "300.00",</w:t>
      </w:r>
      <w:r>
        <w:rPr>
          <w:sz w:val="18"/>
        </w:rPr>
        <w:br w:type="textWrapping"/>
      </w:r>
      <w:r>
        <w:rPr>
          <w:sz w:val="18"/>
        </w:rPr>
        <w:t xml:space="preserve">                "average_seven_volume": 100,</w:t>
      </w:r>
      <w:r>
        <w:rPr>
          <w:sz w:val="18"/>
        </w:rPr>
        <w:br w:type="textWrapping"/>
      </w:r>
      <w:r>
        <w:rPr>
          <w:sz w:val="18"/>
        </w:rPr>
        <w:t xml:space="preserve">                "average_fourteen_volume": 100,</w:t>
      </w:r>
      <w:r>
        <w:rPr>
          <w:sz w:val="18"/>
        </w:rPr>
        <w:br w:type="textWrapping"/>
      </w:r>
      <w:r>
        <w:rPr>
          <w:sz w:val="18"/>
        </w:rPr>
        <w:t xml:space="preserve">                "average_thirty_volume": 100</w:t>
      </w:r>
      <w:r>
        <w:rPr>
          <w:sz w:val="18"/>
        </w:rPr>
        <w:br w:type="textWrapping"/>
      </w:r>
      <w:r>
        <w:rPr>
          <w:sz w:val="18"/>
        </w:rPr>
        <w:t xml:space="preserve">                "dimension_info": [</w:t>
      </w:r>
      <w:r>
        <w:rPr>
          <w:sz w:val="18"/>
        </w:rPr>
        <w:br w:type="textWrapping"/>
      </w:r>
      <w:r>
        <w:rPr>
          <w:sz w:val="18"/>
        </w:rPr>
        <w:t xml:space="preserve">                    {</w:t>
      </w:r>
      <w:r>
        <w:rPr>
          <w:sz w:val="18"/>
        </w:rPr>
        <w:br w:type="textWrapping"/>
      </w:r>
      <w:r>
        <w:rPr>
          <w:sz w:val="18"/>
        </w:rPr>
        <w:t xml:space="preserve">                        "item_height": "0.00",</w:t>
      </w:r>
      <w:r>
        <w:rPr>
          <w:sz w:val="18"/>
        </w:rPr>
        <w:br w:type="textWrapping"/>
      </w:r>
      <w:r>
        <w:rPr>
          <w:sz w:val="18"/>
        </w:rPr>
        <w:t xml:space="preserve">                        "item_height_units_type": "",</w:t>
      </w:r>
      <w:r>
        <w:rPr>
          <w:sz w:val="18"/>
        </w:rPr>
        <w:br w:type="textWrapping"/>
      </w:r>
      <w:r>
        <w:rPr>
          <w:sz w:val="18"/>
        </w:rPr>
        <w:t xml:space="preserve">                        "item_length": "0.00",</w:t>
      </w:r>
      <w:r>
        <w:rPr>
          <w:sz w:val="18"/>
        </w:rPr>
        <w:br w:type="textWrapping"/>
      </w:r>
      <w:r>
        <w:rPr>
          <w:sz w:val="18"/>
        </w:rPr>
        <w:t xml:space="preserve">                        "item_length_units_type": "",</w:t>
      </w:r>
      <w:r>
        <w:rPr>
          <w:sz w:val="18"/>
        </w:rPr>
        <w:br w:type="textWrapping"/>
      </w:r>
      <w:r>
        <w:rPr>
          <w:sz w:val="18"/>
        </w:rPr>
        <w:t xml:space="preserve">                        "item_width": "0.00",</w:t>
      </w:r>
      <w:r>
        <w:rPr>
          <w:sz w:val="18"/>
        </w:rPr>
        <w:br w:type="textWrapping"/>
      </w:r>
      <w:r>
        <w:rPr>
          <w:sz w:val="18"/>
        </w:rPr>
        <w:t xml:space="preserve">                        "item_width_units_type": "",</w:t>
      </w:r>
      <w:r>
        <w:rPr>
          <w:sz w:val="18"/>
        </w:rPr>
        <w:br w:type="textWrapping"/>
      </w:r>
      <w:r>
        <w:rPr>
          <w:sz w:val="18"/>
        </w:rPr>
        <w:t xml:space="preserve">                        "item_weight": "0.00",</w:t>
      </w:r>
      <w:r>
        <w:rPr>
          <w:sz w:val="18"/>
        </w:rPr>
        <w:br w:type="textWrapping"/>
      </w:r>
      <w:r>
        <w:rPr>
          <w:sz w:val="18"/>
        </w:rPr>
        <w:t xml:space="preserve">                        "item_weight_units_type": "",</w:t>
      </w:r>
      <w:r>
        <w:rPr>
          <w:sz w:val="18"/>
        </w:rPr>
        <w:br w:type="textWrapping"/>
      </w:r>
      <w:r>
        <w:rPr>
          <w:sz w:val="18"/>
        </w:rPr>
        <w:t xml:space="preserve">                        "package_height": "0.00",</w:t>
      </w:r>
      <w:r>
        <w:rPr>
          <w:sz w:val="18"/>
        </w:rPr>
        <w:br w:type="textWrapping"/>
      </w:r>
      <w:r>
        <w:rPr>
          <w:sz w:val="18"/>
        </w:rPr>
        <w:t xml:space="preserve">                        "package_height_units_type": "",</w:t>
      </w:r>
      <w:r>
        <w:rPr>
          <w:sz w:val="18"/>
        </w:rPr>
        <w:br w:type="textWrapping"/>
      </w:r>
      <w:r>
        <w:rPr>
          <w:sz w:val="18"/>
        </w:rPr>
        <w:t xml:space="preserve">                        "package_length": "0.00",</w:t>
      </w:r>
      <w:r>
        <w:rPr>
          <w:sz w:val="18"/>
        </w:rPr>
        <w:br w:type="textWrapping"/>
      </w:r>
      <w:r>
        <w:rPr>
          <w:sz w:val="18"/>
        </w:rPr>
        <w:t xml:space="preserve">                        "package_length_units_type": "",</w:t>
      </w:r>
      <w:r>
        <w:rPr>
          <w:sz w:val="18"/>
        </w:rPr>
        <w:br w:type="textWrapping"/>
      </w:r>
      <w:r>
        <w:rPr>
          <w:sz w:val="18"/>
        </w:rPr>
        <w:t xml:space="preserve">                        "package_width": "0.00",</w:t>
      </w:r>
      <w:r>
        <w:rPr>
          <w:sz w:val="18"/>
        </w:rPr>
        <w:br w:type="textWrapping"/>
      </w:r>
      <w:r>
        <w:rPr>
          <w:sz w:val="18"/>
        </w:rPr>
        <w:t xml:space="preserve">                        "package_width_units_type": "",</w:t>
      </w:r>
      <w:r>
        <w:rPr>
          <w:sz w:val="18"/>
        </w:rPr>
        <w:br w:type="textWrapping"/>
      </w:r>
      <w:r>
        <w:rPr>
          <w:sz w:val="18"/>
        </w:rPr>
        <w:t xml:space="preserve">                        "package_weight": "0.00",</w:t>
      </w:r>
      <w:r>
        <w:rPr>
          <w:sz w:val="18"/>
        </w:rPr>
        <w:br w:type="textWrapping"/>
      </w:r>
      <w:r>
        <w:rPr>
          <w:sz w:val="18"/>
        </w:rPr>
        <w:t xml:space="preserve">                        "package_weight_units_type":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"pair_update_time": "2023-10-30 15:25:51",</w:t>
      </w:r>
      <w:r>
        <w:rPr>
          <w:sz w:val="18"/>
        </w:rPr>
        <w:br w:type="textWrapping"/>
      </w:r>
      <w:r>
        <w:rPr>
          <w:sz w:val="18"/>
        </w:rPr>
        <w:t xml:space="preserve">                "small_rank": [</w:t>
      </w:r>
      <w:r>
        <w:rPr>
          <w:sz w:val="18"/>
        </w:rPr>
        <w:br w:type="textWrapping"/>
      </w:r>
      <w:r>
        <w:rPr>
          <w:sz w:val="18"/>
        </w:rPr>
        <w:t xml:space="preserve">                    {</w:t>
      </w:r>
      <w:r>
        <w:rPr>
          <w:sz w:val="18"/>
        </w:rPr>
        <w:br w:type="textWrapping"/>
      </w:r>
      <w:r>
        <w:rPr>
          <w:sz w:val="18"/>
        </w:rPr>
        <w:t xml:space="preserve">                        "category": "Hair Elastics &amp; Ties",</w:t>
      </w:r>
      <w:r>
        <w:rPr>
          <w:sz w:val="18"/>
        </w:rPr>
        <w:br w:type="textWrapping"/>
      </w:r>
      <w:r>
        <w:rPr>
          <w:sz w:val="18"/>
        </w:rPr>
        <w:t xml:space="preserve">                        "rank": 13758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"on_sale_time": "2023-10-04",</w:t>
      </w:r>
      <w:r>
        <w:rPr>
          <w:sz w:val="18"/>
        </w:rPr>
        <w:br w:type="textWrapping"/>
      </w:r>
      <w:r>
        <w:rPr>
          <w:sz w:val="18"/>
        </w:rPr>
        <w:t xml:space="preserve">                "global_tags":[</w:t>
      </w:r>
      <w:r>
        <w:rPr>
          <w:sz w:val="18"/>
        </w:rPr>
        <w:br w:type="textWrapping"/>
      </w:r>
      <w:r>
        <w:rPr>
          <w:sz w:val="18"/>
        </w:rPr>
        <w:t xml:space="preserve">                    {</w:t>
      </w:r>
      <w:r>
        <w:rPr>
          <w:sz w:val="18"/>
        </w:rPr>
        <w:br w:type="textWrapping"/>
      </w:r>
      <w:r>
        <w:rPr>
          <w:sz w:val="18"/>
        </w:rPr>
        <w:t xml:space="preserve">                    "globalTagId": "907204347399528686",</w:t>
      </w:r>
      <w:r>
        <w:rPr>
          <w:sz w:val="18"/>
        </w:rPr>
        <w:br w:type="textWrapping"/>
      </w:r>
      <w:r>
        <w:rPr>
          <w:sz w:val="18"/>
        </w:rPr>
        <w:t xml:space="preserve">                    "tagName": "TEST-005",</w:t>
      </w:r>
      <w:r>
        <w:rPr>
          <w:sz w:val="18"/>
        </w:rPr>
        <w:br w:type="textWrapping"/>
      </w:r>
      <w:r>
        <w:rPr>
          <w:sz w:val="18"/>
        </w:rPr>
        <w:t xml:space="preserve">                    "color": "#3BB84C"</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"first_order_time": "",</w:t>
      </w:r>
      <w:r>
        <w:rPr>
          <w:sz w:val="18"/>
        </w:rPr>
        <w:br w:type="textWrapping"/>
      </w:r>
      <w:r>
        <w:rPr>
          <w:sz w:val="18"/>
        </w:rPr>
        <w:t xml:space="preserve">                "marketplace": "美国",</w:t>
      </w:r>
      <w:r>
        <w:rPr>
          <w:sz w:val="18"/>
        </w:rPr>
        <w:br w:type="textWrapping"/>
      </w:r>
      <w:r>
        <w:rPr>
          <w:sz w:val="18"/>
        </w:rPr>
        <w:t xml:space="preserve">                "seller_category_new": [</w:t>
      </w:r>
      <w:r>
        <w:rPr>
          <w:sz w:val="18"/>
        </w:rPr>
        <w:br w:type="textWrapping"/>
      </w:r>
      <w:r>
        <w:rPr>
          <w:sz w:val="18"/>
        </w:rPr>
        <w:t xml:space="preserve">                    "Beauty &amp; Personal Care"</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D44BB61">
      <w:pPr>
        <w:pStyle w:val="4"/>
      </w:pPr>
      <w:bookmarkStart w:id="177" w:name="_Toc9555"/>
      <w:r>
        <w:t>返回失败示例</w:t>
      </w:r>
      <w:bookmarkEnd w:id="177"/>
    </w:p>
    <w:p w14:paraId="48BD0FA2">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["sid =&gt; sid 必须是数字"],</w:t>
      </w:r>
      <w:r>
        <w:rPr>
          <w:sz w:val="18"/>
        </w:rPr>
        <w:br w:type="textWrapping"/>
      </w:r>
      <w:r>
        <w:rPr>
          <w:sz w:val="18"/>
        </w:rPr>
        <w:t xml:space="preserve">    "request_id": "7D4CD60C-7BAC-6E98-D182-DF241A110AC9",</w:t>
      </w:r>
      <w:r>
        <w:rPr>
          <w:sz w:val="18"/>
        </w:rPr>
        <w:br w:type="textWrapping"/>
      </w:r>
      <w:r>
        <w:rPr>
          <w:sz w:val="18"/>
        </w:rPr>
        <w:t xml:space="preserve">    "response_time": "2021-11-08 18:09:02",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64D7ADB">
      <w:pPr>
        <w:pStyle w:val="4"/>
      </w:pPr>
      <w:bookmarkStart w:id="178" w:name="_Toc23784"/>
      <w:r>
        <w:t>附加说明</w:t>
      </w:r>
      <w:bookmarkEnd w:id="178"/>
    </w:p>
    <w:p w14:paraId="0585DB82">
      <w:r>
        <w:rPr>
          <w:sz w:val="18"/>
        </w:rPr>
        <w:t>1.  令牌桶容量是 1 ；要求在调用时，需要串行调用，需要在上一次请求返回数据后，下次请求才不会被限流。</w:t>
      </w:r>
    </w:p>
    <w:p w14:paraId="2A83025A">
      <w:r>
        <w:rPr>
          <w:sz w:val="18"/>
        </w:rPr>
        <w:t>**特别注意**：本接口按照 ( 账户 + path ) 维度进行限流, 一个账户下如存在多个appld, 本接口令牌桶容量是账号下所有appId共享的 ， 如果账号下所有appId调用总和超出令牌桶容量限制，将会导致限流。 建议同一账户下的不同 appId 错开调用时间。</w:t>
      </w:r>
    </w:p>
    <w:p w14:paraId="2372A3C4">
      <w:r>
        <w:rPr>
          <w:sz w:val="18"/>
        </w:rPr>
        <w:t>---</w:t>
      </w:r>
    </w:p>
    <w:p w14:paraId="06CA174A">
      <w:pPr>
        <w:pStyle w:val="4"/>
      </w:pPr>
      <w:bookmarkStart w:id="179" w:name="_Toc19232"/>
      <w:r>
        <w:t>批量分配Listing负责人</w:t>
      </w:r>
      <w:bookmarkEnd w:id="179"/>
    </w:p>
    <w:p w14:paraId="33392B3B">
      <w:r>
        <w:rPr>
          <w:sz w:val="18"/>
        </w:rPr>
        <w:t>- Source path: docs/Sale/UpdatePrincipal</w:t>
      </w:r>
      <w:r>
        <w:rPr>
          <w:sz w:val="18"/>
        </w:rPr>
        <w:br w:type="textWrapping"/>
      </w:r>
      <w:r>
        <w:rPr>
          <w:sz w:val="18"/>
        </w:rPr>
        <w:t>- Source URL: https://apidoc.lingxing.com/docs/Sale/UpdatePrincipal.md</w:t>
      </w:r>
    </w:p>
    <w:p w14:paraId="11351209">
      <w:r>
        <w:rPr>
          <w:sz w:val="18"/>
        </w:rPr>
        <w:t># 批量分配Listing负责人</w:t>
      </w:r>
    </w:p>
    <w:p w14:paraId="62239C37">
      <w:pPr>
        <w:pStyle w:val="4"/>
      </w:pPr>
      <w:bookmarkStart w:id="180" w:name="_Toc17924"/>
      <w:r>
        <w:t>接口信息</w:t>
      </w:r>
      <w:bookmarkEnd w:id="180"/>
    </w:p>
    <w:p w14:paraId="1C324F4C">
      <w:pPr>
        <w:pStyle w:val="4"/>
      </w:pPr>
      <w:bookmarkStart w:id="181" w:name="_Toc14177"/>
      <w:r>
        <w:t>请求参数</w:t>
      </w:r>
      <w:bookmarkEnd w:id="181"/>
    </w:p>
    <w:p w14:paraId="2F3A1B18">
      <w:pPr>
        <w:pStyle w:val="4"/>
      </w:pPr>
      <w:bookmarkStart w:id="182" w:name="_Toc25886"/>
      <w:r>
        <w:t>请求示例</w:t>
      </w:r>
      <w:bookmarkEnd w:id="182"/>
    </w:p>
    <w:p w14:paraId="363B787E">
      <w:r>
        <w:rPr>
          <w:sz w:val="18"/>
        </w:rPr>
        <w:t>```</w:t>
      </w:r>
      <w:r>
        <w:rPr>
          <w:sz w:val="18"/>
        </w:rPr>
        <w:br w:type="textWrapping"/>
      </w:r>
      <w:r>
        <w:rPr>
          <w:sz w:val="18"/>
        </w:rPr>
        <w:t>{</w:t>
      </w:r>
      <w:r>
        <w:rPr>
          <w:sz w:val="18"/>
        </w:rPr>
        <w:br w:type="textWrapping"/>
      </w:r>
      <w:r>
        <w:rPr>
          <w:sz w:val="18"/>
        </w:rPr>
        <w:t xml:space="preserve">    "sid_asin_list": [{</w:t>
      </w:r>
      <w:r>
        <w:rPr>
          <w:sz w:val="18"/>
        </w:rPr>
        <w:br w:type="textWrapping"/>
      </w:r>
      <w:r>
        <w:rPr>
          <w:sz w:val="18"/>
        </w:rPr>
        <w:t xml:space="preserve">        "sid": 16,</w:t>
      </w:r>
      <w:r>
        <w:rPr>
          <w:sz w:val="18"/>
        </w:rPr>
        <w:br w:type="textWrapping"/>
      </w:r>
      <w:r>
        <w:rPr>
          <w:sz w:val="18"/>
        </w:rPr>
        <w:t xml:space="preserve">        "asin": "B09JK94H12",</w:t>
      </w:r>
      <w:r>
        <w:rPr>
          <w:sz w:val="18"/>
        </w:rPr>
        <w:br w:type="textWrapping"/>
      </w:r>
      <w:r>
        <w:rPr>
          <w:sz w:val="18"/>
        </w:rPr>
        <w:t xml:space="preserve">        "principal_name": ["小明"]</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0CE1C07">
      <w:pPr>
        <w:pStyle w:val="4"/>
      </w:pPr>
      <w:bookmarkStart w:id="183" w:name="_Toc7833"/>
      <w:r>
        <w:t>返回结果</w:t>
      </w:r>
      <w:bookmarkEnd w:id="183"/>
    </w:p>
    <w:p w14:paraId="4FE5669D">
      <w:r>
        <w:rPr>
          <w:sz w:val="18"/>
        </w:rPr>
        <w:t>Json Object</w:t>
      </w:r>
    </w:p>
    <w:p w14:paraId="62EA73FB">
      <w:pPr>
        <w:pStyle w:val="4"/>
      </w:pPr>
      <w:bookmarkStart w:id="184" w:name="_Toc4480"/>
      <w:r>
        <w:t>返回成功示例</w:t>
      </w:r>
      <w:bookmarkEnd w:id="184"/>
    </w:p>
    <w:p w14:paraId="6D8E5B3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"69a2ddc2-f3bb-11ed-aed5-0242ac130003",</w:t>
      </w:r>
      <w:r>
        <w:rPr>
          <w:sz w:val="18"/>
        </w:rPr>
        <w:br w:type="textWrapping"/>
      </w:r>
      <w:r>
        <w:rPr>
          <w:sz w:val="18"/>
        </w:rPr>
        <w:t xml:space="preserve">    "response_time": "2023-05-16 15:29:41",</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"index": 1,</w:t>
      </w:r>
      <w:r>
        <w:rPr>
          <w:sz w:val="18"/>
        </w:rPr>
        <w:br w:type="textWrapping"/>
      </w:r>
      <w:r>
        <w:rPr>
          <w:sz w:val="18"/>
        </w:rPr>
        <w:t xml:space="preserve">            "message": "sid+asin重复,取第一条分配"</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"index": 2,</w:t>
      </w:r>
      <w:r>
        <w:rPr>
          <w:sz w:val="18"/>
        </w:rPr>
        <w:br w:type="textWrapping"/>
      </w:r>
      <w:r>
        <w:rPr>
          <w:sz w:val="18"/>
        </w:rPr>
        <w:t xml:space="preserve">            "message": "sid+asin重复,取第一条分配"</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"data": {</w:t>
      </w:r>
      <w:r>
        <w:rPr>
          <w:sz w:val="18"/>
        </w:rPr>
        <w:br w:type="textWrapping"/>
      </w:r>
      <w:r>
        <w:rPr>
          <w:sz w:val="18"/>
        </w:rPr>
        <w:t xml:space="preserve">        "total": 3,</w:t>
      </w:r>
      <w:r>
        <w:rPr>
          <w:sz w:val="18"/>
        </w:rPr>
        <w:br w:type="textWrapping"/>
      </w:r>
      <w:r>
        <w:rPr>
          <w:sz w:val="18"/>
        </w:rPr>
        <w:t xml:space="preserve">        "success": 1,</w:t>
      </w:r>
      <w:r>
        <w:rPr>
          <w:sz w:val="18"/>
        </w:rPr>
        <w:br w:type="textWrapping"/>
      </w:r>
      <w:r>
        <w:rPr>
          <w:sz w:val="18"/>
        </w:rPr>
        <w:t xml:space="preserve">        "error": 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14C7853">
      <w:pPr>
        <w:pStyle w:val="4"/>
      </w:pPr>
      <w:bookmarkStart w:id="185" w:name="_Toc25720"/>
      <w:r>
        <w:t>返回失败示例</w:t>
      </w:r>
      <w:bookmarkEnd w:id="185"/>
    </w:p>
    <w:p w14:paraId="437447C7">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"fail",</w:t>
      </w:r>
      <w:r>
        <w:rPr>
          <w:sz w:val="18"/>
        </w:rPr>
        <w:br w:type="textWrapping"/>
      </w:r>
      <w:r>
        <w:rPr>
          <w:sz w:val="18"/>
        </w:rPr>
        <w:t xml:space="preserve">    "request_id": "9e09d24c-f3bf-11ed-a652-0242ac130003",</w:t>
      </w:r>
      <w:r>
        <w:rPr>
          <w:sz w:val="18"/>
        </w:rPr>
        <w:br w:type="textWrapping"/>
      </w:r>
      <w:r>
        <w:rPr>
          <w:sz w:val="18"/>
        </w:rPr>
        <w:t xml:space="preserve">    "response_time": "2023-05-16 15:59:44",</w:t>
      </w:r>
      <w:r>
        <w:rPr>
          <w:sz w:val="18"/>
        </w:rPr>
        <w:br w:type="textWrapping"/>
      </w:r>
      <w:r>
        <w:rPr>
          <w:sz w:val="18"/>
        </w:rPr>
        <w:t xml:space="preserve">    "error_details": [</w:t>
      </w:r>
      <w:r>
        <w:rPr>
          <w:sz w:val="18"/>
        </w:rPr>
        <w:br w:type="textWrapping"/>
      </w:r>
      <w:r>
        <w:rPr>
          <w:sz w:val="18"/>
        </w:rPr>
        <w:t xml:space="preserve">        "sid_asin_list.0.sid 类型错误,必须是正整数"</w:t>
      </w:r>
      <w:r>
        <w:rPr>
          <w:sz w:val="18"/>
        </w:rPr>
        <w:br w:type="textWrapping"/>
      </w:r>
      <w:r>
        <w:rPr>
          <w:sz w:val="18"/>
        </w:rPr>
        <w:t xml:space="preserve">    ],</w:t>
      </w:r>
      <w:r>
        <w:rPr>
          <w:sz w:val="18"/>
        </w:rPr>
        <w:br w:type="textWrapping"/>
      </w:r>
      <w:r>
        <w:rPr>
          <w:sz w:val="18"/>
        </w:rPr>
        <w:t xml:space="preserve">    "data": []</w:t>
      </w:r>
      <w:r>
        <w:rPr>
          <w:sz w:val="18"/>
        </w:rPr>
        <w:br w:type="textWrapping"/>
      </w:r>
      <w:r>
        <w:rPr>
          <w:sz w:val="18"/>
        </w:rPr>
        <w:t>}</w:t>
      </w:r>
      <w:r>
        <w:rPr>
          <w:sz w:val="18"/>
        </w:rPr>
        <w:br w:type="textWrapping"/>
      </w:r>
      <w:r>
        <w:rPr>
          <w:sz w:val="18"/>
        </w:rPr>
        <w:t>```</w:t>
      </w:r>
    </w:p>
    <w:p w14:paraId="73DB9461">
      <w:r>
        <w:rPr>
          <w:sz w:val="18"/>
        </w:rPr>
        <w:t>---</w:t>
      </w:r>
    </w:p>
    <w:p w14:paraId="1585DAA8">
      <w:pPr>
        <w:pStyle w:val="4"/>
      </w:pPr>
      <w:bookmarkStart w:id="186" w:name="_Toc2940"/>
      <w:r>
        <w:t>批量添加/编辑Listing配对</w:t>
      </w:r>
      <w:bookmarkEnd w:id="186"/>
    </w:p>
    <w:p w14:paraId="080F784F">
      <w:r>
        <w:rPr>
          <w:sz w:val="18"/>
        </w:rPr>
        <w:t>- Source path: docs/Sale/Productlink</w:t>
      </w:r>
      <w:r>
        <w:rPr>
          <w:sz w:val="18"/>
        </w:rPr>
        <w:br w:type="textWrapping"/>
      </w:r>
      <w:r>
        <w:rPr>
          <w:sz w:val="18"/>
        </w:rPr>
        <w:t>- Source URL: https://apidoc.lingxing.com/docs/Sale/Productlink.md</w:t>
      </w:r>
    </w:p>
    <w:p w14:paraId="2E952355">
      <w:r>
        <w:rPr>
          <w:sz w:val="18"/>
        </w:rPr>
        <w:t># 批量添加/编辑Listing配对</w:t>
      </w:r>
      <w:r>
        <w:rPr>
          <w:sz w:val="18"/>
        </w:rPr>
        <w:br w:type="textWrapping"/>
      </w:r>
      <w:r>
        <w:rPr>
          <w:sz w:val="18"/>
        </w:rPr>
        <w:t>支持推送Listing与本地仓库SKU的配对关系到领星ERP，实现SKU配对</w:t>
      </w:r>
    </w:p>
    <w:p w14:paraId="518B1849">
      <w:pPr>
        <w:pStyle w:val="4"/>
      </w:pPr>
      <w:bookmarkStart w:id="187" w:name="_Toc3548"/>
      <w:r>
        <w:t>接口信息</w:t>
      </w:r>
      <w:bookmarkEnd w:id="187"/>
    </w:p>
    <w:p w14:paraId="25D45FB3">
      <w:pPr>
        <w:pStyle w:val="4"/>
      </w:pPr>
      <w:bookmarkStart w:id="188" w:name="_Toc23271"/>
      <w:r>
        <w:t>请求参数</w:t>
      </w:r>
      <w:bookmarkEnd w:id="188"/>
    </w:p>
    <w:p w14:paraId="46F4BE52">
      <w:pPr>
        <w:pStyle w:val="4"/>
      </w:pPr>
      <w:bookmarkStart w:id="189" w:name="_Toc2032"/>
      <w:r>
        <w:t>返回结果</w:t>
      </w:r>
      <w:bookmarkEnd w:id="189"/>
    </w:p>
    <w:p w14:paraId="6A2C9B28">
      <w:r>
        <w:rPr>
          <w:sz w:val="18"/>
        </w:rPr>
        <w:t>Json Object</w:t>
      </w:r>
    </w:p>
    <w:p w14:paraId="59D2D42F">
      <w:pPr>
        <w:pStyle w:val="4"/>
      </w:pPr>
      <w:bookmarkStart w:id="190" w:name="_Toc21061"/>
      <w:r>
        <w:t>返回成功示例</w:t>
      </w:r>
      <w:bookmarkEnd w:id="190"/>
    </w:p>
    <w:p w14:paraId="2771B1F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"ADD67A0B-7619-D681-BE36-BE92261CF931",</w:t>
      </w:r>
      <w:r>
        <w:rPr>
          <w:sz w:val="18"/>
        </w:rPr>
        <w:br w:type="textWrapping"/>
      </w:r>
      <w:r>
        <w:rPr>
          <w:sz w:val="18"/>
        </w:rPr>
        <w:t xml:space="preserve">    "response_time": "2020-07-24 10:32:19",</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"success": 1,</w:t>
      </w:r>
      <w:r>
        <w:rPr>
          <w:sz w:val="18"/>
        </w:rPr>
        <w:br w:type="textWrapping"/>
      </w:r>
      <w:r>
        <w:rPr>
          <w:sz w:val="18"/>
        </w:rPr>
        <w:t xml:space="preserve">        "error": 0</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507C010">
      <w:pPr>
        <w:pStyle w:val="4"/>
      </w:pPr>
      <w:bookmarkStart w:id="191" w:name="_Toc5416"/>
      <w:r>
        <w:t>返回失败示例</w:t>
      </w:r>
      <w:bookmarkEnd w:id="191"/>
    </w:p>
    <w:p w14:paraId="20D3DEFB">
      <w:r>
        <w:rPr>
          <w:sz w:val="18"/>
        </w:rPr>
        <w:t>```</w:t>
      </w:r>
      <w:r>
        <w:rPr>
          <w:sz w:val="18"/>
        </w:rPr>
        <w:br w:type="textWrapping"/>
      </w:r>
      <w:r>
        <w:rPr>
          <w:sz w:val="18"/>
        </w:rPr>
        <w:t>{</w:t>
      </w:r>
      <w:r>
        <w:rPr>
          <w:sz w:val="18"/>
        </w:rPr>
        <w:br w:type="textWrapping"/>
      </w:r>
      <w:r>
        <w:rPr>
          <w:sz w:val="18"/>
        </w:rPr>
        <w:t xml:space="preserve">    "code": 1000,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"index": 0,</w:t>
      </w:r>
      <w:r>
        <w:rPr>
          <w:sz w:val="18"/>
        </w:rPr>
        <w:br w:type="textWrapping"/>
      </w:r>
      <w:r>
        <w:rPr>
          <w:sz w:val="18"/>
        </w:rPr>
        <w:t xml:space="preserve">            "message": "错误：msku：QLSLR_001000000,不存在"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"8450EC9F-F4E1-2DC5-23D8-E5A5E04B2251",</w:t>
      </w:r>
      <w:r>
        <w:rPr>
          <w:sz w:val="18"/>
        </w:rPr>
        <w:br w:type="textWrapping"/>
      </w:r>
      <w:r>
        <w:rPr>
          <w:sz w:val="18"/>
        </w:rPr>
        <w:t xml:space="preserve">    "response_time": "2020-07-24 10:36:25",</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"success": 0,</w:t>
      </w:r>
      <w:r>
        <w:rPr>
          <w:sz w:val="18"/>
        </w:rPr>
        <w:br w:type="textWrapping"/>
      </w:r>
      <w:r>
        <w:rPr>
          <w:sz w:val="18"/>
        </w:rPr>
        <w:t xml:space="preserve">        "error": 1</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F353A71">
      <w:r>
        <w:rPr>
          <w:sz w:val="18"/>
        </w:rPr>
        <w:t>---</w:t>
      </w:r>
    </w:p>
    <w:p w14:paraId="3BB9BA87">
      <w:pPr>
        <w:pStyle w:val="4"/>
      </w:pPr>
      <w:bookmarkStart w:id="192" w:name="_Toc25676"/>
      <w:r>
        <w:t>批量修改Listing价格</w:t>
      </w:r>
      <w:bookmarkEnd w:id="192"/>
    </w:p>
    <w:p w14:paraId="7C71F1E8">
      <w:r>
        <w:rPr>
          <w:sz w:val="18"/>
        </w:rPr>
        <w:t>- Source path: docs/Sale/pricingSubmit</w:t>
      </w:r>
      <w:r>
        <w:rPr>
          <w:sz w:val="18"/>
        </w:rPr>
        <w:br w:type="textWrapping"/>
      </w:r>
      <w:r>
        <w:rPr>
          <w:sz w:val="18"/>
        </w:rPr>
        <w:t>- Source URL: https://apidoc.lingxing.com/docs/Sale/pricingSubmit.md</w:t>
      </w:r>
    </w:p>
    <w:p w14:paraId="4F00CF8B">
      <w:r>
        <w:rPr>
          <w:sz w:val="18"/>
        </w:rPr>
        <w:t># 批量修改Listing价格</w:t>
      </w:r>
    </w:p>
    <w:p w14:paraId="6BB1F9DE">
      <w:r>
        <w:rPr>
          <w:sz w:val="18"/>
        </w:rPr>
        <w:t>支持批量修改Listing价格，价格幅度不超50%</w:t>
      </w:r>
    </w:p>
    <w:p w14:paraId="3BBA9D3A">
      <w:pPr>
        <w:pStyle w:val="4"/>
      </w:pPr>
      <w:bookmarkStart w:id="193" w:name="_Toc30502"/>
      <w:r>
        <w:t>接口信息</w:t>
      </w:r>
      <w:bookmarkEnd w:id="193"/>
    </w:p>
    <w:p w14:paraId="0C0E2F4B">
      <w:pPr>
        <w:pStyle w:val="4"/>
      </w:pPr>
      <w:bookmarkStart w:id="194" w:name="_Toc9913"/>
      <w:r>
        <w:t>请求参数</w:t>
      </w:r>
      <w:bookmarkEnd w:id="194"/>
    </w:p>
    <w:p w14:paraId="68B209E8">
      <w:pPr>
        <w:pStyle w:val="4"/>
      </w:pPr>
      <w:bookmarkStart w:id="195" w:name="_Toc25809"/>
      <w:r>
        <w:t>返回结果</w:t>
      </w:r>
      <w:bookmarkEnd w:id="195"/>
    </w:p>
    <w:p w14:paraId="0B024EFD">
      <w:r>
        <w:rPr>
          <w:sz w:val="18"/>
        </w:rPr>
        <w:t>Json Object</w:t>
      </w:r>
    </w:p>
    <w:p w14:paraId="5A886413">
      <w:r>
        <w:rPr>
          <w:sz w:val="18"/>
        </w:rPr>
        <w:t>---</w:t>
      </w:r>
    </w:p>
    <w:p w14:paraId="0D3A4CA4">
      <w:pPr>
        <w:pStyle w:val="4"/>
      </w:pPr>
      <w:bookmarkStart w:id="196" w:name="_Toc29827"/>
      <w:r>
        <w:t>批量获取Listing费用</w:t>
      </w:r>
      <w:bookmarkEnd w:id="196"/>
    </w:p>
    <w:p w14:paraId="38CD0AB9">
      <w:r>
        <w:rPr>
          <w:sz w:val="18"/>
        </w:rPr>
        <w:t>- Source path: docs/Sale/GetPrices</w:t>
      </w:r>
      <w:r>
        <w:rPr>
          <w:sz w:val="18"/>
        </w:rPr>
        <w:br w:type="textWrapping"/>
      </w:r>
      <w:r>
        <w:rPr>
          <w:sz w:val="18"/>
        </w:rPr>
        <w:t>- Source URL: https://apidoc.lingxing.com/docs/Sale/GetPrices.md</w:t>
      </w:r>
    </w:p>
    <w:p w14:paraId="72775DE0">
      <w:r>
        <w:rPr>
          <w:sz w:val="18"/>
        </w:rPr>
        <w:t># 批量获取Listing费用</w:t>
      </w:r>
      <w:r>
        <w:rPr>
          <w:sz w:val="18"/>
        </w:rPr>
        <w:br w:type="textWrapping"/>
      </w:r>
      <w:r>
        <w:rPr>
          <w:sz w:val="18"/>
        </w:rPr>
        <w:t>支持获取Lisitng-FBA预估费</w:t>
      </w:r>
    </w:p>
    <w:p w14:paraId="003C07E3">
      <w:pPr>
        <w:pStyle w:val="4"/>
      </w:pPr>
      <w:bookmarkStart w:id="197" w:name="_Toc5673"/>
      <w:r>
        <w:t>接口信息</w:t>
      </w:r>
      <w:bookmarkEnd w:id="197"/>
    </w:p>
    <w:p w14:paraId="5F0E7277">
      <w:pPr>
        <w:pStyle w:val="4"/>
      </w:pPr>
      <w:bookmarkStart w:id="198" w:name="_Toc29427"/>
      <w:r>
        <w:t>请求参数</w:t>
      </w:r>
      <w:bookmarkEnd w:id="198"/>
    </w:p>
    <w:p w14:paraId="3A80F766">
      <w:pPr>
        <w:pStyle w:val="4"/>
      </w:pPr>
      <w:bookmarkStart w:id="199" w:name="_Toc15251"/>
      <w:r>
        <w:t>返回结果</w:t>
      </w:r>
      <w:bookmarkEnd w:id="199"/>
    </w:p>
    <w:p w14:paraId="6ED65B38">
      <w:r>
        <w:rPr>
          <w:sz w:val="18"/>
        </w:rPr>
        <w:t>Json Object</w:t>
      </w:r>
    </w:p>
    <w:p w14:paraId="2C73834C">
      <w:pPr>
        <w:pStyle w:val="4"/>
      </w:pPr>
      <w:bookmarkStart w:id="200" w:name="_Toc6185"/>
      <w:r>
        <w:t>返回成功示例</w:t>
      </w:r>
      <w:bookmarkEnd w:id="200"/>
    </w:p>
    <w:p w14:paraId="3C49D32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"2d2c6726-1aeb-11ee-8044-5254008fbf4a",</w:t>
      </w:r>
      <w:r>
        <w:rPr>
          <w:sz w:val="18"/>
        </w:rPr>
        <w:br w:type="textWrapping"/>
      </w:r>
      <w:r>
        <w:rPr>
          <w:sz w:val="18"/>
        </w:rPr>
        <w:t xml:space="preserve">    "response_time": "2023-07-05 12:19:47",</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"sid": 101,</w:t>
      </w:r>
      <w:r>
        <w:rPr>
          <w:sz w:val="18"/>
        </w:rPr>
        <w:br w:type="textWrapping"/>
      </w:r>
      <w:r>
        <w:rPr>
          <w:sz w:val="18"/>
        </w:rPr>
        <w:t xml:space="preserve">            "msku": "Hair-Ties-P03611",</w:t>
      </w:r>
      <w:r>
        <w:rPr>
          <w:sz w:val="18"/>
        </w:rPr>
        <w:br w:type="textWrapping"/>
      </w:r>
      <w:r>
        <w:rPr>
          <w:sz w:val="18"/>
        </w:rPr>
        <w:t xml:space="preserve">            "message": "错误：msku：Hair-Ties-P03601,不存在"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101,</w:t>
      </w:r>
      <w:r>
        <w:rPr>
          <w:sz w:val="18"/>
        </w:rPr>
        <w:br w:type="textWrapping"/>
      </w:r>
      <w:r>
        <w:rPr>
          <w:sz w:val="18"/>
        </w:rPr>
        <w:t xml:space="preserve">            "msku": "HOLDER00111",</w:t>
      </w:r>
      <w:r>
        <w:rPr>
          <w:sz w:val="18"/>
        </w:rPr>
        <w:br w:type="textWrapping"/>
      </w:r>
      <w:r>
        <w:rPr>
          <w:sz w:val="18"/>
        </w:rPr>
        <w:t xml:space="preserve">            "fba_fee": 3.22,</w:t>
      </w:r>
      <w:r>
        <w:rPr>
          <w:sz w:val="18"/>
        </w:rPr>
        <w:br w:type="textWrapping"/>
      </w:r>
      <w:r>
        <w:rPr>
          <w:sz w:val="18"/>
        </w:rPr>
        <w:t xml:space="preserve">            "fba_fee_report": 11.11,</w:t>
      </w:r>
      <w:r>
        <w:rPr>
          <w:sz w:val="18"/>
        </w:rPr>
        <w:br w:type="textWrapping"/>
      </w:r>
      <w:r>
        <w:rPr>
          <w:sz w:val="18"/>
        </w:rPr>
        <w:t xml:space="preserve">            "fba_fee_currency_code": "USD"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E783149">
      <w:pPr>
        <w:pStyle w:val="4"/>
      </w:pPr>
      <w:bookmarkStart w:id="201" w:name="_Toc9398"/>
      <w:r>
        <w:t>返回失败示例</w:t>
      </w:r>
      <w:bookmarkEnd w:id="201"/>
    </w:p>
    <w:p w14:paraId="5E679303">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"fail",</w:t>
      </w:r>
      <w:r>
        <w:rPr>
          <w:sz w:val="18"/>
        </w:rPr>
        <w:br w:type="textWrapping"/>
      </w:r>
      <w:r>
        <w:rPr>
          <w:sz w:val="18"/>
        </w:rPr>
        <w:t xml:space="preserve">    "request_id": "9e09d24c-f3bf-11ed-a652-0242ac130003",</w:t>
      </w:r>
      <w:r>
        <w:rPr>
          <w:sz w:val="18"/>
        </w:rPr>
        <w:br w:type="textWrapping"/>
      </w:r>
      <w:r>
        <w:rPr>
          <w:sz w:val="18"/>
        </w:rPr>
        <w:t xml:space="preserve">    "response_time": "2023-05-16 15:59:44",</w:t>
      </w:r>
      <w:r>
        <w:rPr>
          <w:sz w:val="18"/>
        </w:rPr>
        <w:br w:type="textWrapping"/>
      </w:r>
      <w:r>
        <w:rPr>
          <w:sz w:val="18"/>
        </w:rPr>
        <w:t xml:space="preserve">    "error_details": [</w:t>
      </w:r>
      <w:r>
        <w:rPr>
          <w:sz w:val="18"/>
        </w:rPr>
        <w:br w:type="textWrapping"/>
      </w:r>
      <w:r>
        <w:rPr>
          <w:sz w:val="18"/>
        </w:rPr>
        <w:t xml:space="preserve">        "sid_asin_list.0.sid 类型错误,必须是正整数"</w:t>
      </w:r>
      <w:r>
        <w:rPr>
          <w:sz w:val="18"/>
        </w:rPr>
        <w:br w:type="textWrapping"/>
      </w:r>
      <w:r>
        <w:rPr>
          <w:sz w:val="18"/>
        </w:rPr>
        <w:t xml:space="preserve">    ],</w:t>
      </w:r>
      <w:r>
        <w:rPr>
          <w:sz w:val="18"/>
        </w:rPr>
        <w:br w:type="textWrapping"/>
      </w:r>
      <w:r>
        <w:rPr>
          <w:sz w:val="18"/>
        </w:rPr>
        <w:t xml:space="preserve">    "data": []</w:t>
      </w:r>
      <w:r>
        <w:rPr>
          <w:sz w:val="18"/>
        </w:rPr>
        <w:br w:type="textWrapping"/>
      </w:r>
      <w:r>
        <w:rPr>
          <w:sz w:val="18"/>
        </w:rPr>
        <w:t>}</w:t>
      </w:r>
      <w:r>
        <w:rPr>
          <w:sz w:val="18"/>
        </w:rPr>
        <w:br w:type="textWrapping"/>
      </w:r>
      <w:r>
        <w:rPr>
          <w:sz w:val="18"/>
        </w:rPr>
        <w:t>```</w:t>
      </w:r>
    </w:p>
    <w:p w14:paraId="33C1D992">
      <w:r>
        <w:rPr>
          <w:sz w:val="18"/>
        </w:rPr>
        <w:t>---</w:t>
      </w:r>
    </w:p>
    <w:p w14:paraId="73D3C945">
      <w:pPr>
        <w:pStyle w:val="4"/>
      </w:pPr>
      <w:bookmarkStart w:id="202" w:name="_Toc1810"/>
      <w:r>
        <w:t>查询Listing标记标签列表</w:t>
      </w:r>
      <w:bookmarkEnd w:id="202"/>
    </w:p>
    <w:p w14:paraId="19E759AE">
      <w:r>
        <w:rPr>
          <w:sz w:val="18"/>
        </w:rPr>
        <w:t>- Source path: docs/Sale/queryListingRelationTagList</w:t>
      </w:r>
      <w:r>
        <w:rPr>
          <w:sz w:val="18"/>
        </w:rPr>
        <w:br w:type="textWrapping"/>
      </w:r>
      <w:r>
        <w:rPr>
          <w:sz w:val="18"/>
        </w:rPr>
        <w:t>- Source URL: https://apidoc.lingxing.com/docs/Sale/queryListingRelationTagList.md</w:t>
      </w:r>
    </w:p>
    <w:p w14:paraId="40226BCD">
      <w:r>
        <w:rPr>
          <w:sz w:val="18"/>
        </w:rPr>
        <w:t># 查询Listing标记标签列表</w:t>
      </w:r>
    </w:p>
    <w:p w14:paraId="71C00BC1">
      <w:pPr>
        <w:pStyle w:val="4"/>
      </w:pPr>
      <w:bookmarkStart w:id="203" w:name="_Toc15142"/>
      <w:r>
        <w:t>请求参数</w:t>
      </w:r>
      <w:bookmarkEnd w:id="203"/>
    </w:p>
    <w:p w14:paraId="5F56B38A">
      <w:pPr>
        <w:pStyle w:val="4"/>
      </w:pPr>
      <w:bookmarkStart w:id="204" w:name="_Toc29668"/>
      <w:r>
        <w:t>请求示例</w:t>
      </w:r>
      <w:bookmarkEnd w:id="204"/>
    </w:p>
    <w:p w14:paraId="48A9C56A">
      <w:r>
        <w:rPr>
          <w:sz w:val="18"/>
        </w:rPr>
        <w:t>```</w:t>
      </w:r>
      <w:r>
        <w:rPr>
          <w:sz w:val="18"/>
        </w:rPr>
        <w:br w:type="textWrapping"/>
      </w:r>
      <w:r>
        <w:rPr>
          <w:sz w:val="18"/>
        </w:rPr>
        <w:t>{</w:t>
      </w:r>
      <w:r>
        <w:rPr>
          <w:sz w:val="18"/>
        </w:rPr>
        <w:br w:type="textWrapping"/>
      </w:r>
      <w:r>
        <w:rPr>
          <w:sz w:val="18"/>
        </w:rPr>
        <w:t xml:space="preserve">    "bind_detail": [</w:t>
      </w:r>
      <w:r>
        <w:rPr>
          <w:sz w:val="18"/>
        </w:rPr>
        <w:br w:type="textWrapping"/>
      </w:r>
      <w:r>
        <w:rPr>
          <w:sz w:val="18"/>
        </w:rPr>
        <w:t xml:space="preserve">        {</w:t>
      </w:r>
      <w:r>
        <w:rPr>
          <w:sz w:val="18"/>
        </w:rPr>
        <w:br w:type="textWrapping"/>
      </w:r>
      <w:r>
        <w:rPr>
          <w:sz w:val="18"/>
        </w:rPr>
        <w:t xml:space="preserve">            "sid": 104,</w:t>
      </w:r>
      <w:r>
        <w:rPr>
          <w:sz w:val="18"/>
        </w:rPr>
        <w:br w:type="textWrapping"/>
      </w:r>
      <w:r>
        <w:rPr>
          <w:sz w:val="18"/>
        </w:rPr>
        <w:t xml:space="preserve">            "relation_id": "msku-1"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33C8090">
      <w:pPr>
        <w:pStyle w:val="4"/>
      </w:pPr>
      <w:bookmarkStart w:id="205" w:name="_Toc22375"/>
      <w:r>
        <w:t>返回结果</w:t>
      </w:r>
      <w:bookmarkEnd w:id="205"/>
    </w:p>
    <w:p w14:paraId="5CD13C86">
      <w:r>
        <w:rPr>
          <w:sz w:val="18"/>
        </w:rPr>
        <w:t>Json Object</w:t>
      </w:r>
    </w:p>
    <w:p w14:paraId="2C27EDF2">
      <w:pPr>
        <w:pStyle w:val="4"/>
      </w:pPr>
      <w:bookmarkStart w:id="206" w:name="_Toc7575"/>
      <w:r>
        <w:t>返回成功示例</w:t>
      </w:r>
      <w:bookmarkEnd w:id="206"/>
    </w:p>
    <w:p w14:paraId="181142D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"ea0fae50098442a8bc3f9acd8ab7e47e.1696906826858",</w:t>
      </w:r>
      <w:r>
        <w:rPr>
          <w:sz w:val="18"/>
        </w:rPr>
        <w:br w:type="textWrapping"/>
      </w:r>
      <w:r>
        <w:rPr>
          <w:sz w:val="18"/>
        </w:rPr>
        <w:t xml:space="preserve">    "response_time": "2023-10-10 11:00:28",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"relation_id": "HOLDER001",</w:t>
      </w:r>
      <w:r>
        <w:rPr>
          <w:sz w:val="18"/>
        </w:rPr>
        <w:br w:type="textWrapping"/>
      </w:r>
      <w:r>
        <w:rPr>
          <w:sz w:val="18"/>
        </w:rPr>
        <w:t xml:space="preserve">            "sid": 17,</w:t>
      </w:r>
      <w:r>
        <w:rPr>
          <w:sz w:val="18"/>
        </w:rPr>
        <w:br w:type="textWrapping"/>
      </w:r>
      <w:r>
        <w:rPr>
          <w:sz w:val="18"/>
        </w:rPr>
        <w:t xml:space="preserve">            "tag_infos": [</w:t>
      </w:r>
      <w:r>
        <w:rPr>
          <w:sz w:val="18"/>
        </w:rPr>
        <w:br w:type="textWrapping"/>
      </w:r>
      <w:r>
        <w:rPr>
          <w:sz w:val="18"/>
        </w:rPr>
        <w:t xml:space="preserve">                {</w:t>
      </w:r>
      <w:r>
        <w:rPr>
          <w:sz w:val="18"/>
        </w:rPr>
        <w:br w:type="textWrapping"/>
      </w:r>
      <w:r>
        <w:rPr>
          <w:sz w:val="18"/>
        </w:rPr>
        <w:t xml:space="preserve">                    "global_tag_id": "907365081622413333",</w:t>
      </w:r>
      <w:r>
        <w:rPr>
          <w:sz w:val="18"/>
        </w:rPr>
        <w:br w:type="textWrapping"/>
      </w:r>
      <w:r>
        <w:rPr>
          <w:sz w:val="18"/>
        </w:rPr>
        <w:t xml:space="preserve">                    "tag_name": "家具大卖",</w:t>
      </w:r>
      <w:r>
        <w:rPr>
          <w:sz w:val="18"/>
        </w:rPr>
        <w:br w:type="textWrapping"/>
      </w:r>
      <w:r>
        <w:rPr>
          <w:sz w:val="18"/>
        </w:rPr>
        <w:t xml:space="preserve">                    "color": "#9C9CA0"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p>
    <w:p w14:paraId="6659667F">
      <w:r>
        <w:rPr>
          <w:sz w:val="18"/>
        </w:rPr>
        <w:t>```</w:t>
      </w:r>
    </w:p>
    <w:p w14:paraId="4F2E5495">
      <w:r>
        <w:rPr>
          <w:sz w:val="18"/>
        </w:rPr>
        <w:t>---</w:t>
      </w:r>
    </w:p>
    <w:p w14:paraId="3F7B2470">
      <w:pPr>
        <w:pStyle w:val="4"/>
      </w:pPr>
      <w:bookmarkStart w:id="207" w:name="_Toc27410"/>
      <w:r>
        <w:t>查询Listing标签列表</w:t>
      </w:r>
      <w:bookmarkEnd w:id="207"/>
    </w:p>
    <w:p w14:paraId="2B961F25">
      <w:r>
        <w:rPr>
          <w:sz w:val="18"/>
        </w:rPr>
        <w:t>- Source path: docs/Sale/globalTagPageList</w:t>
      </w:r>
      <w:r>
        <w:rPr>
          <w:sz w:val="18"/>
        </w:rPr>
        <w:br w:type="textWrapping"/>
      </w:r>
      <w:r>
        <w:rPr>
          <w:sz w:val="18"/>
        </w:rPr>
        <w:t>- Source URL: https://apidoc.lingxing.com/docs/Sale/globalTagPageList.md</w:t>
      </w:r>
    </w:p>
    <w:p w14:paraId="123C99AB">
      <w:r>
        <w:rPr>
          <w:sz w:val="18"/>
        </w:rPr>
        <w:t># 查询Listing标签列表</w:t>
      </w:r>
    </w:p>
    <w:p w14:paraId="10885189">
      <w:pPr>
        <w:pStyle w:val="4"/>
      </w:pPr>
      <w:bookmarkStart w:id="208" w:name="_Toc3052"/>
      <w:r>
        <w:t>接口信息</w:t>
      </w:r>
      <w:bookmarkEnd w:id="208"/>
    </w:p>
    <w:p w14:paraId="4C420E78">
      <w:pPr>
        <w:pStyle w:val="4"/>
      </w:pPr>
      <w:bookmarkStart w:id="209" w:name="_Toc4391"/>
      <w:r>
        <w:t>请求参数</w:t>
      </w:r>
      <w:bookmarkEnd w:id="209"/>
    </w:p>
    <w:p w14:paraId="6743F31E">
      <w:pPr>
        <w:pStyle w:val="4"/>
      </w:pPr>
      <w:bookmarkStart w:id="210" w:name="_Toc32526"/>
      <w:r>
        <w:t>返回结果</w:t>
      </w:r>
      <w:bookmarkEnd w:id="210"/>
    </w:p>
    <w:p w14:paraId="256A6811">
      <w:r>
        <w:rPr>
          <w:sz w:val="18"/>
        </w:rPr>
        <w:t>Json Object</w:t>
      </w:r>
    </w:p>
    <w:p w14:paraId="733E16EB">
      <w:pPr>
        <w:pStyle w:val="4"/>
      </w:pPr>
      <w:bookmarkStart w:id="211" w:name="_Toc24005"/>
      <w:r>
        <w:t>返回成功示例</w:t>
      </w:r>
      <w:bookmarkEnd w:id="211"/>
    </w:p>
    <w:p w14:paraId="2561EA0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"014d7dd55bab489094dd42eebc83eef9.1696840325147",</w:t>
      </w:r>
      <w:r>
        <w:rPr>
          <w:sz w:val="18"/>
        </w:rPr>
        <w:br w:type="textWrapping"/>
      </w:r>
      <w:r>
        <w:rPr>
          <w:sz w:val="18"/>
        </w:rPr>
        <w:t xml:space="preserve">    "response_time": "2023-10-09 16:32:07",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"global_tag_id": "907365081622413333",</w:t>
      </w:r>
      <w:r>
        <w:rPr>
          <w:sz w:val="18"/>
        </w:rPr>
        <w:br w:type="textWrapping"/>
      </w:r>
      <w:r>
        <w:rPr>
          <w:sz w:val="18"/>
        </w:rPr>
        <w:t xml:space="preserve">            "tag_name": "家具大卖",</w:t>
      </w:r>
      <w:r>
        <w:rPr>
          <w:sz w:val="18"/>
        </w:rPr>
        <w:br w:type="textWrapping"/>
      </w:r>
      <w:r>
        <w:rPr>
          <w:sz w:val="18"/>
        </w:rPr>
        <w:t xml:space="preserve">            "type": "商品标签",</w:t>
      </w:r>
      <w:r>
        <w:rPr>
          <w:sz w:val="18"/>
        </w:rPr>
        <w:br w:type="textWrapping"/>
      </w:r>
      <w:r>
        <w:rPr>
          <w:sz w:val="18"/>
        </w:rPr>
        <w:t xml:space="preserve">            "relation_count": 2,</w:t>
      </w:r>
      <w:r>
        <w:rPr>
          <w:sz w:val="18"/>
        </w:rPr>
        <w:br w:type="textWrapping"/>
      </w:r>
      <w:r>
        <w:rPr>
          <w:sz w:val="18"/>
        </w:rPr>
        <w:t xml:space="preserve">            "tag_object": "ASIN",</w:t>
      </w:r>
      <w:r>
        <w:rPr>
          <w:sz w:val="18"/>
        </w:rPr>
        <w:br w:type="textWrapping"/>
      </w:r>
      <w:r>
        <w:rPr>
          <w:sz w:val="18"/>
        </w:rPr>
        <w:t xml:space="preserve">            "create_by_name": "jack",</w:t>
      </w:r>
      <w:r>
        <w:rPr>
          <w:sz w:val="18"/>
        </w:rPr>
        <w:br w:type="textWrapping"/>
      </w:r>
      <w:r>
        <w:rPr>
          <w:sz w:val="18"/>
        </w:rPr>
        <w:t xml:space="preserve">            "modify_by_name": "jack",</w:t>
      </w:r>
      <w:r>
        <w:rPr>
          <w:sz w:val="18"/>
        </w:rPr>
        <w:br w:type="textWrapping"/>
      </w:r>
      <w:r>
        <w:rPr>
          <w:sz w:val="18"/>
        </w:rPr>
        <w:t xml:space="preserve">            "create_by": "2023-10-09 19:40:07",</w:t>
      </w:r>
      <w:r>
        <w:rPr>
          <w:sz w:val="18"/>
        </w:rPr>
        <w:br w:type="textWrapping"/>
      </w:r>
      <w:r>
        <w:rPr>
          <w:sz w:val="18"/>
        </w:rPr>
        <w:t xml:space="preserve">            "modify_by": "2023-10-09 19:40:07"</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CDF6D5F">
      <w:r>
        <w:rPr>
          <w:sz w:val="18"/>
        </w:rPr>
        <w:t>---</w:t>
      </w:r>
    </w:p>
    <w:p w14:paraId="3737916A">
      <w:pPr>
        <w:pStyle w:val="4"/>
      </w:pPr>
      <w:bookmarkStart w:id="212" w:name="_Toc9419"/>
      <w:r>
        <w:t>添加Listing标签</w:t>
      </w:r>
      <w:bookmarkEnd w:id="212"/>
    </w:p>
    <w:p w14:paraId="2B7FA7D3">
      <w:r>
        <w:rPr>
          <w:sz w:val="18"/>
        </w:rPr>
        <w:t>- Source path: docs/Sale/globalTagAddTag</w:t>
      </w:r>
      <w:r>
        <w:rPr>
          <w:sz w:val="18"/>
        </w:rPr>
        <w:br w:type="textWrapping"/>
      </w:r>
      <w:r>
        <w:rPr>
          <w:sz w:val="18"/>
        </w:rPr>
        <w:t>- Source URL: https://apidoc.lingxing.com/docs/Sale/globalTagAddTag.md</w:t>
      </w:r>
    </w:p>
    <w:p w14:paraId="6E6EB4CF">
      <w:r>
        <w:rPr>
          <w:sz w:val="18"/>
        </w:rPr>
        <w:t># 添加Listing标签</w:t>
      </w:r>
    </w:p>
    <w:p w14:paraId="4C84F94A">
      <w:pPr>
        <w:pStyle w:val="4"/>
      </w:pPr>
      <w:bookmarkStart w:id="213" w:name="_Toc20713"/>
      <w:r>
        <w:t>接口信息</w:t>
      </w:r>
      <w:bookmarkEnd w:id="213"/>
    </w:p>
    <w:p w14:paraId="3818AB84">
      <w:pPr>
        <w:pStyle w:val="4"/>
      </w:pPr>
      <w:bookmarkStart w:id="214" w:name="_Toc2289"/>
      <w:r>
        <w:t>请求参数</w:t>
      </w:r>
      <w:bookmarkEnd w:id="214"/>
    </w:p>
    <w:p w14:paraId="4827BB88">
      <w:pPr>
        <w:pStyle w:val="4"/>
      </w:pPr>
      <w:bookmarkStart w:id="215" w:name="_Toc11235"/>
      <w:r>
        <w:t>返回结果</w:t>
      </w:r>
      <w:bookmarkEnd w:id="215"/>
    </w:p>
    <w:p w14:paraId="33E6A1A8">
      <w:r>
        <w:rPr>
          <w:sz w:val="18"/>
        </w:rPr>
        <w:t>Json Object</w:t>
      </w:r>
    </w:p>
    <w:p w14:paraId="13C28621">
      <w:pPr>
        <w:pStyle w:val="4"/>
      </w:pPr>
      <w:bookmarkStart w:id="216" w:name="_Toc8545"/>
      <w:r>
        <w:t>返回成功示例</w:t>
      </w:r>
      <w:bookmarkEnd w:id="216"/>
    </w:p>
    <w:p w14:paraId="6290876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"7db166f311594a9986e882af1bd69b7c.1696852339529",</w:t>
      </w:r>
      <w:r>
        <w:rPr>
          <w:sz w:val="18"/>
        </w:rPr>
        <w:br w:type="textWrapping"/>
      </w:r>
      <w:r>
        <w:rPr>
          <w:sz w:val="18"/>
        </w:rPr>
        <w:t xml:space="preserve">    "response_time": "2023-10-09 19:52:20",</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05C72B0">
      <w:r>
        <w:rPr>
          <w:sz w:val="18"/>
        </w:rPr>
        <w:t>---</w:t>
      </w:r>
    </w:p>
    <w:p w14:paraId="7931C178">
      <w:pPr>
        <w:pStyle w:val="4"/>
      </w:pPr>
      <w:bookmarkStart w:id="217" w:name="_Toc10138"/>
      <w:r>
        <w:t>删除Listing标签</w:t>
      </w:r>
      <w:bookmarkEnd w:id="217"/>
    </w:p>
    <w:p w14:paraId="57F7613B">
      <w:r>
        <w:rPr>
          <w:sz w:val="18"/>
        </w:rPr>
        <w:t>- Source path: docs/Sale/globalTagRemoveTag</w:t>
      </w:r>
      <w:r>
        <w:rPr>
          <w:sz w:val="18"/>
        </w:rPr>
        <w:br w:type="textWrapping"/>
      </w:r>
      <w:r>
        <w:rPr>
          <w:sz w:val="18"/>
        </w:rPr>
        <w:t>- Source URL: https://apidoc.lingxing.com/docs/Sale/globalTagRemoveTag.md</w:t>
      </w:r>
    </w:p>
    <w:p w14:paraId="7930342B">
      <w:r>
        <w:rPr>
          <w:sz w:val="18"/>
        </w:rPr>
        <w:t># 删除Listing标签</w:t>
      </w:r>
    </w:p>
    <w:p w14:paraId="13BCD614">
      <w:pPr>
        <w:pStyle w:val="4"/>
      </w:pPr>
      <w:bookmarkStart w:id="218" w:name="_Toc7113"/>
      <w:r>
        <w:t>接口信息</w:t>
      </w:r>
      <w:bookmarkEnd w:id="218"/>
    </w:p>
    <w:p w14:paraId="7741DBD3">
      <w:pPr>
        <w:pStyle w:val="4"/>
      </w:pPr>
      <w:bookmarkStart w:id="219" w:name="_Toc14813"/>
      <w:r>
        <w:t>请求参数</w:t>
      </w:r>
      <w:bookmarkEnd w:id="219"/>
    </w:p>
    <w:p w14:paraId="319C67FC">
      <w:pPr>
        <w:pStyle w:val="4"/>
      </w:pPr>
      <w:bookmarkStart w:id="220" w:name="_Toc554"/>
      <w:r>
        <w:t>返回结果</w:t>
      </w:r>
      <w:bookmarkEnd w:id="220"/>
    </w:p>
    <w:p w14:paraId="45857985">
      <w:r>
        <w:rPr>
          <w:sz w:val="18"/>
        </w:rPr>
        <w:t>Json Object</w:t>
      </w:r>
    </w:p>
    <w:p w14:paraId="0ECC0157">
      <w:pPr>
        <w:pStyle w:val="4"/>
      </w:pPr>
      <w:bookmarkStart w:id="221" w:name="_Toc19027"/>
      <w:r>
        <w:t>返回成功示例</w:t>
      </w:r>
      <w:bookmarkEnd w:id="221"/>
    </w:p>
    <w:p w14:paraId="5E42D85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"7db166f311594a9986e882af1bd69b7c.1696852339529",</w:t>
      </w:r>
      <w:r>
        <w:rPr>
          <w:sz w:val="18"/>
        </w:rPr>
        <w:br w:type="textWrapping"/>
      </w:r>
      <w:r>
        <w:rPr>
          <w:sz w:val="18"/>
        </w:rPr>
        <w:t xml:space="preserve">    "response_time": "2023-10-09 19:52:20",</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866F193">
      <w:r>
        <w:rPr>
          <w:sz w:val="18"/>
        </w:rPr>
        <w:t>---</w:t>
      </w:r>
    </w:p>
    <w:p w14:paraId="62963829">
      <w:pPr>
        <w:pStyle w:val="4"/>
      </w:pPr>
      <w:bookmarkStart w:id="222" w:name="_Toc13462"/>
      <w:r>
        <w:t>FBA费差异-异常订单-订单</w:t>
      </w:r>
      <w:bookmarkEnd w:id="222"/>
    </w:p>
    <w:p w14:paraId="37FFC36B">
      <w:r>
        <w:rPr>
          <w:sz w:val="18"/>
        </w:rPr>
        <w:t>- Source path: docs/Sale/fbaFeeDifferenceList</w:t>
      </w:r>
      <w:r>
        <w:rPr>
          <w:sz w:val="18"/>
        </w:rPr>
        <w:br w:type="textWrapping"/>
      </w:r>
      <w:r>
        <w:rPr>
          <w:sz w:val="18"/>
        </w:rPr>
        <w:t>- Source URL: https://apidoc.lingxing.com/docs/Sale/fbaFeeDifferenceList.md</w:t>
      </w:r>
    </w:p>
    <w:p w14:paraId="7F97BBA2">
      <w:r>
        <w:rPr>
          <w:sz w:val="18"/>
        </w:rPr>
        <w:t># FBA费差异-异常订单-订单</w:t>
      </w:r>
    </w:p>
    <w:p w14:paraId="7C7993B5">
      <w:pPr>
        <w:pStyle w:val="4"/>
      </w:pPr>
      <w:bookmarkStart w:id="223" w:name="_Toc31685"/>
      <w:r>
        <w:t>接口信息</w:t>
      </w:r>
      <w:bookmarkEnd w:id="223"/>
    </w:p>
    <w:p w14:paraId="0F5FE190">
      <w:pPr>
        <w:pStyle w:val="4"/>
      </w:pPr>
      <w:bookmarkStart w:id="224" w:name="_Toc27076"/>
      <w:r>
        <w:t>请求参数</w:t>
      </w:r>
      <w:bookmarkEnd w:id="224"/>
    </w:p>
    <w:p w14:paraId="3294E6D9">
      <w:pPr>
        <w:pStyle w:val="4"/>
      </w:pPr>
      <w:bookmarkStart w:id="225" w:name="_Toc5332"/>
      <w:r>
        <w:t>返回结果</w:t>
      </w:r>
      <w:bookmarkEnd w:id="225"/>
    </w:p>
    <w:p w14:paraId="6FA2D7E5">
      <w:r>
        <w:rPr>
          <w:sz w:val="18"/>
        </w:rPr>
        <w:t>Json Object</w:t>
      </w:r>
    </w:p>
    <w:p w14:paraId="6B571789">
      <w:pPr>
        <w:pStyle w:val="4"/>
      </w:pPr>
      <w:bookmarkStart w:id="226" w:name="_Toc13681"/>
      <w:r>
        <w:t>返回成功示例</w:t>
      </w:r>
      <w:bookmarkEnd w:id="226"/>
    </w:p>
    <w:p w14:paraId="5C04534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"6df5ce63ec85414c97b038ae83fb7887.97.16929533412085851",</w:t>
      </w:r>
      <w:r>
        <w:rPr>
          <w:sz w:val="18"/>
        </w:rPr>
        <w:br w:type="textWrapping"/>
      </w:r>
      <w:r>
        <w:rPr>
          <w:sz w:val="18"/>
        </w:rPr>
        <w:t xml:space="preserve">    "response_time": "2023-08-25 16:49:02",</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17,</w:t>
      </w:r>
      <w:r>
        <w:rPr>
          <w:sz w:val="18"/>
        </w:rPr>
        <w:br w:type="textWrapping"/>
      </w:r>
      <w:r>
        <w:rPr>
          <w:sz w:val="18"/>
        </w:rPr>
        <w:t xml:space="preserve">            "amazon_order_id": "205-9967953-3926766",</w:t>
      </w:r>
      <w:r>
        <w:rPr>
          <w:sz w:val="18"/>
        </w:rPr>
        <w:br w:type="textWrapping"/>
      </w:r>
      <w:r>
        <w:rPr>
          <w:sz w:val="18"/>
        </w:rPr>
        <w:t xml:space="preserve">            "title": "Love Pearl Bottom Hair Circle",</w:t>
      </w:r>
      <w:r>
        <w:rPr>
          <w:sz w:val="18"/>
        </w:rPr>
        <w:br w:type="textWrapping"/>
      </w:r>
      <w:r>
        <w:rPr>
          <w:sz w:val="18"/>
        </w:rPr>
        <w:t xml:space="preserve">            "asin": "B09MT9BKGH",</w:t>
      </w:r>
      <w:r>
        <w:rPr>
          <w:sz w:val="18"/>
        </w:rPr>
        <w:br w:type="textWrapping"/>
      </w:r>
      <w:r>
        <w:rPr>
          <w:sz w:val="18"/>
        </w:rPr>
        <w:t xml:space="preserve">            "asin_url": "https://www.amazon.com/dp/B09MT9BKGH",</w:t>
      </w:r>
      <w:r>
        <w:rPr>
          <w:sz w:val="18"/>
        </w:rPr>
        <w:br w:type="textWrapping"/>
      </w:r>
      <w:r>
        <w:rPr>
          <w:sz w:val="18"/>
        </w:rPr>
        <w:t xml:space="preserve">            "msku": "circle1",</w:t>
      </w:r>
      <w:r>
        <w:rPr>
          <w:sz w:val="18"/>
        </w:rPr>
        <w:br w:type="textWrapping"/>
      </w:r>
      <w:r>
        <w:rPr>
          <w:sz w:val="18"/>
        </w:rPr>
        <w:t xml:space="preserve">            "quantity": "1",</w:t>
      </w:r>
      <w:r>
        <w:rPr>
          <w:sz w:val="18"/>
        </w:rPr>
        <w:br w:type="textWrapping"/>
      </w:r>
      <w:r>
        <w:rPr>
          <w:sz w:val="18"/>
        </w:rPr>
        <w:t xml:space="preserve">            "local_name": "[演示数据]无线充电器 Qi认证 7.5W 兼容 iPhone",</w:t>
      </w:r>
      <w:r>
        <w:rPr>
          <w:sz w:val="18"/>
        </w:rPr>
        <w:br w:type="textWrapping"/>
      </w:r>
      <w:r>
        <w:rPr>
          <w:sz w:val="18"/>
        </w:rPr>
        <w:t xml:space="preserve">            "small_image_url": "https://m.media-amazon.com/images/I/71y9Dp8vK1L._SL75_.jpg",</w:t>
      </w:r>
      <w:r>
        <w:rPr>
          <w:sz w:val="18"/>
        </w:rPr>
        <w:br w:type="textWrapping"/>
      </w:r>
      <w:r>
        <w:rPr>
          <w:sz w:val="18"/>
        </w:rPr>
        <w:t xml:space="preserve">            "sku": "SKU21D9DBA",</w:t>
      </w:r>
      <w:r>
        <w:rPr>
          <w:sz w:val="18"/>
        </w:rPr>
        <w:br w:type="textWrapping"/>
      </w:r>
      <w:r>
        <w:rPr>
          <w:sz w:val="18"/>
        </w:rPr>
        <w:t xml:space="preserve">            "rule_name": "规则1",</w:t>
      </w:r>
      <w:r>
        <w:rPr>
          <w:sz w:val="18"/>
        </w:rPr>
        <w:br w:type="textWrapping"/>
      </w:r>
      <w:r>
        <w:rPr>
          <w:sz w:val="18"/>
        </w:rPr>
        <w:t xml:space="preserve">            "chargeable": "11.00",</w:t>
      </w:r>
      <w:r>
        <w:rPr>
          <w:sz w:val="18"/>
        </w:rPr>
        <w:br w:type="textWrapping"/>
      </w:r>
      <w:r>
        <w:rPr>
          <w:sz w:val="18"/>
        </w:rPr>
        <w:t xml:space="preserve">            "currency_chargeable": "$",</w:t>
      </w:r>
      <w:r>
        <w:rPr>
          <w:sz w:val="18"/>
        </w:rPr>
        <w:br w:type="textWrapping"/>
      </w:r>
      <w:r>
        <w:rPr>
          <w:sz w:val="18"/>
        </w:rPr>
        <w:t xml:space="preserve">            "currency_chargeables": "USD",</w:t>
      </w:r>
      <w:r>
        <w:rPr>
          <w:sz w:val="18"/>
        </w:rPr>
        <w:br w:type="textWrapping"/>
      </w:r>
      <w:r>
        <w:rPr>
          <w:sz w:val="18"/>
        </w:rPr>
        <w:t xml:space="preserve">            "actual_fba_fee": "20.00",</w:t>
      </w:r>
      <w:r>
        <w:rPr>
          <w:sz w:val="18"/>
        </w:rPr>
        <w:br w:type="textWrapping"/>
      </w:r>
      <w:r>
        <w:rPr>
          <w:sz w:val="18"/>
        </w:rPr>
        <w:t xml:space="preserve">            "currency_actual_fba_fee": "$",</w:t>
      </w:r>
      <w:r>
        <w:rPr>
          <w:sz w:val="18"/>
        </w:rPr>
        <w:br w:type="textWrapping"/>
      </w:r>
      <w:r>
        <w:rPr>
          <w:sz w:val="18"/>
        </w:rPr>
        <w:t xml:space="preserve">            "expected_compensation": "9.00",</w:t>
      </w:r>
      <w:r>
        <w:rPr>
          <w:sz w:val="18"/>
        </w:rPr>
        <w:br w:type="textWrapping"/>
      </w:r>
      <w:r>
        <w:rPr>
          <w:sz w:val="18"/>
        </w:rPr>
        <w:t xml:space="preserve">            "currency_expected_compensation": "$",</w:t>
      </w:r>
      <w:r>
        <w:rPr>
          <w:sz w:val="18"/>
        </w:rPr>
        <w:br w:type="textWrapping"/>
      </w:r>
      <w:r>
        <w:rPr>
          <w:sz w:val="18"/>
        </w:rPr>
        <w:t xml:space="preserve">            "is_reparation": "是",</w:t>
      </w:r>
      <w:r>
        <w:rPr>
          <w:sz w:val="18"/>
        </w:rPr>
        <w:br w:type="textWrapping"/>
      </w:r>
      <w:r>
        <w:rPr>
          <w:sz w:val="18"/>
        </w:rPr>
        <w:t xml:space="preserve">            "compensation": "4.50",</w:t>
      </w:r>
      <w:r>
        <w:rPr>
          <w:sz w:val="18"/>
        </w:rPr>
        <w:br w:type="textWrapping"/>
      </w:r>
      <w:r>
        <w:rPr>
          <w:sz w:val="18"/>
        </w:rPr>
        <w:t xml:space="preserve">            "currency_compensation": "$",</w:t>
      </w:r>
      <w:r>
        <w:rPr>
          <w:sz w:val="18"/>
        </w:rPr>
        <w:br w:type="textWrapping"/>
      </w:r>
      <w:r>
        <w:rPr>
          <w:sz w:val="18"/>
        </w:rPr>
        <w:t xml:space="preserve">            "compensation_date": "2021-04-29 11:02:18",</w:t>
      </w:r>
      <w:r>
        <w:rPr>
          <w:sz w:val="18"/>
        </w:rPr>
        <w:br w:type="textWrapping"/>
      </w:r>
      <w:r>
        <w:rPr>
          <w:sz w:val="18"/>
        </w:rPr>
        <w:t xml:space="preserve">            "posted_date": "2023-03-03 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36B2609">
      <w:r>
        <w:rPr>
          <w:sz w:val="18"/>
        </w:rPr>
        <w:t>---</w:t>
      </w:r>
    </w:p>
    <w:p w14:paraId="254B253E">
      <w:pPr>
        <w:pStyle w:val="4"/>
      </w:pPr>
      <w:bookmarkStart w:id="227" w:name="_Toc11105"/>
      <w:r>
        <w:t>FBA费差异-异常订单-MSKU</w:t>
      </w:r>
      <w:bookmarkEnd w:id="227"/>
    </w:p>
    <w:p w14:paraId="643FEA9E">
      <w:r>
        <w:rPr>
          <w:sz w:val="18"/>
        </w:rPr>
        <w:t>- Source path: docs/Sale/fbaFeeDifferenceMskuList</w:t>
      </w:r>
      <w:r>
        <w:rPr>
          <w:sz w:val="18"/>
        </w:rPr>
        <w:br w:type="textWrapping"/>
      </w:r>
      <w:r>
        <w:rPr>
          <w:sz w:val="18"/>
        </w:rPr>
        <w:t>- Source URL: https://apidoc.lingxing.com/docs/Sale/fbaFeeDifferenceMskuList.md</w:t>
      </w:r>
    </w:p>
    <w:p w14:paraId="392D21A6">
      <w:r>
        <w:rPr>
          <w:sz w:val="18"/>
        </w:rPr>
        <w:t>﻿# FBA费差异-异常订单-MSKU</w:t>
      </w:r>
    </w:p>
    <w:p w14:paraId="2F24822D">
      <w:pPr>
        <w:pStyle w:val="4"/>
      </w:pPr>
      <w:bookmarkStart w:id="228" w:name="_Toc19115"/>
      <w:r>
        <w:t>接口信息</w:t>
      </w:r>
      <w:bookmarkEnd w:id="228"/>
    </w:p>
    <w:p w14:paraId="598BE690">
      <w:pPr>
        <w:pStyle w:val="4"/>
      </w:pPr>
      <w:bookmarkStart w:id="229" w:name="_Toc4142"/>
      <w:r>
        <w:t>请求参数</w:t>
      </w:r>
      <w:bookmarkEnd w:id="229"/>
    </w:p>
    <w:p w14:paraId="1FB3EA27">
      <w:pPr>
        <w:pStyle w:val="4"/>
      </w:pPr>
      <w:bookmarkStart w:id="230" w:name="_Toc8560"/>
      <w:r>
        <w:t>返回结果</w:t>
      </w:r>
      <w:bookmarkEnd w:id="230"/>
    </w:p>
    <w:p w14:paraId="3F292D74">
      <w:pPr>
        <w:pStyle w:val="4"/>
      </w:pPr>
      <w:bookmarkStart w:id="231" w:name="_Toc9342"/>
      <w:r>
        <w:t>返回成功示例</w:t>
      </w:r>
      <w:bookmarkEnd w:id="231"/>
    </w:p>
    <w:p w14:paraId="4242F1F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"6df5ce63ec85414c97b038ae83fb7887.97.16929531440895659",</w:t>
      </w:r>
      <w:r>
        <w:rPr>
          <w:sz w:val="18"/>
        </w:rPr>
        <w:br w:type="textWrapping"/>
      </w:r>
      <w:r>
        <w:rPr>
          <w:sz w:val="18"/>
        </w:rPr>
        <w:t xml:space="preserve">    "response_time": "2023-08-25 16:45:46",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"17",</w:t>
      </w:r>
      <w:r>
        <w:rPr>
          <w:sz w:val="18"/>
        </w:rPr>
        <w:br w:type="textWrapping"/>
      </w:r>
      <w:r>
        <w:rPr>
          <w:sz w:val="18"/>
        </w:rPr>
        <w:t xml:space="preserve">            "title": "Love Pearl Bottom Hair Circle",</w:t>
      </w:r>
      <w:r>
        <w:rPr>
          <w:sz w:val="18"/>
        </w:rPr>
        <w:br w:type="textWrapping"/>
      </w:r>
      <w:r>
        <w:rPr>
          <w:sz w:val="18"/>
        </w:rPr>
        <w:t xml:space="preserve">            "asin": "B09MT9BKGH",</w:t>
      </w:r>
      <w:r>
        <w:rPr>
          <w:sz w:val="18"/>
        </w:rPr>
        <w:br w:type="textWrapping"/>
      </w:r>
      <w:r>
        <w:rPr>
          <w:sz w:val="18"/>
        </w:rPr>
        <w:t xml:space="preserve">            "asin_url": "https://www.amazon.com/d/GH",</w:t>
      </w:r>
      <w:r>
        <w:rPr>
          <w:sz w:val="18"/>
        </w:rPr>
        <w:br w:type="textWrapping"/>
      </w:r>
      <w:r>
        <w:rPr>
          <w:sz w:val="18"/>
        </w:rPr>
        <w:t xml:space="preserve">            "msku": "circle1",</w:t>
      </w:r>
      <w:r>
        <w:rPr>
          <w:sz w:val="18"/>
        </w:rPr>
        <w:br w:type="textWrapping"/>
      </w:r>
      <w:r>
        <w:rPr>
          <w:sz w:val="18"/>
        </w:rPr>
        <w:t xml:space="preserve">            "sku": "SKU21D9DBA",</w:t>
      </w:r>
      <w:r>
        <w:rPr>
          <w:sz w:val="18"/>
        </w:rPr>
        <w:br w:type="textWrapping"/>
      </w:r>
      <w:r>
        <w:rPr>
          <w:sz w:val="18"/>
        </w:rPr>
        <w:t xml:space="preserve">            "quantity": "1",</w:t>
      </w:r>
      <w:r>
        <w:rPr>
          <w:sz w:val="18"/>
        </w:rPr>
        <w:br w:type="textWrapping"/>
      </w:r>
      <w:r>
        <w:rPr>
          <w:sz w:val="18"/>
        </w:rPr>
        <w:t xml:space="preserve">            "local_name": "[演示数据]无线充电器 Qi认证 7.5W 兼容 iPhone",</w:t>
      </w:r>
      <w:r>
        <w:rPr>
          <w:sz w:val="18"/>
        </w:rPr>
        <w:br w:type="textWrapping"/>
      </w:r>
      <w:r>
        <w:rPr>
          <w:sz w:val="18"/>
        </w:rPr>
        <w:t xml:space="preserve">            "small_image_url": "https://m.media-amazon.com/images/SL75_.jpg",</w:t>
      </w:r>
      <w:r>
        <w:rPr>
          <w:sz w:val="18"/>
        </w:rPr>
        <w:br w:type="textWrapping"/>
      </w:r>
      <w:r>
        <w:rPr>
          <w:sz w:val="18"/>
        </w:rPr>
        <w:t xml:space="preserve">            "difference_order_quantity": "3",</w:t>
      </w:r>
      <w:r>
        <w:rPr>
          <w:sz w:val="18"/>
        </w:rPr>
        <w:br w:type="textWrapping"/>
      </w:r>
      <w:r>
        <w:rPr>
          <w:sz w:val="18"/>
        </w:rPr>
        <w:t xml:space="preserve">            "expected_compensation": "10.00",</w:t>
      </w:r>
      <w:r>
        <w:rPr>
          <w:sz w:val="18"/>
        </w:rPr>
        <w:br w:type="textWrapping"/>
      </w:r>
      <w:r>
        <w:rPr>
          <w:sz w:val="18"/>
        </w:rPr>
        <w:t xml:space="preserve">            "currency_expected_compensation": "$",</w:t>
      </w:r>
      <w:r>
        <w:rPr>
          <w:sz w:val="18"/>
        </w:rPr>
        <w:br w:type="textWrapping"/>
      </w:r>
      <w:r>
        <w:rPr>
          <w:sz w:val="18"/>
        </w:rPr>
        <w:t xml:space="preserve">            "currency_expected_compensations": "USD",</w:t>
      </w:r>
      <w:r>
        <w:rPr>
          <w:sz w:val="18"/>
        </w:rPr>
        <w:br w:type="textWrapping"/>
      </w:r>
      <w:r>
        <w:rPr>
          <w:sz w:val="18"/>
        </w:rPr>
        <w:t xml:space="preserve">            "compensation": "13.55",</w:t>
      </w:r>
      <w:r>
        <w:rPr>
          <w:sz w:val="18"/>
        </w:rPr>
        <w:br w:type="textWrapping"/>
      </w:r>
      <w:r>
        <w:rPr>
          <w:sz w:val="18"/>
        </w:rPr>
        <w:t xml:space="preserve">            "currency_compensation":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84C22B6">
      <w:r>
        <w:rPr>
          <w:sz w:val="18"/>
        </w:rPr>
        <w:t>---</w:t>
      </w:r>
    </w:p>
    <w:p w14:paraId="56045BCF">
      <w:pPr>
        <w:pStyle w:val="4"/>
      </w:pPr>
      <w:bookmarkStart w:id="232" w:name="_Toc8776"/>
      <w:r>
        <w:t>查询Listing操作日志列表</w:t>
      </w:r>
      <w:bookmarkEnd w:id="232"/>
    </w:p>
    <w:p w14:paraId="561E0405">
      <w:r>
        <w:rPr>
          <w:sz w:val="18"/>
        </w:rPr>
        <w:t>- Source path: docs/Sale/listingOperateLogPageList</w:t>
      </w:r>
      <w:r>
        <w:rPr>
          <w:sz w:val="18"/>
        </w:rPr>
        <w:br w:type="textWrapping"/>
      </w:r>
      <w:r>
        <w:rPr>
          <w:sz w:val="18"/>
        </w:rPr>
        <w:t>- Source URL: https://apidoc.lingxing.com/docs/Sale/listingOperateLogPageList.md</w:t>
      </w:r>
    </w:p>
    <w:p w14:paraId="30E9433B">
      <w:r>
        <w:rPr>
          <w:sz w:val="18"/>
        </w:rPr>
        <w:t># 查询Listing操作日志列表</w:t>
      </w:r>
    </w:p>
    <w:p w14:paraId="74F280A6">
      <w:pPr>
        <w:pStyle w:val="4"/>
      </w:pPr>
      <w:bookmarkStart w:id="233" w:name="_Toc20927"/>
      <w:r>
        <w:t>接口信息</w:t>
      </w:r>
      <w:bookmarkEnd w:id="233"/>
    </w:p>
    <w:p w14:paraId="611B4B37">
      <w:pPr>
        <w:pStyle w:val="4"/>
      </w:pPr>
      <w:bookmarkStart w:id="234" w:name="_Toc20426"/>
      <w:r>
        <w:t>请求参数</w:t>
      </w:r>
      <w:bookmarkEnd w:id="234"/>
    </w:p>
    <w:p w14:paraId="169B54B0">
      <w:pPr>
        <w:pStyle w:val="4"/>
      </w:pPr>
      <w:bookmarkStart w:id="235" w:name="_Toc23430"/>
      <w:r>
        <w:t>返回结果</w:t>
      </w:r>
      <w:bookmarkEnd w:id="235"/>
    </w:p>
    <w:p w14:paraId="3ADC9F31">
      <w:r>
        <w:rPr>
          <w:sz w:val="18"/>
        </w:rPr>
        <w:t>Json Object</w:t>
      </w:r>
    </w:p>
    <w:p w14:paraId="7BA73807">
      <w:pPr>
        <w:pStyle w:val="4"/>
      </w:pPr>
      <w:bookmarkStart w:id="236" w:name="_Toc25898"/>
      <w:r>
        <w:t>返回成功示例</w:t>
      </w:r>
      <w:bookmarkEnd w:id="236"/>
    </w:p>
    <w:p w14:paraId="43AF08D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"7cd87731d2ee49e9be03f35f566bd372.93.16976777109634225",</w:t>
      </w:r>
      <w:r>
        <w:rPr>
          <w:sz w:val="18"/>
        </w:rPr>
        <w:br w:type="textWrapping"/>
      </w:r>
      <w:r>
        <w:rPr>
          <w:sz w:val="18"/>
        </w:rPr>
        <w:t xml:space="preserve">    "response_time": "2023-10-19 09:08:33",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"operate_time": "2022-12-22 17:14:13",</w:t>
      </w:r>
      <w:r>
        <w:rPr>
          <w:sz w:val="18"/>
        </w:rPr>
        <w:br w:type="textWrapping"/>
      </w:r>
      <w:r>
        <w:rPr>
          <w:sz w:val="18"/>
        </w:rPr>
        <w:t xml:space="preserve">            "operate_user": "0超级管理员01",</w:t>
      </w:r>
      <w:r>
        <w:rPr>
          <w:sz w:val="18"/>
        </w:rPr>
        <w:br w:type="textWrapping"/>
      </w:r>
      <w:r>
        <w:rPr>
          <w:sz w:val="18"/>
        </w:rPr>
        <w:t xml:space="preserve">            "operate_type": 1,</w:t>
      </w:r>
      <w:r>
        <w:rPr>
          <w:sz w:val="18"/>
        </w:rPr>
        <w:br w:type="textWrapping"/>
      </w:r>
      <w:r>
        <w:rPr>
          <w:sz w:val="18"/>
        </w:rPr>
        <w:t xml:space="preserve">            "operate_detail": "手动调价：【价格】$20.00 -&gt; $20.00",</w:t>
      </w:r>
      <w:r>
        <w:rPr>
          <w:sz w:val="18"/>
        </w:rPr>
        <w:br w:type="textWrapping"/>
      </w:r>
      <w:r>
        <w:rPr>
          <w:sz w:val="18"/>
        </w:rPr>
        <w:t xml:space="preserve">            "sid": "17",</w:t>
      </w:r>
      <w:r>
        <w:rPr>
          <w:sz w:val="18"/>
        </w:rPr>
        <w:br w:type="textWrapping"/>
      </w:r>
      <w:r>
        <w:rPr>
          <w:sz w:val="18"/>
        </w:rPr>
        <w:t xml:space="preserve">            "operate_type_text": "调价"</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"operate_time": "2023-04-26 09:35:01",</w:t>
      </w:r>
      <w:r>
        <w:rPr>
          <w:sz w:val="18"/>
        </w:rPr>
        <w:br w:type="textWrapping"/>
      </w:r>
      <w:r>
        <w:rPr>
          <w:sz w:val="18"/>
        </w:rPr>
        <w:t xml:space="preserve">            "operate_user": "jack",</w:t>
      </w:r>
      <w:r>
        <w:rPr>
          <w:sz w:val="18"/>
        </w:rPr>
        <w:br w:type="textWrapping"/>
      </w:r>
      <w:r>
        <w:rPr>
          <w:sz w:val="18"/>
        </w:rPr>
        <w:t xml:space="preserve">            "operate_type": 4,</w:t>
      </w:r>
      <w:r>
        <w:rPr>
          <w:sz w:val="18"/>
        </w:rPr>
        <w:br w:type="textWrapping"/>
      </w:r>
      <w:r>
        <w:rPr>
          <w:sz w:val="18"/>
        </w:rPr>
        <w:t xml:space="preserve">            "operate_detail": "[{\"title\":\"商品标题\",\"detail\":[\"High-quality for sale on Amazon\"]},{\"title\":\"商品图片\",\"detail\":[]}]",</w:t>
      </w:r>
      <w:r>
        <w:rPr>
          <w:sz w:val="18"/>
        </w:rPr>
        <w:br w:type="textWrapping"/>
      </w:r>
      <w:r>
        <w:rPr>
          <w:sz w:val="18"/>
        </w:rPr>
        <w:t xml:space="preserve">            "sid": "17",</w:t>
      </w:r>
      <w:r>
        <w:rPr>
          <w:sz w:val="18"/>
        </w:rPr>
        <w:br w:type="textWrapping"/>
      </w:r>
      <w:r>
        <w:rPr>
          <w:sz w:val="18"/>
        </w:rPr>
        <w:t xml:space="preserve">            "operate_type_text": "编辑商品"</w:t>
      </w:r>
      <w:r>
        <w:rPr>
          <w:sz w:val="18"/>
        </w:rPr>
        <w:br w:type="textWrapping"/>
      </w:r>
      <w:r>
        <w:rPr>
          <w:sz w:val="18"/>
        </w:rPr>
        <w:t xml:space="preserve">        }</w:t>
      </w:r>
      <w:r>
        <w:rPr>
          <w:sz w:val="18"/>
        </w:rPr>
        <w:br w:type="textWrapping"/>
      </w:r>
      <w:r>
        <w:rPr>
          <w:sz w:val="18"/>
        </w:rPr>
        <w:tab/>
      </w:r>
      <w:r>
        <w:rPr>
          <w:sz w:val="18"/>
        </w:rPr>
        <w:t>],</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689F40E2">
      <w:r>
        <w:rPr>
          <w:sz w:val="18"/>
        </w:rPr>
        <w:t>---</w:t>
      </w:r>
    </w:p>
    <w:p w14:paraId="7BCB218E">
      <w:pPr>
        <w:pStyle w:val="4"/>
      </w:pPr>
      <w:bookmarkStart w:id="237" w:name="_Toc18019"/>
      <w:r>
        <w:t>修改B2B价格</w:t>
      </w:r>
      <w:bookmarkEnd w:id="237"/>
    </w:p>
    <w:p w14:paraId="4AA2C6A1">
      <w:r>
        <w:rPr>
          <w:sz w:val="18"/>
        </w:rPr>
        <w:t>- Source path: docs/Sale/b2bPriceModifyPrice</w:t>
      </w:r>
      <w:r>
        <w:rPr>
          <w:sz w:val="18"/>
        </w:rPr>
        <w:br w:type="textWrapping"/>
      </w:r>
      <w:r>
        <w:rPr>
          <w:sz w:val="18"/>
        </w:rPr>
        <w:t>- Source URL: https://apidoc.lingxing.com/docs/Sale/b2bPriceModifyPrice.md</w:t>
      </w:r>
    </w:p>
    <w:p w14:paraId="06827579">
      <w:r>
        <w:rPr>
          <w:sz w:val="18"/>
        </w:rPr>
        <w:t># 修改B2B价格</w:t>
      </w:r>
    </w:p>
    <w:p w14:paraId="0F013ADB">
      <w:pPr>
        <w:pStyle w:val="4"/>
      </w:pPr>
      <w:bookmarkStart w:id="238" w:name="_Toc23099"/>
      <w:r>
        <w:t>接口信息</w:t>
      </w:r>
      <w:bookmarkEnd w:id="238"/>
    </w:p>
    <w:p w14:paraId="7E99B41B">
      <w:pPr>
        <w:pStyle w:val="4"/>
      </w:pPr>
      <w:bookmarkStart w:id="239" w:name="_Toc8789"/>
      <w:r>
        <w:t>请求参数</w:t>
      </w:r>
      <w:bookmarkEnd w:id="239"/>
    </w:p>
    <w:p w14:paraId="1768741D">
      <w:pPr>
        <w:pStyle w:val="4"/>
      </w:pPr>
      <w:bookmarkStart w:id="240" w:name="_Toc147"/>
      <w:r>
        <w:t>请求示例</w:t>
      </w:r>
      <w:bookmarkEnd w:id="240"/>
    </w:p>
    <w:p w14:paraId="0BC02E0F">
      <w:r>
        <w:rPr>
          <w:sz w:val="18"/>
        </w:rPr>
        <w:t>```</w:t>
      </w:r>
      <w:r>
        <w:rPr>
          <w:sz w:val="18"/>
        </w:rPr>
        <w:br w:type="textWrapping"/>
      </w:r>
      <w:r>
        <w:rPr>
          <w:sz w:val="18"/>
        </w:rPr>
        <w:t>{</w:t>
      </w:r>
      <w:r>
        <w:rPr>
          <w:sz w:val="18"/>
        </w:rPr>
        <w:br w:type="textWrapping"/>
      </w:r>
      <w:r>
        <w:rPr>
          <w:sz w:val="18"/>
        </w:rPr>
        <w:t xml:space="preserve">  "content": [</w:t>
      </w:r>
      <w:r>
        <w:rPr>
          <w:sz w:val="18"/>
        </w:rPr>
        <w:br w:type="textWrapping"/>
      </w:r>
      <w:r>
        <w:rPr>
          <w:sz w:val="18"/>
        </w:rPr>
        <w:t xml:space="preserve">    {</w:t>
      </w:r>
      <w:r>
        <w:rPr>
          <w:sz w:val="18"/>
        </w:rPr>
        <w:br w:type="textWrapping"/>
      </w:r>
      <w:r>
        <w:rPr>
          <w:sz w:val="18"/>
        </w:rPr>
        <w:t xml:space="preserve">      "sid": 31,</w:t>
      </w:r>
      <w:r>
        <w:rPr>
          <w:sz w:val="18"/>
        </w:rPr>
        <w:br w:type="textWrapping"/>
      </w:r>
      <w:r>
        <w:rPr>
          <w:sz w:val="18"/>
        </w:rPr>
        <w:t xml:space="preserve">      "msku": "7K-YYWO-O4GB",</w:t>
      </w:r>
      <w:r>
        <w:rPr>
          <w:sz w:val="18"/>
        </w:rPr>
        <w:br w:type="textWrapping"/>
      </w:r>
      <w:r>
        <w:rPr>
          <w:sz w:val="18"/>
        </w:rPr>
        <w:t xml:space="preserve">      "asin": "B09S9XCP1T",</w:t>
      </w:r>
      <w:r>
        <w:rPr>
          <w:sz w:val="18"/>
        </w:rPr>
        <w:br w:type="textWrapping"/>
      </w:r>
      <w:r>
        <w:rPr>
          <w:sz w:val="18"/>
        </w:rPr>
        <w:t xml:space="preserve">      "b2b_price":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61B78E2">
      <w:pPr>
        <w:pStyle w:val="4"/>
      </w:pPr>
      <w:bookmarkStart w:id="241" w:name="_Toc15849"/>
      <w:r>
        <w:t>返回结果</w:t>
      </w:r>
      <w:bookmarkEnd w:id="241"/>
    </w:p>
    <w:p w14:paraId="777D7AAD">
      <w:r>
        <w:rPr>
          <w:sz w:val="18"/>
        </w:rPr>
        <w:t>Json Object</w:t>
      </w:r>
    </w:p>
    <w:p w14:paraId="6324CB87">
      <w:pPr>
        <w:pStyle w:val="4"/>
      </w:pPr>
      <w:bookmarkStart w:id="242" w:name="_Toc19114"/>
      <w:r>
        <w:t>返回成功示例</w:t>
      </w:r>
      <w:bookmarkEnd w:id="242"/>
    </w:p>
    <w:p w14:paraId="09BB2E5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"cdd69cf62be740158933e36dbf615c9d.1698390066049",</w:t>
      </w:r>
      <w:r>
        <w:rPr>
          <w:sz w:val="18"/>
        </w:rPr>
        <w:br w:type="textWrapping"/>
      </w:r>
      <w:r>
        <w:rPr>
          <w:sz w:val="18"/>
        </w:rPr>
        <w:t xml:space="preserve">    "response_time": "2023-10-27 15:01:07",</w:t>
      </w:r>
      <w:r>
        <w:rPr>
          <w:sz w:val="18"/>
        </w:rPr>
        <w:br w:type="textWrapping"/>
      </w:r>
      <w:r>
        <w:rPr>
          <w:sz w:val="18"/>
        </w:rPr>
        <w:t xml:space="preserve">    "data": {</w:t>
      </w:r>
      <w:r>
        <w:rPr>
          <w:sz w:val="18"/>
        </w:rPr>
        <w:br w:type="textWrapping"/>
      </w:r>
      <w:r>
        <w:rPr>
          <w:sz w:val="18"/>
        </w:rPr>
        <w:t xml:space="preserve">        "success_num": 1,</w:t>
      </w:r>
      <w:r>
        <w:rPr>
          <w:sz w:val="18"/>
        </w:rPr>
        <w:br w:type="textWrapping"/>
      </w:r>
      <w:r>
        <w:rPr>
          <w:sz w:val="18"/>
        </w:rPr>
        <w:t xml:space="preserve">        "failure_num": null,</w:t>
      </w:r>
      <w:r>
        <w:rPr>
          <w:sz w:val="18"/>
        </w:rPr>
        <w:br w:type="textWrapping"/>
      </w:r>
      <w:r>
        <w:rPr>
          <w:sz w:val="18"/>
        </w:rPr>
        <w:t xml:space="preserve">        "failure_detail_list": null</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E81E753">
      <w:r>
        <w:rPr>
          <w:sz w:val="18"/>
        </w:rPr>
        <w:t>---</w:t>
      </w:r>
    </w:p>
    <w:p w14:paraId="584C6FE0">
      <w:pPr>
        <w:pStyle w:val="4"/>
      </w:pPr>
      <w:bookmarkStart w:id="243" w:name="_Toc12105"/>
      <w:r>
        <w:t>Listing新增商品标签</w:t>
      </w:r>
      <w:bookmarkEnd w:id="243"/>
    </w:p>
    <w:p w14:paraId="040EBDC5">
      <w:r>
        <w:rPr>
          <w:sz w:val="18"/>
        </w:rPr>
        <w:t>- Source path: docs/Sale/AddGoodsTag.md</w:t>
      </w:r>
      <w:r>
        <w:rPr>
          <w:sz w:val="18"/>
        </w:rPr>
        <w:br w:type="textWrapping"/>
      </w:r>
      <w:r>
        <w:rPr>
          <w:sz w:val="18"/>
        </w:rPr>
        <w:t>- Source URL: https://apidoc.lingxing.com/docs/Sale/AddGoodsTag.md</w:t>
      </w:r>
    </w:p>
    <w:p w14:paraId="5BFF07E8">
      <w:r>
        <w:rPr>
          <w:sz w:val="18"/>
        </w:rPr>
        <w:t># Listing新增商品标签</w:t>
      </w:r>
    </w:p>
    <w:p w14:paraId="5D3A5A3D">
      <w:pPr>
        <w:pStyle w:val="4"/>
      </w:pPr>
      <w:bookmarkStart w:id="244" w:name="_Toc5430"/>
      <w:r>
        <w:t>接口信息</w:t>
      </w:r>
      <w:bookmarkEnd w:id="244"/>
    </w:p>
    <w:p w14:paraId="6F35A161">
      <w:pPr>
        <w:pStyle w:val="4"/>
      </w:pPr>
      <w:bookmarkStart w:id="245" w:name="_Toc19140"/>
      <w:r>
        <w:t>请求参数</w:t>
      </w:r>
      <w:bookmarkEnd w:id="245"/>
    </w:p>
    <w:p w14:paraId="63325868">
      <w:pPr>
        <w:pStyle w:val="4"/>
      </w:pPr>
      <w:bookmarkStart w:id="246" w:name="_Toc19466"/>
      <w:r>
        <w:t>请求示例</w:t>
      </w:r>
      <w:bookmarkEnd w:id="246"/>
    </w:p>
    <w:p w14:paraId="7E6EEAC1">
      <w:r>
        <w:rPr>
          <w:sz w:val="18"/>
        </w:rPr>
        <w:t>``````</w:t>
      </w:r>
      <w:r>
        <w:rPr>
          <w:sz w:val="18"/>
        </w:rPr>
        <w:br w:type="textWrapping"/>
      </w:r>
      <w:r>
        <w:rPr>
          <w:sz w:val="18"/>
        </w:rPr>
        <w:t>{</w:t>
      </w:r>
      <w:r>
        <w:rPr>
          <w:sz w:val="18"/>
        </w:rPr>
        <w:br w:type="textWrapping"/>
      </w:r>
      <w:r>
        <w:rPr>
          <w:sz w:val="18"/>
        </w:rPr>
        <w:t xml:space="preserve">    "bindDetail": [</w:t>
      </w:r>
      <w:r>
        <w:rPr>
          <w:sz w:val="18"/>
        </w:rPr>
        <w:br w:type="textWrapping"/>
      </w:r>
      <w:r>
        <w:rPr>
          <w:sz w:val="18"/>
        </w:rPr>
        <w:t xml:space="preserve">        {</w:t>
      </w:r>
      <w:r>
        <w:rPr>
          <w:sz w:val="18"/>
        </w:rPr>
        <w:br w:type="textWrapping"/>
      </w:r>
      <w:r>
        <w:rPr>
          <w:sz w:val="18"/>
        </w:rPr>
        <w:t xml:space="preserve">            "sid": 42,</w:t>
      </w:r>
      <w:r>
        <w:rPr>
          <w:sz w:val="18"/>
        </w:rPr>
        <w:br w:type="textWrapping"/>
      </w:r>
      <w:r>
        <w:rPr>
          <w:sz w:val="18"/>
        </w:rPr>
        <w:t xml:space="preserve">            "relationId": "MX-1CIO-Z1TG"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"relationId": "QG-WQQW-YRK2",</w:t>
      </w:r>
      <w:r>
        <w:rPr>
          <w:sz w:val="18"/>
        </w:rPr>
        <w:br w:type="textWrapping"/>
      </w:r>
      <w:r>
        <w:rPr>
          <w:sz w:val="18"/>
        </w:rPr>
        <w:t xml:space="preserve">            "sid": 43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"tagIds": ["907398794822668564"]</w:t>
      </w:r>
      <w:r>
        <w:rPr>
          <w:sz w:val="18"/>
        </w:rPr>
        <w:br w:type="textWrapping"/>
      </w:r>
      <w:r>
        <w:rPr>
          <w:sz w:val="18"/>
        </w:rPr>
        <w:t>}</w:t>
      </w:r>
      <w:r>
        <w:rPr>
          <w:sz w:val="18"/>
        </w:rPr>
        <w:br w:type="textWrapping"/>
      </w:r>
      <w:r>
        <w:rPr>
          <w:sz w:val="18"/>
        </w:rPr>
        <w:t>``````</w:t>
      </w:r>
    </w:p>
    <w:p w14:paraId="1C24D226">
      <w:pPr>
        <w:pStyle w:val="4"/>
      </w:pPr>
      <w:bookmarkStart w:id="247" w:name="_Toc6808"/>
      <w:r>
        <w:t>返回结果</w:t>
      </w:r>
      <w:bookmarkEnd w:id="247"/>
    </w:p>
    <w:p w14:paraId="0088B40E">
      <w:pPr>
        <w:pStyle w:val="4"/>
      </w:pPr>
      <w:bookmarkStart w:id="248" w:name="_Toc20287"/>
      <w:r>
        <w:t>返回成功示例</w:t>
      </w:r>
      <w:bookmarkEnd w:id="248"/>
    </w:p>
    <w:p w14:paraId="15B8219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"8f17ddf49d2342f5b26fd616fade6541.152.17431320520980181",</w:t>
      </w:r>
      <w:r>
        <w:rPr>
          <w:sz w:val="18"/>
        </w:rPr>
        <w:br w:type="textWrapping"/>
      </w:r>
      <w:r>
        <w:rPr>
          <w:sz w:val="18"/>
        </w:rPr>
        <w:t xml:space="preserve">    "response_time": "2025-03-28 11:20:52",</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D461D68">
      <w:r>
        <w:rPr>
          <w:sz w:val="18"/>
        </w:rPr>
        <w:t>---</w:t>
      </w:r>
    </w:p>
    <w:p w14:paraId="0255201C">
      <w:pPr>
        <w:pStyle w:val="4"/>
      </w:pPr>
      <w:bookmarkStart w:id="249" w:name="_Toc18947"/>
      <w:r>
        <w:t>Listing删除商品标签</w:t>
      </w:r>
      <w:bookmarkEnd w:id="249"/>
    </w:p>
    <w:p w14:paraId="390EE97B">
      <w:r>
        <w:rPr>
          <w:sz w:val="18"/>
        </w:rPr>
        <w:t>- Source path: docs/Sale/DeleteGoodsTag.md</w:t>
      </w:r>
      <w:r>
        <w:rPr>
          <w:sz w:val="18"/>
        </w:rPr>
        <w:br w:type="textWrapping"/>
      </w:r>
      <w:r>
        <w:rPr>
          <w:sz w:val="18"/>
        </w:rPr>
        <w:t>- Source URL: https://apidoc.lingxing.com/docs/Sale/DeleteGoodsTag.md</w:t>
      </w:r>
    </w:p>
    <w:p w14:paraId="7A93282F">
      <w:r>
        <w:rPr>
          <w:sz w:val="18"/>
        </w:rPr>
        <w:t># Listing删除商品标签</w:t>
      </w:r>
    </w:p>
    <w:p w14:paraId="45BB9CC2">
      <w:pPr>
        <w:pStyle w:val="4"/>
      </w:pPr>
      <w:bookmarkStart w:id="250" w:name="_Toc25214"/>
      <w:r>
        <w:t>接口信息</w:t>
      </w:r>
      <w:bookmarkEnd w:id="250"/>
    </w:p>
    <w:p w14:paraId="0D460FED">
      <w:pPr>
        <w:pStyle w:val="4"/>
      </w:pPr>
      <w:bookmarkStart w:id="251" w:name="_Toc17895"/>
      <w:r>
        <w:t>请求参数</w:t>
      </w:r>
      <w:bookmarkEnd w:id="251"/>
    </w:p>
    <w:p w14:paraId="5B4A6D2A">
      <w:pPr>
        <w:pStyle w:val="4"/>
      </w:pPr>
      <w:bookmarkStart w:id="252" w:name="_Toc32660"/>
      <w:r>
        <w:t>请求示例</w:t>
      </w:r>
      <w:bookmarkEnd w:id="252"/>
    </w:p>
    <w:p w14:paraId="3EBC8744">
      <w:r>
        <w:rPr>
          <w:sz w:val="18"/>
        </w:rPr>
        <w:t>``````</w:t>
      </w:r>
      <w:r>
        <w:rPr>
          <w:sz w:val="18"/>
        </w:rPr>
        <w:br w:type="textWrapping"/>
      </w:r>
      <w:r>
        <w:rPr>
          <w:sz w:val="18"/>
        </w:rPr>
        <w:t>{</w:t>
      </w:r>
      <w:r>
        <w:rPr>
          <w:sz w:val="18"/>
        </w:rPr>
        <w:br w:type="textWrapping"/>
      </w:r>
      <w:r>
        <w:rPr>
          <w:sz w:val="18"/>
        </w:rPr>
        <w:t xml:space="preserve">    "bindDetail": [</w:t>
      </w:r>
      <w:r>
        <w:rPr>
          <w:sz w:val="18"/>
        </w:rPr>
        <w:br w:type="textWrapping"/>
      </w:r>
      <w:r>
        <w:rPr>
          <w:sz w:val="18"/>
        </w:rPr>
        <w:t xml:space="preserve">        {</w:t>
      </w:r>
      <w:r>
        <w:rPr>
          <w:sz w:val="18"/>
        </w:rPr>
        <w:br w:type="textWrapping"/>
      </w:r>
      <w:r>
        <w:rPr>
          <w:sz w:val="18"/>
        </w:rPr>
        <w:t xml:space="preserve">            "sid": 104,</w:t>
      </w:r>
      <w:r>
        <w:rPr>
          <w:sz w:val="18"/>
        </w:rPr>
        <w:br w:type="textWrapping"/>
      </w:r>
      <w:r>
        <w:rPr>
          <w:sz w:val="18"/>
        </w:rPr>
        <w:t xml:space="preserve">            "relationId": "HOLDER001"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"globalTagIds": [</w:t>
      </w:r>
      <w:r>
        <w:rPr>
          <w:sz w:val="18"/>
        </w:rPr>
        <w:br w:type="textWrapping"/>
      </w:r>
      <w:r>
        <w:rPr>
          <w:sz w:val="18"/>
        </w:rPr>
        <w:t xml:space="preserve">      "907398794822668566",</w:t>
      </w:r>
      <w:r>
        <w:rPr>
          <w:sz w:val="18"/>
        </w:rPr>
        <w:br w:type="textWrapping"/>
      </w:r>
      <w:r>
        <w:rPr>
          <w:sz w:val="18"/>
        </w:rPr>
        <w:t xml:space="preserve">      "907398794822668565"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F2D1F5B">
      <w:pPr>
        <w:pStyle w:val="4"/>
      </w:pPr>
      <w:bookmarkStart w:id="253" w:name="_Toc10116"/>
      <w:r>
        <w:t>返回结果</w:t>
      </w:r>
      <w:bookmarkEnd w:id="253"/>
    </w:p>
    <w:p w14:paraId="0D20297D">
      <w:pPr>
        <w:pStyle w:val="4"/>
      </w:pPr>
      <w:bookmarkStart w:id="254" w:name="_Toc25112"/>
      <w:r>
        <w:t>返回成功示例</w:t>
      </w:r>
      <w:bookmarkEnd w:id="254"/>
    </w:p>
    <w:p w14:paraId="34F9FBD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"8f17ddf49d2342f5b26fd616fade6541.152.17431320520980181",</w:t>
      </w:r>
      <w:r>
        <w:rPr>
          <w:sz w:val="18"/>
        </w:rPr>
        <w:br w:type="textWrapping"/>
      </w:r>
      <w:r>
        <w:rPr>
          <w:sz w:val="18"/>
        </w:rPr>
        <w:t xml:space="preserve">    "response_time": "2025-03-28 11:20:52",</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A4C9959">
      <w:r>
        <w:rPr>
          <w:sz w:val="18"/>
        </w:rPr>
        <w:t>---</w:t>
      </w:r>
    </w:p>
    <w:p w14:paraId="376FED30">
      <w:pPr>
        <w:pStyle w:val="4"/>
      </w:pPr>
      <w:bookmarkStart w:id="255" w:name="_Toc23130"/>
      <w:r>
        <w:t>修改FBM库存&amp;处理时间</w:t>
      </w:r>
      <w:bookmarkEnd w:id="255"/>
    </w:p>
    <w:p w14:paraId="70AAECA1">
      <w:r>
        <w:rPr>
          <w:sz w:val="18"/>
        </w:rPr>
        <w:t>- Source path: docs/Sale/UpdateFbmInventory.md</w:t>
      </w:r>
      <w:r>
        <w:rPr>
          <w:sz w:val="18"/>
        </w:rPr>
        <w:br w:type="textWrapping"/>
      </w:r>
      <w:r>
        <w:rPr>
          <w:sz w:val="18"/>
        </w:rPr>
        <w:t>- Source URL: https://apidoc.lingxing.com/docs/Sale/UpdateFbmInventory.md</w:t>
      </w:r>
    </w:p>
    <w:p w14:paraId="76D5ADCF">
      <w:r>
        <w:rPr>
          <w:sz w:val="18"/>
        </w:rPr>
        <w:t># 修改 FBM库存&amp;处理时间</w:t>
      </w:r>
    </w:p>
    <w:p w14:paraId="3E0FA028">
      <w:pPr>
        <w:pStyle w:val="4"/>
      </w:pPr>
      <w:bookmarkStart w:id="256" w:name="_Toc12900"/>
      <w:r>
        <w:t>接口信息</w:t>
      </w:r>
      <w:bookmarkEnd w:id="256"/>
    </w:p>
    <w:p w14:paraId="73D753E6">
      <w:pPr>
        <w:pStyle w:val="4"/>
      </w:pPr>
      <w:bookmarkStart w:id="257" w:name="_Toc195"/>
      <w:r>
        <w:t>请求参数</w:t>
      </w:r>
      <w:bookmarkEnd w:id="257"/>
    </w:p>
    <w:p w14:paraId="27E8DA34">
      <w:pPr>
        <w:pStyle w:val="4"/>
      </w:pPr>
      <w:bookmarkStart w:id="258" w:name="_Toc1891"/>
      <w:r>
        <w:t>请求示例</w:t>
      </w:r>
      <w:bookmarkEnd w:id="258"/>
    </w:p>
    <w:p w14:paraId="2853686B">
      <w:r>
        <w:rPr>
          <w:sz w:val="18"/>
        </w:rPr>
        <w:t>```</w:t>
      </w:r>
      <w:r>
        <w:rPr>
          <w:sz w:val="18"/>
        </w:rPr>
        <w:br w:type="textWrapping"/>
      </w:r>
      <w:r>
        <w:rPr>
          <w:sz w:val="18"/>
        </w:rPr>
        <w:t>{</w:t>
      </w:r>
      <w:r>
        <w:rPr>
          <w:sz w:val="18"/>
        </w:rPr>
        <w:br w:type="textWrapping"/>
      </w:r>
      <w:r>
        <w:rPr>
          <w:sz w:val="18"/>
        </w:rPr>
        <w:t xml:space="preserve">  "fbmInventoryList": [</w:t>
      </w:r>
      <w:r>
        <w:rPr>
          <w:sz w:val="18"/>
        </w:rPr>
        <w:br w:type="textWrapping"/>
      </w:r>
      <w:r>
        <w:rPr>
          <w:sz w:val="18"/>
        </w:rPr>
        <w:t xml:space="preserve">    {</w:t>
      </w:r>
      <w:r>
        <w:rPr>
          <w:sz w:val="18"/>
        </w:rPr>
        <w:br w:type="textWrapping"/>
      </w:r>
      <w:r>
        <w:rPr>
          <w:sz w:val="18"/>
        </w:rPr>
        <w:t xml:space="preserve">      "storeId": 6,</w:t>
      </w:r>
      <w:r>
        <w:rPr>
          <w:sz w:val="18"/>
        </w:rPr>
        <w:br w:type="textWrapping"/>
      </w:r>
      <w:r>
        <w:rPr>
          <w:sz w:val="18"/>
        </w:rPr>
        <w:t xml:space="preserve">      "msku": "EXAMPLE-MSKU-123",</w:t>
      </w:r>
      <w:r>
        <w:rPr>
          <w:sz w:val="18"/>
        </w:rPr>
        <w:br w:type="textWrapping"/>
      </w:r>
      <w:r>
        <w:rPr>
          <w:sz w:val="18"/>
        </w:rPr>
        <w:t xml:space="preserve">      "fbmInventory": 4213,</w:t>
      </w:r>
      <w:r>
        <w:rPr>
          <w:sz w:val="18"/>
        </w:rPr>
        <w:br w:type="textWrapping"/>
      </w:r>
      <w:r>
        <w:rPr>
          <w:sz w:val="18"/>
        </w:rPr>
        <w:t xml:space="preserve">      "shipDays":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"storeId": 6,</w:t>
      </w:r>
      <w:r>
        <w:rPr>
          <w:sz w:val="18"/>
        </w:rPr>
        <w:br w:type="textWrapping"/>
      </w:r>
      <w:r>
        <w:rPr>
          <w:sz w:val="18"/>
        </w:rPr>
        <w:t xml:space="preserve">      "msku": "EXAMPLE-MSKU-456",</w:t>
      </w:r>
      <w:r>
        <w:rPr>
          <w:sz w:val="18"/>
        </w:rPr>
        <w:br w:type="textWrapping"/>
      </w:r>
      <w:r>
        <w:rPr>
          <w:sz w:val="18"/>
        </w:rPr>
        <w:t xml:space="preserve">      "fbmInventory": 200,</w:t>
      </w:r>
      <w:r>
        <w:rPr>
          <w:sz w:val="18"/>
        </w:rPr>
        <w:br w:type="textWrapping"/>
      </w:r>
      <w:r>
        <w:rPr>
          <w:sz w:val="18"/>
        </w:rPr>
        <w:t xml:space="preserve">      "shipDays":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57A39A3">
      <w:pPr>
        <w:pStyle w:val="4"/>
      </w:pPr>
      <w:bookmarkStart w:id="259" w:name="_Toc32444"/>
      <w:r>
        <w:t>返回结果</w:t>
      </w:r>
      <w:bookmarkEnd w:id="259"/>
    </w:p>
    <w:p w14:paraId="11F27E55">
      <w:pPr>
        <w:pStyle w:val="4"/>
      </w:pPr>
      <w:bookmarkStart w:id="260" w:name="_Toc5561"/>
      <w:r>
        <w:t>返回示例</w:t>
      </w:r>
      <w:bookmarkEnd w:id="260"/>
    </w:p>
    <w:p w14:paraId="3A138A2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"c18c0dc31a394deca0b9fe57a1ba5cf2.1744873289340",</w:t>
      </w:r>
      <w:r>
        <w:rPr>
          <w:sz w:val="18"/>
        </w:rPr>
        <w:br w:type="textWrapping"/>
      </w:r>
      <w:r>
        <w:rPr>
          <w:sz w:val="18"/>
        </w:rPr>
        <w:t xml:space="preserve">    "response_time": "2025-04-17 15:01:31",</w:t>
      </w:r>
      <w:r>
        <w:rPr>
          <w:sz w:val="18"/>
        </w:rPr>
        <w:br w:type="textWrapping"/>
      </w:r>
      <w:r>
        <w:rPr>
          <w:sz w:val="18"/>
        </w:rPr>
        <w:t xml:space="preserve">    "data": {</w:t>
      </w:r>
      <w:r>
        <w:rPr>
          <w:sz w:val="18"/>
        </w:rPr>
        <w:br w:type="textWrapping"/>
      </w:r>
      <w:r>
        <w:rPr>
          <w:sz w:val="18"/>
        </w:rPr>
        <w:t xml:space="preserve">        "successNum": 0,</w:t>
      </w:r>
      <w:r>
        <w:rPr>
          <w:sz w:val="18"/>
        </w:rPr>
        <w:br w:type="textWrapping"/>
      </w:r>
      <w:r>
        <w:rPr>
          <w:sz w:val="18"/>
        </w:rPr>
        <w:t xml:space="preserve">        "failureNum": 2,</w:t>
      </w:r>
      <w:r>
        <w:rPr>
          <w:sz w:val="18"/>
        </w:rPr>
        <w:br w:type="textWrapping"/>
      </w:r>
      <w:r>
        <w:rPr>
          <w:sz w:val="18"/>
        </w:rPr>
        <w:t xml:space="preserve">        "failureDetail": [</w:t>
      </w:r>
      <w:r>
        <w:rPr>
          <w:sz w:val="18"/>
        </w:rPr>
        <w:br w:type="textWrapping"/>
      </w:r>
      <w:r>
        <w:rPr>
          <w:sz w:val="18"/>
        </w:rPr>
        <w:t xml:space="preserve">            {</w:t>
      </w:r>
      <w:r>
        <w:rPr>
          <w:sz w:val="18"/>
        </w:rPr>
        <w:br w:type="textWrapping"/>
      </w:r>
      <w:r>
        <w:rPr>
          <w:sz w:val="18"/>
        </w:rPr>
        <w:t xml:space="preserve">                "storeId": 17,</w:t>
      </w:r>
      <w:r>
        <w:rPr>
          <w:sz w:val="18"/>
        </w:rPr>
        <w:br w:type="textWrapping"/>
      </w:r>
      <w:r>
        <w:rPr>
          <w:sz w:val="18"/>
        </w:rPr>
        <w:t xml:space="preserve">                "asin": "B0B6G8GY5R",</w:t>
      </w:r>
      <w:r>
        <w:rPr>
          <w:sz w:val="18"/>
        </w:rPr>
        <w:br w:type="textWrapping"/>
      </w:r>
      <w:r>
        <w:rPr>
          <w:sz w:val="18"/>
        </w:rPr>
        <w:t xml:space="preserve">                "msku": "GELPEN001",</w:t>
      </w:r>
      <w:r>
        <w:rPr>
          <w:sz w:val="18"/>
        </w:rPr>
        <w:br w:type="textWrapping"/>
      </w:r>
      <w:r>
        <w:rPr>
          <w:sz w:val="18"/>
        </w:rPr>
        <w:t xml:space="preserve">                "msg": "店铺状态异常，请于【店铺授权】页面查看授权状态"</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"storeId": 6,</w:t>
      </w:r>
      <w:r>
        <w:rPr>
          <w:sz w:val="18"/>
        </w:rPr>
        <w:br w:type="textWrapping"/>
      </w:r>
      <w:r>
        <w:rPr>
          <w:sz w:val="18"/>
        </w:rPr>
        <w:t xml:space="preserve">                "asin": "",</w:t>
      </w:r>
      <w:r>
        <w:rPr>
          <w:sz w:val="18"/>
        </w:rPr>
        <w:br w:type="textWrapping"/>
      </w:r>
      <w:r>
        <w:rPr>
          <w:sz w:val="18"/>
        </w:rPr>
        <w:t xml:space="preserve">                "msku": "PEE-9",</w:t>
      </w:r>
      <w:r>
        <w:rPr>
          <w:sz w:val="18"/>
        </w:rPr>
        <w:br w:type="textWrapping"/>
      </w:r>
      <w:r>
        <w:rPr>
          <w:sz w:val="18"/>
        </w:rPr>
        <w:t xml:space="preserve">                "msg": "该listing不支持修改库存"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F4B4109">
      <w:r>
        <w:rPr>
          <w:sz w:val="18"/>
        </w:rPr>
        <w:t>---</w:t>
      </w:r>
    </w:p>
    <w:p w14:paraId="3A29F9B3">
      <w:pPr>
        <w:pStyle w:val="4"/>
      </w:pPr>
      <w:bookmarkStart w:id="261" w:name="_Toc15767"/>
      <w:r>
        <w:t>解除Listing配对</w:t>
      </w:r>
      <w:bookmarkEnd w:id="261"/>
    </w:p>
    <w:p w14:paraId="2CAA9056">
      <w:r>
        <w:rPr>
          <w:sz w:val="18"/>
        </w:rPr>
        <w:t>- Source path: docs/Sale/UnlinkListing.md</w:t>
      </w:r>
      <w:r>
        <w:rPr>
          <w:sz w:val="18"/>
        </w:rPr>
        <w:br w:type="textWrapping"/>
      </w:r>
      <w:r>
        <w:rPr>
          <w:sz w:val="18"/>
        </w:rPr>
        <w:t>- Source URL: https://apidoc.lingxing.com/docs/Sale/UnlinkListing.md</w:t>
      </w:r>
    </w:p>
    <w:p w14:paraId="5208F440">
      <w:r>
        <w:rPr>
          <w:sz w:val="18"/>
        </w:rPr>
        <w:t># 解除Listing配对</w:t>
      </w:r>
    </w:p>
    <w:p w14:paraId="3BBC0A81">
      <w:r>
        <w:rPr>
          <w:sz w:val="18"/>
        </w:rPr>
        <w:t>支持批量解除Listing配对</w:t>
      </w:r>
    </w:p>
    <w:p w14:paraId="21AD9AE3">
      <w:pPr>
        <w:pStyle w:val="4"/>
      </w:pPr>
      <w:bookmarkStart w:id="262" w:name="_Toc5032"/>
      <w:r>
        <w:t>接口信息</w:t>
      </w:r>
      <w:bookmarkEnd w:id="262"/>
    </w:p>
    <w:p w14:paraId="29AA2187">
      <w:pPr>
        <w:pStyle w:val="4"/>
      </w:pPr>
      <w:bookmarkStart w:id="263" w:name="_Toc11239"/>
      <w:r>
        <w:t>请求参数</w:t>
      </w:r>
      <w:bookmarkEnd w:id="263"/>
    </w:p>
    <w:p w14:paraId="0B20C417">
      <w:pPr>
        <w:pStyle w:val="4"/>
      </w:pPr>
      <w:bookmarkStart w:id="264" w:name="_Toc18820"/>
      <w:r>
        <w:t>请求curl示例</w:t>
      </w:r>
      <w:bookmarkEnd w:id="264"/>
    </w:p>
    <w:p w14:paraId="724E912F">
      <w:r>
        <w:rPr>
          <w:sz w:val="18"/>
        </w:rPr>
        <w:t>```</w:t>
      </w:r>
      <w:r>
        <w:rPr>
          <w:sz w:val="18"/>
        </w:rPr>
        <w:br w:type="textWrapping"/>
      </w:r>
      <w:r>
        <w:rPr>
          <w:sz w:val="18"/>
        </w:rPr>
        <w:t>curl --location --request POST 'https://openapi.lingxing.com/basicOpen/listingManage/unLinkListingPairs?app_key=value&amp;access_token=value&amp;timestamp=value&amp;sign=value'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"storeId": 31,</w:t>
      </w:r>
      <w:r>
        <w:rPr>
          <w:sz w:val="18"/>
        </w:rPr>
        <w:br w:type="textWrapping"/>
      </w:r>
      <w:r>
        <w:rPr>
          <w:sz w:val="18"/>
        </w:rPr>
        <w:t xml:space="preserve">            "msku": "09-CJWX-DFQH"</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"storeId": 31,</w:t>
      </w:r>
      <w:r>
        <w:rPr>
          <w:sz w:val="18"/>
        </w:rPr>
        <w:br w:type="textWrapping"/>
      </w:r>
      <w:r>
        <w:rPr>
          <w:sz w:val="18"/>
        </w:rPr>
        <w:t xml:space="preserve">            "msku": "7K-YYWO-O4GB"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97E7600">
      <w:pPr>
        <w:pStyle w:val="4"/>
      </w:pPr>
      <w:bookmarkStart w:id="265" w:name="_Toc23694"/>
      <w:r>
        <w:t>返回结果</w:t>
      </w:r>
      <w:bookmarkEnd w:id="265"/>
    </w:p>
    <w:p w14:paraId="402C7B66">
      <w:r>
        <w:rPr>
          <w:sz w:val="18"/>
        </w:rPr>
        <w:t>Json Object</w:t>
      </w:r>
    </w:p>
    <w:p w14:paraId="65D40986">
      <w:pPr>
        <w:pStyle w:val="4"/>
      </w:pPr>
      <w:bookmarkStart w:id="266" w:name="_Toc17155"/>
      <w:r>
        <w:t>返回成功示例</w:t>
      </w:r>
      <w:bookmarkEnd w:id="266"/>
    </w:p>
    <w:p w14:paraId="6A3A88A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"79482a3cda144524a4666fc934d8d146.1746759752485",</w:t>
      </w:r>
      <w:r>
        <w:rPr>
          <w:sz w:val="18"/>
        </w:rPr>
        <w:br w:type="textWrapping"/>
      </w:r>
      <w:r>
        <w:rPr>
          <w:sz w:val="18"/>
        </w:rPr>
        <w:t xml:space="preserve">    "response_time": "2025-05-09 11:02:33",</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2DE9BDEA">
      <w:r>
        <w:rPr>
          <w:sz w:val="18"/>
        </w:rPr>
        <w:t>---</w:t>
      </w:r>
    </w:p>
    <w:p w14:paraId="67DE7CD8">
      <w:pPr>
        <w:pStyle w:val="4"/>
      </w:pPr>
      <w:bookmarkStart w:id="267" w:name="_Toc18265"/>
      <w:r>
        <w:t>查询调价队列</w:t>
      </w:r>
      <w:bookmarkEnd w:id="267"/>
    </w:p>
    <w:p w14:paraId="0C27CE32">
      <w:r>
        <w:rPr>
          <w:sz w:val="18"/>
        </w:rPr>
        <w:t>- Source path: docs/Sale/adjustPriceAdjustPriceManual.md</w:t>
      </w:r>
      <w:r>
        <w:rPr>
          <w:sz w:val="18"/>
        </w:rPr>
        <w:br w:type="textWrapping"/>
      </w:r>
      <w:r>
        <w:rPr>
          <w:sz w:val="18"/>
        </w:rPr>
        <w:t>- Source URL: https://apidoc.lingxing.com/docs/Sale/adjustPriceAdjustPriceManual.md</w:t>
      </w:r>
    </w:p>
    <w:p w14:paraId="09D1AB1F">
      <w:r>
        <w:rPr>
          <w:sz w:val="18"/>
        </w:rPr>
        <w:t># 查询调价队列</w:t>
      </w:r>
    </w:p>
    <w:p w14:paraId="1E4DD027">
      <w:pPr>
        <w:pStyle w:val="4"/>
      </w:pPr>
      <w:bookmarkStart w:id="268" w:name="_Toc4065"/>
      <w:r>
        <w:t>接口信息</w:t>
      </w:r>
      <w:bookmarkEnd w:id="268"/>
    </w:p>
    <w:p w14:paraId="58318E17">
      <w:pPr>
        <w:pStyle w:val="4"/>
      </w:pPr>
      <w:bookmarkStart w:id="269" w:name="_Toc32669"/>
      <w:r>
        <w:t>请求参数</w:t>
      </w:r>
      <w:bookmarkEnd w:id="269"/>
    </w:p>
    <w:p w14:paraId="2795DDA4">
      <w:pPr>
        <w:pStyle w:val="4"/>
      </w:pPr>
      <w:bookmarkStart w:id="270" w:name="_Toc13986"/>
      <w:r>
        <w:t>请求示例</w:t>
      </w:r>
      <w:bookmarkEnd w:id="270"/>
    </w:p>
    <w:p w14:paraId="39BEFB0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 [121],</w:t>
      </w:r>
      <w:r>
        <w:rPr>
          <w:sz w:val="18"/>
        </w:rPr>
        <w:br w:type="textWrapping"/>
      </w:r>
      <w:r>
        <w:rPr>
          <w:sz w:val="18"/>
        </w:rPr>
        <w:t xml:space="preserve">    "processing_status": [5],</w:t>
      </w:r>
      <w:r>
        <w:rPr>
          <w:sz w:val="18"/>
        </w:rPr>
        <w:br w:type="textWrapping"/>
      </w:r>
      <w:r>
        <w:rPr>
          <w:sz w:val="18"/>
        </w:rPr>
        <w:t xml:space="preserve">    "time_type": 1,</w:t>
      </w:r>
      <w:r>
        <w:rPr>
          <w:sz w:val="18"/>
        </w:rPr>
        <w:br w:type="textWrapping"/>
      </w:r>
      <w:r>
        <w:rPr>
          <w:sz w:val="18"/>
        </w:rPr>
        <w:t xml:space="preserve">    "start_time": "2024-01-18 00:00:00",</w:t>
      </w:r>
      <w:r>
        <w:rPr>
          <w:sz w:val="18"/>
        </w:rPr>
        <w:br w:type="textWrapping"/>
      </w:r>
      <w:r>
        <w:rPr>
          <w:sz w:val="18"/>
        </w:rPr>
        <w:t xml:space="preserve">    "end_time": "2024-01-18 23:59:59",</w:t>
      </w:r>
      <w:r>
        <w:rPr>
          <w:sz w:val="18"/>
        </w:rPr>
        <w:br w:type="textWrapping"/>
      </w:r>
      <w:r>
        <w:rPr>
          <w:sz w:val="18"/>
        </w:rPr>
        <w:t xml:space="preserve">    "search_field": "asin",</w:t>
      </w:r>
      <w:r>
        <w:rPr>
          <w:sz w:val="18"/>
        </w:rPr>
        <w:br w:type="textWrapping"/>
      </w:r>
      <w:r>
        <w:rPr>
          <w:sz w:val="18"/>
        </w:rPr>
        <w:t xml:space="preserve">    "search_value": ["B014I8SSD0"],</w:t>
      </w:r>
      <w:r>
        <w:rPr>
          <w:sz w:val="18"/>
        </w:rPr>
        <w:br w:type="textWrapping"/>
      </w:r>
      <w:r>
        <w:rPr>
          <w:sz w:val="18"/>
        </w:rPr>
        <w:t xml:space="preserve">    "tab_status": 0</w:t>
      </w:r>
      <w:r>
        <w:rPr>
          <w:sz w:val="18"/>
        </w:rPr>
        <w:br w:type="textWrapping"/>
      </w:r>
      <w:r>
        <w:rPr>
          <w:sz w:val="18"/>
        </w:rPr>
        <w:t>}</w:t>
      </w:r>
      <w:r>
        <w:rPr>
          <w:sz w:val="18"/>
        </w:rPr>
        <w:br w:type="textWrapping"/>
      </w:r>
      <w:r>
        <w:rPr>
          <w:sz w:val="18"/>
        </w:rPr>
        <w:t>```</w:t>
      </w:r>
    </w:p>
    <w:p w14:paraId="326B4620">
      <w:pPr>
        <w:pStyle w:val="4"/>
      </w:pPr>
      <w:bookmarkStart w:id="271" w:name="_Toc6236"/>
      <w:r>
        <w:t>返回结果</w:t>
      </w:r>
      <w:bookmarkEnd w:id="271"/>
    </w:p>
    <w:p w14:paraId="3E48A4D2">
      <w:r>
        <w:rPr>
          <w:sz w:val="18"/>
        </w:rPr>
        <w:t>Json Object</w:t>
      </w:r>
    </w:p>
    <w:p w14:paraId="6798E52A">
      <w:pPr>
        <w:pStyle w:val="4"/>
      </w:pPr>
      <w:bookmarkStart w:id="272" w:name="_Toc21121"/>
      <w:r>
        <w:t>返回成功示例</w:t>
      </w:r>
      <w:bookmarkEnd w:id="272"/>
    </w:p>
    <w:p w14:paraId="12BE8D7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"b1e354b1d6364018b4a32e200c9e1b13.1752205585066",</w:t>
      </w:r>
      <w:r>
        <w:rPr>
          <w:sz w:val="18"/>
        </w:rPr>
        <w:br w:type="textWrapping"/>
      </w:r>
      <w:r>
        <w:rPr>
          <w:sz w:val="18"/>
        </w:rPr>
        <w:t xml:space="preserve">    "response_time": "2025-07-11 11:46:28",</w:t>
      </w:r>
      <w:r>
        <w:rPr>
          <w:sz w:val="18"/>
        </w:rPr>
        <w:br w:type="textWrapping"/>
      </w:r>
      <w:r>
        <w:rPr>
          <w:sz w:val="18"/>
        </w:rPr>
        <w:t xml:space="preserve">    "data": {</w:t>
      </w:r>
      <w:r>
        <w:rPr>
          <w:sz w:val="18"/>
        </w:rPr>
        <w:br w:type="textWrapping"/>
      </w:r>
      <w:r>
        <w:rPr>
          <w:sz w:val="18"/>
        </w:rPr>
        <w:t xml:space="preserve">        "count": 1,</w:t>
      </w:r>
      <w:r>
        <w:rPr>
          <w:sz w:val="18"/>
        </w:rPr>
        <w:br w:type="textWrapping"/>
      </w:r>
      <w:r>
        <w:rPr>
          <w:sz w:val="18"/>
        </w:rPr>
        <w:t xml:space="preserve">        "list": [{</w:t>
      </w:r>
      <w:r>
        <w:rPr>
          <w:sz w:val="18"/>
        </w:rPr>
        <w:br w:type="textWrapping"/>
      </w:r>
      <w:r>
        <w:rPr>
          <w:sz w:val="18"/>
        </w:rPr>
        <w:t xml:space="preserve">            "msku": "BPE-11-1",</w:t>
      </w:r>
      <w:r>
        <w:rPr>
          <w:sz w:val="18"/>
        </w:rPr>
        <w:br w:type="textWrapping"/>
      </w:r>
      <w:r>
        <w:rPr>
          <w:sz w:val="18"/>
        </w:rPr>
        <w:t xml:space="preserve">            "fnsku": "",</w:t>
      </w:r>
      <w:r>
        <w:rPr>
          <w:sz w:val="18"/>
        </w:rPr>
        <w:br w:type="textWrapping"/>
      </w:r>
      <w:r>
        <w:rPr>
          <w:sz w:val="18"/>
        </w:rPr>
        <w:t xml:space="preserve">            "asin": "B014I8SSD0",</w:t>
      </w:r>
      <w:r>
        <w:rPr>
          <w:sz w:val="18"/>
        </w:rPr>
        <w:br w:type="textWrapping"/>
      </w:r>
      <w:r>
        <w:rPr>
          <w:sz w:val="18"/>
        </w:rPr>
        <w:t xml:space="preserve">            "sid": 121,</w:t>
      </w:r>
      <w:r>
        <w:rPr>
          <w:sz w:val="18"/>
        </w:rPr>
        <w:br w:type="textWrapping"/>
      </w:r>
      <w:r>
        <w:rPr>
          <w:sz w:val="18"/>
        </w:rPr>
        <w:t xml:space="preserve">            "processing_status": 5,</w:t>
      </w:r>
      <w:r>
        <w:rPr>
          <w:sz w:val="18"/>
        </w:rPr>
        <w:br w:type="textWrapping"/>
      </w:r>
      <w:r>
        <w:rPr>
          <w:sz w:val="18"/>
        </w:rPr>
        <w:t xml:space="preserve">            "failure_reason": "",</w:t>
      </w:r>
      <w:r>
        <w:rPr>
          <w:sz w:val="18"/>
        </w:rPr>
        <w:br w:type="textWrapping"/>
      </w:r>
      <w:r>
        <w:rPr>
          <w:sz w:val="18"/>
        </w:rPr>
        <w:t xml:space="preserve">            "finish_time": "",</w:t>
      </w:r>
      <w:r>
        <w:rPr>
          <w:sz w:val="18"/>
        </w:rPr>
        <w:br w:type="textWrapping"/>
      </w:r>
      <w:r>
        <w:rPr>
          <w:sz w:val="18"/>
        </w:rPr>
        <w:t xml:space="preserve">            "create_time": "2024-01-18 10:00:07",</w:t>
      </w:r>
      <w:r>
        <w:rPr>
          <w:sz w:val="18"/>
        </w:rPr>
        <w:br w:type="textWrapping"/>
      </w:r>
      <w:r>
        <w:rPr>
          <w:sz w:val="18"/>
        </w:rPr>
        <w:t xml:space="preserve">            "adjust_type": 1,</w:t>
      </w:r>
      <w:r>
        <w:rPr>
          <w:sz w:val="18"/>
        </w:rPr>
        <w:br w:type="textWrapping"/>
      </w:r>
      <w:r>
        <w:rPr>
          <w:sz w:val="18"/>
        </w:rPr>
        <w:t xml:space="preserve">            "profit_estimate": {</w:t>
      </w:r>
      <w:r>
        <w:rPr>
          <w:sz w:val="18"/>
        </w:rPr>
        <w:br w:type="textWrapping"/>
      </w:r>
      <w:r>
        <w:rPr>
          <w:sz w:val="18"/>
        </w:rPr>
        <w:t xml:space="preserve">                "standard_price_profit": null,</w:t>
      </w:r>
      <w:r>
        <w:rPr>
          <w:sz w:val="18"/>
        </w:rPr>
        <w:br w:type="textWrapping"/>
      </w:r>
      <w:r>
        <w:rPr>
          <w:sz w:val="18"/>
        </w:rPr>
        <w:t xml:space="preserve">                "standard_price_profit_rate": null,</w:t>
      </w:r>
      <w:r>
        <w:rPr>
          <w:sz w:val="18"/>
        </w:rPr>
        <w:br w:type="textWrapping"/>
      </w:r>
      <w:r>
        <w:rPr>
          <w:sz w:val="18"/>
        </w:rPr>
        <w:t xml:space="preserve">                "sale_price_profit": "",</w:t>
      </w:r>
      <w:r>
        <w:rPr>
          <w:sz w:val="18"/>
        </w:rPr>
        <w:br w:type="textWrapping"/>
      </w:r>
      <w:r>
        <w:rPr>
          <w:sz w:val="18"/>
        </w:rPr>
        <w:t xml:space="preserve">                "sale_price_profit_rate": "",</w:t>
      </w:r>
      <w:r>
        <w:rPr>
          <w:sz w:val="18"/>
        </w:rPr>
        <w:br w:type="textWrapping"/>
      </w:r>
      <w:r>
        <w:rPr>
          <w:sz w:val="18"/>
        </w:rPr>
        <w:t xml:space="preserve">                "currency_icon": null</w:t>
      </w:r>
      <w:r>
        <w:rPr>
          <w:sz w:val="18"/>
        </w:rPr>
        <w:br w:type="textWrapping"/>
      </w:r>
      <w:r>
        <w:rPr>
          <w:sz w:val="18"/>
        </w:rPr>
        <w:t xml:space="preserve">            },</w:t>
      </w:r>
      <w:r>
        <w:rPr>
          <w:sz w:val="18"/>
        </w:rPr>
        <w:br w:type="textWrapping"/>
      </w:r>
      <w:r>
        <w:rPr>
          <w:sz w:val="18"/>
        </w:rPr>
        <w:t xml:space="preserve">            "store_name": "feifan-US",</w:t>
      </w:r>
      <w:r>
        <w:rPr>
          <w:sz w:val="18"/>
        </w:rPr>
        <w:br w:type="textWrapping"/>
      </w:r>
      <w:r>
        <w:rPr>
          <w:sz w:val="18"/>
        </w:rPr>
        <w:t xml:space="preserve">            "marketplace": "美国",</w:t>
      </w:r>
      <w:r>
        <w:rPr>
          <w:sz w:val="18"/>
        </w:rPr>
        <w:br w:type="textWrapping"/>
      </w:r>
      <w:r>
        <w:rPr>
          <w:sz w:val="18"/>
        </w:rPr>
        <w:t xml:space="preserve">            "create_user": "邹诗如",</w:t>
      </w:r>
      <w:r>
        <w:rPr>
          <w:sz w:val="18"/>
        </w:rPr>
        <w:br w:type="textWrapping"/>
      </w:r>
      <w:r>
        <w:rPr>
          <w:sz w:val="18"/>
        </w:rPr>
        <w:t xml:space="preserve">            "processing_status_text": "审批中",</w:t>
      </w:r>
      <w:r>
        <w:rPr>
          <w:sz w:val="18"/>
        </w:rPr>
        <w:br w:type="textWrapping"/>
      </w:r>
      <w:r>
        <w:rPr>
          <w:sz w:val="18"/>
        </w:rPr>
        <w:t xml:space="preserve">            "adjust_before_obj": {</w:t>
      </w:r>
      <w:r>
        <w:rPr>
          <w:sz w:val="18"/>
        </w:rPr>
        <w:br w:type="textWrapping"/>
      </w:r>
      <w:r>
        <w:rPr>
          <w:sz w:val="18"/>
        </w:rPr>
        <w:t xml:space="preserve">                "standard_price": "199.87",</w:t>
      </w:r>
      <w:r>
        <w:rPr>
          <w:sz w:val="18"/>
        </w:rPr>
        <w:br w:type="textWrapping"/>
      </w:r>
      <w:r>
        <w:rPr>
          <w:sz w:val="18"/>
        </w:rPr>
        <w:t xml:space="preserve">                "sale_price": "199.82",</w:t>
      </w:r>
      <w:r>
        <w:rPr>
          <w:sz w:val="18"/>
        </w:rPr>
        <w:br w:type="textWrapping"/>
      </w:r>
      <w:r>
        <w:rPr>
          <w:sz w:val="18"/>
        </w:rPr>
        <w:t xml:space="preserve">                "sale_time_range": "2025-06-19 至 2025-06-20",</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"adjust_after_obj": {</w:t>
      </w:r>
      <w:r>
        <w:rPr>
          <w:sz w:val="18"/>
        </w:rPr>
        <w:br w:type="textWrapping"/>
      </w:r>
      <w:r>
        <w:rPr>
          <w:sz w:val="18"/>
        </w:rPr>
        <w:t xml:space="preserve">                "standard_price": "199.87",</w:t>
      </w:r>
      <w:r>
        <w:rPr>
          <w:sz w:val="18"/>
        </w:rPr>
        <w:br w:type="textWrapping"/>
      </w:r>
      <w:r>
        <w:rPr>
          <w:sz w:val="18"/>
        </w:rPr>
        <w:t xml:space="preserve">                "sale_price": "199.82",</w:t>
      </w:r>
      <w:r>
        <w:rPr>
          <w:sz w:val="18"/>
        </w:rPr>
        <w:br w:type="textWrapping"/>
      </w:r>
      <w:r>
        <w:rPr>
          <w:sz w:val="18"/>
        </w:rPr>
        <w:t xml:space="preserve">                "sale_time_range": "2025-06-19 至 2025-06-20",</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"adjust_range": {</w:t>
      </w:r>
      <w:r>
        <w:rPr>
          <w:sz w:val="18"/>
        </w:rPr>
        <w:br w:type="textWrapping"/>
      </w:r>
      <w:r>
        <w:rPr>
          <w:sz w:val="18"/>
        </w:rPr>
        <w:t xml:space="preserve">                "standard_price": "0.00",</w:t>
      </w:r>
      <w:r>
        <w:rPr>
          <w:sz w:val="18"/>
        </w:rPr>
        <w:br w:type="textWrapping"/>
      </w:r>
      <w:r>
        <w:rPr>
          <w:sz w:val="18"/>
        </w:rPr>
        <w:t xml:space="preserve">                "sale_price": ""</w:t>
      </w:r>
      <w:r>
        <w:rPr>
          <w:sz w:val="18"/>
        </w:rPr>
        <w:br w:type="textWrapping"/>
      </w:r>
      <w:r>
        <w:rPr>
          <w:sz w:val="18"/>
        </w:rPr>
        <w:t xml:space="preserve">            },</w:t>
      </w:r>
      <w:r>
        <w:rPr>
          <w:sz w:val="18"/>
        </w:rPr>
        <w:br w:type="textWrapping"/>
      </w:r>
      <w:r>
        <w:rPr>
          <w:sz w:val="18"/>
        </w:rPr>
        <w:t xml:space="preserve">            "asin_url": "https://www.amazon.com/dp/B014I8SSD0",</w:t>
      </w:r>
      <w:r>
        <w:rPr>
          <w:sz w:val="18"/>
        </w:rPr>
        <w:br w:type="textWrapping"/>
      </w:r>
      <w:r>
        <w:rPr>
          <w:sz w:val="18"/>
        </w:rPr>
        <w:t xml:space="preserve">            "business_id": "403126332159950848",</w:t>
      </w:r>
      <w:r>
        <w:rPr>
          <w:sz w:val="18"/>
        </w:rPr>
        <w:br w:type="textWrapping"/>
      </w:r>
      <w:r>
        <w:rPr>
          <w:sz w:val="18"/>
        </w:rPr>
        <w:t xml:space="preserve">            "can_audit": 0,</w:t>
      </w:r>
      <w:r>
        <w:rPr>
          <w:sz w:val="18"/>
        </w:rPr>
        <w:br w:type="textWrapping"/>
      </w:r>
      <w:r>
        <w:rPr>
          <w:sz w:val="18"/>
        </w:rPr>
        <w:t xml:space="preserve">            "small_image_url": "https://m.media-amazon.com/images/I/81Bxo64d2-L._SL75_.jpg",</w:t>
      </w:r>
      <w:r>
        <w:rPr>
          <w:sz w:val="18"/>
        </w:rPr>
        <w:br w:type="textWrapping"/>
      </w:r>
      <w:r>
        <w:rPr>
          <w:sz w:val="18"/>
        </w:rPr>
        <w:t xml:space="preserve">            "local_sku": "automation-test-procurement-plan0",</w:t>
      </w:r>
      <w:r>
        <w:rPr>
          <w:sz w:val="18"/>
        </w:rPr>
        <w:br w:type="textWrapping"/>
      </w:r>
      <w:r>
        <w:rPr>
          <w:sz w:val="18"/>
        </w:rPr>
        <w:t xml:space="preserve">            "local_name": "采购计划测试组合产品",</w:t>
      </w:r>
      <w:r>
        <w:rPr>
          <w:sz w:val="18"/>
        </w:rPr>
        <w:br w:type="textWrapping"/>
      </w:r>
      <w:r>
        <w:rPr>
          <w:sz w:val="18"/>
        </w:rPr>
        <w:t xml:space="preserve">            "adjust_before": ["价格：$199.87"],</w:t>
      </w:r>
      <w:r>
        <w:rPr>
          <w:sz w:val="18"/>
        </w:rPr>
        <w:br w:type="textWrapping"/>
      </w:r>
      <w:r>
        <w:rPr>
          <w:sz w:val="18"/>
        </w:rPr>
        <w:t xml:space="preserve">            "adjust_after": ["价格：$199.87"],</w:t>
      </w:r>
      <w:r>
        <w:rPr>
          <w:sz w:val="18"/>
        </w:rPr>
        <w:br w:type="textWrapping"/>
      </w:r>
      <w:r>
        <w:rPr>
          <w:sz w:val="18"/>
        </w:rPr>
        <w:t xml:space="preserve">            "audit_info":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C40C6AC">
      <w:r>
        <w:rPr>
          <w:sz w:val="18"/>
        </w:rPr>
        <w:t>---</w:t>
      </w:r>
    </w:p>
    <w:p w14:paraId="5A30DD5D">
      <w:pPr>
        <w:pStyle w:val="4"/>
      </w:pPr>
      <w:bookmarkStart w:id="273" w:name="_Toc27396"/>
      <w:r>
        <w:t>刊登流程说明</w:t>
      </w:r>
      <w:bookmarkEnd w:id="273"/>
    </w:p>
    <w:p w14:paraId="285EBD25">
      <w:r>
        <w:rPr>
          <w:sz w:val="18"/>
        </w:rPr>
        <w:t>- Source path: docs/Sale/PublishHelperV2.md</w:t>
      </w:r>
      <w:r>
        <w:rPr>
          <w:sz w:val="18"/>
        </w:rPr>
        <w:br w:type="textWrapping"/>
      </w:r>
      <w:r>
        <w:rPr>
          <w:sz w:val="18"/>
        </w:rPr>
        <w:t>- Source URL: https://apidoc.lingxing.com/docs/Sale/PublishHelperV2.md</w:t>
      </w:r>
    </w:p>
    <w:p w14:paraId="112EAC39">
      <w:r>
        <w:rPr>
          <w:sz w:val="18"/>
        </w:rPr>
        <w:t># 刊登流程说明</w:t>
      </w:r>
    </w:p>
    <w:p w14:paraId="39FE94FA">
      <w:r>
        <w:rPr>
          <w:sz w:val="18"/>
        </w:rPr>
        <w:t>### 整体流程</w:t>
      </w:r>
    </w:p>
    <w:p w14:paraId="65A263B2">
      <w:r>
        <w:rPr>
          <w:sz w:val="18"/>
        </w:rPr>
        <w:t>**支持「刊登新品」或「更新已有商品信息」，二者均按照以下 5 个步骤完成：**</w:t>
      </w:r>
    </w:p>
    <w:p w14:paraId="5A9AE849">
      <w:r>
        <w:rPr>
          <w:sz w:val="18"/>
        </w:rPr>
        <w:t>1. **确认商品 productType**</w:t>
      </w:r>
      <w:r>
        <w:rPr>
          <w:sz w:val="18"/>
        </w:rPr>
        <w:br w:type="textWrapping"/>
      </w:r>
      <w:r>
        <w:rPr>
          <w:sz w:val="18"/>
        </w:rPr>
        <w:t>2. **获取指定 productType 的 JSON Schema（按需）**</w:t>
      </w:r>
      <w:r>
        <w:rPr>
          <w:sz w:val="18"/>
        </w:rPr>
        <w:br w:type="textWrapping"/>
      </w:r>
      <w:r>
        <w:rPr>
          <w:sz w:val="18"/>
        </w:rPr>
        <w:t>3. **本地处理 JSON Schema，填写商品资料**</w:t>
      </w:r>
      <w:r>
        <w:rPr>
          <w:sz w:val="18"/>
        </w:rPr>
        <w:br w:type="textWrapping"/>
      </w:r>
      <w:r>
        <w:rPr>
          <w:sz w:val="18"/>
        </w:rPr>
        <w:t>4. **提交商品资料，等待亚马逊处理**</w:t>
      </w:r>
      <w:r>
        <w:rPr>
          <w:sz w:val="18"/>
        </w:rPr>
        <w:br w:type="textWrapping"/>
      </w:r>
      <w:r>
        <w:rPr>
          <w:sz w:val="18"/>
        </w:rPr>
        <w:t>5. **查询刊登结果**</w:t>
      </w:r>
    </w:p>
    <w:p w14:paraId="23FB3330">
      <w:r>
        <w:rPr>
          <w:sz w:val="18"/>
        </w:rPr>
        <w:t>**不同业务类型在各步骤中存在差异，具体说明如下。**</w:t>
      </w:r>
    </w:p>
    <w:p w14:paraId="461274CB">
      <w:r>
        <w:rPr>
          <w:sz w:val="18"/>
        </w:rPr>
        <w:t>------</w:t>
      </w:r>
    </w:p>
    <w:p w14:paraId="607AB2F4">
      <w:r>
        <w:rPr>
          <w:sz w:val="18"/>
        </w:rPr>
        <w:t>### 步骤一：确认商品 productType</w:t>
      </w:r>
    </w:p>
    <w:p w14:paraId="080794FB">
      <w:r>
        <w:rPr>
          <w:sz w:val="18"/>
        </w:rPr>
        <w:t>### 「刊登新品」</w:t>
      </w:r>
    </w:p>
    <w:p w14:paraId="0FDF63D1">
      <w:r>
        <w:rPr>
          <w:sz w:val="18"/>
        </w:rPr>
        <w:t>#### 1. 请求【查询 Amazon 根分类】接口</w:t>
      </w:r>
    </w:p>
    <w:p w14:paraId="1E519E34">
      <w:r>
        <w:rPr>
          <w:sz w:val="18"/>
        </w:rPr>
        <w:t>[查询 Amazon 根分类](https://apidoc.lingxing.com/docs/Sale/PublishManageCategoryRoot)</w:t>
      </w:r>
    </w:p>
    <w:p w14:paraId="41FF27D1">
      <w:r>
        <w:rPr>
          <w:sz w:val="18"/>
        </w:rPr>
        <w:t>- **接口地址**：`/basicOpen/openapi/publish/manage/categoryRoot`</w:t>
      </w:r>
      <w:r>
        <w:rPr>
          <w:sz w:val="18"/>
        </w:rPr>
        <w:br w:type="textWrapping"/>
      </w:r>
      <w:r>
        <w:rPr>
          <w:sz w:val="18"/>
        </w:rPr>
        <w:t>- **参数**：要刊登的店铺 sid</w:t>
      </w:r>
      <w:r>
        <w:rPr>
          <w:sz w:val="18"/>
        </w:rPr>
        <w:br w:type="textWrapping"/>
      </w:r>
      <w:r>
        <w:rPr>
          <w:sz w:val="18"/>
        </w:rPr>
        <w:t>- 返回：该站点的全部根分类及其 `category_unique_id`，用于查询子分类</w:t>
      </w:r>
    </w:p>
    <w:p w14:paraId="79CFF464">
      <w:r>
        <w:rPr>
          <w:sz w:val="18"/>
        </w:rPr>
        <w:t>#### 2. 请求【查询 Amazon 子分类】接口</w:t>
      </w:r>
    </w:p>
    <w:p w14:paraId="1D2398F5">
      <w:r>
        <w:rPr>
          <w:sz w:val="18"/>
        </w:rPr>
        <w:t>[查询 Amazon 子分类](https://apidoc.lingxing.com/docs/Sale/PublishManageCategoryChildren)</w:t>
      </w:r>
    </w:p>
    <w:p w14:paraId="7211E851">
      <w:r>
        <w:rPr>
          <w:sz w:val="18"/>
        </w:rPr>
        <w:t>- **接口地址**：`/basicOpen/openapi/publish/manage/categoryChildren`</w:t>
      </w:r>
      <w:r>
        <w:rPr>
          <w:sz w:val="18"/>
        </w:rPr>
        <w:br w:type="textWrapping"/>
      </w:r>
      <w:r>
        <w:rPr>
          <w:sz w:val="18"/>
        </w:rPr>
        <w:t>- **参数**：sid、category_unique_id</w:t>
      </w:r>
      <w:r>
        <w:rPr>
          <w:sz w:val="18"/>
        </w:rPr>
        <w:br w:type="textWrapping"/>
      </w:r>
      <w:r>
        <w:rPr>
          <w:sz w:val="18"/>
        </w:rPr>
        <w:t>- **返回**：该根分类的子分类及其 `category_unique_id`</w:t>
      </w:r>
      <w:r>
        <w:rPr>
          <w:sz w:val="18"/>
        </w:rPr>
        <w:br w:type="textWrapping"/>
      </w:r>
      <w:r>
        <w:rPr>
          <w:sz w:val="18"/>
        </w:rPr>
        <w:t>- **流程说明**：</w:t>
      </w:r>
      <w:r>
        <w:rPr>
          <w:sz w:val="18"/>
        </w:rPr>
        <w:br w:type="textWrapping"/>
      </w:r>
      <w:r>
        <w:rPr>
          <w:sz w:val="18"/>
        </w:rPr>
        <w:t xml:space="preserve">  - 如果子分类的 `has_children=1`，继续请求本接口，获取下一级子分类；</w:t>
      </w:r>
      <w:r>
        <w:rPr>
          <w:sz w:val="18"/>
        </w:rPr>
        <w:br w:type="textWrapping"/>
      </w:r>
      <w:r>
        <w:rPr>
          <w:sz w:val="18"/>
        </w:rPr>
        <w:t xml:space="preserve">  - 直到 `has_children=0`，该分类是最末级分类；</w:t>
      </w:r>
      <w:r>
        <w:rPr>
          <w:sz w:val="18"/>
        </w:rPr>
        <w:br w:type="textWrapping"/>
      </w:r>
      <w:r>
        <w:rPr>
          <w:sz w:val="18"/>
        </w:rPr>
        <w:t xml:space="preserve">  - 末级分类的：</w:t>
      </w:r>
      <w:r>
        <w:rPr>
          <w:sz w:val="18"/>
        </w:rPr>
        <w:br w:type="textWrapping"/>
      </w:r>
      <w:r>
        <w:rPr>
          <w:sz w:val="18"/>
        </w:rPr>
        <w:t xml:space="preserve">    - `productTypeOrigin` 字段是商品类型，用于下一步获取刊登表单；</w:t>
      </w:r>
      <w:r>
        <w:rPr>
          <w:sz w:val="18"/>
        </w:rPr>
        <w:br w:type="textWrapping"/>
      </w:r>
      <w:r>
        <w:rPr>
          <w:sz w:val="18"/>
        </w:rPr>
        <w:t xml:space="preserve">    - `browseNodeAttributes` 字段是节点位置，在第四步构建商品资料时需要用到，请注意留存。</w:t>
      </w:r>
      <w:r>
        <w:rPr>
          <w:sz w:val="18"/>
        </w:rPr>
        <w:br w:type="textWrapping"/>
      </w:r>
      <w:r>
        <w:rPr>
          <w:sz w:val="18"/>
        </w:rPr>
        <w:t xml:space="preserve">      - **美国站** 返回 `item_type_keyword`，填到表单的同名字段（没有则填 `productType` 兜底）</w:t>
      </w:r>
      <w:r>
        <w:rPr>
          <w:sz w:val="18"/>
        </w:rPr>
        <w:br w:type="textWrapping"/>
      </w:r>
      <w:r>
        <w:rPr>
          <w:sz w:val="18"/>
        </w:rPr>
        <w:t xml:space="preserve">      - **非美国站** 返回 `recommended_browse_nodes`，填到表单的同名字段</w:t>
      </w:r>
    </w:p>
    <w:p w14:paraId="1D5D8AE7">
      <w:r>
        <w:rPr>
          <w:sz w:val="18"/>
        </w:rPr>
        <w:t>### 「更新已有商品信息」</w:t>
      </w:r>
    </w:p>
    <w:p w14:paraId="7D2524D3">
      <w:r>
        <w:rPr>
          <w:sz w:val="18"/>
        </w:rPr>
        <w:t>#### 请求【查询已有商品信息】接口</w:t>
      </w:r>
    </w:p>
    <w:p w14:paraId="416886DD">
      <w:r>
        <w:rPr>
          <w:sz w:val="18"/>
        </w:rPr>
        <w:t>[查询已有商品信息](https://apidoc.lingxing.com/docs/Sale/QueryProductList)</w:t>
      </w:r>
    </w:p>
    <w:p w14:paraId="063EAF79">
      <w:r>
        <w:rPr>
          <w:sz w:val="18"/>
        </w:rPr>
        <w:t>- **接口地址**：`/listing/publish/openapi/amazon/product/search`</w:t>
      </w:r>
      <w:r>
        <w:rPr>
          <w:sz w:val="18"/>
        </w:rPr>
        <w:br w:type="textWrapping"/>
      </w:r>
      <w:r>
        <w:rPr>
          <w:sz w:val="18"/>
        </w:rPr>
        <w:t>- **参数**：sellerId、marketplaceId、mskus</w:t>
      </w:r>
      <w:r>
        <w:rPr>
          <w:sz w:val="18"/>
        </w:rPr>
        <w:br w:type="textWrapping"/>
      </w:r>
      <w:r>
        <w:rPr>
          <w:sz w:val="18"/>
        </w:rPr>
        <w:t>- **返回**：各msku已有的全部商品信息</w:t>
      </w:r>
      <w:r>
        <w:rPr>
          <w:sz w:val="18"/>
        </w:rPr>
        <w:br w:type="textWrapping"/>
      </w:r>
      <w:r>
        <w:rPr>
          <w:sz w:val="18"/>
        </w:rPr>
        <w:t xml:space="preserve">  - 返回值中的 `info &gt; productTypes&gt; productType` 即为该msku对应的 `productType` </w:t>
      </w:r>
      <w:r>
        <w:rPr>
          <w:sz w:val="18"/>
        </w:rPr>
        <w:br w:type="textWrapping"/>
      </w:r>
      <w:r>
        <w:rPr>
          <w:sz w:val="18"/>
        </w:rPr>
        <w:t xml:space="preserve">  - 返回值中的`info &gt; attributes` 即为该msku目前已填写的全部属性，`attributes` 的结构可用于第三步填写商品资料时使用</w:t>
      </w:r>
    </w:p>
    <w:p w14:paraId="4852B681">
      <w:r>
        <w:rPr>
          <w:sz w:val="18"/>
        </w:rPr>
        <w:t>------</w:t>
      </w:r>
    </w:p>
    <w:p w14:paraId="1DF9A028">
      <w:r>
        <w:rPr>
          <w:sz w:val="18"/>
        </w:rPr>
        <w:t>### 步骤二：获取指定 productType 的 JSON Schema（按需）</w:t>
      </w:r>
    </w:p>
    <w:p w14:paraId="23F24073">
      <w:r>
        <w:rPr>
          <w:sz w:val="18"/>
        </w:rPr>
        <w:t>[获取指定 productType 的 JSON Schema](https://apidoc.lingxing.com/docs/Sale/PublishManageGetProductType)</w:t>
      </w:r>
    </w:p>
    <w:p w14:paraId="7B6C156B">
      <w:r>
        <w:rPr>
          <w:sz w:val="18"/>
        </w:rPr>
        <w:t>- **接口地址**：`/basicOpen/openapi/publish/manage/getProductType`</w:t>
      </w:r>
      <w:r>
        <w:rPr>
          <w:sz w:val="18"/>
        </w:rPr>
        <w:br w:type="textWrapping"/>
      </w:r>
      <w:r>
        <w:rPr>
          <w:sz w:val="18"/>
        </w:rPr>
        <w:t>- **参数**：marketplaceId、productTypeOrigin</w:t>
      </w:r>
      <w:r>
        <w:rPr>
          <w:sz w:val="18"/>
        </w:rPr>
        <w:br w:type="textWrapping"/>
      </w:r>
      <w:r>
        <w:rPr>
          <w:sz w:val="18"/>
        </w:rPr>
        <w:t>- **返回**：该商品类型两份表单</w:t>
      </w:r>
      <w:r>
        <w:rPr>
          <w:sz w:val="18"/>
        </w:rPr>
        <w:br w:type="textWrapping"/>
      </w:r>
      <w:r>
        <w:rPr>
          <w:sz w:val="18"/>
        </w:rPr>
        <w:t xml:space="preserve">  - `properties`：站点语言</w:t>
      </w:r>
      <w:r>
        <w:rPr>
          <w:sz w:val="18"/>
        </w:rPr>
        <w:br w:type="textWrapping"/>
      </w:r>
      <w:r>
        <w:rPr>
          <w:sz w:val="18"/>
        </w:rPr>
        <w:t xml:space="preserve">  - `propertiesZh`：中文版</w:t>
      </w:r>
      <w:r>
        <w:rPr>
          <w:sz w:val="18"/>
        </w:rPr>
        <w:br w:type="textWrapping"/>
      </w:r>
      <w:r>
        <w:rPr>
          <w:sz w:val="18"/>
        </w:rPr>
        <w:t>- **说明**：</w:t>
      </w:r>
      <w:r>
        <w:rPr>
          <w:sz w:val="18"/>
        </w:rPr>
        <w:br w:type="textWrapping"/>
      </w:r>
      <w:r>
        <w:rPr>
          <w:sz w:val="18"/>
        </w:rPr>
        <w:t xml:space="preserve">  - 「刊登新品」：需获取完整 JSON Schema（包含所有字段及校验规则），用于第三步构建完整商品资料</w:t>
      </w:r>
      <w:r>
        <w:rPr>
          <w:sz w:val="18"/>
        </w:rPr>
        <w:br w:type="textWrapping"/>
      </w:r>
      <w:r>
        <w:rPr>
          <w:sz w:val="18"/>
        </w:rPr>
        <w:t xml:space="preserve">  - 「更新已有商品信息」：</w:t>
      </w:r>
      <w:r>
        <w:rPr>
          <w:sz w:val="18"/>
        </w:rPr>
        <w:br w:type="textWrapping"/>
      </w:r>
      <w:r>
        <w:rPr>
          <w:sz w:val="18"/>
        </w:rPr>
        <w:t xml:space="preserve">    - 若仅修改已填写字段，可跳过此步骤，在第三步中使用第一步获取到的`attributes` 结构构建商品资料</w:t>
      </w:r>
      <w:r>
        <w:rPr>
          <w:sz w:val="18"/>
        </w:rPr>
        <w:br w:type="textWrapping"/>
      </w:r>
      <w:r>
        <w:rPr>
          <w:sz w:val="18"/>
        </w:rPr>
        <w:t xml:space="preserve">    - 若需修改此前未填写字段，则需获取完整JSON Schema</w:t>
      </w:r>
    </w:p>
    <w:p w14:paraId="5FDF2C43">
      <w:r>
        <w:rPr>
          <w:sz w:val="18"/>
        </w:rPr>
        <w:t>------</w:t>
      </w:r>
    </w:p>
    <w:p w14:paraId="5FDC51EB">
      <w:r>
        <w:rPr>
          <w:sz w:val="18"/>
        </w:rPr>
        <w:t>### 步骤三：本地处理 JSON Schema，填写商品资料</w:t>
      </w:r>
    </w:p>
    <w:p w14:paraId="7B1989C6">
      <w:r>
        <w:rPr>
          <w:sz w:val="18"/>
        </w:rPr>
        <w:t>- 每份刊登表单包含：</w:t>
      </w:r>
      <w:r>
        <w:rPr>
          <w:sz w:val="18"/>
        </w:rPr>
        <w:br w:type="textWrapping"/>
      </w:r>
      <w:r>
        <w:rPr>
          <w:sz w:val="18"/>
        </w:rPr>
        <w:t xml:space="preserve">  - properties：所有字段，包括名称、定义、类型、限制、枚举值等</w:t>
      </w:r>
      <w:r>
        <w:rPr>
          <w:sz w:val="18"/>
        </w:rPr>
        <w:br w:type="textWrapping"/>
      </w:r>
      <w:r>
        <w:rPr>
          <w:sz w:val="18"/>
        </w:rPr>
        <w:t xml:space="preserve">  - allOf：字段定义的判断条件</w:t>
      </w:r>
      <w:r>
        <w:rPr>
          <w:sz w:val="18"/>
        </w:rPr>
        <w:br w:type="textWrapping"/>
      </w:r>
      <w:r>
        <w:rPr>
          <w:sz w:val="18"/>
        </w:rPr>
        <w:t>- 根据表单构建商品资料。已有多种开源库和工具可验证数据、呈现 UI 及生成代码。完整列表参见 [JSON 架构工具](https://json-schema.org/tools.html)。</w:t>
      </w:r>
      <w:r>
        <w:rPr>
          <w:sz w:val="18"/>
        </w:rPr>
        <w:br w:type="textWrapping"/>
      </w:r>
      <w:r>
        <w:rPr>
          <w:sz w:val="18"/>
        </w:rPr>
        <w:t>- **特别注意**：</w:t>
      </w:r>
      <w:r>
        <w:rPr>
          <w:sz w:val="18"/>
        </w:rPr>
        <w:br w:type="textWrapping"/>
      </w:r>
      <w:r>
        <w:rPr>
          <w:sz w:val="18"/>
        </w:rPr>
        <w:t xml:space="preserve">  - 「更新已有商品信息」时仅需填写需要修改的字段，未填写的字段将保留原值</w:t>
      </w:r>
      <w:r>
        <w:rPr>
          <w:sz w:val="18"/>
        </w:rPr>
        <w:br w:type="textWrapping"/>
      </w:r>
      <w:r>
        <w:rPr>
          <w:sz w:val="18"/>
        </w:rPr>
        <w:t xml:space="preserve">  - 刊登 FBM 配送的新商品需填写 `merchant_shipping_group` 字段（运费模板 id，非名称）。</w:t>
      </w:r>
    </w:p>
    <w:p w14:paraId="3CF7F3DE">
      <w:r>
        <w:rPr>
          <w:sz w:val="18"/>
        </w:rPr>
        <w:t>[获取运费模板](https://apidoc.lingxing.com/docs/Sale/GetMerchantShippingGroup)</w:t>
      </w:r>
    </w:p>
    <w:p w14:paraId="285F7992">
      <w:r>
        <w:rPr>
          <w:sz w:val="18"/>
        </w:rPr>
        <w:t>- **接口地址**：`/basicOpen/openapi/publish/manage/getMerchantShippingGroup`</w:t>
      </w:r>
      <w:r>
        <w:rPr>
          <w:sz w:val="18"/>
        </w:rPr>
        <w:br w:type="textWrapping"/>
      </w:r>
      <w:r>
        <w:rPr>
          <w:sz w:val="18"/>
        </w:rPr>
        <w:t>- **参数**：</w:t>
      </w:r>
      <w:r>
        <w:rPr>
          <w:sz w:val="18"/>
        </w:rPr>
        <w:br w:type="textWrapping"/>
      </w:r>
      <w:r>
        <w:rPr>
          <w:sz w:val="18"/>
        </w:rPr>
        <w:t xml:space="preserve">  - seller_id、marketplace_id、product_type、flag</w:t>
      </w:r>
      <w:r>
        <w:rPr>
          <w:sz w:val="18"/>
        </w:rPr>
        <w:br w:type="textWrapping"/>
      </w:r>
      <w:r>
        <w:rPr>
          <w:sz w:val="18"/>
        </w:rPr>
        <w:t xml:space="preserve">  - flag=0 返回已获取的运费模板（查询快）</w:t>
      </w:r>
      <w:r>
        <w:rPr>
          <w:sz w:val="18"/>
        </w:rPr>
        <w:br w:type="textWrapping"/>
      </w:r>
      <w:r>
        <w:rPr>
          <w:sz w:val="18"/>
        </w:rPr>
        <w:t xml:space="preserve">  - flag=1 实时请求后台最新数据（查询慢，建议优先用 flag=0）</w:t>
      </w:r>
      <w:r>
        <w:rPr>
          <w:sz w:val="18"/>
        </w:rPr>
        <w:br w:type="textWrapping"/>
      </w:r>
      <w:r>
        <w:rPr>
          <w:sz w:val="18"/>
        </w:rPr>
        <w:t>- **返回**：数组，`name` 为运费模板名称，`value` 为运费模板 id（资料需填写模板 id）</w:t>
      </w:r>
    </w:p>
    <w:p w14:paraId="28DD55EC">
      <w:r>
        <w:rPr>
          <w:sz w:val="18"/>
        </w:rPr>
        <w:t>------</w:t>
      </w:r>
    </w:p>
    <w:p w14:paraId="6D3C0FB4">
      <w:r>
        <w:rPr>
          <w:sz w:val="18"/>
        </w:rPr>
        <w:t>### 步骤四：提交商品资料，等待亚马逊处理</w:t>
      </w:r>
    </w:p>
    <w:p w14:paraId="7CF44197">
      <w:r>
        <w:rPr>
          <w:sz w:val="18"/>
        </w:rPr>
        <w:t>[提交商品资料](https://apidoc.lingxing.com/docs/Sale/ProductPublish)</w:t>
      </w:r>
    </w:p>
    <w:p w14:paraId="3BD89ADD">
      <w:r>
        <w:rPr>
          <w:sz w:val="18"/>
        </w:rPr>
        <w:t>- 按 JSON Schema 格式生成商品 JSON，放在该 SKU 的 `attributes` 里</w:t>
      </w:r>
      <w:r>
        <w:rPr>
          <w:sz w:val="18"/>
        </w:rPr>
        <w:br w:type="textWrapping"/>
      </w:r>
      <w:r>
        <w:rPr>
          <w:sz w:val="18"/>
        </w:rPr>
        <w:t>- **接口地址**：`/listing/publish/openapi/amazon/product/publish`</w:t>
      </w:r>
      <w:r>
        <w:rPr>
          <w:sz w:val="18"/>
        </w:rPr>
        <w:br w:type="textWrapping"/>
      </w:r>
      <w:r>
        <w:rPr>
          <w:sz w:val="18"/>
        </w:rPr>
        <w:t>- **参数说明**：`operationType`：刊登类型</w:t>
      </w:r>
      <w:r>
        <w:rPr>
          <w:sz w:val="18"/>
        </w:rPr>
        <w:br w:type="textWrapping"/>
      </w:r>
      <w:r>
        <w:rPr>
          <w:sz w:val="18"/>
        </w:rPr>
        <w:t xml:space="preserve">  - `operationType=0`：刊登新品</w:t>
      </w:r>
      <w:r>
        <w:rPr>
          <w:sz w:val="18"/>
        </w:rPr>
        <w:br w:type="textWrapping"/>
      </w:r>
      <w:r>
        <w:rPr>
          <w:sz w:val="18"/>
        </w:rPr>
        <w:t xml:space="preserve">  - `operationType=1`：更新已有商品信息</w:t>
      </w:r>
      <w:r>
        <w:rPr>
          <w:sz w:val="18"/>
        </w:rPr>
        <w:br w:type="textWrapping"/>
      </w:r>
      <w:r>
        <w:rPr>
          <w:sz w:val="18"/>
        </w:rPr>
        <w:t>- **支持批量提交**，一次提交同个店铺的多个商品；**支持混合提交**，一次提交中同时进行刊登新品和更新已有商品信息</w:t>
      </w:r>
      <w:r>
        <w:rPr>
          <w:sz w:val="18"/>
        </w:rPr>
        <w:br w:type="textWrapping"/>
      </w:r>
      <w:r>
        <w:rPr>
          <w:sz w:val="18"/>
        </w:rPr>
        <w:t xml:space="preserve">  - 不同 productType 的商品需重复步骤一~三，分别构建资料，然后批量提交</w:t>
      </w:r>
    </w:p>
    <w:p w14:paraId="7869D12E">
      <w:r>
        <w:rPr>
          <w:sz w:val="18"/>
        </w:rPr>
        <w:t>### 请求示例</w:t>
      </w:r>
    </w:p>
    <w:p w14:paraId="511D8D66">
      <w:r>
        <w:rPr>
          <w:sz w:val="18"/>
        </w:rPr>
        <w:t>```Plain</w:t>
      </w:r>
      <w:r>
        <w:rPr>
          <w:sz w:val="18"/>
        </w:rPr>
        <w:br w:type="textWrapping"/>
      </w:r>
      <w:r>
        <w:rPr>
          <w:sz w:val="18"/>
        </w:rPr>
        <w:t>{</w:t>
      </w:r>
      <w:r>
        <w:rPr>
          <w:sz w:val="18"/>
        </w:rPr>
        <w:br w:type="textWrapping"/>
      </w:r>
      <w:r>
        <w:rPr>
          <w:sz w:val="18"/>
        </w:rPr>
        <w:t xml:space="preserve">  "store_id": xxxxx,</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"sku": "xxxxxxx",</w:t>
      </w:r>
      <w:r>
        <w:rPr>
          <w:sz w:val="18"/>
        </w:rPr>
        <w:br w:type="textWrapping"/>
      </w:r>
      <w:r>
        <w:rPr>
          <w:sz w:val="18"/>
        </w:rPr>
        <w:t xml:space="preserve">      "productType": "xxxxx",</w:t>
      </w:r>
      <w:r>
        <w:rPr>
          <w:sz w:val="18"/>
        </w:rPr>
        <w:br w:type="textWrapping"/>
      </w:r>
      <w:r>
        <w:rPr>
          <w:sz w:val="18"/>
        </w:rPr>
        <w:t xml:space="preserve">      "operationType": 0,  // operationType = 0 刊登新品</w:t>
      </w:r>
      <w:r>
        <w:rPr>
          <w:sz w:val="18"/>
        </w:rPr>
        <w:br w:type="textWrapping"/>
      </w:r>
      <w:r>
        <w:rPr>
          <w:sz w:val="18"/>
        </w:rPr>
        <w:t xml:space="preserve">      "attributes": {</w:t>
      </w:r>
      <w:r>
        <w:rPr>
          <w:sz w:val="18"/>
        </w:rPr>
        <w:br w:type="textWrapping"/>
      </w:r>
      <w:r>
        <w:rPr>
          <w:sz w:val="18"/>
        </w:rPr>
        <w:t xml:space="preserve">        "item_name": [</w:t>
      </w:r>
      <w:r>
        <w:rPr>
          <w:sz w:val="18"/>
        </w:rPr>
        <w:br w:type="textWrapping"/>
      </w:r>
      <w:r>
        <w:rPr>
          <w:sz w:val="18"/>
        </w:rPr>
        <w:t xml:space="preserve">          {</w:t>
      </w:r>
      <w:r>
        <w:rPr>
          <w:sz w:val="18"/>
        </w:rPr>
        <w:br w:type="textWrapping"/>
      </w:r>
      <w:r>
        <w:rPr>
          <w:sz w:val="18"/>
        </w:rPr>
        <w:t xml:space="preserve">            "value": "MyBrand Carry-On Luggage",</w:t>
      </w:r>
      <w:r>
        <w:rPr>
          <w:sz w:val="18"/>
        </w:rPr>
        <w:br w:type="textWrapping"/>
      </w:r>
      <w:r>
        <w:rPr>
          <w:sz w:val="18"/>
        </w:rPr>
        <w:t xml:space="preserve">            "language_tag": "en_US",</w:t>
      </w:r>
      <w:r>
        <w:rPr>
          <w:sz w:val="18"/>
        </w:rPr>
        <w:br w:type="textWrapping"/>
      </w:r>
      <w:r>
        <w:rPr>
          <w:sz w:val="18"/>
        </w:rPr>
        <w:t xml:space="preserve">            "marketplace_id": "xxxxxxxxxxxxxxxx"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"xxxxxxxxxxxxxxxx"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"supplier_declared_has_product_identifier_exemption": [</w:t>
      </w:r>
      <w:r>
        <w:rPr>
          <w:sz w:val="18"/>
        </w:rPr>
        <w:br w:type="textWrapping"/>
      </w:r>
      <w:r>
        <w:rPr>
          <w:sz w:val="18"/>
        </w:rPr>
        <w:t xml:space="preserve">          {</w:t>
      </w:r>
      <w:r>
        <w:rPr>
          <w:sz w:val="18"/>
        </w:rPr>
        <w:br w:type="textWrapping"/>
      </w:r>
      <w:r>
        <w:rPr>
          <w:sz w:val="18"/>
        </w:rPr>
        <w:t xml:space="preserve">            "value": true,</w:t>
      </w:r>
      <w:r>
        <w:rPr>
          <w:sz w:val="18"/>
        </w:rPr>
        <w:br w:type="textWrapping"/>
      </w:r>
      <w:r>
        <w:rPr>
          <w:sz w:val="18"/>
        </w:rPr>
        <w:t xml:space="preserve">            "marketplace_id": "xxxxxxxxxxxxxxxx"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"item_type_keyword": [</w:t>
      </w:r>
      <w:r>
        <w:rPr>
          <w:sz w:val="18"/>
        </w:rPr>
        <w:br w:type="textWrapping"/>
      </w:r>
      <w:r>
        <w:rPr>
          <w:sz w:val="18"/>
        </w:rPr>
        <w:t xml:space="preserve">          {</w:t>
      </w:r>
      <w:r>
        <w:rPr>
          <w:sz w:val="18"/>
        </w:rPr>
        <w:br w:type="textWrapping"/>
      </w:r>
      <w:r>
        <w:rPr>
          <w:sz w:val="18"/>
        </w:rPr>
        <w:t xml:space="preserve">            "value": "xxxxxxxxxx",</w:t>
      </w:r>
      <w:r>
        <w:rPr>
          <w:sz w:val="18"/>
        </w:rPr>
        <w:br w:type="textWrapping"/>
      </w:r>
      <w:r>
        <w:rPr>
          <w:sz w:val="18"/>
        </w:rPr>
        <w:t xml:space="preserve">            "marketplace_id": "xxxxxxxxxxxxxxxx"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 ... 更多属性</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"xxxxxxx",</w:t>
      </w:r>
      <w:r>
        <w:rPr>
          <w:sz w:val="18"/>
        </w:rPr>
        <w:br w:type="textWrapping"/>
      </w:r>
      <w:r>
        <w:rPr>
          <w:sz w:val="18"/>
        </w:rPr>
        <w:t xml:space="preserve">      "productType": "xxxxx",</w:t>
      </w:r>
      <w:r>
        <w:rPr>
          <w:sz w:val="18"/>
        </w:rPr>
        <w:br w:type="textWrapping"/>
      </w:r>
      <w:r>
        <w:rPr>
          <w:sz w:val="18"/>
        </w:rPr>
        <w:t xml:space="preserve">      "operationType": 1,  // operationType = 1 更新已有商品信息</w:t>
      </w:r>
      <w:r>
        <w:rPr>
          <w:sz w:val="18"/>
        </w:rPr>
        <w:br w:type="textWrapping"/>
      </w:r>
      <w:r>
        <w:rPr>
          <w:sz w:val="18"/>
        </w:rPr>
        <w:t xml:space="preserve">      "attributes": {</w:t>
      </w:r>
      <w:r>
        <w:rPr>
          <w:sz w:val="18"/>
        </w:rPr>
        <w:br w:type="textWrapping"/>
      </w:r>
      <w:r>
        <w:rPr>
          <w:sz w:val="18"/>
        </w:rPr>
        <w:t xml:space="preserve">        "item_name": [</w:t>
      </w:r>
      <w:r>
        <w:rPr>
          <w:sz w:val="18"/>
        </w:rPr>
        <w:br w:type="textWrapping"/>
      </w:r>
      <w:r>
        <w:rPr>
          <w:sz w:val="18"/>
        </w:rPr>
        <w:t xml:space="preserve">          {</w:t>
      </w:r>
      <w:r>
        <w:rPr>
          <w:sz w:val="18"/>
        </w:rPr>
        <w:br w:type="textWrapping"/>
      </w:r>
      <w:r>
        <w:rPr>
          <w:sz w:val="18"/>
        </w:rPr>
        <w:t xml:space="preserve">            "value": "MyBrand Carry-On Luggage",</w:t>
      </w:r>
      <w:r>
        <w:rPr>
          <w:sz w:val="18"/>
        </w:rPr>
        <w:br w:type="textWrapping"/>
      </w:r>
      <w:r>
        <w:rPr>
          <w:sz w:val="18"/>
        </w:rPr>
        <w:t xml:space="preserve">            "language_tag": "en_US",</w:t>
      </w:r>
      <w:r>
        <w:rPr>
          <w:sz w:val="18"/>
        </w:rPr>
        <w:br w:type="textWrapping"/>
      </w:r>
      <w:r>
        <w:rPr>
          <w:sz w:val="18"/>
        </w:rPr>
        <w:t xml:space="preserve">            "marketplace_id": "xxxxxxxxxxxxxxxx"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 ... 更多 SKU</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C4B1499">
      <w:r>
        <w:rPr>
          <w:sz w:val="18"/>
        </w:rPr>
        <w:t>------</w:t>
      </w:r>
    </w:p>
    <w:p w14:paraId="6113A5C5">
      <w:r>
        <w:rPr>
          <w:sz w:val="18"/>
        </w:rPr>
        <w:t>### 步骤五：查询刊登结果</w:t>
      </w:r>
    </w:p>
    <w:p w14:paraId="57119BE3">
      <w:r>
        <w:rPr>
          <w:sz w:val="18"/>
        </w:rPr>
        <w:t>[查询刊登结果](https://apidoc.lingxing.com/docs/Sale/ProductList)</w:t>
      </w:r>
    </w:p>
    <w:p w14:paraId="45881F6F">
      <w:r>
        <w:rPr>
          <w:sz w:val="18"/>
        </w:rPr>
        <w:t>#### 请求【查询刊登结果】接口</w:t>
      </w:r>
    </w:p>
    <w:p w14:paraId="7417C842">
      <w:r>
        <w:rPr>
          <w:sz w:val="18"/>
        </w:rPr>
        <w:t>- **接口地址**：`/listing/publish/openapi/amazon/product/list`</w:t>
      </w:r>
      <w:r>
        <w:rPr>
          <w:sz w:val="18"/>
        </w:rPr>
        <w:br w:type="textWrapping"/>
      </w:r>
      <w:r>
        <w:rPr>
          <w:sz w:val="18"/>
        </w:rPr>
        <w:t>- **请求参数**：</w:t>
      </w:r>
      <w:r>
        <w:rPr>
          <w:sz w:val="18"/>
        </w:rPr>
        <w:br w:type="textWrapping"/>
      </w:r>
      <w:r>
        <w:rPr>
          <w:sz w:val="18"/>
        </w:rPr>
        <w:t xml:space="preserve">  - 传入步骤四响应中的 `record_unique_id`，可查询该批次各商品的刊登结果；</w:t>
      </w:r>
      <w:r>
        <w:rPr>
          <w:sz w:val="18"/>
        </w:rPr>
        <w:br w:type="textWrapping"/>
      </w:r>
      <w:r>
        <w:rPr>
          <w:sz w:val="18"/>
        </w:rPr>
        <w:t xml:space="preserve">  - 也支持按 `sku`、`store_id`、`operate_time` 查询刊登结果，多个参数同时查询时为交集；</w:t>
      </w:r>
    </w:p>
    <w:p w14:paraId="79220B3B">
      <w:r>
        <w:rPr>
          <w:sz w:val="18"/>
        </w:rPr>
        <w:t>#### 返回说明</w:t>
      </w:r>
    </w:p>
    <w:p w14:paraId="520AAC21">
      <w:r>
        <w:rPr>
          <w:sz w:val="18"/>
        </w:rPr>
        <w:t>- `status=0`：表示该商品还在刊登中，请稍后重新轮询（亚马逊一般在 10 分钟内处理完成）</w:t>
      </w:r>
      <w:r>
        <w:rPr>
          <w:sz w:val="18"/>
        </w:rPr>
        <w:br w:type="textWrapping"/>
      </w:r>
      <w:r>
        <w:rPr>
          <w:sz w:val="18"/>
        </w:rPr>
        <w:t>- `status=1`：表示该商品刊登成功</w:t>
      </w:r>
      <w:r>
        <w:rPr>
          <w:sz w:val="18"/>
        </w:rPr>
        <w:br w:type="textWrapping"/>
      </w:r>
      <w:r>
        <w:rPr>
          <w:sz w:val="18"/>
        </w:rPr>
        <w:t>- `status=2`：表示该商品刊登失败，`failure_reason` 字段记录亚马逊的处理报错</w:t>
      </w:r>
      <w:r>
        <w:rPr>
          <w:sz w:val="18"/>
        </w:rPr>
        <w:br w:type="textWrapping"/>
      </w:r>
      <w:r>
        <w:rPr>
          <w:sz w:val="18"/>
        </w:rPr>
        <w:t xml:space="preserve">  - 需按照报错内容修改该商品资料后，重新请求【发布商品】接口</w:t>
      </w:r>
      <w:r>
        <w:rPr>
          <w:sz w:val="18"/>
        </w:rPr>
        <w:br w:type="textWrapping"/>
      </w:r>
      <w:r>
        <w:rPr>
          <w:sz w:val="18"/>
        </w:rPr>
        <w:t xml:space="preserve">  - 注意该批次已刊登成功的商品不要再重复提交</w:t>
      </w:r>
    </w:p>
    <w:p w14:paraId="18621C55">
      <w:r>
        <w:rPr>
          <w:sz w:val="18"/>
        </w:rPr>
        <w:t>------</w:t>
      </w:r>
    </w:p>
    <w:p w14:paraId="06E14222">
      <w:r>
        <w:rPr>
          <w:sz w:val="18"/>
        </w:rPr>
        <w:t>### 构建商品资料常见问题</w:t>
      </w:r>
    </w:p>
    <w:p w14:paraId="675F3B98">
      <w:r>
        <w:rPr>
          <w:sz w:val="18"/>
        </w:rPr>
        <w:t>#### Q1：没有品牌的商品，如何填写 `brand`？</w:t>
      </w:r>
    </w:p>
    <w:p w14:paraId="09BA2072">
      <w:r>
        <w:rPr>
          <w:sz w:val="18"/>
        </w:rPr>
        <w:t>A1：如商品无明确品牌，可在 `brand` 字段填写 `"generic"`。</w:t>
      </w:r>
    </w:p>
    <w:p w14:paraId="2D26BD42">
      <w:r>
        <w:rPr>
          <w:sz w:val="18"/>
        </w:rPr>
        <w:t>&gt; ⚠️ 某些情况下仍可能报错，具体请查看后台关于「与亚马逊无品牌商品政策相关的错误消息」的说明：[帮助链接](https://sellercentral.amazon.com/help/hub/reference/G5VG3YWGGXF4Y5WB)</w:t>
      </w:r>
    </w:p>
    <w:p w14:paraId="102DE0B9">
      <w:r>
        <w:rPr>
          <w:sz w:val="18"/>
        </w:rPr>
        <w:t>------</w:t>
      </w:r>
    </w:p>
    <w:p w14:paraId="4C9643A6">
      <w:r>
        <w:rPr>
          <w:sz w:val="18"/>
        </w:rPr>
        <w:t>#### Q2：没有商品编码的商品，如何填写？</w:t>
      </w:r>
    </w:p>
    <w:p w14:paraId="2AE966E7">
      <w:r>
        <w:rPr>
          <w:sz w:val="18"/>
        </w:rPr>
        <w:t>A2：</w:t>
      </w:r>
    </w:p>
    <w:p w14:paraId="72F1E22D">
      <w:r>
        <w:rPr>
          <w:sz w:val="18"/>
        </w:rPr>
        <w:t>- `externally_assigned_product_identifier` 不填写</w:t>
      </w:r>
      <w:r>
        <w:rPr>
          <w:sz w:val="18"/>
        </w:rPr>
        <w:br w:type="textWrapping"/>
      </w:r>
      <w:r>
        <w:rPr>
          <w:sz w:val="18"/>
        </w:rPr>
        <w:t>- `supplier_declared_has_product_identifier_exemption` 的 value 传 `true`</w:t>
      </w:r>
    </w:p>
    <w:p w14:paraId="213B8371">
      <w:r>
        <w:rPr>
          <w:sz w:val="18"/>
        </w:rPr>
        <w:t>&gt; 注意：</w:t>
      </w:r>
      <w:r>
        <w:rPr>
          <w:sz w:val="18"/>
        </w:rPr>
        <w:br w:type="textWrapping"/>
      </w:r>
      <w:r>
        <w:rPr>
          <w:sz w:val="18"/>
        </w:rPr>
        <w:t>&gt;</w:t>
      </w:r>
      <w:r>
        <w:rPr>
          <w:sz w:val="18"/>
        </w:rPr>
        <w:br w:type="textWrapping"/>
      </w:r>
      <w:r>
        <w:rPr>
          <w:sz w:val="18"/>
        </w:rPr>
        <w:t>&gt; - 必须先在亚马逊后台申请对应类目的 GTIN 豁免（流程详见后台说明：[GTIN豁免申请](https://sellercentral.amazon.com/help/hub/reference/G200426310)）。</w:t>
      </w:r>
      <w:r>
        <w:rPr>
          <w:sz w:val="18"/>
        </w:rPr>
        <w:br w:type="textWrapping"/>
      </w:r>
      <w:r>
        <w:rPr>
          <w:sz w:val="18"/>
        </w:rPr>
        <w:t>&gt; - GTIN豁免按分类分别申请，部分分类不支持豁免。详见「各分类商品编码（全球贸易项目代码）要求」的说明：[帮助链接](https://sellercentral.amazon.com/help/hub/reference/G200317520)</w:t>
      </w:r>
    </w:p>
    <w:p w14:paraId="14763493">
      <w:r>
        <w:rPr>
          <w:sz w:val="18"/>
        </w:rPr>
        <w:t>------</w:t>
      </w:r>
    </w:p>
    <w:p w14:paraId="6AE9F09F">
      <w:r>
        <w:rPr>
          <w:sz w:val="18"/>
        </w:rPr>
        <w:t>#### Q3：如何刊登变体商品？</w:t>
      </w:r>
    </w:p>
    <w:p w14:paraId="64C9915C">
      <w:r>
        <w:rPr>
          <w:sz w:val="18"/>
        </w:rPr>
        <w:t>A3：</w:t>
      </w:r>
    </w:p>
    <w:p w14:paraId="1FFADE10">
      <w:r>
        <w:rPr>
          <w:sz w:val="18"/>
        </w:rPr>
        <w:t>##### 父商品信息必须包含以下属性：</w:t>
      </w:r>
    </w:p>
    <w:p w14:paraId="0A24AD2D">
      <w:r>
        <w:rPr>
          <w:sz w:val="18"/>
        </w:rPr>
        <w:t>- `parentage_level`：value 属性设为 `parent`</w:t>
      </w:r>
      <w:r>
        <w:rPr>
          <w:sz w:val="18"/>
        </w:rPr>
        <w:br w:type="textWrapping"/>
      </w:r>
      <w:r>
        <w:rPr>
          <w:sz w:val="18"/>
        </w:rPr>
        <w:t>- `child_parent_sku_relationship`：`child_relationship_type` 属性设为 `variation`，不传 `parent_sku`</w:t>
      </w:r>
      <w:r>
        <w:rPr>
          <w:sz w:val="18"/>
        </w:rPr>
        <w:br w:type="textWrapping"/>
      </w:r>
      <w:r>
        <w:rPr>
          <w:sz w:val="18"/>
        </w:rPr>
        <w:t>- `variation_theme`：`name` 属性设为适用的值</w:t>
      </w:r>
    </w:p>
    <w:p w14:paraId="2A771E2C">
      <w:r>
        <w:rPr>
          <w:sz w:val="18"/>
        </w:rPr>
        <w:t>##### 子商品信息需要具备：</w:t>
      </w:r>
    </w:p>
    <w:p w14:paraId="224A6FD2">
      <w:r>
        <w:rPr>
          <w:sz w:val="18"/>
        </w:rPr>
        <w:t>- `parentage_level`：value 属性设为 `child`</w:t>
      </w:r>
      <w:r>
        <w:rPr>
          <w:sz w:val="18"/>
        </w:rPr>
        <w:br w:type="textWrapping"/>
      </w:r>
      <w:r>
        <w:rPr>
          <w:sz w:val="18"/>
        </w:rPr>
        <w:t>- `child_parent_sku_relationship`：`child_relationship_type` 属性设为 `variation`，且 `parent_sku` 属性填写父商品的 SKU 编码</w:t>
      </w:r>
      <w:r>
        <w:rPr>
          <w:sz w:val="18"/>
        </w:rPr>
        <w:br w:type="textWrapping"/>
      </w:r>
      <w:r>
        <w:rPr>
          <w:sz w:val="18"/>
        </w:rPr>
        <w:t>- `variation_theme`：`name` 属性与父商品一致</w:t>
      </w:r>
    </w:p>
    <w:p w14:paraId="0868A439">
      <w:r>
        <w:rPr>
          <w:sz w:val="18"/>
        </w:rPr>
        <w:t>&gt; 在为子商品选择变体主题后，相应属性变为必填项 例如，`variation_theme` 设为 `SIZE`、`COLOR` 或 `NUMBER_OF_ITEMS`，则 `shirt_size`、`color`、`number_of_items` 均变为必填。</w:t>
      </w:r>
    </w:p>
    <w:p w14:paraId="27AD8A9B">
      <w:r>
        <w:rPr>
          <w:sz w:val="18"/>
        </w:rPr>
        <w:t>请根据所选变体主题，通过 ProductTypeDefinition 的条件要求（`allOf`）确定哪些属性需必填。</w:t>
      </w:r>
    </w:p>
    <w:p w14:paraId="38751B3B">
      <w:r>
        <w:rPr>
          <w:sz w:val="18"/>
        </w:rPr>
        <w:t>&gt; 选择 `variation_theme` 时须参考 `$lifecycle` 下的 `enumDeprecated`。被标记为 `enumDeprecated` 的枚举值为已弃用值，请勿使用。</w:t>
      </w:r>
    </w:p>
    <w:p w14:paraId="49550E2F">
      <w:r>
        <w:rPr>
          <w:sz w:val="18"/>
        </w:rPr>
        <w:t>---</w:t>
      </w:r>
    </w:p>
    <w:p w14:paraId="006A7359">
      <w:pPr>
        <w:pStyle w:val="4"/>
      </w:pPr>
      <w:bookmarkStart w:id="274" w:name="_Toc24019"/>
      <w:r>
        <w:t>查询 Amazon 根分类</w:t>
      </w:r>
      <w:bookmarkEnd w:id="274"/>
    </w:p>
    <w:p w14:paraId="4E708157">
      <w:r>
        <w:rPr>
          <w:sz w:val="18"/>
        </w:rPr>
        <w:t>- Source path: docs/Sale/PublishManageCategoryRoot.md</w:t>
      </w:r>
      <w:r>
        <w:rPr>
          <w:sz w:val="18"/>
        </w:rPr>
        <w:br w:type="textWrapping"/>
      </w:r>
      <w:r>
        <w:rPr>
          <w:sz w:val="18"/>
        </w:rPr>
        <w:t>- Source URL: https://apidoc.lingxing.com/docs/Sale/PublishManageCategoryRoot.md</w:t>
      </w:r>
    </w:p>
    <w:p w14:paraId="5B9B86FF">
      <w:r>
        <w:rPr>
          <w:sz w:val="18"/>
        </w:rPr>
        <w:t># 刊登管理-查询 Amazon 根分类</w:t>
      </w:r>
    </w:p>
    <w:p w14:paraId="2CADDD6E">
      <w:pPr>
        <w:pStyle w:val="4"/>
      </w:pPr>
      <w:bookmarkStart w:id="275" w:name="_Toc23757"/>
      <w:r>
        <w:t>接口信息</w:t>
      </w:r>
      <w:bookmarkEnd w:id="275"/>
    </w:p>
    <w:p w14:paraId="1AEF6458">
      <w:pPr>
        <w:pStyle w:val="4"/>
      </w:pPr>
      <w:bookmarkStart w:id="276" w:name="_Toc29786"/>
      <w:r>
        <w:t>请求参数</w:t>
      </w:r>
      <w:bookmarkEnd w:id="276"/>
    </w:p>
    <w:p w14:paraId="6F6C5A70">
      <w:pPr>
        <w:pStyle w:val="4"/>
      </w:pPr>
      <w:bookmarkStart w:id="277" w:name="_Toc24625"/>
      <w:r>
        <w:t>请求示例</w:t>
      </w:r>
      <w:bookmarkEnd w:id="277"/>
    </w:p>
    <w:p w14:paraId="56E3318D">
      <w:r>
        <w:rPr>
          <w:sz w:val="18"/>
        </w:rPr>
        <w:t>```</w:t>
      </w:r>
      <w:r>
        <w:rPr>
          <w:sz w:val="18"/>
        </w:rPr>
        <w:br w:type="textWrapping"/>
      </w:r>
      <w:r>
        <w:rPr>
          <w:sz w:val="18"/>
        </w:rPr>
        <w:t>{</w:t>
      </w:r>
      <w:r>
        <w:rPr>
          <w:sz w:val="18"/>
        </w:rPr>
        <w:br w:type="textWrapping"/>
      </w:r>
      <w:r>
        <w:rPr>
          <w:sz w:val="18"/>
        </w:rPr>
        <w:t xml:space="preserve">    "storeId": 50</w:t>
      </w:r>
      <w:r>
        <w:rPr>
          <w:sz w:val="18"/>
        </w:rPr>
        <w:br w:type="textWrapping"/>
      </w:r>
      <w:r>
        <w:rPr>
          <w:sz w:val="18"/>
        </w:rPr>
        <w:t>}</w:t>
      </w:r>
      <w:r>
        <w:rPr>
          <w:sz w:val="18"/>
        </w:rPr>
        <w:br w:type="textWrapping"/>
      </w:r>
      <w:r>
        <w:rPr>
          <w:sz w:val="18"/>
        </w:rPr>
        <w:t>```</w:t>
      </w:r>
    </w:p>
    <w:p w14:paraId="2C496C1D">
      <w:pPr>
        <w:pStyle w:val="4"/>
      </w:pPr>
      <w:bookmarkStart w:id="278" w:name="_Toc30049"/>
      <w:r>
        <w:t>返回结果</w:t>
      </w:r>
      <w:bookmarkEnd w:id="278"/>
    </w:p>
    <w:p w14:paraId="64FD3CC9">
      <w:pPr>
        <w:pStyle w:val="4"/>
      </w:pPr>
      <w:bookmarkStart w:id="279" w:name="_Toc6946"/>
      <w:r>
        <w:t>返回成功示例</w:t>
      </w:r>
      <w:bookmarkEnd w:id="279"/>
    </w:p>
    <w:p w14:paraId="3BE3BEA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"3603fba915a7417baf2de82ec2807314.1753235287406",</w:t>
      </w:r>
      <w:r>
        <w:rPr>
          <w:sz w:val="18"/>
        </w:rPr>
        <w:br w:type="textWrapping"/>
      </w:r>
      <w:r>
        <w:rPr>
          <w:sz w:val="18"/>
        </w:rPr>
        <w:t xml:space="preserve">    "response_time": "2025-07-23 09:48:10",</w:t>
      </w:r>
      <w:r>
        <w:rPr>
          <w:sz w:val="18"/>
        </w:rPr>
        <w:br w:type="textWrapping"/>
      </w:r>
      <w:r>
        <w:rPr>
          <w:sz w:val="18"/>
        </w:rPr>
        <w:t xml:space="preserve">    "data": {</w:t>
      </w:r>
      <w:r>
        <w:rPr>
          <w:sz w:val="18"/>
        </w:rPr>
        <w:br w:type="textWrapping"/>
      </w:r>
      <w:r>
        <w:rPr>
          <w:sz w:val="18"/>
        </w:rPr>
        <w:t xml:space="preserve">        "category": [{</w:t>
      </w:r>
      <w:r>
        <w:rPr>
          <w:sz w:val="18"/>
        </w:rPr>
        <w:br w:type="textWrapping"/>
      </w:r>
      <w:r>
        <w:rPr>
          <w:sz w:val="18"/>
        </w:rPr>
        <w:t xml:space="preserve">            "categoryUniqueId": "107883898167361544",</w:t>
      </w:r>
      <w:r>
        <w:rPr>
          <w:sz w:val="18"/>
        </w:rPr>
        <w:br w:type="textWrapping"/>
      </w:r>
      <w:r>
        <w:rPr>
          <w:sz w:val="18"/>
        </w:rPr>
        <w:t xml:space="preserve">            "categoryName": "Amazon Instant Video",</w:t>
      </w:r>
      <w:r>
        <w:rPr>
          <w:sz w:val="18"/>
        </w:rPr>
        <w:br w:type="textWrapping"/>
      </w:r>
      <w:r>
        <w:rPr>
          <w:sz w:val="18"/>
        </w:rPr>
        <w:t xml:space="preserve">            "categoryId": 16261641,</w:t>
      </w:r>
      <w:r>
        <w:rPr>
          <w:sz w:val="18"/>
        </w:rPr>
        <w:br w:type="textWrapping"/>
      </w:r>
      <w:r>
        <w:rPr>
          <w:sz w:val="18"/>
        </w:rPr>
        <w:t xml:space="preserve">            "marketplaceId": "xxxxxxxxxxxxxxxx",</w:t>
      </w:r>
      <w:r>
        <w:rPr>
          <w:sz w:val="18"/>
        </w:rPr>
        <w:br w:type="textWrapping"/>
      </w:r>
      <w:r>
        <w:rPr>
          <w:sz w:val="18"/>
        </w:rPr>
        <w:t xml:space="preserve">            "parentId": 0,</w:t>
      </w:r>
      <w:r>
        <w:rPr>
          <w:sz w:val="18"/>
        </w:rPr>
        <w:br w:type="textWrapping"/>
      </w:r>
      <w:r>
        <w:rPr>
          <w:sz w:val="18"/>
        </w:rPr>
        <w:t xml:space="preserve">            "isRoot": 1,</w:t>
      </w:r>
      <w:r>
        <w:rPr>
          <w:sz w:val="18"/>
        </w:rPr>
        <w:br w:type="textWrapping"/>
      </w:r>
      <w:r>
        <w:rPr>
          <w:sz w:val="18"/>
        </w:rPr>
        <w:t xml:space="preserve">            "hasChildren": 1,</w:t>
      </w:r>
      <w:r>
        <w:rPr>
          <w:sz w:val="18"/>
        </w:rPr>
        <w:br w:type="textWrapping"/>
      </w:r>
      <w:r>
        <w:rPr>
          <w:sz w:val="18"/>
        </w:rPr>
        <w:t xml:space="preserve">            "childCategory": ["16386761", "16262841"]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A91C544">
      <w:r>
        <w:rPr>
          <w:sz w:val="18"/>
        </w:rPr>
        <w:t>---</w:t>
      </w:r>
    </w:p>
    <w:p w14:paraId="076B4B4A">
      <w:pPr>
        <w:pStyle w:val="4"/>
      </w:pPr>
      <w:bookmarkStart w:id="280" w:name="_Toc27549"/>
      <w:r>
        <w:t>查询 Amazon 子分类</w:t>
      </w:r>
      <w:bookmarkEnd w:id="280"/>
    </w:p>
    <w:p w14:paraId="5F3DD6A7">
      <w:r>
        <w:rPr>
          <w:sz w:val="18"/>
        </w:rPr>
        <w:t>- Source path: docs/Sale/PublishManageCategoryChildren.md</w:t>
      </w:r>
      <w:r>
        <w:rPr>
          <w:sz w:val="18"/>
        </w:rPr>
        <w:br w:type="textWrapping"/>
      </w:r>
      <w:r>
        <w:rPr>
          <w:sz w:val="18"/>
        </w:rPr>
        <w:t>- Source URL: https://apidoc.lingxing.com/docs/Sale/PublishManageCategoryChildren.md</w:t>
      </w:r>
    </w:p>
    <w:p w14:paraId="5A865B86">
      <w:r>
        <w:rPr>
          <w:sz w:val="18"/>
        </w:rPr>
        <w:t># 刊登管理-查询 Amazon 子分类</w:t>
      </w:r>
    </w:p>
    <w:p w14:paraId="189C301C">
      <w:pPr>
        <w:pStyle w:val="4"/>
      </w:pPr>
      <w:bookmarkStart w:id="281" w:name="_Toc8162"/>
      <w:r>
        <w:t>接口信息</w:t>
      </w:r>
      <w:bookmarkEnd w:id="281"/>
    </w:p>
    <w:p w14:paraId="5F32610A">
      <w:pPr>
        <w:pStyle w:val="4"/>
      </w:pPr>
      <w:bookmarkStart w:id="282" w:name="_Toc4385"/>
      <w:r>
        <w:t>请求参数</w:t>
      </w:r>
      <w:bookmarkEnd w:id="282"/>
    </w:p>
    <w:p w14:paraId="6A00A5B4">
      <w:pPr>
        <w:pStyle w:val="4"/>
      </w:pPr>
      <w:bookmarkStart w:id="283" w:name="_Toc21932"/>
      <w:r>
        <w:t>请求示例</w:t>
      </w:r>
      <w:bookmarkEnd w:id="283"/>
    </w:p>
    <w:p w14:paraId="24C55F4A">
      <w:r>
        <w:rPr>
          <w:sz w:val="18"/>
        </w:rPr>
        <w:t>```</w:t>
      </w:r>
      <w:r>
        <w:rPr>
          <w:sz w:val="18"/>
        </w:rPr>
        <w:br w:type="textWrapping"/>
      </w:r>
      <w:r>
        <w:rPr>
          <w:sz w:val="18"/>
        </w:rPr>
        <w:t>{</w:t>
      </w:r>
      <w:r>
        <w:rPr>
          <w:sz w:val="18"/>
        </w:rPr>
        <w:br w:type="textWrapping"/>
      </w:r>
      <w:r>
        <w:rPr>
          <w:sz w:val="18"/>
        </w:rPr>
        <w:t xml:space="preserve">    "storeId": 50,</w:t>
      </w:r>
      <w:r>
        <w:rPr>
          <w:sz w:val="18"/>
        </w:rPr>
        <w:br w:type="textWrapping"/>
      </w:r>
      <w:r>
        <w:rPr>
          <w:sz w:val="18"/>
        </w:rPr>
        <w:t xml:space="preserve">    "categoryUniqueId": 107884128380125180</w:t>
      </w:r>
      <w:r>
        <w:rPr>
          <w:sz w:val="18"/>
        </w:rPr>
        <w:br w:type="textWrapping"/>
      </w:r>
      <w:r>
        <w:rPr>
          <w:sz w:val="18"/>
        </w:rPr>
        <w:t>}</w:t>
      </w:r>
      <w:r>
        <w:rPr>
          <w:sz w:val="18"/>
        </w:rPr>
        <w:br w:type="textWrapping"/>
      </w:r>
      <w:r>
        <w:rPr>
          <w:sz w:val="18"/>
        </w:rPr>
        <w:t>```</w:t>
      </w:r>
    </w:p>
    <w:p w14:paraId="5CB29202">
      <w:pPr>
        <w:pStyle w:val="4"/>
      </w:pPr>
      <w:bookmarkStart w:id="284" w:name="_Toc14313"/>
      <w:r>
        <w:t>返回结果</w:t>
      </w:r>
      <w:bookmarkEnd w:id="284"/>
    </w:p>
    <w:p w14:paraId="17463AAE">
      <w:pPr>
        <w:pStyle w:val="4"/>
      </w:pPr>
      <w:bookmarkStart w:id="285" w:name="_Toc22411"/>
      <w:r>
        <w:t>返回成功示例</w:t>
      </w:r>
      <w:bookmarkEnd w:id="285"/>
    </w:p>
    <w:p w14:paraId="20231B1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"14bd51076a154066b999bd02659093a7.1753347741205",</w:t>
      </w:r>
      <w:r>
        <w:rPr>
          <w:sz w:val="18"/>
        </w:rPr>
        <w:br w:type="textWrapping"/>
      </w:r>
      <w:r>
        <w:rPr>
          <w:sz w:val="18"/>
        </w:rPr>
        <w:t xml:space="preserve">    "response_time": "2025-07-24 17:02:22",</w:t>
      </w:r>
      <w:r>
        <w:rPr>
          <w:sz w:val="18"/>
        </w:rPr>
        <w:br w:type="textWrapping"/>
      </w:r>
      <w:r>
        <w:rPr>
          <w:sz w:val="18"/>
        </w:rPr>
        <w:t xml:space="preserve">    "data": {</w:t>
      </w:r>
      <w:r>
        <w:rPr>
          <w:sz w:val="18"/>
        </w:rPr>
        <w:br w:type="textWrapping"/>
      </w:r>
      <w:r>
        <w:rPr>
          <w:sz w:val="18"/>
        </w:rPr>
        <w:t xml:space="preserve">        "category": {</w:t>
      </w:r>
      <w:r>
        <w:rPr>
          <w:sz w:val="18"/>
        </w:rPr>
        <w:br w:type="textWrapping"/>
      </w:r>
      <w:r>
        <w:rPr>
          <w:sz w:val="18"/>
        </w:rPr>
        <w:t xml:space="preserve">            "categoryUniqueId": "107884128380125187",</w:t>
      </w:r>
      <w:r>
        <w:rPr>
          <w:sz w:val="18"/>
        </w:rPr>
        <w:br w:type="textWrapping"/>
      </w:r>
      <w:r>
        <w:rPr>
          <w:sz w:val="18"/>
        </w:rPr>
        <w:t xml:space="preserve">            "categoryName": "Collectibles &amp; Fine Art",</w:t>
      </w:r>
      <w:r>
        <w:rPr>
          <w:sz w:val="18"/>
        </w:rPr>
        <w:br w:type="textWrapping"/>
      </w:r>
      <w:r>
        <w:rPr>
          <w:sz w:val="18"/>
        </w:rPr>
        <w:t xml:space="preserve">            "categoryId": 4991426011,</w:t>
      </w:r>
      <w:r>
        <w:rPr>
          <w:sz w:val="18"/>
        </w:rPr>
        <w:br w:type="textWrapping"/>
      </w:r>
      <w:r>
        <w:rPr>
          <w:sz w:val="18"/>
        </w:rPr>
        <w:t xml:space="preserve">            "marketplaceId": "xxxxxxxxxxxxxxxx",</w:t>
      </w:r>
      <w:r>
        <w:rPr>
          <w:sz w:val="18"/>
        </w:rPr>
        <w:br w:type="textWrapping"/>
      </w:r>
      <w:r>
        <w:rPr>
          <w:sz w:val="18"/>
        </w:rPr>
        <w:t xml:space="preserve">            "parentId": 0,</w:t>
      </w:r>
      <w:r>
        <w:rPr>
          <w:sz w:val="18"/>
        </w:rPr>
        <w:br w:type="textWrapping"/>
      </w:r>
      <w:r>
        <w:rPr>
          <w:sz w:val="18"/>
        </w:rPr>
        <w:t xml:space="preserve">            "isRoot": 1,</w:t>
      </w:r>
      <w:r>
        <w:rPr>
          <w:sz w:val="18"/>
        </w:rPr>
        <w:br w:type="textWrapping"/>
      </w:r>
      <w:r>
        <w:rPr>
          <w:sz w:val="18"/>
        </w:rPr>
        <w:t xml:space="preserve">            "hasChildren": 1,</w:t>
      </w:r>
      <w:r>
        <w:rPr>
          <w:sz w:val="18"/>
        </w:rPr>
        <w:br w:type="textWrapping"/>
      </w:r>
      <w:r>
        <w:rPr>
          <w:sz w:val="18"/>
        </w:rPr>
        <w:t xml:space="preserve">            "childCategory": ["5525092011", "3250697011"],</w:t>
      </w:r>
      <w:r>
        <w:rPr>
          <w:sz w:val="18"/>
        </w:rPr>
        <w:br w:type="textWrapping"/>
      </w:r>
      <w:r>
        <w:rPr>
          <w:sz w:val="18"/>
        </w:rPr>
        <w:t xml:space="preserve">            "productTypeOrigin": [ "TRADING_CARDS_UNGRADED_INSERTS", "TRADING_CARDS_FACTORY_SEALED"]</w:t>
      </w:r>
      <w:r>
        <w:rPr>
          <w:sz w:val="18"/>
        </w:rPr>
        <w:br w:type="textWrapping"/>
      </w:r>
      <w:r>
        <w:rPr>
          <w:sz w:val="18"/>
        </w:rPr>
        <w:t xml:space="preserve">        },</w:t>
      </w:r>
      <w:r>
        <w:rPr>
          <w:sz w:val="18"/>
        </w:rPr>
        <w:br w:type="textWrapping"/>
      </w:r>
      <w:r>
        <w:rPr>
          <w:sz w:val="18"/>
        </w:rPr>
        <w:t xml:space="preserve">        "categoryChildren": [{</w:t>
      </w:r>
      <w:r>
        <w:rPr>
          <w:sz w:val="18"/>
        </w:rPr>
        <w:br w:type="textWrapping"/>
      </w:r>
      <w:r>
        <w:rPr>
          <w:sz w:val="18"/>
        </w:rPr>
        <w:t xml:space="preserve">            "categoryUniqueId": "107884128724058118",</w:t>
      </w:r>
      <w:r>
        <w:rPr>
          <w:sz w:val="18"/>
        </w:rPr>
        <w:br w:type="textWrapping"/>
      </w:r>
      <w:r>
        <w:rPr>
          <w:sz w:val="18"/>
        </w:rPr>
        <w:t xml:space="preserve">            "categoryName": "Advertising",</w:t>
      </w:r>
      <w:r>
        <w:rPr>
          <w:sz w:val="18"/>
        </w:rPr>
        <w:br w:type="textWrapping"/>
      </w:r>
      <w:r>
        <w:rPr>
          <w:sz w:val="18"/>
        </w:rPr>
        <w:t xml:space="preserve">            "categoryId": 7301170011,</w:t>
      </w:r>
      <w:r>
        <w:rPr>
          <w:sz w:val="18"/>
        </w:rPr>
        <w:br w:type="textWrapping"/>
      </w:r>
      <w:r>
        <w:rPr>
          <w:sz w:val="18"/>
        </w:rPr>
        <w:t xml:space="preserve">            "marketplaceId": "xxxxxxxxxxxxxxxx",</w:t>
      </w:r>
      <w:r>
        <w:rPr>
          <w:sz w:val="18"/>
        </w:rPr>
        <w:br w:type="textWrapping"/>
      </w:r>
      <w:r>
        <w:rPr>
          <w:sz w:val="18"/>
        </w:rPr>
        <w:t xml:space="preserve">            "parentId": 4991426011,</w:t>
      </w:r>
      <w:r>
        <w:rPr>
          <w:sz w:val="18"/>
        </w:rPr>
        <w:br w:type="textWrapping"/>
      </w:r>
      <w:r>
        <w:rPr>
          <w:sz w:val="18"/>
        </w:rPr>
        <w:t xml:space="preserve">            "isRoot": 0,</w:t>
      </w:r>
      <w:r>
        <w:rPr>
          <w:sz w:val="18"/>
        </w:rPr>
        <w:br w:type="textWrapping"/>
      </w:r>
      <w:r>
        <w:rPr>
          <w:sz w:val="18"/>
        </w:rPr>
        <w:t xml:space="preserve">            "hasChildren": 0,</w:t>
      </w:r>
      <w:r>
        <w:rPr>
          <w:sz w:val="18"/>
        </w:rPr>
        <w:br w:type="textWrapping"/>
      </w:r>
      <w:r>
        <w:rPr>
          <w:sz w:val="18"/>
        </w:rPr>
        <w:t xml:space="preserve">            "childCategory": [],</w:t>
      </w:r>
      <w:r>
        <w:rPr>
          <w:sz w:val="18"/>
        </w:rPr>
        <w:br w:type="textWrapping"/>
      </w:r>
      <w:r>
        <w:rPr>
          <w:sz w:val="18"/>
        </w:rPr>
        <w:t xml:space="preserve">            "productTypeOrigin": ["ADVERTISEMENT_COLLECTIBLES"],</w:t>
      </w:r>
      <w:r>
        <w:rPr>
          <w:sz w:val="18"/>
        </w:rPr>
        <w:br w:type="textWrapping"/>
      </w:r>
      <w:r>
        <w:rPr>
          <w:sz w:val="18"/>
        </w:rPr>
        <w:t xml:space="preserve">            "browseNodeAttributes": "{\"item_type_keyword\":\"automotive-pest-repellent-mats\"}",</w:t>
      </w:r>
      <w:r>
        <w:rPr>
          <w:sz w:val="18"/>
        </w:rPr>
        <w:br w:type="textWrapping"/>
      </w:r>
      <w:r>
        <w:rPr>
          <w:sz w:val="18"/>
        </w:rPr>
        <w:t xml:space="preserve">            "categoryPathId": "15690151,15718271,23708133011,23708134011",</w:t>
      </w:r>
      <w:r>
        <w:rPr>
          <w:sz w:val="18"/>
        </w:rPr>
        <w:br w:type="textWrapping"/>
      </w:r>
      <w:r>
        <w:rPr>
          <w:sz w:val="18"/>
        </w:rPr>
        <w:t xml:space="preserve">            "categoryPathName": "Automotive &gt; Car Care &gt; Automotive Pest Repellents &gt; Pest Repellent Mats"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6</w:t>
      </w:r>
      <w:r>
        <w:rPr>
          <w:sz w:val="18"/>
        </w:rPr>
        <w:br w:type="textWrapping"/>
      </w:r>
      <w:r>
        <w:rPr>
          <w:sz w:val="18"/>
        </w:rPr>
        <w:t>}</w:t>
      </w:r>
      <w:r>
        <w:rPr>
          <w:sz w:val="18"/>
        </w:rPr>
        <w:br w:type="textWrapping"/>
      </w:r>
      <w:r>
        <w:rPr>
          <w:sz w:val="18"/>
        </w:rPr>
        <w:t>```</w:t>
      </w:r>
    </w:p>
    <w:p w14:paraId="5D1D39F3">
      <w:r>
        <w:rPr>
          <w:sz w:val="18"/>
        </w:rPr>
        <w:t>---</w:t>
      </w:r>
    </w:p>
    <w:p w14:paraId="60D9603D">
      <w:pPr>
        <w:pStyle w:val="4"/>
      </w:pPr>
      <w:bookmarkStart w:id="286" w:name="_Toc25544"/>
      <w:r>
        <w:t>获取指定 productType 的 JSON Schema</w:t>
      </w:r>
      <w:bookmarkEnd w:id="286"/>
    </w:p>
    <w:p w14:paraId="073B98B1">
      <w:r>
        <w:rPr>
          <w:sz w:val="18"/>
        </w:rPr>
        <w:t>- Source path: docs/Sale/PublishManageGetProductType.md</w:t>
      </w:r>
      <w:r>
        <w:rPr>
          <w:sz w:val="18"/>
        </w:rPr>
        <w:br w:type="textWrapping"/>
      </w:r>
      <w:r>
        <w:rPr>
          <w:sz w:val="18"/>
        </w:rPr>
        <w:t>- Source URL: https://apidoc.lingxing.com/docs/Sale/PublishManageGetProductType.md</w:t>
      </w:r>
    </w:p>
    <w:p w14:paraId="5DE5B92D">
      <w:r>
        <w:rPr>
          <w:sz w:val="18"/>
        </w:rPr>
        <w:t># 刊登管理-获取指定 productType 的 JSON Schema</w:t>
      </w:r>
    </w:p>
    <w:p w14:paraId="55F2697F">
      <w:pPr>
        <w:pStyle w:val="4"/>
      </w:pPr>
      <w:bookmarkStart w:id="287" w:name="_Toc792"/>
      <w:r>
        <w:t>接口信息</w:t>
      </w:r>
      <w:bookmarkEnd w:id="287"/>
    </w:p>
    <w:p w14:paraId="34609139">
      <w:pPr>
        <w:pStyle w:val="4"/>
      </w:pPr>
      <w:bookmarkStart w:id="288" w:name="_Toc2238"/>
      <w:r>
        <w:t>请求参数</w:t>
      </w:r>
      <w:bookmarkEnd w:id="288"/>
    </w:p>
    <w:p w14:paraId="4E24738F">
      <w:pPr>
        <w:pStyle w:val="4"/>
      </w:pPr>
      <w:bookmarkStart w:id="289" w:name="_Toc32247"/>
      <w:r>
        <w:t>请求示例</w:t>
      </w:r>
      <w:bookmarkEnd w:id="289"/>
    </w:p>
    <w:p w14:paraId="6FEF74B6">
      <w:r>
        <w:rPr>
          <w:sz w:val="18"/>
        </w:rPr>
        <w:t>```</w:t>
      </w:r>
      <w:r>
        <w:rPr>
          <w:sz w:val="18"/>
        </w:rPr>
        <w:br w:type="textWrapping"/>
      </w:r>
      <w:r>
        <w:rPr>
          <w:sz w:val="18"/>
        </w:rPr>
        <w:t>{</w:t>
      </w:r>
      <w:r>
        <w:rPr>
          <w:sz w:val="18"/>
        </w:rPr>
        <w:br w:type="textWrapping"/>
      </w:r>
      <w:r>
        <w:rPr>
          <w:sz w:val="18"/>
        </w:rPr>
        <w:t xml:space="preserve">    "marketplaceId": "xxxxxxxxxxxxxxxx",</w:t>
      </w:r>
      <w:r>
        <w:rPr>
          <w:sz w:val="18"/>
        </w:rPr>
        <w:br w:type="textWrapping"/>
      </w:r>
      <w:r>
        <w:rPr>
          <w:sz w:val="18"/>
        </w:rPr>
        <w:t xml:space="preserve">    "productTypeOrigin": "ADVERTISEMENT_COLLECTIBLES"</w:t>
      </w:r>
      <w:r>
        <w:rPr>
          <w:sz w:val="18"/>
        </w:rPr>
        <w:br w:type="textWrapping"/>
      </w:r>
      <w:r>
        <w:rPr>
          <w:sz w:val="18"/>
        </w:rPr>
        <w:t>}</w:t>
      </w:r>
      <w:r>
        <w:rPr>
          <w:sz w:val="18"/>
        </w:rPr>
        <w:br w:type="textWrapping"/>
      </w:r>
      <w:r>
        <w:rPr>
          <w:sz w:val="18"/>
        </w:rPr>
        <w:t>```</w:t>
      </w:r>
    </w:p>
    <w:p w14:paraId="54222BAD">
      <w:pPr>
        <w:pStyle w:val="4"/>
      </w:pPr>
      <w:bookmarkStart w:id="290" w:name="_Toc14591"/>
      <w:r>
        <w:t>返回结果</w:t>
      </w:r>
      <w:bookmarkEnd w:id="290"/>
    </w:p>
    <w:p w14:paraId="286A1527">
      <w:pPr>
        <w:pStyle w:val="4"/>
      </w:pPr>
      <w:bookmarkStart w:id="291" w:name="_Toc28732"/>
      <w:r>
        <w:t>返回成功示例</w:t>
      </w:r>
      <w:bookmarkEnd w:id="291"/>
    </w:p>
    <w:p w14:paraId="3ED0AAD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"b1d0217888784ce597131ff1c3fdbd2b.1753351351953",</w:t>
      </w:r>
      <w:r>
        <w:rPr>
          <w:sz w:val="18"/>
        </w:rPr>
        <w:br w:type="textWrapping"/>
      </w:r>
      <w:r>
        <w:rPr>
          <w:sz w:val="18"/>
        </w:rPr>
        <w:t xml:space="preserve">  "response_time": "2025-07-24 18:02:34",</w:t>
      </w:r>
      <w:r>
        <w:rPr>
          <w:sz w:val="18"/>
        </w:rPr>
        <w:br w:type="textWrapping"/>
      </w:r>
      <w:r>
        <w:rPr>
          <w:sz w:val="18"/>
        </w:rPr>
        <w:t xml:space="preserve">  "data": {</w:t>
      </w:r>
      <w:r>
        <w:rPr>
          <w:sz w:val="18"/>
        </w:rPr>
        <w:br w:type="textWrapping"/>
      </w:r>
      <w:r>
        <w:rPr>
          <w:sz w:val="18"/>
        </w:rPr>
        <w:t xml:space="preserve">    "productType": {</w:t>
      </w:r>
      <w:r>
        <w:rPr>
          <w:sz w:val="18"/>
        </w:rPr>
        <w:br w:type="textWrapping"/>
      </w:r>
      <w:r>
        <w:rPr>
          <w:sz w:val="18"/>
        </w:rPr>
        <w:t xml:space="preserve">      "productTypeUniqueId": "514829689877954560",</w:t>
      </w:r>
      <w:r>
        <w:rPr>
          <w:sz w:val="18"/>
        </w:rPr>
        <w:br w:type="textWrapping"/>
      </w:r>
      <w:r>
        <w:rPr>
          <w:sz w:val="18"/>
        </w:rPr>
        <w:t xml:space="preserve">      "productType": "advertisementcollectibles",</w:t>
      </w:r>
      <w:r>
        <w:rPr>
          <w:sz w:val="18"/>
        </w:rPr>
        <w:br w:type="textWrapping"/>
      </w:r>
      <w:r>
        <w:rPr>
          <w:sz w:val="18"/>
        </w:rPr>
        <w:t xml:space="preserve">      "marketplaceId": "xxxxxxxxxxxxxxxx",</w:t>
      </w:r>
      <w:r>
        <w:rPr>
          <w:sz w:val="18"/>
        </w:rPr>
        <w:br w:type="textWrapping"/>
      </w:r>
      <w:r>
        <w:rPr>
          <w:sz w:val="18"/>
        </w:rPr>
        <w:t xml:space="preserve">      "name": "ADVERTISEMENT_COLLECTIBLES",</w:t>
      </w:r>
      <w:r>
        <w:rPr>
          <w:sz w:val="18"/>
        </w:rPr>
        <w:br w:type="textWrapping"/>
      </w:r>
      <w:r>
        <w:rPr>
          <w:sz w:val="18"/>
        </w:rPr>
        <w:t xml:space="preserve">      "displayName": "ADVERTISEMENT_COLLECTIBLES",</w:t>
      </w:r>
      <w:r>
        <w:rPr>
          <w:sz w:val="18"/>
        </w:rPr>
        <w:br w:type="textWrapping"/>
      </w:r>
      <w:r>
        <w:rPr>
          <w:sz w:val="18"/>
        </w:rPr>
        <w:t xml:space="preserve">      "propertyGroups": "",</w:t>
      </w:r>
      <w:r>
        <w:rPr>
          <w:sz w:val="18"/>
        </w:rPr>
        <w:br w:type="textWrapping"/>
      </w:r>
      <w:r>
        <w:rPr>
          <w:sz w:val="18"/>
        </w:rPr>
        <w:t xml:space="preserve">      "properties": "",</w:t>
      </w:r>
      <w:r>
        <w:rPr>
          <w:sz w:val="18"/>
        </w:rPr>
        <w:br w:type="textWrapping"/>
      </w:r>
      <w:r>
        <w:rPr>
          <w:sz w:val="18"/>
        </w:rPr>
        <w:t xml:space="preserve">      "propertiesZh":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F6ACCD1">
      <w:r>
        <w:rPr>
          <w:sz w:val="18"/>
        </w:rPr>
        <w:t>---</w:t>
      </w:r>
    </w:p>
    <w:p w14:paraId="534DDFFA">
      <w:pPr>
        <w:pStyle w:val="4"/>
      </w:pPr>
      <w:bookmarkStart w:id="292" w:name="_Toc10292"/>
      <w:r>
        <w:t>获取运费模板</w:t>
      </w:r>
      <w:bookmarkEnd w:id="292"/>
    </w:p>
    <w:p w14:paraId="6CE9B9FD">
      <w:r>
        <w:rPr>
          <w:sz w:val="18"/>
        </w:rPr>
        <w:t>- Source path: docs/Sale/GetMerchantShippingGroup.md</w:t>
      </w:r>
      <w:r>
        <w:rPr>
          <w:sz w:val="18"/>
        </w:rPr>
        <w:br w:type="textWrapping"/>
      </w:r>
      <w:r>
        <w:rPr>
          <w:sz w:val="18"/>
        </w:rPr>
        <w:t>- Source URL: https://apidoc.lingxing.com/docs/Sale/GetMerchantShippingGroup.md</w:t>
      </w:r>
    </w:p>
    <w:p w14:paraId="169469BE">
      <w:r>
        <w:rPr>
          <w:sz w:val="18"/>
        </w:rPr>
        <w:t># 刊登管理-获取运费模板</w:t>
      </w:r>
    </w:p>
    <w:p w14:paraId="4312D1F9">
      <w:pPr>
        <w:pStyle w:val="4"/>
      </w:pPr>
      <w:bookmarkStart w:id="293" w:name="_Toc25393"/>
      <w:r>
        <w:t>接口信息</w:t>
      </w:r>
      <w:bookmarkEnd w:id="293"/>
    </w:p>
    <w:p w14:paraId="5DF185E2">
      <w:pPr>
        <w:pStyle w:val="4"/>
      </w:pPr>
      <w:bookmarkStart w:id="294" w:name="_Toc21946"/>
      <w:r>
        <w:t>请求参数</w:t>
      </w:r>
      <w:bookmarkEnd w:id="294"/>
    </w:p>
    <w:p w14:paraId="2037DCBF">
      <w:pPr>
        <w:pStyle w:val="4"/>
      </w:pPr>
      <w:bookmarkStart w:id="295" w:name="_Toc28433"/>
      <w:r>
        <w:t>请求示例</w:t>
      </w:r>
      <w:bookmarkEnd w:id="295"/>
    </w:p>
    <w:p w14:paraId="2C24B61B">
      <w:r>
        <w:rPr>
          <w:sz w:val="18"/>
        </w:rPr>
        <w:t>```</w:t>
      </w:r>
      <w:r>
        <w:rPr>
          <w:sz w:val="18"/>
        </w:rPr>
        <w:br w:type="textWrapping"/>
      </w:r>
      <w:r>
        <w:rPr>
          <w:sz w:val="18"/>
        </w:rPr>
        <w:t>{</w:t>
      </w:r>
      <w:r>
        <w:rPr>
          <w:sz w:val="18"/>
        </w:rPr>
        <w:br w:type="textWrapping"/>
      </w:r>
      <w:r>
        <w:rPr>
          <w:sz w:val="18"/>
        </w:rPr>
        <w:t xml:space="preserve">    "sellerId": "xxxxxxxxxxxxxxxx",</w:t>
      </w:r>
      <w:r>
        <w:rPr>
          <w:sz w:val="18"/>
        </w:rPr>
        <w:br w:type="textWrapping"/>
      </w:r>
      <w:r>
        <w:rPr>
          <w:sz w:val="18"/>
        </w:rPr>
        <w:t xml:space="preserve">    "marketplaceId": "xxxxxxxxxxxxxxxx",</w:t>
      </w:r>
      <w:r>
        <w:rPr>
          <w:sz w:val="18"/>
        </w:rPr>
        <w:br w:type="textWrapping"/>
      </w:r>
      <w:r>
        <w:rPr>
          <w:sz w:val="18"/>
        </w:rPr>
        <w:t xml:space="preserve">    "productType": "ADVERTISEMENT_COLLECTIBLES",</w:t>
      </w:r>
      <w:r>
        <w:rPr>
          <w:sz w:val="18"/>
        </w:rPr>
        <w:br w:type="textWrapping"/>
      </w:r>
      <w:r>
        <w:rPr>
          <w:sz w:val="18"/>
        </w:rPr>
        <w:t xml:space="preserve">    "flag": 1</w:t>
      </w:r>
      <w:r>
        <w:rPr>
          <w:sz w:val="18"/>
        </w:rPr>
        <w:br w:type="textWrapping"/>
      </w:r>
      <w:r>
        <w:rPr>
          <w:sz w:val="18"/>
        </w:rPr>
        <w:t>}</w:t>
      </w:r>
      <w:r>
        <w:rPr>
          <w:sz w:val="18"/>
        </w:rPr>
        <w:br w:type="textWrapping"/>
      </w:r>
      <w:r>
        <w:rPr>
          <w:sz w:val="18"/>
        </w:rPr>
        <w:t>```</w:t>
      </w:r>
    </w:p>
    <w:p w14:paraId="2CF534FF">
      <w:pPr>
        <w:pStyle w:val="4"/>
      </w:pPr>
      <w:bookmarkStart w:id="296" w:name="_Toc32237"/>
      <w:r>
        <w:t>返回结果</w:t>
      </w:r>
      <w:bookmarkEnd w:id="296"/>
    </w:p>
    <w:p w14:paraId="7EFA4DA8">
      <w:pPr>
        <w:pStyle w:val="4"/>
      </w:pPr>
      <w:bookmarkStart w:id="297" w:name="_Toc30629"/>
      <w:r>
        <w:t>返回成功示例</w:t>
      </w:r>
      <w:bookmarkEnd w:id="297"/>
    </w:p>
    <w:p w14:paraId="664E826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"81a889484440454da2de2dc00666f893.1753351909264",</w:t>
      </w:r>
      <w:r>
        <w:rPr>
          <w:sz w:val="18"/>
        </w:rPr>
        <w:br w:type="textWrapping"/>
      </w:r>
      <w:r>
        <w:rPr>
          <w:sz w:val="18"/>
        </w:rPr>
        <w:t xml:space="preserve">    "response_time": "2025-07-24 18:11:56",</w:t>
      </w:r>
      <w:r>
        <w:rPr>
          <w:sz w:val="18"/>
        </w:rPr>
        <w:br w:type="textWrapping"/>
      </w:r>
      <w:r>
        <w:rPr>
          <w:sz w:val="18"/>
        </w:rPr>
        <w:t xml:space="preserve">    "data": [{</w:t>
      </w:r>
      <w:r>
        <w:rPr>
          <w:sz w:val="18"/>
        </w:rPr>
        <w:br w:type="textWrapping"/>
      </w:r>
      <w:r>
        <w:rPr>
          <w:sz w:val="18"/>
        </w:rPr>
        <w:t xml:space="preserve">        "name": "Migrated Template",</w:t>
      </w:r>
      <w:r>
        <w:rPr>
          <w:sz w:val="18"/>
        </w:rPr>
        <w:br w:type="textWrapping"/>
      </w:r>
      <w:r>
        <w:rPr>
          <w:sz w:val="18"/>
        </w:rPr>
        <w:t xml:space="preserve">        "value": "legacy-template-id"</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2A0C176">
      <w:r>
        <w:rPr>
          <w:sz w:val="18"/>
        </w:rPr>
        <w:t>---</w:t>
      </w:r>
    </w:p>
    <w:p w14:paraId="1AC3AC0B">
      <w:pPr>
        <w:pStyle w:val="4"/>
      </w:pPr>
      <w:bookmarkStart w:id="298" w:name="_Toc12997"/>
      <w:r>
        <w:t>提交商品资料</w:t>
      </w:r>
      <w:bookmarkEnd w:id="298"/>
    </w:p>
    <w:p w14:paraId="3DBFDF84">
      <w:r>
        <w:rPr>
          <w:sz w:val="18"/>
        </w:rPr>
        <w:t>- Source path: docs/Sale/ProductPublish.md</w:t>
      </w:r>
      <w:r>
        <w:rPr>
          <w:sz w:val="18"/>
        </w:rPr>
        <w:br w:type="textWrapping"/>
      </w:r>
      <w:r>
        <w:rPr>
          <w:sz w:val="18"/>
        </w:rPr>
        <w:t>- Source URL: https://apidoc.lingxing.com/docs/Sale/ProductPublish.md</w:t>
      </w:r>
    </w:p>
    <w:p w14:paraId="25181F6A">
      <w:r>
        <w:rPr>
          <w:sz w:val="18"/>
        </w:rPr>
        <w:t># 刊登管理-提交商品资料</w:t>
      </w:r>
    </w:p>
    <w:p w14:paraId="4EADABD2">
      <w:pPr>
        <w:pStyle w:val="4"/>
      </w:pPr>
      <w:bookmarkStart w:id="299" w:name="_Toc30459"/>
      <w:r>
        <w:t>接口信息</w:t>
      </w:r>
      <w:bookmarkEnd w:id="299"/>
    </w:p>
    <w:p w14:paraId="7B1B7A1D">
      <w:pPr>
        <w:pStyle w:val="4"/>
      </w:pPr>
      <w:bookmarkStart w:id="300" w:name="_Toc15944"/>
      <w:r>
        <w:t>请求参数</w:t>
      </w:r>
      <w:bookmarkEnd w:id="300"/>
    </w:p>
    <w:p w14:paraId="45DC1881">
      <w:pPr>
        <w:pStyle w:val="4"/>
      </w:pPr>
      <w:bookmarkStart w:id="301" w:name="_Toc3715"/>
      <w:r>
        <w:t>请求示例</w:t>
      </w:r>
      <w:bookmarkEnd w:id="301"/>
    </w:p>
    <w:p w14:paraId="60742828">
      <w:r>
        <w:rPr>
          <w:sz w:val="18"/>
        </w:rPr>
        <w:t>```</w:t>
      </w:r>
      <w:r>
        <w:rPr>
          <w:sz w:val="18"/>
        </w:rPr>
        <w:br w:type="textWrapping"/>
      </w:r>
      <w:r>
        <w:rPr>
          <w:sz w:val="18"/>
        </w:rPr>
        <w:t>{</w:t>
      </w:r>
      <w:r>
        <w:rPr>
          <w:sz w:val="18"/>
        </w:rPr>
        <w:br w:type="textWrapping"/>
      </w:r>
      <w:r>
        <w:rPr>
          <w:sz w:val="18"/>
        </w:rPr>
        <w:t xml:space="preserve">    "store_id": 123,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"sku": "testopenapi-01-P",</w:t>
      </w:r>
      <w:r>
        <w:rPr>
          <w:sz w:val="18"/>
        </w:rPr>
        <w:br w:type="textWrapping"/>
      </w:r>
      <w:r>
        <w:rPr>
          <w:sz w:val="18"/>
        </w:rPr>
        <w:t xml:space="preserve">            "productType": "LOCK",</w:t>
      </w:r>
      <w:r>
        <w:rPr>
          <w:sz w:val="18"/>
        </w:rPr>
        <w:br w:type="textWrapping"/>
      </w:r>
      <w:r>
        <w:rPr>
          <w:sz w:val="18"/>
        </w:rPr>
        <w:t xml:space="preserve">            "operationType": 0,</w:t>
      </w:r>
      <w:r>
        <w:rPr>
          <w:sz w:val="18"/>
        </w:rPr>
        <w:br w:type="textWrapping"/>
      </w:r>
      <w:r>
        <w:rPr>
          <w:sz w:val="18"/>
        </w:rPr>
        <w:t xml:space="preserve">            "attributes": {</w:t>
      </w:r>
      <w:r>
        <w:rPr>
          <w:sz w:val="18"/>
        </w:rPr>
        <w:br w:type="textWrapping"/>
      </w:r>
      <w:r>
        <w:rPr>
          <w:sz w:val="18"/>
        </w:rPr>
        <w:t xml:space="preserve">                "item_name":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"supplier_declared_has_product_identifier_exemption": [</w:t>
      </w:r>
      <w:r>
        <w:rPr>
          <w:sz w:val="18"/>
        </w:rPr>
        <w:br w:type="textWrapping"/>
      </w:r>
      <w:r>
        <w:rPr>
          <w:sz w:val="18"/>
        </w:rPr>
        <w:t xml:space="preserve">                    {</w:t>
      </w:r>
      <w:r>
        <w:rPr>
          <w:sz w:val="18"/>
        </w:rPr>
        <w:br w:type="textWrapping"/>
      </w:r>
      <w:r>
        <w:rPr>
          <w:sz w:val="18"/>
        </w:rPr>
        <w:t xml:space="preserve">                        "value": true,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"item_type_keyword": [</w:t>
      </w:r>
      <w:r>
        <w:rPr>
          <w:sz w:val="18"/>
        </w:rPr>
        <w:br w:type="textWrapping"/>
      </w:r>
      <w:r>
        <w:rPr>
          <w:sz w:val="18"/>
        </w:rPr>
        <w:t xml:space="preserve">                    {</w:t>
      </w:r>
      <w:r>
        <w:rPr>
          <w:sz w:val="18"/>
        </w:rPr>
        <w:br w:type="textWrapping"/>
      </w:r>
      <w:r>
        <w:rPr>
          <w:sz w:val="18"/>
        </w:rPr>
        <w:t xml:space="preserve">                        "value": "combination-padlocks",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"model_number": [</w:t>
      </w:r>
      <w:r>
        <w:rPr>
          <w:sz w:val="18"/>
        </w:rPr>
        <w:br w:type="textWrapping"/>
      </w:r>
      <w:r>
        <w:rPr>
          <w:sz w:val="18"/>
        </w:rPr>
        <w:t xml:space="preserve">                    {</w:t>
      </w:r>
      <w:r>
        <w:rPr>
          <w:sz w:val="18"/>
        </w:rPr>
        <w:br w:type="textWrapping"/>
      </w:r>
      <w:r>
        <w:rPr>
          <w:sz w:val="18"/>
        </w:rPr>
        <w:t xml:space="preserve">                        "value": "LX-test",</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"model_name": [</w:t>
      </w:r>
      <w:r>
        <w:rPr>
          <w:sz w:val="18"/>
        </w:rPr>
        <w:br w:type="textWrapping"/>
      </w:r>
      <w:r>
        <w:rPr>
          <w:sz w:val="18"/>
        </w:rPr>
        <w:t xml:space="preserve">                    {</w:t>
      </w:r>
      <w:r>
        <w:rPr>
          <w:sz w:val="18"/>
        </w:rPr>
        <w:br w:type="textWrapping"/>
      </w:r>
      <w:r>
        <w:rPr>
          <w:sz w:val="18"/>
        </w:rPr>
        <w:t xml:space="preserve">                        "value": "LX-test",</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"manufacturer":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"fulfillment_availability": [</w:t>
      </w:r>
      <w:r>
        <w:rPr>
          <w:sz w:val="18"/>
        </w:rPr>
        <w:br w:type="textWrapping"/>
      </w:r>
      <w:r>
        <w:rPr>
          <w:sz w:val="18"/>
        </w:rPr>
        <w:t xml:space="preserve">                    {</w:t>
      </w:r>
      <w:r>
        <w:rPr>
          <w:sz w:val="18"/>
        </w:rPr>
        <w:br w:type="textWrapping"/>
      </w:r>
      <w:r>
        <w:rPr>
          <w:sz w:val="18"/>
        </w:rPr>
        <w:t xml:space="preserve">                        "fulfillment_channel_code": "AMAZON_NA"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"purchasable_offer": [</w:t>
      </w:r>
      <w:r>
        <w:rPr>
          <w:sz w:val="18"/>
        </w:rPr>
        <w:br w:type="textWrapping"/>
      </w:r>
      <w:r>
        <w:rPr>
          <w:sz w:val="18"/>
        </w:rPr>
        <w:t xml:space="preserve">                    {</w:t>
      </w:r>
      <w:r>
        <w:rPr>
          <w:sz w:val="18"/>
        </w:rPr>
        <w:br w:type="textWrapping"/>
      </w:r>
      <w:r>
        <w:rPr>
          <w:sz w:val="18"/>
        </w:rPr>
        <w:t xml:space="preserve">                        "currency": "USD",</w:t>
      </w:r>
      <w:r>
        <w:rPr>
          <w:sz w:val="18"/>
        </w:rPr>
        <w:br w:type="textWrapping"/>
      </w:r>
      <w:r>
        <w:rPr>
          <w:sz w:val="18"/>
        </w:rPr>
        <w:t xml:space="preserve">                        "marketplace_id": "ATVPDKIKX0DER",</w:t>
      </w:r>
      <w:r>
        <w:rPr>
          <w:sz w:val="18"/>
        </w:rPr>
        <w:br w:type="textWrapping"/>
      </w:r>
      <w:r>
        <w:rPr>
          <w:sz w:val="18"/>
        </w:rPr>
        <w:t xml:space="preserve">                        "our_price":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"value_with_tax": "9.99"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"audience": "ALL"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"condition_type": [</w:t>
      </w:r>
      <w:r>
        <w:rPr>
          <w:sz w:val="18"/>
        </w:rPr>
        <w:br w:type="textWrapping"/>
      </w:r>
      <w:r>
        <w:rPr>
          <w:sz w:val="18"/>
        </w:rPr>
        <w:t xml:space="preserve">                    {</w:t>
      </w:r>
      <w:r>
        <w:rPr>
          <w:sz w:val="18"/>
        </w:rPr>
        <w:br w:type="textWrapping"/>
      </w:r>
      <w:r>
        <w:rPr>
          <w:sz w:val="18"/>
        </w:rPr>
        <w:t xml:space="preserve">                        "value": "new_new",</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"list_price": [</w:t>
      </w:r>
      <w:r>
        <w:rPr>
          <w:sz w:val="18"/>
        </w:rPr>
        <w:br w:type="textWrapping"/>
      </w:r>
      <w:r>
        <w:rPr>
          <w:sz w:val="18"/>
        </w:rPr>
        <w:t xml:space="preserve">                    {</w:t>
      </w:r>
      <w:r>
        <w:rPr>
          <w:sz w:val="18"/>
        </w:rPr>
        <w:br w:type="textWrapping"/>
      </w:r>
      <w:r>
        <w:rPr>
          <w:sz w:val="18"/>
        </w:rPr>
        <w:t xml:space="preserve">                        "value": "11.99",</w:t>
      </w:r>
      <w:r>
        <w:rPr>
          <w:sz w:val="18"/>
        </w:rPr>
        <w:br w:type="textWrapping"/>
      </w:r>
      <w:r>
        <w:rPr>
          <w:sz w:val="18"/>
        </w:rPr>
        <w:t xml:space="preserve">                        "currency": "USD",</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"product_description":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"bullet_point":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"generic_keyword": [</w:t>
      </w:r>
      <w:r>
        <w:rPr>
          <w:sz w:val="18"/>
        </w:rPr>
        <w:br w:type="textWrapping"/>
      </w:r>
      <w:r>
        <w:rPr>
          <w:sz w:val="18"/>
        </w:rPr>
        <w:t xml:space="preserve">                    {</w:t>
      </w:r>
      <w:r>
        <w:rPr>
          <w:sz w:val="18"/>
        </w:rPr>
        <w:br w:type="textWrapping"/>
      </w:r>
      <w:r>
        <w:rPr>
          <w:sz w:val="18"/>
        </w:rPr>
        <w:t xml:space="preserve">                        "value": "combination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"value":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"special_feature": [</w:t>
      </w:r>
      <w:r>
        <w:rPr>
          <w:sz w:val="18"/>
        </w:rPr>
        <w:br w:type="textWrapping"/>
      </w:r>
      <w:r>
        <w:rPr>
          <w:sz w:val="18"/>
        </w:rPr>
        <w:t xml:space="preserve">                    {</w:t>
      </w:r>
      <w:r>
        <w:rPr>
          <w:sz w:val="18"/>
        </w:rPr>
        <w:br w:type="textWrapping"/>
      </w:r>
      <w:r>
        <w:rPr>
          <w:sz w:val="18"/>
        </w:rPr>
        <w:t xml:space="preserve">                        "value": "Anti-Drill",</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"style": [</w:t>
      </w:r>
      <w:r>
        <w:rPr>
          <w:sz w:val="18"/>
        </w:rPr>
        <w:br w:type="textWrapping"/>
      </w:r>
      <w:r>
        <w:rPr>
          <w:sz w:val="18"/>
        </w:rPr>
        <w:t xml:space="preserve">                    {</w:t>
      </w:r>
      <w:r>
        <w:rPr>
          <w:sz w:val="18"/>
        </w:rPr>
        <w:br w:type="textWrapping"/>
      </w:r>
      <w:r>
        <w:rPr>
          <w:sz w:val="18"/>
        </w:rPr>
        <w:t xml:space="preserve">                        "value": "modem",</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"number_of_items": [</w:t>
      </w:r>
      <w:r>
        <w:rPr>
          <w:sz w:val="18"/>
        </w:rPr>
        <w:br w:type="textWrapping"/>
      </w:r>
      <w:r>
        <w:rPr>
          <w:sz w:val="18"/>
        </w:rPr>
        <w:t xml:space="preserve">                    {</w:t>
      </w:r>
      <w:r>
        <w:rPr>
          <w:sz w:val="18"/>
        </w:rPr>
        <w:br w:type="textWrapping"/>
      </w:r>
      <w:r>
        <w:rPr>
          <w:sz w:val="18"/>
        </w:rPr>
        <w:t xml:space="preserve">                        "value": "2",</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"number_of_pieces": [</w:t>
      </w:r>
      <w:r>
        <w:rPr>
          <w:sz w:val="18"/>
        </w:rPr>
        <w:br w:type="textWrapping"/>
      </w:r>
      <w:r>
        <w:rPr>
          <w:sz w:val="18"/>
        </w:rPr>
        <w:t xml:space="preserve">                    {</w:t>
      </w:r>
      <w:r>
        <w:rPr>
          <w:sz w:val="18"/>
        </w:rPr>
        <w:br w:type="textWrapping"/>
      </w:r>
      <w:r>
        <w:rPr>
          <w:sz w:val="18"/>
        </w:rPr>
        <w:t xml:space="preserve">                        "value": "1",</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"lock_type": [</w:t>
      </w:r>
      <w:r>
        <w:rPr>
          <w:sz w:val="18"/>
        </w:rPr>
        <w:br w:type="textWrapping"/>
      </w:r>
      <w:r>
        <w:rPr>
          <w:sz w:val="18"/>
        </w:rPr>
        <w:t xml:space="preserve">                    {</w:t>
      </w:r>
      <w:r>
        <w:rPr>
          <w:sz w:val="18"/>
        </w:rPr>
        <w:br w:type="textWrapping"/>
      </w:r>
      <w:r>
        <w:rPr>
          <w:sz w:val="18"/>
        </w:rPr>
        <w:t xml:space="preserve">                        "value": "Combination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"included_components": [</w:t>
      </w:r>
      <w:r>
        <w:rPr>
          <w:sz w:val="18"/>
        </w:rPr>
        <w:br w:type="textWrapping"/>
      </w:r>
      <w:r>
        <w:rPr>
          <w:sz w:val="18"/>
        </w:rPr>
        <w:t xml:space="preserve">                    {</w:t>
      </w:r>
      <w:r>
        <w:rPr>
          <w:sz w:val="18"/>
        </w:rPr>
        <w:br w:type="textWrapping"/>
      </w:r>
      <w:r>
        <w:rPr>
          <w:sz w:val="18"/>
        </w:rPr>
        <w:t xml:space="preserve">                        "value": "two lock body",</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"country_of_origin": [</w:t>
      </w:r>
      <w:r>
        <w:rPr>
          <w:sz w:val="18"/>
        </w:rPr>
        <w:br w:type="textWrapping"/>
      </w:r>
      <w:r>
        <w:rPr>
          <w:sz w:val="18"/>
        </w:rPr>
        <w:t xml:space="preserve">                    {</w:t>
      </w:r>
      <w:r>
        <w:rPr>
          <w:sz w:val="18"/>
        </w:rPr>
        <w:br w:type="textWrapping"/>
      </w:r>
      <w:r>
        <w:rPr>
          <w:sz w:val="18"/>
        </w:rPr>
        <w:t xml:space="preserve">                        "value": "CN",</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"batteries_required": [</w:t>
      </w:r>
      <w:r>
        <w:rPr>
          <w:sz w:val="18"/>
        </w:rPr>
        <w:br w:type="textWrapping"/>
      </w:r>
      <w:r>
        <w:rPr>
          <w:sz w:val="18"/>
        </w:rPr>
        <w:t xml:space="preserve">                    {</w:t>
      </w:r>
      <w:r>
        <w:rPr>
          <w:sz w:val="18"/>
        </w:rPr>
        <w:br w:type="textWrapping"/>
      </w:r>
      <w:r>
        <w:rPr>
          <w:sz w:val="18"/>
        </w:rPr>
        <w:t xml:space="preserve">                        "value": false,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"supplier_declared_dg_hz_regulation": [</w:t>
      </w:r>
      <w:r>
        <w:rPr>
          <w:sz w:val="18"/>
        </w:rPr>
        <w:br w:type="textWrapping"/>
      </w:r>
      <w:r>
        <w:rPr>
          <w:sz w:val="18"/>
        </w:rPr>
        <w:t xml:space="preserve">                    {</w:t>
      </w:r>
      <w:r>
        <w:rPr>
          <w:sz w:val="18"/>
        </w:rPr>
        <w:br w:type="textWrapping"/>
      </w:r>
      <w:r>
        <w:rPr>
          <w:sz w:val="18"/>
        </w:rPr>
        <w:t xml:space="preserve">                        "value": "not_applicable",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"item_dimensions": [</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"value": "1.8",</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"width": {</w:t>
      </w:r>
      <w:r>
        <w:rPr>
          <w:sz w:val="18"/>
        </w:rPr>
        <w:br w:type="textWrapping"/>
      </w:r>
      <w:r>
        <w:rPr>
          <w:sz w:val="18"/>
        </w:rPr>
        <w:t xml:space="preserve">                            "value": "0.8",</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"value": "3.5",</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"item_package_dimensions": [</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"value": "2",</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"width": {</w:t>
      </w:r>
      <w:r>
        <w:rPr>
          <w:sz w:val="18"/>
        </w:rPr>
        <w:br w:type="textWrapping"/>
      </w:r>
      <w:r>
        <w:rPr>
          <w:sz w:val="18"/>
        </w:rPr>
        <w:t xml:space="preserve">                            "value": "1",</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"value": "4",</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"item_package_weight": [</w:t>
      </w:r>
      <w:r>
        <w:rPr>
          <w:sz w:val="18"/>
        </w:rPr>
        <w:br w:type="textWrapping"/>
      </w:r>
      <w:r>
        <w:rPr>
          <w:sz w:val="18"/>
        </w:rPr>
        <w:t xml:space="preserve">                    {</w:t>
      </w:r>
      <w:r>
        <w:rPr>
          <w:sz w:val="18"/>
        </w:rPr>
        <w:br w:type="textWrapping"/>
      </w:r>
      <w:r>
        <w:rPr>
          <w:sz w:val="18"/>
        </w:rPr>
        <w:t xml:space="preserve">                        "value": "0.5",</w:t>
      </w:r>
      <w:r>
        <w:rPr>
          <w:sz w:val="18"/>
        </w:rPr>
        <w:br w:type="textWrapping"/>
      </w:r>
      <w:r>
        <w:rPr>
          <w:sz w:val="18"/>
        </w:rPr>
        <w:t xml:space="preserve">                        "unit": "pounds",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"parentage_level": [</w:t>
      </w:r>
      <w:r>
        <w:rPr>
          <w:sz w:val="18"/>
        </w:rPr>
        <w:br w:type="textWrapping"/>
      </w:r>
      <w:r>
        <w:rPr>
          <w:sz w:val="18"/>
        </w:rPr>
        <w:t xml:space="preserve">                    {</w:t>
      </w:r>
      <w:r>
        <w:rPr>
          <w:sz w:val="18"/>
        </w:rPr>
        <w:br w:type="textWrapping"/>
      </w:r>
      <w:r>
        <w:rPr>
          <w:sz w:val="18"/>
        </w:rPr>
        <w:t xml:space="preserve">                        "value": "parent",</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"child_parent_sku_relationship": [</w:t>
      </w:r>
      <w:r>
        <w:rPr>
          <w:sz w:val="18"/>
        </w:rPr>
        <w:br w:type="textWrapping"/>
      </w:r>
      <w:r>
        <w:rPr>
          <w:sz w:val="18"/>
        </w:rPr>
        <w:t xml:space="preserve">                    {</w:t>
      </w:r>
      <w:r>
        <w:rPr>
          <w:sz w:val="18"/>
        </w:rPr>
        <w:br w:type="textWrapping"/>
      </w:r>
      <w:r>
        <w:rPr>
          <w:sz w:val="18"/>
        </w:rPr>
        <w:t xml:space="preserve">                        "child_relationship_type": "variation",</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"variation_theme": [</w:t>
      </w:r>
      <w:r>
        <w:rPr>
          <w:sz w:val="18"/>
        </w:rPr>
        <w:br w:type="textWrapping"/>
      </w:r>
      <w:r>
        <w:rPr>
          <w:sz w:val="18"/>
        </w:rPr>
        <w:t xml:space="preserve">                    {</w:t>
      </w:r>
      <w:r>
        <w:rPr>
          <w:sz w:val="18"/>
        </w:rPr>
        <w:br w:type="textWrapping"/>
      </w:r>
      <w:r>
        <w:rPr>
          <w:sz w:val="18"/>
        </w:rPr>
        <w:t xml:space="preserve">                        "name": "COLOR"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"testopenapi-01-C1",</w:t>
      </w:r>
      <w:r>
        <w:rPr>
          <w:sz w:val="18"/>
        </w:rPr>
        <w:br w:type="textWrapping"/>
      </w:r>
      <w:r>
        <w:rPr>
          <w:sz w:val="18"/>
        </w:rPr>
        <w:t xml:space="preserve">            "productType": "LOCK",</w:t>
      </w:r>
      <w:r>
        <w:rPr>
          <w:sz w:val="18"/>
        </w:rPr>
        <w:br w:type="textWrapping"/>
      </w:r>
      <w:r>
        <w:rPr>
          <w:sz w:val="18"/>
        </w:rPr>
        <w:t xml:space="preserve">            "operationType": 0,</w:t>
      </w:r>
      <w:r>
        <w:rPr>
          <w:sz w:val="18"/>
        </w:rPr>
        <w:br w:type="textWrapping"/>
      </w:r>
      <w:r>
        <w:rPr>
          <w:sz w:val="18"/>
        </w:rPr>
        <w:t xml:space="preserve">            "attributes": {</w:t>
      </w:r>
      <w:r>
        <w:rPr>
          <w:sz w:val="18"/>
        </w:rPr>
        <w:br w:type="textWrapping"/>
      </w:r>
      <w:r>
        <w:rPr>
          <w:sz w:val="18"/>
        </w:rPr>
        <w:t xml:space="preserve">                "item_name":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"supplier_declared_has_product_identifier_exemption": [</w:t>
      </w:r>
      <w:r>
        <w:rPr>
          <w:sz w:val="18"/>
        </w:rPr>
        <w:br w:type="textWrapping"/>
      </w:r>
      <w:r>
        <w:rPr>
          <w:sz w:val="18"/>
        </w:rPr>
        <w:t xml:space="preserve">                    {</w:t>
      </w:r>
      <w:r>
        <w:rPr>
          <w:sz w:val="18"/>
        </w:rPr>
        <w:br w:type="textWrapping"/>
      </w:r>
      <w:r>
        <w:rPr>
          <w:sz w:val="18"/>
        </w:rPr>
        <w:t xml:space="preserve">                        "value": true,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"item_type_keyword": [</w:t>
      </w:r>
      <w:r>
        <w:rPr>
          <w:sz w:val="18"/>
        </w:rPr>
        <w:br w:type="textWrapping"/>
      </w:r>
      <w:r>
        <w:rPr>
          <w:sz w:val="18"/>
        </w:rPr>
        <w:t xml:space="preserve">                    {</w:t>
      </w:r>
      <w:r>
        <w:rPr>
          <w:sz w:val="18"/>
        </w:rPr>
        <w:br w:type="textWrapping"/>
      </w:r>
      <w:r>
        <w:rPr>
          <w:sz w:val="18"/>
        </w:rPr>
        <w:t xml:space="preserve">                        "value": "combination-padlocks",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"model_number": [</w:t>
      </w:r>
      <w:r>
        <w:rPr>
          <w:sz w:val="18"/>
        </w:rPr>
        <w:br w:type="textWrapping"/>
      </w:r>
      <w:r>
        <w:rPr>
          <w:sz w:val="18"/>
        </w:rPr>
        <w:t xml:space="preserve">                    {</w:t>
      </w:r>
      <w:r>
        <w:rPr>
          <w:sz w:val="18"/>
        </w:rPr>
        <w:br w:type="textWrapping"/>
      </w:r>
      <w:r>
        <w:rPr>
          <w:sz w:val="18"/>
        </w:rPr>
        <w:t xml:space="preserve">                        "value": "LX-test-C1",</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"model_name": [</w:t>
      </w:r>
      <w:r>
        <w:rPr>
          <w:sz w:val="18"/>
        </w:rPr>
        <w:br w:type="textWrapping"/>
      </w:r>
      <w:r>
        <w:rPr>
          <w:sz w:val="18"/>
        </w:rPr>
        <w:t xml:space="preserve">                    {</w:t>
      </w:r>
      <w:r>
        <w:rPr>
          <w:sz w:val="18"/>
        </w:rPr>
        <w:br w:type="textWrapping"/>
      </w:r>
      <w:r>
        <w:rPr>
          <w:sz w:val="18"/>
        </w:rPr>
        <w:t xml:space="preserve">                        "value": "LX-test",</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"manufacturer":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"fulfillment_availability": [</w:t>
      </w:r>
      <w:r>
        <w:rPr>
          <w:sz w:val="18"/>
        </w:rPr>
        <w:br w:type="textWrapping"/>
      </w:r>
      <w:r>
        <w:rPr>
          <w:sz w:val="18"/>
        </w:rPr>
        <w:t xml:space="preserve">                    {</w:t>
      </w:r>
      <w:r>
        <w:rPr>
          <w:sz w:val="18"/>
        </w:rPr>
        <w:br w:type="textWrapping"/>
      </w:r>
      <w:r>
        <w:rPr>
          <w:sz w:val="18"/>
        </w:rPr>
        <w:t xml:space="preserve">                        "fulfillment_channel_code": "AMAZON_NA"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"purchasable_offer": [</w:t>
      </w:r>
      <w:r>
        <w:rPr>
          <w:sz w:val="18"/>
        </w:rPr>
        <w:br w:type="textWrapping"/>
      </w:r>
      <w:r>
        <w:rPr>
          <w:sz w:val="18"/>
        </w:rPr>
        <w:t xml:space="preserve">                    {</w:t>
      </w:r>
      <w:r>
        <w:rPr>
          <w:sz w:val="18"/>
        </w:rPr>
        <w:br w:type="textWrapping"/>
      </w:r>
      <w:r>
        <w:rPr>
          <w:sz w:val="18"/>
        </w:rPr>
        <w:t xml:space="preserve">                        "currency": "USD",</w:t>
      </w:r>
      <w:r>
        <w:rPr>
          <w:sz w:val="18"/>
        </w:rPr>
        <w:br w:type="textWrapping"/>
      </w:r>
      <w:r>
        <w:rPr>
          <w:sz w:val="18"/>
        </w:rPr>
        <w:t xml:space="preserve">                        "marketplace_id": "ATVPDKIKX0DER",</w:t>
      </w:r>
      <w:r>
        <w:rPr>
          <w:sz w:val="18"/>
        </w:rPr>
        <w:br w:type="textWrapping"/>
      </w:r>
      <w:r>
        <w:rPr>
          <w:sz w:val="18"/>
        </w:rPr>
        <w:t xml:space="preserve">                        "our_price":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"value_with_tax": "9.99"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"audience": "ALL"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"condition_type": [</w:t>
      </w:r>
      <w:r>
        <w:rPr>
          <w:sz w:val="18"/>
        </w:rPr>
        <w:br w:type="textWrapping"/>
      </w:r>
      <w:r>
        <w:rPr>
          <w:sz w:val="18"/>
        </w:rPr>
        <w:t xml:space="preserve">                    {</w:t>
      </w:r>
      <w:r>
        <w:rPr>
          <w:sz w:val="18"/>
        </w:rPr>
        <w:br w:type="textWrapping"/>
      </w:r>
      <w:r>
        <w:rPr>
          <w:sz w:val="18"/>
        </w:rPr>
        <w:t xml:space="preserve">                        "value": "new_new",</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"list_price": [</w:t>
      </w:r>
      <w:r>
        <w:rPr>
          <w:sz w:val="18"/>
        </w:rPr>
        <w:br w:type="textWrapping"/>
      </w:r>
      <w:r>
        <w:rPr>
          <w:sz w:val="18"/>
        </w:rPr>
        <w:t xml:space="preserve">                    {</w:t>
      </w:r>
      <w:r>
        <w:rPr>
          <w:sz w:val="18"/>
        </w:rPr>
        <w:br w:type="textWrapping"/>
      </w:r>
      <w:r>
        <w:rPr>
          <w:sz w:val="18"/>
        </w:rPr>
        <w:t xml:space="preserve">                        "value": "11.99",</w:t>
      </w:r>
      <w:r>
        <w:rPr>
          <w:sz w:val="18"/>
        </w:rPr>
        <w:br w:type="textWrapping"/>
      </w:r>
      <w:r>
        <w:rPr>
          <w:sz w:val="18"/>
        </w:rPr>
        <w:t xml:space="preserve">                        "currency": "USD",</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"product_description":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"bullet_point":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"generic_keyword": [</w:t>
      </w:r>
      <w:r>
        <w:rPr>
          <w:sz w:val="18"/>
        </w:rPr>
        <w:br w:type="textWrapping"/>
      </w:r>
      <w:r>
        <w:rPr>
          <w:sz w:val="18"/>
        </w:rPr>
        <w:t xml:space="preserve">                    {</w:t>
      </w:r>
      <w:r>
        <w:rPr>
          <w:sz w:val="18"/>
        </w:rPr>
        <w:br w:type="textWrapping"/>
      </w:r>
      <w:r>
        <w:rPr>
          <w:sz w:val="18"/>
        </w:rPr>
        <w:t xml:space="preserve">                        "value": "combination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"value":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"special_feature": [</w:t>
      </w:r>
      <w:r>
        <w:rPr>
          <w:sz w:val="18"/>
        </w:rPr>
        <w:br w:type="textWrapping"/>
      </w:r>
      <w:r>
        <w:rPr>
          <w:sz w:val="18"/>
        </w:rPr>
        <w:t xml:space="preserve">                    {</w:t>
      </w:r>
      <w:r>
        <w:rPr>
          <w:sz w:val="18"/>
        </w:rPr>
        <w:br w:type="textWrapping"/>
      </w:r>
      <w:r>
        <w:rPr>
          <w:sz w:val="18"/>
        </w:rPr>
        <w:t xml:space="preserve">                        "value": "Anti-Drill",</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"style": [</w:t>
      </w:r>
      <w:r>
        <w:rPr>
          <w:sz w:val="18"/>
        </w:rPr>
        <w:br w:type="textWrapping"/>
      </w:r>
      <w:r>
        <w:rPr>
          <w:sz w:val="18"/>
        </w:rPr>
        <w:t xml:space="preserve">                    {</w:t>
      </w:r>
      <w:r>
        <w:rPr>
          <w:sz w:val="18"/>
        </w:rPr>
        <w:br w:type="textWrapping"/>
      </w:r>
      <w:r>
        <w:rPr>
          <w:sz w:val="18"/>
        </w:rPr>
        <w:t xml:space="preserve">                        "value": "modem",</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"number_of_items": [</w:t>
      </w:r>
      <w:r>
        <w:rPr>
          <w:sz w:val="18"/>
        </w:rPr>
        <w:br w:type="textWrapping"/>
      </w:r>
      <w:r>
        <w:rPr>
          <w:sz w:val="18"/>
        </w:rPr>
        <w:t xml:space="preserve">                    {</w:t>
      </w:r>
      <w:r>
        <w:rPr>
          <w:sz w:val="18"/>
        </w:rPr>
        <w:br w:type="textWrapping"/>
      </w:r>
      <w:r>
        <w:rPr>
          <w:sz w:val="18"/>
        </w:rPr>
        <w:t xml:space="preserve">                        "value": "2",</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"color": [</w:t>
      </w:r>
      <w:r>
        <w:rPr>
          <w:sz w:val="18"/>
        </w:rPr>
        <w:br w:type="textWrapping"/>
      </w:r>
      <w:r>
        <w:rPr>
          <w:sz w:val="18"/>
        </w:rPr>
        <w:t xml:space="preserve">                    {</w:t>
      </w:r>
      <w:r>
        <w:rPr>
          <w:sz w:val="18"/>
        </w:rPr>
        <w:br w:type="textWrapping"/>
      </w:r>
      <w:r>
        <w:rPr>
          <w:sz w:val="18"/>
        </w:rPr>
        <w:t xml:space="preserve">                        "value": "SLIVER",</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"number_of_pieces": [</w:t>
      </w:r>
      <w:r>
        <w:rPr>
          <w:sz w:val="18"/>
        </w:rPr>
        <w:br w:type="textWrapping"/>
      </w:r>
      <w:r>
        <w:rPr>
          <w:sz w:val="18"/>
        </w:rPr>
        <w:t xml:space="preserve">                    {</w:t>
      </w:r>
      <w:r>
        <w:rPr>
          <w:sz w:val="18"/>
        </w:rPr>
        <w:br w:type="textWrapping"/>
      </w:r>
      <w:r>
        <w:rPr>
          <w:sz w:val="18"/>
        </w:rPr>
        <w:t xml:space="preserve">                        "value": "1",</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"lock_type": [</w:t>
      </w:r>
      <w:r>
        <w:rPr>
          <w:sz w:val="18"/>
        </w:rPr>
        <w:br w:type="textWrapping"/>
      </w:r>
      <w:r>
        <w:rPr>
          <w:sz w:val="18"/>
        </w:rPr>
        <w:t xml:space="preserve">                    {</w:t>
      </w:r>
      <w:r>
        <w:rPr>
          <w:sz w:val="18"/>
        </w:rPr>
        <w:br w:type="textWrapping"/>
      </w:r>
      <w:r>
        <w:rPr>
          <w:sz w:val="18"/>
        </w:rPr>
        <w:t xml:space="preserve">                        "value": "Combination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"included_components": [</w:t>
      </w:r>
      <w:r>
        <w:rPr>
          <w:sz w:val="18"/>
        </w:rPr>
        <w:br w:type="textWrapping"/>
      </w:r>
      <w:r>
        <w:rPr>
          <w:sz w:val="18"/>
        </w:rPr>
        <w:t xml:space="preserve">                    {</w:t>
      </w:r>
      <w:r>
        <w:rPr>
          <w:sz w:val="18"/>
        </w:rPr>
        <w:br w:type="textWrapping"/>
      </w:r>
      <w:r>
        <w:rPr>
          <w:sz w:val="18"/>
        </w:rPr>
        <w:t xml:space="preserve">                        "value": "two lock body",</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"country_of_origin": [</w:t>
      </w:r>
      <w:r>
        <w:rPr>
          <w:sz w:val="18"/>
        </w:rPr>
        <w:br w:type="textWrapping"/>
      </w:r>
      <w:r>
        <w:rPr>
          <w:sz w:val="18"/>
        </w:rPr>
        <w:t xml:space="preserve">                    {</w:t>
      </w:r>
      <w:r>
        <w:rPr>
          <w:sz w:val="18"/>
        </w:rPr>
        <w:br w:type="textWrapping"/>
      </w:r>
      <w:r>
        <w:rPr>
          <w:sz w:val="18"/>
        </w:rPr>
        <w:t xml:space="preserve">                        "value": "CN",</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"batteries_required": [</w:t>
      </w:r>
      <w:r>
        <w:rPr>
          <w:sz w:val="18"/>
        </w:rPr>
        <w:br w:type="textWrapping"/>
      </w:r>
      <w:r>
        <w:rPr>
          <w:sz w:val="18"/>
        </w:rPr>
        <w:t xml:space="preserve">                    {</w:t>
      </w:r>
      <w:r>
        <w:rPr>
          <w:sz w:val="18"/>
        </w:rPr>
        <w:br w:type="textWrapping"/>
      </w:r>
      <w:r>
        <w:rPr>
          <w:sz w:val="18"/>
        </w:rPr>
        <w:t xml:space="preserve">                        "value": false,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"supplier_declared_dg_hz_regulation": [</w:t>
      </w:r>
      <w:r>
        <w:rPr>
          <w:sz w:val="18"/>
        </w:rPr>
        <w:br w:type="textWrapping"/>
      </w:r>
      <w:r>
        <w:rPr>
          <w:sz w:val="18"/>
        </w:rPr>
        <w:t xml:space="preserve">                    {</w:t>
      </w:r>
      <w:r>
        <w:rPr>
          <w:sz w:val="18"/>
        </w:rPr>
        <w:br w:type="textWrapping"/>
      </w:r>
      <w:r>
        <w:rPr>
          <w:sz w:val="18"/>
        </w:rPr>
        <w:t xml:space="preserve">                        "value": "not_applicable",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"item_dimensions": [</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"value": "1.8",</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"width": {</w:t>
      </w:r>
      <w:r>
        <w:rPr>
          <w:sz w:val="18"/>
        </w:rPr>
        <w:br w:type="textWrapping"/>
      </w:r>
      <w:r>
        <w:rPr>
          <w:sz w:val="18"/>
        </w:rPr>
        <w:t xml:space="preserve">                            "value": "0.8",</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"value": "3.5",</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"item_package_dimensions": [</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"value": "2",</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"width": {</w:t>
      </w:r>
      <w:r>
        <w:rPr>
          <w:sz w:val="18"/>
        </w:rPr>
        <w:br w:type="textWrapping"/>
      </w:r>
      <w:r>
        <w:rPr>
          <w:sz w:val="18"/>
        </w:rPr>
        <w:t xml:space="preserve">                            "value": "1",</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"value": "4",</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"item_package_weight": [</w:t>
      </w:r>
      <w:r>
        <w:rPr>
          <w:sz w:val="18"/>
        </w:rPr>
        <w:br w:type="textWrapping"/>
      </w:r>
      <w:r>
        <w:rPr>
          <w:sz w:val="18"/>
        </w:rPr>
        <w:t xml:space="preserve">                    {</w:t>
      </w:r>
      <w:r>
        <w:rPr>
          <w:sz w:val="18"/>
        </w:rPr>
        <w:br w:type="textWrapping"/>
      </w:r>
      <w:r>
        <w:rPr>
          <w:sz w:val="18"/>
        </w:rPr>
        <w:t xml:space="preserve">                        "value": "0.5",</w:t>
      </w:r>
      <w:r>
        <w:rPr>
          <w:sz w:val="18"/>
        </w:rPr>
        <w:br w:type="textWrapping"/>
      </w:r>
      <w:r>
        <w:rPr>
          <w:sz w:val="18"/>
        </w:rPr>
        <w:t xml:space="preserve">                        "unit": "pounds",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"parentage_level": [</w:t>
      </w:r>
      <w:r>
        <w:rPr>
          <w:sz w:val="18"/>
        </w:rPr>
        <w:br w:type="textWrapping"/>
      </w:r>
      <w:r>
        <w:rPr>
          <w:sz w:val="18"/>
        </w:rPr>
        <w:t xml:space="preserve">                    {</w:t>
      </w:r>
      <w:r>
        <w:rPr>
          <w:sz w:val="18"/>
        </w:rPr>
        <w:br w:type="textWrapping"/>
      </w:r>
      <w:r>
        <w:rPr>
          <w:sz w:val="18"/>
        </w:rPr>
        <w:t xml:space="preserve">                        "value": "child",</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"child_parent_sku_relationship": [</w:t>
      </w:r>
      <w:r>
        <w:rPr>
          <w:sz w:val="18"/>
        </w:rPr>
        <w:br w:type="textWrapping"/>
      </w:r>
      <w:r>
        <w:rPr>
          <w:sz w:val="18"/>
        </w:rPr>
        <w:t xml:space="preserve">                    {</w:t>
      </w:r>
      <w:r>
        <w:rPr>
          <w:sz w:val="18"/>
        </w:rPr>
        <w:br w:type="textWrapping"/>
      </w:r>
      <w:r>
        <w:rPr>
          <w:sz w:val="18"/>
        </w:rPr>
        <w:t xml:space="preserve">                        "child_relationship_type": "variation",</w:t>
      </w:r>
      <w:r>
        <w:rPr>
          <w:sz w:val="18"/>
        </w:rPr>
        <w:br w:type="textWrapping"/>
      </w:r>
      <w:r>
        <w:rPr>
          <w:sz w:val="18"/>
        </w:rPr>
        <w:t xml:space="preserve">                        "parent_sku": "testopenapi-01-P",</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"variation_theme": [</w:t>
      </w:r>
      <w:r>
        <w:rPr>
          <w:sz w:val="18"/>
        </w:rPr>
        <w:br w:type="textWrapping"/>
      </w:r>
      <w:r>
        <w:rPr>
          <w:sz w:val="18"/>
        </w:rPr>
        <w:t xml:space="preserve">                    {</w:t>
      </w:r>
      <w:r>
        <w:rPr>
          <w:sz w:val="18"/>
        </w:rPr>
        <w:br w:type="textWrapping"/>
      </w:r>
      <w:r>
        <w:rPr>
          <w:sz w:val="18"/>
        </w:rPr>
        <w:t xml:space="preserve">                        "name": "COLOR"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"testopenapi-01-C2",</w:t>
      </w:r>
      <w:r>
        <w:rPr>
          <w:sz w:val="18"/>
        </w:rPr>
        <w:br w:type="textWrapping"/>
      </w:r>
      <w:r>
        <w:rPr>
          <w:sz w:val="18"/>
        </w:rPr>
        <w:t xml:space="preserve">            "productType": "LOCK",</w:t>
      </w:r>
      <w:r>
        <w:rPr>
          <w:sz w:val="18"/>
        </w:rPr>
        <w:br w:type="textWrapping"/>
      </w:r>
      <w:r>
        <w:rPr>
          <w:sz w:val="18"/>
        </w:rPr>
        <w:t xml:space="preserve">            "operationType": 0,</w:t>
      </w:r>
      <w:r>
        <w:rPr>
          <w:sz w:val="18"/>
        </w:rPr>
        <w:br w:type="textWrapping"/>
      </w:r>
      <w:r>
        <w:rPr>
          <w:sz w:val="18"/>
        </w:rPr>
        <w:t xml:space="preserve">            "attributes": {</w:t>
      </w:r>
      <w:r>
        <w:rPr>
          <w:sz w:val="18"/>
        </w:rPr>
        <w:br w:type="textWrapping"/>
      </w:r>
      <w:r>
        <w:rPr>
          <w:sz w:val="18"/>
        </w:rPr>
        <w:t xml:space="preserve">                "item_name":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"supplier_declared_has_product_identifier_exemption": [</w:t>
      </w:r>
      <w:r>
        <w:rPr>
          <w:sz w:val="18"/>
        </w:rPr>
        <w:br w:type="textWrapping"/>
      </w:r>
      <w:r>
        <w:rPr>
          <w:sz w:val="18"/>
        </w:rPr>
        <w:t xml:space="preserve">                    {</w:t>
      </w:r>
      <w:r>
        <w:rPr>
          <w:sz w:val="18"/>
        </w:rPr>
        <w:br w:type="textWrapping"/>
      </w:r>
      <w:r>
        <w:rPr>
          <w:sz w:val="18"/>
        </w:rPr>
        <w:t xml:space="preserve">                        "value": true,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"item_type_keyword": [</w:t>
      </w:r>
      <w:r>
        <w:rPr>
          <w:sz w:val="18"/>
        </w:rPr>
        <w:br w:type="textWrapping"/>
      </w:r>
      <w:r>
        <w:rPr>
          <w:sz w:val="18"/>
        </w:rPr>
        <w:t xml:space="preserve">                    {</w:t>
      </w:r>
      <w:r>
        <w:rPr>
          <w:sz w:val="18"/>
        </w:rPr>
        <w:br w:type="textWrapping"/>
      </w:r>
      <w:r>
        <w:rPr>
          <w:sz w:val="18"/>
        </w:rPr>
        <w:t xml:space="preserve">                        "value": "combination-padlocks",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"model_number": [</w:t>
      </w:r>
      <w:r>
        <w:rPr>
          <w:sz w:val="18"/>
        </w:rPr>
        <w:br w:type="textWrapping"/>
      </w:r>
      <w:r>
        <w:rPr>
          <w:sz w:val="18"/>
        </w:rPr>
        <w:t xml:space="preserve">                    {</w:t>
      </w:r>
      <w:r>
        <w:rPr>
          <w:sz w:val="18"/>
        </w:rPr>
        <w:br w:type="textWrapping"/>
      </w:r>
      <w:r>
        <w:rPr>
          <w:sz w:val="18"/>
        </w:rPr>
        <w:t xml:space="preserve">                        "value": "LX-test-C2",</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"model_name": [</w:t>
      </w:r>
      <w:r>
        <w:rPr>
          <w:sz w:val="18"/>
        </w:rPr>
        <w:br w:type="textWrapping"/>
      </w:r>
      <w:r>
        <w:rPr>
          <w:sz w:val="18"/>
        </w:rPr>
        <w:t xml:space="preserve">                    {</w:t>
      </w:r>
      <w:r>
        <w:rPr>
          <w:sz w:val="18"/>
        </w:rPr>
        <w:br w:type="textWrapping"/>
      </w:r>
      <w:r>
        <w:rPr>
          <w:sz w:val="18"/>
        </w:rPr>
        <w:t xml:space="preserve">                        "value": "LX-test",</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"manufacturer": [</w:t>
      </w:r>
      <w:r>
        <w:rPr>
          <w:sz w:val="18"/>
        </w:rPr>
        <w:br w:type="textWrapping"/>
      </w:r>
      <w:r>
        <w:rPr>
          <w:sz w:val="18"/>
        </w:rPr>
        <w:t xml:space="preserve">                    {</w:t>
      </w:r>
      <w:r>
        <w:rPr>
          <w:sz w:val="18"/>
        </w:rPr>
        <w:br w:type="textWrapping"/>
      </w:r>
      <w:r>
        <w:rPr>
          <w:sz w:val="18"/>
        </w:rPr>
        <w:t xml:space="preserve">                        "value": "GENERIC",</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"fulfillment_availability": [</w:t>
      </w:r>
      <w:r>
        <w:rPr>
          <w:sz w:val="18"/>
        </w:rPr>
        <w:br w:type="textWrapping"/>
      </w:r>
      <w:r>
        <w:rPr>
          <w:sz w:val="18"/>
        </w:rPr>
        <w:t xml:space="preserve">                    {</w:t>
      </w:r>
      <w:r>
        <w:rPr>
          <w:sz w:val="18"/>
        </w:rPr>
        <w:br w:type="textWrapping"/>
      </w:r>
      <w:r>
        <w:rPr>
          <w:sz w:val="18"/>
        </w:rPr>
        <w:t xml:space="preserve">                        "fulfillment_channel_code": "AMAZON_NA"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"purchasable_offer": [</w:t>
      </w:r>
      <w:r>
        <w:rPr>
          <w:sz w:val="18"/>
        </w:rPr>
        <w:br w:type="textWrapping"/>
      </w:r>
      <w:r>
        <w:rPr>
          <w:sz w:val="18"/>
        </w:rPr>
        <w:t xml:space="preserve">                    {</w:t>
      </w:r>
      <w:r>
        <w:rPr>
          <w:sz w:val="18"/>
        </w:rPr>
        <w:br w:type="textWrapping"/>
      </w:r>
      <w:r>
        <w:rPr>
          <w:sz w:val="18"/>
        </w:rPr>
        <w:t xml:space="preserve">                        "currency": "USD",</w:t>
      </w:r>
      <w:r>
        <w:rPr>
          <w:sz w:val="18"/>
        </w:rPr>
        <w:br w:type="textWrapping"/>
      </w:r>
      <w:r>
        <w:rPr>
          <w:sz w:val="18"/>
        </w:rPr>
        <w:t xml:space="preserve">                        "marketplace_id": "ATVPDKIKX0DER",</w:t>
      </w:r>
      <w:r>
        <w:rPr>
          <w:sz w:val="18"/>
        </w:rPr>
        <w:br w:type="textWrapping"/>
      </w:r>
      <w:r>
        <w:rPr>
          <w:sz w:val="18"/>
        </w:rPr>
        <w:t xml:space="preserve">                        "our_price":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"value_with_tax": "9.99"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"audience": "ALL"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"condition_type": [</w:t>
      </w:r>
      <w:r>
        <w:rPr>
          <w:sz w:val="18"/>
        </w:rPr>
        <w:br w:type="textWrapping"/>
      </w:r>
      <w:r>
        <w:rPr>
          <w:sz w:val="18"/>
        </w:rPr>
        <w:t xml:space="preserve">                    {</w:t>
      </w:r>
      <w:r>
        <w:rPr>
          <w:sz w:val="18"/>
        </w:rPr>
        <w:br w:type="textWrapping"/>
      </w:r>
      <w:r>
        <w:rPr>
          <w:sz w:val="18"/>
        </w:rPr>
        <w:t xml:space="preserve">                        "value": "new_new",</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"list_price": [</w:t>
      </w:r>
      <w:r>
        <w:rPr>
          <w:sz w:val="18"/>
        </w:rPr>
        <w:br w:type="textWrapping"/>
      </w:r>
      <w:r>
        <w:rPr>
          <w:sz w:val="18"/>
        </w:rPr>
        <w:t xml:space="preserve">                    {</w:t>
      </w:r>
      <w:r>
        <w:rPr>
          <w:sz w:val="18"/>
        </w:rPr>
        <w:br w:type="textWrapping"/>
      </w:r>
      <w:r>
        <w:rPr>
          <w:sz w:val="18"/>
        </w:rPr>
        <w:t xml:space="preserve">                        "value": "11.99",</w:t>
      </w:r>
      <w:r>
        <w:rPr>
          <w:sz w:val="18"/>
        </w:rPr>
        <w:br w:type="textWrapping"/>
      </w:r>
      <w:r>
        <w:rPr>
          <w:sz w:val="18"/>
        </w:rPr>
        <w:t xml:space="preserve">                        "currency": "USD",</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"product_description":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"bullet_point": [</w:t>
      </w:r>
      <w:r>
        <w:rPr>
          <w:sz w:val="18"/>
        </w:rPr>
        <w:br w:type="textWrapping"/>
      </w:r>
      <w:r>
        <w:rPr>
          <w:sz w:val="18"/>
        </w:rPr>
        <w:t xml:space="preserve">                    {</w:t>
      </w:r>
      <w:r>
        <w:rPr>
          <w:sz w:val="18"/>
        </w:rPr>
        <w:br w:type="textWrapping"/>
      </w:r>
      <w:r>
        <w:rPr>
          <w:sz w:val="18"/>
        </w:rPr>
        <w:t xml:space="preserve">                        "value": "xxxxxxxxxxxxxxxxxxxxxxxxxxxxxxxxxxxxxxxxxxxxxxxxxxxxx",</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"generic_keyword": [</w:t>
      </w:r>
      <w:r>
        <w:rPr>
          <w:sz w:val="18"/>
        </w:rPr>
        <w:br w:type="textWrapping"/>
      </w:r>
      <w:r>
        <w:rPr>
          <w:sz w:val="18"/>
        </w:rPr>
        <w:t xml:space="preserve">                    {</w:t>
      </w:r>
      <w:r>
        <w:rPr>
          <w:sz w:val="18"/>
        </w:rPr>
        <w:br w:type="textWrapping"/>
      </w:r>
      <w:r>
        <w:rPr>
          <w:sz w:val="18"/>
        </w:rPr>
        <w:t xml:space="preserve">                        "value": "combination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"value":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"special_feature": [</w:t>
      </w:r>
      <w:r>
        <w:rPr>
          <w:sz w:val="18"/>
        </w:rPr>
        <w:br w:type="textWrapping"/>
      </w:r>
      <w:r>
        <w:rPr>
          <w:sz w:val="18"/>
        </w:rPr>
        <w:t xml:space="preserve">                    {</w:t>
      </w:r>
      <w:r>
        <w:rPr>
          <w:sz w:val="18"/>
        </w:rPr>
        <w:br w:type="textWrapping"/>
      </w:r>
      <w:r>
        <w:rPr>
          <w:sz w:val="18"/>
        </w:rPr>
        <w:t xml:space="preserve">                        "value": "Anti-Drill",</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"style": [</w:t>
      </w:r>
      <w:r>
        <w:rPr>
          <w:sz w:val="18"/>
        </w:rPr>
        <w:br w:type="textWrapping"/>
      </w:r>
      <w:r>
        <w:rPr>
          <w:sz w:val="18"/>
        </w:rPr>
        <w:t xml:space="preserve">                    {</w:t>
      </w:r>
      <w:r>
        <w:rPr>
          <w:sz w:val="18"/>
        </w:rPr>
        <w:br w:type="textWrapping"/>
      </w:r>
      <w:r>
        <w:rPr>
          <w:sz w:val="18"/>
        </w:rPr>
        <w:t xml:space="preserve">                        "value": "modem",</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"number_of_items": [</w:t>
      </w:r>
      <w:r>
        <w:rPr>
          <w:sz w:val="18"/>
        </w:rPr>
        <w:br w:type="textWrapping"/>
      </w:r>
      <w:r>
        <w:rPr>
          <w:sz w:val="18"/>
        </w:rPr>
        <w:t xml:space="preserve">                    {</w:t>
      </w:r>
      <w:r>
        <w:rPr>
          <w:sz w:val="18"/>
        </w:rPr>
        <w:br w:type="textWrapping"/>
      </w:r>
      <w:r>
        <w:rPr>
          <w:sz w:val="18"/>
        </w:rPr>
        <w:t xml:space="preserve">                        "value": "2",</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"color": [</w:t>
      </w:r>
      <w:r>
        <w:rPr>
          <w:sz w:val="18"/>
        </w:rPr>
        <w:br w:type="textWrapping"/>
      </w:r>
      <w:r>
        <w:rPr>
          <w:sz w:val="18"/>
        </w:rPr>
        <w:t xml:space="preserve">                    {</w:t>
      </w:r>
      <w:r>
        <w:rPr>
          <w:sz w:val="18"/>
        </w:rPr>
        <w:br w:type="textWrapping"/>
      </w:r>
      <w:r>
        <w:rPr>
          <w:sz w:val="18"/>
        </w:rPr>
        <w:t xml:space="preserve">                        "value": "GREEN",</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"number_of_pieces": [</w:t>
      </w:r>
      <w:r>
        <w:rPr>
          <w:sz w:val="18"/>
        </w:rPr>
        <w:br w:type="textWrapping"/>
      </w:r>
      <w:r>
        <w:rPr>
          <w:sz w:val="18"/>
        </w:rPr>
        <w:t xml:space="preserve">                    {</w:t>
      </w:r>
      <w:r>
        <w:rPr>
          <w:sz w:val="18"/>
        </w:rPr>
        <w:br w:type="textWrapping"/>
      </w:r>
      <w:r>
        <w:rPr>
          <w:sz w:val="18"/>
        </w:rPr>
        <w:t xml:space="preserve">                        "value": "1",</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"lock_type": [</w:t>
      </w:r>
      <w:r>
        <w:rPr>
          <w:sz w:val="18"/>
        </w:rPr>
        <w:br w:type="textWrapping"/>
      </w:r>
      <w:r>
        <w:rPr>
          <w:sz w:val="18"/>
        </w:rPr>
        <w:t xml:space="preserve">                    {</w:t>
      </w:r>
      <w:r>
        <w:rPr>
          <w:sz w:val="18"/>
        </w:rPr>
        <w:br w:type="textWrapping"/>
      </w:r>
      <w:r>
        <w:rPr>
          <w:sz w:val="18"/>
        </w:rPr>
        <w:t xml:space="preserve">                        "value": "Combination Lock",</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"included_components": [</w:t>
      </w:r>
      <w:r>
        <w:rPr>
          <w:sz w:val="18"/>
        </w:rPr>
        <w:br w:type="textWrapping"/>
      </w:r>
      <w:r>
        <w:rPr>
          <w:sz w:val="18"/>
        </w:rPr>
        <w:t xml:space="preserve">                    {</w:t>
      </w:r>
      <w:r>
        <w:rPr>
          <w:sz w:val="18"/>
        </w:rPr>
        <w:br w:type="textWrapping"/>
      </w:r>
      <w:r>
        <w:rPr>
          <w:sz w:val="18"/>
        </w:rPr>
        <w:t xml:space="preserve">                        "value": "two lock body",</w:t>
      </w:r>
      <w:r>
        <w:rPr>
          <w:sz w:val="18"/>
        </w:rPr>
        <w:br w:type="textWrapping"/>
      </w:r>
      <w:r>
        <w:rPr>
          <w:sz w:val="18"/>
        </w:rPr>
        <w:t xml:space="preserve">                        "language_tag": "en_US",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"country_of_origin": [</w:t>
      </w:r>
      <w:r>
        <w:rPr>
          <w:sz w:val="18"/>
        </w:rPr>
        <w:br w:type="textWrapping"/>
      </w:r>
      <w:r>
        <w:rPr>
          <w:sz w:val="18"/>
        </w:rPr>
        <w:t xml:space="preserve">                    {</w:t>
      </w:r>
      <w:r>
        <w:rPr>
          <w:sz w:val="18"/>
        </w:rPr>
        <w:br w:type="textWrapping"/>
      </w:r>
      <w:r>
        <w:rPr>
          <w:sz w:val="18"/>
        </w:rPr>
        <w:t xml:space="preserve">                        "value": "CN",</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"batteries_required": [</w:t>
      </w:r>
      <w:r>
        <w:rPr>
          <w:sz w:val="18"/>
        </w:rPr>
        <w:br w:type="textWrapping"/>
      </w:r>
      <w:r>
        <w:rPr>
          <w:sz w:val="18"/>
        </w:rPr>
        <w:t xml:space="preserve">                    {</w:t>
      </w:r>
      <w:r>
        <w:rPr>
          <w:sz w:val="18"/>
        </w:rPr>
        <w:br w:type="textWrapping"/>
      </w:r>
      <w:r>
        <w:rPr>
          <w:sz w:val="18"/>
        </w:rPr>
        <w:t xml:space="preserve">                        "value": false,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"supplier_declared_dg_hz_regulation": [</w:t>
      </w:r>
      <w:r>
        <w:rPr>
          <w:sz w:val="18"/>
        </w:rPr>
        <w:br w:type="textWrapping"/>
      </w:r>
      <w:r>
        <w:rPr>
          <w:sz w:val="18"/>
        </w:rPr>
        <w:t xml:space="preserve">                    {</w:t>
      </w:r>
      <w:r>
        <w:rPr>
          <w:sz w:val="18"/>
        </w:rPr>
        <w:br w:type="textWrapping"/>
      </w:r>
      <w:r>
        <w:rPr>
          <w:sz w:val="18"/>
        </w:rPr>
        <w:t xml:space="preserve">                        "value": "not_applicable",</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"item_dimensions": [</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"value": "1.8",</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"width": {</w:t>
      </w:r>
      <w:r>
        <w:rPr>
          <w:sz w:val="18"/>
        </w:rPr>
        <w:br w:type="textWrapping"/>
      </w:r>
      <w:r>
        <w:rPr>
          <w:sz w:val="18"/>
        </w:rPr>
        <w:t xml:space="preserve">                            "value": "0.8",</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"value": "3.5",</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"item_package_dimensions": [</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"value": "2",</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"width": {</w:t>
      </w:r>
      <w:r>
        <w:rPr>
          <w:sz w:val="18"/>
        </w:rPr>
        <w:br w:type="textWrapping"/>
      </w:r>
      <w:r>
        <w:rPr>
          <w:sz w:val="18"/>
        </w:rPr>
        <w:t xml:space="preserve">                            "value": "1",</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"value": "4",</w:t>
      </w:r>
      <w:r>
        <w:rPr>
          <w:sz w:val="18"/>
        </w:rPr>
        <w:br w:type="textWrapping"/>
      </w:r>
      <w:r>
        <w:rPr>
          <w:sz w:val="18"/>
        </w:rPr>
        <w:t xml:space="preserve">                            "unit": "inches"</w:t>
      </w:r>
      <w:r>
        <w:rPr>
          <w:sz w:val="18"/>
        </w:rPr>
        <w:br w:type="textWrapping"/>
      </w:r>
      <w:r>
        <w:rPr>
          <w:sz w:val="18"/>
        </w:rPr>
        <w:t xml:space="preserve">                        },</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"item_package_weight": [</w:t>
      </w:r>
      <w:r>
        <w:rPr>
          <w:sz w:val="18"/>
        </w:rPr>
        <w:br w:type="textWrapping"/>
      </w:r>
      <w:r>
        <w:rPr>
          <w:sz w:val="18"/>
        </w:rPr>
        <w:t xml:space="preserve">                    {</w:t>
      </w:r>
      <w:r>
        <w:rPr>
          <w:sz w:val="18"/>
        </w:rPr>
        <w:br w:type="textWrapping"/>
      </w:r>
      <w:r>
        <w:rPr>
          <w:sz w:val="18"/>
        </w:rPr>
        <w:t xml:space="preserve">                        "value": "0.5",</w:t>
      </w:r>
      <w:r>
        <w:rPr>
          <w:sz w:val="18"/>
        </w:rPr>
        <w:br w:type="textWrapping"/>
      </w:r>
      <w:r>
        <w:rPr>
          <w:sz w:val="18"/>
        </w:rPr>
        <w:t xml:space="preserve">                        "unit": "pounds",</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"parentage_level": [</w:t>
      </w:r>
      <w:r>
        <w:rPr>
          <w:sz w:val="18"/>
        </w:rPr>
        <w:br w:type="textWrapping"/>
      </w:r>
      <w:r>
        <w:rPr>
          <w:sz w:val="18"/>
        </w:rPr>
        <w:t xml:space="preserve">                    {</w:t>
      </w:r>
      <w:r>
        <w:rPr>
          <w:sz w:val="18"/>
        </w:rPr>
        <w:br w:type="textWrapping"/>
      </w:r>
      <w:r>
        <w:rPr>
          <w:sz w:val="18"/>
        </w:rPr>
        <w:t xml:space="preserve">                        "value": "child",</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"child_parent_sku_relationship": [</w:t>
      </w:r>
      <w:r>
        <w:rPr>
          <w:sz w:val="18"/>
        </w:rPr>
        <w:br w:type="textWrapping"/>
      </w:r>
      <w:r>
        <w:rPr>
          <w:sz w:val="18"/>
        </w:rPr>
        <w:t xml:space="preserve">                    {</w:t>
      </w:r>
      <w:r>
        <w:rPr>
          <w:sz w:val="18"/>
        </w:rPr>
        <w:br w:type="textWrapping"/>
      </w:r>
      <w:r>
        <w:rPr>
          <w:sz w:val="18"/>
        </w:rPr>
        <w:t xml:space="preserve">                        "child_relationship_type": "variation",</w:t>
      </w:r>
      <w:r>
        <w:rPr>
          <w:sz w:val="18"/>
        </w:rPr>
        <w:br w:type="textWrapping"/>
      </w:r>
      <w:r>
        <w:rPr>
          <w:sz w:val="18"/>
        </w:rPr>
        <w:t xml:space="preserve">                        "parent_sku": "testopenapi-01-P",</w:t>
      </w:r>
      <w:r>
        <w:rPr>
          <w:sz w:val="18"/>
        </w:rPr>
        <w:br w:type="textWrapping"/>
      </w:r>
      <w:r>
        <w:rPr>
          <w:sz w:val="18"/>
        </w:rPr>
        <w:t xml:space="preserve">                        "marketplace_id": "ATVPDKIKX0DER"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"variation_theme": [</w:t>
      </w:r>
      <w:r>
        <w:rPr>
          <w:sz w:val="18"/>
        </w:rPr>
        <w:br w:type="textWrapping"/>
      </w:r>
      <w:r>
        <w:rPr>
          <w:sz w:val="18"/>
        </w:rPr>
        <w:t xml:space="preserve">                    {</w:t>
      </w:r>
      <w:r>
        <w:rPr>
          <w:sz w:val="18"/>
        </w:rPr>
        <w:br w:type="textWrapping"/>
      </w:r>
      <w:r>
        <w:rPr>
          <w:sz w:val="18"/>
        </w:rPr>
        <w:t xml:space="preserve">                        "name": "COLOR"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7571A7B">
      <w:pPr>
        <w:pStyle w:val="4"/>
      </w:pPr>
      <w:bookmarkStart w:id="302" w:name="_Toc17823"/>
      <w:r>
        <w:t>返回结果</w:t>
      </w:r>
      <w:bookmarkEnd w:id="302"/>
    </w:p>
    <w:p w14:paraId="7CFB34AB">
      <w:pPr>
        <w:pStyle w:val="4"/>
      </w:pPr>
      <w:bookmarkStart w:id="303" w:name="_Toc6737"/>
      <w:r>
        <w:t>返回成功示例</w:t>
      </w:r>
      <w:bookmarkEnd w:id="303"/>
    </w:p>
    <w:p w14:paraId="3F7E0F0D">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"成功",</w:t>
      </w:r>
      <w:r>
        <w:rPr>
          <w:sz w:val="18"/>
        </w:rPr>
        <w:br w:type="textWrapping"/>
      </w:r>
      <w:r>
        <w:rPr>
          <w:sz w:val="18"/>
        </w:rPr>
        <w:t xml:space="preserve">    "data": {</w:t>
      </w:r>
      <w:r>
        <w:rPr>
          <w:sz w:val="18"/>
        </w:rPr>
        <w:br w:type="textWrapping"/>
      </w:r>
      <w:r>
        <w:rPr>
          <w:sz w:val="18"/>
        </w:rPr>
        <w:t xml:space="preserve">        "record_unique_id": "613461911446487040"</w:t>
      </w:r>
      <w:r>
        <w:rPr>
          <w:sz w:val="18"/>
        </w:rPr>
        <w:br w:type="textWrapping"/>
      </w:r>
      <w:r>
        <w:rPr>
          <w:sz w:val="18"/>
        </w:rPr>
        <w:t xml:space="preserve">    },</w:t>
      </w:r>
      <w:r>
        <w:rPr>
          <w:sz w:val="18"/>
        </w:rPr>
        <w:br w:type="textWrapping"/>
      </w:r>
      <w:r>
        <w:rPr>
          <w:sz w:val="18"/>
        </w:rPr>
        <w:t xml:space="preserve">    "request_id": "0fb7e663-3db9-4f6e-aef9-86c79aaf3ed6|013a0998-7dbd-11f0-86c8-4a2180c1ec00"</w:t>
      </w:r>
      <w:r>
        <w:rPr>
          <w:sz w:val="18"/>
        </w:rPr>
        <w:br w:type="textWrapping"/>
      </w:r>
      <w:r>
        <w:rPr>
          <w:sz w:val="18"/>
        </w:rPr>
        <w:t>}</w:t>
      </w:r>
      <w:r>
        <w:rPr>
          <w:sz w:val="18"/>
        </w:rPr>
        <w:br w:type="textWrapping"/>
      </w:r>
      <w:r>
        <w:rPr>
          <w:sz w:val="18"/>
        </w:rPr>
        <w:t>```</w:t>
      </w:r>
    </w:p>
    <w:p w14:paraId="5B7BED50">
      <w:r>
        <w:rPr>
          <w:sz w:val="18"/>
        </w:rPr>
        <w:t>---</w:t>
      </w:r>
    </w:p>
    <w:p w14:paraId="12B5BDAD">
      <w:pPr>
        <w:pStyle w:val="4"/>
      </w:pPr>
      <w:bookmarkStart w:id="304" w:name="_Toc6615"/>
      <w:r>
        <w:t>查询刊登结果</w:t>
      </w:r>
      <w:bookmarkEnd w:id="304"/>
    </w:p>
    <w:p w14:paraId="5750E0C6">
      <w:r>
        <w:rPr>
          <w:sz w:val="18"/>
        </w:rPr>
        <w:t>- Source path: docs/Sale/ProductList.md</w:t>
      </w:r>
      <w:r>
        <w:rPr>
          <w:sz w:val="18"/>
        </w:rPr>
        <w:br w:type="textWrapping"/>
      </w:r>
      <w:r>
        <w:rPr>
          <w:sz w:val="18"/>
        </w:rPr>
        <w:t>- Source URL: https://apidoc.lingxing.com/docs/Sale/ProductList.md</w:t>
      </w:r>
    </w:p>
    <w:p w14:paraId="4A937E5A">
      <w:r>
        <w:rPr>
          <w:sz w:val="18"/>
        </w:rPr>
        <w:t># 刊登管理-查询刊登结果</w:t>
      </w:r>
    </w:p>
    <w:p w14:paraId="491BF4A2">
      <w:pPr>
        <w:pStyle w:val="4"/>
      </w:pPr>
      <w:bookmarkStart w:id="305" w:name="_Toc8036"/>
      <w:r>
        <w:t>接口信息</w:t>
      </w:r>
      <w:bookmarkEnd w:id="305"/>
    </w:p>
    <w:p w14:paraId="72704788">
      <w:pPr>
        <w:pStyle w:val="4"/>
      </w:pPr>
      <w:bookmarkStart w:id="306" w:name="_Toc19340"/>
      <w:r>
        <w:t>请求参数</w:t>
      </w:r>
      <w:bookmarkEnd w:id="306"/>
    </w:p>
    <w:p w14:paraId="4DC8F50A">
      <w:pPr>
        <w:pStyle w:val="4"/>
      </w:pPr>
      <w:bookmarkStart w:id="307" w:name="_Toc29977"/>
      <w:r>
        <w:t>请求示例</w:t>
      </w:r>
      <w:bookmarkEnd w:id="307"/>
    </w:p>
    <w:p w14:paraId="38F44545">
      <w:r>
        <w:rPr>
          <w:sz w:val="18"/>
        </w:rPr>
        <w:t>```</w:t>
      </w:r>
      <w:r>
        <w:rPr>
          <w:sz w:val="18"/>
        </w:rPr>
        <w:br w:type="textWrapping"/>
      </w:r>
      <w:r>
        <w:rPr>
          <w:sz w:val="18"/>
        </w:rPr>
        <w:t>{</w:t>
      </w:r>
      <w:r>
        <w:rPr>
          <w:sz w:val="18"/>
        </w:rPr>
        <w:br w:type="textWrapping"/>
      </w:r>
      <w:r>
        <w:rPr>
          <w:sz w:val="18"/>
        </w:rPr>
        <w:t xml:space="preserve">    "record_unique_id": "613461486794178560",</w:t>
      </w:r>
      <w:r>
        <w:rPr>
          <w:sz w:val="18"/>
        </w:rPr>
        <w:br w:type="textWrapping"/>
      </w:r>
      <w:r>
        <w:rPr>
          <w:sz w:val="18"/>
        </w:rPr>
        <w:t xml:space="preserve">    "sku": "abced-1",</w:t>
      </w:r>
      <w:r>
        <w:rPr>
          <w:sz w:val="18"/>
        </w:rPr>
        <w:br w:type="textWrapping"/>
      </w:r>
      <w:r>
        <w:rPr>
          <w:sz w:val="18"/>
        </w:rPr>
        <w:t xml:space="preserve">    "store_id": 0,</w:t>
      </w:r>
      <w:r>
        <w:rPr>
          <w:sz w:val="18"/>
        </w:rPr>
        <w:br w:type="textWrapping"/>
      </w:r>
      <w:r>
        <w:rPr>
          <w:sz w:val="18"/>
        </w:rPr>
        <w:t xml:space="preserve">    "operate_time ": {</w:t>
      </w:r>
      <w:r>
        <w:rPr>
          <w:sz w:val="18"/>
        </w:rPr>
        <w:br w:type="textWrapping"/>
      </w:r>
      <w:r>
        <w:rPr>
          <w:sz w:val="18"/>
        </w:rPr>
        <w:t xml:space="preserve">        "start": "",</w:t>
      </w:r>
      <w:r>
        <w:rPr>
          <w:sz w:val="18"/>
        </w:rPr>
        <w:br w:type="textWrapping"/>
      </w:r>
      <w:r>
        <w:rPr>
          <w:sz w:val="18"/>
        </w:rPr>
        <w:t xml:space="preserve">        "end":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E9896B7">
      <w:pPr>
        <w:pStyle w:val="4"/>
      </w:pPr>
      <w:bookmarkStart w:id="308" w:name="_Toc276"/>
      <w:r>
        <w:t>返回结果</w:t>
      </w:r>
      <w:bookmarkEnd w:id="308"/>
    </w:p>
    <w:p w14:paraId="5F8E89C7">
      <w:pPr>
        <w:pStyle w:val="4"/>
      </w:pPr>
      <w:bookmarkStart w:id="309" w:name="_Toc19248"/>
      <w:r>
        <w:t>返回成功示例</w:t>
      </w:r>
      <w:bookmarkEnd w:id="309"/>
    </w:p>
    <w:p w14:paraId="05ACD948">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"record_unique_id": 613461486794178560,</w:t>
      </w:r>
      <w:r>
        <w:rPr>
          <w:sz w:val="18"/>
        </w:rPr>
        <w:br w:type="textWrapping"/>
      </w:r>
      <w:r>
        <w:rPr>
          <w:sz w:val="18"/>
        </w:rPr>
        <w:t xml:space="preserve">            "store_id": 3690,</w:t>
      </w:r>
      <w:r>
        <w:rPr>
          <w:sz w:val="18"/>
        </w:rPr>
        <w:br w:type="textWrapping"/>
      </w:r>
      <w:r>
        <w:rPr>
          <w:sz w:val="18"/>
        </w:rPr>
        <w:t xml:space="preserve">            "sku": "abced-1",</w:t>
      </w:r>
      <w:r>
        <w:rPr>
          <w:sz w:val="18"/>
        </w:rPr>
        <w:br w:type="textWrapping"/>
      </w:r>
      <w:r>
        <w:rPr>
          <w:sz w:val="18"/>
        </w:rPr>
        <w:t xml:space="preserve">            "status": 2,</w:t>
      </w:r>
      <w:r>
        <w:rPr>
          <w:sz w:val="18"/>
        </w:rPr>
        <w:br w:type="textWrapping"/>
      </w:r>
      <w:r>
        <w:rPr>
          <w:sz w:val="18"/>
        </w:rPr>
        <w:t xml:space="preserve">            "failure_reason": "",</w:t>
      </w:r>
      <w:r>
        <w:rPr>
          <w:sz w:val="18"/>
        </w:rPr>
        <w:br w:type="textWrapping"/>
      </w:r>
      <w:r>
        <w:rPr>
          <w:sz w:val="18"/>
        </w:rPr>
        <w:t xml:space="preserve">            "operate_time": "2025-08-20 19:56:56",</w:t>
      </w:r>
      <w:r>
        <w:rPr>
          <w:sz w:val="18"/>
        </w:rPr>
        <w:br w:type="textWrapping"/>
      </w:r>
      <w:r>
        <w:rPr>
          <w:sz w:val="18"/>
        </w:rPr>
        <w:t xml:space="preserve">            "finish_time": "2025-08-21 10:00:24"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"0fb7e663-3db9-4f6e-aef9-86c79aaf3ed6|e154967c-7e32-11f0-a339-8e0180587c4d"</w:t>
      </w:r>
      <w:r>
        <w:rPr>
          <w:sz w:val="18"/>
        </w:rPr>
        <w:br w:type="textWrapping"/>
      </w:r>
      <w:r>
        <w:rPr>
          <w:sz w:val="18"/>
        </w:rPr>
        <w:t>}</w:t>
      </w:r>
      <w:r>
        <w:rPr>
          <w:sz w:val="18"/>
        </w:rPr>
        <w:br w:type="textWrapping"/>
      </w:r>
      <w:r>
        <w:rPr>
          <w:sz w:val="18"/>
        </w:rPr>
        <w:t>```</w:t>
      </w:r>
    </w:p>
    <w:p w14:paraId="1A7C9407">
      <w:r>
        <w:rPr>
          <w:sz w:val="18"/>
        </w:rPr>
        <w:t>---</w:t>
      </w:r>
    </w:p>
    <w:p w14:paraId="03AE7648">
      <w:pPr>
        <w:pStyle w:val="4"/>
      </w:pPr>
      <w:bookmarkStart w:id="310" w:name="_Toc19174"/>
      <w:r>
        <w:t>查询已有商品信息</w:t>
      </w:r>
      <w:bookmarkEnd w:id="310"/>
    </w:p>
    <w:p w14:paraId="295B392D">
      <w:r>
        <w:rPr>
          <w:sz w:val="18"/>
        </w:rPr>
        <w:t>- Source path: docs/Sale/QueryProductList</w:t>
      </w:r>
      <w:r>
        <w:rPr>
          <w:sz w:val="18"/>
        </w:rPr>
        <w:br w:type="textWrapping"/>
      </w:r>
      <w:r>
        <w:rPr>
          <w:sz w:val="18"/>
        </w:rPr>
        <w:t>- Source URL: https://apidoc.lingxing.com/docs/Sale/QueryProductList.md</w:t>
      </w:r>
    </w:p>
    <w:p w14:paraId="62D5F33E">
      <w:r>
        <w:rPr>
          <w:sz w:val="18"/>
        </w:rPr>
        <w:t># 查询已有商品信息</w:t>
      </w:r>
    </w:p>
    <w:p w14:paraId="555642B0">
      <w:pPr>
        <w:pStyle w:val="4"/>
      </w:pPr>
      <w:bookmarkStart w:id="311" w:name="_Toc30995"/>
      <w:r>
        <w:t>接口信息</w:t>
      </w:r>
      <w:bookmarkEnd w:id="311"/>
    </w:p>
    <w:p w14:paraId="01A9CD0A">
      <w:pPr>
        <w:pStyle w:val="4"/>
      </w:pPr>
      <w:bookmarkStart w:id="312" w:name="_Toc20559"/>
      <w:r>
        <w:t>请求参数</w:t>
      </w:r>
      <w:bookmarkEnd w:id="312"/>
    </w:p>
    <w:p w14:paraId="0BE25782">
      <w:pPr>
        <w:pStyle w:val="4"/>
      </w:pPr>
      <w:bookmarkStart w:id="313" w:name="_Toc10303"/>
      <w:r>
        <w:t>请求cURL示例</w:t>
      </w:r>
      <w:bookmarkEnd w:id="313"/>
    </w:p>
    <w:p w14:paraId="3B24DFA6">
      <w:r>
        <w:rPr>
          <w:sz w:val="18"/>
        </w:rPr>
        <w:t>```bash</w:t>
      </w:r>
      <w:r>
        <w:rPr>
          <w:sz w:val="18"/>
        </w:rPr>
        <w:br w:type="textWrapping"/>
      </w:r>
      <w:r>
        <w:rPr>
          <w:sz w:val="18"/>
        </w:rPr>
        <w:t>curl --location 'https://openapi.lingxing.com/listing/publish/openapi/amazon/product/search?access_token=value&amp;timestamp=value&amp;sign=value&amp;app_key=value'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"store_id": 34,</w:t>
      </w:r>
      <w:r>
        <w:rPr>
          <w:sz w:val="18"/>
        </w:rPr>
        <w:br w:type="textWrapping"/>
      </w:r>
      <w:r>
        <w:rPr>
          <w:sz w:val="18"/>
        </w:rPr>
        <w:t xml:space="preserve">    "skus": ["0Z-WQSX-RMWR"]</w:t>
      </w:r>
      <w:r>
        <w:rPr>
          <w:sz w:val="18"/>
        </w:rPr>
        <w:br w:type="textWrapping"/>
      </w:r>
      <w:r>
        <w:rPr>
          <w:sz w:val="18"/>
        </w:rPr>
        <w:t>}'</w:t>
      </w:r>
      <w:r>
        <w:rPr>
          <w:sz w:val="18"/>
        </w:rPr>
        <w:br w:type="textWrapping"/>
      </w:r>
      <w:r>
        <w:rPr>
          <w:sz w:val="18"/>
        </w:rPr>
        <w:t>```</w:t>
      </w:r>
    </w:p>
    <w:p w14:paraId="2140801D">
      <w:pPr>
        <w:pStyle w:val="4"/>
      </w:pPr>
      <w:bookmarkStart w:id="314" w:name="_Toc16052"/>
      <w:r>
        <w:t>返回结果</w:t>
      </w:r>
      <w:bookmarkEnd w:id="314"/>
    </w:p>
    <w:p w14:paraId="60C7DB3C">
      <w:r>
        <w:rPr>
          <w:sz w:val="18"/>
        </w:rPr>
        <w:t>Json Object</w:t>
      </w:r>
    </w:p>
    <w:p w14:paraId="0470A406">
      <w:pPr>
        <w:pStyle w:val="4"/>
      </w:pPr>
      <w:bookmarkStart w:id="315" w:name="_Toc15098"/>
      <w:r>
        <w:t>返回成功示例</w:t>
      </w:r>
      <w:bookmarkEnd w:id="315"/>
    </w:p>
    <w:p w14:paraId="55908EC2">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"msku": "value",</w:t>
      </w:r>
      <w:r>
        <w:rPr>
          <w:sz w:val="18"/>
        </w:rPr>
        <w:br w:type="textWrapping"/>
      </w:r>
      <w:r>
        <w:rPr>
          <w:sz w:val="18"/>
        </w:rPr>
        <w:t xml:space="preserve">      "info": {</w:t>
      </w:r>
      <w:r>
        <w:rPr>
          <w:sz w:val="18"/>
        </w:rPr>
        <w:br w:type="textWrapping"/>
      </w:r>
      <w:r>
        <w:rPr>
          <w:sz w:val="18"/>
        </w:rPr>
        <w:t xml:space="preserve">        "summaries": [</w:t>
      </w:r>
      <w:r>
        <w:rPr>
          <w:sz w:val="18"/>
        </w:rPr>
        <w:br w:type="textWrapping"/>
      </w:r>
      <w:r>
        <w:rPr>
          <w:sz w:val="18"/>
        </w:rPr>
        <w:t xml:space="preserve">          {</w:t>
      </w:r>
      <w:r>
        <w:rPr>
          <w:sz w:val="18"/>
        </w:rPr>
        <w:br w:type="textWrapping"/>
      </w:r>
      <w:r>
        <w:rPr>
          <w:sz w:val="18"/>
        </w:rPr>
        <w:t xml:space="preserve">            "asin": "value",</w:t>
      </w:r>
      <w:r>
        <w:rPr>
          <w:sz w:val="18"/>
        </w:rPr>
        <w:br w:type="textWrapping"/>
      </w:r>
      <w:r>
        <w:rPr>
          <w:sz w:val="18"/>
        </w:rPr>
        <w:t xml:space="preserve">            "conditionType": "new_new",</w:t>
      </w:r>
      <w:r>
        <w:rPr>
          <w:sz w:val="18"/>
        </w:rPr>
        <w:br w:type="textWrapping"/>
      </w:r>
      <w:r>
        <w:rPr>
          <w:sz w:val="18"/>
        </w:rPr>
        <w:t xml:space="preserve">            "createdDate": "2023-07-27T02:53:03.969Z",</w:t>
      </w:r>
      <w:r>
        <w:rPr>
          <w:sz w:val="18"/>
        </w:rPr>
        <w:br w:type="textWrapping"/>
      </w:r>
      <w:r>
        <w:rPr>
          <w:sz w:val="18"/>
        </w:rPr>
        <w:t xml:space="preserve">            "fnSku": "value",</w:t>
      </w:r>
      <w:r>
        <w:rPr>
          <w:sz w:val="18"/>
        </w:rPr>
        <w:br w:type="textWrapping"/>
      </w:r>
      <w:r>
        <w:rPr>
          <w:sz w:val="18"/>
        </w:rPr>
        <w:t xml:space="preserve">            "itemName": "NP Phone Holder",</w:t>
      </w:r>
      <w:r>
        <w:rPr>
          <w:sz w:val="18"/>
        </w:rPr>
        <w:br w:type="textWrapping"/>
      </w:r>
      <w:r>
        <w:rPr>
          <w:sz w:val="18"/>
        </w:rPr>
        <w:t xml:space="preserve">            "lastUpdatedDate": "2023-11-23T11:30:22.391Z",</w:t>
      </w:r>
      <w:r>
        <w:rPr>
          <w:sz w:val="18"/>
        </w:rPr>
        <w:br w:type="textWrapping"/>
      </w:r>
      <w:r>
        <w:rPr>
          <w:sz w:val="18"/>
        </w:rPr>
        <w:t xml:space="preserve">            "mainImage": {</w:t>
      </w:r>
      <w:r>
        <w:rPr>
          <w:sz w:val="18"/>
        </w:rPr>
        <w:br w:type="textWrapping"/>
      </w:r>
      <w:r>
        <w:rPr>
          <w:sz w:val="18"/>
        </w:rPr>
        <w:t xml:space="preserve">              "height": 500,</w:t>
      </w:r>
      <w:r>
        <w:rPr>
          <w:sz w:val="18"/>
        </w:rPr>
        <w:br w:type="textWrapping"/>
      </w:r>
      <w:r>
        <w:rPr>
          <w:sz w:val="18"/>
        </w:rPr>
        <w:t xml:space="preserve">              "link": "value",</w:t>
      </w:r>
      <w:r>
        <w:rPr>
          <w:sz w:val="18"/>
        </w:rPr>
        <w:br w:type="textWrapping"/>
      </w:r>
      <w:r>
        <w:rPr>
          <w:sz w:val="18"/>
        </w:rPr>
        <w:t xml:space="preserve">              "width": 500</w:t>
      </w:r>
      <w:r>
        <w:rPr>
          <w:sz w:val="18"/>
        </w:rPr>
        <w:br w:type="textWrapping"/>
      </w:r>
      <w:r>
        <w:rPr>
          <w:sz w:val="18"/>
        </w:rPr>
        <w:t xml:space="preserve">            },</w:t>
      </w:r>
      <w:r>
        <w:rPr>
          <w:sz w:val="18"/>
        </w:rPr>
        <w:br w:type="textWrapping"/>
      </w:r>
      <w:r>
        <w:rPr>
          <w:sz w:val="18"/>
        </w:rPr>
        <w:t xml:space="preserve">            "marketplaceId": "value",</w:t>
      </w:r>
      <w:r>
        <w:rPr>
          <w:sz w:val="18"/>
        </w:rPr>
        <w:br w:type="textWrapping"/>
      </w:r>
      <w:r>
        <w:rPr>
          <w:sz w:val="18"/>
        </w:rPr>
        <w:t xml:space="preserve">            "productType": "PORTABLE_ELECTRONIC_DEVICE_STAND",</w:t>
      </w:r>
      <w:r>
        <w:rPr>
          <w:sz w:val="18"/>
        </w:rPr>
        <w:br w:type="textWrapping"/>
      </w:r>
      <w:r>
        <w:rPr>
          <w:sz w:val="18"/>
        </w:rPr>
        <w:t xml:space="preserve">            "status": [</w:t>
      </w:r>
      <w:r>
        <w:rPr>
          <w:sz w:val="18"/>
        </w:rPr>
        <w:br w:type="textWrapping"/>
      </w:r>
      <w:r>
        <w:rPr>
          <w:sz w:val="18"/>
        </w:rPr>
        <w:t xml:space="preserve">              "BUYABLE",</w:t>
      </w:r>
      <w:r>
        <w:rPr>
          <w:sz w:val="18"/>
        </w:rPr>
        <w:br w:type="textWrapping"/>
      </w:r>
      <w:r>
        <w:rPr>
          <w:sz w:val="18"/>
        </w:rPr>
        <w:t xml:space="preserve">              "DISCOVERABLE"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"attributes": {</w:t>
      </w:r>
      <w:r>
        <w:rPr>
          <w:sz w:val="18"/>
        </w:rPr>
        <w:br w:type="textWrapping"/>
      </w:r>
      <w:r>
        <w:rPr>
          <w:sz w:val="18"/>
        </w:rPr>
        <w:t xml:space="preserve">          "bullet_point": [</w:t>
      </w:r>
      <w:r>
        <w:rPr>
          <w:sz w:val="18"/>
        </w:rPr>
        <w:br w:type="textWrapping"/>
      </w:r>
      <w:r>
        <w:rPr>
          <w:sz w:val="18"/>
        </w:rPr>
        <w:t xml:space="preserve">            {</w:t>
      </w:r>
      <w:r>
        <w:rPr>
          <w:sz w:val="18"/>
        </w:rPr>
        <w:br w:type="textWrapping"/>
      </w:r>
      <w:r>
        <w:rPr>
          <w:sz w:val="18"/>
        </w:rPr>
        <w:t xml:space="preserve">              "language_tag": "en_US",</w:t>
      </w:r>
      <w:r>
        <w:rPr>
          <w:sz w:val="18"/>
        </w:rPr>
        <w:br w:type="textWrapping"/>
      </w:r>
      <w:r>
        <w:rPr>
          <w:sz w:val="18"/>
        </w:rPr>
        <w:t xml:space="preserve">              "marketplace_id": "value",</w:t>
      </w:r>
      <w:r>
        <w:rPr>
          <w:sz w:val="18"/>
        </w:rPr>
        <w:br w:type="textWrapping"/>
      </w:r>
      <w:r>
        <w:rPr>
          <w:sz w:val="18"/>
        </w:rPr>
        <w:t xml:space="preserve">              "value": "11111111112222222222233333333111111123668811323"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"condition_type":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"value": "new_new"</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"fulfillment_availability": [</w:t>
      </w:r>
      <w:r>
        <w:rPr>
          <w:sz w:val="18"/>
        </w:rPr>
        <w:br w:type="textWrapping"/>
      </w:r>
      <w:r>
        <w:rPr>
          <w:sz w:val="18"/>
        </w:rPr>
        <w:t xml:space="preserve">            {</w:t>
      </w:r>
      <w:r>
        <w:rPr>
          <w:sz w:val="18"/>
        </w:rPr>
        <w:br w:type="textWrapping"/>
      </w:r>
      <w:r>
        <w:rPr>
          <w:sz w:val="18"/>
        </w:rPr>
        <w:t xml:space="preserve">              "fulfillment_channel_code": "DEFAULT",</w:t>
      </w:r>
      <w:r>
        <w:rPr>
          <w:sz w:val="18"/>
        </w:rPr>
        <w:br w:type="textWrapping"/>
      </w:r>
      <w:r>
        <w:rPr>
          <w:sz w:val="18"/>
        </w:rPr>
        <w:t xml:space="preserve">              "lead_time_to_ship_max_days": 12,</w:t>
      </w:r>
      <w:r>
        <w:rPr>
          <w:sz w:val="18"/>
        </w:rPr>
        <w:br w:type="textWrapping"/>
      </w:r>
      <w:r>
        <w:rPr>
          <w:sz w:val="18"/>
        </w:rPr>
        <w:t xml:space="preserve">              "quantity": 333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"generic_keyword": [</w:t>
      </w:r>
      <w:r>
        <w:rPr>
          <w:sz w:val="18"/>
        </w:rPr>
        <w:br w:type="textWrapping"/>
      </w:r>
      <w:r>
        <w:rPr>
          <w:sz w:val="18"/>
        </w:rPr>
        <w:t xml:space="preserve">            {</w:t>
      </w:r>
      <w:r>
        <w:rPr>
          <w:sz w:val="18"/>
        </w:rPr>
        <w:br w:type="textWrapping"/>
      </w:r>
      <w:r>
        <w:rPr>
          <w:sz w:val="18"/>
        </w:rPr>
        <w:t xml:space="preserve">              "language_tag": "en_US",</w:t>
      </w:r>
      <w:r>
        <w:rPr>
          <w:sz w:val="18"/>
        </w:rPr>
        <w:br w:type="textWrapping"/>
      </w:r>
      <w:r>
        <w:rPr>
          <w:sz w:val="18"/>
        </w:rPr>
        <w:t xml:space="preserve">              "marketplace_id": "value",</w:t>
      </w:r>
      <w:r>
        <w:rPr>
          <w:sz w:val="18"/>
        </w:rPr>
        <w:br w:type="textWrapping"/>
      </w:r>
      <w:r>
        <w:rPr>
          <w:sz w:val="18"/>
        </w:rPr>
        <w:t xml:space="preserve">              "value": "qwer23668811323"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"item_dimensions": [</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"unit": "centimeters",</w:t>
      </w:r>
      <w:r>
        <w:rPr>
          <w:sz w:val="18"/>
        </w:rPr>
        <w:br w:type="textWrapping"/>
      </w:r>
      <w:r>
        <w:rPr>
          <w:sz w:val="18"/>
        </w:rPr>
        <w:t xml:space="preserve">                "value": 5</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"unit": "centimeters",</w:t>
      </w:r>
      <w:r>
        <w:rPr>
          <w:sz w:val="18"/>
        </w:rPr>
        <w:br w:type="textWrapping"/>
      </w:r>
      <w:r>
        <w:rPr>
          <w:sz w:val="18"/>
        </w:rPr>
        <w:t xml:space="preserve">                "value": 10</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"width": {</w:t>
      </w:r>
      <w:r>
        <w:rPr>
          <w:sz w:val="18"/>
        </w:rPr>
        <w:br w:type="textWrapping"/>
      </w:r>
      <w:r>
        <w:rPr>
          <w:sz w:val="18"/>
        </w:rPr>
        <w:t xml:space="preserve">                "unit": "centimeters",</w:t>
      </w:r>
      <w:r>
        <w:rPr>
          <w:sz w:val="18"/>
        </w:rPr>
        <w:br w:type="textWrapping"/>
      </w:r>
      <w:r>
        <w:rPr>
          <w:sz w:val="18"/>
        </w:rPr>
        <w:t xml:space="preserve">                "value": 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"item_name": [</w:t>
      </w:r>
      <w:r>
        <w:rPr>
          <w:sz w:val="18"/>
        </w:rPr>
        <w:br w:type="textWrapping"/>
      </w:r>
      <w:r>
        <w:rPr>
          <w:sz w:val="18"/>
        </w:rPr>
        <w:t xml:space="preserve">            {</w:t>
      </w:r>
      <w:r>
        <w:rPr>
          <w:sz w:val="18"/>
        </w:rPr>
        <w:br w:type="textWrapping"/>
      </w:r>
      <w:r>
        <w:rPr>
          <w:sz w:val="18"/>
        </w:rPr>
        <w:t xml:space="preserve">              "language_tag": "en_US",</w:t>
      </w:r>
      <w:r>
        <w:rPr>
          <w:sz w:val="18"/>
        </w:rPr>
        <w:br w:type="textWrapping"/>
      </w:r>
      <w:r>
        <w:rPr>
          <w:sz w:val="18"/>
        </w:rPr>
        <w:t xml:space="preserve">              "marketplace_id": "value",</w:t>
      </w:r>
      <w:r>
        <w:rPr>
          <w:sz w:val="18"/>
        </w:rPr>
        <w:br w:type="textWrapping"/>
      </w:r>
      <w:r>
        <w:rPr>
          <w:sz w:val="18"/>
        </w:rPr>
        <w:t xml:space="preserve">              "value": "Women's Red Plaid A-Line Mini Skirt"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"item_package_dimensions": [</w:t>
      </w:r>
      <w:r>
        <w:rPr>
          <w:sz w:val="18"/>
        </w:rPr>
        <w:br w:type="textWrapping"/>
      </w:r>
      <w:r>
        <w:rPr>
          <w:sz w:val="18"/>
        </w:rPr>
        <w:t xml:space="preserve">            {</w:t>
      </w:r>
      <w:r>
        <w:rPr>
          <w:sz w:val="18"/>
        </w:rPr>
        <w:br w:type="textWrapping"/>
      </w:r>
      <w:r>
        <w:rPr>
          <w:sz w:val="18"/>
        </w:rPr>
        <w:t xml:space="preserve">              "height": {</w:t>
      </w:r>
      <w:r>
        <w:rPr>
          <w:sz w:val="18"/>
        </w:rPr>
        <w:br w:type="textWrapping"/>
      </w:r>
      <w:r>
        <w:rPr>
          <w:sz w:val="18"/>
        </w:rPr>
        <w:t xml:space="preserve">                "unit": "centimeters",</w:t>
      </w:r>
      <w:r>
        <w:rPr>
          <w:sz w:val="18"/>
        </w:rPr>
        <w:br w:type="textWrapping"/>
      </w:r>
      <w:r>
        <w:rPr>
          <w:sz w:val="18"/>
        </w:rPr>
        <w:t xml:space="preserve">                "value": 6</w:t>
      </w:r>
      <w:r>
        <w:rPr>
          <w:sz w:val="18"/>
        </w:rPr>
        <w:br w:type="textWrapping"/>
      </w:r>
      <w:r>
        <w:rPr>
          <w:sz w:val="18"/>
        </w:rPr>
        <w:t xml:space="preserve">              },</w:t>
      </w:r>
      <w:r>
        <w:rPr>
          <w:sz w:val="18"/>
        </w:rPr>
        <w:br w:type="textWrapping"/>
      </w:r>
      <w:r>
        <w:rPr>
          <w:sz w:val="18"/>
        </w:rPr>
        <w:t xml:space="preserve">              "length": {</w:t>
      </w:r>
      <w:r>
        <w:rPr>
          <w:sz w:val="18"/>
        </w:rPr>
        <w:br w:type="textWrapping"/>
      </w:r>
      <w:r>
        <w:rPr>
          <w:sz w:val="18"/>
        </w:rPr>
        <w:t xml:space="preserve">                "unit": "centimeters",</w:t>
      </w:r>
      <w:r>
        <w:rPr>
          <w:sz w:val="18"/>
        </w:rPr>
        <w:br w:type="textWrapping"/>
      </w:r>
      <w:r>
        <w:rPr>
          <w:sz w:val="18"/>
        </w:rPr>
        <w:t xml:space="preserve">                "value": 12</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"width": {</w:t>
      </w:r>
      <w:r>
        <w:rPr>
          <w:sz w:val="18"/>
        </w:rPr>
        <w:br w:type="textWrapping"/>
      </w:r>
      <w:r>
        <w:rPr>
          <w:sz w:val="18"/>
        </w:rPr>
        <w:t xml:space="preserve">                "unit": "centimeters",</w:t>
      </w:r>
      <w:r>
        <w:rPr>
          <w:sz w:val="18"/>
        </w:rPr>
        <w:br w:type="textWrapping"/>
      </w:r>
      <w:r>
        <w:rPr>
          <w:sz w:val="18"/>
        </w:rPr>
        <w:t xml:space="preserve">                "value": 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"item_package_weight":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"unit": "kilograms",</w:t>
      </w:r>
      <w:r>
        <w:rPr>
          <w:sz w:val="18"/>
        </w:rPr>
        <w:br w:type="textWrapping"/>
      </w:r>
      <w:r>
        <w:rPr>
          <w:sz w:val="18"/>
        </w:rPr>
        <w:t xml:space="preserve">              "value": 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"item_weight":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"unit": "kilograms",</w:t>
      </w:r>
      <w:r>
        <w:rPr>
          <w:sz w:val="18"/>
        </w:rPr>
        <w:br w:type="textWrapping"/>
      </w:r>
      <w:r>
        <w:rPr>
          <w:sz w:val="18"/>
        </w:rPr>
        <w:t xml:space="preserve">              "value": 0.17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"list_price": [</w:t>
      </w:r>
      <w:r>
        <w:rPr>
          <w:sz w:val="18"/>
        </w:rPr>
        <w:br w:type="textWrapping"/>
      </w:r>
      <w:r>
        <w:rPr>
          <w:sz w:val="18"/>
        </w:rPr>
        <w:t xml:space="preserve">            {</w:t>
      </w:r>
      <w:r>
        <w:rPr>
          <w:sz w:val="18"/>
        </w:rPr>
        <w:br w:type="textWrapping"/>
      </w:r>
      <w:r>
        <w:rPr>
          <w:sz w:val="18"/>
        </w:rPr>
        <w:t xml:space="preserve">              "currency": "USD",</w:t>
      </w:r>
      <w:r>
        <w:rPr>
          <w:sz w:val="18"/>
        </w:rPr>
        <w:br w:type="textWrapping"/>
      </w:r>
      <w:r>
        <w:rPr>
          <w:sz w:val="18"/>
        </w:rPr>
        <w:t xml:space="preserve">              "marketplace_id": "value",</w:t>
      </w:r>
      <w:r>
        <w:rPr>
          <w:sz w:val="18"/>
        </w:rPr>
        <w:br w:type="textWrapping"/>
      </w:r>
      <w:r>
        <w:rPr>
          <w:sz w:val="18"/>
        </w:rPr>
        <w:t xml:space="preserve">              "value": 103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"main_product_image_locator":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"media_location": "value"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"merchant_shipping_group":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"value": "value"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"merchant_suggested_asin":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"value": "value"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"other_product_image_locator_1":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"media_location": "value"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"other_product_image_locator_2":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"media_location": "value"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"product_description": [</w:t>
      </w:r>
      <w:r>
        <w:rPr>
          <w:sz w:val="18"/>
        </w:rPr>
        <w:br w:type="textWrapping"/>
      </w:r>
      <w:r>
        <w:rPr>
          <w:sz w:val="18"/>
        </w:rPr>
        <w:t xml:space="preserve">            {</w:t>
      </w:r>
      <w:r>
        <w:rPr>
          <w:sz w:val="18"/>
        </w:rPr>
        <w:br w:type="textWrapping"/>
      </w:r>
      <w:r>
        <w:rPr>
          <w:sz w:val="18"/>
        </w:rPr>
        <w:t xml:space="preserve">              "language_tag": "en_US",</w:t>
      </w:r>
      <w:r>
        <w:rPr>
          <w:sz w:val="18"/>
        </w:rPr>
        <w:br w:type="textWrapping"/>
      </w:r>
      <w:r>
        <w:rPr>
          <w:sz w:val="18"/>
        </w:rPr>
        <w:t xml:space="preserve">              "marketplace_id": "value",</w:t>
      </w:r>
      <w:r>
        <w:rPr>
          <w:sz w:val="18"/>
        </w:rPr>
        <w:br w:type="textWrapping"/>
      </w:r>
      <w:r>
        <w:rPr>
          <w:sz w:val="18"/>
        </w:rPr>
        <w:t xml:space="preserve">              "value": "&lt;p&gt;4112323668811323&lt;/p&gt;"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"product_site_launch_date": [</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"value": "2023-07-27T02:51:53.956Z"</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"purchasable_offer": [</w:t>
      </w:r>
      <w:r>
        <w:rPr>
          <w:sz w:val="18"/>
        </w:rPr>
        <w:br w:type="textWrapping"/>
      </w:r>
      <w:r>
        <w:rPr>
          <w:sz w:val="18"/>
        </w:rPr>
        <w:t xml:space="preserve">            {</w:t>
      </w:r>
      <w:r>
        <w:rPr>
          <w:sz w:val="18"/>
        </w:rPr>
        <w:br w:type="textWrapping"/>
      </w:r>
      <w:r>
        <w:rPr>
          <w:sz w:val="18"/>
        </w:rPr>
        <w:t xml:space="preserve">              "audience": "ALL",</w:t>
      </w:r>
      <w:r>
        <w:rPr>
          <w:sz w:val="18"/>
        </w:rPr>
        <w:br w:type="textWrapping"/>
      </w:r>
      <w:r>
        <w:rPr>
          <w:sz w:val="18"/>
        </w:rPr>
        <w:t xml:space="preserve">              "currency": "USD",</w:t>
      </w:r>
      <w:r>
        <w:rPr>
          <w:sz w:val="18"/>
        </w:rPr>
        <w:br w:type="textWrapping"/>
      </w:r>
      <w:r>
        <w:rPr>
          <w:sz w:val="18"/>
        </w:rPr>
        <w:t xml:space="preserve">              "discounted_price":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"end_at": "2025-06-05T07:00:00Z",</w:t>
      </w:r>
      <w:r>
        <w:rPr>
          <w:sz w:val="18"/>
        </w:rPr>
        <w:br w:type="textWrapping"/>
      </w:r>
      <w:r>
        <w:rPr>
          <w:sz w:val="18"/>
        </w:rPr>
        <w:t xml:space="preserve">                      "start_at": "2025-06-04T07:00:00Z",</w:t>
      </w:r>
      <w:r>
        <w:rPr>
          <w:sz w:val="18"/>
        </w:rPr>
        <w:br w:type="textWrapping"/>
      </w:r>
      <w:r>
        <w:rPr>
          <w:sz w:val="18"/>
        </w:rPr>
        <w:t xml:space="preserve">                      "value_with_tax": 12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"end_at": {</w:t>
      </w:r>
      <w:r>
        <w:rPr>
          <w:sz w:val="18"/>
        </w:rPr>
        <w:br w:type="textWrapping"/>
      </w:r>
      <w:r>
        <w:rPr>
          <w:sz w:val="18"/>
        </w:rPr>
        <w:t xml:space="preserve">                "value": null</w:t>
      </w:r>
      <w:r>
        <w:rPr>
          <w:sz w:val="18"/>
        </w:rPr>
        <w:br w:type="textWrapping"/>
      </w:r>
      <w:r>
        <w:rPr>
          <w:sz w:val="18"/>
        </w:rPr>
        <w:t xml:space="preserve">              },</w:t>
      </w:r>
      <w:r>
        <w:rPr>
          <w:sz w:val="18"/>
        </w:rPr>
        <w:br w:type="textWrapping"/>
      </w:r>
      <w:r>
        <w:rPr>
          <w:sz w:val="18"/>
        </w:rPr>
        <w:t xml:space="preserve">              "marketplace_id": "value",</w:t>
      </w:r>
      <w:r>
        <w:rPr>
          <w:sz w:val="18"/>
        </w:rPr>
        <w:br w:type="textWrapping"/>
      </w:r>
      <w:r>
        <w:rPr>
          <w:sz w:val="18"/>
        </w:rPr>
        <w:t xml:space="preserve">              "our_price":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"value_with_tax": 15.08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"start_at": {</w:t>
      </w:r>
      <w:r>
        <w:rPr>
          <w:sz w:val="18"/>
        </w:rPr>
        <w:br w:type="textWrapping"/>
      </w:r>
      <w:r>
        <w:rPr>
          <w:sz w:val="18"/>
        </w:rPr>
        <w:t xml:space="preserve">                "value": "2023-07-27T02:51:53.956Z"</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"audience": "B2B",</w:t>
      </w:r>
      <w:r>
        <w:rPr>
          <w:sz w:val="18"/>
        </w:rPr>
        <w:br w:type="textWrapping"/>
      </w:r>
      <w:r>
        <w:rPr>
          <w:sz w:val="18"/>
        </w:rPr>
        <w:t xml:space="preserve">              "currency": "USD",</w:t>
      </w:r>
      <w:r>
        <w:rPr>
          <w:sz w:val="18"/>
        </w:rPr>
        <w:br w:type="textWrapping"/>
      </w:r>
      <w:r>
        <w:rPr>
          <w:sz w:val="18"/>
        </w:rPr>
        <w:t xml:space="preserve">              "marketplace_id": "value",</w:t>
      </w:r>
      <w:r>
        <w:rPr>
          <w:sz w:val="18"/>
        </w:rPr>
        <w:br w:type="textWrapping"/>
      </w:r>
      <w:r>
        <w:rPr>
          <w:sz w:val="18"/>
        </w:rPr>
        <w:t xml:space="preserve">              "our_price":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"value_with_tax": 68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"quantity_discount_plan": [</w:t>
      </w:r>
      <w:r>
        <w:rPr>
          <w:sz w:val="18"/>
        </w:rPr>
        <w:br w:type="textWrapping"/>
      </w:r>
      <w:r>
        <w:rPr>
          <w:sz w:val="18"/>
        </w:rPr>
        <w:t xml:space="preserve">                {</w:t>
      </w:r>
      <w:r>
        <w:rPr>
          <w:sz w:val="18"/>
        </w:rPr>
        <w:br w:type="textWrapping"/>
      </w:r>
      <w:r>
        <w:rPr>
          <w:sz w:val="18"/>
        </w:rPr>
        <w:t xml:space="preserve">                  "schedule": [</w:t>
      </w:r>
      <w:r>
        <w:rPr>
          <w:sz w:val="18"/>
        </w:rPr>
        <w:br w:type="textWrapping"/>
      </w:r>
      <w:r>
        <w:rPr>
          <w:sz w:val="18"/>
        </w:rPr>
        <w:t xml:space="preserve">                    {</w:t>
      </w:r>
      <w:r>
        <w:rPr>
          <w:sz w:val="18"/>
        </w:rPr>
        <w:br w:type="textWrapping"/>
      </w:r>
      <w:r>
        <w:rPr>
          <w:sz w:val="18"/>
        </w:rPr>
        <w:t xml:space="preserve">                      "discount_type": "percent",</w:t>
      </w:r>
      <w:r>
        <w:rPr>
          <w:sz w:val="18"/>
        </w:rPr>
        <w:br w:type="textWrapping"/>
      </w:r>
      <w:r>
        <w:rPr>
          <w:sz w:val="18"/>
        </w:rPr>
        <w:t xml:space="preserve">                      "levels": [</w:t>
      </w:r>
      <w:r>
        <w:rPr>
          <w:sz w:val="18"/>
        </w:rPr>
        <w:br w:type="textWrapping"/>
      </w:r>
      <w:r>
        <w:rPr>
          <w:sz w:val="18"/>
        </w:rPr>
        <w:t xml:space="preserve">                        {</w:t>
      </w:r>
      <w:r>
        <w:rPr>
          <w:sz w:val="18"/>
        </w:rPr>
        <w:br w:type="textWrapping"/>
      </w:r>
      <w:r>
        <w:rPr>
          <w:sz w:val="18"/>
        </w:rPr>
        <w:t xml:space="preserve">                          "lower_bound": 11,</w:t>
      </w:r>
      <w:r>
        <w:rPr>
          <w:sz w:val="18"/>
        </w:rPr>
        <w:br w:type="textWrapping"/>
      </w:r>
      <w:r>
        <w:rPr>
          <w:sz w:val="18"/>
        </w:rPr>
        <w:t xml:space="preserve">                          "value": 12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"issues": [</w:t>
      </w:r>
      <w:r>
        <w:rPr>
          <w:sz w:val="18"/>
        </w:rPr>
        <w:br w:type="textWrapping"/>
      </w:r>
      <w:r>
        <w:rPr>
          <w:sz w:val="18"/>
        </w:rPr>
        <w:t xml:space="preserve">          {</w:t>
      </w:r>
      <w:r>
        <w:rPr>
          <w:sz w:val="18"/>
        </w:rPr>
        <w:br w:type="textWrapping"/>
      </w:r>
      <w:r>
        <w:rPr>
          <w:sz w:val="18"/>
        </w:rPr>
        <w:t xml:space="preserve">            "attributeNames": [</w:t>
      </w:r>
      <w:r>
        <w:rPr>
          <w:sz w:val="18"/>
        </w:rPr>
        <w:br w:type="textWrapping"/>
      </w:r>
      <w:r>
        <w:rPr>
          <w:sz w:val="18"/>
        </w:rPr>
        <w:t xml:space="preserve">              "form_factor"</w:t>
      </w:r>
      <w:r>
        <w:rPr>
          <w:sz w:val="18"/>
        </w:rPr>
        <w:br w:type="textWrapping"/>
      </w:r>
      <w:r>
        <w:rPr>
          <w:sz w:val="18"/>
        </w:rPr>
        <w:t xml:space="preserve">            ],</w:t>
      </w:r>
      <w:r>
        <w:rPr>
          <w:sz w:val="18"/>
        </w:rPr>
        <w:br w:type="textWrapping"/>
      </w:r>
      <w:r>
        <w:rPr>
          <w:sz w:val="18"/>
        </w:rPr>
        <w:t xml:space="preserve">            "categories": [</w:t>
      </w:r>
      <w:r>
        <w:rPr>
          <w:sz w:val="18"/>
        </w:rPr>
        <w:br w:type="textWrapping"/>
      </w:r>
      <w:r>
        <w:rPr>
          <w:sz w:val="18"/>
        </w:rPr>
        <w:t xml:space="preserve">              "MISSING_ATTRIBUTE"</w:t>
      </w:r>
      <w:r>
        <w:rPr>
          <w:sz w:val="18"/>
        </w:rPr>
        <w:br w:type="textWrapping"/>
      </w:r>
      <w:r>
        <w:rPr>
          <w:sz w:val="18"/>
        </w:rPr>
        <w:t xml:space="preserve">            ],</w:t>
      </w:r>
      <w:r>
        <w:rPr>
          <w:sz w:val="18"/>
        </w:rPr>
        <w:br w:type="textWrapping"/>
      </w:r>
      <w:r>
        <w:rPr>
          <w:sz w:val="18"/>
        </w:rPr>
        <w:t xml:space="preserve">            "code": "18448",</w:t>
      </w:r>
      <w:r>
        <w:rPr>
          <w:sz w:val="18"/>
        </w:rPr>
        <w:br w:type="textWrapping"/>
      </w:r>
      <w:r>
        <w:rPr>
          <w:sz w:val="18"/>
        </w:rPr>
        <w:t xml:space="preserve">            "message": "value",</w:t>
      </w:r>
      <w:r>
        <w:rPr>
          <w:sz w:val="18"/>
        </w:rPr>
        <w:br w:type="textWrapping"/>
      </w:r>
      <w:r>
        <w:rPr>
          <w:sz w:val="18"/>
        </w:rPr>
        <w:t xml:space="preserve">            "severity": "WARNING"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"categories": [</w:t>
      </w:r>
      <w:r>
        <w:rPr>
          <w:sz w:val="18"/>
        </w:rPr>
        <w:br w:type="textWrapping"/>
      </w:r>
      <w:r>
        <w:rPr>
          <w:sz w:val="18"/>
        </w:rPr>
        <w:t xml:space="preserve">              "INVALID_ATTRIBUTE"</w:t>
      </w:r>
      <w:r>
        <w:rPr>
          <w:sz w:val="18"/>
        </w:rPr>
        <w:br w:type="textWrapping"/>
      </w:r>
      <w:r>
        <w:rPr>
          <w:sz w:val="18"/>
        </w:rPr>
        <w:t xml:space="preserve">            ],</w:t>
      </w:r>
      <w:r>
        <w:rPr>
          <w:sz w:val="18"/>
        </w:rPr>
        <w:br w:type="textWrapping"/>
      </w:r>
      <w:r>
        <w:rPr>
          <w:sz w:val="18"/>
        </w:rPr>
        <w:t xml:space="preserve">            "code": "8541",</w:t>
      </w:r>
      <w:r>
        <w:rPr>
          <w:sz w:val="18"/>
        </w:rPr>
        <w:br w:type="textWrapping"/>
      </w:r>
      <w:r>
        <w:rPr>
          <w:sz w:val="18"/>
        </w:rPr>
        <w:t xml:space="preserve">            "message": "value",</w:t>
      </w:r>
      <w:r>
        <w:rPr>
          <w:sz w:val="18"/>
        </w:rPr>
        <w:br w:type="textWrapping"/>
      </w:r>
      <w:r>
        <w:rPr>
          <w:sz w:val="18"/>
        </w:rPr>
        <w:t xml:space="preserve">            "severity": "ERROR"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"offers": [</w:t>
      </w:r>
      <w:r>
        <w:rPr>
          <w:sz w:val="18"/>
        </w:rPr>
        <w:br w:type="textWrapping"/>
      </w:r>
      <w:r>
        <w:rPr>
          <w:sz w:val="18"/>
        </w:rPr>
        <w:t xml:space="preserve">          {</w:t>
      </w:r>
      <w:r>
        <w:rPr>
          <w:sz w:val="18"/>
        </w:rPr>
        <w:br w:type="textWrapping"/>
      </w:r>
      <w:r>
        <w:rPr>
          <w:sz w:val="18"/>
        </w:rPr>
        <w:t xml:space="preserve">            "audience": {</w:t>
      </w:r>
      <w:r>
        <w:rPr>
          <w:sz w:val="18"/>
        </w:rPr>
        <w:br w:type="textWrapping"/>
      </w:r>
      <w:r>
        <w:rPr>
          <w:sz w:val="18"/>
        </w:rPr>
        <w:t xml:space="preserve">              "displayName": "Sell on Amazon",</w:t>
      </w:r>
      <w:r>
        <w:rPr>
          <w:sz w:val="18"/>
        </w:rPr>
        <w:br w:type="textWrapping"/>
      </w:r>
      <w:r>
        <w:rPr>
          <w:sz w:val="18"/>
        </w:rPr>
        <w:t xml:space="preserve">              "value": "ALL"</w:t>
      </w:r>
      <w:r>
        <w:rPr>
          <w:sz w:val="18"/>
        </w:rPr>
        <w:br w:type="textWrapping"/>
      </w:r>
      <w:r>
        <w:rPr>
          <w:sz w:val="18"/>
        </w:rPr>
        <w:t xml:space="preserve">            },</w:t>
      </w:r>
      <w:r>
        <w:rPr>
          <w:sz w:val="18"/>
        </w:rPr>
        <w:br w:type="textWrapping"/>
      </w:r>
      <w:r>
        <w:rPr>
          <w:sz w:val="18"/>
        </w:rPr>
        <w:t xml:space="preserve">            "marketplaceId": "value",</w:t>
      </w:r>
      <w:r>
        <w:rPr>
          <w:sz w:val="18"/>
        </w:rPr>
        <w:br w:type="textWrapping"/>
      </w:r>
      <w:r>
        <w:rPr>
          <w:sz w:val="18"/>
        </w:rPr>
        <w:t xml:space="preserve">            "offerType": "B2C",</w:t>
      </w:r>
      <w:r>
        <w:rPr>
          <w:sz w:val="18"/>
        </w:rPr>
        <w:br w:type="textWrapping"/>
      </w:r>
      <w:r>
        <w:rPr>
          <w:sz w:val="18"/>
        </w:rPr>
        <w:t xml:space="preserve">            "price": {</w:t>
      </w:r>
      <w:r>
        <w:rPr>
          <w:sz w:val="18"/>
        </w:rPr>
        <w:br w:type="textWrapping"/>
      </w:r>
      <w:r>
        <w:rPr>
          <w:sz w:val="18"/>
        </w:rPr>
        <w:t xml:space="preserve">              "amount": "15.08",</w:t>
      </w:r>
      <w:r>
        <w:rPr>
          <w:sz w:val="18"/>
        </w:rPr>
        <w:br w:type="textWrapping"/>
      </w:r>
      <w:r>
        <w:rPr>
          <w:sz w:val="18"/>
        </w:rPr>
        <w:t xml:space="preserve">              "currency": "USD",</w:t>
      </w:r>
      <w:r>
        <w:rPr>
          <w:sz w:val="18"/>
        </w:rPr>
        <w:br w:type="textWrapping"/>
      </w:r>
      <w:r>
        <w:rPr>
          <w:sz w:val="18"/>
        </w:rPr>
        <w:t xml:space="preserve">              "currencyCode": "USD"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"audience": {</w:t>
      </w:r>
      <w:r>
        <w:rPr>
          <w:sz w:val="18"/>
        </w:rPr>
        <w:br w:type="textWrapping"/>
      </w:r>
      <w:r>
        <w:rPr>
          <w:sz w:val="18"/>
        </w:rPr>
        <w:t xml:space="preserve">              "displayName": "Amazon Business (B2B)",</w:t>
      </w:r>
      <w:r>
        <w:rPr>
          <w:sz w:val="18"/>
        </w:rPr>
        <w:br w:type="textWrapping"/>
      </w:r>
      <w:r>
        <w:rPr>
          <w:sz w:val="18"/>
        </w:rPr>
        <w:t xml:space="preserve">              "value": "B2B"</w:t>
      </w:r>
      <w:r>
        <w:rPr>
          <w:sz w:val="18"/>
        </w:rPr>
        <w:br w:type="textWrapping"/>
      </w:r>
      <w:r>
        <w:rPr>
          <w:sz w:val="18"/>
        </w:rPr>
        <w:t xml:space="preserve">            },</w:t>
      </w:r>
      <w:r>
        <w:rPr>
          <w:sz w:val="18"/>
        </w:rPr>
        <w:br w:type="textWrapping"/>
      </w:r>
      <w:r>
        <w:rPr>
          <w:sz w:val="18"/>
        </w:rPr>
        <w:t xml:space="preserve">            "marketplaceId": "value",</w:t>
      </w:r>
      <w:r>
        <w:rPr>
          <w:sz w:val="18"/>
        </w:rPr>
        <w:br w:type="textWrapping"/>
      </w:r>
      <w:r>
        <w:rPr>
          <w:sz w:val="18"/>
        </w:rPr>
        <w:t xml:space="preserve">            "offerType": "B2B",</w:t>
      </w:r>
      <w:r>
        <w:rPr>
          <w:sz w:val="18"/>
        </w:rPr>
        <w:br w:type="textWrapping"/>
      </w:r>
      <w:r>
        <w:rPr>
          <w:sz w:val="18"/>
        </w:rPr>
        <w:t xml:space="preserve">            "price": {</w:t>
      </w:r>
      <w:r>
        <w:rPr>
          <w:sz w:val="18"/>
        </w:rPr>
        <w:br w:type="textWrapping"/>
      </w:r>
      <w:r>
        <w:rPr>
          <w:sz w:val="18"/>
        </w:rPr>
        <w:t xml:space="preserve">              "amount": "68.0",</w:t>
      </w:r>
      <w:r>
        <w:rPr>
          <w:sz w:val="18"/>
        </w:rPr>
        <w:br w:type="textWrapping"/>
      </w:r>
      <w:r>
        <w:rPr>
          <w:sz w:val="18"/>
        </w:rPr>
        <w:t xml:space="preserve">              "currency": "USD",</w:t>
      </w:r>
      <w:r>
        <w:rPr>
          <w:sz w:val="18"/>
        </w:rPr>
        <w:br w:type="textWrapping"/>
      </w:r>
      <w:r>
        <w:rPr>
          <w:sz w:val="18"/>
        </w:rPr>
        <w:t xml:space="preserve">              "currencyCode": "USD"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"fulfillmentAvailability": [</w:t>
      </w:r>
      <w:r>
        <w:rPr>
          <w:sz w:val="18"/>
        </w:rPr>
        <w:br w:type="textWrapping"/>
      </w:r>
      <w:r>
        <w:rPr>
          <w:sz w:val="18"/>
        </w:rPr>
        <w:t xml:space="preserve">          {</w:t>
      </w:r>
      <w:r>
        <w:rPr>
          <w:sz w:val="18"/>
        </w:rPr>
        <w:br w:type="textWrapping"/>
      </w:r>
      <w:r>
        <w:rPr>
          <w:sz w:val="18"/>
        </w:rPr>
        <w:t xml:space="preserve">            "fulfillmentChannelCode": "DEFAULT",</w:t>
      </w:r>
      <w:r>
        <w:rPr>
          <w:sz w:val="18"/>
        </w:rPr>
        <w:br w:type="textWrapping"/>
      </w:r>
      <w:r>
        <w:rPr>
          <w:sz w:val="18"/>
        </w:rPr>
        <w:t xml:space="preserve">            "quantity": 333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"procurement": [],</w:t>
      </w:r>
      <w:r>
        <w:rPr>
          <w:sz w:val="18"/>
        </w:rPr>
        <w:br w:type="textWrapping"/>
      </w:r>
      <w:r>
        <w:rPr>
          <w:sz w:val="18"/>
        </w:rPr>
        <w:t xml:space="preserve">        "relationships": [],</w:t>
      </w:r>
      <w:r>
        <w:rPr>
          <w:sz w:val="18"/>
        </w:rPr>
        <w:br w:type="textWrapping"/>
      </w:r>
      <w:r>
        <w:rPr>
          <w:sz w:val="18"/>
        </w:rPr>
        <w:t xml:space="preserve">        "productTypes": [</w:t>
      </w:r>
      <w:r>
        <w:rPr>
          <w:sz w:val="18"/>
        </w:rPr>
        <w:br w:type="textWrapping"/>
      </w:r>
      <w:r>
        <w:rPr>
          <w:sz w:val="18"/>
        </w:rPr>
        <w:t xml:space="preserve">          {</w:t>
      </w:r>
      <w:r>
        <w:rPr>
          <w:sz w:val="18"/>
        </w:rPr>
        <w:br w:type="textWrapping"/>
      </w:r>
      <w:r>
        <w:rPr>
          <w:sz w:val="18"/>
        </w:rPr>
        <w:t xml:space="preserve">            "marketplaceId": "value",</w:t>
      </w:r>
      <w:r>
        <w:rPr>
          <w:sz w:val="18"/>
        </w:rPr>
        <w:br w:type="textWrapping"/>
      </w:r>
      <w:r>
        <w:rPr>
          <w:sz w:val="18"/>
        </w:rPr>
        <w:t xml:space="preserve">            "productType": "PORTABLE_ELECTRONIC_DEVICE_STAND"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"value"</w:t>
      </w:r>
      <w:r>
        <w:rPr>
          <w:sz w:val="18"/>
        </w:rPr>
        <w:br w:type="textWrapping"/>
      </w:r>
      <w:r>
        <w:rPr>
          <w:sz w:val="18"/>
        </w:rPr>
        <w:t>}</w:t>
      </w:r>
      <w:r>
        <w:rPr>
          <w:sz w:val="18"/>
        </w:rPr>
        <w:br w:type="textWrapping"/>
      </w:r>
      <w:r>
        <w:rPr>
          <w:sz w:val="18"/>
        </w:rPr>
        <w:t>```</w:t>
      </w:r>
    </w:p>
    <w:p w14:paraId="221AF640">
      <w:r>
        <w:rPr>
          <w:sz w:val="18"/>
        </w:rPr>
        <w:t>---</w:t>
      </w:r>
    </w:p>
    <w:p w14:paraId="0797EBEB">
      <w:pPr>
        <w:pStyle w:val="4"/>
      </w:pPr>
      <w:bookmarkStart w:id="316" w:name="_Toc30699"/>
      <w:r>
        <w:t>查询亚马逊订单列表</w:t>
      </w:r>
      <w:bookmarkEnd w:id="316"/>
    </w:p>
    <w:p w14:paraId="4844B5E6">
      <w:r>
        <w:rPr>
          <w:sz w:val="18"/>
        </w:rPr>
        <w:t>- Source path: docs/Sale/Orderlists</w:t>
      </w:r>
      <w:r>
        <w:rPr>
          <w:sz w:val="18"/>
        </w:rPr>
        <w:br w:type="textWrapping"/>
      </w:r>
      <w:r>
        <w:rPr>
          <w:sz w:val="18"/>
        </w:rPr>
        <w:t>- Source URL: https://apidoc.lingxing.com/docs/Sale/Orderlists.md</w:t>
      </w:r>
    </w:p>
    <w:p w14:paraId="05198E42">
      <w:r>
        <w:rPr>
          <w:sz w:val="18"/>
        </w:rPr>
        <w:t># 查询亚马逊订单列表</w:t>
      </w:r>
    </w:p>
    <w:p w14:paraId="0D69F435">
      <w:pPr>
        <w:pStyle w:val="4"/>
      </w:pPr>
      <w:bookmarkStart w:id="317" w:name="_Toc6590"/>
      <w:r>
        <w:t>接口信息</w:t>
      </w:r>
      <w:bookmarkEnd w:id="317"/>
    </w:p>
    <w:p w14:paraId="0C91D4FE">
      <w:pPr>
        <w:pStyle w:val="4"/>
      </w:pPr>
      <w:bookmarkStart w:id="318" w:name="_Toc8318"/>
      <w:r>
        <w:t>请求参数</w:t>
      </w:r>
      <w:bookmarkEnd w:id="318"/>
    </w:p>
    <w:p w14:paraId="0E8E6C2E">
      <w:pPr>
        <w:pStyle w:val="4"/>
      </w:pPr>
      <w:bookmarkStart w:id="319" w:name="_Toc9478"/>
      <w:r>
        <w:t>返回结果</w:t>
      </w:r>
      <w:bookmarkEnd w:id="319"/>
    </w:p>
    <w:p w14:paraId="7A7FE5AF">
      <w:r>
        <w:rPr>
          <w:sz w:val="18"/>
        </w:rPr>
        <w:t>Json Object</w:t>
      </w:r>
    </w:p>
    <w:p w14:paraId="2C8451A8">
      <w:pPr>
        <w:pStyle w:val="4"/>
      </w:pPr>
      <w:bookmarkStart w:id="320" w:name="_Toc29898"/>
      <w:r>
        <w:t>返回成功示例</w:t>
      </w:r>
      <w:bookmarkEnd w:id="320"/>
    </w:p>
    <w:p w14:paraId="147BC7AD">
      <w:r>
        <w:rPr>
          <w:sz w:val="18"/>
        </w:rPr>
        <w:t>```</w:t>
      </w:r>
      <w:r>
        <w:rPr>
          <w:sz w:val="18"/>
        </w:rPr>
        <w:br w:type="textWrapping"/>
      </w:r>
      <w:r>
        <w:rPr>
          <w:sz w:val="18"/>
        </w:rPr>
        <w:t>{</w:t>
      </w:r>
      <w:r>
        <w:rPr>
          <w:sz w:val="18"/>
        </w:rPr>
        <w:br w:type="textWrapping"/>
      </w:r>
      <w:r>
        <w:rPr>
          <w:sz w:val="18"/>
        </w:rPr>
        <w:t xml:space="preserve">    "code":0,</w:t>
      </w:r>
      <w:r>
        <w:rPr>
          <w:sz w:val="18"/>
        </w:rPr>
        <w:br w:type="textWrapping"/>
      </w:r>
      <w:r>
        <w:rPr>
          <w:sz w:val="18"/>
        </w:rPr>
        <w:t xml:space="preserve">    "message":"success",</w:t>
      </w:r>
      <w:r>
        <w:rPr>
          <w:sz w:val="18"/>
        </w:rPr>
        <w:br w:type="textWrapping"/>
      </w:r>
      <w:r>
        <w:rPr>
          <w:sz w:val="18"/>
        </w:rPr>
        <w:t xml:space="preserve">    "error_details":[],</w:t>
      </w:r>
      <w:r>
        <w:rPr>
          <w:sz w:val="18"/>
        </w:rPr>
        <w:br w:type="textWrapping"/>
      </w:r>
      <w:r>
        <w:rPr>
          <w:sz w:val="18"/>
        </w:rPr>
        <w:t xml:space="preserve">    "request_id":"FAFAE080-A0E1-D12E-8151-5CEDA5540D29",</w:t>
      </w:r>
      <w:r>
        <w:rPr>
          <w:sz w:val="18"/>
        </w:rPr>
        <w:br w:type="textWrapping"/>
      </w:r>
      <w:r>
        <w:rPr>
          <w:sz w:val="18"/>
        </w:rPr>
        <w:t xml:space="preserve">    "response_time":"2023-04-14 12:14:50",</w:t>
      </w:r>
      <w:r>
        <w:rPr>
          <w:sz w:val="18"/>
        </w:rPr>
        <w:br w:type="textWrapping"/>
      </w:r>
      <w:r>
        <w:rPr>
          <w:sz w:val="18"/>
        </w:rPr>
        <w:t xml:space="preserve">    "data":[</w:t>
      </w:r>
      <w:r>
        <w:rPr>
          <w:sz w:val="18"/>
        </w:rPr>
        <w:br w:type="textWrapping"/>
      </w:r>
      <w:r>
        <w:rPr>
          <w:sz w:val="18"/>
        </w:rPr>
        <w:t xml:space="preserve">        {</w:t>
      </w:r>
      <w:r>
        <w:rPr>
          <w:sz w:val="18"/>
        </w:rPr>
        <w:br w:type="textWrapping"/>
      </w:r>
      <w:r>
        <w:rPr>
          <w:sz w:val="18"/>
        </w:rPr>
        <w:t xml:space="preserve">            "sid":101,</w:t>
      </w:r>
      <w:r>
        <w:rPr>
          <w:sz w:val="18"/>
        </w:rPr>
        <w:br w:type="textWrapping"/>
      </w:r>
      <w:r>
        <w:rPr>
          <w:sz w:val="18"/>
        </w:rPr>
        <w:t xml:space="preserve">            "seller_name":"8p-US",</w:t>
      </w:r>
      <w:r>
        <w:rPr>
          <w:sz w:val="18"/>
        </w:rPr>
        <w:br w:type="textWrapping"/>
      </w:r>
      <w:r>
        <w:rPr>
          <w:sz w:val="18"/>
        </w:rPr>
        <w:t xml:space="preserve">            "amazon_order_id":"110-1821908-7840000",</w:t>
      </w:r>
      <w:r>
        <w:rPr>
          <w:sz w:val="18"/>
        </w:rPr>
        <w:br w:type="textWrapping"/>
      </w:r>
      <w:r>
        <w:rPr>
          <w:sz w:val="18"/>
        </w:rPr>
        <w:t xml:space="preserve">            "order_status":"Shipped",</w:t>
      </w:r>
      <w:r>
        <w:rPr>
          <w:sz w:val="18"/>
        </w:rPr>
        <w:br w:type="textWrapping"/>
      </w:r>
      <w:r>
        <w:rPr>
          <w:sz w:val="18"/>
        </w:rPr>
        <w:t xml:space="preserve">            "order_total_amount":"145.00",</w:t>
      </w:r>
      <w:r>
        <w:rPr>
          <w:sz w:val="18"/>
        </w:rPr>
        <w:br w:type="textWrapping"/>
      </w:r>
      <w:r>
        <w:rPr>
          <w:sz w:val="18"/>
        </w:rPr>
        <w:t xml:space="preserve">            "fulfillment_channel":"MFN",</w:t>
      </w:r>
      <w:r>
        <w:rPr>
          <w:sz w:val="18"/>
        </w:rPr>
        <w:br w:type="textWrapping"/>
      </w:r>
      <w:r>
        <w:rPr>
          <w:sz w:val="18"/>
        </w:rPr>
        <w:t xml:space="preserve">            "postal_code":"",</w:t>
      </w:r>
      <w:r>
        <w:rPr>
          <w:sz w:val="18"/>
        </w:rPr>
        <w:br w:type="textWrapping"/>
      </w:r>
      <w:r>
        <w:rPr>
          <w:sz w:val="18"/>
        </w:rPr>
        <w:t xml:space="preserve">            "is_return":0,</w:t>
      </w:r>
      <w:r>
        <w:rPr>
          <w:sz w:val="18"/>
        </w:rPr>
        <w:br w:type="textWrapping"/>
      </w:r>
      <w:r>
        <w:rPr>
          <w:sz w:val="18"/>
        </w:rPr>
        <w:t xml:space="preserve">            "is_mcf_order":0,</w:t>
      </w:r>
      <w:r>
        <w:rPr>
          <w:sz w:val="18"/>
        </w:rPr>
        <w:br w:type="textWrapping"/>
      </w:r>
      <w:r>
        <w:rPr>
          <w:sz w:val="18"/>
        </w:rPr>
        <w:t xml:space="preserve">            "is_assessed":0,</w:t>
      </w:r>
      <w:r>
        <w:rPr>
          <w:sz w:val="18"/>
        </w:rPr>
        <w:br w:type="textWrapping"/>
      </w:r>
      <w:r>
        <w:rPr>
          <w:sz w:val="18"/>
        </w:rPr>
        <w:t xml:space="preserve">            "is_return_order": 0,</w:t>
      </w:r>
      <w:r>
        <w:rPr>
          <w:sz w:val="18"/>
        </w:rPr>
        <w:br w:type="textWrapping"/>
      </w:r>
      <w:r>
        <w:rPr>
          <w:sz w:val="18"/>
        </w:rPr>
        <w:t xml:space="preserve">            "is_replaced_order": 0,</w:t>
      </w:r>
      <w:r>
        <w:rPr>
          <w:sz w:val="18"/>
        </w:rPr>
        <w:br w:type="textWrapping"/>
      </w:r>
      <w:r>
        <w:rPr>
          <w:sz w:val="18"/>
        </w:rPr>
        <w:t xml:space="preserve">            "is_replacement_order": 0,</w:t>
      </w:r>
      <w:r>
        <w:rPr>
          <w:sz w:val="18"/>
        </w:rPr>
        <w:br w:type="textWrapping"/>
      </w:r>
      <w:r>
        <w:rPr>
          <w:sz w:val="18"/>
        </w:rPr>
        <w:t xml:space="preserve">            "order_total_currency_code":"USD",</w:t>
      </w:r>
      <w:r>
        <w:rPr>
          <w:sz w:val="18"/>
        </w:rPr>
        <w:br w:type="textWrapping"/>
      </w:r>
      <w:r>
        <w:rPr>
          <w:sz w:val="18"/>
        </w:rPr>
        <w:t xml:space="preserve">            "sales_channel":"Amazon.com",</w:t>
      </w:r>
      <w:r>
        <w:rPr>
          <w:sz w:val="18"/>
        </w:rPr>
        <w:br w:type="textWrapping"/>
      </w:r>
      <w:r>
        <w:rPr>
          <w:sz w:val="18"/>
        </w:rPr>
        <w:t xml:space="preserve">            "tracking_number":"",</w:t>
      </w:r>
      <w:r>
        <w:rPr>
          <w:sz w:val="18"/>
        </w:rPr>
        <w:br w:type="textWrapping"/>
      </w:r>
      <w:r>
        <w:rPr>
          <w:sz w:val="18"/>
        </w:rPr>
        <w:t xml:space="preserve">            "hide_time":"2020-11-06 19:25:38",</w:t>
      </w:r>
      <w:r>
        <w:rPr>
          <w:sz w:val="18"/>
        </w:rPr>
        <w:br w:type="textWrapping"/>
      </w:r>
      <w:r>
        <w:rPr>
          <w:sz w:val="18"/>
        </w:rPr>
        <w:t xml:space="preserve">            "refund_amount":0,</w:t>
      </w:r>
      <w:r>
        <w:rPr>
          <w:sz w:val="18"/>
        </w:rPr>
        <w:br w:type="textWrapping"/>
      </w:r>
      <w:r>
        <w:rPr>
          <w:sz w:val="18"/>
        </w:rPr>
        <w:t xml:space="preserve">            "item_list":[</w:t>
      </w:r>
      <w:r>
        <w:rPr>
          <w:sz w:val="18"/>
        </w:rPr>
        <w:br w:type="textWrapping"/>
      </w:r>
      <w:r>
        <w:rPr>
          <w:sz w:val="18"/>
        </w:rPr>
        <w:t xml:space="preserve">                {</w:t>
      </w:r>
      <w:r>
        <w:rPr>
          <w:sz w:val="18"/>
        </w:rPr>
        <w:br w:type="textWrapping"/>
      </w:r>
      <w:r>
        <w:rPr>
          <w:sz w:val="18"/>
        </w:rPr>
        <w:t xml:space="preserve">                    "asin":"B08xxxxx",</w:t>
      </w:r>
      <w:r>
        <w:rPr>
          <w:sz w:val="18"/>
        </w:rPr>
        <w:br w:type="textWrapping"/>
      </w:r>
      <w:r>
        <w:rPr>
          <w:sz w:val="18"/>
        </w:rPr>
        <w:t xml:space="preserve">                    "quantity_ordered":1,</w:t>
      </w:r>
      <w:r>
        <w:rPr>
          <w:sz w:val="18"/>
        </w:rPr>
        <w:br w:type="textWrapping"/>
      </w:r>
      <w:r>
        <w:rPr>
          <w:sz w:val="18"/>
        </w:rPr>
        <w:t xml:space="preserve">                    "seller_sku":"sku-355",</w:t>
      </w:r>
      <w:r>
        <w:rPr>
          <w:sz w:val="18"/>
        </w:rPr>
        <w:br w:type="textWrapping"/>
      </w:r>
      <w:r>
        <w:rPr>
          <w:sz w:val="18"/>
        </w:rPr>
        <w:t xml:space="preserve">                    "local_sku":"SKU7A67306",</w:t>
      </w:r>
      <w:r>
        <w:rPr>
          <w:sz w:val="18"/>
        </w:rPr>
        <w:br w:type="textWrapping"/>
      </w:r>
      <w:r>
        <w:rPr>
          <w:sz w:val="18"/>
        </w:rPr>
        <w:t xml:space="preserve">                    "local_name":"[演示数据]带2件装相机镜头保护膜"</w:t>
      </w:r>
      <w:r>
        <w:rPr>
          <w:sz w:val="18"/>
        </w:rPr>
        <w:br w:type="textWrapping"/>
      </w:r>
      <w:r>
        <w:rPr>
          <w:sz w:val="18"/>
        </w:rPr>
        <w:t xml:space="preserve">                }</w:t>
      </w:r>
      <w:r>
        <w:rPr>
          <w:sz w:val="18"/>
        </w:rPr>
        <w:br w:type="textWrapping"/>
      </w:r>
      <w:r>
        <w:rPr>
          <w:sz w:val="18"/>
        </w:rPr>
        <w:t xml:space="preserve">            ],</w:t>
      </w:r>
      <w:r>
        <w:rPr>
          <w:sz w:val="18"/>
        </w:rPr>
        <w:tab/>
      </w:r>
      <w:r>
        <w:rPr>
          <w:sz w:val="18"/>
        </w:rPr>
        <w:t xml:space="preserve">    </w:t>
      </w:r>
      <w:r>
        <w:rPr>
          <w:sz w:val="18"/>
        </w:rPr>
        <w:br w:type="textWrapping"/>
      </w:r>
      <w:r>
        <w:rPr>
          <w:sz w:val="18"/>
        </w:rPr>
        <w:t xml:space="preserve">            "purchase_date_local":"2020-11-06 19:25:38",</w:t>
      </w:r>
      <w:r>
        <w:rPr>
          <w:sz w:val="18"/>
        </w:rPr>
        <w:br w:type="textWrapping"/>
      </w:r>
      <w:r>
        <w:rPr>
          <w:sz w:val="18"/>
        </w:rPr>
        <w:t xml:space="preserve">            "purchase_date_local_utc":"2020-11-07 03:25:38",</w:t>
      </w:r>
      <w:r>
        <w:rPr>
          <w:sz w:val="18"/>
        </w:rPr>
        <w:br w:type="textWrapping"/>
      </w:r>
      <w:r>
        <w:rPr>
          <w:sz w:val="18"/>
        </w:rPr>
        <w:t xml:space="preserve">            "shipment_date":"",</w:t>
      </w:r>
      <w:r>
        <w:rPr>
          <w:sz w:val="18"/>
        </w:rPr>
        <w:br w:type="textWrapping"/>
      </w:r>
      <w:r>
        <w:rPr>
          <w:sz w:val="18"/>
        </w:rPr>
        <w:t xml:space="preserve">            "shipment_date_utc":"",</w:t>
      </w:r>
      <w:r>
        <w:rPr>
          <w:sz w:val="18"/>
        </w:rPr>
        <w:br w:type="textWrapping"/>
      </w:r>
      <w:r>
        <w:rPr>
          <w:sz w:val="18"/>
        </w:rPr>
        <w:t xml:space="preserve">            "shipment_date_local":"",</w:t>
      </w:r>
      <w:r>
        <w:rPr>
          <w:sz w:val="18"/>
        </w:rPr>
        <w:br w:type="textWrapping"/>
      </w:r>
      <w:r>
        <w:rPr>
          <w:sz w:val="18"/>
        </w:rPr>
        <w:t xml:space="preserve">            "last_update_date":"2023-02-03 02:27:25",</w:t>
      </w:r>
      <w:r>
        <w:rPr>
          <w:sz w:val="18"/>
        </w:rPr>
        <w:br w:type="textWrapping"/>
      </w:r>
      <w:r>
        <w:rPr>
          <w:sz w:val="18"/>
        </w:rPr>
        <w:t xml:space="preserve">            "last_update_date_utc":"2023-02-03 10:27:25",</w:t>
      </w:r>
      <w:r>
        <w:rPr>
          <w:sz w:val="18"/>
        </w:rPr>
        <w:br w:type="textWrapping"/>
      </w:r>
      <w:r>
        <w:rPr>
          <w:sz w:val="18"/>
        </w:rPr>
        <w:t xml:space="preserve">            "posted_date":"2020-11-07 03:35:38",</w:t>
      </w:r>
      <w:r>
        <w:rPr>
          <w:sz w:val="18"/>
        </w:rPr>
        <w:br w:type="textWrapping"/>
      </w:r>
      <w:r>
        <w:rPr>
          <w:sz w:val="18"/>
        </w:rPr>
        <w:t xml:space="preserve">            "posted_date_utc":"2020-11-07 03:35:38",</w:t>
      </w:r>
      <w:r>
        <w:rPr>
          <w:sz w:val="18"/>
        </w:rPr>
        <w:br w:type="textWrapping"/>
      </w:r>
      <w:r>
        <w:rPr>
          <w:sz w:val="18"/>
        </w:rPr>
        <w:t xml:space="preserve">            "purchase_date":"2020-11-07T03:25:38Z",</w:t>
      </w:r>
      <w:r>
        <w:rPr>
          <w:sz w:val="18"/>
        </w:rPr>
        <w:br w:type="textWrapping"/>
      </w:r>
      <w:r>
        <w:rPr>
          <w:sz w:val="18"/>
        </w:rPr>
        <w:t xml:space="preserve">            "purchase_date_utc":"2020-11-07 03:25:38",</w:t>
      </w:r>
      <w:r>
        <w:rPr>
          <w:sz w:val="18"/>
        </w:rPr>
        <w:br w:type="textWrapping"/>
      </w:r>
      <w:r>
        <w:rPr>
          <w:sz w:val="18"/>
        </w:rPr>
        <w:t xml:space="preserve">            "earliest_ship_date":"2020-11-09T08:00:00Z",</w:t>
      </w:r>
      <w:r>
        <w:rPr>
          <w:sz w:val="18"/>
        </w:rPr>
        <w:br w:type="textWrapping"/>
      </w:r>
      <w:r>
        <w:rPr>
          <w:sz w:val="18"/>
        </w:rPr>
        <w:t xml:space="preserve">            "earliest_ship_date_utc":"2020-11-09 08:00:00",</w:t>
      </w:r>
      <w:r>
        <w:rPr>
          <w:sz w:val="18"/>
        </w:rPr>
        <w:br w:type="textWrapping"/>
      </w:r>
      <w:r>
        <w:rPr>
          <w:sz w:val="18"/>
        </w:rPr>
        <w:t xml:space="preserve">            "gmt_modified":"2023-02-03 18:38:10",</w:t>
      </w:r>
      <w:r>
        <w:rPr>
          <w:sz w:val="18"/>
        </w:rPr>
        <w:br w:type="textWrapping"/>
      </w:r>
      <w:r>
        <w:rPr>
          <w:sz w:val="18"/>
        </w:rPr>
        <w:t xml:space="preserve">            "gmt_modified_utc":"2023-02-03 10:38:10"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"total":1</w:t>
      </w:r>
      <w:r>
        <w:rPr>
          <w:sz w:val="18"/>
        </w:rPr>
        <w:br w:type="textWrapping"/>
      </w:r>
      <w:r>
        <w:rPr>
          <w:sz w:val="18"/>
        </w:rPr>
        <w:t>}</w:t>
      </w:r>
      <w:r>
        <w:rPr>
          <w:sz w:val="18"/>
        </w:rPr>
        <w:br w:type="textWrapping"/>
      </w:r>
      <w:r>
        <w:rPr>
          <w:sz w:val="18"/>
        </w:rPr>
        <w:t>```</w:t>
      </w:r>
    </w:p>
    <w:p w14:paraId="028B5108">
      <w:pPr>
        <w:pStyle w:val="4"/>
      </w:pPr>
      <w:bookmarkStart w:id="321" w:name="_Toc13909"/>
      <w:r>
        <w:t>附加说明</w:t>
      </w:r>
      <w:bookmarkEnd w:id="321"/>
    </w:p>
    <w:p w14:paraId="028EE744">
      <w:r>
        <w:rPr>
          <w:sz w:val="18"/>
        </w:rPr>
        <w:t>order_status 说明如下：</w:t>
      </w:r>
    </w:p>
    <w:p w14:paraId="1A3C1CCA">
      <w:r>
        <w:rPr>
          <w:sz w:val="18"/>
        </w:rPr>
        <w:t>作为**入参**时：除了Pending、Unshipped、PartiallyShipped、Canceled其余的状态不支持，Pending、Unshipped、Canceled没有发货时间，当date_type为10时，传入这三个参数无意义。</w:t>
      </w:r>
    </w:p>
    <w:p w14:paraId="14DFCE2E">
      <w:r>
        <w:rPr>
          <w:sz w:val="18"/>
        </w:rPr>
        <w:t>1. PendingAvailability：只有预订订单才有此状态；订单已生成，但是付款未授权且商品的发售日期是将来的某一天，订单尚不能进行发货；&lt;br&gt;【注意】仅在日本 (JP)，Preorder 才可能是一个 OrderType 值；</w:t>
      </w:r>
      <w:r>
        <w:rPr>
          <w:sz w:val="18"/>
        </w:rPr>
        <w:br w:type="textWrapping"/>
      </w:r>
      <w:r>
        <w:rPr>
          <w:sz w:val="18"/>
        </w:rPr>
        <w:t>2. Pending：订单已生成，但是付款未授权，订单尚不能进行发货；&lt;br&gt;【注意】&lt;br&gt;对于 OrderType = Standard 的订单，初始的订单状态是 Pending；&lt;br&gt;对于 OrderType = Preorder 的订单（仅适用于 JP），初始的订单状态是 PendingAvailability，当进入付款授权流程时，订单状态将变为 Pending；</w:t>
      </w:r>
      <w:r>
        <w:rPr>
          <w:sz w:val="18"/>
        </w:rPr>
        <w:br w:type="textWrapping"/>
      </w:r>
      <w:r>
        <w:rPr>
          <w:sz w:val="18"/>
        </w:rPr>
        <w:t>3. Unshipped：付款已经过授权，订单已准备好进行发货，但订单中商品尚未发运；</w:t>
      </w:r>
      <w:r>
        <w:rPr>
          <w:sz w:val="18"/>
        </w:rPr>
        <w:br w:type="textWrapping"/>
      </w:r>
      <w:r>
        <w:rPr>
          <w:sz w:val="18"/>
        </w:rPr>
        <w:t>4. PartiallyShipped：订单中的一个或多个（但并非全部）商品已经发货；</w:t>
      </w:r>
      <w:r>
        <w:rPr>
          <w:sz w:val="18"/>
        </w:rPr>
        <w:br w:type="textWrapping"/>
      </w:r>
      <w:r>
        <w:rPr>
          <w:sz w:val="18"/>
        </w:rPr>
        <w:t>5. Shipped：订单中的所有商品均已发货；</w:t>
      </w:r>
      <w:r>
        <w:rPr>
          <w:sz w:val="18"/>
        </w:rPr>
        <w:br w:type="textWrapping"/>
      </w:r>
      <w:r>
        <w:rPr>
          <w:sz w:val="18"/>
        </w:rPr>
        <w:t>6. InvoiceUnconfirmed：订单中的所有商品均已发货，但是卖家还没有向亚马逊确认已经向买家寄出发票；请注意：此参数仅适用于中国地区；</w:t>
      </w:r>
      <w:r>
        <w:rPr>
          <w:sz w:val="18"/>
        </w:rPr>
        <w:br w:type="textWrapping"/>
      </w:r>
      <w:r>
        <w:rPr>
          <w:sz w:val="18"/>
        </w:rPr>
        <w:t>7. Canceled：订单已取消；</w:t>
      </w:r>
      <w:r>
        <w:rPr>
          <w:sz w:val="18"/>
        </w:rPr>
        <w:br w:type="textWrapping"/>
      </w:r>
      <w:r>
        <w:rPr>
          <w:sz w:val="18"/>
        </w:rPr>
        <w:t>8. Unfulfillable：订单无法进行配送，该状态仅适用于通过亚马逊零售网站之外的渠道下单但由亚马逊进行配送的订单；</w:t>
      </w:r>
    </w:p>
    <w:p w14:paraId="57C18896">
      <w:r>
        <w:rPr>
          <w:sz w:val="18"/>
        </w:rPr>
        <w:t>---</w:t>
      </w:r>
    </w:p>
    <w:p w14:paraId="5CD10B35">
      <w:pPr>
        <w:pStyle w:val="4"/>
      </w:pPr>
      <w:bookmarkStart w:id="322" w:name="_Toc17503"/>
      <w:r>
        <w:t>查询亚马逊订单详情</w:t>
      </w:r>
      <w:bookmarkEnd w:id="322"/>
    </w:p>
    <w:p w14:paraId="00A7533F">
      <w:r>
        <w:rPr>
          <w:sz w:val="18"/>
        </w:rPr>
        <w:t>- Source path: docs/Sale/OrderDetail</w:t>
      </w:r>
      <w:r>
        <w:rPr>
          <w:sz w:val="18"/>
        </w:rPr>
        <w:br w:type="textWrapping"/>
      </w:r>
      <w:r>
        <w:rPr>
          <w:sz w:val="18"/>
        </w:rPr>
        <w:t>- Source URL: https://apidoc.lingxing.com/docs/Sale/OrderDetail.md</w:t>
      </w:r>
    </w:p>
    <w:p w14:paraId="7B3B9E05">
      <w:r>
        <w:rPr>
          <w:sz w:val="18"/>
        </w:rPr>
        <w:t># 查询亚马逊订单详情</w:t>
      </w:r>
    </w:p>
    <w:p w14:paraId="02DB5500">
      <w:pPr>
        <w:pStyle w:val="4"/>
      </w:pPr>
      <w:bookmarkStart w:id="323" w:name="_Toc12981"/>
      <w:r>
        <w:t>接口信息</w:t>
      </w:r>
      <w:bookmarkEnd w:id="323"/>
    </w:p>
    <w:p w14:paraId="3AB0F1B1">
      <w:pPr>
        <w:pStyle w:val="4"/>
      </w:pPr>
      <w:bookmarkStart w:id="324" w:name="_Toc11526"/>
      <w:r>
        <w:t>请求参数</w:t>
      </w:r>
      <w:bookmarkEnd w:id="324"/>
    </w:p>
    <w:p w14:paraId="075DBF93">
      <w:pPr>
        <w:pStyle w:val="4"/>
      </w:pPr>
      <w:bookmarkStart w:id="325" w:name="_Toc518"/>
      <w:r>
        <w:t>返回结果</w:t>
      </w:r>
      <w:bookmarkEnd w:id="325"/>
    </w:p>
    <w:p w14:paraId="4582F548">
      <w:r>
        <w:rPr>
          <w:sz w:val="18"/>
        </w:rPr>
        <w:t>Json Object</w:t>
      </w:r>
    </w:p>
    <w:p w14:paraId="372D08F1">
      <w:pPr>
        <w:pStyle w:val="4"/>
      </w:pPr>
      <w:bookmarkStart w:id="326" w:name="_Toc15195"/>
      <w:r>
        <w:t>返回成功示例</w:t>
      </w:r>
      <w:bookmarkEnd w:id="326"/>
    </w:p>
    <w:p w14:paraId="2188DDD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"22A65D65-F133-3402-DED6-700E58FC4AE2",</w:t>
      </w:r>
      <w:r>
        <w:rPr>
          <w:sz w:val="18"/>
        </w:rPr>
        <w:br w:type="textWrapping"/>
      </w:r>
      <w:r>
        <w:rPr>
          <w:sz w:val="18"/>
        </w:rPr>
        <w:t xml:space="preserve">    "response_time": "2023-04-14 14:20:57",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"amazon_order_id": "114-1821948-7841000",</w:t>
      </w:r>
      <w:r>
        <w:rPr>
          <w:sz w:val="18"/>
        </w:rPr>
        <w:br w:type="textWrapping"/>
      </w:r>
      <w:r>
        <w:rPr>
          <w:sz w:val="18"/>
        </w:rPr>
        <w:t xml:space="preserve">            "fulfillment_channel": "MFN",</w:t>
      </w:r>
      <w:r>
        <w:rPr>
          <w:sz w:val="18"/>
        </w:rPr>
        <w:br w:type="textWrapping"/>
      </w:r>
      <w:r>
        <w:rPr>
          <w:sz w:val="18"/>
        </w:rPr>
        <w:t xml:space="preserve">            "sid": 101,</w:t>
      </w:r>
      <w:r>
        <w:rPr>
          <w:sz w:val="18"/>
        </w:rPr>
        <w:br w:type="textWrapping"/>
      </w:r>
      <w:r>
        <w:rPr>
          <w:sz w:val="18"/>
        </w:rPr>
        <w:t xml:space="preserve">            "order_status": "Shipped",</w:t>
      </w:r>
      <w:r>
        <w:rPr>
          <w:sz w:val="18"/>
        </w:rPr>
        <w:br w:type="textWrapping"/>
      </w:r>
      <w:r>
        <w:rPr>
          <w:sz w:val="18"/>
        </w:rPr>
        <w:t xml:space="preserve">            "is_assessed": 0,</w:t>
      </w:r>
      <w:r>
        <w:rPr>
          <w:sz w:val="18"/>
        </w:rPr>
        <w:br w:type="textWrapping"/>
      </w:r>
      <w:r>
        <w:rPr>
          <w:sz w:val="18"/>
        </w:rPr>
        <w:t xml:space="preserve">            "order_total_amount": "145.00",</w:t>
      </w:r>
      <w:r>
        <w:rPr>
          <w:sz w:val="18"/>
        </w:rPr>
        <w:br w:type="textWrapping"/>
      </w:r>
      <w:r>
        <w:rPr>
          <w:sz w:val="18"/>
        </w:rPr>
        <w:t xml:space="preserve">            "currency": "USD",</w:t>
      </w:r>
      <w:r>
        <w:rPr>
          <w:sz w:val="18"/>
        </w:rPr>
        <w:br w:type="textWrapping"/>
      </w:r>
      <w:r>
        <w:rPr>
          <w:sz w:val="18"/>
        </w:rPr>
        <w:t xml:space="preserve">            "icon": "$",</w:t>
      </w:r>
      <w:r>
        <w:rPr>
          <w:sz w:val="18"/>
        </w:rPr>
        <w:br w:type="textWrapping"/>
      </w:r>
      <w:r>
        <w:rPr>
          <w:sz w:val="18"/>
        </w:rPr>
        <w:t xml:space="preserve">            "is_mcf_order": 0,</w:t>
      </w:r>
      <w:r>
        <w:rPr>
          <w:sz w:val="18"/>
        </w:rPr>
        <w:br w:type="textWrapping"/>
      </w:r>
      <w:r>
        <w:rPr>
          <w:sz w:val="18"/>
        </w:rPr>
        <w:t xml:space="preserve">            "is_return_order": 0,</w:t>
      </w:r>
      <w:r>
        <w:rPr>
          <w:sz w:val="18"/>
        </w:rPr>
        <w:br w:type="textWrapping"/>
      </w:r>
      <w:r>
        <w:rPr>
          <w:sz w:val="18"/>
        </w:rPr>
        <w:t xml:space="preserve">            "is_replaced_order": 0,</w:t>
      </w:r>
      <w:r>
        <w:rPr>
          <w:sz w:val="18"/>
        </w:rPr>
        <w:br w:type="textWrapping"/>
      </w:r>
      <w:r>
        <w:rPr>
          <w:sz w:val="18"/>
        </w:rPr>
        <w:t xml:space="preserve">            "is_replacement_order": 0,</w:t>
      </w:r>
      <w:r>
        <w:rPr>
          <w:sz w:val="18"/>
        </w:rPr>
        <w:br w:type="textWrapping"/>
      </w:r>
      <w:r>
        <w:rPr>
          <w:sz w:val="18"/>
        </w:rPr>
        <w:t xml:space="preserve">            "earliest_ship_date":"2020-11-06 11:25:38",</w:t>
      </w:r>
      <w:r>
        <w:rPr>
          <w:sz w:val="18"/>
        </w:rPr>
        <w:br w:type="textWrapping"/>
      </w:r>
      <w:r>
        <w:rPr>
          <w:sz w:val="18"/>
        </w:rPr>
        <w:t xml:space="preserve">            "earliest_ship_date_utc":"2020-11-06 19:25:38",</w:t>
      </w:r>
      <w:r>
        <w:rPr>
          <w:sz w:val="18"/>
        </w:rPr>
        <w:br w:type="textWrapping"/>
      </w:r>
      <w:r>
        <w:rPr>
          <w:sz w:val="18"/>
        </w:rPr>
        <w:t xml:space="preserve">            "purchase_date_local":"2020-11-06 11:25:38",</w:t>
      </w:r>
      <w:r>
        <w:rPr>
          <w:sz w:val="18"/>
        </w:rPr>
        <w:br w:type="textWrapping"/>
      </w:r>
      <w:r>
        <w:rPr>
          <w:sz w:val="18"/>
        </w:rPr>
        <w:t xml:space="preserve">            "purchase_date_local_utc":"2020-11-06 19:25:38",</w:t>
      </w:r>
      <w:r>
        <w:rPr>
          <w:sz w:val="18"/>
        </w:rPr>
        <w:br w:type="textWrapping"/>
      </w:r>
      <w:r>
        <w:rPr>
          <w:sz w:val="18"/>
        </w:rPr>
        <w:t xml:space="preserve">            "last_update_date": "2023-02-03 02:27:25",</w:t>
      </w:r>
      <w:r>
        <w:rPr>
          <w:sz w:val="18"/>
        </w:rPr>
        <w:br w:type="textWrapping"/>
      </w:r>
      <w:r>
        <w:rPr>
          <w:sz w:val="18"/>
        </w:rPr>
        <w:t xml:space="preserve">            "last_update_date_utc":"2023-02-03 10:27:25",</w:t>
      </w:r>
      <w:r>
        <w:rPr>
          <w:sz w:val="18"/>
        </w:rPr>
        <w:br w:type="textWrapping"/>
      </w:r>
      <w:r>
        <w:rPr>
          <w:sz w:val="18"/>
        </w:rPr>
        <w:t xml:space="preserve">            "posted_date": "",</w:t>
      </w:r>
      <w:r>
        <w:rPr>
          <w:sz w:val="18"/>
        </w:rPr>
        <w:br w:type="textWrapping"/>
      </w:r>
      <w:r>
        <w:rPr>
          <w:sz w:val="18"/>
        </w:rPr>
        <w:t xml:space="preserve">            "hide_time": 0,</w:t>
      </w:r>
      <w:r>
        <w:rPr>
          <w:sz w:val="18"/>
        </w:rPr>
        <w:br w:type="textWrapping"/>
      </w:r>
      <w:r>
        <w:rPr>
          <w:sz w:val="18"/>
        </w:rPr>
        <w:t xml:space="preserve">            "shipment_date": "",</w:t>
      </w:r>
      <w:r>
        <w:rPr>
          <w:sz w:val="18"/>
        </w:rPr>
        <w:br w:type="textWrapping"/>
      </w:r>
      <w:r>
        <w:rPr>
          <w:sz w:val="18"/>
        </w:rPr>
        <w:t xml:space="preserve">            "is_business_order": 0,</w:t>
      </w:r>
      <w:r>
        <w:rPr>
          <w:sz w:val="18"/>
        </w:rPr>
        <w:br w:type="textWrapping"/>
      </w:r>
      <w:r>
        <w:rPr>
          <w:sz w:val="18"/>
        </w:rPr>
        <w:t xml:space="preserve">            "is_prime": 0,</w:t>
      </w:r>
      <w:r>
        <w:rPr>
          <w:sz w:val="18"/>
        </w:rPr>
        <w:br w:type="textWrapping"/>
      </w:r>
      <w:r>
        <w:rPr>
          <w:sz w:val="18"/>
        </w:rPr>
        <w:t xml:space="preserve">            "is_premium_order": 0,</w:t>
      </w:r>
      <w:r>
        <w:rPr>
          <w:sz w:val="18"/>
        </w:rPr>
        <w:br w:type="textWrapping"/>
      </w:r>
      <w:r>
        <w:rPr>
          <w:sz w:val="18"/>
        </w:rPr>
        <w:t xml:space="preserve">            "is_promotion": 0</w:t>
      </w:r>
      <w:r>
        <w:rPr>
          <w:sz w:val="18"/>
        </w:rPr>
        <w:br w:type="textWrapping"/>
      </w:r>
      <w:r>
        <w:rPr>
          <w:sz w:val="18"/>
        </w:rPr>
        <w:t xml:space="preserve">            "is_return": 0,</w:t>
      </w:r>
      <w:r>
        <w:rPr>
          <w:sz w:val="18"/>
        </w:rPr>
        <w:br w:type="textWrapping"/>
      </w:r>
      <w:r>
        <w:rPr>
          <w:sz w:val="18"/>
        </w:rPr>
        <w:t xml:space="preserve">            "taxes_included": 2,</w:t>
      </w:r>
      <w:r>
        <w:rPr>
          <w:sz w:val="18"/>
        </w:rPr>
        <w:br w:type="textWrapping"/>
      </w:r>
      <w:r>
        <w:rPr>
          <w:sz w:val="18"/>
        </w:rPr>
        <w:t xml:space="preserve">            "ship_service_level": "Std US D2D Dom",</w:t>
      </w:r>
      <w:r>
        <w:rPr>
          <w:sz w:val="18"/>
        </w:rPr>
        <w:br w:type="textWrapping"/>
      </w:r>
      <w:r>
        <w:rPr>
          <w:sz w:val="18"/>
        </w:rPr>
        <w:t xml:space="preserve">            "shipment_service_level_category": "Standard",</w:t>
      </w:r>
      <w:r>
        <w:rPr>
          <w:sz w:val="18"/>
        </w:rPr>
        <w:br w:type="textWrapping"/>
      </w:r>
      <w:r>
        <w:rPr>
          <w:sz w:val="18"/>
        </w:rPr>
        <w:t xml:space="preserve">            "purchase_order_number": "",</w:t>
      </w:r>
      <w:r>
        <w:rPr>
          <w:sz w:val="18"/>
        </w:rPr>
        <w:br w:type="textWrapping"/>
      </w:r>
      <w:r>
        <w:rPr>
          <w:sz w:val="18"/>
        </w:rPr>
        <w:t xml:space="preserve">            "payment_method": "Other",</w:t>
      </w:r>
      <w:r>
        <w:rPr>
          <w:sz w:val="18"/>
        </w:rPr>
        <w:br w:type="textWrapping"/>
      </w:r>
      <w:r>
        <w:rPr>
          <w:sz w:val="18"/>
        </w:rPr>
        <w:t xml:space="preserve">            "cba_displayable_shipping_label": "",</w:t>
      </w:r>
      <w:r>
        <w:rPr>
          <w:sz w:val="18"/>
        </w:rPr>
        <w:br w:type="textWrapping"/>
      </w:r>
      <w:r>
        <w:rPr>
          <w:sz w:val="18"/>
        </w:rPr>
        <w:t xml:space="preserve">            "order_type": "StandardOrder",</w:t>
      </w:r>
      <w:r>
        <w:rPr>
          <w:sz w:val="18"/>
        </w:rPr>
        <w:br w:type="textWrapping"/>
      </w:r>
      <w:r>
        <w:rPr>
          <w:sz w:val="18"/>
        </w:rPr>
        <w:t xml:space="preserve">            "latest_ship_date": "2020-11-11T07:59:59Z",</w:t>
      </w:r>
      <w:r>
        <w:rPr>
          <w:sz w:val="18"/>
        </w:rPr>
        <w:br w:type="textWrapping"/>
      </w:r>
      <w:r>
        <w:rPr>
          <w:sz w:val="18"/>
        </w:rPr>
        <w:t xml:space="preserve">            "earliest_delivery_date": "2020-12-01T08:00:00Z",</w:t>
      </w:r>
      <w:r>
        <w:rPr>
          <w:sz w:val="18"/>
        </w:rPr>
        <w:br w:type="textWrapping"/>
      </w:r>
      <w:r>
        <w:rPr>
          <w:sz w:val="18"/>
        </w:rPr>
        <w:t xml:space="preserve">            "latest_delivery_date": "2020-12-23T07:59:59Z",</w:t>
      </w:r>
      <w:r>
        <w:rPr>
          <w:sz w:val="18"/>
        </w:rPr>
        <w:br w:type="textWrapping"/>
      </w:r>
      <w:r>
        <w:rPr>
          <w:sz w:val="18"/>
        </w:rPr>
        <w:t xml:space="preserve">            "number_of_items_shipped": 1,</w:t>
      </w:r>
      <w:r>
        <w:rPr>
          <w:sz w:val="18"/>
        </w:rPr>
        <w:br w:type="textWrapping"/>
      </w:r>
      <w:r>
        <w:rPr>
          <w:sz w:val="18"/>
        </w:rPr>
        <w:t xml:space="preserve">            "number_of_items_unshipped": 0,</w:t>
      </w:r>
      <w:r>
        <w:rPr>
          <w:sz w:val="18"/>
        </w:rPr>
        <w:br w:type="textWrapping"/>
      </w:r>
      <w:r>
        <w:rPr>
          <w:sz w:val="18"/>
        </w:rPr>
        <w:t xml:space="preserve">            "sales_channel": "Amazon.com",</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"id": 481,</w:t>
      </w:r>
      <w:r>
        <w:rPr>
          <w:sz w:val="18"/>
        </w:rPr>
        <w:br w:type="textWrapping"/>
      </w:r>
      <w:r>
        <w:rPr>
          <w:sz w:val="18"/>
        </w:rPr>
        <w:t xml:space="preserve">                    "title": "Fit for Mercedes-Benz",</w:t>
      </w:r>
      <w:r>
        <w:rPr>
          <w:sz w:val="18"/>
        </w:rPr>
        <w:br w:type="textWrapping"/>
      </w:r>
      <w:r>
        <w:rPr>
          <w:sz w:val="18"/>
        </w:rPr>
        <w:t xml:space="preserve">                    "seller_sku": "sku-355",</w:t>
      </w:r>
      <w:r>
        <w:rPr>
          <w:sz w:val="18"/>
        </w:rPr>
        <w:br w:type="textWrapping"/>
      </w:r>
      <w:r>
        <w:rPr>
          <w:sz w:val="18"/>
        </w:rPr>
        <w:t xml:space="preserve">                    "asin": "xxxxxx",</w:t>
      </w:r>
      <w:r>
        <w:rPr>
          <w:sz w:val="18"/>
        </w:rPr>
        <w:br w:type="textWrapping"/>
      </w:r>
      <w:r>
        <w:rPr>
          <w:sz w:val="18"/>
        </w:rPr>
        <w:t xml:space="preserve">                    "order_item_id": "6004266666460",</w:t>
      </w:r>
      <w:r>
        <w:rPr>
          <w:sz w:val="18"/>
        </w:rPr>
        <w:br w:type="textWrapping"/>
      </w:r>
      <w:r>
        <w:rPr>
          <w:sz w:val="18"/>
        </w:rPr>
        <w:t xml:space="preserve">                    "points_monetary_value_amount": "0.00",</w:t>
      </w:r>
      <w:r>
        <w:rPr>
          <w:sz w:val="18"/>
        </w:rPr>
        <w:br w:type="textWrapping"/>
      </w:r>
      <w:r>
        <w:rPr>
          <w:sz w:val="18"/>
        </w:rPr>
        <w:t xml:space="preserve">                    "quantity_ordered": 1,</w:t>
      </w:r>
      <w:r>
        <w:rPr>
          <w:sz w:val="18"/>
        </w:rPr>
        <w:br w:type="textWrapping"/>
      </w:r>
      <w:r>
        <w:rPr>
          <w:sz w:val="18"/>
        </w:rPr>
        <w:t xml:space="preserve">                    "quantity_shipped": 1,</w:t>
      </w:r>
      <w:r>
        <w:rPr>
          <w:sz w:val="18"/>
        </w:rPr>
        <w:br w:type="textWrapping"/>
      </w:r>
      <w:r>
        <w:rPr>
          <w:sz w:val="18"/>
        </w:rPr>
        <w:t xml:space="preserve">                    "item_price_amount": "135.99",</w:t>
      </w:r>
      <w:r>
        <w:rPr>
          <w:sz w:val="18"/>
        </w:rPr>
        <w:br w:type="textWrapping"/>
      </w:r>
      <w:r>
        <w:rPr>
          <w:sz w:val="18"/>
        </w:rPr>
        <w:t xml:space="preserve">                    "item_tax_amount": "9.01",</w:t>
      </w:r>
      <w:r>
        <w:rPr>
          <w:sz w:val="18"/>
        </w:rPr>
        <w:br w:type="textWrapping"/>
      </w:r>
      <w:r>
        <w:rPr>
          <w:sz w:val="18"/>
        </w:rPr>
        <w:t xml:space="preserve">                    "shipping_price_amount": "0.00",</w:t>
      </w:r>
      <w:r>
        <w:rPr>
          <w:sz w:val="18"/>
        </w:rPr>
        <w:br w:type="textWrapping"/>
      </w:r>
      <w:r>
        <w:rPr>
          <w:sz w:val="18"/>
        </w:rPr>
        <w:t xml:space="preserve">                    "shipping_tax_amount": "0.00",</w:t>
      </w:r>
      <w:r>
        <w:rPr>
          <w:sz w:val="18"/>
        </w:rPr>
        <w:br w:type="textWrapping"/>
      </w:r>
      <w:r>
        <w:rPr>
          <w:sz w:val="18"/>
        </w:rPr>
        <w:t xml:space="preserve">                    "gift_wrap_price_amount": "0.00",</w:t>
      </w:r>
      <w:r>
        <w:rPr>
          <w:sz w:val="18"/>
        </w:rPr>
        <w:br w:type="textWrapping"/>
      </w:r>
      <w:r>
        <w:rPr>
          <w:sz w:val="18"/>
        </w:rPr>
        <w:t xml:space="preserve">                    "gift_wrap_tax_amount": "0.00",</w:t>
      </w:r>
      <w:r>
        <w:rPr>
          <w:sz w:val="18"/>
        </w:rPr>
        <w:br w:type="textWrapping"/>
      </w:r>
      <w:r>
        <w:rPr>
          <w:sz w:val="18"/>
        </w:rPr>
        <w:t xml:space="preserve">                    "shipping_discount_amount": "0.00",</w:t>
      </w:r>
      <w:r>
        <w:rPr>
          <w:sz w:val="18"/>
        </w:rPr>
        <w:br w:type="textWrapping"/>
      </w:r>
      <w:r>
        <w:rPr>
          <w:sz w:val="18"/>
        </w:rPr>
        <w:t xml:space="preserve">                    "cod_fee_amount": "0.00",</w:t>
      </w:r>
      <w:r>
        <w:rPr>
          <w:sz w:val="18"/>
        </w:rPr>
        <w:br w:type="textWrapping"/>
      </w:r>
      <w:r>
        <w:rPr>
          <w:sz w:val="18"/>
        </w:rPr>
        <w:t xml:space="preserve">                    "promotion_ids": [],</w:t>
      </w:r>
      <w:r>
        <w:rPr>
          <w:sz w:val="18"/>
        </w:rPr>
        <w:br w:type="textWrapping"/>
      </w:r>
      <w:r>
        <w:rPr>
          <w:sz w:val="18"/>
        </w:rPr>
        <w:t xml:space="preserve">                    "shipping_discount_tax_amount": "0.00",</w:t>
      </w:r>
      <w:r>
        <w:rPr>
          <w:sz w:val="18"/>
        </w:rPr>
        <w:br w:type="textWrapping"/>
      </w:r>
      <w:r>
        <w:rPr>
          <w:sz w:val="18"/>
        </w:rPr>
        <w:t xml:space="preserve">                    "promotion_discount_amount": "0.00",</w:t>
      </w:r>
      <w:r>
        <w:rPr>
          <w:sz w:val="18"/>
        </w:rPr>
        <w:br w:type="textWrapping"/>
      </w:r>
      <w:r>
        <w:rPr>
          <w:sz w:val="18"/>
        </w:rPr>
        <w:t xml:space="preserve">                    "promotion_discount_tax_amount": "0",</w:t>
      </w:r>
      <w:r>
        <w:rPr>
          <w:sz w:val="18"/>
        </w:rPr>
        <w:br w:type="textWrapping"/>
      </w:r>
      <w:r>
        <w:rPr>
          <w:sz w:val="18"/>
        </w:rPr>
        <w:t xml:space="preserve">                    "cod_fee_discount_amount": "0.00",</w:t>
      </w:r>
      <w:r>
        <w:rPr>
          <w:sz w:val="18"/>
        </w:rPr>
        <w:br w:type="textWrapping"/>
      </w:r>
      <w:r>
        <w:rPr>
          <w:sz w:val="18"/>
        </w:rPr>
        <w:t xml:space="preserve">                    "gift_message_text": "",</w:t>
      </w:r>
      <w:r>
        <w:rPr>
          <w:sz w:val="18"/>
        </w:rPr>
        <w:br w:type="textWrapping"/>
      </w:r>
      <w:r>
        <w:rPr>
          <w:sz w:val="18"/>
        </w:rPr>
        <w:t xml:space="preserve">                    "gift_wrap_level": "",</w:t>
      </w:r>
      <w:r>
        <w:rPr>
          <w:sz w:val="18"/>
        </w:rPr>
        <w:br w:type="textWrapping"/>
      </w:r>
      <w:r>
        <w:rPr>
          <w:sz w:val="18"/>
        </w:rPr>
        <w:t xml:space="preserve">                    "condition_note": "",</w:t>
      </w:r>
      <w:r>
        <w:rPr>
          <w:sz w:val="18"/>
        </w:rPr>
        <w:br w:type="textWrapping"/>
      </w:r>
      <w:r>
        <w:rPr>
          <w:sz w:val="18"/>
        </w:rPr>
        <w:t xml:space="preserve">                    "condition_id": "New",</w:t>
      </w:r>
      <w:r>
        <w:rPr>
          <w:sz w:val="18"/>
        </w:rPr>
        <w:br w:type="textWrapping"/>
      </w:r>
      <w:r>
        <w:rPr>
          <w:sz w:val="18"/>
        </w:rPr>
        <w:t xml:space="preserve">                    "condition_subtype_id": "New",</w:t>
      </w:r>
      <w:r>
        <w:rPr>
          <w:sz w:val="18"/>
        </w:rPr>
        <w:br w:type="textWrapping"/>
      </w:r>
      <w:r>
        <w:rPr>
          <w:sz w:val="18"/>
        </w:rPr>
        <w:t xml:space="preserve">                    "scheduled_delivery_start_date": "",</w:t>
      </w:r>
      <w:r>
        <w:rPr>
          <w:sz w:val="18"/>
        </w:rPr>
        <w:br w:type="textWrapping"/>
      </w:r>
      <w:r>
        <w:rPr>
          <w:sz w:val="18"/>
        </w:rPr>
        <w:t xml:space="preserve">                    "scheduled_delivery_end_date": "",</w:t>
      </w:r>
      <w:r>
        <w:rPr>
          <w:sz w:val="18"/>
        </w:rPr>
        <w:br w:type="textWrapping"/>
      </w:r>
      <w:r>
        <w:rPr>
          <w:sz w:val="18"/>
        </w:rPr>
        <w:t xml:space="preserve">                    "price_designation": "",</w:t>
      </w:r>
      <w:r>
        <w:rPr>
          <w:sz w:val="18"/>
        </w:rPr>
        <w:br w:type="textWrapping"/>
      </w:r>
      <w:r>
        <w:rPr>
          <w:sz w:val="18"/>
        </w:rPr>
        <w:t xml:space="preserve">                    "sid": 101,</w:t>
      </w:r>
      <w:r>
        <w:rPr>
          <w:sz w:val="18"/>
        </w:rPr>
        <w:br w:type="textWrapping"/>
      </w:r>
      <w:r>
        <w:rPr>
          <w:sz w:val="18"/>
        </w:rPr>
        <w:t xml:space="preserve">                    "sku": "",</w:t>
      </w:r>
      <w:r>
        <w:rPr>
          <w:sz w:val="18"/>
        </w:rPr>
        <w:br w:type="textWrapping"/>
      </w:r>
      <w:r>
        <w:rPr>
          <w:sz w:val="18"/>
        </w:rPr>
        <w:t xml:space="preserve">                    "product_name": "",</w:t>
      </w:r>
      <w:r>
        <w:rPr>
          <w:sz w:val="18"/>
        </w:rPr>
        <w:br w:type="textWrapping"/>
      </w:r>
      <w:r>
        <w:rPr>
          <w:sz w:val="18"/>
        </w:rPr>
        <w:t xml:space="preserve">                    "cg_price": 0,</w:t>
      </w:r>
      <w:r>
        <w:rPr>
          <w:sz w:val="18"/>
        </w:rPr>
        <w:br w:type="textWrapping"/>
      </w:r>
      <w:r>
        <w:rPr>
          <w:sz w:val="18"/>
        </w:rPr>
        <w:t xml:space="preserve">                    "product_id": 0,</w:t>
      </w:r>
      <w:r>
        <w:rPr>
          <w:sz w:val="18"/>
        </w:rPr>
        <w:br w:type="textWrapping"/>
      </w:r>
      <w:r>
        <w:rPr>
          <w:sz w:val="18"/>
        </w:rPr>
        <w:t xml:space="preserve">                    "pic_url": "/",</w:t>
      </w:r>
      <w:r>
        <w:rPr>
          <w:sz w:val="18"/>
        </w:rPr>
        <w:br w:type="textWrapping"/>
      </w:r>
      <w:r>
        <w:rPr>
          <w:sz w:val="18"/>
        </w:rPr>
        <w:t xml:space="preserve">                    "fee_name": "推广费",</w:t>
      </w:r>
      <w:r>
        <w:rPr>
          <w:sz w:val="18"/>
        </w:rPr>
        <w:br w:type="textWrapping"/>
      </w:r>
      <w:r>
        <w:rPr>
          <w:sz w:val="18"/>
        </w:rPr>
        <w:t xml:space="preserve">                    "cg_transport_costs": 0,</w:t>
      </w:r>
      <w:r>
        <w:rPr>
          <w:sz w:val="18"/>
        </w:rPr>
        <w:br w:type="textWrapping"/>
      </w:r>
      <w:r>
        <w:rPr>
          <w:sz w:val="18"/>
        </w:rPr>
        <w:t xml:space="preserve">                    "fba_shipment_amount": 0,</w:t>
      </w:r>
      <w:r>
        <w:rPr>
          <w:sz w:val="18"/>
        </w:rPr>
        <w:br w:type="textWrapping"/>
      </w:r>
      <w:r>
        <w:rPr>
          <w:sz w:val="18"/>
        </w:rPr>
        <w:t xml:space="preserve">                    "commission_amount": 0,</w:t>
      </w:r>
      <w:r>
        <w:rPr>
          <w:sz w:val="18"/>
        </w:rPr>
        <w:br w:type="textWrapping"/>
      </w:r>
      <w:r>
        <w:rPr>
          <w:sz w:val="18"/>
        </w:rPr>
        <w:t xml:space="preserve">                    "other_amount": 0,</w:t>
      </w:r>
      <w:r>
        <w:rPr>
          <w:sz w:val="18"/>
        </w:rPr>
        <w:br w:type="textWrapping"/>
      </w:r>
      <w:r>
        <w:rPr>
          <w:sz w:val="18"/>
        </w:rPr>
        <w:t xml:space="preserve">                    "asin_url": "https://www.amazon.com/dp/xxxxxx",</w:t>
      </w:r>
      <w:r>
        <w:rPr>
          <w:sz w:val="18"/>
        </w:rPr>
        <w:br w:type="textWrapping"/>
      </w:r>
      <w:r>
        <w:rPr>
          <w:sz w:val="18"/>
        </w:rPr>
        <w:t xml:space="preserve">                    "fee_currency": "CNY",</w:t>
      </w:r>
      <w:r>
        <w:rPr>
          <w:sz w:val="18"/>
        </w:rPr>
        <w:br w:type="textWrapping"/>
      </w:r>
      <w:r>
        <w:rPr>
          <w:sz w:val="18"/>
        </w:rPr>
        <w:t xml:space="preserve">                    "fee_icon": "￥",</w:t>
      </w:r>
      <w:r>
        <w:rPr>
          <w:sz w:val="18"/>
        </w:rPr>
        <w:br w:type="textWrapping"/>
      </w:r>
      <w:r>
        <w:rPr>
          <w:sz w:val="18"/>
        </w:rPr>
        <w:t xml:space="preserve">                    "fee_cost_amount": 0,</w:t>
      </w:r>
      <w:r>
        <w:rPr>
          <w:sz w:val="18"/>
        </w:rPr>
        <w:br w:type="textWrapping"/>
      </w:r>
      <w:r>
        <w:rPr>
          <w:sz w:val="18"/>
        </w:rPr>
        <w:t xml:space="preserve">                    "fee_cost": 0,</w:t>
      </w:r>
      <w:r>
        <w:rPr>
          <w:sz w:val="18"/>
        </w:rPr>
        <w:br w:type="textWrapping"/>
      </w:r>
      <w:r>
        <w:rPr>
          <w:sz w:val="18"/>
        </w:rPr>
        <w:t xml:space="preserve">                    "sales_price_amount": 145,</w:t>
      </w:r>
      <w:r>
        <w:rPr>
          <w:sz w:val="18"/>
        </w:rPr>
        <w:br w:type="textWrapping"/>
      </w:r>
      <w:r>
        <w:rPr>
          <w:sz w:val="18"/>
        </w:rPr>
        <w:t xml:space="preserve">                    "unit_price_amount": 135.99,</w:t>
      </w:r>
      <w:r>
        <w:rPr>
          <w:sz w:val="18"/>
        </w:rPr>
        <w:br w:type="textWrapping"/>
      </w:r>
      <w:r>
        <w:rPr>
          <w:sz w:val="18"/>
        </w:rPr>
        <w:t xml:space="preserve">                    "tax_amount": -9.01,</w:t>
      </w:r>
      <w:r>
        <w:rPr>
          <w:sz w:val="18"/>
        </w:rPr>
        <w:br w:type="textWrapping"/>
      </w:r>
      <w:r>
        <w:rPr>
          <w:sz w:val="18"/>
        </w:rPr>
        <w:t xml:space="preserve">                    "promotion_amount": 0,</w:t>
      </w:r>
      <w:r>
        <w:rPr>
          <w:sz w:val="18"/>
        </w:rPr>
        <w:br w:type="textWrapping"/>
      </w:r>
      <w:r>
        <w:rPr>
          <w:sz w:val="18"/>
        </w:rPr>
        <w:t xml:space="preserve">                    "profit": 135.99,</w:t>
      </w:r>
      <w:r>
        <w:rPr>
          <w:sz w:val="18"/>
        </w:rPr>
        <w:br w:type="textWrapping"/>
      </w:r>
      <w:r>
        <w:rPr>
          <w:sz w:val="18"/>
        </w:rPr>
        <w:t xml:space="preserve">                    "item_discount": 0,</w:t>
      </w:r>
      <w:r>
        <w:rPr>
          <w:sz w:val="18"/>
        </w:rPr>
        <w:br w:type="textWrapping"/>
      </w:r>
      <w:r>
        <w:rPr>
          <w:sz w:val="18"/>
        </w:rPr>
        <w:t xml:space="preserve">                    "customized_json":""</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D4CFC17">
      <w:pPr>
        <w:pStyle w:val="4"/>
      </w:pPr>
      <w:bookmarkStart w:id="327" w:name="_Toc6603"/>
      <w:r>
        <w:t>附加说明</w:t>
      </w:r>
      <w:bookmarkEnd w:id="327"/>
    </w:p>
    <w:p w14:paraId="610B6A64">
      <w:r>
        <w:rPr>
          <w:sz w:val="18"/>
        </w:rPr>
        <w:t>order_status 说明如下：</w:t>
      </w:r>
      <w:r>
        <w:rPr>
          <w:sz w:val="18"/>
        </w:rPr>
        <w:br w:type="textWrapping"/>
      </w:r>
      <w:r>
        <w:rPr>
          <w:sz w:val="18"/>
        </w:rPr>
        <w:t>1. PendingAvailability：只有预订订单才有此状态；订单已生成，但是付款未授权且商品的发售日期是将来的某一天，订单尚不能进行发货；&lt;br&gt;【注意】仅在日本 (JP)，Preorder 才可能是一个 OrderType 值；</w:t>
      </w:r>
      <w:r>
        <w:rPr>
          <w:sz w:val="18"/>
        </w:rPr>
        <w:br w:type="textWrapping"/>
      </w:r>
      <w:r>
        <w:rPr>
          <w:sz w:val="18"/>
        </w:rPr>
        <w:t>2. Pending：订单已生成，但是付款未授权，订单尚不能进行发货；&lt;br&gt;【注意】&lt;br&gt;对于 OrderType = Standard 的订单，初始的订单状态是 Pending；&lt;br&gt;对于 OrderType = Preorder 的订单（仅适用于 JP），初始的订单状态是 PendingAvailability，当进入付款授权流程时，订单状态将变为 Pending；</w:t>
      </w:r>
      <w:r>
        <w:rPr>
          <w:sz w:val="18"/>
        </w:rPr>
        <w:br w:type="textWrapping"/>
      </w:r>
      <w:r>
        <w:rPr>
          <w:sz w:val="18"/>
        </w:rPr>
        <w:t>3. Unshipped：付款已经过授权，订单已准备好进行发货，但订单中商品尚未发运；</w:t>
      </w:r>
      <w:r>
        <w:rPr>
          <w:sz w:val="18"/>
        </w:rPr>
        <w:br w:type="textWrapping"/>
      </w:r>
      <w:r>
        <w:rPr>
          <w:sz w:val="18"/>
        </w:rPr>
        <w:t>4. PartiallyShipped：订单中的一个或多个（但并非全部）商品已经发货；</w:t>
      </w:r>
      <w:r>
        <w:rPr>
          <w:sz w:val="18"/>
        </w:rPr>
        <w:br w:type="textWrapping"/>
      </w:r>
      <w:r>
        <w:rPr>
          <w:sz w:val="18"/>
        </w:rPr>
        <w:t>5. Shipped：订单中的所有商品均已发货；</w:t>
      </w:r>
      <w:r>
        <w:rPr>
          <w:sz w:val="18"/>
        </w:rPr>
        <w:br w:type="textWrapping"/>
      </w:r>
      <w:r>
        <w:rPr>
          <w:sz w:val="18"/>
        </w:rPr>
        <w:t>6. InvoiceUnconfirmed：订单中的所有商品均已发货，但是卖家还没有向亚马逊确认已经向买家寄出发票；请注意：此参数仅适用于中国地区；</w:t>
      </w:r>
      <w:r>
        <w:rPr>
          <w:sz w:val="18"/>
        </w:rPr>
        <w:br w:type="textWrapping"/>
      </w:r>
      <w:r>
        <w:rPr>
          <w:sz w:val="18"/>
        </w:rPr>
        <w:t>7. Canceled：订单已取消；</w:t>
      </w:r>
      <w:r>
        <w:rPr>
          <w:sz w:val="18"/>
        </w:rPr>
        <w:br w:type="textWrapping"/>
      </w:r>
      <w:r>
        <w:rPr>
          <w:sz w:val="18"/>
        </w:rPr>
        <w:t>8. Unfulfillable：订单无法进行配送，该状态仅适用于通过亚马逊零售网站之外的渠道下单但由亚马逊进行配送的订单；</w:t>
      </w:r>
    </w:p>
    <w:p w14:paraId="07C599D0">
      <w:r>
        <w:rPr>
          <w:sz w:val="18"/>
        </w:rPr>
        <w:t>---</w:t>
      </w:r>
    </w:p>
    <w:p w14:paraId="386EB931">
      <w:pPr>
        <w:pStyle w:val="4"/>
      </w:pPr>
      <w:bookmarkStart w:id="328" w:name="_Toc1250"/>
      <w:r>
        <w:t>更新订单备注</w:t>
      </w:r>
      <w:bookmarkEnd w:id="328"/>
    </w:p>
    <w:p w14:paraId="017ABAB3">
      <w:r>
        <w:rPr>
          <w:sz w:val="18"/>
        </w:rPr>
        <w:t>- Source path: docs/Sale/ScOrderSetRemark</w:t>
      </w:r>
      <w:r>
        <w:rPr>
          <w:sz w:val="18"/>
        </w:rPr>
        <w:br w:type="textWrapping"/>
      </w:r>
      <w:r>
        <w:rPr>
          <w:sz w:val="18"/>
        </w:rPr>
        <w:t>- Source URL: https://apidoc.lingxing.com/docs/Sale/ScOrderSetRemark.md</w:t>
      </w:r>
    </w:p>
    <w:p w14:paraId="58DA84AA">
      <w:r>
        <w:rPr>
          <w:sz w:val="18"/>
        </w:rPr>
        <w:t># SC订单-设置订单备注</w:t>
      </w:r>
    </w:p>
    <w:p w14:paraId="6245D506">
      <w:pPr>
        <w:pStyle w:val="4"/>
      </w:pPr>
      <w:bookmarkStart w:id="329" w:name="_Toc32601"/>
      <w:r>
        <w:t>接口信息</w:t>
      </w:r>
      <w:bookmarkEnd w:id="329"/>
    </w:p>
    <w:p w14:paraId="272B338E">
      <w:pPr>
        <w:pStyle w:val="4"/>
      </w:pPr>
      <w:bookmarkStart w:id="330" w:name="_Toc12275"/>
      <w:r>
        <w:t>请求参数</w:t>
      </w:r>
      <w:bookmarkEnd w:id="330"/>
    </w:p>
    <w:p w14:paraId="50962926">
      <w:pPr>
        <w:pStyle w:val="4"/>
      </w:pPr>
      <w:bookmarkStart w:id="331" w:name="_Toc1175"/>
      <w:r>
        <w:t>请求cURL示例</w:t>
      </w:r>
      <w:bookmarkEnd w:id="331"/>
    </w:p>
    <w:p w14:paraId="6F0536B1">
      <w:r>
        <w:rPr>
          <w:sz w:val="18"/>
        </w:rPr>
        <w:t>```</w:t>
      </w:r>
      <w:r>
        <w:rPr>
          <w:sz w:val="18"/>
        </w:rPr>
        <w:br w:type="textWrapping"/>
      </w:r>
      <w:r>
        <w:rPr>
          <w:sz w:val="18"/>
        </w:rPr>
        <w:t>curl --location 'https://openapi.lingxing.com/basicOpen/platformOrder/scOrder/setRemark?access_token=value&amp;timestamp=value&amp;sign=value&amp;app_key=value'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12,</w:t>
      </w:r>
      <w:r>
        <w:rPr>
          <w:sz w:val="18"/>
        </w:rPr>
        <w:br w:type="textWrapping"/>
      </w:r>
      <w:r>
        <w:rPr>
          <w:sz w:val="18"/>
        </w:rPr>
        <w:t xml:space="preserve">    "amazonOrderId": "249-6838153-6838402",</w:t>
      </w:r>
      <w:r>
        <w:rPr>
          <w:sz w:val="18"/>
        </w:rPr>
        <w:br w:type="textWrapping"/>
      </w:r>
      <w:r>
        <w:rPr>
          <w:sz w:val="18"/>
        </w:rPr>
        <w:t xml:space="preserve">    "remark": ""</w:t>
      </w:r>
      <w:r>
        <w:rPr>
          <w:sz w:val="18"/>
        </w:rPr>
        <w:br w:type="textWrapping"/>
      </w:r>
      <w:r>
        <w:rPr>
          <w:sz w:val="18"/>
        </w:rPr>
        <w:t>}'</w:t>
      </w:r>
      <w:r>
        <w:rPr>
          <w:sz w:val="18"/>
        </w:rPr>
        <w:br w:type="textWrapping"/>
      </w:r>
      <w:r>
        <w:rPr>
          <w:sz w:val="18"/>
        </w:rPr>
        <w:t>```</w:t>
      </w:r>
    </w:p>
    <w:p w14:paraId="4EA2F17E">
      <w:pPr>
        <w:pStyle w:val="4"/>
      </w:pPr>
      <w:bookmarkStart w:id="332" w:name="_Toc16384"/>
      <w:r>
        <w:t>返回结果</w:t>
      </w:r>
      <w:bookmarkEnd w:id="332"/>
    </w:p>
    <w:p w14:paraId="5F8B7510">
      <w:pPr>
        <w:pStyle w:val="4"/>
      </w:pPr>
      <w:bookmarkStart w:id="333" w:name="_Toc23478"/>
      <w:r>
        <w:t>返回成功示例</w:t>
      </w:r>
      <w:bookmarkEnd w:id="333"/>
    </w:p>
    <w:p w14:paraId="55D8CC1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72FF6F47">
      <w:r>
        <w:rPr>
          <w:sz w:val="18"/>
        </w:rPr>
        <w:t>---</w:t>
      </w:r>
    </w:p>
    <w:p w14:paraId="71DC75C7">
      <w:pPr>
        <w:pStyle w:val="4"/>
      </w:pPr>
      <w:bookmarkStart w:id="334" w:name="_Toc28919"/>
      <w:r>
        <w:t>查询亚马逊多渠道订单列表v2</w:t>
      </w:r>
      <w:bookmarkEnd w:id="334"/>
    </w:p>
    <w:p w14:paraId="634CEE8D">
      <w:r>
        <w:rPr>
          <w:sz w:val="18"/>
        </w:rPr>
        <w:t>- Source path: docs/Sale/MCFOrderList</w:t>
      </w:r>
      <w:r>
        <w:rPr>
          <w:sz w:val="18"/>
        </w:rPr>
        <w:br w:type="textWrapping"/>
      </w:r>
      <w:r>
        <w:rPr>
          <w:sz w:val="18"/>
        </w:rPr>
        <w:t>- Source URL: https://apidoc.lingxing.com/docs/Sale/MCFOrderList.md</w:t>
      </w:r>
    </w:p>
    <w:p w14:paraId="102CE556">
      <w:r>
        <w:rPr>
          <w:sz w:val="18"/>
        </w:rPr>
        <w:t># 查询亚马逊多渠道订单列表-v2</w:t>
      </w:r>
    </w:p>
    <w:p w14:paraId="3BC5824A">
      <w:pPr>
        <w:pStyle w:val="4"/>
      </w:pPr>
      <w:bookmarkStart w:id="335" w:name="_Toc16761"/>
      <w:r>
        <w:t>接口信息</w:t>
      </w:r>
      <w:bookmarkEnd w:id="335"/>
    </w:p>
    <w:p w14:paraId="6543CCBA">
      <w:pPr>
        <w:pStyle w:val="4"/>
      </w:pPr>
      <w:bookmarkStart w:id="336" w:name="_Toc724"/>
      <w:r>
        <w:t>请求参数</w:t>
      </w:r>
      <w:bookmarkEnd w:id="336"/>
    </w:p>
    <w:p w14:paraId="18959428">
      <w:pPr>
        <w:pStyle w:val="4"/>
      </w:pPr>
      <w:bookmarkStart w:id="337" w:name="_Toc15122"/>
      <w:r>
        <w:t>返回结果</w:t>
      </w:r>
      <w:bookmarkEnd w:id="337"/>
    </w:p>
    <w:p w14:paraId="61B57597">
      <w:r>
        <w:rPr>
          <w:sz w:val="18"/>
        </w:rPr>
        <w:t>Json Object</w:t>
      </w:r>
    </w:p>
    <w:p w14:paraId="14E50A61">
      <w:pPr>
        <w:pStyle w:val="4"/>
      </w:pPr>
      <w:bookmarkStart w:id="338" w:name="_Toc7836"/>
      <w:r>
        <w:t>返回成功示例</w:t>
      </w:r>
      <w:bookmarkEnd w:id="338"/>
    </w:p>
    <w:p w14:paraId="450134C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"65b8587be2f545938d083d63280e1f81.93.16886966334816063",</w:t>
      </w:r>
      <w:r>
        <w:rPr>
          <w:sz w:val="18"/>
        </w:rPr>
        <w:br w:type="textWrapping"/>
      </w:r>
      <w:r>
        <w:rPr>
          <w:sz w:val="18"/>
        </w:rPr>
        <w:t xml:space="preserve">    "response_time": "2023-07-07 10:23:54",</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"remark": "备注",</w:t>
      </w:r>
      <w:r>
        <w:rPr>
          <w:sz w:val="18"/>
        </w:rPr>
        <w:br w:type="textWrapping"/>
      </w:r>
      <w:r>
        <w:rPr>
          <w:sz w:val="18"/>
        </w:rPr>
        <w:t xml:space="preserve">                "sid": 17,</w:t>
      </w:r>
      <w:r>
        <w:rPr>
          <w:sz w:val="18"/>
        </w:rPr>
        <w:br w:type="textWrapping"/>
      </w:r>
      <w:r>
        <w:rPr>
          <w:sz w:val="18"/>
        </w:rPr>
        <w:t xml:space="preserve">                "store_name": "8speed-US",</w:t>
      </w:r>
      <w:r>
        <w:rPr>
          <w:sz w:val="18"/>
        </w:rPr>
        <w:br w:type="textWrapping"/>
      </w:r>
      <w:r>
        <w:rPr>
          <w:sz w:val="18"/>
        </w:rPr>
        <w:t xml:space="preserve">                "country": "美国",</w:t>
      </w:r>
      <w:r>
        <w:rPr>
          <w:sz w:val="18"/>
        </w:rPr>
        <w:br w:type="textWrapping"/>
      </w:r>
      <w:r>
        <w:rPr>
          <w:sz w:val="18"/>
        </w:rPr>
        <w:t xml:space="preserve">                "amazon_order_id": "S01-6274054-1946049",</w:t>
      </w:r>
      <w:r>
        <w:rPr>
          <w:sz w:val="18"/>
        </w:rPr>
        <w:br w:type="textWrapping"/>
      </w:r>
      <w:r>
        <w:rPr>
          <w:sz w:val="18"/>
        </w:rPr>
        <w:t xml:space="preserve">                "seller_fulfillment_order_id": "332565",</w:t>
      </w:r>
      <w:r>
        <w:rPr>
          <w:sz w:val="18"/>
        </w:rPr>
        <w:br w:type="textWrapping"/>
      </w:r>
      <w:r>
        <w:rPr>
          <w:sz w:val="18"/>
        </w:rPr>
        <w:t xml:space="preserve">                "last_update_time": "2023-02-10 18:45:11",</w:t>
      </w:r>
      <w:r>
        <w:rPr>
          <w:sz w:val="18"/>
        </w:rPr>
        <w:br w:type="textWrapping"/>
      </w:r>
      <w:r>
        <w:rPr>
          <w:sz w:val="18"/>
        </w:rPr>
        <w:tab/>
      </w:r>
      <w:r>
        <w:rPr>
          <w:sz w:val="18"/>
        </w:rPr>
        <w:tab/>
      </w:r>
      <w:r>
        <w:rPr>
          <w:sz w:val="18"/>
        </w:rPr>
        <w:t xml:space="preserve">        "gmt_modified": "2023-02-10 18:45:11",</w:t>
      </w:r>
      <w:r>
        <w:rPr>
          <w:sz w:val="18"/>
        </w:rPr>
        <w:br w:type="textWrapping"/>
      </w:r>
      <w:r>
        <w:rPr>
          <w:sz w:val="18"/>
        </w:rPr>
        <w:t xml:space="preserve">                "order_status": "Cancelled",</w:t>
      </w:r>
      <w:r>
        <w:rPr>
          <w:sz w:val="18"/>
        </w:rPr>
        <w:br w:type="textWrapping"/>
      </w:r>
      <w:r>
        <w:rPr>
          <w:sz w:val="18"/>
        </w:rPr>
        <w:t xml:space="preserve">                "purchase_date_local": "2023-02-07 20:48:19",</w:t>
      </w:r>
      <w:r>
        <w:rPr>
          <w:sz w:val="18"/>
        </w:rPr>
        <w:br w:type="textWrapping"/>
      </w:r>
      <w:r>
        <w:rPr>
          <w:sz w:val="18"/>
        </w:rPr>
        <w:t xml:space="preserve">                "buyer_name": "Tena Nguyen",</w:t>
      </w:r>
      <w:r>
        <w:rPr>
          <w:sz w:val="18"/>
        </w:rPr>
        <w:br w:type="textWrapping"/>
      </w:r>
      <w:r>
        <w:rPr>
          <w:sz w:val="18"/>
        </w:rPr>
        <w:t xml:space="preserve">                "ship_date": "2023-05-22 20:00:00",</w:t>
      </w:r>
      <w:r>
        <w:rPr>
          <w:sz w:val="18"/>
        </w:rPr>
        <w:br w:type="textWrapping"/>
      </w:r>
      <w:r>
        <w:rPr>
          <w:sz w:val="18"/>
        </w:rPr>
        <w:t xml:space="preserve">                "ship_date_utc": "2023-05-23T03:00:00Z",</w:t>
      </w:r>
      <w:r>
        <w:rPr>
          <w:sz w:val="18"/>
        </w:rPr>
        <w:br w:type="textWrapping"/>
      </w:r>
      <w:r>
        <w:rPr>
          <w:sz w:val="18"/>
        </w:rPr>
        <w:t xml:space="preserve">                "listing_info": [</w:t>
      </w:r>
      <w:r>
        <w:rPr>
          <w:sz w:val="18"/>
        </w:rPr>
        <w:br w:type="textWrapping"/>
      </w:r>
      <w:r>
        <w:rPr>
          <w:sz w:val="18"/>
        </w:rPr>
        <w:t xml:space="preserve">                    {</w:t>
      </w:r>
      <w:r>
        <w:rPr>
          <w:sz w:val="18"/>
        </w:rPr>
        <w:br w:type="textWrapping"/>
      </w:r>
      <w:r>
        <w:rPr>
          <w:sz w:val="18"/>
        </w:rPr>
        <w:t xml:space="preserve">                        "msku": "Pink_Head_Rope",</w:t>
      </w:r>
      <w:r>
        <w:rPr>
          <w:sz w:val="18"/>
        </w:rPr>
        <w:br w:type="textWrapping"/>
      </w:r>
      <w:r>
        <w:rPr>
          <w:sz w:val="18"/>
        </w:rPr>
        <w:t xml:space="preserve">                        "quantity": 0,</w:t>
      </w:r>
      <w:r>
        <w:rPr>
          <w:sz w:val="18"/>
        </w:rPr>
        <w:br w:type="textWrapping"/>
      </w:r>
      <w:r>
        <w:rPr>
          <w:sz w:val="18"/>
        </w:rPr>
        <w:t xml:space="preserve">                        "fnsku": "",</w:t>
      </w:r>
      <w:r>
        <w:rPr>
          <w:sz w:val="18"/>
        </w:rPr>
        <w:br w:type="textWrapping"/>
      </w:r>
      <w:r>
        <w:rPr>
          <w:sz w:val="18"/>
        </w:rPr>
        <w:t xml:space="preserve">                        "local_sku": "yigexiangtong1",</w:t>
      </w:r>
      <w:r>
        <w:rPr>
          <w:sz w:val="18"/>
        </w:rPr>
        <w:br w:type="textWrapping"/>
      </w:r>
      <w:r>
        <w:rPr>
          <w:sz w:val="18"/>
        </w:rPr>
        <w:t xml:space="preserve">                        "item_name": "Love Pearl Bottom Hair Circle Women's High Elastic Hair Binding Rope Jewelry Rubber Band Head Rope Pink kara tao.",</w:t>
      </w:r>
      <w:r>
        <w:rPr>
          <w:sz w:val="18"/>
        </w:rPr>
        <w:br w:type="textWrapping"/>
      </w:r>
      <w:r>
        <w:rPr>
          <w:sz w:val="18"/>
        </w:rPr>
        <w:t xml:space="preserve">                        "local_name": "有一个单品相同1",</w:t>
      </w:r>
      <w:r>
        <w:rPr>
          <w:sz w:val="18"/>
        </w:rPr>
        <w:br w:type="textWrapping"/>
      </w:r>
      <w:r>
        <w:rPr>
          <w:sz w:val="18"/>
        </w:rPr>
        <w:t xml:space="preserve">                        "small_image_url": "https://m.media-amazon.com/images/I/71y9Dp8vK1L._SL75_.jpg",</w:t>
      </w:r>
      <w:r>
        <w:rPr>
          <w:sz w:val="18"/>
        </w:rPr>
        <w:br w:type="textWrapping"/>
      </w:r>
      <w:r>
        <w:rPr>
          <w:sz w:val="18"/>
        </w:rPr>
        <w:t xml:space="preserve">                        "asin": "B09MERTKGH"</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0C06428">
      <w:r>
        <w:rPr>
          <w:sz w:val="18"/>
        </w:rPr>
        <w:t>---</w:t>
      </w:r>
    </w:p>
    <w:p w14:paraId="47CAF454">
      <w:pPr>
        <w:pStyle w:val="4"/>
      </w:pPr>
      <w:bookmarkStart w:id="339" w:name="_Toc2977"/>
      <w:r>
        <w:t>查询亚马逊多渠道订单详情-商品信息</w:t>
      </w:r>
      <w:bookmarkEnd w:id="339"/>
    </w:p>
    <w:p w14:paraId="62C143AC">
      <w:r>
        <w:rPr>
          <w:sz w:val="18"/>
        </w:rPr>
        <w:t>- Source path: docs/Sale/ProductInformation</w:t>
      </w:r>
      <w:r>
        <w:rPr>
          <w:sz w:val="18"/>
        </w:rPr>
        <w:br w:type="textWrapping"/>
      </w:r>
      <w:r>
        <w:rPr>
          <w:sz w:val="18"/>
        </w:rPr>
        <w:t>- Source URL: https://apidoc.lingxing.com/docs/Sale/ProductInformation.md</w:t>
      </w:r>
    </w:p>
    <w:p w14:paraId="3535914E">
      <w:r>
        <w:rPr>
          <w:sz w:val="18"/>
        </w:rPr>
        <w:t># 查询亚马逊多渠道订单详情-商品信息</w:t>
      </w:r>
    </w:p>
    <w:p w14:paraId="3750C9C6">
      <w:pPr>
        <w:pStyle w:val="4"/>
      </w:pPr>
      <w:bookmarkStart w:id="340" w:name="_Toc2136"/>
      <w:r>
        <w:t>接口信息</w:t>
      </w:r>
      <w:bookmarkEnd w:id="340"/>
    </w:p>
    <w:p w14:paraId="7048CE76">
      <w:pPr>
        <w:pStyle w:val="4"/>
      </w:pPr>
      <w:bookmarkStart w:id="341" w:name="_Toc26318"/>
      <w:r>
        <w:t>请求参数</w:t>
      </w:r>
      <w:bookmarkEnd w:id="341"/>
    </w:p>
    <w:p w14:paraId="3553B268">
      <w:pPr>
        <w:pStyle w:val="4"/>
      </w:pPr>
      <w:bookmarkStart w:id="342" w:name="_Toc11726"/>
      <w:r>
        <w:t>请求示例</w:t>
      </w:r>
      <w:bookmarkEnd w:id="342"/>
    </w:p>
    <w:p w14:paraId="43B693D2">
      <w:r>
        <w:rPr>
          <w:sz w:val="18"/>
        </w:rPr>
        <w:t>```</w:t>
      </w:r>
      <w:r>
        <w:rPr>
          <w:sz w:val="18"/>
        </w:rPr>
        <w:br w:type="textWrapping"/>
      </w:r>
      <w:r>
        <w:rPr>
          <w:sz w:val="18"/>
        </w:rPr>
        <w:t>{</w:t>
      </w:r>
      <w:r>
        <w:rPr>
          <w:sz w:val="18"/>
        </w:rPr>
        <w:br w:type="textWrapping"/>
      </w:r>
      <w:r>
        <w:rPr>
          <w:sz w:val="18"/>
        </w:rPr>
        <w:t xml:space="preserve">    "order_info":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"seller_fulfillment_order_id": "669-R-R"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F12172A">
      <w:pPr>
        <w:pStyle w:val="4"/>
      </w:pPr>
      <w:bookmarkStart w:id="343" w:name="_Toc20761"/>
      <w:r>
        <w:t>返回结果</w:t>
      </w:r>
      <w:bookmarkEnd w:id="343"/>
    </w:p>
    <w:p w14:paraId="6B8C944A">
      <w:r>
        <w:rPr>
          <w:sz w:val="18"/>
        </w:rPr>
        <w:t>Json Object</w:t>
      </w:r>
    </w:p>
    <w:p w14:paraId="2E402357">
      <w:pPr>
        <w:pStyle w:val="4"/>
      </w:pPr>
      <w:bookmarkStart w:id="344" w:name="_Toc24577"/>
      <w:r>
        <w:t>返回成功示例</w:t>
      </w:r>
      <w:bookmarkEnd w:id="344"/>
    </w:p>
    <w:p w14:paraId="2B505FE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"65b8587be2f545938d083d63280e1f81.120.16887014368825201",</w:t>
      </w:r>
      <w:r>
        <w:rPr>
          <w:sz w:val="18"/>
        </w:rPr>
        <w:br w:type="textWrapping"/>
      </w:r>
      <w:r>
        <w:rPr>
          <w:sz w:val="18"/>
        </w:rPr>
        <w:t xml:space="preserve">    "response_time": "2023-07-07 11:43:57",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"remark": "商品备注",</w:t>
      </w:r>
      <w:r>
        <w:rPr>
          <w:sz w:val="18"/>
        </w:rPr>
        <w:br w:type="textWrapping"/>
      </w:r>
      <w:r>
        <w:rPr>
          <w:sz w:val="18"/>
        </w:rPr>
        <w:t xml:space="preserve">            "phone": "暂停显示",</w:t>
      </w:r>
      <w:r>
        <w:rPr>
          <w:sz w:val="18"/>
        </w:rPr>
        <w:br w:type="textWrapping"/>
      </w:r>
      <w:r>
        <w:rPr>
          <w:sz w:val="18"/>
        </w:rPr>
        <w:t xml:space="preserve">            "sid": 17,</w:t>
      </w:r>
      <w:r>
        <w:rPr>
          <w:sz w:val="18"/>
        </w:rPr>
        <w:br w:type="textWrapping"/>
      </w:r>
      <w:r>
        <w:rPr>
          <w:sz w:val="18"/>
        </w:rPr>
        <w:t xml:space="preserve">            "store_name": "8sxx-US",</w:t>
      </w:r>
      <w:r>
        <w:rPr>
          <w:sz w:val="18"/>
        </w:rPr>
        <w:br w:type="textWrapping"/>
      </w:r>
      <w:r>
        <w:rPr>
          <w:sz w:val="18"/>
        </w:rPr>
        <w:t xml:space="preserve">            "amazon_order_id": "S01-6631496-6928415",</w:t>
      </w:r>
      <w:r>
        <w:rPr>
          <w:sz w:val="18"/>
        </w:rPr>
        <w:br w:type="textWrapping"/>
      </w:r>
      <w:r>
        <w:rPr>
          <w:sz w:val="18"/>
        </w:rPr>
        <w:t xml:space="preserve">            "seller_fulfillment_order_id": "WO103315548688220672",</w:t>
      </w:r>
      <w:r>
        <w:rPr>
          <w:sz w:val="18"/>
        </w:rPr>
        <w:br w:type="textWrapping"/>
      </w:r>
      <w:r>
        <w:rPr>
          <w:sz w:val="18"/>
        </w:rPr>
        <w:t xml:space="preserve">            "displayable_order_comment": "",</w:t>
      </w:r>
      <w:r>
        <w:rPr>
          <w:sz w:val="18"/>
        </w:rPr>
        <w:br w:type="textWrapping"/>
      </w:r>
      <w:r>
        <w:rPr>
          <w:sz w:val="18"/>
        </w:rPr>
        <w:t xml:space="preserve">            "order_status": "Processing",</w:t>
      </w:r>
      <w:r>
        <w:rPr>
          <w:sz w:val="18"/>
        </w:rPr>
        <w:br w:type="textWrapping"/>
      </w:r>
      <w:r>
        <w:rPr>
          <w:sz w:val="18"/>
        </w:rPr>
        <w:t xml:space="preserve">            "sales_channel": "",</w:t>
      </w:r>
      <w:r>
        <w:rPr>
          <w:sz w:val="18"/>
        </w:rPr>
        <w:br w:type="textWrapping"/>
      </w:r>
      <w:r>
        <w:rPr>
          <w:sz w:val="18"/>
        </w:rPr>
        <w:t xml:space="preserve">            "purchase_date_local": "2023-05-22 15:31:09",</w:t>
      </w:r>
      <w:r>
        <w:rPr>
          <w:sz w:val="18"/>
        </w:rPr>
        <w:br w:type="textWrapping"/>
      </w:r>
      <w:r>
        <w:rPr>
          <w:sz w:val="18"/>
        </w:rPr>
        <w:t xml:space="preserve">            "ship_date": null,</w:t>
      </w:r>
      <w:r>
        <w:rPr>
          <w:sz w:val="18"/>
        </w:rPr>
        <w:br w:type="textWrapping"/>
      </w:r>
      <w:r>
        <w:rPr>
          <w:sz w:val="18"/>
        </w:rPr>
        <w:t xml:space="preserve">            "ship_date_utc": null,</w:t>
      </w:r>
      <w:r>
        <w:rPr>
          <w:sz w:val="18"/>
        </w:rPr>
        <w:br w:type="textWrapping"/>
      </w:r>
      <w:r>
        <w:rPr>
          <w:sz w:val="18"/>
        </w:rPr>
        <w:t xml:space="preserve">            "speed_category": "加急配送",</w:t>
      </w:r>
      <w:r>
        <w:rPr>
          <w:sz w:val="18"/>
        </w:rPr>
        <w:br w:type="textWrapping"/>
      </w:r>
      <w:r>
        <w:rPr>
          <w:sz w:val="18"/>
        </w:rPr>
        <w:t xml:space="preserve">            "listing_detail_info": [</w:t>
      </w:r>
      <w:r>
        <w:rPr>
          <w:sz w:val="18"/>
        </w:rPr>
        <w:br w:type="textWrapping"/>
      </w:r>
      <w:r>
        <w:rPr>
          <w:sz w:val="18"/>
        </w:rPr>
        <w:t xml:space="preserve">                {</w:t>
      </w:r>
      <w:r>
        <w:rPr>
          <w:sz w:val="18"/>
        </w:rPr>
        <w:br w:type="textWrapping"/>
      </w:r>
      <w:r>
        <w:rPr>
          <w:sz w:val="18"/>
        </w:rPr>
        <w:t xml:space="preserve">                    "asin": "B0BB300BKQ",</w:t>
      </w:r>
      <w:r>
        <w:rPr>
          <w:sz w:val="18"/>
        </w:rPr>
        <w:br w:type="textWrapping"/>
      </w:r>
      <w:r>
        <w:rPr>
          <w:sz w:val="18"/>
        </w:rPr>
        <w:t xml:space="preserve">                    "fnsku": "",</w:t>
      </w:r>
      <w:r>
        <w:rPr>
          <w:sz w:val="18"/>
        </w:rPr>
        <w:br w:type="textWrapping"/>
      </w:r>
      <w:r>
        <w:rPr>
          <w:sz w:val="18"/>
        </w:rPr>
        <w:t xml:space="preserve">                    "quantity": 1,</w:t>
      </w:r>
      <w:r>
        <w:rPr>
          <w:sz w:val="18"/>
        </w:rPr>
        <w:br w:type="textWrapping"/>
      </w:r>
      <w:r>
        <w:rPr>
          <w:sz w:val="18"/>
        </w:rPr>
        <w:t xml:space="preserve">                    "small_image_url": "https://m.media-amazon.com/images/I/41ow-ZIF5qL._SL75_.jpg",</w:t>
      </w:r>
      <w:r>
        <w:rPr>
          <w:sz w:val="18"/>
        </w:rPr>
        <w:br w:type="textWrapping"/>
      </w:r>
      <w:r>
        <w:rPr>
          <w:sz w:val="18"/>
        </w:rPr>
        <w:t xml:space="preserve">                    "local_name": "HO",</w:t>
      </w:r>
      <w:r>
        <w:rPr>
          <w:sz w:val="18"/>
        </w:rPr>
        <w:br w:type="textWrapping"/>
      </w:r>
      <w:r>
        <w:rPr>
          <w:sz w:val="18"/>
        </w:rPr>
        <w:t xml:space="preserve">                    "local_sku": "HO",</w:t>
      </w:r>
      <w:r>
        <w:rPr>
          <w:sz w:val="18"/>
        </w:rPr>
        <w:br w:type="textWrapping"/>
      </w:r>
      <w:r>
        <w:rPr>
          <w:sz w:val="18"/>
        </w:rPr>
        <w:t xml:space="preserve">                    "msku": "HOLDER001",</w:t>
      </w:r>
      <w:r>
        <w:rPr>
          <w:sz w:val="18"/>
        </w:rPr>
        <w:br w:type="textWrapping"/>
      </w:r>
      <w:r>
        <w:rPr>
          <w:sz w:val="18"/>
        </w:rPr>
        <w:t xml:space="preserve">                    "item_name": "Phone Holder",</w:t>
      </w:r>
      <w:r>
        <w:rPr>
          <w:sz w:val="18"/>
        </w:rPr>
        <w:br w:type="textWrapping"/>
      </w:r>
      <w:r>
        <w:rPr>
          <w:sz w:val="18"/>
        </w:rPr>
        <w:t xml:space="preserve">                    "cancelled_quantity": 0,</w:t>
      </w:r>
      <w:r>
        <w:rPr>
          <w:sz w:val="18"/>
        </w:rPr>
        <w:br w:type="textWrapping"/>
      </w:r>
      <w:r>
        <w:rPr>
          <w:sz w:val="18"/>
        </w:rPr>
        <w:t xml:space="preserve">                    "unfulfillable_quantity": 0,</w:t>
      </w:r>
      <w:r>
        <w:rPr>
          <w:sz w:val="18"/>
        </w:rPr>
        <w:br w:type="textWrapping"/>
      </w:r>
      <w:r>
        <w:rPr>
          <w:sz w:val="18"/>
        </w:rPr>
        <w:t xml:space="preserve">                    "shipped_quantity": 1,</w:t>
      </w:r>
      <w:r>
        <w:rPr>
          <w:sz w:val="18"/>
        </w:rPr>
        <w:br w:type="textWrapping"/>
      </w:r>
      <w:r>
        <w:rPr>
          <w:sz w:val="18"/>
        </w:rPr>
        <w:t xml:space="preserve">                    "fba_fee": "-44.18"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8A441EE">
      <w:r>
        <w:rPr>
          <w:sz w:val="18"/>
        </w:rPr>
        <w:t>---</w:t>
      </w:r>
    </w:p>
    <w:p w14:paraId="7C250713">
      <w:pPr>
        <w:pStyle w:val="4"/>
      </w:pPr>
      <w:bookmarkStart w:id="345" w:name="_Toc25563"/>
      <w:r>
        <w:t>查询亚马逊多渠道订单详情-物流信息</w:t>
      </w:r>
      <w:bookmarkEnd w:id="345"/>
    </w:p>
    <w:p w14:paraId="6CECB4E8">
      <w:r>
        <w:rPr>
          <w:sz w:val="18"/>
        </w:rPr>
        <w:t>- Source path: docs/Sale/LogisticsInformation</w:t>
      </w:r>
      <w:r>
        <w:rPr>
          <w:sz w:val="18"/>
        </w:rPr>
        <w:br w:type="textWrapping"/>
      </w:r>
      <w:r>
        <w:rPr>
          <w:sz w:val="18"/>
        </w:rPr>
        <w:t>- Source URL: https://apidoc.lingxing.com/docs/Sale/LogisticsInformation.md</w:t>
      </w:r>
    </w:p>
    <w:p w14:paraId="09894FC2">
      <w:r>
        <w:rPr>
          <w:sz w:val="18"/>
        </w:rPr>
        <w:t># 查询亚马逊多渠道订单详情-物流信息</w:t>
      </w:r>
    </w:p>
    <w:p w14:paraId="23844109">
      <w:pPr>
        <w:pStyle w:val="4"/>
      </w:pPr>
      <w:bookmarkStart w:id="346" w:name="_Toc13767"/>
      <w:r>
        <w:t>接口信息</w:t>
      </w:r>
      <w:bookmarkEnd w:id="346"/>
    </w:p>
    <w:p w14:paraId="2C9CE6E2">
      <w:pPr>
        <w:pStyle w:val="4"/>
      </w:pPr>
      <w:bookmarkStart w:id="347" w:name="_Toc6662"/>
      <w:r>
        <w:t>请求参数</w:t>
      </w:r>
      <w:bookmarkEnd w:id="347"/>
    </w:p>
    <w:p w14:paraId="20F2BE87">
      <w:pPr>
        <w:pStyle w:val="4"/>
      </w:pPr>
      <w:bookmarkStart w:id="348" w:name="_Toc18418"/>
      <w:r>
        <w:t>请求示例</w:t>
      </w:r>
      <w:bookmarkEnd w:id="348"/>
    </w:p>
    <w:p w14:paraId="4884CF8B">
      <w:r>
        <w:rPr>
          <w:sz w:val="18"/>
        </w:rPr>
        <w:t>```</w:t>
      </w:r>
      <w:r>
        <w:rPr>
          <w:sz w:val="18"/>
        </w:rPr>
        <w:br w:type="textWrapping"/>
      </w:r>
      <w:r>
        <w:rPr>
          <w:sz w:val="18"/>
        </w:rPr>
        <w:t>{</w:t>
      </w:r>
      <w:r>
        <w:rPr>
          <w:sz w:val="18"/>
        </w:rPr>
        <w:br w:type="textWrapping"/>
      </w:r>
      <w:r>
        <w:rPr>
          <w:sz w:val="18"/>
        </w:rPr>
        <w:t xml:space="preserve">    "order_info": [</w:t>
      </w:r>
      <w:r>
        <w:rPr>
          <w:sz w:val="18"/>
        </w:rPr>
        <w:br w:type="textWrapping"/>
      </w:r>
      <w:r>
        <w:rPr>
          <w:sz w:val="18"/>
        </w:rPr>
        <w:t xml:space="preserve">        {</w:t>
      </w:r>
      <w:r>
        <w:rPr>
          <w:sz w:val="18"/>
        </w:rPr>
        <w:br w:type="textWrapping"/>
      </w:r>
      <w:r>
        <w:rPr>
          <w:sz w:val="18"/>
        </w:rPr>
        <w:t xml:space="preserve">            "sid": 17,</w:t>
      </w:r>
      <w:r>
        <w:rPr>
          <w:sz w:val="18"/>
        </w:rPr>
        <w:br w:type="textWrapping"/>
      </w:r>
      <w:r>
        <w:rPr>
          <w:sz w:val="18"/>
        </w:rPr>
        <w:t xml:space="preserve">            "seller_fulfillment_order_id": "quan332122-R"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541B992">
      <w:pPr>
        <w:pStyle w:val="4"/>
      </w:pPr>
      <w:bookmarkStart w:id="349" w:name="_Toc13347"/>
      <w:r>
        <w:t>返回结果</w:t>
      </w:r>
      <w:bookmarkEnd w:id="349"/>
    </w:p>
    <w:p w14:paraId="65961ACA">
      <w:r>
        <w:rPr>
          <w:sz w:val="18"/>
        </w:rPr>
        <w:t>Json Object</w:t>
      </w:r>
    </w:p>
    <w:p w14:paraId="4C09AA52">
      <w:pPr>
        <w:pStyle w:val="4"/>
      </w:pPr>
      <w:bookmarkStart w:id="350" w:name="_Toc15329"/>
      <w:r>
        <w:t>返回成功示例</w:t>
      </w:r>
      <w:bookmarkEnd w:id="350"/>
    </w:p>
    <w:p w14:paraId="0137EEB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"65b8587be2f545938d083d63e.16886978815026207",</w:t>
      </w:r>
      <w:r>
        <w:rPr>
          <w:sz w:val="18"/>
        </w:rPr>
        <w:br w:type="textWrapping"/>
      </w:r>
      <w:r>
        <w:rPr>
          <w:sz w:val="18"/>
        </w:rPr>
        <w:t xml:space="preserve">    "response_time": "2023-07-07 10:44:41",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"remark": "备注",</w:t>
      </w:r>
      <w:r>
        <w:rPr>
          <w:sz w:val="18"/>
        </w:rPr>
        <w:br w:type="textWrapping"/>
      </w:r>
      <w:r>
        <w:rPr>
          <w:sz w:val="18"/>
        </w:rPr>
        <w:t xml:space="preserve">            "sid": 17,</w:t>
      </w:r>
      <w:r>
        <w:rPr>
          <w:sz w:val="18"/>
        </w:rPr>
        <w:br w:type="textWrapping"/>
      </w:r>
      <w:r>
        <w:rPr>
          <w:sz w:val="18"/>
        </w:rPr>
        <w:t xml:space="preserve">            "store_name": "8sxx-US",</w:t>
      </w:r>
      <w:r>
        <w:rPr>
          <w:sz w:val="18"/>
        </w:rPr>
        <w:br w:type="textWrapping"/>
      </w:r>
      <w:r>
        <w:rPr>
          <w:sz w:val="18"/>
        </w:rPr>
        <w:t xml:space="preserve">            "amazon_order_id": "S01-2753860-9360442",</w:t>
      </w:r>
      <w:r>
        <w:rPr>
          <w:sz w:val="18"/>
        </w:rPr>
        <w:br w:type="textWrapping"/>
      </w:r>
      <w:r>
        <w:rPr>
          <w:sz w:val="18"/>
        </w:rPr>
        <w:t xml:space="preserve">            "seller_fulfillment_order_id": "pu-1-R",</w:t>
      </w:r>
      <w:r>
        <w:rPr>
          <w:sz w:val="18"/>
        </w:rPr>
        <w:br w:type="textWrapping"/>
      </w:r>
      <w:r>
        <w:rPr>
          <w:sz w:val="18"/>
        </w:rPr>
        <w:t xml:space="preserve">            "displayable_order_comment": "Thank you for your order!",</w:t>
      </w:r>
      <w:r>
        <w:rPr>
          <w:sz w:val="18"/>
        </w:rPr>
        <w:br w:type="textWrapping"/>
      </w:r>
      <w:r>
        <w:rPr>
          <w:sz w:val="18"/>
        </w:rPr>
        <w:t xml:space="preserve">            "order_status": "Complete",</w:t>
      </w:r>
      <w:r>
        <w:rPr>
          <w:sz w:val="18"/>
        </w:rPr>
        <w:br w:type="textWrapping"/>
      </w:r>
      <w:r>
        <w:rPr>
          <w:sz w:val="18"/>
        </w:rPr>
        <w:t xml:space="preserve">            "sales_channel": "Non-Amazon",</w:t>
      </w:r>
      <w:r>
        <w:rPr>
          <w:sz w:val="18"/>
        </w:rPr>
        <w:br w:type="textWrapping"/>
      </w:r>
      <w:r>
        <w:rPr>
          <w:sz w:val="18"/>
        </w:rPr>
        <w:t xml:space="preserve">            "purchase_date_local": "2023-05-17 22:33:53",</w:t>
      </w:r>
      <w:r>
        <w:rPr>
          <w:sz w:val="18"/>
        </w:rPr>
        <w:br w:type="textWrapping"/>
      </w:r>
      <w:r>
        <w:rPr>
          <w:sz w:val="18"/>
        </w:rPr>
        <w:t xml:space="preserve">            "ship_date": "2023-05-22 20:00:00",</w:t>
      </w:r>
      <w:r>
        <w:rPr>
          <w:sz w:val="18"/>
        </w:rPr>
        <w:br w:type="textWrapping"/>
      </w:r>
      <w:r>
        <w:rPr>
          <w:sz w:val="18"/>
        </w:rPr>
        <w:t xml:space="preserve">            "ship_date_utc": "2023-05-23T03:00:00Z",</w:t>
      </w:r>
      <w:r>
        <w:rPr>
          <w:sz w:val="18"/>
        </w:rPr>
        <w:br w:type="textWrapping"/>
      </w:r>
      <w:r>
        <w:rPr>
          <w:sz w:val="18"/>
        </w:rPr>
        <w:t xml:space="preserve">            "speed_category": "标准配送",</w:t>
      </w:r>
      <w:r>
        <w:rPr>
          <w:sz w:val="18"/>
        </w:rPr>
        <w:br w:type="textWrapping"/>
      </w:r>
      <w:r>
        <w:rPr>
          <w:sz w:val="18"/>
        </w:rPr>
        <w:t xml:space="preserve">            "shipment_info": [</w:t>
      </w:r>
      <w:r>
        <w:rPr>
          <w:sz w:val="18"/>
        </w:rPr>
        <w:br w:type="textWrapping"/>
      </w:r>
      <w:r>
        <w:rPr>
          <w:sz w:val="18"/>
        </w:rPr>
        <w:t xml:space="preserve">                {</w:t>
      </w:r>
      <w:r>
        <w:rPr>
          <w:sz w:val="18"/>
        </w:rPr>
        <w:br w:type="textWrapping"/>
      </w:r>
      <w:r>
        <w:rPr>
          <w:sz w:val="18"/>
        </w:rPr>
        <w:t xml:space="preserve">                    "amazon_shipment_id": "T4nHcc0Ds",</w:t>
      </w:r>
      <w:r>
        <w:rPr>
          <w:sz w:val="18"/>
        </w:rPr>
        <w:br w:type="textWrapping"/>
      </w:r>
      <w:r>
        <w:rPr>
          <w:sz w:val="18"/>
        </w:rPr>
        <w:t xml:space="preserve">                    "fulfillment_shipment_status": "SHIPPED",</w:t>
      </w:r>
      <w:r>
        <w:rPr>
          <w:sz w:val="18"/>
        </w:rPr>
        <w:br w:type="textWrapping"/>
      </w:r>
      <w:r>
        <w:rPr>
          <w:sz w:val="18"/>
        </w:rPr>
        <w:t xml:space="preserve">                    "estimated_arrival_datetime": "2023-05-23 23:59:59",</w:t>
      </w:r>
      <w:r>
        <w:rPr>
          <w:sz w:val="18"/>
        </w:rPr>
        <w:br w:type="textWrapping"/>
      </w:r>
      <w:r>
        <w:rPr>
          <w:sz w:val="18"/>
        </w:rPr>
        <w:t xml:space="preserve">                    "packages": [</w:t>
      </w:r>
      <w:r>
        <w:rPr>
          <w:sz w:val="18"/>
        </w:rPr>
        <w:br w:type="textWrapping"/>
      </w:r>
      <w:r>
        <w:rPr>
          <w:sz w:val="18"/>
        </w:rPr>
        <w:t xml:space="preserve">                        {</w:t>
      </w:r>
      <w:r>
        <w:rPr>
          <w:sz w:val="18"/>
        </w:rPr>
        <w:br w:type="textWrapping"/>
      </w:r>
      <w:r>
        <w:rPr>
          <w:sz w:val="18"/>
        </w:rPr>
        <w:t xml:space="preserve">                            "shipItems": [</w:t>
      </w:r>
      <w:r>
        <w:rPr>
          <w:sz w:val="18"/>
        </w:rPr>
        <w:br w:type="textWrapping"/>
      </w:r>
      <w:r>
        <w:rPr>
          <w:sz w:val="18"/>
        </w:rPr>
        <w:t xml:space="preserve">                                {</w:t>
      </w:r>
      <w:r>
        <w:rPr>
          <w:sz w:val="18"/>
        </w:rPr>
        <w:br w:type="textWrapping"/>
      </w:r>
      <w:r>
        <w:rPr>
          <w:sz w:val="18"/>
        </w:rPr>
        <w:t xml:space="preserve">                                    "title": "Waterproof",</w:t>
      </w:r>
      <w:r>
        <w:rPr>
          <w:sz w:val="18"/>
        </w:rPr>
        <w:br w:type="textWrapping"/>
      </w:r>
      <w:r>
        <w:rPr>
          <w:sz w:val="18"/>
        </w:rPr>
        <w:t xml:space="preserve">                                    "quantity": 1,</w:t>
      </w:r>
      <w:r>
        <w:rPr>
          <w:sz w:val="18"/>
        </w:rPr>
        <w:br w:type="textWrapping"/>
      </w:r>
      <w:r>
        <w:rPr>
          <w:sz w:val="18"/>
        </w:rPr>
        <w:t xml:space="preserve">                                    "msku": "JJ001",</w:t>
      </w:r>
      <w:r>
        <w:rPr>
          <w:sz w:val="18"/>
        </w:rPr>
        <w:br w:type="textWrapping"/>
      </w:r>
      <w:r>
        <w:rPr>
          <w:sz w:val="18"/>
        </w:rPr>
        <w:t xml:space="preserve">                                    "package_number": "2018784457",</w:t>
      </w:r>
      <w:r>
        <w:rPr>
          <w:sz w:val="18"/>
        </w:rPr>
        <w:br w:type="textWrapping"/>
      </w:r>
      <w:r>
        <w:rPr>
          <w:sz w:val="18"/>
        </w:rPr>
        <w:t xml:space="preserve">                                    "sid": 17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"package_number": "2018784457",</w:t>
      </w:r>
      <w:r>
        <w:rPr>
          <w:sz w:val="18"/>
        </w:rPr>
        <w:br w:type="textWrapping"/>
      </w:r>
      <w:r>
        <w:rPr>
          <w:sz w:val="18"/>
        </w:rPr>
        <w:t xml:space="preserve">                            "carrier_code": "USPS",</w:t>
      </w:r>
      <w:r>
        <w:rPr>
          <w:sz w:val="18"/>
        </w:rPr>
        <w:br w:type="textWrapping"/>
      </w:r>
      <w:r>
        <w:rPr>
          <w:sz w:val="18"/>
        </w:rPr>
        <w:t xml:space="preserve">                            "tracking_number": "9374889745020264809746",</w:t>
      </w:r>
      <w:r>
        <w:rPr>
          <w:sz w:val="18"/>
        </w:rPr>
        <w:br w:type="textWrapping"/>
      </w:r>
      <w:r>
        <w:rPr>
          <w:sz w:val="18"/>
        </w:rPr>
        <w:t xml:space="preserve">                            "current_status": null,</w:t>
      </w:r>
      <w:r>
        <w:rPr>
          <w:sz w:val="18"/>
        </w:rPr>
        <w:br w:type="textWrapping"/>
      </w:r>
      <w:r>
        <w:rPr>
          <w:sz w:val="18"/>
        </w:rPr>
        <w:t xml:space="preserve">                            "estimated_arrival_datetime": "2023-05-22 20:00:00",</w:t>
      </w:r>
      <w:r>
        <w:rPr>
          <w:sz w:val="18"/>
        </w:rPr>
        <w:br w:type="textWrapping"/>
      </w:r>
      <w:r>
        <w:rPr>
          <w:sz w:val="18"/>
        </w:rPr>
        <w:t xml:space="preserve">                            "ship_date": "2023-05-23T03:00:00Z",</w:t>
      </w:r>
      <w:r>
        <w:rPr>
          <w:sz w:val="18"/>
        </w:rPr>
        <w:br w:type="textWrapping"/>
      </w:r>
      <w:r>
        <w:rPr>
          <w:sz w:val="18"/>
        </w:rPr>
        <w:t xml:space="preserve">                            "tracking_events": [</w:t>
      </w:r>
      <w:r>
        <w:rPr>
          <w:sz w:val="18"/>
        </w:rPr>
        <w:br w:type="textWrapping"/>
      </w:r>
      <w:r>
        <w:rPr>
          <w:sz w:val="18"/>
        </w:rPr>
        <w:t xml:space="preserve">                                {</w:t>
      </w:r>
      <w:r>
        <w:rPr>
          <w:sz w:val="18"/>
        </w:rPr>
        <w:br w:type="textWrapping"/>
      </w:r>
      <w:r>
        <w:rPr>
          <w:sz w:val="18"/>
        </w:rPr>
        <w:t xml:space="preserve">                                    "eventAddress": {</w:t>
      </w:r>
      <w:r>
        <w:rPr>
          <w:sz w:val="18"/>
        </w:rPr>
        <w:br w:type="textWrapping"/>
      </w:r>
      <w:r>
        <w:rPr>
          <w:sz w:val="18"/>
        </w:rPr>
        <w:t xml:space="preserve">                                        "country": null,</w:t>
      </w:r>
      <w:r>
        <w:rPr>
          <w:sz w:val="18"/>
        </w:rPr>
        <w:br w:type="textWrapping"/>
      </w:r>
      <w:r>
        <w:rPr>
          <w:sz w:val="18"/>
        </w:rPr>
        <w:t xml:space="preserve">                                        "city": "Columbia",</w:t>
      </w:r>
      <w:r>
        <w:rPr>
          <w:sz w:val="18"/>
        </w:rPr>
        <w:br w:type="textWrapping"/>
      </w:r>
      <w:r>
        <w:rPr>
          <w:sz w:val="18"/>
        </w:rPr>
        <w:t xml:space="preserve">                                        "state": "SC"</w:t>
      </w:r>
      <w:r>
        <w:rPr>
          <w:sz w:val="18"/>
        </w:rPr>
        <w:br w:type="textWrapping"/>
      </w:r>
      <w:r>
        <w:rPr>
          <w:sz w:val="18"/>
        </w:rPr>
        <w:t xml:space="preserve">                                    },</w:t>
      </w:r>
      <w:r>
        <w:rPr>
          <w:sz w:val="18"/>
        </w:rPr>
        <w:br w:type="textWrapping"/>
      </w:r>
      <w:r>
        <w:rPr>
          <w:sz w:val="18"/>
        </w:rPr>
        <w:t xml:space="preserve">                                    "eventCode": "EVENT_201",</w:t>
      </w:r>
      <w:r>
        <w:rPr>
          <w:sz w:val="18"/>
        </w:rPr>
        <w:br w:type="textWrapping"/>
      </w:r>
      <w:r>
        <w:rPr>
          <w:sz w:val="18"/>
        </w:rPr>
        <w:t xml:space="preserve">                                    "event": "已在站。",</w:t>
      </w:r>
      <w:r>
        <w:rPr>
          <w:sz w:val="18"/>
        </w:rPr>
        <w:br w:type="textWrapping"/>
      </w:r>
      <w:r>
        <w:rPr>
          <w:sz w:val="18"/>
        </w:rPr>
        <w:t xml:space="preserve">                                    "eventDescription": "Package arrived at a carrier facility.",</w:t>
      </w:r>
      <w:r>
        <w:rPr>
          <w:sz w:val="18"/>
        </w:rPr>
        <w:br w:type="textWrapping"/>
      </w:r>
      <w:r>
        <w:rPr>
          <w:sz w:val="18"/>
        </w:rPr>
        <w:t xml:space="preserve">                                    "eventDate": "2023-05-23 04:21:00"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4A74A74">
      <w:r>
        <w:rPr>
          <w:sz w:val="18"/>
        </w:rPr>
        <w:t>---</w:t>
      </w:r>
    </w:p>
    <w:p w14:paraId="3503C720">
      <w:pPr>
        <w:pStyle w:val="4"/>
      </w:pPr>
      <w:bookmarkStart w:id="351" w:name="_Toc29995"/>
      <w:r>
        <w:t>查询亚马逊多渠道订单详情-退货换货信息</w:t>
      </w:r>
      <w:bookmarkEnd w:id="351"/>
    </w:p>
    <w:p w14:paraId="25B9AEBE">
      <w:r>
        <w:rPr>
          <w:sz w:val="18"/>
        </w:rPr>
        <w:t>- Source path: docs/Sale/ReturnInfomation</w:t>
      </w:r>
      <w:r>
        <w:rPr>
          <w:sz w:val="18"/>
        </w:rPr>
        <w:br w:type="textWrapping"/>
      </w:r>
      <w:r>
        <w:rPr>
          <w:sz w:val="18"/>
        </w:rPr>
        <w:t>- Source URL: https://apidoc.lingxing.com/docs/Sale/ReturnInfomation.md</w:t>
      </w:r>
    </w:p>
    <w:p w14:paraId="6A4FC668">
      <w:r>
        <w:rPr>
          <w:sz w:val="18"/>
        </w:rPr>
        <w:t># 查询亚马逊多渠道订单详情-退货换货信息</w:t>
      </w:r>
    </w:p>
    <w:p w14:paraId="6974845F">
      <w:pPr>
        <w:pStyle w:val="4"/>
      </w:pPr>
      <w:bookmarkStart w:id="352" w:name="_Toc30577"/>
      <w:r>
        <w:t>接口信息</w:t>
      </w:r>
      <w:bookmarkEnd w:id="352"/>
    </w:p>
    <w:p w14:paraId="687C9D4F">
      <w:pPr>
        <w:pStyle w:val="4"/>
      </w:pPr>
      <w:bookmarkStart w:id="353" w:name="_Toc18212"/>
      <w:r>
        <w:t>请求参数</w:t>
      </w:r>
      <w:bookmarkEnd w:id="353"/>
    </w:p>
    <w:p w14:paraId="2E98039C">
      <w:pPr>
        <w:pStyle w:val="4"/>
      </w:pPr>
      <w:bookmarkStart w:id="354" w:name="_Toc29096"/>
      <w:r>
        <w:t>请求示例</w:t>
      </w:r>
      <w:bookmarkEnd w:id="354"/>
    </w:p>
    <w:p w14:paraId="0A53F87F">
      <w:r>
        <w:rPr>
          <w:sz w:val="18"/>
        </w:rPr>
        <w:t>```</w:t>
      </w:r>
      <w:r>
        <w:rPr>
          <w:sz w:val="18"/>
        </w:rPr>
        <w:br w:type="textWrapping"/>
      </w:r>
      <w:r>
        <w:rPr>
          <w:sz w:val="18"/>
        </w:rPr>
        <w:t>{</w:t>
      </w:r>
      <w:r>
        <w:rPr>
          <w:sz w:val="18"/>
        </w:rPr>
        <w:br w:type="textWrapping"/>
      </w:r>
      <w:r>
        <w:rPr>
          <w:sz w:val="18"/>
        </w:rPr>
        <w:t xml:space="preserve">    "order_info": [</w:t>
      </w:r>
      <w:r>
        <w:rPr>
          <w:sz w:val="18"/>
        </w:rPr>
        <w:br w:type="textWrapping"/>
      </w:r>
      <w:r>
        <w:rPr>
          <w:sz w:val="18"/>
        </w:rPr>
        <w:t xml:space="preserve">        {</w:t>
      </w:r>
      <w:r>
        <w:rPr>
          <w:sz w:val="18"/>
        </w:rPr>
        <w:br w:type="textWrapping"/>
      </w:r>
      <w:r>
        <w:rPr>
          <w:sz w:val="18"/>
        </w:rPr>
        <w:t xml:space="preserve">            "sid": 17,</w:t>
      </w:r>
      <w:r>
        <w:rPr>
          <w:sz w:val="18"/>
        </w:rPr>
        <w:br w:type="textWrapping"/>
      </w:r>
      <w:r>
        <w:rPr>
          <w:sz w:val="18"/>
        </w:rPr>
        <w:t xml:space="preserve">            "seller_fulfillment_order_id": "quan332122-R"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CB76183">
      <w:pPr>
        <w:pStyle w:val="4"/>
      </w:pPr>
      <w:bookmarkStart w:id="355" w:name="_Toc3502"/>
      <w:r>
        <w:t>返回结果</w:t>
      </w:r>
      <w:bookmarkEnd w:id="355"/>
    </w:p>
    <w:p w14:paraId="34F6C546">
      <w:r>
        <w:rPr>
          <w:sz w:val="18"/>
        </w:rPr>
        <w:t>Json Object</w:t>
      </w:r>
    </w:p>
    <w:p w14:paraId="47C4C620">
      <w:pPr>
        <w:pStyle w:val="4"/>
      </w:pPr>
      <w:bookmarkStart w:id="356" w:name="_Toc28055"/>
      <w:r>
        <w:t>返回成功示例</w:t>
      </w:r>
      <w:bookmarkEnd w:id="356"/>
    </w:p>
    <w:p w14:paraId="62A2CCF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"1fe1c50c7d7443bd9a9be97d3485b01b.97.16886996825918301",</w:t>
      </w:r>
      <w:r>
        <w:rPr>
          <w:sz w:val="18"/>
        </w:rPr>
        <w:br w:type="textWrapping"/>
      </w:r>
      <w:r>
        <w:rPr>
          <w:sz w:val="18"/>
        </w:rPr>
        <w:t xml:space="preserve">    "response_time": "2023-07-07 11:14:42",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"remark": "备注",</w:t>
      </w:r>
      <w:r>
        <w:rPr>
          <w:sz w:val="18"/>
        </w:rPr>
        <w:br w:type="textWrapping"/>
      </w:r>
      <w:r>
        <w:rPr>
          <w:sz w:val="18"/>
        </w:rPr>
        <w:t xml:space="preserve">            "phone": "暂停显示",</w:t>
      </w:r>
      <w:r>
        <w:rPr>
          <w:sz w:val="18"/>
        </w:rPr>
        <w:br w:type="textWrapping"/>
      </w:r>
      <w:r>
        <w:rPr>
          <w:sz w:val="18"/>
        </w:rPr>
        <w:t xml:space="preserve">            "sid": 17,</w:t>
      </w:r>
      <w:r>
        <w:rPr>
          <w:sz w:val="18"/>
        </w:rPr>
        <w:br w:type="textWrapping"/>
      </w:r>
      <w:r>
        <w:rPr>
          <w:sz w:val="18"/>
        </w:rPr>
        <w:t xml:space="preserve">            "store_name": "8sxx-US",</w:t>
      </w:r>
      <w:r>
        <w:rPr>
          <w:sz w:val="18"/>
        </w:rPr>
        <w:br w:type="textWrapping"/>
      </w:r>
      <w:r>
        <w:rPr>
          <w:sz w:val="18"/>
        </w:rPr>
        <w:t xml:space="preserve">            "amazon_order_id": "S01-2049720-6429229",</w:t>
      </w:r>
      <w:r>
        <w:rPr>
          <w:sz w:val="18"/>
        </w:rPr>
        <w:br w:type="textWrapping"/>
      </w:r>
      <w:r>
        <w:rPr>
          <w:sz w:val="18"/>
        </w:rPr>
        <w:t xml:space="preserve">            "seller_fulfillment_order_id": "124341-666",</w:t>
      </w:r>
      <w:r>
        <w:rPr>
          <w:sz w:val="18"/>
        </w:rPr>
        <w:br w:type="textWrapping"/>
      </w:r>
      <w:r>
        <w:rPr>
          <w:sz w:val="18"/>
        </w:rPr>
        <w:t xml:space="preserve">            "displayable_order_comment": "Thank you for your order!",</w:t>
      </w:r>
      <w:r>
        <w:rPr>
          <w:sz w:val="18"/>
        </w:rPr>
        <w:br w:type="textWrapping"/>
      </w:r>
      <w:r>
        <w:rPr>
          <w:sz w:val="18"/>
        </w:rPr>
        <w:t xml:space="preserve">            "order_status": "CANCELLED",</w:t>
      </w:r>
      <w:r>
        <w:rPr>
          <w:sz w:val="18"/>
        </w:rPr>
        <w:br w:type="textWrapping"/>
      </w:r>
      <w:r>
        <w:rPr>
          <w:sz w:val="18"/>
        </w:rPr>
        <w:t xml:space="preserve">            "sales_channel": "Non-Amazon",</w:t>
      </w:r>
      <w:r>
        <w:rPr>
          <w:sz w:val="18"/>
        </w:rPr>
        <w:br w:type="textWrapping"/>
      </w:r>
      <w:r>
        <w:rPr>
          <w:sz w:val="18"/>
        </w:rPr>
        <w:t xml:space="preserve">            "purchase_date_local": "2023-05-27 01:25:50",</w:t>
      </w:r>
      <w:r>
        <w:rPr>
          <w:sz w:val="18"/>
        </w:rPr>
        <w:br w:type="textWrapping"/>
      </w:r>
      <w:r>
        <w:rPr>
          <w:sz w:val="18"/>
        </w:rPr>
        <w:t xml:space="preserve">            "ship_date": "2023-05-22 20:00:00",</w:t>
      </w:r>
      <w:r>
        <w:rPr>
          <w:sz w:val="18"/>
        </w:rPr>
        <w:br w:type="textWrapping"/>
      </w:r>
      <w:r>
        <w:rPr>
          <w:sz w:val="18"/>
        </w:rPr>
        <w:t xml:space="preserve">            "ship_date_utc": "2023-05-23T03:00:00Z",</w:t>
      </w:r>
      <w:r>
        <w:rPr>
          <w:sz w:val="18"/>
        </w:rPr>
        <w:br w:type="textWrapping"/>
      </w:r>
      <w:r>
        <w:rPr>
          <w:sz w:val="18"/>
        </w:rPr>
        <w:t xml:space="preserve">            "speed_category": "标准配送",</w:t>
      </w:r>
      <w:r>
        <w:rPr>
          <w:sz w:val="18"/>
        </w:rPr>
        <w:br w:type="textWrapping"/>
      </w:r>
      <w:r>
        <w:rPr>
          <w:sz w:val="18"/>
        </w:rPr>
        <w:t xml:space="preserve">            "order_return_replace_tab": {</w:t>
      </w:r>
      <w:r>
        <w:rPr>
          <w:sz w:val="18"/>
        </w:rPr>
        <w:br w:type="textWrapping"/>
      </w:r>
      <w:r>
        <w:rPr>
          <w:sz w:val="18"/>
        </w:rPr>
        <w:t xml:space="preserve">                "return_tab": [</w:t>
      </w:r>
      <w:r>
        <w:rPr>
          <w:sz w:val="18"/>
        </w:rPr>
        <w:br w:type="textWrapping"/>
      </w:r>
      <w:r>
        <w:rPr>
          <w:sz w:val="18"/>
        </w:rPr>
        <w:t xml:space="preserve">                    {</w:t>
      </w:r>
      <w:r>
        <w:rPr>
          <w:sz w:val="18"/>
        </w:rPr>
        <w:br w:type="textWrapping"/>
      </w:r>
      <w:r>
        <w:rPr>
          <w:sz w:val="18"/>
        </w:rPr>
        <w:t xml:space="preserve">                        "sid": "17",</w:t>
      </w:r>
      <w:r>
        <w:rPr>
          <w:sz w:val="18"/>
        </w:rPr>
        <w:br w:type="textWrapping"/>
      </w:r>
      <w:r>
        <w:rPr>
          <w:sz w:val="18"/>
        </w:rPr>
        <w:t xml:space="preserve">                        "order_id": "124341-666",</w:t>
      </w:r>
      <w:r>
        <w:rPr>
          <w:sz w:val="18"/>
        </w:rPr>
        <w:br w:type="textWrapping"/>
      </w:r>
      <w:r>
        <w:rPr>
          <w:sz w:val="18"/>
        </w:rPr>
        <w:t xml:space="preserve">                        "return_date": "2023-03-01",</w:t>
      </w:r>
      <w:r>
        <w:rPr>
          <w:sz w:val="18"/>
        </w:rPr>
        <w:br w:type="textWrapping"/>
      </w:r>
      <w:r>
        <w:rPr>
          <w:sz w:val="18"/>
        </w:rPr>
        <w:t xml:space="preserve">                        "msku": "MSKUFCE4860",</w:t>
      </w:r>
      <w:r>
        <w:rPr>
          <w:sz w:val="18"/>
        </w:rPr>
        <w:br w:type="textWrapping"/>
      </w:r>
      <w:r>
        <w:rPr>
          <w:sz w:val="18"/>
        </w:rPr>
        <w:t xml:space="preserve">                        "asin": "B0ABC5016",</w:t>
      </w:r>
      <w:r>
        <w:rPr>
          <w:sz w:val="18"/>
        </w:rPr>
        <w:br w:type="textWrapping"/>
      </w:r>
      <w:r>
        <w:rPr>
          <w:sz w:val="18"/>
        </w:rPr>
        <w:t xml:space="preserve">                        "return_quantity": "1",</w:t>
      </w:r>
      <w:r>
        <w:rPr>
          <w:sz w:val="18"/>
        </w:rPr>
        <w:br w:type="textWrapping"/>
      </w:r>
      <w:r>
        <w:rPr>
          <w:sz w:val="18"/>
        </w:rPr>
        <w:t xml:space="preserve">                        "return_reason": "NOT_AS_DESCRIBED",</w:t>
      </w:r>
      <w:r>
        <w:rPr>
          <w:sz w:val="18"/>
        </w:rPr>
        <w:br w:type="textWrapping"/>
      </w:r>
      <w:r>
        <w:rPr>
          <w:sz w:val="18"/>
        </w:rPr>
        <w:t xml:space="preserve">                        "return_status": "Unit returned to inventory",</w:t>
      </w:r>
      <w:r>
        <w:rPr>
          <w:sz w:val="18"/>
        </w:rPr>
        <w:br w:type="textWrapping"/>
      </w:r>
      <w:r>
        <w:rPr>
          <w:sz w:val="18"/>
        </w:rPr>
        <w:t xml:space="preserve">                        "lpn": "LPNAK756277752",</w:t>
      </w:r>
      <w:r>
        <w:rPr>
          <w:sz w:val="18"/>
        </w:rPr>
        <w:br w:type="textWrapping"/>
      </w:r>
      <w:r>
        <w:rPr>
          <w:sz w:val="18"/>
        </w:rPr>
        <w:t xml:space="preserve">                        "customer_comments": "thank you",</w:t>
      </w:r>
      <w:r>
        <w:rPr>
          <w:sz w:val="18"/>
        </w:rPr>
        <w:br w:type="textWrapping"/>
      </w:r>
      <w:r>
        <w:rPr>
          <w:sz w:val="18"/>
        </w:rPr>
        <w:t xml:space="preserve">                        "local_sku": "sku2",</w:t>
      </w:r>
      <w:r>
        <w:rPr>
          <w:sz w:val="18"/>
        </w:rPr>
        <w:br w:type="textWrapping"/>
      </w:r>
      <w:r>
        <w:rPr>
          <w:sz w:val="18"/>
        </w:rPr>
        <w:t xml:space="preserve">                        "name": "this is 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"replace_tab": [</w:t>
      </w:r>
      <w:r>
        <w:rPr>
          <w:sz w:val="18"/>
        </w:rPr>
        <w:br w:type="textWrapping"/>
      </w:r>
      <w:r>
        <w:rPr>
          <w:sz w:val="18"/>
        </w:rPr>
        <w:t xml:space="preserve">                    {</w:t>
      </w:r>
      <w:r>
        <w:rPr>
          <w:sz w:val="18"/>
        </w:rPr>
        <w:br w:type="textWrapping"/>
      </w:r>
      <w:r>
        <w:rPr>
          <w:sz w:val="18"/>
        </w:rPr>
        <w:t xml:space="preserve">                        "replacement_reason": "Policy exception/customer error",</w:t>
      </w:r>
      <w:r>
        <w:rPr>
          <w:sz w:val="18"/>
        </w:rPr>
        <w:br w:type="textWrapping"/>
      </w:r>
      <w:r>
        <w:rPr>
          <w:sz w:val="18"/>
        </w:rPr>
        <w:t xml:space="preserve">                        "msku": "sku1",</w:t>
      </w:r>
      <w:r>
        <w:rPr>
          <w:sz w:val="18"/>
        </w:rPr>
        <w:br w:type="textWrapping"/>
      </w:r>
      <w:r>
        <w:rPr>
          <w:sz w:val="18"/>
        </w:rPr>
        <w:t xml:space="preserve">                        "name": "zhis is",</w:t>
      </w:r>
      <w:r>
        <w:rPr>
          <w:sz w:val="18"/>
        </w:rPr>
        <w:br w:type="textWrapping"/>
      </w:r>
      <w:r>
        <w:rPr>
          <w:sz w:val="18"/>
        </w:rPr>
        <w:t xml:space="preserve">                        "asin_url": "https://www.amazon.com/dp/B0ABC41222",</w:t>
      </w:r>
      <w:r>
        <w:rPr>
          <w:sz w:val="18"/>
        </w:rPr>
        <w:br w:type="textWrapping"/>
      </w:r>
      <w:r>
        <w:rPr>
          <w:sz w:val="18"/>
        </w:rPr>
        <w:t xml:space="preserve">                        "shipment_date": "2022-02-10"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2A22029">
      <w:r>
        <w:rPr>
          <w:sz w:val="18"/>
        </w:rPr>
        <w:t>---</w:t>
      </w:r>
    </w:p>
    <w:p w14:paraId="637E43CB">
      <w:pPr>
        <w:pStyle w:val="4"/>
      </w:pPr>
      <w:bookmarkStart w:id="357" w:name="_Toc24030"/>
      <w:r>
        <w:t>创建亚马逊多渠道订单</w:t>
      </w:r>
      <w:bookmarkEnd w:id="357"/>
    </w:p>
    <w:p w14:paraId="0D0A2626">
      <w:r>
        <w:rPr>
          <w:sz w:val="18"/>
        </w:rPr>
        <w:t>- Source path: docs/Sale/FbaCreateOrder</w:t>
      </w:r>
      <w:r>
        <w:rPr>
          <w:sz w:val="18"/>
        </w:rPr>
        <w:br w:type="textWrapping"/>
      </w:r>
      <w:r>
        <w:rPr>
          <w:sz w:val="18"/>
        </w:rPr>
        <w:t>- Source URL: https://apidoc.lingxing.com/docs/Sale/FbaCreateOrder.md</w:t>
      </w:r>
    </w:p>
    <w:p w14:paraId="4A1FE7F4">
      <w:r>
        <w:rPr>
          <w:sz w:val="18"/>
        </w:rPr>
        <w:t># 创建亚马逊多渠道订单</w:t>
      </w:r>
    </w:p>
    <w:p w14:paraId="4E8B91B1">
      <w:pPr>
        <w:pStyle w:val="4"/>
      </w:pPr>
      <w:bookmarkStart w:id="358" w:name="_Toc6452"/>
      <w:r>
        <w:t>接口信息</w:t>
      </w:r>
      <w:bookmarkEnd w:id="358"/>
    </w:p>
    <w:p w14:paraId="30544B04">
      <w:pPr>
        <w:pStyle w:val="4"/>
      </w:pPr>
      <w:bookmarkStart w:id="359" w:name="_Toc19999"/>
      <w:r>
        <w:t>请求参数</w:t>
      </w:r>
      <w:bookmarkEnd w:id="359"/>
    </w:p>
    <w:p w14:paraId="3B5068B0">
      <w:pPr>
        <w:pStyle w:val="4"/>
      </w:pPr>
      <w:bookmarkStart w:id="360" w:name="_Toc6219"/>
      <w:r>
        <w:t>请求示例</w:t>
      </w:r>
      <w:bookmarkEnd w:id="360"/>
    </w:p>
    <w:p w14:paraId="5245650A">
      <w:r>
        <w:rPr>
          <w:sz w:val="18"/>
        </w:rPr>
        <w:t>```</w:t>
      </w:r>
      <w:r>
        <w:rPr>
          <w:sz w:val="18"/>
        </w:rPr>
        <w:br w:type="textWrapping"/>
      </w:r>
      <w:r>
        <w:rPr>
          <w:sz w:val="18"/>
        </w:rPr>
        <w:t>{</w:t>
      </w:r>
      <w:r>
        <w:rPr>
          <w:sz w:val="18"/>
        </w:rPr>
        <w:br w:type="textWrapping"/>
      </w:r>
      <w:r>
        <w:rPr>
          <w:sz w:val="18"/>
        </w:rPr>
        <w:t xml:space="preserve">    "store_name": "8speed-US1",</w:t>
      </w:r>
      <w:r>
        <w:rPr>
          <w:sz w:val="18"/>
        </w:rPr>
        <w:br w:type="textWrapping"/>
      </w:r>
      <w:r>
        <w:rPr>
          <w:sz w:val="18"/>
        </w:rPr>
        <w:t xml:space="preserve">    "country": "美国",</w:t>
      </w:r>
      <w:r>
        <w:rPr>
          <w:sz w:val="18"/>
        </w:rPr>
        <w:br w:type="textWrapping"/>
      </w:r>
      <w:r>
        <w:rPr>
          <w:sz w:val="18"/>
        </w:rPr>
        <w:t xml:space="preserve">    "order_id": "1000796",</w:t>
      </w:r>
      <w:r>
        <w:rPr>
          <w:sz w:val="18"/>
        </w:rPr>
        <w:br w:type="textWrapping"/>
      </w:r>
      <w:r>
        <w:rPr>
          <w:sz w:val="18"/>
        </w:rPr>
        <w:t xml:space="preserve">    "is_blank_box": "否",</w:t>
      </w:r>
      <w:r>
        <w:rPr>
          <w:sz w:val="18"/>
        </w:rPr>
        <w:br w:type="textWrapping"/>
      </w:r>
      <w:r>
        <w:rPr>
          <w:sz w:val="18"/>
        </w:rPr>
        <w:t xml:space="preserve">    "is_block_amzl": "否",</w:t>
      </w:r>
      <w:r>
        <w:rPr>
          <w:sz w:val="18"/>
        </w:rPr>
        <w:br w:type="textWrapping"/>
      </w:r>
      <w:r>
        <w:rPr>
          <w:sz w:val="18"/>
        </w:rPr>
        <w:t xml:space="preserve">    "receiver": "jack",</w:t>
      </w:r>
      <w:r>
        <w:rPr>
          <w:sz w:val="18"/>
        </w:rPr>
        <w:br w:type="textWrapping"/>
      </w:r>
      <w:r>
        <w:rPr>
          <w:sz w:val="18"/>
        </w:rPr>
        <w:t xml:space="preserve">    "country_code": "US",</w:t>
      </w:r>
      <w:r>
        <w:rPr>
          <w:sz w:val="18"/>
        </w:rPr>
        <w:br w:type="textWrapping"/>
      </w:r>
      <w:r>
        <w:rPr>
          <w:sz w:val="18"/>
        </w:rPr>
        <w:t xml:space="preserve">    "region": "AL-Alabama",</w:t>
      </w:r>
      <w:r>
        <w:rPr>
          <w:sz w:val="18"/>
        </w:rPr>
        <w:br w:type="textWrapping"/>
      </w:r>
      <w:r>
        <w:rPr>
          <w:sz w:val="18"/>
        </w:rPr>
        <w:t xml:space="preserve">    "city": "Autaugaville",</w:t>
      </w:r>
      <w:r>
        <w:rPr>
          <w:sz w:val="18"/>
        </w:rPr>
        <w:br w:type="textWrapping"/>
      </w:r>
      <w:r>
        <w:rPr>
          <w:sz w:val="18"/>
        </w:rPr>
        <w:t xml:space="preserve">    "address1": "Autauga",</w:t>
      </w:r>
      <w:r>
        <w:rPr>
          <w:sz w:val="18"/>
        </w:rPr>
        <w:br w:type="textWrapping"/>
      </w:r>
      <w:r>
        <w:rPr>
          <w:sz w:val="18"/>
        </w:rPr>
        <w:t xml:space="preserve">    "address2": "Autauga",</w:t>
      </w:r>
      <w:r>
        <w:rPr>
          <w:sz w:val="18"/>
        </w:rPr>
        <w:br w:type="textWrapping"/>
      </w:r>
      <w:r>
        <w:rPr>
          <w:sz w:val="18"/>
        </w:rPr>
        <w:t xml:space="preserve">    "postcode": "36003",</w:t>
      </w:r>
      <w:r>
        <w:rPr>
          <w:sz w:val="18"/>
        </w:rPr>
        <w:br w:type="textWrapping"/>
      </w:r>
      <w:r>
        <w:rPr>
          <w:sz w:val="18"/>
        </w:rPr>
        <w:t xml:space="preserve">    "phone_number": "123456",</w:t>
      </w:r>
      <w:r>
        <w:rPr>
          <w:sz w:val="18"/>
        </w:rPr>
        <w:br w:type="textWrapping"/>
      </w:r>
      <w:r>
        <w:rPr>
          <w:sz w:val="18"/>
        </w:rPr>
        <w:t xml:space="preserve">    "buyers_mailbox": "123456@gmail.com",</w:t>
      </w:r>
      <w:r>
        <w:rPr>
          <w:sz w:val="18"/>
        </w:rPr>
        <w:br w:type="textWrapping"/>
      </w:r>
      <w:r>
        <w:rPr>
          <w:sz w:val="18"/>
        </w:rPr>
        <w:t xml:space="preserve">    "order_id_for_packing": "1802",</w:t>
      </w:r>
      <w:r>
        <w:rPr>
          <w:sz w:val="18"/>
        </w:rPr>
        <w:br w:type="textWrapping"/>
      </w:r>
      <w:r>
        <w:rPr>
          <w:sz w:val="18"/>
        </w:rPr>
        <w:t xml:space="preserve">    "date_for_packing": "2022-12-09",</w:t>
      </w:r>
      <w:r>
        <w:rPr>
          <w:sz w:val="18"/>
        </w:rPr>
        <w:br w:type="textWrapping"/>
      </w:r>
      <w:r>
        <w:rPr>
          <w:sz w:val="18"/>
        </w:rPr>
        <w:t xml:space="preserve">    "remark_for_packing": "Thank you for your order",</w:t>
      </w:r>
      <w:r>
        <w:rPr>
          <w:sz w:val="18"/>
        </w:rPr>
        <w:br w:type="textWrapping"/>
      </w:r>
      <w:r>
        <w:rPr>
          <w:sz w:val="18"/>
        </w:rPr>
        <w:t xml:space="preserve">    "delivery_operation": "保留订单",</w:t>
      </w:r>
      <w:r>
        <w:rPr>
          <w:sz w:val="18"/>
        </w:rPr>
        <w:br w:type="textWrapping"/>
      </w:r>
      <w:r>
        <w:rPr>
          <w:sz w:val="18"/>
        </w:rPr>
        <w:t xml:space="preserve">    "delivery_service": "标准配送",</w:t>
      </w:r>
      <w:r>
        <w:rPr>
          <w:sz w:val="18"/>
        </w:rPr>
        <w:br w:type="textWrapping"/>
      </w:r>
      <w:r>
        <w:rPr>
          <w:sz w:val="18"/>
        </w:rPr>
        <w:t xml:space="preserve">    "remark": "备注",</w:t>
      </w:r>
      <w:r>
        <w:rPr>
          <w:sz w:val="18"/>
        </w:rPr>
        <w:br w:type="textWrapping"/>
      </w:r>
      <w:r>
        <w:rPr>
          <w:sz w:val="18"/>
        </w:rPr>
        <w:t xml:space="preserve">    "item_list": [{</w:t>
      </w:r>
      <w:r>
        <w:rPr>
          <w:sz w:val="18"/>
        </w:rPr>
        <w:br w:type="textWrapping"/>
      </w:r>
      <w:r>
        <w:rPr>
          <w:sz w:val="18"/>
        </w:rPr>
        <w:t xml:space="preserve">        "msku": "msku123",</w:t>
      </w:r>
      <w:r>
        <w:rPr>
          <w:sz w:val="18"/>
        </w:rPr>
        <w:br w:type="textWrapping"/>
      </w:r>
      <w:r>
        <w:rPr>
          <w:sz w:val="18"/>
        </w:rPr>
        <w:t xml:space="preserve">        "quantity_shipped": 1,</w:t>
      </w:r>
      <w:r>
        <w:rPr>
          <w:sz w:val="18"/>
        </w:rPr>
        <w:br w:type="textWrapping"/>
      </w:r>
      <w:r>
        <w:rPr>
          <w:sz w:val="18"/>
        </w:rPr>
        <w:t xml:space="preserve">        "declared_value": 1.23,</w:t>
      </w:r>
      <w:r>
        <w:rPr>
          <w:sz w:val="18"/>
        </w:rPr>
        <w:br w:type="textWrapping"/>
      </w:r>
      <w:r>
        <w:rPr>
          <w:sz w:val="18"/>
        </w:rPr>
        <w:t xml:space="preserve">        "declared_currency": "USD"</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ED75131">
      <w:pPr>
        <w:pStyle w:val="4"/>
      </w:pPr>
      <w:bookmarkStart w:id="361" w:name="_Toc26096"/>
      <w:r>
        <w:t>返回结果</w:t>
      </w:r>
      <w:bookmarkEnd w:id="361"/>
    </w:p>
    <w:p w14:paraId="0886F778">
      <w:r>
        <w:rPr>
          <w:sz w:val="18"/>
        </w:rPr>
        <w:t>Json Object</w:t>
      </w:r>
    </w:p>
    <w:p w14:paraId="70AAEF77">
      <w:pPr>
        <w:pStyle w:val="4"/>
      </w:pPr>
      <w:bookmarkStart w:id="362" w:name="_Toc950"/>
      <w:r>
        <w:t>返回成功示例</w:t>
      </w:r>
      <w:bookmarkEnd w:id="362"/>
    </w:p>
    <w:p w14:paraId="262DC791">
      <w:r>
        <w:rPr>
          <w:sz w:val="18"/>
        </w:rPr>
        <w:t>```</w:t>
      </w:r>
      <w:r>
        <w:rPr>
          <w:sz w:val="18"/>
        </w:rPr>
        <w:br w:type="textWrapping"/>
      </w:r>
      <w:r>
        <w:rPr>
          <w:sz w:val="18"/>
        </w:rPr>
        <w:t xml:space="preserve"> {</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"error_details": [],</w:t>
      </w:r>
      <w:r>
        <w:rPr>
          <w:sz w:val="18"/>
        </w:rPr>
        <w:br w:type="textWrapping"/>
      </w:r>
      <w:r>
        <w:rPr>
          <w:sz w:val="18"/>
        </w:rPr>
        <w:t xml:space="preserve">    "message": "操作成功",</w:t>
      </w:r>
      <w:r>
        <w:rPr>
          <w:sz w:val="18"/>
        </w:rPr>
        <w:br w:type="textWrapping"/>
      </w:r>
      <w:r>
        <w:rPr>
          <w:sz w:val="18"/>
        </w:rPr>
        <w:t xml:space="preserve">    "response_time": "2023-04-27 09:28:29",</w:t>
      </w:r>
      <w:r>
        <w:rPr>
          <w:sz w:val="18"/>
        </w:rPr>
        <w:br w:type="textWrapping"/>
      </w:r>
      <w:r>
        <w:rPr>
          <w:sz w:val="18"/>
        </w:rPr>
        <w:t xml:space="preserve">    "request_id": "212149f55784429aaa69fe7f0cab12e7.100.16825589067040171",</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EC36CE7">
      <w:pPr>
        <w:pStyle w:val="4"/>
      </w:pPr>
      <w:bookmarkStart w:id="363" w:name="_Toc13494"/>
      <w:r>
        <w:t>返回失败示例</w:t>
      </w:r>
      <w:bookmarkEnd w:id="363"/>
    </w:p>
    <w:p w14:paraId="0FF6E2DE">
      <w:r>
        <w:rPr>
          <w:sz w:val="18"/>
        </w:rPr>
        <w:t>```</w:t>
      </w:r>
      <w:r>
        <w:rPr>
          <w:sz w:val="18"/>
        </w:rPr>
        <w:br w:type="textWrapping"/>
      </w:r>
      <w:r>
        <w:rPr>
          <w:sz w:val="18"/>
        </w:rPr>
        <w:t xml:space="preserve"> {</w:t>
      </w:r>
      <w:r>
        <w:rPr>
          <w:sz w:val="18"/>
        </w:rPr>
        <w:br w:type="textWrapping"/>
      </w:r>
      <w:r>
        <w:rPr>
          <w:sz w:val="18"/>
        </w:rPr>
        <w:t xml:space="preserve">    "code": 500,</w:t>
      </w:r>
      <w:r>
        <w:rPr>
          <w:sz w:val="18"/>
        </w:rPr>
        <w:br w:type="textWrapping"/>
      </w:r>
      <w:r>
        <w:rPr>
          <w:sz w:val="18"/>
        </w:rPr>
        <w:t xml:space="preserve">    "data": null,</w:t>
      </w:r>
      <w:r>
        <w:rPr>
          <w:sz w:val="18"/>
        </w:rPr>
        <w:br w:type="textWrapping"/>
      </w:r>
      <w:r>
        <w:rPr>
          <w:sz w:val="18"/>
        </w:rPr>
        <w:t xml:space="preserve">    "error_details": [</w:t>
      </w:r>
      <w:r>
        <w:rPr>
          <w:sz w:val="18"/>
        </w:rPr>
        <w:br w:type="textWrapping"/>
      </w:r>
      <w:r>
        <w:rPr>
          <w:sz w:val="18"/>
        </w:rPr>
        <w:t xml:space="preserve">        "订单号已经存在"</w:t>
      </w:r>
      <w:r>
        <w:rPr>
          <w:sz w:val="18"/>
        </w:rPr>
        <w:br w:type="textWrapping"/>
      </w:r>
      <w:r>
        <w:rPr>
          <w:sz w:val="18"/>
        </w:rPr>
        <w:t xml:space="preserve">    ],</w:t>
      </w:r>
      <w:r>
        <w:rPr>
          <w:sz w:val="18"/>
        </w:rPr>
        <w:br w:type="textWrapping"/>
      </w:r>
      <w:r>
        <w:rPr>
          <w:sz w:val="18"/>
        </w:rPr>
        <w:t xml:space="preserve">    "message": "失败",</w:t>
      </w:r>
      <w:r>
        <w:rPr>
          <w:sz w:val="18"/>
        </w:rPr>
        <w:br w:type="textWrapping"/>
      </w:r>
      <w:r>
        <w:rPr>
          <w:sz w:val="18"/>
        </w:rPr>
        <w:t xml:space="preserve">    "response_time": "2023-04-27 09:36:32",</w:t>
      </w:r>
      <w:r>
        <w:rPr>
          <w:sz w:val="18"/>
        </w:rPr>
        <w:br w:type="textWrapping"/>
      </w:r>
      <w:r>
        <w:rPr>
          <w:sz w:val="18"/>
        </w:rPr>
        <w:t xml:space="preserve">    "request_id": "212149f55784429aaa69fe7f0cab12e7.109.16825593920660185",</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3278E0B">
      <w:r>
        <w:rPr>
          <w:sz w:val="18"/>
        </w:rPr>
        <w:t>---</w:t>
      </w:r>
    </w:p>
    <w:p w14:paraId="1D7B1433">
      <w:pPr>
        <w:pStyle w:val="4"/>
      </w:pPr>
      <w:bookmarkStart w:id="364" w:name="_Toc26481"/>
      <w:r>
        <w:t>查询售后订单列表</w:t>
      </w:r>
      <w:bookmarkEnd w:id="364"/>
    </w:p>
    <w:p w14:paraId="6FB1B003">
      <w:r>
        <w:rPr>
          <w:sz w:val="18"/>
        </w:rPr>
        <w:t>- Source path: docs/Sale/afterSaleList</w:t>
      </w:r>
      <w:r>
        <w:rPr>
          <w:sz w:val="18"/>
        </w:rPr>
        <w:br w:type="textWrapping"/>
      </w:r>
      <w:r>
        <w:rPr>
          <w:sz w:val="18"/>
        </w:rPr>
        <w:t>- Source URL: https://apidoc.lingxing.com/docs/Sale/afterSaleList.md</w:t>
      </w:r>
    </w:p>
    <w:p w14:paraId="04969FCE">
      <w:r>
        <w:rPr>
          <w:sz w:val="18"/>
        </w:rPr>
        <w:t># 查询售后订单列表</w:t>
      </w:r>
    </w:p>
    <w:p w14:paraId="79CB3676">
      <w:r>
        <w:rPr>
          <w:sz w:val="18"/>
        </w:rPr>
        <w:t>支持查询【销售】&gt;【售后订单】数据</w:t>
      </w:r>
    </w:p>
    <w:p w14:paraId="42CB2D6F">
      <w:pPr>
        <w:pStyle w:val="4"/>
      </w:pPr>
      <w:bookmarkStart w:id="365" w:name="_Toc4094"/>
      <w:r>
        <w:t>请求参数</w:t>
      </w:r>
      <w:bookmarkEnd w:id="365"/>
    </w:p>
    <w:p w14:paraId="4B7293ED">
      <w:pPr>
        <w:pStyle w:val="4"/>
      </w:pPr>
      <w:bookmarkStart w:id="366" w:name="_Toc15580"/>
      <w:r>
        <w:t>请求示例</w:t>
      </w:r>
      <w:bookmarkEnd w:id="366"/>
    </w:p>
    <w:p w14:paraId="0A05ED14">
      <w:r>
        <w:rPr>
          <w:sz w:val="18"/>
        </w:rPr>
        <w:t>```</w:t>
      </w:r>
      <w:r>
        <w:rPr>
          <w:sz w:val="18"/>
        </w:rPr>
        <w:br w:type="textWrapping"/>
      </w:r>
      <w:r>
        <w:rPr>
          <w:sz w:val="18"/>
        </w:rPr>
        <w:t>{</w:t>
      </w:r>
      <w:r>
        <w:rPr>
          <w:sz w:val="18"/>
        </w:rPr>
        <w:br w:type="textWrapping"/>
      </w:r>
      <w:r>
        <w:rPr>
          <w:sz w:val="18"/>
        </w:rPr>
        <w:t xml:space="preserve">    "sid":"6,7,19",</w:t>
      </w:r>
      <w:r>
        <w:rPr>
          <w:sz w:val="18"/>
        </w:rPr>
        <w:br w:type="textWrapping"/>
      </w:r>
      <w:r>
        <w:rPr>
          <w:sz w:val="18"/>
        </w:rPr>
        <w:t xml:space="preserve">    "start_date":"2022-02-01",</w:t>
      </w:r>
      <w:r>
        <w:rPr>
          <w:sz w:val="18"/>
        </w:rPr>
        <w:br w:type="textWrapping"/>
      </w:r>
      <w:r>
        <w:rPr>
          <w:sz w:val="18"/>
        </w:rPr>
        <w:t xml:space="preserve">    "end_date":"2022-03-01",</w:t>
      </w:r>
      <w:r>
        <w:rPr>
          <w:sz w:val="18"/>
        </w:rPr>
        <w:br w:type="textWrapping"/>
      </w:r>
      <w:r>
        <w:rPr>
          <w:sz w:val="18"/>
        </w:rPr>
        <w:t xml:space="preserve">    "data_type":2,</w:t>
      </w:r>
      <w:r>
        <w:rPr>
          <w:sz w:val="18"/>
        </w:rPr>
        <w:br w:type="textWrapping"/>
      </w:r>
      <w:r>
        <w:rPr>
          <w:sz w:val="18"/>
        </w:rPr>
        <w:t xml:space="preserve">    "after_type":"1,2",</w:t>
      </w:r>
      <w:r>
        <w:rPr>
          <w:sz w:val="18"/>
        </w:rPr>
        <w:br w:type="textWrapping"/>
      </w:r>
      <w:r>
        <w:rPr>
          <w:sz w:val="18"/>
        </w:rPr>
        <w:t xml:space="preserve">    "offset":0,</w:t>
      </w:r>
      <w:r>
        <w:rPr>
          <w:sz w:val="18"/>
        </w:rPr>
        <w:br w:type="textWrapping"/>
      </w:r>
      <w:r>
        <w:rPr>
          <w:sz w:val="18"/>
        </w:rPr>
        <w:t xml:space="preserve">    "length":1000</w:t>
      </w:r>
      <w:r>
        <w:rPr>
          <w:sz w:val="18"/>
        </w:rPr>
        <w:br w:type="textWrapping"/>
      </w:r>
      <w:r>
        <w:rPr>
          <w:sz w:val="18"/>
        </w:rPr>
        <w:t>}</w:t>
      </w:r>
      <w:r>
        <w:rPr>
          <w:sz w:val="18"/>
        </w:rPr>
        <w:br w:type="textWrapping"/>
      </w:r>
      <w:r>
        <w:rPr>
          <w:sz w:val="18"/>
        </w:rPr>
        <w:t>```</w:t>
      </w:r>
    </w:p>
    <w:p w14:paraId="3FC5E679">
      <w:pPr>
        <w:pStyle w:val="4"/>
      </w:pPr>
      <w:bookmarkStart w:id="367" w:name="_Toc8286"/>
      <w:r>
        <w:t>返回结果</w:t>
      </w:r>
      <w:bookmarkEnd w:id="367"/>
    </w:p>
    <w:p w14:paraId="08D66435">
      <w:r>
        <w:rPr>
          <w:sz w:val="18"/>
        </w:rPr>
        <w:t>Json Object</w:t>
      </w:r>
    </w:p>
    <w:p w14:paraId="1B3BCF4B">
      <w:pPr>
        <w:pStyle w:val="4"/>
      </w:pPr>
      <w:bookmarkStart w:id="368" w:name="_Toc9557"/>
      <w:r>
        <w:t>返回成功示例</w:t>
      </w:r>
      <w:bookmarkEnd w:id="368"/>
    </w:p>
    <w:p w14:paraId="2DA1477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"680C4F7A-D8F1-32B1-E078-BAEBE6230B85",</w:t>
      </w:r>
      <w:r>
        <w:rPr>
          <w:sz w:val="18"/>
        </w:rPr>
        <w:br w:type="textWrapping"/>
      </w:r>
      <w:r>
        <w:rPr>
          <w:sz w:val="18"/>
        </w:rPr>
        <w:t xml:space="preserve">    "response_time": "2023-02-18 17:12:37",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33,</w:t>
      </w:r>
      <w:r>
        <w:rPr>
          <w:sz w:val="18"/>
        </w:rPr>
        <w:br w:type="textWrapping"/>
      </w:r>
      <w:r>
        <w:rPr>
          <w:sz w:val="18"/>
        </w:rPr>
        <w:tab/>
      </w:r>
      <w:r>
        <w:rPr>
          <w:sz w:val="18"/>
        </w:rPr>
        <w:t xml:space="preserve">        "asin": "B09MT9BKAD",</w:t>
      </w:r>
      <w:r>
        <w:rPr>
          <w:sz w:val="18"/>
        </w:rPr>
        <w:br w:type="textWrapping"/>
      </w:r>
      <w:r>
        <w:rPr>
          <w:sz w:val="18"/>
        </w:rPr>
        <w:t xml:space="preserve">            "msku": "Pink_Head_Rope_12",</w:t>
      </w:r>
      <w:r>
        <w:rPr>
          <w:sz w:val="18"/>
        </w:rPr>
        <w:br w:type="textWrapping"/>
      </w:r>
      <w:r>
        <w:rPr>
          <w:sz w:val="18"/>
        </w:rPr>
        <w:t xml:space="preserve">            "amazon_order_id": "113-9870855-8214638",</w:t>
      </w:r>
      <w:r>
        <w:rPr>
          <w:sz w:val="18"/>
        </w:rPr>
        <w:br w:type="textWrapping"/>
      </w:r>
      <w:r>
        <w:rPr>
          <w:sz w:val="18"/>
        </w:rPr>
        <w:t xml:space="preserve">            "sid": 101,</w:t>
      </w:r>
      <w:r>
        <w:rPr>
          <w:sz w:val="18"/>
        </w:rPr>
        <w:br w:type="textWrapping"/>
      </w:r>
      <w:r>
        <w:rPr>
          <w:sz w:val="18"/>
        </w:rPr>
        <w:t xml:space="preserve">            "purchase_time": "2023-02-07 23:41:08",</w:t>
      </w:r>
      <w:r>
        <w:rPr>
          <w:sz w:val="18"/>
        </w:rPr>
        <w:br w:type="textWrapping"/>
      </w:r>
      <w:r>
        <w:rPr>
          <w:sz w:val="18"/>
        </w:rPr>
        <w:t xml:space="preserve">            "deal_time": "2023-02-16 23:50:50",</w:t>
      </w:r>
      <w:r>
        <w:rPr>
          <w:sz w:val="18"/>
        </w:rPr>
        <w:br w:type="textWrapping"/>
      </w:r>
      <w:r>
        <w:rPr>
          <w:sz w:val="18"/>
        </w:rPr>
        <w:t xml:space="preserve">            "gmt_modified": "2023-02-17 11:36:17",</w:t>
      </w:r>
      <w:r>
        <w:rPr>
          <w:sz w:val="18"/>
        </w:rPr>
        <w:br w:type="textWrapping"/>
      </w:r>
      <w:r>
        <w:rPr>
          <w:sz w:val="18"/>
        </w:rPr>
        <w:t xml:space="preserve">            "correlation_id": 3,</w:t>
      </w:r>
      <w:r>
        <w:rPr>
          <w:sz w:val="18"/>
        </w:rPr>
        <w:br w:type="textWrapping"/>
      </w:r>
      <w:r>
        <w:rPr>
          <w:sz w:val="18"/>
        </w:rPr>
        <w:t xml:space="preserve">            "interval_days": 10,</w:t>
      </w:r>
      <w:r>
        <w:rPr>
          <w:sz w:val="18"/>
        </w:rPr>
        <w:br w:type="textWrapping"/>
      </w:r>
      <w:r>
        <w:rPr>
          <w:sz w:val="18"/>
        </w:rPr>
        <w:t xml:space="preserve">            "is_mcf_order": 1,</w:t>
      </w:r>
      <w:r>
        <w:rPr>
          <w:sz w:val="18"/>
        </w:rPr>
        <w:br w:type="textWrapping"/>
      </w:r>
      <w:r>
        <w:rPr>
          <w:sz w:val="18"/>
        </w:rPr>
        <w:t xml:space="preserve">            "seller_country": "8p-US 美国",</w:t>
      </w:r>
      <w:r>
        <w:rPr>
          <w:sz w:val="18"/>
        </w:rPr>
        <w:br w:type="textWrapping"/>
      </w:r>
      <w:r>
        <w:rPr>
          <w:sz w:val="18"/>
        </w:rPr>
        <w:t xml:space="preserve">            "delivery_type": "FBM",</w:t>
      </w:r>
      <w:r>
        <w:rPr>
          <w:sz w:val="18"/>
        </w:rPr>
        <w:br w:type="textWrapping"/>
      </w:r>
      <w:r>
        <w:rPr>
          <w:sz w:val="18"/>
        </w:rPr>
        <w:t xml:space="preserve">            "order_total_amount": "$2.35",</w:t>
      </w:r>
      <w:r>
        <w:rPr>
          <w:sz w:val="18"/>
        </w:rPr>
        <w:br w:type="textWrapping"/>
      </w:r>
      <w:r>
        <w:rPr>
          <w:sz w:val="18"/>
        </w:rPr>
        <w:t xml:space="preserve">            "order_total_amount_currency_code": "$",</w:t>
      </w:r>
      <w:r>
        <w:rPr>
          <w:sz w:val="18"/>
        </w:rPr>
        <w:br w:type="textWrapping"/>
      </w:r>
      <w:r>
        <w:rPr>
          <w:sz w:val="18"/>
        </w:rPr>
        <w:t xml:space="preserve">            "order_total_amount_number": "2.35",</w:t>
      </w:r>
      <w:r>
        <w:rPr>
          <w:sz w:val="18"/>
        </w:rPr>
        <w:br w:type="textWrapping"/>
      </w:r>
      <w:r>
        <w:rPr>
          <w:sz w:val="18"/>
        </w:rPr>
        <w:t xml:space="preserve">            "total_refund_amount": "-$4.700",</w:t>
      </w:r>
      <w:r>
        <w:rPr>
          <w:sz w:val="18"/>
        </w:rPr>
        <w:br w:type="textWrapping"/>
      </w:r>
      <w:r>
        <w:rPr>
          <w:sz w:val="18"/>
        </w:rPr>
        <w:t xml:space="preserve">            "total_refund_amount_currency_code": "$",</w:t>
      </w:r>
      <w:r>
        <w:rPr>
          <w:sz w:val="18"/>
        </w:rPr>
        <w:br w:type="textWrapping"/>
      </w:r>
      <w:r>
        <w:rPr>
          <w:sz w:val="18"/>
        </w:rPr>
        <w:t xml:space="preserve">            "total_refund_amount__number": "-4.700",</w:t>
      </w:r>
      <w:r>
        <w:rPr>
          <w:sz w:val="18"/>
        </w:rPr>
        <w:br w:type="textWrapping"/>
      </w:r>
      <w:r>
        <w:rPr>
          <w:sz w:val="18"/>
        </w:rPr>
        <w:t xml:space="preserve">            "total_refund_cost": "$0.300",</w:t>
      </w:r>
      <w:r>
        <w:rPr>
          <w:sz w:val="18"/>
        </w:rPr>
        <w:br w:type="textWrapping"/>
      </w:r>
      <w:r>
        <w:rPr>
          <w:sz w:val="18"/>
        </w:rPr>
        <w:t xml:space="preserve">            "total_refund_cost_currency_code": "$",</w:t>
      </w:r>
      <w:r>
        <w:rPr>
          <w:sz w:val="18"/>
        </w:rPr>
        <w:br w:type="textWrapping"/>
      </w:r>
      <w:r>
        <w:rPr>
          <w:sz w:val="18"/>
        </w:rPr>
        <w:t xml:space="preserve">            "total_refund_cost_number": "0.300",</w:t>
      </w:r>
      <w:r>
        <w:rPr>
          <w:sz w:val="18"/>
        </w:rPr>
        <w:br w:type="textWrapping"/>
      </w:r>
      <w:r>
        <w:rPr>
          <w:sz w:val="18"/>
        </w:rPr>
        <w:t xml:space="preserve">            "after_type_tag": [</w:t>
      </w:r>
      <w:r>
        <w:rPr>
          <w:sz w:val="18"/>
        </w:rPr>
        <w:br w:type="textWrapping"/>
      </w:r>
      <w:r>
        <w:rPr>
          <w:sz w:val="18"/>
        </w:rPr>
        <w:t xml:space="preserve">                "退款",</w:t>
      </w:r>
      <w:r>
        <w:rPr>
          <w:sz w:val="18"/>
        </w:rPr>
        <w:br w:type="textWrapping"/>
      </w:r>
      <w:r>
        <w:rPr>
          <w:sz w:val="18"/>
        </w:rPr>
        <w:t xml:space="preserve">                "退货"</w:t>
      </w:r>
      <w:r>
        <w:rPr>
          <w:sz w:val="18"/>
        </w:rPr>
        <w:br w:type="textWrapping"/>
      </w:r>
      <w:r>
        <w:rPr>
          <w:sz w:val="18"/>
        </w:rPr>
        <w:t xml:space="preserve">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"small_image_url": "https://xxxx/xxx.jpg",</w:t>
      </w:r>
      <w:r>
        <w:rPr>
          <w:sz w:val="18"/>
        </w:rPr>
        <w:br w:type="textWrapping"/>
      </w:r>
      <w:r>
        <w:rPr>
          <w:sz w:val="18"/>
        </w:rPr>
        <w:t xml:space="preserve">                    "item_name": "Love Pearl Bottom Hair Circle",</w:t>
      </w:r>
      <w:r>
        <w:rPr>
          <w:sz w:val="18"/>
        </w:rPr>
        <w:br w:type="textWrapping"/>
      </w:r>
      <w:r>
        <w:rPr>
          <w:sz w:val="18"/>
        </w:rPr>
        <w:t xml:space="preserve">                    "local_sku": "auto010",</w:t>
      </w:r>
      <w:r>
        <w:rPr>
          <w:sz w:val="18"/>
        </w:rPr>
        <w:br w:type="textWrapping"/>
      </w:r>
      <w:r>
        <w:rPr>
          <w:sz w:val="18"/>
        </w:rPr>
        <w:t xml:space="preserve">                    "local_name": "自动010",</w:t>
      </w:r>
      <w:r>
        <w:rPr>
          <w:sz w:val="18"/>
        </w:rPr>
        <w:br w:type="textWrapping"/>
      </w:r>
      <w:r>
        <w:rPr>
          <w:sz w:val="18"/>
        </w:rPr>
        <w:t xml:space="preserve">                    "asin": "B09MT9BKAD",</w:t>
      </w:r>
      <w:r>
        <w:rPr>
          <w:sz w:val="18"/>
        </w:rPr>
        <w:br w:type="textWrapping"/>
      </w:r>
      <w:r>
        <w:rPr>
          <w:sz w:val="18"/>
        </w:rPr>
        <w:t xml:space="preserve">                    "asin_url": "https://www.amazon.com/dp/B09MT9BKAD",</w:t>
      </w:r>
      <w:r>
        <w:rPr>
          <w:sz w:val="18"/>
        </w:rPr>
        <w:br w:type="textWrapping"/>
      </w:r>
      <w:r>
        <w:rPr>
          <w:sz w:val="18"/>
        </w:rPr>
        <w:t xml:space="preserve">                    "msku": "Pink_Head_Rope_12",</w:t>
      </w:r>
      <w:r>
        <w:rPr>
          <w:sz w:val="18"/>
        </w:rPr>
        <w:br w:type="textWrapping"/>
      </w:r>
      <w:r>
        <w:rPr>
          <w:sz w:val="18"/>
        </w:rPr>
        <w:t xml:space="preserve">                    "after_type": "退货",</w:t>
      </w:r>
      <w:r>
        <w:rPr>
          <w:sz w:val="18"/>
        </w:rPr>
        <w:br w:type="textWrapping"/>
      </w:r>
      <w:r>
        <w:rPr>
          <w:sz w:val="18"/>
        </w:rPr>
        <w:t xml:space="preserve">                    "after_time": "2023-02-17 00:00:00",</w:t>
      </w:r>
      <w:r>
        <w:rPr>
          <w:sz w:val="18"/>
        </w:rPr>
        <w:br w:type="textWrapping"/>
      </w:r>
      <w:r>
        <w:rPr>
          <w:sz w:val="18"/>
        </w:rPr>
        <w:t xml:space="preserve">                    "data_update_time": "2023-02-17 16:54:14",</w:t>
      </w:r>
      <w:r>
        <w:rPr>
          <w:sz w:val="18"/>
        </w:rPr>
        <w:br w:type="textWrapping"/>
      </w:r>
      <w:r>
        <w:rPr>
          <w:sz w:val="18"/>
        </w:rPr>
        <w:t xml:space="preserve">                    "after_interval": "10天",</w:t>
      </w:r>
      <w:r>
        <w:rPr>
          <w:sz w:val="18"/>
        </w:rPr>
        <w:br w:type="textWrapping"/>
      </w:r>
      <w:r>
        <w:rPr>
          <w:sz w:val="18"/>
        </w:rPr>
        <w:t xml:space="preserve">                    "refund_amount": "",</w:t>
      </w:r>
      <w:r>
        <w:rPr>
          <w:sz w:val="18"/>
        </w:rPr>
        <w:br w:type="textWrapping"/>
      </w:r>
      <w:r>
        <w:rPr>
          <w:sz w:val="18"/>
        </w:rPr>
        <w:t xml:space="preserve">                    "refund_cost": "",</w:t>
      </w:r>
      <w:r>
        <w:rPr>
          <w:sz w:val="18"/>
        </w:rPr>
        <w:br w:type="textWrapping"/>
      </w:r>
      <w:r>
        <w:rPr>
          <w:sz w:val="18"/>
        </w:rPr>
        <w:t xml:space="preserve">                    "refund_currency_icon": "",</w:t>
      </w:r>
      <w:r>
        <w:rPr>
          <w:sz w:val="18"/>
        </w:rPr>
        <w:br w:type="textWrapping"/>
      </w:r>
      <w:r>
        <w:rPr>
          <w:sz w:val="18"/>
        </w:rPr>
        <w:t xml:space="preserve">                    "after_quantity": 1,</w:t>
      </w:r>
      <w:r>
        <w:rPr>
          <w:sz w:val="18"/>
        </w:rPr>
        <w:br w:type="textWrapping"/>
      </w:r>
      <w:r>
        <w:rPr>
          <w:sz w:val="18"/>
        </w:rPr>
        <w:t xml:space="preserve">                    "after_reason": "CR-ORDERED_WRONG_ITEM",</w:t>
      </w:r>
      <w:r>
        <w:rPr>
          <w:sz w:val="18"/>
        </w:rPr>
        <w:br w:type="textWrapping"/>
      </w:r>
      <w:r>
        <w:rPr>
          <w:sz w:val="18"/>
        </w:rPr>
        <w:t xml:space="preserve">                    "return_status": "Approved",</w:t>
      </w:r>
      <w:r>
        <w:rPr>
          <w:sz w:val="18"/>
        </w:rPr>
        <w:br w:type="textWrapping"/>
      </w:r>
      <w:r>
        <w:rPr>
          <w:sz w:val="18"/>
        </w:rPr>
        <w:t xml:space="preserve">                    "inventory_attributes": "",</w:t>
      </w:r>
      <w:r>
        <w:rPr>
          <w:sz w:val="18"/>
        </w:rPr>
        <w:br w:type="textWrapping"/>
      </w:r>
      <w:r>
        <w:rPr>
          <w:sz w:val="18"/>
        </w:rPr>
        <w:t xml:space="preserve">                    "lpn_number": "",</w:t>
      </w:r>
      <w:r>
        <w:rPr>
          <w:sz w:val="18"/>
        </w:rPr>
        <w:br w:type="textWrapping"/>
      </w:r>
      <w:r>
        <w:rPr>
          <w:sz w:val="18"/>
        </w:rPr>
        <w:t xml:space="preserve">                    "buyers_note": "自动化备注",</w:t>
      </w:r>
      <w:r>
        <w:rPr>
          <w:sz w:val="18"/>
        </w:rPr>
        <w:br w:type="textWrapping"/>
      </w:r>
      <w:r>
        <w:rPr>
          <w:sz w:val="18"/>
        </w:rPr>
        <w:t xml:space="preserve">                    "rma_order_number": "D5LCqzJZRRMA",</w:t>
      </w:r>
      <w:r>
        <w:rPr>
          <w:sz w:val="18"/>
        </w:rPr>
        <w:br w:type="textWrapping"/>
      </w:r>
      <w:r>
        <w:rPr>
          <w:sz w:val="18"/>
        </w:rPr>
        <w:t xml:space="preserve">                    "carriers": "USPS",</w:t>
      </w:r>
      <w:r>
        <w:rPr>
          <w:sz w:val="18"/>
        </w:rPr>
        <w:br w:type="textWrapping"/>
      </w:r>
      <w:r>
        <w:rPr>
          <w:sz w:val="18"/>
        </w:rPr>
        <w:t xml:space="preserve">                    "waybill_number": "9202090153540168949151",</w:t>
      </w:r>
      <w:r>
        <w:rPr>
          <w:sz w:val="18"/>
        </w:rPr>
        <w:br w:type="textWrapping"/>
      </w:r>
      <w:r>
        <w:rPr>
          <w:sz w:val="18"/>
        </w:rPr>
        <w:t xml:space="preserve">                    "exchange_order_number": "",</w:t>
      </w:r>
      <w:r>
        <w:rPr>
          <w:sz w:val="18"/>
        </w:rPr>
        <w:br w:type="textWrapping"/>
      </w:r>
      <w:r>
        <w:rPr>
          <w:sz w:val="18"/>
        </w:rPr>
        <w:t xml:space="preserve">                    "md5": "e3e9ca874381650df28121eb1c74d8a9",</w:t>
      </w:r>
      <w:r>
        <w:rPr>
          <w:sz w:val="18"/>
        </w:rPr>
        <w:br w:type="textWrapping"/>
      </w:r>
      <w:r>
        <w:rPr>
          <w:sz w:val="18"/>
        </w:rPr>
        <w:t xml:space="preserve">                    "md5_new": "e3e9ca874381650df28121eb1c74d8a1"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"small_image_url": "https://xxxx/xxx.jpg",</w:t>
      </w:r>
      <w:r>
        <w:rPr>
          <w:sz w:val="18"/>
        </w:rPr>
        <w:br w:type="textWrapping"/>
      </w:r>
      <w:r>
        <w:rPr>
          <w:sz w:val="18"/>
        </w:rPr>
        <w:t xml:space="preserve">                    "item_name": "Love Pearl Bottom Hair Circle",</w:t>
      </w:r>
      <w:r>
        <w:rPr>
          <w:sz w:val="18"/>
        </w:rPr>
        <w:br w:type="textWrapping"/>
      </w:r>
      <w:r>
        <w:rPr>
          <w:sz w:val="18"/>
        </w:rPr>
        <w:t xml:space="preserve">                    "local_sku": "auto010",</w:t>
      </w:r>
      <w:r>
        <w:rPr>
          <w:sz w:val="18"/>
        </w:rPr>
        <w:br w:type="textWrapping"/>
      </w:r>
      <w:r>
        <w:rPr>
          <w:sz w:val="18"/>
        </w:rPr>
        <w:t xml:space="preserve">                    "local_name": "自动010",</w:t>
      </w:r>
      <w:r>
        <w:rPr>
          <w:sz w:val="18"/>
        </w:rPr>
        <w:br w:type="textWrapping"/>
      </w:r>
      <w:r>
        <w:rPr>
          <w:sz w:val="18"/>
        </w:rPr>
        <w:t xml:space="preserve">                    "asin": "",</w:t>
      </w:r>
      <w:r>
        <w:rPr>
          <w:sz w:val="18"/>
        </w:rPr>
        <w:br w:type="textWrapping"/>
      </w:r>
      <w:r>
        <w:rPr>
          <w:sz w:val="18"/>
        </w:rPr>
        <w:t xml:space="preserve">                    "asin_url": "",</w:t>
      </w:r>
      <w:r>
        <w:rPr>
          <w:sz w:val="18"/>
        </w:rPr>
        <w:br w:type="textWrapping"/>
      </w:r>
      <w:r>
        <w:rPr>
          <w:sz w:val="18"/>
        </w:rPr>
        <w:t xml:space="preserve">                    "msku": "Pink_Head_Rope_12",</w:t>
      </w:r>
      <w:r>
        <w:rPr>
          <w:sz w:val="18"/>
        </w:rPr>
        <w:br w:type="textWrapping"/>
      </w:r>
      <w:r>
        <w:rPr>
          <w:sz w:val="18"/>
        </w:rPr>
        <w:t xml:space="preserve">                    "fid": "1PBCVYGW03FZY",</w:t>
      </w:r>
      <w:r>
        <w:rPr>
          <w:sz w:val="18"/>
        </w:rPr>
        <w:br w:type="textWrapping"/>
      </w:r>
      <w:r>
        <w:rPr>
          <w:sz w:val="18"/>
        </w:rPr>
        <w:t xml:space="preserve">                    "after_type": "退款",</w:t>
      </w:r>
      <w:r>
        <w:rPr>
          <w:sz w:val="18"/>
        </w:rPr>
        <w:br w:type="textWrapping"/>
      </w:r>
      <w:r>
        <w:rPr>
          <w:sz w:val="18"/>
        </w:rPr>
        <w:t xml:space="preserve">                    "after_time": "2023-02-16 23:50:50",</w:t>
      </w:r>
      <w:r>
        <w:rPr>
          <w:sz w:val="18"/>
        </w:rPr>
        <w:br w:type="textWrapping"/>
      </w:r>
      <w:r>
        <w:rPr>
          <w:sz w:val="18"/>
        </w:rPr>
        <w:t xml:space="preserve">                    "data_update_time": "2023-02-17 11:36:17",</w:t>
      </w:r>
      <w:r>
        <w:rPr>
          <w:sz w:val="18"/>
        </w:rPr>
        <w:br w:type="textWrapping"/>
      </w:r>
      <w:r>
        <w:rPr>
          <w:sz w:val="18"/>
        </w:rPr>
        <w:t xml:space="preserve">                    "after_interval": "10天",</w:t>
      </w:r>
      <w:r>
        <w:rPr>
          <w:sz w:val="18"/>
        </w:rPr>
        <w:br w:type="textWrapping"/>
      </w:r>
      <w:r>
        <w:rPr>
          <w:sz w:val="18"/>
        </w:rPr>
        <w:t xml:space="preserve">                    "refund_amount": "-$4.700",</w:t>
      </w:r>
      <w:r>
        <w:rPr>
          <w:sz w:val="18"/>
        </w:rPr>
        <w:br w:type="textWrapping"/>
      </w:r>
      <w:r>
        <w:rPr>
          <w:sz w:val="18"/>
        </w:rPr>
        <w:t xml:space="preserve">                    "refund_amount_details": [</w:t>
      </w:r>
      <w:r>
        <w:rPr>
          <w:sz w:val="18"/>
        </w:rPr>
        <w:br w:type="textWrapping"/>
      </w:r>
      <w:r>
        <w:rPr>
          <w:sz w:val="18"/>
        </w:rPr>
        <w:t xml:space="preserve">                        {</w:t>
      </w:r>
      <w:r>
        <w:rPr>
          <w:sz w:val="18"/>
        </w:rPr>
        <w:br w:type="textWrapping"/>
      </w:r>
      <w:r>
        <w:rPr>
          <w:sz w:val="18"/>
        </w:rPr>
        <w:t xml:space="preserve">                            "type": "Goodwill",</w:t>
      </w:r>
      <w:r>
        <w:rPr>
          <w:sz w:val="18"/>
        </w:rPr>
        <w:br w:type="textWrapping"/>
      </w:r>
      <w:r>
        <w:rPr>
          <w:sz w:val="18"/>
        </w:rPr>
        <w:t xml:space="preserve">                            "amount": "-$2.350"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"Principal",</w:t>
      </w:r>
      <w:r>
        <w:rPr>
          <w:sz w:val="18"/>
        </w:rPr>
        <w:br w:type="textWrapping"/>
      </w:r>
      <w:r>
        <w:rPr>
          <w:sz w:val="18"/>
        </w:rPr>
        <w:t xml:space="preserve">                            "amount": "-$2.000"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"ShippingCharge",</w:t>
      </w:r>
      <w:r>
        <w:rPr>
          <w:sz w:val="18"/>
        </w:rPr>
        <w:br w:type="textWrapping"/>
      </w:r>
      <w:r>
        <w:rPr>
          <w:sz w:val="18"/>
        </w:rPr>
        <w:t xml:space="preserve">                            "amount": "-$0.350"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"refund_cost": "$0.300",</w:t>
      </w:r>
      <w:r>
        <w:rPr>
          <w:sz w:val="18"/>
        </w:rPr>
        <w:br w:type="textWrapping"/>
      </w:r>
      <w:r>
        <w:rPr>
          <w:sz w:val="18"/>
        </w:rPr>
        <w:t xml:space="preserve">                    "refund_cost_details": [</w:t>
      </w:r>
      <w:r>
        <w:rPr>
          <w:sz w:val="18"/>
        </w:rPr>
        <w:br w:type="textWrapping"/>
      </w:r>
      <w:r>
        <w:rPr>
          <w:sz w:val="18"/>
        </w:rPr>
        <w:t xml:space="preserve">                        {</w:t>
      </w:r>
      <w:r>
        <w:rPr>
          <w:sz w:val="18"/>
        </w:rPr>
        <w:br w:type="textWrapping"/>
      </w:r>
      <w:r>
        <w:rPr>
          <w:sz w:val="18"/>
        </w:rPr>
        <w:t xml:space="preserve">                            "type": "Commission",</w:t>
      </w:r>
      <w:r>
        <w:rPr>
          <w:sz w:val="18"/>
        </w:rPr>
        <w:br w:type="textWrapping"/>
      </w:r>
      <w:r>
        <w:rPr>
          <w:sz w:val="18"/>
        </w:rPr>
        <w:t xml:space="preserve">                            "amount": "$0.260"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"ShippingHB",</w:t>
      </w:r>
      <w:r>
        <w:rPr>
          <w:sz w:val="18"/>
        </w:rPr>
        <w:br w:type="textWrapping"/>
      </w:r>
      <w:r>
        <w:rPr>
          <w:sz w:val="18"/>
        </w:rPr>
        <w:t xml:space="preserve">                            "amount": "$0.040"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"after_quantity": 1,</w:t>
      </w:r>
      <w:r>
        <w:rPr>
          <w:sz w:val="18"/>
        </w:rPr>
        <w:br w:type="textWrapping"/>
      </w:r>
      <w:r>
        <w:rPr>
          <w:sz w:val="18"/>
        </w:rPr>
        <w:t xml:space="preserve">                    "after_reason": "",</w:t>
      </w:r>
      <w:r>
        <w:rPr>
          <w:sz w:val="18"/>
        </w:rPr>
        <w:br w:type="textWrapping"/>
      </w:r>
      <w:r>
        <w:rPr>
          <w:sz w:val="18"/>
        </w:rPr>
        <w:t xml:space="preserve">                    "return_status": "",</w:t>
      </w:r>
      <w:r>
        <w:rPr>
          <w:sz w:val="18"/>
        </w:rPr>
        <w:br w:type="textWrapping"/>
      </w:r>
      <w:r>
        <w:rPr>
          <w:sz w:val="18"/>
        </w:rPr>
        <w:t xml:space="preserve">                    "inventory_attributes": "",</w:t>
      </w:r>
      <w:r>
        <w:rPr>
          <w:sz w:val="18"/>
        </w:rPr>
        <w:br w:type="textWrapping"/>
      </w:r>
      <w:r>
        <w:rPr>
          <w:sz w:val="18"/>
        </w:rPr>
        <w:t xml:space="preserve">                    "lpn_number": "",</w:t>
      </w:r>
      <w:r>
        <w:rPr>
          <w:sz w:val="18"/>
        </w:rPr>
        <w:br w:type="textWrapping"/>
      </w:r>
      <w:r>
        <w:rPr>
          <w:sz w:val="18"/>
        </w:rPr>
        <w:t xml:space="preserve">                    "buyers_note": "",</w:t>
      </w:r>
      <w:r>
        <w:rPr>
          <w:sz w:val="18"/>
        </w:rPr>
        <w:br w:type="textWrapping"/>
      </w:r>
      <w:r>
        <w:rPr>
          <w:sz w:val="18"/>
        </w:rPr>
        <w:t xml:space="preserve">                    "rma_order_number": "",</w:t>
      </w:r>
      <w:r>
        <w:rPr>
          <w:sz w:val="18"/>
        </w:rPr>
        <w:br w:type="textWrapping"/>
      </w:r>
      <w:r>
        <w:rPr>
          <w:sz w:val="18"/>
        </w:rPr>
        <w:t xml:space="preserve">                    "carriers": "",</w:t>
      </w:r>
      <w:r>
        <w:rPr>
          <w:sz w:val="18"/>
        </w:rPr>
        <w:br w:type="textWrapping"/>
      </w:r>
      <w:r>
        <w:rPr>
          <w:sz w:val="18"/>
        </w:rPr>
        <w:t xml:space="preserve">                    "waybill_number": "",</w:t>
      </w:r>
      <w:r>
        <w:rPr>
          <w:sz w:val="18"/>
        </w:rPr>
        <w:br w:type="textWrapping"/>
      </w:r>
      <w:r>
        <w:rPr>
          <w:sz w:val="18"/>
        </w:rPr>
        <w:t xml:space="preserve">                    "exchange_order_number": "",</w:t>
      </w:r>
      <w:r>
        <w:rPr>
          <w:sz w:val="18"/>
        </w:rPr>
        <w:br w:type="textWrapping"/>
      </w:r>
      <w:r>
        <w:rPr>
          <w:sz w:val="18"/>
        </w:rPr>
        <w:t xml:space="preserve">                    "md5": "a3f4403419630bb77076eac32bd6277c",</w:t>
      </w:r>
      <w:r>
        <w:rPr>
          <w:sz w:val="18"/>
        </w:rPr>
        <w:br w:type="textWrapping"/>
      </w:r>
      <w:r>
        <w:rPr>
          <w:sz w:val="18"/>
        </w:rPr>
        <w:t xml:space="preserve">                    "md5_new": "a3f4403419630bb77076eac32bd6276c",</w:t>
      </w:r>
      <w:r>
        <w:rPr>
          <w:sz w:val="18"/>
        </w:rPr>
        <w:br w:type="textWrapping"/>
      </w:r>
      <w:r>
        <w:rPr>
          <w:sz w:val="18"/>
        </w:rPr>
        <w:t xml:space="preserve">                    "row_index":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887F5E1">
      <w:r>
        <w:rPr>
          <w:sz w:val="18"/>
        </w:rPr>
        <w:t>---</w:t>
      </w:r>
    </w:p>
    <w:p w14:paraId="48BA235D">
      <w:pPr>
        <w:pStyle w:val="4"/>
      </w:pPr>
      <w:bookmarkStart w:id="369" w:name="_Toc16682"/>
      <w:r>
        <w:t>取消多渠道订单</w:t>
      </w:r>
      <w:bookmarkEnd w:id="369"/>
    </w:p>
    <w:p w14:paraId="01E3B000">
      <w:r>
        <w:rPr>
          <w:sz w:val="18"/>
        </w:rPr>
        <w:t>- Source path: docs/Sale/cancelOrder.md</w:t>
      </w:r>
      <w:r>
        <w:rPr>
          <w:sz w:val="18"/>
        </w:rPr>
        <w:br w:type="textWrapping"/>
      </w:r>
      <w:r>
        <w:rPr>
          <w:sz w:val="18"/>
        </w:rPr>
        <w:t>- Source URL: https://apidoc.lingxing.com/docs/Sale/cancelOrder.md</w:t>
      </w:r>
    </w:p>
    <w:p w14:paraId="5AF6C2A5">
      <w:r>
        <w:rPr>
          <w:sz w:val="18"/>
        </w:rPr>
        <w:t># 取消多渠道订单</w:t>
      </w:r>
    </w:p>
    <w:p w14:paraId="4BC9AA28">
      <w:pPr>
        <w:pStyle w:val="4"/>
      </w:pPr>
      <w:bookmarkStart w:id="370" w:name="_Toc493"/>
      <w:r>
        <w:t>请求参数</w:t>
      </w:r>
      <w:bookmarkEnd w:id="370"/>
    </w:p>
    <w:p w14:paraId="3DB10182">
      <w:pPr>
        <w:pStyle w:val="4"/>
      </w:pPr>
      <w:bookmarkStart w:id="371" w:name="_Toc1423"/>
      <w:r>
        <w:t>请求示例</w:t>
      </w:r>
      <w:bookmarkEnd w:id="371"/>
    </w:p>
    <w:p w14:paraId="18F1358C">
      <w:r>
        <w:rPr>
          <w:sz w:val="18"/>
        </w:rPr>
        <w:t>```</w:t>
      </w:r>
      <w:r>
        <w:rPr>
          <w:sz w:val="18"/>
        </w:rPr>
        <w:br w:type="textWrapping"/>
      </w:r>
      <w:r>
        <w:rPr>
          <w:sz w:val="18"/>
        </w:rPr>
        <w:t>{</w:t>
      </w:r>
      <w:r>
        <w:rPr>
          <w:sz w:val="18"/>
        </w:rPr>
        <w:br w:type="textWrapping"/>
      </w:r>
      <w:r>
        <w:rPr>
          <w:sz w:val="18"/>
        </w:rPr>
        <w:t xml:space="preserve">    "sid":6,</w:t>
      </w:r>
      <w:r>
        <w:rPr>
          <w:sz w:val="18"/>
        </w:rPr>
        <w:br w:type="textWrapping"/>
      </w:r>
      <w:r>
        <w:rPr>
          <w:sz w:val="18"/>
        </w:rPr>
        <w:t xml:space="preserve">    "seller_fulfillment_order_id":"332565"</w:t>
      </w:r>
      <w:r>
        <w:rPr>
          <w:sz w:val="18"/>
        </w:rPr>
        <w:br w:type="textWrapping"/>
      </w:r>
      <w:r>
        <w:rPr>
          <w:sz w:val="18"/>
        </w:rPr>
        <w:t>}</w:t>
      </w:r>
      <w:r>
        <w:rPr>
          <w:sz w:val="18"/>
        </w:rPr>
        <w:br w:type="textWrapping"/>
      </w:r>
      <w:r>
        <w:rPr>
          <w:sz w:val="18"/>
        </w:rPr>
        <w:t>```</w:t>
      </w:r>
    </w:p>
    <w:p w14:paraId="28A05279">
      <w:pPr>
        <w:pStyle w:val="4"/>
      </w:pPr>
      <w:bookmarkStart w:id="372" w:name="_Toc24786"/>
      <w:r>
        <w:t>返回结果</w:t>
      </w:r>
      <w:bookmarkEnd w:id="372"/>
    </w:p>
    <w:p w14:paraId="4122FEEA">
      <w:r>
        <w:rPr>
          <w:sz w:val="18"/>
        </w:rPr>
        <w:t>Json Object</w:t>
      </w:r>
    </w:p>
    <w:p w14:paraId="2FF1E09B">
      <w:pPr>
        <w:pStyle w:val="4"/>
      </w:pPr>
      <w:bookmarkStart w:id="373" w:name="_Toc13506"/>
      <w:r>
        <w:t>返回成功示例</w:t>
      </w:r>
      <w:bookmarkEnd w:id="373"/>
    </w:p>
    <w:p w14:paraId="05B690B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"response_time": "2023-04-27 09:28:29",</w:t>
      </w:r>
      <w:r>
        <w:rPr>
          <w:sz w:val="18"/>
        </w:rPr>
        <w:br w:type="textWrapping"/>
      </w:r>
      <w:r>
        <w:rPr>
          <w:sz w:val="18"/>
        </w:rPr>
        <w:t xml:space="preserve">    "total": 0,</w:t>
      </w:r>
      <w:r>
        <w:rPr>
          <w:sz w:val="18"/>
        </w:rPr>
        <w:br w:type="textWrapping"/>
      </w:r>
      <w:r>
        <w:rPr>
          <w:sz w:val="18"/>
        </w:rPr>
        <w:t xml:space="preserve">    "error_details": [],</w:t>
      </w:r>
      <w:r>
        <w:rPr>
          <w:sz w:val="18"/>
        </w:rPr>
        <w:br w:type="textWrapping"/>
      </w:r>
      <w:r>
        <w:rPr>
          <w:sz w:val="18"/>
        </w:rPr>
        <w:t xml:space="preserve">    "message": "操作成功",</w:t>
      </w:r>
      <w:r>
        <w:rPr>
          <w:sz w:val="18"/>
        </w:rPr>
        <w:br w:type="textWrapping"/>
      </w:r>
      <w:r>
        <w:rPr>
          <w:sz w:val="18"/>
        </w:rPr>
        <w:t xml:space="preserve">    "request_id": "212149f55784429aaa69fe7f0cab12e7.100.16825589067040171"</w:t>
      </w:r>
      <w:r>
        <w:rPr>
          <w:sz w:val="18"/>
        </w:rPr>
        <w:br w:type="textWrapping"/>
      </w:r>
      <w:r>
        <w:rPr>
          <w:sz w:val="18"/>
        </w:rPr>
        <w:t>}</w:t>
      </w:r>
      <w:r>
        <w:rPr>
          <w:sz w:val="18"/>
        </w:rPr>
        <w:br w:type="textWrapping"/>
      </w:r>
      <w:r>
        <w:rPr>
          <w:sz w:val="18"/>
        </w:rPr>
        <w:t>```</w:t>
      </w:r>
    </w:p>
    <w:p w14:paraId="1AB9AF19">
      <w:r>
        <w:rPr>
          <w:sz w:val="18"/>
        </w:rPr>
        <w:t>---</w:t>
      </w:r>
    </w:p>
    <w:p w14:paraId="3A488ECF">
      <w:pPr>
        <w:pStyle w:val="4"/>
      </w:pPr>
      <w:bookmarkStart w:id="374" w:name="_Toc32573"/>
      <w:r>
        <w:t>查询多渠道订单-交易明细</w:t>
      </w:r>
      <w:bookmarkEnd w:id="374"/>
    </w:p>
    <w:p w14:paraId="7A0CDC45">
      <w:r>
        <w:rPr>
          <w:sz w:val="18"/>
        </w:rPr>
        <w:t>- Source path: docs/Sale/MutilChannelTransactionDetail</w:t>
      </w:r>
      <w:r>
        <w:rPr>
          <w:sz w:val="18"/>
        </w:rPr>
        <w:br w:type="textWrapping"/>
      </w:r>
      <w:r>
        <w:rPr>
          <w:sz w:val="18"/>
        </w:rPr>
        <w:t>- Source URL: https://apidoc.lingxing.com/docs/Sale/MutilChannelTransactionDetail.md</w:t>
      </w:r>
    </w:p>
    <w:p w14:paraId="46C46AD3">
      <w:r>
        <w:rPr>
          <w:sz w:val="18"/>
        </w:rPr>
        <w:t># 多渠道订单-交易明细</w:t>
      </w:r>
      <w:r>
        <w:rPr>
          <w:sz w:val="18"/>
        </w:rPr>
        <w:br w:type="textWrapping"/>
      </w:r>
      <w:r>
        <w:rPr>
          <w:sz w:val="18"/>
        </w:rPr>
        <w:t>支持查询【销售】&gt;【SC订单】&gt;【多渠道订单】交易明细数据</w:t>
      </w:r>
    </w:p>
    <w:p w14:paraId="551D41EF">
      <w:pPr>
        <w:pStyle w:val="4"/>
      </w:pPr>
      <w:bookmarkStart w:id="375" w:name="_Toc9883"/>
      <w:r>
        <w:t>接口信息</w:t>
      </w:r>
      <w:bookmarkEnd w:id="375"/>
    </w:p>
    <w:p w14:paraId="4D625295">
      <w:pPr>
        <w:pStyle w:val="4"/>
      </w:pPr>
      <w:bookmarkStart w:id="376" w:name="_Toc20224"/>
      <w:r>
        <w:t>请求参数</w:t>
      </w:r>
      <w:bookmarkEnd w:id="376"/>
    </w:p>
    <w:p w14:paraId="633A10FD">
      <w:pPr>
        <w:pStyle w:val="4"/>
      </w:pPr>
      <w:bookmarkStart w:id="377" w:name="_Toc8579"/>
      <w:r>
        <w:t>请求cURL示例</w:t>
      </w:r>
      <w:bookmarkEnd w:id="377"/>
    </w:p>
    <w:p w14:paraId="6E6D5199">
      <w:r>
        <w:rPr>
          <w:sz w:val="18"/>
        </w:rPr>
        <w:t>```</w:t>
      </w:r>
      <w:r>
        <w:rPr>
          <w:sz w:val="18"/>
        </w:rPr>
        <w:br w:type="textWrapping"/>
      </w:r>
      <w:r>
        <w:rPr>
          <w:sz w:val="18"/>
        </w:rPr>
        <w:t>curl --location 'https://openapi.lingxing.com/basicOpen/openapi/salesOrder/multi-channel/list/transaction?access_token=value&amp;timestamp=value&amp;sign=value&amp;app_key=value'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7,</w:t>
      </w:r>
      <w:r>
        <w:rPr>
          <w:sz w:val="18"/>
        </w:rPr>
        <w:br w:type="textWrapping"/>
      </w:r>
      <w:r>
        <w:rPr>
          <w:sz w:val="18"/>
        </w:rPr>
        <w:t xml:space="preserve">    "amazonOrderId": "S03-4986301-7824623"</w:t>
      </w:r>
      <w:r>
        <w:rPr>
          <w:sz w:val="18"/>
        </w:rPr>
        <w:br w:type="textWrapping"/>
      </w:r>
      <w:r>
        <w:rPr>
          <w:sz w:val="18"/>
        </w:rPr>
        <w:t>}'</w:t>
      </w:r>
      <w:r>
        <w:rPr>
          <w:sz w:val="18"/>
        </w:rPr>
        <w:br w:type="textWrapping"/>
      </w:r>
      <w:r>
        <w:rPr>
          <w:sz w:val="18"/>
        </w:rPr>
        <w:t>```</w:t>
      </w:r>
    </w:p>
    <w:p w14:paraId="5DA288C7">
      <w:pPr>
        <w:pStyle w:val="4"/>
      </w:pPr>
      <w:bookmarkStart w:id="378" w:name="_Toc4441"/>
      <w:r>
        <w:t>返回结果</w:t>
      </w:r>
      <w:bookmarkEnd w:id="378"/>
    </w:p>
    <w:p w14:paraId="3E971385">
      <w:r>
        <w:rPr>
          <w:sz w:val="18"/>
        </w:rPr>
        <w:t>Json Object</w:t>
      </w:r>
    </w:p>
    <w:p w14:paraId="3B6F80DA">
      <w:pPr>
        <w:pStyle w:val="4"/>
      </w:pPr>
      <w:bookmarkStart w:id="379" w:name="_Toc27751"/>
      <w:r>
        <w:t>返回成功示例</w:t>
      </w:r>
      <w:bookmarkEnd w:id="379"/>
    </w:p>
    <w:p w14:paraId="33556C2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"1e5ce657c37246a29f6ce1268fa6383f.1728616190379",</w:t>
      </w:r>
      <w:r>
        <w:rPr>
          <w:sz w:val="18"/>
        </w:rPr>
        <w:br w:type="textWrapping"/>
      </w:r>
      <w:r>
        <w:rPr>
          <w:sz w:val="18"/>
        </w:rPr>
        <w:t xml:space="preserve">    "response_time": "2024-10-11 11:09:53",</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"costDetails": [</w:t>
      </w:r>
      <w:r>
        <w:rPr>
          <w:sz w:val="18"/>
        </w:rPr>
        <w:br w:type="textWrapping"/>
      </w:r>
      <w:r>
        <w:rPr>
          <w:sz w:val="18"/>
        </w:rPr>
        <w:t xml:space="preserve">                    {</w:t>
      </w:r>
      <w:r>
        <w:rPr>
          <w:sz w:val="18"/>
        </w:rPr>
        <w:br w:type="textWrapping"/>
      </w:r>
      <w:r>
        <w:rPr>
          <w:sz w:val="18"/>
        </w:rPr>
        <w:t xml:space="preserve">                        "currencyAmount": "-JP¥713.00",</w:t>
      </w:r>
      <w:r>
        <w:rPr>
          <w:sz w:val="18"/>
        </w:rPr>
        <w:br w:type="textWrapping"/>
      </w:r>
      <w:r>
        <w:rPr>
          <w:sz w:val="18"/>
        </w:rPr>
        <w:t xml:space="preserve">                        "type": "FBAPerUnitFulfillmentFee"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"currencyCode": "JPY",</w:t>
      </w:r>
      <w:r>
        <w:rPr>
          <w:sz w:val="18"/>
        </w:rPr>
        <w:br w:type="textWrapping"/>
      </w:r>
      <w:r>
        <w:rPr>
          <w:sz w:val="18"/>
        </w:rPr>
        <w:t xml:space="preserve">                "eventType": "Shipment",</w:t>
      </w:r>
      <w:r>
        <w:rPr>
          <w:sz w:val="18"/>
        </w:rPr>
        <w:br w:type="textWrapping"/>
      </w:r>
      <w:r>
        <w:rPr>
          <w:sz w:val="18"/>
        </w:rPr>
        <w:t xml:space="preserve">                "fid": "HIO94MRSKWFP",</w:t>
      </w:r>
      <w:r>
        <w:rPr>
          <w:sz w:val="18"/>
        </w:rPr>
        <w:br w:type="textWrapping"/>
      </w:r>
      <w:r>
        <w:rPr>
          <w:sz w:val="18"/>
        </w:rPr>
        <w:t xml:space="preserve">                "fundTransferDateLocale": "2021-04-15T20:24:37+09:00",</w:t>
      </w:r>
      <w:r>
        <w:rPr>
          <w:sz w:val="18"/>
        </w:rPr>
        <w:br w:type="textWrapping"/>
      </w:r>
      <w:r>
        <w:rPr>
          <w:sz w:val="18"/>
        </w:rPr>
        <w:t xml:space="preserve">                "postedDateLocale": "2021-04-08T06:21:30+09:00",</w:t>
      </w:r>
      <w:r>
        <w:rPr>
          <w:sz w:val="18"/>
        </w:rPr>
        <w:br w:type="textWrapping"/>
      </w:r>
      <w:r>
        <w:rPr>
          <w:sz w:val="18"/>
        </w:rPr>
        <w:t xml:space="preserve">                "productName": "5356",</w:t>
      </w:r>
      <w:r>
        <w:rPr>
          <w:sz w:val="18"/>
        </w:rPr>
        <w:br w:type="textWrapping"/>
      </w:r>
      <w:r>
        <w:rPr>
          <w:sz w:val="18"/>
        </w:rPr>
        <w:t xml:space="preserve">                "quantity": "0",</w:t>
      </w:r>
      <w:r>
        <w:rPr>
          <w:sz w:val="18"/>
        </w:rPr>
        <w:br w:type="textWrapping"/>
      </w:r>
      <w:r>
        <w:rPr>
          <w:sz w:val="18"/>
        </w:rPr>
        <w:t xml:space="preserve">                "sellerSku": "1100X1644-1-2",</w:t>
      </w:r>
      <w:r>
        <w:rPr>
          <w:sz w:val="18"/>
        </w:rPr>
        <w:br w:type="textWrapping"/>
      </w:r>
      <w:r>
        <w:rPr>
          <w:sz w:val="18"/>
        </w:rPr>
        <w:t xml:space="preserve">                "sid": "7",</w:t>
      </w:r>
      <w:r>
        <w:rPr>
          <w:sz w:val="18"/>
        </w:rPr>
        <w:br w:type="textWrapping"/>
      </w:r>
      <w:r>
        <w:rPr>
          <w:sz w:val="18"/>
        </w:rPr>
        <w:t xml:space="preserve">                "sku": "35636",</w:t>
      </w:r>
      <w:r>
        <w:rPr>
          <w:sz w:val="18"/>
        </w:rPr>
        <w:br w:type="textWrapping"/>
      </w:r>
      <w:r>
        <w:rPr>
          <w:sz w:val="18"/>
        </w:rPr>
        <w:t xml:space="preserve">                "totalCurrencyAmount": "JP¥-713.00"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"totalCurrencyAmounts": "-JP¥713.00"</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C9EFC96">
      <w:r>
        <w:rPr>
          <w:sz w:val="18"/>
        </w:rPr>
        <w:t>---</w:t>
      </w:r>
    </w:p>
    <w:p w14:paraId="3809B1CB">
      <w:pPr>
        <w:pStyle w:val="4"/>
      </w:pPr>
      <w:bookmarkStart w:id="380" w:name="_Toc31104"/>
      <w:r>
        <w:t>查询亚马逊自发货订单列表</w:t>
      </w:r>
      <w:bookmarkEnd w:id="380"/>
    </w:p>
    <w:p w14:paraId="39EDB09A">
      <w:r>
        <w:rPr>
          <w:sz w:val="18"/>
        </w:rPr>
        <w:t>- Source path: docs/Sale/FBMOrderList</w:t>
      </w:r>
      <w:r>
        <w:rPr>
          <w:sz w:val="18"/>
        </w:rPr>
        <w:br w:type="textWrapping"/>
      </w:r>
      <w:r>
        <w:rPr>
          <w:sz w:val="18"/>
        </w:rPr>
        <w:t>- Source URL: https://apidoc.lingxing.com/docs/Sale/FBMOrderList.md</w:t>
      </w:r>
    </w:p>
    <w:p w14:paraId="5A7DB970">
      <w:r>
        <w:rPr>
          <w:sz w:val="18"/>
        </w:rPr>
        <w:t># 查询亚马逊自发货订单列表</w:t>
      </w:r>
      <w:r>
        <w:rPr>
          <w:sz w:val="18"/>
        </w:rPr>
        <w:br w:type="textWrapping"/>
      </w:r>
      <w:r>
        <w:rPr>
          <w:sz w:val="18"/>
        </w:rPr>
        <w:t>支持查询亚马逊FBM（自发货）订单列表，对应系统【销售】&gt;【订单管理】模块数据</w:t>
      </w:r>
    </w:p>
    <w:p w14:paraId="31C1CC95">
      <w:pPr>
        <w:pStyle w:val="4"/>
      </w:pPr>
      <w:bookmarkStart w:id="381" w:name="_Toc23962"/>
      <w:r>
        <w:t>接口信息</w:t>
      </w:r>
      <w:bookmarkEnd w:id="381"/>
    </w:p>
    <w:p w14:paraId="4F36C72C">
      <w:pPr>
        <w:pStyle w:val="4"/>
      </w:pPr>
      <w:bookmarkStart w:id="382" w:name="_Toc7311"/>
      <w:r>
        <w:t>请求参数</w:t>
      </w:r>
      <w:bookmarkEnd w:id="382"/>
    </w:p>
    <w:p w14:paraId="5D2DFA09">
      <w:pPr>
        <w:pStyle w:val="4"/>
      </w:pPr>
      <w:bookmarkStart w:id="383" w:name="_Toc13721"/>
      <w:r>
        <w:t>返回结果</w:t>
      </w:r>
      <w:bookmarkEnd w:id="383"/>
    </w:p>
    <w:p w14:paraId="1FE6BCCD">
      <w:r>
        <w:rPr>
          <w:sz w:val="18"/>
        </w:rPr>
        <w:t>Json Object</w:t>
      </w:r>
    </w:p>
    <w:p w14:paraId="3BE7415C">
      <w:pPr>
        <w:pStyle w:val="4"/>
      </w:pPr>
      <w:bookmarkStart w:id="384" w:name="_Toc25006"/>
      <w:r>
        <w:t>返回成功示例</w:t>
      </w:r>
      <w:bookmarkEnd w:id="384"/>
    </w:p>
    <w:p w14:paraId="052D981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"C8491EBE-E2B0-86A1-9836-5A6CEF0CB1A8",</w:t>
      </w:r>
      <w:r>
        <w:rPr>
          <w:sz w:val="18"/>
        </w:rPr>
        <w:br w:type="textWrapping"/>
      </w:r>
      <w:r>
        <w:rPr>
          <w:sz w:val="18"/>
        </w:rPr>
        <w:t xml:space="preserve">    "response_time": "2021-07-19 10:23:44",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"order_number": "103318489501696512",</w:t>
      </w:r>
      <w:r>
        <w:rPr>
          <w:sz w:val="18"/>
        </w:rPr>
        <w:br w:type="textWrapping"/>
      </w:r>
      <w:r>
        <w:rPr>
          <w:sz w:val="18"/>
        </w:rPr>
        <w:t xml:space="preserve">            "status": "待发货",</w:t>
      </w:r>
      <w:r>
        <w:rPr>
          <w:sz w:val="18"/>
        </w:rPr>
        <w:br w:type="textWrapping"/>
      </w:r>
      <w:r>
        <w:rPr>
          <w:sz w:val="18"/>
        </w:rPr>
        <w:t xml:space="preserve">            "order_from": "手工订单",</w:t>
      </w:r>
      <w:r>
        <w:rPr>
          <w:sz w:val="18"/>
        </w:rPr>
        <w:br w:type="textWrapping"/>
      </w:r>
      <w:r>
        <w:rPr>
          <w:sz w:val="18"/>
        </w:rPr>
        <w:t xml:space="preserve">            "country_code": "US",</w:t>
      </w:r>
      <w:r>
        <w:rPr>
          <w:sz w:val="18"/>
        </w:rPr>
        <w:br w:type="textWrapping"/>
      </w:r>
      <w:r>
        <w:rPr>
          <w:sz w:val="18"/>
        </w:rPr>
        <w:t xml:space="preserve">            "purchase_time": "2023-05-30 22:57:06",</w:t>
      </w:r>
      <w:r>
        <w:rPr>
          <w:sz w:val="18"/>
        </w:rPr>
        <w:br w:type="textWrapping"/>
      </w:r>
      <w:r>
        <w:rPr>
          <w:sz w:val="18"/>
        </w:rPr>
        <w:t xml:space="preserve">            "logistics_type_id": "3295",</w:t>
      </w:r>
      <w:r>
        <w:rPr>
          <w:sz w:val="18"/>
        </w:rPr>
        <w:br w:type="textWrapping"/>
      </w:r>
      <w:r>
        <w:rPr>
          <w:sz w:val="18"/>
        </w:rPr>
        <w:t xml:space="preserve">            "logistics_provider_id": "83",</w:t>
      </w:r>
      <w:r>
        <w:rPr>
          <w:sz w:val="18"/>
        </w:rPr>
        <w:br w:type="textWrapping"/>
      </w:r>
      <w:r>
        <w:rPr>
          <w:sz w:val="18"/>
        </w:rPr>
        <w:t xml:space="preserve">            "platform_list": [</w:t>
      </w:r>
      <w:r>
        <w:rPr>
          <w:sz w:val="18"/>
        </w:rPr>
        <w:br w:type="textWrapping"/>
      </w:r>
      <w:r>
        <w:rPr>
          <w:sz w:val="18"/>
        </w:rPr>
        <w:t xml:space="preserve">                543535</w:t>
      </w:r>
      <w:r>
        <w:rPr>
          <w:sz w:val="18"/>
        </w:rPr>
        <w:br w:type="textWrapping"/>
      </w:r>
      <w:r>
        <w:rPr>
          <w:sz w:val="18"/>
        </w:rPr>
        <w:t xml:space="preserve">            ],</w:t>
      </w:r>
      <w:r>
        <w:rPr>
          <w:sz w:val="18"/>
        </w:rPr>
        <w:br w:type="textWrapping"/>
      </w:r>
      <w:r>
        <w:rPr>
          <w:sz w:val="18"/>
        </w:rPr>
        <w:t xml:space="preserve">            "logistics_type_name": "HH",</w:t>
      </w:r>
      <w:r>
        <w:rPr>
          <w:sz w:val="18"/>
        </w:rPr>
        <w:br w:type="textWrapping"/>
      </w:r>
      <w:r>
        <w:rPr>
          <w:sz w:val="18"/>
        </w:rPr>
        <w:t xml:space="preserve">            "logistics_provider_name": "HH",</w:t>
      </w:r>
      <w:r>
        <w:rPr>
          <w:sz w:val="18"/>
        </w:rPr>
        <w:br w:type="textWrapping"/>
      </w:r>
      <w:r>
        <w:rPr>
          <w:sz w:val="18"/>
        </w:rPr>
        <w:t xml:space="preserve">            "wid": 130,</w:t>
      </w:r>
      <w:r>
        <w:rPr>
          <w:sz w:val="18"/>
        </w:rPr>
        <w:br w:type="textWrapping"/>
      </w:r>
      <w:r>
        <w:rPr>
          <w:sz w:val="18"/>
        </w:rPr>
        <w:t xml:space="preserve">            "warehouse_name": "HH",</w:t>
      </w:r>
      <w:r>
        <w:rPr>
          <w:sz w:val="18"/>
        </w:rPr>
        <w:br w:type="textWrapping"/>
      </w:r>
      <w:r>
        <w:rPr>
          <w:sz w:val="18"/>
        </w:rPr>
        <w:t xml:space="preserve">            "customer_comment":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38</w:t>
      </w:r>
      <w:r>
        <w:rPr>
          <w:sz w:val="18"/>
        </w:rPr>
        <w:br w:type="textWrapping"/>
      </w:r>
      <w:r>
        <w:rPr>
          <w:sz w:val="18"/>
        </w:rPr>
        <w:t>}</w:t>
      </w:r>
      <w:r>
        <w:rPr>
          <w:sz w:val="18"/>
        </w:rPr>
        <w:br w:type="textWrapping"/>
      </w:r>
      <w:r>
        <w:rPr>
          <w:sz w:val="18"/>
        </w:rPr>
        <w:t>```</w:t>
      </w:r>
    </w:p>
    <w:p w14:paraId="6196862E">
      <w:r>
        <w:rPr>
          <w:sz w:val="18"/>
        </w:rPr>
        <w:t>---</w:t>
      </w:r>
    </w:p>
    <w:p w14:paraId="1FDE139F">
      <w:pPr>
        <w:pStyle w:val="4"/>
      </w:pPr>
      <w:bookmarkStart w:id="385" w:name="_Toc19717"/>
      <w:r>
        <w:t>查询亚马逊自发货订单详情</w:t>
      </w:r>
      <w:bookmarkEnd w:id="385"/>
    </w:p>
    <w:p w14:paraId="274C0EB0">
      <w:r>
        <w:rPr>
          <w:sz w:val="18"/>
        </w:rPr>
        <w:t>- Source path: docs/Sale/FBMOrderDetail</w:t>
      </w:r>
      <w:r>
        <w:rPr>
          <w:sz w:val="18"/>
        </w:rPr>
        <w:br w:type="textWrapping"/>
      </w:r>
      <w:r>
        <w:rPr>
          <w:sz w:val="18"/>
        </w:rPr>
        <w:t>- Source URL: https://apidoc.lingxing.com/docs/Sale/FBMOrderDetail.md</w:t>
      </w:r>
    </w:p>
    <w:p w14:paraId="20EE7B12">
      <w:r>
        <w:rPr>
          <w:sz w:val="18"/>
        </w:rPr>
        <w:t># 查询亚马逊自发货订单详情</w:t>
      </w:r>
      <w:r>
        <w:rPr>
          <w:sz w:val="18"/>
        </w:rPr>
        <w:br w:type="textWrapping"/>
      </w:r>
      <w:r>
        <w:rPr>
          <w:sz w:val="18"/>
        </w:rPr>
        <w:t>支持查询亚马逊自发货订单详情，对应系统【销售】&gt;【订单管理】中订单详情</w:t>
      </w:r>
    </w:p>
    <w:p w14:paraId="63A09283">
      <w:pPr>
        <w:pStyle w:val="4"/>
      </w:pPr>
      <w:bookmarkStart w:id="386" w:name="_Toc31920"/>
      <w:r>
        <w:t>接口信息</w:t>
      </w:r>
      <w:bookmarkEnd w:id="386"/>
    </w:p>
    <w:p w14:paraId="5A7A572C">
      <w:pPr>
        <w:pStyle w:val="4"/>
      </w:pPr>
      <w:bookmarkStart w:id="387" w:name="_Toc5967"/>
      <w:r>
        <w:t>请求参数</w:t>
      </w:r>
      <w:bookmarkEnd w:id="387"/>
    </w:p>
    <w:p w14:paraId="2DB5D99D">
      <w:pPr>
        <w:pStyle w:val="4"/>
      </w:pPr>
      <w:bookmarkStart w:id="388" w:name="_Toc3713"/>
      <w:r>
        <w:t>返回结果</w:t>
      </w:r>
      <w:bookmarkEnd w:id="388"/>
    </w:p>
    <w:p w14:paraId="03C6D95C">
      <w:r>
        <w:rPr>
          <w:sz w:val="18"/>
        </w:rPr>
        <w:t>Json  Object</w:t>
      </w:r>
    </w:p>
    <w:p w14:paraId="2212B107">
      <w:pPr>
        <w:pStyle w:val="4"/>
      </w:pPr>
      <w:bookmarkStart w:id="389" w:name="_Toc18412"/>
      <w:r>
        <w:t>返回成功示例</w:t>
      </w:r>
      <w:bookmarkEnd w:id="389"/>
    </w:p>
    <w:p w14:paraId="1F2A702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"438806AC-DF1A-8AD2-AC48-2D3426A12F67",</w:t>
      </w:r>
      <w:r>
        <w:rPr>
          <w:sz w:val="18"/>
        </w:rPr>
        <w:br w:type="textWrapping"/>
      </w:r>
      <w:r>
        <w:rPr>
          <w:sz w:val="18"/>
        </w:rPr>
        <w:t xml:space="preserve">    "response_time": "2021-07-19 10:27:11",</w:t>
      </w:r>
      <w:r>
        <w:rPr>
          <w:sz w:val="18"/>
        </w:rPr>
        <w:br w:type="textWrapping"/>
      </w:r>
      <w:r>
        <w:rPr>
          <w:sz w:val="18"/>
        </w:rPr>
        <w:t xml:space="preserve">    "data": {</w:t>
      </w:r>
      <w:r>
        <w:rPr>
          <w:sz w:val="18"/>
        </w:rPr>
        <w:br w:type="textWrapping"/>
      </w:r>
      <w:r>
        <w:rPr>
          <w:sz w:val="18"/>
        </w:rPr>
        <w:t xml:space="preserve">        "order_number": "103318489501696512",</w:t>
      </w:r>
      <w:r>
        <w:rPr>
          <w:sz w:val="18"/>
        </w:rPr>
        <w:br w:type="textWrapping"/>
      </w:r>
      <w:r>
        <w:rPr>
          <w:sz w:val="18"/>
        </w:rPr>
        <w:t xml:space="preserve">        "order_status": "待发货",</w:t>
      </w:r>
      <w:r>
        <w:rPr>
          <w:sz w:val="18"/>
        </w:rPr>
        <w:br w:type="textWrapping"/>
      </w:r>
      <w:r>
        <w:rPr>
          <w:sz w:val="18"/>
        </w:rPr>
        <w:t xml:space="preserve">        "order_from_name": "手工订单",</w:t>
      </w:r>
      <w:r>
        <w:rPr>
          <w:sz w:val="18"/>
        </w:rPr>
        <w:br w:type="textWrapping"/>
      </w:r>
      <w:r>
        <w:rPr>
          <w:sz w:val="18"/>
        </w:rPr>
        <w:t xml:space="preserve">        "purchase_time": "2021-05-30 22:57:06",</w:t>
      </w:r>
      <w:r>
        <w:rPr>
          <w:sz w:val="18"/>
        </w:rPr>
        <w:br w:type="textWrapping"/>
      </w:r>
      <w:r>
        <w:rPr>
          <w:sz w:val="18"/>
        </w:rPr>
        <w:t xml:space="preserve">        "platform": "AMAZON",</w:t>
      </w:r>
      <w:r>
        <w:rPr>
          <w:sz w:val="18"/>
        </w:rPr>
        <w:br w:type="textWrapping"/>
      </w:r>
      <w:r>
        <w:rPr>
          <w:sz w:val="18"/>
        </w:rPr>
        <w:t xml:space="preserve">        "shop_name": "81111-US",</w:t>
      </w:r>
      <w:r>
        <w:rPr>
          <w:sz w:val="18"/>
        </w:rPr>
        <w:br w:type="textWrapping"/>
      </w:r>
      <w:r>
        <w:rPr>
          <w:sz w:val="18"/>
        </w:rPr>
        <w:t xml:space="preserve">        "buyer_choose_express": "",</w:t>
      </w:r>
      <w:r>
        <w:rPr>
          <w:sz w:val="18"/>
        </w:rPr>
        <w:br w:type="textWrapping"/>
      </w:r>
      <w:r>
        <w:rPr>
          <w:sz w:val="18"/>
        </w:rPr>
        <w:t xml:space="preserve">        "total_shipping_price": "0.00",</w:t>
      </w:r>
      <w:r>
        <w:rPr>
          <w:sz w:val="18"/>
        </w:rPr>
        <w:br w:type="textWrapping"/>
      </w:r>
      <w:r>
        <w:rPr>
          <w:sz w:val="18"/>
        </w:rPr>
        <w:t xml:space="preserve">        "buyer_message": "",</w:t>
      </w:r>
      <w:r>
        <w:rPr>
          <w:sz w:val="18"/>
        </w:rPr>
        <w:br w:type="textWrapping"/>
      </w:r>
      <w:r>
        <w:rPr>
          <w:sz w:val="18"/>
        </w:rPr>
        <w:t xml:space="preserve">        "customer_comment": "",</w:t>
      </w:r>
      <w:r>
        <w:rPr>
          <w:sz w:val="18"/>
        </w:rPr>
        <w:br w:type="textWrapping"/>
      </w:r>
      <w:r>
        <w:rPr>
          <w:sz w:val="18"/>
        </w:rPr>
        <w:t xml:space="preserve">        "warehouse_name": "HH",</w:t>
      </w:r>
      <w:r>
        <w:rPr>
          <w:sz w:val="18"/>
        </w:rPr>
        <w:br w:type="textWrapping"/>
      </w:r>
      <w:r>
        <w:rPr>
          <w:sz w:val="18"/>
        </w:rPr>
        <w:t xml:space="preserve">        "wid": 130,</w:t>
      </w:r>
      <w:r>
        <w:rPr>
          <w:sz w:val="18"/>
        </w:rPr>
        <w:br w:type="textWrapping"/>
      </w:r>
      <w:r>
        <w:rPr>
          <w:sz w:val="18"/>
        </w:rPr>
        <w:t xml:space="preserve">        "logistics_type_name": "HH",</w:t>
      </w:r>
      <w:r>
        <w:rPr>
          <w:sz w:val="18"/>
        </w:rPr>
        <w:br w:type="textWrapping"/>
      </w:r>
      <w:r>
        <w:rPr>
          <w:sz w:val="18"/>
        </w:rPr>
        <w:t xml:space="preserve">        "logistics_provider_name": "HH",</w:t>
      </w:r>
      <w:r>
        <w:rPr>
          <w:sz w:val="18"/>
        </w:rPr>
        <w:br w:type="textWrapping"/>
      </w:r>
      <w:r>
        <w:rPr>
          <w:sz w:val="18"/>
        </w:rPr>
        <w:t xml:space="preserve">        "logistics_type_id": 3295,</w:t>
      </w:r>
      <w:r>
        <w:rPr>
          <w:sz w:val="18"/>
        </w:rPr>
        <w:br w:type="textWrapping"/>
      </w:r>
      <w:r>
        <w:rPr>
          <w:sz w:val="18"/>
        </w:rPr>
        <w:t xml:space="preserve">        "logistics_provider_id": 83,</w:t>
      </w:r>
      <w:r>
        <w:rPr>
          <w:sz w:val="18"/>
        </w:rPr>
        <w:br w:type="textWrapping"/>
      </w:r>
      <w:r>
        <w:rPr>
          <w:sz w:val="18"/>
        </w:rPr>
        <w:t xml:space="preserve">        "tracking_number": "53434242",</w:t>
      </w:r>
      <w:r>
        <w:rPr>
          <w:sz w:val="18"/>
        </w:rPr>
        <w:br w:type="textWrapping"/>
      </w:r>
      <w:r>
        <w:rPr>
          <w:sz w:val="18"/>
        </w:rPr>
        <w:t xml:space="preserve">        "logistics_pre_weight": "200.00",</w:t>
      </w:r>
      <w:r>
        <w:rPr>
          <w:sz w:val="18"/>
        </w:rPr>
        <w:br w:type="textWrapping"/>
      </w:r>
      <w:r>
        <w:rPr>
          <w:sz w:val="18"/>
        </w:rPr>
        <w:t xml:space="preserve">        "logistics_pre_weight_unit": "g",</w:t>
      </w:r>
      <w:r>
        <w:rPr>
          <w:sz w:val="18"/>
        </w:rPr>
        <w:br w:type="textWrapping"/>
      </w:r>
      <w:r>
        <w:rPr>
          <w:sz w:val="18"/>
        </w:rPr>
        <w:t xml:space="preserve">        "package_length": "10.0",</w:t>
      </w:r>
      <w:r>
        <w:rPr>
          <w:sz w:val="18"/>
        </w:rPr>
        <w:br w:type="textWrapping"/>
      </w:r>
      <w:r>
        <w:rPr>
          <w:sz w:val="18"/>
        </w:rPr>
        <w:t xml:space="preserve">        "package_width": "10.0",</w:t>
      </w:r>
      <w:r>
        <w:rPr>
          <w:sz w:val="18"/>
        </w:rPr>
        <w:br w:type="textWrapping"/>
      </w:r>
      <w:r>
        <w:rPr>
          <w:sz w:val="18"/>
        </w:rPr>
        <w:t xml:space="preserve">        "package_height": "10.0",</w:t>
      </w:r>
      <w:r>
        <w:rPr>
          <w:sz w:val="18"/>
        </w:rPr>
        <w:br w:type="textWrapping"/>
      </w:r>
      <w:r>
        <w:rPr>
          <w:sz w:val="18"/>
        </w:rPr>
        <w:t xml:space="preserve">        "package_unit": "cm",</w:t>
      </w:r>
      <w:r>
        <w:rPr>
          <w:sz w:val="18"/>
        </w:rPr>
        <w:br w:type="textWrapping"/>
      </w:r>
      <w:r>
        <w:rPr>
          <w:sz w:val="18"/>
        </w:rPr>
        <w:t xml:space="preserve">        "logistics_pre_price": "0.00",</w:t>
      </w:r>
      <w:r>
        <w:rPr>
          <w:sz w:val="18"/>
        </w:rPr>
        <w:br w:type="textWrapping"/>
      </w:r>
      <w:r>
        <w:rPr>
          <w:sz w:val="18"/>
        </w:rPr>
        <w:t xml:space="preserve">        "pkg_real_weight": "0.00",</w:t>
      </w:r>
      <w:r>
        <w:rPr>
          <w:sz w:val="18"/>
        </w:rPr>
        <w:br w:type="textWrapping"/>
      </w:r>
      <w:r>
        <w:rPr>
          <w:sz w:val="18"/>
        </w:rPr>
        <w:t xml:space="preserve">        "pkg_real_weight_unit": "",</w:t>
      </w:r>
      <w:r>
        <w:rPr>
          <w:sz w:val="18"/>
        </w:rPr>
        <w:br w:type="textWrapping"/>
      </w:r>
      <w:r>
        <w:rPr>
          <w:sz w:val="18"/>
        </w:rPr>
        <w:t xml:space="preserve">        "pkg_length": "10.0",</w:t>
      </w:r>
      <w:r>
        <w:rPr>
          <w:sz w:val="18"/>
        </w:rPr>
        <w:br w:type="textWrapping"/>
      </w:r>
      <w:r>
        <w:rPr>
          <w:sz w:val="18"/>
        </w:rPr>
        <w:t xml:space="preserve">        "pkg_width": "10.0",</w:t>
      </w:r>
      <w:r>
        <w:rPr>
          <w:sz w:val="18"/>
        </w:rPr>
        <w:br w:type="textWrapping"/>
      </w:r>
      <w:r>
        <w:rPr>
          <w:sz w:val="18"/>
        </w:rPr>
        <w:t xml:space="preserve">        "pkg_height": "10.0",</w:t>
      </w:r>
      <w:r>
        <w:rPr>
          <w:sz w:val="18"/>
        </w:rPr>
        <w:br w:type="textWrapping"/>
      </w:r>
      <w:r>
        <w:rPr>
          <w:sz w:val="18"/>
        </w:rPr>
        <w:t xml:space="preserve">        "pkg_size_unit": "cm",</w:t>
      </w:r>
      <w:r>
        <w:rPr>
          <w:sz w:val="18"/>
        </w:rPr>
        <w:br w:type="textWrapping"/>
      </w:r>
      <w:r>
        <w:rPr>
          <w:sz w:val="18"/>
        </w:rPr>
        <w:t xml:space="preserve">        "logistics_freight": "",</w:t>
      </w:r>
      <w:r>
        <w:rPr>
          <w:sz w:val="18"/>
        </w:rPr>
        <w:br w:type="textWrapping"/>
      </w:r>
      <w:r>
        <w:rPr>
          <w:sz w:val="18"/>
        </w:rPr>
        <w:t xml:space="preserve">        "logistics_freight_currency_code": "",</w:t>
      </w:r>
      <w:r>
        <w:rPr>
          <w:sz w:val="18"/>
        </w:rPr>
        <w:br w:type="textWrapping"/>
      </w:r>
      <w:r>
        <w:rPr>
          <w:sz w:val="18"/>
        </w:rPr>
        <w:t xml:space="preserve">        "order_price_amount": "0.00",</w:t>
      </w:r>
      <w:r>
        <w:rPr>
          <w:sz w:val="18"/>
        </w:rPr>
        <w:br w:type="textWrapping"/>
      </w:r>
      <w:r>
        <w:rPr>
          <w:sz w:val="18"/>
        </w:rPr>
        <w:t xml:space="preserve">        "gross_profit_amount": "0.00",</w:t>
      </w:r>
      <w:r>
        <w:rPr>
          <w:sz w:val="18"/>
        </w:rPr>
        <w:br w:type="textWrapping"/>
      </w:r>
      <w:r>
        <w:rPr>
          <w:sz w:val="18"/>
        </w:rPr>
        <w:t xml:space="preserve">        "order_item": [</w:t>
      </w:r>
      <w:r>
        <w:rPr>
          <w:sz w:val="18"/>
        </w:rPr>
        <w:br w:type="textWrapping"/>
      </w:r>
      <w:r>
        <w:rPr>
          <w:sz w:val="18"/>
        </w:rPr>
        <w:t xml:space="preserve">            {</w:t>
      </w:r>
      <w:r>
        <w:rPr>
          <w:sz w:val="18"/>
        </w:rPr>
        <w:br w:type="textWrapping"/>
      </w:r>
      <w:r>
        <w:rPr>
          <w:sz w:val="18"/>
        </w:rPr>
        <w:t xml:space="preserve">                "platform_order_id": "543535",</w:t>
      </w:r>
      <w:r>
        <w:rPr>
          <w:sz w:val="18"/>
        </w:rPr>
        <w:br w:type="textWrapping"/>
      </w:r>
      <w:r>
        <w:rPr>
          <w:sz w:val="18"/>
        </w:rPr>
        <w:t xml:space="preserve">                "MSKU": "",</w:t>
      </w:r>
      <w:r>
        <w:rPr>
          <w:sz w:val="18"/>
        </w:rPr>
        <w:br w:type="textWrapping"/>
      </w:r>
      <w:r>
        <w:rPr>
          <w:sz w:val="18"/>
        </w:rPr>
        <w:t xml:space="preserve">                "order_item_no": "",</w:t>
      </w:r>
      <w:r>
        <w:rPr>
          <w:sz w:val="18"/>
        </w:rPr>
        <w:br w:type="textWrapping"/>
      </w:r>
      <w:r>
        <w:rPr>
          <w:sz w:val="18"/>
        </w:rPr>
        <w:t xml:space="preserve">                "pic_url": "https://image.distribuxxxx/xxx.jpeg",</w:t>
      </w:r>
      <w:r>
        <w:rPr>
          <w:sz w:val="18"/>
        </w:rPr>
        <w:br w:type="textWrapping"/>
      </w:r>
      <w:r>
        <w:rPr>
          <w:sz w:val="18"/>
        </w:rPr>
        <w:t xml:space="preserve">                "sku": "HH",</w:t>
      </w:r>
      <w:r>
        <w:rPr>
          <w:sz w:val="18"/>
        </w:rPr>
        <w:br w:type="textWrapping"/>
      </w:r>
      <w:r>
        <w:rPr>
          <w:sz w:val="18"/>
        </w:rPr>
        <w:t xml:space="preserve">                "product_name": "HH",</w:t>
      </w:r>
      <w:r>
        <w:rPr>
          <w:sz w:val="18"/>
        </w:rPr>
        <w:br w:type="textWrapping"/>
      </w:r>
      <w:r>
        <w:rPr>
          <w:sz w:val="18"/>
        </w:rPr>
        <w:t xml:space="preserve">                "quality": 1,</w:t>
      </w:r>
      <w:r>
        <w:rPr>
          <w:sz w:val="18"/>
        </w:rPr>
        <w:br w:type="textWrapping"/>
      </w:r>
      <w:r>
        <w:rPr>
          <w:sz w:val="18"/>
        </w:rPr>
        <w:t xml:space="preserve">                "item_unit_price": "0.00",</w:t>
      </w:r>
      <w:r>
        <w:rPr>
          <w:sz w:val="18"/>
        </w:rPr>
        <w:br w:type="textWrapping"/>
      </w:r>
      <w:r>
        <w:rPr>
          <w:sz w:val="18"/>
        </w:rPr>
        <w:t xml:space="preserve">                "currency_code": "USD",</w:t>
      </w:r>
      <w:r>
        <w:rPr>
          <w:sz w:val="18"/>
        </w:rPr>
        <w:br w:type="textWrapping"/>
      </w:r>
      <w:r>
        <w:rPr>
          <w:sz w:val="18"/>
        </w:rPr>
        <w:t xml:space="preserve">                "customization": "",</w:t>
      </w:r>
      <w:r>
        <w:rPr>
          <w:sz w:val="18"/>
        </w:rPr>
        <w:br w:type="textWrapping"/>
      </w:r>
      <w:r>
        <w:rPr>
          <w:sz w:val="18"/>
        </w:rPr>
        <w:t xml:space="preserve">                "attachments": [],</w:t>
      </w:r>
      <w:r>
        <w:rPr>
          <w:sz w:val="18"/>
        </w:rPr>
        <w:br w:type="textWrapping"/>
      </w:r>
      <w:r>
        <w:rPr>
          <w:sz w:val="18"/>
        </w:rPr>
        <w:t xml:space="preserve">                "newAttachments": [</w:t>
      </w:r>
      <w:r>
        <w:rPr>
          <w:sz w:val="18"/>
        </w:rPr>
        <w:br w:type="textWrapping"/>
      </w:r>
      <w:r>
        <w:rPr>
          <w:sz w:val="18"/>
        </w:rPr>
        <w:t xml:space="preserve">                    {</w:t>
      </w:r>
      <w:r>
        <w:rPr>
          <w:sz w:val="18"/>
        </w:rPr>
        <w:br w:type="textWrapping"/>
      </w:r>
      <w:r>
        <w:rPr>
          <w:sz w:val="18"/>
        </w:rPr>
        <w:t xml:space="preserve">                        "file_id": 103450663351412224,</w:t>
      </w:r>
      <w:r>
        <w:rPr>
          <w:sz w:val="18"/>
        </w:rPr>
        <w:br w:type="textWrapping"/>
      </w:r>
      <w:r>
        <w:rPr>
          <w:sz w:val="18"/>
        </w:rPr>
        <w:t xml:space="preserve">                        "file_name": "lADPBG1Q7eeWX_fNArLNArI_690_690.jpg",</w:t>
      </w:r>
      <w:r>
        <w:rPr>
          <w:sz w:val="18"/>
        </w:rPr>
        <w:br w:type="textWrapping"/>
      </w:r>
      <w:r>
        <w:rPr>
          <w:sz w:val="18"/>
        </w:rPr>
        <w:t xml:space="preserve">                        "file_type":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37BEF9E">
      <w:r>
        <w:rPr>
          <w:sz w:val="18"/>
        </w:rPr>
        <w:t>---</w:t>
      </w:r>
    </w:p>
    <w:p w14:paraId="0A9C35FF">
      <w:pPr>
        <w:pStyle w:val="4"/>
      </w:pPr>
      <w:bookmarkStart w:id="390" w:name="_Toc8724"/>
      <w:r>
        <w:t>亚马逊订单提交标发</w:t>
      </w:r>
      <w:bookmarkEnd w:id="390"/>
    </w:p>
    <w:p w14:paraId="6DBE090D">
      <w:r>
        <w:rPr>
          <w:sz w:val="18"/>
        </w:rPr>
        <w:t>- Source path: docs/Sale/SubmitFulfillment</w:t>
      </w:r>
      <w:r>
        <w:rPr>
          <w:sz w:val="18"/>
        </w:rPr>
        <w:br w:type="textWrapping"/>
      </w:r>
      <w:r>
        <w:rPr>
          <w:sz w:val="18"/>
        </w:rPr>
        <w:t>- Source URL: https://apidoc.lingxing.com/docs/Sale/SubmitFulfillment.md</w:t>
      </w:r>
    </w:p>
    <w:p w14:paraId="7624B1B3">
      <w:r>
        <w:rPr>
          <w:sz w:val="18"/>
        </w:rPr>
        <w:t># 亚马逊订单提交标发</w:t>
      </w:r>
    </w:p>
    <w:p w14:paraId="2F383B39">
      <w:r>
        <w:rPr>
          <w:sz w:val="18"/>
        </w:rPr>
        <w:t xml:space="preserve">&gt;当前接口为提交亚马逊订单标发任务，单个订单标发结果非当前接口同步返回  </w:t>
      </w:r>
      <w:r>
        <w:rPr>
          <w:sz w:val="18"/>
        </w:rPr>
        <w:br w:type="textWrapping"/>
      </w:r>
      <w:r>
        <w:rPr>
          <w:sz w:val="18"/>
        </w:rPr>
        <w:t>&gt;亚马逊订单标发为异步任务，请在提交标发后使用【task_id】通过接口[查询亚马逊标发结果](https://apidoc.lingxing.com/docs/Sale/docs/Sale/GetFulfillmentResult)获取已提交任务的标发结果</w:t>
      </w:r>
    </w:p>
    <w:p w14:paraId="3D529253">
      <w:pPr>
        <w:pStyle w:val="4"/>
      </w:pPr>
      <w:bookmarkStart w:id="391" w:name="_Toc5648"/>
      <w:r>
        <w:t>接口信息</w:t>
      </w:r>
      <w:bookmarkEnd w:id="391"/>
    </w:p>
    <w:p w14:paraId="7D30B4CA">
      <w:pPr>
        <w:pStyle w:val="4"/>
      </w:pPr>
      <w:bookmarkStart w:id="392" w:name="_Toc12723"/>
      <w:r>
        <w:t>请求参数</w:t>
      </w:r>
      <w:bookmarkEnd w:id="392"/>
    </w:p>
    <w:p w14:paraId="759670DD">
      <w:pPr>
        <w:pStyle w:val="4"/>
      </w:pPr>
      <w:bookmarkStart w:id="393" w:name="_Toc15157"/>
      <w:r>
        <w:t>请求示例</w:t>
      </w:r>
      <w:bookmarkEnd w:id="393"/>
    </w:p>
    <w:p w14:paraId="4CA036EE">
      <w:r>
        <w:rPr>
          <w:sz w:val="18"/>
        </w:rPr>
        <w:t>```</w:t>
      </w:r>
      <w:r>
        <w:rPr>
          <w:sz w:val="18"/>
        </w:rPr>
        <w:br w:type="textWrapping"/>
      </w:r>
      <w:r>
        <w:rPr>
          <w:sz w:val="18"/>
        </w:rPr>
        <w:t>{</w:t>
      </w:r>
      <w:r>
        <w:rPr>
          <w:sz w:val="18"/>
        </w:rPr>
        <w:br w:type="textWrapping"/>
      </w:r>
      <w:r>
        <w:rPr>
          <w:sz w:val="18"/>
        </w:rPr>
        <w:t xml:space="preserve">    "region": "fe",</w:t>
      </w:r>
      <w:r>
        <w:rPr>
          <w:sz w:val="18"/>
        </w:rPr>
        <w:br w:type="textWrapping"/>
      </w:r>
      <w:r>
        <w:rPr>
          <w:sz w:val="18"/>
        </w:rPr>
        <w:t xml:space="preserve">    "seller_id": "A4IBC1X76HVPJ",</w:t>
      </w:r>
      <w:r>
        <w:rPr>
          <w:sz w:val="18"/>
        </w:rPr>
        <w:br w:type="textWrapping"/>
      </w:r>
      <w:r>
        <w:rPr>
          <w:sz w:val="18"/>
        </w:rPr>
        <w:t xml:space="preserve">    "marketplace_id": "A39IBJ37TRP1C6",</w:t>
      </w:r>
      <w:r>
        <w:rPr>
          <w:sz w:val="18"/>
        </w:rPr>
        <w:br w:type="textWrapping"/>
      </w:r>
      <w:r>
        <w:rPr>
          <w:sz w:val="18"/>
        </w:rPr>
        <w:t xml:space="preserve">    "order_list": [</w:t>
      </w:r>
      <w:r>
        <w:rPr>
          <w:sz w:val="18"/>
        </w:rPr>
        <w:br w:type="textWrapping"/>
      </w:r>
      <w:r>
        <w:rPr>
          <w:sz w:val="18"/>
        </w:rPr>
        <w:t xml:space="preserve">        {</w:t>
      </w:r>
      <w:r>
        <w:rPr>
          <w:sz w:val="18"/>
        </w:rPr>
        <w:br w:type="textWrapping"/>
      </w:r>
      <w:r>
        <w:rPr>
          <w:sz w:val="18"/>
        </w:rPr>
        <w:t xml:space="preserve">            "id": "103313699178382336",</w:t>
      </w:r>
      <w:r>
        <w:rPr>
          <w:sz w:val="18"/>
        </w:rPr>
        <w:br w:type="textWrapping"/>
      </w:r>
      <w:r>
        <w:rPr>
          <w:sz w:val="18"/>
        </w:rPr>
        <w:t xml:space="preserve">            "platform_order_no": "250-8182459-1815841",</w:t>
      </w:r>
      <w:r>
        <w:rPr>
          <w:sz w:val="18"/>
        </w:rPr>
        <w:br w:type="textWrapping"/>
      </w:r>
      <w:r>
        <w:rPr>
          <w:sz w:val="18"/>
        </w:rPr>
        <w:t xml:space="preserve">            "tracking_no": "GMQ6012738",</w:t>
      </w:r>
      <w:r>
        <w:rPr>
          <w:sz w:val="18"/>
        </w:rPr>
        <w:br w:type="textWrapping"/>
      </w:r>
      <w:r>
        <w:rPr>
          <w:sz w:val="18"/>
        </w:rPr>
        <w:t xml:space="preserve">            "carrier_code": "",</w:t>
      </w:r>
      <w:r>
        <w:rPr>
          <w:sz w:val="18"/>
        </w:rPr>
        <w:br w:type="textWrapping"/>
      </w:r>
      <w:r>
        <w:rPr>
          <w:sz w:val="18"/>
        </w:rPr>
        <w:t xml:space="preserve">            "carrier_name": "Australia Post",</w:t>
      </w:r>
      <w:r>
        <w:rPr>
          <w:sz w:val="18"/>
        </w:rPr>
        <w:br w:type="textWrapping"/>
      </w:r>
      <w:r>
        <w:rPr>
          <w:sz w:val="18"/>
        </w:rPr>
        <w:t xml:space="preserve">            "shipping_service": "",</w:t>
      </w:r>
      <w:r>
        <w:rPr>
          <w:sz w:val="18"/>
        </w:rPr>
        <w:br w:type="textWrapping"/>
      </w:r>
      <w:r>
        <w:rPr>
          <w:sz w:val="18"/>
        </w:rPr>
        <w:t xml:space="preserve">            "order_item": [</w:t>
      </w:r>
      <w:r>
        <w:rPr>
          <w:sz w:val="18"/>
        </w:rPr>
        <w:br w:type="textWrapping"/>
      </w:r>
      <w:r>
        <w:rPr>
          <w:sz w:val="18"/>
        </w:rPr>
        <w:t xml:space="preserve">                {</w:t>
      </w:r>
      <w:r>
        <w:rPr>
          <w:sz w:val="18"/>
        </w:rPr>
        <w:br w:type="textWrapping"/>
      </w:r>
      <w:r>
        <w:rPr>
          <w:sz w:val="18"/>
        </w:rPr>
        <w:t xml:space="preserve">                    "order_item_no": "33051859",</w:t>
      </w:r>
      <w:r>
        <w:rPr>
          <w:sz w:val="18"/>
        </w:rPr>
        <w:br w:type="textWrapping"/>
      </w:r>
      <w:r>
        <w:rPr>
          <w:sz w:val="18"/>
        </w:rPr>
        <w:t xml:space="preserve">                    "quantity":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0A6D078">
      <w:pPr>
        <w:pStyle w:val="4"/>
      </w:pPr>
      <w:bookmarkStart w:id="394" w:name="_Toc32735"/>
      <w:r>
        <w:t>返回结果</w:t>
      </w:r>
      <w:bookmarkEnd w:id="394"/>
    </w:p>
    <w:p w14:paraId="46826507">
      <w:r>
        <w:rPr>
          <w:sz w:val="18"/>
        </w:rPr>
        <w:t>Json Object</w:t>
      </w:r>
    </w:p>
    <w:p w14:paraId="0C216752">
      <w:pPr>
        <w:pStyle w:val="4"/>
      </w:pPr>
      <w:bookmarkStart w:id="395" w:name="_Toc27395"/>
      <w:r>
        <w:t>返回成功示例</w:t>
      </w:r>
      <w:bookmarkEnd w:id="395"/>
    </w:p>
    <w:p w14:paraId="5770717A">
      <w:r>
        <w:rPr>
          <w:sz w:val="18"/>
        </w:rPr>
        <w:t>```</w:t>
      </w:r>
    </w:p>
    <w:p w14:paraId="359B2DA7">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"fe51fee0ff7e4e8797abfb549d3a63a8.159.16843756058584983",</w:t>
      </w:r>
      <w:r>
        <w:rPr>
          <w:sz w:val="18"/>
        </w:rPr>
        <w:br w:type="textWrapping"/>
      </w:r>
      <w:r>
        <w:rPr>
          <w:sz w:val="18"/>
        </w:rPr>
        <w:t xml:space="preserve">    "response_time": "2023-02-14 18:20:44",    </w:t>
      </w:r>
      <w:r>
        <w:rPr>
          <w:sz w:val="18"/>
        </w:rPr>
        <w:br w:type="textWrapping"/>
      </w:r>
      <w:r>
        <w:rPr>
          <w:sz w:val="18"/>
        </w:rPr>
        <w:t xml:space="preserve">    "data": {</w:t>
      </w:r>
      <w:r>
        <w:rPr>
          <w:sz w:val="18"/>
        </w:rPr>
        <w:br w:type="textWrapping"/>
      </w:r>
      <w:r>
        <w:rPr>
          <w:sz w:val="18"/>
        </w:rPr>
        <w:t xml:space="preserve">        "task_id": "1003094",</w:t>
      </w:r>
      <w:r>
        <w:rPr>
          <w:sz w:val="18"/>
        </w:rPr>
        <w:br w:type="textWrapping"/>
      </w:r>
      <w:r>
        <w:rPr>
          <w:sz w:val="18"/>
        </w:rPr>
        <w:t xml:space="preserve">        "task_status": "in_process",</w:t>
      </w:r>
      <w:r>
        <w:rPr>
          <w:sz w:val="18"/>
        </w:rPr>
        <w:br w:type="textWrapping"/>
      </w:r>
      <w:r>
        <w:rPr>
          <w:sz w:val="18"/>
        </w:rPr>
        <w:t xml:space="preserve">        "failure_reason": null</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09B286C">
      <w:pPr>
        <w:pStyle w:val="4"/>
      </w:pPr>
      <w:bookmarkStart w:id="396" w:name="_Toc10274"/>
      <w:r>
        <w:t>返回失败示例</w:t>
      </w:r>
      <w:bookmarkEnd w:id="396"/>
    </w:p>
    <w:p w14:paraId="6FFA2388">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"orderList[0].carrierCode承运商code不能为空",</w:t>
      </w:r>
      <w:r>
        <w:rPr>
          <w:sz w:val="18"/>
        </w:rPr>
        <w:br w:type="textWrapping"/>
      </w:r>
      <w:r>
        <w:rPr>
          <w:sz w:val="18"/>
        </w:rPr>
        <w:t xml:space="preserve">    "request_id": "9ce3945f8a1f4ca4907b5d3413c11bab.157.16758503506230001",</w:t>
      </w:r>
      <w:r>
        <w:rPr>
          <w:sz w:val="18"/>
        </w:rPr>
        <w:br w:type="textWrapping"/>
      </w:r>
      <w:r>
        <w:rPr>
          <w:sz w:val="18"/>
        </w:rPr>
        <w:t xml:space="preserve">    "response_time": "2023-02-14 18:10:04",</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48DE9A28">
      <w:pPr>
        <w:pStyle w:val="4"/>
      </w:pPr>
      <w:bookmarkStart w:id="397" w:name="_Toc14163"/>
      <w:r>
        <w:t>附加说明</w:t>
      </w:r>
      <w:bookmarkEnd w:id="397"/>
    </w:p>
    <w:p w14:paraId="4B6DF13B">
      <w:r>
        <w:rPr>
          <w:sz w:val="18"/>
        </w:rPr>
        <w:t>region 说明如下：</w:t>
      </w:r>
      <w:r>
        <w:rPr>
          <w:sz w:val="18"/>
        </w:rPr>
        <w:br w:type="textWrapping"/>
      </w:r>
      <w:r>
        <w:rPr>
          <w:sz w:val="18"/>
        </w:rPr>
        <w:t>1. NA【North America】：包括国家为 CA、US、MX、BR</w:t>
      </w:r>
      <w:r>
        <w:rPr>
          <w:sz w:val="18"/>
        </w:rPr>
        <w:br w:type="textWrapping"/>
      </w:r>
      <w:r>
        <w:rPr>
          <w:sz w:val="18"/>
        </w:rPr>
        <w:t>2. EU【Europe】：包括国家为 ES、UK、FR、BE、NL、DE、IT、SE、ZA、PL、EG、TR、SA、AE、IN</w:t>
      </w:r>
      <w:r>
        <w:rPr>
          <w:sz w:val="18"/>
        </w:rPr>
        <w:br w:type="textWrapping"/>
      </w:r>
      <w:r>
        <w:rPr>
          <w:sz w:val="18"/>
        </w:rPr>
        <w:t>3. FE【Far East】：包括国家为 SG、AU、JP</w:t>
      </w:r>
    </w:p>
    <w:p w14:paraId="2E77BA35">
      <w:r>
        <w:rPr>
          <w:sz w:val="18"/>
        </w:rPr>
        <w:t>task_status 说明如下：</w:t>
      </w:r>
      <w:r>
        <w:rPr>
          <w:sz w:val="18"/>
        </w:rPr>
        <w:br w:type="textWrapping"/>
      </w:r>
      <w:r>
        <w:rPr>
          <w:sz w:val="18"/>
        </w:rPr>
        <w:t>1. pending：feed任务刚创建时的状态，此时任务在排队等待发起状态；</w:t>
      </w:r>
      <w:r>
        <w:rPr>
          <w:sz w:val="18"/>
        </w:rPr>
        <w:br w:type="textWrapping"/>
      </w:r>
      <w:r>
        <w:rPr>
          <w:sz w:val="18"/>
        </w:rPr>
        <w:t xml:space="preserve">2. in_process：feed任务已经被消费者调度执行，处于该状态时将开始与亚马逊进行交互，此时会出现如下三个阶段：&lt;br&gt;submit_feed【提交feed阶段】、listen_notification【监听阶段】、get_feed_result【获取结果阶段】 </w:t>
      </w:r>
      <w:r>
        <w:rPr>
          <w:sz w:val="18"/>
        </w:rPr>
        <w:br w:type="textWrapping"/>
      </w:r>
      <w:r>
        <w:rPr>
          <w:sz w:val="18"/>
        </w:rPr>
        <w:t xml:space="preserve">3. fatal：feed任务最终执行失败；  </w:t>
      </w:r>
      <w:r>
        <w:rPr>
          <w:sz w:val="18"/>
        </w:rPr>
        <w:br w:type="textWrapping"/>
      </w:r>
      <w:r>
        <w:rPr>
          <w:sz w:val="18"/>
        </w:rPr>
        <w:t xml:space="preserve">4. done：feed任务最终执行成功；  </w:t>
      </w:r>
      <w:r>
        <w:rPr>
          <w:sz w:val="18"/>
        </w:rPr>
        <w:br w:type="textWrapping"/>
      </w:r>
      <w:r>
        <w:rPr>
          <w:sz w:val="18"/>
        </w:rPr>
        <w:t>5. cancelled：feed服务的feed任务被取消；</w:t>
      </w:r>
    </w:p>
    <w:p w14:paraId="70A1B587">
      <w:r>
        <w:rPr>
          <w:sz w:val="18"/>
        </w:rPr>
        <w:t>---</w:t>
      </w:r>
    </w:p>
    <w:p w14:paraId="3BD3F74D">
      <w:pPr>
        <w:pStyle w:val="4"/>
      </w:pPr>
      <w:bookmarkStart w:id="398" w:name="_Toc12163"/>
      <w:r>
        <w:t>查询亚马逊标发结果</w:t>
      </w:r>
      <w:bookmarkEnd w:id="398"/>
    </w:p>
    <w:p w14:paraId="30B700EE">
      <w:r>
        <w:rPr>
          <w:sz w:val="18"/>
        </w:rPr>
        <w:t>- Source path: docs/Sale/GetFulfillmentResult</w:t>
      </w:r>
      <w:r>
        <w:rPr>
          <w:sz w:val="18"/>
        </w:rPr>
        <w:br w:type="textWrapping"/>
      </w:r>
      <w:r>
        <w:rPr>
          <w:sz w:val="18"/>
        </w:rPr>
        <w:t>- Source URL: https://apidoc.lingxing.com/docs/Sale/GetFulfillmentResult.md</w:t>
      </w:r>
    </w:p>
    <w:p w14:paraId="3BF82DBA">
      <w:r>
        <w:rPr>
          <w:sz w:val="18"/>
        </w:rPr>
        <w:t># 查询亚马逊标发结果</w:t>
      </w:r>
      <w:r>
        <w:rPr>
          <w:sz w:val="18"/>
        </w:rPr>
        <w:br w:type="textWrapping"/>
      </w:r>
      <w:r>
        <w:rPr>
          <w:sz w:val="18"/>
        </w:rPr>
        <w:t>此接口用于查询亚马逊标发操作的结果。单次请求最多可查询10条数据。</w:t>
      </w:r>
    </w:p>
    <w:p w14:paraId="3CF4918D">
      <w:pPr>
        <w:pStyle w:val="4"/>
      </w:pPr>
      <w:bookmarkStart w:id="399" w:name="_Toc10590"/>
      <w:r>
        <w:t>接口信息</w:t>
      </w:r>
      <w:bookmarkEnd w:id="399"/>
    </w:p>
    <w:p w14:paraId="50AAA9FB">
      <w:pPr>
        <w:pStyle w:val="4"/>
      </w:pPr>
      <w:bookmarkStart w:id="400" w:name="_Toc22903"/>
      <w:r>
        <w:t>请求参数</w:t>
      </w:r>
      <w:bookmarkEnd w:id="400"/>
    </w:p>
    <w:p w14:paraId="77599F3A">
      <w:pPr>
        <w:pStyle w:val="4"/>
      </w:pPr>
      <w:bookmarkStart w:id="401" w:name="_Toc24926"/>
      <w:r>
        <w:t>返回结果</w:t>
      </w:r>
      <w:bookmarkEnd w:id="401"/>
    </w:p>
    <w:p w14:paraId="4813385A">
      <w:r>
        <w:rPr>
          <w:sz w:val="18"/>
        </w:rPr>
        <w:t>Json Object</w:t>
      </w:r>
    </w:p>
    <w:p w14:paraId="63880FAB">
      <w:pPr>
        <w:pStyle w:val="4"/>
      </w:pPr>
      <w:bookmarkStart w:id="402" w:name="_Toc28038"/>
      <w:r>
        <w:t>返回成功示例</w:t>
      </w:r>
      <w:bookmarkEnd w:id="402"/>
    </w:p>
    <w:p w14:paraId="7E4CBC4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"fb53cd0f457f40c5951b8619b77776a8.151.16759105764670001",</w:t>
      </w:r>
      <w:r>
        <w:rPr>
          <w:sz w:val="18"/>
        </w:rPr>
        <w:br w:type="textWrapping"/>
      </w:r>
      <w:r>
        <w:rPr>
          <w:sz w:val="18"/>
        </w:rPr>
        <w:t xml:space="preserve">    "response_time": "2023-02-16 10:33:40",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"result": [</w:t>
      </w:r>
      <w:r>
        <w:rPr>
          <w:sz w:val="18"/>
        </w:rPr>
        <w:br w:type="textWrapping"/>
      </w:r>
      <w:r>
        <w:rPr>
          <w:sz w:val="18"/>
        </w:rPr>
        <w:t xml:space="preserve">                {</w:t>
      </w:r>
      <w:r>
        <w:rPr>
          <w:sz w:val="18"/>
        </w:rPr>
        <w:br w:type="textWrapping"/>
      </w:r>
      <w:r>
        <w:rPr>
          <w:sz w:val="18"/>
        </w:rPr>
        <w:t xml:space="preserve">                    "message_id": "2725",</w:t>
      </w:r>
      <w:r>
        <w:rPr>
          <w:sz w:val="18"/>
        </w:rPr>
        <w:br w:type="textWrapping"/>
      </w:r>
      <w:r>
        <w:rPr>
          <w:sz w:val="18"/>
        </w:rPr>
        <w:t xml:space="preserve">                    "result_code": "Error",</w:t>
      </w:r>
      <w:r>
        <w:rPr>
          <w:sz w:val="18"/>
        </w:rPr>
        <w:br w:type="textWrapping"/>
      </w:r>
      <w:r>
        <w:rPr>
          <w:sz w:val="18"/>
        </w:rPr>
        <w:t xml:space="preserve">                    "result_message_code": "25",</w:t>
      </w:r>
      <w:r>
        <w:rPr>
          <w:sz w:val="18"/>
        </w:rPr>
        <w:br w:type="textWrapping"/>
      </w:r>
      <w:r>
        <w:rPr>
          <w:sz w:val="18"/>
        </w:rPr>
        <w:t xml:space="preserve">                    "result_description": "We are unable to process the XML feed because one or more items are invalid."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"task_id": "1003085",</w:t>
      </w:r>
      <w:r>
        <w:rPr>
          <w:sz w:val="18"/>
        </w:rPr>
        <w:br w:type="textWrapping"/>
      </w:r>
      <w:r>
        <w:rPr>
          <w:sz w:val="18"/>
        </w:rPr>
        <w:t xml:space="preserve">            "status_code": "Complete",</w:t>
      </w:r>
      <w:r>
        <w:rPr>
          <w:sz w:val="18"/>
        </w:rPr>
        <w:br w:type="textWrapping"/>
      </w:r>
      <w:r>
        <w:rPr>
          <w:sz w:val="18"/>
        </w:rPr>
        <w:t xml:space="preserve">            "ship_time": "1675848605",</w:t>
      </w:r>
      <w:r>
        <w:rPr>
          <w:sz w:val="18"/>
        </w:rPr>
        <w:br w:type="textWrapping"/>
      </w:r>
      <w:r>
        <w:rPr>
          <w:sz w:val="18"/>
        </w:rPr>
        <w:t xml:space="preserve">            "processing_summary": {</w:t>
      </w:r>
      <w:r>
        <w:rPr>
          <w:sz w:val="18"/>
        </w:rPr>
        <w:br w:type="textWrapping"/>
      </w:r>
      <w:r>
        <w:rPr>
          <w:sz w:val="18"/>
        </w:rPr>
        <w:t xml:space="preserve">                "messages_processed": "1",</w:t>
      </w:r>
      <w:r>
        <w:rPr>
          <w:sz w:val="18"/>
        </w:rPr>
        <w:br w:type="textWrapping"/>
      </w:r>
      <w:r>
        <w:rPr>
          <w:sz w:val="18"/>
        </w:rPr>
        <w:t xml:space="preserve">                "messages_successful": "0",</w:t>
      </w:r>
      <w:r>
        <w:rPr>
          <w:sz w:val="18"/>
        </w:rPr>
        <w:br w:type="textWrapping"/>
      </w:r>
      <w:r>
        <w:rPr>
          <w:sz w:val="18"/>
        </w:rPr>
        <w:t xml:space="preserve">                "messages_with_error": "1",</w:t>
      </w:r>
      <w:r>
        <w:rPr>
          <w:sz w:val="18"/>
        </w:rPr>
        <w:br w:type="textWrapping"/>
      </w:r>
      <w:r>
        <w:rPr>
          <w:sz w:val="18"/>
        </w:rPr>
        <w:t xml:space="preserve">                "messages_with_warning": "0"</w:t>
      </w:r>
      <w:r>
        <w:rPr>
          <w:sz w:val="18"/>
        </w:rPr>
        <w:br w:type="textWrapping"/>
      </w:r>
      <w:r>
        <w:rPr>
          <w:sz w:val="18"/>
        </w:rPr>
        <w:t xml:space="preserve">            },</w:t>
      </w:r>
      <w:r>
        <w:rPr>
          <w:sz w:val="18"/>
        </w:rPr>
        <w:br w:type="textWrapping"/>
      </w:r>
      <w:r>
        <w:rPr>
          <w:sz w:val="18"/>
        </w:rPr>
        <w:t xml:space="preserve">            "failure":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8EA74CA">
      <w:pPr>
        <w:pStyle w:val="4"/>
      </w:pPr>
      <w:bookmarkStart w:id="403" w:name="_Toc22562"/>
      <w:r>
        <w:t>返回失败示例</w:t>
      </w:r>
      <w:bookmarkEnd w:id="403"/>
    </w:p>
    <w:p w14:paraId="33DA0D33">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"taskId任务id数组不能为空",</w:t>
      </w:r>
      <w:r>
        <w:rPr>
          <w:sz w:val="18"/>
        </w:rPr>
        <w:br w:type="textWrapping"/>
      </w:r>
      <w:r>
        <w:rPr>
          <w:sz w:val="18"/>
        </w:rPr>
        <w:t xml:space="preserve">    "response_time": "2023-02-16 10:32:57",</w:t>
      </w:r>
      <w:r>
        <w:rPr>
          <w:sz w:val="18"/>
        </w:rPr>
        <w:br w:type="textWrapping"/>
      </w:r>
      <w:r>
        <w:rPr>
          <w:sz w:val="18"/>
        </w:rPr>
        <w:t xml:space="preserve">    "request_id": "a740aa69a2fa4d2fb9cabfc81f15ccdd.149.16843781969788627",</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7E2A574">
      <w:r>
        <w:rPr>
          <w:sz w:val="18"/>
        </w:rPr>
        <w:t>---</w:t>
      </w:r>
    </w:p>
    <w:p w14:paraId="783724CA">
      <w:pPr>
        <w:pStyle w:val="4"/>
      </w:pPr>
      <w:bookmarkStart w:id="404" w:name="_Toc15109"/>
      <w:r>
        <w:t>导入面单</w:t>
      </w:r>
      <w:bookmarkEnd w:id="404"/>
    </w:p>
    <w:p w14:paraId="08C35690">
      <w:r>
        <w:rPr>
          <w:sz w:val="18"/>
        </w:rPr>
        <w:t>- Source path: docs/Sale/UploadTracking.md</w:t>
      </w:r>
      <w:r>
        <w:rPr>
          <w:sz w:val="18"/>
        </w:rPr>
        <w:br w:type="textWrapping"/>
      </w:r>
      <w:r>
        <w:rPr>
          <w:sz w:val="18"/>
        </w:rPr>
        <w:t>- Source URL: https://apidoc.lingxing.com/docs/Sale/UploadTracking.md</w:t>
      </w:r>
    </w:p>
    <w:p w14:paraId="67257851">
      <w:r>
        <w:rPr>
          <w:sz w:val="18"/>
        </w:rPr>
        <w:t># 导入面单</w:t>
      </w:r>
      <w:r>
        <w:rPr>
          <w:sz w:val="18"/>
        </w:rPr>
        <w:br w:type="textWrapping"/>
      </w:r>
      <w:r>
        <w:rPr>
          <w:sz w:val="18"/>
        </w:rPr>
        <w:t>支持自发货订单导入面单</w:t>
      </w:r>
    </w:p>
    <w:p w14:paraId="24BDD9BC">
      <w:pPr>
        <w:pStyle w:val="4"/>
      </w:pPr>
      <w:bookmarkStart w:id="405" w:name="_Toc31337"/>
      <w:r>
        <w:t>接口信息</w:t>
      </w:r>
      <w:bookmarkEnd w:id="405"/>
    </w:p>
    <w:p w14:paraId="7E648C53">
      <w:pPr>
        <w:pStyle w:val="4"/>
      </w:pPr>
      <w:bookmarkStart w:id="406" w:name="_Toc21382"/>
      <w:r>
        <w:t>请求参数</w:t>
      </w:r>
      <w:bookmarkEnd w:id="406"/>
    </w:p>
    <w:p w14:paraId="2350C504">
      <w:pPr>
        <w:pStyle w:val="4"/>
      </w:pPr>
      <w:bookmarkStart w:id="407" w:name="_Toc21510"/>
      <w:r>
        <w:t>请求示例</w:t>
      </w:r>
      <w:bookmarkEnd w:id="407"/>
    </w:p>
    <w:p w14:paraId="6B1A2371">
      <w:r>
        <w:rPr>
          <w:sz w:val="18"/>
        </w:rPr>
        <w:t>```</w:t>
      </w:r>
      <w:r>
        <w:rPr>
          <w:sz w:val="18"/>
        </w:rPr>
        <w:br w:type="textWrapping"/>
      </w:r>
      <w:r>
        <w:rPr>
          <w:sz w:val="18"/>
        </w:rPr>
        <w:t>curl --location --request POST 'http://openapi.lingxing.com/basicOpen/selfShipmentOrder/importLabel?app_key=value&amp;access_token=value&amp;timestamp=value&amp;sign=value'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"fileName":"bear_big.jpg",</w:t>
      </w:r>
      <w:r>
        <w:rPr>
          <w:sz w:val="18"/>
        </w:rPr>
        <w:br w:type="textWrapping"/>
      </w:r>
      <w:r>
        <w:rPr>
          <w:sz w:val="18"/>
        </w:rPr>
        <w:t xml:space="preserve">    "trackingNo":"123456",</w:t>
      </w:r>
      <w:r>
        <w:rPr>
          <w:sz w:val="18"/>
        </w:rPr>
        <w:br w:type="textWrapping"/>
      </w:r>
      <w:r>
        <w:rPr>
          <w:sz w:val="18"/>
        </w:rPr>
        <w:t xml:space="preserve">    "waybillNo":"123456",</w:t>
      </w:r>
      <w:r>
        <w:rPr>
          <w:sz w:val="18"/>
        </w:rPr>
        <w:br w:type="textWrapping"/>
      </w:r>
      <w:r>
        <w:rPr>
          <w:sz w:val="18"/>
        </w:rPr>
        <w:t xml:space="preserve">    "woId":6178,</w:t>
      </w:r>
      <w:r>
        <w:rPr>
          <w:sz w:val="18"/>
        </w:rPr>
        <w:br w:type="textWrapping"/>
      </w:r>
      <w:r>
        <w:rPr>
          <w:sz w:val="18"/>
        </w:rPr>
        <w:t xml:space="preserve">    "base64File":""</w:t>
      </w:r>
      <w:r>
        <w:rPr>
          <w:sz w:val="18"/>
        </w:rPr>
        <w:br w:type="textWrapping"/>
      </w:r>
      <w:r>
        <w:rPr>
          <w:sz w:val="18"/>
        </w:rPr>
        <w:t>}'</w:t>
      </w:r>
      <w:r>
        <w:rPr>
          <w:sz w:val="18"/>
        </w:rPr>
        <w:br w:type="textWrapping"/>
      </w:r>
      <w:r>
        <w:rPr>
          <w:sz w:val="18"/>
        </w:rPr>
        <w:t>```</w:t>
      </w:r>
    </w:p>
    <w:p w14:paraId="2576F78A">
      <w:pPr>
        <w:pStyle w:val="4"/>
      </w:pPr>
      <w:bookmarkStart w:id="408" w:name="_Toc31220"/>
      <w:r>
        <w:t>返回结果</w:t>
      </w:r>
      <w:bookmarkEnd w:id="408"/>
    </w:p>
    <w:p w14:paraId="3E8CF251">
      <w:r>
        <w:rPr>
          <w:sz w:val="18"/>
        </w:rPr>
        <w:t>Json Object</w:t>
      </w:r>
    </w:p>
    <w:p w14:paraId="6848B013">
      <w:pPr>
        <w:pStyle w:val="4"/>
      </w:pPr>
      <w:bookmarkStart w:id="409" w:name="_Toc28944"/>
      <w:r>
        <w:t>返回成功示例</w:t>
      </w:r>
      <w:bookmarkEnd w:id="409"/>
    </w:p>
    <w:p w14:paraId="5731B2A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"47525526bfd3484cbb1aba1870a1b2c3.1744366551396",</w:t>
      </w:r>
      <w:r>
        <w:rPr>
          <w:sz w:val="18"/>
        </w:rPr>
        <w:br w:type="textWrapping"/>
      </w:r>
      <w:r>
        <w:rPr>
          <w:sz w:val="18"/>
        </w:rPr>
        <w:t xml:space="preserve">    "response_time": "2025-04-11 18:15:52",</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23C5DEF">
      <w:r>
        <w:rPr>
          <w:sz w:val="18"/>
        </w:rPr>
        <w:t>---</w:t>
      </w:r>
    </w:p>
    <w:p w14:paraId="24C36B7C">
      <w:pPr>
        <w:pStyle w:val="4"/>
      </w:pPr>
      <w:bookmarkStart w:id="410" w:name="_Toc29562"/>
      <w:r>
        <w:t>查询促销活动列表-优惠券</w:t>
      </w:r>
      <w:bookmarkEnd w:id="410"/>
    </w:p>
    <w:p w14:paraId="50B50B8A">
      <w:r>
        <w:rPr>
          <w:sz w:val="18"/>
        </w:rPr>
        <w:t>- Source path: docs/Sale/promotionalActivitiesCouponList</w:t>
      </w:r>
      <w:r>
        <w:rPr>
          <w:sz w:val="18"/>
        </w:rPr>
        <w:br w:type="textWrapping"/>
      </w:r>
      <w:r>
        <w:rPr>
          <w:sz w:val="18"/>
        </w:rPr>
        <w:t>- Source URL: https://apidoc.lingxing.com/docs/Sale/promotionalActivitiesCouponList.md</w:t>
      </w:r>
    </w:p>
    <w:p w14:paraId="09450387">
      <w:r>
        <w:rPr>
          <w:sz w:val="18"/>
        </w:rPr>
        <w:t># 查询促销活动列表-优惠券</w:t>
      </w:r>
    </w:p>
    <w:p w14:paraId="6C170057">
      <w:pPr>
        <w:pStyle w:val="4"/>
      </w:pPr>
      <w:bookmarkStart w:id="411" w:name="_Toc3504"/>
      <w:r>
        <w:t>接口信息</w:t>
      </w:r>
      <w:bookmarkEnd w:id="411"/>
    </w:p>
    <w:p w14:paraId="12D21021">
      <w:pPr>
        <w:pStyle w:val="4"/>
      </w:pPr>
      <w:bookmarkStart w:id="412" w:name="_Toc4254"/>
      <w:r>
        <w:t>请求参数</w:t>
      </w:r>
      <w:bookmarkEnd w:id="412"/>
    </w:p>
    <w:p w14:paraId="4C304C09">
      <w:pPr>
        <w:pStyle w:val="4"/>
      </w:pPr>
      <w:bookmarkStart w:id="413" w:name="_Toc12624"/>
      <w:r>
        <w:t>返回结果</w:t>
      </w:r>
      <w:bookmarkEnd w:id="413"/>
    </w:p>
    <w:p w14:paraId="07BC6B43">
      <w:r>
        <w:rPr>
          <w:sz w:val="18"/>
        </w:rPr>
        <w:t>Json Object</w:t>
      </w:r>
    </w:p>
    <w:p w14:paraId="4C651653">
      <w:pPr>
        <w:pStyle w:val="4"/>
      </w:pPr>
      <w:bookmarkStart w:id="414" w:name="_Toc14394"/>
      <w:r>
        <w:t>返回成功示例</w:t>
      </w:r>
      <w:bookmarkEnd w:id="414"/>
    </w:p>
    <w:p w14:paraId="0222DB9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"067547ee9d7b437d8247d0117bbb3234.1694486464787",</w:t>
      </w:r>
      <w:r>
        <w:rPr>
          <w:sz w:val="18"/>
        </w:rPr>
        <w:br w:type="textWrapping"/>
      </w:r>
      <w:r>
        <w:rPr>
          <w:sz w:val="18"/>
        </w:rPr>
        <w:t xml:space="preserve">    "response_time": "2023-09-12 10:41:06",</w:t>
      </w:r>
      <w:r>
        <w:rPr>
          <w:sz w:val="18"/>
        </w:rPr>
        <w:br w:type="textWrapping"/>
      </w:r>
      <w:r>
        <w:rPr>
          <w:sz w:val="18"/>
        </w:rPr>
        <w:t xml:space="preserve">    "total": 2553,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"name": "表示価格より ¥11 OFF c23085",</w:t>
      </w:r>
      <w:r>
        <w:rPr>
          <w:sz w:val="18"/>
        </w:rPr>
        <w:br w:type="textWrapping"/>
      </w:r>
      <w:r>
        <w:rPr>
          <w:sz w:val="18"/>
        </w:rPr>
        <w:t xml:space="preserve">            "sid": 31,</w:t>
      </w:r>
      <w:r>
        <w:rPr>
          <w:sz w:val="18"/>
        </w:rPr>
        <w:br w:type="textWrapping"/>
      </w:r>
      <w:r>
        <w:rPr>
          <w:sz w:val="18"/>
        </w:rPr>
        <w:t xml:space="preserve">            "currency_icon": "JP¥",</w:t>
      </w:r>
      <w:r>
        <w:rPr>
          <w:sz w:val="18"/>
        </w:rPr>
        <w:br w:type="textWrapping"/>
      </w:r>
      <w:r>
        <w:rPr>
          <w:sz w:val="18"/>
        </w:rPr>
        <w:t xml:space="preserve">            "origin_status": "FAILED",</w:t>
      </w:r>
      <w:r>
        <w:rPr>
          <w:sz w:val="18"/>
        </w:rPr>
        <w:br w:type="textWrapping"/>
      </w:r>
      <w:r>
        <w:rPr>
          <w:sz w:val="18"/>
        </w:rPr>
        <w:t xml:space="preserve">            "discount": "JP¥11.00",</w:t>
      </w:r>
      <w:r>
        <w:rPr>
          <w:sz w:val="18"/>
        </w:rPr>
        <w:br w:type="textWrapping"/>
      </w:r>
      <w:r>
        <w:rPr>
          <w:sz w:val="18"/>
        </w:rPr>
        <w:t xml:space="preserve">            "budget": "JP¥10084.0",</w:t>
      </w:r>
      <w:r>
        <w:rPr>
          <w:sz w:val="18"/>
        </w:rPr>
        <w:br w:type="textWrapping"/>
      </w:r>
      <w:r>
        <w:rPr>
          <w:sz w:val="18"/>
        </w:rPr>
        <w:t xml:space="preserve">            "cost": "0.00",</w:t>
      </w:r>
      <w:r>
        <w:rPr>
          <w:sz w:val="18"/>
        </w:rPr>
        <w:br w:type="textWrapping"/>
      </w:r>
      <w:r>
        <w:rPr>
          <w:sz w:val="18"/>
        </w:rPr>
        <w:t xml:space="preserve">            "draw_quantity": "0",</w:t>
      </w:r>
      <w:r>
        <w:rPr>
          <w:sz w:val="18"/>
        </w:rPr>
        <w:br w:type="textWrapping"/>
      </w:r>
      <w:r>
        <w:rPr>
          <w:sz w:val="18"/>
        </w:rPr>
        <w:t xml:space="preserve">            "exchange_quantity": "0",</w:t>
      </w:r>
      <w:r>
        <w:rPr>
          <w:sz w:val="18"/>
        </w:rPr>
        <w:br w:type="textWrapping"/>
      </w:r>
      <w:r>
        <w:rPr>
          <w:sz w:val="18"/>
        </w:rPr>
        <w:t xml:space="preserve">            "exchange_rate": "0.00",</w:t>
      </w:r>
      <w:r>
        <w:rPr>
          <w:sz w:val="18"/>
        </w:rPr>
        <w:br w:type="textWrapping"/>
      </w:r>
      <w:r>
        <w:rPr>
          <w:sz w:val="18"/>
        </w:rPr>
        <w:t xml:space="preserve">            "sales_amount": "0.00",</w:t>
      </w:r>
      <w:r>
        <w:rPr>
          <w:sz w:val="18"/>
        </w:rPr>
        <w:br w:type="textWrapping"/>
      </w:r>
      <w:r>
        <w:rPr>
          <w:sz w:val="18"/>
        </w:rPr>
        <w:t xml:space="preserve">            "sales_volume": "0",</w:t>
      </w:r>
      <w:r>
        <w:rPr>
          <w:sz w:val="18"/>
        </w:rPr>
        <w:br w:type="textWrapping"/>
      </w:r>
      <w:r>
        <w:rPr>
          <w:sz w:val="18"/>
        </w:rPr>
        <w:t xml:space="preserve">            "promotion_start_time": "2023-04-08 00:00:00",</w:t>
      </w:r>
      <w:r>
        <w:rPr>
          <w:sz w:val="18"/>
        </w:rPr>
        <w:br w:type="textWrapping"/>
      </w:r>
      <w:r>
        <w:rPr>
          <w:sz w:val="18"/>
        </w:rPr>
        <w:t xml:space="preserve">            "promotion_end_time": "2023-04-09 00:00:00",</w:t>
      </w:r>
      <w:r>
        <w:rPr>
          <w:sz w:val="18"/>
        </w:rPr>
        <w:br w:type="textWrapping"/>
      </w:r>
      <w:r>
        <w:rPr>
          <w:sz w:val="18"/>
        </w:rPr>
        <w:t xml:space="preserve">            "first_sync_time": "2023-08-22 11:30:27",</w:t>
      </w:r>
      <w:r>
        <w:rPr>
          <w:sz w:val="18"/>
        </w:rPr>
        <w:br w:type="textWrapping"/>
      </w:r>
      <w:r>
        <w:rPr>
          <w:sz w:val="18"/>
        </w:rPr>
        <w:t xml:space="preserve">            "last_sync_time": "2023-08-22 11:30:27",</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8614184">
      <w:r>
        <w:rPr>
          <w:sz w:val="18"/>
        </w:rPr>
        <w:t>---</w:t>
      </w:r>
    </w:p>
    <w:p w14:paraId="041069E6">
      <w:pPr>
        <w:pStyle w:val="4"/>
      </w:pPr>
      <w:bookmarkStart w:id="415" w:name="_Toc30763"/>
      <w:r>
        <w:t>查询促销活动列表-秒杀</w:t>
      </w:r>
      <w:bookmarkEnd w:id="415"/>
    </w:p>
    <w:p w14:paraId="0681F3FA">
      <w:r>
        <w:rPr>
          <w:sz w:val="18"/>
        </w:rPr>
        <w:t>- Source path: docs/Sale/promotionalActivitiesSecKillList</w:t>
      </w:r>
      <w:r>
        <w:rPr>
          <w:sz w:val="18"/>
        </w:rPr>
        <w:br w:type="textWrapping"/>
      </w:r>
      <w:r>
        <w:rPr>
          <w:sz w:val="18"/>
        </w:rPr>
        <w:t>- Source URL: https://apidoc.lingxing.com/docs/Sale/promotionalActivitiesSecKillList.md</w:t>
      </w:r>
    </w:p>
    <w:p w14:paraId="64B39CFF">
      <w:r>
        <w:rPr>
          <w:sz w:val="18"/>
        </w:rPr>
        <w:t># 查询促销活动列表-秒杀</w:t>
      </w:r>
    </w:p>
    <w:p w14:paraId="5B593CB9">
      <w:pPr>
        <w:pStyle w:val="4"/>
      </w:pPr>
      <w:bookmarkStart w:id="416" w:name="_Toc19257"/>
      <w:r>
        <w:t>接口信息</w:t>
      </w:r>
      <w:bookmarkEnd w:id="416"/>
    </w:p>
    <w:p w14:paraId="058A1851">
      <w:pPr>
        <w:pStyle w:val="4"/>
      </w:pPr>
      <w:bookmarkStart w:id="417" w:name="_Toc9884"/>
      <w:r>
        <w:t>请求参数</w:t>
      </w:r>
      <w:bookmarkEnd w:id="417"/>
    </w:p>
    <w:p w14:paraId="75BA6398">
      <w:pPr>
        <w:pStyle w:val="4"/>
      </w:pPr>
      <w:bookmarkStart w:id="418" w:name="_Toc12098"/>
      <w:r>
        <w:t>返回结果</w:t>
      </w:r>
      <w:bookmarkEnd w:id="418"/>
    </w:p>
    <w:p w14:paraId="2EA285C7">
      <w:r>
        <w:rPr>
          <w:sz w:val="18"/>
        </w:rPr>
        <w:t>Json Object</w:t>
      </w:r>
    </w:p>
    <w:p w14:paraId="42F2C9E9">
      <w:pPr>
        <w:pStyle w:val="4"/>
      </w:pPr>
      <w:bookmarkStart w:id="419" w:name="_Toc15254"/>
      <w:r>
        <w:t>返回成功示例</w:t>
      </w:r>
      <w:bookmarkEnd w:id="419"/>
    </w:p>
    <w:p w14:paraId="3CC764C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"7e2d4738c4954d9e9ea39db0220c79d5.1694503723804",</w:t>
      </w:r>
      <w:r>
        <w:rPr>
          <w:sz w:val="18"/>
        </w:rPr>
        <w:br w:type="textWrapping"/>
      </w:r>
      <w:r>
        <w:rPr>
          <w:sz w:val="18"/>
        </w:rPr>
        <w:t xml:space="preserve">    "response_time": "2023-09-12 15:28:44",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"name": "Ciwete Stainless Steel Kitchen Cookware Set",</w:t>
      </w:r>
      <w:r>
        <w:rPr>
          <w:sz w:val="18"/>
        </w:rPr>
        <w:br w:type="textWrapping"/>
      </w:r>
      <w:r>
        <w:rPr>
          <w:sz w:val="18"/>
        </w:rPr>
        <w:t xml:space="preserve">            "product_quantity": 2,</w:t>
      </w:r>
      <w:r>
        <w:rPr>
          <w:sz w:val="18"/>
        </w:rPr>
        <w:br w:type="textWrapping"/>
      </w:r>
      <w:r>
        <w:rPr>
          <w:sz w:val="18"/>
        </w:rPr>
        <w:t xml:space="preserve">            "sid": 31,</w:t>
      </w:r>
      <w:r>
        <w:rPr>
          <w:sz w:val="18"/>
        </w:rPr>
        <w:br w:type="textWrapping"/>
      </w:r>
      <w:r>
        <w:rPr>
          <w:sz w:val="18"/>
        </w:rPr>
        <w:t xml:space="preserve">            "currency_icon": "JP¥",</w:t>
      </w:r>
      <w:r>
        <w:rPr>
          <w:sz w:val="18"/>
        </w:rPr>
        <w:br w:type="textWrapping"/>
      </w:r>
      <w:r>
        <w:rPr>
          <w:sz w:val="18"/>
        </w:rPr>
        <w:t xml:space="preserve">            "origin_status": "CANCELLED",</w:t>
      </w:r>
      <w:r>
        <w:rPr>
          <w:sz w:val="18"/>
        </w:rPr>
        <w:br w:type="textWrapping"/>
      </w:r>
      <w:r>
        <w:rPr>
          <w:sz w:val="18"/>
        </w:rPr>
        <w:t xml:space="preserve">            "promotion_type": 2,</w:t>
      </w:r>
      <w:r>
        <w:rPr>
          <w:sz w:val="18"/>
        </w:rPr>
        <w:br w:type="textWrapping"/>
      </w:r>
      <w:r>
        <w:rPr>
          <w:sz w:val="18"/>
        </w:rPr>
        <w:t xml:space="preserve">            "description": "秒杀-2021/03/10 2-19-52-682",</w:t>
      </w:r>
      <w:r>
        <w:rPr>
          <w:sz w:val="18"/>
        </w:rPr>
        <w:br w:type="textWrapping"/>
      </w:r>
      <w:r>
        <w:rPr>
          <w:sz w:val="18"/>
        </w:rPr>
        <w:t xml:space="preserve">            "seckill_fee": "0.00",</w:t>
      </w:r>
      <w:r>
        <w:rPr>
          <w:sz w:val="18"/>
        </w:rPr>
        <w:br w:type="textWrapping"/>
      </w:r>
      <w:r>
        <w:rPr>
          <w:sz w:val="18"/>
        </w:rPr>
        <w:t xml:space="preserve">            "sales_amount": "0.00",</w:t>
      </w:r>
      <w:r>
        <w:rPr>
          <w:sz w:val="18"/>
        </w:rPr>
        <w:br w:type="textWrapping"/>
      </w:r>
      <w:r>
        <w:rPr>
          <w:sz w:val="18"/>
        </w:rPr>
        <w:t xml:space="preserve">            "sales_volume": "0",</w:t>
      </w:r>
      <w:r>
        <w:rPr>
          <w:sz w:val="18"/>
        </w:rPr>
        <w:br w:type="textWrapping"/>
      </w:r>
      <w:r>
        <w:rPr>
          <w:sz w:val="18"/>
        </w:rPr>
        <w:t xml:space="preserve">            "participate_inventory": "19",</w:t>
      </w:r>
      <w:r>
        <w:rPr>
          <w:sz w:val="18"/>
        </w:rPr>
        <w:br w:type="textWrapping"/>
      </w:r>
      <w:r>
        <w:rPr>
          <w:sz w:val="18"/>
        </w:rPr>
        <w:t xml:space="preserve">            "sold_rate": "0.00",</w:t>
      </w:r>
      <w:r>
        <w:rPr>
          <w:sz w:val="18"/>
        </w:rPr>
        <w:br w:type="textWrapping"/>
      </w:r>
      <w:r>
        <w:rPr>
          <w:sz w:val="18"/>
        </w:rPr>
        <w:t xml:space="preserve">            "page_view": "0",</w:t>
      </w:r>
      <w:r>
        <w:rPr>
          <w:sz w:val="18"/>
        </w:rPr>
        <w:br w:type="textWrapping"/>
      </w:r>
      <w:r>
        <w:rPr>
          <w:sz w:val="18"/>
        </w:rPr>
        <w:t xml:space="preserve">            "exchange_rate": "0.00",</w:t>
      </w:r>
      <w:r>
        <w:rPr>
          <w:sz w:val="18"/>
        </w:rPr>
        <w:br w:type="textWrapping"/>
      </w:r>
      <w:r>
        <w:rPr>
          <w:sz w:val="18"/>
        </w:rPr>
        <w:t xml:space="preserve">            "promotion_start_time": "2021-06-21 07:00:00",</w:t>
      </w:r>
      <w:r>
        <w:rPr>
          <w:sz w:val="18"/>
        </w:rPr>
        <w:br w:type="textWrapping"/>
      </w:r>
      <w:r>
        <w:rPr>
          <w:sz w:val="18"/>
        </w:rPr>
        <w:t xml:space="preserve">            "promotion_end_time": "2021-06-28 06:59:00",</w:t>
      </w:r>
      <w:r>
        <w:rPr>
          <w:sz w:val="18"/>
        </w:rPr>
        <w:br w:type="textWrapping"/>
      </w:r>
      <w:r>
        <w:rPr>
          <w:sz w:val="18"/>
        </w:rPr>
        <w:t xml:space="preserve">            "first_sync_time": "2023-03-03 16:43:08",</w:t>
      </w:r>
      <w:r>
        <w:rPr>
          <w:sz w:val="18"/>
        </w:rPr>
        <w:br w:type="textWrapping"/>
      </w:r>
      <w:r>
        <w:rPr>
          <w:sz w:val="18"/>
        </w:rPr>
        <w:t xml:space="preserve">            "last_sync_time": "2023-03-03 16:43:08",</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D955514">
      <w:r>
        <w:rPr>
          <w:sz w:val="18"/>
        </w:rPr>
        <w:t>---</w:t>
      </w:r>
    </w:p>
    <w:p w14:paraId="19E72590">
      <w:pPr>
        <w:pStyle w:val="4"/>
      </w:pPr>
      <w:bookmarkStart w:id="420" w:name="_Toc32695"/>
      <w:r>
        <w:t>查询促销活动列表-管理促销</w:t>
      </w:r>
      <w:bookmarkEnd w:id="420"/>
    </w:p>
    <w:p w14:paraId="31E08493">
      <w:r>
        <w:rPr>
          <w:sz w:val="18"/>
        </w:rPr>
        <w:t>- Source path: docs/Sale/promotionalActivitiesManageList</w:t>
      </w:r>
      <w:r>
        <w:rPr>
          <w:sz w:val="18"/>
        </w:rPr>
        <w:br w:type="textWrapping"/>
      </w:r>
      <w:r>
        <w:rPr>
          <w:sz w:val="18"/>
        </w:rPr>
        <w:t>- Source URL: https://apidoc.lingxing.com/docs/Sale/promotionalActivitiesManageList.md</w:t>
      </w:r>
    </w:p>
    <w:p w14:paraId="674B7B3F">
      <w:r>
        <w:rPr>
          <w:sz w:val="18"/>
        </w:rPr>
        <w:t># 查询促销活动列表-管理促销</w:t>
      </w:r>
    </w:p>
    <w:p w14:paraId="1DC9BA9A">
      <w:pPr>
        <w:pStyle w:val="4"/>
      </w:pPr>
      <w:bookmarkStart w:id="421" w:name="_Toc9260"/>
      <w:r>
        <w:t>接口信息</w:t>
      </w:r>
      <w:bookmarkEnd w:id="421"/>
    </w:p>
    <w:p w14:paraId="11F569D6">
      <w:pPr>
        <w:pStyle w:val="4"/>
      </w:pPr>
      <w:bookmarkStart w:id="422" w:name="_Toc8114"/>
      <w:r>
        <w:t>请求参数</w:t>
      </w:r>
      <w:bookmarkEnd w:id="422"/>
    </w:p>
    <w:p w14:paraId="54344A2F">
      <w:pPr>
        <w:pStyle w:val="4"/>
      </w:pPr>
      <w:bookmarkStart w:id="423" w:name="_Toc25"/>
      <w:r>
        <w:t>返回结果</w:t>
      </w:r>
      <w:bookmarkEnd w:id="423"/>
    </w:p>
    <w:p w14:paraId="75CAF16E">
      <w:r>
        <w:rPr>
          <w:sz w:val="18"/>
        </w:rPr>
        <w:t>Json Object</w:t>
      </w:r>
    </w:p>
    <w:p w14:paraId="6DDA0E0B">
      <w:pPr>
        <w:pStyle w:val="4"/>
      </w:pPr>
      <w:bookmarkStart w:id="424" w:name="_Toc31978"/>
      <w:r>
        <w:t>返回成功示例</w:t>
      </w:r>
      <w:bookmarkEnd w:id="424"/>
    </w:p>
    <w:p w14:paraId="68DD3FF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"90930764718445a4af61b88a655ef10b.1694510506428",</w:t>
      </w:r>
      <w:r>
        <w:rPr>
          <w:sz w:val="18"/>
        </w:rPr>
        <w:br w:type="textWrapping"/>
      </w:r>
      <w:r>
        <w:rPr>
          <w:sz w:val="18"/>
        </w:rPr>
        <w:t xml:space="preserve">    "response_time": "2023-09-12 17:21:47",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"name": "sss测试",</w:t>
      </w:r>
      <w:r>
        <w:rPr>
          <w:sz w:val="18"/>
        </w:rPr>
        <w:br w:type="textWrapping"/>
      </w:r>
      <w:r>
        <w:rPr>
          <w:sz w:val="18"/>
        </w:rPr>
        <w:t xml:space="preserve">            "sid": 31,</w:t>
      </w:r>
      <w:r>
        <w:rPr>
          <w:sz w:val="18"/>
        </w:rPr>
        <w:br w:type="textWrapping"/>
      </w:r>
      <w:r>
        <w:rPr>
          <w:sz w:val="18"/>
        </w:rPr>
        <w:t xml:space="preserve">            "promotion_type": 4,</w:t>
      </w:r>
      <w:r>
        <w:rPr>
          <w:sz w:val="18"/>
        </w:rPr>
        <w:br w:type="textWrapping"/>
      </w:r>
      <w:r>
        <w:rPr>
          <w:sz w:val="18"/>
        </w:rPr>
        <w:t xml:space="preserve">            "currency_icon": "JP¥",</w:t>
      </w:r>
      <w:r>
        <w:rPr>
          <w:sz w:val="18"/>
        </w:rPr>
        <w:br w:type="textWrapping"/>
      </w:r>
      <w:r>
        <w:rPr>
          <w:sz w:val="18"/>
        </w:rPr>
        <w:t xml:space="preserve">            "origin_status": "EXPIRED",</w:t>
      </w:r>
      <w:r>
        <w:rPr>
          <w:sz w:val="18"/>
        </w:rPr>
        <w:br w:type="textWrapping"/>
      </w:r>
      <w:r>
        <w:rPr>
          <w:sz w:val="18"/>
        </w:rPr>
        <w:t xml:space="preserve">            "promotion_code": "不需要",</w:t>
      </w:r>
      <w:r>
        <w:rPr>
          <w:sz w:val="18"/>
        </w:rPr>
        <w:br w:type="textWrapping"/>
      </w:r>
      <w:r>
        <w:rPr>
          <w:sz w:val="18"/>
        </w:rPr>
        <w:t xml:space="preserve">            "sales_amount": "0.00",</w:t>
      </w:r>
      <w:r>
        <w:rPr>
          <w:sz w:val="18"/>
        </w:rPr>
        <w:br w:type="textWrapping"/>
      </w:r>
      <w:r>
        <w:rPr>
          <w:sz w:val="18"/>
        </w:rPr>
        <w:t xml:space="preserve">            "sales_volume": "0",</w:t>
      </w:r>
      <w:r>
        <w:rPr>
          <w:sz w:val="18"/>
        </w:rPr>
        <w:br w:type="textWrapping"/>
      </w:r>
      <w:r>
        <w:rPr>
          <w:sz w:val="18"/>
        </w:rPr>
        <w:t xml:space="preserve">            "participate_condition": "At least this quantity of items\n80",</w:t>
      </w:r>
      <w:r>
        <w:rPr>
          <w:sz w:val="18"/>
        </w:rPr>
        <w:br w:type="textWrapping"/>
      </w:r>
      <w:r>
        <w:rPr>
          <w:sz w:val="18"/>
        </w:rPr>
        <w:t xml:space="preserve">            "participate_condition_num": "80",</w:t>
      </w:r>
      <w:r>
        <w:rPr>
          <w:sz w:val="18"/>
        </w:rPr>
        <w:br w:type="textWrapping"/>
      </w:r>
      <w:r>
        <w:rPr>
          <w:sz w:val="18"/>
        </w:rPr>
        <w:t xml:space="preserve">            "buyer_gets": "Percent off\n1",</w:t>
      </w:r>
      <w:r>
        <w:rPr>
          <w:sz w:val="18"/>
        </w:rPr>
        <w:br w:type="textWrapping"/>
      </w:r>
      <w:r>
        <w:rPr>
          <w:sz w:val="18"/>
        </w:rPr>
        <w:t xml:space="preserve">            "buyer_gets_num": "1",</w:t>
      </w:r>
      <w:r>
        <w:rPr>
          <w:sz w:val="18"/>
        </w:rPr>
        <w:br w:type="textWrapping"/>
      </w:r>
      <w:r>
        <w:rPr>
          <w:sz w:val="18"/>
        </w:rPr>
        <w:t xml:space="preserve">            "purchase_product": "测试1",</w:t>
      </w:r>
      <w:r>
        <w:rPr>
          <w:sz w:val="18"/>
        </w:rPr>
        <w:br w:type="textWrapping"/>
      </w:r>
      <w:r>
        <w:rPr>
          <w:sz w:val="18"/>
        </w:rPr>
        <w:t xml:space="preserve">            "discount_product": "测试1",</w:t>
      </w:r>
      <w:r>
        <w:rPr>
          <w:sz w:val="18"/>
        </w:rPr>
        <w:br w:type="textWrapping"/>
      </w:r>
      <w:r>
        <w:rPr>
          <w:sz w:val="18"/>
        </w:rPr>
        <w:t xml:space="preserve">            "exclude_product": "",</w:t>
      </w:r>
      <w:r>
        <w:rPr>
          <w:sz w:val="18"/>
        </w:rPr>
        <w:br w:type="textWrapping"/>
      </w:r>
      <w:r>
        <w:rPr>
          <w:sz w:val="18"/>
        </w:rPr>
        <w:t xml:space="preserve">            "exchange_limit": "0",</w:t>
      </w:r>
      <w:r>
        <w:rPr>
          <w:sz w:val="18"/>
        </w:rPr>
        <w:br w:type="textWrapping"/>
      </w:r>
      <w:r>
        <w:rPr>
          <w:sz w:val="18"/>
        </w:rPr>
        <w:t xml:space="preserve">            "promotion_start_time": "2023-01-10 10:00:00",</w:t>
      </w:r>
      <w:r>
        <w:rPr>
          <w:sz w:val="18"/>
        </w:rPr>
        <w:br w:type="textWrapping"/>
      </w:r>
      <w:r>
        <w:rPr>
          <w:sz w:val="18"/>
        </w:rPr>
        <w:t xml:space="preserve">            "promotion_end_time": "2023-01-10 23:59:00",</w:t>
      </w:r>
      <w:r>
        <w:rPr>
          <w:sz w:val="18"/>
        </w:rPr>
        <w:br w:type="textWrapping"/>
      </w:r>
      <w:r>
        <w:rPr>
          <w:sz w:val="18"/>
        </w:rPr>
        <w:t xml:space="preserve">            "first_sync_time": "2023-02-22 11:53:04",</w:t>
      </w:r>
      <w:r>
        <w:rPr>
          <w:sz w:val="18"/>
        </w:rPr>
        <w:br w:type="textWrapping"/>
      </w:r>
      <w:r>
        <w:rPr>
          <w:sz w:val="18"/>
        </w:rPr>
        <w:t xml:space="preserve">            "last_sync_time": "2023-02-23 17:34:32",</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56728E8">
      <w:r>
        <w:rPr>
          <w:sz w:val="18"/>
        </w:rPr>
        <w:t>---</w:t>
      </w:r>
    </w:p>
    <w:p w14:paraId="5881B719">
      <w:pPr>
        <w:pStyle w:val="4"/>
      </w:pPr>
      <w:bookmarkStart w:id="425" w:name="_Toc10137"/>
      <w:r>
        <w:t>查询促销活动列表-会员折扣</w:t>
      </w:r>
      <w:bookmarkEnd w:id="425"/>
    </w:p>
    <w:p w14:paraId="1CC680E8">
      <w:r>
        <w:rPr>
          <w:sz w:val="18"/>
        </w:rPr>
        <w:t>- Source path: docs/Sale/promotionalActivitiesVipDiscountList</w:t>
      </w:r>
      <w:r>
        <w:rPr>
          <w:sz w:val="18"/>
        </w:rPr>
        <w:br w:type="textWrapping"/>
      </w:r>
      <w:r>
        <w:rPr>
          <w:sz w:val="18"/>
        </w:rPr>
        <w:t>- Source URL: https://apidoc.lingxing.com/docs/Sale/promotionalActivitiesVipDiscountList.md</w:t>
      </w:r>
    </w:p>
    <w:p w14:paraId="5F58EBA4">
      <w:r>
        <w:rPr>
          <w:sz w:val="18"/>
        </w:rPr>
        <w:t># 查询促销活动列表-会员折扣/价格折扣</w:t>
      </w:r>
    </w:p>
    <w:p w14:paraId="2CB1A858">
      <w:pPr>
        <w:pStyle w:val="4"/>
      </w:pPr>
      <w:bookmarkStart w:id="426" w:name="_Toc4762"/>
      <w:r>
        <w:t>接口信息</w:t>
      </w:r>
      <w:bookmarkEnd w:id="426"/>
    </w:p>
    <w:p w14:paraId="47FA612C">
      <w:pPr>
        <w:pStyle w:val="4"/>
      </w:pPr>
      <w:bookmarkStart w:id="427" w:name="_Toc29932"/>
      <w:r>
        <w:t>请求参数</w:t>
      </w:r>
      <w:bookmarkEnd w:id="427"/>
    </w:p>
    <w:p w14:paraId="0AC1F006">
      <w:pPr>
        <w:pStyle w:val="4"/>
      </w:pPr>
      <w:bookmarkStart w:id="428" w:name="_Toc10663"/>
      <w:r>
        <w:t>返回结果</w:t>
      </w:r>
      <w:bookmarkEnd w:id="428"/>
    </w:p>
    <w:p w14:paraId="34602932">
      <w:r>
        <w:rPr>
          <w:sz w:val="18"/>
        </w:rPr>
        <w:t>Json Object</w:t>
      </w:r>
    </w:p>
    <w:p w14:paraId="0CF5C09E">
      <w:pPr>
        <w:pStyle w:val="4"/>
      </w:pPr>
      <w:bookmarkStart w:id="429" w:name="_Toc12405"/>
      <w:r>
        <w:t>返回成功示例</w:t>
      </w:r>
      <w:bookmarkEnd w:id="429"/>
    </w:p>
    <w:p w14:paraId="0DEEDBC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"dcdeafab005642a684944a207b8692aa.1694589378015",</w:t>
      </w:r>
      <w:r>
        <w:rPr>
          <w:sz w:val="18"/>
        </w:rPr>
        <w:br w:type="textWrapping"/>
      </w:r>
      <w:r>
        <w:rPr>
          <w:sz w:val="18"/>
        </w:rPr>
        <w:t xml:space="preserve">    "response_time": "2023-09-13 15:16:19",</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"name": "11_14_17_13",</w:t>
      </w:r>
      <w:r>
        <w:rPr>
          <w:sz w:val="18"/>
        </w:rPr>
        <w:br w:type="textWrapping"/>
      </w:r>
      <w:r>
        <w:rPr>
          <w:sz w:val="18"/>
        </w:rPr>
        <w:t xml:space="preserve">            "sid": 32,</w:t>
      </w:r>
      <w:r>
        <w:rPr>
          <w:sz w:val="18"/>
        </w:rPr>
        <w:br w:type="textWrapping"/>
      </w:r>
      <w:r>
        <w:rPr>
          <w:sz w:val="18"/>
        </w:rPr>
        <w:t xml:space="preserve">            "currency_icon": "$",</w:t>
      </w:r>
      <w:r>
        <w:rPr>
          <w:sz w:val="18"/>
        </w:rPr>
        <w:br w:type="textWrapping"/>
      </w:r>
      <w:r>
        <w:rPr>
          <w:sz w:val="18"/>
        </w:rPr>
        <w:t xml:space="preserve">            "origin_status": "EXPIRED",</w:t>
      </w:r>
      <w:r>
        <w:rPr>
          <w:sz w:val="18"/>
        </w:rPr>
        <w:br w:type="textWrapping"/>
      </w:r>
      <w:r>
        <w:rPr>
          <w:sz w:val="18"/>
        </w:rPr>
        <w:t xml:space="preserve">            "product_quantity": 0,</w:t>
      </w:r>
      <w:r>
        <w:rPr>
          <w:sz w:val="18"/>
        </w:rPr>
        <w:br w:type="textWrapping"/>
      </w:r>
      <w:r>
        <w:rPr>
          <w:sz w:val="18"/>
        </w:rPr>
        <w:t xml:space="preserve">            "promotion_start_time": "2022-11-15 00:00:00",</w:t>
      </w:r>
      <w:r>
        <w:rPr>
          <w:sz w:val="18"/>
        </w:rPr>
        <w:br w:type="textWrapping"/>
      </w:r>
      <w:r>
        <w:rPr>
          <w:sz w:val="18"/>
        </w:rPr>
        <w:t xml:space="preserve">            "promotion_end_time": "2022-11-16 23:59:00",</w:t>
      </w:r>
      <w:r>
        <w:rPr>
          <w:sz w:val="18"/>
        </w:rPr>
        <w:br w:type="textWrapping"/>
      </w:r>
      <w:r>
        <w:rPr>
          <w:sz w:val="18"/>
        </w:rPr>
        <w:t xml:space="preserve">            "first_sync_time": "2023-04-26 13:03:22",</w:t>
      </w:r>
      <w:r>
        <w:rPr>
          <w:sz w:val="18"/>
        </w:rPr>
        <w:br w:type="textWrapping"/>
      </w:r>
      <w:r>
        <w:rPr>
          <w:sz w:val="18"/>
        </w:rPr>
        <w:t xml:space="preserve">            "last_sync_time": "2023-04-26 13:03:22",</w:t>
      </w:r>
      <w:r>
        <w:rPr>
          <w:sz w:val="18"/>
        </w:rPr>
        <w:br w:type="textWrapping"/>
      </w:r>
      <w:r>
        <w:rPr>
          <w:sz w:val="18"/>
        </w:rPr>
        <w:t xml:space="preserve">            "update_time":"11/14/22 11:22 PM"</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90FA761">
      <w:r>
        <w:rPr>
          <w:sz w:val="18"/>
        </w:rPr>
        <w:t>---</w:t>
      </w:r>
    </w:p>
    <w:p w14:paraId="2A9D065D">
      <w:pPr>
        <w:pStyle w:val="4"/>
      </w:pPr>
      <w:bookmarkStart w:id="430" w:name="_Toc30909"/>
      <w:r>
        <w:t>查询优惠券详情+listing+订单(批量)</w:t>
      </w:r>
      <w:bookmarkEnd w:id="430"/>
    </w:p>
    <w:p w14:paraId="3924504E">
      <w:r>
        <w:rPr>
          <w:sz w:val="18"/>
        </w:rPr>
        <w:t>- Source path: docs/Sale/promotionCouponAllDetailBatch</w:t>
      </w:r>
      <w:r>
        <w:rPr>
          <w:sz w:val="18"/>
        </w:rPr>
        <w:br w:type="textWrapping"/>
      </w:r>
      <w:r>
        <w:rPr>
          <w:sz w:val="18"/>
        </w:rPr>
        <w:t>- Source URL: https://apidoc.lingxing.com/docs/Sale/promotionCouponAllDetailBatch.md</w:t>
      </w:r>
    </w:p>
    <w:p w14:paraId="1F09BB20">
      <w:r>
        <w:rPr>
          <w:sz w:val="18"/>
        </w:rPr>
        <w:t># 查询优惠券详情+listing+订单(批量)</w:t>
      </w:r>
    </w:p>
    <w:p w14:paraId="2C589579">
      <w:pPr>
        <w:pStyle w:val="4"/>
      </w:pPr>
      <w:bookmarkStart w:id="431" w:name="_Toc26302"/>
      <w:r>
        <w:t>接口信息</w:t>
      </w:r>
      <w:bookmarkEnd w:id="431"/>
    </w:p>
    <w:p w14:paraId="7B10278D">
      <w:pPr>
        <w:pStyle w:val="4"/>
      </w:pPr>
      <w:bookmarkStart w:id="432" w:name="_Toc29025"/>
      <w:r>
        <w:t>请求参数</w:t>
      </w:r>
      <w:bookmarkEnd w:id="432"/>
    </w:p>
    <w:p w14:paraId="4AF0E2CB">
      <w:pPr>
        <w:pStyle w:val="4"/>
      </w:pPr>
      <w:bookmarkStart w:id="433" w:name="_Toc6131"/>
      <w:r>
        <w:t>请求示例</w:t>
      </w:r>
      <w:bookmarkEnd w:id="433"/>
    </w:p>
    <w:p w14:paraId="1FC25255">
      <w:r>
        <w:rPr>
          <w:sz w:val="18"/>
        </w:rPr>
        <w:t>```</w:t>
      </w:r>
      <w:r>
        <w:rPr>
          <w:sz w:val="18"/>
        </w:rPr>
        <w:br w:type="textWrapping"/>
      </w:r>
      <w:r>
        <w:rPr>
          <w:sz w:val="18"/>
        </w:rPr>
        <w:t>{</w:t>
      </w:r>
      <w:r>
        <w:rPr>
          <w:sz w:val="18"/>
        </w:rPr>
        <w:br w:type="textWrapping"/>
      </w:r>
      <w:r>
        <w:rPr>
          <w:sz w:val="18"/>
        </w:rPr>
        <w:t>    "itemList": [</w:t>
      </w:r>
      <w:r>
        <w:rPr>
          <w:sz w:val="18"/>
        </w:rPr>
        <w:br w:type="textWrapping"/>
      </w:r>
      <w:r>
        <w:rPr>
          <w:sz w:val="18"/>
        </w:rPr>
        <w:t>        {</w:t>
      </w:r>
      <w:r>
        <w:rPr>
          <w:sz w:val="18"/>
        </w:rPr>
        <w:br w:type="textWrapping"/>
      </w:r>
      <w:r>
        <w:rPr>
          <w:sz w:val="18"/>
        </w:rPr>
        <w:t>            "promotionId": "2577860007635320832",</w:t>
      </w:r>
      <w:r>
        <w:rPr>
          <w:sz w:val="18"/>
        </w:rPr>
        <w:br w:type="textWrapping"/>
      </w:r>
      <w:r>
        <w:rPr>
          <w:sz w:val="18"/>
        </w:rPr>
        <w:t>            "storeId": "32",</w:t>
      </w:r>
      <w:r>
        <w:rPr>
          <w:sz w:val="18"/>
        </w:rPr>
        <w:br w:type="textWrapping"/>
      </w:r>
      <w:r>
        <w:rPr>
          <w:sz w:val="18"/>
        </w:rPr>
        <w:t>            "orderPageNum": 1,</w:t>
      </w:r>
      <w:r>
        <w:rPr>
          <w:sz w:val="18"/>
        </w:rPr>
        <w:br w:type="textWrapping"/>
      </w:r>
      <w:r>
        <w:rPr>
          <w:sz w:val="18"/>
        </w:rPr>
        <w:t>            "orderPageSize": 20,</w:t>
      </w:r>
      <w:r>
        <w:rPr>
          <w:sz w:val="18"/>
        </w:rPr>
        <w:br w:type="textWrapping"/>
      </w:r>
      <w:r>
        <w:rPr>
          <w:sz w:val="18"/>
        </w:rPr>
        <w:t>            "listingPageNum": 2,</w:t>
      </w:r>
      <w:r>
        <w:rPr>
          <w:sz w:val="18"/>
        </w:rPr>
        <w:br w:type="textWrapping"/>
      </w:r>
      <w:r>
        <w:rPr>
          <w:sz w:val="18"/>
        </w:rPr>
        <w:t>            "listingPageSize": 1</w:t>
      </w:r>
      <w:r>
        <w:rPr>
          <w:sz w:val="18"/>
        </w:rPr>
        <w:br w:type="textWrapping"/>
      </w:r>
      <w:r>
        <w:rPr>
          <w:sz w:val="18"/>
        </w:rPr>
        <w:t>        }</w:t>
      </w:r>
      <w:r>
        <w:rPr>
          <w:sz w:val="18"/>
        </w:rPr>
        <w:br w:type="textWrapping"/>
      </w:r>
      <w:r>
        <w:rPr>
          <w:sz w:val="18"/>
        </w:rPr>
        <w:t>    ]</w:t>
      </w:r>
      <w:r>
        <w:rPr>
          <w:sz w:val="18"/>
        </w:rPr>
        <w:br w:type="textWrapping"/>
      </w:r>
      <w:r>
        <w:rPr>
          <w:sz w:val="18"/>
        </w:rPr>
        <w:t>}</w:t>
      </w:r>
      <w:r>
        <w:rPr>
          <w:sz w:val="18"/>
        </w:rPr>
        <w:br w:type="textWrapping"/>
      </w:r>
      <w:r>
        <w:rPr>
          <w:sz w:val="18"/>
        </w:rPr>
        <w:t>```</w:t>
      </w:r>
    </w:p>
    <w:p w14:paraId="2B3C93C4">
      <w:pPr>
        <w:pStyle w:val="4"/>
      </w:pPr>
      <w:bookmarkStart w:id="434" w:name="_Toc17271"/>
      <w:r>
        <w:t>返回结果</w:t>
      </w:r>
      <w:bookmarkEnd w:id="434"/>
    </w:p>
    <w:p w14:paraId="5CF335BB">
      <w:r>
        <w:rPr>
          <w:sz w:val="18"/>
        </w:rPr>
        <w:t>Json Object</w:t>
      </w:r>
    </w:p>
    <w:p w14:paraId="797DB747">
      <w:pPr>
        <w:pStyle w:val="4"/>
      </w:pPr>
      <w:bookmarkStart w:id="435" w:name="_Toc19247"/>
      <w:r>
        <w:t>返回成功示例</w:t>
      </w:r>
      <w:bookmarkEnd w:id="435"/>
    </w:p>
    <w:p w14:paraId="2AF5628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"promotionId": "bbdcdae5-57a1-4777-9ad6-3d901ea6fa74",</w:t>
      </w:r>
      <w:r>
        <w:rPr>
          <w:sz w:val="18"/>
        </w:rPr>
        <w:br w:type="textWrapping"/>
      </w:r>
      <w:r>
        <w:rPr>
          <w:sz w:val="18"/>
        </w:rPr>
        <w:t xml:space="preserve">        "storeId": "A23VOKJ3KY8G48",</w:t>
      </w:r>
      <w:r>
        <w:rPr>
          <w:sz w:val="18"/>
        </w:rPr>
        <w:br w:type="textWrapping"/>
      </w:r>
      <w:r>
        <w:rPr>
          <w:sz w:val="18"/>
        </w:rPr>
        <w:t xml:space="preserve">        "coupon": {</w:t>
      </w:r>
      <w:r>
        <w:rPr>
          <w:sz w:val="18"/>
        </w:rPr>
        <w:br w:type="textWrapping"/>
      </w:r>
      <w:r>
        <w:rPr>
          <w:sz w:val="18"/>
        </w:rPr>
        <w:t xml:space="preserve">            "promotionId": "bbdcdae5-57a1-4777-9ad6-3d901ea6fa74",</w:t>
      </w:r>
      <w:r>
        <w:rPr>
          <w:sz w:val="18"/>
        </w:rPr>
        <w:br w:type="textWrapping"/>
      </w:r>
      <w:r>
        <w:rPr>
          <w:sz w:val="18"/>
        </w:rPr>
        <w:t xml:space="preserve">            "name": "5%の割引 cj001",</w:t>
      </w:r>
      <w:r>
        <w:rPr>
          <w:sz w:val="18"/>
        </w:rPr>
        <w:br w:type="textWrapping"/>
      </w:r>
      <w:r>
        <w:rPr>
          <w:sz w:val="18"/>
        </w:rPr>
        <w:t xml:space="preserve">            "storeId": "A23VOKJ3KY8G48",</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"budget": "JP¥10000.0",</w:t>
      </w:r>
      <w:r>
        <w:rPr>
          <w:sz w:val="18"/>
        </w:rPr>
        <w:br w:type="textWrapping"/>
      </w:r>
      <w:r>
        <w:rPr>
          <w:sz w:val="18"/>
        </w:rPr>
        <w:t xml:space="preserve">            "cost": 0,</w:t>
      </w:r>
      <w:r>
        <w:rPr>
          <w:sz w:val="18"/>
        </w:rPr>
        <w:br w:type="textWrapping"/>
      </w:r>
      <w:r>
        <w:rPr>
          <w:sz w:val="18"/>
        </w:rPr>
        <w:t xml:space="preserve">            "discount": 5,</w:t>
      </w:r>
      <w:r>
        <w:rPr>
          <w:sz w:val="18"/>
        </w:rPr>
        <w:br w:type="textWrapping"/>
      </w:r>
      <w:r>
        <w:rPr>
          <w:sz w:val="18"/>
        </w:rPr>
        <w:t xml:space="preserve">            "drawQuantity": 0,</w:t>
      </w:r>
      <w:r>
        <w:rPr>
          <w:sz w:val="18"/>
        </w:rPr>
        <w:br w:type="textWrapping"/>
      </w:r>
      <w:r>
        <w:rPr>
          <w:sz w:val="18"/>
        </w:rPr>
        <w:t xml:space="preserve">            "exchangeQuantity": 0,</w:t>
      </w:r>
      <w:r>
        <w:rPr>
          <w:sz w:val="18"/>
        </w:rPr>
        <w:br w:type="textWrapping"/>
      </w:r>
      <w:r>
        <w:rPr>
          <w:sz w:val="18"/>
        </w:rPr>
        <w:t xml:space="preserve">            "exchangeRate": 0,</w:t>
      </w:r>
      <w:r>
        <w:rPr>
          <w:sz w:val="18"/>
        </w:rPr>
        <w:br w:type="textWrapping"/>
      </w:r>
      <w:r>
        <w:rPr>
          <w:sz w:val="18"/>
        </w:rPr>
        <w:t xml:space="preserve">            "status": 2,</w:t>
      </w:r>
      <w:r>
        <w:rPr>
          <w:sz w:val="18"/>
        </w:rPr>
        <w:br w:type="textWrapping"/>
      </w:r>
      <w:r>
        <w:rPr>
          <w:sz w:val="18"/>
        </w:rPr>
        <w:t xml:space="preserve">            "statusText": "已过期",</w:t>
      </w:r>
      <w:r>
        <w:rPr>
          <w:sz w:val="18"/>
        </w:rPr>
        <w:br w:type="textWrapping"/>
      </w:r>
      <w:r>
        <w:rPr>
          <w:sz w:val="18"/>
        </w:rPr>
        <w:t xml:space="preserve">            "originStatus": "",</w:t>
      </w:r>
      <w:r>
        <w:rPr>
          <w:sz w:val="18"/>
        </w:rPr>
        <w:br w:type="textWrapping"/>
      </w:r>
      <w:r>
        <w:rPr>
          <w:sz w:val="18"/>
        </w:rPr>
        <w:t xml:space="preserve">            "promotionType": 6,</w:t>
      </w:r>
      <w:r>
        <w:rPr>
          <w:sz w:val="18"/>
        </w:rPr>
        <w:br w:type="textWrapping"/>
      </w:r>
      <w:r>
        <w:rPr>
          <w:sz w:val="18"/>
        </w:rPr>
        <w:t xml:space="preserve">            "salesAmount": 0,</w:t>
      </w:r>
      <w:r>
        <w:rPr>
          <w:sz w:val="18"/>
        </w:rPr>
        <w:br w:type="textWrapping"/>
      </w:r>
      <w:r>
        <w:rPr>
          <w:sz w:val="18"/>
        </w:rPr>
        <w:t xml:space="preserve">            "salesVolume": 0,</w:t>
      </w:r>
      <w:r>
        <w:rPr>
          <w:sz w:val="18"/>
        </w:rPr>
        <w:br w:type="textWrapping"/>
      </w:r>
      <w:r>
        <w:rPr>
          <w:sz w:val="18"/>
        </w:rPr>
        <w:t xml:space="preserve">            "promotionStartTime": "2024-07-18 00:00:00",</w:t>
      </w:r>
      <w:r>
        <w:rPr>
          <w:sz w:val="18"/>
        </w:rPr>
        <w:br w:type="textWrapping"/>
      </w:r>
      <w:r>
        <w:rPr>
          <w:sz w:val="18"/>
        </w:rPr>
        <w:t xml:space="preserve">            "promotionEndTime": "2024-09-18 00:00:00"</w:t>
      </w:r>
      <w:r>
        <w:rPr>
          <w:sz w:val="18"/>
        </w:rPr>
        <w:br w:type="textWrapping"/>
      </w:r>
      <w:r>
        <w:rPr>
          <w:sz w:val="18"/>
        </w:rPr>
        <w:t xml:space="preserve">        },</w:t>
      </w:r>
      <w:r>
        <w:rPr>
          <w:sz w:val="18"/>
        </w:rPr>
        <w:br w:type="textWrapping"/>
      </w:r>
      <w:r>
        <w:rPr>
          <w:sz w:val="18"/>
        </w:rPr>
        <w:t xml:space="preserve">        "listingPage": {</w:t>
      </w:r>
      <w:r>
        <w:rPr>
          <w:sz w:val="18"/>
        </w:rPr>
        <w:br w:type="textWrapping"/>
      </w:r>
      <w:r>
        <w:rPr>
          <w:sz w:val="18"/>
        </w:rPr>
        <w:t xml:space="preserve">            "total": 2,</w:t>
      </w:r>
      <w:r>
        <w:rPr>
          <w:sz w:val="18"/>
        </w:rPr>
        <w:br w:type="textWrapping"/>
      </w:r>
      <w:r>
        <w:rPr>
          <w:sz w:val="18"/>
        </w:rPr>
        <w:t xml:space="preserve">            "size": 1,</w:t>
      </w:r>
      <w:r>
        <w:rPr>
          <w:sz w:val="18"/>
        </w:rPr>
        <w:br w:type="textWrapping"/>
      </w:r>
      <w:r>
        <w:rPr>
          <w:sz w:val="18"/>
        </w:rPr>
        <w:t xml:space="preserve">            "pageCount": 2,</w:t>
      </w:r>
      <w:r>
        <w:rPr>
          <w:sz w:val="18"/>
        </w:rPr>
        <w:br w:type="textWrapping"/>
      </w:r>
      <w:r>
        <w:rPr>
          <w:sz w:val="18"/>
        </w:rPr>
        <w:t xml:space="preserve">            "current": 2,</w:t>
      </w:r>
      <w:r>
        <w:rPr>
          <w:sz w:val="18"/>
        </w:rPr>
        <w:br w:type="textWrapping"/>
      </w:r>
      <w:r>
        <w:rPr>
          <w:sz w:val="18"/>
        </w:rPr>
        <w:t xml:space="preserve">            "currentSize": 1,</w:t>
      </w:r>
      <w:r>
        <w:rPr>
          <w:sz w:val="18"/>
        </w:rPr>
        <w:br w:type="textWrapping"/>
      </w:r>
      <w:r>
        <w:rPr>
          <w:sz w:val="18"/>
        </w:rPr>
        <w:t xml:space="preserve">            "records": [{</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"sellerSku": "09-CJWX-DFQH",</w:t>
      </w:r>
      <w:r>
        <w:rPr>
          <w:sz w:val="18"/>
        </w:rPr>
        <w:br w:type="textWrapping"/>
      </w:r>
      <w:r>
        <w:rPr>
          <w:sz w:val="18"/>
        </w:rPr>
        <w:t xml:space="preserve">                "asin": "B09SBF3H99",</w:t>
      </w:r>
      <w:r>
        <w:rPr>
          <w:sz w:val="18"/>
        </w:rPr>
        <w:br w:type="textWrapping"/>
      </w:r>
      <w:r>
        <w:rPr>
          <w:sz w:val="18"/>
        </w:rPr>
        <w:t xml:space="preserve">                "asinUrl": "https://www.amazon.co.jp/dp/B09SBF3H99",</w:t>
      </w:r>
      <w:r>
        <w:rPr>
          <w:sz w:val="18"/>
        </w:rPr>
        <w:br w:type="textWrapping"/>
      </w:r>
      <w:r>
        <w:rPr>
          <w:sz w:val="18"/>
        </w:rPr>
        <w:t xml:space="preserve">                "smallImageUrl": "https://m.media-amazon.com/images/I/51f8M9Z0O5L._SL75_.jpg",</w:t>
      </w:r>
      <w:r>
        <w:rPr>
          <w:sz w:val="18"/>
        </w:rPr>
        <w:br w:type="textWrapping"/>
      </w:r>
      <w:r>
        <w:rPr>
          <w:sz w:val="18"/>
        </w:rPr>
        <w:t xml:space="preserve">                "itemName": "シンプルなハート型ワックス編みカップルブレスレット (Red)",</w:t>
      </w:r>
      <w:r>
        <w:rPr>
          <w:sz w:val="18"/>
        </w:rPr>
        <w:br w:type="textWrapping"/>
      </w:r>
      <w:r>
        <w:rPr>
          <w:sz w:val="18"/>
        </w:rPr>
        <w:t xml:space="preserve">                "coupon": {</w:t>
      </w:r>
      <w:r>
        <w:rPr>
          <w:sz w:val="18"/>
        </w:rPr>
        <w:br w:type="textWrapping"/>
      </w:r>
      <w:r>
        <w:rPr>
          <w:sz w:val="18"/>
        </w:rPr>
        <w:t xml:space="preserve">                    "salesPrice": 2889,</w:t>
      </w:r>
      <w:r>
        <w:rPr>
          <w:sz w:val="18"/>
        </w:rPr>
        <w:br w:type="textWrapping"/>
      </w:r>
      <w:r>
        <w:rPr>
          <w:sz w:val="18"/>
        </w:rPr>
        <w:t xml:space="preserve">                    "discountPrice": 0,</w:t>
      </w:r>
      <w:r>
        <w:rPr>
          <w:sz w:val="18"/>
        </w:rPr>
        <w:br w:type="textWrapping"/>
      </w:r>
      <w:r>
        <w:rPr>
          <w:sz w:val="18"/>
        </w:rPr>
        <w:t xml:space="preserve">                    "salesVolume": 0,</w:t>
      </w:r>
      <w:r>
        <w:rPr>
          <w:sz w:val="18"/>
        </w:rPr>
        <w:br w:type="textWrapping"/>
      </w:r>
      <w:r>
        <w:rPr>
          <w:sz w:val="18"/>
        </w:rPr>
        <w:t xml:space="preserve">                    "salesAmount":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"hasNextPage": false,</w:t>
      </w:r>
      <w:r>
        <w:rPr>
          <w:sz w:val="18"/>
        </w:rPr>
        <w:br w:type="textWrapping"/>
      </w:r>
      <w:r>
        <w:rPr>
          <w:sz w:val="18"/>
        </w:rPr>
        <w:t xml:space="preserve">            "hasPreviousPage": true</w:t>
      </w:r>
      <w:r>
        <w:rPr>
          <w:sz w:val="18"/>
        </w:rPr>
        <w:br w:type="textWrapping"/>
      </w:r>
      <w:r>
        <w:rPr>
          <w:sz w:val="18"/>
        </w:rPr>
        <w:t xml:space="preserve">        },</w:t>
      </w:r>
      <w:r>
        <w:rPr>
          <w:sz w:val="18"/>
        </w:rPr>
        <w:br w:type="textWrapping"/>
      </w:r>
      <w:r>
        <w:rPr>
          <w:sz w:val="18"/>
        </w:rPr>
        <w:t xml:space="preserve">        "orderPage": {</w:t>
      </w:r>
      <w:r>
        <w:rPr>
          <w:sz w:val="18"/>
        </w:rPr>
        <w:br w:type="textWrapping"/>
      </w:r>
      <w:r>
        <w:rPr>
          <w:sz w:val="18"/>
        </w:rPr>
        <w:t xml:space="preserve">            "total": 1,</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"records": [{</w:t>
      </w:r>
      <w:r>
        <w:rPr>
          <w:sz w:val="18"/>
        </w:rPr>
        <w:br w:type="textWrapping"/>
      </w:r>
      <w:r>
        <w:rPr>
          <w:sz w:val="18"/>
        </w:rPr>
        <w:t xml:space="preserve">                "amazonOrderId": "nnxn-397437",</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"orderItems": [{</w:t>
      </w:r>
      <w:r>
        <w:rPr>
          <w:sz w:val="18"/>
        </w:rPr>
        <w:br w:type="textWrapping"/>
      </w:r>
      <w:r>
        <w:rPr>
          <w:sz w:val="18"/>
        </w:rPr>
        <w:t xml:space="preserve">                    "sellerSku": "09-CJWX-DFQH",</w:t>
      </w:r>
      <w:r>
        <w:rPr>
          <w:sz w:val="18"/>
        </w:rPr>
        <w:br w:type="textWrapping"/>
      </w:r>
      <w:r>
        <w:rPr>
          <w:sz w:val="18"/>
        </w:rPr>
        <w:t xml:space="preserve">                    "asin": "B09SBF3H99",</w:t>
      </w:r>
      <w:r>
        <w:rPr>
          <w:sz w:val="18"/>
        </w:rPr>
        <w:br w:type="textWrapping"/>
      </w:r>
      <w:r>
        <w:rPr>
          <w:sz w:val="18"/>
        </w:rPr>
        <w:t xml:space="preserve">                    "asinUrl": "https://www.amazon.co.jp/dp/B09SBF3H99",</w:t>
      </w:r>
      <w:r>
        <w:rPr>
          <w:sz w:val="18"/>
        </w:rPr>
        <w:br w:type="textWrapping"/>
      </w:r>
      <w:r>
        <w:rPr>
          <w:sz w:val="18"/>
        </w:rPr>
        <w:t xml:space="preserve">                    "smallImageUrl": "https://m.media-amazon.com/images/I/51f8M9Z0O5L._SL75_.jpg",</w:t>
      </w:r>
      <w:r>
        <w:rPr>
          <w:sz w:val="18"/>
        </w:rPr>
        <w:br w:type="textWrapping"/>
      </w:r>
      <w:r>
        <w:rPr>
          <w:sz w:val="18"/>
        </w:rPr>
        <w:t xml:space="preserve">                    "itemName": "シンプルなハート型ワックス編みカップルブレスレット (Red)",</w:t>
      </w:r>
      <w:r>
        <w:rPr>
          <w:sz w:val="18"/>
        </w:rPr>
        <w:br w:type="textWrapping"/>
      </w:r>
      <w:r>
        <w:rPr>
          <w:sz w:val="18"/>
        </w:rPr>
        <w:t xml:space="preserve">                    "localName": "KT7XL",</w:t>
      </w:r>
      <w:r>
        <w:rPr>
          <w:sz w:val="18"/>
        </w:rPr>
        <w:br w:type="textWrapping"/>
      </w:r>
      <w:r>
        <w:rPr>
          <w:sz w:val="18"/>
        </w:rPr>
        <w:t xml:space="preserve">                    "localSku": "SKUKT7XL",</w:t>
      </w:r>
      <w:r>
        <w:rPr>
          <w:sz w:val="18"/>
        </w:rPr>
        <w:br w:type="textWrapping"/>
      </w:r>
      <w:r>
        <w:rPr>
          <w:sz w:val="18"/>
        </w:rPr>
        <w:t xml:space="preserve">                    "promotionId": "bbdcdae5-57a1-4777-9ad6-3d901ea6fa74"</w:t>
      </w:r>
      <w:r>
        <w:rPr>
          <w:sz w:val="18"/>
        </w:rPr>
        <w:br w:type="textWrapping"/>
      </w:r>
      <w:r>
        <w:rPr>
          <w:sz w:val="18"/>
        </w:rPr>
        <w:t xml:space="preserve">                }],</w:t>
      </w:r>
      <w:r>
        <w:rPr>
          <w:sz w:val="18"/>
        </w:rPr>
        <w:br w:type="textWrapping"/>
      </w:r>
      <w:r>
        <w:rPr>
          <w:sz w:val="18"/>
        </w:rPr>
        <w:t xml:space="preserve">                "purchaseDate": "2022-06-30 00:00:00",</w:t>
      </w:r>
      <w:r>
        <w:rPr>
          <w:sz w:val="18"/>
        </w:rPr>
        <w:br w:type="textWrapping"/>
      </w:r>
      <w:r>
        <w:rPr>
          <w:sz w:val="18"/>
        </w:rPr>
        <w:t xml:space="preserve">                "orderTotalAmount": 0,</w:t>
      </w:r>
      <w:r>
        <w:rPr>
          <w:sz w:val="18"/>
        </w:rPr>
        <w:br w:type="textWrapping"/>
      </w:r>
      <w:r>
        <w:rPr>
          <w:sz w:val="18"/>
        </w:rPr>
        <w:t xml:space="preserve">                "orderStatus": "CANCELLED"</w:t>
      </w:r>
      <w:r>
        <w:rPr>
          <w:sz w:val="18"/>
        </w:rPr>
        <w:br w:type="textWrapping"/>
      </w:r>
      <w:r>
        <w:rPr>
          <w:sz w:val="18"/>
        </w:rPr>
        <w:t xml:space="preserve">            }],</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E07ACD9">
      <w:r>
        <w:rPr>
          <w:sz w:val="18"/>
        </w:rPr>
        <w:t>---</w:t>
      </w:r>
    </w:p>
    <w:p w14:paraId="5D2F1A57">
      <w:pPr>
        <w:pStyle w:val="4"/>
      </w:pPr>
      <w:bookmarkStart w:id="436" w:name="_Toc7532"/>
      <w:r>
        <w:t>查询管理促销详情+listing+订单(批量)</w:t>
      </w:r>
      <w:bookmarkEnd w:id="436"/>
    </w:p>
    <w:p w14:paraId="7A5ADCF1">
      <w:r>
        <w:rPr>
          <w:sz w:val="18"/>
        </w:rPr>
        <w:t>- Source path: docs/Sale/promotionManagementAllDetailBatch</w:t>
      </w:r>
      <w:r>
        <w:rPr>
          <w:sz w:val="18"/>
        </w:rPr>
        <w:br w:type="textWrapping"/>
      </w:r>
      <w:r>
        <w:rPr>
          <w:sz w:val="18"/>
        </w:rPr>
        <w:t>- Source URL: https://apidoc.lingxing.com/docs/Sale/promotionManagementAllDetailBatch.md</w:t>
      </w:r>
    </w:p>
    <w:p w14:paraId="7F7AB2B0">
      <w:r>
        <w:rPr>
          <w:sz w:val="18"/>
        </w:rPr>
        <w:t># 查询管理促销详情+listing+订单(批量)</w:t>
      </w:r>
    </w:p>
    <w:p w14:paraId="050F67DD">
      <w:pPr>
        <w:pStyle w:val="4"/>
      </w:pPr>
      <w:bookmarkStart w:id="437" w:name="_Toc4604"/>
      <w:r>
        <w:t>接口信息</w:t>
      </w:r>
      <w:bookmarkEnd w:id="437"/>
    </w:p>
    <w:p w14:paraId="287EF74C">
      <w:pPr>
        <w:pStyle w:val="4"/>
      </w:pPr>
      <w:bookmarkStart w:id="438" w:name="_Toc15400"/>
      <w:r>
        <w:t>请求参数</w:t>
      </w:r>
      <w:bookmarkEnd w:id="438"/>
    </w:p>
    <w:p w14:paraId="5AC0C8F3">
      <w:pPr>
        <w:pStyle w:val="4"/>
      </w:pPr>
      <w:bookmarkStart w:id="439" w:name="_Toc2303"/>
      <w:r>
        <w:t>请求示例</w:t>
      </w:r>
      <w:bookmarkEnd w:id="439"/>
    </w:p>
    <w:p w14:paraId="5286EDDB">
      <w:r>
        <w:rPr>
          <w:sz w:val="18"/>
        </w:rPr>
        <w:t>```</w:t>
      </w:r>
      <w:r>
        <w:rPr>
          <w:sz w:val="18"/>
        </w:rPr>
        <w:br w:type="textWrapping"/>
      </w:r>
      <w:r>
        <w:rPr>
          <w:sz w:val="18"/>
        </w:rPr>
        <w:t>{</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"promotionId": "PROMO123456",</w:t>
      </w:r>
      <w:r>
        <w:rPr>
          <w:sz w:val="18"/>
        </w:rPr>
        <w:br w:type="textWrapping"/>
      </w:r>
      <w:r>
        <w:rPr>
          <w:sz w:val="18"/>
        </w:rPr>
        <w:t xml:space="preserve">      "storeId": "STORE789",</w:t>
      </w:r>
      <w:r>
        <w:rPr>
          <w:sz w:val="18"/>
        </w:rPr>
        <w:br w:type="textWrapping"/>
      </w:r>
      <w:r>
        <w:rPr>
          <w:sz w:val="18"/>
        </w:rPr>
        <w:t xml:space="preserve">      "orderPageNum": 1,</w:t>
      </w:r>
      <w:r>
        <w:rPr>
          <w:sz w:val="18"/>
        </w:rPr>
        <w:br w:type="textWrapping"/>
      </w:r>
      <w:r>
        <w:rPr>
          <w:sz w:val="18"/>
        </w:rPr>
        <w:t xml:space="preserve">      "orderPageSize": 50,</w:t>
      </w:r>
      <w:r>
        <w:rPr>
          <w:sz w:val="18"/>
        </w:rPr>
        <w:br w:type="textWrapping"/>
      </w:r>
      <w:r>
        <w:rPr>
          <w:sz w:val="18"/>
        </w:rPr>
        <w:t xml:space="preserve">      "listingPageNum": 1,</w:t>
      </w:r>
      <w:r>
        <w:rPr>
          <w:sz w:val="18"/>
        </w:rPr>
        <w:br w:type="textWrapping"/>
      </w:r>
      <w:r>
        <w:rPr>
          <w:sz w:val="18"/>
        </w:rPr>
        <w:t xml:space="preserve">      "listingPageSize":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"promotionId": "PROMO654321",</w:t>
      </w:r>
      <w:r>
        <w:rPr>
          <w:sz w:val="18"/>
        </w:rPr>
        <w:br w:type="textWrapping"/>
      </w:r>
      <w:r>
        <w:rPr>
          <w:sz w:val="18"/>
        </w:rPr>
        <w:t xml:space="preserve">      "storeId": "STORE987",</w:t>
      </w:r>
      <w:r>
        <w:rPr>
          <w:sz w:val="18"/>
        </w:rPr>
        <w:br w:type="textWrapping"/>
      </w:r>
      <w:r>
        <w:rPr>
          <w:sz w:val="18"/>
        </w:rPr>
        <w:t xml:space="preserve">      "orderPageNum": 2,</w:t>
      </w:r>
      <w:r>
        <w:rPr>
          <w:sz w:val="18"/>
        </w:rPr>
        <w:br w:type="textWrapping"/>
      </w:r>
      <w:r>
        <w:rPr>
          <w:sz w:val="18"/>
        </w:rPr>
        <w:t xml:space="preserve">      "orderPageSize": 100,</w:t>
      </w:r>
      <w:r>
        <w:rPr>
          <w:sz w:val="18"/>
        </w:rPr>
        <w:br w:type="textWrapping"/>
      </w:r>
      <w:r>
        <w:rPr>
          <w:sz w:val="18"/>
        </w:rPr>
        <w:t xml:space="preserve">      "listingPageNum": 1,</w:t>
      </w:r>
      <w:r>
        <w:rPr>
          <w:sz w:val="18"/>
        </w:rPr>
        <w:br w:type="textWrapping"/>
      </w:r>
      <w:r>
        <w:rPr>
          <w:sz w:val="18"/>
        </w:rPr>
        <w:t xml:space="preserve">      "listingPageSize": 200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B620C38">
      <w:pPr>
        <w:pStyle w:val="4"/>
      </w:pPr>
      <w:bookmarkStart w:id="440" w:name="_Toc22421"/>
      <w:r>
        <w:t>返回结果</w:t>
      </w:r>
      <w:bookmarkEnd w:id="440"/>
    </w:p>
    <w:p w14:paraId="2021CECC">
      <w:r>
        <w:rPr>
          <w:sz w:val="18"/>
        </w:rPr>
        <w:t>Json Object</w:t>
      </w:r>
    </w:p>
    <w:p w14:paraId="5DF6BE23">
      <w:pPr>
        <w:pStyle w:val="4"/>
      </w:pPr>
      <w:bookmarkStart w:id="441" w:name="_Toc18161"/>
      <w:r>
        <w:t>返回成功示例</w:t>
      </w:r>
      <w:bookmarkEnd w:id="441"/>
    </w:p>
    <w:p w14:paraId="1DE8EF4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"a1b2c3d4-e5f6-7890-g1h2-i3j4k5l6m7n8",</w:t>
      </w:r>
      <w:r>
        <w:rPr>
          <w:sz w:val="18"/>
        </w:rPr>
        <w:br w:type="textWrapping"/>
      </w:r>
      <w:r>
        <w:rPr>
          <w:sz w:val="18"/>
        </w:rPr>
        <w:t xml:space="preserve">  "response_time": "2023-05-15 14:30:45",</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"promotionId": "PROMO123456",</w:t>
      </w:r>
      <w:r>
        <w:rPr>
          <w:sz w:val="18"/>
        </w:rPr>
        <w:br w:type="textWrapping"/>
      </w:r>
      <w:r>
        <w:rPr>
          <w:sz w:val="18"/>
        </w:rPr>
        <w:t xml:space="preserve">      "storeId": "STORE789",</w:t>
      </w:r>
      <w:r>
        <w:rPr>
          <w:sz w:val="18"/>
        </w:rPr>
        <w:br w:type="textWrapping"/>
      </w:r>
      <w:r>
        <w:rPr>
          <w:sz w:val="18"/>
        </w:rPr>
        <w:t xml:space="preserve">      "management": {</w:t>
      </w:r>
      <w:r>
        <w:rPr>
          <w:sz w:val="18"/>
        </w:rPr>
        <w:br w:type="textWrapping"/>
      </w:r>
      <w:r>
        <w:rPr>
          <w:sz w:val="18"/>
        </w:rPr>
        <w:t xml:space="preserve">        "storeId": "STORE789",</w:t>
      </w:r>
      <w:r>
        <w:rPr>
          <w:sz w:val="18"/>
        </w:rPr>
        <w:br w:type="textWrapping"/>
      </w:r>
      <w:r>
        <w:rPr>
          <w:sz w:val="18"/>
        </w:rPr>
        <w:t xml:space="preserve">        "storeName": "BestSeller Store",</w:t>
      </w:r>
      <w:r>
        <w:rPr>
          <w:sz w:val="18"/>
        </w:rPr>
        <w:br w:type="textWrapping"/>
      </w:r>
      <w:r>
        <w:rPr>
          <w:sz w:val="18"/>
        </w:rPr>
        <w:t xml:space="preserve">        "regionName": "United States",</w:t>
      </w:r>
      <w:r>
        <w:rPr>
          <w:sz w:val="18"/>
        </w:rPr>
        <w:br w:type="textWrapping"/>
      </w:r>
      <w:r>
        <w:rPr>
          <w:sz w:val="18"/>
        </w:rPr>
        <w:t xml:space="preserve">        "currencyIcon": "$",</w:t>
      </w:r>
      <w:r>
        <w:rPr>
          <w:sz w:val="18"/>
        </w:rPr>
        <w:br w:type="textWrapping"/>
      </w:r>
      <w:r>
        <w:rPr>
          <w:sz w:val="18"/>
        </w:rPr>
        <w:t xml:space="preserve">        "promotionId": "PROMO123456",</w:t>
      </w:r>
      <w:r>
        <w:rPr>
          <w:sz w:val="18"/>
        </w:rPr>
        <w:br w:type="textWrapping"/>
      </w:r>
      <w:r>
        <w:rPr>
          <w:sz w:val="18"/>
        </w:rPr>
        <w:t xml:space="preserve">        "name": "Summer Sale 2023",</w:t>
      </w:r>
      <w:r>
        <w:rPr>
          <w:sz w:val="18"/>
        </w:rPr>
        <w:br w:type="textWrapping"/>
      </w:r>
      <w:r>
        <w:rPr>
          <w:sz w:val="18"/>
        </w:rPr>
        <w:t xml:space="preserve">        "status": 1,</w:t>
      </w:r>
      <w:r>
        <w:rPr>
          <w:sz w:val="18"/>
        </w:rPr>
        <w:br w:type="textWrapping"/>
      </w:r>
      <w:r>
        <w:rPr>
          <w:sz w:val="18"/>
        </w:rPr>
        <w:t xml:space="preserve">        "statusText": "进行中",</w:t>
      </w:r>
      <w:r>
        <w:rPr>
          <w:sz w:val="18"/>
        </w:rPr>
        <w:br w:type="textWrapping"/>
      </w:r>
      <w:r>
        <w:rPr>
          <w:sz w:val="18"/>
        </w:rPr>
        <w:t xml:space="preserve">        "originStatus": "ACTIVE",</w:t>
      </w:r>
      <w:r>
        <w:rPr>
          <w:sz w:val="18"/>
        </w:rPr>
        <w:br w:type="textWrapping"/>
      </w:r>
      <w:r>
        <w:rPr>
          <w:sz w:val="18"/>
        </w:rPr>
        <w:t xml:space="preserve">        "promotionType": 4,</w:t>
      </w:r>
      <w:r>
        <w:rPr>
          <w:sz w:val="18"/>
        </w:rPr>
        <w:br w:type="textWrapping"/>
      </w:r>
      <w:r>
        <w:rPr>
          <w:sz w:val="18"/>
        </w:rPr>
        <w:t xml:space="preserve">        "promotionTypeText": "购买折扣",</w:t>
      </w:r>
      <w:r>
        <w:rPr>
          <w:sz w:val="18"/>
        </w:rPr>
        <w:br w:type="textWrapping"/>
      </w:r>
      <w:r>
        <w:rPr>
          <w:sz w:val="18"/>
        </w:rPr>
        <w:t xml:space="preserve">        "promotionStartTime": "2023-05-01 00:00:00",</w:t>
      </w:r>
      <w:r>
        <w:rPr>
          <w:sz w:val="18"/>
        </w:rPr>
        <w:br w:type="textWrapping"/>
      </w:r>
      <w:r>
        <w:rPr>
          <w:sz w:val="18"/>
        </w:rPr>
        <w:t xml:space="preserve">        "promotionEndTime": "2023-05-31 23:59:59",</w:t>
      </w:r>
      <w:r>
        <w:rPr>
          <w:sz w:val="18"/>
        </w:rPr>
        <w:br w:type="textWrapping"/>
      </w:r>
      <w:r>
        <w:rPr>
          <w:sz w:val="18"/>
        </w:rPr>
        <w:t xml:space="preserve">        "promotionCode": "SUMMER20",</w:t>
      </w:r>
      <w:r>
        <w:rPr>
          <w:sz w:val="18"/>
        </w:rPr>
        <w:br w:type="textWrapping"/>
      </w:r>
      <w:r>
        <w:rPr>
          <w:sz w:val="18"/>
        </w:rPr>
        <w:t xml:space="preserve">        "exchangeLimit": 1,</w:t>
      </w:r>
      <w:r>
        <w:rPr>
          <w:sz w:val="18"/>
        </w:rPr>
        <w:br w:type="textWrapping"/>
      </w:r>
      <w:r>
        <w:rPr>
          <w:sz w:val="18"/>
        </w:rPr>
        <w:t xml:space="preserve">        "participateCondition": "Buy 2 items",</w:t>
      </w:r>
      <w:r>
        <w:rPr>
          <w:sz w:val="18"/>
        </w:rPr>
        <w:br w:type="textWrapping"/>
      </w:r>
      <w:r>
        <w:rPr>
          <w:sz w:val="18"/>
        </w:rPr>
        <w:t xml:space="preserve">        "buyerGets": "20% off",</w:t>
      </w:r>
      <w:r>
        <w:rPr>
          <w:sz w:val="18"/>
        </w:rPr>
        <w:br w:type="textWrapping"/>
      </w:r>
      <w:r>
        <w:rPr>
          <w:sz w:val="18"/>
        </w:rPr>
        <w:t xml:space="preserve">        "purchaseProduct": "All eligible items",</w:t>
      </w:r>
      <w:r>
        <w:rPr>
          <w:sz w:val="18"/>
        </w:rPr>
        <w:br w:type="textWrapping"/>
      </w:r>
      <w:r>
        <w:rPr>
          <w:sz w:val="18"/>
        </w:rPr>
        <w:t xml:space="preserve">        "discountProduct": "Selected items",</w:t>
      </w:r>
      <w:r>
        <w:rPr>
          <w:sz w:val="18"/>
        </w:rPr>
        <w:br w:type="textWrapping"/>
      </w:r>
      <w:r>
        <w:rPr>
          <w:sz w:val="18"/>
        </w:rPr>
        <w:t xml:space="preserve">        "excludeProduct": "Clearance items",</w:t>
      </w:r>
      <w:r>
        <w:rPr>
          <w:sz w:val="18"/>
        </w:rPr>
        <w:br w:type="textWrapping"/>
      </w:r>
      <w:r>
        <w:rPr>
          <w:sz w:val="18"/>
        </w:rPr>
        <w:t xml:space="preserve">        "trackingId": "TRACK789",</w:t>
      </w:r>
      <w:r>
        <w:rPr>
          <w:sz w:val="18"/>
        </w:rPr>
        <w:br w:type="textWrapping"/>
      </w:r>
      <w:r>
        <w:rPr>
          <w:sz w:val="18"/>
        </w:rPr>
        <w:t xml:space="preserve">        "displayOnDetailPage": 1,</w:t>
      </w:r>
      <w:r>
        <w:rPr>
          <w:sz w:val="18"/>
        </w:rPr>
        <w:br w:type="textWrapping"/>
      </w:r>
      <w:r>
        <w:rPr>
          <w:sz w:val="18"/>
        </w:rPr>
        <w:t xml:space="preserve">        "salesAmount": 1250.50,</w:t>
      </w:r>
      <w:r>
        <w:rPr>
          <w:sz w:val="18"/>
        </w:rPr>
        <w:br w:type="textWrapping"/>
      </w:r>
      <w:r>
        <w:rPr>
          <w:sz w:val="18"/>
        </w:rPr>
        <w:t xml:space="preserve">        "salesVolume": 45,</w:t>
      </w:r>
      <w:r>
        <w:rPr>
          <w:sz w:val="18"/>
        </w:rPr>
        <w:br w:type="textWrapping"/>
      </w:r>
      <w:r>
        <w:rPr>
          <w:sz w:val="18"/>
        </w:rPr>
        <w:t xml:space="preserve">        "promotionPageLink": "https://www.amazon.com/promos/PROMO123456"</w:t>
      </w:r>
      <w:r>
        <w:rPr>
          <w:sz w:val="18"/>
        </w:rPr>
        <w:br w:type="textWrapping"/>
      </w:r>
      <w:r>
        <w:rPr>
          <w:sz w:val="18"/>
        </w:rPr>
        <w:t xml:space="preserve">      },</w:t>
      </w:r>
      <w:r>
        <w:rPr>
          <w:sz w:val="18"/>
        </w:rPr>
        <w:br w:type="textWrapping"/>
      </w:r>
      <w:r>
        <w:rPr>
          <w:sz w:val="18"/>
        </w:rPr>
        <w:t xml:space="preserve">      "listingPage": {</w:t>
      </w:r>
      <w:r>
        <w:rPr>
          <w:sz w:val="18"/>
        </w:rPr>
        <w:br w:type="textWrapping"/>
      </w:r>
      <w:r>
        <w:rPr>
          <w:sz w:val="18"/>
        </w:rPr>
        <w:t xml:space="preserve">        "current": 1,</w:t>
      </w:r>
      <w:r>
        <w:rPr>
          <w:sz w:val="18"/>
        </w:rPr>
        <w:br w:type="textWrapping"/>
      </w:r>
      <w:r>
        <w:rPr>
          <w:sz w:val="18"/>
        </w:rPr>
        <w:t xml:space="preserve">        "currentSize": 2,</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"pageCount": 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"asin": "B08N5KWB9H",</w:t>
      </w:r>
      <w:r>
        <w:rPr>
          <w:sz w:val="18"/>
        </w:rPr>
        <w:br w:type="textWrapping"/>
      </w:r>
      <w:r>
        <w:rPr>
          <w:sz w:val="18"/>
        </w:rPr>
        <w:t xml:space="preserve">            "asinUrl": "https://www.amazon.com/dp/B08N5KWB9H",</w:t>
      </w:r>
      <w:r>
        <w:rPr>
          <w:sz w:val="18"/>
        </w:rPr>
        <w:br w:type="textWrapping"/>
      </w:r>
      <w:r>
        <w:rPr>
          <w:sz w:val="18"/>
        </w:rPr>
        <w:t xml:space="preserve">            "currencyIcon": "$",</w:t>
      </w:r>
      <w:r>
        <w:rPr>
          <w:sz w:val="18"/>
        </w:rPr>
        <w:br w:type="textWrapping"/>
      </w:r>
      <w:r>
        <w:rPr>
          <w:sz w:val="18"/>
        </w:rPr>
        <w:t xml:space="preserve">            "itemName": "Wireless Bluetooth Headphones",</w:t>
      </w:r>
      <w:r>
        <w:rPr>
          <w:sz w:val="18"/>
        </w:rPr>
        <w:br w:type="textWrapping"/>
      </w:r>
      <w:r>
        <w:rPr>
          <w:sz w:val="18"/>
        </w:rPr>
        <w:t xml:space="preserve">            "management": {</w:t>
      </w:r>
      <w:r>
        <w:rPr>
          <w:sz w:val="18"/>
        </w:rPr>
        <w:br w:type="textWrapping"/>
      </w:r>
      <w:r>
        <w:rPr>
          <w:sz w:val="18"/>
        </w:rPr>
        <w:t xml:space="preserve">              "discountPrice": 59.99,</w:t>
      </w:r>
      <w:r>
        <w:rPr>
          <w:sz w:val="18"/>
        </w:rPr>
        <w:br w:type="textWrapping"/>
      </w:r>
      <w:r>
        <w:rPr>
          <w:sz w:val="18"/>
        </w:rPr>
        <w:t xml:space="preserve">              "salesAmount": 1199.80,</w:t>
      </w:r>
      <w:r>
        <w:rPr>
          <w:sz w:val="18"/>
        </w:rPr>
        <w:br w:type="textWrapping"/>
      </w:r>
      <w:r>
        <w:rPr>
          <w:sz w:val="18"/>
        </w:rPr>
        <w:t xml:space="preserve">              "salesPrice": 59.99,</w:t>
      </w:r>
      <w:r>
        <w:rPr>
          <w:sz w:val="18"/>
        </w:rPr>
        <w:br w:type="textWrapping"/>
      </w:r>
      <w:r>
        <w:rPr>
          <w:sz w:val="18"/>
        </w:rPr>
        <w:t xml:space="preserve">              "salesVolume": 20</w:t>
      </w:r>
      <w:r>
        <w:rPr>
          <w:sz w:val="18"/>
        </w:rPr>
        <w:br w:type="textWrapping"/>
      </w:r>
      <w:r>
        <w:rPr>
          <w:sz w:val="18"/>
        </w:rPr>
        <w:t xml:space="preserve">            },</w:t>
      </w:r>
      <w:r>
        <w:rPr>
          <w:sz w:val="18"/>
        </w:rPr>
        <w:br w:type="textWrapping"/>
      </w:r>
      <w:r>
        <w:rPr>
          <w:sz w:val="18"/>
        </w:rPr>
        <w:t xml:space="preserve">            "regionName": "United States",</w:t>
      </w:r>
      <w:r>
        <w:rPr>
          <w:sz w:val="18"/>
        </w:rPr>
        <w:br w:type="textWrapping"/>
      </w:r>
      <w:r>
        <w:rPr>
          <w:sz w:val="18"/>
        </w:rPr>
        <w:t xml:space="preserve">            "sellerSku": "WH-2023-BLUE",</w:t>
      </w:r>
      <w:r>
        <w:rPr>
          <w:sz w:val="18"/>
        </w:rPr>
        <w:br w:type="textWrapping"/>
      </w:r>
      <w:r>
        <w:rPr>
          <w:sz w:val="18"/>
        </w:rPr>
        <w:t xml:space="preserve">            "smallImageUrl": "https://m.media-amazon.com/images/I/71+6m.jpg",</w:t>
      </w:r>
      <w:r>
        <w:rPr>
          <w:sz w:val="18"/>
        </w:rPr>
        <w:br w:type="textWrapping"/>
      </w:r>
      <w:r>
        <w:rPr>
          <w:sz w:val="18"/>
        </w:rPr>
        <w:t xml:space="preserve">            "storeId": 789,</w:t>
      </w:r>
      <w:r>
        <w:rPr>
          <w:sz w:val="18"/>
        </w:rPr>
        <w:br w:type="textWrapping"/>
      </w:r>
      <w:r>
        <w:rPr>
          <w:sz w:val="18"/>
        </w:rPr>
        <w:t xml:space="preserve">            "storeName": "BestSeller Store"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"asin": "B07PGL2ZKV",</w:t>
      </w:r>
      <w:r>
        <w:rPr>
          <w:sz w:val="18"/>
        </w:rPr>
        <w:br w:type="textWrapping"/>
      </w:r>
      <w:r>
        <w:rPr>
          <w:sz w:val="18"/>
        </w:rPr>
        <w:t xml:space="preserve">            "asinUrl": "https://www.amazon.com/dp/B07PGL2ZKV",</w:t>
      </w:r>
      <w:r>
        <w:rPr>
          <w:sz w:val="18"/>
        </w:rPr>
        <w:br w:type="textWrapping"/>
      </w:r>
      <w:r>
        <w:rPr>
          <w:sz w:val="18"/>
        </w:rPr>
        <w:t xml:space="preserve">            "currencyIcon": "$",</w:t>
      </w:r>
      <w:r>
        <w:rPr>
          <w:sz w:val="18"/>
        </w:rPr>
        <w:br w:type="textWrapping"/>
      </w:r>
      <w:r>
        <w:rPr>
          <w:sz w:val="18"/>
        </w:rPr>
        <w:t xml:space="preserve">            "itemName": "Portable Charger 10000mAh",</w:t>
      </w:r>
      <w:r>
        <w:rPr>
          <w:sz w:val="18"/>
        </w:rPr>
        <w:br w:type="textWrapping"/>
      </w:r>
      <w:r>
        <w:rPr>
          <w:sz w:val="18"/>
        </w:rPr>
        <w:t xml:space="preserve">            "management": {</w:t>
      </w:r>
      <w:r>
        <w:rPr>
          <w:sz w:val="18"/>
        </w:rPr>
        <w:br w:type="textWrapping"/>
      </w:r>
      <w:r>
        <w:rPr>
          <w:sz w:val="18"/>
        </w:rPr>
        <w:t xml:space="preserve">              "discountPrice": 25.99,</w:t>
      </w:r>
      <w:r>
        <w:rPr>
          <w:sz w:val="18"/>
        </w:rPr>
        <w:br w:type="textWrapping"/>
      </w:r>
      <w:r>
        <w:rPr>
          <w:sz w:val="18"/>
        </w:rPr>
        <w:t xml:space="preserve">              "salesAmount": 50.70,</w:t>
      </w:r>
      <w:r>
        <w:rPr>
          <w:sz w:val="18"/>
        </w:rPr>
        <w:br w:type="textWrapping"/>
      </w:r>
      <w:r>
        <w:rPr>
          <w:sz w:val="18"/>
        </w:rPr>
        <w:t xml:space="preserve">              "salesPrice": 25.99,</w:t>
      </w:r>
      <w:r>
        <w:rPr>
          <w:sz w:val="18"/>
        </w:rPr>
        <w:br w:type="textWrapping"/>
      </w:r>
      <w:r>
        <w:rPr>
          <w:sz w:val="18"/>
        </w:rPr>
        <w:t xml:space="preserve">              "salesVolume": 2</w:t>
      </w:r>
      <w:r>
        <w:rPr>
          <w:sz w:val="18"/>
        </w:rPr>
        <w:br w:type="textWrapping"/>
      </w:r>
      <w:r>
        <w:rPr>
          <w:sz w:val="18"/>
        </w:rPr>
        <w:t xml:space="preserve">            },</w:t>
      </w:r>
      <w:r>
        <w:rPr>
          <w:sz w:val="18"/>
        </w:rPr>
        <w:br w:type="textWrapping"/>
      </w:r>
      <w:r>
        <w:rPr>
          <w:sz w:val="18"/>
        </w:rPr>
        <w:t xml:space="preserve">            "regionName": "United States",</w:t>
      </w:r>
      <w:r>
        <w:rPr>
          <w:sz w:val="18"/>
        </w:rPr>
        <w:br w:type="textWrapping"/>
      </w:r>
      <w:r>
        <w:rPr>
          <w:sz w:val="18"/>
        </w:rPr>
        <w:t xml:space="preserve">            "sellerSku": "PC-2023-BLK",</w:t>
      </w:r>
      <w:r>
        <w:rPr>
          <w:sz w:val="18"/>
        </w:rPr>
        <w:br w:type="textWrapping"/>
      </w:r>
      <w:r>
        <w:rPr>
          <w:sz w:val="18"/>
        </w:rPr>
        <w:t xml:space="preserve">            "smallImageUrl": "https://m.media-amazon.com/images/I/61+9m.jpg",</w:t>
      </w:r>
      <w:r>
        <w:rPr>
          <w:sz w:val="18"/>
        </w:rPr>
        <w:br w:type="textWrapping"/>
      </w:r>
      <w:r>
        <w:rPr>
          <w:sz w:val="18"/>
        </w:rPr>
        <w:t xml:space="preserve">            "storeId": 789,</w:t>
      </w:r>
      <w:r>
        <w:rPr>
          <w:sz w:val="18"/>
        </w:rPr>
        <w:br w:type="textWrapping"/>
      </w:r>
      <w:r>
        <w:rPr>
          <w:sz w:val="18"/>
        </w:rPr>
        <w:t xml:space="preserve">            "storeName": "BestSeller Store"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"size": 10,</w:t>
      </w:r>
      <w:r>
        <w:rPr>
          <w:sz w:val="18"/>
        </w:rPr>
        <w:br w:type="textWrapping"/>
      </w:r>
      <w:r>
        <w:rPr>
          <w:sz w:val="18"/>
        </w:rPr>
        <w:t xml:space="preserve">        "total": 2</w:t>
      </w:r>
      <w:r>
        <w:rPr>
          <w:sz w:val="18"/>
        </w:rPr>
        <w:br w:type="textWrapping"/>
      </w:r>
      <w:r>
        <w:rPr>
          <w:sz w:val="18"/>
        </w:rPr>
        <w:t xml:space="preserve">      },</w:t>
      </w:r>
      <w:r>
        <w:rPr>
          <w:sz w:val="18"/>
        </w:rPr>
        <w:br w:type="textWrapping"/>
      </w:r>
      <w:r>
        <w:rPr>
          <w:sz w:val="18"/>
        </w:rPr>
        <w:t xml:space="preserve">      "orderPage": {</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"pageCount": 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"amazonOrderId": "112-1234567-8901234",</w:t>
      </w:r>
      <w:r>
        <w:rPr>
          <w:sz w:val="18"/>
        </w:rPr>
        <w:br w:type="textWrapping"/>
      </w:r>
      <w:r>
        <w:rPr>
          <w:sz w:val="18"/>
        </w:rPr>
        <w:t xml:space="preserve">            "currencyIcon": "$",</w:t>
      </w:r>
      <w:r>
        <w:rPr>
          <w:sz w:val="18"/>
        </w:rPr>
        <w:br w:type="textWrapping"/>
      </w:r>
      <w:r>
        <w:rPr>
          <w:sz w:val="18"/>
        </w:rPr>
        <w:t xml:space="preserve">            "orderItems": [</w:t>
      </w:r>
      <w:r>
        <w:rPr>
          <w:sz w:val="18"/>
        </w:rPr>
        <w:br w:type="textWrapping"/>
      </w:r>
      <w:r>
        <w:rPr>
          <w:sz w:val="18"/>
        </w:rPr>
        <w:t xml:space="preserve">              {</w:t>
      </w:r>
      <w:r>
        <w:rPr>
          <w:sz w:val="18"/>
        </w:rPr>
        <w:br w:type="textWrapping"/>
      </w:r>
      <w:r>
        <w:rPr>
          <w:sz w:val="18"/>
        </w:rPr>
        <w:t xml:space="preserve">                "asin": "B08N5KWB9H",</w:t>
      </w:r>
      <w:r>
        <w:rPr>
          <w:sz w:val="18"/>
        </w:rPr>
        <w:br w:type="textWrapping"/>
      </w:r>
      <w:r>
        <w:rPr>
          <w:sz w:val="18"/>
        </w:rPr>
        <w:t xml:space="preserve">                "asinUrl": "https://www.amazon.com/dp/B08N5KWB9H",</w:t>
      </w:r>
      <w:r>
        <w:rPr>
          <w:sz w:val="18"/>
        </w:rPr>
        <w:br w:type="textWrapping"/>
      </w:r>
      <w:r>
        <w:rPr>
          <w:sz w:val="18"/>
        </w:rPr>
        <w:t xml:space="preserve">                "itemName": "Wireless Bluetooth Headphones",</w:t>
      </w:r>
      <w:r>
        <w:rPr>
          <w:sz w:val="18"/>
        </w:rPr>
        <w:br w:type="textWrapping"/>
      </w:r>
      <w:r>
        <w:rPr>
          <w:sz w:val="18"/>
        </w:rPr>
        <w:t xml:space="preserve">                "localName": "蓝牙无线耳机",</w:t>
      </w:r>
      <w:r>
        <w:rPr>
          <w:sz w:val="18"/>
        </w:rPr>
        <w:br w:type="textWrapping"/>
      </w:r>
      <w:r>
        <w:rPr>
          <w:sz w:val="18"/>
        </w:rPr>
        <w:t xml:space="preserve">                "localSku": "LOCAL-BT-001",</w:t>
      </w:r>
      <w:r>
        <w:rPr>
          <w:sz w:val="18"/>
        </w:rPr>
        <w:br w:type="textWrapping"/>
      </w:r>
      <w:r>
        <w:rPr>
          <w:sz w:val="18"/>
        </w:rPr>
        <w:t xml:space="preserve">                "promotionId": "PROMO123456",</w:t>
      </w:r>
      <w:r>
        <w:rPr>
          <w:sz w:val="18"/>
        </w:rPr>
        <w:br w:type="textWrapping"/>
      </w:r>
      <w:r>
        <w:rPr>
          <w:sz w:val="18"/>
        </w:rPr>
        <w:t xml:space="preserve">                "sellerSku": "WH-2023-BLUE",</w:t>
      </w:r>
      <w:r>
        <w:rPr>
          <w:sz w:val="18"/>
        </w:rPr>
        <w:br w:type="textWrapping"/>
      </w:r>
      <w:r>
        <w:rPr>
          <w:sz w:val="18"/>
        </w:rPr>
        <w:t xml:space="preserve">                "smallImageUrl": "https://m.media-amazon.com/images/I/71+6m.jpg"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"orderStatus": "Shipped",</w:t>
      </w:r>
      <w:r>
        <w:rPr>
          <w:sz w:val="18"/>
        </w:rPr>
        <w:br w:type="textWrapping"/>
      </w:r>
      <w:r>
        <w:rPr>
          <w:sz w:val="18"/>
        </w:rPr>
        <w:t xml:space="preserve">            "orderTotalAmount": 119.98,</w:t>
      </w:r>
      <w:r>
        <w:rPr>
          <w:sz w:val="18"/>
        </w:rPr>
        <w:br w:type="textWrapping"/>
      </w:r>
      <w:r>
        <w:rPr>
          <w:sz w:val="18"/>
        </w:rPr>
        <w:t xml:space="preserve">            "purchaseDate": "2023-05-10 15:30:22",</w:t>
      </w:r>
      <w:r>
        <w:rPr>
          <w:sz w:val="18"/>
        </w:rPr>
        <w:br w:type="textWrapping"/>
      </w:r>
      <w:r>
        <w:rPr>
          <w:sz w:val="18"/>
        </w:rPr>
        <w:t xml:space="preserve">            "regionName": "United States",</w:t>
      </w:r>
      <w:r>
        <w:rPr>
          <w:sz w:val="18"/>
        </w:rPr>
        <w:br w:type="textWrapping"/>
      </w:r>
      <w:r>
        <w:rPr>
          <w:sz w:val="18"/>
        </w:rPr>
        <w:t xml:space="preserve">            "storeId": 789,</w:t>
      </w:r>
      <w:r>
        <w:rPr>
          <w:sz w:val="18"/>
        </w:rPr>
        <w:br w:type="textWrapping"/>
      </w:r>
      <w:r>
        <w:rPr>
          <w:sz w:val="18"/>
        </w:rPr>
        <w:t xml:space="preserve">            "storeName": "BestSeller Store"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"size": 10,</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FEFB406">
      <w:r>
        <w:rPr>
          <w:sz w:val="18"/>
        </w:rPr>
        <w:t>---</w:t>
      </w:r>
    </w:p>
    <w:p w14:paraId="104F7FD6">
      <w:pPr>
        <w:pStyle w:val="4"/>
      </w:pPr>
      <w:bookmarkStart w:id="442" w:name="_Toc14391"/>
      <w:r>
        <w:t>查询会员折扣or价格折扣详情+listing+订单(批量)</w:t>
      </w:r>
      <w:bookmarkEnd w:id="442"/>
    </w:p>
    <w:p w14:paraId="1F00624F">
      <w:r>
        <w:rPr>
          <w:sz w:val="18"/>
        </w:rPr>
        <w:t>- Source path: docs/Sale/promotionPrimeDiscountAllDetailBatch</w:t>
      </w:r>
      <w:r>
        <w:rPr>
          <w:sz w:val="18"/>
        </w:rPr>
        <w:br w:type="textWrapping"/>
      </w:r>
      <w:r>
        <w:rPr>
          <w:sz w:val="18"/>
        </w:rPr>
        <w:t>- Source URL: https://apidoc.lingxing.com/docs/Sale/promotionPrimeDiscountAllDetailBatch.md</w:t>
      </w:r>
    </w:p>
    <w:p w14:paraId="78F57339">
      <w:r>
        <w:rPr>
          <w:sz w:val="18"/>
        </w:rPr>
        <w:t># 查询会员折扣or价格折扣详情+listing+订单(批量)</w:t>
      </w:r>
    </w:p>
    <w:p w14:paraId="2D09AD7D">
      <w:pPr>
        <w:pStyle w:val="4"/>
      </w:pPr>
      <w:bookmarkStart w:id="443" w:name="_Toc29765"/>
      <w:r>
        <w:t>接口信息</w:t>
      </w:r>
      <w:bookmarkEnd w:id="443"/>
    </w:p>
    <w:p w14:paraId="309037E7">
      <w:pPr>
        <w:pStyle w:val="4"/>
      </w:pPr>
      <w:bookmarkStart w:id="444" w:name="_Toc26284"/>
      <w:r>
        <w:t>请求参数</w:t>
      </w:r>
      <w:bookmarkEnd w:id="444"/>
    </w:p>
    <w:p w14:paraId="1FAB45B5">
      <w:pPr>
        <w:pStyle w:val="4"/>
      </w:pPr>
      <w:bookmarkStart w:id="445" w:name="_Toc22837"/>
      <w:r>
        <w:t>请求示例</w:t>
      </w:r>
      <w:bookmarkEnd w:id="445"/>
    </w:p>
    <w:p w14:paraId="306E7972">
      <w:r>
        <w:rPr>
          <w:sz w:val="18"/>
        </w:rPr>
        <w:t>```</w:t>
      </w:r>
      <w:r>
        <w:rPr>
          <w:sz w:val="18"/>
        </w:rPr>
        <w:br w:type="textWrapping"/>
      </w:r>
      <w:r>
        <w:rPr>
          <w:sz w:val="18"/>
        </w:rPr>
        <w:t>{</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"promotionId": "jgzk-123456",</w:t>
      </w:r>
      <w:r>
        <w:rPr>
          <w:sz w:val="18"/>
        </w:rPr>
        <w:br w:type="textWrapping"/>
      </w:r>
      <w:r>
        <w:rPr>
          <w:sz w:val="18"/>
        </w:rPr>
        <w:t xml:space="preserve">            "storeId": "32",</w:t>
      </w:r>
      <w:r>
        <w:rPr>
          <w:sz w:val="18"/>
        </w:rPr>
        <w:br w:type="textWrapping"/>
      </w:r>
      <w:r>
        <w:rPr>
          <w:sz w:val="18"/>
        </w:rPr>
        <w:t xml:space="preserve">            "orderPageNum": 1,</w:t>
      </w:r>
      <w:r>
        <w:rPr>
          <w:sz w:val="18"/>
        </w:rPr>
        <w:br w:type="textWrapping"/>
      </w:r>
      <w:r>
        <w:rPr>
          <w:sz w:val="18"/>
        </w:rPr>
        <w:t xml:space="preserve">            "orderPageSize": 20,</w:t>
      </w:r>
      <w:r>
        <w:rPr>
          <w:sz w:val="18"/>
        </w:rPr>
        <w:br w:type="textWrapping"/>
      </w:r>
      <w:r>
        <w:rPr>
          <w:sz w:val="18"/>
        </w:rPr>
        <w:t xml:space="preserve">            "listingPageNum": 1,</w:t>
      </w:r>
      <w:r>
        <w:rPr>
          <w:sz w:val="18"/>
        </w:rPr>
        <w:br w:type="textWrapping"/>
      </w:r>
      <w:r>
        <w:rPr>
          <w:sz w:val="18"/>
        </w:rPr>
        <w:t xml:space="preserve">            "listingPageSize": 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E14749A">
      <w:pPr>
        <w:pStyle w:val="4"/>
      </w:pPr>
      <w:bookmarkStart w:id="446" w:name="_Toc11280"/>
      <w:r>
        <w:t>返回结果</w:t>
      </w:r>
      <w:bookmarkEnd w:id="446"/>
    </w:p>
    <w:p w14:paraId="62E8ECCD">
      <w:r>
        <w:rPr>
          <w:sz w:val="18"/>
        </w:rPr>
        <w:t>Json Object</w:t>
      </w:r>
    </w:p>
    <w:p w14:paraId="33916A2A">
      <w:pPr>
        <w:pStyle w:val="4"/>
      </w:pPr>
      <w:bookmarkStart w:id="447" w:name="_Toc23822"/>
      <w:r>
        <w:t>返回成功示例</w:t>
      </w:r>
      <w:bookmarkEnd w:id="447"/>
    </w:p>
    <w:p w14:paraId="4BCA4DFF">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"promotionId": "2577860007635320832",</w:t>
      </w:r>
      <w:r>
        <w:rPr>
          <w:sz w:val="18"/>
        </w:rPr>
        <w:br w:type="textWrapping"/>
      </w:r>
      <w:r>
        <w:rPr>
          <w:sz w:val="18"/>
        </w:rPr>
        <w:t xml:space="preserve">        "storeId": "AJGRSY3EK14NJ",</w:t>
      </w:r>
      <w:r>
        <w:rPr>
          <w:sz w:val="18"/>
        </w:rPr>
        <w:br w:type="textWrapping"/>
      </w:r>
      <w:r>
        <w:rPr>
          <w:sz w:val="18"/>
        </w:rPr>
        <w:t xml:space="preserve">        "customerTarget": null,</w:t>
      </w:r>
      <w:r>
        <w:rPr>
          <w:sz w:val="18"/>
        </w:rPr>
        <w:br w:type="textWrapping"/>
      </w:r>
      <w:r>
        <w:rPr>
          <w:sz w:val="18"/>
        </w:rPr>
        <w:t xml:space="preserve">        "primeDiscount": {</w:t>
      </w:r>
      <w:r>
        <w:rPr>
          <w:sz w:val="18"/>
        </w:rPr>
        <w:br w:type="textWrapping"/>
      </w:r>
      <w:r>
        <w:rPr>
          <w:sz w:val="18"/>
        </w:rPr>
        <w:t xml:space="preserve">            "storeId": "AJGRSY3EK14NJ",</w:t>
      </w:r>
      <w:r>
        <w:rPr>
          <w:sz w:val="18"/>
        </w:rPr>
        <w:br w:type="textWrapping"/>
      </w:r>
      <w:r>
        <w:rPr>
          <w:sz w:val="18"/>
        </w:rPr>
        <w:t xml:space="preserve">            "storeName": "非凡-US",</w:t>
      </w:r>
      <w:r>
        <w:rPr>
          <w:sz w:val="18"/>
        </w:rPr>
        <w:br w:type="textWrapping"/>
      </w:r>
      <w:r>
        <w:rPr>
          <w:sz w:val="18"/>
        </w:rPr>
        <w:t xml:space="preserve">            "regionName": "美国",</w:t>
      </w:r>
      <w:r>
        <w:rPr>
          <w:sz w:val="18"/>
        </w:rPr>
        <w:br w:type="textWrapping"/>
      </w:r>
      <w:r>
        <w:rPr>
          <w:sz w:val="18"/>
        </w:rPr>
        <w:t xml:space="preserve">            "currencyIcon": "$",</w:t>
      </w:r>
      <w:r>
        <w:rPr>
          <w:sz w:val="18"/>
        </w:rPr>
        <w:br w:type="textWrapping"/>
      </w:r>
      <w:r>
        <w:rPr>
          <w:sz w:val="18"/>
        </w:rPr>
        <w:t xml:space="preserve">            "promotionId": "2577860007635320832",</w:t>
      </w:r>
      <w:r>
        <w:rPr>
          <w:sz w:val="18"/>
        </w:rPr>
        <w:br w:type="textWrapping"/>
      </w:r>
      <w:r>
        <w:rPr>
          <w:sz w:val="18"/>
        </w:rPr>
        <w:t xml:space="preserve">            "name": "11_14_17_13",</w:t>
      </w:r>
      <w:r>
        <w:rPr>
          <w:sz w:val="18"/>
        </w:rPr>
        <w:br w:type="textWrapping"/>
      </w:r>
      <w:r>
        <w:rPr>
          <w:sz w:val="18"/>
        </w:rPr>
        <w:t xml:space="preserve">            "status": 2,</w:t>
      </w:r>
      <w:r>
        <w:rPr>
          <w:sz w:val="18"/>
        </w:rPr>
        <w:br w:type="textWrapping"/>
      </w:r>
      <w:r>
        <w:rPr>
          <w:sz w:val="18"/>
        </w:rPr>
        <w:t xml:space="preserve">            "statusText": "已过期",</w:t>
      </w:r>
      <w:r>
        <w:rPr>
          <w:sz w:val="18"/>
        </w:rPr>
        <w:br w:type="textWrapping"/>
      </w:r>
      <w:r>
        <w:rPr>
          <w:sz w:val="18"/>
        </w:rPr>
        <w:t xml:space="preserve">            "originStatus": "ENDED",</w:t>
      </w:r>
      <w:r>
        <w:rPr>
          <w:sz w:val="18"/>
        </w:rPr>
        <w:br w:type="textWrapping"/>
      </w:r>
      <w:r>
        <w:rPr>
          <w:sz w:val="18"/>
        </w:rPr>
        <w:t xml:space="preserve">            "customerTarget": null,</w:t>
      </w:r>
      <w:r>
        <w:rPr>
          <w:sz w:val="18"/>
        </w:rPr>
        <w:br w:type="textWrapping"/>
      </w:r>
      <w:r>
        <w:rPr>
          <w:sz w:val="18"/>
        </w:rPr>
        <w:t xml:space="preserve">            "errorCount": "0",</w:t>
      </w:r>
      <w:r>
        <w:rPr>
          <w:sz w:val="18"/>
        </w:rPr>
        <w:br w:type="textWrapping"/>
      </w:r>
      <w:r>
        <w:rPr>
          <w:sz w:val="18"/>
        </w:rPr>
        <w:t xml:space="preserve">            "promotionStartTime": "2022-11-15 00:00:00",</w:t>
      </w:r>
      <w:r>
        <w:rPr>
          <w:sz w:val="18"/>
        </w:rPr>
        <w:br w:type="textWrapping"/>
      </w:r>
      <w:r>
        <w:rPr>
          <w:sz w:val="18"/>
        </w:rPr>
        <w:t xml:space="preserve">            "promotionEndTime": "2022-11-16 23:59:00",</w:t>
      </w:r>
      <w:r>
        <w:rPr>
          <w:sz w:val="18"/>
        </w:rPr>
        <w:br w:type="textWrapping"/>
      </w:r>
      <w:r>
        <w:rPr>
          <w:sz w:val="18"/>
        </w:rPr>
        <w:t xml:space="preserve">            "lastSyncTime": null,</w:t>
      </w:r>
      <w:r>
        <w:rPr>
          <w:sz w:val="18"/>
        </w:rPr>
        <w:br w:type="textWrapping"/>
      </w:r>
      <w:r>
        <w:rPr>
          <w:sz w:val="18"/>
        </w:rPr>
        <w:t xml:space="preserve">            "pullDetailStatus": null</w:t>
      </w:r>
      <w:r>
        <w:rPr>
          <w:sz w:val="18"/>
        </w:rPr>
        <w:br w:type="textWrapping"/>
      </w:r>
      <w:r>
        <w:rPr>
          <w:sz w:val="18"/>
        </w:rPr>
        <w:t xml:space="preserve">        },</w:t>
      </w:r>
      <w:r>
        <w:rPr>
          <w:sz w:val="18"/>
        </w:rPr>
        <w:br w:type="textWrapping"/>
      </w:r>
      <w:r>
        <w:rPr>
          <w:sz w:val="18"/>
        </w:rPr>
        <w:t xml:space="preserve">        "listingPage": {</w:t>
      </w:r>
      <w:r>
        <w:rPr>
          <w:sz w:val="18"/>
        </w:rPr>
        <w:br w:type="textWrapping"/>
      </w:r>
      <w:r>
        <w:rPr>
          <w:sz w:val="18"/>
        </w:rPr>
        <w:t xml:space="preserve">            "total": 2,</w:t>
      </w:r>
      <w:r>
        <w:rPr>
          <w:sz w:val="18"/>
        </w:rPr>
        <w:br w:type="textWrapping"/>
      </w:r>
      <w:r>
        <w:rPr>
          <w:sz w:val="18"/>
        </w:rPr>
        <w:t xml:space="preserve">            "size": 1,</w:t>
      </w:r>
      <w:r>
        <w:rPr>
          <w:sz w:val="18"/>
        </w:rPr>
        <w:br w:type="textWrapping"/>
      </w:r>
      <w:r>
        <w:rPr>
          <w:sz w:val="18"/>
        </w:rPr>
        <w:t xml:space="preserve">            "pageCount": 2,</w:t>
      </w:r>
      <w:r>
        <w:rPr>
          <w:sz w:val="18"/>
        </w:rPr>
        <w:br w:type="textWrapping"/>
      </w:r>
      <w:r>
        <w:rPr>
          <w:sz w:val="18"/>
        </w:rPr>
        <w:t xml:space="preserve">            "current": 2,</w:t>
      </w:r>
      <w:r>
        <w:rPr>
          <w:sz w:val="18"/>
        </w:rPr>
        <w:br w:type="textWrapping"/>
      </w:r>
      <w:r>
        <w:rPr>
          <w:sz w:val="18"/>
        </w:rPr>
        <w:t xml:space="preserve">            "currentSize": 1,</w:t>
      </w:r>
      <w:r>
        <w:rPr>
          <w:sz w:val="18"/>
        </w:rPr>
        <w:br w:type="textWrapping"/>
      </w:r>
      <w:r>
        <w:rPr>
          <w:sz w:val="18"/>
        </w:rPr>
        <w:t xml:space="preserve">            "records": [{</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"sellerSku": "31-250J-NKH6",</w:t>
      </w:r>
      <w:r>
        <w:rPr>
          <w:sz w:val="18"/>
        </w:rPr>
        <w:br w:type="textWrapping"/>
      </w:r>
      <w:r>
        <w:rPr>
          <w:sz w:val="18"/>
        </w:rPr>
        <w:t xml:space="preserve">                "asin": "B09SB1R9NB",</w:t>
      </w:r>
      <w:r>
        <w:rPr>
          <w:sz w:val="18"/>
        </w:rPr>
        <w:br w:type="textWrapping"/>
      </w:r>
      <w:r>
        <w:rPr>
          <w:sz w:val="18"/>
        </w:rPr>
        <w:t xml:space="preserve">                "asinUrl": "https://www.amazon.co.jp/dp/B09SB1R9NB",</w:t>
      </w:r>
      <w:r>
        <w:rPr>
          <w:sz w:val="18"/>
        </w:rPr>
        <w:br w:type="textWrapping"/>
      </w:r>
      <w:r>
        <w:rPr>
          <w:sz w:val="18"/>
        </w:rPr>
        <w:t xml:space="preserve">                "smallImageUrl": "https://m.media-amazon.com/images/I/71SLxt+OS8L._SL75_.jpg",</w:t>
      </w:r>
      <w:r>
        <w:rPr>
          <w:sz w:val="18"/>
        </w:rPr>
        <w:br w:type="textWrapping"/>
      </w:r>
      <w:r>
        <w:rPr>
          <w:sz w:val="18"/>
        </w:rPr>
        <w:t xml:space="preserve">                "itemName": "モース暗号ブレスレット",</w:t>
      </w:r>
      <w:r>
        <w:rPr>
          <w:sz w:val="18"/>
        </w:rPr>
        <w:br w:type="textWrapping"/>
      </w:r>
      <w:r>
        <w:rPr>
          <w:sz w:val="18"/>
        </w:rPr>
        <w:t xml:space="preserve">                "primeDiscount": {</w:t>
      </w:r>
      <w:r>
        <w:rPr>
          <w:sz w:val="18"/>
        </w:rPr>
        <w:br w:type="textWrapping"/>
      </w:r>
      <w:r>
        <w:rPr>
          <w:sz w:val="18"/>
        </w:rPr>
        <w:t xml:space="preserve">                    "salesPrice": 0,</w:t>
      </w:r>
      <w:r>
        <w:rPr>
          <w:sz w:val="18"/>
        </w:rPr>
        <w:br w:type="textWrapping"/>
      </w:r>
      <w:r>
        <w:rPr>
          <w:sz w:val="18"/>
        </w:rPr>
        <w:t xml:space="preserve">                    "discountType": "",</w:t>
      </w:r>
      <w:r>
        <w:rPr>
          <w:sz w:val="18"/>
        </w:rPr>
        <w:br w:type="textWrapping"/>
      </w:r>
      <w:r>
        <w:rPr>
          <w:sz w:val="18"/>
        </w:rPr>
        <w:t xml:space="preserve">                    "discountValue": 0,</w:t>
      </w:r>
      <w:r>
        <w:rPr>
          <w:sz w:val="18"/>
        </w:rPr>
        <w:br w:type="textWrapping"/>
      </w:r>
      <w:r>
        <w:rPr>
          <w:sz w:val="18"/>
        </w:rPr>
        <w:t xml:space="preserve">                    "discountValueStr": "",</w:t>
      </w:r>
      <w:r>
        <w:rPr>
          <w:sz w:val="18"/>
        </w:rPr>
        <w:br w:type="textWrapping"/>
      </w:r>
      <w:r>
        <w:rPr>
          <w:sz w:val="18"/>
        </w:rPr>
        <w:t xml:space="preserve">                    "discountPrice": 0,</w:t>
      </w:r>
      <w:r>
        <w:rPr>
          <w:sz w:val="18"/>
        </w:rPr>
        <w:br w:type="textWrapping"/>
      </w:r>
      <w:r>
        <w:rPr>
          <w:sz w:val="18"/>
        </w:rPr>
        <w:t xml:space="preserve">                    "salesAmount": 0,</w:t>
      </w:r>
      <w:r>
        <w:rPr>
          <w:sz w:val="18"/>
        </w:rPr>
        <w:br w:type="textWrapping"/>
      </w:r>
      <w:r>
        <w:rPr>
          <w:sz w:val="18"/>
        </w:rPr>
        <w:t xml:space="preserve">                    "salesVolume": 0,</w:t>
      </w:r>
      <w:r>
        <w:rPr>
          <w:sz w:val="18"/>
        </w:rPr>
        <w:br w:type="textWrapping"/>
      </w:r>
      <w:r>
        <w:rPr>
          <w:sz w:val="18"/>
        </w:rPr>
        <w:t xml:space="preserve">                    "pageView": 0,</w:t>
      </w:r>
      <w:r>
        <w:rPr>
          <w:sz w:val="18"/>
        </w:rPr>
        <w:br w:type="textWrapping"/>
      </w:r>
      <w:r>
        <w:rPr>
          <w:sz w:val="18"/>
        </w:rPr>
        <w:t xml:space="preserve">                    "exchangeRate":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"hasNextPage": false,</w:t>
      </w:r>
      <w:r>
        <w:rPr>
          <w:sz w:val="18"/>
        </w:rPr>
        <w:br w:type="textWrapping"/>
      </w:r>
      <w:r>
        <w:rPr>
          <w:sz w:val="18"/>
        </w:rPr>
        <w:t xml:space="preserve">            "hasPreviousPage": true</w:t>
      </w:r>
      <w:r>
        <w:rPr>
          <w:sz w:val="18"/>
        </w:rPr>
        <w:br w:type="textWrapping"/>
      </w:r>
      <w:r>
        <w:rPr>
          <w:sz w:val="18"/>
        </w:rPr>
        <w:t xml:space="preserve">        },</w:t>
      </w:r>
      <w:r>
        <w:rPr>
          <w:sz w:val="18"/>
        </w:rPr>
        <w:br w:type="textWrapping"/>
      </w:r>
      <w:r>
        <w:rPr>
          <w:sz w:val="18"/>
        </w:rPr>
        <w:t xml:space="preserve">        "orderPage": {</w:t>
      </w:r>
      <w:r>
        <w:rPr>
          <w:sz w:val="18"/>
        </w:rPr>
        <w:br w:type="textWrapping"/>
      </w:r>
      <w:r>
        <w:rPr>
          <w:sz w:val="18"/>
        </w:rPr>
        <w:t xml:space="preserve">            "total": 1,</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"records": [{</w:t>
      </w:r>
      <w:r>
        <w:rPr>
          <w:sz w:val="18"/>
        </w:rPr>
        <w:br w:type="textWrapping"/>
      </w:r>
      <w:r>
        <w:rPr>
          <w:sz w:val="18"/>
        </w:rPr>
        <w:t xml:space="preserve">                "amazonOrderId": "fasdfasdga13241-R",</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"orderItems": [{</w:t>
      </w:r>
      <w:r>
        <w:rPr>
          <w:sz w:val="18"/>
        </w:rPr>
        <w:br w:type="textWrapping"/>
      </w:r>
      <w:r>
        <w:rPr>
          <w:sz w:val="18"/>
        </w:rPr>
        <w:t xml:space="preserve">                    "sellerSku": "09-CJWX-DFQH",</w:t>
      </w:r>
      <w:r>
        <w:rPr>
          <w:sz w:val="18"/>
        </w:rPr>
        <w:br w:type="textWrapping"/>
      </w:r>
      <w:r>
        <w:rPr>
          <w:sz w:val="18"/>
        </w:rPr>
        <w:t xml:space="preserve">                    "asin": "B09SBF3H99",</w:t>
      </w:r>
      <w:r>
        <w:rPr>
          <w:sz w:val="18"/>
        </w:rPr>
        <w:br w:type="textWrapping"/>
      </w:r>
      <w:r>
        <w:rPr>
          <w:sz w:val="18"/>
        </w:rPr>
        <w:t xml:space="preserve">                    "asinUrl": "https://www.amazon.co.jp/dp/B09SBF3H99",</w:t>
      </w:r>
      <w:r>
        <w:rPr>
          <w:sz w:val="18"/>
        </w:rPr>
        <w:br w:type="textWrapping"/>
      </w:r>
      <w:r>
        <w:rPr>
          <w:sz w:val="18"/>
        </w:rPr>
        <w:t xml:space="preserve">                    "smallImageUrl": "https://m.media-amazon.com/images/I/51f8M9Z0O5L._SL75_.jpg",</w:t>
      </w:r>
      <w:r>
        <w:rPr>
          <w:sz w:val="18"/>
        </w:rPr>
        <w:br w:type="textWrapping"/>
      </w:r>
      <w:r>
        <w:rPr>
          <w:sz w:val="18"/>
        </w:rPr>
        <w:t xml:space="preserve">                    "itemName": "シンプルなハート型ワックス編みカップルブレスレット (Red)",</w:t>
      </w:r>
      <w:r>
        <w:rPr>
          <w:sz w:val="18"/>
        </w:rPr>
        <w:br w:type="textWrapping"/>
      </w:r>
      <w:r>
        <w:rPr>
          <w:sz w:val="18"/>
        </w:rPr>
        <w:t xml:space="preserve">                    "localName": "KT7XL",</w:t>
      </w:r>
      <w:r>
        <w:rPr>
          <w:sz w:val="18"/>
        </w:rPr>
        <w:br w:type="textWrapping"/>
      </w:r>
      <w:r>
        <w:rPr>
          <w:sz w:val="18"/>
        </w:rPr>
        <w:t xml:space="preserve">                    "localSku": "SKUKT7XL",</w:t>
      </w:r>
      <w:r>
        <w:rPr>
          <w:sz w:val="18"/>
        </w:rPr>
        <w:br w:type="textWrapping"/>
      </w:r>
      <w:r>
        <w:rPr>
          <w:sz w:val="18"/>
        </w:rPr>
        <w:t xml:space="preserve">                    "promotionId": "Percentage Off 2025/07/21 2-4-51-873"</w:t>
      </w:r>
      <w:r>
        <w:rPr>
          <w:sz w:val="18"/>
        </w:rPr>
        <w:br w:type="textWrapping"/>
      </w:r>
      <w:r>
        <w:rPr>
          <w:sz w:val="18"/>
        </w:rPr>
        <w:t xml:space="preserve">                }],</w:t>
      </w:r>
      <w:r>
        <w:rPr>
          <w:sz w:val="18"/>
        </w:rPr>
        <w:br w:type="textWrapping"/>
      </w:r>
      <w:r>
        <w:rPr>
          <w:sz w:val="18"/>
        </w:rPr>
        <w:t xml:space="preserve">                "purchaseDate": "2022-05-07 00:00:00",</w:t>
      </w:r>
      <w:r>
        <w:rPr>
          <w:sz w:val="18"/>
        </w:rPr>
        <w:br w:type="textWrapping"/>
      </w:r>
      <w:r>
        <w:rPr>
          <w:sz w:val="18"/>
        </w:rPr>
        <w:t xml:space="preserve">                "orderTotalAmount": 0,</w:t>
      </w:r>
      <w:r>
        <w:rPr>
          <w:sz w:val="18"/>
        </w:rPr>
        <w:br w:type="textWrapping"/>
      </w:r>
      <w:r>
        <w:rPr>
          <w:sz w:val="18"/>
        </w:rPr>
        <w:t xml:space="preserve">                "orderStatus": "CANCELLED"</w:t>
      </w:r>
      <w:r>
        <w:rPr>
          <w:sz w:val="18"/>
        </w:rPr>
        <w:br w:type="textWrapping"/>
      </w:r>
      <w:r>
        <w:rPr>
          <w:sz w:val="18"/>
        </w:rPr>
        <w:t xml:space="preserve">            }],</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2347D29">
      <w:r>
        <w:rPr>
          <w:sz w:val="18"/>
        </w:rPr>
        <w:t>---</w:t>
      </w:r>
    </w:p>
    <w:p w14:paraId="7192E694">
      <w:pPr>
        <w:pStyle w:val="4"/>
      </w:pPr>
      <w:bookmarkStart w:id="448" w:name="_Toc4757"/>
      <w:r>
        <w:t>查询秒杀详情+listing+订单(批量)</w:t>
      </w:r>
      <w:bookmarkEnd w:id="448"/>
    </w:p>
    <w:p w14:paraId="1662C3E9">
      <w:r>
        <w:rPr>
          <w:sz w:val="18"/>
        </w:rPr>
        <w:t>- Source path: docs/Sale/promotionSecKillAllDetailBatch</w:t>
      </w:r>
      <w:r>
        <w:rPr>
          <w:sz w:val="18"/>
        </w:rPr>
        <w:br w:type="textWrapping"/>
      </w:r>
      <w:r>
        <w:rPr>
          <w:sz w:val="18"/>
        </w:rPr>
        <w:t>- Source URL: https://apidoc.lingxing.com/docs/Sale/promotionSecKillAllDetailBatch.md</w:t>
      </w:r>
    </w:p>
    <w:p w14:paraId="37118327">
      <w:r>
        <w:rPr>
          <w:sz w:val="18"/>
        </w:rPr>
        <w:t># 查询秒杀详情+listing+订单(批量)</w:t>
      </w:r>
    </w:p>
    <w:p w14:paraId="3540BB98">
      <w:pPr>
        <w:pStyle w:val="4"/>
      </w:pPr>
      <w:bookmarkStart w:id="449" w:name="_Toc2284"/>
      <w:r>
        <w:t>接口信息</w:t>
      </w:r>
      <w:bookmarkEnd w:id="449"/>
    </w:p>
    <w:p w14:paraId="77679122">
      <w:pPr>
        <w:pStyle w:val="4"/>
      </w:pPr>
      <w:bookmarkStart w:id="450" w:name="_Toc20436"/>
      <w:r>
        <w:t>请求参数</w:t>
      </w:r>
      <w:bookmarkEnd w:id="450"/>
    </w:p>
    <w:p w14:paraId="6283F3E8">
      <w:pPr>
        <w:pStyle w:val="4"/>
      </w:pPr>
      <w:bookmarkStart w:id="451" w:name="_Toc28999"/>
      <w:r>
        <w:t>请求示例</w:t>
      </w:r>
      <w:bookmarkEnd w:id="451"/>
    </w:p>
    <w:p w14:paraId="0660BC79">
      <w:r>
        <w:rPr>
          <w:sz w:val="18"/>
        </w:rPr>
        <w:t>```</w:t>
      </w:r>
      <w:r>
        <w:rPr>
          <w:sz w:val="18"/>
        </w:rPr>
        <w:br w:type="textWrapping"/>
      </w:r>
      <w:r>
        <w:rPr>
          <w:sz w:val="18"/>
        </w:rPr>
        <w:t>{</w:t>
      </w:r>
      <w:r>
        <w:rPr>
          <w:sz w:val="18"/>
        </w:rPr>
        <w:br w:type="textWrapping"/>
      </w:r>
      <w:r>
        <w:rPr>
          <w:sz w:val="18"/>
        </w:rPr>
        <w:t>    "itemList": [</w:t>
      </w:r>
      <w:r>
        <w:rPr>
          <w:sz w:val="18"/>
        </w:rPr>
        <w:br w:type="textWrapping"/>
      </w:r>
      <w:r>
        <w:rPr>
          <w:sz w:val="18"/>
        </w:rPr>
        <w:t>        {</w:t>
      </w:r>
      <w:r>
        <w:rPr>
          <w:sz w:val="18"/>
        </w:rPr>
        <w:br w:type="textWrapping"/>
      </w:r>
      <w:r>
        <w:rPr>
          <w:sz w:val="18"/>
        </w:rPr>
        <w:t>            "promotionId": "04e2ce6b-c5b6-4244-8100-68b6502d90be",</w:t>
      </w:r>
      <w:r>
        <w:rPr>
          <w:sz w:val="18"/>
        </w:rPr>
        <w:br w:type="textWrapping"/>
      </w:r>
      <w:r>
        <w:rPr>
          <w:sz w:val="18"/>
        </w:rPr>
        <w:t>            "storeId": "31",</w:t>
      </w:r>
      <w:r>
        <w:rPr>
          <w:sz w:val="18"/>
        </w:rPr>
        <w:br w:type="textWrapping"/>
      </w:r>
      <w:r>
        <w:rPr>
          <w:sz w:val="18"/>
        </w:rPr>
        <w:t>            "orderPageNum": 1,  </w:t>
      </w:r>
      <w:r>
        <w:rPr>
          <w:sz w:val="18"/>
        </w:rPr>
        <w:br w:type="textWrapping"/>
      </w:r>
      <w:r>
        <w:rPr>
          <w:sz w:val="18"/>
        </w:rPr>
        <w:t>            "orderPageSize": 20,</w:t>
      </w:r>
      <w:r>
        <w:rPr>
          <w:sz w:val="18"/>
        </w:rPr>
        <w:br w:type="textWrapping"/>
      </w:r>
      <w:r>
        <w:rPr>
          <w:sz w:val="18"/>
        </w:rPr>
        <w:t>            "listingPageNum": 2,</w:t>
      </w:r>
      <w:r>
        <w:rPr>
          <w:sz w:val="18"/>
        </w:rPr>
        <w:br w:type="textWrapping"/>
      </w:r>
      <w:r>
        <w:rPr>
          <w:sz w:val="18"/>
        </w:rPr>
        <w:t>            "listingPageSize": 1</w:t>
      </w:r>
      <w:r>
        <w:rPr>
          <w:sz w:val="18"/>
        </w:rPr>
        <w:br w:type="textWrapping"/>
      </w:r>
      <w:r>
        <w:rPr>
          <w:sz w:val="18"/>
        </w:rPr>
        <w:t>        }</w:t>
      </w:r>
      <w:r>
        <w:rPr>
          <w:sz w:val="18"/>
        </w:rPr>
        <w:br w:type="textWrapping"/>
      </w:r>
      <w:r>
        <w:rPr>
          <w:sz w:val="18"/>
        </w:rPr>
        <w:t>    ]</w:t>
      </w:r>
      <w:r>
        <w:rPr>
          <w:sz w:val="18"/>
        </w:rPr>
        <w:br w:type="textWrapping"/>
      </w:r>
      <w:r>
        <w:rPr>
          <w:sz w:val="18"/>
        </w:rPr>
        <w:t>}</w:t>
      </w:r>
      <w:r>
        <w:rPr>
          <w:sz w:val="18"/>
        </w:rPr>
        <w:br w:type="textWrapping"/>
      </w:r>
      <w:r>
        <w:rPr>
          <w:sz w:val="18"/>
        </w:rPr>
        <w:t>```</w:t>
      </w:r>
    </w:p>
    <w:p w14:paraId="2FAE1430">
      <w:pPr>
        <w:pStyle w:val="4"/>
      </w:pPr>
      <w:bookmarkStart w:id="452" w:name="_Toc3740"/>
      <w:r>
        <w:t>返回结果</w:t>
      </w:r>
      <w:bookmarkEnd w:id="452"/>
    </w:p>
    <w:p w14:paraId="77CDEC5F">
      <w:r>
        <w:rPr>
          <w:sz w:val="18"/>
        </w:rPr>
        <w:t>Json Object</w:t>
      </w:r>
    </w:p>
    <w:p w14:paraId="7356FFD7">
      <w:pPr>
        <w:pStyle w:val="4"/>
      </w:pPr>
      <w:bookmarkStart w:id="453" w:name="_Toc17666"/>
      <w:r>
        <w:t>返回成功示例</w:t>
      </w:r>
      <w:bookmarkEnd w:id="453"/>
    </w:p>
    <w:p w14:paraId="4CF413C9">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"promotionId": "04e2ce6b-c5b6-4244-8100-68b6502d90be",</w:t>
      </w:r>
      <w:r>
        <w:rPr>
          <w:sz w:val="18"/>
        </w:rPr>
        <w:br w:type="textWrapping"/>
      </w:r>
      <w:r>
        <w:rPr>
          <w:sz w:val="18"/>
        </w:rPr>
        <w:t xml:space="preserve">        "storeId": "A23VOKJ3KY8G48",</w:t>
      </w:r>
      <w:r>
        <w:rPr>
          <w:sz w:val="18"/>
        </w:rPr>
        <w:br w:type="textWrapping"/>
      </w:r>
      <w:r>
        <w:rPr>
          <w:sz w:val="18"/>
        </w:rPr>
        <w:t xml:space="preserve">        "secKill": {</w:t>
      </w:r>
      <w:r>
        <w:rPr>
          <w:sz w:val="18"/>
        </w:rPr>
        <w:br w:type="textWrapping"/>
      </w:r>
      <w:r>
        <w:rPr>
          <w:sz w:val="18"/>
        </w:rPr>
        <w:t xml:space="preserve">            "storeId": "A23VOKJ3KY8G48",</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"promotionId": "04e2ce6b-c5b6-4244-8100-68b6502d90be",</w:t>
      </w:r>
      <w:r>
        <w:rPr>
          <w:sz w:val="18"/>
        </w:rPr>
        <w:br w:type="textWrapping"/>
      </w:r>
      <w:r>
        <w:rPr>
          <w:sz w:val="18"/>
        </w:rPr>
        <w:t xml:space="preserve">            "name": "有数据的秒杀",</w:t>
      </w:r>
      <w:r>
        <w:rPr>
          <w:sz w:val="18"/>
        </w:rPr>
        <w:br w:type="textWrapping"/>
      </w:r>
      <w:r>
        <w:rPr>
          <w:sz w:val="18"/>
        </w:rPr>
        <w:t xml:space="preserve">            "status": 2,</w:t>
      </w:r>
      <w:r>
        <w:rPr>
          <w:sz w:val="18"/>
        </w:rPr>
        <w:br w:type="textWrapping"/>
      </w:r>
      <w:r>
        <w:rPr>
          <w:sz w:val="18"/>
        </w:rPr>
        <w:t xml:space="preserve">            "statusText": "已过期",</w:t>
      </w:r>
      <w:r>
        <w:rPr>
          <w:sz w:val="18"/>
        </w:rPr>
        <w:br w:type="textWrapping"/>
      </w:r>
      <w:r>
        <w:rPr>
          <w:sz w:val="18"/>
        </w:rPr>
        <w:t xml:space="preserve">            "originStatus": "ENDED",</w:t>
      </w:r>
      <w:r>
        <w:rPr>
          <w:sz w:val="18"/>
        </w:rPr>
        <w:br w:type="textWrapping"/>
      </w:r>
      <w:r>
        <w:rPr>
          <w:sz w:val="18"/>
        </w:rPr>
        <w:t xml:space="preserve">            "promotionType": 2,</w:t>
      </w:r>
      <w:r>
        <w:rPr>
          <w:sz w:val="18"/>
        </w:rPr>
        <w:br w:type="textWrapping"/>
      </w:r>
      <w:r>
        <w:rPr>
          <w:sz w:val="18"/>
        </w:rPr>
        <w:t xml:space="preserve">            "promotionTypeText": "Lightning Deal",</w:t>
      </w:r>
      <w:r>
        <w:rPr>
          <w:sz w:val="18"/>
        </w:rPr>
        <w:br w:type="textWrapping"/>
      </w:r>
      <w:r>
        <w:rPr>
          <w:sz w:val="18"/>
        </w:rPr>
        <w:t xml:space="preserve">            "promotionStartTime": "2025-06-21 10:15:00",</w:t>
      </w:r>
      <w:r>
        <w:rPr>
          <w:sz w:val="18"/>
        </w:rPr>
        <w:br w:type="textWrapping"/>
      </w:r>
      <w:r>
        <w:rPr>
          <w:sz w:val="18"/>
        </w:rPr>
        <w:t xml:space="preserve">            "promotionEndTime": "2025-06-21 22:15:00",</w:t>
      </w:r>
      <w:r>
        <w:rPr>
          <w:sz w:val="18"/>
        </w:rPr>
        <w:br w:type="textWrapping"/>
      </w:r>
      <w:r>
        <w:rPr>
          <w:sz w:val="18"/>
        </w:rPr>
        <w:t xml:space="preserve">            "description": "有数据的秒杀",</w:t>
      </w:r>
      <w:r>
        <w:rPr>
          <w:sz w:val="18"/>
        </w:rPr>
        <w:br w:type="textWrapping"/>
      </w:r>
      <w:r>
        <w:rPr>
          <w:sz w:val="18"/>
        </w:rPr>
        <w:t xml:space="preserve">            "seckillFee": 0,</w:t>
      </w:r>
      <w:r>
        <w:rPr>
          <w:sz w:val="18"/>
        </w:rPr>
        <w:br w:type="textWrapping"/>
      </w:r>
      <w:r>
        <w:rPr>
          <w:sz w:val="18"/>
        </w:rPr>
        <w:t xml:space="preserve">            "seckillFeeMin": 150,</w:t>
      </w:r>
      <w:r>
        <w:rPr>
          <w:sz w:val="18"/>
        </w:rPr>
        <w:br w:type="textWrapping"/>
      </w:r>
      <w:r>
        <w:rPr>
          <w:sz w:val="18"/>
        </w:rPr>
        <w:t xml:space="preserve">            "seckillFeeMax": 150,</w:t>
      </w:r>
      <w:r>
        <w:rPr>
          <w:sz w:val="18"/>
        </w:rPr>
        <w:br w:type="textWrapping"/>
      </w:r>
      <w:r>
        <w:rPr>
          <w:sz w:val="18"/>
        </w:rPr>
        <w:t xml:space="preserve">            "waived": false,</w:t>
      </w:r>
      <w:r>
        <w:rPr>
          <w:sz w:val="18"/>
        </w:rPr>
        <w:br w:type="textWrapping"/>
      </w:r>
      <w:r>
        <w:rPr>
          <w:sz w:val="18"/>
        </w:rPr>
        <w:t xml:space="preserve">            "salesAmount": 312.38,</w:t>
      </w:r>
      <w:r>
        <w:rPr>
          <w:sz w:val="18"/>
        </w:rPr>
        <w:br w:type="textWrapping"/>
      </w:r>
      <w:r>
        <w:rPr>
          <w:sz w:val="18"/>
        </w:rPr>
        <w:t xml:space="preserve">            "salesVolume": 11,</w:t>
      </w:r>
      <w:r>
        <w:rPr>
          <w:sz w:val="18"/>
        </w:rPr>
        <w:br w:type="textWrapping"/>
      </w:r>
      <w:r>
        <w:rPr>
          <w:sz w:val="18"/>
        </w:rPr>
        <w:t xml:space="preserve">            "soldRate": 0.61,</w:t>
      </w:r>
      <w:r>
        <w:rPr>
          <w:sz w:val="18"/>
        </w:rPr>
        <w:br w:type="textWrapping"/>
      </w:r>
      <w:r>
        <w:rPr>
          <w:sz w:val="18"/>
        </w:rPr>
        <w:t xml:space="preserve">            "pageView": "1422",</w:t>
      </w:r>
      <w:r>
        <w:rPr>
          <w:sz w:val="18"/>
        </w:rPr>
        <w:br w:type="textWrapping"/>
      </w:r>
      <w:r>
        <w:rPr>
          <w:sz w:val="18"/>
        </w:rPr>
        <w:t xml:space="preserve">            "exchangeRate": 0.77,</w:t>
      </w:r>
      <w:r>
        <w:rPr>
          <w:sz w:val="18"/>
        </w:rPr>
        <w:br w:type="textWrapping"/>
      </w:r>
      <w:r>
        <w:rPr>
          <w:sz w:val="18"/>
        </w:rPr>
        <w:t xml:space="preserve">            "pcos": 0.48</w:t>
      </w:r>
      <w:r>
        <w:rPr>
          <w:sz w:val="18"/>
        </w:rPr>
        <w:br w:type="textWrapping"/>
      </w:r>
      <w:r>
        <w:rPr>
          <w:sz w:val="18"/>
        </w:rPr>
        <w:t xml:space="preserve">        },</w:t>
      </w:r>
      <w:r>
        <w:rPr>
          <w:sz w:val="18"/>
        </w:rPr>
        <w:br w:type="textWrapping"/>
      </w:r>
      <w:r>
        <w:rPr>
          <w:sz w:val="18"/>
        </w:rPr>
        <w:t xml:space="preserve">        "listingPage": {</w:t>
      </w:r>
      <w:r>
        <w:rPr>
          <w:sz w:val="18"/>
        </w:rPr>
        <w:br w:type="textWrapping"/>
      </w:r>
      <w:r>
        <w:rPr>
          <w:sz w:val="18"/>
        </w:rPr>
        <w:t xml:space="preserve">            "total": 2,</w:t>
      </w:r>
      <w:r>
        <w:rPr>
          <w:sz w:val="18"/>
        </w:rPr>
        <w:br w:type="textWrapping"/>
      </w:r>
      <w:r>
        <w:rPr>
          <w:sz w:val="18"/>
        </w:rPr>
        <w:t xml:space="preserve">            "size": 1,</w:t>
      </w:r>
      <w:r>
        <w:rPr>
          <w:sz w:val="18"/>
        </w:rPr>
        <w:br w:type="textWrapping"/>
      </w:r>
      <w:r>
        <w:rPr>
          <w:sz w:val="18"/>
        </w:rPr>
        <w:t xml:space="preserve">            "pageCount": 2,</w:t>
      </w:r>
      <w:r>
        <w:rPr>
          <w:sz w:val="18"/>
        </w:rPr>
        <w:br w:type="textWrapping"/>
      </w:r>
      <w:r>
        <w:rPr>
          <w:sz w:val="18"/>
        </w:rPr>
        <w:t xml:space="preserve">            "current": 2,</w:t>
      </w:r>
      <w:r>
        <w:rPr>
          <w:sz w:val="18"/>
        </w:rPr>
        <w:br w:type="textWrapping"/>
      </w:r>
      <w:r>
        <w:rPr>
          <w:sz w:val="18"/>
        </w:rPr>
        <w:t xml:space="preserve">            "currentSize": 1,</w:t>
      </w:r>
      <w:r>
        <w:rPr>
          <w:sz w:val="18"/>
        </w:rPr>
        <w:br w:type="textWrapping"/>
      </w:r>
      <w:r>
        <w:rPr>
          <w:sz w:val="18"/>
        </w:rPr>
        <w:t xml:space="preserve">            "records": [{</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"sellerSku": "31-250J-NKH6",</w:t>
      </w:r>
      <w:r>
        <w:rPr>
          <w:sz w:val="18"/>
        </w:rPr>
        <w:br w:type="textWrapping"/>
      </w:r>
      <w:r>
        <w:rPr>
          <w:sz w:val="18"/>
        </w:rPr>
        <w:t xml:space="preserve">                "asin": "B09SB1R9NB",</w:t>
      </w:r>
      <w:r>
        <w:rPr>
          <w:sz w:val="18"/>
        </w:rPr>
        <w:br w:type="textWrapping"/>
      </w:r>
      <w:r>
        <w:rPr>
          <w:sz w:val="18"/>
        </w:rPr>
        <w:t xml:space="preserve">                "asinUrl": "https://www.amazon.co.jp/dp/B09SB1R9NB",</w:t>
      </w:r>
      <w:r>
        <w:rPr>
          <w:sz w:val="18"/>
        </w:rPr>
        <w:br w:type="textWrapping"/>
      </w:r>
      <w:r>
        <w:rPr>
          <w:sz w:val="18"/>
        </w:rPr>
        <w:t xml:space="preserve">                "smallImageUrl": "https://m.media-amazon.com/images/I/71SLxt+OS8L._SL75_.jpg",</w:t>
      </w:r>
      <w:r>
        <w:rPr>
          <w:sz w:val="18"/>
        </w:rPr>
        <w:br w:type="textWrapping"/>
      </w:r>
      <w:r>
        <w:rPr>
          <w:sz w:val="18"/>
        </w:rPr>
        <w:t xml:space="preserve">                "itemName": "モース暗号ブレスレット",</w:t>
      </w:r>
      <w:r>
        <w:rPr>
          <w:sz w:val="18"/>
        </w:rPr>
        <w:br w:type="textWrapping"/>
      </w:r>
      <w:r>
        <w:rPr>
          <w:sz w:val="18"/>
        </w:rPr>
        <w:t xml:space="preserve">                "secKIll": {</w:t>
      </w:r>
      <w:r>
        <w:rPr>
          <w:sz w:val="18"/>
        </w:rPr>
        <w:br w:type="textWrapping"/>
      </w:r>
      <w:r>
        <w:rPr>
          <w:sz w:val="18"/>
        </w:rPr>
        <w:t xml:space="preserve">                    "salesPrice": 2660,</w:t>
      </w:r>
      <w:r>
        <w:rPr>
          <w:sz w:val="18"/>
        </w:rPr>
        <w:br w:type="textWrapping"/>
      </w:r>
      <w:r>
        <w:rPr>
          <w:sz w:val="18"/>
        </w:rPr>
        <w:t xml:space="preserve">                    "discountPrice": 0,</w:t>
      </w:r>
      <w:r>
        <w:rPr>
          <w:sz w:val="18"/>
        </w:rPr>
        <w:br w:type="textWrapping"/>
      </w:r>
      <w:r>
        <w:rPr>
          <w:sz w:val="18"/>
        </w:rPr>
        <w:t xml:space="preserve">                    "discount": 2660,</w:t>
      </w:r>
      <w:r>
        <w:rPr>
          <w:sz w:val="18"/>
        </w:rPr>
        <w:br w:type="textWrapping"/>
      </w:r>
      <w:r>
        <w:rPr>
          <w:sz w:val="18"/>
        </w:rPr>
        <w:t xml:space="preserve">                    "dealQuantity":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"hasNextPage": false,</w:t>
      </w:r>
      <w:r>
        <w:rPr>
          <w:sz w:val="18"/>
        </w:rPr>
        <w:br w:type="textWrapping"/>
      </w:r>
      <w:r>
        <w:rPr>
          <w:sz w:val="18"/>
        </w:rPr>
        <w:t xml:space="preserve">            "hasPreviousPage": true</w:t>
      </w:r>
      <w:r>
        <w:rPr>
          <w:sz w:val="18"/>
        </w:rPr>
        <w:br w:type="textWrapping"/>
      </w:r>
      <w:r>
        <w:rPr>
          <w:sz w:val="18"/>
        </w:rPr>
        <w:t xml:space="preserve">        },</w:t>
      </w:r>
      <w:r>
        <w:rPr>
          <w:sz w:val="18"/>
        </w:rPr>
        <w:br w:type="textWrapping"/>
      </w:r>
      <w:r>
        <w:rPr>
          <w:sz w:val="18"/>
        </w:rPr>
        <w:t xml:space="preserve">        "orderPage": {</w:t>
      </w:r>
      <w:r>
        <w:rPr>
          <w:sz w:val="18"/>
        </w:rPr>
        <w:br w:type="textWrapping"/>
      </w:r>
      <w:r>
        <w:rPr>
          <w:sz w:val="18"/>
        </w:rPr>
        <w:t xml:space="preserve">            "total": 1,</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"records": [{</w:t>
      </w:r>
      <w:r>
        <w:rPr>
          <w:sz w:val="18"/>
        </w:rPr>
        <w:br w:type="textWrapping"/>
      </w:r>
      <w:r>
        <w:rPr>
          <w:sz w:val="18"/>
        </w:rPr>
        <w:t xml:space="preserve">                "amazonOrderId": "fasdfasdga13241-R",</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"orderItems": [{</w:t>
      </w:r>
      <w:r>
        <w:rPr>
          <w:sz w:val="18"/>
        </w:rPr>
        <w:br w:type="textWrapping"/>
      </w:r>
      <w:r>
        <w:rPr>
          <w:sz w:val="18"/>
        </w:rPr>
        <w:t xml:space="preserve">                    "sellerSku": "09-CJWX-DFQH",</w:t>
      </w:r>
      <w:r>
        <w:rPr>
          <w:sz w:val="18"/>
        </w:rPr>
        <w:br w:type="textWrapping"/>
      </w:r>
      <w:r>
        <w:rPr>
          <w:sz w:val="18"/>
        </w:rPr>
        <w:t xml:space="preserve">                    "asin": "B09SBF3H99",</w:t>
      </w:r>
      <w:r>
        <w:rPr>
          <w:sz w:val="18"/>
        </w:rPr>
        <w:br w:type="textWrapping"/>
      </w:r>
      <w:r>
        <w:rPr>
          <w:sz w:val="18"/>
        </w:rPr>
        <w:t xml:space="preserve">                    "asinUrl": "https://www.amazon.co.jp/dp/B09SBF3H99",</w:t>
      </w:r>
      <w:r>
        <w:rPr>
          <w:sz w:val="18"/>
        </w:rPr>
        <w:br w:type="textWrapping"/>
      </w:r>
      <w:r>
        <w:rPr>
          <w:sz w:val="18"/>
        </w:rPr>
        <w:t xml:space="preserve">                    "smallImageUrl": "https://m.media-amazon.com/images/I/51f8M9Z0O5L._SL75_.jpg",</w:t>
      </w:r>
      <w:r>
        <w:rPr>
          <w:sz w:val="18"/>
        </w:rPr>
        <w:br w:type="textWrapping"/>
      </w:r>
      <w:r>
        <w:rPr>
          <w:sz w:val="18"/>
        </w:rPr>
        <w:t xml:space="preserve">                    "itemName": "シンプルなハート型ワックス編みカップルブレスレット (Red)",</w:t>
      </w:r>
      <w:r>
        <w:rPr>
          <w:sz w:val="18"/>
        </w:rPr>
        <w:br w:type="textWrapping"/>
      </w:r>
      <w:r>
        <w:rPr>
          <w:sz w:val="18"/>
        </w:rPr>
        <w:t xml:space="preserve">                    "localName": "KT7XL",</w:t>
      </w:r>
      <w:r>
        <w:rPr>
          <w:sz w:val="18"/>
        </w:rPr>
        <w:br w:type="textWrapping"/>
      </w:r>
      <w:r>
        <w:rPr>
          <w:sz w:val="18"/>
        </w:rPr>
        <w:t xml:space="preserve">                    "localSku": "SKUKT7XL",</w:t>
      </w:r>
      <w:r>
        <w:rPr>
          <w:sz w:val="18"/>
        </w:rPr>
        <w:br w:type="textWrapping"/>
      </w:r>
      <w:r>
        <w:rPr>
          <w:sz w:val="18"/>
        </w:rPr>
        <w:t xml:space="preserve">                    "promotionId": "04e2ce6b-c5b6-4244-8100-68b6502d90be"</w:t>
      </w:r>
      <w:r>
        <w:rPr>
          <w:sz w:val="18"/>
        </w:rPr>
        <w:br w:type="textWrapping"/>
      </w:r>
      <w:r>
        <w:rPr>
          <w:sz w:val="18"/>
        </w:rPr>
        <w:t xml:space="preserve">                }],</w:t>
      </w:r>
      <w:r>
        <w:rPr>
          <w:sz w:val="18"/>
        </w:rPr>
        <w:br w:type="textWrapping"/>
      </w:r>
      <w:r>
        <w:rPr>
          <w:sz w:val="18"/>
        </w:rPr>
        <w:t xml:space="preserve">                "purchaseDate": "2022-05-07 00:00:00",</w:t>
      </w:r>
      <w:r>
        <w:rPr>
          <w:sz w:val="18"/>
        </w:rPr>
        <w:br w:type="textWrapping"/>
      </w:r>
      <w:r>
        <w:rPr>
          <w:sz w:val="18"/>
        </w:rPr>
        <w:t xml:space="preserve">                "orderTotalAmount": 0,</w:t>
      </w:r>
      <w:r>
        <w:rPr>
          <w:sz w:val="18"/>
        </w:rPr>
        <w:br w:type="textWrapping"/>
      </w:r>
      <w:r>
        <w:rPr>
          <w:sz w:val="18"/>
        </w:rPr>
        <w:t xml:space="preserve">                "orderStatus": "CANCELLED"</w:t>
      </w:r>
      <w:r>
        <w:rPr>
          <w:sz w:val="18"/>
        </w:rPr>
        <w:br w:type="textWrapping"/>
      </w:r>
      <w:r>
        <w:rPr>
          <w:sz w:val="18"/>
        </w:rPr>
        <w:t xml:space="preserve">            }],</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73582FC">
      <w:r>
        <w:rPr>
          <w:sz w:val="18"/>
        </w:rPr>
        <w:t>---</w:t>
      </w:r>
    </w:p>
    <w:p w14:paraId="76815111">
      <w:pPr>
        <w:pStyle w:val="4"/>
      </w:pPr>
      <w:bookmarkStart w:id="454" w:name="_Toc31822"/>
      <w:r>
        <w:t>查询商品折扣列表</w:t>
      </w:r>
      <w:bookmarkEnd w:id="454"/>
    </w:p>
    <w:p w14:paraId="4234959F">
      <w:r>
        <w:rPr>
          <w:sz w:val="18"/>
        </w:rPr>
        <w:t>- Source path: docs/Sale/promotionListingList</w:t>
      </w:r>
      <w:r>
        <w:rPr>
          <w:sz w:val="18"/>
        </w:rPr>
        <w:br w:type="textWrapping"/>
      </w:r>
      <w:r>
        <w:rPr>
          <w:sz w:val="18"/>
        </w:rPr>
        <w:t>- Source URL: https://apidoc.lingxing.com/docs/Sale/promotionListingList.md</w:t>
      </w:r>
    </w:p>
    <w:p w14:paraId="2593EC07">
      <w:r>
        <w:rPr>
          <w:sz w:val="18"/>
        </w:rPr>
        <w:t># 查询商品折扣列表</w:t>
      </w:r>
    </w:p>
    <w:p w14:paraId="7E3A859B">
      <w:pPr>
        <w:pStyle w:val="4"/>
      </w:pPr>
      <w:bookmarkStart w:id="455" w:name="_Toc30173"/>
      <w:r>
        <w:t>接口信息</w:t>
      </w:r>
      <w:bookmarkEnd w:id="455"/>
    </w:p>
    <w:p w14:paraId="5D867892">
      <w:pPr>
        <w:pStyle w:val="4"/>
      </w:pPr>
      <w:bookmarkStart w:id="456" w:name="_Toc24073"/>
      <w:r>
        <w:t>请求参数</w:t>
      </w:r>
      <w:bookmarkEnd w:id="456"/>
    </w:p>
    <w:p w14:paraId="71AD3C5D">
      <w:pPr>
        <w:pStyle w:val="4"/>
      </w:pPr>
      <w:bookmarkStart w:id="457" w:name="_Toc19823"/>
      <w:r>
        <w:t>返回结果</w:t>
      </w:r>
      <w:bookmarkEnd w:id="457"/>
    </w:p>
    <w:p w14:paraId="4C31CD04">
      <w:r>
        <w:rPr>
          <w:sz w:val="18"/>
        </w:rPr>
        <w:t>Json Object</w:t>
      </w:r>
    </w:p>
    <w:p w14:paraId="78BBB2DA">
      <w:pPr>
        <w:pStyle w:val="4"/>
      </w:pPr>
      <w:bookmarkStart w:id="458" w:name="_Toc21546"/>
      <w:r>
        <w:t>返回成功示例</w:t>
      </w:r>
      <w:bookmarkEnd w:id="458"/>
    </w:p>
    <w:p w14:paraId="07CA2B3D">
      <w:r>
        <w:rPr>
          <w:sz w:val="18"/>
        </w:rPr>
        <w:t>```</w:t>
      </w:r>
      <w:r>
        <w:rPr>
          <w:sz w:val="18"/>
        </w:rPr>
        <w:br w:type="textWrapping"/>
      </w:r>
      <w:r>
        <w:rPr>
          <w:sz w:val="18"/>
        </w:rPr>
        <w:t xml:space="preserve">  </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"e320d07cd2b24dfd8e075677c0eee622.159.16982279070474519",</w:t>
      </w:r>
      <w:r>
        <w:rPr>
          <w:sz w:val="18"/>
        </w:rPr>
        <w:br w:type="textWrapping"/>
      </w:r>
      <w:r>
        <w:rPr>
          <w:sz w:val="18"/>
        </w:rPr>
        <w:t xml:space="preserve">    "response_time": "2023-10-25 17:58:32",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"item_name": "Multifunctional short wallet antimagnetic wallet men's wallet",</w:t>
      </w:r>
      <w:r>
        <w:rPr>
          <w:sz w:val="18"/>
        </w:rPr>
        <w:br w:type="textWrapping"/>
      </w:r>
      <w:r>
        <w:rPr>
          <w:sz w:val="18"/>
        </w:rPr>
        <w:t xml:space="preserve">            "sid": "119",</w:t>
      </w:r>
      <w:r>
        <w:rPr>
          <w:sz w:val="18"/>
        </w:rPr>
        <w:br w:type="textWrapping"/>
      </w:r>
      <w:r>
        <w:rPr>
          <w:sz w:val="18"/>
        </w:rPr>
        <w:t xml:space="preserve">            "store_name": "uboss-US",</w:t>
      </w:r>
      <w:r>
        <w:rPr>
          <w:sz w:val="18"/>
        </w:rPr>
        <w:br w:type="textWrapping"/>
      </w:r>
      <w:r>
        <w:rPr>
          <w:sz w:val="18"/>
        </w:rPr>
        <w:t xml:space="preserve">            "region_name": "美国",</w:t>
      </w:r>
      <w:r>
        <w:rPr>
          <w:sz w:val="18"/>
        </w:rPr>
        <w:br w:type="textWrapping"/>
      </w:r>
      <w:r>
        <w:rPr>
          <w:sz w:val="18"/>
        </w:rPr>
        <w:t xml:space="preserve">            "currency_icon": "$",</w:t>
      </w:r>
      <w:r>
        <w:rPr>
          <w:sz w:val="18"/>
        </w:rPr>
        <w:br w:type="textWrapping"/>
      </w:r>
      <w:r>
        <w:rPr>
          <w:sz w:val="18"/>
        </w:rPr>
        <w:t xml:space="preserve">            "small_image_url": "https://m.media-amazon.com/images/I/31geVbfb-UL._SL75_.jpg",</w:t>
      </w:r>
      <w:r>
        <w:rPr>
          <w:sz w:val="18"/>
        </w:rPr>
        <w:br w:type="textWrapping"/>
      </w:r>
      <w:r>
        <w:rPr>
          <w:sz w:val="18"/>
        </w:rPr>
        <w:t xml:space="preserve">            "asin": "B09335DXBV",</w:t>
      </w:r>
      <w:r>
        <w:rPr>
          <w:sz w:val="18"/>
        </w:rPr>
        <w:br w:type="textWrapping"/>
      </w:r>
      <w:r>
        <w:rPr>
          <w:sz w:val="18"/>
        </w:rPr>
        <w:t xml:space="preserve">            "asin_url": "https://www.amazon.com/dp/B0xxxxDXBV",</w:t>
      </w:r>
      <w:r>
        <w:rPr>
          <w:sz w:val="18"/>
        </w:rPr>
        <w:br w:type="textWrapping"/>
      </w:r>
      <w:r>
        <w:rPr>
          <w:sz w:val="18"/>
        </w:rPr>
        <w:t xml:space="preserve">            "seller_sku": "BN-Q83M-S7I3",</w:t>
      </w:r>
      <w:r>
        <w:rPr>
          <w:sz w:val="18"/>
        </w:rPr>
        <w:br w:type="textWrapping"/>
      </w:r>
      <w:r>
        <w:rPr>
          <w:sz w:val="18"/>
        </w:rPr>
        <w:t xml:space="preserve">            "promotion_list": [</w:t>
      </w:r>
      <w:r>
        <w:rPr>
          <w:sz w:val="18"/>
        </w:rPr>
        <w:br w:type="textWrapping"/>
      </w:r>
      <w:r>
        <w:rPr>
          <w:sz w:val="18"/>
        </w:rPr>
        <w:t xml:space="preserve">                {</w:t>
      </w:r>
      <w:r>
        <w:rPr>
          <w:sz w:val="18"/>
        </w:rPr>
        <w:br w:type="textWrapping"/>
      </w:r>
      <w:r>
        <w:rPr>
          <w:sz w:val="18"/>
        </w:rPr>
        <w:t xml:space="preserve">                    "promotion_id": "f88a4358-695b-493d-81d5-9757b4afd715",</w:t>
      </w:r>
      <w:r>
        <w:rPr>
          <w:sz w:val="18"/>
        </w:rPr>
        <w:br w:type="textWrapping"/>
      </w:r>
      <w:r>
        <w:rPr>
          <w:sz w:val="18"/>
        </w:rPr>
        <w:t xml:space="preserve">                    "name": "Save $2 on 1115满减类型（优惠券） BV",</w:t>
      </w:r>
      <w:r>
        <w:rPr>
          <w:sz w:val="18"/>
        </w:rPr>
        <w:br w:type="textWrapping"/>
      </w:r>
      <w:r>
        <w:rPr>
          <w:sz w:val="18"/>
        </w:rPr>
        <w:t xml:space="preserve">                    "status": "0",</w:t>
      </w:r>
      <w:r>
        <w:rPr>
          <w:sz w:val="18"/>
        </w:rPr>
        <w:br w:type="textWrapping"/>
      </w:r>
      <w:r>
        <w:rPr>
          <w:sz w:val="18"/>
        </w:rPr>
        <w:t xml:space="preserve">                    "origin_status": "FAILED",</w:t>
      </w:r>
      <w:r>
        <w:rPr>
          <w:sz w:val="18"/>
        </w:rPr>
        <w:br w:type="textWrapping"/>
      </w:r>
      <w:r>
        <w:rPr>
          <w:sz w:val="18"/>
        </w:rPr>
        <w:t xml:space="preserve">                    "category": "1",</w:t>
      </w:r>
      <w:r>
        <w:rPr>
          <w:sz w:val="18"/>
        </w:rPr>
        <w:br w:type="textWrapping"/>
      </w:r>
      <w:r>
        <w:rPr>
          <w:sz w:val="18"/>
        </w:rPr>
        <w:t xml:space="preserve">                    "category_text": "优惠券",</w:t>
      </w:r>
      <w:r>
        <w:rPr>
          <w:sz w:val="18"/>
        </w:rPr>
        <w:br w:type="textWrapping"/>
      </w:r>
      <w:r>
        <w:rPr>
          <w:sz w:val="18"/>
        </w:rPr>
        <w:t xml:space="preserve">                    "promotion_type": "7",</w:t>
      </w:r>
      <w:r>
        <w:rPr>
          <w:sz w:val="18"/>
        </w:rPr>
        <w:br w:type="textWrapping"/>
      </w:r>
      <w:r>
        <w:rPr>
          <w:sz w:val="18"/>
        </w:rPr>
        <w:t xml:space="preserve">                    "promotion_type_text": "金额",</w:t>
      </w:r>
      <w:r>
        <w:rPr>
          <w:sz w:val="18"/>
        </w:rPr>
        <w:br w:type="textWrapping"/>
      </w:r>
      <w:r>
        <w:rPr>
          <w:sz w:val="18"/>
        </w:rPr>
        <w:t xml:space="preserve">                    "discount_price": "0.00",</w:t>
      </w:r>
      <w:r>
        <w:rPr>
          <w:sz w:val="18"/>
        </w:rPr>
        <w:br w:type="textWrapping"/>
      </w:r>
      <w:r>
        <w:rPr>
          <w:sz w:val="18"/>
        </w:rPr>
        <w:t xml:space="preserve">                    "discount_rate": "0.00",</w:t>
      </w:r>
      <w:r>
        <w:rPr>
          <w:sz w:val="18"/>
        </w:rPr>
        <w:br w:type="textWrapping"/>
      </w:r>
      <w:r>
        <w:rPr>
          <w:sz w:val="18"/>
        </w:rPr>
        <w:t xml:space="preserve">                    "promotion_start_time": "2022-11-15 00:00:00",</w:t>
      </w:r>
      <w:r>
        <w:rPr>
          <w:sz w:val="18"/>
        </w:rPr>
        <w:br w:type="textWrapping"/>
      </w:r>
      <w:r>
        <w:rPr>
          <w:sz w:val="18"/>
        </w:rPr>
        <w:t xml:space="preserve">                    "promotion_end_time": "2022-12-31 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"promotion_combo_num": "1",</w:t>
      </w:r>
      <w:r>
        <w:rPr>
          <w:sz w:val="18"/>
        </w:rPr>
        <w:br w:type="textWrapping"/>
      </w:r>
      <w:r>
        <w:rPr>
          <w:sz w:val="18"/>
        </w:rPr>
        <w:t xml:space="preserve">            "sales_price": "8.11",</w:t>
      </w:r>
      <w:r>
        <w:rPr>
          <w:sz w:val="18"/>
        </w:rPr>
        <w:br w:type="textWrapping"/>
      </w:r>
      <w:r>
        <w:rPr>
          <w:sz w:val="18"/>
        </w:rPr>
        <w:t xml:space="preserve">            "sales_price_usd": "8.10",</w:t>
      </w:r>
      <w:r>
        <w:rPr>
          <w:sz w:val="18"/>
        </w:rPr>
        <w:br w:type="textWrapping"/>
      </w:r>
      <w:r>
        <w:rPr>
          <w:sz w:val="18"/>
        </w:rPr>
        <w:t xml:space="preserve">            "avg_deal_price": "0.00",</w:t>
      </w:r>
      <w:r>
        <w:rPr>
          <w:sz w:val="18"/>
        </w:rPr>
        <w:br w:type="textWrapping"/>
      </w:r>
      <w:r>
        <w:rPr>
          <w:sz w:val="18"/>
        </w:rPr>
        <w:t xml:space="preserve">            "discount_price_min": "0.00",</w:t>
      </w:r>
      <w:r>
        <w:rPr>
          <w:sz w:val="18"/>
        </w:rPr>
        <w:br w:type="textWrapping"/>
      </w:r>
      <w:r>
        <w:rPr>
          <w:sz w:val="18"/>
        </w:rPr>
        <w:t xml:space="preserve">            "discount_rate_rate": "0.00",</w:t>
      </w:r>
      <w:r>
        <w:rPr>
          <w:sz w:val="18"/>
        </w:rPr>
        <w:br w:type="textWrapping"/>
      </w:r>
      <w:r>
        <w:rPr>
          <w:sz w:val="18"/>
        </w:rPr>
        <w:t xml:space="preserve">            "principal_list": [</w:t>
      </w:r>
      <w:r>
        <w:rPr>
          <w:sz w:val="18"/>
        </w:rPr>
        <w:br w:type="textWrapping"/>
      </w:r>
      <w:r>
        <w:rPr>
          <w:sz w:val="18"/>
        </w:rPr>
        <w:t xml:space="preserve">                "jack"</w:t>
      </w:r>
      <w:r>
        <w:rPr>
          <w:sz w:val="18"/>
        </w:rPr>
        <w:br w:type="textWrapping"/>
      </w:r>
      <w:r>
        <w:rPr>
          <w:sz w:val="18"/>
        </w:rPr>
        <w:t xml:space="preserve">            ],</w:t>
      </w:r>
      <w:r>
        <w:rPr>
          <w:sz w:val="18"/>
        </w:rPr>
        <w:br w:type="textWrapping"/>
      </w:r>
      <w:r>
        <w:rPr>
          <w:sz w:val="18"/>
        </w:rPr>
        <w:t xml:space="preserve">            "listing_tags": [</w:t>
      </w:r>
      <w:r>
        <w:rPr>
          <w:sz w:val="18"/>
        </w:rPr>
        <w:br w:type="textWrapping"/>
      </w:r>
      <w:r>
        <w:rPr>
          <w:sz w:val="18"/>
        </w:rPr>
        <w:t xml:space="preserve">                {</w:t>
      </w:r>
      <w:r>
        <w:rPr>
          <w:sz w:val="18"/>
        </w:rPr>
        <w:br w:type="textWrapping"/>
      </w:r>
      <w:r>
        <w:rPr>
          <w:sz w:val="18"/>
        </w:rPr>
        <w:t xml:space="preserve">                    "global_tag_id": "907202235307626941",</w:t>
      </w:r>
      <w:r>
        <w:rPr>
          <w:sz w:val="18"/>
        </w:rPr>
        <w:br w:type="textWrapping"/>
      </w:r>
      <w:r>
        <w:rPr>
          <w:sz w:val="18"/>
        </w:rPr>
        <w:t xml:space="preserve">                    "tag_name": "家电大卖",</w:t>
      </w:r>
      <w:r>
        <w:rPr>
          <w:sz w:val="18"/>
        </w:rPr>
        <w:br w:type="textWrapping"/>
      </w:r>
      <w:r>
        <w:rPr>
          <w:sz w:val="18"/>
        </w:rPr>
        <w:t xml:space="preserve">                    "color": "#5A8BF0"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"afn_fulfillable_quantity": "0",</w:t>
      </w:r>
      <w:r>
        <w:rPr>
          <w:sz w:val="18"/>
        </w:rPr>
        <w:br w:type="textWrapping"/>
      </w:r>
      <w:r>
        <w:rPr>
          <w:sz w:val="18"/>
        </w:rPr>
        <w:t xml:space="preserve">            "quantity": "0"</w:t>
      </w:r>
      <w:r>
        <w:rPr>
          <w:sz w:val="18"/>
        </w:rPr>
        <w:br w:type="textWrapping"/>
      </w:r>
      <w:r>
        <w:rPr>
          <w:sz w:val="18"/>
        </w:rPr>
        <w:t xml:space="preserve">        }</w:t>
      </w:r>
      <w:r>
        <w:rPr>
          <w:sz w:val="18"/>
        </w:rPr>
        <w:br w:type="textWrapping"/>
      </w:r>
      <w:r>
        <w:rPr>
          <w:sz w:val="18"/>
        </w:rPr>
        <w:tab/>
      </w:r>
      <w:r>
        <w:rPr>
          <w:sz w:val="18"/>
        </w:rPr>
        <w:t>],</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F3C38DF">
      <w:r>
        <w:rPr>
          <w:sz w:val="18"/>
        </w:rPr>
        <w:t>---</w:t>
      </w:r>
    </w:p>
    <w:p w14:paraId="65769794">
      <w:pPr>
        <w:pStyle w:val="4"/>
      </w:pPr>
      <w:bookmarkStart w:id="459" w:name="_Toc26356"/>
      <w:r>
        <w:t>查询商品折扣详情-列表-优惠卷</w:t>
      </w:r>
      <w:bookmarkEnd w:id="459"/>
    </w:p>
    <w:p w14:paraId="6E4F33EE">
      <w:r>
        <w:rPr>
          <w:sz w:val="18"/>
        </w:rPr>
        <w:t>- Source path: docs/Sale/promotionListingDetailCoupon</w:t>
      </w:r>
      <w:r>
        <w:rPr>
          <w:sz w:val="18"/>
        </w:rPr>
        <w:br w:type="textWrapping"/>
      </w:r>
      <w:r>
        <w:rPr>
          <w:sz w:val="18"/>
        </w:rPr>
        <w:t>- Source URL: https://apidoc.lingxing.com/docs/Sale/promotionListingDetailCoupon.md</w:t>
      </w:r>
    </w:p>
    <w:p w14:paraId="6CA3A77C">
      <w:r>
        <w:rPr>
          <w:sz w:val="18"/>
        </w:rPr>
        <w:t># 查询商品折扣详情-列表-优惠卷</w:t>
      </w:r>
    </w:p>
    <w:p w14:paraId="258C4957">
      <w:pPr>
        <w:pStyle w:val="4"/>
      </w:pPr>
      <w:bookmarkStart w:id="460" w:name="_Toc19130"/>
      <w:r>
        <w:t>接口信息</w:t>
      </w:r>
      <w:bookmarkEnd w:id="460"/>
    </w:p>
    <w:p w14:paraId="0E408B73">
      <w:pPr>
        <w:pStyle w:val="4"/>
      </w:pPr>
      <w:bookmarkStart w:id="461" w:name="_Toc3425"/>
      <w:r>
        <w:t>请求参数</w:t>
      </w:r>
      <w:bookmarkEnd w:id="461"/>
    </w:p>
    <w:p w14:paraId="138DDB2E">
      <w:pPr>
        <w:pStyle w:val="4"/>
      </w:pPr>
      <w:bookmarkStart w:id="462" w:name="_Toc28787"/>
      <w:r>
        <w:t>请求示例</w:t>
      </w:r>
      <w:bookmarkEnd w:id="462"/>
    </w:p>
    <w:p w14:paraId="560D5FCD">
      <w:r>
        <w:rPr>
          <w:sz w:val="18"/>
        </w:rPr>
        <w:t>```</w:t>
      </w:r>
      <w:r>
        <w:rPr>
          <w:sz w:val="18"/>
        </w:rPr>
        <w:br w:type="textWrapping"/>
      </w:r>
      <w:r>
        <w:rPr>
          <w:sz w:val="18"/>
        </w:rPr>
        <w:t>{</w:t>
      </w:r>
      <w:r>
        <w:rPr>
          <w:sz w:val="18"/>
        </w:rPr>
        <w:br w:type="textWrapping"/>
      </w:r>
      <w:r>
        <w:rPr>
          <w:sz w:val="18"/>
        </w:rPr>
        <w:t xml:space="preserve">   </w:t>
      </w:r>
      <w:r>
        <w:rPr>
          <w:sz w:val="18"/>
        </w:rPr>
        <w:br w:type="textWrapping"/>
      </w:r>
      <w:r>
        <w:rPr>
          <w:sz w:val="18"/>
        </w:rPr>
        <w:t xml:space="preserve">    "sellerSku": "7T-2COF-AV9I",</w:t>
      </w:r>
      <w:r>
        <w:rPr>
          <w:sz w:val="18"/>
        </w:rPr>
        <w:br w:type="textWrapping"/>
      </w:r>
      <w:r>
        <w:rPr>
          <w:sz w:val="18"/>
        </w:rPr>
        <w:t xml:space="preserve">    "promotionType": [],</w:t>
      </w:r>
      <w:r>
        <w:rPr>
          <w:sz w:val="18"/>
        </w:rPr>
        <w:br w:type="textWrapping"/>
      </w:r>
      <w:r>
        <w:rPr>
          <w:sz w:val="18"/>
        </w:rPr>
        <w:t xml:space="preserve">    "status": [],</w:t>
      </w:r>
      <w:r>
        <w:rPr>
          <w:sz w:val="18"/>
        </w:rPr>
        <w:br w:type="textWrapping"/>
      </w:r>
      <w:r>
        <w:rPr>
          <w:sz w:val="18"/>
        </w:rPr>
        <w:t xml:space="preserve">    "storeId": "43",</w:t>
      </w:r>
      <w:r>
        <w:rPr>
          <w:sz w:val="18"/>
        </w:rPr>
        <w:br w:type="textWrapping"/>
      </w:r>
      <w:r>
        <w:rPr>
          <w:sz w:val="18"/>
        </w:rPr>
        <w:t xml:space="preserve">    "startTime": "2024-09-10",</w:t>
      </w:r>
      <w:r>
        <w:rPr>
          <w:sz w:val="18"/>
        </w:rPr>
        <w:br w:type="textWrapping"/>
      </w:r>
      <w:r>
        <w:rPr>
          <w:sz w:val="18"/>
        </w:rPr>
        <w:t xml:space="preserve">    "endTime": "2024-09-12",</w:t>
      </w:r>
      <w:r>
        <w:rPr>
          <w:sz w:val="18"/>
        </w:rPr>
        <w:br w:type="textWrapping"/>
      </w:r>
      <w:r>
        <w:rPr>
          <w:sz w:val="18"/>
        </w:rPr>
        <w:t xml:space="preserve">    "sortField": "startTime",</w:t>
      </w:r>
      <w:r>
        <w:rPr>
          <w:sz w:val="18"/>
        </w:rPr>
        <w:br w:type="textWrapping"/>
      </w:r>
      <w:r>
        <w:rPr>
          <w:sz w:val="18"/>
        </w:rPr>
        <w:t xml:space="preserve">    "sortType":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w:t>
      </w:r>
      <w:r>
        <w:rPr>
          <w:sz w:val="18"/>
        </w:rPr>
        <w:br w:type="textWrapping"/>
      </w:r>
      <w:r>
        <w:rPr>
          <w:sz w:val="18"/>
        </w:rPr>
        <w:t>```</w:t>
      </w:r>
    </w:p>
    <w:p w14:paraId="19A8C2BF">
      <w:pPr>
        <w:pStyle w:val="4"/>
      </w:pPr>
      <w:bookmarkStart w:id="463" w:name="_Toc10075"/>
      <w:r>
        <w:t>返回结果</w:t>
      </w:r>
      <w:bookmarkEnd w:id="463"/>
    </w:p>
    <w:p w14:paraId="5D52400E">
      <w:r>
        <w:rPr>
          <w:sz w:val="18"/>
        </w:rPr>
        <w:t>Json Object</w:t>
      </w:r>
    </w:p>
    <w:p w14:paraId="2F8D0176">
      <w:pPr>
        <w:pStyle w:val="4"/>
      </w:pPr>
      <w:bookmarkStart w:id="464" w:name="_Toc28408"/>
      <w:r>
        <w:t>返回成功示例</w:t>
      </w:r>
      <w:bookmarkEnd w:id="464"/>
    </w:p>
    <w:p w14:paraId="211B45C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"9ed6f7bca84d4768a1c374ef8865e263.1752196903523",</w:t>
      </w:r>
      <w:r>
        <w:rPr>
          <w:sz w:val="18"/>
        </w:rPr>
        <w:br w:type="textWrapping"/>
      </w:r>
      <w:r>
        <w:rPr>
          <w:sz w:val="18"/>
        </w:rPr>
        <w:t xml:space="preserve">    "response_time": "2025-07-11 09:21:44",</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"hasPreviousPage": false,</w:t>
      </w:r>
      <w:r>
        <w:rPr>
          <w:sz w:val="18"/>
        </w:rPr>
        <w:br w:type="textWrapping"/>
      </w:r>
      <w:r>
        <w:rPr>
          <w:sz w:val="18"/>
        </w:rPr>
        <w:t xml:space="preserve">        "hasNextPage": false,</w:t>
      </w:r>
      <w:r>
        <w:rPr>
          <w:sz w:val="18"/>
        </w:rPr>
        <w:br w:type="textWrapping"/>
      </w:r>
      <w:r>
        <w:rPr>
          <w:sz w:val="18"/>
        </w:rPr>
        <w:t xml:space="preserve">        "records": [{</w:t>
      </w:r>
      <w:r>
        <w:rPr>
          <w:sz w:val="18"/>
        </w:rPr>
        <w:br w:type="textWrapping"/>
      </w:r>
      <w:r>
        <w:rPr>
          <w:sz w:val="18"/>
        </w:rPr>
        <w:t xml:space="preserve">            "promotionId": "aec82146-b1c3-46ed-b044-05d4b0e8baf5",</w:t>
      </w:r>
      <w:r>
        <w:rPr>
          <w:sz w:val="18"/>
        </w:rPr>
        <w:br w:type="textWrapping"/>
      </w:r>
      <w:r>
        <w:rPr>
          <w:sz w:val="18"/>
        </w:rPr>
        <w:t xml:space="preserve">            "name": "Save 5% on asdfasdfa",</w:t>
      </w:r>
      <w:r>
        <w:rPr>
          <w:sz w:val="18"/>
        </w:rPr>
        <w:br w:type="textWrapping"/>
      </w:r>
      <w:r>
        <w:rPr>
          <w:sz w:val="18"/>
        </w:rPr>
        <w:t xml:space="preserve">            "storeId": "43",</w:t>
      </w:r>
      <w:r>
        <w:rPr>
          <w:sz w:val="18"/>
        </w:rPr>
        <w:br w:type="textWrapping"/>
      </w:r>
      <w:r>
        <w:rPr>
          <w:sz w:val="18"/>
        </w:rPr>
        <w:t xml:space="preserve">            "storeName": "uboss-US",</w:t>
      </w:r>
      <w:r>
        <w:rPr>
          <w:sz w:val="18"/>
        </w:rPr>
        <w:br w:type="textWrapping"/>
      </w:r>
      <w:r>
        <w:rPr>
          <w:sz w:val="18"/>
        </w:rPr>
        <w:t xml:space="preserve">            "regionName": "美国",</w:t>
      </w:r>
      <w:r>
        <w:rPr>
          <w:sz w:val="18"/>
        </w:rPr>
        <w:br w:type="textWrapping"/>
      </w:r>
      <w:r>
        <w:rPr>
          <w:sz w:val="18"/>
        </w:rPr>
        <w:t xml:space="preserve">            "currencyIcon": "$",</w:t>
      </w:r>
      <w:r>
        <w:rPr>
          <w:sz w:val="18"/>
        </w:rPr>
        <w:br w:type="textWrapping"/>
      </w:r>
      <w:r>
        <w:rPr>
          <w:sz w:val="18"/>
        </w:rPr>
        <w:t xml:space="preserve">            "status": 2,</w:t>
      </w:r>
      <w:r>
        <w:rPr>
          <w:sz w:val="18"/>
        </w:rPr>
        <w:br w:type="textWrapping"/>
      </w:r>
      <w:r>
        <w:rPr>
          <w:sz w:val="18"/>
        </w:rPr>
        <w:t xml:space="preserve">            "needsAttention": false,</w:t>
      </w:r>
      <w:r>
        <w:rPr>
          <w:sz w:val="18"/>
        </w:rPr>
        <w:br w:type="textWrapping"/>
      </w:r>
      <w:r>
        <w:rPr>
          <w:sz w:val="18"/>
        </w:rPr>
        <w:t xml:space="preserve">            "statusText": "已过期",</w:t>
      </w:r>
      <w:r>
        <w:rPr>
          <w:sz w:val="18"/>
        </w:rPr>
        <w:br w:type="textWrapping"/>
      </w:r>
      <w:r>
        <w:rPr>
          <w:sz w:val="18"/>
        </w:rPr>
        <w:t xml:space="preserve">            "originStatus": "EXPIRED",</w:t>
      </w:r>
      <w:r>
        <w:rPr>
          <w:sz w:val="18"/>
        </w:rPr>
        <w:br w:type="textWrapping"/>
      </w:r>
      <w:r>
        <w:rPr>
          <w:sz w:val="18"/>
        </w:rPr>
        <w:t xml:space="preserve">            "originStatusText": "已过期",</w:t>
      </w:r>
      <w:r>
        <w:rPr>
          <w:sz w:val="18"/>
        </w:rPr>
        <w:br w:type="textWrapping"/>
      </w:r>
      <w:r>
        <w:rPr>
          <w:sz w:val="18"/>
        </w:rPr>
        <w:t xml:space="preserve">            "discount": "5.00%",</w:t>
      </w:r>
      <w:r>
        <w:rPr>
          <w:sz w:val="18"/>
        </w:rPr>
        <w:br w:type="textWrapping"/>
      </w:r>
      <w:r>
        <w:rPr>
          <w:sz w:val="18"/>
        </w:rPr>
        <w:t xml:space="preserve">            "budget": "$100",</w:t>
      </w:r>
      <w:r>
        <w:rPr>
          <w:sz w:val="18"/>
        </w:rPr>
        <w:br w:type="textWrapping"/>
      </w:r>
      <w:r>
        <w:rPr>
          <w:sz w:val="18"/>
        </w:rPr>
        <w:t xml:space="preserve">            "cost": 0,</w:t>
      </w:r>
      <w:r>
        <w:rPr>
          <w:sz w:val="18"/>
        </w:rPr>
        <w:br w:type="textWrapping"/>
      </w:r>
      <w:r>
        <w:rPr>
          <w:sz w:val="18"/>
        </w:rPr>
        <w:t xml:space="preserve">            "drawQuantity": 0,</w:t>
      </w:r>
      <w:r>
        <w:rPr>
          <w:sz w:val="18"/>
        </w:rPr>
        <w:br w:type="textWrapping"/>
      </w:r>
      <w:r>
        <w:rPr>
          <w:sz w:val="18"/>
        </w:rPr>
        <w:t xml:space="preserve">            "exchangeQuantity": 0,</w:t>
      </w:r>
      <w:r>
        <w:rPr>
          <w:sz w:val="18"/>
        </w:rPr>
        <w:br w:type="textWrapping"/>
      </w:r>
      <w:r>
        <w:rPr>
          <w:sz w:val="18"/>
        </w:rPr>
        <w:t xml:space="preserve">            "exchangeRate": 0,</w:t>
      </w:r>
      <w:r>
        <w:rPr>
          <w:sz w:val="18"/>
        </w:rPr>
        <w:br w:type="textWrapping"/>
      </w:r>
      <w:r>
        <w:rPr>
          <w:sz w:val="18"/>
        </w:rPr>
        <w:t xml:space="preserve">            "salesAmount": 0,</w:t>
      </w:r>
      <w:r>
        <w:rPr>
          <w:sz w:val="18"/>
        </w:rPr>
        <w:br w:type="textWrapping"/>
      </w:r>
      <w:r>
        <w:rPr>
          <w:sz w:val="18"/>
        </w:rPr>
        <w:t xml:space="preserve">            "salesAmountUsd": 0,</w:t>
      </w:r>
      <w:r>
        <w:rPr>
          <w:sz w:val="18"/>
        </w:rPr>
        <w:br w:type="textWrapping"/>
      </w:r>
      <w:r>
        <w:rPr>
          <w:sz w:val="18"/>
        </w:rPr>
        <w:t xml:space="preserve">            "salesVolume": 0,</w:t>
      </w:r>
      <w:r>
        <w:rPr>
          <w:sz w:val="18"/>
        </w:rPr>
        <w:br w:type="textWrapping"/>
      </w:r>
      <w:r>
        <w:rPr>
          <w:sz w:val="18"/>
        </w:rPr>
        <w:t xml:space="preserve">            "promotionStartTime": "2024-09-10 00:00:00",</w:t>
      </w:r>
      <w:r>
        <w:rPr>
          <w:sz w:val="18"/>
        </w:rPr>
        <w:br w:type="textWrapping"/>
      </w:r>
      <w:r>
        <w:rPr>
          <w:sz w:val="18"/>
        </w:rPr>
        <w:t xml:space="preserve">            "promotionStartTimeUtc": null,</w:t>
      </w:r>
      <w:r>
        <w:rPr>
          <w:sz w:val="18"/>
        </w:rPr>
        <w:br w:type="textWrapping"/>
      </w:r>
      <w:r>
        <w:rPr>
          <w:sz w:val="18"/>
        </w:rPr>
        <w:t xml:space="preserve">            "promotionEndTime": "2024-09-12 00:00:00",</w:t>
      </w:r>
      <w:r>
        <w:rPr>
          <w:sz w:val="18"/>
        </w:rPr>
        <w:br w:type="textWrapping"/>
      </w:r>
      <w:r>
        <w:rPr>
          <w:sz w:val="18"/>
        </w:rPr>
        <w:t xml:space="preserve">            "firstSyncTime": "2024-11-07 10:36:28",</w:t>
      </w:r>
      <w:r>
        <w:rPr>
          <w:sz w:val="18"/>
        </w:rPr>
        <w:br w:type="textWrapping"/>
      </w:r>
      <w:r>
        <w:rPr>
          <w:sz w:val="18"/>
        </w:rPr>
        <w:t xml:space="preserve">            "lastSyncTime": "2024-11-07 17:25:19",</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42C3A57">
      <w:r>
        <w:rPr>
          <w:sz w:val="18"/>
        </w:rPr>
        <w:t>---</w:t>
      </w:r>
    </w:p>
    <w:p w14:paraId="0EBD61D0">
      <w:pPr>
        <w:pStyle w:val="4"/>
      </w:pPr>
      <w:bookmarkStart w:id="465" w:name="_Toc15128"/>
      <w:r>
        <w:t>查询商品折扣详情-列表-管理促销</w:t>
      </w:r>
      <w:bookmarkEnd w:id="465"/>
    </w:p>
    <w:p w14:paraId="042DCA2C">
      <w:r>
        <w:rPr>
          <w:sz w:val="18"/>
        </w:rPr>
        <w:t>- Source path: docs/Sale/promotionListingDetailManage</w:t>
      </w:r>
      <w:r>
        <w:rPr>
          <w:sz w:val="18"/>
        </w:rPr>
        <w:br w:type="textWrapping"/>
      </w:r>
      <w:r>
        <w:rPr>
          <w:sz w:val="18"/>
        </w:rPr>
        <w:t>- Source URL: https://apidoc.lingxing.com/docs/Sale/promotionListingDetailManage.md</w:t>
      </w:r>
    </w:p>
    <w:p w14:paraId="08E15F42">
      <w:r>
        <w:rPr>
          <w:sz w:val="18"/>
        </w:rPr>
        <w:t># 查询商品折扣详情-列表-管理促销</w:t>
      </w:r>
    </w:p>
    <w:p w14:paraId="692F2A33">
      <w:pPr>
        <w:pStyle w:val="4"/>
      </w:pPr>
      <w:bookmarkStart w:id="466" w:name="_Toc16498"/>
      <w:r>
        <w:t>接口信息</w:t>
      </w:r>
      <w:bookmarkEnd w:id="466"/>
    </w:p>
    <w:p w14:paraId="34382631">
      <w:pPr>
        <w:pStyle w:val="4"/>
      </w:pPr>
      <w:bookmarkStart w:id="467" w:name="_Toc29351"/>
      <w:r>
        <w:t>请求参数</w:t>
      </w:r>
      <w:bookmarkEnd w:id="467"/>
    </w:p>
    <w:p w14:paraId="04473B3D">
      <w:pPr>
        <w:pStyle w:val="4"/>
      </w:pPr>
      <w:bookmarkStart w:id="468" w:name="_Toc22250"/>
      <w:r>
        <w:t>请求示例</w:t>
      </w:r>
      <w:bookmarkEnd w:id="468"/>
    </w:p>
    <w:p w14:paraId="35F6BF14">
      <w:r>
        <w:rPr>
          <w:sz w:val="18"/>
        </w:rPr>
        <w:t>```</w:t>
      </w:r>
      <w:r>
        <w:rPr>
          <w:sz w:val="18"/>
        </w:rPr>
        <w:br w:type="textWrapping"/>
      </w:r>
      <w:r>
        <w:rPr>
          <w:sz w:val="18"/>
        </w:rPr>
        <w:t>{</w:t>
      </w:r>
    </w:p>
    <w:p w14:paraId="3DD71807">
      <w:r>
        <w:rPr>
          <w:sz w:val="18"/>
        </w:rPr>
        <w:t>"sellerSku": "31-250J-NKH6",</w:t>
      </w:r>
      <w:r>
        <w:rPr>
          <w:sz w:val="18"/>
        </w:rPr>
        <w:br w:type="textWrapping"/>
      </w:r>
      <w:r>
        <w:rPr>
          <w:sz w:val="18"/>
        </w:rPr>
        <w:t xml:space="preserve">    "promotionType": [],</w:t>
      </w:r>
      <w:r>
        <w:rPr>
          <w:sz w:val="18"/>
        </w:rPr>
        <w:br w:type="textWrapping"/>
      </w:r>
      <w:r>
        <w:rPr>
          <w:sz w:val="18"/>
        </w:rPr>
        <w:t xml:space="preserve">    "status": [],</w:t>
      </w:r>
      <w:r>
        <w:rPr>
          <w:sz w:val="18"/>
        </w:rPr>
        <w:br w:type="textWrapping"/>
      </w:r>
      <w:r>
        <w:rPr>
          <w:sz w:val="18"/>
        </w:rPr>
        <w:t xml:space="preserve">    "storeId": "132",</w:t>
      </w:r>
      <w:r>
        <w:rPr>
          <w:sz w:val="18"/>
        </w:rPr>
        <w:br w:type="textWrapping"/>
      </w:r>
      <w:r>
        <w:rPr>
          <w:sz w:val="18"/>
        </w:rPr>
        <w:t xml:space="preserve">    "startTime": "2023-01-01",</w:t>
      </w:r>
      <w:r>
        <w:rPr>
          <w:sz w:val="18"/>
        </w:rPr>
        <w:br w:type="textWrapping"/>
      </w:r>
      <w:r>
        <w:rPr>
          <w:sz w:val="18"/>
        </w:rPr>
        <w:t xml:space="preserve">    "endTime": "2023-01-31",</w:t>
      </w:r>
      <w:r>
        <w:rPr>
          <w:sz w:val="18"/>
        </w:rPr>
        <w:br w:type="textWrapping"/>
      </w:r>
      <w:r>
        <w:rPr>
          <w:sz w:val="18"/>
        </w:rPr>
        <w:t xml:space="preserve">    "sortField": "startTime",</w:t>
      </w:r>
      <w:r>
        <w:rPr>
          <w:sz w:val="18"/>
        </w:rPr>
        <w:br w:type="textWrapping"/>
      </w:r>
      <w:r>
        <w:rPr>
          <w:sz w:val="18"/>
        </w:rPr>
        <w:t xml:space="preserve">    "sortType":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w:t>
      </w:r>
      <w:r>
        <w:rPr>
          <w:sz w:val="18"/>
        </w:rPr>
        <w:br w:type="textWrapping"/>
      </w:r>
      <w:r>
        <w:rPr>
          <w:sz w:val="18"/>
        </w:rPr>
        <w:t>```</w:t>
      </w:r>
    </w:p>
    <w:p w14:paraId="16A420F7">
      <w:pPr>
        <w:pStyle w:val="4"/>
      </w:pPr>
      <w:bookmarkStart w:id="469" w:name="_Toc13419"/>
      <w:r>
        <w:t>返回结果</w:t>
      </w:r>
      <w:bookmarkEnd w:id="469"/>
    </w:p>
    <w:p w14:paraId="1469BCEF">
      <w:r>
        <w:rPr>
          <w:sz w:val="18"/>
        </w:rPr>
        <w:t>Json Object</w:t>
      </w:r>
    </w:p>
    <w:p w14:paraId="5539B47B">
      <w:pPr>
        <w:pStyle w:val="4"/>
      </w:pPr>
      <w:bookmarkStart w:id="470" w:name="_Toc19514"/>
      <w:r>
        <w:t>返回成功示例</w:t>
      </w:r>
      <w:bookmarkEnd w:id="470"/>
    </w:p>
    <w:p w14:paraId="05D6ACC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"c6ed840963a24d3e9805ca03b269f51b.1752205194893",</w:t>
      </w:r>
      <w:r>
        <w:rPr>
          <w:sz w:val="18"/>
        </w:rPr>
        <w:br w:type="textWrapping"/>
      </w:r>
      <w:r>
        <w:rPr>
          <w:sz w:val="18"/>
        </w:rPr>
        <w:t xml:space="preserve">    "response_time": "2025-07-11 11:40:01",</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"records": [{</w:t>
      </w:r>
      <w:r>
        <w:rPr>
          <w:sz w:val="18"/>
        </w:rPr>
        <w:br w:type="textWrapping"/>
      </w:r>
      <w:r>
        <w:rPr>
          <w:sz w:val="18"/>
        </w:rPr>
        <w:t xml:space="preserve">            "promotionId": "VPC-6-14498719 Coupon",</w:t>
      </w:r>
      <w:r>
        <w:rPr>
          <w:sz w:val="18"/>
        </w:rPr>
        <w:br w:type="textWrapping"/>
      </w:r>
      <w:r>
        <w:rPr>
          <w:sz w:val="18"/>
        </w:rPr>
        <w:t xml:space="preserve">            "name": "",</w:t>
      </w:r>
      <w:r>
        <w:rPr>
          <w:sz w:val="18"/>
        </w:rPr>
        <w:br w:type="textWrapping"/>
      </w:r>
      <w:r>
        <w:rPr>
          <w:sz w:val="18"/>
        </w:rPr>
        <w:t xml:space="preserve">            "trackingId": "VPC-6-14498719 Coupon",</w:t>
      </w:r>
      <w:r>
        <w:rPr>
          <w:sz w:val="18"/>
        </w:rPr>
        <w:br w:type="textWrapping"/>
      </w:r>
      <w:r>
        <w:rPr>
          <w:sz w:val="18"/>
        </w:rPr>
        <w:t xml:space="preserve">            "storeId": "132",</w:t>
      </w:r>
      <w:r>
        <w:rPr>
          <w:sz w:val="18"/>
        </w:rPr>
        <w:br w:type="textWrapping"/>
      </w:r>
      <w:r>
        <w:rPr>
          <w:sz w:val="18"/>
        </w:rPr>
        <w:t xml:space="preserve">            "storeName": "feifan-JP1",</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"status": 2,</w:t>
      </w:r>
      <w:r>
        <w:rPr>
          <w:sz w:val="18"/>
        </w:rPr>
        <w:br w:type="textWrapping"/>
      </w:r>
      <w:r>
        <w:rPr>
          <w:sz w:val="18"/>
        </w:rPr>
        <w:t xml:space="preserve">            "statusText": "已过期",</w:t>
      </w:r>
      <w:r>
        <w:rPr>
          <w:sz w:val="18"/>
        </w:rPr>
        <w:br w:type="textWrapping"/>
      </w:r>
      <w:r>
        <w:rPr>
          <w:sz w:val="18"/>
        </w:rPr>
        <w:t xml:space="preserve">            "originStatus": "EXPIRED",</w:t>
      </w:r>
      <w:r>
        <w:rPr>
          <w:sz w:val="18"/>
        </w:rPr>
        <w:br w:type="textWrapping"/>
      </w:r>
      <w:r>
        <w:rPr>
          <w:sz w:val="18"/>
        </w:rPr>
        <w:t xml:space="preserve">            "originStatusText": "已过期",</w:t>
      </w:r>
      <w:r>
        <w:rPr>
          <w:sz w:val="18"/>
        </w:rPr>
        <w:br w:type="textWrapping"/>
      </w:r>
      <w:r>
        <w:rPr>
          <w:sz w:val="18"/>
        </w:rPr>
        <w:t xml:space="preserve">            "promotionType": 0,</w:t>
      </w:r>
      <w:r>
        <w:rPr>
          <w:sz w:val="18"/>
        </w:rPr>
        <w:br w:type="textWrapping"/>
      </w:r>
      <w:r>
        <w:rPr>
          <w:sz w:val="18"/>
        </w:rPr>
        <w:t xml:space="preserve">            "promotionTypeText": "未定义类型",</w:t>
      </w:r>
      <w:r>
        <w:rPr>
          <w:sz w:val="18"/>
        </w:rPr>
        <w:br w:type="textWrapping"/>
      </w:r>
      <w:r>
        <w:rPr>
          <w:sz w:val="18"/>
        </w:rPr>
        <w:t xml:space="preserve">            "promotionCode": "",</w:t>
      </w:r>
      <w:r>
        <w:rPr>
          <w:sz w:val="18"/>
        </w:rPr>
        <w:br w:type="textWrapping"/>
      </w:r>
      <w:r>
        <w:rPr>
          <w:sz w:val="18"/>
        </w:rPr>
        <w:t xml:space="preserve">            "promotionCodeType": null,</w:t>
      </w:r>
      <w:r>
        <w:rPr>
          <w:sz w:val="18"/>
        </w:rPr>
        <w:br w:type="textWrapping"/>
      </w:r>
      <w:r>
        <w:rPr>
          <w:sz w:val="18"/>
        </w:rPr>
        <w:t xml:space="preserve">            "salesAmount": 0,</w:t>
      </w:r>
      <w:r>
        <w:rPr>
          <w:sz w:val="18"/>
        </w:rPr>
        <w:br w:type="textWrapping"/>
      </w:r>
      <w:r>
        <w:rPr>
          <w:sz w:val="18"/>
        </w:rPr>
        <w:t xml:space="preserve">            "salesAmountUsd": 0,</w:t>
      </w:r>
      <w:r>
        <w:rPr>
          <w:sz w:val="18"/>
        </w:rPr>
        <w:br w:type="textWrapping"/>
      </w:r>
      <w:r>
        <w:rPr>
          <w:sz w:val="18"/>
        </w:rPr>
        <w:t xml:space="preserve">            "salesVolume": 0,</w:t>
      </w:r>
      <w:r>
        <w:rPr>
          <w:sz w:val="18"/>
        </w:rPr>
        <w:br w:type="textWrapping"/>
      </w:r>
      <w:r>
        <w:rPr>
          <w:sz w:val="18"/>
        </w:rPr>
        <w:t xml:space="preserve">            "participateCondition": "",</w:t>
      </w:r>
      <w:r>
        <w:rPr>
          <w:sz w:val="18"/>
        </w:rPr>
        <w:br w:type="textWrapping"/>
      </w:r>
      <w:r>
        <w:rPr>
          <w:sz w:val="18"/>
        </w:rPr>
        <w:t xml:space="preserve">            "participateConditionNum": 0,</w:t>
      </w:r>
      <w:r>
        <w:rPr>
          <w:sz w:val="18"/>
        </w:rPr>
        <w:br w:type="textWrapping"/>
      </w:r>
      <w:r>
        <w:rPr>
          <w:sz w:val="18"/>
        </w:rPr>
        <w:t xml:space="preserve">            "buyerGets": "",</w:t>
      </w:r>
      <w:r>
        <w:rPr>
          <w:sz w:val="18"/>
        </w:rPr>
        <w:br w:type="textWrapping"/>
      </w:r>
      <w:r>
        <w:rPr>
          <w:sz w:val="18"/>
        </w:rPr>
        <w:t xml:space="preserve">            "buyerGetsNum": 0,</w:t>
      </w:r>
      <w:r>
        <w:rPr>
          <w:sz w:val="18"/>
        </w:rPr>
        <w:br w:type="textWrapping"/>
      </w:r>
      <w:r>
        <w:rPr>
          <w:sz w:val="18"/>
        </w:rPr>
        <w:t xml:space="preserve">            "purchaseProduct": "",</w:t>
      </w:r>
      <w:r>
        <w:rPr>
          <w:sz w:val="18"/>
        </w:rPr>
        <w:br w:type="textWrapping"/>
      </w:r>
      <w:r>
        <w:rPr>
          <w:sz w:val="18"/>
        </w:rPr>
        <w:t xml:space="preserve">            "discountProduct": "",</w:t>
      </w:r>
      <w:r>
        <w:rPr>
          <w:sz w:val="18"/>
        </w:rPr>
        <w:br w:type="textWrapping"/>
      </w:r>
      <w:r>
        <w:rPr>
          <w:sz w:val="18"/>
        </w:rPr>
        <w:t xml:space="preserve">            "excludeProduct": "",</w:t>
      </w:r>
      <w:r>
        <w:rPr>
          <w:sz w:val="18"/>
        </w:rPr>
        <w:br w:type="textWrapping"/>
      </w:r>
      <w:r>
        <w:rPr>
          <w:sz w:val="18"/>
        </w:rPr>
        <w:t xml:space="preserve">            "exchangeLimit": 0,</w:t>
      </w:r>
      <w:r>
        <w:rPr>
          <w:sz w:val="18"/>
        </w:rPr>
        <w:br w:type="textWrapping"/>
      </w:r>
      <w:r>
        <w:rPr>
          <w:sz w:val="18"/>
        </w:rPr>
        <w:t xml:space="preserve">            "promotionStartTime": "2023-01-02 00:00:00",</w:t>
      </w:r>
      <w:r>
        <w:rPr>
          <w:sz w:val="18"/>
        </w:rPr>
        <w:br w:type="textWrapping"/>
      </w:r>
      <w:r>
        <w:rPr>
          <w:sz w:val="18"/>
        </w:rPr>
        <w:t xml:space="preserve">            "promotionStartTimeUtc": null,</w:t>
      </w:r>
      <w:r>
        <w:rPr>
          <w:sz w:val="18"/>
        </w:rPr>
        <w:br w:type="textWrapping"/>
      </w:r>
      <w:r>
        <w:rPr>
          <w:sz w:val="18"/>
        </w:rPr>
        <w:t xml:space="preserve">            "promotionEndTime": "2023-01-03 23:59:00",</w:t>
      </w:r>
      <w:r>
        <w:rPr>
          <w:sz w:val="18"/>
        </w:rPr>
        <w:br w:type="textWrapping"/>
      </w:r>
      <w:r>
        <w:rPr>
          <w:sz w:val="18"/>
        </w:rPr>
        <w:t xml:space="preserve">            "firstSyncTime": "2023-03-06 18:15:41",</w:t>
      </w:r>
      <w:r>
        <w:rPr>
          <w:sz w:val="18"/>
        </w:rPr>
        <w:br w:type="textWrapping"/>
      </w:r>
      <w:r>
        <w:rPr>
          <w:sz w:val="18"/>
        </w:rPr>
        <w:t xml:space="preserve">            "lastSyncTime": "2024-01-09 14:13:20",</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2A11385">
      <w:r>
        <w:rPr>
          <w:sz w:val="18"/>
        </w:rPr>
        <w:t>---</w:t>
      </w:r>
    </w:p>
    <w:p w14:paraId="2AF9AAC5">
      <w:pPr>
        <w:pStyle w:val="4"/>
      </w:pPr>
      <w:bookmarkStart w:id="471" w:name="_Toc17991"/>
      <w:r>
        <w:t>查询商品折扣详情-列表-会员折扣</w:t>
      </w:r>
      <w:bookmarkEnd w:id="471"/>
    </w:p>
    <w:p w14:paraId="2AFA0406">
      <w:r>
        <w:rPr>
          <w:sz w:val="18"/>
        </w:rPr>
        <w:t>- Source path: docs/Sale/promotionListingDetailPrimeDiscount</w:t>
      </w:r>
      <w:r>
        <w:rPr>
          <w:sz w:val="18"/>
        </w:rPr>
        <w:br w:type="textWrapping"/>
      </w:r>
      <w:r>
        <w:rPr>
          <w:sz w:val="18"/>
        </w:rPr>
        <w:t>- Source URL: https://apidoc.lingxing.com/docs/Sale/promotionListingDetailPrimeDiscount.md</w:t>
      </w:r>
    </w:p>
    <w:p w14:paraId="287FFABD">
      <w:r>
        <w:rPr>
          <w:sz w:val="18"/>
        </w:rPr>
        <w:t># 查询商品折扣详情-列表-会员折扣</w:t>
      </w:r>
    </w:p>
    <w:p w14:paraId="159AE6AA">
      <w:pPr>
        <w:pStyle w:val="4"/>
      </w:pPr>
      <w:bookmarkStart w:id="472" w:name="_Toc23651"/>
      <w:r>
        <w:t>接口信息</w:t>
      </w:r>
      <w:bookmarkEnd w:id="472"/>
    </w:p>
    <w:p w14:paraId="110B19E0">
      <w:pPr>
        <w:pStyle w:val="4"/>
      </w:pPr>
      <w:bookmarkStart w:id="473" w:name="_Toc29500"/>
      <w:r>
        <w:t>请求参数</w:t>
      </w:r>
      <w:bookmarkEnd w:id="473"/>
    </w:p>
    <w:p w14:paraId="04D6D41F">
      <w:pPr>
        <w:pStyle w:val="4"/>
      </w:pPr>
      <w:bookmarkStart w:id="474" w:name="_Toc12629"/>
      <w:r>
        <w:t>请求示例</w:t>
      </w:r>
      <w:bookmarkEnd w:id="474"/>
    </w:p>
    <w:p w14:paraId="6200E0FC">
      <w:r>
        <w:rPr>
          <w:sz w:val="18"/>
        </w:rPr>
        <w:t>```</w:t>
      </w:r>
      <w:r>
        <w:rPr>
          <w:sz w:val="18"/>
        </w:rPr>
        <w:br w:type="textWrapping"/>
      </w:r>
      <w:r>
        <w:rPr>
          <w:sz w:val="18"/>
        </w:rPr>
        <w:t>{</w:t>
      </w:r>
      <w:r>
        <w:rPr>
          <w:sz w:val="18"/>
        </w:rPr>
        <w:br w:type="textWrapping"/>
      </w:r>
      <w:r>
        <w:rPr>
          <w:sz w:val="18"/>
        </w:rPr>
        <w:t xml:space="preserve">    "sellerSku": "a_test_sku_x3",</w:t>
      </w:r>
      <w:r>
        <w:rPr>
          <w:sz w:val="18"/>
        </w:rPr>
        <w:br w:type="textWrapping"/>
      </w:r>
      <w:r>
        <w:rPr>
          <w:sz w:val="18"/>
        </w:rPr>
        <w:t xml:space="preserve">    "promotionType": [],</w:t>
      </w:r>
      <w:r>
        <w:rPr>
          <w:sz w:val="18"/>
        </w:rPr>
        <w:br w:type="textWrapping"/>
      </w:r>
      <w:r>
        <w:rPr>
          <w:sz w:val="18"/>
        </w:rPr>
        <w:t xml:space="preserve">    "status": [],</w:t>
      </w:r>
      <w:r>
        <w:rPr>
          <w:sz w:val="18"/>
        </w:rPr>
        <w:br w:type="textWrapping"/>
      </w:r>
      <w:r>
        <w:rPr>
          <w:sz w:val="18"/>
        </w:rPr>
        <w:t xml:space="preserve">    "storeId": "43",</w:t>
      </w:r>
      <w:r>
        <w:rPr>
          <w:sz w:val="18"/>
        </w:rPr>
        <w:br w:type="textWrapping"/>
      </w:r>
      <w:r>
        <w:rPr>
          <w:sz w:val="18"/>
        </w:rPr>
        <w:t xml:space="preserve">    "startTime": "2025-01-07",</w:t>
      </w:r>
      <w:r>
        <w:rPr>
          <w:sz w:val="18"/>
        </w:rPr>
        <w:br w:type="textWrapping"/>
      </w:r>
      <w:r>
        <w:rPr>
          <w:sz w:val="18"/>
        </w:rPr>
        <w:t xml:space="preserve">    "endTime": "2025-03-17",</w:t>
      </w:r>
      <w:r>
        <w:rPr>
          <w:sz w:val="18"/>
        </w:rPr>
        <w:br w:type="textWrapping"/>
      </w:r>
      <w:r>
        <w:rPr>
          <w:sz w:val="18"/>
        </w:rPr>
        <w:t xml:space="preserve">    "sortField": "startTime",</w:t>
      </w:r>
      <w:r>
        <w:rPr>
          <w:sz w:val="18"/>
        </w:rPr>
        <w:br w:type="textWrapping"/>
      </w:r>
      <w:r>
        <w:rPr>
          <w:sz w:val="18"/>
        </w:rPr>
        <w:t xml:space="preserve">    "sortType":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w:t>
      </w:r>
      <w:r>
        <w:rPr>
          <w:sz w:val="18"/>
        </w:rPr>
        <w:br w:type="textWrapping"/>
      </w:r>
      <w:r>
        <w:rPr>
          <w:sz w:val="18"/>
        </w:rPr>
        <w:t>```</w:t>
      </w:r>
    </w:p>
    <w:p w14:paraId="77FF14FF">
      <w:pPr>
        <w:pStyle w:val="4"/>
      </w:pPr>
      <w:bookmarkStart w:id="475" w:name="_Toc1159"/>
      <w:r>
        <w:t>返回结果</w:t>
      </w:r>
      <w:bookmarkEnd w:id="475"/>
    </w:p>
    <w:p w14:paraId="59E3232E">
      <w:r>
        <w:rPr>
          <w:sz w:val="18"/>
        </w:rPr>
        <w:t>Json Object</w:t>
      </w:r>
    </w:p>
    <w:p w14:paraId="72E0E3FE">
      <w:pPr>
        <w:pStyle w:val="4"/>
      </w:pPr>
      <w:bookmarkStart w:id="476" w:name="_Toc25134"/>
      <w:r>
        <w:t>返回成功示例</w:t>
      </w:r>
      <w:bookmarkEnd w:id="476"/>
    </w:p>
    <w:p w14:paraId="7B43760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"fe02741c80d3418bb2ebebaacd2a4728.1752196754425",</w:t>
      </w:r>
      <w:r>
        <w:rPr>
          <w:sz w:val="18"/>
        </w:rPr>
        <w:br w:type="textWrapping"/>
      </w:r>
      <w:r>
        <w:rPr>
          <w:sz w:val="18"/>
        </w:rPr>
        <w:t xml:space="preserve">    "response_time": "2025-07-11 09:19:20",</w:t>
      </w:r>
      <w:r>
        <w:rPr>
          <w:sz w:val="18"/>
        </w:rPr>
        <w:br w:type="textWrapping"/>
      </w:r>
      <w:r>
        <w:rPr>
          <w:sz w:val="18"/>
        </w:rPr>
        <w:t xml:space="preserve">    "data": {</w:t>
      </w:r>
      <w:r>
        <w:rPr>
          <w:sz w:val="18"/>
        </w:rPr>
        <w:br w:type="textWrapping"/>
      </w:r>
      <w:r>
        <w:rPr>
          <w:sz w:val="18"/>
        </w:rPr>
        <w:t xml:space="preserve">        "total": 3,</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3,</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"promotionId": "0be5992b-cad8-4c9a-b104-c3980ecdf691",</w:t>
      </w:r>
      <w:r>
        <w:rPr>
          <w:sz w:val="18"/>
        </w:rPr>
        <w:br w:type="textWrapping"/>
      </w:r>
      <w:r>
        <w:rPr>
          <w:sz w:val="18"/>
        </w:rPr>
        <w:t xml:space="preserve">                "customerTarget": "PRIME_EXCLUSIVE",</w:t>
      </w:r>
      <w:r>
        <w:rPr>
          <w:sz w:val="18"/>
        </w:rPr>
        <w:br w:type="textWrapping"/>
      </w:r>
      <w:r>
        <w:rPr>
          <w:sz w:val="18"/>
        </w:rPr>
        <w:t xml:space="preserve">                "name": "会员折扣测试-固定折扣",</w:t>
      </w:r>
      <w:r>
        <w:rPr>
          <w:sz w:val="18"/>
        </w:rPr>
        <w:br w:type="textWrapping"/>
      </w:r>
      <w:r>
        <w:rPr>
          <w:sz w:val="18"/>
        </w:rPr>
        <w:t xml:space="preserve">                "storeId": "43",</w:t>
      </w:r>
      <w:r>
        <w:rPr>
          <w:sz w:val="18"/>
        </w:rPr>
        <w:br w:type="textWrapping"/>
      </w:r>
      <w:r>
        <w:rPr>
          <w:sz w:val="18"/>
        </w:rPr>
        <w:t xml:space="preserve">                "storeName": "uboss-US",</w:t>
      </w:r>
      <w:r>
        <w:rPr>
          <w:sz w:val="18"/>
        </w:rPr>
        <w:br w:type="textWrapping"/>
      </w:r>
      <w:r>
        <w:rPr>
          <w:sz w:val="18"/>
        </w:rPr>
        <w:t xml:space="preserve">                "regionName": "美国",</w:t>
      </w:r>
      <w:r>
        <w:rPr>
          <w:sz w:val="18"/>
        </w:rPr>
        <w:br w:type="textWrapping"/>
      </w:r>
      <w:r>
        <w:rPr>
          <w:sz w:val="18"/>
        </w:rPr>
        <w:t xml:space="preserve">                "currencyIcon": "$",</w:t>
      </w:r>
      <w:r>
        <w:rPr>
          <w:sz w:val="18"/>
        </w:rPr>
        <w:br w:type="textWrapping"/>
      </w:r>
      <w:r>
        <w:rPr>
          <w:sz w:val="18"/>
        </w:rPr>
        <w:t xml:space="preserve">                "status": 1,</w:t>
      </w:r>
      <w:r>
        <w:rPr>
          <w:sz w:val="18"/>
        </w:rPr>
        <w:br w:type="textWrapping"/>
      </w:r>
      <w:r>
        <w:rPr>
          <w:sz w:val="18"/>
        </w:rPr>
        <w:t xml:space="preserve">                "statusText": "进行中",</w:t>
      </w:r>
      <w:r>
        <w:rPr>
          <w:sz w:val="18"/>
        </w:rPr>
        <w:br w:type="textWrapping"/>
      </w:r>
      <w:r>
        <w:rPr>
          <w:sz w:val="18"/>
        </w:rPr>
        <w:t xml:space="preserve">                "errorCount": "0",</w:t>
      </w:r>
      <w:r>
        <w:rPr>
          <w:sz w:val="18"/>
        </w:rPr>
        <w:br w:type="textWrapping"/>
      </w:r>
      <w:r>
        <w:rPr>
          <w:sz w:val="18"/>
        </w:rPr>
        <w:t xml:space="preserve">                "originStatus": "RUNNING",</w:t>
      </w:r>
      <w:r>
        <w:rPr>
          <w:sz w:val="18"/>
        </w:rPr>
        <w:br w:type="textWrapping"/>
      </w:r>
      <w:r>
        <w:rPr>
          <w:sz w:val="18"/>
        </w:rPr>
        <w:t xml:space="preserve">                "originStatusText": "生效中",</w:t>
      </w:r>
      <w:r>
        <w:rPr>
          <w:sz w:val="18"/>
        </w:rPr>
        <w:br w:type="textWrapping"/>
      </w:r>
      <w:r>
        <w:rPr>
          <w:sz w:val="18"/>
        </w:rPr>
        <w:t xml:space="preserve">                "productQuantity": 0,</w:t>
      </w:r>
      <w:r>
        <w:rPr>
          <w:sz w:val="18"/>
        </w:rPr>
        <w:br w:type="textWrapping"/>
      </w:r>
      <w:r>
        <w:rPr>
          <w:sz w:val="18"/>
        </w:rPr>
        <w:t xml:space="preserve">                "promotionStartTime": "2025-01-07 00:30:32",</w:t>
      </w:r>
      <w:r>
        <w:rPr>
          <w:sz w:val="18"/>
        </w:rPr>
        <w:br w:type="textWrapping"/>
      </w:r>
      <w:r>
        <w:rPr>
          <w:sz w:val="18"/>
        </w:rPr>
        <w:t xml:space="preserve">                "promotionStartTimeUtc": null,</w:t>
      </w:r>
      <w:r>
        <w:rPr>
          <w:sz w:val="18"/>
        </w:rPr>
        <w:br w:type="textWrapping"/>
      </w:r>
      <w:r>
        <w:rPr>
          <w:sz w:val="18"/>
        </w:rPr>
        <w:t xml:space="preserve">                "promotionEndTime": "2025-03-17 00:30:32",</w:t>
      </w:r>
      <w:r>
        <w:rPr>
          <w:sz w:val="18"/>
        </w:rPr>
        <w:br w:type="textWrapping"/>
      </w:r>
      <w:r>
        <w:rPr>
          <w:sz w:val="18"/>
        </w:rPr>
        <w:t xml:space="preserve">                "salesVolume": 2,</w:t>
      </w:r>
      <w:r>
        <w:rPr>
          <w:sz w:val="18"/>
        </w:rPr>
        <w:br w:type="textWrapping"/>
      </w:r>
      <w:r>
        <w:rPr>
          <w:sz w:val="18"/>
        </w:rPr>
        <w:t xml:space="preserve">                "salesAmount": 21,</w:t>
      </w:r>
      <w:r>
        <w:rPr>
          <w:sz w:val="18"/>
        </w:rPr>
        <w:br w:type="textWrapping"/>
      </w:r>
      <w:r>
        <w:rPr>
          <w:sz w:val="18"/>
        </w:rPr>
        <w:t xml:space="preserve">                "salesAmountUsd": 21,</w:t>
      </w:r>
      <w:r>
        <w:rPr>
          <w:sz w:val="18"/>
        </w:rPr>
        <w:br w:type="textWrapping"/>
      </w:r>
      <w:r>
        <w:rPr>
          <w:sz w:val="18"/>
        </w:rPr>
        <w:t xml:space="preserve">                "pageView": "200",</w:t>
      </w:r>
      <w:r>
        <w:rPr>
          <w:sz w:val="18"/>
        </w:rPr>
        <w:br w:type="textWrapping"/>
      </w:r>
      <w:r>
        <w:rPr>
          <w:sz w:val="18"/>
        </w:rPr>
        <w:t xml:space="preserve">                "exchangeRate": 1,</w:t>
      </w:r>
      <w:r>
        <w:rPr>
          <w:sz w:val="18"/>
        </w:rPr>
        <w:br w:type="textWrapping"/>
      </w:r>
      <w:r>
        <w:rPr>
          <w:sz w:val="18"/>
        </w:rPr>
        <w:t xml:space="preserve">                "firstSyncTime": "2025-02-28 16:16:59",</w:t>
      </w:r>
      <w:r>
        <w:rPr>
          <w:sz w:val="18"/>
        </w:rPr>
        <w:br w:type="textWrapping"/>
      </w:r>
      <w:r>
        <w:rPr>
          <w:sz w:val="18"/>
        </w:rPr>
        <w:t xml:space="preserve">                "lastSyncTime": "2025-02-28 16:16:59",</w:t>
      </w:r>
      <w:r>
        <w:rPr>
          <w:sz w:val="18"/>
        </w:rPr>
        <w:br w:type="textWrapping"/>
      </w:r>
      <w:r>
        <w:rPr>
          <w:sz w:val="18"/>
        </w:rPr>
        <w:t xml:space="preserve">                "remark": "假数据"</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"promotionId": "0be5992b-cad8-4c9a-b104-c3980ecdf692",</w:t>
      </w:r>
      <w:r>
        <w:rPr>
          <w:sz w:val="18"/>
        </w:rPr>
        <w:br w:type="textWrapping"/>
      </w:r>
      <w:r>
        <w:rPr>
          <w:sz w:val="18"/>
        </w:rPr>
        <w:t xml:space="preserve">                "customerTarget": "PRIME_EXCLUSIVE",</w:t>
      </w:r>
      <w:r>
        <w:rPr>
          <w:sz w:val="18"/>
        </w:rPr>
        <w:br w:type="textWrapping"/>
      </w:r>
      <w:r>
        <w:rPr>
          <w:sz w:val="18"/>
        </w:rPr>
        <w:t xml:space="preserve">                "name": "会员折扣测试-百分比折扣",</w:t>
      </w:r>
      <w:r>
        <w:rPr>
          <w:sz w:val="18"/>
        </w:rPr>
        <w:br w:type="textWrapping"/>
      </w:r>
      <w:r>
        <w:rPr>
          <w:sz w:val="18"/>
        </w:rPr>
        <w:t xml:space="preserve">                "storeId": "43",</w:t>
      </w:r>
      <w:r>
        <w:rPr>
          <w:sz w:val="18"/>
        </w:rPr>
        <w:br w:type="textWrapping"/>
      </w:r>
      <w:r>
        <w:rPr>
          <w:sz w:val="18"/>
        </w:rPr>
        <w:t xml:space="preserve">                "storeName": "uboss-US",</w:t>
      </w:r>
      <w:r>
        <w:rPr>
          <w:sz w:val="18"/>
        </w:rPr>
        <w:br w:type="textWrapping"/>
      </w:r>
      <w:r>
        <w:rPr>
          <w:sz w:val="18"/>
        </w:rPr>
        <w:t xml:space="preserve">                "regionName": "美国",</w:t>
      </w:r>
      <w:r>
        <w:rPr>
          <w:sz w:val="18"/>
        </w:rPr>
        <w:br w:type="textWrapping"/>
      </w:r>
      <w:r>
        <w:rPr>
          <w:sz w:val="18"/>
        </w:rPr>
        <w:t xml:space="preserve">                "currencyIcon": "$",</w:t>
      </w:r>
      <w:r>
        <w:rPr>
          <w:sz w:val="18"/>
        </w:rPr>
        <w:br w:type="textWrapping"/>
      </w:r>
      <w:r>
        <w:rPr>
          <w:sz w:val="18"/>
        </w:rPr>
        <w:t xml:space="preserve">                "status": 1,</w:t>
      </w:r>
      <w:r>
        <w:rPr>
          <w:sz w:val="18"/>
        </w:rPr>
        <w:br w:type="textWrapping"/>
      </w:r>
      <w:r>
        <w:rPr>
          <w:sz w:val="18"/>
        </w:rPr>
        <w:t xml:space="preserve">                "statusText": "进行中",</w:t>
      </w:r>
      <w:r>
        <w:rPr>
          <w:sz w:val="18"/>
        </w:rPr>
        <w:br w:type="textWrapping"/>
      </w:r>
      <w:r>
        <w:rPr>
          <w:sz w:val="18"/>
        </w:rPr>
        <w:t xml:space="preserve">                "errorCount": "0",</w:t>
      </w:r>
      <w:r>
        <w:rPr>
          <w:sz w:val="18"/>
        </w:rPr>
        <w:br w:type="textWrapping"/>
      </w:r>
      <w:r>
        <w:rPr>
          <w:sz w:val="18"/>
        </w:rPr>
        <w:t xml:space="preserve">                "originStatus": "RUNNING",</w:t>
      </w:r>
      <w:r>
        <w:rPr>
          <w:sz w:val="18"/>
        </w:rPr>
        <w:br w:type="textWrapping"/>
      </w:r>
      <w:r>
        <w:rPr>
          <w:sz w:val="18"/>
        </w:rPr>
        <w:t xml:space="preserve">                "originStatusText": "生效中",</w:t>
      </w:r>
      <w:r>
        <w:rPr>
          <w:sz w:val="18"/>
        </w:rPr>
        <w:br w:type="textWrapping"/>
      </w:r>
      <w:r>
        <w:rPr>
          <w:sz w:val="18"/>
        </w:rPr>
        <w:t xml:space="preserve">                "productQuantity": 0,</w:t>
      </w:r>
      <w:r>
        <w:rPr>
          <w:sz w:val="18"/>
        </w:rPr>
        <w:br w:type="textWrapping"/>
      </w:r>
      <w:r>
        <w:rPr>
          <w:sz w:val="18"/>
        </w:rPr>
        <w:t xml:space="preserve">                "promotionStartTime": "2025-01-07 00:30:32",</w:t>
      </w:r>
      <w:r>
        <w:rPr>
          <w:sz w:val="18"/>
        </w:rPr>
        <w:br w:type="textWrapping"/>
      </w:r>
      <w:r>
        <w:rPr>
          <w:sz w:val="18"/>
        </w:rPr>
        <w:t xml:space="preserve">                "promotionStartTimeUtc": null,</w:t>
      </w:r>
      <w:r>
        <w:rPr>
          <w:sz w:val="18"/>
        </w:rPr>
        <w:br w:type="textWrapping"/>
      </w:r>
      <w:r>
        <w:rPr>
          <w:sz w:val="18"/>
        </w:rPr>
        <w:t xml:space="preserve">                "promotionEndTime": "2025-03-17 00:30:32",</w:t>
      </w:r>
      <w:r>
        <w:rPr>
          <w:sz w:val="18"/>
        </w:rPr>
        <w:br w:type="textWrapping"/>
      </w:r>
      <w:r>
        <w:rPr>
          <w:sz w:val="18"/>
        </w:rPr>
        <w:t xml:space="preserve">                "salesVolume": 1,</w:t>
      </w:r>
      <w:r>
        <w:rPr>
          <w:sz w:val="18"/>
        </w:rPr>
        <w:br w:type="textWrapping"/>
      </w:r>
      <w:r>
        <w:rPr>
          <w:sz w:val="18"/>
        </w:rPr>
        <w:t xml:space="preserve">                "salesAmount": 28,</w:t>
      </w:r>
      <w:r>
        <w:rPr>
          <w:sz w:val="18"/>
        </w:rPr>
        <w:br w:type="textWrapping"/>
      </w:r>
      <w:r>
        <w:rPr>
          <w:sz w:val="18"/>
        </w:rPr>
        <w:t xml:space="preserve">                "salesAmountUsd": 28,</w:t>
      </w:r>
      <w:r>
        <w:rPr>
          <w:sz w:val="18"/>
        </w:rPr>
        <w:br w:type="textWrapping"/>
      </w:r>
      <w:r>
        <w:rPr>
          <w:sz w:val="18"/>
        </w:rPr>
        <w:t xml:space="preserve">                "pageView": "100",</w:t>
      </w:r>
      <w:r>
        <w:rPr>
          <w:sz w:val="18"/>
        </w:rPr>
        <w:br w:type="textWrapping"/>
      </w:r>
      <w:r>
        <w:rPr>
          <w:sz w:val="18"/>
        </w:rPr>
        <w:t xml:space="preserve">                "exchangeRate": 1,</w:t>
      </w:r>
      <w:r>
        <w:rPr>
          <w:sz w:val="18"/>
        </w:rPr>
        <w:br w:type="textWrapping"/>
      </w:r>
      <w:r>
        <w:rPr>
          <w:sz w:val="18"/>
        </w:rPr>
        <w:t xml:space="preserve">                "firstSyncTime": "2025-02-28 16:16:59",</w:t>
      </w:r>
      <w:r>
        <w:rPr>
          <w:sz w:val="18"/>
        </w:rPr>
        <w:br w:type="textWrapping"/>
      </w:r>
      <w:r>
        <w:rPr>
          <w:sz w:val="18"/>
        </w:rPr>
        <w:t xml:space="preserve">                "lastSyncTime": "2025-02-28 16:16:59",</w:t>
      </w:r>
      <w:r>
        <w:rPr>
          <w:sz w:val="18"/>
        </w:rPr>
        <w:br w:type="textWrapping"/>
      </w:r>
      <w:r>
        <w:rPr>
          <w:sz w:val="18"/>
        </w:rPr>
        <w:t xml:space="preserve">                "remark": "假数据"</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"promotionId": "0be5992b-cad8-4c9a-b104-c3980ecdf693",</w:t>
      </w:r>
      <w:r>
        <w:rPr>
          <w:sz w:val="18"/>
        </w:rPr>
        <w:br w:type="textWrapping"/>
      </w:r>
      <w:r>
        <w:rPr>
          <w:sz w:val="18"/>
        </w:rPr>
        <w:t xml:space="preserve">                "customerTarget": "ALL CUSTOMERS",</w:t>
      </w:r>
      <w:r>
        <w:rPr>
          <w:sz w:val="18"/>
        </w:rPr>
        <w:br w:type="textWrapping"/>
      </w:r>
      <w:r>
        <w:rPr>
          <w:sz w:val="18"/>
        </w:rPr>
        <w:t xml:space="preserve">                "name": "价格折扣测试-固定折扣",</w:t>
      </w:r>
      <w:r>
        <w:rPr>
          <w:sz w:val="18"/>
        </w:rPr>
        <w:br w:type="textWrapping"/>
      </w:r>
      <w:r>
        <w:rPr>
          <w:sz w:val="18"/>
        </w:rPr>
        <w:t xml:space="preserve">                "storeId": "43",</w:t>
      </w:r>
      <w:r>
        <w:rPr>
          <w:sz w:val="18"/>
        </w:rPr>
        <w:br w:type="textWrapping"/>
      </w:r>
      <w:r>
        <w:rPr>
          <w:sz w:val="18"/>
        </w:rPr>
        <w:t xml:space="preserve">                "storeName": "uboss-US",</w:t>
      </w:r>
      <w:r>
        <w:rPr>
          <w:sz w:val="18"/>
        </w:rPr>
        <w:br w:type="textWrapping"/>
      </w:r>
      <w:r>
        <w:rPr>
          <w:sz w:val="18"/>
        </w:rPr>
        <w:t xml:space="preserve">                "regionName": "美国",</w:t>
      </w:r>
      <w:r>
        <w:rPr>
          <w:sz w:val="18"/>
        </w:rPr>
        <w:br w:type="textWrapping"/>
      </w:r>
      <w:r>
        <w:rPr>
          <w:sz w:val="18"/>
        </w:rPr>
        <w:t xml:space="preserve">                "currencyIcon": "$",</w:t>
      </w:r>
      <w:r>
        <w:rPr>
          <w:sz w:val="18"/>
        </w:rPr>
        <w:br w:type="textWrapping"/>
      </w:r>
      <w:r>
        <w:rPr>
          <w:sz w:val="18"/>
        </w:rPr>
        <w:t xml:space="preserve">                "status": 1,</w:t>
      </w:r>
      <w:r>
        <w:rPr>
          <w:sz w:val="18"/>
        </w:rPr>
        <w:br w:type="textWrapping"/>
      </w:r>
      <w:r>
        <w:rPr>
          <w:sz w:val="18"/>
        </w:rPr>
        <w:t xml:space="preserve">                "statusText": "进行中",</w:t>
      </w:r>
      <w:r>
        <w:rPr>
          <w:sz w:val="18"/>
        </w:rPr>
        <w:br w:type="textWrapping"/>
      </w:r>
      <w:r>
        <w:rPr>
          <w:sz w:val="18"/>
        </w:rPr>
        <w:t xml:space="preserve">                "errorCount": "0",</w:t>
      </w:r>
      <w:r>
        <w:rPr>
          <w:sz w:val="18"/>
        </w:rPr>
        <w:br w:type="textWrapping"/>
      </w:r>
      <w:r>
        <w:rPr>
          <w:sz w:val="18"/>
        </w:rPr>
        <w:t xml:space="preserve">                "originStatus": "RUNNING",</w:t>
      </w:r>
      <w:r>
        <w:rPr>
          <w:sz w:val="18"/>
        </w:rPr>
        <w:br w:type="textWrapping"/>
      </w:r>
      <w:r>
        <w:rPr>
          <w:sz w:val="18"/>
        </w:rPr>
        <w:t xml:space="preserve">                "originStatusText": "生效中",</w:t>
      </w:r>
      <w:r>
        <w:rPr>
          <w:sz w:val="18"/>
        </w:rPr>
        <w:br w:type="textWrapping"/>
      </w:r>
      <w:r>
        <w:rPr>
          <w:sz w:val="18"/>
        </w:rPr>
        <w:t xml:space="preserve">                "productQuantity": 0,</w:t>
      </w:r>
      <w:r>
        <w:rPr>
          <w:sz w:val="18"/>
        </w:rPr>
        <w:br w:type="textWrapping"/>
      </w:r>
      <w:r>
        <w:rPr>
          <w:sz w:val="18"/>
        </w:rPr>
        <w:t xml:space="preserve">                "promotionStartTime": "2025-01-07 00:30:32",</w:t>
      </w:r>
      <w:r>
        <w:rPr>
          <w:sz w:val="18"/>
        </w:rPr>
        <w:br w:type="textWrapping"/>
      </w:r>
      <w:r>
        <w:rPr>
          <w:sz w:val="18"/>
        </w:rPr>
        <w:t xml:space="preserve">                "promotionStartTimeUtc": null,</w:t>
      </w:r>
      <w:r>
        <w:rPr>
          <w:sz w:val="18"/>
        </w:rPr>
        <w:br w:type="textWrapping"/>
      </w:r>
      <w:r>
        <w:rPr>
          <w:sz w:val="18"/>
        </w:rPr>
        <w:t xml:space="preserve">                "promotionEndTime": "2025-03-17 00:30:32",</w:t>
      </w:r>
      <w:r>
        <w:rPr>
          <w:sz w:val="18"/>
        </w:rPr>
        <w:br w:type="textWrapping"/>
      </w:r>
      <w:r>
        <w:rPr>
          <w:sz w:val="18"/>
        </w:rPr>
        <w:t xml:space="preserve">                "salesVolume": 2,</w:t>
      </w:r>
      <w:r>
        <w:rPr>
          <w:sz w:val="18"/>
        </w:rPr>
        <w:br w:type="textWrapping"/>
      </w:r>
      <w:r>
        <w:rPr>
          <w:sz w:val="18"/>
        </w:rPr>
        <w:t xml:space="preserve">                "salesAmount": 21,</w:t>
      </w:r>
      <w:r>
        <w:rPr>
          <w:sz w:val="18"/>
        </w:rPr>
        <w:br w:type="textWrapping"/>
      </w:r>
      <w:r>
        <w:rPr>
          <w:sz w:val="18"/>
        </w:rPr>
        <w:t xml:space="preserve">                "salesAmountUsd": 21,</w:t>
      </w:r>
      <w:r>
        <w:rPr>
          <w:sz w:val="18"/>
        </w:rPr>
        <w:br w:type="textWrapping"/>
      </w:r>
      <w:r>
        <w:rPr>
          <w:sz w:val="18"/>
        </w:rPr>
        <w:t xml:space="preserve">                "pageView": "200",</w:t>
      </w:r>
      <w:r>
        <w:rPr>
          <w:sz w:val="18"/>
        </w:rPr>
        <w:br w:type="textWrapping"/>
      </w:r>
      <w:r>
        <w:rPr>
          <w:sz w:val="18"/>
        </w:rPr>
        <w:t xml:space="preserve">                "exchangeRate": 1,</w:t>
      </w:r>
      <w:r>
        <w:rPr>
          <w:sz w:val="18"/>
        </w:rPr>
        <w:br w:type="textWrapping"/>
      </w:r>
      <w:r>
        <w:rPr>
          <w:sz w:val="18"/>
        </w:rPr>
        <w:t xml:space="preserve">                "firstSyncTime": "2025-02-28 16:16:59",</w:t>
      </w:r>
      <w:r>
        <w:rPr>
          <w:sz w:val="18"/>
        </w:rPr>
        <w:br w:type="textWrapping"/>
      </w:r>
      <w:r>
        <w:rPr>
          <w:sz w:val="18"/>
        </w:rPr>
        <w:t xml:space="preserve">                "lastSyncTime": "2025-02-28 16:16:59",</w:t>
      </w:r>
      <w:r>
        <w:rPr>
          <w:sz w:val="18"/>
        </w:rPr>
        <w:br w:type="textWrapping"/>
      </w:r>
      <w:r>
        <w:rPr>
          <w:sz w:val="18"/>
        </w:rPr>
        <w:t xml:space="preserve">                "remark": "假数据"</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w:t>
      </w:r>
      <w:r>
        <w:rPr>
          <w:sz w:val="18"/>
        </w:rPr>
        <w:br w:type="textWrapping"/>
      </w:r>
      <w:r>
        <w:rPr>
          <w:sz w:val="18"/>
        </w:rPr>
        <w:t>```</w:t>
      </w:r>
    </w:p>
    <w:p w14:paraId="537E9E2A">
      <w:r>
        <w:rPr>
          <w:sz w:val="18"/>
        </w:rPr>
        <w:t>---</w:t>
      </w:r>
    </w:p>
    <w:p w14:paraId="7FDC47F8">
      <w:pPr>
        <w:pStyle w:val="4"/>
      </w:pPr>
      <w:bookmarkStart w:id="477" w:name="_Toc1141"/>
      <w:r>
        <w:t>查询商品折扣详情-列表-秒杀</w:t>
      </w:r>
      <w:bookmarkEnd w:id="477"/>
    </w:p>
    <w:p w14:paraId="02980666">
      <w:r>
        <w:rPr>
          <w:sz w:val="18"/>
        </w:rPr>
        <w:t>- Source path: docs/Sale/promotionListingDetailSecKill</w:t>
      </w:r>
      <w:r>
        <w:rPr>
          <w:sz w:val="18"/>
        </w:rPr>
        <w:br w:type="textWrapping"/>
      </w:r>
      <w:r>
        <w:rPr>
          <w:sz w:val="18"/>
        </w:rPr>
        <w:t>- Source URL: https://apidoc.lingxing.com/docs/Sale/promotionListingDetailSecKill.md</w:t>
      </w:r>
    </w:p>
    <w:p w14:paraId="361BFA40">
      <w:r>
        <w:rPr>
          <w:sz w:val="18"/>
        </w:rPr>
        <w:t># 查询商品折扣详情-列表-秒杀</w:t>
      </w:r>
    </w:p>
    <w:p w14:paraId="2DC6F47F">
      <w:pPr>
        <w:pStyle w:val="4"/>
      </w:pPr>
      <w:bookmarkStart w:id="478" w:name="_Toc26905"/>
      <w:r>
        <w:t>接口信息</w:t>
      </w:r>
      <w:bookmarkEnd w:id="478"/>
    </w:p>
    <w:p w14:paraId="0C22A6E5">
      <w:pPr>
        <w:pStyle w:val="4"/>
      </w:pPr>
      <w:bookmarkStart w:id="479" w:name="_Toc8502"/>
      <w:r>
        <w:t>请求参数</w:t>
      </w:r>
      <w:bookmarkEnd w:id="479"/>
    </w:p>
    <w:p w14:paraId="0B9D08B7">
      <w:pPr>
        <w:pStyle w:val="4"/>
      </w:pPr>
      <w:bookmarkStart w:id="480" w:name="_Toc11633"/>
      <w:r>
        <w:t>请求示例</w:t>
      </w:r>
      <w:bookmarkEnd w:id="480"/>
    </w:p>
    <w:p w14:paraId="69052965">
      <w:r>
        <w:rPr>
          <w:sz w:val="18"/>
        </w:rPr>
        <w:t>```</w:t>
      </w:r>
      <w:r>
        <w:rPr>
          <w:sz w:val="18"/>
        </w:rPr>
        <w:br w:type="textWrapping"/>
      </w:r>
      <w:r>
        <w:rPr>
          <w:sz w:val="18"/>
        </w:rPr>
        <w:t>{</w:t>
      </w:r>
      <w:r>
        <w:rPr>
          <w:sz w:val="18"/>
        </w:rPr>
        <w:br w:type="textWrapping"/>
      </w:r>
      <w:r>
        <w:rPr>
          <w:sz w:val="18"/>
        </w:rPr>
        <w:t xml:space="preserve">    "sellerSku": "09-CJWX-DFQH",</w:t>
      </w:r>
      <w:r>
        <w:rPr>
          <w:sz w:val="18"/>
        </w:rPr>
        <w:br w:type="textWrapping"/>
      </w:r>
      <w:r>
        <w:rPr>
          <w:sz w:val="18"/>
        </w:rPr>
        <w:t xml:space="preserve">    "promotionType": [],</w:t>
      </w:r>
      <w:r>
        <w:rPr>
          <w:sz w:val="18"/>
        </w:rPr>
        <w:br w:type="textWrapping"/>
      </w:r>
      <w:r>
        <w:rPr>
          <w:sz w:val="18"/>
        </w:rPr>
        <w:t xml:space="preserve">    "status": [],</w:t>
      </w:r>
      <w:r>
        <w:rPr>
          <w:sz w:val="18"/>
        </w:rPr>
        <w:br w:type="textWrapping"/>
      </w:r>
      <w:r>
        <w:rPr>
          <w:sz w:val="18"/>
        </w:rPr>
        <w:t xml:space="preserve">    "storeId": "31",</w:t>
      </w:r>
      <w:r>
        <w:rPr>
          <w:sz w:val="18"/>
        </w:rPr>
        <w:br w:type="textWrapping"/>
      </w:r>
      <w:r>
        <w:rPr>
          <w:sz w:val="18"/>
        </w:rPr>
        <w:t xml:space="preserve">    "startTime": "2021-06-21",</w:t>
      </w:r>
      <w:r>
        <w:rPr>
          <w:sz w:val="18"/>
        </w:rPr>
        <w:br w:type="textWrapping"/>
      </w:r>
      <w:r>
        <w:rPr>
          <w:sz w:val="18"/>
        </w:rPr>
        <w:t xml:space="preserve">    "endTime": "2021-06-28",</w:t>
      </w:r>
      <w:r>
        <w:rPr>
          <w:sz w:val="18"/>
        </w:rPr>
        <w:br w:type="textWrapping"/>
      </w:r>
      <w:r>
        <w:rPr>
          <w:sz w:val="18"/>
        </w:rPr>
        <w:t xml:space="preserve">    "sortField": "startTime",</w:t>
      </w:r>
      <w:r>
        <w:rPr>
          <w:sz w:val="18"/>
        </w:rPr>
        <w:br w:type="textWrapping"/>
      </w:r>
      <w:r>
        <w:rPr>
          <w:sz w:val="18"/>
        </w:rPr>
        <w:t xml:space="preserve">    "sortType":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w:t>
      </w:r>
      <w:r>
        <w:rPr>
          <w:sz w:val="18"/>
        </w:rPr>
        <w:br w:type="textWrapping"/>
      </w:r>
      <w:r>
        <w:rPr>
          <w:sz w:val="18"/>
        </w:rPr>
        <w:t>```</w:t>
      </w:r>
    </w:p>
    <w:p w14:paraId="186264D8">
      <w:pPr>
        <w:pStyle w:val="4"/>
      </w:pPr>
      <w:bookmarkStart w:id="481" w:name="_Toc30458"/>
      <w:r>
        <w:t>返回结果</w:t>
      </w:r>
      <w:bookmarkEnd w:id="481"/>
    </w:p>
    <w:p w14:paraId="1D259E3B">
      <w:r>
        <w:rPr>
          <w:sz w:val="18"/>
        </w:rPr>
        <w:t>Json Object</w:t>
      </w:r>
    </w:p>
    <w:p w14:paraId="07F8B387">
      <w:pPr>
        <w:pStyle w:val="4"/>
      </w:pPr>
      <w:bookmarkStart w:id="482" w:name="_Toc27619"/>
      <w:r>
        <w:t>返回成功示例</w:t>
      </w:r>
      <w:bookmarkEnd w:id="482"/>
    </w:p>
    <w:p w14:paraId="1E1640F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"247d20a083f64e978b8281861dc53a9f.1752196813228",</w:t>
      </w:r>
      <w:r>
        <w:rPr>
          <w:sz w:val="18"/>
        </w:rPr>
        <w:br w:type="textWrapping"/>
      </w:r>
      <w:r>
        <w:rPr>
          <w:sz w:val="18"/>
        </w:rPr>
        <w:t xml:space="preserve">    "response_time": "2025-07-11 09:20:17",</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"size": 20,</w:t>
      </w:r>
      <w:r>
        <w:rPr>
          <w:sz w:val="18"/>
        </w:rPr>
        <w:br w:type="textWrapping"/>
      </w:r>
      <w:r>
        <w:rPr>
          <w:sz w:val="18"/>
        </w:rPr>
        <w:t xml:space="preserve">        "pageCount": 1,</w:t>
      </w:r>
      <w:r>
        <w:rPr>
          <w:sz w:val="18"/>
        </w:rPr>
        <w:br w:type="textWrapping"/>
      </w:r>
      <w:r>
        <w:rPr>
          <w:sz w:val="18"/>
        </w:rPr>
        <w:t xml:space="preserve">        "current": 1,</w:t>
      </w:r>
      <w:r>
        <w:rPr>
          <w:sz w:val="18"/>
        </w:rPr>
        <w:br w:type="textWrapping"/>
      </w:r>
      <w:r>
        <w:rPr>
          <w:sz w:val="18"/>
        </w:rPr>
        <w:t xml:space="preserve">        "currentSize": 1,</w:t>
      </w:r>
      <w:r>
        <w:rPr>
          <w:sz w:val="18"/>
        </w:rPr>
        <w:br w:type="textWrapping"/>
      </w:r>
      <w:r>
        <w:rPr>
          <w:sz w:val="18"/>
        </w:rPr>
        <w:t xml:space="preserve">        "hasNextPage": false,</w:t>
      </w:r>
      <w:r>
        <w:rPr>
          <w:sz w:val="18"/>
        </w:rPr>
        <w:br w:type="textWrapping"/>
      </w:r>
      <w:r>
        <w:rPr>
          <w:sz w:val="18"/>
        </w:rPr>
        <w:t xml:space="preserve">        "hasPreviousPage": false,</w:t>
      </w:r>
      <w:r>
        <w:rPr>
          <w:sz w:val="18"/>
        </w:rPr>
        <w:br w:type="textWrapping"/>
      </w:r>
      <w:r>
        <w:rPr>
          <w:sz w:val="18"/>
        </w:rPr>
        <w:t xml:space="preserve">        "records": [{</w:t>
      </w:r>
      <w:r>
        <w:rPr>
          <w:sz w:val="18"/>
        </w:rPr>
        <w:br w:type="textWrapping"/>
      </w:r>
      <w:r>
        <w:rPr>
          <w:sz w:val="18"/>
        </w:rPr>
        <w:t xml:space="preserve">            "promotionId": "8189187e-c8c2-3bae-8f42-9ae8709fd6d8",</w:t>
      </w:r>
      <w:r>
        <w:rPr>
          <w:sz w:val="18"/>
        </w:rPr>
        <w:br w:type="textWrapping"/>
      </w:r>
      <w:r>
        <w:rPr>
          <w:sz w:val="18"/>
        </w:rPr>
        <w:t xml:space="preserve">            "name": "Ciwete Stainless Steel Kitchen Cookware Set",</w:t>
      </w:r>
      <w:r>
        <w:rPr>
          <w:sz w:val="18"/>
        </w:rPr>
        <w:br w:type="textWrapping"/>
      </w:r>
      <w:r>
        <w:rPr>
          <w:sz w:val="18"/>
        </w:rPr>
        <w:t xml:space="preserve">            "productQuantity": 2,</w:t>
      </w:r>
      <w:r>
        <w:rPr>
          <w:sz w:val="18"/>
        </w:rPr>
        <w:br w:type="textWrapping"/>
      </w:r>
      <w:r>
        <w:rPr>
          <w:sz w:val="18"/>
        </w:rPr>
        <w:t xml:space="preserve">            "storeId": "31",</w:t>
      </w:r>
      <w:r>
        <w:rPr>
          <w:sz w:val="18"/>
        </w:rPr>
        <w:br w:type="textWrapping"/>
      </w:r>
      <w:r>
        <w:rPr>
          <w:sz w:val="18"/>
        </w:rPr>
        <w:t xml:space="preserve">            "storeName": "非凡-JP",</w:t>
      </w:r>
      <w:r>
        <w:rPr>
          <w:sz w:val="18"/>
        </w:rPr>
        <w:br w:type="textWrapping"/>
      </w:r>
      <w:r>
        <w:rPr>
          <w:sz w:val="18"/>
        </w:rPr>
        <w:t xml:space="preserve">            "regionName": "日本",</w:t>
      </w:r>
      <w:r>
        <w:rPr>
          <w:sz w:val="18"/>
        </w:rPr>
        <w:br w:type="textWrapping"/>
      </w:r>
      <w:r>
        <w:rPr>
          <w:sz w:val="18"/>
        </w:rPr>
        <w:t xml:space="preserve">            "currencyIcon": "JP¥",</w:t>
      </w:r>
      <w:r>
        <w:rPr>
          <w:sz w:val="18"/>
        </w:rPr>
        <w:br w:type="textWrapping"/>
      </w:r>
      <w:r>
        <w:rPr>
          <w:sz w:val="18"/>
        </w:rPr>
        <w:t xml:space="preserve">            "status": 0,</w:t>
      </w:r>
      <w:r>
        <w:rPr>
          <w:sz w:val="18"/>
        </w:rPr>
        <w:br w:type="textWrapping"/>
      </w:r>
      <w:r>
        <w:rPr>
          <w:sz w:val="18"/>
        </w:rPr>
        <w:t xml:space="preserve">            "statusText": "其它",</w:t>
      </w:r>
      <w:r>
        <w:rPr>
          <w:sz w:val="18"/>
        </w:rPr>
        <w:br w:type="textWrapping"/>
      </w:r>
      <w:r>
        <w:rPr>
          <w:sz w:val="18"/>
        </w:rPr>
        <w:t xml:space="preserve">            "originStatus": "CANCELLED",</w:t>
      </w:r>
      <w:r>
        <w:rPr>
          <w:sz w:val="18"/>
        </w:rPr>
        <w:br w:type="textWrapping"/>
      </w:r>
      <w:r>
        <w:rPr>
          <w:sz w:val="18"/>
        </w:rPr>
        <w:t xml:space="preserve">            "originStatusText": "已取消",</w:t>
      </w:r>
      <w:r>
        <w:rPr>
          <w:sz w:val="18"/>
        </w:rPr>
        <w:br w:type="textWrapping"/>
      </w:r>
      <w:r>
        <w:rPr>
          <w:sz w:val="18"/>
        </w:rPr>
        <w:t xml:space="preserve">            "promotionType": 2,</w:t>
      </w:r>
      <w:r>
        <w:rPr>
          <w:sz w:val="18"/>
        </w:rPr>
        <w:br w:type="textWrapping"/>
      </w:r>
      <w:r>
        <w:rPr>
          <w:sz w:val="18"/>
        </w:rPr>
        <w:t xml:space="preserve">            "promotionTypeText": "Lightning Deal",</w:t>
      </w:r>
      <w:r>
        <w:rPr>
          <w:sz w:val="18"/>
        </w:rPr>
        <w:br w:type="textWrapping"/>
      </w:r>
      <w:r>
        <w:rPr>
          <w:sz w:val="18"/>
        </w:rPr>
        <w:t xml:space="preserve">            "description": "秒杀-2021/03/10 2-19-52-682",</w:t>
      </w:r>
      <w:r>
        <w:rPr>
          <w:sz w:val="18"/>
        </w:rPr>
        <w:br w:type="textWrapping"/>
      </w:r>
      <w:r>
        <w:rPr>
          <w:sz w:val="18"/>
        </w:rPr>
        <w:t xml:space="preserve">            "seckillFee": 0,</w:t>
      </w:r>
      <w:r>
        <w:rPr>
          <w:sz w:val="18"/>
        </w:rPr>
        <w:br w:type="textWrapping"/>
      </w:r>
      <w:r>
        <w:rPr>
          <w:sz w:val="18"/>
        </w:rPr>
        <w:t xml:space="preserve">            "seckillFeeMin": 300,</w:t>
      </w:r>
      <w:r>
        <w:rPr>
          <w:sz w:val="18"/>
        </w:rPr>
        <w:br w:type="textWrapping"/>
      </w:r>
      <w:r>
        <w:rPr>
          <w:sz w:val="18"/>
        </w:rPr>
        <w:t xml:space="preserve">            "seckillFeeMax": 500,</w:t>
      </w:r>
      <w:r>
        <w:rPr>
          <w:sz w:val="18"/>
        </w:rPr>
        <w:br w:type="textWrapping"/>
      </w:r>
      <w:r>
        <w:rPr>
          <w:sz w:val="18"/>
        </w:rPr>
        <w:t xml:space="preserve">            "waived": false,</w:t>
      </w:r>
      <w:r>
        <w:rPr>
          <w:sz w:val="18"/>
        </w:rPr>
        <w:br w:type="textWrapping"/>
      </w:r>
      <w:r>
        <w:rPr>
          <w:sz w:val="18"/>
        </w:rPr>
        <w:t xml:space="preserve">            "salesAmount": 0,</w:t>
      </w:r>
      <w:r>
        <w:rPr>
          <w:sz w:val="18"/>
        </w:rPr>
        <w:br w:type="textWrapping"/>
      </w:r>
      <w:r>
        <w:rPr>
          <w:sz w:val="18"/>
        </w:rPr>
        <w:t xml:space="preserve">            "salesAmountUsd": 0,</w:t>
      </w:r>
      <w:r>
        <w:rPr>
          <w:sz w:val="18"/>
        </w:rPr>
        <w:br w:type="textWrapping"/>
      </w:r>
      <w:r>
        <w:rPr>
          <w:sz w:val="18"/>
        </w:rPr>
        <w:t xml:space="preserve">            "salesVolume": 0,</w:t>
      </w:r>
      <w:r>
        <w:rPr>
          <w:sz w:val="18"/>
        </w:rPr>
        <w:br w:type="textWrapping"/>
      </w:r>
      <w:r>
        <w:rPr>
          <w:sz w:val="18"/>
        </w:rPr>
        <w:t xml:space="preserve">            "participateInventory": 19,</w:t>
      </w:r>
      <w:r>
        <w:rPr>
          <w:sz w:val="18"/>
        </w:rPr>
        <w:br w:type="textWrapping"/>
      </w:r>
      <w:r>
        <w:rPr>
          <w:sz w:val="18"/>
        </w:rPr>
        <w:t xml:space="preserve">            "soldRate": 0,</w:t>
      </w:r>
      <w:r>
        <w:rPr>
          <w:sz w:val="18"/>
        </w:rPr>
        <w:br w:type="textWrapping"/>
      </w:r>
      <w:r>
        <w:rPr>
          <w:sz w:val="18"/>
        </w:rPr>
        <w:t xml:space="preserve">            "pageView": "0",</w:t>
      </w:r>
      <w:r>
        <w:rPr>
          <w:sz w:val="18"/>
        </w:rPr>
        <w:br w:type="textWrapping"/>
      </w:r>
      <w:r>
        <w:rPr>
          <w:sz w:val="18"/>
        </w:rPr>
        <w:t xml:space="preserve">            "exchangeRate": 0,</w:t>
      </w:r>
      <w:r>
        <w:rPr>
          <w:sz w:val="18"/>
        </w:rPr>
        <w:br w:type="textWrapping"/>
      </w:r>
      <w:r>
        <w:rPr>
          <w:sz w:val="18"/>
        </w:rPr>
        <w:t xml:space="preserve">            "pcos": 0,</w:t>
      </w:r>
      <w:r>
        <w:rPr>
          <w:sz w:val="18"/>
        </w:rPr>
        <w:br w:type="textWrapping"/>
      </w:r>
      <w:r>
        <w:rPr>
          <w:sz w:val="18"/>
        </w:rPr>
        <w:t xml:space="preserve">            "promotionStartTime": "2021-06-21 07:00:00",</w:t>
      </w:r>
      <w:r>
        <w:rPr>
          <w:sz w:val="18"/>
        </w:rPr>
        <w:br w:type="textWrapping"/>
      </w:r>
      <w:r>
        <w:rPr>
          <w:sz w:val="18"/>
        </w:rPr>
        <w:t xml:space="preserve">            "promotionStartTimeUtc": null,</w:t>
      </w:r>
      <w:r>
        <w:rPr>
          <w:sz w:val="18"/>
        </w:rPr>
        <w:br w:type="textWrapping"/>
      </w:r>
      <w:r>
        <w:rPr>
          <w:sz w:val="18"/>
        </w:rPr>
        <w:t xml:space="preserve">            "promotionEndTime": "2021-06-28 06:59:00",</w:t>
      </w:r>
      <w:r>
        <w:rPr>
          <w:sz w:val="18"/>
        </w:rPr>
        <w:br w:type="textWrapping"/>
      </w:r>
      <w:r>
        <w:rPr>
          <w:sz w:val="18"/>
        </w:rPr>
        <w:t xml:space="preserve">            "firstSyncTime": "2023-03-03 16:43:08",</w:t>
      </w:r>
      <w:r>
        <w:rPr>
          <w:sz w:val="18"/>
        </w:rPr>
        <w:br w:type="textWrapping"/>
      </w:r>
      <w:r>
        <w:rPr>
          <w:sz w:val="18"/>
        </w:rPr>
        <w:t xml:space="preserve">            "lastSyncTime": "2023-03-03 16:43:08",</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29C4FC5">
      <w:r>
        <w:rPr>
          <w:sz w:val="18"/>
        </w:rPr>
        <w:t>---</w:t>
      </w:r>
    </w:p>
    <w:p w14:paraId="16C833A4">
      <w:pPr>
        <w:pStyle w:val="4"/>
      </w:pPr>
      <w:bookmarkStart w:id="483" w:name="_Toc1035"/>
      <w:r>
        <w:t>查询FBA发货计划</w:t>
      </w:r>
      <w:bookmarkEnd w:id="483"/>
    </w:p>
    <w:p w14:paraId="56C7D823">
      <w:r>
        <w:rPr>
          <w:sz w:val="18"/>
        </w:rPr>
        <w:t>- Source path: docs/FBA/ShipmentPlanLists</w:t>
      </w:r>
      <w:r>
        <w:rPr>
          <w:sz w:val="18"/>
        </w:rPr>
        <w:br w:type="textWrapping"/>
      </w:r>
      <w:r>
        <w:rPr>
          <w:sz w:val="18"/>
        </w:rPr>
        <w:t>- Source URL: https://apidoc.lingxing.com/docs/FBA/ShipmentPlanLists.md</w:t>
      </w:r>
    </w:p>
    <w:p w14:paraId="0421AC39">
      <w:r>
        <w:rPr>
          <w:sz w:val="18"/>
        </w:rPr>
        <w:t># 查询FBA发货计划</w:t>
      </w:r>
    </w:p>
    <w:p w14:paraId="4F1F003D">
      <w:pPr>
        <w:pStyle w:val="4"/>
      </w:pPr>
      <w:bookmarkStart w:id="484" w:name="_Toc21656"/>
      <w:r>
        <w:t>接口信息</w:t>
      </w:r>
      <w:bookmarkEnd w:id="484"/>
    </w:p>
    <w:p w14:paraId="255C2C3B">
      <w:pPr>
        <w:pStyle w:val="4"/>
      </w:pPr>
      <w:bookmarkStart w:id="485" w:name="_Toc24275"/>
      <w:r>
        <w:t>请求参数</w:t>
      </w:r>
      <w:bookmarkEnd w:id="485"/>
    </w:p>
    <w:p w14:paraId="08A984AA">
      <w:pPr>
        <w:pStyle w:val="4"/>
      </w:pPr>
      <w:bookmarkStart w:id="486" w:name="_Toc14254"/>
      <w:r>
        <w:t>请求cURL示例</w:t>
      </w:r>
      <w:bookmarkEnd w:id="486"/>
    </w:p>
    <w:p w14:paraId="0ACB165D">
      <w:r>
        <w:rPr>
          <w:sz w:val="18"/>
        </w:rPr>
        <w:t>```</w:t>
      </w:r>
      <w:r>
        <w:rPr>
          <w:sz w:val="18"/>
        </w:rPr>
        <w:br w:type="textWrapping"/>
      </w:r>
      <w:r>
        <w:rPr>
          <w:sz w:val="18"/>
        </w:rPr>
        <w:t>curl --location 'https://openapi.lingxing.com/erp/sc/data/fba_report/shipmentPlanLists?access_token=value&amp;timestamp=value&amp;sign=value&amp;app_key=value'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"sids": "",</w:t>
      </w:r>
      <w:r>
        <w:rPr>
          <w:sz w:val="18"/>
        </w:rPr>
        <w:br w:type="textWrapping"/>
      </w:r>
      <w:r>
        <w:rPr>
          <w:sz w:val="18"/>
        </w:rPr>
        <w:t xml:space="preserve">    "wid": "",</w:t>
      </w:r>
      <w:r>
        <w:rPr>
          <w:sz w:val="18"/>
        </w:rPr>
        <w:br w:type="textWrapping"/>
      </w:r>
      <w:r>
        <w:rPr>
          <w:sz w:val="18"/>
        </w:rPr>
        <w:t xml:space="preserve">    "packing_type": "",</w:t>
      </w:r>
      <w:r>
        <w:rPr>
          <w:sz w:val="18"/>
        </w:rPr>
        <w:br w:type="textWrapping"/>
      </w:r>
      <w:r>
        <w:rPr>
          <w:sz w:val="18"/>
        </w:rPr>
        <w:t xml:space="preserve">    "search_field_time": "gmt_create",</w:t>
      </w:r>
      <w:r>
        <w:rPr>
          <w:sz w:val="18"/>
        </w:rPr>
        <w:br w:type="textWrapping"/>
      </w:r>
      <w:r>
        <w:rPr>
          <w:sz w:val="18"/>
        </w:rPr>
        <w:t xml:space="preserve">    "search_field": "create_user",</w:t>
      </w:r>
      <w:r>
        <w:rPr>
          <w:sz w:val="18"/>
        </w:rPr>
        <w:br w:type="textWrapping"/>
      </w:r>
      <w:r>
        <w:rPr>
          <w:sz w:val="18"/>
        </w:rPr>
        <w:t xml:space="preserve">    "search_value": "",</w:t>
      </w:r>
      <w:r>
        <w:rPr>
          <w:sz w:val="18"/>
        </w:rPr>
        <w:br w:type="textWrapping"/>
      </w:r>
      <w:r>
        <w:rPr>
          <w:sz w:val="18"/>
        </w:rPr>
        <w:t xml:space="preserve">    "status": "",</w:t>
      </w:r>
      <w:r>
        <w:rPr>
          <w:sz w:val="18"/>
        </w:rPr>
        <w:br w:type="textWrapping"/>
      </w:r>
      <w:r>
        <w:rPr>
          <w:sz w:val="18"/>
        </w:rPr>
        <w:t xml:space="preserve">    "mids": "",</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w:t>
      </w:r>
      <w:r>
        <w:rPr>
          <w:sz w:val="18"/>
        </w:rPr>
        <w:br w:type="textWrapping"/>
      </w:r>
      <w:r>
        <w:rPr>
          <w:sz w:val="18"/>
        </w:rPr>
        <w:t xml:space="preserve">    "end_date": ""</w:t>
      </w:r>
      <w:r>
        <w:rPr>
          <w:sz w:val="18"/>
        </w:rPr>
        <w:br w:type="textWrapping"/>
      </w:r>
      <w:r>
        <w:rPr>
          <w:sz w:val="18"/>
        </w:rPr>
        <w:t>}'</w:t>
      </w:r>
      <w:r>
        <w:rPr>
          <w:sz w:val="18"/>
        </w:rPr>
        <w:br w:type="textWrapping"/>
      </w:r>
      <w:r>
        <w:rPr>
          <w:sz w:val="18"/>
        </w:rPr>
        <w:t>```</w:t>
      </w:r>
    </w:p>
    <w:p w14:paraId="6E78C15D">
      <w:pPr>
        <w:pStyle w:val="4"/>
      </w:pPr>
      <w:bookmarkStart w:id="487" w:name="_Toc17639"/>
      <w:r>
        <w:t>返回结果</w:t>
      </w:r>
      <w:bookmarkEnd w:id="487"/>
    </w:p>
    <w:p w14:paraId="6D9D7CEF">
      <w:pPr>
        <w:pStyle w:val="4"/>
      </w:pPr>
      <w:bookmarkStart w:id="488" w:name="_Toc6799"/>
      <w:r>
        <w:t>返回成功示例</w:t>
      </w:r>
      <w:bookmarkEnd w:id="488"/>
    </w:p>
    <w:p w14:paraId="25EB4C2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"请求成功",</w:t>
      </w:r>
      <w:r>
        <w:rPr>
          <w:sz w:val="18"/>
        </w:rPr>
        <w:br w:type="textWrapping"/>
      </w:r>
      <w:r>
        <w:rPr>
          <w:sz w:val="18"/>
        </w:rPr>
        <w:t xml:space="preserve">    "require_id": "936D6C3B-D4FE-0F89-9328-FA1D0DF6813B",</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"ispg_id": 181,</w:t>
      </w:r>
      <w:r>
        <w:rPr>
          <w:sz w:val="18"/>
        </w:rPr>
        <w:br w:type="textWrapping"/>
      </w:r>
      <w:r>
        <w:rPr>
          <w:sz w:val="18"/>
        </w:rPr>
        <w:t xml:space="preserve">        "create_time": "2021-09-27 10:27:46",</w:t>
      </w:r>
      <w:r>
        <w:rPr>
          <w:sz w:val="18"/>
        </w:rPr>
        <w:br w:type="textWrapping"/>
      </w:r>
      <w:r>
        <w:rPr>
          <w:sz w:val="18"/>
        </w:rPr>
        <w:t xml:space="preserve">        "seq": "RP210927003",</w:t>
      </w:r>
      <w:r>
        <w:rPr>
          <w:sz w:val="18"/>
        </w:rPr>
        <w:br w:type="textWrapping"/>
      </w:r>
      <w:r>
        <w:rPr>
          <w:sz w:val="18"/>
        </w:rPr>
        <w:t xml:space="preserve">        "remark": "",</w:t>
      </w:r>
      <w:r>
        <w:rPr>
          <w:sz w:val="18"/>
        </w:rPr>
        <w:br w:type="textWrapping"/>
      </w:r>
      <w:r>
        <w:rPr>
          <w:sz w:val="18"/>
        </w:rPr>
        <w:t xml:space="preserve">        "create_user": "吴姗珊",</w:t>
      </w:r>
      <w:r>
        <w:rPr>
          <w:sz w:val="18"/>
        </w:rPr>
        <w:br w:type="textWrapping"/>
      </w:r>
      <w:r>
        <w:rPr>
          <w:sz w:val="18"/>
        </w:rPr>
        <w:t xml:space="preserve">        "custom_fields": [{</w:t>
      </w:r>
      <w:r>
        <w:rPr>
          <w:sz w:val="18"/>
        </w:rPr>
        <w:br w:type="textWrapping"/>
      </w:r>
      <w:r>
        <w:rPr>
          <w:sz w:val="18"/>
        </w:rPr>
        <w:t xml:space="preserve">            "id": "",</w:t>
      </w:r>
      <w:r>
        <w:rPr>
          <w:sz w:val="18"/>
        </w:rPr>
        <w:br w:type="textWrapping"/>
      </w:r>
      <w:r>
        <w:rPr>
          <w:sz w:val="18"/>
        </w:rPr>
        <w:t xml:space="preserve">            "name": "",</w:t>
      </w:r>
      <w:r>
        <w:rPr>
          <w:sz w:val="18"/>
        </w:rPr>
        <w:br w:type="textWrapping"/>
      </w:r>
      <w:r>
        <w:rPr>
          <w:sz w:val="18"/>
        </w:rPr>
        <w:t xml:space="preserve">            "val_text": ""</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"ispg_id": 181,</w:t>
      </w:r>
      <w:r>
        <w:rPr>
          <w:sz w:val="18"/>
        </w:rPr>
        <w:br w:type="textWrapping"/>
      </w:r>
      <w:r>
        <w:rPr>
          <w:sz w:val="18"/>
        </w:rPr>
        <w:t xml:space="preserve">            "isp_id": 426,</w:t>
      </w:r>
      <w:r>
        <w:rPr>
          <w:sz w:val="18"/>
        </w:rPr>
        <w:br w:type="textWrapping"/>
      </w:r>
      <w:r>
        <w:rPr>
          <w:sz w:val="18"/>
        </w:rPr>
        <w:t xml:space="preserve">            "logistics_channel_id": 0,</w:t>
      </w:r>
      <w:r>
        <w:rPr>
          <w:sz w:val="18"/>
        </w:rPr>
        <w:br w:type="textWrapping"/>
      </w:r>
      <w:r>
        <w:rPr>
          <w:sz w:val="18"/>
        </w:rPr>
        <w:t xml:space="preserve">            "custom_fields": [{</w:t>
      </w:r>
      <w:r>
        <w:rPr>
          <w:sz w:val="18"/>
        </w:rPr>
        <w:br w:type="textWrapping"/>
      </w:r>
      <w:r>
        <w:rPr>
          <w:sz w:val="18"/>
        </w:rPr>
        <w:t xml:space="preserve">                "id": "",</w:t>
      </w:r>
      <w:r>
        <w:rPr>
          <w:sz w:val="18"/>
        </w:rPr>
        <w:br w:type="textWrapping"/>
      </w:r>
      <w:r>
        <w:rPr>
          <w:sz w:val="18"/>
        </w:rPr>
        <w:t xml:space="preserve">                "name": "",</w:t>
      </w:r>
      <w:r>
        <w:rPr>
          <w:sz w:val="18"/>
        </w:rPr>
        <w:br w:type="textWrapping"/>
      </w:r>
      <w:r>
        <w:rPr>
          <w:sz w:val="18"/>
        </w:rPr>
        <w:t xml:space="preserve">                "val_text": ""</w:t>
      </w:r>
      <w:r>
        <w:rPr>
          <w:sz w:val="18"/>
        </w:rPr>
        <w:br w:type="textWrapping"/>
      </w:r>
      <w:r>
        <w:rPr>
          <w:sz w:val="18"/>
        </w:rPr>
        <w:t xml:space="preserve">            }],</w:t>
      </w:r>
      <w:r>
        <w:rPr>
          <w:sz w:val="18"/>
        </w:rPr>
        <w:br w:type="textWrapping"/>
      </w:r>
      <w:r>
        <w:rPr>
          <w:sz w:val="18"/>
        </w:rPr>
        <w:t xml:space="preserve">            "fnsku": "X000XF6OGV",</w:t>
      </w:r>
      <w:r>
        <w:rPr>
          <w:sz w:val="18"/>
        </w:rPr>
        <w:br w:type="textWrapping"/>
      </w:r>
      <w:r>
        <w:rPr>
          <w:sz w:val="18"/>
        </w:rPr>
        <w:t xml:space="preserve">            "msku": "",</w:t>
      </w:r>
      <w:r>
        <w:rPr>
          <w:sz w:val="18"/>
        </w:rPr>
        <w:br w:type="textWrapping"/>
      </w:r>
      <w:r>
        <w:rPr>
          <w:sz w:val="18"/>
        </w:rPr>
        <w:t xml:space="preserve">            "wid": 68200,</w:t>
      </w:r>
      <w:r>
        <w:rPr>
          <w:sz w:val="18"/>
        </w:rPr>
        <w:br w:type="textWrapping"/>
      </w:r>
      <w:r>
        <w:rPr>
          <w:sz w:val="18"/>
        </w:rPr>
        <w:t xml:space="preserve">            "wname": "012.10",</w:t>
      </w:r>
      <w:r>
        <w:rPr>
          <w:sz w:val="18"/>
        </w:rPr>
        <w:br w:type="textWrapping"/>
      </w:r>
      <w:r>
        <w:rPr>
          <w:sz w:val="18"/>
        </w:rPr>
        <w:t xml:space="preserve">            "sid": 1206,</w:t>
      </w:r>
      <w:r>
        <w:rPr>
          <w:sz w:val="18"/>
        </w:rPr>
        <w:br w:type="textWrapping"/>
      </w:r>
      <w:r>
        <w:rPr>
          <w:sz w:val="18"/>
        </w:rPr>
        <w:t xml:space="preserve">            "create_time": "2021-09-27 10:27:46",</w:t>
      </w:r>
      <w:r>
        <w:rPr>
          <w:sz w:val="18"/>
        </w:rPr>
        <w:br w:type="textWrapping"/>
      </w:r>
      <w:r>
        <w:rPr>
          <w:sz w:val="18"/>
        </w:rPr>
        <w:t xml:space="preserve">            "status": 10,</w:t>
      </w:r>
      <w:r>
        <w:rPr>
          <w:sz w:val="18"/>
        </w:rPr>
        <w:br w:type="textWrapping"/>
      </w:r>
      <w:r>
        <w:rPr>
          <w:sz w:val="18"/>
        </w:rPr>
        <w:t xml:space="preserve">            "packing_type": 1,</w:t>
      </w:r>
      <w:r>
        <w:rPr>
          <w:sz w:val="18"/>
        </w:rPr>
        <w:br w:type="textWrapping"/>
      </w:r>
      <w:r>
        <w:rPr>
          <w:sz w:val="18"/>
        </w:rPr>
        <w:t xml:space="preserve">            "shipment_time": "",</w:t>
      </w:r>
      <w:r>
        <w:rPr>
          <w:sz w:val="18"/>
        </w:rPr>
        <w:br w:type="textWrapping"/>
      </w:r>
      <w:r>
        <w:rPr>
          <w:sz w:val="18"/>
        </w:rPr>
        <w:t xml:space="preserve">            "shipment_plan_quantity": 2000,</w:t>
      </w:r>
      <w:r>
        <w:rPr>
          <w:sz w:val="18"/>
        </w:rPr>
        <w:br w:type="textWrapping"/>
      </w:r>
      <w:r>
        <w:rPr>
          <w:sz w:val="18"/>
        </w:rPr>
        <w:t xml:space="preserve">            "seq": "RP210927003",</w:t>
      </w:r>
      <w:r>
        <w:rPr>
          <w:sz w:val="18"/>
        </w:rPr>
        <w:br w:type="textWrapping"/>
      </w:r>
      <w:r>
        <w:rPr>
          <w:sz w:val="18"/>
        </w:rPr>
        <w:t xml:space="preserve">            "logistics_name": "",</w:t>
      </w:r>
      <w:r>
        <w:rPr>
          <w:sz w:val="18"/>
        </w:rPr>
        <w:br w:type="textWrapping"/>
      </w:r>
      <w:r>
        <w:rPr>
          <w:sz w:val="18"/>
        </w:rPr>
        <w:t xml:space="preserve">            "quantity_in_case": 2000,</w:t>
      </w:r>
      <w:r>
        <w:rPr>
          <w:sz w:val="18"/>
        </w:rPr>
        <w:br w:type="textWrapping"/>
      </w:r>
      <w:r>
        <w:rPr>
          <w:sz w:val="18"/>
        </w:rPr>
        <w:t xml:space="preserve">            "box_num": 1,</w:t>
      </w:r>
      <w:r>
        <w:rPr>
          <w:sz w:val="18"/>
        </w:rPr>
        <w:br w:type="textWrapping"/>
      </w:r>
      <w:r>
        <w:rPr>
          <w:sz w:val="18"/>
        </w:rPr>
        <w:t xml:space="preserve">            "is_relate_mws": 1,</w:t>
      </w:r>
      <w:r>
        <w:rPr>
          <w:sz w:val="18"/>
        </w:rPr>
        <w:br w:type="textWrapping"/>
      </w:r>
      <w:r>
        <w:rPr>
          <w:sz w:val="18"/>
        </w:rPr>
        <w:t xml:space="preserve">            "is_relate_list": 1,</w:t>
      </w:r>
      <w:r>
        <w:rPr>
          <w:sz w:val="18"/>
        </w:rPr>
        <w:br w:type="textWrapping"/>
      </w:r>
      <w:r>
        <w:rPr>
          <w:sz w:val="18"/>
        </w:rPr>
        <w:t xml:space="preserve">            "remark": "",</w:t>
      </w:r>
      <w:r>
        <w:rPr>
          <w:sz w:val="18"/>
        </w:rPr>
        <w:br w:type="textWrapping"/>
      </w:r>
      <w:r>
        <w:rPr>
          <w:sz w:val="18"/>
        </w:rPr>
        <w:t xml:space="preserve">            "print_num": 0,</w:t>
      </w:r>
      <w:r>
        <w:rPr>
          <w:sz w:val="18"/>
        </w:rPr>
        <w:br w:type="textWrapping"/>
      </w:r>
      <w:r>
        <w:rPr>
          <w:sz w:val="18"/>
        </w:rPr>
        <w:t xml:space="preserve">            "create_user": "吴姗珊",</w:t>
      </w:r>
      <w:r>
        <w:rPr>
          <w:sz w:val="18"/>
        </w:rPr>
        <w:br w:type="textWrapping"/>
      </w:r>
      <w:r>
        <w:rPr>
          <w:sz w:val="18"/>
        </w:rPr>
        <w:t xml:space="preserve">            "small_image_url": "",</w:t>
      </w:r>
      <w:r>
        <w:rPr>
          <w:sz w:val="18"/>
        </w:rPr>
        <w:br w:type="textWrapping"/>
      </w:r>
      <w:r>
        <w:rPr>
          <w:sz w:val="18"/>
        </w:rPr>
        <w:t xml:space="preserve">            "order_sn": "R210927006",</w:t>
      </w:r>
      <w:r>
        <w:rPr>
          <w:sz w:val="18"/>
        </w:rPr>
        <w:br w:type="textWrapping"/>
      </w:r>
      <w:r>
        <w:rPr>
          <w:sz w:val="18"/>
        </w:rPr>
        <w:t xml:space="preserve">            "product_name": "辅料管理5",</w:t>
      </w:r>
      <w:r>
        <w:rPr>
          <w:sz w:val="18"/>
        </w:rPr>
        <w:br w:type="textWrapping"/>
      </w:r>
      <w:r>
        <w:rPr>
          <w:sz w:val="18"/>
        </w:rPr>
        <w:t xml:space="preserve">            "product_id": 89981,</w:t>
      </w:r>
      <w:r>
        <w:rPr>
          <w:sz w:val="18"/>
        </w:rPr>
        <w:br w:type="textWrapping"/>
      </w:r>
      <w:r>
        <w:rPr>
          <w:sz w:val="18"/>
        </w:rPr>
        <w:t xml:space="preserve">            "sku": "辅料管理5",</w:t>
      </w:r>
      <w:r>
        <w:rPr>
          <w:sz w:val="18"/>
        </w:rPr>
        <w:br w:type="textWrapping"/>
      </w:r>
      <w:r>
        <w:rPr>
          <w:sz w:val="18"/>
        </w:rPr>
        <w:t xml:space="preserve">            "pic_url": "",</w:t>
      </w:r>
      <w:r>
        <w:rPr>
          <w:sz w:val="18"/>
        </w:rPr>
        <w:br w:type="textWrapping"/>
      </w:r>
      <w:r>
        <w:rPr>
          <w:sz w:val="18"/>
        </w:rPr>
        <w:t xml:space="preserve">            "is_combo": 0,</w:t>
      </w:r>
      <w:r>
        <w:rPr>
          <w:sz w:val="18"/>
        </w:rPr>
        <w:br w:type="textWrapping"/>
      </w:r>
      <w:r>
        <w:rPr>
          <w:sz w:val="18"/>
        </w:rPr>
        <w:t xml:space="preserve">            "cg_package_length": "",</w:t>
      </w:r>
      <w:r>
        <w:rPr>
          <w:sz w:val="18"/>
        </w:rPr>
        <w:br w:type="textWrapping"/>
      </w:r>
      <w:r>
        <w:rPr>
          <w:sz w:val="18"/>
        </w:rPr>
        <w:t xml:space="preserve">            "cg_package_height": "",</w:t>
      </w:r>
      <w:r>
        <w:rPr>
          <w:sz w:val="18"/>
        </w:rPr>
        <w:br w:type="textWrapping"/>
      </w:r>
      <w:r>
        <w:rPr>
          <w:sz w:val="18"/>
        </w:rPr>
        <w:t xml:space="preserve">            "cg_package_width": "",</w:t>
      </w:r>
      <w:r>
        <w:rPr>
          <w:sz w:val="18"/>
        </w:rPr>
        <w:br w:type="textWrapping"/>
      </w:r>
      <w:r>
        <w:rPr>
          <w:sz w:val="18"/>
        </w:rPr>
        <w:t xml:space="preserve">            "cg_box_length": "",</w:t>
      </w:r>
      <w:r>
        <w:rPr>
          <w:sz w:val="18"/>
        </w:rPr>
        <w:br w:type="textWrapping"/>
      </w:r>
      <w:r>
        <w:rPr>
          <w:sz w:val="18"/>
        </w:rPr>
        <w:t xml:space="preserve">            "cg_box_width": "",</w:t>
      </w:r>
      <w:r>
        <w:rPr>
          <w:sz w:val="18"/>
        </w:rPr>
        <w:br w:type="textWrapping"/>
      </w:r>
      <w:r>
        <w:rPr>
          <w:sz w:val="18"/>
        </w:rPr>
        <w:t xml:space="preserve">            "cg_box_height": "",</w:t>
      </w:r>
      <w:r>
        <w:rPr>
          <w:sz w:val="18"/>
        </w:rPr>
        <w:br w:type="textWrapping"/>
      </w:r>
      <w:r>
        <w:rPr>
          <w:sz w:val="18"/>
        </w:rPr>
        <w:t xml:space="preserve">            "cg_box_weight": "",</w:t>
      </w:r>
      <w:r>
        <w:rPr>
          <w:sz w:val="18"/>
        </w:rPr>
        <w:br w:type="textWrapping"/>
      </w:r>
      <w:r>
        <w:rPr>
          <w:sz w:val="18"/>
        </w:rPr>
        <w:t xml:space="preserve">            "cg_box_net_weight": "",</w:t>
      </w:r>
      <w:r>
        <w:rPr>
          <w:sz w:val="18"/>
        </w:rPr>
        <w:br w:type="textWrapping"/>
      </w:r>
      <w:r>
        <w:rPr>
          <w:sz w:val="18"/>
        </w:rPr>
        <w:t xml:space="preserve">            "cg_box_gross_weight": "",</w:t>
      </w:r>
      <w:r>
        <w:rPr>
          <w:sz w:val="18"/>
        </w:rPr>
        <w:br w:type="textWrapping"/>
      </w:r>
      <w:r>
        <w:rPr>
          <w:sz w:val="18"/>
        </w:rPr>
        <w:t xml:space="preserve">            "is_urgent": 0,</w:t>
      </w:r>
      <w:r>
        <w:rPr>
          <w:sz w:val="18"/>
        </w:rPr>
        <w:br w:type="textWrapping"/>
      </w:r>
      <w:r>
        <w:rPr>
          <w:sz w:val="18"/>
        </w:rPr>
        <w:t xml:space="preserve">            "storage_list": [{</w:t>
      </w:r>
      <w:r>
        <w:rPr>
          <w:sz w:val="18"/>
        </w:rPr>
        <w:br w:type="textWrapping"/>
      </w:r>
      <w:r>
        <w:rPr>
          <w:sz w:val="18"/>
        </w:rPr>
        <w:t xml:space="preserve">                "product_id": 89981,</w:t>
      </w:r>
      <w:r>
        <w:rPr>
          <w:sz w:val="18"/>
        </w:rPr>
        <w:br w:type="textWrapping"/>
      </w:r>
      <w:r>
        <w:rPr>
          <w:sz w:val="18"/>
        </w:rPr>
        <w:t xml:space="preserve">                "product_valid_num": 6000,</w:t>
      </w:r>
      <w:r>
        <w:rPr>
          <w:sz w:val="18"/>
        </w:rPr>
        <w:br w:type="textWrapping"/>
      </w:r>
      <w:r>
        <w:rPr>
          <w:sz w:val="18"/>
        </w:rPr>
        <w:t xml:space="preserve">                "product_qc_num": 0,</w:t>
      </w:r>
      <w:r>
        <w:rPr>
          <w:sz w:val="18"/>
        </w:rPr>
        <w:br w:type="textWrapping"/>
      </w:r>
      <w:r>
        <w:rPr>
          <w:sz w:val="18"/>
        </w:rPr>
        <w:t xml:space="preserve">                "quantity_receive": 0</w:t>
      </w:r>
      <w:r>
        <w:rPr>
          <w:sz w:val="18"/>
        </w:rPr>
        <w:br w:type="textWrapping"/>
      </w:r>
      <w:r>
        <w:rPr>
          <w:sz w:val="18"/>
        </w:rPr>
        <w:t xml:space="preserve">            }],</w:t>
      </w:r>
      <w:r>
        <w:rPr>
          <w:sz w:val="18"/>
        </w:rPr>
        <w:br w:type="textWrapping"/>
      </w:r>
      <w:r>
        <w:rPr>
          <w:sz w:val="18"/>
        </w:rPr>
        <w:t xml:space="preserve">            "mws_relate": [{</w:t>
      </w:r>
      <w:r>
        <w:rPr>
          <w:sz w:val="18"/>
        </w:rPr>
        <w:br w:type="textWrapping"/>
      </w:r>
      <w:r>
        <w:rPr>
          <w:sz w:val="18"/>
        </w:rPr>
        <w:t xml:space="preserve">                "isim_id": 11039,</w:t>
      </w:r>
      <w:r>
        <w:rPr>
          <w:sz w:val="18"/>
        </w:rPr>
        <w:br w:type="textWrapping"/>
      </w:r>
      <w:r>
        <w:rPr>
          <w:sz w:val="18"/>
        </w:rPr>
        <w:t xml:space="preserve">                "isil_id": 1034,</w:t>
      </w:r>
      <w:r>
        <w:rPr>
          <w:sz w:val="18"/>
        </w:rPr>
        <w:br w:type="textWrapping"/>
      </w:r>
      <w:r>
        <w:rPr>
          <w:sz w:val="18"/>
        </w:rPr>
        <w:t xml:space="preserve">                "isilm_id": 3495,</w:t>
      </w:r>
      <w:r>
        <w:rPr>
          <w:sz w:val="18"/>
        </w:rPr>
        <w:br w:type="textWrapping"/>
      </w:r>
      <w:r>
        <w:rPr>
          <w:sz w:val="18"/>
        </w:rPr>
        <w:t xml:space="preserve">                "shipment_plan_sn": "R210927006",</w:t>
      </w:r>
      <w:r>
        <w:rPr>
          <w:sz w:val="18"/>
        </w:rPr>
        <w:br w:type="textWrapping"/>
      </w:r>
      <w:r>
        <w:rPr>
          <w:sz w:val="18"/>
        </w:rPr>
        <w:t xml:space="preserve">                "shipment_mws_sn": "FBA15CS95XDX",</w:t>
      </w:r>
      <w:r>
        <w:rPr>
          <w:sz w:val="18"/>
        </w:rPr>
        <w:br w:type="textWrapping"/>
      </w:r>
      <w:r>
        <w:rPr>
          <w:sz w:val="18"/>
        </w:rPr>
        <w:t xml:space="preserve">                "shipment_list_sn": "SP210927003",</w:t>
      </w:r>
      <w:r>
        <w:rPr>
          <w:sz w:val="18"/>
        </w:rPr>
        <w:br w:type="textWrapping"/>
      </w:r>
      <w:r>
        <w:rPr>
          <w:sz w:val="18"/>
        </w:rPr>
        <w:t xml:space="preserve">                "shipment_plan_quantity": 2000,</w:t>
      </w:r>
      <w:r>
        <w:rPr>
          <w:sz w:val="18"/>
        </w:rPr>
        <w:br w:type="textWrapping"/>
      </w:r>
      <w:r>
        <w:rPr>
          <w:sz w:val="18"/>
        </w:rPr>
        <w:t xml:space="preserve">                "shipment_mws_quantity": 2000,</w:t>
      </w:r>
      <w:r>
        <w:rPr>
          <w:sz w:val="18"/>
        </w:rPr>
        <w:br w:type="textWrapping"/>
      </w:r>
      <w:r>
        <w:rPr>
          <w:sz w:val="18"/>
        </w:rPr>
        <w:t xml:space="preserve">                "shipment_list_quantity": 2000,</w:t>
      </w:r>
      <w:r>
        <w:rPr>
          <w:sz w:val="18"/>
        </w:rPr>
        <w:br w:type="textWrapping"/>
      </w:r>
      <w:r>
        <w:rPr>
          <w:sz w:val="18"/>
        </w:rPr>
        <w:t xml:space="preserve">                "is_sta": "",</w:t>
      </w:r>
      <w:r>
        <w:rPr>
          <w:sz w:val="18"/>
        </w:rPr>
        <w:br w:type="textWrapping"/>
      </w:r>
      <w:r>
        <w:rPr>
          <w:sz w:val="18"/>
        </w:rPr>
        <w:t xml:space="preserve">                "sta_shipment_id": "",</w:t>
      </w:r>
      <w:r>
        <w:rPr>
          <w:sz w:val="18"/>
        </w:rPr>
        <w:br w:type="textWrapping"/>
      </w:r>
      <w:r>
        <w:rPr>
          <w:sz w:val="18"/>
        </w:rPr>
        <w:t xml:space="preserve">                "sta_inbound_plan_id": ""</w:t>
      </w:r>
      <w:r>
        <w:rPr>
          <w:sz w:val="18"/>
        </w:rPr>
        <w:br w:type="textWrapping"/>
      </w:r>
      <w:r>
        <w:rPr>
          <w:sz w:val="18"/>
        </w:rPr>
        <w:t xml:space="preserve">            }],</w:t>
      </w:r>
      <w:r>
        <w:rPr>
          <w:sz w:val="18"/>
        </w:rPr>
        <w:br w:type="textWrapping"/>
      </w:r>
      <w:r>
        <w:rPr>
          <w:sz w:val="18"/>
        </w:rPr>
        <w:t xml:space="preserve">            "status_name": "已处理",</w:t>
      </w:r>
      <w:r>
        <w:rPr>
          <w:sz w:val="18"/>
        </w:rPr>
        <w:br w:type="textWrapping"/>
      </w:r>
      <w:r>
        <w:rPr>
          <w:sz w:val="18"/>
        </w:rPr>
        <w:t xml:space="preserve">            "packing_type_name": "混装",</w:t>
      </w:r>
      <w:r>
        <w:rPr>
          <w:sz w:val="18"/>
        </w:rPr>
        <w:br w:type="textWrapping"/>
      </w:r>
      <w:r>
        <w:rPr>
          <w:sz w:val="18"/>
        </w:rPr>
        <w:t xml:space="preserve">            "diff_num": 4000,</w:t>
      </w:r>
      <w:r>
        <w:rPr>
          <w:sz w:val="18"/>
        </w:rPr>
        <w:br w:type="textWrapping"/>
      </w:r>
      <w:r>
        <w:rPr>
          <w:sz w:val="18"/>
        </w:rPr>
        <w:t xml:space="preserve">            "sname": "AK-quanqiu-JP-test7-JP",</w:t>
      </w:r>
      <w:r>
        <w:rPr>
          <w:sz w:val="18"/>
        </w:rPr>
        <w:br w:type="textWrapping"/>
      </w:r>
      <w:r>
        <w:rPr>
          <w:sz w:val="18"/>
        </w:rPr>
        <w:t xml:space="preserve">            "nation": "日本",</w:t>
      </w:r>
      <w:r>
        <w:rPr>
          <w:sz w:val="18"/>
        </w:rPr>
        <w:br w:type="textWrapping"/>
      </w:r>
      <w:r>
        <w:rPr>
          <w:sz w:val="18"/>
        </w:rPr>
        <w:t xml:space="preserve">            "lock_status":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179</w:t>
      </w:r>
      <w:r>
        <w:rPr>
          <w:sz w:val="18"/>
        </w:rPr>
        <w:br w:type="textWrapping"/>
      </w:r>
      <w:r>
        <w:rPr>
          <w:sz w:val="18"/>
        </w:rPr>
        <w:t xml:space="preserve">    "error_details": [],</w:t>
      </w:r>
      <w:r>
        <w:rPr>
          <w:sz w:val="18"/>
        </w:rPr>
        <w:br w:type="textWrapping"/>
      </w:r>
      <w:r>
        <w:rPr>
          <w:sz w:val="18"/>
        </w:rPr>
        <w:t xml:space="preserve">    "response_time": ""</w:t>
      </w:r>
      <w:r>
        <w:rPr>
          <w:sz w:val="18"/>
        </w:rPr>
        <w:br w:type="textWrapping"/>
      </w:r>
      <w:r>
        <w:rPr>
          <w:sz w:val="18"/>
        </w:rPr>
        <w:t>}</w:t>
      </w:r>
      <w:r>
        <w:rPr>
          <w:sz w:val="18"/>
        </w:rPr>
        <w:br w:type="textWrapping"/>
      </w:r>
      <w:r>
        <w:rPr>
          <w:sz w:val="18"/>
        </w:rPr>
        <w:t>```</w:t>
      </w:r>
    </w:p>
    <w:p w14:paraId="7DD601F7">
      <w:r>
        <w:rPr>
          <w:sz w:val="18"/>
        </w:rPr>
        <w:t>---</w:t>
      </w:r>
    </w:p>
    <w:p w14:paraId="1E6FC857">
      <w:pPr>
        <w:pStyle w:val="4"/>
      </w:pPr>
      <w:bookmarkStart w:id="489" w:name="_Toc5005"/>
      <w:r>
        <w:t>创建FBA发货计划</w:t>
      </w:r>
      <w:bookmarkEnd w:id="489"/>
    </w:p>
    <w:p w14:paraId="15B302A7">
      <w:r>
        <w:rPr>
          <w:sz w:val="18"/>
        </w:rPr>
        <w:t>- Source path: docs/FBA/CreateShipmentPlan</w:t>
      </w:r>
      <w:r>
        <w:rPr>
          <w:sz w:val="18"/>
        </w:rPr>
        <w:br w:type="textWrapping"/>
      </w:r>
      <w:r>
        <w:rPr>
          <w:sz w:val="18"/>
        </w:rPr>
        <w:t>- Source URL: https://apidoc.lingxing.com/docs/FBA/CreateShipmentPlan.md</w:t>
      </w:r>
    </w:p>
    <w:p w14:paraId="43926CE2">
      <w:r>
        <w:rPr>
          <w:sz w:val="18"/>
        </w:rPr>
        <w:t># 创建FBA发货计划</w:t>
      </w:r>
    </w:p>
    <w:p w14:paraId="6A29AD81">
      <w:pPr>
        <w:pStyle w:val="4"/>
      </w:pPr>
      <w:bookmarkStart w:id="490" w:name="_Toc9444"/>
      <w:r>
        <w:t>接口信息</w:t>
      </w:r>
      <w:bookmarkEnd w:id="490"/>
    </w:p>
    <w:p w14:paraId="216D4AEA">
      <w:pPr>
        <w:pStyle w:val="4"/>
      </w:pPr>
      <w:bookmarkStart w:id="491" w:name="_Toc32091"/>
      <w:r>
        <w:t>请求参数</w:t>
      </w:r>
      <w:bookmarkEnd w:id="491"/>
    </w:p>
    <w:p w14:paraId="7381D961">
      <w:pPr>
        <w:pStyle w:val="4"/>
      </w:pPr>
      <w:bookmarkStart w:id="492" w:name="_Toc2612"/>
      <w:r>
        <w:t>请求示例</w:t>
      </w:r>
      <w:bookmarkEnd w:id="492"/>
    </w:p>
    <w:p w14:paraId="5AD86E70">
      <w:r>
        <w:rPr>
          <w:sz w:val="18"/>
        </w:rPr>
        <w:t>```</w:t>
      </w:r>
      <w:r>
        <w:rPr>
          <w:sz w:val="18"/>
        </w:rPr>
        <w:br w:type="textWrapping"/>
      </w:r>
      <w:r>
        <w:rPr>
          <w:sz w:val="18"/>
        </w:rPr>
        <w:t>{</w:t>
      </w:r>
      <w:r>
        <w:rPr>
          <w:sz w:val="18"/>
        </w:rPr>
        <w:br w:type="textWrapping"/>
      </w:r>
      <w:r>
        <w:rPr>
          <w:sz w:val="18"/>
        </w:rPr>
        <w:t xml:space="preserve">    "remark":"备注",</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"sid":104,</w:t>
      </w:r>
      <w:r>
        <w:rPr>
          <w:sz w:val="18"/>
        </w:rPr>
        <w:br w:type="textWrapping"/>
      </w:r>
      <w:r>
        <w:rPr>
          <w:sz w:val="18"/>
        </w:rPr>
        <w:t xml:space="preserve">            "packing_type": 1,</w:t>
      </w:r>
      <w:r>
        <w:rPr>
          <w:sz w:val="18"/>
        </w:rPr>
        <w:br w:type="textWrapping"/>
      </w:r>
      <w:r>
        <w:rPr>
          <w:sz w:val="18"/>
        </w:rPr>
        <w:t xml:space="preserve">            "shipment_time":"2022-12-14",</w:t>
      </w:r>
      <w:r>
        <w:rPr>
          <w:sz w:val="18"/>
        </w:rPr>
        <w:br w:type="textWrapping"/>
      </w:r>
      <w:r>
        <w:rPr>
          <w:sz w:val="18"/>
        </w:rPr>
        <w:t xml:space="preserve">            "msku": "XGJ0008",</w:t>
      </w:r>
      <w:r>
        <w:rPr>
          <w:sz w:val="18"/>
        </w:rPr>
        <w:br w:type="textWrapping"/>
      </w:r>
      <w:r>
        <w:rPr>
          <w:sz w:val="18"/>
        </w:rPr>
        <w:t xml:space="preserve">            "fnsku": "B08D3N9BK3",</w:t>
      </w:r>
      <w:r>
        <w:rPr>
          <w:sz w:val="18"/>
        </w:rPr>
        <w:br w:type="textWrapping"/>
      </w:r>
      <w:r>
        <w:rPr>
          <w:sz w:val="18"/>
        </w:rPr>
        <w:t xml:space="preserve">            "shipment_plan_quantity": 2,</w:t>
      </w:r>
      <w:r>
        <w:rPr>
          <w:sz w:val="18"/>
        </w:rPr>
        <w:br w:type="textWrapping"/>
      </w:r>
      <w:r>
        <w:rPr>
          <w:sz w:val="18"/>
        </w:rPr>
        <w:t xml:space="preserve">            "quantity_in_case":1,</w:t>
      </w:r>
      <w:r>
        <w:rPr>
          <w:sz w:val="18"/>
        </w:rPr>
        <w:br w:type="textWrapping"/>
      </w:r>
      <w:r>
        <w:rPr>
          <w:sz w:val="18"/>
        </w:rPr>
        <w:t xml:space="preserve">            "box_num":1,</w:t>
      </w:r>
      <w:r>
        <w:rPr>
          <w:sz w:val="18"/>
        </w:rPr>
        <w:br w:type="textWrapping"/>
      </w:r>
      <w:r>
        <w:rPr>
          <w:sz w:val="18"/>
        </w:rPr>
        <w:t xml:space="preserve">            "logistics_provider_id":1,</w:t>
      </w:r>
      <w:r>
        <w:rPr>
          <w:sz w:val="18"/>
        </w:rPr>
        <w:br w:type="textWrapping"/>
      </w:r>
      <w:r>
        <w:rPr>
          <w:sz w:val="18"/>
        </w:rPr>
        <w:t xml:space="preserve">            "logistics_channel_id":10000405,</w:t>
      </w:r>
      <w:r>
        <w:rPr>
          <w:sz w:val="18"/>
        </w:rPr>
        <w:br w:type="textWrapping"/>
      </w:r>
      <w:r>
        <w:rPr>
          <w:sz w:val="18"/>
        </w:rPr>
        <w:t xml:space="preserve">            "wid":1,</w:t>
      </w:r>
      <w:r>
        <w:rPr>
          <w:sz w:val="18"/>
        </w:rPr>
        <w:br w:type="textWrapping"/>
      </w:r>
      <w:r>
        <w:rPr>
          <w:sz w:val="18"/>
        </w:rPr>
        <w:t xml:space="preserve">            "remark":"备注xx",</w:t>
      </w:r>
      <w:r>
        <w:rPr>
          <w:sz w:val="18"/>
        </w:rPr>
        <w:br w:type="textWrapping"/>
      </w:r>
      <w:r>
        <w:rPr>
          <w:sz w:val="18"/>
        </w:rPr>
        <w:t xml:space="preserve">            "purchase_plan_sn":"111"</w:t>
      </w:r>
    </w:p>
    <w:p w14:paraId="5984998D">
      <w:r>
        <w:rPr>
          <w:sz w:val="18"/>
        </w:rPr>
        <w:t>}</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F8B2924">
      <w:pPr>
        <w:pStyle w:val="4"/>
      </w:pPr>
      <w:bookmarkStart w:id="493" w:name="_Toc11741"/>
      <w:r>
        <w:t>返回结果</w:t>
      </w:r>
      <w:bookmarkEnd w:id="493"/>
    </w:p>
    <w:p w14:paraId="7D6508D5">
      <w:r>
        <w:rPr>
          <w:sz w:val="18"/>
        </w:rPr>
        <w:t>Json Object</w:t>
      </w:r>
    </w:p>
    <w:p w14:paraId="29BC1439">
      <w:pPr>
        <w:pStyle w:val="4"/>
      </w:pPr>
      <w:bookmarkStart w:id="494" w:name="_Toc32115"/>
      <w:r>
        <w:t>返回成功示例</w:t>
      </w:r>
      <w:bookmarkEnd w:id="494"/>
    </w:p>
    <w:p w14:paraId="4FCEA51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"D8344695-90C7-B7CF-86E2-25697AFFC527",</w:t>
      </w:r>
      <w:r>
        <w:rPr>
          <w:sz w:val="18"/>
        </w:rPr>
        <w:br w:type="textWrapping"/>
      </w:r>
      <w:r>
        <w:rPr>
          <w:sz w:val="18"/>
        </w:rPr>
        <w:t xml:space="preserve">    "response_time": "2022-12-08 16:27:10",</w:t>
      </w:r>
      <w:r>
        <w:rPr>
          <w:sz w:val="18"/>
        </w:rPr>
        <w:br w:type="textWrapping"/>
      </w:r>
      <w:r>
        <w:rPr>
          <w:sz w:val="18"/>
        </w:rPr>
        <w:t xml:space="preserve">    "data": {</w:t>
      </w:r>
      <w:r>
        <w:rPr>
          <w:sz w:val="18"/>
        </w:rPr>
        <w:br w:type="textWrapping"/>
      </w:r>
      <w:r>
        <w:rPr>
          <w:sz w:val="18"/>
        </w:rPr>
        <w:t xml:space="preserve">        "seq": "RP231220003",</w:t>
      </w:r>
      <w:r>
        <w:rPr>
          <w:sz w:val="18"/>
        </w:rPr>
        <w:br w:type="textWrapping"/>
      </w:r>
      <w:r>
        <w:rPr>
          <w:sz w:val="18"/>
        </w:rPr>
        <w:t xml:space="preserve">        "order_sn": [</w:t>
      </w:r>
      <w:r>
        <w:rPr>
          <w:sz w:val="18"/>
        </w:rPr>
        <w:br w:type="textWrapping"/>
      </w:r>
      <w:r>
        <w:rPr>
          <w:sz w:val="18"/>
        </w:rPr>
        <w:t xml:space="preserve">            "R231220003"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3270C89">
      <w:r>
        <w:rPr>
          <w:sz w:val="18"/>
        </w:rPr>
        <w:t>---</w:t>
      </w:r>
    </w:p>
    <w:p w14:paraId="177406C9">
      <w:pPr>
        <w:pStyle w:val="4"/>
      </w:pPr>
      <w:bookmarkStart w:id="495" w:name="_Toc21354"/>
      <w:r>
        <w:t>编辑FBA发货计划</w:t>
      </w:r>
      <w:bookmarkEnd w:id="495"/>
    </w:p>
    <w:p w14:paraId="3760E936">
      <w:r>
        <w:rPr>
          <w:sz w:val="18"/>
        </w:rPr>
        <w:t>- Source path: docs/FBA/UpdatePlanLists</w:t>
      </w:r>
      <w:r>
        <w:rPr>
          <w:sz w:val="18"/>
        </w:rPr>
        <w:br w:type="textWrapping"/>
      </w:r>
      <w:r>
        <w:rPr>
          <w:sz w:val="18"/>
        </w:rPr>
        <w:t>- Source URL: https://apidoc.lingxing.com/docs/FBA/UpdatePlanLists.md</w:t>
      </w:r>
    </w:p>
    <w:p w14:paraId="4E3EA324">
      <w:r>
        <w:rPr>
          <w:sz w:val="18"/>
        </w:rPr>
        <w:t># 编辑FBA发货计划</w:t>
      </w:r>
    </w:p>
    <w:p w14:paraId="1C55EB93">
      <w:pPr>
        <w:pStyle w:val="4"/>
      </w:pPr>
      <w:bookmarkStart w:id="496" w:name="_Toc26124"/>
      <w:r>
        <w:t>接口信息</w:t>
      </w:r>
      <w:bookmarkEnd w:id="496"/>
    </w:p>
    <w:p w14:paraId="20E5FEA0">
      <w:pPr>
        <w:pStyle w:val="4"/>
      </w:pPr>
      <w:bookmarkStart w:id="497" w:name="_Toc2183"/>
      <w:r>
        <w:t>请求参数</w:t>
      </w:r>
      <w:bookmarkEnd w:id="497"/>
    </w:p>
    <w:p w14:paraId="090600D6">
      <w:pPr>
        <w:pStyle w:val="4"/>
      </w:pPr>
      <w:bookmarkStart w:id="498" w:name="_Toc2596"/>
      <w:r>
        <w:t>请求示例</w:t>
      </w:r>
      <w:bookmarkEnd w:id="498"/>
    </w:p>
    <w:p w14:paraId="2BCF1FD0">
      <w:r>
        <w:rPr>
          <w:sz w:val="18"/>
        </w:rPr>
        <w:t>```</w:t>
      </w:r>
      <w:r>
        <w:rPr>
          <w:sz w:val="18"/>
        </w:rPr>
        <w:br w:type="textWrapping"/>
      </w:r>
      <w:r>
        <w:rPr>
          <w:sz w:val="18"/>
        </w:rPr>
        <w:t>{</w:t>
      </w:r>
      <w:r>
        <w:rPr>
          <w:sz w:val="18"/>
        </w:rPr>
        <w:br w:type="textWrapping"/>
      </w:r>
      <w:r>
        <w:rPr>
          <w:sz w:val="18"/>
        </w:rPr>
        <w:t xml:space="preserve">    "order_sn": "R221215003",</w:t>
      </w:r>
      <w:r>
        <w:rPr>
          <w:sz w:val="18"/>
        </w:rPr>
        <w:br w:type="textWrapping"/>
      </w:r>
      <w:r>
        <w:rPr>
          <w:sz w:val="18"/>
        </w:rPr>
        <w:t xml:space="preserve">    "shipment_time": "2023-01-03",</w:t>
      </w:r>
      <w:r>
        <w:rPr>
          <w:sz w:val="18"/>
        </w:rPr>
        <w:br w:type="textWrapping"/>
      </w:r>
      <w:r>
        <w:rPr>
          <w:sz w:val="18"/>
        </w:rPr>
        <w:t xml:space="preserve">    "packing_type": 2,</w:t>
      </w:r>
      <w:r>
        <w:rPr>
          <w:sz w:val="18"/>
        </w:rPr>
        <w:br w:type="textWrapping"/>
      </w:r>
      <w:r>
        <w:rPr>
          <w:sz w:val="18"/>
        </w:rPr>
        <w:t xml:space="preserve">    "logistics_provider_id": 1,</w:t>
      </w:r>
      <w:r>
        <w:rPr>
          <w:sz w:val="18"/>
        </w:rPr>
        <w:br w:type="textWrapping"/>
      </w:r>
      <w:r>
        <w:rPr>
          <w:sz w:val="18"/>
        </w:rPr>
        <w:t xml:space="preserve">    "logistics_channel_id": 12,</w:t>
      </w:r>
      <w:r>
        <w:rPr>
          <w:sz w:val="18"/>
        </w:rPr>
        <w:br w:type="textWrapping"/>
      </w:r>
      <w:r>
        <w:rPr>
          <w:sz w:val="18"/>
        </w:rPr>
        <w:t xml:space="preserve">    "shipment_plan_quantity": 6,</w:t>
      </w:r>
      <w:r>
        <w:rPr>
          <w:sz w:val="18"/>
        </w:rPr>
        <w:br w:type="textWrapping"/>
      </w:r>
      <w:r>
        <w:rPr>
          <w:sz w:val="18"/>
        </w:rPr>
        <w:t xml:space="preserve">    "quantity_in_case": 3,</w:t>
      </w:r>
      <w:r>
        <w:rPr>
          <w:sz w:val="18"/>
        </w:rPr>
        <w:br w:type="textWrapping"/>
      </w:r>
      <w:r>
        <w:rPr>
          <w:sz w:val="18"/>
        </w:rPr>
        <w:t xml:space="preserve">    "box_num": 2,</w:t>
      </w:r>
      <w:r>
        <w:rPr>
          <w:sz w:val="18"/>
        </w:rPr>
        <w:br w:type="textWrapping"/>
      </w:r>
      <w:r>
        <w:rPr>
          <w:sz w:val="18"/>
        </w:rPr>
        <w:t xml:space="preserve">    "sys_wid": 1,</w:t>
      </w:r>
      <w:r>
        <w:rPr>
          <w:sz w:val="18"/>
        </w:rPr>
        <w:br w:type="textWrapping"/>
      </w:r>
      <w:r>
        <w:rPr>
          <w:sz w:val="18"/>
        </w:rPr>
        <w:t xml:space="preserve">    "cg_package_length": 10.56,</w:t>
      </w:r>
      <w:r>
        <w:rPr>
          <w:sz w:val="18"/>
        </w:rPr>
        <w:br w:type="textWrapping"/>
      </w:r>
      <w:r>
        <w:rPr>
          <w:sz w:val="18"/>
        </w:rPr>
        <w:t xml:space="preserve">    "cg_package_width": 10.56,</w:t>
      </w:r>
      <w:r>
        <w:rPr>
          <w:sz w:val="18"/>
        </w:rPr>
        <w:br w:type="textWrapping"/>
      </w:r>
      <w:r>
        <w:rPr>
          <w:sz w:val="18"/>
        </w:rPr>
        <w:t xml:space="preserve">    "cg_package_height": 10.56,</w:t>
      </w:r>
      <w:r>
        <w:rPr>
          <w:sz w:val="18"/>
        </w:rPr>
        <w:br w:type="textWrapping"/>
      </w:r>
      <w:r>
        <w:rPr>
          <w:sz w:val="18"/>
        </w:rPr>
        <w:t xml:space="preserve">    "cg_box_length": 10.56,</w:t>
      </w:r>
      <w:r>
        <w:rPr>
          <w:sz w:val="18"/>
        </w:rPr>
        <w:br w:type="textWrapping"/>
      </w:r>
      <w:r>
        <w:rPr>
          <w:sz w:val="18"/>
        </w:rPr>
        <w:t xml:space="preserve">    "cg_box_width": 10.56,</w:t>
      </w:r>
      <w:r>
        <w:rPr>
          <w:sz w:val="18"/>
        </w:rPr>
        <w:br w:type="textWrapping"/>
      </w:r>
      <w:r>
        <w:rPr>
          <w:sz w:val="18"/>
        </w:rPr>
        <w:t xml:space="preserve">    "cg_box_height": 10.56,</w:t>
      </w:r>
      <w:r>
        <w:rPr>
          <w:sz w:val="18"/>
        </w:rPr>
        <w:br w:type="textWrapping"/>
      </w:r>
      <w:r>
        <w:rPr>
          <w:sz w:val="18"/>
        </w:rPr>
        <w:t xml:space="preserve">    "nw": 10.56,</w:t>
      </w:r>
      <w:r>
        <w:rPr>
          <w:sz w:val="18"/>
        </w:rPr>
        <w:br w:type="textWrapping"/>
      </w:r>
      <w:r>
        <w:rPr>
          <w:sz w:val="18"/>
        </w:rPr>
        <w:t xml:space="preserve">    "gw": 10.56,</w:t>
      </w:r>
      <w:r>
        <w:rPr>
          <w:sz w:val="18"/>
        </w:rPr>
        <w:br w:type="textWrapping"/>
      </w:r>
      <w:r>
        <w:rPr>
          <w:sz w:val="18"/>
        </w:rPr>
        <w:t xml:space="preserve">    "cg_box_weight": 10.56,</w:t>
      </w:r>
      <w:r>
        <w:rPr>
          <w:sz w:val="18"/>
        </w:rPr>
        <w:br w:type="textWrapping"/>
      </w:r>
      <w:r>
        <w:rPr>
          <w:sz w:val="18"/>
        </w:rPr>
        <w:t xml:space="preserve">    "remark": "备注示例"</w:t>
      </w:r>
      <w:r>
        <w:rPr>
          <w:sz w:val="18"/>
        </w:rPr>
        <w:br w:type="textWrapping"/>
      </w:r>
      <w:r>
        <w:rPr>
          <w:sz w:val="18"/>
        </w:rPr>
        <w:t>}</w:t>
      </w:r>
      <w:r>
        <w:rPr>
          <w:sz w:val="18"/>
        </w:rPr>
        <w:br w:type="textWrapping"/>
      </w:r>
      <w:r>
        <w:rPr>
          <w:sz w:val="18"/>
        </w:rPr>
        <w:t>```</w:t>
      </w:r>
    </w:p>
    <w:p w14:paraId="3C228F13">
      <w:pPr>
        <w:pStyle w:val="4"/>
      </w:pPr>
      <w:bookmarkStart w:id="499" w:name="_Toc8592"/>
      <w:r>
        <w:t>返回结果</w:t>
      </w:r>
      <w:bookmarkEnd w:id="499"/>
    </w:p>
    <w:p w14:paraId="6A9D6803">
      <w:r>
        <w:rPr>
          <w:sz w:val="18"/>
        </w:rPr>
        <w:t>Json Object</w:t>
      </w:r>
    </w:p>
    <w:p w14:paraId="27D9E287">
      <w:pPr>
        <w:pStyle w:val="4"/>
      </w:pPr>
      <w:bookmarkStart w:id="500" w:name="_Toc16436"/>
      <w:r>
        <w:t>返回成功示例</w:t>
      </w:r>
      <w:bookmarkEnd w:id="500"/>
    </w:p>
    <w:p w14:paraId="5B1FD02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"951E55ED-1038-A7DF-9060-FBCDDDB06FB0",</w:t>
      </w:r>
      <w:r>
        <w:rPr>
          <w:sz w:val="18"/>
        </w:rPr>
        <w:br w:type="textWrapping"/>
      </w:r>
      <w:r>
        <w:rPr>
          <w:sz w:val="18"/>
        </w:rPr>
        <w:t xml:space="preserve">    "response_time": "2023-02-14 16:09:22",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81E0363">
      <w:r>
        <w:rPr>
          <w:sz w:val="18"/>
        </w:rPr>
        <w:t>---</w:t>
      </w:r>
    </w:p>
    <w:p w14:paraId="666E6C48">
      <w:pPr>
        <w:pStyle w:val="4"/>
      </w:pPr>
      <w:bookmarkStart w:id="501" w:name="_Toc18558"/>
      <w:r>
        <w:t>查询FBA发货单列表</w:t>
      </w:r>
      <w:bookmarkEnd w:id="501"/>
    </w:p>
    <w:p w14:paraId="7F616717">
      <w:r>
        <w:rPr>
          <w:sz w:val="18"/>
        </w:rPr>
        <w:t>- Source path: docs/FBA/GetInboundShipmentList</w:t>
      </w:r>
      <w:r>
        <w:rPr>
          <w:sz w:val="18"/>
        </w:rPr>
        <w:br w:type="textWrapping"/>
      </w:r>
      <w:r>
        <w:rPr>
          <w:sz w:val="18"/>
        </w:rPr>
        <w:t>- Source URL: https://apidoc.lingxing.com/docs/FBA/GetInboundShipmentList.md</w:t>
      </w:r>
    </w:p>
    <w:p w14:paraId="4005C4FA">
      <w:r>
        <w:rPr>
          <w:sz w:val="18"/>
        </w:rPr>
        <w:t># 查询发货单列表</w:t>
      </w:r>
    </w:p>
    <w:p w14:paraId="515E35FA">
      <w:pPr>
        <w:pStyle w:val="4"/>
      </w:pPr>
      <w:bookmarkStart w:id="502" w:name="_Toc2601"/>
      <w:r>
        <w:t>接口信息</w:t>
      </w:r>
      <w:bookmarkEnd w:id="502"/>
    </w:p>
    <w:p w14:paraId="79EC80A0">
      <w:pPr>
        <w:pStyle w:val="4"/>
      </w:pPr>
      <w:bookmarkStart w:id="503" w:name="_Toc24579"/>
      <w:r>
        <w:t>请求参数</w:t>
      </w:r>
      <w:bookmarkEnd w:id="503"/>
    </w:p>
    <w:p w14:paraId="0AB17B16">
      <w:pPr>
        <w:pStyle w:val="4"/>
      </w:pPr>
      <w:bookmarkStart w:id="504" w:name="_Toc20123"/>
      <w:r>
        <w:t>请求cURL示例</w:t>
      </w:r>
      <w:bookmarkEnd w:id="504"/>
    </w:p>
    <w:p w14:paraId="3148F02B">
      <w:r>
        <w:rPr>
          <w:sz w:val="18"/>
        </w:rPr>
        <w:t>```</w:t>
      </w:r>
      <w:r>
        <w:rPr>
          <w:sz w:val="18"/>
        </w:rPr>
        <w:br w:type="textWrapping"/>
      </w:r>
      <w:r>
        <w:rPr>
          <w:sz w:val="18"/>
        </w:rPr>
        <w:t>curl --location 'https://openapi.lingxing.com/erp/sc/routing/storage/shipment/getInboundShipmentList?access_token=value&amp;timestamp=value&amp;sign=value&amp;app_key=value'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"search_value": "123",</w:t>
      </w:r>
      <w:r>
        <w:rPr>
          <w:sz w:val="18"/>
        </w:rPr>
        <w:br w:type="textWrapping"/>
      </w:r>
      <w:r>
        <w:rPr>
          <w:sz w:val="18"/>
        </w:rPr>
        <w:t xml:space="preserve">    "search_field": "shipment_sn",</w:t>
      </w:r>
      <w:r>
        <w:rPr>
          <w:sz w:val="18"/>
        </w:rPr>
        <w:br w:type="textWrapping"/>
      </w:r>
      <w:r>
        <w:rPr>
          <w:sz w:val="18"/>
        </w:rPr>
        <w:t xml:space="preserve">    "sids": "8",</w:t>
      </w:r>
      <w:r>
        <w:rPr>
          <w:sz w:val="18"/>
        </w:rPr>
        <w:br w:type="textWrapping"/>
      </w:r>
      <w:r>
        <w:rPr>
          <w:sz w:val="18"/>
        </w:rPr>
        <w:t xml:space="preserve">    "mids": "1",</w:t>
      </w:r>
      <w:r>
        <w:rPr>
          <w:sz w:val="18"/>
        </w:rPr>
        <w:br w:type="textWrapping"/>
      </w:r>
      <w:r>
        <w:rPr>
          <w:sz w:val="18"/>
        </w:rPr>
        <w:t xml:space="preserve">    "wid": "68125",</w:t>
      </w:r>
      <w:r>
        <w:rPr>
          <w:sz w:val="18"/>
        </w:rPr>
        <w:br w:type="textWrapping"/>
      </w:r>
      <w:r>
        <w:rPr>
          <w:sz w:val="18"/>
        </w:rPr>
        <w:t xml:space="preserve">    "logistics_type": [1],</w:t>
      </w:r>
      <w:r>
        <w:rPr>
          <w:sz w:val="18"/>
        </w:rPr>
        <w:br w:type="textWrapping"/>
      </w:r>
      <w:r>
        <w:rPr>
          <w:sz w:val="18"/>
        </w:rPr>
        <w:t xml:space="preserve">    "status": 0,</w:t>
      </w:r>
      <w:r>
        <w:rPr>
          <w:sz w:val="18"/>
        </w:rPr>
        <w:br w:type="textWrapping"/>
      </w:r>
      <w:r>
        <w:rPr>
          <w:sz w:val="18"/>
        </w:rPr>
        <w:t xml:space="preserve">    "print_status": "1",</w:t>
      </w:r>
      <w:r>
        <w:rPr>
          <w:sz w:val="18"/>
        </w:rPr>
        <w:br w:type="textWrapping"/>
      </w:r>
      <w:r>
        <w:rPr>
          <w:sz w:val="18"/>
        </w:rPr>
        <w:t xml:space="preserve">    "pick_status": "1",</w:t>
      </w:r>
      <w:r>
        <w:rPr>
          <w:sz w:val="18"/>
        </w:rPr>
        <w:br w:type="textWrapping"/>
      </w:r>
      <w:r>
        <w:rPr>
          <w:sz w:val="18"/>
        </w:rPr>
        <w:t xml:space="preserve">    "time_type": 2,</w:t>
      </w:r>
      <w:r>
        <w:rPr>
          <w:sz w:val="18"/>
        </w:rPr>
        <w:br w:type="textWrapping"/>
      </w:r>
      <w:r>
        <w:rPr>
          <w:sz w:val="18"/>
        </w:rPr>
        <w:t xml:space="preserve">    "start_date": "2021-03-29",</w:t>
      </w:r>
      <w:r>
        <w:rPr>
          <w:sz w:val="18"/>
        </w:rPr>
        <w:br w:type="textWrapping"/>
      </w:r>
      <w:r>
        <w:rPr>
          <w:sz w:val="18"/>
        </w:rPr>
        <w:t xml:space="preserve">    "end_date": "2021-06-29",</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"senior_search_list": [{</w:t>
      </w:r>
      <w:r>
        <w:rPr>
          <w:sz w:val="18"/>
        </w:rPr>
        <w:br w:type="textWrapping"/>
      </w:r>
      <w:r>
        <w:rPr>
          <w:sz w:val="18"/>
        </w:rPr>
        <w:t xml:space="preserve">        "search_field": "shipment_id",</w:t>
      </w:r>
      <w:r>
        <w:rPr>
          <w:sz w:val="18"/>
        </w:rPr>
        <w:br w:type="textWrapping"/>
      </w:r>
      <w:r>
        <w:rPr>
          <w:sz w:val="18"/>
        </w:rPr>
        <w:t xml:space="preserve">        "search_value": ["1FBA194WNZDM9", "1FBA194WD1DMJ"]</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242A6A6">
      <w:pPr>
        <w:pStyle w:val="4"/>
      </w:pPr>
      <w:bookmarkStart w:id="505" w:name="_Toc12365"/>
      <w:r>
        <w:t>返回结果</w:t>
      </w:r>
      <w:bookmarkEnd w:id="505"/>
    </w:p>
    <w:p w14:paraId="2501E178">
      <w:pPr>
        <w:pStyle w:val="4"/>
      </w:pPr>
      <w:bookmarkStart w:id="506" w:name="_Toc18676"/>
      <w:r>
        <w:t>返回成功示例</w:t>
      </w:r>
      <w:bookmarkEnd w:id="506"/>
    </w:p>
    <w:p w14:paraId="762858C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"response_time": "2020-04-30 17:33:32",</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"id": 25,</w:t>
      </w:r>
      <w:r>
        <w:rPr>
          <w:sz w:val="18"/>
        </w:rPr>
        <w:br w:type="textWrapping"/>
      </w:r>
      <w:r>
        <w:rPr>
          <w:sz w:val="18"/>
        </w:rPr>
        <w:t xml:space="preserve">            "shipment_sn": "SP180720003",</w:t>
      </w:r>
      <w:r>
        <w:rPr>
          <w:sz w:val="18"/>
        </w:rPr>
        <w:br w:type="textWrapping"/>
      </w:r>
      <w:r>
        <w:rPr>
          <w:sz w:val="18"/>
        </w:rPr>
        <w:t xml:space="preserve">            "status": 0,</w:t>
      </w:r>
      <w:r>
        <w:rPr>
          <w:sz w:val="18"/>
        </w:rPr>
        <w:br w:type="textWrapping"/>
      </w:r>
      <w:r>
        <w:rPr>
          <w:sz w:val="18"/>
        </w:rPr>
        <w:t xml:space="preserve">            "shipment_time": "",</w:t>
      </w:r>
      <w:r>
        <w:rPr>
          <w:sz w:val="18"/>
        </w:rPr>
        <w:br w:type="textWrapping"/>
      </w:r>
      <w:r>
        <w:rPr>
          <w:sz w:val="18"/>
        </w:rPr>
        <w:t xml:space="preserve">            "wname": "测试仓库",</w:t>
      </w:r>
      <w:r>
        <w:rPr>
          <w:sz w:val="18"/>
        </w:rPr>
        <w:br w:type="textWrapping"/>
      </w:r>
      <w:r>
        <w:rPr>
          <w:sz w:val="18"/>
        </w:rPr>
        <w:t xml:space="preserve">            "create_user": "",</w:t>
      </w:r>
      <w:r>
        <w:rPr>
          <w:sz w:val="18"/>
        </w:rPr>
        <w:br w:type="textWrapping"/>
      </w:r>
      <w:r>
        <w:rPr>
          <w:sz w:val="18"/>
        </w:rPr>
        <w:t xml:space="preserve">            "principal_user": [{</w:t>
      </w:r>
      <w:r>
        <w:rPr>
          <w:sz w:val="18"/>
        </w:rPr>
        <w:br w:type="textWrapping"/>
      </w:r>
      <w:r>
        <w:rPr>
          <w:sz w:val="18"/>
        </w:rPr>
        <w:t xml:space="preserve">                "uid": 129067,</w:t>
      </w:r>
      <w:r>
        <w:rPr>
          <w:sz w:val="18"/>
        </w:rPr>
        <w:br w:type="textWrapping"/>
      </w:r>
      <w:r>
        <w:rPr>
          <w:sz w:val="18"/>
        </w:rPr>
        <w:t xml:space="preserve">                "name": "张三"</w:t>
      </w:r>
      <w:r>
        <w:rPr>
          <w:sz w:val="18"/>
        </w:rPr>
        <w:br w:type="textWrapping"/>
      </w:r>
      <w:r>
        <w:rPr>
          <w:sz w:val="18"/>
        </w:rPr>
        <w:t xml:space="preserve">            }],</w:t>
      </w:r>
      <w:r>
        <w:rPr>
          <w:sz w:val="18"/>
        </w:rPr>
        <w:br w:type="textWrapping"/>
      </w:r>
      <w:r>
        <w:rPr>
          <w:sz w:val="18"/>
        </w:rPr>
        <w:t xml:space="preserve">            "logistics_provider_id": "",</w:t>
      </w:r>
      <w:r>
        <w:rPr>
          <w:sz w:val="18"/>
        </w:rPr>
        <w:br w:type="textWrapping"/>
      </w:r>
      <w:r>
        <w:rPr>
          <w:sz w:val="18"/>
        </w:rPr>
        <w:t xml:space="preserve">            "logistics_provider_name": "",</w:t>
      </w:r>
      <w:r>
        <w:rPr>
          <w:sz w:val="18"/>
        </w:rPr>
        <w:br w:type="textWrapping"/>
      </w:r>
      <w:r>
        <w:rPr>
          <w:sz w:val="18"/>
        </w:rPr>
        <w:t xml:space="preserve">            "logistics_channel_name": "红单",</w:t>
      </w:r>
      <w:r>
        <w:rPr>
          <w:sz w:val="18"/>
        </w:rPr>
        <w:br w:type="textWrapping"/>
      </w:r>
      <w:r>
        <w:rPr>
          <w:sz w:val="18"/>
        </w:rPr>
        <w:t xml:space="preserve">            "expected_arrival_date": "",</w:t>
      </w:r>
      <w:r>
        <w:rPr>
          <w:sz w:val="18"/>
        </w:rPr>
        <w:br w:type="textWrapping"/>
      </w:r>
      <w:r>
        <w:rPr>
          <w:sz w:val="18"/>
        </w:rPr>
        <w:t xml:space="preserve">            "actual_shipment_time": "",</w:t>
      </w:r>
      <w:r>
        <w:rPr>
          <w:sz w:val="18"/>
        </w:rPr>
        <w:br w:type="textWrapping"/>
      </w:r>
      <w:r>
        <w:rPr>
          <w:sz w:val="18"/>
        </w:rPr>
        <w:t xml:space="preserve">            "etd_date": "",</w:t>
      </w:r>
      <w:r>
        <w:rPr>
          <w:sz w:val="18"/>
        </w:rPr>
        <w:br w:type="textWrapping"/>
      </w:r>
      <w:r>
        <w:rPr>
          <w:sz w:val="18"/>
        </w:rPr>
        <w:t xml:space="preserve">            "eta_date": "",</w:t>
      </w:r>
      <w:r>
        <w:rPr>
          <w:sz w:val="18"/>
        </w:rPr>
        <w:br w:type="textWrapping"/>
      </w:r>
      <w:r>
        <w:rPr>
          <w:sz w:val="18"/>
        </w:rPr>
        <w:t xml:space="preserve">            "delivery_date": "",</w:t>
      </w:r>
      <w:r>
        <w:rPr>
          <w:sz w:val="18"/>
        </w:rPr>
        <w:br w:type="textWrapping"/>
      </w:r>
      <w:r>
        <w:rPr>
          <w:sz w:val="18"/>
        </w:rPr>
        <w:t xml:space="preserve">            "create_time": "2018-07-20",</w:t>
      </w:r>
      <w:r>
        <w:rPr>
          <w:sz w:val="18"/>
        </w:rPr>
        <w:br w:type="textWrapping"/>
      </w:r>
      <w:r>
        <w:rPr>
          <w:sz w:val="18"/>
        </w:rPr>
        <w:t xml:space="preserve">            "gmt_create": "2018-07-20 15:14:18",</w:t>
      </w:r>
      <w:r>
        <w:rPr>
          <w:sz w:val="18"/>
        </w:rPr>
        <w:br w:type="textWrapping"/>
      </w:r>
      <w:r>
        <w:rPr>
          <w:sz w:val="18"/>
        </w:rPr>
        <w:t xml:space="preserve">            "is_pick": 1,</w:t>
      </w:r>
      <w:r>
        <w:rPr>
          <w:sz w:val="18"/>
        </w:rPr>
        <w:br w:type="textWrapping"/>
      </w:r>
      <w:r>
        <w:rPr>
          <w:sz w:val="18"/>
        </w:rPr>
        <w:t xml:space="preserve">            "is_print": 0,</w:t>
      </w:r>
      <w:r>
        <w:rPr>
          <w:sz w:val="18"/>
        </w:rPr>
        <w:br w:type="textWrapping"/>
      </w:r>
      <w:r>
        <w:rPr>
          <w:sz w:val="18"/>
        </w:rPr>
        <w:t xml:space="preserve">            "pick_time": "",</w:t>
      </w:r>
      <w:r>
        <w:rPr>
          <w:sz w:val="18"/>
        </w:rPr>
        <w:br w:type="textWrapping"/>
      </w:r>
      <w:r>
        <w:rPr>
          <w:sz w:val="18"/>
        </w:rPr>
        <w:t xml:space="preserve">            "print_num": 0,</w:t>
      </w:r>
      <w:r>
        <w:rPr>
          <w:sz w:val="18"/>
        </w:rPr>
        <w:br w:type="textWrapping"/>
      </w:r>
      <w:r>
        <w:rPr>
          <w:sz w:val="18"/>
        </w:rPr>
        <w:t xml:space="preserve">            "head_fee_type": 0,</w:t>
      </w:r>
      <w:r>
        <w:rPr>
          <w:sz w:val="18"/>
        </w:rPr>
        <w:br w:type="textWrapping"/>
      </w:r>
      <w:r>
        <w:rPr>
          <w:sz w:val="18"/>
        </w:rPr>
        <w:t xml:space="preserve">            "file_id": "",</w:t>
      </w:r>
      <w:r>
        <w:rPr>
          <w:sz w:val="18"/>
        </w:rPr>
        <w:br w:type="textWrapping"/>
      </w:r>
      <w:r>
        <w:rPr>
          <w:sz w:val="18"/>
        </w:rPr>
        <w:t xml:space="preserve">            "update_time": "2018-07-20 15:14:18",</w:t>
      </w:r>
      <w:r>
        <w:rPr>
          <w:sz w:val="18"/>
        </w:rPr>
        <w:br w:type="textWrapping"/>
      </w:r>
      <w:r>
        <w:rPr>
          <w:sz w:val="18"/>
        </w:rPr>
        <w:t xml:space="preserve">            "remark": "",</w:t>
      </w:r>
      <w:r>
        <w:rPr>
          <w:sz w:val="18"/>
        </w:rPr>
        <w:br w:type="textWrapping"/>
      </w:r>
      <w:r>
        <w:rPr>
          <w:sz w:val="18"/>
        </w:rPr>
        <w:t xml:space="preserve">            "wid": 8,</w:t>
      </w:r>
      <w:r>
        <w:rPr>
          <w:sz w:val="18"/>
        </w:rPr>
        <w:br w:type="textWrapping"/>
      </w:r>
      <w:r>
        <w:rPr>
          <w:sz w:val="18"/>
        </w:rPr>
        <w:t xml:space="preserve">            "is_return_stock": 0,</w:t>
      </w:r>
      <w:r>
        <w:rPr>
          <w:sz w:val="18"/>
        </w:rPr>
        <w:br w:type="textWrapping"/>
      </w:r>
      <w:r>
        <w:rPr>
          <w:sz w:val="18"/>
        </w:rPr>
        <w:t xml:space="preserve">            "pay_status": 0,</w:t>
      </w:r>
      <w:r>
        <w:rPr>
          <w:sz w:val="18"/>
        </w:rPr>
        <w:br w:type="textWrapping"/>
      </w:r>
      <w:r>
        <w:rPr>
          <w:sz w:val="18"/>
        </w:rPr>
        <w:t xml:space="preserve">            "audit_status": 0,</w:t>
      </w:r>
      <w:r>
        <w:rPr>
          <w:sz w:val="18"/>
        </w:rPr>
        <w:br w:type="textWrapping"/>
      </w:r>
      <w:r>
        <w:rPr>
          <w:sz w:val="18"/>
        </w:rPr>
        <w:t xml:space="preserve">            "shipment_user": "",</w:t>
      </w:r>
      <w:r>
        <w:rPr>
          <w:sz w:val="18"/>
        </w:rPr>
        <w:br w:type="textWrapping"/>
      </w:r>
      <w:r>
        <w:rPr>
          <w:sz w:val="18"/>
        </w:rPr>
        <w:t xml:space="preserve">            "is_exist_declaration": 0,</w:t>
      </w:r>
      <w:r>
        <w:rPr>
          <w:sz w:val="18"/>
        </w:rPr>
        <w:br w:type="textWrapping"/>
      </w:r>
      <w:r>
        <w:rPr>
          <w:sz w:val="18"/>
        </w:rPr>
        <w:t xml:space="preserve">            "is_exist_clearance": 0,</w:t>
      </w:r>
      <w:r>
        <w:rPr>
          <w:sz w:val="18"/>
        </w:rPr>
        <w:br w:type="textWrapping"/>
      </w:r>
      <w:r>
        <w:rPr>
          <w:sz w:val="18"/>
        </w:rPr>
        <w:t xml:space="preserve">            "third_party_order_mode": 0,</w:t>
      </w:r>
      <w:r>
        <w:rPr>
          <w:sz w:val="18"/>
        </w:rPr>
        <w:br w:type="textWrapping"/>
      </w:r>
      <w:r>
        <w:rPr>
          <w:sz w:val="18"/>
        </w:rPr>
        <w:t xml:space="preserve">            "third_party_order_status": 0,</w:t>
      </w:r>
      <w:r>
        <w:rPr>
          <w:sz w:val="18"/>
        </w:rPr>
        <w:br w:type="textWrapping"/>
      </w:r>
      <w:r>
        <w:rPr>
          <w:sz w:val="18"/>
        </w:rPr>
        <w:t xml:space="preserve">            "vat_code": "",</w:t>
      </w:r>
      <w:r>
        <w:rPr>
          <w:sz w:val="18"/>
        </w:rPr>
        <w:br w:type="textWrapping"/>
      </w:r>
      <w:r>
        <w:rPr>
          <w:sz w:val="18"/>
        </w:rPr>
        <w:t xml:space="preserve">            "method_id": "",</w:t>
      </w:r>
      <w:r>
        <w:rPr>
          <w:sz w:val="18"/>
        </w:rPr>
        <w:br w:type="textWrapping"/>
      </w:r>
      <w:r>
        <w:rPr>
          <w:sz w:val="18"/>
        </w:rPr>
        <w:t xml:space="preserve">            "method_name": "",</w:t>
      </w:r>
      <w:r>
        <w:rPr>
          <w:sz w:val="18"/>
        </w:rPr>
        <w:br w:type="textWrapping"/>
      </w:r>
      <w:r>
        <w:rPr>
          <w:sz w:val="18"/>
        </w:rPr>
        <w:t xml:space="preserve">            "is_custom_shipment_time": 0,</w:t>
      </w:r>
      <w:r>
        <w:rPr>
          <w:sz w:val="18"/>
        </w:rPr>
        <w:br w:type="textWrapping"/>
      </w:r>
      <w:r>
        <w:rPr>
          <w:sz w:val="18"/>
        </w:rPr>
        <w:t xml:space="preserve">            "logistics": [{</w:t>
      </w:r>
      <w:r>
        <w:rPr>
          <w:sz w:val="18"/>
        </w:rPr>
        <w:br w:type="textWrapping"/>
      </w:r>
      <w:r>
        <w:rPr>
          <w:sz w:val="18"/>
        </w:rPr>
        <w:t xml:space="preserve">                "logistics_list_type": 1,</w:t>
      </w:r>
      <w:r>
        <w:rPr>
          <w:sz w:val="18"/>
        </w:rPr>
        <w:br w:type="textWrapping"/>
      </w:r>
      <w:r>
        <w:rPr>
          <w:sz w:val="18"/>
        </w:rPr>
        <w:t xml:space="preserve">                "replace_tracking_number": "88803089941",</w:t>
      </w:r>
      <w:r>
        <w:rPr>
          <w:sz w:val="18"/>
        </w:rPr>
        <w:br w:type="textWrapping"/>
      </w:r>
      <w:r>
        <w:rPr>
          <w:sz w:val="18"/>
        </w:rPr>
        <w:t xml:space="preserve">                "tracking_number": "8880308989",</w:t>
      </w:r>
      <w:r>
        <w:rPr>
          <w:sz w:val="18"/>
        </w:rPr>
        <w:br w:type="textWrapping"/>
      </w:r>
      <w:r>
        <w:rPr>
          <w:sz w:val="18"/>
        </w:rPr>
        <w:t xml:space="preserve">                "tracking_no": "ta1234567",</w:t>
      </w:r>
      <w:r>
        <w:rPr>
          <w:sz w:val="18"/>
        </w:rPr>
        <w:br w:type="textWrapping"/>
      </w:r>
      <w:r>
        <w:rPr>
          <w:sz w:val="18"/>
        </w:rPr>
        <w:t xml:space="preserve">                "transport_type": 2,</w:t>
      </w:r>
      <w:r>
        <w:rPr>
          <w:sz w:val="18"/>
        </w:rPr>
        <w:br w:type="textWrapping"/>
      </w:r>
      <w:r>
        <w:rPr>
          <w:sz w:val="18"/>
        </w:rPr>
        <w:t xml:space="preserve">                "transport_type_name": "海运",</w:t>
      </w:r>
      <w:r>
        <w:rPr>
          <w:sz w:val="18"/>
        </w:rPr>
        <w:br w:type="textWrapping"/>
      </w:r>
      <w:r>
        <w:rPr>
          <w:sz w:val="18"/>
        </w:rPr>
        <w:t xml:space="preserve">                "order_type_code": 4,</w:t>
      </w:r>
      <w:r>
        <w:rPr>
          <w:sz w:val="18"/>
        </w:rPr>
        <w:br w:type="textWrapping"/>
      </w:r>
      <w:r>
        <w:rPr>
          <w:sz w:val="18"/>
        </w:rPr>
        <w:t xml:space="preserve">                "order_type_code_name": "其他",</w:t>
      </w:r>
      <w:r>
        <w:rPr>
          <w:sz w:val="18"/>
        </w:rPr>
        <w:br w:type="textWrapping"/>
      </w:r>
      <w:r>
        <w:rPr>
          <w:sz w:val="18"/>
        </w:rPr>
        <w:t xml:space="preserve">                "shippers": "emc",</w:t>
      </w:r>
      <w:r>
        <w:rPr>
          <w:sz w:val="18"/>
        </w:rPr>
        <w:br w:type="textWrapping"/>
      </w:r>
      <w:r>
        <w:rPr>
          <w:sz w:val="18"/>
        </w:rPr>
        <w:t xml:space="preserve">                "shippers_name": "长荣emc",</w:t>
      </w:r>
      <w:r>
        <w:rPr>
          <w:sz w:val="18"/>
        </w:rPr>
        <w:br w:type="textWrapping"/>
      </w:r>
      <w:r>
        <w:rPr>
          <w:sz w:val="18"/>
        </w:rPr>
        <w:t xml:space="preserve">                "remark": "这里是备注字段"</w:t>
      </w:r>
      <w:r>
        <w:rPr>
          <w:sz w:val="18"/>
        </w:rPr>
        <w:br w:type="textWrapping"/>
      </w:r>
      <w:r>
        <w:rPr>
          <w:sz w:val="18"/>
        </w:rPr>
        <w:t xml:space="preserve">            }],</w:t>
      </w:r>
      <w:r>
        <w:rPr>
          <w:sz w:val="18"/>
        </w:rPr>
        <w:br w:type="textWrapping"/>
      </w:r>
      <w:r>
        <w:rPr>
          <w:sz w:val="18"/>
        </w:rPr>
        <w:t xml:space="preserve">            "relate_list": [{</w:t>
      </w:r>
      <w:r>
        <w:rPr>
          <w:sz w:val="18"/>
        </w:rPr>
        <w:br w:type="textWrapping"/>
      </w:r>
      <w:r>
        <w:rPr>
          <w:sz w:val="18"/>
        </w:rPr>
        <w:t xml:space="preserve">                "mid": 318,</w:t>
      </w:r>
      <w:r>
        <w:rPr>
          <w:sz w:val="18"/>
        </w:rPr>
        <w:br w:type="textWrapping"/>
      </w:r>
      <w:r>
        <w:rPr>
          <w:sz w:val="18"/>
        </w:rPr>
        <w:t xml:space="preserve">                "destination_fulfillment_center_id": "FTW1",</w:t>
      </w:r>
      <w:r>
        <w:rPr>
          <w:sz w:val="18"/>
        </w:rPr>
        <w:br w:type="textWrapping"/>
      </w:r>
      <w:r>
        <w:rPr>
          <w:sz w:val="18"/>
        </w:rPr>
        <w:t xml:space="preserve">                "quantity_shipped": 190,</w:t>
      </w:r>
      <w:r>
        <w:rPr>
          <w:sz w:val="18"/>
        </w:rPr>
        <w:br w:type="textWrapping"/>
      </w:r>
      <w:r>
        <w:rPr>
          <w:sz w:val="18"/>
        </w:rPr>
        <w:t xml:space="preserve">                "id": 1039,</w:t>
      </w:r>
      <w:r>
        <w:rPr>
          <w:sz w:val="18"/>
        </w:rPr>
        <w:br w:type="textWrapping"/>
      </w:r>
      <w:r>
        <w:rPr>
          <w:sz w:val="18"/>
        </w:rPr>
        <w:t xml:space="preserve">                "wname": "测试仓库--吴萍",</w:t>
      </w:r>
      <w:r>
        <w:rPr>
          <w:sz w:val="18"/>
        </w:rPr>
        <w:br w:type="textWrapping"/>
      </w:r>
      <w:r>
        <w:rPr>
          <w:sz w:val="18"/>
        </w:rPr>
        <w:t xml:space="preserve">                "shipment_sn": "SP180720003",</w:t>
      </w:r>
      <w:r>
        <w:rPr>
          <w:sz w:val="18"/>
        </w:rPr>
        <w:br w:type="textWrapping"/>
      </w:r>
      <w:r>
        <w:rPr>
          <w:sz w:val="18"/>
        </w:rPr>
        <w:t xml:space="preserve">                "shipment_id": "FBA15D9PQN10",</w:t>
      </w:r>
      <w:r>
        <w:rPr>
          <w:sz w:val="18"/>
        </w:rPr>
        <w:br w:type="textWrapping"/>
      </w:r>
      <w:r>
        <w:rPr>
          <w:sz w:val="18"/>
        </w:rPr>
        <w:t xml:space="preserve">                "shipment_status": "",</w:t>
      </w:r>
      <w:r>
        <w:rPr>
          <w:sz w:val="18"/>
        </w:rPr>
        <w:br w:type="textWrapping"/>
      </w:r>
      <w:r>
        <w:rPr>
          <w:sz w:val="18"/>
        </w:rPr>
        <w:t xml:space="preserve">                "wid": 8,</w:t>
      </w:r>
      <w:r>
        <w:rPr>
          <w:sz w:val="18"/>
        </w:rPr>
        <w:br w:type="textWrapping"/>
      </w:r>
      <w:r>
        <w:rPr>
          <w:sz w:val="18"/>
        </w:rPr>
        <w:t xml:space="preserve">                "pid": 318,</w:t>
      </w:r>
      <w:r>
        <w:rPr>
          <w:sz w:val="18"/>
        </w:rPr>
        <w:br w:type="textWrapping"/>
      </w:r>
      <w:r>
        <w:rPr>
          <w:sz w:val="18"/>
        </w:rPr>
        <w:t xml:space="preserve">                "sid": 8,</w:t>
      </w:r>
      <w:r>
        <w:rPr>
          <w:sz w:val="18"/>
        </w:rPr>
        <w:br w:type="textWrapping"/>
      </w:r>
      <w:r>
        <w:rPr>
          <w:sz w:val="18"/>
        </w:rPr>
        <w:t xml:space="preserve">                "sname": "PM1：-test6-A0",</w:t>
      </w:r>
      <w:r>
        <w:rPr>
          <w:sz w:val="18"/>
        </w:rPr>
        <w:br w:type="textWrapping"/>
      </w:r>
      <w:r>
        <w:rPr>
          <w:sz w:val="18"/>
        </w:rPr>
        <w:t xml:space="preserve">                "num": 1,</w:t>
      </w:r>
      <w:r>
        <w:rPr>
          <w:sz w:val="18"/>
        </w:rPr>
        <w:br w:type="textWrapping"/>
      </w:r>
      <w:r>
        <w:rPr>
          <w:sz w:val="18"/>
        </w:rPr>
        <w:t xml:space="preserve">                "pic_url": "http://ecx.images-amafeNRPL._SL75_.jpg",</w:t>
      </w:r>
      <w:r>
        <w:rPr>
          <w:sz w:val="18"/>
        </w:rPr>
        <w:br w:type="textWrapping"/>
      </w:r>
      <w:r>
        <w:rPr>
          <w:sz w:val="18"/>
        </w:rPr>
        <w:t xml:space="preserve">                "packing_type": 1,</w:t>
      </w:r>
      <w:r>
        <w:rPr>
          <w:sz w:val="18"/>
        </w:rPr>
        <w:br w:type="textWrapping"/>
      </w:r>
      <w:r>
        <w:rPr>
          <w:sz w:val="18"/>
        </w:rPr>
        <w:t xml:space="preserve">                "fulfillment_network_sku": "xxxx",</w:t>
      </w:r>
      <w:r>
        <w:rPr>
          <w:sz w:val="18"/>
        </w:rPr>
        <w:br w:type="textWrapping"/>
      </w:r>
      <w:r>
        <w:rPr>
          <w:sz w:val="18"/>
        </w:rPr>
        <w:t xml:space="preserve">                "sku": "10         1",</w:t>
      </w:r>
      <w:r>
        <w:rPr>
          <w:sz w:val="18"/>
        </w:rPr>
        <w:br w:type="textWrapping"/>
      </w:r>
      <w:r>
        <w:rPr>
          <w:sz w:val="18"/>
        </w:rPr>
        <w:t xml:space="preserve">                "fnsku": "",</w:t>
      </w:r>
      <w:r>
        <w:rPr>
          <w:sz w:val="18"/>
        </w:rPr>
        <w:br w:type="textWrapping"/>
      </w:r>
      <w:r>
        <w:rPr>
          <w:sz w:val="18"/>
        </w:rPr>
        <w:t xml:space="preserve">                "msku": "xxxx",</w:t>
      </w:r>
      <w:r>
        <w:rPr>
          <w:sz w:val="18"/>
        </w:rPr>
        <w:br w:type="textWrapping"/>
      </w:r>
      <w:r>
        <w:rPr>
          <w:sz w:val="18"/>
        </w:rPr>
        <w:t xml:space="preserve">                "nation": "美国",</w:t>
      </w:r>
      <w:r>
        <w:rPr>
          <w:sz w:val="18"/>
        </w:rPr>
        <w:br w:type="textWrapping"/>
      </w:r>
      <w:r>
        <w:rPr>
          <w:sz w:val="18"/>
        </w:rPr>
        <w:t xml:space="preserve">                "apply_num": 1,</w:t>
      </w:r>
      <w:r>
        <w:rPr>
          <w:sz w:val="18"/>
        </w:rPr>
        <w:br w:type="textWrapping"/>
      </w:r>
      <w:r>
        <w:rPr>
          <w:sz w:val="18"/>
        </w:rPr>
        <w:t xml:space="preserve">                "product_id": 19873,</w:t>
      </w:r>
      <w:r>
        <w:rPr>
          <w:sz w:val="18"/>
        </w:rPr>
        <w:br w:type="textWrapping"/>
      </w:r>
      <w:r>
        <w:rPr>
          <w:sz w:val="18"/>
        </w:rPr>
        <w:t xml:space="preserve">                "product_name": "林xxxx",</w:t>
      </w:r>
      <w:r>
        <w:rPr>
          <w:sz w:val="18"/>
        </w:rPr>
        <w:br w:type="textWrapping"/>
      </w:r>
      <w:r>
        <w:rPr>
          <w:sz w:val="18"/>
        </w:rPr>
        <w:t xml:space="preserve">                "asin": "",</w:t>
      </w:r>
      <w:r>
        <w:rPr>
          <w:sz w:val="18"/>
        </w:rPr>
        <w:br w:type="textWrapping"/>
      </w:r>
      <w:r>
        <w:rPr>
          <w:sz w:val="18"/>
        </w:rPr>
        <w:t xml:space="preserve">                "parent_asin": "",</w:t>
      </w:r>
      <w:r>
        <w:rPr>
          <w:sz w:val="18"/>
        </w:rPr>
        <w:br w:type="textWrapping"/>
      </w:r>
      <w:r>
        <w:rPr>
          <w:sz w:val="18"/>
        </w:rPr>
        <w:t xml:space="preserve">                "remark": "",</w:t>
      </w:r>
      <w:r>
        <w:rPr>
          <w:sz w:val="18"/>
        </w:rPr>
        <w:br w:type="textWrapping"/>
      </w:r>
      <w:r>
        <w:rPr>
          <w:sz w:val="18"/>
        </w:rPr>
        <w:t xml:space="preserve">                "status": 0,</w:t>
      </w:r>
      <w:r>
        <w:rPr>
          <w:sz w:val="18"/>
        </w:rPr>
        <w:br w:type="textWrapping"/>
      </w:r>
      <w:r>
        <w:rPr>
          <w:sz w:val="18"/>
        </w:rPr>
        <w:t xml:space="preserve">                "is_combo": 1,</w:t>
      </w:r>
      <w:r>
        <w:rPr>
          <w:sz w:val="18"/>
        </w:rPr>
        <w:br w:type="textWrapping"/>
      </w:r>
      <w:r>
        <w:rPr>
          <w:sz w:val="18"/>
        </w:rPr>
        <w:t xml:space="preserve">                "create_by_mws": 1,</w:t>
      </w:r>
      <w:r>
        <w:rPr>
          <w:sz w:val="18"/>
        </w:rPr>
        <w:br w:type="textWrapping"/>
      </w:r>
      <w:r>
        <w:rPr>
          <w:sz w:val="18"/>
        </w:rPr>
        <w:t xml:space="preserve">                "whb_code_list": [],</w:t>
      </w:r>
      <w:r>
        <w:rPr>
          <w:sz w:val="18"/>
        </w:rPr>
        <w:br w:type="textWrapping"/>
      </w:r>
      <w:r>
        <w:rPr>
          <w:sz w:val="18"/>
        </w:rPr>
        <w:t xml:space="preserve">                "packing_type_name": "混装商品",</w:t>
      </w:r>
      <w:r>
        <w:rPr>
          <w:sz w:val="18"/>
        </w:rPr>
        <w:br w:type="textWrapping"/>
      </w:r>
      <w:r>
        <w:rPr>
          <w:sz w:val="18"/>
        </w:rPr>
        <w:t xml:space="preserve">                "product_valid_num": 0,</w:t>
      </w:r>
      <w:r>
        <w:rPr>
          <w:sz w:val="18"/>
        </w:rPr>
        <w:br w:type="textWrapping"/>
      </w:r>
      <w:r>
        <w:rPr>
          <w:sz w:val="18"/>
        </w:rPr>
        <w:t xml:space="preserve">                "product_qc_num": 0,</w:t>
      </w:r>
      <w:r>
        <w:rPr>
          <w:sz w:val="18"/>
        </w:rPr>
        <w:br w:type="textWrapping"/>
      </w:r>
      <w:r>
        <w:rPr>
          <w:sz w:val="18"/>
        </w:rPr>
        <w:t xml:space="preserve">                "shipment_order_list": [{</w:t>
      </w:r>
      <w:r>
        <w:rPr>
          <w:sz w:val="18"/>
        </w:rPr>
        <w:br w:type="textWrapping"/>
      </w:r>
      <w:r>
        <w:rPr>
          <w:sz w:val="18"/>
        </w:rPr>
        <w:t xml:space="preserve">                    "ispr_id": 0,</w:t>
      </w:r>
      <w:r>
        <w:rPr>
          <w:sz w:val="18"/>
        </w:rPr>
        <w:br w:type="textWrapping"/>
      </w:r>
      <w:r>
        <w:rPr>
          <w:sz w:val="18"/>
        </w:rPr>
        <w:t xml:space="preserve">                    "zid": 0,</w:t>
      </w:r>
      <w:r>
        <w:rPr>
          <w:sz w:val="18"/>
        </w:rPr>
        <w:br w:type="textWrapping"/>
      </w:r>
      <w:r>
        <w:rPr>
          <w:sz w:val="18"/>
        </w:rPr>
        <w:t xml:space="preserve">                    "isp_id": "",</w:t>
      </w:r>
      <w:r>
        <w:rPr>
          <w:sz w:val="18"/>
        </w:rPr>
        <w:br w:type="textWrapping"/>
      </w:r>
      <w:r>
        <w:rPr>
          <w:sz w:val="18"/>
        </w:rPr>
        <w:t xml:space="preserve">                    "isim_id": "",</w:t>
      </w:r>
      <w:r>
        <w:rPr>
          <w:sz w:val="18"/>
        </w:rPr>
        <w:br w:type="textWrapping"/>
      </w:r>
      <w:r>
        <w:rPr>
          <w:sz w:val="18"/>
        </w:rPr>
        <w:t xml:space="preserve">                    "isil_id": "",</w:t>
      </w:r>
      <w:r>
        <w:rPr>
          <w:sz w:val="18"/>
        </w:rPr>
        <w:br w:type="textWrapping"/>
      </w:r>
      <w:r>
        <w:rPr>
          <w:sz w:val="18"/>
        </w:rPr>
        <w:t xml:space="preserve">                    "seq": "",</w:t>
      </w:r>
      <w:r>
        <w:rPr>
          <w:sz w:val="18"/>
        </w:rPr>
        <w:br w:type="textWrapping"/>
      </w:r>
      <w:r>
        <w:rPr>
          <w:sz w:val="18"/>
        </w:rPr>
        <w:t xml:space="preserve">                    "shipment_plan_sn": "",</w:t>
      </w:r>
      <w:r>
        <w:rPr>
          <w:sz w:val="18"/>
        </w:rPr>
        <w:br w:type="textWrapping"/>
      </w:r>
      <w:r>
        <w:rPr>
          <w:sz w:val="18"/>
        </w:rPr>
        <w:t xml:space="preserve">                    "shipment_mws_sn": "",</w:t>
      </w:r>
      <w:r>
        <w:rPr>
          <w:sz w:val="18"/>
        </w:rPr>
        <w:br w:type="textWrapping"/>
      </w:r>
      <w:r>
        <w:rPr>
          <w:sz w:val="18"/>
        </w:rPr>
        <w:t xml:space="preserve">                    "shipment_list_sn": "",</w:t>
      </w:r>
      <w:r>
        <w:rPr>
          <w:sz w:val="18"/>
        </w:rPr>
        <w:br w:type="textWrapping"/>
      </w:r>
      <w:r>
        <w:rPr>
          <w:sz w:val="18"/>
        </w:rPr>
        <w:t xml:space="preserve">                    "shipment_plan_quantity": 0,</w:t>
      </w:r>
      <w:r>
        <w:rPr>
          <w:sz w:val="18"/>
        </w:rPr>
        <w:br w:type="textWrapping"/>
      </w:r>
      <w:r>
        <w:rPr>
          <w:sz w:val="18"/>
        </w:rPr>
        <w:t xml:space="preserve">                    "shipment_mws_quantity": 0,</w:t>
      </w:r>
      <w:r>
        <w:rPr>
          <w:sz w:val="18"/>
        </w:rPr>
        <w:br w:type="textWrapping"/>
      </w:r>
      <w:r>
        <w:rPr>
          <w:sz w:val="18"/>
        </w:rPr>
        <w:t xml:space="preserve">                    "shipment_list_quantity": 0,</w:t>
      </w:r>
      <w:r>
        <w:rPr>
          <w:sz w:val="18"/>
        </w:rPr>
        <w:br w:type="textWrapping"/>
      </w:r>
      <w:r>
        <w:rPr>
          <w:sz w:val="18"/>
        </w:rPr>
        <w:t xml:space="preserve">                    "gmt_create": "",</w:t>
      </w:r>
      <w:r>
        <w:rPr>
          <w:sz w:val="18"/>
        </w:rPr>
        <w:br w:type="textWrapping"/>
      </w:r>
      <w:r>
        <w:rPr>
          <w:sz w:val="18"/>
        </w:rPr>
        <w:t xml:space="preserve">                    "gmt_modified": "",</w:t>
      </w:r>
      <w:r>
        <w:rPr>
          <w:sz w:val="18"/>
        </w:rPr>
        <w:br w:type="textWrapping"/>
      </w:r>
      <w:r>
        <w:rPr>
          <w:sz w:val="18"/>
        </w:rPr>
        <w:t xml:space="preserve">                    "company_id": 0,</w:t>
      </w:r>
      <w:r>
        <w:rPr>
          <w:sz w:val="18"/>
        </w:rPr>
        <w:br w:type="textWrapping"/>
      </w:r>
      <w:r>
        <w:rPr>
          <w:sz w:val="18"/>
        </w:rPr>
        <w:t xml:space="preserve">                    "v_uuid": ""</w:t>
      </w:r>
      <w:r>
        <w:rPr>
          <w:sz w:val="18"/>
        </w:rPr>
        <w:br w:type="textWrapping"/>
      </w:r>
      <w:r>
        <w:rPr>
          <w:sz w:val="18"/>
        </w:rPr>
        <w:t xml:space="preserve">                }],</w:t>
      </w:r>
      <w:r>
        <w:rPr>
          <w:sz w:val="18"/>
        </w:rPr>
        <w:br w:type="textWrapping"/>
      </w:r>
      <w:r>
        <w:rPr>
          <w:sz w:val="18"/>
        </w:rPr>
        <w:t xml:space="preserve">                "seqs": "",</w:t>
      </w:r>
      <w:r>
        <w:rPr>
          <w:sz w:val="18"/>
        </w:rPr>
        <w:br w:type="textWrapping"/>
      </w:r>
      <w:r>
        <w:rPr>
          <w:sz w:val="18"/>
        </w:rPr>
        <w:t xml:space="preserve">                "shipment_plan_quantity_total": 0,</w:t>
      </w:r>
      <w:r>
        <w:rPr>
          <w:sz w:val="18"/>
        </w:rPr>
        <w:br w:type="textWrapping"/>
      </w:r>
      <w:r>
        <w:rPr>
          <w:sz w:val="18"/>
        </w:rPr>
        <w:t xml:space="preserve">                "diff_num": -1,</w:t>
      </w:r>
      <w:r>
        <w:rPr>
          <w:sz w:val="18"/>
        </w:rPr>
        <w:br w:type="textWrapping"/>
      </w:r>
      <w:r>
        <w:rPr>
          <w:sz w:val="18"/>
        </w:rPr>
        <w:t xml:space="preserve">                "sta_shipment_id": "",</w:t>
      </w:r>
      <w:r>
        <w:rPr>
          <w:sz w:val="18"/>
        </w:rPr>
        <w:br w:type="textWrapping"/>
      </w:r>
      <w:r>
        <w:rPr>
          <w:sz w:val="18"/>
        </w:rPr>
        <w:t xml:space="preserve">                "is_sta": "",</w:t>
      </w:r>
      <w:r>
        <w:rPr>
          <w:sz w:val="18"/>
        </w:rPr>
        <w:br w:type="textWrapping"/>
      </w:r>
      <w:r>
        <w:rPr>
          <w:sz w:val="18"/>
        </w:rPr>
        <w:t xml:space="preserve">                "sta_inbound_plan_id": ""</w:t>
      </w:r>
      <w:r>
        <w:rPr>
          <w:sz w:val="18"/>
        </w:rPr>
        <w:br w:type="textWrapping"/>
      </w:r>
      <w:r>
        <w:rPr>
          <w:sz w:val="18"/>
        </w:rPr>
        <w:t xml:space="preserve">            }],</w:t>
      </w:r>
      <w:r>
        <w:rPr>
          <w:sz w:val="18"/>
        </w:rPr>
        <w:br w:type="textWrapping"/>
      </w:r>
      <w:r>
        <w:rPr>
          <w:sz w:val="18"/>
        </w:rPr>
        <w:t xml:space="preserve">            "not_relate_list": [],</w:t>
      </w:r>
      <w:r>
        <w:rPr>
          <w:sz w:val="18"/>
        </w:rPr>
        <w:br w:type="textWrapping"/>
      </w:r>
      <w:r>
        <w:rPr>
          <w:sz w:val="18"/>
        </w:rPr>
        <w:t xml:space="preserve">            "destination_fulfillment_center_id": "FTW1,BHX2,EUK5",</w:t>
      </w:r>
      <w:r>
        <w:rPr>
          <w:sz w:val="18"/>
        </w:rPr>
        <w:br w:type="textWrapping"/>
      </w:r>
      <w:r>
        <w:rPr>
          <w:sz w:val="18"/>
        </w:rPr>
        <w:t xml:space="preserve">            "status_name": "待发货",</w:t>
      </w:r>
      <w:r>
        <w:rPr>
          <w:sz w:val="18"/>
        </w:rPr>
        <w:br w:type="textWrapping"/>
      </w:r>
      <w:r>
        <w:rPr>
          <w:sz w:val="18"/>
        </w:rPr>
        <w:t xml:space="preserve">            "head_fee_type_name": "按计费重",</w:t>
      </w:r>
      <w:r>
        <w:rPr>
          <w:sz w:val="18"/>
        </w:rPr>
        <w:br w:type="textWrapping"/>
      </w:r>
      <w:r>
        <w:rPr>
          <w:sz w:val="18"/>
        </w:rPr>
        <w:t xml:space="preserve">            "head_fee_type_name_new": "产品-计费重",</w:t>
      </w:r>
      <w:r>
        <w:rPr>
          <w:sz w:val="18"/>
        </w:rPr>
        <w:br w:type="textWrapping"/>
      </w:r>
      <w:r>
        <w:rPr>
          <w:sz w:val="18"/>
        </w:rPr>
        <w:t xml:space="preserve">            "fileList": [],</w:t>
      </w:r>
      <w:r>
        <w:rPr>
          <w:sz w:val="18"/>
        </w:rPr>
        <w:br w:type="textWrapping"/>
      </w:r>
      <w:r>
        <w:rPr>
          <w:sz w:val="18"/>
        </w:rPr>
        <w:t xml:space="preserve">            "shipment_time_second": "2023-10-23 18:23:40",</w:t>
      </w:r>
      <w:r>
        <w:rPr>
          <w:sz w:val="18"/>
        </w:rPr>
        <w:br w:type="textWrapping"/>
      </w:r>
      <w:r>
        <w:rPr>
          <w:sz w:val="18"/>
        </w:rPr>
        <w:t xml:space="preserve">            "is_delete": 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8390600">
      <w:r>
        <w:rPr>
          <w:sz w:val="18"/>
        </w:rPr>
        <w:t>---</w:t>
      </w:r>
    </w:p>
    <w:p w14:paraId="2C935E64">
      <w:pPr>
        <w:pStyle w:val="4"/>
      </w:pPr>
      <w:bookmarkStart w:id="507" w:name="_Toc13112"/>
      <w:r>
        <w:t>查询FBA发货单详情</w:t>
      </w:r>
      <w:bookmarkEnd w:id="507"/>
    </w:p>
    <w:p w14:paraId="6DA75F8D">
      <w:r>
        <w:rPr>
          <w:sz w:val="18"/>
        </w:rPr>
        <w:t>- Source path: docs/FBA/getInboundShipmentListMwsDetail</w:t>
      </w:r>
      <w:r>
        <w:rPr>
          <w:sz w:val="18"/>
        </w:rPr>
        <w:br w:type="textWrapping"/>
      </w:r>
      <w:r>
        <w:rPr>
          <w:sz w:val="18"/>
        </w:rPr>
        <w:t>- Source URL: https://apidoc.lingxing.com/docs/FBA/getInboundShipmentListMwsDetail.md</w:t>
      </w:r>
    </w:p>
    <w:p w14:paraId="556795C9">
      <w:r>
        <w:rPr>
          <w:sz w:val="18"/>
        </w:rPr>
        <w:t># 查询发货单详情</w:t>
      </w:r>
    </w:p>
    <w:p w14:paraId="160E1395">
      <w:pPr>
        <w:pStyle w:val="4"/>
      </w:pPr>
      <w:bookmarkStart w:id="508" w:name="_Toc20335"/>
      <w:r>
        <w:t>接口信息</w:t>
      </w:r>
      <w:bookmarkEnd w:id="508"/>
    </w:p>
    <w:p w14:paraId="7951519C">
      <w:pPr>
        <w:pStyle w:val="4"/>
      </w:pPr>
      <w:bookmarkStart w:id="509" w:name="_Toc17077"/>
      <w:r>
        <w:t>请求参数</w:t>
      </w:r>
      <w:bookmarkEnd w:id="509"/>
    </w:p>
    <w:p w14:paraId="173DBDB7">
      <w:pPr>
        <w:pStyle w:val="4"/>
      </w:pPr>
      <w:bookmarkStart w:id="510" w:name="_Toc18000"/>
      <w:r>
        <w:t>请求cURL示例</w:t>
      </w:r>
      <w:bookmarkEnd w:id="510"/>
    </w:p>
    <w:p w14:paraId="6814AAE1">
      <w:r>
        <w:rPr>
          <w:sz w:val="18"/>
        </w:rPr>
        <w:t>```</w:t>
      </w:r>
      <w:r>
        <w:rPr>
          <w:sz w:val="18"/>
        </w:rPr>
        <w:br w:type="textWrapping"/>
      </w:r>
      <w:r>
        <w:rPr>
          <w:sz w:val="18"/>
        </w:rPr>
        <w:t>curl --location 'https://openapi.lingxing.com/erp/sc/routing/storage/shipment/getInboundShipmentListMwsDetail?access_token=value&amp;timestamp=value&amp;sign=value&amp;app_key=value'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"shipment_sn": "发货单号"</w:t>
      </w:r>
      <w:r>
        <w:rPr>
          <w:sz w:val="18"/>
        </w:rPr>
        <w:br w:type="textWrapping"/>
      </w:r>
      <w:r>
        <w:rPr>
          <w:sz w:val="18"/>
        </w:rPr>
        <w:t>}'</w:t>
      </w:r>
      <w:r>
        <w:rPr>
          <w:sz w:val="18"/>
        </w:rPr>
        <w:br w:type="textWrapping"/>
      </w:r>
      <w:r>
        <w:rPr>
          <w:sz w:val="18"/>
        </w:rPr>
        <w:t>```</w:t>
      </w:r>
    </w:p>
    <w:p w14:paraId="59F8F71A">
      <w:pPr>
        <w:pStyle w:val="4"/>
      </w:pPr>
      <w:bookmarkStart w:id="511" w:name="_Toc17321"/>
      <w:r>
        <w:t>返回结果</w:t>
      </w:r>
      <w:bookmarkEnd w:id="511"/>
    </w:p>
    <w:p w14:paraId="642FDF09">
      <w:pPr>
        <w:pStyle w:val="4"/>
      </w:pPr>
      <w:bookmarkStart w:id="512" w:name="_Toc4565"/>
      <w:r>
        <w:t>返回成功示例</w:t>
      </w:r>
      <w:bookmarkEnd w:id="512"/>
    </w:p>
    <w:p w14:paraId="49462E7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"17265BB1-88CE-8DE4-12D4-022C161EC3F3",</w:t>
      </w:r>
      <w:r>
        <w:rPr>
          <w:sz w:val="18"/>
        </w:rPr>
        <w:br w:type="textWrapping"/>
      </w:r>
      <w:r>
        <w:rPr>
          <w:sz w:val="18"/>
        </w:rPr>
        <w:t xml:space="preserve">    "error_details":"",</w:t>
      </w:r>
      <w:r>
        <w:rPr>
          <w:sz w:val="18"/>
        </w:rPr>
        <w:br w:type="textWrapping"/>
      </w:r>
      <w:r>
        <w:rPr>
          <w:sz w:val="18"/>
        </w:rPr>
        <w:t xml:space="preserve">    "data": {</w:t>
      </w:r>
      <w:r>
        <w:rPr>
          <w:sz w:val="18"/>
        </w:rPr>
        <w:br w:type="textWrapping"/>
      </w:r>
      <w:r>
        <w:rPr>
          <w:sz w:val="18"/>
        </w:rPr>
        <w:t xml:space="preserve">        "id": 8163,</w:t>
      </w:r>
      <w:r>
        <w:rPr>
          <w:sz w:val="18"/>
        </w:rPr>
        <w:br w:type="textWrapping"/>
      </w:r>
      <w:r>
        <w:rPr>
          <w:sz w:val="18"/>
        </w:rPr>
        <w:t xml:space="preserve">        "zid": 1,</w:t>
      </w:r>
      <w:r>
        <w:rPr>
          <w:sz w:val="18"/>
        </w:rPr>
        <w:br w:type="textWrapping"/>
      </w:r>
      <w:r>
        <w:rPr>
          <w:sz w:val="18"/>
        </w:rPr>
        <w:t xml:space="preserve">        "tracking_id": 0,</w:t>
      </w:r>
      <w:r>
        <w:rPr>
          <w:sz w:val="18"/>
        </w:rPr>
        <w:br w:type="textWrapping"/>
      </w:r>
      <w:r>
        <w:rPr>
          <w:sz w:val="18"/>
        </w:rPr>
        <w:t xml:space="preserve">        "shipment_sn": "SP230213001",</w:t>
      </w:r>
      <w:r>
        <w:rPr>
          <w:sz w:val="18"/>
        </w:rPr>
        <w:br w:type="textWrapping"/>
      </w:r>
      <w:r>
        <w:rPr>
          <w:sz w:val="18"/>
        </w:rPr>
        <w:t xml:space="preserve">        "status": 0,</w:t>
      </w:r>
      <w:r>
        <w:rPr>
          <w:sz w:val="18"/>
        </w:rPr>
        <w:br w:type="textWrapping"/>
      </w:r>
      <w:r>
        <w:rPr>
          <w:sz w:val="18"/>
        </w:rPr>
        <w:t xml:space="preserve">        "shipment_time": "",</w:t>
      </w:r>
      <w:r>
        <w:rPr>
          <w:sz w:val="18"/>
        </w:rPr>
        <w:br w:type="textWrapping"/>
      </w:r>
      <w:r>
        <w:rPr>
          <w:sz w:val="18"/>
        </w:rPr>
        <w:t xml:space="preserve">        "wid": 1,</w:t>
      </w:r>
      <w:r>
        <w:rPr>
          <w:sz w:val="18"/>
        </w:rPr>
        <w:br w:type="textWrapping"/>
      </w:r>
      <w:r>
        <w:rPr>
          <w:sz w:val="18"/>
        </w:rPr>
        <w:t xml:space="preserve">        "gmt_modified": "2023-02-24 17:04:26",</w:t>
      </w:r>
      <w:r>
        <w:rPr>
          <w:sz w:val="18"/>
        </w:rPr>
        <w:br w:type="textWrapping"/>
      </w:r>
      <w:r>
        <w:rPr>
          <w:sz w:val="18"/>
        </w:rPr>
        <w:t xml:space="preserve">        "gmt_create": "2023-02-13 15:51:02",</w:t>
      </w:r>
      <w:r>
        <w:rPr>
          <w:sz w:val="18"/>
        </w:rPr>
        <w:br w:type="textWrapping"/>
      </w:r>
      <w:r>
        <w:rPr>
          <w:sz w:val="18"/>
        </w:rPr>
        <w:t xml:space="preserve">        "remark": "duo111",</w:t>
      </w:r>
      <w:r>
        <w:rPr>
          <w:sz w:val="18"/>
        </w:rPr>
        <w:br w:type="textWrapping"/>
      </w:r>
      <w:r>
        <w:rPr>
          <w:sz w:val="18"/>
        </w:rPr>
        <w:t xml:space="preserve">        "creator_uid": 287,</w:t>
      </w:r>
      <w:r>
        <w:rPr>
          <w:sz w:val="18"/>
        </w:rPr>
        <w:br w:type="textWrapping"/>
      </w:r>
      <w:r>
        <w:rPr>
          <w:sz w:val="18"/>
        </w:rPr>
        <w:t xml:space="preserve">        "opt_uid": 287,</w:t>
      </w:r>
      <w:r>
        <w:rPr>
          <w:sz w:val="18"/>
        </w:rPr>
        <w:br w:type="textWrapping"/>
      </w:r>
      <w:r>
        <w:rPr>
          <w:sz w:val="18"/>
        </w:rPr>
        <w:t xml:space="preserve">        "msku_count": 1,</w:t>
      </w:r>
      <w:r>
        <w:rPr>
          <w:sz w:val="18"/>
        </w:rPr>
        <w:br w:type="textWrapping"/>
      </w:r>
      <w:r>
        <w:rPr>
          <w:sz w:val="18"/>
        </w:rPr>
        <w:t xml:space="preserve">        "quantity_total": 1,</w:t>
      </w:r>
      <w:r>
        <w:rPr>
          <w:sz w:val="18"/>
        </w:rPr>
        <w:br w:type="textWrapping"/>
      </w:r>
      <w:r>
        <w:rPr>
          <w:sz w:val="18"/>
        </w:rPr>
        <w:t xml:space="preserve">        "logistics_channel_id": 1722,</w:t>
      </w:r>
      <w:r>
        <w:rPr>
          <w:sz w:val="18"/>
        </w:rPr>
        <w:br w:type="textWrapping"/>
      </w:r>
      <w:r>
        <w:rPr>
          <w:sz w:val="18"/>
        </w:rPr>
        <w:t xml:space="preserve">        "confirm_uid": 0,</w:t>
      </w:r>
      <w:r>
        <w:rPr>
          <w:sz w:val="18"/>
        </w:rPr>
        <w:br w:type="textWrapping"/>
      </w:r>
      <w:r>
        <w:rPr>
          <w:sz w:val="18"/>
        </w:rPr>
        <w:t xml:space="preserve">        "shipment_uid": 0,</w:t>
      </w:r>
      <w:r>
        <w:rPr>
          <w:sz w:val="18"/>
        </w:rPr>
        <w:br w:type="textWrapping"/>
      </w:r>
      <w:r>
        <w:rPr>
          <w:sz w:val="18"/>
        </w:rPr>
        <w:t xml:space="preserve">        "confirm_time": 0,</w:t>
      </w:r>
      <w:r>
        <w:rPr>
          <w:sz w:val="18"/>
        </w:rPr>
        <w:br w:type="textWrapping"/>
      </w:r>
      <w:r>
        <w:rPr>
          <w:sz w:val="18"/>
        </w:rPr>
        <w:t xml:space="preserve">        "expected_arrival_date": "2023-02-13",</w:t>
      </w:r>
      <w:r>
        <w:rPr>
          <w:sz w:val="18"/>
        </w:rPr>
        <w:br w:type="textWrapping"/>
      </w:r>
      <w:r>
        <w:rPr>
          <w:sz w:val="18"/>
        </w:rPr>
        <w:t xml:space="preserve">        "is_related": 0,</w:t>
      </w:r>
      <w:r>
        <w:rPr>
          <w:sz w:val="18"/>
        </w:rPr>
        <w:br w:type="textWrapping"/>
      </w:r>
      <w:r>
        <w:rPr>
          <w:sz w:val="18"/>
        </w:rPr>
        <w:t xml:space="preserve">        "is_whb_checked": 0,</w:t>
      </w:r>
      <w:r>
        <w:rPr>
          <w:sz w:val="18"/>
        </w:rPr>
        <w:br w:type="textWrapping"/>
      </w:r>
      <w:r>
        <w:rPr>
          <w:sz w:val="18"/>
        </w:rPr>
        <w:t xml:space="preserve">        "head_fee_type": 1,</w:t>
      </w:r>
      <w:r>
        <w:rPr>
          <w:sz w:val="18"/>
        </w:rPr>
        <w:br w:type="textWrapping"/>
      </w:r>
      <w:r>
        <w:rPr>
          <w:sz w:val="18"/>
        </w:rPr>
        <w:t xml:space="preserve">        "is_return_stock": 0,</w:t>
      </w:r>
      <w:r>
        <w:rPr>
          <w:sz w:val="18"/>
        </w:rPr>
        <w:br w:type="textWrapping"/>
      </w:r>
      <w:r>
        <w:rPr>
          <w:sz w:val="18"/>
        </w:rPr>
        <w:t xml:space="preserve">        "ware_house_bak_name": "",</w:t>
      </w:r>
      <w:r>
        <w:rPr>
          <w:sz w:val="18"/>
        </w:rPr>
        <w:br w:type="textWrapping"/>
      </w:r>
      <w:r>
        <w:rPr>
          <w:sz w:val="18"/>
        </w:rPr>
        <w:t xml:space="preserve">        "is_print": 0,</w:t>
      </w:r>
      <w:r>
        <w:rPr>
          <w:sz w:val="18"/>
        </w:rPr>
        <w:br w:type="textWrapping"/>
      </w:r>
      <w:r>
        <w:rPr>
          <w:sz w:val="18"/>
        </w:rPr>
        <w:t xml:space="preserve">        "print_num": 0,</w:t>
      </w:r>
      <w:r>
        <w:rPr>
          <w:sz w:val="18"/>
        </w:rPr>
        <w:br w:type="textWrapping"/>
      </w:r>
      <w:r>
        <w:rPr>
          <w:sz w:val="18"/>
        </w:rPr>
        <w:t xml:space="preserve">        "is_pick": 0,</w:t>
      </w:r>
      <w:r>
        <w:rPr>
          <w:sz w:val="18"/>
        </w:rPr>
        <w:br w:type="textWrapping"/>
      </w:r>
      <w:r>
        <w:rPr>
          <w:sz w:val="18"/>
        </w:rPr>
        <w:t xml:space="preserve">        "pick_time": "1973-12-22",</w:t>
      </w:r>
      <w:r>
        <w:rPr>
          <w:sz w:val="18"/>
        </w:rPr>
        <w:br w:type="textWrapping"/>
      </w:r>
      <w:r>
        <w:rPr>
          <w:sz w:val="18"/>
        </w:rPr>
        <w:t xml:space="preserve">        "print_time": 125415524,</w:t>
      </w:r>
      <w:r>
        <w:rPr>
          <w:sz w:val="18"/>
        </w:rPr>
        <w:br w:type="textWrapping"/>
      </w:r>
      <w:r>
        <w:rPr>
          <w:sz w:val="18"/>
        </w:rPr>
        <w:t xml:space="preserve">        "etd_date": "",</w:t>
      </w:r>
      <w:r>
        <w:rPr>
          <w:sz w:val="18"/>
        </w:rPr>
        <w:br w:type="textWrapping"/>
      </w:r>
      <w:r>
        <w:rPr>
          <w:sz w:val="18"/>
        </w:rPr>
        <w:t xml:space="preserve">        "eta_date": "",</w:t>
      </w:r>
      <w:r>
        <w:rPr>
          <w:sz w:val="18"/>
        </w:rPr>
        <w:br w:type="textWrapping"/>
      </w:r>
      <w:r>
        <w:rPr>
          <w:sz w:val="18"/>
        </w:rPr>
        <w:t xml:space="preserve">        "delivery_date": "",</w:t>
      </w:r>
      <w:r>
        <w:rPr>
          <w:sz w:val="18"/>
        </w:rPr>
        <w:br w:type="textWrapping"/>
      </w:r>
      <w:r>
        <w:rPr>
          <w:sz w:val="18"/>
        </w:rPr>
        <w:t xml:space="preserve">        "order_logistics_status": "",</w:t>
      </w:r>
      <w:r>
        <w:rPr>
          <w:sz w:val="18"/>
        </w:rPr>
        <w:br w:type="textWrapping"/>
      </w:r>
      <w:r>
        <w:rPr>
          <w:sz w:val="18"/>
        </w:rPr>
        <w:t xml:space="preserve">        "shipment_user": "",</w:t>
      </w:r>
      <w:r>
        <w:rPr>
          <w:sz w:val="18"/>
        </w:rPr>
        <w:br w:type="textWrapping"/>
      </w:r>
      <w:r>
        <w:rPr>
          <w:sz w:val="18"/>
        </w:rPr>
        <w:t xml:space="preserve">        "wname": "仓库1",</w:t>
      </w:r>
      <w:r>
        <w:rPr>
          <w:sz w:val="18"/>
        </w:rPr>
        <w:br w:type="textWrapping"/>
      </w:r>
      <w:r>
        <w:rPr>
          <w:sz w:val="18"/>
        </w:rPr>
        <w:t xml:space="preserve">        "create_user": "冯权",</w:t>
      </w:r>
      <w:r>
        <w:rPr>
          <w:sz w:val="18"/>
        </w:rPr>
        <w:br w:type="textWrapping"/>
      </w:r>
      <w:r>
        <w:rPr>
          <w:sz w:val="18"/>
        </w:rPr>
        <w:t xml:space="preserve">        "file_id": "",</w:t>
      </w:r>
      <w:r>
        <w:rPr>
          <w:sz w:val="18"/>
        </w:rPr>
        <w:br w:type="textWrapping"/>
      </w:r>
      <w:r>
        <w:rPr>
          <w:sz w:val="18"/>
        </w:rPr>
        <w:t xml:space="preserve">        "actual_shipment_time": "",</w:t>
      </w:r>
      <w:r>
        <w:rPr>
          <w:sz w:val="18"/>
        </w:rPr>
        <w:br w:type="textWrapping"/>
      </w:r>
      <w:r>
        <w:rPr>
          <w:sz w:val="18"/>
        </w:rPr>
        <w:t xml:space="preserve">        "logistics_channel_name": "Beatles-5",</w:t>
      </w:r>
      <w:r>
        <w:rPr>
          <w:sz w:val="18"/>
        </w:rPr>
        <w:br w:type="textWrapping"/>
      </w:r>
      <w:r>
        <w:rPr>
          <w:sz w:val="18"/>
        </w:rPr>
        <w:t xml:space="preserve">        "is_delete": 0,</w:t>
      </w:r>
      <w:r>
        <w:rPr>
          <w:sz w:val="18"/>
        </w:rPr>
        <w:br w:type="textWrapping"/>
      </w:r>
      <w:r>
        <w:rPr>
          <w:sz w:val="18"/>
        </w:rPr>
        <w:t xml:space="preserve">        "destination_fulfillment_center_id": "FWA4",</w:t>
      </w:r>
      <w:r>
        <w:rPr>
          <w:sz w:val="18"/>
        </w:rPr>
        <w:br w:type="textWrapping"/>
      </w:r>
      <w:r>
        <w:rPr>
          <w:sz w:val="18"/>
        </w:rPr>
        <w:t xml:space="preserve">        "cancel_time": 0,</w:t>
      </w:r>
      <w:r>
        <w:rPr>
          <w:sz w:val="18"/>
        </w:rPr>
        <w:br w:type="textWrapping"/>
      </w:r>
      <w:r>
        <w:rPr>
          <w:sz w:val="18"/>
        </w:rPr>
        <w:t xml:space="preserve">        "logistics_provider_id": "15",</w:t>
      </w:r>
      <w:r>
        <w:rPr>
          <w:sz w:val="18"/>
        </w:rPr>
        <w:br w:type="textWrapping"/>
      </w:r>
      <w:r>
        <w:rPr>
          <w:sz w:val="18"/>
        </w:rPr>
        <w:t xml:space="preserve">        "logistics_provider_name": "未定义1",</w:t>
      </w:r>
      <w:r>
        <w:rPr>
          <w:sz w:val="18"/>
        </w:rPr>
        <w:br w:type="textWrapping"/>
      </w:r>
      <w:r>
        <w:rPr>
          <w:sz w:val="18"/>
        </w:rPr>
        <w:t xml:space="preserve">        "transportation_cost_status": 3,</w:t>
      </w:r>
      <w:r>
        <w:rPr>
          <w:sz w:val="18"/>
        </w:rPr>
        <w:br w:type="textWrapping"/>
      </w:r>
      <w:r>
        <w:rPr>
          <w:sz w:val="18"/>
        </w:rPr>
        <w:t xml:space="preserve">        "other_cost_status": 3,</w:t>
      </w:r>
      <w:r>
        <w:rPr>
          <w:sz w:val="18"/>
        </w:rPr>
        <w:br w:type="textWrapping"/>
      </w:r>
      <w:r>
        <w:rPr>
          <w:sz w:val="18"/>
        </w:rPr>
        <w:t xml:space="preserve">        "pay_status": 4,</w:t>
      </w:r>
      <w:r>
        <w:rPr>
          <w:sz w:val="18"/>
        </w:rPr>
        <w:br w:type="textWrapping"/>
      </w:r>
      <w:r>
        <w:rPr>
          <w:sz w:val="18"/>
        </w:rPr>
        <w:t xml:space="preserve">        "predicted_transportation_cost_status": 1,</w:t>
      </w:r>
      <w:r>
        <w:rPr>
          <w:sz w:val="18"/>
        </w:rPr>
        <w:br w:type="textWrapping"/>
      </w:r>
      <w:r>
        <w:rPr>
          <w:sz w:val="18"/>
        </w:rPr>
        <w:t xml:space="preserve">        "predicted_other_cost_status": 3,</w:t>
      </w:r>
      <w:r>
        <w:rPr>
          <w:sz w:val="18"/>
        </w:rPr>
        <w:br w:type="textWrapping"/>
      </w:r>
      <w:r>
        <w:rPr>
          <w:sz w:val="18"/>
        </w:rPr>
        <w:t xml:space="preserve">        "audit_status": 0,</w:t>
      </w:r>
      <w:r>
        <w:rPr>
          <w:sz w:val="18"/>
        </w:rPr>
        <w:br w:type="textWrapping"/>
      </w:r>
      <w:r>
        <w:rPr>
          <w:sz w:val="18"/>
        </w:rPr>
        <w:t xml:space="preserve">        "stash_shipment_uid": 0,</w:t>
      </w:r>
      <w:r>
        <w:rPr>
          <w:sz w:val="18"/>
        </w:rPr>
        <w:br w:type="textWrapping"/>
      </w:r>
      <w:r>
        <w:rPr>
          <w:sz w:val="18"/>
        </w:rPr>
        <w:t xml:space="preserve">        "stash_shipment_time": 0,</w:t>
      </w:r>
      <w:r>
        <w:rPr>
          <w:sz w:val="18"/>
        </w:rPr>
        <w:br w:type="textWrapping"/>
      </w:r>
      <w:r>
        <w:rPr>
          <w:sz w:val="18"/>
        </w:rPr>
        <w:t xml:space="preserve">        "is_relate_aux": 0,</w:t>
      </w:r>
      <w:r>
        <w:rPr>
          <w:sz w:val="18"/>
        </w:rPr>
        <w:br w:type="textWrapping"/>
      </w:r>
      <w:r>
        <w:rPr>
          <w:sz w:val="18"/>
        </w:rPr>
        <w:t xml:space="preserve">        "is_exist_declaration": 1,</w:t>
      </w:r>
      <w:r>
        <w:rPr>
          <w:sz w:val="18"/>
        </w:rPr>
        <w:br w:type="textWrapping"/>
      </w:r>
      <w:r>
        <w:rPr>
          <w:sz w:val="18"/>
        </w:rPr>
        <w:t xml:space="preserve">        "is_exist_clearance": 0,</w:t>
      </w:r>
      <w:r>
        <w:rPr>
          <w:sz w:val="18"/>
        </w:rPr>
        <w:br w:type="textWrapping"/>
      </w:r>
      <w:r>
        <w:rPr>
          <w:sz w:val="18"/>
        </w:rPr>
        <w:t xml:space="preserve">        "is_points_behind": 0,</w:t>
      </w:r>
      <w:r>
        <w:rPr>
          <w:sz w:val="18"/>
        </w:rPr>
        <w:br w:type="textWrapping"/>
      </w:r>
      <w:r>
        <w:rPr>
          <w:sz w:val="18"/>
        </w:rPr>
        <w:t xml:space="preserve">        "points_behind_coeffient": 0,</w:t>
      </w:r>
      <w:r>
        <w:rPr>
          <w:sz w:val="18"/>
        </w:rPr>
        <w:br w:type="textWrapping"/>
      </w:r>
      <w:r>
        <w:rPr>
          <w:sz w:val="18"/>
        </w:rPr>
        <w:t xml:space="preserve">        "company_id": 90124993550340096,</w:t>
      </w:r>
      <w:r>
        <w:rPr>
          <w:sz w:val="18"/>
        </w:rPr>
        <w:br w:type="textWrapping"/>
      </w:r>
      <w:r>
        <w:rPr>
          <w:sz w:val="18"/>
        </w:rPr>
        <w:t xml:space="preserve">        "v_uuid": "287BCD46-21DF-FC0F-BB12-E3837B59EB16",</w:t>
      </w:r>
      <w:r>
        <w:rPr>
          <w:sz w:val="18"/>
        </w:rPr>
        <w:br w:type="textWrapping"/>
      </w:r>
      <w:r>
        <w:rPr>
          <w:sz w:val="18"/>
        </w:rPr>
        <w:t xml:space="preserve">        "third_party_order_mode": 0,</w:t>
      </w:r>
      <w:r>
        <w:rPr>
          <w:sz w:val="18"/>
        </w:rPr>
        <w:br w:type="textWrapping"/>
      </w:r>
      <w:r>
        <w:rPr>
          <w:sz w:val="18"/>
        </w:rPr>
        <w:t xml:space="preserve">        "third_party_logistics_wp_code": "",</w:t>
      </w:r>
      <w:r>
        <w:rPr>
          <w:sz w:val="18"/>
        </w:rPr>
        <w:br w:type="textWrapping"/>
      </w:r>
      <w:r>
        <w:rPr>
          <w:sz w:val="18"/>
        </w:rPr>
        <w:t xml:space="preserve">        "third_party_order_status": 0,</w:t>
      </w:r>
      <w:r>
        <w:rPr>
          <w:sz w:val="18"/>
        </w:rPr>
        <w:br w:type="textWrapping"/>
      </w:r>
      <w:r>
        <w:rPr>
          <w:sz w:val="18"/>
        </w:rPr>
        <w:t xml:space="preserve">        "third_party_order_status_code": "",</w:t>
      </w:r>
      <w:r>
        <w:rPr>
          <w:sz w:val="18"/>
        </w:rPr>
        <w:br w:type="textWrapping"/>
      </w:r>
      <w:r>
        <w:rPr>
          <w:sz w:val="18"/>
        </w:rPr>
        <w:t xml:space="preserve">        "third_party_order_sn": "",</w:t>
      </w:r>
      <w:r>
        <w:rPr>
          <w:sz w:val="18"/>
        </w:rPr>
        <w:br w:type="textWrapping"/>
      </w:r>
      <w:r>
        <w:rPr>
          <w:sz w:val="18"/>
        </w:rPr>
        <w:t xml:space="preserve">        "third_party_order_exception_reason": "",</w:t>
      </w:r>
      <w:r>
        <w:rPr>
          <w:sz w:val="18"/>
        </w:rPr>
        <w:br w:type="textWrapping"/>
      </w:r>
      <w:r>
        <w:rPr>
          <w:sz w:val="18"/>
        </w:rPr>
        <w:t xml:space="preserve">        "is_change_label": 0,</w:t>
      </w:r>
      <w:r>
        <w:rPr>
          <w:sz w:val="18"/>
        </w:rPr>
        <w:br w:type="textWrapping"/>
      </w:r>
      <w:r>
        <w:rPr>
          <w:sz w:val="18"/>
        </w:rPr>
        <w:t xml:space="preserve">        "label_replacement_option": 0,</w:t>
      </w:r>
      <w:r>
        <w:rPr>
          <w:sz w:val="18"/>
        </w:rPr>
        <w:br w:type="textWrapping"/>
      </w:r>
      <w:r>
        <w:rPr>
          <w:sz w:val="18"/>
        </w:rPr>
        <w:t xml:space="preserve">        "is_signature": 0,</w:t>
      </w:r>
      <w:r>
        <w:rPr>
          <w:sz w:val="18"/>
        </w:rPr>
        <w:br w:type="textWrapping"/>
      </w:r>
      <w:r>
        <w:rPr>
          <w:sz w:val="18"/>
        </w:rPr>
        <w:t xml:space="preserve">        "age_detection": 0,</w:t>
      </w:r>
      <w:r>
        <w:rPr>
          <w:sz w:val="18"/>
        </w:rPr>
        <w:br w:type="textWrapping"/>
      </w:r>
      <w:r>
        <w:rPr>
          <w:sz w:val="18"/>
        </w:rPr>
        <w:t xml:space="preserve">        "is_insurance": 0,</w:t>
      </w:r>
      <w:r>
        <w:rPr>
          <w:sz w:val="18"/>
        </w:rPr>
        <w:br w:type="textWrapping"/>
      </w:r>
      <w:r>
        <w:rPr>
          <w:sz w:val="18"/>
        </w:rPr>
        <w:t xml:space="preserve">        "insurance_value": "0.00",</w:t>
      </w:r>
      <w:r>
        <w:rPr>
          <w:sz w:val="18"/>
        </w:rPr>
        <w:br w:type="textWrapping"/>
      </w:r>
      <w:r>
        <w:rPr>
          <w:sz w:val="18"/>
        </w:rPr>
        <w:t xml:space="preserve">        "lift_gate": 0,</w:t>
      </w:r>
      <w:r>
        <w:rPr>
          <w:sz w:val="18"/>
        </w:rPr>
        <w:br w:type="textWrapping"/>
      </w:r>
      <w:r>
        <w:rPr>
          <w:sz w:val="18"/>
        </w:rPr>
        <w:t xml:space="preserve">        "is_relate_head_logistics": 1,</w:t>
      </w:r>
      <w:r>
        <w:rPr>
          <w:sz w:val="18"/>
        </w:rPr>
        <w:br w:type="textWrapping"/>
      </w:r>
      <w:r>
        <w:rPr>
          <w:sz w:val="18"/>
        </w:rPr>
        <w:t xml:space="preserve">        "ware_operation_type": 0,</w:t>
      </w:r>
      <w:r>
        <w:rPr>
          <w:sz w:val="18"/>
        </w:rPr>
        <w:br w:type="textWrapping"/>
      </w:r>
      <w:r>
        <w:rPr>
          <w:sz w:val="18"/>
        </w:rPr>
        <w:t xml:space="preserve">        "other_ware_operation": 0,</w:t>
      </w:r>
      <w:r>
        <w:rPr>
          <w:sz w:val="18"/>
        </w:rPr>
        <w:br w:type="textWrapping"/>
      </w:r>
      <w:r>
        <w:rPr>
          <w:sz w:val="18"/>
        </w:rPr>
        <w:t xml:space="preserve">        "inventory_type": 0,</w:t>
      </w:r>
      <w:r>
        <w:rPr>
          <w:sz w:val="18"/>
        </w:rPr>
        <w:br w:type="textWrapping"/>
      </w:r>
      <w:r>
        <w:rPr>
          <w:sz w:val="18"/>
        </w:rPr>
        <w:t xml:space="preserve">        "order_cod_currency": "",</w:t>
      </w:r>
      <w:r>
        <w:rPr>
          <w:sz w:val="18"/>
        </w:rPr>
        <w:br w:type="textWrapping"/>
      </w:r>
      <w:r>
        <w:rPr>
          <w:sz w:val="18"/>
        </w:rPr>
        <w:t xml:space="preserve">        "is_split_prediction": 0,</w:t>
      </w:r>
      <w:r>
        <w:rPr>
          <w:sz w:val="18"/>
        </w:rPr>
        <w:br w:type="textWrapping"/>
      </w:r>
      <w:r>
        <w:rPr>
          <w:sz w:val="18"/>
        </w:rPr>
        <w:t xml:space="preserve">        "stash_audit_users": "",</w:t>
      </w:r>
      <w:r>
        <w:rPr>
          <w:sz w:val="18"/>
        </w:rPr>
        <w:br w:type="textWrapping"/>
      </w:r>
      <w:r>
        <w:rPr>
          <w:sz w:val="18"/>
        </w:rPr>
        <w:t xml:space="preserve">        "pick_num": 0,</w:t>
      </w:r>
      <w:r>
        <w:rPr>
          <w:sz w:val="18"/>
        </w:rPr>
        <w:br w:type="textWrapping"/>
      </w:r>
      <w:r>
        <w:rPr>
          <w:sz w:val="18"/>
        </w:rPr>
        <w:t xml:space="preserve">        "vat_code": "",</w:t>
      </w:r>
      <w:r>
        <w:rPr>
          <w:sz w:val="18"/>
        </w:rPr>
        <w:br w:type="textWrapping"/>
      </w:r>
      <w:r>
        <w:rPr>
          <w:sz w:val="18"/>
        </w:rPr>
        <w:t xml:space="preserve">        "head_fee_status": 0,</w:t>
      </w:r>
      <w:r>
        <w:rPr>
          <w:sz w:val="18"/>
        </w:rPr>
        <w:br w:type="textWrapping"/>
      </w:r>
      <w:r>
        <w:rPr>
          <w:sz w:val="18"/>
        </w:rPr>
        <w:t xml:space="preserve">        "is_custom_cost": 0,</w:t>
      </w:r>
      <w:r>
        <w:rPr>
          <w:sz w:val="18"/>
        </w:rPr>
        <w:br w:type="textWrapping"/>
      </w:r>
      <w:r>
        <w:rPr>
          <w:sz w:val="18"/>
        </w:rPr>
        <w:t xml:space="preserve">        "method_id": "241242581740101632",</w:t>
      </w:r>
      <w:r>
        <w:rPr>
          <w:sz w:val="18"/>
        </w:rPr>
        <w:br w:type="textWrapping"/>
      </w:r>
      <w:r>
        <w:rPr>
          <w:sz w:val="18"/>
        </w:rPr>
        <w:t xml:space="preserve">        "method_name": "海派",</w:t>
      </w:r>
      <w:r>
        <w:rPr>
          <w:sz w:val="18"/>
        </w:rPr>
        <w:br w:type="textWrapping"/>
      </w:r>
      <w:r>
        <w:rPr>
          <w:sz w:val="18"/>
        </w:rPr>
        <w:t xml:space="preserve">        "logistics_way_id": 241266354975649792,</w:t>
      </w:r>
      <w:r>
        <w:rPr>
          <w:sz w:val="18"/>
        </w:rPr>
        <w:br w:type="textWrapping"/>
      </w:r>
      <w:r>
        <w:rPr>
          <w:sz w:val="18"/>
        </w:rPr>
        <w:t xml:space="preserve">        "scheme_id": 1722,</w:t>
      </w:r>
      <w:r>
        <w:rPr>
          <w:sz w:val="18"/>
        </w:rPr>
        <w:br w:type="textWrapping"/>
      </w:r>
      <w:r>
        <w:rPr>
          <w:sz w:val="18"/>
        </w:rPr>
        <w:t xml:space="preserve">        "packing_task_sn": "",</w:t>
      </w:r>
      <w:r>
        <w:rPr>
          <w:sz w:val="18"/>
        </w:rPr>
        <w:br w:type="textWrapping"/>
      </w:r>
      <w:r>
        <w:rPr>
          <w:sz w:val="18"/>
        </w:rPr>
        <w:t xml:space="preserve">        "estimated_shipment_date": "",</w:t>
      </w:r>
      <w:r>
        <w:rPr>
          <w:sz w:val="18"/>
        </w:rPr>
        <w:br w:type="textWrapping"/>
      </w:r>
      <w:r>
        <w:rPr>
          <w:sz w:val="18"/>
        </w:rPr>
        <w:t xml:space="preserve">        "logistics_estimated_day": 0,</w:t>
      </w:r>
      <w:r>
        <w:rPr>
          <w:sz w:val="18"/>
        </w:rPr>
        <w:br w:type="textWrapping"/>
      </w:r>
      <w:r>
        <w:rPr>
          <w:sz w:val="18"/>
        </w:rPr>
        <w:t xml:space="preserve">        "volume_parameter": 5000,</w:t>
      </w:r>
      <w:r>
        <w:rPr>
          <w:sz w:val="18"/>
        </w:rPr>
        <w:br w:type="textWrapping"/>
      </w:r>
      <w:r>
        <w:rPr>
          <w:sz w:val="18"/>
        </w:rPr>
        <w:t xml:space="preserve">        "cost_source": 1,</w:t>
      </w:r>
      <w:r>
        <w:rPr>
          <w:sz w:val="18"/>
        </w:rPr>
        <w:br w:type="textWrapping"/>
      </w:r>
      <w:r>
        <w:rPr>
          <w:sz w:val="18"/>
        </w:rPr>
        <w:t xml:space="preserve">        "is_custom_shipment_time": 0,</w:t>
      </w:r>
      <w:r>
        <w:rPr>
          <w:sz w:val="18"/>
        </w:rPr>
        <w:br w:type="textWrapping"/>
      </w:r>
      <w:r>
        <w:rPr>
          <w:sz w:val="18"/>
        </w:rPr>
        <w:t xml:space="preserve">        "return_stock_type": 0,</w:t>
      </w:r>
      <w:r>
        <w:rPr>
          <w:sz w:val="18"/>
        </w:rPr>
        <w:br w:type="textWrapping"/>
      </w:r>
      <w:r>
        <w:rPr>
          <w:sz w:val="18"/>
        </w:rPr>
        <w:t xml:space="preserve">        "cancel_reason": "",</w:t>
      </w:r>
      <w:r>
        <w:rPr>
          <w:sz w:val="18"/>
        </w:rPr>
        <w:br w:type="textWrapping"/>
      </w:r>
      <w:r>
        <w:rPr>
          <w:sz w:val="18"/>
        </w:rPr>
        <w:t xml:space="preserve">        "is_auto_adjust": 0,</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"id": 42115,</w:t>
      </w:r>
      <w:r>
        <w:rPr>
          <w:sz w:val="18"/>
        </w:rPr>
        <w:br w:type="textWrapping"/>
      </w:r>
      <w:r>
        <w:rPr>
          <w:sz w:val="18"/>
        </w:rPr>
        <w:t xml:space="preserve">                "zid": 1,</w:t>
      </w:r>
      <w:r>
        <w:rPr>
          <w:sz w:val="18"/>
        </w:rPr>
        <w:br w:type="textWrapping"/>
      </w:r>
      <w:r>
        <w:rPr>
          <w:sz w:val="18"/>
        </w:rPr>
        <w:t xml:space="preserve">                "pid": 47042,</w:t>
      </w:r>
      <w:r>
        <w:rPr>
          <w:sz w:val="18"/>
        </w:rPr>
        <w:br w:type="textWrapping"/>
      </w:r>
      <w:r>
        <w:rPr>
          <w:sz w:val="18"/>
        </w:rPr>
        <w:t xml:space="preserve">                "inbound_shipment_list_id": 8163,</w:t>
      </w:r>
      <w:r>
        <w:rPr>
          <w:sz w:val="18"/>
        </w:rPr>
        <w:br w:type="textWrapping"/>
      </w:r>
      <w:r>
        <w:rPr>
          <w:sz w:val="18"/>
        </w:rPr>
        <w:t xml:space="preserve">                "box_num": 1,</w:t>
      </w:r>
      <w:r>
        <w:rPr>
          <w:sz w:val="18"/>
        </w:rPr>
        <w:br w:type="textWrapping"/>
      </w:r>
      <w:r>
        <w:rPr>
          <w:sz w:val="18"/>
        </w:rPr>
        <w:t xml:space="preserve">                "num": 1,</w:t>
      </w:r>
      <w:r>
        <w:rPr>
          <w:sz w:val="18"/>
        </w:rPr>
        <w:br w:type="textWrapping"/>
      </w:r>
      <w:r>
        <w:rPr>
          <w:sz w:val="18"/>
        </w:rPr>
        <w:t xml:space="preserve">                "pick_num": 0,</w:t>
      </w:r>
      <w:r>
        <w:rPr>
          <w:sz w:val="18"/>
        </w:rPr>
        <w:br w:type="textWrapping"/>
      </w:r>
      <w:r>
        <w:rPr>
          <w:sz w:val="18"/>
        </w:rPr>
        <w:t xml:space="preserve">                "wid": 1,</w:t>
      </w:r>
      <w:r>
        <w:rPr>
          <w:sz w:val="18"/>
        </w:rPr>
        <w:br w:type="textWrapping"/>
      </w:r>
      <w:r>
        <w:rPr>
          <w:sz w:val="18"/>
        </w:rPr>
        <w:t xml:space="preserve">                "ware_house_storage_id": 0,</w:t>
      </w:r>
      <w:r>
        <w:rPr>
          <w:sz w:val="18"/>
        </w:rPr>
        <w:br w:type="textWrapping"/>
      </w:r>
      <w:r>
        <w:rPr>
          <w:sz w:val="18"/>
        </w:rPr>
        <w:t xml:space="preserve">                "product_id": 2117179,</w:t>
      </w:r>
      <w:r>
        <w:rPr>
          <w:sz w:val="18"/>
        </w:rPr>
        <w:br w:type="textWrapping"/>
      </w:r>
      <w:r>
        <w:rPr>
          <w:sz w:val="18"/>
        </w:rPr>
        <w:t xml:space="preserve">                "sku": "0530-1",</w:t>
      </w:r>
      <w:r>
        <w:rPr>
          <w:sz w:val="18"/>
        </w:rPr>
        <w:br w:type="textWrapping"/>
      </w:r>
      <w:r>
        <w:rPr>
          <w:sz w:val="18"/>
        </w:rPr>
        <w:t xml:space="preserve">                "fnsku": "XXXXXXXX",</w:t>
      </w:r>
      <w:r>
        <w:rPr>
          <w:sz w:val="18"/>
        </w:rPr>
        <w:br w:type="textWrapping"/>
      </w:r>
      <w:r>
        <w:rPr>
          <w:sz w:val="18"/>
        </w:rPr>
        <w:t xml:space="preserve">                "seller_id": "16",</w:t>
      </w:r>
      <w:r>
        <w:rPr>
          <w:sz w:val="18"/>
        </w:rPr>
        <w:br w:type="textWrapping"/>
      </w:r>
      <w:r>
        <w:rPr>
          <w:sz w:val="18"/>
        </w:rPr>
        <w:t xml:space="preserve">                "status": 0,</w:t>
      </w:r>
      <w:r>
        <w:rPr>
          <w:sz w:val="18"/>
        </w:rPr>
        <w:br w:type="textWrapping"/>
      </w:r>
      <w:r>
        <w:rPr>
          <w:sz w:val="18"/>
        </w:rPr>
        <w:t xml:space="preserve">                "shipment_time": 0,</w:t>
      </w:r>
      <w:r>
        <w:rPr>
          <w:sz w:val="18"/>
        </w:rPr>
        <w:br w:type="textWrapping"/>
      </w:r>
      <w:r>
        <w:rPr>
          <w:sz w:val="18"/>
        </w:rPr>
        <w:t xml:space="preserve">                "aux_cost": "0.0000",</w:t>
      </w:r>
      <w:r>
        <w:rPr>
          <w:sz w:val="18"/>
        </w:rPr>
        <w:br w:type="textWrapping"/>
      </w:r>
      <w:r>
        <w:rPr>
          <w:sz w:val="18"/>
        </w:rPr>
        <w:t xml:space="preserve">                "fba_stock_cost": "0.0000",</w:t>
      </w:r>
      <w:r>
        <w:rPr>
          <w:sz w:val="18"/>
        </w:rPr>
        <w:br w:type="textWrapping"/>
      </w:r>
      <w:r>
        <w:rPr>
          <w:sz w:val="18"/>
        </w:rPr>
        <w:t xml:space="preserve">                "fee_cost": "0.0000",</w:t>
      </w:r>
      <w:r>
        <w:rPr>
          <w:sz w:val="18"/>
        </w:rPr>
        <w:br w:type="textWrapping"/>
      </w:r>
      <w:r>
        <w:rPr>
          <w:sz w:val="18"/>
        </w:rPr>
        <w:t xml:space="preserve">                "stock_cost": "0.0000",</w:t>
      </w:r>
      <w:r>
        <w:rPr>
          <w:sz w:val="18"/>
        </w:rPr>
        <w:br w:type="textWrapping"/>
      </w:r>
      <w:r>
        <w:rPr>
          <w:sz w:val="18"/>
        </w:rPr>
        <w:t xml:space="preserve">                "tax_amount": "0.00",</w:t>
      </w:r>
      <w:r>
        <w:rPr>
          <w:sz w:val="18"/>
        </w:rPr>
        <w:br w:type="textWrapping"/>
      </w:r>
      <w:r>
        <w:rPr>
          <w:sz w:val="18"/>
        </w:rPr>
        <w:t xml:space="preserve">                "tax_currency": "USD",</w:t>
      </w:r>
      <w:r>
        <w:rPr>
          <w:sz w:val="18"/>
        </w:rPr>
        <w:br w:type="textWrapping"/>
      </w:r>
      <w:r>
        <w:rPr>
          <w:sz w:val="18"/>
        </w:rPr>
        <w:t xml:space="preserve">                "create_time": 0,</w:t>
      </w:r>
      <w:r>
        <w:rPr>
          <w:sz w:val="18"/>
        </w:rPr>
        <w:br w:type="textWrapping"/>
      </w:r>
      <w:r>
        <w:rPr>
          <w:sz w:val="18"/>
        </w:rPr>
        <w:t xml:space="preserve">                "update_time": 0,</w:t>
      </w:r>
      <w:r>
        <w:rPr>
          <w:sz w:val="18"/>
        </w:rPr>
        <w:br w:type="textWrapping"/>
      </w:r>
      <w:r>
        <w:rPr>
          <w:sz w:val="18"/>
        </w:rPr>
        <w:t xml:space="preserve">                "gmt_modified": "2023-02-13 15:51:05",</w:t>
      </w:r>
      <w:r>
        <w:rPr>
          <w:sz w:val="18"/>
        </w:rPr>
        <w:br w:type="textWrapping"/>
      </w:r>
      <w:r>
        <w:rPr>
          <w:sz w:val="18"/>
        </w:rPr>
        <w:t xml:space="preserve">                "gmt_create": "2023-02-13 15:51:03",</w:t>
      </w:r>
      <w:r>
        <w:rPr>
          <w:sz w:val="18"/>
        </w:rPr>
        <w:br w:type="textWrapping"/>
      </w:r>
      <w:r>
        <w:rPr>
          <w:sz w:val="18"/>
        </w:rPr>
        <w:t xml:space="preserve">                "cost_weight": "0.0000",</w:t>
      </w:r>
      <w:r>
        <w:rPr>
          <w:sz w:val="18"/>
        </w:rPr>
        <w:br w:type="textWrapping"/>
      </w:r>
      <w:r>
        <w:rPr>
          <w:sz w:val="18"/>
        </w:rPr>
        <w:t xml:space="preserve">                "total_transport_cost": "0.000000",</w:t>
      </w:r>
      <w:r>
        <w:rPr>
          <w:sz w:val="18"/>
        </w:rPr>
        <w:br w:type="textWrapping"/>
      </w:r>
      <w:r>
        <w:rPr>
          <w:sz w:val="18"/>
        </w:rPr>
        <w:t xml:space="preserve">                "cg_package_length": "56.00",</w:t>
      </w:r>
      <w:r>
        <w:rPr>
          <w:sz w:val="18"/>
        </w:rPr>
        <w:br w:type="textWrapping"/>
      </w:r>
      <w:r>
        <w:rPr>
          <w:sz w:val="18"/>
        </w:rPr>
        <w:t xml:space="preserve">                "cg_package_width": "23.00",</w:t>
      </w:r>
      <w:r>
        <w:rPr>
          <w:sz w:val="18"/>
        </w:rPr>
        <w:br w:type="textWrapping"/>
      </w:r>
      <w:r>
        <w:rPr>
          <w:sz w:val="18"/>
        </w:rPr>
        <w:t xml:space="preserve">                "cg_package_height": "123.00",</w:t>
      </w:r>
      <w:r>
        <w:rPr>
          <w:sz w:val="18"/>
        </w:rPr>
        <w:br w:type="textWrapping"/>
      </w:r>
      <w:r>
        <w:rPr>
          <w:sz w:val="18"/>
        </w:rPr>
        <w:t xml:space="preserve">                "cg_product_gross_weight": "0.00",</w:t>
      </w:r>
      <w:r>
        <w:rPr>
          <w:sz w:val="18"/>
        </w:rPr>
        <w:br w:type="textWrapping"/>
      </w:r>
      <w:r>
        <w:rPr>
          <w:sz w:val="18"/>
        </w:rPr>
        <w:t xml:space="preserve">                "calculate_tax_amount": "0.0000",</w:t>
      </w:r>
      <w:r>
        <w:rPr>
          <w:sz w:val="18"/>
        </w:rPr>
        <w:br w:type="textWrapping"/>
      </w:r>
      <w:r>
        <w:rPr>
          <w:sz w:val="18"/>
        </w:rPr>
        <w:t xml:space="preserve">                "product_name": "新的商品",</w:t>
      </w:r>
      <w:r>
        <w:rPr>
          <w:sz w:val="18"/>
        </w:rPr>
        <w:br w:type="textWrapping"/>
      </w:r>
      <w:r>
        <w:rPr>
          <w:sz w:val="18"/>
        </w:rPr>
        <w:t xml:space="preserve">                "whb_code": [],</w:t>
      </w:r>
      <w:r>
        <w:rPr>
          <w:sz w:val="18"/>
        </w:rPr>
        <w:br w:type="textWrapping"/>
      </w:r>
      <w:r>
        <w:rPr>
          <w:sz w:val="18"/>
        </w:rPr>
        <w:t xml:space="preserve">                "sname": "8P-SPEED",</w:t>
      </w:r>
      <w:r>
        <w:rPr>
          <w:sz w:val="18"/>
        </w:rPr>
        <w:br w:type="textWrapping"/>
      </w:r>
      <w:r>
        <w:rPr>
          <w:sz w:val="18"/>
        </w:rPr>
        <w:t xml:space="preserve">                "nation": "美国",</w:t>
      </w:r>
      <w:r>
        <w:rPr>
          <w:sz w:val="18"/>
        </w:rPr>
        <w:br w:type="textWrapping"/>
      </w:r>
      <w:r>
        <w:rPr>
          <w:sz w:val="18"/>
        </w:rPr>
        <w:t xml:space="preserve">                "cg_product_net_weight": "0.00",</w:t>
      </w:r>
      <w:r>
        <w:rPr>
          <w:sz w:val="18"/>
        </w:rPr>
        <w:br w:type="textWrapping"/>
      </w:r>
      <w:r>
        <w:rPr>
          <w:sz w:val="18"/>
        </w:rPr>
        <w:t xml:space="preserve">                "total_nw": "0.00",</w:t>
      </w:r>
      <w:r>
        <w:rPr>
          <w:sz w:val="18"/>
        </w:rPr>
        <w:br w:type="textWrapping"/>
      </w:r>
      <w:r>
        <w:rPr>
          <w:sz w:val="18"/>
        </w:rPr>
        <w:t xml:space="preserve">                "total_gw": "0.00",</w:t>
      </w:r>
      <w:r>
        <w:rPr>
          <w:sz w:val="18"/>
        </w:rPr>
        <w:br w:type="textWrapping"/>
      </w:r>
      <w:r>
        <w:rPr>
          <w:sz w:val="18"/>
        </w:rPr>
        <w:t xml:space="preserve">                "shipment_plan_quantity": 0,</w:t>
      </w:r>
      <w:r>
        <w:rPr>
          <w:sz w:val="18"/>
        </w:rPr>
        <w:br w:type="textWrapping"/>
      </w:r>
      <w:r>
        <w:rPr>
          <w:sz w:val="18"/>
        </w:rPr>
        <w:t xml:space="preserve">                "apply_num": 1,</w:t>
      </w:r>
      <w:r>
        <w:rPr>
          <w:sz w:val="18"/>
        </w:rPr>
        <w:br w:type="textWrapping"/>
      </w:r>
      <w:r>
        <w:rPr>
          <w:sz w:val="18"/>
        </w:rPr>
        <w:t xml:space="preserve">                "remark": "",</w:t>
      </w:r>
      <w:r>
        <w:rPr>
          <w:sz w:val="18"/>
        </w:rPr>
        <w:br w:type="textWrapping"/>
      </w:r>
      <w:r>
        <w:rPr>
          <w:sz w:val="18"/>
        </w:rPr>
        <w:t xml:space="preserve">                "isp_id": 0,</w:t>
      </w:r>
      <w:r>
        <w:rPr>
          <w:sz w:val="18"/>
        </w:rPr>
        <w:br w:type="textWrapping"/>
      </w:r>
      <w:r>
        <w:rPr>
          <w:sz w:val="18"/>
        </w:rPr>
        <w:t xml:space="preserve">                "is_combo": 0,</w:t>
      </w:r>
      <w:r>
        <w:rPr>
          <w:sz w:val="18"/>
        </w:rPr>
        <w:br w:type="textWrapping"/>
      </w:r>
      <w:r>
        <w:rPr>
          <w:sz w:val="18"/>
        </w:rPr>
        <w:t xml:space="preserve">                "create_by_mws": 1,</w:t>
      </w:r>
      <w:r>
        <w:rPr>
          <w:sz w:val="18"/>
        </w:rPr>
        <w:br w:type="textWrapping"/>
      </w:r>
      <w:r>
        <w:rPr>
          <w:sz w:val="18"/>
        </w:rPr>
        <w:t xml:space="preserve">                "cg_box_width": "125.00",</w:t>
      </w:r>
      <w:r>
        <w:rPr>
          <w:sz w:val="18"/>
        </w:rPr>
        <w:br w:type="textWrapping"/>
      </w:r>
      <w:r>
        <w:rPr>
          <w:sz w:val="18"/>
        </w:rPr>
        <w:t xml:space="preserve">                "cg_box_height": "468.00",</w:t>
      </w:r>
      <w:r>
        <w:rPr>
          <w:sz w:val="18"/>
        </w:rPr>
        <w:br w:type="textWrapping"/>
      </w:r>
      <w:r>
        <w:rPr>
          <w:sz w:val="18"/>
        </w:rPr>
        <w:t xml:space="preserve">                "cg_box_weight": "0.00",</w:t>
      </w:r>
      <w:r>
        <w:rPr>
          <w:sz w:val="18"/>
        </w:rPr>
        <w:br w:type="textWrapping"/>
      </w:r>
      <w:r>
        <w:rPr>
          <w:sz w:val="18"/>
        </w:rPr>
        <w:t xml:space="preserve">                "cg_box_net_weight": "0.00",</w:t>
      </w:r>
      <w:r>
        <w:rPr>
          <w:sz w:val="18"/>
        </w:rPr>
        <w:br w:type="textWrapping"/>
      </w:r>
      <w:r>
        <w:rPr>
          <w:sz w:val="18"/>
        </w:rPr>
        <w:t xml:space="preserve">                "cg_box_gross_weight": "0.00",</w:t>
      </w:r>
      <w:r>
        <w:rPr>
          <w:sz w:val="18"/>
        </w:rPr>
        <w:br w:type="textWrapping"/>
      </w:r>
      <w:r>
        <w:rPr>
          <w:sz w:val="18"/>
        </w:rPr>
        <w:t xml:space="preserve">                "cg_box_length": "94.00",</w:t>
      </w:r>
      <w:r>
        <w:rPr>
          <w:sz w:val="18"/>
        </w:rPr>
        <w:br w:type="textWrapping"/>
      </w:r>
      <w:r>
        <w:rPr>
          <w:sz w:val="18"/>
        </w:rPr>
        <w:t xml:space="preserve">                "cbm": "5.50",</w:t>
      </w:r>
      <w:r>
        <w:rPr>
          <w:sz w:val="18"/>
        </w:rPr>
        <w:br w:type="textWrapping"/>
      </w:r>
      <w:r>
        <w:rPr>
          <w:sz w:val="18"/>
        </w:rPr>
        <w:t xml:space="preserve">                "product_mws_id": 10000864,</w:t>
      </w:r>
      <w:r>
        <w:rPr>
          <w:sz w:val="18"/>
        </w:rPr>
        <w:br w:type="textWrapping"/>
      </w:r>
      <w:r>
        <w:rPr>
          <w:sz w:val="18"/>
        </w:rPr>
        <w:t xml:space="preserve">                "asin": "B09MT3989Q",</w:t>
      </w:r>
      <w:r>
        <w:rPr>
          <w:sz w:val="18"/>
        </w:rPr>
        <w:br w:type="textWrapping"/>
      </w:r>
      <w:r>
        <w:rPr>
          <w:sz w:val="18"/>
        </w:rPr>
        <w:t xml:space="preserve">                "parent_asin": "B09MT3989Q",</w:t>
      </w:r>
      <w:r>
        <w:rPr>
          <w:sz w:val="18"/>
        </w:rPr>
        <w:br w:type="textWrapping"/>
      </w:r>
      <w:r>
        <w:rPr>
          <w:sz w:val="18"/>
        </w:rPr>
        <w:t xml:space="preserve">                "volume_weight": "5499000.00",</w:t>
      </w:r>
      <w:r>
        <w:rPr>
          <w:sz w:val="18"/>
        </w:rPr>
        <w:br w:type="textWrapping"/>
      </w:r>
      <w:r>
        <w:rPr>
          <w:sz w:val="18"/>
        </w:rPr>
        <w:t xml:space="preserve">                "quantity_in_case": 567,</w:t>
      </w:r>
      <w:r>
        <w:rPr>
          <w:sz w:val="18"/>
        </w:rPr>
        <w:br w:type="textWrapping"/>
      </w:r>
      <w:r>
        <w:rPr>
          <w:sz w:val="18"/>
        </w:rPr>
        <w:t xml:space="preserve">                "pic_url": "https://image.distributetop.com/lingxing-erp/90124993550340096/20220907/1caa2240295640fb88cd131154b0517f.jpg",</w:t>
      </w:r>
      <w:r>
        <w:rPr>
          <w:sz w:val="18"/>
        </w:rPr>
        <w:br w:type="textWrapping"/>
      </w:r>
      <w:r>
        <w:rPr>
          <w:sz w:val="18"/>
        </w:rPr>
        <w:t xml:space="preserve">                "packing_type": 1,</w:t>
      </w:r>
      <w:r>
        <w:rPr>
          <w:sz w:val="18"/>
        </w:rPr>
        <w:br w:type="textWrapping"/>
      </w:r>
      <w:r>
        <w:rPr>
          <w:sz w:val="18"/>
        </w:rPr>
        <w:t xml:space="preserve">                "shipment_id": "FBA170YCSMQX",</w:t>
      </w:r>
      <w:r>
        <w:rPr>
          <w:sz w:val="18"/>
        </w:rPr>
        <w:br w:type="textWrapping"/>
      </w:r>
      <w:r>
        <w:rPr>
          <w:sz w:val="18"/>
        </w:rPr>
        <w:t xml:space="preserve">                "sid": 16,</w:t>
      </w:r>
      <w:r>
        <w:rPr>
          <w:sz w:val="18"/>
        </w:rPr>
        <w:br w:type="textWrapping"/>
      </w:r>
      <w:r>
        <w:rPr>
          <w:sz w:val="18"/>
        </w:rPr>
        <w:t xml:space="preserve">                "wname": "仓库1",</w:t>
      </w:r>
      <w:r>
        <w:rPr>
          <w:sz w:val="18"/>
        </w:rPr>
        <w:br w:type="textWrapping"/>
      </w:r>
      <w:r>
        <w:rPr>
          <w:sz w:val="18"/>
        </w:rPr>
        <w:t xml:space="preserve">                "fulfillment_network_sku": "XXXXX",</w:t>
      </w:r>
      <w:r>
        <w:rPr>
          <w:sz w:val="18"/>
        </w:rPr>
        <w:br w:type="textWrapping"/>
      </w:r>
      <w:r>
        <w:rPr>
          <w:sz w:val="18"/>
        </w:rPr>
        <w:t xml:space="preserve">                "shipment_sn": "SP230213001",</w:t>
      </w:r>
      <w:r>
        <w:rPr>
          <w:sz w:val="18"/>
        </w:rPr>
        <w:br w:type="textWrapping"/>
      </w:r>
      <w:r>
        <w:rPr>
          <w:sz w:val="18"/>
        </w:rPr>
        <w:t xml:space="preserve">                "msku": "XXXXX",</w:t>
      </w:r>
      <w:r>
        <w:rPr>
          <w:sz w:val="18"/>
        </w:rPr>
        <w:br w:type="textWrapping"/>
      </w:r>
      <w:r>
        <w:rPr>
          <w:sz w:val="18"/>
        </w:rPr>
        <w:t xml:space="preserve">                "transport_cost": "0.0000",</w:t>
      </w:r>
      <w:r>
        <w:rPr>
          <w:sz w:val="18"/>
        </w:rPr>
        <w:br w:type="textWrapping"/>
      </w:r>
      <w:r>
        <w:rPr>
          <w:sz w:val="18"/>
        </w:rPr>
        <w:t xml:space="preserve">                "diff_num": -1,</w:t>
      </w:r>
      <w:r>
        <w:rPr>
          <w:sz w:val="18"/>
        </w:rPr>
        <w:br w:type="textWrapping"/>
      </w:r>
      <w:r>
        <w:rPr>
          <w:sz w:val="18"/>
        </w:rPr>
        <w:t xml:space="preserve">                "mid": 1,</w:t>
      </w:r>
      <w:r>
        <w:rPr>
          <w:sz w:val="18"/>
        </w:rPr>
        <w:br w:type="textWrapping"/>
      </w:r>
      <w:r>
        <w:rPr>
          <w:sz w:val="18"/>
        </w:rPr>
        <w:t xml:space="preserve">                "shipment_order_sn": "",</w:t>
      </w:r>
      <w:r>
        <w:rPr>
          <w:sz w:val="18"/>
        </w:rPr>
        <w:br w:type="textWrapping"/>
      </w:r>
      <w:r>
        <w:rPr>
          <w:sz w:val="18"/>
        </w:rPr>
        <w:t xml:space="preserve">                "calculate_transportation_cost": "0.0000",</w:t>
      </w:r>
      <w:r>
        <w:rPr>
          <w:sz w:val="18"/>
        </w:rPr>
        <w:br w:type="textWrapping"/>
      </w:r>
      <w:r>
        <w:rPr>
          <w:sz w:val="18"/>
        </w:rPr>
        <w:t xml:space="preserve">                "calculate_other_cost": "0.0000",</w:t>
      </w:r>
      <w:r>
        <w:rPr>
          <w:sz w:val="18"/>
        </w:rPr>
        <w:br w:type="textWrapping"/>
      </w:r>
      <w:r>
        <w:rPr>
          <w:sz w:val="18"/>
        </w:rPr>
        <w:t xml:space="preserve">                "calculate_predicted_transportation_cost": "0.000000",</w:t>
      </w:r>
      <w:r>
        <w:rPr>
          <w:sz w:val="18"/>
        </w:rPr>
        <w:br w:type="textWrapping"/>
      </w:r>
      <w:r>
        <w:rPr>
          <w:sz w:val="18"/>
        </w:rPr>
        <w:t xml:space="preserve">                "calculate_predicted_other_cost": "0.000000",</w:t>
      </w:r>
      <w:r>
        <w:rPr>
          <w:sz w:val="18"/>
        </w:rPr>
        <w:br w:type="textWrapping"/>
      </w:r>
      <w:r>
        <w:rPr>
          <w:sz w:val="18"/>
        </w:rPr>
        <w:t xml:space="preserve">                "predicted_transport_cost": "0.0000",</w:t>
      </w:r>
      <w:r>
        <w:rPr>
          <w:sz w:val="18"/>
        </w:rPr>
        <w:br w:type="textWrapping"/>
      </w:r>
      <w:r>
        <w:rPr>
          <w:sz w:val="18"/>
        </w:rPr>
        <w:t xml:space="preserve">                "predicted_total_transport_cost": "0.000000",</w:t>
      </w:r>
      <w:r>
        <w:rPr>
          <w:sz w:val="18"/>
        </w:rPr>
        <w:br w:type="textWrapping"/>
      </w:r>
      <w:r>
        <w:rPr>
          <w:sz w:val="18"/>
        </w:rPr>
        <w:t xml:space="preserve">                "custom_stock_cost": "0.0000",</w:t>
      </w:r>
      <w:r>
        <w:rPr>
          <w:sz w:val="18"/>
        </w:rPr>
        <w:br w:type="textWrapping"/>
      </w:r>
      <w:r>
        <w:rPr>
          <w:sz w:val="18"/>
        </w:rPr>
        <w:t xml:space="preserve">                "custom_aux_cost": "0.0000",</w:t>
      </w:r>
      <w:r>
        <w:rPr>
          <w:sz w:val="18"/>
        </w:rPr>
        <w:br w:type="textWrapping"/>
      </w:r>
      <w:r>
        <w:rPr>
          <w:sz w:val="18"/>
        </w:rPr>
        <w:t xml:space="preserve">                "seller_name": "8P-SPEED",</w:t>
      </w:r>
      <w:r>
        <w:rPr>
          <w:sz w:val="18"/>
        </w:rPr>
        <w:br w:type="textWrapping"/>
      </w:r>
      <w:r>
        <w:rPr>
          <w:sz w:val="18"/>
        </w:rPr>
        <w:t xml:space="preserve">                "tax_unit": "0.0000",</w:t>
      </w:r>
      <w:r>
        <w:rPr>
          <w:sz w:val="18"/>
        </w:rPr>
        <w:br w:type="textWrapping"/>
      </w:r>
      <w:r>
        <w:rPr>
          <w:sz w:val="18"/>
        </w:rPr>
        <w:t xml:space="preserve">                "outbound_head_cost_unit": "0.0000",</w:t>
      </w:r>
      <w:r>
        <w:rPr>
          <w:sz w:val="18"/>
        </w:rPr>
        <w:br w:type="textWrapping"/>
      </w:r>
      <w:r>
        <w:rPr>
          <w:sz w:val="18"/>
        </w:rPr>
        <w:t xml:space="preserve">                "purchase_price_unit": "0.0000",</w:t>
      </w:r>
      <w:r>
        <w:rPr>
          <w:sz w:val="18"/>
        </w:rPr>
        <w:br w:type="textWrapping"/>
      </w:r>
      <w:r>
        <w:rPr>
          <w:sz w:val="18"/>
        </w:rPr>
        <w:t xml:space="preserve">                "outbound_cost_unit": "0.0000",</w:t>
      </w:r>
      <w:r>
        <w:rPr>
          <w:sz w:val="18"/>
        </w:rPr>
        <w:br w:type="textWrapping"/>
      </w:r>
      <w:r>
        <w:rPr>
          <w:sz w:val="18"/>
        </w:rPr>
        <w:t xml:space="preserve">                "company_id": 90124993550340096,</w:t>
      </w:r>
      <w:r>
        <w:rPr>
          <w:sz w:val="18"/>
        </w:rPr>
        <w:br w:type="textWrapping"/>
      </w:r>
      <w:r>
        <w:rPr>
          <w:sz w:val="18"/>
        </w:rPr>
        <w:t xml:space="preserve">                "v_uuid": "4E62DEAD-F0FF-7C4A-F1A1-0E66878626BD",</w:t>
      </w:r>
      <w:r>
        <w:rPr>
          <w:sz w:val="18"/>
        </w:rPr>
        <w:br w:type="textWrapping"/>
      </w:r>
      <w:r>
        <w:rPr>
          <w:sz w:val="18"/>
        </w:rPr>
        <w:t xml:space="preserve">                "gmt_migrate": "1970-01-01 00:00:00",</w:t>
      </w:r>
      <w:r>
        <w:rPr>
          <w:sz w:val="18"/>
        </w:rPr>
        <w:br w:type="textWrapping"/>
      </w:r>
      <w:r>
        <w:rPr>
          <w:sz w:val="18"/>
        </w:rPr>
        <w:t xml:space="preserve">                "third_party_product_name": "",</w:t>
      </w:r>
      <w:r>
        <w:rPr>
          <w:sz w:val="18"/>
        </w:rPr>
        <w:br w:type="textWrapping"/>
      </w:r>
      <w:r>
        <w:rPr>
          <w:sz w:val="18"/>
        </w:rPr>
        <w:t xml:space="preserve">                "third_party_product_code": "",</w:t>
      </w:r>
      <w:r>
        <w:rPr>
          <w:sz w:val="18"/>
        </w:rPr>
        <w:br w:type="textWrapping"/>
      </w:r>
      <w:r>
        <w:rPr>
          <w:sz w:val="18"/>
        </w:rPr>
        <w:t xml:space="preserve">                "match_num": 0,</w:t>
      </w:r>
      <w:r>
        <w:rPr>
          <w:sz w:val="18"/>
        </w:rPr>
        <w:br w:type="textWrapping"/>
      </w:r>
      <w:r>
        <w:rPr>
          <w:sz w:val="18"/>
        </w:rPr>
        <w:t xml:space="preserve">                "third_party_order_quantity": 0,</w:t>
      </w:r>
      <w:r>
        <w:rPr>
          <w:sz w:val="18"/>
        </w:rPr>
        <w:br w:type="textWrapping"/>
      </w:r>
      <w:r>
        <w:rPr>
          <w:sz w:val="18"/>
        </w:rPr>
        <w:t xml:space="preserve">                "product_declared_value": "0.00",</w:t>
      </w:r>
      <w:r>
        <w:rPr>
          <w:sz w:val="18"/>
        </w:rPr>
        <w:br w:type="textWrapping"/>
      </w:r>
      <w:r>
        <w:rPr>
          <w:sz w:val="18"/>
        </w:rPr>
        <w:t xml:space="preserve">                "label_replacement_qty": 0,</w:t>
      </w:r>
      <w:r>
        <w:rPr>
          <w:sz w:val="18"/>
        </w:rPr>
        <w:br w:type="textWrapping"/>
      </w:r>
      <w:r>
        <w:rPr>
          <w:sz w:val="18"/>
        </w:rPr>
        <w:t xml:space="preserve">                "hs_code": "",</w:t>
      </w:r>
      <w:r>
        <w:rPr>
          <w:sz w:val="18"/>
        </w:rPr>
        <w:br w:type="textWrapping"/>
      </w:r>
      <w:r>
        <w:rPr>
          <w:sz w:val="18"/>
        </w:rPr>
        <w:t xml:space="preserve">                "box_no": "",</w:t>
      </w:r>
      <w:r>
        <w:rPr>
          <w:sz w:val="18"/>
        </w:rPr>
        <w:br w:type="textWrapping"/>
      </w:r>
      <w:r>
        <w:rPr>
          <w:sz w:val="18"/>
        </w:rPr>
        <w:t xml:space="preserve">                "box_pu_number": 0,</w:t>
      </w:r>
      <w:r>
        <w:rPr>
          <w:sz w:val="18"/>
        </w:rPr>
        <w:br w:type="textWrapping"/>
      </w:r>
      <w:r>
        <w:rPr>
          <w:sz w:val="18"/>
        </w:rPr>
        <w:t xml:space="preserve">                "for_finance_cost": "0.000000",</w:t>
      </w:r>
      <w:r>
        <w:rPr>
          <w:sz w:val="18"/>
        </w:rPr>
        <w:br w:type="textWrapping"/>
      </w:r>
      <w:r>
        <w:rPr>
          <w:sz w:val="18"/>
        </w:rPr>
        <w:t xml:space="preserve">                "label_file_id": 0,</w:t>
      </w:r>
      <w:r>
        <w:rPr>
          <w:sz w:val="18"/>
        </w:rPr>
        <w:br w:type="textWrapping"/>
      </w:r>
      <w:r>
        <w:rPr>
          <w:sz w:val="18"/>
        </w:rPr>
        <w:t xml:space="preserve">                "sku_box_key": "bae70c58-3123-4fd8-b7db-40a8aaa23800",</w:t>
      </w:r>
      <w:r>
        <w:rPr>
          <w:sz w:val="18"/>
        </w:rPr>
        <w:br w:type="textWrapping"/>
      </w:r>
      <w:r>
        <w:rPr>
          <w:sz w:val="18"/>
        </w:rPr>
        <w:t xml:space="preserve">                "custom_purchase_price_unit": "0.0000",</w:t>
      </w:r>
      <w:r>
        <w:rPr>
          <w:sz w:val="18"/>
        </w:rPr>
        <w:br w:type="textWrapping"/>
      </w:r>
      <w:r>
        <w:rPr>
          <w:sz w:val="18"/>
        </w:rPr>
        <w:t xml:space="preserve">                "custom_outbound_cost_unit": "0.0000",</w:t>
      </w:r>
      <w:r>
        <w:rPr>
          <w:sz w:val="18"/>
        </w:rPr>
        <w:br w:type="textWrapping"/>
      </w:r>
      <w:r>
        <w:rPr>
          <w:sz w:val="18"/>
        </w:rPr>
        <w:t xml:space="preserve">                "custom_outbound_head_cost_unit": "0.0000",</w:t>
      </w:r>
      <w:r>
        <w:rPr>
          <w:sz w:val="18"/>
        </w:rPr>
        <w:br w:type="textWrapping"/>
      </w:r>
      <w:r>
        <w:rPr>
          <w:sz w:val="18"/>
        </w:rPr>
        <w:t xml:space="preserve">                "custom_fba_inbound_cost_unit": "0.0000",</w:t>
      </w:r>
      <w:r>
        <w:rPr>
          <w:sz w:val="18"/>
        </w:rPr>
        <w:br w:type="textWrapping"/>
      </w:r>
      <w:r>
        <w:rPr>
          <w:sz w:val="18"/>
        </w:rPr>
        <w:t xml:space="preserve">                "list_item_volume_proportion": "0.000000",</w:t>
      </w:r>
      <w:r>
        <w:rPr>
          <w:sz w:val="18"/>
        </w:rPr>
        <w:br w:type="textWrapping"/>
      </w:r>
      <w:r>
        <w:rPr>
          <w:sz w:val="18"/>
        </w:rPr>
        <w:t xml:space="preserve">                "destination_fulfillment_center_id": "FWA4",</w:t>
      </w:r>
      <w:r>
        <w:rPr>
          <w:sz w:val="18"/>
        </w:rPr>
        <w:br w:type="textWrapping"/>
      </w:r>
      <w:r>
        <w:rPr>
          <w:sz w:val="18"/>
        </w:rPr>
        <w:t xml:space="preserve">                "quantity_shipped": 3,</w:t>
      </w:r>
      <w:r>
        <w:rPr>
          <w:sz w:val="18"/>
        </w:rPr>
        <w:br w:type="textWrapping"/>
      </w:r>
      <w:r>
        <w:rPr>
          <w:sz w:val="18"/>
        </w:rPr>
        <w:t xml:space="preserve">                "is_delete": 0,</w:t>
      </w:r>
      <w:r>
        <w:rPr>
          <w:sz w:val="18"/>
        </w:rPr>
        <w:br w:type="textWrapping"/>
      </w:r>
      <w:r>
        <w:rPr>
          <w:sz w:val="18"/>
        </w:rPr>
        <w:t xml:space="preserve">                "shipment_status": "WORKING",</w:t>
      </w:r>
      <w:r>
        <w:rPr>
          <w:sz w:val="18"/>
        </w:rPr>
        <w:br w:type="textWrapping"/>
      </w:r>
      <w:r>
        <w:rPr>
          <w:sz w:val="18"/>
        </w:rPr>
        <w:t xml:space="preserve">                "warehouse_items": [</w:t>
      </w:r>
      <w:r>
        <w:rPr>
          <w:sz w:val="18"/>
        </w:rPr>
        <w:br w:type="textWrapping"/>
      </w:r>
      <w:r>
        <w:rPr>
          <w:sz w:val="18"/>
        </w:rPr>
        <w:t xml:space="preserve">                    {</w:t>
      </w:r>
      <w:r>
        <w:rPr>
          <w:sz w:val="18"/>
        </w:rPr>
        <w:br w:type="textWrapping"/>
      </w:r>
      <w:r>
        <w:rPr>
          <w:sz w:val="18"/>
        </w:rPr>
        <w:t xml:space="preserve">                        "inbound_shipment_item_list_mws_id": 42115,</w:t>
      </w:r>
      <w:r>
        <w:rPr>
          <w:sz w:val="18"/>
        </w:rPr>
        <w:br w:type="textWrapping"/>
      </w:r>
      <w:r>
        <w:rPr>
          <w:sz w:val="18"/>
        </w:rPr>
        <w:t xml:space="preserve">                        "isilmi_id": "0",</w:t>
      </w:r>
      <w:r>
        <w:rPr>
          <w:sz w:val="18"/>
        </w:rPr>
        <w:br w:type="textWrapping"/>
      </w:r>
      <w:r>
        <w:rPr>
          <w:sz w:val="18"/>
        </w:rPr>
        <w:t xml:space="preserve">                        "out_num": 0,</w:t>
      </w:r>
      <w:r>
        <w:rPr>
          <w:sz w:val="18"/>
        </w:rPr>
        <w:br w:type="textWrapping"/>
      </w:r>
      <w:r>
        <w:rPr>
          <w:sz w:val="18"/>
        </w:rPr>
        <w:t xml:space="preserve">                        "product_id": 2117179,</w:t>
      </w:r>
      <w:r>
        <w:rPr>
          <w:sz w:val="18"/>
        </w:rPr>
        <w:br w:type="textWrapping"/>
      </w:r>
      <w:r>
        <w:rPr>
          <w:sz w:val="18"/>
        </w:rPr>
        <w:t xml:space="preserve">                        "product_valid_num": 0,</w:t>
      </w:r>
      <w:r>
        <w:rPr>
          <w:sz w:val="18"/>
        </w:rPr>
        <w:br w:type="textWrapping"/>
      </w:r>
      <w:r>
        <w:rPr>
          <w:sz w:val="18"/>
        </w:rPr>
        <w:t xml:space="preserve">                        "seller_id": "",</w:t>
      </w:r>
      <w:r>
        <w:rPr>
          <w:sz w:val="18"/>
        </w:rPr>
        <w:br w:type="textWrapping"/>
      </w:r>
      <w:r>
        <w:rPr>
          <w:sz w:val="18"/>
        </w:rPr>
        <w:t xml:space="preserve">                        "seller_name": "",</w:t>
      </w:r>
      <w:r>
        <w:rPr>
          <w:sz w:val="18"/>
        </w:rPr>
        <w:br w:type="textWrapping"/>
      </w:r>
      <w:r>
        <w:rPr>
          <w:sz w:val="18"/>
        </w:rPr>
        <w:t xml:space="preserve">                        "storage_list": [],</w:t>
      </w:r>
      <w:r>
        <w:rPr>
          <w:sz w:val="18"/>
        </w:rPr>
        <w:br w:type="textWrapping"/>
      </w:r>
      <w:r>
        <w:rPr>
          <w:sz w:val="18"/>
        </w:rPr>
        <w:t xml:space="preserve">                        "storage_seller": [],</w:t>
      </w:r>
      <w:r>
        <w:rPr>
          <w:sz w:val="18"/>
        </w:rPr>
        <w:br w:type="textWrapping"/>
      </w:r>
      <w:r>
        <w:rPr>
          <w:sz w:val="18"/>
        </w:rPr>
        <w:t xml:space="preserve">                        "valid_storage_arr": [],</w:t>
      </w:r>
      <w:r>
        <w:rPr>
          <w:sz w:val="18"/>
        </w:rPr>
        <w:br w:type="textWrapping"/>
      </w:r>
      <w:r>
        <w:rPr>
          <w:sz w:val="18"/>
        </w:rPr>
        <w:t xml:space="preserve">                        "warehouse_fnsku": "",</w:t>
      </w:r>
      <w:r>
        <w:rPr>
          <w:sz w:val="18"/>
        </w:rPr>
        <w:br w:type="textWrapping"/>
      </w:r>
      <w:r>
        <w:rPr>
          <w:sz w:val="18"/>
        </w:rPr>
        <w:t xml:space="preserve">                        "whb_code": [],</w:t>
      </w:r>
      <w:r>
        <w:rPr>
          <w:sz w:val="18"/>
        </w:rPr>
        <w:br w:type="textWrapping"/>
      </w:r>
      <w:r>
        <w:rPr>
          <w:sz w:val="18"/>
        </w:rPr>
        <w:t xml:space="preserve">                        "wid": 0,</w:t>
      </w:r>
      <w:r>
        <w:rPr>
          <w:sz w:val="18"/>
        </w:rPr>
        <w:br w:type="textWrapping"/>
      </w:r>
      <w:r>
        <w:rPr>
          <w:sz w:val="18"/>
        </w:rPr>
        <w:t xml:space="preserve">                        "wname":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"is_lock": 0,</w:t>
      </w:r>
      <w:r>
        <w:rPr>
          <w:sz w:val="18"/>
        </w:rPr>
        <w:br w:type="textWrapping"/>
      </w:r>
      <w:r>
        <w:rPr>
          <w:sz w:val="18"/>
        </w:rPr>
        <w:t xml:space="preserve">                "lock_status": 1,</w:t>
      </w:r>
      <w:r>
        <w:rPr>
          <w:sz w:val="18"/>
        </w:rPr>
        <w:br w:type="textWrapping"/>
      </w:r>
      <w:r>
        <w:rPr>
          <w:sz w:val="18"/>
        </w:rPr>
        <w:t xml:space="preserve">                "quantity_receive": 0,</w:t>
      </w:r>
      <w:r>
        <w:rPr>
          <w:sz w:val="18"/>
        </w:rPr>
        <w:br w:type="textWrapping"/>
      </w:r>
      <w:r>
        <w:rPr>
          <w:sz w:val="18"/>
        </w:rPr>
        <w:t xml:space="preserve">                "is_relate_mws": 1,</w:t>
      </w:r>
      <w:r>
        <w:rPr>
          <w:sz w:val="18"/>
        </w:rPr>
        <w:br w:type="textWrapping"/>
      </w:r>
      <w:r>
        <w:rPr>
          <w:sz w:val="18"/>
        </w:rPr>
        <w:t xml:space="preserve">                "product_qc_num": 0,</w:t>
      </w:r>
      <w:r>
        <w:rPr>
          <w:sz w:val="18"/>
        </w:rPr>
        <w:br w:type="textWrapping"/>
      </w:r>
      <w:r>
        <w:rPr>
          <w:sz w:val="18"/>
        </w:rPr>
        <w:t xml:space="preserve">                "product_valid_num": 0,</w:t>
      </w:r>
      <w:r>
        <w:rPr>
          <w:sz w:val="18"/>
        </w:rPr>
        <w:br w:type="textWrapping"/>
      </w:r>
      <w:r>
        <w:rPr>
          <w:sz w:val="18"/>
        </w:rPr>
        <w:t xml:space="preserve">                "storage_list": [],</w:t>
      </w:r>
      <w:r>
        <w:rPr>
          <w:sz w:val="18"/>
        </w:rPr>
        <w:br w:type="textWrapping"/>
      </w:r>
      <w:r>
        <w:rPr>
          <w:sz w:val="18"/>
        </w:rPr>
        <w:t xml:space="preserve">                "shipment_order_list": [</w:t>
      </w:r>
      <w:r>
        <w:rPr>
          <w:sz w:val="18"/>
        </w:rPr>
        <w:br w:type="textWrapping"/>
      </w:r>
      <w:r>
        <w:rPr>
          <w:sz w:val="18"/>
        </w:rPr>
        <w:t xml:space="preserve">                    {</w:t>
      </w:r>
      <w:r>
        <w:rPr>
          <w:sz w:val="18"/>
        </w:rPr>
        <w:br w:type="textWrapping"/>
      </w:r>
      <w:r>
        <w:rPr>
          <w:sz w:val="18"/>
        </w:rPr>
        <w:t xml:space="preserve">                        "ispr_id": 33492,</w:t>
      </w:r>
      <w:r>
        <w:rPr>
          <w:sz w:val="18"/>
        </w:rPr>
        <w:br w:type="textWrapping"/>
      </w:r>
      <w:r>
        <w:rPr>
          <w:sz w:val="18"/>
        </w:rPr>
        <w:t xml:space="preserve">                        "zid": 1,</w:t>
      </w:r>
      <w:r>
        <w:rPr>
          <w:sz w:val="18"/>
        </w:rPr>
        <w:br w:type="textWrapping"/>
      </w:r>
      <w:r>
        <w:rPr>
          <w:sz w:val="18"/>
        </w:rPr>
        <w:t xml:space="preserve">                        "isp_id": 0,</w:t>
      </w:r>
      <w:r>
        <w:rPr>
          <w:sz w:val="18"/>
        </w:rPr>
        <w:br w:type="textWrapping"/>
      </w:r>
      <w:r>
        <w:rPr>
          <w:sz w:val="18"/>
        </w:rPr>
        <w:t xml:space="preserve">                        "isim_id": 47042,</w:t>
      </w:r>
      <w:r>
        <w:rPr>
          <w:sz w:val="18"/>
        </w:rPr>
        <w:br w:type="textWrapping"/>
      </w:r>
      <w:r>
        <w:rPr>
          <w:sz w:val="18"/>
        </w:rPr>
        <w:t xml:space="preserve">                        "isil_id": 8163,</w:t>
      </w:r>
      <w:r>
        <w:rPr>
          <w:sz w:val="18"/>
        </w:rPr>
        <w:br w:type="textWrapping"/>
      </w:r>
      <w:r>
        <w:rPr>
          <w:sz w:val="18"/>
        </w:rPr>
        <w:t xml:space="preserve">                        "isilm_id": 42115,</w:t>
      </w:r>
      <w:r>
        <w:rPr>
          <w:sz w:val="18"/>
        </w:rPr>
        <w:br w:type="textWrapping"/>
      </w:r>
      <w:r>
        <w:rPr>
          <w:sz w:val="18"/>
        </w:rPr>
        <w:t xml:space="preserve">                        "shipment_plan_sn": "",</w:t>
      </w:r>
      <w:r>
        <w:rPr>
          <w:sz w:val="18"/>
        </w:rPr>
        <w:br w:type="textWrapping"/>
      </w:r>
      <w:r>
        <w:rPr>
          <w:sz w:val="18"/>
        </w:rPr>
        <w:t xml:space="preserve">                        "shipment_mws_sn": "FBA170YCSMQX",</w:t>
      </w:r>
      <w:r>
        <w:rPr>
          <w:sz w:val="18"/>
        </w:rPr>
        <w:br w:type="textWrapping"/>
      </w:r>
      <w:r>
        <w:rPr>
          <w:sz w:val="18"/>
        </w:rPr>
        <w:t xml:space="preserve">                        "shipment_list_sn": "SP230213001",</w:t>
      </w:r>
      <w:r>
        <w:rPr>
          <w:sz w:val="18"/>
        </w:rPr>
        <w:br w:type="textWrapping"/>
      </w:r>
      <w:r>
        <w:rPr>
          <w:sz w:val="18"/>
        </w:rPr>
        <w:t xml:space="preserve">                        "shipment_plan_quantity": 0,</w:t>
      </w:r>
      <w:r>
        <w:rPr>
          <w:sz w:val="18"/>
        </w:rPr>
        <w:br w:type="textWrapping"/>
      </w:r>
      <w:r>
        <w:rPr>
          <w:sz w:val="18"/>
        </w:rPr>
        <w:t xml:space="preserve">                        "shipment_mws_quantity": 3,</w:t>
      </w:r>
      <w:r>
        <w:rPr>
          <w:sz w:val="18"/>
        </w:rPr>
        <w:br w:type="textWrapping"/>
      </w:r>
      <w:r>
        <w:rPr>
          <w:sz w:val="18"/>
        </w:rPr>
        <w:t xml:space="preserve">                        "shipment_list_quantity": 1,</w:t>
      </w:r>
      <w:r>
        <w:rPr>
          <w:sz w:val="18"/>
        </w:rPr>
        <w:br w:type="textWrapping"/>
      </w:r>
      <w:r>
        <w:rPr>
          <w:sz w:val="18"/>
        </w:rPr>
        <w:t xml:space="preserve">                        "gmt_create": "2023-02-13 15:51:03",</w:t>
      </w:r>
      <w:r>
        <w:rPr>
          <w:sz w:val="18"/>
        </w:rPr>
        <w:br w:type="textWrapping"/>
      </w:r>
      <w:r>
        <w:rPr>
          <w:sz w:val="18"/>
        </w:rPr>
        <w:t xml:space="preserve">                        "gmt_modified": "2023-02-13 15:51:03",</w:t>
      </w:r>
      <w:r>
        <w:rPr>
          <w:sz w:val="18"/>
        </w:rPr>
        <w:br w:type="textWrapping"/>
      </w:r>
      <w:r>
        <w:rPr>
          <w:sz w:val="18"/>
        </w:rPr>
        <w:t xml:space="preserve">                        "company_id": 90124993550340096,</w:t>
      </w:r>
      <w:r>
        <w:rPr>
          <w:sz w:val="18"/>
        </w:rPr>
        <w:br w:type="textWrapping"/>
      </w:r>
      <w:r>
        <w:rPr>
          <w:sz w:val="18"/>
        </w:rPr>
        <w:t xml:space="preserve">                        "v_uuid": "E96B64B8-5746-6FBB-2C65-E1D2553ED0D3",</w:t>
      </w:r>
      <w:r>
        <w:rPr>
          <w:sz w:val="18"/>
        </w:rPr>
        <w:br w:type="textWrapping"/>
      </w:r>
      <w:r>
        <w:rPr>
          <w:sz w:val="18"/>
        </w:rPr>
        <w:t xml:space="preserve">                        "quantity_shipped": 3,</w:t>
      </w:r>
      <w:r>
        <w:rPr>
          <w:sz w:val="18"/>
        </w:rPr>
        <w:br w:type="textWrapping"/>
      </w:r>
      <w:r>
        <w:rPr>
          <w:sz w:val="18"/>
        </w:rPr>
        <w:t xml:space="preserve">                        "seq":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"shipment_ids": [</w:t>
      </w:r>
      <w:r>
        <w:rPr>
          <w:sz w:val="18"/>
        </w:rPr>
        <w:br w:type="textWrapping"/>
      </w:r>
      <w:r>
        <w:rPr>
          <w:sz w:val="18"/>
        </w:rPr>
        <w:t xml:space="preserve">                    {</w:t>
      </w:r>
      <w:r>
        <w:rPr>
          <w:sz w:val="18"/>
        </w:rPr>
        <w:br w:type="textWrapping"/>
      </w:r>
      <w:r>
        <w:rPr>
          <w:sz w:val="18"/>
        </w:rPr>
        <w:t xml:space="preserve">                        "quantity_shipped": 5,</w:t>
      </w:r>
      <w:r>
        <w:rPr>
          <w:sz w:val="18"/>
        </w:rPr>
        <w:br w:type="textWrapping"/>
      </w:r>
      <w:r>
        <w:rPr>
          <w:sz w:val="18"/>
        </w:rPr>
        <w:t xml:space="preserve">                        "init_quantity_shipped": 3,</w:t>
      </w:r>
      <w:r>
        <w:rPr>
          <w:sz w:val="18"/>
        </w:rPr>
        <w:br w:type="textWrapping"/>
      </w:r>
      <w:r>
        <w:rPr>
          <w:sz w:val="18"/>
        </w:rPr>
        <w:t xml:space="preserve">                        "quantity": 1,</w:t>
      </w:r>
      <w:r>
        <w:rPr>
          <w:sz w:val="18"/>
        </w:rPr>
        <w:br w:type="textWrapping"/>
      </w:r>
      <w:r>
        <w:rPr>
          <w:sz w:val="18"/>
        </w:rPr>
        <w:t xml:space="preserve">                        "id": 47042,</w:t>
      </w:r>
      <w:r>
        <w:rPr>
          <w:sz w:val="18"/>
        </w:rPr>
        <w:br w:type="textWrapping"/>
      </w:r>
      <w:r>
        <w:rPr>
          <w:sz w:val="18"/>
        </w:rPr>
        <w:t xml:space="preserve">                        "shipment_id": "FBA170YCSMQX"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"cost_source": "预估费用",</w:t>
      </w:r>
      <w:r>
        <w:rPr>
          <w:sz w:val="18"/>
        </w:rPr>
        <w:br w:type="textWrapping"/>
      </w:r>
      <w:r>
        <w:rPr>
          <w:sz w:val="18"/>
        </w:rPr>
        <w:t xml:space="preserve">                "whb_code_list": [</w:t>
      </w:r>
      <w:r>
        <w:rPr>
          <w:sz w:val="18"/>
        </w:rPr>
        <w:br w:type="textWrapping"/>
      </w:r>
      <w:r>
        <w:rPr>
          <w:sz w:val="18"/>
        </w:rPr>
        <w:t xml:space="preserve">                    {</w:t>
      </w:r>
      <w:r>
        <w:rPr>
          <w:sz w:val="18"/>
        </w:rPr>
        <w:br w:type="textWrapping"/>
      </w:r>
      <w:r>
        <w:rPr>
          <w:sz w:val="18"/>
        </w:rPr>
        <w:t xml:space="preserve">                        "whb_code": "T-1-1",</w:t>
      </w:r>
      <w:r>
        <w:rPr>
          <w:sz w:val="18"/>
        </w:rPr>
        <w:br w:type="textWrapping"/>
      </w:r>
      <w:r>
        <w:rPr>
          <w:sz w:val="18"/>
        </w:rPr>
        <w:t xml:space="preserve">                        "whb_type": 5,</w:t>
      </w:r>
      <w:r>
        <w:rPr>
          <w:sz w:val="18"/>
        </w:rPr>
        <w:br w:type="textWrapping"/>
      </w:r>
      <w:r>
        <w:rPr>
          <w:sz w:val="18"/>
        </w:rPr>
        <w:t xml:space="preserve">                        "product_num": 1,</w:t>
      </w:r>
      <w:r>
        <w:rPr>
          <w:sz w:val="18"/>
        </w:rPr>
        <w:br w:type="textWrapping"/>
      </w:r>
      <w:r>
        <w:rPr>
          <w:sz w:val="18"/>
        </w:rPr>
        <w:t xml:space="preserve">                        "product_id": 2117179,</w:t>
      </w:r>
      <w:r>
        <w:rPr>
          <w:sz w:val="18"/>
        </w:rPr>
        <w:br w:type="textWrapping"/>
      </w:r>
      <w:r>
        <w:rPr>
          <w:sz w:val="18"/>
        </w:rPr>
        <w:t xml:space="preserve">                        "sku": "0530-1",</w:t>
      </w:r>
      <w:r>
        <w:rPr>
          <w:sz w:val="18"/>
        </w:rPr>
        <w:br w:type="textWrapping"/>
      </w:r>
      <w:r>
        <w:rPr>
          <w:sz w:val="18"/>
        </w:rPr>
        <w:t xml:space="preserve">                        "fnsku": "XXXXXXXX",</w:t>
      </w:r>
      <w:r>
        <w:rPr>
          <w:sz w:val="18"/>
        </w:rPr>
        <w:br w:type="textWrapping"/>
      </w:r>
      <w:r>
        <w:rPr>
          <w:sz w:val="18"/>
        </w:rPr>
        <w:t xml:space="preserve">                        "whb_code_name": "T-1-1"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"valid_storage_arr": [</w:t>
      </w:r>
      <w:r>
        <w:rPr>
          <w:sz w:val="18"/>
        </w:rPr>
        <w:br w:type="textWrapping"/>
      </w:r>
      <w:r>
        <w:rPr>
          <w:sz w:val="18"/>
        </w:rPr>
        <w:t xml:space="preserve">                    {</w:t>
      </w:r>
      <w:r>
        <w:rPr>
          <w:sz w:val="18"/>
        </w:rPr>
        <w:br w:type="textWrapping"/>
      </w:r>
      <w:r>
        <w:rPr>
          <w:sz w:val="18"/>
        </w:rPr>
        <w:t xml:space="preserve">                        "whb_code": "T-1-1",</w:t>
      </w:r>
      <w:r>
        <w:rPr>
          <w:sz w:val="18"/>
        </w:rPr>
        <w:br w:type="textWrapping"/>
      </w:r>
      <w:r>
        <w:rPr>
          <w:sz w:val="18"/>
        </w:rPr>
        <w:t xml:space="preserve">                        "whb_type": 5,</w:t>
      </w:r>
      <w:r>
        <w:rPr>
          <w:sz w:val="18"/>
        </w:rPr>
        <w:br w:type="textWrapping"/>
      </w:r>
      <w:r>
        <w:rPr>
          <w:sz w:val="18"/>
        </w:rPr>
        <w:t xml:space="preserve">                        "product_num": 1,</w:t>
      </w:r>
      <w:r>
        <w:rPr>
          <w:sz w:val="18"/>
        </w:rPr>
        <w:br w:type="textWrapping"/>
      </w:r>
      <w:r>
        <w:rPr>
          <w:sz w:val="18"/>
        </w:rPr>
        <w:t xml:space="preserve">                        "product_id": 2117179,</w:t>
      </w:r>
      <w:r>
        <w:rPr>
          <w:sz w:val="18"/>
        </w:rPr>
        <w:br w:type="textWrapping"/>
      </w:r>
      <w:r>
        <w:rPr>
          <w:sz w:val="18"/>
        </w:rPr>
        <w:t xml:space="preserve">                        "sku": "0530-1",</w:t>
      </w:r>
      <w:r>
        <w:rPr>
          <w:sz w:val="18"/>
        </w:rPr>
        <w:br w:type="textWrapping"/>
      </w:r>
      <w:r>
        <w:rPr>
          <w:sz w:val="18"/>
        </w:rPr>
        <w:t xml:space="preserve">                        "fnsku": "XXXXXXXX",</w:t>
      </w:r>
      <w:r>
        <w:rPr>
          <w:sz w:val="18"/>
        </w:rPr>
        <w:br w:type="textWrapping"/>
      </w:r>
      <w:r>
        <w:rPr>
          <w:sz w:val="18"/>
        </w:rPr>
        <w:t xml:space="preserve">                        "whb_code_name": "T-1-1"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"seqs": "",</w:t>
      </w:r>
      <w:r>
        <w:rPr>
          <w:sz w:val="18"/>
        </w:rPr>
        <w:br w:type="textWrapping"/>
      </w:r>
      <w:r>
        <w:rPr>
          <w:sz w:val="18"/>
        </w:rPr>
        <w:t xml:space="preserve">                "asin_url": "https://www.amazon.com/dp/B09MT3989Q",</w:t>
      </w:r>
      <w:r>
        <w:rPr>
          <w:sz w:val="18"/>
        </w:rPr>
        <w:br w:type="textWrapping"/>
      </w:r>
      <w:r>
        <w:rPr>
          <w:sz w:val="18"/>
        </w:rPr>
        <w:t xml:space="preserve">                "label_file_list": [],</w:t>
      </w:r>
      <w:r>
        <w:rPr>
          <w:sz w:val="18"/>
        </w:rPr>
        <w:br w:type="textWrapping"/>
      </w:r>
      <w:r>
        <w:rPr>
          <w:sz w:val="18"/>
        </w:rPr>
        <w:t xml:space="preserve">                "all_out_num":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"auxs": [],</w:t>
      </w:r>
      <w:r>
        <w:rPr>
          <w:sz w:val="18"/>
        </w:rPr>
        <w:br w:type="textWrapping"/>
      </w:r>
      <w:r>
        <w:rPr>
          <w:sz w:val="18"/>
        </w:rPr>
        <w:t xml:space="preserve">        "principals": [</w:t>
      </w:r>
      <w:r>
        <w:rPr>
          <w:sz w:val="18"/>
        </w:rPr>
        <w:br w:type="textWrapping"/>
      </w:r>
      <w:r>
        <w:rPr>
          <w:sz w:val="18"/>
        </w:rPr>
        <w:t xml:space="preserve">            {</w:t>
      </w:r>
      <w:r>
        <w:rPr>
          <w:sz w:val="18"/>
        </w:rPr>
        <w:br w:type="textWrapping"/>
      </w:r>
      <w:r>
        <w:rPr>
          <w:sz w:val="18"/>
        </w:rPr>
        <w:t xml:space="preserve">                "isp_id": "250280871997517824",</w:t>
      </w:r>
      <w:r>
        <w:rPr>
          <w:sz w:val="18"/>
        </w:rPr>
        <w:br w:type="textWrapping"/>
      </w:r>
      <w:r>
        <w:rPr>
          <w:sz w:val="18"/>
        </w:rPr>
        <w:t xml:space="preserve">                "shipment_sn": "",</w:t>
      </w:r>
      <w:r>
        <w:rPr>
          <w:sz w:val="18"/>
        </w:rPr>
        <w:br w:type="textWrapping"/>
      </w:r>
      <w:r>
        <w:rPr>
          <w:sz w:val="18"/>
        </w:rPr>
        <w:t xml:space="preserve">                "company_id": 90124993550340096,</w:t>
      </w:r>
      <w:r>
        <w:rPr>
          <w:sz w:val="18"/>
        </w:rPr>
        <w:br w:type="textWrapping"/>
      </w:r>
      <w:r>
        <w:rPr>
          <w:sz w:val="18"/>
        </w:rPr>
        <w:t xml:space="preserve">                "zid": 1,</w:t>
      </w:r>
      <w:r>
        <w:rPr>
          <w:sz w:val="18"/>
        </w:rPr>
        <w:br w:type="textWrapping"/>
      </w:r>
      <w:r>
        <w:rPr>
          <w:sz w:val="18"/>
        </w:rPr>
        <w:t xml:space="preserve">                "isil_id": 8163,</w:t>
      </w:r>
      <w:r>
        <w:rPr>
          <w:sz w:val="18"/>
        </w:rPr>
        <w:br w:type="textWrapping"/>
      </w:r>
      <w:r>
        <w:rPr>
          <w:sz w:val="18"/>
        </w:rPr>
        <w:t xml:space="preserve">                "principal_uid": 129164,</w:t>
      </w:r>
      <w:r>
        <w:rPr>
          <w:sz w:val="18"/>
        </w:rPr>
        <w:br w:type="textWrapping"/>
      </w:r>
      <w:r>
        <w:rPr>
          <w:sz w:val="18"/>
        </w:rPr>
        <w:t xml:space="preserve">                "operate_user": "冯权",</w:t>
      </w:r>
      <w:r>
        <w:rPr>
          <w:sz w:val="18"/>
        </w:rPr>
        <w:br w:type="textWrapping"/>
      </w:r>
      <w:r>
        <w:rPr>
          <w:sz w:val="18"/>
        </w:rPr>
        <w:t xml:space="preserve">                "operate_uid": 287,</w:t>
      </w:r>
      <w:r>
        <w:rPr>
          <w:sz w:val="18"/>
        </w:rPr>
        <w:br w:type="textWrapping"/>
      </w:r>
      <w:r>
        <w:rPr>
          <w:sz w:val="18"/>
        </w:rPr>
        <w:t xml:space="preserve">                "principal_user": "陈育杰",</w:t>
      </w:r>
      <w:r>
        <w:rPr>
          <w:sz w:val="18"/>
        </w:rPr>
        <w:br w:type="textWrapping"/>
      </w:r>
      <w:r>
        <w:rPr>
          <w:sz w:val="18"/>
        </w:rPr>
        <w:t xml:space="preserve">                "gmt_modified": "2023-02-13 15:51:05",</w:t>
      </w:r>
      <w:r>
        <w:rPr>
          <w:sz w:val="18"/>
        </w:rPr>
        <w:br w:type="textWrapping"/>
      </w:r>
      <w:r>
        <w:rPr>
          <w:sz w:val="18"/>
        </w:rPr>
        <w:t xml:space="preserve">                "gmt_create": "2023-02-13 15:51:05",</w:t>
      </w:r>
      <w:r>
        <w:rPr>
          <w:sz w:val="18"/>
        </w:rPr>
        <w:br w:type="textWrapping"/>
      </w:r>
      <w:r>
        <w:rPr>
          <w:sz w:val="18"/>
        </w:rPr>
        <w:t xml:space="preserve">                "v_uuid": "E9B3DEE0-05AF-9607-A983-B051D981E3FF"</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"declarations": [</w:t>
      </w:r>
      <w:r>
        <w:rPr>
          <w:sz w:val="18"/>
        </w:rPr>
        <w:br w:type="textWrapping"/>
      </w:r>
      <w:r>
        <w:rPr>
          <w:sz w:val="18"/>
        </w:rPr>
        <w:t xml:space="preserve">            {</w:t>
      </w:r>
      <w:r>
        <w:rPr>
          <w:sz w:val="18"/>
        </w:rPr>
        <w:br w:type="textWrapping"/>
      </w:r>
      <w:r>
        <w:rPr>
          <w:sz w:val="18"/>
        </w:rPr>
        <w:t xml:space="preserve">                "inbound_shipment_list_mws_id": 8163,</w:t>
      </w:r>
      <w:r>
        <w:rPr>
          <w:sz w:val="18"/>
        </w:rPr>
        <w:br w:type="textWrapping"/>
      </w:r>
      <w:r>
        <w:rPr>
          <w:sz w:val="18"/>
        </w:rPr>
        <w:t xml:space="preserve">                "order_sn": "CD20230222003"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"clearances": [],</w:t>
      </w:r>
      <w:r>
        <w:rPr>
          <w:sz w:val="18"/>
        </w:rPr>
        <w:br w:type="textWrapping"/>
      </w:r>
      <w:r>
        <w:rPr>
          <w:sz w:val="18"/>
        </w:rPr>
        <w:t xml:space="preserve">        "third_party_order_file_list": [],</w:t>
      </w:r>
      <w:r>
        <w:rPr>
          <w:sz w:val="18"/>
        </w:rPr>
        <w:br w:type="textWrapping"/>
      </w:r>
      <w:r>
        <w:rPr>
          <w:sz w:val="18"/>
        </w:rPr>
        <w:t xml:space="preserve">        "box_type": "SINGLE",</w:t>
      </w:r>
      <w:r>
        <w:rPr>
          <w:sz w:val="18"/>
        </w:rPr>
        <w:br w:type="textWrapping"/>
      </w:r>
      <w:r>
        <w:rPr>
          <w:sz w:val="18"/>
        </w:rPr>
        <w:t xml:space="preserve">        "box_remark": "",</w:t>
      </w:r>
      <w:r>
        <w:rPr>
          <w:sz w:val="18"/>
        </w:rPr>
        <w:br w:type="textWrapping"/>
      </w:r>
      <w:r>
        <w:rPr>
          <w:sz w:val="18"/>
        </w:rPr>
        <w:t xml:space="preserve">        "msg": "",</w:t>
      </w:r>
      <w:r>
        <w:rPr>
          <w:sz w:val="18"/>
        </w:rPr>
        <w:br w:type="textWrapping"/>
      </w:r>
      <w:r>
        <w:rPr>
          <w:sz w:val="18"/>
        </w:rPr>
        <w:t xml:space="preserve">        "can_edit_logistics": 1,</w:t>
      </w:r>
      <w:r>
        <w:rPr>
          <w:sz w:val="18"/>
        </w:rPr>
        <w:br w:type="textWrapping"/>
      </w:r>
      <w:r>
        <w:rPr>
          <w:sz w:val="18"/>
        </w:rPr>
        <w:t xml:space="preserve">        "disable_currency": {</w:t>
      </w:r>
      <w:r>
        <w:rPr>
          <w:sz w:val="18"/>
        </w:rPr>
        <w:br w:type="textWrapping"/>
      </w:r>
      <w:r>
        <w:rPr>
          <w:sz w:val="18"/>
        </w:rPr>
        <w:t xml:space="preserve">            "transportation_cost": [],</w:t>
      </w:r>
      <w:r>
        <w:rPr>
          <w:sz w:val="18"/>
        </w:rPr>
        <w:br w:type="textWrapping"/>
      </w:r>
      <w:r>
        <w:rPr>
          <w:sz w:val="18"/>
        </w:rPr>
        <w:t xml:space="preserve">            "other_cost": [],</w:t>
      </w:r>
      <w:r>
        <w:rPr>
          <w:sz w:val="18"/>
        </w:rPr>
        <w:br w:type="textWrapping"/>
      </w:r>
      <w:r>
        <w:rPr>
          <w:sz w:val="18"/>
        </w:rPr>
        <w:t xml:space="preserve">            "tax_cost": []</w:t>
      </w:r>
      <w:r>
        <w:rPr>
          <w:sz w:val="18"/>
        </w:rPr>
        <w:br w:type="textWrapping"/>
      </w:r>
      <w:r>
        <w:rPr>
          <w:sz w:val="18"/>
        </w:rPr>
        <w:t xml:space="preserve">        },</w:t>
      </w:r>
      <w:r>
        <w:rPr>
          <w:sz w:val="18"/>
        </w:rPr>
        <w:br w:type="textWrapping"/>
      </w:r>
      <w:r>
        <w:rPr>
          <w:sz w:val="18"/>
        </w:rPr>
        <w:t xml:space="preserve">        "current_month": 1,</w:t>
      </w:r>
      <w:r>
        <w:rPr>
          <w:sz w:val="18"/>
        </w:rPr>
        <w:br w:type="textWrapping"/>
      </w:r>
      <w:r>
        <w:rPr>
          <w:sz w:val="18"/>
        </w:rPr>
        <w:t xml:space="preserve">        "is_close_account_month": 0,</w:t>
      </w:r>
      <w:r>
        <w:rPr>
          <w:sz w:val="18"/>
        </w:rPr>
        <w:br w:type="textWrapping"/>
      </w:r>
      <w:r>
        <w:rPr>
          <w:sz w:val="18"/>
        </w:rPr>
        <w:t xml:space="preserve">        "status_name": "待发货",</w:t>
      </w:r>
      <w:r>
        <w:rPr>
          <w:sz w:val="18"/>
        </w:rPr>
        <w:br w:type="textWrapping"/>
      </w:r>
      <w:r>
        <w:rPr>
          <w:sz w:val="18"/>
        </w:rPr>
        <w:t xml:space="preserve">        "last_update_time": "2023-02-13 15:50:49",</w:t>
      </w:r>
      <w:r>
        <w:rPr>
          <w:sz w:val="18"/>
        </w:rPr>
        <w:br w:type="textWrapping"/>
      </w:r>
      <w:r>
        <w:rPr>
          <w:sz w:val="18"/>
        </w:rPr>
        <w:t xml:space="preserve">        "head_fee_type_name": "按实重",</w:t>
      </w:r>
      <w:r>
        <w:rPr>
          <w:sz w:val="18"/>
        </w:rPr>
        <w:br w:type="textWrapping"/>
      </w:r>
      <w:r>
        <w:rPr>
          <w:sz w:val="18"/>
        </w:rPr>
        <w:t xml:space="preserve">        "fileList": [],</w:t>
      </w:r>
      <w:r>
        <w:rPr>
          <w:sz w:val="18"/>
        </w:rPr>
        <w:br w:type="textWrapping"/>
      </w:r>
      <w:r>
        <w:rPr>
          <w:sz w:val="18"/>
        </w:rPr>
        <w:t xml:space="preserve">        "box_list": [</w:t>
      </w:r>
      <w:r>
        <w:rPr>
          <w:sz w:val="18"/>
        </w:rPr>
        <w:br w:type="textWrapping"/>
      </w:r>
      <w:r>
        <w:rPr>
          <w:sz w:val="18"/>
        </w:rPr>
        <w:t xml:space="preserve">            {</w:t>
      </w:r>
      <w:r>
        <w:rPr>
          <w:sz w:val="18"/>
        </w:rPr>
        <w:br w:type="textWrapping"/>
      </w:r>
      <w:r>
        <w:rPr>
          <w:sz w:val="18"/>
        </w:rPr>
        <w:t xml:space="preserve">                "box_num": 1,</w:t>
      </w:r>
      <w:r>
        <w:rPr>
          <w:sz w:val="18"/>
        </w:rPr>
        <w:br w:type="textWrapping"/>
      </w:r>
      <w:r>
        <w:rPr>
          <w:sz w:val="18"/>
        </w:rPr>
        <w:t xml:space="preserve">                "cg_box_length": "94.00",</w:t>
      </w:r>
      <w:r>
        <w:rPr>
          <w:sz w:val="18"/>
        </w:rPr>
        <w:br w:type="textWrapping"/>
      </w:r>
      <w:r>
        <w:rPr>
          <w:sz w:val="18"/>
        </w:rPr>
        <w:t xml:space="preserve">                "cg_box_width": "125.00",</w:t>
      </w:r>
      <w:r>
        <w:rPr>
          <w:sz w:val="18"/>
        </w:rPr>
        <w:br w:type="textWrapping"/>
      </w:r>
      <w:r>
        <w:rPr>
          <w:sz w:val="18"/>
        </w:rPr>
        <w:t xml:space="preserve">                "cg_box_height": "468.00",</w:t>
      </w:r>
      <w:r>
        <w:rPr>
          <w:sz w:val="18"/>
        </w:rPr>
        <w:br w:type="textWrapping"/>
      </w:r>
      <w:r>
        <w:rPr>
          <w:sz w:val="18"/>
        </w:rPr>
        <w:t xml:space="preserve">                "cg_box_weight": "0.00",</w:t>
      </w:r>
      <w:r>
        <w:rPr>
          <w:sz w:val="18"/>
        </w:rPr>
        <w:br w:type="textWrapping"/>
      </w:r>
      <w:r>
        <w:rPr>
          <w:sz w:val="18"/>
        </w:rPr>
        <w:t xml:space="preserve">                "box_range": "",</w:t>
      </w:r>
      <w:r>
        <w:rPr>
          <w:sz w:val="18"/>
        </w:rPr>
        <w:br w:type="textWrapping"/>
      </w:r>
      <w:r>
        <w:rPr>
          <w:sz w:val="18"/>
        </w:rPr>
        <w:t xml:space="preserve">                "box_codes": "",</w:t>
      </w:r>
      <w:r>
        <w:rPr>
          <w:sz w:val="18"/>
        </w:rPr>
        <w:br w:type="textWrapping"/>
      </w:r>
      <w:r>
        <w:rPr>
          <w:sz w:val="18"/>
        </w:rPr>
        <w:t xml:space="preserve">                "box_skus": [</w:t>
      </w:r>
      <w:r>
        <w:rPr>
          <w:sz w:val="18"/>
        </w:rPr>
        <w:br w:type="textWrapping"/>
      </w:r>
      <w:r>
        <w:rPr>
          <w:sz w:val="18"/>
        </w:rPr>
        <w:t xml:space="preserve">                    {</w:t>
      </w:r>
      <w:r>
        <w:rPr>
          <w:sz w:val="18"/>
        </w:rPr>
        <w:br w:type="textWrapping"/>
      </w:r>
      <w:r>
        <w:rPr>
          <w:sz w:val="18"/>
        </w:rPr>
        <w:t xml:space="preserve">                        "sku_box_key": "bae70c58-3123-4fd8-b7db-40a8aaa23800",</w:t>
      </w:r>
      <w:r>
        <w:rPr>
          <w:sz w:val="18"/>
        </w:rPr>
        <w:br w:type="textWrapping"/>
      </w:r>
      <w:r>
        <w:rPr>
          <w:sz w:val="18"/>
        </w:rPr>
        <w:t xml:space="preserve">                        "sku": "0530-1",</w:t>
      </w:r>
      <w:r>
        <w:rPr>
          <w:sz w:val="18"/>
        </w:rPr>
        <w:br w:type="textWrapping"/>
      </w:r>
      <w:r>
        <w:rPr>
          <w:sz w:val="18"/>
        </w:rPr>
        <w:t xml:space="preserve">                        "shipment_id": "FBA170YCSMQX",</w:t>
      </w:r>
      <w:r>
        <w:rPr>
          <w:sz w:val="18"/>
        </w:rPr>
        <w:br w:type="textWrapping"/>
      </w:r>
      <w:r>
        <w:rPr>
          <w:sz w:val="18"/>
        </w:rPr>
        <w:t xml:space="preserve">                        "seller_name": "8P-SPEED",</w:t>
      </w:r>
      <w:r>
        <w:rPr>
          <w:sz w:val="18"/>
        </w:rPr>
        <w:br w:type="textWrapping"/>
      </w:r>
      <w:r>
        <w:rPr>
          <w:sz w:val="18"/>
        </w:rPr>
        <w:t xml:space="preserve">                        "msku": "XXXXX",</w:t>
      </w:r>
      <w:r>
        <w:rPr>
          <w:sz w:val="18"/>
        </w:rPr>
        <w:br w:type="textWrapping"/>
      </w:r>
      <w:r>
        <w:rPr>
          <w:sz w:val="18"/>
        </w:rPr>
        <w:t xml:space="preserve">                        "fnsku": "XXXXXXXXX",</w:t>
      </w:r>
      <w:r>
        <w:rPr>
          <w:sz w:val="18"/>
        </w:rPr>
        <w:br w:type="textWrapping"/>
      </w:r>
      <w:r>
        <w:rPr>
          <w:sz w:val="18"/>
        </w:rPr>
        <w:t xml:space="preserve">                        "product_name": "新的商品",</w:t>
      </w:r>
      <w:r>
        <w:rPr>
          <w:sz w:val="18"/>
        </w:rPr>
        <w:br w:type="textWrapping"/>
      </w:r>
      <w:r>
        <w:rPr>
          <w:sz w:val="18"/>
        </w:rPr>
        <w:t xml:space="preserve">                        "quantity_in_case": 567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"head_logistics_list": {</w:t>
      </w:r>
      <w:r>
        <w:rPr>
          <w:sz w:val="18"/>
        </w:rPr>
        <w:br w:type="textWrapping"/>
      </w:r>
      <w:r>
        <w:rPr>
          <w:sz w:val="18"/>
        </w:rPr>
        <w:t xml:space="preserve">            "logistics_list_type": 0,</w:t>
      </w:r>
      <w:r>
        <w:rPr>
          <w:sz w:val="18"/>
        </w:rPr>
        <w:br w:type="textWrapping"/>
      </w:r>
      <w:r>
        <w:rPr>
          <w:sz w:val="18"/>
        </w:rPr>
        <w:t xml:space="preserve">            "track_list": [</w:t>
      </w:r>
      <w:r>
        <w:rPr>
          <w:sz w:val="18"/>
        </w:rPr>
        <w:br w:type="textWrapping"/>
      </w:r>
      <w:r>
        <w:rPr>
          <w:sz w:val="18"/>
        </w:rPr>
        <w:t xml:space="preserve">                {</w:t>
      </w:r>
      <w:r>
        <w:rPr>
          <w:sz w:val="18"/>
        </w:rPr>
        <w:br w:type="textWrapping"/>
      </w:r>
      <w:r>
        <w:rPr>
          <w:sz w:val="18"/>
        </w:rPr>
        <w:t xml:space="preserve">                    "tracking_no": "b",</w:t>
      </w:r>
      <w:r>
        <w:rPr>
          <w:sz w:val="18"/>
        </w:rPr>
        <w:br w:type="textWrapping"/>
      </w:r>
      <w:r>
        <w:rPr>
          <w:sz w:val="18"/>
        </w:rPr>
        <w:t xml:space="preserve">                    "transport_type": 1,</w:t>
      </w:r>
      <w:r>
        <w:rPr>
          <w:sz w:val="18"/>
        </w:rPr>
        <w:br w:type="textWrapping"/>
      </w:r>
      <w:r>
        <w:rPr>
          <w:sz w:val="18"/>
        </w:rPr>
        <w:t xml:space="preserve">                    "transport_type_name": "快递",</w:t>
      </w:r>
      <w:r>
        <w:rPr>
          <w:sz w:val="18"/>
        </w:rPr>
        <w:br w:type="textWrapping"/>
      </w:r>
      <w:r>
        <w:rPr>
          <w:sz w:val="18"/>
        </w:rPr>
        <w:t xml:space="preserve">                    "shippers_name": "",</w:t>
      </w:r>
      <w:r>
        <w:rPr>
          <w:sz w:val="18"/>
        </w:rPr>
        <w:br w:type="textWrapping"/>
      </w:r>
      <w:r>
        <w:rPr>
          <w:sz w:val="18"/>
        </w:rPr>
        <w:t xml:space="preserve">                    "shippers": "",</w:t>
      </w:r>
      <w:r>
        <w:rPr>
          <w:sz w:val="18"/>
        </w:rPr>
        <w:br w:type="textWrapping"/>
      </w:r>
      <w:r>
        <w:rPr>
          <w:sz w:val="18"/>
        </w:rPr>
        <w:t xml:space="preserve">                    "remark": "a",</w:t>
      </w:r>
      <w:r>
        <w:rPr>
          <w:sz w:val="18"/>
        </w:rPr>
        <w:br w:type="textWrapping"/>
      </w:r>
      <w:r>
        <w:rPr>
          <w:sz w:val="18"/>
        </w:rPr>
        <w:t xml:space="preserve">                    "order_type_code": 5,</w:t>
      </w:r>
      <w:r>
        <w:rPr>
          <w:sz w:val="18"/>
        </w:rPr>
        <w:br w:type="textWrapping"/>
      </w:r>
      <w:r>
        <w:rPr>
          <w:sz w:val="18"/>
        </w:rPr>
        <w:t xml:space="preserve">                    "order_type_code_name": "跟踪单号"</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"fee_type": 1,</w:t>
      </w:r>
      <w:r>
        <w:rPr>
          <w:sz w:val="18"/>
        </w:rPr>
        <w:br w:type="textWrapping"/>
      </w:r>
      <w:r>
        <w:rPr>
          <w:sz w:val="18"/>
        </w:rPr>
        <w:t xml:space="preserve">                "logistics_fee": "2233.00",</w:t>
      </w:r>
      <w:r>
        <w:rPr>
          <w:sz w:val="18"/>
        </w:rPr>
        <w:br w:type="textWrapping"/>
      </w:r>
      <w:r>
        <w:rPr>
          <w:sz w:val="18"/>
        </w:rPr>
        <w:t xml:space="preserve">                "price": 0,</w:t>
      </w:r>
      <w:r>
        <w:rPr>
          <w:sz w:val="18"/>
        </w:rPr>
        <w:br w:type="textWrapping"/>
      </w:r>
      <w:r>
        <w:rPr>
          <w:sz w:val="18"/>
        </w:rPr>
        <w:t xml:space="preserve">                "price_currency": "CNY",</w:t>
      </w:r>
      <w:r>
        <w:rPr>
          <w:sz w:val="18"/>
        </w:rPr>
        <w:br w:type="textWrapping"/>
      </w:r>
      <w:r>
        <w:rPr>
          <w:sz w:val="18"/>
        </w:rPr>
        <w:t xml:space="preserve">                "billing_way": 2,</w:t>
      </w:r>
      <w:r>
        <w:rPr>
          <w:sz w:val="18"/>
        </w:rPr>
        <w:br w:type="textWrapping"/>
      </w:r>
      <w:r>
        <w:rPr>
          <w:sz w:val="18"/>
        </w:rPr>
        <w:t xml:space="preserve">                "chargeable_weight": "1099.80",</w:t>
      </w:r>
      <w:r>
        <w:rPr>
          <w:sz w:val="18"/>
        </w:rPr>
        <w:br w:type="textWrapping"/>
      </w:r>
      <w:r>
        <w:rPr>
          <w:sz w:val="18"/>
        </w:rPr>
        <w:t xml:space="preserve">                "logistics_fee_currency": "CNY",</w:t>
      </w:r>
      <w:r>
        <w:rPr>
          <w:sz w:val="18"/>
        </w:rPr>
        <w:br w:type="textWrapping"/>
      </w:r>
      <w:r>
        <w:rPr>
          <w:sz w:val="18"/>
        </w:rPr>
        <w:t xml:space="preserve">                "total_fee": "2233.00",</w:t>
      </w:r>
      <w:r>
        <w:rPr>
          <w:sz w:val="18"/>
        </w:rPr>
        <w:br w:type="textWrapping"/>
      </w:r>
      <w:r>
        <w:rPr>
          <w:sz w:val="18"/>
        </w:rPr>
        <w:t xml:space="preserve">                "total_fee_currency": "CNY",</w:t>
      </w:r>
      <w:r>
        <w:rPr>
          <w:sz w:val="18"/>
        </w:rPr>
        <w:br w:type="textWrapping"/>
      </w:r>
      <w:r>
        <w:rPr>
          <w:sz w:val="18"/>
        </w:rPr>
        <w:t xml:space="preserve">                "remark": "预估其他费用：￥0.00,实际其他费用：￥0.00,备注：；",</w:t>
      </w:r>
      <w:r>
        <w:rPr>
          <w:sz w:val="18"/>
        </w:rPr>
        <w:br w:type="textWrapping"/>
      </w:r>
      <w:r>
        <w:rPr>
          <w:sz w:val="18"/>
        </w:rPr>
        <w:t xml:space="preserve">                "other_fee_arr": [</w:t>
      </w:r>
      <w:r>
        <w:rPr>
          <w:sz w:val="18"/>
        </w:rPr>
        <w:br w:type="textWrapping"/>
      </w:r>
      <w:r>
        <w:rPr>
          <w:sz w:val="18"/>
        </w:rPr>
        <w:t xml:space="preserve">                    {</w:t>
      </w:r>
      <w:r>
        <w:rPr>
          <w:sz w:val="18"/>
        </w:rPr>
        <w:br w:type="textWrapping"/>
      </w:r>
      <w:r>
        <w:rPr>
          <w:sz w:val="18"/>
        </w:rPr>
        <w:t xml:space="preserve">                        "fee_type_id": "241259697847279616",</w:t>
      </w:r>
      <w:r>
        <w:rPr>
          <w:sz w:val="18"/>
        </w:rPr>
        <w:br w:type="textWrapping"/>
      </w:r>
      <w:r>
        <w:rPr>
          <w:sz w:val="18"/>
        </w:rPr>
        <w:t xml:space="preserve">                        "name": "22",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"241249750098461184",</w:t>
      </w:r>
      <w:r>
        <w:rPr>
          <w:sz w:val="18"/>
        </w:rPr>
        <w:br w:type="textWrapping"/>
      </w:r>
      <w:r>
        <w:rPr>
          <w:sz w:val="18"/>
        </w:rPr>
        <w:t xml:space="preserve">                        "name": "自定义2",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"241192037543649792",</w:t>
      </w:r>
      <w:r>
        <w:rPr>
          <w:sz w:val="18"/>
        </w:rPr>
        <w:br w:type="textWrapping"/>
      </w:r>
      <w:r>
        <w:rPr>
          <w:sz w:val="18"/>
        </w:rPr>
        <w:t xml:space="preserve">                        "name": "5",</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"241192037528822272",</w:t>
      </w:r>
      <w:r>
        <w:rPr>
          <w:sz w:val="18"/>
        </w:rPr>
        <w:br w:type="textWrapping"/>
      </w:r>
      <w:r>
        <w:rPr>
          <w:sz w:val="18"/>
        </w:rPr>
        <w:t xml:space="preserve">                        "name": "4",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"241171895434473472",</w:t>
      </w:r>
      <w:r>
        <w:rPr>
          <w:sz w:val="18"/>
        </w:rPr>
        <w:br w:type="textWrapping"/>
      </w:r>
      <w:r>
        <w:rPr>
          <w:sz w:val="18"/>
        </w:rPr>
        <w:t xml:space="preserve">                        "name": "哈哈哈4",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"241170444310777856",</w:t>
      </w:r>
      <w:r>
        <w:rPr>
          <w:sz w:val="18"/>
        </w:rPr>
        <w:br w:type="textWrapping"/>
      </w:r>
      <w:r>
        <w:rPr>
          <w:sz w:val="18"/>
        </w:rPr>
        <w:t xml:space="preserve">                        "name": "哈哈哈333",</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"241170444085714944",</w:t>
      </w:r>
      <w:r>
        <w:rPr>
          <w:sz w:val="18"/>
        </w:rPr>
        <w:br w:type="textWrapping"/>
      </w:r>
      <w:r>
        <w:rPr>
          <w:sz w:val="18"/>
        </w:rPr>
        <w:t xml:space="preserve">                        "name": "黑五专用费",</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"241170442348691456",</w:t>
      </w:r>
      <w:r>
        <w:rPr>
          <w:sz w:val="18"/>
        </w:rPr>
        <w:br w:type="textWrapping"/>
      </w:r>
      <w:r>
        <w:rPr>
          <w:sz w:val="18"/>
        </w:rPr>
        <w:t xml:space="preserve">                        "name": "哈哈哈12299",</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"0",</w:t>
      </w:r>
      <w:r>
        <w:rPr>
          <w:sz w:val="18"/>
        </w:rPr>
        <w:br w:type="textWrapping"/>
      </w:r>
      <w:r>
        <w:rPr>
          <w:sz w:val="18"/>
        </w:rPr>
        <w:t xml:space="preserve">                        "name": "其他费用",</w:t>
      </w:r>
      <w:r>
        <w:rPr>
          <w:sz w:val="18"/>
        </w:rPr>
        <w:br w:type="textWrapping"/>
      </w:r>
      <w:r>
        <w:rPr>
          <w:sz w:val="18"/>
        </w:rPr>
        <w:t xml:space="preserve">                        "other_amount": "0.00",</w:t>
      </w:r>
      <w:r>
        <w:rPr>
          <w:sz w:val="18"/>
        </w:rPr>
        <w:br w:type="textWrapping"/>
      </w:r>
      <w:r>
        <w:rPr>
          <w:sz w:val="18"/>
        </w:rPr>
        <w:t xml:space="preserve">                        "other_currency":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"fee_type": 2,</w:t>
      </w:r>
      <w:r>
        <w:rPr>
          <w:sz w:val="18"/>
        </w:rPr>
        <w:br w:type="textWrapping"/>
      </w:r>
      <w:r>
        <w:rPr>
          <w:sz w:val="18"/>
        </w:rPr>
        <w:t xml:space="preserve">                "logistics_fee": "0.00",</w:t>
      </w:r>
      <w:r>
        <w:rPr>
          <w:sz w:val="18"/>
        </w:rPr>
        <w:br w:type="textWrapping"/>
      </w:r>
      <w:r>
        <w:rPr>
          <w:sz w:val="18"/>
        </w:rPr>
        <w:t xml:space="preserve">                "price": 0,</w:t>
      </w:r>
      <w:r>
        <w:rPr>
          <w:sz w:val="18"/>
        </w:rPr>
        <w:br w:type="textWrapping"/>
      </w:r>
      <w:r>
        <w:rPr>
          <w:sz w:val="18"/>
        </w:rPr>
        <w:t xml:space="preserve">                "price_currency": "CNY",</w:t>
      </w:r>
      <w:r>
        <w:rPr>
          <w:sz w:val="18"/>
        </w:rPr>
        <w:br w:type="textWrapping"/>
      </w:r>
      <w:r>
        <w:rPr>
          <w:sz w:val="18"/>
        </w:rPr>
        <w:t xml:space="preserve">                "billing_way": 2,</w:t>
      </w:r>
      <w:r>
        <w:rPr>
          <w:sz w:val="18"/>
        </w:rPr>
        <w:br w:type="textWrapping"/>
      </w:r>
      <w:r>
        <w:rPr>
          <w:sz w:val="18"/>
        </w:rPr>
        <w:t xml:space="preserve">                "chargeable_weight": 0,</w:t>
      </w:r>
      <w:r>
        <w:rPr>
          <w:sz w:val="18"/>
        </w:rPr>
        <w:br w:type="textWrapping"/>
      </w:r>
      <w:r>
        <w:rPr>
          <w:sz w:val="18"/>
        </w:rPr>
        <w:t xml:space="preserve">                "logistics_fee_currency": "",</w:t>
      </w:r>
      <w:r>
        <w:rPr>
          <w:sz w:val="18"/>
        </w:rPr>
        <w:br w:type="textWrapping"/>
      </w:r>
      <w:r>
        <w:rPr>
          <w:sz w:val="18"/>
        </w:rPr>
        <w:t xml:space="preserve">                "total_fee": "0.00",</w:t>
      </w:r>
      <w:r>
        <w:rPr>
          <w:sz w:val="18"/>
        </w:rPr>
        <w:br w:type="textWrapping"/>
      </w:r>
      <w:r>
        <w:rPr>
          <w:sz w:val="18"/>
        </w:rPr>
        <w:t xml:space="preserve">                "total_fee_currency": "CNY",</w:t>
      </w:r>
      <w:r>
        <w:rPr>
          <w:sz w:val="18"/>
        </w:rPr>
        <w:br w:type="textWrapping"/>
      </w:r>
      <w:r>
        <w:rPr>
          <w:sz w:val="18"/>
        </w:rPr>
        <w:t xml:space="preserve">                "remark": "预估其他费用：￥0.00,实际其他费用：￥0.00,备注：；",</w:t>
      </w:r>
      <w:r>
        <w:rPr>
          <w:sz w:val="18"/>
        </w:rPr>
        <w:br w:type="textWrapping"/>
      </w:r>
      <w:r>
        <w:rPr>
          <w:sz w:val="18"/>
        </w:rPr>
        <w:t xml:space="preserve">                "other_fee_arr": [</w:t>
      </w:r>
      <w:r>
        <w:rPr>
          <w:sz w:val="18"/>
        </w:rPr>
        <w:br w:type="textWrapping"/>
      </w:r>
      <w:r>
        <w:rPr>
          <w:sz w:val="18"/>
        </w:rPr>
        <w:t xml:space="preserve">                    {</w:t>
      </w:r>
      <w:r>
        <w:rPr>
          <w:sz w:val="18"/>
        </w:rPr>
        <w:br w:type="textWrapping"/>
      </w:r>
      <w:r>
        <w:rPr>
          <w:sz w:val="18"/>
        </w:rPr>
        <w:t xml:space="preserve">                        "fee_type_id": "241259697847279616",</w:t>
      </w:r>
      <w:r>
        <w:rPr>
          <w:sz w:val="18"/>
        </w:rPr>
        <w:br w:type="textWrapping"/>
      </w:r>
      <w:r>
        <w:rPr>
          <w:sz w:val="18"/>
        </w:rPr>
        <w:t xml:space="preserve">                        "name": "22",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"241249750098461184",</w:t>
      </w:r>
      <w:r>
        <w:rPr>
          <w:sz w:val="18"/>
        </w:rPr>
        <w:br w:type="textWrapping"/>
      </w:r>
      <w:r>
        <w:rPr>
          <w:sz w:val="18"/>
        </w:rPr>
        <w:t xml:space="preserve">                        "name": "自定义2",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"241192037543649792",</w:t>
      </w:r>
      <w:r>
        <w:rPr>
          <w:sz w:val="18"/>
        </w:rPr>
        <w:br w:type="textWrapping"/>
      </w:r>
      <w:r>
        <w:rPr>
          <w:sz w:val="18"/>
        </w:rPr>
        <w:t xml:space="preserve">                        "name": "5",</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"241192037528822272",</w:t>
      </w:r>
      <w:r>
        <w:rPr>
          <w:sz w:val="18"/>
        </w:rPr>
        <w:br w:type="textWrapping"/>
      </w:r>
      <w:r>
        <w:rPr>
          <w:sz w:val="18"/>
        </w:rPr>
        <w:t xml:space="preserve">                        "name": "4",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"241171895434473472",</w:t>
      </w:r>
      <w:r>
        <w:rPr>
          <w:sz w:val="18"/>
        </w:rPr>
        <w:br w:type="textWrapping"/>
      </w:r>
      <w:r>
        <w:rPr>
          <w:sz w:val="18"/>
        </w:rPr>
        <w:t xml:space="preserve">                        "name": "哈哈哈4",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"241170444310777856",</w:t>
      </w:r>
      <w:r>
        <w:rPr>
          <w:sz w:val="18"/>
        </w:rPr>
        <w:br w:type="textWrapping"/>
      </w:r>
      <w:r>
        <w:rPr>
          <w:sz w:val="18"/>
        </w:rPr>
        <w:t xml:space="preserve">                        "name": "哈哈哈333",</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"241170444085714944",</w:t>
      </w:r>
      <w:r>
        <w:rPr>
          <w:sz w:val="18"/>
        </w:rPr>
        <w:br w:type="textWrapping"/>
      </w:r>
      <w:r>
        <w:rPr>
          <w:sz w:val="18"/>
        </w:rPr>
        <w:t xml:space="preserve">                        "name": "黑五专用费",</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"241170442348691456",</w:t>
      </w:r>
      <w:r>
        <w:rPr>
          <w:sz w:val="18"/>
        </w:rPr>
        <w:br w:type="textWrapping"/>
      </w:r>
      <w:r>
        <w:rPr>
          <w:sz w:val="18"/>
        </w:rPr>
        <w:t xml:space="preserve">                        "name": "哈哈哈12299",</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"0",</w:t>
      </w:r>
      <w:r>
        <w:rPr>
          <w:sz w:val="18"/>
        </w:rPr>
        <w:br w:type="textWrapping"/>
      </w:r>
      <w:r>
        <w:rPr>
          <w:sz w:val="18"/>
        </w:rPr>
        <w:t xml:space="preserve">                        "name": "其他费用",</w:t>
      </w:r>
      <w:r>
        <w:rPr>
          <w:sz w:val="18"/>
        </w:rPr>
        <w:br w:type="textWrapping"/>
      </w:r>
      <w:r>
        <w:rPr>
          <w:sz w:val="18"/>
        </w:rPr>
        <w:t xml:space="preserve">                        "other_amount": "0.00",</w:t>
      </w:r>
      <w:r>
        <w:rPr>
          <w:sz w:val="18"/>
        </w:rPr>
        <w:br w:type="textWrapping"/>
      </w:r>
      <w:r>
        <w:rPr>
          <w:sz w:val="18"/>
        </w:rPr>
        <w:t xml:space="preserve">                        "other_currency":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"logistics": [</w:t>
      </w:r>
      <w:r>
        <w:rPr>
          <w:sz w:val="18"/>
        </w:rPr>
        <w:br w:type="textWrapping"/>
      </w:r>
      <w:r>
        <w:rPr>
          <w:sz w:val="18"/>
        </w:rPr>
        <w:t xml:space="preserve">            {</w:t>
      </w:r>
      <w:r>
        <w:rPr>
          <w:sz w:val="18"/>
        </w:rPr>
        <w:br w:type="textWrapping"/>
      </w:r>
      <w:r>
        <w:rPr>
          <w:sz w:val="18"/>
        </w:rPr>
        <w:t xml:space="preserve">                "predicted_transportation_cost": "2233.00",</w:t>
      </w:r>
      <w:r>
        <w:rPr>
          <w:sz w:val="18"/>
        </w:rPr>
        <w:br w:type="textWrapping"/>
      </w:r>
      <w:r>
        <w:rPr>
          <w:sz w:val="18"/>
        </w:rPr>
        <w:t xml:space="preserve">                "predicted_transportation_currency": "CNY",</w:t>
      </w:r>
      <w:r>
        <w:rPr>
          <w:sz w:val="18"/>
        </w:rPr>
        <w:br w:type="textWrapping"/>
      </w:r>
      <w:r>
        <w:rPr>
          <w:sz w:val="18"/>
        </w:rPr>
        <w:t xml:space="preserve">                "other_cost_remark": "",</w:t>
      </w:r>
      <w:r>
        <w:rPr>
          <w:sz w:val="18"/>
        </w:rPr>
        <w:br w:type="textWrapping"/>
      </w:r>
      <w:r>
        <w:rPr>
          <w:sz w:val="18"/>
        </w:rPr>
        <w:t xml:space="preserve">                "tracking_number": "a",</w:t>
      </w:r>
      <w:r>
        <w:rPr>
          <w:sz w:val="18"/>
        </w:rPr>
        <w:br w:type="textWrapping"/>
      </w:r>
      <w:r>
        <w:rPr>
          <w:sz w:val="18"/>
        </w:rPr>
        <w:t xml:space="preserve">                "replace_tracking_number": "b",</w:t>
      </w:r>
      <w:r>
        <w:rPr>
          <w:sz w:val="18"/>
        </w:rPr>
        <w:br w:type="textWrapping"/>
      </w:r>
      <w:r>
        <w:rPr>
          <w:sz w:val="18"/>
        </w:rPr>
        <w:t xml:space="preserve">                "predicted_other_cost": "0.00",</w:t>
      </w:r>
      <w:r>
        <w:rPr>
          <w:sz w:val="18"/>
        </w:rPr>
        <w:br w:type="textWrapping"/>
      </w:r>
      <w:r>
        <w:rPr>
          <w:sz w:val="18"/>
        </w:rPr>
        <w:t xml:space="preserve">                "predicted_other_currency": "CNY",</w:t>
      </w:r>
      <w:r>
        <w:rPr>
          <w:sz w:val="18"/>
        </w:rPr>
        <w:br w:type="textWrapping"/>
      </w:r>
      <w:r>
        <w:rPr>
          <w:sz w:val="18"/>
        </w:rPr>
        <w:t xml:space="preserve">                "transportation_cost": "0.00",</w:t>
      </w:r>
      <w:r>
        <w:rPr>
          <w:sz w:val="18"/>
        </w:rPr>
        <w:br w:type="textWrapping"/>
      </w:r>
      <w:r>
        <w:rPr>
          <w:sz w:val="18"/>
        </w:rPr>
        <w:t xml:space="preserve">                "transportation_currency": "CNY",</w:t>
      </w:r>
      <w:r>
        <w:rPr>
          <w:sz w:val="18"/>
        </w:rPr>
        <w:br w:type="textWrapping"/>
      </w:r>
      <w:r>
        <w:rPr>
          <w:sz w:val="18"/>
        </w:rPr>
        <w:t xml:space="preserve">                "other_cost":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5F3F755">
      <w:r>
        <w:rPr>
          <w:sz w:val="18"/>
        </w:rPr>
        <w:t>---</w:t>
      </w:r>
    </w:p>
    <w:p w14:paraId="4DBD17D7">
      <w:pPr>
        <w:pStyle w:val="4"/>
      </w:pPr>
      <w:bookmarkStart w:id="513" w:name="_Toc30872"/>
      <w:r>
        <w:t>批量查询FBA发货单详情</w:t>
      </w:r>
      <w:bookmarkEnd w:id="513"/>
    </w:p>
    <w:p w14:paraId="24BFF8D2">
      <w:r>
        <w:rPr>
          <w:sz w:val="18"/>
        </w:rPr>
        <w:t>- Source path: docs/FBA/GetInboundShipmentListMwsDetailList</w:t>
      </w:r>
      <w:r>
        <w:rPr>
          <w:sz w:val="18"/>
        </w:rPr>
        <w:br w:type="textWrapping"/>
      </w:r>
      <w:r>
        <w:rPr>
          <w:sz w:val="18"/>
        </w:rPr>
        <w:t>- Source URL: https://apidoc.lingxing.com/docs/FBA/GetInboundShipmentListMwsDetailList.md</w:t>
      </w:r>
    </w:p>
    <w:p w14:paraId="6E7C74EC">
      <w:r>
        <w:rPr>
          <w:sz w:val="18"/>
        </w:rPr>
        <w:t># 批量查询发货单详情</w:t>
      </w:r>
    </w:p>
    <w:p w14:paraId="61817BBA">
      <w:pPr>
        <w:pStyle w:val="4"/>
      </w:pPr>
      <w:bookmarkStart w:id="514" w:name="_Toc9386"/>
      <w:r>
        <w:t>接口信息</w:t>
      </w:r>
      <w:bookmarkEnd w:id="514"/>
    </w:p>
    <w:p w14:paraId="51227C2B">
      <w:pPr>
        <w:pStyle w:val="4"/>
      </w:pPr>
      <w:bookmarkStart w:id="515" w:name="_Toc17110"/>
      <w:r>
        <w:t>请求参数</w:t>
      </w:r>
      <w:bookmarkEnd w:id="515"/>
    </w:p>
    <w:p w14:paraId="3A38B602">
      <w:pPr>
        <w:pStyle w:val="4"/>
      </w:pPr>
      <w:bookmarkStart w:id="516" w:name="_Toc30429"/>
      <w:r>
        <w:t>请求cURL示例</w:t>
      </w:r>
      <w:bookmarkEnd w:id="516"/>
    </w:p>
    <w:p w14:paraId="08FCDB81">
      <w:r>
        <w:rPr>
          <w:sz w:val="18"/>
        </w:rPr>
        <w:t>```</w:t>
      </w:r>
      <w:r>
        <w:rPr>
          <w:sz w:val="18"/>
        </w:rPr>
        <w:br w:type="textWrapping"/>
      </w:r>
      <w:r>
        <w:rPr>
          <w:sz w:val="18"/>
        </w:rPr>
        <w:t>curl --location 'https://openapi.lingxing.com/erp/sc/routing/storage/shipment/getInboundShipmentListMwsDetailList?access_token=value&amp;timestamp=value&amp;sign=value&amp;app_key=value'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"shipment_sn_arr": ["SP230601024"]</w:t>
      </w:r>
      <w:r>
        <w:rPr>
          <w:sz w:val="18"/>
        </w:rPr>
        <w:br w:type="textWrapping"/>
      </w:r>
      <w:r>
        <w:rPr>
          <w:sz w:val="18"/>
        </w:rPr>
        <w:t>}'</w:t>
      </w:r>
      <w:r>
        <w:rPr>
          <w:sz w:val="18"/>
        </w:rPr>
        <w:br w:type="textWrapping"/>
      </w:r>
      <w:r>
        <w:rPr>
          <w:sz w:val="18"/>
        </w:rPr>
        <w:t>```</w:t>
      </w:r>
    </w:p>
    <w:p w14:paraId="3E41F579">
      <w:pPr>
        <w:pStyle w:val="4"/>
      </w:pPr>
      <w:bookmarkStart w:id="517" w:name="_Toc3606"/>
      <w:r>
        <w:t>返回结果</w:t>
      </w:r>
      <w:bookmarkEnd w:id="517"/>
    </w:p>
    <w:p w14:paraId="4887D336">
      <w:pPr>
        <w:pStyle w:val="4"/>
      </w:pPr>
      <w:bookmarkStart w:id="518" w:name="_Toc20911"/>
      <w:r>
        <w:t>返回成功示例</w:t>
      </w:r>
      <w:bookmarkEnd w:id="518"/>
    </w:p>
    <w:p w14:paraId="0A24057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"17265BB1-88CE-8DE4-12D4-022C161EC3F3",</w:t>
      </w:r>
      <w:r>
        <w:rPr>
          <w:sz w:val="18"/>
        </w:rPr>
        <w:br w:type="textWrapping"/>
      </w:r>
      <w:r>
        <w:rPr>
          <w:sz w:val="18"/>
        </w:rPr>
        <w:t xml:space="preserve">    "error_details": "",</w:t>
      </w:r>
      <w:r>
        <w:rPr>
          <w:sz w:val="18"/>
        </w:rPr>
        <w:br w:type="textWrapping"/>
      </w:r>
      <w:r>
        <w:rPr>
          <w:sz w:val="18"/>
        </w:rPr>
        <w:t xml:space="preserve">    "data": [{</w:t>
      </w:r>
      <w:r>
        <w:rPr>
          <w:sz w:val="18"/>
        </w:rPr>
        <w:br w:type="textWrapping"/>
      </w:r>
      <w:r>
        <w:rPr>
          <w:sz w:val="18"/>
        </w:rPr>
        <w:t xml:space="preserve">        "id": 8163,</w:t>
      </w:r>
      <w:r>
        <w:rPr>
          <w:sz w:val="18"/>
        </w:rPr>
        <w:br w:type="textWrapping"/>
      </w:r>
      <w:r>
        <w:rPr>
          <w:sz w:val="18"/>
        </w:rPr>
        <w:t xml:space="preserve">        "tracking_id": 0,</w:t>
      </w:r>
      <w:r>
        <w:rPr>
          <w:sz w:val="18"/>
        </w:rPr>
        <w:br w:type="textWrapping"/>
      </w:r>
      <w:r>
        <w:rPr>
          <w:sz w:val="18"/>
        </w:rPr>
        <w:t xml:space="preserve">        "shipment_sn": "SP230213001",</w:t>
      </w:r>
      <w:r>
        <w:rPr>
          <w:sz w:val="18"/>
        </w:rPr>
        <w:br w:type="textWrapping"/>
      </w:r>
      <w:r>
        <w:rPr>
          <w:sz w:val="18"/>
        </w:rPr>
        <w:t xml:space="preserve">        "status": 0,</w:t>
      </w:r>
      <w:r>
        <w:rPr>
          <w:sz w:val="18"/>
        </w:rPr>
        <w:br w:type="textWrapping"/>
      </w:r>
      <w:r>
        <w:rPr>
          <w:sz w:val="18"/>
        </w:rPr>
        <w:t xml:space="preserve">        "shipment_time": "",</w:t>
      </w:r>
      <w:r>
        <w:rPr>
          <w:sz w:val="18"/>
        </w:rPr>
        <w:br w:type="textWrapping"/>
      </w:r>
      <w:r>
        <w:rPr>
          <w:sz w:val="18"/>
        </w:rPr>
        <w:t xml:space="preserve">        "wid": 1,</w:t>
      </w:r>
      <w:r>
        <w:rPr>
          <w:sz w:val="18"/>
        </w:rPr>
        <w:br w:type="textWrapping"/>
      </w:r>
      <w:r>
        <w:rPr>
          <w:sz w:val="18"/>
        </w:rPr>
        <w:t xml:space="preserve">        "gmt_modified": "2023-02-24 17:04:26",</w:t>
      </w:r>
      <w:r>
        <w:rPr>
          <w:sz w:val="18"/>
        </w:rPr>
        <w:br w:type="textWrapping"/>
      </w:r>
      <w:r>
        <w:rPr>
          <w:sz w:val="18"/>
        </w:rPr>
        <w:t xml:space="preserve">        "gmt_create": "2023-02-13 15:51:02",</w:t>
      </w:r>
      <w:r>
        <w:rPr>
          <w:sz w:val="18"/>
        </w:rPr>
        <w:br w:type="textWrapping"/>
      </w:r>
      <w:r>
        <w:rPr>
          <w:sz w:val="18"/>
        </w:rPr>
        <w:t xml:space="preserve">        "remark": "duo111",</w:t>
      </w:r>
      <w:r>
        <w:rPr>
          <w:sz w:val="18"/>
        </w:rPr>
        <w:br w:type="textWrapping"/>
      </w:r>
      <w:r>
        <w:rPr>
          <w:sz w:val="18"/>
        </w:rPr>
        <w:t xml:space="preserve">        "creator_uid": 287,</w:t>
      </w:r>
      <w:r>
        <w:rPr>
          <w:sz w:val="18"/>
        </w:rPr>
        <w:br w:type="textWrapping"/>
      </w:r>
      <w:r>
        <w:rPr>
          <w:sz w:val="18"/>
        </w:rPr>
        <w:t xml:space="preserve">        "opt_uid": 287,</w:t>
      </w:r>
      <w:r>
        <w:rPr>
          <w:sz w:val="18"/>
        </w:rPr>
        <w:br w:type="textWrapping"/>
      </w:r>
      <w:r>
        <w:rPr>
          <w:sz w:val="18"/>
        </w:rPr>
        <w:t xml:space="preserve">        "msku_count": 1,</w:t>
      </w:r>
      <w:r>
        <w:rPr>
          <w:sz w:val="18"/>
        </w:rPr>
        <w:br w:type="textWrapping"/>
      </w:r>
      <w:r>
        <w:rPr>
          <w:sz w:val="18"/>
        </w:rPr>
        <w:t xml:space="preserve">        "quantity_total": 1,</w:t>
      </w:r>
      <w:r>
        <w:rPr>
          <w:sz w:val="18"/>
        </w:rPr>
        <w:br w:type="textWrapping"/>
      </w:r>
      <w:r>
        <w:rPr>
          <w:sz w:val="18"/>
        </w:rPr>
        <w:t xml:space="preserve">        "logistics_channel_id": 1722,</w:t>
      </w:r>
      <w:r>
        <w:rPr>
          <w:sz w:val="18"/>
        </w:rPr>
        <w:br w:type="textWrapping"/>
      </w:r>
      <w:r>
        <w:rPr>
          <w:sz w:val="18"/>
        </w:rPr>
        <w:t xml:space="preserve">        "confirm_uid": 0,</w:t>
      </w:r>
      <w:r>
        <w:rPr>
          <w:sz w:val="18"/>
        </w:rPr>
        <w:br w:type="textWrapping"/>
      </w:r>
      <w:r>
        <w:rPr>
          <w:sz w:val="18"/>
        </w:rPr>
        <w:t xml:space="preserve">        "shipment_uid": 0,</w:t>
      </w:r>
      <w:r>
        <w:rPr>
          <w:sz w:val="18"/>
        </w:rPr>
        <w:br w:type="textWrapping"/>
      </w:r>
      <w:r>
        <w:rPr>
          <w:sz w:val="18"/>
        </w:rPr>
        <w:t xml:space="preserve">        "confirm_time": 0,</w:t>
      </w:r>
      <w:r>
        <w:rPr>
          <w:sz w:val="18"/>
        </w:rPr>
        <w:br w:type="textWrapping"/>
      </w:r>
      <w:r>
        <w:rPr>
          <w:sz w:val="18"/>
        </w:rPr>
        <w:t xml:space="preserve">        "expected_arrival_date": "2023-02-13",</w:t>
      </w:r>
      <w:r>
        <w:rPr>
          <w:sz w:val="18"/>
        </w:rPr>
        <w:br w:type="textWrapping"/>
      </w:r>
      <w:r>
        <w:rPr>
          <w:sz w:val="18"/>
        </w:rPr>
        <w:t xml:space="preserve">        "is_related": 0,</w:t>
      </w:r>
      <w:r>
        <w:rPr>
          <w:sz w:val="18"/>
        </w:rPr>
        <w:br w:type="textWrapping"/>
      </w:r>
      <w:r>
        <w:rPr>
          <w:sz w:val="18"/>
        </w:rPr>
        <w:t xml:space="preserve">        "is_whb_checked": 0,</w:t>
      </w:r>
      <w:r>
        <w:rPr>
          <w:sz w:val="18"/>
        </w:rPr>
        <w:br w:type="textWrapping"/>
      </w:r>
      <w:r>
        <w:rPr>
          <w:sz w:val="18"/>
        </w:rPr>
        <w:t xml:space="preserve">        "head_fee_type": 1,</w:t>
      </w:r>
      <w:r>
        <w:rPr>
          <w:sz w:val="18"/>
        </w:rPr>
        <w:br w:type="textWrapping"/>
      </w:r>
      <w:r>
        <w:rPr>
          <w:sz w:val="18"/>
        </w:rPr>
        <w:t xml:space="preserve">        "is_return_stock": 0,</w:t>
      </w:r>
      <w:r>
        <w:rPr>
          <w:sz w:val="18"/>
        </w:rPr>
        <w:br w:type="textWrapping"/>
      </w:r>
      <w:r>
        <w:rPr>
          <w:sz w:val="18"/>
        </w:rPr>
        <w:t xml:space="preserve">        "ware_house_bak_name": "",</w:t>
      </w:r>
      <w:r>
        <w:rPr>
          <w:sz w:val="18"/>
        </w:rPr>
        <w:br w:type="textWrapping"/>
      </w:r>
      <w:r>
        <w:rPr>
          <w:sz w:val="18"/>
        </w:rPr>
        <w:t xml:space="preserve">        "is_print": 0,</w:t>
      </w:r>
      <w:r>
        <w:rPr>
          <w:sz w:val="18"/>
        </w:rPr>
        <w:br w:type="textWrapping"/>
      </w:r>
      <w:r>
        <w:rPr>
          <w:sz w:val="18"/>
        </w:rPr>
        <w:t xml:space="preserve">        "print_num": 0,</w:t>
      </w:r>
      <w:r>
        <w:rPr>
          <w:sz w:val="18"/>
        </w:rPr>
        <w:br w:type="textWrapping"/>
      </w:r>
      <w:r>
        <w:rPr>
          <w:sz w:val="18"/>
        </w:rPr>
        <w:t xml:space="preserve">        "is_pick": 0,</w:t>
      </w:r>
      <w:r>
        <w:rPr>
          <w:sz w:val="18"/>
        </w:rPr>
        <w:br w:type="textWrapping"/>
      </w:r>
      <w:r>
        <w:rPr>
          <w:sz w:val="18"/>
        </w:rPr>
        <w:t xml:space="preserve">        "pick_time": "1973-12-22",</w:t>
      </w:r>
      <w:r>
        <w:rPr>
          <w:sz w:val="18"/>
        </w:rPr>
        <w:br w:type="textWrapping"/>
      </w:r>
      <w:r>
        <w:rPr>
          <w:sz w:val="18"/>
        </w:rPr>
        <w:t xml:space="preserve">        "print_time": 125415524,</w:t>
      </w:r>
      <w:r>
        <w:rPr>
          <w:sz w:val="18"/>
        </w:rPr>
        <w:br w:type="textWrapping"/>
      </w:r>
      <w:r>
        <w:rPr>
          <w:sz w:val="18"/>
        </w:rPr>
        <w:t xml:space="preserve">        "etd_date": "",</w:t>
      </w:r>
      <w:r>
        <w:rPr>
          <w:sz w:val="18"/>
        </w:rPr>
        <w:br w:type="textWrapping"/>
      </w:r>
      <w:r>
        <w:rPr>
          <w:sz w:val="18"/>
        </w:rPr>
        <w:t xml:space="preserve">        "eta_date": "",</w:t>
      </w:r>
      <w:r>
        <w:rPr>
          <w:sz w:val="18"/>
        </w:rPr>
        <w:br w:type="textWrapping"/>
      </w:r>
      <w:r>
        <w:rPr>
          <w:sz w:val="18"/>
        </w:rPr>
        <w:t xml:space="preserve">        "delivery_date": "",</w:t>
      </w:r>
      <w:r>
        <w:rPr>
          <w:sz w:val="18"/>
        </w:rPr>
        <w:br w:type="textWrapping"/>
      </w:r>
      <w:r>
        <w:rPr>
          <w:sz w:val="18"/>
        </w:rPr>
        <w:t xml:space="preserve">        "order_logistics_status": "",</w:t>
      </w:r>
      <w:r>
        <w:rPr>
          <w:sz w:val="18"/>
        </w:rPr>
        <w:br w:type="textWrapping"/>
      </w:r>
      <w:r>
        <w:rPr>
          <w:sz w:val="18"/>
        </w:rPr>
        <w:t xml:space="preserve">        "shipment_user": "",</w:t>
      </w:r>
      <w:r>
        <w:rPr>
          <w:sz w:val="18"/>
        </w:rPr>
        <w:br w:type="textWrapping"/>
      </w:r>
      <w:r>
        <w:rPr>
          <w:sz w:val="18"/>
        </w:rPr>
        <w:t xml:space="preserve">        "wname": "仓库1",</w:t>
      </w:r>
      <w:r>
        <w:rPr>
          <w:sz w:val="18"/>
        </w:rPr>
        <w:br w:type="textWrapping"/>
      </w:r>
      <w:r>
        <w:rPr>
          <w:sz w:val="18"/>
        </w:rPr>
        <w:t xml:space="preserve">        "create_user": "冯权",</w:t>
      </w:r>
      <w:r>
        <w:rPr>
          <w:sz w:val="18"/>
        </w:rPr>
        <w:br w:type="textWrapping"/>
      </w:r>
      <w:r>
        <w:rPr>
          <w:sz w:val="18"/>
        </w:rPr>
        <w:t xml:space="preserve">        "file_id": "",</w:t>
      </w:r>
      <w:r>
        <w:rPr>
          <w:sz w:val="18"/>
        </w:rPr>
        <w:br w:type="textWrapping"/>
      </w:r>
      <w:r>
        <w:rPr>
          <w:sz w:val="18"/>
        </w:rPr>
        <w:t xml:space="preserve">        "actual_shipment_time": "",</w:t>
      </w:r>
      <w:r>
        <w:rPr>
          <w:sz w:val="18"/>
        </w:rPr>
        <w:br w:type="textWrapping"/>
      </w:r>
      <w:r>
        <w:rPr>
          <w:sz w:val="18"/>
        </w:rPr>
        <w:t xml:space="preserve">        "logistics_channel_name": "Beatles-5",</w:t>
      </w:r>
      <w:r>
        <w:rPr>
          <w:sz w:val="18"/>
        </w:rPr>
        <w:br w:type="textWrapping"/>
      </w:r>
      <w:r>
        <w:rPr>
          <w:sz w:val="18"/>
        </w:rPr>
        <w:t xml:space="preserve">        "is_delete": 0,</w:t>
      </w:r>
      <w:r>
        <w:rPr>
          <w:sz w:val="18"/>
        </w:rPr>
        <w:br w:type="textWrapping"/>
      </w:r>
      <w:r>
        <w:rPr>
          <w:sz w:val="18"/>
        </w:rPr>
        <w:t xml:space="preserve">        "destination_fulfillment_center_id": "FWA4",</w:t>
      </w:r>
      <w:r>
        <w:rPr>
          <w:sz w:val="18"/>
        </w:rPr>
        <w:br w:type="textWrapping"/>
      </w:r>
      <w:r>
        <w:rPr>
          <w:sz w:val="18"/>
        </w:rPr>
        <w:t xml:space="preserve">        "cancel_time": 0,</w:t>
      </w:r>
      <w:r>
        <w:rPr>
          <w:sz w:val="18"/>
        </w:rPr>
        <w:br w:type="textWrapping"/>
      </w:r>
      <w:r>
        <w:rPr>
          <w:sz w:val="18"/>
        </w:rPr>
        <w:t xml:space="preserve">        "logistics_provider_id": "15",</w:t>
      </w:r>
      <w:r>
        <w:rPr>
          <w:sz w:val="18"/>
        </w:rPr>
        <w:br w:type="textWrapping"/>
      </w:r>
      <w:r>
        <w:rPr>
          <w:sz w:val="18"/>
        </w:rPr>
        <w:t xml:space="preserve">        "logistics_provider_name": "未定义1",</w:t>
      </w:r>
      <w:r>
        <w:rPr>
          <w:sz w:val="18"/>
        </w:rPr>
        <w:br w:type="textWrapping"/>
      </w:r>
      <w:r>
        <w:rPr>
          <w:sz w:val="18"/>
        </w:rPr>
        <w:t xml:space="preserve">        "transportation_cost_status": 3,</w:t>
      </w:r>
      <w:r>
        <w:rPr>
          <w:sz w:val="18"/>
        </w:rPr>
        <w:br w:type="textWrapping"/>
      </w:r>
      <w:r>
        <w:rPr>
          <w:sz w:val="18"/>
        </w:rPr>
        <w:t xml:space="preserve">        "other_cost_status": 3,</w:t>
      </w:r>
      <w:r>
        <w:rPr>
          <w:sz w:val="18"/>
        </w:rPr>
        <w:br w:type="textWrapping"/>
      </w:r>
      <w:r>
        <w:rPr>
          <w:sz w:val="18"/>
        </w:rPr>
        <w:t xml:space="preserve">        "pay_status": 4,</w:t>
      </w:r>
      <w:r>
        <w:rPr>
          <w:sz w:val="18"/>
        </w:rPr>
        <w:br w:type="textWrapping"/>
      </w:r>
      <w:r>
        <w:rPr>
          <w:sz w:val="18"/>
        </w:rPr>
        <w:t xml:space="preserve">        "predicted_transportation_cost_status": 1,</w:t>
      </w:r>
      <w:r>
        <w:rPr>
          <w:sz w:val="18"/>
        </w:rPr>
        <w:br w:type="textWrapping"/>
      </w:r>
      <w:r>
        <w:rPr>
          <w:sz w:val="18"/>
        </w:rPr>
        <w:t xml:space="preserve">        "predicted_other_cost_status": 3,</w:t>
      </w:r>
      <w:r>
        <w:rPr>
          <w:sz w:val="18"/>
        </w:rPr>
        <w:br w:type="textWrapping"/>
      </w:r>
      <w:r>
        <w:rPr>
          <w:sz w:val="18"/>
        </w:rPr>
        <w:t xml:space="preserve">        "audit_status": 0,</w:t>
      </w:r>
      <w:r>
        <w:rPr>
          <w:sz w:val="18"/>
        </w:rPr>
        <w:br w:type="textWrapping"/>
      </w:r>
      <w:r>
        <w:rPr>
          <w:sz w:val="18"/>
        </w:rPr>
        <w:t xml:space="preserve">        "stash_shipment_uid": 0,</w:t>
      </w:r>
      <w:r>
        <w:rPr>
          <w:sz w:val="18"/>
        </w:rPr>
        <w:br w:type="textWrapping"/>
      </w:r>
      <w:r>
        <w:rPr>
          <w:sz w:val="18"/>
        </w:rPr>
        <w:t xml:space="preserve">        "stash_shipment_time": 0,</w:t>
      </w:r>
      <w:r>
        <w:rPr>
          <w:sz w:val="18"/>
        </w:rPr>
        <w:br w:type="textWrapping"/>
      </w:r>
      <w:r>
        <w:rPr>
          <w:sz w:val="18"/>
        </w:rPr>
        <w:t xml:space="preserve">        "is_relate_aux": 0,</w:t>
      </w:r>
      <w:r>
        <w:rPr>
          <w:sz w:val="18"/>
        </w:rPr>
        <w:br w:type="textWrapping"/>
      </w:r>
      <w:r>
        <w:rPr>
          <w:sz w:val="18"/>
        </w:rPr>
        <w:t xml:space="preserve">        "is_exist_declaration": 1,</w:t>
      </w:r>
      <w:r>
        <w:rPr>
          <w:sz w:val="18"/>
        </w:rPr>
        <w:br w:type="textWrapping"/>
      </w:r>
      <w:r>
        <w:rPr>
          <w:sz w:val="18"/>
        </w:rPr>
        <w:t xml:space="preserve">        "is_exist_clearance": 0,</w:t>
      </w:r>
      <w:r>
        <w:rPr>
          <w:sz w:val="18"/>
        </w:rPr>
        <w:br w:type="textWrapping"/>
      </w:r>
      <w:r>
        <w:rPr>
          <w:sz w:val="18"/>
        </w:rPr>
        <w:t xml:space="preserve">        "is_points_behind": 0,</w:t>
      </w:r>
      <w:r>
        <w:rPr>
          <w:sz w:val="18"/>
        </w:rPr>
        <w:br w:type="textWrapping"/>
      </w:r>
      <w:r>
        <w:rPr>
          <w:sz w:val="18"/>
        </w:rPr>
        <w:t xml:space="preserve">        "points_behind_coeffient": 0,</w:t>
      </w:r>
      <w:r>
        <w:rPr>
          <w:sz w:val="18"/>
        </w:rPr>
        <w:br w:type="textWrapping"/>
      </w:r>
      <w:r>
        <w:rPr>
          <w:sz w:val="18"/>
        </w:rPr>
        <w:t xml:space="preserve">        "v_uuid": "287BCD46-21DF-FC0F-BB12-E3837B59EB16",</w:t>
      </w:r>
      <w:r>
        <w:rPr>
          <w:sz w:val="18"/>
        </w:rPr>
        <w:br w:type="textWrapping"/>
      </w:r>
      <w:r>
        <w:rPr>
          <w:sz w:val="18"/>
        </w:rPr>
        <w:t xml:space="preserve">        "third_party_order_mode": 0,</w:t>
      </w:r>
      <w:r>
        <w:rPr>
          <w:sz w:val="18"/>
        </w:rPr>
        <w:br w:type="textWrapping"/>
      </w:r>
      <w:r>
        <w:rPr>
          <w:sz w:val="18"/>
        </w:rPr>
        <w:t xml:space="preserve">        "third_party_logistics_wp_code": "",</w:t>
      </w:r>
      <w:r>
        <w:rPr>
          <w:sz w:val="18"/>
        </w:rPr>
        <w:br w:type="textWrapping"/>
      </w:r>
      <w:r>
        <w:rPr>
          <w:sz w:val="18"/>
        </w:rPr>
        <w:t xml:space="preserve">        "third_party_order_status": 0,</w:t>
      </w:r>
      <w:r>
        <w:rPr>
          <w:sz w:val="18"/>
        </w:rPr>
        <w:br w:type="textWrapping"/>
      </w:r>
      <w:r>
        <w:rPr>
          <w:sz w:val="18"/>
        </w:rPr>
        <w:t xml:space="preserve">        "third_party_order_status_code": "",</w:t>
      </w:r>
      <w:r>
        <w:rPr>
          <w:sz w:val="18"/>
        </w:rPr>
        <w:br w:type="textWrapping"/>
      </w:r>
      <w:r>
        <w:rPr>
          <w:sz w:val="18"/>
        </w:rPr>
        <w:t xml:space="preserve">        "third_party_order_sn": "",</w:t>
      </w:r>
      <w:r>
        <w:rPr>
          <w:sz w:val="18"/>
        </w:rPr>
        <w:br w:type="textWrapping"/>
      </w:r>
      <w:r>
        <w:rPr>
          <w:sz w:val="18"/>
        </w:rPr>
        <w:t xml:space="preserve">        "third_party_order_exception_reason": "",</w:t>
      </w:r>
      <w:r>
        <w:rPr>
          <w:sz w:val="18"/>
        </w:rPr>
        <w:br w:type="textWrapping"/>
      </w:r>
      <w:r>
        <w:rPr>
          <w:sz w:val="18"/>
        </w:rPr>
        <w:t xml:space="preserve">        "is_change_label": 0,</w:t>
      </w:r>
      <w:r>
        <w:rPr>
          <w:sz w:val="18"/>
        </w:rPr>
        <w:br w:type="textWrapping"/>
      </w:r>
      <w:r>
        <w:rPr>
          <w:sz w:val="18"/>
        </w:rPr>
        <w:t xml:space="preserve">        "label_replacement_option": 0,</w:t>
      </w:r>
      <w:r>
        <w:rPr>
          <w:sz w:val="18"/>
        </w:rPr>
        <w:br w:type="textWrapping"/>
      </w:r>
      <w:r>
        <w:rPr>
          <w:sz w:val="18"/>
        </w:rPr>
        <w:t xml:space="preserve">        "is_signature": 0,</w:t>
      </w:r>
      <w:r>
        <w:rPr>
          <w:sz w:val="18"/>
        </w:rPr>
        <w:br w:type="textWrapping"/>
      </w:r>
      <w:r>
        <w:rPr>
          <w:sz w:val="18"/>
        </w:rPr>
        <w:t xml:space="preserve">        "age_detection": 0,</w:t>
      </w:r>
      <w:r>
        <w:rPr>
          <w:sz w:val="18"/>
        </w:rPr>
        <w:br w:type="textWrapping"/>
      </w:r>
      <w:r>
        <w:rPr>
          <w:sz w:val="18"/>
        </w:rPr>
        <w:t xml:space="preserve">        "is_insurance": 0,</w:t>
      </w:r>
      <w:r>
        <w:rPr>
          <w:sz w:val="18"/>
        </w:rPr>
        <w:br w:type="textWrapping"/>
      </w:r>
      <w:r>
        <w:rPr>
          <w:sz w:val="18"/>
        </w:rPr>
        <w:t xml:space="preserve">        "insurance_value": "0.00",</w:t>
      </w:r>
      <w:r>
        <w:rPr>
          <w:sz w:val="18"/>
        </w:rPr>
        <w:br w:type="textWrapping"/>
      </w:r>
      <w:r>
        <w:rPr>
          <w:sz w:val="18"/>
        </w:rPr>
        <w:t xml:space="preserve">        "lift_gate": 0,</w:t>
      </w:r>
      <w:r>
        <w:rPr>
          <w:sz w:val="18"/>
        </w:rPr>
        <w:br w:type="textWrapping"/>
      </w:r>
      <w:r>
        <w:rPr>
          <w:sz w:val="18"/>
        </w:rPr>
        <w:t xml:space="preserve">        "is_relate_head_logistics": 1,</w:t>
      </w:r>
      <w:r>
        <w:rPr>
          <w:sz w:val="18"/>
        </w:rPr>
        <w:br w:type="textWrapping"/>
      </w:r>
      <w:r>
        <w:rPr>
          <w:sz w:val="18"/>
        </w:rPr>
        <w:t xml:space="preserve">        "ware_operation_type": 0,</w:t>
      </w:r>
      <w:r>
        <w:rPr>
          <w:sz w:val="18"/>
        </w:rPr>
        <w:br w:type="textWrapping"/>
      </w:r>
      <w:r>
        <w:rPr>
          <w:sz w:val="18"/>
        </w:rPr>
        <w:t xml:space="preserve">        "other_ware_operation": 0,</w:t>
      </w:r>
      <w:r>
        <w:rPr>
          <w:sz w:val="18"/>
        </w:rPr>
        <w:br w:type="textWrapping"/>
      </w:r>
      <w:r>
        <w:rPr>
          <w:sz w:val="18"/>
        </w:rPr>
        <w:t xml:space="preserve">        "inventory_type": 0,</w:t>
      </w:r>
      <w:r>
        <w:rPr>
          <w:sz w:val="18"/>
        </w:rPr>
        <w:br w:type="textWrapping"/>
      </w:r>
      <w:r>
        <w:rPr>
          <w:sz w:val="18"/>
        </w:rPr>
        <w:t xml:space="preserve">        "order_cod_currency": "",</w:t>
      </w:r>
      <w:r>
        <w:rPr>
          <w:sz w:val="18"/>
        </w:rPr>
        <w:br w:type="textWrapping"/>
      </w:r>
      <w:r>
        <w:rPr>
          <w:sz w:val="18"/>
        </w:rPr>
        <w:t xml:space="preserve">        "is_split_prediction": 0,</w:t>
      </w:r>
      <w:r>
        <w:rPr>
          <w:sz w:val="18"/>
        </w:rPr>
        <w:br w:type="textWrapping"/>
      </w:r>
      <w:r>
        <w:rPr>
          <w:sz w:val="18"/>
        </w:rPr>
        <w:t xml:space="preserve">        "stash_audit_users": "",</w:t>
      </w:r>
      <w:r>
        <w:rPr>
          <w:sz w:val="18"/>
        </w:rPr>
        <w:br w:type="textWrapping"/>
      </w:r>
      <w:r>
        <w:rPr>
          <w:sz w:val="18"/>
        </w:rPr>
        <w:t xml:space="preserve">        "pick_num": 0,</w:t>
      </w:r>
      <w:r>
        <w:rPr>
          <w:sz w:val="18"/>
        </w:rPr>
        <w:br w:type="textWrapping"/>
      </w:r>
      <w:r>
        <w:rPr>
          <w:sz w:val="18"/>
        </w:rPr>
        <w:t xml:space="preserve">        "vat_code": "",</w:t>
      </w:r>
      <w:r>
        <w:rPr>
          <w:sz w:val="18"/>
        </w:rPr>
        <w:br w:type="textWrapping"/>
      </w:r>
      <w:r>
        <w:rPr>
          <w:sz w:val="18"/>
        </w:rPr>
        <w:t xml:space="preserve">        "head_fee_status": 0,</w:t>
      </w:r>
      <w:r>
        <w:rPr>
          <w:sz w:val="18"/>
        </w:rPr>
        <w:br w:type="textWrapping"/>
      </w:r>
      <w:r>
        <w:rPr>
          <w:sz w:val="18"/>
        </w:rPr>
        <w:t xml:space="preserve">        "is_custom_cost": 0,</w:t>
      </w:r>
      <w:r>
        <w:rPr>
          <w:sz w:val="18"/>
        </w:rPr>
        <w:br w:type="textWrapping"/>
      </w:r>
      <w:r>
        <w:rPr>
          <w:sz w:val="18"/>
        </w:rPr>
        <w:t xml:space="preserve">        "method_id": "241242581740101632",</w:t>
      </w:r>
      <w:r>
        <w:rPr>
          <w:sz w:val="18"/>
        </w:rPr>
        <w:br w:type="textWrapping"/>
      </w:r>
      <w:r>
        <w:rPr>
          <w:sz w:val="18"/>
        </w:rPr>
        <w:t xml:space="preserve">        "method_name": "海派",</w:t>
      </w:r>
      <w:r>
        <w:rPr>
          <w:sz w:val="18"/>
        </w:rPr>
        <w:br w:type="textWrapping"/>
      </w:r>
      <w:r>
        <w:rPr>
          <w:sz w:val="18"/>
        </w:rPr>
        <w:t xml:space="preserve">        "logistics_way_id": 241266354975649792,</w:t>
      </w:r>
      <w:r>
        <w:rPr>
          <w:sz w:val="18"/>
        </w:rPr>
        <w:br w:type="textWrapping"/>
      </w:r>
      <w:r>
        <w:rPr>
          <w:sz w:val="18"/>
        </w:rPr>
        <w:t xml:space="preserve">        "scheme_id": 1722,</w:t>
      </w:r>
      <w:r>
        <w:rPr>
          <w:sz w:val="18"/>
        </w:rPr>
        <w:br w:type="textWrapping"/>
      </w:r>
      <w:r>
        <w:rPr>
          <w:sz w:val="18"/>
        </w:rPr>
        <w:t xml:space="preserve">        "packing_task_sn": "",</w:t>
      </w:r>
      <w:r>
        <w:rPr>
          <w:sz w:val="18"/>
        </w:rPr>
        <w:br w:type="textWrapping"/>
      </w:r>
      <w:r>
        <w:rPr>
          <w:sz w:val="18"/>
        </w:rPr>
        <w:t xml:space="preserve">        "estimated_shipment_date": "",</w:t>
      </w:r>
      <w:r>
        <w:rPr>
          <w:sz w:val="18"/>
        </w:rPr>
        <w:br w:type="textWrapping"/>
      </w:r>
      <w:r>
        <w:rPr>
          <w:sz w:val="18"/>
        </w:rPr>
        <w:t xml:space="preserve">        "logistics_estimated_day": 0,</w:t>
      </w:r>
      <w:r>
        <w:rPr>
          <w:sz w:val="18"/>
        </w:rPr>
        <w:br w:type="textWrapping"/>
      </w:r>
      <w:r>
        <w:rPr>
          <w:sz w:val="18"/>
        </w:rPr>
        <w:t xml:space="preserve">        "volume_parameter": 5000,</w:t>
      </w:r>
      <w:r>
        <w:rPr>
          <w:sz w:val="18"/>
        </w:rPr>
        <w:br w:type="textWrapping"/>
      </w:r>
      <w:r>
        <w:rPr>
          <w:sz w:val="18"/>
        </w:rPr>
        <w:t xml:space="preserve">        "cost_source": 1,</w:t>
      </w:r>
      <w:r>
        <w:rPr>
          <w:sz w:val="18"/>
        </w:rPr>
        <w:br w:type="textWrapping"/>
      </w:r>
      <w:r>
        <w:rPr>
          <w:sz w:val="18"/>
        </w:rPr>
        <w:t xml:space="preserve">        "is_custom_shipment_time": 0,</w:t>
      </w:r>
      <w:r>
        <w:rPr>
          <w:sz w:val="18"/>
        </w:rPr>
        <w:br w:type="textWrapping"/>
      </w:r>
      <w:r>
        <w:rPr>
          <w:sz w:val="18"/>
        </w:rPr>
        <w:t xml:space="preserve">        "return_stock_type": 0,</w:t>
      </w:r>
      <w:r>
        <w:rPr>
          <w:sz w:val="18"/>
        </w:rPr>
        <w:br w:type="textWrapping"/>
      </w:r>
      <w:r>
        <w:rPr>
          <w:sz w:val="18"/>
        </w:rPr>
        <w:t xml:space="preserve">        "cancel_reason": "",</w:t>
      </w:r>
      <w:r>
        <w:rPr>
          <w:sz w:val="18"/>
        </w:rPr>
        <w:br w:type="textWrapping"/>
      </w:r>
      <w:r>
        <w:rPr>
          <w:sz w:val="18"/>
        </w:rPr>
        <w:t xml:space="preserve">        "is_auto_adjust": 0,</w:t>
      </w:r>
      <w:r>
        <w:rPr>
          <w:sz w:val="18"/>
        </w:rPr>
        <w:br w:type="textWrapping"/>
      </w:r>
      <w:r>
        <w:rPr>
          <w:sz w:val="18"/>
        </w:rPr>
        <w:t xml:space="preserve">        "items": [{</w:t>
      </w:r>
      <w:r>
        <w:rPr>
          <w:sz w:val="18"/>
        </w:rPr>
        <w:br w:type="textWrapping"/>
      </w:r>
      <w:r>
        <w:rPr>
          <w:sz w:val="18"/>
        </w:rPr>
        <w:t xml:space="preserve">            "id": 42115,</w:t>
      </w:r>
      <w:r>
        <w:rPr>
          <w:sz w:val="18"/>
        </w:rPr>
        <w:br w:type="textWrapping"/>
      </w:r>
      <w:r>
        <w:rPr>
          <w:sz w:val="18"/>
        </w:rPr>
        <w:t xml:space="preserve">            "pid": 47042,</w:t>
      </w:r>
      <w:r>
        <w:rPr>
          <w:sz w:val="18"/>
        </w:rPr>
        <w:br w:type="textWrapping"/>
      </w:r>
      <w:r>
        <w:rPr>
          <w:sz w:val="18"/>
        </w:rPr>
        <w:t xml:space="preserve">            "inbound_shipment_list_id": 8163,</w:t>
      </w:r>
      <w:r>
        <w:rPr>
          <w:sz w:val="18"/>
        </w:rPr>
        <w:br w:type="textWrapping"/>
      </w:r>
      <w:r>
        <w:rPr>
          <w:sz w:val="18"/>
        </w:rPr>
        <w:t xml:space="preserve">            "box_num": 1,</w:t>
      </w:r>
      <w:r>
        <w:rPr>
          <w:sz w:val="18"/>
        </w:rPr>
        <w:br w:type="textWrapping"/>
      </w:r>
      <w:r>
        <w:rPr>
          <w:sz w:val="18"/>
        </w:rPr>
        <w:t xml:space="preserve">            "num": 1,</w:t>
      </w:r>
      <w:r>
        <w:rPr>
          <w:sz w:val="18"/>
        </w:rPr>
        <w:br w:type="textWrapping"/>
      </w:r>
      <w:r>
        <w:rPr>
          <w:sz w:val="18"/>
        </w:rPr>
        <w:t xml:space="preserve">            "pick_num": 0,</w:t>
      </w:r>
      <w:r>
        <w:rPr>
          <w:sz w:val="18"/>
        </w:rPr>
        <w:br w:type="textWrapping"/>
      </w:r>
      <w:r>
        <w:rPr>
          <w:sz w:val="18"/>
        </w:rPr>
        <w:t xml:space="preserve">            "wid": 1,</w:t>
      </w:r>
      <w:r>
        <w:rPr>
          <w:sz w:val="18"/>
        </w:rPr>
        <w:br w:type="textWrapping"/>
      </w:r>
      <w:r>
        <w:rPr>
          <w:sz w:val="18"/>
        </w:rPr>
        <w:t xml:space="preserve">            "ware_house_storage_id": 0,</w:t>
      </w:r>
      <w:r>
        <w:rPr>
          <w:sz w:val="18"/>
        </w:rPr>
        <w:br w:type="textWrapping"/>
      </w:r>
      <w:r>
        <w:rPr>
          <w:sz w:val="18"/>
        </w:rPr>
        <w:t xml:space="preserve">            "product_id": 2117179,</w:t>
      </w:r>
      <w:r>
        <w:rPr>
          <w:sz w:val="18"/>
        </w:rPr>
        <w:br w:type="textWrapping"/>
      </w:r>
      <w:r>
        <w:rPr>
          <w:sz w:val="18"/>
        </w:rPr>
        <w:t xml:space="preserve">            "sku": "0530-1",</w:t>
      </w:r>
      <w:r>
        <w:rPr>
          <w:sz w:val="18"/>
        </w:rPr>
        <w:br w:type="textWrapping"/>
      </w:r>
      <w:r>
        <w:rPr>
          <w:sz w:val="18"/>
        </w:rPr>
        <w:t xml:space="preserve">            "fnsku": "XXXXXXXX",</w:t>
      </w:r>
      <w:r>
        <w:rPr>
          <w:sz w:val="18"/>
        </w:rPr>
        <w:br w:type="textWrapping"/>
      </w:r>
      <w:r>
        <w:rPr>
          <w:sz w:val="18"/>
        </w:rPr>
        <w:t xml:space="preserve">            "seller_id": "16",</w:t>
      </w:r>
      <w:r>
        <w:rPr>
          <w:sz w:val="18"/>
        </w:rPr>
        <w:br w:type="textWrapping"/>
      </w:r>
      <w:r>
        <w:rPr>
          <w:sz w:val="18"/>
        </w:rPr>
        <w:t xml:space="preserve">            "status": 0,</w:t>
      </w:r>
      <w:r>
        <w:rPr>
          <w:sz w:val="18"/>
        </w:rPr>
        <w:br w:type="textWrapping"/>
      </w:r>
      <w:r>
        <w:rPr>
          <w:sz w:val="18"/>
        </w:rPr>
        <w:t xml:space="preserve">            "shipment_time": 0,</w:t>
      </w:r>
      <w:r>
        <w:rPr>
          <w:sz w:val="18"/>
        </w:rPr>
        <w:br w:type="textWrapping"/>
      </w:r>
      <w:r>
        <w:rPr>
          <w:sz w:val="18"/>
        </w:rPr>
        <w:t xml:space="preserve">            "aux_cost": "0.0000",</w:t>
      </w:r>
      <w:r>
        <w:rPr>
          <w:sz w:val="18"/>
        </w:rPr>
        <w:br w:type="textWrapping"/>
      </w:r>
      <w:r>
        <w:rPr>
          <w:sz w:val="18"/>
        </w:rPr>
        <w:t xml:space="preserve">            "fba_stock_cost": "0.0000",</w:t>
      </w:r>
      <w:r>
        <w:rPr>
          <w:sz w:val="18"/>
        </w:rPr>
        <w:br w:type="textWrapping"/>
      </w:r>
      <w:r>
        <w:rPr>
          <w:sz w:val="18"/>
        </w:rPr>
        <w:t xml:space="preserve">            "fee_cost": "0.0000",</w:t>
      </w:r>
      <w:r>
        <w:rPr>
          <w:sz w:val="18"/>
        </w:rPr>
        <w:br w:type="textWrapping"/>
      </w:r>
      <w:r>
        <w:rPr>
          <w:sz w:val="18"/>
        </w:rPr>
        <w:t xml:space="preserve">            "stock_cost": "0.0000",</w:t>
      </w:r>
      <w:r>
        <w:rPr>
          <w:sz w:val="18"/>
        </w:rPr>
        <w:br w:type="textWrapping"/>
      </w:r>
      <w:r>
        <w:rPr>
          <w:sz w:val="18"/>
        </w:rPr>
        <w:t xml:space="preserve">            "tax_amount": "0.00",</w:t>
      </w:r>
      <w:r>
        <w:rPr>
          <w:sz w:val="18"/>
        </w:rPr>
        <w:br w:type="textWrapping"/>
      </w:r>
      <w:r>
        <w:rPr>
          <w:sz w:val="18"/>
        </w:rPr>
        <w:t xml:space="preserve">            "tax_currency": "USD",</w:t>
      </w:r>
      <w:r>
        <w:rPr>
          <w:sz w:val="18"/>
        </w:rPr>
        <w:br w:type="textWrapping"/>
      </w:r>
      <w:r>
        <w:rPr>
          <w:sz w:val="18"/>
        </w:rPr>
        <w:t xml:space="preserve">            "create_time": 0,</w:t>
      </w:r>
      <w:r>
        <w:rPr>
          <w:sz w:val="18"/>
        </w:rPr>
        <w:br w:type="textWrapping"/>
      </w:r>
      <w:r>
        <w:rPr>
          <w:sz w:val="18"/>
        </w:rPr>
        <w:t xml:space="preserve">            "update_time": 0,</w:t>
      </w:r>
      <w:r>
        <w:rPr>
          <w:sz w:val="18"/>
        </w:rPr>
        <w:br w:type="textWrapping"/>
      </w:r>
      <w:r>
        <w:rPr>
          <w:sz w:val="18"/>
        </w:rPr>
        <w:t xml:space="preserve">            "gmt_modified": "2023-02-13 15:51:05",</w:t>
      </w:r>
      <w:r>
        <w:rPr>
          <w:sz w:val="18"/>
        </w:rPr>
        <w:br w:type="textWrapping"/>
      </w:r>
      <w:r>
        <w:rPr>
          <w:sz w:val="18"/>
        </w:rPr>
        <w:t xml:space="preserve">            "gmt_create": "2023-02-13 15:51:03",</w:t>
      </w:r>
      <w:r>
        <w:rPr>
          <w:sz w:val="18"/>
        </w:rPr>
        <w:br w:type="textWrapping"/>
      </w:r>
      <w:r>
        <w:rPr>
          <w:sz w:val="18"/>
        </w:rPr>
        <w:t xml:space="preserve">            "cost_weight": "0.0000",</w:t>
      </w:r>
      <w:r>
        <w:rPr>
          <w:sz w:val="18"/>
        </w:rPr>
        <w:br w:type="textWrapping"/>
      </w:r>
      <w:r>
        <w:rPr>
          <w:sz w:val="18"/>
        </w:rPr>
        <w:t xml:space="preserve">            "total_transport_cost": "0.000000",</w:t>
      </w:r>
      <w:r>
        <w:rPr>
          <w:sz w:val="18"/>
        </w:rPr>
        <w:br w:type="textWrapping"/>
      </w:r>
      <w:r>
        <w:rPr>
          <w:sz w:val="18"/>
        </w:rPr>
        <w:t xml:space="preserve">            "cg_package_length": "56.00",</w:t>
      </w:r>
      <w:r>
        <w:rPr>
          <w:sz w:val="18"/>
        </w:rPr>
        <w:br w:type="textWrapping"/>
      </w:r>
      <w:r>
        <w:rPr>
          <w:sz w:val="18"/>
        </w:rPr>
        <w:t xml:space="preserve">            "cg_package_width": "23.00",</w:t>
      </w:r>
      <w:r>
        <w:rPr>
          <w:sz w:val="18"/>
        </w:rPr>
        <w:br w:type="textWrapping"/>
      </w:r>
      <w:r>
        <w:rPr>
          <w:sz w:val="18"/>
        </w:rPr>
        <w:t xml:space="preserve">            "cg_package_height": "123.00",</w:t>
      </w:r>
      <w:r>
        <w:rPr>
          <w:sz w:val="18"/>
        </w:rPr>
        <w:br w:type="textWrapping"/>
      </w:r>
      <w:r>
        <w:rPr>
          <w:sz w:val="18"/>
        </w:rPr>
        <w:t xml:space="preserve">            "cg_product_gross_weight": "0.00",</w:t>
      </w:r>
      <w:r>
        <w:rPr>
          <w:sz w:val="18"/>
        </w:rPr>
        <w:br w:type="textWrapping"/>
      </w:r>
      <w:r>
        <w:rPr>
          <w:sz w:val="18"/>
        </w:rPr>
        <w:t xml:space="preserve">            "calculate_tax_amount": "0.0000",</w:t>
      </w:r>
      <w:r>
        <w:rPr>
          <w:sz w:val="18"/>
        </w:rPr>
        <w:br w:type="textWrapping"/>
      </w:r>
      <w:r>
        <w:rPr>
          <w:sz w:val="18"/>
        </w:rPr>
        <w:t xml:space="preserve">            "product_name": "新的商品",</w:t>
      </w:r>
      <w:r>
        <w:rPr>
          <w:sz w:val="18"/>
        </w:rPr>
        <w:br w:type="textWrapping"/>
      </w:r>
      <w:r>
        <w:rPr>
          <w:sz w:val="18"/>
        </w:rPr>
        <w:t xml:space="preserve">            "whb_code": [],</w:t>
      </w:r>
      <w:r>
        <w:rPr>
          <w:sz w:val="18"/>
        </w:rPr>
        <w:br w:type="textWrapping"/>
      </w:r>
      <w:r>
        <w:rPr>
          <w:sz w:val="18"/>
        </w:rPr>
        <w:t xml:space="preserve">            "sname": "8P-SPEED",</w:t>
      </w:r>
      <w:r>
        <w:rPr>
          <w:sz w:val="18"/>
        </w:rPr>
        <w:br w:type="textWrapping"/>
      </w:r>
      <w:r>
        <w:rPr>
          <w:sz w:val="18"/>
        </w:rPr>
        <w:t xml:space="preserve">            "nation": "美国",</w:t>
      </w:r>
      <w:r>
        <w:rPr>
          <w:sz w:val="18"/>
        </w:rPr>
        <w:br w:type="textWrapping"/>
      </w:r>
      <w:r>
        <w:rPr>
          <w:sz w:val="18"/>
        </w:rPr>
        <w:t xml:space="preserve">            "cg_product_net_weight": "0.00",</w:t>
      </w:r>
      <w:r>
        <w:rPr>
          <w:sz w:val="18"/>
        </w:rPr>
        <w:br w:type="textWrapping"/>
      </w:r>
      <w:r>
        <w:rPr>
          <w:sz w:val="18"/>
        </w:rPr>
        <w:t xml:space="preserve">            "total_nw": "0.00",</w:t>
      </w:r>
      <w:r>
        <w:rPr>
          <w:sz w:val="18"/>
        </w:rPr>
        <w:br w:type="textWrapping"/>
      </w:r>
      <w:r>
        <w:rPr>
          <w:sz w:val="18"/>
        </w:rPr>
        <w:t xml:space="preserve">            "total_gw": "0.00",</w:t>
      </w:r>
      <w:r>
        <w:rPr>
          <w:sz w:val="18"/>
        </w:rPr>
        <w:br w:type="textWrapping"/>
      </w:r>
      <w:r>
        <w:rPr>
          <w:sz w:val="18"/>
        </w:rPr>
        <w:t xml:space="preserve">            "shipment_plan_quantity": 0,</w:t>
      </w:r>
      <w:r>
        <w:rPr>
          <w:sz w:val="18"/>
        </w:rPr>
        <w:br w:type="textWrapping"/>
      </w:r>
      <w:r>
        <w:rPr>
          <w:sz w:val="18"/>
        </w:rPr>
        <w:t xml:space="preserve">            "apply_num": 1,</w:t>
      </w:r>
      <w:r>
        <w:rPr>
          <w:sz w:val="18"/>
        </w:rPr>
        <w:br w:type="textWrapping"/>
      </w:r>
      <w:r>
        <w:rPr>
          <w:sz w:val="18"/>
        </w:rPr>
        <w:t xml:space="preserve">            "remark": "",</w:t>
      </w:r>
      <w:r>
        <w:rPr>
          <w:sz w:val="18"/>
        </w:rPr>
        <w:br w:type="textWrapping"/>
      </w:r>
      <w:r>
        <w:rPr>
          <w:sz w:val="18"/>
        </w:rPr>
        <w:t xml:space="preserve">            "isp_id": 0,</w:t>
      </w:r>
      <w:r>
        <w:rPr>
          <w:sz w:val="18"/>
        </w:rPr>
        <w:br w:type="textWrapping"/>
      </w:r>
      <w:r>
        <w:rPr>
          <w:sz w:val="18"/>
        </w:rPr>
        <w:t xml:space="preserve">            "is_combo": 0,</w:t>
      </w:r>
      <w:r>
        <w:rPr>
          <w:sz w:val="18"/>
        </w:rPr>
        <w:br w:type="textWrapping"/>
      </w:r>
      <w:r>
        <w:rPr>
          <w:sz w:val="18"/>
        </w:rPr>
        <w:t xml:space="preserve">            "create_by_mws": 1,</w:t>
      </w:r>
      <w:r>
        <w:rPr>
          <w:sz w:val="18"/>
        </w:rPr>
        <w:br w:type="textWrapping"/>
      </w:r>
      <w:r>
        <w:rPr>
          <w:sz w:val="18"/>
        </w:rPr>
        <w:t xml:space="preserve">            "cg_box_width": "125.00",</w:t>
      </w:r>
      <w:r>
        <w:rPr>
          <w:sz w:val="18"/>
        </w:rPr>
        <w:br w:type="textWrapping"/>
      </w:r>
      <w:r>
        <w:rPr>
          <w:sz w:val="18"/>
        </w:rPr>
        <w:t xml:space="preserve">            "cg_box_height": "468.00",</w:t>
      </w:r>
      <w:r>
        <w:rPr>
          <w:sz w:val="18"/>
        </w:rPr>
        <w:br w:type="textWrapping"/>
      </w:r>
      <w:r>
        <w:rPr>
          <w:sz w:val="18"/>
        </w:rPr>
        <w:t xml:space="preserve">            "cg_box_weight": "0.00",</w:t>
      </w:r>
      <w:r>
        <w:rPr>
          <w:sz w:val="18"/>
        </w:rPr>
        <w:br w:type="textWrapping"/>
      </w:r>
      <w:r>
        <w:rPr>
          <w:sz w:val="18"/>
        </w:rPr>
        <w:t xml:space="preserve">            "cg_box_net_weight": "0.00",</w:t>
      </w:r>
      <w:r>
        <w:rPr>
          <w:sz w:val="18"/>
        </w:rPr>
        <w:br w:type="textWrapping"/>
      </w:r>
      <w:r>
        <w:rPr>
          <w:sz w:val="18"/>
        </w:rPr>
        <w:t xml:space="preserve">            "cg_box_gross_weight": "0.00",</w:t>
      </w:r>
      <w:r>
        <w:rPr>
          <w:sz w:val="18"/>
        </w:rPr>
        <w:br w:type="textWrapping"/>
      </w:r>
      <w:r>
        <w:rPr>
          <w:sz w:val="18"/>
        </w:rPr>
        <w:t xml:space="preserve">            "cg_box_length": "94.00",</w:t>
      </w:r>
      <w:r>
        <w:rPr>
          <w:sz w:val="18"/>
        </w:rPr>
        <w:br w:type="textWrapping"/>
      </w:r>
      <w:r>
        <w:rPr>
          <w:sz w:val="18"/>
        </w:rPr>
        <w:t xml:space="preserve">            "cbm": "5.50",</w:t>
      </w:r>
      <w:r>
        <w:rPr>
          <w:sz w:val="18"/>
        </w:rPr>
        <w:br w:type="textWrapping"/>
      </w:r>
      <w:r>
        <w:rPr>
          <w:sz w:val="18"/>
        </w:rPr>
        <w:t xml:space="preserve">            "product_mws_id": 10000864,</w:t>
      </w:r>
      <w:r>
        <w:rPr>
          <w:sz w:val="18"/>
        </w:rPr>
        <w:br w:type="textWrapping"/>
      </w:r>
      <w:r>
        <w:rPr>
          <w:sz w:val="18"/>
        </w:rPr>
        <w:t xml:space="preserve">            "asin": "B09MT3989Q",</w:t>
      </w:r>
      <w:r>
        <w:rPr>
          <w:sz w:val="18"/>
        </w:rPr>
        <w:br w:type="textWrapping"/>
      </w:r>
      <w:r>
        <w:rPr>
          <w:sz w:val="18"/>
        </w:rPr>
        <w:t xml:space="preserve">            "parent_asin": "B09MT3989Q",</w:t>
      </w:r>
      <w:r>
        <w:rPr>
          <w:sz w:val="18"/>
        </w:rPr>
        <w:br w:type="textWrapping"/>
      </w:r>
      <w:r>
        <w:rPr>
          <w:sz w:val="18"/>
        </w:rPr>
        <w:t xml:space="preserve">            "volume_weight": "5499000.00",</w:t>
      </w:r>
      <w:r>
        <w:rPr>
          <w:sz w:val="18"/>
        </w:rPr>
        <w:br w:type="textWrapping"/>
      </w:r>
      <w:r>
        <w:rPr>
          <w:sz w:val="18"/>
        </w:rPr>
        <w:t xml:space="preserve">            "quantity_in_case": 567,</w:t>
      </w:r>
      <w:r>
        <w:rPr>
          <w:sz w:val="18"/>
        </w:rPr>
        <w:br w:type="textWrapping"/>
      </w:r>
      <w:r>
        <w:rPr>
          <w:sz w:val="18"/>
        </w:rPr>
        <w:t xml:space="preserve">            "pic_url": "https://image.distributetop.com/lingxing-erp/90124993550340096/20220907/1caa2240295640fb88cd131154b0517f.jpg",</w:t>
      </w:r>
      <w:r>
        <w:rPr>
          <w:sz w:val="18"/>
        </w:rPr>
        <w:br w:type="textWrapping"/>
      </w:r>
      <w:r>
        <w:rPr>
          <w:sz w:val="18"/>
        </w:rPr>
        <w:t xml:space="preserve">            "packing_type": 1,</w:t>
      </w:r>
      <w:r>
        <w:rPr>
          <w:sz w:val="18"/>
        </w:rPr>
        <w:br w:type="textWrapping"/>
      </w:r>
      <w:r>
        <w:rPr>
          <w:sz w:val="18"/>
        </w:rPr>
        <w:t xml:space="preserve">            "shipment_id": "FBA170YCSMQX",</w:t>
      </w:r>
      <w:r>
        <w:rPr>
          <w:sz w:val="18"/>
        </w:rPr>
        <w:br w:type="textWrapping"/>
      </w:r>
      <w:r>
        <w:rPr>
          <w:sz w:val="18"/>
        </w:rPr>
        <w:t xml:space="preserve">            "sid": 16,</w:t>
      </w:r>
      <w:r>
        <w:rPr>
          <w:sz w:val="18"/>
        </w:rPr>
        <w:br w:type="textWrapping"/>
      </w:r>
      <w:r>
        <w:rPr>
          <w:sz w:val="18"/>
        </w:rPr>
        <w:t xml:space="preserve">            "wname": "仓库1",</w:t>
      </w:r>
      <w:r>
        <w:rPr>
          <w:sz w:val="18"/>
        </w:rPr>
        <w:br w:type="textWrapping"/>
      </w:r>
      <w:r>
        <w:rPr>
          <w:sz w:val="18"/>
        </w:rPr>
        <w:t xml:space="preserve">            "fulfillment_network_sku": "XXXXX",</w:t>
      </w:r>
      <w:r>
        <w:rPr>
          <w:sz w:val="18"/>
        </w:rPr>
        <w:br w:type="textWrapping"/>
      </w:r>
      <w:r>
        <w:rPr>
          <w:sz w:val="18"/>
        </w:rPr>
        <w:t xml:space="preserve">            "shipment_sn": "SP230213001",</w:t>
      </w:r>
      <w:r>
        <w:rPr>
          <w:sz w:val="18"/>
        </w:rPr>
        <w:br w:type="textWrapping"/>
      </w:r>
      <w:r>
        <w:rPr>
          <w:sz w:val="18"/>
        </w:rPr>
        <w:t xml:space="preserve">            "msku": "XXXXX",</w:t>
      </w:r>
      <w:r>
        <w:rPr>
          <w:sz w:val="18"/>
        </w:rPr>
        <w:br w:type="textWrapping"/>
      </w:r>
      <w:r>
        <w:rPr>
          <w:sz w:val="18"/>
        </w:rPr>
        <w:t xml:space="preserve">            "transport_cost": "0.0000",</w:t>
      </w:r>
      <w:r>
        <w:rPr>
          <w:sz w:val="18"/>
        </w:rPr>
        <w:br w:type="textWrapping"/>
      </w:r>
      <w:r>
        <w:rPr>
          <w:sz w:val="18"/>
        </w:rPr>
        <w:t xml:space="preserve">            "diff_num": -1,</w:t>
      </w:r>
      <w:r>
        <w:rPr>
          <w:sz w:val="18"/>
        </w:rPr>
        <w:br w:type="textWrapping"/>
      </w:r>
      <w:r>
        <w:rPr>
          <w:sz w:val="18"/>
        </w:rPr>
        <w:t xml:space="preserve">            "mid": 1,</w:t>
      </w:r>
      <w:r>
        <w:rPr>
          <w:sz w:val="18"/>
        </w:rPr>
        <w:br w:type="textWrapping"/>
      </w:r>
      <w:r>
        <w:rPr>
          <w:sz w:val="18"/>
        </w:rPr>
        <w:t xml:space="preserve">            "shipment_order_sn": "",</w:t>
      </w:r>
      <w:r>
        <w:rPr>
          <w:sz w:val="18"/>
        </w:rPr>
        <w:br w:type="textWrapping"/>
      </w:r>
      <w:r>
        <w:rPr>
          <w:sz w:val="18"/>
        </w:rPr>
        <w:t xml:space="preserve">            "calculate_transportation_cost": "0.0000",</w:t>
      </w:r>
      <w:r>
        <w:rPr>
          <w:sz w:val="18"/>
        </w:rPr>
        <w:br w:type="textWrapping"/>
      </w:r>
      <w:r>
        <w:rPr>
          <w:sz w:val="18"/>
        </w:rPr>
        <w:t xml:space="preserve">            "calculate_other_cost": "0.0000",</w:t>
      </w:r>
      <w:r>
        <w:rPr>
          <w:sz w:val="18"/>
        </w:rPr>
        <w:br w:type="textWrapping"/>
      </w:r>
      <w:r>
        <w:rPr>
          <w:sz w:val="18"/>
        </w:rPr>
        <w:t xml:space="preserve">            "calculate_predicted_transportation_cost": "0.000000",</w:t>
      </w:r>
      <w:r>
        <w:rPr>
          <w:sz w:val="18"/>
        </w:rPr>
        <w:br w:type="textWrapping"/>
      </w:r>
      <w:r>
        <w:rPr>
          <w:sz w:val="18"/>
        </w:rPr>
        <w:t xml:space="preserve">            "calculate_predicted_other_cost": "0.000000",</w:t>
      </w:r>
      <w:r>
        <w:rPr>
          <w:sz w:val="18"/>
        </w:rPr>
        <w:br w:type="textWrapping"/>
      </w:r>
      <w:r>
        <w:rPr>
          <w:sz w:val="18"/>
        </w:rPr>
        <w:t xml:space="preserve">            "predicted_transport_cost": "0.0000",</w:t>
      </w:r>
      <w:r>
        <w:rPr>
          <w:sz w:val="18"/>
        </w:rPr>
        <w:br w:type="textWrapping"/>
      </w:r>
      <w:r>
        <w:rPr>
          <w:sz w:val="18"/>
        </w:rPr>
        <w:t xml:space="preserve">            "predicted_total_transport_cost": "0.000000",</w:t>
      </w:r>
      <w:r>
        <w:rPr>
          <w:sz w:val="18"/>
        </w:rPr>
        <w:br w:type="textWrapping"/>
      </w:r>
      <w:r>
        <w:rPr>
          <w:sz w:val="18"/>
        </w:rPr>
        <w:t xml:space="preserve">            "custom_stock_cost": "0.0000",</w:t>
      </w:r>
      <w:r>
        <w:rPr>
          <w:sz w:val="18"/>
        </w:rPr>
        <w:br w:type="textWrapping"/>
      </w:r>
      <w:r>
        <w:rPr>
          <w:sz w:val="18"/>
        </w:rPr>
        <w:t xml:space="preserve">            "custom_aux_cost": "0.0000",</w:t>
      </w:r>
      <w:r>
        <w:rPr>
          <w:sz w:val="18"/>
        </w:rPr>
        <w:br w:type="textWrapping"/>
      </w:r>
      <w:r>
        <w:rPr>
          <w:sz w:val="18"/>
        </w:rPr>
        <w:t xml:space="preserve">            "seller_name": "8P-SPEED",</w:t>
      </w:r>
      <w:r>
        <w:rPr>
          <w:sz w:val="18"/>
        </w:rPr>
        <w:br w:type="textWrapping"/>
      </w:r>
      <w:r>
        <w:rPr>
          <w:sz w:val="18"/>
        </w:rPr>
        <w:t xml:space="preserve">            "tax_unit": "0.0000",</w:t>
      </w:r>
      <w:r>
        <w:rPr>
          <w:sz w:val="18"/>
        </w:rPr>
        <w:br w:type="textWrapping"/>
      </w:r>
      <w:r>
        <w:rPr>
          <w:sz w:val="18"/>
        </w:rPr>
        <w:t xml:space="preserve">            "outbound_head_cost_unit": "0.0000",</w:t>
      </w:r>
      <w:r>
        <w:rPr>
          <w:sz w:val="18"/>
        </w:rPr>
        <w:br w:type="textWrapping"/>
      </w:r>
      <w:r>
        <w:rPr>
          <w:sz w:val="18"/>
        </w:rPr>
        <w:t xml:space="preserve">            "purchase_price_unit": "0.0000",</w:t>
      </w:r>
      <w:r>
        <w:rPr>
          <w:sz w:val="18"/>
        </w:rPr>
        <w:br w:type="textWrapping"/>
      </w:r>
      <w:r>
        <w:rPr>
          <w:sz w:val="18"/>
        </w:rPr>
        <w:t xml:space="preserve">            "outbound_cost_unit": "0.0000",</w:t>
      </w:r>
      <w:r>
        <w:rPr>
          <w:sz w:val="18"/>
        </w:rPr>
        <w:br w:type="textWrapping"/>
      </w:r>
      <w:r>
        <w:rPr>
          <w:sz w:val="18"/>
        </w:rPr>
        <w:t xml:space="preserve">            "v_uuid": "4E62DEAD-F0FF-7C4A-F1A1-0E66878626BD",</w:t>
      </w:r>
      <w:r>
        <w:rPr>
          <w:sz w:val="18"/>
        </w:rPr>
        <w:br w:type="textWrapping"/>
      </w:r>
      <w:r>
        <w:rPr>
          <w:sz w:val="18"/>
        </w:rPr>
        <w:t xml:space="preserve">            "gmt_migrate": "1970-01-01 00:00:00",</w:t>
      </w:r>
      <w:r>
        <w:rPr>
          <w:sz w:val="18"/>
        </w:rPr>
        <w:br w:type="textWrapping"/>
      </w:r>
      <w:r>
        <w:rPr>
          <w:sz w:val="18"/>
        </w:rPr>
        <w:t xml:space="preserve">            "third_party_product_name": "",</w:t>
      </w:r>
      <w:r>
        <w:rPr>
          <w:sz w:val="18"/>
        </w:rPr>
        <w:br w:type="textWrapping"/>
      </w:r>
      <w:r>
        <w:rPr>
          <w:sz w:val="18"/>
        </w:rPr>
        <w:t xml:space="preserve">            "third_party_product_code": "",</w:t>
      </w:r>
      <w:r>
        <w:rPr>
          <w:sz w:val="18"/>
        </w:rPr>
        <w:br w:type="textWrapping"/>
      </w:r>
      <w:r>
        <w:rPr>
          <w:sz w:val="18"/>
        </w:rPr>
        <w:t xml:space="preserve">            "match_num": 0,</w:t>
      </w:r>
      <w:r>
        <w:rPr>
          <w:sz w:val="18"/>
        </w:rPr>
        <w:br w:type="textWrapping"/>
      </w:r>
      <w:r>
        <w:rPr>
          <w:sz w:val="18"/>
        </w:rPr>
        <w:t xml:space="preserve">            "third_party_order_quantity": 0,</w:t>
      </w:r>
      <w:r>
        <w:rPr>
          <w:sz w:val="18"/>
        </w:rPr>
        <w:br w:type="textWrapping"/>
      </w:r>
      <w:r>
        <w:rPr>
          <w:sz w:val="18"/>
        </w:rPr>
        <w:t xml:space="preserve">            "product_declared_value": "0.00",</w:t>
      </w:r>
      <w:r>
        <w:rPr>
          <w:sz w:val="18"/>
        </w:rPr>
        <w:br w:type="textWrapping"/>
      </w:r>
      <w:r>
        <w:rPr>
          <w:sz w:val="18"/>
        </w:rPr>
        <w:t xml:space="preserve">            "label_replacement_qty": 0,</w:t>
      </w:r>
      <w:r>
        <w:rPr>
          <w:sz w:val="18"/>
        </w:rPr>
        <w:br w:type="textWrapping"/>
      </w:r>
      <w:r>
        <w:rPr>
          <w:sz w:val="18"/>
        </w:rPr>
        <w:t xml:space="preserve">            "hs_code": "",</w:t>
      </w:r>
      <w:r>
        <w:rPr>
          <w:sz w:val="18"/>
        </w:rPr>
        <w:br w:type="textWrapping"/>
      </w:r>
      <w:r>
        <w:rPr>
          <w:sz w:val="18"/>
        </w:rPr>
        <w:t xml:space="preserve">            "box_no": "",</w:t>
      </w:r>
      <w:r>
        <w:rPr>
          <w:sz w:val="18"/>
        </w:rPr>
        <w:br w:type="textWrapping"/>
      </w:r>
      <w:r>
        <w:rPr>
          <w:sz w:val="18"/>
        </w:rPr>
        <w:t xml:space="preserve">            "box_pu_number": 0,</w:t>
      </w:r>
      <w:r>
        <w:rPr>
          <w:sz w:val="18"/>
        </w:rPr>
        <w:br w:type="textWrapping"/>
      </w:r>
      <w:r>
        <w:rPr>
          <w:sz w:val="18"/>
        </w:rPr>
        <w:t xml:space="preserve">            "for_finance_cost": "0.000000",</w:t>
      </w:r>
      <w:r>
        <w:rPr>
          <w:sz w:val="18"/>
        </w:rPr>
        <w:br w:type="textWrapping"/>
      </w:r>
      <w:r>
        <w:rPr>
          <w:sz w:val="18"/>
        </w:rPr>
        <w:t xml:space="preserve">            "label_file_id": 0,</w:t>
      </w:r>
      <w:r>
        <w:rPr>
          <w:sz w:val="18"/>
        </w:rPr>
        <w:br w:type="textWrapping"/>
      </w:r>
      <w:r>
        <w:rPr>
          <w:sz w:val="18"/>
        </w:rPr>
        <w:t xml:space="preserve">            "sku_box_key": "bae70c58-3123-4fd8-b7db-40a8aaa23800",</w:t>
      </w:r>
      <w:r>
        <w:rPr>
          <w:sz w:val="18"/>
        </w:rPr>
        <w:br w:type="textWrapping"/>
      </w:r>
      <w:r>
        <w:rPr>
          <w:sz w:val="18"/>
        </w:rPr>
        <w:t xml:space="preserve">            "custom_purchase_price_unit": "0.0000",</w:t>
      </w:r>
      <w:r>
        <w:rPr>
          <w:sz w:val="18"/>
        </w:rPr>
        <w:br w:type="textWrapping"/>
      </w:r>
      <w:r>
        <w:rPr>
          <w:sz w:val="18"/>
        </w:rPr>
        <w:t xml:space="preserve">            "custom_outbound_cost_unit": "0.0000",</w:t>
      </w:r>
      <w:r>
        <w:rPr>
          <w:sz w:val="18"/>
        </w:rPr>
        <w:br w:type="textWrapping"/>
      </w:r>
      <w:r>
        <w:rPr>
          <w:sz w:val="18"/>
        </w:rPr>
        <w:t xml:space="preserve">            "custom_outbound_head_cost_unit": "0.0000",</w:t>
      </w:r>
      <w:r>
        <w:rPr>
          <w:sz w:val="18"/>
        </w:rPr>
        <w:br w:type="textWrapping"/>
      </w:r>
      <w:r>
        <w:rPr>
          <w:sz w:val="18"/>
        </w:rPr>
        <w:t xml:space="preserve">            "custom_fba_inbound_cost_unit": "0.0000",</w:t>
      </w:r>
      <w:r>
        <w:rPr>
          <w:sz w:val="18"/>
        </w:rPr>
        <w:br w:type="textWrapping"/>
      </w:r>
      <w:r>
        <w:rPr>
          <w:sz w:val="18"/>
        </w:rPr>
        <w:t xml:space="preserve">            "list_item_volume_proportion": "0.000000",</w:t>
      </w:r>
      <w:r>
        <w:rPr>
          <w:sz w:val="18"/>
        </w:rPr>
        <w:br w:type="textWrapping"/>
      </w:r>
      <w:r>
        <w:rPr>
          <w:sz w:val="18"/>
        </w:rPr>
        <w:t xml:space="preserve">            "destination_fulfillment_center_id": "FWA4",</w:t>
      </w:r>
      <w:r>
        <w:rPr>
          <w:sz w:val="18"/>
        </w:rPr>
        <w:br w:type="textWrapping"/>
      </w:r>
      <w:r>
        <w:rPr>
          <w:sz w:val="18"/>
        </w:rPr>
        <w:t xml:space="preserve">            "quantity_shipped": 3,</w:t>
      </w:r>
      <w:r>
        <w:rPr>
          <w:sz w:val="18"/>
        </w:rPr>
        <w:br w:type="textWrapping"/>
      </w:r>
      <w:r>
        <w:rPr>
          <w:sz w:val="18"/>
        </w:rPr>
        <w:t xml:space="preserve">            "is_delete": 0,</w:t>
      </w:r>
      <w:r>
        <w:rPr>
          <w:sz w:val="18"/>
        </w:rPr>
        <w:br w:type="textWrapping"/>
      </w:r>
      <w:r>
        <w:rPr>
          <w:sz w:val="18"/>
        </w:rPr>
        <w:t xml:space="preserve">            "shipment_status": "WORKING",</w:t>
      </w:r>
      <w:r>
        <w:rPr>
          <w:sz w:val="18"/>
        </w:rPr>
        <w:br w:type="textWrapping"/>
      </w:r>
      <w:r>
        <w:rPr>
          <w:sz w:val="18"/>
        </w:rPr>
        <w:t xml:space="preserve">            "warehouse_items": [{</w:t>
      </w:r>
      <w:r>
        <w:rPr>
          <w:sz w:val="18"/>
        </w:rPr>
        <w:br w:type="textWrapping"/>
      </w:r>
      <w:r>
        <w:rPr>
          <w:sz w:val="18"/>
        </w:rPr>
        <w:t xml:space="preserve">                "inbound_shipment_item_list_mws_id": 42115,</w:t>
      </w:r>
      <w:r>
        <w:rPr>
          <w:sz w:val="18"/>
        </w:rPr>
        <w:br w:type="textWrapping"/>
      </w:r>
      <w:r>
        <w:rPr>
          <w:sz w:val="18"/>
        </w:rPr>
        <w:t xml:space="preserve">                "isilmi_id": "0",</w:t>
      </w:r>
      <w:r>
        <w:rPr>
          <w:sz w:val="18"/>
        </w:rPr>
        <w:br w:type="textWrapping"/>
      </w:r>
      <w:r>
        <w:rPr>
          <w:sz w:val="18"/>
        </w:rPr>
        <w:t xml:space="preserve">                "out_num": 0,</w:t>
      </w:r>
      <w:r>
        <w:rPr>
          <w:sz w:val="18"/>
        </w:rPr>
        <w:br w:type="textWrapping"/>
      </w:r>
      <w:r>
        <w:rPr>
          <w:sz w:val="18"/>
        </w:rPr>
        <w:t xml:space="preserve">                "product_id": 2117179,</w:t>
      </w:r>
      <w:r>
        <w:rPr>
          <w:sz w:val="18"/>
        </w:rPr>
        <w:br w:type="textWrapping"/>
      </w:r>
      <w:r>
        <w:rPr>
          <w:sz w:val="18"/>
        </w:rPr>
        <w:t xml:space="preserve">                "product_valid_num": 0,</w:t>
      </w:r>
      <w:r>
        <w:rPr>
          <w:sz w:val="18"/>
        </w:rPr>
        <w:br w:type="textWrapping"/>
      </w:r>
      <w:r>
        <w:rPr>
          <w:sz w:val="18"/>
        </w:rPr>
        <w:t xml:space="preserve">                "seller_id": "",</w:t>
      </w:r>
      <w:r>
        <w:rPr>
          <w:sz w:val="18"/>
        </w:rPr>
        <w:br w:type="textWrapping"/>
      </w:r>
      <w:r>
        <w:rPr>
          <w:sz w:val="18"/>
        </w:rPr>
        <w:t xml:space="preserve">                "seller_name": "",</w:t>
      </w:r>
      <w:r>
        <w:rPr>
          <w:sz w:val="18"/>
        </w:rPr>
        <w:br w:type="textWrapping"/>
      </w:r>
      <w:r>
        <w:rPr>
          <w:sz w:val="18"/>
        </w:rPr>
        <w:t xml:space="preserve">                "storage_list": [],</w:t>
      </w:r>
      <w:r>
        <w:rPr>
          <w:sz w:val="18"/>
        </w:rPr>
        <w:br w:type="textWrapping"/>
      </w:r>
      <w:r>
        <w:rPr>
          <w:sz w:val="18"/>
        </w:rPr>
        <w:t xml:space="preserve">                "storage_seller": [],</w:t>
      </w:r>
      <w:r>
        <w:rPr>
          <w:sz w:val="18"/>
        </w:rPr>
        <w:br w:type="textWrapping"/>
      </w:r>
      <w:r>
        <w:rPr>
          <w:sz w:val="18"/>
        </w:rPr>
        <w:t xml:space="preserve">                "valid_storage_arr": [],</w:t>
      </w:r>
      <w:r>
        <w:rPr>
          <w:sz w:val="18"/>
        </w:rPr>
        <w:br w:type="textWrapping"/>
      </w:r>
      <w:r>
        <w:rPr>
          <w:sz w:val="18"/>
        </w:rPr>
        <w:t xml:space="preserve">                "warehouse_fnsku": "",</w:t>
      </w:r>
      <w:r>
        <w:rPr>
          <w:sz w:val="18"/>
        </w:rPr>
        <w:br w:type="textWrapping"/>
      </w:r>
      <w:r>
        <w:rPr>
          <w:sz w:val="18"/>
        </w:rPr>
        <w:t xml:space="preserve">                "whb_code": [],</w:t>
      </w:r>
      <w:r>
        <w:rPr>
          <w:sz w:val="18"/>
        </w:rPr>
        <w:br w:type="textWrapping"/>
      </w:r>
      <w:r>
        <w:rPr>
          <w:sz w:val="18"/>
        </w:rPr>
        <w:t xml:space="preserve">                "wid": 0,</w:t>
      </w:r>
      <w:r>
        <w:rPr>
          <w:sz w:val="18"/>
        </w:rPr>
        <w:br w:type="textWrapping"/>
      </w:r>
      <w:r>
        <w:rPr>
          <w:sz w:val="18"/>
        </w:rPr>
        <w:t xml:space="preserve">                "wname": ""</w:t>
      </w:r>
      <w:r>
        <w:rPr>
          <w:sz w:val="18"/>
        </w:rPr>
        <w:br w:type="textWrapping"/>
      </w:r>
      <w:r>
        <w:rPr>
          <w:sz w:val="18"/>
        </w:rPr>
        <w:t xml:space="preserve">            }],</w:t>
      </w:r>
      <w:r>
        <w:rPr>
          <w:sz w:val="18"/>
        </w:rPr>
        <w:br w:type="textWrapping"/>
      </w:r>
      <w:r>
        <w:rPr>
          <w:sz w:val="18"/>
        </w:rPr>
        <w:t xml:space="preserve">            "is_lock": 0,</w:t>
      </w:r>
      <w:r>
        <w:rPr>
          <w:sz w:val="18"/>
        </w:rPr>
        <w:br w:type="textWrapping"/>
      </w:r>
      <w:r>
        <w:rPr>
          <w:sz w:val="18"/>
        </w:rPr>
        <w:t xml:space="preserve">            "lock_status": 1,</w:t>
      </w:r>
      <w:r>
        <w:rPr>
          <w:sz w:val="18"/>
        </w:rPr>
        <w:br w:type="textWrapping"/>
      </w:r>
      <w:r>
        <w:rPr>
          <w:sz w:val="18"/>
        </w:rPr>
        <w:t xml:space="preserve">            "quantity_receive": 0,</w:t>
      </w:r>
      <w:r>
        <w:rPr>
          <w:sz w:val="18"/>
        </w:rPr>
        <w:br w:type="textWrapping"/>
      </w:r>
      <w:r>
        <w:rPr>
          <w:sz w:val="18"/>
        </w:rPr>
        <w:t xml:space="preserve">            "is_relate_mws": 1,</w:t>
      </w:r>
      <w:r>
        <w:rPr>
          <w:sz w:val="18"/>
        </w:rPr>
        <w:br w:type="textWrapping"/>
      </w:r>
      <w:r>
        <w:rPr>
          <w:sz w:val="18"/>
        </w:rPr>
        <w:t xml:space="preserve">            "product_qc_num": 0,</w:t>
      </w:r>
      <w:r>
        <w:rPr>
          <w:sz w:val="18"/>
        </w:rPr>
        <w:br w:type="textWrapping"/>
      </w:r>
      <w:r>
        <w:rPr>
          <w:sz w:val="18"/>
        </w:rPr>
        <w:t xml:space="preserve">            "product_valid_num": 0,</w:t>
      </w:r>
      <w:r>
        <w:rPr>
          <w:sz w:val="18"/>
        </w:rPr>
        <w:br w:type="textWrapping"/>
      </w:r>
      <w:r>
        <w:rPr>
          <w:sz w:val="18"/>
        </w:rPr>
        <w:t xml:space="preserve">            "storage_list": [],</w:t>
      </w:r>
      <w:r>
        <w:rPr>
          <w:sz w:val="18"/>
        </w:rPr>
        <w:br w:type="textWrapping"/>
      </w:r>
      <w:r>
        <w:rPr>
          <w:sz w:val="18"/>
        </w:rPr>
        <w:t xml:space="preserve">            "shipment_order_list": [{</w:t>
      </w:r>
      <w:r>
        <w:rPr>
          <w:sz w:val="18"/>
        </w:rPr>
        <w:br w:type="textWrapping"/>
      </w:r>
      <w:r>
        <w:rPr>
          <w:sz w:val="18"/>
        </w:rPr>
        <w:t xml:space="preserve">                "ispr_id": 33492,</w:t>
      </w:r>
      <w:r>
        <w:rPr>
          <w:sz w:val="18"/>
        </w:rPr>
        <w:br w:type="textWrapping"/>
      </w:r>
      <w:r>
        <w:rPr>
          <w:sz w:val="18"/>
        </w:rPr>
        <w:t xml:space="preserve">                "isp_id": 0,</w:t>
      </w:r>
      <w:r>
        <w:rPr>
          <w:sz w:val="18"/>
        </w:rPr>
        <w:br w:type="textWrapping"/>
      </w:r>
      <w:r>
        <w:rPr>
          <w:sz w:val="18"/>
        </w:rPr>
        <w:t xml:space="preserve">                "isim_id": 47042,</w:t>
      </w:r>
      <w:r>
        <w:rPr>
          <w:sz w:val="18"/>
        </w:rPr>
        <w:br w:type="textWrapping"/>
      </w:r>
      <w:r>
        <w:rPr>
          <w:sz w:val="18"/>
        </w:rPr>
        <w:t xml:space="preserve">                "isil_id": 8163,</w:t>
      </w:r>
      <w:r>
        <w:rPr>
          <w:sz w:val="18"/>
        </w:rPr>
        <w:br w:type="textWrapping"/>
      </w:r>
      <w:r>
        <w:rPr>
          <w:sz w:val="18"/>
        </w:rPr>
        <w:t xml:space="preserve">                "isilm_id": 42115,</w:t>
      </w:r>
      <w:r>
        <w:rPr>
          <w:sz w:val="18"/>
        </w:rPr>
        <w:br w:type="textWrapping"/>
      </w:r>
      <w:r>
        <w:rPr>
          <w:sz w:val="18"/>
        </w:rPr>
        <w:t xml:space="preserve">                "shipment_plan_sn": "",</w:t>
      </w:r>
      <w:r>
        <w:rPr>
          <w:sz w:val="18"/>
        </w:rPr>
        <w:br w:type="textWrapping"/>
      </w:r>
      <w:r>
        <w:rPr>
          <w:sz w:val="18"/>
        </w:rPr>
        <w:t xml:space="preserve">                "shipment_mws_sn": "FBA170YCSMQX",</w:t>
      </w:r>
      <w:r>
        <w:rPr>
          <w:sz w:val="18"/>
        </w:rPr>
        <w:br w:type="textWrapping"/>
      </w:r>
      <w:r>
        <w:rPr>
          <w:sz w:val="18"/>
        </w:rPr>
        <w:t xml:space="preserve">                "shipment_list_sn": "SP230213001",</w:t>
      </w:r>
      <w:r>
        <w:rPr>
          <w:sz w:val="18"/>
        </w:rPr>
        <w:br w:type="textWrapping"/>
      </w:r>
      <w:r>
        <w:rPr>
          <w:sz w:val="18"/>
        </w:rPr>
        <w:t xml:space="preserve">                "shipment_plan_quantity": 0,</w:t>
      </w:r>
      <w:r>
        <w:rPr>
          <w:sz w:val="18"/>
        </w:rPr>
        <w:br w:type="textWrapping"/>
      </w:r>
      <w:r>
        <w:rPr>
          <w:sz w:val="18"/>
        </w:rPr>
        <w:t xml:space="preserve">                "shipment_mws_quantity": 3,</w:t>
      </w:r>
      <w:r>
        <w:rPr>
          <w:sz w:val="18"/>
        </w:rPr>
        <w:br w:type="textWrapping"/>
      </w:r>
      <w:r>
        <w:rPr>
          <w:sz w:val="18"/>
        </w:rPr>
        <w:t xml:space="preserve">                "shipment_list_quantity": 1,</w:t>
      </w:r>
      <w:r>
        <w:rPr>
          <w:sz w:val="18"/>
        </w:rPr>
        <w:br w:type="textWrapping"/>
      </w:r>
      <w:r>
        <w:rPr>
          <w:sz w:val="18"/>
        </w:rPr>
        <w:t xml:space="preserve">                "gmt_create": "2023-02-13 15:51:03",</w:t>
      </w:r>
      <w:r>
        <w:rPr>
          <w:sz w:val="18"/>
        </w:rPr>
        <w:br w:type="textWrapping"/>
      </w:r>
      <w:r>
        <w:rPr>
          <w:sz w:val="18"/>
        </w:rPr>
        <w:t xml:space="preserve">                "gmt_modified": "2023-02-13 15:51:03",</w:t>
      </w:r>
      <w:r>
        <w:rPr>
          <w:sz w:val="18"/>
        </w:rPr>
        <w:br w:type="textWrapping"/>
      </w:r>
      <w:r>
        <w:rPr>
          <w:sz w:val="18"/>
        </w:rPr>
        <w:t xml:space="preserve">                "v_uuid": "E96B64B8-5746-6FBB-2C65-E1D2553ED0D3",</w:t>
      </w:r>
      <w:r>
        <w:rPr>
          <w:sz w:val="18"/>
        </w:rPr>
        <w:br w:type="textWrapping"/>
      </w:r>
      <w:r>
        <w:rPr>
          <w:sz w:val="18"/>
        </w:rPr>
        <w:t xml:space="preserve">                "quantity_shipped": 3,</w:t>
      </w:r>
      <w:r>
        <w:rPr>
          <w:sz w:val="18"/>
        </w:rPr>
        <w:br w:type="textWrapping"/>
      </w:r>
      <w:r>
        <w:rPr>
          <w:sz w:val="18"/>
        </w:rPr>
        <w:t xml:space="preserve">                "seq": null</w:t>
      </w:r>
      <w:r>
        <w:rPr>
          <w:sz w:val="18"/>
        </w:rPr>
        <w:br w:type="textWrapping"/>
      </w:r>
      <w:r>
        <w:rPr>
          <w:sz w:val="18"/>
        </w:rPr>
        <w:t xml:space="preserve">            }],</w:t>
      </w:r>
      <w:r>
        <w:rPr>
          <w:sz w:val="18"/>
        </w:rPr>
        <w:br w:type="textWrapping"/>
      </w:r>
      <w:r>
        <w:rPr>
          <w:sz w:val="18"/>
        </w:rPr>
        <w:t xml:space="preserve">            "shipment_ids": [{</w:t>
      </w:r>
      <w:r>
        <w:rPr>
          <w:sz w:val="18"/>
        </w:rPr>
        <w:br w:type="textWrapping"/>
      </w:r>
      <w:r>
        <w:rPr>
          <w:sz w:val="18"/>
        </w:rPr>
        <w:t xml:space="preserve">                "quantity_shipped": 5,</w:t>
      </w:r>
      <w:r>
        <w:rPr>
          <w:sz w:val="18"/>
        </w:rPr>
        <w:br w:type="textWrapping"/>
      </w:r>
      <w:r>
        <w:rPr>
          <w:sz w:val="18"/>
        </w:rPr>
        <w:t xml:space="preserve">                "init_quantity_shipped": 3,</w:t>
      </w:r>
      <w:r>
        <w:rPr>
          <w:sz w:val="18"/>
        </w:rPr>
        <w:br w:type="textWrapping"/>
      </w:r>
      <w:r>
        <w:rPr>
          <w:sz w:val="18"/>
        </w:rPr>
        <w:t xml:space="preserve">                "quantity": 1,</w:t>
      </w:r>
      <w:r>
        <w:rPr>
          <w:sz w:val="18"/>
        </w:rPr>
        <w:br w:type="textWrapping"/>
      </w:r>
      <w:r>
        <w:rPr>
          <w:sz w:val="18"/>
        </w:rPr>
        <w:t xml:space="preserve">                "id": 47042,</w:t>
      </w:r>
      <w:r>
        <w:rPr>
          <w:sz w:val="18"/>
        </w:rPr>
        <w:br w:type="textWrapping"/>
      </w:r>
      <w:r>
        <w:rPr>
          <w:sz w:val="18"/>
        </w:rPr>
        <w:t xml:space="preserve">                "shipment_id": "FBA170YCSMQX"</w:t>
      </w:r>
      <w:r>
        <w:rPr>
          <w:sz w:val="18"/>
        </w:rPr>
        <w:br w:type="textWrapping"/>
      </w:r>
      <w:r>
        <w:rPr>
          <w:sz w:val="18"/>
        </w:rPr>
        <w:t xml:space="preserve">            }],</w:t>
      </w:r>
      <w:r>
        <w:rPr>
          <w:sz w:val="18"/>
        </w:rPr>
        <w:br w:type="textWrapping"/>
      </w:r>
      <w:r>
        <w:rPr>
          <w:sz w:val="18"/>
        </w:rPr>
        <w:t xml:space="preserve">            "cost_source": "预估费用",</w:t>
      </w:r>
      <w:r>
        <w:rPr>
          <w:sz w:val="18"/>
        </w:rPr>
        <w:br w:type="textWrapping"/>
      </w:r>
      <w:r>
        <w:rPr>
          <w:sz w:val="18"/>
        </w:rPr>
        <w:t xml:space="preserve">            "whb_code_list": [{</w:t>
      </w:r>
      <w:r>
        <w:rPr>
          <w:sz w:val="18"/>
        </w:rPr>
        <w:br w:type="textWrapping"/>
      </w:r>
      <w:r>
        <w:rPr>
          <w:sz w:val="18"/>
        </w:rPr>
        <w:t xml:space="preserve">                "whb_code": "T-1-1",</w:t>
      </w:r>
      <w:r>
        <w:rPr>
          <w:sz w:val="18"/>
        </w:rPr>
        <w:br w:type="textWrapping"/>
      </w:r>
      <w:r>
        <w:rPr>
          <w:sz w:val="18"/>
        </w:rPr>
        <w:t xml:space="preserve">                "whb_type": 5,</w:t>
      </w:r>
      <w:r>
        <w:rPr>
          <w:sz w:val="18"/>
        </w:rPr>
        <w:br w:type="textWrapping"/>
      </w:r>
      <w:r>
        <w:rPr>
          <w:sz w:val="18"/>
        </w:rPr>
        <w:t xml:space="preserve">                "product_num": 1,</w:t>
      </w:r>
      <w:r>
        <w:rPr>
          <w:sz w:val="18"/>
        </w:rPr>
        <w:br w:type="textWrapping"/>
      </w:r>
      <w:r>
        <w:rPr>
          <w:sz w:val="18"/>
        </w:rPr>
        <w:t xml:space="preserve">                "product_id": 2117179,</w:t>
      </w:r>
      <w:r>
        <w:rPr>
          <w:sz w:val="18"/>
        </w:rPr>
        <w:br w:type="textWrapping"/>
      </w:r>
      <w:r>
        <w:rPr>
          <w:sz w:val="18"/>
        </w:rPr>
        <w:t xml:space="preserve">                "sku": "0530-1",</w:t>
      </w:r>
      <w:r>
        <w:rPr>
          <w:sz w:val="18"/>
        </w:rPr>
        <w:br w:type="textWrapping"/>
      </w:r>
      <w:r>
        <w:rPr>
          <w:sz w:val="18"/>
        </w:rPr>
        <w:t xml:space="preserve">                "fnsku": "XXXXXXXX",</w:t>
      </w:r>
      <w:r>
        <w:rPr>
          <w:sz w:val="18"/>
        </w:rPr>
        <w:br w:type="textWrapping"/>
      </w:r>
      <w:r>
        <w:rPr>
          <w:sz w:val="18"/>
        </w:rPr>
        <w:t xml:space="preserve">                "whb_code_name": "T-1-1"</w:t>
      </w:r>
      <w:r>
        <w:rPr>
          <w:sz w:val="18"/>
        </w:rPr>
        <w:br w:type="textWrapping"/>
      </w:r>
      <w:r>
        <w:rPr>
          <w:sz w:val="18"/>
        </w:rPr>
        <w:t xml:space="preserve">            }],</w:t>
      </w:r>
      <w:r>
        <w:rPr>
          <w:sz w:val="18"/>
        </w:rPr>
        <w:br w:type="textWrapping"/>
      </w:r>
      <w:r>
        <w:rPr>
          <w:sz w:val="18"/>
        </w:rPr>
        <w:t xml:space="preserve">            "valid_storage_arr": [{</w:t>
      </w:r>
      <w:r>
        <w:rPr>
          <w:sz w:val="18"/>
        </w:rPr>
        <w:br w:type="textWrapping"/>
      </w:r>
      <w:r>
        <w:rPr>
          <w:sz w:val="18"/>
        </w:rPr>
        <w:t xml:space="preserve">                "whb_code": "T-1-1",</w:t>
      </w:r>
      <w:r>
        <w:rPr>
          <w:sz w:val="18"/>
        </w:rPr>
        <w:br w:type="textWrapping"/>
      </w:r>
      <w:r>
        <w:rPr>
          <w:sz w:val="18"/>
        </w:rPr>
        <w:t xml:space="preserve">                "whb_type": 5,</w:t>
      </w:r>
      <w:r>
        <w:rPr>
          <w:sz w:val="18"/>
        </w:rPr>
        <w:br w:type="textWrapping"/>
      </w:r>
      <w:r>
        <w:rPr>
          <w:sz w:val="18"/>
        </w:rPr>
        <w:t xml:space="preserve">                "product_num": 1,</w:t>
      </w:r>
      <w:r>
        <w:rPr>
          <w:sz w:val="18"/>
        </w:rPr>
        <w:br w:type="textWrapping"/>
      </w:r>
      <w:r>
        <w:rPr>
          <w:sz w:val="18"/>
        </w:rPr>
        <w:t xml:space="preserve">                "product_id": 2117179,</w:t>
      </w:r>
      <w:r>
        <w:rPr>
          <w:sz w:val="18"/>
        </w:rPr>
        <w:br w:type="textWrapping"/>
      </w:r>
      <w:r>
        <w:rPr>
          <w:sz w:val="18"/>
        </w:rPr>
        <w:t xml:space="preserve">                "sku": "0530-1",</w:t>
      </w:r>
      <w:r>
        <w:rPr>
          <w:sz w:val="18"/>
        </w:rPr>
        <w:br w:type="textWrapping"/>
      </w:r>
      <w:r>
        <w:rPr>
          <w:sz w:val="18"/>
        </w:rPr>
        <w:t xml:space="preserve">                "fnsku": "XXXXXXXX",</w:t>
      </w:r>
      <w:r>
        <w:rPr>
          <w:sz w:val="18"/>
        </w:rPr>
        <w:br w:type="textWrapping"/>
      </w:r>
      <w:r>
        <w:rPr>
          <w:sz w:val="18"/>
        </w:rPr>
        <w:t xml:space="preserve">                "whb_code_name": "T-1-1"</w:t>
      </w:r>
      <w:r>
        <w:rPr>
          <w:sz w:val="18"/>
        </w:rPr>
        <w:br w:type="textWrapping"/>
      </w:r>
      <w:r>
        <w:rPr>
          <w:sz w:val="18"/>
        </w:rPr>
        <w:t xml:space="preserve">            }],</w:t>
      </w:r>
      <w:r>
        <w:rPr>
          <w:sz w:val="18"/>
        </w:rPr>
        <w:br w:type="textWrapping"/>
      </w:r>
      <w:r>
        <w:rPr>
          <w:sz w:val="18"/>
        </w:rPr>
        <w:t xml:space="preserve">            "seqs": "",</w:t>
      </w:r>
      <w:r>
        <w:rPr>
          <w:sz w:val="18"/>
        </w:rPr>
        <w:br w:type="textWrapping"/>
      </w:r>
      <w:r>
        <w:rPr>
          <w:sz w:val="18"/>
        </w:rPr>
        <w:t xml:space="preserve">            "asin_url": "https://www.amazon.com/dp/B09MT3989Q",</w:t>
      </w:r>
      <w:r>
        <w:rPr>
          <w:sz w:val="18"/>
        </w:rPr>
        <w:br w:type="textWrapping"/>
      </w:r>
      <w:r>
        <w:rPr>
          <w:sz w:val="18"/>
        </w:rPr>
        <w:t xml:space="preserve">            "label_file_list": [],</w:t>
      </w:r>
      <w:r>
        <w:rPr>
          <w:sz w:val="18"/>
        </w:rPr>
        <w:br w:type="textWrapping"/>
      </w:r>
      <w:r>
        <w:rPr>
          <w:sz w:val="18"/>
        </w:rPr>
        <w:t xml:space="preserve">            "all_out_num": 0</w:t>
      </w:r>
      <w:r>
        <w:rPr>
          <w:sz w:val="18"/>
        </w:rPr>
        <w:br w:type="textWrapping"/>
      </w:r>
      <w:r>
        <w:rPr>
          <w:sz w:val="18"/>
        </w:rPr>
        <w:t xml:space="preserve">        }],</w:t>
      </w:r>
      <w:r>
        <w:rPr>
          <w:sz w:val="18"/>
        </w:rPr>
        <w:br w:type="textWrapping"/>
      </w:r>
      <w:r>
        <w:rPr>
          <w:sz w:val="18"/>
        </w:rPr>
        <w:t xml:space="preserve">        "auxs": [],</w:t>
      </w:r>
      <w:r>
        <w:rPr>
          <w:sz w:val="18"/>
        </w:rPr>
        <w:br w:type="textWrapping"/>
      </w:r>
      <w:r>
        <w:rPr>
          <w:sz w:val="18"/>
        </w:rPr>
        <w:t xml:space="preserve">        "principals": [{</w:t>
      </w:r>
      <w:r>
        <w:rPr>
          <w:sz w:val="18"/>
        </w:rPr>
        <w:br w:type="textWrapping"/>
      </w:r>
      <w:r>
        <w:rPr>
          <w:sz w:val="18"/>
        </w:rPr>
        <w:t xml:space="preserve">            "isp_id": "250280871997517824",</w:t>
      </w:r>
      <w:r>
        <w:rPr>
          <w:sz w:val="18"/>
        </w:rPr>
        <w:br w:type="textWrapping"/>
      </w:r>
      <w:r>
        <w:rPr>
          <w:sz w:val="18"/>
        </w:rPr>
        <w:t xml:space="preserve">            "shipment_sn": "",</w:t>
      </w:r>
      <w:r>
        <w:rPr>
          <w:sz w:val="18"/>
        </w:rPr>
        <w:br w:type="textWrapping"/>
      </w:r>
      <w:r>
        <w:rPr>
          <w:sz w:val="18"/>
        </w:rPr>
        <w:t xml:space="preserve">            "isil_id": 8163,</w:t>
      </w:r>
      <w:r>
        <w:rPr>
          <w:sz w:val="18"/>
        </w:rPr>
        <w:br w:type="textWrapping"/>
      </w:r>
      <w:r>
        <w:rPr>
          <w:sz w:val="18"/>
        </w:rPr>
        <w:t xml:space="preserve">            "principal_uid": 129164,</w:t>
      </w:r>
      <w:r>
        <w:rPr>
          <w:sz w:val="18"/>
        </w:rPr>
        <w:br w:type="textWrapping"/>
      </w:r>
      <w:r>
        <w:rPr>
          <w:sz w:val="18"/>
        </w:rPr>
        <w:t xml:space="preserve">            "operate_user": "冯权",</w:t>
      </w:r>
      <w:r>
        <w:rPr>
          <w:sz w:val="18"/>
        </w:rPr>
        <w:br w:type="textWrapping"/>
      </w:r>
      <w:r>
        <w:rPr>
          <w:sz w:val="18"/>
        </w:rPr>
        <w:t xml:space="preserve">            "operate_uid": 287,</w:t>
      </w:r>
      <w:r>
        <w:rPr>
          <w:sz w:val="18"/>
        </w:rPr>
        <w:br w:type="textWrapping"/>
      </w:r>
      <w:r>
        <w:rPr>
          <w:sz w:val="18"/>
        </w:rPr>
        <w:t xml:space="preserve">            "principal_user": "陈育杰",</w:t>
      </w:r>
      <w:r>
        <w:rPr>
          <w:sz w:val="18"/>
        </w:rPr>
        <w:br w:type="textWrapping"/>
      </w:r>
      <w:r>
        <w:rPr>
          <w:sz w:val="18"/>
        </w:rPr>
        <w:t xml:space="preserve">            "gmt_modified": "2023-02-13 15:51:05",</w:t>
      </w:r>
      <w:r>
        <w:rPr>
          <w:sz w:val="18"/>
        </w:rPr>
        <w:br w:type="textWrapping"/>
      </w:r>
      <w:r>
        <w:rPr>
          <w:sz w:val="18"/>
        </w:rPr>
        <w:t xml:space="preserve">            "gmt_create": "2023-02-13 15:51:05",</w:t>
      </w:r>
      <w:r>
        <w:rPr>
          <w:sz w:val="18"/>
        </w:rPr>
        <w:br w:type="textWrapping"/>
      </w:r>
      <w:r>
        <w:rPr>
          <w:sz w:val="18"/>
        </w:rPr>
        <w:t xml:space="preserve">            "v_uuid": "E9B3DEE0-05AF-9607-A983-B051D981E3FF"</w:t>
      </w:r>
      <w:r>
        <w:rPr>
          <w:sz w:val="18"/>
        </w:rPr>
        <w:br w:type="textWrapping"/>
      </w:r>
      <w:r>
        <w:rPr>
          <w:sz w:val="18"/>
        </w:rPr>
        <w:t xml:space="preserve">        }],</w:t>
      </w:r>
      <w:r>
        <w:rPr>
          <w:sz w:val="18"/>
        </w:rPr>
        <w:br w:type="textWrapping"/>
      </w:r>
      <w:r>
        <w:rPr>
          <w:sz w:val="18"/>
        </w:rPr>
        <w:t xml:space="preserve">        "declarations": [{</w:t>
      </w:r>
      <w:r>
        <w:rPr>
          <w:sz w:val="18"/>
        </w:rPr>
        <w:br w:type="textWrapping"/>
      </w:r>
      <w:r>
        <w:rPr>
          <w:sz w:val="18"/>
        </w:rPr>
        <w:t xml:space="preserve">            "inbound_shipment_list_mws_id": 8163,</w:t>
      </w:r>
      <w:r>
        <w:rPr>
          <w:sz w:val="18"/>
        </w:rPr>
        <w:br w:type="textWrapping"/>
      </w:r>
      <w:r>
        <w:rPr>
          <w:sz w:val="18"/>
        </w:rPr>
        <w:t xml:space="preserve">            "order_sn": "CD20230222003"</w:t>
      </w:r>
      <w:r>
        <w:rPr>
          <w:sz w:val="18"/>
        </w:rPr>
        <w:br w:type="textWrapping"/>
      </w:r>
      <w:r>
        <w:rPr>
          <w:sz w:val="18"/>
        </w:rPr>
        <w:t xml:space="preserve">        }],</w:t>
      </w:r>
      <w:r>
        <w:rPr>
          <w:sz w:val="18"/>
        </w:rPr>
        <w:br w:type="textWrapping"/>
      </w:r>
      <w:r>
        <w:rPr>
          <w:sz w:val="18"/>
        </w:rPr>
        <w:t xml:space="preserve">        "clearances": [],</w:t>
      </w:r>
      <w:r>
        <w:rPr>
          <w:sz w:val="18"/>
        </w:rPr>
        <w:br w:type="textWrapping"/>
      </w:r>
      <w:r>
        <w:rPr>
          <w:sz w:val="18"/>
        </w:rPr>
        <w:t xml:space="preserve">        "third_party_order_file_list": [],</w:t>
      </w:r>
      <w:r>
        <w:rPr>
          <w:sz w:val="18"/>
        </w:rPr>
        <w:br w:type="textWrapping"/>
      </w:r>
      <w:r>
        <w:rPr>
          <w:sz w:val="18"/>
        </w:rPr>
        <w:t xml:space="preserve">        "box_type": "SINGLE",</w:t>
      </w:r>
      <w:r>
        <w:rPr>
          <w:sz w:val="18"/>
        </w:rPr>
        <w:br w:type="textWrapping"/>
      </w:r>
      <w:r>
        <w:rPr>
          <w:sz w:val="18"/>
        </w:rPr>
        <w:t xml:space="preserve">        "box_remark": "",</w:t>
      </w:r>
      <w:r>
        <w:rPr>
          <w:sz w:val="18"/>
        </w:rPr>
        <w:br w:type="textWrapping"/>
      </w:r>
      <w:r>
        <w:rPr>
          <w:sz w:val="18"/>
        </w:rPr>
        <w:t xml:space="preserve">        "msg": "",</w:t>
      </w:r>
      <w:r>
        <w:rPr>
          <w:sz w:val="18"/>
        </w:rPr>
        <w:br w:type="textWrapping"/>
      </w:r>
      <w:r>
        <w:rPr>
          <w:sz w:val="18"/>
        </w:rPr>
        <w:t xml:space="preserve">        "can_edit_logistics": 1,</w:t>
      </w:r>
      <w:r>
        <w:rPr>
          <w:sz w:val="18"/>
        </w:rPr>
        <w:br w:type="textWrapping"/>
      </w:r>
      <w:r>
        <w:rPr>
          <w:sz w:val="18"/>
        </w:rPr>
        <w:t xml:space="preserve">        "disable_currency": {</w:t>
      </w:r>
      <w:r>
        <w:rPr>
          <w:sz w:val="18"/>
        </w:rPr>
        <w:br w:type="textWrapping"/>
      </w:r>
      <w:r>
        <w:rPr>
          <w:sz w:val="18"/>
        </w:rPr>
        <w:t xml:space="preserve">            "transportation_cost": [],</w:t>
      </w:r>
      <w:r>
        <w:rPr>
          <w:sz w:val="18"/>
        </w:rPr>
        <w:br w:type="textWrapping"/>
      </w:r>
      <w:r>
        <w:rPr>
          <w:sz w:val="18"/>
        </w:rPr>
        <w:t xml:space="preserve">            "other_cost": [],</w:t>
      </w:r>
      <w:r>
        <w:rPr>
          <w:sz w:val="18"/>
        </w:rPr>
        <w:br w:type="textWrapping"/>
      </w:r>
      <w:r>
        <w:rPr>
          <w:sz w:val="18"/>
        </w:rPr>
        <w:t xml:space="preserve">            "tax_cost": []</w:t>
      </w:r>
      <w:r>
        <w:rPr>
          <w:sz w:val="18"/>
        </w:rPr>
        <w:br w:type="textWrapping"/>
      </w:r>
      <w:r>
        <w:rPr>
          <w:sz w:val="18"/>
        </w:rPr>
        <w:t xml:space="preserve">        },</w:t>
      </w:r>
      <w:r>
        <w:rPr>
          <w:sz w:val="18"/>
        </w:rPr>
        <w:br w:type="textWrapping"/>
      </w:r>
      <w:r>
        <w:rPr>
          <w:sz w:val="18"/>
        </w:rPr>
        <w:t xml:space="preserve">        "current_month": 1,</w:t>
      </w:r>
      <w:r>
        <w:rPr>
          <w:sz w:val="18"/>
        </w:rPr>
        <w:br w:type="textWrapping"/>
      </w:r>
      <w:r>
        <w:rPr>
          <w:sz w:val="18"/>
        </w:rPr>
        <w:t xml:space="preserve">        "is_close_account_month": 0,</w:t>
      </w:r>
      <w:r>
        <w:rPr>
          <w:sz w:val="18"/>
        </w:rPr>
        <w:br w:type="textWrapping"/>
      </w:r>
      <w:r>
        <w:rPr>
          <w:sz w:val="18"/>
        </w:rPr>
        <w:t xml:space="preserve">        "status_name": "待发货",</w:t>
      </w:r>
      <w:r>
        <w:rPr>
          <w:sz w:val="18"/>
        </w:rPr>
        <w:br w:type="textWrapping"/>
      </w:r>
      <w:r>
        <w:rPr>
          <w:sz w:val="18"/>
        </w:rPr>
        <w:t xml:space="preserve">        "last_update_time": "2023-02-13 15:50:49",</w:t>
      </w:r>
      <w:r>
        <w:rPr>
          <w:sz w:val="18"/>
        </w:rPr>
        <w:br w:type="textWrapping"/>
      </w:r>
      <w:r>
        <w:rPr>
          <w:sz w:val="18"/>
        </w:rPr>
        <w:t xml:space="preserve">        "head_fee_type_name": "按实重",</w:t>
      </w:r>
      <w:r>
        <w:rPr>
          <w:sz w:val="18"/>
        </w:rPr>
        <w:br w:type="textWrapping"/>
      </w:r>
      <w:r>
        <w:rPr>
          <w:sz w:val="18"/>
        </w:rPr>
        <w:t xml:space="preserve">        "fileList": [],</w:t>
      </w:r>
      <w:r>
        <w:rPr>
          <w:sz w:val="18"/>
        </w:rPr>
        <w:br w:type="textWrapping"/>
      </w:r>
      <w:r>
        <w:rPr>
          <w:sz w:val="18"/>
        </w:rPr>
        <w:t xml:space="preserve">        "box_list": [{</w:t>
      </w:r>
      <w:r>
        <w:rPr>
          <w:sz w:val="18"/>
        </w:rPr>
        <w:br w:type="textWrapping"/>
      </w:r>
      <w:r>
        <w:rPr>
          <w:sz w:val="18"/>
        </w:rPr>
        <w:t xml:space="preserve">            "box_num": 1,</w:t>
      </w:r>
      <w:r>
        <w:rPr>
          <w:sz w:val="18"/>
        </w:rPr>
        <w:br w:type="textWrapping"/>
      </w:r>
      <w:r>
        <w:rPr>
          <w:sz w:val="18"/>
        </w:rPr>
        <w:t xml:space="preserve">            "cg_box_length": "94.00",</w:t>
      </w:r>
      <w:r>
        <w:rPr>
          <w:sz w:val="18"/>
        </w:rPr>
        <w:br w:type="textWrapping"/>
      </w:r>
      <w:r>
        <w:rPr>
          <w:sz w:val="18"/>
        </w:rPr>
        <w:t xml:space="preserve">            "cg_box_width": "125.00",</w:t>
      </w:r>
      <w:r>
        <w:rPr>
          <w:sz w:val="18"/>
        </w:rPr>
        <w:br w:type="textWrapping"/>
      </w:r>
      <w:r>
        <w:rPr>
          <w:sz w:val="18"/>
        </w:rPr>
        <w:t xml:space="preserve">            "cg_box_height": "468.00",</w:t>
      </w:r>
      <w:r>
        <w:rPr>
          <w:sz w:val="18"/>
        </w:rPr>
        <w:br w:type="textWrapping"/>
      </w:r>
      <w:r>
        <w:rPr>
          <w:sz w:val="18"/>
        </w:rPr>
        <w:t xml:space="preserve">            "cg_box_weight": "0.00",</w:t>
      </w:r>
      <w:r>
        <w:rPr>
          <w:sz w:val="18"/>
        </w:rPr>
        <w:br w:type="textWrapping"/>
      </w:r>
      <w:r>
        <w:rPr>
          <w:sz w:val="18"/>
        </w:rPr>
        <w:t xml:space="preserve">            "box_range": "",</w:t>
      </w:r>
      <w:r>
        <w:rPr>
          <w:sz w:val="18"/>
        </w:rPr>
        <w:br w:type="textWrapping"/>
      </w:r>
      <w:r>
        <w:rPr>
          <w:sz w:val="18"/>
        </w:rPr>
        <w:t xml:space="preserve">            "box_codes": "",</w:t>
      </w:r>
      <w:r>
        <w:rPr>
          <w:sz w:val="18"/>
        </w:rPr>
        <w:br w:type="textWrapping"/>
      </w:r>
      <w:r>
        <w:rPr>
          <w:sz w:val="18"/>
        </w:rPr>
        <w:t xml:space="preserve">            "box_skus": [{</w:t>
      </w:r>
      <w:r>
        <w:rPr>
          <w:sz w:val="18"/>
        </w:rPr>
        <w:br w:type="textWrapping"/>
      </w:r>
      <w:r>
        <w:rPr>
          <w:sz w:val="18"/>
        </w:rPr>
        <w:t xml:space="preserve">                "sku_box_key": "bae70c58-3123-4fd8-b7db-40a8aaa23800",</w:t>
      </w:r>
      <w:r>
        <w:rPr>
          <w:sz w:val="18"/>
        </w:rPr>
        <w:br w:type="textWrapping"/>
      </w:r>
      <w:r>
        <w:rPr>
          <w:sz w:val="18"/>
        </w:rPr>
        <w:t xml:space="preserve">                "sku": "0530-1",</w:t>
      </w:r>
      <w:r>
        <w:rPr>
          <w:sz w:val="18"/>
        </w:rPr>
        <w:br w:type="textWrapping"/>
      </w:r>
      <w:r>
        <w:rPr>
          <w:sz w:val="18"/>
        </w:rPr>
        <w:t xml:space="preserve">                "shipment_id": "FBA170YCSMQX",</w:t>
      </w:r>
      <w:r>
        <w:rPr>
          <w:sz w:val="18"/>
        </w:rPr>
        <w:br w:type="textWrapping"/>
      </w:r>
      <w:r>
        <w:rPr>
          <w:sz w:val="18"/>
        </w:rPr>
        <w:t xml:space="preserve">                "seller_name": "8P-SPEED",</w:t>
      </w:r>
      <w:r>
        <w:rPr>
          <w:sz w:val="18"/>
        </w:rPr>
        <w:br w:type="textWrapping"/>
      </w:r>
      <w:r>
        <w:rPr>
          <w:sz w:val="18"/>
        </w:rPr>
        <w:t xml:space="preserve">                "msku": "XXXXX",</w:t>
      </w:r>
      <w:r>
        <w:rPr>
          <w:sz w:val="18"/>
        </w:rPr>
        <w:br w:type="textWrapping"/>
      </w:r>
      <w:r>
        <w:rPr>
          <w:sz w:val="18"/>
        </w:rPr>
        <w:t xml:space="preserve">                "fnsku": "XXXXXXXXX",</w:t>
      </w:r>
      <w:r>
        <w:rPr>
          <w:sz w:val="18"/>
        </w:rPr>
        <w:br w:type="textWrapping"/>
      </w:r>
      <w:r>
        <w:rPr>
          <w:sz w:val="18"/>
        </w:rPr>
        <w:t xml:space="preserve">                "product_name": "新的商品",</w:t>
      </w:r>
      <w:r>
        <w:rPr>
          <w:sz w:val="18"/>
        </w:rPr>
        <w:br w:type="textWrapping"/>
      </w:r>
      <w:r>
        <w:rPr>
          <w:sz w:val="18"/>
        </w:rPr>
        <w:t xml:space="preserve">                "quantity_in_case": 567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"head_logistics_list": {</w:t>
      </w:r>
      <w:r>
        <w:rPr>
          <w:sz w:val="18"/>
        </w:rPr>
        <w:br w:type="textWrapping"/>
      </w:r>
      <w:r>
        <w:rPr>
          <w:sz w:val="18"/>
        </w:rPr>
        <w:t xml:space="preserve">            "logistics_list_type": 0,</w:t>
      </w:r>
      <w:r>
        <w:rPr>
          <w:sz w:val="18"/>
        </w:rPr>
        <w:br w:type="textWrapping"/>
      </w:r>
      <w:r>
        <w:rPr>
          <w:sz w:val="18"/>
        </w:rPr>
        <w:t xml:space="preserve">            "track_list": [{</w:t>
      </w:r>
      <w:r>
        <w:rPr>
          <w:sz w:val="18"/>
        </w:rPr>
        <w:br w:type="textWrapping"/>
      </w:r>
      <w:r>
        <w:rPr>
          <w:sz w:val="18"/>
        </w:rPr>
        <w:t xml:space="preserve">                "tracking_no": "b",</w:t>
      </w:r>
      <w:r>
        <w:rPr>
          <w:sz w:val="18"/>
        </w:rPr>
        <w:br w:type="textWrapping"/>
      </w:r>
      <w:r>
        <w:rPr>
          <w:sz w:val="18"/>
        </w:rPr>
        <w:t xml:space="preserve">                "transport_type": 1,</w:t>
      </w:r>
      <w:r>
        <w:rPr>
          <w:sz w:val="18"/>
        </w:rPr>
        <w:br w:type="textWrapping"/>
      </w:r>
      <w:r>
        <w:rPr>
          <w:sz w:val="18"/>
        </w:rPr>
        <w:t xml:space="preserve">                "transport_type_name": "快递",</w:t>
      </w:r>
      <w:r>
        <w:rPr>
          <w:sz w:val="18"/>
        </w:rPr>
        <w:br w:type="textWrapping"/>
      </w:r>
      <w:r>
        <w:rPr>
          <w:sz w:val="18"/>
        </w:rPr>
        <w:t xml:space="preserve">                "shippers_name": "",</w:t>
      </w:r>
      <w:r>
        <w:rPr>
          <w:sz w:val="18"/>
        </w:rPr>
        <w:br w:type="textWrapping"/>
      </w:r>
      <w:r>
        <w:rPr>
          <w:sz w:val="18"/>
        </w:rPr>
        <w:t xml:space="preserve">                "shippers": "",</w:t>
      </w:r>
      <w:r>
        <w:rPr>
          <w:sz w:val="18"/>
        </w:rPr>
        <w:br w:type="textWrapping"/>
      </w:r>
      <w:r>
        <w:rPr>
          <w:sz w:val="18"/>
        </w:rPr>
        <w:t xml:space="preserve">                "remark": "a",</w:t>
      </w:r>
      <w:r>
        <w:rPr>
          <w:sz w:val="18"/>
        </w:rPr>
        <w:br w:type="textWrapping"/>
      </w:r>
      <w:r>
        <w:rPr>
          <w:sz w:val="18"/>
        </w:rPr>
        <w:t xml:space="preserve">                "order_type_code": 5,</w:t>
      </w:r>
      <w:r>
        <w:rPr>
          <w:sz w:val="18"/>
        </w:rPr>
        <w:br w:type="textWrapping"/>
      </w:r>
      <w:r>
        <w:rPr>
          <w:sz w:val="18"/>
        </w:rPr>
        <w:t xml:space="preserve">                "order_type_code_name": "跟踪单号"</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"fee_type": 1,</w:t>
      </w:r>
      <w:r>
        <w:rPr>
          <w:sz w:val="18"/>
        </w:rPr>
        <w:br w:type="textWrapping"/>
      </w:r>
      <w:r>
        <w:rPr>
          <w:sz w:val="18"/>
        </w:rPr>
        <w:t xml:space="preserve">                "logistics_fee": "2233.00",</w:t>
      </w:r>
      <w:r>
        <w:rPr>
          <w:sz w:val="18"/>
        </w:rPr>
        <w:br w:type="textWrapping"/>
      </w:r>
      <w:r>
        <w:rPr>
          <w:sz w:val="18"/>
        </w:rPr>
        <w:t xml:space="preserve">                "price": 0,</w:t>
      </w:r>
      <w:r>
        <w:rPr>
          <w:sz w:val="18"/>
        </w:rPr>
        <w:br w:type="textWrapping"/>
      </w:r>
      <w:r>
        <w:rPr>
          <w:sz w:val="18"/>
        </w:rPr>
        <w:t xml:space="preserve">                "price_currency": "CNY",</w:t>
      </w:r>
      <w:r>
        <w:rPr>
          <w:sz w:val="18"/>
        </w:rPr>
        <w:br w:type="textWrapping"/>
      </w:r>
      <w:r>
        <w:rPr>
          <w:sz w:val="18"/>
        </w:rPr>
        <w:t xml:space="preserve">                "billing_way": 2,</w:t>
      </w:r>
      <w:r>
        <w:rPr>
          <w:sz w:val="18"/>
        </w:rPr>
        <w:br w:type="textWrapping"/>
      </w:r>
      <w:r>
        <w:rPr>
          <w:sz w:val="18"/>
        </w:rPr>
        <w:t xml:space="preserve">                "chargeable_weight": "1099.80",</w:t>
      </w:r>
      <w:r>
        <w:rPr>
          <w:sz w:val="18"/>
        </w:rPr>
        <w:br w:type="textWrapping"/>
      </w:r>
      <w:r>
        <w:rPr>
          <w:sz w:val="18"/>
        </w:rPr>
        <w:t xml:space="preserve">                "logistics_fee_currency": "CNY",</w:t>
      </w:r>
      <w:r>
        <w:rPr>
          <w:sz w:val="18"/>
        </w:rPr>
        <w:br w:type="textWrapping"/>
      </w:r>
      <w:r>
        <w:rPr>
          <w:sz w:val="18"/>
        </w:rPr>
        <w:t xml:space="preserve">                "total_fee": "2233.00",</w:t>
      </w:r>
      <w:r>
        <w:rPr>
          <w:sz w:val="18"/>
        </w:rPr>
        <w:br w:type="textWrapping"/>
      </w:r>
      <w:r>
        <w:rPr>
          <w:sz w:val="18"/>
        </w:rPr>
        <w:t xml:space="preserve">                "total_fee_currency": "CNY",</w:t>
      </w:r>
      <w:r>
        <w:rPr>
          <w:sz w:val="18"/>
        </w:rPr>
        <w:br w:type="textWrapping"/>
      </w:r>
      <w:r>
        <w:rPr>
          <w:sz w:val="18"/>
        </w:rPr>
        <w:t xml:space="preserve">                "remark": "预估其他费用：￥0.00,实际其他费用：￥0.00,备注：；",</w:t>
      </w:r>
      <w:r>
        <w:rPr>
          <w:sz w:val="18"/>
        </w:rPr>
        <w:br w:type="textWrapping"/>
      </w:r>
      <w:r>
        <w:rPr>
          <w:sz w:val="18"/>
        </w:rPr>
        <w:t xml:space="preserve">                "other_fee_arr": [{</w:t>
      </w:r>
      <w:r>
        <w:rPr>
          <w:sz w:val="18"/>
        </w:rPr>
        <w:br w:type="textWrapping"/>
      </w:r>
      <w:r>
        <w:rPr>
          <w:sz w:val="18"/>
        </w:rPr>
        <w:t xml:space="preserve">                        "fee_type_id": "241259697847279616",</w:t>
      </w:r>
      <w:r>
        <w:rPr>
          <w:sz w:val="18"/>
        </w:rPr>
        <w:br w:type="textWrapping"/>
      </w:r>
      <w:r>
        <w:rPr>
          <w:sz w:val="18"/>
        </w:rPr>
        <w:t xml:space="preserve">                        "name": "22",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"241249750098461184",</w:t>
      </w:r>
      <w:r>
        <w:rPr>
          <w:sz w:val="18"/>
        </w:rPr>
        <w:br w:type="textWrapping"/>
      </w:r>
      <w:r>
        <w:rPr>
          <w:sz w:val="18"/>
        </w:rPr>
        <w:t xml:space="preserve">                        "name": "自定义2",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"241192037543649792",</w:t>
      </w:r>
      <w:r>
        <w:rPr>
          <w:sz w:val="18"/>
        </w:rPr>
        <w:br w:type="textWrapping"/>
      </w:r>
      <w:r>
        <w:rPr>
          <w:sz w:val="18"/>
        </w:rPr>
        <w:t xml:space="preserve">                        "name": "5",</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"241192037528822272",</w:t>
      </w:r>
      <w:r>
        <w:rPr>
          <w:sz w:val="18"/>
        </w:rPr>
        <w:br w:type="textWrapping"/>
      </w:r>
      <w:r>
        <w:rPr>
          <w:sz w:val="18"/>
        </w:rPr>
        <w:t xml:space="preserve">                        "name": "4",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"241171895434473472",</w:t>
      </w:r>
      <w:r>
        <w:rPr>
          <w:sz w:val="18"/>
        </w:rPr>
        <w:br w:type="textWrapping"/>
      </w:r>
      <w:r>
        <w:rPr>
          <w:sz w:val="18"/>
        </w:rPr>
        <w:t xml:space="preserve">                        "name": "哈哈哈4",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"241170444310777856",</w:t>
      </w:r>
      <w:r>
        <w:rPr>
          <w:sz w:val="18"/>
        </w:rPr>
        <w:br w:type="textWrapping"/>
      </w:r>
      <w:r>
        <w:rPr>
          <w:sz w:val="18"/>
        </w:rPr>
        <w:t xml:space="preserve">                        "name": "哈哈哈333",</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"241170444085714944",</w:t>
      </w:r>
      <w:r>
        <w:rPr>
          <w:sz w:val="18"/>
        </w:rPr>
        <w:br w:type="textWrapping"/>
      </w:r>
      <w:r>
        <w:rPr>
          <w:sz w:val="18"/>
        </w:rPr>
        <w:t xml:space="preserve">                        "name": "黑五专用费",</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"241170442348691456",</w:t>
      </w:r>
      <w:r>
        <w:rPr>
          <w:sz w:val="18"/>
        </w:rPr>
        <w:br w:type="textWrapping"/>
      </w:r>
      <w:r>
        <w:rPr>
          <w:sz w:val="18"/>
        </w:rPr>
        <w:t xml:space="preserve">                        "name": "哈哈哈12299",</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"0",</w:t>
      </w:r>
      <w:r>
        <w:rPr>
          <w:sz w:val="18"/>
        </w:rPr>
        <w:br w:type="textWrapping"/>
      </w:r>
      <w:r>
        <w:rPr>
          <w:sz w:val="18"/>
        </w:rPr>
        <w:t xml:space="preserve">                        "name": "其他费用",</w:t>
      </w:r>
      <w:r>
        <w:rPr>
          <w:sz w:val="18"/>
        </w:rPr>
        <w:br w:type="textWrapping"/>
      </w:r>
      <w:r>
        <w:rPr>
          <w:sz w:val="18"/>
        </w:rPr>
        <w:t xml:space="preserve">                        "other_amount": "0.00",</w:t>
      </w:r>
      <w:r>
        <w:rPr>
          <w:sz w:val="18"/>
        </w:rPr>
        <w:br w:type="textWrapping"/>
      </w:r>
      <w:r>
        <w:rPr>
          <w:sz w:val="18"/>
        </w:rPr>
        <w:t xml:space="preserve">                        "other_currency":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"fee_type": 2,</w:t>
      </w:r>
      <w:r>
        <w:rPr>
          <w:sz w:val="18"/>
        </w:rPr>
        <w:br w:type="textWrapping"/>
      </w:r>
      <w:r>
        <w:rPr>
          <w:sz w:val="18"/>
        </w:rPr>
        <w:t xml:space="preserve">                "logistics_fee": "0.00",</w:t>
      </w:r>
      <w:r>
        <w:rPr>
          <w:sz w:val="18"/>
        </w:rPr>
        <w:br w:type="textWrapping"/>
      </w:r>
      <w:r>
        <w:rPr>
          <w:sz w:val="18"/>
        </w:rPr>
        <w:t xml:space="preserve">                "price": 0,</w:t>
      </w:r>
      <w:r>
        <w:rPr>
          <w:sz w:val="18"/>
        </w:rPr>
        <w:br w:type="textWrapping"/>
      </w:r>
      <w:r>
        <w:rPr>
          <w:sz w:val="18"/>
        </w:rPr>
        <w:t xml:space="preserve">                "price_currency": "CNY",</w:t>
      </w:r>
      <w:r>
        <w:rPr>
          <w:sz w:val="18"/>
        </w:rPr>
        <w:br w:type="textWrapping"/>
      </w:r>
      <w:r>
        <w:rPr>
          <w:sz w:val="18"/>
        </w:rPr>
        <w:t xml:space="preserve">                "billing_way": 2,</w:t>
      </w:r>
      <w:r>
        <w:rPr>
          <w:sz w:val="18"/>
        </w:rPr>
        <w:br w:type="textWrapping"/>
      </w:r>
      <w:r>
        <w:rPr>
          <w:sz w:val="18"/>
        </w:rPr>
        <w:t xml:space="preserve">                "chargeable_weight": 0,</w:t>
      </w:r>
      <w:r>
        <w:rPr>
          <w:sz w:val="18"/>
        </w:rPr>
        <w:br w:type="textWrapping"/>
      </w:r>
      <w:r>
        <w:rPr>
          <w:sz w:val="18"/>
        </w:rPr>
        <w:t xml:space="preserve">                "logistics_fee_currency": "",</w:t>
      </w:r>
      <w:r>
        <w:rPr>
          <w:sz w:val="18"/>
        </w:rPr>
        <w:br w:type="textWrapping"/>
      </w:r>
      <w:r>
        <w:rPr>
          <w:sz w:val="18"/>
        </w:rPr>
        <w:t xml:space="preserve">                "total_fee": "0.00",</w:t>
      </w:r>
      <w:r>
        <w:rPr>
          <w:sz w:val="18"/>
        </w:rPr>
        <w:br w:type="textWrapping"/>
      </w:r>
      <w:r>
        <w:rPr>
          <w:sz w:val="18"/>
        </w:rPr>
        <w:t xml:space="preserve">                "total_fee_currency": "CNY",</w:t>
      </w:r>
      <w:r>
        <w:rPr>
          <w:sz w:val="18"/>
        </w:rPr>
        <w:br w:type="textWrapping"/>
      </w:r>
      <w:r>
        <w:rPr>
          <w:sz w:val="18"/>
        </w:rPr>
        <w:t xml:space="preserve">                "remark": "预估其他费用：￥0.00,实际其他费用：￥0.00,备注：；",</w:t>
      </w:r>
      <w:r>
        <w:rPr>
          <w:sz w:val="18"/>
        </w:rPr>
        <w:br w:type="textWrapping"/>
      </w:r>
      <w:r>
        <w:rPr>
          <w:sz w:val="18"/>
        </w:rPr>
        <w:t xml:space="preserve">                "other_fee_arr": [{</w:t>
      </w:r>
      <w:r>
        <w:rPr>
          <w:sz w:val="18"/>
        </w:rPr>
        <w:br w:type="textWrapping"/>
      </w:r>
      <w:r>
        <w:rPr>
          <w:sz w:val="18"/>
        </w:rPr>
        <w:t xml:space="preserve">                        "fee_type_id": "241259697847279616",</w:t>
      </w:r>
      <w:r>
        <w:rPr>
          <w:sz w:val="18"/>
        </w:rPr>
        <w:br w:type="textWrapping"/>
      </w:r>
      <w:r>
        <w:rPr>
          <w:sz w:val="18"/>
        </w:rPr>
        <w:t xml:space="preserve">                        "name": "22",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"241249750098461184",</w:t>
      </w:r>
      <w:r>
        <w:rPr>
          <w:sz w:val="18"/>
        </w:rPr>
        <w:br w:type="textWrapping"/>
      </w:r>
      <w:r>
        <w:rPr>
          <w:sz w:val="18"/>
        </w:rPr>
        <w:t xml:space="preserve">                        "name": "自定义2",</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"241192037543649792",</w:t>
      </w:r>
      <w:r>
        <w:rPr>
          <w:sz w:val="18"/>
        </w:rPr>
        <w:br w:type="textWrapping"/>
      </w:r>
      <w:r>
        <w:rPr>
          <w:sz w:val="18"/>
        </w:rPr>
        <w:t xml:space="preserve">                        "name": "5",</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"241192037528822272",</w:t>
      </w:r>
      <w:r>
        <w:rPr>
          <w:sz w:val="18"/>
        </w:rPr>
        <w:br w:type="textWrapping"/>
      </w:r>
      <w:r>
        <w:rPr>
          <w:sz w:val="18"/>
        </w:rPr>
        <w:t xml:space="preserve">                        "name": "4",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"241171895434473472",</w:t>
      </w:r>
      <w:r>
        <w:rPr>
          <w:sz w:val="18"/>
        </w:rPr>
        <w:br w:type="textWrapping"/>
      </w:r>
      <w:r>
        <w:rPr>
          <w:sz w:val="18"/>
        </w:rPr>
        <w:t xml:space="preserve">                        "name": "哈哈哈4",</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"241170444310777856",</w:t>
      </w:r>
      <w:r>
        <w:rPr>
          <w:sz w:val="18"/>
        </w:rPr>
        <w:br w:type="textWrapping"/>
      </w:r>
      <w:r>
        <w:rPr>
          <w:sz w:val="18"/>
        </w:rPr>
        <w:t xml:space="preserve">                        "name": "哈哈哈333",</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"241170444085714944",</w:t>
      </w:r>
      <w:r>
        <w:rPr>
          <w:sz w:val="18"/>
        </w:rPr>
        <w:br w:type="textWrapping"/>
      </w:r>
      <w:r>
        <w:rPr>
          <w:sz w:val="18"/>
        </w:rPr>
        <w:t xml:space="preserve">                        "name": "黑五专用费",</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"241170442348691456",</w:t>
      </w:r>
      <w:r>
        <w:rPr>
          <w:sz w:val="18"/>
        </w:rPr>
        <w:br w:type="textWrapping"/>
      </w:r>
      <w:r>
        <w:rPr>
          <w:sz w:val="18"/>
        </w:rPr>
        <w:t xml:space="preserve">                        "name": "哈哈哈12299",</w:t>
      </w:r>
      <w:r>
        <w:rPr>
          <w:sz w:val="18"/>
        </w:rPr>
        <w:br w:type="textWrapping"/>
      </w:r>
      <w:r>
        <w:rPr>
          <w:sz w:val="18"/>
        </w:rPr>
        <w:t xml:space="preserve">                        "other_amount":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"fee_type_id": "0",</w:t>
      </w:r>
      <w:r>
        <w:rPr>
          <w:sz w:val="18"/>
        </w:rPr>
        <w:br w:type="textWrapping"/>
      </w:r>
      <w:r>
        <w:rPr>
          <w:sz w:val="18"/>
        </w:rPr>
        <w:t xml:space="preserve">                        "name": "其他费用",</w:t>
      </w:r>
      <w:r>
        <w:rPr>
          <w:sz w:val="18"/>
        </w:rPr>
        <w:br w:type="textWrapping"/>
      </w:r>
      <w:r>
        <w:rPr>
          <w:sz w:val="18"/>
        </w:rPr>
        <w:t xml:space="preserve">                        "other_amount": "0.00",</w:t>
      </w:r>
      <w:r>
        <w:rPr>
          <w:sz w:val="18"/>
        </w:rPr>
        <w:br w:type="textWrapping"/>
      </w:r>
      <w:r>
        <w:rPr>
          <w:sz w:val="18"/>
        </w:rPr>
        <w:t xml:space="preserve">                        "other_currency":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"logistics": [{</w:t>
      </w:r>
      <w:r>
        <w:rPr>
          <w:sz w:val="18"/>
        </w:rPr>
        <w:br w:type="textWrapping"/>
      </w:r>
      <w:r>
        <w:rPr>
          <w:sz w:val="18"/>
        </w:rPr>
        <w:t xml:space="preserve">            "predicted_transportation_cost": "2233.00",</w:t>
      </w:r>
      <w:r>
        <w:rPr>
          <w:sz w:val="18"/>
        </w:rPr>
        <w:br w:type="textWrapping"/>
      </w:r>
      <w:r>
        <w:rPr>
          <w:sz w:val="18"/>
        </w:rPr>
        <w:t xml:space="preserve">            "predicted_transportation_currency": "CNY",</w:t>
      </w:r>
      <w:r>
        <w:rPr>
          <w:sz w:val="18"/>
        </w:rPr>
        <w:br w:type="textWrapping"/>
      </w:r>
      <w:r>
        <w:rPr>
          <w:sz w:val="18"/>
        </w:rPr>
        <w:t xml:space="preserve">            "other_cost_remark": "",</w:t>
      </w:r>
      <w:r>
        <w:rPr>
          <w:sz w:val="18"/>
        </w:rPr>
        <w:br w:type="textWrapping"/>
      </w:r>
      <w:r>
        <w:rPr>
          <w:sz w:val="18"/>
        </w:rPr>
        <w:t xml:space="preserve">            "tracking_number": "a",</w:t>
      </w:r>
      <w:r>
        <w:rPr>
          <w:sz w:val="18"/>
        </w:rPr>
        <w:br w:type="textWrapping"/>
      </w:r>
      <w:r>
        <w:rPr>
          <w:sz w:val="18"/>
        </w:rPr>
        <w:t xml:space="preserve">            "replace_tracking_number": "b",</w:t>
      </w:r>
      <w:r>
        <w:rPr>
          <w:sz w:val="18"/>
        </w:rPr>
        <w:br w:type="textWrapping"/>
      </w:r>
      <w:r>
        <w:rPr>
          <w:sz w:val="18"/>
        </w:rPr>
        <w:t xml:space="preserve">            "predicted_other_cost": "0.00",</w:t>
      </w:r>
      <w:r>
        <w:rPr>
          <w:sz w:val="18"/>
        </w:rPr>
        <w:br w:type="textWrapping"/>
      </w:r>
      <w:r>
        <w:rPr>
          <w:sz w:val="18"/>
        </w:rPr>
        <w:t xml:space="preserve">            "predicted_other_currency": "CNY",</w:t>
      </w:r>
      <w:r>
        <w:rPr>
          <w:sz w:val="18"/>
        </w:rPr>
        <w:br w:type="textWrapping"/>
      </w:r>
      <w:r>
        <w:rPr>
          <w:sz w:val="18"/>
        </w:rPr>
        <w:t xml:space="preserve">            "transportation_cost": "0.00",</w:t>
      </w:r>
      <w:r>
        <w:rPr>
          <w:sz w:val="18"/>
        </w:rPr>
        <w:br w:type="textWrapping"/>
      </w:r>
      <w:r>
        <w:rPr>
          <w:sz w:val="18"/>
        </w:rPr>
        <w:t xml:space="preserve">            "transportation_currency": "CNY",</w:t>
      </w:r>
      <w:r>
        <w:rPr>
          <w:sz w:val="18"/>
        </w:rPr>
        <w:br w:type="textWrapping"/>
      </w:r>
      <w:r>
        <w:rPr>
          <w:sz w:val="18"/>
        </w:rPr>
        <w:t xml:space="preserve">            "other_cost":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0DCB622">
      <w:r>
        <w:rPr>
          <w:sz w:val="18"/>
        </w:rPr>
        <w:t>---</w:t>
      </w:r>
    </w:p>
    <w:p w14:paraId="56029AF6">
      <w:pPr>
        <w:pStyle w:val="4"/>
      </w:pPr>
      <w:bookmarkStart w:id="519" w:name="_Toc16777"/>
      <w:r>
        <w:t>生成待发货的发货单</w:t>
      </w:r>
      <w:bookmarkEnd w:id="519"/>
    </w:p>
    <w:p w14:paraId="50AD60CC">
      <w:r>
        <w:rPr>
          <w:sz w:val="18"/>
        </w:rPr>
        <w:t>- Source path: docs/FBA/createReadySendOrder</w:t>
      </w:r>
      <w:r>
        <w:rPr>
          <w:sz w:val="18"/>
        </w:rPr>
        <w:br w:type="textWrapping"/>
      </w:r>
      <w:r>
        <w:rPr>
          <w:sz w:val="18"/>
        </w:rPr>
        <w:t>- Source URL: https://apidoc.lingxing.com/docs/FBA/createReadySendOrder.md</w:t>
      </w:r>
    </w:p>
    <w:p w14:paraId="4E871E4B">
      <w:r>
        <w:rPr>
          <w:sz w:val="18"/>
        </w:rPr>
        <w:t># 生成待发货的发货单</w:t>
      </w:r>
    </w:p>
    <w:p w14:paraId="362CE9D3">
      <w:pPr>
        <w:pStyle w:val="4"/>
      </w:pPr>
      <w:bookmarkStart w:id="520" w:name="_Toc32437"/>
      <w:r>
        <w:t>接口信息</w:t>
      </w:r>
      <w:bookmarkEnd w:id="520"/>
    </w:p>
    <w:p w14:paraId="34D21362">
      <w:pPr>
        <w:pStyle w:val="4"/>
      </w:pPr>
      <w:bookmarkStart w:id="521" w:name="_Toc10997"/>
      <w:r>
        <w:t>请求参数</w:t>
      </w:r>
      <w:bookmarkEnd w:id="521"/>
    </w:p>
    <w:p w14:paraId="148A9303">
      <w:pPr>
        <w:pStyle w:val="4"/>
      </w:pPr>
      <w:bookmarkStart w:id="522" w:name="_Toc7453"/>
      <w:r>
        <w:t>请求示例</w:t>
      </w:r>
      <w:bookmarkEnd w:id="522"/>
    </w:p>
    <w:p w14:paraId="76BE04A1">
      <w:r>
        <w:rPr>
          <w:sz w:val="18"/>
        </w:rPr>
        <w:t>```</w:t>
      </w:r>
      <w:r>
        <w:rPr>
          <w:sz w:val="18"/>
        </w:rPr>
        <w:br w:type="textWrapping"/>
      </w:r>
      <w:r>
        <w:rPr>
          <w:sz w:val="18"/>
        </w:rPr>
        <w:t>{</w:t>
      </w:r>
      <w:r>
        <w:rPr>
          <w:sz w:val="18"/>
        </w:rPr>
        <w:br w:type="textWrapping"/>
      </w:r>
      <w:r>
        <w:rPr>
          <w:sz w:val="18"/>
        </w:rPr>
        <w:t xml:space="preserve">    "sys_wid": 1,</w:t>
      </w:r>
      <w:r>
        <w:rPr>
          <w:sz w:val="18"/>
        </w:rPr>
        <w:br w:type="textWrapping"/>
      </w:r>
      <w:r>
        <w:rPr>
          <w:sz w:val="18"/>
        </w:rPr>
        <w:t xml:space="preserve">    "expected_arrival_date": "",</w:t>
      </w:r>
      <w:r>
        <w:rPr>
          <w:sz w:val="18"/>
        </w:rPr>
        <w:br w:type="textWrapping"/>
      </w:r>
      <w:r>
        <w:rPr>
          <w:sz w:val="18"/>
        </w:rPr>
        <w:t xml:space="preserve">    "etd_date": "",</w:t>
      </w:r>
      <w:r>
        <w:rPr>
          <w:sz w:val="18"/>
        </w:rPr>
        <w:br w:type="textWrapping"/>
      </w:r>
      <w:r>
        <w:rPr>
          <w:sz w:val="18"/>
        </w:rPr>
        <w:t xml:space="preserve">    "eta_date": "",</w:t>
      </w:r>
      <w:r>
        <w:rPr>
          <w:sz w:val="18"/>
        </w:rPr>
        <w:br w:type="textWrapping"/>
      </w:r>
      <w:r>
        <w:rPr>
          <w:sz w:val="18"/>
        </w:rPr>
        <w:t xml:space="preserve">    "delivery_date": "",</w:t>
      </w:r>
      <w:r>
        <w:rPr>
          <w:sz w:val="18"/>
        </w:rPr>
        <w:br w:type="textWrapping"/>
      </w:r>
      <w:r>
        <w:rPr>
          <w:sz w:val="18"/>
        </w:rPr>
        <w:t xml:space="preserve">    "actual_shipment_time": "",</w:t>
      </w:r>
      <w:r>
        <w:rPr>
          <w:sz w:val="18"/>
        </w:rPr>
        <w:br w:type="textWrapping"/>
      </w:r>
      <w:r>
        <w:rPr>
          <w:sz w:val="18"/>
        </w:rPr>
        <w:t xml:space="preserve">    "head_fee_type": 0,</w:t>
      </w:r>
      <w:r>
        <w:rPr>
          <w:sz w:val="18"/>
        </w:rPr>
        <w:br w:type="textWrapping"/>
      </w:r>
      <w:r>
        <w:rPr>
          <w:sz w:val="18"/>
        </w:rPr>
        <w:t xml:space="preserve">    "tax_fee_type": 0,</w:t>
      </w:r>
      <w:r>
        <w:rPr>
          <w:sz w:val="18"/>
        </w:rPr>
        <w:br w:type="textWrapping"/>
      </w:r>
      <w:r>
        <w:rPr>
          <w:sz w:val="18"/>
        </w:rPr>
        <w:t xml:space="preserve">    "is_points_behind": 0,</w:t>
      </w:r>
      <w:r>
        <w:rPr>
          <w:sz w:val="18"/>
        </w:rPr>
        <w:br w:type="textWrapping"/>
      </w:r>
      <w:r>
        <w:rPr>
          <w:sz w:val="18"/>
        </w:rPr>
        <w:t xml:space="preserve">    "points_behind_coeffient": 0,</w:t>
      </w:r>
      <w:r>
        <w:rPr>
          <w:sz w:val="18"/>
        </w:rPr>
        <w:br w:type="textWrapping"/>
      </w:r>
      <w:r>
        <w:rPr>
          <w:sz w:val="18"/>
        </w:rPr>
        <w:t xml:space="preserve">    "logistics_channel_id": 0,</w:t>
      </w:r>
      <w:r>
        <w:rPr>
          <w:sz w:val="18"/>
        </w:rPr>
        <w:br w:type="textWrapping"/>
      </w:r>
      <w:r>
        <w:rPr>
          <w:sz w:val="18"/>
        </w:rPr>
        <w:t xml:space="preserve">    "remark": "",</w:t>
      </w:r>
      <w:r>
        <w:rPr>
          <w:sz w:val="18"/>
        </w:rPr>
        <w:br w:type="textWrapping"/>
      </w:r>
      <w:r>
        <w:rPr>
          <w:sz w:val="18"/>
        </w:rPr>
        <w:t xml:space="preserve">    "is_related": "",</w:t>
      </w:r>
      <w:r>
        <w:rPr>
          <w:sz w:val="18"/>
        </w:rPr>
        <w:br w:type="textWrapping"/>
      </w:r>
      <w:r>
        <w:rPr>
          <w:sz w:val="18"/>
        </w:rPr>
        <w:t xml:space="preserve">    "vat_code": "",</w:t>
      </w:r>
      <w:r>
        <w:rPr>
          <w:sz w:val="18"/>
        </w:rPr>
        <w:br w:type="textWrapping"/>
      </w:r>
      <w:r>
        <w:rPr>
          <w:sz w:val="18"/>
        </w:rPr>
        <w:t xml:space="preserve">    "is_pick": 0,</w:t>
      </w:r>
      <w:r>
        <w:rPr>
          <w:sz w:val="18"/>
        </w:rPr>
        <w:br w:type="textWrapping"/>
      </w:r>
      <w:r>
        <w:rPr>
          <w:sz w:val="18"/>
        </w:rPr>
        <w:t xml:space="preserve">    "logistics_list": [</w:t>
      </w:r>
      <w:r>
        <w:rPr>
          <w:sz w:val="18"/>
        </w:rPr>
        <w:br w:type="textWrapping"/>
      </w:r>
      <w:r>
        <w:rPr>
          <w:sz w:val="18"/>
        </w:rPr>
        <w:t xml:space="preserve">        {</w:t>
      </w:r>
      <w:r>
        <w:rPr>
          <w:sz w:val="18"/>
        </w:rPr>
        <w:br w:type="textWrapping"/>
      </w:r>
      <w:r>
        <w:rPr>
          <w:sz w:val="18"/>
        </w:rPr>
        <w:t xml:space="preserve">            "tracking_number": "",</w:t>
      </w:r>
      <w:r>
        <w:rPr>
          <w:sz w:val="18"/>
        </w:rPr>
        <w:br w:type="textWrapping"/>
      </w:r>
      <w:r>
        <w:rPr>
          <w:sz w:val="18"/>
        </w:rPr>
        <w:t xml:space="preserve">            "replace_tracking_number": "",</w:t>
      </w:r>
      <w:r>
        <w:rPr>
          <w:sz w:val="18"/>
        </w:rPr>
        <w:br w:type="textWrapping"/>
      </w:r>
      <w:r>
        <w:rPr>
          <w:sz w:val="18"/>
        </w:rPr>
        <w:t xml:space="preserve">            "transportation_cost": 0,</w:t>
      </w:r>
      <w:r>
        <w:rPr>
          <w:sz w:val="18"/>
        </w:rPr>
        <w:br w:type="textWrapping"/>
      </w:r>
      <w:r>
        <w:rPr>
          <w:sz w:val="18"/>
        </w:rPr>
        <w:t xml:space="preserve">            "transportation_currency": "",</w:t>
      </w:r>
      <w:r>
        <w:rPr>
          <w:sz w:val="18"/>
        </w:rPr>
        <w:br w:type="textWrapping"/>
      </w:r>
      <w:r>
        <w:rPr>
          <w:sz w:val="18"/>
        </w:rPr>
        <w:t xml:space="preserve">            "other_cost": 0,</w:t>
      </w:r>
      <w:r>
        <w:rPr>
          <w:sz w:val="18"/>
        </w:rPr>
        <w:br w:type="textWrapping"/>
      </w:r>
      <w:r>
        <w:rPr>
          <w:sz w:val="18"/>
        </w:rPr>
        <w:t xml:space="preserve">            "other_currency": "",</w:t>
      </w:r>
      <w:r>
        <w:rPr>
          <w:sz w:val="18"/>
        </w:rPr>
        <w:br w:type="textWrapping"/>
      </w:r>
      <w:r>
        <w:rPr>
          <w:sz w:val="18"/>
        </w:rPr>
        <w:t xml:space="preserve">            "other_cost_remark": "",</w:t>
      </w:r>
      <w:r>
        <w:rPr>
          <w:sz w:val="18"/>
        </w:rPr>
        <w:br w:type="textWrapping"/>
      </w:r>
      <w:r>
        <w:rPr>
          <w:sz w:val="18"/>
        </w:rPr>
        <w:t xml:space="preserve">            "predicted_transportation_cost": 0,</w:t>
      </w:r>
      <w:r>
        <w:rPr>
          <w:sz w:val="18"/>
        </w:rPr>
        <w:br w:type="textWrapping"/>
      </w:r>
      <w:r>
        <w:rPr>
          <w:sz w:val="18"/>
        </w:rPr>
        <w:t xml:space="preserve">            "predicted_transportation_currency": "",</w:t>
      </w:r>
      <w:r>
        <w:rPr>
          <w:sz w:val="18"/>
        </w:rPr>
        <w:br w:type="textWrapping"/>
      </w:r>
      <w:r>
        <w:rPr>
          <w:sz w:val="18"/>
        </w:rPr>
        <w:t xml:space="preserve">            "predicted_other_cost": 0,</w:t>
      </w:r>
      <w:r>
        <w:rPr>
          <w:sz w:val="18"/>
        </w:rPr>
        <w:br w:type="textWrapping"/>
      </w:r>
      <w:r>
        <w:rPr>
          <w:sz w:val="18"/>
        </w:rPr>
        <w:t xml:space="preserve">            "predicted_other_currency":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"seller_id": "",</w:t>
      </w:r>
      <w:r>
        <w:rPr>
          <w:sz w:val="18"/>
        </w:rPr>
        <w:br w:type="textWrapping"/>
      </w:r>
      <w:r>
        <w:rPr>
          <w:sz w:val="18"/>
        </w:rPr>
        <w:t xml:space="preserve">            "warehouse_seller_id": 0,</w:t>
      </w:r>
      <w:r>
        <w:rPr>
          <w:sz w:val="18"/>
        </w:rPr>
        <w:br w:type="textWrapping"/>
      </w:r>
      <w:r>
        <w:rPr>
          <w:sz w:val="18"/>
        </w:rPr>
        <w:t xml:space="preserve">            "marketplace_id": "",</w:t>
      </w:r>
      <w:r>
        <w:rPr>
          <w:sz w:val="18"/>
        </w:rPr>
        <w:br w:type="textWrapping"/>
      </w:r>
      <w:r>
        <w:rPr>
          <w:sz w:val="18"/>
        </w:rPr>
        <w:t xml:space="preserve">            "shipment_id": "",</w:t>
      </w:r>
      <w:r>
        <w:rPr>
          <w:sz w:val="18"/>
        </w:rPr>
        <w:br w:type="textWrapping"/>
      </w:r>
      <w:r>
        <w:rPr>
          <w:sz w:val="18"/>
        </w:rPr>
        <w:t xml:space="preserve">            "fulfillment_network_sku": "",</w:t>
      </w:r>
      <w:r>
        <w:rPr>
          <w:sz w:val="18"/>
        </w:rPr>
        <w:br w:type="textWrapping"/>
      </w:r>
      <w:r>
        <w:rPr>
          <w:sz w:val="18"/>
        </w:rPr>
        <w:t xml:space="preserve">            "fnsku": "",</w:t>
      </w:r>
      <w:r>
        <w:rPr>
          <w:sz w:val="18"/>
        </w:rPr>
        <w:br w:type="textWrapping"/>
      </w:r>
      <w:r>
        <w:rPr>
          <w:sz w:val="18"/>
        </w:rPr>
        <w:t xml:space="preserve">            "num": 0,</w:t>
      </w:r>
      <w:r>
        <w:rPr>
          <w:sz w:val="18"/>
        </w:rPr>
        <w:br w:type="textWrapping"/>
      </w:r>
      <w:r>
        <w:rPr>
          <w:sz w:val="18"/>
        </w:rPr>
        <w:t xml:space="preserve">            "box_num": 0,</w:t>
      </w:r>
      <w:r>
        <w:rPr>
          <w:sz w:val="18"/>
        </w:rPr>
        <w:br w:type="textWrapping"/>
      </w:r>
      <w:r>
        <w:rPr>
          <w:sz w:val="18"/>
        </w:rPr>
        <w:t xml:space="preserve">            "sku": "",</w:t>
      </w:r>
      <w:r>
        <w:rPr>
          <w:sz w:val="18"/>
        </w:rPr>
        <w:br w:type="textWrapping"/>
      </w:r>
      <w:r>
        <w:rPr>
          <w:sz w:val="18"/>
        </w:rPr>
        <w:t xml:space="preserve">            "tax_currency": "",</w:t>
      </w:r>
      <w:r>
        <w:rPr>
          <w:sz w:val="18"/>
        </w:rPr>
        <w:br w:type="textWrapping"/>
      </w:r>
      <w:r>
        <w:rPr>
          <w:sz w:val="18"/>
        </w:rPr>
        <w:t xml:space="preserve">            "tax_amount": "",</w:t>
      </w:r>
      <w:r>
        <w:rPr>
          <w:sz w:val="18"/>
        </w:rPr>
        <w:br w:type="textWrapping"/>
      </w:r>
      <w:r>
        <w:rPr>
          <w:sz w:val="18"/>
        </w:rPr>
        <w:t xml:space="preserve">            "cg_product_gross_weight": "",</w:t>
      </w:r>
      <w:r>
        <w:rPr>
          <w:sz w:val="18"/>
        </w:rPr>
        <w:br w:type="textWrapping"/>
      </w:r>
      <w:r>
        <w:rPr>
          <w:sz w:val="18"/>
        </w:rPr>
        <w:t xml:space="preserve">            "cg_product_net_weight": "",</w:t>
      </w:r>
      <w:r>
        <w:rPr>
          <w:sz w:val="18"/>
        </w:rPr>
        <w:br w:type="textWrapping"/>
      </w:r>
      <w:r>
        <w:rPr>
          <w:sz w:val="18"/>
        </w:rPr>
        <w:t xml:space="preserve">            "cg_package_length": "",</w:t>
      </w:r>
      <w:r>
        <w:rPr>
          <w:sz w:val="18"/>
        </w:rPr>
        <w:br w:type="textWrapping"/>
      </w:r>
      <w:r>
        <w:rPr>
          <w:sz w:val="18"/>
        </w:rPr>
        <w:t xml:space="preserve">            "cg_package_width": "",</w:t>
      </w:r>
      <w:r>
        <w:rPr>
          <w:sz w:val="18"/>
        </w:rPr>
        <w:br w:type="textWrapping"/>
      </w:r>
      <w:r>
        <w:rPr>
          <w:sz w:val="18"/>
        </w:rPr>
        <w:t xml:space="preserve">            "cg_package_height": "",</w:t>
      </w:r>
      <w:r>
        <w:rPr>
          <w:sz w:val="18"/>
        </w:rPr>
        <w:br w:type="textWrapping"/>
      </w:r>
      <w:r>
        <w:rPr>
          <w:sz w:val="18"/>
        </w:rPr>
        <w:t xml:space="preserve">            "cg_box_weight": "",</w:t>
      </w:r>
      <w:r>
        <w:rPr>
          <w:sz w:val="18"/>
        </w:rPr>
        <w:br w:type="textWrapping"/>
      </w:r>
      <w:r>
        <w:rPr>
          <w:sz w:val="18"/>
        </w:rPr>
        <w:t xml:space="preserve">            "transport_cost": "",</w:t>
      </w:r>
      <w:r>
        <w:rPr>
          <w:sz w:val="18"/>
        </w:rPr>
        <w:br w:type="textWrapping"/>
      </w:r>
      <w:r>
        <w:rPr>
          <w:sz w:val="18"/>
        </w:rPr>
        <w:t xml:space="preserve">            "cg_box_length": "",</w:t>
      </w:r>
      <w:r>
        <w:rPr>
          <w:sz w:val="18"/>
        </w:rPr>
        <w:br w:type="textWrapping"/>
      </w:r>
      <w:r>
        <w:rPr>
          <w:sz w:val="18"/>
        </w:rPr>
        <w:t xml:space="preserve">            "cg_box_width": "",</w:t>
      </w:r>
      <w:r>
        <w:rPr>
          <w:sz w:val="18"/>
        </w:rPr>
        <w:br w:type="textWrapping"/>
      </w:r>
      <w:r>
        <w:rPr>
          <w:sz w:val="18"/>
        </w:rPr>
        <w:t xml:space="preserve">            "cg_box_height": "",</w:t>
      </w:r>
      <w:r>
        <w:rPr>
          <w:sz w:val="18"/>
        </w:rPr>
        <w:br w:type="textWrapping"/>
      </w:r>
      <w:r>
        <w:rPr>
          <w:sz w:val="18"/>
        </w:rPr>
        <w:t xml:space="preserve">            "quantity_in_case": 0,</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"box_type": "",</w:t>
      </w:r>
      <w:r>
        <w:rPr>
          <w:sz w:val="18"/>
        </w:rPr>
        <w:br w:type="textWrapping"/>
      </w:r>
      <w:r>
        <w:rPr>
          <w:sz w:val="18"/>
        </w:rPr>
        <w:t xml:space="preserve">    "box_remark": "",</w:t>
      </w:r>
      <w:r>
        <w:rPr>
          <w:sz w:val="18"/>
        </w:rPr>
        <w:br w:type="textWrapping"/>
      </w:r>
      <w:r>
        <w:rPr>
          <w:sz w:val="18"/>
        </w:rPr>
        <w:t xml:space="preserve">    "box_list": [</w:t>
      </w:r>
      <w:r>
        <w:rPr>
          <w:sz w:val="18"/>
        </w:rPr>
        <w:br w:type="textWrapping"/>
      </w:r>
      <w:r>
        <w:rPr>
          <w:sz w:val="18"/>
        </w:rPr>
        <w:t xml:space="preserve">        {</w:t>
      </w:r>
      <w:r>
        <w:rPr>
          <w:sz w:val="18"/>
        </w:rPr>
        <w:br w:type="textWrapping"/>
      </w:r>
      <w:r>
        <w:rPr>
          <w:sz w:val="18"/>
        </w:rPr>
        <w:t xml:space="preserve">            "box_num": "3",</w:t>
      </w:r>
      <w:r>
        <w:rPr>
          <w:sz w:val="18"/>
        </w:rPr>
        <w:br w:type="textWrapping"/>
      </w:r>
      <w:r>
        <w:rPr>
          <w:sz w:val="18"/>
        </w:rPr>
        <w:t xml:space="preserve">            "cg_box_length": 20,</w:t>
      </w:r>
      <w:r>
        <w:rPr>
          <w:sz w:val="18"/>
        </w:rPr>
        <w:br w:type="textWrapping"/>
      </w:r>
      <w:r>
        <w:rPr>
          <w:sz w:val="18"/>
        </w:rPr>
        <w:t xml:space="preserve">            "cg_box_width": 30,</w:t>
      </w:r>
      <w:r>
        <w:rPr>
          <w:sz w:val="18"/>
        </w:rPr>
        <w:br w:type="textWrapping"/>
      </w:r>
      <w:r>
        <w:rPr>
          <w:sz w:val="18"/>
        </w:rPr>
        <w:t xml:space="preserve">            "cg_box_height": 40,</w:t>
      </w:r>
      <w:r>
        <w:rPr>
          <w:sz w:val="18"/>
        </w:rPr>
        <w:br w:type="textWrapping"/>
      </w:r>
      <w:r>
        <w:rPr>
          <w:sz w:val="18"/>
        </w:rPr>
        <w:t xml:space="preserve">            "cg_box_weight": 1.33,</w:t>
      </w:r>
      <w:r>
        <w:rPr>
          <w:sz w:val="18"/>
        </w:rPr>
        <w:br w:type="textWrapping"/>
      </w:r>
      <w:r>
        <w:rPr>
          <w:sz w:val="18"/>
        </w:rPr>
        <w:t xml:space="preserve">            "box_skus": [</w:t>
      </w:r>
      <w:r>
        <w:rPr>
          <w:sz w:val="18"/>
        </w:rPr>
        <w:br w:type="textWrapping"/>
      </w:r>
      <w:r>
        <w:rPr>
          <w:sz w:val="18"/>
        </w:rPr>
        <w:t xml:space="preserve">                {</w:t>
      </w:r>
      <w:r>
        <w:rPr>
          <w:sz w:val="18"/>
        </w:rPr>
        <w:br w:type="textWrapping"/>
      </w:r>
      <w:r>
        <w:rPr>
          <w:sz w:val="18"/>
        </w:rPr>
        <w:t xml:space="preserve">                    "seller_id": "A1MQMW3JWPNCBX",</w:t>
      </w:r>
      <w:r>
        <w:rPr>
          <w:sz w:val="18"/>
        </w:rPr>
        <w:br w:type="textWrapping"/>
      </w:r>
      <w:r>
        <w:rPr>
          <w:sz w:val="18"/>
        </w:rPr>
        <w:t xml:space="preserve">                    "marketplace_id": "xxxxxxxxxxxxxxxx",</w:t>
      </w:r>
      <w:r>
        <w:rPr>
          <w:sz w:val="18"/>
        </w:rPr>
        <w:br w:type="textWrapping"/>
      </w:r>
      <w:r>
        <w:rPr>
          <w:sz w:val="18"/>
        </w:rPr>
        <w:t xml:space="preserve">                    "shipment_id": "FBA16XNMN3N4",</w:t>
      </w:r>
      <w:r>
        <w:rPr>
          <w:sz w:val="18"/>
        </w:rPr>
        <w:br w:type="textWrapping"/>
      </w:r>
      <w:r>
        <w:rPr>
          <w:sz w:val="18"/>
        </w:rPr>
        <w:t xml:space="preserve">                    "fulfillment_network_sku": "B09MT3989Q",</w:t>
      </w:r>
      <w:r>
        <w:rPr>
          <w:sz w:val="18"/>
        </w:rPr>
        <w:br w:type="textWrapping"/>
      </w:r>
      <w:r>
        <w:rPr>
          <w:sz w:val="18"/>
        </w:rPr>
        <w:t xml:space="preserve">                    "quantity_in_case": 32,</w:t>
      </w:r>
      <w:r>
        <w:rPr>
          <w:sz w:val="18"/>
        </w:rPr>
        <w:br w:type="textWrapping"/>
      </w:r>
      <w:r>
        <w:rPr>
          <w:sz w:val="18"/>
        </w:rPr>
        <w:t xml:space="preserve">                    "sku": "0530-1"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"tracking_list": [</w:t>
      </w:r>
      <w:r>
        <w:rPr>
          <w:sz w:val="18"/>
        </w:rPr>
        <w:br w:type="textWrapping"/>
      </w:r>
      <w:r>
        <w:rPr>
          <w:sz w:val="18"/>
        </w:rPr>
        <w:t xml:space="preserve">            {</w:t>
      </w:r>
      <w:r>
        <w:rPr>
          <w:sz w:val="18"/>
        </w:rPr>
        <w:br w:type="textWrapping"/>
      </w:r>
      <w:r>
        <w:rPr>
          <w:sz w:val="18"/>
        </w:rPr>
        <w:t xml:space="preserve">                "tracking_no": "cxdhxxxxxx123",</w:t>
      </w:r>
      <w:r>
        <w:rPr>
          <w:sz w:val="18"/>
        </w:rPr>
        <w:br w:type="textWrapping"/>
      </w:r>
      <w:r>
        <w:rPr>
          <w:sz w:val="18"/>
        </w:rPr>
        <w:t xml:space="preserve">                "transport_type": "1",</w:t>
      </w:r>
      <w:r>
        <w:rPr>
          <w:sz w:val="18"/>
        </w:rPr>
        <w:br w:type="textWrapping"/>
      </w:r>
      <w:r>
        <w:rPr>
          <w:sz w:val="18"/>
        </w:rPr>
        <w:t xml:space="preserve">                "order_type_code": "5",</w:t>
      </w:r>
      <w:r>
        <w:rPr>
          <w:sz w:val="18"/>
        </w:rPr>
        <w:br w:type="textWrapping"/>
      </w:r>
      <w:r>
        <w:rPr>
          <w:sz w:val="18"/>
        </w:rPr>
        <w:t xml:space="preserve">                "shippers": "coscoxxx",</w:t>
      </w:r>
      <w:r>
        <w:rPr>
          <w:sz w:val="18"/>
        </w:rPr>
        <w:br w:type="textWrapping"/>
      </w:r>
      <w:r>
        <w:rPr>
          <w:sz w:val="18"/>
        </w:rPr>
        <w:t xml:space="preserve">                "remark": "备注"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"chargeable_weight": "111.00",</w:t>
      </w:r>
      <w:r>
        <w:rPr>
          <w:sz w:val="18"/>
        </w:rPr>
        <w:br w:type="textWrapping"/>
      </w:r>
      <w:r>
        <w:rPr>
          <w:sz w:val="18"/>
        </w:rPr>
        <w:t xml:space="preserve">            "price": "1.00",</w:t>
      </w:r>
      <w:r>
        <w:rPr>
          <w:sz w:val="18"/>
        </w:rPr>
        <w:br w:type="textWrapping"/>
      </w:r>
      <w:r>
        <w:rPr>
          <w:sz w:val="18"/>
        </w:rPr>
        <w:t xml:space="preserve">            "price_currency": "CNY",</w:t>
      </w:r>
      <w:r>
        <w:rPr>
          <w:sz w:val="18"/>
        </w:rPr>
        <w:br w:type="textWrapping"/>
      </w:r>
      <w:r>
        <w:rPr>
          <w:sz w:val="18"/>
        </w:rPr>
        <w:t xml:space="preserve">            "logistics_fee": "1.00",</w:t>
      </w:r>
      <w:r>
        <w:rPr>
          <w:sz w:val="18"/>
        </w:rPr>
        <w:br w:type="textWrapping"/>
      </w:r>
      <w:r>
        <w:rPr>
          <w:sz w:val="18"/>
        </w:rPr>
        <w:t xml:space="preserve">            "logistics_fee_currency": "CNY",</w:t>
      </w:r>
      <w:r>
        <w:rPr>
          <w:sz w:val="18"/>
        </w:rPr>
        <w:br w:type="textWrapping"/>
      </w:r>
      <w:r>
        <w:rPr>
          <w:sz w:val="18"/>
        </w:rPr>
        <w:t xml:space="preserve">            "remark": "预估费用备注",</w:t>
      </w:r>
      <w:r>
        <w:rPr>
          <w:sz w:val="18"/>
        </w:rPr>
        <w:br w:type="textWrapping"/>
      </w:r>
      <w:r>
        <w:rPr>
          <w:sz w:val="18"/>
        </w:rPr>
        <w:t xml:space="preserve">            "other_fee_arr": [</w:t>
      </w:r>
      <w:r>
        <w:rPr>
          <w:sz w:val="18"/>
        </w:rPr>
        <w:br w:type="textWrapping"/>
      </w:r>
      <w:r>
        <w:rPr>
          <w:sz w:val="18"/>
        </w:rPr>
        <w:t xml:space="preserve">                {</w:t>
      </w:r>
      <w:r>
        <w:rPr>
          <w:sz w:val="18"/>
        </w:rPr>
        <w:br w:type="textWrapping"/>
      </w:r>
      <w:r>
        <w:rPr>
          <w:sz w:val="18"/>
        </w:rPr>
        <w:t xml:space="preserve">                    "fee_type_id": "241192037543649792",</w:t>
      </w:r>
      <w:r>
        <w:rPr>
          <w:sz w:val="18"/>
        </w:rPr>
        <w:br w:type="textWrapping"/>
      </w:r>
      <w:r>
        <w:rPr>
          <w:sz w:val="18"/>
        </w:rPr>
        <w:t xml:space="preserve">                    "other_amount": "1.00",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"tax_fee": "1",</w:t>
      </w:r>
      <w:r>
        <w:rPr>
          <w:sz w:val="18"/>
        </w:rPr>
        <w:br w:type="textWrapping"/>
      </w:r>
      <w:r>
        <w:rPr>
          <w:sz w:val="18"/>
        </w:rPr>
        <w:t xml:space="preserve">            "tax_fee_currency": "CNY",</w:t>
      </w:r>
      <w:r>
        <w:rPr>
          <w:sz w:val="18"/>
        </w:rPr>
        <w:br w:type="textWrapping"/>
      </w:r>
      <w:r>
        <w:rPr>
          <w:sz w:val="18"/>
        </w:rPr>
        <w:t xml:space="preserve">            "weight": "111.00",</w:t>
      </w:r>
      <w:r>
        <w:rPr>
          <w:sz w:val="18"/>
        </w:rPr>
        <w:br w:type="textWrapping"/>
      </w:r>
      <w:r>
        <w:rPr>
          <w:sz w:val="18"/>
        </w:rPr>
        <w:t xml:space="preserve">            "volume": "111.00",</w:t>
      </w:r>
      <w:r>
        <w:rPr>
          <w:sz w:val="18"/>
        </w:rPr>
        <w:br w:type="textWrapping"/>
      </w:r>
      <w:r>
        <w:rPr>
          <w:sz w:val="18"/>
        </w:rPr>
        <w:t xml:space="preserve">            "price": "111.00",</w:t>
      </w:r>
      <w:r>
        <w:rPr>
          <w:sz w:val="18"/>
        </w:rPr>
        <w:br w:type="textWrapping"/>
      </w:r>
      <w:r>
        <w:rPr>
          <w:sz w:val="18"/>
        </w:rPr>
        <w:t xml:space="preserve">            "price_currency": "CNY",</w:t>
      </w:r>
      <w:r>
        <w:rPr>
          <w:sz w:val="18"/>
        </w:rPr>
        <w:br w:type="textWrapping"/>
      </w:r>
      <w:r>
        <w:rPr>
          <w:sz w:val="18"/>
        </w:rPr>
        <w:t xml:space="preserve">            "logistics_fee": "111.00",</w:t>
      </w:r>
      <w:r>
        <w:rPr>
          <w:sz w:val="18"/>
        </w:rPr>
        <w:br w:type="textWrapping"/>
      </w:r>
      <w:r>
        <w:rPr>
          <w:sz w:val="18"/>
        </w:rPr>
        <w:t xml:space="preserve">            "logistics_fee_currency": "CNY",</w:t>
      </w:r>
      <w:r>
        <w:rPr>
          <w:sz w:val="18"/>
        </w:rPr>
        <w:br w:type="textWrapping"/>
      </w:r>
      <w:r>
        <w:rPr>
          <w:sz w:val="18"/>
        </w:rPr>
        <w:t xml:space="preserve">            "remark": "实际费用备注",</w:t>
      </w:r>
      <w:r>
        <w:rPr>
          <w:sz w:val="18"/>
        </w:rPr>
        <w:br w:type="textWrapping"/>
      </w:r>
      <w:r>
        <w:rPr>
          <w:sz w:val="18"/>
        </w:rPr>
        <w:t xml:space="preserve">            "other_fee_arr": [</w:t>
      </w:r>
      <w:r>
        <w:rPr>
          <w:sz w:val="18"/>
        </w:rPr>
        <w:br w:type="textWrapping"/>
      </w:r>
      <w:r>
        <w:rPr>
          <w:sz w:val="18"/>
        </w:rPr>
        <w:t xml:space="preserve">                {</w:t>
      </w:r>
      <w:r>
        <w:rPr>
          <w:sz w:val="18"/>
        </w:rPr>
        <w:br w:type="textWrapping"/>
      </w:r>
      <w:r>
        <w:rPr>
          <w:sz w:val="18"/>
        </w:rPr>
        <w:t xml:space="preserve">                    "fee_type_id": "241192037543649792",</w:t>
      </w:r>
      <w:r>
        <w:rPr>
          <w:sz w:val="18"/>
        </w:rPr>
        <w:br w:type="textWrapping"/>
      </w:r>
      <w:r>
        <w:rPr>
          <w:sz w:val="18"/>
        </w:rPr>
        <w:t xml:space="preserve">                    "other_amount": "111.00",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512E50B">
      <w:pPr>
        <w:pStyle w:val="4"/>
      </w:pPr>
      <w:bookmarkStart w:id="523" w:name="_Toc15199"/>
      <w:r>
        <w:t>返回结果</w:t>
      </w:r>
      <w:bookmarkEnd w:id="523"/>
    </w:p>
    <w:p w14:paraId="724EF6BB">
      <w:r>
        <w:rPr>
          <w:sz w:val="18"/>
        </w:rPr>
        <w:t>Json Object</w:t>
      </w:r>
    </w:p>
    <w:p w14:paraId="642B8FBA">
      <w:r>
        <w:rPr>
          <w:sz w:val="18"/>
        </w:rPr>
        <w:t>---</w:t>
      </w:r>
    </w:p>
    <w:p w14:paraId="7D8D7000">
      <w:pPr>
        <w:pStyle w:val="4"/>
      </w:pPr>
      <w:bookmarkStart w:id="524" w:name="_Toc13853"/>
      <w:r>
        <w:t>生成已发货的发货单</w:t>
      </w:r>
      <w:bookmarkEnd w:id="524"/>
    </w:p>
    <w:p w14:paraId="7CD3230A">
      <w:r>
        <w:rPr>
          <w:sz w:val="18"/>
        </w:rPr>
        <w:t>- Source path: docs/FBA/CreateSendedOrder</w:t>
      </w:r>
      <w:r>
        <w:rPr>
          <w:sz w:val="18"/>
        </w:rPr>
        <w:br w:type="textWrapping"/>
      </w:r>
      <w:r>
        <w:rPr>
          <w:sz w:val="18"/>
        </w:rPr>
        <w:t>- Source URL: https://apidoc.lingxing.com/docs/FBA/CreateSendedOrder.md</w:t>
      </w:r>
    </w:p>
    <w:p w14:paraId="31A1DF2D">
      <w:r>
        <w:rPr>
          <w:sz w:val="18"/>
        </w:rPr>
        <w:t># 生成已发货的发货单</w:t>
      </w:r>
      <w:r>
        <w:rPr>
          <w:sz w:val="18"/>
        </w:rPr>
        <w:br w:type="textWrapping"/>
      </w:r>
      <w:r>
        <w:rPr>
          <w:sz w:val="18"/>
        </w:rPr>
        <w:t>支持推送已发货的FBA发货单到领星ERP，并扣减发货仓库库存</w:t>
      </w:r>
    </w:p>
    <w:p w14:paraId="5424CC6C">
      <w:pPr>
        <w:pStyle w:val="4"/>
      </w:pPr>
      <w:bookmarkStart w:id="525" w:name="_Toc27206"/>
      <w:r>
        <w:t>接口信息</w:t>
      </w:r>
      <w:bookmarkEnd w:id="525"/>
    </w:p>
    <w:p w14:paraId="2B580C42">
      <w:pPr>
        <w:pStyle w:val="4"/>
      </w:pPr>
      <w:bookmarkStart w:id="526" w:name="_Toc12754"/>
      <w:r>
        <w:t>请求参数</w:t>
      </w:r>
      <w:bookmarkEnd w:id="526"/>
    </w:p>
    <w:p w14:paraId="242D083B">
      <w:pPr>
        <w:pStyle w:val="4"/>
      </w:pPr>
      <w:bookmarkStart w:id="527" w:name="_Toc31620"/>
      <w:r>
        <w:t>请求示例</w:t>
      </w:r>
      <w:bookmarkEnd w:id="527"/>
    </w:p>
    <w:p w14:paraId="5F502472">
      <w:r>
        <w:rPr>
          <w:sz w:val="18"/>
        </w:rPr>
        <w:t>```</w:t>
      </w:r>
      <w:r>
        <w:rPr>
          <w:sz w:val="18"/>
        </w:rPr>
        <w:br w:type="textWrapping"/>
      </w:r>
      <w:r>
        <w:rPr>
          <w:sz w:val="18"/>
        </w:rPr>
        <w:t>{</w:t>
      </w:r>
      <w:r>
        <w:rPr>
          <w:sz w:val="18"/>
        </w:rPr>
        <w:br w:type="textWrapping"/>
      </w:r>
      <w:r>
        <w:rPr>
          <w:sz w:val="18"/>
        </w:rPr>
        <w:t xml:space="preserve">    "sys_wid": 1,</w:t>
      </w:r>
      <w:r>
        <w:rPr>
          <w:sz w:val="18"/>
        </w:rPr>
        <w:br w:type="textWrapping"/>
      </w:r>
      <w:r>
        <w:rPr>
          <w:sz w:val="18"/>
        </w:rPr>
        <w:t xml:space="preserve">    "expected_arrival_date": "2022-05-06",</w:t>
      </w:r>
      <w:r>
        <w:rPr>
          <w:sz w:val="18"/>
        </w:rPr>
        <w:br w:type="textWrapping"/>
      </w:r>
      <w:r>
        <w:rPr>
          <w:sz w:val="18"/>
        </w:rPr>
        <w:t xml:space="preserve">    "etd_date": "2022-05-06",</w:t>
      </w:r>
      <w:r>
        <w:rPr>
          <w:sz w:val="18"/>
        </w:rPr>
        <w:br w:type="textWrapping"/>
      </w:r>
      <w:r>
        <w:rPr>
          <w:sz w:val="18"/>
        </w:rPr>
        <w:t xml:space="preserve">    "eta_date": "2022-05-06",</w:t>
      </w:r>
      <w:r>
        <w:rPr>
          <w:sz w:val="18"/>
        </w:rPr>
        <w:br w:type="textWrapping"/>
      </w:r>
      <w:r>
        <w:rPr>
          <w:sz w:val="18"/>
        </w:rPr>
        <w:t xml:space="preserve">    "delivery_date": "2022-05-06",</w:t>
      </w:r>
      <w:r>
        <w:rPr>
          <w:sz w:val="18"/>
        </w:rPr>
        <w:br w:type="textWrapping"/>
      </w:r>
      <w:r>
        <w:rPr>
          <w:sz w:val="18"/>
        </w:rPr>
        <w:t xml:space="preserve">    "actual_shipment_time": "2022-05-06",</w:t>
      </w:r>
      <w:r>
        <w:rPr>
          <w:sz w:val="18"/>
        </w:rPr>
        <w:br w:type="textWrapping"/>
      </w:r>
      <w:r>
        <w:rPr>
          <w:sz w:val="18"/>
        </w:rPr>
        <w:t xml:space="preserve">    "head_fee_type": 1,</w:t>
      </w:r>
      <w:r>
        <w:rPr>
          <w:sz w:val="18"/>
        </w:rPr>
        <w:br w:type="textWrapping"/>
      </w:r>
      <w:r>
        <w:rPr>
          <w:sz w:val="18"/>
        </w:rPr>
        <w:t xml:space="preserve">    "tax_fee_type": 0,</w:t>
      </w:r>
      <w:r>
        <w:rPr>
          <w:sz w:val="18"/>
        </w:rPr>
        <w:br w:type="textWrapping"/>
      </w:r>
      <w:r>
        <w:rPr>
          <w:sz w:val="18"/>
        </w:rPr>
        <w:t xml:space="preserve">    "is_points_behind": 1,</w:t>
      </w:r>
      <w:r>
        <w:rPr>
          <w:sz w:val="18"/>
        </w:rPr>
        <w:br w:type="textWrapping"/>
      </w:r>
      <w:r>
        <w:rPr>
          <w:sz w:val="18"/>
        </w:rPr>
        <w:t xml:space="preserve">    "points_behind_coeffient": 1,</w:t>
      </w:r>
      <w:r>
        <w:rPr>
          <w:sz w:val="18"/>
        </w:rPr>
        <w:br w:type="textWrapping"/>
      </w:r>
      <w:r>
        <w:rPr>
          <w:sz w:val="18"/>
        </w:rPr>
        <w:t xml:space="preserve">    "logistics_channel_id": 1,</w:t>
      </w:r>
      <w:r>
        <w:rPr>
          <w:sz w:val="18"/>
        </w:rPr>
        <w:br w:type="textWrapping"/>
      </w:r>
      <w:r>
        <w:rPr>
          <w:sz w:val="18"/>
        </w:rPr>
        <w:t xml:space="preserve">    "remark": "发货单备注",</w:t>
      </w:r>
      <w:r>
        <w:rPr>
          <w:sz w:val="18"/>
        </w:rPr>
        <w:br w:type="textWrapping"/>
      </w:r>
      <w:r>
        <w:rPr>
          <w:sz w:val="18"/>
        </w:rPr>
        <w:t xml:space="preserve">    "request_flag": "1123123aaaaaa",</w:t>
      </w:r>
      <w:r>
        <w:rPr>
          <w:sz w:val="18"/>
        </w:rPr>
        <w:br w:type="textWrapping"/>
      </w:r>
      <w:r>
        <w:rPr>
          <w:sz w:val="18"/>
        </w:rPr>
        <w:t xml:space="preserve">    "logistics_list": [{</w:t>
      </w:r>
      <w:r>
        <w:rPr>
          <w:sz w:val="18"/>
        </w:rPr>
        <w:br w:type="textWrapping"/>
      </w:r>
      <w:r>
        <w:rPr>
          <w:sz w:val="18"/>
        </w:rPr>
        <w:t xml:space="preserve">        "tracking_number": "aaaaaa",</w:t>
      </w:r>
      <w:r>
        <w:rPr>
          <w:sz w:val="18"/>
        </w:rPr>
        <w:br w:type="textWrapping"/>
      </w:r>
      <w:r>
        <w:rPr>
          <w:sz w:val="18"/>
        </w:rPr>
        <w:t xml:space="preserve">        "replace_tracking_number": "bbbbbb",</w:t>
      </w:r>
      <w:r>
        <w:rPr>
          <w:sz w:val="18"/>
        </w:rPr>
        <w:br w:type="textWrapping"/>
      </w:r>
      <w:r>
        <w:rPr>
          <w:sz w:val="18"/>
        </w:rPr>
        <w:t xml:space="preserve">        "transportation_cost": 1,</w:t>
      </w:r>
      <w:r>
        <w:rPr>
          <w:sz w:val="18"/>
        </w:rPr>
        <w:br w:type="textWrapping"/>
      </w:r>
      <w:r>
        <w:rPr>
          <w:sz w:val="18"/>
        </w:rPr>
        <w:t xml:space="preserve">        "transportation_currency": "CNY",</w:t>
      </w:r>
      <w:r>
        <w:rPr>
          <w:sz w:val="18"/>
        </w:rPr>
        <w:br w:type="textWrapping"/>
      </w:r>
      <w:r>
        <w:rPr>
          <w:sz w:val="18"/>
        </w:rPr>
        <w:t xml:space="preserve">        "other_cost": 1,</w:t>
      </w:r>
      <w:r>
        <w:rPr>
          <w:sz w:val="18"/>
        </w:rPr>
        <w:br w:type="textWrapping"/>
      </w:r>
      <w:r>
        <w:rPr>
          <w:sz w:val="18"/>
        </w:rPr>
        <w:t xml:space="preserve">        "other_currency": "1.00",</w:t>
      </w:r>
      <w:r>
        <w:rPr>
          <w:sz w:val="18"/>
        </w:rPr>
        <w:br w:type="textWrapping"/>
      </w:r>
      <w:r>
        <w:rPr>
          <w:sz w:val="18"/>
        </w:rPr>
        <w:t xml:space="preserve">        "other_cost_remark": "其他费备注",</w:t>
      </w:r>
      <w:r>
        <w:rPr>
          <w:sz w:val="18"/>
        </w:rPr>
        <w:br w:type="textWrapping"/>
      </w:r>
      <w:r>
        <w:rPr>
          <w:sz w:val="18"/>
        </w:rPr>
        <w:t xml:space="preserve">        "predicted_transportation_cost": 1,</w:t>
      </w:r>
      <w:r>
        <w:rPr>
          <w:sz w:val="18"/>
        </w:rPr>
        <w:br w:type="textWrapping"/>
      </w:r>
      <w:r>
        <w:rPr>
          <w:sz w:val="18"/>
        </w:rPr>
        <w:t xml:space="preserve">        "predicted_transportation_currency": "CNY",</w:t>
      </w:r>
      <w:r>
        <w:rPr>
          <w:sz w:val="18"/>
        </w:rPr>
        <w:br w:type="textWrapping"/>
      </w:r>
      <w:r>
        <w:rPr>
          <w:sz w:val="18"/>
        </w:rPr>
        <w:t xml:space="preserve">        "predicted_other_cost": 1,</w:t>
      </w:r>
      <w:r>
        <w:rPr>
          <w:sz w:val="18"/>
        </w:rPr>
        <w:br w:type="textWrapping"/>
      </w:r>
      <w:r>
        <w:rPr>
          <w:sz w:val="18"/>
        </w:rPr>
        <w:t xml:space="preserve">        "predicted_other_currency": "CNY"</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"seller_id": "",</w:t>
      </w:r>
      <w:r>
        <w:rPr>
          <w:sz w:val="18"/>
        </w:rPr>
        <w:br w:type="textWrapping"/>
      </w:r>
      <w:r>
        <w:rPr>
          <w:sz w:val="18"/>
        </w:rPr>
        <w:t xml:space="preserve">        "warehouse_seller_id": 0,</w:t>
      </w:r>
      <w:r>
        <w:rPr>
          <w:sz w:val="18"/>
        </w:rPr>
        <w:br w:type="textWrapping"/>
      </w:r>
      <w:r>
        <w:rPr>
          <w:sz w:val="18"/>
        </w:rPr>
        <w:t xml:space="preserve">        "marketplace_id": "",</w:t>
      </w:r>
      <w:r>
        <w:rPr>
          <w:sz w:val="18"/>
        </w:rPr>
        <w:br w:type="textWrapping"/>
      </w:r>
      <w:r>
        <w:rPr>
          <w:sz w:val="18"/>
        </w:rPr>
        <w:t xml:space="preserve">        "shipment_id": "",</w:t>
      </w:r>
      <w:r>
        <w:rPr>
          <w:sz w:val="18"/>
        </w:rPr>
        <w:br w:type="textWrapping"/>
      </w:r>
      <w:r>
        <w:rPr>
          <w:sz w:val="18"/>
        </w:rPr>
        <w:t xml:space="preserve">        "fulfillment_network_sku": "",</w:t>
      </w:r>
      <w:r>
        <w:rPr>
          <w:sz w:val="18"/>
        </w:rPr>
        <w:br w:type="textWrapping"/>
      </w:r>
      <w:r>
        <w:rPr>
          <w:sz w:val="18"/>
        </w:rPr>
        <w:t xml:space="preserve">        "fnsku": "",</w:t>
      </w:r>
      <w:r>
        <w:rPr>
          <w:sz w:val="18"/>
        </w:rPr>
        <w:br w:type="textWrapping"/>
      </w:r>
      <w:r>
        <w:rPr>
          <w:sz w:val="18"/>
        </w:rPr>
        <w:t xml:space="preserve">        "num": 0,</w:t>
      </w:r>
      <w:r>
        <w:rPr>
          <w:sz w:val="18"/>
        </w:rPr>
        <w:br w:type="textWrapping"/>
      </w:r>
      <w:r>
        <w:rPr>
          <w:sz w:val="18"/>
        </w:rPr>
        <w:t xml:space="preserve">        "box_num": 0,</w:t>
      </w:r>
      <w:r>
        <w:rPr>
          <w:sz w:val="18"/>
        </w:rPr>
        <w:br w:type="textWrapping"/>
      </w:r>
      <w:r>
        <w:rPr>
          <w:sz w:val="18"/>
        </w:rPr>
        <w:t xml:space="preserve">        "sku": "",</w:t>
      </w:r>
      <w:r>
        <w:rPr>
          <w:sz w:val="18"/>
        </w:rPr>
        <w:br w:type="textWrapping"/>
      </w:r>
      <w:r>
        <w:rPr>
          <w:sz w:val="18"/>
        </w:rPr>
        <w:t xml:space="preserve">        "tax_currency": "",</w:t>
      </w:r>
      <w:r>
        <w:rPr>
          <w:sz w:val="18"/>
        </w:rPr>
        <w:br w:type="textWrapping"/>
      </w:r>
      <w:r>
        <w:rPr>
          <w:sz w:val="18"/>
        </w:rPr>
        <w:t xml:space="preserve">        "tax_amount": "",</w:t>
      </w:r>
      <w:r>
        <w:rPr>
          <w:sz w:val="18"/>
        </w:rPr>
        <w:br w:type="textWrapping"/>
      </w:r>
      <w:r>
        <w:rPr>
          <w:sz w:val="18"/>
        </w:rPr>
        <w:t xml:space="preserve">        "cg_product_gross_weight": "",</w:t>
      </w:r>
      <w:r>
        <w:rPr>
          <w:sz w:val="18"/>
        </w:rPr>
        <w:br w:type="textWrapping"/>
      </w:r>
      <w:r>
        <w:rPr>
          <w:sz w:val="18"/>
        </w:rPr>
        <w:t xml:space="preserve">        "cg_package_length": "",</w:t>
      </w:r>
      <w:r>
        <w:rPr>
          <w:sz w:val="18"/>
        </w:rPr>
        <w:br w:type="textWrapping"/>
      </w:r>
      <w:r>
        <w:rPr>
          <w:sz w:val="18"/>
        </w:rPr>
        <w:t xml:space="preserve">        "cg_package_width": "",</w:t>
      </w:r>
      <w:r>
        <w:rPr>
          <w:sz w:val="18"/>
        </w:rPr>
        <w:br w:type="textWrapping"/>
      </w:r>
      <w:r>
        <w:rPr>
          <w:sz w:val="18"/>
        </w:rPr>
        <w:t xml:space="preserve">        "cg_package_height": "",</w:t>
      </w:r>
      <w:r>
        <w:rPr>
          <w:sz w:val="18"/>
        </w:rPr>
        <w:br w:type="textWrapping"/>
      </w:r>
      <w:r>
        <w:rPr>
          <w:sz w:val="18"/>
        </w:rPr>
        <w:t xml:space="preserve">        "cg_box_weight": "",</w:t>
      </w:r>
      <w:r>
        <w:rPr>
          <w:sz w:val="18"/>
        </w:rPr>
        <w:br w:type="textWrapping"/>
      </w:r>
      <w:r>
        <w:rPr>
          <w:sz w:val="18"/>
        </w:rPr>
        <w:t xml:space="preserve">        "transport_cost": ""</w:t>
      </w:r>
      <w:r>
        <w:rPr>
          <w:sz w:val="18"/>
        </w:rPr>
        <w:br w:type="textWrapping"/>
      </w:r>
      <w:r>
        <w:rPr>
          <w:sz w:val="18"/>
        </w:rPr>
        <w:t xml:space="preserve">    }],</w:t>
      </w:r>
      <w:r>
        <w:rPr>
          <w:sz w:val="18"/>
        </w:rPr>
        <w:br w:type="textWrapping"/>
      </w:r>
      <w:r>
        <w:rPr>
          <w:sz w:val="18"/>
        </w:rPr>
        <w:t xml:space="preserve">    "is_related": "",</w:t>
      </w:r>
      <w:r>
        <w:rPr>
          <w:sz w:val="18"/>
        </w:rPr>
        <w:br w:type="textWrapping"/>
      </w:r>
      <w:r>
        <w:rPr>
          <w:sz w:val="18"/>
        </w:rPr>
        <w:t xml:space="preserve">    "box_type": "",</w:t>
      </w:r>
      <w:r>
        <w:rPr>
          <w:sz w:val="18"/>
        </w:rPr>
        <w:br w:type="textWrapping"/>
      </w:r>
      <w:r>
        <w:rPr>
          <w:sz w:val="18"/>
        </w:rPr>
        <w:t xml:space="preserve">    "box_remark": "",</w:t>
      </w:r>
      <w:r>
        <w:rPr>
          <w:sz w:val="18"/>
        </w:rPr>
        <w:br w:type="textWrapping"/>
      </w:r>
      <w:r>
        <w:rPr>
          <w:sz w:val="18"/>
        </w:rPr>
        <w:t xml:space="preserve">    "box_list": [{</w:t>
      </w:r>
      <w:r>
        <w:rPr>
          <w:sz w:val="18"/>
        </w:rPr>
        <w:br w:type="textWrapping"/>
      </w:r>
      <w:r>
        <w:rPr>
          <w:sz w:val="18"/>
        </w:rPr>
        <w:t xml:space="preserve">        "box_num": "3",</w:t>
      </w:r>
      <w:r>
        <w:rPr>
          <w:sz w:val="18"/>
        </w:rPr>
        <w:br w:type="textWrapping"/>
      </w:r>
      <w:r>
        <w:rPr>
          <w:sz w:val="18"/>
        </w:rPr>
        <w:t xml:space="preserve">        "cg_box_length": 20,</w:t>
      </w:r>
      <w:r>
        <w:rPr>
          <w:sz w:val="18"/>
        </w:rPr>
        <w:br w:type="textWrapping"/>
      </w:r>
      <w:r>
        <w:rPr>
          <w:sz w:val="18"/>
        </w:rPr>
        <w:t xml:space="preserve">        "cg_box_width": 30,</w:t>
      </w:r>
      <w:r>
        <w:rPr>
          <w:sz w:val="18"/>
        </w:rPr>
        <w:br w:type="textWrapping"/>
      </w:r>
      <w:r>
        <w:rPr>
          <w:sz w:val="18"/>
        </w:rPr>
        <w:t xml:space="preserve">        "cg_box_height": 40,</w:t>
      </w:r>
      <w:r>
        <w:rPr>
          <w:sz w:val="18"/>
        </w:rPr>
        <w:br w:type="textWrapping"/>
      </w:r>
      <w:r>
        <w:rPr>
          <w:sz w:val="18"/>
        </w:rPr>
        <w:t xml:space="preserve">        "cg_box_weight": 1.33,</w:t>
      </w:r>
      <w:r>
        <w:rPr>
          <w:sz w:val="18"/>
        </w:rPr>
        <w:br w:type="textWrapping"/>
      </w:r>
      <w:r>
        <w:rPr>
          <w:sz w:val="18"/>
        </w:rPr>
        <w:t xml:space="preserve">        "box_skus": [{</w:t>
      </w:r>
      <w:r>
        <w:rPr>
          <w:sz w:val="18"/>
        </w:rPr>
        <w:br w:type="textWrapping"/>
      </w:r>
      <w:r>
        <w:rPr>
          <w:sz w:val="18"/>
        </w:rPr>
        <w:t xml:space="preserve">            "seller_id": "A1MQMW3JWPNCBX",</w:t>
      </w:r>
      <w:r>
        <w:rPr>
          <w:sz w:val="18"/>
        </w:rPr>
        <w:br w:type="textWrapping"/>
      </w:r>
      <w:r>
        <w:rPr>
          <w:sz w:val="18"/>
        </w:rPr>
        <w:t xml:space="preserve">            "marketplace_id": "xxxxxxxxxxxxxxxx",</w:t>
      </w:r>
      <w:r>
        <w:rPr>
          <w:sz w:val="18"/>
        </w:rPr>
        <w:br w:type="textWrapping"/>
      </w:r>
      <w:r>
        <w:rPr>
          <w:sz w:val="18"/>
        </w:rPr>
        <w:t xml:space="preserve">            "shipment_id": "FBA16XNMN3N4",</w:t>
      </w:r>
      <w:r>
        <w:rPr>
          <w:sz w:val="18"/>
        </w:rPr>
        <w:br w:type="textWrapping"/>
      </w:r>
      <w:r>
        <w:rPr>
          <w:sz w:val="18"/>
        </w:rPr>
        <w:t xml:space="preserve">            "fulfillment_network_sku": "B09MT3989Q",</w:t>
      </w:r>
      <w:r>
        <w:rPr>
          <w:sz w:val="18"/>
        </w:rPr>
        <w:br w:type="textWrapping"/>
      </w:r>
      <w:r>
        <w:rPr>
          <w:sz w:val="18"/>
        </w:rPr>
        <w:t xml:space="preserve">            "quantity_in_case": 32,</w:t>
      </w:r>
      <w:r>
        <w:rPr>
          <w:sz w:val="18"/>
        </w:rPr>
        <w:br w:type="textWrapping"/>
      </w:r>
      <w:r>
        <w:rPr>
          <w:sz w:val="18"/>
        </w:rPr>
        <w:t xml:space="preserve">            "sku": "0530-1"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"tracking_list": [{</w:t>
      </w:r>
      <w:r>
        <w:rPr>
          <w:sz w:val="18"/>
        </w:rPr>
        <w:br w:type="textWrapping"/>
      </w:r>
      <w:r>
        <w:rPr>
          <w:sz w:val="18"/>
        </w:rPr>
        <w:t xml:space="preserve">            "tracking_no": "cxdhxxxxxx123",</w:t>
      </w:r>
      <w:r>
        <w:rPr>
          <w:sz w:val="18"/>
        </w:rPr>
        <w:br w:type="textWrapping"/>
      </w:r>
      <w:r>
        <w:rPr>
          <w:sz w:val="18"/>
        </w:rPr>
        <w:t xml:space="preserve">            "transport_type": "1",</w:t>
      </w:r>
      <w:r>
        <w:rPr>
          <w:sz w:val="18"/>
        </w:rPr>
        <w:br w:type="textWrapping"/>
      </w:r>
      <w:r>
        <w:rPr>
          <w:sz w:val="18"/>
        </w:rPr>
        <w:t xml:space="preserve">            "order_type_code": "5",</w:t>
      </w:r>
      <w:r>
        <w:rPr>
          <w:sz w:val="18"/>
        </w:rPr>
        <w:br w:type="textWrapping"/>
      </w:r>
      <w:r>
        <w:rPr>
          <w:sz w:val="18"/>
        </w:rPr>
        <w:t xml:space="preserve">            "shippers": "coscoxxx",</w:t>
      </w:r>
      <w:r>
        <w:rPr>
          <w:sz w:val="18"/>
        </w:rPr>
        <w:br w:type="textWrapping"/>
      </w:r>
      <w:r>
        <w:rPr>
          <w:sz w:val="18"/>
        </w:rPr>
        <w:t xml:space="preserve">            "remark": "备注"</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"chargeable_weight": "111.00",</w:t>
      </w:r>
      <w:r>
        <w:rPr>
          <w:sz w:val="18"/>
        </w:rPr>
        <w:br w:type="textWrapping"/>
      </w:r>
      <w:r>
        <w:rPr>
          <w:sz w:val="18"/>
        </w:rPr>
        <w:t xml:space="preserve">            "price": "1.00",</w:t>
      </w:r>
      <w:r>
        <w:rPr>
          <w:sz w:val="18"/>
        </w:rPr>
        <w:br w:type="textWrapping"/>
      </w:r>
      <w:r>
        <w:rPr>
          <w:sz w:val="18"/>
        </w:rPr>
        <w:t xml:space="preserve">            "price_currency": "CNY",</w:t>
      </w:r>
      <w:r>
        <w:rPr>
          <w:sz w:val="18"/>
        </w:rPr>
        <w:br w:type="textWrapping"/>
      </w:r>
      <w:r>
        <w:rPr>
          <w:sz w:val="18"/>
        </w:rPr>
        <w:t xml:space="preserve">            "logistics_fee": "1.00",</w:t>
      </w:r>
      <w:r>
        <w:rPr>
          <w:sz w:val="18"/>
        </w:rPr>
        <w:br w:type="textWrapping"/>
      </w:r>
      <w:r>
        <w:rPr>
          <w:sz w:val="18"/>
        </w:rPr>
        <w:t xml:space="preserve">            "logistics_fee_currency": "CNY",</w:t>
      </w:r>
      <w:r>
        <w:rPr>
          <w:sz w:val="18"/>
        </w:rPr>
        <w:br w:type="textWrapping"/>
      </w:r>
      <w:r>
        <w:rPr>
          <w:sz w:val="18"/>
        </w:rPr>
        <w:t xml:space="preserve">            "remark": "预估费用备注",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"tax_fee":"1",</w:t>
      </w:r>
      <w:r>
        <w:rPr>
          <w:sz w:val="18"/>
        </w:rPr>
        <w:br w:type="textWrapping"/>
      </w:r>
      <w:r>
        <w:rPr>
          <w:sz w:val="18"/>
        </w:rPr>
        <w:t xml:space="preserve">            "tax_fee_currency":"CNY",</w:t>
      </w:r>
      <w:r>
        <w:rPr>
          <w:sz w:val="18"/>
        </w:rPr>
        <w:br w:type="textWrapping"/>
      </w:r>
      <w:r>
        <w:rPr>
          <w:sz w:val="18"/>
        </w:rPr>
        <w:t xml:space="preserve">            "weight": "111.00",</w:t>
      </w:r>
      <w:r>
        <w:rPr>
          <w:sz w:val="18"/>
        </w:rPr>
        <w:br w:type="textWrapping"/>
      </w:r>
      <w:r>
        <w:rPr>
          <w:sz w:val="18"/>
        </w:rPr>
        <w:t xml:space="preserve">            "volume": "111.00",</w:t>
      </w:r>
      <w:r>
        <w:rPr>
          <w:sz w:val="18"/>
        </w:rPr>
        <w:br w:type="textWrapping"/>
      </w:r>
      <w:r>
        <w:rPr>
          <w:sz w:val="18"/>
        </w:rPr>
        <w:t xml:space="preserve">            "price": "111.00",</w:t>
      </w:r>
      <w:r>
        <w:rPr>
          <w:sz w:val="18"/>
        </w:rPr>
        <w:br w:type="textWrapping"/>
      </w:r>
      <w:r>
        <w:rPr>
          <w:sz w:val="18"/>
        </w:rPr>
        <w:t xml:space="preserve">            "price_currency": "CNY",</w:t>
      </w:r>
      <w:r>
        <w:rPr>
          <w:sz w:val="18"/>
        </w:rPr>
        <w:br w:type="textWrapping"/>
      </w:r>
      <w:r>
        <w:rPr>
          <w:sz w:val="18"/>
        </w:rPr>
        <w:t xml:space="preserve">            "logistics_fee": "111.00",</w:t>
      </w:r>
      <w:r>
        <w:rPr>
          <w:sz w:val="18"/>
        </w:rPr>
        <w:br w:type="textWrapping"/>
      </w:r>
      <w:r>
        <w:rPr>
          <w:sz w:val="18"/>
        </w:rPr>
        <w:t xml:space="preserve">            "logistics_fee_currency": "CNY",</w:t>
      </w:r>
      <w:r>
        <w:rPr>
          <w:sz w:val="18"/>
        </w:rPr>
        <w:br w:type="textWrapping"/>
      </w:r>
      <w:r>
        <w:rPr>
          <w:sz w:val="18"/>
        </w:rPr>
        <w:t xml:space="preserve">            "remark": "实际费用备注",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"111.00",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593A858">
      <w:pPr>
        <w:pStyle w:val="4"/>
      </w:pPr>
      <w:bookmarkStart w:id="528" w:name="_Toc6170"/>
      <w:r>
        <w:t>返回结果</w:t>
      </w:r>
      <w:bookmarkEnd w:id="528"/>
    </w:p>
    <w:p w14:paraId="1FAC1458">
      <w:r>
        <w:rPr>
          <w:sz w:val="18"/>
        </w:rPr>
        <w:t>Json Object</w:t>
      </w:r>
    </w:p>
    <w:p w14:paraId="4666B7A9">
      <w:r>
        <w:rPr>
          <w:sz w:val="18"/>
        </w:rPr>
        <w:t>---</w:t>
      </w:r>
    </w:p>
    <w:p w14:paraId="014F9D0B">
      <w:pPr>
        <w:pStyle w:val="4"/>
      </w:pPr>
      <w:bookmarkStart w:id="529" w:name="_Toc1349"/>
      <w:r>
        <w:t>发货单创建接口结果查询</w:t>
      </w:r>
      <w:bookmarkEnd w:id="529"/>
    </w:p>
    <w:p w14:paraId="254B624E">
      <w:r>
        <w:rPr>
          <w:sz w:val="18"/>
        </w:rPr>
        <w:t>- Source path: docs/FBA/searchProcessResult</w:t>
      </w:r>
      <w:r>
        <w:rPr>
          <w:sz w:val="18"/>
        </w:rPr>
        <w:br w:type="textWrapping"/>
      </w:r>
      <w:r>
        <w:rPr>
          <w:sz w:val="18"/>
        </w:rPr>
        <w:t>- Source URL: https://apidoc.lingxing.com/docs/FBA/searchProcessResult.md</w:t>
      </w:r>
    </w:p>
    <w:p w14:paraId="049FC064">
      <w:r>
        <w:rPr>
          <w:sz w:val="18"/>
        </w:rPr>
        <w:t># 发货单创建接口结果查询</w:t>
      </w:r>
    </w:p>
    <w:p w14:paraId="32195425">
      <w:pPr>
        <w:pStyle w:val="4"/>
      </w:pPr>
      <w:bookmarkStart w:id="530" w:name="_Toc9514"/>
      <w:r>
        <w:t>接口信息</w:t>
      </w:r>
      <w:bookmarkEnd w:id="530"/>
    </w:p>
    <w:p w14:paraId="71627A57">
      <w:pPr>
        <w:pStyle w:val="4"/>
      </w:pPr>
      <w:bookmarkStart w:id="531" w:name="_Toc16062"/>
      <w:r>
        <w:t>请求参数</w:t>
      </w:r>
      <w:bookmarkEnd w:id="531"/>
    </w:p>
    <w:p w14:paraId="44C8FFF4">
      <w:pPr>
        <w:pStyle w:val="4"/>
      </w:pPr>
      <w:bookmarkStart w:id="532" w:name="_Toc14319"/>
      <w:r>
        <w:t>返回结果</w:t>
      </w:r>
      <w:bookmarkEnd w:id="532"/>
    </w:p>
    <w:p w14:paraId="0E065110">
      <w:r>
        <w:rPr>
          <w:sz w:val="18"/>
        </w:rPr>
        <w:t>Json Object</w:t>
      </w:r>
    </w:p>
    <w:p w14:paraId="535D148A">
      <w:r>
        <w:rPr>
          <w:sz w:val="18"/>
        </w:rPr>
        <w:t>---</w:t>
      </w:r>
    </w:p>
    <w:p w14:paraId="6AD048E5">
      <w:pPr>
        <w:pStyle w:val="4"/>
      </w:pPr>
      <w:bookmarkStart w:id="533" w:name="_Toc9602"/>
      <w:r>
        <w:t>发货单分配库存</w:t>
      </w:r>
      <w:bookmarkEnd w:id="533"/>
    </w:p>
    <w:p w14:paraId="11CFAC70">
      <w:r>
        <w:rPr>
          <w:sz w:val="18"/>
        </w:rPr>
        <w:t>- Source path: docs/FBA/ShipmentLockStock</w:t>
      </w:r>
      <w:r>
        <w:rPr>
          <w:sz w:val="18"/>
        </w:rPr>
        <w:br w:type="textWrapping"/>
      </w:r>
      <w:r>
        <w:rPr>
          <w:sz w:val="18"/>
        </w:rPr>
        <w:t>- Source URL: https://apidoc.lingxing.com/docs/FBA/ShipmentLockStock.md</w:t>
      </w:r>
    </w:p>
    <w:p w14:paraId="1F62BCC0">
      <w:r>
        <w:rPr>
          <w:sz w:val="18"/>
        </w:rPr>
        <w:t># 发货单分配库存</w:t>
      </w:r>
    </w:p>
    <w:p w14:paraId="430AEACB">
      <w:pPr>
        <w:pStyle w:val="4"/>
      </w:pPr>
      <w:bookmarkStart w:id="534" w:name="_Toc4231"/>
      <w:r>
        <w:t>接口信息</w:t>
      </w:r>
      <w:bookmarkEnd w:id="534"/>
    </w:p>
    <w:p w14:paraId="341A244A">
      <w:pPr>
        <w:pStyle w:val="4"/>
      </w:pPr>
      <w:bookmarkStart w:id="535" w:name="_Toc13997"/>
      <w:r>
        <w:t>请求参数</w:t>
      </w:r>
      <w:bookmarkEnd w:id="535"/>
    </w:p>
    <w:p w14:paraId="2D9CBE17">
      <w:pPr>
        <w:pStyle w:val="4"/>
      </w:pPr>
      <w:bookmarkStart w:id="536" w:name="_Toc18249"/>
      <w:r>
        <w:t>请求示例</w:t>
      </w:r>
      <w:bookmarkEnd w:id="536"/>
    </w:p>
    <w:p w14:paraId="1088D482">
      <w:r>
        <w:rPr>
          <w:sz w:val="18"/>
        </w:rPr>
        <w:t>```</w:t>
      </w:r>
      <w:r>
        <w:rPr>
          <w:sz w:val="18"/>
        </w:rPr>
        <w:br w:type="textWrapping"/>
      </w:r>
      <w:r>
        <w:rPr>
          <w:sz w:val="18"/>
        </w:rPr>
        <w:t>{</w:t>
      </w:r>
      <w:r>
        <w:rPr>
          <w:sz w:val="18"/>
        </w:rPr>
        <w:br w:type="textWrapping"/>
      </w:r>
      <w:r>
        <w:rPr>
          <w:sz w:val="18"/>
        </w:rPr>
        <w:t xml:space="preserve">    "shipment_nos": ["SP240123007"],</w:t>
      </w:r>
      <w:r>
        <w:rPr>
          <w:sz w:val="18"/>
        </w:rPr>
        <w:br w:type="textWrapping"/>
      </w:r>
      <w:r>
        <w:rPr>
          <w:sz w:val="18"/>
        </w:rPr>
        <w:t xml:space="preserve">    "is_auto_batch": 0</w:t>
      </w:r>
      <w:r>
        <w:rPr>
          <w:sz w:val="18"/>
        </w:rPr>
        <w:br w:type="textWrapping"/>
      </w:r>
      <w:r>
        <w:rPr>
          <w:sz w:val="18"/>
        </w:rPr>
        <w:t>}</w:t>
      </w:r>
      <w:r>
        <w:rPr>
          <w:sz w:val="18"/>
        </w:rPr>
        <w:br w:type="textWrapping"/>
      </w:r>
      <w:r>
        <w:rPr>
          <w:sz w:val="18"/>
        </w:rPr>
        <w:t>```</w:t>
      </w:r>
    </w:p>
    <w:p w14:paraId="6D1EC4F0">
      <w:pPr>
        <w:pStyle w:val="4"/>
      </w:pPr>
      <w:bookmarkStart w:id="537" w:name="_Toc8766"/>
      <w:r>
        <w:t>返回结果</w:t>
      </w:r>
      <w:bookmarkEnd w:id="537"/>
    </w:p>
    <w:p w14:paraId="071B754C">
      <w:r>
        <w:rPr>
          <w:sz w:val="18"/>
        </w:rPr>
        <w:t>Json Object</w:t>
      </w:r>
    </w:p>
    <w:p w14:paraId="3E3B4079">
      <w:pPr>
        <w:pStyle w:val="4"/>
      </w:pPr>
      <w:bookmarkStart w:id="538" w:name="_Toc26929"/>
      <w:r>
        <w:t>返回成功示例</w:t>
      </w:r>
      <w:bookmarkEnd w:id="538"/>
    </w:p>
    <w:p w14:paraId="5BB89FA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"21EE37F0-5C84-0A70-9A7D-C9695538A59A",</w:t>
      </w:r>
      <w:r>
        <w:rPr>
          <w:sz w:val="18"/>
        </w:rPr>
        <w:br w:type="textWrapping"/>
      </w:r>
      <w:r>
        <w:rPr>
          <w:sz w:val="18"/>
        </w:rPr>
        <w:t xml:space="preserve">    "response_time": "2024-10-03 14:51:38",</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805266B">
      <w:pPr>
        <w:pStyle w:val="4"/>
      </w:pPr>
      <w:bookmarkStart w:id="539" w:name="_Toc21073"/>
      <w:r>
        <w:t>返回失败示例</w:t>
      </w:r>
      <w:bookmarkEnd w:id="539"/>
    </w:p>
    <w:p w14:paraId="6CB08914">
      <w:r>
        <w:rPr>
          <w:sz w:val="18"/>
        </w:rPr>
        <w:t>```</w:t>
      </w:r>
      <w:r>
        <w:rPr>
          <w:sz w:val="18"/>
        </w:rPr>
        <w:br w:type="textWrapping"/>
      </w:r>
      <w:r>
        <w:rPr>
          <w:sz w:val="18"/>
        </w:rPr>
        <w:t>{</w:t>
      </w:r>
      <w:r>
        <w:rPr>
          <w:sz w:val="18"/>
        </w:rPr>
        <w:br w:type="textWrapping"/>
      </w:r>
      <w:r>
        <w:rPr>
          <w:sz w:val="18"/>
        </w:rPr>
        <w:t xml:space="preserve">    "code": 1000,</w:t>
      </w:r>
      <w:r>
        <w:rPr>
          <w:sz w:val="18"/>
        </w:rPr>
        <w:br w:type="textWrapping"/>
      </w:r>
      <w:r>
        <w:rPr>
          <w:sz w:val="18"/>
        </w:rPr>
        <w:t xml:space="preserve">    "message": "业务处理失败",</w:t>
      </w:r>
      <w:r>
        <w:rPr>
          <w:sz w:val="18"/>
        </w:rPr>
        <w:br w:type="textWrapping"/>
      </w:r>
      <w:r>
        <w:rPr>
          <w:sz w:val="18"/>
        </w:rPr>
        <w:t xml:space="preserve">    "error_details": [</w:t>
      </w:r>
      <w:r>
        <w:rPr>
          <w:sz w:val="18"/>
        </w:rPr>
        <w:br w:type="textWrapping"/>
      </w:r>
      <w:r>
        <w:rPr>
          <w:sz w:val="18"/>
        </w:rPr>
        <w:t xml:space="preserve">        "发货单SP2308150021不存在或已删除"</w:t>
      </w:r>
      <w:r>
        <w:rPr>
          <w:sz w:val="18"/>
        </w:rPr>
        <w:br w:type="textWrapping"/>
      </w:r>
      <w:r>
        <w:rPr>
          <w:sz w:val="18"/>
        </w:rPr>
        <w:t xml:space="preserve">    ],</w:t>
      </w:r>
      <w:r>
        <w:rPr>
          <w:sz w:val="18"/>
        </w:rPr>
        <w:br w:type="textWrapping"/>
      </w:r>
      <w:r>
        <w:rPr>
          <w:sz w:val="18"/>
        </w:rPr>
        <w:t xml:space="preserve">    "request_id": "5126F5E4-D31D-7BE2-E570-C0828731B37A",</w:t>
      </w:r>
      <w:r>
        <w:rPr>
          <w:sz w:val="18"/>
        </w:rPr>
        <w:br w:type="textWrapping"/>
      </w:r>
      <w:r>
        <w:rPr>
          <w:sz w:val="18"/>
        </w:rPr>
        <w:t xml:space="preserve">    "response_time": "2024-10-03 14:59:05",</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96A53CA">
      <w:r>
        <w:rPr>
          <w:sz w:val="18"/>
        </w:rPr>
        <w:t>---</w:t>
      </w:r>
    </w:p>
    <w:p w14:paraId="073AC061">
      <w:pPr>
        <w:pStyle w:val="4"/>
      </w:pPr>
      <w:bookmarkStart w:id="540" w:name="_Toc19642"/>
      <w:r>
        <w:t>发货单释放库存</w:t>
      </w:r>
      <w:bookmarkEnd w:id="540"/>
    </w:p>
    <w:p w14:paraId="34D5B5FE">
      <w:r>
        <w:rPr>
          <w:sz w:val="18"/>
        </w:rPr>
        <w:t>- Source path: docs/FBA/outboundOrderReleaseStock</w:t>
      </w:r>
      <w:r>
        <w:rPr>
          <w:sz w:val="18"/>
        </w:rPr>
        <w:br w:type="textWrapping"/>
      </w:r>
      <w:r>
        <w:rPr>
          <w:sz w:val="18"/>
        </w:rPr>
        <w:t>- Source URL: https://apidoc.lingxing.com/docs/FBA/outboundOrderReleaseStock.md</w:t>
      </w:r>
    </w:p>
    <w:p w14:paraId="2E52FDD5">
      <w:r>
        <w:rPr>
          <w:sz w:val="18"/>
        </w:rPr>
        <w:t># 发货单释放库存</w:t>
      </w:r>
    </w:p>
    <w:p w14:paraId="663C2A71">
      <w:r>
        <w:rPr>
          <w:sz w:val="18"/>
        </w:rPr>
        <w:t>待发货状态的发货单，释放库存后，将流转为待配货状态。若已拣货/部分拣货，请确认线下已将对应产品上架至原仓位，以防库存错乱。</w:t>
      </w:r>
    </w:p>
    <w:p w14:paraId="2ED8EF2B">
      <w:pPr>
        <w:pStyle w:val="4"/>
      </w:pPr>
      <w:bookmarkStart w:id="541" w:name="_Toc11544"/>
      <w:r>
        <w:t>接口信息</w:t>
      </w:r>
      <w:bookmarkEnd w:id="541"/>
    </w:p>
    <w:p w14:paraId="31BF6585">
      <w:pPr>
        <w:pStyle w:val="4"/>
      </w:pPr>
      <w:bookmarkStart w:id="542" w:name="_Toc2657"/>
      <w:r>
        <w:t>请求参数</w:t>
      </w:r>
      <w:bookmarkEnd w:id="542"/>
    </w:p>
    <w:p w14:paraId="67C6D653">
      <w:pPr>
        <w:pStyle w:val="4"/>
      </w:pPr>
      <w:bookmarkStart w:id="543" w:name="_Toc28620"/>
      <w:r>
        <w:t>请求示例</w:t>
      </w:r>
      <w:bookmarkEnd w:id="543"/>
    </w:p>
    <w:p w14:paraId="14143D4A">
      <w:r>
        <w:rPr>
          <w:sz w:val="18"/>
        </w:rPr>
        <w:t>```</w:t>
      </w:r>
      <w:r>
        <w:rPr>
          <w:sz w:val="18"/>
        </w:rPr>
        <w:br w:type="textWrapping"/>
      </w:r>
      <w:r>
        <w:rPr>
          <w:sz w:val="18"/>
        </w:rPr>
        <w:t>{</w:t>
      </w:r>
      <w:r>
        <w:rPr>
          <w:sz w:val="18"/>
        </w:rPr>
        <w:br w:type="textWrapping"/>
      </w:r>
      <w:r>
        <w:rPr>
          <w:sz w:val="18"/>
        </w:rPr>
        <w:t xml:space="preserve">    "shipment_nos": ["SP241016009"]</w:t>
      </w:r>
      <w:r>
        <w:rPr>
          <w:sz w:val="18"/>
        </w:rPr>
        <w:br w:type="textWrapping"/>
      </w:r>
      <w:r>
        <w:rPr>
          <w:sz w:val="18"/>
        </w:rPr>
        <w:t>}</w:t>
      </w:r>
      <w:r>
        <w:rPr>
          <w:sz w:val="18"/>
        </w:rPr>
        <w:br w:type="textWrapping"/>
      </w:r>
      <w:r>
        <w:rPr>
          <w:sz w:val="18"/>
        </w:rPr>
        <w:t>```</w:t>
      </w:r>
    </w:p>
    <w:p w14:paraId="23268A7B">
      <w:pPr>
        <w:pStyle w:val="4"/>
      </w:pPr>
      <w:bookmarkStart w:id="544" w:name="_Toc7784"/>
      <w:r>
        <w:t>返回结果</w:t>
      </w:r>
      <w:bookmarkEnd w:id="544"/>
    </w:p>
    <w:p w14:paraId="7B2BD710">
      <w:r>
        <w:rPr>
          <w:sz w:val="18"/>
        </w:rPr>
        <w:t>Json Object</w:t>
      </w:r>
    </w:p>
    <w:p w14:paraId="7C8319F9">
      <w:pPr>
        <w:pStyle w:val="4"/>
      </w:pPr>
      <w:bookmarkStart w:id="545" w:name="_Toc12777"/>
      <w:r>
        <w:t>返回成功示例</w:t>
      </w:r>
      <w:bookmarkEnd w:id="545"/>
    </w:p>
    <w:p w14:paraId="11E45E9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"107DEE19-E3DD-E6C6-F63D-EB8FF2D92327",</w:t>
      </w:r>
      <w:r>
        <w:rPr>
          <w:sz w:val="18"/>
        </w:rPr>
        <w:br w:type="textWrapping"/>
      </w:r>
      <w:r>
        <w:rPr>
          <w:sz w:val="18"/>
        </w:rPr>
        <w:t xml:space="preserve">    "response_time": "2024-10-17 14:51:53",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E203A6A">
      <w:r>
        <w:rPr>
          <w:sz w:val="18"/>
        </w:rPr>
        <w:t>---</w:t>
      </w:r>
    </w:p>
    <w:p w14:paraId="02CF3845">
      <w:pPr>
        <w:pStyle w:val="4"/>
      </w:pPr>
      <w:bookmarkStart w:id="546" w:name="_Toc9624"/>
      <w:r>
        <w:t>FBA发货单发货</w:t>
      </w:r>
      <w:bookmarkEnd w:id="546"/>
    </w:p>
    <w:p w14:paraId="6F6C242A">
      <w:r>
        <w:rPr>
          <w:sz w:val="18"/>
        </w:rPr>
        <w:t>- Source path: docs/FBA/SendGoods</w:t>
      </w:r>
      <w:r>
        <w:rPr>
          <w:sz w:val="18"/>
        </w:rPr>
        <w:br w:type="textWrapping"/>
      </w:r>
      <w:r>
        <w:rPr>
          <w:sz w:val="18"/>
        </w:rPr>
        <w:t>- Source URL: https://apidoc.lingxing.com/docs/FBA/SendGoods.md</w:t>
      </w:r>
    </w:p>
    <w:p w14:paraId="70E9D363">
      <w:r>
        <w:rPr>
          <w:sz w:val="18"/>
        </w:rPr>
        <w:t># FBA发货单发货</w:t>
      </w:r>
      <w:r>
        <w:rPr>
          <w:sz w:val="18"/>
        </w:rPr>
        <w:br w:type="textWrapping"/>
      </w:r>
      <w:r>
        <w:rPr>
          <w:sz w:val="18"/>
        </w:rPr>
        <w:t>支持将已有的FBA发货单状态变更为“已发货”，并扣减发货仓库库存</w:t>
      </w:r>
    </w:p>
    <w:p w14:paraId="19EAD2B7">
      <w:pPr>
        <w:pStyle w:val="4"/>
      </w:pPr>
      <w:bookmarkStart w:id="547" w:name="_Toc23401"/>
      <w:r>
        <w:t>接口信息</w:t>
      </w:r>
      <w:bookmarkEnd w:id="547"/>
    </w:p>
    <w:p w14:paraId="1BD49860">
      <w:pPr>
        <w:pStyle w:val="4"/>
      </w:pPr>
      <w:bookmarkStart w:id="548" w:name="_Toc29959"/>
      <w:r>
        <w:t>请求参数</w:t>
      </w:r>
      <w:bookmarkEnd w:id="548"/>
    </w:p>
    <w:p w14:paraId="7FD52573">
      <w:pPr>
        <w:pStyle w:val="4"/>
      </w:pPr>
      <w:bookmarkStart w:id="549" w:name="_Toc28140"/>
      <w:r>
        <w:t>返回结果</w:t>
      </w:r>
      <w:bookmarkEnd w:id="549"/>
    </w:p>
    <w:p w14:paraId="6260914A">
      <w:r>
        <w:rPr>
          <w:sz w:val="18"/>
        </w:rPr>
        <w:t>Json Object</w:t>
      </w:r>
    </w:p>
    <w:p w14:paraId="3375D0C6">
      <w:r>
        <w:rPr>
          <w:sz w:val="18"/>
        </w:rPr>
        <w:t>---</w:t>
      </w:r>
    </w:p>
    <w:p w14:paraId="6F507B7F">
      <w:pPr>
        <w:pStyle w:val="4"/>
      </w:pPr>
      <w:bookmarkStart w:id="550" w:name="_Toc3381"/>
      <w:r>
        <w:t>编辑发货单</w:t>
      </w:r>
      <w:bookmarkEnd w:id="550"/>
    </w:p>
    <w:p w14:paraId="396F1C3E">
      <w:r>
        <w:rPr>
          <w:sz w:val="18"/>
        </w:rPr>
        <w:t>- Source path: docs/FBA/updateInboundShipmentListMws</w:t>
      </w:r>
      <w:r>
        <w:rPr>
          <w:sz w:val="18"/>
        </w:rPr>
        <w:br w:type="textWrapping"/>
      </w:r>
      <w:r>
        <w:rPr>
          <w:sz w:val="18"/>
        </w:rPr>
        <w:t>- Source URL: https://apidoc.lingxing.com/docs/FBA/updateInboundShipmentListMws.md</w:t>
      </w:r>
    </w:p>
    <w:p w14:paraId="12ECBAAF">
      <w:r>
        <w:rPr>
          <w:sz w:val="18"/>
        </w:rPr>
        <w:t># 编辑发货单</w:t>
      </w:r>
    </w:p>
    <w:p w14:paraId="37E21279">
      <w:pPr>
        <w:pStyle w:val="4"/>
      </w:pPr>
      <w:bookmarkStart w:id="551" w:name="_Toc16350"/>
      <w:r>
        <w:t>接口信息</w:t>
      </w:r>
      <w:bookmarkEnd w:id="551"/>
    </w:p>
    <w:p w14:paraId="608197AF">
      <w:pPr>
        <w:pStyle w:val="4"/>
      </w:pPr>
      <w:bookmarkStart w:id="552" w:name="_Toc11012"/>
      <w:r>
        <w:t>请求参数</w:t>
      </w:r>
      <w:bookmarkEnd w:id="552"/>
    </w:p>
    <w:p w14:paraId="058C05D3">
      <w:pPr>
        <w:pStyle w:val="4"/>
      </w:pPr>
      <w:bookmarkStart w:id="553" w:name="_Toc546"/>
      <w:r>
        <w:t>请求示例</w:t>
      </w:r>
      <w:bookmarkEnd w:id="553"/>
    </w:p>
    <w:p w14:paraId="2745A527">
      <w:r>
        <w:rPr>
          <w:sz w:val="18"/>
        </w:rPr>
        <w:t>```</w:t>
      </w:r>
      <w:r>
        <w:rPr>
          <w:sz w:val="18"/>
        </w:rPr>
        <w:br w:type="textWrapping"/>
      </w:r>
      <w:r>
        <w:rPr>
          <w:sz w:val="18"/>
        </w:rPr>
        <w:t>{</w:t>
      </w:r>
      <w:r>
        <w:rPr>
          <w:sz w:val="18"/>
        </w:rPr>
        <w:br w:type="textWrapping"/>
      </w:r>
      <w:r>
        <w:rPr>
          <w:sz w:val="18"/>
        </w:rPr>
        <w:t xml:space="preserve">    "shipment_sn": "SP230815002",</w:t>
      </w:r>
      <w:r>
        <w:rPr>
          <w:sz w:val="18"/>
        </w:rPr>
        <w:br w:type="textWrapping"/>
      </w:r>
      <w:r>
        <w:rPr>
          <w:sz w:val="18"/>
        </w:rPr>
        <w:t xml:space="preserve">    "remark": "备注内容",</w:t>
      </w:r>
      <w:r>
        <w:rPr>
          <w:sz w:val="18"/>
        </w:rPr>
        <w:br w:type="textWrapping"/>
      </w:r>
      <w:r>
        <w:rPr>
          <w:sz w:val="18"/>
        </w:rPr>
        <w:t xml:space="preserve">    "items": [{</w:t>
      </w:r>
      <w:r>
        <w:rPr>
          <w:sz w:val="18"/>
        </w:rPr>
        <w:br w:type="textWrapping"/>
      </w:r>
      <w:r>
        <w:rPr>
          <w:sz w:val="18"/>
        </w:rPr>
        <w:t xml:space="preserve">        "id": "40985",</w:t>
      </w:r>
      <w:r>
        <w:rPr>
          <w:sz w:val="18"/>
        </w:rPr>
        <w:br w:type="textWrapping"/>
      </w:r>
      <w:r>
        <w:rPr>
          <w:sz w:val="18"/>
        </w:rPr>
        <w:t xml:space="preserve">        "num": "2"</w:t>
      </w:r>
      <w:r>
        <w:rPr>
          <w:sz w:val="18"/>
        </w:rPr>
        <w:br w:type="textWrapping"/>
      </w:r>
      <w:r>
        <w:rPr>
          <w:sz w:val="18"/>
        </w:rPr>
        <w:t xml:space="preserve">    }],</w:t>
      </w:r>
      <w:r>
        <w:rPr>
          <w:sz w:val="18"/>
        </w:rPr>
        <w:br w:type="textWrapping"/>
      </w:r>
      <w:r>
        <w:rPr>
          <w:sz w:val="18"/>
        </w:rPr>
        <w:t xml:space="preserve">    "box_type": "MULTIPLE",</w:t>
      </w:r>
      <w:r>
        <w:rPr>
          <w:sz w:val="18"/>
        </w:rPr>
        <w:br w:type="textWrapping"/>
      </w:r>
      <w:r>
        <w:rPr>
          <w:sz w:val="18"/>
        </w:rPr>
        <w:t xml:space="preserve">    "box_list": [{</w:t>
      </w:r>
      <w:r>
        <w:rPr>
          <w:sz w:val="18"/>
        </w:rPr>
        <w:br w:type="textWrapping"/>
      </w:r>
      <w:r>
        <w:rPr>
          <w:sz w:val="18"/>
        </w:rPr>
        <w:t xml:space="preserve">        "box_num": 1,</w:t>
      </w:r>
      <w:r>
        <w:rPr>
          <w:sz w:val="18"/>
        </w:rPr>
        <w:br w:type="textWrapping"/>
      </w:r>
      <w:r>
        <w:rPr>
          <w:sz w:val="18"/>
        </w:rPr>
        <w:t xml:space="preserve">        "cg_box_length": 2,</w:t>
      </w:r>
      <w:r>
        <w:rPr>
          <w:sz w:val="18"/>
        </w:rPr>
        <w:br w:type="textWrapping"/>
      </w:r>
      <w:r>
        <w:rPr>
          <w:sz w:val="18"/>
        </w:rPr>
        <w:t xml:space="preserve">        "cg_box_width": 3,</w:t>
      </w:r>
      <w:r>
        <w:rPr>
          <w:sz w:val="18"/>
        </w:rPr>
        <w:br w:type="textWrapping"/>
      </w:r>
      <w:r>
        <w:rPr>
          <w:sz w:val="18"/>
        </w:rPr>
        <w:t xml:space="preserve">        "cg_box_height": 2,</w:t>
      </w:r>
      <w:r>
        <w:rPr>
          <w:sz w:val="18"/>
        </w:rPr>
        <w:br w:type="textWrapping"/>
      </w:r>
      <w:r>
        <w:rPr>
          <w:sz w:val="18"/>
        </w:rPr>
        <w:t xml:space="preserve">        "cg_box_weight": 3.33,</w:t>
      </w:r>
      <w:r>
        <w:rPr>
          <w:sz w:val="18"/>
        </w:rPr>
        <w:br w:type="textWrapping"/>
      </w:r>
      <w:r>
        <w:rPr>
          <w:sz w:val="18"/>
        </w:rPr>
        <w:t xml:space="preserve">        "box_skus": [{</w:t>
      </w:r>
      <w:r>
        <w:rPr>
          <w:sz w:val="18"/>
        </w:rPr>
        <w:br w:type="textWrapping"/>
      </w:r>
      <w:r>
        <w:rPr>
          <w:sz w:val="18"/>
        </w:rPr>
        <w:t xml:space="preserve">            "item_id": 60559,</w:t>
      </w:r>
      <w:r>
        <w:rPr>
          <w:sz w:val="18"/>
        </w:rPr>
        <w:br w:type="textWrapping"/>
      </w:r>
      <w:r>
        <w:rPr>
          <w:sz w:val="18"/>
        </w:rPr>
        <w:t xml:space="preserve">            "quantity_in_case": 1</w:t>
      </w:r>
      <w:r>
        <w:rPr>
          <w:sz w:val="18"/>
        </w:rPr>
        <w:br w:type="textWrapping"/>
      </w:r>
      <w:r>
        <w:rPr>
          <w:sz w:val="18"/>
        </w:rPr>
        <w:t xml:space="preserve">        }],</w:t>
      </w:r>
      <w:r>
        <w:rPr>
          <w:sz w:val="18"/>
        </w:rPr>
        <w:br w:type="textWrapping"/>
      </w:r>
      <w:r>
        <w:rPr>
          <w:sz w:val="18"/>
        </w:rPr>
        <w:t xml:space="preserve">        "box_nos": ["FBAxx01"]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96369F1">
      <w:pPr>
        <w:pStyle w:val="4"/>
      </w:pPr>
      <w:bookmarkStart w:id="554" w:name="_Toc3399"/>
      <w:r>
        <w:t>返回结果</w:t>
      </w:r>
      <w:bookmarkEnd w:id="554"/>
    </w:p>
    <w:p w14:paraId="00D2EF0C">
      <w:r>
        <w:rPr>
          <w:sz w:val="18"/>
        </w:rPr>
        <w:t>Json Object</w:t>
      </w:r>
    </w:p>
    <w:p w14:paraId="5D2E7CDE">
      <w:pPr>
        <w:pStyle w:val="4"/>
      </w:pPr>
      <w:bookmarkStart w:id="555" w:name="_Toc27598"/>
      <w:r>
        <w:t>返回成功示例</w:t>
      </w:r>
      <w:bookmarkEnd w:id="555"/>
    </w:p>
    <w:p w14:paraId="0B2771D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"107DEE19-E3DD-E6C6-F63D-EB8FF2D92327",</w:t>
      </w:r>
      <w:r>
        <w:rPr>
          <w:sz w:val="18"/>
        </w:rPr>
        <w:br w:type="textWrapping"/>
      </w:r>
      <w:r>
        <w:rPr>
          <w:sz w:val="18"/>
        </w:rPr>
        <w:t xml:space="preserve">    "response_time": "2024-10-17 14:51:53",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DB8445A">
      <w:pPr>
        <w:pStyle w:val="4"/>
      </w:pPr>
      <w:bookmarkStart w:id="556" w:name="_Toc31747"/>
      <w:r>
        <w:t>返回失败示例</w:t>
      </w:r>
      <w:bookmarkEnd w:id="556"/>
    </w:p>
    <w:p w14:paraId="5B190B92">
      <w:r>
        <w:rPr>
          <w:sz w:val="18"/>
        </w:rPr>
        <w:t>```</w:t>
      </w:r>
      <w:r>
        <w:rPr>
          <w:sz w:val="18"/>
        </w:rPr>
        <w:br w:type="textWrapping"/>
      </w:r>
      <w:r>
        <w:rPr>
          <w:sz w:val="18"/>
        </w:rPr>
        <w:t>{</w:t>
      </w:r>
      <w:r>
        <w:rPr>
          <w:sz w:val="18"/>
        </w:rPr>
        <w:br w:type="textWrapping"/>
      </w:r>
      <w:r>
        <w:rPr>
          <w:sz w:val="18"/>
        </w:rPr>
        <w:t xml:space="preserve">    "code": 1000,</w:t>
      </w:r>
      <w:r>
        <w:rPr>
          <w:sz w:val="18"/>
        </w:rPr>
        <w:br w:type="textWrapping"/>
      </w:r>
      <w:r>
        <w:rPr>
          <w:sz w:val="18"/>
        </w:rPr>
        <w:t xml:space="preserve">    "message": "业务处理失败",</w:t>
      </w:r>
      <w:r>
        <w:rPr>
          <w:sz w:val="18"/>
        </w:rPr>
        <w:br w:type="textWrapping"/>
      </w:r>
      <w:r>
        <w:rPr>
          <w:sz w:val="18"/>
        </w:rPr>
        <w:t xml:space="preserve">    "error_details": [</w:t>
      </w:r>
      <w:r>
        <w:rPr>
          <w:sz w:val="18"/>
        </w:rPr>
        <w:br w:type="textWrapping"/>
      </w:r>
      <w:r>
        <w:rPr>
          <w:sz w:val="18"/>
        </w:rPr>
        <w:t xml:space="preserve">        "发货单SP24101600不存在或已删除"</w:t>
      </w:r>
      <w:r>
        <w:rPr>
          <w:sz w:val="18"/>
        </w:rPr>
        <w:br w:type="textWrapping"/>
      </w:r>
      <w:r>
        <w:rPr>
          <w:sz w:val="18"/>
        </w:rPr>
        <w:t xml:space="preserve">    ],</w:t>
      </w:r>
      <w:r>
        <w:rPr>
          <w:sz w:val="18"/>
        </w:rPr>
        <w:br w:type="textWrapping"/>
      </w:r>
      <w:r>
        <w:rPr>
          <w:sz w:val="18"/>
        </w:rPr>
        <w:t xml:space="preserve">    "request_id": "4ECEB7CF-5B32-6CEA-E6F6-32B34EF38E47",</w:t>
      </w:r>
      <w:r>
        <w:rPr>
          <w:sz w:val="18"/>
        </w:rPr>
        <w:br w:type="textWrapping"/>
      </w:r>
      <w:r>
        <w:rPr>
          <w:sz w:val="18"/>
        </w:rPr>
        <w:t xml:space="preserve">    "response_time": "2024-10-17 14:57:43",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0C789EA">
      <w:r>
        <w:rPr>
          <w:sz w:val="18"/>
        </w:rPr>
        <w:t>---</w:t>
      </w:r>
    </w:p>
    <w:p w14:paraId="6D51CD08">
      <w:pPr>
        <w:pStyle w:val="4"/>
      </w:pPr>
      <w:bookmarkStart w:id="557" w:name="_Toc1268"/>
      <w:r>
        <w:t>删除发货单</w:t>
      </w:r>
      <w:bookmarkEnd w:id="557"/>
    </w:p>
    <w:p w14:paraId="183964FD">
      <w:r>
        <w:rPr>
          <w:sz w:val="18"/>
        </w:rPr>
        <w:t>- Source path: docs/Warehouse/DeleteFbaShipmentList</w:t>
      </w:r>
      <w:r>
        <w:rPr>
          <w:sz w:val="18"/>
        </w:rPr>
        <w:br w:type="textWrapping"/>
      </w:r>
      <w:r>
        <w:rPr>
          <w:sz w:val="18"/>
        </w:rPr>
        <w:t>- Source URL: https://apidoc.lingxing.com/docs/Warehouse/DeleteFbaShipmentList.md</w:t>
      </w:r>
    </w:p>
    <w:p w14:paraId="74599D33">
      <w:r>
        <w:rPr>
          <w:sz w:val="18"/>
        </w:rPr>
        <w:t># 删除发货单</w:t>
      </w:r>
      <w:r>
        <w:rPr>
          <w:sz w:val="18"/>
        </w:rPr>
        <w:br w:type="textWrapping"/>
      </w:r>
      <w:r>
        <w:rPr>
          <w:sz w:val="18"/>
        </w:rPr>
        <w:t>支持操作删除状态为待配货，待审批，待发货的发货单</w:t>
      </w:r>
    </w:p>
    <w:p w14:paraId="268E53CA">
      <w:pPr>
        <w:pStyle w:val="4"/>
      </w:pPr>
      <w:bookmarkStart w:id="558" w:name="_Toc18080"/>
      <w:r>
        <w:t>接口信息</w:t>
      </w:r>
      <w:bookmarkEnd w:id="558"/>
    </w:p>
    <w:p w14:paraId="74E5EB4B">
      <w:pPr>
        <w:pStyle w:val="4"/>
      </w:pPr>
      <w:bookmarkStart w:id="559" w:name="_Toc4242"/>
      <w:r>
        <w:t>请求参数</w:t>
      </w:r>
      <w:bookmarkEnd w:id="559"/>
    </w:p>
    <w:p w14:paraId="77621463">
      <w:pPr>
        <w:pStyle w:val="4"/>
      </w:pPr>
      <w:bookmarkStart w:id="560" w:name="_Toc22668"/>
      <w:r>
        <w:t>请求cURL示例</w:t>
      </w:r>
      <w:bookmarkEnd w:id="560"/>
    </w:p>
    <w:p w14:paraId="1E81F4B2">
      <w:r>
        <w:rPr>
          <w:sz w:val="18"/>
        </w:rPr>
        <w:t>```</w:t>
      </w:r>
      <w:r>
        <w:rPr>
          <w:sz w:val="18"/>
        </w:rPr>
        <w:br w:type="textWrapping"/>
      </w:r>
      <w:r>
        <w:rPr>
          <w:sz w:val="18"/>
        </w:rPr>
        <w:t>curl --location 'https://openapi.lingxing.com/basicOpen/openapi/fbaShipment/deleteShipmentList?access_token=value&amp;app_key=value&amp;timestamp=value&amp;sign=value'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"shipment_nos":["SP240123007"]</w:t>
      </w:r>
      <w:r>
        <w:rPr>
          <w:sz w:val="18"/>
        </w:rPr>
        <w:br w:type="textWrapping"/>
      </w:r>
      <w:r>
        <w:rPr>
          <w:sz w:val="18"/>
        </w:rPr>
        <w:t>}'</w:t>
      </w:r>
      <w:r>
        <w:rPr>
          <w:sz w:val="18"/>
        </w:rPr>
        <w:br w:type="textWrapping"/>
      </w:r>
      <w:r>
        <w:rPr>
          <w:sz w:val="18"/>
        </w:rPr>
        <w:t>```</w:t>
      </w:r>
    </w:p>
    <w:p w14:paraId="683F8399">
      <w:pPr>
        <w:pStyle w:val="4"/>
      </w:pPr>
      <w:bookmarkStart w:id="561" w:name="_Toc22299"/>
      <w:r>
        <w:t>返回结果</w:t>
      </w:r>
      <w:bookmarkEnd w:id="561"/>
    </w:p>
    <w:p w14:paraId="69AF0E6B">
      <w:pPr>
        <w:pStyle w:val="4"/>
      </w:pPr>
      <w:bookmarkStart w:id="562" w:name="_Toc16427"/>
      <w:r>
        <w:t>返回成功示例</w:t>
      </w:r>
      <w:bookmarkEnd w:id="562"/>
    </w:p>
    <w:p w14:paraId="0D37E98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"操作成功"</w:t>
      </w:r>
      <w:r>
        <w:rPr>
          <w:sz w:val="18"/>
        </w:rPr>
        <w:br w:type="textWrapping"/>
      </w:r>
      <w:r>
        <w:rPr>
          <w:sz w:val="18"/>
        </w:rPr>
        <w:t xml:space="preserve">    ],</w:t>
      </w:r>
      <w:r>
        <w:rPr>
          <w:sz w:val="18"/>
        </w:rPr>
        <w:br w:type="textWrapping"/>
      </w:r>
      <w:r>
        <w:rPr>
          <w:sz w:val="18"/>
        </w:rPr>
        <w:t xml:space="preserve">    "request_id": "ac8dcba41e2d402cb3853a48d3993376.1732090163746",</w:t>
      </w:r>
      <w:r>
        <w:rPr>
          <w:sz w:val="18"/>
        </w:rPr>
        <w:br w:type="textWrapping"/>
      </w:r>
      <w:r>
        <w:rPr>
          <w:sz w:val="18"/>
        </w:rPr>
        <w:t xml:space="preserve">    "response_time": "2024-11-20 16:09:24",</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20E76E4E">
      <w:r>
        <w:rPr>
          <w:sz w:val="18"/>
        </w:rPr>
        <w:t>---</w:t>
      </w:r>
    </w:p>
    <w:p w14:paraId="380CF1B0">
      <w:pPr>
        <w:pStyle w:val="4"/>
      </w:pPr>
      <w:bookmarkStart w:id="563" w:name="_Toc24121"/>
      <w:r>
        <w:t>作废发货单</w:t>
      </w:r>
      <w:bookmarkEnd w:id="563"/>
    </w:p>
    <w:p w14:paraId="61EC80D6">
      <w:r>
        <w:rPr>
          <w:sz w:val="18"/>
        </w:rPr>
        <w:t>- Source path: docs/FBA/InvalidShipmentSn</w:t>
      </w:r>
      <w:r>
        <w:rPr>
          <w:sz w:val="18"/>
        </w:rPr>
        <w:br w:type="textWrapping"/>
      </w:r>
      <w:r>
        <w:rPr>
          <w:sz w:val="18"/>
        </w:rPr>
        <w:t>- Source URL: https://apidoc.lingxing.com/docs/FBA/InvalidShipmentSn.md</w:t>
      </w:r>
    </w:p>
    <w:p w14:paraId="26F7EBB8">
      <w:r>
        <w:rPr>
          <w:sz w:val="18"/>
        </w:rPr>
        <w:t># FBA-作废发货单</w:t>
      </w:r>
    </w:p>
    <w:p w14:paraId="55F1292A">
      <w:pPr>
        <w:pStyle w:val="4"/>
      </w:pPr>
      <w:bookmarkStart w:id="564" w:name="_Toc8705"/>
      <w:r>
        <w:t>接口信息</w:t>
      </w:r>
      <w:bookmarkEnd w:id="564"/>
    </w:p>
    <w:p w14:paraId="64DCB8AA">
      <w:pPr>
        <w:pStyle w:val="4"/>
      </w:pPr>
      <w:bookmarkStart w:id="565" w:name="_Toc16317"/>
      <w:r>
        <w:t>请求参数</w:t>
      </w:r>
      <w:bookmarkEnd w:id="565"/>
    </w:p>
    <w:p w14:paraId="0C88E320">
      <w:pPr>
        <w:pStyle w:val="4"/>
      </w:pPr>
      <w:bookmarkStart w:id="566" w:name="_Toc8831"/>
      <w:r>
        <w:t>请求cURL示例</w:t>
      </w:r>
      <w:bookmarkEnd w:id="566"/>
    </w:p>
    <w:p w14:paraId="44C0E7B6">
      <w:r>
        <w:rPr>
          <w:sz w:val="18"/>
        </w:rPr>
        <w:t>```</w:t>
      </w:r>
      <w:r>
        <w:rPr>
          <w:sz w:val="18"/>
        </w:rPr>
        <w:br w:type="textWrapping"/>
      </w:r>
      <w:r>
        <w:rPr>
          <w:sz w:val="18"/>
        </w:rPr>
        <w:t>curl --location 'https://openapi.lingxing.com/basicOpen/openapi/fbaShipment/shipmentSn/invalid?access_token=value&amp;timestamp=value&amp;sign=value&amp;app_key=value'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"shipmentNos":["SP241217006"],</w:t>
      </w:r>
      <w:r>
        <w:rPr>
          <w:sz w:val="18"/>
        </w:rPr>
        <w:br w:type="textWrapping"/>
      </w:r>
      <w:r>
        <w:rPr>
          <w:sz w:val="18"/>
        </w:rPr>
        <w:t xml:space="preserve">    "isReturnStock":1,</w:t>
      </w:r>
      <w:r>
        <w:rPr>
          <w:sz w:val="18"/>
        </w:rPr>
        <w:br w:type="textWrapping"/>
      </w:r>
      <w:r>
        <w:rPr>
          <w:sz w:val="18"/>
        </w:rPr>
        <w:t xml:space="preserve">    "isReturnStockAux":0,</w:t>
      </w:r>
      <w:r>
        <w:rPr>
          <w:sz w:val="18"/>
        </w:rPr>
        <w:br w:type="textWrapping"/>
      </w:r>
      <w:r>
        <w:rPr>
          <w:sz w:val="18"/>
        </w:rPr>
        <w:t xml:space="preserve">    "cancelReason":"SP241217006"</w:t>
      </w:r>
      <w:r>
        <w:rPr>
          <w:sz w:val="18"/>
        </w:rPr>
        <w:br w:type="textWrapping"/>
      </w:r>
      <w:r>
        <w:rPr>
          <w:sz w:val="18"/>
        </w:rPr>
        <w:t>}'</w:t>
      </w:r>
      <w:r>
        <w:rPr>
          <w:sz w:val="18"/>
        </w:rPr>
        <w:br w:type="textWrapping"/>
      </w:r>
      <w:r>
        <w:rPr>
          <w:sz w:val="18"/>
        </w:rPr>
        <w:t>```</w:t>
      </w:r>
    </w:p>
    <w:p w14:paraId="308584EB">
      <w:pPr>
        <w:pStyle w:val="4"/>
      </w:pPr>
      <w:bookmarkStart w:id="567" w:name="_Toc8397"/>
      <w:r>
        <w:t>返回结果</w:t>
      </w:r>
      <w:bookmarkEnd w:id="567"/>
    </w:p>
    <w:p w14:paraId="218FD230">
      <w:pPr>
        <w:pStyle w:val="4"/>
      </w:pPr>
      <w:bookmarkStart w:id="568" w:name="_Toc25300"/>
      <w:r>
        <w:t>返回成功示例</w:t>
      </w:r>
      <w:bookmarkEnd w:id="568"/>
    </w:p>
    <w:p w14:paraId="18EB0AB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792D219F">
      <w:r>
        <w:rPr>
          <w:sz w:val="18"/>
        </w:rPr>
        <w:t>---</w:t>
      </w:r>
    </w:p>
    <w:p w14:paraId="052E3A36">
      <w:pPr>
        <w:pStyle w:val="4"/>
      </w:pPr>
      <w:bookmarkStart w:id="569" w:name="_Toc5080"/>
      <w:r>
        <w:t>更新发货单物流信息</w:t>
      </w:r>
      <w:bookmarkEnd w:id="569"/>
    </w:p>
    <w:p w14:paraId="4D57F383">
      <w:r>
        <w:rPr>
          <w:sz w:val="18"/>
        </w:rPr>
        <w:t>- Source path: docs/FBA/updateListLogistics</w:t>
      </w:r>
      <w:r>
        <w:rPr>
          <w:sz w:val="18"/>
        </w:rPr>
        <w:br w:type="textWrapping"/>
      </w:r>
      <w:r>
        <w:rPr>
          <w:sz w:val="18"/>
        </w:rPr>
        <w:t>- Source URL: https://apidoc.lingxing.com/docs/FBA/updateListLogistics.md</w:t>
      </w:r>
    </w:p>
    <w:p w14:paraId="15CCA3A1">
      <w:r>
        <w:rPr>
          <w:sz w:val="18"/>
        </w:rPr>
        <w:t># 更新发货单物流信息</w:t>
      </w:r>
    </w:p>
    <w:p w14:paraId="3FD806C5">
      <w:r>
        <w:rPr>
          <w:sz w:val="18"/>
        </w:rPr>
        <w:t>用于更新发货单内的【物流信息】</w:t>
      </w:r>
    </w:p>
    <w:p w14:paraId="3CF7C26C">
      <w:pPr>
        <w:pStyle w:val="4"/>
      </w:pPr>
      <w:bookmarkStart w:id="570" w:name="_Toc20915"/>
      <w:r>
        <w:t>接口信息</w:t>
      </w:r>
      <w:bookmarkEnd w:id="570"/>
    </w:p>
    <w:p w14:paraId="3057DC75">
      <w:pPr>
        <w:pStyle w:val="4"/>
      </w:pPr>
      <w:bookmarkStart w:id="571" w:name="_Toc17112"/>
      <w:r>
        <w:t>请求参数</w:t>
      </w:r>
      <w:bookmarkEnd w:id="571"/>
    </w:p>
    <w:p w14:paraId="7B621F37">
      <w:pPr>
        <w:pStyle w:val="4"/>
      </w:pPr>
      <w:bookmarkStart w:id="572" w:name="_Toc22262"/>
      <w:r>
        <w:t>请求示例</w:t>
      </w:r>
      <w:bookmarkEnd w:id="572"/>
    </w:p>
    <w:p w14:paraId="72949013">
      <w:r>
        <w:rPr>
          <w:sz w:val="18"/>
        </w:rPr>
        <w:t>```</w:t>
      </w:r>
      <w:r>
        <w:rPr>
          <w:sz w:val="18"/>
        </w:rPr>
        <w:br w:type="textWrapping"/>
      </w:r>
      <w:r>
        <w:rPr>
          <w:sz w:val="18"/>
        </w:rPr>
        <w:t>{</w:t>
      </w:r>
      <w:r>
        <w:rPr>
          <w:sz w:val="18"/>
        </w:rPr>
        <w:br w:type="textWrapping"/>
      </w:r>
      <w:r>
        <w:rPr>
          <w:sz w:val="18"/>
        </w:rPr>
        <w:t xml:space="preserve">    "data": [{</w:t>
      </w:r>
      <w:r>
        <w:rPr>
          <w:sz w:val="18"/>
        </w:rPr>
        <w:br w:type="textWrapping"/>
      </w:r>
      <w:r>
        <w:rPr>
          <w:sz w:val="18"/>
        </w:rPr>
        <w:t xml:space="preserve">        "order_sn": "SP220120057",</w:t>
      </w:r>
      <w:r>
        <w:rPr>
          <w:sz w:val="18"/>
        </w:rPr>
        <w:br w:type="textWrapping"/>
      </w:r>
      <w:r>
        <w:rPr>
          <w:sz w:val="18"/>
        </w:rPr>
        <w:t xml:space="preserve">        "expected_arrival_date": "2022-05-06",</w:t>
      </w:r>
      <w:r>
        <w:rPr>
          <w:sz w:val="18"/>
        </w:rPr>
        <w:br w:type="textWrapping"/>
      </w:r>
      <w:r>
        <w:rPr>
          <w:sz w:val="18"/>
        </w:rPr>
        <w:t xml:space="preserve">        "etd_date": "2022-05-06",</w:t>
      </w:r>
      <w:r>
        <w:rPr>
          <w:sz w:val="18"/>
        </w:rPr>
        <w:br w:type="textWrapping"/>
      </w:r>
      <w:r>
        <w:rPr>
          <w:sz w:val="18"/>
        </w:rPr>
        <w:t xml:space="preserve">        "eta_date": "2022-05-06",</w:t>
      </w:r>
      <w:r>
        <w:rPr>
          <w:sz w:val="18"/>
        </w:rPr>
        <w:br w:type="textWrapping"/>
      </w:r>
      <w:r>
        <w:rPr>
          <w:sz w:val="18"/>
        </w:rPr>
        <w:t xml:space="preserve">        "delivery_date": "2022-05-06",</w:t>
      </w:r>
      <w:r>
        <w:rPr>
          <w:sz w:val="18"/>
        </w:rPr>
        <w:br w:type="textWrapping"/>
      </w:r>
      <w:r>
        <w:rPr>
          <w:sz w:val="18"/>
        </w:rPr>
        <w:t xml:space="preserve">        "actual_shipment_time": "2022-05-06",</w:t>
      </w:r>
      <w:r>
        <w:rPr>
          <w:sz w:val="18"/>
        </w:rPr>
        <w:br w:type="textWrapping"/>
      </w:r>
      <w:r>
        <w:rPr>
          <w:sz w:val="18"/>
        </w:rPr>
        <w:tab/>
      </w:r>
      <w:r>
        <w:rPr>
          <w:sz w:val="18"/>
        </w:rPr>
        <w:t xml:space="preserve">    "tax_fee_type":"0",</w:t>
      </w:r>
      <w:r>
        <w:rPr>
          <w:sz w:val="18"/>
        </w:rPr>
        <w:br w:type="textWrapping"/>
      </w:r>
      <w:r>
        <w:rPr>
          <w:sz w:val="18"/>
        </w:rPr>
        <w:t xml:space="preserve">        "logistics_list": [{</w:t>
      </w:r>
      <w:r>
        <w:rPr>
          <w:sz w:val="18"/>
        </w:rPr>
        <w:br w:type="textWrapping"/>
      </w:r>
      <w:r>
        <w:rPr>
          <w:sz w:val="18"/>
        </w:rPr>
        <w:t xml:space="preserve">            "tracking_number": "22",</w:t>
      </w:r>
      <w:r>
        <w:rPr>
          <w:sz w:val="18"/>
        </w:rPr>
        <w:br w:type="textWrapping"/>
      </w:r>
      <w:r>
        <w:rPr>
          <w:sz w:val="18"/>
        </w:rPr>
        <w:t xml:space="preserve">            "replace_tracking_number": "20215486",</w:t>
      </w:r>
      <w:r>
        <w:rPr>
          <w:sz w:val="18"/>
        </w:rPr>
        <w:br w:type="textWrapping"/>
      </w:r>
      <w:r>
        <w:rPr>
          <w:sz w:val="18"/>
        </w:rPr>
        <w:t xml:space="preserve">            "transportation_cost": 0,</w:t>
      </w:r>
      <w:r>
        <w:rPr>
          <w:sz w:val="18"/>
        </w:rPr>
        <w:br w:type="textWrapping"/>
      </w:r>
      <w:r>
        <w:rPr>
          <w:sz w:val="18"/>
        </w:rPr>
        <w:t xml:space="preserve">            "transportation_currency": "CNY",</w:t>
      </w:r>
      <w:r>
        <w:rPr>
          <w:sz w:val="18"/>
        </w:rPr>
        <w:br w:type="textWrapping"/>
      </w:r>
      <w:r>
        <w:rPr>
          <w:sz w:val="18"/>
        </w:rPr>
        <w:t xml:space="preserve">            "other_cost": 0,</w:t>
      </w:r>
      <w:r>
        <w:rPr>
          <w:sz w:val="18"/>
        </w:rPr>
        <w:br w:type="textWrapping"/>
      </w:r>
      <w:r>
        <w:rPr>
          <w:sz w:val="18"/>
        </w:rPr>
        <w:t xml:space="preserve">            "other_currency": "CNY",</w:t>
      </w:r>
      <w:r>
        <w:rPr>
          <w:sz w:val="18"/>
        </w:rPr>
        <w:br w:type="textWrapping"/>
      </w:r>
      <w:r>
        <w:rPr>
          <w:sz w:val="18"/>
        </w:rPr>
        <w:t xml:space="preserve">            "other_cost_remark": "其他费用备注",</w:t>
      </w:r>
      <w:r>
        <w:rPr>
          <w:sz w:val="18"/>
        </w:rPr>
        <w:br w:type="textWrapping"/>
      </w:r>
      <w:r>
        <w:rPr>
          <w:sz w:val="18"/>
        </w:rPr>
        <w:t xml:space="preserve">            "predicted_transportation_cost": 44,</w:t>
      </w:r>
      <w:r>
        <w:rPr>
          <w:sz w:val="18"/>
        </w:rPr>
        <w:br w:type="textWrapping"/>
      </w:r>
      <w:r>
        <w:rPr>
          <w:sz w:val="18"/>
        </w:rPr>
        <w:t xml:space="preserve">            "predicted_transportation_currency": "CNY",</w:t>
      </w:r>
      <w:r>
        <w:rPr>
          <w:sz w:val="18"/>
        </w:rPr>
        <w:br w:type="textWrapping"/>
      </w:r>
      <w:r>
        <w:rPr>
          <w:sz w:val="18"/>
        </w:rPr>
        <w:t xml:space="preserve">            "predicted_other_cost": 12,</w:t>
      </w:r>
      <w:r>
        <w:rPr>
          <w:sz w:val="18"/>
        </w:rPr>
        <w:br w:type="textWrapping"/>
      </w:r>
      <w:r>
        <w:rPr>
          <w:sz w:val="18"/>
        </w:rPr>
        <w:t xml:space="preserve">            "predicted_other_currency": "CNY"</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"tracking_list": [{</w:t>
      </w:r>
      <w:r>
        <w:rPr>
          <w:sz w:val="18"/>
        </w:rPr>
        <w:br w:type="textWrapping"/>
      </w:r>
      <w:r>
        <w:rPr>
          <w:sz w:val="18"/>
        </w:rPr>
        <w:t xml:space="preserve">                "tracking_no": "cxdhxxxxxx123",</w:t>
      </w:r>
      <w:r>
        <w:rPr>
          <w:sz w:val="18"/>
        </w:rPr>
        <w:br w:type="textWrapping"/>
      </w:r>
      <w:r>
        <w:rPr>
          <w:sz w:val="18"/>
        </w:rPr>
        <w:t xml:space="preserve">                "transport_type": "1",</w:t>
      </w:r>
      <w:r>
        <w:rPr>
          <w:sz w:val="18"/>
        </w:rPr>
        <w:br w:type="textWrapping"/>
      </w:r>
      <w:r>
        <w:rPr>
          <w:sz w:val="18"/>
        </w:rPr>
        <w:t xml:space="preserve">                "order_type_code": "5",</w:t>
      </w:r>
      <w:r>
        <w:rPr>
          <w:sz w:val="18"/>
        </w:rPr>
        <w:br w:type="textWrapping"/>
      </w:r>
      <w:r>
        <w:rPr>
          <w:sz w:val="18"/>
        </w:rPr>
        <w:t xml:space="preserve">                "shippers": "coscoxxx",</w:t>
      </w:r>
      <w:r>
        <w:rPr>
          <w:sz w:val="18"/>
        </w:rPr>
        <w:br w:type="textWrapping"/>
      </w:r>
      <w:r>
        <w:rPr>
          <w:sz w:val="18"/>
        </w:rPr>
        <w:t xml:space="preserve">                "remark": "备注"</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"price": "1.00",</w:t>
      </w:r>
      <w:r>
        <w:rPr>
          <w:sz w:val="18"/>
        </w:rPr>
        <w:br w:type="textWrapping"/>
      </w:r>
      <w:r>
        <w:rPr>
          <w:sz w:val="18"/>
        </w:rPr>
        <w:t xml:space="preserve">                "price_currency": "CNY",</w:t>
      </w:r>
      <w:r>
        <w:rPr>
          <w:sz w:val="18"/>
        </w:rPr>
        <w:br w:type="textWrapping"/>
      </w:r>
      <w:r>
        <w:rPr>
          <w:sz w:val="18"/>
        </w:rPr>
        <w:t xml:space="preserve">                "logistics_fee": "1.00",</w:t>
      </w:r>
      <w:r>
        <w:rPr>
          <w:sz w:val="18"/>
        </w:rPr>
        <w:br w:type="textWrapping"/>
      </w:r>
      <w:r>
        <w:rPr>
          <w:sz w:val="18"/>
        </w:rPr>
        <w:t xml:space="preserve">                "logistics_fee_currency": "CNY",</w:t>
      </w:r>
      <w:r>
        <w:rPr>
          <w:sz w:val="18"/>
        </w:rPr>
        <w:br w:type="textWrapping"/>
      </w:r>
      <w:r>
        <w:rPr>
          <w:sz w:val="18"/>
        </w:rPr>
        <w:t xml:space="preserve">                "remark": "预估费用备注",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"tax_fee":"1",</w:t>
      </w:r>
      <w:r>
        <w:rPr>
          <w:sz w:val="18"/>
        </w:rPr>
        <w:br w:type="textWrapping"/>
      </w:r>
      <w:r>
        <w:rPr>
          <w:sz w:val="18"/>
        </w:rPr>
        <w:t xml:space="preserve">                "tax_fee_currency":"CNY",</w:t>
      </w:r>
      <w:r>
        <w:rPr>
          <w:sz w:val="18"/>
        </w:rPr>
        <w:br w:type="textWrapping"/>
      </w:r>
      <w:r>
        <w:rPr>
          <w:sz w:val="18"/>
        </w:rPr>
        <w:t xml:space="preserve">                "weight": "111.00",</w:t>
      </w:r>
      <w:r>
        <w:rPr>
          <w:sz w:val="18"/>
        </w:rPr>
        <w:br w:type="textWrapping"/>
      </w:r>
      <w:r>
        <w:rPr>
          <w:sz w:val="18"/>
        </w:rPr>
        <w:t xml:space="preserve">                "volume": "111.00",</w:t>
      </w:r>
      <w:r>
        <w:rPr>
          <w:sz w:val="18"/>
        </w:rPr>
        <w:br w:type="textWrapping"/>
      </w:r>
      <w:r>
        <w:rPr>
          <w:sz w:val="18"/>
        </w:rPr>
        <w:t xml:space="preserve">                "price": "111.00",</w:t>
      </w:r>
      <w:r>
        <w:rPr>
          <w:sz w:val="18"/>
        </w:rPr>
        <w:br w:type="textWrapping"/>
      </w:r>
      <w:r>
        <w:rPr>
          <w:sz w:val="18"/>
        </w:rPr>
        <w:t xml:space="preserve">                "price_currency": "CNY",</w:t>
      </w:r>
      <w:r>
        <w:rPr>
          <w:sz w:val="18"/>
        </w:rPr>
        <w:br w:type="textWrapping"/>
      </w:r>
      <w:r>
        <w:rPr>
          <w:sz w:val="18"/>
        </w:rPr>
        <w:t xml:space="preserve">                "logistics_fee": "111.00",</w:t>
      </w:r>
      <w:r>
        <w:rPr>
          <w:sz w:val="18"/>
        </w:rPr>
        <w:br w:type="textWrapping"/>
      </w:r>
      <w:r>
        <w:rPr>
          <w:sz w:val="18"/>
        </w:rPr>
        <w:t xml:space="preserve">                "logistics_fee_currency": "CNY",</w:t>
      </w:r>
      <w:r>
        <w:rPr>
          <w:sz w:val="18"/>
        </w:rPr>
        <w:br w:type="textWrapping"/>
      </w:r>
      <w:r>
        <w:rPr>
          <w:sz w:val="18"/>
        </w:rPr>
        <w:t xml:space="preserve">                "remark": "实际费用备注",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"111.00",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1FC57D9">
      <w:pPr>
        <w:pStyle w:val="4"/>
      </w:pPr>
      <w:bookmarkStart w:id="573" w:name="_Toc27876"/>
      <w:r>
        <w:t>返回结果</w:t>
      </w:r>
      <w:bookmarkEnd w:id="573"/>
    </w:p>
    <w:p w14:paraId="45E5C9B0">
      <w:r>
        <w:rPr>
          <w:sz w:val="18"/>
        </w:rPr>
        <w:t>Json Object</w:t>
      </w:r>
    </w:p>
    <w:p w14:paraId="68DAC713">
      <w:r>
        <w:rPr>
          <w:sz w:val="18"/>
        </w:rPr>
        <w:t>---</w:t>
      </w:r>
    </w:p>
    <w:p w14:paraId="5721B52D">
      <w:pPr>
        <w:pStyle w:val="4"/>
      </w:pPr>
      <w:bookmarkStart w:id="574" w:name="_Toc22900"/>
      <w:r>
        <w:t>更新发货单自定义成本</w:t>
      </w:r>
      <w:bookmarkEnd w:id="574"/>
    </w:p>
    <w:p w14:paraId="7A08907C">
      <w:r>
        <w:rPr>
          <w:sz w:val="18"/>
        </w:rPr>
        <w:t>- Source path: docs/FBA/UpdateCustomCost</w:t>
      </w:r>
      <w:r>
        <w:rPr>
          <w:sz w:val="18"/>
        </w:rPr>
        <w:br w:type="textWrapping"/>
      </w:r>
      <w:r>
        <w:rPr>
          <w:sz w:val="18"/>
        </w:rPr>
        <w:t>- Source URL: https://apidoc.lingxing.com/docs/FBA/UpdateCustomCost.md</w:t>
      </w:r>
    </w:p>
    <w:p w14:paraId="217F605C">
      <w:r>
        <w:rPr>
          <w:sz w:val="18"/>
        </w:rPr>
        <w:t># 更新发货单自定义成本</w:t>
      </w:r>
    </w:p>
    <w:p w14:paraId="174709DC">
      <w:pPr>
        <w:pStyle w:val="4"/>
      </w:pPr>
      <w:bookmarkStart w:id="575" w:name="_Toc22823"/>
      <w:r>
        <w:t>接口信息</w:t>
      </w:r>
      <w:bookmarkEnd w:id="575"/>
    </w:p>
    <w:p w14:paraId="4E2B2372">
      <w:pPr>
        <w:pStyle w:val="4"/>
      </w:pPr>
      <w:bookmarkStart w:id="576" w:name="_Toc22675"/>
      <w:r>
        <w:t>请求参数</w:t>
      </w:r>
      <w:bookmarkEnd w:id="576"/>
    </w:p>
    <w:p w14:paraId="1BE9A2CE">
      <w:pPr>
        <w:pStyle w:val="4"/>
      </w:pPr>
      <w:bookmarkStart w:id="577" w:name="_Toc12980"/>
      <w:r>
        <w:t>返回结果</w:t>
      </w:r>
      <w:bookmarkEnd w:id="577"/>
    </w:p>
    <w:p w14:paraId="03C56BE2">
      <w:r>
        <w:rPr>
          <w:sz w:val="18"/>
        </w:rPr>
        <w:t>Json Object</w:t>
      </w:r>
    </w:p>
    <w:p w14:paraId="3F08E517">
      <w:r>
        <w:rPr>
          <w:sz w:val="18"/>
        </w:rPr>
        <w:t>---</w:t>
      </w:r>
    </w:p>
    <w:p w14:paraId="04D49450">
      <w:pPr>
        <w:pStyle w:val="4"/>
      </w:pPr>
      <w:bookmarkStart w:id="578" w:name="_Toc24406"/>
      <w:r>
        <w:t>获取发货单头程物流-承运商信息</w:t>
      </w:r>
      <w:bookmarkEnd w:id="578"/>
    </w:p>
    <w:p w14:paraId="473CCAB7">
      <w:r>
        <w:rPr>
          <w:sz w:val="18"/>
        </w:rPr>
        <w:t>- Source path: docs/FBA/GetSeaTrackSupplierCarriers</w:t>
      </w:r>
      <w:r>
        <w:rPr>
          <w:sz w:val="18"/>
        </w:rPr>
        <w:br w:type="textWrapping"/>
      </w:r>
      <w:r>
        <w:rPr>
          <w:sz w:val="18"/>
        </w:rPr>
        <w:t>- Source URL: https://apidoc.lingxing.com/docs/FBA/GetSeaTrackSupplierCarriers.md</w:t>
      </w:r>
    </w:p>
    <w:p w14:paraId="744422AC">
      <w:r>
        <w:rPr>
          <w:sz w:val="18"/>
        </w:rPr>
        <w:t># 获取发货单头程物流信息-承运商信息</w:t>
      </w:r>
      <w:r>
        <w:rPr>
          <w:sz w:val="18"/>
        </w:rPr>
        <w:br w:type="textWrapping"/>
      </w:r>
      <w:r>
        <w:rPr>
          <w:sz w:val="18"/>
        </w:rPr>
        <w:t>用于发货单新版头程物流信息创建其他费</w:t>
      </w:r>
    </w:p>
    <w:p w14:paraId="7E36E9AF">
      <w:pPr>
        <w:pStyle w:val="4"/>
      </w:pPr>
      <w:bookmarkStart w:id="579" w:name="_Toc7118"/>
      <w:r>
        <w:t>接口信息</w:t>
      </w:r>
      <w:bookmarkEnd w:id="579"/>
    </w:p>
    <w:p w14:paraId="22F1189A">
      <w:pPr>
        <w:pStyle w:val="4"/>
      </w:pPr>
      <w:bookmarkStart w:id="580" w:name="_Toc1276"/>
      <w:r>
        <w:t>请求参数</w:t>
      </w:r>
      <w:bookmarkEnd w:id="580"/>
    </w:p>
    <w:p w14:paraId="5A7BD4F7">
      <w:pPr>
        <w:pStyle w:val="4"/>
      </w:pPr>
      <w:bookmarkStart w:id="581" w:name="_Toc31902"/>
      <w:r>
        <w:t>返回结果</w:t>
      </w:r>
      <w:bookmarkEnd w:id="581"/>
    </w:p>
    <w:p w14:paraId="38036559">
      <w:r>
        <w:rPr>
          <w:sz w:val="18"/>
        </w:rPr>
        <w:t>Json Object</w:t>
      </w:r>
    </w:p>
    <w:p w14:paraId="49E82C5E">
      <w:r>
        <w:rPr>
          <w:sz w:val="18"/>
        </w:rPr>
        <w:t>---</w:t>
      </w:r>
    </w:p>
    <w:p w14:paraId="442404E8">
      <w:pPr>
        <w:pStyle w:val="4"/>
      </w:pPr>
      <w:bookmarkStart w:id="582" w:name="_Toc3944"/>
      <w:r>
        <w:t>获取发货单头程物流-其他费类型</w:t>
      </w:r>
      <w:bookmarkEnd w:id="582"/>
    </w:p>
    <w:p w14:paraId="5F3D4574">
      <w:r>
        <w:rPr>
          <w:sz w:val="18"/>
        </w:rPr>
        <w:t>- Source path: docs/FBA/GetHeadLogisticsFeeTypes</w:t>
      </w:r>
      <w:r>
        <w:rPr>
          <w:sz w:val="18"/>
        </w:rPr>
        <w:br w:type="textWrapping"/>
      </w:r>
      <w:r>
        <w:rPr>
          <w:sz w:val="18"/>
        </w:rPr>
        <w:t>- Source URL: https://apidoc.lingxing.com/docs/FBA/GetHeadLogisticsFeeTypes.md</w:t>
      </w:r>
    </w:p>
    <w:p w14:paraId="1FD5F301">
      <w:r>
        <w:rPr>
          <w:sz w:val="18"/>
        </w:rPr>
        <w:t># 获取发货单头程物流信息-其他费类型</w:t>
      </w:r>
      <w:r>
        <w:rPr>
          <w:sz w:val="18"/>
        </w:rPr>
        <w:br w:type="textWrapping"/>
      </w:r>
      <w:r>
        <w:rPr>
          <w:sz w:val="18"/>
        </w:rPr>
        <w:t>用于发货单新版头程物流信息创建其他费的枚举值</w:t>
      </w:r>
    </w:p>
    <w:p w14:paraId="27CF2AE0">
      <w:pPr>
        <w:pStyle w:val="4"/>
      </w:pPr>
      <w:bookmarkStart w:id="583" w:name="_Toc28781"/>
      <w:r>
        <w:t>接口信息</w:t>
      </w:r>
      <w:bookmarkEnd w:id="583"/>
    </w:p>
    <w:p w14:paraId="3BF0136E">
      <w:pPr>
        <w:pStyle w:val="4"/>
      </w:pPr>
      <w:bookmarkStart w:id="584" w:name="_Toc11749"/>
      <w:r>
        <w:t>返回结果</w:t>
      </w:r>
      <w:bookmarkEnd w:id="584"/>
    </w:p>
    <w:p w14:paraId="5BBCC527">
      <w:r>
        <w:rPr>
          <w:sz w:val="18"/>
        </w:rPr>
        <w:t>Json Object</w:t>
      </w:r>
    </w:p>
    <w:p w14:paraId="3389A3E3">
      <w:pPr>
        <w:pStyle w:val="4"/>
      </w:pPr>
      <w:bookmarkStart w:id="585" w:name="_Toc3547"/>
      <w:r>
        <w:t>返回成功示例</w:t>
      </w:r>
      <w:bookmarkEnd w:id="585"/>
    </w:p>
    <w:p w14:paraId="67B4F7D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"88E526D5-0D49-BF76-A914-3025AB9F9093",</w:t>
      </w:r>
      <w:r>
        <w:rPr>
          <w:sz w:val="18"/>
        </w:rPr>
        <w:br w:type="textWrapping"/>
      </w:r>
      <w:r>
        <w:rPr>
          <w:sz w:val="18"/>
        </w:rPr>
        <w:t xml:space="preserve">    "response_time": "2023-04-20 17:20:03",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"fee_type_id": "0",</w:t>
      </w:r>
      <w:r>
        <w:rPr>
          <w:sz w:val="18"/>
        </w:rPr>
        <w:br w:type="textWrapping"/>
      </w:r>
      <w:r>
        <w:rPr>
          <w:sz w:val="18"/>
        </w:rPr>
        <w:t xml:space="preserve">            "name": "其他费用",</w:t>
      </w:r>
      <w:r>
        <w:rPr>
          <w:sz w:val="18"/>
        </w:rPr>
        <w:br w:type="textWrapping"/>
      </w:r>
      <w:r>
        <w:rPr>
          <w:sz w:val="18"/>
        </w:rPr>
        <w:t xml:space="preserve">            "remark": "",</w:t>
      </w:r>
      <w:r>
        <w:rPr>
          <w:sz w:val="18"/>
        </w:rPr>
        <w:br w:type="textWrapping"/>
      </w:r>
      <w:r>
        <w:rPr>
          <w:sz w:val="18"/>
        </w:rPr>
        <w:t xml:space="preserve">            "created_at": "20223-03-15 19:53:14"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4E1D5EF">
      <w:r>
        <w:rPr>
          <w:sz w:val="18"/>
        </w:rPr>
        <w:t>---</w:t>
      </w:r>
    </w:p>
    <w:p w14:paraId="1C78BE29">
      <w:pPr>
        <w:pStyle w:val="4"/>
      </w:pPr>
      <w:bookmarkStart w:id="586" w:name="_Toc14091"/>
      <w:r>
        <w:t>创建STA任务</w:t>
      </w:r>
      <w:bookmarkEnd w:id="586"/>
    </w:p>
    <w:p w14:paraId="59B959DB">
      <w:r>
        <w:rPr>
          <w:sz w:val="18"/>
        </w:rPr>
        <w:t>- Source path: docs/FBA/CreateSTATask</w:t>
      </w:r>
      <w:r>
        <w:rPr>
          <w:sz w:val="18"/>
        </w:rPr>
        <w:br w:type="textWrapping"/>
      </w:r>
      <w:r>
        <w:rPr>
          <w:sz w:val="18"/>
        </w:rPr>
        <w:t>- Source URL: https://apidoc.lingxing.com/docs/FBA/CreateSTATask.md</w:t>
      </w:r>
    </w:p>
    <w:p w14:paraId="595BD836">
      <w:r>
        <w:rPr>
          <w:sz w:val="18"/>
        </w:rPr>
        <w:t># 创建STA任务</w:t>
      </w:r>
    </w:p>
    <w:p w14:paraId="2591C9B2">
      <w:pPr>
        <w:pStyle w:val="4"/>
      </w:pPr>
      <w:bookmarkStart w:id="587" w:name="_Toc27057"/>
      <w:r>
        <w:t>接口信息</w:t>
      </w:r>
      <w:bookmarkEnd w:id="587"/>
    </w:p>
    <w:p w14:paraId="54C021EA">
      <w:pPr>
        <w:pStyle w:val="4"/>
      </w:pPr>
      <w:bookmarkStart w:id="588" w:name="_Toc27344"/>
      <w:r>
        <w:t>请求参数</w:t>
      </w:r>
      <w:bookmarkEnd w:id="588"/>
    </w:p>
    <w:p w14:paraId="0BABB53C">
      <w:pPr>
        <w:pStyle w:val="4"/>
      </w:pPr>
      <w:bookmarkStart w:id="589" w:name="_Toc28976"/>
      <w:r>
        <w:t>请求cURL示例</w:t>
      </w:r>
      <w:bookmarkEnd w:id="589"/>
    </w:p>
    <w:p w14:paraId="60FB26AC">
      <w:r>
        <w:rPr>
          <w:sz w:val="18"/>
        </w:rPr>
        <w:t>```</w:t>
      </w:r>
      <w:r>
        <w:rPr>
          <w:sz w:val="18"/>
        </w:rPr>
        <w:br w:type="textWrapping"/>
      </w:r>
      <w:r>
        <w:rPr>
          <w:sz w:val="18"/>
        </w:rPr>
        <w:t>curl --location 'https://openapi.lingxing.com/amzStaServer/openapi/inbound-plan/createInboundPlan?access_token=value&amp;timestamp=value&amp;sign=value&amp;app_key=value'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"addressLine1": "详细街道地址1",</w:t>
      </w:r>
      <w:r>
        <w:rPr>
          <w:sz w:val="18"/>
        </w:rPr>
        <w:br w:type="textWrapping"/>
      </w:r>
      <w:r>
        <w:rPr>
          <w:sz w:val="18"/>
        </w:rPr>
        <w:t xml:space="preserve">    "addressLine2": "详细街道地址2",</w:t>
      </w:r>
      <w:r>
        <w:rPr>
          <w:sz w:val="18"/>
        </w:rPr>
        <w:br w:type="textWrapping"/>
      </w:r>
      <w:r>
        <w:rPr>
          <w:sz w:val="18"/>
        </w:rPr>
        <w:t xml:space="preserve">    "city": "城市",</w:t>
      </w:r>
      <w:r>
        <w:rPr>
          <w:sz w:val="18"/>
        </w:rPr>
        <w:br w:type="textWrapping"/>
      </w:r>
      <w:r>
        <w:rPr>
          <w:sz w:val="18"/>
        </w:rPr>
        <w:t xml:space="preserve">    "companyName": "公司名称",</w:t>
      </w:r>
      <w:r>
        <w:rPr>
          <w:sz w:val="18"/>
        </w:rPr>
        <w:br w:type="textWrapping"/>
      </w:r>
      <w:r>
        <w:rPr>
          <w:sz w:val="18"/>
        </w:rPr>
        <w:t xml:space="preserve">    "countryCode": "国家(地区）",</w:t>
      </w:r>
      <w:r>
        <w:rPr>
          <w:sz w:val="18"/>
        </w:rPr>
        <w:br w:type="textWrapping"/>
      </w:r>
      <w:r>
        <w:rPr>
          <w:sz w:val="18"/>
        </w:rPr>
        <w:t xml:space="preserve">    "email": "邮箱",</w:t>
      </w:r>
      <w:r>
        <w:rPr>
          <w:sz w:val="18"/>
        </w:rPr>
        <w:br w:type="textWrapping"/>
      </w:r>
      <w:r>
        <w:rPr>
          <w:sz w:val="18"/>
        </w:rPr>
        <w:t xml:space="preserve">    "inboundPlanItems": [{</w:t>
      </w:r>
      <w:r>
        <w:rPr>
          <w:sz w:val="18"/>
        </w:rPr>
        <w:br w:type="textWrapping"/>
      </w:r>
      <w:r>
        <w:rPr>
          <w:sz w:val="18"/>
        </w:rPr>
        <w:t xml:space="preserve">        "expiration": "2023-11-20",</w:t>
      </w:r>
      <w:r>
        <w:rPr>
          <w:sz w:val="18"/>
        </w:rPr>
        <w:br w:type="textWrapping"/>
      </w:r>
      <w:r>
        <w:rPr>
          <w:sz w:val="18"/>
        </w:rPr>
        <w:t xml:space="preserve">        "labelOwner": "AMAZON",</w:t>
      </w:r>
      <w:r>
        <w:rPr>
          <w:sz w:val="18"/>
        </w:rPr>
        <w:br w:type="textWrapping"/>
      </w:r>
      <w:r>
        <w:rPr>
          <w:sz w:val="18"/>
        </w:rPr>
        <w:t xml:space="preserve">        "msku": "msku",</w:t>
      </w:r>
      <w:r>
        <w:rPr>
          <w:sz w:val="18"/>
        </w:rPr>
        <w:br w:type="textWrapping"/>
      </w:r>
      <w:r>
        <w:rPr>
          <w:sz w:val="18"/>
        </w:rPr>
        <w:t xml:space="preserve">        "prepOwner": "NONE",</w:t>
      </w:r>
      <w:r>
        <w:rPr>
          <w:sz w:val="18"/>
        </w:rPr>
        <w:br w:type="textWrapping"/>
      </w:r>
      <w:r>
        <w:rPr>
          <w:sz w:val="18"/>
        </w:rPr>
        <w:t xml:space="preserve">        "quantity": 1</w:t>
      </w:r>
      <w:r>
        <w:rPr>
          <w:sz w:val="18"/>
        </w:rPr>
        <w:br w:type="textWrapping"/>
      </w:r>
      <w:r>
        <w:rPr>
          <w:sz w:val="18"/>
        </w:rPr>
        <w:t xml:space="preserve">    }],</w:t>
      </w:r>
      <w:r>
        <w:rPr>
          <w:sz w:val="18"/>
        </w:rPr>
        <w:br w:type="textWrapping"/>
      </w:r>
      <w:r>
        <w:rPr>
          <w:sz w:val="18"/>
        </w:rPr>
        <w:t xml:space="preserve">    "phoneNumber": "",</w:t>
      </w:r>
      <w:r>
        <w:rPr>
          <w:sz w:val="18"/>
        </w:rPr>
        <w:br w:type="textWrapping"/>
      </w:r>
      <w:r>
        <w:rPr>
          <w:sz w:val="18"/>
        </w:rPr>
        <w:t xml:space="preserve">    "planName": "计划名称",</w:t>
      </w:r>
      <w:r>
        <w:rPr>
          <w:sz w:val="18"/>
        </w:rPr>
        <w:br w:type="textWrapping"/>
      </w:r>
      <w:r>
        <w:rPr>
          <w:sz w:val="18"/>
        </w:rPr>
        <w:t xml:space="preserve">    "positionType": "1",</w:t>
      </w:r>
      <w:r>
        <w:rPr>
          <w:sz w:val="18"/>
        </w:rPr>
        <w:br w:type="textWrapping"/>
      </w:r>
      <w:r>
        <w:rPr>
          <w:sz w:val="18"/>
        </w:rPr>
        <w:t xml:space="preserve">    "postalCode": "邮政编码",</w:t>
      </w:r>
      <w:r>
        <w:rPr>
          <w:sz w:val="18"/>
        </w:rPr>
        <w:br w:type="textWrapping"/>
      </w:r>
      <w:r>
        <w:rPr>
          <w:sz w:val="18"/>
        </w:rPr>
        <w:t xml:space="preserve">    "remark": "备注",</w:t>
      </w:r>
      <w:r>
        <w:rPr>
          <w:sz w:val="18"/>
        </w:rPr>
        <w:br w:type="textWrapping"/>
      </w:r>
      <w:r>
        <w:rPr>
          <w:sz w:val="18"/>
        </w:rPr>
        <w:t xml:space="preserve">    "shipperName": "发货方名称",</w:t>
      </w:r>
      <w:r>
        <w:rPr>
          <w:sz w:val="18"/>
        </w:rPr>
        <w:br w:type="textWrapping"/>
      </w:r>
      <w:r>
        <w:rPr>
          <w:sz w:val="18"/>
        </w:rPr>
        <w:t xml:space="preserve">    "sid": 1,</w:t>
      </w:r>
      <w:r>
        <w:rPr>
          <w:sz w:val="18"/>
        </w:rPr>
        <w:br w:type="textWrapping"/>
      </w:r>
      <w:r>
        <w:rPr>
          <w:sz w:val="18"/>
        </w:rPr>
        <w:t xml:space="preserve">    "stateOrProvinceCode": ""</w:t>
      </w:r>
      <w:r>
        <w:rPr>
          <w:sz w:val="18"/>
        </w:rPr>
        <w:br w:type="textWrapping"/>
      </w:r>
      <w:r>
        <w:rPr>
          <w:sz w:val="18"/>
        </w:rPr>
        <w:t>}'</w:t>
      </w:r>
      <w:r>
        <w:rPr>
          <w:sz w:val="18"/>
        </w:rPr>
        <w:br w:type="textWrapping"/>
      </w:r>
      <w:r>
        <w:rPr>
          <w:sz w:val="18"/>
        </w:rPr>
        <w:t>```</w:t>
      </w:r>
    </w:p>
    <w:p w14:paraId="7DD97EE3">
      <w:pPr>
        <w:pStyle w:val="4"/>
      </w:pPr>
      <w:bookmarkStart w:id="590" w:name="_Toc516"/>
      <w:r>
        <w:t>返回结果</w:t>
      </w:r>
      <w:bookmarkEnd w:id="590"/>
    </w:p>
    <w:p w14:paraId="56F0D9C7">
      <w:pPr>
        <w:pStyle w:val="4"/>
      </w:pPr>
      <w:bookmarkStart w:id="591" w:name="_Toc24605"/>
      <w:r>
        <w:t>返回成功示例</w:t>
      </w:r>
      <w:bookmarkEnd w:id="591"/>
    </w:p>
    <w:p w14:paraId="7160111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D71E4F6">
      <w:pPr>
        <w:pStyle w:val="4"/>
      </w:pPr>
      <w:bookmarkStart w:id="592" w:name="_Toc24265"/>
      <w:r>
        <w:t>返回失败示例</w:t>
      </w:r>
      <w:bookmarkEnd w:id="592"/>
    </w:p>
    <w:p w14:paraId="4D538B72">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"errorDetails": [{ </w:t>
      </w:r>
      <w:r>
        <w:rPr>
          <w:sz w:val="18"/>
        </w:rPr>
        <w:br w:type="textWrapping"/>
      </w:r>
      <w:r>
        <w:rPr>
          <w:sz w:val="18"/>
        </w:rPr>
        <w:t xml:space="preserve">        "code": "BadRequest", </w:t>
      </w:r>
      <w:r>
        <w:rPr>
          <w:sz w:val="18"/>
        </w:rPr>
        <w:br w:type="textWrapping"/>
      </w:r>
      <w:r>
        <w:rPr>
          <w:sz w:val="18"/>
        </w:rPr>
        <w:t xml:space="preserve">        "message": "商品CN0001需要提交prepCategory预处理分类、prepTypes预处理类型"</w:t>
      </w:r>
      <w:r>
        <w:rPr>
          <w:sz w:val="18"/>
        </w:rPr>
        <w:br w:type="textWrapping"/>
      </w:r>
      <w:r>
        <w:rPr>
          <w:sz w:val="18"/>
        </w:rPr>
        <w:t xml:space="preserve">    }],</w:t>
      </w:r>
      <w:r>
        <w:rPr>
          <w:sz w:val="18"/>
        </w:rPr>
        <w:br w:type="textWrapping"/>
      </w:r>
      <w:r>
        <w:rPr>
          <w:sz w:val="18"/>
        </w:rPr>
        <w:t xml:space="preserve">    "requestId": "0A754F01-588E-C019-2693-5B72CF31D914",</w:t>
      </w:r>
      <w:r>
        <w:rPr>
          <w:sz w:val="18"/>
        </w:rPr>
        <w:br w:type="textWrapping"/>
      </w:r>
      <w:r>
        <w:rPr>
          <w:sz w:val="18"/>
        </w:rPr>
        <w:t xml:space="preserve">    "responseTime": "2021-11-11 18:26:35",</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56A640B">
      <w:r>
        <w:rPr>
          <w:sz w:val="18"/>
        </w:rPr>
        <w:t>---</w:t>
      </w:r>
    </w:p>
    <w:p w14:paraId="0CA8216F">
      <w:pPr>
        <w:pStyle w:val="4"/>
      </w:pPr>
      <w:bookmarkStart w:id="593" w:name="_Toc30670"/>
      <w:r>
        <w:t>查询包装组</w:t>
      </w:r>
      <w:bookmarkEnd w:id="593"/>
    </w:p>
    <w:p w14:paraId="55B51093">
      <w:r>
        <w:rPr>
          <w:sz w:val="18"/>
        </w:rPr>
        <w:t>- Source path: docs/FBA/ListPackingGroupItems</w:t>
      </w:r>
      <w:r>
        <w:rPr>
          <w:sz w:val="18"/>
        </w:rPr>
        <w:br w:type="textWrapping"/>
      </w:r>
      <w:r>
        <w:rPr>
          <w:sz w:val="18"/>
        </w:rPr>
        <w:t>- Source URL: https://apidoc.lingxing.com/docs/FBA/ListPackingGroupItems.md</w:t>
      </w:r>
    </w:p>
    <w:p w14:paraId="24835540">
      <w:r>
        <w:rPr>
          <w:sz w:val="18"/>
        </w:rPr>
        <w:t># 查询包装组</w:t>
      </w:r>
    </w:p>
    <w:p w14:paraId="2CE6FFAD">
      <w:pPr>
        <w:pStyle w:val="4"/>
      </w:pPr>
      <w:bookmarkStart w:id="594" w:name="_Toc3535"/>
      <w:r>
        <w:t>接口信息</w:t>
      </w:r>
      <w:bookmarkEnd w:id="594"/>
    </w:p>
    <w:p w14:paraId="0D5DF027">
      <w:pPr>
        <w:pStyle w:val="4"/>
      </w:pPr>
      <w:bookmarkStart w:id="595" w:name="_Toc2058"/>
      <w:r>
        <w:t>请求参数</w:t>
      </w:r>
      <w:bookmarkEnd w:id="595"/>
    </w:p>
    <w:p w14:paraId="13FEEBC2">
      <w:pPr>
        <w:pStyle w:val="4"/>
      </w:pPr>
      <w:bookmarkStart w:id="596" w:name="_Toc1620"/>
      <w:r>
        <w:t>请求cURL示例</w:t>
      </w:r>
      <w:bookmarkEnd w:id="596"/>
    </w:p>
    <w:p w14:paraId="1BA4EB2A">
      <w:r>
        <w:rPr>
          <w:sz w:val="18"/>
        </w:rPr>
        <w:t>```</w:t>
      </w:r>
      <w:r>
        <w:rPr>
          <w:sz w:val="18"/>
        </w:rPr>
        <w:br w:type="textWrapping"/>
      </w:r>
      <w:r>
        <w:rPr>
          <w:sz w:val="18"/>
        </w:rPr>
        <w:t>curl --location 'https://openapi.lingxing.com/amzStaServer/openapi/inbound-packing/listPackingGroupItems?access_token=value&amp;timestamp=value&amp;sign=value&amp;app_key=value'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6ACBD4C7">
      <w:pPr>
        <w:pStyle w:val="4"/>
      </w:pPr>
      <w:bookmarkStart w:id="597" w:name="_Toc8056"/>
      <w:r>
        <w:t>返回结果</w:t>
      </w:r>
      <w:bookmarkEnd w:id="597"/>
    </w:p>
    <w:p w14:paraId="604F929A">
      <w:pPr>
        <w:pStyle w:val="4"/>
      </w:pPr>
      <w:bookmarkStart w:id="598" w:name="_Toc18230"/>
      <w:r>
        <w:t>返回成功示例</w:t>
      </w:r>
      <w:bookmarkEnd w:id="598"/>
    </w:p>
    <w:p w14:paraId="6BD2E10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"inboundPlanId": "wf0a914e89-d126-4ed9-a093-2078289fed05",</w:t>
      </w:r>
      <w:r>
        <w:rPr>
          <w:sz w:val="18"/>
        </w:rPr>
        <w:br w:type="textWrapping"/>
      </w:r>
      <w:r>
        <w:rPr>
          <w:sz w:val="18"/>
        </w:rPr>
        <w:t xml:space="preserve">        "packingGroupList": [</w:t>
      </w:r>
      <w:r>
        <w:rPr>
          <w:sz w:val="18"/>
        </w:rPr>
        <w:br w:type="textWrapping"/>
      </w:r>
      <w:r>
        <w:rPr>
          <w:sz w:val="18"/>
        </w:rPr>
        <w:t xml:space="preserve">            {</w:t>
      </w:r>
      <w:r>
        <w:rPr>
          <w:sz w:val="18"/>
        </w:rPr>
        <w:br w:type="textWrapping"/>
      </w:r>
      <w:r>
        <w:rPr>
          <w:sz w:val="18"/>
        </w:rPr>
        <w:t xml:space="preserve">                "packingGroupId": "pge426cb1a-25db-4784-bd05-24e4de16d03b",</w:t>
      </w:r>
      <w:r>
        <w:rPr>
          <w:sz w:val="18"/>
        </w:rPr>
        <w:br w:type="textWrapping"/>
      </w:r>
      <w:r>
        <w:rPr>
          <w:sz w:val="18"/>
        </w:rPr>
        <w:t xml:space="preserve">                "packingGroupItemList": [</w:t>
      </w:r>
      <w:r>
        <w:rPr>
          <w:sz w:val="18"/>
        </w:rPr>
        <w:br w:type="textWrapping"/>
      </w:r>
      <w:r>
        <w:rPr>
          <w:sz w:val="18"/>
        </w:rPr>
        <w:t xml:space="preserve">                    {</w:t>
      </w:r>
      <w:r>
        <w:rPr>
          <w:sz w:val="18"/>
        </w:rPr>
        <w:br w:type="textWrapping"/>
      </w:r>
      <w:r>
        <w:rPr>
          <w:sz w:val="18"/>
        </w:rPr>
        <w:t xml:space="preserve">                        "msku": "STN0002",</w:t>
      </w:r>
      <w:r>
        <w:rPr>
          <w:sz w:val="18"/>
        </w:rPr>
        <w:br w:type="textWrapping"/>
      </w:r>
      <w:r>
        <w:rPr>
          <w:sz w:val="18"/>
        </w:rPr>
        <w:t xml:space="preserve">                        "fnsku": "X00489S34P",</w:t>
      </w:r>
      <w:r>
        <w:rPr>
          <w:sz w:val="18"/>
        </w:rPr>
        <w:br w:type="textWrapping"/>
      </w:r>
      <w:r>
        <w:rPr>
          <w:sz w:val="18"/>
        </w:rPr>
        <w:t xml:space="preserve">                        "asin": "B0D3F37ZPB",</w:t>
      </w:r>
      <w:r>
        <w:rPr>
          <w:sz w:val="18"/>
        </w:rPr>
        <w:br w:type="textWrapping"/>
      </w:r>
      <w:r>
        <w:rPr>
          <w:sz w:val="18"/>
        </w:rPr>
        <w:t xml:space="preserve">                        "parentAsin": "B0D3F37ZPB",</w:t>
      </w:r>
      <w:r>
        <w:rPr>
          <w:sz w:val="18"/>
        </w:rPr>
        <w:br w:type="textWrapping"/>
      </w:r>
      <w:r>
        <w:rPr>
          <w:sz w:val="18"/>
        </w:rPr>
        <w:t xml:space="preserve">                        "productName": "成本",</w:t>
      </w:r>
      <w:r>
        <w:rPr>
          <w:sz w:val="18"/>
        </w:rPr>
        <w:br w:type="textWrapping"/>
      </w:r>
      <w:r>
        <w:rPr>
          <w:sz w:val="18"/>
        </w:rPr>
        <w:t xml:space="preserve">                        "sku": "117009ZZ",</w:t>
      </w:r>
      <w:r>
        <w:rPr>
          <w:sz w:val="18"/>
        </w:rPr>
        <w:br w:type="textWrapping"/>
      </w:r>
      <w:r>
        <w:rPr>
          <w:sz w:val="18"/>
        </w:rPr>
        <w:t xml:space="preserve">                        "title": "Note Grid, Note Paper, Minimalist and Creative, Cute Note Book, Non Sticky",</w:t>
      </w:r>
      <w:r>
        <w:rPr>
          <w:sz w:val="18"/>
        </w:rPr>
        <w:br w:type="textWrapping"/>
      </w:r>
      <w:r>
        <w:rPr>
          <w:sz w:val="18"/>
        </w:rPr>
        <w:t xml:space="preserve">                        "url": "",</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"quantity": 16,</w:t>
      </w:r>
      <w:r>
        <w:rPr>
          <w:sz w:val="18"/>
        </w:rPr>
        <w:br w:type="textWrapping"/>
      </w:r>
      <w:r>
        <w:rPr>
          <w:sz w:val="18"/>
        </w:rPr>
        <w:t xml:space="preserve">                        "expiration":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"msku": "20240122-GM",</w:t>
      </w:r>
      <w:r>
        <w:rPr>
          <w:sz w:val="18"/>
        </w:rPr>
        <w:br w:type="textWrapping"/>
      </w:r>
      <w:r>
        <w:rPr>
          <w:sz w:val="18"/>
        </w:rPr>
        <w:t xml:space="preserve">                        "fnsku": "X0047Z5K5Z",</w:t>
      </w:r>
      <w:r>
        <w:rPr>
          <w:sz w:val="18"/>
        </w:rPr>
        <w:br w:type="textWrapping"/>
      </w:r>
      <w:r>
        <w:rPr>
          <w:sz w:val="18"/>
        </w:rPr>
        <w:t xml:space="preserve">                        "asin": "B0CM59V6Y8",</w:t>
      </w:r>
      <w:r>
        <w:rPr>
          <w:sz w:val="18"/>
        </w:rPr>
        <w:br w:type="textWrapping"/>
      </w:r>
      <w:r>
        <w:rPr>
          <w:sz w:val="18"/>
        </w:rPr>
        <w:t xml:space="preserve">                        "parentAsin": "B0CPSY8HFP",</w:t>
      </w:r>
      <w:r>
        <w:rPr>
          <w:sz w:val="18"/>
        </w:rPr>
        <w:br w:type="textWrapping"/>
      </w:r>
      <w:r>
        <w:rPr>
          <w:sz w:val="18"/>
        </w:rPr>
        <w:t xml:space="preserve">                        "productName": "饭饭饭",</w:t>
      </w:r>
      <w:r>
        <w:rPr>
          <w:sz w:val="18"/>
        </w:rPr>
        <w:br w:type="textWrapping"/>
      </w:r>
      <w:r>
        <w:rPr>
          <w:sz w:val="18"/>
        </w:rPr>
        <w:t xml:space="preserve">                        "sku": "ggggasda",</w:t>
      </w:r>
      <w:r>
        <w:rPr>
          <w:sz w:val="18"/>
        </w:rPr>
        <w:br w:type="textWrapping"/>
      </w:r>
      <w:r>
        <w:rPr>
          <w:sz w:val="18"/>
        </w:rPr>
        <w:t xml:space="preserve">                        "title": "Note Grid, Note Paper, Minimalist and Creative, Cute Note Book, Non Sticky-GM",</w:t>
      </w:r>
      <w:r>
        <w:rPr>
          <w:sz w:val="18"/>
        </w:rPr>
        <w:br w:type="textWrapping"/>
      </w:r>
      <w:r>
        <w:rPr>
          <w:sz w:val="18"/>
        </w:rPr>
        <w:t xml:space="preserve">                        "url": "",</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"quantity": 8,</w:t>
      </w:r>
      <w:r>
        <w:rPr>
          <w:sz w:val="18"/>
        </w:rPr>
        <w:br w:type="textWrapping"/>
      </w:r>
      <w:r>
        <w:rPr>
          <w:sz w:val="18"/>
        </w:rPr>
        <w:t xml:space="preserve">                        "expiration":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EB01AB3">
      <w:r>
        <w:rPr>
          <w:sz w:val="18"/>
        </w:rPr>
        <w:t>---</w:t>
      </w:r>
    </w:p>
    <w:p w14:paraId="6BC78C19">
      <w:pPr>
        <w:pStyle w:val="4"/>
      </w:pPr>
      <w:bookmarkStart w:id="599" w:name="_Toc10476"/>
      <w:r>
        <w:t>保存装箱信息</w:t>
      </w:r>
      <w:bookmarkEnd w:id="599"/>
    </w:p>
    <w:p w14:paraId="0FDC344B">
      <w:r>
        <w:rPr>
          <w:sz w:val="18"/>
        </w:rPr>
        <w:t>- Source path: docs/FBA/SavePackingInfomation</w:t>
      </w:r>
      <w:r>
        <w:rPr>
          <w:sz w:val="18"/>
        </w:rPr>
        <w:br w:type="textWrapping"/>
      </w:r>
      <w:r>
        <w:rPr>
          <w:sz w:val="18"/>
        </w:rPr>
        <w:t>- Source URL: https://apidoc.lingxing.com/docs/FBA/SavePackingInfomation.md</w:t>
      </w:r>
    </w:p>
    <w:p w14:paraId="3A56DF22">
      <w:r>
        <w:rPr>
          <w:sz w:val="18"/>
        </w:rPr>
        <w:t># 保存装箱信息</w:t>
      </w:r>
    </w:p>
    <w:p w14:paraId="559821B3">
      <w:pPr>
        <w:pStyle w:val="4"/>
      </w:pPr>
      <w:bookmarkStart w:id="600" w:name="_Toc8612"/>
      <w:r>
        <w:t>接口信息</w:t>
      </w:r>
      <w:bookmarkEnd w:id="600"/>
    </w:p>
    <w:p w14:paraId="6EF2A665">
      <w:pPr>
        <w:pStyle w:val="4"/>
      </w:pPr>
      <w:bookmarkStart w:id="601" w:name="_Toc9187"/>
      <w:r>
        <w:t>请求参数</w:t>
      </w:r>
      <w:bookmarkEnd w:id="601"/>
    </w:p>
    <w:p w14:paraId="0D2D1EC8">
      <w:pPr>
        <w:pStyle w:val="4"/>
      </w:pPr>
      <w:bookmarkStart w:id="602" w:name="_Toc17955"/>
      <w:r>
        <w:t>请求 cURL 示例</w:t>
      </w:r>
      <w:bookmarkEnd w:id="602"/>
    </w:p>
    <w:p w14:paraId="25850A2F">
      <w:r>
        <w:rPr>
          <w:sz w:val="18"/>
        </w:rPr>
        <w:t>```</w:t>
      </w:r>
      <w:r>
        <w:rPr>
          <w:sz w:val="18"/>
        </w:rPr>
        <w:br w:type="textWrapping"/>
      </w:r>
      <w:r>
        <w:rPr>
          <w:sz w:val="18"/>
        </w:rPr>
        <w:t>curl --location --request POST 'https://openapi.lingxing.com/openapi/inbound-packing/setLocalPackingInformation?app_key=value&amp;access_token=value&amp;timestamp=value&amp;sign=value'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"boxes": [</w:t>
      </w:r>
      <w:r>
        <w:rPr>
          <w:sz w:val="18"/>
        </w:rPr>
        <w:br w:type="textWrapping"/>
      </w:r>
      <w:r>
        <w:rPr>
          <w:sz w:val="18"/>
        </w:rPr>
        <w:t xml:space="preserve">    {</w:t>
      </w:r>
      <w:r>
        <w:rPr>
          <w:sz w:val="18"/>
        </w:rPr>
        <w:br w:type="textWrapping"/>
      </w:r>
      <w:r>
        <w:rPr>
          <w:sz w:val="18"/>
        </w:rPr>
        <w:t xml:space="preserve">      "dimensions": {</w:t>
      </w:r>
      <w:r>
        <w:rPr>
          <w:sz w:val="18"/>
        </w:rPr>
        <w:br w:type="textWrapping"/>
      </w:r>
      <w:r>
        <w:rPr>
          <w:sz w:val="18"/>
        </w:rPr>
        <w:t xml:space="preserve">        "height": "30",</w:t>
      </w:r>
      <w:r>
        <w:rPr>
          <w:sz w:val="18"/>
        </w:rPr>
        <w:br w:type="textWrapping"/>
      </w:r>
      <w:r>
        <w:rPr>
          <w:sz w:val="18"/>
        </w:rPr>
        <w:t xml:space="preserve">        "length": "20",</w:t>
      </w:r>
      <w:r>
        <w:rPr>
          <w:sz w:val="18"/>
        </w:rPr>
        <w:br w:type="textWrapping"/>
      </w:r>
      <w:r>
        <w:rPr>
          <w:sz w:val="18"/>
        </w:rPr>
        <w:t xml:space="preserve">        "unitOfMeasurement": "CM",</w:t>
      </w:r>
      <w:r>
        <w:rPr>
          <w:sz w:val="18"/>
        </w:rPr>
        <w:br w:type="textWrapping"/>
      </w:r>
      <w:r>
        <w:rPr>
          <w:sz w:val="18"/>
        </w:rPr>
        <w:t xml:space="preserve">        "width": "10"</w:t>
      </w:r>
      <w:r>
        <w:rPr>
          <w:sz w:val="18"/>
        </w:rPr>
        <w:br w:type="textWrapping"/>
      </w:r>
      <w:r>
        <w:rPr>
          <w:sz w:val="18"/>
        </w:rPr>
        <w:t xml:space="preserve">      },</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"expiration": "2023-12-31",</w:t>
      </w:r>
      <w:r>
        <w:rPr>
          <w:sz w:val="18"/>
        </w:rPr>
        <w:br w:type="textWrapping"/>
      </w:r>
      <w:r>
        <w:rPr>
          <w:sz w:val="18"/>
        </w:rPr>
        <w:t xml:space="preserve">          "labelOwner": "SELLER",</w:t>
      </w:r>
      <w:r>
        <w:rPr>
          <w:sz w:val="18"/>
        </w:rPr>
        <w:br w:type="textWrapping"/>
      </w:r>
      <w:r>
        <w:rPr>
          <w:sz w:val="18"/>
        </w:rPr>
        <w:t xml:space="preserve">          "msku": "msku",</w:t>
      </w:r>
      <w:r>
        <w:rPr>
          <w:sz w:val="18"/>
        </w:rPr>
        <w:br w:type="textWrapping"/>
      </w:r>
      <w:r>
        <w:rPr>
          <w:sz w:val="18"/>
        </w:rPr>
        <w:t xml:space="preserve">          "prepOwner": "SELLER",</w:t>
      </w:r>
      <w:r>
        <w:rPr>
          <w:sz w:val="18"/>
        </w:rPr>
        <w:br w:type="textWrapping"/>
      </w:r>
      <w:r>
        <w:rPr>
          <w:sz w:val="18"/>
        </w:rPr>
        <w:t xml:space="preserve">          "quantity":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"weight": {</w:t>
      </w:r>
      <w:r>
        <w:rPr>
          <w:sz w:val="18"/>
        </w:rPr>
        <w:br w:type="textWrapping"/>
      </w:r>
      <w:r>
        <w:rPr>
          <w:sz w:val="18"/>
        </w:rPr>
        <w:t xml:space="preserve">        "unit": "KG",</w:t>
      </w:r>
      <w:r>
        <w:rPr>
          <w:sz w:val="18"/>
        </w:rPr>
        <w:br w:type="textWrapping"/>
      </w:r>
      <w:r>
        <w:rPr>
          <w:sz w:val="18"/>
        </w:rPr>
        <w:t xml:space="preserve">        "value": "5.5"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"inboundPlanId": "亚马逊任务编号",</w:t>
      </w:r>
      <w:r>
        <w:rPr>
          <w:sz w:val="18"/>
        </w:rPr>
        <w:br w:type="textWrapping"/>
      </w:r>
      <w:r>
        <w:rPr>
          <w:sz w:val="18"/>
        </w:rPr>
        <w:t xml:space="preserve">  "packingGroupId": "包装组id：先装箱后分仓方式时必填；先分仓后装箱方式时无需填写",</w:t>
      </w:r>
      <w:r>
        <w:rPr>
          <w:sz w:val="18"/>
        </w:rPr>
        <w:br w:type="textWrapping"/>
      </w:r>
      <w:r>
        <w:rPr>
          <w:sz w:val="18"/>
        </w:rPr>
        <w:t xml:space="preserve">  "sid": "1"</w:t>
      </w:r>
      <w:r>
        <w:rPr>
          <w:sz w:val="18"/>
        </w:rPr>
        <w:br w:type="textWrapping"/>
      </w:r>
      <w:r>
        <w:rPr>
          <w:sz w:val="18"/>
        </w:rPr>
        <w:t>}'</w:t>
      </w:r>
    </w:p>
    <w:p w14:paraId="49785F05">
      <w:r>
        <w:rPr>
          <w:sz w:val="18"/>
        </w:rPr>
        <w:t>```</w:t>
      </w:r>
    </w:p>
    <w:p w14:paraId="5567A447">
      <w:pPr>
        <w:pStyle w:val="4"/>
      </w:pPr>
      <w:bookmarkStart w:id="603" w:name="_Toc23000"/>
      <w:r>
        <w:t>返回结果</w:t>
      </w:r>
      <w:bookmarkEnd w:id="603"/>
    </w:p>
    <w:p w14:paraId="770B82CE">
      <w:pPr>
        <w:pStyle w:val="4"/>
      </w:pPr>
      <w:bookmarkStart w:id="604" w:name="_Toc3853"/>
      <w:r>
        <w:t>返回成功示例</w:t>
      </w:r>
      <w:bookmarkEnd w:id="604"/>
    </w:p>
    <w:p w14:paraId="666666F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1FBB7DFF">
      <w:r>
        <w:rPr>
          <w:sz w:val="18"/>
        </w:rPr>
        <w:t>---</w:t>
      </w:r>
    </w:p>
    <w:p w14:paraId="35683DDE">
      <w:pPr>
        <w:pStyle w:val="4"/>
      </w:pPr>
      <w:bookmarkStart w:id="605" w:name="_Toc16226"/>
      <w:r>
        <w:t>提交装箱信息</w:t>
      </w:r>
      <w:bookmarkEnd w:id="605"/>
    </w:p>
    <w:p w14:paraId="18D9510E">
      <w:r>
        <w:rPr>
          <w:sz w:val="18"/>
        </w:rPr>
        <w:t>- Source path: docs/FBA/SubPackingInformation</w:t>
      </w:r>
      <w:r>
        <w:rPr>
          <w:sz w:val="18"/>
        </w:rPr>
        <w:br w:type="textWrapping"/>
      </w:r>
      <w:r>
        <w:rPr>
          <w:sz w:val="18"/>
        </w:rPr>
        <w:t>- Source URL: https://apidoc.lingxing.com/docs/FBA/SubPackingInformation.md</w:t>
      </w:r>
    </w:p>
    <w:p w14:paraId="7AEF14FB">
      <w:r>
        <w:rPr>
          <w:sz w:val="18"/>
        </w:rPr>
        <w:t># 提交装箱信息</w:t>
      </w:r>
    </w:p>
    <w:p w14:paraId="2DF888CE">
      <w:r>
        <w:rPr>
          <w:sz w:val="18"/>
        </w:rPr>
        <w:t>如需获取提交装箱信息结果，请再额外调用[查询异步任务状态](https://apidoc.lingxing.com/docs/FBA/docs/FBA/Operate)接口,获取提交结果</w:t>
      </w:r>
    </w:p>
    <w:p w14:paraId="110177EB">
      <w:pPr>
        <w:pStyle w:val="4"/>
      </w:pPr>
      <w:bookmarkStart w:id="606" w:name="_Toc7091"/>
      <w:r>
        <w:t>接口信息</w:t>
      </w:r>
      <w:bookmarkEnd w:id="606"/>
    </w:p>
    <w:p w14:paraId="7C025F16">
      <w:pPr>
        <w:pStyle w:val="4"/>
      </w:pPr>
      <w:bookmarkStart w:id="607" w:name="_Toc26435"/>
      <w:r>
        <w:t>请求参数</w:t>
      </w:r>
      <w:bookmarkEnd w:id="607"/>
    </w:p>
    <w:p w14:paraId="76704887">
      <w:pPr>
        <w:pStyle w:val="4"/>
      </w:pPr>
      <w:bookmarkStart w:id="608" w:name="_Toc10684"/>
      <w:r>
        <w:t>请求cURL示例</w:t>
      </w:r>
      <w:bookmarkEnd w:id="608"/>
    </w:p>
    <w:p w14:paraId="5DA01061">
      <w:r>
        <w:rPr>
          <w:sz w:val="18"/>
        </w:rPr>
        <w:t>```</w:t>
      </w:r>
      <w:r>
        <w:rPr>
          <w:sz w:val="18"/>
        </w:rPr>
        <w:br w:type="textWrapping"/>
      </w:r>
      <w:r>
        <w:rPr>
          <w:sz w:val="18"/>
        </w:rPr>
        <w:t>curl --location 'https://openapi.lingxing.com/amzStaServer/openapi/inbound-packing/setPackingInformation?access_token=value&amp;timestamp=value&amp;sign=value&amp;app_key=value'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"packageGroupings": [{</w:t>
      </w:r>
      <w:r>
        <w:rPr>
          <w:sz w:val="18"/>
        </w:rPr>
        <w:br w:type="textWrapping"/>
      </w:r>
      <w:r>
        <w:rPr>
          <w:sz w:val="18"/>
        </w:rPr>
        <w:t xml:space="preserve">        "boxes": [{</w:t>
      </w:r>
      <w:r>
        <w:rPr>
          <w:sz w:val="18"/>
        </w:rPr>
        <w:br w:type="textWrapping"/>
      </w:r>
      <w:r>
        <w:rPr>
          <w:sz w:val="18"/>
        </w:rPr>
        <w:t xml:space="preserve">            "dimensions": {</w:t>
      </w:r>
      <w:r>
        <w:rPr>
          <w:sz w:val="18"/>
        </w:rPr>
        <w:br w:type="textWrapping"/>
      </w:r>
      <w:r>
        <w:rPr>
          <w:sz w:val="18"/>
        </w:rPr>
        <w:t xml:space="preserve">                "height": 3,</w:t>
      </w:r>
      <w:r>
        <w:rPr>
          <w:sz w:val="18"/>
        </w:rPr>
        <w:br w:type="textWrapping"/>
      </w:r>
      <w:r>
        <w:rPr>
          <w:sz w:val="18"/>
        </w:rPr>
        <w:t xml:space="preserve">                "length": 5,</w:t>
      </w:r>
      <w:r>
        <w:rPr>
          <w:sz w:val="18"/>
        </w:rPr>
        <w:br w:type="textWrapping"/>
      </w:r>
      <w:r>
        <w:rPr>
          <w:sz w:val="18"/>
        </w:rPr>
        <w:t xml:space="preserve">                "width": 5,              </w:t>
      </w:r>
      <w:r>
        <w:rPr>
          <w:sz w:val="18"/>
        </w:rPr>
        <w:br w:type="textWrapping"/>
      </w:r>
      <w:r>
        <w:rPr>
          <w:sz w:val="18"/>
        </w:rPr>
        <w:t xml:space="preserve">                "unitOfMeasurement": "cm"                </w:t>
      </w:r>
      <w:r>
        <w:rPr>
          <w:sz w:val="18"/>
        </w:rPr>
        <w:br w:type="textWrapping"/>
      </w:r>
      <w:r>
        <w:rPr>
          <w:sz w:val="18"/>
        </w:rPr>
        <w:t xml:space="preserve">            },</w:t>
      </w:r>
      <w:r>
        <w:rPr>
          <w:sz w:val="18"/>
        </w:rPr>
        <w:br w:type="textWrapping"/>
      </w:r>
      <w:r>
        <w:rPr>
          <w:sz w:val="18"/>
        </w:rPr>
        <w:t xml:space="preserve">            "items": [{</w:t>
      </w:r>
      <w:r>
        <w:rPr>
          <w:sz w:val="18"/>
        </w:rPr>
        <w:br w:type="textWrapping"/>
      </w:r>
      <w:r>
        <w:rPr>
          <w:sz w:val="18"/>
        </w:rPr>
        <w:t xml:space="preserve">                "expiration": "有效期",</w:t>
      </w:r>
      <w:r>
        <w:rPr>
          <w:sz w:val="18"/>
        </w:rPr>
        <w:br w:type="textWrapping"/>
      </w:r>
      <w:r>
        <w:rPr>
          <w:sz w:val="18"/>
        </w:rPr>
        <w:t xml:space="preserve">                "labelOwner": "AMAZON",</w:t>
      </w:r>
      <w:r>
        <w:rPr>
          <w:sz w:val="18"/>
        </w:rPr>
        <w:br w:type="textWrapping"/>
      </w:r>
      <w:r>
        <w:rPr>
          <w:sz w:val="18"/>
        </w:rPr>
        <w:t xml:space="preserve">                "msku": "msku",</w:t>
      </w:r>
      <w:r>
        <w:rPr>
          <w:sz w:val="18"/>
        </w:rPr>
        <w:br w:type="textWrapping"/>
      </w:r>
      <w:r>
        <w:rPr>
          <w:sz w:val="18"/>
        </w:rPr>
        <w:t xml:space="preserve">                "prepOwner": "AMAZON",</w:t>
      </w:r>
      <w:r>
        <w:rPr>
          <w:sz w:val="18"/>
        </w:rPr>
        <w:br w:type="textWrapping"/>
      </w:r>
      <w:r>
        <w:rPr>
          <w:sz w:val="18"/>
        </w:rPr>
        <w:t xml:space="preserve">                "quantity": 1</w:t>
      </w:r>
      <w:r>
        <w:rPr>
          <w:sz w:val="18"/>
        </w:rPr>
        <w:br w:type="textWrapping"/>
      </w:r>
      <w:r>
        <w:rPr>
          <w:sz w:val="18"/>
        </w:rPr>
        <w:t xml:space="preserve">            }],</w:t>
      </w:r>
      <w:r>
        <w:rPr>
          <w:sz w:val="18"/>
        </w:rPr>
        <w:br w:type="textWrapping"/>
      </w:r>
      <w:r>
        <w:rPr>
          <w:sz w:val="18"/>
        </w:rPr>
        <w:t xml:space="preserve">            "weight": {</w:t>
      </w:r>
      <w:r>
        <w:rPr>
          <w:sz w:val="18"/>
        </w:rPr>
        <w:br w:type="textWrapping"/>
      </w:r>
      <w:r>
        <w:rPr>
          <w:sz w:val="18"/>
        </w:rPr>
        <w:t xml:space="preserve">                "value":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"packingGroupId": "包装组id：先装箱后分仓方式时必填；先分仓后装箱方式时无需填写",</w:t>
      </w:r>
      <w:r>
        <w:rPr>
          <w:sz w:val="18"/>
        </w:rPr>
        <w:br w:type="textWrapping"/>
      </w:r>
      <w:r>
        <w:rPr>
          <w:sz w:val="18"/>
        </w:rPr>
        <w:t xml:space="preserve">        "shipmentId": "货件id：先分仓后装箱方式时必填；分装箱后分仓方式时无需填写"</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w:t>
      </w:r>
    </w:p>
    <w:p w14:paraId="522A36C5">
      <w:r>
        <w:rPr>
          <w:sz w:val="18"/>
        </w:rPr>
        <w:t>```</w:t>
      </w:r>
    </w:p>
    <w:p w14:paraId="454ED1F5">
      <w:pPr>
        <w:pStyle w:val="4"/>
      </w:pPr>
      <w:bookmarkStart w:id="609" w:name="_Toc24259"/>
      <w:r>
        <w:t>返回结果</w:t>
      </w:r>
      <w:bookmarkEnd w:id="609"/>
    </w:p>
    <w:p w14:paraId="7CC51853">
      <w:pPr>
        <w:pStyle w:val="4"/>
      </w:pPr>
      <w:bookmarkStart w:id="610" w:name="_Toc18059"/>
      <w:r>
        <w:t>返回成功示例</w:t>
      </w:r>
      <w:bookmarkEnd w:id="610"/>
    </w:p>
    <w:p w14:paraId="1BA61F8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8F72FBD">
      <w:r>
        <w:rPr>
          <w:sz w:val="18"/>
        </w:rPr>
        <w:t>---</w:t>
      </w:r>
    </w:p>
    <w:p w14:paraId="392F4999">
      <w:pPr>
        <w:pStyle w:val="4"/>
      </w:pPr>
      <w:bookmarkStart w:id="611" w:name="_Toc17933"/>
      <w:r>
        <w:t>生成货件方案</w:t>
      </w:r>
      <w:bookmarkEnd w:id="611"/>
    </w:p>
    <w:p w14:paraId="2BF39418">
      <w:r>
        <w:rPr>
          <w:sz w:val="18"/>
        </w:rPr>
        <w:t>- Source path: docs/FBA/GenerateShipmentPlan</w:t>
      </w:r>
      <w:r>
        <w:rPr>
          <w:sz w:val="18"/>
        </w:rPr>
        <w:br w:type="textWrapping"/>
      </w:r>
      <w:r>
        <w:rPr>
          <w:sz w:val="18"/>
        </w:rPr>
        <w:t>- Source URL: https://apidoc.lingxing.com/docs/FBA/GenerateShipmentPlan.md</w:t>
      </w:r>
    </w:p>
    <w:p w14:paraId="33E6ECD4">
      <w:r>
        <w:rPr>
          <w:sz w:val="18"/>
        </w:rPr>
        <w:t># 生成货件方案</w:t>
      </w:r>
    </w:p>
    <w:p w14:paraId="317AD8A8">
      <w:pPr>
        <w:pStyle w:val="4"/>
      </w:pPr>
      <w:bookmarkStart w:id="612" w:name="_Toc166"/>
      <w:r>
        <w:t>接口信息</w:t>
      </w:r>
      <w:bookmarkEnd w:id="612"/>
    </w:p>
    <w:p w14:paraId="38AC553F">
      <w:pPr>
        <w:pStyle w:val="4"/>
      </w:pPr>
      <w:bookmarkStart w:id="613" w:name="_Toc19571"/>
      <w:r>
        <w:t>请求参数</w:t>
      </w:r>
      <w:bookmarkEnd w:id="613"/>
    </w:p>
    <w:p w14:paraId="2AC57A90">
      <w:pPr>
        <w:pStyle w:val="4"/>
      </w:pPr>
      <w:bookmarkStart w:id="614" w:name="_Toc16751"/>
      <w:r>
        <w:t>请求cURL示例</w:t>
      </w:r>
      <w:bookmarkEnd w:id="614"/>
    </w:p>
    <w:p w14:paraId="312F1F14">
      <w:r>
        <w:rPr>
          <w:sz w:val="18"/>
        </w:rPr>
        <w:t>```</w:t>
      </w:r>
      <w:r>
        <w:rPr>
          <w:sz w:val="18"/>
        </w:rPr>
        <w:br w:type="textWrapping"/>
      </w:r>
      <w:r>
        <w:rPr>
          <w:sz w:val="18"/>
        </w:rPr>
        <w:t>curl --location 'https://openapi.lingxing.com/amzStaServer/openapi/inbound-shipment/generatePlacementOptions?access_token=value&amp;timestamp=value&amp;sign=value&amp;app_key=value'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50114EB6">
      <w:pPr>
        <w:pStyle w:val="4"/>
      </w:pPr>
      <w:bookmarkStart w:id="615" w:name="_Toc14270"/>
      <w:r>
        <w:t>返回结果</w:t>
      </w:r>
      <w:bookmarkEnd w:id="615"/>
    </w:p>
    <w:p w14:paraId="1761AA44">
      <w:pPr>
        <w:pStyle w:val="4"/>
      </w:pPr>
      <w:bookmarkStart w:id="616" w:name="_Toc31166"/>
      <w:r>
        <w:t>返回成功示例</w:t>
      </w:r>
      <w:bookmarkEnd w:id="616"/>
    </w:p>
    <w:p w14:paraId="0E2FC5F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79C4771">
      <w:r>
        <w:rPr>
          <w:sz w:val="18"/>
        </w:rPr>
        <w:t>---</w:t>
      </w:r>
    </w:p>
    <w:p w14:paraId="3C670548">
      <w:pPr>
        <w:pStyle w:val="4"/>
      </w:pPr>
      <w:bookmarkStart w:id="617" w:name="_Toc5865"/>
      <w:r>
        <w:t>查询货件方案</w:t>
      </w:r>
      <w:bookmarkEnd w:id="617"/>
    </w:p>
    <w:p w14:paraId="02A4CF23">
      <w:r>
        <w:rPr>
          <w:sz w:val="18"/>
        </w:rPr>
        <w:t>- Source path: docs/FBA/ShipmentPreView</w:t>
      </w:r>
      <w:r>
        <w:rPr>
          <w:sz w:val="18"/>
        </w:rPr>
        <w:br w:type="textWrapping"/>
      </w:r>
      <w:r>
        <w:rPr>
          <w:sz w:val="18"/>
        </w:rPr>
        <w:t>- Source URL: https://apidoc.lingxing.com/docs/FBA/ShipmentPreView.md</w:t>
      </w:r>
    </w:p>
    <w:p w14:paraId="7F9F55E5">
      <w:r>
        <w:rPr>
          <w:sz w:val="18"/>
        </w:rPr>
        <w:t># 查询货件方案</w:t>
      </w:r>
    </w:p>
    <w:p w14:paraId="50D72CA9">
      <w:pPr>
        <w:pStyle w:val="4"/>
      </w:pPr>
      <w:bookmarkStart w:id="618" w:name="_Toc24593"/>
      <w:r>
        <w:t>接口信息</w:t>
      </w:r>
      <w:bookmarkEnd w:id="618"/>
    </w:p>
    <w:p w14:paraId="2CC357B7">
      <w:pPr>
        <w:pStyle w:val="4"/>
      </w:pPr>
      <w:bookmarkStart w:id="619" w:name="_Toc1039"/>
      <w:r>
        <w:t>请求参数</w:t>
      </w:r>
      <w:bookmarkEnd w:id="619"/>
    </w:p>
    <w:p w14:paraId="71AA8EC6">
      <w:pPr>
        <w:pStyle w:val="4"/>
      </w:pPr>
      <w:bookmarkStart w:id="620" w:name="_Toc13675"/>
      <w:r>
        <w:t>请求cURL示例</w:t>
      </w:r>
      <w:bookmarkEnd w:id="620"/>
    </w:p>
    <w:p w14:paraId="524A9D64">
      <w:r>
        <w:rPr>
          <w:sz w:val="18"/>
        </w:rPr>
        <w:t>```</w:t>
      </w:r>
      <w:r>
        <w:rPr>
          <w:sz w:val="18"/>
        </w:rPr>
        <w:br w:type="textWrapping"/>
      </w:r>
      <w:r>
        <w:rPr>
          <w:sz w:val="18"/>
        </w:rPr>
        <w:t>curl --location 'https://openapi.lingxing.com/amzStaServer/openapi/inbound-shipment/shipmentPreView?access_token=value&amp;timestamp=value&amp;sign=value&amp;app_key=value'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48DF2948">
      <w:pPr>
        <w:pStyle w:val="4"/>
      </w:pPr>
      <w:bookmarkStart w:id="621" w:name="_Toc13890"/>
      <w:r>
        <w:t>返回结果</w:t>
      </w:r>
      <w:bookmarkEnd w:id="621"/>
    </w:p>
    <w:p w14:paraId="5100FC9E">
      <w:pPr>
        <w:pStyle w:val="4"/>
      </w:pPr>
      <w:bookmarkStart w:id="622" w:name="_Toc28198"/>
      <w:r>
        <w:t>返回成功示例</w:t>
      </w:r>
      <w:bookmarkEnd w:id="622"/>
    </w:p>
    <w:p w14:paraId="280868D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"574FB0B8-FD6E-8D29-91FD-295B55CF5398",</w:t>
      </w:r>
      <w:r>
        <w:rPr>
          <w:sz w:val="18"/>
        </w:rPr>
        <w:br w:type="textWrapping"/>
      </w:r>
      <w:r>
        <w:rPr>
          <w:sz w:val="18"/>
        </w:rPr>
        <w:t xml:space="preserve">    "response_time": "2024-07-31 14:41:25",</w:t>
      </w:r>
      <w:r>
        <w:rPr>
          <w:sz w:val="18"/>
        </w:rPr>
        <w:br w:type="textWrapping"/>
      </w:r>
      <w:r>
        <w:rPr>
          <w:sz w:val="18"/>
        </w:rPr>
        <w:t xml:space="preserve">    "data": {</w:t>
      </w:r>
      <w:r>
        <w:rPr>
          <w:sz w:val="18"/>
        </w:rPr>
        <w:br w:type="textWrapping"/>
      </w:r>
      <w:r>
        <w:rPr>
          <w:sz w:val="18"/>
        </w:rPr>
        <w:t xml:space="preserve">        "inboundPlanId": "wf0a914e89-d126-4ed9-a093-2078289fed05",</w:t>
      </w:r>
      <w:r>
        <w:rPr>
          <w:sz w:val="18"/>
        </w:rPr>
        <w:br w:type="textWrapping"/>
      </w:r>
      <w:r>
        <w:rPr>
          <w:sz w:val="18"/>
        </w:rPr>
        <w:t xml:space="preserve">        "placementOptionList": [{</w:t>
      </w:r>
      <w:r>
        <w:rPr>
          <w:sz w:val="18"/>
        </w:rPr>
        <w:br w:type="textWrapping"/>
      </w:r>
      <w:r>
        <w:rPr>
          <w:sz w:val="18"/>
        </w:rPr>
        <w:t xml:space="preserve">            "feeCount": "费用",</w:t>
      </w:r>
      <w:r>
        <w:rPr>
          <w:sz w:val="18"/>
        </w:rPr>
        <w:br w:type="textWrapping"/>
      </w:r>
      <w:r>
        <w:rPr>
          <w:sz w:val="18"/>
        </w:rPr>
        <w:t xml:space="preserve">            "fees": [{</w:t>
      </w:r>
      <w:r>
        <w:rPr>
          <w:sz w:val="18"/>
        </w:rPr>
        <w:br w:type="textWrapping"/>
      </w:r>
      <w:r>
        <w:rPr>
          <w:sz w:val="18"/>
        </w:rPr>
        <w:t xml:space="preserve">                "amount": "金额",</w:t>
      </w:r>
      <w:r>
        <w:rPr>
          <w:sz w:val="18"/>
        </w:rPr>
        <w:br w:type="textWrapping"/>
      </w:r>
      <w:r>
        <w:rPr>
          <w:sz w:val="18"/>
        </w:rPr>
        <w:t xml:space="preserve">                "code": "货币类型：详见ISO 4217标准里的货币编码，例如USD、CNY等",</w:t>
      </w:r>
      <w:r>
        <w:rPr>
          <w:sz w:val="18"/>
        </w:rPr>
        <w:br w:type="textWrapping"/>
      </w:r>
      <w:r>
        <w:rPr>
          <w:sz w:val="18"/>
        </w:rPr>
        <w:t xml:space="preserve">                "target": "费用项：例如'Placement Services', 'Fulfillment Fee Discount'等",</w:t>
      </w:r>
      <w:r>
        <w:rPr>
          <w:sz w:val="18"/>
        </w:rPr>
        <w:br w:type="textWrapping"/>
      </w:r>
      <w:r>
        <w:rPr>
          <w:sz w:val="18"/>
        </w:rPr>
        <w:t xml:space="preserve">                "type": "费用类型：FEE, DISCOUNT等"</w:t>
      </w:r>
      <w:r>
        <w:rPr>
          <w:sz w:val="18"/>
        </w:rPr>
        <w:br w:type="textWrapping"/>
      </w:r>
      <w:r>
        <w:rPr>
          <w:sz w:val="18"/>
        </w:rPr>
        <w:t xml:space="preserve">            }],</w:t>
      </w:r>
      <w:r>
        <w:rPr>
          <w:sz w:val="18"/>
        </w:rPr>
        <w:br w:type="textWrapping"/>
      </w:r>
      <w:r>
        <w:rPr>
          <w:sz w:val="18"/>
        </w:rPr>
        <w:t xml:space="preserve">            "placementOptionId": "货件方案id",</w:t>
      </w:r>
      <w:r>
        <w:rPr>
          <w:sz w:val="18"/>
        </w:rPr>
        <w:br w:type="textWrapping"/>
      </w:r>
      <w:r>
        <w:rPr>
          <w:sz w:val="18"/>
        </w:rPr>
        <w:t xml:space="preserve">            "placementStatus": "状态：含OFFERED、ACCEPTED、EXPIRED",</w:t>
      </w:r>
      <w:r>
        <w:rPr>
          <w:sz w:val="18"/>
        </w:rPr>
        <w:br w:type="textWrapping"/>
      </w:r>
      <w:r>
        <w:rPr>
          <w:sz w:val="18"/>
        </w:rPr>
        <w:t xml:space="preserve">            "shipmentInformationList": [{</w:t>
      </w:r>
      <w:r>
        <w:rPr>
          <w:sz w:val="18"/>
        </w:rPr>
        <w:br w:type="textWrapping"/>
      </w:r>
      <w:r>
        <w:rPr>
          <w:sz w:val="18"/>
        </w:rPr>
        <w:t xml:space="preserve">                "address": {</w:t>
      </w:r>
      <w:r>
        <w:rPr>
          <w:sz w:val="18"/>
        </w:rPr>
        <w:br w:type="textWrapping"/>
      </w:r>
      <w:r>
        <w:rPr>
          <w:sz w:val="18"/>
        </w:rPr>
        <w:t xml:space="preserve">                    "addressLine1": "详细街道地址1",</w:t>
      </w:r>
      <w:r>
        <w:rPr>
          <w:sz w:val="18"/>
        </w:rPr>
        <w:br w:type="textWrapping"/>
      </w:r>
      <w:r>
        <w:rPr>
          <w:sz w:val="18"/>
        </w:rPr>
        <w:t xml:space="preserve">                    "addressLine2": "详细街道地址2",</w:t>
      </w:r>
      <w:r>
        <w:rPr>
          <w:sz w:val="18"/>
        </w:rPr>
        <w:br w:type="textWrapping"/>
      </w:r>
      <w:r>
        <w:rPr>
          <w:sz w:val="18"/>
        </w:rPr>
        <w:t xml:space="preserve">                    "city": "城市",</w:t>
      </w:r>
      <w:r>
        <w:rPr>
          <w:sz w:val="18"/>
        </w:rPr>
        <w:br w:type="textWrapping"/>
      </w:r>
      <w:r>
        <w:rPr>
          <w:sz w:val="18"/>
        </w:rPr>
        <w:t xml:space="preserve">                    "companyName": "公司名称",</w:t>
      </w:r>
      <w:r>
        <w:rPr>
          <w:sz w:val="18"/>
        </w:rPr>
        <w:br w:type="textWrapping"/>
      </w:r>
      <w:r>
        <w:rPr>
          <w:sz w:val="18"/>
        </w:rPr>
        <w:t xml:space="preserve">                    "countryCode": "国家(地区）",</w:t>
      </w:r>
      <w:r>
        <w:rPr>
          <w:sz w:val="18"/>
        </w:rPr>
        <w:br w:type="textWrapping"/>
      </w:r>
      <w:r>
        <w:rPr>
          <w:sz w:val="18"/>
        </w:rPr>
        <w:t xml:space="preserve">                    "email": "邮箱",</w:t>
      </w:r>
      <w:r>
        <w:rPr>
          <w:sz w:val="18"/>
        </w:rPr>
        <w:br w:type="textWrapping"/>
      </w:r>
      <w:r>
        <w:rPr>
          <w:sz w:val="18"/>
        </w:rPr>
        <w:t xml:space="preserve">                    "name": "收货方名称",</w:t>
      </w:r>
      <w:r>
        <w:rPr>
          <w:sz w:val="18"/>
        </w:rPr>
        <w:br w:type="textWrapping"/>
      </w:r>
      <w:r>
        <w:rPr>
          <w:sz w:val="18"/>
        </w:rPr>
        <w:t xml:space="preserve">                    "phoneNumber": "电话",</w:t>
      </w:r>
      <w:r>
        <w:rPr>
          <w:sz w:val="18"/>
        </w:rPr>
        <w:br w:type="textWrapping"/>
      </w:r>
      <w:r>
        <w:rPr>
          <w:sz w:val="18"/>
        </w:rPr>
        <w:t xml:space="preserve">                    "postalCode": "邮政编码",</w:t>
      </w:r>
      <w:r>
        <w:rPr>
          <w:sz w:val="18"/>
        </w:rPr>
        <w:br w:type="textWrapping"/>
      </w:r>
      <w:r>
        <w:rPr>
          <w:sz w:val="18"/>
        </w:rPr>
        <w:t xml:space="preserve">                    "stateOrProvinceCode": "州/省/地区"</w:t>
      </w:r>
      <w:r>
        <w:rPr>
          <w:sz w:val="18"/>
        </w:rPr>
        <w:br w:type="textWrapping"/>
      </w:r>
      <w:r>
        <w:rPr>
          <w:sz w:val="18"/>
        </w:rPr>
        <w:t xml:space="preserve">                },</w:t>
      </w:r>
      <w:r>
        <w:rPr>
          <w:sz w:val="18"/>
        </w:rPr>
        <w:br w:type="textWrapping"/>
      </w:r>
      <w:r>
        <w:rPr>
          <w:sz w:val="18"/>
        </w:rPr>
        <w:t xml:space="preserve">                "itemCount": "商品总数",</w:t>
      </w:r>
      <w:r>
        <w:rPr>
          <w:sz w:val="18"/>
        </w:rPr>
        <w:br w:type="textWrapping"/>
      </w:r>
      <w:r>
        <w:rPr>
          <w:sz w:val="18"/>
        </w:rPr>
        <w:t xml:space="preserve">                "itemList": [{</w:t>
      </w:r>
      <w:r>
        <w:rPr>
          <w:sz w:val="18"/>
        </w:rPr>
        <w:br w:type="textWrapping"/>
      </w:r>
      <w:r>
        <w:rPr>
          <w:sz w:val="18"/>
        </w:rPr>
        <w:t xml:space="preserve">                    "asin": "asin",</w:t>
      </w:r>
      <w:r>
        <w:rPr>
          <w:sz w:val="18"/>
        </w:rPr>
        <w:br w:type="textWrapping"/>
      </w:r>
      <w:r>
        <w:rPr>
          <w:sz w:val="18"/>
        </w:rPr>
        <w:t xml:space="preserve">                    "fnsku": "fnsku",</w:t>
      </w:r>
      <w:r>
        <w:rPr>
          <w:sz w:val="18"/>
        </w:rPr>
        <w:br w:type="textWrapping"/>
      </w:r>
      <w:r>
        <w:rPr>
          <w:sz w:val="18"/>
        </w:rPr>
        <w:t xml:space="preserve">                    "msku": "msku",</w:t>
      </w:r>
      <w:r>
        <w:rPr>
          <w:sz w:val="18"/>
        </w:rPr>
        <w:br w:type="textWrapping"/>
      </w:r>
      <w:r>
        <w:rPr>
          <w:sz w:val="18"/>
        </w:rPr>
        <w:t xml:space="preserve">                    "parentAsin": "父asin",</w:t>
      </w:r>
      <w:r>
        <w:rPr>
          <w:sz w:val="18"/>
        </w:rPr>
        <w:br w:type="textWrapping"/>
      </w:r>
      <w:r>
        <w:rPr>
          <w:sz w:val="18"/>
        </w:rPr>
        <w:t xml:space="preserve">                    "productName": "品名：【产品管理】中的品名",</w:t>
      </w:r>
      <w:r>
        <w:rPr>
          <w:sz w:val="18"/>
        </w:rPr>
        <w:br w:type="textWrapping"/>
      </w:r>
      <w:r>
        <w:rPr>
          <w:sz w:val="18"/>
        </w:rPr>
        <w:t xml:space="preserve">                    "sku": "sku：【产品管理】中的sku",</w:t>
      </w:r>
      <w:r>
        <w:rPr>
          <w:sz w:val="18"/>
        </w:rPr>
        <w:br w:type="textWrapping"/>
      </w:r>
      <w:r>
        <w:rPr>
          <w:sz w:val="18"/>
        </w:rPr>
        <w:t xml:space="preserve">                    "title": "标题",</w:t>
      </w:r>
      <w:r>
        <w:rPr>
          <w:sz w:val="18"/>
        </w:rPr>
        <w:br w:type="textWrapping"/>
      </w:r>
      <w:r>
        <w:rPr>
          <w:sz w:val="18"/>
        </w:rPr>
        <w:t xml:space="preserve">                    "url": "图片url"</w:t>
      </w:r>
      <w:r>
        <w:rPr>
          <w:sz w:val="18"/>
        </w:rPr>
        <w:br w:type="textWrapping"/>
      </w:r>
      <w:r>
        <w:rPr>
          <w:sz w:val="18"/>
        </w:rPr>
        <w:t xml:space="preserve">                }],</w:t>
      </w:r>
      <w:r>
        <w:rPr>
          <w:sz w:val="18"/>
        </w:rPr>
        <w:br w:type="textWrapping"/>
      </w:r>
      <w:r>
        <w:rPr>
          <w:sz w:val="18"/>
        </w:rPr>
        <w:t xml:space="preserve">                "postalCodeMark": "入库区域（美国站专属）",</w:t>
      </w:r>
      <w:r>
        <w:rPr>
          <w:sz w:val="18"/>
        </w:rPr>
        <w:br w:type="textWrapping"/>
      </w:r>
      <w:r>
        <w:rPr>
          <w:sz w:val="18"/>
        </w:rPr>
        <w:t xml:space="preserve">                "shipmentId": "货件单号",</w:t>
      </w:r>
      <w:r>
        <w:rPr>
          <w:sz w:val="18"/>
        </w:rPr>
        <w:br w:type="textWrapping"/>
      </w:r>
      <w:r>
        <w:rPr>
          <w:sz w:val="18"/>
        </w:rPr>
        <w:t xml:space="preserve">                "shipmentName": "货件名称",</w:t>
      </w:r>
      <w:r>
        <w:rPr>
          <w:sz w:val="18"/>
        </w:rPr>
        <w:br w:type="textWrapping"/>
      </w:r>
      <w:r>
        <w:rPr>
          <w:sz w:val="18"/>
        </w:rPr>
        <w:t xml:space="preserve">                "wareHouseId": "物流中心编码"</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138E1F6">
      <w:r>
        <w:rPr>
          <w:sz w:val="18"/>
        </w:rPr>
        <w:t>---</w:t>
      </w:r>
    </w:p>
    <w:p w14:paraId="554A67DE">
      <w:pPr>
        <w:pStyle w:val="4"/>
      </w:pPr>
      <w:bookmarkStart w:id="623" w:name="_Toc27564"/>
      <w:r>
        <w:t>查询货件方案的装箱信息</w:t>
      </w:r>
      <w:bookmarkEnd w:id="623"/>
    </w:p>
    <w:p w14:paraId="635B4018">
      <w:r>
        <w:rPr>
          <w:sz w:val="18"/>
        </w:rPr>
        <w:t>- Source path: docs/FBA/getInboundPackingBoxInfo</w:t>
      </w:r>
      <w:r>
        <w:rPr>
          <w:sz w:val="18"/>
        </w:rPr>
        <w:br w:type="textWrapping"/>
      </w:r>
      <w:r>
        <w:rPr>
          <w:sz w:val="18"/>
        </w:rPr>
        <w:t>- Source URL: https://apidoc.lingxing.com/docs/FBA/getInboundPackingBoxInfo.md</w:t>
      </w:r>
    </w:p>
    <w:p w14:paraId="15E10820">
      <w:r>
        <w:rPr>
          <w:sz w:val="18"/>
        </w:rPr>
        <w:t># 查询货件方案的装箱信息</w:t>
      </w:r>
    </w:p>
    <w:p w14:paraId="449F377D">
      <w:pPr>
        <w:pStyle w:val="4"/>
      </w:pPr>
      <w:bookmarkStart w:id="624" w:name="_Toc17977"/>
      <w:r>
        <w:t>接口信息</w:t>
      </w:r>
      <w:bookmarkEnd w:id="624"/>
    </w:p>
    <w:p w14:paraId="11399B07">
      <w:pPr>
        <w:pStyle w:val="4"/>
      </w:pPr>
      <w:bookmarkStart w:id="625" w:name="_Toc13609"/>
      <w:r>
        <w:t>请求参数</w:t>
      </w:r>
      <w:bookmarkEnd w:id="625"/>
    </w:p>
    <w:p w14:paraId="15C06738">
      <w:pPr>
        <w:pStyle w:val="4"/>
      </w:pPr>
      <w:bookmarkStart w:id="626" w:name="_Toc17599"/>
      <w:r>
        <w:t>请求cURL示例</w:t>
      </w:r>
      <w:bookmarkEnd w:id="626"/>
    </w:p>
    <w:p w14:paraId="349488B3">
      <w:r>
        <w:rPr>
          <w:sz w:val="18"/>
        </w:rPr>
        <w:t>```</w:t>
      </w:r>
      <w:r>
        <w:rPr>
          <w:sz w:val="18"/>
        </w:rPr>
        <w:br w:type="textWrapping"/>
      </w:r>
      <w:r>
        <w:rPr>
          <w:sz w:val="18"/>
        </w:rPr>
        <w:t>curl --location 'https://openapi.lingxing.com/amzStaServer/openapi/inbound-packing/getInboundPackingBoxInfo?access_token=value&amp;timestamp=value&amp;sign=value&amp;app_key=value'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4A2D96B4">
      <w:pPr>
        <w:pStyle w:val="4"/>
      </w:pPr>
      <w:bookmarkStart w:id="627" w:name="_Toc14392"/>
      <w:r>
        <w:t>返回结果</w:t>
      </w:r>
      <w:bookmarkEnd w:id="627"/>
    </w:p>
    <w:p w14:paraId="57E15EAF">
      <w:pPr>
        <w:pStyle w:val="4"/>
      </w:pPr>
      <w:bookmarkStart w:id="628" w:name="_Toc4303"/>
      <w:r>
        <w:t>返回成功示例</w:t>
      </w:r>
      <w:bookmarkEnd w:id="628"/>
    </w:p>
    <w:p w14:paraId="52719DE6">
      <w:r>
        <w:rPr>
          <w:sz w:val="18"/>
        </w:rPr>
        <w:t>```</w:t>
      </w:r>
      <w:r>
        <w:rPr>
          <w:sz w:val="18"/>
        </w:rPr>
        <w:br w:type="textWrapping"/>
      </w:r>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null,</w:t>
      </w:r>
      <w:r>
        <w:rPr>
          <w:sz w:val="18"/>
        </w:rPr>
        <w:br w:type="textWrapping"/>
      </w:r>
      <w:r>
        <w:rPr>
          <w:sz w:val="18"/>
        </w:rPr>
        <w:t xml:space="preserve">    "requestId": "f91edad8ebb242c29312ce9d6968adc4.206.17399569715810141",</w:t>
      </w:r>
      <w:r>
        <w:rPr>
          <w:sz w:val="18"/>
        </w:rPr>
        <w:br w:type="textWrapping"/>
      </w:r>
      <w:r>
        <w:rPr>
          <w:sz w:val="18"/>
        </w:rPr>
        <w:t xml:space="preserve">    "responseTime": "2025-02-19T17:23:06.164",</w:t>
      </w:r>
      <w:r>
        <w:rPr>
          <w:sz w:val="18"/>
        </w:rPr>
        <w:br w:type="textWrapping"/>
      </w:r>
      <w:r>
        <w:rPr>
          <w:sz w:val="18"/>
        </w:rPr>
        <w:t xml:space="preserve">    "data": {</w:t>
      </w:r>
      <w:r>
        <w:rPr>
          <w:sz w:val="18"/>
        </w:rPr>
        <w:br w:type="textWrapping"/>
      </w:r>
      <w:r>
        <w:rPr>
          <w:sz w:val="18"/>
        </w:rPr>
        <w:t xml:space="preserve">        "inboundPlanId": "wf1c7907e3-ccfe-4fd6-a8b9-6ff8f786e133",</w:t>
      </w:r>
      <w:r>
        <w:rPr>
          <w:sz w:val="18"/>
        </w:rPr>
        <w:br w:type="textWrapping"/>
      </w:r>
      <w:r>
        <w:rPr>
          <w:sz w:val="18"/>
        </w:rPr>
        <w:t xml:space="preserve">        "placementOptionList": [</w:t>
      </w:r>
      <w:r>
        <w:rPr>
          <w:sz w:val="18"/>
        </w:rPr>
        <w:br w:type="textWrapping"/>
      </w:r>
      <w:r>
        <w:rPr>
          <w:sz w:val="18"/>
        </w:rPr>
        <w:t xml:space="preserve">            {</w:t>
      </w:r>
      <w:r>
        <w:rPr>
          <w:sz w:val="18"/>
        </w:rPr>
        <w:br w:type="textWrapping"/>
      </w:r>
      <w:r>
        <w:rPr>
          <w:sz w:val="18"/>
        </w:rPr>
        <w:t xml:space="preserve">                "placementOptionId": "pl05ef4dbd-ca5f-4108-8a58-354fd5fab88a",</w:t>
      </w:r>
      <w:r>
        <w:rPr>
          <w:sz w:val="18"/>
        </w:rPr>
        <w:br w:type="textWrapping"/>
      </w:r>
      <w:r>
        <w:rPr>
          <w:sz w:val="18"/>
        </w:rPr>
        <w:t xml:space="preserve">                "placementStatus": "OFFERED",</w:t>
      </w:r>
      <w:r>
        <w:rPr>
          <w:sz w:val="18"/>
        </w:rPr>
        <w:br w:type="textWrapping"/>
      </w:r>
      <w:r>
        <w:rPr>
          <w:sz w:val="18"/>
        </w:rPr>
        <w:t xml:space="preserve">                "shipmentInformationList": [</w:t>
      </w:r>
      <w:r>
        <w:rPr>
          <w:sz w:val="18"/>
        </w:rPr>
        <w:br w:type="textWrapping"/>
      </w:r>
      <w:r>
        <w:rPr>
          <w:sz w:val="18"/>
        </w:rPr>
        <w:t xml:space="preserve">                    {</w:t>
      </w:r>
      <w:r>
        <w:rPr>
          <w:sz w:val="18"/>
        </w:rPr>
        <w:br w:type="textWrapping"/>
      </w:r>
      <w:r>
        <w:rPr>
          <w:sz w:val="18"/>
        </w:rPr>
        <w:t xml:space="preserve">                        "shipmentId": "sh65e73e2e-855e-4490-96ed-b975a0247727",</w:t>
      </w:r>
      <w:r>
        <w:rPr>
          <w:sz w:val="18"/>
        </w:rPr>
        <w:br w:type="textWrapping"/>
      </w:r>
      <w:r>
        <w:rPr>
          <w:sz w:val="18"/>
        </w:rPr>
        <w:t xml:space="preserve">                        "weight": "10.00",</w:t>
      </w:r>
      <w:r>
        <w:rPr>
          <w:sz w:val="18"/>
        </w:rPr>
        <w:br w:type="textWrapping"/>
      </w:r>
      <w:r>
        <w:rPr>
          <w:sz w:val="18"/>
        </w:rPr>
        <w:t xml:space="preserve">                        "volume": "0.00",</w:t>
      </w:r>
      <w:r>
        <w:rPr>
          <w:sz w:val="18"/>
        </w:rPr>
        <w:br w:type="textWrapping"/>
      </w:r>
      <w:r>
        <w:rPr>
          <w:sz w:val="18"/>
        </w:rPr>
        <w:t xml:space="preserve">                        "weightUnit": "KG",</w:t>
      </w:r>
      <w:r>
        <w:rPr>
          <w:sz w:val="18"/>
        </w:rPr>
        <w:br w:type="textWrapping"/>
      </w:r>
      <w:r>
        <w:rPr>
          <w:sz w:val="18"/>
        </w:rPr>
        <w:t xml:space="preserve">                        "volumeUnit": "M³",</w:t>
      </w:r>
      <w:r>
        <w:rPr>
          <w:sz w:val="18"/>
        </w:rPr>
        <w:br w:type="textWrapping"/>
      </w:r>
      <w:r>
        <w:rPr>
          <w:sz w:val="18"/>
        </w:rPr>
        <w:t xml:space="preserve">                        "shipmentPackingList": [</w:t>
      </w:r>
      <w:r>
        <w:rPr>
          <w:sz w:val="18"/>
        </w:rPr>
        <w:br w:type="textWrapping"/>
      </w:r>
      <w:r>
        <w:rPr>
          <w:sz w:val="18"/>
        </w:rPr>
        <w:t xml:space="preserve">                            {</w:t>
      </w:r>
      <w:r>
        <w:rPr>
          <w:sz w:val="18"/>
        </w:rPr>
        <w:br w:type="textWrapping"/>
      </w:r>
      <w:r>
        <w:rPr>
          <w:sz w:val="18"/>
        </w:rPr>
        <w:t xml:space="preserve">                                "boxName": "Box1",</w:t>
      </w:r>
      <w:r>
        <w:rPr>
          <w:sz w:val="18"/>
        </w:rPr>
        <w:br w:type="textWrapping"/>
      </w:r>
      <w:r>
        <w:rPr>
          <w:sz w:val="18"/>
        </w:rPr>
        <w:t xml:space="preserve">                                "height": 10,</w:t>
      </w:r>
      <w:r>
        <w:rPr>
          <w:sz w:val="18"/>
        </w:rPr>
        <w:br w:type="textWrapping"/>
      </w:r>
      <w:r>
        <w:rPr>
          <w:sz w:val="18"/>
        </w:rPr>
        <w:t xml:space="preserve">                                "length": 20,</w:t>
      </w:r>
      <w:r>
        <w:rPr>
          <w:sz w:val="18"/>
        </w:rPr>
        <w:br w:type="textWrapping"/>
      </w:r>
      <w:r>
        <w:rPr>
          <w:sz w:val="18"/>
        </w:rPr>
        <w:t xml:space="preserve">                                "width": 15,</w:t>
      </w:r>
      <w:r>
        <w:rPr>
          <w:sz w:val="18"/>
        </w:rPr>
        <w:br w:type="textWrapping"/>
      </w:r>
      <w:r>
        <w:rPr>
          <w:sz w:val="18"/>
        </w:rPr>
        <w:t xml:space="preserve">                                "lengthUnit": "CM",</w:t>
      </w:r>
      <w:r>
        <w:rPr>
          <w:sz w:val="18"/>
        </w:rPr>
        <w:br w:type="textWrapping"/>
      </w:r>
      <w:r>
        <w:rPr>
          <w:sz w:val="18"/>
        </w:rPr>
        <w:t xml:space="preserve">                                "weight": 10,</w:t>
      </w:r>
      <w:r>
        <w:rPr>
          <w:sz w:val="18"/>
        </w:rPr>
        <w:br w:type="textWrapping"/>
      </w:r>
      <w:r>
        <w:rPr>
          <w:sz w:val="18"/>
        </w:rPr>
        <w:t xml:space="preserve">                                "weightUnit": "KG",</w:t>
      </w:r>
      <w:r>
        <w:rPr>
          <w:sz w:val="18"/>
        </w:rPr>
        <w:br w:type="textWrapping"/>
      </w:r>
      <w:r>
        <w:rPr>
          <w:sz w:val="18"/>
        </w:rPr>
        <w:t xml:space="preserve">                                "total": 5,</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"asin": "B07X61XK8J",</w:t>
      </w:r>
      <w:r>
        <w:rPr>
          <w:sz w:val="18"/>
        </w:rPr>
        <w:br w:type="textWrapping"/>
      </w:r>
      <w:r>
        <w:rPr>
          <w:sz w:val="18"/>
        </w:rPr>
        <w:t xml:space="preserve">                                        "fnsku": "X000123456",</w:t>
      </w:r>
      <w:r>
        <w:rPr>
          <w:sz w:val="18"/>
        </w:rPr>
        <w:br w:type="textWrapping"/>
      </w:r>
      <w:r>
        <w:rPr>
          <w:sz w:val="18"/>
        </w:rPr>
        <w:t xml:space="preserve">                                        "msku": "SKU-123",</w:t>
      </w:r>
      <w:r>
        <w:rPr>
          <w:sz w:val="18"/>
        </w:rPr>
        <w:br w:type="textWrapping"/>
      </w:r>
      <w:r>
        <w:rPr>
          <w:sz w:val="18"/>
        </w:rPr>
        <w:t xml:space="preserve">                                        "parentAsin": "B07X61XK8J",</w:t>
      </w:r>
      <w:r>
        <w:rPr>
          <w:sz w:val="18"/>
        </w:rPr>
        <w:br w:type="textWrapping"/>
      </w:r>
      <w:r>
        <w:rPr>
          <w:sz w:val="18"/>
        </w:rPr>
        <w:t xml:space="preserve">                                        "productName": "Sample Product",</w:t>
      </w:r>
      <w:r>
        <w:rPr>
          <w:sz w:val="18"/>
        </w:rPr>
        <w:br w:type="textWrapping"/>
      </w:r>
      <w:r>
        <w:rPr>
          <w:sz w:val="18"/>
        </w:rPr>
        <w:t xml:space="preserve">                                        "quantityInBox": 5,</w:t>
      </w:r>
      <w:r>
        <w:rPr>
          <w:sz w:val="18"/>
        </w:rPr>
        <w:br w:type="textWrapping"/>
      </w:r>
      <w:r>
        <w:rPr>
          <w:sz w:val="18"/>
        </w:rPr>
        <w:t xml:space="preserve">                                        "sku": "SKU-123",</w:t>
      </w:r>
      <w:r>
        <w:rPr>
          <w:sz w:val="18"/>
        </w:rPr>
        <w:br w:type="textWrapping"/>
      </w:r>
      <w:r>
        <w:rPr>
          <w:sz w:val="18"/>
        </w:rPr>
        <w:t xml:space="preserve">                                        "title": "Sample Product Title",</w:t>
      </w:r>
      <w:r>
        <w:rPr>
          <w:sz w:val="18"/>
        </w:rPr>
        <w:br w:type="textWrapping"/>
      </w:r>
      <w:r>
        <w:rPr>
          <w:sz w:val="18"/>
        </w:rPr>
        <w:t xml:space="preserve">                                        "url": "https://example.com/image.jpg"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"placementOptionId": "pl13c5f6a9-5348-4b79-a3b2-7da84828f68d",</w:t>
      </w:r>
      <w:r>
        <w:rPr>
          <w:sz w:val="18"/>
        </w:rPr>
        <w:br w:type="textWrapping"/>
      </w:r>
      <w:r>
        <w:rPr>
          <w:sz w:val="18"/>
        </w:rPr>
        <w:t xml:space="preserve">                "placementStatus": "OFFERED",</w:t>
      </w:r>
      <w:r>
        <w:rPr>
          <w:sz w:val="18"/>
        </w:rPr>
        <w:br w:type="textWrapping"/>
      </w:r>
      <w:r>
        <w:rPr>
          <w:sz w:val="18"/>
        </w:rPr>
        <w:t xml:space="preserve">                "shipmentInformationList": [</w:t>
      </w:r>
      <w:r>
        <w:rPr>
          <w:sz w:val="18"/>
        </w:rPr>
        <w:br w:type="textWrapping"/>
      </w:r>
      <w:r>
        <w:rPr>
          <w:sz w:val="18"/>
        </w:rPr>
        <w:t xml:space="preserve">                    {</w:t>
      </w:r>
      <w:r>
        <w:rPr>
          <w:sz w:val="18"/>
        </w:rPr>
        <w:br w:type="textWrapping"/>
      </w:r>
      <w:r>
        <w:rPr>
          <w:sz w:val="18"/>
        </w:rPr>
        <w:t xml:space="preserve">                        "shipmentId": "shb8a42357-9267-4923-a522-b3c82d42656e",</w:t>
      </w:r>
      <w:r>
        <w:rPr>
          <w:sz w:val="18"/>
        </w:rPr>
        <w:br w:type="textWrapping"/>
      </w:r>
      <w:r>
        <w:rPr>
          <w:sz w:val="18"/>
        </w:rPr>
        <w:t xml:space="preserve">                        "weight": "10.00",</w:t>
      </w:r>
      <w:r>
        <w:rPr>
          <w:sz w:val="18"/>
        </w:rPr>
        <w:br w:type="textWrapping"/>
      </w:r>
      <w:r>
        <w:rPr>
          <w:sz w:val="18"/>
        </w:rPr>
        <w:t xml:space="preserve">                        "volume": "0.00",</w:t>
      </w:r>
      <w:r>
        <w:rPr>
          <w:sz w:val="18"/>
        </w:rPr>
        <w:br w:type="textWrapping"/>
      </w:r>
      <w:r>
        <w:rPr>
          <w:sz w:val="18"/>
        </w:rPr>
        <w:t xml:space="preserve">                        "weightUnit": "KG",</w:t>
      </w:r>
      <w:r>
        <w:rPr>
          <w:sz w:val="18"/>
        </w:rPr>
        <w:br w:type="textWrapping"/>
      </w:r>
      <w:r>
        <w:rPr>
          <w:sz w:val="18"/>
        </w:rPr>
        <w:t xml:space="preserve">                        "volumeUnit": "M³",</w:t>
      </w:r>
      <w:r>
        <w:rPr>
          <w:sz w:val="18"/>
        </w:rPr>
        <w:br w:type="textWrapping"/>
      </w:r>
      <w:r>
        <w:rPr>
          <w:sz w:val="18"/>
        </w:rPr>
        <w:t xml:space="preserve">                        "shipmentPackingList": [</w:t>
      </w:r>
      <w:r>
        <w:rPr>
          <w:sz w:val="18"/>
        </w:rPr>
        <w:br w:type="textWrapping"/>
      </w:r>
      <w:r>
        <w:rPr>
          <w:sz w:val="18"/>
        </w:rPr>
        <w:t xml:space="preserve">                            {</w:t>
      </w:r>
      <w:r>
        <w:rPr>
          <w:sz w:val="18"/>
        </w:rPr>
        <w:br w:type="textWrapping"/>
      </w:r>
      <w:r>
        <w:rPr>
          <w:sz w:val="18"/>
        </w:rPr>
        <w:t xml:space="preserve">                                "boxName": "Box2",</w:t>
      </w:r>
      <w:r>
        <w:rPr>
          <w:sz w:val="18"/>
        </w:rPr>
        <w:br w:type="textWrapping"/>
      </w:r>
      <w:r>
        <w:rPr>
          <w:sz w:val="18"/>
        </w:rPr>
        <w:t xml:space="preserve">                                "height": 12,</w:t>
      </w:r>
      <w:r>
        <w:rPr>
          <w:sz w:val="18"/>
        </w:rPr>
        <w:br w:type="textWrapping"/>
      </w:r>
      <w:r>
        <w:rPr>
          <w:sz w:val="18"/>
        </w:rPr>
        <w:t xml:space="preserve">                                "length": 18,</w:t>
      </w:r>
      <w:r>
        <w:rPr>
          <w:sz w:val="18"/>
        </w:rPr>
        <w:br w:type="textWrapping"/>
      </w:r>
      <w:r>
        <w:rPr>
          <w:sz w:val="18"/>
        </w:rPr>
        <w:t xml:space="preserve">                                "width": 16,</w:t>
      </w:r>
      <w:r>
        <w:rPr>
          <w:sz w:val="18"/>
        </w:rPr>
        <w:br w:type="textWrapping"/>
      </w:r>
      <w:r>
        <w:rPr>
          <w:sz w:val="18"/>
        </w:rPr>
        <w:t xml:space="preserve">                                "lengthUnit": "CM",</w:t>
      </w:r>
      <w:r>
        <w:rPr>
          <w:sz w:val="18"/>
        </w:rPr>
        <w:br w:type="textWrapping"/>
      </w:r>
      <w:r>
        <w:rPr>
          <w:sz w:val="18"/>
        </w:rPr>
        <w:t xml:space="preserve">                                "weight": 10,</w:t>
      </w:r>
      <w:r>
        <w:rPr>
          <w:sz w:val="18"/>
        </w:rPr>
        <w:br w:type="textWrapping"/>
      </w:r>
      <w:r>
        <w:rPr>
          <w:sz w:val="18"/>
        </w:rPr>
        <w:t xml:space="preserve">                                "weightUnit": "KG",</w:t>
      </w:r>
      <w:r>
        <w:rPr>
          <w:sz w:val="18"/>
        </w:rPr>
        <w:br w:type="textWrapping"/>
      </w:r>
      <w:r>
        <w:rPr>
          <w:sz w:val="18"/>
        </w:rPr>
        <w:t xml:space="preserve">                                "total": 3,</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"asin": "B07X61XK8J",</w:t>
      </w:r>
      <w:r>
        <w:rPr>
          <w:sz w:val="18"/>
        </w:rPr>
        <w:br w:type="textWrapping"/>
      </w:r>
      <w:r>
        <w:rPr>
          <w:sz w:val="18"/>
        </w:rPr>
        <w:t xml:space="preserve">                                        "fnsku": "X000123456",</w:t>
      </w:r>
      <w:r>
        <w:rPr>
          <w:sz w:val="18"/>
        </w:rPr>
        <w:br w:type="textWrapping"/>
      </w:r>
      <w:r>
        <w:rPr>
          <w:sz w:val="18"/>
        </w:rPr>
        <w:t xml:space="preserve">                                        "msku": "SKU-123",</w:t>
      </w:r>
      <w:r>
        <w:rPr>
          <w:sz w:val="18"/>
        </w:rPr>
        <w:br w:type="textWrapping"/>
      </w:r>
      <w:r>
        <w:rPr>
          <w:sz w:val="18"/>
        </w:rPr>
        <w:t xml:space="preserve">                                        "parentAsin": "B07X61XK8J",</w:t>
      </w:r>
      <w:r>
        <w:rPr>
          <w:sz w:val="18"/>
        </w:rPr>
        <w:br w:type="textWrapping"/>
      </w:r>
      <w:r>
        <w:rPr>
          <w:sz w:val="18"/>
        </w:rPr>
        <w:t xml:space="preserve">                                        "productName": "Sample Product",</w:t>
      </w:r>
      <w:r>
        <w:rPr>
          <w:sz w:val="18"/>
        </w:rPr>
        <w:br w:type="textWrapping"/>
      </w:r>
      <w:r>
        <w:rPr>
          <w:sz w:val="18"/>
        </w:rPr>
        <w:t xml:space="preserve">                                        "quantityInBox": 3,</w:t>
      </w:r>
      <w:r>
        <w:rPr>
          <w:sz w:val="18"/>
        </w:rPr>
        <w:br w:type="textWrapping"/>
      </w:r>
      <w:r>
        <w:rPr>
          <w:sz w:val="18"/>
        </w:rPr>
        <w:t xml:space="preserve">                                        "sku": "SKU-123",</w:t>
      </w:r>
      <w:r>
        <w:rPr>
          <w:sz w:val="18"/>
        </w:rPr>
        <w:br w:type="textWrapping"/>
      </w:r>
      <w:r>
        <w:rPr>
          <w:sz w:val="18"/>
        </w:rPr>
        <w:t xml:space="preserve">                                        "title": "Sample Product Title",</w:t>
      </w:r>
      <w:r>
        <w:rPr>
          <w:sz w:val="18"/>
        </w:rPr>
        <w:br w:type="textWrapping"/>
      </w:r>
      <w:r>
        <w:rPr>
          <w:sz w:val="18"/>
        </w:rPr>
        <w:t xml:space="preserve">                                        "url": "https://example.com/image.jpg"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BDCA0E8">
      <w:r>
        <w:rPr>
          <w:sz w:val="18"/>
        </w:rPr>
        <w:t>---</w:t>
      </w:r>
    </w:p>
    <w:p w14:paraId="5F1725CE">
      <w:pPr>
        <w:pStyle w:val="4"/>
      </w:pPr>
      <w:bookmarkStart w:id="629" w:name="_Toc24826"/>
      <w:r>
        <w:t>确认货件方案</w:t>
      </w:r>
      <w:bookmarkEnd w:id="629"/>
    </w:p>
    <w:p w14:paraId="05B23E02">
      <w:r>
        <w:rPr>
          <w:sz w:val="18"/>
        </w:rPr>
        <w:t>- Source path: docs/FBA/ConfirmShipmentPlan</w:t>
      </w:r>
      <w:r>
        <w:rPr>
          <w:sz w:val="18"/>
        </w:rPr>
        <w:br w:type="textWrapping"/>
      </w:r>
      <w:r>
        <w:rPr>
          <w:sz w:val="18"/>
        </w:rPr>
        <w:t>- Source URL: https://apidoc.lingxing.com/docs/FBA/ConfirmShipmentPlan.md</w:t>
      </w:r>
    </w:p>
    <w:p w14:paraId="284DE2DC">
      <w:r>
        <w:rPr>
          <w:sz w:val="18"/>
        </w:rPr>
        <w:t># 确认货件方案</w:t>
      </w:r>
    </w:p>
    <w:p w14:paraId="655215DD">
      <w:pPr>
        <w:pStyle w:val="4"/>
      </w:pPr>
      <w:bookmarkStart w:id="630" w:name="_Toc18903"/>
      <w:r>
        <w:t>接口信息</w:t>
      </w:r>
      <w:bookmarkEnd w:id="630"/>
    </w:p>
    <w:p w14:paraId="5F159C6B">
      <w:pPr>
        <w:pStyle w:val="4"/>
      </w:pPr>
      <w:bookmarkStart w:id="631" w:name="_Toc3473"/>
      <w:r>
        <w:t>请求参数</w:t>
      </w:r>
      <w:bookmarkEnd w:id="631"/>
    </w:p>
    <w:p w14:paraId="514FF302">
      <w:pPr>
        <w:pStyle w:val="4"/>
      </w:pPr>
      <w:bookmarkStart w:id="632" w:name="_Toc26657"/>
      <w:r>
        <w:t>请求cURL示例</w:t>
      </w:r>
      <w:bookmarkEnd w:id="632"/>
    </w:p>
    <w:p w14:paraId="7CF96D4E">
      <w:r>
        <w:rPr>
          <w:sz w:val="18"/>
        </w:rPr>
        <w:t>```</w:t>
      </w:r>
      <w:r>
        <w:rPr>
          <w:sz w:val="18"/>
        </w:rPr>
        <w:br w:type="textWrapping"/>
      </w:r>
      <w:r>
        <w:rPr>
          <w:sz w:val="18"/>
        </w:rPr>
        <w:t>curl --location 'https://openapi.lingxing.com/amzStaServer/openapi/inbound-shipment/confirmPlacementOption?access_token=value&amp;timestamp=value&amp;sign=value&amp;app_key=value'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"placementOptionId": "货件方案id",</w:t>
      </w:r>
      <w:r>
        <w:rPr>
          <w:sz w:val="18"/>
        </w:rPr>
        <w:br w:type="textWrapping"/>
      </w:r>
      <w:r>
        <w:rPr>
          <w:sz w:val="18"/>
        </w:rPr>
        <w:t xml:space="preserve">    "shipmentIds":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0DB4B285">
      <w:pPr>
        <w:pStyle w:val="4"/>
      </w:pPr>
      <w:bookmarkStart w:id="633" w:name="_Toc17703"/>
      <w:r>
        <w:t>返回结果</w:t>
      </w:r>
      <w:bookmarkEnd w:id="633"/>
    </w:p>
    <w:p w14:paraId="60EBFA16">
      <w:pPr>
        <w:pStyle w:val="4"/>
      </w:pPr>
      <w:bookmarkStart w:id="634" w:name="_Toc3624"/>
      <w:r>
        <w:t>返回成功示例</w:t>
      </w:r>
      <w:bookmarkEnd w:id="634"/>
    </w:p>
    <w:p w14:paraId="6A1C36B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"wf0a914e89-d126-4ed9-a093-2078289fed05",</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6649B64">
      <w:r>
        <w:rPr>
          <w:sz w:val="18"/>
        </w:rPr>
        <w:t>---</w:t>
      </w:r>
    </w:p>
    <w:p w14:paraId="27ABFA11">
      <w:pPr>
        <w:pStyle w:val="4"/>
      </w:pPr>
      <w:bookmarkStart w:id="635" w:name="_Toc24662"/>
      <w:r>
        <w:t>生成承运方式</w:t>
      </w:r>
      <w:bookmarkEnd w:id="635"/>
    </w:p>
    <w:p w14:paraId="0ACAB38F">
      <w:r>
        <w:rPr>
          <w:sz w:val="18"/>
        </w:rPr>
        <w:t>- Source path: docs/FBA/GenerateTransportList</w:t>
      </w:r>
      <w:r>
        <w:rPr>
          <w:sz w:val="18"/>
        </w:rPr>
        <w:br w:type="textWrapping"/>
      </w:r>
      <w:r>
        <w:rPr>
          <w:sz w:val="18"/>
        </w:rPr>
        <w:t>- Source URL: https://apidoc.lingxing.com/docs/FBA/GenerateTransportList.md</w:t>
      </w:r>
    </w:p>
    <w:p w14:paraId="2BC7F9C8">
      <w:r>
        <w:rPr>
          <w:sz w:val="18"/>
        </w:rPr>
        <w:t># 生成承运方式</w:t>
      </w:r>
    </w:p>
    <w:p w14:paraId="1A3C3BEA">
      <w:pPr>
        <w:pStyle w:val="4"/>
      </w:pPr>
      <w:bookmarkStart w:id="636" w:name="_Toc14822"/>
      <w:r>
        <w:t>接口信息</w:t>
      </w:r>
      <w:bookmarkEnd w:id="636"/>
    </w:p>
    <w:p w14:paraId="52479B39">
      <w:pPr>
        <w:pStyle w:val="4"/>
      </w:pPr>
      <w:bookmarkStart w:id="637" w:name="_Toc30170"/>
      <w:r>
        <w:t>请求参数</w:t>
      </w:r>
      <w:bookmarkEnd w:id="637"/>
    </w:p>
    <w:p w14:paraId="0A636A2A">
      <w:pPr>
        <w:pStyle w:val="4"/>
      </w:pPr>
      <w:bookmarkStart w:id="638" w:name="_Toc32068"/>
      <w:r>
        <w:t>请求cURL示例</w:t>
      </w:r>
      <w:bookmarkEnd w:id="638"/>
    </w:p>
    <w:p w14:paraId="0559FDA4">
      <w:r>
        <w:rPr>
          <w:sz w:val="18"/>
        </w:rPr>
        <w:t>```</w:t>
      </w:r>
      <w:r>
        <w:rPr>
          <w:sz w:val="18"/>
        </w:rPr>
        <w:br w:type="textWrapping"/>
      </w:r>
      <w:r>
        <w:rPr>
          <w:sz w:val="18"/>
        </w:rPr>
        <w:t>curl --location 'https://openapi.lingxing.com/amzStaServer/openapi/inbound-shipment/generateTransportList?access_token=value&amp;timestamp=value&amp;sign=value&amp;app_key=value'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"shipmentIdList": [{</w:t>
      </w:r>
      <w:r>
        <w:rPr>
          <w:sz w:val="18"/>
        </w:rPr>
        <w:br w:type="textWrapping"/>
      </w:r>
      <w:r>
        <w:rPr>
          <w:sz w:val="18"/>
        </w:rPr>
        <w:t xml:space="preserve">        "palletList": [{</w:t>
      </w:r>
      <w:r>
        <w:rPr>
          <w:sz w:val="18"/>
        </w:rPr>
        <w:br w:type="textWrapping"/>
      </w:r>
      <w:r>
        <w:rPr>
          <w:sz w:val="18"/>
        </w:rPr>
        <w:t xml:space="preserve">            "height": "高",</w:t>
      </w:r>
      <w:r>
        <w:rPr>
          <w:sz w:val="18"/>
        </w:rPr>
        <w:br w:type="textWrapping"/>
      </w:r>
      <w:r>
        <w:rPr>
          <w:sz w:val="18"/>
        </w:rPr>
        <w:t xml:space="preserve">            "length": "长",</w:t>
      </w:r>
      <w:r>
        <w:rPr>
          <w:sz w:val="18"/>
        </w:rPr>
        <w:br w:type="textWrapping"/>
      </w:r>
      <w:r>
        <w:rPr>
          <w:sz w:val="18"/>
        </w:rPr>
        <w:t xml:space="preserve">            "lengthUnit": "长度单位(IN-英制,CM-公制)",</w:t>
      </w:r>
      <w:r>
        <w:rPr>
          <w:sz w:val="18"/>
        </w:rPr>
        <w:br w:type="textWrapping"/>
      </w:r>
      <w:r>
        <w:rPr>
          <w:sz w:val="18"/>
        </w:rPr>
        <w:t xml:space="preserve">            "quantity": "数量",</w:t>
      </w:r>
      <w:r>
        <w:rPr>
          <w:sz w:val="18"/>
        </w:rPr>
        <w:br w:type="textWrapping"/>
      </w:r>
      <w:r>
        <w:rPr>
          <w:sz w:val="18"/>
        </w:rPr>
        <w:t xml:space="preserve">            "stackability": "是否可堆叠（STACKABLE、NON_STACKABLE）",</w:t>
      </w:r>
      <w:r>
        <w:rPr>
          <w:sz w:val="18"/>
        </w:rPr>
        <w:br w:type="textWrapping"/>
      </w:r>
      <w:r>
        <w:rPr>
          <w:sz w:val="18"/>
        </w:rPr>
        <w:t xml:space="preserve">            "weight": "单个重量",</w:t>
      </w:r>
      <w:r>
        <w:rPr>
          <w:sz w:val="18"/>
        </w:rPr>
        <w:br w:type="textWrapping"/>
      </w:r>
      <w:r>
        <w:rPr>
          <w:sz w:val="18"/>
        </w:rPr>
        <w:t xml:space="preserve">            "weightUnit": "重量单位（LB-磅，KG-千克）",</w:t>
      </w:r>
      <w:r>
        <w:rPr>
          <w:sz w:val="18"/>
        </w:rPr>
        <w:br w:type="textWrapping"/>
      </w:r>
      <w:r>
        <w:rPr>
          <w:sz w:val="18"/>
        </w:rPr>
        <w:t xml:space="preserve">            "width": "宽"</w:t>
      </w:r>
      <w:r>
        <w:rPr>
          <w:sz w:val="18"/>
        </w:rPr>
        <w:br w:type="textWrapping"/>
      </w:r>
      <w:r>
        <w:rPr>
          <w:sz w:val="18"/>
        </w:rPr>
        <w:t xml:space="preserve">        }],</w:t>
      </w:r>
      <w:r>
        <w:rPr>
          <w:sz w:val="18"/>
        </w:rPr>
        <w:br w:type="textWrapping"/>
      </w:r>
      <w:r>
        <w:rPr>
          <w:sz w:val="18"/>
        </w:rPr>
        <w:t xml:space="preserve">        "shipingTime": "发货时间：如果修改了发货时间需要重新生成承运方式",</w:t>
      </w:r>
      <w:r>
        <w:rPr>
          <w:sz w:val="18"/>
        </w:rPr>
        <w:br w:type="textWrapping"/>
      </w:r>
      <w:r>
        <w:rPr>
          <w:sz w:val="18"/>
        </w:rPr>
        <w:t xml:space="preserve">        "shipmentId": "货件id"</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1D8218FD">
      <w:pPr>
        <w:pStyle w:val="4"/>
      </w:pPr>
      <w:bookmarkStart w:id="639" w:name="_Toc13735"/>
      <w:r>
        <w:t>返回结果</w:t>
      </w:r>
      <w:bookmarkEnd w:id="639"/>
    </w:p>
    <w:p w14:paraId="398E558A">
      <w:pPr>
        <w:pStyle w:val="4"/>
      </w:pPr>
      <w:bookmarkStart w:id="640" w:name="_Toc24397"/>
      <w:r>
        <w:t>返回成功示例</w:t>
      </w:r>
      <w:bookmarkEnd w:id="640"/>
    </w:p>
    <w:p w14:paraId="201E6CC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"operationId": "操作id"</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E1066D4">
      <w:r>
        <w:rPr>
          <w:sz w:val="18"/>
        </w:rPr>
        <w:t>---</w:t>
      </w:r>
    </w:p>
    <w:p w14:paraId="2B66F92C">
      <w:pPr>
        <w:pStyle w:val="4"/>
      </w:pPr>
      <w:bookmarkStart w:id="641" w:name="_Toc28124"/>
      <w:r>
        <w:t>生成可选送达时间</w:t>
      </w:r>
      <w:bookmarkEnd w:id="641"/>
    </w:p>
    <w:p w14:paraId="2B30D139">
      <w:r>
        <w:rPr>
          <w:sz w:val="18"/>
        </w:rPr>
        <w:t>- Source path: docs/FBA/GenerateDeliveryDateList</w:t>
      </w:r>
      <w:r>
        <w:rPr>
          <w:sz w:val="18"/>
        </w:rPr>
        <w:br w:type="textWrapping"/>
      </w:r>
      <w:r>
        <w:rPr>
          <w:sz w:val="18"/>
        </w:rPr>
        <w:t>- Source URL: https://apidoc.lingxing.com/docs/FBA/GenerateDeliveryDateList.md</w:t>
      </w:r>
    </w:p>
    <w:p w14:paraId="286FB10D">
      <w:r>
        <w:rPr>
          <w:sz w:val="18"/>
        </w:rPr>
        <w:t># 生成可选送达时间</w:t>
      </w:r>
    </w:p>
    <w:p w14:paraId="1DCC6985">
      <w:pPr>
        <w:pStyle w:val="4"/>
      </w:pPr>
      <w:bookmarkStart w:id="642" w:name="_Toc21472"/>
      <w:r>
        <w:t>接口信息</w:t>
      </w:r>
      <w:bookmarkEnd w:id="642"/>
    </w:p>
    <w:p w14:paraId="7A4277BB">
      <w:pPr>
        <w:pStyle w:val="4"/>
      </w:pPr>
      <w:bookmarkStart w:id="643" w:name="_Toc4140"/>
      <w:r>
        <w:t>请求参数</w:t>
      </w:r>
      <w:bookmarkEnd w:id="643"/>
    </w:p>
    <w:p w14:paraId="33832C3E">
      <w:pPr>
        <w:pStyle w:val="4"/>
      </w:pPr>
      <w:bookmarkStart w:id="644" w:name="_Toc26091"/>
      <w:r>
        <w:t>请求cURL示例</w:t>
      </w:r>
      <w:bookmarkEnd w:id="644"/>
    </w:p>
    <w:p w14:paraId="4799BBC7">
      <w:r>
        <w:rPr>
          <w:sz w:val="18"/>
        </w:rPr>
        <w:t>```</w:t>
      </w:r>
      <w:r>
        <w:rPr>
          <w:sz w:val="18"/>
        </w:rPr>
        <w:br w:type="textWrapping"/>
      </w:r>
      <w:r>
        <w:rPr>
          <w:sz w:val="18"/>
        </w:rPr>
        <w:t>curl --location 'https://openapi.lingxing.com/amzStaServer/openapi/inbound-shipment/generateDeliveryDateList?access_token=value&amp;timestamp=value&amp;sign=value&amp;app_key=value'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"shipmentId":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771AF7A9">
      <w:pPr>
        <w:pStyle w:val="4"/>
      </w:pPr>
      <w:bookmarkStart w:id="645" w:name="_Toc949"/>
      <w:r>
        <w:t>返回结果</w:t>
      </w:r>
      <w:bookmarkEnd w:id="645"/>
    </w:p>
    <w:p w14:paraId="6B692B6F">
      <w:pPr>
        <w:pStyle w:val="4"/>
      </w:pPr>
      <w:bookmarkStart w:id="646" w:name="_Toc20595"/>
      <w:r>
        <w:t>返回成功示例</w:t>
      </w:r>
      <w:bookmarkEnd w:id="646"/>
    </w:p>
    <w:p w14:paraId="5D7F80D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"operationId": "操作id"</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B5C35A8">
      <w:r>
        <w:rPr>
          <w:sz w:val="18"/>
        </w:rPr>
        <w:t>---</w:t>
      </w:r>
    </w:p>
    <w:p w14:paraId="2DC9B50C">
      <w:pPr>
        <w:pStyle w:val="4"/>
      </w:pPr>
      <w:bookmarkStart w:id="647" w:name="_Toc11865"/>
      <w:r>
        <w:t>查询承运方式</w:t>
      </w:r>
      <w:bookmarkEnd w:id="647"/>
    </w:p>
    <w:p w14:paraId="6C6E974D">
      <w:r>
        <w:rPr>
          <w:sz w:val="18"/>
        </w:rPr>
        <w:t>- Source path: docs/FBA/GetTransportList</w:t>
      </w:r>
      <w:r>
        <w:rPr>
          <w:sz w:val="18"/>
        </w:rPr>
        <w:br w:type="textWrapping"/>
      </w:r>
      <w:r>
        <w:rPr>
          <w:sz w:val="18"/>
        </w:rPr>
        <w:t>- Source URL: https://apidoc.lingxing.com/docs/FBA/GetTransportList.md</w:t>
      </w:r>
    </w:p>
    <w:p w14:paraId="1744BABA">
      <w:r>
        <w:rPr>
          <w:sz w:val="18"/>
        </w:rPr>
        <w:t># 查询承运方式</w:t>
      </w:r>
    </w:p>
    <w:p w14:paraId="6C501EB4">
      <w:pPr>
        <w:pStyle w:val="4"/>
      </w:pPr>
      <w:bookmarkStart w:id="648" w:name="_Toc25848"/>
      <w:r>
        <w:t>接口信息</w:t>
      </w:r>
      <w:bookmarkEnd w:id="648"/>
    </w:p>
    <w:p w14:paraId="125CE3BC">
      <w:pPr>
        <w:pStyle w:val="4"/>
      </w:pPr>
      <w:bookmarkStart w:id="649" w:name="_Toc14869"/>
      <w:r>
        <w:t>请求参数</w:t>
      </w:r>
      <w:bookmarkEnd w:id="649"/>
    </w:p>
    <w:p w14:paraId="3C277EAC">
      <w:pPr>
        <w:pStyle w:val="4"/>
      </w:pPr>
      <w:bookmarkStart w:id="650" w:name="_Toc20992"/>
      <w:r>
        <w:t>请求cURL示例</w:t>
      </w:r>
      <w:bookmarkEnd w:id="650"/>
    </w:p>
    <w:p w14:paraId="017FA2F9">
      <w:r>
        <w:rPr>
          <w:sz w:val="18"/>
        </w:rPr>
        <w:t>```</w:t>
      </w:r>
      <w:r>
        <w:rPr>
          <w:sz w:val="18"/>
        </w:rPr>
        <w:br w:type="textWrapping"/>
      </w:r>
      <w:r>
        <w:rPr>
          <w:sz w:val="18"/>
        </w:rPr>
        <w:t>curl --location 'https://openapi.lingxing.com/amzStaServer/openapi/inbound-shipment/getTransportList?access_token=value&amp;timestamp=value&amp;sign=value&amp;app_key=value'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"shipmentId":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5AF3B9AC">
      <w:pPr>
        <w:pStyle w:val="4"/>
      </w:pPr>
      <w:bookmarkStart w:id="651" w:name="_Toc32240"/>
      <w:r>
        <w:t>返回结果</w:t>
      </w:r>
      <w:bookmarkEnd w:id="651"/>
    </w:p>
    <w:p w14:paraId="57810279">
      <w:pPr>
        <w:pStyle w:val="4"/>
      </w:pPr>
      <w:bookmarkStart w:id="652" w:name="_Toc12988"/>
      <w:r>
        <w:t>返回成功示例</w:t>
      </w:r>
      <w:bookmarkEnd w:id="652"/>
    </w:p>
    <w:p w14:paraId="4584ED0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"574FB0B8-FD6E-8D29-91FD-295B55CF5398",</w:t>
      </w:r>
      <w:r>
        <w:rPr>
          <w:sz w:val="18"/>
        </w:rPr>
        <w:br w:type="textWrapping"/>
      </w:r>
      <w:r>
        <w:rPr>
          <w:sz w:val="18"/>
        </w:rPr>
        <w:t xml:space="preserve">    "response_time": "2024-07-31 14:41:25",</w:t>
      </w:r>
      <w:r>
        <w:rPr>
          <w:sz w:val="18"/>
        </w:rPr>
        <w:br w:type="textWrapping"/>
      </w:r>
      <w:r>
        <w:rPr>
          <w:sz w:val="18"/>
        </w:rPr>
        <w:t xml:space="preserve">    "data": {</w:t>
      </w:r>
      <w:r>
        <w:rPr>
          <w:sz w:val="18"/>
        </w:rPr>
        <w:br w:type="textWrapping"/>
      </w:r>
      <w:r>
        <w:rPr>
          <w:sz w:val="18"/>
        </w:rPr>
        <w:t xml:space="preserve">        "inboundPlanId": "wf0a914e89-d126-4ed9-a093-2078289fed05",</w:t>
      </w:r>
      <w:r>
        <w:rPr>
          <w:sz w:val="18"/>
        </w:rPr>
        <w:br w:type="textWrapping"/>
      </w:r>
      <w:r>
        <w:rPr>
          <w:sz w:val="18"/>
        </w:rPr>
        <w:t xml:space="preserve">        "shipmentId": "货件号",</w:t>
      </w:r>
      <w:r>
        <w:rPr>
          <w:sz w:val="18"/>
        </w:rPr>
        <w:br w:type="textWrapping"/>
      </w:r>
      <w:r>
        <w:rPr>
          <w:sz w:val="18"/>
        </w:rPr>
        <w:t xml:space="preserve">        "transportVOList": [{</w:t>
      </w:r>
      <w:r>
        <w:rPr>
          <w:sz w:val="18"/>
        </w:rPr>
        <w:br w:type="textWrapping"/>
      </w:r>
      <w:r>
        <w:rPr>
          <w:sz w:val="18"/>
        </w:rPr>
        <w:t xml:space="preserve">        "alphaCode": "承运方式编码",</w:t>
      </w:r>
      <w:r>
        <w:rPr>
          <w:sz w:val="18"/>
        </w:rPr>
        <w:br w:type="textWrapping"/>
      </w:r>
      <w:r>
        <w:rPr>
          <w:sz w:val="18"/>
        </w:rPr>
        <w:t xml:space="preserve">        "alphaName": "承运方式名称",</w:t>
      </w:r>
      <w:r>
        <w:rPr>
          <w:sz w:val="18"/>
        </w:rPr>
        <w:br w:type="textWrapping"/>
      </w:r>
      <w:r>
        <w:rPr>
          <w:sz w:val="18"/>
        </w:rPr>
        <w:t xml:space="preserve">        "shippingMode": "货件类型（GROUND_SMALL_PARCEL代表小包裹快递（SPD）、FREIGHT_LTL代表汽运零担（LTL））",</w:t>
      </w:r>
      <w:r>
        <w:rPr>
          <w:sz w:val="18"/>
        </w:rPr>
        <w:br w:type="textWrapping"/>
      </w:r>
      <w:r>
        <w:rPr>
          <w:sz w:val="18"/>
        </w:rPr>
        <w:t xml:space="preserve">        "shippingSolution": "承运人(USE_YOUR_OWN_CARRIER代表其他承运人、AMAZON_PARTNERED_CARRIER代表亚马逊合作承运人)",</w:t>
      </w:r>
      <w:r>
        <w:rPr>
          <w:sz w:val="18"/>
        </w:rPr>
        <w:br w:type="textWrapping"/>
      </w:r>
      <w:r>
        <w:rPr>
          <w:sz w:val="18"/>
        </w:rPr>
        <w:t xml:space="preserve">        "transportationOptionId": "承运方式ID"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76E6EF1">
      <w:r>
        <w:rPr>
          <w:sz w:val="18"/>
        </w:rPr>
        <w:t>---</w:t>
      </w:r>
    </w:p>
    <w:p w14:paraId="1F3C2A25">
      <w:pPr>
        <w:pStyle w:val="4"/>
      </w:pPr>
      <w:bookmarkStart w:id="653" w:name="_Toc28530"/>
      <w:r>
        <w:t>查询可选送达时间</w:t>
      </w:r>
      <w:bookmarkEnd w:id="653"/>
    </w:p>
    <w:p w14:paraId="13900C91">
      <w:r>
        <w:rPr>
          <w:sz w:val="18"/>
        </w:rPr>
        <w:t>- Source path: docs/FBA/GetDeliveryDateList</w:t>
      </w:r>
      <w:r>
        <w:rPr>
          <w:sz w:val="18"/>
        </w:rPr>
        <w:br w:type="textWrapping"/>
      </w:r>
      <w:r>
        <w:rPr>
          <w:sz w:val="18"/>
        </w:rPr>
        <w:t>- Source URL: https://apidoc.lingxing.com/docs/FBA/GetDeliveryDateList.md</w:t>
      </w:r>
    </w:p>
    <w:p w14:paraId="1854E4DB">
      <w:r>
        <w:rPr>
          <w:sz w:val="18"/>
        </w:rPr>
        <w:t># 查询可选送达时间</w:t>
      </w:r>
    </w:p>
    <w:p w14:paraId="61950EC3">
      <w:pPr>
        <w:pStyle w:val="4"/>
      </w:pPr>
      <w:bookmarkStart w:id="654" w:name="_Toc22831"/>
      <w:r>
        <w:t>接口信息</w:t>
      </w:r>
      <w:bookmarkEnd w:id="654"/>
    </w:p>
    <w:p w14:paraId="1EB58495">
      <w:pPr>
        <w:pStyle w:val="4"/>
      </w:pPr>
      <w:bookmarkStart w:id="655" w:name="_Toc26823"/>
      <w:r>
        <w:t>请求参数</w:t>
      </w:r>
      <w:bookmarkEnd w:id="655"/>
    </w:p>
    <w:p w14:paraId="36A3F41E">
      <w:pPr>
        <w:pStyle w:val="4"/>
      </w:pPr>
      <w:bookmarkStart w:id="656" w:name="_Toc3652"/>
      <w:r>
        <w:t>请求cURL示例</w:t>
      </w:r>
      <w:bookmarkEnd w:id="656"/>
    </w:p>
    <w:p w14:paraId="44E2C468">
      <w:r>
        <w:rPr>
          <w:sz w:val="18"/>
        </w:rPr>
        <w:t>```</w:t>
      </w:r>
      <w:r>
        <w:rPr>
          <w:sz w:val="18"/>
        </w:rPr>
        <w:br w:type="textWrapping"/>
      </w:r>
      <w:r>
        <w:rPr>
          <w:sz w:val="18"/>
        </w:rPr>
        <w:t>curl --location 'https://openapi.lingxing.com/amzStaServer/openapi/inbound-shipment/getDeliveryDateList?access_token=value&amp;timestamp=value&amp;sign=value&amp;app_key=value'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"shipmentId":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37C12E50">
      <w:pPr>
        <w:pStyle w:val="4"/>
      </w:pPr>
      <w:bookmarkStart w:id="657" w:name="_Toc12531"/>
      <w:r>
        <w:t>返回结果</w:t>
      </w:r>
      <w:bookmarkEnd w:id="657"/>
    </w:p>
    <w:p w14:paraId="0DCF5DC5">
      <w:pPr>
        <w:pStyle w:val="4"/>
      </w:pPr>
      <w:bookmarkStart w:id="658" w:name="_Toc8099"/>
      <w:r>
        <w:t>返回成功示例</w:t>
      </w:r>
      <w:bookmarkEnd w:id="658"/>
    </w:p>
    <w:p w14:paraId="06A7848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"inboundPlanId": "wf0a914e89-d126-4ed9-a093-2078289fed05",</w:t>
      </w:r>
      <w:r>
        <w:rPr>
          <w:sz w:val="18"/>
        </w:rPr>
        <w:br w:type="textWrapping"/>
      </w:r>
      <w:r>
        <w:rPr>
          <w:sz w:val="18"/>
        </w:rPr>
        <w:t xml:space="preserve">        "shipmentId": "货件单号",</w:t>
      </w:r>
      <w:r>
        <w:rPr>
          <w:sz w:val="18"/>
        </w:rPr>
        <w:br w:type="textWrapping"/>
      </w:r>
      <w:r>
        <w:rPr>
          <w:sz w:val="18"/>
        </w:rPr>
        <w:t xml:space="preserve">        "shipmentList": [{</w:t>
      </w:r>
      <w:r>
        <w:rPr>
          <w:sz w:val="18"/>
        </w:rPr>
        <w:br w:type="textWrapping"/>
      </w:r>
      <w:r>
        <w:rPr>
          <w:sz w:val="18"/>
        </w:rPr>
        <w:t xml:space="preserve">            "deliveryWindowOptionId": "选项id",</w:t>
      </w:r>
      <w:r>
        <w:rPr>
          <w:sz w:val="18"/>
        </w:rPr>
        <w:br w:type="textWrapping"/>
      </w:r>
      <w:r>
        <w:rPr>
          <w:sz w:val="18"/>
        </w:rPr>
        <w:t xml:space="preserve">            "endDate": "结束时间",</w:t>
      </w:r>
      <w:r>
        <w:rPr>
          <w:sz w:val="18"/>
        </w:rPr>
        <w:br w:type="textWrapping"/>
      </w:r>
      <w:r>
        <w:rPr>
          <w:sz w:val="18"/>
        </w:rPr>
        <w:t xml:space="preserve">            "startDate": "开始时间",</w:t>
      </w:r>
      <w:r>
        <w:rPr>
          <w:sz w:val="18"/>
        </w:rPr>
        <w:br w:type="textWrapping"/>
      </w:r>
      <w:r>
        <w:rPr>
          <w:sz w:val="18"/>
        </w:rPr>
        <w:t xml:space="preserve">            "validUntil": "过期时间"</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D6604B7">
      <w:r>
        <w:rPr>
          <w:sz w:val="18"/>
        </w:rPr>
        <w:t>---</w:t>
      </w:r>
    </w:p>
    <w:p w14:paraId="4DEC9127">
      <w:pPr>
        <w:pStyle w:val="4"/>
      </w:pPr>
      <w:bookmarkStart w:id="659" w:name="_Toc24267"/>
      <w:r>
        <w:t>提交送达时间</w:t>
      </w:r>
      <w:bookmarkEnd w:id="659"/>
    </w:p>
    <w:p w14:paraId="35A2D077">
      <w:r>
        <w:rPr>
          <w:sz w:val="18"/>
        </w:rPr>
        <w:t>- Source path: docs/FBA/SubDeliveryTime</w:t>
      </w:r>
      <w:r>
        <w:rPr>
          <w:sz w:val="18"/>
        </w:rPr>
        <w:br w:type="textWrapping"/>
      </w:r>
      <w:r>
        <w:rPr>
          <w:sz w:val="18"/>
        </w:rPr>
        <w:t>- Source URL: https://apidoc.lingxing.com/docs/FBA/SubDeliveryTime.md</w:t>
      </w:r>
    </w:p>
    <w:p w14:paraId="1799CF9A">
      <w:r>
        <w:rPr>
          <w:sz w:val="18"/>
        </w:rPr>
        <w:t># 提交送达时间</w:t>
      </w:r>
    </w:p>
    <w:p w14:paraId="3AB63774">
      <w:pPr>
        <w:pStyle w:val="4"/>
      </w:pPr>
      <w:bookmarkStart w:id="660" w:name="_Toc13453"/>
      <w:r>
        <w:t>接口信息</w:t>
      </w:r>
      <w:bookmarkEnd w:id="660"/>
    </w:p>
    <w:p w14:paraId="73071CEB">
      <w:pPr>
        <w:pStyle w:val="4"/>
      </w:pPr>
      <w:bookmarkStart w:id="661" w:name="_Toc14728"/>
      <w:r>
        <w:t>请求参数</w:t>
      </w:r>
      <w:bookmarkEnd w:id="661"/>
    </w:p>
    <w:p w14:paraId="44581453">
      <w:pPr>
        <w:pStyle w:val="4"/>
      </w:pPr>
      <w:bookmarkStart w:id="662" w:name="_Toc16709"/>
      <w:r>
        <w:t>请求cURL示例</w:t>
      </w:r>
      <w:bookmarkEnd w:id="662"/>
    </w:p>
    <w:p w14:paraId="7C988E71">
      <w:r>
        <w:rPr>
          <w:sz w:val="18"/>
        </w:rPr>
        <w:t>```</w:t>
      </w:r>
      <w:r>
        <w:rPr>
          <w:sz w:val="18"/>
        </w:rPr>
        <w:br w:type="textWrapping"/>
      </w:r>
      <w:r>
        <w:rPr>
          <w:sz w:val="18"/>
        </w:rPr>
        <w:t>curl --location 'https://openapi.lingxing.com/amzStaServer/openapi/inbound-shipment/commitStaDeliverTime?access_token=value&amp;timestamp=value&amp;sign=value&amp;app_key=value'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"deliveryWindowOptionId": "送达时间id",</w:t>
      </w:r>
      <w:r>
        <w:rPr>
          <w:sz w:val="18"/>
        </w:rPr>
        <w:br w:type="textWrapping"/>
      </w:r>
      <w:r>
        <w:rPr>
          <w:sz w:val="18"/>
        </w:rPr>
        <w:t xml:space="preserve">    "endTime": "2023-12-2",</w:t>
      </w:r>
      <w:r>
        <w:rPr>
          <w:sz w:val="18"/>
        </w:rPr>
        <w:br w:type="textWrapping"/>
      </w:r>
      <w:r>
        <w:rPr>
          <w:sz w:val="18"/>
        </w:rPr>
        <w:t xml:space="preserve">    "inboundPlanId": "wf0a914e89-d126-4ed9-a093-2078289fed05",</w:t>
      </w:r>
      <w:r>
        <w:rPr>
          <w:sz w:val="18"/>
        </w:rPr>
        <w:br w:type="textWrapping"/>
      </w:r>
      <w:r>
        <w:rPr>
          <w:sz w:val="18"/>
        </w:rPr>
        <w:t xml:space="preserve">    "shipmentId": "货件id",</w:t>
      </w:r>
      <w:r>
        <w:rPr>
          <w:sz w:val="18"/>
        </w:rPr>
        <w:br w:type="textWrapping"/>
      </w:r>
      <w:r>
        <w:rPr>
          <w:sz w:val="18"/>
        </w:rPr>
        <w:t xml:space="preserve">    "sid": 1,</w:t>
      </w:r>
      <w:r>
        <w:rPr>
          <w:sz w:val="18"/>
        </w:rPr>
        <w:br w:type="textWrapping"/>
      </w:r>
      <w:r>
        <w:rPr>
          <w:sz w:val="18"/>
        </w:rPr>
        <w:t xml:space="preserve">    "startTime": "2023-11-20"</w:t>
      </w:r>
      <w:r>
        <w:rPr>
          <w:sz w:val="18"/>
        </w:rPr>
        <w:br w:type="textWrapping"/>
      </w:r>
      <w:r>
        <w:rPr>
          <w:sz w:val="18"/>
        </w:rPr>
        <w:t>}'</w:t>
      </w:r>
      <w:r>
        <w:rPr>
          <w:sz w:val="18"/>
        </w:rPr>
        <w:br w:type="textWrapping"/>
      </w:r>
      <w:r>
        <w:rPr>
          <w:sz w:val="18"/>
        </w:rPr>
        <w:t>```</w:t>
      </w:r>
    </w:p>
    <w:p w14:paraId="07B1BA78">
      <w:pPr>
        <w:pStyle w:val="4"/>
      </w:pPr>
      <w:bookmarkStart w:id="663" w:name="_Toc32435"/>
      <w:r>
        <w:t>返回结果</w:t>
      </w:r>
      <w:bookmarkEnd w:id="663"/>
    </w:p>
    <w:p w14:paraId="281452EA">
      <w:pPr>
        <w:pStyle w:val="4"/>
      </w:pPr>
      <w:bookmarkStart w:id="664" w:name="_Toc15980"/>
      <w:r>
        <w:t>返回成功示例</w:t>
      </w:r>
      <w:bookmarkEnd w:id="664"/>
    </w:p>
    <w:p w14:paraId="2B92484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"operationId": "操作id"</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0C504E5">
      <w:r>
        <w:rPr>
          <w:sz w:val="18"/>
        </w:rPr>
        <w:t>---</w:t>
      </w:r>
    </w:p>
    <w:p w14:paraId="377E0400">
      <w:pPr>
        <w:pStyle w:val="4"/>
      </w:pPr>
      <w:bookmarkStart w:id="665" w:name="_Toc30059"/>
      <w:r>
        <w:t>提交货件配送服务</w:t>
      </w:r>
      <w:bookmarkEnd w:id="665"/>
    </w:p>
    <w:p w14:paraId="7DC54862">
      <w:r>
        <w:rPr>
          <w:sz w:val="18"/>
        </w:rPr>
        <w:t>- Source path: docs/FBA/SubShipmentDistributionService</w:t>
      </w:r>
      <w:r>
        <w:rPr>
          <w:sz w:val="18"/>
        </w:rPr>
        <w:br w:type="textWrapping"/>
      </w:r>
      <w:r>
        <w:rPr>
          <w:sz w:val="18"/>
        </w:rPr>
        <w:t>- Source URL: https://apidoc.lingxing.com/docs/FBA/SubShipmentDistributionService.md</w:t>
      </w:r>
    </w:p>
    <w:p w14:paraId="6A0F7182">
      <w:r>
        <w:rPr>
          <w:sz w:val="18"/>
        </w:rPr>
        <w:t># 提交货件配送服务</w:t>
      </w:r>
    </w:p>
    <w:p w14:paraId="17B80017">
      <w:pPr>
        <w:pStyle w:val="4"/>
      </w:pPr>
      <w:bookmarkStart w:id="666" w:name="_Toc4956"/>
      <w:r>
        <w:t>接口信息</w:t>
      </w:r>
      <w:bookmarkEnd w:id="666"/>
    </w:p>
    <w:p w14:paraId="7BBC5E8A">
      <w:pPr>
        <w:pStyle w:val="4"/>
      </w:pPr>
      <w:bookmarkStart w:id="667" w:name="_Toc16489"/>
      <w:r>
        <w:t>请求参数</w:t>
      </w:r>
      <w:bookmarkEnd w:id="667"/>
    </w:p>
    <w:p w14:paraId="35DCCB64">
      <w:pPr>
        <w:pStyle w:val="4"/>
      </w:pPr>
      <w:bookmarkStart w:id="668" w:name="_Toc30100"/>
      <w:r>
        <w:t>请求cURL示例</w:t>
      </w:r>
      <w:bookmarkEnd w:id="668"/>
    </w:p>
    <w:p w14:paraId="5DDD2DA6">
      <w:r>
        <w:rPr>
          <w:sz w:val="18"/>
        </w:rPr>
        <w:t>```</w:t>
      </w:r>
      <w:r>
        <w:rPr>
          <w:sz w:val="18"/>
        </w:rPr>
        <w:br w:type="textWrapping"/>
      </w:r>
      <w:r>
        <w:rPr>
          <w:sz w:val="18"/>
        </w:rPr>
        <w:t>curl --location 'https://openapi.lingxing.com/amzStaServer/openapi/inbound-shipment/setDeliveryService?access_token=value&amp;timestamp=value&amp;sign=value&amp;app_key=value'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"shipmentDistributionInfo": [{</w:t>
      </w:r>
      <w:r>
        <w:rPr>
          <w:sz w:val="18"/>
        </w:rPr>
        <w:br w:type="textWrapping"/>
      </w:r>
      <w:r>
        <w:rPr>
          <w:sz w:val="18"/>
        </w:rPr>
        <w:t xml:space="preserve">        "alphaCode": "CY0001",</w:t>
      </w:r>
      <w:r>
        <w:rPr>
          <w:sz w:val="18"/>
        </w:rPr>
        <w:br w:type="textWrapping"/>
      </w:r>
      <w:r>
        <w:rPr>
          <w:sz w:val="18"/>
        </w:rPr>
        <w:t xml:space="preserve">        "alphaName": "CY0001-00",</w:t>
      </w:r>
      <w:r>
        <w:rPr>
          <w:sz w:val="18"/>
        </w:rPr>
        <w:br w:type="textWrapping"/>
      </w:r>
      <w:r>
        <w:rPr>
          <w:sz w:val="18"/>
        </w:rPr>
        <w:t xml:space="preserve">        "declaredAmount": 288,</w:t>
      </w:r>
      <w:r>
        <w:rPr>
          <w:sz w:val="18"/>
        </w:rPr>
        <w:br w:type="textWrapping"/>
      </w:r>
      <w:r>
        <w:rPr>
          <w:sz w:val="18"/>
        </w:rPr>
        <w:t xml:space="preserve">        "declaredCode": "申报价值货币",</w:t>
      </w:r>
      <w:r>
        <w:rPr>
          <w:sz w:val="18"/>
        </w:rPr>
        <w:br w:type="textWrapping"/>
      </w:r>
      <w:r>
        <w:rPr>
          <w:sz w:val="18"/>
        </w:rPr>
        <w:t xml:space="preserve">        "deliveryWindowOptionId": "",</w:t>
      </w:r>
      <w:r>
        <w:rPr>
          <w:sz w:val="18"/>
        </w:rPr>
        <w:br w:type="textWrapping"/>
      </w:r>
      <w:r>
        <w:rPr>
          <w:sz w:val="18"/>
        </w:rPr>
        <w:t xml:space="preserve">        "endDate": "2022-12-22",</w:t>
      </w:r>
      <w:r>
        <w:rPr>
          <w:sz w:val="18"/>
        </w:rPr>
        <w:br w:type="textWrapping"/>
      </w:r>
      <w:r>
        <w:rPr>
          <w:sz w:val="18"/>
        </w:rPr>
        <w:t xml:space="preserve">        "freightClass": "货物等级",</w:t>
      </w:r>
      <w:r>
        <w:rPr>
          <w:sz w:val="18"/>
        </w:rPr>
        <w:br w:type="textWrapping"/>
      </w:r>
      <w:r>
        <w:rPr>
          <w:sz w:val="18"/>
        </w:rPr>
        <w:t xml:space="preserve">        "palletList": [{</w:t>
      </w:r>
      <w:r>
        <w:rPr>
          <w:sz w:val="18"/>
        </w:rPr>
        <w:br w:type="textWrapping"/>
      </w:r>
      <w:r>
        <w:rPr>
          <w:sz w:val="18"/>
        </w:rPr>
        <w:t xml:space="preserve">            "height": 5,</w:t>
      </w:r>
      <w:r>
        <w:rPr>
          <w:sz w:val="18"/>
        </w:rPr>
        <w:br w:type="textWrapping"/>
      </w:r>
      <w:r>
        <w:rPr>
          <w:sz w:val="18"/>
        </w:rPr>
        <w:t xml:space="preserve">            "length": 6,</w:t>
      </w:r>
      <w:r>
        <w:rPr>
          <w:sz w:val="18"/>
        </w:rPr>
        <w:br w:type="textWrapping"/>
      </w:r>
      <w:r>
        <w:rPr>
          <w:sz w:val="18"/>
        </w:rPr>
        <w:t xml:space="preserve">            "lengthUnit": "CM",</w:t>
      </w:r>
      <w:r>
        <w:rPr>
          <w:sz w:val="18"/>
        </w:rPr>
        <w:br w:type="textWrapping"/>
      </w:r>
      <w:r>
        <w:rPr>
          <w:sz w:val="18"/>
        </w:rPr>
        <w:t xml:space="preserve">            "quantity": 10,</w:t>
      </w:r>
      <w:r>
        <w:rPr>
          <w:sz w:val="18"/>
        </w:rPr>
        <w:br w:type="textWrapping"/>
      </w:r>
      <w:r>
        <w:rPr>
          <w:sz w:val="18"/>
        </w:rPr>
        <w:t xml:space="preserve">            "stackability": "",</w:t>
      </w:r>
      <w:r>
        <w:rPr>
          <w:sz w:val="18"/>
        </w:rPr>
        <w:br w:type="textWrapping"/>
      </w:r>
      <w:r>
        <w:rPr>
          <w:sz w:val="18"/>
        </w:rPr>
        <w:t xml:space="preserve">            "weight": 20,</w:t>
      </w:r>
      <w:r>
        <w:rPr>
          <w:sz w:val="18"/>
        </w:rPr>
        <w:br w:type="textWrapping"/>
      </w:r>
      <w:r>
        <w:rPr>
          <w:sz w:val="18"/>
        </w:rPr>
        <w:t xml:space="preserve">            "weightUnit": "LB",</w:t>
      </w:r>
      <w:r>
        <w:rPr>
          <w:sz w:val="18"/>
        </w:rPr>
        <w:br w:type="textWrapping"/>
      </w:r>
      <w:r>
        <w:rPr>
          <w:sz w:val="18"/>
        </w:rPr>
        <w:t xml:space="preserve">            "width": "宽"</w:t>
      </w:r>
      <w:r>
        <w:rPr>
          <w:sz w:val="18"/>
        </w:rPr>
        <w:br w:type="textWrapping"/>
      </w:r>
      <w:r>
        <w:rPr>
          <w:sz w:val="18"/>
        </w:rPr>
        <w:t xml:space="preserve">        }],</w:t>
      </w:r>
      <w:r>
        <w:rPr>
          <w:sz w:val="18"/>
        </w:rPr>
        <w:br w:type="textWrapping"/>
      </w:r>
      <w:r>
        <w:rPr>
          <w:sz w:val="18"/>
        </w:rPr>
        <w:t xml:space="preserve">        "shipingTime": "2022-11-10",</w:t>
      </w:r>
      <w:r>
        <w:rPr>
          <w:sz w:val="18"/>
        </w:rPr>
        <w:br w:type="textWrapping"/>
      </w:r>
      <w:r>
        <w:rPr>
          <w:sz w:val="18"/>
        </w:rPr>
        <w:t xml:space="preserve">        "shipmentId": "货件单号",</w:t>
      </w:r>
      <w:r>
        <w:rPr>
          <w:sz w:val="18"/>
        </w:rPr>
        <w:br w:type="textWrapping"/>
      </w:r>
      <w:r>
        <w:rPr>
          <w:sz w:val="18"/>
        </w:rPr>
        <w:t xml:space="preserve">        "shippingMode": "SPD",</w:t>
      </w:r>
      <w:r>
        <w:rPr>
          <w:sz w:val="18"/>
        </w:rPr>
        <w:br w:type="textWrapping"/>
      </w:r>
      <w:r>
        <w:rPr>
          <w:sz w:val="18"/>
        </w:rPr>
        <w:t xml:space="preserve">        "shippingSolution": "USE_YOUR_OWN_CARRIER",</w:t>
      </w:r>
      <w:r>
        <w:rPr>
          <w:sz w:val="18"/>
        </w:rPr>
        <w:br w:type="textWrapping"/>
      </w:r>
      <w:r>
        <w:rPr>
          <w:sz w:val="18"/>
        </w:rPr>
        <w:t xml:space="preserve">        "startDate": "2022-11-22",</w:t>
      </w:r>
      <w:r>
        <w:rPr>
          <w:sz w:val="18"/>
        </w:rPr>
        <w:br w:type="textWrapping"/>
      </w:r>
      <w:r>
        <w:rPr>
          <w:sz w:val="18"/>
        </w:rPr>
        <w:t xml:space="preserve">        "transportationOptionId": "CY0003"</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535B9A01">
      <w:pPr>
        <w:pStyle w:val="4"/>
      </w:pPr>
      <w:bookmarkStart w:id="669" w:name="_Toc28239"/>
      <w:r>
        <w:t>返回结果</w:t>
      </w:r>
      <w:bookmarkEnd w:id="669"/>
    </w:p>
    <w:p w14:paraId="5CECE8FA">
      <w:pPr>
        <w:pStyle w:val="4"/>
      </w:pPr>
      <w:bookmarkStart w:id="670" w:name="_Toc5083"/>
      <w:r>
        <w:t>返回成功示例</w:t>
      </w:r>
      <w:bookmarkEnd w:id="670"/>
    </w:p>
    <w:p w14:paraId="0A9335C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"operationId": "操作id"</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A25AA0B">
      <w:r>
        <w:rPr>
          <w:sz w:val="18"/>
        </w:rPr>
        <w:t>---</w:t>
      </w:r>
    </w:p>
    <w:p w14:paraId="6811246E">
      <w:pPr>
        <w:pStyle w:val="4"/>
      </w:pPr>
      <w:bookmarkStart w:id="671" w:name="_Toc10924"/>
      <w:r>
        <w:t>修改货件装箱信息</w:t>
      </w:r>
      <w:bookmarkEnd w:id="671"/>
    </w:p>
    <w:p w14:paraId="24AB47A2">
      <w:r>
        <w:rPr>
          <w:sz w:val="18"/>
        </w:rPr>
        <w:t>- Source path: docs/FBA/UpdateShipmentPacking</w:t>
      </w:r>
      <w:r>
        <w:rPr>
          <w:sz w:val="18"/>
        </w:rPr>
        <w:br w:type="textWrapping"/>
      </w:r>
      <w:r>
        <w:rPr>
          <w:sz w:val="18"/>
        </w:rPr>
        <w:t>- Source URL: https://apidoc.lingxing.com/docs/FBA/UpdateShipmentPacking.md</w:t>
      </w:r>
    </w:p>
    <w:p w14:paraId="394E98EB">
      <w:r>
        <w:rPr>
          <w:sz w:val="18"/>
        </w:rPr>
        <w:t># 修改货件装箱信息</w:t>
      </w:r>
    </w:p>
    <w:p w14:paraId="0A5F66CB">
      <w:pPr>
        <w:pStyle w:val="4"/>
      </w:pPr>
      <w:bookmarkStart w:id="672" w:name="_Toc27592"/>
      <w:r>
        <w:t>接口信息</w:t>
      </w:r>
      <w:bookmarkEnd w:id="672"/>
    </w:p>
    <w:p w14:paraId="5EC47BF0">
      <w:pPr>
        <w:pStyle w:val="4"/>
      </w:pPr>
      <w:bookmarkStart w:id="673" w:name="_Toc1021"/>
      <w:r>
        <w:t>请求参数</w:t>
      </w:r>
      <w:bookmarkEnd w:id="673"/>
    </w:p>
    <w:p w14:paraId="236B3754">
      <w:pPr>
        <w:pStyle w:val="4"/>
      </w:pPr>
      <w:bookmarkStart w:id="674" w:name="_Toc9269"/>
      <w:r>
        <w:t>请求cURL示例</w:t>
      </w:r>
      <w:bookmarkEnd w:id="674"/>
    </w:p>
    <w:p w14:paraId="360F2701">
      <w:r>
        <w:rPr>
          <w:sz w:val="18"/>
        </w:rPr>
        <w:t>```</w:t>
      </w:r>
      <w:r>
        <w:rPr>
          <w:sz w:val="18"/>
        </w:rPr>
        <w:br w:type="textWrapping"/>
      </w:r>
      <w:r>
        <w:rPr>
          <w:sz w:val="18"/>
        </w:rPr>
        <w:t>curl --location 'https://openapi.lingxing.com/amzStaServer/openapi/inbound-packing/updateShipmentPacking?access_token=value&amp;timestamp=value&amp;sign=value&amp;app_key=value'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"boxes": [{</w:t>
      </w:r>
      <w:r>
        <w:rPr>
          <w:sz w:val="18"/>
        </w:rPr>
        <w:br w:type="textWrapping"/>
      </w:r>
      <w:r>
        <w:rPr>
          <w:sz w:val="18"/>
        </w:rPr>
        <w:t xml:space="preserve">        "contentInformationSource": "BOX_CONTENT_PROVIDED",</w:t>
      </w:r>
      <w:r>
        <w:rPr>
          <w:sz w:val="18"/>
        </w:rPr>
        <w:br w:type="textWrapping"/>
      </w:r>
      <w:r>
        <w:rPr>
          <w:sz w:val="18"/>
        </w:rPr>
        <w:t xml:space="preserve">        "dimensions": {</w:t>
      </w:r>
      <w:r>
        <w:rPr>
          <w:sz w:val="18"/>
        </w:rPr>
        <w:br w:type="textWrapping"/>
      </w:r>
      <w:r>
        <w:rPr>
          <w:sz w:val="18"/>
        </w:rPr>
        <w:t xml:space="preserve">            "height": 3,</w:t>
      </w:r>
      <w:r>
        <w:rPr>
          <w:sz w:val="18"/>
        </w:rPr>
        <w:br w:type="textWrapping"/>
      </w:r>
      <w:r>
        <w:rPr>
          <w:sz w:val="18"/>
        </w:rPr>
        <w:t xml:space="preserve">            "length": 4,</w:t>
      </w:r>
      <w:r>
        <w:rPr>
          <w:sz w:val="18"/>
        </w:rPr>
        <w:br w:type="textWrapping"/>
      </w:r>
      <w:r>
        <w:rPr>
          <w:sz w:val="18"/>
        </w:rPr>
        <w:t xml:space="preserve">            "width": 5,</w:t>
      </w:r>
      <w:r>
        <w:rPr>
          <w:sz w:val="18"/>
        </w:rPr>
        <w:br w:type="textWrapping"/>
      </w:r>
      <w:r>
        <w:rPr>
          <w:sz w:val="18"/>
        </w:rPr>
        <w:t xml:space="preserve">            "unitOfMeasurement": "CM"</w:t>
      </w:r>
      <w:r>
        <w:rPr>
          <w:sz w:val="18"/>
        </w:rPr>
        <w:br w:type="textWrapping"/>
      </w:r>
      <w:r>
        <w:rPr>
          <w:sz w:val="18"/>
        </w:rPr>
        <w:t xml:space="preserve">        },</w:t>
      </w:r>
      <w:r>
        <w:rPr>
          <w:sz w:val="18"/>
        </w:rPr>
        <w:br w:type="textWrapping"/>
      </w:r>
      <w:r>
        <w:rPr>
          <w:sz w:val="18"/>
        </w:rPr>
        <w:t xml:space="preserve">        "items": [{</w:t>
      </w:r>
      <w:r>
        <w:rPr>
          <w:sz w:val="18"/>
        </w:rPr>
        <w:br w:type="textWrapping"/>
      </w:r>
      <w:r>
        <w:rPr>
          <w:sz w:val="18"/>
        </w:rPr>
        <w:t xml:space="preserve">            "expiration": "2023-02-06",</w:t>
      </w:r>
      <w:r>
        <w:rPr>
          <w:sz w:val="18"/>
        </w:rPr>
        <w:br w:type="textWrapping"/>
      </w:r>
      <w:r>
        <w:rPr>
          <w:sz w:val="18"/>
        </w:rPr>
        <w:t xml:space="preserve">            "labelOwner": "AMAZON",</w:t>
      </w:r>
      <w:r>
        <w:rPr>
          <w:sz w:val="18"/>
        </w:rPr>
        <w:br w:type="textWrapping"/>
      </w:r>
      <w:r>
        <w:rPr>
          <w:sz w:val="18"/>
        </w:rPr>
        <w:t xml:space="preserve">            "msku": "msku",</w:t>
      </w:r>
      <w:r>
        <w:rPr>
          <w:sz w:val="18"/>
        </w:rPr>
        <w:br w:type="textWrapping"/>
      </w:r>
      <w:r>
        <w:rPr>
          <w:sz w:val="18"/>
        </w:rPr>
        <w:t xml:space="preserve">            "prepOwner": "SELLER",</w:t>
      </w:r>
      <w:r>
        <w:rPr>
          <w:sz w:val="18"/>
        </w:rPr>
        <w:br w:type="textWrapping"/>
      </w:r>
      <w:r>
        <w:rPr>
          <w:sz w:val="18"/>
        </w:rPr>
        <w:t xml:space="preserve">            "quantity": 1</w:t>
      </w:r>
      <w:r>
        <w:rPr>
          <w:sz w:val="18"/>
        </w:rPr>
        <w:br w:type="textWrapping"/>
      </w:r>
      <w:r>
        <w:rPr>
          <w:sz w:val="18"/>
        </w:rPr>
        <w:t xml:space="preserve">        }],</w:t>
      </w:r>
      <w:r>
        <w:rPr>
          <w:sz w:val="18"/>
        </w:rPr>
        <w:br w:type="textWrapping"/>
      </w:r>
      <w:r>
        <w:rPr>
          <w:sz w:val="18"/>
        </w:rPr>
        <w:t xml:space="preserve">        "packageId": "包裹id",</w:t>
      </w:r>
      <w:r>
        <w:rPr>
          <w:sz w:val="18"/>
        </w:rPr>
        <w:br w:type="textWrapping"/>
      </w:r>
      <w:r>
        <w:rPr>
          <w:sz w:val="18"/>
        </w:rPr>
        <w:t xml:space="preserve">        "weight": {</w:t>
      </w:r>
      <w:r>
        <w:rPr>
          <w:sz w:val="18"/>
        </w:rPr>
        <w:br w:type="textWrapping"/>
      </w:r>
      <w:r>
        <w:rPr>
          <w:sz w:val="18"/>
        </w:rPr>
        <w:t xml:space="preserve">            "value":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"inboundPlanId": "任务编号",</w:t>
      </w:r>
      <w:r>
        <w:rPr>
          <w:sz w:val="18"/>
        </w:rPr>
        <w:br w:type="textWrapping"/>
      </w:r>
      <w:r>
        <w:rPr>
          <w:sz w:val="18"/>
        </w:rPr>
        <w:t xml:space="preserve">    "items": [{</w:t>
      </w:r>
      <w:r>
        <w:rPr>
          <w:sz w:val="18"/>
        </w:rPr>
        <w:br w:type="textWrapping"/>
      </w:r>
      <w:r>
        <w:rPr>
          <w:sz w:val="18"/>
        </w:rPr>
        <w:t xml:space="preserve">        "expiration": "2023-02-06",</w:t>
      </w:r>
      <w:r>
        <w:rPr>
          <w:sz w:val="18"/>
        </w:rPr>
        <w:br w:type="textWrapping"/>
      </w:r>
      <w:r>
        <w:rPr>
          <w:sz w:val="18"/>
        </w:rPr>
        <w:t xml:space="preserve">        "labelOwner": "SELLER",</w:t>
      </w:r>
      <w:r>
        <w:rPr>
          <w:sz w:val="18"/>
        </w:rPr>
        <w:br w:type="textWrapping"/>
      </w:r>
      <w:r>
        <w:rPr>
          <w:sz w:val="18"/>
        </w:rPr>
        <w:t xml:space="preserve">        "msku": "msku",</w:t>
      </w:r>
      <w:r>
        <w:rPr>
          <w:sz w:val="18"/>
        </w:rPr>
        <w:br w:type="textWrapping"/>
      </w:r>
      <w:r>
        <w:rPr>
          <w:sz w:val="18"/>
        </w:rPr>
        <w:t xml:space="preserve">        "prepOwner": "AMAZON",</w:t>
      </w:r>
      <w:r>
        <w:rPr>
          <w:sz w:val="18"/>
        </w:rPr>
        <w:br w:type="textWrapping"/>
      </w:r>
      <w:r>
        <w:rPr>
          <w:sz w:val="18"/>
        </w:rPr>
        <w:t xml:space="preserve">        "quantity": 1</w:t>
      </w:r>
      <w:r>
        <w:rPr>
          <w:sz w:val="18"/>
        </w:rPr>
        <w:br w:type="textWrapping"/>
      </w:r>
      <w:r>
        <w:rPr>
          <w:sz w:val="18"/>
        </w:rPr>
        <w:t xml:space="preserve">    }],</w:t>
      </w:r>
      <w:r>
        <w:rPr>
          <w:sz w:val="18"/>
        </w:rPr>
        <w:br w:type="textWrapping"/>
      </w:r>
      <w:r>
        <w:rPr>
          <w:sz w:val="18"/>
        </w:rPr>
        <w:t xml:space="preserve">    "shipmentId":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39189DC0">
      <w:pPr>
        <w:pStyle w:val="4"/>
      </w:pPr>
      <w:bookmarkStart w:id="675" w:name="_Toc22197"/>
      <w:r>
        <w:t>返回结果</w:t>
      </w:r>
      <w:bookmarkEnd w:id="675"/>
    </w:p>
    <w:p w14:paraId="6D02BE6D">
      <w:pPr>
        <w:pStyle w:val="4"/>
      </w:pPr>
      <w:bookmarkStart w:id="676" w:name="_Toc23722"/>
      <w:r>
        <w:t>返回成功示例</w:t>
      </w:r>
      <w:bookmarkEnd w:id="676"/>
    </w:p>
    <w:p w14:paraId="716D33E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AA7649B">
      <w:r>
        <w:rPr>
          <w:sz w:val="18"/>
        </w:rPr>
        <w:t>---</w:t>
      </w:r>
    </w:p>
    <w:p w14:paraId="55932133">
      <w:pPr>
        <w:pStyle w:val="4"/>
      </w:pPr>
      <w:bookmarkStart w:id="677" w:name="_Toc11675"/>
      <w:r>
        <w:t>修改货件实际状态</w:t>
      </w:r>
      <w:bookmarkEnd w:id="677"/>
    </w:p>
    <w:p w14:paraId="202CCE19">
      <w:r>
        <w:rPr>
          <w:sz w:val="18"/>
        </w:rPr>
        <w:t>- Source path: docs/FBA/UpdateShipmentActualStatus</w:t>
      </w:r>
      <w:r>
        <w:rPr>
          <w:sz w:val="18"/>
        </w:rPr>
        <w:br w:type="textWrapping"/>
      </w:r>
      <w:r>
        <w:rPr>
          <w:sz w:val="18"/>
        </w:rPr>
        <w:t>- Source URL: https://apidoc.lingxing.com/docs/FBA/UpdateShipmentActualStatus.md</w:t>
      </w:r>
    </w:p>
    <w:p w14:paraId="348A7676">
      <w:r>
        <w:rPr>
          <w:sz w:val="18"/>
        </w:rPr>
        <w:t># 修改货件实际状态</w:t>
      </w:r>
    </w:p>
    <w:p w14:paraId="00AFC331">
      <w:pPr>
        <w:pStyle w:val="4"/>
      </w:pPr>
      <w:bookmarkStart w:id="678" w:name="_Toc8391"/>
      <w:r>
        <w:t>接口信息</w:t>
      </w:r>
      <w:bookmarkEnd w:id="678"/>
    </w:p>
    <w:p w14:paraId="1527618A">
      <w:pPr>
        <w:pStyle w:val="4"/>
      </w:pPr>
      <w:bookmarkStart w:id="679" w:name="_Toc10748"/>
      <w:r>
        <w:t>请求参数</w:t>
      </w:r>
      <w:bookmarkEnd w:id="679"/>
    </w:p>
    <w:p w14:paraId="50136313">
      <w:pPr>
        <w:pStyle w:val="4"/>
      </w:pPr>
      <w:bookmarkStart w:id="680" w:name="_Toc26661"/>
      <w:r>
        <w:t>请求cURL示例</w:t>
      </w:r>
      <w:bookmarkEnd w:id="680"/>
    </w:p>
    <w:p w14:paraId="16C37A2B">
      <w:r>
        <w:rPr>
          <w:sz w:val="18"/>
        </w:rPr>
        <w:t>```</w:t>
      </w:r>
      <w:r>
        <w:rPr>
          <w:sz w:val="18"/>
        </w:rPr>
        <w:br w:type="textWrapping"/>
      </w:r>
      <w:r>
        <w:rPr>
          <w:sz w:val="18"/>
        </w:rPr>
        <w:t>curl --location 'https://openapi.lingxing.com/erp/sc/routing/storage/shipment/updateShipmentActualStatus?access_token=value&amp;timestamp=value&amp;sign=value&amp;app_key=value'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"is_closed":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12,</w:t>
      </w:r>
      <w:r>
        <w:rPr>
          <w:sz w:val="18"/>
        </w:rPr>
        <w:br w:type="textWrapping"/>
      </w:r>
      <w:r>
        <w:rPr>
          <w:sz w:val="18"/>
        </w:rPr>
        <w:t xml:space="preserve">            "shipment_id": "FBA17124YWC9"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AB92DD2">
      <w:pPr>
        <w:pStyle w:val="4"/>
      </w:pPr>
      <w:bookmarkStart w:id="681" w:name="_Toc23168"/>
      <w:r>
        <w:t>返回结果</w:t>
      </w:r>
      <w:bookmarkEnd w:id="681"/>
    </w:p>
    <w:p w14:paraId="14E48834">
      <w:r>
        <w:rPr>
          <w:sz w:val="18"/>
        </w:rPr>
        <w:t>Json Object</w:t>
      </w:r>
    </w:p>
    <w:p w14:paraId="18230DB9">
      <w:pPr>
        <w:pStyle w:val="4"/>
      </w:pPr>
      <w:bookmarkStart w:id="682" w:name="_Toc3676"/>
      <w:r>
        <w:t>返回成功示例</w:t>
      </w:r>
      <w:bookmarkEnd w:id="682"/>
    </w:p>
    <w:p w14:paraId="4F1A8CA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"4A761C3F-D6BC-C81C-807F-4EC70B4DB516",</w:t>
      </w:r>
      <w:r>
        <w:rPr>
          <w:sz w:val="18"/>
        </w:rPr>
        <w:br w:type="textWrapping"/>
      </w:r>
      <w:r>
        <w:rPr>
          <w:sz w:val="18"/>
        </w:rPr>
        <w:t xml:space="preserve">    "response_time": "2023-02-23 10:27:32",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A0C14B7">
      <w:r>
        <w:rPr>
          <w:sz w:val="18"/>
        </w:rPr>
        <w:t>---</w:t>
      </w:r>
    </w:p>
    <w:p w14:paraId="56F6A9E9">
      <w:pPr>
        <w:pStyle w:val="4"/>
      </w:pPr>
      <w:bookmarkStart w:id="683" w:name="_Toc23979"/>
      <w:r>
        <w:t>上传货件跟踪号</w:t>
      </w:r>
      <w:bookmarkEnd w:id="683"/>
    </w:p>
    <w:p w14:paraId="07965392">
      <w:r>
        <w:rPr>
          <w:sz w:val="18"/>
        </w:rPr>
        <w:t>- Source path: docs/FBA/UpdateShipmentTrack</w:t>
      </w:r>
      <w:r>
        <w:rPr>
          <w:sz w:val="18"/>
        </w:rPr>
        <w:br w:type="textWrapping"/>
      </w:r>
      <w:r>
        <w:rPr>
          <w:sz w:val="18"/>
        </w:rPr>
        <w:t>- Source URL: https://apidoc.lingxing.com/docs/FBA/UpdateShipmentTrack.md</w:t>
      </w:r>
    </w:p>
    <w:p w14:paraId="38863981">
      <w:r>
        <w:rPr>
          <w:sz w:val="18"/>
        </w:rPr>
        <w:t># 上传货件跟踪号</w:t>
      </w:r>
    </w:p>
    <w:p w14:paraId="2BDD04F2">
      <w:pPr>
        <w:pStyle w:val="4"/>
      </w:pPr>
      <w:bookmarkStart w:id="684" w:name="_Toc19464"/>
      <w:r>
        <w:t>接口信息</w:t>
      </w:r>
      <w:bookmarkEnd w:id="684"/>
    </w:p>
    <w:p w14:paraId="045110FC">
      <w:pPr>
        <w:pStyle w:val="4"/>
      </w:pPr>
      <w:bookmarkStart w:id="685" w:name="_Toc21831"/>
      <w:r>
        <w:t>请求参数</w:t>
      </w:r>
      <w:bookmarkEnd w:id="685"/>
    </w:p>
    <w:p w14:paraId="46A3D286">
      <w:pPr>
        <w:pStyle w:val="4"/>
      </w:pPr>
      <w:bookmarkStart w:id="686" w:name="_Toc16630"/>
      <w:r>
        <w:t>请求cURL示例</w:t>
      </w:r>
      <w:bookmarkEnd w:id="686"/>
    </w:p>
    <w:p w14:paraId="5645C61C">
      <w:r>
        <w:rPr>
          <w:sz w:val="18"/>
        </w:rPr>
        <w:t>```</w:t>
      </w:r>
      <w:r>
        <w:rPr>
          <w:sz w:val="18"/>
        </w:rPr>
        <w:br w:type="textWrapping"/>
      </w:r>
      <w:r>
        <w:rPr>
          <w:sz w:val="18"/>
        </w:rPr>
        <w:t>curl --location 'https://openapi.lingxing.com/amzStaServer/openapi/inbound-shipment/updateShipmentTrack?access_token=value&amp;timestamp=value&amp;sign=value&amp;app_key=value'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"billOfLadingNumber": "提货单号",</w:t>
      </w:r>
      <w:r>
        <w:rPr>
          <w:sz w:val="18"/>
        </w:rPr>
        <w:br w:type="textWrapping"/>
      </w:r>
      <w:r>
        <w:rPr>
          <w:sz w:val="18"/>
        </w:rPr>
        <w:t xml:space="preserve">    "freightBillNumber": "LTL001",</w:t>
      </w:r>
      <w:r>
        <w:rPr>
          <w:sz w:val="18"/>
        </w:rPr>
        <w:br w:type="textWrapping"/>
      </w:r>
      <w:r>
        <w:rPr>
          <w:sz w:val="18"/>
        </w:rPr>
        <w:t xml:space="preserve">    "inboundPlanId": "wf0a914e89-d126-4ed9-a093-2078289fed05",</w:t>
      </w:r>
      <w:r>
        <w:rPr>
          <w:sz w:val="18"/>
        </w:rPr>
        <w:br w:type="textWrapping"/>
      </w:r>
      <w:r>
        <w:rPr>
          <w:sz w:val="18"/>
        </w:rPr>
        <w:t xml:space="preserve">    "shipmentConfirmationId": "FBAxxx",</w:t>
      </w:r>
      <w:r>
        <w:rPr>
          <w:sz w:val="18"/>
        </w:rPr>
        <w:br w:type="textWrapping"/>
      </w:r>
      <w:r>
        <w:rPr>
          <w:sz w:val="18"/>
        </w:rPr>
        <w:t xml:space="preserve">    "shipmentId": "货件id",</w:t>
      </w:r>
      <w:r>
        <w:rPr>
          <w:sz w:val="18"/>
        </w:rPr>
        <w:br w:type="textWrapping"/>
      </w:r>
      <w:r>
        <w:rPr>
          <w:sz w:val="18"/>
        </w:rPr>
        <w:t xml:space="preserve">    "sid": 1,</w:t>
      </w:r>
      <w:r>
        <w:rPr>
          <w:sz w:val="18"/>
        </w:rPr>
        <w:br w:type="textWrapping"/>
      </w:r>
      <w:r>
        <w:rPr>
          <w:sz w:val="18"/>
        </w:rPr>
        <w:t xml:space="preserve">    "trackBOList": [{</w:t>
      </w:r>
      <w:r>
        <w:rPr>
          <w:sz w:val="18"/>
        </w:rPr>
        <w:br w:type="textWrapping"/>
      </w:r>
      <w:r>
        <w:rPr>
          <w:sz w:val="18"/>
        </w:rPr>
        <w:t xml:space="preserve">        "boxId": "箱子id：通过查询货件装箱详情接口获取箱子ID，注意不是包裹ID",</w:t>
      </w:r>
      <w:r>
        <w:rPr>
          <w:sz w:val="18"/>
        </w:rPr>
        <w:br w:type="textWrapping"/>
      </w:r>
      <w:r>
        <w:rPr>
          <w:sz w:val="18"/>
        </w:rPr>
        <w:t xml:space="preserve">        "localBoxId": "",</w:t>
      </w:r>
      <w:r>
        <w:rPr>
          <w:sz w:val="18"/>
        </w:rPr>
        <w:br w:type="textWrapping"/>
      </w:r>
      <w:r>
        <w:rPr>
          <w:sz w:val="18"/>
        </w:rPr>
        <w:t xml:space="preserve">        "trackingId": "跟踪id"</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9357A51">
      <w:pPr>
        <w:pStyle w:val="4"/>
      </w:pPr>
      <w:bookmarkStart w:id="687" w:name="_Toc6738"/>
      <w:r>
        <w:t>返回结果</w:t>
      </w:r>
      <w:bookmarkEnd w:id="687"/>
    </w:p>
    <w:p w14:paraId="5B4912AB">
      <w:pPr>
        <w:pStyle w:val="4"/>
      </w:pPr>
      <w:bookmarkStart w:id="688" w:name="_Toc24819"/>
      <w:r>
        <w:t>返回成功示例</w:t>
      </w:r>
      <w:bookmarkEnd w:id="688"/>
    </w:p>
    <w:p w14:paraId="01BEEB8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816856E">
      <w:r>
        <w:rPr>
          <w:sz w:val="18"/>
        </w:rPr>
        <w:t>---</w:t>
      </w:r>
    </w:p>
    <w:p w14:paraId="57E932E6">
      <w:pPr>
        <w:pStyle w:val="4"/>
      </w:pPr>
      <w:bookmarkStart w:id="689" w:name="_Toc23842"/>
      <w:r>
        <w:t>取消STA任务</w:t>
      </w:r>
      <w:bookmarkEnd w:id="689"/>
    </w:p>
    <w:p w14:paraId="2E4CBB49">
      <w:r>
        <w:rPr>
          <w:sz w:val="18"/>
        </w:rPr>
        <w:t>- Source path: docs/FBA/CancelSTATask</w:t>
      </w:r>
      <w:r>
        <w:rPr>
          <w:sz w:val="18"/>
        </w:rPr>
        <w:br w:type="textWrapping"/>
      </w:r>
      <w:r>
        <w:rPr>
          <w:sz w:val="18"/>
        </w:rPr>
        <w:t>- Source URL: https://apidoc.lingxing.com/docs/FBA/CancelSTATask.md</w:t>
      </w:r>
    </w:p>
    <w:p w14:paraId="0501419E">
      <w:r>
        <w:rPr>
          <w:sz w:val="18"/>
        </w:rPr>
        <w:t># 取消STA任务</w:t>
      </w:r>
    </w:p>
    <w:p w14:paraId="7D8A1C3D">
      <w:pPr>
        <w:pStyle w:val="4"/>
      </w:pPr>
      <w:bookmarkStart w:id="690" w:name="_Toc24524"/>
      <w:r>
        <w:t>接口信息</w:t>
      </w:r>
      <w:bookmarkEnd w:id="690"/>
    </w:p>
    <w:p w14:paraId="497B7CF7">
      <w:pPr>
        <w:pStyle w:val="4"/>
      </w:pPr>
      <w:bookmarkStart w:id="691" w:name="_Toc31708"/>
      <w:r>
        <w:t>请求参数</w:t>
      </w:r>
      <w:bookmarkEnd w:id="691"/>
    </w:p>
    <w:p w14:paraId="645FB828">
      <w:pPr>
        <w:pStyle w:val="4"/>
      </w:pPr>
      <w:bookmarkStart w:id="692" w:name="_Toc24183"/>
      <w:r>
        <w:t>请求cURL示例</w:t>
      </w:r>
      <w:bookmarkEnd w:id="692"/>
    </w:p>
    <w:p w14:paraId="4F80729C">
      <w:r>
        <w:rPr>
          <w:sz w:val="18"/>
        </w:rPr>
        <w:t>```</w:t>
      </w:r>
      <w:r>
        <w:rPr>
          <w:sz w:val="18"/>
        </w:rPr>
        <w:br w:type="textWrapping"/>
      </w:r>
      <w:r>
        <w:rPr>
          <w:sz w:val="18"/>
        </w:rPr>
        <w:t>curl --location 'https://openapi.lingxing.com/amzStaServer/openapi/inbound-plan/cancelInboundPlan?access_token=value&amp;timestamp=value&amp;sign=value&amp;app_key=value'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"sid": 104</w:t>
      </w:r>
      <w:r>
        <w:rPr>
          <w:sz w:val="18"/>
        </w:rPr>
        <w:br w:type="textWrapping"/>
      </w:r>
      <w:r>
        <w:rPr>
          <w:sz w:val="18"/>
        </w:rPr>
        <w:t>}'</w:t>
      </w:r>
      <w:r>
        <w:rPr>
          <w:sz w:val="18"/>
        </w:rPr>
        <w:br w:type="textWrapping"/>
      </w:r>
      <w:r>
        <w:rPr>
          <w:sz w:val="18"/>
        </w:rPr>
        <w:t>```</w:t>
      </w:r>
    </w:p>
    <w:p w14:paraId="4F804CF1">
      <w:pPr>
        <w:pStyle w:val="4"/>
      </w:pPr>
      <w:bookmarkStart w:id="693" w:name="_Toc26993"/>
      <w:r>
        <w:t>返回结果</w:t>
      </w:r>
      <w:bookmarkEnd w:id="693"/>
    </w:p>
    <w:p w14:paraId="0FE80A80">
      <w:pPr>
        <w:pStyle w:val="4"/>
      </w:pPr>
      <w:bookmarkStart w:id="694" w:name="_Toc27279"/>
      <w:r>
        <w:t>返回成功示例</w:t>
      </w:r>
      <w:bookmarkEnd w:id="694"/>
    </w:p>
    <w:p w14:paraId="378370A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null,</w:t>
      </w:r>
      <w:r>
        <w:rPr>
          <w:sz w:val="18"/>
        </w:rPr>
        <w:br w:type="textWrapping"/>
      </w:r>
      <w:r>
        <w:rPr>
          <w:sz w:val="18"/>
        </w:rPr>
        <w:t xml:space="preserve">    "requestId": "7004576e64e04a489f18186c9ec92659.1732858868684",</w:t>
      </w:r>
      <w:r>
        <w:rPr>
          <w:sz w:val="18"/>
        </w:rPr>
        <w:br w:type="textWrapping"/>
      </w:r>
      <w:r>
        <w:rPr>
          <w:sz w:val="18"/>
        </w:rPr>
        <w:t xml:space="preserve">    "responseTime": "2024-11-29T13:41:08.684",</w:t>
      </w:r>
      <w:r>
        <w:rPr>
          <w:sz w:val="18"/>
        </w:rPr>
        <w:br w:type="textWrapping"/>
      </w:r>
      <w:r>
        <w:rPr>
          <w:sz w:val="18"/>
        </w:rPr>
        <w:t xml:space="preserve">    "data": {</w:t>
      </w:r>
      <w:r>
        <w:rPr>
          <w:sz w:val="18"/>
        </w:rPr>
        <w:br w:type="textWrapping"/>
      </w:r>
      <w:r>
        <w:rPr>
          <w:sz w:val="18"/>
        </w:rPr>
        <w:t xml:space="preserve">        "taskId": "231512640894445056",</w:t>
      </w:r>
      <w:r>
        <w:rPr>
          <w:sz w:val="18"/>
        </w:rPr>
        <w:br w:type="textWrapping"/>
      </w:r>
      <w:r>
        <w:rPr>
          <w:sz w:val="18"/>
        </w:rPr>
        <w:t xml:space="preserve">        "taskStatus": "process",</w:t>
      </w:r>
      <w:r>
        <w:rPr>
          <w:sz w:val="18"/>
        </w:rPr>
        <w:br w:type="textWrapping"/>
      </w:r>
      <w:r>
        <w:rPr>
          <w:sz w:val="18"/>
        </w:rPr>
        <w:t xml:space="preserve">        "inboundPlanId": "wf05d62111-7ae6-4e31-8e69-1ffd5ac09fd2",</w:t>
      </w:r>
      <w:r>
        <w:rPr>
          <w:sz w:val="18"/>
        </w:rPr>
        <w:br w:type="textWrapping"/>
      </w:r>
      <w:r>
        <w:rPr>
          <w:sz w:val="18"/>
        </w:rPr>
        <w:t xml:space="preserve">        "errorMsg":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D81E07B">
      <w:r>
        <w:rPr>
          <w:sz w:val="18"/>
        </w:rPr>
        <w:t>---</w:t>
      </w:r>
    </w:p>
    <w:p w14:paraId="03959B20">
      <w:pPr>
        <w:pStyle w:val="4"/>
      </w:pPr>
      <w:bookmarkStart w:id="695" w:name="_Toc4546"/>
      <w:r>
        <w:t>查询异步任务状态</w:t>
      </w:r>
      <w:bookmarkEnd w:id="695"/>
    </w:p>
    <w:p w14:paraId="6A7D7540">
      <w:r>
        <w:rPr>
          <w:sz w:val="18"/>
        </w:rPr>
        <w:t>- Source path: docs/FBA/Operate</w:t>
      </w:r>
      <w:r>
        <w:rPr>
          <w:sz w:val="18"/>
        </w:rPr>
        <w:br w:type="textWrapping"/>
      </w:r>
      <w:r>
        <w:rPr>
          <w:sz w:val="18"/>
        </w:rPr>
        <w:t>- Source URL: https://apidoc.lingxing.com/docs/FBA/Operate.md</w:t>
      </w:r>
    </w:p>
    <w:p w14:paraId="38F5C6C6">
      <w:r>
        <w:rPr>
          <w:sz w:val="18"/>
        </w:rPr>
        <w:t># 查询异步任务状态</w:t>
      </w:r>
    </w:p>
    <w:p w14:paraId="61A93177">
      <w:pPr>
        <w:pStyle w:val="4"/>
      </w:pPr>
      <w:bookmarkStart w:id="696" w:name="_Toc10873"/>
      <w:r>
        <w:t>接口信息</w:t>
      </w:r>
      <w:bookmarkEnd w:id="696"/>
    </w:p>
    <w:p w14:paraId="653AE8BA">
      <w:pPr>
        <w:pStyle w:val="4"/>
      </w:pPr>
      <w:bookmarkStart w:id="697" w:name="_Toc19348"/>
      <w:r>
        <w:t>请求参数</w:t>
      </w:r>
      <w:bookmarkEnd w:id="697"/>
    </w:p>
    <w:p w14:paraId="0986A904">
      <w:pPr>
        <w:pStyle w:val="4"/>
      </w:pPr>
      <w:bookmarkStart w:id="698" w:name="_Toc9201"/>
      <w:r>
        <w:t>请求cURL示例</w:t>
      </w:r>
      <w:bookmarkEnd w:id="698"/>
    </w:p>
    <w:p w14:paraId="33392137">
      <w:r>
        <w:rPr>
          <w:sz w:val="18"/>
        </w:rPr>
        <w:t>```</w:t>
      </w:r>
      <w:r>
        <w:rPr>
          <w:sz w:val="18"/>
        </w:rPr>
        <w:br w:type="textWrapping"/>
      </w:r>
      <w:r>
        <w:rPr>
          <w:sz w:val="18"/>
        </w:rPr>
        <w:t>curl --location 'https://openapi.lingxing.com/amzStaServer/openapi/task-plan/operate?access_token=value&amp;timestamp=value&amp;sign=value&amp;app_key=value'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"taskId": "操作任务号"</w:t>
      </w:r>
      <w:r>
        <w:rPr>
          <w:sz w:val="18"/>
        </w:rPr>
        <w:br w:type="textWrapping"/>
      </w:r>
      <w:r>
        <w:rPr>
          <w:sz w:val="18"/>
        </w:rPr>
        <w:t>}'</w:t>
      </w:r>
      <w:r>
        <w:rPr>
          <w:sz w:val="18"/>
        </w:rPr>
        <w:br w:type="textWrapping"/>
      </w:r>
      <w:r>
        <w:rPr>
          <w:sz w:val="18"/>
        </w:rPr>
        <w:t>```</w:t>
      </w:r>
    </w:p>
    <w:p w14:paraId="7C1E690E">
      <w:pPr>
        <w:pStyle w:val="4"/>
      </w:pPr>
      <w:bookmarkStart w:id="699" w:name="_Toc12158"/>
      <w:r>
        <w:t>返回结果</w:t>
      </w:r>
      <w:bookmarkEnd w:id="699"/>
    </w:p>
    <w:p w14:paraId="4B5D910F">
      <w:pPr>
        <w:pStyle w:val="4"/>
      </w:pPr>
      <w:bookmarkStart w:id="700" w:name="_Toc14295"/>
      <w:r>
        <w:t>返回成功示例</w:t>
      </w:r>
      <w:bookmarkEnd w:id="700"/>
    </w:p>
    <w:p w14:paraId="25304D2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"错误信息",</w:t>
      </w:r>
      <w:r>
        <w:rPr>
          <w:sz w:val="18"/>
        </w:rPr>
        <w:br w:type="textWrapping"/>
      </w:r>
      <w:r>
        <w:rPr>
          <w:sz w:val="18"/>
        </w:rPr>
        <w:t xml:space="preserve">        "inboundPlanId": "亚马逊任务编号",</w:t>
      </w:r>
      <w:r>
        <w:rPr>
          <w:sz w:val="18"/>
        </w:rPr>
        <w:br w:type="textWrapping"/>
      </w:r>
      <w:r>
        <w:rPr>
          <w:sz w:val="18"/>
        </w:rPr>
        <w:t xml:space="preserve">        "taskId": "任务id",</w:t>
      </w:r>
      <w:r>
        <w:rPr>
          <w:sz w:val="18"/>
        </w:rPr>
        <w:br w:type="textWrapping"/>
      </w:r>
      <w:r>
        <w:rPr>
          <w:sz w:val="18"/>
        </w:rPr>
        <w:t xml:space="preserve">        "taskStatus": "任务状态"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CEA8FE1">
      <w:r>
        <w:rPr>
          <w:sz w:val="18"/>
        </w:rPr>
        <w:t>---</w:t>
      </w:r>
    </w:p>
    <w:p w14:paraId="21C48B5C">
      <w:pPr>
        <w:pStyle w:val="4"/>
      </w:pPr>
      <w:bookmarkStart w:id="701" w:name="_Toc8957"/>
      <w:r>
        <w:t>获取商品预处理信息</w:t>
      </w:r>
      <w:bookmarkEnd w:id="701"/>
    </w:p>
    <w:p w14:paraId="3C8B692F">
      <w:r>
        <w:rPr>
          <w:sz w:val="18"/>
        </w:rPr>
        <w:t>- Source path: docs/FBA/GetPrepareDetails.md</w:t>
      </w:r>
      <w:r>
        <w:rPr>
          <w:sz w:val="18"/>
        </w:rPr>
        <w:br w:type="textWrapping"/>
      </w:r>
      <w:r>
        <w:rPr>
          <w:sz w:val="18"/>
        </w:rPr>
        <w:t>- Source URL: https://apidoc.lingxing.com/docs/FBA/GetPrepareDetails.md</w:t>
      </w:r>
    </w:p>
    <w:p w14:paraId="2741B20D">
      <w:r>
        <w:rPr>
          <w:sz w:val="18"/>
        </w:rPr>
        <w:t># 获取商品预处理信息</w:t>
      </w:r>
    </w:p>
    <w:p w14:paraId="064477D7">
      <w:pPr>
        <w:pStyle w:val="4"/>
      </w:pPr>
      <w:bookmarkStart w:id="702" w:name="_Toc1384"/>
      <w:r>
        <w:t>接口信息</w:t>
      </w:r>
      <w:bookmarkEnd w:id="702"/>
    </w:p>
    <w:p w14:paraId="1F2B0B19">
      <w:pPr>
        <w:pStyle w:val="4"/>
      </w:pPr>
      <w:bookmarkStart w:id="703" w:name="_Toc8515"/>
      <w:r>
        <w:t>请求参数</w:t>
      </w:r>
      <w:bookmarkEnd w:id="703"/>
    </w:p>
    <w:p w14:paraId="5CE80DE2">
      <w:pPr>
        <w:pStyle w:val="4"/>
      </w:pPr>
      <w:bookmarkStart w:id="704" w:name="_Toc14415"/>
      <w:r>
        <w:t>请求cURL示例</w:t>
      </w:r>
      <w:bookmarkEnd w:id="704"/>
    </w:p>
    <w:p w14:paraId="5F0EB78B">
      <w:r>
        <w:rPr>
          <w:sz w:val="18"/>
        </w:rPr>
        <w:t>```</w:t>
      </w:r>
      <w:r>
        <w:rPr>
          <w:sz w:val="18"/>
        </w:rPr>
        <w:br w:type="textWrapping"/>
      </w:r>
      <w:r>
        <w:rPr>
          <w:sz w:val="18"/>
        </w:rPr>
        <w:t>curl --location --request POST 'https://openapi.lingxing.com/amzStaServer/openapi/inbound-packing/getPrepDetails?app_key=value&amp;access_token=value&amp;timestamp=value&amp;sign=value'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"sid":119,</w:t>
      </w:r>
      <w:r>
        <w:rPr>
          <w:sz w:val="18"/>
        </w:rPr>
        <w:br w:type="textWrapping"/>
      </w:r>
      <w:r>
        <w:rPr>
          <w:sz w:val="18"/>
        </w:rPr>
        <w:t xml:space="preserve">    "msku":["7T-2COF-AV9I"]</w:t>
      </w:r>
      <w:r>
        <w:rPr>
          <w:sz w:val="18"/>
        </w:rPr>
        <w:br w:type="textWrapping"/>
      </w:r>
      <w:r>
        <w:rPr>
          <w:sz w:val="18"/>
        </w:rPr>
        <w:t>}'</w:t>
      </w:r>
      <w:r>
        <w:rPr>
          <w:sz w:val="18"/>
        </w:rPr>
        <w:br w:type="textWrapping"/>
      </w:r>
      <w:r>
        <w:rPr>
          <w:sz w:val="18"/>
        </w:rPr>
        <w:t>```</w:t>
      </w:r>
    </w:p>
    <w:p w14:paraId="6191A677">
      <w:pPr>
        <w:pStyle w:val="4"/>
      </w:pPr>
      <w:bookmarkStart w:id="705" w:name="_Toc22409"/>
      <w:r>
        <w:t>返回结果</w:t>
      </w:r>
      <w:bookmarkEnd w:id="705"/>
    </w:p>
    <w:p w14:paraId="7915C7AA">
      <w:pPr>
        <w:pStyle w:val="4"/>
      </w:pPr>
      <w:bookmarkStart w:id="706" w:name="_Toc8239"/>
      <w:r>
        <w:t>返回成功示例</w:t>
      </w:r>
      <w:bookmarkEnd w:id="706"/>
    </w:p>
    <w:p w14:paraId="6B0AC2B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null,</w:t>
      </w:r>
      <w:r>
        <w:rPr>
          <w:sz w:val="18"/>
        </w:rPr>
        <w:br w:type="textWrapping"/>
      </w:r>
      <w:r>
        <w:rPr>
          <w:sz w:val="18"/>
        </w:rPr>
        <w:t xml:space="preserve">    "requestId": "dadf4732e5b543b4bc26cc5438140122.1740989522601",</w:t>
      </w:r>
      <w:r>
        <w:rPr>
          <w:sz w:val="18"/>
        </w:rPr>
        <w:br w:type="textWrapping"/>
      </w:r>
      <w:r>
        <w:rPr>
          <w:sz w:val="18"/>
        </w:rPr>
        <w:t xml:space="preserve">    "responseTime": "2025-03-03T16:12:03.775",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"119",</w:t>
      </w:r>
      <w:r>
        <w:rPr>
          <w:sz w:val="18"/>
        </w:rPr>
        <w:br w:type="textWrapping"/>
      </w:r>
      <w:r>
        <w:rPr>
          <w:sz w:val="18"/>
        </w:rPr>
        <w:t xml:space="preserve">            "msku": "7T-2COF-AV9I",</w:t>
      </w:r>
      <w:r>
        <w:rPr>
          <w:sz w:val="18"/>
        </w:rPr>
        <w:br w:type="textWrapping"/>
      </w:r>
      <w:r>
        <w:rPr>
          <w:sz w:val="18"/>
        </w:rPr>
        <w:t xml:space="preserve">            "prepOwner": "NONE",</w:t>
      </w:r>
      <w:r>
        <w:rPr>
          <w:sz w:val="18"/>
        </w:rPr>
        <w:br w:type="textWrapping"/>
      </w:r>
      <w:r>
        <w:rPr>
          <w:sz w:val="18"/>
        </w:rPr>
        <w:t xml:space="preserve">            "labelOwner": "NONE",</w:t>
      </w:r>
      <w:r>
        <w:rPr>
          <w:sz w:val="18"/>
        </w:rPr>
        <w:br w:type="textWrapping"/>
      </w:r>
      <w:r>
        <w:rPr>
          <w:sz w:val="18"/>
        </w:rPr>
        <w:t xml:space="preserve">            "prepCategory": "NONE",</w:t>
      </w:r>
      <w:r>
        <w:rPr>
          <w:sz w:val="18"/>
        </w:rPr>
        <w:br w:type="textWrapping"/>
      </w:r>
      <w:r>
        <w:rPr>
          <w:sz w:val="18"/>
        </w:rPr>
        <w:t xml:space="preserve">            "prepTypes":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F4F6336">
      <w:pPr>
        <w:pStyle w:val="4"/>
      </w:pPr>
      <w:bookmarkStart w:id="707" w:name="_Toc6379"/>
      <w:r>
        <w:t>附加说明</w:t>
      </w:r>
      <w:bookmarkEnd w:id="707"/>
    </w:p>
    <w:p w14:paraId="56128809">
      <w:r>
        <w:rPr>
          <w:sz w:val="18"/>
        </w:rPr>
        <w:t>1、`prepCategory`字段说明：</w:t>
      </w:r>
    </w:p>
    <w:p w14:paraId="01460985">
      <w:r>
        <w:rPr>
          <w:sz w:val="18"/>
        </w:rPr>
        <w:t>预处理分类：</w:t>
      </w:r>
    </w:p>
    <w:p w14:paraId="33F86DBE">
      <w:r>
        <w:rPr>
          <w:sz w:val="18"/>
        </w:rPr>
        <w:t>ADULT-成人：对应的预处理类型通常为无需预处理[ITEM_NO_PREP]</w:t>
      </w:r>
    </w:p>
    <w:p w14:paraId="4CBE3B9C">
      <w:r>
        <w:rPr>
          <w:sz w:val="18"/>
        </w:rPr>
        <w:t>HANGER-悬挂在衣架上的服装：对应的预处理类型通常为聚乙烯塑料袋包装、取下衣架[ITEM_RMOVHANG, ITEM_POLYBAGGING]</w:t>
      </w:r>
    </w:p>
    <w:p w14:paraId="64FC3281">
      <w:r>
        <w:rPr>
          <w:sz w:val="18"/>
        </w:rPr>
        <w:t>TEXTILE-服装、面料、毛绒玩具和纺织品：对应的预处理类型通常为聚乙烯塑料袋包装[ITEM_POLYBAGGING]</w:t>
      </w:r>
    </w:p>
    <w:p w14:paraId="73FB42A0">
      <w:r>
        <w:rPr>
          <w:sz w:val="18"/>
        </w:rPr>
        <w:t>BABY-母婴用品：对应的预处理类型通常为无需预处理[ITEM_NO_PREP]</w:t>
      </w:r>
    </w:p>
    <w:p w14:paraId="4C8866AB">
      <w:r>
        <w:rPr>
          <w:sz w:val="18"/>
        </w:rPr>
        <w:t>FRAGILE-易碎品：对应的预处理类型通常为气泡膜包装、贴标签[ITEM_BUBBLEWRAP, ITEM_LABELING]</w:t>
      </w:r>
    </w:p>
    <w:p w14:paraId="0FDA8E34">
      <w:r>
        <w:rPr>
          <w:sz w:val="18"/>
        </w:rPr>
        <w:t>LIQUID-液体（未存放在玻璃容器中）：对应的预处理类型通常为无需预处理[ITEM_NO_PREP]</w:t>
      </w:r>
    </w:p>
    <w:p w14:paraId="54037F03">
      <w:r>
        <w:rPr>
          <w:sz w:val="18"/>
        </w:rPr>
        <w:t>PERFORATED-打孔包装：对应的预处理类型通常为聚乙烯塑料袋包装、窒息警告[ITEM_POLYBAGGING, ITEM_SUFFOSTK]</w:t>
      </w:r>
    </w:p>
    <w:p w14:paraId="2DF976F6">
      <w:r>
        <w:rPr>
          <w:sz w:val="18"/>
        </w:rPr>
        <w:t>GRANULAR-粉末、球状或颗粒状物品：对应的预处理类型通常为聚乙烯塑料袋包装、窒息警告[ITEM_POLYBAGGING, ITEM_SUFFOSTK]</w:t>
      </w:r>
    </w:p>
    <w:p w14:paraId="31EEE267">
      <w:r>
        <w:rPr>
          <w:sz w:val="18"/>
        </w:rPr>
        <w:t>SHARP-尖利物品：对应的预处理类型通常为气泡膜包装、贴标签[ITEM_BUBBLEWRAP, ITEM_LABELING]</w:t>
      </w:r>
    </w:p>
    <w:p w14:paraId="476796AB">
      <w:r>
        <w:rPr>
          <w:sz w:val="18"/>
        </w:rPr>
        <w:t>SMALL-小号：对应的预处理类型通常为聚乙烯塑料袋包装、贴标签[ITEM_POLYBAGGING, ITEM_LABELING]</w:t>
      </w:r>
    </w:p>
    <w:p w14:paraId="2CC83763">
      <w:r>
        <w:rPr>
          <w:sz w:val="18"/>
        </w:rPr>
        <w:t>SET-套装销售：对应的预处理类型通常为气泡膜包装、贴标签、套装创建[ITEM_BUBBLEWRAP, ITEM_SETCREAT, ITEM_LABELING]</w:t>
      </w:r>
    </w:p>
    <w:p w14:paraId="3C3A8556">
      <w:r>
        <w:rPr>
          <w:sz w:val="18"/>
        </w:rPr>
        <w:t>NONE-无需进行预处理：对应的预处理类型通常为无需预处理[ITEM_NO_PREP]</w:t>
      </w:r>
    </w:p>
    <w:p w14:paraId="767D47ED">
      <w:r>
        <w:rPr>
          <w:sz w:val="18"/>
        </w:rPr>
        <w:t>UNKNOWN-未设置：表示未设置预处理类型。该值仅用于查询，不可作为入参。</w:t>
      </w:r>
    </w:p>
    <w:p w14:paraId="0323CA76">
      <w:r>
        <w:rPr>
          <w:sz w:val="18"/>
        </w:rPr>
        <w:t>FC_PROVIDED-由亚马逊确定：表示由亚马逊Fulfillment Center确定预处理类型。该值仅用于查询，不可作为入参。</w:t>
      </w:r>
    </w:p>
    <w:p w14:paraId="20DA1CAF">
      <w:r>
        <w:rPr>
          <w:sz w:val="18"/>
        </w:rPr>
        <w:t>2、`prepTypes`字段说明</w:t>
      </w:r>
    </w:p>
    <w:p w14:paraId="15BB3A7F">
      <w:r>
        <w:rPr>
          <w:sz w:val="18"/>
        </w:rPr>
        <w:t>预处理操作类型</w:t>
      </w:r>
    </w:p>
    <w:p w14:paraId="14F1BA67">
      <w:r>
        <w:rPr>
          <w:sz w:val="18"/>
        </w:rPr>
        <w:t>ITEM_NO_PREP-无需预处理：商品不需要任何预处理</w:t>
      </w:r>
    </w:p>
    <w:p w14:paraId="016EDD96">
      <w:r>
        <w:rPr>
          <w:sz w:val="18"/>
        </w:rPr>
        <w:t>ITEM_POLYBAGGING-聚乙烯塑料袋包装：将商品放在透明袋中，以防破损、落尘或泄漏。包装袋必须印有窒息警告，必须密封（如果不是自粘袋）。商品也可以使用收缩包装。</w:t>
      </w:r>
    </w:p>
    <w:p w14:paraId="73CE3794">
      <w:r>
        <w:rPr>
          <w:sz w:val="18"/>
        </w:rPr>
        <w:t>ITEM_BUBBLEWRAP-气泡膜包装：如果商品本身不具有保护性包装，请将每件商品都用保护性气泡膜包装或者缠裹起来，也可以将商品放在保护性套箱或气泡袋中（气泡袋必须有窒息警告）。确保包装严密且完全覆盖裸露的边缘。</w:t>
      </w:r>
    </w:p>
    <w:p w14:paraId="1F860F8E">
      <w:r>
        <w:rPr>
          <w:sz w:val="18"/>
        </w:rPr>
        <w:t>ITEM_LABELING-贴标签：必须在商品上应用FNSKU标签。</w:t>
      </w:r>
    </w:p>
    <w:p w14:paraId="6D1149C2">
      <w:r>
        <w:rPr>
          <w:sz w:val="18"/>
        </w:rPr>
        <w:t>ITEM_SUFFOSTK-窒息警告：开口12厘米或更大的塑料袋（平放时测量）必须有窒息警告。此警告必须印在袋子上或作为标签附加。</w:t>
      </w:r>
    </w:p>
    <w:p w14:paraId="3F014F66">
      <w:r>
        <w:rPr>
          <w:sz w:val="18"/>
        </w:rPr>
        <w:t>ITEM_RMOVHANG-取下衣架：商品不能使用衣架发货。</w:t>
      </w:r>
    </w:p>
    <w:p w14:paraId="7EB01DF5">
      <w:r>
        <w:rPr>
          <w:sz w:val="18"/>
        </w:rPr>
        <w:t>ITEM_SETCREAT-套装创建：成套销售的商品必须在包装上贴上套装标签。例如，“套装销售”、“准备发货”或“套装勿拆”。单件商品上的条形码不得朝外，否则应予以遮盖。</w:t>
      </w:r>
    </w:p>
    <w:p w14:paraId="4DE8632F">
      <w:r>
        <w:rPr>
          <w:sz w:val="18"/>
        </w:rPr>
        <w:t>ITEM_BLACK_SHRINKWRAP-不透明袋包装：将商品放入黑色或不透明的包装袋中，包装袋必须印有窒息警告，必须封紧（如果不是自粘袋）。</w:t>
      </w:r>
    </w:p>
    <w:p w14:paraId="46385CEA">
      <w:r>
        <w:rPr>
          <w:sz w:val="18"/>
        </w:rPr>
        <w:t>ITEM_SIOC-原包装发货：商品以原始产品包装发货。</w:t>
      </w:r>
    </w:p>
    <w:p w14:paraId="1ADA91D8">
      <w:r>
        <w:rPr>
          <w:sz w:val="18"/>
        </w:rPr>
        <w:t>ITEM_HANG_GARMENT-悬挂衣服：取下衣架，然后将商品放入透明袋中，以防损坏或落尘。商品也可以使用收缩包装。</w:t>
      </w:r>
    </w:p>
    <w:p w14:paraId="138E107F">
      <w:r>
        <w:rPr>
          <w:sz w:val="18"/>
        </w:rPr>
        <w:t>ITEM_SETSTK-套装销售：套装产品必须在包装上标明为套装。在子套装产品上添加一个标签，清楚地说明产品必须作为整体单位接受和销售。例如，如果一套六个独特的玩具车作为整体单位销售，每辆车的包装必须表明它是套装的一部分</w:t>
      </w:r>
    </w:p>
    <w:p w14:paraId="65F0535D">
      <w:r>
        <w:rPr>
          <w:sz w:val="18"/>
        </w:rPr>
        <w:t>ITEM_TAPING-胶带固定：表示需要用胶带固定。</w:t>
      </w:r>
    </w:p>
    <w:p w14:paraId="01278F54">
      <w:r>
        <w:rPr>
          <w:sz w:val="18"/>
        </w:rPr>
        <w:t>ITEM_BOXING-装箱：对于锋利物品、易碎物品、危险液体和黑胶唱片，可能需要装箱。对于超过4.5公斤的物品，请使用双壁瓦楞箱。</w:t>
      </w:r>
    </w:p>
    <w:p w14:paraId="7B5753F8">
      <w:r>
        <w:rPr>
          <w:sz w:val="18"/>
        </w:rPr>
        <w:t>ITEM_BLANKSTK-空白贴纸：商品需要一个空白贴纸来遮盖无法被另一个贴纸覆盖的不良条形码</w:t>
      </w:r>
    </w:p>
    <w:p w14:paraId="5368C64E">
      <w:r>
        <w:rPr>
          <w:sz w:val="18"/>
        </w:rPr>
        <w:t>ITEM_CAP_SEALING-二次密封：为了防止泄漏，产品需要有以下类型的二次密封：感应密封、安全环、夹子、热收缩塑料袋或装箱。</w:t>
      </w:r>
    </w:p>
    <w:p w14:paraId="45E44DE8">
      <w:r>
        <w:rPr>
          <w:sz w:val="18"/>
        </w:rPr>
        <w:t>ITEM_DEBUNDLE-拆包：需要拆开标有单独销售的一组商品。</w:t>
      </w:r>
    </w:p>
    <w:p w14:paraId="26DE2783">
      <w:r>
        <w:rPr>
          <w:sz w:val="18"/>
        </w:rPr>
        <w:t>---</w:t>
      </w:r>
    </w:p>
    <w:p w14:paraId="29C1C537">
      <w:pPr>
        <w:pStyle w:val="4"/>
      </w:pPr>
      <w:bookmarkStart w:id="708" w:name="_Toc9628"/>
      <w:r>
        <w:t>同步STA任务到ERP</w:t>
      </w:r>
      <w:bookmarkEnd w:id="708"/>
    </w:p>
    <w:p w14:paraId="2D592AFD">
      <w:r>
        <w:rPr>
          <w:sz w:val="18"/>
        </w:rPr>
        <w:t>- Source path: docs/FBA/SynchronizeSTATask</w:t>
      </w:r>
      <w:r>
        <w:rPr>
          <w:sz w:val="18"/>
        </w:rPr>
        <w:br w:type="textWrapping"/>
      </w:r>
      <w:r>
        <w:rPr>
          <w:sz w:val="18"/>
        </w:rPr>
        <w:t>- Source URL: https://apidoc.lingxing.com/docs/FBA/SynchronizeSTATask.md</w:t>
      </w:r>
    </w:p>
    <w:p w14:paraId="40242295">
      <w:r>
        <w:rPr>
          <w:sz w:val="18"/>
        </w:rPr>
        <w:t># 同步STA任务到ERP</w:t>
      </w:r>
    </w:p>
    <w:p w14:paraId="7DD3CEF9">
      <w:pPr>
        <w:pStyle w:val="4"/>
      </w:pPr>
      <w:bookmarkStart w:id="709" w:name="_Toc3600"/>
      <w:r>
        <w:t>接口信息</w:t>
      </w:r>
      <w:bookmarkEnd w:id="709"/>
    </w:p>
    <w:p w14:paraId="3AEB9CC7">
      <w:pPr>
        <w:pStyle w:val="4"/>
      </w:pPr>
      <w:bookmarkStart w:id="710" w:name="_Toc3983"/>
      <w:r>
        <w:t>请求参数</w:t>
      </w:r>
      <w:bookmarkEnd w:id="710"/>
    </w:p>
    <w:p w14:paraId="6B193035">
      <w:pPr>
        <w:pStyle w:val="4"/>
      </w:pPr>
      <w:bookmarkStart w:id="711" w:name="_Toc26417"/>
      <w:r>
        <w:t>请求cURL示例</w:t>
      </w:r>
      <w:bookmarkEnd w:id="711"/>
    </w:p>
    <w:p w14:paraId="4BA29608">
      <w:r>
        <w:rPr>
          <w:sz w:val="18"/>
        </w:rPr>
        <w:t>```</w:t>
      </w:r>
      <w:r>
        <w:rPr>
          <w:sz w:val="18"/>
        </w:rPr>
        <w:br w:type="textWrapping"/>
      </w:r>
      <w:r>
        <w:rPr>
          <w:sz w:val="18"/>
        </w:rPr>
        <w:t>curl --location 'https://openapi.lingxing.com/amzStaServer/openapi/inbound-plan/gatherInboundPlan?access_token=value&amp;timestamp=value&amp;sign=value&amp;app_key=value'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"inboundPlanIdList": ["wf0a914e89-d126-4ed9-a093-2078289fed05"],</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00C12EE3">
      <w:pPr>
        <w:pStyle w:val="4"/>
      </w:pPr>
      <w:bookmarkStart w:id="712" w:name="_Toc26081"/>
      <w:r>
        <w:t>返回结果</w:t>
      </w:r>
      <w:bookmarkEnd w:id="712"/>
    </w:p>
    <w:p w14:paraId="5BC57871">
      <w:pPr>
        <w:pStyle w:val="4"/>
      </w:pPr>
      <w:bookmarkStart w:id="713" w:name="_Toc19259"/>
      <w:r>
        <w:t>返回成功示例</w:t>
      </w:r>
      <w:bookmarkEnd w:id="713"/>
    </w:p>
    <w:p w14:paraId="58207F5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"errorMsg": "失败原因",</w:t>
      </w:r>
      <w:r>
        <w:rPr>
          <w:sz w:val="18"/>
        </w:rPr>
        <w:br w:type="textWrapping"/>
      </w:r>
      <w:r>
        <w:rPr>
          <w:sz w:val="18"/>
        </w:rPr>
        <w:t xml:space="preserve">        "failInboundPlanIds": ["同步失败STA任务编号"],</w:t>
      </w:r>
      <w:r>
        <w:rPr>
          <w:sz w:val="18"/>
        </w:rPr>
        <w:br w:type="textWrapping"/>
      </w:r>
      <w:r>
        <w:rPr>
          <w:sz w:val="18"/>
        </w:rPr>
        <w:t xml:space="preserve">        "failNum": 1,</w:t>
      </w:r>
      <w:r>
        <w:rPr>
          <w:sz w:val="18"/>
        </w:rPr>
        <w:br w:type="textWrapping"/>
      </w:r>
      <w:r>
        <w:rPr>
          <w:sz w:val="18"/>
        </w:rPr>
        <w:t xml:space="preserve">        "successInboundPlanIds": ["同步成功的STA任务编号"],</w:t>
      </w:r>
      <w:r>
        <w:rPr>
          <w:sz w:val="18"/>
        </w:rPr>
        <w:br w:type="textWrapping"/>
      </w:r>
      <w:r>
        <w:rPr>
          <w:sz w:val="18"/>
        </w:rPr>
        <w:t xml:space="preserve">        "successNum":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9971BED">
      <w:r>
        <w:rPr>
          <w:sz w:val="18"/>
        </w:rPr>
        <w:t>---</w:t>
      </w:r>
    </w:p>
    <w:p w14:paraId="0397BD88">
      <w:pPr>
        <w:pStyle w:val="4"/>
      </w:pPr>
      <w:bookmarkStart w:id="714" w:name="_Toc24668"/>
      <w:r>
        <w:t>同步亚马逊货件到ERP</w:t>
      </w:r>
      <w:bookmarkEnd w:id="714"/>
    </w:p>
    <w:p w14:paraId="4E19C29B">
      <w:r>
        <w:rPr>
          <w:sz w:val="18"/>
        </w:rPr>
        <w:t>- Source path: docs/FBA/SyncShipment</w:t>
      </w:r>
      <w:r>
        <w:rPr>
          <w:sz w:val="18"/>
        </w:rPr>
        <w:br w:type="textWrapping"/>
      </w:r>
      <w:r>
        <w:rPr>
          <w:sz w:val="18"/>
        </w:rPr>
        <w:t>- Source URL: https://apidoc.lingxing.com/docs/FBA/SyncShipment.md</w:t>
      </w:r>
    </w:p>
    <w:p w14:paraId="638BD286">
      <w:r>
        <w:rPr>
          <w:sz w:val="18"/>
        </w:rPr>
        <w:t># 同步亚马逊货件到ERP</w:t>
      </w:r>
    </w:p>
    <w:p w14:paraId="5C873252">
      <w:pPr>
        <w:pStyle w:val="4"/>
      </w:pPr>
      <w:bookmarkStart w:id="715" w:name="_Toc21792"/>
      <w:r>
        <w:t>接口信息</w:t>
      </w:r>
      <w:bookmarkEnd w:id="715"/>
    </w:p>
    <w:p w14:paraId="6A7ECF53">
      <w:pPr>
        <w:pStyle w:val="4"/>
      </w:pPr>
      <w:bookmarkStart w:id="716" w:name="_Toc3915"/>
      <w:r>
        <w:t>请求参数</w:t>
      </w:r>
      <w:bookmarkEnd w:id="716"/>
    </w:p>
    <w:p w14:paraId="18C27BAD">
      <w:pPr>
        <w:pStyle w:val="4"/>
      </w:pPr>
      <w:bookmarkStart w:id="717" w:name="_Toc14485"/>
      <w:r>
        <w:t>请求示例</w:t>
      </w:r>
      <w:bookmarkEnd w:id="717"/>
    </w:p>
    <w:p w14:paraId="0F9E64CE">
      <w:r>
        <w:rPr>
          <w:sz w:val="18"/>
        </w:rPr>
        <w:t>```</w:t>
      </w:r>
      <w:r>
        <w:rPr>
          <w:sz w:val="18"/>
        </w:rPr>
        <w:br w:type="textWrapping"/>
      </w:r>
      <w:r>
        <w:rPr>
          <w:sz w:val="18"/>
        </w:rPr>
        <w:t>{</w:t>
      </w:r>
      <w:r>
        <w:rPr>
          <w:sz w:val="18"/>
        </w:rPr>
        <w:br w:type="textWrapping"/>
      </w:r>
      <w:r>
        <w:rPr>
          <w:sz w:val="18"/>
        </w:rPr>
        <w:t xml:space="preserve">    "sid": 16,</w:t>
      </w:r>
      <w:r>
        <w:rPr>
          <w:sz w:val="18"/>
        </w:rPr>
        <w:br w:type="textWrapping"/>
      </w:r>
      <w:r>
        <w:rPr>
          <w:sz w:val="18"/>
        </w:rPr>
        <w:t xml:space="preserve">    "shipment_ids": ["FBA16ZK1LLX5"],</w:t>
      </w:r>
      <w:r>
        <w:rPr>
          <w:sz w:val="18"/>
        </w:rPr>
        <w:br w:type="textWrapping"/>
      </w:r>
      <w:r>
        <w:rPr>
          <w:sz w:val="18"/>
        </w:rPr>
        <w:t xml:space="preserve">    "sync_anyway": 0</w:t>
      </w:r>
      <w:r>
        <w:rPr>
          <w:sz w:val="18"/>
        </w:rPr>
        <w:br w:type="textWrapping"/>
      </w:r>
      <w:r>
        <w:rPr>
          <w:sz w:val="18"/>
        </w:rPr>
        <w:t>}</w:t>
      </w:r>
      <w:r>
        <w:rPr>
          <w:sz w:val="18"/>
        </w:rPr>
        <w:br w:type="textWrapping"/>
      </w:r>
      <w:r>
        <w:rPr>
          <w:sz w:val="18"/>
        </w:rPr>
        <w:t>```</w:t>
      </w:r>
    </w:p>
    <w:p w14:paraId="21E969E9">
      <w:pPr>
        <w:pStyle w:val="4"/>
      </w:pPr>
      <w:bookmarkStart w:id="718" w:name="_Toc12747"/>
      <w:r>
        <w:t>返回结果</w:t>
      </w:r>
      <w:bookmarkEnd w:id="718"/>
    </w:p>
    <w:p w14:paraId="6E56982D">
      <w:r>
        <w:rPr>
          <w:sz w:val="18"/>
        </w:rPr>
        <w:t>Json Object</w:t>
      </w:r>
    </w:p>
    <w:p w14:paraId="31F5CB46">
      <w:pPr>
        <w:pStyle w:val="4"/>
      </w:pPr>
      <w:bookmarkStart w:id="719" w:name="_Toc3826"/>
      <w:r>
        <w:t>返回成功示例</w:t>
      </w:r>
      <w:bookmarkEnd w:id="719"/>
    </w:p>
    <w:p w14:paraId="4F50E19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null,</w:t>
      </w:r>
      <w:r>
        <w:rPr>
          <w:sz w:val="18"/>
        </w:rPr>
        <w:br w:type="textWrapping"/>
      </w:r>
      <w:r>
        <w:rPr>
          <w:sz w:val="18"/>
        </w:rPr>
        <w:t xml:space="preserve">    "request_id": "F9FEA9AF-8CFC-7368-B98E-5B6910ABCAD7",</w:t>
      </w:r>
      <w:r>
        <w:rPr>
          <w:sz w:val="18"/>
        </w:rPr>
        <w:br w:type="textWrapping"/>
      </w:r>
      <w:r>
        <w:rPr>
          <w:sz w:val="18"/>
        </w:rPr>
        <w:t xml:space="preserve">    "response_time": "2023-06-07 18:10:12",</w:t>
      </w:r>
      <w:r>
        <w:rPr>
          <w:sz w:val="18"/>
        </w:rPr>
        <w:br w:type="textWrapping"/>
      </w:r>
      <w:r>
        <w:rPr>
          <w:sz w:val="18"/>
        </w:rPr>
        <w:t xml:space="preserve">    "data": {</w:t>
      </w:r>
      <w:r>
        <w:rPr>
          <w:sz w:val="18"/>
        </w:rPr>
        <w:br w:type="textWrapping"/>
      </w:r>
      <w:r>
        <w:rPr>
          <w:sz w:val="18"/>
        </w:rPr>
        <w:t xml:space="preserve">        "succ_num": 1,</w:t>
      </w:r>
      <w:r>
        <w:rPr>
          <w:sz w:val="18"/>
        </w:rPr>
        <w:br w:type="textWrapping"/>
      </w:r>
      <w:r>
        <w:rPr>
          <w:sz w:val="18"/>
        </w:rPr>
        <w:t xml:space="preserve">        "fail_num": 0,</w:t>
      </w:r>
      <w:r>
        <w:rPr>
          <w:sz w:val="18"/>
        </w:rPr>
        <w:br w:type="textWrapping"/>
      </w:r>
      <w:r>
        <w:rPr>
          <w:sz w:val="18"/>
        </w:rPr>
        <w:t xml:space="preserve">        "error":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0338857">
      <w:r>
        <w:rPr>
          <w:sz w:val="18"/>
        </w:rPr>
        <w:t>---</w:t>
      </w:r>
    </w:p>
    <w:p w14:paraId="0C08F97E">
      <w:pPr>
        <w:pStyle w:val="4"/>
      </w:pPr>
      <w:bookmarkStart w:id="720" w:name="_Toc16357"/>
      <w:r>
        <w:t>查询FBA货件箱子、卡板标签</w:t>
      </w:r>
      <w:bookmarkEnd w:id="720"/>
    </w:p>
    <w:p w14:paraId="34275410">
      <w:r>
        <w:rPr>
          <w:sz w:val="18"/>
        </w:rPr>
        <w:t>- Source path: docs/FBA/printFbaLabels</w:t>
      </w:r>
      <w:r>
        <w:rPr>
          <w:sz w:val="18"/>
        </w:rPr>
        <w:br w:type="textWrapping"/>
      </w:r>
      <w:r>
        <w:rPr>
          <w:sz w:val="18"/>
        </w:rPr>
        <w:t>- Source URL: https://apidoc.lingxing.com/docs/FBA/printFbaLabels.md</w:t>
      </w:r>
    </w:p>
    <w:p w14:paraId="655B3A07">
      <w:r>
        <w:rPr>
          <w:sz w:val="18"/>
        </w:rPr>
        <w:t># 查询FBA货件箱子、卡板标签</w:t>
      </w:r>
    </w:p>
    <w:p w14:paraId="726FC688">
      <w:pPr>
        <w:pStyle w:val="4"/>
      </w:pPr>
      <w:bookmarkStart w:id="721" w:name="_Toc4930"/>
      <w:r>
        <w:t>接口信息</w:t>
      </w:r>
      <w:bookmarkEnd w:id="721"/>
    </w:p>
    <w:p w14:paraId="48820F75">
      <w:pPr>
        <w:pStyle w:val="4"/>
      </w:pPr>
      <w:bookmarkStart w:id="722" w:name="_Toc26687"/>
      <w:r>
        <w:t>请求参数</w:t>
      </w:r>
      <w:bookmarkEnd w:id="722"/>
    </w:p>
    <w:p w14:paraId="7DBB1CCA">
      <w:pPr>
        <w:pStyle w:val="4"/>
      </w:pPr>
      <w:bookmarkStart w:id="723" w:name="_Toc14081"/>
      <w:r>
        <w:t>请求cURL示例</w:t>
      </w:r>
      <w:bookmarkEnd w:id="723"/>
    </w:p>
    <w:p w14:paraId="656A86A7">
      <w:r>
        <w:rPr>
          <w:sz w:val="18"/>
        </w:rPr>
        <w:t>```</w:t>
      </w:r>
      <w:r>
        <w:rPr>
          <w:sz w:val="18"/>
        </w:rPr>
        <w:br w:type="textWrapping"/>
      </w:r>
      <w:r>
        <w:rPr>
          <w:sz w:val="18"/>
        </w:rPr>
        <w:t>curl --location 'https://openapi.lingxing.com/erp/sc/storage/shipment/printFbaLabels?access_token=value&amp;timestamp=value&amp;sign=value&amp;app_key=value'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"data": [{</w:t>
      </w:r>
      <w:r>
        <w:rPr>
          <w:sz w:val="18"/>
        </w:rPr>
        <w:br w:type="textWrapping"/>
      </w:r>
      <w:r>
        <w:rPr>
          <w:sz w:val="18"/>
        </w:rPr>
        <w:t xml:space="preserve">        "shipment_id": "FBA16Q9LDF2X",</w:t>
      </w:r>
      <w:r>
        <w:rPr>
          <w:sz w:val="18"/>
        </w:rPr>
        <w:br w:type="textWrapping"/>
      </w:r>
      <w:r>
        <w:rPr>
          <w:sz w:val="18"/>
        </w:rPr>
        <w:t xml:space="preserve">        "page_type": "PackageLabel_Plain_Paper_CarrierBottom",</w:t>
      </w:r>
      <w:r>
        <w:rPr>
          <w:sz w:val="18"/>
        </w:rPr>
        <w:br w:type="textWrapping"/>
      </w:r>
      <w:r>
        <w:rPr>
          <w:sz w:val="18"/>
        </w:rPr>
        <w:t xml:space="preserve">        "page_start_index": 1,</w:t>
      </w:r>
      <w:r>
        <w:rPr>
          <w:sz w:val="18"/>
        </w:rPr>
        <w:br w:type="textWrapping"/>
      </w:r>
      <w:r>
        <w:rPr>
          <w:sz w:val="18"/>
        </w:rPr>
        <w:t xml:space="preserve">        "num": 2</w:t>
      </w:r>
      <w:r>
        <w:rPr>
          <w:sz w:val="18"/>
        </w:rPr>
        <w:br w:type="textWrapping"/>
      </w:r>
      <w:r>
        <w:rPr>
          <w:sz w:val="18"/>
        </w:rPr>
        <w:t xml:space="preserve">    }],</w:t>
      </w:r>
      <w:r>
        <w:rPr>
          <w:sz w:val="18"/>
        </w:rPr>
        <w:br w:type="textWrapping"/>
      </w:r>
      <w:r>
        <w:rPr>
          <w:sz w:val="18"/>
        </w:rPr>
        <w:t xml:space="preserve">    "hide_ship_from_company_name": 1,</w:t>
      </w:r>
      <w:r>
        <w:rPr>
          <w:sz w:val="18"/>
        </w:rPr>
        <w:br w:type="textWrapping"/>
      </w:r>
      <w:r>
        <w:rPr>
          <w:sz w:val="18"/>
        </w:rPr>
        <w:t xml:space="preserve">    "hide_ship_to_company_name": 1,</w:t>
      </w:r>
      <w:r>
        <w:rPr>
          <w:sz w:val="18"/>
        </w:rPr>
        <w:br w:type="textWrapping"/>
      </w:r>
      <w:r>
        <w:rPr>
          <w:sz w:val="18"/>
        </w:rPr>
        <w:t xml:space="preserve">    "print_sta_name_page": 1,</w:t>
      </w:r>
      <w:r>
        <w:rPr>
          <w:sz w:val="18"/>
        </w:rPr>
        <w:br w:type="textWrapping"/>
      </w:r>
      <w:r>
        <w:rPr>
          <w:sz w:val="18"/>
        </w:rPr>
        <w:t xml:space="preserve">    "sort_label": 1,</w:t>
      </w:r>
      <w:r>
        <w:rPr>
          <w:sz w:val="18"/>
        </w:rPr>
        <w:br w:type="textWrapping"/>
      </w:r>
      <w:r>
        <w:rPr>
          <w:sz w:val="18"/>
        </w:rPr>
        <w:t xml:space="preserve">    "type": "card"</w:t>
      </w:r>
      <w:r>
        <w:rPr>
          <w:sz w:val="18"/>
        </w:rPr>
        <w:br w:type="textWrapping"/>
      </w:r>
      <w:r>
        <w:rPr>
          <w:sz w:val="18"/>
        </w:rPr>
        <w:t>}'</w:t>
      </w:r>
      <w:r>
        <w:rPr>
          <w:sz w:val="18"/>
        </w:rPr>
        <w:br w:type="textWrapping"/>
      </w:r>
      <w:r>
        <w:rPr>
          <w:sz w:val="18"/>
        </w:rPr>
        <w:t>```</w:t>
      </w:r>
    </w:p>
    <w:p w14:paraId="1D6EC523">
      <w:pPr>
        <w:pStyle w:val="4"/>
      </w:pPr>
      <w:bookmarkStart w:id="724" w:name="_Toc28860"/>
      <w:r>
        <w:t>返回结果</w:t>
      </w:r>
      <w:bookmarkEnd w:id="724"/>
    </w:p>
    <w:p w14:paraId="3EDDF882">
      <w:r>
        <w:rPr>
          <w:sz w:val="18"/>
        </w:rPr>
        <w:t>Json Object</w:t>
      </w:r>
    </w:p>
    <w:p w14:paraId="76D92292">
      <w:pPr>
        <w:pStyle w:val="4"/>
      </w:pPr>
      <w:bookmarkStart w:id="725" w:name="_Toc25591"/>
      <w:r>
        <w:t>返回成功示例</w:t>
      </w:r>
      <w:bookmarkEnd w:id="725"/>
    </w:p>
    <w:p w14:paraId="094AFE2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"17036564-84C9-554E-5225-BEFE9A3733EC",</w:t>
      </w:r>
      <w:r>
        <w:rPr>
          <w:sz w:val="18"/>
        </w:rPr>
        <w:br w:type="textWrapping"/>
      </w:r>
      <w:r>
        <w:rPr>
          <w:sz w:val="18"/>
        </w:rPr>
        <w:t xml:space="preserve">    "response_time": "2022-07-04 18:40:49",</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"file_base64": "xxx"</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DB82CBF">
      <w:r>
        <w:rPr>
          <w:sz w:val="18"/>
        </w:rPr>
        <w:t>---</w:t>
      </w:r>
    </w:p>
    <w:p w14:paraId="72F7D00B">
      <w:pPr>
        <w:pStyle w:val="4"/>
      </w:pPr>
      <w:bookmarkStart w:id="726" w:name="_Toc12726"/>
      <w:r>
        <w:t>查询FBA货件商品FNSKU标签</w:t>
      </w:r>
      <w:bookmarkEnd w:id="726"/>
    </w:p>
    <w:p w14:paraId="7CDE205A">
      <w:r>
        <w:rPr>
          <w:sz w:val="18"/>
        </w:rPr>
        <w:t>- Source path: docs/FBA/printFnskuLabels</w:t>
      </w:r>
      <w:r>
        <w:rPr>
          <w:sz w:val="18"/>
        </w:rPr>
        <w:br w:type="textWrapping"/>
      </w:r>
      <w:r>
        <w:rPr>
          <w:sz w:val="18"/>
        </w:rPr>
        <w:t>- Source URL: https://apidoc.lingxing.com/docs/FBA/printFnskuLabels.md</w:t>
      </w:r>
    </w:p>
    <w:p w14:paraId="2D39EEE3">
      <w:r>
        <w:rPr>
          <w:sz w:val="18"/>
        </w:rPr>
        <w:t># 查询FBA货件商品FNSKU标签</w:t>
      </w:r>
    </w:p>
    <w:p w14:paraId="69B497E0">
      <w:pPr>
        <w:pStyle w:val="4"/>
      </w:pPr>
      <w:bookmarkStart w:id="727" w:name="_Toc30743"/>
      <w:r>
        <w:t>接口信息</w:t>
      </w:r>
      <w:bookmarkEnd w:id="727"/>
    </w:p>
    <w:p w14:paraId="2D84FF65">
      <w:pPr>
        <w:pStyle w:val="4"/>
      </w:pPr>
      <w:bookmarkStart w:id="728" w:name="_Toc25674"/>
      <w:r>
        <w:t>请求参数</w:t>
      </w:r>
      <w:bookmarkEnd w:id="728"/>
    </w:p>
    <w:p w14:paraId="3CDE77C3">
      <w:pPr>
        <w:pStyle w:val="4"/>
      </w:pPr>
      <w:bookmarkStart w:id="729" w:name="_Toc14110"/>
      <w:r>
        <w:t>请求cURL示例</w:t>
      </w:r>
      <w:bookmarkEnd w:id="729"/>
    </w:p>
    <w:p w14:paraId="33C9C2DA">
      <w:r>
        <w:rPr>
          <w:sz w:val="18"/>
        </w:rPr>
        <w:t>```</w:t>
      </w:r>
      <w:r>
        <w:rPr>
          <w:sz w:val="18"/>
        </w:rPr>
        <w:br w:type="textWrapping"/>
      </w:r>
      <w:r>
        <w:rPr>
          <w:sz w:val="18"/>
        </w:rPr>
        <w:t>curl --location 'https://openapi.lingxing.com/erp/sc/storage/shipment/printFnskuLabels?access_token=value&amp;timestamp=value&amp;sign=value&amp;app_key=value'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"data": [{</w:t>
      </w:r>
      <w:r>
        <w:rPr>
          <w:sz w:val="18"/>
        </w:rPr>
        <w:br w:type="textWrapping"/>
      </w:r>
      <w:r>
        <w:rPr>
          <w:sz w:val="18"/>
        </w:rPr>
        <w:t xml:space="preserve">      "shipment_id": "FBA16RKY2ZNR",</w:t>
      </w:r>
      <w:r>
        <w:rPr>
          <w:sz w:val="18"/>
        </w:rPr>
        <w:br w:type="textWrapping"/>
      </w:r>
      <w:r>
        <w:rPr>
          <w:sz w:val="18"/>
        </w:rPr>
        <w:t xml:space="preserve">      "num": 20,</w:t>
      </w:r>
      <w:r>
        <w:rPr>
          <w:sz w:val="18"/>
        </w:rPr>
        <w:br w:type="textWrapping"/>
      </w:r>
      <w:r>
        <w:rPr>
          <w:sz w:val="18"/>
        </w:rPr>
        <w:t xml:space="preserve">      "seller_sku": "Black_ Head_Rope",</w:t>
      </w:r>
      <w:r>
        <w:rPr>
          <w:sz w:val="18"/>
        </w:rPr>
        <w:br w:type="textWrapping"/>
      </w:r>
      <w:r>
        <w:rPr>
          <w:sz w:val="18"/>
        </w:rPr>
        <w:t xml:space="preserve">      "fnsku": "B09MT3989Q",</w:t>
      </w:r>
      <w:r>
        <w:rPr>
          <w:sz w:val="18"/>
        </w:rPr>
        <w:br w:type="textWrapping"/>
      </w:r>
      <w:r>
        <w:rPr>
          <w:sz w:val="18"/>
        </w:rPr>
        <w:t xml:space="preserve">  }],</w:t>
      </w:r>
      <w:r>
        <w:rPr>
          <w:sz w:val="18"/>
        </w:rPr>
        <w:br w:type="textWrapping"/>
      </w:r>
      <w:r>
        <w:rPr>
          <w:sz w:val="18"/>
        </w:rPr>
        <w:t xml:space="preserve">  "page_type": "DOUBLE_COL_100_30",</w:t>
      </w:r>
      <w:r>
        <w:rPr>
          <w:sz w:val="18"/>
        </w:rPr>
        <w:br w:type="textWrapping"/>
      </w:r>
      <w:r>
        <w:rPr>
          <w:sz w:val="18"/>
        </w:rPr>
        <w:t xml:space="preserve">  "print_content": "yes",</w:t>
      </w:r>
      <w:r>
        <w:rPr>
          <w:sz w:val="18"/>
        </w:rPr>
        <w:br w:type="textWrapping"/>
      </w:r>
      <w:r>
        <w:rPr>
          <w:sz w:val="18"/>
        </w:rPr>
        <w:t xml:space="preserve">  "content_type": "sku",</w:t>
      </w:r>
      <w:r>
        <w:rPr>
          <w:sz w:val="18"/>
        </w:rPr>
        <w:br w:type="textWrapping"/>
      </w:r>
      <w:r>
        <w:rPr>
          <w:sz w:val="18"/>
        </w:rPr>
        <w:t xml:space="preserve">  "print_custom": "yes",</w:t>
      </w:r>
      <w:r>
        <w:rPr>
          <w:sz w:val="18"/>
        </w:rPr>
        <w:br w:type="textWrapping"/>
      </w:r>
      <w:r>
        <w:rPr>
          <w:sz w:val="18"/>
        </w:rPr>
        <w:t xml:space="preserve">  "custom_content": "MADE IN CHINA",</w:t>
      </w:r>
      <w:r>
        <w:rPr>
          <w:sz w:val="18"/>
        </w:rPr>
        <w:br w:type="textWrapping"/>
      </w:r>
      <w:r>
        <w:rPr>
          <w:sz w:val="18"/>
        </w:rPr>
        <w:t xml:space="preserve">  "new_tag": "yes"</w:t>
      </w:r>
      <w:r>
        <w:rPr>
          <w:sz w:val="18"/>
        </w:rPr>
        <w:br w:type="textWrapping"/>
      </w:r>
      <w:r>
        <w:rPr>
          <w:sz w:val="18"/>
        </w:rPr>
        <w:t>}'</w:t>
      </w:r>
      <w:r>
        <w:rPr>
          <w:sz w:val="18"/>
        </w:rPr>
        <w:br w:type="textWrapping"/>
      </w:r>
      <w:r>
        <w:rPr>
          <w:sz w:val="18"/>
        </w:rPr>
        <w:t>```</w:t>
      </w:r>
    </w:p>
    <w:p w14:paraId="4CB5E0AD">
      <w:pPr>
        <w:pStyle w:val="4"/>
      </w:pPr>
      <w:bookmarkStart w:id="730" w:name="_Toc14349"/>
      <w:r>
        <w:t>返回结果</w:t>
      </w:r>
      <w:bookmarkEnd w:id="730"/>
    </w:p>
    <w:p w14:paraId="02AC62B1">
      <w:r>
        <w:rPr>
          <w:sz w:val="18"/>
        </w:rPr>
        <w:t>Json Object</w:t>
      </w:r>
    </w:p>
    <w:p w14:paraId="59EEAEB2">
      <w:pPr>
        <w:pStyle w:val="4"/>
      </w:pPr>
      <w:bookmarkStart w:id="731" w:name="_Toc18925"/>
      <w:r>
        <w:t>返回成功示例</w:t>
      </w:r>
      <w:bookmarkEnd w:id="731"/>
    </w:p>
    <w:p w14:paraId="0D579D7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"17036564-84C9-554E-5225-BEFE9A3733EC",</w:t>
      </w:r>
      <w:r>
        <w:rPr>
          <w:sz w:val="18"/>
        </w:rPr>
        <w:br w:type="textWrapping"/>
      </w:r>
      <w:r>
        <w:rPr>
          <w:sz w:val="18"/>
        </w:rPr>
        <w:t xml:space="preserve">  "response_time": "2022-07-04 18:40:49",</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"file_base64": "xxx"</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2C61607">
      <w:r>
        <w:rPr>
          <w:sz w:val="18"/>
        </w:rPr>
        <w:t>---</w:t>
      </w:r>
    </w:p>
    <w:p w14:paraId="2F76E630">
      <w:pPr>
        <w:pStyle w:val="4"/>
      </w:pPr>
      <w:bookmarkStart w:id="732" w:name="_Toc4981"/>
      <w:r>
        <w:t>查询STA任务列表</w:t>
      </w:r>
      <w:bookmarkEnd w:id="732"/>
    </w:p>
    <w:p w14:paraId="2D374135">
      <w:r>
        <w:rPr>
          <w:sz w:val="18"/>
        </w:rPr>
        <w:t>- Source path: docs/FBA/QuerySTATaskList</w:t>
      </w:r>
      <w:r>
        <w:rPr>
          <w:sz w:val="18"/>
        </w:rPr>
        <w:br w:type="textWrapping"/>
      </w:r>
      <w:r>
        <w:rPr>
          <w:sz w:val="18"/>
        </w:rPr>
        <w:t>- Source URL: https://apidoc.lingxing.com/docs/FBA/QuerySTATaskList.md</w:t>
      </w:r>
    </w:p>
    <w:p w14:paraId="2149777D">
      <w:r>
        <w:rPr>
          <w:sz w:val="18"/>
        </w:rPr>
        <w:t># 查询STA任务列表</w:t>
      </w:r>
    </w:p>
    <w:p w14:paraId="580E02BA">
      <w:pPr>
        <w:pStyle w:val="4"/>
      </w:pPr>
      <w:bookmarkStart w:id="733" w:name="_Toc16853"/>
      <w:r>
        <w:t>接口信息</w:t>
      </w:r>
      <w:bookmarkEnd w:id="733"/>
    </w:p>
    <w:p w14:paraId="5D7F6F93">
      <w:pPr>
        <w:pStyle w:val="4"/>
      </w:pPr>
      <w:bookmarkStart w:id="734" w:name="_Toc15480"/>
      <w:r>
        <w:t>请求参数</w:t>
      </w:r>
      <w:bookmarkEnd w:id="734"/>
    </w:p>
    <w:p w14:paraId="679B9DE2">
      <w:pPr>
        <w:pStyle w:val="4"/>
      </w:pPr>
      <w:bookmarkStart w:id="735" w:name="_Toc1848"/>
      <w:r>
        <w:t>请求cURL示例</w:t>
      </w:r>
      <w:bookmarkEnd w:id="735"/>
    </w:p>
    <w:p w14:paraId="7D7F5995">
      <w:r>
        <w:rPr>
          <w:sz w:val="18"/>
        </w:rPr>
        <w:t>```</w:t>
      </w:r>
      <w:r>
        <w:rPr>
          <w:sz w:val="18"/>
        </w:rPr>
        <w:br w:type="textWrapping"/>
      </w:r>
      <w:r>
        <w:rPr>
          <w:sz w:val="18"/>
        </w:rPr>
        <w:t>curl --location 'https://openapi.lingxing.com/amzStaServer/openapi/inbound-plan/page?access_token=value&amp;timestamp=value&amp;sign=value&amp;app_key=value'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"page": 1,</w:t>
      </w:r>
      <w:r>
        <w:rPr>
          <w:sz w:val="18"/>
        </w:rPr>
        <w:br w:type="textWrapping"/>
      </w:r>
      <w:r>
        <w:rPr>
          <w:sz w:val="18"/>
        </w:rPr>
        <w:t xml:space="preserve">    "length": 10,</w:t>
      </w:r>
      <w:r>
        <w:rPr>
          <w:sz w:val="18"/>
        </w:rPr>
        <w:br w:type="textWrapping"/>
      </w:r>
      <w:r>
        <w:rPr>
          <w:sz w:val="18"/>
        </w:rPr>
        <w:t xml:space="preserve">    "dateBegin": "2022-10-23",</w:t>
      </w:r>
      <w:r>
        <w:rPr>
          <w:sz w:val="18"/>
        </w:rPr>
        <w:br w:type="textWrapping"/>
      </w:r>
      <w:r>
        <w:rPr>
          <w:sz w:val="18"/>
        </w:rPr>
        <w:t xml:space="preserve">    "dateEnd": "2022-11-21",</w:t>
      </w:r>
      <w:r>
        <w:rPr>
          <w:sz w:val="18"/>
        </w:rPr>
        <w:br w:type="textWrapping"/>
      </w:r>
      <w:r>
        <w:rPr>
          <w:sz w:val="18"/>
        </w:rPr>
        <w:t xml:space="preserve">    "dateType": 2,</w:t>
      </w:r>
      <w:r>
        <w:rPr>
          <w:sz w:val="18"/>
        </w:rPr>
        <w:br w:type="textWrapping"/>
      </w:r>
      <w:r>
        <w:rPr>
          <w:sz w:val="18"/>
        </w:rPr>
        <w:t xml:space="preserve">    "planName": "STA任务名称(模糊搜索)",</w:t>
      </w:r>
      <w:r>
        <w:rPr>
          <w:sz w:val="18"/>
        </w:rPr>
        <w:br w:type="textWrapping"/>
      </w:r>
      <w:r>
        <w:rPr>
          <w:sz w:val="18"/>
        </w:rPr>
        <w:t xml:space="preserve">    "shipmentIdList": [""],</w:t>
      </w:r>
      <w:r>
        <w:rPr>
          <w:sz w:val="18"/>
        </w:rPr>
        <w:br w:type="textWrapping"/>
      </w:r>
      <w:r>
        <w:rPr>
          <w:sz w:val="18"/>
        </w:rPr>
        <w:t xml:space="preserve">    "sids": [1],</w:t>
      </w:r>
      <w:r>
        <w:rPr>
          <w:sz w:val="18"/>
        </w:rPr>
        <w:br w:type="textWrapping"/>
      </w:r>
      <w:r>
        <w:rPr>
          <w:sz w:val="18"/>
        </w:rPr>
        <w:t xml:space="preserve">    "statusList": ["ERRORED"]</w:t>
      </w:r>
      <w:r>
        <w:rPr>
          <w:sz w:val="18"/>
        </w:rPr>
        <w:br w:type="textWrapping"/>
      </w:r>
      <w:r>
        <w:rPr>
          <w:sz w:val="18"/>
        </w:rPr>
        <w:t>}'</w:t>
      </w:r>
      <w:r>
        <w:rPr>
          <w:sz w:val="18"/>
        </w:rPr>
        <w:br w:type="textWrapping"/>
      </w:r>
      <w:r>
        <w:rPr>
          <w:sz w:val="18"/>
        </w:rPr>
        <w:t>```</w:t>
      </w:r>
    </w:p>
    <w:p w14:paraId="1CF94A95">
      <w:pPr>
        <w:pStyle w:val="4"/>
      </w:pPr>
      <w:bookmarkStart w:id="736" w:name="_Toc21293"/>
      <w:r>
        <w:t>返回结果</w:t>
      </w:r>
      <w:bookmarkEnd w:id="736"/>
    </w:p>
    <w:p w14:paraId="60F420A1">
      <w:pPr>
        <w:pStyle w:val="4"/>
      </w:pPr>
      <w:bookmarkStart w:id="737" w:name="_Toc5667"/>
      <w:r>
        <w:t>返回成功示例</w:t>
      </w:r>
      <w:bookmarkEnd w:id="737"/>
    </w:p>
    <w:p w14:paraId="2099552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null,</w:t>
      </w:r>
      <w:r>
        <w:rPr>
          <w:sz w:val="18"/>
        </w:rPr>
        <w:br w:type="textWrapping"/>
      </w:r>
      <w:r>
        <w:rPr>
          <w:sz w:val="18"/>
        </w:rPr>
        <w:t xml:space="preserve">    "requestId": "9810aa54fb474e89b291670773d641a5.1733217084822",</w:t>
      </w:r>
      <w:r>
        <w:rPr>
          <w:sz w:val="18"/>
        </w:rPr>
        <w:br w:type="textWrapping"/>
      </w:r>
      <w:r>
        <w:rPr>
          <w:sz w:val="18"/>
        </w:rPr>
        <w:t xml:space="preserve">    "responseTime": "2024-12-03T17:11:24.822",</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"inboundPlanId": "wf6d737569-f340-47d9-91cc-9936bf6211d7",</w:t>
      </w:r>
      <w:r>
        <w:rPr>
          <w:sz w:val="18"/>
        </w:rPr>
        <w:br w:type="textWrapping"/>
      </w:r>
      <w:r>
        <w:rPr>
          <w:sz w:val="18"/>
        </w:rPr>
        <w:t xml:space="preserve">            "planName": "查询货件装箱详情",</w:t>
      </w:r>
      <w:r>
        <w:rPr>
          <w:sz w:val="18"/>
        </w:rPr>
        <w:br w:type="textWrapping"/>
      </w:r>
      <w:r>
        <w:rPr>
          <w:sz w:val="18"/>
        </w:rPr>
        <w:t xml:space="preserve">            "gmtCreate": "2024-11-30 16:11",</w:t>
      </w:r>
      <w:r>
        <w:rPr>
          <w:sz w:val="18"/>
        </w:rPr>
        <w:br w:type="textWrapping"/>
      </w:r>
      <w:r>
        <w:rPr>
          <w:sz w:val="18"/>
        </w:rPr>
        <w:t xml:space="preserve">            "gmtModified": "2024-11-30 16:13",</w:t>
      </w:r>
      <w:r>
        <w:rPr>
          <w:sz w:val="18"/>
        </w:rPr>
        <w:br w:type="textWrapping"/>
      </w:r>
      <w:r>
        <w:rPr>
          <w:sz w:val="18"/>
        </w:rPr>
        <w:t xml:space="preserve">            "status": "ACTIVE",</w:t>
      </w:r>
      <w:r>
        <w:rPr>
          <w:sz w:val="18"/>
        </w:rPr>
        <w:br w:type="textWrapping"/>
      </w:r>
      <w:r>
        <w:rPr>
          <w:sz w:val="18"/>
        </w:rPr>
        <w:t xml:space="preserve">            "shipmentList": [{</w:t>
      </w:r>
      <w:r>
        <w:rPr>
          <w:sz w:val="18"/>
        </w:rPr>
        <w:br w:type="textWrapping"/>
      </w:r>
      <w:r>
        <w:rPr>
          <w:sz w:val="18"/>
        </w:rPr>
        <w:t xml:space="preserve">                "shipmentId": "sh689b63df-a66e-417b-8e6b-467a455f2cfd",</w:t>
      </w:r>
      <w:r>
        <w:rPr>
          <w:sz w:val="18"/>
        </w:rPr>
        <w:br w:type="textWrapping"/>
      </w:r>
      <w:r>
        <w:rPr>
          <w:sz w:val="18"/>
        </w:rPr>
        <w:t xml:space="preserve">                "shipmentConfirmationId": "FBA18MKW1NY9"</w:t>
      </w:r>
      <w:r>
        <w:rPr>
          <w:sz w:val="18"/>
        </w:rPr>
        <w:br w:type="textWrapping"/>
      </w:r>
      <w:r>
        <w:rPr>
          <w:sz w:val="18"/>
        </w:rPr>
        <w:t xml:space="preserve">            }, {</w:t>
      </w:r>
      <w:r>
        <w:rPr>
          <w:sz w:val="18"/>
        </w:rPr>
        <w:br w:type="textWrapping"/>
      </w:r>
      <w:r>
        <w:rPr>
          <w:sz w:val="18"/>
        </w:rPr>
        <w:t xml:space="preserve">                "shipmentId": "shfb3190bd-b2d1-47f9-9988-5fbe466780a5",</w:t>
      </w:r>
      <w:r>
        <w:rPr>
          <w:sz w:val="18"/>
        </w:rPr>
        <w:br w:type="textWrapping"/>
      </w:r>
      <w:r>
        <w:rPr>
          <w:sz w:val="18"/>
        </w:rPr>
        <w:t xml:space="preserve">                "shipmentConfirmationId": "FBA18ML13MY3"</w:t>
      </w:r>
      <w:r>
        <w:rPr>
          <w:sz w:val="18"/>
        </w:rPr>
        <w:br w:type="textWrapping"/>
      </w:r>
      <w:r>
        <w:rPr>
          <w:sz w:val="18"/>
        </w:rPr>
        <w:t xml:space="preserve">            }],</w:t>
      </w:r>
      <w:r>
        <w:rPr>
          <w:sz w:val="18"/>
        </w:rPr>
        <w:br w:type="textWrapping"/>
      </w:r>
      <w:r>
        <w:rPr>
          <w:sz w:val="18"/>
        </w:rPr>
        <w:t xml:space="preserve">            "inboundPlanItemList": [{</w:t>
      </w:r>
      <w:r>
        <w:rPr>
          <w:sz w:val="18"/>
        </w:rPr>
        <w:br w:type="textWrapping"/>
      </w:r>
      <w:r>
        <w:rPr>
          <w:sz w:val="18"/>
        </w:rPr>
        <w:t xml:space="preserve">                "msku": "CN0002",</w:t>
      </w:r>
      <w:r>
        <w:rPr>
          <w:sz w:val="18"/>
        </w:rPr>
        <w:br w:type="textWrapping"/>
      </w:r>
      <w:r>
        <w:rPr>
          <w:sz w:val="18"/>
        </w:rPr>
        <w:t xml:space="preserve">                "fnsku": "X00489S3FJ",</w:t>
      </w:r>
      <w:r>
        <w:rPr>
          <w:sz w:val="18"/>
        </w:rPr>
        <w:br w:type="textWrapping"/>
      </w:r>
      <w:r>
        <w:rPr>
          <w:sz w:val="18"/>
        </w:rPr>
        <w:t xml:space="preserve">                "asin": "B0D3F2W56C",</w:t>
      </w:r>
      <w:r>
        <w:rPr>
          <w:sz w:val="18"/>
        </w:rPr>
        <w:br w:type="textWrapping"/>
      </w:r>
      <w:r>
        <w:rPr>
          <w:sz w:val="18"/>
        </w:rPr>
        <w:t xml:space="preserve">                "parentAsin": "B0D3F2W56C",</w:t>
      </w:r>
      <w:r>
        <w:rPr>
          <w:sz w:val="18"/>
        </w:rPr>
        <w:br w:type="textWrapping"/>
      </w:r>
      <w:r>
        <w:rPr>
          <w:sz w:val="18"/>
        </w:rPr>
        <w:t xml:space="preserve">                "productName": "随便spu-3",</w:t>
      </w:r>
      <w:r>
        <w:rPr>
          <w:sz w:val="18"/>
        </w:rPr>
        <w:br w:type="textWrapping"/>
      </w:r>
      <w:r>
        <w:rPr>
          <w:sz w:val="18"/>
        </w:rPr>
        <w:t xml:space="preserve">                "sku": "asdkpasdk",</w:t>
      </w:r>
      <w:r>
        <w:rPr>
          <w:sz w:val="18"/>
        </w:rPr>
        <w:br w:type="textWrapping"/>
      </w:r>
      <w:r>
        <w:rPr>
          <w:sz w:val="18"/>
        </w:rPr>
        <w:t xml:space="preserve">                "title": "Notes,Creative Cartoon,Students,Can Post It,Can Tear Messages N Times Paste",</w:t>
      </w:r>
      <w:r>
        <w:rPr>
          <w:sz w:val="18"/>
        </w:rPr>
        <w:br w:type="textWrapping"/>
      </w:r>
      <w:r>
        <w:rPr>
          <w:sz w:val="18"/>
        </w:rPr>
        <w:t xml:space="preserve">                "url": "https://m.media-amazon.com/images/I/51YvC-1dvXL._SL75_.jpg",</w:t>
      </w:r>
      <w:r>
        <w:rPr>
          <w:sz w:val="18"/>
        </w:rPr>
        <w:br w:type="textWrapping"/>
      </w:r>
      <w:r>
        <w:rPr>
          <w:sz w:val="18"/>
        </w:rPr>
        <w:t xml:space="preserve">                "quantity": 6</w:t>
      </w:r>
      <w:r>
        <w:rPr>
          <w:sz w:val="18"/>
        </w:rPr>
        <w:br w:type="textWrapping"/>
      </w:r>
      <w:r>
        <w:rPr>
          <w:sz w:val="18"/>
        </w:rPr>
        <w:t xml:space="preserve">            }, {</w:t>
      </w:r>
      <w:r>
        <w:rPr>
          <w:sz w:val="18"/>
        </w:rPr>
        <w:br w:type="textWrapping"/>
      </w:r>
      <w:r>
        <w:rPr>
          <w:sz w:val="18"/>
        </w:rPr>
        <w:t xml:space="preserve">                "msku": "20240122-GM",</w:t>
      </w:r>
      <w:r>
        <w:rPr>
          <w:sz w:val="18"/>
        </w:rPr>
        <w:br w:type="textWrapping"/>
      </w:r>
      <w:r>
        <w:rPr>
          <w:sz w:val="18"/>
        </w:rPr>
        <w:t xml:space="preserve">                "fnsku": "X0047Z5K5Z",</w:t>
      </w:r>
      <w:r>
        <w:rPr>
          <w:sz w:val="18"/>
        </w:rPr>
        <w:br w:type="textWrapping"/>
      </w:r>
      <w:r>
        <w:rPr>
          <w:sz w:val="18"/>
        </w:rPr>
        <w:t xml:space="preserve">                "asin": "B0CM59V6Y8",</w:t>
      </w:r>
      <w:r>
        <w:rPr>
          <w:sz w:val="18"/>
        </w:rPr>
        <w:br w:type="textWrapping"/>
      </w:r>
      <w:r>
        <w:rPr>
          <w:sz w:val="18"/>
        </w:rPr>
        <w:t xml:space="preserve">                "parentAsin": "B0CPSY8HFP",</w:t>
      </w:r>
      <w:r>
        <w:rPr>
          <w:sz w:val="18"/>
        </w:rPr>
        <w:br w:type="textWrapping"/>
      </w:r>
      <w:r>
        <w:rPr>
          <w:sz w:val="18"/>
        </w:rPr>
        <w:t xml:space="preserve">                "productName": "饭饭饭",</w:t>
      </w:r>
      <w:r>
        <w:rPr>
          <w:sz w:val="18"/>
        </w:rPr>
        <w:br w:type="textWrapping"/>
      </w:r>
      <w:r>
        <w:rPr>
          <w:sz w:val="18"/>
        </w:rPr>
        <w:t xml:space="preserve">                "sku": "ggggasda",</w:t>
      </w:r>
      <w:r>
        <w:rPr>
          <w:sz w:val="18"/>
        </w:rPr>
        <w:br w:type="textWrapping"/>
      </w:r>
      <w:r>
        <w:rPr>
          <w:sz w:val="18"/>
        </w:rPr>
        <w:t xml:space="preserve">                "title": "Note Grid, Note Paper, Minimalist and Creative, Cute Note Book, Non Sticky-GM",</w:t>
      </w:r>
      <w:r>
        <w:rPr>
          <w:sz w:val="18"/>
        </w:rPr>
        <w:br w:type="textWrapping"/>
      </w:r>
      <w:r>
        <w:rPr>
          <w:sz w:val="18"/>
        </w:rPr>
        <w:t xml:space="preserve">                "url": "https://m.media-amazon.com/images/I/61-v2WaQOhL._SL75_.jpg",</w:t>
      </w:r>
      <w:r>
        <w:rPr>
          <w:sz w:val="18"/>
        </w:rPr>
        <w:br w:type="textWrapping"/>
      </w:r>
      <w:r>
        <w:rPr>
          <w:sz w:val="18"/>
        </w:rPr>
        <w:t xml:space="preserve">                "quantity": 4</w:t>
      </w:r>
      <w:r>
        <w:rPr>
          <w:sz w:val="18"/>
        </w:rPr>
        <w:br w:type="textWrapping"/>
      </w:r>
      <w:r>
        <w:rPr>
          <w:sz w:val="18"/>
        </w:rPr>
        <w:t xml:space="preserve">            }, {</w:t>
      </w:r>
      <w:r>
        <w:rPr>
          <w:sz w:val="18"/>
        </w:rPr>
        <w:br w:type="textWrapping"/>
      </w:r>
      <w:r>
        <w:rPr>
          <w:sz w:val="18"/>
        </w:rPr>
        <w:t xml:space="preserve">                "msku": "STN0002",</w:t>
      </w:r>
      <w:r>
        <w:rPr>
          <w:sz w:val="18"/>
        </w:rPr>
        <w:br w:type="textWrapping"/>
      </w:r>
      <w:r>
        <w:rPr>
          <w:sz w:val="18"/>
        </w:rPr>
        <w:t xml:space="preserve">                "fnsku": "X00489S34P",</w:t>
      </w:r>
      <w:r>
        <w:rPr>
          <w:sz w:val="18"/>
        </w:rPr>
        <w:br w:type="textWrapping"/>
      </w:r>
      <w:r>
        <w:rPr>
          <w:sz w:val="18"/>
        </w:rPr>
        <w:t xml:space="preserve">                "asin": "B0D3F37ZPB",</w:t>
      </w:r>
      <w:r>
        <w:rPr>
          <w:sz w:val="18"/>
        </w:rPr>
        <w:br w:type="textWrapping"/>
      </w:r>
      <w:r>
        <w:rPr>
          <w:sz w:val="18"/>
        </w:rPr>
        <w:t xml:space="preserve">                "parentAsin": "B0D3F37ZPB",</w:t>
      </w:r>
      <w:r>
        <w:rPr>
          <w:sz w:val="18"/>
        </w:rPr>
        <w:br w:type="textWrapping"/>
      </w:r>
      <w:r>
        <w:rPr>
          <w:sz w:val="18"/>
        </w:rPr>
        <w:t xml:space="preserve">                "productName": "成本",</w:t>
      </w:r>
      <w:r>
        <w:rPr>
          <w:sz w:val="18"/>
        </w:rPr>
        <w:br w:type="textWrapping"/>
      </w:r>
      <w:r>
        <w:rPr>
          <w:sz w:val="18"/>
        </w:rPr>
        <w:t xml:space="preserve">                "sku": "117009ZZ",</w:t>
      </w:r>
      <w:r>
        <w:rPr>
          <w:sz w:val="18"/>
        </w:rPr>
        <w:br w:type="textWrapping"/>
      </w:r>
      <w:r>
        <w:rPr>
          <w:sz w:val="18"/>
        </w:rPr>
        <w:t xml:space="preserve">                "title": "Note Grid, Note Paper, Minimalist and Creative, Cute Note Book, Non Sticky",</w:t>
      </w:r>
      <w:r>
        <w:rPr>
          <w:sz w:val="18"/>
        </w:rPr>
        <w:br w:type="textWrapping"/>
      </w:r>
      <w:r>
        <w:rPr>
          <w:sz w:val="18"/>
        </w:rPr>
        <w:t xml:space="preserve">                "url": "https://m.media-amazon.com/images/I/61FW9bR5rKL._SL75_.jpg",</w:t>
      </w:r>
      <w:r>
        <w:rPr>
          <w:sz w:val="18"/>
        </w:rPr>
        <w:br w:type="textWrapping"/>
      </w:r>
      <w:r>
        <w:rPr>
          <w:sz w:val="18"/>
        </w:rPr>
        <w:t xml:space="preserve">                "quantity": 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"size": 10,</w:t>
      </w:r>
      <w:r>
        <w:rPr>
          <w:sz w:val="18"/>
        </w:rPr>
        <w:br w:type="textWrapping"/>
      </w:r>
      <w:r>
        <w:rPr>
          <w:sz w:val="18"/>
        </w:rPr>
        <w:t xml:space="preserve">        "current": 1,</w:t>
      </w:r>
      <w:r>
        <w:rPr>
          <w:sz w:val="18"/>
        </w:rPr>
        <w:br w:type="textWrapping"/>
      </w:r>
      <w:r>
        <w:rPr>
          <w:sz w:val="18"/>
        </w:rPr>
        <w:t xml:space="preserve">        "orders": [],</w:t>
      </w:r>
      <w:r>
        <w:rPr>
          <w:sz w:val="18"/>
        </w:rPr>
        <w:br w:type="textWrapping"/>
      </w:r>
      <w:r>
        <w:rPr>
          <w:sz w:val="18"/>
        </w:rPr>
        <w:t xml:space="preserve">        "optimizeCountSql": true,</w:t>
      </w:r>
      <w:r>
        <w:rPr>
          <w:sz w:val="18"/>
        </w:rPr>
        <w:br w:type="textWrapping"/>
      </w:r>
      <w:r>
        <w:rPr>
          <w:sz w:val="18"/>
        </w:rPr>
        <w:t xml:space="preserve">        "searchCount": true,</w:t>
      </w:r>
      <w:r>
        <w:rPr>
          <w:sz w:val="18"/>
        </w:rPr>
        <w:br w:type="textWrapping"/>
      </w:r>
      <w:r>
        <w:rPr>
          <w:sz w:val="18"/>
        </w:rPr>
        <w:t xml:space="preserve">        "countId": null,</w:t>
      </w:r>
      <w:r>
        <w:rPr>
          <w:sz w:val="18"/>
        </w:rPr>
        <w:br w:type="textWrapping"/>
      </w:r>
      <w:r>
        <w:rPr>
          <w:sz w:val="18"/>
        </w:rPr>
        <w:t xml:space="preserve">        "maxLimit": null,</w:t>
      </w:r>
      <w:r>
        <w:rPr>
          <w:sz w:val="18"/>
        </w:rPr>
        <w:br w:type="textWrapping"/>
      </w:r>
      <w:r>
        <w:rPr>
          <w:sz w:val="18"/>
        </w:rPr>
        <w:t xml:space="preserve">        "pages":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D3D438D">
      <w:r>
        <w:rPr>
          <w:sz w:val="18"/>
        </w:rPr>
        <w:t>---</w:t>
      </w:r>
    </w:p>
    <w:p w14:paraId="2CA59E2E">
      <w:pPr>
        <w:pStyle w:val="4"/>
      </w:pPr>
      <w:bookmarkStart w:id="738" w:name="_Toc5749"/>
      <w:r>
        <w:t>查询STA任务详情</w:t>
      </w:r>
      <w:bookmarkEnd w:id="738"/>
    </w:p>
    <w:p w14:paraId="2B593FAE">
      <w:r>
        <w:rPr>
          <w:sz w:val="18"/>
        </w:rPr>
        <w:t>- Source path: docs/FBA/StaTaskDetail</w:t>
      </w:r>
      <w:r>
        <w:rPr>
          <w:sz w:val="18"/>
        </w:rPr>
        <w:br w:type="textWrapping"/>
      </w:r>
      <w:r>
        <w:rPr>
          <w:sz w:val="18"/>
        </w:rPr>
        <w:t>- Source URL: https://apidoc.lingxing.com/docs/FBA/StaTaskDetail.md</w:t>
      </w:r>
    </w:p>
    <w:p w14:paraId="436B2F09">
      <w:r>
        <w:rPr>
          <w:sz w:val="18"/>
        </w:rPr>
        <w:t># 查询STA任务详情</w:t>
      </w:r>
    </w:p>
    <w:p w14:paraId="51FA7987">
      <w:pPr>
        <w:pStyle w:val="4"/>
      </w:pPr>
      <w:bookmarkStart w:id="739" w:name="_Toc16593"/>
      <w:r>
        <w:t>接口信息</w:t>
      </w:r>
      <w:bookmarkEnd w:id="739"/>
    </w:p>
    <w:p w14:paraId="2C4FB26A">
      <w:pPr>
        <w:pStyle w:val="4"/>
      </w:pPr>
      <w:bookmarkStart w:id="740" w:name="_Toc27385"/>
      <w:r>
        <w:t>请求参数</w:t>
      </w:r>
      <w:bookmarkEnd w:id="740"/>
    </w:p>
    <w:p w14:paraId="27735974">
      <w:pPr>
        <w:pStyle w:val="4"/>
      </w:pPr>
      <w:bookmarkStart w:id="741" w:name="_Toc12089"/>
      <w:r>
        <w:t>请求cURL示例</w:t>
      </w:r>
      <w:bookmarkEnd w:id="741"/>
    </w:p>
    <w:p w14:paraId="11DD6D25">
      <w:r>
        <w:rPr>
          <w:sz w:val="18"/>
        </w:rPr>
        <w:t>```</w:t>
      </w:r>
      <w:r>
        <w:rPr>
          <w:sz w:val="18"/>
        </w:rPr>
        <w:br w:type="textWrapping"/>
      </w:r>
      <w:r>
        <w:rPr>
          <w:sz w:val="18"/>
        </w:rPr>
        <w:t>curl --location 'https://openapi.lingxing.com/amzStaServer/openapi/inbound-plan/detail?access_token=value&amp;timestamp=value&amp;sign=value&amp;app_key=value'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08ED982B">
      <w:pPr>
        <w:pStyle w:val="4"/>
      </w:pPr>
      <w:bookmarkStart w:id="742" w:name="_Toc7934"/>
      <w:r>
        <w:t>返回结果</w:t>
      </w:r>
      <w:bookmarkEnd w:id="742"/>
    </w:p>
    <w:p w14:paraId="7675DD97">
      <w:pPr>
        <w:pStyle w:val="4"/>
      </w:pPr>
      <w:bookmarkStart w:id="743" w:name="_Toc19475"/>
      <w:r>
        <w:t>返回成功示例</w:t>
      </w:r>
      <w:bookmarkEnd w:id="743"/>
    </w:p>
    <w:p w14:paraId="292B479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"574FB0B8-FD6E-8D29-91FD-295B55CF5398",</w:t>
      </w:r>
      <w:r>
        <w:rPr>
          <w:sz w:val="18"/>
        </w:rPr>
        <w:br w:type="textWrapping"/>
      </w:r>
      <w:r>
        <w:rPr>
          <w:sz w:val="18"/>
        </w:rPr>
        <w:t xml:space="preserve">    "response_time": "2024-07-31 14:41:25",</w:t>
      </w:r>
      <w:r>
        <w:rPr>
          <w:sz w:val="18"/>
        </w:rPr>
        <w:br w:type="textWrapping"/>
      </w:r>
      <w:r>
        <w:rPr>
          <w:sz w:val="18"/>
        </w:rPr>
        <w:t xml:space="preserve">    "data": {</w:t>
      </w:r>
      <w:r>
        <w:rPr>
          <w:sz w:val="18"/>
        </w:rPr>
        <w:br w:type="textWrapping"/>
      </w:r>
      <w:r>
        <w:rPr>
          <w:sz w:val="18"/>
        </w:rPr>
        <w:t xml:space="preserve">        "addressVO": {</w:t>
      </w:r>
      <w:r>
        <w:rPr>
          <w:sz w:val="18"/>
        </w:rPr>
        <w:br w:type="textWrapping"/>
      </w:r>
      <w:r>
        <w:rPr>
          <w:sz w:val="18"/>
        </w:rPr>
        <w:t xml:space="preserve">            "addressLine1": "街道地址1",</w:t>
      </w:r>
      <w:r>
        <w:rPr>
          <w:sz w:val="18"/>
        </w:rPr>
        <w:br w:type="textWrapping"/>
      </w:r>
      <w:r>
        <w:rPr>
          <w:sz w:val="18"/>
        </w:rPr>
        <w:t xml:space="preserve">            "addressLine2": "街道地址2",</w:t>
      </w:r>
      <w:r>
        <w:rPr>
          <w:sz w:val="18"/>
        </w:rPr>
        <w:br w:type="textWrapping"/>
      </w:r>
      <w:r>
        <w:rPr>
          <w:sz w:val="18"/>
        </w:rPr>
        <w:t xml:space="preserve">            "city": "城市",</w:t>
      </w:r>
      <w:r>
        <w:rPr>
          <w:sz w:val="18"/>
        </w:rPr>
        <w:br w:type="textWrapping"/>
      </w:r>
      <w:r>
        <w:rPr>
          <w:sz w:val="18"/>
        </w:rPr>
        <w:t xml:space="preserve">            "countryCode": "国家code",</w:t>
      </w:r>
      <w:r>
        <w:rPr>
          <w:sz w:val="18"/>
        </w:rPr>
        <w:br w:type="textWrapping"/>
      </w:r>
      <w:r>
        <w:rPr>
          <w:sz w:val="18"/>
        </w:rPr>
        <w:t xml:space="preserve">            "countryName": "国家名称",</w:t>
      </w:r>
      <w:r>
        <w:rPr>
          <w:sz w:val="18"/>
        </w:rPr>
        <w:br w:type="textWrapping"/>
      </w:r>
      <w:r>
        <w:rPr>
          <w:sz w:val="18"/>
        </w:rPr>
        <w:t xml:space="preserve">            "email": "邮箱",</w:t>
      </w:r>
      <w:r>
        <w:rPr>
          <w:sz w:val="18"/>
        </w:rPr>
        <w:br w:type="textWrapping"/>
      </w:r>
      <w:r>
        <w:rPr>
          <w:sz w:val="18"/>
        </w:rPr>
        <w:t xml:space="preserve">            "phoneNumber": "电话号码",</w:t>
      </w:r>
      <w:r>
        <w:rPr>
          <w:sz w:val="18"/>
        </w:rPr>
        <w:br w:type="textWrapping"/>
      </w:r>
      <w:r>
        <w:rPr>
          <w:sz w:val="18"/>
        </w:rPr>
        <w:t xml:space="preserve">            "postalCode": "邮政编码",</w:t>
      </w:r>
      <w:r>
        <w:rPr>
          <w:sz w:val="18"/>
        </w:rPr>
        <w:br w:type="textWrapping"/>
      </w:r>
      <w:r>
        <w:rPr>
          <w:sz w:val="18"/>
        </w:rPr>
        <w:t xml:space="preserve">            "shipperName": "发货方名称",</w:t>
      </w:r>
      <w:r>
        <w:rPr>
          <w:sz w:val="18"/>
        </w:rPr>
        <w:br w:type="textWrapping"/>
      </w:r>
      <w:r>
        <w:rPr>
          <w:sz w:val="18"/>
        </w:rPr>
        <w:t xml:space="preserve">            "stateOrProvinceCode": "州/省/地区"</w:t>
      </w:r>
      <w:r>
        <w:rPr>
          <w:sz w:val="18"/>
        </w:rPr>
        <w:br w:type="textWrapping"/>
      </w:r>
      <w:r>
        <w:rPr>
          <w:sz w:val="18"/>
        </w:rPr>
        <w:t xml:space="preserve">        },</w:t>
      </w:r>
      <w:r>
        <w:rPr>
          <w:sz w:val="18"/>
        </w:rPr>
        <w:br w:type="textWrapping"/>
      </w:r>
      <w:r>
        <w:rPr>
          <w:sz w:val="18"/>
        </w:rPr>
        <w:t xml:space="preserve">        "gmtCreate": "创建时间",</w:t>
      </w:r>
      <w:r>
        <w:rPr>
          <w:sz w:val="18"/>
        </w:rPr>
        <w:br w:type="textWrapping"/>
      </w:r>
      <w:r>
        <w:rPr>
          <w:sz w:val="18"/>
        </w:rPr>
        <w:t xml:space="preserve">        "gmtModified": "更新时间",</w:t>
      </w:r>
      <w:r>
        <w:rPr>
          <w:sz w:val="18"/>
        </w:rPr>
        <w:br w:type="textWrapping"/>
      </w:r>
      <w:r>
        <w:rPr>
          <w:sz w:val="18"/>
        </w:rPr>
        <w:t xml:space="preserve">        "inboundPlanId": "wf0a914e89-d126-4ed9-a093-2078289fed05",</w:t>
      </w:r>
      <w:r>
        <w:rPr>
          <w:sz w:val="18"/>
        </w:rPr>
        <w:br w:type="textWrapping"/>
      </w:r>
      <w:r>
        <w:rPr>
          <w:sz w:val="18"/>
        </w:rPr>
        <w:t xml:space="preserve">        "planCreateTime": "计划创建时间",</w:t>
      </w:r>
      <w:r>
        <w:rPr>
          <w:sz w:val="18"/>
        </w:rPr>
        <w:br w:type="textWrapping"/>
      </w:r>
      <w:r>
        <w:rPr>
          <w:sz w:val="18"/>
        </w:rPr>
        <w:t xml:space="preserve">        "planName": "STA任务名称",</w:t>
      </w:r>
      <w:r>
        <w:rPr>
          <w:sz w:val="18"/>
        </w:rPr>
        <w:br w:type="textWrapping"/>
      </w:r>
      <w:r>
        <w:rPr>
          <w:sz w:val="18"/>
        </w:rPr>
        <w:t xml:space="preserve">        "planUpdateTime": "计划更新时间",</w:t>
      </w:r>
      <w:r>
        <w:rPr>
          <w:sz w:val="18"/>
        </w:rPr>
        <w:br w:type="textWrapping"/>
      </w:r>
      <w:r>
        <w:rPr>
          <w:sz w:val="18"/>
        </w:rPr>
        <w:t xml:space="preserve">        "productList": [{</w:t>
      </w:r>
      <w:r>
        <w:rPr>
          <w:sz w:val="18"/>
        </w:rPr>
        <w:br w:type="textWrapping"/>
      </w:r>
      <w:r>
        <w:rPr>
          <w:sz w:val="18"/>
        </w:rPr>
        <w:t xml:space="preserve">            "asin": "asin",</w:t>
      </w:r>
      <w:r>
        <w:rPr>
          <w:sz w:val="18"/>
        </w:rPr>
        <w:br w:type="textWrapping"/>
      </w:r>
      <w:r>
        <w:rPr>
          <w:sz w:val="18"/>
        </w:rPr>
        <w:t xml:space="preserve">            "fnsku": "fnsku",</w:t>
      </w:r>
      <w:r>
        <w:rPr>
          <w:sz w:val="18"/>
        </w:rPr>
        <w:br w:type="textWrapping"/>
      </w:r>
      <w:r>
        <w:rPr>
          <w:sz w:val="18"/>
        </w:rPr>
        <w:t xml:space="preserve">            "msku": "msku",</w:t>
      </w:r>
      <w:r>
        <w:rPr>
          <w:sz w:val="18"/>
        </w:rPr>
        <w:br w:type="textWrapping"/>
      </w:r>
      <w:r>
        <w:rPr>
          <w:sz w:val="18"/>
        </w:rPr>
        <w:t xml:space="preserve">            "parentAsin": "父asin",</w:t>
      </w:r>
      <w:r>
        <w:rPr>
          <w:sz w:val="18"/>
        </w:rPr>
        <w:br w:type="textWrapping"/>
      </w:r>
      <w:r>
        <w:rPr>
          <w:sz w:val="18"/>
        </w:rPr>
        <w:t xml:space="preserve">            "productName": "品名",</w:t>
      </w:r>
      <w:r>
        <w:rPr>
          <w:sz w:val="18"/>
        </w:rPr>
        <w:br w:type="textWrapping"/>
      </w:r>
      <w:r>
        <w:rPr>
          <w:sz w:val="18"/>
        </w:rPr>
        <w:t xml:space="preserve">            "quantity": "申报量",</w:t>
      </w:r>
      <w:r>
        <w:rPr>
          <w:sz w:val="18"/>
        </w:rPr>
        <w:br w:type="textWrapping"/>
      </w:r>
      <w:r>
        <w:rPr>
          <w:sz w:val="18"/>
        </w:rPr>
        <w:t xml:space="preserve">            "sku": "sku",</w:t>
      </w:r>
      <w:r>
        <w:rPr>
          <w:sz w:val="18"/>
        </w:rPr>
        <w:br w:type="textWrapping"/>
      </w:r>
      <w:r>
        <w:rPr>
          <w:sz w:val="18"/>
        </w:rPr>
        <w:t xml:space="preserve">            "title": "标题(【listing】中的标题)",</w:t>
      </w:r>
      <w:r>
        <w:rPr>
          <w:sz w:val="18"/>
        </w:rPr>
        <w:br w:type="textWrapping"/>
      </w:r>
      <w:r>
        <w:rPr>
          <w:sz w:val="18"/>
        </w:rPr>
        <w:t xml:space="preserve">            "url": "图片url"</w:t>
      </w:r>
      <w:r>
        <w:rPr>
          <w:sz w:val="18"/>
        </w:rPr>
        <w:br w:type="textWrapping"/>
      </w:r>
      <w:r>
        <w:rPr>
          <w:sz w:val="18"/>
        </w:rPr>
        <w:t xml:space="preserve">        }],</w:t>
      </w:r>
      <w:r>
        <w:rPr>
          <w:sz w:val="18"/>
        </w:rPr>
        <w:br w:type="textWrapping"/>
      </w:r>
      <w:r>
        <w:rPr>
          <w:sz w:val="18"/>
        </w:rPr>
        <w:t xml:space="preserve">        "shipmentList": [{</w:t>
      </w:r>
      <w:r>
        <w:rPr>
          <w:sz w:val="18"/>
        </w:rPr>
        <w:br w:type="textWrapping"/>
      </w:r>
      <w:r>
        <w:rPr>
          <w:sz w:val="18"/>
        </w:rPr>
        <w:t xml:space="preserve">            "shipmentId": "货件id",</w:t>
      </w:r>
      <w:r>
        <w:rPr>
          <w:sz w:val="18"/>
        </w:rPr>
        <w:br w:type="textWrapping"/>
      </w:r>
      <w:r>
        <w:rPr>
          <w:sz w:val="18"/>
        </w:rPr>
        <w:t xml:space="preserve">            "shipmentConfirmationId": "货件单号",</w:t>
      </w:r>
      <w:r>
        <w:rPr>
          <w:sz w:val="18"/>
        </w:rPr>
        <w:br w:type="textWrapping"/>
      </w:r>
      <w:r>
        <w:rPr>
          <w:sz w:val="18"/>
        </w:rPr>
        <w:t xml:space="preserve">            "status": "货件状态"</w:t>
      </w:r>
      <w:r>
        <w:rPr>
          <w:sz w:val="18"/>
        </w:rPr>
        <w:br w:type="textWrapping"/>
      </w:r>
      <w:r>
        <w:rPr>
          <w:sz w:val="18"/>
        </w:rPr>
        <w:t xml:space="preserve">        }],</w:t>
      </w:r>
      <w:r>
        <w:rPr>
          <w:sz w:val="18"/>
        </w:rPr>
        <w:br w:type="textWrapping"/>
      </w:r>
      <w:r>
        <w:rPr>
          <w:sz w:val="18"/>
        </w:rPr>
        <w:t xml:space="preserve">        "status": "STA任务状态"</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3041BDC">
      <w:r>
        <w:rPr>
          <w:sz w:val="18"/>
        </w:rPr>
        <w:t>---</w:t>
      </w:r>
    </w:p>
    <w:p w14:paraId="540F7737">
      <w:pPr>
        <w:pStyle w:val="4"/>
      </w:pPr>
      <w:bookmarkStart w:id="744" w:name="_Toc31190"/>
      <w:r>
        <w:t>查询STA任务包装组装箱信息</w:t>
      </w:r>
      <w:bookmarkEnd w:id="744"/>
    </w:p>
    <w:p w14:paraId="02AA6A06">
      <w:r>
        <w:rPr>
          <w:sz w:val="18"/>
        </w:rPr>
        <w:t>- Source path: docs/FBA/QuerySTATaskBoxInformation</w:t>
      </w:r>
      <w:r>
        <w:rPr>
          <w:sz w:val="18"/>
        </w:rPr>
        <w:br w:type="textWrapping"/>
      </w:r>
      <w:r>
        <w:rPr>
          <w:sz w:val="18"/>
        </w:rPr>
        <w:t>- Source URL: https://apidoc.lingxing.com/docs/FBA/QuerySTATaskBoxInformation.md</w:t>
      </w:r>
    </w:p>
    <w:p w14:paraId="771EB61C">
      <w:r>
        <w:rPr>
          <w:sz w:val="18"/>
        </w:rPr>
        <w:t># 查询STA任务包装组装箱信息</w:t>
      </w:r>
    </w:p>
    <w:p w14:paraId="33536D3B">
      <w:pPr>
        <w:pStyle w:val="4"/>
      </w:pPr>
      <w:bookmarkStart w:id="745" w:name="_Toc4855"/>
      <w:r>
        <w:t>接口信息</w:t>
      </w:r>
      <w:bookmarkEnd w:id="745"/>
    </w:p>
    <w:p w14:paraId="0634300B">
      <w:pPr>
        <w:pStyle w:val="4"/>
      </w:pPr>
      <w:bookmarkStart w:id="746" w:name="_Toc23555"/>
      <w:r>
        <w:t>请求参数</w:t>
      </w:r>
      <w:bookmarkEnd w:id="746"/>
    </w:p>
    <w:p w14:paraId="4D951FD3">
      <w:pPr>
        <w:pStyle w:val="4"/>
      </w:pPr>
      <w:bookmarkStart w:id="747" w:name="_Toc4228"/>
      <w:r>
        <w:t>请求cURL示例</w:t>
      </w:r>
      <w:bookmarkEnd w:id="747"/>
    </w:p>
    <w:p w14:paraId="144047FF">
      <w:r>
        <w:rPr>
          <w:sz w:val="18"/>
        </w:rPr>
        <w:t>```</w:t>
      </w:r>
      <w:r>
        <w:rPr>
          <w:sz w:val="18"/>
        </w:rPr>
        <w:br w:type="textWrapping"/>
      </w:r>
      <w:r>
        <w:rPr>
          <w:sz w:val="18"/>
        </w:rPr>
        <w:t>curl --location 'https://openapi.lingxing.com/amzStaServer/openapi/inbound-plan/listInboundPlanGroupPacking?access_token=value&amp;timestamp=value&amp;sign=value&amp;app_key=value'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"packingGroupIdList": "包装组id",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78048A7C">
      <w:pPr>
        <w:pStyle w:val="4"/>
      </w:pPr>
      <w:bookmarkStart w:id="748" w:name="_Toc7490"/>
      <w:r>
        <w:t>返回结果</w:t>
      </w:r>
      <w:bookmarkEnd w:id="748"/>
    </w:p>
    <w:p w14:paraId="515AB932">
      <w:pPr>
        <w:pStyle w:val="4"/>
      </w:pPr>
      <w:bookmarkStart w:id="749" w:name="_Toc11442"/>
      <w:r>
        <w:t>返回成功示例</w:t>
      </w:r>
      <w:bookmarkEnd w:id="749"/>
    </w:p>
    <w:p w14:paraId="68FC17A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"574FB0B8-FD6E-8D29-91FD-295B55CF5398",</w:t>
      </w:r>
      <w:r>
        <w:rPr>
          <w:sz w:val="18"/>
        </w:rPr>
        <w:br w:type="textWrapping"/>
      </w:r>
      <w:r>
        <w:rPr>
          <w:sz w:val="18"/>
        </w:rPr>
        <w:t xml:space="preserve">    "response_time": "2024-07-31 14:41:25",</w:t>
      </w:r>
      <w:r>
        <w:rPr>
          <w:sz w:val="18"/>
        </w:rPr>
        <w:br w:type="textWrapping"/>
      </w:r>
      <w:r>
        <w:rPr>
          <w:sz w:val="18"/>
        </w:rPr>
        <w:t xml:space="preserve">    "data": {</w:t>
      </w:r>
      <w:r>
        <w:rPr>
          <w:sz w:val="18"/>
        </w:rPr>
        <w:br w:type="textWrapping"/>
      </w:r>
      <w:r>
        <w:rPr>
          <w:sz w:val="18"/>
        </w:rPr>
        <w:t xml:space="preserve">        "inboundPlanId": "wf0a914e89-d126-4ed9-a093-2078289fed05",</w:t>
      </w:r>
      <w:r>
        <w:rPr>
          <w:sz w:val="18"/>
        </w:rPr>
        <w:br w:type="textWrapping"/>
      </w:r>
      <w:r>
        <w:rPr>
          <w:sz w:val="18"/>
        </w:rPr>
        <w:t xml:space="preserve">        "packingGroupList": [</w:t>
      </w:r>
      <w:r>
        <w:rPr>
          <w:sz w:val="18"/>
        </w:rPr>
        <w:br w:type="textWrapping"/>
      </w:r>
      <w:r>
        <w:rPr>
          <w:sz w:val="18"/>
        </w:rPr>
        <w:t xml:space="preserve">            {</w:t>
      </w:r>
      <w:r>
        <w:rPr>
          <w:sz w:val="18"/>
        </w:rPr>
        <w:br w:type="textWrapping"/>
      </w:r>
      <w:r>
        <w:rPr>
          <w:sz w:val="18"/>
        </w:rPr>
        <w:t xml:space="preserve">                "packingGroupId": "包装组id",</w:t>
      </w:r>
      <w:r>
        <w:rPr>
          <w:sz w:val="18"/>
        </w:rPr>
        <w:br w:type="textWrapping"/>
      </w:r>
      <w:r>
        <w:rPr>
          <w:sz w:val="18"/>
        </w:rPr>
        <w:t xml:space="preserve">                "shipmentPackingList": [</w:t>
      </w:r>
      <w:r>
        <w:rPr>
          <w:sz w:val="18"/>
        </w:rPr>
        <w:br w:type="textWrapping"/>
      </w:r>
      <w:r>
        <w:rPr>
          <w:sz w:val="18"/>
        </w:rPr>
        <w:t xml:space="preserve">                    {</w:t>
      </w:r>
      <w:r>
        <w:rPr>
          <w:sz w:val="18"/>
        </w:rPr>
        <w:br w:type="textWrapping"/>
      </w:r>
      <w:r>
        <w:rPr>
          <w:sz w:val="18"/>
        </w:rPr>
        <w:t xml:space="preserve">                        "boxId": 3,</w:t>
      </w:r>
      <w:r>
        <w:rPr>
          <w:sz w:val="18"/>
        </w:rPr>
        <w:br w:type="textWrapping"/>
      </w:r>
      <w:r>
        <w:rPr>
          <w:sz w:val="18"/>
        </w:rPr>
        <w:t xml:space="preserve">                        "height": 4,</w:t>
      </w:r>
      <w:r>
        <w:rPr>
          <w:sz w:val="18"/>
        </w:rPr>
        <w:br w:type="textWrapping"/>
      </w:r>
      <w:r>
        <w:rPr>
          <w:sz w:val="18"/>
        </w:rPr>
        <w:t xml:space="preserve">                        "length": 5,</w:t>
      </w:r>
      <w:r>
        <w:rPr>
          <w:sz w:val="18"/>
        </w:rPr>
        <w:br w:type="textWrapping"/>
      </w:r>
      <w:r>
        <w:rPr>
          <w:sz w:val="18"/>
        </w:rPr>
        <w:t xml:space="preserve">                        "lengthUnit": "CM",</w:t>
      </w:r>
      <w:r>
        <w:rPr>
          <w:sz w:val="18"/>
        </w:rPr>
        <w:br w:type="textWrapping"/>
      </w:r>
      <w:r>
        <w:rPr>
          <w:sz w:val="18"/>
        </w:rPr>
        <w:t xml:space="preserve">                        "packageId": "包裹id",</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"asin": "asin",</w:t>
      </w:r>
      <w:r>
        <w:rPr>
          <w:sz w:val="18"/>
        </w:rPr>
        <w:br w:type="textWrapping"/>
      </w:r>
      <w:r>
        <w:rPr>
          <w:sz w:val="18"/>
        </w:rPr>
        <w:t xml:space="preserve">                                "expiration": "有效期",</w:t>
      </w:r>
      <w:r>
        <w:rPr>
          <w:sz w:val="18"/>
        </w:rPr>
        <w:br w:type="textWrapping"/>
      </w:r>
      <w:r>
        <w:rPr>
          <w:sz w:val="18"/>
        </w:rPr>
        <w:t xml:space="preserve">                                "fnsku": "fnsku",</w:t>
      </w:r>
      <w:r>
        <w:rPr>
          <w:sz w:val="18"/>
        </w:rPr>
        <w:br w:type="textWrapping"/>
      </w:r>
      <w:r>
        <w:rPr>
          <w:sz w:val="18"/>
        </w:rPr>
        <w:t xml:space="preserve">                                "labelOwner": "标签类型（AMAZON,SELLER,NONE）",</w:t>
      </w:r>
      <w:r>
        <w:rPr>
          <w:sz w:val="18"/>
        </w:rPr>
        <w:br w:type="textWrapping"/>
      </w:r>
      <w:r>
        <w:rPr>
          <w:sz w:val="18"/>
        </w:rPr>
        <w:t xml:space="preserve">                                "msku": "msku",</w:t>
      </w:r>
      <w:r>
        <w:rPr>
          <w:sz w:val="18"/>
        </w:rPr>
        <w:br w:type="textWrapping"/>
      </w:r>
      <w:r>
        <w:rPr>
          <w:sz w:val="18"/>
        </w:rPr>
        <w:t xml:space="preserve">                                "parentAsin": "父asin",</w:t>
      </w:r>
      <w:r>
        <w:rPr>
          <w:sz w:val="18"/>
        </w:rPr>
        <w:br w:type="textWrapping"/>
      </w:r>
      <w:r>
        <w:rPr>
          <w:sz w:val="18"/>
        </w:rPr>
        <w:t xml:space="preserve">                                "prepOwner": "预处理提供方（AMAZON,SELLER,NONE）",</w:t>
      </w:r>
      <w:r>
        <w:rPr>
          <w:sz w:val="18"/>
        </w:rPr>
        <w:br w:type="textWrapping"/>
      </w:r>
      <w:r>
        <w:rPr>
          <w:sz w:val="18"/>
        </w:rPr>
        <w:t xml:space="preserve">                                "productName": "品名",</w:t>
      </w:r>
      <w:r>
        <w:rPr>
          <w:sz w:val="18"/>
        </w:rPr>
        <w:br w:type="textWrapping"/>
      </w:r>
      <w:r>
        <w:rPr>
          <w:sz w:val="18"/>
        </w:rPr>
        <w:t xml:space="preserve">                                "quantityInBox": 5,</w:t>
      </w:r>
      <w:r>
        <w:rPr>
          <w:sz w:val="18"/>
        </w:rPr>
        <w:br w:type="textWrapping"/>
      </w:r>
      <w:r>
        <w:rPr>
          <w:sz w:val="18"/>
        </w:rPr>
        <w:t xml:space="preserve">                                "sku": "sku",</w:t>
      </w:r>
      <w:r>
        <w:rPr>
          <w:sz w:val="18"/>
        </w:rPr>
        <w:br w:type="textWrapping"/>
      </w:r>
      <w:r>
        <w:rPr>
          <w:sz w:val="18"/>
        </w:rPr>
        <w:t xml:space="preserve">                                "title": "标题",</w:t>
      </w:r>
      <w:r>
        <w:rPr>
          <w:sz w:val="18"/>
        </w:rPr>
        <w:br w:type="textWrapping"/>
      </w:r>
      <w:r>
        <w:rPr>
          <w:sz w:val="18"/>
        </w:rPr>
        <w:t xml:space="preserve">                                "url": "图片url"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7,</w:t>
      </w:r>
      <w:r>
        <w:rPr>
          <w:sz w:val="18"/>
        </w:rPr>
        <w:br w:type="textWrapping"/>
      </w:r>
      <w:r>
        <w:rPr>
          <w:sz w:val="18"/>
        </w:rPr>
        <w:t xml:space="preserve">                        "weight": 6,</w:t>
      </w:r>
      <w:r>
        <w:rPr>
          <w:sz w:val="18"/>
        </w:rPr>
        <w:br w:type="textWrapping"/>
      </w:r>
      <w:r>
        <w:rPr>
          <w:sz w:val="18"/>
        </w:rPr>
        <w:t xml:space="preserve">                        "weightUnit": "KG",</w:t>
      </w:r>
      <w:r>
        <w:rPr>
          <w:sz w:val="18"/>
        </w:rPr>
        <w:br w:type="textWrapping"/>
      </w:r>
      <w:r>
        <w:rPr>
          <w:sz w:val="18"/>
        </w:rPr>
        <w:t xml:space="preserve">                        "width": 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7F2E337">
      <w:r>
        <w:rPr>
          <w:sz w:val="18"/>
        </w:rPr>
        <w:t>---</w:t>
      </w:r>
    </w:p>
    <w:p w14:paraId="544D7EFD">
      <w:pPr>
        <w:pStyle w:val="4"/>
      </w:pPr>
      <w:bookmarkStart w:id="750" w:name="_Toc23"/>
      <w:r>
        <w:t>查询货件列表</w:t>
      </w:r>
      <w:bookmarkEnd w:id="750"/>
    </w:p>
    <w:p w14:paraId="414E0B3F">
      <w:r>
        <w:rPr>
          <w:sz w:val="18"/>
        </w:rPr>
        <w:t>- Source path: docs/FBA/FBAShipmentList</w:t>
      </w:r>
      <w:r>
        <w:rPr>
          <w:sz w:val="18"/>
        </w:rPr>
        <w:br w:type="textWrapping"/>
      </w:r>
      <w:r>
        <w:rPr>
          <w:sz w:val="18"/>
        </w:rPr>
        <w:t>- Source URL: https://apidoc.lingxing.com/docs/FBA/FBAShipmentList.md</w:t>
      </w:r>
    </w:p>
    <w:p w14:paraId="0ADE65FC">
      <w:r>
        <w:rPr>
          <w:sz w:val="18"/>
        </w:rPr>
        <w:t># 查询货件列表</w:t>
      </w:r>
      <w:r>
        <w:rPr>
          <w:sz w:val="18"/>
        </w:rPr>
        <w:br w:type="textWrapping"/>
      </w:r>
      <w:r>
        <w:rPr>
          <w:sz w:val="18"/>
        </w:rPr>
        <w:t>支持查询FBA货件，对应系统【FBA】&gt;【FBA货件】数据</w:t>
      </w:r>
    </w:p>
    <w:p w14:paraId="0B356651">
      <w:pPr>
        <w:pStyle w:val="4"/>
      </w:pPr>
      <w:bookmarkStart w:id="751" w:name="_Toc22712"/>
      <w:r>
        <w:t>接口信息</w:t>
      </w:r>
      <w:bookmarkEnd w:id="751"/>
    </w:p>
    <w:p w14:paraId="13A050E4">
      <w:pPr>
        <w:pStyle w:val="4"/>
      </w:pPr>
      <w:bookmarkStart w:id="752" w:name="_Toc3732"/>
      <w:r>
        <w:t>请求参数</w:t>
      </w:r>
      <w:bookmarkEnd w:id="752"/>
    </w:p>
    <w:p w14:paraId="6213A737">
      <w:pPr>
        <w:pStyle w:val="4"/>
      </w:pPr>
      <w:bookmarkStart w:id="753" w:name="_Toc17717"/>
      <w:r>
        <w:t>请求cURL示例</w:t>
      </w:r>
      <w:bookmarkEnd w:id="753"/>
    </w:p>
    <w:p w14:paraId="76002231">
      <w:r>
        <w:rPr>
          <w:sz w:val="18"/>
        </w:rPr>
        <w:t>```</w:t>
      </w:r>
      <w:r>
        <w:rPr>
          <w:sz w:val="18"/>
        </w:rPr>
        <w:br w:type="textWrapping"/>
      </w:r>
      <w:r>
        <w:rPr>
          <w:sz w:val="18"/>
        </w:rPr>
        <w:t>curl --location 'https://openapi.lingxing.com/erp/sc/data/fba_report/shipmentList?access_token=value&amp;timestamp=value&amp;sign=value&amp;app_key=value'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"end_date": "2024-10-10",</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"sid": "10",</w:t>
      </w:r>
      <w:r>
        <w:rPr>
          <w:sz w:val="18"/>
        </w:rPr>
        <w:br w:type="textWrapping"/>
      </w:r>
      <w:r>
        <w:rPr>
          <w:sz w:val="18"/>
        </w:rPr>
        <w:t xml:space="preserve">    "start_date": "2024-04-01"</w:t>
      </w:r>
      <w:r>
        <w:rPr>
          <w:sz w:val="18"/>
        </w:rPr>
        <w:br w:type="textWrapping"/>
      </w:r>
      <w:r>
        <w:rPr>
          <w:sz w:val="18"/>
        </w:rPr>
        <w:t>}'</w:t>
      </w:r>
      <w:r>
        <w:rPr>
          <w:sz w:val="18"/>
        </w:rPr>
        <w:br w:type="textWrapping"/>
      </w:r>
      <w:r>
        <w:rPr>
          <w:sz w:val="18"/>
        </w:rPr>
        <w:t>```</w:t>
      </w:r>
    </w:p>
    <w:p w14:paraId="0AC701B1">
      <w:pPr>
        <w:pStyle w:val="4"/>
      </w:pPr>
      <w:bookmarkStart w:id="754" w:name="_Toc4714"/>
      <w:r>
        <w:t>返回结果</w:t>
      </w:r>
      <w:bookmarkEnd w:id="754"/>
    </w:p>
    <w:p w14:paraId="539E072B">
      <w:r>
        <w:rPr>
          <w:sz w:val="18"/>
        </w:rPr>
        <w:t>Json Object</w:t>
      </w:r>
    </w:p>
    <w:p w14:paraId="7C41D775">
      <w:pPr>
        <w:pStyle w:val="4"/>
      </w:pPr>
      <w:bookmarkStart w:id="755" w:name="_Toc10867"/>
      <w:r>
        <w:t>返回成功示例</w:t>
      </w:r>
      <w:bookmarkEnd w:id="755"/>
    </w:p>
    <w:p w14:paraId="73CBBC3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"1859414A-17D8-7475-EA63-781ED827DA57",</w:t>
      </w:r>
      <w:r>
        <w:rPr>
          <w:sz w:val="18"/>
        </w:rPr>
        <w:br w:type="textWrapping"/>
      </w:r>
      <w:r>
        <w:rPr>
          <w:sz w:val="18"/>
        </w:rPr>
        <w:t xml:space="preserve">    "response_time": "2024-12-18 15:29:35",</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494,</w:t>
      </w:r>
      <w:r>
        <w:rPr>
          <w:sz w:val="18"/>
        </w:rPr>
        <w:br w:type="textWrapping"/>
      </w:r>
      <w:r>
        <w:rPr>
          <w:sz w:val="18"/>
        </w:rPr>
        <w:t xml:space="preserve">                "sid": 10,</w:t>
      </w:r>
      <w:r>
        <w:rPr>
          <w:sz w:val="18"/>
        </w:rPr>
        <w:br w:type="textWrapping"/>
      </w:r>
      <w:r>
        <w:rPr>
          <w:sz w:val="18"/>
        </w:rPr>
        <w:t xml:space="preserve">                "uid": 0,</w:t>
      </w:r>
      <w:r>
        <w:rPr>
          <w:sz w:val="18"/>
        </w:rPr>
        <w:br w:type="textWrapping"/>
      </w:r>
      <w:r>
        <w:rPr>
          <w:sz w:val="18"/>
        </w:rPr>
        <w:t xml:space="preserve">                "shipment_id": "",</w:t>
      </w:r>
      <w:r>
        <w:rPr>
          <w:sz w:val="18"/>
        </w:rPr>
        <w:br w:type="textWrapping"/>
      </w:r>
      <w:r>
        <w:rPr>
          <w:sz w:val="18"/>
        </w:rPr>
        <w:t xml:space="preserve">                "shipment_name": "",</w:t>
      </w:r>
      <w:r>
        <w:rPr>
          <w:sz w:val="18"/>
        </w:rPr>
        <w:br w:type="textWrapping"/>
      </w:r>
      <w:r>
        <w:rPr>
          <w:sz w:val="18"/>
        </w:rPr>
        <w:t xml:space="preserve">                "is_closed": 1,</w:t>
      </w:r>
      <w:r>
        <w:rPr>
          <w:sz w:val="18"/>
        </w:rPr>
        <w:br w:type="textWrapping"/>
      </w:r>
      <w:r>
        <w:rPr>
          <w:sz w:val="18"/>
        </w:rPr>
        <w:t xml:space="preserve">                "shipment_status": "CLOSED",</w:t>
      </w:r>
      <w:r>
        <w:rPr>
          <w:sz w:val="18"/>
        </w:rPr>
        <w:br w:type="textWrapping"/>
      </w:r>
      <w:r>
        <w:rPr>
          <w:sz w:val="18"/>
        </w:rPr>
        <w:t xml:space="preserve">                "gmt_modified": "2024-11-30 12:00",</w:t>
      </w:r>
      <w:r>
        <w:rPr>
          <w:sz w:val="18"/>
        </w:rPr>
        <w:br w:type="textWrapping"/>
      </w:r>
      <w:r>
        <w:rPr>
          <w:sz w:val="18"/>
        </w:rPr>
        <w:t xml:space="preserve">                "gmt_create": "2024-10-09 15:22",</w:t>
      </w:r>
      <w:r>
        <w:rPr>
          <w:sz w:val="18"/>
        </w:rPr>
        <w:br w:type="textWrapping"/>
      </w:r>
      <w:r>
        <w:rPr>
          <w:sz w:val="18"/>
        </w:rPr>
        <w:t xml:space="preserve">                "sync_time": "",</w:t>
      </w:r>
      <w:r>
        <w:rPr>
          <w:sz w:val="18"/>
        </w:rPr>
        <w:br w:type="textWrapping"/>
      </w:r>
      <w:r>
        <w:rPr>
          <w:sz w:val="18"/>
        </w:rPr>
        <w:t xml:space="preserve">                "destination_fulfillment_center_id": "",</w:t>
      </w:r>
      <w:r>
        <w:rPr>
          <w:sz w:val="18"/>
        </w:rPr>
        <w:br w:type="textWrapping"/>
      </w:r>
      <w:r>
        <w:rPr>
          <w:sz w:val="18"/>
        </w:rPr>
        <w:t xml:space="preserve">                "username": "",</w:t>
      </w:r>
      <w:r>
        <w:rPr>
          <w:sz w:val="18"/>
        </w:rPr>
        <w:br w:type="textWrapping"/>
      </w:r>
      <w:r>
        <w:rPr>
          <w:sz w:val="18"/>
        </w:rPr>
        <w:t xml:space="preserve">                "seller":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147819,</w:t>
      </w:r>
      <w:r>
        <w:rPr>
          <w:sz w:val="18"/>
        </w:rPr>
        <w:br w:type="textWrapping"/>
      </w:r>
      <w:r>
        <w:rPr>
          <w:sz w:val="18"/>
        </w:rPr>
        <w:t xml:space="preserve">                        "zid": 1,</w:t>
      </w:r>
      <w:r>
        <w:rPr>
          <w:sz w:val="18"/>
        </w:rPr>
        <w:br w:type="textWrapping"/>
      </w:r>
      <w:r>
        <w:rPr>
          <w:sz w:val="18"/>
        </w:rPr>
        <w:t xml:space="preserve">                        "msku": "",</w:t>
      </w:r>
      <w:r>
        <w:rPr>
          <w:sz w:val="18"/>
        </w:rPr>
        <w:br w:type="textWrapping"/>
      </w:r>
      <w:r>
        <w:rPr>
          <w:sz w:val="18"/>
        </w:rPr>
        <w:t xml:space="preserve">                        "fnsku": "",</w:t>
      </w:r>
      <w:r>
        <w:rPr>
          <w:sz w:val="18"/>
        </w:rPr>
        <w:br w:type="textWrapping"/>
      </w:r>
      <w:r>
        <w:rPr>
          <w:sz w:val="18"/>
        </w:rPr>
        <w:t xml:space="preserve">                        "quantity_shipped": 18,</w:t>
      </w:r>
      <w:r>
        <w:rPr>
          <w:sz w:val="18"/>
        </w:rPr>
        <w:br w:type="textWrapping"/>
      </w:r>
      <w:r>
        <w:rPr>
          <w:sz w:val="18"/>
        </w:rPr>
        <w:t xml:space="preserve">                        "init_quantity_shipped": 18,</w:t>
      </w:r>
      <w:r>
        <w:rPr>
          <w:sz w:val="18"/>
        </w:rPr>
        <w:br w:type="textWrapping"/>
      </w:r>
      <w:r>
        <w:rPr>
          <w:sz w:val="18"/>
        </w:rPr>
        <w:t xml:space="preserve">                        "quantity_received": 18,</w:t>
      </w:r>
      <w:r>
        <w:rPr>
          <w:sz w:val="18"/>
        </w:rPr>
        <w:br w:type="textWrapping"/>
      </w:r>
      <w:r>
        <w:rPr>
          <w:sz w:val="18"/>
        </w:rPr>
        <w:t xml:space="preserve">                        "quantity_shipped_local": 18,</w:t>
      </w:r>
      <w:r>
        <w:rPr>
          <w:sz w:val="18"/>
        </w:rPr>
        <w:br w:type="textWrapping"/>
      </w:r>
      <w:r>
        <w:rPr>
          <w:sz w:val="18"/>
        </w:rPr>
        <w:t xml:space="preserve">                        "quantity_in_case": 0,</w:t>
      </w:r>
      <w:r>
        <w:rPr>
          <w:sz w:val="18"/>
        </w:rPr>
        <w:br w:type="textWrapping"/>
      </w:r>
      <w:r>
        <w:rPr>
          <w:sz w:val="18"/>
        </w:rPr>
        <w:t xml:space="preserve">                        "prep_details": "",</w:t>
      </w:r>
      <w:r>
        <w:rPr>
          <w:sz w:val="18"/>
        </w:rPr>
        <w:br w:type="textWrapping"/>
      </w:r>
      <w:r>
        <w:rPr>
          <w:sz w:val="18"/>
        </w:rPr>
        <w:t xml:space="preserve">                        "prep_instruction": "",</w:t>
      </w:r>
      <w:r>
        <w:rPr>
          <w:sz w:val="18"/>
        </w:rPr>
        <w:br w:type="textWrapping"/>
      </w:r>
      <w:r>
        <w:rPr>
          <w:sz w:val="18"/>
        </w:rPr>
        <w:t xml:space="preserve">                        "prep_owner": "",</w:t>
      </w:r>
      <w:r>
        <w:rPr>
          <w:sz w:val="18"/>
        </w:rPr>
        <w:br w:type="textWrapping"/>
      </w:r>
      <w:r>
        <w:rPr>
          <w:sz w:val="18"/>
        </w:rPr>
        <w:t xml:space="preserve">                        "release_date": "",</w:t>
      </w:r>
      <w:r>
        <w:rPr>
          <w:sz w:val="18"/>
        </w:rPr>
        <w:br w:type="textWrapping"/>
      </w:r>
      <w:r>
        <w:rPr>
          <w:sz w:val="18"/>
        </w:rPr>
        <w:t xml:space="preserve">                        "ware_house_storage_id": 0,</w:t>
      </w:r>
      <w:r>
        <w:rPr>
          <w:sz w:val="18"/>
        </w:rPr>
        <w:br w:type="textWrapping"/>
      </w:r>
      <w:r>
        <w:rPr>
          <w:sz w:val="18"/>
        </w:rPr>
        <w:t xml:space="preserve">                        "shipment_plan_list": [],</w:t>
      </w:r>
      <w:r>
        <w:rPr>
          <w:sz w:val="18"/>
        </w:rPr>
        <w:br w:type="textWrapping"/>
      </w:r>
      <w:r>
        <w:rPr>
          <w:sz w:val="18"/>
        </w:rPr>
        <w:t xml:space="preserve">                        "sku":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"is_synchronous": 1,</w:t>
      </w:r>
      <w:r>
        <w:rPr>
          <w:sz w:val="18"/>
        </w:rPr>
        <w:br w:type="textWrapping"/>
      </w:r>
      <w:r>
        <w:rPr>
          <w:sz w:val="18"/>
        </w:rPr>
        <w:t xml:space="preserve">                "is_uploaded_box": 0,</w:t>
      </w:r>
      <w:r>
        <w:rPr>
          <w:sz w:val="18"/>
        </w:rPr>
        <w:br w:type="textWrapping"/>
      </w:r>
      <w:r>
        <w:rPr>
          <w:sz w:val="18"/>
        </w:rPr>
        <w:t xml:space="preserve">                "working_time": "2024-10-09 15:22",</w:t>
      </w:r>
      <w:r>
        <w:rPr>
          <w:sz w:val="18"/>
        </w:rPr>
        <w:br w:type="textWrapping"/>
      </w:r>
      <w:r>
        <w:rPr>
          <w:sz w:val="18"/>
        </w:rPr>
        <w:t xml:space="preserve">                "shipped_time": "",</w:t>
      </w:r>
      <w:r>
        <w:rPr>
          <w:sz w:val="18"/>
        </w:rPr>
        <w:br w:type="textWrapping"/>
      </w:r>
      <w:r>
        <w:rPr>
          <w:sz w:val="18"/>
        </w:rPr>
        <w:t xml:space="preserve">                "receiving_time": "2024-10-26 19:24",</w:t>
      </w:r>
      <w:r>
        <w:rPr>
          <w:sz w:val="18"/>
        </w:rPr>
        <w:br w:type="textWrapping"/>
      </w:r>
      <w:r>
        <w:rPr>
          <w:sz w:val="18"/>
        </w:rPr>
        <w:t xml:space="preserve">                "closed_time": "2024-11-28 04:11",</w:t>
      </w:r>
      <w:r>
        <w:rPr>
          <w:sz w:val="18"/>
        </w:rPr>
        <w:br w:type="textWrapping"/>
      </w:r>
      <w:r>
        <w:rPr>
          <w:sz w:val="18"/>
        </w:rPr>
        <w:t xml:space="preserve">                "reference_id": "",</w:t>
      </w:r>
      <w:r>
        <w:rPr>
          <w:sz w:val="18"/>
        </w:rPr>
        <w:br w:type="textWrapping"/>
      </w:r>
      <w:r>
        <w:rPr>
          <w:sz w:val="18"/>
        </w:rPr>
        <w:t xml:space="preserve">                "ship_from_address": {</w:t>
      </w:r>
      <w:r>
        <w:rPr>
          <w:sz w:val="18"/>
        </w:rPr>
        <w:br w:type="textWrapping"/>
      </w:r>
      <w:r>
        <w:rPr>
          <w:sz w:val="18"/>
        </w:rPr>
        <w:t xml:space="preserve">                    "name": "",</w:t>
      </w:r>
      <w:r>
        <w:rPr>
          <w:sz w:val="18"/>
        </w:rPr>
        <w:br w:type="textWrapping"/>
      </w:r>
      <w:r>
        <w:rPr>
          <w:sz w:val="18"/>
        </w:rPr>
        <w:t xml:space="preserve">                    "country_code": "",</w:t>
      </w:r>
      <w:r>
        <w:rPr>
          <w:sz w:val="18"/>
        </w:rPr>
        <w:br w:type="textWrapping"/>
      </w:r>
      <w:r>
        <w:rPr>
          <w:sz w:val="18"/>
        </w:rPr>
        <w:t xml:space="preserve">                    "state_or_province_code": "",</w:t>
      </w:r>
      <w:r>
        <w:rPr>
          <w:sz w:val="18"/>
        </w:rPr>
        <w:br w:type="textWrapping"/>
      </w:r>
      <w:r>
        <w:rPr>
          <w:sz w:val="18"/>
        </w:rPr>
        <w:t xml:space="preserve">                    "city": "",</w:t>
      </w:r>
      <w:r>
        <w:rPr>
          <w:sz w:val="18"/>
        </w:rPr>
        <w:br w:type="textWrapping"/>
      </w:r>
      <w:r>
        <w:rPr>
          <w:sz w:val="18"/>
        </w:rPr>
        <w:t xml:space="preserve">                    "region": "",</w:t>
      </w:r>
      <w:r>
        <w:rPr>
          <w:sz w:val="18"/>
        </w:rPr>
        <w:br w:type="textWrapping"/>
      </w:r>
      <w:r>
        <w:rPr>
          <w:sz w:val="18"/>
        </w:rPr>
        <w:t xml:space="preserve">                    "address_line1": "",</w:t>
      </w:r>
      <w:r>
        <w:rPr>
          <w:sz w:val="18"/>
        </w:rPr>
        <w:br w:type="textWrapping"/>
      </w:r>
      <w:r>
        <w:rPr>
          <w:sz w:val="18"/>
        </w:rPr>
        <w:t xml:space="preserve">                    "address_line2": "",</w:t>
      </w:r>
      <w:r>
        <w:rPr>
          <w:sz w:val="18"/>
        </w:rPr>
        <w:br w:type="textWrapping"/>
      </w:r>
      <w:r>
        <w:rPr>
          <w:sz w:val="18"/>
        </w:rPr>
        <w:t xml:space="preserve">                    "postal_code": "",</w:t>
      </w:r>
      <w:r>
        <w:rPr>
          <w:sz w:val="18"/>
        </w:rPr>
        <w:br w:type="textWrapping"/>
      </w:r>
      <w:r>
        <w:rPr>
          <w:sz w:val="18"/>
        </w:rPr>
        <w:t xml:space="preserve">                    "phone": ""</w:t>
      </w:r>
      <w:r>
        <w:rPr>
          <w:sz w:val="18"/>
        </w:rPr>
        <w:br w:type="textWrapping"/>
      </w:r>
      <w:r>
        <w:rPr>
          <w:sz w:val="18"/>
        </w:rPr>
        <w:t xml:space="preserve">                },</w:t>
      </w:r>
      <w:r>
        <w:rPr>
          <w:sz w:val="18"/>
        </w:rPr>
        <w:br w:type="textWrapping"/>
      </w:r>
      <w:r>
        <w:rPr>
          <w:sz w:val="18"/>
        </w:rPr>
        <w:t xml:space="preserve">                "ship_to_address": {</w:t>
      </w:r>
      <w:r>
        <w:rPr>
          <w:sz w:val="18"/>
        </w:rPr>
        <w:br w:type="textWrapping"/>
      </w:r>
      <w:r>
        <w:rPr>
          <w:sz w:val="18"/>
        </w:rPr>
        <w:t xml:space="preserve">                    "name": "",</w:t>
      </w:r>
      <w:r>
        <w:rPr>
          <w:sz w:val="18"/>
        </w:rPr>
        <w:br w:type="textWrapping"/>
      </w:r>
      <w:r>
        <w:rPr>
          <w:sz w:val="18"/>
        </w:rPr>
        <w:t xml:space="preserve">                    "country_code": "",</w:t>
      </w:r>
      <w:r>
        <w:rPr>
          <w:sz w:val="18"/>
        </w:rPr>
        <w:br w:type="textWrapping"/>
      </w:r>
      <w:r>
        <w:rPr>
          <w:sz w:val="18"/>
        </w:rPr>
        <w:t xml:space="preserve">                    "state_or_province_code": "",</w:t>
      </w:r>
      <w:r>
        <w:rPr>
          <w:sz w:val="18"/>
        </w:rPr>
        <w:br w:type="textWrapping"/>
      </w:r>
      <w:r>
        <w:rPr>
          <w:sz w:val="18"/>
        </w:rPr>
        <w:t xml:space="preserve">                    "city": "",</w:t>
      </w:r>
      <w:r>
        <w:rPr>
          <w:sz w:val="18"/>
        </w:rPr>
        <w:br w:type="textWrapping"/>
      </w:r>
      <w:r>
        <w:rPr>
          <w:sz w:val="18"/>
        </w:rPr>
        <w:t xml:space="preserve">                    "region": "",</w:t>
      </w:r>
      <w:r>
        <w:rPr>
          <w:sz w:val="18"/>
        </w:rPr>
        <w:br w:type="textWrapping"/>
      </w:r>
      <w:r>
        <w:rPr>
          <w:sz w:val="18"/>
        </w:rPr>
        <w:t xml:space="preserve">                    "address_line1": "",</w:t>
      </w:r>
      <w:r>
        <w:rPr>
          <w:sz w:val="18"/>
        </w:rPr>
        <w:br w:type="textWrapping"/>
      </w:r>
      <w:r>
        <w:rPr>
          <w:sz w:val="18"/>
        </w:rPr>
        <w:t xml:space="preserve">                    "address_line2": "",</w:t>
      </w:r>
      <w:r>
        <w:rPr>
          <w:sz w:val="18"/>
        </w:rPr>
        <w:br w:type="textWrapping"/>
      </w:r>
      <w:r>
        <w:rPr>
          <w:sz w:val="18"/>
        </w:rPr>
        <w:t xml:space="preserve">                    "postal_code": "",</w:t>
      </w:r>
      <w:r>
        <w:rPr>
          <w:sz w:val="18"/>
        </w:rPr>
        <w:br w:type="textWrapping"/>
      </w:r>
      <w:r>
        <w:rPr>
          <w:sz w:val="18"/>
        </w:rPr>
        <w:t xml:space="preserve">                    "doorplate":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BFF011E">
      <w:r>
        <w:rPr>
          <w:sz w:val="18"/>
        </w:rPr>
        <w:t>---</w:t>
      </w:r>
    </w:p>
    <w:p w14:paraId="6AA898F7">
      <w:pPr>
        <w:pStyle w:val="4"/>
      </w:pPr>
      <w:bookmarkStart w:id="756" w:name="_Toc10894"/>
      <w:r>
        <w:t>查询货件详情</w:t>
      </w:r>
      <w:bookmarkEnd w:id="756"/>
    </w:p>
    <w:p w14:paraId="00944AD1">
      <w:r>
        <w:rPr>
          <w:sz w:val="18"/>
        </w:rPr>
        <w:t>- Source path: docs/FBA/ShipmentDetailList</w:t>
      </w:r>
      <w:r>
        <w:rPr>
          <w:sz w:val="18"/>
        </w:rPr>
        <w:br w:type="textWrapping"/>
      </w:r>
      <w:r>
        <w:rPr>
          <w:sz w:val="18"/>
        </w:rPr>
        <w:t>- Source URL: https://apidoc.lingxing.com/docs/FBA/ShipmentDetailList.md</w:t>
      </w:r>
    </w:p>
    <w:p w14:paraId="2E988FA2">
      <w:r>
        <w:rPr>
          <w:sz w:val="18"/>
        </w:rPr>
        <w:t># 查询货件详情</w:t>
      </w:r>
    </w:p>
    <w:p w14:paraId="67C87918">
      <w:pPr>
        <w:pStyle w:val="4"/>
      </w:pPr>
      <w:bookmarkStart w:id="757" w:name="_Toc15365"/>
      <w:r>
        <w:t>接口信息</w:t>
      </w:r>
      <w:bookmarkEnd w:id="757"/>
    </w:p>
    <w:p w14:paraId="1AD6827C">
      <w:pPr>
        <w:pStyle w:val="4"/>
      </w:pPr>
      <w:bookmarkStart w:id="758" w:name="_Toc21239"/>
      <w:r>
        <w:t>请求参数</w:t>
      </w:r>
      <w:bookmarkEnd w:id="758"/>
    </w:p>
    <w:p w14:paraId="5974C579">
      <w:pPr>
        <w:pStyle w:val="4"/>
      </w:pPr>
      <w:bookmarkStart w:id="759" w:name="_Toc27150"/>
      <w:r>
        <w:t>请求cURL示例</w:t>
      </w:r>
      <w:bookmarkEnd w:id="759"/>
    </w:p>
    <w:p w14:paraId="253A62C1">
      <w:r>
        <w:rPr>
          <w:sz w:val="18"/>
        </w:rPr>
        <w:t>```</w:t>
      </w:r>
      <w:r>
        <w:rPr>
          <w:sz w:val="18"/>
        </w:rPr>
        <w:br w:type="textWrapping"/>
      </w:r>
      <w:r>
        <w:rPr>
          <w:sz w:val="18"/>
        </w:rPr>
        <w:t>curl --location 'https://openapi.lingxing.com/amzStaServer/openapi/inbound-shipment/shipmentDetailList?access_token=value&amp;timestamp=value&amp;sign=value&amp;app_key=value'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"shipmentIds":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33718129">
      <w:pPr>
        <w:pStyle w:val="4"/>
      </w:pPr>
      <w:bookmarkStart w:id="760" w:name="_Toc5941"/>
      <w:r>
        <w:t>返回结果</w:t>
      </w:r>
      <w:bookmarkEnd w:id="760"/>
    </w:p>
    <w:p w14:paraId="76BDEF45">
      <w:pPr>
        <w:pStyle w:val="4"/>
      </w:pPr>
      <w:bookmarkStart w:id="761" w:name="_Toc26090"/>
      <w:r>
        <w:t>返回成功示例</w:t>
      </w:r>
      <w:bookmarkEnd w:id="761"/>
    </w:p>
    <w:p w14:paraId="7525988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w:t>
      </w:r>
      <w:r>
        <w:rPr>
          <w:sz w:val="18"/>
        </w:rPr>
        <w:br w:type="textWrapping"/>
      </w:r>
      <w:r>
        <w:rPr>
          <w:sz w:val="18"/>
        </w:rPr>
        <w:t xml:space="preserve">    "requestId": "3b3d867e7d014971a580549f107c8c5a.1732773886069",</w:t>
      </w:r>
      <w:r>
        <w:rPr>
          <w:sz w:val="18"/>
        </w:rPr>
        <w:br w:type="textWrapping"/>
      </w:r>
      <w:r>
        <w:rPr>
          <w:sz w:val="18"/>
        </w:rPr>
        <w:t xml:space="preserve">    "responseTime": "2024-11-28T14:04:46.069",</w:t>
      </w:r>
      <w:r>
        <w:rPr>
          <w:sz w:val="18"/>
        </w:rPr>
        <w:br w:type="textWrapping"/>
      </w:r>
      <w:r>
        <w:rPr>
          <w:sz w:val="18"/>
        </w:rPr>
        <w:t xml:space="preserve">    "data": {</w:t>
      </w:r>
      <w:r>
        <w:rPr>
          <w:sz w:val="18"/>
        </w:rPr>
        <w:br w:type="textWrapping"/>
      </w:r>
      <w:r>
        <w:rPr>
          <w:sz w:val="18"/>
        </w:rPr>
        <w:t xml:space="preserve">        "inboundPlanId": "wf0a914e89-d126-4ed9-a093-2078289fed05",</w:t>
      </w:r>
      <w:r>
        <w:rPr>
          <w:sz w:val="18"/>
        </w:rPr>
        <w:br w:type="textWrapping"/>
      </w:r>
      <w:r>
        <w:rPr>
          <w:sz w:val="18"/>
        </w:rPr>
        <w:t xml:space="preserve">        "shipmentList": [{</w:t>
      </w:r>
      <w:r>
        <w:rPr>
          <w:sz w:val="18"/>
        </w:rPr>
        <w:br w:type="textWrapping"/>
      </w:r>
      <w:r>
        <w:rPr>
          <w:sz w:val="18"/>
        </w:rPr>
        <w:t xml:space="preserve">            "alphaCode": "承运方式",</w:t>
      </w:r>
      <w:r>
        <w:rPr>
          <w:sz w:val="18"/>
        </w:rPr>
        <w:br w:type="textWrapping"/>
      </w:r>
      <w:r>
        <w:rPr>
          <w:sz w:val="18"/>
        </w:rPr>
        <w:t xml:space="preserve">            "amazonReferenceId": "关联号",</w:t>
      </w:r>
      <w:r>
        <w:rPr>
          <w:sz w:val="18"/>
        </w:rPr>
        <w:br w:type="textWrapping"/>
      </w:r>
      <w:r>
        <w:rPr>
          <w:sz w:val="18"/>
        </w:rPr>
        <w:t xml:space="preserve">            "endDate": "送达时段-结束时间",</w:t>
      </w:r>
      <w:r>
        <w:rPr>
          <w:sz w:val="18"/>
        </w:rPr>
        <w:br w:type="textWrapping"/>
      </w:r>
      <w:r>
        <w:rPr>
          <w:sz w:val="18"/>
        </w:rPr>
        <w:t xml:space="preserve">            "inboundRegion": "入库区域",</w:t>
      </w:r>
      <w:r>
        <w:rPr>
          <w:sz w:val="18"/>
        </w:rPr>
        <w:br w:type="textWrapping"/>
      </w:r>
      <w:r>
        <w:rPr>
          <w:sz w:val="18"/>
        </w:rPr>
        <w:t xml:space="preserve">            "itemCount": "商品总数",</w:t>
      </w:r>
      <w:r>
        <w:rPr>
          <w:sz w:val="18"/>
        </w:rPr>
        <w:br w:type="textWrapping"/>
      </w:r>
      <w:r>
        <w:rPr>
          <w:sz w:val="18"/>
        </w:rPr>
        <w:t xml:space="preserve">            "itemList": [{</w:t>
      </w:r>
      <w:r>
        <w:rPr>
          <w:sz w:val="18"/>
        </w:rPr>
        <w:br w:type="textWrapping"/>
      </w:r>
      <w:r>
        <w:rPr>
          <w:sz w:val="18"/>
        </w:rPr>
        <w:t xml:space="preserve">                "asin": "asin",</w:t>
      </w:r>
      <w:r>
        <w:rPr>
          <w:sz w:val="18"/>
        </w:rPr>
        <w:br w:type="textWrapping"/>
      </w:r>
      <w:r>
        <w:rPr>
          <w:sz w:val="18"/>
        </w:rPr>
        <w:t xml:space="preserve">                "fnsku": "fnsku",</w:t>
      </w:r>
      <w:r>
        <w:rPr>
          <w:sz w:val="18"/>
        </w:rPr>
        <w:br w:type="textWrapping"/>
      </w:r>
      <w:r>
        <w:rPr>
          <w:sz w:val="18"/>
        </w:rPr>
        <w:t xml:space="preserve">                "msku": "msku",</w:t>
      </w:r>
      <w:r>
        <w:rPr>
          <w:sz w:val="18"/>
        </w:rPr>
        <w:br w:type="textWrapping"/>
      </w:r>
      <w:r>
        <w:rPr>
          <w:sz w:val="18"/>
        </w:rPr>
        <w:t xml:space="preserve">                "parentAsin": "父asin",</w:t>
      </w:r>
      <w:r>
        <w:rPr>
          <w:sz w:val="18"/>
        </w:rPr>
        <w:br w:type="textWrapping"/>
      </w:r>
      <w:r>
        <w:rPr>
          <w:sz w:val="18"/>
        </w:rPr>
        <w:t xml:space="preserve">                "productName": "品名",</w:t>
      </w:r>
      <w:r>
        <w:rPr>
          <w:sz w:val="18"/>
        </w:rPr>
        <w:br w:type="textWrapping"/>
      </w:r>
      <w:r>
        <w:rPr>
          <w:sz w:val="18"/>
        </w:rPr>
        <w:t xml:space="preserve">                "quantity": "申报量",</w:t>
      </w:r>
      <w:r>
        <w:rPr>
          <w:sz w:val="18"/>
        </w:rPr>
        <w:br w:type="textWrapping"/>
      </w:r>
      <w:r>
        <w:rPr>
          <w:sz w:val="18"/>
        </w:rPr>
        <w:t xml:space="preserve">                "sku": "sku",</w:t>
      </w:r>
      <w:r>
        <w:rPr>
          <w:sz w:val="18"/>
        </w:rPr>
        <w:br w:type="textWrapping"/>
      </w:r>
      <w:r>
        <w:rPr>
          <w:sz w:val="18"/>
        </w:rPr>
        <w:t xml:space="preserve">                "title": "标题",</w:t>
      </w:r>
      <w:r>
        <w:rPr>
          <w:sz w:val="18"/>
        </w:rPr>
        <w:br w:type="textWrapping"/>
      </w:r>
      <w:r>
        <w:rPr>
          <w:sz w:val="18"/>
        </w:rPr>
        <w:t xml:space="preserve">                "url": "图片url"</w:t>
      </w:r>
      <w:r>
        <w:rPr>
          <w:sz w:val="18"/>
        </w:rPr>
        <w:br w:type="textWrapping"/>
      </w:r>
      <w:r>
        <w:rPr>
          <w:sz w:val="18"/>
        </w:rPr>
        <w:t xml:space="preserve">            }],</w:t>
      </w:r>
      <w:r>
        <w:rPr>
          <w:sz w:val="18"/>
        </w:rPr>
        <w:br w:type="textWrapping"/>
      </w:r>
      <w:r>
        <w:rPr>
          <w:sz w:val="18"/>
        </w:rPr>
        <w:t xml:space="preserve">            "pickUpId": "提货单号",</w:t>
      </w:r>
      <w:r>
        <w:rPr>
          <w:sz w:val="18"/>
        </w:rPr>
        <w:br w:type="textWrapping"/>
      </w:r>
      <w:r>
        <w:rPr>
          <w:sz w:val="18"/>
        </w:rPr>
        <w:t xml:space="preserve">            "sendAddress": {</w:t>
      </w:r>
      <w:r>
        <w:rPr>
          <w:sz w:val="18"/>
        </w:rPr>
        <w:br w:type="textWrapping"/>
      </w:r>
      <w:r>
        <w:rPr>
          <w:sz w:val="18"/>
        </w:rPr>
        <w:t xml:space="preserve">                "addressLine1": "街道地址1",</w:t>
      </w:r>
      <w:r>
        <w:rPr>
          <w:sz w:val="18"/>
        </w:rPr>
        <w:br w:type="textWrapping"/>
      </w:r>
      <w:r>
        <w:rPr>
          <w:sz w:val="18"/>
        </w:rPr>
        <w:t xml:space="preserve">                "addressLine2": "街道地址2",</w:t>
      </w:r>
      <w:r>
        <w:rPr>
          <w:sz w:val="18"/>
        </w:rPr>
        <w:br w:type="textWrapping"/>
      </w:r>
      <w:r>
        <w:rPr>
          <w:sz w:val="18"/>
        </w:rPr>
        <w:t xml:space="preserve">                "addressName": "地址名称",</w:t>
      </w:r>
      <w:r>
        <w:rPr>
          <w:sz w:val="18"/>
        </w:rPr>
        <w:br w:type="textWrapping"/>
      </w:r>
      <w:r>
        <w:rPr>
          <w:sz w:val="18"/>
        </w:rPr>
        <w:t xml:space="preserve">                "city": "城市",</w:t>
      </w:r>
      <w:r>
        <w:rPr>
          <w:sz w:val="18"/>
        </w:rPr>
        <w:br w:type="textWrapping"/>
      </w:r>
      <w:r>
        <w:rPr>
          <w:sz w:val="18"/>
        </w:rPr>
        <w:t xml:space="preserve">                "country": "国家名称",</w:t>
      </w:r>
      <w:r>
        <w:rPr>
          <w:sz w:val="18"/>
        </w:rPr>
        <w:br w:type="textWrapping"/>
      </w:r>
      <w:r>
        <w:rPr>
          <w:sz w:val="18"/>
        </w:rPr>
        <w:t xml:space="preserve">                "countryCode": "国家code",</w:t>
      </w:r>
      <w:r>
        <w:rPr>
          <w:sz w:val="18"/>
        </w:rPr>
        <w:br w:type="textWrapping"/>
      </w:r>
      <w:r>
        <w:rPr>
          <w:sz w:val="18"/>
        </w:rPr>
        <w:t xml:space="preserve">                "email": "邮箱",</w:t>
      </w:r>
      <w:r>
        <w:rPr>
          <w:sz w:val="18"/>
        </w:rPr>
        <w:br w:type="textWrapping"/>
      </w:r>
      <w:r>
        <w:rPr>
          <w:sz w:val="18"/>
        </w:rPr>
        <w:t xml:space="preserve">                "phoneNumber": "电话号码",</w:t>
      </w:r>
      <w:r>
        <w:rPr>
          <w:sz w:val="18"/>
        </w:rPr>
        <w:br w:type="textWrapping"/>
      </w:r>
      <w:r>
        <w:rPr>
          <w:sz w:val="18"/>
        </w:rPr>
        <w:t xml:space="preserve">                "postalCode": "邮政编码",</w:t>
      </w:r>
      <w:r>
        <w:rPr>
          <w:sz w:val="18"/>
        </w:rPr>
        <w:br w:type="textWrapping"/>
      </w:r>
      <w:r>
        <w:rPr>
          <w:sz w:val="18"/>
        </w:rPr>
        <w:t xml:space="preserve">                "stateOrProvinceCode": "省市区code"</w:t>
      </w:r>
      <w:r>
        <w:rPr>
          <w:sz w:val="18"/>
        </w:rPr>
        <w:br w:type="textWrapping"/>
      </w:r>
      <w:r>
        <w:rPr>
          <w:sz w:val="18"/>
        </w:rPr>
        <w:t xml:space="preserve">            },</w:t>
      </w:r>
      <w:r>
        <w:rPr>
          <w:sz w:val="18"/>
        </w:rPr>
        <w:br w:type="textWrapping"/>
      </w:r>
      <w:r>
        <w:rPr>
          <w:sz w:val="18"/>
        </w:rPr>
        <w:t xml:space="preserve">            "shipingTime": "发货日期",</w:t>
      </w:r>
      <w:r>
        <w:rPr>
          <w:sz w:val="18"/>
        </w:rPr>
        <w:br w:type="textWrapping"/>
      </w:r>
      <w:r>
        <w:rPr>
          <w:sz w:val="18"/>
        </w:rPr>
        <w:t xml:space="preserve">            "shipmentConfirmationId": "货件单号",</w:t>
      </w:r>
      <w:r>
        <w:rPr>
          <w:sz w:val="18"/>
        </w:rPr>
        <w:br w:type="textWrapping"/>
      </w:r>
      <w:r>
        <w:rPr>
          <w:sz w:val="18"/>
        </w:rPr>
        <w:t xml:space="preserve">            "shipmentName": "货件名称",</w:t>
      </w:r>
      <w:r>
        <w:rPr>
          <w:sz w:val="18"/>
        </w:rPr>
        <w:br w:type="textWrapping"/>
      </w:r>
      <w:r>
        <w:rPr>
          <w:sz w:val="18"/>
        </w:rPr>
        <w:t xml:space="preserve">            "shippingAddress": {</w:t>
      </w:r>
      <w:r>
        <w:rPr>
          <w:sz w:val="18"/>
        </w:rPr>
        <w:br w:type="textWrapping"/>
      </w:r>
      <w:r>
        <w:rPr>
          <w:sz w:val="18"/>
        </w:rPr>
        <w:t xml:space="preserve">                "addressLine1": "街道地址1",</w:t>
      </w:r>
      <w:r>
        <w:rPr>
          <w:sz w:val="18"/>
        </w:rPr>
        <w:br w:type="textWrapping"/>
      </w:r>
      <w:r>
        <w:rPr>
          <w:sz w:val="18"/>
        </w:rPr>
        <w:t xml:space="preserve">                "addressLine2": "街道地址2",</w:t>
      </w:r>
      <w:r>
        <w:rPr>
          <w:sz w:val="18"/>
        </w:rPr>
        <w:br w:type="textWrapping"/>
      </w:r>
      <w:r>
        <w:rPr>
          <w:sz w:val="18"/>
        </w:rPr>
        <w:t xml:space="preserve">                "addressName": "地址名称",</w:t>
      </w:r>
      <w:r>
        <w:rPr>
          <w:sz w:val="18"/>
        </w:rPr>
        <w:br w:type="textWrapping"/>
      </w:r>
      <w:r>
        <w:rPr>
          <w:sz w:val="18"/>
        </w:rPr>
        <w:t xml:space="preserve">                "city": "城市",</w:t>
      </w:r>
      <w:r>
        <w:rPr>
          <w:sz w:val="18"/>
        </w:rPr>
        <w:br w:type="textWrapping"/>
      </w:r>
      <w:r>
        <w:rPr>
          <w:sz w:val="18"/>
        </w:rPr>
        <w:t xml:space="preserve">                "country": "国家名称",</w:t>
      </w:r>
      <w:r>
        <w:rPr>
          <w:sz w:val="18"/>
        </w:rPr>
        <w:br w:type="textWrapping"/>
      </w:r>
      <w:r>
        <w:rPr>
          <w:sz w:val="18"/>
        </w:rPr>
        <w:t xml:space="preserve">                "countryCode": "国家code",</w:t>
      </w:r>
      <w:r>
        <w:rPr>
          <w:sz w:val="18"/>
        </w:rPr>
        <w:br w:type="textWrapping"/>
      </w:r>
      <w:r>
        <w:rPr>
          <w:sz w:val="18"/>
        </w:rPr>
        <w:t xml:space="preserve">                "email": "邮箱",</w:t>
      </w:r>
      <w:r>
        <w:rPr>
          <w:sz w:val="18"/>
        </w:rPr>
        <w:br w:type="textWrapping"/>
      </w:r>
      <w:r>
        <w:rPr>
          <w:sz w:val="18"/>
        </w:rPr>
        <w:t xml:space="preserve">                "phoneNumber": "电话号码",</w:t>
      </w:r>
      <w:r>
        <w:rPr>
          <w:sz w:val="18"/>
        </w:rPr>
        <w:br w:type="textWrapping"/>
      </w:r>
      <w:r>
        <w:rPr>
          <w:sz w:val="18"/>
        </w:rPr>
        <w:t xml:space="preserve">                "postalCode": "邮政编码",</w:t>
      </w:r>
      <w:r>
        <w:rPr>
          <w:sz w:val="18"/>
        </w:rPr>
        <w:br w:type="textWrapping"/>
      </w:r>
      <w:r>
        <w:rPr>
          <w:sz w:val="18"/>
        </w:rPr>
        <w:t xml:space="preserve">                "stateOrProvinceCode": "省市区code"</w:t>
      </w:r>
      <w:r>
        <w:rPr>
          <w:sz w:val="18"/>
        </w:rPr>
        <w:br w:type="textWrapping"/>
      </w:r>
      <w:r>
        <w:rPr>
          <w:sz w:val="18"/>
        </w:rPr>
        <w:t xml:space="preserve">            },</w:t>
      </w:r>
      <w:r>
        <w:rPr>
          <w:sz w:val="18"/>
        </w:rPr>
        <w:br w:type="textWrapping"/>
      </w:r>
      <w:r>
        <w:rPr>
          <w:sz w:val="18"/>
        </w:rPr>
        <w:t xml:space="preserve">            "shippingMode": "货件类型（GROUND_SMALL_PARCEL代表小包裹快递（SPD）、FREIGHT_LTL代表汽运零担（LTL））",</w:t>
      </w:r>
      <w:r>
        <w:rPr>
          <w:sz w:val="18"/>
        </w:rPr>
        <w:br w:type="textWrapping"/>
      </w:r>
      <w:r>
        <w:rPr>
          <w:sz w:val="18"/>
        </w:rPr>
        <w:t xml:space="preserve">            "shippingSolution": "承运人(USE_YOUR_OWN_CARRIER代表其他承运人、AMAZON_PARTNERED_CARRIER代表亚马逊合作承运人)",</w:t>
      </w:r>
      <w:r>
        <w:rPr>
          <w:sz w:val="18"/>
        </w:rPr>
        <w:br w:type="textWrapping"/>
      </w:r>
      <w:r>
        <w:rPr>
          <w:sz w:val="18"/>
        </w:rPr>
        <w:t xml:space="preserve">            "sid": "店铺ID",</w:t>
      </w:r>
      <w:r>
        <w:rPr>
          <w:sz w:val="18"/>
        </w:rPr>
        <w:br w:type="textWrapping"/>
      </w:r>
      <w:r>
        <w:rPr>
          <w:sz w:val="18"/>
        </w:rPr>
        <w:t xml:space="preserve">            "startDate": "送达时段-开始时间",</w:t>
      </w:r>
      <w:r>
        <w:rPr>
          <w:sz w:val="18"/>
        </w:rPr>
        <w:br w:type="textWrapping"/>
      </w:r>
      <w:r>
        <w:rPr>
          <w:sz w:val="18"/>
        </w:rPr>
        <w:t xml:space="preserve">            "status": "货件状态",</w:t>
      </w:r>
      <w:r>
        <w:rPr>
          <w:sz w:val="18"/>
        </w:rPr>
        <w:br w:type="textWrapping"/>
      </w:r>
      <w:r>
        <w:rPr>
          <w:sz w:val="18"/>
        </w:rPr>
        <w:t xml:space="preserve">            "trackingNumberList": [{</w:t>
      </w:r>
      <w:r>
        <w:rPr>
          <w:sz w:val="18"/>
        </w:rPr>
        <w:br w:type="textWrapping"/>
      </w:r>
      <w:r>
        <w:rPr>
          <w:sz w:val="18"/>
        </w:rPr>
        <w:t xml:space="preserve">                "boxId": "箱号",</w:t>
      </w:r>
      <w:r>
        <w:rPr>
          <w:sz w:val="18"/>
        </w:rPr>
        <w:br w:type="textWrapping"/>
      </w:r>
      <w:r>
        <w:rPr>
          <w:sz w:val="18"/>
        </w:rPr>
        <w:t xml:space="preserve">                "trackingNumber": "追踪编号"</w:t>
      </w:r>
      <w:r>
        <w:rPr>
          <w:sz w:val="18"/>
        </w:rPr>
        <w:br w:type="textWrapping"/>
      </w:r>
      <w:r>
        <w:rPr>
          <w:sz w:val="18"/>
        </w:rPr>
        <w:t xml:space="preserve">            }],</w:t>
      </w:r>
      <w:r>
        <w:rPr>
          <w:sz w:val="18"/>
        </w:rPr>
        <w:br w:type="textWrapping"/>
      </w:r>
      <w:r>
        <w:rPr>
          <w:sz w:val="18"/>
        </w:rPr>
        <w:t xml:space="preserve">            "warehouseId": "物流中心编码"</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1A31901">
      <w:r>
        <w:rPr>
          <w:sz w:val="18"/>
        </w:rPr>
        <w:t>---</w:t>
      </w:r>
    </w:p>
    <w:p w14:paraId="5928BCF7">
      <w:pPr>
        <w:pStyle w:val="4"/>
      </w:pPr>
      <w:bookmarkStart w:id="762" w:name="_Toc12030"/>
      <w:r>
        <w:t>查询货件装箱信息（旧）</w:t>
      </w:r>
      <w:bookmarkEnd w:id="762"/>
    </w:p>
    <w:p w14:paraId="1CDBB9A1">
      <w:r>
        <w:rPr>
          <w:sz w:val="18"/>
        </w:rPr>
        <w:t>- Source path: docs/FBA/BoxInfo</w:t>
      </w:r>
      <w:r>
        <w:rPr>
          <w:sz w:val="18"/>
        </w:rPr>
        <w:br w:type="textWrapping"/>
      </w:r>
      <w:r>
        <w:rPr>
          <w:sz w:val="18"/>
        </w:rPr>
        <w:t>- Source URL: https://apidoc.lingxing.com/docs/FBA/BoxInfo.md</w:t>
      </w:r>
    </w:p>
    <w:p w14:paraId="06AB5BEA">
      <w:r>
        <w:rPr>
          <w:sz w:val="18"/>
        </w:rPr>
        <w:t># 查询货件装箱信息</w:t>
      </w:r>
    </w:p>
    <w:p w14:paraId="0E5358B1">
      <w:pPr>
        <w:pStyle w:val="4"/>
      </w:pPr>
      <w:bookmarkStart w:id="763" w:name="_Toc19740"/>
      <w:r>
        <w:t>接口信息</w:t>
      </w:r>
      <w:bookmarkEnd w:id="763"/>
    </w:p>
    <w:p w14:paraId="2DAED1E3">
      <w:pPr>
        <w:pStyle w:val="4"/>
      </w:pPr>
      <w:bookmarkStart w:id="764" w:name="_Toc31712"/>
      <w:r>
        <w:t>请求参数</w:t>
      </w:r>
      <w:bookmarkEnd w:id="764"/>
    </w:p>
    <w:p w14:paraId="00ED530D">
      <w:pPr>
        <w:pStyle w:val="4"/>
      </w:pPr>
      <w:bookmarkStart w:id="765" w:name="_Toc13482"/>
      <w:r>
        <w:t>返回结果</w:t>
      </w:r>
      <w:bookmarkEnd w:id="765"/>
    </w:p>
    <w:p w14:paraId="40FF0996">
      <w:r>
        <w:rPr>
          <w:sz w:val="18"/>
        </w:rPr>
        <w:t>Json Object</w:t>
      </w:r>
    </w:p>
    <w:p w14:paraId="21E2C647">
      <w:pPr>
        <w:pStyle w:val="4"/>
      </w:pPr>
      <w:bookmarkStart w:id="766" w:name="_Toc22965"/>
      <w:r>
        <w:t>返回成功示例</w:t>
      </w:r>
      <w:bookmarkEnd w:id="766"/>
    </w:p>
    <w:p w14:paraId="168D264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"3A9BF998-54B2-37D8-D542-91CE363C734C",</w:t>
      </w:r>
      <w:r>
        <w:rPr>
          <w:sz w:val="18"/>
        </w:rPr>
        <w:br w:type="textWrapping"/>
      </w:r>
      <w:r>
        <w:rPr>
          <w:sz w:val="18"/>
        </w:rPr>
        <w:t xml:space="preserve">    "response_time": "2023-05-05 10:01:30",</w:t>
      </w:r>
      <w:r>
        <w:rPr>
          <w:sz w:val="18"/>
        </w:rPr>
        <w:br w:type="textWrapping"/>
      </w:r>
      <w:r>
        <w:rPr>
          <w:sz w:val="18"/>
        </w:rPr>
        <w:t xml:space="preserve">    "data": {</w:t>
      </w:r>
      <w:r>
        <w:rPr>
          <w:sz w:val="18"/>
        </w:rPr>
        <w:br w:type="textWrapping"/>
      </w:r>
      <w:r>
        <w:rPr>
          <w:sz w:val="18"/>
        </w:rPr>
        <w:t xml:space="preserve">        "box_type": "MULTIPLE",</w:t>
      </w:r>
      <w:r>
        <w:rPr>
          <w:sz w:val="18"/>
        </w:rPr>
        <w:br w:type="textWrapping"/>
      </w:r>
      <w:r>
        <w:rPr>
          <w:sz w:val="18"/>
        </w:rPr>
        <w:t xml:space="preserve">        "box_list": [{</w:t>
      </w:r>
      <w:r>
        <w:rPr>
          <w:sz w:val="18"/>
        </w:rPr>
        <w:br w:type="textWrapping"/>
      </w:r>
      <w:r>
        <w:rPr>
          <w:sz w:val="18"/>
        </w:rPr>
        <w:t xml:space="preserve">            "box_length": "11",</w:t>
      </w:r>
      <w:r>
        <w:rPr>
          <w:sz w:val="18"/>
        </w:rPr>
        <w:br w:type="textWrapping"/>
      </w:r>
      <w:r>
        <w:rPr>
          <w:sz w:val="18"/>
        </w:rPr>
        <w:t xml:space="preserve">            "box_width": "11",</w:t>
      </w:r>
      <w:r>
        <w:rPr>
          <w:sz w:val="18"/>
        </w:rPr>
        <w:br w:type="textWrapping"/>
      </w:r>
      <w:r>
        <w:rPr>
          <w:sz w:val="18"/>
        </w:rPr>
        <w:t xml:space="preserve">            "box_height": "11",</w:t>
      </w:r>
      <w:r>
        <w:rPr>
          <w:sz w:val="18"/>
        </w:rPr>
        <w:br w:type="textWrapping"/>
      </w:r>
      <w:r>
        <w:rPr>
          <w:sz w:val="18"/>
        </w:rPr>
        <w:t xml:space="preserve">            "box_weight": "11",</w:t>
      </w:r>
      <w:r>
        <w:rPr>
          <w:sz w:val="18"/>
        </w:rPr>
        <w:br w:type="textWrapping"/>
      </w:r>
      <w:r>
        <w:rPr>
          <w:sz w:val="18"/>
        </w:rPr>
        <w:t xml:space="preserve">            "box_num": 1,</w:t>
      </w:r>
      <w:r>
        <w:rPr>
          <w:sz w:val="18"/>
        </w:rPr>
        <w:br w:type="textWrapping"/>
      </w:r>
      <w:r>
        <w:rPr>
          <w:sz w:val="18"/>
        </w:rPr>
        <w:t xml:space="preserve">            "is_pile": 1,</w:t>
      </w:r>
      <w:r>
        <w:rPr>
          <w:sz w:val="18"/>
        </w:rPr>
        <w:br w:type="textWrapping"/>
      </w:r>
      <w:r>
        <w:rPr>
          <w:sz w:val="18"/>
        </w:rPr>
        <w:t xml:space="preserve">            "box_mskus": [{</w:t>
      </w:r>
      <w:r>
        <w:rPr>
          <w:sz w:val="18"/>
        </w:rPr>
        <w:br w:type="textWrapping"/>
      </w:r>
      <w:r>
        <w:rPr>
          <w:sz w:val="18"/>
        </w:rPr>
        <w:t xml:space="preserve">                "fulfillment_network_sku": "B09MT3989W",</w:t>
      </w:r>
      <w:r>
        <w:rPr>
          <w:sz w:val="18"/>
        </w:rPr>
        <w:br w:type="textWrapping"/>
      </w:r>
      <w:r>
        <w:rPr>
          <w:sz w:val="18"/>
        </w:rPr>
        <w:t xml:space="preserve">                "msku": "Black1_Head_Rope",</w:t>
      </w:r>
      <w:r>
        <w:rPr>
          <w:sz w:val="18"/>
        </w:rPr>
        <w:br w:type="textWrapping"/>
      </w:r>
      <w:r>
        <w:rPr>
          <w:sz w:val="18"/>
        </w:rPr>
        <w:t xml:space="preserve">                "quantity_in_case":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"is_partner": 1,</w:t>
      </w:r>
      <w:r>
        <w:rPr>
          <w:sz w:val="18"/>
        </w:rPr>
        <w:br w:type="textWrapping"/>
      </w:r>
      <w:r>
        <w:rPr>
          <w:sz w:val="18"/>
        </w:rPr>
        <w:t xml:space="preserve">        "carrier_name": "UNITED_PARCEL_SERVICE_INC",</w:t>
      </w:r>
      <w:r>
        <w:rPr>
          <w:sz w:val="18"/>
        </w:rPr>
        <w:br w:type="textWrapping"/>
      </w:r>
      <w:r>
        <w:rPr>
          <w:sz w:val="18"/>
        </w:rPr>
        <w:t xml:space="preserve">        "transport_type": "SPD"</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DB7B751">
      <w:r>
        <w:rPr>
          <w:sz w:val="18"/>
        </w:rPr>
        <w:t>---</w:t>
      </w:r>
    </w:p>
    <w:p w14:paraId="466C3C31">
      <w:pPr>
        <w:pStyle w:val="4"/>
      </w:pPr>
      <w:bookmarkStart w:id="767" w:name="_Toc24653"/>
      <w:r>
        <w:t>查询FBA商品信息列表（旧）</w:t>
      </w:r>
      <w:bookmarkEnd w:id="767"/>
    </w:p>
    <w:p w14:paraId="65136349">
      <w:r>
        <w:rPr>
          <w:sz w:val="18"/>
        </w:rPr>
        <w:t>- Source path: docs/FBA/GetFbaProductList</w:t>
      </w:r>
      <w:r>
        <w:rPr>
          <w:sz w:val="18"/>
        </w:rPr>
        <w:br w:type="textWrapping"/>
      </w:r>
      <w:r>
        <w:rPr>
          <w:sz w:val="18"/>
        </w:rPr>
        <w:t>- Source URL: https://apidoc.lingxing.com/docs/FBA/GetFbaProductList.md</w:t>
      </w:r>
    </w:p>
    <w:p w14:paraId="23D420C4">
      <w:r>
        <w:rPr>
          <w:sz w:val="18"/>
        </w:rPr>
        <w:t># 查询FBA商品信息列表</w:t>
      </w:r>
      <w:r>
        <w:rPr>
          <w:sz w:val="18"/>
        </w:rPr>
        <w:br w:type="textWrapping"/>
      </w:r>
      <w:r>
        <w:rPr>
          <w:sz w:val="18"/>
        </w:rPr>
        <w:t>创建货件计划需要的商品信息</w:t>
      </w:r>
    </w:p>
    <w:p w14:paraId="423DB99D">
      <w:pPr>
        <w:pStyle w:val="4"/>
      </w:pPr>
      <w:bookmarkStart w:id="768" w:name="_Toc32656"/>
      <w:r>
        <w:t>接口信息</w:t>
      </w:r>
      <w:bookmarkEnd w:id="768"/>
    </w:p>
    <w:p w14:paraId="4A5791E4">
      <w:pPr>
        <w:pStyle w:val="4"/>
      </w:pPr>
      <w:bookmarkStart w:id="769" w:name="_Toc3096"/>
      <w:r>
        <w:t>请求参数</w:t>
      </w:r>
      <w:bookmarkEnd w:id="769"/>
    </w:p>
    <w:p w14:paraId="1D83A93F">
      <w:pPr>
        <w:pStyle w:val="4"/>
      </w:pPr>
      <w:bookmarkStart w:id="770" w:name="_Toc23867"/>
      <w:r>
        <w:t>返回结果</w:t>
      </w:r>
      <w:bookmarkEnd w:id="770"/>
    </w:p>
    <w:p w14:paraId="29AADDE9">
      <w:r>
        <w:rPr>
          <w:sz w:val="18"/>
        </w:rPr>
        <w:t>Json Object</w:t>
      </w:r>
    </w:p>
    <w:p w14:paraId="0F4C930F">
      <w:r>
        <w:rPr>
          <w:sz w:val="18"/>
        </w:rPr>
        <w:t>---</w:t>
      </w:r>
    </w:p>
    <w:p w14:paraId="4386095D">
      <w:pPr>
        <w:pStyle w:val="4"/>
      </w:pPr>
      <w:bookmarkStart w:id="771" w:name="_Toc9362"/>
      <w:r>
        <w:t>查询货件装箱信息</w:t>
      </w:r>
      <w:bookmarkEnd w:id="771"/>
    </w:p>
    <w:p w14:paraId="2E090F59">
      <w:r>
        <w:rPr>
          <w:sz w:val="18"/>
        </w:rPr>
        <w:t>- Source path: docs/FBA/ListShipmentBoxes</w:t>
      </w:r>
      <w:r>
        <w:rPr>
          <w:sz w:val="18"/>
        </w:rPr>
        <w:br w:type="textWrapping"/>
      </w:r>
      <w:r>
        <w:rPr>
          <w:sz w:val="18"/>
        </w:rPr>
        <w:t>- Source URL: https://apidoc.lingxing.com/docs/FBA/ListShipmentBoxes.md</w:t>
      </w:r>
    </w:p>
    <w:p w14:paraId="1C28D035">
      <w:r>
        <w:rPr>
          <w:sz w:val="18"/>
        </w:rPr>
        <w:t># 查询货件装箱信息</w:t>
      </w:r>
    </w:p>
    <w:p w14:paraId="69195D0D">
      <w:pPr>
        <w:pStyle w:val="4"/>
      </w:pPr>
      <w:bookmarkStart w:id="772" w:name="_Toc383"/>
      <w:r>
        <w:t>接口信息</w:t>
      </w:r>
      <w:bookmarkEnd w:id="772"/>
    </w:p>
    <w:p w14:paraId="7620CBEC">
      <w:pPr>
        <w:pStyle w:val="4"/>
      </w:pPr>
      <w:bookmarkStart w:id="773" w:name="_Toc26701"/>
      <w:r>
        <w:t>请求参数</w:t>
      </w:r>
      <w:bookmarkEnd w:id="773"/>
    </w:p>
    <w:p w14:paraId="374B4418">
      <w:pPr>
        <w:pStyle w:val="4"/>
      </w:pPr>
      <w:bookmarkStart w:id="774" w:name="_Toc14285"/>
      <w:r>
        <w:t>请求cURL示例</w:t>
      </w:r>
      <w:bookmarkEnd w:id="774"/>
    </w:p>
    <w:p w14:paraId="7A81EB3D">
      <w:r>
        <w:rPr>
          <w:sz w:val="18"/>
        </w:rPr>
        <w:t>```</w:t>
      </w:r>
      <w:r>
        <w:rPr>
          <w:sz w:val="18"/>
        </w:rPr>
        <w:br w:type="textWrapping"/>
      </w:r>
      <w:r>
        <w:rPr>
          <w:sz w:val="18"/>
        </w:rPr>
        <w:t>curl --location 'https://openapi.lingxing.com/amzStaServer/openapi/inbound-shipment/listShipmentBoxes?access_token=value&amp;timestamp=value&amp;sign=value&amp;app_key=value'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"inboundPlanId": "wf0a914e89-d126-4ed9-a093-2078289fed05",</w:t>
      </w:r>
      <w:r>
        <w:rPr>
          <w:sz w:val="18"/>
        </w:rPr>
        <w:br w:type="textWrapping"/>
      </w:r>
      <w:r>
        <w:rPr>
          <w:sz w:val="18"/>
        </w:rPr>
        <w:t xml:space="preserve">    "shipmentIdList": "货件id",</w:t>
      </w:r>
      <w:r>
        <w:rPr>
          <w:sz w:val="18"/>
        </w:rPr>
        <w:br w:type="textWrapping"/>
      </w:r>
      <w:r>
        <w:rPr>
          <w:sz w:val="18"/>
        </w:rPr>
        <w:t xml:space="preserve">    "sid": 1</w:t>
      </w:r>
      <w:r>
        <w:rPr>
          <w:sz w:val="18"/>
        </w:rPr>
        <w:br w:type="textWrapping"/>
      </w:r>
      <w:r>
        <w:rPr>
          <w:sz w:val="18"/>
        </w:rPr>
        <w:t>}'</w:t>
      </w:r>
      <w:r>
        <w:rPr>
          <w:sz w:val="18"/>
        </w:rPr>
        <w:br w:type="textWrapping"/>
      </w:r>
      <w:r>
        <w:rPr>
          <w:sz w:val="18"/>
        </w:rPr>
        <w:t>```</w:t>
      </w:r>
    </w:p>
    <w:p w14:paraId="1A697273">
      <w:pPr>
        <w:pStyle w:val="4"/>
      </w:pPr>
      <w:bookmarkStart w:id="775" w:name="_Toc1921"/>
      <w:r>
        <w:t>返回结果</w:t>
      </w:r>
      <w:bookmarkEnd w:id="775"/>
    </w:p>
    <w:p w14:paraId="4E532B64">
      <w:pPr>
        <w:pStyle w:val="4"/>
      </w:pPr>
      <w:bookmarkStart w:id="776" w:name="_Toc16380"/>
      <w:r>
        <w:t>返回成功示例</w:t>
      </w:r>
      <w:bookmarkEnd w:id="776"/>
    </w:p>
    <w:p w14:paraId="277D75D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"errorDetails": null,</w:t>
      </w:r>
      <w:r>
        <w:rPr>
          <w:sz w:val="18"/>
        </w:rPr>
        <w:br w:type="textWrapping"/>
      </w:r>
      <w:r>
        <w:rPr>
          <w:sz w:val="18"/>
        </w:rPr>
        <w:t xml:space="preserve">    "requestId": "4848b0c49fa64012a381c81bdf826d30.1733129764446",</w:t>
      </w:r>
      <w:r>
        <w:rPr>
          <w:sz w:val="18"/>
        </w:rPr>
        <w:br w:type="textWrapping"/>
      </w:r>
      <w:r>
        <w:rPr>
          <w:sz w:val="18"/>
        </w:rPr>
        <w:t xml:space="preserve">    "responseTime": "2024-12-02T16:56:04.446",</w:t>
      </w:r>
      <w:r>
        <w:rPr>
          <w:sz w:val="18"/>
        </w:rPr>
        <w:br w:type="textWrapping"/>
      </w:r>
      <w:r>
        <w:rPr>
          <w:sz w:val="18"/>
        </w:rPr>
        <w:t xml:space="preserve">    "data": {</w:t>
      </w:r>
      <w:r>
        <w:rPr>
          <w:sz w:val="18"/>
        </w:rPr>
        <w:br w:type="textWrapping"/>
      </w:r>
      <w:r>
        <w:rPr>
          <w:sz w:val="18"/>
        </w:rPr>
        <w:t xml:space="preserve">        "inboundPlanId": "wf99cc1a5d-b08d-4237-8419-bd63ce084f7d",</w:t>
      </w:r>
      <w:r>
        <w:rPr>
          <w:sz w:val="18"/>
        </w:rPr>
        <w:br w:type="textWrapping"/>
      </w:r>
      <w:r>
        <w:rPr>
          <w:sz w:val="18"/>
        </w:rPr>
        <w:t xml:space="preserve">        "shipmentList": [</w:t>
      </w:r>
      <w:r>
        <w:rPr>
          <w:sz w:val="18"/>
        </w:rPr>
        <w:br w:type="textWrapping"/>
      </w:r>
      <w:r>
        <w:rPr>
          <w:sz w:val="18"/>
        </w:rPr>
        <w:t xml:space="preserve">            {</w:t>
      </w:r>
      <w:r>
        <w:rPr>
          <w:sz w:val="18"/>
        </w:rPr>
        <w:br w:type="textWrapping"/>
      </w:r>
      <w:r>
        <w:rPr>
          <w:sz w:val="18"/>
        </w:rPr>
        <w:t xml:space="preserve">                "shipmentId": "sh58020432-5479-48f7-b730-5786820eed44",</w:t>
      </w:r>
      <w:r>
        <w:rPr>
          <w:sz w:val="18"/>
        </w:rPr>
        <w:br w:type="textWrapping"/>
      </w:r>
      <w:r>
        <w:rPr>
          <w:sz w:val="18"/>
        </w:rPr>
        <w:t xml:space="preserve">                "shipmentPackingList": [</w:t>
      </w:r>
      <w:r>
        <w:rPr>
          <w:sz w:val="18"/>
        </w:rPr>
        <w:br w:type="textWrapping"/>
      </w:r>
      <w:r>
        <w:rPr>
          <w:sz w:val="18"/>
        </w:rPr>
        <w:t xml:space="preserve">                    {</w:t>
      </w:r>
      <w:r>
        <w:rPr>
          <w:sz w:val="18"/>
        </w:rPr>
        <w:br w:type="textWrapping"/>
      </w:r>
      <w:r>
        <w:rPr>
          <w:sz w:val="18"/>
        </w:rPr>
        <w:t xml:space="preserve">                        "localBoxId": "1",</w:t>
      </w:r>
      <w:r>
        <w:rPr>
          <w:sz w:val="18"/>
        </w:rPr>
        <w:br w:type="textWrapping"/>
      </w:r>
      <w:r>
        <w:rPr>
          <w:sz w:val="18"/>
        </w:rPr>
        <w:t xml:space="preserve">                        "packageId": null,</w:t>
      </w:r>
      <w:r>
        <w:rPr>
          <w:sz w:val="18"/>
        </w:rPr>
        <w:br w:type="textWrapping"/>
      </w:r>
      <w:r>
        <w:rPr>
          <w:sz w:val="18"/>
        </w:rPr>
        <w:t xml:space="preserve">                        "boxId": null,</w:t>
      </w:r>
      <w:r>
        <w:rPr>
          <w:sz w:val="18"/>
        </w:rPr>
        <w:br w:type="textWrapping"/>
      </w:r>
      <w:r>
        <w:rPr>
          <w:sz w:val="18"/>
        </w:rPr>
        <w:t xml:space="preserve">                        "total": 1,</w:t>
      </w:r>
      <w:r>
        <w:rPr>
          <w:sz w:val="18"/>
        </w:rPr>
        <w:br w:type="textWrapping"/>
      </w:r>
      <w:r>
        <w:rPr>
          <w:sz w:val="18"/>
        </w:rPr>
        <w:t xml:space="preserve">                        "weight": 12.320000,</w:t>
      </w:r>
      <w:r>
        <w:rPr>
          <w:sz w:val="18"/>
        </w:rPr>
        <w:br w:type="textWrapping"/>
      </w:r>
      <w:r>
        <w:rPr>
          <w:sz w:val="18"/>
        </w:rPr>
        <w:t xml:space="preserve">                        "weightUnit": "KG",</w:t>
      </w:r>
      <w:r>
        <w:rPr>
          <w:sz w:val="18"/>
        </w:rPr>
        <w:br w:type="textWrapping"/>
      </w:r>
      <w:r>
        <w:rPr>
          <w:sz w:val="18"/>
        </w:rPr>
        <w:t xml:space="preserve">                        "length": 12.000000,</w:t>
      </w:r>
      <w:r>
        <w:rPr>
          <w:sz w:val="18"/>
        </w:rPr>
        <w:br w:type="textWrapping"/>
      </w:r>
      <w:r>
        <w:rPr>
          <w:sz w:val="18"/>
        </w:rPr>
        <w:t xml:space="preserve">                        "width": 3.000000,</w:t>
      </w:r>
      <w:r>
        <w:rPr>
          <w:sz w:val="18"/>
        </w:rPr>
        <w:br w:type="textWrapping"/>
      </w:r>
      <w:r>
        <w:rPr>
          <w:sz w:val="18"/>
        </w:rPr>
        <w:t xml:space="preserve">                        "height": 4.000000,</w:t>
      </w:r>
      <w:r>
        <w:rPr>
          <w:sz w:val="18"/>
        </w:rPr>
        <w:br w:type="textWrapping"/>
      </w:r>
      <w:r>
        <w:rPr>
          <w:sz w:val="18"/>
        </w:rPr>
        <w:t xml:space="preserve">                        "lengthUnit": "CM",</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"msku": "20240122-GM",</w:t>
      </w:r>
      <w:r>
        <w:rPr>
          <w:sz w:val="18"/>
        </w:rPr>
        <w:br w:type="textWrapping"/>
      </w:r>
      <w:r>
        <w:rPr>
          <w:sz w:val="18"/>
        </w:rPr>
        <w:t xml:space="preserve">                                "fnsku": "X0047Z5K5Z",</w:t>
      </w:r>
      <w:r>
        <w:rPr>
          <w:sz w:val="18"/>
        </w:rPr>
        <w:br w:type="textWrapping"/>
      </w:r>
      <w:r>
        <w:rPr>
          <w:sz w:val="18"/>
        </w:rPr>
        <w:t xml:space="preserve">                                "asin": "B0CM59V6Y8",</w:t>
      </w:r>
      <w:r>
        <w:rPr>
          <w:sz w:val="18"/>
        </w:rPr>
        <w:br w:type="textWrapping"/>
      </w:r>
      <w:r>
        <w:rPr>
          <w:sz w:val="18"/>
        </w:rPr>
        <w:t xml:space="preserve">                                "parentAsin": "B0CPSY8HFP",</w:t>
      </w:r>
      <w:r>
        <w:rPr>
          <w:sz w:val="18"/>
        </w:rPr>
        <w:br w:type="textWrapping"/>
      </w:r>
      <w:r>
        <w:rPr>
          <w:sz w:val="18"/>
        </w:rPr>
        <w:t xml:space="preserve">                                "productName": "饭饭饭",</w:t>
      </w:r>
      <w:r>
        <w:rPr>
          <w:sz w:val="18"/>
        </w:rPr>
        <w:br w:type="textWrapping"/>
      </w:r>
      <w:r>
        <w:rPr>
          <w:sz w:val="18"/>
        </w:rPr>
        <w:t xml:space="preserve">                                "sku": "ggggasda",</w:t>
      </w:r>
      <w:r>
        <w:rPr>
          <w:sz w:val="18"/>
        </w:rPr>
        <w:br w:type="textWrapping"/>
      </w:r>
      <w:r>
        <w:rPr>
          <w:sz w:val="18"/>
        </w:rPr>
        <w:t xml:space="preserve">                                "title": "Note Grid, Note Paper, Minimalist and Creative, Cute Note Book, Non Sticky-GM",</w:t>
      </w:r>
      <w:r>
        <w:rPr>
          <w:sz w:val="18"/>
        </w:rPr>
        <w:br w:type="textWrapping"/>
      </w:r>
      <w:r>
        <w:rPr>
          <w:sz w:val="18"/>
        </w:rPr>
        <w:t xml:space="preserve">                                "url": "https://m.media-amazon.com/images/I/61-v2WaQOhL._SL75_.jpg",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"localBoxId": "2",</w:t>
      </w:r>
      <w:r>
        <w:rPr>
          <w:sz w:val="18"/>
        </w:rPr>
        <w:br w:type="textWrapping"/>
      </w:r>
      <w:r>
        <w:rPr>
          <w:sz w:val="18"/>
        </w:rPr>
        <w:t xml:space="preserve">                        "packageId": null,</w:t>
      </w:r>
      <w:r>
        <w:rPr>
          <w:sz w:val="18"/>
        </w:rPr>
        <w:br w:type="textWrapping"/>
      </w:r>
      <w:r>
        <w:rPr>
          <w:sz w:val="18"/>
        </w:rPr>
        <w:t xml:space="preserve">                        "boxId": null,</w:t>
      </w:r>
      <w:r>
        <w:rPr>
          <w:sz w:val="18"/>
        </w:rPr>
        <w:br w:type="textWrapping"/>
      </w:r>
      <w:r>
        <w:rPr>
          <w:sz w:val="18"/>
        </w:rPr>
        <w:t xml:space="preserve">                        "total": 1,</w:t>
      </w:r>
      <w:r>
        <w:rPr>
          <w:sz w:val="18"/>
        </w:rPr>
        <w:br w:type="textWrapping"/>
      </w:r>
      <w:r>
        <w:rPr>
          <w:sz w:val="18"/>
        </w:rPr>
        <w:t xml:space="preserve">                        "weight": 5.330000,</w:t>
      </w:r>
      <w:r>
        <w:rPr>
          <w:sz w:val="18"/>
        </w:rPr>
        <w:br w:type="textWrapping"/>
      </w:r>
      <w:r>
        <w:rPr>
          <w:sz w:val="18"/>
        </w:rPr>
        <w:t xml:space="preserve">                        "weightUnit": "KG",</w:t>
      </w:r>
      <w:r>
        <w:rPr>
          <w:sz w:val="18"/>
        </w:rPr>
        <w:br w:type="textWrapping"/>
      </w:r>
      <w:r>
        <w:rPr>
          <w:sz w:val="18"/>
        </w:rPr>
        <w:t xml:space="preserve">                        "length": 2.000000,</w:t>
      </w:r>
      <w:r>
        <w:rPr>
          <w:sz w:val="18"/>
        </w:rPr>
        <w:br w:type="textWrapping"/>
      </w:r>
      <w:r>
        <w:rPr>
          <w:sz w:val="18"/>
        </w:rPr>
        <w:t xml:space="preserve">                        "width": 13.000000,</w:t>
      </w:r>
      <w:r>
        <w:rPr>
          <w:sz w:val="18"/>
        </w:rPr>
        <w:br w:type="textWrapping"/>
      </w:r>
      <w:r>
        <w:rPr>
          <w:sz w:val="18"/>
        </w:rPr>
        <w:t xml:space="preserve">                        "height": 4.000000,</w:t>
      </w:r>
      <w:r>
        <w:rPr>
          <w:sz w:val="18"/>
        </w:rPr>
        <w:br w:type="textWrapping"/>
      </w:r>
      <w:r>
        <w:rPr>
          <w:sz w:val="18"/>
        </w:rPr>
        <w:t xml:space="preserve">                        "lengthUnit": "CM",</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"msku": "CN0002",</w:t>
      </w:r>
      <w:r>
        <w:rPr>
          <w:sz w:val="18"/>
        </w:rPr>
        <w:br w:type="textWrapping"/>
      </w:r>
      <w:r>
        <w:rPr>
          <w:sz w:val="18"/>
        </w:rPr>
        <w:t xml:space="preserve">                                "fnsku": "X00489S3FJ",</w:t>
      </w:r>
      <w:r>
        <w:rPr>
          <w:sz w:val="18"/>
        </w:rPr>
        <w:br w:type="textWrapping"/>
      </w:r>
      <w:r>
        <w:rPr>
          <w:sz w:val="18"/>
        </w:rPr>
        <w:t xml:space="preserve">                                "asin": "B0D3F2W56C",</w:t>
      </w:r>
      <w:r>
        <w:rPr>
          <w:sz w:val="18"/>
        </w:rPr>
        <w:br w:type="textWrapping"/>
      </w:r>
      <w:r>
        <w:rPr>
          <w:sz w:val="18"/>
        </w:rPr>
        <w:t xml:space="preserve">                                "parentAsin": "B0D3F2W56C",</w:t>
      </w:r>
      <w:r>
        <w:rPr>
          <w:sz w:val="18"/>
        </w:rPr>
        <w:br w:type="textWrapping"/>
      </w:r>
      <w:r>
        <w:rPr>
          <w:sz w:val="18"/>
        </w:rPr>
        <w:t xml:space="preserve">                                "productName": "随便spu-3",</w:t>
      </w:r>
      <w:r>
        <w:rPr>
          <w:sz w:val="18"/>
        </w:rPr>
        <w:br w:type="textWrapping"/>
      </w:r>
      <w:r>
        <w:rPr>
          <w:sz w:val="18"/>
        </w:rPr>
        <w:t xml:space="preserve">                                "sku": "asdkpasdk",</w:t>
      </w:r>
      <w:r>
        <w:rPr>
          <w:sz w:val="18"/>
        </w:rPr>
        <w:br w:type="textWrapping"/>
      </w:r>
      <w:r>
        <w:rPr>
          <w:sz w:val="18"/>
        </w:rPr>
        <w:t xml:space="preserve">                                "title": "Notes,Creative Cartoon,Students,Can Post It,Can Tear Messages N Times Paste",</w:t>
      </w:r>
      <w:r>
        <w:rPr>
          <w:sz w:val="18"/>
        </w:rPr>
        <w:br w:type="textWrapping"/>
      </w:r>
      <w:r>
        <w:rPr>
          <w:sz w:val="18"/>
        </w:rPr>
        <w:t xml:space="preserve">                                "url": "https://m.media-amazon.com/images/I/51YvC-1dvXL._SL75_.jpg",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"localBoxId": "3",</w:t>
      </w:r>
      <w:r>
        <w:rPr>
          <w:sz w:val="18"/>
        </w:rPr>
        <w:br w:type="textWrapping"/>
      </w:r>
      <w:r>
        <w:rPr>
          <w:sz w:val="18"/>
        </w:rPr>
        <w:t xml:space="preserve">                        "packageId": null,</w:t>
      </w:r>
      <w:r>
        <w:rPr>
          <w:sz w:val="18"/>
        </w:rPr>
        <w:br w:type="textWrapping"/>
      </w:r>
      <w:r>
        <w:rPr>
          <w:sz w:val="18"/>
        </w:rPr>
        <w:t xml:space="preserve">                        "boxId": null,</w:t>
      </w:r>
      <w:r>
        <w:rPr>
          <w:sz w:val="18"/>
        </w:rPr>
        <w:br w:type="textWrapping"/>
      </w:r>
      <w:r>
        <w:rPr>
          <w:sz w:val="18"/>
        </w:rPr>
        <w:t xml:space="preserve">                        "total": 1,</w:t>
      </w:r>
      <w:r>
        <w:rPr>
          <w:sz w:val="18"/>
        </w:rPr>
        <w:br w:type="textWrapping"/>
      </w:r>
      <w:r>
        <w:rPr>
          <w:sz w:val="18"/>
        </w:rPr>
        <w:t xml:space="preserve">                        "weight": 5.330000,</w:t>
      </w:r>
      <w:r>
        <w:rPr>
          <w:sz w:val="18"/>
        </w:rPr>
        <w:br w:type="textWrapping"/>
      </w:r>
      <w:r>
        <w:rPr>
          <w:sz w:val="18"/>
        </w:rPr>
        <w:t xml:space="preserve">                        "weightUnit": "KG",</w:t>
      </w:r>
      <w:r>
        <w:rPr>
          <w:sz w:val="18"/>
        </w:rPr>
        <w:br w:type="textWrapping"/>
      </w:r>
      <w:r>
        <w:rPr>
          <w:sz w:val="18"/>
        </w:rPr>
        <w:t xml:space="preserve">                        "length": 2.000000,</w:t>
      </w:r>
      <w:r>
        <w:rPr>
          <w:sz w:val="18"/>
        </w:rPr>
        <w:br w:type="textWrapping"/>
      </w:r>
      <w:r>
        <w:rPr>
          <w:sz w:val="18"/>
        </w:rPr>
        <w:t xml:space="preserve">                        "width": 13.000000,</w:t>
      </w:r>
      <w:r>
        <w:rPr>
          <w:sz w:val="18"/>
        </w:rPr>
        <w:br w:type="textWrapping"/>
      </w:r>
      <w:r>
        <w:rPr>
          <w:sz w:val="18"/>
        </w:rPr>
        <w:t xml:space="preserve">                        "height": 4.000000,</w:t>
      </w:r>
      <w:r>
        <w:rPr>
          <w:sz w:val="18"/>
        </w:rPr>
        <w:br w:type="textWrapping"/>
      </w:r>
      <w:r>
        <w:rPr>
          <w:sz w:val="18"/>
        </w:rPr>
        <w:t xml:space="preserve">                        "lengthUnit": "CM",</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"msku": "CN0002",</w:t>
      </w:r>
      <w:r>
        <w:rPr>
          <w:sz w:val="18"/>
        </w:rPr>
        <w:br w:type="textWrapping"/>
      </w:r>
      <w:r>
        <w:rPr>
          <w:sz w:val="18"/>
        </w:rPr>
        <w:t xml:space="preserve">                                "fnsku": "X00489S3FJ",</w:t>
      </w:r>
      <w:r>
        <w:rPr>
          <w:sz w:val="18"/>
        </w:rPr>
        <w:br w:type="textWrapping"/>
      </w:r>
      <w:r>
        <w:rPr>
          <w:sz w:val="18"/>
        </w:rPr>
        <w:t xml:space="preserve">                                "asin": "B0D3F2W56C",</w:t>
      </w:r>
      <w:r>
        <w:rPr>
          <w:sz w:val="18"/>
        </w:rPr>
        <w:br w:type="textWrapping"/>
      </w:r>
      <w:r>
        <w:rPr>
          <w:sz w:val="18"/>
        </w:rPr>
        <w:t xml:space="preserve">                                "parentAsin": "B0D3F2W56C",</w:t>
      </w:r>
      <w:r>
        <w:rPr>
          <w:sz w:val="18"/>
        </w:rPr>
        <w:br w:type="textWrapping"/>
      </w:r>
      <w:r>
        <w:rPr>
          <w:sz w:val="18"/>
        </w:rPr>
        <w:t xml:space="preserve">                                "productName": "随便spu-3",</w:t>
      </w:r>
      <w:r>
        <w:rPr>
          <w:sz w:val="18"/>
        </w:rPr>
        <w:br w:type="textWrapping"/>
      </w:r>
      <w:r>
        <w:rPr>
          <w:sz w:val="18"/>
        </w:rPr>
        <w:t xml:space="preserve">                                "sku": "asdkpasdk",</w:t>
      </w:r>
      <w:r>
        <w:rPr>
          <w:sz w:val="18"/>
        </w:rPr>
        <w:br w:type="textWrapping"/>
      </w:r>
      <w:r>
        <w:rPr>
          <w:sz w:val="18"/>
        </w:rPr>
        <w:t xml:space="preserve">                                "title": "Notes,Creative Cartoon,Students,Can Post It,Can Tear Messages N Times Paste",</w:t>
      </w:r>
      <w:r>
        <w:rPr>
          <w:sz w:val="18"/>
        </w:rPr>
        <w:br w:type="textWrapping"/>
      </w:r>
      <w:r>
        <w:rPr>
          <w:sz w:val="18"/>
        </w:rPr>
        <w:t xml:space="preserve">                                "url": "https://m.media-amazon.com/images/I/51YvC-1dvXL._SL75_.jpg",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"localBoxId": "4",</w:t>
      </w:r>
      <w:r>
        <w:rPr>
          <w:sz w:val="18"/>
        </w:rPr>
        <w:br w:type="textWrapping"/>
      </w:r>
      <w:r>
        <w:rPr>
          <w:sz w:val="18"/>
        </w:rPr>
        <w:t xml:space="preserve">                        "packageId": null,</w:t>
      </w:r>
      <w:r>
        <w:rPr>
          <w:sz w:val="18"/>
        </w:rPr>
        <w:br w:type="textWrapping"/>
      </w:r>
      <w:r>
        <w:rPr>
          <w:sz w:val="18"/>
        </w:rPr>
        <w:t xml:space="preserve">                        "boxId": null,</w:t>
      </w:r>
      <w:r>
        <w:rPr>
          <w:sz w:val="18"/>
        </w:rPr>
        <w:br w:type="textWrapping"/>
      </w:r>
      <w:r>
        <w:rPr>
          <w:sz w:val="18"/>
        </w:rPr>
        <w:t xml:space="preserve">                        "total": 2,</w:t>
      </w:r>
      <w:r>
        <w:rPr>
          <w:sz w:val="18"/>
        </w:rPr>
        <w:br w:type="textWrapping"/>
      </w:r>
      <w:r>
        <w:rPr>
          <w:sz w:val="18"/>
        </w:rPr>
        <w:t xml:space="preserve">                        "weight": 7.550000,</w:t>
      </w:r>
      <w:r>
        <w:rPr>
          <w:sz w:val="18"/>
        </w:rPr>
        <w:br w:type="textWrapping"/>
      </w:r>
      <w:r>
        <w:rPr>
          <w:sz w:val="18"/>
        </w:rPr>
        <w:t xml:space="preserve">                        "weightUnit": "KG",</w:t>
      </w:r>
      <w:r>
        <w:rPr>
          <w:sz w:val="18"/>
        </w:rPr>
        <w:br w:type="textWrapping"/>
      </w:r>
      <w:r>
        <w:rPr>
          <w:sz w:val="18"/>
        </w:rPr>
        <w:t xml:space="preserve">                        "length": 2.990000,</w:t>
      </w:r>
      <w:r>
        <w:rPr>
          <w:sz w:val="18"/>
        </w:rPr>
        <w:br w:type="textWrapping"/>
      </w:r>
      <w:r>
        <w:rPr>
          <w:sz w:val="18"/>
        </w:rPr>
        <w:t xml:space="preserve">                        "width": 3.220000,</w:t>
      </w:r>
      <w:r>
        <w:rPr>
          <w:sz w:val="18"/>
        </w:rPr>
        <w:br w:type="textWrapping"/>
      </w:r>
      <w:r>
        <w:rPr>
          <w:sz w:val="18"/>
        </w:rPr>
        <w:t xml:space="preserve">                        "height": 4.330000,</w:t>
      </w:r>
      <w:r>
        <w:rPr>
          <w:sz w:val="18"/>
        </w:rPr>
        <w:br w:type="textWrapping"/>
      </w:r>
      <w:r>
        <w:rPr>
          <w:sz w:val="18"/>
        </w:rPr>
        <w:t xml:space="preserve">                        "lengthUnit": "CM",</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"msku": "STN0002",</w:t>
      </w:r>
      <w:r>
        <w:rPr>
          <w:sz w:val="18"/>
        </w:rPr>
        <w:br w:type="textWrapping"/>
      </w:r>
      <w:r>
        <w:rPr>
          <w:sz w:val="18"/>
        </w:rPr>
        <w:t xml:space="preserve">                                "fnsku": "X00489S34P",</w:t>
      </w:r>
      <w:r>
        <w:rPr>
          <w:sz w:val="18"/>
        </w:rPr>
        <w:br w:type="textWrapping"/>
      </w:r>
      <w:r>
        <w:rPr>
          <w:sz w:val="18"/>
        </w:rPr>
        <w:t xml:space="preserve">                                "asin": "B0D3F37ZPB",</w:t>
      </w:r>
      <w:r>
        <w:rPr>
          <w:sz w:val="18"/>
        </w:rPr>
        <w:br w:type="textWrapping"/>
      </w:r>
      <w:r>
        <w:rPr>
          <w:sz w:val="18"/>
        </w:rPr>
        <w:t xml:space="preserve">                                "parentAsin": "B0D3F37ZPB",</w:t>
      </w:r>
      <w:r>
        <w:rPr>
          <w:sz w:val="18"/>
        </w:rPr>
        <w:br w:type="textWrapping"/>
      </w:r>
      <w:r>
        <w:rPr>
          <w:sz w:val="18"/>
        </w:rPr>
        <w:t xml:space="preserve">                                "productName": "成本",</w:t>
      </w:r>
      <w:r>
        <w:rPr>
          <w:sz w:val="18"/>
        </w:rPr>
        <w:br w:type="textWrapping"/>
      </w:r>
      <w:r>
        <w:rPr>
          <w:sz w:val="18"/>
        </w:rPr>
        <w:t xml:space="preserve">                                "sku": "117009ZZ",</w:t>
      </w:r>
      <w:r>
        <w:rPr>
          <w:sz w:val="18"/>
        </w:rPr>
        <w:br w:type="textWrapping"/>
      </w:r>
      <w:r>
        <w:rPr>
          <w:sz w:val="18"/>
        </w:rPr>
        <w:t xml:space="preserve">                                "title": "Note Grid, Note Paper, Minimalist and Creative, Cute Note Book, Non Sticky",</w:t>
      </w:r>
      <w:r>
        <w:rPr>
          <w:sz w:val="18"/>
        </w:rPr>
        <w:br w:type="textWrapping"/>
      </w:r>
      <w:r>
        <w:rPr>
          <w:sz w:val="18"/>
        </w:rPr>
        <w:t xml:space="preserve">                                "url": "https://m.media-amazon.com/images/I/61FW9bR5rKL._SL75_.jpg",</w:t>
      </w:r>
      <w:r>
        <w:rPr>
          <w:sz w:val="18"/>
        </w:rPr>
        <w:br w:type="textWrapping"/>
      </w:r>
      <w:r>
        <w:rPr>
          <w:sz w:val="18"/>
        </w:rPr>
        <w:t xml:space="preserve">                                "expiration": "2025-11-01",</w:t>
      </w:r>
      <w:r>
        <w:rPr>
          <w:sz w:val="18"/>
        </w:rPr>
        <w:br w:type="textWrapping"/>
      </w:r>
      <w:r>
        <w:rPr>
          <w:sz w:val="18"/>
        </w:rPr>
        <w:t xml:space="preserve">                                "quantityInBox": 2,</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"palletList":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"shipmentId": "sh3c90571c-5655-44cc-a18f-3d7479623816",</w:t>
      </w:r>
      <w:r>
        <w:rPr>
          <w:sz w:val="18"/>
        </w:rPr>
        <w:br w:type="textWrapping"/>
      </w:r>
      <w:r>
        <w:rPr>
          <w:sz w:val="18"/>
        </w:rPr>
        <w:t xml:space="preserve">                "shipmentPackingList": [</w:t>
      </w:r>
      <w:r>
        <w:rPr>
          <w:sz w:val="18"/>
        </w:rPr>
        <w:br w:type="textWrapping"/>
      </w:r>
      <w:r>
        <w:rPr>
          <w:sz w:val="18"/>
        </w:rPr>
        <w:t xml:space="preserve">                    {</w:t>
      </w:r>
      <w:r>
        <w:rPr>
          <w:sz w:val="18"/>
        </w:rPr>
        <w:br w:type="textWrapping"/>
      </w:r>
      <w:r>
        <w:rPr>
          <w:sz w:val="18"/>
        </w:rPr>
        <w:t xml:space="preserve">                        "localBoxId": "1",</w:t>
      </w:r>
      <w:r>
        <w:rPr>
          <w:sz w:val="18"/>
        </w:rPr>
        <w:br w:type="textWrapping"/>
      </w:r>
      <w:r>
        <w:rPr>
          <w:sz w:val="18"/>
        </w:rPr>
        <w:t xml:space="preserve">                        "packageId": null,</w:t>
      </w:r>
      <w:r>
        <w:rPr>
          <w:sz w:val="18"/>
        </w:rPr>
        <w:br w:type="textWrapping"/>
      </w:r>
      <w:r>
        <w:rPr>
          <w:sz w:val="18"/>
        </w:rPr>
        <w:t xml:space="preserve">                        "boxId": null,</w:t>
      </w:r>
      <w:r>
        <w:rPr>
          <w:sz w:val="18"/>
        </w:rPr>
        <w:br w:type="textWrapping"/>
      </w:r>
      <w:r>
        <w:rPr>
          <w:sz w:val="18"/>
        </w:rPr>
        <w:t xml:space="preserve">                        "total": 3,</w:t>
      </w:r>
      <w:r>
        <w:rPr>
          <w:sz w:val="18"/>
        </w:rPr>
        <w:br w:type="textWrapping"/>
      </w:r>
      <w:r>
        <w:rPr>
          <w:sz w:val="18"/>
        </w:rPr>
        <w:t xml:space="preserve">                        "weight": 12.330000,</w:t>
      </w:r>
      <w:r>
        <w:rPr>
          <w:sz w:val="18"/>
        </w:rPr>
        <w:br w:type="textWrapping"/>
      </w:r>
      <w:r>
        <w:rPr>
          <w:sz w:val="18"/>
        </w:rPr>
        <w:t xml:space="preserve">                        "weightUnit": "KG",</w:t>
      </w:r>
      <w:r>
        <w:rPr>
          <w:sz w:val="18"/>
        </w:rPr>
        <w:br w:type="textWrapping"/>
      </w:r>
      <w:r>
        <w:rPr>
          <w:sz w:val="18"/>
        </w:rPr>
        <w:t xml:space="preserve">                        "length": 12.220000,</w:t>
      </w:r>
      <w:r>
        <w:rPr>
          <w:sz w:val="18"/>
        </w:rPr>
        <w:br w:type="textWrapping"/>
      </w:r>
      <w:r>
        <w:rPr>
          <w:sz w:val="18"/>
        </w:rPr>
        <w:t xml:space="preserve">                        "width": 5.660000,</w:t>
      </w:r>
      <w:r>
        <w:rPr>
          <w:sz w:val="18"/>
        </w:rPr>
        <w:br w:type="textWrapping"/>
      </w:r>
      <w:r>
        <w:rPr>
          <w:sz w:val="18"/>
        </w:rPr>
        <w:t xml:space="preserve">                        "height": 7.550000,</w:t>
      </w:r>
      <w:r>
        <w:rPr>
          <w:sz w:val="18"/>
        </w:rPr>
        <w:br w:type="textWrapping"/>
      </w:r>
      <w:r>
        <w:rPr>
          <w:sz w:val="18"/>
        </w:rPr>
        <w:t xml:space="preserve">                        "lengthUnit": "CM",</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"msku": "20240122-GM",</w:t>
      </w:r>
      <w:r>
        <w:rPr>
          <w:sz w:val="18"/>
        </w:rPr>
        <w:br w:type="textWrapping"/>
      </w:r>
      <w:r>
        <w:rPr>
          <w:sz w:val="18"/>
        </w:rPr>
        <w:t xml:space="preserve">                                "fnsku": "X0047Z5K5Z",</w:t>
      </w:r>
      <w:r>
        <w:rPr>
          <w:sz w:val="18"/>
        </w:rPr>
        <w:br w:type="textWrapping"/>
      </w:r>
      <w:r>
        <w:rPr>
          <w:sz w:val="18"/>
        </w:rPr>
        <w:t xml:space="preserve">                                "asin": "B0CM59V6Y8",</w:t>
      </w:r>
      <w:r>
        <w:rPr>
          <w:sz w:val="18"/>
        </w:rPr>
        <w:br w:type="textWrapping"/>
      </w:r>
      <w:r>
        <w:rPr>
          <w:sz w:val="18"/>
        </w:rPr>
        <w:t xml:space="preserve">                                "parentAsin": "B0CPSY8HFP",</w:t>
      </w:r>
      <w:r>
        <w:rPr>
          <w:sz w:val="18"/>
        </w:rPr>
        <w:br w:type="textWrapping"/>
      </w:r>
      <w:r>
        <w:rPr>
          <w:sz w:val="18"/>
        </w:rPr>
        <w:t xml:space="preserve">                                "productName": "饭饭饭",</w:t>
      </w:r>
      <w:r>
        <w:rPr>
          <w:sz w:val="18"/>
        </w:rPr>
        <w:br w:type="textWrapping"/>
      </w:r>
      <w:r>
        <w:rPr>
          <w:sz w:val="18"/>
        </w:rPr>
        <w:t xml:space="preserve">                                "sku": "ggggasda",</w:t>
      </w:r>
      <w:r>
        <w:rPr>
          <w:sz w:val="18"/>
        </w:rPr>
        <w:br w:type="textWrapping"/>
      </w:r>
      <w:r>
        <w:rPr>
          <w:sz w:val="18"/>
        </w:rPr>
        <w:t xml:space="preserve">                                "title": "Note Grid, Note Paper, Minimalist and Creative, Cute Note Book, Non Sticky-GM",</w:t>
      </w:r>
      <w:r>
        <w:rPr>
          <w:sz w:val="18"/>
        </w:rPr>
        <w:br w:type="textWrapping"/>
      </w:r>
      <w:r>
        <w:rPr>
          <w:sz w:val="18"/>
        </w:rPr>
        <w:t xml:space="preserve">                                "url": "https://m.media-amazon.com/images/I/61-v2WaQOhL._SL75_.jpg",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"msku": "CN0002",</w:t>
      </w:r>
      <w:r>
        <w:rPr>
          <w:sz w:val="18"/>
        </w:rPr>
        <w:br w:type="textWrapping"/>
      </w:r>
      <w:r>
        <w:rPr>
          <w:sz w:val="18"/>
        </w:rPr>
        <w:t xml:space="preserve">                                "fnsku": "X00489S3FJ",</w:t>
      </w:r>
      <w:r>
        <w:rPr>
          <w:sz w:val="18"/>
        </w:rPr>
        <w:br w:type="textWrapping"/>
      </w:r>
      <w:r>
        <w:rPr>
          <w:sz w:val="18"/>
        </w:rPr>
        <w:t xml:space="preserve">                                "asin": "B0D3F2W56C",</w:t>
      </w:r>
      <w:r>
        <w:rPr>
          <w:sz w:val="18"/>
        </w:rPr>
        <w:br w:type="textWrapping"/>
      </w:r>
      <w:r>
        <w:rPr>
          <w:sz w:val="18"/>
        </w:rPr>
        <w:t xml:space="preserve">                                "parentAsin": "B0D3F2W56C",</w:t>
      </w:r>
      <w:r>
        <w:rPr>
          <w:sz w:val="18"/>
        </w:rPr>
        <w:br w:type="textWrapping"/>
      </w:r>
      <w:r>
        <w:rPr>
          <w:sz w:val="18"/>
        </w:rPr>
        <w:t xml:space="preserve">                                "productName": "随便spu-3",</w:t>
      </w:r>
      <w:r>
        <w:rPr>
          <w:sz w:val="18"/>
        </w:rPr>
        <w:br w:type="textWrapping"/>
      </w:r>
      <w:r>
        <w:rPr>
          <w:sz w:val="18"/>
        </w:rPr>
        <w:t xml:space="preserve">                                "sku": "asdkpasdk",</w:t>
      </w:r>
      <w:r>
        <w:rPr>
          <w:sz w:val="18"/>
        </w:rPr>
        <w:br w:type="textWrapping"/>
      </w:r>
      <w:r>
        <w:rPr>
          <w:sz w:val="18"/>
        </w:rPr>
        <w:t xml:space="preserve">                                "title": "Notes,Creative Cartoon,Students,Can Post It,Can Tear Messages N Times Paste",</w:t>
      </w:r>
      <w:r>
        <w:rPr>
          <w:sz w:val="18"/>
        </w:rPr>
        <w:br w:type="textWrapping"/>
      </w:r>
      <w:r>
        <w:rPr>
          <w:sz w:val="18"/>
        </w:rPr>
        <w:t xml:space="preserve">                                "url": "https://m.media-amazon.com/images/I/51YvC-1dvXL._SL75_.jpg",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"msku": "STN0002",</w:t>
      </w:r>
      <w:r>
        <w:rPr>
          <w:sz w:val="18"/>
        </w:rPr>
        <w:br w:type="textWrapping"/>
      </w:r>
      <w:r>
        <w:rPr>
          <w:sz w:val="18"/>
        </w:rPr>
        <w:t xml:space="preserve">                                "fnsku": "X00489S34P",</w:t>
      </w:r>
      <w:r>
        <w:rPr>
          <w:sz w:val="18"/>
        </w:rPr>
        <w:br w:type="textWrapping"/>
      </w:r>
      <w:r>
        <w:rPr>
          <w:sz w:val="18"/>
        </w:rPr>
        <w:t xml:space="preserve">                                "asin": "B0D3F37ZPB",</w:t>
      </w:r>
      <w:r>
        <w:rPr>
          <w:sz w:val="18"/>
        </w:rPr>
        <w:br w:type="textWrapping"/>
      </w:r>
      <w:r>
        <w:rPr>
          <w:sz w:val="18"/>
        </w:rPr>
        <w:t xml:space="preserve">                                "parentAsin": "B0D3F37ZPB",</w:t>
      </w:r>
      <w:r>
        <w:rPr>
          <w:sz w:val="18"/>
        </w:rPr>
        <w:br w:type="textWrapping"/>
      </w:r>
      <w:r>
        <w:rPr>
          <w:sz w:val="18"/>
        </w:rPr>
        <w:t xml:space="preserve">                                "productName": "成本",</w:t>
      </w:r>
      <w:r>
        <w:rPr>
          <w:sz w:val="18"/>
        </w:rPr>
        <w:br w:type="textWrapping"/>
      </w:r>
      <w:r>
        <w:rPr>
          <w:sz w:val="18"/>
        </w:rPr>
        <w:t xml:space="preserve">                                "sku": "117009ZZ",</w:t>
      </w:r>
      <w:r>
        <w:rPr>
          <w:sz w:val="18"/>
        </w:rPr>
        <w:br w:type="textWrapping"/>
      </w:r>
      <w:r>
        <w:rPr>
          <w:sz w:val="18"/>
        </w:rPr>
        <w:t xml:space="preserve">                                "title": "Note Grid, Note Paper, Minimalist and Creative, Cute Note Book, Non Sticky",</w:t>
      </w:r>
      <w:r>
        <w:rPr>
          <w:sz w:val="18"/>
        </w:rPr>
        <w:br w:type="textWrapping"/>
      </w:r>
      <w:r>
        <w:rPr>
          <w:sz w:val="18"/>
        </w:rPr>
        <w:t xml:space="preserve">                                "url": "https://m.media-amazon.com/images/I/61FW9bR5rKL._SL75_.jpg",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"localBoxId": "2",</w:t>
      </w:r>
      <w:r>
        <w:rPr>
          <w:sz w:val="18"/>
        </w:rPr>
        <w:br w:type="textWrapping"/>
      </w:r>
      <w:r>
        <w:rPr>
          <w:sz w:val="18"/>
        </w:rPr>
        <w:t xml:space="preserve">                        "packageId": null,</w:t>
      </w:r>
      <w:r>
        <w:rPr>
          <w:sz w:val="18"/>
        </w:rPr>
        <w:br w:type="textWrapping"/>
      </w:r>
      <w:r>
        <w:rPr>
          <w:sz w:val="18"/>
        </w:rPr>
        <w:t xml:space="preserve">                        "boxId": null,</w:t>
      </w:r>
      <w:r>
        <w:rPr>
          <w:sz w:val="18"/>
        </w:rPr>
        <w:br w:type="textWrapping"/>
      </w:r>
      <w:r>
        <w:rPr>
          <w:sz w:val="18"/>
        </w:rPr>
        <w:t xml:space="preserve">                        "total": 2,</w:t>
      </w:r>
      <w:r>
        <w:rPr>
          <w:sz w:val="18"/>
        </w:rPr>
        <w:br w:type="textWrapping"/>
      </w:r>
      <w:r>
        <w:rPr>
          <w:sz w:val="18"/>
        </w:rPr>
        <w:t xml:space="preserve">                        "weight": 8.360000,</w:t>
      </w:r>
      <w:r>
        <w:rPr>
          <w:sz w:val="18"/>
        </w:rPr>
        <w:br w:type="textWrapping"/>
      </w:r>
      <w:r>
        <w:rPr>
          <w:sz w:val="18"/>
        </w:rPr>
        <w:t xml:space="preserve">                        "weightUnit": "KG",</w:t>
      </w:r>
      <w:r>
        <w:rPr>
          <w:sz w:val="18"/>
        </w:rPr>
        <w:br w:type="textWrapping"/>
      </w:r>
      <w:r>
        <w:rPr>
          <w:sz w:val="18"/>
        </w:rPr>
        <w:t xml:space="preserve">                        "length": 4.220000,</w:t>
      </w:r>
      <w:r>
        <w:rPr>
          <w:sz w:val="18"/>
        </w:rPr>
        <w:br w:type="textWrapping"/>
      </w:r>
      <w:r>
        <w:rPr>
          <w:sz w:val="18"/>
        </w:rPr>
        <w:t xml:space="preserve">                        "width": 5.330000,</w:t>
      </w:r>
      <w:r>
        <w:rPr>
          <w:sz w:val="18"/>
        </w:rPr>
        <w:br w:type="textWrapping"/>
      </w:r>
      <w:r>
        <w:rPr>
          <w:sz w:val="18"/>
        </w:rPr>
        <w:t xml:space="preserve">                        "height": 1.220000,</w:t>
      </w:r>
      <w:r>
        <w:rPr>
          <w:sz w:val="18"/>
        </w:rPr>
        <w:br w:type="textWrapping"/>
      </w:r>
      <w:r>
        <w:rPr>
          <w:sz w:val="18"/>
        </w:rPr>
        <w:t xml:space="preserve">                        "lengthUnit": "CM",</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"msku": "20240122-GM",</w:t>
      </w:r>
      <w:r>
        <w:rPr>
          <w:sz w:val="18"/>
        </w:rPr>
        <w:br w:type="textWrapping"/>
      </w:r>
      <w:r>
        <w:rPr>
          <w:sz w:val="18"/>
        </w:rPr>
        <w:t xml:space="preserve">                                "fnsku": "X0047Z5K5Z",</w:t>
      </w:r>
      <w:r>
        <w:rPr>
          <w:sz w:val="18"/>
        </w:rPr>
        <w:br w:type="textWrapping"/>
      </w:r>
      <w:r>
        <w:rPr>
          <w:sz w:val="18"/>
        </w:rPr>
        <w:t xml:space="preserve">                                "asin": "B0CM59V6Y8",</w:t>
      </w:r>
      <w:r>
        <w:rPr>
          <w:sz w:val="18"/>
        </w:rPr>
        <w:br w:type="textWrapping"/>
      </w:r>
      <w:r>
        <w:rPr>
          <w:sz w:val="18"/>
        </w:rPr>
        <w:t xml:space="preserve">                                "parentAsin": "B0CPSY8HFP",</w:t>
      </w:r>
      <w:r>
        <w:rPr>
          <w:sz w:val="18"/>
        </w:rPr>
        <w:br w:type="textWrapping"/>
      </w:r>
      <w:r>
        <w:rPr>
          <w:sz w:val="18"/>
        </w:rPr>
        <w:t xml:space="preserve">                                "productName": "饭饭饭",</w:t>
      </w:r>
      <w:r>
        <w:rPr>
          <w:sz w:val="18"/>
        </w:rPr>
        <w:br w:type="textWrapping"/>
      </w:r>
      <w:r>
        <w:rPr>
          <w:sz w:val="18"/>
        </w:rPr>
        <w:t xml:space="preserve">                                "sku": "ggggasda",</w:t>
      </w:r>
      <w:r>
        <w:rPr>
          <w:sz w:val="18"/>
        </w:rPr>
        <w:br w:type="textWrapping"/>
      </w:r>
      <w:r>
        <w:rPr>
          <w:sz w:val="18"/>
        </w:rPr>
        <w:t xml:space="preserve">                                "title": "Note Grid, Note Paper, Minimalist and Creative, Cute Note Book, Non Sticky-GM",</w:t>
      </w:r>
      <w:r>
        <w:rPr>
          <w:sz w:val="18"/>
        </w:rPr>
        <w:br w:type="textWrapping"/>
      </w:r>
      <w:r>
        <w:rPr>
          <w:sz w:val="18"/>
        </w:rPr>
        <w:t xml:space="preserve">                                "url": "https://m.media-amazon.com/images/I/61-v2WaQOhL._SL75_.jpg",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"msku": "CN0002",</w:t>
      </w:r>
      <w:r>
        <w:rPr>
          <w:sz w:val="18"/>
        </w:rPr>
        <w:br w:type="textWrapping"/>
      </w:r>
      <w:r>
        <w:rPr>
          <w:sz w:val="18"/>
        </w:rPr>
        <w:t xml:space="preserve">                                "fnsku": "X00489S3FJ",</w:t>
      </w:r>
      <w:r>
        <w:rPr>
          <w:sz w:val="18"/>
        </w:rPr>
        <w:br w:type="textWrapping"/>
      </w:r>
      <w:r>
        <w:rPr>
          <w:sz w:val="18"/>
        </w:rPr>
        <w:t xml:space="preserve">                                "asin": "B0D3F2W56C",</w:t>
      </w:r>
      <w:r>
        <w:rPr>
          <w:sz w:val="18"/>
        </w:rPr>
        <w:br w:type="textWrapping"/>
      </w:r>
      <w:r>
        <w:rPr>
          <w:sz w:val="18"/>
        </w:rPr>
        <w:t xml:space="preserve">                                "parentAsin": "B0D3F2W56C",</w:t>
      </w:r>
      <w:r>
        <w:rPr>
          <w:sz w:val="18"/>
        </w:rPr>
        <w:br w:type="textWrapping"/>
      </w:r>
      <w:r>
        <w:rPr>
          <w:sz w:val="18"/>
        </w:rPr>
        <w:t xml:space="preserve">                                "productName": "随便spu-3",</w:t>
      </w:r>
      <w:r>
        <w:rPr>
          <w:sz w:val="18"/>
        </w:rPr>
        <w:br w:type="textWrapping"/>
      </w:r>
      <w:r>
        <w:rPr>
          <w:sz w:val="18"/>
        </w:rPr>
        <w:t xml:space="preserve">                                "sku": "asdkpasdk",</w:t>
      </w:r>
      <w:r>
        <w:rPr>
          <w:sz w:val="18"/>
        </w:rPr>
        <w:br w:type="textWrapping"/>
      </w:r>
      <w:r>
        <w:rPr>
          <w:sz w:val="18"/>
        </w:rPr>
        <w:t xml:space="preserve">                                "title": "Notes,Creative Cartoon,Students,Can Post It,Can Tear Messages N Times Paste",</w:t>
      </w:r>
      <w:r>
        <w:rPr>
          <w:sz w:val="18"/>
        </w:rPr>
        <w:br w:type="textWrapping"/>
      </w:r>
      <w:r>
        <w:rPr>
          <w:sz w:val="18"/>
        </w:rPr>
        <w:t xml:space="preserve">                                "url": "https://m.media-amazon.com/images/I/51YvC-1dvXL._SL75_.jpg",</w:t>
      </w:r>
      <w:r>
        <w:rPr>
          <w:sz w:val="18"/>
        </w:rPr>
        <w:br w:type="textWrapping"/>
      </w:r>
      <w:r>
        <w:rPr>
          <w:sz w:val="18"/>
        </w:rPr>
        <w:t xml:space="preserve">                                "expiration": "2025-11-01",</w:t>
      </w:r>
      <w:r>
        <w:rPr>
          <w:sz w:val="18"/>
        </w:rPr>
        <w:br w:type="textWrapping"/>
      </w:r>
      <w:r>
        <w:rPr>
          <w:sz w:val="18"/>
        </w:rPr>
        <w:t xml:space="preserve">                                "quantityInBox": 1,</w:t>
      </w:r>
      <w:r>
        <w:rPr>
          <w:sz w:val="18"/>
        </w:rPr>
        <w:br w:type="textWrapping"/>
      </w:r>
      <w:r>
        <w:rPr>
          <w:sz w:val="18"/>
        </w:rPr>
        <w:t xml:space="preserve">                                "prepOwner": "SELLER",</w:t>
      </w:r>
      <w:r>
        <w:rPr>
          <w:sz w:val="18"/>
        </w:rPr>
        <w:br w:type="textWrapping"/>
      </w:r>
      <w:r>
        <w:rPr>
          <w:sz w:val="18"/>
        </w:rPr>
        <w:t xml:space="preserve">                                "labelOwner": "SELLER"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"palletList": [</w:t>
      </w:r>
      <w:r>
        <w:rPr>
          <w:sz w:val="18"/>
        </w:rPr>
        <w:br w:type="textWrapping"/>
      </w:r>
      <w:r>
        <w:rPr>
          <w:sz w:val="18"/>
        </w:rPr>
        <w:t xml:space="preserve">                    {</w:t>
      </w:r>
      <w:r>
        <w:rPr>
          <w:sz w:val="18"/>
        </w:rPr>
        <w:br w:type="textWrapping"/>
      </w:r>
      <w:r>
        <w:rPr>
          <w:sz w:val="18"/>
        </w:rPr>
        <w:t xml:space="preserve">                        "weight": 13,</w:t>
      </w:r>
      <w:r>
        <w:rPr>
          <w:sz w:val="18"/>
        </w:rPr>
        <w:br w:type="textWrapping"/>
      </w:r>
      <w:r>
        <w:rPr>
          <w:sz w:val="18"/>
        </w:rPr>
        <w:t xml:space="preserve">                        "weightUnit": "LB",</w:t>
      </w:r>
      <w:r>
        <w:rPr>
          <w:sz w:val="18"/>
        </w:rPr>
        <w:br w:type="textWrapping"/>
      </w:r>
      <w:r>
        <w:rPr>
          <w:sz w:val="18"/>
        </w:rPr>
        <w:t xml:space="preserve">                        "length": 12,</w:t>
      </w:r>
      <w:r>
        <w:rPr>
          <w:sz w:val="18"/>
        </w:rPr>
        <w:br w:type="textWrapping"/>
      </w:r>
      <w:r>
        <w:rPr>
          <w:sz w:val="18"/>
        </w:rPr>
        <w:t xml:space="preserve">                        "width": 9,</w:t>
      </w:r>
      <w:r>
        <w:rPr>
          <w:sz w:val="18"/>
        </w:rPr>
        <w:br w:type="textWrapping"/>
      </w:r>
      <w:r>
        <w:rPr>
          <w:sz w:val="18"/>
        </w:rPr>
        <w:t xml:space="preserve">                        "height": 5,</w:t>
      </w:r>
      <w:r>
        <w:rPr>
          <w:sz w:val="18"/>
        </w:rPr>
        <w:br w:type="textWrapping"/>
      </w:r>
      <w:r>
        <w:rPr>
          <w:sz w:val="18"/>
        </w:rPr>
        <w:t xml:space="preserve">                        "lengthUnit": "IN",</w:t>
      </w:r>
      <w:r>
        <w:rPr>
          <w:sz w:val="18"/>
        </w:rPr>
        <w:br w:type="textWrapping"/>
      </w:r>
      <w:r>
        <w:rPr>
          <w:sz w:val="18"/>
        </w:rPr>
        <w:t xml:space="preserve">                        "quantity": 3,</w:t>
      </w:r>
      <w:r>
        <w:rPr>
          <w:sz w:val="18"/>
        </w:rPr>
        <w:br w:type="textWrapping"/>
      </w:r>
      <w:r>
        <w:rPr>
          <w:sz w:val="18"/>
        </w:rPr>
        <w:t xml:space="preserve">                        "stackability": "STACKABLE"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3689DAE">
      <w:r>
        <w:rPr>
          <w:sz w:val="18"/>
        </w:rPr>
        <w:t>---</w:t>
      </w:r>
    </w:p>
    <w:p w14:paraId="382FA81F">
      <w:pPr>
        <w:pStyle w:val="4"/>
      </w:pPr>
      <w:bookmarkStart w:id="777" w:name="_Toc14646"/>
      <w:r>
        <w:t>查询FBA到货接收明细</w:t>
      </w:r>
      <w:bookmarkEnd w:id="777"/>
    </w:p>
    <w:p w14:paraId="573D08D7">
      <w:r>
        <w:rPr>
          <w:sz w:val="18"/>
        </w:rPr>
        <w:t>- Source path: docs/FBA/FBAReceivedInventory</w:t>
      </w:r>
      <w:r>
        <w:rPr>
          <w:sz w:val="18"/>
        </w:rPr>
        <w:br w:type="textWrapping"/>
      </w:r>
      <w:r>
        <w:rPr>
          <w:sz w:val="18"/>
        </w:rPr>
        <w:t>- Source URL: https://apidoc.lingxing.com/docs/FBA/FBAReceivedInventory.md</w:t>
      </w:r>
    </w:p>
    <w:p w14:paraId="5C87AE38">
      <w:r>
        <w:rPr>
          <w:sz w:val="18"/>
        </w:rPr>
        <w:t># 查询FBA到货接收明细</w:t>
      </w:r>
      <w:r>
        <w:rPr>
          <w:sz w:val="18"/>
        </w:rPr>
        <w:br w:type="textWrapping"/>
      </w:r>
      <w:r>
        <w:rPr>
          <w:sz w:val="18"/>
        </w:rPr>
        <w:t>查询库存分类账里货件在FBA仓库的签收数据。</w:t>
      </w:r>
    </w:p>
    <w:p w14:paraId="616407C3">
      <w:r>
        <w:rPr>
          <w:sz w:val="18"/>
        </w:rPr>
        <w:t>注意：请求后会返回该sid对应seller_id下的所有货件签收明细，具体sid与货件对应关系，请用 [查询货件列表](https://apidoc.lingxing.com/docs/FBA/docs/FBA/FBAShipmentList) 确认；同一货件商品可能存在多行签收明细，可自行汇总计算</w:t>
      </w:r>
    </w:p>
    <w:p w14:paraId="21F8C284">
      <w:pPr>
        <w:pStyle w:val="4"/>
      </w:pPr>
      <w:bookmarkStart w:id="778" w:name="_Toc22844"/>
      <w:r>
        <w:t>接口信息</w:t>
      </w:r>
      <w:bookmarkEnd w:id="778"/>
    </w:p>
    <w:p w14:paraId="08AF195B">
      <w:pPr>
        <w:pStyle w:val="4"/>
      </w:pPr>
      <w:bookmarkStart w:id="779" w:name="_Toc15100"/>
      <w:r>
        <w:t>请求参数</w:t>
      </w:r>
      <w:bookmarkEnd w:id="779"/>
    </w:p>
    <w:p w14:paraId="287C79B2">
      <w:pPr>
        <w:pStyle w:val="4"/>
      </w:pPr>
      <w:bookmarkStart w:id="780" w:name="_Toc24949"/>
      <w:r>
        <w:t>请求cURL示例</w:t>
      </w:r>
      <w:bookmarkEnd w:id="780"/>
    </w:p>
    <w:p w14:paraId="4B2AE503">
      <w:r>
        <w:rPr>
          <w:sz w:val="18"/>
        </w:rPr>
        <w:t>```</w:t>
      </w:r>
      <w:r>
        <w:rPr>
          <w:sz w:val="18"/>
        </w:rPr>
        <w:br w:type="textWrapping"/>
      </w:r>
      <w:r>
        <w:rPr>
          <w:sz w:val="18"/>
        </w:rPr>
        <w:t>curl --location 'https://openapi.lingxing.com/erp/sc/data/fba_report/receivedInventory?access_token=value&amp;timestamp=value&amp;sign=value&amp;app_key=value'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101,</w:t>
      </w:r>
      <w:r>
        <w:rPr>
          <w:sz w:val="18"/>
        </w:rPr>
        <w:br w:type="textWrapping"/>
      </w:r>
      <w:r>
        <w:rPr>
          <w:sz w:val="18"/>
        </w:rPr>
        <w:t xml:space="preserve">  "event_date": "2019-07-12",</w:t>
      </w:r>
      <w:r>
        <w:rPr>
          <w:sz w:val="18"/>
        </w:rPr>
        <w:br w:type="textWrapping"/>
      </w:r>
      <w:r>
        <w:rPr>
          <w:sz w:val="18"/>
        </w:rPr>
        <w:t xml:space="preserve">  "fba_shipment_id":["FBA1Y4ZJFZ"],</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2B77DFFF">
      <w:pPr>
        <w:pStyle w:val="4"/>
      </w:pPr>
      <w:bookmarkStart w:id="781" w:name="_Toc5278"/>
      <w:r>
        <w:t>返回结果</w:t>
      </w:r>
      <w:bookmarkEnd w:id="781"/>
    </w:p>
    <w:p w14:paraId="753301B1">
      <w:r>
        <w:rPr>
          <w:sz w:val="18"/>
        </w:rPr>
        <w:t>Json Object</w:t>
      </w:r>
    </w:p>
    <w:p w14:paraId="3C264DF1">
      <w:pPr>
        <w:pStyle w:val="4"/>
      </w:pPr>
      <w:bookmarkStart w:id="782" w:name="_Toc12301"/>
      <w:r>
        <w:t>返回成功示例</w:t>
      </w:r>
      <w:bookmarkEnd w:id="782"/>
    </w:p>
    <w:p w14:paraId="0C27073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"C3D9F541-8083-E376-EB5C-606A872F5C89",</w:t>
      </w:r>
      <w:r>
        <w:rPr>
          <w:sz w:val="18"/>
        </w:rPr>
        <w:br w:type="textWrapping"/>
      </w:r>
      <w:r>
        <w:rPr>
          <w:sz w:val="18"/>
        </w:rPr>
        <w:t xml:space="preserve">  "response_time": "2022-12-08 18:27:13",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101,</w:t>
      </w:r>
      <w:r>
        <w:rPr>
          <w:sz w:val="18"/>
        </w:rPr>
        <w:br w:type="textWrapping"/>
      </w:r>
      <w:r>
        <w:rPr>
          <w:sz w:val="18"/>
        </w:rPr>
        <w:t xml:space="preserve">      "received_date": "2018-11-04T00:00:00+00:00",</w:t>
      </w:r>
      <w:r>
        <w:rPr>
          <w:sz w:val="18"/>
        </w:rPr>
        <w:br w:type="textWrapping"/>
      </w:r>
      <w:r>
        <w:rPr>
          <w:sz w:val="18"/>
        </w:rPr>
        <w:t xml:space="preserve">      "received_date_locale": "2018-11-04T01:00+01:00",</w:t>
      </w:r>
      <w:r>
        <w:rPr>
          <w:sz w:val="18"/>
        </w:rPr>
        <w:br w:type="textWrapping"/>
      </w:r>
      <w:r>
        <w:rPr>
          <w:sz w:val="18"/>
        </w:rPr>
        <w:t xml:space="preserve">      "received_date_timestamp": 1541289600,</w:t>
      </w:r>
      <w:r>
        <w:rPr>
          <w:sz w:val="18"/>
        </w:rPr>
        <w:br w:type="textWrapping"/>
      </w:r>
      <w:r>
        <w:rPr>
          <w:sz w:val="18"/>
        </w:rPr>
        <w:t xml:space="preserve">      "fnsku": "FBA1Y4ZJFZ",</w:t>
      </w:r>
      <w:r>
        <w:rPr>
          <w:sz w:val="18"/>
        </w:rPr>
        <w:br w:type="textWrapping"/>
      </w:r>
      <w:r>
        <w:rPr>
          <w:sz w:val="18"/>
        </w:rPr>
        <w:t xml:space="preserve">      "sku": "MSKU-1",</w:t>
      </w:r>
      <w:r>
        <w:rPr>
          <w:sz w:val="18"/>
        </w:rPr>
        <w:br w:type="textWrapping"/>
      </w:r>
      <w:r>
        <w:rPr>
          <w:sz w:val="18"/>
        </w:rPr>
        <w:t xml:space="preserve">      "product_name": "Product 1",</w:t>
      </w:r>
      <w:r>
        <w:rPr>
          <w:sz w:val="18"/>
        </w:rPr>
        <w:br w:type="textWrapping"/>
      </w:r>
      <w:r>
        <w:rPr>
          <w:sz w:val="18"/>
        </w:rPr>
        <w:t xml:space="preserve">      "quantity": -5,</w:t>
      </w:r>
      <w:r>
        <w:rPr>
          <w:sz w:val="18"/>
        </w:rPr>
        <w:br w:type="textWrapping"/>
      </w:r>
      <w:r>
        <w:rPr>
          <w:sz w:val="18"/>
        </w:rPr>
        <w:t xml:space="preserve">      "fba_shipment_id": "FBA1Y4ZJFZ",</w:t>
      </w:r>
      <w:r>
        <w:rPr>
          <w:sz w:val="18"/>
        </w:rPr>
        <w:br w:type="textWrapping"/>
      </w:r>
      <w:r>
        <w:rPr>
          <w:sz w:val="18"/>
        </w:rPr>
        <w:t xml:space="preserve">      "fulfillment_center_id": "BHX4",</w:t>
      </w:r>
      <w:r>
        <w:rPr>
          <w:sz w:val="18"/>
        </w:rPr>
        <w:br w:type="textWrapping"/>
      </w:r>
      <w:r>
        <w:rPr>
          <w:sz w:val="18"/>
        </w:rPr>
        <w:t xml:space="preserve">      "unique_index": 3,</w:t>
      </w:r>
      <w:r>
        <w:rPr>
          <w:sz w:val="18"/>
        </w:rPr>
        <w:br w:type="textWrapping"/>
      </w:r>
      <w:r>
        <w:rPr>
          <w:sz w:val="18"/>
        </w:rPr>
        <w:t xml:space="preserve">      "unique_md5": "ad971e653ad89e2c94a939df63b8c884",</w:t>
      </w:r>
      <w:r>
        <w:rPr>
          <w:sz w:val="18"/>
        </w:rPr>
        <w:br w:type="textWrapping"/>
      </w:r>
      <w:r>
        <w:rPr>
          <w:sz w:val="18"/>
        </w:rPr>
        <w:t xml:space="preserve">      "received_date_report": "2018-11-04"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A489BDD">
      <w:r>
        <w:rPr>
          <w:sz w:val="18"/>
        </w:rPr>
        <w:t>---</w:t>
      </w:r>
    </w:p>
    <w:p w14:paraId="64E06AC7">
      <w:pPr>
        <w:pStyle w:val="4"/>
      </w:pPr>
      <w:bookmarkStart w:id="783" w:name="_Toc5078"/>
      <w:r>
        <w:t>地址簿-发货地址列表</w:t>
      </w:r>
      <w:bookmarkEnd w:id="783"/>
    </w:p>
    <w:p w14:paraId="5B63700C">
      <w:r>
        <w:rPr>
          <w:sz w:val="18"/>
        </w:rPr>
        <w:t>- Source path: docs/FBA/ShipFromAddressList</w:t>
      </w:r>
      <w:r>
        <w:rPr>
          <w:sz w:val="18"/>
        </w:rPr>
        <w:br w:type="textWrapping"/>
      </w:r>
      <w:r>
        <w:rPr>
          <w:sz w:val="18"/>
        </w:rPr>
        <w:t>- Source URL: https://apidoc.lingxing.com/docs/FBA/ShipFromAddressList.md</w:t>
      </w:r>
    </w:p>
    <w:p w14:paraId="3DEF3ACF">
      <w:r>
        <w:rPr>
          <w:sz w:val="18"/>
        </w:rPr>
        <w:t># 地址簿-发货地址列表</w:t>
      </w:r>
    </w:p>
    <w:p w14:paraId="0069D5C0">
      <w:pPr>
        <w:pStyle w:val="4"/>
      </w:pPr>
      <w:bookmarkStart w:id="784" w:name="_Toc13741"/>
      <w:r>
        <w:t>接口信息</w:t>
      </w:r>
      <w:bookmarkEnd w:id="784"/>
    </w:p>
    <w:p w14:paraId="7FA8D7A5">
      <w:pPr>
        <w:pStyle w:val="4"/>
      </w:pPr>
      <w:bookmarkStart w:id="785" w:name="_Toc23108"/>
      <w:r>
        <w:t>请求参数</w:t>
      </w:r>
      <w:bookmarkEnd w:id="785"/>
    </w:p>
    <w:p w14:paraId="71C9DDBA">
      <w:pPr>
        <w:pStyle w:val="4"/>
      </w:pPr>
      <w:bookmarkStart w:id="786" w:name="_Toc14613"/>
      <w:r>
        <w:t>请求cURL示例</w:t>
      </w:r>
      <w:bookmarkEnd w:id="786"/>
    </w:p>
    <w:p w14:paraId="00057B7F">
      <w:r>
        <w:rPr>
          <w:sz w:val="18"/>
        </w:rPr>
        <w:t>```</w:t>
      </w:r>
      <w:r>
        <w:rPr>
          <w:sz w:val="18"/>
        </w:rPr>
        <w:br w:type="textWrapping"/>
      </w:r>
      <w:r>
        <w:rPr>
          <w:sz w:val="18"/>
        </w:rPr>
        <w:t>curl --location 'https://openapi.lingxing.com/erp/sc/routing/fba/shipment/shipFromAddressList?access_token=value&amp;timestamp=value&amp;sign=value&amp;app_key=value'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[18],</w:t>
      </w:r>
      <w:r>
        <w:rPr>
          <w:sz w:val="18"/>
        </w:rPr>
        <w:br w:type="textWrapping"/>
      </w:r>
      <w:r>
        <w:rPr>
          <w:sz w:val="18"/>
        </w:rPr>
        <w:t xml:space="preserve">    "search_field": "sender_name",</w:t>
      </w:r>
      <w:r>
        <w:rPr>
          <w:sz w:val="18"/>
        </w:rPr>
        <w:br w:type="textWrapping"/>
      </w:r>
      <w:r>
        <w:rPr>
          <w:sz w:val="18"/>
        </w:rPr>
        <w:t xml:space="preserve">    "search_value": "创智",</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434E3D69">
      <w:pPr>
        <w:pStyle w:val="4"/>
      </w:pPr>
      <w:bookmarkStart w:id="787" w:name="_Toc13842"/>
      <w:r>
        <w:t>返回结果</w:t>
      </w:r>
      <w:bookmarkEnd w:id="787"/>
    </w:p>
    <w:p w14:paraId="0A53B934">
      <w:r>
        <w:rPr>
          <w:sz w:val="18"/>
        </w:rPr>
        <w:t>Json Object</w:t>
      </w:r>
    </w:p>
    <w:p w14:paraId="6795664C">
      <w:pPr>
        <w:pStyle w:val="4"/>
      </w:pPr>
      <w:bookmarkStart w:id="788" w:name="_Toc13634"/>
      <w:r>
        <w:t>返回成功示例</w:t>
      </w:r>
      <w:bookmarkEnd w:id="788"/>
    </w:p>
    <w:p w14:paraId="60801C4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"85377076-5C98-ADDD-C004-329ACE6B7021",</w:t>
      </w:r>
      <w:r>
        <w:rPr>
          <w:sz w:val="18"/>
        </w:rPr>
        <w:br w:type="textWrapping"/>
      </w:r>
      <w:r>
        <w:rPr>
          <w:sz w:val="18"/>
        </w:rPr>
        <w:t xml:space="preserve">    "response_time": "2022-12-08 18:35:58",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320,</w:t>
      </w:r>
      <w:r>
        <w:rPr>
          <w:sz w:val="18"/>
        </w:rPr>
        <w:br w:type="textWrapping"/>
      </w:r>
      <w:r>
        <w:rPr>
          <w:sz w:val="18"/>
        </w:rPr>
        <w:t xml:space="preserve">            "sid": 16,</w:t>
      </w:r>
      <w:r>
        <w:rPr>
          <w:sz w:val="18"/>
        </w:rPr>
        <w:br w:type="textWrapping"/>
      </w:r>
      <w:r>
        <w:rPr>
          <w:sz w:val="18"/>
        </w:rPr>
        <w:t xml:space="preserve">            "alias_name": "真个名字",</w:t>
      </w:r>
      <w:r>
        <w:rPr>
          <w:sz w:val="18"/>
        </w:rPr>
        <w:br w:type="textWrapping"/>
      </w:r>
      <w:r>
        <w:rPr>
          <w:sz w:val="18"/>
        </w:rPr>
        <w:t xml:space="preserve">            "country_code": "CN",</w:t>
      </w:r>
      <w:r>
        <w:rPr>
          <w:sz w:val="18"/>
        </w:rPr>
        <w:br w:type="textWrapping"/>
      </w:r>
      <w:r>
        <w:rPr>
          <w:sz w:val="18"/>
        </w:rPr>
        <w:t xml:space="preserve">            "country_name": "中国 内地",</w:t>
      </w:r>
      <w:r>
        <w:rPr>
          <w:sz w:val="18"/>
        </w:rPr>
        <w:br w:type="textWrapping"/>
      </w:r>
      <w:r>
        <w:rPr>
          <w:sz w:val="18"/>
        </w:rPr>
        <w:t xml:space="preserve">            "sender_name": "创智云城A7",</w:t>
      </w:r>
      <w:r>
        <w:rPr>
          <w:sz w:val="18"/>
        </w:rPr>
        <w:br w:type="textWrapping"/>
      </w:r>
      <w:r>
        <w:rPr>
          <w:sz w:val="18"/>
        </w:rPr>
        <w:t xml:space="preserve">            "province": "广东",</w:t>
      </w:r>
      <w:r>
        <w:rPr>
          <w:sz w:val="18"/>
        </w:rPr>
        <w:br w:type="textWrapping"/>
      </w:r>
      <w:r>
        <w:rPr>
          <w:sz w:val="18"/>
        </w:rPr>
        <w:t xml:space="preserve">            "city": "深圳",</w:t>
      </w:r>
      <w:r>
        <w:rPr>
          <w:sz w:val="18"/>
        </w:rPr>
        <w:br w:type="textWrapping"/>
      </w:r>
      <w:r>
        <w:rPr>
          <w:sz w:val="18"/>
        </w:rPr>
        <w:t xml:space="preserve">            "region": "",</w:t>
      </w:r>
      <w:r>
        <w:rPr>
          <w:sz w:val="18"/>
        </w:rPr>
        <w:br w:type="textWrapping"/>
      </w:r>
      <w:r>
        <w:rPr>
          <w:sz w:val="18"/>
        </w:rPr>
        <w:t xml:space="preserve">            "street_detail1": "留仙洞1111",</w:t>
      </w:r>
      <w:r>
        <w:rPr>
          <w:sz w:val="18"/>
        </w:rPr>
        <w:br w:type="textWrapping"/>
      </w:r>
      <w:r>
        <w:rPr>
          <w:sz w:val="18"/>
        </w:rPr>
        <w:t xml:space="preserve">            "street_detail2": "",</w:t>
      </w:r>
      <w:r>
        <w:rPr>
          <w:sz w:val="18"/>
        </w:rPr>
        <w:br w:type="textWrapping"/>
      </w:r>
      <w:r>
        <w:rPr>
          <w:sz w:val="18"/>
        </w:rPr>
        <w:t xml:space="preserve">            "zip_code": "00332233",</w:t>
      </w:r>
      <w:r>
        <w:rPr>
          <w:sz w:val="18"/>
        </w:rPr>
        <w:br w:type="textWrapping"/>
      </w:r>
      <w:r>
        <w:rPr>
          <w:sz w:val="18"/>
        </w:rPr>
        <w:t xml:space="preserve">            "phone": "12345667866",</w:t>
      </w:r>
      <w:r>
        <w:rPr>
          <w:sz w:val="18"/>
        </w:rPr>
        <w:br w:type="textWrapping"/>
      </w:r>
      <w:r>
        <w:rPr>
          <w:sz w:val="18"/>
        </w:rPr>
        <w:t xml:space="preserve">            "is_default": 0,</w:t>
      </w:r>
      <w:r>
        <w:rPr>
          <w:sz w:val="18"/>
        </w:rPr>
        <w:br w:type="textWrapping"/>
      </w:r>
      <w:r>
        <w:rPr>
          <w:sz w:val="18"/>
        </w:rPr>
        <w:t xml:space="preserve">            "seller_name": "8xxxxxED",</w:t>
      </w:r>
      <w:r>
        <w:rPr>
          <w:sz w:val="18"/>
        </w:rPr>
        <w:br w:type="textWrapping"/>
      </w:r>
      <w:r>
        <w:rPr>
          <w:sz w:val="18"/>
        </w:rPr>
        <w:t xml:space="preserve">            "seller_country_name": "美国"</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319,</w:t>
      </w:r>
      <w:r>
        <w:rPr>
          <w:sz w:val="18"/>
        </w:rPr>
        <w:br w:type="textWrapping"/>
      </w:r>
      <w:r>
        <w:rPr>
          <w:sz w:val="18"/>
        </w:rPr>
        <w:t xml:space="preserve">            "sid": 16,</w:t>
      </w:r>
      <w:r>
        <w:rPr>
          <w:sz w:val="18"/>
        </w:rPr>
        <w:br w:type="textWrapping"/>
      </w:r>
      <w:r>
        <w:rPr>
          <w:sz w:val="18"/>
        </w:rPr>
        <w:t xml:space="preserve">            "alias_name": "别名1111",</w:t>
      </w:r>
      <w:r>
        <w:rPr>
          <w:sz w:val="18"/>
        </w:rPr>
        <w:br w:type="textWrapping"/>
      </w:r>
      <w:r>
        <w:rPr>
          <w:sz w:val="18"/>
        </w:rPr>
        <w:t xml:space="preserve">            "country_code": "CN",</w:t>
      </w:r>
      <w:r>
        <w:rPr>
          <w:sz w:val="18"/>
        </w:rPr>
        <w:br w:type="textWrapping"/>
      </w:r>
      <w:r>
        <w:rPr>
          <w:sz w:val="18"/>
        </w:rPr>
        <w:t xml:space="preserve">            "country_name": "中国 内地",</w:t>
      </w:r>
      <w:r>
        <w:rPr>
          <w:sz w:val="18"/>
        </w:rPr>
        <w:br w:type="textWrapping"/>
      </w:r>
      <w:r>
        <w:rPr>
          <w:sz w:val="18"/>
        </w:rPr>
        <w:t xml:space="preserve">            "sender_name": "创智云城A7",</w:t>
      </w:r>
      <w:r>
        <w:rPr>
          <w:sz w:val="18"/>
        </w:rPr>
        <w:br w:type="textWrapping"/>
      </w:r>
      <w:r>
        <w:rPr>
          <w:sz w:val="18"/>
        </w:rPr>
        <w:t xml:space="preserve">            "province": "广东",</w:t>
      </w:r>
      <w:r>
        <w:rPr>
          <w:sz w:val="18"/>
        </w:rPr>
        <w:br w:type="textWrapping"/>
      </w:r>
      <w:r>
        <w:rPr>
          <w:sz w:val="18"/>
        </w:rPr>
        <w:t xml:space="preserve">            "city": "深圳",</w:t>
      </w:r>
      <w:r>
        <w:rPr>
          <w:sz w:val="18"/>
        </w:rPr>
        <w:br w:type="textWrapping"/>
      </w:r>
      <w:r>
        <w:rPr>
          <w:sz w:val="18"/>
        </w:rPr>
        <w:t xml:space="preserve">            "region": "",</w:t>
      </w:r>
      <w:r>
        <w:rPr>
          <w:sz w:val="18"/>
        </w:rPr>
        <w:br w:type="textWrapping"/>
      </w:r>
      <w:r>
        <w:rPr>
          <w:sz w:val="18"/>
        </w:rPr>
        <w:t xml:space="preserve">            "street_detail1": "留仙洞1111",</w:t>
      </w:r>
      <w:r>
        <w:rPr>
          <w:sz w:val="18"/>
        </w:rPr>
        <w:br w:type="textWrapping"/>
      </w:r>
      <w:r>
        <w:rPr>
          <w:sz w:val="18"/>
        </w:rPr>
        <w:t xml:space="preserve">            "street_detail2": "",</w:t>
      </w:r>
      <w:r>
        <w:rPr>
          <w:sz w:val="18"/>
        </w:rPr>
        <w:br w:type="textWrapping"/>
      </w:r>
      <w:r>
        <w:rPr>
          <w:sz w:val="18"/>
        </w:rPr>
        <w:t xml:space="preserve">            "zip_code": "00332233",</w:t>
      </w:r>
      <w:r>
        <w:rPr>
          <w:sz w:val="18"/>
        </w:rPr>
        <w:br w:type="textWrapping"/>
      </w:r>
      <w:r>
        <w:rPr>
          <w:sz w:val="18"/>
        </w:rPr>
        <w:t xml:space="preserve">            "phone": "",</w:t>
      </w:r>
      <w:r>
        <w:rPr>
          <w:sz w:val="18"/>
        </w:rPr>
        <w:br w:type="textWrapping"/>
      </w:r>
      <w:r>
        <w:rPr>
          <w:sz w:val="18"/>
        </w:rPr>
        <w:t xml:space="preserve">            "is_default": 0,</w:t>
      </w:r>
      <w:r>
        <w:rPr>
          <w:sz w:val="18"/>
        </w:rPr>
        <w:br w:type="textWrapping"/>
      </w:r>
      <w:r>
        <w:rPr>
          <w:sz w:val="18"/>
        </w:rPr>
        <w:t xml:space="preserve">            "seller_name": "8xxxxxED",</w:t>
      </w:r>
      <w:r>
        <w:rPr>
          <w:sz w:val="18"/>
        </w:rPr>
        <w:br w:type="textWrapping"/>
      </w:r>
      <w:r>
        <w:rPr>
          <w:sz w:val="18"/>
        </w:rPr>
        <w:t xml:space="preserve">            "seller_country_name": "美国"</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004C181B">
      <w:r>
        <w:rPr>
          <w:sz w:val="18"/>
        </w:rPr>
        <w:t>---</w:t>
      </w:r>
    </w:p>
    <w:p w14:paraId="797CB718">
      <w:pPr>
        <w:pStyle w:val="4"/>
      </w:pPr>
      <w:bookmarkStart w:id="789" w:name="_Toc19949"/>
      <w:r>
        <w:t>地址簿-发货地址创建</w:t>
      </w:r>
      <w:bookmarkEnd w:id="789"/>
    </w:p>
    <w:p w14:paraId="4C7B87A0">
      <w:r>
        <w:rPr>
          <w:sz w:val="18"/>
        </w:rPr>
        <w:t>- Source path: docs/FBA/CreateShipFromAddress</w:t>
      </w:r>
      <w:r>
        <w:rPr>
          <w:sz w:val="18"/>
        </w:rPr>
        <w:br w:type="textWrapping"/>
      </w:r>
      <w:r>
        <w:rPr>
          <w:sz w:val="18"/>
        </w:rPr>
        <w:t>- Source URL: https://apidoc.lingxing.com/docs/FBA/CreateShipFromAddress.md</w:t>
      </w:r>
    </w:p>
    <w:p w14:paraId="4A096EBF">
      <w:r>
        <w:rPr>
          <w:sz w:val="18"/>
        </w:rPr>
        <w:t># 地址簿-发货地址创建</w:t>
      </w:r>
    </w:p>
    <w:p w14:paraId="44494835">
      <w:pPr>
        <w:pStyle w:val="4"/>
      </w:pPr>
      <w:bookmarkStart w:id="790" w:name="_Toc5926"/>
      <w:r>
        <w:t>接口信息</w:t>
      </w:r>
      <w:bookmarkEnd w:id="790"/>
    </w:p>
    <w:p w14:paraId="597F70BA">
      <w:pPr>
        <w:pStyle w:val="4"/>
      </w:pPr>
      <w:bookmarkStart w:id="791" w:name="_Toc16382"/>
      <w:r>
        <w:t>请求参数</w:t>
      </w:r>
      <w:bookmarkEnd w:id="791"/>
    </w:p>
    <w:p w14:paraId="38748DDF">
      <w:pPr>
        <w:pStyle w:val="4"/>
      </w:pPr>
      <w:bookmarkStart w:id="792" w:name="_Toc15709"/>
      <w:r>
        <w:t>请求cURL示例</w:t>
      </w:r>
      <w:bookmarkEnd w:id="792"/>
    </w:p>
    <w:p w14:paraId="73F2E68A">
      <w:r>
        <w:rPr>
          <w:sz w:val="18"/>
        </w:rPr>
        <w:t>```</w:t>
      </w:r>
      <w:r>
        <w:rPr>
          <w:sz w:val="18"/>
        </w:rPr>
        <w:br w:type="textWrapping"/>
      </w:r>
      <w:r>
        <w:rPr>
          <w:sz w:val="18"/>
        </w:rPr>
        <w:t>curl --location 'https://openapi.lingxing.com/erp/sc/routing/fba/shipment/createShipFromAddress?access_token=value&amp;timestamp=value&amp;sign=value&amp;app_key=value'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18,</w:t>
      </w:r>
      <w:r>
        <w:rPr>
          <w:sz w:val="18"/>
        </w:rPr>
        <w:br w:type="textWrapping"/>
      </w:r>
      <w:r>
        <w:rPr>
          <w:sz w:val="18"/>
        </w:rPr>
        <w:t xml:space="preserve">    "alias_name": "xxxxxx",</w:t>
      </w:r>
      <w:r>
        <w:rPr>
          <w:sz w:val="18"/>
        </w:rPr>
        <w:br w:type="textWrapping"/>
      </w:r>
      <w:r>
        <w:rPr>
          <w:sz w:val="18"/>
        </w:rPr>
        <w:t xml:space="preserve">    "country_name": "安道尔",</w:t>
      </w:r>
      <w:r>
        <w:rPr>
          <w:sz w:val="18"/>
        </w:rPr>
        <w:br w:type="textWrapping"/>
      </w:r>
      <w:r>
        <w:rPr>
          <w:sz w:val="18"/>
        </w:rPr>
        <w:t xml:space="preserve">    "sender_name": "xxx",</w:t>
      </w:r>
      <w:r>
        <w:rPr>
          <w:sz w:val="18"/>
        </w:rPr>
        <w:br w:type="textWrapping"/>
      </w:r>
      <w:r>
        <w:rPr>
          <w:sz w:val="18"/>
        </w:rPr>
        <w:t xml:space="preserve">    "street_detail1": "xxxxxx",</w:t>
      </w:r>
      <w:r>
        <w:rPr>
          <w:sz w:val="18"/>
        </w:rPr>
        <w:br w:type="textWrapping"/>
      </w:r>
      <w:r>
        <w:rPr>
          <w:sz w:val="18"/>
        </w:rPr>
        <w:t xml:space="preserve">    "street_detail2": "xxxxxx",</w:t>
      </w:r>
      <w:r>
        <w:rPr>
          <w:sz w:val="18"/>
        </w:rPr>
        <w:br w:type="textWrapping"/>
      </w:r>
      <w:r>
        <w:rPr>
          <w:sz w:val="18"/>
        </w:rPr>
        <w:t xml:space="preserve">    "city": "xxxx",</w:t>
      </w:r>
      <w:r>
        <w:rPr>
          <w:sz w:val="18"/>
        </w:rPr>
        <w:br w:type="textWrapping"/>
      </w:r>
      <w:r>
        <w:rPr>
          <w:sz w:val="18"/>
        </w:rPr>
        <w:t xml:space="preserve">    "region": "xxxx",</w:t>
      </w:r>
      <w:r>
        <w:rPr>
          <w:sz w:val="18"/>
        </w:rPr>
        <w:br w:type="textWrapping"/>
      </w:r>
      <w:r>
        <w:rPr>
          <w:sz w:val="18"/>
        </w:rPr>
        <w:t xml:space="preserve">    "province": "xxxxx",</w:t>
      </w:r>
      <w:r>
        <w:rPr>
          <w:sz w:val="18"/>
        </w:rPr>
        <w:br w:type="textWrapping"/>
      </w:r>
      <w:r>
        <w:rPr>
          <w:sz w:val="18"/>
        </w:rPr>
        <w:t xml:space="preserve">    "zip_code": "417000",</w:t>
      </w:r>
      <w:r>
        <w:rPr>
          <w:sz w:val="18"/>
        </w:rPr>
        <w:br w:type="textWrapping"/>
      </w:r>
      <w:r>
        <w:rPr>
          <w:sz w:val="18"/>
        </w:rPr>
        <w:t xml:space="preserve">    "phone": "13390876339"</w:t>
      </w:r>
      <w:r>
        <w:rPr>
          <w:sz w:val="18"/>
        </w:rPr>
        <w:br w:type="textWrapping"/>
      </w:r>
      <w:r>
        <w:rPr>
          <w:sz w:val="18"/>
        </w:rPr>
        <w:t>}'</w:t>
      </w:r>
      <w:r>
        <w:rPr>
          <w:sz w:val="18"/>
        </w:rPr>
        <w:br w:type="textWrapping"/>
      </w:r>
      <w:r>
        <w:rPr>
          <w:sz w:val="18"/>
        </w:rPr>
        <w:t>```</w:t>
      </w:r>
    </w:p>
    <w:p w14:paraId="08551817">
      <w:pPr>
        <w:pStyle w:val="4"/>
      </w:pPr>
      <w:bookmarkStart w:id="793" w:name="_Toc3385"/>
      <w:r>
        <w:t>返回结果</w:t>
      </w:r>
      <w:bookmarkEnd w:id="793"/>
    </w:p>
    <w:p w14:paraId="54D318E3">
      <w:r>
        <w:rPr>
          <w:sz w:val="18"/>
        </w:rPr>
        <w:t>Json Object</w:t>
      </w:r>
    </w:p>
    <w:p w14:paraId="59400A14">
      <w:pPr>
        <w:pStyle w:val="4"/>
      </w:pPr>
      <w:bookmarkStart w:id="794" w:name="_Toc30381"/>
      <w:r>
        <w:t>返回成功示例</w:t>
      </w:r>
      <w:bookmarkEnd w:id="794"/>
    </w:p>
    <w:p w14:paraId="3F96FEE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"D77D57BD-2C54-6004-3149-46BA3CA8A315",</w:t>
      </w:r>
      <w:r>
        <w:rPr>
          <w:sz w:val="18"/>
        </w:rPr>
        <w:br w:type="textWrapping"/>
      </w:r>
      <w:r>
        <w:rPr>
          <w:sz w:val="18"/>
        </w:rPr>
        <w:t xml:space="preserve">    "response_time": "2022-12-08 18:32:16",</w:t>
      </w:r>
      <w:r>
        <w:rPr>
          <w:sz w:val="18"/>
        </w:rPr>
        <w:br w:type="textWrapping"/>
      </w:r>
      <w:r>
        <w:rPr>
          <w:sz w:val="18"/>
        </w:rPr>
        <w:t xml:space="preserve">    "data": {</w:t>
      </w:r>
      <w:r>
        <w:rPr>
          <w:sz w:val="18"/>
        </w:rPr>
        <w:br w:type="textWrapping"/>
      </w:r>
      <w:r>
        <w:rPr>
          <w:sz w:val="18"/>
        </w:rPr>
        <w:t xml:space="preserve">        "id": "319"</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058D3ED">
      <w:r>
        <w:rPr>
          <w:sz w:val="18"/>
        </w:rPr>
        <w:t>---</w:t>
      </w:r>
    </w:p>
    <w:p w14:paraId="0389A73A">
      <w:pPr>
        <w:pStyle w:val="4"/>
      </w:pPr>
      <w:bookmarkStart w:id="795" w:name="_Toc23654"/>
      <w:r>
        <w:t>地址簿-发货地址修改</w:t>
      </w:r>
      <w:bookmarkEnd w:id="795"/>
    </w:p>
    <w:p w14:paraId="6AFF4680">
      <w:r>
        <w:rPr>
          <w:sz w:val="18"/>
        </w:rPr>
        <w:t>- Source path: docs/FBA/UpdateShipFromAddress</w:t>
      </w:r>
      <w:r>
        <w:rPr>
          <w:sz w:val="18"/>
        </w:rPr>
        <w:br w:type="textWrapping"/>
      </w:r>
      <w:r>
        <w:rPr>
          <w:sz w:val="18"/>
        </w:rPr>
        <w:t>- Source URL: https://apidoc.lingxing.com/docs/FBA/UpdateShipFromAddress.md</w:t>
      </w:r>
    </w:p>
    <w:p w14:paraId="74747F6A">
      <w:r>
        <w:rPr>
          <w:sz w:val="18"/>
        </w:rPr>
        <w:t># 地址簿-发货地址修改</w:t>
      </w:r>
    </w:p>
    <w:p w14:paraId="7631436A">
      <w:pPr>
        <w:pStyle w:val="4"/>
      </w:pPr>
      <w:bookmarkStart w:id="796" w:name="_Toc32112"/>
      <w:r>
        <w:t>接口信息</w:t>
      </w:r>
      <w:bookmarkEnd w:id="796"/>
    </w:p>
    <w:p w14:paraId="60F4FE18">
      <w:pPr>
        <w:pStyle w:val="4"/>
      </w:pPr>
      <w:bookmarkStart w:id="797" w:name="_Toc14945"/>
      <w:r>
        <w:t>请求参数</w:t>
      </w:r>
      <w:bookmarkEnd w:id="797"/>
    </w:p>
    <w:p w14:paraId="571FF428">
      <w:pPr>
        <w:pStyle w:val="4"/>
      </w:pPr>
      <w:bookmarkStart w:id="798" w:name="_Toc8020"/>
      <w:r>
        <w:t>请求cURL示例</w:t>
      </w:r>
      <w:bookmarkEnd w:id="798"/>
    </w:p>
    <w:p w14:paraId="129F9EE8">
      <w:r>
        <w:rPr>
          <w:sz w:val="18"/>
        </w:rPr>
        <w:t>```</w:t>
      </w:r>
      <w:r>
        <w:rPr>
          <w:sz w:val="18"/>
        </w:rPr>
        <w:br w:type="textWrapping"/>
      </w:r>
      <w:r>
        <w:rPr>
          <w:sz w:val="18"/>
        </w:rPr>
        <w:t>curl --location 'https://openapi.lingxing.com/erp/sc/routing/fba/shipment/updateShipFromAddress?access_token=value&amp;timestamp=value&amp;sign=value&amp;app_key=value'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18,</w:t>
      </w:r>
      <w:r>
        <w:rPr>
          <w:sz w:val="18"/>
        </w:rPr>
        <w:br w:type="textWrapping"/>
      </w:r>
      <w:r>
        <w:rPr>
          <w:sz w:val="18"/>
        </w:rPr>
        <w:t xml:space="preserve">    "alias_name": "xxx",</w:t>
      </w:r>
      <w:r>
        <w:rPr>
          <w:sz w:val="18"/>
        </w:rPr>
        <w:br w:type="textWrapping"/>
      </w:r>
      <w:r>
        <w:rPr>
          <w:sz w:val="18"/>
        </w:rPr>
        <w:t xml:space="preserve">    "country_name": "安道尔",</w:t>
      </w:r>
      <w:r>
        <w:rPr>
          <w:sz w:val="18"/>
        </w:rPr>
        <w:br w:type="textWrapping"/>
      </w:r>
      <w:r>
        <w:rPr>
          <w:sz w:val="18"/>
        </w:rPr>
        <w:t xml:space="preserve">    "sender_name": "xxxxx",</w:t>
      </w:r>
      <w:r>
        <w:rPr>
          <w:sz w:val="18"/>
        </w:rPr>
        <w:br w:type="textWrapping"/>
      </w:r>
      <w:r>
        <w:rPr>
          <w:sz w:val="18"/>
        </w:rPr>
        <w:t xml:space="preserve">    "street_detail1": "xxx",</w:t>
      </w:r>
      <w:r>
        <w:rPr>
          <w:sz w:val="18"/>
        </w:rPr>
        <w:br w:type="textWrapping"/>
      </w:r>
      <w:r>
        <w:rPr>
          <w:sz w:val="18"/>
        </w:rPr>
        <w:t xml:space="preserve">    "street_detail2": "xxx",</w:t>
      </w:r>
      <w:r>
        <w:rPr>
          <w:sz w:val="18"/>
        </w:rPr>
        <w:br w:type="textWrapping"/>
      </w:r>
      <w:r>
        <w:rPr>
          <w:sz w:val="18"/>
        </w:rPr>
        <w:t xml:space="preserve">    "city": "xxx",</w:t>
      </w:r>
      <w:r>
        <w:rPr>
          <w:sz w:val="18"/>
        </w:rPr>
        <w:br w:type="textWrapping"/>
      </w:r>
      <w:r>
        <w:rPr>
          <w:sz w:val="18"/>
        </w:rPr>
        <w:t xml:space="preserve">    "region": "xxx",</w:t>
      </w:r>
      <w:r>
        <w:rPr>
          <w:sz w:val="18"/>
        </w:rPr>
        <w:br w:type="textWrapping"/>
      </w:r>
      <w:r>
        <w:rPr>
          <w:sz w:val="18"/>
        </w:rPr>
        <w:t xml:space="preserve">    "province": "xxx",</w:t>
      </w:r>
      <w:r>
        <w:rPr>
          <w:sz w:val="18"/>
        </w:rPr>
        <w:br w:type="textWrapping"/>
      </w:r>
      <w:r>
        <w:rPr>
          <w:sz w:val="18"/>
        </w:rPr>
        <w:t xml:space="preserve">    "zip_code": "417000",</w:t>
      </w:r>
      <w:r>
        <w:rPr>
          <w:sz w:val="18"/>
        </w:rPr>
        <w:br w:type="textWrapping"/>
      </w:r>
      <w:r>
        <w:rPr>
          <w:sz w:val="18"/>
        </w:rPr>
        <w:t xml:space="preserve">    "phone": "133xxxx6339",</w:t>
      </w:r>
      <w:r>
        <w:rPr>
          <w:sz w:val="18"/>
        </w:rPr>
        <w:br w:type="textWrapping"/>
      </w:r>
      <w:r>
        <w:rPr>
          <w:sz w:val="18"/>
        </w:rPr>
        <w:t xml:space="preserve">    "id": 256</w:t>
      </w:r>
      <w:r>
        <w:rPr>
          <w:sz w:val="18"/>
        </w:rPr>
        <w:br w:type="textWrapping"/>
      </w:r>
      <w:r>
        <w:rPr>
          <w:sz w:val="18"/>
        </w:rPr>
        <w:t>}'</w:t>
      </w:r>
      <w:r>
        <w:rPr>
          <w:sz w:val="18"/>
        </w:rPr>
        <w:br w:type="textWrapping"/>
      </w:r>
      <w:r>
        <w:rPr>
          <w:sz w:val="18"/>
        </w:rPr>
        <w:t>```</w:t>
      </w:r>
    </w:p>
    <w:p w14:paraId="0F9D0D05">
      <w:pPr>
        <w:pStyle w:val="4"/>
      </w:pPr>
      <w:bookmarkStart w:id="799" w:name="_Toc26971"/>
      <w:r>
        <w:t>返回结果</w:t>
      </w:r>
      <w:bookmarkEnd w:id="799"/>
    </w:p>
    <w:p w14:paraId="38C8227D">
      <w:r>
        <w:rPr>
          <w:sz w:val="18"/>
        </w:rPr>
        <w:t>Json Object</w:t>
      </w:r>
    </w:p>
    <w:p w14:paraId="28AF30EA">
      <w:pPr>
        <w:pStyle w:val="4"/>
      </w:pPr>
      <w:bookmarkStart w:id="800" w:name="_Toc31766"/>
      <w:r>
        <w:t>返回成功示例</w:t>
      </w:r>
      <w:bookmarkEnd w:id="800"/>
    </w:p>
    <w:p w14:paraId="1BE5560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"3E62C9E8-B059-CC31-3586-5DCDD31269B5",</w:t>
      </w:r>
      <w:r>
        <w:rPr>
          <w:sz w:val="18"/>
        </w:rPr>
        <w:br w:type="textWrapping"/>
      </w:r>
      <w:r>
        <w:rPr>
          <w:sz w:val="18"/>
        </w:rPr>
        <w:t xml:space="preserve">    "response_time": "2022-12-08 18:35:05",</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566FD43D">
      <w:r>
        <w:rPr>
          <w:sz w:val="18"/>
        </w:rPr>
        <w:t>---</w:t>
      </w:r>
    </w:p>
    <w:p w14:paraId="3844B223">
      <w:pPr>
        <w:pStyle w:val="4"/>
      </w:pPr>
      <w:bookmarkStart w:id="801" w:name="_Toc7972"/>
      <w:r>
        <w:t>地址簿-配送地址详情</w:t>
      </w:r>
      <w:bookmarkEnd w:id="801"/>
    </w:p>
    <w:p w14:paraId="5099953C">
      <w:r>
        <w:rPr>
          <w:sz w:val="18"/>
        </w:rPr>
        <w:t>- Source path: docs/FBA/ShoppingAddress</w:t>
      </w:r>
      <w:r>
        <w:rPr>
          <w:sz w:val="18"/>
        </w:rPr>
        <w:br w:type="textWrapping"/>
      </w:r>
      <w:r>
        <w:rPr>
          <w:sz w:val="18"/>
        </w:rPr>
        <w:t>- Source URL: https://apidoc.lingxing.com/docs/FBA/ShoppingAddress.md</w:t>
      </w:r>
    </w:p>
    <w:p w14:paraId="554BBD6D">
      <w:r>
        <w:rPr>
          <w:sz w:val="18"/>
        </w:rPr>
        <w:t># 地址簿-配送地址详情</w:t>
      </w:r>
    </w:p>
    <w:p w14:paraId="21FC750D">
      <w:pPr>
        <w:pStyle w:val="4"/>
      </w:pPr>
      <w:bookmarkStart w:id="802" w:name="_Toc23334"/>
      <w:r>
        <w:t>接口信息</w:t>
      </w:r>
      <w:bookmarkEnd w:id="802"/>
    </w:p>
    <w:p w14:paraId="2495717A">
      <w:pPr>
        <w:pStyle w:val="4"/>
      </w:pPr>
      <w:bookmarkStart w:id="803" w:name="_Toc21194"/>
      <w:r>
        <w:t>请求参数</w:t>
      </w:r>
      <w:bookmarkEnd w:id="803"/>
    </w:p>
    <w:p w14:paraId="08C059CF">
      <w:pPr>
        <w:pStyle w:val="4"/>
      </w:pPr>
      <w:bookmarkStart w:id="804" w:name="_Toc22356"/>
      <w:r>
        <w:t>返回结果</w:t>
      </w:r>
      <w:bookmarkEnd w:id="804"/>
    </w:p>
    <w:p w14:paraId="48134F0B">
      <w:pPr>
        <w:pStyle w:val="4"/>
      </w:pPr>
      <w:bookmarkStart w:id="805" w:name="_Toc31749"/>
      <w:r>
        <w:t>返回成功示例</w:t>
      </w:r>
      <w:bookmarkEnd w:id="805"/>
    </w:p>
    <w:p w14:paraId="42FD6BD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"2a78de97dda847feaeaabfd818743518.1692156761377",</w:t>
      </w:r>
      <w:r>
        <w:rPr>
          <w:sz w:val="18"/>
        </w:rPr>
        <w:br w:type="textWrapping"/>
      </w:r>
      <w:r>
        <w:rPr>
          <w:sz w:val="18"/>
        </w:rPr>
        <w:t xml:space="preserve">    "response_time": "2023-08-16 11:32:41",</w:t>
      </w:r>
      <w:r>
        <w:rPr>
          <w:sz w:val="18"/>
        </w:rPr>
        <w:br w:type="textWrapping"/>
      </w:r>
      <w:r>
        <w:rPr>
          <w:sz w:val="18"/>
        </w:rPr>
        <w:t xml:space="preserve">    "data": {</w:t>
      </w:r>
      <w:r>
        <w:rPr>
          <w:sz w:val="18"/>
        </w:rPr>
        <w:br w:type="textWrapping"/>
      </w:r>
      <w:r>
        <w:rPr>
          <w:sz w:val="18"/>
        </w:rPr>
        <w:t xml:space="preserve">        "ship_to_address": "15201 Heritage Pkwy",</w:t>
      </w:r>
      <w:r>
        <w:rPr>
          <w:sz w:val="18"/>
        </w:rPr>
        <w:br w:type="textWrapping"/>
      </w:r>
      <w:r>
        <w:rPr>
          <w:sz w:val="18"/>
        </w:rPr>
        <w:t xml:space="preserve">        "ship_to_postal_code": "76177-2517",</w:t>
      </w:r>
      <w:r>
        <w:rPr>
          <w:sz w:val="18"/>
        </w:rPr>
        <w:br w:type="textWrapping"/>
      </w:r>
      <w:r>
        <w:rPr>
          <w:sz w:val="18"/>
        </w:rPr>
        <w:t xml:space="preserve">        "ship_to_country": "United States of America (USA)",</w:t>
      </w:r>
      <w:r>
        <w:rPr>
          <w:sz w:val="18"/>
        </w:rPr>
        <w:br w:type="textWrapping"/>
      </w:r>
      <w:r>
        <w:rPr>
          <w:sz w:val="18"/>
        </w:rPr>
        <w:t xml:space="preserve">        "ship_to_province_code": "TX",</w:t>
      </w:r>
      <w:r>
        <w:rPr>
          <w:sz w:val="18"/>
        </w:rPr>
        <w:br w:type="textWrapping"/>
      </w:r>
      <w:r>
        <w:rPr>
          <w:sz w:val="18"/>
        </w:rPr>
        <w:t xml:space="preserve">        "ship_to_city": "Fort Worth",</w:t>
      </w:r>
      <w:r>
        <w:rPr>
          <w:sz w:val="18"/>
        </w:rPr>
        <w:br w:type="textWrapping"/>
      </w:r>
      <w:r>
        <w:rPr>
          <w:sz w:val="18"/>
        </w:rPr>
        <w:t xml:space="preserve">        "ship_to_name": "Amazon.com Services, Inc."</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F4DC348">
      <w:r>
        <w:rPr>
          <w:sz w:val="18"/>
        </w:rPr>
        <w:t>---</w:t>
      </w:r>
    </w:p>
    <w:p w14:paraId="7CD50C1C">
      <w:pPr>
        <w:pStyle w:val="4"/>
      </w:pPr>
      <w:bookmarkStart w:id="806" w:name="_Toc22772"/>
      <w:r>
        <w:t>取消AWD入库任务</w:t>
      </w:r>
      <w:bookmarkEnd w:id="806"/>
    </w:p>
    <w:p w14:paraId="7A702DE3">
      <w:r>
        <w:rPr>
          <w:sz w:val="18"/>
        </w:rPr>
        <w:t>- Source path: docs/Warehouse/awdInboundPlanCancel</w:t>
      </w:r>
      <w:r>
        <w:rPr>
          <w:sz w:val="18"/>
        </w:rPr>
        <w:br w:type="textWrapping"/>
      </w:r>
      <w:r>
        <w:rPr>
          <w:sz w:val="18"/>
        </w:rPr>
        <w:t>- Source URL: https://apidoc.lingxing.com/docs/Warehouse/awdInboundPlanCancel.md</w:t>
      </w:r>
    </w:p>
    <w:p w14:paraId="0DC5E4F5">
      <w:r>
        <w:rPr>
          <w:sz w:val="18"/>
        </w:rPr>
        <w:t># 取消AWD入库任务</w:t>
      </w:r>
    </w:p>
    <w:p w14:paraId="5BFA0ACA">
      <w:pPr>
        <w:pStyle w:val="4"/>
      </w:pPr>
      <w:bookmarkStart w:id="807" w:name="_Toc31571"/>
      <w:r>
        <w:t>接口信息</w:t>
      </w:r>
      <w:bookmarkEnd w:id="807"/>
    </w:p>
    <w:p w14:paraId="705E9369">
      <w:pPr>
        <w:pStyle w:val="4"/>
      </w:pPr>
      <w:bookmarkStart w:id="808" w:name="_Toc23071"/>
      <w:r>
        <w:t>请求参数</w:t>
      </w:r>
      <w:bookmarkEnd w:id="808"/>
    </w:p>
    <w:p w14:paraId="44E9A863">
      <w:pPr>
        <w:pStyle w:val="4"/>
      </w:pPr>
      <w:bookmarkStart w:id="809" w:name="_Toc22451"/>
      <w:r>
        <w:t>请求示例</w:t>
      </w:r>
      <w:bookmarkEnd w:id="809"/>
    </w:p>
    <w:p w14:paraId="7581CFA6">
      <w:r>
        <w:rPr>
          <w:sz w:val="18"/>
        </w:rPr>
        <w:t>```</w:t>
      </w:r>
      <w:r>
        <w:rPr>
          <w:sz w:val="18"/>
        </w:rPr>
        <w:br w:type="textWrapping"/>
      </w:r>
      <w:r>
        <w:rPr>
          <w:sz w:val="18"/>
        </w:rPr>
        <w:t>{</w:t>
      </w:r>
      <w:r>
        <w:rPr>
          <w:sz w:val="18"/>
        </w:rPr>
        <w:br w:type="textWrapping"/>
      </w:r>
      <w:r>
        <w:rPr>
          <w:sz w:val="18"/>
        </w:rPr>
        <w:t xml:space="preserve">    "orderId": "AWD123456789",</w:t>
      </w:r>
      <w:r>
        <w:rPr>
          <w:sz w:val="18"/>
        </w:rPr>
        <w:br w:type="textWrapping"/>
      </w:r>
      <w:r>
        <w:rPr>
          <w:sz w:val="18"/>
        </w:rPr>
        <w:t xml:space="preserve">    "sid": 109</w:t>
      </w:r>
      <w:r>
        <w:rPr>
          <w:sz w:val="18"/>
        </w:rPr>
        <w:br w:type="textWrapping"/>
      </w:r>
      <w:r>
        <w:rPr>
          <w:sz w:val="18"/>
        </w:rPr>
        <w:t>}</w:t>
      </w:r>
      <w:r>
        <w:rPr>
          <w:sz w:val="18"/>
        </w:rPr>
        <w:br w:type="textWrapping"/>
      </w:r>
      <w:r>
        <w:rPr>
          <w:sz w:val="18"/>
        </w:rPr>
        <w:t>```</w:t>
      </w:r>
    </w:p>
    <w:p w14:paraId="166CB85B">
      <w:pPr>
        <w:pStyle w:val="4"/>
      </w:pPr>
      <w:bookmarkStart w:id="810" w:name="_Toc3576"/>
      <w:r>
        <w:t>返回结果</w:t>
      </w:r>
      <w:bookmarkEnd w:id="810"/>
    </w:p>
    <w:p w14:paraId="3557C426">
      <w:r>
        <w:rPr>
          <w:sz w:val="18"/>
        </w:rPr>
        <w:t>Json Object</w:t>
      </w:r>
    </w:p>
    <w:p w14:paraId="01CD464C">
      <w:pPr>
        <w:pStyle w:val="4"/>
      </w:pPr>
      <w:bookmarkStart w:id="811" w:name="_Toc10071"/>
      <w:r>
        <w:t>返回成功示例</w:t>
      </w:r>
      <w:bookmarkEnd w:id="811"/>
    </w:p>
    <w:p w14:paraId="0B5EFD53">
      <w:r>
        <w:rPr>
          <w:sz w:val="18"/>
        </w:rPr>
        <w:t>json</w:t>
      </w:r>
    </w:p>
    <w:p w14:paraId="372564B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"data": {</w:t>
      </w:r>
      <w:r>
        <w:rPr>
          <w:sz w:val="18"/>
        </w:rPr>
        <w:br w:type="textWrapping"/>
      </w:r>
      <w:r>
        <w:rPr>
          <w:sz w:val="18"/>
        </w:rPr>
        <w:t xml:space="preserve">        "orderId": "AWD123456789"</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"request_id": "a1b2c3d4-e5f6-7890-g1h2-i3j4k5l6m7n8",</w:t>
      </w:r>
      <w:r>
        <w:rPr>
          <w:sz w:val="18"/>
        </w:rPr>
        <w:br w:type="textWrapping"/>
      </w:r>
      <w:r>
        <w:rPr>
          <w:sz w:val="18"/>
        </w:rPr>
        <w:t xml:space="preserve">    "response_time": "2024-01-01 12:00:00"</w:t>
      </w:r>
      <w:r>
        <w:rPr>
          <w:sz w:val="18"/>
        </w:rPr>
        <w:br w:type="textWrapping"/>
      </w:r>
      <w:r>
        <w:rPr>
          <w:sz w:val="18"/>
        </w:rPr>
        <w:t>}</w:t>
      </w:r>
      <w:r>
        <w:rPr>
          <w:sz w:val="18"/>
        </w:rPr>
        <w:br w:type="textWrapping"/>
      </w:r>
      <w:r>
        <w:rPr>
          <w:sz w:val="18"/>
        </w:rPr>
        <w:t>```</w:t>
      </w:r>
    </w:p>
    <w:p w14:paraId="6CF9C8D3">
      <w:r>
        <w:rPr>
          <w:sz w:val="18"/>
        </w:rPr>
        <w:t>---</w:t>
      </w:r>
    </w:p>
    <w:p w14:paraId="700E7087">
      <w:pPr>
        <w:pStyle w:val="4"/>
      </w:pPr>
      <w:bookmarkStart w:id="812" w:name="_Toc2847"/>
      <w:r>
        <w:t>确认AWD入库任务</w:t>
      </w:r>
      <w:bookmarkEnd w:id="812"/>
    </w:p>
    <w:p w14:paraId="1959A566">
      <w:r>
        <w:rPr>
          <w:sz w:val="18"/>
        </w:rPr>
        <w:t>- Source path: docs/Warehouse/awdInboundPlanConfirmInboundPlan</w:t>
      </w:r>
      <w:r>
        <w:rPr>
          <w:sz w:val="18"/>
        </w:rPr>
        <w:br w:type="textWrapping"/>
      </w:r>
      <w:r>
        <w:rPr>
          <w:sz w:val="18"/>
        </w:rPr>
        <w:t>- Source URL: https://apidoc.lingxing.com/docs/Warehouse/awdInboundPlanConfirmInboundPlan.md</w:t>
      </w:r>
    </w:p>
    <w:p w14:paraId="0F4A6D14">
      <w:r>
        <w:rPr>
          <w:sz w:val="18"/>
        </w:rPr>
        <w:t># 确认AWD入库任务</w:t>
      </w:r>
    </w:p>
    <w:p w14:paraId="39F4E109">
      <w:pPr>
        <w:pStyle w:val="4"/>
      </w:pPr>
      <w:bookmarkStart w:id="813" w:name="_Toc25289"/>
      <w:r>
        <w:t>接口信息</w:t>
      </w:r>
      <w:bookmarkEnd w:id="813"/>
    </w:p>
    <w:p w14:paraId="21AF028B">
      <w:pPr>
        <w:pStyle w:val="4"/>
      </w:pPr>
      <w:bookmarkStart w:id="814" w:name="_Toc23225"/>
      <w:r>
        <w:t>请求参数</w:t>
      </w:r>
      <w:bookmarkEnd w:id="814"/>
    </w:p>
    <w:p w14:paraId="6D8B49BB">
      <w:pPr>
        <w:pStyle w:val="4"/>
      </w:pPr>
      <w:bookmarkStart w:id="815" w:name="_Toc7763"/>
      <w:r>
        <w:t>请求示例</w:t>
      </w:r>
      <w:bookmarkEnd w:id="815"/>
    </w:p>
    <w:p w14:paraId="78C5803D">
      <w:r>
        <w:rPr>
          <w:sz w:val="18"/>
        </w:rPr>
        <w:t>```</w:t>
      </w:r>
      <w:r>
        <w:rPr>
          <w:sz w:val="18"/>
        </w:rPr>
        <w:br w:type="textWrapping"/>
      </w:r>
      <w:r>
        <w:rPr>
          <w:sz w:val="18"/>
        </w:rPr>
        <w:t>{</w:t>
      </w:r>
      <w:r>
        <w:rPr>
          <w:sz w:val="18"/>
        </w:rPr>
        <w:br w:type="textWrapping"/>
      </w:r>
      <w:r>
        <w:rPr>
          <w:sz w:val="18"/>
        </w:rPr>
        <w:t xml:space="preserve">    "orderId": "AWD123456789",</w:t>
      </w:r>
      <w:r>
        <w:rPr>
          <w:sz w:val="18"/>
        </w:rPr>
        <w:br w:type="textWrapping"/>
      </w:r>
      <w:r>
        <w:rPr>
          <w:sz w:val="18"/>
        </w:rPr>
        <w:t xml:space="preserve">    "sid": 109</w:t>
      </w:r>
      <w:r>
        <w:rPr>
          <w:sz w:val="18"/>
        </w:rPr>
        <w:br w:type="textWrapping"/>
      </w:r>
      <w:r>
        <w:rPr>
          <w:sz w:val="18"/>
        </w:rPr>
        <w:t>}</w:t>
      </w:r>
      <w:r>
        <w:rPr>
          <w:sz w:val="18"/>
        </w:rPr>
        <w:br w:type="textWrapping"/>
      </w:r>
      <w:r>
        <w:rPr>
          <w:sz w:val="18"/>
        </w:rPr>
        <w:t>```</w:t>
      </w:r>
    </w:p>
    <w:p w14:paraId="05BD91CD">
      <w:pPr>
        <w:pStyle w:val="4"/>
      </w:pPr>
      <w:bookmarkStart w:id="816" w:name="_Toc6323"/>
      <w:r>
        <w:t>返回结果</w:t>
      </w:r>
      <w:bookmarkEnd w:id="816"/>
    </w:p>
    <w:p w14:paraId="03514A45">
      <w:r>
        <w:rPr>
          <w:sz w:val="18"/>
        </w:rPr>
        <w:t>Json Object</w:t>
      </w:r>
    </w:p>
    <w:p w14:paraId="103897EF">
      <w:pPr>
        <w:pStyle w:val="4"/>
      </w:pPr>
      <w:bookmarkStart w:id="817" w:name="_Toc17335"/>
      <w:r>
        <w:t>返回成功示例</w:t>
      </w:r>
      <w:bookmarkEnd w:id="817"/>
    </w:p>
    <w:p w14:paraId="7D30D6D6">
      <w:r>
        <w:rPr>
          <w:sz w:val="18"/>
        </w:rPr>
        <w:t>json</w:t>
      </w:r>
    </w:p>
    <w:p w14:paraId="25C26E4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"data": true,</w:t>
      </w:r>
      <w:r>
        <w:rPr>
          <w:sz w:val="18"/>
        </w:rPr>
        <w:br w:type="textWrapping"/>
      </w:r>
      <w:r>
        <w:rPr>
          <w:sz w:val="18"/>
        </w:rPr>
        <w:t xml:space="preserve">    "error_details": [],</w:t>
      </w:r>
      <w:r>
        <w:rPr>
          <w:sz w:val="18"/>
        </w:rPr>
        <w:br w:type="textWrapping"/>
      </w:r>
      <w:r>
        <w:rPr>
          <w:sz w:val="18"/>
        </w:rPr>
        <w:t xml:space="preserve">    "request_id": "a1b2c3d4-e5f6-7890-g1h2-i3j4k5l6m7n8",</w:t>
      </w:r>
      <w:r>
        <w:rPr>
          <w:sz w:val="18"/>
        </w:rPr>
        <w:br w:type="textWrapping"/>
      </w:r>
      <w:r>
        <w:rPr>
          <w:sz w:val="18"/>
        </w:rPr>
        <w:t xml:space="preserve">    "response_time": "2024-01-01 12:00:00"</w:t>
      </w:r>
      <w:r>
        <w:rPr>
          <w:sz w:val="18"/>
        </w:rPr>
        <w:br w:type="textWrapping"/>
      </w:r>
      <w:r>
        <w:rPr>
          <w:sz w:val="18"/>
        </w:rPr>
        <w:t>}</w:t>
      </w:r>
      <w:r>
        <w:rPr>
          <w:sz w:val="18"/>
        </w:rPr>
        <w:br w:type="textWrapping"/>
      </w:r>
      <w:r>
        <w:rPr>
          <w:sz w:val="18"/>
        </w:rPr>
        <w:t>```</w:t>
      </w:r>
    </w:p>
    <w:p w14:paraId="0EF66F9E">
      <w:r>
        <w:rPr>
          <w:sz w:val="18"/>
        </w:rPr>
        <w:t>---</w:t>
      </w:r>
    </w:p>
    <w:p w14:paraId="1D7FF8CD">
      <w:pPr>
        <w:pStyle w:val="4"/>
      </w:pPr>
      <w:bookmarkStart w:id="818" w:name="_Toc30510"/>
      <w:r>
        <w:t>创建AWD入库任务</w:t>
      </w:r>
      <w:bookmarkEnd w:id="818"/>
    </w:p>
    <w:p w14:paraId="12DF4BE5">
      <w:r>
        <w:rPr>
          <w:sz w:val="18"/>
        </w:rPr>
        <w:t>- Source path: docs/Warehouse/awdInboundPlanCreatePlan</w:t>
      </w:r>
      <w:r>
        <w:rPr>
          <w:sz w:val="18"/>
        </w:rPr>
        <w:br w:type="textWrapping"/>
      </w:r>
      <w:r>
        <w:rPr>
          <w:sz w:val="18"/>
        </w:rPr>
        <w:t>- Source URL: https://apidoc.lingxing.com/docs/Warehouse/awdInboundPlanCreatePlan.md</w:t>
      </w:r>
    </w:p>
    <w:p w14:paraId="01EAAB5E">
      <w:r>
        <w:rPr>
          <w:sz w:val="18"/>
        </w:rPr>
        <w:t># 创建AWD入库任务</w:t>
      </w:r>
    </w:p>
    <w:p w14:paraId="288D0DB5">
      <w:pPr>
        <w:pStyle w:val="4"/>
      </w:pPr>
      <w:bookmarkStart w:id="819" w:name="_Toc30317"/>
      <w:r>
        <w:t>接口信息</w:t>
      </w:r>
      <w:bookmarkEnd w:id="819"/>
    </w:p>
    <w:p w14:paraId="676C3300">
      <w:pPr>
        <w:pStyle w:val="4"/>
      </w:pPr>
      <w:bookmarkStart w:id="820" w:name="_Toc17973"/>
      <w:r>
        <w:t>请求参数</w:t>
      </w:r>
      <w:bookmarkEnd w:id="820"/>
    </w:p>
    <w:p w14:paraId="22B85C10">
      <w:pPr>
        <w:pStyle w:val="4"/>
      </w:pPr>
      <w:bookmarkStart w:id="821" w:name="_Toc24320"/>
      <w:r>
        <w:t>请求示例</w:t>
      </w:r>
      <w:bookmarkEnd w:id="821"/>
    </w:p>
    <w:p w14:paraId="77BA0B63">
      <w:r>
        <w:rPr>
          <w:sz w:val="18"/>
        </w:rPr>
        <w:t>json</w:t>
      </w:r>
    </w:p>
    <w:p w14:paraId="7BC9D672">
      <w:r>
        <w:rPr>
          <w:sz w:val="18"/>
        </w:rPr>
        <w:t>```</w:t>
      </w:r>
      <w:r>
        <w:rPr>
          <w:sz w:val="18"/>
        </w:rPr>
        <w:br w:type="textWrapping"/>
      </w:r>
      <w:r>
        <w:rPr>
          <w:sz w:val="18"/>
        </w:rPr>
        <w:t>{</w:t>
      </w:r>
      <w:r>
        <w:rPr>
          <w:sz w:val="18"/>
        </w:rPr>
        <w:br w:type="textWrapping"/>
      </w:r>
      <w:r>
        <w:rPr>
          <w:sz w:val="18"/>
        </w:rPr>
        <w:t xml:space="preserve">    "awdDeliveredGoodsBOS": [</w:t>
      </w:r>
      <w:r>
        <w:rPr>
          <w:sz w:val="18"/>
        </w:rPr>
        <w:br w:type="textWrapping"/>
      </w:r>
      <w:r>
        <w:rPr>
          <w:sz w:val="18"/>
        </w:rPr>
        <w:t xml:space="preserve">        {</w:t>
      </w:r>
      <w:r>
        <w:rPr>
          <w:sz w:val="18"/>
        </w:rPr>
        <w:br w:type="textWrapping"/>
      </w:r>
      <w:r>
        <w:rPr>
          <w:sz w:val="18"/>
        </w:rPr>
        <w:t xml:space="preserve">            "boxQuantity": "5",</w:t>
      </w:r>
      <w:r>
        <w:rPr>
          <w:sz w:val="18"/>
        </w:rPr>
        <w:br w:type="textWrapping"/>
      </w:r>
      <w:r>
        <w:rPr>
          <w:sz w:val="18"/>
        </w:rPr>
        <w:t xml:space="preserve">            "expiration": "2025-12-31",</w:t>
      </w:r>
      <w:r>
        <w:rPr>
          <w:sz w:val="18"/>
        </w:rPr>
        <w:br w:type="textWrapping"/>
      </w:r>
      <w:r>
        <w:rPr>
          <w:sz w:val="18"/>
        </w:rPr>
        <w:t xml:space="preserve">            "height": 12.34,</w:t>
      </w:r>
      <w:r>
        <w:rPr>
          <w:sz w:val="18"/>
        </w:rPr>
        <w:br w:type="textWrapping"/>
      </w:r>
      <w:r>
        <w:rPr>
          <w:sz w:val="18"/>
        </w:rPr>
        <w:t xml:space="preserve">            "labelOwner": "SELF",</w:t>
      </w:r>
      <w:r>
        <w:rPr>
          <w:sz w:val="18"/>
        </w:rPr>
        <w:br w:type="textWrapping"/>
      </w:r>
      <w:r>
        <w:rPr>
          <w:sz w:val="18"/>
        </w:rPr>
        <w:t xml:space="preserve">            "length": 20.50,</w:t>
      </w:r>
      <w:r>
        <w:rPr>
          <w:sz w:val="18"/>
        </w:rPr>
        <w:br w:type="textWrapping"/>
      </w:r>
      <w:r>
        <w:rPr>
          <w:sz w:val="18"/>
        </w:rPr>
        <w:t xml:space="preserve">            "lengthUnit": "INCHES",</w:t>
      </w:r>
      <w:r>
        <w:rPr>
          <w:sz w:val="18"/>
        </w:rPr>
        <w:br w:type="textWrapping"/>
      </w:r>
      <w:r>
        <w:rPr>
          <w:sz w:val="18"/>
        </w:rPr>
        <w:t xml:space="preserve">            "msku": "ABC123456",</w:t>
      </w:r>
      <w:r>
        <w:rPr>
          <w:sz w:val="18"/>
        </w:rPr>
        <w:br w:type="textWrapping"/>
      </w:r>
      <w:r>
        <w:rPr>
          <w:sz w:val="18"/>
        </w:rPr>
        <w:t xml:space="preserve">            "prepCategory": "FRAGILE",</w:t>
      </w:r>
      <w:r>
        <w:rPr>
          <w:sz w:val="18"/>
        </w:rPr>
        <w:br w:type="textWrapping"/>
      </w:r>
      <w:r>
        <w:rPr>
          <w:sz w:val="18"/>
        </w:rPr>
        <w:t xml:space="preserve">            "prepOwner": "SELF",</w:t>
      </w:r>
      <w:r>
        <w:rPr>
          <w:sz w:val="18"/>
        </w:rPr>
        <w:br w:type="textWrapping"/>
      </w:r>
      <w:r>
        <w:rPr>
          <w:sz w:val="18"/>
        </w:rPr>
        <w:t xml:space="preserve">            "quantityInBox": "10",</w:t>
      </w:r>
      <w:r>
        <w:rPr>
          <w:sz w:val="18"/>
        </w:rPr>
        <w:br w:type="textWrapping"/>
      </w:r>
      <w:r>
        <w:rPr>
          <w:sz w:val="18"/>
        </w:rPr>
        <w:t xml:space="preserve">            "weight": 15.75,</w:t>
      </w:r>
      <w:r>
        <w:rPr>
          <w:sz w:val="18"/>
        </w:rPr>
        <w:br w:type="textWrapping"/>
      </w:r>
      <w:r>
        <w:rPr>
          <w:sz w:val="18"/>
        </w:rPr>
        <w:t xml:space="preserve">            "weightUnit": "POUNDS",</w:t>
      </w:r>
      <w:r>
        <w:rPr>
          <w:sz w:val="18"/>
        </w:rPr>
        <w:br w:type="textWrapping"/>
      </w:r>
      <w:r>
        <w:rPr>
          <w:sz w:val="18"/>
        </w:rPr>
        <w:t xml:space="preserve">            "width": 15.25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"awdShippingAddressBO": {</w:t>
      </w:r>
      <w:r>
        <w:rPr>
          <w:sz w:val="18"/>
        </w:rPr>
        <w:br w:type="textWrapping"/>
      </w:r>
      <w:r>
        <w:rPr>
          <w:sz w:val="18"/>
        </w:rPr>
        <w:t xml:space="preserve">        "addressLine1": "123 Main St",</w:t>
      </w:r>
      <w:r>
        <w:rPr>
          <w:sz w:val="18"/>
        </w:rPr>
        <w:br w:type="textWrapping"/>
      </w:r>
      <w:r>
        <w:rPr>
          <w:sz w:val="18"/>
        </w:rPr>
        <w:t xml:space="preserve">        "addressLine2": "Suite 100",</w:t>
      </w:r>
      <w:r>
        <w:rPr>
          <w:sz w:val="18"/>
        </w:rPr>
        <w:br w:type="textWrapping"/>
      </w:r>
      <w:r>
        <w:rPr>
          <w:sz w:val="18"/>
        </w:rPr>
        <w:t xml:space="preserve">        "city": "Seattle",</w:t>
      </w:r>
      <w:r>
        <w:rPr>
          <w:sz w:val="18"/>
        </w:rPr>
        <w:br w:type="textWrapping"/>
      </w:r>
      <w:r>
        <w:rPr>
          <w:sz w:val="18"/>
        </w:rPr>
        <w:t xml:space="preserve">        "countryCode": "US",</w:t>
      </w:r>
      <w:r>
        <w:rPr>
          <w:sz w:val="18"/>
        </w:rPr>
        <w:br w:type="textWrapping"/>
      </w:r>
      <w:r>
        <w:rPr>
          <w:sz w:val="18"/>
        </w:rPr>
        <w:t xml:space="preserve">        "phoneNumber": "13800138000",</w:t>
      </w:r>
      <w:r>
        <w:rPr>
          <w:sz w:val="18"/>
        </w:rPr>
        <w:br w:type="textWrapping"/>
      </w:r>
      <w:r>
        <w:rPr>
          <w:sz w:val="18"/>
        </w:rPr>
        <w:t xml:space="preserve">        "postalCode": "98101",</w:t>
      </w:r>
      <w:r>
        <w:rPr>
          <w:sz w:val="18"/>
        </w:rPr>
        <w:br w:type="textWrapping"/>
      </w:r>
      <w:r>
        <w:rPr>
          <w:sz w:val="18"/>
        </w:rPr>
        <w:t xml:space="preserve">        "shipperName": "ABC Company",</w:t>
      </w:r>
      <w:r>
        <w:rPr>
          <w:sz w:val="18"/>
        </w:rPr>
        <w:br w:type="textWrapping"/>
      </w:r>
      <w:r>
        <w:rPr>
          <w:sz w:val="18"/>
        </w:rPr>
        <w:t xml:space="preserve">        "stateOrProvinceCode": "WA",</w:t>
      </w:r>
      <w:r>
        <w:rPr>
          <w:sz w:val="18"/>
        </w:rPr>
        <w:br w:type="textWrapping"/>
      </w:r>
      <w:r>
        <w:rPr>
          <w:sz w:val="18"/>
        </w:rPr>
        <w:t xml:space="preserve">        "zone": "Downtown"</w:t>
      </w:r>
      <w:r>
        <w:rPr>
          <w:sz w:val="18"/>
        </w:rPr>
        <w:br w:type="textWrapping"/>
      </w:r>
      <w:r>
        <w:rPr>
          <w:sz w:val="18"/>
        </w:rPr>
        <w:t xml:space="preserve">    },</w:t>
      </w:r>
      <w:r>
        <w:rPr>
          <w:sz w:val="18"/>
        </w:rPr>
        <w:br w:type="textWrapping"/>
      </w:r>
      <w:r>
        <w:rPr>
          <w:sz w:val="18"/>
        </w:rPr>
        <w:t xml:space="preserve">    "destinationRegion": "us-west",</w:t>
      </w:r>
      <w:r>
        <w:rPr>
          <w:sz w:val="18"/>
        </w:rPr>
        <w:br w:type="textWrapping"/>
      </w:r>
      <w:r>
        <w:rPr>
          <w:sz w:val="18"/>
        </w:rPr>
        <w:t xml:space="preserve">    "sid": 1234567890</w:t>
      </w:r>
      <w:r>
        <w:rPr>
          <w:sz w:val="18"/>
        </w:rPr>
        <w:br w:type="textWrapping"/>
      </w:r>
      <w:r>
        <w:rPr>
          <w:sz w:val="18"/>
        </w:rPr>
        <w:t>}</w:t>
      </w:r>
      <w:r>
        <w:rPr>
          <w:sz w:val="18"/>
        </w:rPr>
        <w:br w:type="textWrapping"/>
      </w:r>
      <w:r>
        <w:rPr>
          <w:sz w:val="18"/>
        </w:rPr>
        <w:t>```</w:t>
      </w:r>
    </w:p>
    <w:p w14:paraId="68B4B7D4">
      <w:pPr>
        <w:pStyle w:val="4"/>
      </w:pPr>
      <w:bookmarkStart w:id="822" w:name="_Toc27174"/>
      <w:r>
        <w:t>返回结果</w:t>
      </w:r>
      <w:bookmarkEnd w:id="822"/>
    </w:p>
    <w:p w14:paraId="78C4E981">
      <w:r>
        <w:rPr>
          <w:sz w:val="18"/>
        </w:rPr>
        <w:t>Json Object</w:t>
      </w:r>
    </w:p>
    <w:p w14:paraId="1FACB2EA">
      <w:pPr>
        <w:pStyle w:val="4"/>
      </w:pPr>
      <w:bookmarkStart w:id="823" w:name="_Toc15949"/>
      <w:r>
        <w:t>返回成功示例</w:t>
      </w:r>
      <w:bookmarkEnd w:id="823"/>
    </w:p>
    <w:p w14:paraId="1C670320">
      <w:r>
        <w:rPr>
          <w:sz w:val="18"/>
        </w:rPr>
        <w:t>json</w:t>
      </w:r>
    </w:p>
    <w:p w14:paraId="6F2C02A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"orderId": "AWD123456789"</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"request_id": "a1b2c3d4-e5f6-7890-g1h2-i3j4k5l6m7n8",</w:t>
      </w:r>
      <w:r>
        <w:rPr>
          <w:sz w:val="18"/>
        </w:rPr>
        <w:br w:type="textWrapping"/>
      </w:r>
      <w:r>
        <w:rPr>
          <w:sz w:val="18"/>
        </w:rPr>
        <w:t xml:space="preserve">    "response_time": "2024-01-01 12:00:00"</w:t>
      </w:r>
      <w:r>
        <w:rPr>
          <w:sz w:val="18"/>
        </w:rPr>
        <w:br w:type="textWrapping"/>
      </w:r>
      <w:r>
        <w:rPr>
          <w:sz w:val="18"/>
        </w:rPr>
        <w:t>}</w:t>
      </w:r>
      <w:r>
        <w:rPr>
          <w:sz w:val="18"/>
        </w:rPr>
        <w:br w:type="textWrapping"/>
      </w:r>
      <w:r>
        <w:rPr>
          <w:sz w:val="18"/>
        </w:rPr>
        <w:t>```</w:t>
      </w:r>
    </w:p>
    <w:p w14:paraId="258154FD">
      <w:r>
        <w:rPr>
          <w:sz w:val="18"/>
        </w:rPr>
        <w:t>---</w:t>
      </w:r>
    </w:p>
    <w:p w14:paraId="2618D828">
      <w:pPr>
        <w:pStyle w:val="4"/>
      </w:pPr>
      <w:bookmarkStart w:id="824" w:name="_Toc15999"/>
      <w:r>
        <w:t>查询AWD入库任务详情</w:t>
      </w:r>
      <w:bookmarkEnd w:id="824"/>
    </w:p>
    <w:p w14:paraId="2AADB943">
      <w:r>
        <w:rPr>
          <w:sz w:val="18"/>
        </w:rPr>
        <w:t>- Source path: docs/Warehouse/awdInboundPlanDetail</w:t>
      </w:r>
      <w:r>
        <w:rPr>
          <w:sz w:val="18"/>
        </w:rPr>
        <w:br w:type="textWrapping"/>
      </w:r>
      <w:r>
        <w:rPr>
          <w:sz w:val="18"/>
        </w:rPr>
        <w:t>- Source URL: https://apidoc.lingxing.com/docs/Warehouse/awdInboundPlanDetail.md</w:t>
      </w:r>
    </w:p>
    <w:p w14:paraId="35E10F9B">
      <w:r>
        <w:rPr>
          <w:sz w:val="18"/>
        </w:rPr>
        <w:t># 查询AWD入库任务详情</w:t>
      </w:r>
    </w:p>
    <w:p w14:paraId="1DA3A754">
      <w:pPr>
        <w:pStyle w:val="4"/>
      </w:pPr>
      <w:bookmarkStart w:id="825" w:name="_Toc28583"/>
      <w:r>
        <w:t>接口信息</w:t>
      </w:r>
      <w:bookmarkEnd w:id="825"/>
    </w:p>
    <w:p w14:paraId="17FE694E">
      <w:pPr>
        <w:pStyle w:val="4"/>
      </w:pPr>
      <w:bookmarkStart w:id="826" w:name="_Toc4072"/>
      <w:r>
        <w:t>请求参数</w:t>
      </w:r>
      <w:bookmarkEnd w:id="826"/>
    </w:p>
    <w:p w14:paraId="3F8F6C42">
      <w:pPr>
        <w:pStyle w:val="4"/>
      </w:pPr>
      <w:bookmarkStart w:id="827" w:name="_Toc31022"/>
      <w:r>
        <w:t>请求示例</w:t>
      </w:r>
      <w:bookmarkEnd w:id="827"/>
    </w:p>
    <w:p w14:paraId="139614C9">
      <w:r>
        <w:rPr>
          <w:sz w:val="18"/>
        </w:rPr>
        <w:t>```</w:t>
      </w:r>
      <w:r>
        <w:rPr>
          <w:sz w:val="18"/>
        </w:rPr>
        <w:br w:type="textWrapping"/>
      </w:r>
      <w:r>
        <w:rPr>
          <w:sz w:val="18"/>
        </w:rPr>
        <w:t>{</w:t>
      </w:r>
      <w:r>
        <w:rPr>
          <w:sz w:val="18"/>
        </w:rPr>
        <w:br w:type="textWrapping"/>
      </w:r>
      <w:r>
        <w:rPr>
          <w:sz w:val="18"/>
        </w:rPr>
        <w:t xml:space="preserve">    "orderId": "STA202400001",</w:t>
      </w:r>
      <w:r>
        <w:rPr>
          <w:sz w:val="18"/>
        </w:rPr>
        <w:br w:type="textWrapping"/>
      </w:r>
      <w:r>
        <w:rPr>
          <w:sz w:val="18"/>
        </w:rPr>
        <w:t xml:space="preserve">    "sid": 1234567890</w:t>
      </w:r>
      <w:r>
        <w:rPr>
          <w:sz w:val="18"/>
        </w:rPr>
        <w:br w:type="textWrapping"/>
      </w:r>
      <w:r>
        <w:rPr>
          <w:sz w:val="18"/>
        </w:rPr>
        <w:t>}</w:t>
      </w:r>
      <w:r>
        <w:rPr>
          <w:sz w:val="18"/>
        </w:rPr>
        <w:br w:type="textWrapping"/>
      </w:r>
      <w:r>
        <w:rPr>
          <w:sz w:val="18"/>
        </w:rPr>
        <w:t>```</w:t>
      </w:r>
    </w:p>
    <w:p w14:paraId="0E7C04B6">
      <w:pPr>
        <w:pStyle w:val="4"/>
      </w:pPr>
      <w:bookmarkStart w:id="828" w:name="_Toc28590"/>
      <w:r>
        <w:t>返回结果</w:t>
      </w:r>
      <w:bookmarkEnd w:id="828"/>
    </w:p>
    <w:p w14:paraId="3C7B43C9">
      <w:r>
        <w:rPr>
          <w:sz w:val="18"/>
        </w:rPr>
        <w:t>Json Object</w:t>
      </w:r>
    </w:p>
    <w:p w14:paraId="33D7EA40">
      <w:pPr>
        <w:pStyle w:val="4"/>
      </w:pPr>
      <w:bookmarkStart w:id="829" w:name="_Toc995"/>
      <w:r>
        <w:t>返回成功示例</w:t>
      </w:r>
      <w:bookmarkEnd w:id="829"/>
    </w:p>
    <w:p w14:paraId="3F90C450">
      <w:r>
        <w:rPr>
          <w:sz w:val="18"/>
        </w:rPr>
        <w:t>json</w:t>
      </w:r>
    </w:p>
    <w:p w14:paraId="6C3B3FB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"data": {</w:t>
      </w:r>
      <w:r>
        <w:rPr>
          <w:sz w:val="18"/>
        </w:rPr>
        <w:br w:type="textWrapping"/>
      </w:r>
      <w:r>
        <w:rPr>
          <w:sz w:val="18"/>
        </w:rPr>
        <w:t xml:space="preserve">        "orderId": "AWD202400001",</w:t>
      </w:r>
      <w:r>
        <w:rPr>
          <w:sz w:val="18"/>
        </w:rPr>
        <w:br w:type="textWrapping"/>
      </w:r>
      <w:r>
        <w:rPr>
          <w:sz w:val="18"/>
        </w:rPr>
        <w:t xml:space="preserve">        "status": "CONFIRMED",</w:t>
      </w:r>
      <w:r>
        <w:rPr>
          <w:sz w:val="18"/>
        </w:rPr>
        <w:br w:type="textWrapping"/>
      </w:r>
      <w:r>
        <w:rPr>
          <w:sz w:val="18"/>
        </w:rPr>
        <w:t xml:space="preserve">        "createByName": "张三",</w:t>
      </w:r>
      <w:r>
        <w:rPr>
          <w:sz w:val="18"/>
        </w:rPr>
        <w:br w:type="textWrapping"/>
      </w:r>
      <w:r>
        <w:rPr>
          <w:sz w:val="18"/>
        </w:rPr>
        <w:t xml:space="preserve">        "gmtCreate": "2024-01-01 10:00:00",</w:t>
      </w:r>
      <w:r>
        <w:rPr>
          <w:sz w:val="18"/>
        </w:rPr>
        <w:br w:type="textWrapping"/>
      </w:r>
      <w:r>
        <w:rPr>
          <w:sz w:val="18"/>
        </w:rPr>
        <w:t xml:space="preserve">        "gmtModified": "2024-01-01 10:05:00",</w:t>
      </w:r>
      <w:r>
        <w:rPr>
          <w:sz w:val="18"/>
        </w:rPr>
        <w:br w:type="textWrapping"/>
      </w:r>
      <w:r>
        <w:rPr>
          <w:sz w:val="18"/>
        </w:rPr>
        <w:t xml:space="preserve">        "remark": "标准发货",</w:t>
      </w:r>
      <w:r>
        <w:rPr>
          <w:sz w:val="18"/>
        </w:rPr>
        <w:br w:type="textWrapping"/>
      </w:r>
      <w:r>
        <w:rPr>
          <w:sz w:val="18"/>
        </w:rPr>
        <w:t xml:space="preserve">        "destinationRegion": "us-west",</w:t>
      </w:r>
      <w:r>
        <w:rPr>
          <w:sz w:val="18"/>
        </w:rPr>
        <w:br w:type="textWrapping"/>
      </w:r>
      <w:r>
        <w:rPr>
          <w:sz w:val="18"/>
        </w:rPr>
        <w:t xml:space="preserve">        "awdShippingAddressBO": {</w:t>
      </w:r>
      <w:r>
        <w:rPr>
          <w:sz w:val="18"/>
        </w:rPr>
        <w:br w:type="textWrapping"/>
      </w:r>
      <w:r>
        <w:rPr>
          <w:sz w:val="18"/>
        </w:rPr>
        <w:t xml:space="preserve">            "addressLine1": "123 Main St",</w:t>
      </w:r>
      <w:r>
        <w:rPr>
          <w:sz w:val="18"/>
        </w:rPr>
        <w:br w:type="textWrapping"/>
      </w:r>
      <w:r>
        <w:rPr>
          <w:sz w:val="18"/>
        </w:rPr>
        <w:t xml:space="preserve">            "city": "Seattle",</w:t>
      </w:r>
      <w:r>
        <w:rPr>
          <w:sz w:val="18"/>
        </w:rPr>
        <w:br w:type="textWrapping"/>
      </w:r>
      <w:r>
        <w:rPr>
          <w:sz w:val="18"/>
        </w:rPr>
        <w:t xml:space="preserve">            "countryCode": "US",</w:t>
      </w:r>
      <w:r>
        <w:rPr>
          <w:sz w:val="18"/>
        </w:rPr>
        <w:br w:type="textWrapping"/>
      </w:r>
      <w:r>
        <w:rPr>
          <w:sz w:val="18"/>
        </w:rPr>
        <w:t xml:space="preserve">            "phoneNumber": "13800138000",</w:t>
      </w:r>
      <w:r>
        <w:rPr>
          <w:sz w:val="18"/>
        </w:rPr>
        <w:br w:type="textWrapping"/>
      </w:r>
      <w:r>
        <w:rPr>
          <w:sz w:val="18"/>
        </w:rPr>
        <w:t xml:space="preserve">            "postalCode": "98101",</w:t>
      </w:r>
      <w:r>
        <w:rPr>
          <w:sz w:val="18"/>
        </w:rPr>
        <w:br w:type="textWrapping"/>
      </w:r>
      <w:r>
        <w:rPr>
          <w:sz w:val="18"/>
        </w:rPr>
        <w:t xml:space="preserve">            "shipperName": "ABC Company",</w:t>
      </w:r>
      <w:r>
        <w:rPr>
          <w:sz w:val="18"/>
        </w:rPr>
        <w:br w:type="textWrapping"/>
      </w:r>
      <w:r>
        <w:rPr>
          <w:sz w:val="18"/>
        </w:rPr>
        <w:t xml:space="preserve">            "stateOrProvinceCode": "WA"</w:t>
      </w:r>
      <w:r>
        <w:rPr>
          <w:sz w:val="18"/>
        </w:rPr>
        <w:br w:type="textWrapping"/>
      </w:r>
      <w:r>
        <w:rPr>
          <w:sz w:val="18"/>
        </w:rPr>
        <w:t xml:space="preserve">        },</w:t>
      </w:r>
      <w:r>
        <w:rPr>
          <w:sz w:val="18"/>
        </w:rPr>
        <w:br w:type="textWrapping"/>
      </w:r>
      <w:r>
        <w:rPr>
          <w:sz w:val="18"/>
        </w:rPr>
        <w:t xml:space="preserve">        "awdDeliveredGoodsBO": {</w:t>
      </w:r>
      <w:r>
        <w:rPr>
          <w:sz w:val="18"/>
        </w:rPr>
        <w:br w:type="textWrapping"/>
      </w:r>
      <w:r>
        <w:rPr>
          <w:sz w:val="18"/>
        </w:rPr>
        <w:t xml:space="preserve">            "destinationAddressLine1": "789 FBA Way",</w:t>
      </w:r>
      <w:r>
        <w:rPr>
          <w:sz w:val="18"/>
        </w:rPr>
        <w:br w:type="textWrapping"/>
      </w:r>
      <w:r>
        <w:rPr>
          <w:sz w:val="18"/>
        </w:rPr>
        <w:t xml:space="preserve">            "destinationCity": "San Francisco",</w:t>
      </w:r>
      <w:r>
        <w:rPr>
          <w:sz w:val="18"/>
        </w:rPr>
        <w:br w:type="textWrapping"/>
      </w:r>
      <w:r>
        <w:rPr>
          <w:sz w:val="18"/>
        </w:rPr>
        <w:t xml:space="preserve">            "destinationCountryCode": "US",</w:t>
      </w:r>
      <w:r>
        <w:rPr>
          <w:sz w:val="18"/>
        </w:rPr>
        <w:br w:type="textWrapping"/>
      </w:r>
      <w:r>
        <w:rPr>
          <w:sz w:val="18"/>
        </w:rPr>
        <w:t xml:space="preserve">            "destinationPostalCode": "94103",</w:t>
      </w:r>
      <w:r>
        <w:rPr>
          <w:sz w:val="18"/>
        </w:rPr>
        <w:br w:type="textWrapping"/>
      </w:r>
      <w:r>
        <w:rPr>
          <w:sz w:val="18"/>
        </w:rPr>
        <w:t xml:space="preserve">            "destinationStateOrRegion": "CA"</w:t>
      </w:r>
      <w:r>
        <w:rPr>
          <w:sz w:val="18"/>
        </w:rPr>
        <w:br w:type="textWrapping"/>
      </w:r>
      <w:r>
        <w:rPr>
          <w:sz w:val="18"/>
        </w:rPr>
        <w:t xml:space="preserve">        },</w:t>
      </w:r>
      <w:r>
        <w:rPr>
          <w:sz w:val="18"/>
        </w:rPr>
        <w:br w:type="textWrapping"/>
      </w:r>
      <w:r>
        <w:rPr>
          <w:sz w:val="18"/>
        </w:rPr>
        <w:t xml:space="preserve">        "awdDeliveredGoodsItemBOS": [</w:t>
      </w:r>
      <w:r>
        <w:rPr>
          <w:sz w:val="18"/>
        </w:rPr>
        <w:br w:type="textWrapping"/>
      </w:r>
      <w:r>
        <w:rPr>
          <w:sz w:val="18"/>
        </w:rPr>
        <w:t xml:space="preserve">            {</w:t>
      </w:r>
      <w:r>
        <w:rPr>
          <w:sz w:val="18"/>
        </w:rPr>
        <w:br w:type="textWrapping"/>
      </w:r>
      <w:r>
        <w:rPr>
          <w:sz w:val="18"/>
        </w:rPr>
        <w:t xml:space="preserve">                "msku": "ABC123456",</w:t>
      </w:r>
      <w:r>
        <w:rPr>
          <w:sz w:val="18"/>
        </w:rPr>
        <w:br w:type="textWrapping"/>
      </w:r>
      <w:r>
        <w:rPr>
          <w:sz w:val="18"/>
        </w:rPr>
        <w:t xml:space="preserve">                "fnsku": "X00012345",</w:t>
      </w:r>
      <w:r>
        <w:rPr>
          <w:sz w:val="18"/>
        </w:rPr>
        <w:br w:type="textWrapping"/>
      </w:r>
      <w:r>
        <w:rPr>
          <w:sz w:val="18"/>
        </w:rPr>
        <w:t xml:space="preserve">                "asin": "B08N5KWB9H",</w:t>
      </w:r>
      <w:r>
        <w:rPr>
          <w:sz w:val="18"/>
        </w:rPr>
        <w:br w:type="textWrapping"/>
      </w:r>
      <w:r>
        <w:rPr>
          <w:sz w:val="18"/>
        </w:rPr>
        <w:t xml:space="preserve">                "productName": "Wireless Headphones",</w:t>
      </w:r>
      <w:r>
        <w:rPr>
          <w:sz w:val="18"/>
        </w:rPr>
        <w:br w:type="textWrapping"/>
      </w:r>
      <w:r>
        <w:rPr>
          <w:sz w:val="18"/>
        </w:rPr>
        <w:t xml:space="preserve">                "boxQuantity": "5",</w:t>
      </w:r>
      <w:r>
        <w:rPr>
          <w:sz w:val="18"/>
        </w:rPr>
        <w:br w:type="textWrapping"/>
      </w:r>
      <w:r>
        <w:rPr>
          <w:sz w:val="18"/>
        </w:rPr>
        <w:t xml:space="preserve">                "quantityInBox": "10",</w:t>
      </w:r>
      <w:r>
        <w:rPr>
          <w:sz w:val="18"/>
        </w:rPr>
        <w:br w:type="textWrapping"/>
      </w:r>
      <w:r>
        <w:rPr>
          <w:sz w:val="18"/>
        </w:rPr>
        <w:t xml:space="preserve">                "length": 20.5,</w:t>
      </w:r>
      <w:r>
        <w:rPr>
          <w:sz w:val="18"/>
        </w:rPr>
        <w:br w:type="textWrapping"/>
      </w:r>
      <w:r>
        <w:rPr>
          <w:sz w:val="18"/>
        </w:rPr>
        <w:t xml:space="preserve">                "width": 15.25,</w:t>
      </w:r>
      <w:r>
        <w:rPr>
          <w:sz w:val="18"/>
        </w:rPr>
        <w:br w:type="textWrapping"/>
      </w:r>
      <w:r>
        <w:rPr>
          <w:sz w:val="18"/>
        </w:rPr>
        <w:t xml:space="preserve">                "height": 12.34,</w:t>
      </w:r>
      <w:r>
        <w:rPr>
          <w:sz w:val="18"/>
        </w:rPr>
        <w:br w:type="textWrapping"/>
      </w:r>
      <w:r>
        <w:rPr>
          <w:sz w:val="18"/>
        </w:rPr>
        <w:t xml:space="preserve">                "weight": 15.75,</w:t>
      </w:r>
      <w:r>
        <w:rPr>
          <w:sz w:val="18"/>
        </w:rPr>
        <w:br w:type="textWrapping"/>
      </w:r>
      <w:r>
        <w:rPr>
          <w:sz w:val="18"/>
        </w:rPr>
        <w:t xml:space="preserve">                "lengthUnit": "INCHES",</w:t>
      </w:r>
      <w:r>
        <w:rPr>
          <w:sz w:val="18"/>
        </w:rPr>
        <w:br w:type="textWrapping"/>
      </w:r>
      <w:r>
        <w:rPr>
          <w:sz w:val="18"/>
        </w:rPr>
        <w:t xml:space="preserve">                "weightUnit": "POUNDS",</w:t>
      </w:r>
      <w:r>
        <w:rPr>
          <w:sz w:val="18"/>
        </w:rPr>
        <w:br w:type="textWrapping"/>
      </w:r>
      <w:r>
        <w:rPr>
          <w:sz w:val="18"/>
        </w:rPr>
        <w:t xml:space="preserve">                "prepCategory": "FRAGILE",</w:t>
      </w:r>
      <w:r>
        <w:rPr>
          <w:sz w:val="18"/>
        </w:rPr>
        <w:br w:type="textWrapping"/>
      </w:r>
      <w:r>
        <w:rPr>
          <w:sz w:val="18"/>
        </w:rPr>
        <w:t xml:space="preserve">                "prepOwner": "SELF",</w:t>
      </w:r>
      <w:r>
        <w:rPr>
          <w:sz w:val="18"/>
        </w:rPr>
        <w:br w:type="textWrapping"/>
      </w:r>
      <w:r>
        <w:rPr>
          <w:sz w:val="18"/>
        </w:rPr>
        <w:t xml:space="preserve">                "labelOwner": "SELF"</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"awdShipmentVOS": [</w:t>
      </w:r>
      <w:r>
        <w:rPr>
          <w:sz w:val="18"/>
        </w:rPr>
        <w:br w:type="textWrapping"/>
      </w:r>
      <w:r>
        <w:rPr>
          <w:sz w:val="18"/>
        </w:rPr>
        <w:t xml:space="preserve">            {</w:t>
      </w:r>
      <w:r>
        <w:rPr>
          <w:sz w:val="18"/>
        </w:rPr>
        <w:br w:type="textWrapping"/>
      </w:r>
      <w:r>
        <w:rPr>
          <w:sz w:val="18"/>
        </w:rPr>
        <w:t xml:space="preserve">                "orderId": "AWD202400001",</w:t>
      </w:r>
      <w:r>
        <w:rPr>
          <w:sz w:val="18"/>
        </w:rPr>
        <w:br w:type="textWrapping"/>
      </w:r>
      <w:r>
        <w:rPr>
          <w:sz w:val="18"/>
        </w:rPr>
        <w:t xml:space="preserve">                "status": "SHIPPED",</w:t>
      </w:r>
      <w:r>
        <w:rPr>
          <w:sz w:val="18"/>
        </w:rPr>
        <w:br w:type="textWrapping"/>
      </w:r>
      <w:r>
        <w:rPr>
          <w:sz w:val="18"/>
        </w:rPr>
        <w:t xml:space="preserve">                "trackingId": "FBA123456789US",</w:t>
      </w:r>
      <w:r>
        <w:rPr>
          <w:sz w:val="18"/>
        </w:rPr>
        <w:br w:type="textWrapping"/>
      </w:r>
      <w:r>
        <w:rPr>
          <w:sz w:val="18"/>
        </w:rPr>
        <w:t xml:space="preserve">                "warehouseReferenceId": "SFO1",</w:t>
      </w:r>
      <w:r>
        <w:rPr>
          <w:sz w:val="18"/>
        </w:rPr>
        <w:br w:type="textWrapping"/>
      </w:r>
      <w:r>
        <w:rPr>
          <w:sz w:val="18"/>
        </w:rPr>
        <w:t xml:space="preserve">                "carrierCode": "UPS",</w:t>
      </w:r>
      <w:r>
        <w:rPr>
          <w:sz w:val="18"/>
        </w:rPr>
        <w:br w:type="textWrapping"/>
      </w:r>
      <w:r>
        <w:rPr>
          <w:sz w:val="18"/>
        </w:rPr>
        <w:t xml:space="preserve">                "shipBy": "2024-01-05",</w:t>
      </w:r>
      <w:r>
        <w:rPr>
          <w:sz w:val="18"/>
        </w:rPr>
        <w:br w:type="textWrapping"/>
      </w:r>
      <w:r>
        <w:rPr>
          <w:sz w:val="18"/>
        </w:rPr>
        <w:t xml:space="preserve">                "awdShippingAddressBO": {</w:t>
      </w:r>
      <w:r>
        <w:rPr>
          <w:sz w:val="18"/>
        </w:rPr>
        <w:br w:type="textWrapping"/>
      </w:r>
      <w:r>
        <w:rPr>
          <w:sz w:val="18"/>
        </w:rPr>
        <w:t xml:space="preserve">                    "addressLine1": "456 Ship St",</w:t>
      </w:r>
      <w:r>
        <w:rPr>
          <w:sz w:val="18"/>
        </w:rPr>
        <w:br w:type="textWrapping"/>
      </w:r>
      <w:r>
        <w:rPr>
          <w:sz w:val="18"/>
        </w:rPr>
        <w:t xml:space="preserve">                    "city": "Portland",</w:t>
      </w:r>
      <w:r>
        <w:rPr>
          <w:sz w:val="18"/>
        </w:rPr>
        <w:br w:type="textWrapping"/>
      </w:r>
      <w:r>
        <w:rPr>
          <w:sz w:val="18"/>
        </w:rPr>
        <w:t xml:space="preserve">                    "countryCode": "US",</w:t>
      </w:r>
      <w:r>
        <w:rPr>
          <w:sz w:val="18"/>
        </w:rPr>
        <w:br w:type="textWrapping"/>
      </w:r>
      <w:r>
        <w:rPr>
          <w:sz w:val="18"/>
        </w:rPr>
        <w:t xml:space="preserve">                    "phoneNumber": "13800138001",</w:t>
      </w:r>
      <w:r>
        <w:rPr>
          <w:sz w:val="18"/>
        </w:rPr>
        <w:br w:type="textWrapping"/>
      </w:r>
      <w:r>
        <w:rPr>
          <w:sz w:val="18"/>
        </w:rPr>
        <w:t xml:space="preserve">                    "postalCode": "97201",</w:t>
      </w:r>
      <w:r>
        <w:rPr>
          <w:sz w:val="18"/>
        </w:rPr>
        <w:br w:type="textWrapping"/>
      </w:r>
      <w:r>
        <w:rPr>
          <w:sz w:val="18"/>
        </w:rPr>
        <w:t xml:space="preserve">                    "shipperName": "XYZ Logistics",</w:t>
      </w:r>
      <w:r>
        <w:rPr>
          <w:sz w:val="18"/>
        </w:rPr>
        <w:br w:type="textWrapping"/>
      </w:r>
      <w:r>
        <w:rPr>
          <w:sz w:val="18"/>
        </w:rPr>
        <w:t xml:space="preserve">                    "stateOrProvinceCode": "OR"</w:t>
      </w:r>
      <w:r>
        <w:rPr>
          <w:sz w:val="18"/>
        </w:rPr>
        <w:br w:type="textWrapping"/>
      </w:r>
      <w:r>
        <w:rPr>
          <w:sz w:val="18"/>
        </w:rPr>
        <w:t xml:space="preserve">                },</w:t>
      </w:r>
      <w:r>
        <w:rPr>
          <w:sz w:val="18"/>
        </w:rPr>
        <w:br w:type="textWrapping"/>
      </w:r>
      <w:r>
        <w:rPr>
          <w:sz w:val="18"/>
        </w:rPr>
        <w:t xml:space="preserve">                "awdDeliveredGoodsBO": {</w:t>
      </w:r>
      <w:r>
        <w:rPr>
          <w:sz w:val="18"/>
        </w:rPr>
        <w:br w:type="textWrapping"/>
      </w:r>
      <w:r>
        <w:rPr>
          <w:sz w:val="18"/>
        </w:rPr>
        <w:t xml:space="preserve">                    "destinationAddressLine1": "789 FBA Way",</w:t>
      </w:r>
      <w:r>
        <w:rPr>
          <w:sz w:val="18"/>
        </w:rPr>
        <w:br w:type="textWrapping"/>
      </w:r>
      <w:r>
        <w:rPr>
          <w:sz w:val="18"/>
        </w:rPr>
        <w:t xml:space="preserve">                    "destinationCity": "San Francisco",</w:t>
      </w:r>
      <w:r>
        <w:rPr>
          <w:sz w:val="18"/>
        </w:rPr>
        <w:br w:type="textWrapping"/>
      </w:r>
      <w:r>
        <w:rPr>
          <w:sz w:val="18"/>
        </w:rPr>
        <w:t xml:space="preserve">                    "destinationCountryCode": "US",</w:t>
      </w:r>
      <w:r>
        <w:rPr>
          <w:sz w:val="18"/>
        </w:rPr>
        <w:br w:type="textWrapping"/>
      </w:r>
      <w:r>
        <w:rPr>
          <w:sz w:val="18"/>
        </w:rPr>
        <w:t xml:space="preserve">                    "destinationPostalCode": "94103",</w:t>
      </w:r>
      <w:r>
        <w:rPr>
          <w:sz w:val="18"/>
        </w:rPr>
        <w:br w:type="textWrapping"/>
      </w:r>
      <w:r>
        <w:rPr>
          <w:sz w:val="18"/>
        </w:rPr>
        <w:t xml:space="preserve">                    "destinationStateOrRegion": "CA"</w:t>
      </w:r>
      <w:r>
        <w:rPr>
          <w:sz w:val="18"/>
        </w:rPr>
        <w:br w:type="textWrapping"/>
      </w:r>
      <w:r>
        <w:rPr>
          <w:sz w:val="18"/>
        </w:rPr>
        <w:t xml:space="preserve">                },</w:t>
      </w:r>
      <w:r>
        <w:rPr>
          <w:sz w:val="18"/>
        </w:rPr>
        <w:br w:type="textWrapping"/>
      </w:r>
      <w:r>
        <w:rPr>
          <w:sz w:val="18"/>
        </w:rPr>
        <w:t xml:space="preserve">                "awdDeliveredGoodsItemBOS": [</w:t>
      </w:r>
      <w:r>
        <w:rPr>
          <w:sz w:val="18"/>
        </w:rPr>
        <w:br w:type="textWrapping"/>
      </w:r>
      <w:r>
        <w:rPr>
          <w:sz w:val="18"/>
        </w:rPr>
        <w:t xml:space="preserve">                    {</w:t>
      </w:r>
      <w:r>
        <w:rPr>
          <w:sz w:val="18"/>
        </w:rPr>
        <w:br w:type="textWrapping"/>
      </w:r>
      <w:r>
        <w:rPr>
          <w:sz w:val="18"/>
        </w:rPr>
        <w:t xml:space="preserve">                        "msku": "ABC123456",</w:t>
      </w:r>
      <w:r>
        <w:rPr>
          <w:sz w:val="18"/>
        </w:rPr>
        <w:br w:type="textWrapping"/>
      </w:r>
      <w:r>
        <w:rPr>
          <w:sz w:val="18"/>
        </w:rPr>
        <w:t xml:space="preserve">                        "fnsku": "X00012345",</w:t>
      </w:r>
      <w:r>
        <w:rPr>
          <w:sz w:val="18"/>
        </w:rPr>
        <w:br w:type="textWrapping"/>
      </w:r>
      <w:r>
        <w:rPr>
          <w:sz w:val="18"/>
        </w:rPr>
        <w:t xml:space="preserve">                        "asin": "B08N5KWB9H",</w:t>
      </w:r>
      <w:r>
        <w:rPr>
          <w:sz w:val="18"/>
        </w:rPr>
        <w:br w:type="textWrapping"/>
      </w:r>
      <w:r>
        <w:rPr>
          <w:sz w:val="18"/>
        </w:rPr>
        <w:t xml:space="preserve">                        "productName": "Wireless Headphones",</w:t>
      </w:r>
      <w:r>
        <w:rPr>
          <w:sz w:val="18"/>
        </w:rPr>
        <w:br w:type="textWrapping"/>
      </w:r>
      <w:r>
        <w:rPr>
          <w:sz w:val="18"/>
        </w:rPr>
        <w:t xml:space="preserve">                        "boxQuantity": "5",</w:t>
      </w:r>
      <w:r>
        <w:rPr>
          <w:sz w:val="18"/>
        </w:rPr>
        <w:br w:type="textWrapping"/>
      </w:r>
      <w:r>
        <w:rPr>
          <w:sz w:val="18"/>
        </w:rPr>
        <w:t xml:space="preserve">                        "quantityInBox": "10",</w:t>
      </w:r>
      <w:r>
        <w:rPr>
          <w:sz w:val="18"/>
        </w:rPr>
        <w:br w:type="textWrapping"/>
      </w:r>
      <w:r>
        <w:rPr>
          <w:sz w:val="18"/>
        </w:rPr>
        <w:t xml:space="preserve">                        "length": 20.5,</w:t>
      </w:r>
      <w:r>
        <w:rPr>
          <w:sz w:val="18"/>
        </w:rPr>
        <w:br w:type="textWrapping"/>
      </w:r>
      <w:r>
        <w:rPr>
          <w:sz w:val="18"/>
        </w:rPr>
        <w:t xml:space="preserve">                        "width": 15.25,</w:t>
      </w:r>
      <w:r>
        <w:rPr>
          <w:sz w:val="18"/>
        </w:rPr>
        <w:br w:type="textWrapping"/>
      </w:r>
      <w:r>
        <w:rPr>
          <w:sz w:val="18"/>
        </w:rPr>
        <w:t xml:space="preserve">                        "height": 12.34,</w:t>
      </w:r>
      <w:r>
        <w:rPr>
          <w:sz w:val="18"/>
        </w:rPr>
        <w:br w:type="textWrapping"/>
      </w:r>
      <w:r>
        <w:rPr>
          <w:sz w:val="18"/>
        </w:rPr>
        <w:t xml:space="preserve">                        "weight": 15.75,</w:t>
      </w:r>
      <w:r>
        <w:rPr>
          <w:sz w:val="18"/>
        </w:rPr>
        <w:br w:type="textWrapping"/>
      </w:r>
      <w:r>
        <w:rPr>
          <w:sz w:val="18"/>
        </w:rPr>
        <w:t xml:space="preserve">                        "lengthUnit": "INCHES",</w:t>
      </w:r>
      <w:r>
        <w:rPr>
          <w:sz w:val="18"/>
        </w:rPr>
        <w:br w:type="textWrapping"/>
      </w:r>
      <w:r>
        <w:rPr>
          <w:sz w:val="18"/>
        </w:rPr>
        <w:t xml:space="preserve">                        "weightUnit": "POUNDS",</w:t>
      </w:r>
      <w:r>
        <w:rPr>
          <w:sz w:val="18"/>
        </w:rPr>
        <w:br w:type="textWrapping"/>
      </w:r>
      <w:r>
        <w:rPr>
          <w:sz w:val="18"/>
        </w:rPr>
        <w:t xml:space="preserve">                        "prepCategory": "FRAGILE",</w:t>
      </w:r>
      <w:r>
        <w:rPr>
          <w:sz w:val="18"/>
        </w:rPr>
        <w:br w:type="textWrapping"/>
      </w:r>
      <w:r>
        <w:rPr>
          <w:sz w:val="18"/>
        </w:rPr>
        <w:t xml:space="preserve">                        "prepOwner": "SELF",</w:t>
      </w:r>
      <w:r>
        <w:rPr>
          <w:sz w:val="18"/>
        </w:rPr>
        <w:br w:type="textWrapping"/>
      </w:r>
      <w:r>
        <w:rPr>
          <w:sz w:val="18"/>
        </w:rPr>
        <w:t xml:space="preserve">                        "labelOwner": "SELF"</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"request_id": "req_1234567890abcdef",</w:t>
      </w:r>
      <w:r>
        <w:rPr>
          <w:sz w:val="18"/>
        </w:rPr>
        <w:br w:type="textWrapping"/>
      </w:r>
      <w:r>
        <w:rPr>
          <w:sz w:val="18"/>
        </w:rPr>
        <w:t xml:space="preserve">    "response_time": "2024-01-01T10:10:00Z"</w:t>
      </w:r>
      <w:r>
        <w:rPr>
          <w:sz w:val="18"/>
        </w:rPr>
        <w:br w:type="textWrapping"/>
      </w:r>
      <w:r>
        <w:rPr>
          <w:sz w:val="18"/>
        </w:rPr>
        <w:t>}</w:t>
      </w:r>
      <w:r>
        <w:rPr>
          <w:sz w:val="18"/>
        </w:rPr>
        <w:br w:type="textWrapping"/>
      </w:r>
      <w:r>
        <w:rPr>
          <w:sz w:val="18"/>
        </w:rPr>
        <w:t>```</w:t>
      </w:r>
    </w:p>
    <w:p w14:paraId="70C1AFC5">
      <w:r>
        <w:rPr>
          <w:sz w:val="18"/>
        </w:rPr>
        <w:t>---</w:t>
      </w:r>
    </w:p>
    <w:p w14:paraId="5662EE3A">
      <w:pPr>
        <w:pStyle w:val="4"/>
      </w:pPr>
      <w:bookmarkStart w:id="830" w:name="_Toc29718"/>
      <w:r>
        <w:t>查询AWD入库任务列表</w:t>
      </w:r>
      <w:bookmarkEnd w:id="830"/>
    </w:p>
    <w:p w14:paraId="0D17CFD9">
      <w:r>
        <w:rPr>
          <w:sz w:val="18"/>
        </w:rPr>
        <w:t>- Source path: docs/Warehouse/awdInboundPlanPage</w:t>
      </w:r>
      <w:r>
        <w:rPr>
          <w:sz w:val="18"/>
        </w:rPr>
        <w:br w:type="textWrapping"/>
      </w:r>
      <w:r>
        <w:rPr>
          <w:sz w:val="18"/>
        </w:rPr>
        <w:t>- Source URL: https://apidoc.lingxing.com/docs/Warehouse/awdInboundPlanPage.md</w:t>
      </w:r>
    </w:p>
    <w:p w14:paraId="65571077">
      <w:r>
        <w:rPr>
          <w:sz w:val="18"/>
        </w:rPr>
        <w:t># 查询AWD入库任务列表</w:t>
      </w:r>
    </w:p>
    <w:p w14:paraId="5BC2B993">
      <w:pPr>
        <w:pStyle w:val="4"/>
      </w:pPr>
      <w:bookmarkStart w:id="831" w:name="_Toc8501"/>
      <w:r>
        <w:t>接口信息</w:t>
      </w:r>
      <w:bookmarkEnd w:id="831"/>
    </w:p>
    <w:p w14:paraId="468F2123">
      <w:pPr>
        <w:pStyle w:val="4"/>
      </w:pPr>
      <w:bookmarkStart w:id="832" w:name="_Toc21542"/>
      <w:r>
        <w:t>请求参数</w:t>
      </w:r>
      <w:bookmarkEnd w:id="832"/>
    </w:p>
    <w:p w14:paraId="384FF7FF">
      <w:pPr>
        <w:pStyle w:val="4"/>
      </w:pPr>
      <w:bookmarkStart w:id="833" w:name="_Toc12826"/>
      <w:r>
        <w:t>请求示例</w:t>
      </w:r>
      <w:bookmarkEnd w:id="833"/>
    </w:p>
    <w:p w14:paraId="4E2483F5">
      <w:r>
        <w:rPr>
          <w:sz w:val="18"/>
        </w:rPr>
        <w:t>```</w:t>
      </w:r>
      <w:r>
        <w:rPr>
          <w:sz w:val="18"/>
        </w:rPr>
        <w:br w:type="textWrapping"/>
      </w:r>
      <w:r>
        <w:rPr>
          <w:sz w:val="18"/>
        </w:rPr>
        <w:t>{</w:t>
      </w:r>
      <w:r>
        <w:rPr>
          <w:sz w:val="18"/>
        </w:rPr>
        <w:br w:type="textWrapping"/>
      </w:r>
      <w:r>
        <w:rPr>
          <w:sz w:val="18"/>
        </w:rPr>
        <w:t xml:space="preserve">  "page": 1,</w:t>
      </w:r>
      <w:r>
        <w:rPr>
          <w:sz w:val="18"/>
        </w:rPr>
        <w:br w:type="textWrapping"/>
      </w:r>
      <w:r>
        <w:rPr>
          <w:sz w:val="18"/>
        </w:rPr>
        <w:t xml:space="preserve">  "dateType": 1,</w:t>
      </w:r>
      <w:r>
        <w:rPr>
          <w:sz w:val="18"/>
        </w:rPr>
        <w:br w:type="textWrapping"/>
      </w:r>
      <w:r>
        <w:rPr>
          <w:sz w:val="18"/>
        </w:rPr>
        <w:t xml:space="preserve">  "endDateTime": "2025-07-15",</w:t>
      </w:r>
      <w:r>
        <w:rPr>
          <w:sz w:val="18"/>
        </w:rPr>
        <w:br w:type="textWrapping"/>
      </w:r>
      <w:r>
        <w:rPr>
          <w:sz w:val="18"/>
        </w:rPr>
        <w:t xml:space="preserve">  "orderId": "12345",</w:t>
      </w:r>
      <w:r>
        <w:rPr>
          <w:sz w:val="18"/>
        </w:rPr>
        <w:br w:type="textWrapping"/>
      </w:r>
      <w:r>
        <w:rPr>
          <w:sz w:val="18"/>
        </w:rPr>
        <w:t xml:space="preserve">  "shipmentId": "ABC123",</w:t>
      </w:r>
      <w:r>
        <w:rPr>
          <w:sz w:val="18"/>
        </w:rPr>
        <w:br w:type="textWrapping"/>
      </w:r>
      <w:r>
        <w:rPr>
          <w:sz w:val="18"/>
        </w:rPr>
        <w:t xml:space="preserve">  "sidList": [1, 2, 3],</w:t>
      </w:r>
      <w:r>
        <w:rPr>
          <w:sz w:val="18"/>
        </w:rPr>
        <w:br w:type="textWrapping"/>
      </w:r>
      <w:r>
        <w:rPr>
          <w:sz w:val="18"/>
        </w:rPr>
        <w:t xml:space="preserve">  "length": 10,</w:t>
      </w:r>
      <w:r>
        <w:rPr>
          <w:sz w:val="18"/>
        </w:rPr>
        <w:br w:type="textWrapping"/>
      </w:r>
      <w:r>
        <w:rPr>
          <w:sz w:val="18"/>
        </w:rPr>
        <w:t xml:space="preserve">  "sortField": "date",</w:t>
      </w:r>
      <w:r>
        <w:rPr>
          <w:sz w:val="18"/>
        </w:rPr>
        <w:br w:type="textWrapping"/>
      </w:r>
      <w:r>
        <w:rPr>
          <w:sz w:val="18"/>
        </w:rPr>
        <w:t xml:space="preserve">  "sortType": "asc",</w:t>
      </w:r>
      <w:r>
        <w:rPr>
          <w:sz w:val="18"/>
        </w:rPr>
        <w:br w:type="textWrapping"/>
      </w:r>
      <w:r>
        <w:rPr>
          <w:sz w:val="18"/>
        </w:rPr>
        <w:t xml:space="preserve">  "startDateTime": "2025-07-01",</w:t>
      </w:r>
      <w:r>
        <w:rPr>
          <w:sz w:val="18"/>
        </w:rPr>
        <w:br w:type="textWrapping"/>
      </w:r>
      <w:r>
        <w:rPr>
          <w:sz w:val="18"/>
        </w:rPr>
        <w:t xml:space="preserve">  "statusList": ["DRAFT"]</w:t>
      </w:r>
      <w:r>
        <w:rPr>
          <w:sz w:val="18"/>
        </w:rPr>
        <w:br w:type="textWrapping"/>
      </w:r>
      <w:r>
        <w:rPr>
          <w:sz w:val="18"/>
        </w:rPr>
        <w:t>}</w:t>
      </w:r>
      <w:r>
        <w:rPr>
          <w:sz w:val="18"/>
        </w:rPr>
        <w:br w:type="textWrapping"/>
      </w:r>
      <w:r>
        <w:rPr>
          <w:sz w:val="18"/>
        </w:rPr>
        <w:t>```</w:t>
      </w:r>
    </w:p>
    <w:p w14:paraId="3FAD8F07">
      <w:pPr>
        <w:pStyle w:val="4"/>
      </w:pPr>
      <w:bookmarkStart w:id="834" w:name="_Toc727"/>
      <w:r>
        <w:t>返回结果</w:t>
      </w:r>
      <w:bookmarkEnd w:id="834"/>
    </w:p>
    <w:p w14:paraId="411A1216">
      <w:r>
        <w:rPr>
          <w:sz w:val="18"/>
        </w:rPr>
        <w:t>Json Object</w:t>
      </w:r>
    </w:p>
    <w:p w14:paraId="662B2DDF">
      <w:pPr>
        <w:pStyle w:val="4"/>
      </w:pPr>
      <w:bookmarkStart w:id="835" w:name="_Toc9217"/>
      <w:r>
        <w:t>返回成功示例</w:t>
      </w:r>
      <w:bookmarkEnd w:id="835"/>
    </w:p>
    <w:p w14:paraId="599D4F8E">
      <w:r>
        <w:rPr>
          <w:sz w:val="18"/>
        </w:rPr>
        <w:t>json</w:t>
      </w:r>
    </w:p>
    <w:p w14:paraId="4DB87A9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"orderId": "AWD202400001",</w:t>
      </w:r>
      <w:r>
        <w:rPr>
          <w:sz w:val="18"/>
        </w:rPr>
        <w:br w:type="textWrapping"/>
      </w:r>
      <w:r>
        <w:rPr>
          <w:sz w:val="18"/>
        </w:rPr>
        <w:t xml:space="preserve">                "status": "CONFIRMED",</w:t>
      </w:r>
      <w:r>
        <w:rPr>
          <w:sz w:val="18"/>
        </w:rPr>
        <w:br w:type="textWrapping"/>
      </w:r>
      <w:r>
        <w:rPr>
          <w:sz w:val="18"/>
        </w:rPr>
        <w:t xml:space="preserve">                "createByName": "张三",</w:t>
      </w:r>
      <w:r>
        <w:rPr>
          <w:sz w:val="18"/>
        </w:rPr>
        <w:br w:type="textWrapping"/>
      </w:r>
      <w:r>
        <w:rPr>
          <w:sz w:val="18"/>
        </w:rPr>
        <w:t xml:space="preserve">                "gmtCreate": "2024-01-01 10:00:00",</w:t>
      </w:r>
      <w:r>
        <w:rPr>
          <w:sz w:val="18"/>
        </w:rPr>
        <w:br w:type="textWrapping"/>
      </w:r>
      <w:r>
        <w:rPr>
          <w:sz w:val="18"/>
        </w:rPr>
        <w:t xml:space="preserve">                "gmtModified": "2024-01-01 10:05:00",</w:t>
      </w:r>
      <w:r>
        <w:rPr>
          <w:sz w:val="18"/>
        </w:rPr>
        <w:br w:type="textWrapping"/>
      </w:r>
      <w:r>
        <w:rPr>
          <w:sz w:val="18"/>
        </w:rPr>
        <w:t xml:space="preserve">                "remark": "标准发货",</w:t>
      </w:r>
      <w:r>
        <w:rPr>
          <w:sz w:val="18"/>
        </w:rPr>
        <w:br w:type="textWrapping"/>
      </w:r>
      <w:r>
        <w:rPr>
          <w:sz w:val="18"/>
        </w:rPr>
        <w:t xml:space="preserve">                "destinationRegion": "us-west",</w:t>
      </w:r>
      <w:r>
        <w:rPr>
          <w:sz w:val="18"/>
        </w:rPr>
        <w:br w:type="textWrapping"/>
      </w:r>
      <w:r>
        <w:rPr>
          <w:sz w:val="18"/>
        </w:rPr>
        <w:t xml:space="preserve">                "awdShippingAddressBO": {</w:t>
      </w:r>
      <w:r>
        <w:rPr>
          <w:sz w:val="18"/>
        </w:rPr>
        <w:br w:type="textWrapping"/>
      </w:r>
      <w:r>
        <w:rPr>
          <w:sz w:val="18"/>
        </w:rPr>
        <w:t xml:space="preserve">                    "addressLine1": "123 Main St",</w:t>
      </w:r>
      <w:r>
        <w:rPr>
          <w:sz w:val="18"/>
        </w:rPr>
        <w:br w:type="textWrapping"/>
      </w:r>
      <w:r>
        <w:rPr>
          <w:sz w:val="18"/>
        </w:rPr>
        <w:t xml:space="preserve">                    "city": "Seattle",</w:t>
      </w:r>
      <w:r>
        <w:rPr>
          <w:sz w:val="18"/>
        </w:rPr>
        <w:br w:type="textWrapping"/>
      </w:r>
      <w:r>
        <w:rPr>
          <w:sz w:val="18"/>
        </w:rPr>
        <w:t xml:space="preserve">                    "countryCode": "US",</w:t>
      </w:r>
      <w:r>
        <w:rPr>
          <w:sz w:val="18"/>
        </w:rPr>
        <w:br w:type="textWrapping"/>
      </w:r>
      <w:r>
        <w:rPr>
          <w:sz w:val="18"/>
        </w:rPr>
        <w:t xml:space="preserve">                    "phoneNumber": "13800138000",</w:t>
      </w:r>
      <w:r>
        <w:rPr>
          <w:sz w:val="18"/>
        </w:rPr>
        <w:br w:type="textWrapping"/>
      </w:r>
      <w:r>
        <w:rPr>
          <w:sz w:val="18"/>
        </w:rPr>
        <w:t xml:space="preserve">                    "postalCode": "98101",</w:t>
      </w:r>
      <w:r>
        <w:rPr>
          <w:sz w:val="18"/>
        </w:rPr>
        <w:br w:type="textWrapping"/>
      </w:r>
      <w:r>
        <w:rPr>
          <w:sz w:val="18"/>
        </w:rPr>
        <w:t xml:space="preserve">                    "shipperName": "ABC Company",</w:t>
      </w:r>
      <w:r>
        <w:rPr>
          <w:sz w:val="18"/>
        </w:rPr>
        <w:br w:type="textWrapping"/>
      </w:r>
      <w:r>
        <w:rPr>
          <w:sz w:val="18"/>
        </w:rPr>
        <w:t xml:space="preserve">                    "stateOrProvinceCode": "WA"</w:t>
      </w:r>
      <w:r>
        <w:rPr>
          <w:sz w:val="18"/>
        </w:rPr>
        <w:br w:type="textWrapping"/>
      </w:r>
      <w:r>
        <w:rPr>
          <w:sz w:val="18"/>
        </w:rPr>
        <w:t xml:space="preserve">                },</w:t>
      </w:r>
      <w:r>
        <w:rPr>
          <w:sz w:val="18"/>
        </w:rPr>
        <w:br w:type="textWrapping"/>
      </w:r>
      <w:r>
        <w:rPr>
          <w:sz w:val="18"/>
        </w:rPr>
        <w:t xml:space="preserve">                "awdDeliveredGoodsBO": {</w:t>
      </w:r>
      <w:r>
        <w:rPr>
          <w:sz w:val="18"/>
        </w:rPr>
        <w:br w:type="textWrapping"/>
      </w:r>
      <w:r>
        <w:rPr>
          <w:sz w:val="18"/>
        </w:rPr>
        <w:t xml:space="preserve">                    "destinationAddressLine1": "789 FBA Way",</w:t>
      </w:r>
      <w:r>
        <w:rPr>
          <w:sz w:val="18"/>
        </w:rPr>
        <w:br w:type="textWrapping"/>
      </w:r>
      <w:r>
        <w:rPr>
          <w:sz w:val="18"/>
        </w:rPr>
        <w:t xml:space="preserve">                    "destinationCity": "San Francisco",</w:t>
      </w:r>
      <w:r>
        <w:rPr>
          <w:sz w:val="18"/>
        </w:rPr>
        <w:br w:type="textWrapping"/>
      </w:r>
      <w:r>
        <w:rPr>
          <w:sz w:val="18"/>
        </w:rPr>
        <w:t xml:space="preserve">                    "destinationCountryCode": "US",</w:t>
      </w:r>
      <w:r>
        <w:rPr>
          <w:sz w:val="18"/>
        </w:rPr>
        <w:br w:type="textWrapping"/>
      </w:r>
      <w:r>
        <w:rPr>
          <w:sz w:val="18"/>
        </w:rPr>
        <w:t xml:space="preserve">                    "destinationPostalCode": "94103",</w:t>
      </w:r>
      <w:r>
        <w:rPr>
          <w:sz w:val="18"/>
        </w:rPr>
        <w:br w:type="textWrapping"/>
      </w:r>
      <w:r>
        <w:rPr>
          <w:sz w:val="18"/>
        </w:rPr>
        <w:t xml:space="preserve">                    "destinationStateOrRegion": "CA"</w:t>
      </w:r>
      <w:r>
        <w:rPr>
          <w:sz w:val="18"/>
        </w:rPr>
        <w:br w:type="textWrapping"/>
      </w:r>
      <w:r>
        <w:rPr>
          <w:sz w:val="18"/>
        </w:rPr>
        <w:t xml:space="preserve">                },</w:t>
      </w:r>
      <w:r>
        <w:rPr>
          <w:sz w:val="18"/>
        </w:rPr>
        <w:br w:type="textWrapping"/>
      </w:r>
      <w:r>
        <w:rPr>
          <w:sz w:val="18"/>
        </w:rPr>
        <w:t xml:space="preserve">                "awdDeliveredGoodsItemBOS": [</w:t>
      </w:r>
      <w:r>
        <w:rPr>
          <w:sz w:val="18"/>
        </w:rPr>
        <w:br w:type="textWrapping"/>
      </w:r>
      <w:r>
        <w:rPr>
          <w:sz w:val="18"/>
        </w:rPr>
        <w:t xml:space="preserve">                    {</w:t>
      </w:r>
      <w:r>
        <w:rPr>
          <w:sz w:val="18"/>
        </w:rPr>
        <w:br w:type="textWrapping"/>
      </w:r>
      <w:r>
        <w:rPr>
          <w:sz w:val="18"/>
        </w:rPr>
        <w:t xml:space="preserve">                        "msku": "ABC123456",</w:t>
      </w:r>
      <w:r>
        <w:rPr>
          <w:sz w:val="18"/>
        </w:rPr>
        <w:br w:type="textWrapping"/>
      </w:r>
      <w:r>
        <w:rPr>
          <w:sz w:val="18"/>
        </w:rPr>
        <w:t xml:space="preserve">                        "fnsku": "X00012345",</w:t>
      </w:r>
      <w:r>
        <w:rPr>
          <w:sz w:val="18"/>
        </w:rPr>
        <w:br w:type="textWrapping"/>
      </w:r>
      <w:r>
        <w:rPr>
          <w:sz w:val="18"/>
        </w:rPr>
        <w:t xml:space="preserve">                        "asin": "B08N5KWB9H",</w:t>
      </w:r>
      <w:r>
        <w:rPr>
          <w:sz w:val="18"/>
        </w:rPr>
        <w:br w:type="textWrapping"/>
      </w:r>
      <w:r>
        <w:rPr>
          <w:sz w:val="18"/>
        </w:rPr>
        <w:t xml:space="preserve">                        "productName": "Wireless Headphones",</w:t>
      </w:r>
      <w:r>
        <w:rPr>
          <w:sz w:val="18"/>
        </w:rPr>
        <w:br w:type="textWrapping"/>
      </w:r>
      <w:r>
        <w:rPr>
          <w:sz w:val="18"/>
        </w:rPr>
        <w:t xml:space="preserve">                        "boxQuantity": "5",</w:t>
      </w:r>
      <w:r>
        <w:rPr>
          <w:sz w:val="18"/>
        </w:rPr>
        <w:br w:type="textWrapping"/>
      </w:r>
      <w:r>
        <w:rPr>
          <w:sz w:val="18"/>
        </w:rPr>
        <w:t xml:space="preserve">                        "quantityInBox": "10",</w:t>
      </w:r>
      <w:r>
        <w:rPr>
          <w:sz w:val="18"/>
        </w:rPr>
        <w:br w:type="textWrapping"/>
      </w:r>
      <w:r>
        <w:rPr>
          <w:sz w:val="18"/>
        </w:rPr>
        <w:t xml:space="preserve">                        "length": 20.5,</w:t>
      </w:r>
      <w:r>
        <w:rPr>
          <w:sz w:val="18"/>
        </w:rPr>
        <w:br w:type="textWrapping"/>
      </w:r>
      <w:r>
        <w:rPr>
          <w:sz w:val="18"/>
        </w:rPr>
        <w:t xml:space="preserve">                        "width": 15.25,</w:t>
      </w:r>
      <w:r>
        <w:rPr>
          <w:sz w:val="18"/>
        </w:rPr>
        <w:br w:type="textWrapping"/>
      </w:r>
      <w:r>
        <w:rPr>
          <w:sz w:val="18"/>
        </w:rPr>
        <w:t xml:space="preserve">                        "height": 12.34,</w:t>
      </w:r>
      <w:r>
        <w:rPr>
          <w:sz w:val="18"/>
        </w:rPr>
        <w:br w:type="textWrapping"/>
      </w:r>
      <w:r>
        <w:rPr>
          <w:sz w:val="18"/>
        </w:rPr>
        <w:t xml:space="preserve">                        "weight": 15.75,</w:t>
      </w:r>
      <w:r>
        <w:rPr>
          <w:sz w:val="18"/>
        </w:rPr>
        <w:br w:type="textWrapping"/>
      </w:r>
      <w:r>
        <w:rPr>
          <w:sz w:val="18"/>
        </w:rPr>
        <w:t xml:space="preserve">                        "lengthUnit": "INCHES",</w:t>
      </w:r>
      <w:r>
        <w:rPr>
          <w:sz w:val="18"/>
        </w:rPr>
        <w:br w:type="textWrapping"/>
      </w:r>
      <w:r>
        <w:rPr>
          <w:sz w:val="18"/>
        </w:rPr>
        <w:t xml:space="preserve">                        "weightUnit": "POUNDS",</w:t>
      </w:r>
      <w:r>
        <w:rPr>
          <w:sz w:val="18"/>
        </w:rPr>
        <w:br w:type="textWrapping"/>
      </w:r>
      <w:r>
        <w:rPr>
          <w:sz w:val="18"/>
        </w:rPr>
        <w:t xml:space="preserve">                        "prepCategory": "FRAGILE",</w:t>
      </w:r>
      <w:r>
        <w:rPr>
          <w:sz w:val="18"/>
        </w:rPr>
        <w:br w:type="textWrapping"/>
      </w:r>
      <w:r>
        <w:rPr>
          <w:sz w:val="18"/>
        </w:rPr>
        <w:t xml:space="preserve">                        "prepOwner": "SELF",</w:t>
      </w:r>
      <w:r>
        <w:rPr>
          <w:sz w:val="18"/>
        </w:rPr>
        <w:br w:type="textWrapping"/>
      </w:r>
      <w:r>
        <w:rPr>
          <w:sz w:val="18"/>
        </w:rPr>
        <w:t xml:space="preserve">                        "labelOwner": "SELF"</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"awdShipmentVOS": [</w:t>
      </w:r>
      <w:r>
        <w:rPr>
          <w:sz w:val="18"/>
        </w:rPr>
        <w:br w:type="textWrapping"/>
      </w:r>
      <w:r>
        <w:rPr>
          <w:sz w:val="18"/>
        </w:rPr>
        <w:t xml:space="preserve">                    {</w:t>
      </w:r>
      <w:r>
        <w:rPr>
          <w:sz w:val="18"/>
        </w:rPr>
        <w:br w:type="textWrapping"/>
      </w:r>
      <w:r>
        <w:rPr>
          <w:sz w:val="18"/>
        </w:rPr>
        <w:t xml:space="preserve">                        "orderId": "AWD202400001",</w:t>
      </w:r>
      <w:r>
        <w:rPr>
          <w:sz w:val="18"/>
        </w:rPr>
        <w:br w:type="textWrapping"/>
      </w:r>
      <w:r>
        <w:rPr>
          <w:sz w:val="18"/>
        </w:rPr>
        <w:t xml:space="preserve">                        "status": "SHIPPED",</w:t>
      </w:r>
      <w:r>
        <w:rPr>
          <w:sz w:val="18"/>
        </w:rPr>
        <w:br w:type="textWrapping"/>
      </w:r>
      <w:r>
        <w:rPr>
          <w:sz w:val="18"/>
        </w:rPr>
        <w:t xml:space="preserve">                        "trackingId": "FBA123456789US",</w:t>
      </w:r>
      <w:r>
        <w:rPr>
          <w:sz w:val="18"/>
        </w:rPr>
        <w:br w:type="textWrapping"/>
      </w:r>
      <w:r>
        <w:rPr>
          <w:sz w:val="18"/>
        </w:rPr>
        <w:t xml:space="preserve">                        "warehouseReferenceId": "SFO1",</w:t>
      </w:r>
      <w:r>
        <w:rPr>
          <w:sz w:val="18"/>
        </w:rPr>
        <w:br w:type="textWrapping"/>
      </w:r>
      <w:r>
        <w:rPr>
          <w:sz w:val="18"/>
        </w:rPr>
        <w:t xml:space="preserve">                        "carrierCode": "UPS",</w:t>
      </w:r>
      <w:r>
        <w:rPr>
          <w:sz w:val="18"/>
        </w:rPr>
        <w:br w:type="textWrapping"/>
      </w:r>
      <w:r>
        <w:rPr>
          <w:sz w:val="18"/>
        </w:rPr>
        <w:t xml:space="preserve">                        "shipBy": "2024-01-05",</w:t>
      </w:r>
      <w:r>
        <w:rPr>
          <w:sz w:val="18"/>
        </w:rPr>
        <w:br w:type="textWrapping"/>
      </w:r>
      <w:r>
        <w:rPr>
          <w:sz w:val="18"/>
        </w:rPr>
        <w:t xml:space="preserve">                        "awdShippingAddressBO": {</w:t>
      </w:r>
      <w:r>
        <w:rPr>
          <w:sz w:val="18"/>
        </w:rPr>
        <w:br w:type="textWrapping"/>
      </w:r>
      <w:r>
        <w:rPr>
          <w:sz w:val="18"/>
        </w:rPr>
        <w:t xml:space="preserve">                            "addressLine1": "456 Ship St",</w:t>
      </w:r>
      <w:r>
        <w:rPr>
          <w:sz w:val="18"/>
        </w:rPr>
        <w:br w:type="textWrapping"/>
      </w:r>
      <w:r>
        <w:rPr>
          <w:sz w:val="18"/>
        </w:rPr>
        <w:t xml:space="preserve">                            "city": "Portland",</w:t>
      </w:r>
      <w:r>
        <w:rPr>
          <w:sz w:val="18"/>
        </w:rPr>
        <w:br w:type="textWrapping"/>
      </w:r>
      <w:r>
        <w:rPr>
          <w:sz w:val="18"/>
        </w:rPr>
        <w:t xml:space="preserve">                            "countryCode": "US",</w:t>
      </w:r>
      <w:r>
        <w:rPr>
          <w:sz w:val="18"/>
        </w:rPr>
        <w:br w:type="textWrapping"/>
      </w:r>
      <w:r>
        <w:rPr>
          <w:sz w:val="18"/>
        </w:rPr>
        <w:t xml:space="preserve">                            "phoneNumber": "13800138001",</w:t>
      </w:r>
      <w:r>
        <w:rPr>
          <w:sz w:val="18"/>
        </w:rPr>
        <w:br w:type="textWrapping"/>
      </w:r>
      <w:r>
        <w:rPr>
          <w:sz w:val="18"/>
        </w:rPr>
        <w:t xml:space="preserve">                            "postalCode": "97201",</w:t>
      </w:r>
      <w:r>
        <w:rPr>
          <w:sz w:val="18"/>
        </w:rPr>
        <w:br w:type="textWrapping"/>
      </w:r>
      <w:r>
        <w:rPr>
          <w:sz w:val="18"/>
        </w:rPr>
        <w:t xml:space="preserve">                            "shipperName": "XYZ Logistics",</w:t>
      </w:r>
      <w:r>
        <w:rPr>
          <w:sz w:val="18"/>
        </w:rPr>
        <w:br w:type="textWrapping"/>
      </w:r>
      <w:r>
        <w:rPr>
          <w:sz w:val="18"/>
        </w:rPr>
        <w:t xml:space="preserve">                            "stateOrProvinceCode": "OR"</w:t>
      </w:r>
      <w:r>
        <w:rPr>
          <w:sz w:val="18"/>
        </w:rPr>
        <w:br w:type="textWrapping"/>
      </w:r>
      <w:r>
        <w:rPr>
          <w:sz w:val="18"/>
        </w:rPr>
        <w:t xml:space="preserve">                        },</w:t>
      </w:r>
      <w:r>
        <w:rPr>
          <w:sz w:val="18"/>
        </w:rPr>
        <w:br w:type="textWrapping"/>
      </w:r>
      <w:r>
        <w:rPr>
          <w:sz w:val="18"/>
        </w:rPr>
        <w:t xml:space="preserve">                        "awdDeliveredGoodsBO": {</w:t>
      </w:r>
      <w:r>
        <w:rPr>
          <w:sz w:val="18"/>
        </w:rPr>
        <w:br w:type="textWrapping"/>
      </w:r>
      <w:r>
        <w:rPr>
          <w:sz w:val="18"/>
        </w:rPr>
        <w:t xml:space="preserve">                            "destinationAddressLine1": "789 FBA Way",</w:t>
      </w:r>
      <w:r>
        <w:rPr>
          <w:sz w:val="18"/>
        </w:rPr>
        <w:br w:type="textWrapping"/>
      </w:r>
      <w:r>
        <w:rPr>
          <w:sz w:val="18"/>
        </w:rPr>
        <w:t xml:space="preserve">                            "destinationCity": "San Francisco",</w:t>
      </w:r>
      <w:r>
        <w:rPr>
          <w:sz w:val="18"/>
        </w:rPr>
        <w:br w:type="textWrapping"/>
      </w:r>
      <w:r>
        <w:rPr>
          <w:sz w:val="18"/>
        </w:rPr>
        <w:t xml:space="preserve">                            "destinationCountryCode": "US",</w:t>
      </w:r>
      <w:r>
        <w:rPr>
          <w:sz w:val="18"/>
        </w:rPr>
        <w:br w:type="textWrapping"/>
      </w:r>
      <w:r>
        <w:rPr>
          <w:sz w:val="18"/>
        </w:rPr>
        <w:t xml:space="preserve">                            "destinationPostalCode": "94103",</w:t>
      </w:r>
      <w:r>
        <w:rPr>
          <w:sz w:val="18"/>
        </w:rPr>
        <w:br w:type="textWrapping"/>
      </w:r>
      <w:r>
        <w:rPr>
          <w:sz w:val="18"/>
        </w:rPr>
        <w:t xml:space="preserve">                            "destinationStateOrRegion": "CA"</w:t>
      </w:r>
      <w:r>
        <w:rPr>
          <w:sz w:val="18"/>
        </w:rPr>
        <w:br w:type="textWrapping"/>
      </w:r>
      <w:r>
        <w:rPr>
          <w:sz w:val="18"/>
        </w:rPr>
        <w:t xml:space="preserve">                        },</w:t>
      </w:r>
      <w:r>
        <w:rPr>
          <w:sz w:val="18"/>
        </w:rPr>
        <w:br w:type="textWrapping"/>
      </w:r>
      <w:r>
        <w:rPr>
          <w:sz w:val="18"/>
        </w:rPr>
        <w:t xml:space="preserve">                        "awdDeliveredGoodsItemBOS": [</w:t>
      </w:r>
      <w:r>
        <w:rPr>
          <w:sz w:val="18"/>
        </w:rPr>
        <w:br w:type="textWrapping"/>
      </w:r>
      <w:r>
        <w:rPr>
          <w:sz w:val="18"/>
        </w:rPr>
        <w:t xml:space="preserve">                            {</w:t>
      </w:r>
      <w:r>
        <w:rPr>
          <w:sz w:val="18"/>
        </w:rPr>
        <w:br w:type="textWrapping"/>
      </w:r>
      <w:r>
        <w:rPr>
          <w:sz w:val="18"/>
        </w:rPr>
        <w:t xml:space="preserve">                                "msku": "ABC123456",</w:t>
      </w:r>
      <w:r>
        <w:rPr>
          <w:sz w:val="18"/>
        </w:rPr>
        <w:br w:type="textWrapping"/>
      </w:r>
      <w:r>
        <w:rPr>
          <w:sz w:val="18"/>
        </w:rPr>
        <w:t xml:space="preserve">                                "fnsku": "X00012345",</w:t>
      </w:r>
      <w:r>
        <w:rPr>
          <w:sz w:val="18"/>
        </w:rPr>
        <w:br w:type="textWrapping"/>
      </w:r>
      <w:r>
        <w:rPr>
          <w:sz w:val="18"/>
        </w:rPr>
        <w:t xml:space="preserve">                                "asin": "B08N5KWB9H",</w:t>
      </w:r>
      <w:r>
        <w:rPr>
          <w:sz w:val="18"/>
        </w:rPr>
        <w:br w:type="textWrapping"/>
      </w:r>
      <w:r>
        <w:rPr>
          <w:sz w:val="18"/>
        </w:rPr>
        <w:t xml:space="preserve">                                "productName": "Wireless Headphones",</w:t>
      </w:r>
      <w:r>
        <w:rPr>
          <w:sz w:val="18"/>
        </w:rPr>
        <w:br w:type="textWrapping"/>
      </w:r>
      <w:r>
        <w:rPr>
          <w:sz w:val="18"/>
        </w:rPr>
        <w:t xml:space="preserve">                                "boxQuantity": "5",</w:t>
      </w:r>
      <w:r>
        <w:rPr>
          <w:sz w:val="18"/>
        </w:rPr>
        <w:br w:type="textWrapping"/>
      </w:r>
      <w:r>
        <w:rPr>
          <w:sz w:val="18"/>
        </w:rPr>
        <w:t xml:space="preserve">                                "quantityInBox": "10",</w:t>
      </w:r>
      <w:r>
        <w:rPr>
          <w:sz w:val="18"/>
        </w:rPr>
        <w:br w:type="textWrapping"/>
      </w:r>
      <w:r>
        <w:rPr>
          <w:sz w:val="18"/>
        </w:rPr>
        <w:t xml:space="preserve">                                "length": 20.5,</w:t>
      </w:r>
      <w:r>
        <w:rPr>
          <w:sz w:val="18"/>
        </w:rPr>
        <w:br w:type="textWrapping"/>
      </w:r>
      <w:r>
        <w:rPr>
          <w:sz w:val="18"/>
        </w:rPr>
        <w:t xml:space="preserve">                                "width": 15.25,</w:t>
      </w:r>
      <w:r>
        <w:rPr>
          <w:sz w:val="18"/>
        </w:rPr>
        <w:br w:type="textWrapping"/>
      </w:r>
      <w:r>
        <w:rPr>
          <w:sz w:val="18"/>
        </w:rPr>
        <w:t xml:space="preserve">                                "height": 12.34,</w:t>
      </w:r>
      <w:r>
        <w:rPr>
          <w:sz w:val="18"/>
        </w:rPr>
        <w:br w:type="textWrapping"/>
      </w:r>
      <w:r>
        <w:rPr>
          <w:sz w:val="18"/>
        </w:rPr>
        <w:t xml:space="preserve">                                "weight": 15.75,</w:t>
      </w:r>
      <w:r>
        <w:rPr>
          <w:sz w:val="18"/>
        </w:rPr>
        <w:br w:type="textWrapping"/>
      </w:r>
      <w:r>
        <w:rPr>
          <w:sz w:val="18"/>
        </w:rPr>
        <w:t xml:space="preserve">                                "lengthUnit": "INCHES",</w:t>
      </w:r>
      <w:r>
        <w:rPr>
          <w:sz w:val="18"/>
        </w:rPr>
        <w:br w:type="textWrapping"/>
      </w:r>
      <w:r>
        <w:rPr>
          <w:sz w:val="18"/>
        </w:rPr>
        <w:t xml:space="preserve">                                "weightUnit": "POUNDS",</w:t>
      </w:r>
      <w:r>
        <w:rPr>
          <w:sz w:val="18"/>
        </w:rPr>
        <w:br w:type="textWrapping"/>
      </w:r>
      <w:r>
        <w:rPr>
          <w:sz w:val="18"/>
        </w:rPr>
        <w:t xml:space="preserve">                                "prepCategory": "FRAGILE",</w:t>
      </w:r>
      <w:r>
        <w:rPr>
          <w:sz w:val="18"/>
        </w:rPr>
        <w:br w:type="textWrapping"/>
      </w:r>
      <w:r>
        <w:rPr>
          <w:sz w:val="18"/>
        </w:rPr>
        <w:t xml:space="preserve">                                "prepOwner": "SELF",</w:t>
      </w:r>
      <w:r>
        <w:rPr>
          <w:sz w:val="18"/>
        </w:rPr>
        <w:br w:type="textWrapping"/>
      </w:r>
      <w:r>
        <w:rPr>
          <w:sz w:val="18"/>
        </w:rPr>
        <w:t xml:space="preserve">                                "labelOwner": "SELF"</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"size": 10,</w:t>
      </w:r>
      <w:r>
        <w:rPr>
          <w:sz w:val="18"/>
        </w:rPr>
        <w:br w:type="textWrapping"/>
      </w:r>
      <w:r>
        <w:rPr>
          <w:sz w:val="18"/>
        </w:rPr>
        <w:t xml:space="preserve">        "current": 1,</w:t>
      </w:r>
      <w:r>
        <w:rPr>
          <w:sz w:val="18"/>
        </w:rPr>
        <w:br w:type="textWrapping"/>
      </w:r>
      <w:r>
        <w:rPr>
          <w:sz w:val="18"/>
        </w:rPr>
        <w:t xml:space="preserve">        "pages": 1,</w:t>
      </w:r>
      <w:r>
        <w:rPr>
          <w:sz w:val="18"/>
        </w:rPr>
        <w:br w:type="textWrapping"/>
      </w:r>
      <w:r>
        <w:rPr>
          <w:sz w:val="18"/>
        </w:rPr>
        <w:t xml:space="preserve">        "searchCount": true,</w:t>
      </w:r>
      <w:r>
        <w:rPr>
          <w:sz w:val="18"/>
        </w:rPr>
        <w:br w:type="textWrapping"/>
      </w:r>
      <w:r>
        <w:rPr>
          <w:sz w:val="18"/>
        </w:rPr>
        <w:t xml:space="preserve">        "optimizeCountSql": true,</w:t>
      </w:r>
      <w:r>
        <w:rPr>
          <w:sz w:val="18"/>
        </w:rPr>
        <w:br w:type="textWrapping"/>
      </w:r>
      <w:r>
        <w:rPr>
          <w:sz w:val="18"/>
        </w:rPr>
        <w:t xml:space="preserve">        "countId": null,</w:t>
      </w:r>
      <w:r>
        <w:rPr>
          <w:sz w:val="18"/>
        </w:rPr>
        <w:br w:type="textWrapping"/>
      </w:r>
      <w:r>
        <w:rPr>
          <w:sz w:val="18"/>
        </w:rPr>
        <w:t xml:space="preserve">        "orders": [</w:t>
      </w:r>
      <w:r>
        <w:rPr>
          <w:sz w:val="18"/>
        </w:rPr>
        <w:br w:type="textWrapping"/>
      </w:r>
      <w:r>
        <w:rPr>
          <w:sz w:val="18"/>
        </w:rPr>
        <w:t xml:space="preserve">            {</w:t>
      </w:r>
      <w:r>
        <w:rPr>
          <w:sz w:val="18"/>
        </w:rPr>
        <w:br w:type="textWrapping"/>
      </w:r>
      <w:r>
        <w:rPr>
          <w:sz w:val="18"/>
        </w:rPr>
        <w:t xml:space="preserve">                "column": "gmtCreate",</w:t>
      </w:r>
      <w:r>
        <w:rPr>
          <w:sz w:val="18"/>
        </w:rPr>
        <w:br w:type="textWrapping"/>
      </w:r>
      <w:r>
        <w:rPr>
          <w:sz w:val="18"/>
        </w:rPr>
        <w:t xml:space="preserve">                "asc": false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"request_id": "req_1234567890abcdef",</w:t>
      </w:r>
      <w:r>
        <w:rPr>
          <w:sz w:val="18"/>
        </w:rPr>
        <w:br w:type="textWrapping"/>
      </w:r>
      <w:r>
        <w:rPr>
          <w:sz w:val="18"/>
        </w:rPr>
        <w:t xml:space="preserve">    "response_time": "2024-01-01T10:10:00Z"</w:t>
      </w:r>
      <w:r>
        <w:rPr>
          <w:sz w:val="18"/>
        </w:rPr>
        <w:br w:type="textWrapping"/>
      </w:r>
      <w:r>
        <w:rPr>
          <w:sz w:val="18"/>
        </w:rPr>
        <w:t>}</w:t>
      </w:r>
      <w:r>
        <w:rPr>
          <w:sz w:val="18"/>
        </w:rPr>
        <w:br w:type="textWrapping"/>
      </w:r>
      <w:r>
        <w:rPr>
          <w:sz w:val="18"/>
        </w:rPr>
        <w:t>```</w:t>
      </w:r>
    </w:p>
    <w:p w14:paraId="25B91BFA">
      <w:r>
        <w:rPr>
          <w:sz w:val="18"/>
        </w:rPr>
        <w:t>---</w:t>
      </w:r>
    </w:p>
    <w:p w14:paraId="6E00C5DB">
      <w:pPr>
        <w:pStyle w:val="4"/>
      </w:pPr>
      <w:bookmarkStart w:id="836" w:name="_Toc19670"/>
      <w:r>
        <w:t>更新AWD入库任务</w:t>
      </w:r>
      <w:bookmarkEnd w:id="836"/>
    </w:p>
    <w:p w14:paraId="604A69E9">
      <w:r>
        <w:rPr>
          <w:sz w:val="18"/>
        </w:rPr>
        <w:t>- Source path: docs/Warehouse/awdInboundPlanUpdateInboundPlan</w:t>
      </w:r>
      <w:r>
        <w:rPr>
          <w:sz w:val="18"/>
        </w:rPr>
        <w:br w:type="textWrapping"/>
      </w:r>
      <w:r>
        <w:rPr>
          <w:sz w:val="18"/>
        </w:rPr>
        <w:t>- Source URL: https://apidoc.lingxing.com/docs/Warehouse/awdInboundPlanUpdateInboundPlan.md</w:t>
      </w:r>
    </w:p>
    <w:p w14:paraId="2351CD05">
      <w:r>
        <w:rPr>
          <w:sz w:val="18"/>
        </w:rPr>
        <w:t># 更新AWD入库任务</w:t>
      </w:r>
    </w:p>
    <w:p w14:paraId="17AF1555">
      <w:pPr>
        <w:pStyle w:val="4"/>
      </w:pPr>
      <w:bookmarkStart w:id="837" w:name="_Toc6669"/>
      <w:r>
        <w:t>接口信息</w:t>
      </w:r>
      <w:bookmarkEnd w:id="837"/>
    </w:p>
    <w:p w14:paraId="52DF1EF5">
      <w:pPr>
        <w:pStyle w:val="4"/>
      </w:pPr>
      <w:bookmarkStart w:id="838" w:name="_Toc21812"/>
      <w:r>
        <w:t>请求参数</w:t>
      </w:r>
      <w:bookmarkEnd w:id="838"/>
    </w:p>
    <w:p w14:paraId="7BBF0019">
      <w:pPr>
        <w:pStyle w:val="4"/>
      </w:pPr>
      <w:bookmarkStart w:id="839" w:name="_Toc3459"/>
      <w:r>
        <w:t>请求示例</w:t>
      </w:r>
      <w:bookmarkEnd w:id="839"/>
    </w:p>
    <w:p w14:paraId="5A19318B">
      <w:r>
        <w:rPr>
          <w:sz w:val="18"/>
        </w:rPr>
        <w:t>json</w:t>
      </w:r>
    </w:p>
    <w:p w14:paraId="266E5305">
      <w:r>
        <w:rPr>
          <w:sz w:val="18"/>
        </w:rPr>
        <w:t>```</w:t>
      </w:r>
      <w:r>
        <w:rPr>
          <w:sz w:val="18"/>
        </w:rPr>
        <w:br w:type="textWrapping"/>
      </w:r>
      <w:r>
        <w:rPr>
          <w:sz w:val="18"/>
        </w:rPr>
        <w:t>{</w:t>
      </w:r>
      <w:r>
        <w:rPr>
          <w:sz w:val="18"/>
        </w:rPr>
        <w:br w:type="textWrapping"/>
      </w:r>
      <w:r>
        <w:rPr>
          <w:sz w:val="18"/>
        </w:rPr>
        <w:t xml:space="preserve">  "awdDeliveredGoodsBOS": [</w:t>
      </w:r>
      <w:r>
        <w:rPr>
          <w:sz w:val="18"/>
        </w:rPr>
        <w:br w:type="textWrapping"/>
      </w:r>
      <w:r>
        <w:rPr>
          <w:sz w:val="18"/>
        </w:rPr>
        <w:t xml:space="preserve">    {</w:t>
      </w:r>
      <w:r>
        <w:rPr>
          <w:sz w:val="18"/>
        </w:rPr>
        <w:br w:type="textWrapping"/>
      </w:r>
      <w:r>
        <w:rPr>
          <w:sz w:val="18"/>
        </w:rPr>
        <w:t xml:space="preserve">      "boxQuantity": "5",</w:t>
      </w:r>
      <w:r>
        <w:rPr>
          <w:sz w:val="18"/>
        </w:rPr>
        <w:br w:type="textWrapping"/>
      </w:r>
      <w:r>
        <w:rPr>
          <w:sz w:val="18"/>
        </w:rPr>
        <w:t xml:space="preserve">      "expiration": "2025-12-31",</w:t>
      </w:r>
      <w:r>
        <w:rPr>
          <w:sz w:val="18"/>
        </w:rPr>
        <w:br w:type="textWrapping"/>
      </w:r>
      <w:r>
        <w:rPr>
          <w:sz w:val="18"/>
        </w:rPr>
        <w:t xml:space="preserve">      "height": 10.50,</w:t>
      </w:r>
      <w:r>
        <w:rPr>
          <w:sz w:val="18"/>
        </w:rPr>
        <w:br w:type="textWrapping"/>
      </w:r>
      <w:r>
        <w:rPr>
          <w:sz w:val="18"/>
        </w:rPr>
        <w:t xml:space="preserve">      "labelOwner": "SELF",</w:t>
      </w:r>
      <w:r>
        <w:rPr>
          <w:sz w:val="18"/>
        </w:rPr>
        <w:br w:type="textWrapping"/>
      </w:r>
      <w:r>
        <w:rPr>
          <w:sz w:val="18"/>
        </w:rPr>
        <w:t xml:space="preserve">      "length": 15.75,</w:t>
      </w:r>
      <w:r>
        <w:rPr>
          <w:sz w:val="18"/>
        </w:rPr>
        <w:br w:type="textWrapping"/>
      </w:r>
      <w:r>
        <w:rPr>
          <w:sz w:val="18"/>
        </w:rPr>
        <w:t xml:space="preserve">      "lengthUnit": "INCHES",</w:t>
      </w:r>
      <w:r>
        <w:rPr>
          <w:sz w:val="18"/>
        </w:rPr>
        <w:br w:type="textWrapping"/>
      </w:r>
      <w:r>
        <w:rPr>
          <w:sz w:val="18"/>
        </w:rPr>
        <w:t xml:space="preserve">      "msku": "ABC123",</w:t>
      </w:r>
      <w:r>
        <w:rPr>
          <w:sz w:val="18"/>
        </w:rPr>
        <w:br w:type="textWrapping"/>
      </w:r>
      <w:r>
        <w:rPr>
          <w:sz w:val="18"/>
        </w:rPr>
        <w:t xml:space="preserve">      "prepCategory": "NONE",</w:t>
      </w:r>
      <w:r>
        <w:rPr>
          <w:sz w:val="18"/>
        </w:rPr>
        <w:br w:type="textWrapping"/>
      </w:r>
      <w:r>
        <w:rPr>
          <w:sz w:val="18"/>
        </w:rPr>
        <w:t xml:space="preserve">      "prepOwner": "SELF",</w:t>
      </w:r>
      <w:r>
        <w:rPr>
          <w:sz w:val="18"/>
        </w:rPr>
        <w:br w:type="textWrapping"/>
      </w:r>
      <w:r>
        <w:rPr>
          <w:sz w:val="18"/>
        </w:rPr>
        <w:t xml:space="preserve">      "quantityInBox": "20",</w:t>
      </w:r>
      <w:r>
        <w:rPr>
          <w:sz w:val="18"/>
        </w:rPr>
        <w:br w:type="textWrapping"/>
      </w:r>
      <w:r>
        <w:rPr>
          <w:sz w:val="18"/>
        </w:rPr>
        <w:t xml:space="preserve">      "weight": 12.30,</w:t>
      </w:r>
      <w:r>
        <w:rPr>
          <w:sz w:val="18"/>
        </w:rPr>
        <w:br w:type="textWrapping"/>
      </w:r>
      <w:r>
        <w:rPr>
          <w:sz w:val="18"/>
        </w:rPr>
        <w:t xml:space="preserve">      "weightUnit": "POUNDS",</w:t>
      </w:r>
      <w:r>
        <w:rPr>
          <w:sz w:val="18"/>
        </w:rPr>
        <w:br w:type="textWrapping"/>
      </w:r>
      <w:r>
        <w:rPr>
          <w:sz w:val="18"/>
        </w:rPr>
        <w:t xml:space="preserve">      "width": 8.25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"awdShippingAddressBO": {</w:t>
      </w:r>
      <w:r>
        <w:rPr>
          <w:sz w:val="18"/>
        </w:rPr>
        <w:br w:type="textWrapping"/>
      </w:r>
      <w:r>
        <w:rPr>
          <w:sz w:val="18"/>
        </w:rPr>
        <w:t xml:space="preserve">    "addressLine1": "123 Main St",</w:t>
      </w:r>
      <w:r>
        <w:rPr>
          <w:sz w:val="18"/>
        </w:rPr>
        <w:br w:type="textWrapping"/>
      </w:r>
      <w:r>
        <w:rPr>
          <w:sz w:val="18"/>
        </w:rPr>
        <w:t xml:space="preserve">    "addressLine2": "Suite 100",</w:t>
      </w:r>
      <w:r>
        <w:rPr>
          <w:sz w:val="18"/>
        </w:rPr>
        <w:br w:type="textWrapping"/>
      </w:r>
      <w:r>
        <w:rPr>
          <w:sz w:val="18"/>
        </w:rPr>
        <w:t xml:space="preserve">    "city": "Seattle",</w:t>
      </w:r>
      <w:r>
        <w:rPr>
          <w:sz w:val="18"/>
        </w:rPr>
        <w:br w:type="textWrapping"/>
      </w:r>
      <w:r>
        <w:rPr>
          <w:sz w:val="18"/>
        </w:rPr>
        <w:t xml:space="preserve">    "countryCode": "US",</w:t>
      </w:r>
      <w:r>
        <w:rPr>
          <w:sz w:val="18"/>
        </w:rPr>
        <w:br w:type="textWrapping"/>
      </w:r>
      <w:r>
        <w:rPr>
          <w:sz w:val="18"/>
        </w:rPr>
        <w:t xml:space="preserve">    "phoneNumber": "1234567890",</w:t>
      </w:r>
      <w:r>
        <w:rPr>
          <w:sz w:val="18"/>
        </w:rPr>
        <w:br w:type="textWrapping"/>
      </w:r>
      <w:r>
        <w:rPr>
          <w:sz w:val="18"/>
        </w:rPr>
        <w:t xml:space="preserve">    "postalCode": "98101",</w:t>
      </w:r>
      <w:r>
        <w:rPr>
          <w:sz w:val="18"/>
        </w:rPr>
        <w:br w:type="textWrapping"/>
      </w:r>
      <w:r>
        <w:rPr>
          <w:sz w:val="18"/>
        </w:rPr>
        <w:t xml:space="preserve">    "shipperName": "Example Shipper",</w:t>
      </w:r>
      <w:r>
        <w:rPr>
          <w:sz w:val="18"/>
        </w:rPr>
        <w:br w:type="textWrapping"/>
      </w:r>
      <w:r>
        <w:rPr>
          <w:sz w:val="18"/>
        </w:rPr>
        <w:t xml:space="preserve">    "stateOrProvinceCode": "WA",</w:t>
      </w:r>
      <w:r>
        <w:rPr>
          <w:sz w:val="18"/>
        </w:rPr>
        <w:br w:type="textWrapping"/>
      </w:r>
      <w:r>
        <w:rPr>
          <w:sz w:val="18"/>
        </w:rPr>
        <w:t xml:space="preserve">    "zone": "Downtown"</w:t>
      </w:r>
      <w:r>
        <w:rPr>
          <w:sz w:val="18"/>
        </w:rPr>
        <w:br w:type="textWrapping"/>
      </w:r>
      <w:r>
        <w:rPr>
          <w:sz w:val="18"/>
        </w:rPr>
        <w:t xml:space="preserve">  },</w:t>
      </w:r>
      <w:r>
        <w:rPr>
          <w:sz w:val="18"/>
        </w:rPr>
        <w:br w:type="textWrapping"/>
      </w:r>
      <w:r>
        <w:rPr>
          <w:sz w:val="18"/>
        </w:rPr>
        <w:t xml:space="preserve">  "createBy": "api_user_123",</w:t>
      </w:r>
      <w:r>
        <w:rPr>
          <w:sz w:val="18"/>
        </w:rPr>
        <w:br w:type="textWrapping"/>
      </w:r>
      <w:r>
        <w:rPr>
          <w:sz w:val="18"/>
        </w:rPr>
        <w:t xml:space="preserve">  "destinationRegion": "us-west",</w:t>
      </w:r>
      <w:r>
        <w:rPr>
          <w:sz w:val="18"/>
        </w:rPr>
        <w:br w:type="textWrapping"/>
      </w:r>
      <w:r>
        <w:rPr>
          <w:sz w:val="18"/>
        </w:rPr>
        <w:t xml:space="preserve">  "orderId": "STA20230715001",</w:t>
      </w:r>
      <w:r>
        <w:rPr>
          <w:sz w:val="18"/>
        </w:rPr>
        <w:br w:type="textWrapping"/>
      </w:r>
      <w:r>
        <w:rPr>
          <w:sz w:val="18"/>
        </w:rPr>
        <w:t xml:space="preserve">  "remark": "Fragile items, handle with care",</w:t>
      </w:r>
      <w:r>
        <w:rPr>
          <w:sz w:val="18"/>
        </w:rPr>
        <w:br w:type="textWrapping"/>
      </w:r>
      <w:r>
        <w:rPr>
          <w:sz w:val="18"/>
        </w:rPr>
        <w:t xml:space="preserve">  "sid": 123456789</w:t>
      </w:r>
      <w:r>
        <w:rPr>
          <w:sz w:val="18"/>
        </w:rPr>
        <w:br w:type="textWrapping"/>
      </w:r>
      <w:r>
        <w:rPr>
          <w:sz w:val="18"/>
        </w:rPr>
        <w:t>}</w:t>
      </w:r>
      <w:r>
        <w:rPr>
          <w:sz w:val="18"/>
        </w:rPr>
        <w:br w:type="textWrapping"/>
      </w:r>
      <w:r>
        <w:rPr>
          <w:sz w:val="18"/>
        </w:rPr>
        <w:t>```</w:t>
      </w:r>
    </w:p>
    <w:p w14:paraId="785E24FF">
      <w:pPr>
        <w:pStyle w:val="4"/>
      </w:pPr>
      <w:bookmarkStart w:id="840" w:name="_Toc28861"/>
      <w:r>
        <w:t>返回结果</w:t>
      </w:r>
      <w:bookmarkEnd w:id="840"/>
    </w:p>
    <w:p w14:paraId="582299AB">
      <w:r>
        <w:rPr>
          <w:sz w:val="18"/>
        </w:rPr>
        <w:t>Json Object</w:t>
      </w:r>
    </w:p>
    <w:p w14:paraId="3454B186">
      <w:pPr>
        <w:pStyle w:val="4"/>
      </w:pPr>
      <w:bookmarkStart w:id="841" w:name="_Toc1617"/>
      <w:r>
        <w:t>返回成功示例</w:t>
      </w:r>
      <w:bookmarkEnd w:id="841"/>
    </w:p>
    <w:p w14:paraId="79F02939">
      <w:r>
        <w:rPr>
          <w:sz w:val="18"/>
        </w:rPr>
        <w:t>json</w:t>
      </w:r>
    </w:p>
    <w:p w14:paraId="2E17E69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"orderId": "AWD20230715001"</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"request_id": "a1b2c3d4-e5f6-g7h8-i9j0-k1l2m3n4o5p6",</w:t>
      </w:r>
      <w:r>
        <w:rPr>
          <w:sz w:val="18"/>
        </w:rPr>
        <w:br w:type="textWrapping"/>
      </w:r>
      <w:r>
        <w:rPr>
          <w:sz w:val="18"/>
        </w:rPr>
        <w:t xml:space="preserve">  "response_time": "2023-07-15T14:30:45Z"</w:t>
      </w:r>
      <w:r>
        <w:rPr>
          <w:sz w:val="18"/>
        </w:rPr>
        <w:br w:type="textWrapping"/>
      </w:r>
      <w:r>
        <w:rPr>
          <w:sz w:val="18"/>
        </w:rPr>
        <w:t>}</w:t>
      </w:r>
      <w:r>
        <w:rPr>
          <w:sz w:val="18"/>
        </w:rPr>
        <w:br w:type="textWrapping"/>
      </w:r>
      <w:r>
        <w:rPr>
          <w:sz w:val="18"/>
        </w:rPr>
        <w:t>```</w:t>
      </w:r>
    </w:p>
    <w:p w14:paraId="1896B53C">
      <w:r>
        <w:rPr>
          <w:sz w:val="18"/>
        </w:rPr>
        <w:t>---</w:t>
      </w:r>
    </w:p>
    <w:p w14:paraId="42A0AA3C">
      <w:pPr>
        <w:pStyle w:val="4"/>
      </w:pPr>
      <w:bookmarkStart w:id="842" w:name="_Toc7363"/>
      <w:r>
        <w:t>查询AWD入库货件详情</w:t>
      </w:r>
      <w:bookmarkEnd w:id="842"/>
    </w:p>
    <w:p w14:paraId="26CD22A7">
      <w:r>
        <w:rPr>
          <w:sz w:val="18"/>
        </w:rPr>
        <w:t>- Source path: docs/Warehouse/awdInboundShipmentDetail</w:t>
      </w:r>
      <w:r>
        <w:rPr>
          <w:sz w:val="18"/>
        </w:rPr>
        <w:br w:type="textWrapping"/>
      </w:r>
      <w:r>
        <w:rPr>
          <w:sz w:val="18"/>
        </w:rPr>
        <w:t>- Source URL: https://apidoc.lingxing.com/docs/Warehouse/awdInboundShipmentDetail.md</w:t>
      </w:r>
    </w:p>
    <w:p w14:paraId="5A7614AF">
      <w:r>
        <w:rPr>
          <w:sz w:val="18"/>
        </w:rPr>
        <w:t># 查询AWD入库货件详情</w:t>
      </w:r>
    </w:p>
    <w:p w14:paraId="57B864EE">
      <w:pPr>
        <w:pStyle w:val="4"/>
      </w:pPr>
      <w:bookmarkStart w:id="843" w:name="_Toc21776"/>
      <w:r>
        <w:t>接口信息</w:t>
      </w:r>
      <w:bookmarkEnd w:id="843"/>
    </w:p>
    <w:p w14:paraId="1BDECD4D">
      <w:pPr>
        <w:pStyle w:val="4"/>
      </w:pPr>
      <w:bookmarkStart w:id="844" w:name="_Toc30124"/>
      <w:r>
        <w:t>请求参数</w:t>
      </w:r>
      <w:bookmarkEnd w:id="844"/>
    </w:p>
    <w:p w14:paraId="673913E3">
      <w:pPr>
        <w:pStyle w:val="4"/>
      </w:pPr>
      <w:bookmarkStart w:id="845" w:name="_Toc16894"/>
      <w:r>
        <w:t>请求示例</w:t>
      </w:r>
      <w:bookmarkEnd w:id="845"/>
    </w:p>
    <w:p w14:paraId="5D3DE6BB">
      <w:r>
        <w:rPr>
          <w:sz w:val="18"/>
        </w:rPr>
        <w:t>json</w:t>
      </w:r>
    </w:p>
    <w:p w14:paraId="403A56A4">
      <w:r>
        <w:rPr>
          <w:sz w:val="18"/>
        </w:rPr>
        <w:t>```</w:t>
      </w:r>
      <w:r>
        <w:rPr>
          <w:sz w:val="18"/>
        </w:rPr>
        <w:br w:type="textWrapping"/>
      </w:r>
      <w:r>
        <w:rPr>
          <w:sz w:val="18"/>
        </w:rPr>
        <w:t>{</w:t>
      </w:r>
      <w:r>
        <w:rPr>
          <w:sz w:val="18"/>
        </w:rPr>
        <w:br w:type="textWrapping"/>
      </w:r>
      <w:r>
        <w:rPr>
          <w:sz w:val="18"/>
        </w:rPr>
        <w:t xml:space="preserve">  "shipmentId": "AWD20230715001",</w:t>
      </w:r>
      <w:r>
        <w:rPr>
          <w:sz w:val="18"/>
        </w:rPr>
        <w:br w:type="textWrapping"/>
      </w:r>
      <w:r>
        <w:rPr>
          <w:sz w:val="18"/>
        </w:rPr>
        <w:t xml:space="preserve">  "sid": 123456789</w:t>
      </w:r>
      <w:r>
        <w:rPr>
          <w:sz w:val="18"/>
        </w:rPr>
        <w:br w:type="textWrapping"/>
      </w:r>
      <w:r>
        <w:rPr>
          <w:sz w:val="18"/>
        </w:rPr>
        <w:t>}</w:t>
      </w:r>
      <w:r>
        <w:rPr>
          <w:sz w:val="18"/>
        </w:rPr>
        <w:br w:type="textWrapping"/>
      </w:r>
      <w:r>
        <w:rPr>
          <w:sz w:val="18"/>
        </w:rPr>
        <w:t>```</w:t>
      </w:r>
    </w:p>
    <w:p w14:paraId="0FA665CA">
      <w:pPr>
        <w:pStyle w:val="4"/>
      </w:pPr>
      <w:bookmarkStart w:id="846" w:name="_Toc29315"/>
      <w:r>
        <w:t>返回结果</w:t>
      </w:r>
      <w:bookmarkEnd w:id="846"/>
    </w:p>
    <w:p w14:paraId="5D338E2B">
      <w:r>
        <w:rPr>
          <w:sz w:val="18"/>
        </w:rPr>
        <w:t>Json Object</w:t>
      </w:r>
    </w:p>
    <w:p w14:paraId="7F6A230E">
      <w:pPr>
        <w:pStyle w:val="4"/>
      </w:pPr>
      <w:bookmarkStart w:id="847" w:name="_Toc180"/>
      <w:r>
        <w:t>返回成功示例</w:t>
      </w:r>
      <w:bookmarkEnd w:id="847"/>
    </w:p>
    <w:p w14:paraId="6CAB7861">
      <w:r>
        <w:rPr>
          <w:sz w:val="18"/>
        </w:rPr>
        <w:t>json</w:t>
      </w:r>
    </w:p>
    <w:p w14:paraId="016A4C3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"awdDeliveredGoodsBO": {</w:t>
      </w:r>
      <w:r>
        <w:rPr>
          <w:sz w:val="18"/>
        </w:rPr>
        <w:br w:type="textWrapping"/>
      </w:r>
      <w:r>
        <w:rPr>
          <w:sz w:val="18"/>
        </w:rPr>
        <w:t xml:space="preserve">      "destinationAddressLine1": "456 Distribution Ave",</w:t>
      </w:r>
      <w:r>
        <w:rPr>
          <w:sz w:val="18"/>
        </w:rPr>
        <w:br w:type="textWrapping"/>
      </w:r>
      <w:r>
        <w:rPr>
          <w:sz w:val="18"/>
        </w:rPr>
        <w:t xml:space="preserve">      "destinationAddressLine2": "Building 3",</w:t>
      </w:r>
      <w:r>
        <w:rPr>
          <w:sz w:val="18"/>
        </w:rPr>
        <w:br w:type="textWrapping"/>
      </w:r>
      <w:r>
        <w:rPr>
          <w:sz w:val="18"/>
        </w:rPr>
        <w:t xml:space="preserve">      "destinationCity": "Phoenix",</w:t>
      </w:r>
      <w:r>
        <w:rPr>
          <w:sz w:val="18"/>
        </w:rPr>
        <w:br w:type="textWrapping"/>
      </w:r>
      <w:r>
        <w:rPr>
          <w:sz w:val="18"/>
        </w:rPr>
        <w:t xml:space="preserve">      "destinationCountryCode": "US",</w:t>
      </w:r>
      <w:r>
        <w:rPr>
          <w:sz w:val="18"/>
        </w:rPr>
        <w:br w:type="textWrapping"/>
      </w:r>
      <w:r>
        <w:rPr>
          <w:sz w:val="18"/>
        </w:rPr>
        <w:t xml:space="preserve">      "destinationPostalCode": "85001",</w:t>
      </w:r>
      <w:r>
        <w:rPr>
          <w:sz w:val="18"/>
        </w:rPr>
        <w:br w:type="textWrapping"/>
      </w:r>
      <w:r>
        <w:rPr>
          <w:sz w:val="18"/>
        </w:rPr>
        <w:t xml:space="preserve">      "destinationStateOrRegion": "AZ"</w:t>
      </w:r>
      <w:r>
        <w:rPr>
          <w:sz w:val="18"/>
        </w:rPr>
        <w:br w:type="textWrapping"/>
      </w:r>
      <w:r>
        <w:rPr>
          <w:sz w:val="18"/>
        </w:rPr>
        <w:t xml:space="preserve">    },</w:t>
      </w:r>
      <w:r>
        <w:rPr>
          <w:sz w:val="18"/>
        </w:rPr>
        <w:br w:type="textWrapping"/>
      </w:r>
      <w:r>
        <w:rPr>
          <w:sz w:val="18"/>
        </w:rPr>
        <w:t xml:space="preserve">    "awdDeliveredGoodsItemBOS": [</w:t>
      </w:r>
      <w:r>
        <w:rPr>
          <w:sz w:val="18"/>
        </w:rPr>
        <w:br w:type="textWrapping"/>
      </w:r>
      <w:r>
        <w:rPr>
          <w:sz w:val="18"/>
        </w:rPr>
        <w:t xml:space="preserve">      {</w:t>
      </w:r>
      <w:r>
        <w:rPr>
          <w:sz w:val="18"/>
        </w:rPr>
        <w:br w:type="textWrapping"/>
      </w:r>
      <w:r>
        <w:rPr>
          <w:sz w:val="18"/>
        </w:rPr>
        <w:t xml:space="preserve">        "asin": "B0ABCD1234",</w:t>
      </w:r>
      <w:r>
        <w:rPr>
          <w:sz w:val="18"/>
        </w:rPr>
        <w:br w:type="textWrapping"/>
      </w:r>
      <w:r>
        <w:rPr>
          <w:sz w:val="18"/>
        </w:rPr>
        <w:t xml:space="preserve">        "boxQuantity": "5",</w:t>
      </w:r>
      <w:r>
        <w:rPr>
          <w:sz w:val="18"/>
        </w:rPr>
        <w:br w:type="textWrapping"/>
      </w:r>
      <w:r>
        <w:rPr>
          <w:sz w:val="18"/>
        </w:rPr>
        <w:t xml:space="preserve">        "expiration": "2025-12-31",</w:t>
      </w:r>
      <w:r>
        <w:rPr>
          <w:sz w:val="18"/>
        </w:rPr>
        <w:br w:type="textWrapping"/>
      </w:r>
      <w:r>
        <w:rPr>
          <w:sz w:val="18"/>
        </w:rPr>
        <w:t xml:space="preserve">        "fnsku": "X000123ABC",</w:t>
      </w:r>
      <w:r>
        <w:rPr>
          <w:sz w:val="18"/>
        </w:rPr>
        <w:br w:type="textWrapping"/>
      </w:r>
      <w:r>
        <w:rPr>
          <w:sz w:val="18"/>
        </w:rPr>
        <w:t xml:space="preserve">        "height": 10.50,</w:t>
      </w:r>
      <w:r>
        <w:rPr>
          <w:sz w:val="18"/>
        </w:rPr>
        <w:br w:type="textWrapping"/>
      </w:r>
      <w:r>
        <w:rPr>
          <w:sz w:val="18"/>
        </w:rPr>
        <w:t xml:space="preserve">        "labelOwner": "SELF",</w:t>
      </w:r>
      <w:r>
        <w:rPr>
          <w:sz w:val="18"/>
        </w:rPr>
        <w:br w:type="textWrapping"/>
      </w:r>
      <w:r>
        <w:rPr>
          <w:sz w:val="18"/>
        </w:rPr>
        <w:t xml:space="preserve">        "length": 15.75,</w:t>
      </w:r>
      <w:r>
        <w:rPr>
          <w:sz w:val="18"/>
        </w:rPr>
        <w:br w:type="textWrapping"/>
      </w:r>
      <w:r>
        <w:rPr>
          <w:sz w:val="18"/>
        </w:rPr>
        <w:t xml:space="preserve">        "lengthUnit": "INCHES",</w:t>
      </w:r>
      <w:r>
        <w:rPr>
          <w:sz w:val="18"/>
        </w:rPr>
        <w:br w:type="textWrapping"/>
      </w:r>
      <w:r>
        <w:rPr>
          <w:sz w:val="18"/>
        </w:rPr>
        <w:t xml:space="preserve">        "msku": "ABC123",</w:t>
      </w:r>
      <w:r>
        <w:rPr>
          <w:sz w:val="18"/>
        </w:rPr>
        <w:br w:type="textWrapping"/>
      </w:r>
      <w:r>
        <w:rPr>
          <w:sz w:val="18"/>
        </w:rPr>
        <w:t xml:space="preserve">        "parentAsin": "B0PARENT12",</w:t>
      </w:r>
      <w:r>
        <w:rPr>
          <w:sz w:val="18"/>
        </w:rPr>
        <w:br w:type="textWrapping"/>
      </w:r>
      <w:r>
        <w:rPr>
          <w:sz w:val="18"/>
        </w:rPr>
        <w:t xml:space="preserve">        "prepCategory": "NONE",</w:t>
      </w:r>
      <w:r>
        <w:rPr>
          <w:sz w:val="18"/>
        </w:rPr>
        <w:br w:type="textWrapping"/>
      </w:r>
      <w:r>
        <w:rPr>
          <w:sz w:val="18"/>
        </w:rPr>
        <w:t xml:space="preserve">        "prepOwner": "SELF",</w:t>
      </w:r>
      <w:r>
        <w:rPr>
          <w:sz w:val="18"/>
        </w:rPr>
        <w:br w:type="textWrapping"/>
      </w:r>
      <w:r>
        <w:rPr>
          <w:sz w:val="18"/>
        </w:rPr>
        <w:t xml:space="preserve">        "productName": "Example Product",</w:t>
      </w:r>
      <w:r>
        <w:rPr>
          <w:sz w:val="18"/>
        </w:rPr>
        <w:br w:type="textWrapping"/>
      </w:r>
      <w:r>
        <w:rPr>
          <w:sz w:val="18"/>
        </w:rPr>
        <w:t xml:space="preserve">        "quantityInBox": "20",</w:t>
      </w:r>
      <w:r>
        <w:rPr>
          <w:sz w:val="18"/>
        </w:rPr>
        <w:br w:type="textWrapping"/>
      </w:r>
      <w:r>
        <w:rPr>
          <w:sz w:val="18"/>
        </w:rPr>
        <w:t xml:space="preserve">        "sku": "SKU12345",</w:t>
      </w:r>
      <w:r>
        <w:rPr>
          <w:sz w:val="18"/>
        </w:rPr>
        <w:br w:type="textWrapping"/>
      </w:r>
      <w:r>
        <w:rPr>
          <w:sz w:val="18"/>
        </w:rPr>
        <w:t xml:space="preserve">        "title": "Example Product Title",</w:t>
      </w:r>
      <w:r>
        <w:rPr>
          <w:sz w:val="18"/>
        </w:rPr>
        <w:br w:type="textWrapping"/>
      </w:r>
      <w:r>
        <w:rPr>
          <w:sz w:val="18"/>
        </w:rPr>
        <w:t xml:space="preserve">        "url": "https://example.com/product.jpg",</w:t>
      </w:r>
      <w:r>
        <w:rPr>
          <w:sz w:val="18"/>
        </w:rPr>
        <w:br w:type="textWrapping"/>
      </w:r>
      <w:r>
        <w:rPr>
          <w:sz w:val="18"/>
        </w:rPr>
        <w:t xml:space="preserve">        "weight": 12.30,</w:t>
      </w:r>
      <w:r>
        <w:rPr>
          <w:sz w:val="18"/>
        </w:rPr>
        <w:br w:type="textWrapping"/>
      </w:r>
      <w:r>
        <w:rPr>
          <w:sz w:val="18"/>
        </w:rPr>
        <w:t xml:space="preserve">        "weightUnit": "POUNDS",</w:t>
      </w:r>
      <w:r>
        <w:rPr>
          <w:sz w:val="18"/>
        </w:rPr>
        <w:br w:type="textWrapping"/>
      </w:r>
      <w:r>
        <w:rPr>
          <w:sz w:val="18"/>
        </w:rPr>
        <w:t xml:space="preserve">        "width": 8.25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"awdShippingAddressBO": {</w:t>
      </w:r>
      <w:r>
        <w:rPr>
          <w:sz w:val="18"/>
        </w:rPr>
        <w:br w:type="textWrapping"/>
      </w:r>
      <w:r>
        <w:rPr>
          <w:sz w:val="18"/>
        </w:rPr>
        <w:t xml:space="preserve">      "addressLine1": "123 Main St",</w:t>
      </w:r>
      <w:r>
        <w:rPr>
          <w:sz w:val="18"/>
        </w:rPr>
        <w:br w:type="textWrapping"/>
      </w:r>
      <w:r>
        <w:rPr>
          <w:sz w:val="18"/>
        </w:rPr>
        <w:t xml:space="preserve">      "addressLine2": "Suite 100",</w:t>
      </w:r>
      <w:r>
        <w:rPr>
          <w:sz w:val="18"/>
        </w:rPr>
        <w:br w:type="textWrapping"/>
      </w:r>
      <w:r>
        <w:rPr>
          <w:sz w:val="18"/>
        </w:rPr>
        <w:t xml:space="preserve">      "city": "Seattle",</w:t>
      </w:r>
      <w:r>
        <w:rPr>
          <w:sz w:val="18"/>
        </w:rPr>
        <w:br w:type="textWrapping"/>
      </w:r>
      <w:r>
        <w:rPr>
          <w:sz w:val="18"/>
        </w:rPr>
        <w:t xml:space="preserve">      "countryCode": "US",</w:t>
      </w:r>
      <w:r>
        <w:rPr>
          <w:sz w:val="18"/>
        </w:rPr>
        <w:br w:type="textWrapping"/>
      </w:r>
      <w:r>
        <w:rPr>
          <w:sz w:val="18"/>
        </w:rPr>
        <w:t xml:space="preserve">      "phoneNumber": "1234567890",</w:t>
      </w:r>
      <w:r>
        <w:rPr>
          <w:sz w:val="18"/>
        </w:rPr>
        <w:br w:type="textWrapping"/>
      </w:r>
      <w:r>
        <w:rPr>
          <w:sz w:val="18"/>
        </w:rPr>
        <w:t xml:space="preserve">      "postalCode": "98101",</w:t>
      </w:r>
      <w:r>
        <w:rPr>
          <w:sz w:val="18"/>
        </w:rPr>
        <w:br w:type="textWrapping"/>
      </w:r>
      <w:r>
        <w:rPr>
          <w:sz w:val="18"/>
        </w:rPr>
        <w:t xml:space="preserve">      "shipperName": "Example Shipper",</w:t>
      </w:r>
      <w:r>
        <w:rPr>
          <w:sz w:val="18"/>
        </w:rPr>
        <w:br w:type="textWrapping"/>
      </w:r>
      <w:r>
        <w:rPr>
          <w:sz w:val="18"/>
        </w:rPr>
        <w:t xml:space="preserve">      "stateOrProvinceCode": "WA",</w:t>
      </w:r>
      <w:r>
        <w:rPr>
          <w:sz w:val="18"/>
        </w:rPr>
        <w:br w:type="textWrapping"/>
      </w:r>
      <w:r>
        <w:rPr>
          <w:sz w:val="18"/>
        </w:rPr>
        <w:t xml:space="preserve">      "zone": "Downtown"</w:t>
      </w:r>
      <w:r>
        <w:rPr>
          <w:sz w:val="18"/>
        </w:rPr>
        <w:br w:type="textWrapping"/>
      </w:r>
      <w:r>
        <w:rPr>
          <w:sz w:val="18"/>
        </w:rPr>
        <w:t xml:space="preserve">    },</w:t>
      </w:r>
      <w:r>
        <w:rPr>
          <w:sz w:val="18"/>
        </w:rPr>
        <w:br w:type="textWrapping"/>
      </w:r>
      <w:r>
        <w:rPr>
          <w:sz w:val="18"/>
        </w:rPr>
        <w:t xml:space="preserve">    "carrierCode": "UPS",</w:t>
      </w:r>
      <w:r>
        <w:rPr>
          <w:sz w:val="18"/>
        </w:rPr>
        <w:br w:type="textWrapping"/>
      </w:r>
      <w:r>
        <w:rPr>
          <w:sz w:val="18"/>
        </w:rPr>
        <w:t xml:space="preserve">    "createByName": "API User",</w:t>
      </w:r>
      <w:r>
        <w:rPr>
          <w:sz w:val="18"/>
        </w:rPr>
        <w:br w:type="textWrapping"/>
      </w:r>
      <w:r>
        <w:rPr>
          <w:sz w:val="18"/>
        </w:rPr>
        <w:t xml:space="preserve">    "gmtCreate": "2023-07-15T10:00:00Z",</w:t>
      </w:r>
      <w:r>
        <w:rPr>
          <w:sz w:val="18"/>
        </w:rPr>
        <w:br w:type="textWrapping"/>
      </w:r>
      <w:r>
        <w:rPr>
          <w:sz w:val="18"/>
        </w:rPr>
        <w:t xml:space="preserve">    "gmtModified": "2023-07-15T14:30:00Z",</w:t>
      </w:r>
      <w:r>
        <w:rPr>
          <w:sz w:val="18"/>
        </w:rPr>
        <w:br w:type="textWrapping"/>
      </w:r>
      <w:r>
        <w:rPr>
          <w:sz w:val="18"/>
        </w:rPr>
        <w:t xml:space="preserve">    "orderId": "AWD20230715001",</w:t>
      </w:r>
      <w:r>
        <w:rPr>
          <w:sz w:val="18"/>
        </w:rPr>
        <w:br w:type="textWrapping"/>
      </w:r>
      <w:r>
        <w:rPr>
          <w:sz w:val="18"/>
        </w:rPr>
        <w:t xml:space="preserve">    "remark": "Fragile items, handle with care",</w:t>
      </w:r>
      <w:r>
        <w:rPr>
          <w:sz w:val="18"/>
        </w:rPr>
        <w:br w:type="textWrapping"/>
      </w:r>
      <w:r>
        <w:rPr>
          <w:sz w:val="18"/>
        </w:rPr>
        <w:t xml:space="preserve">    "shipBy": "2023-07-20",</w:t>
      </w:r>
      <w:r>
        <w:rPr>
          <w:sz w:val="18"/>
        </w:rPr>
        <w:br w:type="textWrapping"/>
      </w:r>
      <w:r>
        <w:rPr>
          <w:sz w:val="18"/>
        </w:rPr>
        <w:t xml:space="preserve">    "sid": 123456789,</w:t>
      </w:r>
      <w:r>
        <w:rPr>
          <w:sz w:val="18"/>
        </w:rPr>
        <w:br w:type="textWrapping"/>
      </w:r>
      <w:r>
        <w:rPr>
          <w:sz w:val="18"/>
        </w:rPr>
        <w:t xml:space="preserve">    "status": "IN_TRANSIT",</w:t>
      </w:r>
      <w:r>
        <w:rPr>
          <w:sz w:val="18"/>
        </w:rPr>
        <w:br w:type="textWrapping"/>
      </w:r>
      <w:r>
        <w:rPr>
          <w:sz w:val="18"/>
        </w:rPr>
        <w:t xml:space="preserve">    "trackingId": "1Z1234567890123456",</w:t>
      </w:r>
      <w:r>
        <w:rPr>
          <w:sz w:val="18"/>
        </w:rPr>
        <w:br w:type="textWrapping"/>
      </w:r>
      <w:r>
        <w:rPr>
          <w:sz w:val="18"/>
        </w:rPr>
        <w:t xml:space="preserve">    "warehouseReferenceId": "PHX5"</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"b2c3d4e5-f6g7-h8i9-j0k1-l2m3n4o5p6q7",</w:t>
      </w:r>
      <w:r>
        <w:rPr>
          <w:sz w:val="18"/>
        </w:rPr>
        <w:br w:type="textWrapping"/>
      </w:r>
      <w:r>
        <w:rPr>
          <w:sz w:val="18"/>
        </w:rPr>
        <w:t xml:space="preserve">  "response_time": "2023-07-15T15:45:30Z"</w:t>
      </w:r>
      <w:r>
        <w:rPr>
          <w:sz w:val="18"/>
        </w:rPr>
        <w:br w:type="textWrapping"/>
      </w:r>
      <w:r>
        <w:rPr>
          <w:sz w:val="18"/>
        </w:rPr>
        <w:t>}</w:t>
      </w:r>
      <w:r>
        <w:rPr>
          <w:sz w:val="18"/>
        </w:rPr>
        <w:br w:type="textWrapping"/>
      </w:r>
      <w:r>
        <w:rPr>
          <w:sz w:val="18"/>
        </w:rPr>
        <w:t>```</w:t>
      </w:r>
    </w:p>
    <w:p w14:paraId="19EA6199">
      <w:r>
        <w:rPr>
          <w:sz w:val="18"/>
        </w:rPr>
        <w:t>---</w:t>
      </w:r>
    </w:p>
    <w:p w14:paraId="14B16931">
      <w:pPr>
        <w:pStyle w:val="4"/>
      </w:pPr>
      <w:bookmarkStart w:id="848" w:name="_Toc5710"/>
      <w:r>
        <w:t>查询AWD入库货件列表</w:t>
      </w:r>
      <w:bookmarkEnd w:id="848"/>
    </w:p>
    <w:p w14:paraId="25A8EC04">
      <w:r>
        <w:rPr>
          <w:sz w:val="18"/>
        </w:rPr>
        <w:t>- Source path: docs/Warehouse/awdInboundShipmentPage</w:t>
      </w:r>
      <w:r>
        <w:rPr>
          <w:sz w:val="18"/>
        </w:rPr>
        <w:br w:type="textWrapping"/>
      </w:r>
      <w:r>
        <w:rPr>
          <w:sz w:val="18"/>
        </w:rPr>
        <w:t>- Source URL: https://apidoc.lingxing.com/docs/Warehouse/awdInboundShipmentPage.md</w:t>
      </w:r>
    </w:p>
    <w:p w14:paraId="3C6726AF">
      <w:r>
        <w:rPr>
          <w:sz w:val="18"/>
        </w:rPr>
        <w:t># 查询AWD入库货件列表</w:t>
      </w:r>
    </w:p>
    <w:p w14:paraId="74426C8A">
      <w:pPr>
        <w:pStyle w:val="4"/>
      </w:pPr>
      <w:bookmarkStart w:id="849" w:name="_Toc30379"/>
      <w:r>
        <w:t>接口信息</w:t>
      </w:r>
      <w:bookmarkEnd w:id="849"/>
    </w:p>
    <w:p w14:paraId="18881984">
      <w:pPr>
        <w:pStyle w:val="4"/>
      </w:pPr>
      <w:bookmarkStart w:id="850" w:name="_Toc3336"/>
      <w:r>
        <w:t>请求参数</w:t>
      </w:r>
      <w:bookmarkEnd w:id="850"/>
    </w:p>
    <w:p w14:paraId="6FDC425B">
      <w:pPr>
        <w:pStyle w:val="4"/>
      </w:pPr>
      <w:bookmarkStart w:id="851" w:name="_Toc4810"/>
      <w:r>
        <w:t>请求示例</w:t>
      </w:r>
      <w:bookmarkEnd w:id="851"/>
    </w:p>
    <w:p w14:paraId="35774BA1">
      <w:r>
        <w:rPr>
          <w:sz w:val="18"/>
        </w:rPr>
        <w:t>json</w:t>
      </w:r>
    </w:p>
    <w:p w14:paraId="0E36144F">
      <w:r>
        <w:rPr>
          <w:sz w:val="18"/>
        </w:rPr>
        <w:t>```</w:t>
      </w:r>
      <w:r>
        <w:rPr>
          <w:sz w:val="18"/>
        </w:rPr>
        <w:br w:type="textWrapping"/>
      </w:r>
      <w:r>
        <w:rPr>
          <w:sz w:val="18"/>
        </w:rPr>
        <w:t>{</w:t>
      </w:r>
      <w:r>
        <w:rPr>
          <w:sz w:val="18"/>
        </w:rPr>
        <w:br w:type="textWrapping"/>
      </w:r>
      <w:r>
        <w:rPr>
          <w:sz w:val="18"/>
        </w:rPr>
        <w:t xml:space="preserve">  "page": 1,</w:t>
      </w:r>
      <w:r>
        <w:rPr>
          <w:sz w:val="18"/>
        </w:rPr>
        <w:br w:type="textWrapping"/>
      </w:r>
      <w:r>
        <w:rPr>
          <w:sz w:val="18"/>
        </w:rPr>
        <w:t xml:space="preserve">  "dateType": 1,</w:t>
      </w:r>
      <w:r>
        <w:rPr>
          <w:sz w:val="18"/>
        </w:rPr>
        <w:br w:type="textWrapping"/>
      </w:r>
      <w:r>
        <w:rPr>
          <w:sz w:val="18"/>
        </w:rPr>
        <w:t xml:space="preserve">  "endDateTime": "2023-07-31T23:59:59Z",</w:t>
      </w:r>
      <w:r>
        <w:rPr>
          <w:sz w:val="18"/>
        </w:rPr>
        <w:br w:type="textWrapping"/>
      </w:r>
      <w:r>
        <w:rPr>
          <w:sz w:val="18"/>
        </w:rPr>
        <w:t xml:space="preserve">  "shipmentId": "AWD20230715001",</w:t>
      </w:r>
      <w:r>
        <w:rPr>
          <w:sz w:val="18"/>
        </w:rPr>
        <w:br w:type="textWrapping"/>
      </w:r>
      <w:r>
        <w:rPr>
          <w:sz w:val="18"/>
        </w:rPr>
        <w:t xml:space="preserve">  "sidList": [123456789, 987654321],</w:t>
      </w:r>
      <w:r>
        <w:rPr>
          <w:sz w:val="18"/>
        </w:rPr>
        <w:br w:type="textWrapping"/>
      </w:r>
      <w:r>
        <w:rPr>
          <w:sz w:val="18"/>
        </w:rPr>
        <w:t xml:space="preserve">  "length": 10,</w:t>
      </w:r>
      <w:r>
        <w:rPr>
          <w:sz w:val="18"/>
        </w:rPr>
        <w:br w:type="textWrapping"/>
      </w:r>
      <w:r>
        <w:rPr>
          <w:sz w:val="18"/>
        </w:rPr>
        <w:t xml:space="preserve">  "startDateTime": "2023-07-01T00:00:00Z",</w:t>
      </w:r>
      <w:r>
        <w:rPr>
          <w:sz w:val="18"/>
        </w:rPr>
        <w:br w:type="textWrapping"/>
      </w:r>
      <w:r>
        <w:rPr>
          <w:sz w:val="18"/>
        </w:rPr>
        <w:t xml:space="preserve">  "statusList": ["CREATED", "IN_TRANSIT"]</w:t>
      </w:r>
      <w:r>
        <w:rPr>
          <w:sz w:val="18"/>
        </w:rPr>
        <w:br w:type="textWrapping"/>
      </w:r>
      <w:r>
        <w:rPr>
          <w:sz w:val="18"/>
        </w:rPr>
        <w:t>}</w:t>
      </w:r>
      <w:r>
        <w:rPr>
          <w:sz w:val="18"/>
        </w:rPr>
        <w:br w:type="textWrapping"/>
      </w:r>
      <w:r>
        <w:rPr>
          <w:sz w:val="18"/>
        </w:rPr>
        <w:t>```</w:t>
      </w:r>
    </w:p>
    <w:p w14:paraId="338F8964">
      <w:pPr>
        <w:pStyle w:val="4"/>
      </w:pPr>
      <w:bookmarkStart w:id="852" w:name="_Toc6503"/>
      <w:r>
        <w:t>返回结果</w:t>
      </w:r>
      <w:bookmarkEnd w:id="852"/>
    </w:p>
    <w:p w14:paraId="3FAFCF4B">
      <w:r>
        <w:rPr>
          <w:sz w:val="18"/>
        </w:rPr>
        <w:t>Json Object</w:t>
      </w:r>
    </w:p>
    <w:p w14:paraId="79FFFA1B">
      <w:pPr>
        <w:pStyle w:val="4"/>
      </w:pPr>
      <w:bookmarkStart w:id="853" w:name="_Toc9881"/>
      <w:r>
        <w:t>返回成功示例</w:t>
      </w:r>
      <w:bookmarkEnd w:id="853"/>
    </w:p>
    <w:p w14:paraId="5140D9C3">
      <w:r>
        <w:rPr>
          <w:sz w:val="18"/>
        </w:rPr>
        <w:t>json</w:t>
      </w:r>
    </w:p>
    <w:p w14:paraId="6BDD26F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"countId": null,</w:t>
      </w:r>
      <w:r>
        <w:rPr>
          <w:sz w:val="18"/>
        </w:rPr>
        <w:br w:type="textWrapping"/>
      </w:r>
      <w:r>
        <w:rPr>
          <w:sz w:val="18"/>
        </w:rPr>
        <w:t xml:space="preserve">    "current": 1,</w:t>
      </w:r>
      <w:r>
        <w:rPr>
          <w:sz w:val="18"/>
        </w:rPr>
        <w:br w:type="textWrapping"/>
      </w:r>
      <w:r>
        <w:rPr>
          <w:sz w:val="18"/>
        </w:rPr>
        <w:t xml:space="preserve">    "maxLimit": 1000,</w:t>
      </w:r>
      <w:r>
        <w:rPr>
          <w:sz w:val="18"/>
        </w:rPr>
        <w:br w:type="textWrapping"/>
      </w:r>
      <w:r>
        <w:rPr>
          <w:sz w:val="18"/>
        </w:rPr>
        <w:t xml:space="preserve">    "optimizeCountSql": true,</w:t>
      </w:r>
      <w:r>
        <w:rPr>
          <w:sz w:val="18"/>
        </w:rPr>
        <w:br w:type="textWrapping"/>
      </w:r>
      <w:r>
        <w:rPr>
          <w:sz w:val="18"/>
        </w:rPr>
        <w:t xml:space="preserve">    "orders": [</w:t>
      </w:r>
      <w:r>
        <w:rPr>
          <w:sz w:val="18"/>
        </w:rPr>
        <w:br w:type="textWrapping"/>
      </w:r>
      <w:r>
        <w:rPr>
          <w:sz w:val="18"/>
        </w:rPr>
        <w:t xml:space="preserve">      {</w:t>
      </w:r>
      <w:r>
        <w:rPr>
          <w:sz w:val="18"/>
        </w:rPr>
        <w:br w:type="textWrapping"/>
      </w:r>
      <w:r>
        <w:rPr>
          <w:sz w:val="18"/>
        </w:rPr>
        <w:t xml:space="preserve">        "asc": false,</w:t>
      </w:r>
      <w:r>
        <w:rPr>
          <w:sz w:val="18"/>
        </w:rPr>
        <w:br w:type="textWrapping"/>
      </w:r>
      <w:r>
        <w:rPr>
          <w:sz w:val="18"/>
        </w:rPr>
        <w:t xml:space="preserve">        "column": "gmtCreate"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"pages": 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"awdDeliveredGoodsBO": {</w:t>
      </w:r>
      <w:r>
        <w:rPr>
          <w:sz w:val="18"/>
        </w:rPr>
        <w:br w:type="textWrapping"/>
      </w:r>
      <w:r>
        <w:rPr>
          <w:sz w:val="18"/>
        </w:rPr>
        <w:t xml:space="preserve">          "destinationAddressLine1": "456 Distribution Ave",</w:t>
      </w:r>
      <w:r>
        <w:rPr>
          <w:sz w:val="18"/>
        </w:rPr>
        <w:br w:type="textWrapping"/>
      </w:r>
      <w:r>
        <w:rPr>
          <w:sz w:val="18"/>
        </w:rPr>
        <w:t xml:space="preserve">          "destinationAddressLine2": "Building 3",</w:t>
      </w:r>
      <w:r>
        <w:rPr>
          <w:sz w:val="18"/>
        </w:rPr>
        <w:br w:type="textWrapping"/>
      </w:r>
      <w:r>
        <w:rPr>
          <w:sz w:val="18"/>
        </w:rPr>
        <w:t xml:space="preserve">          "destinationCity": "Phoenix",</w:t>
      </w:r>
      <w:r>
        <w:rPr>
          <w:sz w:val="18"/>
        </w:rPr>
        <w:br w:type="textWrapping"/>
      </w:r>
      <w:r>
        <w:rPr>
          <w:sz w:val="18"/>
        </w:rPr>
        <w:t xml:space="preserve">          "destinationCountryCode": "US",</w:t>
      </w:r>
      <w:r>
        <w:rPr>
          <w:sz w:val="18"/>
        </w:rPr>
        <w:br w:type="textWrapping"/>
      </w:r>
      <w:r>
        <w:rPr>
          <w:sz w:val="18"/>
        </w:rPr>
        <w:t xml:space="preserve">          "destinationPostalCode": "85001",</w:t>
      </w:r>
      <w:r>
        <w:rPr>
          <w:sz w:val="18"/>
        </w:rPr>
        <w:br w:type="textWrapping"/>
      </w:r>
      <w:r>
        <w:rPr>
          <w:sz w:val="18"/>
        </w:rPr>
        <w:t xml:space="preserve">          "destinationStateOrRegion": "AZ"</w:t>
      </w:r>
      <w:r>
        <w:rPr>
          <w:sz w:val="18"/>
        </w:rPr>
        <w:br w:type="textWrapping"/>
      </w:r>
      <w:r>
        <w:rPr>
          <w:sz w:val="18"/>
        </w:rPr>
        <w:t xml:space="preserve">        },</w:t>
      </w:r>
      <w:r>
        <w:rPr>
          <w:sz w:val="18"/>
        </w:rPr>
        <w:br w:type="textWrapping"/>
      </w:r>
      <w:r>
        <w:rPr>
          <w:sz w:val="18"/>
        </w:rPr>
        <w:t xml:space="preserve">        "awdDeliveredGoodsItemBOS": [</w:t>
      </w:r>
      <w:r>
        <w:rPr>
          <w:sz w:val="18"/>
        </w:rPr>
        <w:br w:type="textWrapping"/>
      </w:r>
      <w:r>
        <w:rPr>
          <w:sz w:val="18"/>
        </w:rPr>
        <w:t xml:space="preserve">          {</w:t>
      </w:r>
      <w:r>
        <w:rPr>
          <w:sz w:val="18"/>
        </w:rPr>
        <w:br w:type="textWrapping"/>
      </w:r>
      <w:r>
        <w:rPr>
          <w:sz w:val="18"/>
        </w:rPr>
        <w:t xml:space="preserve">            "asin": "B0ABCD1234",</w:t>
      </w:r>
      <w:r>
        <w:rPr>
          <w:sz w:val="18"/>
        </w:rPr>
        <w:br w:type="textWrapping"/>
      </w:r>
      <w:r>
        <w:rPr>
          <w:sz w:val="18"/>
        </w:rPr>
        <w:t xml:space="preserve">            "boxQuantity": "5",</w:t>
      </w:r>
      <w:r>
        <w:rPr>
          <w:sz w:val="18"/>
        </w:rPr>
        <w:br w:type="textWrapping"/>
      </w:r>
      <w:r>
        <w:rPr>
          <w:sz w:val="18"/>
        </w:rPr>
        <w:t xml:space="preserve">            "expiration": "2025-12-31",</w:t>
      </w:r>
      <w:r>
        <w:rPr>
          <w:sz w:val="18"/>
        </w:rPr>
        <w:br w:type="textWrapping"/>
      </w:r>
      <w:r>
        <w:rPr>
          <w:sz w:val="18"/>
        </w:rPr>
        <w:t xml:space="preserve">            "fnsku": "X000123ABC",</w:t>
      </w:r>
      <w:r>
        <w:rPr>
          <w:sz w:val="18"/>
        </w:rPr>
        <w:br w:type="textWrapping"/>
      </w:r>
      <w:r>
        <w:rPr>
          <w:sz w:val="18"/>
        </w:rPr>
        <w:t xml:space="preserve">            "height": 10.5,</w:t>
      </w:r>
      <w:r>
        <w:rPr>
          <w:sz w:val="18"/>
        </w:rPr>
        <w:br w:type="textWrapping"/>
      </w:r>
      <w:r>
        <w:rPr>
          <w:sz w:val="18"/>
        </w:rPr>
        <w:t xml:space="preserve">            "labelOwner": "SELF",</w:t>
      </w:r>
      <w:r>
        <w:rPr>
          <w:sz w:val="18"/>
        </w:rPr>
        <w:br w:type="textWrapping"/>
      </w:r>
      <w:r>
        <w:rPr>
          <w:sz w:val="18"/>
        </w:rPr>
        <w:t xml:space="preserve">            "length": 15.75,</w:t>
      </w:r>
      <w:r>
        <w:rPr>
          <w:sz w:val="18"/>
        </w:rPr>
        <w:br w:type="textWrapping"/>
      </w:r>
      <w:r>
        <w:rPr>
          <w:sz w:val="18"/>
        </w:rPr>
        <w:t xml:space="preserve">            "lengthUnit": "INCHES",</w:t>
      </w:r>
      <w:r>
        <w:rPr>
          <w:sz w:val="18"/>
        </w:rPr>
        <w:br w:type="textWrapping"/>
      </w:r>
      <w:r>
        <w:rPr>
          <w:sz w:val="18"/>
        </w:rPr>
        <w:t xml:space="preserve">            "msku": "ABC123",</w:t>
      </w:r>
      <w:r>
        <w:rPr>
          <w:sz w:val="18"/>
        </w:rPr>
        <w:br w:type="textWrapping"/>
      </w:r>
      <w:r>
        <w:rPr>
          <w:sz w:val="18"/>
        </w:rPr>
        <w:t xml:space="preserve">            "parentAsin": "B0PARENT12",</w:t>
      </w:r>
      <w:r>
        <w:rPr>
          <w:sz w:val="18"/>
        </w:rPr>
        <w:br w:type="textWrapping"/>
      </w:r>
      <w:r>
        <w:rPr>
          <w:sz w:val="18"/>
        </w:rPr>
        <w:t xml:space="preserve">            "prepCategory": "NONE",</w:t>
      </w:r>
      <w:r>
        <w:rPr>
          <w:sz w:val="18"/>
        </w:rPr>
        <w:br w:type="textWrapping"/>
      </w:r>
      <w:r>
        <w:rPr>
          <w:sz w:val="18"/>
        </w:rPr>
        <w:t xml:space="preserve">            "prepOwner": "SELF",</w:t>
      </w:r>
      <w:r>
        <w:rPr>
          <w:sz w:val="18"/>
        </w:rPr>
        <w:br w:type="textWrapping"/>
      </w:r>
      <w:r>
        <w:rPr>
          <w:sz w:val="18"/>
        </w:rPr>
        <w:t xml:space="preserve">            "productName": "Example Product",</w:t>
      </w:r>
      <w:r>
        <w:rPr>
          <w:sz w:val="18"/>
        </w:rPr>
        <w:br w:type="textWrapping"/>
      </w:r>
      <w:r>
        <w:rPr>
          <w:sz w:val="18"/>
        </w:rPr>
        <w:t xml:space="preserve">            "quantityInBox": "20",</w:t>
      </w:r>
      <w:r>
        <w:rPr>
          <w:sz w:val="18"/>
        </w:rPr>
        <w:br w:type="textWrapping"/>
      </w:r>
      <w:r>
        <w:rPr>
          <w:sz w:val="18"/>
        </w:rPr>
        <w:t xml:space="preserve">            "sku": "SKU12345",</w:t>
      </w:r>
      <w:r>
        <w:rPr>
          <w:sz w:val="18"/>
        </w:rPr>
        <w:br w:type="textWrapping"/>
      </w:r>
      <w:r>
        <w:rPr>
          <w:sz w:val="18"/>
        </w:rPr>
        <w:t xml:space="preserve">            "title": "Example Product Title",</w:t>
      </w:r>
      <w:r>
        <w:rPr>
          <w:sz w:val="18"/>
        </w:rPr>
        <w:br w:type="textWrapping"/>
      </w:r>
      <w:r>
        <w:rPr>
          <w:sz w:val="18"/>
        </w:rPr>
        <w:t xml:space="preserve">            "url": "https://example.com/product.jpg",</w:t>
      </w:r>
      <w:r>
        <w:rPr>
          <w:sz w:val="18"/>
        </w:rPr>
        <w:br w:type="textWrapping"/>
      </w:r>
      <w:r>
        <w:rPr>
          <w:sz w:val="18"/>
        </w:rPr>
        <w:t xml:space="preserve">            "weight": 12.3,</w:t>
      </w:r>
      <w:r>
        <w:rPr>
          <w:sz w:val="18"/>
        </w:rPr>
        <w:br w:type="textWrapping"/>
      </w:r>
      <w:r>
        <w:rPr>
          <w:sz w:val="18"/>
        </w:rPr>
        <w:t xml:space="preserve">            "weightUnit": "POUNDS",</w:t>
      </w:r>
      <w:r>
        <w:rPr>
          <w:sz w:val="18"/>
        </w:rPr>
        <w:br w:type="textWrapping"/>
      </w:r>
      <w:r>
        <w:rPr>
          <w:sz w:val="18"/>
        </w:rPr>
        <w:t xml:space="preserve">            "width": 8.25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"awdShippingAddressBO": {</w:t>
      </w:r>
      <w:r>
        <w:rPr>
          <w:sz w:val="18"/>
        </w:rPr>
        <w:br w:type="textWrapping"/>
      </w:r>
      <w:r>
        <w:rPr>
          <w:sz w:val="18"/>
        </w:rPr>
        <w:t xml:space="preserve">          "addressLine1": "123 Main St",</w:t>
      </w:r>
      <w:r>
        <w:rPr>
          <w:sz w:val="18"/>
        </w:rPr>
        <w:br w:type="textWrapping"/>
      </w:r>
      <w:r>
        <w:rPr>
          <w:sz w:val="18"/>
        </w:rPr>
        <w:t xml:space="preserve">          "addressLine2": "Suite 100",</w:t>
      </w:r>
      <w:r>
        <w:rPr>
          <w:sz w:val="18"/>
        </w:rPr>
        <w:br w:type="textWrapping"/>
      </w:r>
      <w:r>
        <w:rPr>
          <w:sz w:val="18"/>
        </w:rPr>
        <w:t xml:space="preserve">          "city": "Seattle",</w:t>
      </w:r>
      <w:r>
        <w:rPr>
          <w:sz w:val="18"/>
        </w:rPr>
        <w:br w:type="textWrapping"/>
      </w:r>
      <w:r>
        <w:rPr>
          <w:sz w:val="18"/>
        </w:rPr>
        <w:t xml:space="preserve">          "countryCode": "US",</w:t>
      </w:r>
      <w:r>
        <w:rPr>
          <w:sz w:val="18"/>
        </w:rPr>
        <w:br w:type="textWrapping"/>
      </w:r>
      <w:r>
        <w:rPr>
          <w:sz w:val="18"/>
        </w:rPr>
        <w:t xml:space="preserve">          "phoneNumber": "1234567890",</w:t>
      </w:r>
      <w:r>
        <w:rPr>
          <w:sz w:val="18"/>
        </w:rPr>
        <w:br w:type="textWrapping"/>
      </w:r>
      <w:r>
        <w:rPr>
          <w:sz w:val="18"/>
        </w:rPr>
        <w:t xml:space="preserve">          "postalCode": "98101",</w:t>
      </w:r>
      <w:r>
        <w:rPr>
          <w:sz w:val="18"/>
        </w:rPr>
        <w:br w:type="textWrapping"/>
      </w:r>
      <w:r>
        <w:rPr>
          <w:sz w:val="18"/>
        </w:rPr>
        <w:t xml:space="preserve">          "shipperName": "Example Shipper",</w:t>
      </w:r>
      <w:r>
        <w:rPr>
          <w:sz w:val="18"/>
        </w:rPr>
        <w:br w:type="textWrapping"/>
      </w:r>
      <w:r>
        <w:rPr>
          <w:sz w:val="18"/>
        </w:rPr>
        <w:t xml:space="preserve">          "stateOrProvinceCode": "WA",</w:t>
      </w:r>
      <w:r>
        <w:rPr>
          <w:sz w:val="18"/>
        </w:rPr>
        <w:br w:type="textWrapping"/>
      </w:r>
      <w:r>
        <w:rPr>
          <w:sz w:val="18"/>
        </w:rPr>
        <w:t xml:space="preserve">          "zone": "Downtown"</w:t>
      </w:r>
      <w:r>
        <w:rPr>
          <w:sz w:val="18"/>
        </w:rPr>
        <w:br w:type="textWrapping"/>
      </w:r>
      <w:r>
        <w:rPr>
          <w:sz w:val="18"/>
        </w:rPr>
        <w:t xml:space="preserve">        },</w:t>
      </w:r>
      <w:r>
        <w:rPr>
          <w:sz w:val="18"/>
        </w:rPr>
        <w:br w:type="textWrapping"/>
      </w:r>
      <w:r>
        <w:rPr>
          <w:sz w:val="18"/>
        </w:rPr>
        <w:t xml:space="preserve">        "carrierCode": "UPS",</w:t>
      </w:r>
      <w:r>
        <w:rPr>
          <w:sz w:val="18"/>
        </w:rPr>
        <w:br w:type="textWrapping"/>
      </w:r>
      <w:r>
        <w:rPr>
          <w:sz w:val="18"/>
        </w:rPr>
        <w:t xml:space="preserve">        "createByName": "API User",</w:t>
      </w:r>
      <w:r>
        <w:rPr>
          <w:sz w:val="18"/>
        </w:rPr>
        <w:br w:type="textWrapping"/>
      </w:r>
      <w:r>
        <w:rPr>
          <w:sz w:val="18"/>
        </w:rPr>
        <w:t xml:space="preserve">        "gmtCreate": "2023-07-15T10:00:00Z",</w:t>
      </w:r>
      <w:r>
        <w:rPr>
          <w:sz w:val="18"/>
        </w:rPr>
        <w:br w:type="textWrapping"/>
      </w:r>
      <w:r>
        <w:rPr>
          <w:sz w:val="18"/>
        </w:rPr>
        <w:t xml:space="preserve">        "gmtModified": "2023-07-15T14:30:00Z",</w:t>
      </w:r>
      <w:r>
        <w:rPr>
          <w:sz w:val="18"/>
        </w:rPr>
        <w:br w:type="textWrapping"/>
      </w:r>
      <w:r>
        <w:rPr>
          <w:sz w:val="18"/>
        </w:rPr>
        <w:t xml:space="preserve">        "orderId": "AWD20230715001",</w:t>
      </w:r>
      <w:r>
        <w:rPr>
          <w:sz w:val="18"/>
        </w:rPr>
        <w:br w:type="textWrapping"/>
      </w:r>
      <w:r>
        <w:rPr>
          <w:sz w:val="18"/>
        </w:rPr>
        <w:t xml:space="preserve">        "remark": "Fragile items, handle with care",</w:t>
      </w:r>
      <w:r>
        <w:rPr>
          <w:sz w:val="18"/>
        </w:rPr>
        <w:br w:type="textWrapping"/>
      </w:r>
      <w:r>
        <w:rPr>
          <w:sz w:val="18"/>
        </w:rPr>
        <w:t xml:space="preserve">        "shipBy": "2023-07-20",</w:t>
      </w:r>
      <w:r>
        <w:rPr>
          <w:sz w:val="18"/>
        </w:rPr>
        <w:br w:type="textWrapping"/>
      </w:r>
      <w:r>
        <w:rPr>
          <w:sz w:val="18"/>
        </w:rPr>
        <w:t xml:space="preserve">        "sid": 123456789,</w:t>
      </w:r>
      <w:r>
        <w:rPr>
          <w:sz w:val="18"/>
        </w:rPr>
        <w:br w:type="textWrapping"/>
      </w:r>
      <w:r>
        <w:rPr>
          <w:sz w:val="18"/>
        </w:rPr>
        <w:t xml:space="preserve">        "status": "SHIPPED",</w:t>
      </w:r>
      <w:r>
        <w:rPr>
          <w:sz w:val="18"/>
        </w:rPr>
        <w:br w:type="textWrapping"/>
      </w:r>
      <w:r>
        <w:rPr>
          <w:sz w:val="18"/>
        </w:rPr>
        <w:t xml:space="preserve">        "trackingId": "1Z1234567890123456",</w:t>
      </w:r>
      <w:r>
        <w:rPr>
          <w:sz w:val="18"/>
        </w:rPr>
        <w:br w:type="textWrapping"/>
      </w:r>
      <w:r>
        <w:rPr>
          <w:sz w:val="18"/>
        </w:rPr>
        <w:t xml:space="preserve">        "warehouseReferenceId": "PHX5"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"searchCount": true,</w:t>
      </w:r>
      <w:r>
        <w:rPr>
          <w:sz w:val="18"/>
        </w:rPr>
        <w:br w:type="textWrapping"/>
      </w:r>
      <w:r>
        <w:rPr>
          <w:sz w:val="18"/>
        </w:rPr>
        <w:t xml:space="preserve">    "size": 10,</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"c3d4e5f6-g7h8-i9j0-k1l2-m3n4o5p6q7r8",</w:t>
      </w:r>
      <w:r>
        <w:rPr>
          <w:sz w:val="18"/>
        </w:rPr>
        <w:br w:type="textWrapping"/>
      </w:r>
      <w:r>
        <w:rPr>
          <w:sz w:val="18"/>
        </w:rPr>
        <w:t xml:space="preserve">  "response_time": "2023-07-15T16:30:45Z"</w:t>
      </w:r>
      <w:r>
        <w:rPr>
          <w:sz w:val="18"/>
        </w:rPr>
        <w:br w:type="textWrapping"/>
      </w:r>
      <w:r>
        <w:rPr>
          <w:sz w:val="18"/>
        </w:rPr>
        <w:t>}</w:t>
      </w:r>
      <w:r>
        <w:rPr>
          <w:sz w:val="18"/>
        </w:rPr>
        <w:br w:type="textWrapping"/>
      </w:r>
      <w:r>
        <w:rPr>
          <w:sz w:val="18"/>
        </w:rPr>
        <w:t>```</w:t>
      </w:r>
    </w:p>
    <w:p w14:paraId="6A30095A">
      <w:r>
        <w:rPr>
          <w:sz w:val="18"/>
        </w:rPr>
        <w:t>---</w:t>
      </w:r>
    </w:p>
    <w:p w14:paraId="7BFC1B74">
      <w:pPr>
        <w:pStyle w:val="4"/>
      </w:pPr>
      <w:bookmarkStart w:id="854" w:name="_Toc8664"/>
      <w:r>
        <w:t>更新AWD货件跟踪编号</w:t>
      </w:r>
      <w:bookmarkEnd w:id="854"/>
    </w:p>
    <w:p w14:paraId="4FB84387">
      <w:r>
        <w:rPr>
          <w:sz w:val="18"/>
        </w:rPr>
        <w:t>- Source path: docs/Warehouse/awdInboundShipmentUpdateShipmentInfo</w:t>
      </w:r>
      <w:r>
        <w:rPr>
          <w:sz w:val="18"/>
        </w:rPr>
        <w:br w:type="textWrapping"/>
      </w:r>
      <w:r>
        <w:rPr>
          <w:sz w:val="18"/>
        </w:rPr>
        <w:t>- Source URL: https://apidoc.lingxing.com/docs/Warehouse/awdInboundShipmentUpdateShipmentInfo.md</w:t>
      </w:r>
    </w:p>
    <w:p w14:paraId="65F6B045">
      <w:r>
        <w:rPr>
          <w:sz w:val="18"/>
        </w:rPr>
        <w:t># 更新AWD货件跟踪编号</w:t>
      </w:r>
    </w:p>
    <w:p w14:paraId="74D41143">
      <w:pPr>
        <w:pStyle w:val="4"/>
      </w:pPr>
      <w:bookmarkStart w:id="855" w:name="_Toc30153"/>
      <w:r>
        <w:t>接口信息</w:t>
      </w:r>
      <w:bookmarkEnd w:id="855"/>
    </w:p>
    <w:p w14:paraId="016EDACF">
      <w:pPr>
        <w:pStyle w:val="4"/>
      </w:pPr>
      <w:bookmarkStart w:id="856" w:name="_Toc24153"/>
      <w:r>
        <w:t>请求参数</w:t>
      </w:r>
      <w:bookmarkEnd w:id="856"/>
    </w:p>
    <w:p w14:paraId="50008D5B">
      <w:pPr>
        <w:pStyle w:val="4"/>
      </w:pPr>
      <w:bookmarkStart w:id="857" w:name="_Toc5934"/>
      <w:r>
        <w:t>请求示例</w:t>
      </w:r>
      <w:bookmarkEnd w:id="857"/>
    </w:p>
    <w:p w14:paraId="1B84F2AB">
      <w:r>
        <w:rPr>
          <w:sz w:val="18"/>
        </w:rPr>
        <w:t>json</w:t>
      </w:r>
    </w:p>
    <w:p w14:paraId="0DF2549A">
      <w:r>
        <w:rPr>
          <w:sz w:val="18"/>
        </w:rPr>
        <w:t>```</w:t>
      </w:r>
      <w:r>
        <w:rPr>
          <w:sz w:val="18"/>
        </w:rPr>
        <w:br w:type="textWrapping"/>
      </w:r>
      <w:r>
        <w:rPr>
          <w:sz w:val="18"/>
        </w:rPr>
        <w:t>{</w:t>
      </w:r>
      <w:r>
        <w:rPr>
          <w:sz w:val="18"/>
        </w:rPr>
        <w:br w:type="textWrapping"/>
      </w:r>
      <w:r>
        <w:rPr>
          <w:sz w:val="18"/>
        </w:rPr>
        <w:t xml:space="preserve">  "orderId": "STA20230715001",</w:t>
      </w:r>
      <w:r>
        <w:rPr>
          <w:sz w:val="18"/>
        </w:rPr>
        <w:br w:type="textWrapping"/>
      </w:r>
      <w:r>
        <w:rPr>
          <w:sz w:val="18"/>
        </w:rPr>
        <w:t xml:space="preserve">  "shipmentId": "AWD20230715001",</w:t>
      </w:r>
      <w:r>
        <w:rPr>
          <w:sz w:val="18"/>
        </w:rPr>
        <w:br w:type="textWrapping"/>
      </w:r>
      <w:r>
        <w:rPr>
          <w:sz w:val="18"/>
        </w:rPr>
        <w:t xml:space="preserve">  "sid": 123456789,</w:t>
      </w:r>
      <w:r>
        <w:rPr>
          <w:sz w:val="18"/>
        </w:rPr>
        <w:br w:type="textWrapping"/>
      </w:r>
      <w:r>
        <w:rPr>
          <w:sz w:val="18"/>
        </w:rPr>
        <w:t xml:space="preserve">  "trackingId": "1Z1234567890123456"</w:t>
      </w:r>
      <w:r>
        <w:rPr>
          <w:sz w:val="18"/>
        </w:rPr>
        <w:br w:type="textWrapping"/>
      </w:r>
      <w:r>
        <w:rPr>
          <w:sz w:val="18"/>
        </w:rPr>
        <w:t>}</w:t>
      </w:r>
      <w:r>
        <w:rPr>
          <w:sz w:val="18"/>
        </w:rPr>
        <w:br w:type="textWrapping"/>
      </w:r>
      <w:r>
        <w:rPr>
          <w:sz w:val="18"/>
        </w:rPr>
        <w:t>```</w:t>
      </w:r>
    </w:p>
    <w:p w14:paraId="5424DEB0">
      <w:pPr>
        <w:pStyle w:val="4"/>
      </w:pPr>
      <w:bookmarkStart w:id="858" w:name="_Toc30228"/>
      <w:r>
        <w:t>返回结果</w:t>
      </w:r>
      <w:bookmarkEnd w:id="858"/>
    </w:p>
    <w:p w14:paraId="4EF32B55">
      <w:r>
        <w:rPr>
          <w:sz w:val="18"/>
        </w:rPr>
        <w:t>Json Object</w:t>
      </w:r>
    </w:p>
    <w:p w14:paraId="18CCD2F6">
      <w:pPr>
        <w:pStyle w:val="4"/>
      </w:pPr>
      <w:bookmarkStart w:id="859" w:name="_Toc23137"/>
      <w:r>
        <w:t>返回成功示例</w:t>
      </w:r>
      <w:bookmarkEnd w:id="859"/>
    </w:p>
    <w:p w14:paraId="098D878F">
      <w:r>
        <w:rPr>
          <w:sz w:val="18"/>
        </w:rPr>
        <w:t>json</w:t>
      </w:r>
    </w:p>
    <w:p w14:paraId="6B3467F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true,</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"d4e5f6g7-h8i9-j0k1-l2m3-n4o5p6q7r8s9",</w:t>
      </w:r>
      <w:r>
        <w:rPr>
          <w:sz w:val="18"/>
        </w:rPr>
        <w:br w:type="textWrapping"/>
      </w:r>
      <w:r>
        <w:rPr>
          <w:sz w:val="18"/>
        </w:rPr>
        <w:t xml:space="preserve">  "response_time": "2023-07-15T17:15:30Z"</w:t>
      </w:r>
      <w:r>
        <w:rPr>
          <w:sz w:val="18"/>
        </w:rPr>
        <w:br w:type="textWrapping"/>
      </w:r>
      <w:r>
        <w:rPr>
          <w:sz w:val="18"/>
        </w:rPr>
        <w:t>}</w:t>
      </w:r>
      <w:r>
        <w:rPr>
          <w:sz w:val="18"/>
        </w:rPr>
        <w:br w:type="textWrapping"/>
      </w:r>
      <w:r>
        <w:rPr>
          <w:sz w:val="18"/>
        </w:rPr>
        <w:t>```</w:t>
      </w:r>
    </w:p>
    <w:p w14:paraId="4B831744">
      <w:r>
        <w:rPr>
          <w:sz w:val="18"/>
        </w:rPr>
        <w:t>---</w:t>
      </w:r>
    </w:p>
    <w:p w14:paraId="6AA5E59E">
      <w:pPr>
        <w:pStyle w:val="4"/>
      </w:pPr>
      <w:bookmarkStart w:id="860" w:name="_Toc4844"/>
      <w:r>
        <w:t>打印AWD入库货件箱子标签</w:t>
      </w:r>
      <w:bookmarkEnd w:id="860"/>
    </w:p>
    <w:p w14:paraId="1DB4E6F5">
      <w:r>
        <w:rPr>
          <w:sz w:val="18"/>
        </w:rPr>
        <w:t>- Source path: docs/Warehouse/awdInboundShipmentUploadPacking</w:t>
      </w:r>
      <w:r>
        <w:rPr>
          <w:sz w:val="18"/>
        </w:rPr>
        <w:br w:type="textWrapping"/>
      </w:r>
      <w:r>
        <w:rPr>
          <w:sz w:val="18"/>
        </w:rPr>
        <w:t>- Source URL: https://apidoc.lingxing.com/docs/Warehouse/awdInboundShipmentUploadPacking.md</w:t>
      </w:r>
    </w:p>
    <w:p w14:paraId="4BEFDB6E">
      <w:r>
        <w:rPr>
          <w:sz w:val="18"/>
        </w:rPr>
        <w:t># 打印AWD入库货件箱子标签</w:t>
      </w:r>
    </w:p>
    <w:p w14:paraId="13040B19">
      <w:pPr>
        <w:pStyle w:val="4"/>
      </w:pPr>
      <w:bookmarkStart w:id="861" w:name="_Toc16293"/>
      <w:r>
        <w:t>接口信息</w:t>
      </w:r>
      <w:bookmarkEnd w:id="861"/>
    </w:p>
    <w:p w14:paraId="1658F2BB">
      <w:pPr>
        <w:pStyle w:val="4"/>
      </w:pPr>
      <w:bookmarkStart w:id="862" w:name="_Toc25179"/>
      <w:r>
        <w:t>请求参数</w:t>
      </w:r>
      <w:bookmarkEnd w:id="862"/>
    </w:p>
    <w:p w14:paraId="46358640">
      <w:pPr>
        <w:pStyle w:val="4"/>
      </w:pPr>
      <w:bookmarkStart w:id="863" w:name="_Toc15303"/>
      <w:r>
        <w:t>请求示例</w:t>
      </w:r>
      <w:bookmarkEnd w:id="863"/>
    </w:p>
    <w:p w14:paraId="4B912812">
      <w:r>
        <w:rPr>
          <w:sz w:val="18"/>
        </w:rPr>
        <w:t>json</w:t>
      </w:r>
    </w:p>
    <w:p w14:paraId="0FDE74B3">
      <w:r>
        <w:rPr>
          <w:sz w:val="18"/>
        </w:rPr>
        <w:t>```</w:t>
      </w:r>
      <w:r>
        <w:rPr>
          <w:sz w:val="18"/>
        </w:rPr>
        <w:br w:type="textWrapping"/>
      </w:r>
      <w:r>
        <w:rPr>
          <w:sz w:val="18"/>
        </w:rPr>
        <w:t>{</w:t>
      </w:r>
      <w:r>
        <w:rPr>
          <w:sz w:val="18"/>
        </w:rPr>
        <w:br w:type="textWrapping"/>
      </w:r>
      <w:r>
        <w:rPr>
          <w:sz w:val="18"/>
        </w:rPr>
        <w:t xml:space="preserve">  "shipmentIdInfo": [</w:t>
      </w:r>
      <w:r>
        <w:rPr>
          <w:sz w:val="18"/>
        </w:rPr>
        <w:br w:type="textWrapping"/>
      </w:r>
      <w:r>
        <w:rPr>
          <w:sz w:val="18"/>
        </w:rPr>
        <w:t xml:space="preserve">    {</w:t>
      </w:r>
      <w:r>
        <w:rPr>
          <w:sz w:val="18"/>
        </w:rPr>
        <w:br w:type="textWrapping"/>
      </w:r>
      <w:r>
        <w:rPr>
          <w:sz w:val="18"/>
        </w:rPr>
        <w:t xml:space="preserve">      "pageType": "THERMAL_NONPCP_01",</w:t>
      </w:r>
      <w:r>
        <w:rPr>
          <w:sz w:val="18"/>
        </w:rPr>
        <w:br w:type="textWrapping"/>
      </w:r>
      <w:r>
        <w:rPr>
          <w:sz w:val="18"/>
        </w:rPr>
        <w:t xml:space="preserve">      "shipmentId": "AWD20230715001",</w:t>
      </w:r>
      <w:r>
        <w:rPr>
          <w:sz w:val="18"/>
        </w:rPr>
        <w:br w:type="textWrapping"/>
      </w:r>
      <w:r>
        <w:rPr>
          <w:sz w:val="18"/>
        </w:rPr>
        <w:t xml:space="preserve">      "sid": 123456789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"pageType": "LETTER_6", </w:t>
      </w:r>
      <w:r>
        <w:rPr>
          <w:sz w:val="18"/>
        </w:rPr>
        <w:br w:type="textWrapping"/>
      </w:r>
      <w:r>
        <w:rPr>
          <w:sz w:val="18"/>
        </w:rPr>
        <w:t xml:space="preserve">      "shipmentId": "AWD20230715002",</w:t>
      </w:r>
      <w:r>
        <w:rPr>
          <w:sz w:val="18"/>
        </w:rPr>
        <w:br w:type="textWrapping"/>
      </w:r>
      <w:r>
        <w:rPr>
          <w:sz w:val="18"/>
        </w:rPr>
        <w:t xml:space="preserve">      "sid": 987654321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AF16E90">
      <w:r>
        <w:rPr>
          <w:sz w:val="18"/>
        </w:rPr>
        <w:t>---</w:t>
      </w:r>
    </w:p>
    <w:p w14:paraId="05FB4701">
      <w:pPr>
        <w:pStyle w:val="4"/>
      </w:pPr>
      <w:bookmarkStart w:id="864" w:name="_Toc30286"/>
      <w:r>
        <w:t>查询补货列表</w:t>
      </w:r>
      <w:bookmarkEnd w:id="864"/>
    </w:p>
    <w:p w14:paraId="733F156C">
      <w:r>
        <w:rPr>
          <w:sz w:val="18"/>
        </w:rPr>
        <w:t>- Source path: docs/FBASug/GetSummaryList</w:t>
      </w:r>
      <w:r>
        <w:rPr>
          <w:sz w:val="18"/>
        </w:rPr>
        <w:br w:type="textWrapping"/>
      </w:r>
      <w:r>
        <w:rPr>
          <w:sz w:val="18"/>
        </w:rPr>
        <w:t>- Source URL: https://apidoc.lingxing.com/docs/FBASug/GetSummaryList.md</w:t>
      </w:r>
    </w:p>
    <w:p w14:paraId="27A241F8">
      <w:r>
        <w:rPr>
          <w:sz w:val="18"/>
        </w:rPr>
        <w:t># 查询补货列表</w:t>
      </w:r>
    </w:p>
    <w:p w14:paraId="52EF487A">
      <w:pPr>
        <w:pStyle w:val="4"/>
      </w:pPr>
      <w:bookmarkStart w:id="865" w:name="_Toc4101"/>
      <w:r>
        <w:t>接口信息</w:t>
      </w:r>
      <w:bookmarkEnd w:id="865"/>
    </w:p>
    <w:p w14:paraId="4409265F">
      <w:pPr>
        <w:pStyle w:val="4"/>
      </w:pPr>
      <w:bookmarkStart w:id="866" w:name="_Toc19947"/>
      <w:r>
        <w:t>请求参数</w:t>
      </w:r>
      <w:bookmarkEnd w:id="866"/>
    </w:p>
    <w:p w14:paraId="61371D8B">
      <w:pPr>
        <w:pStyle w:val="4"/>
      </w:pPr>
      <w:bookmarkStart w:id="867" w:name="_Toc32333"/>
      <w:r>
        <w:t>请求示例</w:t>
      </w:r>
      <w:bookmarkEnd w:id="867"/>
    </w:p>
    <w:p w14:paraId="04192282">
      <w:r>
        <w:rPr>
          <w:sz w:val="18"/>
        </w:rPr>
        <w:t>```</w:t>
      </w:r>
      <w:r>
        <w:rPr>
          <w:sz w:val="18"/>
        </w:rPr>
        <w:br w:type="textWrapping"/>
      </w:r>
      <w:r>
        <w:rPr>
          <w:sz w:val="18"/>
        </w:rPr>
        <w:t>{</w:t>
      </w:r>
      <w:r>
        <w:rPr>
          <w:sz w:val="18"/>
        </w:rPr>
        <w:br w:type="textWrapping"/>
      </w:r>
      <w:r>
        <w:rPr>
          <w:sz w:val="18"/>
        </w:rPr>
        <w:t xml:space="preserve">    "sid_list": ["136","139"],</w:t>
      </w:r>
      <w:r>
        <w:rPr>
          <w:sz w:val="18"/>
        </w:rPr>
        <w:br w:type="textWrapping"/>
      </w:r>
      <w:r>
        <w:rPr>
          <w:sz w:val="18"/>
        </w:rPr>
        <w:t xml:space="preserve">    "data_type": 1,</w:t>
      </w:r>
      <w:r>
        <w:rPr>
          <w:sz w:val="18"/>
        </w:rPr>
        <w:br w:type="textWrapping"/>
      </w:r>
      <w:r>
        <w:rPr>
          <w:sz w:val="18"/>
        </w:rPr>
        <w:t xml:space="preserve">    "asin_list": ["B0xxxxxxxx"],</w:t>
      </w:r>
      <w:r>
        <w:rPr>
          <w:sz w:val="18"/>
        </w:rPr>
        <w:br w:type="textWrapping"/>
      </w:r>
      <w:r>
        <w:rPr>
          <w:sz w:val="18"/>
        </w:rPr>
        <w:t xml:space="preserve">    "mode": 0,</w:t>
      </w:r>
      <w:r>
        <w:rPr>
          <w:sz w:val="18"/>
        </w:rPr>
        <w:br w:type="textWrapping"/>
      </w:r>
      <w:r>
        <w:rPr>
          <w:sz w:val="18"/>
        </w:rPr>
        <w:t xml:space="preserve">    "listing_opentime_list": [</w:t>
      </w:r>
      <w:r>
        <w:rPr>
          <w:sz w:val="18"/>
        </w:rPr>
        <w:br w:type="textWrapping"/>
      </w:r>
      <w:r>
        <w:rPr>
          <w:sz w:val="18"/>
        </w:rPr>
        <w:t xml:space="preserve">        "2023-06-06",</w:t>
      </w:r>
      <w:r>
        <w:rPr>
          <w:sz w:val="18"/>
        </w:rPr>
        <w:br w:type="textWrapping"/>
      </w:r>
      <w:r>
        <w:rPr>
          <w:sz w:val="18"/>
        </w:rPr>
        <w:t xml:space="preserve">        "2024-07-13"</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79F8159D">
      <w:pPr>
        <w:pStyle w:val="4"/>
      </w:pPr>
      <w:bookmarkStart w:id="868" w:name="_Toc19801"/>
      <w:r>
        <w:t>返回结果</w:t>
      </w:r>
      <w:bookmarkEnd w:id="868"/>
    </w:p>
    <w:p w14:paraId="5E789376">
      <w:r>
        <w:rPr>
          <w:sz w:val="18"/>
        </w:rPr>
        <w:t>Json Object</w:t>
      </w:r>
    </w:p>
    <w:p w14:paraId="6B531A01">
      <w:pPr>
        <w:pStyle w:val="4"/>
      </w:pPr>
      <w:bookmarkStart w:id="869" w:name="_Toc9295"/>
      <w:r>
        <w:t>返回成功示例</w:t>
      </w:r>
      <w:bookmarkEnd w:id="869"/>
    </w:p>
    <w:p w14:paraId="3740B94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"384AE0B2-1F40-990E-6E3F-857DDBC58BE9",</w:t>
      </w:r>
      <w:r>
        <w:rPr>
          <w:sz w:val="18"/>
        </w:rPr>
        <w:br w:type="textWrapping"/>
      </w:r>
      <w:r>
        <w:rPr>
          <w:sz w:val="18"/>
        </w:rPr>
        <w:t xml:space="preserve">    "response_time": "2023-12-06 16:55:51",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"basic_info": {</w:t>
      </w:r>
      <w:r>
        <w:rPr>
          <w:sz w:val="18"/>
        </w:rPr>
        <w:br w:type="textWrapping"/>
      </w:r>
      <w:r>
        <w:rPr>
          <w:sz w:val="18"/>
        </w:rPr>
        <w:t xml:space="preserve">                "hash_id": "0288f740df90c0d6e47ec50983d4d3cb",</w:t>
      </w:r>
      <w:r>
        <w:rPr>
          <w:sz w:val="18"/>
        </w:rPr>
        <w:br w:type="textWrapping"/>
      </w:r>
      <w:r>
        <w:rPr>
          <w:sz w:val="18"/>
        </w:rPr>
        <w:t xml:space="preserve">                "data_type": 1,</w:t>
      </w:r>
      <w:r>
        <w:rPr>
          <w:sz w:val="18"/>
        </w:rPr>
        <w:br w:type="textWrapping"/>
      </w:r>
      <w:r>
        <w:rPr>
          <w:sz w:val="18"/>
        </w:rPr>
        <w:t xml:space="preserve">                "node_type": 4,</w:t>
      </w:r>
      <w:r>
        <w:rPr>
          <w:sz w:val="18"/>
        </w:rPr>
        <w:br w:type="textWrapping"/>
      </w:r>
      <w:r>
        <w:rPr>
          <w:sz w:val="18"/>
        </w:rPr>
        <w:t xml:space="preserve">                "sid": "119",</w:t>
      </w:r>
      <w:r>
        <w:rPr>
          <w:sz w:val="18"/>
        </w:rPr>
        <w:br w:type="textWrapping"/>
      </w:r>
      <w:r>
        <w:rPr>
          <w:sz w:val="18"/>
        </w:rPr>
        <w:t xml:space="preserve">                "asin": "B0CM3B75YP",</w:t>
      </w:r>
      <w:r>
        <w:rPr>
          <w:sz w:val="18"/>
        </w:rPr>
        <w:br w:type="textWrapping"/>
      </w:r>
      <w:r>
        <w:rPr>
          <w:sz w:val="18"/>
        </w:rPr>
        <w:t xml:space="preserve">                "msku_fnsku_list": [</w:t>
      </w:r>
      <w:r>
        <w:rPr>
          <w:sz w:val="18"/>
        </w:rPr>
        <w:br w:type="textWrapping"/>
      </w:r>
      <w:r>
        <w:rPr>
          <w:sz w:val="18"/>
        </w:rPr>
        <w:t xml:space="preserve">                    {</w:t>
      </w:r>
      <w:r>
        <w:rPr>
          <w:sz w:val="18"/>
        </w:rPr>
        <w:br w:type="textWrapping"/>
      </w:r>
      <w:r>
        <w:rPr>
          <w:sz w:val="18"/>
        </w:rPr>
        <w:t xml:space="preserve">                        "msku": "CN0001",</w:t>
      </w:r>
      <w:r>
        <w:rPr>
          <w:sz w:val="18"/>
        </w:rPr>
        <w:br w:type="textWrapping"/>
      </w:r>
      <w:r>
        <w:rPr>
          <w:sz w:val="18"/>
        </w:rPr>
        <w:t xml:space="preserve">                        "fnsku": "X0040T7HJP"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"listing_opentime_list": [</w:t>
      </w:r>
      <w:r>
        <w:rPr>
          <w:sz w:val="18"/>
        </w:rPr>
        <w:br w:type="textWrapping"/>
      </w:r>
      <w:r>
        <w:rPr>
          <w:sz w:val="18"/>
        </w:rPr>
        <w:t xml:space="preserve">                    "2023-10-30 00:10:22 -07:00"</w:t>
      </w:r>
      <w:r>
        <w:rPr>
          <w:sz w:val="18"/>
        </w:rPr>
        <w:br w:type="textWrapping"/>
      </w:r>
      <w:r>
        <w:rPr>
          <w:sz w:val="18"/>
        </w:rPr>
        <w:t xml:space="preserve">                ],</w:t>
      </w:r>
      <w:r>
        <w:rPr>
          <w:sz w:val="18"/>
        </w:rPr>
        <w:br w:type="textWrapping"/>
      </w:r>
      <w:r>
        <w:rPr>
          <w:sz w:val="18"/>
        </w:rPr>
        <w:t xml:space="preserve">                "sync_time": "2023-12-06 16:30:36"</w:t>
      </w:r>
      <w:r>
        <w:rPr>
          <w:sz w:val="18"/>
        </w:rPr>
        <w:br w:type="textWrapping"/>
      </w:r>
      <w:r>
        <w:rPr>
          <w:sz w:val="18"/>
        </w:rPr>
        <w:t xml:space="preserve">            },</w:t>
      </w:r>
      <w:r>
        <w:rPr>
          <w:sz w:val="18"/>
        </w:rPr>
        <w:br w:type="textWrapping"/>
      </w:r>
      <w:r>
        <w:rPr>
          <w:sz w:val="18"/>
        </w:rPr>
        <w:t xml:space="preserve">            "amazon_quantity_info": {</w:t>
      </w:r>
      <w:r>
        <w:rPr>
          <w:sz w:val="18"/>
        </w:rPr>
        <w:br w:type="textWrapping"/>
      </w:r>
      <w:r>
        <w:rPr>
          <w:sz w:val="18"/>
        </w:rPr>
        <w:t xml:space="preserve">                "amazon_quantity_valid": 0,</w:t>
      </w:r>
      <w:r>
        <w:rPr>
          <w:sz w:val="18"/>
        </w:rPr>
        <w:br w:type="textWrapping"/>
      </w:r>
      <w:r>
        <w:rPr>
          <w:sz w:val="18"/>
        </w:rPr>
        <w:t xml:space="preserve">                "amazon_quantity_shipping": 20,</w:t>
      </w:r>
      <w:r>
        <w:rPr>
          <w:sz w:val="18"/>
        </w:rPr>
        <w:br w:type="textWrapping"/>
      </w:r>
      <w:r>
        <w:rPr>
          <w:sz w:val="18"/>
        </w:rPr>
        <w:t xml:space="preserve">                "amazon_quantity_shipping_plan": 1201,</w:t>
      </w:r>
      <w:r>
        <w:rPr>
          <w:sz w:val="18"/>
        </w:rPr>
        <w:br w:type="textWrapping"/>
      </w:r>
      <w:r>
        <w:rPr>
          <w:sz w:val="18"/>
        </w:rPr>
        <w:t xml:space="preserve">                "afn_fulfillable_quantity": 0,</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w:t>
      </w:r>
      <w:r>
        <w:rPr>
          <w:sz w:val="18"/>
        </w:rPr>
        <w:br w:type="textWrapping"/>
      </w:r>
      <w:r>
        <w:rPr>
          <w:sz w:val="18"/>
        </w:rPr>
        <w:t xml:space="preserve">            "scm_quantity_info": {</w:t>
      </w:r>
      <w:r>
        <w:rPr>
          <w:sz w:val="18"/>
        </w:rPr>
        <w:br w:type="textWrapping"/>
      </w:r>
      <w:r>
        <w:rPr>
          <w:sz w:val="18"/>
        </w:rPr>
        <w:t xml:space="preserve">                "sc_quantity_local_valid": 23,</w:t>
      </w:r>
      <w:r>
        <w:rPr>
          <w:sz w:val="18"/>
        </w:rPr>
        <w:br w:type="textWrapping"/>
      </w:r>
      <w:r>
        <w:rPr>
          <w:sz w:val="18"/>
        </w:rPr>
        <w:t xml:space="preserve">                "sc_quantity_oversea_valid": 0,</w:t>
      </w:r>
      <w:r>
        <w:rPr>
          <w:sz w:val="18"/>
        </w:rPr>
        <w:br w:type="textWrapping"/>
      </w:r>
      <w:r>
        <w:rPr>
          <w:sz w:val="18"/>
        </w:rPr>
        <w:t xml:space="preserve">                "sc_quantity_oversea_shipping": 0,</w:t>
      </w:r>
      <w:r>
        <w:rPr>
          <w:sz w:val="18"/>
        </w:rPr>
        <w:br w:type="textWrapping"/>
      </w:r>
      <w:r>
        <w:rPr>
          <w:sz w:val="18"/>
        </w:rPr>
        <w:t xml:space="preserve">                "sc_quantity_local_qc": 0,</w:t>
      </w:r>
      <w:r>
        <w:rPr>
          <w:sz w:val="18"/>
        </w:rPr>
        <w:br w:type="textWrapping"/>
      </w:r>
      <w:r>
        <w:rPr>
          <w:sz w:val="18"/>
        </w:rPr>
        <w:t xml:space="preserve">                "sc_quantity_purchase_plan": 0,</w:t>
      </w:r>
      <w:r>
        <w:rPr>
          <w:sz w:val="18"/>
        </w:rPr>
        <w:br w:type="textWrapping"/>
      </w:r>
      <w:r>
        <w:rPr>
          <w:sz w:val="18"/>
        </w:rPr>
        <w:t xml:space="preserve">                "sc_quantity_purchase_shipping": 0,</w:t>
      </w:r>
      <w:r>
        <w:rPr>
          <w:sz w:val="18"/>
        </w:rPr>
        <w:br w:type="textWrapping"/>
      </w:r>
      <w:r>
        <w:rPr>
          <w:sz w:val="18"/>
        </w:rPr>
        <w:t xml:space="preserve">                "sc_quantity_local_shipping": 0</w:t>
      </w:r>
      <w:r>
        <w:rPr>
          <w:sz w:val="18"/>
        </w:rPr>
        <w:br w:type="textWrapping"/>
      </w:r>
      <w:r>
        <w:rPr>
          <w:sz w:val="18"/>
        </w:rPr>
        <w:t xml:space="preserve">            },</w:t>
      </w:r>
      <w:r>
        <w:rPr>
          <w:sz w:val="18"/>
        </w:rPr>
        <w:br w:type="textWrapping"/>
      </w:r>
      <w:r>
        <w:rPr>
          <w:sz w:val="18"/>
        </w:rPr>
        <w:t xml:space="preserve">            "sales_info": {</w:t>
      </w:r>
      <w:r>
        <w:rPr>
          <w:sz w:val="18"/>
        </w:rPr>
        <w:br w:type="textWrapping"/>
      </w:r>
      <w:r>
        <w:rPr>
          <w:sz w:val="18"/>
        </w:rPr>
        <w:t xml:space="preserve">                "sales_avg_3": 0,</w:t>
      </w:r>
      <w:r>
        <w:rPr>
          <w:sz w:val="18"/>
        </w:rPr>
        <w:br w:type="textWrapping"/>
      </w:r>
      <w:r>
        <w:rPr>
          <w:sz w:val="18"/>
        </w:rPr>
        <w:t xml:space="preserve">                "sales_avg_7": 0,</w:t>
      </w:r>
      <w:r>
        <w:rPr>
          <w:sz w:val="18"/>
        </w:rPr>
        <w:br w:type="textWrapping"/>
      </w:r>
      <w:r>
        <w:rPr>
          <w:sz w:val="18"/>
        </w:rPr>
        <w:t xml:space="preserve">                "sales_avg_14": 0,</w:t>
      </w:r>
      <w:r>
        <w:rPr>
          <w:sz w:val="18"/>
        </w:rPr>
        <w:br w:type="textWrapping"/>
      </w:r>
      <w:r>
        <w:rPr>
          <w:sz w:val="18"/>
        </w:rPr>
        <w:t xml:space="preserve">                "sales_avg_30": 0,</w:t>
      </w:r>
      <w:r>
        <w:rPr>
          <w:sz w:val="18"/>
        </w:rPr>
        <w:br w:type="textWrapping"/>
      </w:r>
      <w:r>
        <w:rPr>
          <w:sz w:val="18"/>
        </w:rPr>
        <w:t xml:space="preserve">                "sales_avg_60": 0,</w:t>
      </w:r>
      <w:r>
        <w:rPr>
          <w:sz w:val="18"/>
        </w:rPr>
        <w:br w:type="textWrapping"/>
      </w:r>
      <w:r>
        <w:rPr>
          <w:sz w:val="18"/>
        </w:rPr>
        <w:t xml:space="preserve">                "sales_avg_90": 0,</w:t>
      </w:r>
      <w:r>
        <w:rPr>
          <w:sz w:val="18"/>
        </w:rPr>
        <w:br w:type="textWrapping"/>
      </w:r>
      <w:r>
        <w:rPr>
          <w:sz w:val="18"/>
        </w:rPr>
        <w:t xml:space="preserve">                "sales_total_3": 0,</w:t>
      </w:r>
      <w:r>
        <w:rPr>
          <w:sz w:val="18"/>
        </w:rPr>
        <w:br w:type="textWrapping"/>
      </w:r>
      <w:r>
        <w:rPr>
          <w:sz w:val="18"/>
        </w:rPr>
        <w:t xml:space="preserve">                "sales_total_7": 0,</w:t>
      </w:r>
      <w:r>
        <w:rPr>
          <w:sz w:val="18"/>
        </w:rPr>
        <w:br w:type="textWrapping"/>
      </w:r>
      <w:r>
        <w:rPr>
          <w:sz w:val="18"/>
        </w:rPr>
        <w:t xml:space="preserve">                "sales_total_14": 0,</w:t>
      </w:r>
      <w:r>
        <w:rPr>
          <w:sz w:val="18"/>
        </w:rPr>
        <w:br w:type="textWrapping"/>
      </w:r>
      <w:r>
        <w:rPr>
          <w:sz w:val="18"/>
        </w:rPr>
        <w:t xml:space="preserve">                "sales_total_30": 0,</w:t>
      </w:r>
      <w:r>
        <w:rPr>
          <w:sz w:val="18"/>
        </w:rPr>
        <w:br w:type="textWrapping"/>
      </w:r>
      <w:r>
        <w:rPr>
          <w:sz w:val="18"/>
        </w:rPr>
        <w:t xml:space="preserve">                "sales_total_60": 0,</w:t>
      </w:r>
      <w:r>
        <w:rPr>
          <w:sz w:val="18"/>
        </w:rPr>
        <w:br w:type="textWrapping"/>
      </w:r>
      <w:r>
        <w:rPr>
          <w:sz w:val="18"/>
        </w:rPr>
        <w:t xml:space="preserve">                "sales_total_90": 0</w:t>
      </w:r>
      <w:r>
        <w:rPr>
          <w:sz w:val="18"/>
        </w:rPr>
        <w:br w:type="textWrapping"/>
      </w:r>
      <w:r>
        <w:rPr>
          <w:sz w:val="18"/>
        </w:rPr>
        <w:t xml:space="preserve">            },</w:t>
      </w:r>
      <w:r>
        <w:rPr>
          <w:sz w:val="18"/>
        </w:rPr>
        <w:br w:type="textWrapping"/>
      </w:r>
      <w:r>
        <w:rPr>
          <w:sz w:val="18"/>
        </w:rPr>
        <w:t xml:space="preserve">            "suggest_info": {</w:t>
      </w:r>
      <w:r>
        <w:rPr>
          <w:sz w:val="18"/>
        </w:rPr>
        <w:br w:type="textWrapping"/>
      </w:r>
      <w:r>
        <w:rPr>
          <w:sz w:val="18"/>
        </w:rPr>
        <w:t xml:space="preserve">                "out_stock_flag": 0,</w:t>
      </w:r>
      <w:r>
        <w:rPr>
          <w:sz w:val="18"/>
        </w:rPr>
        <w:br w:type="textWrapping"/>
      </w:r>
      <w:r>
        <w:rPr>
          <w:sz w:val="18"/>
        </w:rPr>
        <w:t xml:space="preserve">                "out_stock_date": "",</w:t>
      </w:r>
      <w:r>
        <w:rPr>
          <w:sz w:val="18"/>
        </w:rPr>
        <w:br w:type="textWrapping"/>
      </w:r>
      <w:r>
        <w:rPr>
          <w:sz w:val="18"/>
        </w:rPr>
        <w:t xml:space="preserve">                "estimated_sale_quantity": 0,</w:t>
      </w:r>
      <w:r>
        <w:rPr>
          <w:sz w:val="18"/>
        </w:rPr>
        <w:br w:type="textWrapping"/>
      </w:r>
      <w:r>
        <w:rPr>
          <w:sz w:val="18"/>
        </w:rPr>
        <w:t xml:space="preserve">                "estimated_sale_avg_quantity": 0,</w:t>
      </w:r>
      <w:r>
        <w:rPr>
          <w:sz w:val="18"/>
        </w:rPr>
        <w:br w:type="textWrapping"/>
      </w:r>
      <w:r>
        <w:rPr>
          <w:sz w:val="18"/>
        </w:rPr>
        <w:t xml:space="preserve">                "available_sale_days": 360,</w:t>
      </w:r>
      <w:r>
        <w:rPr>
          <w:sz w:val="18"/>
        </w:rPr>
        <w:br w:type="textWrapping"/>
      </w:r>
      <w:r>
        <w:rPr>
          <w:sz w:val="18"/>
        </w:rPr>
        <w:t xml:space="preserve">                "fba_available_sale_days": 360,</w:t>
      </w:r>
      <w:r>
        <w:rPr>
          <w:sz w:val="18"/>
        </w:rPr>
        <w:br w:type="textWrapping"/>
      </w:r>
      <w:r>
        <w:rPr>
          <w:sz w:val="18"/>
        </w:rPr>
        <w:t xml:space="preserve">                "quantity_sug_purchase": 0,</w:t>
      </w:r>
      <w:r>
        <w:rPr>
          <w:sz w:val="18"/>
        </w:rPr>
        <w:br w:type="textWrapping"/>
      </w:r>
      <w:r>
        <w:rPr>
          <w:sz w:val="18"/>
        </w:rPr>
        <w:t xml:space="preserve">                "quantity_sug_local_to_oversea": 0,</w:t>
      </w:r>
      <w:r>
        <w:rPr>
          <w:sz w:val="18"/>
        </w:rPr>
        <w:br w:type="textWrapping"/>
      </w:r>
      <w:r>
        <w:rPr>
          <w:sz w:val="18"/>
        </w:rPr>
        <w:t xml:space="preserve">                "quantity_sug_local_to_fba": 0,</w:t>
      </w:r>
      <w:r>
        <w:rPr>
          <w:sz w:val="18"/>
        </w:rPr>
        <w:br w:type="textWrapping"/>
      </w:r>
      <w:r>
        <w:rPr>
          <w:sz w:val="18"/>
        </w:rPr>
        <w:t xml:space="preserve">                "quantity_sug_oversea_to_fba": 0,</w:t>
      </w:r>
      <w:r>
        <w:rPr>
          <w:sz w:val="18"/>
        </w:rPr>
        <w:br w:type="textWrapping"/>
      </w:r>
      <w:r>
        <w:rPr>
          <w:sz w:val="18"/>
        </w:rPr>
        <w:t xml:space="preserve">                "out_stock_date_purchase": "",</w:t>
      </w:r>
      <w:r>
        <w:rPr>
          <w:sz w:val="18"/>
        </w:rPr>
        <w:br w:type="textWrapping"/>
      </w:r>
      <w:r>
        <w:rPr>
          <w:sz w:val="18"/>
        </w:rPr>
        <w:t xml:space="preserve">                "out_stock_date_local": "",</w:t>
      </w:r>
      <w:r>
        <w:rPr>
          <w:sz w:val="18"/>
        </w:rPr>
        <w:br w:type="textWrapping"/>
      </w:r>
      <w:r>
        <w:rPr>
          <w:sz w:val="18"/>
        </w:rPr>
        <w:t xml:space="preserve">                "out_stock_date_oversea": "",</w:t>
      </w:r>
      <w:r>
        <w:rPr>
          <w:sz w:val="18"/>
        </w:rPr>
        <w:br w:type="textWrapping"/>
      </w:r>
      <w:r>
        <w:rPr>
          <w:sz w:val="18"/>
        </w:rPr>
        <w:t xml:space="preserve">                "sug_date_purchase": "",</w:t>
      </w:r>
      <w:r>
        <w:rPr>
          <w:sz w:val="18"/>
        </w:rPr>
        <w:br w:type="textWrapping"/>
      </w:r>
      <w:r>
        <w:rPr>
          <w:sz w:val="18"/>
        </w:rPr>
        <w:t xml:space="preserve">                "sug_date_send_local": "",</w:t>
      </w:r>
      <w:r>
        <w:rPr>
          <w:sz w:val="18"/>
        </w:rPr>
        <w:br w:type="textWrapping"/>
      </w:r>
      <w:r>
        <w:rPr>
          <w:sz w:val="18"/>
        </w:rPr>
        <w:t xml:space="preserve">                "sug_date_send_oversea": "",</w:t>
      </w:r>
      <w:r>
        <w:rPr>
          <w:sz w:val="18"/>
        </w:rPr>
        <w:br w:type="textWrapping"/>
      </w:r>
      <w:r>
        <w:rPr>
          <w:sz w:val="18"/>
        </w:rPr>
        <w:t xml:space="preserve">                "suggest_sm_list": [</w:t>
      </w:r>
      <w:r>
        <w:rPr>
          <w:sz w:val="18"/>
        </w:rPr>
        <w:br w:type="textWrapping"/>
      </w:r>
      <w:r>
        <w:rPr>
          <w:sz w:val="18"/>
        </w:rPr>
        <w:t xml:space="preserve">                    {</w:t>
      </w:r>
      <w:r>
        <w:rPr>
          <w:sz w:val="18"/>
        </w:rPr>
        <w:br w:type="textWrapping"/>
      </w:r>
      <w:r>
        <w:rPr>
          <w:sz w:val="18"/>
        </w:rPr>
        <w:t xml:space="preserve">                        "sm_id": "241241710888379394",</w:t>
      </w:r>
      <w:r>
        <w:rPr>
          <w:sz w:val="18"/>
        </w:rPr>
        <w:br w:type="textWrapping"/>
      </w:r>
      <w:r>
        <w:rPr>
          <w:sz w:val="18"/>
        </w:rPr>
        <w:t xml:space="preserve">                        "name": "空派",</w:t>
      </w:r>
      <w:r>
        <w:rPr>
          <w:sz w:val="18"/>
        </w:rPr>
        <w:br w:type="textWrapping"/>
      </w:r>
      <w:r>
        <w:rPr>
          <w:sz w:val="18"/>
        </w:rPr>
        <w:t xml:space="preserve">                        "quantity_sug_purchase": 0,</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"241384850192131072",</w:t>
      </w:r>
      <w:r>
        <w:rPr>
          <w:sz w:val="18"/>
        </w:rPr>
        <w:br w:type="textWrapping"/>
      </w:r>
      <w:r>
        <w:rPr>
          <w:sz w:val="18"/>
        </w:rPr>
        <w:t xml:space="preserve">                        "name": "sr258",</w:t>
      </w:r>
      <w:r>
        <w:rPr>
          <w:sz w:val="18"/>
        </w:rPr>
        <w:br w:type="textWrapping"/>
      </w:r>
      <w:r>
        <w:rPr>
          <w:sz w:val="18"/>
        </w:rPr>
        <w:t xml:space="preserve">                        "quantity_sug_purchase": 0,</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"ext_info": {</w:t>
      </w:r>
      <w:r>
        <w:rPr>
          <w:sz w:val="18"/>
        </w:rPr>
        <w:br w:type="textWrapping"/>
      </w:r>
      <w:r>
        <w:rPr>
          <w:sz w:val="18"/>
        </w:rPr>
        <w:t xml:space="preserve">                "restock_status": 0,</w:t>
      </w:r>
      <w:r>
        <w:rPr>
          <w:sz w:val="18"/>
        </w:rPr>
        <w:br w:type="textWrapping"/>
      </w:r>
      <w:r>
        <w:rPr>
          <w:sz w:val="18"/>
        </w:rPr>
        <w:t xml:space="preserve">                "remark": "",</w:t>
      </w:r>
      <w:r>
        <w:rPr>
          <w:sz w:val="18"/>
        </w:rPr>
        <w:br w:type="textWrapping"/>
      </w:r>
      <w:r>
        <w:rPr>
          <w:sz w:val="18"/>
        </w:rPr>
        <w:t xml:space="preserve">                "star": 0,</w:t>
      </w:r>
      <w:r>
        <w:rPr>
          <w:sz w:val="18"/>
        </w:rPr>
        <w:br w:type="textWrapping"/>
      </w:r>
      <w:r>
        <w:rPr>
          <w:sz w:val="18"/>
        </w:rPr>
        <w:t xml:space="preserve">                "need_flag": []</w:t>
      </w:r>
      <w:r>
        <w:rPr>
          <w:sz w:val="18"/>
        </w:rPr>
        <w:br w:type="textWrapping"/>
      </w:r>
      <w:r>
        <w:rPr>
          <w:sz w:val="18"/>
        </w:rPr>
        <w:t xml:space="preserve">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"basic_info": {</w:t>
      </w:r>
      <w:r>
        <w:rPr>
          <w:sz w:val="18"/>
        </w:rPr>
        <w:br w:type="textWrapping"/>
      </w:r>
      <w:r>
        <w:rPr>
          <w:sz w:val="18"/>
        </w:rPr>
        <w:t xml:space="preserve">                        "hash_id": "04158e9f9392e59f88ead19f374f5953",</w:t>
      </w:r>
      <w:r>
        <w:rPr>
          <w:sz w:val="18"/>
        </w:rPr>
        <w:br w:type="textWrapping"/>
      </w:r>
      <w:r>
        <w:rPr>
          <w:sz w:val="18"/>
        </w:rPr>
        <w:t xml:space="preserve">                        "data_type": 1,</w:t>
      </w:r>
      <w:r>
        <w:rPr>
          <w:sz w:val="18"/>
        </w:rPr>
        <w:br w:type="textWrapping"/>
      </w:r>
      <w:r>
        <w:rPr>
          <w:sz w:val="18"/>
        </w:rPr>
        <w:t xml:space="preserve">                        "node_type": 3,</w:t>
      </w:r>
      <w:r>
        <w:rPr>
          <w:sz w:val="18"/>
        </w:rPr>
        <w:br w:type="textWrapping"/>
      </w:r>
      <w:r>
        <w:rPr>
          <w:sz w:val="18"/>
        </w:rPr>
        <w:t xml:space="preserve">                        "sid": "119",</w:t>
      </w:r>
      <w:r>
        <w:rPr>
          <w:sz w:val="18"/>
        </w:rPr>
        <w:br w:type="textWrapping"/>
      </w:r>
      <w:r>
        <w:rPr>
          <w:sz w:val="18"/>
        </w:rPr>
        <w:t xml:space="preserve">                        "asin": "B0CM3B75YP",</w:t>
      </w:r>
      <w:r>
        <w:rPr>
          <w:sz w:val="18"/>
        </w:rPr>
        <w:br w:type="textWrapping"/>
      </w:r>
      <w:r>
        <w:rPr>
          <w:sz w:val="18"/>
        </w:rPr>
        <w:t xml:space="preserve">                        "msku_fnsku_list": [</w:t>
      </w:r>
      <w:r>
        <w:rPr>
          <w:sz w:val="18"/>
        </w:rPr>
        <w:br w:type="textWrapping"/>
      </w:r>
      <w:r>
        <w:rPr>
          <w:sz w:val="18"/>
        </w:rPr>
        <w:t xml:space="preserve">                            {</w:t>
      </w:r>
      <w:r>
        <w:rPr>
          <w:sz w:val="18"/>
        </w:rPr>
        <w:br w:type="textWrapping"/>
      </w:r>
      <w:r>
        <w:rPr>
          <w:sz w:val="18"/>
        </w:rPr>
        <w:t xml:space="preserve">                                "msku": "CN0001",</w:t>
      </w:r>
      <w:r>
        <w:rPr>
          <w:sz w:val="18"/>
        </w:rPr>
        <w:br w:type="textWrapping"/>
      </w:r>
      <w:r>
        <w:rPr>
          <w:sz w:val="18"/>
        </w:rPr>
        <w:t xml:space="preserve">                                "fnsku": "X0040T7HJP"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"listing_opentime_list": [</w:t>
      </w:r>
      <w:r>
        <w:rPr>
          <w:sz w:val="18"/>
        </w:rPr>
        <w:br w:type="textWrapping"/>
      </w:r>
      <w:r>
        <w:rPr>
          <w:sz w:val="18"/>
        </w:rPr>
        <w:t xml:space="preserve">                            "2023-10-30 00:10:22 -07:00"</w:t>
      </w:r>
      <w:r>
        <w:rPr>
          <w:sz w:val="18"/>
        </w:rPr>
        <w:br w:type="textWrapping"/>
      </w:r>
      <w:r>
        <w:rPr>
          <w:sz w:val="18"/>
        </w:rPr>
        <w:t xml:space="preserve">                        ],</w:t>
      </w:r>
      <w:r>
        <w:rPr>
          <w:sz w:val="18"/>
        </w:rPr>
        <w:br w:type="textWrapping"/>
      </w:r>
      <w:r>
        <w:rPr>
          <w:sz w:val="18"/>
        </w:rPr>
        <w:t xml:space="preserve">                        "sync_time": "2023-12-06 16:30:36"</w:t>
      </w:r>
      <w:r>
        <w:rPr>
          <w:sz w:val="18"/>
        </w:rPr>
        <w:br w:type="textWrapping"/>
      </w:r>
      <w:r>
        <w:rPr>
          <w:sz w:val="18"/>
        </w:rPr>
        <w:t xml:space="preserve">                    },</w:t>
      </w:r>
      <w:r>
        <w:rPr>
          <w:sz w:val="18"/>
        </w:rPr>
        <w:br w:type="textWrapping"/>
      </w:r>
      <w:r>
        <w:rPr>
          <w:sz w:val="18"/>
        </w:rPr>
        <w:t xml:space="preserve">                    "amazon_quantity_info": {</w:t>
      </w:r>
      <w:r>
        <w:rPr>
          <w:sz w:val="18"/>
        </w:rPr>
        <w:br w:type="textWrapping"/>
      </w:r>
      <w:r>
        <w:rPr>
          <w:sz w:val="18"/>
        </w:rPr>
        <w:t xml:space="preserve">                        "amazon_quantity_valid": 0,</w:t>
      </w:r>
      <w:r>
        <w:rPr>
          <w:sz w:val="18"/>
        </w:rPr>
        <w:br w:type="textWrapping"/>
      </w:r>
      <w:r>
        <w:rPr>
          <w:sz w:val="18"/>
        </w:rPr>
        <w:t xml:space="preserve">                        "amazon_quantity_shipping": 20,</w:t>
      </w:r>
      <w:r>
        <w:rPr>
          <w:sz w:val="18"/>
        </w:rPr>
        <w:br w:type="textWrapping"/>
      </w:r>
      <w:r>
        <w:rPr>
          <w:sz w:val="18"/>
        </w:rPr>
        <w:t xml:space="preserve">                        "amazon_quantity_shipping_plan": 1201,</w:t>
      </w:r>
      <w:r>
        <w:rPr>
          <w:sz w:val="18"/>
        </w:rPr>
        <w:br w:type="textWrapping"/>
      </w:r>
      <w:r>
        <w:rPr>
          <w:sz w:val="18"/>
        </w:rPr>
        <w:t xml:space="preserve">                        "afn_fulfillable_quantity": 0,</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w:t>
      </w:r>
      <w:r>
        <w:rPr>
          <w:sz w:val="18"/>
        </w:rPr>
        <w:br w:type="textWrapping"/>
      </w:r>
      <w:r>
        <w:rPr>
          <w:sz w:val="18"/>
        </w:rPr>
        <w:t xml:space="preserve">                    "scm_quantity_info": {</w:t>
      </w:r>
      <w:r>
        <w:rPr>
          <w:sz w:val="18"/>
        </w:rPr>
        <w:br w:type="textWrapping"/>
      </w:r>
      <w:r>
        <w:rPr>
          <w:sz w:val="18"/>
        </w:rPr>
        <w:t xml:space="preserve">                        "sc_quantity_local_valid": 23,</w:t>
      </w:r>
      <w:r>
        <w:rPr>
          <w:sz w:val="18"/>
        </w:rPr>
        <w:br w:type="textWrapping"/>
      </w:r>
      <w:r>
        <w:rPr>
          <w:sz w:val="18"/>
        </w:rPr>
        <w:t xml:space="preserve">                        "sc_quantity_oversea_valid": 0,</w:t>
      </w:r>
      <w:r>
        <w:rPr>
          <w:sz w:val="18"/>
        </w:rPr>
        <w:br w:type="textWrapping"/>
      </w:r>
      <w:r>
        <w:rPr>
          <w:sz w:val="18"/>
        </w:rPr>
        <w:t xml:space="preserve">                        "sc_quantity_oversea_shipping": 0,</w:t>
      </w:r>
      <w:r>
        <w:rPr>
          <w:sz w:val="18"/>
        </w:rPr>
        <w:br w:type="textWrapping"/>
      </w:r>
      <w:r>
        <w:rPr>
          <w:sz w:val="18"/>
        </w:rPr>
        <w:t xml:space="preserve">                        "sc_quantity_local_qc": 0,</w:t>
      </w:r>
      <w:r>
        <w:rPr>
          <w:sz w:val="18"/>
        </w:rPr>
        <w:br w:type="textWrapping"/>
      </w:r>
      <w:r>
        <w:rPr>
          <w:sz w:val="18"/>
        </w:rPr>
        <w:t xml:space="preserve">                        "sc_quantity_purchase_plan": 0,</w:t>
      </w:r>
      <w:r>
        <w:rPr>
          <w:sz w:val="18"/>
        </w:rPr>
        <w:br w:type="textWrapping"/>
      </w:r>
      <w:r>
        <w:rPr>
          <w:sz w:val="18"/>
        </w:rPr>
        <w:t xml:space="preserve">                        "sc_quantity_purchase_shipping": 0,</w:t>
      </w:r>
      <w:r>
        <w:rPr>
          <w:sz w:val="18"/>
        </w:rPr>
        <w:br w:type="textWrapping"/>
      </w:r>
      <w:r>
        <w:rPr>
          <w:sz w:val="18"/>
        </w:rPr>
        <w:t xml:space="preserve">                        "sc_quantity_local_shipping": 0</w:t>
      </w:r>
      <w:r>
        <w:rPr>
          <w:sz w:val="18"/>
        </w:rPr>
        <w:br w:type="textWrapping"/>
      </w:r>
      <w:r>
        <w:rPr>
          <w:sz w:val="18"/>
        </w:rPr>
        <w:t xml:space="preserve">                    },</w:t>
      </w:r>
      <w:r>
        <w:rPr>
          <w:sz w:val="18"/>
        </w:rPr>
        <w:br w:type="textWrapping"/>
      </w:r>
      <w:r>
        <w:rPr>
          <w:sz w:val="18"/>
        </w:rPr>
        <w:t xml:space="preserve">                    "sales_info": {</w:t>
      </w:r>
      <w:r>
        <w:rPr>
          <w:sz w:val="18"/>
        </w:rPr>
        <w:br w:type="textWrapping"/>
      </w:r>
      <w:r>
        <w:rPr>
          <w:sz w:val="18"/>
        </w:rPr>
        <w:t xml:space="preserve">                        "sales_avg_3": 0,</w:t>
      </w:r>
      <w:r>
        <w:rPr>
          <w:sz w:val="18"/>
        </w:rPr>
        <w:br w:type="textWrapping"/>
      </w:r>
      <w:r>
        <w:rPr>
          <w:sz w:val="18"/>
        </w:rPr>
        <w:t xml:space="preserve">                        "sales_avg_7": 0,</w:t>
      </w:r>
      <w:r>
        <w:rPr>
          <w:sz w:val="18"/>
        </w:rPr>
        <w:br w:type="textWrapping"/>
      </w:r>
      <w:r>
        <w:rPr>
          <w:sz w:val="18"/>
        </w:rPr>
        <w:t xml:space="preserve">                        "sales_avg_14": 0,</w:t>
      </w:r>
      <w:r>
        <w:rPr>
          <w:sz w:val="18"/>
        </w:rPr>
        <w:br w:type="textWrapping"/>
      </w:r>
      <w:r>
        <w:rPr>
          <w:sz w:val="18"/>
        </w:rPr>
        <w:t xml:space="preserve">                        "sales_avg_30": 0,</w:t>
      </w:r>
      <w:r>
        <w:rPr>
          <w:sz w:val="18"/>
        </w:rPr>
        <w:br w:type="textWrapping"/>
      </w:r>
      <w:r>
        <w:rPr>
          <w:sz w:val="18"/>
        </w:rPr>
        <w:t xml:space="preserve">                        "sales_avg_60": 0,</w:t>
      </w:r>
      <w:r>
        <w:rPr>
          <w:sz w:val="18"/>
        </w:rPr>
        <w:br w:type="textWrapping"/>
      </w:r>
      <w:r>
        <w:rPr>
          <w:sz w:val="18"/>
        </w:rPr>
        <w:t xml:space="preserve">                        "sales_avg_90": 0,</w:t>
      </w:r>
      <w:r>
        <w:rPr>
          <w:sz w:val="18"/>
        </w:rPr>
        <w:br w:type="textWrapping"/>
      </w:r>
      <w:r>
        <w:rPr>
          <w:sz w:val="18"/>
        </w:rPr>
        <w:t xml:space="preserve">                        "sales_total_3": 0,</w:t>
      </w:r>
      <w:r>
        <w:rPr>
          <w:sz w:val="18"/>
        </w:rPr>
        <w:br w:type="textWrapping"/>
      </w:r>
      <w:r>
        <w:rPr>
          <w:sz w:val="18"/>
        </w:rPr>
        <w:t xml:space="preserve">                        "sales_total_7": 0,</w:t>
      </w:r>
      <w:r>
        <w:rPr>
          <w:sz w:val="18"/>
        </w:rPr>
        <w:br w:type="textWrapping"/>
      </w:r>
      <w:r>
        <w:rPr>
          <w:sz w:val="18"/>
        </w:rPr>
        <w:t xml:space="preserve">                        "sales_total_14": 0,</w:t>
      </w:r>
      <w:r>
        <w:rPr>
          <w:sz w:val="18"/>
        </w:rPr>
        <w:br w:type="textWrapping"/>
      </w:r>
      <w:r>
        <w:rPr>
          <w:sz w:val="18"/>
        </w:rPr>
        <w:t xml:space="preserve">                        "sales_total_30": 0,</w:t>
      </w:r>
      <w:r>
        <w:rPr>
          <w:sz w:val="18"/>
        </w:rPr>
        <w:br w:type="textWrapping"/>
      </w:r>
      <w:r>
        <w:rPr>
          <w:sz w:val="18"/>
        </w:rPr>
        <w:t xml:space="preserve">                        "sales_total_60": 0,</w:t>
      </w:r>
      <w:r>
        <w:rPr>
          <w:sz w:val="18"/>
        </w:rPr>
        <w:br w:type="textWrapping"/>
      </w:r>
      <w:r>
        <w:rPr>
          <w:sz w:val="18"/>
        </w:rPr>
        <w:t xml:space="preserve">                        "sales_total_90": 0</w:t>
      </w:r>
      <w:r>
        <w:rPr>
          <w:sz w:val="18"/>
        </w:rPr>
        <w:br w:type="textWrapping"/>
      </w:r>
      <w:r>
        <w:rPr>
          <w:sz w:val="18"/>
        </w:rPr>
        <w:t xml:space="preserve">                    },</w:t>
      </w:r>
      <w:r>
        <w:rPr>
          <w:sz w:val="18"/>
        </w:rPr>
        <w:br w:type="textWrapping"/>
      </w:r>
      <w:r>
        <w:rPr>
          <w:sz w:val="18"/>
        </w:rPr>
        <w:t xml:space="preserve">                    "suggest_info": {</w:t>
      </w:r>
      <w:r>
        <w:rPr>
          <w:sz w:val="18"/>
        </w:rPr>
        <w:br w:type="textWrapping"/>
      </w:r>
      <w:r>
        <w:rPr>
          <w:sz w:val="18"/>
        </w:rPr>
        <w:t xml:space="preserve">                        "out_stock_flag": 0,</w:t>
      </w:r>
      <w:r>
        <w:rPr>
          <w:sz w:val="18"/>
        </w:rPr>
        <w:br w:type="textWrapping"/>
      </w:r>
      <w:r>
        <w:rPr>
          <w:sz w:val="18"/>
        </w:rPr>
        <w:t xml:space="preserve">                        "out_stock_date": "",</w:t>
      </w:r>
      <w:r>
        <w:rPr>
          <w:sz w:val="18"/>
        </w:rPr>
        <w:br w:type="textWrapping"/>
      </w:r>
      <w:r>
        <w:rPr>
          <w:sz w:val="18"/>
        </w:rPr>
        <w:t xml:space="preserve">                        "estimated_sale_quantity": 0,</w:t>
      </w:r>
      <w:r>
        <w:rPr>
          <w:sz w:val="18"/>
        </w:rPr>
        <w:br w:type="textWrapping"/>
      </w:r>
      <w:r>
        <w:rPr>
          <w:sz w:val="18"/>
        </w:rPr>
        <w:t xml:space="preserve">                        "estimated_sale_avg_quantity": 0,</w:t>
      </w:r>
      <w:r>
        <w:rPr>
          <w:sz w:val="18"/>
        </w:rPr>
        <w:br w:type="textWrapping"/>
      </w:r>
      <w:r>
        <w:rPr>
          <w:sz w:val="18"/>
        </w:rPr>
        <w:t xml:space="preserve">                        "available_sale_days": 360,</w:t>
      </w:r>
      <w:r>
        <w:rPr>
          <w:sz w:val="18"/>
        </w:rPr>
        <w:br w:type="textWrapping"/>
      </w:r>
      <w:r>
        <w:rPr>
          <w:sz w:val="18"/>
        </w:rPr>
        <w:t xml:space="preserve">                        "fba_available_sale_days": 360,</w:t>
      </w:r>
      <w:r>
        <w:rPr>
          <w:sz w:val="18"/>
        </w:rPr>
        <w:br w:type="textWrapping"/>
      </w:r>
      <w:r>
        <w:rPr>
          <w:sz w:val="18"/>
        </w:rPr>
        <w:t xml:space="preserve">                        "quantity_sug_purchase": 0,</w:t>
      </w:r>
      <w:r>
        <w:rPr>
          <w:sz w:val="18"/>
        </w:rPr>
        <w:br w:type="textWrapping"/>
      </w:r>
      <w:r>
        <w:rPr>
          <w:sz w:val="18"/>
        </w:rPr>
        <w:t xml:space="preserve">                        "quantity_sug_local_to_oversea": 0,</w:t>
      </w:r>
      <w:r>
        <w:rPr>
          <w:sz w:val="18"/>
        </w:rPr>
        <w:br w:type="textWrapping"/>
      </w:r>
      <w:r>
        <w:rPr>
          <w:sz w:val="18"/>
        </w:rPr>
        <w:t xml:space="preserve">                        "quantity_sug_local_to_fba": 0,</w:t>
      </w:r>
      <w:r>
        <w:rPr>
          <w:sz w:val="18"/>
        </w:rPr>
        <w:br w:type="textWrapping"/>
      </w:r>
      <w:r>
        <w:rPr>
          <w:sz w:val="18"/>
        </w:rPr>
        <w:t xml:space="preserve">                        "quantity_sug_oversea_to_fba": 0,</w:t>
      </w:r>
      <w:r>
        <w:rPr>
          <w:sz w:val="18"/>
        </w:rPr>
        <w:br w:type="textWrapping"/>
      </w:r>
      <w:r>
        <w:rPr>
          <w:sz w:val="18"/>
        </w:rPr>
        <w:t xml:space="preserve">                        "out_stock_date_purchase": "",</w:t>
      </w:r>
      <w:r>
        <w:rPr>
          <w:sz w:val="18"/>
        </w:rPr>
        <w:br w:type="textWrapping"/>
      </w:r>
      <w:r>
        <w:rPr>
          <w:sz w:val="18"/>
        </w:rPr>
        <w:t xml:space="preserve">                        "out_stock_date_local": "",</w:t>
      </w:r>
      <w:r>
        <w:rPr>
          <w:sz w:val="18"/>
        </w:rPr>
        <w:br w:type="textWrapping"/>
      </w:r>
      <w:r>
        <w:rPr>
          <w:sz w:val="18"/>
        </w:rPr>
        <w:t xml:space="preserve">                        "out_stock_date_oversea": "",</w:t>
      </w:r>
      <w:r>
        <w:rPr>
          <w:sz w:val="18"/>
        </w:rPr>
        <w:br w:type="textWrapping"/>
      </w:r>
      <w:r>
        <w:rPr>
          <w:sz w:val="18"/>
        </w:rPr>
        <w:t xml:space="preserve">                        "sug_date_purchase": "",</w:t>
      </w:r>
      <w:r>
        <w:rPr>
          <w:sz w:val="18"/>
        </w:rPr>
        <w:br w:type="textWrapping"/>
      </w:r>
      <w:r>
        <w:rPr>
          <w:sz w:val="18"/>
        </w:rPr>
        <w:t xml:space="preserve">                        "sug_date_send_local": "",</w:t>
      </w:r>
      <w:r>
        <w:rPr>
          <w:sz w:val="18"/>
        </w:rPr>
        <w:br w:type="textWrapping"/>
      </w:r>
      <w:r>
        <w:rPr>
          <w:sz w:val="18"/>
        </w:rPr>
        <w:t xml:space="preserve">                        "sug_date_send_oversea": "",</w:t>
      </w:r>
      <w:r>
        <w:rPr>
          <w:sz w:val="18"/>
        </w:rPr>
        <w:br w:type="textWrapping"/>
      </w:r>
      <w:r>
        <w:rPr>
          <w:sz w:val="18"/>
        </w:rPr>
        <w:t xml:space="preserve">                        "suggest_sm_list": [</w:t>
      </w:r>
      <w:r>
        <w:rPr>
          <w:sz w:val="18"/>
        </w:rPr>
        <w:br w:type="textWrapping"/>
      </w:r>
      <w:r>
        <w:rPr>
          <w:sz w:val="18"/>
        </w:rPr>
        <w:t xml:space="preserve">                            {</w:t>
      </w:r>
      <w:r>
        <w:rPr>
          <w:sz w:val="18"/>
        </w:rPr>
        <w:br w:type="textWrapping"/>
      </w:r>
      <w:r>
        <w:rPr>
          <w:sz w:val="18"/>
        </w:rPr>
        <w:t xml:space="preserve">                                "sm_id": "241241710888379394",</w:t>
      </w:r>
      <w:r>
        <w:rPr>
          <w:sz w:val="18"/>
        </w:rPr>
        <w:br w:type="textWrapping"/>
      </w:r>
      <w:r>
        <w:rPr>
          <w:sz w:val="18"/>
        </w:rPr>
        <w:t xml:space="preserve">                                "name": "空派",</w:t>
      </w:r>
      <w:r>
        <w:rPr>
          <w:sz w:val="18"/>
        </w:rPr>
        <w:br w:type="textWrapping"/>
      </w:r>
      <w:r>
        <w:rPr>
          <w:sz w:val="18"/>
        </w:rPr>
        <w:t xml:space="preserve">                                "quantity_sug_purchase": 0,</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"241384850192131072",</w:t>
      </w:r>
      <w:r>
        <w:rPr>
          <w:sz w:val="18"/>
        </w:rPr>
        <w:br w:type="textWrapping"/>
      </w:r>
      <w:r>
        <w:rPr>
          <w:sz w:val="18"/>
        </w:rPr>
        <w:t xml:space="preserve">                                "name": "sr258",</w:t>
      </w:r>
      <w:r>
        <w:rPr>
          <w:sz w:val="18"/>
        </w:rPr>
        <w:br w:type="textWrapping"/>
      </w:r>
      <w:r>
        <w:rPr>
          <w:sz w:val="18"/>
        </w:rPr>
        <w:t xml:space="preserve">                                "quantity_sug_purchase": 0,</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"ext_info": {</w:t>
      </w:r>
      <w:r>
        <w:rPr>
          <w:sz w:val="18"/>
        </w:rPr>
        <w:br w:type="textWrapping"/>
      </w:r>
      <w:r>
        <w:rPr>
          <w:sz w:val="18"/>
        </w:rPr>
        <w:t xml:space="preserve">                        "restock_status": 1,</w:t>
      </w:r>
      <w:r>
        <w:rPr>
          <w:sz w:val="18"/>
        </w:rPr>
        <w:br w:type="textWrapping"/>
      </w:r>
      <w:r>
        <w:rPr>
          <w:sz w:val="18"/>
        </w:rPr>
        <w:t xml:space="preserve">                        "remark": "",</w:t>
      </w:r>
      <w:r>
        <w:rPr>
          <w:sz w:val="18"/>
        </w:rPr>
        <w:br w:type="textWrapping"/>
      </w:r>
      <w:r>
        <w:rPr>
          <w:sz w:val="18"/>
        </w:rPr>
        <w:t xml:space="preserve">                        "star": 0,</w:t>
      </w:r>
      <w:r>
        <w:rPr>
          <w:sz w:val="18"/>
        </w:rPr>
        <w:br w:type="textWrapping"/>
      </w:r>
      <w:r>
        <w:rPr>
          <w:sz w:val="18"/>
        </w:rPr>
        <w:t xml:space="preserve">                        "need_flag": []</w:t>
      </w:r>
      <w:r>
        <w:rPr>
          <w:sz w:val="18"/>
        </w:rPr>
        <w:br w:type="textWrapping"/>
      </w:r>
      <w:r>
        <w:rPr>
          <w:sz w:val="18"/>
        </w:rPr>
        <w:t xml:space="preserve">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5</w:t>
      </w:r>
      <w:r>
        <w:rPr>
          <w:sz w:val="18"/>
        </w:rPr>
        <w:br w:type="textWrapping"/>
      </w:r>
      <w:r>
        <w:rPr>
          <w:sz w:val="18"/>
        </w:rPr>
        <w:t>}</w:t>
      </w:r>
      <w:r>
        <w:rPr>
          <w:sz w:val="18"/>
        </w:rPr>
        <w:br w:type="textWrapping"/>
      </w:r>
      <w:r>
        <w:rPr>
          <w:sz w:val="18"/>
        </w:rPr>
        <w:t>```</w:t>
      </w:r>
    </w:p>
    <w:p w14:paraId="78447B0B">
      <w:pPr>
        <w:pStyle w:val="4"/>
      </w:pPr>
      <w:bookmarkStart w:id="870" w:name="_Toc25865"/>
      <w:r>
        <w:t>附加说明</w:t>
      </w:r>
      <w:bookmarkEnd w:id="870"/>
    </w:p>
    <w:p w14:paraId="21F74121">
      <w:r>
        <w:rPr>
          <w:sz w:val="18"/>
        </w:rPr>
        <w:t>唯一键：hash_id</w:t>
      </w:r>
    </w:p>
    <w:p w14:paraId="036D0109">
      <w:r>
        <w:rPr>
          <w:sz w:val="18"/>
        </w:rPr>
        <w:t>---</w:t>
      </w:r>
    </w:p>
    <w:p w14:paraId="190D9AF5">
      <w:pPr>
        <w:pStyle w:val="4"/>
      </w:pPr>
      <w:bookmarkStart w:id="871" w:name="_Toc23605"/>
      <w:r>
        <w:t>查询规则-ASIN</w:t>
      </w:r>
      <w:bookmarkEnd w:id="871"/>
    </w:p>
    <w:p w14:paraId="346F55AC">
      <w:r>
        <w:rPr>
          <w:sz w:val="18"/>
        </w:rPr>
        <w:t>- Source path: docs/FBASug/ConfigASIN</w:t>
      </w:r>
      <w:r>
        <w:rPr>
          <w:sz w:val="18"/>
        </w:rPr>
        <w:br w:type="textWrapping"/>
      </w:r>
      <w:r>
        <w:rPr>
          <w:sz w:val="18"/>
        </w:rPr>
        <w:t>- Source URL: https://apidoc.lingxing.com/docs/FBASug/ConfigASIN.md</w:t>
      </w:r>
    </w:p>
    <w:p w14:paraId="3BDEB1FF">
      <w:r>
        <w:rPr>
          <w:sz w:val="18"/>
        </w:rPr>
        <w:t># 查询规则 - ASIN</w:t>
      </w:r>
      <w:r>
        <w:rPr>
          <w:sz w:val="18"/>
        </w:rPr>
        <w:br w:type="textWrapping"/>
      </w:r>
      <w:r>
        <w:rPr>
          <w:sz w:val="18"/>
        </w:rPr>
        <w:t>支持查询系统FBA补货建议中ASIN的补货规则</w:t>
      </w:r>
    </w:p>
    <w:p w14:paraId="0DC9BE05">
      <w:pPr>
        <w:pStyle w:val="4"/>
      </w:pPr>
      <w:bookmarkStart w:id="872" w:name="_Toc27669"/>
      <w:r>
        <w:t>接口信息</w:t>
      </w:r>
      <w:bookmarkEnd w:id="872"/>
    </w:p>
    <w:p w14:paraId="508F8CE2">
      <w:pPr>
        <w:pStyle w:val="4"/>
      </w:pPr>
      <w:bookmarkStart w:id="873" w:name="_Toc14332"/>
      <w:r>
        <w:t>请求参数</w:t>
      </w:r>
      <w:bookmarkEnd w:id="873"/>
    </w:p>
    <w:p w14:paraId="7AE30B95">
      <w:pPr>
        <w:pStyle w:val="4"/>
      </w:pPr>
      <w:bookmarkStart w:id="874" w:name="_Toc3748"/>
      <w:r>
        <w:t>请求示例</w:t>
      </w:r>
      <w:bookmarkEnd w:id="874"/>
    </w:p>
    <w:p w14:paraId="58A7E152">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"asin": "B0xxxxxxxx"</w:t>
      </w:r>
      <w:r>
        <w:rPr>
          <w:sz w:val="18"/>
        </w:rPr>
        <w:br w:type="textWrapping"/>
      </w:r>
      <w:r>
        <w:rPr>
          <w:sz w:val="18"/>
        </w:rPr>
        <w:t>}</w:t>
      </w:r>
      <w:r>
        <w:rPr>
          <w:sz w:val="18"/>
        </w:rPr>
        <w:br w:type="textWrapping"/>
      </w:r>
      <w:r>
        <w:rPr>
          <w:sz w:val="18"/>
        </w:rPr>
        <w:t>```</w:t>
      </w:r>
    </w:p>
    <w:p w14:paraId="5A7A562A">
      <w:pPr>
        <w:pStyle w:val="4"/>
      </w:pPr>
      <w:bookmarkStart w:id="875" w:name="_Toc5319"/>
      <w:r>
        <w:t>返回结果</w:t>
      </w:r>
      <w:bookmarkEnd w:id="875"/>
    </w:p>
    <w:p w14:paraId="5C137892">
      <w:r>
        <w:rPr>
          <w:sz w:val="18"/>
        </w:rPr>
        <w:t>Json Object</w:t>
      </w:r>
    </w:p>
    <w:p w14:paraId="6A60F1BB">
      <w:pPr>
        <w:pStyle w:val="4"/>
      </w:pPr>
      <w:bookmarkStart w:id="876" w:name="_Toc30846"/>
      <w:r>
        <w:t>返回成功示例</w:t>
      </w:r>
      <w:bookmarkEnd w:id="876"/>
    </w:p>
    <w:p w14:paraId="0DBD053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"6578BFD5-1559-089D-FDFC-C0051E35B9EA",</w:t>
      </w:r>
      <w:r>
        <w:rPr>
          <w:sz w:val="18"/>
        </w:rPr>
        <w:br w:type="textWrapping"/>
      </w:r>
      <w:r>
        <w:rPr>
          <w:sz w:val="18"/>
        </w:rPr>
        <w:t xml:space="preserve">    "response_time": "2023-04-11 10:13:44",</w:t>
      </w:r>
      <w:r>
        <w:rPr>
          <w:sz w:val="18"/>
        </w:rPr>
        <w:br w:type="textWrapping"/>
      </w:r>
      <w:r>
        <w:rPr>
          <w:sz w:val="18"/>
        </w:rPr>
        <w:t xml:space="preserve">    "data": {</w:t>
      </w:r>
      <w:r>
        <w:rPr>
          <w:sz w:val="18"/>
        </w:rPr>
        <w:br w:type="textWrapping"/>
      </w:r>
      <w:r>
        <w:rPr>
          <w:sz w:val="18"/>
        </w:rPr>
        <w:t xml:space="preserve">        "info": {</w:t>
      </w:r>
      <w:r>
        <w:rPr>
          <w:sz w:val="18"/>
        </w:rPr>
        <w:br w:type="textWrapping"/>
      </w:r>
      <w:r>
        <w:rPr>
          <w:sz w:val="18"/>
        </w:rPr>
        <w:t xml:space="preserve">            "days_plan": 2,</w:t>
      </w:r>
      <w:r>
        <w:rPr>
          <w:sz w:val="18"/>
        </w:rPr>
        <w:br w:type="textWrapping"/>
      </w:r>
      <w:r>
        <w:rPr>
          <w:sz w:val="18"/>
        </w:rPr>
        <w:t xml:space="preserve">            "days_qc": 3,</w:t>
      </w:r>
      <w:r>
        <w:rPr>
          <w:sz w:val="18"/>
        </w:rPr>
        <w:br w:type="textWrapping"/>
      </w:r>
      <w:r>
        <w:rPr>
          <w:sz w:val="18"/>
        </w:rPr>
        <w:t xml:space="preserve">            "days_purchase": 30,</w:t>
      </w:r>
      <w:r>
        <w:rPr>
          <w:sz w:val="18"/>
        </w:rPr>
        <w:br w:type="textWrapping"/>
      </w:r>
      <w:r>
        <w:rPr>
          <w:sz w:val="18"/>
        </w:rPr>
        <w:t xml:space="preserve">            "days_oversea_to_fba": 0,</w:t>
      </w:r>
      <w:r>
        <w:rPr>
          <w:sz w:val="18"/>
        </w:rPr>
        <w:br w:type="textWrapping"/>
      </w:r>
      <w:r>
        <w:rPr>
          <w:sz w:val="18"/>
        </w:rPr>
        <w:t xml:space="preserve">            "safe_day": 14,</w:t>
      </w:r>
      <w:r>
        <w:rPr>
          <w:sz w:val="18"/>
        </w:rPr>
        <w:br w:type="textWrapping"/>
      </w:r>
      <w:r>
        <w:rPr>
          <w:sz w:val="18"/>
        </w:rPr>
        <w:t xml:space="preserve">            "sm_fba_list": [</w:t>
      </w:r>
      <w:r>
        <w:rPr>
          <w:sz w:val="18"/>
        </w:rPr>
        <w:br w:type="textWrapping"/>
      </w:r>
      <w:r>
        <w:rPr>
          <w:sz w:val="18"/>
        </w:rPr>
        <w:t xml:space="preserve">                {</w:t>
      </w:r>
      <w:r>
        <w:rPr>
          <w:sz w:val="18"/>
        </w:rPr>
        <w:br w:type="textWrapping"/>
      </w:r>
      <w:r>
        <w:rPr>
          <w:sz w:val="18"/>
        </w:rPr>
        <w:t xml:space="preserve">                    "sm_id": "241250000631390720",</w:t>
      </w:r>
      <w:r>
        <w:rPr>
          <w:sz w:val="18"/>
        </w:rPr>
        <w:br w:type="textWrapping"/>
      </w:r>
      <w:r>
        <w:rPr>
          <w:sz w:val="18"/>
        </w:rPr>
        <w:t xml:space="preserve">                    "code": "1",</w:t>
      </w:r>
      <w:r>
        <w:rPr>
          <w:sz w:val="18"/>
        </w:rPr>
        <w:br w:type="textWrapping"/>
      </w:r>
      <w:r>
        <w:rPr>
          <w:sz w:val="18"/>
        </w:rPr>
        <w:t xml:space="preserve">                    "name": "海派",</w:t>
      </w:r>
      <w:r>
        <w:rPr>
          <w:sz w:val="18"/>
        </w:rPr>
        <w:br w:type="textWrapping"/>
      </w:r>
      <w:r>
        <w:rPr>
          <w:sz w:val="18"/>
        </w:rPr>
        <w:t xml:space="preserve">                    "days":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"sm_oversea_list": [</w:t>
      </w:r>
      <w:r>
        <w:rPr>
          <w:sz w:val="18"/>
        </w:rPr>
        <w:br w:type="textWrapping"/>
      </w:r>
      <w:r>
        <w:rPr>
          <w:sz w:val="18"/>
        </w:rPr>
        <w:t xml:space="preserve">                {</w:t>
      </w:r>
      <w:r>
        <w:rPr>
          <w:sz w:val="18"/>
        </w:rPr>
        <w:br w:type="textWrapping"/>
      </w:r>
      <w:r>
        <w:rPr>
          <w:sz w:val="18"/>
        </w:rPr>
        <w:t xml:space="preserve">                    "sm_id": "241250000631390722",</w:t>
      </w:r>
      <w:r>
        <w:rPr>
          <w:sz w:val="18"/>
        </w:rPr>
        <w:br w:type="textWrapping"/>
      </w:r>
      <w:r>
        <w:rPr>
          <w:sz w:val="18"/>
        </w:rPr>
        <w:t xml:space="preserve">                    "code": "3",</w:t>
      </w:r>
      <w:r>
        <w:rPr>
          <w:sz w:val="18"/>
        </w:rPr>
        <w:br w:type="textWrapping"/>
      </w:r>
      <w:r>
        <w:rPr>
          <w:sz w:val="18"/>
        </w:rPr>
        <w:t xml:space="preserve">                    "name": "空派",</w:t>
      </w:r>
      <w:r>
        <w:rPr>
          <w:sz w:val="18"/>
        </w:rPr>
        <w:br w:type="textWrapping"/>
      </w:r>
      <w:r>
        <w:rPr>
          <w:sz w:val="18"/>
        </w:rPr>
        <w:t xml:space="preserve">                    "days":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"241250000631390720",</w:t>
      </w:r>
      <w:r>
        <w:rPr>
          <w:sz w:val="18"/>
        </w:rPr>
        <w:br w:type="textWrapping"/>
      </w:r>
      <w:r>
        <w:rPr>
          <w:sz w:val="18"/>
        </w:rPr>
        <w:t xml:space="preserve">                    "code": "1",</w:t>
      </w:r>
      <w:r>
        <w:rPr>
          <w:sz w:val="18"/>
        </w:rPr>
        <w:br w:type="textWrapping"/>
      </w:r>
      <w:r>
        <w:rPr>
          <w:sz w:val="18"/>
        </w:rPr>
        <w:t xml:space="preserve">                    "name": "海派",</w:t>
      </w:r>
      <w:r>
        <w:rPr>
          <w:sz w:val="18"/>
        </w:rPr>
        <w:br w:type="textWrapping"/>
      </w:r>
      <w:r>
        <w:rPr>
          <w:sz w:val="18"/>
        </w:rPr>
        <w:t xml:space="preserve">                    "days":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"days_frequency_purchase": 0,</w:t>
      </w:r>
      <w:r>
        <w:rPr>
          <w:sz w:val="18"/>
        </w:rPr>
        <w:br w:type="textWrapping"/>
      </w:r>
      <w:r>
        <w:rPr>
          <w:sz w:val="18"/>
        </w:rPr>
        <w:t xml:space="preserve">            "days_frequency_local_send": 0,</w:t>
      </w:r>
      <w:r>
        <w:rPr>
          <w:sz w:val="18"/>
        </w:rPr>
        <w:br w:type="textWrapping"/>
      </w:r>
      <w:r>
        <w:rPr>
          <w:sz w:val="18"/>
        </w:rPr>
        <w:t xml:space="preserve">            "days_frequency_oversea_send": 0,</w:t>
      </w:r>
      <w:r>
        <w:rPr>
          <w:sz w:val="18"/>
        </w:rPr>
        <w:br w:type="textWrapping"/>
      </w:r>
      <w:r>
        <w:rPr>
          <w:sz w:val="18"/>
        </w:rPr>
        <w:t xml:space="preserve">            "is_ignore_certainly_short": 0,</w:t>
      </w:r>
      <w:r>
        <w:rPr>
          <w:sz w:val="18"/>
        </w:rPr>
        <w:br w:type="textWrapping"/>
      </w:r>
      <w:r>
        <w:rPr>
          <w:sz w:val="18"/>
        </w:rPr>
        <w:t xml:space="preserve">            "is_ignore_history_out_stock": 0,</w:t>
      </w:r>
      <w:r>
        <w:rPr>
          <w:sz w:val="18"/>
        </w:rPr>
        <w:br w:type="textWrapping"/>
      </w:r>
      <w:r>
        <w:rPr>
          <w:sz w:val="18"/>
        </w:rPr>
        <w:t xml:space="preserve">            "sales_avg_3": 0,</w:t>
      </w:r>
      <w:r>
        <w:rPr>
          <w:sz w:val="18"/>
        </w:rPr>
        <w:br w:type="textWrapping"/>
      </w:r>
      <w:r>
        <w:rPr>
          <w:sz w:val="18"/>
        </w:rPr>
        <w:t xml:space="preserve">            "sales_avg_7": 0,</w:t>
      </w:r>
      <w:r>
        <w:rPr>
          <w:sz w:val="18"/>
        </w:rPr>
        <w:br w:type="textWrapping"/>
      </w:r>
      <w:r>
        <w:rPr>
          <w:sz w:val="18"/>
        </w:rPr>
        <w:t xml:space="preserve">            "sales_avg_14": 0,</w:t>
      </w:r>
      <w:r>
        <w:rPr>
          <w:sz w:val="18"/>
        </w:rPr>
        <w:br w:type="textWrapping"/>
      </w:r>
      <w:r>
        <w:rPr>
          <w:sz w:val="18"/>
        </w:rPr>
        <w:t xml:space="preserve">            "sales_avg_30": 0,</w:t>
      </w:r>
      <w:r>
        <w:rPr>
          <w:sz w:val="18"/>
        </w:rPr>
        <w:br w:type="textWrapping"/>
      </w:r>
      <w:r>
        <w:rPr>
          <w:sz w:val="18"/>
        </w:rPr>
        <w:t xml:space="preserve">            "sales_avg_60": 0,</w:t>
      </w:r>
      <w:r>
        <w:rPr>
          <w:sz w:val="18"/>
        </w:rPr>
        <w:br w:type="textWrapping"/>
      </w:r>
      <w:r>
        <w:rPr>
          <w:sz w:val="18"/>
        </w:rPr>
        <w:t xml:space="preserve">            "sales_avg_90": 0,</w:t>
      </w:r>
      <w:r>
        <w:rPr>
          <w:sz w:val="18"/>
        </w:rPr>
        <w:br w:type="textWrapping"/>
      </w:r>
      <w:r>
        <w:rPr>
          <w:sz w:val="18"/>
        </w:rPr>
        <w:t xml:space="preserve">            "days_total": 79,</w:t>
      </w:r>
      <w:r>
        <w:rPr>
          <w:sz w:val="18"/>
        </w:rPr>
        <w:br w:type="textWrapping"/>
      </w:r>
      <w:r>
        <w:rPr>
          <w:sz w:val="18"/>
        </w:rPr>
        <w:t xml:space="preserve">            "days_total2": 64,</w:t>
      </w:r>
      <w:r>
        <w:rPr>
          <w:sz w:val="18"/>
        </w:rPr>
        <w:br w:type="textWrapping"/>
      </w:r>
      <w:r>
        <w:rPr>
          <w:sz w:val="18"/>
        </w:rPr>
        <w:t xml:space="preserve">            "default_type_toucheng": 0,</w:t>
      </w:r>
      <w:r>
        <w:rPr>
          <w:sz w:val="18"/>
        </w:rPr>
        <w:br w:type="textWrapping"/>
      </w:r>
      <w:r>
        <w:rPr>
          <w:sz w:val="18"/>
        </w:rPr>
        <w:t xml:space="preserve">            "default_type_oversea": 0,</w:t>
      </w:r>
      <w:r>
        <w:rPr>
          <w:sz w:val="18"/>
        </w:rPr>
        <w:br w:type="textWrapping"/>
      </w:r>
      <w:r>
        <w:rPr>
          <w:sz w:val="18"/>
        </w:rPr>
        <w:t xml:space="preserve">            "days_toucheng": 30,</w:t>
      </w:r>
      <w:r>
        <w:rPr>
          <w:sz w:val="18"/>
        </w:rPr>
        <w:br w:type="textWrapping"/>
      </w:r>
      <w:r>
        <w:rPr>
          <w:sz w:val="18"/>
        </w:rPr>
        <w:t xml:space="preserve">            "days_toucheng_air": 0,</w:t>
      </w:r>
      <w:r>
        <w:rPr>
          <w:sz w:val="18"/>
        </w:rPr>
        <w:br w:type="textWrapping"/>
      </w:r>
      <w:r>
        <w:rPr>
          <w:sz w:val="18"/>
        </w:rPr>
        <w:t xml:space="preserve">            "days_oversea": 15,</w:t>
      </w:r>
      <w:r>
        <w:rPr>
          <w:sz w:val="18"/>
        </w:rPr>
        <w:br w:type="textWrapping"/>
      </w:r>
      <w:r>
        <w:rPr>
          <w:sz w:val="18"/>
        </w:rPr>
        <w:t xml:space="preserve">            "days_oversea_air": 2</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"title": "默认配置",</w:t>
      </w:r>
      <w:r>
        <w:rPr>
          <w:sz w:val="18"/>
        </w:rPr>
        <w:br w:type="textWrapping"/>
      </w:r>
      <w:r>
        <w:rPr>
          <w:sz w:val="18"/>
        </w:rPr>
        <w:t xml:space="preserve">                "is_default": 1,</w:t>
      </w:r>
      <w:r>
        <w:rPr>
          <w:sz w:val="18"/>
        </w:rPr>
        <w:br w:type="textWrapping"/>
      </w:r>
      <w:r>
        <w:rPr>
          <w:sz w:val="18"/>
        </w:rPr>
        <w:t xml:space="preserve">                "type": 0,</w:t>
      </w:r>
      <w:r>
        <w:rPr>
          <w:sz w:val="18"/>
        </w:rPr>
        <w:br w:type="textWrapping"/>
      </w:r>
      <w:r>
        <w:rPr>
          <w:sz w:val="18"/>
        </w:rPr>
        <w:t xml:space="preserve">                "date_start": "2023-04-11",</w:t>
      </w:r>
      <w:r>
        <w:rPr>
          <w:sz w:val="18"/>
        </w:rPr>
        <w:br w:type="textWrapping"/>
      </w:r>
      <w:r>
        <w:rPr>
          <w:sz w:val="18"/>
        </w:rPr>
        <w:t xml:space="preserve">                "date_end": "2024-04-05",</w:t>
      </w:r>
      <w:r>
        <w:rPr>
          <w:sz w:val="18"/>
        </w:rPr>
        <w:br w:type="textWrapping"/>
      </w:r>
      <w:r>
        <w:rPr>
          <w:sz w:val="18"/>
        </w:rPr>
        <w:t xml:space="preserve">                "volume": 10,</w:t>
      </w:r>
      <w:r>
        <w:rPr>
          <w:sz w:val="18"/>
        </w:rPr>
        <w:br w:type="textWrapping"/>
      </w:r>
      <w:r>
        <w:rPr>
          <w:sz w:val="18"/>
        </w:rPr>
        <w:t xml:space="preserve">                "weigth_3": 0,</w:t>
      </w:r>
      <w:r>
        <w:rPr>
          <w:sz w:val="18"/>
        </w:rPr>
        <w:br w:type="textWrapping"/>
      </w:r>
      <w:r>
        <w:rPr>
          <w:sz w:val="18"/>
        </w:rPr>
        <w:t xml:space="preserve">                "weigth_7": 0,</w:t>
      </w:r>
      <w:r>
        <w:rPr>
          <w:sz w:val="18"/>
        </w:rPr>
        <w:br w:type="textWrapping"/>
      </w:r>
      <w:r>
        <w:rPr>
          <w:sz w:val="18"/>
        </w:rPr>
        <w:t xml:space="preserve">                "weigth_14": 0,</w:t>
      </w:r>
      <w:r>
        <w:rPr>
          <w:sz w:val="18"/>
        </w:rPr>
        <w:br w:type="textWrapping"/>
      </w:r>
      <w:r>
        <w:rPr>
          <w:sz w:val="18"/>
        </w:rPr>
        <w:t xml:space="preserve">                "weigth_30": 0,</w:t>
      </w:r>
      <w:r>
        <w:rPr>
          <w:sz w:val="18"/>
        </w:rPr>
        <w:br w:type="textWrapping"/>
      </w:r>
      <w:r>
        <w:rPr>
          <w:sz w:val="18"/>
        </w:rPr>
        <w:t xml:space="preserve">                "weigth_60": 0,</w:t>
      </w:r>
      <w:r>
        <w:rPr>
          <w:sz w:val="18"/>
        </w:rPr>
        <w:br w:type="textWrapping"/>
      </w:r>
      <w:r>
        <w:rPr>
          <w:sz w:val="18"/>
        </w:rPr>
        <w:t xml:space="preserve">                "weigth_90":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"denoise":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CB31259">
      <w:pPr>
        <w:pStyle w:val="4"/>
      </w:pPr>
      <w:bookmarkStart w:id="877" w:name="_Toc28070"/>
      <w:r>
        <w:t>返回失败示例</w:t>
      </w:r>
      <w:bookmarkEnd w:id="877"/>
    </w:p>
    <w:p w14:paraId="6E684D1A">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"补货建议规则不存在",</w:t>
      </w:r>
      <w:r>
        <w:rPr>
          <w:sz w:val="18"/>
        </w:rPr>
        <w:br w:type="textWrapping"/>
      </w:r>
      <w:r>
        <w:rPr>
          <w:sz w:val="18"/>
        </w:rPr>
        <w:t xml:space="preserve">    "request_id": "B73460DB-F4A6-592F-0075-046E86FBD083",</w:t>
      </w:r>
      <w:r>
        <w:rPr>
          <w:sz w:val="18"/>
        </w:rPr>
        <w:br w:type="textWrapping"/>
      </w:r>
      <w:r>
        <w:rPr>
          <w:sz w:val="18"/>
        </w:rPr>
        <w:t xml:space="preserve">    "response_time": "2023-04-11 10:11:54",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p>
    <w:p w14:paraId="62BAC994">
      <w:r>
        <w:rPr>
          <w:sz w:val="18"/>
        </w:rPr>
        <w:t>---</w:t>
      </w:r>
    </w:p>
    <w:p w14:paraId="54A4472D">
      <w:pPr>
        <w:pStyle w:val="4"/>
      </w:pPr>
      <w:bookmarkStart w:id="878" w:name="_Toc25909"/>
      <w:r>
        <w:t>查询规则-MSKU</w:t>
      </w:r>
      <w:bookmarkEnd w:id="878"/>
    </w:p>
    <w:p w14:paraId="50C38393">
      <w:r>
        <w:rPr>
          <w:sz w:val="18"/>
        </w:rPr>
        <w:t>- Source path: docs/FBASug/ConfigMSKU</w:t>
      </w:r>
      <w:r>
        <w:rPr>
          <w:sz w:val="18"/>
        </w:rPr>
        <w:br w:type="textWrapping"/>
      </w:r>
      <w:r>
        <w:rPr>
          <w:sz w:val="18"/>
        </w:rPr>
        <w:t>- Source URL: https://apidoc.lingxing.com/docs/FBASug/ConfigMSKU.md</w:t>
      </w:r>
    </w:p>
    <w:p w14:paraId="79619D18">
      <w:r>
        <w:rPr>
          <w:sz w:val="18"/>
        </w:rPr>
        <w:t># 查询规则 - MSKU</w:t>
      </w:r>
      <w:r>
        <w:rPr>
          <w:sz w:val="18"/>
        </w:rPr>
        <w:br w:type="textWrapping"/>
      </w:r>
      <w:r>
        <w:rPr>
          <w:sz w:val="18"/>
        </w:rPr>
        <w:t>支持查询系统FBA补货建议中MSKU的补货规则</w:t>
      </w:r>
    </w:p>
    <w:p w14:paraId="705E66B8">
      <w:pPr>
        <w:pStyle w:val="4"/>
      </w:pPr>
      <w:bookmarkStart w:id="879" w:name="_Toc4513"/>
      <w:r>
        <w:t>接口信息</w:t>
      </w:r>
      <w:bookmarkEnd w:id="879"/>
    </w:p>
    <w:p w14:paraId="079682A8">
      <w:pPr>
        <w:pStyle w:val="4"/>
      </w:pPr>
      <w:bookmarkStart w:id="880" w:name="_Toc19079"/>
      <w:r>
        <w:t>请求参数</w:t>
      </w:r>
      <w:bookmarkEnd w:id="880"/>
    </w:p>
    <w:p w14:paraId="10FC78A6">
      <w:pPr>
        <w:pStyle w:val="4"/>
      </w:pPr>
      <w:bookmarkStart w:id="881" w:name="_Toc16134"/>
      <w:r>
        <w:t>请求示例</w:t>
      </w:r>
      <w:bookmarkEnd w:id="881"/>
    </w:p>
    <w:p w14:paraId="028C5059">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"msku": "CNxxxx"</w:t>
      </w:r>
      <w:r>
        <w:rPr>
          <w:sz w:val="18"/>
        </w:rPr>
        <w:br w:type="textWrapping"/>
      </w:r>
      <w:r>
        <w:rPr>
          <w:sz w:val="18"/>
        </w:rPr>
        <w:t>}</w:t>
      </w:r>
      <w:r>
        <w:rPr>
          <w:sz w:val="18"/>
        </w:rPr>
        <w:br w:type="textWrapping"/>
      </w:r>
      <w:r>
        <w:rPr>
          <w:sz w:val="18"/>
        </w:rPr>
        <w:t>```</w:t>
      </w:r>
    </w:p>
    <w:p w14:paraId="058D4C8B">
      <w:pPr>
        <w:pStyle w:val="4"/>
      </w:pPr>
      <w:bookmarkStart w:id="882" w:name="_Toc14057"/>
      <w:r>
        <w:t>返回结果</w:t>
      </w:r>
      <w:bookmarkEnd w:id="882"/>
    </w:p>
    <w:p w14:paraId="774447DB">
      <w:r>
        <w:rPr>
          <w:sz w:val="18"/>
        </w:rPr>
        <w:t>Json Object</w:t>
      </w:r>
    </w:p>
    <w:p w14:paraId="48527D32">
      <w:pPr>
        <w:pStyle w:val="4"/>
      </w:pPr>
      <w:bookmarkStart w:id="883" w:name="_Toc30287"/>
      <w:r>
        <w:t>返回成功示例</w:t>
      </w:r>
      <w:bookmarkEnd w:id="883"/>
    </w:p>
    <w:p w14:paraId="65D4307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"29B2E5B6-7F92-E3B0-7983-5799DD7CC1CA",</w:t>
      </w:r>
      <w:r>
        <w:rPr>
          <w:sz w:val="18"/>
        </w:rPr>
        <w:br w:type="textWrapping"/>
      </w:r>
      <w:r>
        <w:rPr>
          <w:sz w:val="18"/>
        </w:rPr>
        <w:t xml:space="preserve">    "response_time": "2022-04-11 10:12:58",</w:t>
      </w:r>
      <w:r>
        <w:rPr>
          <w:sz w:val="18"/>
        </w:rPr>
        <w:br w:type="textWrapping"/>
      </w:r>
      <w:r>
        <w:rPr>
          <w:sz w:val="18"/>
        </w:rPr>
        <w:t xml:space="preserve">    "data": {</w:t>
      </w:r>
      <w:r>
        <w:rPr>
          <w:sz w:val="18"/>
        </w:rPr>
        <w:br w:type="textWrapping"/>
      </w:r>
      <w:r>
        <w:rPr>
          <w:sz w:val="18"/>
        </w:rPr>
        <w:t xml:space="preserve">        "info": {</w:t>
      </w:r>
      <w:r>
        <w:rPr>
          <w:sz w:val="18"/>
        </w:rPr>
        <w:br w:type="textWrapping"/>
      </w:r>
      <w:r>
        <w:rPr>
          <w:sz w:val="18"/>
        </w:rPr>
        <w:t xml:space="preserve">            "days_plan": 1,</w:t>
      </w:r>
      <w:r>
        <w:rPr>
          <w:sz w:val="18"/>
        </w:rPr>
        <w:br w:type="textWrapping"/>
      </w:r>
      <w:r>
        <w:rPr>
          <w:sz w:val="18"/>
        </w:rPr>
        <w:t xml:space="preserve">            "days_qc": 2,</w:t>
      </w:r>
      <w:r>
        <w:rPr>
          <w:sz w:val="18"/>
        </w:rPr>
        <w:br w:type="textWrapping"/>
      </w:r>
      <w:r>
        <w:rPr>
          <w:sz w:val="18"/>
        </w:rPr>
        <w:t xml:space="preserve">            "days_purchase": 30,</w:t>
      </w:r>
      <w:r>
        <w:rPr>
          <w:sz w:val="18"/>
        </w:rPr>
        <w:br w:type="textWrapping"/>
      </w:r>
      <w:r>
        <w:rPr>
          <w:sz w:val="18"/>
        </w:rPr>
        <w:t xml:space="preserve">            "days_oversea_to_fba": 4,</w:t>
      </w:r>
      <w:r>
        <w:rPr>
          <w:sz w:val="18"/>
        </w:rPr>
        <w:br w:type="textWrapping"/>
      </w:r>
      <w:r>
        <w:rPr>
          <w:sz w:val="18"/>
        </w:rPr>
        <w:t xml:space="preserve">            "safe_day": 1,</w:t>
      </w:r>
      <w:r>
        <w:rPr>
          <w:sz w:val="18"/>
        </w:rPr>
        <w:br w:type="textWrapping"/>
      </w:r>
      <w:r>
        <w:rPr>
          <w:sz w:val="18"/>
        </w:rPr>
        <w:t xml:space="preserve">            "sm_fba_list": [</w:t>
      </w:r>
      <w:r>
        <w:rPr>
          <w:sz w:val="18"/>
        </w:rPr>
        <w:br w:type="textWrapping"/>
      </w:r>
      <w:r>
        <w:rPr>
          <w:sz w:val="18"/>
        </w:rPr>
        <w:t xml:space="preserve">                {</w:t>
      </w:r>
      <w:r>
        <w:rPr>
          <w:sz w:val="18"/>
        </w:rPr>
        <w:br w:type="textWrapping"/>
      </w:r>
      <w:r>
        <w:rPr>
          <w:sz w:val="18"/>
        </w:rPr>
        <w:t xml:space="preserve">                    "sm_id": "241250000631390720",</w:t>
      </w:r>
      <w:r>
        <w:rPr>
          <w:sz w:val="18"/>
        </w:rPr>
        <w:br w:type="textWrapping"/>
      </w:r>
      <w:r>
        <w:rPr>
          <w:sz w:val="18"/>
        </w:rPr>
        <w:t xml:space="preserve">                    "code": "1",</w:t>
      </w:r>
      <w:r>
        <w:rPr>
          <w:sz w:val="18"/>
        </w:rPr>
        <w:br w:type="textWrapping"/>
      </w:r>
      <w:r>
        <w:rPr>
          <w:sz w:val="18"/>
        </w:rPr>
        <w:t xml:space="preserve">                    "name": "海派",</w:t>
      </w:r>
      <w:r>
        <w:rPr>
          <w:sz w:val="18"/>
        </w:rPr>
        <w:br w:type="textWrapping"/>
      </w:r>
      <w:r>
        <w:rPr>
          <w:sz w:val="18"/>
        </w:rPr>
        <w:t xml:space="preserve">                    "days":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"sm_oversea_list": [</w:t>
      </w:r>
      <w:r>
        <w:rPr>
          <w:sz w:val="18"/>
        </w:rPr>
        <w:br w:type="textWrapping"/>
      </w:r>
      <w:r>
        <w:rPr>
          <w:sz w:val="18"/>
        </w:rPr>
        <w:t xml:space="preserve">                {</w:t>
      </w:r>
      <w:r>
        <w:rPr>
          <w:sz w:val="18"/>
        </w:rPr>
        <w:br w:type="textWrapping"/>
      </w:r>
      <w:r>
        <w:rPr>
          <w:sz w:val="18"/>
        </w:rPr>
        <w:t xml:space="preserve">                    "sm_id": "241250000631390722",</w:t>
      </w:r>
      <w:r>
        <w:rPr>
          <w:sz w:val="18"/>
        </w:rPr>
        <w:br w:type="textWrapping"/>
      </w:r>
      <w:r>
        <w:rPr>
          <w:sz w:val="18"/>
        </w:rPr>
        <w:t xml:space="preserve">                    "code": "3",</w:t>
      </w:r>
      <w:r>
        <w:rPr>
          <w:sz w:val="18"/>
        </w:rPr>
        <w:br w:type="textWrapping"/>
      </w:r>
      <w:r>
        <w:rPr>
          <w:sz w:val="18"/>
        </w:rPr>
        <w:t xml:space="preserve">                    "name": "空派",</w:t>
      </w:r>
      <w:r>
        <w:rPr>
          <w:sz w:val="18"/>
        </w:rPr>
        <w:br w:type="textWrapping"/>
      </w:r>
      <w:r>
        <w:rPr>
          <w:sz w:val="18"/>
        </w:rPr>
        <w:t xml:space="preserve">                    "days":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"241250000631390720",</w:t>
      </w:r>
      <w:r>
        <w:rPr>
          <w:sz w:val="18"/>
        </w:rPr>
        <w:br w:type="textWrapping"/>
      </w:r>
      <w:r>
        <w:rPr>
          <w:sz w:val="18"/>
        </w:rPr>
        <w:t xml:space="preserve">                    "code": "1",</w:t>
      </w:r>
      <w:r>
        <w:rPr>
          <w:sz w:val="18"/>
        </w:rPr>
        <w:br w:type="textWrapping"/>
      </w:r>
      <w:r>
        <w:rPr>
          <w:sz w:val="18"/>
        </w:rPr>
        <w:t xml:space="preserve">                    "name": "海派",</w:t>
      </w:r>
      <w:r>
        <w:rPr>
          <w:sz w:val="18"/>
        </w:rPr>
        <w:br w:type="textWrapping"/>
      </w:r>
      <w:r>
        <w:rPr>
          <w:sz w:val="18"/>
        </w:rPr>
        <w:t xml:space="preserve">                    "days":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"days_frequency_purchase": 2,</w:t>
      </w:r>
      <w:r>
        <w:rPr>
          <w:sz w:val="18"/>
        </w:rPr>
        <w:br w:type="textWrapping"/>
      </w:r>
      <w:r>
        <w:rPr>
          <w:sz w:val="18"/>
        </w:rPr>
        <w:t xml:space="preserve">            "days_frequency_local_send": 2,</w:t>
      </w:r>
      <w:r>
        <w:rPr>
          <w:sz w:val="18"/>
        </w:rPr>
        <w:br w:type="textWrapping"/>
      </w:r>
      <w:r>
        <w:rPr>
          <w:sz w:val="18"/>
        </w:rPr>
        <w:t xml:space="preserve">            "days_frequency_oversea_send": 2,</w:t>
      </w:r>
      <w:r>
        <w:rPr>
          <w:sz w:val="18"/>
        </w:rPr>
        <w:br w:type="textWrapping"/>
      </w:r>
      <w:r>
        <w:rPr>
          <w:sz w:val="18"/>
        </w:rPr>
        <w:t xml:space="preserve">            "is_ignore_certainly_short": 1,</w:t>
      </w:r>
      <w:r>
        <w:rPr>
          <w:sz w:val="18"/>
        </w:rPr>
        <w:br w:type="textWrapping"/>
      </w:r>
      <w:r>
        <w:rPr>
          <w:sz w:val="18"/>
        </w:rPr>
        <w:t xml:space="preserve">            "is_ignore_history_out_stock": 1,</w:t>
      </w:r>
      <w:r>
        <w:rPr>
          <w:sz w:val="18"/>
        </w:rPr>
        <w:br w:type="textWrapping"/>
      </w:r>
      <w:r>
        <w:rPr>
          <w:sz w:val="18"/>
        </w:rPr>
        <w:t xml:space="preserve">            "sales_avg_3": 99,</w:t>
      </w:r>
      <w:r>
        <w:rPr>
          <w:sz w:val="18"/>
        </w:rPr>
        <w:br w:type="textWrapping"/>
      </w:r>
      <w:r>
        <w:rPr>
          <w:sz w:val="18"/>
        </w:rPr>
        <w:t xml:space="preserve">            "sales_avg_7": 99,</w:t>
      </w:r>
      <w:r>
        <w:rPr>
          <w:sz w:val="18"/>
        </w:rPr>
        <w:br w:type="textWrapping"/>
      </w:r>
      <w:r>
        <w:rPr>
          <w:sz w:val="18"/>
        </w:rPr>
        <w:t xml:space="preserve">            "sales_avg_14": 99,</w:t>
      </w:r>
      <w:r>
        <w:rPr>
          <w:sz w:val="18"/>
        </w:rPr>
        <w:br w:type="textWrapping"/>
      </w:r>
      <w:r>
        <w:rPr>
          <w:sz w:val="18"/>
        </w:rPr>
        <w:t xml:space="preserve">            "sales_avg_30": 99,</w:t>
      </w:r>
      <w:r>
        <w:rPr>
          <w:sz w:val="18"/>
        </w:rPr>
        <w:br w:type="textWrapping"/>
      </w:r>
      <w:r>
        <w:rPr>
          <w:sz w:val="18"/>
        </w:rPr>
        <w:t xml:space="preserve">            "sales_avg_60": 99,</w:t>
      </w:r>
      <w:r>
        <w:rPr>
          <w:sz w:val="18"/>
        </w:rPr>
        <w:br w:type="textWrapping"/>
      </w:r>
      <w:r>
        <w:rPr>
          <w:sz w:val="18"/>
        </w:rPr>
        <w:t xml:space="preserve">            "sales_avg_90": 99,</w:t>
      </w:r>
      <w:r>
        <w:rPr>
          <w:sz w:val="18"/>
        </w:rPr>
        <w:br w:type="textWrapping"/>
      </w:r>
      <w:r>
        <w:rPr>
          <w:sz w:val="18"/>
        </w:rPr>
        <w:t xml:space="preserve">            "days_total": 39,</w:t>
      </w:r>
      <w:r>
        <w:rPr>
          <w:sz w:val="18"/>
        </w:rPr>
        <w:br w:type="textWrapping"/>
      </w:r>
      <w:r>
        <w:rPr>
          <w:sz w:val="18"/>
        </w:rPr>
        <w:t xml:space="preserve">            "days_total2": 44,</w:t>
      </w:r>
      <w:r>
        <w:rPr>
          <w:sz w:val="18"/>
        </w:rPr>
        <w:br w:type="textWrapping"/>
      </w:r>
      <w:r>
        <w:rPr>
          <w:sz w:val="18"/>
        </w:rPr>
        <w:t xml:space="preserve">            "default_type_toucheng": 0,</w:t>
      </w:r>
      <w:r>
        <w:rPr>
          <w:sz w:val="18"/>
        </w:rPr>
        <w:br w:type="textWrapping"/>
      </w:r>
      <w:r>
        <w:rPr>
          <w:sz w:val="18"/>
        </w:rPr>
        <w:t xml:space="preserve">            "default_type_oversea": 0,</w:t>
      </w:r>
      <w:r>
        <w:rPr>
          <w:sz w:val="18"/>
        </w:rPr>
        <w:br w:type="textWrapping"/>
      </w:r>
      <w:r>
        <w:rPr>
          <w:sz w:val="18"/>
        </w:rPr>
        <w:t xml:space="preserve">            "days_toucheng": 3,</w:t>
      </w:r>
      <w:r>
        <w:rPr>
          <w:sz w:val="18"/>
        </w:rPr>
        <w:br w:type="textWrapping"/>
      </w:r>
      <w:r>
        <w:rPr>
          <w:sz w:val="18"/>
        </w:rPr>
        <w:t xml:space="preserve">            "days_toucheng_air": 0,</w:t>
      </w:r>
      <w:r>
        <w:rPr>
          <w:sz w:val="18"/>
        </w:rPr>
        <w:br w:type="textWrapping"/>
      </w:r>
      <w:r>
        <w:rPr>
          <w:sz w:val="18"/>
        </w:rPr>
        <w:t xml:space="preserve">            "days_oversea": 0,</w:t>
      </w:r>
      <w:r>
        <w:rPr>
          <w:sz w:val="18"/>
        </w:rPr>
        <w:br w:type="textWrapping"/>
      </w:r>
      <w:r>
        <w:rPr>
          <w:sz w:val="18"/>
        </w:rPr>
        <w:t xml:space="preserve">            "days_oversea_air": 4</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"title": "默认配置",</w:t>
      </w:r>
      <w:r>
        <w:rPr>
          <w:sz w:val="18"/>
        </w:rPr>
        <w:br w:type="textWrapping"/>
      </w:r>
      <w:r>
        <w:rPr>
          <w:sz w:val="18"/>
        </w:rPr>
        <w:t xml:space="preserve">                "is_default": 1,</w:t>
      </w:r>
      <w:r>
        <w:rPr>
          <w:sz w:val="18"/>
        </w:rPr>
        <w:br w:type="textWrapping"/>
      </w:r>
      <w:r>
        <w:rPr>
          <w:sz w:val="18"/>
        </w:rPr>
        <w:t xml:space="preserve">                "type": 1,</w:t>
      </w:r>
      <w:r>
        <w:rPr>
          <w:sz w:val="18"/>
        </w:rPr>
        <w:br w:type="textWrapping"/>
      </w:r>
      <w:r>
        <w:rPr>
          <w:sz w:val="18"/>
        </w:rPr>
        <w:t xml:space="preserve">                "date_start": "2023-04-11",</w:t>
      </w:r>
      <w:r>
        <w:rPr>
          <w:sz w:val="18"/>
        </w:rPr>
        <w:br w:type="textWrapping"/>
      </w:r>
      <w:r>
        <w:rPr>
          <w:sz w:val="18"/>
        </w:rPr>
        <w:t xml:space="preserve">                "date_end": "2024-04-05",</w:t>
      </w:r>
      <w:r>
        <w:rPr>
          <w:sz w:val="18"/>
        </w:rPr>
        <w:br w:type="textWrapping"/>
      </w:r>
      <w:r>
        <w:rPr>
          <w:sz w:val="18"/>
        </w:rPr>
        <w:t xml:space="preserve">                "volume": 113.85,</w:t>
      </w:r>
      <w:r>
        <w:rPr>
          <w:sz w:val="18"/>
        </w:rPr>
        <w:br w:type="textWrapping"/>
      </w:r>
      <w:r>
        <w:rPr>
          <w:sz w:val="18"/>
        </w:rPr>
        <w:t xml:space="preserve">                "weigth_3": 2,</w:t>
      </w:r>
      <w:r>
        <w:rPr>
          <w:sz w:val="18"/>
        </w:rPr>
        <w:br w:type="textWrapping"/>
      </w:r>
      <w:r>
        <w:rPr>
          <w:sz w:val="18"/>
        </w:rPr>
        <w:t xml:space="preserve">                "weigth_7": 50,</w:t>
      </w:r>
      <w:r>
        <w:rPr>
          <w:sz w:val="18"/>
        </w:rPr>
        <w:br w:type="textWrapping"/>
      </w:r>
      <w:r>
        <w:rPr>
          <w:sz w:val="18"/>
        </w:rPr>
        <w:t xml:space="preserve">                "weigth_14": 30,</w:t>
      </w:r>
      <w:r>
        <w:rPr>
          <w:sz w:val="18"/>
        </w:rPr>
        <w:br w:type="textWrapping"/>
      </w:r>
      <w:r>
        <w:rPr>
          <w:sz w:val="18"/>
        </w:rPr>
        <w:t xml:space="preserve">                "weigth_30": 20,</w:t>
      </w:r>
      <w:r>
        <w:rPr>
          <w:sz w:val="18"/>
        </w:rPr>
        <w:br w:type="textWrapping"/>
      </w:r>
      <w:r>
        <w:rPr>
          <w:sz w:val="18"/>
        </w:rPr>
        <w:t xml:space="preserve">                "weigth_60": 6,</w:t>
      </w:r>
      <w:r>
        <w:rPr>
          <w:sz w:val="18"/>
        </w:rPr>
        <w:br w:type="textWrapping"/>
      </w:r>
      <w:r>
        <w:rPr>
          <w:sz w:val="18"/>
        </w:rPr>
        <w:t xml:space="preserve">                "weigth_90": 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"denoise": [</w:t>
      </w:r>
      <w:r>
        <w:rPr>
          <w:sz w:val="18"/>
        </w:rPr>
        <w:br w:type="textWrapping"/>
      </w:r>
      <w:r>
        <w:rPr>
          <w:sz w:val="18"/>
        </w:rPr>
        <w:t xml:space="preserve">            {</w:t>
      </w:r>
      <w:r>
        <w:rPr>
          <w:sz w:val="18"/>
        </w:rPr>
        <w:br w:type="textWrapping"/>
      </w:r>
      <w:r>
        <w:rPr>
          <w:sz w:val="18"/>
        </w:rPr>
        <w:t xml:space="preserve">                "title": "1",</w:t>
      </w:r>
      <w:r>
        <w:rPr>
          <w:sz w:val="18"/>
        </w:rPr>
        <w:br w:type="textWrapping"/>
      </w:r>
      <w:r>
        <w:rPr>
          <w:sz w:val="18"/>
        </w:rPr>
        <w:t xml:space="preserve">                "date_end": "2021-11-30",</w:t>
      </w:r>
      <w:r>
        <w:rPr>
          <w:sz w:val="18"/>
        </w:rPr>
        <w:br w:type="textWrapping"/>
      </w:r>
      <w:r>
        <w:rPr>
          <w:sz w:val="18"/>
        </w:rPr>
        <w:t xml:space="preserve">                "date_start": "2021-11-30",</w:t>
      </w:r>
      <w:r>
        <w:rPr>
          <w:sz w:val="18"/>
        </w:rPr>
        <w:br w:type="textWrapping"/>
      </w:r>
      <w:r>
        <w:rPr>
          <w:sz w:val="18"/>
        </w:rPr>
        <w:t xml:space="preserve">                "percent": 2,</w:t>
      </w:r>
      <w:r>
        <w:rPr>
          <w:sz w:val="18"/>
        </w:rPr>
        <w:br w:type="textWrapping"/>
      </w:r>
      <w:r>
        <w:rPr>
          <w:sz w:val="18"/>
        </w:rPr>
        <w:t xml:space="preserve">                "volume": 3,</w:t>
      </w:r>
      <w:r>
        <w:rPr>
          <w:sz w:val="18"/>
        </w:rPr>
        <w:br w:type="textWrapping"/>
      </w:r>
      <w:r>
        <w:rPr>
          <w:sz w:val="18"/>
        </w:rPr>
        <w:t xml:space="preserve">                "type":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E211AD3">
      <w:pPr>
        <w:pStyle w:val="4"/>
      </w:pPr>
      <w:bookmarkStart w:id="884" w:name="_Toc3422"/>
      <w:r>
        <w:t>返回失败示例</w:t>
      </w:r>
      <w:bookmarkEnd w:id="884"/>
    </w:p>
    <w:p w14:paraId="2F231F87">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"补货建议规则不存在",</w:t>
      </w:r>
      <w:r>
        <w:rPr>
          <w:sz w:val="18"/>
        </w:rPr>
        <w:br w:type="textWrapping"/>
      </w:r>
      <w:r>
        <w:rPr>
          <w:sz w:val="18"/>
        </w:rPr>
        <w:t xml:space="preserve">    "request_id": "B73460DB-F4A6-592F-0075-046E86FBD083",</w:t>
      </w:r>
      <w:r>
        <w:rPr>
          <w:sz w:val="18"/>
        </w:rPr>
        <w:br w:type="textWrapping"/>
      </w:r>
      <w:r>
        <w:rPr>
          <w:sz w:val="18"/>
        </w:rPr>
        <w:t xml:space="preserve">    "response_time": "2023-04-11 10:11:54",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p>
    <w:p w14:paraId="5FB1568C">
      <w:r>
        <w:rPr>
          <w:sz w:val="18"/>
        </w:rPr>
        <w:t>---</w:t>
      </w:r>
    </w:p>
    <w:p w14:paraId="243383E3">
      <w:pPr>
        <w:pStyle w:val="4"/>
      </w:pPr>
      <w:bookmarkStart w:id="885" w:name="_Toc10526"/>
      <w:r>
        <w:t>查询建议信息-ASIN</w:t>
      </w:r>
      <w:bookmarkEnd w:id="885"/>
    </w:p>
    <w:p w14:paraId="3A68ECBC">
      <w:r>
        <w:rPr>
          <w:sz w:val="18"/>
        </w:rPr>
        <w:t>- Source path: docs/FBASug/InfoASIN</w:t>
      </w:r>
      <w:r>
        <w:rPr>
          <w:sz w:val="18"/>
        </w:rPr>
        <w:br w:type="textWrapping"/>
      </w:r>
      <w:r>
        <w:rPr>
          <w:sz w:val="18"/>
        </w:rPr>
        <w:t>- Source URL: https://apidoc.lingxing.com/docs/FBASug/InfoASIN.md</w:t>
      </w:r>
    </w:p>
    <w:p w14:paraId="5F14F8D0">
      <w:r>
        <w:rPr>
          <w:sz w:val="18"/>
        </w:rPr>
        <w:t># 查询建议信息-ASIN</w:t>
      </w:r>
      <w:r>
        <w:rPr>
          <w:sz w:val="18"/>
        </w:rPr>
        <w:br w:type="textWrapping"/>
      </w:r>
      <w:r>
        <w:rPr>
          <w:sz w:val="18"/>
        </w:rPr>
        <w:t>支持查询系统FBA补货建议中ASIN维度详细信息</w:t>
      </w:r>
    </w:p>
    <w:p w14:paraId="2C79AAC3">
      <w:pPr>
        <w:pStyle w:val="4"/>
      </w:pPr>
      <w:bookmarkStart w:id="886" w:name="_Toc20738"/>
      <w:r>
        <w:t>接口信息</w:t>
      </w:r>
      <w:bookmarkEnd w:id="886"/>
    </w:p>
    <w:p w14:paraId="7CB7D4BC">
      <w:pPr>
        <w:pStyle w:val="4"/>
      </w:pPr>
      <w:bookmarkStart w:id="887" w:name="_Toc19995"/>
      <w:r>
        <w:t>请求参数</w:t>
      </w:r>
      <w:bookmarkEnd w:id="887"/>
    </w:p>
    <w:p w14:paraId="502C532D">
      <w:pPr>
        <w:pStyle w:val="4"/>
      </w:pPr>
      <w:bookmarkStart w:id="888" w:name="_Toc1522"/>
      <w:r>
        <w:t>请求示例</w:t>
      </w:r>
      <w:bookmarkEnd w:id="888"/>
    </w:p>
    <w:p w14:paraId="7D92A79D">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"asin": "B0xxxxxxxx",</w:t>
      </w:r>
      <w:r>
        <w:rPr>
          <w:sz w:val="18"/>
        </w:rPr>
        <w:br w:type="textWrapping"/>
      </w:r>
      <w:r>
        <w:rPr>
          <w:sz w:val="18"/>
        </w:rPr>
        <w:t xml:space="preserve">    "mode": 0</w:t>
      </w:r>
      <w:r>
        <w:rPr>
          <w:sz w:val="18"/>
        </w:rPr>
        <w:br w:type="textWrapping"/>
      </w:r>
      <w:r>
        <w:rPr>
          <w:sz w:val="18"/>
        </w:rPr>
        <w:t>}</w:t>
      </w:r>
      <w:r>
        <w:rPr>
          <w:sz w:val="18"/>
        </w:rPr>
        <w:br w:type="textWrapping"/>
      </w:r>
      <w:r>
        <w:rPr>
          <w:sz w:val="18"/>
        </w:rPr>
        <w:t>```</w:t>
      </w:r>
    </w:p>
    <w:p w14:paraId="7BA34B25">
      <w:pPr>
        <w:pStyle w:val="4"/>
      </w:pPr>
      <w:bookmarkStart w:id="889" w:name="_Toc26807"/>
      <w:r>
        <w:t>返回结果</w:t>
      </w:r>
      <w:bookmarkEnd w:id="889"/>
    </w:p>
    <w:p w14:paraId="76CBF232">
      <w:r>
        <w:rPr>
          <w:sz w:val="18"/>
        </w:rPr>
        <w:t>Json Object</w:t>
      </w:r>
    </w:p>
    <w:p w14:paraId="65BCC40F">
      <w:pPr>
        <w:pStyle w:val="4"/>
      </w:pPr>
      <w:bookmarkStart w:id="890" w:name="_Toc6778"/>
      <w:r>
        <w:t>返回成功示例</w:t>
      </w:r>
      <w:bookmarkEnd w:id="890"/>
    </w:p>
    <w:p w14:paraId="4699CEA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"8C1AB940-1FBF-23F8-888A-540C57DB7AB5",</w:t>
      </w:r>
      <w:r>
        <w:rPr>
          <w:sz w:val="18"/>
        </w:rPr>
        <w:br w:type="textWrapping"/>
      </w:r>
      <w:r>
        <w:rPr>
          <w:sz w:val="18"/>
        </w:rPr>
        <w:t xml:space="preserve">    "response_time": "2023-04-11 10:17:27",</w:t>
      </w:r>
      <w:r>
        <w:rPr>
          <w:sz w:val="18"/>
        </w:rPr>
        <w:br w:type="textWrapping"/>
      </w:r>
      <w:r>
        <w:rPr>
          <w:sz w:val="18"/>
        </w:rPr>
        <w:t xml:space="preserve">    "data": {</w:t>
      </w:r>
      <w:r>
        <w:rPr>
          <w:sz w:val="18"/>
        </w:rPr>
        <w:br w:type="textWrapping"/>
      </w:r>
      <w:r>
        <w:rPr>
          <w:sz w:val="18"/>
        </w:rPr>
        <w:t xml:space="preserve">        "sid": 8,</w:t>
      </w:r>
      <w:r>
        <w:rPr>
          <w:sz w:val="18"/>
        </w:rPr>
        <w:br w:type="textWrapping"/>
      </w:r>
      <w:r>
        <w:rPr>
          <w:sz w:val="18"/>
        </w:rPr>
        <w:t xml:space="preserve">        "asin": "XXXXX",</w:t>
      </w:r>
      <w:r>
        <w:rPr>
          <w:sz w:val="18"/>
        </w:rPr>
        <w:br w:type="textWrapping"/>
      </w:r>
      <w:r>
        <w:rPr>
          <w:sz w:val="18"/>
        </w:rPr>
        <w:t xml:space="preserve">        "mode": 1,</w:t>
      </w:r>
      <w:r>
        <w:rPr>
          <w:sz w:val="18"/>
        </w:rPr>
        <w:br w:type="textWrapping"/>
      </w:r>
      <w:r>
        <w:rPr>
          <w:sz w:val="18"/>
        </w:rPr>
        <w:t xml:space="preserve">        "quantity_fba_valid": 0,</w:t>
      </w:r>
      <w:r>
        <w:rPr>
          <w:sz w:val="18"/>
        </w:rPr>
        <w:br w:type="textWrapping"/>
      </w:r>
      <w:r>
        <w:rPr>
          <w:sz w:val="18"/>
        </w:rPr>
        <w:t xml:space="preserve">        "quantity_sug_purchase": 20,</w:t>
      </w:r>
      <w:r>
        <w:rPr>
          <w:sz w:val="18"/>
        </w:rPr>
        <w:br w:type="textWrapping"/>
      </w:r>
      <w:r>
        <w:rPr>
          <w:sz w:val="18"/>
        </w:rPr>
        <w:t xml:space="preserve">        "quantity_sug_purchase_air": 0,</w:t>
      </w:r>
      <w:r>
        <w:rPr>
          <w:sz w:val="18"/>
        </w:rPr>
        <w:br w:type="textWrapping"/>
      </w:r>
      <w:r>
        <w:rPr>
          <w:sz w:val="18"/>
        </w:rPr>
        <w:t xml:space="preserve">        "quantity_sug_purchase_sea": 0,</w:t>
      </w:r>
      <w:r>
        <w:rPr>
          <w:sz w:val="18"/>
        </w:rPr>
        <w:br w:type="textWrapping"/>
      </w:r>
      <w:r>
        <w:rPr>
          <w:sz w:val="18"/>
        </w:rPr>
        <w:t xml:space="preserve">        "quantity_sug_local_to_oversea": 290,</w:t>
      </w:r>
      <w:r>
        <w:rPr>
          <w:sz w:val="18"/>
        </w:rPr>
        <w:br w:type="textWrapping"/>
      </w:r>
      <w:r>
        <w:rPr>
          <w:sz w:val="18"/>
        </w:rPr>
        <w:t xml:space="preserve">        "quantity_sug_local_to_oversea_air": 0,</w:t>
      </w:r>
      <w:r>
        <w:rPr>
          <w:sz w:val="18"/>
        </w:rPr>
        <w:br w:type="textWrapping"/>
      </w:r>
      <w:r>
        <w:rPr>
          <w:sz w:val="18"/>
        </w:rPr>
        <w:t xml:space="preserve">        "quantity_sug_local_to_oversea_sea": 0,</w:t>
      </w:r>
      <w:r>
        <w:rPr>
          <w:sz w:val="18"/>
        </w:rPr>
        <w:br w:type="textWrapping"/>
      </w:r>
      <w:r>
        <w:rPr>
          <w:sz w:val="18"/>
        </w:rPr>
        <w:t xml:space="preserve">        "quantity_sug_local_to_fba": 0,</w:t>
      </w:r>
      <w:r>
        <w:rPr>
          <w:sz w:val="18"/>
        </w:rPr>
        <w:br w:type="textWrapping"/>
      </w:r>
      <w:r>
        <w:rPr>
          <w:sz w:val="18"/>
        </w:rPr>
        <w:t xml:space="preserve">        "quantity_sug_local_to_fba_air": 0,</w:t>
      </w:r>
      <w:r>
        <w:rPr>
          <w:sz w:val="18"/>
        </w:rPr>
        <w:br w:type="textWrapping"/>
      </w:r>
      <w:r>
        <w:rPr>
          <w:sz w:val="18"/>
        </w:rPr>
        <w:t xml:space="preserve">        "quantity_sug_local_to_fba_sea": 0,</w:t>
      </w:r>
      <w:r>
        <w:rPr>
          <w:sz w:val="18"/>
        </w:rPr>
        <w:br w:type="textWrapping"/>
      </w:r>
      <w:r>
        <w:rPr>
          <w:sz w:val="18"/>
        </w:rPr>
        <w:t xml:space="preserve">        "quantity_sug_oversea_to_fba": 0,</w:t>
      </w:r>
      <w:r>
        <w:rPr>
          <w:sz w:val="18"/>
        </w:rPr>
        <w:br w:type="textWrapping"/>
      </w:r>
      <w:r>
        <w:rPr>
          <w:sz w:val="18"/>
        </w:rPr>
        <w:t xml:space="preserve">        "sug_date_send_local": "2023-04-11",</w:t>
      </w:r>
      <w:r>
        <w:rPr>
          <w:sz w:val="18"/>
        </w:rPr>
        <w:br w:type="textWrapping"/>
      </w:r>
      <w:r>
        <w:rPr>
          <w:sz w:val="18"/>
        </w:rPr>
        <w:t xml:space="preserve">        "sug_date_purchase": "2023-04-11",</w:t>
      </w:r>
      <w:r>
        <w:rPr>
          <w:sz w:val="18"/>
        </w:rPr>
        <w:br w:type="textWrapping"/>
      </w:r>
      <w:r>
        <w:rPr>
          <w:sz w:val="18"/>
        </w:rPr>
        <w:t xml:space="preserve">        "sug_date_send_oversea": "1970-01-01",</w:t>
      </w:r>
      <w:r>
        <w:rPr>
          <w:sz w:val="18"/>
        </w:rPr>
        <w:br w:type="textWrapping"/>
      </w:r>
      <w:r>
        <w:rPr>
          <w:sz w:val="18"/>
        </w:rPr>
        <w:t xml:space="preserve">        "sales_avg_3": 0,</w:t>
      </w:r>
      <w:r>
        <w:rPr>
          <w:sz w:val="18"/>
        </w:rPr>
        <w:br w:type="textWrapping"/>
      </w:r>
      <w:r>
        <w:rPr>
          <w:sz w:val="18"/>
        </w:rPr>
        <w:t xml:space="preserve">        "sales_avg_7": 0,</w:t>
      </w:r>
      <w:r>
        <w:rPr>
          <w:sz w:val="18"/>
        </w:rPr>
        <w:br w:type="textWrapping"/>
      </w:r>
      <w:r>
        <w:rPr>
          <w:sz w:val="18"/>
        </w:rPr>
        <w:t xml:space="preserve">        "sales_avg_14": 0,</w:t>
      </w:r>
      <w:r>
        <w:rPr>
          <w:sz w:val="18"/>
        </w:rPr>
        <w:br w:type="textWrapping"/>
      </w:r>
      <w:r>
        <w:rPr>
          <w:sz w:val="18"/>
        </w:rPr>
        <w:t xml:space="preserve">        "sales_avg_30": 0,</w:t>
      </w:r>
      <w:r>
        <w:rPr>
          <w:sz w:val="18"/>
        </w:rPr>
        <w:br w:type="textWrapping"/>
      </w:r>
      <w:r>
        <w:rPr>
          <w:sz w:val="18"/>
        </w:rPr>
        <w:t xml:space="preserve">        "sales_avg_60": 0,</w:t>
      </w:r>
      <w:r>
        <w:rPr>
          <w:sz w:val="18"/>
        </w:rPr>
        <w:br w:type="textWrapping"/>
      </w:r>
      <w:r>
        <w:rPr>
          <w:sz w:val="18"/>
        </w:rPr>
        <w:t xml:space="preserve">        "sales_avg_90": 0,</w:t>
      </w:r>
      <w:r>
        <w:rPr>
          <w:sz w:val="18"/>
        </w:rPr>
        <w:br w:type="textWrapping"/>
      </w:r>
      <w:r>
        <w:rPr>
          <w:sz w:val="18"/>
        </w:rPr>
        <w:t xml:space="preserve">        "sales_total_3": 0,</w:t>
      </w:r>
      <w:r>
        <w:rPr>
          <w:sz w:val="18"/>
        </w:rPr>
        <w:br w:type="textWrapping"/>
      </w:r>
      <w:r>
        <w:rPr>
          <w:sz w:val="18"/>
        </w:rPr>
        <w:t xml:space="preserve">        "sales_total_7": 0,</w:t>
      </w:r>
      <w:r>
        <w:rPr>
          <w:sz w:val="18"/>
        </w:rPr>
        <w:br w:type="textWrapping"/>
      </w:r>
      <w:r>
        <w:rPr>
          <w:sz w:val="18"/>
        </w:rPr>
        <w:t xml:space="preserve">        "sales_total_14": 0,</w:t>
      </w:r>
      <w:r>
        <w:rPr>
          <w:sz w:val="18"/>
        </w:rPr>
        <w:br w:type="textWrapping"/>
      </w:r>
      <w:r>
        <w:rPr>
          <w:sz w:val="18"/>
        </w:rPr>
        <w:t xml:space="preserve">        "sales_total_30": 0,</w:t>
      </w:r>
      <w:r>
        <w:rPr>
          <w:sz w:val="18"/>
        </w:rPr>
        <w:br w:type="textWrapping"/>
      </w:r>
      <w:r>
        <w:rPr>
          <w:sz w:val="18"/>
        </w:rPr>
        <w:t xml:space="preserve">        "sales_total_60": 0,</w:t>
      </w:r>
      <w:r>
        <w:rPr>
          <w:sz w:val="18"/>
        </w:rPr>
        <w:br w:type="textWrapping"/>
      </w:r>
      <w:r>
        <w:rPr>
          <w:sz w:val="18"/>
        </w:rPr>
        <w:t xml:space="preserve">        "sales_total_90": 0,</w:t>
      </w:r>
      <w:r>
        <w:rPr>
          <w:sz w:val="18"/>
        </w:rPr>
        <w:br w:type="textWrapping"/>
      </w:r>
      <w:r>
        <w:rPr>
          <w:sz w:val="18"/>
        </w:rPr>
        <w:t xml:space="preserve">        "msku_list": [</w:t>
      </w:r>
      <w:r>
        <w:rPr>
          <w:sz w:val="18"/>
        </w:rPr>
        <w:br w:type="textWrapping"/>
      </w:r>
      <w:r>
        <w:rPr>
          <w:sz w:val="18"/>
        </w:rPr>
        <w:t xml:space="preserve">            {</w:t>
      </w:r>
      <w:r>
        <w:rPr>
          <w:sz w:val="18"/>
        </w:rPr>
        <w:br w:type="textWrapping"/>
      </w:r>
      <w:r>
        <w:rPr>
          <w:sz w:val="18"/>
        </w:rPr>
        <w:t xml:space="preserve">                "msku": "MSKU8E33335D",</w:t>
      </w:r>
      <w:r>
        <w:rPr>
          <w:sz w:val="18"/>
        </w:rPr>
        <w:br w:type="textWrapping"/>
      </w:r>
      <w:r>
        <w:rPr>
          <w:sz w:val="18"/>
        </w:rPr>
        <w:t xml:space="preserve">                "afn_fulfillable_quantity": 0,</w:t>
      </w:r>
      <w:r>
        <w:rPr>
          <w:sz w:val="18"/>
        </w:rPr>
        <w:br w:type="textWrapping"/>
      </w:r>
      <w:r>
        <w:rPr>
          <w:sz w:val="18"/>
        </w:rPr>
        <w:t xml:space="preserve">                "reserved_fc_transfers": 0,</w:t>
      </w:r>
      <w:r>
        <w:rPr>
          <w:sz w:val="18"/>
        </w:rPr>
        <w:br w:type="textWrapping"/>
      </w:r>
      <w:r>
        <w:rPr>
          <w:sz w:val="18"/>
        </w:rPr>
        <w:t xml:space="preserve">                "reserved_fc_processing":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"suggest_sm_list": [</w:t>
      </w:r>
      <w:r>
        <w:rPr>
          <w:sz w:val="18"/>
        </w:rPr>
        <w:br w:type="textWrapping"/>
      </w:r>
      <w:r>
        <w:rPr>
          <w:sz w:val="18"/>
        </w:rPr>
        <w:t xml:space="preserve">             {</w:t>
      </w:r>
      <w:r>
        <w:rPr>
          <w:sz w:val="18"/>
        </w:rPr>
        <w:br w:type="textWrapping"/>
      </w:r>
      <w:r>
        <w:rPr>
          <w:sz w:val="18"/>
        </w:rPr>
        <w:t xml:space="preserve">                 "sm_id": "241241710888379392",</w:t>
      </w:r>
      <w:r>
        <w:rPr>
          <w:sz w:val="18"/>
        </w:rPr>
        <w:br w:type="textWrapping"/>
      </w:r>
      <w:r>
        <w:rPr>
          <w:sz w:val="18"/>
        </w:rPr>
        <w:t xml:space="preserve">                 "name": "海派",</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B23B4C6">
      <w:pPr>
        <w:pStyle w:val="4"/>
      </w:pPr>
      <w:bookmarkStart w:id="891" w:name="_Toc19494"/>
      <w:r>
        <w:t>附加说明</w:t>
      </w:r>
      <w:bookmarkEnd w:id="891"/>
    </w:p>
    <w:p w14:paraId="4729E97D">
      <w:r>
        <w:rPr>
          <w:sz w:val="18"/>
        </w:rPr>
        <w:t>唯一组合键：【sid+asin+mode】</w:t>
      </w:r>
    </w:p>
    <w:p w14:paraId="03FE4607">
      <w:r>
        <w:rPr>
          <w:sz w:val="18"/>
        </w:rPr>
        <w:t>---</w:t>
      </w:r>
    </w:p>
    <w:p w14:paraId="113AC80A">
      <w:pPr>
        <w:pStyle w:val="4"/>
      </w:pPr>
      <w:bookmarkStart w:id="892" w:name="_Toc8883"/>
      <w:r>
        <w:t>查询建议信息-MSKU</w:t>
      </w:r>
      <w:bookmarkEnd w:id="892"/>
    </w:p>
    <w:p w14:paraId="019BD058">
      <w:r>
        <w:rPr>
          <w:sz w:val="18"/>
        </w:rPr>
        <w:t>- Source path: docs/FBASug/InfoMSKU</w:t>
      </w:r>
      <w:r>
        <w:rPr>
          <w:sz w:val="18"/>
        </w:rPr>
        <w:br w:type="textWrapping"/>
      </w:r>
      <w:r>
        <w:rPr>
          <w:sz w:val="18"/>
        </w:rPr>
        <w:t>- Source URL: https://apidoc.lingxing.com/docs/FBASug/InfoMSKU.md</w:t>
      </w:r>
    </w:p>
    <w:p w14:paraId="7F063484">
      <w:r>
        <w:rPr>
          <w:sz w:val="18"/>
        </w:rPr>
        <w:t># 查询建议信息-MSKU</w:t>
      </w:r>
      <w:r>
        <w:rPr>
          <w:sz w:val="18"/>
        </w:rPr>
        <w:br w:type="textWrapping"/>
      </w:r>
      <w:r>
        <w:rPr>
          <w:sz w:val="18"/>
        </w:rPr>
        <w:t>支持查询FBA补货建议中MSKU维度的详细信息</w:t>
      </w:r>
    </w:p>
    <w:p w14:paraId="21D47FFB">
      <w:pPr>
        <w:pStyle w:val="4"/>
      </w:pPr>
      <w:bookmarkStart w:id="893" w:name="_Toc23310"/>
      <w:r>
        <w:t>接口信息</w:t>
      </w:r>
      <w:bookmarkEnd w:id="893"/>
    </w:p>
    <w:p w14:paraId="238E318B">
      <w:pPr>
        <w:pStyle w:val="4"/>
      </w:pPr>
      <w:bookmarkStart w:id="894" w:name="_Toc16874"/>
      <w:r>
        <w:t>请求参数</w:t>
      </w:r>
      <w:bookmarkEnd w:id="894"/>
    </w:p>
    <w:p w14:paraId="7FAFA86C">
      <w:pPr>
        <w:pStyle w:val="4"/>
      </w:pPr>
      <w:bookmarkStart w:id="895" w:name="_Toc20920"/>
      <w:r>
        <w:t>请求示例</w:t>
      </w:r>
      <w:bookmarkEnd w:id="895"/>
    </w:p>
    <w:p w14:paraId="0233D414">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"msku": "CNxxxx",</w:t>
      </w:r>
      <w:r>
        <w:rPr>
          <w:sz w:val="18"/>
        </w:rPr>
        <w:br w:type="textWrapping"/>
      </w:r>
      <w:r>
        <w:rPr>
          <w:sz w:val="18"/>
        </w:rPr>
        <w:t xml:space="preserve">    "mode": 0</w:t>
      </w:r>
      <w:r>
        <w:rPr>
          <w:sz w:val="18"/>
        </w:rPr>
        <w:br w:type="textWrapping"/>
      </w:r>
      <w:r>
        <w:rPr>
          <w:sz w:val="18"/>
        </w:rPr>
        <w:t>}</w:t>
      </w:r>
      <w:r>
        <w:rPr>
          <w:sz w:val="18"/>
        </w:rPr>
        <w:br w:type="textWrapping"/>
      </w:r>
      <w:r>
        <w:rPr>
          <w:sz w:val="18"/>
        </w:rPr>
        <w:t>```</w:t>
      </w:r>
    </w:p>
    <w:p w14:paraId="11F00692">
      <w:pPr>
        <w:pStyle w:val="4"/>
      </w:pPr>
      <w:bookmarkStart w:id="896" w:name="_Toc14488"/>
      <w:r>
        <w:t>返回结果</w:t>
      </w:r>
      <w:bookmarkEnd w:id="896"/>
    </w:p>
    <w:p w14:paraId="2E68F070">
      <w:r>
        <w:rPr>
          <w:sz w:val="18"/>
        </w:rPr>
        <w:t>Json Object</w:t>
      </w:r>
    </w:p>
    <w:p w14:paraId="4EEF47E1">
      <w:pPr>
        <w:pStyle w:val="4"/>
      </w:pPr>
      <w:bookmarkStart w:id="897" w:name="_Toc22219"/>
      <w:r>
        <w:t>返回成功示例</w:t>
      </w:r>
      <w:bookmarkEnd w:id="897"/>
    </w:p>
    <w:p w14:paraId="195D7AC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"8C1AB940-1FBF-23F8-888A-540C57DB7AB5",</w:t>
      </w:r>
      <w:r>
        <w:rPr>
          <w:sz w:val="18"/>
        </w:rPr>
        <w:br w:type="textWrapping"/>
      </w:r>
      <w:r>
        <w:rPr>
          <w:sz w:val="18"/>
        </w:rPr>
        <w:t xml:space="preserve">    "response_time": "2023-04-11 10:17:27",</w:t>
      </w:r>
      <w:r>
        <w:rPr>
          <w:sz w:val="18"/>
        </w:rPr>
        <w:br w:type="textWrapping"/>
      </w:r>
      <w:r>
        <w:rPr>
          <w:sz w:val="18"/>
        </w:rPr>
        <w:t xml:space="preserve">    "data": {</w:t>
      </w:r>
      <w:r>
        <w:rPr>
          <w:sz w:val="18"/>
        </w:rPr>
        <w:br w:type="textWrapping"/>
      </w:r>
      <w:r>
        <w:rPr>
          <w:sz w:val="18"/>
        </w:rPr>
        <w:t xml:space="preserve">        "sid": 119,</w:t>
      </w:r>
      <w:r>
        <w:rPr>
          <w:sz w:val="18"/>
        </w:rPr>
        <w:br w:type="textWrapping"/>
      </w:r>
      <w:r>
        <w:rPr>
          <w:sz w:val="18"/>
        </w:rPr>
        <w:t xml:space="preserve">        "msku": "CN0001",</w:t>
      </w:r>
      <w:r>
        <w:rPr>
          <w:sz w:val="18"/>
        </w:rPr>
        <w:br w:type="textWrapping"/>
      </w:r>
      <w:r>
        <w:rPr>
          <w:sz w:val="18"/>
        </w:rPr>
        <w:t xml:space="preserve">        "mode": 1,</w:t>
      </w:r>
      <w:r>
        <w:rPr>
          <w:sz w:val="18"/>
        </w:rPr>
        <w:br w:type="textWrapping"/>
      </w:r>
      <w:r>
        <w:rPr>
          <w:sz w:val="18"/>
        </w:rPr>
        <w:t xml:space="preserve">        "quantity_fba_valid": 0,</w:t>
      </w:r>
      <w:r>
        <w:rPr>
          <w:sz w:val="18"/>
        </w:rPr>
        <w:br w:type="textWrapping"/>
      </w:r>
      <w:r>
        <w:rPr>
          <w:sz w:val="18"/>
        </w:rPr>
        <w:t xml:space="preserve">        "quantity_sug_purchase": 411,</w:t>
      </w:r>
      <w:r>
        <w:rPr>
          <w:sz w:val="18"/>
        </w:rPr>
        <w:br w:type="textWrapping"/>
      </w:r>
      <w:r>
        <w:rPr>
          <w:sz w:val="18"/>
        </w:rPr>
        <w:t xml:space="preserve">        "quantity_sug_purchase_air": 0,</w:t>
      </w:r>
      <w:r>
        <w:rPr>
          <w:sz w:val="18"/>
        </w:rPr>
        <w:br w:type="textWrapping"/>
      </w:r>
      <w:r>
        <w:rPr>
          <w:sz w:val="18"/>
        </w:rPr>
        <w:t xml:space="preserve">        "quantity_sug_purchase_sea": 0,</w:t>
      </w:r>
      <w:r>
        <w:rPr>
          <w:sz w:val="18"/>
        </w:rPr>
        <w:br w:type="textWrapping"/>
      </w:r>
      <w:r>
        <w:rPr>
          <w:sz w:val="18"/>
        </w:rPr>
        <w:t xml:space="preserve">        "quantity_sug_local_to_oversea": 0,</w:t>
      </w:r>
      <w:r>
        <w:rPr>
          <w:sz w:val="18"/>
        </w:rPr>
        <w:br w:type="textWrapping"/>
      </w:r>
      <w:r>
        <w:rPr>
          <w:sz w:val="18"/>
        </w:rPr>
        <w:t xml:space="preserve">        "quantity_sug_local_to_oversea_air": 0,</w:t>
      </w:r>
      <w:r>
        <w:rPr>
          <w:sz w:val="18"/>
        </w:rPr>
        <w:br w:type="textWrapping"/>
      </w:r>
      <w:r>
        <w:rPr>
          <w:sz w:val="18"/>
        </w:rPr>
        <w:t xml:space="preserve">        "quantity_sug_local_to_oversea_sea": 0,</w:t>
      </w:r>
      <w:r>
        <w:rPr>
          <w:sz w:val="18"/>
        </w:rPr>
        <w:br w:type="textWrapping"/>
      </w:r>
      <w:r>
        <w:rPr>
          <w:sz w:val="18"/>
        </w:rPr>
        <w:t xml:space="preserve">        "quantity_sug_local_to_fba": 0,</w:t>
      </w:r>
      <w:r>
        <w:rPr>
          <w:sz w:val="18"/>
        </w:rPr>
        <w:br w:type="textWrapping"/>
      </w:r>
      <w:r>
        <w:rPr>
          <w:sz w:val="18"/>
        </w:rPr>
        <w:t xml:space="preserve">        "quantity_sug_local_to_fba_air": 0,</w:t>
      </w:r>
      <w:r>
        <w:rPr>
          <w:sz w:val="18"/>
        </w:rPr>
        <w:br w:type="textWrapping"/>
      </w:r>
      <w:r>
        <w:rPr>
          <w:sz w:val="18"/>
        </w:rPr>
        <w:t xml:space="preserve">        "quantity_sug_local_to_fba_sea": 0,</w:t>
      </w:r>
      <w:r>
        <w:rPr>
          <w:sz w:val="18"/>
        </w:rPr>
        <w:br w:type="textWrapping"/>
      </w:r>
      <w:r>
        <w:rPr>
          <w:sz w:val="18"/>
        </w:rPr>
        <w:t xml:space="preserve">        "quantity_sug_oversea_to_fba": 0,</w:t>
      </w:r>
      <w:r>
        <w:rPr>
          <w:sz w:val="18"/>
        </w:rPr>
        <w:br w:type="textWrapping"/>
      </w:r>
      <w:r>
        <w:rPr>
          <w:sz w:val="18"/>
        </w:rPr>
        <w:t xml:space="preserve">        "sug_date_send_local": "2023-01-30",</w:t>
      </w:r>
      <w:r>
        <w:rPr>
          <w:sz w:val="18"/>
        </w:rPr>
        <w:br w:type="textWrapping"/>
      </w:r>
      <w:r>
        <w:rPr>
          <w:sz w:val="18"/>
        </w:rPr>
        <w:t xml:space="preserve">        "sug_date_purchase": "2023-01-03",</w:t>
      </w:r>
      <w:r>
        <w:rPr>
          <w:sz w:val="18"/>
        </w:rPr>
        <w:br w:type="textWrapping"/>
      </w:r>
      <w:r>
        <w:rPr>
          <w:sz w:val="18"/>
        </w:rPr>
        <w:t xml:space="preserve">        "sug_date_send_oversea": "2023-02-08",</w:t>
      </w:r>
      <w:r>
        <w:rPr>
          <w:sz w:val="18"/>
        </w:rPr>
        <w:br w:type="textWrapping"/>
      </w:r>
      <w:r>
        <w:rPr>
          <w:sz w:val="18"/>
        </w:rPr>
        <w:t xml:space="preserve">        "sales_avg_3": 0,</w:t>
      </w:r>
      <w:r>
        <w:rPr>
          <w:sz w:val="18"/>
        </w:rPr>
        <w:br w:type="textWrapping"/>
      </w:r>
      <w:r>
        <w:rPr>
          <w:sz w:val="18"/>
        </w:rPr>
        <w:t xml:space="preserve">        "sales_avg_7": 0,</w:t>
      </w:r>
      <w:r>
        <w:rPr>
          <w:sz w:val="18"/>
        </w:rPr>
        <w:br w:type="textWrapping"/>
      </w:r>
      <w:r>
        <w:rPr>
          <w:sz w:val="18"/>
        </w:rPr>
        <w:t xml:space="preserve">        "sales_avg_14": 0,</w:t>
      </w:r>
      <w:r>
        <w:rPr>
          <w:sz w:val="18"/>
        </w:rPr>
        <w:br w:type="textWrapping"/>
      </w:r>
      <w:r>
        <w:rPr>
          <w:sz w:val="18"/>
        </w:rPr>
        <w:t xml:space="preserve">        "sales_avg_30": 0,</w:t>
      </w:r>
      <w:r>
        <w:rPr>
          <w:sz w:val="18"/>
        </w:rPr>
        <w:br w:type="textWrapping"/>
      </w:r>
      <w:r>
        <w:rPr>
          <w:sz w:val="18"/>
        </w:rPr>
        <w:t xml:space="preserve">        "sales_avg_60": 2.34,</w:t>
      </w:r>
      <w:r>
        <w:rPr>
          <w:sz w:val="18"/>
        </w:rPr>
        <w:br w:type="textWrapping"/>
      </w:r>
      <w:r>
        <w:rPr>
          <w:sz w:val="18"/>
        </w:rPr>
        <w:t xml:space="preserve">        "sales_avg_90": 1.67,</w:t>
      </w:r>
      <w:r>
        <w:rPr>
          <w:sz w:val="18"/>
        </w:rPr>
        <w:br w:type="textWrapping"/>
      </w:r>
      <w:r>
        <w:rPr>
          <w:sz w:val="18"/>
        </w:rPr>
        <w:t xml:space="preserve">        "sales_total_3": 0,</w:t>
      </w:r>
      <w:r>
        <w:rPr>
          <w:sz w:val="18"/>
        </w:rPr>
        <w:br w:type="textWrapping"/>
      </w:r>
      <w:r>
        <w:rPr>
          <w:sz w:val="18"/>
        </w:rPr>
        <w:t xml:space="preserve">        "sales_total_7": 0,</w:t>
      </w:r>
      <w:r>
        <w:rPr>
          <w:sz w:val="18"/>
        </w:rPr>
        <w:br w:type="textWrapping"/>
      </w:r>
      <w:r>
        <w:rPr>
          <w:sz w:val="18"/>
        </w:rPr>
        <w:t xml:space="preserve">        "sales_total_14": 0,</w:t>
      </w:r>
      <w:r>
        <w:rPr>
          <w:sz w:val="18"/>
        </w:rPr>
        <w:br w:type="textWrapping"/>
      </w:r>
      <w:r>
        <w:rPr>
          <w:sz w:val="18"/>
        </w:rPr>
        <w:t xml:space="preserve">        "sales_total_30": 0,</w:t>
      </w:r>
      <w:r>
        <w:rPr>
          <w:sz w:val="18"/>
        </w:rPr>
        <w:br w:type="textWrapping"/>
      </w:r>
      <w:r>
        <w:rPr>
          <w:sz w:val="18"/>
        </w:rPr>
        <w:t xml:space="preserve">        "sales_total_60": 140,</w:t>
      </w:r>
      <w:r>
        <w:rPr>
          <w:sz w:val="18"/>
        </w:rPr>
        <w:br w:type="textWrapping"/>
      </w:r>
      <w:r>
        <w:rPr>
          <w:sz w:val="18"/>
        </w:rPr>
        <w:t xml:space="preserve">        "sales_total_90": 150,</w:t>
      </w:r>
      <w:r>
        <w:rPr>
          <w:sz w:val="18"/>
        </w:rPr>
        <w:br w:type="textWrapping"/>
      </w:r>
      <w:r>
        <w:rPr>
          <w:sz w:val="18"/>
        </w:rPr>
        <w:t xml:space="preserve">        "msku_list": [</w:t>
      </w:r>
      <w:r>
        <w:rPr>
          <w:sz w:val="18"/>
        </w:rPr>
        <w:br w:type="textWrapping"/>
      </w:r>
      <w:r>
        <w:rPr>
          <w:sz w:val="18"/>
        </w:rPr>
        <w:t xml:space="preserve">             {</w:t>
      </w:r>
      <w:r>
        <w:rPr>
          <w:sz w:val="18"/>
        </w:rPr>
        <w:br w:type="textWrapping"/>
      </w:r>
      <w:r>
        <w:rPr>
          <w:sz w:val="18"/>
        </w:rPr>
        <w:t xml:space="preserve">                 "msku": "CN0001",</w:t>
      </w:r>
      <w:r>
        <w:rPr>
          <w:sz w:val="18"/>
        </w:rPr>
        <w:br w:type="textWrapping"/>
      </w:r>
      <w:r>
        <w:rPr>
          <w:sz w:val="18"/>
        </w:rPr>
        <w:t xml:space="preserve">                 "afn_fulfillable_quantity": 0,</w:t>
      </w:r>
      <w:r>
        <w:rPr>
          <w:sz w:val="18"/>
        </w:rPr>
        <w:br w:type="textWrapping"/>
      </w:r>
      <w:r>
        <w:rPr>
          <w:sz w:val="18"/>
        </w:rPr>
        <w:t xml:space="preserve">                 "reserved_fc_transfers": 0,</w:t>
      </w:r>
      <w:r>
        <w:rPr>
          <w:sz w:val="18"/>
        </w:rPr>
        <w:br w:type="textWrapping"/>
      </w:r>
      <w:r>
        <w:rPr>
          <w:sz w:val="18"/>
        </w:rPr>
        <w:t xml:space="preserve">                 "reserved_fc_processing":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"suggest_sm_list": [</w:t>
      </w:r>
      <w:r>
        <w:rPr>
          <w:sz w:val="18"/>
        </w:rPr>
        <w:br w:type="textWrapping"/>
      </w:r>
      <w:r>
        <w:rPr>
          <w:sz w:val="18"/>
        </w:rPr>
        <w:t xml:space="preserve">            {</w:t>
      </w:r>
      <w:r>
        <w:rPr>
          <w:sz w:val="18"/>
        </w:rPr>
        <w:br w:type="textWrapping"/>
      </w:r>
      <w:r>
        <w:rPr>
          <w:sz w:val="18"/>
        </w:rPr>
        <w:t xml:space="preserve">                "sm_id": "241241710888379395",</w:t>
      </w:r>
      <w:r>
        <w:rPr>
          <w:sz w:val="18"/>
        </w:rPr>
        <w:br w:type="textWrapping"/>
      </w:r>
      <w:r>
        <w:rPr>
          <w:sz w:val="18"/>
        </w:rPr>
        <w:t xml:space="preserve">                "name": "快递",</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"241384850192131072",</w:t>
      </w:r>
      <w:r>
        <w:rPr>
          <w:sz w:val="18"/>
        </w:rPr>
        <w:br w:type="textWrapping"/>
      </w:r>
      <w:r>
        <w:rPr>
          <w:sz w:val="18"/>
        </w:rPr>
        <w:t xml:space="preserve">                "name": "自定义1",</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"241241710888379396",</w:t>
      </w:r>
      <w:r>
        <w:rPr>
          <w:sz w:val="18"/>
        </w:rPr>
        <w:br w:type="textWrapping"/>
      </w:r>
      <w:r>
        <w:rPr>
          <w:sz w:val="18"/>
        </w:rPr>
        <w:t xml:space="preserve">                "name": "铁运",</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"241241710888379394",</w:t>
      </w:r>
      <w:r>
        <w:rPr>
          <w:sz w:val="18"/>
        </w:rPr>
        <w:br w:type="textWrapping"/>
      </w:r>
      <w:r>
        <w:rPr>
          <w:sz w:val="18"/>
        </w:rPr>
        <w:t xml:space="preserve">                "name": "空派",</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"241241710888379393",</w:t>
      </w:r>
      <w:r>
        <w:rPr>
          <w:sz w:val="18"/>
        </w:rPr>
        <w:br w:type="textWrapping"/>
      </w:r>
      <w:r>
        <w:rPr>
          <w:sz w:val="18"/>
        </w:rPr>
        <w:t xml:space="preserve">                "name": "海卡",</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"sm_id": "241241710888379392",</w:t>
      </w:r>
      <w:r>
        <w:rPr>
          <w:sz w:val="18"/>
        </w:rPr>
        <w:br w:type="textWrapping"/>
      </w:r>
      <w:r>
        <w:rPr>
          <w:sz w:val="18"/>
        </w:rPr>
        <w:t xml:space="preserve">                "name": "海派",</w:t>
      </w:r>
      <w:r>
        <w:rPr>
          <w:sz w:val="18"/>
        </w:rPr>
        <w:br w:type="textWrapping"/>
      </w:r>
      <w:r>
        <w:rPr>
          <w:sz w:val="18"/>
        </w:rPr>
        <w:t xml:space="preserve">                "quantity_sug_local_to_fba": 0,</w:t>
      </w:r>
      <w:r>
        <w:rPr>
          <w:sz w:val="18"/>
        </w:rPr>
        <w:br w:type="textWrapping"/>
      </w:r>
      <w:r>
        <w:rPr>
          <w:sz w:val="18"/>
        </w:rPr>
        <w:t xml:space="preserve">                "quantity_sug_local_to_oversea": 0,</w:t>
      </w:r>
      <w:r>
        <w:rPr>
          <w:sz w:val="18"/>
        </w:rPr>
        <w:br w:type="textWrapping"/>
      </w:r>
      <w:r>
        <w:rPr>
          <w:sz w:val="18"/>
        </w:rPr>
        <w:t xml:space="preserve">                "quantity_sug_purchase": 102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CB51E39">
      <w:pPr>
        <w:pStyle w:val="4"/>
      </w:pPr>
      <w:bookmarkStart w:id="898" w:name="_Toc683"/>
      <w:r>
        <w:t>附加说明</w:t>
      </w:r>
      <w:bookmarkEnd w:id="898"/>
    </w:p>
    <w:p w14:paraId="24E83191">
      <w:r>
        <w:rPr>
          <w:sz w:val="18"/>
        </w:rPr>
        <w:t>唯一键：【sid+msku+mode】</w:t>
      </w:r>
    </w:p>
    <w:p w14:paraId="6F8A170F">
      <w:r>
        <w:rPr>
          <w:sz w:val="18"/>
        </w:rPr>
        <w:t>---</w:t>
      </w:r>
    </w:p>
    <w:p w14:paraId="72AAE07C">
      <w:pPr>
        <w:pStyle w:val="4"/>
      </w:pPr>
      <w:bookmarkStart w:id="899" w:name="_Toc11989"/>
      <w:r>
        <w:t>单个设置规则-ASIN</w:t>
      </w:r>
      <w:bookmarkEnd w:id="899"/>
    </w:p>
    <w:p w14:paraId="7EC9FA6D">
      <w:r>
        <w:rPr>
          <w:sz w:val="18"/>
        </w:rPr>
        <w:t>- Source path: docs/FBASug/SetConfigASIN</w:t>
      </w:r>
      <w:r>
        <w:rPr>
          <w:sz w:val="18"/>
        </w:rPr>
        <w:br w:type="textWrapping"/>
      </w:r>
      <w:r>
        <w:rPr>
          <w:sz w:val="18"/>
        </w:rPr>
        <w:t>- Source URL: https://apidoc.lingxing.com/docs/FBASug/SetConfigASIN.md</w:t>
      </w:r>
    </w:p>
    <w:p w14:paraId="69BD8626">
      <w:r>
        <w:rPr>
          <w:sz w:val="18"/>
        </w:rPr>
        <w:t># 单个设置规则-ASIN</w:t>
      </w:r>
      <w:r>
        <w:rPr>
          <w:sz w:val="18"/>
        </w:rPr>
        <w:br w:type="textWrapping"/>
      </w:r>
      <w:r>
        <w:rPr>
          <w:sz w:val="18"/>
        </w:rPr>
        <w:t>支持设置单个ASIN的FBA补货建议规则</w:t>
      </w:r>
    </w:p>
    <w:p w14:paraId="7183A299">
      <w:pPr>
        <w:pStyle w:val="4"/>
      </w:pPr>
      <w:bookmarkStart w:id="900" w:name="_Toc4455"/>
      <w:r>
        <w:t>接口信息</w:t>
      </w:r>
      <w:bookmarkEnd w:id="900"/>
    </w:p>
    <w:p w14:paraId="4C9DBD1D">
      <w:pPr>
        <w:pStyle w:val="4"/>
      </w:pPr>
      <w:bookmarkStart w:id="901" w:name="_Toc4402"/>
      <w:r>
        <w:t>请求参数</w:t>
      </w:r>
      <w:bookmarkEnd w:id="901"/>
    </w:p>
    <w:p w14:paraId="0B7B7E1A">
      <w:pPr>
        <w:pStyle w:val="4"/>
      </w:pPr>
      <w:bookmarkStart w:id="902" w:name="_Toc17723"/>
      <w:r>
        <w:t>请求示例</w:t>
      </w:r>
      <w:bookmarkEnd w:id="902"/>
    </w:p>
    <w:p w14:paraId="69928496">
      <w:r>
        <w:rPr>
          <w:sz w:val="18"/>
        </w:rPr>
        <w:t>```</w:t>
      </w:r>
      <w:r>
        <w:rPr>
          <w:sz w:val="18"/>
        </w:rPr>
        <w:br w:type="textWrapping"/>
      </w:r>
      <w:r>
        <w:rPr>
          <w:sz w:val="18"/>
        </w:rPr>
        <w:t>{</w:t>
      </w:r>
      <w:r>
        <w:rPr>
          <w:sz w:val="18"/>
        </w:rPr>
        <w:br w:type="textWrapping"/>
      </w:r>
      <w:r>
        <w:rPr>
          <w:sz w:val="18"/>
        </w:rPr>
        <w:t xml:space="preserve">    "sid": 3,</w:t>
      </w:r>
      <w:r>
        <w:rPr>
          <w:sz w:val="18"/>
        </w:rPr>
        <w:br w:type="textWrapping"/>
      </w:r>
      <w:r>
        <w:rPr>
          <w:sz w:val="18"/>
        </w:rPr>
        <w:t xml:space="preserve">    "asin": "xxxxx",</w:t>
      </w:r>
      <w:r>
        <w:rPr>
          <w:sz w:val="18"/>
        </w:rPr>
        <w:br w:type="textWrapping"/>
      </w:r>
      <w:r>
        <w:rPr>
          <w:sz w:val="18"/>
        </w:rPr>
        <w:t xml:space="preserve">    "days_plan": "2",</w:t>
      </w:r>
      <w:r>
        <w:rPr>
          <w:sz w:val="18"/>
        </w:rPr>
        <w:br w:type="textWrapping"/>
      </w:r>
      <w:r>
        <w:rPr>
          <w:sz w:val="18"/>
        </w:rPr>
        <w:t xml:space="preserve">    "days_qc": "3",</w:t>
      </w:r>
      <w:r>
        <w:rPr>
          <w:sz w:val="18"/>
        </w:rPr>
        <w:br w:type="textWrapping"/>
      </w:r>
      <w:r>
        <w:rPr>
          <w:sz w:val="18"/>
        </w:rPr>
        <w:t xml:space="preserve">    "sm_fba_list":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"sm_oversea_list":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"days_oversea_to_fba": 0,</w:t>
      </w:r>
      <w:r>
        <w:rPr>
          <w:sz w:val="18"/>
        </w:rPr>
        <w:br w:type="textWrapping"/>
      </w:r>
      <w:r>
        <w:rPr>
          <w:sz w:val="18"/>
        </w:rPr>
        <w:t xml:space="preserve">    "days_frequency_purchase": 0,</w:t>
      </w:r>
      <w:r>
        <w:rPr>
          <w:sz w:val="18"/>
        </w:rPr>
        <w:br w:type="textWrapping"/>
      </w:r>
      <w:r>
        <w:rPr>
          <w:sz w:val="18"/>
        </w:rPr>
        <w:t xml:space="preserve">    "days_frequency_local_send": 0,</w:t>
      </w:r>
      <w:r>
        <w:rPr>
          <w:sz w:val="18"/>
        </w:rPr>
        <w:br w:type="textWrapping"/>
      </w:r>
      <w:r>
        <w:rPr>
          <w:sz w:val="18"/>
        </w:rPr>
        <w:t xml:space="preserve">    "days_frequency_oversea_send": 0,</w:t>
      </w:r>
      <w:r>
        <w:rPr>
          <w:sz w:val="18"/>
        </w:rPr>
        <w:br w:type="textWrapping"/>
      </w:r>
      <w:r>
        <w:rPr>
          <w:sz w:val="18"/>
        </w:rPr>
        <w:t xml:space="preserve">    "safe_day": 14,</w:t>
      </w:r>
      <w:r>
        <w:rPr>
          <w:sz w:val="18"/>
        </w:rPr>
        <w:br w:type="textWrapping"/>
      </w:r>
      <w:r>
        <w:rPr>
          <w:sz w:val="18"/>
        </w:rPr>
        <w:t xml:space="preserve">    "is_ignore_certainly_short": 0,</w:t>
      </w:r>
      <w:r>
        <w:rPr>
          <w:sz w:val="18"/>
        </w:rPr>
        <w:br w:type="textWrapping"/>
      </w:r>
      <w:r>
        <w:rPr>
          <w:sz w:val="18"/>
        </w:rPr>
        <w:t xml:space="preserve">    "is_ignore_history_out_stock": 0,</w:t>
      </w:r>
      <w:r>
        <w:rPr>
          <w:sz w:val="18"/>
        </w:rPr>
        <w:br w:type="textWrapping"/>
      </w:r>
      <w:r>
        <w:rPr>
          <w:sz w:val="18"/>
        </w:rPr>
        <w:t xml:space="preserve">    "config_list": [</w:t>
      </w:r>
      <w:r>
        <w:rPr>
          <w:sz w:val="18"/>
        </w:rPr>
        <w:br w:type="textWrapping"/>
      </w:r>
      <w:r>
        <w:rPr>
          <w:sz w:val="18"/>
        </w:rPr>
        <w:t xml:space="preserve">        {</w:t>
      </w:r>
      <w:r>
        <w:rPr>
          <w:sz w:val="18"/>
        </w:rPr>
        <w:br w:type="textWrapping"/>
      </w:r>
      <w:r>
        <w:rPr>
          <w:sz w:val="18"/>
        </w:rPr>
        <w:t xml:space="preserve">            "title": "默认规则",</w:t>
      </w:r>
      <w:r>
        <w:rPr>
          <w:sz w:val="18"/>
        </w:rPr>
        <w:br w:type="textWrapping"/>
      </w:r>
      <w:r>
        <w:rPr>
          <w:sz w:val="18"/>
        </w:rPr>
        <w:t xml:space="preserve">            "is_default": 1,</w:t>
      </w:r>
      <w:r>
        <w:rPr>
          <w:sz w:val="18"/>
        </w:rPr>
        <w:br w:type="textWrapping"/>
      </w:r>
      <w:r>
        <w:rPr>
          <w:sz w:val="18"/>
        </w:rPr>
        <w:t xml:space="preserve">            "type": 1,</w:t>
      </w:r>
      <w:r>
        <w:rPr>
          <w:sz w:val="18"/>
        </w:rPr>
        <w:br w:type="textWrapping"/>
      </w:r>
      <w:r>
        <w:rPr>
          <w:sz w:val="18"/>
        </w:rPr>
        <w:t xml:space="preserve">            "weigth_3": 0,</w:t>
      </w:r>
      <w:r>
        <w:rPr>
          <w:sz w:val="18"/>
        </w:rPr>
        <w:br w:type="textWrapping"/>
      </w:r>
      <w:r>
        <w:rPr>
          <w:sz w:val="18"/>
        </w:rPr>
        <w:t xml:space="preserve">            "weigth_7": 50,</w:t>
      </w:r>
      <w:r>
        <w:rPr>
          <w:sz w:val="18"/>
        </w:rPr>
        <w:br w:type="textWrapping"/>
      </w:r>
      <w:r>
        <w:rPr>
          <w:sz w:val="18"/>
        </w:rPr>
        <w:t xml:space="preserve">            "weigth_14": 30,</w:t>
      </w:r>
      <w:r>
        <w:rPr>
          <w:sz w:val="18"/>
        </w:rPr>
        <w:br w:type="textWrapping"/>
      </w:r>
      <w:r>
        <w:rPr>
          <w:sz w:val="18"/>
        </w:rPr>
        <w:t xml:space="preserve">            "weigth_30": 20,</w:t>
      </w:r>
      <w:r>
        <w:rPr>
          <w:sz w:val="18"/>
        </w:rPr>
        <w:br w:type="textWrapping"/>
      </w:r>
      <w:r>
        <w:rPr>
          <w:sz w:val="18"/>
        </w:rPr>
        <w:t xml:space="preserve">            "weigth_60": 0,</w:t>
      </w:r>
      <w:r>
        <w:rPr>
          <w:sz w:val="18"/>
        </w:rPr>
        <w:br w:type="textWrapping"/>
      </w:r>
      <w:r>
        <w:rPr>
          <w:sz w:val="18"/>
        </w:rPr>
        <w:t xml:space="preserve">            "weigth_90": 0,</w:t>
      </w:r>
      <w:r>
        <w:rPr>
          <w:sz w:val="18"/>
        </w:rPr>
        <w:br w:type="textWrapping"/>
      </w:r>
      <w:r>
        <w:rPr>
          <w:sz w:val="18"/>
        </w:rPr>
        <w:t xml:space="preserve">            "volume": "0.09",</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"denoise_list": [</w:t>
      </w:r>
      <w:r>
        <w:rPr>
          <w:sz w:val="18"/>
        </w:rPr>
        <w:br w:type="textWrapping"/>
      </w:r>
      <w:r>
        <w:rPr>
          <w:sz w:val="18"/>
        </w:rPr>
        <w:t xml:space="preserve">        {</w:t>
      </w:r>
      <w:r>
        <w:rPr>
          <w:sz w:val="18"/>
        </w:rPr>
        <w:br w:type="textWrapping"/>
      </w:r>
      <w:r>
        <w:rPr>
          <w:sz w:val="18"/>
        </w:rPr>
        <w:t xml:space="preserve">            "title": "规则1",</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"type": 1,</w:t>
      </w:r>
      <w:r>
        <w:rPr>
          <w:sz w:val="18"/>
        </w:rPr>
        <w:br w:type="textWrapping"/>
      </w:r>
      <w:r>
        <w:rPr>
          <w:sz w:val="18"/>
        </w:rPr>
        <w:t xml:space="preserve">            "percent": 0,</w:t>
      </w:r>
      <w:r>
        <w:rPr>
          <w:sz w:val="18"/>
        </w:rPr>
        <w:br w:type="textWrapping"/>
      </w:r>
      <w:r>
        <w:rPr>
          <w:sz w:val="18"/>
        </w:rPr>
        <w:t xml:space="preserve">            "volume":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C6B8AFC">
      <w:pPr>
        <w:pStyle w:val="4"/>
      </w:pPr>
      <w:bookmarkStart w:id="903" w:name="_Toc20753"/>
      <w:r>
        <w:t>返回结果</w:t>
      </w:r>
      <w:bookmarkEnd w:id="903"/>
    </w:p>
    <w:p w14:paraId="75FCCC49">
      <w:r>
        <w:rPr>
          <w:sz w:val="18"/>
        </w:rPr>
        <w:t>Json Object</w:t>
      </w:r>
    </w:p>
    <w:p w14:paraId="79AB502C">
      <w:pPr>
        <w:pStyle w:val="4"/>
      </w:pPr>
      <w:bookmarkStart w:id="904" w:name="_Toc12081"/>
      <w:r>
        <w:t>返回成功示例</w:t>
      </w:r>
      <w:bookmarkEnd w:id="904"/>
    </w:p>
    <w:p w14:paraId="2DEF346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"F5AE35F0-174E-7746-A3A4-D74D323DE01B",</w:t>
      </w:r>
      <w:r>
        <w:rPr>
          <w:sz w:val="18"/>
        </w:rPr>
        <w:br w:type="textWrapping"/>
      </w:r>
      <w:r>
        <w:rPr>
          <w:sz w:val="18"/>
        </w:rPr>
        <w:t xml:space="preserve">    "response_time": "2022-12-08 18:27:13",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34A43BF">
      <w:r>
        <w:rPr>
          <w:sz w:val="18"/>
        </w:rPr>
        <w:t>---</w:t>
      </w:r>
    </w:p>
    <w:p w14:paraId="6370F3AD">
      <w:pPr>
        <w:pStyle w:val="4"/>
      </w:pPr>
      <w:bookmarkStart w:id="905" w:name="_Toc25501"/>
      <w:r>
        <w:t>单个设置规则-MSKU</w:t>
      </w:r>
      <w:bookmarkEnd w:id="905"/>
    </w:p>
    <w:p w14:paraId="44743508">
      <w:r>
        <w:rPr>
          <w:sz w:val="18"/>
        </w:rPr>
        <w:t>- Source path: docs/FBASug/SetConfigMSKU</w:t>
      </w:r>
      <w:r>
        <w:rPr>
          <w:sz w:val="18"/>
        </w:rPr>
        <w:br w:type="textWrapping"/>
      </w:r>
      <w:r>
        <w:rPr>
          <w:sz w:val="18"/>
        </w:rPr>
        <w:t>- Source URL: https://apidoc.lingxing.com/docs/FBASug/SetConfigMSKU.md</w:t>
      </w:r>
    </w:p>
    <w:p w14:paraId="55A6D015">
      <w:r>
        <w:rPr>
          <w:sz w:val="18"/>
        </w:rPr>
        <w:t># 单个设置规则-MSKU</w:t>
      </w:r>
      <w:r>
        <w:rPr>
          <w:sz w:val="18"/>
        </w:rPr>
        <w:br w:type="textWrapping"/>
      </w:r>
      <w:r>
        <w:rPr>
          <w:sz w:val="18"/>
        </w:rPr>
        <w:t>支持设置单个MSKU的FBA补货建议规则</w:t>
      </w:r>
    </w:p>
    <w:p w14:paraId="7F5EA868">
      <w:pPr>
        <w:pStyle w:val="4"/>
      </w:pPr>
      <w:bookmarkStart w:id="906" w:name="_Toc7906"/>
      <w:r>
        <w:t>接口信息</w:t>
      </w:r>
      <w:bookmarkEnd w:id="906"/>
    </w:p>
    <w:p w14:paraId="38EACD28">
      <w:pPr>
        <w:pStyle w:val="4"/>
      </w:pPr>
      <w:bookmarkStart w:id="907" w:name="_Toc21669"/>
      <w:r>
        <w:t>请求参数</w:t>
      </w:r>
      <w:bookmarkEnd w:id="907"/>
    </w:p>
    <w:p w14:paraId="654EDB9E">
      <w:pPr>
        <w:pStyle w:val="4"/>
      </w:pPr>
      <w:bookmarkStart w:id="908" w:name="_Toc26907"/>
      <w:r>
        <w:t>请求示例</w:t>
      </w:r>
      <w:bookmarkEnd w:id="908"/>
    </w:p>
    <w:p w14:paraId="74F816AD">
      <w:r>
        <w:rPr>
          <w:sz w:val="18"/>
        </w:rPr>
        <w:t>```</w:t>
      </w:r>
      <w:r>
        <w:rPr>
          <w:sz w:val="18"/>
        </w:rPr>
        <w:br w:type="textWrapping"/>
      </w:r>
      <w:r>
        <w:rPr>
          <w:sz w:val="18"/>
        </w:rPr>
        <w:t>{</w:t>
      </w:r>
      <w:r>
        <w:rPr>
          <w:sz w:val="18"/>
        </w:rPr>
        <w:br w:type="textWrapping"/>
      </w:r>
      <w:r>
        <w:rPr>
          <w:sz w:val="18"/>
        </w:rPr>
        <w:t xml:space="preserve">    "sid": 3,</w:t>
      </w:r>
      <w:r>
        <w:rPr>
          <w:sz w:val="18"/>
        </w:rPr>
        <w:br w:type="textWrapping"/>
      </w:r>
      <w:r>
        <w:rPr>
          <w:sz w:val="18"/>
        </w:rPr>
        <w:t xml:space="preserve">    "msku": "xxxxx",</w:t>
      </w:r>
      <w:r>
        <w:rPr>
          <w:sz w:val="18"/>
        </w:rPr>
        <w:br w:type="textWrapping"/>
      </w:r>
      <w:r>
        <w:rPr>
          <w:sz w:val="18"/>
        </w:rPr>
        <w:t xml:space="preserve">    "days_plan": "2",</w:t>
      </w:r>
      <w:r>
        <w:rPr>
          <w:sz w:val="18"/>
        </w:rPr>
        <w:br w:type="textWrapping"/>
      </w:r>
      <w:r>
        <w:rPr>
          <w:sz w:val="18"/>
        </w:rPr>
        <w:t xml:space="preserve">    "days_qc": "3",</w:t>
      </w:r>
      <w:r>
        <w:rPr>
          <w:sz w:val="18"/>
        </w:rPr>
        <w:br w:type="textWrapping"/>
      </w:r>
      <w:r>
        <w:rPr>
          <w:sz w:val="18"/>
        </w:rPr>
        <w:t xml:space="preserve">    "sm_fba_list":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"sm_oversea_list":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"days_oversea_to_fba": 0,</w:t>
      </w:r>
      <w:r>
        <w:rPr>
          <w:sz w:val="18"/>
        </w:rPr>
        <w:br w:type="textWrapping"/>
      </w:r>
      <w:r>
        <w:rPr>
          <w:sz w:val="18"/>
        </w:rPr>
        <w:t xml:space="preserve">    "days_frequency_purchase": 0,</w:t>
      </w:r>
      <w:r>
        <w:rPr>
          <w:sz w:val="18"/>
        </w:rPr>
        <w:br w:type="textWrapping"/>
      </w:r>
      <w:r>
        <w:rPr>
          <w:sz w:val="18"/>
        </w:rPr>
        <w:t xml:space="preserve">    "days_frequency_local_send": 0,</w:t>
      </w:r>
      <w:r>
        <w:rPr>
          <w:sz w:val="18"/>
        </w:rPr>
        <w:br w:type="textWrapping"/>
      </w:r>
      <w:r>
        <w:rPr>
          <w:sz w:val="18"/>
        </w:rPr>
        <w:t xml:space="preserve">    "days_frequency_oversea_send": 0,</w:t>
      </w:r>
      <w:r>
        <w:rPr>
          <w:sz w:val="18"/>
        </w:rPr>
        <w:br w:type="textWrapping"/>
      </w:r>
      <w:r>
        <w:rPr>
          <w:sz w:val="18"/>
        </w:rPr>
        <w:t xml:space="preserve">    "safe_day": 14,</w:t>
      </w:r>
      <w:r>
        <w:rPr>
          <w:sz w:val="18"/>
        </w:rPr>
        <w:br w:type="textWrapping"/>
      </w:r>
      <w:r>
        <w:rPr>
          <w:sz w:val="18"/>
        </w:rPr>
        <w:t xml:space="preserve">    "is_ignore_certainly_short": 0,</w:t>
      </w:r>
      <w:r>
        <w:rPr>
          <w:sz w:val="18"/>
        </w:rPr>
        <w:br w:type="textWrapping"/>
      </w:r>
      <w:r>
        <w:rPr>
          <w:sz w:val="18"/>
        </w:rPr>
        <w:t xml:space="preserve">    "is_ignore_history_out_stock": 0,</w:t>
      </w:r>
      <w:r>
        <w:rPr>
          <w:sz w:val="18"/>
        </w:rPr>
        <w:br w:type="textWrapping"/>
      </w:r>
      <w:r>
        <w:rPr>
          <w:sz w:val="18"/>
        </w:rPr>
        <w:t xml:space="preserve">    "config_list": [</w:t>
      </w:r>
      <w:r>
        <w:rPr>
          <w:sz w:val="18"/>
        </w:rPr>
        <w:br w:type="textWrapping"/>
      </w:r>
      <w:r>
        <w:rPr>
          <w:sz w:val="18"/>
        </w:rPr>
        <w:t xml:space="preserve">        {</w:t>
      </w:r>
      <w:r>
        <w:rPr>
          <w:sz w:val="18"/>
        </w:rPr>
        <w:br w:type="textWrapping"/>
      </w:r>
      <w:r>
        <w:rPr>
          <w:sz w:val="18"/>
        </w:rPr>
        <w:t xml:space="preserve">            "title": "默认规则",</w:t>
      </w:r>
      <w:r>
        <w:rPr>
          <w:sz w:val="18"/>
        </w:rPr>
        <w:br w:type="textWrapping"/>
      </w:r>
      <w:r>
        <w:rPr>
          <w:sz w:val="18"/>
        </w:rPr>
        <w:t xml:space="preserve">            "is_default": 1,</w:t>
      </w:r>
      <w:r>
        <w:rPr>
          <w:sz w:val="18"/>
        </w:rPr>
        <w:br w:type="textWrapping"/>
      </w:r>
      <w:r>
        <w:rPr>
          <w:sz w:val="18"/>
        </w:rPr>
        <w:t xml:space="preserve">            "type": 1,</w:t>
      </w:r>
      <w:r>
        <w:rPr>
          <w:sz w:val="18"/>
        </w:rPr>
        <w:br w:type="textWrapping"/>
      </w:r>
      <w:r>
        <w:rPr>
          <w:sz w:val="18"/>
        </w:rPr>
        <w:t xml:space="preserve">            "weigth_3": 0,</w:t>
      </w:r>
      <w:r>
        <w:rPr>
          <w:sz w:val="18"/>
        </w:rPr>
        <w:br w:type="textWrapping"/>
      </w:r>
      <w:r>
        <w:rPr>
          <w:sz w:val="18"/>
        </w:rPr>
        <w:t xml:space="preserve">            "weigth_7": 50,</w:t>
      </w:r>
      <w:r>
        <w:rPr>
          <w:sz w:val="18"/>
        </w:rPr>
        <w:br w:type="textWrapping"/>
      </w:r>
      <w:r>
        <w:rPr>
          <w:sz w:val="18"/>
        </w:rPr>
        <w:t xml:space="preserve">            "weigth_14": 30,</w:t>
      </w:r>
      <w:r>
        <w:rPr>
          <w:sz w:val="18"/>
        </w:rPr>
        <w:br w:type="textWrapping"/>
      </w:r>
      <w:r>
        <w:rPr>
          <w:sz w:val="18"/>
        </w:rPr>
        <w:t xml:space="preserve">            "weigth_30": 20,</w:t>
      </w:r>
      <w:r>
        <w:rPr>
          <w:sz w:val="18"/>
        </w:rPr>
        <w:br w:type="textWrapping"/>
      </w:r>
      <w:r>
        <w:rPr>
          <w:sz w:val="18"/>
        </w:rPr>
        <w:t xml:space="preserve">            "weigth_60": 0,</w:t>
      </w:r>
      <w:r>
        <w:rPr>
          <w:sz w:val="18"/>
        </w:rPr>
        <w:br w:type="textWrapping"/>
      </w:r>
      <w:r>
        <w:rPr>
          <w:sz w:val="18"/>
        </w:rPr>
        <w:t xml:space="preserve">            "weigth_90": 0,</w:t>
      </w:r>
      <w:r>
        <w:rPr>
          <w:sz w:val="18"/>
        </w:rPr>
        <w:br w:type="textWrapping"/>
      </w:r>
      <w:r>
        <w:rPr>
          <w:sz w:val="18"/>
        </w:rPr>
        <w:t xml:space="preserve">            "volume": "0.09",</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"denoise_list": [</w:t>
      </w:r>
      <w:r>
        <w:rPr>
          <w:sz w:val="18"/>
        </w:rPr>
        <w:br w:type="textWrapping"/>
      </w:r>
      <w:r>
        <w:rPr>
          <w:sz w:val="18"/>
        </w:rPr>
        <w:t xml:space="preserve">        {</w:t>
      </w:r>
      <w:r>
        <w:rPr>
          <w:sz w:val="18"/>
        </w:rPr>
        <w:br w:type="textWrapping"/>
      </w:r>
      <w:r>
        <w:rPr>
          <w:sz w:val="18"/>
        </w:rPr>
        <w:t xml:space="preserve">            "title": "规则1",</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"type": 1,</w:t>
      </w:r>
      <w:r>
        <w:rPr>
          <w:sz w:val="18"/>
        </w:rPr>
        <w:br w:type="textWrapping"/>
      </w:r>
      <w:r>
        <w:rPr>
          <w:sz w:val="18"/>
        </w:rPr>
        <w:t xml:space="preserve">            "percent": 0,</w:t>
      </w:r>
      <w:r>
        <w:rPr>
          <w:sz w:val="18"/>
        </w:rPr>
        <w:br w:type="textWrapping"/>
      </w:r>
      <w:r>
        <w:rPr>
          <w:sz w:val="18"/>
        </w:rPr>
        <w:t xml:space="preserve">            "volume":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9E7FA12">
      <w:pPr>
        <w:pStyle w:val="4"/>
      </w:pPr>
      <w:bookmarkStart w:id="909" w:name="_Toc1322"/>
      <w:r>
        <w:t>返回结果</w:t>
      </w:r>
      <w:bookmarkEnd w:id="909"/>
    </w:p>
    <w:p w14:paraId="4384F7ED">
      <w:r>
        <w:rPr>
          <w:sz w:val="18"/>
        </w:rPr>
        <w:t>Json Object</w:t>
      </w:r>
    </w:p>
    <w:p w14:paraId="7F9D1FA2">
      <w:pPr>
        <w:pStyle w:val="4"/>
      </w:pPr>
      <w:bookmarkStart w:id="910" w:name="_Toc29845"/>
      <w:r>
        <w:t>返回成功示例</w:t>
      </w:r>
      <w:bookmarkEnd w:id="910"/>
    </w:p>
    <w:p w14:paraId="455D590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"D1A58D16-B0F6-F15C-5E83-7DADA07165B1",</w:t>
      </w:r>
      <w:r>
        <w:rPr>
          <w:sz w:val="18"/>
        </w:rPr>
        <w:br w:type="textWrapping"/>
      </w:r>
      <w:r>
        <w:rPr>
          <w:sz w:val="18"/>
        </w:rPr>
        <w:t xml:space="preserve">    "response_time": "2021-11-11 17:53:14",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7857C59">
      <w:r>
        <w:rPr>
          <w:sz w:val="18"/>
        </w:rPr>
        <w:t>---</w:t>
      </w:r>
    </w:p>
    <w:p w14:paraId="001B57E0">
      <w:pPr>
        <w:pStyle w:val="4"/>
      </w:pPr>
      <w:bookmarkStart w:id="911" w:name="_Toc11201"/>
      <w:r>
        <w:t>批量设置规则-ASIN</w:t>
      </w:r>
      <w:bookmarkEnd w:id="911"/>
    </w:p>
    <w:p w14:paraId="594DA2A4">
      <w:r>
        <w:rPr>
          <w:sz w:val="18"/>
        </w:rPr>
        <w:t>- Source path: docs/FBASug/SetConfigsASIN</w:t>
      </w:r>
      <w:r>
        <w:rPr>
          <w:sz w:val="18"/>
        </w:rPr>
        <w:br w:type="textWrapping"/>
      </w:r>
      <w:r>
        <w:rPr>
          <w:sz w:val="18"/>
        </w:rPr>
        <w:t>- Source URL: https://apidoc.lingxing.com/docs/FBASug/SetConfigsASIN.md</w:t>
      </w:r>
    </w:p>
    <w:p w14:paraId="7985522E">
      <w:r>
        <w:rPr>
          <w:sz w:val="18"/>
        </w:rPr>
        <w:t># 批量设置规则 - ASIN</w:t>
      </w:r>
      <w:r>
        <w:rPr>
          <w:sz w:val="18"/>
        </w:rPr>
        <w:br w:type="textWrapping"/>
      </w:r>
      <w:r>
        <w:rPr>
          <w:sz w:val="18"/>
        </w:rPr>
        <w:t>支持批量按ASIN维度设置FBA补货建议规则</w:t>
      </w:r>
    </w:p>
    <w:p w14:paraId="79A58EC6">
      <w:pPr>
        <w:pStyle w:val="4"/>
      </w:pPr>
      <w:bookmarkStart w:id="912" w:name="_Toc17765"/>
      <w:r>
        <w:t>接口信息</w:t>
      </w:r>
      <w:bookmarkEnd w:id="912"/>
    </w:p>
    <w:p w14:paraId="1E5B6B04">
      <w:pPr>
        <w:pStyle w:val="4"/>
      </w:pPr>
      <w:bookmarkStart w:id="913" w:name="_Toc3249"/>
      <w:r>
        <w:t>请求参数</w:t>
      </w:r>
      <w:bookmarkEnd w:id="913"/>
    </w:p>
    <w:p w14:paraId="2A0D219A">
      <w:pPr>
        <w:pStyle w:val="4"/>
      </w:pPr>
      <w:bookmarkStart w:id="914" w:name="_Toc17690"/>
      <w:r>
        <w:t>请求示例</w:t>
      </w:r>
      <w:bookmarkEnd w:id="914"/>
    </w:p>
    <w:p w14:paraId="045FFD8B">
      <w:r>
        <w:rPr>
          <w:sz w:val="18"/>
        </w:rPr>
        <w:t>```</w:t>
      </w:r>
      <w:r>
        <w:rPr>
          <w:sz w:val="18"/>
        </w:rPr>
        <w:br w:type="textWrapping"/>
      </w:r>
      <w:r>
        <w:rPr>
          <w:sz w:val="18"/>
        </w:rPr>
        <w:t>{</w:t>
      </w:r>
      <w:r>
        <w:rPr>
          <w:sz w:val="18"/>
        </w:rPr>
        <w:br w:type="textWrapping"/>
      </w:r>
      <w:r>
        <w:rPr>
          <w:sz w:val="18"/>
        </w:rPr>
        <w:t xml:space="preserve">    "asin_list": [</w:t>
      </w:r>
      <w:r>
        <w:rPr>
          <w:sz w:val="18"/>
        </w:rPr>
        <w:br w:type="textWrapping"/>
      </w:r>
      <w:r>
        <w:rPr>
          <w:sz w:val="18"/>
        </w:rPr>
        <w:t xml:space="preserve">        {</w:t>
      </w:r>
      <w:r>
        <w:rPr>
          <w:sz w:val="18"/>
        </w:rPr>
        <w:br w:type="textWrapping"/>
      </w:r>
      <w:r>
        <w:rPr>
          <w:sz w:val="18"/>
        </w:rPr>
        <w:t xml:space="preserve">            "sid": 3,</w:t>
      </w:r>
      <w:r>
        <w:rPr>
          <w:sz w:val="18"/>
        </w:rPr>
        <w:br w:type="textWrapping"/>
      </w:r>
      <w:r>
        <w:rPr>
          <w:sz w:val="18"/>
        </w:rPr>
        <w:t xml:space="preserve">            "asin": "XXXXX"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"days_plan": "2",</w:t>
      </w:r>
      <w:r>
        <w:rPr>
          <w:sz w:val="18"/>
        </w:rPr>
        <w:br w:type="textWrapping"/>
      </w:r>
      <w:r>
        <w:rPr>
          <w:sz w:val="18"/>
        </w:rPr>
        <w:t xml:space="preserve">    "days_qc": "3",</w:t>
      </w:r>
      <w:r>
        <w:rPr>
          <w:sz w:val="18"/>
        </w:rPr>
        <w:br w:type="textWrapping"/>
      </w:r>
      <w:r>
        <w:rPr>
          <w:sz w:val="18"/>
        </w:rPr>
        <w:t xml:space="preserve">    "sm_fba_list":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"sm_oversea_list":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"days_oversea_to_fba": 0,</w:t>
      </w:r>
      <w:r>
        <w:rPr>
          <w:sz w:val="18"/>
        </w:rPr>
        <w:br w:type="textWrapping"/>
      </w:r>
      <w:r>
        <w:rPr>
          <w:sz w:val="18"/>
        </w:rPr>
        <w:t xml:space="preserve">    "days_frequency_purchase": 0,</w:t>
      </w:r>
      <w:r>
        <w:rPr>
          <w:sz w:val="18"/>
        </w:rPr>
        <w:br w:type="textWrapping"/>
      </w:r>
      <w:r>
        <w:rPr>
          <w:sz w:val="18"/>
        </w:rPr>
        <w:t xml:space="preserve">    "days_frequency_local_send": 0,</w:t>
      </w:r>
      <w:r>
        <w:rPr>
          <w:sz w:val="18"/>
        </w:rPr>
        <w:br w:type="textWrapping"/>
      </w:r>
      <w:r>
        <w:rPr>
          <w:sz w:val="18"/>
        </w:rPr>
        <w:t xml:space="preserve">    "days_frequency_oversea_send": 0,</w:t>
      </w:r>
      <w:r>
        <w:rPr>
          <w:sz w:val="18"/>
        </w:rPr>
        <w:br w:type="textWrapping"/>
      </w:r>
      <w:r>
        <w:rPr>
          <w:sz w:val="18"/>
        </w:rPr>
        <w:t xml:space="preserve">    "safe_day": 14,</w:t>
      </w:r>
      <w:r>
        <w:rPr>
          <w:sz w:val="18"/>
        </w:rPr>
        <w:br w:type="textWrapping"/>
      </w:r>
      <w:r>
        <w:rPr>
          <w:sz w:val="18"/>
        </w:rPr>
        <w:t xml:space="preserve">    "is_ignore_certainly_short": 0,</w:t>
      </w:r>
      <w:r>
        <w:rPr>
          <w:sz w:val="18"/>
        </w:rPr>
        <w:br w:type="textWrapping"/>
      </w:r>
      <w:r>
        <w:rPr>
          <w:sz w:val="18"/>
        </w:rPr>
        <w:t xml:space="preserve">    "is_ignore_history_out_stock": 0,</w:t>
      </w:r>
      <w:r>
        <w:rPr>
          <w:sz w:val="18"/>
        </w:rPr>
        <w:br w:type="textWrapping"/>
      </w:r>
      <w:r>
        <w:rPr>
          <w:sz w:val="18"/>
        </w:rPr>
        <w:t xml:space="preserve">    "config_list": [</w:t>
      </w:r>
      <w:r>
        <w:rPr>
          <w:sz w:val="18"/>
        </w:rPr>
        <w:br w:type="textWrapping"/>
      </w:r>
      <w:r>
        <w:rPr>
          <w:sz w:val="18"/>
        </w:rPr>
        <w:t xml:space="preserve">        {</w:t>
      </w:r>
      <w:r>
        <w:rPr>
          <w:sz w:val="18"/>
        </w:rPr>
        <w:br w:type="textWrapping"/>
      </w:r>
      <w:r>
        <w:rPr>
          <w:sz w:val="18"/>
        </w:rPr>
        <w:t xml:space="preserve">            "title": "默认规则",</w:t>
      </w:r>
      <w:r>
        <w:rPr>
          <w:sz w:val="18"/>
        </w:rPr>
        <w:br w:type="textWrapping"/>
      </w:r>
      <w:r>
        <w:rPr>
          <w:sz w:val="18"/>
        </w:rPr>
        <w:t xml:space="preserve">            "is_default": 1,</w:t>
      </w:r>
      <w:r>
        <w:rPr>
          <w:sz w:val="18"/>
        </w:rPr>
        <w:br w:type="textWrapping"/>
      </w:r>
      <w:r>
        <w:rPr>
          <w:sz w:val="18"/>
        </w:rPr>
        <w:t xml:space="preserve">            "type": 1,</w:t>
      </w:r>
      <w:r>
        <w:rPr>
          <w:sz w:val="18"/>
        </w:rPr>
        <w:br w:type="textWrapping"/>
      </w:r>
      <w:r>
        <w:rPr>
          <w:sz w:val="18"/>
        </w:rPr>
        <w:t xml:space="preserve">            "weigth_3": 0,</w:t>
      </w:r>
      <w:r>
        <w:rPr>
          <w:sz w:val="18"/>
        </w:rPr>
        <w:br w:type="textWrapping"/>
      </w:r>
      <w:r>
        <w:rPr>
          <w:sz w:val="18"/>
        </w:rPr>
        <w:t xml:space="preserve">            "weigth_7": 50,</w:t>
      </w:r>
      <w:r>
        <w:rPr>
          <w:sz w:val="18"/>
        </w:rPr>
        <w:br w:type="textWrapping"/>
      </w:r>
      <w:r>
        <w:rPr>
          <w:sz w:val="18"/>
        </w:rPr>
        <w:t xml:space="preserve">            "weigth_14": 30,</w:t>
      </w:r>
      <w:r>
        <w:rPr>
          <w:sz w:val="18"/>
        </w:rPr>
        <w:br w:type="textWrapping"/>
      </w:r>
      <w:r>
        <w:rPr>
          <w:sz w:val="18"/>
        </w:rPr>
        <w:t xml:space="preserve">            "weigth_30": 20,</w:t>
      </w:r>
      <w:r>
        <w:rPr>
          <w:sz w:val="18"/>
        </w:rPr>
        <w:br w:type="textWrapping"/>
      </w:r>
      <w:r>
        <w:rPr>
          <w:sz w:val="18"/>
        </w:rPr>
        <w:t xml:space="preserve">            "weigth_60": 0,</w:t>
      </w:r>
      <w:r>
        <w:rPr>
          <w:sz w:val="18"/>
        </w:rPr>
        <w:br w:type="textWrapping"/>
      </w:r>
      <w:r>
        <w:rPr>
          <w:sz w:val="18"/>
        </w:rPr>
        <w:t xml:space="preserve">            "weigth_90": 0,</w:t>
      </w:r>
      <w:r>
        <w:rPr>
          <w:sz w:val="18"/>
        </w:rPr>
        <w:br w:type="textWrapping"/>
      </w:r>
      <w:r>
        <w:rPr>
          <w:sz w:val="18"/>
        </w:rPr>
        <w:t xml:space="preserve">            "volume": "0.09",</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"denoise_list": [</w:t>
      </w:r>
      <w:r>
        <w:rPr>
          <w:sz w:val="18"/>
        </w:rPr>
        <w:br w:type="textWrapping"/>
      </w:r>
      <w:r>
        <w:rPr>
          <w:sz w:val="18"/>
        </w:rPr>
        <w:t xml:space="preserve">        {</w:t>
      </w:r>
      <w:r>
        <w:rPr>
          <w:sz w:val="18"/>
        </w:rPr>
        <w:br w:type="textWrapping"/>
      </w:r>
      <w:r>
        <w:rPr>
          <w:sz w:val="18"/>
        </w:rPr>
        <w:t xml:space="preserve">            "title": "规则1",</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"type": 1,</w:t>
      </w:r>
      <w:r>
        <w:rPr>
          <w:sz w:val="18"/>
        </w:rPr>
        <w:br w:type="textWrapping"/>
      </w:r>
      <w:r>
        <w:rPr>
          <w:sz w:val="18"/>
        </w:rPr>
        <w:t xml:space="preserve">            "percent": 0,</w:t>
      </w:r>
      <w:r>
        <w:rPr>
          <w:sz w:val="18"/>
        </w:rPr>
        <w:br w:type="textWrapping"/>
      </w:r>
      <w:r>
        <w:rPr>
          <w:sz w:val="18"/>
        </w:rPr>
        <w:t xml:space="preserve">            "volume":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8F71BD">
      <w:pPr>
        <w:pStyle w:val="4"/>
      </w:pPr>
      <w:bookmarkStart w:id="915" w:name="_Toc20516"/>
      <w:r>
        <w:t>返回结果</w:t>
      </w:r>
      <w:bookmarkEnd w:id="915"/>
    </w:p>
    <w:p w14:paraId="189622C5">
      <w:r>
        <w:rPr>
          <w:sz w:val="18"/>
        </w:rPr>
        <w:t>Json Object</w:t>
      </w:r>
    </w:p>
    <w:p w14:paraId="767F763F">
      <w:pPr>
        <w:pStyle w:val="4"/>
      </w:pPr>
      <w:bookmarkStart w:id="916" w:name="_Toc13476"/>
      <w:r>
        <w:t>返回成功示例</w:t>
      </w:r>
      <w:bookmarkEnd w:id="916"/>
    </w:p>
    <w:p w14:paraId="311A5B9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"CD306B3E-00C9-EEC0-8EA0-54CB49547FFF",</w:t>
      </w:r>
      <w:r>
        <w:rPr>
          <w:sz w:val="18"/>
        </w:rPr>
        <w:br w:type="textWrapping"/>
      </w:r>
      <w:r>
        <w:rPr>
          <w:sz w:val="18"/>
        </w:rPr>
        <w:t xml:space="preserve">    "response_time": "2021-11-11 17:51:44",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AC3AEFE">
      <w:r>
        <w:rPr>
          <w:sz w:val="18"/>
        </w:rPr>
        <w:t>---</w:t>
      </w:r>
    </w:p>
    <w:p w14:paraId="19067E4C">
      <w:pPr>
        <w:pStyle w:val="4"/>
      </w:pPr>
      <w:bookmarkStart w:id="917" w:name="_Toc20217"/>
      <w:r>
        <w:t>批量设置规则-MSKU</w:t>
      </w:r>
      <w:bookmarkEnd w:id="917"/>
    </w:p>
    <w:p w14:paraId="6B41A42A">
      <w:r>
        <w:rPr>
          <w:sz w:val="18"/>
        </w:rPr>
        <w:t>- Source path: docs/FBASug/SetConfigsMSKU</w:t>
      </w:r>
      <w:r>
        <w:rPr>
          <w:sz w:val="18"/>
        </w:rPr>
        <w:br w:type="textWrapping"/>
      </w:r>
      <w:r>
        <w:rPr>
          <w:sz w:val="18"/>
        </w:rPr>
        <w:t>- Source URL: https://apidoc.lingxing.com/docs/FBASug/SetConfigsMSKU.md</w:t>
      </w:r>
    </w:p>
    <w:p w14:paraId="3188E931">
      <w:r>
        <w:rPr>
          <w:sz w:val="18"/>
        </w:rPr>
        <w:t># 批量设置规则 - MSKU</w:t>
      </w:r>
      <w:r>
        <w:rPr>
          <w:sz w:val="18"/>
        </w:rPr>
        <w:br w:type="textWrapping"/>
      </w:r>
      <w:r>
        <w:rPr>
          <w:sz w:val="18"/>
        </w:rPr>
        <w:t>支持批量设置MSKU的补货建议规则</w:t>
      </w:r>
    </w:p>
    <w:p w14:paraId="25ECCF61">
      <w:pPr>
        <w:pStyle w:val="4"/>
      </w:pPr>
      <w:bookmarkStart w:id="918" w:name="_Toc24173"/>
      <w:r>
        <w:t>接口信息</w:t>
      </w:r>
      <w:bookmarkEnd w:id="918"/>
    </w:p>
    <w:p w14:paraId="6365A11C">
      <w:pPr>
        <w:pStyle w:val="4"/>
      </w:pPr>
      <w:bookmarkStart w:id="919" w:name="_Toc13035"/>
      <w:r>
        <w:t>请求参数</w:t>
      </w:r>
      <w:bookmarkEnd w:id="919"/>
    </w:p>
    <w:p w14:paraId="6DE17408">
      <w:pPr>
        <w:pStyle w:val="4"/>
      </w:pPr>
      <w:bookmarkStart w:id="920" w:name="_Toc4690"/>
      <w:r>
        <w:t>请求示例</w:t>
      </w:r>
      <w:bookmarkEnd w:id="920"/>
    </w:p>
    <w:p w14:paraId="41942665">
      <w:r>
        <w:rPr>
          <w:sz w:val="18"/>
        </w:rPr>
        <w:t>```</w:t>
      </w:r>
      <w:r>
        <w:rPr>
          <w:sz w:val="18"/>
        </w:rPr>
        <w:br w:type="textWrapping"/>
      </w:r>
      <w:r>
        <w:rPr>
          <w:sz w:val="18"/>
        </w:rPr>
        <w:t>{</w:t>
      </w:r>
      <w:r>
        <w:rPr>
          <w:sz w:val="18"/>
        </w:rPr>
        <w:br w:type="textWrapping"/>
      </w:r>
      <w:r>
        <w:rPr>
          <w:sz w:val="18"/>
        </w:rPr>
        <w:t xml:space="preserve">    "msku_list": [</w:t>
      </w:r>
      <w:r>
        <w:rPr>
          <w:sz w:val="18"/>
        </w:rPr>
        <w:br w:type="textWrapping"/>
      </w:r>
      <w:r>
        <w:rPr>
          <w:sz w:val="18"/>
        </w:rPr>
        <w:t xml:space="preserve">        {</w:t>
      </w:r>
      <w:r>
        <w:rPr>
          <w:sz w:val="18"/>
        </w:rPr>
        <w:br w:type="textWrapping"/>
      </w:r>
      <w:r>
        <w:rPr>
          <w:sz w:val="18"/>
        </w:rPr>
        <w:t xml:space="preserve">            "sid": 3,</w:t>
      </w:r>
      <w:r>
        <w:rPr>
          <w:sz w:val="18"/>
        </w:rPr>
        <w:br w:type="textWrapping"/>
      </w:r>
      <w:r>
        <w:rPr>
          <w:sz w:val="18"/>
        </w:rPr>
        <w:t xml:space="preserve">            "msku": "XXXXX"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"days_plan": "2",</w:t>
      </w:r>
      <w:r>
        <w:rPr>
          <w:sz w:val="18"/>
        </w:rPr>
        <w:br w:type="textWrapping"/>
      </w:r>
      <w:r>
        <w:rPr>
          <w:sz w:val="18"/>
        </w:rPr>
        <w:t xml:space="preserve">    "days_qc": "3",</w:t>
      </w:r>
      <w:r>
        <w:rPr>
          <w:sz w:val="18"/>
        </w:rPr>
        <w:br w:type="textWrapping"/>
      </w:r>
      <w:r>
        <w:rPr>
          <w:sz w:val="18"/>
        </w:rPr>
        <w:t xml:space="preserve">    "sm_fba_list":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"sm_oversea_list": [</w:t>
      </w:r>
      <w:r>
        <w:rPr>
          <w:sz w:val="18"/>
        </w:rPr>
        <w:br w:type="textWrapping"/>
      </w:r>
      <w:r>
        <w:rPr>
          <w:sz w:val="18"/>
        </w:rPr>
        <w:t xml:space="preserve">        {</w:t>
      </w:r>
      <w:r>
        <w:rPr>
          <w:sz w:val="18"/>
        </w:rPr>
        <w:br w:type="textWrapping"/>
      </w:r>
      <w:r>
        <w:rPr>
          <w:sz w:val="18"/>
        </w:rPr>
        <w:t xml:space="preserve">            "sm_id": "241250000631390721",</w:t>
      </w:r>
      <w:r>
        <w:rPr>
          <w:sz w:val="18"/>
        </w:rPr>
        <w:br w:type="textWrapping"/>
      </w:r>
      <w:r>
        <w:rPr>
          <w:sz w:val="18"/>
        </w:rPr>
        <w:t xml:space="preserve">            "days": "20"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"days_oversea_to_fba": 0,</w:t>
      </w:r>
      <w:r>
        <w:rPr>
          <w:sz w:val="18"/>
        </w:rPr>
        <w:br w:type="textWrapping"/>
      </w:r>
      <w:r>
        <w:rPr>
          <w:sz w:val="18"/>
        </w:rPr>
        <w:t xml:space="preserve">    "days_frequency_purchase": 0,</w:t>
      </w:r>
      <w:r>
        <w:rPr>
          <w:sz w:val="18"/>
        </w:rPr>
        <w:br w:type="textWrapping"/>
      </w:r>
      <w:r>
        <w:rPr>
          <w:sz w:val="18"/>
        </w:rPr>
        <w:t xml:space="preserve">    "days_frequency_local_send": 0,</w:t>
      </w:r>
      <w:r>
        <w:rPr>
          <w:sz w:val="18"/>
        </w:rPr>
        <w:br w:type="textWrapping"/>
      </w:r>
      <w:r>
        <w:rPr>
          <w:sz w:val="18"/>
        </w:rPr>
        <w:t xml:space="preserve">    "days_frequency_oversea_send": 0,</w:t>
      </w:r>
      <w:r>
        <w:rPr>
          <w:sz w:val="18"/>
        </w:rPr>
        <w:br w:type="textWrapping"/>
      </w:r>
      <w:r>
        <w:rPr>
          <w:sz w:val="18"/>
        </w:rPr>
        <w:t xml:space="preserve">    "safe_day": 14,</w:t>
      </w:r>
      <w:r>
        <w:rPr>
          <w:sz w:val="18"/>
        </w:rPr>
        <w:br w:type="textWrapping"/>
      </w:r>
      <w:r>
        <w:rPr>
          <w:sz w:val="18"/>
        </w:rPr>
        <w:t xml:space="preserve">    "is_ignore_certainly_short": 0,</w:t>
      </w:r>
      <w:r>
        <w:rPr>
          <w:sz w:val="18"/>
        </w:rPr>
        <w:br w:type="textWrapping"/>
      </w:r>
      <w:r>
        <w:rPr>
          <w:sz w:val="18"/>
        </w:rPr>
        <w:t xml:space="preserve">    "is_ignore_history_out_stock": 0,</w:t>
      </w:r>
      <w:r>
        <w:rPr>
          <w:sz w:val="18"/>
        </w:rPr>
        <w:br w:type="textWrapping"/>
      </w:r>
      <w:r>
        <w:rPr>
          <w:sz w:val="18"/>
        </w:rPr>
        <w:t xml:space="preserve">    "config_list": [</w:t>
      </w:r>
      <w:r>
        <w:rPr>
          <w:sz w:val="18"/>
        </w:rPr>
        <w:br w:type="textWrapping"/>
      </w:r>
      <w:r>
        <w:rPr>
          <w:sz w:val="18"/>
        </w:rPr>
        <w:t xml:space="preserve">        {</w:t>
      </w:r>
      <w:r>
        <w:rPr>
          <w:sz w:val="18"/>
        </w:rPr>
        <w:br w:type="textWrapping"/>
      </w:r>
      <w:r>
        <w:rPr>
          <w:sz w:val="18"/>
        </w:rPr>
        <w:t xml:space="preserve">            "title": "默认规则",</w:t>
      </w:r>
      <w:r>
        <w:rPr>
          <w:sz w:val="18"/>
        </w:rPr>
        <w:br w:type="textWrapping"/>
      </w:r>
      <w:r>
        <w:rPr>
          <w:sz w:val="18"/>
        </w:rPr>
        <w:t xml:space="preserve">            "is_default": 1,</w:t>
      </w:r>
      <w:r>
        <w:rPr>
          <w:sz w:val="18"/>
        </w:rPr>
        <w:br w:type="textWrapping"/>
      </w:r>
      <w:r>
        <w:rPr>
          <w:sz w:val="18"/>
        </w:rPr>
        <w:t xml:space="preserve">            "type": 1,</w:t>
      </w:r>
      <w:r>
        <w:rPr>
          <w:sz w:val="18"/>
        </w:rPr>
        <w:br w:type="textWrapping"/>
      </w:r>
      <w:r>
        <w:rPr>
          <w:sz w:val="18"/>
        </w:rPr>
        <w:t xml:space="preserve">            "weigth_3": 0,</w:t>
      </w:r>
      <w:r>
        <w:rPr>
          <w:sz w:val="18"/>
        </w:rPr>
        <w:br w:type="textWrapping"/>
      </w:r>
      <w:r>
        <w:rPr>
          <w:sz w:val="18"/>
        </w:rPr>
        <w:t xml:space="preserve">            "weigth_7": 50,</w:t>
      </w:r>
      <w:r>
        <w:rPr>
          <w:sz w:val="18"/>
        </w:rPr>
        <w:br w:type="textWrapping"/>
      </w:r>
      <w:r>
        <w:rPr>
          <w:sz w:val="18"/>
        </w:rPr>
        <w:t xml:space="preserve">            "weigth_14": 30,</w:t>
      </w:r>
      <w:r>
        <w:rPr>
          <w:sz w:val="18"/>
        </w:rPr>
        <w:br w:type="textWrapping"/>
      </w:r>
      <w:r>
        <w:rPr>
          <w:sz w:val="18"/>
        </w:rPr>
        <w:t xml:space="preserve">            "weigth_30": 20,</w:t>
      </w:r>
      <w:r>
        <w:rPr>
          <w:sz w:val="18"/>
        </w:rPr>
        <w:br w:type="textWrapping"/>
      </w:r>
      <w:r>
        <w:rPr>
          <w:sz w:val="18"/>
        </w:rPr>
        <w:t xml:space="preserve">            "weigth_60": 0,</w:t>
      </w:r>
      <w:r>
        <w:rPr>
          <w:sz w:val="18"/>
        </w:rPr>
        <w:br w:type="textWrapping"/>
      </w:r>
      <w:r>
        <w:rPr>
          <w:sz w:val="18"/>
        </w:rPr>
        <w:t xml:space="preserve">            "weigth_90": 0,</w:t>
      </w:r>
      <w:r>
        <w:rPr>
          <w:sz w:val="18"/>
        </w:rPr>
        <w:br w:type="textWrapping"/>
      </w:r>
      <w:r>
        <w:rPr>
          <w:sz w:val="18"/>
        </w:rPr>
        <w:t xml:space="preserve">            "volume": "0.09",</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"denoise_list": [</w:t>
      </w:r>
      <w:r>
        <w:rPr>
          <w:sz w:val="18"/>
        </w:rPr>
        <w:br w:type="textWrapping"/>
      </w:r>
      <w:r>
        <w:rPr>
          <w:sz w:val="18"/>
        </w:rPr>
        <w:t xml:space="preserve">        {</w:t>
      </w:r>
      <w:r>
        <w:rPr>
          <w:sz w:val="18"/>
        </w:rPr>
        <w:br w:type="textWrapping"/>
      </w:r>
      <w:r>
        <w:rPr>
          <w:sz w:val="18"/>
        </w:rPr>
        <w:t xml:space="preserve">            "title": "规则1",</w:t>
      </w:r>
      <w:r>
        <w:rPr>
          <w:sz w:val="18"/>
        </w:rPr>
        <w:br w:type="textWrapping"/>
      </w:r>
      <w:r>
        <w:rPr>
          <w:sz w:val="18"/>
        </w:rPr>
        <w:t xml:space="preserve">            "date_start": "2023-11-01",</w:t>
      </w:r>
      <w:r>
        <w:rPr>
          <w:sz w:val="18"/>
        </w:rPr>
        <w:br w:type="textWrapping"/>
      </w:r>
      <w:r>
        <w:rPr>
          <w:sz w:val="18"/>
        </w:rPr>
        <w:t xml:space="preserve">            "date_end": "2023-11-30",</w:t>
      </w:r>
      <w:r>
        <w:rPr>
          <w:sz w:val="18"/>
        </w:rPr>
        <w:br w:type="textWrapping"/>
      </w:r>
      <w:r>
        <w:rPr>
          <w:sz w:val="18"/>
        </w:rPr>
        <w:t xml:space="preserve">            "type": 1,</w:t>
      </w:r>
      <w:r>
        <w:rPr>
          <w:sz w:val="18"/>
        </w:rPr>
        <w:br w:type="textWrapping"/>
      </w:r>
      <w:r>
        <w:rPr>
          <w:sz w:val="18"/>
        </w:rPr>
        <w:t xml:space="preserve">            "percent": 0,</w:t>
      </w:r>
      <w:r>
        <w:rPr>
          <w:sz w:val="18"/>
        </w:rPr>
        <w:br w:type="textWrapping"/>
      </w:r>
      <w:r>
        <w:rPr>
          <w:sz w:val="18"/>
        </w:rPr>
        <w:t xml:space="preserve">            "volume":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6830E92">
      <w:pPr>
        <w:pStyle w:val="4"/>
      </w:pPr>
      <w:bookmarkStart w:id="921" w:name="_Toc27947"/>
      <w:r>
        <w:t>返回结果</w:t>
      </w:r>
      <w:bookmarkEnd w:id="921"/>
    </w:p>
    <w:p w14:paraId="5168C583">
      <w:r>
        <w:rPr>
          <w:sz w:val="18"/>
        </w:rPr>
        <w:t>Json Object</w:t>
      </w:r>
    </w:p>
    <w:p w14:paraId="7572134E">
      <w:pPr>
        <w:pStyle w:val="4"/>
      </w:pPr>
      <w:bookmarkStart w:id="922" w:name="_Toc611"/>
      <w:r>
        <w:t>返回成功示例</w:t>
      </w:r>
      <w:bookmarkEnd w:id="922"/>
    </w:p>
    <w:p w14:paraId="03EBCB3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"A5992A57-05DF-8A74-55BE-EC5689F44964",</w:t>
      </w:r>
      <w:r>
        <w:rPr>
          <w:sz w:val="18"/>
        </w:rPr>
        <w:br w:type="textWrapping"/>
      </w:r>
      <w:r>
        <w:rPr>
          <w:sz w:val="18"/>
        </w:rPr>
        <w:t xml:space="preserve">    "response_time": "2021-11-11 17:53:36",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99964EC">
      <w:r>
        <w:rPr>
          <w:sz w:val="18"/>
        </w:rPr>
        <w:t>---</w:t>
      </w:r>
    </w:p>
    <w:p w14:paraId="4FFD75F5">
      <w:pPr>
        <w:pStyle w:val="4"/>
      </w:pPr>
      <w:bookmarkStart w:id="923" w:name="_Toc24230"/>
      <w:r>
        <w:t>查询报表型数据明细-ASIN</w:t>
      </w:r>
      <w:bookmarkEnd w:id="923"/>
    </w:p>
    <w:p w14:paraId="289F808B">
      <w:r>
        <w:rPr>
          <w:sz w:val="18"/>
        </w:rPr>
        <w:t>- Source path: docs/FBASug/SourceListASIN</w:t>
      </w:r>
      <w:r>
        <w:rPr>
          <w:sz w:val="18"/>
        </w:rPr>
        <w:br w:type="textWrapping"/>
      </w:r>
      <w:r>
        <w:rPr>
          <w:sz w:val="18"/>
        </w:rPr>
        <w:t>- Source URL: https://apidoc.lingxing.com/docs/FBASug/SourceListASIN.md</w:t>
      </w:r>
    </w:p>
    <w:p w14:paraId="2C2610FC">
      <w:r>
        <w:rPr>
          <w:sz w:val="18"/>
        </w:rPr>
        <w:t># 查询报表型数据明细-ASIN</w:t>
      </w:r>
      <w:r>
        <w:rPr>
          <w:sz w:val="18"/>
        </w:rPr>
        <w:br w:type="textWrapping"/>
      </w:r>
      <w:r>
        <w:rPr>
          <w:sz w:val="18"/>
        </w:rPr>
        <w:t>支持查询FBA补货建议ASIN维度报表明细，可以获取模拟在途库存、在途模拟到达时间</w:t>
      </w:r>
    </w:p>
    <w:p w14:paraId="41FE703B">
      <w:pPr>
        <w:pStyle w:val="4"/>
      </w:pPr>
      <w:bookmarkStart w:id="924" w:name="_Toc3721"/>
      <w:r>
        <w:t>接口信息</w:t>
      </w:r>
      <w:bookmarkEnd w:id="924"/>
    </w:p>
    <w:p w14:paraId="11013DB5">
      <w:pPr>
        <w:pStyle w:val="4"/>
      </w:pPr>
      <w:bookmarkStart w:id="925" w:name="_Toc10118"/>
      <w:r>
        <w:t>请求参数</w:t>
      </w:r>
      <w:bookmarkEnd w:id="925"/>
    </w:p>
    <w:p w14:paraId="4B71C44D">
      <w:pPr>
        <w:pStyle w:val="4"/>
      </w:pPr>
      <w:bookmarkStart w:id="926" w:name="_Toc16013"/>
      <w:r>
        <w:t>请求示例</w:t>
      </w:r>
      <w:bookmarkEnd w:id="926"/>
    </w:p>
    <w:p w14:paraId="46FB165F">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"asin": "B0xxxxxxxx",</w:t>
      </w:r>
      <w:r>
        <w:rPr>
          <w:sz w:val="18"/>
        </w:rPr>
        <w:br w:type="textWrapping"/>
      </w:r>
      <w:r>
        <w:rPr>
          <w:sz w:val="18"/>
        </w:rPr>
        <w:t xml:space="preserve">    "type": "3",</w:t>
      </w:r>
      <w:r>
        <w:rPr>
          <w:sz w:val="18"/>
        </w:rPr>
        <w:br w:type="textWrapping"/>
      </w:r>
      <w:r>
        <w:rPr>
          <w:sz w:val="18"/>
        </w:rPr>
        <w:t xml:space="preserve">    "mode": "1"</w:t>
      </w:r>
      <w:r>
        <w:rPr>
          <w:sz w:val="18"/>
        </w:rPr>
        <w:br w:type="textWrapping"/>
      </w:r>
      <w:r>
        <w:rPr>
          <w:sz w:val="18"/>
        </w:rPr>
        <w:t>}</w:t>
      </w:r>
      <w:r>
        <w:rPr>
          <w:sz w:val="18"/>
        </w:rPr>
        <w:br w:type="textWrapping"/>
      </w:r>
      <w:r>
        <w:rPr>
          <w:sz w:val="18"/>
        </w:rPr>
        <w:t>```</w:t>
      </w:r>
    </w:p>
    <w:p w14:paraId="56CDBD64">
      <w:pPr>
        <w:pStyle w:val="4"/>
      </w:pPr>
      <w:bookmarkStart w:id="927" w:name="_Toc32689"/>
      <w:r>
        <w:t>返回结果</w:t>
      </w:r>
      <w:bookmarkEnd w:id="927"/>
    </w:p>
    <w:p w14:paraId="24F8A4B6">
      <w:r>
        <w:rPr>
          <w:sz w:val="18"/>
        </w:rPr>
        <w:t>Json Object</w:t>
      </w:r>
    </w:p>
    <w:p w14:paraId="1A3ABA5B">
      <w:pPr>
        <w:pStyle w:val="4"/>
      </w:pPr>
      <w:bookmarkStart w:id="928" w:name="_Toc25868"/>
      <w:r>
        <w:t>返回成功示例</w:t>
      </w:r>
      <w:bookmarkEnd w:id="928"/>
    </w:p>
    <w:p w14:paraId="18BCCC8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"B3A4ABBA-A31D-C81B-95E6-7D0FCF514C81",</w:t>
      </w:r>
      <w:r>
        <w:rPr>
          <w:sz w:val="18"/>
        </w:rPr>
        <w:br w:type="textWrapping"/>
      </w:r>
      <w:r>
        <w:rPr>
          <w:sz w:val="18"/>
        </w:rPr>
        <w:t xml:space="preserve">    "response_time": "2021-11-11 17:50:45",</w:t>
      </w:r>
      <w:r>
        <w:rPr>
          <w:sz w:val="18"/>
        </w:rPr>
        <w:br w:type="textWrapping"/>
      </w:r>
      <w:r>
        <w:rPr>
          <w:sz w:val="18"/>
        </w:rPr>
        <w:t xml:space="preserve">    "data": {</w:t>
      </w:r>
      <w:r>
        <w:rPr>
          <w:sz w:val="18"/>
        </w:rPr>
        <w:br w:type="textWrapping"/>
      </w:r>
      <w:r>
        <w:rPr>
          <w:sz w:val="18"/>
        </w:rPr>
        <w:t xml:space="preserve">        "mode": "1",</w:t>
      </w:r>
      <w:r>
        <w:rPr>
          <w:sz w:val="18"/>
        </w:rPr>
        <w:br w:type="textWrapping"/>
      </w:r>
      <w:r>
        <w:rPr>
          <w:sz w:val="18"/>
        </w:rPr>
        <w:t xml:space="preserve">        "source_list": [</w:t>
      </w:r>
      <w:r>
        <w:rPr>
          <w:sz w:val="18"/>
        </w:rPr>
        <w:br w:type="textWrapping"/>
      </w:r>
      <w:r>
        <w:rPr>
          <w:sz w:val="18"/>
        </w:rPr>
        <w:t xml:space="preserve">            {</w:t>
      </w:r>
      <w:r>
        <w:rPr>
          <w:sz w:val="18"/>
        </w:rPr>
        <w:br w:type="textWrapping"/>
      </w:r>
      <w:r>
        <w:rPr>
          <w:sz w:val="18"/>
        </w:rPr>
        <w:t xml:space="preserve">                "quantity": 10,</w:t>
      </w:r>
      <w:r>
        <w:rPr>
          <w:sz w:val="18"/>
        </w:rPr>
        <w:br w:type="textWrapping"/>
      </w:r>
      <w:r>
        <w:rPr>
          <w:sz w:val="18"/>
        </w:rPr>
        <w:t xml:space="preserve">                "quantity_second": 0,</w:t>
      </w:r>
      <w:r>
        <w:rPr>
          <w:sz w:val="18"/>
        </w:rPr>
        <w:br w:type="textWrapping"/>
      </w:r>
      <w:r>
        <w:rPr>
          <w:sz w:val="18"/>
        </w:rPr>
        <w:t xml:space="preserve">                "type": 6,</w:t>
      </w:r>
      <w:r>
        <w:rPr>
          <w:sz w:val="18"/>
        </w:rPr>
        <w:br w:type="textWrapping"/>
      </w:r>
      <w:r>
        <w:rPr>
          <w:sz w:val="18"/>
        </w:rPr>
        <w:t xml:space="preserve">                "remark": {</w:t>
      </w:r>
      <w:r>
        <w:rPr>
          <w:sz w:val="18"/>
        </w:rPr>
        <w:br w:type="textWrapping"/>
      </w:r>
      <w:r>
        <w:rPr>
          <w:sz w:val="18"/>
        </w:rPr>
        <w:t xml:space="preserve">                    "plan_sn": "PP211026009"</w:t>
      </w:r>
      <w:r>
        <w:rPr>
          <w:sz w:val="18"/>
        </w:rPr>
        <w:br w:type="textWrapping"/>
      </w:r>
      <w:r>
        <w:rPr>
          <w:sz w:val="18"/>
        </w:rPr>
        <w:t xml:space="preserve">                },</w:t>
      </w:r>
      <w:r>
        <w:rPr>
          <w:sz w:val="18"/>
        </w:rPr>
        <w:br w:type="textWrapping"/>
      </w:r>
      <w:r>
        <w:rPr>
          <w:sz w:val="18"/>
        </w:rPr>
        <w:t xml:space="preserve">                "amazon_sale_date": "2022-01-19",</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"PO211106009"</w:t>
      </w:r>
      <w:r>
        <w:rPr>
          <w:sz w:val="18"/>
        </w:rPr>
        <w:br w:type="textWrapping"/>
      </w:r>
      <w:r>
        <w:rPr>
          <w:sz w:val="18"/>
        </w:rPr>
        <w:t xml:space="preserve">                },</w:t>
      </w:r>
      <w:r>
        <w:rPr>
          <w:sz w:val="18"/>
        </w:rPr>
        <w:br w:type="textWrapping"/>
      </w:r>
      <w:r>
        <w:rPr>
          <w:sz w:val="18"/>
        </w:rPr>
        <w:t xml:space="preserve">                "amazon_sale_date": "2022-01-15",</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"PO211026015"</w:t>
      </w:r>
      <w:r>
        <w:rPr>
          <w:sz w:val="18"/>
        </w:rPr>
        <w:br w:type="textWrapping"/>
      </w:r>
      <w:r>
        <w:rPr>
          <w:sz w:val="18"/>
        </w:rPr>
        <w:t xml:space="preserve">                },</w:t>
      </w:r>
      <w:r>
        <w:rPr>
          <w:sz w:val="18"/>
        </w:rPr>
        <w:br w:type="textWrapping"/>
      </w:r>
      <w:r>
        <w:rPr>
          <w:sz w:val="18"/>
        </w:rPr>
        <w:t xml:space="preserve">                "amazon_sale_date": "2022-01-04",</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"PO211021050"</w:t>
      </w:r>
      <w:r>
        <w:rPr>
          <w:sz w:val="18"/>
        </w:rPr>
        <w:br w:type="textWrapping"/>
      </w:r>
      <w:r>
        <w:rPr>
          <w:sz w:val="18"/>
        </w:rPr>
        <w:t xml:space="preserve">                },</w:t>
      </w:r>
      <w:r>
        <w:rPr>
          <w:sz w:val="18"/>
        </w:rPr>
        <w:br w:type="textWrapping"/>
      </w:r>
      <w:r>
        <w:rPr>
          <w:sz w:val="18"/>
        </w:rPr>
        <w:t xml:space="preserve">                "amazon_sale_date": "2021-12-30",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23,</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"PO211021035"</w:t>
      </w:r>
      <w:r>
        <w:rPr>
          <w:sz w:val="18"/>
        </w:rPr>
        <w:br w:type="textWrapping"/>
      </w:r>
      <w:r>
        <w:rPr>
          <w:sz w:val="18"/>
        </w:rPr>
        <w:t xml:space="preserve">                },</w:t>
      </w:r>
      <w:r>
        <w:rPr>
          <w:sz w:val="18"/>
        </w:rPr>
        <w:br w:type="textWrapping"/>
      </w:r>
      <w:r>
        <w:rPr>
          <w:sz w:val="18"/>
        </w:rPr>
        <w:t xml:space="preserve">                "amazon_sale_date": "2021-12-30",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3,</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"PO211021059"</w:t>
      </w:r>
      <w:r>
        <w:rPr>
          <w:sz w:val="18"/>
        </w:rPr>
        <w:br w:type="textWrapping"/>
      </w:r>
      <w:r>
        <w:rPr>
          <w:sz w:val="18"/>
        </w:rPr>
        <w:t xml:space="preserve">                },</w:t>
      </w:r>
      <w:r>
        <w:rPr>
          <w:sz w:val="18"/>
        </w:rPr>
        <w:br w:type="textWrapping"/>
      </w:r>
      <w:r>
        <w:rPr>
          <w:sz w:val="18"/>
        </w:rPr>
        <w:t xml:space="preserve">                "amazon_sale_date": "2021-12-23",</w:t>
      </w:r>
      <w:r>
        <w:rPr>
          <w:sz w:val="18"/>
        </w:rPr>
        <w:br w:type="textWrapping"/>
      </w:r>
      <w:r>
        <w:rPr>
          <w:sz w:val="18"/>
        </w:rPr>
        <w:t xml:space="preserve">                "expect_arrive_time": "2021-10-03"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w:t>
      </w:r>
      <w:r>
        <w:rPr>
          <w:sz w:val="18"/>
        </w:rPr>
        <w:br w:type="textWrapping"/>
      </w:r>
      <w:r>
        <w:rPr>
          <w:sz w:val="18"/>
        </w:rPr>
        <w:t xml:space="preserve">                "quantity_second": 0,</w:t>
      </w:r>
      <w:r>
        <w:rPr>
          <w:sz w:val="18"/>
        </w:rPr>
        <w:br w:type="textWrapping"/>
      </w:r>
      <w:r>
        <w:rPr>
          <w:sz w:val="18"/>
        </w:rPr>
        <w:t xml:space="preserve">                "type": 3,</w:t>
      </w:r>
      <w:r>
        <w:rPr>
          <w:sz w:val="18"/>
        </w:rPr>
        <w:br w:type="textWrapping"/>
      </w:r>
      <w:r>
        <w:rPr>
          <w:sz w:val="18"/>
        </w:rPr>
        <w:t xml:space="preserve">                "remark": {</w:t>
      </w:r>
      <w:r>
        <w:rPr>
          <w:sz w:val="18"/>
        </w:rPr>
        <w:br w:type="textWrapping"/>
      </w:r>
      <w:r>
        <w:rPr>
          <w:sz w:val="18"/>
        </w:rPr>
        <w:t xml:space="preserve">                    "warehouse_name": "仓库1",</w:t>
      </w:r>
      <w:r>
        <w:rPr>
          <w:sz w:val="18"/>
        </w:rPr>
        <w:br w:type="textWrapping"/>
      </w:r>
      <w:r>
        <w:rPr>
          <w:sz w:val="18"/>
        </w:rPr>
        <w:t xml:space="preserve">                    "sku": "SKUFAEB955",</w:t>
      </w:r>
      <w:r>
        <w:rPr>
          <w:sz w:val="18"/>
        </w:rPr>
        <w:br w:type="textWrapping"/>
      </w:r>
      <w:r>
        <w:rPr>
          <w:sz w:val="18"/>
        </w:rPr>
        <w:t xml:space="preserve">                    "fnsku": "FND27C594"</w:t>
      </w:r>
      <w:r>
        <w:rPr>
          <w:sz w:val="18"/>
        </w:rPr>
        <w:br w:type="textWrapping"/>
      </w:r>
      <w:r>
        <w:rPr>
          <w:sz w:val="18"/>
        </w:rPr>
        <w:t xml:space="preserve">                },</w:t>
      </w:r>
      <w:r>
        <w:rPr>
          <w:sz w:val="18"/>
        </w:rPr>
        <w:br w:type="textWrapping"/>
      </w:r>
      <w:r>
        <w:rPr>
          <w:sz w:val="18"/>
        </w:rPr>
        <w:t xml:space="preserve">                "amazon_sale_date": "2021-12-20",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w:t>
      </w:r>
      <w:r>
        <w:rPr>
          <w:sz w:val="18"/>
        </w:rPr>
        <w:br w:type="textWrapping"/>
      </w:r>
      <w:r>
        <w:rPr>
          <w:sz w:val="18"/>
        </w:rPr>
        <w:t xml:space="preserve">                "quantity_second": 0,</w:t>
      </w:r>
      <w:r>
        <w:rPr>
          <w:sz w:val="18"/>
        </w:rPr>
        <w:br w:type="textWrapping"/>
      </w:r>
      <w:r>
        <w:rPr>
          <w:sz w:val="18"/>
        </w:rPr>
        <w:t xml:space="preserve">                "type": 3,</w:t>
      </w:r>
      <w:r>
        <w:rPr>
          <w:sz w:val="18"/>
        </w:rPr>
        <w:br w:type="textWrapping"/>
      </w:r>
      <w:r>
        <w:rPr>
          <w:sz w:val="18"/>
        </w:rPr>
        <w:t xml:space="preserve">                "remark": {</w:t>
      </w:r>
      <w:r>
        <w:rPr>
          <w:sz w:val="18"/>
        </w:rPr>
        <w:br w:type="textWrapping"/>
      </w:r>
      <w:r>
        <w:rPr>
          <w:sz w:val="18"/>
        </w:rPr>
        <w:t xml:space="preserve">                    "warehouse_name": "宝安第一仓",</w:t>
      </w:r>
      <w:r>
        <w:rPr>
          <w:sz w:val="18"/>
        </w:rPr>
        <w:br w:type="textWrapping"/>
      </w:r>
      <w:r>
        <w:rPr>
          <w:sz w:val="18"/>
        </w:rPr>
        <w:t xml:space="preserve">                    "sku": "新版12",</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"2021-12-20",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20,</w:t>
      </w:r>
      <w:r>
        <w:rPr>
          <w:sz w:val="18"/>
        </w:rPr>
        <w:br w:type="textWrapping"/>
      </w:r>
      <w:r>
        <w:rPr>
          <w:sz w:val="18"/>
        </w:rPr>
        <w:t xml:space="preserve">                "quantity_second": 0,</w:t>
      </w:r>
      <w:r>
        <w:rPr>
          <w:sz w:val="18"/>
        </w:rPr>
        <w:br w:type="textWrapping"/>
      </w:r>
      <w:r>
        <w:rPr>
          <w:sz w:val="18"/>
        </w:rPr>
        <w:t xml:space="preserve">                "type": 3,</w:t>
      </w:r>
      <w:r>
        <w:rPr>
          <w:sz w:val="18"/>
        </w:rPr>
        <w:br w:type="textWrapping"/>
      </w:r>
      <w:r>
        <w:rPr>
          <w:sz w:val="18"/>
        </w:rPr>
        <w:t xml:space="preserve">                "remark": {</w:t>
      </w:r>
      <w:r>
        <w:rPr>
          <w:sz w:val="18"/>
        </w:rPr>
        <w:br w:type="textWrapping"/>
      </w:r>
      <w:r>
        <w:rPr>
          <w:sz w:val="18"/>
        </w:rPr>
        <w:t xml:space="preserve">                    "warehouse_name": "仓库1",</w:t>
      </w:r>
      <w:r>
        <w:rPr>
          <w:sz w:val="18"/>
        </w:rPr>
        <w:br w:type="textWrapping"/>
      </w:r>
      <w:r>
        <w:rPr>
          <w:sz w:val="18"/>
        </w:rPr>
        <w:t xml:space="preserve">                    "sku": "新版12",</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"2021-12-20",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w:t>
      </w:r>
      <w:r>
        <w:rPr>
          <w:sz w:val="18"/>
        </w:rPr>
        <w:br w:type="textWrapping"/>
      </w:r>
      <w:r>
        <w:rPr>
          <w:sz w:val="18"/>
        </w:rPr>
        <w:t xml:space="preserve">                "quantity_second": 0,</w:t>
      </w:r>
      <w:r>
        <w:rPr>
          <w:sz w:val="18"/>
        </w:rPr>
        <w:br w:type="textWrapping"/>
      </w:r>
      <w:r>
        <w:rPr>
          <w:sz w:val="18"/>
        </w:rPr>
        <w:t xml:space="preserve">                "type": 9,</w:t>
      </w:r>
      <w:r>
        <w:rPr>
          <w:sz w:val="18"/>
        </w:rPr>
        <w:br w:type="textWrapping"/>
      </w:r>
      <w:r>
        <w:rPr>
          <w:sz w:val="18"/>
        </w:rPr>
        <w:t xml:space="preserve">                "remark": {</w:t>
      </w:r>
      <w:r>
        <w:rPr>
          <w:sz w:val="18"/>
        </w:rPr>
        <w:br w:type="textWrapping"/>
      </w:r>
      <w:r>
        <w:rPr>
          <w:sz w:val="18"/>
        </w:rPr>
        <w:t xml:space="preserve">                    "overseas_order_no": "OWS211104002",</w:t>
      </w:r>
      <w:r>
        <w:rPr>
          <w:sz w:val="18"/>
        </w:rPr>
        <w:br w:type="textWrapping"/>
      </w:r>
      <w:r>
        <w:rPr>
          <w:sz w:val="18"/>
        </w:rPr>
        <w:t xml:space="preserve">                    "warehouse_name": "仓库8",</w:t>
      </w:r>
      <w:r>
        <w:rPr>
          <w:sz w:val="18"/>
        </w:rPr>
        <w:br w:type="textWrapping"/>
      </w:r>
      <w:r>
        <w:rPr>
          <w:sz w:val="18"/>
        </w:rPr>
        <w:t xml:space="preserve">                    "logistics_name": "",</w:t>
      </w:r>
      <w:r>
        <w:rPr>
          <w:sz w:val="18"/>
        </w:rPr>
        <w:br w:type="textWrapping"/>
      </w:r>
      <w:r>
        <w:rPr>
          <w:sz w:val="18"/>
        </w:rPr>
        <w:t xml:space="preserve">                    "deliver_time": "2021-11-04 14:41:03"</w:t>
      </w:r>
      <w:r>
        <w:rPr>
          <w:sz w:val="18"/>
        </w:rPr>
        <w:br w:type="textWrapping"/>
      </w:r>
      <w:r>
        <w:rPr>
          <w:sz w:val="18"/>
        </w:rPr>
        <w:t xml:space="preserve">                },</w:t>
      </w:r>
      <w:r>
        <w:rPr>
          <w:sz w:val="18"/>
        </w:rPr>
        <w:br w:type="textWrapping"/>
      </w:r>
      <w:r>
        <w:rPr>
          <w:sz w:val="18"/>
        </w:rPr>
        <w:t xml:space="preserve">                "amazon_sale_date": "2021-12-14",</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10000,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"仓库11",</w:t>
      </w:r>
      <w:r>
        <w:rPr>
          <w:sz w:val="18"/>
        </w:rPr>
        <w:br w:type="textWrapping"/>
      </w:r>
      <w:r>
        <w:rPr>
          <w:sz w:val="18"/>
        </w:rPr>
        <w:t xml:space="preserve">                    "sku": "SKUFAEB955",</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"2021-12-10",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9720,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"仓库11",</w:t>
      </w:r>
      <w:r>
        <w:rPr>
          <w:sz w:val="18"/>
        </w:rPr>
        <w:br w:type="textWrapping"/>
      </w:r>
      <w:r>
        <w:rPr>
          <w:sz w:val="18"/>
        </w:rPr>
        <w:t xml:space="preserve">                    "sku": "SKUFAEB955",</w:t>
      </w:r>
      <w:r>
        <w:rPr>
          <w:sz w:val="18"/>
        </w:rPr>
        <w:br w:type="textWrapping"/>
      </w:r>
      <w:r>
        <w:rPr>
          <w:sz w:val="18"/>
        </w:rPr>
        <w:t xml:space="preserve">                    "fnsku": "FN477C98E"</w:t>
      </w:r>
      <w:r>
        <w:rPr>
          <w:sz w:val="18"/>
        </w:rPr>
        <w:br w:type="textWrapping"/>
      </w:r>
      <w:r>
        <w:rPr>
          <w:sz w:val="18"/>
        </w:rPr>
        <w:t xml:space="preserve">                },</w:t>
      </w:r>
      <w:r>
        <w:rPr>
          <w:sz w:val="18"/>
        </w:rPr>
        <w:br w:type="textWrapping"/>
      </w:r>
      <w:r>
        <w:rPr>
          <w:sz w:val="18"/>
        </w:rPr>
        <w:t xml:space="preserve">                "amazon_sale_date": "2021-12-10",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21600,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"仓库11",</w:t>
      </w:r>
      <w:r>
        <w:rPr>
          <w:sz w:val="18"/>
        </w:rPr>
        <w:br w:type="textWrapping"/>
      </w:r>
      <w:r>
        <w:rPr>
          <w:sz w:val="18"/>
        </w:rPr>
        <w:t xml:space="preserve">                    "sku": "SKUFAEB955",</w:t>
      </w:r>
      <w:r>
        <w:rPr>
          <w:sz w:val="18"/>
        </w:rPr>
        <w:br w:type="textWrapping"/>
      </w:r>
      <w:r>
        <w:rPr>
          <w:sz w:val="18"/>
        </w:rPr>
        <w:t xml:space="preserve">                    "fnsku": "FND27C594"</w:t>
      </w:r>
      <w:r>
        <w:rPr>
          <w:sz w:val="18"/>
        </w:rPr>
        <w:br w:type="textWrapping"/>
      </w:r>
      <w:r>
        <w:rPr>
          <w:sz w:val="18"/>
        </w:rPr>
        <w:t xml:space="preserve">                },</w:t>
      </w:r>
      <w:r>
        <w:rPr>
          <w:sz w:val="18"/>
        </w:rPr>
        <w:br w:type="textWrapping"/>
      </w:r>
      <w:r>
        <w:rPr>
          <w:sz w:val="18"/>
        </w:rPr>
        <w:t xml:space="preserve">                "amazon_sale_date": "2021-12-10",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"西邮智仓 美国洛杉矶",</w:t>
      </w:r>
      <w:r>
        <w:rPr>
          <w:sz w:val="18"/>
        </w:rPr>
        <w:br w:type="textWrapping"/>
      </w:r>
      <w:r>
        <w:rPr>
          <w:sz w:val="18"/>
        </w:rPr>
        <w:t xml:space="preserve">                    "sku": "SKUFAEB955",</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"2021-12-10",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"哈哈哈",</w:t>
      </w:r>
      <w:r>
        <w:rPr>
          <w:sz w:val="18"/>
        </w:rPr>
        <w:br w:type="textWrapping"/>
      </w:r>
      <w:r>
        <w:rPr>
          <w:sz w:val="18"/>
        </w:rPr>
        <w:t xml:space="preserve">                    "sku": "新版12",</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"2021-12-10",</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159300,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"PO210409003"</w:t>
      </w:r>
      <w:r>
        <w:rPr>
          <w:sz w:val="18"/>
        </w:rPr>
        <w:br w:type="textWrapping"/>
      </w:r>
      <w:r>
        <w:rPr>
          <w:sz w:val="18"/>
        </w:rPr>
        <w:t xml:space="preserve">                },</w:t>
      </w:r>
      <w:r>
        <w:rPr>
          <w:sz w:val="18"/>
        </w:rPr>
        <w:br w:type="textWrapping"/>
      </w:r>
      <w:r>
        <w:rPr>
          <w:sz w:val="18"/>
        </w:rPr>
        <w:t xml:space="preserve">                "amazon_sale_date": "2021-06-24",</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40010,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"PO210413004"</w:t>
      </w:r>
      <w:r>
        <w:rPr>
          <w:sz w:val="18"/>
        </w:rPr>
        <w:br w:type="textWrapping"/>
      </w:r>
      <w:r>
        <w:rPr>
          <w:sz w:val="18"/>
        </w:rPr>
        <w:t xml:space="preserve">                },</w:t>
      </w:r>
      <w:r>
        <w:rPr>
          <w:sz w:val="18"/>
        </w:rPr>
        <w:br w:type="textWrapping"/>
      </w:r>
      <w:r>
        <w:rPr>
          <w:sz w:val="18"/>
        </w:rPr>
        <w:t xml:space="preserve">                "amazon_sale_date": "2021-06-24",</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CABC0DC">
      <w:r>
        <w:rPr>
          <w:sz w:val="18"/>
        </w:rPr>
        <w:t>---</w:t>
      </w:r>
    </w:p>
    <w:p w14:paraId="04F2FC61">
      <w:pPr>
        <w:pStyle w:val="4"/>
      </w:pPr>
      <w:bookmarkStart w:id="929" w:name="_Toc18517"/>
      <w:r>
        <w:t>查询报表型数据明细-MSKU</w:t>
      </w:r>
      <w:bookmarkEnd w:id="929"/>
    </w:p>
    <w:p w14:paraId="4F09950A">
      <w:r>
        <w:rPr>
          <w:sz w:val="18"/>
        </w:rPr>
        <w:t>- Source path: docs/FBASug/SourceListMSKU</w:t>
      </w:r>
      <w:r>
        <w:rPr>
          <w:sz w:val="18"/>
        </w:rPr>
        <w:br w:type="textWrapping"/>
      </w:r>
      <w:r>
        <w:rPr>
          <w:sz w:val="18"/>
        </w:rPr>
        <w:t>- Source URL: https://apidoc.lingxing.com/docs/FBASug/SourceListMSKU.md</w:t>
      </w:r>
    </w:p>
    <w:p w14:paraId="079D9647">
      <w:r>
        <w:rPr>
          <w:sz w:val="18"/>
        </w:rPr>
        <w:t># 查询报表型数据明细-MSKU</w:t>
      </w:r>
      <w:r>
        <w:rPr>
          <w:sz w:val="18"/>
        </w:rPr>
        <w:br w:type="textWrapping"/>
      </w:r>
      <w:r>
        <w:rPr>
          <w:sz w:val="18"/>
        </w:rPr>
        <w:t>支持查询FBA补货建议MSKU维度报表数据明细，可获取模拟在途库存、在途模拟到达时间</w:t>
      </w:r>
    </w:p>
    <w:p w14:paraId="17B222A7">
      <w:pPr>
        <w:pStyle w:val="4"/>
      </w:pPr>
      <w:bookmarkStart w:id="930" w:name="_Toc31583"/>
      <w:r>
        <w:t>接口信息</w:t>
      </w:r>
      <w:bookmarkEnd w:id="930"/>
    </w:p>
    <w:p w14:paraId="77B12E5A">
      <w:pPr>
        <w:pStyle w:val="4"/>
      </w:pPr>
      <w:bookmarkStart w:id="931" w:name="_Toc18114"/>
      <w:r>
        <w:t>请求参数</w:t>
      </w:r>
      <w:bookmarkEnd w:id="931"/>
    </w:p>
    <w:p w14:paraId="535142CD">
      <w:pPr>
        <w:pStyle w:val="4"/>
      </w:pPr>
      <w:bookmarkStart w:id="932" w:name="_Toc1415"/>
      <w:r>
        <w:t>请求示例</w:t>
      </w:r>
      <w:bookmarkEnd w:id="932"/>
    </w:p>
    <w:p w14:paraId="11B5FEA4">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"msku": "CNxxxx",</w:t>
      </w:r>
      <w:r>
        <w:rPr>
          <w:sz w:val="18"/>
        </w:rPr>
        <w:br w:type="textWrapping"/>
      </w:r>
      <w:r>
        <w:rPr>
          <w:sz w:val="18"/>
        </w:rPr>
        <w:t xml:space="preserve">    "type": "3",</w:t>
      </w:r>
      <w:r>
        <w:rPr>
          <w:sz w:val="18"/>
        </w:rPr>
        <w:br w:type="textWrapping"/>
      </w:r>
      <w:r>
        <w:rPr>
          <w:sz w:val="18"/>
        </w:rPr>
        <w:t xml:space="preserve">    "mode": "1"</w:t>
      </w:r>
      <w:r>
        <w:rPr>
          <w:sz w:val="18"/>
        </w:rPr>
        <w:br w:type="textWrapping"/>
      </w:r>
      <w:r>
        <w:rPr>
          <w:sz w:val="18"/>
        </w:rPr>
        <w:t>}</w:t>
      </w:r>
      <w:r>
        <w:rPr>
          <w:sz w:val="18"/>
        </w:rPr>
        <w:br w:type="textWrapping"/>
      </w:r>
      <w:r>
        <w:rPr>
          <w:sz w:val="18"/>
        </w:rPr>
        <w:t>```</w:t>
      </w:r>
    </w:p>
    <w:p w14:paraId="64F6542F">
      <w:pPr>
        <w:pStyle w:val="4"/>
      </w:pPr>
      <w:bookmarkStart w:id="933" w:name="_Toc15134"/>
      <w:r>
        <w:t>返回结果</w:t>
      </w:r>
      <w:bookmarkEnd w:id="933"/>
    </w:p>
    <w:p w14:paraId="4B30D99E">
      <w:r>
        <w:rPr>
          <w:sz w:val="18"/>
        </w:rPr>
        <w:t>Json Object</w:t>
      </w:r>
    </w:p>
    <w:p w14:paraId="08AF4D63">
      <w:pPr>
        <w:pStyle w:val="4"/>
      </w:pPr>
      <w:bookmarkStart w:id="934" w:name="_Toc1681"/>
      <w:r>
        <w:t>返回成功示例</w:t>
      </w:r>
      <w:bookmarkEnd w:id="934"/>
    </w:p>
    <w:p w14:paraId="11269C0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"C5254695-5959-E639-7914-C9DB527E93DC",</w:t>
      </w:r>
      <w:r>
        <w:rPr>
          <w:sz w:val="18"/>
        </w:rPr>
        <w:br w:type="textWrapping"/>
      </w:r>
      <w:r>
        <w:rPr>
          <w:sz w:val="18"/>
        </w:rPr>
        <w:t xml:space="preserve">    "response_time": "2021-11-11 17:58:04",</w:t>
      </w:r>
      <w:r>
        <w:rPr>
          <w:sz w:val="18"/>
        </w:rPr>
        <w:br w:type="textWrapping"/>
      </w:r>
      <w:r>
        <w:rPr>
          <w:sz w:val="18"/>
        </w:rPr>
        <w:t xml:space="preserve">    "data": {</w:t>
      </w:r>
      <w:r>
        <w:rPr>
          <w:sz w:val="18"/>
        </w:rPr>
        <w:br w:type="textWrapping"/>
      </w:r>
      <w:r>
        <w:rPr>
          <w:sz w:val="18"/>
        </w:rPr>
        <w:t xml:space="preserve">        "mode": "1",</w:t>
      </w:r>
      <w:r>
        <w:rPr>
          <w:sz w:val="18"/>
        </w:rPr>
        <w:br w:type="textWrapping"/>
      </w:r>
      <w:r>
        <w:rPr>
          <w:sz w:val="18"/>
        </w:rPr>
        <w:t xml:space="preserve">        "source_list": [</w:t>
      </w:r>
      <w:r>
        <w:rPr>
          <w:sz w:val="18"/>
        </w:rPr>
        <w:br w:type="textWrapping"/>
      </w:r>
      <w:r>
        <w:rPr>
          <w:sz w:val="18"/>
        </w:rPr>
        <w:t xml:space="preserve">            {</w:t>
      </w:r>
      <w:r>
        <w:rPr>
          <w:sz w:val="18"/>
        </w:rPr>
        <w:br w:type="textWrapping"/>
      </w:r>
      <w:r>
        <w:rPr>
          <w:sz w:val="18"/>
        </w:rPr>
        <w:t xml:space="preserve">                "quantity": 10,</w:t>
      </w:r>
      <w:r>
        <w:rPr>
          <w:sz w:val="18"/>
        </w:rPr>
        <w:br w:type="textWrapping"/>
      </w:r>
      <w:r>
        <w:rPr>
          <w:sz w:val="18"/>
        </w:rPr>
        <w:t xml:space="preserve">                "quantity_second": 0,</w:t>
      </w:r>
      <w:r>
        <w:rPr>
          <w:sz w:val="18"/>
        </w:rPr>
        <w:br w:type="textWrapping"/>
      </w:r>
      <w:r>
        <w:rPr>
          <w:sz w:val="18"/>
        </w:rPr>
        <w:t xml:space="preserve">                "type": 6,</w:t>
      </w:r>
      <w:r>
        <w:rPr>
          <w:sz w:val="18"/>
        </w:rPr>
        <w:br w:type="textWrapping"/>
      </w:r>
      <w:r>
        <w:rPr>
          <w:sz w:val="18"/>
        </w:rPr>
        <w:t xml:space="preserve">                "remark": {</w:t>
      </w:r>
      <w:r>
        <w:rPr>
          <w:sz w:val="18"/>
        </w:rPr>
        <w:br w:type="textWrapping"/>
      </w:r>
      <w:r>
        <w:rPr>
          <w:sz w:val="18"/>
        </w:rPr>
        <w:t xml:space="preserve">                    "plan_sn": "PP211026009"</w:t>
      </w:r>
      <w:r>
        <w:rPr>
          <w:sz w:val="18"/>
        </w:rPr>
        <w:br w:type="textWrapping"/>
      </w:r>
      <w:r>
        <w:rPr>
          <w:sz w:val="18"/>
        </w:rPr>
        <w:t xml:space="preserve">                },</w:t>
      </w:r>
      <w:r>
        <w:rPr>
          <w:sz w:val="18"/>
        </w:rPr>
        <w:br w:type="textWrapping"/>
      </w:r>
      <w:r>
        <w:rPr>
          <w:sz w:val="18"/>
        </w:rPr>
        <w:t xml:space="preserve">                "amazon_sale_date": "2022-02-23",</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3,</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"PO211021059"</w:t>
      </w:r>
      <w:r>
        <w:rPr>
          <w:sz w:val="18"/>
        </w:rPr>
        <w:br w:type="textWrapping"/>
      </w:r>
      <w:r>
        <w:rPr>
          <w:sz w:val="18"/>
        </w:rPr>
        <w:t xml:space="preserve">                },</w:t>
      </w:r>
      <w:r>
        <w:rPr>
          <w:sz w:val="18"/>
        </w:rPr>
        <w:br w:type="textWrapping"/>
      </w:r>
      <w:r>
        <w:rPr>
          <w:sz w:val="18"/>
        </w:rPr>
        <w:t xml:space="preserve">                "amazon_sale_date": "2022-01-21",</w:t>
      </w:r>
      <w:r>
        <w:rPr>
          <w:sz w:val="18"/>
        </w:rPr>
        <w:br w:type="textWrapping"/>
      </w:r>
      <w:r>
        <w:rPr>
          <w:sz w:val="18"/>
        </w:rPr>
        <w:t xml:space="preserve">                "expect_arrive_time": "2021-10-03"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20,</w:t>
      </w:r>
      <w:r>
        <w:rPr>
          <w:sz w:val="18"/>
        </w:rPr>
        <w:br w:type="textWrapping"/>
      </w:r>
      <w:r>
        <w:rPr>
          <w:sz w:val="18"/>
        </w:rPr>
        <w:t xml:space="preserve">                "quantity_second": 0,</w:t>
      </w:r>
      <w:r>
        <w:rPr>
          <w:sz w:val="18"/>
        </w:rPr>
        <w:br w:type="textWrapping"/>
      </w:r>
      <w:r>
        <w:rPr>
          <w:sz w:val="18"/>
        </w:rPr>
        <w:t xml:space="preserve">                "type": 3,</w:t>
      </w:r>
      <w:r>
        <w:rPr>
          <w:sz w:val="18"/>
        </w:rPr>
        <w:br w:type="textWrapping"/>
      </w:r>
      <w:r>
        <w:rPr>
          <w:sz w:val="18"/>
        </w:rPr>
        <w:t xml:space="preserve">                "remark": {</w:t>
      </w:r>
      <w:r>
        <w:rPr>
          <w:sz w:val="18"/>
        </w:rPr>
        <w:br w:type="textWrapping"/>
      </w:r>
      <w:r>
        <w:rPr>
          <w:sz w:val="18"/>
        </w:rPr>
        <w:t xml:space="preserve">                    "warehouse_name": "仓库1",</w:t>
      </w:r>
      <w:r>
        <w:rPr>
          <w:sz w:val="18"/>
        </w:rPr>
        <w:br w:type="textWrapping"/>
      </w:r>
      <w:r>
        <w:rPr>
          <w:sz w:val="18"/>
        </w:rPr>
        <w:t xml:space="preserve">                    "sku": "SKUFAEB955",</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"2022-01-18",</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w:t>
      </w:r>
      <w:r>
        <w:rPr>
          <w:sz w:val="18"/>
        </w:rPr>
        <w:br w:type="textWrapping"/>
      </w:r>
      <w:r>
        <w:rPr>
          <w:sz w:val="18"/>
        </w:rPr>
        <w:t xml:space="preserve">                "quantity_second": 0,</w:t>
      </w:r>
      <w:r>
        <w:rPr>
          <w:sz w:val="18"/>
        </w:rPr>
        <w:br w:type="textWrapping"/>
      </w:r>
      <w:r>
        <w:rPr>
          <w:sz w:val="18"/>
        </w:rPr>
        <w:t xml:space="preserve">                "type": 3,</w:t>
      </w:r>
      <w:r>
        <w:rPr>
          <w:sz w:val="18"/>
        </w:rPr>
        <w:br w:type="textWrapping"/>
      </w:r>
      <w:r>
        <w:rPr>
          <w:sz w:val="18"/>
        </w:rPr>
        <w:t xml:space="preserve">                "remark": {</w:t>
      </w:r>
      <w:r>
        <w:rPr>
          <w:sz w:val="18"/>
        </w:rPr>
        <w:br w:type="textWrapping"/>
      </w:r>
      <w:r>
        <w:rPr>
          <w:sz w:val="18"/>
        </w:rPr>
        <w:t xml:space="preserve">                    "warehouse_name": "仓库1",</w:t>
      </w:r>
      <w:r>
        <w:rPr>
          <w:sz w:val="18"/>
        </w:rPr>
        <w:br w:type="textWrapping"/>
      </w:r>
      <w:r>
        <w:rPr>
          <w:sz w:val="18"/>
        </w:rPr>
        <w:t xml:space="preserve">                    "sku": "SKUFAEB955",</w:t>
      </w:r>
      <w:r>
        <w:rPr>
          <w:sz w:val="18"/>
        </w:rPr>
        <w:br w:type="textWrapping"/>
      </w:r>
      <w:r>
        <w:rPr>
          <w:sz w:val="18"/>
        </w:rPr>
        <w:t xml:space="preserve">                    "fnsku": "FND27C594"</w:t>
      </w:r>
      <w:r>
        <w:rPr>
          <w:sz w:val="18"/>
        </w:rPr>
        <w:br w:type="textWrapping"/>
      </w:r>
      <w:r>
        <w:rPr>
          <w:sz w:val="18"/>
        </w:rPr>
        <w:t xml:space="preserve">                },</w:t>
      </w:r>
      <w:r>
        <w:rPr>
          <w:sz w:val="18"/>
        </w:rPr>
        <w:br w:type="textWrapping"/>
      </w:r>
      <w:r>
        <w:rPr>
          <w:sz w:val="18"/>
        </w:rPr>
        <w:t xml:space="preserve">                "amazon_sale_date": "2022-01-18",</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w:t>
      </w:r>
      <w:r>
        <w:rPr>
          <w:sz w:val="18"/>
        </w:rPr>
        <w:br w:type="textWrapping"/>
      </w:r>
      <w:r>
        <w:rPr>
          <w:sz w:val="18"/>
        </w:rPr>
        <w:t xml:space="preserve">                "quantity_second": 0,</w:t>
      </w:r>
      <w:r>
        <w:rPr>
          <w:sz w:val="18"/>
        </w:rPr>
        <w:br w:type="textWrapping"/>
      </w:r>
      <w:r>
        <w:rPr>
          <w:sz w:val="18"/>
        </w:rPr>
        <w:t xml:space="preserve">                "type": 3,</w:t>
      </w:r>
      <w:r>
        <w:rPr>
          <w:sz w:val="18"/>
        </w:rPr>
        <w:br w:type="textWrapping"/>
      </w:r>
      <w:r>
        <w:rPr>
          <w:sz w:val="18"/>
        </w:rPr>
        <w:t xml:space="preserve">                "remark": {</w:t>
      </w:r>
      <w:r>
        <w:rPr>
          <w:sz w:val="18"/>
        </w:rPr>
        <w:br w:type="textWrapping"/>
      </w:r>
      <w:r>
        <w:rPr>
          <w:sz w:val="18"/>
        </w:rPr>
        <w:t xml:space="preserve">                    "warehouse_name": "宝安第一仓",</w:t>
      </w:r>
      <w:r>
        <w:rPr>
          <w:sz w:val="18"/>
        </w:rPr>
        <w:br w:type="textWrapping"/>
      </w:r>
      <w:r>
        <w:rPr>
          <w:sz w:val="18"/>
        </w:rPr>
        <w:t xml:space="preserve">                    "sku": "SKUFAEB955",</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"2022-01-18",</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"PO211106009"</w:t>
      </w:r>
      <w:r>
        <w:rPr>
          <w:sz w:val="18"/>
        </w:rPr>
        <w:br w:type="textWrapping"/>
      </w:r>
      <w:r>
        <w:rPr>
          <w:sz w:val="18"/>
        </w:rPr>
        <w:t xml:space="preserve">                },</w:t>
      </w:r>
      <w:r>
        <w:rPr>
          <w:sz w:val="18"/>
        </w:rPr>
        <w:br w:type="textWrapping"/>
      </w:r>
      <w:r>
        <w:rPr>
          <w:sz w:val="18"/>
        </w:rPr>
        <w:t xml:space="preserve">                "amazon_sale_date": "2022-01-16",</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"PO211026015"</w:t>
      </w:r>
      <w:r>
        <w:rPr>
          <w:sz w:val="18"/>
        </w:rPr>
        <w:br w:type="textWrapping"/>
      </w:r>
      <w:r>
        <w:rPr>
          <w:sz w:val="18"/>
        </w:rPr>
        <w:t xml:space="preserve">                },</w:t>
      </w:r>
      <w:r>
        <w:rPr>
          <w:sz w:val="18"/>
        </w:rPr>
        <w:br w:type="textWrapping"/>
      </w:r>
      <w:r>
        <w:rPr>
          <w:sz w:val="18"/>
        </w:rPr>
        <w:t xml:space="preserve">                "amazon_sale_date": "2022-01-05",</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23,</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"PO211021035"</w:t>
      </w:r>
      <w:r>
        <w:rPr>
          <w:sz w:val="18"/>
        </w:rPr>
        <w:br w:type="textWrapping"/>
      </w:r>
      <w:r>
        <w:rPr>
          <w:sz w:val="18"/>
        </w:rPr>
        <w:t xml:space="preserve">                },</w:t>
      </w:r>
      <w:r>
        <w:rPr>
          <w:sz w:val="18"/>
        </w:rPr>
        <w:br w:type="textWrapping"/>
      </w:r>
      <w:r>
        <w:rPr>
          <w:sz w:val="18"/>
        </w:rPr>
        <w:t xml:space="preserve">                "amazon_sale_date": "2021-12-31",</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"PO211021050"</w:t>
      </w:r>
      <w:r>
        <w:rPr>
          <w:sz w:val="18"/>
        </w:rPr>
        <w:br w:type="textWrapping"/>
      </w:r>
      <w:r>
        <w:rPr>
          <w:sz w:val="18"/>
        </w:rPr>
        <w:t xml:space="preserve">                },</w:t>
      </w:r>
      <w:r>
        <w:rPr>
          <w:sz w:val="18"/>
        </w:rPr>
        <w:br w:type="textWrapping"/>
      </w:r>
      <w:r>
        <w:rPr>
          <w:sz w:val="18"/>
        </w:rPr>
        <w:t xml:space="preserve">                "amazon_sale_date": "2021-12-31",</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10000,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"仓库11",</w:t>
      </w:r>
      <w:r>
        <w:rPr>
          <w:sz w:val="18"/>
        </w:rPr>
        <w:br w:type="textWrapping"/>
      </w:r>
      <w:r>
        <w:rPr>
          <w:sz w:val="18"/>
        </w:rPr>
        <w:t xml:space="preserve">                    "sku": "SKUFAEB955",</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"2021-12-11",</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21600,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"仓库11",</w:t>
      </w:r>
      <w:r>
        <w:rPr>
          <w:sz w:val="18"/>
        </w:rPr>
        <w:br w:type="textWrapping"/>
      </w:r>
      <w:r>
        <w:rPr>
          <w:sz w:val="18"/>
        </w:rPr>
        <w:t xml:space="preserve">                    "sku": "SKUFAEB955",</w:t>
      </w:r>
      <w:r>
        <w:rPr>
          <w:sz w:val="18"/>
        </w:rPr>
        <w:br w:type="textWrapping"/>
      </w:r>
      <w:r>
        <w:rPr>
          <w:sz w:val="18"/>
        </w:rPr>
        <w:t xml:space="preserve">                    "fnsku": "FND27C594"</w:t>
      </w:r>
      <w:r>
        <w:rPr>
          <w:sz w:val="18"/>
        </w:rPr>
        <w:br w:type="textWrapping"/>
      </w:r>
      <w:r>
        <w:rPr>
          <w:sz w:val="18"/>
        </w:rPr>
        <w:t xml:space="preserve">                },</w:t>
      </w:r>
      <w:r>
        <w:rPr>
          <w:sz w:val="18"/>
        </w:rPr>
        <w:br w:type="textWrapping"/>
      </w:r>
      <w:r>
        <w:rPr>
          <w:sz w:val="18"/>
        </w:rPr>
        <w:t xml:space="preserve">                "amazon_sale_date": "2021-12-11",</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100,</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"西邮智仓 美国洛杉矶",</w:t>
      </w:r>
      <w:r>
        <w:rPr>
          <w:sz w:val="18"/>
        </w:rPr>
        <w:br w:type="textWrapping"/>
      </w:r>
      <w:r>
        <w:rPr>
          <w:sz w:val="18"/>
        </w:rPr>
        <w:t xml:space="preserve">                    "sku": "SKUFAEB955",</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"2021-12-11",</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w:t>
      </w:r>
      <w:r>
        <w:rPr>
          <w:sz w:val="18"/>
        </w:rPr>
        <w:br w:type="textWrapping"/>
      </w:r>
      <w:r>
        <w:rPr>
          <w:sz w:val="18"/>
        </w:rPr>
        <w:t xml:space="preserve">                "quantity_second": 0,</w:t>
      </w:r>
      <w:r>
        <w:rPr>
          <w:sz w:val="18"/>
        </w:rPr>
        <w:br w:type="textWrapping"/>
      </w:r>
      <w:r>
        <w:rPr>
          <w:sz w:val="18"/>
        </w:rPr>
        <w:t xml:space="preserve">                "type": 8,</w:t>
      </w:r>
      <w:r>
        <w:rPr>
          <w:sz w:val="18"/>
        </w:rPr>
        <w:br w:type="textWrapping"/>
      </w:r>
      <w:r>
        <w:rPr>
          <w:sz w:val="18"/>
        </w:rPr>
        <w:t xml:space="preserve">                "remark": {</w:t>
      </w:r>
      <w:r>
        <w:rPr>
          <w:sz w:val="18"/>
        </w:rPr>
        <w:br w:type="textWrapping"/>
      </w:r>
      <w:r>
        <w:rPr>
          <w:sz w:val="18"/>
        </w:rPr>
        <w:t xml:space="preserve">                    "warehouse_name": "哈哈哈",</w:t>
      </w:r>
      <w:r>
        <w:rPr>
          <w:sz w:val="18"/>
        </w:rPr>
        <w:br w:type="textWrapping"/>
      </w:r>
      <w:r>
        <w:rPr>
          <w:sz w:val="18"/>
        </w:rPr>
        <w:t xml:space="preserve">                    "sku": "新版12",</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"amazon_sale_date": "2021-12-11",</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2,</w:t>
      </w:r>
      <w:r>
        <w:rPr>
          <w:sz w:val="18"/>
        </w:rPr>
        <w:br w:type="textWrapping"/>
      </w:r>
      <w:r>
        <w:rPr>
          <w:sz w:val="18"/>
        </w:rPr>
        <w:t xml:space="preserve">                "quantity_second": 0,</w:t>
      </w:r>
      <w:r>
        <w:rPr>
          <w:sz w:val="18"/>
        </w:rPr>
        <w:br w:type="textWrapping"/>
      </w:r>
      <w:r>
        <w:rPr>
          <w:sz w:val="18"/>
        </w:rPr>
        <w:t xml:space="preserve">                "type": 9,</w:t>
      </w:r>
      <w:r>
        <w:rPr>
          <w:sz w:val="18"/>
        </w:rPr>
        <w:br w:type="textWrapping"/>
      </w:r>
      <w:r>
        <w:rPr>
          <w:sz w:val="18"/>
        </w:rPr>
        <w:t xml:space="preserve">                "remark": {</w:t>
      </w:r>
      <w:r>
        <w:rPr>
          <w:sz w:val="18"/>
        </w:rPr>
        <w:br w:type="textWrapping"/>
      </w:r>
      <w:r>
        <w:rPr>
          <w:sz w:val="18"/>
        </w:rPr>
        <w:t xml:space="preserve">                    "overseas_order_no": "OWS211104002",</w:t>
      </w:r>
      <w:r>
        <w:rPr>
          <w:sz w:val="18"/>
        </w:rPr>
        <w:br w:type="textWrapping"/>
      </w:r>
      <w:r>
        <w:rPr>
          <w:sz w:val="18"/>
        </w:rPr>
        <w:t xml:space="preserve">                    "warehouse_name": "仓库8",</w:t>
      </w:r>
      <w:r>
        <w:rPr>
          <w:sz w:val="18"/>
        </w:rPr>
        <w:br w:type="textWrapping"/>
      </w:r>
      <w:r>
        <w:rPr>
          <w:sz w:val="18"/>
        </w:rPr>
        <w:t xml:space="preserve">                    "logistics_name": "",</w:t>
      </w:r>
      <w:r>
        <w:rPr>
          <w:sz w:val="18"/>
        </w:rPr>
        <w:br w:type="textWrapping"/>
      </w:r>
      <w:r>
        <w:rPr>
          <w:sz w:val="18"/>
        </w:rPr>
        <w:t xml:space="preserve">                    "deliver_time": "2021-11-04 14:41:03"</w:t>
      </w:r>
      <w:r>
        <w:rPr>
          <w:sz w:val="18"/>
        </w:rPr>
        <w:br w:type="textWrapping"/>
      </w:r>
      <w:r>
        <w:rPr>
          <w:sz w:val="18"/>
        </w:rPr>
        <w:t xml:space="preserve">                },</w:t>
      </w:r>
      <w:r>
        <w:rPr>
          <w:sz w:val="18"/>
        </w:rPr>
        <w:br w:type="textWrapping"/>
      </w:r>
      <w:r>
        <w:rPr>
          <w:sz w:val="18"/>
        </w:rPr>
        <w:t xml:space="preserve">                "amazon_sale_date": "2021-12-04",</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"quantity": 159300,</w:t>
      </w:r>
      <w:r>
        <w:rPr>
          <w:sz w:val="18"/>
        </w:rPr>
        <w:br w:type="textWrapping"/>
      </w:r>
      <w:r>
        <w:rPr>
          <w:sz w:val="18"/>
        </w:rPr>
        <w:t xml:space="preserve">                "quantity_second": 0,</w:t>
      </w:r>
      <w:r>
        <w:rPr>
          <w:sz w:val="18"/>
        </w:rPr>
        <w:br w:type="textWrapping"/>
      </w:r>
      <w:r>
        <w:rPr>
          <w:sz w:val="18"/>
        </w:rPr>
        <w:t xml:space="preserve">                "type": 5,</w:t>
      </w:r>
      <w:r>
        <w:rPr>
          <w:sz w:val="18"/>
        </w:rPr>
        <w:br w:type="textWrapping"/>
      </w:r>
      <w:r>
        <w:rPr>
          <w:sz w:val="18"/>
        </w:rPr>
        <w:t xml:space="preserve">                "remark": {</w:t>
      </w:r>
      <w:r>
        <w:rPr>
          <w:sz w:val="18"/>
        </w:rPr>
        <w:br w:type="textWrapping"/>
      </w:r>
      <w:r>
        <w:rPr>
          <w:sz w:val="18"/>
        </w:rPr>
        <w:t xml:space="preserve">                    "purchase_order_sn": "PO210409003"</w:t>
      </w:r>
      <w:r>
        <w:rPr>
          <w:sz w:val="18"/>
        </w:rPr>
        <w:br w:type="textWrapping"/>
      </w:r>
      <w:r>
        <w:rPr>
          <w:sz w:val="18"/>
        </w:rPr>
        <w:t xml:space="preserve">                },</w:t>
      </w:r>
      <w:r>
        <w:rPr>
          <w:sz w:val="18"/>
        </w:rPr>
        <w:br w:type="textWrapping"/>
      </w:r>
      <w:r>
        <w:rPr>
          <w:sz w:val="18"/>
        </w:rPr>
        <w:t xml:space="preserve">                "amazon_sale_date": "2021-06-25",</w:t>
      </w:r>
      <w:r>
        <w:rPr>
          <w:sz w:val="18"/>
        </w:rPr>
        <w:br w:type="textWrapping"/>
      </w:r>
      <w:r>
        <w:rPr>
          <w:sz w:val="18"/>
        </w:rPr>
        <w:t xml:space="preserve">                "expect_arrive_time":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30F540B">
      <w:r>
        <w:rPr>
          <w:sz w:val="18"/>
        </w:rPr>
        <w:t>---</w:t>
      </w:r>
    </w:p>
    <w:p w14:paraId="281AEEE6">
      <w:pPr>
        <w:pStyle w:val="4"/>
      </w:pPr>
      <w:bookmarkStart w:id="935" w:name="_Toc22974"/>
      <w:r>
        <w:t>查询未来销量预测和库存预测-ASIN</w:t>
      </w:r>
      <w:bookmarkEnd w:id="935"/>
    </w:p>
    <w:p w14:paraId="3973AD54">
      <w:r>
        <w:rPr>
          <w:sz w:val="18"/>
        </w:rPr>
        <w:t>- Source path: docs/FBASug/DailySalesInfoFeatureASIN</w:t>
      </w:r>
      <w:r>
        <w:rPr>
          <w:sz w:val="18"/>
        </w:rPr>
        <w:br w:type="textWrapping"/>
      </w:r>
      <w:r>
        <w:rPr>
          <w:sz w:val="18"/>
        </w:rPr>
        <w:t>- Source URL: https://apidoc.lingxing.com/docs/FBASug/DailySalesInfoFeatureASIN.md</w:t>
      </w:r>
    </w:p>
    <w:p w14:paraId="56A7C996">
      <w:r>
        <w:rPr>
          <w:sz w:val="18"/>
        </w:rPr>
        <w:t># 按ASIN查询FBA补货建议图表</w:t>
      </w:r>
      <w:r>
        <w:rPr>
          <w:sz w:val="18"/>
        </w:rPr>
        <w:br w:type="textWrapping"/>
      </w:r>
      <w:r>
        <w:rPr>
          <w:sz w:val="18"/>
        </w:rPr>
        <w:t>支持按ASIN查询系统中FBA补货建议，获取未来销量预测和库存预测</w:t>
      </w:r>
    </w:p>
    <w:p w14:paraId="1B9CB7B7">
      <w:pPr>
        <w:pStyle w:val="4"/>
      </w:pPr>
      <w:bookmarkStart w:id="936" w:name="_Toc4376"/>
      <w:r>
        <w:t>接口信息</w:t>
      </w:r>
      <w:bookmarkEnd w:id="936"/>
    </w:p>
    <w:p w14:paraId="0F09E6F5">
      <w:pPr>
        <w:pStyle w:val="4"/>
      </w:pPr>
      <w:bookmarkStart w:id="937" w:name="_Toc9245"/>
      <w:r>
        <w:t>请求参数</w:t>
      </w:r>
      <w:bookmarkEnd w:id="937"/>
    </w:p>
    <w:p w14:paraId="62E15499">
      <w:pPr>
        <w:pStyle w:val="4"/>
      </w:pPr>
      <w:bookmarkStart w:id="938" w:name="_Toc7366"/>
      <w:r>
        <w:t>请求示例</w:t>
      </w:r>
      <w:bookmarkEnd w:id="938"/>
    </w:p>
    <w:p w14:paraId="31726369">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"asin": "B0xxxxxxxx",</w:t>
      </w:r>
      <w:r>
        <w:rPr>
          <w:sz w:val="18"/>
        </w:rPr>
        <w:br w:type="textWrapping"/>
      </w:r>
      <w:r>
        <w:rPr>
          <w:sz w:val="18"/>
        </w:rPr>
        <w:t xml:space="preserve">    "sug_type": "3",</w:t>
      </w:r>
      <w:r>
        <w:rPr>
          <w:sz w:val="18"/>
        </w:rPr>
        <w:br w:type="textWrapping"/>
      </w:r>
      <w:r>
        <w:rPr>
          <w:sz w:val="18"/>
        </w:rPr>
        <w:t xml:space="preserve">    "mode": "1"</w:t>
      </w:r>
      <w:r>
        <w:rPr>
          <w:sz w:val="18"/>
        </w:rPr>
        <w:br w:type="textWrapping"/>
      </w:r>
      <w:r>
        <w:rPr>
          <w:sz w:val="18"/>
        </w:rPr>
        <w:t>}</w:t>
      </w:r>
      <w:r>
        <w:rPr>
          <w:sz w:val="18"/>
        </w:rPr>
        <w:br w:type="textWrapping"/>
      </w:r>
      <w:r>
        <w:rPr>
          <w:sz w:val="18"/>
        </w:rPr>
        <w:t>```</w:t>
      </w:r>
    </w:p>
    <w:p w14:paraId="5FF1C77B">
      <w:pPr>
        <w:pStyle w:val="4"/>
      </w:pPr>
      <w:bookmarkStart w:id="939" w:name="_Toc18129"/>
      <w:r>
        <w:t>返回结果</w:t>
      </w:r>
      <w:bookmarkEnd w:id="939"/>
    </w:p>
    <w:p w14:paraId="06059AA5">
      <w:r>
        <w:rPr>
          <w:sz w:val="18"/>
        </w:rPr>
        <w:t>Json Object</w:t>
      </w:r>
    </w:p>
    <w:p w14:paraId="7B83A1AD">
      <w:pPr>
        <w:pStyle w:val="4"/>
      </w:pPr>
      <w:bookmarkStart w:id="940" w:name="_Toc20749"/>
      <w:r>
        <w:t>返回成功示例</w:t>
      </w:r>
      <w:bookmarkEnd w:id="940"/>
    </w:p>
    <w:p w14:paraId="08013D8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"B6A9B054-0ADA-5D33-8CEB-91BD4CA968DA",</w:t>
      </w:r>
      <w:r>
        <w:rPr>
          <w:sz w:val="18"/>
        </w:rPr>
        <w:br w:type="textWrapping"/>
      </w:r>
      <w:r>
        <w:rPr>
          <w:sz w:val="18"/>
        </w:rPr>
        <w:t xml:space="preserve">    "response_time": "2023-04-12 11:41:11",</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"2023-04-11":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"2023-04-30":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"2023-05-31":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"2023-06-30":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"2023-07-31":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"2023-08-31":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"2023-09-30":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"2023-10-31":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"2023-11-30":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"2023-12-31":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"2024-01-31":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"2024-02-29":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"2024-03-09":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"2024-03-19":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"2024-03-25":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"2024-03-26":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"2024-03-27":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"2024-03-28":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"2024-03-29":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"2024-03-30":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"2024-03-31":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"2024-04-01":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"2024-04-02":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"2024-04-03":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"2024-04-04": [</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"sug_date_line": [</w:t>
      </w:r>
      <w:r>
        <w:rPr>
          <w:sz w:val="18"/>
        </w:rPr>
        <w:br w:type="textWrapping"/>
      </w:r>
      <w:r>
        <w:rPr>
          <w:sz w:val="18"/>
        </w:rPr>
        <w:t xml:space="preserve">            {</w:t>
      </w:r>
      <w:r>
        <w:rPr>
          <w:sz w:val="18"/>
        </w:rPr>
        <w:br w:type="textWrapping"/>
      </w:r>
      <w:r>
        <w:rPr>
          <w:sz w:val="18"/>
        </w:rPr>
        <w:t xml:space="preserve">                "type": "local_arrive_date",</w:t>
      </w:r>
      <w:r>
        <w:rPr>
          <w:sz w:val="18"/>
        </w:rPr>
        <w:br w:type="textWrapping"/>
      </w:r>
      <w:r>
        <w:rPr>
          <w:sz w:val="18"/>
        </w:rPr>
        <w:t xml:space="preserve">                "title": "本地到货",</w:t>
      </w:r>
      <w:r>
        <w:rPr>
          <w:sz w:val="18"/>
        </w:rPr>
        <w:br w:type="textWrapping"/>
      </w:r>
      <w:r>
        <w:rPr>
          <w:sz w:val="18"/>
        </w:rPr>
        <w:t xml:space="preserve">                "desc": "采购计划+采购交期+质检天数",</w:t>
      </w:r>
      <w:r>
        <w:rPr>
          <w:sz w:val="18"/>
        </w:rPr>
        <w:br w:type="textWrapping"/>
      </w:r>
      <w:r>
        <w:rPr>
          <w:sz w:val="18"/>
        </w:rPr>
        <w:t xml:space="preserve">                "date": "2023-05-01"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"arrive_date_241250000631390722",</w:t>
      </w:r>
      <w:r>
        <w:rPr>
          <w:sz w:val="18"/>
        </w:rPr>
        <w:br w:type="textWrapping"/>
      </w:r>
      <w:r>
        <w:rPr>
          <w:sz w:val="18"/>
        </w:rPr>
        <w:t xml:space="preserve">                "title": "空派到货",</w:t>
      </w:r>
      <w:r>
        <w:rPr>
          <w:sz w:val="18"/>
        </w:rPr>
        <w:br w:type="textWrapping"/>
      </w:r>
      <w:r>
        <w:rPr>
          <w:sz w:val="18"/>
        </w:rPr>
        <w:t xml:space="preserve">                "desc": "头程时效（空派）",</w:t>
      </w:r>
      <w:r>
        <w:rPr>
          <w:sz w:val="18"/>
        </w:rPr>
        <w:br w:type="textWrapping"/>
      </w:r>
      <w:r>
        <w:rPr>
          <w:sz w:val="18"/>
        </w:rPr>
        <w:t xml:space="preserve">                "date": "2023-05-01"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"arrive_date_241250000631390720",</w:t>
      </w:r>
      <w:r>
        <w:rPr>
          <w:sz w:val="18"/>
        </w:rPr>
        <w:br w:type="textWrapping"/>
      </w:r>
      <w:r>
        <w:rPr>
          <w:sz w:val="18"/>
        </w:rPr>
        <w:t xml:space="preserve">                "title": "海派到货",</w:t>
      </w:r>
      <w:r>
        <w:rPr>
          <w:sz w:val="18"/>
        </w:rPr>
        <w:br w:type="textWrapping"/>
      </w:r>
      <w:r>
        <w:rPr>
          <w:sz w:val="18"/>
        </w:rPr>
        <w:t xml:space="preserve">                "desc": "头程时效（空派-海派）",</w:t>
      </w:r>
      <w:r>
        <w:rPr>
          <w:sz w:val="18"/>
        </w:rPr>
        <w:br w:type="textWrapping"/>
      </w:r>
      <w:r>
        <w:rPr>
          <w:sz w:val="18"/>
        </w:rPr>
        <w:t xml:space="preserve">                "date": "2023-05-31"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"with_safe_day_date",</w:t>
      </w:r>
      <w:r>
        <w:rPr>
          <w:sz w:val="18"/>
        </w:rPr>
        <w:br w:type="textWrapping"/>
      </w:r>
      <w:r>
        <w:rPr>
          <w:sz w:val="18"/>
        </w:rPr>
        <w:t xml:space="preserve">                "title": "安全天数",</w:t>
      </w:r>
      <w:r>
        <w:rPr>
          <w:sz w:val="18"/>
        </w:rPr>
        <w:br w:type="textWrapping"/>
      </w:r>
      <w:r>
        <w:rPr>
          <w:sz w:val="18"/>
        </w:rPr>
        <w:t xml:space="preserve">                "desc": "安全天数",</w:t>
      </w:r>
      <w:r>
        <w:rPr>
          <w:sz w:val="18"/>
        </w:rPr>
        <w:br w:type="textWrapping"/>
      </w:r>
      <w:r>
        <w:rPr>
          <w:sz w:val="18"/>
        </w:rPr>
        <w:t xml:space="preserve">                "date": "2023-06-02"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"with_days_frequency_date",</w:t>
      </w:r>
      <w:r>
        <w:rPr>
          <w:sz w:val="18"/>
        </w:rPr>
        <w:br w:type="textWrapping"/>
      </w:r>
      <w:r>
        <w:rPr>
          <w:sz w:val="18"/>
        </w:rPr>
        <w:t xml:space="preserve">                "title": "补货频率",</w:t>
      </w:r>
      <w:r>
        <w:rPr>
          <w:sz w:val="18"/>
        </w:rPr>
        <w:br w:type="textWrapping"/>
      </w:r>
      <w:r>
        <w:rPr>
          <w:sz w:val="18"/>
        </w:rPr>
        <w:t xml:space="preserve">                "desc": "采购频率",</w:t>
      </w:r>
      <w:r>
        <w:rPr>
          <w:sz w:val="18"/>
        </w:rPr>
        <w:br w:type="textWrapping"/>
      </w:r>
      <w:r>
        <w:rPr>
          <w:sz w:val="18"/>
        </w:rPr>
        <w:t xml:space="preserve">                "date": "2023-06-02"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93C279F">
      <w:r>
        <w:rPr>
          <w:sz w:val="18"/>
        </w:rPr>
        <w:t>---</w:t>
      </w:r>
    </w:p>
    <w:p w14:paraId="16283894">
      <w:pPr>
        <w:pStyle w:val="4"/>
      </w:pPr>
      <w:bookmarkStart w:id="941" w:name="_Toc3056"/>
      <w:r>
        <w:t>查询未来销量预测和库存预测-MSKU</w:t>
      </w:r>
      <w:bookmarkEnd w:id="941"/>
    </w:p>
    <w:p w14:paraId="0741E264">
      <w:r>
        <w:rPr>
          <w:sz w:val="18"/>
        </w:rPr>
        <w:t>- Source path: docs/FBASug/DailySalesInfoFeatureMSKU</w:t>
      </w:r>
      <w:r>
        <w:rPr>
          <w:sz w:val="18"/>
        </w:rPr>
        <w:br w:type="textWrapping"/>
      </w:r>
      <w:r>
        <w:rPr>
          <w:sz w:val="18"/>
        </w:rPr>
        <w:t>- Source URL: https://apidoc.lingxing.com/docs/FBASug/DailySalesInfoFeatureMSKU.md</w:t>
      </w:r>
    </w:p>
    <w:p w14:paraId="417A0D9E">
      <w:r>
        <w:rPr>
          <w:sz w:val="18"/>
        </w:rPr>
        <w:t xml:space="preserve"># 按MSKU查询FBA补货建议图表  </w:t>
      </w:r>
      <w:r>
        <w:rPr>
          <w:sz w:val="18"/>
        </w:rPr>
        <w:br w:type="textWrapping"/>
      </w:r>
      <w:r>
        <w:rPr>
          <w:sz w:val="18"/>
        </w:rPr>
        <w:t>支持按MSKU查询FBA补货建议图表，获取未来销量预测和库存预测</w:t>
      </w:r>
    </w:p>
    <w:p w14:paraId="465FB500">
      <w:pPr>
        <w:pStyle w:val="4"/>
      </w:pPr>
      <w:bookmarkStart w:id="942" w:name="_Toc13932"/>
      <w:r>
        <w:t>接口信息</w:t>
      </w:r>
      <w:bookmarkEnd w:id="942"/>
    </w:p>
    <w:p w14:paraId="43128F29">
      <w:pPr>
        <w:pStyle w:val="4"/>
      </w:pPr>
      <w:bookmarkStart w:id="943" w:name="_Toc11709"/>
      <w:r>
        <w:t>请求参数</w:t>
      </w:r>
      <w:bookmarkEnd w:id="943"/>
    </w:p>
    <w:p w14:paraId="4D8A538A">
      <w:pPr>
        <w:pStyle w:val="4"/>
      </w:pPr>
      <w:bookmarkStart w:id="944" w:name="_Toc2800"/>
      <w:r>
        <w:t>请求示例</w:t>
      </w:r>
      <w:bookmarkEnd w:id="944"/>
    </w:p>
    <w:p w14:paraId="3693C5AD">
      <w:r>
        <w:rPr>
          <w:sz w:val="18"/>
        </w:rPr>
        <w:t>```</w:t>
      </w:r>
      <w:r>
        <w:rPr>
          <w:sz w:val="18"/>
        </w:rPr>
        <w:br w:type="textWrapping"/>
      </w:r>
      <w:r>
        <w:rPr>
          <w:sz w:val="18"/>
        </w:rPr>
        <w:t>{</w:t>
      </w:r>
      <w:r>
        <w:rPr>
          <w:sz w:val="18"/>
        </w:rPr>
        <w:br w:type="textWrapping"/>
      </w:r>
      <w:r>
        <w:rPr>
          <w:sz w:val="18"/>
        </w:rPr>
        <w:t xml:space="preserve">    "sid": 136,</w:t>
      </w:r>
      <w:r>
        <w:rPr>
          <w:sz w:val="18"/>
        </w:rPr>
        <w:br w:type="textWrapping"/>
      </w:r>
      <w:r>
        <w:rPr>
          <w:sz w:val="18"/>
        </w:rPr>
        <w:t xml:space="preserve">    "msku": "CNxxxx",</w:t>
      </w:r>
      <w:r>
        <w:rPr>
          <w:sz w:val="18"/>
        </w:rPr>
        <w:br w:type="textWrapping"/>
      </w:r>
      <w:r>
        <w:rPr>
          <w:sz w:val="18"/>
        </w:rPr>
        <w:t xml:space="preserve">    "sug_type": 1,</w:t>
      </w:r>
      <w:r>
        <w:rPr>
          <w:sz w:val="18"/>
        </w:rPr>
        <w:br w:type="textWrapping"/>
      </w:r>
      <w:r>
        <w:rPr>
          <w:sz w:val="18"/>
        </w:rPr>
        <w:t xml:space="preserve">    "mode": 1</w:t>
      </w:r>
      <w:r>
        <w:rPr>
          <w:sz w:val="18"/>
        </w:rPr>
        <w:br w:type="textWrapping"/>
      </w:r>
      <w:r>
        <w:rPr>
          <w:sz w:val="18"/>
        </w:rPr>
        <w:t>}</w:t>
      </w:r>
      <w:r>
        <w:rPr>
          <w:sz w:val="18"/>
        </w:rPr>
        <w:br w:type="textWrapping"/>
      </w:r>
      <w:r>
        <w:rPr>
          <w:sz w:val="18"/>
        </w:rPr>
        <w:t>```</w:t>
      </w:r>
    </w:p>
    <w:p w14:paraId="59B3A365">
      <w:pPr>
        <w:pStyle w:val="4"/>
      </w:pPr>
      <w:bookmarkStart w:id="945" w:name="_Toc29588"/>
      <w:r>
        <w:t>返回结果</w:t>
      </w:r>
      <w:bookmarkEnd w:id="945"/>
    </w:p>
    <w:p w14:paraId="3D81E901">
      <w:r>
        <w:rPr>
          <w:sz w:val="18"/>
        </w:rPr>
        <w:t>Json Object</w:t>
      </w:r>
    </w:p>
    <w:p w14:paraId="3B482D66">
      <w:pPr>
        <w:pStyle w:val="4"/>
      </w:pPr>
      <w:bookmarkStart w:id="946" w:name="_Toc7139"/>
      <w:r>
        <w:t>返回成功示例</w:t>
      </w:r>
      <w:bookmarkEnd w:id="946"/>
    </w:p>
    <w:p w14:paraId="56A7722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"F0139296-E743-DC3D-1BEF-A1CF5CD1B37E",</w:t>
      </w:r>
      <w:r>
        <w:rPr>
          <w:sz w:val="18"/>
        </w:rPr>
        <w:br w:type="textWrapping"/>
      </w:r>
      <w:r>
        <w:rPr>
          <w:sz w:val="18"/>
        </w:rPr>
        <w:t xml:space="preserve">    "response_time": "2023-04-12 11:26:34",</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"2023-04-11":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-10</w:t>
      </w:r>
      <w:r>
        <w:rPr>
          <w:sz w:val="18"/>
        </w:rPr>
        <w:br w:type="textWrapping"/>
      </w:r>
      <w:r>
        <w:rPr>
          <w:sz w:val="18"/>
        </w:rPr>
        <w:t xml:space="preserve">            ],</w:t>
      </w:r>
      <w:r>
        <w:rPr>
          <w:sz w:val="18"/>
        </w:rPr>
        <w:br w:type="textWrapping"/>
      </w:r>
      <w:r>
        <w:rPr>
          <w:sz w:val="18"/>
        </w:rPr>
        <w:t xml:space="preserve">            "2023-04-12":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-20</w:t>
      </w:r>
      <w:r>
        <w:rPr>
          <w:sz w:val="18"/>
        </w:rPr>
        <w:br w:type="textWrapping"/>
      </w:r>
      <w:r>
        <w:rPr>
          <w:sz w:val="18"/>
        </w:rPr>
        <w:t xml:space="preserve">            ],</w:t>
      </w:r>
      <w:r>
        <w:rPr>
          <w:sz w:val="18"/>
        </w:rPr>
        <w:br w:type="textWrapping"/>
      </w:r>
      <w:r>
        <w:rPr>
          <w:sz w:val="18"/>
        </w:rPr>
        <w:t xml:space="preserve">            "2023-04-13": [</w:t>
      </w:r>
      <w:r>
        <w:rPr>
          <w:sz w:val="18"/>
        </w:rPr>
        <w:br w:type="textWrapping"/>
      </w:r>
      <w:r>
        <w:rPr>
          <w:sz w:val="18"/>
        </w:rPr>
        <w:t xml:space="preserve">                790,</w:t>
      </w:r>
      <w:r>
        <w:rPr>
          <w:sz w:val="18"/>
        </w:rPr>
        <w:br w:type="textWrapping"/>
      </w:r>
      <w:r>
        <w:rPr>
          <w:sz w:val="18"/>
        </w:rPr>
        <w:t xml:space="preserve">                10,</w:t>
      </w:r>
      <w:r>
        <w:rPr>
          <w:sz w:val="18"/>
        </w:rPr>
        <w:br w:type="textWrapping"/>
      </w:r>
      <w:r>
        <w:rPr>
          <w:sz w:val="18"/>
        </w:rPr>
        <w:t xml:space="preserve">                780</w:t>
      </w:r>
      <w:r>
        <w:rPr>
          <w:sz w:val="18"/>
        </w:rPr>
        <w:br w:type="textWrapping"/>
      </w:r>
      <w:r>
        <w:rPr>
          <w:sz w:val="18"/>
        </w:rPr>
        <w:t xml:space="preserve">            ],</w:t>
      </w:r>
      <w:r>
        <w:rPr>
          <w:sz w:val="18"/>
        </w:rPr>
        <w:br w:type="textWrapping"/>
      </w:r>
      <w:r>
        <w:rPr>
          <w:sz w:val="18"/>
        </w:rPr>
        <w:t xml:space="preserve">            "2023-04-14":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770</w:t>
      </w:r>
      <w:r>
        <w:rPr>
          <w:sz w:val="18"/>
        </w:rPr>
        <w:br w:type="textWrapping"/>
      </w:r>
      <w:r>
        <w:rPr>
          <w:sz w:val="18"/>
        </w:rPr>
        <w:t xml:space="preserve">            ],</w:t>
      </w:r>
      <w:r>
        <w:rPr>
          <w:sz w:val="18"/>
        </w:rPr>
        <w:br w:type="textWrapping"/>
      </w:r>
      <w:r>
        <w:rPr>
          <w:sz w:val="18"/>
        </w:rPr>
        <w:t xml:space="preserve">            "2023-04-15":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760</w:t>
      </w:r>
      <w:r>
        <w:rPr>
          <w:sz w:val="18"/>
        </w:rPr>
        <w:br w:type="textWrapping"/>
      </w:r>
      <w:r>
        <w:rPr>
          <w:sz w:val="18"/>
        </w:rPr>
        <w:t xml:space="preserve">            ],</w:t>
      </w:r>
      <w:r>
        <w:rPr>
          <w:sz w:val="18"/>
        </w:rPr>
        <w:br w:type="textWrapping"/>
      </w:r>
      <w:r>
        <w:rPr>
          <w:sz w:val="18"/>
        </w:rPr>
        <w:t xml:space="preserve">            "2023-04-16": [</w:t>
      </w:r>
      <w:r>
        <w:rPr>
          <w:sz w:val="18"/>
        </w:rPr>
        <w:br w:type="textWrapping"/>
      </w:r>
      <w:r>
        <w:rPr>
          <w:sz w:val="18"/>
        </w:rPr>
        <w:t xml:space="preserve">                450,</w:t>
      </w:r>
      <w:r>
        <w:rPr>
          <w:sz w:val="18"/>
        </w:rPr>
        <w:br w:type="textWrapping"/>
      </w:r>
      <w:r>
        <w:rPr>
          <w:sz w:val="18"/>
        </w:rPr>
        <w:t xml:space="preserve">                10,</w:t>
      </w:r>
      <w:r>
        <w:rPr>
          <w:sz w:val="18"/>
        </w:rPr>
        <w:br w:type="textWrapping"/>
      </w:r>
      <w:r>
        <w:rPr>
          <w:sz w:val="18"/>
        </w:rPr>
        <w:t xml:space="preserve">                1200</w:t>
      </w:r>
      <w:r>
        <w:rPr>
          <w:sz w:val="18"/>
        </w:rPr>
        <w:br w:type="textWrapping"/>
      </w:r>
      <w:r>
        <w:rPr>
          <w:sz w:val="18"/>
        </w:rPr>
        <w:t xml:space="preserve">            ],</w:t>
      </w:r>
      <w:r>
        <w:rPr>
          <w:sz w:val="18"/>
        </w:rPr>
        <w:br w:type="textWrapping"/>
      </w:r>
      <w:r>
        <w:rPr>
          <w:sz w:val="18"/>
        </w:rPr>
        <w:t xml:space="preserve">            "2023-04-17":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1190</w:t>
      </w:r>
      <w:r>
        <w:rPr>
          <w:sz w:val="18"/>
        </w:rPr>
        <w:br w:type="textWrapping"/>
      </w:r>
      <w:r>
        <w:rPr>
          <w:sz w:val="18"/>
        </w:rPr>
        <w:t xml:space="preserve">            ],</w:t>
      </w:r>
      <w:r>
        <w:rPr>
          <w:sz w:val="18"/>
        </w:rPr>
        <w:br w:type="textWrapping"/>
      </w:r>
      <w:r>
        <w:rPr>
          <w:sz w:val="18"/>
        </w:rPr>
        <w:t xml:space="preserve">            "2023-04-18": [</w:t>
      </w:r>
      <w:r>
        <w:rPr>
          <w:sz w:val="18"/>
        </w:rPr>
        <w:br w:type="textWrapping"/>
      </w:r>
      <w:r>
        <w:rPr>
          <w:sz w:val="18"/>
        </w:rPr>
        <w:t xml:space="preserve">                6900,</w:t>
      </w:r>
      <w:r>
        <w:rPr>
          <w:sz w:val="18"/>
        </w:rPr>
        <w:br w:type="textWrapping"/>
      </w:r>
      <w:r>
        <w:rPr>
          <w:sz w:val="18"/>
        </w:rPr>
        <w:t xml:space="preserve">                10,</w:t>
      </w:r>
      <w:r>
        <w:rPr>
          <w:sz w:val="18"/>
        </w:rPr>
        <w:br w:type="textWrapping"/>
      </w:r>
      <w:r>
        <w:rPr>
          <w:sz w:val="18"/>
        </w:rPr>
        <w:t xml:space="preserve">                8080</w:t>
      </w:r>
      <w:r>
        <w:rPr>
          <w:sz w:val="18"/>
        </w:rPr>
        <w:br w:type="textWrapping"/>
      </w:r>
      <w:r>
        <w:rPr>
          <w:sz w:val="18"/>
        </w:rPr>
        <w:t xml:space="preserve">            ],</w:t>
      </w:r>
      <w:r>
        <w:rPr>
          <w:sz w:val="18"/>
        </w:rPr>
        <w:br w:type="textWrapping"/>
      </w:r>
      <w:r>
        <w:rPr>
          <w:sz w:val="18"/>
        </w:rPr>
        <w:t xml:space="preserve">            "2023-04-19":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8070</w:t>
      </w:r>
      <w:r>
        <w:rPr>
          <w:sz w:val="18"/>
        </w:rPr>
        <w:br w:type="textWrapping"/>
      </w:r>
      <w:r>
        <w:rPr>
          <w:sz w:val="18"/>
        </w:rPr>
        <w:t xml:space="preserve">            ],</w:t>
      </w:r>
      <w:r>
        <w:rPr>
          <w:sz w:val="18"/>
        </w:rPr>
        <w:br w:type="textWrapping"/>
      </w:r>
      <w:r>
        <w:rPr>
          <w:sz w:val="18"/>
        </w:rPr>
        <w:t xml:space="preserve">            "2023-04-20":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8060</w:t>
      </w:r>
      <w:r>
        <w:rPr>
          <w:sz w:val="18"/>
        </w:rPr>
        <w:br w:type="textWrapping"/>
      </w:r>
      <w:r>
        <w:rPr>
          <w:sz w:val="18"/>
        </w:rPr>
        <w:t xml:space="preserve">            ],</w:t>
      </w:r>
      <w:r>
        <w:rPr>
          <w:sz w:val="18"/>
        </w:rPr>
        <w:br w:type="textWrapping"/>
      </w:r>
      <w:r>
        <w:rPr>
          <w:sz w:val="18"/>
        </w:rPr>
        <w:t xml:space="preserve">            "2023-04-21":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8050</w:t>
      </w:r>
      <w:r>
        <w:rPr>
          <w:sz w:val="18"/>
        </w:rPr>
        <w:br w:type="textWrapping"/>
      </w:r>
      <w:r>
        <w:rPr>
          <w:sz w:val="18"/>
        </w:rPr>
        <w:t xml:space="preserve">            ],</w:t>
      </w:r>
      <w:r>
        <w:rPr>
          <w:sz w:val="18"/>
        </w:rPr>
        <w:br w:type="textWrapping"/>
      </w:r>
      <w:r>
        <w:rPr>
          <w:sz w:val="18"/>
        </w:rPr>
        <w:t xml:space="preserve">            "2023-04-22":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8040</w:t>
      </w:r>
      <w:r>
        <w:rPr>
          <w:sz w:val="18"/>
        </w:rPr>
        <w:br w:type="textWrapping"/>
      </w:r>
      <w:r>
        <w:rPr>
          <w:sz w:val="18"/>
        </w:rPr>
        <w:t xml:space="preserve">            ],</w:t>
      </w:r>
      <w:r>
        <w:rPr>
          <w:sz w:val="18"/>
        </w:rPr>
        <w:br w:type="textWrapping"/>
      </w:r>
      <w:r>
        <w:rPr>
          <w:sz w:val="18"/>
        </w:rPr>
        <w:t xml:space="preserve">            "2023-04-23": [</w:t>
      </w:r>
      <w:r>
        <w:rPr>
          <w:sz w:val="18"/>
        </w:rPr>
        <w:br w:type="textWrapping"/>
      </w:r>
      <w:r>
        <w:rPr>
          <w:sz w:val="18"/>
        </w:rPr>
        <w:t xml:space="preserve">                8100,</w:t>
      </w:r>
      <w:r>
        <w:rPr>
          <w:sz w:val="18"/>
        </w:rPr>
        <w:br w:type="textWrapping"/>
      </w:r>
      <w:r>
        <w:rPr>
          <w:sz w:val="18"/>
        </w:rPr>
        <w:t xml:space="preserve">                10,</w:t>
      </w:r>
      <w:r>
        <w:rPr>
          <w:sz w:val="18"/>
        </w:rPr>
        <w:br w:type="textWrapping"/>
      </w:r>
      <w:r>
        <w:rPr>
          <w:sz w:val="18"/>
        </w:rPr>
        <w:t xml:space="preserve">                16130</w:t>
      </w:r>
      <w:r>
        <w:rPr>
          <w:sz w:val="18"/>
        </w:rPr>
        <w:br w:type="textWrapping"/>
      </w:r>
      <w:r>
        <w:rPr>
          <w:sz w:val="18"/>
        </w:rPr>
        <w:t xml:space="preserve">            ],</w:t>
      </w:r>
      <w:r>
        <w:rPr>
          <w:sz w:val="18"/>
        </w:rPr>
        <w:br w:type="textWrapping"/>
      </w:r>
      <w:r>
        <w:rPr>
          <w:sz w:val="18"/>
        </w:rPr>
        <w:t xml:space="preserve">            "2023-04-24":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16120</w:t>
      </w:r>
      <w:r>
        <w:rPr>
          <w:sz w:val="18"/>
        </w:rPr>
        <w:br w:type="textWrapping"/>
      </w:r>
      <w:r>
        <w:rPr>
          <w:sz w:val="18"/>
        </w:rPr>
        <w:t xml:space="preserve">            ],</w:t>
      </w:r>
      <w:r>
        <w:rPr>
          <w:sz w:val="18"/>
        </w:rPr>
        <w:br w:type="textWrapping"/>
      </w:r>
      <w:r>
        <w:rPr>
          <w:sz w:val="18"/>
        </w:rPr>
        <w:t xml:space="preserve">            "2023-04-25": [</w:t>
      </w:r>
      <w:r>
        <w:rPr>
          <w:sz w:val="18"/>
        </w:rPr>
        <w:br w:type="textWrapping"/>
      </w:r>
      <w:r>
        <w:rPr>
          <w:sz w:val="18"/>
        </w:rPr>
        <w:t xml:space="preserve">                300,</w:t>
      </w:r>
      <w:r>
        <w:rPr>
          <w:sz w:val="18"/>
        </w:rPr>
        <w:br w:type="textWrapping"/>
      </w:r>
      <w:r>
        <w:rPr>
          <w:sz w:val="18"/>
        </w:rPr>
        <w:t xml:space="preserve">                10,</w:t>
      </w:r>
      <w:r>
        <w:rPr>
          <w:sz w:val="18"/>
        </w:rPr>
        <w:br w:type="textWrapping"/>
      </w:r>
      <w:r>
        <w:rPr>
          <w:sz w:val="18"/>
        </w:rPr>
        <w:t xml:space="preserve">                16410</w:t>
      </w:r>
      <w:r>
        <w:rPr>
          <w:sz w:val="18"/>
        </w:rPr>
        <w:br w:type="textWrapping"/>
      </w:r>
      <w:r>
        <w:rPr>
          <w:sz w:val="18"/>
        </w:rPr>
        <w:t xml:space="preserve">            ],</w:t>
      </w:r>
      <w:r>
        <w:rPr>
          <w:sz w:val="18"/>
        </w:rPr>
        <w:br w:type="textWrapping"/>
      </w:r>
      <w:r>
        <w:rPr>
          <w:sz w:val="18"/>
        </w:rPr>
        <w:t xml:space="preserve">            "2023-04-26":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16400</w:t>
      </w:r>
      <w:r>
        <w:rPr>
          <w:sz w:val="18"/>
        </w:rPr>
        <w:br w:type="textWrapping"/>
      </w:r>
      <w:r>
        <w:rPr>
          <w:sz w:val="18"/>
        </w:rPr>
        <w:t xml:space="preserve">            ],</w:t>
      </w:r>
      <w:r>
        <w:rPr>
          <w:sz w:val="18"/>
        </w:rPr>
        <w:br w:type="textWrapping"/>
      </w:r>
      <w:r>
        <w:rPr>
          <w:sz w:val="18"/>
        </w:rPr>
        <w:t xml:space="preserve">            "2023-04-27":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16390</w:t>
      </w:r>
      <w:r>
        <w:rPr>
          <w:sz w:val="18"/>
        </w:rPr>
        <w:br w:type="textWrapping"/>
      </w:r>
      <w:r>
        <w:rPr>
          <w:sz w:val="18"/>
        </w:rPr>
        <w:t xml:space="preserve">            ],</w:t>
      </w:r>
      <w:r>
        <w:rPr>
          <w:sz w:val="18"/>
        </w:rPr>
        <w:br w:type="textWrapping"/>
      </w:r>
      <w:r>
        <w:rPr>
          <w:sz w:val="18"/>
        </w:rPr>
        <w:t xml:space="preserve">            "2023-04-28":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16380</w:t>
      </w:r>
      <w:r>
        <w:rPr>
          <w:sz w:val="18"/>
        </w:rPr>
        <w:br w:type="textWrapping"/>
      </w:r>
      <w:r>
        <w:rPr>
          <w:sz w:val="18"/>
        </w:rPr>
        <w:t xml:space="preserve">            ],</w:t>
      </w:r>
      <w:r>
        <w:rPr>
          <w:sz w:val="18"/>
        </w:rPr>
        <w:br w:type="textWrapping"/>
      </w:r>
      <w:r>
        <w:rPr>
          <w:sz w:val="18"/>
        </w:rPr>
        <w:t xml:space="preserve">            "2023-04-29":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16370</w:t>
      </w:r>
      <w:r>
        <w:rPr>
          <w:sz w:val="18"/>
        </w:rPr>
        <w:br w:type="textWrapping"/>
      </w:r>
      <w:r>
        <w:rPr>
          <w:sz w:val="18"/>
        </w:rPr>
        <w:t xml:space="preserve">            ],</w:t>
      </w:r>
      <w:r>
        <w:rPr>
          <w:sz w:val="18"/>
        </w:rPr>
        <w:br w:type="textWrapping"/>
      </w:r>
      <w:r>
        <w:rPr>
          <w:sz w:val="18"/>
        </w:rPr>
        <w:t xml:space="preserve">            "2023-04-30":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16360</w:t>
      </w:r>
      <w:r>
        <w:rPr>
          <w:sz w:val="18"/>
        </w:rPr>
        <w:br w:type="textWrapping"/>
      </w:r>
      <w:r>
        <w:rPr>
          <w:sz w:val="18"/>
        </w:rPr>
        <w:t xml:space="preserve">            ],</w:t>
      </w:r>
      <w:r>
        <w:rPr>
          <w:sz w:val="18"/>
        </w:rPr>
        <w:br w:type="textWrapping"/>
      </w:r>
      <w:r>
        <w:rPr>
          <w:sz w:val="18"/>
        </w:rPr>
        <w:t xml:space="preserve">            "2023-05-01":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16350</w:t>
      </w:r>
      <w:r>
        <w:rPr>
          <w:sz w:val="18"/>
        </w:rPr>
        <w:br w:type="textWrapping"/>
      </w:r>
      <w:r>
        <w:rPr>
          <w:sz w:val="18"/>
        </w:rPr>
        <w:t xml:space="preserve">            ],</w:t>
      </w:r>
      <w:r>
        <w:rPr>
          <w:sz w:val="18"/>
        </w:rPr>
        <w:br w:type="textWrapping"/>
      </w:r>
      <w:r>
        <w:rPr>
          <w:sz w:val="18"/>
        </w:rPr>
        <w:t xml:space="preserve">            "2023-05-02":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16340</w:t>
      </w:r>
      <w:r>
        <w:rPr>
          <w:sz w:val="18"/>
        </w:rPr>
        <w:br w:type="textWrapping"/>
      </w:r>
      <w:r>
        <w:rPr>
          <w:sz w:val="18"/>
        </w:rPr>
        <w:t xml:space="preserve">            ],</w:t>
      </w:r>
      <w:r>
        <w:rPr>
          <w:sz w:val="18"/>
        </w:rPr>
        <w:br w:type="textWrapping"/>
      </w:r>
      <w:r>
        <w:rPr>
          <w:sz w:val="18"/>
        </w:rPr>
        <w:t xml:space="preserve">            "2023-05-03": [</w:t>
      </w:r>
      <w:r>
        <w:rPr>
          <w:sz w:val="18"/>
        </w:rPr>
        <w:br w:type="textWrapping"/>
      </w:r>
      <w:r>
        <w:rPr>
          <w:sz w:val="18"/>
        </w:rPr>
        <w:t xml:space="preserve">                450,</w:t>
      </w:r>
      <w:r>
        <w:rPr>
          <w:sz w:val="18"/>
        </w:rPr>
        <w:br w:type="textWrapping"/>
      </w:r>
      <w:r>
        <w:rPr>
          <w:sz w:val="18"/>
        </w:rPr>
        <w:t xml:space="preserve">                10,</w:t>
      </w:r>
      <w:r>
        <w:rPr>
          <w:sz w:val="18"/>
        </w:rPr>
        <w:br w:type="textWrapping"/>
      </w:r>
      <w:r>
        <w:rPr>
          <w:sz w:val="18"/>
        </w:rPr>
        <w:t xml:space="preserve">                16780</w:t>
      </w:r>
      <w:r>
        <w:rPr>
          <w:sz w:val="18"/>
        </w:rPr>
        <w:br w:type="textWrapping"/>
      </w:r>
      <w:r>
        <w:rPr>
          <w:sz w:val="18"/>
        </w:rPr>
        <w:t xml:space="preserve">            ],</w:t>
      </w:r>
      <w:r>
        <w:rPr>
          <w:sz w:val="18"/>
        </w:rPr>
        <w:br w:type="textWrapping"/>
      </w:r>
      <w:r>
        <w:rPr>
          <w:sz w:val="18"/>
        </w:rPr>
        <w:t xml:space="preserve">            "2023-05-04":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16770</w:t>
      </w:r>
      <w:r>
        <w:rPr>
          <w:sz w:val="18"/>
        </w:rPr>
        <w:br w:type="textWrapping"/>
      </w:r>
      <w:r>
        <w:rPr>
          <w:sz w:val="18"/>
        </w:rPr>
        <w:t xml:space="preserve">            ],</w:t>
      </w:r>
      <w:r>
        <w:rPr>
          <w:sz w:val="18"/>
        </w:rPr>
        <w:br w:type="textWrapping"/>
      </w:r>
      <w:r>
        <w:rPr>
          <w:sz w:val="18"/>
        </w:rPr>
        <w:t xml:space="preserve">            "2023-05-05":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16760</w:t>
      </w:r>
      <w:r>
        <w:rPr>
          <w:sz w:val="18"/>
        </w:rPr>
        <w:br w:type="textWrapping"/>
      </w:r>
      <w:r>
        <w:rPr>
          <w:sz w:val="18"/>
        </w:rPr>
        <w:t xml:space="preserve">            ],</w:t>
      </w:r>
      <w:r>
        <w:rPr>
          <w:sz w:val="18"/>
        </w:rPr>
        <w:br w:type="textWrapping"/>
      </w:r>
      <w:r>
        <w:rPr>
          <w:sz w:val="18"/>
        </w:rPr>
        <w:t xml:space="preserve">            "2023-05-06":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16750</w:t>
      </w:r>
      <w:r>
        <w:rPr>
          <w:sz w:val="18"/>
        </w:rPr>
        <w:br w:type="textWrapping"/>
      </w:r>
      <w:r>
        <w:rPr>
          <w:sz w:val="18"/>
        </w:rPr>
        <w:t xml:space="preserve">            ],</w:t>
      </w:r>
      <w:r>
        <w:rPr>
          <w:sz w:val="18"/>
        </w:rPr>
        <w:br w:type="textWrapping"/>
      </w:r>
      <w:r>
        <w:rPr>
          <w:sz w:val="18"/>
        </w:rPr>
        <w:t xml:space="preserve">            "2023-05-07":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16740</w:t>
      </w:r>
      <w:r>
        <w:rPr>
          <w:sz w:val="18"/>
        </w:rPr>
        <w:br w:type="textWrapping"/>
      </w:r>
      <w:r>
        <w:rPr>
          <w:sz w:val="18"/>
        </w:rPr>
        <w:t xml:space="preserve">            ],</w:t>
      </w:r>
      <w:r>
        <w:rPr>
          <w:sz w:val="18"/>
        </w:rPr>
        <w:br w:type="textWrapping"/>
      </w:r>
      <w:r>
        <w:rPr>
          <w:sz w:val="18"/>
        </w:rPr>
        <w:t xml:space="preserve">            "2023-05-08":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16730</w:t>
      </w:r>
      <w:r>
        <w:rPr>
          <w:sz w:val="18"/>
        </w:rPr>
        <w:br w:type="textWrapping"/>
      </w:r>
      <w:r>
        <w:rPr>
          <w:sz w:val="18"/>
        </w:rPr>
        <w:t xml:space="preserve">            ],</w:t>
      </w:r>
      <w:r>
        <w:rPr>
          <w:sz w:val="18"/>
        </w:rPr>
        <w:br w:type="textWrapping"/>
      </w:r>
      <w:r>
        <w:rPr>
          <w:sz w:val="18"/>
        </w:rPr>
        <w:t xml:space="preserve">            "2023-05-09":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16720</w:t>
      </w:r>
      <w:r>
        <w:rPr>
          <w:sz w:val="18"/>
        </w:rPr>
        <w:br w:type="textWrapping"/>
      </w:r>
      <w:r>
        <w:rPr>
          <w:sz w:val="18"/>
        </w:rPr>
        <w:t xml:space="preserve">            ],</w:t>
      </w:r>
      <w:r>
        <w:rPr>
          <w:sz w:val="18"/>
        </w:rPr>
        <w:br w:type="textWrapping"/>
      </w:r>
      <w:r>
        <w:rPr>
          <w:sz w:val="18"/>
        </w:rPr>
        <w:t xml:space="preserve">            "2023-05-10":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16710</w:t>
      </w:r>
      <w:r>
        <w:rPr>
          <w:sz w:val="18"/>
        </w:rPr>
        <w:br w:type="textWrapping"/>
      </w:r>
      <w:r>
        <w:rPr>
          <w:sz w:val="18"/>
        </w:rPr>
        <w:t xml:space="preserve">            ],</w:t>
      </w:r>
      <w:r>
        <w:rPr>
          <w:sz w:val="18"/>
        </w:rPr>
        <w:br w:type="textWrapping"/>
      </w:r>
      <w:r>
        <w:rPr>
          <w:sz w:val="18"/>
        </w:rPr>
        <w:t xml:space="preserve">            "2023-05-11":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16700</w:t>
      </w:r>
      <w:r>
        <w:rPr>
          <w:sz w:val="18"/>
        </w:rPr>
        <w:br w:type="textWrapping"/>
      </w:r>
      <w:r>
        <w:rPr>
          <w:sz w:val="18"/>
        </w:rPr>
        <w:t xml:space="preserve">            ],</w:t>
      </w:r>
      <w:r>
        <w:rPr>
          <w:sz w:val="18"/>
        </w:rPr>
        <w:br w:type="textWrapping"/>
      </w:r>
      <w:r>
        <w:rPr>
          <w:sz w:val="18"/>
        </w:rPr>
        <w:t xml:space="preserve">            "2023-05-12":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16690</w:t>
      </w:r>
      <w:r>
        <w:rPr>
          <w:sz w:val="18"/>
        </w:rPr>
        <w:br w:type="textWrapping"/>
      </w:r>
      <w:r>
        <w:rPr>
          <w:sz w:val="18"/>
        </w:rPr>
        <w:t xml:space="preserve">            ],</w:t>
      </w:r>
      <w:r>
        <w:rPr>
          <w:sz w:val="18"/>
        </w:rPr>
        <w:br w:type="textWrapping"/>
      </w:r>
      <w:r>
        <w:rPr>
          <w:sz w:val="18"/>
        </w:rPr>
        <w:t xml:space="preserve">            "2023-05-13": [</w:t>
      </w:r>
      <w:r>
        <w:rPr>
          <w:sz w:val="18"/>
        </w:rPr>
        <w:br w:type="textWrapping"/>
      </w:r>
      <w:r>
        <w:rPr>
          <w:sz w:val="18"/>
        </w:rPr>
        <w:t xml:space="preserve">                210,</w:t>
      </w:r>
      <w:r>
        <w:rPr>
          <w:sz w:val="18"/>
        </w:rPr>
        <w:br w:type="textWrapping"/>
      </w:r>
      <w:r>
        <w:rPr>
          <w:sz w:val="18"/>
        </w:rPr>
        <w:t xml:space="preserve">                10,</w:t>
      </w:r>
      <w:r>
        <w:rPr>
          <w:sz w:val="18"/>
        </w:rPr>
        <w:br w:type="textWrapping"/>
      </w:r>
      <w:r>
        <w:rPr>
          <w:sz w:val="18"/>
        </w:rPr>
        <w:t xml:space="preserve">                16890</w:t>
      </w:r>
      <w:r>
        <w:rPr>
          <w:sz w:val="18"/>
        </w:rPr>
        <w:br w:type="textWrapping"/>
      </w:r>
      <w:r>
        <w:rPr>
          <w:sz w:val="18"/>
        </w:rPr>
        <w:t xml:space="preserve">            ],</w:t>
      </w:r>
      <w:r>
        <w:rPr>
          <w:sz w:val="18"/>
        </w:rPr>
        <w:br w:type="textWrapping"/>
      </w:r>
      <w:r>
        <w:rPr>
          <w:sz w:val="18"/>
        </w:rPr>
        <w:t xml:space="preserve">            "2023-05-14":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16880</w:t>
      </w:r>
      <w:r>
        <w:rPr>
          <w:sz w:val="18"/>
        </w:rPr>
        <w:br w:type="textWrapping"/>
      </w:r>
      <w:r>
        <w:rPr>
          <w:sz w:val="18"/>
        </w:rPr>
        <w:t xml:space="preserve">            ],</w:t>
      </w:r>
      <w:r>
        <w:rPr>
          <w:sz w:val="18"/>
        </w:rPr>
        <w:br w:type="textWrapping"/>
      </w:r>
      <w:r>
        <w:rPr>
          <w:sz w:val="18"/>
        </w:rPr>
        <w:t xml:space="preserve">            "2023-05-15":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16870</w:t>
      </w:r>
      <w:r>
        <w:rPr>
          <w:sz w:val="18"/>
        </w:rPr>
        <w:br w:type="textWrapping"/>
      </w:r>
      <w:r>
        <w:rPr>
          <w:sz w:val="18"/>
        </w:rPr>
        <w:t xml:space="preserve">            ],</w:t>
      </w:r>
      <w:r>
        <w:rPr>
          <w:sz w:val="18"/>
        </w:rPr>
        <w:br w:type="textWrapping"/>
      </w:r>
      <w:r>
        <w:rPr>
          <w:sz w:val="18"/>
        </w:rPr>
        <w:t xml:space="preserve">            "2023-05-16":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16860</w:t>
      </w:r>
      <w:r>
        <w:rPr>
          <w:sz w:val="18"/>
        </w:rPr>
        <w:br w:type="textWrapping"/>
      </w:r>
      <w:r>
        <w:rPr>
          <w:sz w:val="18"/>
        </w:rPr>
        <w:t xml:space="preserve">            ],</w:t>
      </w:r>
      <w:r>
        <w:rPr>
          <w:sz w:val="18"/>
        </w:rPr>
        <w:br w:type="textWrapping"/>
      </w:r>
      <w:r>
        <w:rPr>
          <w:sz w:val="18"/>
        </w:rPr>
        <w:t xml:space="preserve">            "2023-05-17":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16850</w:t>
      </w:r>
      <w:r>
        <w:rPr>
          <w:sz w:val="18"/>
        </w:rPr>
        <w:br w:type="textWrapping"/>
      </w:r>
      <w:r>
        <w:rPr>
          <w:sz w:val="18"/>
        </w:rPr>
        <w:t xml:space="preserve">            ],</w:t>
      </w:r>
      <w:r>
        <w:rPr>
          <w:sz w:val="18"/>
        </w:rPr>
        <w:br w:type="textWrapping"/>
      </w:r>
      <w:r>
        <w:rPr>
          <w:sz w:val="18"/>
        </w:rPr>
        <w:t xml:space="preserve">            "2023-05-18":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16840</w:t>
      </w:r>
      <w:r>
        <w:rPr>
          <w:sz w:val="18"/>
        </w:rPr>
        <w:br w:type="textWrapping"/>
      </w:r>
      <w:r>
        <w:rPr>
          <w:sz w:val="18"/>
        </w:rPr>
        <w:t xml:space="preserve">            ],</w:t>
      </w:r>
      <w:r>
        <w:rPr>
          <w:sz w:val="18"/>
        </w:rPr>
        <w:br w:type="textWrapping"/>
      </w:r>
      <w:r>
        <w:rPr>
          <w:sz w:val="18"/>
        </w:rPr>
        <w:t xml:space="preserve">            "2023-05-19":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16830</w:t>
      </w:r>
      <w:r>
        <w:rPr>
          <w:sz w:val="18"/>
        </w:rPr>
        <w:br w:type="textWrapping"/>
      </w:r>
      <w:r>
        <w:rPr>
          <w:sz w:val="18"/>
        </w:rPr>
        <w:t xml:space="preserve">            ],</w:t>
      </w:r>
      <w:r>
        <w:rPr>
          <w:sz w:val="18"/>
        </w:rPr>
        <w:br w:type="textWrapping"/>
      </w:r>
      <w:r>
        <w:rPr>
          <w:sz w:val="18"/>
        </w:rPr>
        <w:t xml:space="preserve">            "2023-05-20":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16820</w:t>
      </w:r>
      <w:r>
        <w:rPr>
          <w:sz w:val="18"/>
        </w:rPr>
        <w:br w:type="textWrapping"/>
      </w:r>
      <w:r>
        <w:rPr>
          <w:sz w:val="18"/>
        </w:rPr>
        <w:t xml:space="preserve">            ],</w:t>
      </w:r>
      <w:r>
        <w:rPr>
          <w:sz w:val="18"/>
        </w:rPr>
        <w:br w:type="textWrapping"/>
      </w:r>
      <w:r>
        <w:rPr>
          <w:sz w:val="18"/>
        </w:rPr>
        <w:t xml:space="preserve">            "2023-05-21":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16810</w:t>
      </w:r>
      <w:r>
        <w:rPr>
          <w:sz w:val="18"/>
        </w:rPr>
        <w:br w:type="textWrapping"/>
      </w:r>
      <w:r>
        <w:rPr>
          <w:sz w:val="18"/>
        </w:rPr>
        <w:t xml:space="preserve">            ],</w:t>
      </w:r>
      <w:r>
        <w:rPr>
          <w:sz w:val="18"/>
        </w:rPr>
        <w:br w:type="textWrapping"/>
      </w:r>
      <w:r>
        <w:rPr>
          <w:sz w:val="18"/>
        </w:rPr>
        <w:t xml:space="preserve">            "2023-05-22":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16800</w:t>
      </w:r>
      <w:r>
        <w:rPr>
          <w:sz w:val="18"/>
        </w:rPr>
        <w:br w:type="textWrapping"/>
      </w:r>
      <w:r>
        <w:rPr>
          <w:sz w:val="18"/>
        </w:rPr>
        <w:t xml:space="preserve">            ],</w:t>
      </w:r>
      <w:r>
        <w:rPr>
          <w:sz w:val="18"/>
        </w:rPr>
        <w:br w:type="textWrapping"/>
      </w:r>
      <w:r>
        <w:rPr>
          <w:sz w:val="18"/>
        </w:rPr>
        <w:t xml:space="preserve">            "2023-05-23":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16790</w:t>
      </w:r>
      <w:r>
        <w:rPr>
          <w:sz w:val="18"/>
        </w:rPr>
        <w:br w:type="textWrapping"/>
      </w:r>
      <w:r>
        <w:rPr>
          <w:sz w:val="18"/>
        </w:rPr>
        <w:t xml:space="preserve">            ],</w:t>
      </w:r>
      <w:r>
        <w:rPr>
          <w:sz w:val="18"/>
        </w:rPr>
        <w:br w:type="textWrapping"/>
      </w:r>
      <w:r>
        <w:rPr>
          <w:sz w:val="18"/>
        </w:rPr>
        <w:t xml:space="preserve">            "2023-05-24":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16780</w:t>
      </w:r>
      <w:r>
        <w:rPr>
          <w:sz w:val="18"/>
        </w:rPr>
        <w:br w:type="textWrapping"/>
      </w:r>
      <w:r>
        <w:rPr>
          <w:sz w:val="18"/>
        </w:rPr>
        <w:t xml:space="preserve">            ],</w:t>
      </w:r>
      <w:r>
        <w:rPr>
          <w:sz w:val="18"/>
        </w:rPr>
        <w:br w:type="textWrapping"/>
      </w:r>
      <w:r>
        <w:rPr>
          <w:sz w:val="18"/>
        </w:rPr>
        <w:t xml:space="preserve">            "2023-05-25":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16770</w:t>
      </w:r>
      <w:r>
        <w:rPr>
          <w:sz w:val="18"/>
        </w:rPr>
        <w:br w:type="textWrapping"/>
      </w:r>
      <w:r>
        <w:rPr>
          <w:sz w:val="18"/>
        </w:rPr>
        <w:t xml:space="preserve">            ],</w:t>
      </w:r>
      <w:r>
        <w:rPr>
          <w:sz w:val="18"/>
        </w:rPr>
        <w:br w:type="textWrapping"/>
      </w:r>
      <w:r>
        <w:rPr>
          <w:sz w:val="18"/>
        </w:rPr>
        <w:t xml:space="preserve">            "2023-05-26":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16760</w:t>
      </w:r>
      <w:r>
        <w:rPr>
          <w:sz w:val="18"/>
        </w:rPr>
        <w:br w:type="textWrapping"/>
      </w:r>
      <w:r>
        <w:rPr>
          <w:sz w:val="18"/>
        </w:rPr>
        <w:t xml:space="preserve">            ],</w:t>
      </w:r>
      <w:r>
        <w:rPr>
          <w:sz w:val="18"/>
        </w:rPr>
        <w:br w:type="textWrapping"/>
      </w:r>
      <w:r>
        <w:rPr>
          <w:sz w:val="18"/>
        </w:rPr>
        <w:t xml:space="preserve">            "2023-05-27":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16750</w:t>
      </w:r>
      <w:r>
        <w:rPr>
          <w:sz w:val="18"/>
        </w:rPr>
        <w:br w:type="textWrapping"/>
      </w:r>
      <w:r>
        <w:rPr>
          <w:sz w:val="18"/>
        </w:rPr>
        <w:t xml:space="preserve">            ],</w:t>
      </w:r>
      <w:r>
        <w:rPr>
          <w:sz w:val="18"/>
        </w:rPr>
        <w:br w:type="textWrapping"/>
      </w:r>
      <w:r>
        <w:rPr>
          <w:sz w:val="18"/>
        </w:rPr>
        <w:t xml:space="preserve">            "2023-05-28":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16740</w:t>
      </w:r>
      <w:r>
        <w:rPr>
          <w:sz w:val="18"/>
        </w:rPr>
        <w:br w:type="textWrapping"/>
      </w:r>
      <w:r>
        <w:rPr>
          <w:sz w:val="18"/>
        </w:rPr>
        <w:t xml:space="preserve">            ],</w:t>
      </w:r>
      <w:r>
        <w:rPr>
          <w:sz w:val="18"/>
        </w:rPr>
        <w:br w:type="textWrapping"/>
      </w:r>
      <w:r>
        <w:rPr>
          <w:sz w:val="18"/>
        </w:rPr>
        <w:t xml:space="preserve">            "2023-05-29":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16730</w:t>
      </w:r>
      <w:r>
        <w:rPr>
          <w:sz w:val="18"/>
        </w:rPr>
        <w:br w:type="textWrapping"/>
      </w:r>
      <w:r>
        <w:rPr>
          <w:sz w:val="18"/>
        </w:rPr>
        <w:t xml:space="preserve">            ],</w:t>
      </w:r>
      <w:r>
        <w:rPr>
          <w:sz w:val="18"/>
        </w:rPr>
        <w:br w:type="textWrapping"/>
      </w:r>
      <w:r>
        <w:rPr>
          <w:sz w:val="18"/>
        </w:rPr>
        <w:t xml:space="preserve">            "2023-05-30":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16720</w:t>
      </w:r>
      <w:r>
        <w:rPr>
          <w:sz w:val="18"/>
        </w:rPr>
        <w:br w:type="textWrapping"/>
      </w:r>
      <w:r>
        <w:rPr>
          <w:sz w:val="18"/>
        </w:rPr>
        <w:t xml:space="preserve">            ],</w:t>
      </w:r>
      <w:r>
        <w:rPr>
          <w:sz w:val="18"/>
        </w:rPr>
        <w:br w:type="textWrapping"/>
      </w:r>
      <w:r>
        <w:rPr>
          <w:sz w:val="18"/>
        </w:rPr>
        <w:t xml:space="preserve">            "2023-05-31":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16710</w:t>
      </w:r>
      <w:r>
        <w:rPr>
          <w:sz w:val="18"/>
        </w:rPr>
        <w:br w:type="textWrapping"/>
      </w:r>
      <w:r>
        <w:rPr>
          <w:sz w:val="18"/>
        </w:rPr>
        <w:t xml:space="preserve">            ],</w:t>
      </w:r>
      <w:r>
        <w:rPr>
          <w:sz w:val="18"/>
        </w:rPr>
        <w:br w:type="textWrapping"/>
      </w:r>
      <w:r>
        <w:rPr>
          <w:sz w:val="18"/>
        </w:rPr>
        <w:t xml:space="preserve">            "2023-06-01":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16700</w:t>
      </w:r>
      <w:r>
        <w:rPr>
          <w:sz w:val="18"/>
        </w:rPr>
        <w:br w:type="textWrapping"/>
      </w:r>
      <w:r>
        <w:rPr>
          <w:sz w:val="18"/>
        </w:rPr>
        <w:t xml:space="preserve">            ],</w:t>
      </w:r>
      <w:r>
        <w:rPr>
          <w:sz w:val="18"/>
        </w:rPr>
        <w:br w:type="textWrapping"/>
      </w:r>
      <w:r>
        <w:rPr>
          <w:sz w:val="18"/>
        </w:rPr>
        <w:t xml:space="preserve">            "2023-06-02":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16690</w:t>
      </w:r>
      <w:r>
        <w:rPr>
          <w:sz w:val="18"/>
        </w:rPr>
        <w:br w:type="textWrapping"/>
      </w:r>
      <w:r>
        <w:rPr>
          <w:sz w:val="18"/>
        </w:rPr>
        <w:t xml:space="preserve">            ],</w:t>
      </w:r>
      <w:r>
        <w:rPr>
          <w:sz w:val="18"/>
        </w:rPr>
        <w:br w:type="textWrapping"/>
      </w:r>
      <w:r>
        <w:rPr>
          <w:sz w:val="18"/>
        </w:rPr>
        <w:t xml:space="preserve">            "2023-06-03":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16680</w:t>
      </w:r>
      <w:r>
        <w:rPr>
          <w:sz w:val="18"/>
        </w:rPr>
        <w:br w:type="textWrapping"/>
      </w:r>
      <w:r>
        <w:rPr>
          <w:sz w:val="18"/>
        </w:rPr>
        <w:t xml:space="preserve">            ],</w:t>
      </w:r>
      <w:r>
        <w:rPr>
          <w:sz w:val="18"/>
        </w:rPr>
        <w:br w:type="textWrapping"/>
      </w:r>
      <w:r>
        <w:rPr>
          <w:sz w:val="18"/>
        </w:rPr>
        <w:t xml:space="preserve">            "2023-06-04":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16670</w:t>
      </w:r>
      <w:r>
        <w:rPr>
          <w:sz w:val="18"/>
        </w:rPr>
        <w:br w:type="textWrapping"/>
      </w:r>
      <w:r>
        <w:rPr>
          <w:sz w:val="18"/>
        </w:rPr>
        <w:t xml:space="preserve">            ],</w:t>
      </w:r>
      <w:r>
        <w:rPr>
          <w:sz w:val="18"/>
        </w:rPr>
        <w:br w:type="textWrapping"/>
      </w:r>
      <w:r>
        <w:rPr>
          <w:sz w:val="18"/>
        </w:rPr>
        <w:t xml:space="preserve">            "2023-06-05":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16660</w:t>
      </w:r>
      <w:r>
        <w:rPr>
          <w:sz w:val="18"/>
        </w:rPr>
        <w:br w:type="textWrapping"/>
      </w:r>
      <w:r>
        <w:rPr>
          <w:sz w:val="18"/>
        </w:rPr>
        <w:t xml:space="preserve">            ],</w:t>
      </w:r>
      <w:r>
        <w:rPr>
          <w:sz w:val="18"/>
        </w:rPr>
        <w:br w:type="textWrapping"/>
      </w:r>
      <w:r>
        <w:rPr>
          <w:sz w:val="18"/>
        </w:rPr>
        <w:t xml:space="preserve">            "2023-06-06":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16650</w:t>
      </w:r>
      <w:r>
        <w:rPr>
          <w:sz w:val="18"/>
        </w:rPr>
        <w:br w:type="textWrapping"/>
      </w:r>
      <w:r>
        <w:rPr>
          <w:sz w:val="18"/>
        </w:rPr>
        <w:t xml:space="preserve">            ],</w:t>
      </w:r>
      <w:r>
        <w:rPr>
          <w:sz w:val="18"/>
        </w:rPr>
        <w:br w:type="textWrapping"/>
      </w:r>
      <w:r>
        <w:rPr>
          <w:sz w:val="18"/>
        </w:rPr>
        <w:t xml:space="preserve">            "2023-06-07":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16640</w:t>
      </w:r>
      <w:r>
        <w:rPr>
          <w:sz w:val="18"/>
        </w:rPr>
        <w:br w:type="textWrapping"/>
      </w:r>
      <w:r>
        <w:rPr>
          <w:sz w:val="18"/>
        </w:rPr>
        <w:t xml:space="preserve">            ],</w:t>
      </w:r>
      <w:r>
        <w:rPr>
          <w:sz w:val="18"/>
        </w:rPr>
        <w:br w:type="textWrapping"/>
      </w:r>
      <w:r>
        <w:rPr>
          <w:sz w:val="18"/>
        </w:rPr>
        <w:t xml:space="preserve">            "2023-06-08":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16630</w:t>
      </w:r>
      <w:r>
        <w:rPr>
          <w:sz w:val="18"/>
        </w:rPr>
        <w:br w:type="textWrapping"/>
      </w:r>
      <w:r>
        <w:rPr>
          <w:sz w:val="18"/>
        </w:rPr>
        <w:t xml:space="preserve">            ],</w:t>
      </w:r>
      <w:r>
        <w:rPr>
          <w:sz w:val="18"/>
        </w:rPr>
        <w:br w:type="textWrapping"/>
      </w:r>
      <w:r>
        <w:rPr>
          <w:sz w:val="18"/>
        </w:rPr>
        <w:t xml:space="preserve">            "2023-06-09":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16620</w:t>
      </w:r>
      <w:r>
        <w:rPr>
          <w:sz w:val="18"/>
        </w:rPr>
        <w:br w:type="textWrapping"/>
      </w:r>
      <w:r>
        <w:rPr>
          <w:sz w:val="18"/>
        </w:rPr>
        <w:t xml:space="preserve">            ],</w:t>
      </w:r>
      <w:r>
        <w:rPr>
          <w:sz w:val="18"/>
        </w:rPr>
        <w:br w:type="textWrapping"/>
      </w:r>
      <w:r>
        <w:rPr>
          <w:sz w:val="18"/>
        </w:rPr>
        <w:t xml:space="preserve">            "2023-06-10":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16610</w:t>
      </w:r>
      <w:r>
        <w:rPr>
          <w:sz w:val="18"/>
        </w:rPr>
        <w:br w:type="textWrapping"/>
      </w:r>
      <w:r>
        <w:rPr>
          <w:sz w:val="18"/>
        </w:rPr>
        <w:t xml:space="preserve">            ],</w:t>
      </w:r>
      <w:r>
        <w:rPr>
          <w:sz w:val="18"/>
        </w:rPr>
        <w:br w:type="textWrapping"/>
      </w:r>
      <w:r>
        <w:rPr>
          <w:sz w:val="18"/>
        </w:rPr>
        <w:t xml:space="preserve">            "2023-06-11":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16600</w:t>
      </w:r>
      <w:r>
        <w:rPr>
          <w:sz w:val="18"/>
        </w:rPr>
        <w:br w:type="textWrapping"/>
      </w:r>
      <w:r>
        <w:rPr>
          <w:sz w:val="18"/>
        </w:rPr>
        <w:t xml:space="preserve">            ],</w:t>
      </w:r>
      <w:r>
        <w:rPr>
          <w:sz w:val="18"/>
        </w:rPr>
        <w:br w:type="textWrapping"/>
      </w:r>
      <w:r>
        <w:rPr>
          <w:sz w:val="18"/>
        </w:rPr>
        <w:t xml:space="preserve">            "2023-06-12":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16590</w:t>
      </w:r>
      <w:r>
        <w:rPr>
          <w:sz w:val="18"/>
        </w:rPr>
        <w:br w:type="textWrapping"/>
      </w:r>
      <w:r>
        <w:rPr>
          <w:sz w:val="18"/>
        </w:rPr>
        <w:t xml:space="preserve">            ],</w:t>
      </w:r>
      <w:r>
        <w:rPr>
          <w:sz w:val="18"/>
        </w:rPr>
        <w:br w:type="textWrapping"/>
      </w:r>
      <w:r>
        <w:rPr>
          <w:sz w:val="18"/>
        </w:rPr>
        <w:t xml:space="preserve">            "2023-06-13":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16580</w:t>
      </w:r>
      <w:r>
        <w:rPr>
          <w:sz w:val="18"/>
        </w:rPr>
        <w:br w:type="textWrapping"/>
      </w:r>
      <w:r>
        <w:rPr>
          <w:sz w:val="18"/>
        </w:rPr>
        <w:t xml:space="preserve">            ],</w:t>
      </w:r>
      <w:r>
        <w:rPr>
          <w:sz w:val="18"/>
        </w:rPr>
        <w:br w:type="textWrapping"/>
      </w:r>
      <w:r>
        <w:rPr>
          <w:sz w:val="18"/>
        </w:rPr>
        <w:t xml:space="preserve">            "2023-06-14":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16570</w:t>
      </w:r>
      <w:r>
        <w:rPr>
          <w:sz w:val="18"/>
        </w:rPr>
        <w:br w:type="textWrapping"/>
      </w:r>
      <w:r>
        <w:rPr>
          <w:sz w:val="18"/>
        </w:rPr>
        <w:t xml:space="preserve">            ],</w:t>
      </w:r>
      <w:r>
        <w:rPr>
          <w:sz w:val="18"/>
        </w:rPr>
        <w:br w:type="textWrapping"/>
      </w:r>
      <w:r>
        <w:rPr>
          <w:sz w:val="18"/>
        </w:rPr>
        <w:t xml:space="preserve">            "2023-06-15":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16560</w:t>
      </w:r>
      <w:r>
        <w:rPr>
          <w:sz w:val="18"/>
        </w:rPr>
        <w:br w:type="textWrapping"/>
      </w:r>
      <w:r>
        <w:rPr>
          <w:sz w:val="18"/>
        </w:rPr>
        <w:t xml:space="preserve">            ],</w:t>
      </w:r>
      <w:r>
        <w:rPr>
          <w:sz w:val="18"/>
        </w:rPr>
        <w:br w:type="textWrapping"/>
      </w:r>
      <w:r>
        <w:rPr>
          <w:sz w:val="18"/>
        </w:rPr>
        <w:t xml:space="preserve">            "2023-06-16":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16550</w:t>
      </w:r>
      <w:r>
        <w:rPr>
          <w:sz w:val="18"/>
        </w:rPr>
        <w:br w:type="textWrapping"/>
      </w:r>
      <w:r>
        <w:rPr>
          <w:sz w:val="18"/>
        </w:rPr>
        <w:t xml:space="preserve">            ],</w:t>
      </w:r>
      <w:r>
        <w:rPr>
          <w:sz w:val="18"/>
        </w:rPr>
        <w:br w:type="textWrapping"/>
      </w:r>
      <w:r>
        <w:rPr>
          <w:sz w:val="18"/>
        </w:rPr>
        <w:t xml:space="preserve">            "2023-06-17":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16540</w:t>
      </w:r>
      <w:r>
        <w:rPr>
          <w:sz w:val="18"/>
        </w:rPr>
        <w:br w:type="textWrapping"/>
      </w:r>
      <w:r>
        <w:rPr>
          <w:sz w:val="18"/>
        </w:rPr>
        <w:t xml:space="preserve">            ],</w:t>
      </w:r>
      <w:r>
        <w:rPr>
          <w:sz w:val="18"/>
        </w:rPr>
        <w:br w:type="textWrapping"/>
      </w:r>
      <w:r>
        <w:rPr>
          <w:sz w:val="18"/>
        </w:rPr>
        <w:t xml:space="preserve">            "2023-06-18":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16530</w:t>
      </w:r>
      <w:r>
        <w:rPr>
          <w:sz w:val="18"/>
        </w:rPr>
        <w:br w:type="textWrapping"/>
      </w:r>
      <w:r>
        <w:rPr>
          <w:sz w:val="18"/>
        </w:rPr>
        <w:t xml:space="preserve">            ],</w:t>
      </w:r>
      <w:r>
        <w:rPr>
          <w:sz w:val="18"/>
        </w:rPr>
        <w:br w:type="textWrapping"/>
      </w:r>
      <w:r>
        <w:rPr>
          <w:sz w:val="18"/>
        </w:rPr>
        <w:t xml:space="preserve">            "2023-06-19":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16520</w:t>
      </w:r>
      <w:r>
        <w:rPr>
          <w:sz w:val="18"/>
        </w:rPr>
        <w:br w:type="textWrapping"/>
      </w:r>
      <w:r>
        <w:rPr>
          <w:sz w:val="18"/>
        </w:rPr>
        <w:t xml:space="preserve">            ],</w:t>
      </w:r>
      <w:r>
        <w:rPr>
          <w:sz w:val="18"/>
        </w:rPr>
        <w:br w:type="textWrapping"/>
      </w:r>
      <w:r>
        <w:rPr>
          <w:sz w:val="18"/>
        </w:rPr>
        <w:t xml:space="preserve">            "2023-06-20":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16510</w:t>
      </w:r>
      <w:r>
        <w:rPr>
          <w:sz w:val="18"/>
        </w:rPr>
        <w:br w:type="textWrapping"/>
      </w:r>
      <w:r>
        <w:rPr>
          <w:sz w:val="18"/>
        </w:rPr>
        <w:t xml:space="preserve">            ],</w:t>
      </w:r>
      <w:r>
        <w:rPr>
          <w:sz w:val="18"/>
        </w:rPr>
        <w:br w:type="textWrapping"/>
      </w:r>
      <w:r>
        <w:rPr>
          <w:sz w:val="18"/>
        </w:rPr>
        <w:t xml:space="preserve">            "2023-06-21":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16500</w:t>
      </w:r>
      <w:r>
        <w:rPr>
          <w:sz w:val="18"/>
        </w:rPr>
        <w:br w:type="textWrapping"/>
      </w:r>
      <w:r>
        <w:rPr>
          <w:sz w:val="18"/>
        </w:rPr>
        <w:t xml:space="preserve">            ],</w:t>
      </w:r>
      <w:r>
        <w:rPr>
          <w:sz w:val="18"/>
        </w:rPr>
        <w:br w:type="textWrapping"/>
      </w:r>
      <w:r>
        <w:rPr>
          <w:sz w:val="18"/>
        </w:rPr>
        <w:t xml:space="preserve">            "2023-06-22":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16490</w:t>
      </w:r>
      <w:r>
        <w:rPr>
          <w:sz w:val="18"/>
        </w:rPr>
        <w:br w:type="textWrapping"/>
      </w:r>
      <w:r>
        <w:rPr>
          <w:sz w:val="18"/>
        </w:rPr>
        <w:t xml:space="preserve">            ],</w:t>
      </w:r>
      <w:r>
        <w:rPr>
          <w:sz w:val="18"/>
        </w:rPr>
        <w:br w:type="textWrapping"/>
      </w:r>
      <w:r>
        <w:rPr>
          <w:sz w:val="18"/>
        </w:rPr>
        <w:t xml:space="preserve">            "2023-06-23":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16480</w:t>
      </w:r>
      <w:r>
        <w:rPr>
          <w:sz w:val="18"/>
        </w:rPr>
        <w:br w:type="textWrapping"/>
      </w:r>
      <w:r>
        <w:rPr>
          <w:sz w:val="18"/>
        </w:rPr>
        <w:t xml:space="preserve">            ],</w:t>
      </w:r>
      <w:r>
        <w:rPr>
          <w:sz w:val="18"/>
        </w:rPr>
        <w:br w:type="textWrapping"/>
      </w:r>
      <w:r>
        <w:rPr>
          <w:sz w:val="18"/>
        </w:rPr>
        <w:t xml:space="preserve">            "2023-06-24":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16470</w:t>
      </w:r>
      <w:r>
        <w:rPr>
          <w:sz w:val="18"/>
        </w:rPr>
        <w:br w:type="textWrapping"/>
      </w:r>
      <w:r>
        <w:rPr>
          <w:sz w:val="18"/>
        </w:rPr>
        <w:t xml:space="preserve">            ],</w:t>
      </w:r>
      <w:r>
        <w:rPr>
          <w:sz w:val="18"/>
        </w:rPr>
        <w:br w:type="textWrapping"/>
      </w:r>
      <w:r>
        <w:rPr>
          <w:sz w:val="18"/>
        </w:rPr>
        <w:t xml:space="preserve">            "2023-06-25":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16460</w:t>
      </w:r>
      <w:r>
        <w:rPr>
          <w:sz w:val="18"/>
        </w:rPr>
        <w:br w:type="textWrapping"/>
      </w:r>
      <w:r>
        <w:rPr>
          <w:sz w:val="18"/>
        </w:rPr>
        <w:t xml:space="preserve">            ],</w:t>
      </w:r>
      <w:r>
        <w:rPr>
          <w:sz w:val="18"/>
        </w:rPr>
        <w:br w:type="textWrapping"/>
      </w:r>
      <w:r>
        <w:rPr>
          <w:sz w:val="18"/>
        </w:rPr>
        <w:t xml:space="preserve">            "2023-06-26":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16450</w:t>
      </w:r>
      <w:r>
        <w:rPr>
          <w:sz w:val="18"/>
        </w:rPr>
        <w:br w:type="textWrapping"/>
      </w:r>
      <w:r>
        <w:rPr>
          <w:sz w:val="18"/>
        </w:rPr>
        <w:t xml:space="preserve">            ],</w:t>
      </w:r>
      <w:r>
        <w:rPr>
          <w:sz w:val="18"/>
        </w:rPr>
        <w:br w:type="textWrapping"/>
      </w:r>
      <w:r>
        <w:rPr>
          <w:sz w:val="18"/>
        </w:rPr>
        <w:t xml:space="preserve">            "2023-06-27":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16440</w:t>
      </w:r>
      <w:r>
        <w:rPr>
          <w:sz w:val="18"/>
        </w:rPr>
        <w:br w:type="textWrapping"/>
      </w:r>
      <w:r>
        <w:rPr>
          <w:sz w:val="18"/>
        </w:rPr>
        <w:t xml:space="preserve">            ],</w:t>
      </w:r>
      <w:r>
        <w:rPr>
          <w:sz w:val="18"/>
        </w:rPr>
        <w:br w:type="textWrapping"/>
      </w:r>
      <w:r>
        <w:rPr>
          <w:sz w:val="18"/>
        </w:rPr>
        <w:t xml:space="preserve">            "2023-06-28":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16430</w:t>
      </w:r>
      <w:r>
        <w:rPr>
          <w:sz w:val="18"/>
        </w:rPr>
        <w:br w:type="textWrapping"/>
      </w:r>
      <w:r>
        <w:rPr>
          <w:sz w:val="18"/>
        </w:rPr>
        <w:t xml:space="preserve">            ],</w:t>
      </w:r>
      <w:r>
        <w:rPr>
          <w:sz w:val="18"/>
        </w:rPr>
        <w:br w:type="textWrapping"/>
      </w:r>
      <w:r>
        <w:rPr>
          <w:sz w:val="18"/>
        </w:rPr>
        <w:t xml:space="preserve">            "2023-06-29":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16420</w:t>
      </w:r>
      <w:r>
        <w:rPr>
          <w:sz w:val="18"/>
        </w:rPr>
        <w:br w:type="textWrapping"/>
      </w:r>
      <w:r>
        <w:rPr>
          <w:sz w:val="18"/>
        </w:rPr>
        <w:t xml:space="preserve">            ],</w:t>
      </w:r>
      <w:r>
        <w:rPr>
          <w:sz w:val="18"/>
        </w:rPr>
        <w:br w:type="textWrapping"/>
      </w:r>
      <w:r>
        <w:rPr>
          <w:sz w:val="18"/>
        </w:rPr>
        <w:t xml:space="preserve">            "2023-06-30":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16410</w:t>
      </w:r>
      <w:r>
        <w:rPr>
          <w:sz w:val="18"/>
        </w:rPr>
        <w:br w:type="textWrapping"/>
      </w:r>
      <w:r>
        <w:rPr>
          <w:sz w:val="18"/>
        </w:rPr>
        <w:t xml:space="preserve">            ],</w:t>
      </w:r>
      <w:r>
        <w:rPr>
          <w:sz w:val="18"/>
        </w:rPr>
        <w:br w:type="textWrapping"/>
      </w:r>
      <w:r>
        <w:rPr>
          <w:sz w:val="18"/>
        </w:rPr>
        <w:t xml:space="preserve">            "2023-07-01":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16400</w:t>
      </w:r>
      <w:r>
        <w:rPr>
          <w:sz w:val="18"/>
        </w:rPr>
        <w:br w:type="textWrapping"/>
      </w:r>
      <w:r>
        <w:rPr>
          <w:sz w:val="18"/>
        </w:rPr>
        <w:t xml:space="preserve">            ],</w:t>
      </w:r>
      <w:r>
        <w:rPr>
          <w:sz w:val="18"/>
        </w:rPr>
        <w:br w:type="textWrapping"/>
      </w:r>
      <w:r>
        <w:rPr>
          <w:sz w:val="18"/>
        </w:rPr>
        <w:t xml:space="preserve">            "2023-07-02":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16390</w:t>
      </w:r>
      <w:r>
        <w:rPr>
          <w:sz w:val="18"/>
        </w:rPr>
        <w:br w:type="textWrapping"/>
      </w:r>
      <w:r>
        <w:rPr>
          <w:sz w:val="18"/>
        </w:rPr>
        <w:t xml:space="preserve">            ],</w:t>
      </w:r>
      <w:r>
        <w:rPr>
          <w:sz w:val="18"/>
        </w:rPr>
        <w:br w:type="textWrapping"/>
      </w:r>
      <w:r>
        <w:rPr>
          <w:sz w:val="18"/>
        </w:rPr>
        <w:t xml:space="preserve">            "2023-07-03":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16380</w:t>
      </w:r>
      <w:r>
        <w:rPr>
          <w:sz w:val="18"/>
        </w:rPr>
        <w:br w:type="textWrapping"/>
      </w:r>
      <w:r>
        <w:rPr>
          <w:sz w:val="18"/>
        </w:rPr>
        <w:t xml:space="preserve">            ],</w:t>
      </w:r>
      <w:r>
        <w:rPr>
          <w:sz w:val="18"/>
        </w:rPr>
        <w:br w:type="textWrapping"/>
      </w:r>
      <w:r>
        <w:rPr>
          <w:sz w:val="18"/>
        </w:rPr>
        <w:t xml:space="preserve">            "2023-07-04":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16370</w:t>
      </w:r>
      <w:r>
        <w:rPr>
          <w:sz w:val="18"/>
        </w:rPr>
        <w:br w:type="textWrapping"/>
      </w:r>
      <w:r>
        <w:rPr>
          <w:sz w:val="18"/>
        </w:rPr>
        <w:t xml:space="preserve">            ],</w:t>
      </w:r>
      <w:r>
        <w:rPr>
          <w:sz w:val="18"/>
        </w:rPr>
        <w:br w:type="textWrapping"/>
      </w:r>
      <w:r>
        <w:rPr>
          <w:sz w:val="18"/>
        </w:rPr>
        <w:t xml:space="preserve">            "2023-07-05":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16360</w:t>
      </w:r>
      <w:r>
        <w:rPr>
          <w:sz w:val="18"/>
        </w:rPr>
        <w:br w:type="textWrapping"/>
      </w:r>
      <w:r>
        <w:rPr>
          <w:sz w:val="18"/>
        </w:rPr>
        <w:t xml:space="preserve">            ],</w:t>
      </w:r>
      <w:r>
        <w:rPr>
          <w:sz w:val="18"/>
        </w:rPr>
        <w:br w:type="textWrapping"/>
      </w:r>
      <w:r>
        <w:rPr>
          <w:sz w:val="18"/>
        </w:rPr>
        <w:t xml:space="preserve">            "2023-07-06":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16350</w:t>
      </w:r>
      <w:r>
        <w:rPr>
          <w:sz w:val="18"/>
        </w:rPr>
        <w:br w:type="textWrapping"/>
      </w:r>
      <w:r>
        <w:rPr>
          <w:sz w:val="18"/>
        </w:rPr>
        <w:t xml:space="preserve">            ],</w:t>
      </w:r>
      <w:r>
        <w:rPr>
          <w:sz w:val="18"/>
        </w:rPr>
        <w:br w:type="textWrapping"/>
      </w:r>
      <w:r>
        <w:rPr>
          <w:sz w:val="18"/>
        </w:rPr>
        <w:t xml:space="preserve">            "2023-07-07":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16340</w:t>
      </w:r>
      <w:r>
        <w:rPr>
          <w:sz w:val="18"/>
        </w:rPr>
        <w:br w:type="textWrapping"/>
      </w:r>
      <w:r>
        <w:rPr>
          <w:sz w:val="18"/>
        </w:rPr>
        <w:t xml:space="preserve">            ],</w:t>
      </w:r>
      <w:r>
        <w:rPr>
          <w:sz w:val="18"/>
        </w:rPr>
        <w:br w:type="textWrapping"/>
      </w:r>
      <w:r>
        <w:rPr>
          <w:sz w:val="18"/>
        </w:rPr>
        <w:t xml:space="preserve">            "2023-07-08":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16330</w:t>
      </w:r>
      <w:r>
        <w:rPr>
          <w:sz w:val="18"/>
        </w:rPr>
        <w:br w:type="textWrapping"/>
      </w:r>
      <w:r>
        <w:rPr>
          <w:sz w:val="18"/>
        </w:rPr>
        <w:t xml:space="preserve">            ],</w:t>
      </w:r>
      <w:r>
        <w:rPr>
          <w:sz w:val="18"/>
        </w:rPr>
        <w:br w:type="textWrapping"/>
      </w:r>
      <w:r>
        <w:rPr>
          <w:sz w:val="18"/>
        </w:rPr>
        <w:t xml:space="preserve">            "2023-07-09":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16320</w:t>
      </w:r>
      <w:r>
        <w:rPr>
          <w:sz w:val="18"/>
        </w:rPr>
        <w:br w:type="textWrapping"/>
      </w:r>
      <w:r>
        <w:rPr>
          <w:sz w:val="18"/>
        </w:rPr>
        <w:t xml:space="preserve">            ],</w:t>
      </w:r>
      <w:r>
        <w:rPr>
          <w:sz w:val="18"/>
        </w:rPr>
        <w:br w:type="textWrapping"/>
      </w:r>
      <w:r>
        <w:rPr>
          <w:sz w:val="18"/>
        </w:rPr>
        <w:t xml:space="preserve">            "2023-07-10":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16310</w:t>
      </w:r>
      <w:r>
        <w:rPr>
          <w:sz w:val="18"/>
        </w:rPr>
        <w:br w:type="textWrapping"/>
      </w:r>
      <w:r>
        <w:rPr>
          <w:sz w:val="18"/>
        </w:rPr>
        <w:t xml:space="preserve">            ],</w:t>
      </w:r>
      <w:r>
        <w:rPr>
          <w:sz w:val="18"/>
        </w:rPr>
        <w:br w:type="textWrapping"/>
      </w:r>
      <w:r>
        <w:rPr>
          <w:sz w:val="18"/>
        </w:rPr>
        <w:t xml:space="preserve">            "2023-07-11":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16300</w:t>
      </w:r>
      <w:r>
        <w:rPr>
          <w:sz w:val="18"/>
        </w:rPr>
        <w:br w:type="textWrapping"/>
      </w:r>
      <w:r>
        <w:rPr>
          <w:sz w:val="18"/>
        </w:rPr>
        <w:t xml:space="preserve">            ],</w:t>
      </w:r>
      <w:r>
        <w:rPr>
          <w:sz w:val="18"/>
        </w:rPr>
        <w:br w:type="textWrapping"/>
      </w:r>
      <w:r>
        <w:rPr>
          <w:sz w:val="18"/>
        </w:rPr>
        <w:t xml:space="preserve">            "2023-07-12":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16290</w:t>
      </w:r>
      <w:r>
        <w:rPr>
          <w:sz w:val="18"/>
        </w:rPr>
        <w:br w:type="textWrapping"/>
      </w:r>
      <w:r>
        <w:rPr>
          <w:sz w:val="18"/>
        </w:rPr>
        <w:t xml:space="preserve">            ],</w:t>
      </w:r>
      <w:r>
        <w:rPr>
          <w:sz w:val="18"/>
        </w:rPr>
        <w:br w:type="textWrapping"/>
      </w:r>
      <w:r>
        <w:rPr>
          <w:sz w:val="18"/>
        </w:rPr>
        <w:t xml:space="preserve">            "2023-07-13":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16280</w:t>
      </w:r>
      <w:r>
        <w:rPr>
          <w:sz w:val="18"/>
        </w:rPr>
        <w:br w:type="textWrapping"/>
      </w:r>
      <w:r>
        <w:rPr>
          <w:sz w:val="18"/>
        </w:rPr>
        <w:t xml:space="preserve">            ],</w:t>
      </w:r>
      <w:r>
        <w:rPr>
          <w:sz w:val="18"/>
        </w:rPr>
        <w:br w:type="textWrapping"/>
      </w:r>
      <w:r>
        <w:rPr>
          <w:sz w:val="18"/>
        </w:rPr>
        <w:t xml:space="preserve">            "2023-07-14":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16270</w:t>
      </w:r>
      <w:r>
        <w:rPr>
          <w:sz w:val="18"/>
        </w:rPr>
        <w:br w:type="textWrapping"/>
      </w:r>
      <w:r>
        <w:rPr>
          <w:sz w:val="18"/>
        </w:rPr>
        <w:t xml:space="preserve">            ],</w:t>
      </w:r>
      <w:r>
        <w:rPr>
          <w:sz w:val="18"/>
        </w:rPr>
        <w:br w:type="textWrapping"/>
      </w:r>
      <w:r>
        <w:rPr>
          <w:sz w:val="18"/>
        </w:rPr>
        <w:t xml:space="preserve">            "2023-07-15":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16260</w:t>
      </w:r>
      <w:r>
        <w:rPr>
          <w:sz w:val="18"/>
        </w:rPr>
        <w:br w:type="textWrapping"/>
      </w:r>
      <w:r>
        <w:rPr>
          <w:sz w:val="18"/>
        </w:rPr>
        <w:t xml:space="preserve">            ],</w:t>
      </w:r>
      <w:r>
        <w:rPr>
          <w:sz w:val="18"/>
        </w:rPr>
        <w:br w:type="textWrapping"/>
      </w:r>
      <w:r>
        <w:rPr>
          <w:sz w:val="18"/>
        </w:rPr>
        <w:t xml:space="preserve">            "2023-07-16":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16250</w:t>
      </w:r>
      <w:r>
        <w:rPr>
          <w:sz w:val="18"/>
        </w:rPr>
        <w:br w:type="textWrapping"/>
      </w:r>
      <w:r>
        <w:rPr>
          <w:sz w:val="18"/>
        </w:rPr>
        <w:t xml:space="preserve">            ],</w:t>
      </w:r>
      <w:r>
        <w:rPr>
          <w:sz w:val="18"/>
        </w:rPr>
        <w:br w:type="textWrapping"/>
      </w:r>
      <w:r>
        <w:rPr>
          <w:sz w:val="18"/>
        </w:rPr>
        <w:t xml:space="preserve">            "2023-07-17":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16240</w:t>
      </w:r>
      <w:r>
        <w:rPr>
          <w:sz w:val="18"/>
        </w:rPr>
        <w:br w:type="textWrapping"/>
      </w:r>
      <w:r>
        <w:rPr>
          <w:sz w:val="18"/>
        </w:rPr>
        <w:t xml:space="preserve">            ],</w:t>
      </w:r>
      <w:r>
        <w:rPr>
          <w:sz w:val="18"/>
        </w:rPr>
        <w:br w:type="textWrapping"/>
      </w:r>
      <w:r>
        <w:rPr>
          <w:sz w:val="18"/>
        </w:rPr>
        <w:t xml:space="preserve">            "2023-07-18":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16230</w:t>
      </w:r>
      <w:r>
        <w:rPr>
          <w:sz w:val="18"/>
        </w:rPr>
        <w:br w:type="textWrapping"/>
      </w:r>
      <w:r>
        <w:rPr>
          <w:sz w:val="18"/>
        </w:rPr>
        <w:t xml:space="preserve">            ],</w:t>
      </w:r>
      <w:r>
        <w:rPr>
          <w:sz w:val="18"/>
        </w:rPr>
        <w:br w:type="textWrapping"/>
      </w:r>
      <w:r>
        <w:rPr>
          <w:sz w:val="18"/>
        </w:rPr>
        <w:t xml:space="preserve">            "2023-07-19":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16220</w:t>
      </w:r>
      <w:r>
        <w:rPr>
          <w:sz w:val="18"/>
        </w:rPr>
        <w:br w:type="textWrapping"/>
      </w:r>
      <w:r>
        <w:rPr>
          <w:sz w:val="18"/>
        </w:rPr>
        <w:t xml:space="preserve">            ],</w:t>
      </w:r>
      <w:r>
        <w:rPr>
          <w:sz w:val="18"/>
        </w:rPr>
        <w:br w:type="textWrapping"/>
      </w:r>
      <w:r>
        <w:rPr>
          <w:sz w:val="18"/>
        </w:rPr>
        <w:t xml:space="preserve">            "2023-07-20":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16210</w:t>
      </w:r>
      <w:r>
        <w:rPr>
          <w:sz w:val="18"/>
        </w:rPr>
        <w:br w:type="textWrapping"/>
      </w:r>
      <w:r>
        <w:rPr>
          <w:sz w:val="18"/>
        </w:rPr>
        <w:t xml:space="preserve">            ],</w:t>
      </w:r>
      <w:r>
        <w:rPr>
          <w:sz w:val="18"/>
        </w:rPr>
        <w:br w:type="textWrapping"/>
      </w:r>
      <w:r>
        <w:rPr>
          <w:sz w:val="18"/>
        </w:rPr>
        <w:t xml:space="preserve">            "2023-07-21":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16200</w:t>
      </w:r>
      <w:r>
        <w:rPr>
          <w:sz w:val="18"/>
        </w:rPr>
        <w:br w:type="textWrapping"/>
      </w:r>
      <w:r>
        <w:rPr>
          <w:sz w:val="18"/>
        </w:rPr>
        <w:t xml:space="preserve">            ],</w:t>
      </w:r>
      <w:r>
        <w:rPr>
          <w:sz w:val="18"/>
        </w:rPr>
        <w:br w:type="textWrapping"/>
      </w:r>
      <w:r>
        <w:rPr>
          <w:sz w:val="18"/>
        </w:rPr>
        <w:t xml:space="preserve">            "2023-07-22":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16190</w:t>
      </w:r>
      <w:r>
        <w:rPr>
          <w:sz w:val="18"/>
        </w:rPr>
        <w:br w:type="textWrapping"/>
      </w:r>
      <w:r>
        <w:rPr>
          <w:sz w:val="18"/>
        </w:rPr>
        <w:t xml:space="preserve">            ],</w:t>
      </w:r>
      <w:r>
        <w:rPr>
          <w:sz w:val="18"/>
        </w:rPr>
        <w:br w:type="textWrapping"/>
      </w:r>
      <w:r>
        <w:rPr>
          <w:sz w:val="18"/>
        </w:rPr>
        <w:t xml:space="preserve">            "2023-07-23":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16180</w:t>
      </w:r>
      <w:r>
        <w:rPr>
          <w:sz w:val="18"/>
        </w:rPr>
        <w:br w:type="textWrapping"/>
      </w:r>
      <w:r>
        <w:rPr>
          <w:sz w:val="18"/>
        </w:rPr>
        <w:t xml:space="preserve">            ],</w:t>
      </w:r>
      <w:r>
        <w:rPr>
          <w:sz w:val="18"/>
        </w:rPr>
        <w:br w:type="textWrapping"/>
      </w:r>
      <w:r>
        <w:rPr>
          <w:sz w:val="18"/>
        </w:rPr>
        <w:t xml:space="preserve">            "2023-07-24":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16170</w:t>
      </w:r>
      <w:r>
        <w:rPr>
          <w:sz w:val="18"/>
        </w:rPr>
        <w:br w:type="textWrapping"/>
      </w:r>
      <w:r>
        <w:rPr>
          <w:sz w:val="18"/>
        </w:rPr>
        <w:t xml:space="preserve">            ],</w:t>
      </w:r>
      <w:r>
        <w:rPr>
          <w:sz w:val="18"/>
        </w:rPr>
        <w:br w:type="textWrapping"/>
      </w:r>
      <w:r>
        <w:rPr>
          <w:sz w:val="18"/>
        </w:rPr>
        <w:t xml:space="preserve">            "2023-07-25":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16160</w:t>
      </w:r>
      <w:r>
        <w:rPr>
          <w:sz w:val="18"/>
        </w:rPr>
        <w:br w:type="textWrapping"/>
      </w:r>
      <w:r>
        <w:rPr>
          <w:sz w:val="18"/>
        </w:rPr>
        <w:t xml:space="preserve">            ],</w:t>
      </w:r>
      <w:r>
        <w:rPr>
          <w:sz w:val="18"/>
        </w:rPr>
        <w:br w:type="textWrapping"/>
      </w:r>
      <w:r>
        <w:rPr>
          <w:sz w:val="18"/>
        </w:rPr>
        <w:t xml:space="preserve">            "2023-07-26":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16150</w:t>
      </w:r>
      <w:r>
        <w:rPr>
          <w:sz w:val="18"/>
        </w:rPr>
        <w:br w:type="textWrapping"/>
      </w:r>
      <w:r>
        <w:rPr>
          <w:sz w:val="18"/>
        </w:rPr>
        <w:t xml:space="preserve">            ],</w:t>
      </w:r>
      <w:r>
        <w:rPr>
          <w:sz w:val="18"/>
        </w:rPr>
        <w:br w:type="textWrapping"/>
      </w:r>
      <w:r>
        <w:rPr>
          <w:sz w:val="18"/>
        </w:rPr>
        <w:t xml:space="preserve">            "2023-07-27":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16140</w:t>
      </w:r>
      <w:r>
        <w:rPr>
          <w:sz w:val="18"/>
        </w:rPr>
        <w:br w:type="textWrapping"/>
      </w:r>
      <w:r>
        <w:rPr>
          <w:sz w:val="18"/>
        </w:rPr>
        <w:t xml:space="preserve">            ],</w:t>
      </w:r>
      <w:r>
        <w:rPr>
          <w:sz w:val="18"/>
        </w:rPr>
        <w:br w:type="textWrapping"/>
      </w:r>
      <w:r>
        <w:rPr>
          <w:sz w:val="18"/>
        </w:rPr>
        <w:t xml:space="preserve">            "2023-07-28":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16130</w:t>
      </w:r>
      <w:r>
        <w:rPr>
          <w:sz w:val="18"/>
        </w:rPr>
        <w:br w:type="textWrapping"/>
      </w:r>
      <w:r>
        <w:rPr>
          <w:sz w:val="18"/>
        </w:rPr>
        <w:t xml:space="preserve">            ],</w:t>
      </w:r>
      <w:r>
        <w:rPr>
          <w:sz w:val="18"/>
        </w:rPr>
        <w:br w:type="textWrapping"/>
      </w:r>
      <w:r>
        <w:rPr>
          <w:sz w:val="18"/>
        </w:rPr>
        <w:t xml:space="preserve">            "2023-07-29":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16120</w:t>
      </w:r>
      <w:r>
        <w:rPr>
          <w:sz w:val="18"/>
        </w:rPr>
        <w:br w:type="textWrapping"/>
      </w:r>
      <w:r>
        <w:rPr>
          <w:sz w:val="18"/>
        </w:rPr>
        <w:t xml:space="preserve">            ],</w:t>
      </w:r>
      <w:r>
        <w:rPr>
          <w:sz w:val="18"/>
        </w:rPr>
        <w:br w:type="textWrapping"/>
      </w:r>
      <w:r>
        <w:rPr>
          <w:sz w:val="18"/>
        </w:rPr>
        <w:t xml:space="preserve">            "2023-07-30":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16110</w:t>
      </w:r>
      <w:r>
        <w:rPr>
          <w:sz w:val="18"/>
        </w:rPr>
        <w:br w:type="textWrapping"/>
      </w:r>
      <w:r>
        <w:rPr>
          <w:sz w:val="18"/>
        </w:rPr>
        <w:t xml:space="preserve">            ],</w:t>
      </w:r>
      <w:r>
        <w:rPr>
          <w:sz w:val="18"/>
        </w:rPr>
        <w:br w:type="textWrapping"/>
      </w:r>
      <w:r>
        <w:rPr>
          <w:sz w:val="18"/>
        </w:rPr>
        <w:t xml:space="preserve">            "2023-07-31":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16100</w:t>
      </w:r>
      <w:r>
        <w:rPr>
          <w:sz w:val="18"/>
        </w:rPr>
        <w:br w:type="textWrapping"/>
      </w:r>
      <w:r>
        <w:rPr>
          <w:sz w:val="18"/>
        </w:rPr>
        <w:t xml:space="preserve">            ],</w:t>
      </w:r>
      <w:r>
        <w:rPr>
          <w:sz w:val="18"/>
        </w:rPr>
        <w:br w:type="textWrapping"/>
      </w:r>
      <w:r>
        <w:rPr>
          <w:sz w:val="18"/>
        </w:rPr>
        <w:t xml:space="preserve">            "2023-08-01":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16090</w:t>
      </w:r>
      <w:r>
        <w:rPr>
          <w:sz w:val="18"/>
        </w:rPr>
        <w:br w:type="textWrapping"/>
      </w:r>
      <w:r>
        <w:rPr>
          <w:sz w:val="18"/>
        </w:rPr>
        <w:t xml:space="preserve">            ],</w:t>
      </w:r>
      <w:r>
        <w:rPr>
          <w:sz w:val="18"/>
        </w:rPr>
        <w:br w:type="textWrapping"/>
      </w:r>
      <w:r>
        <w:rPr>
          <w:sz w:val="18"/>
        </w:rPr>
        <w:t xml:space="preserve">            "2023-08-02":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16080</w:t>
      </w:r>
      <w:r>
        <w:rPr>
          <w:sz w:val="18"/>
        </w:rPr>
        <w:br w:type="textWrapping"/>
      </w:r>
      <w:r>
        <w:rPr>
          <w:sz w:val="18"/>
        </w:rPr>
        <w:t xml:space="preserve">            ],</w:t>
      </w:r>
      <w:r>
        <w:rPr>
          <w:sz w:val="18"/>
        </w:rPr>
        <w:br w:type="textWrapping"/>
      </w:r>
      <w:r>
        <w:rPr>
          <w:sz w:val="18"/>
        </w:rPr>
        <w:t xml:space="preserve">            "2023-08-03":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16070</w:t>
      </w:r>
      <w:r>
        <w:rPr>
          <w:sz w:val="18"/>
        </w:rPr>
        <w:br w:type="textWrapping"/>
      </w:r>
      <w:r>
        <w:rPr>
          <w:sz w:val="18"/>
        </w:rPr>
        <w:t xml:space="preserve">            ],</w:t>
      </w:r>
      <w:r>
        <w:rPr>
          <w:sz w:val="18"/>
        </w:rPr>
        <w:br w:type="textWrapping"/>
      </w:r>
      <w:r>
        <w:rPr>
          <w:sz w:val="18"/>
        </w:rPr>
        <w:t xml:space="preserve">            "2023-08-04":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16060</w:t>
      </w:r>
      <w:r>
        <w:rPr>
          <w:sz w:val="18"/>
        </w:rPr>
        <w:br w:type="textWrapping"/>
      </w:r>
      <w:r>
        <w:rPr>
          <w:sz w:val="18"/>
        </w:rPr>
        <w:t xml:space="preserve">            ],</w:t>
      </w:r>
      <w:r>
        <w:rPr>
          <w:sz w:val="18"/>
        </w:rPr>
        <w:br w:type="textWrapping"/>
      </w:r>
      <w:r>
        <w:rPr>
          <w:sz w:val="18"/>
        </w:rPr>
        <w:t xml:space="preserve">            "2023-08-05":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16050</w:t>
      </w:r>
      <w:r>
        <w:rPr>
          <w:sz w:val="18"/>
        </w:rPr>
        <w:br w:type="textWrapping"/>
      </w:r>
      <w:r>
        <w:rPr>
          <w:sz w:val="18"/>
        </w:rPr>
        <w:t xml:space="preserve">            ],</w:t>
      </w:r>
      <w:r>
        <w:rPr>
          <w:sz w:val="18"/>
        </w:rPr>
        <w:br w:type="textWrapping"/>
      </w:r>
      <w:r>
        <w:rPr>
          <w:sz w:val="18"/>
        </w:rPr>
        <w:t xml:space="preserve">            "2023-08-06":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16040</w:t>
      </w:r>
      <w:r>
        <w:rPr>
          <w:sz w:val="18"/>
        </w:rPr>
        <w:br w:type="textWrapping"/>
      </w:r>
      <w:r>
        <w:rPr>
          <w:sz w:val="18"/>
        </w:rPr>
        <w:t xml:space="preserve">            ],</w:t>
      </w:r>
      <w:r>
        <w:rPr>
          <w:sz w:val="18"/>
        </w:rPr>
        <w:br w:type="textWrapping"/>
      </w:r>
      <w:r>
        <w:rPr>
          <w:sz w:val="18"/>
        </w:rPr>
        <w:t xml:space="preserve">            "2023-08-07":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16030</w:t>
      </w:r>
      <w:r>
        <w:rPr>
          <w:sz w:val="18"/>
        </w:rPr>
        <w:br w:type="textWrapping"/>
      </w:r>
      <w:r>
        <w:rPr>
          <w:sz w:val="18"/>
        </w:rPr>
        <w:t xml:space="preserve">            ],</w:t>
      </w:r>
      <w:r>
        <w:rPr>
          <w:sz w:val="18"/>
        </w:rPr>
        <w:br w:type="textWrapping"/>
      </w:r>
      <w:r>
        <w:rPr>
          <w:sz w:val="18"/>
        </w:rPr>
        <w:t xml:space="preserve">            "2023-08-08":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16020</w:t>
      </w:r>
      <w:r>
        <w:rPr>
          <w:sz w:val="18"/>
        </w:rPr>
        <w:br w:type="textWrapping"/>
      </w:r>
      <w:r>
        <w:rPr>
          <w:sz w:val="18"/>
        </w:rPr>
        <w:t xml:space="preserve">            ],</w:t>
      </w:r>
      <w:r>
        <w:rPr>
          <w:sz w:val="18"/>
        </w:rPr>
        <w:br w:type="textWrapping"/>
      </w:r>
      <w:r>
        <w:rPr>
          <w:sz w:val="18"/>
        </w:rPr>
        <w:t xml:space="preserve">            "2023-08-09":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16010</w:t>
      </w:r>
      <w:r>
        <w:rPr>
          <w:sz w:val="18"/>
        </w:rPr>
        <w:br w:type="textWrapping"/>
      </w:r>
      <w:r>
        <w:rPr>
          <w:sz w:val="18"/>
        </w:rPr>
        <w:t xml:space="preserve">            ],</w:t>
      </w:r>
      <w:r>
        <w:rPr>
          <w:sz w:val="18"/>
        </w:rPr>
        <w:br w:type="textWrapping"/>
      </w:r>
      <w:r>
        <w:rPr>
          <w:sz w:val="18"/>
        </w:rPr>
        <w:t xml:space="preserve">            "2023-08-10":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16000</w:t>
      </w:r>
      <w:r>
        <w:rPr>
          <w:sz w:val="18"/>
        </w:rPr>
        <w:br w:type="textWrapping"/>
      </w:r>
      <w:r>
        <w:rPr>
          <w:sz w:val="18"/>
        </w:rPr>
        <w:t xml:space="preserve">            ],</w:t>
      </w:r>
      <w:r>
        <w:rPr>
          <w:sz w:val="18"/>
        </w:rPr>
        <w:br w:type="textWrapping"/>
      </w:r>
      <w:r>
        <w:rPr>
          <w:sz w:val="18"/>
        </w:rPr>
        <w:t xml:space="preserve">            "2023-08-11":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15990</w:t>
      </w:r>
      <w:r>
        <w:rPr>
          <w:sz w:val="18"/>
        </w:rPr>
        <w:br w:type="textWrapping"/>
      </w:r>
      <w:r>
        <w:rPr>
          <w:sz w:val="18"/>
        </w:rPr>
        <w:t xml:space="preserve">            ],</w:t>
      </w:r>
      <w:r>
        <w:rPr>
          <w:sz w:val="18"/>
        </w:rPr>
        <w:br w:type="textWrapping"/>
      </w:r>
      <w:r>
        <w:rPr>
          <w:sz w:val="18"/>
        </w:rPr>
        <w:t xml:space="preserve">            "2023-08-12":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15980</w:t>
      </w:r>
      <w:r>
        <w:rPr>
          <w:sz w:val="18"/>
        </w:rPr>
        <w:br w:type="textWrapping"/>
      </w:r>
      <w:r>
        <w:rPr>
          <w:sz w:val="18"/>
        </w:rPr>
        <w:t xml:space="preserve">            ],</w:t>
      </w:r>
      <w:r>
        <w:rPr>
          <w:sz w:val="18"/>
        </w:rPr>
        <w:br w:type="textWrapping"/>
      </w:r>
      <w:r>
        <w:rPr>
          <w:sz w:val="18"/>
        </w:rPr>
        <w:t xml:space="preserve">            "2023-08-13":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15970</w:t>
      </w:r>
      <w:r>
        <w:rPr>
          <w:sz w:val="18"/>
        </w:rPr>
        <w:br w:type="textWrapping"/>
      </w:r>
      <w:r>
        <w:rPr>
          <w:sz w:val="18"/>
        </w:rPr>
        <w:t xml:space="preserve">            ],</w:t>
      </w:r>
      <w:r>
        <w:rPr>
          <w:sz w:val="18"/>
        </w:rPr>
        <w:br w:type="textWrapping"/>
      </w:r>
      <w:r>
        <w:rPr>
          <w:sz w:val="18"/>
        </w:rPr>
        <w:t xml:space="preserve">            "2023-08-14":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15960</w:t>
      </w:r>
      <w:r>
        <w:rPr>
          <w:sz w:val="18"/>
        </w:rPr>
        <w:br w:type="textWrapping"/>
      </w:r>
      <w:r>
        <w:rPr>
          <w:sz w:val="18"/>
        </w:rPr>
        <w:t xml:space="preserve">            ],</w:t>
      </w:r>
      <w:r>
        <w:rPr>
          <w:sz w:val="18"/>
        </w:rPr>
        <w:br w:type="textWrapping"/>
      </w:r>
      <w:r>
        <w:rPr>
          <w:sz w:val="18"/>
        </w:rPr>
        <w:t xml:space="preserve">            "2023-08-15":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15950</w:t>
      </w:r>
      <w:r>
        <w:rPr>
          <w:sz w:val="18"/>
        </w:rPr>
        <w:br w:type="textWrapping"/>
      </w:r>
      <w:r>
        <w:rPr>
          <w:sz w:val="18"/>
        </w:rPr>
        <w:t xml:space="preserve">            ],</w:t>
      </w:r>
      <w:r>
        <w:rPr>
          <w:sz w:val="18"/>
        </w:rPr>
        <w:br w:type="textWrapping"/>
      </w:r>
      <w:r>
        <w:rPr>
          <w:sz w:val="18"/>
        </w:rPr>
        <w:t xml:space="preserve">            "2023-08-16":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15940</w:t>
      </w:r>
      <w:r>
        <w:rPr>
          <w:sz w:val="18"/>
        </w:rPr>
        <w:br w:type="textWrapping"/>
      </w:r>
      <w:r>
        <w:rPr>
          <w:sz w:val="18"/>
        </w:rPr>
        <w:t xml:space="preserve">            ],</w:t>
      </w:r>
      <w:r>
        <w:rPr>
          <w:sz w:val="18"/>
        </w:rPr>
        <w:br w:type="textWrapping"/>
      </w:r>
      <w:r>
        <w:rPr>
          <w:sz w:val="18"/>
        </w:rPr>
        <w:t xml:space="preserve">            "2023-08-17":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15930</w:t>
      </w:r>
      <w:r>
        <w:rPr>
          <w:sz w:val="18"/>
        </w:rPr>
        <w:br w:type="textWrapping"/>
      </w:r>
      <w:r>
        <w:rPr>
          <w:sz w:val="18"/>
        </w:rPr>
        <w:t xml:space="preserve">            ],</w:t>
      </w:r>
      <w:r>
        <w:rPr>
          <w:sz w:val="18"/>
        </w:rPr>
        <w:br w:type="textWrapping"/>
      </w:r>
      <w:r>
        <w:rPr>
          <w:sz w:val="18"/>
        </w:rPr>
        <w:t xml:space="preserve">            "2023-08-18":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15920</w:t>
      </w:r>
      <w:r>
        <w:rPr>
          <w:sz w:val="18"/>
        </w:rPr>
        <w:br w:type="textWrapping"/>
      </w:r>
      <w:r>
        <w:rPr>
          <w:sz w:val="18"/>
        </w:rPr>
        <w:t xml:space="preserve">            ],</w:t>
      </w:r>
      <w:r>
        <w:rPr>
          <w:sz w:val="18"/>
        </w:rPr>
        <w:br w:type="textWrapping"/>
      </w:r>
      <w:r>
        <w:rPr>
          <w:sz w:val="18"/>
        </w:rPr>
        <w:t xml:space="preserve">            "2023-08-19":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15910</w:t>
      </w:r>
      <w:r>
        <w:rPr>
          <w:sz w:val="18"/>
        </w:rPr>
        <w:br w:type="textWrapping"/>
      </w:r>
      <w:r>
        <w:rPr>
          <w:sz w:val="18"/>
        </w:rPr>
        <w:t xml:space="preserve">            ],</w:t>
      </w:r>
      <w:r>
        <w:rPr>
          <w:sz w:val="18"/>
        </w:rPr>
        <w:br w:type="textWrapping"/>
      </w:r>
      <w:r>
        <w:rPr>
          <w:sz w:val="18"/>
        </w:rPr>
        <w:t xml:space="preserve">            "2023-08-20":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15900</w:t>
      </w:r>
      <w:r>
        <w:rPr>
          <w:sz w:val="18"/>
        </w:rPr>
        <w:br w:type="textWrapping"/>
      </w:r>
      <w:r>
        <w:rPr>
          <w:sz w:val="18"/>
        </w:rPr>
        <w:t xml:space="preserve">            ],</w:t>
      </w:r>
      <w:r>
        <w:rPr>
          <w:sz w:val="18"/>
        </w:rPr>
        <w:br w:type="textWrapping"/>
      </w:r>
      <w:r>
        <w:rPr>
          <w:sz w:val="18"/>
        </w:rPr>
        <w:t xml:space="preserve">            "2023-08-21":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15890</w:t>
      </w:r>
      <w:r>
        <w:rPr>
          <w:sz w:val="18"/>
        </w:rPr>
        <w:br w:type="textWrapping"/>
      </w:r>
      <w:r>
        <w:rPr>
          <w:sz w:val="18"/>
        </w:rPr>
        <w:t xml:space="preserve">            ],</w:t>
      </w:r>
      <w:r>
        <w:rPr>
          <w:sz w:val="18"/>
        </w:rPr>
        <w:br w:type="textWrapping"/>
      </w:r>
      <w:r>
        <w:rPr>
          <w:sz w:val="18"/>
        </w:rPr>
        <w:t xml:space="preserve">            "2023-08-22":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15880</w:t>
      </w:r>
      <w:r>
        <w:rPr>
          <w:sz w:val="18"/>
        </w:rPr>
        <w:br w:type="textWrapping"/>
      </w:r>
      <w:r>
        <w:rPr>
          <w:sz w:val="18"/>
        </w:rPr>
        <w:t xml:space="preserve">            ],</w:t>
      </w:r>
      <w:r>
        <w:rPr>
          <w:sz w:val="18"/>
        </w:rPr>
        <w:br w:type="textWrapping"/>
      </w:r>
      <w:r>
        <w:rPr>
          <w:sz w:val="18"/>
        </w:rPr>
        <w:t xml:space="preserve">            "2023-08-23":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15870</w:t>
      </w:r>
      <w:r>
        <w:rPr>
          <w:sz w:val="18"/>
        </w:rPr>
        <w:br w:type="textWrapping"/>
      </w:r>
      <w:r>
        <w:rPr>
          <w:sz w:val="18"/>
        </w:rPr>
        <w:t xml:space="preserve">            ],</w:t>
      </w:r>
      <w:r>
        <w:rPr>
          <w:sz w:val="18"/>
        </w:rPr>
        <w:br w:type="textWrapping"/>
      </w:r>
      <w:r>
        <w:rPr>
          <w:sz w:val="18"/>
        </w:rPr>
        <w:t xml:space="preserve">            "2023-08-24":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15860</w:t>
      </w:r>
      <w:r>
        <w:rPr>
          <w:sz w:val="18"/>
        </w:rPr>
        <w:br w:type="textWrapping"/>
      </w:r>
      <w:r>
        <w:rPr>
          <w:sz w:val="18"/>
        </w:rPr>
        <w:t xml:space="preserve">            ],</w:t>
      </w:r>
      <w:r>
        <w:rPr>
          <w:sz w:val="18"/>
        </w:rPr>
        <w:br w:type="textWrapping"/>
      </w:r>
      <w:r>
        <w:rPr>
          <w:sz w:val="18"/>
        </w:rPr>
        <w:t xml:space="preserve">            "2023-08-25":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15850</w:t>
      </w:r>
      <w:r>
        <w:rPr>
          <w:sz w:val="18"/>
        </w:rPr>
        <w:br w:type="textWrapping"/>
      </w:r>
      <w:r>
        <w:rPr>
          <w:sz w:val="18"/>
        </w:rPr>
        <w:t xml:space="preserve">            ],</w:t>
      </w:r>
      <w:r>
        <w:rPr>
          <w:sz w:val="18"/>
        </w:rPr>
        <w:br w:type="textWrapping"/>
      </w:r>
      <w:r>
        <w:rPr>
          <w:sz w:val="18"/>
        </w:rPr>
        <w:t xml:space="preserve">            "2023-08-26":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15840</w:t>
      </w:r>
      <w:r>
        <w:rPr>
          <w:sz w:val="18"/>
        </w:rPr>
        <w:br w:type="textWrapping"/>
      </w:r>
      <w:r>
        <w:rPr>
          <w:sz w:val="18"/>
        </w:rPr>
        <w:t xml:space="preserve">            ],</w:t>
      </w:r>
      <w:r>
        <w:rPr>
          <w:sz w:val="18"/>
        </w:rPr>
        <w:br w:type="textWrapping"/>
      </w:r>
      <w:r>
        <w:rPr>
          <w:sz w:val="18"/>
        </w:rPr>
        <w:t xml:space="preserve">            "2023-08-27":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15830</w:t>
      </w:r>
      <w:r>
        <w:rPr>
          <w:sz w:val="18"/>
        </w:rPr>
        <w:br w:type="textWrapping"/>
      </w:r>
      <w:r>
        <w:rPr>
          <w:sz w:val="18"/>
        </w:rPr>
        <w:t xml:space="preserve">            ],</w:t>
      </w:r>
      <w:r>
        <w:rPr>
          <w:sz w:val="18"/>
        </w:rPr>
        <w:br w:type="textWrapping"/>
      </w:r>
      <w:r>
        <w:rPr>
          <w:sz w:val="18"/>
        </w:rPr>
        <w:t xml:space="preserve">            "2023-08-28":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15820</w:t>
      </w:r>
      <w:r>
        <w:rPr>
          <w:sz w:val="18"/>
        </w:rPr>
        <w:br w:type="textWrapping"/>
      </w:r>
      <w:r>
        <w:rPr>
          <w:sz w:val="18"/>
        </w:rPr>
        <w:t xml:space="preserve">            ],</w:t>
      </w:r>
      <w:r>
        <w:rPr>
          <w:sz w:val="18"/>
        </w:rPr>
        <w:br w:type="textWrapping"/>
      </w:r>
      <w:r>
        <w:rPr>
          <w:sz w:val="18"/>
        </w:rPr>
        <w:t xml:space="preserve">            "2023-08-29":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15810</w:t>
      </w:r>
      <w:r>
        <w:rPr>
          <w:sz w:val="18"/>
        </w:rPr>
        <w:br w:type="textWrapping"/>
      </w:r>
      <w:r>
        <w:rPr>
          <w:sz w:val="18"/>
        </w:rPr>
        <w:t xml:space="preserve">            ],</w:t>
      </w:r>
      <w:r>
        <w:rPr>
          <w:sz w:val="18"/>
        </w:rPr>
        <w:br w:type="textWrapping"/>
      </w:r>
      <w:r>
        <w:rPr>
          <w:sz w:val="18"/>
        </w:rPr>
        <w:t xml:space="preserve">            "2023-08-30":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15800</w:t>
      </w:r>
      <w:r>
        <w:rPr>
          <w:sz w:val="18"/>
        </w:rPr>
        <w:br w:type="textWrapping"/>
      </w:r>
      <w:r>
        <w:rPr>
          <w:sz w:val="18"/>
        </w:rPr>
        <w:t xml:space="preserve">            ],</w:t>
      </w:r>
      <w:r>
        <w:rPr>
          <w:sz w:val="18"/>
        </w:rPr>
        <w:br w:type="textWrapping"/>
      </w:r>
      <w:r>
        <w:rPr>
          <w:sz w:val="18"/>
        </w:rPr>
        <w:t xml:space="preserve">            "2023-08-31":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15790</w:t>
      </w:r>
      <w:r>
        <w:rPr>
          <w:sz w:val="18"/>
        </w:rPr>
        <w:br w:type="textWrapping"/>
      </w:r>
      <w:r>
        <w:rPr>
          <w:sz w:val="18"/>
        </w:rPr>
        <w:t xml:space="preserve">            ],</w:t>
      </w:r>
      <w:r>
        <w:rPr>
          <w:sz w:val="18"/>
        </w:rPr>
        <w:br w:type="textWrapping"/>
      </w:r>
      <w:r>
        <w:rPr>
          <w:sz w:val="18"/>
        </w:rPr>
        <w:t xml:space="preserve">            "2023-09-01":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15780</w:t>
      </w:r>
      <w:r>
        <w:rPr>
          <w:sz w:val="18"/>
        </w:rPr>
        <w:br w:type="textWrapping"/>
      </w:r>
      <w:r>
        <w:rPr>
          <w:sz w:val="18"/>
        </w:rPr>
        <w:t xml:space="preserve">            ],</w:t>
      </w:r>
      <w:r>
        <w:rPr>
          <w:sz w:val="18"/>
        </w:rPr>
        <w:br w:type="textWrapping"/>
      </w:r>
      <w:r>
        <w:rPr>
          <w:sz w:val="18"/>
        </w:rPr>
        <w:t xml:space="preserve">            "2023-09-02":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15770</w:t>
      </w:r>
      <w:r>
        <w:rPr>
          <w:sz w:val="18"/>
        </w:rPr>
        <w:br w:type="textWrapping"/>
      </w:r>
      <w:r>
        <w:rPr>
          <w:sz w:val="18"/>
        </w:rPr>
        <w:t xml:space="preserve">            ],</w:t>
      </w:r>
      <w:r>
        <w:rPr>
          <w:sz w:val="18"/>
        </w:rPr>
        <w:br w:type="textWrapping"/>
      </w:r>
      <w:r>
        <w:rPr>
          <w:sz w:val="18"/>
        </w:rPr>
        <w:t xml:space="preserve">            "2023-09-03":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15760</w:t>
      </w:r>
      <w:r>
        <w:rPr>
          <w:sz w:val="18"/>
        </w:rPr>
        <w:br w:type="textWrapping"/>
      </w:r>
      <w:r>
        <w:rPr>
          <w:sz w:val="18"/>
        </w:rPr>
        <w:t xml:space="preserve">            ],</w:t>
      </w:r>
      <w:r>
        <w:rPr>
          <w:sz w:val="18"/>
        </w:rPr>
        <w:br w:type="textWrapping"/>
      </w:r>
      <w:r>
        <w:rPr>
          <w:sz w:val="18"/>
        </w:rPr>
        <w:t xml:space="preserve">            "2023-09-04":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15750</w:t>
      </w:r>
      <w:r>
        <w:rPr>
          <w:sz w:val="18"/>
        </w:rPr>
        <w:br w:type="textWrapping"/>
      </w:r>
      <w:r>
        <w:rPr>
          <w:sz w:val="18"/>
        </w:rPr>
        <w:t xml:space="preserve">            ],</w:t>
      </w:r>
      <w:r>
        <w:rPr>
          <w:sz w:val="18"/>
        </w:rPr>
        <w:br w:type="textWrapping"/>
      </w:r>
      <w:r>
        <w:rPr>
          <w:sz w:val="18"/>
        </w:rPr>
        <w:t xml:space="preserve">            "2023-09-05":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15740</w:t>
      </w:r>
      <w:r>
        <w:rPr>
          <w:sz w:val="18"/>
        </w:rPr>
        <w:br w:type="textWrapping"/>
      </w:r>
      <w:r>
        <w:rPr>
          <w:sz w:val="18"/>
        </w:rPr>
        <w:t xml:space="preserve">            ],</w:t>
      </w:r>
      <w:r>
        <w:rPr>
          <w:sz w:val="18"/>
        </w:rPr>
        <w:br w:type="textWrapping"/>
      </w:r>
      <w:r>
        <w:rPr>
          <w:sz w:val="18"/>
        </w:rPr>
        <w:t xml:space="preserve">            "2023-09-06":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15730</w:t>
      </w:r>
      <w:r>
        <w:rPr>
          <w:sz w:val="18"/>
        </w:rPr>
        <w:br w:type="textWrapping"/>
      </w:r>
      <w:r>
        <w:rPr>
          <w:sz w:val="18"/>
        </w:rPr>
        <w:t xml:space="preserve">            ],</w:t>
      </w:r>
      <w:r>
        <w:rPr>
          <w:sz w:val="18"/>
        </w:rPr>
        <w:br w:type="textWrapping"/>
      </w:r>
      <w:r>
        <w:rPr>
          <w:sz w:val="18"/>
        </w:rPr>
        <w:t xml:space="preserve">            "2023-09-07":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15720</w:t>
      </w:r>
      <w:r>
        <w:rPr>
          <w:sz w:val="18"/>
        </w:rPr>
        <w:br w:type="textWrapping"/>
      </w:r>
      <w:r>
        <w:rPr>
          <w:sz w:val="18"/>
        </w:rPr>
        <w:t xml:space="preserve">            ],</w:t>
      </w:r>
      <w:r>
        <w:rPr>
          <w:sz w:val="18"/>
        </w:rPr>
        <w:br w:type="textWrapping"/>
      </w:r>
      <w:r>
        <w:rPr>
          <w:sz w:val="18"/>
        </w:rPr>
        <w:t xml:space="preserve">            "2023-09-08":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15710</w:t>
      </w:r>
      <w:r>
        <w:rPr>
          <w:sz w:val="18"/>
        </w:rPr>
        <w:br w:type="textWrapping"/>
      </w:r>
      <w:r>
        <w:rPr>
          <w:sz w:val="18"/>
        </w:rPr>
        <w:t xml:space="preserve">            ],</w:t>
      </w:r>
      <w:r>
        <w:rPr>
          <w:sz w:val="18"/>
        </w:rPr>
        <w:br w:type="textWrapping"/>
      </w:r>
      <w:r>
        <w:rPr>
          <w:sz w:val="18"/>
        </w:rPr>
        <w:t xml:space="preserve">            "2023-09-09":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15700</w:t>
      </w:r>
      <w:r>
        <w:rPr>
          <w:sz w:val="18"/>
        </w:rPr>
        <w:br w:type="textWrapping"/>
      </w:r>
      <w:r>
        <w:rPr>
          <w:sz w:val="18"/>
        </w:rPr>
        <w:t xml:space="preserve">            ],</w:t>
      </w:r>
      <w:r>
        <w:rPr>
          <w:sz w:val="18"/>
        </w:rPr>
        <w:br w:type="textWrapping"/>
      </w:r>
      <w:r>
        <w:rPr>
          <w:sz w:val="18"/>
        </w:rPr>
        <w:t xml:space="preserve">            "2023-09-10":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15690</w:t>
      </w:r>
      <w:r>
        <w:rPr>
          <w:sz w:val="18"/>
        </w:rPr>
        <w:br w:type="textWrapping"/>
      </w:r>
      <w:r>
        <w:rPr>
          <w:sz w:val="18"/>
        </w:rPr>
        <w:t xml:space="preserve">            ],</w:t>
      </w:r>
      <w:r>
        <w:rPr>
          <w:sz w:val="18"/>
        </w:rPr>
        <w:br w:type="textWrapping"/>
      </w:r>
      <w:r>
        <w:rPr>
          <w:sz w:val="18"/>
        </w:rPr>
        <w:t xml:space="preserve">            "2023-09-11":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15680</w:t>
      </w:r>
      <w:r>
        <w:rPr>
          <w:sz w:val="18"/>
        </w:rPr>
        <w:br w:type="textWrapping"/>
      </w:r>
      <w:r>
        <w:rPr>
          <w:sz w:val="18"/>
        </w:rPr>
        <w:t xml:space="preserve">            ],</w:t>
      </w:r>
      <w:r>
        <w:rPr>
          <w:sz w:val="18"/>
        </w:rPr>
        <w:br w:type="textWrapping"/>
      </w:r>
      <w:r>
        <w:rPr>
          <w:sz w:val="18"/>
        </w:rPr>
        <w:t xml:space="preserve">            "2023-09-12":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15670</w:t>
      </w:r>
      <w:r>
        <w:rPr>
          <w:sz w:val="18"/>
        </w:rPr>
        <w:br w:type="textWrapping"/>
      </w:r>
      <w:r>
        <w:rPr>
          <w:sz w:val="18"/>
        </w:rPr>
        <w:t xml:space="preserve">            ],</w:t>
      </w:r>
      <w:r>
        <w:rPr>
          <w:sz w:val="18"/>
        </w:rPr>
        <w:br w:type="textWrapping"/>
      </w:r>
      <w:r>
        <w:rPr>
          <w:sz w:val="18"/>
        </w:rPr>
        <w:t xml:space="preserve">            "2023-09-13":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15660</w:t>
      </w:r>
      <w:r>
        <w:rPr>
          <w:sz w:val="18"/>
        </w:rPr>
        <w:br w:type="textWrapping"/>
      </w:r>
      <w:r>
        <w:rPr>
          <w:sz w:val="18"/>
        </w:rPr>
        <w:t xml:space="preserve">            ],</w:t>
      </w:r>
      <w:r>
        <w:rPr>
          <w:sz w:val="18"/>
        </w:rPr>
        <w:br w:type="textWrapping"/>
      </w:r>
      <w:r>
        <w:rPr>
          <w:sz w:val="18"/>
        </w:rPr>
        <w:t xml:space="preserve">            "2023-09-14":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15650</w:t>
      </w:r>
      <w:r>
        <w:rPr>
          <w:sz w:val="18"/>
        </w:rPr>
        <w:br w:type="textWrapping"/>
      </w:r>
      <w:r>
        <w:rPr>
          <w:sz w:val="18"/>
        </w:rPr>
        <w:t xml:space="preserve">            ],</w:t>
      </w:r>
      <w:r>
        <w:rPr>
          <w:sz w:val="18"/>
        </w:rPr>
        <w:br w:type="textWrapping"/>
      </w:r>
      <w:r>
        <w:rPr>
          <w:sz w:val="18"/>
        </w:rPr>
        <w:t xml:space="preserve">            "2023-09-15":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15640</w:t>
      </w:r>
      <w:r>
        <w:rPr>
          <w:sz w:val="18"/>
        </w:rPr>
        <w:br w:type="textWrapping"/>
      </w:r>
      <w:r>
        <w:rPr>
          <w:sz w:val="18"/>
        </w:rPr>
        <w:t xml:space="preserve">            ],</w:t>
      </w:r>
      <w:r>
        <w:rPr>
          <w:sz w:val="18"/>
        </w:rPr>
        <w:br w:type="textWrapping"/>
      </w:r>
      <w:r>
        <w:rPr>
          <w:sz w:val="18"/>
        </w:rPr>
        <w:t xml:space="preserve">            "2023-09-16":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15630</w:t>
      </w:r>
      <w:r>
        <w:rPr>
          <w:sz w:val="18"/>
        </w:rPr>
        <w:br w:type="textWrapping"/>
      </w:r>
      <w:r>
        <w:rPr>
          <w:sz w:val="18"/>
        </w:rPr>
        <w:t xml:space="preserve">            ],</w:t>
      </w:r>
      <w:r>
        <w:rPr>
          <w:sz w:val="18"/>
        </w:rPr>
        <w:br w:type="textWrapping"/>
      </w:r>
      <w:r>
        <w:rPr>
          <w:sz w:val="18"/>
        </w:rPr>
        <w:t xml:space="preserve">            "2023-09-17":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15620</w:t>
      </w:r>
      <w:r>
        <w:rPr>
          <w:sz w:val="18"/>
        </w:rPr>
        <w:br w:type="textWrapping"/>
      </w:r>
      <w:r>
        <w:rPr>
          <w:sz w:val="18"/>
        </w:rPr>
        <w:t xml:space="preserve">            ],</w:t>
      </w:r>
      <w:r>
        <w:rPr>
          <w:sz w:val="18"/>
        </w:rPr>
        <w:br w:type="textWrapping"/>
      </w:r>
      <w:r>
        <w:rPr>
          <w:sz w:val="18"/>
        </w:rPr>
        <w:t xml:space="preserve">            "2023-09-18":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15610</w:t>
      </w:r>
      <w:r>
        <w:rPr>
          <w:sz w:val="18"/>
        </w:rPr>
        <w:br w:type="textWrapping"/>
      </w:r>
      <w:r>
        <w:rPr>
          <w:sz w:val="18"/>
        </w:rPr>
        <w:t xml:space="preserve">            ],</w:t>
      </w:r>
      <w:r>
        <w:rPr>
          <w:sz w:val="18"/>
        </w:rPr>
        <w:br w:type="textWrapping"/>
      </w:r>
      <w:r>
        <w:rPr>
          <w:sz w:val="18"/>
        </w:rPr>
        <w:t xml:space="preserve">            "2023-09-19":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15600</w:t>
      </w:r>
      <w:r>
        <w:rPr>
          <w:sz w:val="18"/>
        </w:rPr>
        <w:br w:type="textWrapping"/>
      </w:r>
      <w:r>
        <w:rPr>
          <w:sz w:val="18"/>
        </w:rPr>
        <w:t xml:space="preserve">            ],</w:t>
      </w:r>
      <w:r>
        <w:rPr>
          <w:sz w:val="18"/>
        </w:rPr>
        <w:br w:type="textWrapping"/>
      </w:r>
      <w:r>
        <w:rPr>
          <w:sz w:val="18"/>
        </w:rPr>
        <w:t xml:space="preserve">            "2023-09-20":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15590</w:t>
      </w:r>
      <w:r>
        <w:rPr>
          <w:sz w:val="18"/>
        </w:rPr>
        <w:br w:type="textWrapping"/>
      </w:r>
      <w:r>
        <w:rPr>
          <w:sz w:val="18"/>
        </w:rPr>
        <w:t xml:space="preserve">            ],</w:t>
      </w:r>
      <w:r>
        <w:rPr>
          <w:sz w:val="18"/>
        </w:rPr>
        <w:br w:type="textWrapping"/>
      </w:r>
      <w:r>
        <w:rPr>
          <w:sz w:val="18"/>
        </w:rPr>
        <w:t xml:space="preserve">            "2023-09-21":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15580</w:t>
      </w:r>
      <w:r>
        <w:rPr>
          <w:sz w:val="18"/>
        </w:rPr>
        <w:br w:type="textWrapping"/>
      </w:r>
      <w:r>
        <w:rPr>
          <w:sz w:val="18"/>
        </w:rPr>
        <w:t xml:space="preserve">            ],</w:t>
      </w:r>
      <w:r>
        <w:rPr>
          <w:sz w:val="18"/>
        </w:rPr>
        <w:br w:type="textWrapping"/>
      </w:r>
      <w:r>
        <w:rPr>
          <w:sz w:val="18"/>
        </w:rPr>
        <w:t xml:space="preserve">            "2023-09-22":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15570</w:t>
      </w:r>
      <w:r>
        <w:rPr>
          <w:sz w:val="18"/>
        </w:rPr>
        <w:br w:type="textWrapping"/>
      </w:r>
      <w:r>
        <w:rPr>
          <w:sz w:val="18"/>
        </w:rPr>
        <w:t xml:space="preserve">            ],</w:t>
      </w:r>
      <w:r>
        <w:rPr>
          <w:sz w:val="18"/>
        </w:rPr>
        <w:br w:type="textWrapping"/>
      </w:r>
      <w:r>
        <w:rPr>
          <w:sz w:val="18"/>
        </w:rPr>
        <w:t xml:space="preserve">            "2023-09-23":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15560</w:t>
      </w:r>
      <w:r>
        <w:rPr>
          <w:sz w:val="18"/>
        </w:rPr>
        <w:br w:type="textWrapping"/>
      </w:r>
      <w:r>
        <w:rPr>
          <w:sz w:val="18"/>
        </w:rPr>
        <w:t xml:space="preserve">            ],</w:t>
      </w:r>
      <w:r>
        <w:rPr>
          <w:sz w:val="18"/>
        </w:rPr>
        <w:br w:type="textWrapping"/>
      </w:r>
      <w:r>
        <w:rPr>
          <w:sz w:val="18"/>
        </w:rPr>
        <w:t xml:space="preserve">            "2023-09-24":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15550</w:t>
      </w:r>
      <w:r>
        <w:rPr>
          <w:sz w:val="18"/>
        </w:rPr>
        <w:br w:type="textWrapping"/>
      </w:r>
      <w:r>
        <w:rPr>
          <w:sz w:val="18"/>
        </w:rPr>
        <w:t xml:space="preserve">            ],</w:t>
      </w:r>
      <w:r>
        <w:rPr>
          <w:sz w:val="18"/>
        </w:rPr>
        <w:br w:type="textWrapping"/>
      </w:r>
      <w:r>
        <w:rPr>
          <w:sz w:val="18"/>
        </w:rPr>
        <w:t xml:space="preserve">            "2023-09-25":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15540</w:t>
      </w:r>
      <w:r>
        <w:rPr>
          <w:sz w:val="18"/>
        </w:rPr>
        <w:br w:type="textWrapping"/>
      </w:r>
      <w:r>
        <w:rPr>
          <w:sz w:val="18"/>
        </w:rPr>
        <w:t xml:space="preserve">            ],</w:t>
      </w:r>
      <w:r>
        <w:rPr>
          <w:sz w:val="18"/>
        </w:rPr>
        <w:br w:type="textWrapping"/>
      </w:r>
      <w:r>
        <w:rPr>
          <w:sz w:val="18"/>
        </w:rPr>
        <w:t xml:space="preserve">            "2023-09-26":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15530</w:t>
      </w:r>
      <w:r>
        <w:rPr>
          <w:sz w:val="18"/>
        </w:rPr>
        <w:br w:type="textWrapping"/>
      </w:r>
      <w:r>
        <w:rPr>
          <w:sz w:val="18"/>
        </w:rPr>
        <w:t xml:space="preserve">            ],</w:t>
      </w:r>
      <w:r>
        <w:rPr>
          <w:sz w:val="18"/>
        </w:rPr>
        <w:br w:type="textWrapping"/>
      </w:r>
      <w:r>
        <w:rPr>
          <w:sz w:val="18"/>
        </w:rPr>
        <w:t xml:space="preserve">            "2023-09-27":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15520</w:t>
      </w:r>
      <w:r>
        <w:rPr>
          <w:sz w:val="18"/>
        </w:rPr>
        <w:br w:type="textWrapping"/>
      </w:r>
      <w:r>
        <w:rPr>
          <w:sz w:val="18"/>
        </w:rPr>
        <w:t xml:space="preserve">            ],</w:t>
      </w:r>
      <w:r>
        <w:rPr>
          <w:sz w:val="18"/>
        </w:rPr>
        <w:br w:type="textWrapping"/>
      </w:r>
      <w:r>
        <w:rPr>
          <w:sz w:val="18"/>
        </w:rPr>
        <w:t xml:space="preserve">            "2023-09-28":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15510</w:t>
      </w:r>
      <w:r>
        <w:rPr>
          <w:sz w:val="18"/>
        </w:rPr>
        <w:br w:type="textWrapping"/>
      </w:r>
      <w:r>
        <w:rPr>
          <w:sz w:val="18"/>
        </w:rPr>
        <w:t xml:space="preserve">            ],</w:t>
      </w:r>
      <w:r>
        <w:rPr>
          <w:sz w:val="18"/>
        </w:rPr>
        <w:br w:type="textWrapping"/>
      </w:r>
      <w:r>
        <w:rPr>
          <w:sz w:val="18"/>
        </w:rPr>
        <w:t xml:space="preserve">            "2023-09-29":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15500</w:t>
      </w:r>
      <w:r>
        <w:rPr>
          <w:sz w:val="18"/>
        </w:rPr>
        <w:br w:type="textWrapping"/>
      </w:r>
      <w:r>
        <w:rPr>
          <w:sz w:val="18"/>
        </w:rPr>
        <w:t xml:space="preserve">            ],</w:t>
      </w:r>
      <w:r>
        <w:rPr>
          <w:sz w:val="18"/>
        </w:rPr>
        <w:br w:type="textWrapping"/>
      </w:r>
      <w:r>
        <w:rPr>
          <w:sz w:val="18"/>
        </w:rPr>
        <w:t xml:space="preserve">            "2023-09-30":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15490</w:t>
      </w:r>
      <w:r>
        <w:rPr>
          <w:sz w:val="18"/>
        </w:rPr>
        <w:br w:type="textWrapping"/>
      </w:r>
      <w:r>
        <w:rPr>
          <w:sz w:val="18"/>
        </w:rPr>
        <w:t xml:space="preserve">            ],</w:t>
      </w:r>
      <w:r>
        <w:rPr>
          <w:sz w:val="18"/>
        </w:rPr>
        <w:br w:type="textWrapping"/>
      </w:r>
      <w:r>
        <w:rPr>
          <w:sz w:val="18"/>
        </w:rPr>
        <w:t xml:space="preserve">            "2023-10-01":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15480</w:t>
      </w:r>
      <w:r>
        <w:rPr>
          <w:sz w:val="18"/>
        </w:rPr>
        <w:br w:type="textWrapping"/>
      </w:r>
      <w:r>
        <w:rPr>
          <w:sz w:val="18"/>
        </w:rPr>
        <w:t xml:space="preserve">            ],</w:t>
      </w:r>
      <w:r>
        <w:rPr>
          <w:sz w:val="18"/>
        </w:rPr>
        <w:br w:type="textWrapping"/>
      </w:r>
      <w:r>
        <w:rPr>
          <w:sz w:val="18"/>
        </w:rPr>
        <w:t xml:space="preserve">            "2023-10-02":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15470</w:t>
      </w:r>
      <w:r>
        <w:rPr>
          <w:sz w:val="18"/>
        </w:rPr>
        <w:br w:type="textWrapping"/>
      </w:r>
      <w:r>
        <w:rPr>
          <w:sz w:val="18"/>
        </w:rPr>
        <w:t xml:space="preserve">            ],</w:t>
      </w:r>
      <w:r>
        <w:rPr>
          <w:sz w:val="18"/>
        </w:rPr>
        <w:br w:type="textWrapping"/>
      </w:r>
      <w:r>
        <w:rPr>
          <w:sz w:val="18"/>
        </w:rPr>
        <w:t xml:space="preserve">            "2023-10-03":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15460</w:t>
      </w:r>
      <w:r>
        <w:rPr>
          <w:sz w:val="18"/>
        </w:rPr>
        <w:br w:type="textWrapping"/>
      </w:r>
      <w:r>
        <w:rPr>
          <w:sz w:val="18"/>
        </w:rPr>
        <w:t xml:space="preserve">            ],</w:t>
      </w:r>
      <w:r>
        <w:rPr>
          <w:sz w:val="18"/>
        </w:rPr>
        <w:br w:type="textWrapping"/>
      </w:r>
      <w:r>
        <w:rPr>
          <w:sz w:val="18"/>
        </w:rPr>
        <w:t xml:space="preserve">            "2023-10-04":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15450</w:t>
      </w:r>
      <w:r>
        <w:rPr>
          <w:sz w:val="18"/>
        </w:rPr>
        <w:br w:type="textWrapping"/>
      </w:r>
      <w:r>
        <w:rPr>
          <w:sz w:val="18"/>
        </w:rPr>
        <w:t xml:space="preserve">            ],</w:t>
      </w:r>
      <w:r>
        <w:rPr>
          <w:sz w:val="18"/>
        </w:rPr>
        <w:br w:type="textWrapping"/>
      </w:r>
      <w:r>
        <w:rPr>
          <w:sz w:val="18"/>
        </w:rPr>
        <w:t xml:space="preserve">            "2023-10-05":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15440</w:t>
      </w:r>
      <w:r>
        <w:rPr>
          <w:sz w:val="18"/>
        </w:rPr>
        <w:br w:type="textWrapping"/>
      </w:r>
      <w:r>
        <w:rPr>
          <w:sz w:val="18"/>
        </w:rPr>
        <w:t xml:space="preserve">            ],</w:t>
      </w:r>
      <w:r>
        <w:rPr>
          <w:sz w:val="18"/>
        </w:rPr>
        <w:br w:type="textWrapping"/>
      </w:r>
      <w:r>
        <w:rPr>
          <w:sz w:val="18"/>
        </w:rPr>
        <w:t xml:space="preserve">            "2023-10-06":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15430</w:t>
      </w:r>
      <w:r>
        <w:rPr>
          <w:sz w:val="18"/>
        </w:rPr>
        <w:br w:type="textWrapping"/>
      </w:r>
      <w:r>
        <w:rPr>
          <w:sz w:val="18"/>
        </w:rPr>
        <w:t xml:space="preserve">            ],</w:t>
      </w:r>
      <w:r>
        <w:rPr>
          <w:sz w:val="18"/>
        </w:rPr>
        <w:br w:type="textWrapping"/>
      </w:r>
      <w:r>
        <w:rPr>
          <w:sz w:val="18"/>
        </w:rPr>
        <w:t xml:space="preserve">            "2023-10-07":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15420</w:t>
      </w:r>
      <w:r>
        <w:rPr>
          <w:sz w:val="18"/>
        </w:rPr>
        <w:br w:type="textWrapping"/>
      </w:r>
      <w:r>
        <w:rPr>
          <w:sz w:val="18"/>
        </w:rPr>
        <w:t xml:space="preserve">            ],</w:t>
      </w:r>
      <w:r>
        <w:rPr>
          <w:sz w:val="18"/>
        </w:rPr>
        <w:br w:type="textWrapping"/>
      </w:r>
      <w:r>
        <w:rPr>
          <w:sz w:val="18"/>
        </w:rPr>
        <w:t xml:space="preserve">            "2023-10-08":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15410</w:t>
      </w:r>
      <w:r>
        <w:rPr>
          <w:sz w:val="18"/>
        </w:rPr>
        <w:br w:type="textWrapping"/>
      </w:r>
      <w:r>
        <w:rPr>
          <w:sz w:val="18"/>
        </w:rPr>
        <w:t xml:space="preserve">            ],</w:t>
      </w:r>
      <w:r>
        <w:rPr>
          <w:sz w:val="18"/>
        </w:rPr>
        <w:br w:type="textWrapping"/>
      </w:r>
      <w:r>
        <w:rPr>
          <w:sz w:val="18"/>
        </w:rPr>
        <w:t xml:space="preserve">            "2023-10-09":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15400</w:t>
      </w:r>
      <w:r>
        <w:rPr>
          <w:sz w:val="18"/>
        </w:rPr>
        <w:br w:type="textWrapping"/>
      </w:r>
      <w:r>
        <w:rPr>
          <w:sz w:val="18"/>
        </w:rPr>
        <w:t xml:space="preserve">            ],</w:t>
      </w:r>
      <w:r>
        <w:rPr>
          <w:sz w:val="18"/>
        </w:rPr>
        <w:br w:type="textWrapping"/>
      </w:r>
      <w:r>
        <w:rPr>
          <w:sz w:val="18"/>
        </w:rPr>
        <w:t xml:space="preserve">            "2023-10-10":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15390</w:t>
      </w:r>
      <w:r>
        <w:rPr>
          <w:sz w:val="18"/>
        </w:rPr>
        <w:br w:type="textWrapping"/>
      </w:r>
      <w:r>
        <w:rPr>
          <w:sz w:val="18"/>
        </w:rPr>
        <w:t xml:space="preserve">            ],</w:t>
      </w:r>
      <w:r>
        <w:rPr>
          <w:sz w:val="18"/>
        </w:rPr>
        <w:br w:type="textWrapping"/>
      </w:r>
      <w:r>
        <w:rPr>
          <w:sz w:val="18"/>
        </w:rPr>
        <w:t xml:space="preserve">            "2023-10-11":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15380</w:t>
      </w:r>
      <w:r>
        <w:rPr>
          <w:sz w:val="18"/>
        </w:rPr>
        <w:br w:type="textWrapping"/>
      </w:r>
      <w:r>
        <w:rPr>
          <w:sz w:val="18"/>
        </w:rPr>
        <w:t xml:space="preserve">            ],</w:t>
      </w:r>
      <w:r>
        <w:rPr>
          <w:sz w:val="18"/>
        </w:rPr>
        <w:br w:type="textWrapping"/>
      </w:r>
      <w:r>
        <w:rPr>
          <w:sz w:val="18"/>
        </w:rPr>
        <w:t xml:space="preserve">            "2023-10-12":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15370</w:t>
      </w:r>
      <w:r>
        <w:rPr>
          <w:sz w:val="18"/>
        </w:rPr>
        <w:br w:type="textWrapping"/>
      </w:r>
      <w:r>
        <w:rPr>
          <w:sz w:val="18"/>
        </w:rPr>
        <w:t xml:space="preserve">            ],</w:t>
      </w:r>
      <w:r>
        <w:rPr>
          <w:sz w:val="18"/>
        </w:rPr>
        <w:br w:type="textWrapping"/>
      </w:r>
      <w:r>
        <w:rPr>
          <w:sz w:val="18"/>
        </w:rPr>
        <w:t xml:space="preserve">            "2023-10-13":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15360</w:t>
      </w:r>
      <w:r>
        <w:rPr>
          <w:sz w:val="18"/>
        </w:rPr>
        <w:br w:type="textWrapping"/>
      </w:r>
      <w:r>
        <w:rPr>
          <w:sz w:val="18"/>
        </w:rPr>
        <w:t xml:space="preserve">            ],</w:t>
      </w:r>
      <w:r>
        <w:rPr>
          <w:sz w:val="18"/>
        </w:rPr>
        <w:br w:type="textWrapping"/>
      </w:r>
      <w:r>
        <w:rPr>
          <w:sz w:val="18"/>
        </w:rPr>
        <w:t xml:space="preserve">            "2023-10-14":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15350</w:t>
      </w:r>
      <w:r>
        <w:rPr>
          <w:sz w:val="18"/>
        </w:rPr>
        <w:br w:type="textWrapping"/>
      </w:r>
      <w:r>
        <w:rPr>
          <w:sz w:val="18"/>
        </w:rPr>
        <w:t xml:space="preserve">            ],</w:t>
      </w:r>
      <w:r>
        <w:rPr>
          <w:sz w:val="18"/>
        </w:rPr>
        <w:br w:type="textWrapping"/>
      </w:r>
      <w:r>
        <w:rPr>
          <w:sz w:val="18"/>
        </w:rPr>
        <w:t xml:space="preserve">            "2023-10-15":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15340</w:t>
      </w:r>
      <w:r>
        <w:rPr>
          <w:sz w:val="18"/>
        </w:rPr>
        <w:br w:type="textWrapping"/>
      </w:r>
      <w:r>
        <w:rPr>
          <w:sz w:val="18"/>
        </w:rPr>
        <w:t xml:space="preserve">            ],</w:t>
      </w:r>
      <w:r>
        <w:rPr>
          <w:sz w:val="18"/>
        </w:rPr>
        <w:br w:type="textWrapping"/>
      </w:r>
      <w:r>
        <w:rPr>
          <w:sz w:val="18"/>
        </w:rPr>
        <w:t xml:space="preserve">            "2023-10-16":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15330</w:t>
      </w:r>
      <w:r>
        <w:rPr>
          <w:sz w:val="18"/>
        </w:rPr>
        <w:br w:type="textWrapping"/>
      </w:r>
      <w:r>
        <w:rPr>
          <w:sz w:val="18"/>
        </w:rPr>
        <w:t xml:space="preserve">            ],</w:t>
      </w:r>
      <w:r>
        <w:rPr>
          <w:sz w:val="18"/>
        </w:rPr>
        <w:br w:type="textWrapping"/>
      </w:r>
      <w:r>
        <w:rPr>
          <w:sz w:val="18"/>
        </w:rPr>
        <w:t xml:space="preserve">            "2023-10-17":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15320</w:t>
      </w:r>
      <w:r>
        <w:rPr>
          <w:sz w:val="18"/>
        </w:rPr>
        <w:br w:type="textWrapping"/>
      </w:r>
      <w:r>
        <w:rPr>
          <w:sz w:val="18"/>
        </w:rPr>
        <w:t xml:space="preserve">            ],</w:t>
      </w:r>
      <w:r>
        <w:rPr>
          <w:sz w:val="18"/>
        </w:rPr>
        <w:br w:type="textWrapping"/>
      </w:r>
      <w:r>
        <w:rPr>
          <w:sz w:val="18"/>
        </w:rPr>
        <w:t xml:space="preserve">            "2023-10-18":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15310</w:t>
      </w:r>
      <w:r>
        <w:rPr>
          <w:sz w:val="18"/>
        </w:rPr>
        <w:br w:type="textWrapping"/>
      </w:r>
      <w:r>
        <w:rPr>
          <w:sz w:val="18"/>
        </w:rPr>
        <w:t xml:space="preserve">            ],</w:t>
      </w:r>
      <w:r>
        <w:rPr>
          <w:sz w:val="18"/>
        </w:rPr>
        <w:br w:type="textWrapping"/>
      </w:r>
      <w:r>
        <w:rPr>
          <w:sz w:val="18"/>
        </w:rPr>
        <w:t xml:space="preserve">            "2023-10-19":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15300</w:t>
      </w:r>
      <w:r>
        <w:rPr>
          <w:sz w:val="18"/>
        </w:rPr>
        <w:br w:type="textWrapping"/>
      </w:r>
      <w:r>
        <w:rPr>
          <w:sz w:val="18"/>
        </w:rPr>
        <w:t xml:space="preserve">            ],</w:t>
      </w:r>
      <w:r>
        <w:rPr>
          <w:sz w:val="18"/>
        </w:rPr>
        <w:br w:type="textWrapping"/>
      </w:r>
      <w:r>
        <w:rPr>
          <w:sz w:val="18"/>
        </w:rPr>
        <w:t xml:space="preserve">            "2023-10-20":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15290</w:t>
      </w:r>
      <w:r>
        <w:rPr>
          <w:sz w:val="18"/>
        </w:rPr>
        <w:br w:type="textWrapping"/>
      </w:r>
      <w:r>
        <w:rPr>
          <w:sz w:val="18"/>
        </w:rPr>
        <w:t xml:space="preserve">            ],</w:t>
      </w:r>
      <w:r>
        <w:rPr>
          <w:sz w:val="18"/>
        </w:rPr>
        <w:br w:type="textWrapping"/>
      </w:r>
      <w:r>
        <w:rPr>
          <w:sz w:val="18"/>
        </w:rPr>
        <w:t xml:space="preserve">            "2023-10-21":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15280</w:t>
      </w:r>
      <w:r>
        <w:rPr>
          <w:sz w:val="18"/>
        </w:rPr>
        <w:br w:type="textWrapping"/>
      </w:r>
      <w:r>
        <w:rPr>
          <w:sz w:val="18"/>
        </w:rPr>
        <w:t xml:space="preserve">            ],</w:t>
      </w:r>
      <w:r>
        <w:rPr>
          <w:sz w:val="18"/>
        </w:rPr>
        <w:br w:type="textWrapping"/>
      </w:r>
      <w:r>
        <w:rPr>
          <w:sz w:val="18"/>
        </w:rPr>
        <w:t xml:space="preserve">            "2023-10-22":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15270</w:t>
      </w:r>
      <w:r>
        <w:rPr>
          <w:sz w:val="18"/>
        </w:rPr>
        <w:br w:type="textWrapping"/>
      </w:r>
      <w:r>
        <w:rPr>
          <w:sz w:val="18"/>
        </w:rPr>
        <w:t xml:space="preserve">            ],</w:t>
      </w:r>
      <w:r>
        <w:rPr>
          <w:sz w:val="18"/>
        </w:rPr>
        <w:br w:type="textWrapping"/>
      </w:r>
      <w:r>
        <w:rPr>
          <w:sz w:val="18"/>
        </w:rPr>
        <w:t xml:space="preserve">            "2023-10-23":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15260</w:t>
      </w:r>
      <w:r>
        <w:rPr>
          <w:sz w:val="18"/>
        </w:rPr>
        <w:br w:type="textWrapping"/>
      </w:r>
      <w:r>
        <w:rPr>
          <w:sz w:val="18"/>
        </w:rPr>
        <w:t xml:space="preserve">            ],</w:t>
      </w:r>
      <w:r>
        <w:rPr>
          <w:sz w:val="18"/>
        </w:rPr>
        <w:br w:type="textWrapping"/>
      </w:r>
      <w:r>
        <w:rPr>
          <w:sz w:val="18"/>
        </w:rPr>
        <w:t xml:space="preserve">            "2023-10-24":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15250</w:t>
      </w:r>
      <w:r>
        <w:rPr>
          <w:sz w:val="18"/>
        </w:rPr>
        <w:br w:type="textWrapping"/>
      </w:r>
      <w:r>
        <w:rPr>
          <w:sz w:val="18"/>
        </w:rPr>
        <w:t xml:space="preserve">            ],</w:t>
      </w:r>
      <w:r>
        <w:rPr>
          <w:sz w:val="18"/>
        </w:rPr>
        <w:br w:type="textWrapping"/>
      </w:r>
      <w:r>
        <w:rPr>
          <w:sz w:val="18"/>
        </w:rPr>
        <w:t xml:space="preserve">            "2023-10-25":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15240</w:t>
      </w:r>
      <w:r>
        <w:rPr>
          <w:sz w:val="18"/>
        </w:rPr>
        <w:br w:type="textWrapping"/>
      </w:r>
      <w:r>
        <w:rPr>
          <w:sz w:val="18"/>
        </w:rPr>
        <w:t xml:space="preserve">            ],</w:t>
      </w:r>
      <w:r>
        <w:rPr>
          <w:sz w:val="18"/>
        </w:rPr>
        <w:br w:type="textWrapping"/>
      </w:r>
      <w:r>
        <w:rPr>
          <w:sz w:val="18"/>
        </w:rPr>
        <w:t xml:space="preserve">            "2023-10-26":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15230</w:t>
      </w:r>
      <w:r>
        <w:rPr>
          <w:sz w:val="18"/>
        </w:rPr>
        <w:br w:type="textWrapping"/>
      </w:r>
      <w:r>
        <w:rPr>
          <w:sz w:val="18"/>
        </w:rPr>
        <w:t xml:space="preserve">            ],</w:t>
      </w:r>
      <w:r>
        <w:rPr>
          <w:sz w:val="18"/>
        </w:rPr>
        <w:br w:type="textWrapping"/>
      </w:r>
      <w:r>
        <w:rPr>
          <w:sz w:val="18"/>
        </w:rPr>
        <w:t xml:space="preserve">            "2023-10-27":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15220</w:t>
      </w:r>
      <w:r>
        <w:rPr>
          <w:sz w:val="18"/>
        </w:rPr>
        <w:br w:type="textWrapping"/>
      </w:r>
      <w:r>
        <w:rPr>
          <w:sz w:val="18"/>
        </w:rPr>
        <w:t xml:space="preserve">            ],</w:t>
      </w:r>
      <w:r>
        <w:rPr>
          <w:sz w:val="18"/>
        </w:rPr>
        <w:br w:type="textWrapping"/>
      </w:r>
      <w:r>
        <w:rPr>
          <w:sz w:val="18"/>
        </w:rPr>
        <w:t xml:space="preserve">            "2023-10-28":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15210</w:t>
      </w:r>
      <w:r>
        <w:rPr>
          <w:sz w:val="18"/>
        </w:rPr>
        <w:br w:type="textWrapping"/>
      </w:r>
      <w:r>
        <w:rPr>
          <w:sz w:val="18"/>
        </w:rPr>
        <w:t xml:space="preserve">            ],</w:t>
      </w:r>
      <w:r>
        <w:rPr>
          <w:sz w:val="18"/>
        </w:rPr>
        <w:br w:type="textWrapping"/>
      </w:r>
      <w:r>
        <w:rPr>
          <w:sz w:val="18"/>
        </w:rPr>
        <w:t xml:space="preserve">            "2023-10-29":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15200</w:t>
      </w:r>
      <w:r>
        <w:rPr>
          <w:sz w:val="18"/>
        </w:rPr>
        <w:br w:type="textWrapping"/>
      </w:r>
      <w:r>
        <w:rPr>
          <w:sz w:val="18"/>
        </w:rPr>
        <w:t xml:space="preserve">            ],</w:t>
      </w:r>
      <w:r>
        <w:rPr>
          <w:sz w:val="18"/>
        </w:rPr>
        <w:br w:type="textWrapping"/>
      </w:r>
      <w:r>
        <w:rPr>
          <w:sz w:val="18"/>
        </w:rPr>
        <w:t xml:space="preserve">            "2023-10-30":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15190</w:t>
      </w:r>
      <w:r>
        <w:rPr>
          <w:sz w:val="18"/>
        </w:rPr>
        <w:br w:type="textWrapping"/>
      </w:r>
      <w:r>
        <w:rPr>
          <w:sz w:val="18"/>
        </w:rPr>
        <w:t xml:space="preserve">            ],</w:t>
      </w:r>
      <w:r>
        <w:rPr>
          <w:sz w:val="18"/>
        </w:rPr>
        <w:br w:type="textWrapping"/>
      </w:r>
      <w:r>
        <w:rPr>
          <w:sz w:val="18"/>
        </w:rPr>
        <w:t xml:space="preserve">            "2023-10-31":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15180</w:t>
      </w:r>
      <w:r>
        <w:rPr>
          <w:sz w:val="18"/>
        </w:rPr>
        <w:br w:type="textWrapping"/>
      </w:r>
      <w:r>
        <w:rPr>
          <w:sz w:val="18"/>
        </w:rPr>
        <w:t xml:space="preserve">            ],</w:t>
      </w:r>
      <w:r>
        <w:rPr>
          <w:sz w:val="18"/>
        </w:rPr>
        <w:br w:type="textWrapping"/>
      </w:r>
      <w:r>
        <w:rPr>
          <w:sz w:val="18"/>
        </w:rPr>
        <w:t xml:space="preserve">            "2023-11-01":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15170</w:t>
      </w:r>
      <w:r>
        <w:rPr>
          <w:sz w:val="18"/>
        </w:rPr>
        <w:br w:type="textWrapping"/>
      </w:r>
      <w:r>
        <w:rPr>
          <w:sz w:val="18"/>
        </w:rPr>
        <w:t xml:space="preserve">            ],</w:t>
      </w:r>
      <w:r>
        <w:rPr>
          <w:sz w:val="18"/>
        </w:rPr>
        <w:br w:type="textWrapping"/>
      </w:r>
      <w:r>
        <w:rPr>
          <w:sz w:val="18"/>
        </w:rPr>
        <w:t xml:space="preserve">            "2023-11-02":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15160</w:t>
      </w:r>
      <w:r>
        <w:rPr>
          <w:sz w:val="18"/>
        </w:rPr>
        <w:br w:type="textWrapping"/>
      </w:r>
      <w:r>
        <w:rPr>
          <w:sz w:val="18"/>
        </w:rPr>
        <w:t xml:space="preserve">            ],</w:t>
      </w:r>
      <w:r>
        <w:rPr>
          <w:sz w:val="18"/>
        </w:rPr>
        <w:br w:type="textWrapping"/>
      </w:r>
      <w:r>
        <w:rPr>
          <w:sz w:val="18"/>
        </w:rPr>
        <w:t xml:space="preserve">            "2023-11-03":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15150</w:t>
      </w:r>
      <w:r>
        <w:rPr>
          <w:sz w:val="18"/>
        </w:rPr>
        <w:br w:type="textWrapping"/>
      </w:r>
      <w:r>
        <w:rPr>
          <w:sz w:val="18"/>
        </w:rPr>
        <w:t xml:space="preserve">            ],</w:t>
      </w:r>
      <w:r>
        <w:rPr>
          <w:sz w:val="18"/>
        </w:rPr>
        <w:br w:type="textWrapping"/>
      </w:r>
      <w:r>
        <w:rPr>
          <w:sz w:val="18"/>
        </w:rPr>
        <w:t xml:space="preserve">            "2023-11-04":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15140</w:t>
      </w:r>
      <w:r>
        <w:rPr>
          <w:sz w:val="18"/>
        </w:rPr>
        <w:br w:type="textWrapping"/>
      </w:r>
      <w:r>
        <w:rPr>
          <w:sz w:val="18"/>
        </w:rPr>
        <w:t xml:space="preserve">            ],</w:t>
      </w:r>
      <w:r>
        <w:rPr>
          <w:sz w:val="18"/>
        </w:rPr>
        <w:br w:type="textWrapping"/>
      </w:r>
      <w:r>
        <w:rPr>
          <w:sz w:val="18"/>
        </w:rPr>
        <w:t xml:space="preserve">            "2023-11-05":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15130</w:t>
      </w:r>
      <w:r>
        <w:rPr>
          <w:sz w:val="18"/>
        </w:rPr>
        <w:br w:type="textWrapping"/>
      </w:r>
      <w:r>
        <w:rPr>
          <w:sz w:val="18"/>
        </w:rPr>
        <w:t xml:space="preserve">            ],</w:t>
      </w:r>
      <w:r>
        <w:rPr>
          <w:sz w:val="18"/>
        </w:rPr>
        <w:br w:type="textWrapping"/>
      </w:r>
      <w:r>
        <w:rPr>
          <w:sz w:val="18"/>
        </w:rPr>
        <w:t xml:space="preserve">            "2023-11-06":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15120</w:t>
      </w:r>
      <w:r>
        <w:rPr>
          <w:sz w:val="18"/>
        </w:rPr>
        <w:br w:type="textWrapping"/>
      </w:r>
      <w:r>
        <w:rPr>
          <w:sz w:val="18"/>
        </w:rPr>
        <w:t xml:space="preserve">            ],</w:t>
      </w:r>
      <w:r>
        <w:rPr>
          <w:sz w:val="18"/>
        </w:rPr>
        <w:br w:type="textWrapping"/>
      </w:r>
      <w:r>
        <w:rPr>
          <w:sz w:val="18"/>
        </w:rPr>
        <w:t xml:space="preserve">            "2023-11-07":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15110</w:t>
      </w:r>
      <w:r>
        <w:rPr>
          <w:sz w:val="18"/>
        </w:rPr>
        <w:br w:type="textWrapping"/>
      </w:r>
      <w:r>
        <w:rPr>
          <w:sz w:val="18"/>
        </w:rPr>
        <w:t xml:space="preserve">            ],</w:t>
      </w:r>
      <w:r>
        <w:rPr>
          <w:sz w:val="18"/>
        </w:rPr>
        <w:br w:type="textWrapping"/>
      </w:r>
      <w:r>
        <w:rPr>
          <w:sz w:val="18"/>
        </w:rPr>
        <w:t xml:space="preserve">            "2023-11-08":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15100</w:t>
      </w:r>
      <w:r>
        <w:rPr>
          <w:sz w:val="18"/>
        </w:rPr>
        <w:br w:type="textWrapping"/>
      </w:r>
      <w:r>
        <w:rPr>
          <w:sz w:val="18"/>
        </w:rPr>
        <w:t xml:space="preserve">            ],</w:t>
      </w:r>
      <w:r>
        <w:rPr>
          <w:sz w:val="18"/>
        </w:rPr>
        <w:br w:type="textWrapping"/>
      </w:r>
      <w:r>
        <w:rPr>
          <w:sz w:val="18"/>
        </w:rPr>
        <w:t xml:space="preserve">            "2023-11-09":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15090</w:t>
      </w:r>
      <w:r>
        <w:rPr>
          <w:sz w:val="18"/>
        </w:rPr>
        <w:br w:type="textWrapping"/>
      </w:r>
      <w:r>
        <w:rPr>
          <w:sz w:val="18"/>
        </w:rPr>
        <w:t xml:space="preserve">            ],</w:t>
      </w:r>
      <w:r>
        <w:rPr>
          <w:sz w:val="18"/>
        </w:rPr>
        <w:br w:type="textWrapping"/>
      </w:r>
      <w:r>
        <w:rPr>
          <w:sz w:val="18"/>
        </w:rPr>
        <w:t xml:space="preserve">            "2023-11-10":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15080</w:t>
      </w:r>
      <w:r>
        <w:rPr>
          <w:sz w:val="18"/>
        </w:rPr>
        <w:br w:type="textWrapping"/>
      </w:r>
      <w:r>
        <w:rPr>
          <w:sz w:val="18"/>
        </w:rPr>
        <w:t xml:space="preserve">            ],</w:t>
      </w:r>
      <w:r>
        <w:rPr>
          <w:sz w:val="18"/>
        </w:rPr>
        <w:br w:type="textWrapping"/>
      </w:r>
      <w:r>
        <w:rPr>
          <w:sz w:val="18"/>
        </w:rPr>
        <w:t xml:space="preserve">            "2023-11-11":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15070</w:t>
      </w:r>
      <w:r>
        <w:rPr>
          <w:sz w:val="18"/>
        </w:rPr>
        <w:br w:type="textWrapping"/>
      </w:r>
      <w:r>
        <w:rPr>
          <w:sz w:val="18"/>
        </w:rPr>
        <w:t xml:space="preserve">            ],</w:t>
      </w:r>
      <w:r>
        <w:rPr>
          <w:sz w:val="18"/>
        </w:rPr>
        <w:br w:type="textWrapping"/>
      </w:r>
      <w:r>
        <w:rPr>
          <w:sz w:val="18"/>
        </w:rPr>
        <w:t xml:space="preserve">            "2023-11-12":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15060</w:t>
      </w:r>
      <w:r>
        <w:rPr>
          <w:sz w:val="18"/>
        </w:rPr>
        <w:br w:type="textWrapping"/>
      </w:r>
      <w:r>
        <w:rPr>
          <w:sz w:val="18"/>
        </w:rPr>
        <w:t xml:space="preserve">            ],</w:t>
      </w:r>
      <w:r>
        <w:rPr>
          <w:sz w:val="18"/>
        </w:rPr>
        <w:br w:type="textWrapping"/>
      </w:r>
      <w:r>
        <w:rPr>
          <w:sz w:val="18"/>
        </w:rPr>
        <w:t xml:space="preserve">            "2023-11-13":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15050</w:t>
      </w:r>
      <w:r>
        <w:rPr>
          <w:sz w:val="18"/>
        </w:rPr>
        <w:br w:type="textWrapping"/>
      </w:r>
      <w:r>
        <w:rPr>
          <w:sz w:val="18"/>
        </w:rPr>
        <w:t xml:space="preserve">            ],</w:t>
      </w:r>
      <w:r>
        <w:rPr>
          <w:sz w:val="18"/>
        </w:rPr>
        <w:br w:type="textWrapping"/>
      </w:r>
      <w:r>
        <w:rPr>
          <w:sz w:val="18"/>
        </w:rPr>
        <w:t xml:space="preserve">            "2023-11-14":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15040</w:t>
      </w:r>
      <w:r>
        <w:rPr>
          <w:sz w:val="18"/>
        </w:rPr>
        <w:br w:type="textWrapping"/>
      </w:r>
      <w:r>
        <w:rPr>
          <w:sz w:val="18"/>
        </w:rPr>
        <w:t xml:space="preserve">            ],</w:t>
      </w:r>
      <w:r>
        <w:rPr>
          <w:sz w:val="18"/>
        </w:rPr>
        <w:br w:type="textWrapping"/>
      </w:r>
      <w:r>
        <w:rPr>
          <w:sz w:val="18"/>
        </w:rPr>
        <w:t xml:space="preserve">            "2023-11-15":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15030</w:t>
      </w:r>
      <w:r>
        <w:rPr>
          <w:sz w:val="18"/>
        </w:rPr>
        <w:br w:type="textWrapping"/>
      </w:r>
      <w:r>
        <w:rPr>
          <w:sz w:val="18"/>
        </w:rPr>
        <w:t xml:space="preserve">            ],</w:t>
      </w:r>
      <w:r>
        <w:rPr>
          <w:sz w:val="18"/>
        </w:rPr>
        <w:br w:type="textWrapping"/>
      </w:r>
      <w:r>
        <w:rPr>
          <w:sz w:val="18"/>
        </w:rPr>
        <w:t xml:space="preserve">            "2023-11-16":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15020</w:t>
      </w:r>
      <w:r>
        <w:rPr>
          <w:sz w:val="18"/>
        </w:rPr>
        <w:br w:type="textWrapping"/>
      </w:r>
      <w:r>
        <w:rPr>
          <w:sz w:val="18"/>
        </w:rPr>
        <w:t xml:space="preserve">            ],</w:t>
      </w:r>
      <w:r>
        <w:rPr>
          <w:sz w:val="18"/>
        </w:rPr>
        <w:br w:type="textWrapping"/>
      </w:r>
      <w:r>
        <w:rPr>
          <w:sz w:val="18"/>
        </w:rPr>
        <w:t xml:space="preserve">            "2023-11-17":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15010</w:t>
      </w:r>
      <w:r>
        <w:rPr>
          <w:sz w:val="18"/>
        </w:rPr>
        <w:br w:type="textWrapping"/>
      </w:r>
      <w:r>
        <w:rPr>
          <w:sz w:val="18"/>
        </w:rPr>
        <w:t xml:space="preserve">            ],</w:t>
      </w:r>
      <w:r>
        <w:rPr>
          <w:sz w:val="18"/>
        </w:rPr>
        <w:br w:type="textWrapping"/>
      </w:r>
      <w:r>
        <w:rPr>
          <w:sz w:val="18"/>
        </w:rPr>
        <w:t xml:space="preserve">            "2023-11-18":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15000</w:t>
      </w:r>
      <w:r>
        <w:rPr>
          <w:sz w:val="18"/>
        </w:rPr>
        <w:br w:type="textWrapping"/>
      </w:r>
      <w:r>
        <w:rPr>
          <w:sz w:val="18"/>
        </w:rPr>
        <w:t xml:space="preserve">            ],</w:t>
      </w:r>
      <w:r>
        <w:rPr>
          <w:sz w:val="18"/>
        </w:rPr>
        <w:br w:type="textWrapping"/>
      </w:r>
      <w:r>
        <w:rPr>
          <w:sz w:val="18"/>
        </w:rPr>
        <w:t xml:space="preserve">            "2023-11-19":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14990</w:t>
      </w:r>
      <w:r>
        <w:rPr>
          <w:sz w:val="18"/>
        </w:rPr>
        <w:br w:type="textWrapping"/>
      </w:r>
      <w:r>
        <w:rPr>
          <w:sz w:val="18"/>
        </w:rPr>
        <w:t xml:space="preserve">            ],</w:t>
      </w:r>
      <w:r>
        <w:rPr>
          <w:sz w:val="18"/>
        </w:rPr>
        <w:br w:type="textWrapping"/>
      </w:r>
      <w:r>
        <w:rPr>
          <w:sz w:val="18"/>
        </w:rPr>
        <w:t xml:space="preserve">            "2023-11-20":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14980</w:t>
      </w:r>
      <w:r>
        <w:rPr>
          <w:sz w:val="18"/>
        </w:rPr>
        <w:br w:type="textWrapping"/>
      </w:r>
      <w:r>
        <w:rPr>
          <w:sz w:val="18"/>
        </w:rPr>
        <w:t xml:space="preserve">            ],</w:t>
      </w:r>
      <w:r>
        <w:rPr>
          <w:sz w:val="18"/>
        </w:rPr>
        <w:br w:type="textWrapping"/>
      </w:r>
      <w:r>
        <w:rPr>
          <w:sz w:val="18"/>
        </w:rPr>
        <w:t xml:space="preserve">            "2023-11-21":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14970</w:t>
      </w:r>
      <w:r>
        <w:rPr>
          <w:sz w:val="18"/>
        </w:rPr>
        <w:br w:type="textWrapping"/>
      </w:r>
      <w:r>
        <w:rPr>
          <w:sz w:val="18"/>
        </w:rPr>
        <w:t xml:space="preserve">            ],</w:t>
      </w:r>
      <w:r>
        <w:rPr>
          <w:sz w:val="18"/>
        </w:rPr>
        <w:br w:type="textWrapping"/>
      </w:r>
      <w:r>
        <w:rPr>
          <w:sz w:val="18"/>
        </w:rPr>
        <w:t xml:space="preserve">            "2023-11-22":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14960</w:t>
      </w:r>
      <w:r>
        <w:rPr>
          <w:sz w:val="18"/>
        </w:rPr>
        <w:br w:type="textWrapping"/>
      </w:r>
      <w:r>
        <w:rPr>
          <w:sz w:val="18"/>
        </w:rPr>
        <w:t xml:space="preserve">            ],</w:t>
      </w:r>
      <w:r>
        <w:rPr>
          <w:sz w:val="18"/>
        </w:rPr>
        <w:br w:type="textWrapping"/>
      </w:r>
      <w:r>
        <w:rPr>
          <w:sz w:val="18"/>
        </w:rPr>
        <w:t xml:space="preserve">            "2023-11-23":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14950</w:t>
      </w:r>
      <w:r>
        <w:rPr>
          <w:sz w:val="18"/>
        </w:rPr>
        <w:br w:type="textWrapping"/>
      </w:r>
      <w:r>
        <w:rPr>
          <w:sz w:val="18"/>
        </w:rPr>
        <w:t xml:space="preserve">            ],</w:t>
      </w:r>
      <w:r>
        <w:rPr>
          <w:sz w:val="18"/>
        </w:rPr>
        <w:br w:type="textWrapping"/>
      </w:r>
      <w:r>
        <w:rPr>
          <w:sz w:val="18"/>
        </w:rPr>
        <w:t xml:space="preserve">            "2023-11-24":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14940</w:t>
      </w:r>
      <w:r>
        <w:rPr>
          <w:sz w:val="18"/>
        </w:rPr>
        <w:br w:type="textWrapping"/>
      </w:r>
      <w:r>
        <w:rPr>
          <w:sz w:val="18"/>
        </w:rPr>
        <w:t xml:space="preserve">            ],</w:t>
      </w:r>
      <w:r>
        <w:rPr>
          <w:sz w:val="18"/>
        </w:rPr>
        <w:br w:type="textWrapping"/>
      </w:r>
      <w:r>
        <w:rPr>
          <w:sz w:val="18"/>
        </w:rPr>
        <w:t xml:space="preserve">            "2023-11-25":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14930</w:t>
      </w:r>
      <w:r>
        <w:rPr>
          <w:sz w:val="18"/>
        </w:rPr>
        <w:br w:type="textWrapping"/>
      </w:r>
      <w:r>
        <w:rPr>
          <w:sz w:val="18"/>
        </w:rPr>
        <w:t xml:space="preserve">            ],</w:t>
      </w:r>
      <w:r>
        <w:rPr>
          <w:sz w:val="18"/>
        </w:rPr>
        <w:br w:type="textWrapping"/>
      </w:r>
      <w:r>
        <w:rPr>
          <w:sz w:val="18"/>
        </w:rPr>
        <w:t xml:space="preserve">            "2023-11-26":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14920</w:t>
      </w:r>
      <w:r>
        <w:rPr>
          <w:sz w:val="18"/>
        </w:rPr>
        <w:br w:type="textWrapping"/>
      </w:r>
      <w:r>
        <w:rPr>
          <w:sz w:val="18"/>
        </w:rPr>
        <w:t xml:space="preserve">            ],</w:t>
      </w:r>
      <w:r>
        <w:rPr>
          <w:sz w:val="18"/>
        </w:rPr>
        <w:br w:type="textWrapping"/>
      </w:r>
      <w:r>
        <w:rPr>
          <w:sz w:val="18"/>
        </w:rPr>
        <w:t xml:space="preserve">            "2023-11-27":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14910</w:t>
      </w:r>
      <w:r>
        <w:rPr>
          <w:sz w:val="18"/>
        </w:rPr>
        <w:br w:type="textWrapping"/>
      </w:r>
      <w:r>
        <w:rPr>
          <w:sz w:val="18"/>
        </w:rPr>
        <w:t xml:space="preserve">            ],</w:t>
      </w:r>
      <w:r>
        <w:rPr>
          <w:sz w:val="18"/>
        </w:rPr>
        <w:br w:type="textWrapping"/>
      </w:r>
      <w:r>
        <w:rPr>
          <w:sz w:val="18"/>
        </w:rPr>
        <w:t xml:space="preserve">            "2023-11-28":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14900</w:t>
      </w:r>
      <w:r>
        <w:rPr>
          <w:sz w:val="18"/>
        </w:rPr>
        <w:br w:type="textWrapping"/>
      </w:r>
      <w:r>
        <w:rPr>
          <w:sz w:val="18"/>
        </w:rPr>
        <w:t xml:space="preserve">            ],</w:t>
      </w:r>
      <w:r>
        <w:rPr>
          <w:sz w:val="18"/>
        </w:rPr>
        <w:br w:type="textWrapping"/>
      </w:r>
      <w:r>
        <w:rPr>
          <w:sz w:val="18"/>
        </w:rPr>
        <w:t xml:space="preserve">            "2023-11-29":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14890</w:t>
      </w:r>
      <w:r>
        <w:rPr>
          <w:sz w:val="18"/>
        </w:rPr>
        <w:br w:type="textWrapping"/>
      </w:r>
      <w:r>
        <w:rPr>
          <w:sz w:val="18"/>
        </w:rPr>
        <w:t xml:space="preserve">            ],</w:t>
      </w:r>
      <w:r>
        <w:rPr>
          <w:sz w:val="18"/>
        </w:rPr>
        <w:br w:type="textWrapping"/>
      </w:r>
      <w:r>
        <w:rPr>
          <w:sz w:val="18"/>
        </w:rPr>
        <w:t xml:space="preserve">            "2023-11-30":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14880</w:t>
      </w:r>
      <w:r>
        <w:rPr>
          <w:sz w:val="18"/>
        </w:rPr>
        <w:br w:type="textWrapping"/>
      </w:r>
      <w:r>
        <w:rPr>
          <w:sz w:val="18"/>
        </w:rPr>
        <w:t xml:space="preserve">            ],</w:t>
      </w:r>
      <w:r>
        <w:rPr>
          <w:sz w:val="18"/>
        </w:rPr>
        <w:br w:type="textWrapping"/>
      </w:r>
      <w:r>
        <w:rPr>
          <w:sz w:val="18"/>
        </w:rPr>
        <w:t xml:space="preserve">            "2023-12-01":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14870</w:t>
      </w:r>
      <w:r>
        <w:rPr>
          <w:sz w:val="18"/>
        </w:rPr>
        <w:br w:type="textWrapping"/>
      </w:r>
      <w:r>
        <w:rPr>
          <w:sz w:val="18"/>
        </w:rPr>
        <w:t xml:space="preserve">            ],</w:t>
      </w:r>
      <w:r>
        <w:rPr>
          <w:sz w:val="18"/>
        </w:rPr>
        <w:br w:type="textWrapping"/>
      </w:r>
      <w:r>
        <w:rPr>
          <w:sz w:val="18"/>
        </w:rPr>
        <w:t xml:space="preserve">            "2023-12-02":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14860</w:t>
      </w:r>
      <w:r>
        <w:rPr>
          <w:sz w:val="18"/>
        </w:rPr>
        <w:br w:type="textWrapping"/>
      </w:r>
      <w:r>
        <w:rPr>
          <w:sz w:val="18"/>
        </w:rPr>
        <w:t xml:space="preserve">            ],</w:t>
      </w:r>
      <w:r>
        <w:rPr>
          <w:sz w:val="18"/>
        </w:rPr>
        <w:br w:type="textWrapping"/>
      </w:r>
      <w:r>
        <w:rPr>
          <w:sz w:val="18"/>
        </w:rPr>
        <w:t xml:space="preserve">            "2023-12-03":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14850</w:t>
      </w:r>
      <w:r>
        <w:rPr>
          <w:sz w:val="18"/>
        </w:rPr>
        <w:br w:type="textWrapping"/>
      </w:r>
      <w:r>
        <w:rPr>
          <w:sz w:val="18"/>
        </w:rPr>
        <w:t xml:space="preserve">            ],</w:t>
      </w:r>
      <w:r>
        <w:rPr>
          <w:sz w:val="18"/>
        </w:rPr>
        <w:br w:type="textWrapping"/>
      </w:r>
      <w:r>
        <w:rPr>
          <w:sz w:val="18"/>
        </w:rPr>
        <w:t xml:space="preserve">            "2023-12-04":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14840</w:t>
      </w:r>
      <w:r>
        <w:rPr>
          <w:sz w:val="18"/>
        </w:rPr>
        <w:br w:type="textWrapping"/>
      </w:r>
      <w:r>
        <w:rPr>
          <w:sz w:val="18"/>
        </w:rPr>
        <w:t xml:space="preserve">            ],</w:t>
      </w:r>
      <w:r>
        <w:rPr>
          <w:sz w:val="18"/>
        </w:rPr>
        <w:br w:type="textWrapping"/>
      </w:r>
      <w:r>
        <w:rPr>
          <w:sz w:val="18"/>
        </w:rPr>
        <w:t xml:space="preserve">            "2023-12-05":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14830</w:t>
      </w:r>
      <w:r>
        <w:rPr>
          <w:sz w:val="18"/>
        </w:rPr>
        <w:br w:type="textWrapping"/>
      </w:r>
      <w:r>
        <w:rPr>
          <w:sz w:val="18"/>
        </w:rPr>
        <w:t xml:space="preserve">            ],</w:t>
      </w:r>
      <w:r>
        <w:rPr>
          <w:sz w:val="18"/>
        </w:rPr>
        <w:br w:type="textWrapping"/>
      </w:r>
      <w:r>
        <w:rPr>
          <w:sz w:val="18"/>
        </w:rPr>
        <w:t xml:space="preserve">            "2023-12-06":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14820</w:t>
      </w:r>
      <w:r>
        <w:rPr>
          <w:sz w:val="18"/>
        </w:rPr>
        <w:br w:type="textWrapping"/>
      </w:r>
      <w:r>
        <w:rPr>
          <w:sz w:val="18"/>
        </w:rPr>
        <w:t xml:space="preserve">            ],</w:t>
      </w:r>
      <w:r>
        <w:rPr>
          <w:sz w:val="18"/>
        </w:rPr>
        <w:br w:type="textWrapping"/>
      </w:r>
      <w:r>
        <w:rPr>
          <w:sz w:val="18"/>
        </w:rPr>
        <w:t xml:space="preserve">            "2023-12-07":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14810</w:t>
      </w:r>
      <w:r>
        <w:rPr>
          <w:sz w:val="18"/>
        </w:rPr>
        <w:br w:type="textWrapping"/>
      </w:r>
      <w:r>
        <w:rPr>
          <w:sz w:val="18"/>
        </w:rPr>
        <w:t xml:space="preserve">            ],</w:t>
      </w:r>
      <w:r>
        <w:rPr>
          <w:sz w:val="18"/>
        </w:rPr>
        <w:br w:type="textWrapping"/>
      </w:r>
      <w:r>
        <w:rPr>
          <w:sz w:val="18"/>
        </w:rPr>
        <w:t xml:space="preserve">            "2023-12-08":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14800</w:t>
      </w:r>
      <w:r>
        <w:rPr>
          <w:sz w:val="18"/>
        </w:rPr>
        <w:br w:type="textWrapping"/>
      </w:r>
      <w:r>
        <w:rPr>
          <w:sz w:val="18"/>
        </w:rPr>
        <w:t xml:space="preserve">            ],</w:t>
      </w:r>
      <w:r>
        <w:rPr>
          <w:sz w:val="18"/>
        </w:rPr>
        <w:br w:type="textWrapping"/>
      </w:r>
      <w:r>
        <w:rPr>
          <w:sz w:val="18"/>
        </w:rPr>
        <w:t xml:space="preserve">            "2023-12-09":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14790</w:t>
      </w:r>
      <w:r>
        <w:rPr>
          <w:sz w:val="18"/>
        </w:rPr>
        <w:br w:type="textWrapping"/>
      </w:r>
      <w:r>
        <w:rPr>
          <w:sz w:val="18"/>
        </w:rPr>
        <w:t xml:space="preserve">            ],</w:t>
      </w:r>
      <w:r>
        <w:rPr>
          <w:sz w:val="18"/>
        </w:rPr>
        <w:br w:type="textWrapping"/>
      </w:r>
      <w:r>
        <w:rPr>
          <w:sz w:val="18"/>
        </w:rPr>
        <w:t xml:space="preserve">            "2023-12-10":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14780</w:t>
      </w:r>
      <w:r>
        <w:rPr>
          <w:sz w:val="18"/>
        </w:rPr>
        <w:br w:type="textWrapping"/>
      </w:r>
      <w:r>
        <w:rPr>
          <w:sz w:val="18"/>
        </w:rPr>
        <w:t xml:space="preserve">            ],</w:t>
      </w:r>
      <w:r>
        <w:rPr>
          <w:sz w:val="18"/>
        </w:rPr>
        <w:br w:type="textWrapping"/>
      </w:r>
      <w:r>
        <w:rPr>
          <w:sz w:val="18"/>
        </w:rPr>
        <w:t xml:space="preserve">            "2023-12-11":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14770</w:t>
      </w:r>
      <w:r>
        <w:rPr>
          <w:sz w:val="18"/>
        </w:rPr>
        <w:br w:type="textWrapping"/>
      </w:r>
      <w:r>
        <w:rPr>
          <w:sz w:val="18"/>
        </w:rPr>
        <w:t xml:space="preserve">            ],</w:t>
      </w:r>
      <w:r>
        <w:rPr>
          <w:sz w:val="18"/>
        </w:rPr>
        <w:br w:type="textWrapping"/>
      </w:r>
      <w:r>
        <w:rPr>
          <w:sz w:val="18"/>
        </w:rPr>
        <w:t xml:space="preserve">            "2023-12-12":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14760</w:t>
      </w:r>
      <w:r>
        <w:rPr>
          <w:sz w:val="18"/>
        </w:rPr>
        <w:br w:type="textWrapping"/>
      </w:r>
      <w:r>
        <w:rPr>
          <w:sz w:val="18"/>
        </w:rPr>
        <w:t xml:space="preserve">            ],</w:t>
      </w:r>
      <w:r>
        <w:rPr>
          <w:sz w:val="18"/>
        </w:rPr>
        <w:br w:type="textWrapping"/>
      </w:r>
      <w:r>
        <w:rPr>
          <w:sz w:val="18"/>
        </w:rPr>
        <w:t xml:space="preserve">            "2023-12-13":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14750</w:t>
      </w:r>
      <w:r>
        <w:rPr>
          <w:sz w:val="18"/>
        </w:rPr>
        <w:br w:type="textWrapping"/>
      </w:r>
      <w:r>
        <w:rPr>
          <w:sz w:val="18"/>
        </w:rPr>
        <w:t xml:space="preserve">            ],</w:t>
      </w:r>
      <w:r>
        <w:rPr>
          <w:sz w:val="18"/>
        </w:rPr>
        <w:br w:type="textWrapping"/>
      </w:r>
      <w:r>
        <w:rPr>
          <w:sz w:val="18"/>
        </w:rPr>
        <w:t xml:space="preserve">            "2023-12-14":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14740</w:t>
      </w:r>
      <w:r>
        <w:rPr>
          <w:sz w:val="18"/>
        </w:rPr>
        <w:br w:type="textWrapping"/>
      </w:r>
      <w:r>
        <w:rPr>
          <w:sz w:val="18"/>
        </w:rPr>
        <w:t xml:space="preserve">            ],</w:t>
      </w:r>
      <w:r>
        <w:rPr>
          <w:sz w:val="18"/>
        </w:rPr>
        <w:br w:type="textWrapping"/>
      </w:r>
      <w:r>
        <w:rPr>
          <w:sz w:val="18"/>
        </w:rPr>
        <w:t xml:space="preserve">            "2023-12-15":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14730</w:t>
      </w:r>
      <w:r>
        <w:rPr>
          <w:sz w:val="18"/>
        </w:rPr>
        <w:br w:type="textWrapping"/>
      </w:r>
      <w:r>
        <w:rPr>
          <w:sz w:val="18"/>
        </w:rPr>
        <w:t xml:space="preserve">            ],</w:t>
      </w:r>
      <w:r>
        <w:rPr>
          <w:sz w:val="18"/>
        </w:rPr>
        <w:br w:type="textWrapping"/>
      </w:r>
      <w:r>
        <w:rPr>
          <w:sz w:val="18"/>
        </w:rPr>
        <w:t xml:space="preserve">            "2023-12-16":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14720</w:t>
      </w:r>
      <w:r>
        <w:rPr>
          <w:sz w:val="18"/>
        </w:rPr>
        <w:br w:type="textWrapping"/>
      </w:r>
      <w:r>
        <w:rPr>
          <w:sz w:val="18"/>
        </w:rPr>
        <w:t xml:space="preserve">            ],</w:t>
      </w:r>
      <w:r>
        <w:rPr>
          <w:sz w:val="18"/>
        </w:rPr>
        <w:br w:type="textWrapping"/>
      </w:r>
      <w:r>
        <w:rPr>
          <w:sz w:val="18"/>
        </w:rPr>
        <w:t xml:space="preserve">            "2023-12-17":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14710</w:t>
      </w:r>
      <w:r>
        <w:rPr>
          <w:sz w:val="18"/>
        </w:rPr>
        <w:br w:type="textWrapping"/>
      </w:r>
      <w:r>
        <w:rPr>
          <w:sz w:val="18"/>
        </w:rPr>
        <w:t xml:space="preserve">            ],</w:t>
      </w:r>
      <w:r>
        <w:rPr>
          <w:sz w:val="18"/>
        </w:rPr>
        <w:br w:type="textWrapping"/>
      </w:r>
      <w:r>
        <w:rPr>
          <w:sz w:val="18"/>
        </w:rPr>
        <w:t xml:space="preserve">            "2023-12-18":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14700</w:t>
      </w:r>
      <w:r>
        <w:rPr>
          <w:sz w:val="18"/>
        </w:rPr>
        <w:br w:type="textWrapping"/>
      </w:r>
      <w:r>
        <w:rPr>
          <w:sz w:val="18"/>
        </w:rPr>
        <w:t xml:space="preserve">            ],</w:t>
      </w:r>
      <w:r>
        <w:rPr>
          <w:sz w:val="18"/>
        </w:rPr>
        <w:br w:type="textWrapping"/>
      </w:r>
      <w:r>
        <w:rPr>
          <w:sz w:val="18"/>
        </w:rPr>
        <w:t xml:space="preserve">            "2023-12-19":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14690</w:t>
      </w:r>
      <w:r>
        <w:rPr>
          <w:sz w:val="18"/>
        </w:rPr>
        <w:br w:type="textWrapping"/>
      </w:r>
      <w:r>
        <w:rPr>
          <w:sz w:val="18"/>
        </w:rPr>
        <w:t xml:space="preserve">            ],</w:t>
      </w:r>
      <w:r>
        <w:rPr>
          <w:sz w:val="18"/>
        </w:rPr>
        <w:br w:type="textWrapping"/>
      </w:r>
      <w:r>
        <w:rPr>
          <w:sz w:val="18"/>
        </w:rPr>
        <w:t xml:space="preserve">            "2023-12-20":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14680</w:t>
      </w:r>
      <w:r>
        <w:rPr>
          <w:sz w:val="18"/>
        </w:rPr>
        <w:br w:type="textWrapping"/>
      </w:r>
      <w:r>
        <w:rPr>
          <w:sz w:val="18"/>
        </w:rPr>
        <w:t xml:space="preserve">            ],</w:t>
      </w:r>
      <w:r>
        <w:rPr>
          <w:sz w:val="18"/>
        </w:rPr>
        <w:br w:type="textWrapping"/>
      </w:r>
      <w:r>
        <w:rPr>
          <w:sz w:val="18"/>
        </w:rPr>
        <w:t xml:space="preserve">            "2023-12-21":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14670</w:t>
      </w:r>
      <w:r>
        <w:rPr>
          <w:sz w:val="18"/>
        </w:rPr>
        <w:br w:type="textWrapping"/>
      </w:r>
      <w:r>
        <w:rPr>
          <w:sz w:val="18"/>
        </w:rPr>
        <w:t xml:space="preserve">            ],</w:t>
      </w:r>
      <w:r>
        <w:rPr>
          <w:sz w:val="18"/>
        </w:rPr>
        <w:br w:type="textWrapping"/>
      </w:r>
      <w:r>
        <w:rPr>
          <w:sz w:val="18"/>
        </w:rPr>
        <w:t xml:space="preserve">            "2023-12-22":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14660</w:t>
      </w:r>
      <w:r>
        <w:rPr>
          <w:sz w:val="18"/>
        </w:rPr>
        <w:br w:type="textWrapping"/>
      </w:r>
      <w:r>
        <w:rPr>
          <w:sz w:val="18"/>
        </w:rPr>
        <w:t xml:space="preserve">            ],</w:t>
      </w:r>
      <w:r>
        <w:rPr>
          <w:sz w:val="18"/>
        </w:rPr>
        <w:br w:type="textWrapping"/>
      </w:r>
      <w:r>
        <w:rPr>
          <w:sz w:val="18"/>
        </w:rPr>
        <w:t xml:space="preserve">            "2023-12-23":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14650</w:t>
      </w:r>
      <w:r>
        <w:rPr>
          <w:sz w:val="18"/>
        </w:rPr>
        <w:br w:type="textWrapping"/>
      </w:r>
      <w:r>
        <w:rPr>
          <w:sz w:val="18"/>
        </w:rPr>
        <w:t xml:space="preserve">            ],</w:t>
      </w:r>
      <w:r>
        <w:rPr>
          <w:sz w:val="18"/>
        </w:rPr>
        <w:br w:type="textWrapping"/>
      </w:r>
      <w:r>
        <w:rPr>
          <w:sz w:val="18"/>
        </w:rPr>
        <w:t xml:space="preserve">            "2023-12-24":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14640</w:t>
      </w:r>
      <w:r>
        <w:rPr>
          <w:sz w:val="18"/>
        </w:rPr>
        <w:br w:type="textWrapping"/>
      </w:r>
      <w:r>
        <w:rPr>
          <w:sz w:val="18"/>
        </w:rPr>
        <w:t xml:space="preserve">            ],</w:t>
      </w:r>
      <w:r>
        <w:rPr>
          <w:sz w:val="18"/>
        </w:rPr>
        <w:br w:type="textWrapping"/>
      </w:r>
      <w:r>
        <w:rPr>
          <w:sz w:val="18"/>
        </w:rPr>
        <w:t xml:space="preserve">            "2023-12-25":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14630</w:t>
      </w:r>
      <w:r>
        <w:rPr>
          <w:sz w:val="18"/>
        </w:rPr>
        <w:br w:type="textWrapping"/>
      </w:r>
      <w:r>
        <w:rPr>
          <w:sz w:val="18"/>
        </w:rPr>
        <w:t xml:space="preserve">            ],</w:t>
      </w:r>
      <w:r>
        <w:rPr>
          <w:sz w:val="18"/>
        </w:rPr>
        <w:br w:type="textWrapping"/>
      </w:r>
      <w:r>
        <w:rPr>
          <w:sz w:val="18"/>
        </w:rPr>
        <w:t xml:space="preserve">            "2023-12-26":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14620</w:t>
      </w:r>
      <w:r>
        <w:rPr>
          <w:sz w:val="18"/>
        </w:rPr>
        <w:br w:type="textWrapping"/>
      </w:r>
      <w:r>
        <w:rPr>
          <w:sz w:val="18"/>
        </w:rPr>
        <w:t xml:space="preserve">            ],</w:t>
      </w:r>
      <w:r>
        <w:rPr>
          <w:sz w:val="18"/>
        </w:rPr>
        <w:br w:type="textWrapping"/>
      </w:r>
      <w:r>
        <w:rPr>
          <w:sz w:val="18"/>
        </w:rPr>
        <w:t xml:space="preserve">            "2023-12-27":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14610</w:t>
      </w:r>
      <w:r>
        <w:rPr>
          <w:sz w:val="18"/>
        </w:rPr>
        <w:br w:type="textWrapping"/>
      </w:r>
      <w:r>
        <w:rPr>
          <w:sz w:val="18"/>
        </w:rPr>
        <w:t xml:space="preserve">            ],</w:t>
      </w:r>
      <w:r>
        <w:rPr>
          <w:sz w:val="18"/>
        </w:rPr>
        <w:br w:type="textWrapping"/>
      </w:r>
      <w:r>
        <w:rPr>
          <w:sz w:val="18"/>
        </w:rPr>
        <w:t xml:space="preserve">            "2023-12-28":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14600</w:t>
      </w:r>
      <w:r>
        <w:rPr>
          <w:sz w:val="18"/>
        </w:rPr>
        <w:br w:type="textWrapping"/>
      </w:r>
      <w:r>
        <w:rPr>
          <w:sz w:val="18"/>
        </w:rPr>
        <w:t xml:space="preserve">            ],</w:t>
      </w:r>
      <w:r>
        <w:rPr>
          <w:sz w:val="18"/>
        </w:rPr>
        <w:br w:type="textWrapping"/>
      </w:r>
      <w:r>
        <w:rPr>
          <w:sz w:val="18"/>
        </w:rPr>
        <w:t xml:space="preserve">            "2023-12-29":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14590</w:t>
      </w:r>
      <w:r>
        <w:rPr>
          <w:sz w:val="18"/>
        </w:rPr>
        <w:br w:type="textWrapping"/>
      </w:r>
      <w:r>
        <w:rPr>
          <w:sz w:val="18"/>
        </w:rPr>
        <w:t xml:space="preserve">            ],</w:t>
      </w:r>
      <w:r>
        <w:rPr>
          <w:sz w:val="18"/>
        </w:rPr>
        <w:br w:type="textWrapping"/>
      </w:r>
      <w:r>
        <w:rPr>
          <w:sz w:val="18"/>
        </w:rPr>
        <w:t xml:space="preserve">            "2023-12-30":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14580</w:t>
      </w:r>
      <w:r>
        <w:rPr>
          <w:sz w:val="18"/>
        </w:rPr>
        <w:br w:type="textWrapping"/>
      </w:r>
      <w:r>
        <w:rPr>
          <w:sz w:val="18"/>
        </w:rPr>
        <w:t xml:space="preserve">            ],</w:t>
      </w:r>
      <w:r>
        <w:rPr>
          <w:sz w:val="18"/>
        </w:rPr>
        <w:br w:type="textWrapping"/>
      </w:r>
      <w:r>
        <w:rPr>
          <w:sz w:val="18"/>
        </w:rPr>
        <w:t xml:space="preserve">            "2023-12-31":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14570</w:t>
      </w:r>
      <w:r>
        <w:rPr>
          <w:sz w:val="18"/>
        </w:rPr>
        <w:br w:type="textWrapping"/>
      </w:r>
      <w:r>
        <w:rPr>
          <w:sz w:val="18"/>
        </w:rPr>
        <w:t xml:space="preserve">            ],</w:t>
      </w:r>
      <w:r>
        <w:rPr>
          <w:sz w:val="18"/>
        </w:rPr>
        <w:br w:type="textWrapping"/>
      </w:r>
      <w:r>
        <w:rPr>
          <w:sz w:val="18"/>
        </w:rPr>
        <w:t xml:space="preserve">            "2024-01-01":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14560</w:t>
      </w:r>
      <w:r>
        <w:rPr>
          <w:sz w:val="18"/>
        </w:rPr>
        <w:br w:type="textWrapping"/>
      </w:r>
      <w:r>
        <w:rPr>
          <w:sz w:val="18"/>
        </w:rPr>
        <w:t xml:space="preserve">            ],</w:t>
      </w:r>
      <w:r>
        <w:rPr>
          <w:sz w:val="18"/>
        </w:rPr>
        <w:br w:type="textWrapping"/>
      </w:r>
      <w:r>
        <w:rPr>
          <w:sz w:val="18"/>
        </w:rPr>
        <w:t xml:space="preserve">            "2024-01-02":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14550</w:t>
      </w:r>
      <w:r>
        <w:rPr>
          <w:sz w:val="18"/>
        </w:rPr>
        <w:br w:type="textWrapping"/>
      </w:r>
      <w:r>
        <w:rPr>
          <w:sz w:val="18"/>
        </w:rPr>
        <w:t xml:space="preserve">            ],</w:t>
      </w:r>
      <w:r>
        <w:rPr>
          <w:sz w:val="18"/>
        </w:rPr>
        <w:br w:type="textWrapping"/>
      </w:r>
      <w:r>
        <w:rPr>
          <w:sz w:val="18"/>
        </w:rPr>
        <w:t xml:space="preserve">            "2024-01-03":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14540</w:t>
      </w:r>
      <w:r>
        <w:rPr>
          <w:sz w:val="18"/>
        </w:rPr>
        <w:br w:type="textWrapping"/>
      </w:r>
      <w:r>
        <w:rPr>
          <w:sz w:val="18"/>
        </w:rPr>
        <w:t xml:space="preserve">            ],</w:t>
      </w:r>
      <w:r>
        <w:rPr>
          <w:sz w:val="18"/>
        </w:rPr>
        <w:br w:type="textWrapping"/>
      </w:r>
      <w:r>
        <w:rPr>
          <w:sz w:val="18"/>
        </w:rPr>
        <w:t xml:space="preserve">            "2024-01-04":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14530</w:t>
      </w:r>
      <w:r>
        <w:rPr>
          <w:sz w:val="18"/>
        </w:rPr>
        <w:br w:type="textWrapping"/>
      </w:r>
      <w:r>
        <w:rPr>
          <w:sz w:val="18"/>
        </w:rPr>
        <w:t xml:space="preserve">            ],</w:t>
      </w:r>
      <w:r>
        <w:rPr>
          <w:sz w:val="18"/>
        </w:rPr>
        <w:br w:type="textWrapping"/>
      </w:r>
      <w:r>
        <w:rPr>
          <w:sz w:val="18"/>
        </w:rPr>
        <w:t xml:space="preserve">            "2024-01-05":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14520</w:t>
      </w:r>
      <w:r>
        <w:rPr>
          <w:sz w:val="18"/>
        </w:rPr>
        <w:br w:type="textWrapping"/>
      </w:r>
      <w:r>
        <w:rPr>
          <w:sz w:val="18"/>
        </w:rPr>
        <w:t xml:space="preserve">            ],</w:t>
      </w:r>
      <w:r>
        <w:rPr>
          <w:sz w:val="18"/>
        </w:rPr>
        <w:br w:type="textWrapping"/>
      </w:r>
      <w:r>
        <w:rPr>
          <w:sz w:val="18"/>
        </w:rPr>
        <w:t xml:space="preserve">            "2024-01-06":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14510</w:t>
      </w:r>
      <w:r>
        <w:rPr>
          <w:sz w:val="18"/>
        </w:rPr>
        <w:br w:type="textWrapping"/>
      </w:r>
      <w:r>
        <w:rPr>
          <w:sz w:val="18"/>
        </w:rPr>
        <w:t xml:space="preserve">            ],</w:t>
      </w:r>
      <w:r>
        <w:rPr>
          <w:sz w:val="18"/>
        </w:rPr>
        <w:br w:type="textWrapping"/>
      </w:r>
      <w:r>
        <w:rPr>
          <w:sz w:val="18"/>
        </w:rPr>
        <w:t xml:space="preserve">            "2024-01-07":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14500</w:t>
      </w:r>
      <w:r>
        <w:rPr>
          <w:sz w:val="18"/>
        </w:rPr>
        <w:br w:type="textWrapping"/>
      </w:r>
      <w:r>
        <w:rPr>
          <w:sz w:val="18"/>
        </w:rPr>
        <w:t xml:space="preserve">            ],</w:t>
      </w:r>
      <w:r>
        <w:rPr>
          <w:sz w:val="18"/>
        </w:rPr>
        <w:br w:type="textWrapping"/>
      </w:r>
      <w:r>
        <w:rPr>
          <w:sz w:val="18"/>
        </w:rPr>
        <w:t xml:space="preserve">            "2024-01-08":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14490</w:t>
      </w:r>
      <w:r>
        <w:rPr>
          <w:sz w:val="18"/>
        </w:rPr>
        <w:br w:type="textWrapping"/>
      </w:r>
      <w:r>
        <w:rPr>
          <w:sz w:val="18"/>
        </w:rPr>
        <w:t xml:space="preserve">            ],</w:t>
      </w:r>
      <w:r>
        <w:rPr>
          <w:sz w:val="18"/>
        </w:rPr>
        <w:br w:type="textWrapping"/>
      </w:r>
      <w:r>
        <w:rPr>
          <w:sz w:val="18"/>
        </w:rPr>
        <w:t xml:space="preserve">            "2024-01-09":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14480</w:t>
      </w:r>
      <w:r>
        <w:rPr>
          <w:sz w:val="18"/>
        </w:rPr>
        <w:br w:type="textWrapping"/>
      </w:r>
      <w:r>
        <w:rPr>
          <w:sz w:val="18"/>
        </w:rPr>
        <w:t xml:space="preserve">            ],</w:t>
      </w:r>
      <w:r>
        <w:rPr>
          <w:sz w:val="18"/>
        </w:rPr>
        <w:br w:type="textWrapping"/>
      </w:r>
      <w:r>
        <w:rPr>
          <w:sz w:val="18"/>
        </w:rPr>
        <w:t xml:space="preserve">            "2024-01-10":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14470</w:t>
      </w:r>
      <w:r>
        <w:rPr>
          <w:sz w:val="18"/>
        </w:rPr>
        <w:br w:type="textWrapping"/>
      </w:r>
      <w:r>
        <w:rPr>
          <w:sz w:val="18"/>
        </w:rPr>
        <w:t xml:space="preserve">            ],</w:t>
      </w:r>
      <w:r>
        <w:rPr>
          <w:sz w:val="18"/>
        </w:rPr>
        <w:br w:type="textWrapping"/>
      </w:r>
      <w:r>
        <w:rPr>
          <w:sz w:val="18"/>
        </w:rPr>
        <w:t xml:space="preserve">            "2024-01-11":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14460</w:t>
      </w:r>
      <w:r>
        <w:rPr>
          <w:sz w:val="18"/>
        </w:rPr>
        <w:br w:type="textWrapping"/>
      </w:r>
      <w:r>
        <w:rPr>
          <w:sz w:val="18"/>
        </w:rPr>
        <w:t xml:space="preserve">            ],</w:t>
      </w:r>
      <w:r>
        <w:rPr>
          <w:sz w:val="18"/>
        </w:rPr>
        <w:br w:type="textWrapping"/>
      </w:r>
      <w:r>
        <w:rPr>
          <w:sz w:val="18"/>
        </w:rPr>
        <w:t xml:space="preserve">            "2024-01-12":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14450</w:t>
      </w:r>
      <w:r>
        <w:rPr>
          <w:sz w:val="18"/>
        </w:rPr>
        <w:br w:type="textWrapping"/>
      </w:r>
      <w:r>
        <w:rPr>
          <w:sz w:val="18"/>
        </w:rPr>
        <w:t xml:space="preserve">            ],</w:t>
      </w:r>
      <w:r>
        <w:rPr>
          <w:sz w:val="18"/>
        </w:rPr>
        <w:br w:type="textWrapping"/>
      </w:r>
      <w:r>
        <w:rPr>
          <w:sz w:val="18"/>
        </w:rPr>
        <w:t xml:space="preserve">            "2024-01-13":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14440</w:t>
      </w:r>
      <w:r>
        <w:rPr>
          <w:sz w:val="18"/>
        </w:rPr>
        <w:br w:type="textWrapping"/>
      </w:r>
      <w:r>
        <w:rPr>
          <w:sz w:val="18"/>
        </w:rPr>
        <w:t xml:space="preserve">            ],</w:t>
      </w:r>
      <w:r>
        <w:rPr>
          <w:sz w:val="18"/>
        </w:rPr>
        <w:br w:type="textWrapping"/>
      </w:r>
      <w:r>
        <w:rPr>
          <w:sz w:val="18"/>
        </w:rPr>
        <w:t xml:space="preserve">            "2024-01-14":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14430</w:t>
      </w:r>
      <w:r>
        <w:rPr>
          <w:sz w:val="18"/>
        </w:rPr>
        <w:br w:type="textWrapping"/>
      </w:r>
      <w:r>
        <w:rPr>
          <w:sz w:val="18"/>
        </w:rPr>
        <w:t xml:space="preserve">            ],</w:t>
      </w:r>
      <w:r>
        <w:rPr>
          <w:sz w:val="18"/>
        </w:rPr>
        <w:br w:type="textWrapping"/>
      </w:r>
      <w:r>
        <w:rPr>
          <w:sz w:val="18"/>
        </w:rPr>
        <w:t xml:space="preserve">            "2024-01-15":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14420</w:t>
      </w:r>
      <w:r>
        <w:rPr>
          <w:sz w:val="18"/>
        </w:rPr>
        <w:br w:type="textWrapping"/>
      </w:r>
      <w:r>
        <w:rPr>
          <w:sz w:val="18"/>
        </w:rPr>
        <w:t xml:space="preserve">            ],</w:t>
      </w:r>
      <w:r>
        <w:rPr>
          <w:sz w:val="18"/>
        </w:rPr>
        <w:br w:type="textWrapping"/>
      </w:r>
      <w:r>
        <w:rPr>
          <w:sz w:val="18"/>
        </w:rPr>
        <w:t xml:space="preserve">            "2024-01-16":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14410</w:t>
      </w:r>
      <w:r>
        <w:rPr>
          <w:sz w:val="18"/>
        </w:rPr>
        <w:br w:type="textWrapping"/>
      </w:r>
      <w:r>
        <w:rPr>
          <w:sz w:val="18"/>
        </w:rPr>
        <w:t xml:space="preserve">            ],</w:t>
      </w:r>
      <w:r>
        <w:rPr>
          <w:sz w:val="18"/>
        </w:rPr>
        <w:br w:type="textWrapping"/>
      </w:r>
      <w:r>
        <w:rPr>
          <w:sz w:val="18"/>
        </w:rPr>
        <w:t xml:space="preserve">            "2024-01-17":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14400</w:t>
      </w:r>
      <w:r>
        <w:rPr>
          <w:sz w:val="18"/>
        </w:rPr>
        <w:br w:type="textWrapping"/>
      </w:r>
      <w:r>
        <w:rPr>
          <w:sz w:val="18"/>
        </w:rPr>
        <w:t xml:space="preserve">            ],</w:t>
      </w:r>
      <w:r>
        <w:rPr>
          <w:sz w:val="18"/>
        </w:rPr>
        <w:br w:type="textWrapping"/>
      </w:r>
      <w:r>
        <w:rPr>
          <w:sz w:val="18"/>
        </w:rPr>
        <w:t xml:space="preserve">            "2024-01-18":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14390</w:t>
      </w:r>
      <w:r>
        <w:rPr>
          <w:sz w:val="18"/>
        </w:rPr>
        <w:br w:type="textWrapping"/>
      </w:r>
      <w:r>
        <w:rPr>
          <w:sz w:val="18"/>
        </w:rPr>
        <w:t xml:space="preserve">            ],</w:t>
      </w:r>
      <w:r>
        <w:rPr>
          <w:sz w:val="18"/>
        </w:rPr>
        <w:br w:type="textWrapping"/>
      </w:r>
      <w:r>
        <w:rPr>
          <w:sz w:val="18"/>
        </w:rPr>
        <w:t xml:space="preserve">            "2024-01-19":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14380</w:t>
      </w:r>
      <w:r>
        <w:rPr>
          <w:sz w:val="18"/>
        </w:rPr>
        <w:br w:type="textWrapping"/>
      </w:r>
      <w:r>
        <w:rPr>
          <w:sz w:val="18"/>
        </w:rPr>
        <w:t xml:space="preserve">            ],</w:t>
      </w:r>
      <w:r>
        <w:rPr>
          <w:sz w:val="18"/>
        </w:rPr>
        <w:br w:type="textWrapping"/>
      </w:r>
      <w:r>
        <w:rPr>
          <w:sz w:val="18"/>
        </w:rPr>
        <w:t xml:space="preserve">            "2024-01-20":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14370</w:t>
      </w:r>
      <w:r>
        <w:rPr>
          <w:sz w:val="18"/>
        </w:rPr>
        <w:br w:type="textWrapping"/>
      </w:r>
      <w:r>
        <w:rPr>
          <w:sz w:val="18"/>
        </w:rPr>
        <w:t xml:space="preserve">            ],</w:t>
      </w:r>
      <w:r>
        <w:rPr>
          <w:sz w:val="18"/>
        </w:rPr>
        <w:br w:type="textWrapping"/>
      </w:r>
      <w:r>
        <w:rPr>
          <w:sz w:val="18"/>
        </w:rPr>
        <w:t xml:space="preserve">            "2024-01-21":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14360</w:t>
      </w:r>
      <w:r>
        <w:rPr>
          <w:sz w:val="18"/>
        </w:rPr>
        <w:br w:type="textWrapping"/>
      </w:r>
      <w:r>
        <w:rPr>
          <w:sz w:val="18"/>
        </w:rPr>
        <w:t xml:space="preserve">            ],</w:t>
      </w:r>
      <w:r>
        <w:rPr>
          <w:sz w:val="18"/>
        </w:rPr>
        <w:br w:type="textWrapping"/>
      </w:r>
      <w:r>
        <w:rPr>
          <w:sz w:val="18"/>
        </w:rPr>
        <w:t xml:space="preserve">            "2024-01-22":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14350</w:t>
      </w:r>
      <w:r>
        <w:rPr>
          <w:sz w:val="18"/>
        </w:rPr>
        <w:br w:type="textWrapping"/>
      </w:r>
      <w:r>
        <w:rPr>
          <w:sz w:val="18"/>
        </w:rPr>
        <w:t xml:space="preserve">            ],</w:t>
      </w:r>
      <w:r>
        <w:rPr>
          <w:sz w:val="18"/>
        </w:rPr>
        <w:br w:type="textWrapping"/>
      </w:r>
      <w:r>
        <w:rPr>
          <w:sz w:val="18"/>
        </w:rPr>
        <w:t xml:space="preserve">            "2024-01-23":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14340</w:t>
      </w:r>
      <w:r>
        <w:rPr>
          <w:sz w:val="18"/>
        </w:rPr>
        <w:br w:type="textWrapping"/>
      </w:r>
      <w:r>
        <w:rPr>
          <w:sz w:val="18"/>
        </w:rPr>
        <w:t xml:space="preserve">            ],</w:t>
      </w:r>
      <w:r>
        <w:rPr>
          <w:sz w:val="18"/>
        </w:rPr>
        <w:br w:type="textWrapping"/>
      </w:r>
      <w:r>
        <w:rPr>
          <w:sz w:val="18"/>
        </w:rPr>
        <w:t xml:space="preserve">            "2024-01-24":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14330</w:t>
      </w:r>
      <w:r>
        <w:rPr>
          <w:sz w:val="18"/>
        </w:rPr>
        <w:br w:type="textWrapping"/>
      </w:r>
      <w:r>
        <w:rPr>
          <w:sz w:val="18"/>
        </w:rPr>
        <w:t xml:space="preserve">            ],</w:t>
      </w:r>
      <w:r>
        <w:rPr>
          <w:sz w:val="18"/>
        </w:rPr>
        <w:br w:type="textWrapping"/>
      </w:r>
      <w:r>
        <w:rPr>
          <w:sz w:val="18"/>
        </w:rPr>
        <w:t xml:space="preserve">            "2024-01-25":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14320</w:t>
      </w:r>
      <w:r>
        <w:rPr>
          <w:sz w:val="18"/>
        </w:rPr>
        <w:br w:type="textWrapping"/>
      </w:r>
      <w:r>
        <w:rPr>
          <w:sz w:val="18"/>
        </w:rPr>
        <w:t xml:space="preserve">            ],</w:t>
      </w:r>
      <w:r>
        <w:rPr>
          <w:sz w:val="18"/>
        </w:rPr>
        <w:br w:type="textWrapping"/>
      </w:r>
      <w:r>
        <w:rPr>
          <w:sz w:val="18"/>
        </w:rPr>
        <w:t xml:space="preserve">            "2024-01-26":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14310</w:t>
      </w:r>
      <w:r>
        <w:rPr>
          <w:sz w:val="18"/>
        </w:rPr>
        <w:br w:type="textWrapping"/>
      </w:r>
      <w:r>
        <w:rPr>
          <w:sz w:val="18"/>
        </w:rPr>
        <w:t xml:space="preserve">            ],</w:t>
      </w:r>
      <w:r>
        <w:rPr>
          <w:sz w:val="18"/>
        </w:rPr>
        <w:br w:type="textWrapping"/>
      </w:r>
      <w:r>
        <w:rPr>
          <w:sz w:val="18"/>
        </w:rPr>
        <w:t xml:space="preserve">            "2024-01-27":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14300</w:t>
      </w:r>
      <w:r>
        <w:rPr>
          <w:sz w:val="18"/>
        </w:rPr>
        <w:br w:type="textWrapping"/>
      </w:r>
      <w:r>
        <w:rPr>
          <w:sz w:val="18"/>
        </w:rPr>
        <w:t xml:space="preserve">            ],</w:t>
      </w:r>
      <w:r>
        <w:rPr>
          <w:sz w:val="18"/>
        </w:rPr>
        <w:br w:type="textWrapping"/>
      </w:r>
      <w:r>
        <w:rPr>
          <w:sz w:val="18"/>
        </w:rPr>
        <w:t xml:space="preserve">            "2024-01-28":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14290</w:t>
      </w:r>
      <w:r>
        <w:rPr>
          <w:sz w:val="18"/>
        </w:rPr>
        <w:br w:type="textWrapping"/>
      </w:r>
      <w:r>
        <w:rPr>
          <w:sz w:val="18"/>
        </w:rPr>
        <w:t xml:space="preserve">            ],</w:t>
      </w:r>
      <w:r>
        <w:rPr>
          <w:sz w:val="18"/>
        </w:rPr>
        <w:br w:type="textWrapping"/>
      </w:r>
      <w:r>
        <w:rPr>
          <w:sz w:val="18"/>
        </w:rPr>
        <w:t xml:space="preserve">            "2024-01-29":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14280</w:t>
      </w:r>
      <w:r>
        <w:rPr>
          <w:sz w:val="18"/>
        </w:rPr>
        <w:br w:type="textWrapping"/>
      </w:r>
      <w:r>
        <w:rPr>
          <w:sz w:val="18"/>
        </w:rPr>
        <w:t xml:space="preserve">            ],</w:t>
      </w:r>
      <w:r>
        <w:rPr>
          <w:sz w:val="18"/>
        </w:rPr>
        <w:br w:type="textWrapping"/>
      </w:r>
      <w:r>
        <w:rPr>
          <w:sz w:val="18"/>
        </w:rPr>
        <w:t xml:space="preserve">            "2024-01-30":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14270</w:t>
      </w:r>
      <w:r>
        <w:rPr>
          <w:sz w:val="18"/>
        </w:rPr>
        <w:br w:type="textWrapping"/>
      </w:r>
      <w:r>
        <w:rPr>
          <w:sz w:val="18"/>
        </w:rPr>
        <w:t xml:space="preserve">            ],</w:t>
      </w:r>
      <w:r>
        <w:rPr>
          <w:sz w:val="18"/>
        </w:rPr>
        <w:br w:type="textWrapping"/>
      </w:r>
      <w:r>
        <w:rPr>
          <w:sz w:val="18"/>
        </w:rPr>
        <w:t xml:space="preserve">            "2024-01-31":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14260</w:t>
      </w:r>
      <w:r>
        <w:rPr>
          <w:sz w:val="18"/>
        </w:rPr>
        <w:br w:type="textWrapping"/>
      </w:r>
      <w:r>
        <w:rPr>
          <w:sz w:val="18"/>
        </w:rPr>
        <w:t xml:space="preserve">            ],</w:t>
      </w:r>
      <w:r>
        <w:rPr>
          <w:sz w:val="18"/>
        </w:rPr>
        <w:br w:type="textWrapping"/>
      </w:r>
      <w:r>
        <w:rPr>
          <w:sz w:val="18"/>
        </w:rPr>
        <w:t xml:space="preserve">            "2024-02-01":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14250</w:t>
      </w:r>
      <w:r>
        <w:rPr>
          <w:sz w:val="18"/>
        </w:rPr>
        <w:br w:type="textWrapping"/>
      </w:r>
      <w:r>
        <w:rPr>
          <w:sz w:val="18"/>
        </w:rPr>
        <w:t xml:space="preserve">            ],</w:t>
      </w:r>
      <w:r>
        <w:rPr>
          <w:sz w:val="18"/>
        </w:rPr>
        <w:br w:type="textWrapping"/>
      </w:r>
      <w:r>
        <w:rPr>
          <w:sz w:val="18"/>
        </w:rPr>
        <w:t xml:space="preserve">            "2024-02-02":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14240</w:t>
      </w:r>
      <w:r>
        <w:rPr>
          <w:sz w:val="18"/>
        </w:rPr>
        <w:br w:type="textWrapping"/>
      </w:r>
      <w:r>
        <w:rPr>
          <w:sz w:val="18"/>
        </w:rPr>
        <w:t xml:space="preserve">            ],</w:t>
      </w:r>
      <w:r>
        <w:rPr>
          <w:sz w:val="18"/>
        </w:rPr>
        <w:br w:type="textWrapping"/>
      </w:r>
      <w:r>
        <w:rPr>
          <w:sz w:val="18"/>
        </w:rPr>
        <w:t xml:space="preserve">            "2024-02-03":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14230</w:t>
      </w:r>
      <w:r>
        <w:rPr>
          <w:sz w:val="18"/>
        </w:rPr>
        <w:br w:type="textWrapping"/>
      </w:r>
      <w:r>
        <w:rPr>
          <w:sz w:val="18"/>
        </w:rPr>
        <w:t xml:space="preserve">            ],</w:t>
      </w:r>
      <w:r>
        <w:rPr>
          <w:sz w:val="18"/>
        </w:rPr>
        <w:br w:type="textWrapping"/>
      </w:r>
      <w:r>
        <w:rPr>
          <w:sz w:val="18"/>
        </w:rPr>
        <w:t xml:space="preserve">            "2024-02-04":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14220</w:t>
      </w:r>
      <w:r>
        <w:rPr>
          <w:sz w:val="18"/>
        </w:rPr>
        <w:br w:type="textWrapping"/>
      </w:r>
      <w:r>
        <w:rPr>
          <w:sz w:val="18"/>
        </w:rPr>
        <w:t xml:space="preserve">            ],</w:t>
      </w:r>
      <w:r>
        <w:rPr>
          <w:sz w:val="18"/>
        </w:rPr>
        <w:br w:type="textWrapping"/>
      </w:r>
      <w:r>
        <w:rPr>
          <w:sz w:val="18"/>
        </w:rPr>
        <w:t xml:space="preserve">            "2024-02-05":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14210</w:t>
      </w:r>
      <w:r>
        <w:rPr>
          <w:sz w:val="18"/>
        </w:rPr>
        <w:br w:type="textWrapping"/>
      </w:r>
      <w:r>
        <w:rPr>
          <w:sz w:val="18"/>
        </w:rPr>
        <w:t xml:space="preserve">            ],</w:t>
      </w:r>
      <w:r>
        <w:rPr>
          <w:sz w:val="18"/>
        </w:rPr>
        <w:br w:type="textWrapping"/>
      </w:r>
      <w:r>
        <w:rPr>
          <w:sz w:val="18"/>
        </w:rPr>
        <w:t xml:space="preserve">            "2024-02-06":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14200</w:t>
      </w:r>
      <w:r>
        <w:rPr>
          <w:sz w:val="18"/>
        </w:rPr>
        <w:br w:type="textWrapping"/>
      </w:r>
      <w:r>
        <w:rPr>
          <w:sz w:val="18"/>
        </w:rPr>
        <w:t xml:space="preserve">            ],</w:t>
      </w:r>
      <w:r>
        <w:rPr>
          <w:sz w:val="18"/>
        </w:rPr>
        <w:br w:type="textWrapping"/>
      </w:r>
      <w:r>
        <w:rPr>
          <w:sz w:val="18"/>
        </w:rPr>
        <w:t xml:space="preserve">            "2024-02-07":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14190</w:t>
      </w:r>
      <w:r>
        <w:rPr>
          <w:sz w:val="18"/>
        </w:rPr>
        <w:br w:type="textWrapping"/>
      </w:r>
      <w:r>
        <w:rPr>
          <w:sz w:val="18"/>
        </w:rPr>
        <w:t xml:space="preserve">            ],</w:t>
      </w:r>
      <w:r>
        <w:rPr>
          <w:sz w:val="18"/>
        </w:rPr>
        <w:br w:type="textWrapping"/>
      </w:r>
      <w:r>
        <w:rPr>
          <w:sz w:val="18"/>
        </w:rPr>
        <w:t xml:space="preserve">            "2024-02-08":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14180</w:t>
      </w:r>
      <w:r>
        <w:rPr>
          <w:sz w:val="18"/>
        </w:rPr>
        <w:br w:type="textWrapping"/>
      </w:r>
      <w:r>
        <w:rPr>
          <w:sz w:val="18"/>
        </w:rPr>
        <w:t xml:space="preserve">            ],</w:t>
      </w:r>
      <w:r>
        <w:rPr>
          <w:sz w:val="18"/>
        </w:rPr>
        <w:br w:type="textWrapping"/>
      </w:r>
      <w:r>
        <w:rPr>
          <w:sz w:val="18"/>
        </w:rPr>
        <w:t xml:space="preserve">            "2024-02-09":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14170</w:t>
      </w:r>
      <w:r>
        <w:rPr>
          <w:sz w:val="18"/>
        </w:rPr>
        <w:br w:type="textWrapping"/>
      </w:r>
      <w:r>
        <w:rPr>
          <w:sz w:val="18"/>
        </w:rPr>
        <w:t xml:space="preserve">            ],</w:t>
      </w:r>
      <w:r>
        <w:rPr>
          <w:sz w:val="18"/>
        </w:rPr>
        <w:br w:type="textWrapping"/>
      </w:r>
      <w:r>
        <w:rPr>
          <w:sz w:val="18"/>
        </w:rPr>
        <w:t xml:space="preserve">            "2024-02-10":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14160</w:t>
      </w:r>
      <w:r>
        <w:rPr>
          <w:sz w:val="18"/>
        </w:rPr>
        <w:br w:type="textWrapping"/>
      </w:r>
      <w:r>
        <w:rPr>
          <w:sz w:val="18"/>
        </w:rPr>
        <w:t xml:space="preserve">            ],</w:t>
      </w:r>
      <w:r>
        <w:rPr>
          <w:sz w:val="18"/>
        </w:rPr>
        <w:br w:type="textWrapping"/>
      </w:r>
      <w:r>
        <w:rPr>
          <w:sz w:val="18"/>
        </w:rPr>
        <w:t xml:space="preserve">            "2024-02-11":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14150</w:t>
      </w:r>
      <w:r>
        <w:rPr>
          <w:sz w:val="18"/>
        </w:rPr>
        <w:br w:type="textWrapping"/>
      </w:r>
      <w:r>
        <w:rPr>
          <w:sz w:val="18"/>
        </w:rPr>
        <w:t xml:space="preserve">            ],</w:t>
      </w:r>
      <w:r>
        <w:rPr>
          <w:sz w:val="18"/>
        </w:rPr>
        <w:br w:type="textWrapping"/>
      </w:r>
      <w:r>
        <w:rPr>
          <w:sz w:val="18"/>
        </w:rPr>
        <w:t xml:space="preserve">            "2024-02-12":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14140</w:t>
      </w:r>
      <w:r>
        <w:rPr>
          <w:sz w:val="18"/>
        </w:rPr>
        <w:br w:type="textWrapping"/>
      </w:r>
      <w:r>
        <w:rPr>
          <w:sz w:val="18"/>
        </w:rPr>
        <w:t xml:space="preserve">            ],</w:t>
      </w:r>
      <w:r>
        <w:rPr>
          <w:sz w:val="18"/>
        </w:rPr>
        <w:br w:type="textWrapping"/>
      </w:r>
      <w:r>
        <w:rPr>
          <w:sz w:val="18"/>
        </w:rPr>
        <w:t xml:space="preserve">            "2024-02-13":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14130</w:t>
      </w:r>
      <w:r>
        <w:rPr>
          <w:sz w:val="18"/>
        </w:rPr>
        <w:br w:type="textWrapping"/>
      </w:r>
      <w:r>
        <w:rPr>
          <w:sz w:val="18"/>
        </w:rPr>
        <w:t xml:space="preserve">            ],</w:t>
      </w:r>
      <w:r>
        <w:rPr>
          <w:sz w:val="18"/>
        </w:rPr>
        <w:br w:type="textWrapping"/>
      </w:r>
      <w:r>
        <w:rPr>
          <w:sz w:val="18"/>
        </w:rPr>
        <w:t xml:space="preserve">            "2024-02-14":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14120</w:t>
      </w:r>
      <w:r>
        <w:rPr>
          <w:sz w:val="18"/>
        </w:rPr>
        <w:br w:type="textWrapping"/>
      </w:r>
      <w:r>
        <w:rPr>
          <w:sz w:val="18"/>
        </w:rPr>
        <w:t xml:space="preserve">            ],</w:t>
      </w:r>
      <w:r>
        <w:rPr>
          <w:sz w:val="18"/>
        </w:rPr>
        <w:br w:type="textWrapping"/>
      </w:r>
      <w:r>
        <w:rPr>
          <w:sz w:val="18"/>
        </w:rPr>
        <w:t xml:space="preserve">            "2024-02-15":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14110</w:t>
      </w:r>
      <w:r>
        <w:rPr>
          <w:sz w:val="18"/>
        </w:rPr>
        <w:br w:type="textWrapping"/>
      </w:r>
      <w:r>
        <w:rPr>
          <w:sz w:val="18"/>
        </w:rPr>
        <w:t xml:space="preserve">            ],</w:t>
      </w:r>
      <w:r>
        <w:rPr>
          <w:sz w:val="18"/>
        </w:rPr>
        <w:br w:type="textWrapping"/>
      </w:r>
      <w:r>
        <w:rPr>
          <w:sz w:val="18"/>
        </w:rPr>
        <w:t xml:space="preserve">            "2024-02-16":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14100</w:t>
      </w:r>
      <w:r>
        <w:rPr>
          <w:sz w:val="18"/>
        </w:rPr>
        <w:br w:type="textWrapping"/>
      </w:r>
      <w:r>
        <w:rPr>
          <w:sz w:val="18"/>
        </w:rPr>
        <w:t xml:space="preserve">            ],</w:t>
      </w:r>
      <w:r>
        <w:rPr>
          <w:sz w:val="18"/>
        </w:rPr>
        <w:br w:type="textWrapping"/>
      </w:r>
      <w:r>
        <w:rPr>
          <w:sz w:val="18"/>
        </w:rPr>
        <w:t xml:space="preserve">            "2024-02-17":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14090</w:t>
      </w:r>
      <w:r>
        <w:rPr>
          <w:sz w:val="18"/>
        </w:rPr>
        <w:br w:type="textWrapping"/>
      </w:r>
      <w:r>
        <w:rPr>
          <w:sz w:val="18"/>
        </w:rPr>
        <w:t xml:space="preserve">            ],</w:t>
      </w:r>
      <w:r>
        <w:rPr>
          <w:sz w:val="18"/>
        </w:rPr>
        <w:br w:type="textWrapping"/>
      </w:r>
      <w:r>
        <w:rPr>
          <w:sz w:val="18"/>
        </w:rPr>
        <w:t xml:space="preserve">            "2024-02-18":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14080</w:t>
      </w:r>
      <w:r>
        <w:rPr>
          <w:sz w:val="18"/>
        </w:rPr>
        <w:br w:type="textWrapping"/>
      </w:r>
      <w:r>
        <w:rPr>
          <w:sz w:val="18"/>
        </w:rPr>
        <w:t xml:space="preserve">            ],</w:t>
      </w:r>
      <w:r>
        <w:rPr>
          <w:sz w:val="18"/>
        </w:rPr>
        <w:br w:type="textWrapping"/>
      </w:r>
      <w:r>
        <w:rPr>
          <w:sz w:val="18"/>
        </w:rPr>
        <w:t xml:space="preserve">            "2024-02-19":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14070</w:t>
      </w:r>
      <w:r>
        <w:rPr>
          <w:sz w:val="18"/>
        </w:rPr>
        <w:br w:type="textWrapping"/>
      </w:r>
      <w:r>
        <w:rPr>
          <w:sz w:val="18"/>
        </w:rPr>
        <w:t xml:space="preserve">            ],</w:t>
      </w:r>
      <w:r>
        <w:rPr>
          <w:sz w:val="18"/>
        </w:rPr>
        <w:br w:type="textWrapping"/>
      </w:r>
      <w:r>
        <w:rPr>
          <w:sz w:val="18"/>
        </w:rPr>
        <w:t xml:space="preserve">            "2024-02-20":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14060</w:t>
      </w:r>
      <w:r>
        <w:rPr>
          <w:sz w:val="18"/>
        </w:rPr>
        <w:br w:type="textWrapping"/>
      </w:r>
      <w:r>
        <w:rPr>
          <w:sz w:val="18"/>
        </w:rPr>
        <w:t xml:space="preserve">            ],</w:t>
      </w:r>
      <w:r>
        <w:rPr>
          <w:sz w:val="18"/>
        </w:rPr>
        <w:br w:type="textWrapping"/>
      </w:r>
      <w:r>
        <w:rPr>
          <w:sz w:val="18"/>
        </w:rPr>
        <w:t xml:space="preserve">            "2024-02-21":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14050</w:t>
      </w:r>
      <w:r>
        <w:rPr>
          <w:sz w:val="18"/>
        </w:rPr>
        <w:br w:type="textWrapping"/>
      </w:r>
      <w:r>
        <w:rPr>
          <w:sz w:val="18"/>
        </w:rPr>
        <w:t xml:space="preserve">            ],</w:t>
      </w:r>
      <w:r>
        <w:rPr>
          <w:sz w:val="18"/>
        </w:rPr>
        <w:br w:type="textWrapping"/>
      </w:r>
      <w:r>
        <w:rPr>
          <w:sz w:val="18"/>
        </w:rPr>
        <w:t xml:space="preserve">            "2024-02-22":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14040</w:t>
      </w:r>
      <w:r>
        <w:rPr>
          <w:sz w:val="18"/>
        </w:rPr>
        <w:br w:type="textWrapping"/>
      </w:r>
      <w:r>
        <w:rPr>
          <w:sz w:val="18"/>
        </w:rPr>
        <w:t xml:space="preserve">            ],</w:t>
      </w:r>
      <w:r>
        <w:rPr>
          <w:sz w:val="18"/>
        </w:rPr>
        <w:br w:type="textWrapping"/>
      </w:r>
      <w:r>
        <w:rPr>
          <w:sz w:val="18"/>
        </w:rPr>
        <w:t xml:space="preserve">            "2024-02-23":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14030</w:t>
      </w:r>
      <w:r>
        <w:rPr>
          <w:sz w:val="18"/>
        </w:rPr>
        <w:br w:type="textWrapping"/>
      </w:r>
      <w:r>
        <w:rPr>
          <w:sz w:val="18"/>
        </w:rPr>
        <w:t xml:space="preserve">            ],</w:t>
      </w:r>
      <w:r>
        <w:rPr>
          <w:sz w:val="18"/>
        </w:rPr>
        <w:br w:type="textWrapping"/>
      </w:r>
      <w:r>
        <w:rPr>
          <w:sz w:val="18"/>
        </w:rPr>
        <w:t xml:space="preserve">            "2024-02-24":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14020</w:t>
      </w:r>
      <w:r>
        <w:rPr>
          <w:sz w:val="18"/>
        </w:rPr>
        <w:br w:type="textWrapping"/>
      </w:r>
      <w:r>
        <w:rPr>
          <w:sz w:val="18"/>
        </w:rPr>
        <w:t xml:space="preserve">            ],</w:t>
      </w:r>
      <w:r>
        <w:rPr>
          <w:sz w:val="18"/>
        </w:rPr>
        <w:br w:type="textWrapping"/>
      </w:r>
      <w:r>
        <w:rPr>
          <w:sz w:val="18"/>
        </w:rPr>
        <w:t xml:space="preserve">            "2024-02-25":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14010</w:t>
      </w:r>
      <w:r>
        <w:rPr>
          <w:sz w:val="18"/>
        </w:rPr>
        <w:br w:type="textWrapping"/>
      </w:r>
      <w:r>
        <w:rPr>
          <w:sz w:val="18"/>
        </w:rPr>
        <w:t xml:space="preserve">            ],</w:t>
      </w:r>
      <w:r>
        <w:rPr>
          <w:sz w:val="18"/>
        </w:rPr>
        <w:br w:type="textWrapping"/>
      </w:r>
      <w:r>
        <w:rPr>
          <w:sz w:val="18"/>
        </w:rPr>
        <w:t xml:space="preserve">            "2024-02-26":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14000</w:t>
      </w:r>
      <w:r>
        <w:rPr>
          <w:sz w:val="18"/>
        </w:rPr>
        <w:br w:type="textWrapping"/>
      </w:r>
      <w:r>
        <w:rPr>
          <w:sz w:val="18"/>
        </w:rPr>
        <w:t xml:space="preserve">            ],</w:t>
      </w:r>
      <w:r>
        <w:rPr>
          <w:sz w:val="18"/>
        </w:rPr>
        <w:br w:type="textWrapping"/>
      </w:r>
      <w:r>
        <w:rPr>
          <w:sz w:val="18"/>
        </w:rPr>
        <w:t xml:space="preserve">            "2024-02-27":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13990</w:t>
      </w:r>
      <w:r>
        <w:rPr>
          <w:sz w:val="18"/>
        </w:rPr>
        <w:br w:type="textWrapping"/>
      </w:r>
      <w:r>
        <w:rPr>
          <w:sz w:val="18"/>
        </w:rPr>
        <w:t xml:space="preserve">            ],</w:t>
      </w:r>
      <w:r>
        <w:rPr>
          <w:sz w:val="18"/>
        </w:rPr>
        <w:br w:type="textWrapping"/>
      </w:r>
      <w:r>
        <w:rPr>
          <w:sz w:val="18"/>
        </w:rPr>
        <w:t xml:space="preserve">            "2024-02-28":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13980</w:t>
      </w:r>
      <w:r>
        <w:rPr>
          <w:sz w:val="18"/>
        </w:rPr>
        <w:br w:type="textWrapping"/>
      </w:r>
      <w:r>
        <w:rPr>
          <w:sz w:val="18"/>
        </w:rPr>
        <w:t xml:space="preserve">            ],</w:t>
      </w:r>
      <w:r>
        <w:rPr>
          <w:sz w:val="18"/>
        </w:rPr>
        <w:br w:type="textWrapping"/>
      </w:r>
      <w:r>
        <w:rPr>
          <w:sz w:val="18"/>
        </w:rPr>
        <w:t xml:space="preserve">            "2024-02-29":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13970</w:t>
      </w:r>
      <w:r>
        <w:rPr>
          <w:sz w:val="18"/>
        </w:rPr>
        <w:br w:type="textWrapping"/>
      </w:r>
      <w:r>
        <w:rPr>
          <w:sz w:val="18"/>
        </w:rPr>
        <w:t xml:space="preserve">            ],</w:t>
      </w:r>
      <w:r>
        <w:rPr>
          <w:sz w:val="18"/>
        </w:rPr>
        <w:br w:type="textWrapping"/>
      </w:r>
      <w:r>
        <w:rPr>
          <w:sz w:val="18"/>
        </w:rPr>
        <w:t xml:space="preserve">            "2024-03-01":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13960</w:t>
      </w:r>
      <w:r>
        <w:rPr>
          <w:sz w:val="18"/>
        </w:rPr>
        <w:br w:type="textWrapping"/>
      </w:r>
      <w:r>
        <w:rPr>
          <w:sz w:val="18"/>
        </w:rPr>
        <w:t xml:space="preserve">            ],</w:t>
      </w:r>
      <w:r>
        <w:rPr>
          <w:sz w:val="18"/>
        </w:rPr>
        <w:br w:type="textWrapping"/>
      </w:r>
      <w:r>
        <w:rPr>
          <w:sz w:val="18"/>
        </w:rPr>
        <w:t xml:space="preserve">            "2024-03-02":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13950</w:t>
      </w:r>
      <w:r>
        <w:rPr>
          <w:sz w:val="18"/>
        </w:rPr>
        <w:br w:type="textWrapping"/>
      </w:r>
      <w:r>
        <w:rPr>
          <w:sz w:val="18"/>
        </w:rPr>
        <w:t xml:space="preserve">            ],</w:t>
      </w:r>
      <w:r>
        <w:rPr>
          <w:sz w:val="18"/>
        </w:rPr>
        <w:br w:type="textWrapping"/>
      </w:r>
      <w:r>
        <w:rPr>
          <w:sz w:val="18"/>
        </w:rPr>
        <w:t xml:space="preserve">            "2024-03-03":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13940</w:t>
      </w:r>
      <w:r>
        <w:rPr>
          <w:sz w:val="18"/>
        </w:rPr>
        <w:br w:type="textWrapping"/>
      </w:r>
      <w:r>
        <w:rPr>
          <w:sz w:val="18"/>
        </w:rPr>
        <w:t xml:space="preserve">            ],</w:t>
      </w:r>
      <w:r>
        <w:rPr>
          <w:sz w:val="18"/>
        </w:rPr>
        <w:br w:type="textWrapping"/>
      </w:r>
      <w:r>
        <w:rPr>
          <w:sz w:val="18"/>
        </w:rPr>
        <w:t xml:space="preserve">            "2024-03-04":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13930</w:t>
      </w:r>
      <w:r>
        <w:rPr>
          <w:sz w:val="18"/>
        </w:rPr>
        <w:br w:type="textWrapping"/>
      </w:r>
      <w:r>
        <w:rPr>
          <w:sz w:val="18"/>
        </w:rPr>
        <w:t xml:space="preserve">            ],</w:t>
      </w:r>
      <w:r>
        <w:rPr>
          <w:sz w:val="18"/>
        </w:rPr>
        <w:br w:type="textWrapping"/>
      </w:r>
      <w:r>
        <w:rPr>
          <w:sz w:val="18"/>
        </w:rPr>
        <w:t xml:space="preserve">            "2024-03-05":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13920</w:t>
      </w:r>
      <w:r>
        <w:rPr>
          <w:sz w:val="18"/>
        </w:rPr>
        <w:br w:type="textWrapping"/>
      </w:r>
      <w:r>
        <w:rPr>
          <w:sz w:val="18"/>
        </w:rPr>
        <w:t xml:space="preserve">            ],</w:t>
      </w:r>
      <w:r>
        <w:rPr>
          <w:sz w:val="18"/>
        </w:rPr>
        <w:br w:type="textWrapping"/>
      </w:r>
      <w:r>
        <w:rPr>
          <w:sz w:val="18"/>
        </w:rPr>
        <w:t xml:space="preserve">            "2024-03-06":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13910</w:t>
      </w:r>
      <w:r>
        <w:rPr>
          <w:sz w:val="18"/>
        </w:rPr>
        <w:br w:type="textWrapping"/>
      </w:r>
      <w:r>
        <w:rPr>
          <w:sz w:val="18"/>
        </w:rPr>
        <w:t xml:space="preserve">            ],</w:t>
      </w:r>
      <w:r>
        <w:rPr>
          <w:sz w:val="18"/>
        </w:rPr>
        <w:br w:type="textWrapping"/>
      </w:r>
      <w:r>
        <w:rPr>
          <w:sz w:val="18"/>
        </w:rPr>
        <w:t xml:space="preserve">            "2024-03-07":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13900</w:t>
      </w:r>
      <w:r>
        <w:rPr>
          <w:sz w:val="18"/>
        </w:rPr>
        <w:br w:type="textWrapping"/>
      </w:r>
      <w:r>
        <w:rPr>
          <w:sz w:val="18"/>
        </w:rPr>
        <w:t xml:space="preserve">            ],</w:t>
      </w:r>
      <w:r>
        <w:rPr>
          <w:sz w:val="18"/>
        </w:rPr>
        <w:br w:type="textWrapping"/>
      </w:r>
      <w:r>
        <w:rPr>
          <w:sz w:val="18"/>
        </w:rPr>
        <w:t xml:space="preserve">            "2024-03-08":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13890</w:t>
      </w:r>
      <w:r>
        <w:rPr>
          <w:sz w:val="18"/>
        </w:rPr>
        <w:br w:type="textWrapping"/>
      </w:r>
      <w:r>
        <w:rPr>
          <w:sz w:val="18"/>
        </w:rPr>
        <w:t xml:space="preserve">            ],</w:t>
      </w:r>
      <w:r>
        <w:rPr>
          <w:sz w:val="18"/>
        </w:rPr>
        <w:br w:type="textWrapping"/>
      </w:r>
      <w:r>
        <w:rPr>
          <w:sz w:val="18"/>
        </w:rPr>
        <w:t xml:space="preserve">            "2024-03-09":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13880</w:t>
      </w:r>
      <w:r>
        <w:rPr>
          <w:sz w:val="18"/>
        </w:rPr>
        <w:br w:type="textWrapping"/>
      </w:r>
      <w:r>
        <w:rPr>
          <w:sz w:val="18"/>
        </w:rPr>
        <w:t xml:space="preserve">            ],</w:t>
      </w:r>
      <w:r>
        <w:rPr>
          <w:sz w:val="18"/>
        </w:rPr>
        <w:br w:type="textWrapping"/>
      </w:r>
      <w:r>
        <w:rPr>
          <w:sz w:val="18"/>
        </w:rPr>
        <w:t xml:space="preserve">            "2024-03-10":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13870</w:t>
      </w:r>
      <w:r>
        <w:rPr>
          <w:sz w:val="18"/>
        </w:rPr>
        <w:br w:type="textWrapping"/>
      </w:r>
      <w:r>
        <w:rPr>
          <w:sz w:val="18"/>
        </w:rPr>
        <w:t xml:space="preserve">            ],</w:t>
      </w:r>
      <w:r>
        <w:rPr>
          <w:sz w:val="18"/>
        </w:rPr>
        <w:br w:type="textWrapping"/>
      </w:r>
      <w:r>
        <w:rPr>
          <w:sz w:val="18"/>
        </w:rPr>
        <w:t xml:space="preserve">            "2024-03-11":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13860</w:t>
      </w:r>
      <w:r>
        <w:rPr>
          <w:sz w:val="18"/>
        </w:rPr>
        <w:br w:type="textWrapping"/>
      </w:r>
      <w:r>
        <w:rPr>
          <w:sz w:val="18"/>
        </w:rPr>
        <w:t xml:space="preserve">            ],</w:t>
      </w:r>
      <w:r>
        <w:rPr>
          <w:sz w:val="18"/>
        </w:rPr>
        <w:br w:type="textWrapping"/>
      </w:r>
      <w:r>
        <w:rPr>
          <w:sz w:val="18"/>
        </w:rPr>
        <w:t xml:space="preserve">            "2024-03-12":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13850</w:t>
      </w:r>
      <w:r>
        <w:rPr>
          <w:sz w:val="18"/>
        </w:rPr>
        <w:br w:type="textWrapping"/>
      </w:r>
      <w:r>
        <w:rPr>
          <w:sz w:val="18"/>
        </w:rPr>
        <w:t xml:space="preserve">            ],</w:t>
      </w:r>
      <w:r>
        <w:rPr>
          <w:sz w:val="18"/>
        </w:rPr>
        <w:br w:type="textWrapping"/>
      </w:r>
      <w:r>
        <w:rPr>
          <w:sz w:val="18"/>
        </w:rPr>
        <w:t xml:space="preserve">            "2024-03-13":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13840</w:t>
      </w:r>
      <w:r>
        <w:rPr>
          <w:sz w:val="18"/>
        </w:rPr>
        <w:br w:type="textWrapping"/>
      </w:r>
      <w:r>
        <w:rPr>
          <w:sz w:val="18"/>
        </w:rPr>
        <w:t xml:space="preserve">            ],</w:t>
      </w:r>
      <w:r>
        <w:rPr>
          <w:sz w:val="18"/>
        </w:rPr>
        <w:br w:type="textWrapping"/>
      </w:r>
      <w:r>
        <w:rPr>
          <w:sz w:val="18"/>
        </w:rPr>
        <w:t xml:space="preserve">            "2024-03-14":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13830</w:t>
      </w:r>
      <w:r>
        <w:rPr>
          <w:sz w:val="18"/>
        </w:rPr>
        <w:br w:type="textWrapping"/>
      </w:r>
      <w:r>
        <w:rPr>
          <w:sz w:val="18"/>
        </w:rPr>
        <w:t xml:space="preserve">            ],</w:t>
      </w:r>
      <w:r>
        <w:rPr>
          <w:sz w:val="18"/>
        </w:rPr>
        <w:br w:type="textWrapping"/>
      </w:r>
      <w:r>
        <w:rPr>
          <w:sz w:val="18"/>
        </w:rPr>
        <w:t xml:space="preserve">            "2024-03-15":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13820</w:t>
      </w:r>
      <w:r>
        <w:rPr>
          <w:sz w:val="18"/>
        </w:rPr>
        <w:br w:type="textWrapping"/>
      </w:r>
      <w:r>
        <w:rPr>
          <w:sz w:val="18"/>
        </w:rPr>
        <w:t xml:space="preserve">            ],</w:t>
      </w:r>
      <w:r>
        <w:rPr>
          <w:sz w:val="18"/>
        </w:rPr>
        <w:br w:type="textWrapping"/>
      </w:r>
      <w:r>
        <w:rPr>
          <w:sz w:val="18"/>
        </w:rPr>
        <w:t xml:space="preserve">            "2024-03-16":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13810</w:t>
      </w:r>
      <w:r>
        <w:rPr>
          <w:sz w:val="18"/>
        </w:rPr>
        <w:br w:type="textWrapping"/>
      </w:r>
      <w:r>
        <w:rPr>
          <w:sz w:val="18"/>
        </w:rPr>
        <w:t xml:space="preserve">            ],</w:t>
      </w:r>
      <w:r>
        <w:rPr>
          <w:sz w:val="18"/>
        </w:rPr>
        <w:br w:type="textWrapping"/>
      </w:r>
      <w:r>
        <w:rPr>
          <w:sz w:val="18"/>
        </w:rPr>
        <w:t xml:space="preserve">            "2024-03-17":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13800</w:t>
      </w:r>
      <w:r>
        <w:rPr>
          <w:sz w:val="18"/>
        </w:rPr>
        <w:br w:type="textWrapping"/>
      </w:r>
      <w:r>
        <w:rPr>
          <w:sz w:val="18"/>
        </w:rPr>
        <w:t xml:space="preserve">            ],</w:t>
      </w:r>
      <w:r>
        <w:rPr>
          <w:sz w:val="18"/>
        </w:rPr>
        <w:br w:type="textWrapping"/>
      </w:r>
      <w:r>
        <w:rPr>
          <w:sz w:val="18"/>
        </w:rPr>
        <w:t xml:space="preserve">            "2024-03-18":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13790</w:t>
      </w:r>
      <w:r>
        <w:rPr>
          <w:sz w:val="18"/>
        </w:rPr>
        <w:br w:type="textWrapping"/>
      </w:r>
      <w:r>
        <w:rPr>
          <w:sz w:val="18"/>
        </w:rPr>
        <w:t xml:space="preserve">            ],</w:t>
      </w:r>
      <w:r>
        <w:rPr>
          <w:sz w:val="18"/>
        </w:rPr>
        <w:br w:type="textWrapping"/>
      </w:r>
      <w:r>
        <w:rPr>
          <w:sz w:val="18"/>
        </w:rPr>
        <w:t xml:space="preserve">            "2024-03-19":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13780</w:t>
      </w:r>
      <w:r>
        <w:rPr>
          <w:sz w:val="18"/>
        </w:rPr>
        <w:br w:type="textWrapping"/>
      </w:r>
      <w:r>
        <w:rPr>
          <w:sz w:val="18"/>
        </w:rPr>
        <w:t xml:space="preserve">            ],</w:t>
      </w:r>
      <w:r>
        <w:rPr>
          <w:sz w:val="18"/>
        </w:rPr>
        <w:br w:type="textWrapping"/>
      </w:r>
      <w:r>
        <w:rPr>
          <w:sz w:val="18"/>
        </w:rPr>
        <w:t xml:space="preserve">            "2024-03-20":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13770</w:t>
      </w:r>
      <w:r>
        <w:rPr>
          <w:sz w:val="18"/>
        </w:rPr>
        <w:br w:type="textWrapping"/>
      </w:r>
      <w:r>
        <w:rPr>
          <w:sz w:val="18"/>
        </w:rPr>
        <w:t xml:space="preserve">            ],</w:t>
      </w:r>
      <w:r>
        <w:rPr>
          <w:sz w:val="18"/>
        </w:rPr>
        <w:br w:type="textWrapping"/>
      </w:r>
      <w:r>
        <w:rPr>
          <w:sz w:val="18"/>
        </w:rPr>
        <w:t xml:space="preserve">            "2024-03-21":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13760</w:t>
      </w:r>
      <w:r>
        <w:rPr>
          <w:sz w:val="18"/>
        </w:rPr>
        <w:br w:type="textWrapping"/>
      </w:r>
      <w:r>
        <w:rPr>
          <w:sz w:val="18"/>
        </w:rPr>
        <w:t xml:space="preserve">            ],</w:t>
      </w:r>
      <w:r>
        <w:rPr>
          <w:sz w:val="18"/>
        </w:rPr>
        <w:br w:type="textWrapping"/>
      </w:r>
      <w:r>
        <w:rPr>
          <w:sz w:val="18"/>
        </w:rPr>
        <w:t xml:space="preserve">            "2024-03-22":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13750</w:t>
      </w:r>
      <w:r>
        <w:rPr>
          <w:sz w:val="18"/>
        </w:rPr>
        <w:br w:type="textWrapping"/>
      </w:r>
      <w:r>
        <w:rPr>
          <w:sz w:val="18"/>
        </w:rPr>
        <w:t xml:space="preserve">            ],</w:t>
      </w:r>
      <w:r>
        <w:rPr>
          <w:sz w:val="18"/>
        </w:rPr>
        <w:br w:type="textWrapping"/>
      </w:r>
      <w:r>
        <w:rPr>
          <w:sz w:val="18"/>
        </w:rPr>
        <w:t xml:space="preserve">            "2024-03-23":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13740</w:t>
      </w:r>
      <w:r>
        <w:rPr>
          <w:sz w:val="18"/>
        </w:rPr>
        <w:br w:type="textWrapping"/>
      </w:r>
      <w:r>
        <w:rPr>
          <w:sz w:val="18"/>
        </w:rPr>
        <w:t xml:space="preserve">            ],</w:t>
      </w:r>
      <w:r>
        <w:rPr>
          <w:sz w:val="18"/>
        </w:rPr>
        <w:br w:type="textWrapping"/>
      </w:r>
      <w:r>
        <w:rPr>
          <w:sz w:val="18"/>
        </w:rPr>
        <w:t xml:space="preserve">            "2024-03-24":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13730</w:t>
      </w:r>
      <w:r>
        <w:rPr>
          <w:sz w:val="18"/>
        </w:rPr>
        <w:br w:type="textWrapping"/>
      </w:r>
      <w:r>
        <w:rPr>
          <w:sz w:val="18"/>
        </w:rPr>
        <w:t xml:space="preserve">            ],</w:t>
      </w:r>
      <w:r>
        <w:rPr>
          <w:sz w:val="18"/>
        </w:rPr>
        <w:br w:type="textWrapping"/>
      </w:r>
      <w:r>
        <w:rPr>
          <w:sz w:val="18"/>
        </w:rPr>
        <w:t xml:space="preserve">            "2024-03-25":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13720</w:t>
      </w:r>
      <w:r>
        <w:rPr>
          <w:sz w:val="18"/>
        </w:rPr>
        <w:br w:type="textWrapping"/>
      </w:r>
      <w:r>
        <w:rPr>
          <w:sz w:val="18"/>
        </w:rPr>
        <w:t xml:space="preserve">            ],</w:t>
      </w:r>
      <w:r>
        <w:rPr>
          <w:sz w:val="18"/>
        </w:rPr>
        <w:br w:type="textWrapping"/>
      </w:r>
      <w:r>
        <w:rPr>
          <w:sz w:val="18"/>
        </w:rPr>
        <w:t xml:space="preserve">            "2024-03-26":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13710</w:t>
      </w:r>
      <w:r>
        <w:rPr>
          <w:sz w:val="18"/>
        </w:rPr>
        <w:br w:type="textWrapping"/>
      </w:r>
      <w:r>
        <w:rPr>
          <w:sz w:val="18"/>
        </w:rPr>
        <w:t xml:space="preserve">            ],</w:t>
      </w:r>
      <w:r>
        <w:rPr>
          <w:sz w:val="18"/>
        </w:rPr>
        <w:br w:type="textWrapping"/>
      </w:r>
      <w:r>
        <w:rPr>
          <w:sz w:val="18"/>
        </w:rPr>
        <w:t xml:space="preserve">            "2024-03-27":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13700</w:t>
      </w:r>
      <w:r>
        <w:rPr>
          <w:sz w:val="18"/>
        </w:rPr>
        <w:br w:type="textWrapping"/>
      </w:r>
      <w:r>
        <w:rPr>
          <w:sz w:val="18"/>
        </w:rPr>
        <w:t xml:space="preserve">            ],</w:t>
      </w:r>
      <w:r>
        <w:rPr>
          <w:sz w:val="18"/>
        </w:rPr>
        <w:br w:type="textWrapping"/>
      </w:r>
      <w:r>
        <w:rPr>
          <w:sz w:val="18"/>
        </w:rPr>
        <w:t xml:space="preserve">            "2024-03-28":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13690</w:t>
      </w:r>
      <w:r>
        <w:rPr>
          <w:sz w:val="18"/>
        </w:rPr>
        <w:br w:type="textWrapping"/>
      </w:r>
      <w:r>
        <w:rPr>
          <w:sz w:val="18"/>
        </w:rPr>
        <w:t xml:space="preserve">            ],</w:t>
      </w:r>
      <w:r>
        <w:rPr>
          <w:sz w:val="18"/>
        </w:rPr>
        <w:br w:type="textWrapping"/>
      </w:r>
      <w:r>
        <w:rPr>
          <w:sz w:val="18"/>
        </w:rPr>
        <w:t xml:space="preserve">            "2024-03-29":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13680</w:t>
      </w:r>
      <w:r>
        <w:rPr>
          <w:sz w:val="18"/>
        </w:rPr>
        <w:br w:type="textWrapping"/>
      </w:r>
      <w:r>
        <w:rPr>
          <w:sz w:val="18"/>
        </w:rPr>
        <w:t xml:space="preserve">            ],</w:t>
      </w:r>
      <w:r>
        <w:rPr>
          <w:sz w:val="18"/>
        </w:rPr>
        <w:br w:type="textWrapping"/>
      </w:r>
      <w:r>
        <w:rPr>
          <w:sz w:val="18"/>
        </w:rPr>
        <w:t xml:space="preserve">            "2024-03-30":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13670</w:t>
      </w:r>
      <w:r>
        <w:rPr>
          <w:sz w:val="18"/>
        </w:rPr>
        <w:br w:type="textWrapping"/>
      </w:r>
      <w:r>
        <w:rPr>
          <w:sz w:val="18"/>
        </w:rPr>
        <w:t xml:space="preserve">            ],</w:t>
      </w:r>
      <w:r>
        <w:rPr>
          <w:sz w:val="18"/>
        </w:rPr>
        <w:br w:type="textWrapping"/>
      </w:r>
      <w:r>
        <w:rPr>
          <w:sz w:val="18"/>
        </w:rPr>
        <w:t xml:space="preserve">            "2024-03-31":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13660</w:t>
      </w:r>
      <w:r>
        <w:rPr>
          <w:sz w:val="18"/>
        </w:rPr>
        <w:br w:type="textWrapping"/>
      </w:r>
      <w:r>
        <w:rPr>
          <w:sz w:val="18"/>
        </w:rPr>
        <w:t xml:space="preserve">            ],</w:t>
      </w:r>
      <w:r>
        <w:rPr>
          <w:sz w:val="18"/>
        </w:rPr>
        <w:br w:type="textWrapping"/>
      </w:r>
      <w:r>
        <w:rPr>
          <w:sz w:val="18"/>
        </w:rPr>
        <w:t xml:space="preserve">            "2024-04-01":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13650</w:t>
      </w:r>
      <w:r>
        <w:rPr>
          <w:sz w:val="18"/>
        </w:rPr>
        <w:br w:type="textWrapping"/>
      </w:r>
      <w:r>
        <w:rPr>
          <w:sz w:val="18"/>
        </w:rPr>
        <w:t xml:space="preserve">            ],</w:t>
      </w:r>
      <w:r>
        <w:rPr>
          <w:sz w:val="18"/>
        </w:rPr>
        <w:br w:type="textWrapping"/>
      </w:r>
      <w:r>
        <w:rPr>
          <w:sz w:val="18"/>
        </w:rPr>
        <w:t xml:space="preserve">            "2024-04-02":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13640</w:t>
      </w:r>
      <w:r>
        <w:rPr>
          <w:sz w:val="18"/>
        </w:rPr>
        <w:br w:type="textWrapping"/>
      </w:r>
      <w:r>
        <w:rPr>
          <w:sz w:val="18"/>
        </w:rPr>
        <w:t xml:space="preserve">            ],</w:t>
      </w:r>
      <w:r>
        <w:rPr>
          <w:sz w:val="18"/>
        </w:rPr>
        <w:br w:type="textWrapping"/>
      </w:r>
      <w:r>
        <w:rPr>
          <w:sz w:val="18"/>
        </w:rPr>
        <w:t xml:space="preserve">            "2024-04-03":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13630</w:t>
      </w:r>
      <w:r>
        <w:rPr>
          <w:sz w:val="18"/>
        </w:rPr>
        <w:br w:type="textWrapping"/>
      </w:r>
      <w:r>
        <w:rPr>
          <w:sz w:val="18"/>
        </w:rPr>
        <w:t xml:space="preserve">            ],</w:t>
      </w:r>
      <w:r>
        <w:rPr>
          <w:sz w:val="18"/>
        </w:rPr>
        <w:br w:type="textWrapping"/>
      </w:r>
      <w:r>
        <w:rPr>
          <w:sz w:val="18"/>
        </w:rPr>
        <w:t xml:space="preserve">            "2024-04-04": [</w:t>
      </w:r>
      <w:r>
        <w:rPr>
          <w:sz w:val="18"/>
        </w:rPr>
        <w:br w:type="textWrapping"/>
      </w:r>
      <w:r>
        <w:rPr>
          <w:sz w:val="18"/>
        </w:rPr>
        <w:t xml:space="preserve">                0,</w:t>
      </w:r>
      <w:r>
        <w:rPr>
          <w:sz w:val="18"/>
        </w:rPr>
        <w:br w:type="textWrapping"/>
      </w:r>
      <w:r>
        <w:rPr>
          <w:sz w:val="18"/>
        </w:rPr>
        <w:t xml:space="preserve">                10,</w:t>
      </w:r>
      <w:r>
        <w:rPr>
          <w:sz w:val="18"/>
        </w:rPr>
        <w:br w:type="textWrapping"/>
      </w:r>
      <w:r>
        <w:rPr>
          <w:sz w:val="18"/>
        </w:rPr>
        <w:t xml:space="preserve">                13620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"sug_date_line": [</w:t>
      </w:r>
      <w:r>
        <w:rPr>
          <w:sz w:val="18"/>
        </w:rPr>
        <w:br w:type="textWrapping"/>
      </w:r>
      <w:r>
        <w:rPr>
          <w:sz w:val="18"/>
        </w:rPr>
        <w:t xml:space="preserve">            {</w:t>
      </w:r>
      <w:r>
        <w:rPr>
          <w:sz w:val="18"/>
        </w:rPr>
        <w:br w:type="textWrapping"/>
      </w:r>
      <w:r>
        <w:rPr>
          <w:sz w:val="18"/>
        </w:rPr>
        <w:t xml:space="preserve">                "type": "local_arrive_date",</w:t>
      </w:r>
      <w:r>
        <w:rPr>
          <w:sz w:val="18"/>
        </w:rPr>
        <w:br w:type="textWrapping"/>
      </w:r>
      <w:r>
        <w:rPr>
          <w:sz w:val="18"/>
        </w:rPr>
        <w:t xml:space="preserve">                "title": "本地到货",</w:t>
      </w:r>
      <w:r>
        <w:rPr>
          <w:sz w:val="18"/>
        </w:rPr>
        <w:br w:type="textWrapping"/>
      </w:r>
      <w:r>
        <w:rPr>
          <w:sz w:val="18"/>
        </w:rPr>
        <w:t xml:space="preserve">                "desc": "采购计划+采购交期+质检天数",</w:t>
      </w:r>
      <w:r>
        <w:rPr>
          <w:sz w:val="18"/>
        </w:rPr>
        <w:br w:type="textWrapping"/>
      </w:r>
      <w:r>
        <w:rPr>
          <w:sz w:val="18"/>
        </w:rPr>
        <w:t xml:space="preserve">                "date": "2023-05-16"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"arrive_date_241250000631390722",</w:t>
      </w:r>
      <w:r>
        <w:rPr>
          <w:sz w:val="18"/>
        </w:rPr>
        <w:br w:type="textWrapping"/>
      </w:r>
      <w:r>
        <w:rPr>
          <w:sz w:val="18"/>
        </w:rPr>
        <w:t xml:space="preserve">                "title": "空派到货",</w:t>
      </w:r>
      <w:r>
        <w:rPr>
          <w:sz w:val="18"/>
        </w:rPr>
        <w:br w:type="textWrapping"/>
      </w:r>
      <w:r>
        <w:rPr>
          <w:sz w:val="18"/>
        </w:rPr>
        <w:t xml:space="preserve">                "desc": "头程时效（空派）",</w:t>
      </w:r>
      <w:r>
        <w:rPr>
          <w:sz w:val="18"/>
        </w:rPr>
        <w:br w:type="textWrapping"/>
      </w:r>
      <w:r>
        <w:rPr>
          <w:sz w:val="18"/>
        </w:rPr>
        <w:t xml:space="preserve">                "date": "2023-05-16"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"arrive_date_241250000631390720",</w:t>
      </w:r>
      <w:r>
        <w:rPr>
          <w:sz w:val="18"/>
        </w:rPr>
        <w:br w:type="textWrapping"/>
      </w:r>
      <w:r>
        <w:rPr>
          <w:sz w:val="18"/>
        </w:rPr>
        <w:t xml:space="preserve">                "title": "海派到货",</w:t>
      </w:r>
      <w:r>
        <w:rPr>
          <w:sz w:val="18"/>
        </w:rPr>
        <w:br w:type="textWrapping"/>
      </w:r>
      <w:r>
        <w:rPr>
          <w:sz w:val="18"/>
        </w:rPr>
        <w:t xml:space="preserve">                "desc": "头程时效（空派-海派）",</w:t>
      </w:r>
      <w:r>
        <w:rPr>
          <w:sz w:val="18"/>
        </w:rPr>
        <w:br w:type="textWrapping"/>
      </w:r>
      <w:r>
        <w:rPr>
          <w:sz w:val="18"/>
        </w:rPr>
        <w:t xml:space="preserve">                "date": "2023-06-15"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"with_safe_day_date",</w:t>
      </w:r>
      <w:r>
        <w:rPr>
          <w:sz w:val="18"/>
        </w:rPr>
        <w:br w:type="textWrapping"/>
      </w:r>
      <w:r>
        <w:rPr>
          <w:sz w:val="18"/>
        </w:rPr>
        <w:t xml:space="preserve">                "title": "安全天数",</w:t>
      </w:r>
      <w:r>
        <w:rPr>
          <w:sz w:val="18"/>
        </w:rPr>
        <w:br w:type="textWrapping"/>
      </w:r>
      <w:r>
        <w:rPr>
          <w:sz w:val="18"/>
        </w:rPr>
        <w:t xml:space="preserve">                "desc": "安全天数",</w:t>
      </w:r>
      <w:r>
        <w:rPr>
          <w:sz w:val="18"/>
        </w:rPr>
        <w:br w:type="textWrapping"/>
      </w:r>
      <w:r>
        <w:rPr>
          <w:sz w:val="18"/>
        </w:rPr>
        <w:t xml:space="preserve">                "date": "2023-06-29"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"with_days_frequency_date",</w:t>
      </w:r>
      <w:r>
        <w:rPr>
          <w:sz w:val="18"/>
        </w:rPr>
        <w:br w:type="textWrapping"/>
      </w:r>
      <w:r>
        <w:rPr>
          <w:sz w:val="18"/>
        </w:rPr>
        <w:t xml:space="preserve">                "title": "补货频率",</w:t>
      </w:r>
      <w:r>
        <w:rPr>
          <w:sz w:val="18"/>
        </w:rPr>
        <w:br w:type="textWrapping"/>
      </w:r>
      <w:r>
        <w:rPr>
          <w:sz w:val="18"/>
        </w:rPr>
        <w:t xml:space="preserve">                "desc": "采购频率",</w:t>
      </w:r>
      <w:r>
        <w:rPr>
          <w:sz w:val="18"/>
        </w:rPr>
        <w:br w:type="textWrapping"/>
      </w:r>
      <w:r>
        <w:rPr>
          <w:sz w:val="18"/>
        </w:rPr>
        <w:t xml:space="preserve">                "date": "2023-06-29"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96293F9">
      <w:r>
        <w:rPr>
          <w:sz w:val="18"/>
        </w:rPr>
        <w:t>---</w:t>
      </w:r>
    </w:p>
    <w:p w14:paraId="2F605817">
      <w:pPr>
        <w:pStyle w:val="4"/>
      </w:pPr>
      <w:bookmarkStart w:id="947" w:name="_Toc4978"/>
      <w:r>
        <w:t>查询IPI信息</w:t>
      </w:r>
      <w:bookmarkEnd w:id="947"/>
    </w:p>
    <w:p w14:paraId="49080EEF">
      <w:r>
        <w:rPr>
          <w:sz w:val="18"/>
        </w:rPr>
        <w:t>- Source path: docs/FBALimit/GetIpiInfo</w:t>
      </w:r>
      <w:r>
        <w:rPr>
          <w:sz w:val="18"/>
        </w:rPr>
        <w:br w:type="textWrapping"/>
      </w:r>
      <w:r>
        <w:rPr>
          <w:sz w:val="18"/>
        </w:rPr>
        <w:t>- Source URL: https://apidoc.lingxing.com/docs/FBALimit/GetIpiInfo.md</w:t>
      </w:r>
    </w:p>
    <w:p w14:paraId="2F05D2C6">
      <w:r>
        <w:rPr>
          <w:sz w:val="18"/>
        </w:rPr>
        <w:t># 查询IPI信息</w:t>
      </w:r>
    </w:p>
    <w:p w14:paraId="1F512815">
      <w:pPr>
        <w:pStyle w:val="4"/>
      </w:pPr>
      <w:bookmarkStart w:id="948" w:name="_Toc21953"/>
      <w:r>
        <w:t>接口信息</w:t>
      </w:r>
      <w:bookmarkEnd w:id="948"/>
    </w:p>
    <w:p w14:paraId="28149437">
      <w:pPr>
        <w:pStyle w:val="4"/>
      </w:pPr>
      <w:bookmarkStart w:id="949" w:name="_Toc25744"/>
      <w:r>
        <w:t>请求参数</w:t>
      </w:r>
      <w:bookmarkEnd w:id="949"/>
    </w:p>
    <w:p w14:paraId="281CCEA1">
      <w:pPr>
        <w:pStyle w:val="4"/>
      </w:pPr>
      <w:bookmarkStart w:id="950" w:name="_Toc1249"/>
      <w:r>
        <w:t>返回结果</w:t>
      </w:r>
      <w:bookmarkEnd w:id="950"/>
    </w:p>
    <w:p w14:paraId="5FBDF016">
      <w:r>
        <w:rPr>
          <w:sz w:val="18"/>
        </w:rPr>
        <w:t>Json Object</w:t>
      </w:r>
    </w:p>
    <w:p w14:paraId="65FD9C50">
      <w:pPr>
        <w:pStyle w:val="4"/>
      </w:pPr>
      <w:bookmarkStart w:id="951" w:name="_Toc5088"/>
      <w:r>
        <w:t>返回成功示例</w:t>
      </w:r>
      <w:bookmarkEnd w:id="951"/>
    </w:p>
    <w:p w14:paraId="781BDBBF">
      <w:r>
        <w:rPr>
          <w:sz w:val="18"/>
        </w:rPr>
        <w:t>```</w:t>
      </w:r>
      <w:r>
        <w:rPr>
          <w:sz w:val="18"/>
        </w:rPr>
        <w:br w:type="textWrapping"/>
      </w:r>
      <w:r>
        <w:rPr>
          <w:sz w:val="18"/>
        </w:rPr>
        <w:t>{</w:t>
      </w:r>
      <w:r>
        <w:rPr>
          <w:sz w:val="18"/>
        </w:rPr>
        <w:br w:type="textWrapping"/>
      </w:r>
      <w:r>
        <w:rPr>
          <w:sz w:val="18"/>
        </w:rPr>
        <w:tab/>
      </w:r>
      <w:r>
        <w:rPr>
          <w:sz w:val="18"/>
        </w:rPr>
        <w:t>"code": 0,</w:t>
      </w:r>
      <w:r>
        <w:rPr>
          <w:sz w:val="18"/>
        </w:rPr>
        <w:br w:type="textWrapping"/>
      </w:r>
      <w:r>
        <w:rPr>
          <w:sz w:val="18"/>
        </w:rPr>
        <w:tab/>
      </w:r>
      <w:r>
        <w:rPr>
          <w:sz w:val="18"/>
        </w:rPr>
        <w:t>"message": "success",</w:t>
      </w:r>
      <w:r>
        <w:rPr>
          <w:sz w:val="18"/>
        </w:rPr>
        <w:br w:type="textWrapping"/>
      </w:r>
      <w:r>
        <w:rPr>
          <w:sz w:val="18"/>
        </w:rPr>
        <w:tab/>
      </w:r>
      <w:r>
        <w:rPr>
          <w:sz w:val="18"/>
        </w:rPr>
        <w:t>"error_details": [],</w:t>
      </w:r>
      <w:r>
        <w:rPr>
          <w:sz w:val="18"/>
        </w:rPr>
        <w:br w:type="textWrapping"/>
      </w:r>
      <w:r>
        <w:rPr>
          <w:sz w:val="18"/>
        </w:rPr>
        <w:tab/>
      </w:r>
      <w:r>
        <w:rPr>
          <w:sz w:val="18"/>
        </w:rPr>
        <w:t>"request_id": "A7D2A2C3-7C75-EE20-CB9C-5BB1EFE6B263",</w:t>
      </w:r>
      <w:r>
        <w:rPr>
          <w:sz w:val="18"/>
        </w:rPr>
        <w:br w:type="textWrapping"/>
      </w:r>
      <w:r>
        <w:rPr>
          <w:sz w:val="18"/>
        </w:rPr>
        <w:tab/>
      </w:r>
      <w:r>
        <w:rPr>
          <w:sz w:val="18"/>
        </w:rPr>
        <w:t>"response_time": "2023-01-06 11:40:20",</w:t>
      </w:r>
      <w:r>
        <w:rPr>
          <w:sz w:val="18"/>
        </w:rPr>
        <w:br w:type="textWrapping"/>
      </w:r>
      <w:r>
        <w:rPr>
          <w:sz w:val="18"/>
        </w:rPr>
        <w:tab/>
      </w:r>
      <w:r>
        <w:rPr>
          <w:sz w:val="18"/>
        </w:rPr>
        <w:t>"total": 1,</w:t>
      </w:r>
      <w:r>
        <w:rPr>
          <w:sz w:val="18"/>
        </w:rPr>
        <w:br w:type="textWrapping"/>
      </w:r>
      <w:r>
        <w:rPr>
          <w:sz w:val="18"/>
        </w:rPr>
        <w:tab/>
      </w:r>
      <w:r>
        <w:rPr>
          <w:sz w:val="18"/>
        </w:rPr>
        <w:t>"data": [{</w:t>
      </w:r>
      <w:r>
        <w:rPr>
          <w:sz w:val="18"/>
        </w:rPr>
        <w:br w:type="textWrapping"/>
      </w:r>
      <w:r>
        <w:rPr>
          <w:sz w:val="18"/>
        </w:rPr>
        <w:tab/>
      </w:r>
      <w:r>
        <w:rPr>
          <w:sz w:val="18"/>
        </w:rPr>
        <w:tab/>
      </w:r>
      <w:r>
        <w:rPr>
          <w:sz w:val="18"/>
        </w:rPr>
        <w:t>"seller_id": "A9373BD6015125",</w:t>
      </w:r>
      <w:r>
        <w:rPr>
          <w:sz w:val="18"/>
        </w:rPr>
        <w:br w:type="textWrapping"/>
      </w:r>
      <w:r>
        <w:rPr>
          <w:sz w:val="18"/>
        </w:rPr>
        <w:tab/>
      </w:r>
      <w:r>
        <w:rPr>
          <w:sz w:val="18"/>
        </w:rPr>
        <w:tab/>
      </w:r>
      <w:r>
        <w:rPr>
          <w:sz w:val="18"/>
        </w:rPr>
        <w:t>"seller_account_name": "account2051",</w:t>
      </w:r>
      <w:r>
        <w:rPr>
          <w:sz w:val="18"/>
        </w:rPr>
        <w:br w:type="textWrapping"/>
      </w:r>
      <w:r>
        <w:rPr>
          <w:sz w:val="18"/>
        </w:rPr>
        <w:tab/>
      </w:r>
      <w:r>
        <w:rPr>
          <w:sz w:val="18"/>
        </w:rPr>
        <w:tab/>
      </w:r>
      <w:r>
        <w:rPr>
          <w:sz w:val="18"/>
        </w:rPr>
        <w:t>"seller_name": "店铺1",</w:t>
      </w:r>
      <w:r>
        <w:rPr>
          <w:sz w:val="18"/>
        </w:rPr>
        <w:br w:type="textWrapping"/>
      </w:r>
      <w:r>
        <w:rPr>
          <w:sz w:val="18"/>
        </w:rPr>
        <w:tab/>
      </w:r>
      <w:r>
        <w:rPr>
          <w:sz w:val="18"/>
        </w:rPr>
        <w:tab/>
      </w:r>
      <w:r>
        <w:rPr>
          <w:sz w:val="18"/>
        </w:rPr>
        <w:t>"marketplace": "美国",</w:t>
      </w:r>
      <w:r>
        <w:rPr>
          <w:sz w:val="18"/>
        </w:rPr>
        <w:br w:type="textWrapping"/>
      </w:r>
      <w:r>
        <w:rPr>
          <w:sz w:val="18"/>
        </w:rPr>
        <w:tab/>
      </w:r>
      <w:r>
        <w:rPr>
          <w:sz w:val="18"/>
        </w:rPr>
        <w:tab/>
      </w:r>
      <w:r>
        <w:rPr>
          <w:sz w:val="18"/>
        </w:rPr>
        <w:t>"update_date": "2022-12-15 20:14:59",</w:t>
      </w:r>
      <w:r>
        <w:rPr>
          <w:sz w:val="18"/>
        </w:rPr>
        <w:br w:type="textWrapping"/>
      </w:r>
      <w:r>
        <w:rPr>
          <w:sz w:val="18"/>
        </w:rPr>
        <w:tab/>
      </w:r>
      <w:r>
        <w:rPr>
          <w:sz w:val="18"/>
        </w:rPr>
        <w:tab/>
      </w:r>
      <w:r>
        <w:rPr>
          <w:sz w:val="18"/>
        </w:rPr>
        <w:t>"vol_unit_text": "立方英尺",</w:t>
      </w:r>
      <w:r>
        <w:rPr>
          <w:sz w:val="18"/>
        </w:rPr>
        <w:br w:type="textWrapping"/>
      </w:r>
      <w:r>
        <w:rPr>
          <w:sz w:val="18"/>
        </w:rPr>
        <w:tab/>
      </w:r>
      <w:r>
        <w:rPr>
          <w:sz w:val="18"/>
        </w:rPr>
        <w:tab/>
      </w:r>
      <w:r>
        <w:rPr>
          <w:sz w:val="18"/>
        </w:rPr>
        <w:t>"ipi": 0,</w:t>
      </w:r>
      <w:r>
        <w:rPr>
          <w:sz w:val="18"/>
        </w:rPr>
        <w:br w:type="textWrapping"/>
      </w:r>
      <w:r>
        <w:rPr>
          <w:sz w:val="18"/>
        </w:rPr>
        <w:tab/>
      </w:r>
      <w:r>
        <w:rPr>
          <w:sz w:val="18"/>
        </w:rPr>
        <w:tab/>
      </w:r>
      <w:r>
        <w:rPr>
          <w:sz w:val="18"/>
        </w:rPr>
        <w:t>"excess_inventory_rate": "0.000000",</w:t>
      </w:r>
      <w:r>
        <w:rPr>
          <w:sz w:val="18"/>
        </w:rPr>
        <w:br w:type="textWrapping"/>
      </w:r>
      <w:r>
        <w:rPr>
          <w:sz w:val="18"/>
        </w:rPr>
        <w:tab/>
      </w:r>
      <w:r>
        <w:rPr>
          <w:sz w:val="18"/>
        </w:rPr>
        <w:tab/>
      </w:r>
      <w:r>
        <w:rPr>
          <w:sz w:val="18"/>
        </w:rPr>
        <w:t>"sell_through_rate": "0.000000",</w:t>
      </w:r>
      <w:r>
        <w:rPr>
          <w:sz w:val="18"/>
        </w:rPr>
        <w:br w:type="textWrapping"/>
      </w:r>
      <w:r>
        <w:rPr>
          <w:sz w:val="18"/>
        </w:rPr>
        <w:tab/>
      </w:r>
      <w:r>
        <w:rPr>
          <w:sz w:val="18"/>
        </w:rPr>
        <w:tab/>
      </w:r>
      <w:r>
        <w:rPr>
          <w:sz w:val="18"/>
        </w:rPr>
        <w:t>"stranded_inventory_rate": "0.000000",</w:t>
      </w:r>
      <w:r>
        <w:rPr>
          <w:sz w:val="18"/>
        </w:rPr>
        <w:br w:type="textWrapping"/>
      </w:r>
      <w:r>
        <w:rPr>
          <w:sz w:val="18"/>
        </w:rPr>
        <w:tab/>
      </w:r>
      <w:r>
        <w:rPr>
          <w:sz w:val="18"/>
        </w:rPr>
        <w:tab/>
      </w:r>
      <w:r>
        <w:rPr>
          <w:sz w:val="18"/>
        </w:rPr>
        <w:t>"in_stock_rate": "0.000000",</w:t>
      </w:r>
      <w:r>
        <w:rPr>
          <w:sz w:val="18"/>
        </w:rPr>
        <w:br w:type="textWrapping"/>
      </w:r>
      <w:r>
        <w:rPr>
          <w:sz w:val="18"/>
        </w:rPr>
        <w:tab/>
      </w:r>
      <w:r>
        <w:rPr>
          <w:sz w:val="18"/>
        </w:rPr>
        <w:tab/>
      </w:r>
      <w:r>
        <w:rPr>
          <w:sz w:val="18"/>
        </w:rPr>
        <w:t>"sub_items": [{</w:t>
      </w:r>
      <w:r>
        <w:rPr>
          <w:sz w:val="18"/>
        </w:rPr>
        <w:br w:type="textWrapping"/>
      </w:r>
      <w:r>
        <w:rPr>
          <w:sz w:val="18"/>
        </w:rPr>
        <w:tab/>
      </w:r>
      <w:r>
        <w:rPr>
          <w:sz w:val="18"/>
        </w:rPr>
        <w:tab/>
      </w:r>
      <w:r>
        <w:rPr>
          <w:sz w:val="18"/>
        </w:rPr>
        <w:tab/>
      </w:r>
      <w:r>
        <w:rPr>
          <w:sz w:val="18"/>
        </w:rPr>
        <w:t>"qty_predict_remain": -5579,</w:t>
      </w:r>
      <w:r>
        <w:rPr>
          <w:sz w:val="18"/>
        </w:rPr>
        <w:br w:type="textWrapping"/>
      </w:r>
      <w:r>
        <w:rPr>
          <w:sz w:val="18"/>
        </w:rPr>
        <w:tab/>
      </w:r>
      <w:r>
        <w:rPr>
          <w:sz w:val="18"/>
        </w:rPr>
        <w:tab/>
      </w:r>
      <w:r>
        <w:rPr>
          <w:sz w:val="18"/>
        </w:rPr>
        <w:tab/>
      </w:r>
      <w:r>
        <w:rPr>
          <w:sz w:val="18"/>
        </w:rPr>
        <w:t>"qty_predict_used": "5575",</w:t>
      </w:r>
      <w:r>
        <w:rPr>
          <w:sz w:val="18"/>
        </w:rPr>
        <w:br w:type="textWrapping"/>
      </w:r>
      <w:r>
        <w:rPr>
          <w:sz w:val="18"/>
        </w:rPr>
        <w:tab/>
      </w:r>
      <w:r>
        <w:rPr>
          <w:sz w:val="18"/>
        </w:rPr>
        <w:tab/>
      </w:r>
      <w:r>
        <w:rPr>
          <w:sz w:val="18"/>
        </w:rPr>
        <w:tab/>
      </w:r>
      <w:r>
        <w:rPr>
          <w:sz w:val="18"/>
        </w:rPr>
        <w:t>"qty_stock_max": 1,</w:t>
      </w:r>
      <w:r>
        <w:rPr>
          <w:sz w:val="18"/>
        </w:rPr>
        <w:br w:type="textWrapping"/>
      </w:r>
      <w:r>
        <w:rPr>
          <w:sz w:val="18"/>
        </w:rPr>
        <w:tab/>
      </w:r>
      <w:r>
        <w:rPr>
          <w:sz w:val="18"/>
        </w:rPr>
        <w:tab/>
      </w:r>
      <w:r>
        <w:rPr>
          <w:sz w:val="18"/>
        </w:rPr>
        <w:tab/>
      </w:r>
      <w:r>
        <w:rPr>
          <w:sz w:val="18"/>
        </w:rPr>
        <w:t>"qty_stock_remain": -4,</w:t>
      </w:r>
      <w:r>
        <w:rPr>
          <w:sz w:val="18"/>
        </w:rPr>
        <w:br w:type="textWrapping"/>
      </w:r>
      <w:r>
        <w:rPr>
          <w:sz w:val="18"/>
        </w:rPr>
        <w:tab/>
      </w:r>
      <w:r>
        <w:rPr>
          <w:sz w:val="18"/>
        </w:rPr>
        <w:tab/>
      </w:r>
      <w:r>
        <w:rPr>
          <w:sz w:val="18"/>
        </w:rPr>
        <w:tab/>
      </w:r>
      <w:r>
        <w:rPr>
          <w:sz w:val="18"/>
        </w:rPr>
        <w:t>"qty_stock_used": 5,</w:t>
      </w:r>
      <w:r>
        <w:rPr>
          <w:sz w:val="18"/>
        </w:rPr>
        <w:br w:type="textWrapping"/>
      </w:r>
      <w:r>
        <w:rPr>
          <w:sz w:val="18"/>
        </w:rPr>
        <w:tab/>
      </w:r>
      <w:r>
        <w:rPr>
          <w:sz w:val="18"/>
        </w:rPr>
        <w:tab/>
      </w:r>
      <w:r>
        <w:rPr>
          <w:sz w:val="18"/>
        </w:rPr>
        <w:tab/>
      </w:r>
      <w:r>
        <w:rPr>
          <w:sz w:val="18"/>
        </w:rPr>
        <w:t>"storage_type": "Standard",</w:t>
      </w:r>
      <w:r>
        <w:rPr>
          <w:sz w:val="18"/>
        </w:rPr>
        <w:br w:type="textWrapping"/>
      </w:r>
      <w:r>
        <w:rPr>
          <w:sz w:val="18"/>
        </w:rPr>
        <w:tab/>
      </w:r>
      <w:r>
        <w:rPr>
          <w:sz w:val="18"/>
        </w:rPr>
        <w:tab/>
      </w:r>
      <w:r>
        <w:rPr>
          <w:sz w:val="18"/>
        </w:rPr>
        <w:tab/>
      </w:r>
      <w:r>
        <w:rPr>
          <w:sz w:val="18"/>
        </w:rPr>
        <w:t>"vol_predict_remain": "-44.000000",</w:t>
      </w:r>
      <w:r>
        <w:rPr>
          <w:sz w:val="18"/>
        </w:rPr>
        <w:br w:type="textWrapping"/>
      </w:r>
      <w:r>
        <w:rPr>
          <w:sz w:val="18"/>
        </w:rPr>
        <w:tab/>
      </w:r>
      <w:r>
        <w:rPr>
          <w:sz w:val="18"/>
        </w:rPr>
        <w:tab/>
      </w:r>
      <w:r>
        <w:rPr>
          <w:sz w:val="18"/>
        </w:rPr>
        <w:tab/>
      </w:r>
      <w:r>
        <w:rPr>
          <w:sz w:val="18"/>
        </w:rPr>
        <w:t>"vol_predict_used": "0.000000",</w:t>
      </w:r>
      <w:r>
        <w:rPr>
          <w:sz w:val="18"/>
        </w:rPr>
        <w:br w:type="textWrapping"/>
      </w:r>
      <w:r>
        <w:rPr>
          <w:sz w:val="18"/>
        </w:rPr>
        <w:tab/>
      </w:r>
      <w:r>
        <w:rPr>
          <w:sz w:val="18"/>
        </w:rPr>
        <w:tab/>
      </w:r>
      <w:r>
        <w:rPr>
          <w:sz w:val="18"/>
        </w:rPr>
        <w:tab/>
      </w:r>
      <w:r>
        <w:rPr>
          <w:sz w:val="18"/>
        </w:rPr>
        <w:t>"vol_stock_max": "11.000000",</w:t>
      </w:r>
      <w:r>
        <w:rPr>
          <w:sz w:val="18"/>
        </w:rPr>
        <w:br w:type="textWrapping"/>
      </w:r>
      <w:r>
        <w:rPr>
          <w:sz w:val="18"/>
        </w:rPr>
        <w:tab/>
      </w:r>
      <w:r>
        <w:rPr>
          <w:sz w:val="18"/>
        </w:rPr>
        <w:tab/>
      </w:r>
      <w:r>
        <w:rPr>
          <w:sz w:val="18"/>
        </w:rPr>
        <w:tab/>
      </w:r>
      <w:r>
        <w:rPr>
          <w:sz w:val="18"/>
        </w:rPr>
        <w:t>"vol_stock_remain": "-44.000000",</w:t>
      </w:r>
      <w:r>
        <w:rPr>
          <w:sz w:val="18"/>
        </w:rPr>
        <w:br w:type="textWrapping"/>
      </w:r>
      <w:r>
        <w:rPr>
          <w:sz w:val="18"/>
        </w:rPr>
        <w:tab/>
      </w:r>
      <w:r>
        <w:rPr>
          <w:sz w:val="18"/>
        </w:rPr>
        <w:tab/>
      </w:r>
      <w:r>
        <w:rPr>
          <w:sz w:val="18"/>
        </w:rPr>
        <w:tab/>
      </w:r>
      <w:r>
        <w:rPr>
          <w:sz w:val="18"/>
        </w:rPr>
        <w:t>"vol_stock_used": "55.000000",</w:t>
      </w:r>
      <w:r>
        <w:rPr>
          <w:sz w:val="18"/>
        </w:rPr>
        <w:br w:type="textWrapping"/>
      </w:r>
      <w:r>
        <w:rPr>
          <w:sz w:val="18"/>
        </w:rPr>
        <w:tab/>
      </w:r>
      <w:r>
        <w:rPr>
          <w:sz w:val="18"/>
        </w:rPr>
        <w:tab/>
      </w:r>
      <w:r>
        <w:rPr>
          <w:sz w:val="18"/>
        </w:rPr>
        <w:tab/>
      </w:r>
      <w:r>
        <w:rPr>
          <w:sz w:val="18"/>
        </w:rPr>
        <w:t>"vol_unit_type": 2</w:t>
      </w:r>
      <w:r>
        <w:rPr>
          <w:sz w:val="18"/>
        </w:rPr>
        <w:br w:type="textWrapping"/>
      </w:r>
      <w:r>
        <w:rPr>
          <w:sz w:val="18"/>
        </w:rPr>
        <w:tab/>
      </w:r>
      <w:r>
        <w:rPr>
          <w:sz w:val="18"/>
        </w:rPr>
        <w:tab/>
      </w:r>
      <w:r>
        <w:rPr>
          <w:sz w:val="18"/>
        </w:rPr>
        <w:t>}, {</w:t>
      </w:r>
      <w:r>
        <w:rPr>
          <w:sz w:val="18"/>
        </w:rPr>
        <w:br w:type="textWrapping"/>
      </w:r>
      <w:r>
        <w:rPr>
          <w:sz w:val="18"/>
        </w:rPr>
        <w:tab/>
      </w:r>
      <w:r>
        <w:rPr>
          <w:sz w:val="18"/>
        </w:rPr>
        <w:tab/>
      </w:r>
      <w:r>
        <w:rPr>
          <w:sz w:val="18"/>
        </w:rPr>
        <w:tab/>
      </w:r>
      <w:r>
        <w:rPr>
          <w:sz w:val="18"/>
        </w:rPr>
        <w:t>"qty_predict_remain": -4,</w:t>
      </w:r>
      <w:r>
        <w:rPr>
          <w:sz w:val="18"/>
        </w:rPr>
        <w:br w:type="textWrapping"/>
      </w:r>
      <w:r>
        <w:rPr>
          <w:sz w:val="18"/>
        </w:rPr>
        <w:tab/>
      </w:r>
      <w:r>
        <w:rPr>
          <w:sz w:val="18"/>
        </w:rPr>
        <w:tab/>
      </w:r>
      <w:r>
        <w:rPr>
          <w:sz w:val="18"/>
        </w:rPr>
        <w:tab/>
      </w:r>
      <w:r>
        <w:rPr>
          <w:sz w:val="18"/>
        </w:rPr>
        <w:t>"qty_predict_used": 0,</w:t>
      </w:r>
      <w:r>
        <w:rPr>
          <w:sz w:val="18"/>
        </w:rPr>
        <w:br w:type="textWrapping"/>
      </w:r>
      <w:r>
        <w:rPr>
          <w:sz w:val="18"/>
        </w:rPr>
        <w:tab/>
      </w:r>
      <w:r>
        <w:rPr>
          <w:sz w:val="18"/>
        </w:rPr>
        <w:tab/>
      </w:r>
      <w:r>
        <w:rPr>
          <w:sz w:val="18"/>
        </w:rPr>
        <w:tab/>
      </w:r>
      <w:r>
        <w:rPr>
          <w:sz w:val="18"/>
        </w:rPr>
        <w:t>"qty_stock_max": 2,</w:t>
      </w:r>
      <w:r>
        <w:rPr>
          <w:sz w:val="18"/>
        </w:rPr>
        <w:br w:type="textWrapping"/>
      </w:r>
      <w:r>
        <w:rPr>
          <w:sz w:val="18"/>
        </w:rPr>
        <w:tab/>
      </w:r>
      <w:r>
        <w:rPr>
          <w:sz w:val="18"/>
        </w:rPr>
        <w:tab/>
      </w:r>
      <w:r>
        <w:rPr>
          <w:sz w:val="18"/>
        </w:rPr>
        <w:tab/>
      </w:r>
      <w:r>
        <w:rPr>
          <w:sz w:val="18"/>
        </w:rPr>
        <w:t>"qty_stock_remain": -4,</w:t>
      </w:r>
      <w:r>
        <w:rPr>
          <w:sz w:val="18"/>
        </w:rPr>
        <w:br w:type="textWrapping"/>
      </w:r>
      <w:r>
        <w:rPr>
          <w:sz w:val="18"/>
        </w:rPr>
        <w:tab/>
      </w:r>
      <w:r>
        <w:rPr>
          <w:sz w:val="18"/>
        </w:rPr>
        <w:tab/>
      </w:r>
      <w:r>
        <w:rPr>
          <w:sz w:val="18"/>
        </w:rPr>
        <w:tab/>
      </w:r>
      <w:r>
        <w:rPr>
          <w:sz w:val="18"/>
        </w:rPr>
        <w:t>"qty_stock_used": 6,</w:t>
      </w:r>
      <w:r>
        <w:rPr>
          <w:sz w:val="18"/>
        </w:rPr>
        <w:br w:type="textWrapping"/>
      </w:r>
      <w:r>
        <w:rPr>
          <w:sz w:val="18"/>
        </w:rPr>
        <w:tab/>
      </w:r>
      <w:r>
        <w:rPr>
          <w:sz w:val="18"/>
        </w:rPr>
        <w:tab/>
      </w:r>
      <w:r>
        <w:rPr>
          <w:sz w:val="18"/>
        </w:rPr>
        <w:tab/>
      </w:r>
      <w:r>
        <w:rPr>
          <w:sz w:val="18"/>
        </w:rPr>
        <w:t>"storage_type": "Oversize",</w:t>
      </w:r>
      <w:r>
        <w:rPr>
          <w:sz w:val="18"/>
        </w:rPr>
        <w:br w:type="textWrapping"/>
      </w:r>
      <w:r>
        <w:rPr>
          <w:sz w:val="18"/>
        </w:rPr>
        <w:tab/>
      </w:r>
      <w:r>
        <w:rPr>
          <w:sz w:val="18"/>
        </w:rPr>
        <w:tab/>
      </w:r>
      <w:r>
        <w:rPr>
          <w:sz w:val="18"/>
        </w:rPr>
        <w:tab/>
      </w:r>
      <w:r>
        <w:rPr>
          <w:sz w:val="18"/>
        </w:rPr>
        <w:t>"vol_predict_remain": "-44.000000",</w:t>
      </w:r>
      <w:r>
        <w:rPr>
          <w:sz w:val="18"/>
        </w:rPr>
        <w:br w:type="textWrapping"/>
      </w:r>
      <w:r>
        <w:rPr>
          <w:sz w:val="18"/>
        </w:rPr>
        <w:tab/>
      </w:r>
      <w:r>
        <w:rPr>
          <w:sz w:val="18"/>
        </w:rPr>
        <w:tab/>
      </w:r>
      <w:r>
        <w:rPr>
          <w:sz w:val="18"/>
        </w:rPr>
        <w:tab/>
      </w:r>
      <w:r>
        <w:rPr>
          <w:sz w:val="18"/>
        </w:rPr>
        <w:t>"vol_predict_used": "0.000000",</w:t>
      </w:r>
      <w:r>
        <w:rPr>
          <w:sz w:val="18"/>
        </w:rPr>
        <w:br w:type="textWrapping"/>
      </w:r>
      <w:r>
        <w:rPr>
          <w:sz w:val="18"/>
        </w:rPr>
        <w:tab/>
      </w:r>
      <w:r>
        <w:rPr>
          <w:sz w:val="18"/>
        </w:rPr>
        <w:tab/>
      </w:r>
      <w:r>
        <w:rPr>
          <w:sz w:val="18"/>
        </w:rPr>
        <w:tab/>
      </w:r>
      <w:r>
        <w:rPr>
          <w:sz w:val="18"/>
        </w:rPr>
        <w:t>"vol_stock_max": "22.000000",</w:t>
      </w:r>
      <w:r>
        <w:rPr>
          <w:sz w:val="18"/>
        </w:rPr>
        <w:br w:type="textWrapping"/>
      </w:r>
      <w:r>
        <w:rPr>
          <w:sz w:val="18"/>
        </w:rPr>
        <w:tab/>
      </w:r>
      <w:r>
        <w:rPr>
          <w:sz w:val="18"/>
        </w:rPr>
        <w:tab/>
      </w:r>
      <w:r>
        <w:rPr>
          <w:sz w:val="18"/>
        </w:rPr>
        <w:tab/>
      </w:r>
      <w:r>
        <w:rPr>
          <w:sz w:val="18"/>
        </w:rPr>
        <w:t>"vol_stock_remain": "-44.000000",</w:t>
      </w:r>
      <w:r>
        <w:rPr>
          <w:sz w:val="18"/>
        </w:rPr>
        <w:br w:type="textWrapping"/>
      </w:r>
      <w:r>
        <w:rPr>
          <w:sz w:val="18"/>
        </w:rPr>
        <w:tab/>
      </w:r>
      <w:r>
        <w:rPr>
          <w:sz w:val="18"/>
        </w:rPr>
        <w:tab/>
      </w:r>
      <w:r>
        <w:rPr>
          <w:sz w:val="18"/>
        </w:rPr>
        <w:tab/>
      </w:r>
      <w:r>
        <w:rPr>
          <w:sz w:val="18"/>
        </w:rPr>
        <w:t>"vol_stock_used": "66.000000",</w:t>
      </w:r>
      <w:r>
        <w:rPr>
          <w:sz w:val="18"/>
        </w:rPr>
        <w:br w:type="textWrapping"/>
      </w:r>
      <w:r>
        <w:rPr>
          <w:sz w:val="18"/>
        </w:rPr>
        <w:tab/>
      </w:r>
      <w:r>
        <w:rPr>
          <w:sz w:val="18"/>
        </w:rPr>
        <w:tab/>
      </w:r>
      <w:r>
        <w:rPr>
          <w:sz w:val="18"/>
        </w:rPr>
        <w:tab/>
      </w:r>
      <w:r>
        <w:rPr>
          <w:sz w:val="18"/>
        </w:rPr>
        <w:t>"vol_unit_type": 2</w:t>
      </w:r>
      <w:r>
        <w:rPr>
          <w:sz w:val="18"/>
        </w:rPr>
        <w:br w:type="textWrapping"/>
      </w:r>
      <w:r>
        <w:rPr>
          <w:sz w:val="18"/>
        </w:rPr>
        <w:tab/>
      </w:r>
      <w:r>
        <w:rPr>
          <w:sz w:val="18"/>
        </w:rPr>
        <w:tab/>
      </w:r>
      <w:r>
        <w:rPr>
          <w:sz w:val="18"/>
        </w:rPr>
        <w:t>}, {</w:t>
      </w:r>
      <w:r>
        <w:rPr>
          <w:sz w:val="18"/>
        </w:rPr>
        <w:br w:type="textWrapping"/>
      </w:r>
      <w:r>
        <w:rPr>
          <w:sz w:val="18"/>
        </w:rPr>
        <w:tab/>
      </w:r>
      <w:r>
        <w:rPr>
          <w:sz w:val="18"/>
        </w:rPr>
        <w:tab/>
      </w:r>
      <w:r>
        <w:rPr>
          <w:sz w:val="18"/>
        </w:rPr>
        <w:tab/>
      </w:r>
      <w:r>
        <w:rPr>
          <w:sz w:val="18"/>
        </w:rPr>
        <w:t>"qty_predict_remain": -4,</w:t>
      </w:r>
      <w:r>
        <w:rPr>
          <w:sz w:val="18"/>
        </w:rPr>
        <w:br w:type="textWrapping"/>
      </w:r>
      <w:r>
        <w:rPr>
          <w:sz w:val="18"/>
        </w:rPr>
        <w:tab/>
      </w:r>
      <w:r>
        <w:rPr>
          <w:sz w:val="18"/>
        </w:rPr>
        <w:tab/>
      </w:r>
      <w:r>
        <w:rPr>
          <w:sz w:val="18"/>
        </w:rPr>
        <w:tab/>
      </w:r>
      <w:r>
        <w:rPr>
          <w:sz w:val="18"/>
        </w:rPr>
        <w:t>"qty_predict_used": 0,</w:t>
      </w:r>
      <w:r>
        <w:rPr>
          <w:sz w:val="18"/>
        </w:rPr>
        <w:br w:type="textWrapping"/>
      </w:r>
      <w:r>
        <w:rPr>
          <w:sz w:val="18"/>
        </w:rPr>
        <w:tab/>
      </w:r>
      <w:r>
        <w:rPr>
          <w:sz w:val="18"/>
        </w:rPr>
        <w:tab/>
      </w:r>
      <w:r>
        <w:rPr>
          <w:sz w:val="18"/>
        </w:rPr>
        <w:tab/>
      </w:r>
      <w:r>
        <w:rPr>
          <w:sz w:val="18"/>
        </w:rPr>
        <w:t>"qty_stock_max": 3,</w:t>
      </w:r>
      <w:r>
        <w:rPr>
          <w:sz w:val="18"/>
        </w:rPr>
        <w:br w:type="textWrapping"/>
      </w:r>
      <w:r>
        <w:rPr>
          <w:sz w:val="18"/>
        </w:rPr>
        <w:tab/>
      </w:r>
      <w:r>
        <w:rPr>
          <w:sz w:val="18"/>
        </w:rPr>
        <w:tab/>
      </w:r>
      <w:r>
        <w:rPr>
          <w:sz w:val="18"/>
        </w:rPr>
        <w:tab/>
      </w:r>
      <w:r>
        <w:rPr>
          <w:sz w:val="18"/>
        </w:rPr>
        <w:t>"qty_stock_remain": -4,</w:t>
      </w:r>
      <w:r>
        <w:rPr>
          <w:sz w:val="18"/>
        </w:rPr>
        <w:br w:type="textWrapping"/>
      </w:r>
      <w:r>
        <w:rPr>
          <w:sz w:val="18"/>
        </w:rPr>
        <w:tab/>
      </w:r>
      <w:r>
        <w:rPr>
          <w:sz w:val="18"/>
        </w:rPr>
        <w:tab/>
      </w:r>
      <w:r>
        <w:rPr>
          <w:sz w:val="18"/>
        </w:rPr>
        <w:tab/>
      </w:r>
      <w:r>
        <w:rPr>
          <w:sz w:val="18"/>
        </w:rPr>
        <w:t>"qty_stock_used": 7,</w:t>
      </w:r>
      <w:r>
        <w:rPr>
          <w:sz w:val="18"/>
        </w:rPr>
        <w:br w:type="textWrapping"/>
      </w:r>
      <w:r>
        <w:rPr>
          <w:sz w:val="18"/>
        </w:rPr>
        <w:tab/>
      </w:r>
      <w:r>
        <w:rPr>
          <w:sz w:val="18"/>
        </w:rPr>
        <w:tab/>
      </w:r>
      <w:r>
        <w:rPr>
          <w:sz w:val="18"/>
        </w:rPr>
        <w:tab/>
      </w:r>
      <w:r>
        <w:rPr>
          <w:sz w:val="18"/>
        </w:rPr>
        <w:t>"storage_type": "Apparel",</w:t>
      </w:r>
      <w:r>
        <w:rPr>
          <w:sz w:val="18"/>
        </w:rPr>
        <w:br w:type="textWrapping"/>
      </w:r>
      <w:r>
        <w:rPr>
          <w:sz w:val="18"/>
        </w:rPr>
        <w:tab/>
      </w:r>
      <w:r>
        <w:rPr>
          <w:sz w:val="18"/>
        </w:rPr>
        <w:tab/>
      </w:r>
      <w:r>
        <w:rPr>
          <w:sz w:val="18"/>
        </w:rPr>
        <w:tab/>
      </w:r>
      <w:r>
        <w:rPr>
          <w:sz w:val="18"/>
        </w:rPr>
        <w:t>"vol_predict_remain": "-44.000000",</w:t>
      </w:r>
      <w:r>
        <w:rPr>
          <w:sz w:val="18"/>
        </w:rPr>
        <w:br w:type="textWrapping"/>
      </w:r>
      <w:r>
        <w:rPr>
          <w:sz w:val="18"/>
        </w:rPr>
        <w:tab/>
      </w:r>
      <w:r>
        <w:rPr>
          <w:sz w:val="18"/>
        </w:rPr>
        <w:tab/>
      </w:r>
      <w:r>
        <w:rPr>
          <w:sz w:val="18"/>
        </w:rPr>
        <w:tab/>
      </w:r>
      <w:r>
        <w:rPr>
          <w:sz w:val="18"/>
        </w:rPr>
        <w:t>"vol_predict_used": "0.000000",</w:t>
      </w:r>
      <w:r>
        <w:rPr>
          <w:sz w:val="18"/>
        </w:rPr>
        <w:br w:type="textWrapping"/>
      </w:r>
      <w:r>
        <w:rPr>
          <w:sz w:val="18"/>
        </w:rPr>
        <w:tab/>
      </w:r>
      <w:r>
        <w:rPr>
          <w:sz w:val="18"/>
        </w:rPr>
        <w:tab/>
      </w:r>
      <w:r>
        <w:rPr>
          <w:sz w:val="18"/>
        </w:rPr>
        <w:tab/>
      </w:r>
      <w:r>
        <w:rPr>
          <w:sz w:val="18"/>
        </w:rPr>
        <w:t>"vol_stock_max": "33.000000",</w:t>
      </w:r>
      <w:r>
        <w:rPr>
          <w:sz w:val="18"/>
        </w:rPr>
        <w:br w:type="textWrapping"/>
      </w:r>
      <w:r>
        <w:rPr>
          <w:sz w:val="18"/>
        </w:rPr>
        <w:tab/>
      </w:r>
      <w:r>
        <w:rPr>
          <w:sz w:val="18"/>
        </w:rPr>
        <w:tab/>
      </w:r>
      <w:r>
        <w:rPr>
          <w:sz w:val="18"/>
        </w:rPr>
        <w:tab/>
      </w:r>
      <w:r>
        <w:rPr>
          <w:sz w:val="18"/>
        </w:rPr>
        <w:t>"vol_stock_remain": "-44.000000",</w:t>
      </w:r>
      <w:r>
        <w:rPr>
          <w:sz w:val="18"/>
        </w:rPr>
        <w:br w:type="textWrapping"/>
      </w:r>
      <w:r>
        <w:rPr>
          <w:sz w:val="18"/>
        </w:rPr>
        <w:tab/>
      </w:r>
      <w:r>
        <w:rPr>
          <w:sz w:val="18"/>
        </w:rPr>
        <w:tab/>
      </w:r>
      <w:r>
        <w:rPr>
          <w:sz w:val="18"/>
        </w:rPr>
        <w:tab/>
      </w:r>
      <w:r>
        <w:rPr>
          <w:sz w:val="18"/>
        </w:rPr>
        <w:t>"vol_stock_used": "77.000000",</w:t>
      </w:r>
      <w:r>
        <w:rPr>
          <w:sz w:val="18"/>
        </w:rPr>
        <w:br w:type="textWrapping"/>
      </w:r>
      <w:r>
        <w:rPr>
          <w:sz w:val="18"/>
        </w:rPr>
        <w:tab/>
      </w:r>
      <w:r>
        <w:rPr>
          <w:sz w:val="18"/>
        </w:rPr>
        <w:tab/>
      </w:r>
      <w:r>
        <w:rPr>
          <w:sz w:val="18"/>
        </w:rPr>
        <w:tab/>
      </w:r>
      <w:r>
        <w:rPr>
          <w:sz w:val="18"/>
        </w:rPr>
        <w:t>"vol_unit_type": 2</w:t>
      </w:r>
      <w:r>
        <w:rPr>
          <w:sz w:val="18"/>
        </w:rPr>
        <w:br w:type="textWrapping"/>
      </w:r>
      <w:r>
        <w:rPr>
          <w:sz w:val="18"/>
        </w:rPr>
        <w:tab/>
      </w:r>
      <w:r>
        <w:rPr>
          <w:sz w:val="18"/>
        </w:rPr>
        <w:tab/>
      </w:r>
      <w:r>
        <w:rPr>
          <w:sz w:val="18"/>
        </w:rPr>
        <w:t>}, {</w:t>
      </w:r>
      <w:r>
        <w:rPr>
          <w:sz w:val="18"/>
        </w:rPr>
        <w:br w:type="textWrapping"/>
      </w:r>
      <w:r>
        <w:rPr>
          <w:sz w:val="18"/>
        </w:rPr>
        <w:tab/>
      </w:r>
      <w:r>
        <w:rPr>
          <w:sz w:val="18"/>
        </w:rPr>
        <w:tab/>
      </w:r>
      <w:r>
        <w:rPr>
          <w:sz w:val="18"/>
        </w:rPr>
        <w:tab/>
      </w:r>
      <w:r>
        <w:rPr>
          <w:sz w:val="18"/>
        </w:rPr>
        <w:t>"qty_predict_remain": -4,</w:t>
      </w:r>
      <w:r>
        <w:rPr>
          <w:sz w:val="18"/>
        </w:rPr>
        <w:br w:type="textWrapping"/>
      </w:r>
      <w:r>
        <w:rPr>
          <w:sz w:val="18"/>
        </w:rPr>
        <w:tab/>
      </w:r>
      <w:r>
        <w:rPr>
          <w:sz w:val="18"/>
        </w:rPr>
        <w:tab/>
      </w:r>
      <w:r>
        <w:rPr>
          <w:sz w:val="18"/>
        </w:rPr>
        <w:tab/>
      </w:r>
      <w:r>
        <w:rPr>
          <w:sz w:val="18"/>
        </w:rPr>
        <w:t>"qty_predict_used": 0,</w:t>
      </w:r>
      <w:r>
        <w:rPr>
          <w:sz w:val="18"/>
        </w:rPr>
        <w:br w:type="textWrapping"/>
      </w:r>
      <w:r>
        <w:rPr>
          <w:sz w:val="18"/>
        </w:rPr>
        <w:tab/>
      </w:r>
      <w:r>
        <w:rPr>
          <w:sz w:val="18"/>
        </w:rPr>
        <w:tab/>
      </w:r>
      <w:r>
        <w:rPr>
          <w:sz w:val="18"/>
        </w:rPr>
        <w:tab/>
      </w:r>
      <w:r>
        <w:rPr>
          <w:sz w:val="18"/>
        </w:rPr>
        <w:t>"qty_stock_max": 4,</w:t>
      </w:r>
      <w:r>
        <w:rPr>
          <w:sz w:val="18"/>
        </w:rPr>
        <w:br w:type="textWrapping"/>
      </w:r>
      <w:r>
        <w:rPr>
          <w:sz w:val="18"/>
        </w:rPr>
        <w:tab/>
      </w:r>
      <w:r>
        <w:rPr>
          <w:sz w:val="18"/>
        </w:rPr>
        <w:tab/>
      </w:r>
      <w:r>
        <w:rPr>
          <w:sz w:val="18"/>
        </w:rPr>
        <w:tab/>
      </w:r>
      <w:r>
        <w:rPr>
          <w:sz w:val="18"/>
        </w:rPr>
        <w:t>"qty_stock_remain": -4,</w:t>
      </w:r>
      <w:r>
        <w:rPr>
          <w:sz w:val="18"/>
        </w:rPr>
        <w:br w:type="textWrapping"/>
      </w:r>
      <w:r>
        <w:rPr>
          <w:sz w:val="18"/>
        </w:rPr>
        <w:tab/>
      </w:r>
      <w:r>
        <w:rPr>
          <w:sz w:val="18"/>
        </w:rPr>
        <w:tab/>
      </w:r>
      <w:r>
        <w:rPr>
          <w:sz w:val="18"/>
        </w:rPr>
        <w:tab/>
      </w:r>
      <w:r>
        <w:rPr>
          <w:sz w:val="18"/>
        </w:rPr>
        <w:t>"qty_stock_used": 8,</w:t>
      </w:r>
      <w:r>
        <w:rPr>
          <w:sz w:val="18"/>
        </w:rPr>
        <w:br w:type="textWrapping"/>
      </w:r>
      <w:r>
        <w:rPr>
          <w:sz w:val="18"/>
        </w:rPr>
        <w:tab/>
      </w:r>
      <w:r>
        <w:rPr>
          <w:sz w:val="18"/>
        </w:rPr>
        <w:tab/>
      </w:r>
      <w:r>
        <w:rPr>
          <w:sz w:val="18"/>
        </w:rPr>
        <w:tab/>
      </w:r>
      <w:r>
        <w:rPr>
          <w:sz w:val="18"/>
        </w:rPr>
        <w:t>"storage_type": "Footwear",</w:t>
      </w:r>
      <w:r>
        <w:rPr>
          <w:sz w:val="18"/>
        </w:rPr>
        <w:br w:type="textWrapping"/>
      </w:r>
      <w:r>
        <w:rPr>
          <w:sz w:val="18"/>
        </w:rPr>
        <w:tab/>
      </w:r>
      <w:r>
        <w:rPr>
          <w:sz w:val="18"/>
        </w:rPr>
        <w:tab/>
      </w:r>
      <w:r>
        <w:rPr>
          <w:sz w:val="18"/>
        </w:rPr>
        <w:tab/>
      </w:r>
      <w:r>
        <w:rPr>
          <w:sz w:val="18"/>
        </w:rPr>
        <w:t>"vol_predict_remain": "-44.000000",</w:t>
      </w:r>
      <w:r>
        <w:rPr>
          <w:sz w:val="18"/>
        </w:rPr>
        <w:br w:type="textWrapping"/>
      </w:r>
      <w:r>
        <w:rPr>
          <w:sz w:val="18"/>
        </w:rPr>
        <w:tab/>
      </w:r>
      <w:r>
        <w:rPr>
          <w:sz w:val="18"/>
        </w:rPr>
        <w:tab/>
      </w:r>
      <w:r>
        <w:rPr>
          <w:sz w:val="18"/>
        </w:rPr>
        <w:tab/>
      </w:r>
      <w:r>
        <w:rPr>
          <w:sz w:val="18"/>
        </w:rPr>
        <w:t>"vol_predict_used": "0.000000",</w:t>
      </w:r>
      <w:r>
        <w:rPr>
          <w:sz w:val="18"/>
        </w:rPr>
        <w:br w:type="textWrapping"/>
      </w:r>
      <w:r>
        <w:rPr>
          <w:sz w:val="18"/>
        </w:rPr>
        <w:tab/>
      </w:r>
      <w:r>
        <w:rPr>
          <w:sz w:val="18"/>
        </w:rPr>
        <w:tab/>
      </w:r>
      <w:r>
        <w:rPr>
          <w:sz w:val="18"/>
        </w:rPr>
        <w:tab/>
      </w:r>
      <w:r>
        <w:rPr>
          <w:sz w:val="18"/>
        </w:rPr>
        <w:t>"vol_stock_max": "44.000000",</w:t>
      </w:r>
      <w:r>
        <w:rPr>
          <w:sz w:val="18"/>
        </w:rPr>
        <w:br w:type="textWrapping"/>
      </w:r>
      <w:r>
        <w:rPr>
          <w:sz w:val="18"/>
        </w:rPr>
        <w:tab/>
      </w:r>
      <w:r>
        <w:rPr>
          <w:sz w:val="18"/>
        </w:rPr>
        <w:tab/>
      </w:r>
      <w:r>
        <w:rPr>
          <w:sz w:val="18"/>
        </w:rPr>
        <w:tab/>
      </w:r>
      <w:r>
        <w:rPr>
          <w:sz w:val="18"/>
        </w:rPr>
        <w:t>"vol_stock_remain": "-44.000000",</w:t>
      </w:r>
      <w:r>
        <w:rPr>
          <w:sz w:val="18"/>
        </w:rPr>
        <w:br w:type="textWrapping"/>
      </w:r>
      <w:r>
        <w:rPr>
          <w:sz w:val="18"/>
        </w:rPr>
        <w:tab/>
      </w:r>
      <w:r>
        <w:rPr>
          <w:sz w:val="18"/>
        </w:rPr>
        <w:tab/>
      </w:r>
      <w:r>
        <w:rPr>
          <w:sz w:val="18"/>
        </w:rPr>
        <w:tab/>
      </w:r>
      <w:r>
        <w:rPr>
          <w:sz w:val="18"/>
        </w:rPr>
        <w:t>"vol_stock_used": "88.000000",</w:t>
      </w:r>
      <w:r>
        <w:rPr>
          <w:sz w:val="18"/>
        </w:rPr>
        <w:br w:type="textWrapping"/>
      </w:r>
      <w:r>
        <w:rPr>
          <w:sz w:val="18"/>
        </w:rPr>
        <w:tab/>
      </w:r>
      <w:r>
        <w:rPr>
          <w:sz w:val="18"/>
        </w:rPr>
        <w:tab/>
      </w:r>
      <w:r>
        <w:rPr>
          <w:sz w:val="18"/>
        </w:rPr>
        <w:tab/>
      </w:r>
      <w:r>
        <w:rPr>
          <w:sz w:val="18"/>
        </w:rPr>
        <w:t>"vol_unit_type": 2</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r>
        <w:rPr>
          <w:sz w:val="18"/>
        </w:rPr>
        <w:br w:type="textWrapping"/>
      </w:r>
      <w:r>
        <w:rPr>
          <w:sz w:val="18"/>
        </w:rPr>
        <w:t>```</w:t>
      </w:r>
    </w:p>
    <w:p w14:paraId="671ECFEB">
      <w:r>
        <w:rPr>
          <w:sz w:val="18"/>
        </w:rPr>
        <w:t>---</w:t>
      </w:r>
    </w:p>
    <w:p w14:paraId="4FC3EA37">
      <w:pPr>
        <w:pStyle w:val="4"/>
      </w:pPr>
      <w:bookmarkStart w:id="952" w:name="_Toc21634"/>
      <w:r>
        <w:t>查询补货限制列表</w:t>
      </w:r>
      <w:bookmarkEnd w:id="952"/>
    </w:p>
    <w:p w14:paraId="68A2BD21">
      <w:r>
        <w:rPr>
          <w:sz w:val="18"/>
        </w:rPr>
        <w:t>- Source path: docs/FBALimit/replenishmentRestrictionList</w:t>
      </w:r>
      <w:r>
        <w:rPr>
          <w:sz w:val="18"/>
        </w:rPr>
        <w:br w:type="textWrapping"/>
      </w:r>
      <w:r>
        <w:rPr>
          <w:sz w:val="18"/>
        </w:rPr>
        <w:t>- Source URL: https://apidoc.lingxing.com/docs/FBALimit/replenishmentRestrictionList.md</w:t>
      </w:r>
    </w:p>
    <w:p w14:paraId="2D143FD3">
      <w:r>
        <w:rPr>
          <w:sz w:val="18"/>
        </w:rPr>
        <w:t># 查询补货限制列表</w:t>
      </w:r>
    </w:p>
    <w:p w14:paraId="765FF7ED">
      <w:pPr>
        <w:pStyle w:val="4"/>
      </w:pPr>
      <w:bookmarkStart w:id="953" w:name="_Toc20848"/>
      <w:r>
        <w:t>接口信息</w:t>
      </w:r>
      <w:bookmarkEnd w:id="953"/>
    </w:p>
    <w:p w14:paraId="35CC4B08">
      <w:pPr>
        <w:pStyle w:val="4"/>
      </w:pPr>
      <w:bookmarkStart w:id="954" w:name="_Toc18197"/>
      <w:r>
        <w:t>请求参数</w:t>
      </w:r>
      <w:bookmarkEnd w:id="954"/>
    </w:p>
    <w:p w14:paraId="7C5761D0">
      <w:pPr>
        <w:pStyle w:val="4"/>
      </w:pPr>
      <w:bookmarkStart w:id="955" w:name="_Toc26121"/>
      <w:r>
        <w:t>返回结果</w:t>
      </w:r>
      <w:bookmarkEnd w:id="955"/>
    </w:p>
    <w:p w14:paraId="69FF5FBF">
      <w:pPr>
        <w:pStyle w:val="4"/>
      </w:pPr>
      <w:bookmarkStart w:id="956" w:name="_Toc31225"/>
      <w:r>
        <w:t>返回成功示例</w:t>
      </w:r>
      <w:bookmarkEnd w:id="956"/>
    </w:p>
    <w:p w14:paraId="6AC1C1F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"5fac7b9fce57452abffd2aba45467192.153.16931862659299015",</w:t>
      </w:r>
      <w:r>
        <w:rPr>
          <w:sz w:val="18"/>
        </w:rPr>
        <w:br w:type="textWrapping"/>
      </w:r>
      <w:r>
        <w:rPr>
          <w:sz w:val="18"/>
        </w:rPr>
        <w:t xml:space="preserve">    "response_time": "2023-08-28 09:31:07",</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"data": {</w:t>
      </w:r>
      <w:r>
        <w:rPr>
          <w:sz w:val="18"/>
        </w:rPr>
        <w:br w:type="textWrapping"/>
      </w:r>
      <w:r>
        <w:rPr>
          <w:sz w:val="18"/>
        </w:rPr>
        <w:t xml:space="preserve">            "month": [</w:t>
      </w:r>
      <w:r>
        <w:rPr>
          <w:sz w:val="18"/>
        </w:rPr>
        <w:br w:type="textWrapping"/>
      </w:r>
      <w:r>
        <w:rPr>
          <w:sz w:val="18"/>
        </w:rPr>
        <w:t xml:space="preserve">                "8",</w:t>
      </w:r>
      <w:r>
        <w:rPr>
          <w:sz w:val="18"/>
        </w:rPr>
        <w:br w:type="textWrapping"/>
      </w:r>
      <w:r>
        <w:rPr>
          <w:sz w:val="18"/>
        </w:rPr>
        <w:t xml:space="preserve">                "9",</w:t>
      </w:r>
      <w:r>
        <w:rPr>
          <w:sz w:val="18"/>
        </w:rPr>
        <w:br w:type="textWrapping"/>
      </w:r>
      <w:r>
        <w:rPr>
          <w:sz w:val="18"/>
        </w:rPr>
        <w:t xml:space="preserve">                "10",</w:t>
      </w:r>
      <w:r>
        <w:rPr>
          <w:sz w:val="18"/>
        </w:rPr>
        <w:br w:type="textWrapping"/>
      </w:r>
      <w:r>
        <w:rPr>
          <w:sz w:val="18"/>
        </w:rPr>
        <w:t xml:space="preserve">                "11"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"119",</w:t>
      </w:r>
      <w:r>
        <w:rPr>
          <w:sz w:val="18"/>
        </w:rPr>
        <w:br w:type="textWrapping"/>
      </w:r>
      <w:r>
        <w:rPr>
          <w:sz w:val="18"/>
        </w:rPr>
        <w:t xml:space="preserve">                "vol_unit_type": 2,</w:t>
      </w:r>
      <w:r>
        <w:rPr>
          <w:sz w:val="18"/>
        </w:rPr>
        <w:br w:type="textWrapping"/>
      </w:r>
      <w:r>
        <w:rPr>
          <w:sz w:val="18"/>
        </w:rPr>
        <w:t xml:space="preserve">                "ipi": -1,</w:t>
      </w:r>
      <w:r>
        <w:rPr>
          <w:sz w:val="18"/>
        </w:rPr>
        <w:br w:type="textWrapping"/>
      </w:r>
      <w:r>
        <w:rPr>
          <w:sz w:val="18"/>
        </w:rPr>
        <w:t xml:space="preserve">                "update_type": 1,</w:t>
      </w:r>
      <w:r>
        <w:rPr>
          <w:sz w:val="18"/>
        </w:rPr>
        <w:br w:type="textWrapping"/>
      </w:r>
      <w:r>
        <w:rPr>
          <w:sz w:val="18"/>
        </w:rPr>
        <w:t xml:space="preserve">                "update_time": "2023-05-19 14:25:50",</w:t>
      </w:r>
      <w:r>
        <w:rPr>
          <w:sz w:val="18"/>
        </w:rPr>
        <w:br w:type="textWrapping"/>
      </w:r>
      <w:r>
        <w:rPr>
          <w:sz w:val="18"/>
        </w:rPr>
        <w:t xml:space="preserve">                "excess_inventory_rate": "-1.000000",</w:t>
      </w:r>
      <w:r>
        <w:rPr>
          <w:sz w:val="18"/>
        </w:rPr>
        <w:br w:type="textWrapping"/>
      </w:r>
      <w:r>
        <w:rPr>
          <w:sz w:val="18"/>
        </w:rPr>
        <w:t xml:space="preserve">                "excess_inventory_color": 0,</w:t>
      </w:r>
      <w:r>
        <w:rPr>
          <w:sz w:val="18"/>
        </w:rPr>
        <w:br w:type="textWrapping"/>
      </w:r>
      <w:r>
        <w:rPr>
          <w:sz w:val="18"/>
        </w:rPr>
        <w:t xml:space="preserve">                "sell_through_rate": "-1.000000",</w:t>
      </w:r>
      <w:r>
        <w:rPr>
          <w:sz w:val="18"/>
        </w:rPr>
        <w:br w:type="textWrapping"/>
      </w:r>
      <w:r>
        <w:rPr>
          <w:sz w:val="18"/>
        </w:rPr>
        <w:t xml:space="preserve">                "sell_through_color": 0,</w:t>
      </w:r>
      <w:r>
        <w:rPr>
          <w:sz w:val="18"/>
        </w:rPr>
        <w:br w:type="textWrapping"/>
      </w:r>
      <w:r>
        <w:rPr>
          <w:sz w:val="18"/>
        </w:rPr>
        <w:t xml:space="preserve">                "stranded_inventory_rate": "-1.000000",</w:t>
      </w:r>
      <w:r>
        <w:rPr>
          <w:sz w:val="18"/>
        </w:rPr>
        <w:br w:type="textWrapping"/>
      </w:r>
      <w:r>
        <w:rPr>
          <w:sz w:val="18"/>
        </w:rPr>
        <w:t xml:space="preserve">                "stranded_inventory_color": 0,</w:t>
      </w:r>
      <w:r>
        <w:rPr>
          <w:sz w:val="18"/>
        </w:rPr>
        <w:br w:type="textWrapping"/>
      </w:r>
      <w:r>
        <w:rPr>
          <w:sz w:val="18"/>
        </w:rPr>
        <w:t xml:space="preserve">                "in_stock_rate": "1.000000",</w:t>
      </w:r>
      <w:r>
        <w:rPr>
          <w:sz w:val="18"/>
        </w:rPr>
        <w:br w:type="textWrapping"/>
      </w:r>
      <w:r>
        <w:rPr>
          <w:sz w:val="18"/>
        </w:rPr>
        <w:t xml:space="preserve">                "in_stock_color": 1,</w:t>
      </w:r>
      <w:r>
        <w:rPr>
          <w:sz w:val="18"/>
        </w:rPr>
        <w:br w:type="textWrapping"/>
      </w:r>
      <w:r>
        <w:rPr>
          <w:sz w:val="18"/>
        </w:rPr>
        <w:t xml:space="preserve">                "create_time": "2023-04-19 14:25:50",</w:t>
      </w:r>
      <w:r>
        <w:rPr>
          <w:sz w:val="18"/>
        </w:rPr>
        <w:br w:type="textWrapping"/>
      </w:r>
      <w:r>
        <w:rPr>
          <w:sz w:val="18"/>
        </w:rPr>
        <w:t xml:space="preserve">                "update_time_report": "2023-08-22 21:04:59",</w:t>
      </w:r>
      <w:r>
        <w:rPr>
          <w:sz w:val="18"/>
        </w:rPr>
        <w:br w:type="textWrapping"/>
      </w:r>
      <w:r>
        <w:rPr>
          <w:sz w:val="18"/>
        </w:rPr>
        <w:t xml:space="preserve">                "overview": {</w:t>
      </w:r>
      <w:r>
        <w:rPr>
          <w:sz w:val="18"/>
        </w:rPr>
        <w:br w:type="textWrapping"/>
      </w:r>
      <w:r>
        <w:rPr>
          <w:sz w:val="18"/>
        </w:rPr>
        <w:t xml:space="preserve">                    "qty_stock_max": -1,</w:t>
      </w:r>
      <w:r>
        <w:rPr>
          <w:sz w:val="18"/>
        </w:rPr>
        <w:br w:type="textWrapping"/>
      </w:r>
      <w:r>
        <w:rPr>
          <w:sz w:val="18"/>
        </w:rPr>
        <w:t xml:space="preserve">                    "qty_stock_used": 0,</w:t>
      </w:r>
      <w:r>
        <w:rPr>
          <w:sz w:val="18"/>
        </w:rPr>
        <w:br w:type="textWrapping"/>
      </w:r>
      <w:r>
        <w:rPr>
          <w:sz w:val="18"/>
        </w:rPr>
        <w:t xml:space="preserve">                    "qty_predict_used": 0,</w:t>
      </w:r>
      <w:r>
        <w:rPr>
          <w:sz w:val="18"/>
        </w:rPr>
        <w:br w:type="textWrapping"/>
      </w:r>
      <w:r>
        <w:rPr>
          <w:sz w:val="18"/>
        </w:rPr>
        <w:t xml:space="preserve">                    "qty_predict_remain": -1,</w:t>
      </w:r>
      <w:r>
        <w:rPr>
          <w:sz w:val="18"/>
        </w:rPr>
        <w:br w:type="textWrapping"/>
      </w:r>
      <w:r>
        <w:rPr>
          <w:sz w:val="18"/>
        </w:rPr>
        <w:t xml:space="preserve">                    "vol_stock_max": "-1.000000",</w:t>
      </w:r>
      <w:r>
        <w:rPr>
          <w:sz w:val="18"/>
        </w:rPr>
        <w:br w:type="textWrapping"/>
      </w:r>
      <w:r>
        <w:rPr>
          <w:sz w:val="18"/>
        </w:rPr>
        <w:t xml:space="preserve">                    "vol_stock_used": "0.000000",</w:t>
      </w:r>
      <w:r>
        <w:rPr>
          <w:sz w:val="18"/>
        </w:rPr>
        <w:br w:type="textWrapping"/>
      </w:r>
      <w:r>
        <w:rPr>
          <w:sz w:val="18"/>
        </w:rPr>
        <w:t xml:space="preserve">                    "vol_predict_used": "0.000000",</w:t>
      </w:r>
      <w:r>
        <w:rPr>
          <w:sz w:val="18"/>
        </w:rPr>
        <w:br w:type="textWrapping"/>
      </w:r>
      <w:r>
        <w:rPr>
          <w:sz w:val="18"/>
        </w:rPr>
        <w:t xml:space="preserve">                    "vol_predict_remain": "-1.000000",</w:t>
      </w:r>
      <w:r>
        <w:rPr>
          <w:sz w:val="18"/>
        </w:rPr>
        <w:br w:type="textWrapping"/>
      </w:r>
      <w:r>
        <w:rPr>
          <w:sz w:val="18"/>
        </w:rPr>
        <w:t xml:space="preserve">                    "vol_unit_type": 2</w:t>
      </w:r>
      <w:r>
        <w:rPr>
          <w:sz w:val="18"/>
        </w:rPr>
        <w:br w:type="textWrapping"/>
      </w:r>
      <w:r>
        <w:rPr>
          <w:sz w:val="18"/>
        </w:rPr>
        <w:t xml:space="preserve">                },</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"limit_name": "总容量限制",</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"基本容量",</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"多渠道容量",</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"限制增加容量",</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"已批准请求",</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"提前发放",</w:t>
      </w:r>
      <w:r>
        <w:rPr>
          <w:sz w:val="18"/>
        </w:rPr>
        <w:br w:type="textWrapping"/>
      </w:r>
      <w:r>
        <w:rPr>
          <w:sz w:val="18"/>
        </w:rPr>
        <w:t xml:space="preserve">                        "8-vol": "0.000000ft³",</w:t>
      </w:r>
      <w:r>
        <w:rPr>
          <w:sz w:val="18"/>
        </w:rPr>
        <w:br w:type="textWrapping"/>
      </w:r>
      <w:r>
        <w:rPr>
          <w:sz w:val="18"/>
        </w:rPr>
        <w:t xml:space="preserve">                        "8-qty": "-",</w:t>
      </w:r>
      <w:r>
        <w:rPr>
          <w:sz w:val="18"/>
        </w:rPr>
        <w:br w:type="textWrapping"/>
      </w:r>
      <w:r>
        <w:rPr>
          <w:sz w:val="18"/>
        </w:rPr>
        <w:t xml:space="preserve">                        "9-vol": "0.000000ft³",</w:t>
      </w:r>
      <w:r>
        <w:rPr>
          <w:sz w:val="18"/>
        </w:rPr>
        <w:br w:type="textWrapping"/>
      </w:r>
      <w:r>
        <w:rPr>
          <w:sz w:val="18"/>
        </w:rPr>
        <w:t xml:space="preserve">                        "9-qty": "-",</w:t>
      </w:r>
      <w:r>
        <w:rPr>
          <w:sz w:val="18"/>
        </w:rPr>
        <w:br w:type="textWrapping"/>
      </w:r>
      <w:r>
        <w:rPr>
          <w:sz w:val="18"/>
        </w:rPr>
        <w:t xml:space="preserve">                        "10-vol": "0.000000ft³",</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"待处理请求",</w:t>
      </w:r>
      <w:r>
        <w:rPr>
          <w:sz w:val="18"/>
        </w:rPr>
        <w:br w:type="textWrapping"/>
      </w:r>
      <w:r>
        <w:rPr>
          <w:sz w:val="18"/>
        </w:rPr>
        <w:t xml:space="preserve">                        "8-vol": "0.000000ft³",</w:t>
      </w:r>
      <w:r>
        <w:rPr>
          <w:sz w:val="18"/>
        </w:rPr>
        <w:br w:type="textWrapping"/>
      </w:r>
      <w:r>
        <w:rPr>
          <w:sz w:val="18"/>
        </w:rPr>
        <w:t xml:space="preserve">                        "8-qty": "-",</w:t>
      </w:r>
      <w:r>
        <w:rPr>
          <w:sz w:val="18"/>
        </w:rPr>
        <w:br w:type="textWrapping"/>
      </w:r>
      <w:r>
        <w:rPr>
          <w:sz w:val="18"/>
        </w:rPr>
        <w:t xml:space="preserve">                        "9-vol": "0.000000ft³",</w:t>
      </w:r>
      <w:r>
        <w:rPr>
          <w:sz w:val="18"/>
        </w:rPr>
        <w:br w:type="textWrapping"/>
      </w:r>
      <w:r>
        <w:rPr>
          <w:sz w:val="18"/>
        </w:rPr>
        <w:t xml:space="preserve">                        "9-qty": "-",</w:t>
      </w:r>
      <w:r>
        <w:rPr>
          <w:sz w:val="18"/>
        </w:rPr>
        <w:br w:type="textWrapping"/>
      </w:r>
      <w:r>
        <w:rPr>
          <w:sz w:val="18"/>
        </w:rPr>
        <w:t xml:space="preserve">                        "10-vol": "0.000000ft³",</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"实际使用量",</w:t>
      </w:r>
      <w:r>
        <w:rPr>
          <w:sz w:val="18"/>
        </w:rPr>
        <w:br w:type="textWrapping"/>
      </w:r>
      <w:r>
        <w:rPr>
          <w:sz w:val="18"/>
        </w:rPr>
        <w:t xml:space="preserve">                        "8-vol": "0.000000ft³",</w:t>
      </w:r>
      <w:r>
        <w:rPr>
          <w:sz w:val="18"/>
        </w:rPr>
        <w:br w:type="textWrapping"/>
      </w:r>
      <w:r>
        <w:rPr>
          <w:sz w:val="18"/>
        </w:rPr>
        <w:t xml:space="preserve">                        "8-qty": "-",</w:t>
      </w:r>
      <w:r>
        <w:rPr>
          <w:sz w:val="18"/>
        </w:rPr>
        <w:br w:type="textWrapping"/>
      </w:r>
      <w:r>
        <w:rPr>
          <w:sz w:val="18"/>
        </w:rPr>
        <w:t xml:space="preserve">                        "9-vol": "0.000000ft³",</w:t>
      </w:r>
      <w:r>
        <w:rPr>
          <w:sz w:val="18"/>
        </w:rPr>
        <w:br w:type="textWrapping"/>
      </w:r>
      <w:r>
        <w:rPr>
          <w:sz w:val="18"/>
        </w:rPr>
        <w:t xml:space="preserve">                        "9-qty": "-",</w:t>
      </w:r>
      <w:r>
        <w:rPr>
          <w:sz w:val="18"/>
        </w:rPr>
        <w:br w:type="textWrapping"/>
      </w:r>
      <w:r>
        <w:rPr>
          <w:sz w:val="18"/>
        </w:rPr>
        <w:t xml:space="preserve">                        "10-vol": "0.000000ft³",</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"在途占用",</w:t>
      </w:r>
      <w:r>
        <w:rPr>
          <w:sz w:val="18"/>
        </w:rPr>
        <w:br w:type="textWrapping"/>
      </w:r>
      <w:r>
        <w:rPr>
          <w:sz w:val="18"/>
        </w:rPr>
        <w:t xml:space="preserve">                        "8-vol": "0.000000ft³",</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"在库占用",</w:t>
      </w:r>
      <w:r>
        <w:rPr>
          <w:sz w:val="18"/>
        </w:rPr>
        <w:br w:type="textWrapping"/>
      </w:r>
      <w:r>
        <w:rPr>
          <w:sz w:val="18"/>
        </w:rPr>
        <w:t xml:space="preserve">                        "8-vol": "0.000000ft³",</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"实际剩余量",</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"预计占用量",</w:t>
      </w:r>
      <w:r>
        <w:rPr>
          <w:sz w:val="18"/>
        </w:rPr>
        <w:br w:type="textWrapping"/>
      </w:r>
      <w:r>
        <w:rPr>
          <w:sz w:val="18"/>
        </w:rPr>
        <w:t xml:space="preserve">                        "8-vol": "0.000000ft³",</w:t>
      </w:r>
      <w:r>
        <w:rPr>
          <w:sz w:val="18"/>
        </w:rPr>
        <w:br w:type="textWrapping"/>
      </w:r>
      <w:r>
        <w:rPr>
          <w:sz w:val="18"/>
        </w:rPr>
        <w:t xml:space="preserve">                        "8-qty": "-",</w:t>
      </w:r>
      <w:r>
        <w:rPr>
          <w:sz w:val="18"/>
        </w:rPr>
        <w:br w:type="textWrapping"/>
      </w:r>
      <w:r>
        <w:rPr>
          <w:sz w:val="18"/>
        </w:rPr>
        <w:t xml:space="preserve">                        "9-vol": "0.000000ft³",</w:t>
      </w:r>
      <w:r>
        <w:rPr>
          <w:sz w:val="18"/>
        </w:rPr>
        <w:br w:type="textWrapping"/>
      </w:r>
      <w:r>
        <w:rPr>
          <w:sz w:val="18"/>
        </w:rPr>
        <w:t xml:space="preserve">                        "9-qty": "-",</w:t>
      </w:r>
      <w:r>
        <w:rPr>
          <w:sz w:val="18"/>
        </w:rPr>
        <w:br w:type="textWrapping"/>
      </w:r>
      <w:r>
        <w:rPr>
          <w:sz w:val="18"/>
        </w:rPr>
        <w:t xml:space="preserve">                        "10-vol": "0.000000ft³",</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"limit_name": "预计剩余量",</w:t>
      </w:r>
      <w:r>
        <w:rPr>
          <w:sz w:val="18"/>
        </w:rPr>
        <w:br w:type="textWrapping"/>
      </w:r>
      <w:r>
        <w:rPr>
          <w:sz w:val="18"/>
        </w:rPr>
        <w:t xml:space="preserve">                        "8-vol": "-",</w:t>
      </w:r>
      <w:r>
        <w:rPr>
          <w:sz w:val="18"/>
        </w:rPr>
        <w:br w:type="textWrapping"/>
      </w:r>
      <w:r>
        <w:rPr>
          <w:sz w:val="18"/>
        </w:rPr>
        <w:t xml:space="preserve">                        "8-qty": "-",</w:t>
      </w:r>
      <w:r>
        <w:rPr>
          <w:sz w:val="18"/>
        </w:rPr>
        <w:br w:type="textWrapping"/>
      </w:r>
      <w:r>
        <w:rPr>
          <w:sz w:val="18"/>
        </w:rPr>
        <w:t xml:space="preserve">                        "9-vol": "-",</w:t>
      </w:r>
      <w:r>
        <w:rPr>
          <w:sz w:val="18"/>
        </w:rPr>
        <w:br w:type="textWrapping"/>
      </w:r>
      <w:r>
        <w:rPr>
          <w:sz w:val="18"/>
        </w:rPr>
        <w:t xml:space="preserve">                        "9-qty": "-",</w:t>
      </w:r>
      <w:r>
        <w:rPr>
          <w:sz w:val="18"/>
        </w:rPr>
        <w:br w:type="textWrapping"/>
      </w:r>
      <w:r>
        <w:rPr>
          <w:sz w:val="18"/>
        </w:rPr>
        <w:t xml:space="preserve">                        "10-vol": "-",</w:t>
      </w:r>
      <w:r>
        <w:rPr>
          <w:sz w:val="18"/>
        </w:rPr>
        <w:br w:type="textWrapping"/>
      </w:r>
      <w:r>
        <w:rPr>
          <w:sz w:val="18"/>
        </w:rPr>
        <w:t xml:space="preserve">                        "10-qty": "-",</w:t>
      </w:r>
      <w:r>
        <w:rPr>
          <w:sz w:val="18"/>
        </w:rPr>
        <w:br w:type="textWrapping"/>
      </w:r>
      <w:r>
        <w:rPr>
          <w:sz w:val="18"/>
        </w:rPr>
        <w:t xml:space="preserve">                        "11-vol": "-",</w:t>
      </w:r>
      <w:r>
        <w:rPr>
          <w:sz w:val="18"/>
        </w:rPr>
        <w:br w:type="textWrapping"/>
      </w:r>
      <w:r>
        <w:rPr>
          <w:sz w:val="18"/>
        </w:rPr>
        <w:t xml:space="preserve">                        "11-qty":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"sub_items": [</w:t>
      </w:r>
      <w:r>
        <w:rPr>
          <w:sz w:val="18"/>
        </w:rPr>
        <w:br w:type="textWrapping"/>
      </w:r>
      <w:r>
        <w:rPr>
          <w:sz w:val="18"/>
        </w:rPr>
        <w:t xml:space="preserve">                    {</w:t>
      </w:r>
      <w:r>
        <w:rPr>
          <w:sz w:val="18"/>
        </w:rPr>
        <w:br w:type="textWrapping"/>
      </w:r>
      <w:r>
        <w:rPr>
          <w:sz w:val="18"/>
        </w:rPr>
        <w:t xml:space="preserve">                        "sid": "119",</w:t>
      </w:r>
      <w:r>
        <w:rPr>
          <w:sz w:val="18"/>
        </w:rPr>
        <w:br w:type="textWrapping"/>
      </w:r>
      <w:r>
        <w:rPr>
          <w:sz w:val="18"/>
        </w:rPr>
        <w:t xml:space="preserve">                        "month": "2023-08-01",</w:t>
      </w:r>
      <w:r>
        <w:rPr>
          <w:sz w:val="18"/>
        </w:rPr>
        <w:br w:type="textWrapping"/>
      </w:r>
      <w:r>
        <w:rPr>
          <w:sz w:val="18"/>
        </w:rPr>
        <w:t xml:space="preserve">                        "storage_type": "Standard",</w:t>
      </w:r>
      <w:r>
        <w:rPr>
          <w:sz w:val="18"/>
        </w:rPr>
        <w:br w:type="textWrapping"/>
      </w:r>
      <w:r>
        <w:rPr>
          <w:sz w:val="18"/>
        </w:rPr>
        <w:t xml:space="preserve">                        "qty_stock_max": "-",</w:t>
      </w:r>
      <w:r>
        <w:rPr>
          <w:sz w:val="18"/>
        </w:rPr>
        <w:br w:type="textWrapping"/>
      </w:r>
      <w:r>
        <w:rPr>
          <w:sz w:val="18"/>
        </w:rPr>
        <w:t xml:space="preserve">                        "qty_stock_basic": "-1",</w:t>
      </w:r>
      <w:r>
        <w:rPr>
          <w:sz w:val="18"/>
        </w:rPr>
        <w:br w:type="textWrapping"/>
      </w:r>
      <w:r>
        <w:rPr>
          <w:sz w:val="18"/>
        </w:rPr>
        <w:t xml:space="preserve">                        "qty_stock_muiti_channel": "-1",</w:t>
      </w:r>
      <w:r>
        <w:rPr>
          <w:sz w:val="18"/>
        </w:rPr>
        <w:br w:type="textWrapping"/>
      </w:r>
      <w:r>
        <w:rPr>
          <w:sz w:val="18"/>
        </w:rPr>
        <w:t xml:space="preserve">                        "qty_stock_limit_increase": "-1",</w:t>
      </w:r>
      <w:r>
        <w:rPr>
          <w:sz w:val="18"/>
        </w:rPr>
        <w:br w:type="textWrapping"/>
      </w:r>
      <w:r>
        <w:rPr>
          <w:sz w:val="18"/>
        </w:rPr>
        <w:t xml:space="preserve">                        "qty_stock_granted_requests": "-1",</w:t>
      </w:r>
      <w:r>
        <w:rPr>
          <w:sz w:val="18"/>
        </w:rPr>
        <w:br w:type="textWrapping"/>
      </w:r>
      <w:r>
        <w:rPr>
          <w:sz w:val="18"/>
        </w:rPr>
        <w:t xml:space="preserve">                        "qty_stock_early_release": "-1",</w:t>
      </w:r>
      <w:r>
        <w:rPr>
          <w:sz w:val="18"/>
        </w:rPr>
        <w:br w:type="textWrapping"/>
      </w:r>
      <w:r>
        <w:rPr>
          <w:sz w:val="18"/>
        </w:rPr>
        <w:t xml:space="preserve">                        "qty_stock_pending_requests": "-1",</w:t>
      </w:r>
      <w:r>
        <w:rPr>
          <w:sz w:val="18"/>
        </w:rPr>
        <w:br w:type="textWrapping"/>
      </w:r>
      <w:r>
        <w:rPr>
          <w:sz w:val="18"/>
        </w:rPr>
        <w:t xml:space="preserve">                        "qty_stock_used": 0,</w:t>
      </w:r>
      <w:r>
        <w:rPr>
          <w:sz w:val="18"/>
        </w:rPr>
        <w:br w:type="textWrapping"/>
      </w:r>
      <w:r>
        <w:rPr>
          <w:sz w:val="18"/>
        </w:rPr>
        <w:t xml:space="preserve">                        "qty_stock_open_shipment": "-1",</w:t>
      </w:r>
      <w:r>
        <w:rPr>
          <w:sz w:val="18"/>
        </w:rPr>
        <w:br w:type="textWrapping"/>
      </w:r>
      <w:r>
        <w:rPr>
          <w:sz w:val="18"/>
        </w:rPr>
        <w:t xml:space="preserve">                        "qty_stock_on_hand": "-1",</w:t>
      </w:r>
      <w:r>
        <w:rPr>
          <w:sz w:val="18"/>
        </w:rPr>
        <w:br w:type="textWrapping"/>
      </w:r>
      <w:r>
        <w:rPr>
          <w:sz w:val="18"/>
        </w:rPr>
        <w:t xml:space="preserve">                        "qty_stock_remain": "-1",</w:t>
      </w:r>
      <w:r>
        <w:rPr>
          <w:sz w:val="18"/>
        </w:rPr>
        <w:br w:type="textWrapping"/>
      </w:r>
      <w:r>
        <w:rPr>
          <w:sz w:val="18"/>
        </w:rPr>
        <w:t xml:space="preserve">                        "vol_unit_type": 2,</w:t>
      </w:r>
      <w:r>
        <w:rPr>
          <w:sz w:val="18"/>
        </w:rPr>
        <w:br w:type="textWrapping"/>
      </w:r>
      <w:r>
        <w:rPr>
          <w:sz w:val="18"/>
        </w:rPr>
        <w:t xml:space="preserve">                        "vol_stock_max": "-",</w:t>
      </w:r>
      <w:r>
        <w:rPr>
          <w:sz w:val="18"/>
        </w:rPr>
        <w:br w:type="textWrapping"/>
      </w:r>
      <w:r>
        <w:rPr>
          <w:sz w:val="18"/>
        </w:rPr>
        <w:t xml:space="preserve">                        "vol_stock_basic": "-1.000000",</w:t>
      </w:r>
      <w:r>
        <w:rPr>
          <w:sz w:val="18"/>
        </w:rPr>
        <w:br w:type="textWrapping"/>
      </w:r>
      <w:r>
        <w:rPr>
          <w:sz w:val="18"/>
        </w:rPr>
        <w:t xml:space="preserve">                        "vol_stock_multi_channel": "-1.000000",</w:t>
      </w:r>
      <w:r>
        <w:rPr>
          <w:sz w:val="18"/>
        </w:rPr>
        <w:br w:type="textWrapping"/>
      </w:r>
      <w:r>
        <w:rPr>
          <w:sz w:val="18"/>
        </w:rPr>
        <w:t xml:space="preserve">                        "vol_stock_limit_increase": "-1.000000",</w:t>
      </w:r>
      <w:r>
        <w:rPr>
          <w:sz w:val="18"/>
        </w:rPr>
        <w:br w:type="textWrapping"/>
      </w:r>
      <w:r>
        <w:rPr>
          <w:sz w:val="18"/>
        </w:rPr>
        <w:t xml:space="preserve">                        "vol_stock_granted_requests": "-1.000000",</w:t>
      </w:r>
      <w:r>
        <w:rPr>
          <w:sz w:val="18"/>
        </w:rPr>
        <w:br w:type="textWrapping"/>
      </w:r>
      <w:r>
        <w:rPr>
          <w:sz w:val="18"/>
        </w:rPr>
        <w:t xml:space="preserve">                        "vol_stock_early_release": "0.000000",</w:t>
      </w:r>
      <w:r>
        <w:rPr>
          <w:sz w:val="18"/>
        </w:rPr>
        <w:br w:type="textWrapping"/>
      </w:r>
      <w:r>
        <w:rPr>
          <w:sz w:val="18"/>
        </w:rPr>
        <w:t xml:space="preserve">                        "vol_stock_pending_requests": "0.000000",</w:t>
      </w:r>
      <w:r>
        <w:rPr>
          <w:sz w:val="18"/>
        </w:rPr>
        <w:br w:type="textWrapping"/>
      </w:r>
      <w:r>
        <w:rPr>
          <w:sz w:val="18"/>
        </w:rPr>
        <w:t xml:space="preserve">                        "vol_stock_used": "0.000000",</w:t>
      </w:r>
      <w:r>
        <w:rPr>
          <w:sz w:val="18"/>
        </w:rPr>
        <w:br w:type="textWrapping"/>
      </w:r>
      <w:r>
        <w:rPr>
          <w:sz w:val="18"/>
        </w:rPr>
        <w:t xml:space="preserve">                        "vol_stock_open_shipment": "0.000000",</w:t>
      </w:r>
      <w:r>
        <w:rPr>
          <w:sz w:val="18"/>
        </w:rPr>
        <w:br w:type="textWrapping"/>
      </w:r>
      <w:r>
        <w:rPr>
          <w:sz w:val="18"/>
        </w:rPr>
        <w:t xml:space="preserve">                        "vol_stock_on_hand": "0.000000",</w:t>
      </w:r>
      <w:r>
        <w:rPr>
          <w:sz w:val="18"/>
        </w:rPr>
        <w:br w:type="textWrapping"/>
      </w:r>
      <w:r>
        <w:rPr>
          <w:sz w:val="18"/>
        </w:rPr>
        <w:t xml:space="preserve">                        "vol_stock_remain": "-1.000000",</w:t>
      </w:r>
      <w:r>
        <w:rPr>
          <w:sz w:val="18"/>
        </w:rPr>
        <w:br w:type="textWrapping"/>
      </w:r>
      <w:r>
        <w:rPr>
          <w:sz w:val="18"/>
        </w:rPr>
        <w:t xml:space="preserve">                        "fba_allocation_type": 2,</w:t>
      </w:r>
      <w:r>
        <w:rPr>
          <w:sz w:val="18"/>
        </w:rPr>
        <w:br w:type="textWrapping"/>
      </w:r>
      <w:r>
        <w:rPr>
          <w:sz w:val="18"/>
        </w:rPr>
        <w:t xml:space="preserve">                        "qty_predict_used": "0",</w:t>
      </w:r>
      <w:r>
        <w:rPr>
          <w:sz w:val="18"/>
        </w:rPr>
        <w:br w:type="textWrapping"/>
      </w:r>
      <w:r>
        <w:rPr>
          <w:sz w:val="18"/>
        </w:rPr>
        <w:t xml:space="preserve">                        "vol_predict_used": "0.000000",</w:t>
      </w:r>
      <w:r>
        <w:rPr>
          <w:sz w:val="18"/>
        </w:rPr>
        <w:br w:type="textWrapping"/>
      </w:r>
      <w:r>
        <w:rPr>
          <w:sz w:val="18"/>
        </w:rPr>
        <w:t xml:space="preserve">                        "qty_predict_remain": -1,</w:t>
      </w:r>
      <w:r>
        <w:rPr>
          <w:sz w:val="18"/>
        </w:rPr>
        <w:br w:type="textWrapping"/>
      </w:r>
      <w:r>
        <w:rPr>
          <w:sz w:val="18"/>
        </w:rPr>
        <w:t xml:space="preserve">                        "vol_predict_remain": "-1.000000"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"119",</w:t>
      </w:r>
      <w:r>
        <w:rPr>
          <w:sz w:val="18"/>
        </w:rPr>
        <w:br w:type="textWrapping"/>
      </w:r>
      <w:r>
        <w:rPr>
          <w:sz w:val="18"/>
        </w:rPr>
        <w:t xml:space="preserve">                        "month": "2023-09-01",</w:t>
      </w:r>
      <w:r>
        <w:rPr>
          <w:sz w:val="18"/>
        </w:rPr>
        <w:br w:type="textWrapping"/>
      </w:r>
      <w:r>
        <w:rPr>
          <w:sz w:val="18"/>
        </w:rPr>
        <w:t xml:space="preserve">                        "storage_type": "Standard",</w:t>
      </w:r>
      <w:r>
        <w:rPr>
          <w:sz w:val="18"/>
        </w:rPr>
        <w:br w:type="textWrapping"/>
      </w:r>
      <w:r>
        <w:rPr>
          <w:sz w:val="18"/>
        </w:rPr>
        <w:t xml:space="preserve">                        "qty_stock_max": "-",</w:t>
      </w:r>
      <w:r>
        <w:rPr>
          <w:sz w:val="18"/>
        </w:rPr>
        <w:br w:type="textWrapping"/>
      </w:r>
      <w:r>
        <w:rPr>
          <w:sz w:val="18"/>
        </w:rPr>
        <w:t xml:space="preserve">                        "qty_stock_basic": "-1",</w:t>
      </w:r>
      <w:r>
        <w:rPr>
          <w:sz w:val="18"/>
        </w:rPr>
        <w:br w:type="textWrapping"/>
      </w:r>
      <w:r>
        <w:rPr>
          <w:sz w:val="18"/>
        </w:rPr>
        <w:t xml:space="preserve">                        "qty_stock_muiti_channel": "-1",</w:t>
      </w:r>
      <w:r>
        <w:rPr>
          <w:sz w:val="18"/>
        </w:rPr>
        <w:br w:type="textWrapping"/>
      </w:r>
      <w:r>
        <w:rPr>
          <w:sz w:val="18"/>
        </w:rPr>
        <w:t xml:space="preserve">                        "qty_stock_limit_increase": "-1",</w:t>
      </w:r>
      <w:r>
        <w:rPr>
          <w:sz w:val="18"/>
        </w:rPr>
        <w:br w:type="textWrapping"/>
      </w:r>
      <w:r>
        <w:rPr>
          <w:sz w:val="18"/>
        </w:rPr>
        <w:t xml:space="preserve">                        "qty_stock_granted_requests": "-1",</w:t>
      </w:r>
      <w:r>
        <w:rPr>
          <w:sz w:val="18"/>
        </w:rPr>
        <w:br w:type="textWrapping"/>
      </w:r>
      <w:r>
        <w:rPr>
          <w:sz w:val="18"/>
        </w:rPr>
        <w:t xml:space="preserve">                        "qty_stock_early_release": "-1",</w:t>
      </w:r>
      <w:r>
        <w:rPr>
          <w:sz w:val="18"/>
        </w:rPr>
        <w:br w:type="textWrapping"/>
      </w:r>
      <w:r>
        <w:rPr>
          <w:sz w:val="18"/>
        </w:rPr>
        <w:t xml:space="preserve">                        "qty_stock_pending_requests": "-1",</w:t>
      </w:r>
      <w:r>
        <w:rPr>
          <w:sz w:val="18"/>
        </w:rPr>
        <w:br w:type="textWrapping"/>
      </w:r>
      <w:r>
        <w:rPr>
          <w:sz w:val="18"/>
        </w:rPr>
        <w:t xml:space="preserve">                        "qty_stock_used": 0,</w:t>
      </w:r>
      <w:r>
        <w:rPr>
          <w:sz w:val="18"/>
        </w:rPr>
        <w:br w:type="textWrapping"/>
      </w:r>
      <w:r>
        <w:rPr>
          <w:sz w:val="18"/>
        </w:rPr>
        <w:t xml:space="preserve">                        "qty_stock_open_shipment": "-1",</w:t>
      </w:r>
      <w:r>
        <w:rPr>
          <w:sz w:val="18"/>
        </w:rPr>
        <w:br w:type="textWrapping"/>
      </w:r>
      <w:r>
        <w:rPr>
          <w:sz w:val="18"/>
        </w:rPr>
        <w:t xml:space="preserve">                        "qty_stock_on_hand": "-1",</w:t>
      </w:r>
      <w:r>
        <w:rPr>
          <w:sz w:val="18"/>
        </w:rPr>
        <w:br w:type="textWrapping"/>
      </w:r>
      <w:r>
        <w:rPr>
          <w:sz w:val="18"/>
        </w:rPr>
        <w:t xml:space="preserve">                        "qty_stock_remain": "-1",</w:t>
      </w:r>
      <w:r>
        <w:rPr>
          <w:sz w:val="18"/>
        </w:rPr>
        <w:br w:type="textWrapping"/>
      </w:r>
      <w:r>
        <w:rPr>
          <w:sz w:val="18"/>
        </w:rPr>
        <w:t xml:space="preserve">                        "vol_unit_type": 2,</w:t>
      </w:r>
      <w:r>
        <w:rPr>
          <w:sz w:val="18"/>
        </w:rPr>
        <w:br w:type="textWrapping"/>
      </w:r>
      <w:r>
        <w:rPr>
          <w:sz w:val="18"/>
        </w:rPr>
        <w:t xml:space="preserve">                        "vol_stock_max": "-",</w:t>
      </w:r>
      <w:r>
        <w:rPr>
          <w:sz w:val="18"/>
        </w:rPr>
        <w:br w:type="textWrapping"/>
      </w:r>
      <w:r>
        <w:rPr>
          <w:sz w:val="18"/>
        </w:rPr>
        <w:t xml:space="preserve">                        "vol_stock_basic": "-1.000000",</w:t>
      </w:r>
      <w:r>
        <w:rPr>
          <w:sz w:val="18"/>
        </w:rPr>
        <w:br w:type="textWrapping"/>
      </w:r>
      <w:r>
        <w:rPr>
          <w:sz w:val="18"/>
        </w:rPr>
        <w:t xml:space="preserve">                        "vol_stock_multi_channel": "-1.000000",</w:t>
      </w:r>
      <w:r>
        <w:rPr>
          <w:sz w:val="18"/>
        </w:rPr>
        <w:br w:type="textWrapping"/>
      </w:r>
      <w:r>
        <w:rPr>
          <w:sz w:val="18"/>
        </w:rPr>
        <w:t xml:space="preserve">                        "vol_stock_limit_increase": "-1.000000",</w:t>
      </w:r>
      <w:r>
        <w:rPr>
          <w:sz w:val="18"/>
        </w:rPr>
        <w:br w:type="textWrapping"/>
      </w:r>
      <w:r>
        <w:rPr>
          <w:sz w:val="18"/>
        </w:rPr>
        <w:t xml:space="preserve">                        "vol_stock_granted_requests": "-1.000000",</w:t>
      </w:r>
      <w:r>
        <w:rPr>
          <w:sz w:val="18"/>
        </w:rPr>
        <w:br w:type="textWrapping"/>
      </w:r>
      <w:r>
        <w:rPr>
          <w:sz w:val="18"/>
        </w:rPr>
        <w:t xml:space="preserve">                        "vol_stock_early_release": "0.000000",</w:t>
      </w:r>
      <w:r>
        <w:rPr>
          <w:sz w:val="18"/>
        </w:rPr>
        <w:br w:type="textWrapping"/>
      </w:r>
      <w:r>
        <w:rPr>
          <w:sz w:val="18"/>
        </w:rPr>
        <w:t xml:space="preserve">                        "vol_stock_pending_requests": "0.000000",</w:t>
      </w:r>
      <w:r>
        <w:rPr>
          <w:sz w:val="18"/>
        </w:rPr>
        <w:br w:type="textWrapping"/>
      </w:r>
      <w:r>
        <w:rPr>
          <w:sz w:val="18"/>
        </w:rPr>
        <w:t xml:space="preserve">                        "vol_stock_used": "0.000000",</w:t>
      </w:r>
      <w:r>
        <w:rPr>
          <w:sz w:val="18"/>
        </w:rPr>
        <w:br w:type="textWrapping"/>
      </w:r>
      <w:r>
        <w:rPr>
          <w:sz w:val="18"/>
        </w:rPr>
        <w:t xml:space="preserve">                        "vol_stock_open_shipment": "-1.000000",</w:t>
      </w:r>
      <w:r>
        <w:rPr>
          <w:sz w:val="18"/>
        </w:rPr>
        <w:br w:type="textWrapping"/>
      </w:r>
      <w:r>
        <w:rPr>
          <w:sz w:val="18"/>
        </w:rPr>
        <w:t xml:space="preserve">                        "vol_stock_on_hand": "-1.000000",</w:t>
      </w:r>
      <w:r>
        <w:rPr>
          <w:sz w:val="18"/>
        </w:rPr>
        <w:br w:type="textWrapping"/>
      </w:r>
      <w:r>
        <w:rPr>
          <w:sz w:val="18"/>
        </w:rPr>
        <w:t xml:space="preserve">                        "vol_stock_remain": "-1.000000",</w:t>
      </w:r>
      <w:r>
        <w:rPr>
          <w:sz w:val="18"/>
        </w:rPr>
        <w:br w:type="textWrapping"/>
      </w:r>
      <w:r>
        <w:rPr>
          <w:sz w:val="18"/>
        </w:rPr>
        <w:t xml:space="preserve">                        "fba_allocation_type": 1,</w:t>
      </w:r>
      <w:r>
        <w:rPr>
          <w:sz w:val="18"/>
        </w:rPr>
        <w:br w:type="textWrapping"/>
      </w:r>
      <w:r>
        <w:rPr>
          <w:sz w:val="18"/>
        </w:rPr>
        <w:t xml:space="preserve">                        "qty_predict_used": "0",</w:t>
      </w:r>
      <w:r>
        <w:rPr>
          <w:sz w:val="18"/>
        </w:rPr>
        <w:br w:type="textWrapping"/>
      </w:r>
      <w:r>
        <w:rPr>
          <w:sz w:val="18"/>
        </w:rPr>
        <w:t xml:space="preserve">                        "vol_predict_used": "0.000000",</w:t>
      </w:r>
      <w:r>
        <w:rPr>
          <w:sz w:val="18"/>
        </w:rPr>
        <w:br w:type="textWrapping"/>
      </w:r>
      <w:r>
        <w:rPr>
          <w:sz w:val="18"/>
        </w:rPr>
        <w:t xml:space="preserve">                        "qty_predict_remain": -1,</w:t>
      </w:r>
      <w:r>
        <w:rPr>
          <w:sz w:val="18"/>
        </w:rPr>
        <w:br w:type="textWrapping"/>
      </w:r>
      <w:r>
        <w:rPr>
          <w:sz w:val="18"/>
        </w:rPr>
        <w:t xml:space="preserve">                        "vol_predict_remain": "-1.000000"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"119",</w:t>
      </w:r>
      <w:r>
        <w:rPr>
          <w:sz w:val="18"/>
        </w:rPr>
        <w:br w:type="textWrapping"/>
      </w:r>
      <w:r>
        <w:rPr>
          <w:sz w:val="18"/>
        </w:rPr>
        <w:t xml:space="preserve">                        "month": "2023-10-01",</w:t>
      </w:r>
      <w:r>
        <w:rPr>
          <w:sz w:val="18"/>
        </w:rPr>
        <w:br w:type="textWrapping"/>
      </w:r>
      <w:r>
        <w:rPr>
          <w:sz w:val="18"/>
        </w:rPr>
        <w:t xml:space="preserve">                        "storage_type": "Standard",</w:t>
      </w:r>
      <w:r>
        <w:rPr>
          <w:sz w:val="18"/>
        </w:rPr>
        <w:br w:type="textWrapping"/>
      </w:r>
      <w:r>
        <w:rPr>
          <w:sz w:val="18"/>
        </w:rPr>
        <w:t xml:space="preserve">                        "qty_stock_max": "-",</w:t>
      </w:r>
      <w:r>
        <w:rPr>
          <w:sz w:val="18"/>
        </w:rPr>
        <w:br w:type="textWrapping"/>
      </w:r>
      <w:r>
        <w:rPr>
          <w:sz w:val="18"/>
        </w:rPr>
        <w:t xml:space="preserve">                        "qty_stock_basic": "-1",</w:t>
      </w:r>
      <w:r>
        <w:rPr>
          <w:sz w:val="18"/>
        </w:rPr>
        <w:br w:type="textWrapping"/>
      </w:r>
      <w:r>
        <w:rPr>
          <w:sz w:val="18"/>
        </w:rPr>
        <w:t xml:space="preserve">                        "qty_stock_muiti_channel": "-1",</w:t>
      </w:r>
      <w:r>
        <w:rPr>
          <w:sz w:val="18"/>
        </w:rPr>
        <w:br w:type="textWrapping"/>
      </w:r>
      <w:r>
        <w:rPr>
          <w:sz w:val="18"/>
        </w:rPr>
        <w:t xml:space="preserve">                        "qty_stock_limit_increase": "-1",</w:t>
      </w:r>
      <w:r>
        <w:rPr>
          <w:sz w:val="18"/>
        </w:rPr>
        <w:br w:type="textWrapping"/>
      </w:r>
      <w:r>
        <w:rPr>
          <w:sz w:val="18"/>
        </w:rPr>
        <w:t xml:space="preserve">                        "qty_stock_granted_requests": "-1",</w:t>
      </w:r>
      <w:r>
        <w:rPr>
          <w:sz w:val="18"/>
        </w:rPr>
        <w:br w:type="textWrapping"/>
      </w:r>
      <w:r>
        <w:rPr>
          <w:sz w:val="18"/>
        </w:rPr>
        <w:t xml:space="preserve">                        "qty_stock_early_release": "-1",</w:t>
      </w:r>
      <w:r>
        <w:rPr>
          <w:sz w:val="18"/>
        </w:rPr>
        <w:br w:type="textWrapping"/>
      </w:r>
      <w:r>
        <w:rPr>
          <w:sz w:val="18"/>
        </w:rPr>
        <w:t xml:space="preserve">                        "qty_stock_pending_requests": "-1",</w:t>
      </w:r>
      <w:r>
        <w:rPr>
          <w:sz w:val="18"/>
        </w:rPr>
        <w:br w:type="textWrapping"/>
      </w:r>
      <w:r>
        <w:rPr>
          <w:sz w:val="18"/>
        </w:rPr>
        <w:t xml:space="preserve">                        "qty_stock_used": 0,</w:t>
      </w:r>
      <w:r>
        <w:rPr>
          <w:sz w:val="18"/>
        </w:rPr>
        <w:br w:type="textWrapping"/>
      </w:r>
      <w:r>
        <w:rPr>
          <w:sz w:val="18"/>
        </w:rPr>
        <w:t xml:space="preserve">                        "qty_stock_open_shipment": "-1",</w:t>
      </w:r>
      <w:r>
        <w:rPr>
          <w:sz w:val="18"/>
        </w:rPr>
        <w:br w:type="textWrapping"/>
      </w:r>
      <w:r>
        <w:rPr>
          <w:sz w:val="18"/>
        </w:rPr>
        <w:t xml:space="preserve">                        "qty_stock_on_hand": "-1",</w:t>
      </w:r>
      <w:r>
        <w:rPr>
          <w:sz w:val="18"/>
        </w:rPr>
        <w:br w:type="textWrapping"/>
      </w:r>
      <w:r>
        <w:rPr>
          <w:sz w:val="18"/>
        </w:rPr>
        <w:t xml:space="preserve">                        "qty_stock_remain": "-1",</w:t>
      </w:r>
      <w:r>
        <w:rPr>
          <w:sz w:val="18"/>
        </w:rPr>
        <w:br w:type="textWrapping"/>
      </w:r>
      <w:r>
        <w:rPr>
          <w:sz w:val="18"/>
        </w:rPr>
        <w:t xml:space="preserve">                        "vol_unit_type": 2,</w:t>
      </w:r>
      <w:r>
        <w:rPr>
          <w:sz w:val="18"/>
        </w:rPr>
        <w:br w:type="textWrapping"/>
      </w:r>
      <w:r>
        <w:rPr>
          <w:sz w:val="18"/>
        </w:rPr>
        <w:t xml:space="preserve">                        "vol_stock_max": "-",</w:t>
      </w:r>
      <w:r>
        <w:rPr>
          <w:sz w:val="18"/>
        </w:rPr>
        <w:br w:type="textWrapping"/>
      </w:r>
      <w:r>
        <w:rPr>
          <w:sz w:val="18"/>
        </w:rPr>
        <w:t xml:space="preserve">                        "vol_stock_basic": "-1.000000",</w:t>
      </w:r>
      <w:r>
        <w:rPr>
          <w:sz w:val="18"/>
        </w:rPr>
        <w:br w:type="textWrapping"/>
      </w:r>
      <w:r>
        <w:rPr>
          <w:sz w:val="18"/>
        </w:rPr>
        <w:t xml:space="preserve">                        "vol_stock_multi_channel": "-1.000000",</w:t>
      </w:r>
      <w:r>
        <w:rPr>
          <w:sz w:val="18"/>
        </w:rPr>
        <w:br w:type="textWrapping"/>
      </w:r>
      <w:r>
        <w:rPr>
          <w:sz w:val="18"/>
        </w:rPr>
        <w:t xml:space="preserve">                        "vol_stock_limit_increase": "-1.000000",</w:t>
      </w:r>
      <w:r>
        <w:rPr>
          <w:sz w:val="18"/>
        </w:rPr>
        <w:br w:type="textWrapping"/>
      </w:r>
      <w:r>
        <w:rPr>
          <w:sz w:val="18"/>
        </w:rPr>
        <w:t xml:space="preserve">                        "vol_stock_granted_requests": "-1.000000",</w:t>
      </w:r>
      <w:r>
        <w:rPr>
          <w:sz w:val="18"/>
        </w:rPr>
        <w:br w:type="textWrapping"/>
      </w:r>
      <w:r>
        <w:rPr>
          <w:sz w:val="18"/>
        </w:rPr>
        <w:t xml:space="preserve">                        "vol_stock_early_release": "0.000000",</w:t>
      </w:r>
      <w:r>
        <w:rPr>
          <w:sz w:val="18"/>
        </w:rPr>
        <w:br w:type="textWrapping"/>
      </w:r>
      <w:r>
        <w:rPr>
          <w:sz w:val="18"/>
        </w:rPr>
        <w:t xml:space="preserve">                        "vol_stock_pending_requests": "0.000000",</w:t>
      </w:r>
      <w:r>
        <w:rPr>
          <w:sz w:val="18"/>
        </w:rPr>
        <w:br w:type="textWrapping"/>
      </w:r>
      <w:r>
        <w:rPr>
          <w:sz w:val="18"/>
        </w:rPr>
        <w:t xml:space="preserve">                        "vol_stock_used": "0.000000",</w:t>
      </w:r>
      <w:r>
        <w:rPr>
          <w:sz w:val="18"/>
        </w:rPr>
        <w:br w:type="textWrapping"/>
      </w:r>
      <w:r>
        <w:rPr>
          <w:sz w:val="18"/>
        </w:rPr>
        <w:t xml:space="preserve">                        "vol_stock_open_shipment": "-1.000000",</w:t>
      </w:r>
      <w:r>
        <w:rPr>
          <w:sz w:val="18"/>
        </w:rPr>
        <w:br w:type="textWrapping"/>
      </w:r>
      <w:r>
        <w:rPr>
          <w:sz w:val="18"/>
        </w:rPr>
        <w:t xml:space="preserve">                        "vol_stock_on_hand": "-1.000000",</w:t>
      </w:r>
      <w:r>
        <w:rPr>
          <w:sz w:val="18"/>
        </w:rPr>
        <w:br w:type="textWrapping"/>
      </w:r>
      <w:r>
        <w:rPr>
          <w:sz w:val="18"/>
        </w:rPr>
        <w:t xml:space="preserve">                        "vol_stock_remain": "-1.000000",</w:t>
      </w:r>
      <w:r>
        <w:rPr>
          <w:sz w:val="18"/>
        </w:rPr>
        <w:br w:type="textWrapping"/>
      </w:r>
      <w:r>
        <w:rPr>
          <w:sz w:val="18"/>
        </w:rPr>
        <w:t xml:space="preserve">                        "fba_allocation_type": 1,</w:t>
      </w:r>
      <w:r>
        <w:rPr>
          <w:sz w:val="18"/>
        </w:rPr>
        <w:br w:type="textWrapping"/>
      </w:r>
      <w:r>
        <w:rPr>
          <w:sz w:val="18"/>
        </w:rPr>
        <w:t xml:space="preserve">                        "qty_predict_used": "0",</w:t>
      </w:r>
      <w:r>
        <w:rPr>
          <w:sz w:val="18"/>
        </w:rPr>
        <w:br w:type="textWrapping"/>
      </w:r>
      <w:r>
        <w:rPr>
          <w:sz w:val="18"/>
        </w:rPr>
        <w:t xml:space="preserve">                        "vol_predict_used": "0.000000",</w:t>
      </w:r>
      <w:r>
        <w:rPr>
          <w:sz w:val="18"/>
        </w:rPr>
        <w:br w:type="textWrapping"/>
      </w:r>
      <w:r>
        <w:rPr>
          <w:sz w:val="18"/>
        </w:rPr>
        <w:t xml:space="preserve">                        "qty_predict_remain": -1,</w:t>
      </w:r>
      <w:r>
        <w:rPr>
          <w:sz w:val="18"/>
        </w:rPr>
        <w:br w:type="textWrapping"/>
      </w:r>
      <w:r>
        <w:rPr>
          <w:sz w:val="18"/>
        </w:rPr>
        <w:t xml:space="preserve">                        "vol_predict_remain": "-1.000000"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FF7BE57">
      <w:r>
        <w:rPr>
          <w:sz w:val="18"/>
        </w:rPr>
        <w:t>---</w:t>
      </w:r>
    </w:p>
    <w:p w14:paraId="69D41753">
      <w:pPr>
        <w:pStyle w:val="4"/>
      </w:pPr>
      <w:bookmarkStart w:id="957" w:name="_Toc23157"/>
      <w:r>
        <w:t>创建UPC编码</w:t>
      </w:r>
      <w:bookmarkEnd w:id="957"/>
    </w:p>
    <w:p w14:paraId="4D8B5D67">
      <w:r>
        <w:rPr>
          <w:sz w:val="18"/>
        </w:rPr>
        <w:t>- Source path: docs/Product/AddCommodityCode</w:t>
      </w:r>
      <w:r>
        <w:rPr>
          <w:sz w:val="18"/>
        </w:rPr>
        <w:br w:type="textWrapping"/>
      </w:r>
      <w:r>
        <w:rPr>
          <w:sz w:val="18"/>
        </w:rPr>
        <w:t>- Source URL: https://apidoc.lingxing.com/docs/Product/AddCommodityCode.md</w:t>
      </w:r>
    </w:p>
    <w:p w14:paraId="4EF2AF1A">
      <w:r>
        <w:rPr>
          <w:sz w:val="18"/>
        </w:rPr>
        <w:t># 创建UPC编码</w:t>
      </w:r>
    </w:p>
    <w:p w14:paraId="685A5258">
      <w:pPr>
        <w:pStyle w:val="4"/>
      </w:pPr>
      <w:bookmarkStart w:id="958" w:name="_Toc22538"/>
      <w:r>
        <w:t>接口信息</w:t>
      </w:r>
      <w:bookmarkEnd w:id="958"/>
    </w:p>
    <w:p w14:paraId="26849831">
      <w:pPr>
        <w:pStyle w:val="4"/>
      </w:pPr>
      <w:bookmarkStart w:id="959" w:name="_Toc26202"/>
      <w:r>
        <w:t>请求参数</w:t>
      </w:r>
      <w:bookmarkEnd w:id="959"/>
    </w:p>
    <w:p w14:paraId="14A2C569">
      <w:pPr>
        <w:pStyle w:val="4"/>
      </w:pPr>
      <w:bookmarkStart w:id="960" w:name="_Toc14769"/>
      <w:r>
        <w:t>请求示例</w:t>
      </w:r>
      <w:bookmarkEnd w:id="960"/>
    </w:p>
    <w:p w14:paraId="0CD67BA8">
      <w:r>
        <w:rPr>
          <w:sz w:val="18"/>
        </w:rPr>
        <w:t>```</w:t>
      </w:r>
      <w:r>
        <w:rPr>
          <w:sz w:val="18"/>
        </w:rPr>
        <w:br w:type="textWrapping"/>
      </w:r>
      <w:r>
        <w:rPr>
          <w:sz w:val="18"/>
        </w:rPr>
        <w:t>{</w:t>
      </w:r>
      <w:r>
        <w:rPr>
          <w:sz w:val="18"/>
        </w:rPr>
        <w:br w:type="textWrapping"/>
      </w:r>
      <w:r>
        <w:rPr>
          <w:sz w:val="18"/>
        </w:rPr>
        <w:t xml:space="preserve">    "commodity_codes": ["1234567890123","123124342114"],</w:t>
      </w:r>
      <w:r>
        <w:rPr>
          <w:sz w:val="18"/>
        </w:rPr>
        <w:br w:type="textWrapping"/>
      </w:r>
      <w:r>
        <w:rPr>
          <w:sz w:val="18"/>
        </w:rPr>
        <w:t xml:space="preserve">    "code_type": "UPC"</w:t>
      </w:r>
      <w:r>
        <w:rPr>
          <w:sz w:val="18"/>
        </w:rPr>
        <w:br w:type="textWrapping"/>
      </w:r>
      <w:r>
        <w:rPr>
          <w:sz w:val="18"/>
        </w:rPr>
        <w:t>}</w:t>
      </w:r>
      <w:r>
        <w:rPr>
          <w:sz w:val="18"/>
        </w:rPr>
        <w:br w:type="textWrapping"/>
      </w:r>
      <w:r>
        <w:rPr>
          <w:sz w:val="18"/>
        </w:rPr>
        <w:t>```</w:t>
      </w:r>
      <w:r>
        <w:rPr>
          <w:sz w:val="18"/>
        </w:rPr>
        <w:br w:type="textWrapping"/>
      </w:r>
      <w:r>
        <w:rPr>
          <w:sz w:val="18"/>
        </w:rPr>
        <w:t>创建UPC编码</w:t>
      </w:r>
    </w:p>
    <w:p w14:paraId="4293F980">
      <w:pPr>
        <w:pStyle w:val="4"/>
      </w:pPr>
      <w:bookmarkStart w:id="961" w:name="_Toc19083"/>
      <w:r>
        <w:t>返回结果</w:t>
      </w:r>
      <w:bookmarkEnd w:id="961"/>
    </w:p>
    <w:p w14:paraId="22821626">
      <w:r>
        <w:rPr>
          <w:sz w:val="18"/>
        </w:rPr>
        <w:t>Json Object</w:t>
      </w:r>
    </w:p>
    <w:p w14:paraId="05916994">
      <w:pPr>
        <w:pStyle w:val="4"/>
      </w:pPr>
      <w:bookmarkStart w:id="962" w:name="_Toc9807"/>
      <w:r>
        <w:t>返回成功示例</w:t>
      </w:r>
      <w:bookmarkEnd w:id="962"/>
    </w:p>
    <w:p w14:paraId="3655EB9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"成功",</w:t>
      </w:r>
      <w:r>
        <w:rPr>
          <w:sz w:val="18"/>
        </w:rPr>
        <w:br w:type="textWrapping"/>
      </w:r>
      <w:r>
        <w:rPr>
          <w:sz w:val="18"/>
        </w:rPr>
        <w:t xml:space="preserve">    "data": [</w:t>
      </w:r>
      <w:r>
        <w:rPr>
          <w:sz w:val="18"/>
        </w:rPr>
        <w:br w:type="textWrapping"/>
      </w:r>
      <w:r>
        <w:rPr>
          <w:sz w:val="18"/>
        </w:rPr>
        <w:t xml:space="preserve">        88888892,</w:t>
      </w:r>
      <w:r>
        <w:rPr>
          <w:sz w:val="18"/>
        </w:rPr>
        <w:br w:type="textWrapping"/>
      </w:r>
      <w:r>
        <w:rPr>
          <w:sz w:val="18"/>
        </w:rPr>
        <w:t xml:space="preserve">        56565561</w:t>
      </w:r>
      <w:r>
        <w:rPr>
          <w:sz w:val="18"/>
        </w:rPr>
        <w:br w:type="textWrapping"/>
      </w:r>
      <w:r>
        <w:rPr>
          <w:sz w:val="18"/>
        </w:rPr>
        <w:t xml:space="preserve">    ],</w:t>
      </w:r>
      <w:r>
        <w:rPr>
          <w:sz w:val="18"/>
        </w:rPr>
        <w:br w:type="textWrapping"/>
      </w:r>
      <w:r>
        <w:rPr>
          <w:sz w:val="18"/>
        </w:rPr>
        <w:t xml:space="preserve">    "request_id": "bd8492d4-7a15-11ed-b162-0242ac1c0004"</w:t>
      </w:r>
      <w:r>
        <w:rPr>
          <w:sz w:val="18"/>
        </w:rPr>
        <w:br w:type="textWrapping"/>
      </w:r>
      <w:r>
        <w:rPr>
          <w:sz w:val="18"/>
        </w:rPr>
        <w:t>}</w:t>
      </w:r>
      <w:r>
        <w:rPr>
          <w:sz w:val="18"/>
        </w:rPr>
        <w:br w:type="textWrapping"/>
      </w:r>
      <w:r>
        <w:rPr>
          <w:sz w:val="18"/>
        </w:rPr>
        <w:t>```</w:t>
      </w:r>
    </w:p>
    <w:p w14:paraId="072EE10C">
      <w:pPr>
        <w:pStyle w:val="4"/>
      </w:pPr>
      <w:bookmarkStart w:id="963" w:name="_Toc6971"/>
      <w:r>
        <w:t>返回失败示例</w:t>
      </w:r>
      <w:bookmarkEnd w:id="963"/>
    </w:p>
    <w:p w14:paraId="3FCBD7B4">
      <w:r>
        <w:rPr>
          <w:sz w:val="18"/>
        </w:rPr>
        <w:t>```</w:t>
      </w:r>
      <w:r>
        <w:rPr>
          <w:sz w:val="18"/>
        </w:rPr>
        <w:br w:type="textWrapping"/>
      </w:r>
      <w:r>
        <w:rPr>
          <w:sz w:val="18"/>
        </w:rPr>
        <w:t>{</w:t>
      </w:r>
      <w:r>
        <w:rPr>
          <w:sz w:val="18"/>
        </w:rPr>
        <w:br w:type="textWrapping"/>
      </w:r>
      <w:r>
        <w:rPr>
          <w:sz w:val="18"/>
        </w:rPr>
        <w:t xml:space="preserve">    "code": 11004,</w:t>
      </w:r>
      <w:r>
        <w:rPr>
          <w:sz w:val="18"/>
        </w:rPr>
        <w:br w:type="textWrapping"/>
      </w:r>
      <w:r>
        <w:rPr>
          <w:sz w:val="18"/>
        </w:rPr>
        <w:t xml:space="preserve">    "msg": "code_string已存在，请勿重复添加",</w:t>
      </w:r>
      <w:r>
        <w:rPr>
          <w:sz w:val="18"/>
        </w:rPr>
        <w:br w:type="textWrapping"/>
      </w:r>
      <w:r>
        <w:rPr>
          <w:sz w:val="18"/>
        </w:rPr>
        <w:t xml:space="preserve">    "data": null,</w:t>
      </w:r>
      <w:r>
        <w:rPr>
          <w:sz w:val="18"/>
        </w:rPr>
        <w:br w:type="textWrapping"/>
      </w:r>
      <w:r>
        <w:rPr>
          <w:sz w:val="18"/>
        </w:rPr>
        <w:t xml:space="preserve">    "request_id": "b528898e-7a14-11ed-8a7d-0242ac1c0004"</w:t>
      </w:r>
      <w:r>
        <w:rPr>
          <w:sz w:val="18"/>
        </w:rPr>
        <w:br w:type="textWrapping"/>
      </w:r>
      <w:r>
        <w:rPr>
          <w:sz w:val="18"/>
        </w:rPr>
        <w:t>}</w:t>
      </w:r>
      <w:r>
        <w:rPr>
          <w:sz w:val="18"/>
        </w:rPr>
        <w:br w:type="textWrapping"/>
      </w:r>
      <w:r>
        <w:rPr>
          <w:sz w:val="18"/>
        </w:rPr>
        <w:t>```</w:t>
      </w:r>
    </w:p>
    <w:p w14:paraId="65832D62">
      <w:r>
        <w:rPr>
          <w:sz w:val="18"/>
        </w:rPr>
        <w:t>---</w:t>
      </w:r>
    </w:p>
    <w:p w14:paraId="0D751DB0">
      <w:pPr>
        <w:pStyle w:val="4"/>
      </w:pPr>
      <w:bookmarkStart w:id="964" w:name="_Toc19010"/>
      <w:r>
        <w:t>查询UPC编码列表</w:t>
      </w:r>
      <w:bookmarkEnd w:id="964"/>
    </w:p>
    <w:p w14:paraId="1EA59137">
      <w:r>
        <w:rPr>
          <w:sz w:val="18"/>
        </w:rPr>
        <w:t>- Source path: docs/Product/UpcList</w:t>
      </w:r>
      <w:r>
        <w:rPr>
          <w:sz w:val="18"/>
        </w:rPr>
        <w:br w:type="textWrapping"/>
      </w:r>
      <w:r>
        <w:rPr>
          <w:sz w:val="18"/>
        </w:rPr>
        <w:t>- Source URL: https://apidoc.lingxing.com/docs/Product/UpcList.md</w:t>
      </w:r>
    </w:p>
    <w:p w14:paraId="33822D30">
      <w:r>
        <w:rPr>
          <w:sz w:val="18"/>
        </w:rPr>
        <w:t># 获取UPC编码列表</w:t>
      </w:r>
    </w:p>
    <w:p w14:paraId="01A660F1">
      <w:pPr>
        <w:pStyle w:val="4"/>
      </w:pPr>
      <w:bookmarkStart w:id="965" w:name="_Toc24699"/>
      <w:r>
        <w:t>接口信息</w:t>
      </w:r>
      <w:bookmarkEnd w:id="965"/>
    </w:p>
    <w:p w14:paraId="7050CFAA">
      <w:pPr>
        <w:pStyle w:val="4"/>
      </w:pPr>
      <w:bookmarkStart w:id="966" w:name="_Toc3541"/>
      <w:r>
        <w:t>请求参数</w:t>
      </w:r>
      <w:bookmarkEnd w:id="966"/>
    </w:p>
    <w:p w14:paraId="221A85BF">
      <w:pPr>
        <w:pStyle w:val="4"/>
      </w:pPr>
      <w:bookmarkStart w:id="967" w:name="_Toc26597"/>
      <w:r>
        <w:t>请求示例</w:t>
      </w:r>
      <w:bookmarkEnd w:id="967"/>
    </w:p>
    <w:p w14:paraId="41F2889D">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200</w:t>
      </w:r>
      <w:r>
        <w:rPr>
          <w:sz w:val="18"/>
        </w:rPr>
        <w:br w:type="textWrapping"/>
      </w:r>
      <w:r>
        <w:rPr>
          <w:sz w:val="18"/>
        </w:rPr>
        <w:t>}</w:t>
      </w:r>
      <w:r>
        <w:rPr>
          <w:sz w:val="18"/>
        </w:rPr>
        <w:br w:type="textWrapping"/>
      </w:r>
      <w:r>
        <w:rPr>
          <w:sz w:val="18"/>
        </w:rPr>
        <w:t>```</w:t>
      </w:r>
    </w:p>
    <w:p w14:paraId="60C8DA69">
      <w:pPr>
        <w:pStyle w:val="4"/>
      </w:pPr>
      <w:bookmarkStart w:id="968" w:name="_Toc23762"/>
      <w:r>
        <w:t>返回结果</w:t>
      </w:r>
      <w:bookmarkEnd w:id="968"/>
    </w:p>
    <w:p w14:paraId="70A20E63">
      <w:r>
        <w:rPr>
          <w:sz w:val="18"/>
        </w:rPr>
        <w:t>Json Object</w:t>
      </w:r>
    </w:p>
    <w:p w14:paraId="21AF4081">
      <w:pPr>
        <w:pStyle w:val="4"/>
      </w:pPr>
      <w:bookmarkStart w:id="969" w:name="_Toc14434"/>
      <w:r>
        <w:t>返回成功示例</w:t>
      </w:r>
      <w:bookmarkEnd w:id="969"/>
    </w:p>
    <w:p w14:paraId="7CC1D0C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"成功",</w:t>
      </w:r>
      <w:r>
        <w:rPr>
          <w:sz w:val="18"/>
        </w:rPr>
        <w:br w:type="textWrapping"/>
      </w:r>
      <w:r>
        <w:rPr>
          <w:sz w:val="18"/>
        </w:rPr>
        <w:t xml:space="preserve">    "data": {</w:t>
      </w:r>
      <w:r>
        <w:rPr>
          <w:sz w:val="18"/>
        </w:rPr>
        <w:br w:type="textWrapping"/>
      </w:r>
      <w:r>
        <w:rPr>
          <w:sz w:val="18"/>
        </w:rPr>
        <w:t xml:space="preserve">        "total": 2,</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97,</w:t>
      </w:r>
      <w:r>
        <w:rPr>
          <w:sz w:val="18"/>
        </w:rPr>
        <w:br w:type="textWrapping"/>
      </w:r>
      <w:r>
        <w:rPr>
          <w:sz w:val="18"/>
        </w:rPr>
        <w:t xml:space="preserve">                "commodity_code": "88886666",</w:t>
      </w:r>
      <w:r>
        <w:rPr>
          <w:sz w:val="18"/>
        </w:rPr>
        <w:br w:type="textWrapping"/>
      </w:r>
      <w:r>
        <w:rPr>
          <w:sz w:val="18"/>
        </w:rPr>
        <w:t xml:space="preserve">                "code_type": "EAN",</w:t>
      </w:r>
      <w:r>
        <w:rPr>
          <w:sz w:val="18"/>
        </w:rPr>
        <w:br w:type="textWrapping"/>
      </w:r>
      <w:r>
        <w:rPr>
          <w:sz w:val="18"/>
        </w:rPr>
        <w:t xml:space="preserve">                "is_used": 1,</w:t>
      </w:r>
      <w:r>
        <w:rPr>
          <w:sz w:val="18"/>
        </w:rPr>
        <w:br w:type="textWrapping"/>
      </w:r>
      <w:r>
        <w:rPr>
          <w:sz w:val="18"/>
        </w:rPr>
        <w:t xml:space="preserve">                "created_user_id": 129100,</w:t>
      </w:r>
      <w:r>
        <w:rPr>
          <w:sz w:val="18"/>
        </w:rPr>
        <w:br w:type="textWrapping"/>
      </w:r>
      <w:r>
        <w:rPr>
          <w:sz w:val="18"/>
        </w:rPr>
        <w:t xml:space="preserve">                "use_user_id": 547,</w:t>
      </w:r>
      <w:r>
        <w:rPr>
          <w:sz w:val="18"/>
        </w:rPr>
        <w:br w:type="textWrapping"/>
      </w:r>
      <w:r>
        <w:rPr>
          <w:sz w:val="18"/>
        </w:rPr>
        <w:t xml:space="preserve">                "use_time": "2021-09-26 17:13:55",</w:t>
      </w:r>
      <w:r>
        <w:rPr>
          <w:sz w:val="18"/>
        </w:rPr>
        <w:br w:type="textWrapping"/>
      </w:r>
      <w:r>
        <w:rPr>
          <w:sz w:val="18"/>
        </w:rPr>
        <w:t xml:space="preserve">                "remark": "",</w:t>
      </w:r>
      <w:r>
        <w:rPr>
          <w:sz w:val="18"/>
        </w:rPr>
        <w:br w:type="textWrapping"/>
      </w:r>
      <w:r>
        <w:rPr>
          <w:sz w:val="18"/>
        </w:rPr>
        <w:t xml:space="preserve">                "gmt_create": "2021-09-24 19:05:40",</w:t>
      </w:r>
      <w:r>
        <w:rPr>
          <w:sz w:val="18"/>
        </w:rPr>
        <w:br w:type="textWrapping"/>
      </w:r>
      <w:r>
        <w:rPr>
          <w:sz w:val="18"/>
        </w:rPr>
        <w:t xml:space="preserve">                "is_used_desc": "已使用"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221,</w:t>
      </w:r>
      <w:r>
        <w:rPr>
          <w:sz w:val="18"/>
        </w:rPr>
        <w:br w:type="textWrapping"/>
      </w:r>
      <w:r>
        <w:rPr>
          <w:sz w:val="18"/>
        </w:rPr>
        <w:t xml:space="preserve">                "commodity_code": "56565560",</w:t>
      </w:r>
      <w:r>
        <w:rPr>
          <w:sz w:val="18"/>
        </w:rPr>
        <w:br w:type="textWrapping"/>
      </w:r>
      <w:r>
        <w:rPr>
          <w:sz w:val="18"/>
        </w:rPr>
        <w:t xml:space="preserve">                "code_type": "EAN",</w:t>
      </w:r>
      <w:r>
        <w:rPr>
          <w:sz w:val="18"/>
        </w:rPr>
        <w:br w:type="textWrapping"/>
      </w:r>
      <w:r>
        <w:rPr>
          <w:sz w:val="18"/>
        </w:rPr>
        <w:t xml:space="preserve">                "is_used": 0,</w:t>
      </w:r>
      <w:r>
        <w:rPr>
          <w:sz w:val="18"/>
        </w:rPr>
        <w:br w:type="textWrapping"/>
      </w:r>
      <w:r>
        <w:rPr>
          <w:sz w:val="18"/>
        </w:rPr>
        <w:t xml:space="preserve">                "created_user_id": 502,</w:t>
      </w:r>
      <w:r>
        <w:rPr>
          <w:sz w:val="18"/>
        </w:rPr>
        <w:br w:type="textWrapping"/>
      </w:r>
      <w:r>
        <w:rPr>
          <w:sz w:val="18"/>
        </w:rPr>
        <w:t xml:space="preserve">                "use_user_id": 0,</w:t>
      </w:r>
      <w:r>
        <w:rPr>
          <w:sz w:val="18"/>
        </w:rPr>
        <w:br w:type="textWrapping"/>
      </w:r>
      <w:r>
        <w:rPr>
          <w:sz w:val="18"/>
        </w:rPr>
        <w:t xml:space="preserve">                "use_time": "",</w:t>
      </w:r>
      <w:r>
        <w:rPr>
          <w:sz w:val="18"/>
        </w:rPr>
        <w:br w:type="textWrapping"/>
      </w:r>
      <w:r>
        <w:rPr>
          <w:sz w:val="18"/>
        </w:rPr>
        <w:t xml:space="preserve">                "remark": "",</w:t>
      </w:r>
      <w:r>
        <w:rPr>
          <w:sz w:val="18"/>
        </w:rPr>
        <w:br w:type="textWrapping"/>
      </w:r>
      <w:r>
        <w:rPr>
          <w:sz w:val="18"/>
        </w:rPr>
        <w:t xml:space="preserve">                "gmt_create": "2022-12-09 19:46:10",</w:t>
      </w:r>
      <w:r>
        <w:rPr>
          <w:sz w:val="18"/>
        </w:rPr>
        <w:br w:type="textWrapping"/>
      </w:r>
      <w:r>
        <w:rPr>
          <w:sz w:val="18"/>
        </w:rPr>
        <w:t xml:space="preserve">                "is_used_desc": "未使用"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"550d352c-7a05-11ed-b0c7-0242ac1c0004"</w:t>
      </w:r>
      <w:r>
        <w:rPr>
          <w:sz w:val="18"/>
        </w:rPr>
        <w:br w:type="textWrapping"/>
      </w:r>
      <w:r>
        <w:rPr>
          <w:sz w:val="18"/>
        </w:rPr>
        <w:t>}</w:t>
      </w:r>
      <w:r>
        <w:rPr>
          <w:sz w:val="18"/>
        </w:rPr>
        <w:br w:type="textWrapping"/>
      </w:r>
      <w:r>
        <w:rPr>
          <w:sz w:val="18"/>
        </w:rPr>
        <w:t>```</w:t>
      </w:r>
    </w:p>
    <w:p w14:paraId="3BCBE0B2">
      <w:pPr>
        <w:pStyle w:val="4"/>
      </w:pPr>
      <w:bookmarkStart w:id="970" w:name="_Toc27544"/>
      <w:r>
        <w:t>返回失败示例</w:t>
      </w:r>
      <w:bookmarkEnd w:id="970"/>
    </w:p>
    <w:p w14:paraId="2E5E5AD1">
      <w:r>
        <w:rPr>
          <w:sz w:val="18"/>
        </w:rPr>
        <w:t>```</w:t>
      </w:r>
      <w:r>
        <w:rPr>
          <w:sz w:val="18"/>
        </w:rPr>
        <w:br w:type="textWrapping"/>
      </w:r>
      <w:r>
        <w:rPr>
          <w:sz w:val="18"/>
        </w:rPr>
        <w:t>{</w:t>
      </w:r>
      <w:r>
        <w:rPr>
          <w:sz w:val="18"/>
        </w:rPr>
        <w:br w:type="textWrapping"/>
      </w:r>
      <w:r>
        <w:rPr>
          <w:sz w:val="18"/>
        </w:rPr>
        <w:t xml:space="preserve">    "code": 1000,</w:t>
      </w:r>
      <w:r>
        <w:rPr>
          <w:sz w:val="18"/>
        </w:rPr>
        <w:br w:type="textWrapping"/>
      </w:r>
      <w:r>
        <w:rPr>
          <w:sz w:val="18"/>
        </w:rPr>
        <w:t xml:space="preserve">    "msg": "未知错误",</w:t>
      </w:r>
      <w:r>
        <w:rPr>
          <w:sz w:val="18"/>
        </w:rPr>
        <w:br w:type="textWrapping"/>
      </w:r>
      <w:r>
        <w:rPr>
          <w:sz w:val="18"/>
        </w:rPr>
        <w:t xml:space="preserve">    "data": null,</w:t>
      </w:r>
      <w:r>
        <w:rPr>
          <w:sz w:val="18"/>
        </w:rPr>
        <w:br w:type="textWrapping"/>
      </w:r>
      <w:r>
        <w:rPr>
          <w:sz w:val="18"/>
        </w:rPr>
        <w:t xml:space="preserve">    "request_id": "b528898e-7a14-11ed-8a7d-0242ac1c0004"</w:t>
      </w:r>
      <w:r>
        <w:rPr>
          <w:sz w:val="18"/>
        </w:rPr>
        <w:br w:type="textWrapping"/>
      </w:r>
      <w:r>
        <w:rPr>
          <w:sz w:val="18"/>
        </w:rPr>
        <w:t>}</w:t>
      </w:r>
      <w:r>
        <w:rPr>
          <w:sz w:val="18"/>
        </w:rPr>
        <w:br w:type="textWrapping"/>
      </w:r>
      <w:r>
        <w:rPr>
          <w:sz w:val="18"/>
        </w:rPr>
        <w:t>```</w:t>
      </w:r>
    </w:p>
    <w:p w14:paraId="63D6CDEB">
      <w:r>
        <w:rPr>
          <w:sz w:val="18"/>
        </w:rPr>
        <w:t>---</w:t>
      </w:r>
    </w:p>
    <w:p w14:paraId="17B5572A">
      <w:pPr>
        <w:pStyle w:val="4"/>
      </w:pPr>
      <w:bookmarkStart w:id="971" w:name="_Toc24947"/>
      <w:r>
        <w:t>查询本地产品列表</w:t>
      </w:r>
      <w:bookmarkEnd w:id="971"/>
    </w:p>
    <w:p w14:paraId="79F036FE">
      <w:r>
        <w:rPr>
          <w:sz w:val="18"/>
        </w:rPr>
        <w:t>- Source path: docs/Product/ProductLists</w:t>
      </w:r>
      <w:r>
        <w:rPr>
          <w:sz w:val="18"/>
        </w:rPr>
        <w:br w:type="textWrapping"/>
      </w:r>
      <w:r>
        <w:rPr>
          <w:sz w:val="18"/>
        </w:rPr>
        <w:t>- Source URL: https://apidoc.lingxing.com/docs/Product/ProductLists.md</w:t>
      </w:r>
    </w:p>
    <w:p w14:paraId="37CEC976">
      <w:r>
        <w:rPr>
          <w:sz w:val="18"/>
        </w:rPr>
        <w:t># 查询本地产品列表</w:t>
      </w:r>
      <w:r>
        <w:rPr>
          <w:sz w:val="18"/>
        </w:rPr>
        <w:br w:type="textWrapping"/>
      </w:r>
      <w:r>
        <w:rPr>
          <w:sz w:val="18"/>
        </w:rPr>
        <w:t>支持查询产品列表，对应系统【产品】&gt;【产品管理】数据</w:t>
      </w:r>
    </w:p>
    <w:p w14:paraId="2E9F91B9">
      <w:pPr>
        <w:pStyle w:val="4"/>
      </w:pPr>
      <w:bookmarkStart w:id="972" w:name="_Toc26978"/>
      <w:r>
        <w:t>接口信息</w:t>
      </w:r>
      <w:bookmarkEnd w:id="972"/>
    </w:p>
    <w:p w14:paraId="11974234">
      <w:pPr>
        <w:pStyle w:val="4"/>
      </w:pPr>
      <w:bookmarkStart w:id="973" w:name="_Toc5249"/>
      <w:r>
        <w:t>请求参数</w:t>
      </w:r>
      <w:bookmarkEnd w:id="973"/>
    </w:p>
    <w:p w14:paraId="1CACA5B4">
      <w:pPr>
        <w:pStyle w:val="4"/>
      </w:pPr>
      <w:bookmarkStart w:id="974" w:name="_Toc31292"/>
      <w:r>
        <w:t>请求示例</w:t>
      </w:r>
      <w:bookmarkEnd w:id="974"/>
    </w:p>
    <w:p w14:paraId="053BFF36">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"update_time_start": "1719799582",</w:t>
      </w:r>
      <w:r>
        <w:rPr>
          <w:sz w:val="18"/>
        </w:rPr>
        <w:br w:type="textWrapping"/>
      </w:r>
      <w:r>
        <w:rPr>
          <w:sz w:val="18"/>
        </w:rPr>
        <w:t xml:space="preserve">    "update_time_end": "1721873182",</w:t>
      </w:r>
      <w:r>
        <w:rPr>
          <w:sz w:val="18"/>
        </w:rPr>
        <w:br w:type="textWrapping"/>
      </w:r>
      <w:r>
        <w:rPr>
          <w:sz w:val="18"/>
        </w:rPr>
        <w:t xml:space="preserve">    "create_time_start": "1606790813",</w:t>
      </w:r>
      <w:r>
        <w:rPr>
          <w:sz w:val="18"/>
        </w:rPr>
        <w:br w:type="textWrapping"/>
      </w:r>
      <w:r>
        <w:rPr>
          <w:sz w:val="18"/>
        </w:rPr>
        <w:t xml:space="preserve">    "create_time_end": "1609343999",</w:t>
      </w:r>
      <w:r>
        <w:rPr>
          <w:sz w:val="18"/>
        </w:rPr>
        <w:br w:type="textWrapping"/>
      </w:r>
      <w:r>
        <w:rPr>
          <w:sz w:val="18"/>
        </w:rPr>
        <w:t xml:space="preserve">    "sku_list": ["ceshi001","lingcui001","01"]</w:t>
      </w:r>
      <w:r>
        <w:rPr>
          <w:sz w:val="18"/>
        </w:rPr>
        <w:br w:type="textWrapping"/>
      </w:r>
      <w:r>
        <w:rPr>
          <w:sz w:val="18"/>
        </w:rPr>
        <w:t>}</w:t>
      </w:r>
      <w:r>
        <w:rPr>
          <w:sz w:val="18"/>
        </w:rPr>
        <w:br w:type="textWrapping"/>
      </w:r>
      <w:r>
        <w:rPr>
          <w:sz w:val="18"/>
        </w:rPr>
        <w:t>```</w:t>
      </w:r>
    </w:p>
    <w:p w14:paraId="0281C623">
      <w:pPr>
        <w:pStyle w:val="4"/>
      </w:pPr>
      <w:bookmarkStart w:id="975" w:name="_Toc4912"/>
      <w:r>
        <w:t>返回结果</w:t>
      </w:r>
      <w:bookmarkEnd w:id="975"/>
    </w:p>
    <w:p w14:paraId="738AB71B">
      <w:r>
        <w:rPr>
          <w:sz w:val="18"/>
        </w:rPr>
        <w:t>Json Object</w:t>
      </w:r>
    </w:p>
    <w:p w14:paraId="5B0201A2">
      <w:pPr>
        <w:pStyle w:val="4"/>
      </w:pPr>
      <w:bookmarkStart w:id="976" w:name="_Toc11159"/>
      <w:r>
        <w:t>返回成功示例</w:t>
      </w:r>
      <w:bookmarkEnd w:id="976"/>
    </w:p>
    <w:p w14:paraId="04DB156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"A2272BA2-88BC-2908-39AC-680EBE954AD8",</w:t>
      </w:r>
      <w:r>
        <w:rPr>
          <w:sz w:val="18"/>
        </w:rPr>
        <w:br w:type="textWrapping"/>
      </w:r>
      <w:r>
        <w:rPr>
          <w:sz w:val="18"/>
        </w:rPr>
        <w:t xml:space="preserve">    "response_time": "2021-11-12 16:05:47",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17835,</w:t>
      </w:r>
      <w:r>
        <w:rPr>
          <w:sz w:val="18"/>
        </w:rPr>
        <w:br w:type="textWrapping"/>
      </w:r>
      <w:r>
        <w:rPr>
          <w:sz w:val="18"/>
        </w:rPr>
        <w:t xml:space="preserve">            "cid": 0,</w:t>
      </w:r>
      <w:r>
        <w:rPr>
          <w:sz w:val="18"/>
        </w:rPr>
        <w:br w:type="textWrapping"/>
      </w:r>
      <w:r>
        <w:rPr>
          <w:sz w:val="18"/>
        </w:rPr>
        <w:t xml:space="preserve">            "bid": 0,</w:t>
      </w:r>
      <w:r>
        <w:rPr>
          <w:sz w:val="18"/>
        </w:rPr>
        <w:br w:type="textWrapping"/>
      </w:r>
      <w:r>
        <w:rPr>
          <w:sz w:val="18"/>
        </w:rPr>
        <w:t xml:space="preserve">            "sku": "654654654654",</w:t>
      </w:r>
      <w:r>
        <w:rPr>
          <w:sz w:val="18"/>
        </w:rPr>
        <w:br w:type="textWrapping"/>
      </w:r>
      <w:r>
        <w:rPr>
          <w:sz w:val="18"/>
        </w:rPr>
        <w:t xml:space="preserve">            "sku_identifier": "654654654654",</w:t>
      </w:r>
      <w:r>
        <w:rPr>
          <w:sz w:val="18"/>
        </w:rPr>
        <w:br w:type="textWrapping"/>
      </w:r>
      <w:r>
        <w:rPr>
          <w:sz w:val="18"/>
        </w:rPr>
        <w:t xml:space="preserve">            "product_name": "13131321655",</w:t>
      </w:r>
      <w:r>
        <w:rPr>
          <w:sz w:val="18"/>
        </w:rPr>
        <w:br w:type="textWrapping"/>
      </w:r>
      <w:r>
        <w:rPr>
          <w:sz w:val="18"/>
        </w:rPr>
        <w:t xml:space="preserve">            "pic_url": "https://xxx/xxx.jpeg",</w:t>
      </w:r>
      <w:r>
        <w:rPr>
          <w:sz w:val="18"/>
        </w:rPr>
        <w:br w:type="textWrapping"/>
      </w:r>
      <w:r>
        <w:rPr>
          <w:sz w:val="18"/>
        </w:rPr>
        <w:t xml:space="preserve">            "ps_id": 12,</w:t>
      </w:r>
      <w:r>
        <w:rPr>
          <w:sz w:val="18"/>
        </w:rPr>
        <w:br w:type="textWrapping"/>
      </w:r>
      <w:r>
        <w:rPr>
          <w:sz w:val="18"/>
        </w:rPr>
        <w:t xml:space="preserve">            "spu": "spu-123",</w:t>
      </w:r>
      <w:r>
        <w:rPr>
          <w:sz w:val="18"/>
        </w:rPr>
        <w:br w:type="textWrapping"/>
      </w:r>
      <w:r>
        <w:rPr>
          <w:sz w:val="18"/>
        </w:rPr>
        <w:t xml:space="preserve">            "cg_delivery": 555,</w:t>
      </w:r>
      <w:r>
        <w:rPr>
          <w:sz w:val="18"/>
        </w:rPr>
        <w:br w:type="textWrapping"/>
      </w:r>
      <w:r>
        <w:rPr>
          <w:sz w:val="18"/>
        </w:rPr>
        <w:t xml:space="preserve">            "cg_transport_costs": "0.00",</w:t>
      </w:r>
      <w:r>
        <w:rPr>
          <w:sz w:val="18"/>
        </w:rPr>
        <w:br w:type="textWrapping"/>
      </w:r>
      <w:r>
        <w:rPr>
          <w:sz w:val="18"/>
        </w:rPr>
        <w:t xml:space="preserve">            "purchase_remark": "20",</w:t>
      </w:r>
      <w:r>
        <w:rPr>
          <w:sz w:val="18"/>
        </w:rPr>
        <w:br w:type="textWrapping"/>
      </w:r>
      <w:r>
        <w:rPr>
          <w:sz w:val="18"/>
        </w:rPr>
        <w:t xml:space="preserve">            "cg_price": "10.0000",</w:t>
      </w:r>
      <w:r>
        <w:rPr>
          <w:sz w:val="18"/>
        </w:rPr>
        <w:br w:type="textWrapping"/>
      </w:r>
      <w:r>
        <w:rPr>
          <w:sz w:val="18"/>
        </w:rPr>
        <w:t xml:space="preserve">            "open_status": 1,</w:t>
      </w:r>
      <w:r>
        <w:rPr>
          <w:sz w:val="18"/>
        </w:rPr>
        <w:br w:type="textWrapping"/>
      </w:r>
      <w:r>
        <w:rPr>
          <w:sz w:val="18"/>
        </w:rPr>
        <w:t xml:space="preserve">            "status": 1,</w:t>
      </w:r>
      <w:r>
        <w:rPr>
          <w:sz w:val="18"/>
        </w:rPr>
        <w:br w:type="textWrapping"/>
      </w:r>
      <w:r>
        <w:rPr>
          <w:sz w:val="18"/>
        </w:rPr>
        <w:t xml:space="preserve">            "status_text": "在售",</w:t>
      </w:r>
      <w:r>
        <w:rPr>
          <w:sz w:val="18"/>
        </w:rPr>
        <w:br w:type="textWrapping"/>
      </w:r>
      <w:r>
        <w:rPr>
          <w:sz w:val="18"/>
        </w:rPr>
        <w:t xml:space="preserve">            "is_combo": 0,</w:t>
      </w:r>
      <w:r>
        <w:rPr>
          <w:sz w:val="18"/>
        </w:rPr>
        <w:br w:type="textWrapping"/>
      </w:r>
      <w:r>
        <w:rPr>
          <w:sz w:val="18"/>
        </w:rPr>
        <w:t xml:space="preserve">            "create_time": 1675945140,</w:t>
      </w:r>
      <w:r>
        <w:rPr>
          <w:sz w:val="18"/>
        </w:rPr>
        <w:br w:type="textWrapping"/>
      </w:r>
      <w:r>
        <w:rPr>
          <w:sz w:val="18"/>
        </w:rPr>
        <w:t xml:space="preserve">            "update_time": 1675945635,</w:t>
      </w:r>
      <w:r>
        <w:rPr>
          <w:sz w:val="18"/>
        </w:rPr>
        <w:br w:type="textWrapping"/>
      </w:r>
      <w:r>
        <w:rPr>
          <w:sz w:val="18"/>
        </w:rPr>
        <w:t xml:space="preserve">            "product_developer_uid": 0,</w:t>
      </w:r>
      <w:r>
        <w:rPr>
          <w:sz w:val="18"/>
        </w:rPr>
        <w:br w:type="textWrapping"/>
      </w:r>
      <w:r>
        <w:rPr>
          <w:sz w:val="18"/>
        </w:rPr>
        <w:t xml:space="preserve">            "product_developer": "",</w:t>
      </w:r>
      <w:r>
        <w:rPr>
          <w:sz w:val="18"/>
        </w:rPr>
        <w:br w:type="textWrapping"/>
      </w:r>
      <w:r>
        <w:rPr>
          <w:sz w:val="18"/>
        </w:rPr>
        <w:t xml:space="preserve">            "cg_opt_uid": 10317904,</w:t>
      </w:r>
      <w:r>
        <w:rPr>
          <w:sz w:val="18"/>
        </w:rPr>
        <w:br w:type="textWrapping"/>
      </w:r>
      <w:r>
        <w:rPr>
          <w:sz w:val="18"/>
        </w:rPr>
        <w:t xml:space="preserve">            "cg_opt_username": "xx",</w:t>
      </w:r>
      <w:r>
        <w:rPr>
          <w:sz w:val="18"/>
        </w:rPr>
        <w:br w:type="textWrapping"/>
      </w:r>
      <w:r>
        <w:rPr>
          <w:sz w:val="18"/>
        </w:rPr>
        <w:t xml:space="preserve">            "brand_name": "",</w:t>
      </w:r>
      <w:r>
        <w:rPr>
          <w:sz w:val="18"/>
        </w:rPr>
        <w:br w:type="textWrapping"/>
      </w:r>
      <w:r>
        <w:rPr>
          <w:sz w:val="18"/>
        </w:rPr>
        <w:t xml:space="preserve">            "category_name": "",</w:t>
      </w:r>
      <w:r>
        <w:rPr>
          <w:sz w:val="18"/>
        </w:rPr>
        <w:br w:type="textWrapping"/>
      </w:r>
      <w:r>
        <w:rPr>
          <w:sz w:val="18"/>
        </w:rPr>
        <w:t xml:space="preserve">            "global_tags":[],</w:t>
      </w:r>
      <w:r>
        <w:rPr>
          <w:sz w:val="18"/>
        </w:rPr>
        <w:br w:type="textWrapping"/>
      </w:r>
      <w:r>
        <w:rPr>
          <w:sz w:val="18"/>
        </w:rPr>
        <w:t xml:space="preserve">            "supplier_quote": [</w:t>
      </w:r>
      <w:r>
        <w:rPr>
          <w:sz w:val="18"/>
        </w:rPr>
        <w:br w:type="textWrapping"/>
      </w:r>
      <w:r>
        <w:rPr>
          <w:sz w:val="18"/>
        </w:rPr>
        <w:t xml:space="preserve">                {</w:t>
      </w:r>
      <w:r>
        <w:rPr>
          <w:sz w:val="18"/>
        </w:rPr>
        <w:br w:type="textWrapping"/>
      </w:r>
      <w:r>
        <w:rPr>
          <w:sz w:val="18"/>
        </w:rPr>
        <w:t xml:space="preserve">                    "psq_id": 210279523458442241,</w:t>
      </w:r>
      <w:r>
        <w:rPr>
          <w:sz w:val="18"/>
        </w:rPr>
        <w:br w:type="textWrapping"/>
      </w:r>
      <w:r>
        <w:rPr>
          <w:sz w:val="18"/>
        </w:rPr>
        <w:t xml:space="preserve">                    "product_id": 17835,</w:t>
      </w:r>
      <w:r>
        <w:rPr>
          <w:sz w:val="18"/>
        </w:rPr>
        <w:br w:type="textWrapping"/>
      </w:r>
      <w:r>
        <w:rPr>
          <w:sz w:val="18"/>
        </w:rPr>
        <w:t xml:space="preserve">                    "supplier_id": 317,</w:t>
      </w:r>
      <w:r>
        <w:rPr>
          <w:sz w:val="18"/>
        </w:rPr>
        <w:br w:type="textWrapping"/>
      </w:r>
      <w:r>
        <w:rPr>
          <w:sz w:val="18"/>
        </w:rPr>
        <w:t xml:space="preserve">                    "is_primary": 1,</w:t>
      </w:r>
      <w:r>
        <w:rPr>
          <w:sz w:val="18"/>
        </w:rPr>
        <w:br w:type="textWrapping"/>
      </w:r>
      <w:r>
        <w:rPr>
          <w:sz w:val="18"/>
        </w:rPr>
        <w:t xml:space="preserve">                    "supplier_product_url": [</w:t>
      </w:r>
      <w:r>
        <w:rPr>
          <w:sz w:val="18"/>
        </w:rPr>
        <w:br w:type="textWrapping"/>
      </w:r>
      <w:r>
        <w:rPr>
          <w:sz w:val="18"/>
        </w:rPr>
        <w:t xml:space="preserve">                        "https://axxx/xxx"</w:t>
      </w:r>
      <w:r>
        <w:rPr>
          <w:sz w:val="18"/>
        </w:rPr>
        <w:br w:type="textWrapping"/>
      </w:r>
      <w:r>
        <w:rPr>
          <w:sz w:val="18"/>
        </w:rPr>
        <w:t xml:space="preserve">                    ],</w:t>
      </w:r>
      <w:r>
        <w:rPr>
          <w:sz w:val="18"/>
        </w:rPr>
        <w:br w:type="textWrapping"/>
      </w:r>
      <w:r>
        <w:rPr>
          <w:sz w:val="18"/>
        </w:rPr>
        <w:t xml:space="preserve">                    "quote_remark": "备注22222222",</w:t>
      </w:r>
      <w:r>
        <w:rPr>
          <w:sz w:val="18"/>
        </w:rPr>
        <w:br w:type="textWrapping"/>
      </w:r>
      <w:r>
        <w:rPr>
          <w:sz w:val="18"/>
        </w:rPr>
        <w:t xml:space="preserve">                    "cg_price": "10.0000",</w:t>
      </w:r>
      <w:r>
        <w:rPr>
          <w:sz w:val="18"/>
        </w:rPr>
        <w:br w:type="textWrapping"/>
      </w:r>
      <w:r>
        <w:rPr>
          <w:sz w:val="18"/>
        </w:rPr>
        <w:t xml:space="preserve">                    "cg_currency_icon": "￥",</w:t>
      </w:r>
      <w:r>
        <w:rPr>
          <w:sz w:val="18"/>
        </w:rPr>
        <w:br w:type="textWrapping"/>
      </w:r>
      <w:r>
        <w:rPr>
          <w:sz w:val="18"/>
        </w:rPr>
        <w:t xml:space="preserve">                    "supplier_name": "橡胶制品",</w:t>
      </w:r>
      <w:r>
        <w:rPr>
          <w:sz w:val="18"/>
        </w:rPr>
        <w:br w:type="textWrapping"/>
      </w:r>
      <w:r>
        <w:rPr>
          <w:sz w:val="18"/>
        </w:rPr>
        <w:t xml:space="preserve">                    "supplier_code": "SU00306",</w:t>
      </w:r>
      <w:r>
        <w:rPr>
          <w:sz w:val="18"/>
        </w:rPr>
        <w:br w:type="textWrapping"/>
      </w:r>
      <w:r>
        <w:rPr>
          <w:sz w:val="18"/>
        </w:rPr>
        <w:t xml:space="preserve">                    "level_text": "★★★★★",</w:t>
      </w:r>
      <w:r>
        <w:rPr>
          <w:sz w:val="18"/>
        </w:rPr>
        <w:br w:type="textWrapping"/>
      </w:r>
      <w:r>
        <w:rPr>
          <w:sz w:val="18"/>
        </w:rPr>
        <w:t xml:space="preserve">                    "employees_text": "1000人以上",</w:t>
      </w:r>
      <w:r>
        <w:rPr>
          <w:sz w:val="18"/>
        </w:rPr>
        <w:br w:type="textWrapping"/>
      </w:r>
      <w:r>
        <w:rPr>
          <w:sz w:val="18"/>
        </w:rPr>
        <w:t xml:space="preserve">                    "remark": "备注1",</w:t>
      </w:r>
      <w:r>
        <w:rPr>
          <w:sz w:val="18"/>
        </w:rPr>
        <w:br w:type="textWrapping"/>
      </w:r>
      <w:r>
        <w:rPr>
          <w:sz w:val="18"/>
        </w:rPr>
        <w:t xml:space="preserve">                    "quotes": [</w:t>
      </w:r>
      <w:r>
        <w:rPr>
          <w:sz w:val="18"/>
        </w:rPr>
        <w:br w:type="textWrapping"/>
      </w:r>
      <w:r>
        <w:rPr>
          <w:sz w:val="18"/>
        </w:rPr>
        <w:t xml:space="preserve">                        {</w:t>
      </w:r>
      <w:r>
        <w:rPr>
          <w:sz w:val="18"/>
        </w:rPr>
        <w:br w:type="textWrapping"/>
      </w:r>
      <w:r>
        <w:rPr>
          <w:sz w:val="18"/>
        </w:rPr>
        <w:t xml:space="preserve">                            "currency": "CNY",</w:t>
      </w:r>
      <w:r>
        <w:rPr>
          <w:sz w:val="18"/>
        </w:rPr>
        <w:br w:type="textWrapping"/>
      </w:r>
      <w:r>
        <w:rPr>
          <w:sz w:val="18"/>
        </w:rPr>
        <w:t xml:space="preserve">                            "currency_icon": "￥",</w:t>
      </w:r>
      <w:r>
        <w:rPr>
          <w:sz w:val="18"/>
        </w:rPr>
        <w:br w:type="textWrapping"/>
      </w:r>
      <w:r>
        <w:rPr>
          <w:sz w:val="18"/>
        </w:rPr>
        <w:t xml:space="preserve">                            "is_tax": 0,</w:t>
      </w:r>
      <w:r>
        <w:rPr>
          <w:sz w:val="18"/>
        </w:rPr>
        <w:br w:type="textWrapping"/>
      </w:r>
      <w:r>
        <w:rPr>
          <w:sz w:val="18"/>
        </w:rPr>
        <w:t xml:space="preserve">                            "tax_rate": 0,</w:t>
      </w:r>
      <w:r>
        <w:rPr>
          <w:sz w:val="18"/>
        </w:rPr>
        <w:br w:type="textWrapping"/>
      </w:r>
      <w:r>
        <w:rPr>
          <w:sz w:val="18"/>
        </w:rPr>
        <w:t xml:space="preserve">                            "step_prices": [</w:t>
      </w:r>
      <w:r>
        <w:rPr>
          <w:sz w:val="18"/>
        </w:rPr>
        <w:br w:type="textWrapping"/>
      </w:r>
      <w:r>
        <w:rPr>
          <w:sz w:val="18"/>
        </w:rPr>
        <w:t xml:space="preserve">                                {</w:t>
      </w:r>
      <w:r>
        <w:rPr>
          <w:sz w:val="18"/>
        </w:rPr>
        <w:br w:type="textWrapping"/>
      </w:r>
      <w:r>
        <w:rPr>
          <w:sz w:val="18"/>
        </w:rPr>
        <w:t xml:space="preserve">                                    "moq": 0,</w:t>
      </w:r>
      <w:r>
        <w:rPr>
          <w:sz w:val="18"/>
        </w:rPr>
        <w:br w:type="textWrapping"/>
      </w:r>
      <w:r>
        <w:rPr>
          <w:sz w:val="18"/>
        </w:rPr>
        <w:t xml:space="preserve">                                    "price": "0.0000",</w:t>
      </w:r>
      <w:r>
        <w:rPr>
          <w:sz w:val="18"/>
        </w:rPr>
        <w:br w:type="textWrapping"/>
      </w:r>
      <w:r>
        <w:rPr>
          <w:sz w:val="18"/>
        </w:rPr>
        <w:t xml:space="preserve">                                    "price_with_tax":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"id": "207257295331418113",</w:t>
      </w:r>
      <w:r>
        <w:rPr>
          <w:sz w:val="18"/>
        </w:rPr>
        <w:br w:type="textWrapping"/>
      </w:r>
      <w:r>
        <w:rPr>
          <w:sz w:val="18"/>
        </w:rPr>
        <w:t xml:space="preserve">                    "name": "自定义",</w:t>
      </w:r>
      <w:r>
        <w:rPr>
          <w:sz w:val="18"/>
        </w:rPr>
        <w:br w:type="textWrapping"/>
      </w:r>
      <w:r>
        <w:rPr>
          <w:sz w:val="18"/>
        </w:rPr>
        <w:t xml:space="preserve">                    "val_text":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66AA45B">
      <w:pPr>
        <w:pStyle w:val="4"/>
      </w:pPr>
      <w:bookmarkStart w:id="977" w:name="_Toc13195"/>
      <w:r>
        <w:t>返回失败示例</w:t>
      </w:r>
      <w:bookmarkEnd w:id="977"/>
    </w:p>
    <w:p w14:paraId="2FB3D23B">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"offset 必须是非负数 [请求码:C365FF]",</w:t>
      </w:r>
      <w:r>
        <w:rPr>
          <w:sz w:val="18"/>
        </w:rPr>
        <w:br w:type="textWrapping"/>
      </w:r>
      <w:r>
        <w:rPr>
          <w:sz w:val="18"/>
        </w:rPr>
        <w:t xml:space="preserve">    "request_id": "0A754F01-588E-C019-2693-5B72CF31D914",</w:t>
      </w:r>
      <w:r>
        <w:rPr>
          <w:sz w:val="18"/>
        </w:rPr>
        <w:br w:type="textWrapping"/>
      </w:r>
      <w:r>
        <w:rPr>
          <w:sz w:val="18"/>
        </w:rPr>
        <w:t xml:space="preserve">    "response_time": "2021-11-11 18:26:35",</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5FF991A">
      <w:r>
        <w:rPr>
          <w:sz w:val="18"/>
        </w:rPr>
        <w:t>---</w:t>
      </w:r>
    </w:p>
    <w:p w14:paraId="44D2BA84">
      <w:pPr>
        <w:pStyle w:val="4"/>
      </w:pPr>
      <w:bookmarkStart w:id="978" w:name="_Toc30561"/>
      <w:r>
        <w:t>查询本地产品详情</w:t>
      </w:r>
      <w:bookmarkEnd w:id="978"/>
    </w:p>
    <w:p w14:paraId="2554C6BE">
      <w:r>
        <w:rPr>
          <w:sz w:val="18"/>
        </w:rPr>
        <w:t>- Source path: docs/Product/ProductDetails</w:t>
      </w:r>
      <w:r>
        <w:rPr>
          <w:sz w:val="18"/>
        </w:rPr>
        <w:br w:type="textWrapping"/>
      </w:r>
      <w:r>
        <w:rPr>
          <w:sz w:val="18"/>
        </w:rPr>
        <w:t>- Source URL: https://apidoc.lingxing.com/docs/Product/ProductDetails.md</w:t>
      </w:r>
    </w:p>
    <w:p w14:paraId="2133B60C">
      <w:r>
        <w:rPr>
          <w:sz w:val="18"/>
        </w:rPr>
        <w:t># 查询本地产品详情</w:t>
      </w:r>
      <w:r>
        <w:rPr>
          <w:sz w:val="18"/>
        </w:rPr>
        <w:br w:type="textWrapping"/>
      </w:r>
      <w:r>
        <w:rPr>
          <w:sz w:val="18"/>
        </w:rPr>
        <w:t>支持查询本地产品详细信息，对应系统【产品】&gt;【产品管理】数据</w:t>
      </w:r>
    </w:p>
    <w:p w14:paraId="1B036060">
      <w:r>
        <w:rPr>
          <w:sz w:val="18"/>
        </w:rPr>
        <w:t>&gt;product_logistics_relation参数说明数组子元素中各前缀的含义：&lt;br&gt;</w:t>
      </w:r>
      <w:r>
        <w:rPr>
          <w:sz w:val="18"/>
        </w:rPr>
        <w:br w:type="textWrapping"/>
      </w:r>
      <w:r>
        <w:rPr>
          <w:sz w:val="18"/>
        </w:rPr>
        <w:t>US（美国）、CA（加拿大）、MX（墨西哥）、JP（日本）、UK（英国）、DE（德国）、FR（法国）、ES（西班牙）、IT（意大利）、NL（荷兰）、</w:t>
      </w:r>
      <w:r>
        <w:rPr>
          <w:sz w:val="18"/>
        </w:rPr>
        <w:br w:type="textWrapping"/>
      </w:r>
      <w:r>
        <w:rPr>
          <w:sz w:val="18"/>
        </w:rPr>
        <w:t>AU（澳洲）、SG（新加坡）、IN（印度）、AE（阿联酋）、SA（沙特阿拉伯）、BR（巴西）、SE（瑞典）、PL（波兰）、BE（比利时）、TR（土耳其）、</w:t>
      </w:r>
      <w:r>
        <w:rPr>
          <w:sz w:val="18"/>
        </w:rPr>
        <w:br w:type="textWrapping"/>
      </w:r>
      <w:r>
        <w:rPr>
          <w:sz w:val="18"/>
        </w:rPr>
        <w:t>UA（乌克兰）、HU（匈牙利）、PK（巴基斯坦）、LB（黎巴嫩）、AT（奥地利）、CH（瑞士）、CZ（捷克）、DK（丹麦）、IE（爱尔兰）、LU（卢森堡）、</w:t>
      </w:r>
      <w:r>
        <w:rPr>
          <w:sz w:val="18"/>
        </w:rPr>
        <w:br w:type="textWrapping"/>
      </w:r>
      <w:r>
        <w:rPr>
          <w:sz w:val="18"/>
        </w:rPr>
        <w:t>NO（挪威）、PT（葡萄牙）、SK（斯洛伐克）、RU（俄罗斯）、KZ（哈萨克斯坦）、BY（白俄罗斯）、CL（智利）、KR（韩国）</w:t>
      </w:r>
    </w:p>
    <w:p w14:paraId="63908191">
      <w:pPr>
        <w:pStyle w:val="4"/>
      </w:pPr>
      <w:bookmarkStart w:id="979" w:name="_Toc27451"/>
      <w:r>
        <w:t>接口信息</w:t>
      </w:r>
      <w:bookmarkEnd w:id="979"/>
    </w:p>
    <w:p w14:paraId="30CA3AC3">
      <w:pPr>
        <w:pStyle w:val="4"/>
      </w:pPr>
      <w:bookmarkStart w:id="980" w:name="_Toc6733"/>
      <w:r>
        <w:t>请求参数</w:t>
      </w:r>
      <w:bookmarkEnd w:id="980"/>
    </w:p>
    <w:p w14:paraId="4863751F">
      <w:pPr>
        <w:pStyle w:val="4"/>
      </w:pPr>
      <w:bookmarkStart w:id="981" w:name="_Toc21286"/>
      <w:r>
        <w:t>请求示例</w:t>
      </w:r>
      <w:bookmarkEnd w:id="981"/>
    </w:p>
    <w:p w14:paraId="4B4799B2">
      <w:r>
        <w:rPr>
          <w:sz w:val="18"/>
        </w:rPr>
        <w:t>```</w:t>
      </w:r>
      <w:r>
        <w:rPr>
          <w:sz w:val="18"/>
        </w:rPr>
        <w:br w:type="textWrapping"/>
      </w:r>
      <w:r>
        <w:rPr>
          <w:sz w:val="18"/>
        </w:rPr>
        <w:t>{</w:t>
      </w:r>
      <w:r>
        <w:rPr>
          <w:sz w:val="18"/>
        </w:rPr>
        <w:br w:type="textWrapping"/>
      </w:r>
      <w:r>
        <w:rPr>
          <w:sz w:val="18"/>
        </w:rPr>
        <w:t xml:space="preserve">    "id": 10001,</w:t>
      </w:r>
      <w:r>
        <w:rPr>
          <w:sz w:val="18"/>
        </w:rPr>
        <w:br w:type="textWrapping"/>
      </w:r>
      <w:r>
        <w:rPr>
          <w:sz w:val="18"/>
        </w:rPr>
        <w:t xml:space="preserve">    "sku": "ceshi001"</w:t>
      </w:r>
      <w:r>
        <w:rPr>
          <w:sz w:val="18"/>
        </w:rPr>
        <w:br w:type="textWrapping"/>
      </w:r>
      <w:r>
        <w:rPr>
          <w:sz w:val="18"/>
        </w:rPr>
        <w:t>}</w:t>
      </w:r>
      <w:r>
        <w:rPr>
          <w:sz w:val="18"/>
        </w:rPr>
        <w:br w:type="textWrapping"/>
      </w:r>
      <w:r>
        <w:rPr>
          <w:sz w:val="18"/>
        </w:rPr>
        <w:t>```</w:t>
      </w:r>
    </w:p>
    <w:p w14:paraId="450A98EA">
      <w:pPr>
        <w:pStyle w:val="4"/>
      </w:pPr>
      <w:bookmarkStart w:id="982" w:name="_Toc25762"/>
      <w:r>
        <w:t>返回结果</w:t>
      </w:r>
      <w:bookmarkEnd w:id="982"/>
    </w:p>
    <w:p w14:paraId="342D18D0">
      <w:r>
        <w:rPr>
          <w:sz w:val="18"/>
        </w:rPr>
        <w:t>Json Object</w:t>
      </w:r>
    </w:p>
    <w:p w14:paraId="4D74E8D6">
      <w:pPr>
        <w:pStyle w:val="4"/>
      </w:pPr>
      <w:bookmarkStart w:id="983" w:name="_Toc4489"/>
      <w:r>
        <w:t>返回成功示例</w:t>
      </w:r>
      <w:bookmarkEnd w:id="983"/>
    </w:p>
    <w:p w14:paraId="4824E0E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"F4AC348D-5A4D-0F2B-833B-A02678969381",</w:t>
      </w:r>
      <w:r>
        <w:rPr>
          <w:sz w:val="18"/>
        </w:rPr>
        <w:br w:type="textWrapping"/>
      </w:r>
      <w:r>
        <w:rPr>
          <w:sz w:val="18"/>
        </w:rPr>
        <w:t xml:space="preserve">    "response_time": "2022-07-05 17:05:37",</w:t>
      </w:r>
      <w:r>
        <w:rPr>
          <w:sz w:val="18"/>
        </w:rPr>
        <w:br w:type="textWrapping"/>
      </w:r>
      <w:r>
        <w:rPr>
          <w:sz w:val="18"/>
        </w:rPr>
        <w:t xml:space="preserve">    "data": {</w:t>
      </w:r>
      <w:r>
        <w:rPr>
          <w:sz w:val="18"/>
        </w:rPr>
        <w:br w:type="textWrapping"/>
      </w:r>
      <w:r>
        <w:rPr>
          <w:sz w:val="18"/>
        </w:rPr>
        <w:t xml:space="preserve">        "id": 17835,</w:t>
      </w:r>
      <w:r>
        <w:rPr>
          <w:sz w:val="18"/>
        </w:rPr>
        <w:br w:type="textWrapping"/>
      </w:r>
      <w:r>
        <w:rPr>
          <w:sz w:val="18"/>
        </w:rPr>
        <w:t xml:space="preserve">        "product_name": "13131321655",</w:t>
      </w:r>
      <w:r>
        <w:rPr>
          <w:sz w:val="18"/>
        </w:rPr>
        <w:br w:type="textWrapping"/>
      </w:r>
      <w:r>
        <w:rPr>
          <w:sz w:val="18"/>
        </w:rPr>
        <w:t xml:space="preserve">        "sku": "654654654654",</w:t>
      </w:r>
      <w:r>
        <w:rPr>
          <w:sz w:val="18"/>
        </w:rPr>
        <w:br w:type="textWrapping"/>
      </w:r>
      <w:r>
        <w:rPr>
          <w:sz w:val="18"/>
        </w:rPr>
        <w:t xml:space="preserve">        "sku_identifier": "654654654654",</w:t>
      </w:r>
      <w:r>
        <w:rPr>
          <w:sz w:val="18"/>
        </w:rPr>
        <w:br w:type="textWrapping"/>
      </w:r>
      <w:r>
        <w:rPr>
          <w:sz w:val="18"/>
        </w:rPr>
        <w:t xml:space="preserve">        "pic_url": "https://imaxxx/xx61fb94db6fa2f5.jpeg",</w:t>
      </w:r>
      <w:r>
        <w:rPr>
          <w:sz w:val="18"/>
        </w:rPr>
        <w:br w:type="textWrapping"/>
      </w:r>
      <w:r>
        <w:rPr>
          <w:sz w:val="18"/>
        </w:rPr>
        <w:t xml:space="preserve">        "model": "",</w:t>
      </w:r>
      <w:r>
        <w:rPr>
          <w:sz w:val="18"/>
        </w:rPr>
        <w:br w:type="textWrapping"/>
      </w:r>
      <w:r>
        <w:rPr>
          <w:sz w:val="18"/>
        </w:rPr>
        <w:t xml:space="preserve">        "unit": "",</w:t>
      </w:r>
      <w:r>
        <w:rPr>
          <w:sz w:val="18"/>
        </w:rPr>
        <w:br w:type="textWrapping"/>
      </w:r>
      <w:r>
        <w:rPr>
          <w:sz w:val="18"/>
        </w:rPr>
        <w:t xml:space="preserve">        "status": 1,</w:t>
      </w:r>
      <w:r>
        <w:rPr>
          <w:sz w:val="18"/>
        </w:rPr>
        <w:br w:type="textWrapping"/>
      </w:r>
      <w:r>
        <w:rPr>
          <w:sz w:val="18"/>
        </w:rPr>
        <w:t xml:space="preserve">        "cid": 0,</w:t>
      </w:r>
      <w:r>
        <w:rPr>
          <w:sz w:val="18"/>
        </w:rPr>
        <w:br w:type="textWrapping"/>
      </w:r>
      <w:r>
        <w:rPr>
          <w:sz w:val="18"/>
        </w:rPr>
        <w:t xml:space="preserve">        "bid": 0,</w:t>
      </w:r>
      <w:r>
        <w:rPr>
          <w:sz w:val="18"/>
        </w:rPr>
        <w:br w:type="textWrapping"/>
      </w:r>
      <w:r>
        <w:rPr>
          <w:sz w:val="18"/>
        </w:rPr>
        <w:t xml:space="preserve">        "product_developer": "",</w:t>
      </w:r>
      <w:r>
        <w:rPr>
          <w:sz w:val="18"/>
        </w:rPr>
        <w:br w:type="textWrapping"/>
      </w:r>
      <w:r>
        <w:rPr>
          <w:sz w:val="18"/>
        </w:rPr>
        <w:t xml:space="preserve">        "product_developer_uid": 0,</w:t>
      </w:r>
      <w:r>
        <w:rPr>
          <w:sz w:val="18"/>
        </w:rPr>
        <w:br w:type="textWrapping"/>
      </w:r>
      <w:r>
        <w:rPr>
          <w:sz w:val="18"/>
        </w:rPr>
        <w:t xml:space="preserve">        "description": "",</w:t>
      </w:r>
      <w:r>
        <w:rPr>
          <w:sz w:val="18"/>
        </w:rPr>
        <w:br w:type="textWrapping"/>
      </w:r>
      <w:r>
        <w:rPr>
          <w:sz w:val="18"/>
        </w:rPr>
        <w:t xml:space="preserve">        "is_combo": 0,</w:t>
      </w:r>
      <w:r>
        <w:rPr>
          <w:sz w:val="18"/>
        </w:rPr>
        <w:br w:type="textWrapping"/>
      </w:r>
      <w:r>
        <w:rPr>
          <w:sz w:val="18"/>
        </w:rPr>
        <w:t xml:space="preserve">        "currency": "USD",</w:t>
      </w:r>
      <w:r>
        <w:rPr>
          <w:sz w:val="18"/>
        </w:rPr>
        <w:br w:type="textWrapping"/>
      </w:r>
      <w:r>
        <w:rPr>
          <w:sz w:val="18"/>
        </w:rPr>
        <w:t xml:space="preserve">        "purchase_remark": "20",</w:t>
      </w:r>
      <w:r>
        <w:rPr>
          <w:sz w:val="18"/>
        </w:rPr>
        <w:br w:type="textWrapping"/>
      </w:r>
      <w:r>
        <w:rPr>
          <w:sz w:val="18"/>
        </w:rPr>
        <w:t xml:space="preserve">        "special_attr": [</w:t>
      </w:r>
      <w:r>
        <w:rPr>
          <w:sz w:val="18"/>
        </w:rPr>
        <w:br w:type="textWrapping"/>
      </w:r>
      <w:r>
        <w:rPr>
          <w:sz w:val="18"/>
        </w:rPr>
        <w:t xml:space="preserve">            "4",</w:t>
      </w:r>
      <w:r>
        <w:rPr>
          <w:sz w:val="18"/>
        </w:rPr>
        <w:br w:type="textWrapping"/>
      </w:r>
      <w:r>
        <w:rPr>
          <w:sz w:val="18"/>
        </w:rPr>
        <w:t xml:space="preserve">            "3"</w:t>
      </w:r>
      <w:r>
        <w:rPr>
          <w:sz w:val="18"/>
        </w:rPr>
        <w:br w:type="textWrapping"/>
      </w:r>
      <w:r>
        <w:rPr>
          <w:sz w:val="18"/>
        </w:rPr>
        <w:t xml:space="preserve">        ],</w:t>
      </w:r>
      <w:r>
        <w:rPr>
          <w:sz w:val="18"/>
        </w:rPr>
        <w:br w:type="textWrapping"/>
      </w:r>
      <w:r>
        <w:rPr>
          <w:sz w:val="18"/>
        </w:rPr>
        <w:t xml:space="preserve">        "attachment_id": [</w:t>
      </w:r>
      <w:r>
        <w:rPr>
          <w:sz w:val="18"/>
        </w:rPr>
        <w:br w:type="textWrapping"/>
      </w:r>
      <w:r>
        <w:rPr>
          <w:sz w:val="18"/>
        </w:rPr>
        <w:t xml:space="preserve">            "4132"</w:t>
      </w:r>
      <w:r>
        <w:rPr>
          <w:sz w:val="18"/>
        </w:rPr>
        <w:br w:type="textWrapping"/>
      </w:r>
      <w:r>
        <w:rPr>
          <w:sz w:val="18"/>
        </w:rPr>
        <w:t xml:space="preserve">        ],</w:t>
      </w:r>
      <w:r>
        <w:rPr>
          <w:sz w:val="18"/>
        </w:rPr>
        <w:br w:type="textWrapping"/>
      </w:r>
      <w:r>
        <w:rPr>
          <w:sz w:val="18"/>
        </w:rPr>
        <w:t xml:space="preserve">        "cg_opt_username": "xx",</w:t>
      </w:r>
      <w:r>
        <w:rPr>
          <w:sz w:val="18"/>
        </w:rPr>
        <w:br w:type="textWrapping"/>
      </w:r>
      <w:r>
        <w:rPr>
          <w:sz w:val="18"/>
        </w:rPr>
        <w:t xml:space="preserve">        "cg_delivery": 555,</w:t>
      </w:r>
      <w:r>
        <w:rPr>
          <w:sz w:val="18"/>
        </w:rPr>
        <w:br w:type="textWrapping"/>
      </w:r>
      <w:r>
        <w:rPr>
          <w:sz w:val="18"/>
        </w:rPr>
        <w:t xml:space="preserve">        "cg_price": "10.0000",</w:t>
      </w:r>
      <w:r>
        <w:rPr>
          <w:sz w:val="18"/>
        </w:rPr>
        <w:br w:type="textWrapping"/>
      </w:r>
      <w:r>
        <w:rPr>
          <w:sz w:val="18"/>
        </w:rPr>
        <w:t xml:space="preserve">        "cg_product_material": "",</w:t>
      </w:r>
      <w:r>
        <w:rPr>
          <w:sz w:val="18"/>
        </w:rPr>
        <w:br w:type="textWrapping"/>
      </w:r>
      <w:r>
        <w:rPr>
          <w:sz w:val="18"/>
        </w:rPr>
        <w:t xml:space="preserve">        "bg_customs_export_name": "10",</w:t>
      </w:r>
      <w:r>
        <w:rPr>
          <w:sz w:val="18"/>
        </w:rPr>
        <w:br w:type="textWrapping"/>
      </w:r>
      <w:r>
        <w:rPr>
          <w:sz w:val="18"/>
        </w:rPr>
        <w:t xml:space="preserve">        "bg_customs_import_name": "10",</w:t>
      </w:r>
      <w:r>
        <w:rPr>
          <w:sz w:val="18"/>
        </w:rPr>
        <w:br w:type="textWrapping"/>
      </w:r>
      <w:r>
        <w:rPr>
          <w:sz w:val="18"/>
        </w:rPr>
        <w:t xml:space="preserve">        "bg_customs_import_price": "10.000000",</w:t>
      </w:r>
      <w:r>
        <w:rPr>
          <w:sz w:val="18"/>
        </w:rPr>
        <w:br w:type="textWrapping"/>
      </w:r>
      <w:r>
        <w:rPr>
          <w:sz w:val="18"/>
        </w:rPr>
        <w:t xml:space="preserve">        "bg_export_hs_code": "10",</w:t>
      </w:r>
      <w:r>
        <w:rPr>
          <w:sz w:val="18"/>
        </w:rPr>
        <w:br w:type="textWrapping"/>
      </w:r>
      <w:r>
        <w:rPr>
          <w:sz w:val="18"/>
        </w:rPr>
        <w:t xml:space="preserve">        "bg_import_hs_code": "",</w:t>
      </w:r>
      <w:r>
        <w:rPr>
          <w:sz w:val="18"/>
        </w:rPr>
        <w:br w:type="textWrapping"/>
      </w:r>
      <w:r>
        <w:rPr>
          <w:sz w:val="18"/>
        </w:rPr>
        <w:t xml:space="preserve">        "bg_tax_rate": "0.0000",</w:t>
      </w:r>
      <w:r>
        <w:rPr>
          <w:sz w:val="18"/>
        </w:rPr>
        <w:br w:type="textWrapping"/>
      </w:r>
      <w:r>
        <w:rPr>
          <w:sz w:val="18"/>
        </w:rPr>
        <w:t xml:space="preserve">        "picture_list": [</w:t>
      </w:r>
      <w:r>
        <w:rPr>
          <w:sz w:val="18"/>
        </w:rPr>
        <w:br w:type="textWrapping"/>
      </w:r>
      <w:r>
        <w:rPr>
          <w:sz w:val="18"/>
        </w:rPr>
        <w:t xml:space="preserve">            {</w:t>
      </w:r>
      <w:r>
        <w:rPr>
          <w:sz w:val="18"/>
        </w:rPr>
        <w:br w:type="textWrapping"/>
      </w:r>
      <w:r>
        <w:rPr>
          <w:sz w:val="18"/>
        </w:rPr>
        <w:t xml:space="preserve">                "pic_url": "https://imaxxx/xx61fb94db6fa2f5.jpeg",</w:t>
      </w:r>
      <w:r>
        <w:rPr>
          <w:sz w:val="18"/>
        </w:rPr>
        <w:br w:type="textWrapping"/>
      </w:r>
      <w:r>
        <w:rPr>
          <w:sz w:val="18"/>
        </w:rPr>
        <w:t xml:space="preserve">                "is_primary":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"permission_user_info": [</w:t>
      </w:r>
      <w:r>
        <w:rPr>
          <w:sz w:val="18"/>
        </w:rPr>
        <w:br w:type="textWrapping"/>
      </w:r>
      <w:r>
        <w:rPr>
          <w:sz w:val="18"/>
        </w:rPr>
        <w:t xml:space="preserve">            {</w:t>
      </w:r>
      <w:r>
        <w:rPr>
          <w:sz w:val="18"/>
        </w:rPr>
        <w:br w:type="textWrapping"/>
      </w:r>
      <w:r>
        <w:rPr>
          <w:sz w:val="18"/>
        </w:rPr>
        <w:t xml:space="preserve">                "permission_uid": 10317904,</w:t>
      </w:r>
      <w:r>
        <w:rPr>
          <w:sz w:val="18"/>
        </w:rPr>
        <w:br w:type="textWrapping"/>
      </w:r>
      <w:r>
        <w:rPr>
          <w:sz w:val="18"/>
        </w:rPr>
        <w:t xml:space="preserve">                "permission_user_name": "xx"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"brand_name": "",</w:t>
      </w:r>
      <w:r>
        <w:rPr>
          <w:sz w:val="18"/>
        </w:rPr>
        <w:br w:type="textWrapping"/>
      </w:r>
      <w:r>
        <w:rPr>
          <w:sz w:val="18"/>
        </w:rPr>
        <w:t xml:space="preserve">        "category_name": "",</w:t>
      </w:r>
      <w:r>
        <w:rPr>
          <w:sz w:val="18"/>
        </w:rPr>
        <w:br w:type="textWrapping"/>
      </w:r>
      <w:r>
        <w:rPr>
          <w:sz w:val="18"/>
        </w:rPr>
        <w:t xml:space="preserve">        "supplier_quote": [</w:t>
      </w:r>
      <w:r>
        <w:rPr>
          <w:sz w:val="18"/>
        </w:rPr>
        <w:br w:type="textWrapping"/>
      </w:r>
      <w:r>
        <w:rPr>
          <w:sz w:val="18"/>
        </w:rPr>
        <w:t xml:space="preserve">            {</w:t>
      </w:r>
      <w:r>
        <w:rPr>
          <w:sz w:val="18"/>
        </w:rPr>
        <w:br w:type="textWrapping"/>
      </w:r>
      <w:r>
        <w:rPr>
          <w:sz w:val="18"/>
        </w:rPr>
        <w:t xml:space="preserve">                "psq_id": "210331084332590081",</w:t>
      </w:r>
      <w:r>
        <w:rPr>
          <w:sz w:val="18"/>
        </w:rPr>
        <w:br w:type="textWrapping"/>
      </w:r>
      <w:r>
        <w:rPr>
          <w:sz w:val="18"/>
        </w:rPr>
        <w:t xml:space="preserve">                "product_id": "17835",</w:t>
      </w:r>
      <w:r>
        <w:rPr>
          <w:sz w:val="18"/>
        </w:rPr>
        <w:br w:type="textWrapping"/>
      </w:r>
      <w:r>
        <w:rPr>
          <w:sz w:val="18"/>
        </w:rPr>
        <w:t xml:space="preserve">                "supplier_id": "317",</w:t>
      </w:r>
      <w:r>
        <w:rPr>
          <w:sz w:val="18"/>
        </w:rPr>
        <w:br w:type="textWrapping"/>
      </w:r>
      <w:r>
        <w:rPr>
          <w:sz w:val="18"/>
        </w:rPr>
        <w:t xml:space="preserve">                "is_primary": 1,</w:t>
      </w:r>
      <w:r>
        <w:rPr>
          <w:sz w:val="18"/>
        </w:rPr>
        <w:br w:type="textWrapping"/>
      </w:r>
      <w:r>
        <w:rPr>
          <w:sz w:val="18"/>
        </w:rPr>
        <w:t xml:space="preserve">                "supplier_product_url": [</w:t>
      </w:r>
      <w:r>
        <w:rPr>
          <w:sz w:val="18"/>
        </w:rPr>
        <w:br w:type="textWrapping"/>
      </w:r>
      <w:r>
        <w:rPr>
          <w:sz w:val="18"/>
        </w:rPr>
        <w:t xml:space="preserve">                    "https://xxx/xxx"</w:t>
      </w:r>
      <w:r>
        <w:rPr>
          <w:sz w:val="18"/>
        </w:rPr>
        <w:br w:type="textWrapping"/>
      </w:r>
      <w:r>
        <w:rPr>
          <w:sz w:val="18"/>
        </w:rPr>
        <w:t xml:space="preserve">                ],</w:t>
      </w:r>
      <w:r>
        <w:rPr>
          <w:sz w:val="18"/>
        </w:rPr>
        <w:br w:type="textWrapping"/>
      </w:r>
      <w:r>
        <w:rPr>
          <w:sz w:val="18"/>
        </w:rPr>
        <w:t xml:space="preserve">                "quote_cg_delivery": 20240425,</w:t>
      </w:r>
      <w:r>
        <w:rPr>
          <w:sz w:val="18"/>
        </w:rPr>
        <w:br w:type="textWrapping"/>
      </w:r>
      <w:r>
        <w:rPr>
          <w:sz w:val="18"/>
        </w:rPr>
        <w:t xml:space="preserve">                "quote_remark": "备注22222222",</w:t>
      </w:r>
      <w:r>
        <w:rPr>
          <w:sz w:val="18"/>
        </w:rPr>
        <w:br w:type="textWrapping"/>
      </w:r>
      <w:r>
        <w:rPr>
          <w:sz w:val="18"/>
        </w:rPr>
        <w:t xml:space="preserve">                "cg_price": "10.0000",</w:t>
      </w:r>
      <w:r>
        <w:rPr>
          <w:sz w:val="18"/>
        </w:rPr>
        <w:br w:type="textWrapping"/>
      </w:r>
      <w:r>
        <w:rPr>
          <w:sz w:val="18"/>
        </w:rPr>
        <w:t xml:space="preserve">                "cg_currency_icon": "￥",</w:t>
      </w:r>
      <w:r>
        <w:rPr>
          <w:sz w:val="18"/>
        </w:rPr>
        <w:br w:type="textWrapping"/>
      </w:r>
      <w:r>
        <w:rPr>
          <w:sz w:val="18"/>
        </w:rPr>
        <w:t xml:space="preserve">                "supplier_name": "xxx",</w:t>
      </w:r>
      <w:r>
        <w:rPr>
          <w:sz w:val="18"/>
        </w:rPr>
        <w:br w:type="textWrapping"/>
      </w:r>
      <w:r>
        <w:rPr>
          <w:sz w:val="18"/>
        </w:rPr>
        <w:t xml:space="preserve">                "supplier_code": "SU00306",</w:t>
      </w:r>
      <w:r>
        <w:rPr>
          <w:sz w:val="18"/>
        </w:rPr>
        <w:br w:type="textWrapping"/>
      </w:r>
      <w:r>
        <w:rPr>
          <w:sz w:val="18"/>
        </w:rPr>
        <w:t xml:space="preserve">                "quotes": [</w:t>
      </w:r>
      <w:r>
        <w:rPr>
          <w:sz w:val="18"/>
        </w:rPr>
        <w:br w:type="textWrapping"/>
      </w:r>
      <w:r>
        <w:rPr>
          <w:sz w:val="18"/>
        </w:rPr>
        <w:t xml:space="preserve">                    {</w:t>
      </w:r>
      <w:r>
        <w:rPr>
          <w:sz w:val="18"/>
        </w:rPr>
        <w:br w:type="textWrapping"/>
      </w:r>
      <w:r>
        <w:rPr>
          <w:sz w:val="18"/>
        </w:rPr>
        <w:t xml:space="preserve">                        "currency": "CNY",</w:t>
      </w:r>
      <w:r>
        <w:rPr>
          <w:sz w:val="18"/>
        </w:rPr>
        <w:br w:type="textWrapping"/>
      </w:r>
      <w:r>
        <w:rPr>
          <w:sz w:val="18"/>
        </w:rPr>
        <w:t xml:space="preserve">                        "currency_icon": "￥",</w:t>
      </w:r>
      <w:r>
        <w:rPr>
          <w:sz w:val="18"/>
        </w:rPr>
        <w:br w:type="textWrapping"/>
      </w:r>
      <w:r>
        <w:rPr>
          <w:sz w:val="18"/>
        </w:rPr>
        <w:t xml:space="preserve">                        "is_tax": 0,</w:t>
      </w:r>
      <w:r>
        <w:rPr>
          <w:sz w:val="18"/>
        </w:rPr>
        <w:br w:type="textWrapping"/>
      </w:r>
      <w:r>
        <w:rPr>
          <w:sz w:val="18"/>
        </w:rPr>
        <w:t xml:space="preserve">                        "tax_rate": "0.00",</w:t>
      </w:r>
      <w:r>
        <w:rPr>
          <w:sz w:val="18"/>
        </w:rPr>
        <w:br w:type="textWrapping"/>
      </w:r>
      <w:r>
        <w:rPr>
          <w:sz w:val="18"/>
        </w:rPr>
        <w:t xml:space="preserve">                        "step_prices": [</w:t>
      </w:r>
      <w:r>
        <w:rPr>
          <w:sz w:val="18"/>
        </w:rPr>
        <w:br w:type="textWrapping"/>
      </w:r>
      <w:r>
        <w:rPr>
          <w:sz w:val="18"/>
        </w:rPr>
        <w:t xml:space="preserve">                            {</w:t>
      </w:r>
      <w:r>
        <w:rPr>
          <w:sz w:val="18"/>
        </w:rPr>
        <w:br w:type="textWrapping"/>
      </w:r>
      <w:r>
        <w:rPr>
          <w:sz w:val="18"/>
        </w:rPr>
        <w:t xml:space="preserve">                                "moq": 0,</w:t>
      </w:r>
      <w:r>
        <w:rPr>
          <w:sz w:val="18"/>
        </w:rPr>
        <w:br w:type="textWrapping"/>
      </w:r>
      <w:r>
        <w:rPr>
          <w:sz w:val="18"/>
        </w:rPr>
        <w:t xml:space="preserve">                                "price": "0.0000",</w:t>
      </w:r>
      <w:r>
        <w:rPr>
          <w:sz w:val="18"/>
        </w:rPr>
        <w:br w:type="textWrapping"/>
      </w:r>
      <w:r>
        <w:rPr>
          <w:sz w:val="18"/>
        </w:rPr>
        <w:t xml:space="preserve">                                "price_with_tax":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"combo_product_list": [],</w:t>
      </w:r>
      <w:r>
        <w:rPr>
          <w:sz w:val="18"/>
        </w:rPr>
        <w:br w:type="textWrapping"/>
      </w:r>
      <w:r>
        <w:rPr>
          <w:sz w:val="18"/>
        </w:rPr>
        <w:t xml:space="preserve">        "declaration": {</w:t>
      </w:r>
      <w:r>
        <w:rPr>
          <w:sz w:val="18"/>
        </w:rPr>
        <w:br w:type="textWrapping"/>
      </w:r>
      <w:r>
        <w:rPr>
          <w:sz w:val="18"/>
        </w:rPr>
        <w:t xml:space="preserve">            "customs_declaration_unit": "",</w:t>
      </w:r>
      <w:r>
        <w:rPr>
          <w:sz w:val="18"/>
        </w:rPr>
        <w:br w:type="textWrapping"/>
      </w:r>
      <w:r>
        <w:rPr>
          <w:sz w:val="18"/>
        </w:rPr>
        <w:t xml:space="preserve">            "customs_declaration_spec": "",</w:t>
      </w:r>
      <w:r>
        <w:rPr>
          <w:sz w:val="18"/>
        </w:rPr>
        <w:br w:type="textWrapping"/>
      </w:r>
      <w:r>
        <w:rPr>
          <w:sz w:val="18"/>
        </w:rPr>
        <w:t xml:space="preserve">            "customs_declaration_origin_produce": "",</w:t>
      </w:r>
      <w:r>
        <w:rPr>
          <w:sz w:val="18"/>
        </w:rPr>
        <w:br w:type="textWrapping"/>
      </w:r>
      <w:r>
        <w:rPr>
          <w:sz w:val="18"/>
        </w:rPr>
        <w:t xml:space="preserve">            "customs_declaration_inlands_source": "",</w:t>
      </w:r>
      <w:r>
        <w:rPr>
          <w:sz w:val="18"/>
        </w:rPr>
        <w:br w:type="textWrapping"/>
      </w:r>
      <w:r>
        <w:rPr>
          <w:sz w:val="18"/>
        </w:rPr>
        <w:t xml:space="preserve">            "customs_declaration_exempt": "",</w:t>
      </w:r>
      <w:r>
        <w:rPr>
          <w:sz w:val="18"/>
        </w:rPr>
        <w:br w:type="textWrapping"/>
      </w:r>
      <w:r>
        <w:rPr>
          <w:sz w:val="18"/>
        </w:rPr>
        <w:t xml:space="preserve">            "other_declare_element": ""</w:t>
      </w:r>
      <w:r>
        <w:rPr>
          <w:sz w:val="18"/>
        </w:rPr>
        <w:br w:type="textWrapping"/>
      </w:r>
      <w:r>
        <w:rPr>
          <w:sz w:val="18"/>
        </w:rPr>
        <w:t xml:space="preserve">        },</w:t>
      </w:r>
      <w:r>
        <w:rPr>
          <w:sz w:val="18"/>
        </w:rPr>
        <w:br w:type="textWrapping"/>
      </w:r>
      <w:r>
        <w:rPr>
          <w:sz w:val="18"/>
        </w:rPr>
        <w:t xml:space="preserve">        "clearance": {</w:t>
      </w:r>
      <w:r>
        <w:rPr>
          <w:sz w:val="18"/>
        </w:rPr>
        <w:br w:type="textWrapping"/>
      </w:r>
      <w:r>
        <w:rPr>
          <w:sz w:val="18"/>
        </w:rPr>
        <w:t xml:space="preserve">            "customs_clearance_material": "",</w:t>
      </w:r>
      <w:r>
        <w:rPr>
          <w:sz w:val="18"/>
        </w:rPr>
        <w:br w:type="textWrapping"/>
      </w:r>
      <w:r>
        <w:rPr>
          <w:sz w:val="18"/>
        </w:rPr>
        <w:t xml:space="preserve">            "customs_clearance_usage": "",</w:t>
      </w:r>
      <w:r>
        <w:rPr>
          <w:sz w:val="18"/>
        </w:rPr>
        <w:br w:type="textWrapping"/>
      </w:r>
      <w:r>
        <w:rPr>
          <w:sz w:val="18"/>
        </w:rPr>
        <w:t xml:space="preserve">            "customs_clearance_internal_code": "",</w:t>
      </w:r>
      <w:r>
        <w:rPr>
          <w:sz w:val="18"/>
        </w:rPr>
        <w:br w:type="textWrapping"/>
      </w:r>
      <w:r>
        <w:rPr>
          <w:sz w:val="18"/>
        </w:rPr>
        <w:t xml:space="preserve">            "customs_clearance_preferential": 0,</w:t>
      </w:r>
      <w:r>
        <w:rPr>
          <w:sz w:val="18"/>
        </w:rPr>
        <w:br w:type="textWrapping"/>
      </w:r>
      <w:r>
        <w:rPr>
          <w:sz w:val="18"/>
        </w:rPr>
        <w:t xml:space="preserve">            "customs_clearance_brand_type": 0,</w:t>
      </w:r>
      <w:r>
        <w:rPr>
          <w:sz w:val="18"/>
        </w:rPr>
        <w:br w:type="textWrapping"/>
      </w:r>
      <w:r>
        <w:rPr>
          <w:sz w:val="18"/>
        </w:rPr>
        <w:t xml:space="preserve">            "customs_clearance_product_pattern": "",</w:t>
      </w:r>
      <w:r>
        <w:rPr>
          <w:sz w:val="18"/>
        </w:rPr>
        <w:br w:type="textWrapping"/>
      </w:r>
      <w:r>
        <w:rPr>
          <w:sz w:val="18"/>
        </w:rPr>
        <w:t xml:space="preserve">            "customs_clearance_pic_url": "",</w:t>
      </w:r>
      <w:r>
        <w:rPr>
          <w:sz w:val="18"/>
        </w:rPr>
        <w:br w:type="textWrapping"/>
      </w:r>
      <w:r>
        <w:rPr>
          <w:sz w:val="18"/>
        </w:rPr>
        <w:t xml:space="preserve">            "allocation_remark": "",</w:t>
      </w:r>
      <w:r>
        <w:rPr>
          <w:sz w:val="18"/>
        </w:rPr>
        <w:br w:type="textWrapping"/>
      </w:r>
      <w:r>
        <w:rPr>
          <w:sz w:val="18"/>
        </w:rPr>
        <w:t xml:space="preserve">            "weaving_mode": 0,</w:t>
      </w:r>
      <w:r>
        <w:rPr>
          <w:sz w:val="18"/>
        </w:rPr>
        <w:br w:type="textWrapping"/>
      </w:r>
      <w:r>
        <w:rPr>
          <w:sz w:val="18"/>
        </w:rPr>
        <w:t xml:space="preserve">            "customs_clearance_price": "0.0000",</w:t>
      </w:r>
      <w:r>
        <w:rPr>
          <w:sz w:val="18"/>
        </w:rPr>
        <w:br w:type="textWrapping"/>
      </w:r>
      <w:r>
        <w:rPr>
          <w:sz w:val="18"/>
        </w:rPr>
        <w:t xml:space="preserve">            "customs_clearance_price_currency": "CNY",</w:t>
      </w:r>
      <w:r>
        <w:rPr>
          <w:sz w:val="18"/>
        </w:rPr>
        <w:br w:type="textWrapping"/>
      </w:r>
      <w:r>
        <w:rPr>
          <w:sz w:val="18"/>
        </w:rPr>
        <w:t xml:space="preserve">            "customs_clearance_hs_code": "",</w:t>
      </w:r>
      <w:r>
        <w:rPr>
          <w:sz w:val="18"/>
        </w:rPr>
        <w:br w:type="textWrapping"/>
      </w:r>
      <w:r>
        <w:rPr>
          <w:sz w:val="18"/>
        </w:rPr>
        <w:t xml:space="preserve">            "customs_clearance_tax_rate": "0.0000",</w:t>
      </w:r>
      <w:r>
        <w:rPr>
          <w:sz w:val="18"/>
        </w:rPr>
        <w:br w:type="textWrapping"/>
      </w:r>
      <w:r>
        <w:rPr>
          <w:sz w:val="18"/>
        </w:rPr>
        <w:t xml:space="preserve">            "customs_clearance_remark": ""</w:t>
      </w:r>
      <w:r>
        <w:rPr>
          <w:sz w:val="18"/>
        </w:rPr>
        <w:br w:type="textWrapping"/>
      </w:r>
      <w:r>
        <w:rPr>
          <w:sz w:val="18"/>
        </w:rPr>
        <w:t xml:space="preserve">        },</w:t>
      </w:r>
      <w:r>
        <w:rPr>
          <w:sz w:val="18"/>
        </w:rPr>
        <w:br w:type="textWrapping"/>
      </w:r>
      <w:r>
        <w:rPr>
          <w:sz w:val="18"/>
        </w:rPr>
        <w:t xml:space="preserve">        "qc_standard": {</w:t>
      </w:r>
      <w:r>
        <w:rPr>
          <w:sz w:val="18"/>
        </w:rPr>
        <w:br w:type="textWrapping"/>
      </w:r>
      <w:r>
        <w:rPr>
          <w:sz w:val="18"/>
        </w:rPr>
        <w:t xml:space="preserve">            "custom_qc_template": {</w:t>
      </w:r>
      <w:r>
        <w:rPr>
          <w:sz w:val="18"/>
        </w:rPr>
        <w:br w:type="textWrapping"/>
      </w:r>
      <w:r>
        <w:rPr>
          <w:sz w:val="18"/>
        </w:rPr>
        <w:t xml:space="preserve">                "qc_image":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"product_logistics_relation": [</w:t>
      </w:r>
      <w:r>
        <w:rPr>
          <w:sz w:val="18"/>
        </w:rPr>
        <w:br w:type="textWrapping"/>
      </w:r>
      <w:r>
        <w:rPr>
          <w:sz w:val="18"/>
        </w:rPr>
        <w:t xml:space="preserve">            {</w:t>
      </w:r>
      <w:r>
        <w:rPr>
          <w:sz w:val="18"/>
        </w:rPr>
        <w:br w:type="textWrapping"/>
      </w:r>
      <w:r>
        <w:rPr>
          <w:sz w:val="18"/>
        </w:rPr>
        <w:t xml:space="preserve">                "US_cg_transport_costs": "0.0000",</w:t>
      </w:r>
      <w:r>
        <w:rPr>
          <w:sz w:val="18"/>
        </w:rPr>
        <w:br w:type="textWrapping"/>
      </w:r>
      <w:r>
        <w:rPr>
          <w:sz w:val="18"/>
        </w:rPr>
        <w:t xml:space="preserve">                "US_currency": "CNY",</w:t>
      </w:r>
      <w:r>
        <w:rPr>
          <w:sz w:val="18"/>
        </w:rPr>
        <w:br w:type="textWrapping"/>
      </w:r>
      <w:r>
        <w:rPr>
          <w:sz w:val="18"/>
        </w:rPr>
        <w:t xml:space="preserve">                "US_bg_import_hs_code": "",</w:t>
      </w:r>
      <w:r>
        <w:rPr>
          <w:sz w:val="18"/>
        </w:rPr>
        <w:br w:type="textWrapping"/>
      </w:r>
      <w:r>
        <w:rPr>
          <w:sz w:val="18"/>
        </w:rPr>
        <w:t xml:space="preserve">                "US_clearance_price_currency": "CNY",</w:t>
      </w:r>
      <w:r>
        <w:rPr>
          <w:sz w:val="18"/>
        </w:rPr>
        <w:br w:type="textWrapping"/>
      </w:r>
      <w:r>
        <w:rPr>
          <w:sz w:val="18"/>
        </w:rPr>
        <w:t xml:space="preserve">                "US_clearance_price": "0.00",</w:t>
      </w:r>
      <w:r>
        <w:rPr>
          <w:sz w:val="18"/>
        </w:rPr>
        <w:br w:type="textWrapping"/>
      </w:r>
      <w:r>
        <w:rPr>
          <w:sz w:val="18"/>
        </w:rPr>
        <w:t xml:space="preserve">                "US_bg_tax_rate":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"cg_product_length": "10.00",</w:t>
      </w:r>
      <w:r>
        <w:rPr>
          <w:sz w:val="18"/>
        </w:rPr>
        <w:br w:type="textWrapping"/>
      </w:r>
      <w:r>
        <w:rPr>
          <w:sz w:val="18"/>
        </w:rPr>
        <w:t xml:space="preserve">        "cg_product_width": "20.00",</w:t>
      </w:r>
      <w:r>
        <w:rPr>
          <w:sz w:val="18"/>
        </w:rPr>
        <w:br w:type="textWrapping"/>
      </w:r>
      <w:r>
        <w:rPr>
          <w:sz w:val="18"/>
        </w:rPr>
        <w:t xml:space="preserve">        "cg_product_height": "10.00",</w:t>
      </w:r>
      <w:r>
        <w:rPr>
          <w:sz w:val="18"/>
        </w:rPr>
        <w:br w:type="textWrapping"/>
      </w:r>
      <w:r>
        <w:rPr>
          <w:sz w:val="18"/>
        </w:rPr>
        <w:t xml:space="preserve">        "cg_product_net_weight": "0.00",</w:t>
      </w:r>
      <w:r>
        <w:rPr>
          <w:sz w:val="18"/>
        </w:rPr>
        <w:br w:type="textWrapping"/>
      </w:r>
      <w:r>
        <w:rPr>
          <w:sz w:val="18"/>
        </w:rPr>
        <w:t xml:space="preserve">        "cg_package_length": "50.00",</w:t>
      </w:r>
      <w:r>
        <w:rPr>
          <w:sz w:val="18"/>
        </w:rPr>
        <w:br w:type="textWrapping"/>
      </w:r>
      <w:r>
        <w:rPr>
          <w:sz w:val="18"/>
        </w:rPr>
        <w:t xml:space="preserve">        "cg_package_width": "60.00",</w:t>
      </w:r>
      <w:r>
        <w:rPr>
          <w:sz w:val="18"/>
        </w:rPr>
        <w:br w:type="textWrapping"/>
      </w:r>
      <w:r>
        <w:rPr>
          <w:sz w:val="18"/>
        </w:rPr>
        <w:t xml:space="preserve">        "cg_package_height": "70.00",</w:t>
      </w:r>
      <w:r>
        <w:rPr>
          <w:sz w:val="18"/>
        </w:rPr>
        <w:br w:type="textWrapping"/>
      </w:r>
      <w:r>
        <w:rPr>
          <w:sz w:val="18"/>
        </w:rPr>
        <w:t xml:space="preserve">        "cg_box_length": "20.00",</w:t>
      </w:r>
      <w:r>
        <w:rPr>
          <w:sz w:val="18"/>
        </w:rPr>
        <w:br w:type="textWrapping"/>
      </w:r>
      <w:r>
        <w:rPr>
          <w:sz w:val="18"/>
        </w:rPr>
        <w:t xml:space="preserve">        "cg_box_width": "30.00",</w:t>
      </w:r>
      <w:r>
        <w:rPr>
          <w:sz w:val="18"/>
        </w:rPr>
        <w:br w:type="textWrapping"/>
      </w:r>
      <w:r>
        <w:rPr>
          <w:sz w:val="18"/>
        </w:rPr>
        <w:t xml:space="preserve">        "cg_box_height": "40.00",</w:t>
      </w:r>
      <w:r>
        <w:rPr>
          <w:sz w:val="18"/>
        </w:rPr>
        <w:br w:type="textWrapping"/>
      </w:r>
      <w:r>
        <w:rPr>
          <w:sz w:val="18"/>
        </w:rPr>
        <w:t xml:space="preserve">        "cg_box_pcs": 10,</w:t>
      </w:r>
      <w:r>
        <w:rPr>
          <w:sz w:val="18"/>
        </w:rPr>
        <w:br w:type="textWrapping"/>
      </w:r>
      <w:r>
        <w:rPr>
          <w:sz w:val="18"/>
        </w:rPr>
        <w:t xml:space="preserve">        "cg_product_gross_weight": "90000.00",</w:t>
      </w:r>
      <w:r>
        <w:rPr>
          <w:sz w:val="18"/>
        </w:rPr>
        <w:br w:type="textWrapping"/>
      </w:r>
      <w:r>
        <w:rPr>
          <w:sz w:val="18"/>
        </w:rPr>
        <w:t xml:space="preserve">        "cg_box_weight": "80.00",</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"id": "207257295331418115",</w:t>
      </w:r>
      <w:r>
        <w:rPr>
          <w:sz w:val="18"/>
        </w:rPr>
        <w:br w:type="textWrapping"/>
      </w:r>
      <w:r>
        <w:rPr>
          <w:sz w:val="18"/>
        </w:rPr>
        <w:t xml:space="preserve">                "name": "文本",</w:t>
      </w:r>
      <w:r>
        <w:rPr>
          <w:sz w:val="18"/>
        </w:rPr>
        <w:br w:type="textWrapping"/>
      </w:r>
      <w:r>
        <w:rPr>
          <w:sz w:val="18"/>
        </w:rPr>
        <w:t xml:space="preserve">                "val_text": ""</w:t>
      </w:r>
      <w:r>
        <w:rPr>
          <w:sz w:val="18"/>
        </w:rPr>
        <w:br w:type="textWrapping"/>
      </w:r>
      <w:r>
        <w:rPr>
          <w:sz w:val="18"/>
        </w:rPr>
        <w:t xml:space="preserve">            }</w:t>
      </w:r>
      <w:r>
        <w:rPr>
          <w:sz w:val="18"/>
        </w:rPr>
        <w:br w:type="textWrapping"/>
      </w:r>
      <w:r>
        <w:rPr>
          <w:sz w:val="18"/>
        </w:rPr>
        <w:t xml:space="preserve">        ]    </w:t>
      </w:r>
      <w:r>
        <w:rPr>
          <w:sz w:val="18"/>
        </w:rPr>
        <w:br w:type="textWrapping"/>
      </w:r>
      <w:r>
        <w:rPr>
          <w:sz w:val="18"/>
        </w:rPr>
        <w:tab/>
      </w:r>
      <w:r>
        <w:rPr>
          <w:sz w:val="18"/>
        </w:rPr>
        <w:t xml:space="preserve">    "global_tags":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E2BA976">
      <w:pPr>
        <w:pStyle w:val="4"/>
      </w:pPr>
      <w:bookmarkStart w:id="984" w:name="_Toc26224"/>
      <w:r>
        <w:t>返回失败示例</w:t>
      </w:r>
      <w:bookmarkEnd w:id="984"/>
    </w:p>
    <w:p w14:paraId="47E57983">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"id不能为空 [请求码:C60610]",</w:t>
      </w:r>
      <w:r>
        <w:rPr>
          <w:sz w:val="18"/>
        </w:rPr>
        <w:br w:type="textWrapping"/>
      </w:r>
      <w:r>
        <w:rPr>
          <w:sz w:val="18"/>
        </w:rPr>
        <w:t xml:space="preserve">    "request_id": "360AB815-F61E-36E6-4CFF-68AA8A6868AF",</w:t>
      </w:r>
      <w:r>
        <w:rPr>
          <w:sz w:val="18"/>
        </w:rPr>
        <w:br w:type="textWrapping"/>
      </w:r>
      <w:r>
        <w:rPr>
          <w:sz w:val="18"/>
        </w:rPr>
        <w:t xml:space="preserve">    "response_time": "2021-11-11 16:27:36",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2B3A328">
      <w:r>
        <w:rPr>
          <w:sz w:val="18"/>
        </w:rPr>
        <w:t>---</w:t>
      </w:r>
    </w:p>
    <w:p w14:paraId="438C3A83">
      <w:pPr>
        <w:pStyle w:val="4"/>
      </w:pPr>
      <w:bookmarkStart w:id="985" w:name="_Toc5593"/>
      <w:r>
        <w:t>批量查询本地产品详情</w:t>
      </w:r>
      <w:bookmarkEnd w:id="985"/>
    </w:p>
    <w:p w14:paraId="2C65B2BC">
      <w:r>
        <w:rPr>
          <w:sz w:val="18"/>
        </w:rPr>
        <w:t>- Source path: docs/Product/batchGetProductInfo</w:t>
      </w:r>
      <w:r>
        <w:rPr>
          <w:sz w:val="18"/>
        </w:rPr>
        <w:br w:type="textWrapping"/>
      </w:r>
      <w:r>
        <w:rPr>
          <w:sz w:val="18"/>
        </w:rPr>
        <w:t>- Source URL: https://apidoc.lingxing.com/docs/Product/batchGetProductInfo.md</w:t>
      </w:r>
    </w:p>
    <w:p w14:paraId="22BF34CB">
      <w:r>
        <w:rPr>
          <w:sz w:val="18"/>
        </w:rPr>
        <w:t># 批量查询本地产品详情</w:t>
      </w:r>
    </w:p>
    <w:p w14:paraId="418DD601">
      <w:pPr>
        <w:pStyle w:val="4"/>
      </w:pPr>
      <w:bookmarkStart w:id="986" w:name="_Toc31350"/>
      <w:r>
        <w:t>接口信息</w:t>
      </w:r>
      <w:bookmarkEnd w:id="986"/>
    </w:p>
    <w:p w14:paraId="574D7A48">
      <w:pPr>
        <w:pStyle w:val="4"/>
      </w:pPr>
      <w:bookmarkStart w:id="987" w:name="_Toc15496"/>
      <w:r>
        <w:t>请求参数</w:t>
      </w:r>
      <w:bookmarkEnd w:id="987"/>
    </w:p>
    <w:p w14:paraId="4FA5C13A">
      <w:pPr>
        <w:pStyle w:val="4"/>
      </w:pPr>
      <w:bookmarkStart w:id="988" w:name="_Toc3395"/>
      <w:r>
        <w:t>请求示例</w:t>
      </w:r>
      <w:bookmarkEnd w:id="988"/>
    </w:p>
    <w:p w14:paraId="4C1C3D94">
      <w:r>
        <w:rPr>
          <w:sz w:val="18"/>
        </w:rPr>
        <w:t>```</w:t>
      </w:r>
      <w:r>
        <w:rPr>
          <w:sz w:val="18"/>
        </w:rPr>
        <w:br w:type="textWrapping"/>
      </w:r>
      <w:r>
        <w:rPr>
          <w:sz w:val="18"/>
        </w:rPr>
        <w:t>{</w:t>
      </w:r>
      <w:r>
        <w:rPr>
          <w:sz w:val="18"/>
        </w:rPr>
        <w:br w:type="textWrapping"/>
      </w:r>
      <w:r>
        <w:rPr>
          <w:sz w:val="18"/>
        </w:rPr>
        <w:t xml:space="preserve">    "productIds": ["10001","10002"],</w:t>
      </w:r>
      <w:r>
        <w:rPr>
          <w:sz w:val="18"/>
        </w:rPr>
        <w:br w:type="textWrapping"/>
      </w:r>
      <w:r>
        <w:rPr>
          <w:sz w:val="18"/>
        </w:rPr>
        <w:t xml:space="preserve">    "skus": ["ceshi001","测试002"]</w:t>
      </w:r>
      <w:r>
        <w:rPr>
          <w:sz w:val="18"/>
        </w:rPr>
        <w:br w:type="textWrapping"/>
      </w:r>
      <w:r>
        <w:rPr>
          <w:sz w:val="18"/>
        </w:rPr>
        <w:t>}</w:t>
      </w:r>
      <w:r>
        <w:rPr>
          <w:sz w:val="18"/>
        </w:rPr>
        <w:br w:type="textWrapping"/>
      </w:r>
      <w:r>
        <w:rPr>
          <w:sz w:val="18"/>
        </w:rPr>
        <w:t>```</w:t>
      </w:r>
    </w:p>
    <w:p w14:paraId="74D1317E">
      <w:pPr>
        <w:pStyle w:val="4"/>
      </w:pPr>
      <w:bookmarkStart w:id="989" w:name="_Toc25130"/>
      <w:r>
        <w:t>返回结果</w:t>
      </w:r>
      <w:bookmarkEnd w:id="989"/>
    </w:p>
    <w:p w14:paraId="73C9B115">
      <w:r>
        <w:rPr>
          <w:sz w:val="18"/>
        </w:rPr>
        <w:t>Json Object</w:t>
      </w:r>
    </w:p>
    <w:p w14:paraId="053E6331">
      <w:pPr>
        <w:pStyle w:val="4"/>
      </w:pPr>
      <w:bookmarkStart w:id="990" w:name="_Toc10842"/>
      <w:r>
        <w:t>返回成功示例</w:t>
      </w:r>
      <w:bookmarkEnd w:id="990"/>
    </w:p>
    <w:p w14:paraId="6ABB384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"F4AC348D-5A4D-0F2B-833B-A02678969381",</w:t>
      </w:r>
      <w:r>
        <w:rPr>
          <w:sz w:val="18"/>
        </w:rPr>
        <w:br w:type="textWrapping"/>
      </w:r>
      <w:r>
        <w:rPr>
          <w:sz w:val="18"/>
        </w:rPr>
        <w:t xml:space="preserve">    "response_time": "2022-07-05 17:05:37",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17835,</w:t>
      </w:r>
      <w:r>
        <w:rPr>
          <w:sz w:val="18"/>
        </w:rPr>
        <w:br w:type="textWrapping"/>
      </w:r>
      <w:r>
        <w:rPr>
          <w:sz w:val="18"/>
        </w:rPr>
        <w:t xml:space="preserve">            "product_name": "13131321655",</w:t>
      </w:r>
      <w:r>
        <w:rPr>
          <w:sz w:val="18"/>
        </w:rPr>
        <w:br w:type="textWrapping"/>
      </w:r>
      <w:r>
        <w:rPr>
          <w:sz w:val="18"/>
        </w:rPr>
        <w:t xml:space="preserve">            "sku": "654654654654",</w:t>
      </w:r>
      <w:r>
        <w:rPr>
          <w:sz w:val="18"/>
        </w:rPr>
        <w:br w:type="textWrapping"/>
      </w:r>
      <w:r>
        <w:rPr>
          <w:sz w:val="18"/>
        </w:rPr>
        <w:t xml:space="preserve">            "pic_url": "https://imaxxx/xx61fb94db6fa2f5.jpeg",</w:t>
      </w:r>
      <w:r>
        <w:rPr>
          <w:sz w:val="18"/>
        </w:rPr>
        <w:br w:type="textWrapping"/>
      </w:r>
      <w:r>
        <w:rPr>
          <w:sz w:val="18"/>
        </w:rPr>
        <w:t xml:space="preserve">            "model": "",</w:t>
      </w:r>
      <w:r>
        <w:rPr>
          <w:sz w:val="18"/>
        </w:rPr>
        <w:br w:type="textWrapping"/>
      </w:r>
      <w:r>
        <w:rPr>
          <w:sz w:val="18"/>
        </w:rPr>
        <w:t xml:space="preserve">            "unit": "",</w:t>
      </w:r>
      <w:r>
        <w:rPr>
          <w:sz w:val="18"/>
        </w:rPr>
        <w:br w:type="textWrapping"/>
      </w:r>
      <w:r>
        <w:rPr>
          <w:sz w:val="18"/>
        </w:rPr>
        <w:t xml:space="preserve">            "status": 1,</w:t>
      </w:r>
      <w:r>
        <w:rPr>
          <w:sz w:val="18"/>
        </w:rPr>
        <w:br w:type="textWrapping"/>
      </w:r>
      <w:r>
        <w:rPr>
          <w:sz w:val="18"/>
        </w:rPr>
        <w:t xml:space="preserve">            "cid": 0,</w:t>
      </w:r>
      <w:r>
        <w:rPr>
          <w:sz w:val="18"/>
        </w:rPr>
        <w:br w:type="textWrapping"/>
      </w:r>
      <w:r>
        <w:rPr>
          <w:sz w:val="18"/>
        </w:rPr>
        <w:t xml:space="preserve">            "bid": 0,</w:t>
      </w:r>
      <w:r>
        <w:rPr>
          <w:sz w:val="18"/>
        </w:rPr>
        <w:br w:type="textWrapping"/>
      </w:r>
      <w:r>
        <w:rPr>
          <w:sz w:val="18"/>
        </w:rPr>
        <w:t xml:space="preserve">            "product_developer": "",</w:t>
      </w:r>
      <w:r>
        <w:rPr>
          <w:sz w:val="18"/>
        </w:rPr>
        <w:br w:type="textWrapping"/>
      </w:r>
      <w:r>
        <w:rPr>
          <w:sz w:val="18"/>
        </w:rPr>
        <w:t xml:space="preserve">            "product_developer_uid": 0,</w:t>
      </w:r>
      <w:r>
        <w:rPr>
          <w:sz w:val="18"/>
        </w:rPr>
        <w:br w:type="textWrapping"/>
      </w:r>
      <w:r>
        <w:rPr>
          <w:sz w:val="18"/>
        </w:rPr>
        <w:t xml:space="preserve">            "description": "",</w:t>
      </w:r>
      <w:r>
        <w:rPr>
          <w:sz w:val="18"/>
        </w:rPr>
        <w:br w:type="textWrapping"/>
      </w:r>
      <w:r>
        <w:rPr>
          <w:sz w:val="18"/>
        </w:rPr>
        <w:t xml:space="preserve">            "is_combo": 0,</w:t>
      </w:r>
      <w:r>
        <w:rPr>
          <w:sz w:val="18"/>
        </w:rPr>
        <w:br w:type="textWrapping"/>
      </w:r>
      <w:r>
        <w:rPr>
          <w:sz w:val="18"/>
        </w:rPr>
        <w:t xml:space="preserve">            "currency": "USD",</w:t>
      </w:r>
      <w:r>
        <w:rPr>
          <w:sz w:val="18"/>
        </w:rPr>
        <w:br w:type="textWrapping"/>
      </w:r>
      <w:r>
        <w:rPr>
          <w:sz w:val="18"/>
        </w:rPr>
        <w:t xml:space="preserve">            "purchase_remark": "20",</w:t>
      </w:r>
      <w:r>
        <w:rPr>
          <w:sz w:val="18"/>
        </w:rPr>
        <w:br w:type="textWrapping"/>
      </w:r>
      <w:r>
        <w:rPr>
          <w:sz w:val="18"/>
        </w:rPr>
        <w:t xml:space="preserve">            "special_attr": [</w:t>
      </w:r>
      <w:r>
        <w:rPr>
          <w:sz w:val="18"/>
        </w:rPr>
        <w:br w:type="textWrapping"/>
      </w:r>
      <w:r>
        <w:rPr>
          <w:sz w:val="18"/>
        </w:rPr>
        <w:t xml:space="preserve">                "4",</w:t>
      </w:r>
      <w:r>
        <w:rPr>
          <w:sz w:val="18"/>
        </w:rPr>
        <w:br w:type="textWrapping"/>
      </w:r>
      <w:r>
        <w:rPr>
          <w:sz w:val="18"/>
        </w:rPr>
        <w:t xml:space="preserve">                "3"</w:t>
      </w:r>
      <w:r>
        <w:rPr>
          <w:sz w:val="18"/>
        </w:rPr>
        <w:br w:type="textWrapping"/>
      </w:r>
      <w:r>
        <w:rPr>
          <w:sz w:val="18"/>
        </w:rPr>
        <w:t xml:space="preserve">            ],</w:t>
      </w:r>
      <w:r>
        <w:rPr>
          <w:sz w:val="18"/>
        </w:rPr>
        <w:br w:type="textWrapping"/>
      </w:r>
      <w:r>
        <w:rPr>
          <w:sz w:val="18"/>
        </w:rPr>
        <w:t xml:space="preserve">            "attachment_id": [</w:t>
      </w:r>
      <w:r>
        <w:rPr>
          <w:sz w:val="18"/>
        </w:rPr>
        <w:br w:type="textWrapping"/>
      </w:r>
      <w:r>
        <w:rPr>
          <w:sz w:val="18"/>
        </w:rPr>
        <w:t xml:space="preserve">                "4132"</w:t>
      </w:r>
      <w:r>
        <w:rPr>
          <w:sz w:val="18"/>
        </w:rPr>
        <w:br w:type="textWrapping"/>
      </w:r>
      <w:r>
        <w:rPr>
          <w:sz w:val="18"/>
        </w:rPr>
        <w:t xml:space="preserve">            ],</w:t>
      </w:r>
      <w:r>
        <w:rPr>
          <w:sz w:val="18"/>
        </w:rPr>
        <w:br w:type="textWrapping"/>
      </w:r>
      <w:r>
        <w:rPr>
          <w:sz w:val="18"/>
        </w:rPr>
        <w:t xml:space="preserve">            "cg_opt_username": "xx",</w:t>
      </w:r>
      <w:r>
        <w:rPr>
          <w:sz w:val="18"/>
        </w:rPr>
        <w:br w:type="textWrapping"/>
      </w:r>
      <w:r>
        <w:rPr>
          <w:sz w:val="18"/>
        </w:rPr>
        <w:t xml:space="preserve">            "cg_delivery": 555,</w:t>
      </w:r>
      <w:r>
        <w:rPr>
          <w:sz w:val="18"/>
        </w:rPr>
        <w:br w:type="textWrapping"/>
      </w:r>
      <w:r>
        <w:rPr>
          <w:sz w:val="18"/>
        </w:rPr>
        <w:t xml:space="preserve">            "cg_price": "10.0000",</w:t>
      </w:r>
      <w:r>
        <w:rPr>
          <w:sz w:val="18"/>
        </w:rPr>
        <w:br w:type="textWrapping"/>
      </w:r>
      <w:r>
        <w:rPr>
          <w:sz w:val="18"/>
        </w:rPr>
        <w:t xml:space="preserve">            "cg_product_material": "",</w:t>
      </w:r>
      <w:r>
        <w:rPr>
          <w:sz w:val="18"/>
        </w:rPr>
        <w:br w:type="textWrapping"/>
      </w:r>
      <w:r>
        <w:rPr>
          <w:sz w:val="18"/>
        </w:rPr>
        <w:t xml:space="preserve">            "bg_customs_export_name": "10",</w:t>
      </w:r>
      <w:r>
        <w:rPr>
          <w:sz w:val="18"/>
        </w:rPr>
        <w:br w:type="textWrapping"/>
      </w:r>
      <w:r>
        <w:rPr>
          <w:sz w:val="18"/>
        </w:rPr>
        <w:t xml:space="preserve">            "bg_customs_import_name": "10",</w:t>
      </w:r>
      <w:r>
        <w:rPr>
          <w:sz w:val="18"/>
        </w:rPr>
        <w:br w:type="textWrapping"/>
      </w:r>
      <w:r>
        <w:rPr>
          <w:sz w:val="18"/>
        </w:rPr>
        <w:t xml:space="preserve">            "bg_customs_import_price": "10.000000",</w:t>
      </w:r>
      <w:r>
        <w:rPr>
          <w:sz w:val="18"/>
        </w:rPr>
        <w:br w:type="textWrapping"/>
      </w:r>
      <w:r>
        <w:rPr>
          <w:sz w:val="18"/>
        </w:rPr>
        <w:t xml:space="preserve">            "bg_export_hs_code": "10",</w:t>
      </w:r>
      <w:r>
        <w:rPr>
          <w:sz w:val="18"/>
        </w:rPr>
        <w:br w:type="textWrapping"/>
      </w:r>
      <w:r>
        <w:rPr>
          <w:sz w:val="18"/>
        </w:rPr>
        <w:t xml:space="preserve">            "bg_import_hs_code": "",</w:t>
      </w:r>
      <w:r>
        <w:rPr>
          <w:sz w:val="18"/>
        </w:rPr>
        <w:br w:type="textWrapping"/>
      </w:r>
      <w:r>
        <w:rPr>
          <w:sz w:val="18"/>
        </w:rPr>
        <w:t xml:space="preserve">            "bg_tax_rate": "0.0000",</w:t>
      </w:r>
      <w:r>
        <w:rPr>
          <w:sz w:val="18"/>
        </w:rPr>
        <w:br w:type="textWrapping"/>
      </w:r>
      <w:r>
        <w:rPr>
          <w:sz w:val="18"/>
        </w:rPr>
        <w:t xml:space="preserve">            "picture_list": [</w:t>
      </w:r>
      <w:r>
        <w:rPr>
          <w:sz w:val="18"/>
        </w:rPr>
        <w:br w:type="textWrapping"/>
      </w:r>
      <w:r>
        <w:rPr>
          <w:sz w:val="18"/>
        </w:rPr>
        <w:t xml:space="preserve">                {</w:t>
      </w:r>
      <w:r>
        <w:rPr>
          <w:sz w:val="18"/>
        </w:rPr>
        <w:br w:type="textWrapping"/>
      </w:r>
      <w:r>
        <w:rPr>
          <w:sz w:val="18"/>
        </w:rPr>
        <w:t xml:space="preserve">                    "pic_url": "https://imaxxx/xx61fb94db6fa2f5.jpeg",</w:t>
      </w:r>
      <w:r>
        <w:rPr>
          <w:sz w:val="18"/>
        </w:rPr>
        <w:br w:type="textWrapping"/>
      </w:r>
      <w:r>
        <w:rPr>
          <w:sz w:val="18"/>
        </w:rPr>
        <w:t xml:space="preserve">                    "is_primary":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"permission_user_info": [</w:t>
      </w:r>
      <w:r>
        <w:rPr>
          <w:sz w:val="18"/>
        </w:rPr>
        <w:br w:type="textWrapping"/>
      </w:r>
      <w:r>
        <w:rPr>
          <w:sz w:val="18"/>
        </w:rPr>
        <w:t xml:space="preserve">                {</w:t>
      </w:r>
      <w:r>
        <w:rPr>
          <w:sz w:val="18"/>
        </w:rPr>
        <w:br w:type="textWrapping"/>
      </w:r>
      <w:r>
        <w:rPr>
          <w:sz w:val="18"/>
        </w:rPr>
        <w:t xml:space="preserve">                    "permission_uid": 10317904,</w:t>
      </w:r>
      <w:r>
        <w:rPr>
          <w:sz w:val="18"/>
        </w:rPr>
        <w:br w:type="textWrapping"/>
      </w:r>
      <w:r>
        <w:rPr>
          <w:sz w:val="18"/>
        </w:rPr>
        <w:t xml:space="preserve">                    "permission_user_name": "xx"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"brand_name": "",</w:t>
      </w:r>
      <w:r>
        <w:rPr>
          <w:sz w:val="18"/>
        </w:rPr>
        <w:br w:type="textWrapping"/>
      </w:r>
      <w:r>
        <w:rPr>
          <w:sz w:val="18"/>
        </w:rPr>
        <w:t xml:space="preserve">            "category_name": "",</w:t>
      </w:r>
      <w:r>
        <w:rPr>
          <w:sz w:val="18"/>
        </w:rPr>
        <w:br w:type="textWrapping"/>
      </w:r>
      <w:r>
        <w:rPr>
          <w:sz w:val="18"/>
        </w:rPr>
        <w:t xml:space="preserve">            "supplier_quote": [</w:t>
      </w:r>
      <w:r>
        <w:rPr>
          <w:sz w:val="18"/>
        </w:rPr>
        <w:br w:type="textWrapping"/>
      </w:r>
      <w:r>
        <w:rPr>
          <w:sz w:val="18"/>
        </w:rPr>
        <w:t xml:space="preserve">                {</w:t>
      </w:r>
      <w:r>
        <w:rPr>
          <w:sz w:val="18"/>
        </w:rPr>
        <w:br w:type="textWrapping"/>
      </w:r>
      <w:r>
        <w:rPr>
          <w:sz w:val="18"/>
        </w:rPr>
        <w:t xml:space="preserve">                    "psq_id": "210331084332590081",</w:t>
      </w:r>
      <w:r>
        <w:rPr>
          <w:sz w:val="18"/>
        </w:rPr>
        <w:br w:type="textWrapping"/>
      </w:r>
      <w:r>
        <w:rPr>
          <w:sz w:val="18"/>
        </w:rPr>
        <w:t xml:space="preserve">                    "product_id": "17835",</w:t>
      </w:r>
      <w:r>
        <w:rPr>
          <w:sz w:val="18"/>
        </w:rPr>
        <w:br w:type="textWrapping"/>
      </w:r>
      <w:r>
        <w:rPr>
          <w:sz w:val="18"/>
        </w:rPr>
        <w:t xml:space="preserve">                    "supplier_id": "317",</w:t>
      </w:r>
      <w:r>
        <w:rPr>
          <w:sz w:val="18"/>
        </w:rPr>
        <w:br w:type="textWrapping"/>
      </w:r>
      <w:r>
        <w:rPr>
          <w:sz w:val="18"/>
        </w:rPr>
        <w:t xml:space="preserve">                    "is_primary": 1,</w:t>
      </w:r>
      <w:r>
        <w:rPr>
          <w:sz w:val="18"/>
        </w:rPr>
        <w:br w:type="textWrapping"/>
      </w:r>
      <w:r>
        <w:rPr>
          <w:sz w:val="18"/>
        </w:rPr>
        <w:t xml:space="preserve">                    "supplier_product_url": [</w:t>
      </w:r>
      <w:r>
        <w:rPr>
          <w:sz w:val="18"/>
        </w:rPr>
        <w:br w:type="textWrapping"/>
      </w:r>
      <w:r>
        <w:rPr>
          <w:sz w:val="18"/>
        </w:rPr>
        <w:t xml:space="preserve">                        "https://xxx/xxx"</w:t>
      </w:r>
      <w:r>
        <w:rPr>
          <w:sz w:val="18"/>
        </w:rPr>
        <w:br w:type="textWrapping"/>
      </w:r>
      <w:r>
        <w:rPr>
          <w:sz w:val="18"/>
        </w:rPr>
        <w:t xml:space="preserve">                    ],</w:t>
      </w:r>
      <w:r>
        <w:rPr>
          <w:sz w:val="18"/>
        </w:rPr>
        <w:br w:type="textWrapping"/>
      </w:r>
      <w:r>
        <w:rPr>
          <w:sz w:val="18"/>
        </w:rPr>
        <w:t xml:space="preserve">                    "quote_remark": "备注22222222",</w:t>
      </w:r>
      <w:r>
        <w:rPr>
          <w:sz w:val="18"/>
        </w:rPr>
        <w:br w:type="textWrapping"/>
      </w:r>
      <w:r>
        <w:rPr>
          <w:sz w:val="18"/>
        </w:rPr>
        <w:t xml:space="preserve">                    "cg_price": "10.0000",</w:t>
      </w:r>
      <w:r>
        <w:rPr>
          <w:sz w:val="18"/>
        </w:rPr>
        <w:br w:type="textWrapping"/>
      </w:r>
      <w:r>
        <w:rPr>
          <w:sz w:val="18"/>
        </w:rPr>
        <w:t xml:space="preserve">                    "cg_currency_icon": "￥",</w:t>
      </w:r>
      <w:r>
        <w:rPr>
          <w:sz w:val="18"/>
        </w:rPr>
        <w:br w:type="textWrapping"/>
      </w:r>
      <w:r>
        <w:rPr>
          <w:sz w:val="18"/>
        </w:rPr>
        <w:t xml:space="preserve">                    "supplier_name": "xxx",</w:t>
      </w:r>
      <w:r>
        <w:rPr>
          <w:sz w:val="18"/>
        </w:rPr>
        <w:br w:type="textWrapping"/>
      </w:r>
      <w:r>
        <w:rPr>
          <w:sz w:val="18"/>
        </w:rPr>
        <w:t xml:space="preserve">                    "supplier_code": "SU00306",</w:t>
      </w:r>
      <w:r>
        <w:rPr>
          <w:sz w:val="18"/>
        </w:rPr>
        <w:br w:type="textWrapping"/>
      </w:r>
      <w:r>
        <w:rPr>
          <w:sz w:val="18"/>
        </w:rPr>
        <w:t xml:space="preserve">                    "quotes": [</w:t>
      </w:r>
      <w:r>
        <w:rPr>
          <w:sz w:val="18"/>
        </w:rPr>
        <w:br w:type="textWrapping"/>
      </w:r>
      <w:r>
        <w:rPr>
          <w:sz w:val="18"/>
        </w:rPr>
        <w:t xml:space="preserve">                        {</w:t>
      </w:r>
      <w:r>
        <w:rPr>
          <w:sz w:val="18"/>
        </w:rPr>
        <w:br w:type="textWrapping"/>
      </w:r>
      <w:r>
        <w:rPr>
          <w:sz w:val="18"/>
        </w:rPr>
        <w:t xml:space="preserve">                            "currency": "CNY",</w:t>
      </w:r>
      <w:r>
        <w:rPr>
          <w:sz w:val="18"/>
        </w:rPr>
        <w:br w:type="textWrapping"/>
      </w:r>
      <w:r>
        <w:rPr>
          <w:sz w:val="18"/>
        </w:rPr>
        <w:t xml:space="preserve">                            "currency_icon": "￥",</w:t>
      </w:r>
      <w:r>
        <w:rPr>
          <w:sz w:val="18"/>
        </w:rPr>
        <w:br w:type="textWrapping"/>
      </w:r>
      <w:r>
        <w:rPr>
          <w:sz w:val="18"/>
        </w:rPr>
        <w:t xml:space="preserve">                            "is_tax": 0,</w:t>
      </w:r>
      <w:r>
        <w:rPr>
          <w:sz w:val="18"/>
        </w:rPr>
        <w:br w:type="textWrapping"/>
      </w:r>
      <w:r>
        <w:rPr>
          <w:sz w:val="18"/>
        </w:rPr>
        <w:t xml:space="preserve">                            "tax_rate": "0.00",</w:t>
      </w:r>
      <w:r>
        <w:rPr>
          <w:sz w:val="18"/>
        </w:rPr>
        <w:br w:type="textWrapping"/>
      </w:r>
      <w:r>
        <w:rPr>
          <w:sz w:val="18"/>
        </w:rPr>
        <w:t xml:space="preserve">                            "step_prices": [</w:t>
      </w:r>
      <w:r>
        <w:rPr>
          <w:sz w:val="18"/>
        </w:rPr>
        <w:br w:type="textWrapping"/>
      </w:r>
      <w:r>
        <w:rPr>
          <w:sz w:val="18"/>
        </w:rPr>
        <w:t xml:space="preserve">                                {</w:t>
      </w:r>
      <w:r>
        <w:rPr>
          <w:sz w:val="18"/>
        </w:rPr>
        <w:br w:type="textWrapping"/>
      </w:r>
      <w:r>
        <w:rPr>
          <w:sz w:val="18"/>
        </w:rPr>
        <w:t xml:space="preserve">                                    "moq": 0,</w:t>
      </w:r>
      <w:r>
        <w:rPr>
          <w:sz w:val="18"/>
        </w:rPr>
        <w:br w:type="textWrapping"/>
      </w:r>
      <w:r>
        <w:rPr>
          <w:sz w:val="18"/>
        </w:rPr>
        <w:t xml:space="preserve">                                    "price": "0.0000",</w:t>
      </w:r>
      <w:r>
        <w:rPr>
          <w:sz w:val="18"/>
        </w:rPr>
        <w:br w:type="textWrapping"/>
      </w:r>
      <w:r>
        <w:rPr>
          <w:sz w:val="18"/>
        </w:rPr>
        <w:t xml:space="preserve">                                    "price_with_tax":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"combo_product_list": [],</w:t>
      </w:r>
      <w:r>
        <w:rPr>
          <w:sz w:val="18"/>
        </w:rPr>
        <w:br w:type="textWrapping"/>
      </w:r>
      <w:r>
        <w:rPr>
          <w:sz w:val="18"/>
        </w:rPr>
        <w:t xml:space="preserve">            "declaration": {</w:t>
      </w:r>
      <w:r>
        <w:rPr>
          <w:sz w:val="18"/>
        </w:rPr>
        <w:br w:type="textWrapping"/>
      </w:r>
      <w:r>
        <w:rPr>
          <w:sz w:val="18"/>
        </w:rPr>
        <w:tab/>
      </w:r>
      <w:r>
        <w:rPr>
          <w:sz w:val="18"/>
        </w:rPr>
        <w:t xml:space="preserve">            "customs_declaration_unit": "",</w:t>
      </w:r>
      <w:r>
        <w:rPr>
          <w:sz w:val="18"/>
        </w:rPr>
        <w:br w:type="textWrapping"/>
      </w:r>
      <w:r>
        <w:rPr>
          <w:sz w:val="18"/>
        </w:rPr>
        <w:tab/>
      </w:r>
      <w:r>
        <w:rPr>
          <w:sz w:val="18"/>
        </w:rPr>
        <w:t xml:space="preserve">            "customs_declaration_spec": "",</w:t>
      </w:r>
      <w:r>
        <w:rPr>
          <w:sz w:val="18"/>
        </w:rPr>
        <w:br w:type="textWrapping"/>
      </w:r>
      <w:r>
        <w:rPr>
          <w:sz w:val="18"/>
        </w:rPr>
        <w:tab/>
      </w:r>
      <w:r>
        <w:rPr>
          <w:sz w:val="18"/>
        </w:rPr>
        <w:t xml:space="preserve">            "customs_declaration_origin_produce": "",</w:t>
      </w:r>
      <w:r>
        <w:rPr>
          <w:sz w:val="18"/>
        </w:rPr>
        <w:br w:type="textWrapping"/>
      </w:r>
      <w:r>
        <w:rPr>
          <w:sz w:val="18"/>
        </w:rPr>
        <w:tab/>
      </w:r>
      <w:r>
        <w:rPr>
          <w:sz w:val="18"/>
        </w:rPr>
        <w:t xml:space="preserve">            "customs_declaration_inlands_source": "",</w:t>
      </w:r>
      <w:r>
        <w:rPr>
          <w:sz w:val="18"/>
        </w:rPr>
        <w:br w:type="textWrapping"/>
      </w:r>
      <w:r>
        <w:rPr>
          <w:sz w:val="18"/>
        </w:rPr>
        <w:tab/>
      </w:r>
      <w:r>
        <w:rPr>
          <w:sz w:val="18"/>
        </w:rPr>
        <w:t xml:space="preserve">            "customs_declaration_exempt": "",</w:t>
      </w:r>
      <w:r>
        <w:rPr>
          <w:sz w:val="18"/>
        </w:rPr>
        <w:br w:type="textWrapping"/>
      </w:r>
      <w:r>
        <w:rPr>
          <w:sz w:val="18"/>
        </w:rPr>
        <w:tab/>
      </w:r>
      <w:r>
        <w:rPr>
          <w:sz w:val="18"/>
        </w:rPr>
        <w:t xml:space="preserve">            "other_declare_element": ""</w:t>
      </w:r>
      <w:r>
        <w:rPr>
          <w:sz w:val="18"/>
        </w:rPr>
        <w:br w:type="textWrapping"/>
      </w:r>
      <w:r>
        <w:rPr>
          <w:sz w:val="18"/>
        </w:rPr>
        <w:tab/>
      </w:r>
      <w:r>
        <w:rPr>
          <w:sz w:val="18"/>
        </w:rPr>
        <w:t xml:space="preserve">        },</w:t>
      </w:r>
      <w:r>
        <w:rPr>
          <w:sz w:val="18"/>
        </w:rPr>
        <w:br w:type="textWrapping"/>
      </w:r>
      <w:r>
        <w:rPr>
          <w:sz w:val="18"/>
        </w:rPr>
        <w:tab/>
      </w:r>
      <w:r>
        <w:rPr>
          <w:sz w:val="18"/>
        </w:rPr>
        <w:t xml:space="preserve">        "clearance": {</w:t>
      </w:r>
      <w:r>
        <w:rPr>
          <w:sz w:val="18"/>
        </w:rPr>
        <w:br w:type="textWrapping"/>
      </w:r>
      <w:r>
        <w:rPr>
          <w:sz w:val="18"/>
        </w:rPr>
        <w:tab/>
      </w:r>
      <w:r>
        <w:rPr>
          <w:sz w:val="18"/>
        </w:rPr>
        <w:t xml:space="preserve">            "customs_clearance_material": "",</w:t>
      </w:r>
      <w:r>
        <w:rPr>
          <w:sz w:val="18"/>
        </w:rPr>
        <w:br w:type="textWrapping"/>
      </w:r>
      <w:r>
        <w:rPr>
          <w:sz w:val="18"/>
        </w:rPr>
        <w:tab/>
      </w:r>
      <w:r>
        <w:rPr>
          <w:sz w:val="18"/>
        </w:rPr>
        <w:t xml:space="preserve">            "customs_clearance_usage": "",</w:t>
      </w:r>
      <w:r>
        <w:rPr>
          <w:sz w:val="18"/>
        </w:rPr>
        <w:br w:type="textWrapping"/>
      </w:r>
      <w:r>
        <w:rPr>
          <w:sz w:val="18"/>
        </w:rPr>
        <w:tab/>
      </w:r>
      <w:r>
        <w:rPr>
          <w:sz w:val="18"/>
        </w:rPr>
        <w:t xml:space="preserve">            "customs_clearance_internal_code": "",</w:t>
      </w:r>
      <w:r>
        <w:rPr>
          <w:sz w:val="18"/>
        </w:rPr>
        <w:br w:type="textWrapping"/>
      </w:r>
      <w:r>
        <w:rPr>
          <w:sz w:val="18"/>
        </w:rPr>
        <w:tab/>
      </w:r>
      <w:r>
        <w:rPr>
          <w:sz w:val="18"/>
        </w:rPr>
        <w:t xml:space="preserve">            "customs_clearance_preferential": 0,</w:t>
      </w:r>
      <w:r>
        <w:rPr>
          <w:sz w:val="18"/>
        </w:rPr>
        <w:br w:type="textWrapping"/>
      </w:r>
      <w:r>
        <w:rPr>
          <w:sz w:val="18"/>
        </w:rPr>
        <w:tab/>
      </w:r>
      <w:r>
        <w:rPr>
          <w:sz w:val="18"/>
        </w:rPr>
        <w:t xml:space="preserve">            "customs_clearance_brand_type": 0,</w:t>
      </w:r>
      <w:r>
        <w:rPr>
          <w:sz w:val="18"/>
        </w:rPr>
        <w:br w:type="textWrapping"/>
      </w:r>
      <w:r>
        <w:rPr>
          <w:sz w:val="18"/>
        </w:rPr>
        <w:tab/>
      </w:r>
      <w:r>
        <w:rPr>
          <w:sz w:val="18"/>
        </w:rPr>
        <w:t xml:space="preserve">            "customs_clearance_product_pattern": "",</w:t>
      </w:r>
      <w:r>
        <w:rPr>
          <w:sz w:val="18"/>
        </w:rPr>
        <w:br w:type="textWrapping"/>
      </w:r>
      <w:r>
        <w:rPr>
          <w:sz w:val="18"/>
        </w:rPr>
        <w:tab/>
      </w:r>
      <w:r>
        <w:rPr>
          <w:sz w:val="18"/>
        </w:rPr>
        <w:t xml:space="preserve">            "customs_clearance_pic_url": "",</w:t>
      </w:r>
      <w:r>
        <w:rPr>
          <w:sz w:val="18"/>
        </w:rPr>
        <w:br w:type="textWrapping"/>
      </w:r>
      <w:r>
        <w:rPr>
          <w:sz w:val="18"/>
        </w:rPr>
        <w:tab/>
      </w:r>
      <w:r>
        <w:rPr>
          <w:sz w:val="18"/>
        </w:rPr>
        <w:t xml:space="preserve">            "allocation_remark": "",</w:t>
      </w:r>
      <w:r>
        <w:rPr>
          <w:sz w:val="18"/>
        </w:rPr>
        <w:br w:type="textWrapping"/>
      </w:r>
      <w:r>
        <w:rPr>
          <w:sz w:val="18"/>
        </w:rPr>
        <w:tab/>
      </w:r>
      <w:r>
        <w:rPr>
          <w:sz w:val="18"/>
        </w:rPr>
        <w:t xml:space="preserve">            "weaving_mode": 0,</w:t>
      </w:r>
      <w:r>
        <w:rPr>
          <w:sz w:val="18"/>
        </w:rPr>
        <w:br w:type="textWrapping"/>
      </w:r>
      <w:r>
        <w:rPr>
          <w:sz w:val="18"/>
        </w:rPr>
        <w:tab/>
      </w:r>
      <w:r>
        <w:rPr>
          <w:sz w:val="18"/>
        </w:rPr>
        <w:t xml:space="preserve">            "customs_clearance_price": "0.0000",</w:t>
      </w:r>
      <w:r>
        <w:rPr>
          <w:sz w:val="18"/>
        </w:rPr>
        <w:br w:type="textWrapping"/>
      </w:r>
      <w:r>
        <w:rPr>
          <w:sz w:val="18"/>
        </w:rPr>
        <w:tab/>
      </w:r>
      <w:r>
        <w:rPr>
          <w:sz w:val="18"/>
        </w:rPr>
        <w:t xml:space="preserve">            "customs_clearance_price_currency": "CNY",</w:t>
      </w:r>
      <w:r>
        <w:rPr>
          <w:sz w:val="18"/>
        </w:rPr>
        <w:br w:type="textWrapping"/>
      </w:r>
      <w:r>
        <w:rPr>
          <w:sz w:val="18"/>
        </w:rPr>
        <w:tab/>
      </w:r>
      <w:r>
        <w:rPr>
          <w:sz w:val="18"/>
        </w:rPr>
        <w:t xml:space="preserve">            "customs_clearance_hs_code": "",</w:t>
      </w:r>
      <w:r>
        <w:rPr>
          <w:sz w:val="18"/>
        </w:rPr>
        <w:br w:type="textWrapping"/>
      </w:r>
      <w:r>
        <w:rPr>
          <w:sz w:val="18"/>
        </w:rPr>
        <w:tab/>
      </w:r>
      <w:r>
        <w:rPr>
          <w:sz w:val="18"/>
        </w:rPr>
        <w:t xml:space="preserve">            "customs_clearance_tax_rate": "0.0000",</w:t>
      </w:r>
      <w:r>
        <w:rPr>
          <w:sz w:val="18"/>
        </w:rPr>
        <w:br w:type="textWrapping"/>
      </w:r>
      <w:r>
        <w:rPr>
          <w:sz w:val="18"/>
        </w:rPr>
        <w:tab/>
      </w:r>
      <w:r>
        <w:rPr>
          <w:sz w:val="18"/>
        </w:rPr>
        <w:t xml:space="preserve">            "customs_clearance_remark": ""</w:t>
      </w:r>
      <w:r>
        <w:rPr>
          <w:sz w:val="18"/>
        </w:rPr>
        <w:br w:type="textWrapping"/>
      </w:r>
      <w:r>
        <w:rPr>
          <w:sz w:val="18"/>
        </w:rPr>
        <w:tab/>
      </w:r>
      <w:r>
        <w:rPr>
          <w:sz w:val="18"/>
        </w:rPr>
        <w:t xml:space="preserve">        },</w:t>
      </w:r>
      <w:r>
        <w:rPr>
          <w:sz w:val="18"/>
        </w:rPr>
        <w:br w:type="textWrapping"/>
      </w:r>
      <w:r>
        <w:rPr>
          <w:sz w:val="18"/>
        </w:rPr>
        <w:t xml:space="preserve">            "qc_standard": {</w:t>
      </w:r>
      <w:r>
        <w:rPr>
          <w:sz w:val="18"/>
        </w:rPr>
        <w:br w:type="textWrapping"/>
      </w:r>
      <w:r>
        <w:rPr>
          <w:sz w:val="18"/>
        </w:rPr>
        <w:t xml:space="preserve">                "custom_qc_template": {</w:t>
      </w:r>
      <w:r>
        <w:rPr>
          <w:sz w:val="18"/>
        </w:rPr>
        <w:br w:type="textWrapping"/>
      </w:r>
      <w:r>
        <w:rPr>
          <w:sz w:val="18"/>
        </w:rPr>
        <w:t xml:space="preserve">                    "qc_image":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"product_logistics_relation": [</w:t>
      </w:r>
      <w:r>
        <w:rPr>
          <w:sz w:val="18"/>
        </w:rPr>
        <w:br w:type="textWrapping"/>
      </w:r>
      <w:r>
        <w:rPr>
          <w:sz w:val="18"/>
        </w:rPr>
        <w:t xml:space="preserve">                {</w:t>
      </w:r>
      <w:r>
        <w:rPr>
          <w:sz w:val="18"/>
        </w:rPr>
        <w:br w:type="textWrapping"/>
      </w:r>
      <w:r>
        <w:rPr>
          <w:sz w:val="18"/>
        </w:rPr>
        <w:t xml:space="preserve">                    "US_cg_transport_costs": "0.0000",</w:t>
      </w:r>
      <w:r>
        <w:rPr>
          <w:sz w:val="18"/>
        </w:rPr>
        <w:br w:type="textWrapping"/>
      </w:r>
      <w:r>
        <w:rPr>
          <w:sz w:val="18"/>
        </w:rPr>
        <w:t xml:space="preserve">                    "US_currency": "CNY",</w:t>
      </w:r>
      <w:r>
        <w:rPr>
          <w:sz w:val="18"/>
        </w:rPr>
        <w:br w:type="textWrapping"/>
      </w:r>
      <w:r>
        <w:rPr>
          <w:sz w:val="18"/>
        </w:rPr>
        <w:t xml:space="preserve">                    "US_bg_import_hs_code": "",</w:t>
      </w:r>
      <w:r>
        <w:rPr>
          <w:sz w:val="18"/>
        </w:rPr>
        <w:br w:type="textWrapping"/>
      </w:r>
      <w:r>
        <w:rPr>
          <w:sz w:val="18"/>
        </w:rPr>
        <w:t xml:space="preserve">                    "US_clearance_price_currency": "CNY",</w:t>
      </w:r>
      <w:r>
        <w:rPr>
          <w:sz w:val="18"/>
        </w:rPr>
        <w:br w:type="textWrapping"/>
      </w:r>
      <w:r>
        <w:rPr>
          <w:sz w:val="18"/>
        </w:rPr>
        <w:t xml:space="preserve">                    "US_clearance_price": "0.00",</w:t>
      </w:r>
      <w:r>
        <w:rPr>
          <w:sz w:val="18"/>
        </w:rPr>
        <w:br w:type="textWrapping"/>
      </w:r>
      <w:r>
        <w:rPr>
          <w:sz w:val="18"/>
        </w:rPr>
        <w:t xml:space="preserve">                    "US_bg_tax_rate":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"cg_product_length": "10.00",</w:t>
      </w:r>
      <w:r>
        <w:rPr>
          <w:sz w:val="18"/>
        </w:rPr>
        <w:br w:type="textWrapping"/>
      </w:r>
      <w:r>
        <w:rPr>
          <w:sz w:val="18"/>
        </w:rPr>
        <w:t xml:space="preserve">            "cg_product_width": "20.00",</w:t>
      </w:r>
      <w:r>
        <w:rPr>
          <w:sz w:val="18"/>
        </w:rPr>
        <w:br w:type="textWrapping"/>
      </w:r>
      <w:r>
        <w:rPr>
          <w:sz w:val="18"/>
        </w:rPr>
        <w:t xml:space="preserve">            "cg_product_height": "10.00",</w:t>
      </w:r>
      <w:r>
        <w:rPr>
          <w:sz w:val="18"/>
        </w:rPr>
        <w:br w:type="textWrapping"/>
      </w:r>
      <w:r>
        <w:rPr>
          <w:sz w:val="18"/>
        </w:rPr>
        <w:t xml:space="preserve">            "cg_product_net_weight": "0.00",</w:t>
      </w:r>
      <w:r>
        <w:rPr>
          <w:sz w:val="18"/>
        </w:rPr>
        <w:br w:type="textWrapping"/>
      </w:r>
      <w:r>
        <w:rPr>
          <w:sz w:val="18"/>
        </w:rPr>
        <w:t xml:space="preserve">            "cg_package_length": "50.00",</w:t>
      </w:r>
      <w:r>
        <w:rPr>
          <w:sz w:val="18"/>
        </w:rPr>
        <w:br w:type="textWrapping"/>
      </w:r>
      <w:r>
        <w:rPr>
          <w:sz w:val="18"/>
        </w:rPr>
        <w:t xml:space="preserve">            "cg_package_width": "60.00",</w:t>
      </w:r>
      <w:r>
        <w:rPr>
          <w:sz w:val="18"/>
        </w:rPr>
        <w:br w:type="textWrapping"/>
      </w:r>
      <w:r>
        <w:rPr>
          <w:sz w:val="18"/>
        </w:rPr>
        <w:t xml:space="preserve">            "cg_package_height": "70.00",</w:t>
      </w:r>
      <w:r>
        <w:rPr>
          <w:sz w:val="18"/>
        </w:rPr>
        <w:br w:type="textWrapping"/>
      </w:r>
      <w:r>
        <w:rPr>
          <w:sz w:val="18"/>
        </w:rPr>
        <w:t xml:space="preserve">            "cg_box_length": "20.00",</w:t>
      </w:r>
      <w:r>
        <w:rPr>
          <w:sz w:val="18"/>
        </w:rPr>
        <w:br w:type="textWrapping"/>
      </w:r>
      <w:r>
        <w:rPr>
          <w:sz w:val="18"/>
        </w:rPr>
        <w:t xml:space="preserve">            "cg_box_width": "30.00",</w:t>
      </w:r>
      <w:r>
        <w:rPr>
          <w:sz w:val="18"/>
        </w:rPr>
        <w:br w:type="textWrapping"/>
      </w:r>
      <w:r>
        <w:rPr>
          <w:sz w:val="18"/>
        </w:rPr>
        <w:t xml:space="preserve">            "cg_box_height": "40.00",</w:t>
      </w:r>
      <w:r>
        <w:rPr>
          <w:sz w:val="18"/>
        </w:rPr>
        <w:br w:type="textWrapping"/>
      </w:r>
      <w:r>
        <w:rPr>
          <w:sz w:val="18"/>
        </w:rPr>
        <w:t xml:space="preserve">            "cg_box_pcs": 10,</w:t>
      </w:r>
      <w:r>
        <w:rPr>
          <w:sz w:val="18"/>
        </w:rPr>
        <w:br w:type="textWrapping"/>
      </w:r>
      <w:r>
        <w:rPr>
          <w:sz w:val="18"/>
        </w:rPr>
        <w:t xml:space="preserve">            "cg_product_gross_weight": "90000.00",</w:t>
      </w:r>
      <w:r>
        <w:rPr>
          <w:sz w:val="18"/>
        </w:rPr>
        <w:br w:type="textWrapping"/>
      </w:r>
      <w:r>
        <w:rPr>
          <w:sz w:val="18"/>
        </w:rPr>
        <w:t xml:space="preserve">            "cg_box_weight": "80.00",</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"id": "207257295331418115",</w:t>
      </w:r>
      <w:r>
        <w:rPr>
          <w:sz w:val="18"/>
        </w:rPr>
        <w:br w:type="textWrapping"/>
      </w:r>
      <w:r>
        <w:rPr>
          <w:sz w:val="18"/>
        </w:rPr>
        <w:t xml:space="preserve">                    "name": "文本",</w:t>
      </w:r>
      <w:r>
        <w:rPr>
          <w:sz w:val="18"/>
        </w:rPr>
        <w:br w:type="textWrapping"/>
      </w:r>
      <w:r>
        <w:rPr>
          <w:sz w:val="18"/>
        </w:rPr>
        <w:t xml:space="preserve">                    "val_text": ""</w:t>
      </w:r>
      <w:r>
        <w:rPr>
          <w:sz w:val="18"/>
        </w:rPr>
        <w:br w:type="textWrapping"/>
      </w:r>
      <w:r>
        <w:rPr>
          <w:sz w:val="18"/>
        </w:rPr>
        <w:t xml:space="preserve">                }</w:t>
      </w:r>
      <w:r>
        <w:rPr>
          <w:sz w:val="18"/>
        </w:rPr>
        <w:br w:type="textWrapping"/>
      </w:r>
      <w:r>
        <w:rPr>
          <w:sz w:val="18"/>
        </w:rPr>
        <w:t xml:space="preserve">            ]  </w:t>
      </w:r>
      <w:r>
        <w:rPr>
          <w:sz w:val="18"/>
        </w:rPr>
        <w:br w:type="textWrapping"/>
      </w:r>
      <w:r>
        <w:rPr>
          <w:sz w:val="18"/>
        </w:rPr>
        <w:tab/>
      </w:r>
      <w:r>
        <w:rPr>
          <w:sz w:val="18"/>
        </w:rPr>
        <w:t xml:space="preserve">        "global_tags":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857F4E7">
      <w:r>
        <w:rPr>
          <w:sz w:val="18"/>
        </w:rPr>
        <w:t>---</w:t>
      </w:r>
    </w:p>
    <w:p w14:paraId="5A6CE9AF">
      <w:pPr>
        <w:pStyle w:val="4"/>
      </w:pPr>
      <w:bookmarkStart w:id="991" w:name="_Toc26767"/>
      <w:r>
        <w:t>产品启用、禁用</w:t>
      </w:r>
      <w:bookmarkEnd w:id="991"/>
    </w:p>
    <w:p w14:paraId="5B08A88D">
      <w:r>
        <w:rPr>
          <w:sz w:val="18"/>
        </w:rPr>
        <w:t>- Source path: docs/Product/productOperateBatch</w:t>
      </w:r>
      <w:r>
        <w:rPr>
          <w:sz w:val="18"/>
        </w:rPr>
        <w:br w:type="textWrapping"/>
      </w:r>
      <w:r>
        <w:rPr>
          <w:sz w:val="18"/>
        </w:rPr>
        <w:t>- Source URL: https://apidoc.lingxing.com/docs/Product/productOperateBatch.md</w:t>
      </w:r>
    </w:p>
    <w:p w14:paraId="42170511">
      <w:r>
        <w:rPr>
          <w:sz w:val="18"/>
        </w:rPr>
        <w:t># 产品启用、禁用</w:t>
      </w:r>
    </w:p>
    <w:p w14:paraId="7BED58AA">
      <w:pPr>
        <w:pStyle w:val="4"/>
      </w:pPr>
      <w:bookmarkStart w:id="992" w:name="_Toc26453"/>
      <w:r>
        <w:t>接口信息</w:t>
      </w:r>
      <w:bookmarkEnd w:id="992"/>
    </w:p>
    <w:p w14:paraId="1C872F24">
      <w:pPr>
        <w:pStyle w:val="4"/>
      </w:pPr>
      <w:bookmarkStart w:id="993" w:name="_Toc1474"/>
      <w:r>
        <w:t>请求参数</w:t>
      </w:r>
      <w:bookmarkEnd w:id="993"/>
    </w:p>
    <w:p w14:paraId="089F08FD">
      <w:pPr>
        <w:pStyle w:val="4"/>
      </w:pPr>
      <w:bookmarkStart w:id="994" w:name="_Toc17769"/>
      <w:r>
        <w:t>请求示例</w:t>
      </w:r>
      <w:bookmarkEnd w:id="994"/>
    </w:p>
    <w:p w14:paraId="0C862CC8">
      <w:r>
        <w:rPr>
          <w:sz w:val="18"/>
        </w:rPr>
        <w:t>```</w:t>
      </w:r>
      <w:r>
        <w:rPr>
          <w:sz w:val="18"/>
        </w:rPr>
        <w:br w:type="textWrapping"/>
      </w:r>
      <w:r>
        <w:rPr>
          <w:sz w:val="18"/>
        </w:rPr>
        <w:t>{</w:t>
      </w:r>
      <w:r>
        <w:rPr>
          <w:sz w:val="18"/>
        </w:rPr>
        <w:br w:type="textWrapping"/>
      </w:r>
      <w:r>
        <w:rPr>
          <w:sz w:val="18"/>
        </w:rPr>
        <w:t xml:space="preserve">    "product_ids": [</w:t>
      </w:r>
      <w:r>
        <w:rPr>
          <w:sz w:val="18"/>
        </w:rPr>
        <w:br w:type="textWrapping"/>
      </w:r>
      <w:r>
        <w:rPr>
          <w:sz w:val="18"/>
        </w:rPr>
        <w:t xml:space="preserve">        10290,</w:t>
      </w:r>
      <w:r>
        <w:rPr>
          <w:sz w:val="18"/>
        </w:rPr>
        <w:br w:type="textWrapping"/>
      </w:r>
      <w:r>
        <w:rPr>
          <w:sz w:val="18"/>
        </w:rPr>
        <w:t xml:space="preserve">        10289,</w:t>
      </w:r>
      <w:r>
        <w:rPr>
          <w:sz w:val="18"/>
        </w:rPr>
        <w:br w:type="textWrapping"/>
      </w:r>
      <w:r>
        <w:rPr>
          <w:sz w:val="18"/>
        </w:rPr>
        <w:t xml:space="preserve">        10288</w:t>
      </w:r>
      <w:r>
        <w:rPr>
          <w:sz w:val="18"/>
        </w:rPr>
        <w:br w:type="textWrapping"/>
      </w:r>
      <w:r>
        <w:rPr>
          <w:sz w:val="18"/>
        </w:rPr>
        <w:t xml:space="preserve">    ],</w:t>
      </w:r>
      <w:r>
        <w:rPr>
          <w:sz w:val="18"/>
        </w:rPr>
        <w:br w:type="textWrapping"/>
      </w:r>
      <w:r>
        <w:rPr>
          <w:sz w:val="18"/>
        </w:rPr>
        <w:t xml:space="preserve">    "batch_status": "Enable"</w:t>
      </w:r>
      <w:r>
        <w:rPr>
          <w:sz w:val="18"/>
        </w:rPr>
        <w:br w:type="textWrapping"/>
      </w:r>
      <w:r>
        <w:rPr>
          <w:sz w:val="18"/>
        </w:rPr>
        <w:t>}</w:t>
      </w:r>
      <w:r>
        <w:rPr>
          <w:sz w:val="18"/>
        </w:rPr>
        <w:br w:type="textWrapping"/>
      </w:r>
      <w:r>
        <w:rPr>
          <w:sz w:val="18"/>
        </w:rPr>
        <w:t>```</w:t>
      </w:r>
    </w:p>
    <w:p w14:paraId="0BF31510">
      <w:pPr>
        <w:pStyle w:val="4"/>
      </w:pPr>
      <w:bookmarkStart w:id="995" w:name="_Toc13342"/>
      <w:r>
        <w:t>返回结果</w:t>
      </w:r>
      <w:bookmarkEnd w:id="995"/>
    </w:p>
    <w:p w14:paraId="7BFEA48A">
      <w:pPr>
        <w:pStyle w:val="4"/>
      </w:pPr>
      <w:bookmarkStart w:id="996" w:name="_Toc9138"/>
      <w:r>
        <w:t>返回成功示例</w:t>
      </w:r>
      <w:bookmarkEnd w:id="996"/>
    </w:p>
    <w:p w14:paraId="6603A04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"a0d54debf93140f3b58d1ed81e8e3583.215.17256156298200627",</w:t>
      </w:r>
      <w:r>
        <w:rPr>
          <w:sz w:val="18"/>
        </w:rPr>
        <w:br w:type="textWrapping"/>
      </w:r>
      <w:r>
        <w:rPr>
          <w:sz w:val="18"/>
        </w:rPr>
        <w:t xml:space="preserve">    "response_time": "2024-09-06 17:40:29",</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6C34F70">
      <w:r>
        <w:rPr>
          <w:sz w:val="18"/>
        </w:rPr>
        <w:t>---</w:t>
      </w:r>
    </w:p>
    <w:p w14:paraId="37EFA473">
      <w:pPr>
        <w:pStyle w:val="4"/>
      </w:pPr>
      <w:bookmarkStart w:id="997" w:name="_Toc5069"/>
      <w:r>
        <w:t>添加/编辑本地产品</w:t>
      </w:r>
      <w:bookmarkEnd w:id="997"/>
    </w:p>
    <w:p w14:paraId="194B3D24">
      <w:r>
        <w:rPr>
          <w:sz w:val="18"/>
        </w:rPr>
        <w:t>- Source path: docs/Product/SetProduct</w:t>
      </w:r>
      <w:r>
        <w:rPr>
          <w:sz w:val="18"/>
        </w:rPr>
        <w:br w:type="textWrapping"/>
      </w:r>
      <w:r>
        <w:rPr>
          <w:sz w:val="18"/>
        </w:rPr>
        <w:t>- Source URL: https://apidoc.lingxing.com/docs/Product/SetProduct.md</w:t>
      </w:r>
    </w:p>
    <w:p w14:paraId="03871BC9">
      <w:r>
        <w:rPr>
          <w:sz w:val="18"/>
        </w:rPr>
        <w:t># 添加/编辑本地产品</w:t>
      </w:r>
    </w:p>
    <w:p w14:paraId="6A6D128F">
      <w:r>
        <w:rPr>
          <w:sz w:val="18"/>
        </w:rPr>
        <w:t>支持添加/编辑系统本地产品信息</w:t>
      </w:r>
    </w:p>
    <w:p w14:paraId="0B21438D">
      <w:r>
        <w:rPr>
          <w:sz w:val="18"/>
        </w:rPr>
        <w:t>&gt;支持国家：US（美国）、CA（加拿大）、MX（墨西哥）、JP（日本）、UK（英国）、DE（德国）、FR（法国）、ES（西班牙）、IT（意大利）、NL（荷兰）、</w:t>
      </w:r>
      <w:r>
        <w:rPr>
          <w:sz w:val="18"/>
        </w:rPr>
        <w:br w:type="textWrapping"/>
      </w:r>
      <w:r>
        <w:rPr>
          <w:sz w:val="18"/>
        </w:rPr>
        <w:t>AU（澳洲）、SG（新加坡）、IN（印度）、AE（阿联酋）、SA（沙特阿拉伯）、BR（巴西）、SE（瑞典）、PL（波兰）、BE（比利时）、TR（土耳其）、</w:t>
      </w:r>
      <w:r>
        <w:rPr>
          <w:sz w:val="18"/>
        </w:rPr>
        <w:br w:type="textWrapping"/>
      </w:r>
      <w:r>
        <w:rPr>
          <w:sz w:val="18"/>
        </w:rPr>
        <w:t>UA（乌克兰）、HU（匈牙利）、PK（巴基斯坦）、LB（黎巴嫩）、AT（奥地利）、CH（瑞士）、CZ（捷克）、DK（丹麦）、IE（爱尔兰）、LU（卢森堡）、</w:t>
      </w:r>
      <w:r>
        <w:rPr>
          <w:sz w:val="18"/>
        </w:rPr>
        <w:br w:type="textWrapping"/>
      </w:r>
      <w:r>
        <w:rPr>
          <w:sz w:val="18"/>
        </w:rPr>
        <w:t>NO（挪威）、PT（葡萄牙）、SK（斯洛伐克）、RU（俄罗斯）、KZ（哈萨克斯坦）、BY（白俄罗斯）、CL（智利）、KR（韩国）</w:t>
      </w:r>
    </w:p>
    <w:p w14:paraId="0FB10330">
      <w:pPr>
        <w:pStyle w:val="4"/>
      </w:pPr>
      <w:bookmarkStart w:id="998" w:name="_Toc28973"/>
      <w:r>
        <w:t>接口信息</w:t>
      </w:r>
      <w:bookmarkEnd w:id="998"/>
    </w:p>
    <w:p w14:paraId="75478C40">
      <w:pPr>
        <w:pStyle w:val="4"/>
      </w:pPr>
      <w:bookmarkStart w:id="999" w:name="_Toc20840"/>
      <w:r>
        <w:t>请求参数</w:t>
      </w:r>
      <w:bookmarkEnd w:id="999"/>
    </w:p>
    <w:p w14:paraId="03DE7971">
      <w:pPr>
        <w:pStyle w:val="4"/>
      </w:pPr>
      <w:bookmarkStart w:id="1000" w:name="_Toc854"/>
      <w:r>
        <w:t>请求示例</w:t>
      </w:r>
      <w:bookmarkEnd w:id="1000"/>
    </w:p>
    <w:p w14:paraId="1AE987A0">
      <w:r>
        <w:rPr>
          <w:sz w:val="18"/>
        </w:rPr>
        <w:t>```</w:t>
      </w:r>
      <w:r>
        <w:rPr>
          <w:sz w:val="18"/>
        </w:rPr>
        <w:br w:type="textWrapping"/>
      </w:r>
      <w:r>
        <w:rPr>
          <w:sz w:val="18"/>
        </w:rPr>
        <w:t xml:space="preserve">    {</w:t>
      </w:r>
      <w:r>
        <w:rPr>
          <w:sz w:val="18"/>
        </w:rPr>
        <w:br w:type="textWrapping"/>
      </w:r>
      <w:r>
        <w:rPr>
          <w:sz w:val="18"/>
        </w:rPr>
        <w:t xml:space="preserve">    "sku": "SKU2986DFA",</w:t>
      </w:r>
      <w:r>
        <w:rPr>
          <w:sz w:val="18"/>
        </w:rPr>
        <w:br w:type="textWrapping"/>
      </w:r>
      <w:r>
        <w:rPr>
          <w:sz w:val="18"/>
        </w:rPr>
        <w:t xml:space="preserve">    "product_name": "钢化玻璃膜2",</w:t>
      </w:r>
      <w:r>
        <w:rPr>
          <w:sz w:val="18"/>
        </w:rPr>
        <w:br w:type="textWrapping"/>
      </w:r>
      <w:r>
        <w:rPr>
          <w:sz w:val="18"/>
        </w:rPr>
        <w:t xml:space="preserve">    "picture_list": [</w:t>
      </w:r>
      <w:r>
        <w:rPr>
          <w:sz w:val="18"/>
        </w:rPr>
        <w:br w:type="textWrapping"/>
      </w:r>
      <w:r>
        <w:rPr>
          <w:sz w:val="18"/>
        </w:rPr>
        <w:t xml:space="preserve">        {</w:t>
      </w:r>
      <w:r>
        <w:rPr>
          <w:sz w:val="18"/>
        </w:rPr>
        <w:br w:type="textWrapping"/>
      </w:r>
      <w:r>
        <w:rPr>
          <w:sz w:val="18"/>
        </w:rPr>
        <w:t xml:space="preserve">            "pic_url": "https://xxxx.com/123.jpg",</w:t>
      </w:r>
      <w:r>
        <w:rPr>
          <w:sz w:val="18"/>
        </w:rPr>
        <w:br w:type="textWrapping"/>
      </w:r>
      <w:r>
        <w:rPr>
          <w:sz w:val="18"/>
        </w:rPr>
        <w:t xml:space="preserve">            "is_primary":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"unit": "个",</w:t>
      </w:r>
      <w:r>
        <w:rPr>
          <w:sz w:val="18"/>
        </w:rPr>
        <w:br w:type="textWrapping"/>
      </w:r>
      <w:r>
        <w:rPr>
          <w:sz w:val="18"/>
        </w:rPr>
        <w:t xml:space="preserve">    "category_id": 2,</w:t>
      </w:r>
      <w:r>
        <w:rPr>
          <w:sz w:val="18"/>
        </w:rPr>
        <w:br w:type="textWrapping"/>
      </w:r>
      <w:r>
        <w:rPr>
          <w:sz w:val="18"/>
        </w:rPr>
        <w:t xml:space="preserve">    "category": "分类5",</w:t>
      </w:r>
      <w:r>
        <w:rPr>
          <w:sz w:val="18"/>
        </w:rPr>
        <w:br w:type="textWrapping"/>
      </w:r>
      <w:r>
        <w:rPr>
          <w:sz w:val="18"/>
        </w:rPr>
        <w:t xml:space="preserve">    "model": "",</w:t>
      </w:r>
      <w:r>
        <w:rPr>
          <w:sz w:val="18"/>
        </w:rPr>
        <w:br w:type="textWrapping"/>
      </w:r>
      <w:r>
        <w:rPr>
          <w:sz w:val="18"/>
        </w:rPr>
        <w:t xml:space="preserve">    "brand_id": 0,</w:t>
      </w:r>
      <w:r>
        <w:rPr>
          <w:sz w:val="18"/>
        </w:rPr>
        <w:br w:type="textWrapping"/>
      </w:r>
      <w:r>
        <w:rPr>
          <w:sz w:val="18"/>
        </w:rPr>
        <w:t xml:space="preserve">    "brand": "",</w:t>
      </w:r>
      <w:r>
        <w:rPr>
          <w:sz w:val="18"/>
        </w:rPr>
        <w:br w:type="textWrapping"/>
      </w:r>
      <w:r>
        <w:rPr>
          <w:sz w:val="18"/>
        </w:rPr>
        <w:t xml:space="preserve">    "status": 0,</w:t>
      </w:r>
      <w:r>
        <w:rPr>
          <w:sz w:val="18"/>
        </w:rPr>
        <w:br w:type="textWrapping"/>
      </w:r>
      <w:r>
        <w:rPr>
          <w:sz w:val="18"/>
        </w:rPr>
        <w:t xml:space="preserve">    "description": "",</w:t>
      </w:r>
      <w:r>
        <w:rPr>
          <w:sz w:val="18"/>
        </w:rPr>
        <w:br w:type="textWrapping"/>
      </w:r>
      <w:r>
        <w:rPr>
          <w:sz w:val="18"/>
        </w:rPr>
        <w:t xml:space="preserve">    "group_list": [</w:t>
      </w:r>
      <w:r>
        <w:rPr>
          <w:sz w:val="18"/>
        </w:rPr>
        <w:br w:type="textWrapping"/>
      </w:r>
      <w:r>
        <w:rPr>
          <w:sz w:val="18"/>
        </w:rPr>
        <w:t xml:space="preserve">        {</w:t>
      </w:r>
      <w:r>
        <w:rPr>
          <w:sz w:val="18"/>
        </w:rPr>
        <w:br w:type="textWrapping"/>
      </w:r>
      <w:r>
        <w:rPr>
          <w:sz w:val="18"/>
        </w:rPr>
        <w:t xml:space="preserve">            "sku": "CWZS20A-L",</w:t>
      </w:r>
      <w:r>
        <w:rPr>
          <w:sz w:val="18"/>
        </w:rPr>
        <w:br w:type="textWrapping"/>
      </w:r>
      <w:r>
        <w:rPr>
          <w:sz w:val="18"/>
        </w:rPr>
        <w:t xml:space="preserve">            "quantity":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"cg_opt_uid": 0,</w:t>
      </w:r>
      <w:r>
        <w:rPr>
          <w:sz w:val="18"/>
        </w:rPr>
        <w:br w:type="textWrapping"/>
      </w:r>
      <w:r>
        <w:rPr>
          <w:sz w:val="18"/>
        </w:rPr>
        <w:t xml:space="preserve">    "cg_opt_username": "",</w:t>
      </w:r>
      <w:r>
        <w:rPr>
          <w:sz w:val="18"/>
        </w:rPr>
        <w:br w:type="textWrapping"/>
      </w:r>
      <w:r>
        <w:rPr>
          <w:sz w:val="18"/>
        </w:rPr>
        <w:t xml:space="preserve">    "product_developer_uid": 0,</w:t>
      </w:r>
      <w:r>
        <w:rPr>
          <w:sz w:val="18"/>
        </w:rPr>
        <w:br w:type="textWrapping"/>
      </w:r>
      <w:r>
        <w:rPr>
          <w:sz w:val="18"/>
        </w:rPr>
        <w:t xml:space="preserve">    "product_developer": "",</w:t>
      </w:r>
      <w:r>
        <w:rPr>
          <w:sz w:val="18"/>
        </w:rPr>
        <w:br w:type="textWrapping"/>
      </w:r>
      <w:r>
        <w:rPr>
          <w:sz w:val="18"/>
        </w:rPr>
        <w:t xml:space="preserve">    "purchase_remark": "",</w:t>
      </w:r>
      <w:r>
        <w:rPr>
          <w:sz w:val="18"/>
        </w:rPr>
        <w:br w:type="textWrapping"/>
      </w:r>
      <w:r>
        <w:rPr>
          <w:sz w:val="18"/>
        </w:rPr>
        <w:t xml:space="preserve">    "cg_price": "",</w:t>
      </w:r>
      <w:r>
        <w:rPr>
          <w:sz w:val="18"/>
        </w:rPr>
        <w:br w:type="textWrapping"/>
      </w:r>
      <w:r>
        <w:rPr>
          <w:sz w:val="18"/>
        </w:rPr>
        <w:t xml:space="preserve">    "is_related": 0,</w:t>
      </w:r>
      <w:r>
        <w:rPr>
          <w:sz w:val="18"/>
        </w:rPr>
        <w:br w:type="textWrapping"/>
      </w:r>
      <w:r>
        <w:rPr>
          <w:sz w:val="18"/>
        </w:rPr>
        <w:t xml:space="preserve">    "cg_delivery": 0,</w:t>
      </w:r>
      <w:r>
        <w:rPr>
          <w:sz w:val="18"/>
        </w:rPr>
        <w:br w:type="textWrapping"/>
      </w:r>
      <w:r>
        <w:rPr>
          <w:sz w:val="18"/>
        </w:rPr>
        <w:t xml:space="preserve">    "cg_product_material": "",</w:t>
      </w:r>
      <w:r>
        <w:rPr>
          <w:sz w:val="18"/>
        </w:rPr>
        <w:br w:type="textWrapping"/>
      </w:r>
      <w:r>
        <w:rPr>
          <w:sz w:val="18"/>
        </w:rPr>
        <w:t xml:space="preserve">    "cg_product_length": "",</w:t>
      </w:r>
      <w:r>
        <w:rPr>
          <w:sz w:val="18"/>
        </w:rPr>
        <w:br w:type="textWrapping"/>
      </w:r>
      <w:r>
        <w:rPr>
          <w:sz w:val="18"/>
        </w:rPr>
        <w:t xml:space="preserve">    "cg_product_width": "",</w:t>
      </w:r>
      <w:r>
        <w:rPr>
          <w:sz w:val="18"/>
        </w:rPr>
        <w:br w:type="textWrapping"/>
      </w:r>
      <w:r>
        <w:rPr>
          <w:sz w:val="18"/>
        </w:rPr>
        <w:t xml:space="preserve">    "cg_product_height": "",</w:t>
      </w:r>
      <w:r>
        <w:rPr>
          <w:sz w:val="18"/>
        </w:rPr>
        <w:br w:type="textWrapping"/>
      </w:r>
      <w:r>
        <w:rPr>
          <w:sz w:val="18"/>
        </w:rPr>
        <w:t xml:space="preserve">    "cg_product_net_weight": "",</w:t>
      </w:r>
      <w:r>
        <w:rPr>
          <w:sz w:val="18"/>
        </w:rPr>
        <w:br w:type="textWrapping"/>
      </w:r>
      <w:r>
        <w:rPr>
          <w:sz w:val="18"/>
        </w:rPr>
        <w:t xml:space="preserve">    "cg_product_gross_weight": "",</w:t>
      </w:r>
      <w:r>
        <w:rPr>
          <w:sz w:val="18"/>
        </w:rPr>
        <w:br w:type="textWrapping"/>
      </w:r>
      <w:r>
        <w:rPr>
          <w:sz w:val="18"/>
        </w:rPr>
        <w:t xml:space="preserve">    "cg_package_length": "",</w:t>
      </w:r>
      <w:r>
        <w:rPr>
          <w:sz w:val="18"/>
        </w:rPr>
        <w:br w:type="textWrapping"/>
      </w:r>
      <w:r>
        <w:rPr>
          <w:sz w:val="18"/>
        </w:rPr>
        <w:t xml:space="preserve">    "cg_package_width": "",</w:t>
      </w:r>
      <w:r>
        <w:rPr>
          <w:sz w:val="18"/>
        </w:rPr>
        <w:br w:type="textWrapping"/>
      </w:r>
      <w:r>
        <w:rPr>
          <w:sz w:val="18"/>
        </w:rPr>
        <w:t xml:space="preserve">    "cg_package_height": "",</w:t>
      </w:r>
      <w:r>
        <w:rPr>
          <w:sz w:val="18"/>
        </w:rPr>
        <w:br w:type="textWrapping"/>
      </w:r>
      <w:r>
        <w:rPr>
          <w:sz w:val="18"/>
        </w:rPr>
        <w:t xml:space="preserve">    "cg_box_length": "",</w:t>
      </w:r>
      <w:r>
        <w:rPr>
          <w:sz w:val="18"/>
        </w:rPr>
        <w:br w:type="textWrapping"/>
      </w:r>
      <w:r>
        <w:rPr>
          <w:sz w:val="18"/>
        </w:rPr>
        <w:t xml:space="preserve">    "cg_box_width": "",</w:t>
      </w:r>
      <w:r>
        <w:rPr>
          <w:sz w:val="18"/>
        </w:rPr>
        <w:br w:type="textWrapping"/>
      </w:r>
      <w:r>
        <w:rPr>
          <w:sz w:val="18"/>
        </w:rPr>
        <w:t xml:space="preserve">    "cg_box_height": "",</w:t>
      </w:r>
      <w:r>
        <w:rPr>
          <w:sz w:val="18"/>
        </w:rPr>
        <w:br w:type="textWrapping"/>
      </w:r>
      <w:r>
        <w:rPr>
          <w:sz w:val="18"/>
        </w:rPr>
        <w:t xml:space="preserve">    "cg_box_weight": "",</w:t>
      </w:r>
      <w:r>
        <w:rPr>
          <w:sz w:val="18"/>
        </w:rPr>
        <w:br w:type="textWrapping"/>
      </w:r>
      <w:r>
        <w:rPr>
          <w:sz w:val="18"/>
        </w:rPr>
        <w:t xml:space="preserve">    "cg_box_pcs": 0,</w:t>
      </w:r>
      <w:r>
        <w:rPr>
          <w:sz w:val="18"/>
        </w:rPr>
        <w:br w:type="textWrapping"/>
      </w:r>
      <w:r>
        <w:rPr>
          <w:sz w:val="18"/>
        </w:rPr>
        <w:t xml:space="preserve">    "bg_customs_export_name": "",</w:t>
      </w:r>
      <w:r>
        <w:rPr>
          <w:sz w:val="18"/>
        </w:rPr>
        <w:br w:type="textWrapping"/>
      </w:r>
      <w:r>
        <w:rPr>
          <w:sz w:val="18"/>
        </w:rPr>
        <w:t xml:space="preserve">    "bg_export_hs_code": "",</w:t>
      </w:r>
      <w:r>
        <w:rPr>
          <w:sz w:val="18"/>
        </w:rPr>
        <w:br w:type="textWrapping"/>
      </w:r>
      <w:r>
        <w:rPr>
          <w:sz w:val="18"/>
        </w:rPr>
        <w:t xml:space="preserve">    "bg_customs_import_name": "",</w:t>
      </w:r>
      <w:r>
        <w:rPr>
          <w:sz w:val="18"/>
        </w:rPr>
        <w:br w:type="textWrapping"/>
      </w:r>
      <w:r>
        <w:rPr>
          <w:sz w:val="18"/>
        </w:rPr>
        <w:t xml:space="preserve">    "currency": "CNY",</w:t>
      </w:r>
      <w:r>
        <w:rPr>
          <w:sz w:val="18"/>
        </w:rPr>
        <w:br w:type="textWrapping"/>
      </w:r>
      <w:r>
        <w:rPr>
          <w:sz w:val="18"/>
        </w:rPr>
        <w:t xml:space="preserve">    "bg_customs_import_price": "",</w:t>
      </w:r>
      <w:r>
        <w:rPr>
          <w:sz w:val="18"/>
        </w:rPr>
        <w:br w:type="textWrapping"/>
      </w:r>
      <w:r>
        <w:rPr>
          <w:sz w:val="18"/>
        </w:rPr>
        <w:t xml:space="preserve">    "product_creator_uid": 0,</w:t>
      </w:r>
      <w:r>
        <w:rPr>
          <w:sz w:val="18"/>
        </w:rPr>
        <w:br w:type="textWrapping"/>
      </w:r>
      <w:r>
        <w:rPr>
          <w:sz w:val="18"/>
        </w:rPr>
        <w:t xml:space="preserve">    "product_duty_uids": [],</w:t>
      </w:r>
      <w:r>
        <w:rPr>
          <w:sz w:val="18"/>
        </w:rPr>
        <w:br w:type="textWrapping"/>
      </w:r>
      <w:r>
        <w:rPr>
          <w:sz w:val="18"/>
        </w:rPr>
        <w:t xml:space="preserve">    "is_append_product_duty": 0,</w:t>
      </w:r>
      <w:r>
        <w:rPr>
          <w:sz w:val="18"/>
        </w:rPr>
        <w:br w:type="textWrapping"/>
      </w:r>
      <w:r>
        <w:rPr>
          <w:sz w:val="18"/>
        </w:rPr>
        <w:t xml:space="preserve">    "qc_standard": {</w:t>
      </w:r>
      <w:r>
        <w:rPr>
          <w:sz w:val="18"/>
        </w:rPr>
        <w:br w:type="textWrapping"/>
      </w:r>
      <w:r>
        <w:rPr>
          <w:sz w:val="18"/>
        </w:rPr>
        <w:t xml:space="preserve">        "custom_qc_template": {</w:t>
      </w:r>
      <w:r>
        <w:rPr>
          <w:sz w:val="18"/>
        </w:rPr>
        <w:br w:type="textWrapping"/>
      </w:r>
      <w:r>
        <w:rPr>
          <w:sz w:val="18"/>
        </w:rPr>
        <w:t xml:space="preserve">            "qc_image": [</w:t>
      </w:r>
      <w:r>
        <w:rPr>
          <w:sz w:val="18"/>
        </w:rPr>
        <w:br w:type="textWrapping"/>
      </w:r>
      <w:r>
        <w:rPr>
          <w:sz w:val="18"/>
        </w:rPr>
        <w:t xml:space="preserve">                {</w:t>
      </w:r>
      <w:r>
        <w:rPr>
          <w:sz w:val="18"/>
        </w:rPr>
        <w:br w:type="textWrapping"/>
      </w:r>
      <w:r>
        <w:rPr>
          <w:sz w:val="18"/>
        </w:rPr>
        <w:t xml:space="preserve">                    "file_id": "",</w:t>
      </w:r>
      <w:r>
        <w:rPr>
          <w:sz w:val="18"/>
        </w:rPr>
        <w:br w:type="textWrapping"/>
      </w:r>
      <w:r>
        <w:rPr>
          <w:sz w:val="18"/>
        </w:rPr>
        <w:t xml:space="preserve">                    "customer_url":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"product_logistics_list": {</w:t>
      </w:r>
      <w:r>
        <w:rPr>
          <w:sz w:val="18"/>
        </w:rPr>
        <w:br w:type="textWrapping"/>
      </w:r>
      <w:r>
        <w:rPr>
          <w:sz w:val="18"/>
        </w:rPr>
        <w:t xml:space="preserve">        "US_cg_transport_costs": 0,</w:t>
      </w:r>
      <w:r>
        <w:rPr>
          <w:sz w:val="18"/>
        </w:rPr>
        <w:br w:type="textWrapping"/>
      </w:r>
      <w:r>
        <w:rPr>
          <w:sz w:val="18"/>
        </w:rPr>
        <w:t xml:space="preserve">        "US_currency": "",</w:t>
      </w:r>
      <w:r>
        <w:rPr>
          <w:sz w:val="18"/>
        </w:rPr>
        <w:br w:type="textWrapping"/>
      </w:r>
      <w:r>
        <w:rPr>
          <w:sz w:val="18"/>
        </w:rPr>
        <w:t xml:space="preserve">        "US_clearance_price": 0,</w:t>
      </w:r>
      <w:r>
        <w:rPr>
          <w:sz w:val="18"/>
        </w:rPr>
        <w:br w:type="textWrapping"/>
      </w:r>
      <w:r>
        <w:rPr>
          <w:sz w:val="18"/>
        </w:rPr>
        <w:t xml:space="preserve">        "US_clearance_price_currency": "",</w:t>
      </w:r>
      <w:r>
        <w:rPr>
          <w:sz w:val="18"/>
        </w:rPr>
        <w:br w:type="textWrapping"/>
      </w:r>
      <w:r>
        <w:rPr>
          <w:sz w:val="18"/>
        </w:rPr>
        <w:t xml:space="preserve">        "US_bg_import_hs_code": "",</w:t>
      </w:r>
      <w:r>
        <w:rPr>
          <w:sz w:val="18"/>
        </w:rPr>
        <w:br w:type="textWrapping"/>
      </w:r>
      <w:r>
        <w:rPr>
          <w:sz w:val="18"/>
        </w:rPr>
        <w:t xml:space="preserve">        "US_bg_tax_rate": 0</w:t>
      </w:r>
      <w:r>
        <w:rPr>
          <w:sz w:val="18"/>
        </w:rPr>
        <w:br w:type="textWrapping"/>
      </w:r>
      <w:r>
        <w:rPr>
          <w:sz w:val="18"/>
        </w:rPr>
        <w:t xml:space="preserve">    },</w:t>
      </w:r>
      <w:r>
        <w:rPr>
          <w:sz w:val="18"/>
        </w:rPr>
        <w:br w:type="textWrapping"/>
      </w:r>
      <w:r>
        <w:rPr>
          <w:sz w:val="18"/>
        </w:rPr>
        <w:t xml:space="preserve">    "supplier_quote": [</w:t>
      </w:r>
      <w:r>
        <w:rPr>
          <w:sz w:val="18"/>
        </w:rPr>
        <w:br w:type="textWrapping"/>
      </w:r>
      <w:r>
        <w:rPr>
          <w:sz w:val="18"/>
        </w:rPr>
        <w:t xml:space="preserve">        {</w:t>
      </w:r>
      <w:r>
        <w:rPr>
          <w:sz w:val="18"/>
        </w:rPr>
        <w:br w:type="textWrapping"/>
      </w:r>
      <w:r>
        <w:rPr>
          <w:sz w:val="18"/>
        </w:rPr>
        <w:t xml:space="preserve">            "erp_supplier_id": 1,</w:t>
      </w:r>
      <w:r>
        <w:rPr>
          <w:sz w:val="18"/>
        </w:rPr>
        <w:br w:type="textWrapping"/>
      </w:r>
      <w:r>
        <w:rPr>
          <w:sz w:val="18"/>
        </w:rPr>
        <w:t xml:space="preserve">            "supplier_id": 0,</w:t>
      </w:r>
      <w:r>
        <w:rPr>
          <w:sz w:val="18"/>
        </w:rPr>
        <w:br w:type="textWrapping"/>
      </w:r>
      <w:r>
        <w:rPr>
          <w:sz w:val="18"/>
        </w:rPr>
        <w:t xml:space="preserve">            "supplier_product_url": [],</w:t>
      </w:r>
      <w:r>
        <w:rPr>
          <w:sz w:val="18"/>
        </w:rPr>
        <w:br w:type="textWrapping"/>
      </w:r>
      <w:r>
        <w:rPr>
          <w:sz w:val="18"/>
        </w:rPr>
        <w:t xml:space="preserve">            "quote_remark": "",</w:t>
      </w:r>
      <w:r>
        <w:rPr>
          <w:sz w:val="18"/>
        </w:rPr>
        <w:br w:type="textWrapping"/>
      </w:r>
      <w:r>
        <w:rPr>
          <w:sz w:val="18"/>
        </w:rPr>
        <w:t xml:space="preserve">            "is_primary": 1,</w:t>
      </w:r>
      <w:r>
        <w:rPr>
          <w:sz w:val="18"/>
        </w:rPr>
        <w:br w:type="textWrapping"/>
      </w:r>
      <w:r>
        <w:rPr>
          <w:sz w:val="18"/>
        </w:rPr>
        <w:t xml:space="preserve">            "quotes": [</w:t>
      </w:r>
      <w:r>
        <w:rPr>
          <w:sz w:val="18"/>
        </w:rPr>
        <w:br w:type="textWrapping"/>
      </w:r>
      <w:r>
        <w:rPr>
          <w:sz w:val="18"/>
        </w:rPr>
        <w:t xml:space="preserve">                {</w:t>
      </w:r>
      <w:r>
        <w:rPr>
          <w:sz w:val="18"/>
        </w:rPr>
        <w:br w:type="textWrapping"/>
      </w:r>
      <w:r>
        <w:rPr>
          <w:sz w:val="18"/>
        </w:rPr>
        <w:t xml:space="preserve">                    "currency": "CNY",</w:t>
      </w:r>
      <w:r>
        <w:rPr>
          <w:sz w:val="18"/>
        </w:rPr>
        <w:br w:type="textWrapping"/>
      </w:r>
      <w:r>
        <w:rPr>
          <w:sz w:val="18"/>
        </w:rPr>
        <w:t xml:space="preserve">                    "is_tax": 0,</w:t>
      </w:r>
      <w:r>
        <w:rPr>
          <w:sz w:val="18"/>
        </w:rPr>
        <w:br w:type="textWrapping"/>
      </w:r>
      <w:r>
        <w:rPr>
          <w:sz w:val="18"/>
        </w:rPr>
        <w:t xml:space="preserve">                    "tax_rate": 0,</w:t>
      </w:r>
      <w:r>
        <w:rPr>
          <w:sz w:val="18"/>
        </w:rPr>
        <w:br w:type="textWrapping"/>
      </w:r>
      <w:r>
        <w:rPr>
          <w:sz w:val="18"/>
        </w:rPr>
        <w:t xml:space="preserve">                    "step_prices": [</w:t>
      </w:r>
      <w:r>
        <w:rPr>
          <w:sz w:val="18"/>
        </w:rPr>
        <w:br w:type="textWrapping"/>
      </w:r>
      <w:r>
        <w:rPr>
          <w:sz w:val="18"/>
        </w:rPr>
        <w:t xml:space="preserve">                        {</w:t>
      </w:r>
      <w:r>
        <w:rPr>
          <w:sz w:val="18"/>
        </w:rPr>
        <w:br w:type="textWrapping"/>
      </w:r>
      <w:r>
        <w:rPr>
          <w:sz w:val="18"/>
        </w:rPr>
        <w:t xml:space="preserve">                            "moq": 0,</w:t>
      </w:r>
      <w:r>
        <w:rPr>
          <w:sz w:val="18"/>
        </w:rPr>
        <w:br w:type="textWrapping"/>
      </w:r>
      <w:r>
        <w:rPr>
          <w:sz w:val="18"/>
        </w:rPr>
        <w:t xml:space="preserve">                            "price_with_tax":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"special_attr":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3</w:t>
      </w:r>
      <w:r>
        <w:rPr>
          <w:sz w:val="18"/>
        </w:rPr>
        <w:br w:type="textWrapping"/>
      </w:r>
      <w:r>
        <w:rPr>
          <w:sz w:val="18"/>
        </w:rPr>
        <w:t xml:space="preserve">    ],</w:t>
      </w:r>
      <w:r>
        <w:rPr>
          <w:sz w:val="18"/>
        </w:rPr>
        <w:br w:type="textWrapping"/>
      </w:r>
      <w:r>
        <w:rPr>
          <w:sz w:val="18"/>
        </w:rPr>
        <w:t xml:space="preserve">    "declaration": {</w:t>
      </w:r>
      <w:r>
        <w:rPr>
          <w:sz w:val="18"/>
        </w:rPr>
        <w:br w:type="textWrapping"/>
      </w:r>
      <w:r>
        <w:rPr>
          <w:sz w:val="18"/>
        </w:rPr>
        <w:t xml:space="preserve">        "customs_declaration_unit": "",</w:t>
      </w:r>
      <w:r>
        <w:rPr>
          <w:sz w:val="18"/>
        </w:rPr>
        <w:br w:type="textWrapping"/>
      </w:r>
      <w:r>
        <w:rPr>
          <w:sz w:val="18"/>
        </w:rPr>
        <w:t xml:space="preserve">        "customs_declaration_spec": "",</w:t>
      </w:r>
      <w:r>
        <w:rPr>
          <w:sz w:val="18"/>
        </w:rPr>
        <w:br w:type="textWrapping"/>
      </w:r>
      <w:r>
        <w:rPr>
          <w:sz w:val="18"/>
        </w:rPr>
        <w:t xml:space="preserve">        "customs_declaration_origin_produce": "",</w:t>
      </w:r>
      <w:r>
        <w:rPr>
          <w:sz w:val="18"/>
        </w:rPr>
        <w:br w:type="textWrapping"/>
      </w:r>
      <w:r>
        <w:rPr>
          <w:sz w:val="18"/>
        </w:rPr>
        <w:t xml:space="preserve">        "customs_declaration_inlands_source": "",</w:t>
      </w:r>
      <w:r>
        <w:rPr>
          <w:sz w:val="18"/>
        </w:rPr>
        <w:br w:type="textWrapping"/>
      </w:r>
      <w:r>
        <w:rPr>
          <w:sz w:val="18"/>
        </w:rPr>
        <w:t xml:space="preserve">        "customs_declaration_exempt": ""</w:t>
      </w:r>
      <w:r>
        <w:rPr>
          <w:sz w:val="18"/>
        </w:rPr>
        <w:br w:type="textWrapping"/>
      </w:r>
      <w:r>
        <w:rPr>
          <w:sz w:val="18"/>
        </w:rPr>
        <w:t xml:space="preserve">    },</w:t>
      </w:r>
      <w:r>
        <w:rPr>
          <w:sz w:val="18"/>
        </w:rPr>
        <w:br w:type="textWrapping"/>
      </w:r>
      <w:r>
        <w:rPr>
          <w:sz w:val="18"/>
        </w:rPr>
        <w:t xml:space="preserve">    "clearance": {</w:t>
      </w:r>
      <w:r>
        <w:rPr>
          <w:sz w:val="18"/>
        </w:rPr>
        <w:br w:type="textWrapping"/>
      </w:r>
      <w:r>
        <w:rPr>
          <w:sz w:val="18"/>
        </w:rPr>
        <w:t xml:space="preserve">        "customs_clearance_material": "",</w:t>
      </w:r>
      <w:r>
        <w:rPr>
          <w:sz w:val="18"/>
        </w:rPr>
        <w:br w:type="textWrapping"/>
      </w:r>
      <w:r>
        <w:rPr>
          <w:sz w:val="18"/>
        </w:rPr>
        <w:t xml:space="preserve">        "customs_clearance_usage": "",</w:t>
      </w:r>
      <w:r>
        <w:rPr>
          <w:sz w:val="18"/>
        </w:rPr>
        <w:br w:type="textWrapping"/>
      </w:r>
      <w:r>
        <w:rPr>
          <w:sz w:val="18"/>
        </w:rPr>
        <w:t xml:space="preserve">        "customs_clearance_internal_code": "",</w:t>
      </w:r>
      <w:r>
        <w:rPr>
          <w:sz w:val="18"/>
        </w:rPr>
        <w:br w:type="textWrapping"/>
      </w:r>
      <w:r>
        <w:rPr>
          <w:sz w:val="18"/>
        </w:rPr>
        <w:t xml:space="preserve">        "customs_clearance_preferential": 0,</w:t>
      </w:r>
      <w:r>
        <w:rPr>
          <w:sz w:val="18"/>
        </w:rPr>
        <w:br w:type="textWrapping"/>
      </w:r>
      <w:r>
        <w:rPr>
          <w:sz w:val="18"/>
        </w:rPr>
        <w:t xml:space="preserve">        "customs_clearance_brand_type": 0,</w:t>
      </w:r>
      <w:r>
        <w:rPr>
          <w:sz w:val="18"/>
        </w:rPr>
        <w:br w:type="textWrapping"/>
      </w:r>
      <w:r>
        <w:rPr>
          <w:sz w:val="18"/>
        </w:rPr>
        <w:t xml:space="preserve">        "customs_clearance_product_pattern": "",</w:t>
      </w:r>
      <w:r>
        <w:rPr>
          <w:sz w:val="18"/>
        </w:rPr>
        <w:br w:type="textWrapping"/>
      </w:r>
      <w:r>
        <w:rPr>
          <w:sz w:val="18"/>
        </w:rPr>
        <w:t xml:space="preserve">        "allocation_remark": "",</w:t>
      </w:r>
      <w:r>
        <w:rPr>
          <w:sz w:val="18"/>
        </w:rPr>
        <w:br w:type="textWrapping"/>
      </w:r>
      <w:r>
        <w:rPr>
          <w:sz w:val="18"/>
        </w:rPr>
        <w:t xml:space="preserve">        "weaving_mode": 0,</w:t>
      </w:r>
      <w:r>
        <w:rPr>
          <w:sz w:val="18"/>
        </w:rPr>
        <w:br w:type="textWrapping"/>
      </w:r>
      <w:r>
        <w:rPr>
          <w:sz w:val="18"/>
        </w:rPr>
        <w:t xml:space="preserve">        "customs_clearance_pic_url": ""</w:t>
      </w:r>
      <w:r>
        <w:rPr>
          <w:sz w:val="18"/>
        </w:rPr>
        <w:br w:type="textWrapping"/>
      </w:r>
      <w:r>
        <w:rPr>
          <w:sz w:val="18"/>
        </w:rPr>
        <w:t xml:space="preserve">    },</w:t>
      </w:r>
      <w:r>
        <w:rPr>
          <w:sz w:val="18"/>
        </w:rPr>
        <w:br w:type="textWrapping"/>
      </w:r>
      <w:r>
        <w:rPr>
          <w:sz w:val="18"/>
        </w:rPr>
        <w:t xml:space="preserve">    "aux_relation_list": [</w:t>
      </w:r>
      <w:r>
        <w:rPr>
          <w:sz w:val="18"/>
        </w:rPr>
        <w:br w:type="textWrapping"/>
      </w:r>
      <w:r>
        <w:rPr>
          <w:sz w:val="18"/>
        </w:rPr>
        <w:t xml:space="preserve">        {</w:t>
      </w:r>
      <w:r>
        <w:rPr>
          <w:sz w:val="18"/>
        </w:rPr>
        <w:br w:type="textWrapping"/>
      </w:r>
      <w:r>
        <w:rPr>
          <w:sz w:val="18"/>
        </w:rPr>
        <w:t xml:space="preserve">            "aux_sku": "AUX-GLUE-01",</w:t>
      </w:r>
      <w:r>
        <w:rPr>
          <w:sz w:val="18"/>
        </w:rPr>
        <w:br w:type="textWrapping"/>
      </w:r>
      <w:r>
        <w:rPr>
          <w:sz w:val="18"/>
        </w:rPr>
        <w:t xml:space="preserve">            "sku_qty": 1,</w:t>
      </w:r>
      <w:r>
        <w:rPr>
          <w:sz w:val="18"/>
        </w:rPr>
        <w:br w:type="textWrapping"/>
      </w:r>
      <w:r>
        <w:rPr>
          <w:sz w:val="18"/>
        </w:rPr>
        <w:t xml:space="preserve">            "aux_qty":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"spec_pack_list": [</w:t>
      </w:r>
      <w:r>
        <w:rPr>
          <w:sz w:val="18"/>
        </w:rPr>
        <w:br w:type="textWrapping"/>
      </w:r>
      <w:r>
        <w:rPr>
          <w:sz w:val="18"/>
        </w:rPr>
        <w:t xml:space="preserve">        {</w:t>
      </w:r>
      <w:r>
        <w:rPr>
          <w:sz w:val="18"/>
        </w:rPr>
        <w:br w:type="textWrapping"/>
      </w:r>
      <w:r>
        <w:rPr>
          <w:sz w:val="18"/>
        </w:rPr>
        <w:t xml:space="preserve">            "spec_title": "小箱包装",</w:t>
      </w:r>
      <w:r>
        <w:rPr>
          <w:sz w:val="18"/>
        </w:rPr>
        <w:br w:type="textWrapping"/>
      </w:r>
      <w:r>
        <w:rPr>
          <w:sz w:val="18"/>
        </w:rPr>
        <w:t xml:space="preserve">            "cg_box_pcs": 50,</w:t>
      </w:r>
      <w:r>
        <w:rPr>
          <w:sz w:val="18"/>
        </w:rPr>
        <w:br w:type="textWrapping"/>
      </w:r>
      <w:r>
        <w:rPr>
          <w:sz w:val="18"/>
        </w:rPr>
        <w:t xml:space="preserve">            "cg_box_length": "25.0",</w:t>
      </w:r>
      <w:r>
        <w:rPr>
          <w:sz w:val="18"/>
        </w:rPr>
        <w:br w:type="textWrapping"/>
      </w:r>
      <w:r>
        <w:rPr>
          <w:sz w:val="18"/>
        </w:rPr>
        <w:t xml:space="preserve">            "cg_box_width": "15.0",</w:t>
      </w:r>
      <w:r>
        <w:rPr>
          <w:sz w:val="18"/>
        </w:rPr>
        <w:br w:type="textWrapping"/>
      </w:r>
      <w:r>
        <w:rPr>
          <w:sz w:val="18"/>
        </w:rPr>
        <w:t xml:space="preserve">            "cg_box_height": "10.0",</w:t>
      </w:r>
      <w:r>
        <w:rPr>
          <w:sz w:val="18"/>
        </w:rPr>
        <w:br w:type="textWrapping"/>
      </w:r>
      <w:r>
        <w:rPr>
          <w:sz w:val="18"/>
        </w:rPr>
        <w:t xml:space="preserve">            "cg_package_length": "12.0",</w:t>
      </w:r>
      <w:r>
        <w:rPr>
          <w:sz w:val="18"/>
        </w:rPr>
        <w:br w:type="textWrapping"/>
      </w:r>
      <w:r>
        <w:rPr>
          <w:sz w:val="18"/>
        </w:rPr>
        <w:t xml:space="preserve">            "cg_package_width": "6.0",</w:t>
      </w:r>
      <w:r>
        <w:rPr>
          <w:sz w:val="18"/>
        </w:rPr>
        <w:br w:type="textWrapping"/>
      </w:r>
      <w:r>
        <w:rPr>
          <w:sz w:val="18"/>
        </w:rPr>
        <w:t xml:space="preserve">            "cg_package_height": "1.0",</w:t>
      </w:r>
      <w:r>
        <w:rPr>
          <w:sz w:val="18"/>
        </w:rPr>
        <w:br w:type="textWrapping"/>
      </w:r>
      <w:r>
        <w:rPr>
          <w:sz w:val="18"/>
        </w:rPr>
        <w:t xml:space="preserve">            "cg_box_weight": "6.0",</w:t>
      </w:r>
      <w:r>
        <w:rPr>
          <w:sz w:val="18"/>
        </w:rPr>
        <w:br w:type="textWrapping"/>
      </w:r>
      <w:r>
        <w:rPr>
          <w:sz w:val="18"/>
        </w:rPr>
        <w:t xml:space="preserve">            "cg_product_gross_weight": "25.0"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"id": "207663076879646721",</w:t>
      </w:r>
      <w:r>
        <w:rPr>
          <w:sz w:val="18"/>
        </w:rPr>
        <w:br w:type="textWrapping"/>
      </w:r>
      <w:r>
        <w:rPr>
          <w:sz w:val="18"/>
        </w:rPr>
        <w:t xml:space="preserve">            "val": "测试ceshi",</w:t>
      </w:r>
      <w:r>
        <w:rPr>
          <w:sz w:val="18"/>
        </w:rPr>
        <w:br w:type="textWrapping"/>
      </w:r>
      <w:r>
        <w:rPr>
          <w:sz w:val="18"/>
        </w:rPr>
        <w:t xml:space="preserve">            "character":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FBA4D7B">
      <w:pPr>
        <w:pStyle w:val="4"/>
      </w:pPr>
      <w:bookmarkStart w:id="1001" w:name="_Toc672"/>
      <w:r>
        <w:t>返回结果</w:t>
      </w:r>
      <w:bookmarkEnd w:id="1001"/>
    </w:p>
    <w:p w14:paraId="5D75C055">
      <w:r>
        <w:rPr>
          <w:sz w:val="18"/>
        </w:rPr>
        <w:t>Json Object</w:t>
      </w:r>
    </w:p>
    <w:p w14:paraId="6242F873">
      <w:pPr>
        <w:pStyle w:val="4"/>
      </w:pPr>
      <w:bookmarkStart w:id="1002" w:name="_Toc24245"/>
      <w:r>
        <w:t>返回成功示例</w:t>
      </w:r>
      <w:bookmarkEnd w:id="1002"/>
    </w:p>
    <w:p w14:paraId="7D1A2D0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"CCF38623-DE1A-004F-0961-90A6AF265013",</w:t>
      </w:r>
      <w:r>
        <w:rPr>
          <w:sz w:val="18"/>
        </w:rPr>
        <w:br w:type="textWrapping"/>
      </w:r>
      <w:r>
        <w:rPr>
          <w:sz w:val="18"/>
        </w:rPr>
        <w:t xml:space="preserve">    "response_time": "2021-11-11 11:14:33",</w:t>
      </w:r>
      <w:r>
        <w:rPr>
          <w:sz w:val="18"/>
        </w:rPr>
        <w:br w:type="textWrapping"/>
      </w:r>
      <w:r>
        <w:rPr>
          <w:sz w:val="18"/>
        </w:rPr>
        <w:t xml:space="preserve">    "data": {</w:t>
      </w:r>
      <w:r>
        <w:rPr>
          <w:sz w:val="18"/>
        </w:rPr>
        <w:br w:type="textWrapping"/>
      </w:r>
      <w:r>
        <w:rPr>
          <w:sz w:val="18"/>
        </w:rPr>
        <w:t xml:space="preserve">        "product_id": 1010,</w:t>
      </w:r>
      <w:r>
        <w:rPr>
          <w:sz w:val="18"/>
        </w:rPr>
        <w:br w:type="textWrapping"/>
      </w:r>
      <w:r>
        <w:rPr>
          <w:sz w:val="18"/>
        </w:rPr>
        <w:tab/>
      </w:r>
      <w:r>
        <w:rPr>
          <w:sz w:val="18"/>
        </w:rPr>
        <w:t xml:space="preserve">    "sku": "SKU2986DFA1",</w:t>
      </w:r>
      <w:r>
        <w:rPr>
          <w:sz w:val="18"/>
        </w:rPr>
        <w:br w:type="textWrapping"/>
      </w:r>
      <w:r>
        <w:rPr>
          <w:sz w:val="18"/>
        </w:rPr>
        <w:tab/>
      </w:r>
      <w:r>
        <w:rPr>
          <w:sz w:val="18"/>
        </w:rPr>
        <w:t xml:space="preserve">    "sku_identifier": "SKU2986DFA1"</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D9B5C98">
      <w:pPr>
        <w:pStyle w:val="4"/>
      </w:pPr>
      <w:bookmarkStart w:id="1003" w:name="_Toc12558"/>
      <w:r>
        <w:t>返回失败示例</w:t>
      </w:r>
      <w:bookmarkEnd w:id="1003"/>
    </w:p>
    <w:p w14:paraId="06E3EB48">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"is_primary不能为空 [请求码:4B70FE]",</w:t>
      </w:r>
      <w:r>
        <w:rPr>
          <w:sz w:val="18"/>
        </w:rPr>
        <w:br w:type="textWrapping"/>
      </w:r>
      <w:r>
        <w:rPr>
          <w:sz w:val="18"/>
        </w:rPr>
        <w:t xml:space="preserve">    "request_id": "D00AB182-BC9B-4859-854E-BEFCE2C1411C",</w:t>
      </w:r>
      <w:r>
        <w:rPr>
          <w:sz w:val="18"/>
        </w:rPr>
        <w:br w:type="textWrapping"/>
      </w:r>
      <w:r>
        <w:rPr>
          <w:sz w:val="18"/>
        </w:rPr>
        <w:t xml:space="preserve">    "response_time": "2021-11-11 11:01:13",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F894AA5">
      <w:r>
        <w:rPr>
          <w:sz w:val="18"/>
        </w:rPr>
        <w:t>---</w:t>
      </w:r>
    </w:p>
    <w:p w14:paraId="5C042DEE">
      <w:pPr>
        <w:pStyle w:val="4"/>
      </w:pPr>
      <w:bookmarkStart w:id="1004" w:name="_Toc26855"/>
      <w:r>
        <w:t>查询产品属性列表</w:t>
      </w:r>
      <w:bookmarkEnd w:id="1004"/>
    </w:p>
    <w:p w14:paraId="118078C0">
      <w:r>
        <w:rPr>
          <w:sz w:val="18"/>
        </w:rPr>
        <w:t>- Source path: docs/Product/attributeList</w:t>
      </w:r>
      <w:r>
        <w:rPr>
          <w:sz w:val="18"/>
        </w:rPr>
        <w:br w:type="textWrapping"/>
      </w:r>
      <w:r>
        <w:rPr>
          <w:sz w:val="18"/>
        </w:rPr>
        <w:t>- Source URL: https://apidoc.lingxing.com/docs/Product/attributeList.md</w:t>
      </w:r>
    </w:p>
    <w:p w14:paraId="27E3676C">
      <w:r>
        <w:rPr>
          <w:sz w:val="18"/>
        </w:rPr>
        <w:t># 查询产品属性列表</w:t>
      </w:r>
    </w:p>
    <w:p w14:paraId="3B948F7C">
      <w:pPr>
        <w:pStyle w:val="4"/>
      </w:pPr>
      <w:bookmarkStart w:id="1005" w:name="_Toc19614"/>
      <w:r>
        <w:t>接口信息</w:t>
      </w:r>
      <w:bookmarkEnd w:id="1005"/>
    </w:p>
    <w:p w14:paraId="43E59A07">
      <w:pPr>
        <w:pStyle w:val="4"/>
      </w:pPr>
      <w:bookmarkStart w:id="1006" w:name="_Toc30695"/>
      <w:r>
        <w:t>请求参数</w:t>
      </w:r>
      <w:bookmarkEnd w:id="1006"/>
    </w:p>
    <w:p w14:paraId="6FDBF65B">
      <w:pPr>
        <w:pStyle w:val="4"/>
      </w:pPr>
      <w:bookmarkStart w:id="1007" w:name="_Toc18990"/>
      <w:r>
        <w:t>请求示例</w:t>
      </w:r>
      <w:bookmarkEnd w:id="1007"/>
    </w:p>
    <w:p w14:paraId="2F67303C">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0D079F66">
      <w:pPr>
        <w:pStyle w:val="4"/>
      </w:pPr>
      <w:bookmarkStart w:id="1008" w:name="_Toc4259"/>
      <w:r>
        <w:t>返回结果</w:t>
      </w:r>
      <w:bookmarkEnd w:id="1008"/>
    </w:p>
    <w:p w14:paraId="3A610778">
      <w:r>
        <w:rPr>
          <w:sz w:val="18"/>
        </w:rPr>
        <w:t>Json Object</w:t>
      </w:r>
    </w:p>
    <w:p w14:paraId="675CF040">
      <w:pPr>
        <w:pStyle w:val="4"/>
      </w:pPr>
      <w:bookmarkStart w:id="1009" w:name="_Toc30488"/>
      <w:r>
        <w:t>返回成功示例</w:t>
      </w:r>
      <w:bookmarkEnd w:id="1009"/>
    </w:p>
    <w:p w14:paraId="3A9A040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"4CFE0142-B0FD-B840-3B3A-42997D251F97",</w:t>
      </w:r>
      <w:r>
        <w:rPr>
          <w:sz w:val="18"/>
        </w:rPr>
        <w:br w:type="textWrapping"/>
      </w:r>
      <w:r>
        <w:rPr>
          <w:sz w:val="18"/>
        </w:rPr>
        <w:t xml:space="preserve">    "response_time": "2023-07-20 14:14:10",</w:t>
      </w:r>
      <w:r>
        <w:rPr>
          <w:sz w:val="18"/>
        </w:rPr>
        <w:br w:type="textWrapping"/>
      </w:r>
      <w:r>
        <w:rPr>
          <w:sz w:val="18"/>
        </w:rPr>
        <w:t xml:space="preserve">    "data": {</w:t>
      </w:r>
      <w:r>
        <w:rPr>
          <w:sz w:val="18"/>
        </w:rPr>
        <w:br w:type="textWrapping"/>
      </w:r>
      <w:r>
        <w:rPr>
          <w:sz w:val="18"/>
        </w:rPr>
        <w:t xml:space="preserve">        "total": 589,</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"pa_id": 713,</w:t>
      </w:r>
      <w:r>
        <w:rPr>
          <w:sz w:val="18"/>
        </w:rPr>
        <w:br w:type="textWrapping"/>
      </w:r>
      <w:r>
        <w:rPr>
          <w:sz w:val="18"/>
        </w:rPr>
        <w:t xml:space="preserve">                "attr_name": "属性16892",</w:t>
      </w:r>
      <w:r>
        <w:rPr>
          <w:sz w:val="18"/>
        </w:rPr>
        <w:br w:type="textWrapping"/>
      </w:r>
      <w:r>
        <w:rPr>
          <w:sz w:val="18"/>
        </w:rPr>
        <w:t xml:space="preserve">                "create_time": "2021-07-13 21:43:01",</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"pai_id": 1340,</w:t>
      </w:r>
      <w:r>
        <w:rPr>
          <w:sz w:val="18"/>
        </w:rPr>
        <w:br w:type="textWrapping"/>
      </w:r>
      <w:r>
        <w:rPr>
          <w:sz w:val="18"/>
        </w:rPr>
        <w:t xml:space="preserve">                        "pa_id": 713,</w:t>
      </w:r>
      <w:r>
        <w:rPr>
          <w:sz w:val="18"/>
        </w:rPr>
        <w:br w:type="textWrapping"/>
      </w:r>
      <w:r>
        <w:rPr>
          <w:sz w:val="18"/>
        </w:rPr>
        <w:t xml:space="preserve">                        "attr_value": "属性值845722",</w:t>
      </w:r>
      <w:r>
        <w:rPr>
          <w:sz w:val="18"/>
        </w:rPr>
        <w:br w:type="textWrapping"/>
      </w:r>
      <w:r>
        <w:rPr>
          <w:sz w:val="18"/>
        </w:rPr>
        <w:t xml:space="preserve">                        "create_time": "2021-07-13 21:43:01"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96E4FB5">
      <w:r>
        <w:rPr>
          <w:sz w:val="18"/>
        </w:rPr>
        <w:t>---</w:t>
      </w:r>
    </w:p>
    <w:p w14:paraId="35334FD1">
      <w:pPr>
        <w:pStyle w:val="4"/>
      </w:pPr>
      <w:bookmarkStart w:id="1010" w:name="_Toc9116"/>
      <w:r>
        <w:t>添加/编辑产品属性</w:t>
      </w:r>
      <w:bookmarkEnd w:id="1010"/>
    </w:p>
    <w:p w14:paraId="7EA9B8E7">
      <w:r>
        <w:rPr>
          <w:sz w:val="18"/>
        </w:rPr>
        <w:t>- Source path: docs/Product/attributeSet</w:t>
      </w:r>
      <w:r>
        <w:rPr>
          <w:sz w:val="18"/>
        </w:rPr>
        <w:br w:type="textWrapping"/>
      </w:r>
      <w:r>
        <w:rPr>
          <w:sz w:val="18"/>
        </w:rPr>
        <w:t>- Source URL: https://apidoc.lingxing.com/docs/Product/attributeSet.md</w:t>
      </w:r>
    </w:p>
    <w:p w14:paraId="6EC195C1">
      <w:r>
        <w:rPr>
          <w:sz w:val="18"/>
        </w:rPr>
        <w:t># 添加 / 编辑产品属性</w:t>
      </w:r>
    </w:p>
    <w:p w14:paraId="734689E8">
      <w:r>
        <w:rPr>
          <w:sz w:val="18"/>
        </w:rPr>
        <w:t xml:space="preserve">&gt;1、接口对属性数据为覆盖式操作，入参属性值会全量覆盖系统里已存在属性内容  </w:t>
      </w:r>
      <w:r>
        <w:rPr>
          <w:sz w:val="18"/>
        </w:rPr>
        <w:br w:type="textWrapping"/>
      </w:r>
      <w:r>
        <w:rPr>
          <w:sz w:val="18"/>
        </w:rPr>
        <w:t xml:space="preserve">&gt;2、属性值有关联SPU的情况下，不允许对该属性值有编辑、删除操作  </w:t>
      </w:r>
      <w:r>
        <w:rPr>
          <w:sz w:val="18"/>
        </w:rPr>
        <w:br w:type="textWrapping"/>
      </w:r>
      <w:r>
        <w:rPr>
          <w:sz w:val="18"/>
        </w:rPr>
        <w:t xml:space="preserve">&gt;3、如需对已存在属性新增属性值，入参为：该属性下已存在属性值 + 新增属性值  </w:t>
      </w:r>
      <w:r>
        <w:rPr>
          <w:sz w:val="18"/>
        </w:rPr>
        <w:br w:type="textWrapping"/>
      </w:r>
      <w:r>
        <w:rPr>
          <w:sz w:val="18"/>
        </w:rPr>
        <w:t>&gt;4、如 pa_id 与 pai_id 都不传，视为新增属性</w:t>
      </w:r>
    </w:p>
    <w:p w14:paraId="2166F9F0">
      <w:pPr>
        <w:pStyle w:val="4"/>
      </w:pPr>
      <w:bookmarkStart w:id="1011" w:name="_Toc11267"/>
      <w:r>
        <w:t>接口信息</w:t>
      </w:r>
      <w:bookmarkEnd w:id="1011"/>
    </w:p>
    <w:p w14:paraId="57D6466B">
      <w:pPr>
        <w:pStyle w:val="4"/>
      </w:pPr>
      <w:bookmarkStart w:id="1012" w:name="_Toc7386"/>
      <w:r>
        <w:t>请求参数</w:t>
      </w:r>
      <w:bookmarkEnd w:id="1012"/>
    </w:p>
    <w:p w14:paraId="06D3B52B">
      <w:pPr>
        <w:pStyle w:val="4"/>
      </w:pPr>
      <w:bookmarkStart w:id="1013" w:name="_Toc623"/>
      <w:r>
        <w:t>请求示例</w:t>
      </w:r>
      <w:bookmarkEnd w:id="1013"/>
    </w:p>
    <w:p w14:paraId="3A77F471">
      <w:r>
        <w:rPr>
          <w:sz w:val="18"/>
        </w:rPr>
        <w:t>```</w:t>
      </w:r>
      <w:r>
        <w:rPr>
          <w:sz w:val="18"/>
        </w:rPr>
        <w:br w:type="textWrapping"/>
      </w:r>
      <w:r>
        <w:rPr>
          <w:sz w:val="18"/>
        </w:rPr>
        <w:t>{</w:t>
      </w:r>
      <w:r>
        <w:rPr>
          <w:sz w:val="18"/>
        </w:rPr>
        <w:br w:type="textWrapping"/>
      </w:r>
      <w:r>
        <w:rPr>
          <w:sz w:val="18"/>
        </w:rPr>
        <w:t xml:space="preserve">    "pa_id": 1,</w:t>
      </w:r>
      <w:r>
        <w:rPr>
          <w:sz w:val="18"/>
        </w:rPr>
        <w:br w:type="textWrapping"/>
      </w:r>
      <w:r>
        <w:rPr>
          <w:sz w:val="18"/>
        </w:rPr>
        <w:t xml:space="preserve">    "attr_name": "颜色",</w:t>
      </w:r>
      <w:r>
        <w:rPr>
          <w:sz w:val="18"/>
        </w:rPr>
        <w:br w:type="textWrapping"/>
      </w:r>
      <w:r>
        <w:rPr>
          <w:sz w:val="18"/>
        </w:rPr>
        <w:t xml:space="preserve">    "attr_values": [{</w:t>
      </w:r>
      <w:r>
        <w:rPr>
          <w:sz w:val="18"/>
        </w:rPr>
        <w:br w:type="textWrapping"/>
      </w:r>
      <w:r>
        <w:rPr>
          <w:sz w:val="18"/>
        </w:rPr>
        <w:t xml:space="preserve">        "pai_id": 12,</w:t>
      </w:r>
      <w:r>
        <w:rPr>
          <w:sz w:val="18"/>
        </w:rPr>
        <w:br w:type="textWrapping"/>
      </w:r>
      <w:r>
        <w:rPr>
          <w:sz w:val="18"/>
        </w:rPr>
        <w:t xml:space="preserve">        "attr_value": "白色"</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F3EC146">
      <w:pPr>
        <w:pStyle w:val="4"/>
      </w:pPr>
      <w:bookmarkStart w:id="1014" w:name="_Toc8465"/>
      <w:r>
        <w:t>返回结果</w:t>
      </w:r>
      <w:bookmarkEnd w:id="1014"/>
    </w:p>
    <w:p w14:paraId="44260A40">
      <w:r>
        <w:rPr>
          <w:sz w:val="18"/>
        </w:rPr>
        <w:t>Json Object</w:t>
      </w:r>
    </w:p>
    <w:p w14:paraId="17771C08">
      <w:pPr>
        <w:pStyle w:val="4"/>
      </w:pPr>
      <w:bookmarkStart w:id="1015" w:name="_Toc12278"/>
      <w:r>
        <w:t>返回成功示例</w:t>
      </w:r>
      <w:bookmarkEnd w:id="1015"/>
    </w:p>
    <w:p w14:paraId="2A7332A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"8D680B8B-3C6F-3E16-F055-73DC70EAD977",</w:t>
      </w:r>
      <w:r>
        <w:rPr>
          <w:sz w:val="18"/>
        </w:rPr>
        <w:br w:type="textWrapping"/>
      </w:r>
      <w:r>
        <w:rPr>
          <w:sz w:val="18"/>
        </w:rPr>
        <w:t xml:space="preserve">    "response_time": "2024-07-29 15:35:49",</w:t>
      </w:r>
      <w:r>
        <w:rPr>
          <w:sz w:val="18"/>
        </w:rPr>
        <w:br w:type="textWrapping"/>
      </w:r>
      <w:r>
        <w:rPr>
          <w:sz w:val="18"/>
        </w:rPr>
        <w:t xml:space="preserve">    "data": [</w:t>
      </w:r>
      <w:r>
        <w:rPr>
          <w:sz w:val="18"/>
        </w:rPr>
        <w:br w:type="textWrapping"/>
      </w:r>
      <w:r>
        <w:rPr>
          <w:sz w:val="18"/>
        </w:rPr>
        <w:t xml:space="preserve">    </w:t>
      </w:r>
      <w:r>
        <w:rPr>
          <w:sz w:val="18"/>
        </w:rPr>
        <w:tab/>
      </w:r>
      <w:r>
        <w:rPr>
          <w:sz w:val="18"/>
        </w:rPr>
        <w:t>{</w:t>
      </w:r>
      <w:r>
        <w:rPr>
          <w:sz w:val="18"/>
        </w:rPr>
        <w:br w:type="textWrapping"/>
      </w:r>
      <w:r>
        <w:rPr>
          <w:sz w:val="18"/>
        </w:rPr>
        <w:t xml:space="preserve">    </w:t>
      </w:r>
      <w:r>
        <w:rPr>
          <w:sz w:val="18"/>
        </w:rPr>
        <w:tab/>
      </w:r>
      <w:r>
        <w:rPr>
          <w:sz w:val="18"/>
        </w:rPr>
        <w:tab/>
      </w:r>
      <w:r>
        <w:rPr>
          <w:sz w:val="18"/>
        </w:rPr>
        <w:t>"pa_id": 100,</w:t>
      </w:r>
      <w:r>
        <w:rPr>
          <w:sz w:val="18"/>
        </w:rPr>
        <w:br w:type="textWrapping"/>
      </w:r>
      <w:r>
        <w:rPr>
          <w:sz w:val="18"/>
        </w:rPr>
        <w:t xml:space="preserve">    </w:t>
      </w:r>
      <w:r>
        <w:rPr>
          <w:sz w:val="18"/>
        </w:rPr>
        <w:tab/>
      </w:r>
      <w:r>
        <w:rPr>
          <w:sz w:val="18"/>
        </w:rPr>
        <w:tab/>
      </w:r>
      <w:r>
        <w:rPr>
          <w:sz w:val="18"/>
        </w:rPr>
        <w:t>"pai_id": 1000</w:t>
      </w:r>
      <w:r>
        <w:rPr>
          <w:sz w:val="18"/>
        </w:rPr>
        <w:br w:type="textWrapping"/>
      </w:r>
      <w:r>
        <w:rPr>
          <w:sz w:val="18"/>
        </w:rPr>
        <w:t xml:space="preserve">    </w:t>
      </w:r>
      <w:r>
        <w:rPr>
          <w:sz w:val="18"/>
        </w:rPr>
        <w:tab/>
      </w:r>
      <w:r>
        <w:rPr>
          <w:sz w:val="18"/>
        </w:rPr>
        <w:t>}</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CB59DE9">
      <w:pPr>
        <w:pStyle w:val="4"/>
      </w:pPr>
      <w:bookmarkStart w:id="1016" w:name="_Toc30741"/>
      <w:r>
        <w:t>返回失败示例</w:t>
      </w:r>
      <w:bookmarkEnd w:id="1016"/>
    </w:p>
    <w:p w14:paraId="20B15B81">
      <w:r>
        <w:rPr>
          <w:sz w:val="18"/>
        </w:rPr>
        <w:t>```</w:t>
      </w:r>
      <w:r>
        <w:rPr>
          <w:sz w:val="18"/>
        </w:rPr>
        <w:br w:type="textWrapping"/>
      </w:r>
      <w:r>
        <w:rPr>
          <w:sz w:val="18"/>
        </w:rPr>
        <w:t>{</w:t>
      </w:r>
      <w:r>
        <w:rPr>
          <w:sz w:val="18"/>
        </w:rPr>
        <w:br w:type="textWrapping"/>
      </w:r>
      <w:r>
        <w:rPr>
          <w:sz w:val="18"/>
        </w:rPr>
        <w:t xml:space="preserve">    "code": 301000,</w:t>
      </w:r>
      <w:r>
        <w:rPr>
          <w:sz w:val="18"/>
        </w:rPr>
        <w:br w:type="textWrapping"/>
      </w:r>
      <w:r>
        <w:rPr>
          <w:sz w:val="18"/>
        </w:rPr>
        <w:t xml:space="preserve">    "message": "",</w:t>
      </w:r>
      <w:r>
        <w:rPr>
          <w:sz w:val="18"/>
        </w:rPr>
        <w:br w:type="textWrapping"/>
      </w:r>
      <w:r>
        <w:rPr>
          <w:sz w:val="18"/>
        </w:rPr>
        <w:t xml:space="preserve">    "error_details": "错误：属性已存在 [请求码:081827]",</w:t>
      </w:r>
      <w:r>
        <w:rPr>
          <w:sz w:val="18"/>
        </w:rPr>
        <w:br w:type="textWrapping"/>
      </w:r>
      <w:r>
        <w:rPr>
          <w:sz w:val="18"/>
        </w:rPr>
        <w:t xml:space="preserve">    "request_id": "46C01A56-D622-55C3-1973-63ABDA2F12F8",</w:t>
      </w:r>
      <w:r>
        <w:rPr>
          <w:sz w:val="18"/>
        </w:rPr>
        <w:br w:type="textWrapping"/>
      </w:r>
      <w:r>
        <w:rPr>
          <w:sz w:val="18"/>
        </w:rPr>
        <w:t xml:space="preserve">    "response_time": "2024-07-29 15:37:22",</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4EE975E">
      <w:r>
        <w:rPr>
          <w:sz w:val="18"/>
        </w:rPr>
        <w:t>---</w:t>
      </w:r>
    </w:p>
    <w:p w14:paraId="6C38C70C">
      <w:pPr>
        <w:pStyle w:val="4"/>
      </w:pPr>
      <w:bookmarkStart w:id="1017" w:name="_Toc25024"/>
      <w:r>
        <w:t>查询多属性产品列表</w:t>
      </w:r>
      <w:bookmarkEnd w:id="1017"/>
    </w:p>
    <w:p w14:paraId="334C4683">
      <w:r>
        <w:rPr>
          <w:sz w:val="18"/>
        </w:rPr>
        <w:t>- Source path: docs/Product/spuList</w:t>
      </w:r>
      <w:r>
        <w:rPr>
          <w:sz w:val="18"/>
        </w:rPr>
        <w:br w:type="textWrapping"/>
      </w:r>
      <w:r>
        <w:rPr>
          <w:sz w:val="18"/>
        </w:rPr>
        <w:t>- Source URL: https://apidoc.lingxing.com/docs/Product/spuList.md</w:t>
      </w:r>
    </w:p>
    <w:p w14:paraId="632E3BA0">
      <w:r>
        <w:rPr>
          <w:sz w:val="18"/>
        </w:rPr>
        <w:t># 查询多属性产品列表</w:t>
      </w:r>
    </w:p>
    <w:p w14:paraId="3A522AC9">
      <w:pPr>
        <w:pStyle w:val="4"/>
      </w:pPr>
      <w:bookmarkStart w:id="1018" w:name="_Toc15705"/>
      <w:r>
        <w:t>接口信息</w:t>
      </w:r>
      <w:bookmarkEnd w:id="1018"/>
    </w:p>
    <w:p w14:paraId="5627C3D2">
      <w:pPr>
        <w:pStyle w:val="4"/>
      </w:pPr>
      <w:bookmarkStart w:id="1019" w:name="_Toc1205"/>
      <w:r>
        <w:t>请求参数</w:t>
      </w:r>
      <w:bookmarkEnd w:id="1019"/>
    </w:p>
    <w:p w14:paraId="076ECD19">
      <w:pPr>
        <w:pStyle w:val="4"/>
      </w:pPr>
      <w:bookmarkStart w:id="1020" w:name="_Toc6062"/>
      <w:r>
        <w:t>请求示例</w:t>
      </w:r>
      <w:bookmarkEnd w:id="1020"/>
    </w:p>
    <w:p w14:paraId="33E4BF95">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763FB2A1">
      <w:pPr>
        <w:pStyle w:val="4"/>
      </w:pPr>
      <w:bookmarkStart w:id="1021" w:name="_Toc19612"/>
      <w:r>
        <w:t>返回结果</w:t>
      </w:r>
      <w:bookmarkEnd w:id="1021"/>
    </w:p>
    <w:p w14:paraId="608ACEB0">
      <w:r>
        <w:rPr>
          <w:sz w:val="18"/>
        </w:rPr>
        <w:t>Json Object</w:t>
      </w:r>
    </w:p>
    <w:p w14:paraId="71F0F4FB">
      <w:pPr>
        <w:pStyle w:val="4"/>
      </w:pPr>
      <w:bookmarkStart w:id="1022" w:name="_Toc12290"/>
      <w:r>
        <w:t>返回成功示例</w:t>
      </w:r>
      <w:bookmarkEnd w:id="1022"/>
    </w:p>
    <w:p w14:paraId="2161D30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"68E5504B-B027-72D4-336B-0A59825AC259",</w:t>
      </w:r>
      <w:r>
        <w:rPr>
          <w:sz w:val="18"/>
        </w:rPr>
        <w:br w:type="textWrapping"/>
      </w:r>
      <w:r>
        <w:rPr>
          <w:sz w:val="18"/>
        </w:rPr>
        <w:t xml:space="preserve">    "response_time": "2022-09-13 15:04:37",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"ps_id": 1,</w:t>
      </w:r>
      <w:r>
        <w:rPr>
          <w:sz w:val="18"/>
        </w:rPr>
        <w:br w:type="textWrapping"/>
      </w:r>
      <w:r>
        <w:rPr>
          <w:sz w:val="18"/>
        </w:rPr>
        <w:t xml:space="preserve">            "spu": "spu-0001",</w:t>
      </w:r>
      <w:r>
        <w:rPr>
          <w:sz w:val="18"/>
        </w:rPr>
        <w:br w:type="textWrapping"/>
      </w:r>
      <w:r>
        <w:rPr>
          <w:sz w:val="18"/>
        </w:rPr>
        <w:t xml:space="preserve">            "spu_name": "spu-0001",</w:t>
      </w:r>
      <w:r>
        <w:rPr>
          <w:sz w:val="18"/>
        </w:rPr>
        <w:br w:type="textWrapping"/>
      </w:r>
      <w:r>
        <w:rPr>
          <w:sz w:val="18"/>
        </w:rPr>
        <w:t xml:space="preserve">            "model": "1",</w:t>
      </w:r>
      <w:r>
        <w:rPr>
          <w:sz w:val="18"/>
        </w:rPr>
        <w:br w:type="textWrapping"/>
      </w:r>
      <w:r>
        <w:rPr>
          <w:sz w:val="18"/>
        </w:rPr>
        <w:t xml:space="preserve">            "cid": 1275,</w:t>
      </w:r>
      <w:r>
        <w:rPr>
          <w:sz w:val="18"/>
        </w:rPr>
        <w:br w:type="textWrapping"/>
      </w:r>
      <w:r>
        <w:rPr>
          <w:sz w:val="18"/>
        </w:rPr>
        <w:t xml:space="preserve">            "bid": 1012,</w:t>
      </w:r>
      <w:r>
        <w:rPr>
          <w:sz w:val="18"/>
        </w:rPr>
        <w:br w:type="textWrapping"/>
      </w:r>
      <w:r>
        <w:rPr>
          <w:sz w:val="18"/>
        </w:rPr>
        <w:t xml:space="preserve">            "developer_uid": 10397585,</w:t>
      </w:r>
      <w:r>
        <w:rPr>
          <w:sz w:val="18"/>
        </w:rPr>
        <w:br w:type="textWrapping"/>
      </w:r>
      <w:r>
        <w:rPr>
          <w:sz w:val="18"/>
        </w:rPr>
        <w:t xml:space="preserve">            "cg_uid": 10317902,</w:t>
      </w:r>
      <w:r>
        <w:rPr>
          <w:sz w:val="18"/>
        </w:rPr>
        <w:br w:type="textWrapping"/>
      </w:r>
      <w:r>
        <w:rPr>
          <w:sz w:val="18"/>
        </w:rPr>
        <w:t xml:space="preserve">            "cg_price": "11.000000",</w:t>
      </w:r>
      <w:r>
        <w:rPr>
          <w:sz w:val="18"/>
        </w:rPr>
        <w:br w:type="textWrapping"/>
      </w:r>
      <w:r>
        <w:rPr>
          <w:sz w:val="18"/>
        </w:rPr>
        <w:t xml:space="preserve">            "purchase_remark": "1111",</w:t>
      </w:r>
      <w:r>
        <w:rPr>
          <w:sz w:val="18"/>
        </w:rPr>
        <w:br w:type="textWrapping"/>
      </w:r>
      <w:r>
        <w:rPr>
          <w:sz w:val="18"/>
        </w:rPr>
        <w:t xml:space="preserve">            "cg_delivery": 1,</w:t>
      </w:r>
      <w:r>
        <w:rPr>
          <w:sz w:val="18"/>
        </w:rPr>
        <w:br w:type="textWrapping"/>
      </w:r>
      <w:r>
        <w:rPr>
          <w:sz w:val="18"/>
        </w:rPr>
        <w:t xml:space="preserve">            "create_uid": 10319730,</w:t>
      </w:r>
      <w:r>
        <w:rPr>
          <w:sz w:val="18"/>
        </w:rPr>
        <w:br w:type="textWrapping"/>
      </w:r>
      <w:r>
        <w:rPr>
          <w:sz w:val="18"/>
        </w:rPr>
        <w:t xml:space="preserve">            "create_time": "2022-07-14 17:47:18",</w:t>
      </w:r>
      <w:r>
        <w:rPr>
          <w:sz w:val="18"/>
        </w:rPr>
        <w:br w:type="textWrapping"/>
      </w:r>
      <w:r>
        <w:rPr>
          <w:sz w:val="18"/>
        </w:rPr>
        <w:t xml:space="preserve">            "status":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66</w:t>
      </w:r>
      <w:r>
        <w:rPr>
          <w:sz w:val="18"/>
        </w:rPr>
        <w:br w:type="textWrapping"/>
      </w:r>
      <w:r>
        <w:rPr>
          <w:sz w:val="18"/>
        </w:rPr>
        <w:t>}</w:t>
      </w:r>
      <w:r>
        <w:rPr>
          <w:sz w:val="18"/>
        </w:rPr>
        <w:br w:type="textWrapping"/>
      </w:r>
      <w:r>
        <w:rPr>
          <w:sz w:val="18"/>
        </w:rPr>
        <w:t>```</w:t>
      </w:r>
    </w:p>
    <w:p w14:paraId="7CE6EBBE">
      <w:r>
        <w:rPr>
          <w:sz w:val="18"/>
        </w:rPr>
        <w:t>---</w:t>
      </w:r>
    </w:p>
    <w:p w14:paraId="14C0B4BA">
      <w:pPr>
        <w:pStyle w:val="4"/>
      </w:pPr>
      <w:bookmarkStart w:id="1023" w:name="_Toc8819"/>
      <w:r>
        <w:t>查询多属性产品详情</w:t>
      </w:r>
      <w:bookmarkEnd w:id="1023"/>
    </w:p>
    <w:p w14:paraId="5907F72C">
      <w:r>
        <w:rPr>
          <w:sz w:val="18"/>
        </w:rPr>
        <w:t>- Source path: docs/Product/spuInfo</w:t>
      </w:r>
      <w:r>
        <w:rPr>
          <w:sz w:val="18"/>
        </w:rPr>
        <w:br w:type="textWrapping"/>
      </w:r>
      <w:r>
        <w:rPr>
          <w:sz w:val="18"/>
        </w:rPr>
        <w:t>- Source URL: https://apidoc.lingxing.com/docs/Product/spuInfo.md</w:t>
      </w:r>
    </w:p>
    <w:p w14:paraId="071ABC69">
      <w:r>
        <w:rPr>
          <w:sz w:val="18"/>
        </w:rPr>
        <w:t># 查询多属性产品详情</w:t>
      </w:r>
    </w:p>
    <w:p w14:paraId="7B2AEA3C">
      <w:pPr>
        <w:pStyle w:val="4"/>
      </w:pPr>
      <w:bookmarkStart w:id="1024" w:name="_Toc19365"/>
      <w:r>
        <w:t>接口信息</w:t>
      </w:r>
      <w:bookmarkEnd w:id="1024"/>
    </w:p>
    <w:p w14:paraId="02C61A94">
      <w:pPr>
        <w:pStyle w:val="4"/>
      </w:pPr>
      <w:bookmarkStart w:id="1025" w:name="_Toc2857"/>
      <w:r>
        <w:t>请求参数</w:t>
      </w:r>
      <w:bookmarkEnd w:id="1025"/>
    </w:p>
    <w:p w14:paraId="30B3A085">
      <w:pPr>
        <w:pStyle w:val="4"/>
      </w:pPr>
      <w:bookmarkStart w:id="1026" w:name="_Toc9538"/>
      <w:r>
        <w:t>请求示例</w:t>
      </w:r>
      <w:bookmarkEnd w:id="1026"/>
    </w:p>
    <w:p w14:paraId="5AB33267">
      <w:r>
        <w:rPr>
          <w:sz w:val="18"/>
        </w:rPr>
        <w:t>```</w:t>
      </w:r>
      <w:r>
        <w:rPr>
          <w:sz w:val="18"/>
        </w:rPr>
        <w:br w:type="textWrapping"/>
      </w:r>
      <w:r>
        <w:rPr>
          <w:sz w:val="18"/>
        </w:rPr>
        <w:t>{</w:t>
      </w:r>
      <w:r>
        <w:rPr>
          <w:sz w:val="18"/>
        </w:rPr>
        <w:br w:type="textWrapping"/>
      </w:r>
      <w:r>
        <w:rPr>
          <w:sz w:val="18"/>
        </w:rPr>
        <w:t xml:space="preserve">    "ps_id": 1,</w:t>
      </w:r>
      <w:r>
        <w:rPr>
          <w:sz w:val="18"/>
        </w:rPr>
        <w:br w:type="textWrapping"/>
      </w:r>
      <w:r>
        <w:rPr>
          <w:sz w:val="18"/>
        </w:rPr>
        <w:t xml:space="preserve">    "spu": "spu"</w:t>
      </w:r>
      <w:r>
        <w:rPr>
          <w:sz w:val="18"/>
        </w:rPr>
        <w:br w:type="textWrapping"/>
      </w:r>
      <w:r>
        <w:rPr>
          <w:sz w:val="18"/>
        </w:rPr>
        <w:t>}</w:t>
      </w:r>
      <w:r>
        <w:rPr>
          <w:sz w:val="18"/>
        </w:rPr>
        <w:br w:type="textWrapping"/>
      </w:r>
      <w:r>
        <w:rPr>
          <w:sz w:val="18"/>
        </w:rPr>
        <w:t>```</w:t>
      </w:r>
    </w:p>
    <w:p w14:paraId="75EBB4EB">
      <w:pPr>
        <w:pStyle w:val="4"/>
      </w:pPr>
      <w:bookmarkStart w:id="1027" w:name="_Toc28479"/>
      <w:r>
        <w:t>返回结果</w:t>
      </w:r>
      <w:bookmarkEnd w:id="1027"/>
    </w:p>
    <w:p w14:paraId="4D9159A6">
      <w:r>
        <w:rPr>
          <w:sz w:val="18"/>
        </w:rPr>
        <w:t>Json Object</w:t>
      </w:r>
    </w:p>
    <w:p w14:paraId="7E074581">
      <w:pPr>
        <w:pStyle w:val="4"/>
      </w:pPr>
      <w:bookmarkStart w:id="1028" w:name="_Toc8673"/>
      <w:r>
        <w:t>返回成功示例</w:t>
      </w:r>
      <w:bookmarkEnd w:id="1028"/>
    </w:p>
    <w:p w14:paraId="422C54A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"7FB0A1FA-15DD-9F23-613C-856BA552C51A",</w:t>
      </w:r>
      <w:r>
        <w:rPr>
          <w:sz w:val="18"/>
        </w:rPr>
        <w:br w:type="textWrapping"/>
      </w:r>
      <w:r>
        <w:rPr>
          <w:sz w:val="18"/>
        </w:rPr>
        <w:t xml:space="preserve">    "response_time": "2022-09-13 15:14:47",</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"ps_id": 1,</w:t>
      </w:r>
      <w:r>
        <w:rPr>
          <w:sz w:val="18"/>
        </w:rPr>
        <w:br w:type="textWrapping"/>
      </w:r>
      <w:r>
        <w:rPr>
          <w:sz w:val="18"/>
        </w:rPr>
        <w:t xml:space="preserve">        "spu": "spu-0001",</w:t>
      </w:r>
      <w:r>
        <w:rPr>
          <w:sz w:val="18"/>
        </w:rPr>
        <w:br w:type="textWrapping"/>
      </w:r>
      <w:r>
        <w:rPr>
          <w:sz w:val="18"/>
        </w:rPr>
        <w:t xml:space="preserve">        "spu_name": "spu-0001",</w:t>
      </w:r>
      <w:r>
        <w:rPr>
          <w:sz w:val="18"/>
        </w:rPr>
        <w:br w:type="textWrapping"/>
      </w:r>
      <w:r>
        <w:rPr>
          <w:sz w:val="18"/>
        </w:rPr>
        <w:t xml:space="preserve">        "model": "1",</w:t>
      </w:r>
      <w:r>
        <w:rPr>
          <w:sz w:val="18"/>
        </w:rPr>
        <w:br w:type="textWrapping"/>
      </w:r>
      <w:r>
        <w:rPr>
          <w:sz w:val="18"/>
        </w:rPr>
        <w:t xml:space="preserve">        "unit": "1",</w:t>
      </w:r>
      <w:r>
        <w:rPr>
          <w:sz w:val="18"/>
        </w:rPr>
        <w:br w:type="textWrapping"/>
      </w:r>
      <w:r>
        <w:rPr>
          <w:sz w:val="18"/>
        </w:rPr>
        <w:t xml:space="preserve">        "status": 1,</w:t>
      </w:r>
      <w:r>
        <w:rPr>
          <w:sz w:val="18"/>
        </w:rPr>
        <w:br w:type="textWrapping"/>
      </w:r>
      <w:r>
        <w:rPr>
          <w:sz w:val="18"/>
        </w:rPr>
        <w:t xml:space="preserve">        "status_text": "在售",</w:t>
      </w:r>
      <w:r>
        <w:rPr>
          <w:sz w:val="18"/>
        </w:rPr>
        <w:br w:type="textWrapping"/>
      </w:r>
      <w:r>
        <w:rPr>
          <w:sz w:val="18"/>
        </w:rPr>
        <w:t xml:space="preserve">        "cid": 1275,</w:t>
      </w:r>
      <w:r>
        <w:rPr>
          <w:sz w:val="18"/>
        </w:rPr>
        <w:br w:type="textWrapping"/>
      </w:r>
      <w:r>
        <w:rPr>
          <w:sz w:val="18"/>
        </w:rPr>
        <w:t xml:space="preserve">        "category_name": "zdh1680246622.2350538",</w:t>
      </w:r>
      <w:r>
        <w:rPr>
          <w:sz w:val="18"/>
        </w:rPr>
        <w:br w:type="textWrapping"/>
      </w:r>
      <w:r>
        <w:rPr>
          <w:sz w:val="18"/>
        </w:rPr>
        <w:t xml:space="preserve">        "bid": 1012,</w:t>
      </w:r>
      <w:r>
        <w:rPr>
          <w:sz w:val="18"/>
        </w:rPr>
        <w:br w:type="textWrapping"/>
      </w:r>
      <w:r>
        <w:rPr>
          <w:sz w:val="18"/>
        </w:rPr>
        <w:t xml:space="preserve">        "brand_name": "苹果",</w:t>
      </w:r>
      <w:r>
        <w:rPr>
          <w:sz w:val="18"/>
        </w:rPr>
        <w:br w:type="textWrapping"/>
      </w:r>
      <w:r>
        <w:rPr>
          <w:sz w:val="18"/>
        </w:rPr>
        <w:t xml:space="preserve">        "create_user": "小花",</w:t>
      </w:r>
      <w:r>
        <w:rPr>
          <w:sz w:val="18"/>
        </w:rPr>
        <w:br w:type="textWrapping"/>
      </w:r>
      <w:r>
        <w:rPr>
          <w:sz w:val="18"/>
        </w:rPr>
        <w:t xml:space="preserve">        "developer_uid": 10397585,</w:t>
      </w:r>
      <w:r>
        <w:rPr>
          <w:sz w:val="18"/>
        </w:rPr>
        <w:br w:type="textWrapping"/>
      </w:r>
      <w:r>
        <w:rPr>
          <w:sz w:val="18"/>
        </w:rPr>
        <w:t xml:space="preserve">        "developer": "chenjinbo1",</w:t>
      </w:r>
      <w:r>
        <w:rPr>
          <w:sz w:val="18"/>
        </w:rPr>
        <w:br w:type="textWrapping"/>
      </w:r>
      <w:r>
        <w:rPr>
          <w:sz w:val="18"/>
        </w:rPr>
        <w:t xml:space="preserve">        "product_duty_users": [],</w:t>
      </w:r>
      <w:r>
        <w:rPr>
          <w:sz w:val="18"/>
        </w:rPr>
        <w:br w:type="textWrapping"/>
      </w:r>
      <w:r>
        <w:rPr>
          <w:sz w:val="18"/>
        </w:rPr>
        <w:t xml:space="preserve">        "description": "&lt;p&gt;11111&lt;/p&gt;",</w:t>
      </w:r>
      <w:r>
        <w:rPr>
          <w:sz w:val="18"/>
        </w:rPr>
        <w:br w:type="textWrapping"/>
      </w:r>
      <w:r>
        <w:rPr>
          <w:sz w:val="18"/>
        </w:rPr>
        <w:t xml:space="preserve">        "attachmentFiles": [</w:t>
      </w:r>
      <w:r>
        <w:rPr>
          <w:sz w:val="18"/>
        </w:rPr>
        <w:br w:type="textWrapping"/>
      </w:r>
      <w:r>
        <w:rPr>
          <w:sz w:val="18"/>
        </w:rPr>
        <w:t xml:space="preserve">            {</w:t>
      </w:r>
      <w:r>
        <w:rPr>
          <w:sz w:val="18"/>
        </w:rPr>
        <w:br w:type="textWrapping"/>
      </w:r>
      <w:r>
        <w:rPr>
          <w:sz w:val="18"/>
        </w:rPr>
        <w:t xml:space="preserve">                "file_id": "5444",</w:t>
      </w:r>
      <w:r>
        <w:rPr>
          <w:sz w:val="18"/>
        </w:rPr>
        <w:br w:type="textWrapping"/>
      </w:r>
      <w:r>
        <w:rPr>
          <w:sz w:val="18"/>
        </w:rPr>
        <w:t xml:space="preserve">                "file_name": "3.jpg",</w:t>
      </w:r>
      <w:r>
        <w:rPr>
          <w:sz w:val="18"/>
        </w:rPr>
        <w:br w:type="textWrapping"/>
      </w:r>
      <w:r>
        <w:rPr>
          <w:sz w:val="18"/>
        </w:rPr>
        <w:t xml:space="preserve">                "file_url": "/api/type/1.html"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"purchase_info": {</w:t>
      </w:r>
      <w:r>
        <w:rPr>
          <w:sz w:val="18"/>
        </w:rPr>
        <w:br w:type="textWrapping"/>
      </w:r>
      <w:r>
        <w:rPr>
          <w:sz w:val="18"/>
        </w:rPr>
        <w:t xml:space="preserve">            "purchase_remark": "1111",</w:t>
      </w:r>
      <w:r>
        <w:rPr>
          <w:sz w:val="18"/>
        </w:rPr>
        <w:br w:type="textWrapping"/>
      </w:r>
      <w:r>
        <w:rPr>
          <w:sz w:val="18"/>
        </w:rPr>
        <w:t xml:space="preserve">            "cg_delivery": 1,</w:t>
      </w:r>
      <w:r>
        <w:rPr>
          <w:sz w:val="18"/>
        </w:rPr>
        <w:br w:type="textWrapping"/>
      </w:r>
      <w:r>
        <w:rPr>
          <w:sz w:val="18"/>
        </w:rPr>
        <w:t xml:space="preserve">            "cg_price": "11.0000",</w:t>
      </w:r>
      <w:r>
        <w:rPr>
          <w:sz w:val="18"/>
        </w:rPr>
        <w:br w:type="textWrapping"/>
      </w:r>
      <w:r>
        <w:rPr>
          <w:sz w:val="18"/>
        </w:rPr>
        <w:t xml:space="preserve">            "cg_product_length": "1.00",</w:t>
      </w:r>
      <w:r>
        <w:rPr>
          <w:sz w:val="18"/>
        </w:rPr>
        <w:br w:type="textWrapping"/>
      </w:r>
      <w:r>
        <w:rPr>
          <w:sz w:val="18"/>
        </w:rPr>
        <w:t xml:space="preserve">            "cg_product_length_in": "0.39",</w:t>
      </w:r>
      <w:r>
        <w:rPr>
          <w:sz w:val="18"/>
        </w:rPr>
        <w:br w:type="textWrapping"/>
      </w:r>
      <w:r>
        <w:rPr>
          <w:sz w:val="18"/>
        </w:rPr>
        <w:t xml:space="preserve">            "cg_product_width": "1.00",</w:t>
      </w:r>
      <w:r>
        <w:rPr>
          <w:sz w:val="18"/>
        </w:rPr>
        <w:br w:type="textWrapping"/>
      </w:r>
      <w:r>
        <w:rPr>
          <w:sz w:val="18"/>
        </w:rPr>
        <w:t xml:space="preserve">            "cg_product_width_in": "0.39",</w:t>
      </w:r>
      <w:r>
        <w:rPr>
          <w:sz w:val="18"/>
        </w:rPr>
        <w:br w:type="textWrapping"/>
      </w:r>
      <w:r>
        <w:rPr>
          <w:sz w:val="18"/>
        </w:rPr>
        <w:t xml:space="preserve">            "cg_product_height": "10.00",</w:t>
      </w:r>
      <w:r>
        <w:rPr>
          <w:sz w:val="18"/>
        </w:rPr>
        <w:br w:type="textWrapping"/>
      </w:r>
      <w:r>
        <w:rPr>
          <w:sz w:val="18"/>
        </w:rPr>
        <w:t xml:space="preserve">            "cg_product_height_in": "3.94",</w:t>
      </w:r>
      <w:r>
        <w:rPr>
          <w:sz w:val="18"/>
        </w:rPr>
        <w:br w:type="textWrapping"/>
      </w:r>
      <w:r>
        <w:rPr>
          <w:sz w:val="18"/>
        </w:rPr>
        <w:t xml:space="preserve">            "cg_package_length": "1.00",</w:t>
      </w:r>
      <w:r>
        <w:rPr>
          <w:sz w:val="18"/>
        </w:rPr>
        <w:br w:type="textWrapping"/>
      </w:r>
      <w:r>
        <w:rPr>
          <w:sz w:val="18"/>
        </w:rPr>
        <w:t xml:space="preserve">            "cg_package_length_in": "0.39",</w:t>
      </w:r>
      <w:r>
        <w:rPr>
          <w:sz w:val="18"/>
        </w:rPr>
        <w:br w:type="textWrapping"/>
      </w:r>
      <w:r>
        <w:rPr>
          <w:sz w:val="18"/>
        </w:rPr>
        <w:t xml:space="preserve">            "cg_package_width": "1.00",</w:t>
      </w:r>
      <w:r>
        <w:rPr>
          <w:sz w:val="18"/>
        </w:rPr>
        <w:br w:type="textWrapping"/>
      </w:r>
      <w:r>
        <w:rPr>
          <w:sz w:val="18"/>
        </w:rPr>
        <w:t xml:space="preserve">            "cg_package_width_in": "0.39",</w:t>
      </w:r>
      <w:r>
        <w:rPr>
          <w:sz w:val="18"/>
        </w:rPr>
        <w:br w:type="textWrapping"/>
      </w:r>
      <w:r>
        <w:rPr>
          <w:sz w:val="18"/>
        </w:rPr>
        <w:t xml:space="preserve">            "cg_package_height": "10.00",</w:t>
      </w:r>
      <w:r>
        <w:rPr>
          <w:sz w:val="18"/>
        </w:rPr>
        <w:br w:type="textWrapping"/>
      </w:r>
      <w:r>
        <w:rPr>
          <w:sz w:val="18"/>
        </w:rPr>
        <w:t xml:space="preserve">            "cg_package_height_in": "3.94",</w:t>
      </w:r>
      <w:r>
        <w:rPr>
          <w:sz w:val="18"/>
        </w:rPr>
        <w:br w:type="textWrapping"/>
      </w:r>
      <w:r>
        <w:rPr>
          <w:sz w:val="18"/>
        </w:rPr>
        <w:t xml:space="preserve">            "cg_box_length": "1.00",</w:t>
      </w:r>
      <w:r>
        <w:rPr>
          <w:sz w:val="18"/>
        </w:rPr>
        <w:br w:type="textWrapping"/>
      </w:r>
      <w:r>
        <w:rPr>
          <w:sz w:val="18"/>
        </w:rPr>
        <w:t xml:space="preserve">            "cg_box_length_in": "0.39",</w:t>
      </w:r>
      <w:r>
        <w:rPr>
          <w:sz w:val="18"/>
        </w:rPr>
        <w:br w:type="textWrapping"/>
      </w:r>
      <w:r>
        <w:rPr>
          <w:sz w:val="18"/>
        </w:rPr>
        <w:t xml:space="preserve">            "cg_box_width": "1.00",</w:t>
      </w:r>
      <w:r>
        <w:rPr>
          <w:sz w:val="18"/>
        </w:rPr>
        <w:br w:type="textWrapping"/>
      </w:r>
      <w:r>
        <w:rPr>
          <w:sz w:val="18"/>
        </w:rPr>
        <w:t xml:space="preserve">            "cg_box_width_in": "0.39",</w:t>
      </w:r>
      <w:r>
        <w:rPr>
          <w:sz w:val="18"/>
        </w:rPr>
        <w:br w:type="textWrapping"/>
      </w:r>
      <w:r>
        <w:rPr>
          <w:sz w:val="18"/>
        </w:rPr>
        <w:t xml:space="preserve">            "cg_box_height": "0.10",</w:t>
      </w:r>
      <w:r>
        <w:rPr>
          <w:sz w:val="18"/>
        </w:rPr>
        <w:br w:type="textWrapping"/>
      </w:r>
      <w:r>
        <w:rPr>
          <w:sz w:val="18"/>
        </w:rPr>
        <w:t xml:space="preserve">            "cg_box_height_in": "0.04",</w:t>
      </w:r>
      <w:r>
        <w:rPr>
          <w:sz w:val="18"/>
        </w:rPr>
        <w:br w:type="textWrapping"/>
      </w:r>
      <w:r>
        <w:rPr>
          <w:sz w:val="18"/>
        </w:rPr>
        <w:t xml:space="preserve">            "cg_product_net_weight": "0.01",</w:t>
      </w:r>
      <w:r>
        <w:rPr>
          <w:sz w:val="18"/>
        </w:rPr>
        <w:br w:type="textWrapping"/>
      </w:r>
      <w:r>
        <w:rPr>
          <w:sz w:val="18"/>
        </w:rPr>
        <w:t xml:space="preserve">            "cg_product_net_weight_in": "0.00",</w:t>
      </w:r>
      <w:r>
        <w:rPr>
          <w:sz w:val="18"/>
        </w:rPr>
        <w:br w:type="textWrapping"/>
      </w:r>
      <w:r>
        <w:rPr>
          <w:sz w:val="18"/>
        </w:rPr>
        <w:t xml:space="preserve">            "cg_product_gross_weight": "1.00",</w:t>
      </w:r>
      <w:r>
        <w:rPr>
          <w:sz w:val="18"/>
        </w:rPr>
        <w:br w:type="textWrapping"/>
      </w:r>
      <w:r>
        <w:rPr>
          <w:sz w:val="18"/>
        </w:rPr>
        <w:t xml:space="preserve">            "cg_product_gross_weight_in": "0.00",</w:t>
      </w:r>
      <w:r>
        <w:rPr>
          <w:sz w:val="18"/>
        </w:rPr>
        <w:br w:type="textWrapping"/>
      </w:r>
      <w:r>
        <w:rPr>
          <w:sz w:val="18"/>
        </w:rPr>
        <w:t xml:space="preserve">            "cg_box_weight": "1.00",</w:t>
      </w:r>
      <w:r>
        <w:rPr>
          <w:sz w:val="18"/>
        </w:rPr>
        <w:br w:type="textWrapping"/>
      </w:r>
      <w:r>
        <w:rPr>
          <w:sz w:val="18"/>
        </w:rPr>
        <w:t xml:space="preserve">            "cg_box_weight_in": "2.20",</w:t>
      </w:r>
      <w:r>
        <w:rPr>
          <w:sz w:val="18"/>
        </w:rPr>
        <w:br w:type="textWrapping"/>
      </w:r>
      <w:r>
        <w:rPr>
          <w:sz w:val="18"/>
        </w:rPr>
        <w:t xml:space="preserve">            "cg_box_pcs": 1,</w:t>
      </w:r>
      <w:r>
        <w:rPr>
          <w:sz w:val="18"/>
        </w:rPr>
        <w:br w:type="textWrapping"/>
      </w:r>
      <w:r>
        <w:rPr>
          <w:sz w:val="18"/>
        </w:rPr>
        <w:t xml:space="preserve">            "cg_product_material": "1",</w:t>
      </w:r>
      <w:r>
        <w:rPr>
          <w:sz w:val="18"/>
        </w:rPr>
        <w:br w:type="textWrapping"/>
      </w:r>
      <w:r>
        <w:rPr>
          <w:sz w:val="18"/>
        </w:rPr>
        <w:t xml:space="preserve">            "cg_product_net_weight_unit": "g",</w:t>
      </w:r>
      <w:r>
        <w:rPr>
          <w:sz w:val="18"/>
        </w:rPr>
        <w:br w:type="textWrapping"/>
      </w:r>
      <w:r>
        <w:rPr>
          <w:sz w:val="18"/>
        </w:rPr>
        <w:t xml:space="preserve">            "cg_product_net_weight_in_unit": "lb",</w:t>
      </w:r>
      <w:r>
        <w:rPr>
          <w:sz w:val="18"/>
        </w:rPr>
        <w:br w:type="textWrapping"/>
      </w:r>
      <w:r>
        <w:rPr>
          <w:sz w:val="18"/>
        </w:rPr>
        <w:t xml:space="preserve">            "cg_product_gross_weight_unit": "g",</w:t>
      </w:r>
      <w:r>
        <w:rPr>
          <w:sz w:val="18"/>
        </w:rPr>
        <w:br w:type="textWrapping"/>
      </w:r>
      <w:r>
        <w:rPr>
          <w:sz w:val="18"/>
        </w:rPr>
        <w:t xml:space="preserve">            "cg_product_gross_weight_in_unit": "lb",</w:t>
      </w:r>
      <w:r>
        <w:rPr>
          <w:sz w:val="18"/>
        </w:rPr>
        <w:br w:type="textWrapping"/>
      </w:r>
      <w:r>
        <w:rPr>
          <w:sz w:val="18"/>
        </w:rPr>
        <w:t xml:space="preserve">            "cg_box_weight_unit": "kg",</w:t>
      </w:r>
      <w:r>
        <w:rPr>
          <w:sz w:val="18"/>
        </w:rPr>
        <w:br w:type="textWrapping"/>
      </w:r>
      <w:r>
        <w:rPr>
          <w:sz w:val="18"/>
        </w:rPr>
        <w:t xml:space="preserve">            "cg_box_weight_in_unit": "lb",</w:t>
      </w:r>
      <w:r>
        <w:rPr>
          <w:sz w:val="18"/>
        </w:rPr>
        <w:br w:type="textWrapping"/>
      </w:r>
      <w:r>
        <w:rPr>
          <w:sz w:val="18"/>
        </w:rPr>
        <w:t xml:space="preserve">            "cg_uid": 10317902,</w:t>
      </w:r>
      <w:r>
        <w:rPr>
          <w:sz w:val="18"/>
        </w:rPr>
        <w:br w:type="textWrapping"/>
      </w:r>
      <w:r>
        <w:rPr>
          <w:sz w:val="18"/>
        </w:rPr>
        <w:t xml:space="preserve">            "cg_user": "小红"</w:t>
      </w:r>
      <w:r>
        <w:rPr>
          <w:sz w:val="18"/>
        </w:rPr>
        <w:br w:type="textWrapping"/>
      </w:r>
      <w:r>
        <w:rPr>
          <w:sz w:val="18"/>
        </w:rPr>
        <w:t xml:space="preserve">        },</w:t>
      </w:r>
      <w:r>
        <w:rPr>
          <w:sz w:val="18"/>
        </w:rPr>
        <w:br w:type="textWrapping"/>
      </w:r>
      <w:r>
        <w:rPr>
          <w:sz w:val="18"/>
        </w:rPr>
        <w:t xml:space="preserve">        "aux_relation_list": [</w:t>
      </w:r>
      <w:r>
        <w:rPr>
          <w:sz w:val="18"/>
        </w:rPr>
        <w:br w:type="textWrapping"/>
      </w:r>
      <w:r>
        <w:rPr>
          <w:sz w:val="18"/>
        </w:rPr>
        <w:t xml:space="preserve">            {</w:t>
      </w:r>
      <w:r>
        <w:rPr>
          <w:sz w:val="18"/>
        </w:rPr>
        <w:br w:type="textWrapping"/>
      </w:r>
      <w:r>
        <w:rPr>
          <w:sz w:val="18"/>
        </w:rPr>
        <w:t xml:space="preserve">                "aux_id": 22072,</w:t>
      </w:r>
      <w:r>
        <w:rPr>
          <w:sz w:val="18"/>
        </w:rPr>
        <w:br w:type="textWrapping"/>
      </w:r>
      <w:r>
        <w:rPr>
          <w:sz w:val="18"/>
        </w:rPr>
        <w:t xml:space="preserve">                "aux_name": "测试镜",</w:t>
      </w:r>
      <w:r>
        <w:rPr>
          <w:sz w:val="18"/>
        </w:rPr>
        <w:br w:type="textWrapping"/>
      </w:r>
      <w:r>
        <w:rPr>
          <w:sz w:val="18"/>
        </w:rPr>
        <w:t xml:space="preserve">                "aux_sku": "hahaceshijing",</w:t>
      </w:r>
      <w:r>
        <w:rPr>
          <w:sz w:val="18"/>
        </w:rPr>
        <w:br w:type="textWrapping"/>
      </w:r>
      <w:r>
        <w:rPr>
          <w:sz w:val="18"/>
        </w:rPr>
        <w:t xml:space="preserve">                "cg_price": "10.000000",</w:t>
      </w:r>
      <w:r>
        <w:rPr>
          <w:sz w:val="18"/>
        </w:rPr>
        <w:br w:type="textWrapping"/>
      </w:r>
      <w:r>
        <w:rPr>
          <w:sz w:val="18"/>
        </w:rPr>
        <w:t xml:space="preserve">                "quantity": 1,</w:t>
      </w:r>
      <w:r>
        <w:rPr>
          <w:sz w:val="18"/>
        </w:rPr>
        <w:br w:type="textWrapping"/>
      </w:r>
      <w:r>
        <w:rPr>
          <w:sz w:val="18"/>
        </w:rPr>
        <w:t xml:space="preserve">                "remark": "测试"</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 {</w:t>
      </w:r>
      <w:r>
        <w:rPr>
          <w:sz w:val="18"/>
        </w:rPr>
        <w:br w:type="textWrapping"/>
      </w:r>
      <w:r>
        <w:rPr>
          <w:sz w:val="18"/>
        </w:rPr>
        <w:t xml:space="preserve">            "base": {</w:t>
      </w:r>
      <w:r>
        <w:rPr>
          <w:sz w:val="18"/>
        </w:rPr>
        <w:br w:type="textWrapping"/>
      </w:r>
      <w:r>
        <w:rPr>
          <w:sz w:val="18"/>
        </w:rPr>
        <w:t xml:space="preserve">                "special_attr": [],</w:t>
      </w:r>
      <w:r>
        <w:rPr>
          <w:sz w:val="18"/>
        </w:rPr>
        <w:br w:type="textWrapping"/>
      </w:r>
      <w:r>
        <w:rPr>
          <w:sz w:val="18"/>
        </w:rPr>
        <w:t xml:space="preserve">                "bg_export_hs_code": "0"</w:t>
      </w:r>
      <w:r>
        <w:rPr>
          <w:sz w:val="18"/>
        </w:rPr>
        <w:br w:type="textWrapping"/>
      </w:r>
      <w:r>
        <w:rPr>
          <w:sz w:val="18"/>
        </w:rPr>
        <w:t xml:space="preserve">            },</w:t>
      </w:r>
      <w:r>
        <w:rPr>
          <w:sz w:val="18"/>
        </w:rPr>
        <w:br w:type="textWrapping"/>
      </w:r>
      <w:r>
        <w:rPr>
          <w:sz w:val="18"/>
        </w:rPr>
        <w:t xml:space="preserve">            "fee": {</w:t>
      </w:r>
      <w:r>
        <w:rPr>
          <w:sz w:val="18"/>
        </w:rPr>
        <w:br w:type="textWrapping"/>
      </w:r>
      <w:r>
        <w:rPr>
          <w:sz w:val="18"/>
        </w:rPr>
        <w:t xml:space="preserve">                "US_cg_transport_costs": "0.0000",</w:t>
      </w:r>
      <w:r>
        <w:rPr>
          <w:sz w:val="18"/>
        </w:rPr>
        <w:br w:type="textWrapping"/>
      </w:r>
      <w:r>
        <w:rPr>
          <w:sz w:val="18"/>
        </w:rPr>
        <w:t xml:space="preserve">                "US_currency": "CNY",</w:t>
      </w:r>
      <w:r>
        <w:rPr>
          <w:sz w:val="18"/>
        </w:rPr>
        <w:br w:type="textWrapping"/>
      </w:r>
      <w:r>
        <w:rPr>
          <w:sz w:val="18"/>
        </w:rPr>
        <w:t xml:space="preserve">                "US_bg_import_hs_code": "",</w:t>
      </w:r>
      <w:r>
        <w:rPr>
          <w:sz w:val="18"/>
        </w:rPr>
        <w:br w:type="textWrapping"/>
      </w:r>
      <w:r>
        <w:rPr>
          <w:sz w:val="18"/>
        </w:rPr>
        <w:t xml:space="preserve">                "US_bg_tax_rate": "0.0000",</w:t>
      </w:r>
      <w:r>
        <w:rPr>
          <w:sz w:val="18"/>
        </w:rPr>
        <w:br w:type="textWrapping"/>
      </w:r>
      <w:r>
        <w:rPr>
          <w:sz w:val="18"/>
        </w:rPr>
        <w:t xml:space="preserve">                "US_clearance_price_currency": "CNY",</w:t>
      </w:r>
      <w:r>
        <w:rPr>
          <w:sz w:val="18"/>
        </w:rPr>
        <w:br w:type="textWrapping"/>
      </w:r>
      <w:r>
        <w:rPr>
          <w:sz w:val="18"/>
        </w:rPr>
        <w:t xml:space="preserve">                "US_clearance_price": "0.00",</w:t>
      </w:r>
      <w:r>
        <w:rPr>
          <w:sz w:val="18"/>
        </w:rPr>
        <w:br w:type="textWrapping"/>
      </w:r>
      <w:r>
        <w:rPr>
          <w:sz w:val="18"/>
        </w:rPr>
        <w:t xml:space="preserve">                "US_clearance_remark": "",</w:t>
      </w:r>
      <w:r>
        <w:rPr>
          <w:sz w:val="18"/>
        </w:rPr>
        <w:br w:type="textWrapping"/>
      </w:r>
      <w:r>
        <w:rPr>
          <w:sz w:val="18"/>
        </w:rPr>
        <w:t xml:space="preserve">                "CA_cg_transport_costs": "0.0000",</w:t>
      </w:r>
      <w:r>
        <w:rPr>
          <w:sz w:val="18"/>
        </w:rPr>
        <w:br w:type="textWrapping"/>
      </w:r>
      <w:r>
        <w:rPr>
          <w:sz w:val="18"/>
        </w:rPr>
        <w:t xml:space="preserve">                "CA_currency": "CNY",</w:t>
      </w:r>
      <w:r>
        <w:rPr>
          <w:sz w:val="18"/>
        </w:rPr>
        <w:br w:type="textWrapping"/>
      </w:r>
      <w:r>
        <w:rPr>
          <w:sz w:val="18"/>
        </w:rPr>
        <w:t xml:space="preserve">                "CA_bg_import_hs_code": "",</w:t>
      </w:r>
      <w:r>
        <w:rPr>
          <w:sz w:val="18"/>
        </w:rPr>
        <w:br w:type="textWrapping"/>
      </w:r>
      <w:r>
        <w:rPr>
          <w:sz w:val="18"/>
        </w:rPr>
        <w:t xml:space="preserve">                "CA_bg_tax_rate": "0.0000",</w:t>
      </w:r>
      <w:r>
        <w:rPr>
          <w:sz w:val="18"/>
        </w:rPr>
        <w:br w:type="textWrapping"/>
      </w:r>
      <w:r>
        <w:rPr>
          <w:sz w:val="18"/>
        </w:rPr>
        <w:t xml:space="preserve">                "CA_clearance_price_currency": "CNY",</w:t>
      </w:r>
      <w:r>
        <w:rPr>
          <w:sz w:val="18"/>
        </w:rPr>
        <w:br w:type="textWrapping"/>
      </w:r>
      <w:r>
        <w:rPr>
          <w:sz w:val="18"/>
        </w:rPr>
        <w:t xml:space="preserve">                "CA_clearance_price": "0.00",</w:t>
      </w:r>
      <w:r>
        <w:rPr>
          <w:sz w:val="18"/>
        </w:rPr>
        <w:br w:type="textWrapping"/>
      </w:r>
      <w:r>
        <w:rPr>
          <w:sz w:val="18"/>
        </w:rPr>
        <w:t xml:space="preserve">                "CA_clearance_remark": "",</w:t>
      </w:r>
      <w:r>
        <w:rPr>
          <w:sz w:val="18"/>
        </w:rPr>
        <w:br w:type="textWrapping"/>
      </w:r>
      <w:r>
        <w:rPr>
          <w:sz w:val="18"/>
        </w:rPr>
        <w:t xml:space="preserve">                "MX_cg_transport_costs": "0.0000",</w:t>
      </w:r>
      <w:r>
        <w:rPr>
          <w:sz w:val="18"/>
        </w:rPr>
        <w:br w:type="textWrapping"/>
      </w:r>
      <w:r>
        <w:rPr>
          <w:sz w:val="18"/>
        </w:rPr>
        <w:t xml:space="preserve">                "MX_currency": "CNY",</w:t>
      </w:r>
      <w:r>
        <w:rPr>
          <w:sz w:val="18"/>
        </w:rPr>
        <w:br w:type="textWrapping"/>
      </w:r>
      <w:r>
        <w:rPr>
          <w:sz w:val="18"/>
        </w:rPr>
        <w:t xml:space="preserve">                "MX_bg_import_hs_code": "",</w:t>
      </w:r>
      <w:r>
        <w:rPr>
          <w:sz w:val="18"/>
        </w:rPr>
        <w:br w:type="textWrapping"/>
      </w:r>
      <w:r>
        <w:rPr>
          <w:sz w:val="18"/>
        </w:rPr>
        <w:t xml:space="preserve">                "MX_bg_tax_rate": "0.0000",</w:t>
      </w:r>
      <w:r>
        <w:rPr>
          <w:sz w:val="18"/>
        </w:rPr>
        <w:br w:type="textWrapping"/>
      </w:r>
      <w:r>
        <w:rPr>
          <w:sz w:val="18"/>
        </w:rPr>
        <w:t xml:space="preserve">                "MX_clearance_price_currency": "CNY",</w:t>
      </w:r>
      <w:r>
        <w:rPr>
          <w:sz w:val="18"/>
        </w:rPr>
        <w:br w:type="textWrapping"/>
      </w:r>
      <w:r>
        <w:rPr>
          <w:sz w:val="18"/>
        </w:rPr>
        <w:t xml:space="preserve">                "MX_clearance_price": "0.00",</w:t>
      </w:r>
      <w:r>
        <w:rPr>
          <w:sz w:val="18"/>
        </w:rPr>
        <w:br w:type="textWrapping"/>
      </w:r>
      <w:r>
        <w:rPr>
          <w:sz w:val="18"/>
        </w:rPr>
        <w:t xml:space="preserve">                "MX_clearance_remark": "",</w:t>
      </w:r>
      <w:r>
        <w:rPr>
          <w:sz w:val="18"/>
        </w:rPr>
        <w:br w:type="textWrapping"/>
      </w:r>
      <w:r>
        <w:rPr>
          <w:sz w:val="18"/>
        </w:rPr>
        <w:t xml:space="preserve">                "JP_cg_transport_costs": "0.0000",</w:t>
      </w:r>
      <w:r>
        <w:rPr>
          <w:sz w:val="18"/>
        </w:rPr>
        <w:br w:type="textWrapping"/>
      </w:r>
      <w:r>
        <w:rPr>
          <w:sz w:val="18"/>
        </w:rPr>
        <w:t xml:space="preserve">                "JP_currency": "CNY",</w:t>
      </w:r>
      <w:r>
        <w:rPr>
          <w:sz w:val="18"/>
        </w:rPr>
        <w:br w:type="textWrapping"/>
      </w:r>
      <w:r>
        <w:rPr>
          <w:sz w:val="18"/>
        </w:rPr>
        <w:t xml:space="preserve">                "JP_bg_import_hs_code": "",</w:t>
      </w:r>
      <w:r>
        <w:rPr>
          <w:sz w:val="18"/>
        </w:rPr>
        <w:br w:type="textWrapping"/>
      </w:r>
      <w:r>
        <w:rPr>
          <w:sz w:val="18"/>
        </w:rPr>
        <w:t xml:space="preserve">                "JP_bg_tax_rate": "0.0000",</w:t>
      </w:r>
      <w:r>
        <w:rPr>
          <w:sz w:val="18"/>
        </w:rPr>
        <w:br w:type="textWrapping"/>
      </w:r>
      <w:r>
        <w:rPr>
          <w:sz w:val="18"/>
        </w:rPr>
        <w:t xml:space="preserve">                "JP_clearance_price_currency": "CNY",</w:t>
      </w:r>
      <w:r>
        <w:rPr>
          <w:sz w:val="18"/>
        </w:rPr>
        <w:br w:type="textWrapping"/>
      </w:r>
      <w:r>
        <w:rPr>
          <w:sz w:val="18"/>
        </w:rPr>
        <w:t xml:space="preserve">                "JP_clearance_price": "0.00",</w:t>
      </w:r>
      <w:r>
        <w:rPr>
          <w:sz w:val="18"/>
        </w:rPr>
        <w:br w:type="textWrapping"/>
      </w:r>
      <w:r>
        <w:rPr>
          <w:sz w:val="18"/>
        </w:rPr>
        <w:t xml:space="preserve">                "JP_clearance_remark": "",</w:t>
      </w:r>
      <w:r>
        <w:rPr>
          <w:sz w:val="18"/>
        </w:rPr>
        <w:br w:type="textWrapping"/>
      </w:r>
      <w:r>
        <w:rPr>
          <w:sz w:val="18"/>
        </w:rPr>
        <w:t xml:space="preserve">                "UK_cg_transport_costs": "0.0000",</w:t>
      </w:r>
      <w:r>
        <w:rPr>
          <w:sz w:val="18"/>
        </w:rPr>
        <w:br w:type="textWrapping"/>
      </w:r>
      <w:r>
        <w:rPr>
          <w:sz w:val="18"/>
        </w:rPr>
        <w:t xml:space="preserve">                "UK_currency": "CNY",</w:t>
      </w:r>
      <w:r>
        <w:rPr>
          <w:sz w:val="18"/>
        </w:rPr>
        <w:br w:type="textWrapping"/>
      </w:r>
      <w:r>
        <w:rPr>
          <w:sz w:val="18"/>
        </w:rPr>
        <w:t xml:space="preserve">                "UK_bg_import_hs_code": "",</w:t>
      </w:r>
      <w:r>
        <w:rPr>
          <w:sz w:val="18"/>
        </w:rPr>
        <w:br w:type="textWrapping"/>
      </w:r>
      <w:r>
        <w:rPr>
          <w:sz w:val="18"/>
        </w:rPr>
        <w:t xml:space="preserve">                "UK_bg_tax_rate": "0.0000",</w:t>
      </w:r>
      <w:r>
        <w:rPr>
          <w:sz w:val="18"/>
        </w:rPr>
        <w:br w:type="textWrapping"/>
      </w:r>
      <w:r>
        <w:rPr>
          <w:sz w:val="18"/>
        </w:rPr>
        <w:t xml:space="preserve">                "UK_clearance_price_currency": "CNY",</w:t>
      </w:r>
      <w:r>
        <w:rPr>
          <w:sz w:val="18"/>
        </w:rPr>
        <w:br w:type="textWrapping"/>
      </w:r>
      <w:r>
        <w:rPr>
          <w:sz w:val="18"/>
        </w:rPr>
        <w:t xml:space="preserve">                "UK_clearance_price": "0.00",</w:t>
      </w:r>
      <w:r>
        <w:rPr>
          <w:sz w:val="18"/>
        </w:rPr>
        <w:br w:type="textWrapping"/>
      </w:r>
      <w:r>
        <w:rPr>
          <w:sz w:val="18"/>
        </w:rPr>
        <w:t xml:space="preserve">                "UK_clearance_remark": "",</w:t>
      </w:r>
      <w:r>
        <w:rPr>
          <w:sz w:val="18"/>
        </w:rPr>
        <w:br w:type="textWrapping"/>
      </w:r>
      <w:r>
        <w:rPr>
          <w:sz w:val="18"/>
        </w:rPr>
        <w:t xml:space="preserve">                "DE_cg_transport_costs": "0.0000",</w:t>
      </w:r>
      <w:r>
        <w:rPr>
          <w:sz w:val="18"/>
        </w:rPr>
        <w:br w:type="textWrapping"/>
      </w:r>
      <w:r>
        <w:rPr>
          <w:sz w:val="18"/>
        </w:rPr>
        <w:t xml:space="preserve">                "DE_currency": "CNY",</w:t>
      </w:r>
      <w:r>
        <w:rPr>
          <w:sz w:val="18"/>
        </w:rPr>
        <w:br w:type="textWrapping"/>
      </w:r>
      <w:r>
        <w:rPr>
          <w:sz w:val="18"/>
        </w:rPr>
        <w:t xml:space="preserve">                "DE_bg_import_hs_code": "",</w:t>
      </w:r>
      <w:r>
        <w:rPr>
          <w:sz w:val="18"/>
        </w:rPr>
        <w:br w:type="textWrapping"/>
      </w:r>
      <w:r>
        <w:rPr>
          <w:sz w:val="18"/>
        </w:rPr>
        <w:t xml:space="preserve">                "DE_bg_tax_rate": "0.0000",</w:t>
      </w:r>
      <w:r>
        <w:rPr>
          <w:sz w:val="18"/>
        </w:rPr>
        <w:br w:type="textWrapping"/>
      </w:r>
      <w:r>
        <w:rPr>
          <w:sz w:val="18"/>
        </w:rPr>
        <w:t xml:space="preserve">                "DE_clearance_price_currency": "CNY",</w:t>
      </w:r>
      <w:r>
        <w:rPr>
          <w:sz w:val="18"/>
        </w:rPr>
        <w:br w:type="textWrapping"/>
      </w:r>
      <w:r>
        <w:rPr>
          <w:sz w:val="18"/>
        </w:rPr>
        <w:t xml:space="preserve">                "DE_clearance_price": "0.00",</w:t>
      </w:r>
      <w:r>
        <w:rPr>
          <w:sz w:val="18"/>
        </w:rPr>
        <w:br w:type="textWrapping"/>
      </w:r>
      <w:r>
        <w:rPr>
          <w:sz w:val="18"/>
        </w:rPr>
        <w:t xml:space="preserve">                "DE_clearance_remark": "",</w:t>
      </w:r>
      <w:r>
        <w:rPr>
          <w:sz w:val="18"/>
        </w:rPr>
        <w:br w:type="textWrapping"/>
      </w:r>
      <w:r>
        <w:rPr>
          <w:sz w:val="18"/>
        </w:rPr>
        <w:t xml:space="preserve">                "FR_cg_transport_costs": "0.0000",</w:t>
      </w:r>
      <w:r>
        <w:rPr>
          <w:sz w:val="18"/>
        </w:rPr>
        <w:br w:type="textWrapping"/>
      </w:r>
      <w:r>
        <w:rPr>
          <w:sz w:val="18"/>
        </w:rPr>
        <w:t xml:space="preserve">                "FR_currency": "CNY",</w:t>
      </w:r>
      <w:r>
        <w:rPr>
          <w:sz w:val="18"/>
        </w:rPr>
        <w:br w:type="textWrapping"/>
      </w:r>
      <w:r>
        <w:rPr>
          <w:sz w:val="18"/>
        </w:rPr>
        <w:t xml:space="preserve">                "FR_bg_import_hs_code": "",</w:t>
      </w:r>
      <w:r>
        <w:rPr>
          <w:sz w:val="18"/>
        </w:rPr>
        <w:br w:type="textWrapping"/>
      </w:r>
      <w:r>
        <w:rPr>
          <w:sz w:val="18"/>
        </w:rPr>
        <w:t xml:space="preserve">                "FR_bg_tax_rate": "0.0000",</w:t>
      </w:r>
      <w:r>
        <w:rPr>
          <w:sz w:val="18"/>
        </w:rPr>
        <w:br w:type="textWrapping"/>
      </w:r>
      <w:r>
        <w:rPr>
          <w:sz w:val="18"/>
        </w:rPr>
        <w:t xml:space="preserve">                "FR_clearance_price_currency": "CNY",</w:t>
      </w:r>
      <w:r>
        <w:rPr>
          <w:sz w:val="18"/>
        </w:rPr>
        <w:br w:type="textWrapping"/>
      </w:r>
      <w:r>
        <w:rPr>
          <w:sz w:val="18"/>
        </w:rPr>
        <w:t xml:space="preserve">                "FR_clearance_price": "0.00",</w:t>
      </w:r>
      <w:r>
        <w:rPr>
          <w:sz w:val="18"/>
        </w:rPr>
        <w:br w:type="textWrapping"/>
      </w:r>
      <w:r>
        <w:rPr>
          <w:sz w:val="18"/>
        </w:rPr>
        <w:t xml:space="preserve">                "FR_clearance_remark": "",</w:t>
      </w:r>
      <w:r>
        <w:rPr>
          <w:sz w:val="18"/>
        </w:rPr>
        <w:br w:type="textWrapping"/>
      </w:r>
      <w:r>
        <w:rPr>
          <w:sz w:val="18"/>
        </w:rPr>
        <w:t xml:space="preserve">                "ES_cg_transport_costs": "0.0000",</w:t>
      </w:r>
      <w:r>
        <w:rPr>
          <w:sz w:val="18"/>
        </w:rPr>
        <w:br w:type="textWrapping"/>
      </w:r>
      <w:r>
        <w:rPr>
          <w:sz w:val="18"/>
        </w:rPr>
        <w:t xml:space="preserve">                "ES_currency": "CNY",</w:t>
      </w:r>
      <w:r>
        <w:rPr>
          <w:sz w:val="18"/>
        </w:rPr>
        <w:br w:type="textWrapping"/>
      </w:r>
      <w:r>
        <w:rPr>
          <w:sz w:val="18"/>
        </w:rPr>
        <w:t xml:space="preserve">                "ES_bg_import_hs_code": "",</w:t>
      </w:r>
      <w:r>
        <w:rPr>
          <w:sz w:val="18"/>
        </w:rPr>
        <w:br w:type="textWrapping"/>
      </w:r>
      <w:r>
        <w:rPr>
          <w:sz w:val="18"/>
        </w:rPr>
        <w:t xml:space="preserve">                "ES_bg_tax_rate": "0.0000",</w:t>
      </w:r>
      <w:r>
        <w:rPr>
          <w:sz w:val="18"/>
        </w:rPr>
        <w:br w:type="textWrapping"/>
      </w:r>
      <w:r>
        <w:rPr>
          <w:sz w:val="18"/>
        </w:rPr>
        <w:t xml:space="preserve">                "ES_clearance_price_currency": "CNY",</w:t>
      </w:r>
      <w:r>
        <w:rPr>
          <w:sz w:val="18"/>
        </w:rPr>
        <w:br w:type="textWrapping"/>
      </w:r>
      <w:r>
        <w:rPr>
          <w:sz w:val="18"/>
        </w:rPr>
        <w:t xml:space="preserve">                "ES_clearance_price": "0.00",</w:t>
      </w:r>
      <w:r>
        <w:rPr>
          <w:sz w:val="18"/>
        </w:rPr>
        <w:br w:type="textWrapping"/>
      </w:r>
      <w:r>
        <w:rPr>
          <w:sz w:val="18"/>
        </w:rPr>
        <w:t xml:space="preserve">                "ES_clearance_remark": "",</w:t>
      </w:r>
      <w:r>
        <w:rPr>
          <w:sz w:val="18"/>
        </w:rPr>
        <w:br w:type="textWrapping"/>
      </w:r>
      <w:r>
        <w:rPr>
          <w:sz w:val="18"/>
        </w:rPr>
        <w:t xml:space="preserve">                "IT_cg_transport_costs": "0.0000",</w:t>
      </w:r>
      <w:r>
        <w:rPr>
          <w:sz w:val="18"/>
        </w:rPr>
        <w:br w:type="textWrapping"/>
      </w:r>
      <w:r>
        <w:rPr>
          <w:sz w:val="18"/>
        </w:rPr>
        <w:t xml:space="preserve">                "IT_currency": "CNY",</w:t>
      </w:r>
      <w:r>
        <w:rPr>
          <w:sz w:val="18"/>
        </w:rPr>
        <w:br w:type="textWrapping"/>
      </w:r>
      <w:r>
        <w:rPr>
          <w:sz w:val="18"/>
        </w:rPr>
        <w:t xml:space="preserve">                "IT_bg_import_hs_code": "",</w:t>
      </w:r>
      <w:r>
        <w:rPr>
          <w:sz w:val="18"/>
        </w:rPr>
        <w:br w:type="textWrapping"/>
      </w:r>
      <w:r>
        <w:rPr>
          <w:sz w:val="18"/>
        </w:rPr>
        <w:t xml:space="preserve">                "IT_bg_tax_rate": "0.0000",</w:t>
      </w:r>
      <w:r>
        <w:rPr>
          <w:sz w:val="18"/>
        </w:rPr>
        <w:br w:type="textWrapping"/>
      </w:r>
      <w:r>
        <w:rPr>
          <w:sz w:val="18"/>
        </w:rPr>
        <w:t xml:space="preserve">                "IT_clearance_price_currency": "CNY",</w:t>
      </w:r>
      <w:r>
        <w:rPr>
          <w:sz w:val="18"/>
        </w:rPr>
        <w:br w:type="textWrapping"/>
      </w:r>
      <w:r>
        <w:rPr>
          <w:sz w:val="18"/>
        </w:rPr>
        <w:t xml:space="preserve">                "IT_clearance_price": "0.00",</w:t>
      </w:r>
      <w:r>
        <w:rPr>
          <w:sz w:val="18"/>
        </w:rPr>
        <w:br w:type="textWrapping"/>
      </w:r>
      <w:r>
        <w:rPr>
          <w:sz w:val="18"/>
        </w:rPr>
        <w:t xml:space="preserve">                "IT_clearance_remark": "",</w:t>
      </w:r>
      <w:r>
        <w:rPr>
          <w:sz w:val="18"/>
        </w:rPr>
        <w:br w:type="textWrapping"/>
      </w:r>
      <w:r>
        <w:rPr>
          <w:sz w:val="18"/>
        </w:rPr>
        <w:t xml:space="preserve">                "NL_cg_transport_costs": "0.0000",</w:t>
      </w:r>
      <w:r>
        <w:rPr>
          <w:sz w:val="18"/>
        </w:rPr>
        <w:br w:type="textWrapping"/>
      </w:r>
      <w:r>
        <w:rPr>
          <w:sz w:val="18"/>
        </w:rPr>
        <w:t xml:space="preserve">                "NL_currency": "CNY",</w:t>
      </w:r>
      <w:r>
        <w:rPr>
          <w:sz w:val="18"/>
        </w:rPr>
        <w:br w:type="textWrapping"/>
      </w:r>
      <w:r>
        <w:rPr>
          <w:sz w:val="18"/>
        </w:rPr>
        <w:t xml:space="preserve">                "NL_bg_import_hs_code": "",</w:t>
      </w:r>
      <w:r>
        <w:rPr>
          <w:sz w:val="18"/>
        </w:rPr>
        <w:br w:type="textWrapping"/>
      </w:r>
      <w:r>
        <w:rPr>
          <w:sz w:val="18"/>
        </w:rPr>
        <w:t xml:space="preserve">                "NL_bg_tax_rate": "0.0000",</w:t>
      </w:r>
      <w:r>
        <w:rPr>
          <w:sz w:val="18"/>
        </w:rPr>
        <w:br w:type="textWrapping"/>
      </w:r>
      <w:r>
        <w:rPr>
          <w:sz w:val="18"/>
        </w:rPr>
        <w:t xml:space="preserve">                "NL_clearance_price_currency": "CNY",</w:t>
      </w:r>
      <w:r>
        <w:rPr>
          <w:sz w:val="18"/>
        </w:rPr>
        <w:br w:type="textWrapping"/>
      </w:r>
      <w:r>
        <w:rPr>
          <w:sz w:val="18"/>
        </w:rPr>
        <w:t xml:space="preserve">                "NL_clearance_price": "0.00",</w:t>
      </w:r>
      <w:r>
        <w:rPr>
          <w:sz w:val="18"/>
        </w:rPr>
        <w:br w:type="textWrapping"/>
      </w:r>
      <w:r>
        <w:rPr>
          <w:sz w:val="18"/>
        </w:rPr>
        <w:t xml:space="preserve">                "NL_clearance_remark": "",</w:t>
      </w:r>
      <w:r>
        <w:rPr>
          <w:sz w:val="18"/>
        </w:rPr>
        <w:br w:type="textWrapping"/>
      </w:r>
      <w:r>
        <w:rPr>
          <w:sz w:val="18"/>
        </w:rPr>
        <w:t xml:space="preserve">                "AU_cg_transport_costs": "0.0000",</w:t>
      </w:r>
      <w:r>
        <w:rPr>
          <w:sz w:val="18"/>
        </w:rPr>
        <w:br w:type="textWrapping"/>
      </w:r>
      <w:r>
        <w:rPr>
          <w:sz w:val="18"/>
        </w:rPr>
        <w:t xml:space="preserve">                "AU_currency": "CNY",</w:t>
      </w:r>
      <w:r>
        <w:rPr>
          <w:sz w:val="18"/>
        </w:rPr>
        <w:br w:type="textWrapping"/>
      </w:r>
      <w:r>
        <w:rPr>
          <w:sz w:val="18"/>
        </w:rPr>
        <w:t xml:space="preserve">                "AU_bg_import_hs_code": "",</w:t>
      </w:r>
      <w:r>
        <w:rPr>
          <w:sz w:val="18"/>
        </w:rPr>
        <w:br w:type="textWrapping"/>
      </w:r>
      <w:r>
        <w:rPr>
          <w:sz w:val="18"/>
        </w:rPr>
        <w:t xml:space="preserve">                "AU_bg_tax_rate": "0.0000",</w:t>
      </w:r>
      <w:r>
        <w:rPr>
          <w:sz w:val="18"/>
        </w:rPr>
        <w:br w:type="textWrapping"/>
      </w:r>
      <w:r>
        <w:rPr>
          <w:sz w:val="18"/>
        </w:rPr>
        <w:t xml:space="preserve">                "AU_clearance_price_currency": "CNY",</w:t>
      </w:r>
      <w:r>
        <w:rPr>
          <w:sz w:val="18"/>
        </w:rPr>
        <w:br w:type="textWrapping"/>
      </w:r>
      <w:r>
        <w:rPr>
          <w:sz w:val="18"/>
        </w:rPr>
        <w:t xml:space="preserve">                "AU_clearance_price": "0.00",</w:t>
      </w:r>
      <w:r>
        <w:rPr>
          <w:sz w:val="18"/>
        </w:rPr>
        <w:br w:type="textWrapping"/>
      </w:r>
      <w:r>
        <w:rPr>
          <w:sz w:val="18"/>
        </w:rPr>
        <w:t xml:space="preserve">                "AU_clearance_remark": "",</w:t>
      </w:r>
      <w:r>
        <w:rPr>
          <w:sz w:val="18"/>
        </w:rPr>
        <w:br w:type="textWrapping"/>
      </w:r>
      <w:r>
        <w:rPr>
          <w:sz w:val="18"/>
        </w:rPr>
        <w:t xml:space="preserve">                "SG_cg_transport_costs": "0.0000",</w:t>
      </w:r>
      <w:r>
        <w:rPr>
          <w:sz w:val="18"/>
        </w:rPr>
        <w:br w:type="textWrapping"/>
      </w:r>
      <w:r>
        <w:rPr>
          <w:sz w:val="18"/>
        </w:rPr>
        <w:t xml:space="preserve">                "SG_currency": "CNY",</w:t>
      </w:r>
      <w:r>
        <w:rPr>
          <w:sz w:val="18"/>
        </w:rPr>
        <w:br w:type="textWrapping"/>
      </w:r>
      <w:r>
        <w:rPr>
          <w:sz w:val="18"/>
        </w:rPr>
        <w:t xml:space="preserve">                "SG_bg_import_hs_code": "",</w:t>
      </w:r>
      <w:r>
        <w:rPr>
          <w:sz w:val="18"/>
        </w:rPr>
        <w:br w:type="textWrapping"/>
      </w:r>
      <w:r>
        <w:rPr>
          <w:sz w:val="18"/>
        </w:rPr>
        <w:t xml:space="preserve">                "SG_bg_tax_rate": "0.0000",</w:t>
      </w:r>
      <w:r>
        <w:rPr>
          <w:sz w:val="18"/>
        </w:rPr>
        <w:br w:type="textWrapping"/>
      </w:r>
      <w:r>
        <w:rPr>
          <w:sz w:val="18"/>
        </w:rPr>
        <w:t xml:space="preserve">                "SG_clearance_price_currency": "CNY",</w:t>
      </w:r>
      <w:r>
        <w:rPr>
          <w:sz w:val="18"/>
        </w:rPr>
        <w:br w:type="textWrapping"/>
      </w:r>
      <w:r>
        <w:rPr>
          <w:sz w:val="18"/>
        </w:rPr>
        <w:t xml:space="preserve">                "SG_clearance_price": "0.00",</w:t>
      </w:r>
      <w:r>
        <w:rPr>
          <w:sz w:val="18"/>
        </w:rPr>
        <w:br w:type="textWrapping"/>
      </w:r>
      <w:r>
        <w:rPr>
          <w:sz w:val="18"/>
        </w:rPr>
        <w:t xml:space="preserve">                "SG_clearance_remark": "",</w:t>
      </w:r>
      <w:r>
        <w:rPr>
          <w:sz w:val="18"/>
        </w:rPr>
        <w:br w:type="textWrapping"/>
      </w:r>
      <w:r>
        <w:rPr>
          <w:sz w:val="18"/>
        </w:rPr>
        <w:t xml:space="preserve">                "IN_cg_transport_costs": "0.0000",</w:t>
      </w:r>
      <w:r>
        <w:rPr>
          <w:sz w:val="18"/>
        </w:rPr>
        <w:br w:type="textWrapping"/>
      </w:r>
      <w:r>
        <w:rPr>
          <w:sz w:val="18"/>
        </w:rPr>
        <w:t xml:space="preserve">                "IN_currency": "CNY",</w:t>
      </w:r>
      <w:r>
        <w:rPr>
          <w:sz w:val="18"/>
        </w:rPr>
        <w:br w:type="textWrapping"/>
      </w:r>
      <w:r>
        <w:rPr>
          <w:sz w:val="18"/>
        </w:rPr>
        <w:t xml:space="preserve">                "IN_bg_import_hs_code": "",</w:t>
      </w:r>
      <w:r>
        <w:rPr>
          <w:sz w:val="18"/>
        </w:rPr>
        <w:br w:type="textWrapping"/>
      </w:r>
      <w:r>
        <w:rPr>
          <w:sz w:val="18"/>
        </w:rPr>
        <w:t xml:space="preserve">                "IN_bg_tax_rate": "0.0000",</w:t>
      </w:r>
      <w:r>
        <w:rPr>
          <w:sz w:val="18"/>
        </w:rPr>
        <w:br w:type="textWrapping"/>
      </w:r>
      <w:r>
        <w:rPr>
          <w:sz w:val="18"/>
        </w:rPr>
        <w:t xml:space="preserve">                "IN_clearance_price_currency": "CNY",</w:t>
      </w:r>
      <w:r>
        <w:rPr>
          <w:sz w:val="18"/>
        </w:rPr>
        <w:br w:type="textWrapping"/>
      </w:r>
      <w:r>
        <w:rPr>
          <w:sz w:val="18"/>
        </w:rPr>
        <w:t xml:space="preserve">                "IN_clearance_price": "0.00",</w:t>
      </w:r>
      <w:r>
        <w:rPr>
          <w:sz w:val="18"/>
        </w:rPr>
        <w:br w:type="textWrapping"/>
      </w:r>
      <w:r>
        <w:rPr>
          <w:sz w:val="18"/>
        </w:rPr>
        <w:t xml:space="preserve">                "IN_clearance_remark": "",</w:t>
      </w:r>
      <w:r>
        <w:rPr>
          <w:sz w:val="18"/>
        </w:rPr>
        <w:br w:type="textWrapping"/>
      </w:r>
      <w:r>
        <w:rPr>
          <w:sz w:val="18"/>
        </w:rPr>
        <w:t xml:space="preserve">                "AE_cg_transport_costs": "0.0000",</w:t>
      </w:r>
      <w:r>
        <w:rPr>
          <w:sz w:val="18"/>
        </w:rPr>
        <w:br w:type="textWrapping"/>
      </w:r>
      <w:r>
        <w:rPr>
          <w:sz w:val="18"/>
        </w:rPr>
        <w:t xml:space="preserve">                "AE_currency": "CNY",</w:t>
      </w:r>
      <w:r>
        <w:rPr>
          <w:sz w:val="18"/>
        </w:rPr>
        <w:br w:type="textWrapping"/>
      </w:r>
      <w:r>
        <w:rPr>
          <w:sz w:val="18"/>
        </w:rPr>
        <w:t xml:space="preserve">                "AE_bg_import_hs_code": "",</w:t>
      </w:r>
      <w:r>
        <w:rPr>
          <w:sz w:val="18"/>
        </w:rPr>
        <w:br w:type="textWrapping"/>
      </w:r>
      <w:r>
        <w:rPr>
          <w:sz w:val="18"/>
        </w:rPr>
        <w:t xml:space="preserve">                "AE_bg_tax_rate": "0.0000",</w:t>
      </w:r>
      <w:r>
        <w:rPr>
          <w:sz w:val="18"/>
        </w:rPr>
        <w:br w:type="textWrapping"/>
      </w:r>
      <w:r>
        <w:rPr>
          <w:sz w:val="18"/>
        </w:rPr>
        <w:t xml:space="preserve">                "AE_clearance_price_currency": "CNY",</w:t>
      </w:r>
      <w:r>
        <w:rPr>
          <w:sz w:val="18"/>
        </w:rPr>
        <w:br w:type="textWrapping"/>
      </w:r>
      <w:r>
        <w:rPr>
          <w:sz w:val="18"/>
        </w:rPr>
        <w:t xml:space="preserve">                "AE_clearance_price": "0.00",</w:t>
      </w:r>
      <w:r>
        <w:rPr>
          <w:sz w:val="18"/>
        </w:rPr>
        <w:br w:type="textWrapping"/>
      </w:r>
      <w:r>
        <w:rPr>
          <w:sz w:val="18"/>
        </w:rPr>
        <w:t xml:space="preserve">                "AE_clearance_remark": "",</w:t>
      </w:r>
      <w:r>
        <w:rPr>
          <w:sz w:val="18"/>
        </w:rPr>
        <w:br w:type="textWrapping"/>
      </w:r>
      <w:r>
        <w:rPr>
          <w:sz w:val="18"/>
        </w:rPr>
        <w:t xml:space="preserve">                "SA_cg_transport_costs": "0.0000",</w:t>
      </w:r>
      <w:r>
        <w:rPr>
          <w:sz w:val="18"/>
        </w:rPr>
        <w:br w:type="textWrapping"/>
      </w:r>
      <w:r>
        <w:rPr>
          <w:sz w:val="18"/>
        </w:rPr>
        <w:t xml:space="preserve">                "SA_currency": "CNY",</w:t>
      </w:r>
      <w:r>
        <w:rPr>
          <w:sz w:val="18"/>
        </w:rPr>
        <w:br w:type="textWrapping"/>
      </w:r>
      <w:r>
        <w:rPr>
          <w:sz w:val="18"/>
        </w:rPr>
        <w:t xml:space="preserve">                "SA_bg_import_hs_code": "",</w:t>
      </w:r>
      <w:r>
        <w:rPr>
          <w:sz w:val="18"/>
        </w:rPr>
        <w:br w:type="textWrapping"/>
      </w:r>
      <w:r>
        <w:rPr>
          <w:sz w:val="18"/>
        </w:rPr>
        <w:t xml:space="preserve">                "SA_bg_tax_rate": "0.0000",</w:t>
      </w:r>
      <w:r>
        <w:rPr>
          <w:sz w:val="18"/>
        </w:rPr>
        <w:br w:type="textWrapping"/>
      </w:r>
      <w:r>
        <w:rPr>
          <w:sz w:val="18"/>
        </w:rPr>
        <w:t xml:space="preserve">                "SA_clearance_price_currency": "CNY",</w:t>
      </w:r>
      <w:r>
        <w:rPr>
          <w:sz w:val="18"/>
        </w:rPr>
        <w:br w:type="textWrapping"/>
      </w:r>
      <w:r>
        <w:rPr>
          <w:sz w:val="18"/>
        </w:rPr>
        <w:t xml:space="preserve">                "SA_clearance_price": "0.00",</w:t>
      </w:r>
      <w:r>
        <w:rPr>
          <w:sz w:val="18"/>
        </w:rPr>
        <w:br w:type="textWrapping"/>
      </w:r>
      <w:r>
        <w:rPr>
          <w:sz w:val="18"/>
        </w:rPr>
        <w:t xml:space="preserve">                "SA_clearance_remark": "",</w:t>
      </w:r>
      <w:r>
        <w:rPr>
          <w:sz w:val="18"/>
        </w:rPr>
        <w:br w:type="textWrapping"/>
      </w:r>
      <w:r>
        <w:rPr>
          <w:sz w:val="18"/>
        </w:rPr>
        <w:t xml:space="preserve">                "BR_cg_transport_costs": "0.0000",</w:t>
      </w:r>
      <w:r>
        <w:rPr>
          <w:sz w:val="18"/>
        </w:rPr>
        <w:br w:type="textWrapping"/>
      </w:r>
      <w:r>
        <w:rPr>
          <w:sz w:val="18"/>
        </w:rPr>
        <w:t xml:space="preserve">                "BR_currency": "CNY",</w:t>
      </w:r>
      <w:r>
        <w:rPr>
          <w:sz w:val="18"/>
        </w:rPr>
        <w:br w:type="textWrapping"/>
      </w:r>
      <w:r>
        <w:rPr>
          <w:sz w:val="18"/>
        </w:rPr>
        <w:t xml:space="preserve">                "BR_bg_import_hs_code": "",</w:t>
      </w:r>
      <w:r>
        <w:rPr>
          <w:sz w:val="18"/>
        </w:rPr>
        <w:br w:type="textWrapping"/>
      </w:r>
      <w:r>
        <w:rPr>
          <w:sz w:val="18"/>
        </w:rPr>
        <w:t xml:space="preserve">                "BR_bg_tax_rate": "0.0000",</w:t>
      </w:r>
      <w:r>
        <w:rPr>
          <w:sz w:val="18"/>
        </w:rPr>
        <w:br w:type="textWrapping"/>
      </w:r>
      <w:r>
        <w:rPr>
          <w:sz w:val="18"/>
        </w:rPr>
        <w:t xml:space="preserve">                "BR_clearance_price_currency": "CNY",</w:t>
      </w:r>
      <w:r>
        <w:rPr>
          <w:sz w:val="18"/>
        </w:rPr>
        <w:br w:type="textWrapping"/>
      </w:r>
      <w:r>
        <w:rPr>
          <w:sz w:val="18"/>
        </w:rPr>
        <w:t xml:space="preserve">                "BR_clearance_price": "0.00",</w:t>
      </w:r>
      <w:r>
        <w:rPr>
          <w:sz w:val="18"/>
        </w:rPr>
        <w:br w:type="textWrapping"/>
      </w:r>
      <w:r>
        <w:rPr>
          <w:sz w:val="18"/>
        </w:rPr>
        <w:t xml:space="preserve">                "BR_clearance_remark": "",</w:t>
      </w:r>
      <w:r>
        <w:rPr>
          <w:sz w:val="18"/>
        </w:rPr>
        <w:br w:type="textWrapping"/>
      </w:r>
      <w:r>
        <w:rPr>
          <w:sz w:val="18"/>
        </w:rPr>
        <w:t xml:space="preserve">                "SE_cg_transport_costs": "0.0000",</w:t>
      </w:r>
      <w:r>
        <w:rPr>
          <w:sz w:val="18"/>
        </w:rPr>
        <w:br w:type="textWrapping"/>
      </w:r>
      <w:r>
        <w:rPr>
          <w:sz w:val="18"/>
        </w:rPr>
        <w:t xml:space="preserve">                "SE_currency": "CNY",</w:t>
      </w:r>
      <w:r>
        <w:rPr>
          <w:sz w:val="18"/>
        </w:rPr>
        <w:br w:type="textWrapping"/>
      </w:r>
      <w:r>
        <w:rPr>
          <w:sz w:val="18"/>
        </w:rPr>
        <w:t xml:space="preserve">                "SE_bg_import_hs_code": "",</w:t>
      </w:r>
      <w:r>
        <w:rPr>
          <w:sz w:val="18"/>
        </w:rPr>
        <w:br w:type="textWrapping"/>
      </w:r>
      <w:r>
        <w:rPr>
          <w:sz w:val="18"/>
        </w:rPr>
        <w:t xml:space="preserve">                "SE_bg_tax_rate": "0.0000",</w:t>
      </w:r>
      <w:r>
        <w:rPr>
          <w:sz w:val="18"/>
        </w:rPr>
        <w:br w:type="textWrapping"/>
      </w:r>
      <w:r>
        <w:rPr>
          <w:sz w:val="18"/>
        </w:rPr>
        <w:t xml:space="preserve">                "SE_clearance_price_currency": "CNY",</w:t>
      </w:r>
      <w:r>
        <w:rPr>
          <w:sz w:val="18"/>
        </w:rPr>
        <w:br w:type="textWrapping"/>
      </w:r>
      <w:r>
        <w:rPr>
          <w:sz w:val="18"/>
        </w:rPr>
        <w:t xml:space="preserve">                "SE_clearance_price": "0.00",</w:t>
      </w:r>
      <w:r>
        <w:rPr>
          <w:sz w:val="18"/>
        </w:rPr>
        <w:br w:type="textWrapping"/>
      </w:r>
      <w:r>
        <w:rPr>
          <w:sz w:val="18"/>
        </w:rPr>
        <w:t xml:space="preserve">                "SE_clearance_remark": "",</w:t>
      </w:r>
      <w:r>
        <w:rPr>
          <w:sz w:val="18"/>
        </w:rPr>
        <w:br w:type="textWrapping"/>
      </w:r>
      <w:r>
        <w:rPr>
          <w:sz w:val="18"/>
        </w:rPr>
        <w:t xml:space="preserve">                "PL_cg_transport_costs": "0.0000",</w:t>
      </w:r>
      <w:r>
        <w:rPr>
          <w:sz w:val="18"/>
        </w:rPr>
        <w:br w:type="textWrapping"/>
      </w:r>
      <w:r>
        <w:rPr>
          <w:sz w:val="18"/>
        </w:rPr>
        <w:t xml:space="preserve">                "PL_currency": "CNY",</w:t>
      </w:r>
      <w:r>
        <w:rPr>
          <w:sz w:val="18"/>
        </w:rPr>
        <w:br w:type="textWrapping"/>
      </w:r>
      <w:r>
        <w:rPr>
          <w:sz w:val="18"/>
        </w:rPr>
        <w:t xml:space="preserve">                "PL_bg_import_hs_code": "",</w:t>
      </w:r>
      <w:r>
        <w:rPr>
          <w:sz w:val="18"/>
        </w:rPr>
        <w:br w:type="textWrapping"/>
      </w:r>
      <w:r>
        <w:rPr>
          <w:sz w:val="18"/>
        </w:rPr>
        <w:t xml:space="preserve">                "PL_bg_tax_rate": "0.0000",</w:t>
      </w:r>
      <w:r>
        <w:rPr>
          <w:sz w:val="18"/>
        </w:rPr>
        <w:br w:type="textWrapping"/>
      </w:r>
      <w:r>
        <w:rPr>
          <w:sz w:val="18"/>
        </w:rPr>
        <w:t xml:space="preserve">                "PL_clearance_price_currency": "CNY",</w:t>
      </w:r>
      <w:r>
        <w:rPr>
          <w:sz w:val="18"/>
        </w:rPr>
        <w:br w:type="textWrapping"/>
      </w:r>
      <w:r>
        <w:rPr>
          <w:sz w:val="18"/>
        </w:rPr>
        <w:t xml:space="preserve">                "PL_clearance_price": "0.00",</w:t>
      </w:r>
      <w:r>
        <w:rPr>
          <w:sz w:val="18"/>
        </w:rPr>
        <w:br w:type="textWrapping"/>
      </w:r>
      <w:r>
        <w:rPr>
          <w:sz w:val="18"/>
        </w:rPr>
        <w:t xml:space="preserve">                "PL_clearance_remark": "",</w:t>
      </w:r>
      <w:r>
        <w:rPr>
          <w:sz w:val="18"/>
        </w:rPr>
        <w:br w:type="textWrapping"/>
      </w:r>
      <w:r>
        <w:rPr>
          <w:sz w:val="18"/>
        </w:rPr>
        <w:t xml:space="preserve">                "BE_cg_transport_costs": "0.0000",</w:t>
      </w:r>
      <w:r>
        <w:rPr>
          <w:sz w:val="18"/>
        </w:rPr>
        <w:br w:type="textWrapping"/>
      </w:r>
      <w:r>
        <w:rPr>
          <w:sz w:val="18"/>
        </w:rPr>
        <w:t xml:space="preserve">                "BE_currency": "CNY",</w:t>
      </w:r>
      <w:r>
        <w:rPr>
          <w:sz w:val="18"/>
        </w:rPr>
        <w:br w:type="textWrapping"/>
      </w:r>
      <w:r>
        <w:rPr>
          <w:sz w:val="18"/>
        </w:rPr>
        <w:t xml:space="preserve">                "BE_bg_import_hs_code": "",</w:t>
      </w:r>
      <w:r>
        <w:rPr>
          <w:sz w:val="18"/>
        </w:rPr>
        <w:br w:type="textWrapping"/>
      </w:r>
      <w:r>
        <w:rPr>
          <w:sz w:val="18"/>
        </w:rPr>
        <w:t xml:space="preserve">                "BE_bg_tax_rate": "0.0000",</w:t>
      </w:r>
      <w:r>
        <w:rPr>
          <w:sz w:val="18"/>
        </w:rPr>
        <w:br w:type="textWrapping"/>
      </w:r>
      <w:r>
        <w:rPr>
          <w:sz w:val="18"/>
        </w:rPr>
        <w:t xml:space="preserve">                "BE_clearance_price_currency": "CNY",</w:t>
      </w:r>
      <w:r>
        <w:rPr>
          <w:sz w:val="18"/>
        </w:rPr>
        <w:br w:type="textWrapping"/>
      </w:r>
      <w:r>
        <w:rPr>
          <w:sz w:val="18"/>
        </w:rPr>
        <w:t xml:space="preserve">                "BE_clearance_price": "0.00",</w:t>
      </w:r>
      <w:r>
        <w:rPr>
          <w:sz w:val="18"/>
        </w:rPr>
        <w:br w:type="textWrapping"/>
      </w:r>
      <w:r>
        <w:rPr>
          <w:sz w:val="18"/>
        </w:rPr>
        <w:t xml:space="preserve">                "BE_clearance_remark": "",</w:t>
      </w:r>
      <w:r>
        <w:rPr>
          <w:sz w:val="18"/>
        </w:rPr>
        <w:br w:type="textWrapping"/>
      </w:r>
      <w:r>
        <w:rPr>
          <w:sz w:val="18"/>
        </w:rPr>
        <w:t xml:space="preserve">                "TR_cg_transport_costs": "0.0000",</w:t>
      </w:r>
      <w:r>
        <w:rPr>
          <w:sz w:val="18"/>
        </w:rPr>
        <w:br w:type="textWrapping"/>
      </w:r>
      <w:r>
        <w:rPr>
          <w:sz w:val="18"/>
        </w:rPr>
        <w:t xml:space="preserve">                "TR_currency": "CNY",</w:t>
      </w:r>
      <w:r>
        <w:rPr>
          <w:sz w:val="18"/>
        </w:rPr>
        <w:br w:type="textWrapping"/>
      </w:r>
      <w:r>
        <w:rPr>
          <w:sz w:val="18"/>
        </w:rPr>
        <w:t xml:space="preserve">                "TR_bg_import_hs_code": "",</w:t>
      </w:r>
      <w:r>
        <w:rPr>
          <w:sz w:val="18"/>
        </w:rPr>
        <w:br w:type="textWrapping"/>
      </w:r>
      <w:r>
        <w:rPr>
          <w:sz w:val="18"/>
        </w:rPr>
        <w:t xml:space="preserve">                "TR_bg_tax_rate": "0.0000",</w:t>
      </w:r>
      <w:r>
        <w:rPr>
          <w:sz w:val="18"/>
        </w:rPr>
        <w:br w:type="textWrapping"/>
      </w:r>
      <w:r>
        <w:rPr>
          <w:sz w:val="18"/>
        </w:rPr>
        <w:t xml:space="preserve">                "TR_clearance_price_currency": "CNY",</w:t>
      </w:r>
      <w:r>
        <w:rPr>
          <w:sz w:val="18"/>
        </w:rPr>
        <w:br w:type="textWrapping"/>
      </w:r>
      <w:r>
        <w:rPr>
          <w:sz w:val="18"/>
        </w:rPr>
        <w:t xml:space="preserve">                "TR_clearance_price": "0.00",</w:t>
      </w:r>
      <w:r>
        <w:rPr>
          <w:sz w:val="18"/>
        </w:rPr>
        <w:br w:type="textWrapping"/>
      </w:r>
      <w:r>
        <w:rPr>
          <w:sz w:val="18"/>
        </w:rPr>
        <w:t xml:space="preserve">                "TR_clearance_remark": "",</w:t>
      </w:r>
      <w:r>
        <w:rPr>
          <w:sz w:val="18"/>
        </w:rPr>
        <w:br w:type="textWrapping"/>
      </w:r>
      <w:r>
        <w:rPr>
          <w:sz w:val="18"/>
        </w:rPr>
        <w:t xml:space="preserve">                "UA_cg_transport_costs": 0,</w:t>
      </w:r>
      <w:r>
        <w:rPr>
          <w:sz w:val="18"/>
        </w:rPr>
        <w:br w:type="textWrapping"/>
      </w:r>
      <w:r>
        <w:rPr>
          <w:sz w:val="18"/>
        </w:rPr>
        <w:t xml:space="preserve">                "UA_currency": "CNY",</w:t>
      </w:r>
      <w:r>
        <w:rPr>
          <w:sz w:val="18"/>
        </w:rPr>
        <w:br w:type="textWrapping"/>
      </w:r>
      <w:r>
        <w:rPr>
          <w:sz w:val="18"/>
        </w:rPr>
        <w:t xml:space="preserve">                "UA_bg_import_hs_code": "",</w:t>
      </w:r>
      <w:r>
        <w:rPr>
          <w:sz w:val="18"/>
        </w:rPr>
        <w:br w:type="textWrapping"/>
      </w:r>
      <w:r>
        <w:rPr>
          <w:sz w:val="18"/>
        </w:rPr>
        <w:t xml:space="preserve">                "UA_bg_tax_rate": 0,</w:t>
      </w:r>
      <w:r>
        <w:rPr>
          <w:sz w:val="18"/>
        </w:rPr>
        <w:br w:type="textWrapping"/>
      </w:r>
      <w:r>
        <w:rPr>
          <w:sz w:val="18"/>
        </w:rPr>
        <w:t xml:space="preserve">                "UA_clearance_price_currency": "CNY",</w:t>
      </w:r>
      <w:r>
        <w:rPr>
          <w:sz w:val="18"/>
        </w:rPr>
        <w:br w:type="textWrapping"/>
      </w:r>
      <w:r>
        <w:rPr>
          <w:sz w:val="18"/>
        </w:rPr>
        <w:t xml:space="preserve">                "UA_clearance_price": 0,</w:t>
      </w:r>
      <w:r>
        <w:rPr>
          <w:sz w:val="18"/>
        </w:rPr>
        <w:br w:type="textWrapping"/>
      </w:r>
      <w:r>
        <w:rPr>
          <w:sz w:val="18"/>
        </w:rPr>
        <w:t xml:space="preserve">                "UA_clearance_remark": "",</w:t>
      </w:r>
      <w:r>
        <w:rPr>
          <w:sz w:val="18"/>
        </w:rPr>
        <w:br w:type="textWrapping"/>
      </w:r>
      <w:r>
        <w:rPr>
          <w:sz w:val="18"/>
        </w:rPr>
        <w:t xml:space="preserve">                "HU_cg_transport_costs": 0,</w:t>
      </w:r>
      <w:r>
        <w:rPr>
          <w:sz w:val="18"/>
        </w:rPr>
        <w:br w:type="textWrapping"/>
      </w:r>
      <w:r>
        <w:rPr>
          <w:sz w:val="18"/>
        </w:rPr>
        <w:t xml:space="preserve">                "HU_currency": "CNY",</w:t>
      </w:r>
      <w:r>
        <w:rPr>
          <w:sz w:val="18"/>
        </w:rPr>
        <w:br w:type="textWrapping"/>
      </w:r>
      <w:r>
        <w:rPr>
          <w:sz w:val="18"/>
        </w:rPr>
        <w:t xml:space="preserve">                "HU_bg_import_hs_code": "",</w:t>
      </w:r>
      <w:r>
        <w:rPr>
          <w:sz w:val="18"/>
        </w:rPr>
        <w:br w:type="textWrapping"/>
      </w:r>
      <w:r>
        <w:rPr>
          <w:sz w:val="18"/>
        </w:rPr>
        <w:t xml:space="preserve">                "HU_bg_tax_rate": 0,</w:t>
      </w:r>
      <w:r>
        <w:rPr>
          <w:sz w:val="18"/>
        </w:rPr>
        <w:br w:type="textWrapping"/>
      </w:r>
      <w:r>
        <w:rPr>
          <w:sz w:val="18"/>
        </w:rPr>
        <w:t xml:space="preserve">                "HU_clearance_price_currency": "CNY",</w:t>
      </w:r>
      <w:r>
        <w:rPr>
          <w:sz w:val="18"/>
        </w:rPr>
        <w:br w:type="textWrapping"/>
      </w:r>
      <w:r>
        <w:rPr>
          <w:sz w:val="18"/>
        </w:rPr>
        <w:t xml:space="preserve">                "HU_clearance_price": 0,</w:t>
      </w:r>
      <w:r>
        <w:rPr>
          <w:sz w:val="18"/>
        </w:rPr>
        <w:br w:type="textWrapping"/>
      </w:r>
      <w:r>
        <w:rPr>
          <w:sz w:val="18"/>
        </w:rPr>
        <w:t xml:space="preserve">                "HU_clearance_remark": "",</w:t>
      </w:r>
      <w:r>
        <w:rPr>
          <w:sz w:val="18"/>
        </w:rPr>
        <w:br w:type="textWrapping"/>
      </w:r>
      <w:r>
        <w:rPr>
          <w:sz w:val="18"/>
        </w:rPr>
        <w:t xml:space="preserve">                "PK_cg_transport_costs": 0,</w:t>
      </w:r>
      <w:r>
        <w:rPr>
          <w:sz w:val="18"/>
        </w:rPr>
        <w:br w:type="textWrapping"/>
      </w:r>
      <w:r>
        <w:rPr>
          <w:sz w:val="18"/>
        </w:rPr>
        <w:t xml:space="preserve">                "PK_currency": "CNY",</w:t>
      </w:r>
      <w:r>
        <w:rPr>
          <w:sz w:val="18"/>
        </w:rPr>
        <w:br w:type="textWrapping"/>
      </w:r>
      <w:r>
        <w:rPr>
          <w:sz w:val="18"/>
        </w:rPr>
        <w:t xml:space="preserve">                "PK_bg_import_hs_code": "",</w:t>
      </w:r>
      <w:r>
        <w:rPr>
          <w:sz w:val="18"/>
        </w:rPr>
        <w:br w:type="textWrapping"/>
      </w:r>
      <w:r>
        <w:rPr>
          <w:sz w:val="18"/>
        </w:rPr>
        <w:t xml:space="preserve">                "PK_bg_tax_rate": 0,</w:t>
      </w:r>
      <w:r>
        <w:rPr>
          <w:sz w:val="18"/>
        </w:rPr>
        <w:br w:type="textWrapping"/>
      </w:r>
      <w:r>
        <w:rPr>
          <w:sz w:val="18"/>
        </w:rPr>
        <w:t xml:space="preserve">                "PK_clearance_price_currency": "CNY",</w:t>
      </w:r>
      <w:r>
        <w:rPr>
          <w:sz w:val="18"/>
        </w:rPr>
        <w:br w:type="textWrapping"/>
      </w:r>
      <w:r>
        <w:rPr>
          <w:sz w:val="18"/>
        </w:rPr>
        <w:t xml:space="preserve">                "PK_clearance_price": 0,</w:t>
      </w:r>
      <w:r>
        <w:rPr>
          <w:sz w:val="18"/>
        </w:rPr>
        <w:br w:type="textWrapping"/>
      </w:r>
      <w:r>
        <w:rPr>
          <w:sz w:val="18"/>
        </w:rPr>
        <w:t xml:space="preserve">                "PK_clearance_remark": "",</w:t>
      </w:r>
      <w:r>
        <w:rPr>
          <w:sz w:val="18"/>
        </w:rPr>
        <w:br w:type="textWrapping"/>
      </w:r>
      <w:r>
        <w:rPr>
          <w:sz w:val="18"/>
        </w:rPr>
        <w:t xml:space="preserve">                "LB_cg_transport_costs": 0,</w:t>
      </w:r>
      <w:r>
        <w:rPr>
          <w:sz w:val="18"/>
        </w:rPr>
        <w:br w:type="textWrapping"/>
      </w:r>
      <w:r>
        <w:rPr>
          <w:sz w:val="18"/>
        </w:rPr>
        <w:t xml:space="preserve">                "LB_currency": "CNY",</w:t>
      </w:r>
      <w:r>
        <w:rPr>
          <w:sz w:val="18"/>
        </w:rPr>
        <w:br w:type="textWrapping"/>
      </w:r>
      <w:r>
        <w:rPr>
          <w:sz w:val="18"/>
        </w:rPr>
        <w:t xml:space="preserve">                "LB_bg_import_hs_code": "",</w:t>
      </w:r>
      <w:r>
        <w:rPr>
          <w:sz w:val="18"/>
        </w:rPr>
        <w:br w:type="textWrapping"/>
      </w:r>
      <w:r>
        <w:rPr>
          <w:sz w:val="18"/>
        </w:rPr>
        <w:t xml:space="preserve">                "LB_bg_tax_rate": 0,</w:t>
      </w:r>
      <w:r>
        <w:rPr>
          <w:sz w:val="18"/>
        </w:rPr>
        <w:br w:type="textWrapping"/>
      </w:r>
      <w:r>
        <w:rPr>
          <w:sz w:val="18"/>
        </w:rPr>
        <w:t xml:space="preserve">                "LB_clearance_price_currency": "CNY",</w:t>
      </w:r>
      <w:r>
        <w:rPr>
          <w:sz w:val="18"/>
        </w:rPr>
        <w:br w:type="textWrapping"/>
      </w:r>
      <w:r>
        <w:rPr>
          <w:sz w:val="18"/>
        </w:rPr>
        <w:t xml:space="preserve">                "LB_clearance_price": 0,</w:t>
      </w:r>
      <w:r>
        <w:rPr>
          <w:sz w:val="18"/>
        </w:rPr>
        <w:br w:type="textWrapping"/>
      </w:r>
      <w:r>
        <w:rPr>
          <w:sz w:val="18"/>
        </w:rPr>
        <w:t xml:space="preserve">                "LB_clearance_remark": "",</w:t>
      </w:r>
      <w:r>
        <w:rPr>
          <w:sz w:val="18"/>
        </w:rPr>
        <w:br w:type="textWrapping"/>
      </w:r>
      <w:r>
        <w:rPr>
          <w:sz w:val="18"/>
        </w:rPr>
        <w:t xml:space="preserve">                "AT_cg_transport_costs": 0,</w:t>
      </w:r>
      <w:r>
        <w:rPr>
          <w:sz w:val="18"/>
        </w:rPr>
        <w:br w:type="textWrapping"/>
      </w:r>
      <w:r>
        <w:rPr>
          <w:sz w:val="18"/>
        </w:rPr>
        <w:t xml:space="preserve">                "AT_currency": "CNY",</w:t>
      </w:r>
      <w:r>
        <w:rPr>
          <w:sz w:val="18"/>
        </w:rPr>
        <w:br w:type="textWrapping"/>
      </w:r>
      <w:r>
        <w:rPr>
          <w:sz w:val="18"/>
        </w:rPr>
        <w:t xml:space="preserve">                "AT_bg_import_hs_code": "",</w:t>
      </w:r>
      <w:r>
        <w:rPr>
          <w:sz w:val="18"/>
        </w:rPr>
        <w:br w:type="textWrapping"/>
      </w:r>
      <w:r>
        <w:rPr>
          <w:sz w:val="18"/>
        </w:rPr>
        <w:t xml:space="preserve">                "AT_bg_tax_rate": 0,</w:t>
      </w:r>
      <w:r>
        <w:rPr>
          <w:sz w:val="18"/>
        </w:rPr>
        <w:br w:type="textWrapping"/>
      </w:r>
      <w:r>
        <w:rPr>
          <w:sz w:val="18"/>
        </w:rPr>
        <w:t xml:space="preserve">                "AT_clearance_price_currency": "CNY",</w:t>
      </w:r>
      <w:r>
        <w:rPr>
          <w:sz w:val="18"/>
        </w:rPr>
        <w:br w:type="textWrapping"/>
      </w:r>
      <w:r>
        <w:rPr>
          <w:sz w:val="18"/>
        </w:rPr>
        <w:t xml:space="preserve">                "AT_clearance_price": 0,</w:t>
      </w:r>
      <w:r>
        <w:rPr>
          <w:sz w:val="18"/>
        </w:rPr>
        <w:br w:type="textWrapping"/>
      </w:r>
      <w:r>
        <w:rPr>
          <w:sz w:val="18"/>
        </w:rPr>
        <w:t xml:space="preserve">                "AT_clearance_remark": "",</w:t>
      </w:r>
      <w:r>
        <w:rPr>
          <w:sz w:val="18"/>
        </w:rPr>
        <w:br w:type="textWrapping"/>
      </w:r>
      <w:r>
        <w:rPr>
          <w:sz w:val="18"/>
        </w:rPr>
        <w:t xml:space="preserve">                "CH_cg_transport_costs": 0,</w:t>
      </w:r>
      <w:r>
        <w:rPr>
          <w:sz w:val="18"/>
        </w:rPr>
        <w:br w:type="textWrapping"/>
      </w:r>
      <w:r>
        <w:rPr>
          <w:sz w:val="18"/>
        </w:rPr>
        <w:t xml:space="preserve">                "CH_currency": "CNY",</w:t>
      </w:r>
      <w:r>
        <w:rPr>
          <w:sz w:val="18"/>
        </w:rPr>
        <w:br w:type="textWrapping"/>
      </w:r>
      <w:r>
        <w:rPr>
          <w:sz w:val="18"/>
        </w:rPr>
        <w:t xml:space="preserve">                "CH_bg_import_hs_code": "",</w:t>
      </w:r>
      <w:r>
        <w:rPr>
          <w:sz w:val="18"/>
        </w:rPr>
        <w:br w:type="textWrapping"/>
      </w:r>
      <w:r>
        <w:rPr>
          <w:sz w:val="18"/>
        </w:rPr>
        <w:t xml:space="preserve">                "CH_bg_tax_rate": 0,</w:t>
      </w:r>
      <w:r>
        <w:rPr>
          <w:sz w:val="18"/>
        </w:rPr>
        <w:br w:type="textWrapping"/>
      </w:r>
      <w:r>
        <w:rPr>
          <w:sz w:val="18"/>
        </w:rPr>
        <w:t xml:space="preserve">                "CH_clearance_price_currency": "CNY",</w:t>
      </w:r>
      <w:r>
        <w:rPr>
          <w:sz w:val="18"/>
        </w:rPr>
        <w:br w:type="textWrapping"/>
      </w:r>
      <w:r>
        <w:rPr>
          <w:sz w:val="18"/>
        </w:rPr>
        <w:t xml:space="preserve">                "CH_clearance_price": 0,</w:t>
      </w:r>
      <w:r>
        <w:rPr>
          <w:sz w:val="18"/>
        </w:rPr>
        <w:br w:type="textWrapping"/>
      </w:r>
      <w:r>
        <w:rPr>
          <w:sz w:val="18"/>
        </w:rPr>
        <w:t xml:space="preserve">                "CH_clearance_remark": "",</w:t>
      </w:r>
      <w:r>
        <w:rPr>
          <w:sz w:val="18"/>
        </w:rPr>
        <w:br w:type="textWrapping"/>
      </w:r>
      <w:r>
        <w:rPr>
          <w:sz w:val="18"/>
        </w:rPr>
        <w:t xml:space="preserve">                "CZ_cg_transport_costs": 0,</w:t>
      </w:r>
      <w:r>
        <w:rPr>
          <w:sz w:val="18"/>
        </w:rPr>
        <w:br w:type="textWrapping"/>
      </w:r>
      <w:r>
        <w:rPr>
          <w:sz w:val="18"/>
        </w:rPr>
        <w:t xml:space="preserve">                "CZ_currency": "CNY",</w:t>
      </w:r>
      <w:r>
        <w:rPr>
          <w:sz w:val="18"/>
        </w:rPr>
        <w:br w:type="textWrapping"/>
      </w:r>
      <w:r>
        <w:rPr>
          <w:sz w:val="18"/>
        </w:rPr>
        <w:t xml:space="preserve">                "CZ_bg_import_hs_code": "",</w:t>
      </w:r>
      <w:r>
        <w:rPr>
          <w:sz w:val="18"/>
        </w:rPr>
        <w:br w:type="textWrapping"/>
      </w:r>
      <w:r>
        <w:rPr>
          <w:sz w:val="18"/>
        </w:rPr>
        <w:t xml:space="preserve">                "CZ_bg_tax_rate": 0,</w:t>
      </w:r>
      <w:r>
        <w:rPr>
          <w:sz w:val="18"/>
        </w:rPr>
        <w:br w:type="textWrapping"/>
      </w:r>
      <w:r>
        <w:rPr>
          <w:sz w:val="18"/>
        </w:rPr>
        <w:t xml:space="preserve">                "CZ_clearance_price_currency": "CNY",</w:t>
      </w:r>
      <w:r>
        <w:rPr>
          <w:sz w:val="18"/>
        </w:rPr>
        <w:br w:type="textWrapping"/>
      </w:r>
      <w:r>
        <w:rPr>
          <w:sz w:val="18"/>
        </w:rPr>
        <w:t xml:space="preserve">                "CZ_clearance_price": 0,</w:t>
      </w:r>
      <w:r>
        <w:rPr>
          <w:sz w:val="18"/>
        </w:rPr>
        <w:br w:type="textWrapping"/>
      </w:r>
      <w:r>
        <w:rPr>
          <w:sz w:val="18"/>
        </w:rPr>
        <w:t xml:space="preserve">                "CZ_clearance_remark": "",</w:t>
      </w:r>
      <w:r>
        <w:rPr>
          <w:sz w:val="18"/>
        </w:rPr>
        <w:br w:type="textWrapping"/>
      </w:r>
      <w:r>
        <w:rPr>
          <w:sz w:val="18"/>
        </w:rPr>
        <w:t xml:space="preserve">                "DK_cg_transport_costs": 0,</w:t>
      </w:r>
      <w:r>
        <w:rPr>
          <w:sz w:val="18"/>
        </w:rPr>
        <w:br w:type="textWrapping"/>
      </w:r>
      <w:r>
        <w:rPr>
          <w:sz w:val="18"/>
        </w:rPr>
        <w:t xml:space="preserve">                "DK_currency": "CNY",</w:t>
      </w:r>
      <w:r>
        <w:rPr>
          <w:sz w:val="18"/>
        </w:rPr>
        <w:br w:type="textWrapping"/>
      </w:r>
      <w:r>
        <w:rPr>
          <w:sz w:val="18"/>
        </w:rPr>
        <w:t xml:space="preserve">                "DK_bg_import_hs_code": "",</w:t>
      </w:r>
      <w:r>
        <w:rPr>
          <w:sz w:val="18"/>
        </w:rPr>
        <w:br w:type="textWrapping"/>
      </w:r>
      <w:r>
        <w:rPr>
          <w:sz w:val="18"/>
        </w:rPr>
        <w:t xml:space="preserve">                "DK_bg_tax_rate": 0,</w:t>
      </w:r>
      <w:r>
        <w:rPr>
          <w:sz w:val="18"/>
        </w:rPr>
        <w:br w:type="textWrapping"/>
      </w:r>
      <w:r>
        <w:rPr>
          <w:sz w:val="18"/>
        </w:rPr>
        <w:t xml:space="preserve">                "DK_clearance_price_currency": "CNY",</w:t>
      </w:r>
      <w:r>
        <w:rPr>
          <w:sz w:val="18"/>
        </w:rPr>
        <w:br w:type="textWrapping"/>
      </w:r>
      <w:r>
        <w:rPr>
          <w:sz w:val="18"/>
        </w:rPr>
        <w:t xml:space="preserve">                "DK_clearance_price": 0,</w:t>
      </w:r>
      <w:r>
        <w:rPr>
          <w:sz w:val="18"/>
        </w:rPr>
        <w:br w:type="textWrapping"/>
      </w:r>
      <w:r>
        <w:rPr>
          <w:sz w:val="18"/>
        </w:rPr>
        <w:t xml:space="preserve">                "DK_clearance_remark": "",</w:t>
      </w:r>
      <w:r>
        <w:rPr>
          <w:sz w:val="18"/>
        </w:rPr>
        <w:br w:type="textWrapping"/>
      </w:r>
      <w:r>
        <w:rPr>
          <w:sz w:val="18"/>
        </w:rPr>
        <w:t xml:space="preserve">                "IE_cg_transport_costs": 0,</w:t>
      </w:r>
      <w:r>
        <w:rPr>
          <w:sz w:val="18"/>
        </w:rPr>
        <w:br w:type="textWrapping"/>
      </w:r>
      <w:r>
        <w:rPr>
          <w:sz w:val="18"/>
        </w:rPr>
        <w:t xml:space="preserve">                "IE_currency": "CNY",</w:t>
      </w:r>
      <w:r>
        <w:rPr>
          <w:sz w:val="18"/>
        </w:rPr>
        <w:br w:type="textWrapping"/>
      </w:r>
      <w:r>
        <w:rPr>
          <w:sz w:val="18"/>
        </w:rPr>
        <w:t xml:space="preserve">                "IE_bg_import_hs_code": "",</w:t>
      </w:r>
      <w:r>
        <w:rPr>
          <w:sz w:val="18"/>
        </w:rPr>
        <w:br w:type="textWrapping"/>
      </w:r>
      <w:r>
        <w:rPr>
          <w:sz w:val="18"/>
        </w:rPr>
        <w:t xml:space="preserve">                "IE_bg_tax_rate": 0,</w:t>
      </w:r>
      <w:r>
        <w:rPr>
          <w:sz w:val="18"/>
        </w:rPr>
        <w:br w:type="textWrapping"/>
      </w:r>
      <w:r>
        <w:rPr>
          <w:sz w:val="18"/>
        </w:rPr>
        <w:t xml:space="preserve">                "IE_clearance_price_currency": "CNY",</w:t>
      </w:r>
      <w:r>
        <w:rPr>
          <w:sz w:val="18"/>
        </w:rPr>
        <w:br w:type="textWrapping"/>
      </w:r>
      <w:r>
        <w:rPr>
          <w:sz w:val="18"/>
        </w:rPr>
        <w:t xml:space="preserve">                "IE_clearance_price": 0,</w:t>
      </w:r>
      <w:r>
        <w:rPr>
          <w:sz w:val="18"/>
        </w:rPr>
        <w:br w:type="textWrapping"/>
      </w:r>
      <w:r>
        <w:rPr>
          <w:sz w:val="18"/>
        </w:rPr>
        <w:t xml:space="preserve">                "IE_clearance_remark": "",</w:t>
      </w:r>
      <w:r>
        <w:rPr>
          <w:sz w:val="18"/>
        </w:rPr>
        <w:br w:type="textWrapping"/>
      </w:r>
      <w:r>
        <w:rPr>
          <w:sz w:val="18"/>
        </w:rPr>
        <w:t xml:space="preserve">                "LU_cg_transport_costs": 0,</w:t>
      </w:r>
      <w:r>
        <w:rPr>
          <w:sz w:val="18"/>
        </w:rPr>
        <w:br w:type="textWrapping"/>
      </w:r>
      <w:r>
        <w:rPr>
          <w:sz w:val="18"/>
        </w:rPr>
        <w:t xml:space="preserve">                "LU_currency": "CNY",</w:t>
      </w:r>
      <w:r>
        <w:rPr>
          <w:sz w:val="18"/>
        </w:rPr>
        <w:br w:type="textWrapping"/>
      </w:r>
      <w:r>
        <w:rPr>
          <w:sz w:val="18"/>
        </w:rPr>
        <w:t xml:space="preserve">                "LU_bg_import_hs_code": "",</w:t>
      </w:r>
      <w:r>
        <w:rPr>
          <w:sz w:val="18"/>
        </w:rPr>
        <w:br w:type="textWrapping"/>
      </w:r>
      <w:r>
        <w:rPr>
          <w:sz w:val="18"/>
        </w:rPr>
        <w:t xml:space="preserve">                "LU_bg_tax_rate": 0,</w:t>
      </w:r>
      <w:r>
        <w:rPr>
          <w:sz w:val="18"/>
        </w:rPr>
        <w:br w:type="textWrapping"/>
      </w:r>
      <w:r>
        <w:rPr>
          <w:sz w:val="18"/>
        </w:rPr>
        <w:t xml:space="preserve">                "LU_clearance_price_currency": "CNY",</w:t>
      </w:r>
      <w:r>
        <w:rPr>
          <w:sz w:val="18"/>
        </w:rPr>
        <w:br w:type="textWrapping"/>
      </w:r>
      <w:r>
        <w:rPr>
          <w:sz w:val="18"/>
        </w:rPr>
        <w:t xml:space="preserve">                "LU_clearance_price": 0,</w:t>
      </w:r>
      <w:r>
        <w:rPr>
          <w:sz w:val="18"/>
        </w:rPr>
        <w:br w:type="textWrapping"/>
      </w:r>
      <w:r>
        <w:rPr>
          <w:sz w:val="18"/>
        </w:rPr>
        <w:t xml:space="preserve">                "LU_clearance_remark": "",</w:t>
      </w:r>
      <w:r>
        <w:rPr>
          <w:sz w:val="18"/>
        </w:rPr>
        <w:br w:type="textWrapping"/>
      </w:r>
      <w:r>
        <w:rPr>
          <w:sz w:val="18"/>
        </w:rPr>
        <w:t xml:space="preserve">                "NO_cg_transport_costs": 0,</w:t>
      </w:r>
      <w:r>
        <w:rPr>
          <w:sz w:val="18"/>
        </w:rPr>
        <w:br w:type="textWrapping"/>
      </w:r>
      <w:r>
        <w:rPr>
          <w:sz w:val="18"/>
        </w:rPr>
        <w:t xml:space="preserve">                "NO_currency": "CNY",</w:t>
      </w:r>
      <w:r>
        <w:rPr>
          <w:sz w:val="18"/>
        </w:rPr>
        <w:br w:type="textWrapping"/>
      </w:r>
      <w:r>
        <w:rPr>
          <w:sz w:val="18"/>
        </w:rPr>
        <w:t xml:space="preserve">                "NO_bg_import_hs_code": "",</w:t>
      </w:r>
      <w:r>
        <w:rPr>
          <w:sz w:val="18"/>
        </w:rPr>
        <w:br w:type="textWrapping"/>
      </w:r>
      <w:r>
        <w:rPr>
          <w:sz w:val="18"/>
        </w:rPr>
        <w:t xml:space="preserve">                "NO_bg_tax_rate": 0,</w:t>
      </w:r>
      <w:r>
        <w:rPr>
          <w:sz w:val="18"/>
        </w:rPr>
        <w:br w:type="textWrapping"/>
      </w:r>
      <w:r>
        <w:rPr>
          <w:sz w:val="18"/>
        </w:rPr>
        <w:t xml:space="preserve">                "NO_clearance_price_currency": "CNY",</w:t>
      </w:r>
      <w:r>
        <w:rPr>
          <w:sz w:val="18"/>
        </w:rPr>
        <w:br w:type="textWrapping"/>
      </w:r>
      <w:r>
        <w:rPr>
          <w:sz w:val="18"/>
        </w:rPr>
        <w:t xml:space="preserve">                "NO_clearance_price": 0,</w:t>
      </w:r>
      <w:r>
        <w:rPr>
          <w:sz w:val="18"/>
        </w:rPr>
        <w:br w:type="textWrapping"/>
      </w:r>
      <w:r>
        <w:rPr>
          <w:sz w:val="18"/>
        </w:rPr>
        <w:t xml:space="preserve">                "NO_clearance_remark": "",</w:t>
      </w:r>
      <w:r>
        <w:rPr>
          <w:sz w:val="18"/>
        </w:rPr>
        <w:br w:type="textWrapping"/>
      </w:r>
      <w:r>
        <w:rPr>
          <w:sz w:val="18"/>
        </w:rPr>
        <w:t xml:space="preserve">                "PT_cg_transport_costs": 0,</w:t>
      </w:r>
      <w:r>
        <w:rPr>
          <w:sz w:val="18"/>
        </w:rPr>
        <w:br w:type="textWrapping"/>
      </w:r>
      <w:r>
        <w:rPr>
          <w:sz w:val="18"/>
        </w:rPr>
        <w:t xml:space="preserve">                "PT_currency": "CNY",</w:t>
      </w:r>
      <w:r>
        <w:rPr>
          <w:sz w:val="18"/>
        </w:rPr>
        <w:br w:type="textWrapping"/>
      </w:r>
      <w:r>
        <w:rPr>
          <w:sz w:val="18"/>
        </w:rPr>
        <w:t xml:space="preserve">                "PT_bg_import_hs_code": "",</w:t>
      </w:r>
      <w:r>
        <w:rPr>
          <w:sz w:val="18"/>
        </w:rPr>
        <w:br w:type="textWrapping"/>
      </w:r>
      <w:r>
        <w:rPr>
          <w:sz w:val="18"/>
        </w:rPr>
        <w:t xml:space="preserve">                "PT_bg_tax_rate": 0,</w:t>
      </w:r>
      <w:r>
        <w:rPr>
          <w:sz w:val="18"/>
        </w:rPr>
        <w:br w:type="textWrapping"/>
      </w:r>
      <w:r>
        <w:rPr>
          <w:sz w:val="18"/>
        </w:rPr>
        <w:t xml:space="preserve">                "PT_clearance_price_currency": "CNY",</w:t>
      </w:r>
      <w:r>
        <w:rPr>
          <w:sz w:val="18"/>
        </w:rPr>
        <w:br w:type="textWrapping"/>
      </w:r>
      <w:r>
        <w:rPr>
          <w:sz w:val="18"/>
        </w:rPr>
        <w:t xml:space="preserve">                "PT_clearance_price": 0,</w:t>
      </w:r>
      <w:r>
        <w:rPr>
          <w:sz w:val="18"/>
        </w:rPr>
        <w:br w:type="textWrapping"/>
      </w:r>
      <w:r>
        <w:rPr>
          <w:sz w:val="18"/>
        </w:rPr>
        <w:t xml:space="preserve">                "PT_clearance_remark": "",</w:t>
      </w:r>
      <w:r>
        <w:rPr>
          <w:sz w:val="18"/>
        </w:rPr>
        <w:br w:type="textWrapping"/>
      </w:r>
      <w:r>
        <w:rPr>
          <w:sz w:val="18"/>
        </w:rPr>
        <w:t xml:space="preserve">                "SK_cg_transport_costs": 0,</w:t>
      </w:r>
      <w:r>
        <w:rPr>
          <w:sz w:val="18"/>
        </w:rPr>
        <w:br w:type="textWrapping"/>
      </w:r>
      <w:r>
        <w:rPr>
          <w:sz w:val="18"/>
        </w:rPr>
        <w:t xml:space="preserve">                "SK_currency": "CNY",</w:t>
      </w:r>
      <w:r>
        <w:rPr>
          <w:sz w:val="18"/>
        </w:rPr>
        <w:br w:type="textWrapping"/>
      </w:r>
      <w:r>
        <w:rPr>
          <w:sz w:val="18"/>
        </w:rPr>
        <w:t xml:space="preserve">                "SK_bg_import_hs_code": "",</w:t>
      </w:r>
      <w:r>
        <w:rPr>
          <w:sz w:val="18"/>
        </w:rPr>
        <w:br w:type="textWrapping"/>
      </w:r>
      <w:r>
        <w:rPr>
          <w:sz w:val="18"/>
        </w:rPr>
        <w:t xml:space="preserve">                "SK_bg_tax_rate": 0,</w:t>
      </w:r>
      <w:r>
        <w:rPr>
          <w:sz w:val="18"/>
        </w:rPr>
        <w:br w:type="textWrapping"/>
      </w:r>
      <w:r>
        <w:rPr>
          <w:sz w:val="18"/>
        </w:rPr>
        <w:t xml:space="preserve">                "SK_clearance_price_currency": "CNY",</w:t>
      </w:r>
      <w:r>
        <w:rPr>
          <w:sz w:val="18"/>
        </w:rPr>
        <w:br w:type="textWrapping"/>
      </w:r>
      <w:r>
        <w:rPr>
          <w:sz w:val="18"/>
        </w:rPr>
        <w:t xml:space="preserve">                "SK_clearance_price": 0,</w:t>
      </w:r>
      <w:r>
        <w:rPr>
          <w:sz w:val="18"/>
        </w:rPr>
        <w:br w:type="textWrapping"/>
      </w:r>
      <w:r>
        <w:rPr>
          <w:sz w:val="18"/>
        </w:rPr>
        <w:t xml:space="preserve">                "SK_clearance_remark": "",</w:t>
      </w:r>
      <w:r>
        <w:rPr>
          <w:sz w:val="18"/>
        </w:rPr>
        <w:br w:type="textWrapping"/>
      </w:r>
      <w:r>
        <w:rPr>
          <w:sz w:val="18"/>
        </w:rPr>
        <w:t xml:space="preserve">                "RU_cg_transport_costs": 0,</w:t>
      </w:r>
      <w:r>
        <w:rPr>
          <w:sz w:val="18"/>
        </w:rPr>
        <w:br w:type="textWrapping"/>
      </w:r>
      <w:r>
        <w:rPr>
          <w:sz w:val="18"/>
        </w:rPr>
        <w:t xml:space="preserve">                "RU_currency": "CNY",</w:t>
      </w:r>
      <w:r>
        <w:rPr>
          <w:sz w:val="18"/>
        </w:rPr>
        <w:br w:type="textWrapping"/>
      </w:r>
      <w:r>
        <w:rPr>
          <w:sz w:val="18"/>
        </w:rPr>
        <w:t xml:space="preserve">                "RU_bg_import_hs_code": "",</w:t>
      </w:r>
      <w:r>
        <w:rPr>
          <w:sz w:val="18"/>
        </w:rPr>
        <w:br w:type="textWrapping"/>
      </w:r>
      <w:r>
        <w:rPr>
          <w:sz w:val="18"/>
        </w:rPr>
        <w:t xml:space="preserve">                "RU_bg_tax_rate": 0,</w:t>
      </w:r>
      <w:r>
        <w:rPr>
          <w:sz w:val="18"/>
        </w:rPr>
        <w:br w:type="textWrapping"/>
      </w:r>
      <w:r>
        <w:rPr>
          <w:sz w:val="18"/>
        </w:rPr>
        <w:t xml:space="preserve">                "RU_clearance_price_currency": "CNY",</w:t>
      </w:r>
      <w:r>
        <w:rPr>
          <w:sz w:val="18"/>
        </w:rPr>
        <w:br w:type="textWrapping"/>
      </w:r>
      <w:r>
        <w:rPr>
          <w:sz w:val="18"/>
        </w:rPr>
        <w:t xml:space="preserve">                "RU_clearance_price": 0,</w:t>
      </w:r>
      <w:r>
        <w:rPr>
          <w:sz w:val="18"/>
        </w:rPr>
        <w:br w:type="textWrapping"/>
      </w:r>
      <w:r>
        <w:rPr>
          <w:sz w:val="18"/>
        </w:rPr>
        <w:t xml:space="preserve">                "RU_clearance_remark": "",</w:t>
      </w:r>
      <w:r>
        <w:rPr>
          <w:sz w:val="18"/>
        </w:rPr>
        <w:br w:type="textWrapping"/>
      </w:r>
      <w:r>
        <w:rPr>
          <w:sz w:val="18"/>
        </w:rPr>
        <w:t xml:space="preserve">                "KZ_cg_transport_costs": 0,</w:t>
      </w:r>
      <w:r>
        <w:rPr>
          <w:sz w:val="18"/>
        </w:rPr>
        <w:br w:type="textWrapping"/>
      </w:r>
      <w:r>
        <w:rPr>
          <w:sz w:val="18"/>
        </w:rPr>
        <w:t xml:space="preserve">                "KZ_currency": "CNY",</w:t>
      </w:r>
      <w:r>
        <w:rPr>
          <w:sz w:val="18"/>
        </w:rPr>
        <w:br w:type="textWrapping"/>
      </w:r>
      <w:r>
        <w:rPr>
          <w:sz w:val="18"/>
        </w:rPr>
        <w:t xml:space="preserve">                "KZ_bg_import_hs_code": "",</w:t>
      </w:r>
      <w:r>
        <w:rPr>
          <w:sz w:val="18"/>
        </w:rPr>
        <w:br w:type="textWrapping"/>
      </w:r>
      <w:r>
        <w:rPr>
          <w:sz w:val="18"/>
        </w:rPr>
        <w:t xml:space="preserve">                "KZ_bg_tax_rate": 0,</w:t>
      </w:r>
      <w:r>
        <w:rPr>
          <w:sz w:val="18"/>
        </w:rPr>
        <w:br w:type="textWrapping"/>
      </w:r>
      <w:r>
        <w:rPr>
          <w:sz w:val="18"/>
        </w:rPr>
        <w:t xml:space="preserve">                "KZ_clearance_price_currency": "CNY",</w:t>
      </w:r>
      <w:r>
        <w:rPr>
          <w:sz w:val="18"/>
        </w:rPr>
        <w:br w:type="textWrapping"/>
      </w:r>
      <w:r>
        <w:rPr>
          <w:sz w:val="18"/>
        </w:rPr>
        <w:t xml:space="preserve">                "KZ_clearance_price": 0,</w:t>
      </w:r>
      <w:r>
        <w:rPr>
          <w:sz w:val="18"/>
        </w:rPr>
        <w:br w:type="textWrapping"/>
      </w:r>
      <w:r>
        <w:rPr>
          <w:sz w:val="18"/>
        </w:rPr>
        <w:t xml:space="preserve">                "KZ_clearance_remark": "",</w:t>
      </w:r>
      <w:r>
        <w:rPr>
          <w:sz w:val="18"/>
        </w:rPr>
        <w:br w:type="textWrapping"/>
      </w:r>
      <w:r>
        <w:rPr>
          <w:sz w:val="18"/>
        </w:rPr>
        <w:t xml:space="preserve">                "BY_cg_transport_costs": 0,</w:t>
      </w:r>
      <w:r>
        <w:rPr>
          <w:sz w:val="18"/>
        </w:rPr>
        <w:br w:type="textWrapping"/>
      </w:r>
      <w:r>
        <w:rPr>
          <w:sz w:val="18"/>
        </w:rPr>
        <w:t xml:space="preserve">                "BY_currency": "CNY",</w:t>
      </w:r>
      <w:r>
        <w:rPr>
          <w:sz w:val="18"/>
        </w:rPr>
        <w:br w:type="textWrapping"/>
      </w:r>
      <w:r>
        <w:rPr>
          <w:sz w:val="18"/>
        </w:rPr>
        <w:t xml:space="preserve">                "BY_bg_import_hs_code": "",</w:t>
      </w:r>
      <w:r>
        <w:rPr>
          <w:sz w:val="18"/>
        </w:rPr>
        <w:br w:type="textWrapping"/>
      </w:r>
      <w:r>
        <w:rPr>
          <w:sz w:val="18"/>
        </w:rPr>
        <w:t xml:space="preserve">                "BY_bg_tax_rate": 0,</w:t>
      </w:r>
      <w:r>
        <w:rPr>
          <w:sz w:val="18"/>
        </w:rPr>
        <w:br w:type="textWrapping"/>
      </w:r>
      <w:r>
        <w:rPr>
          <w:sz w:val="18"/>
        </w:rPr>
        <w:t xml:space="preserve">                "BY_clearance_price_currency": "CNY",</w:t>
      </w:r>
      <w:r>
        <w:rPr>
          <w:sz w:val="18"/>
        </w:rPr>
        <w:br w:type="textWrapping"/>
      </w:r>
      <w:r>
        <w:rPr>
          <w:sz w:val="18"/>
        </w:rPr>
        <w:t xml:space="preserve">                "BY_clearance_price": 0,</w:t>
      </w:r>
      <w:r>
        <w:rPr>
          <w:sz w:val="18"/>
        </w:rPr>
        <w:br w:type="textWrapping"/>
      </w:r>
      <w:r>
        <w:rPr>
          <w:sz w:val="18"/>
        </w:rPr>
        <w:t xml:space="preserve">                "BY_clearance_remark": "",</w:t>
      </w:r>
      <w:r>
        <w:rPr>
          <w:sz w:val="18"/>
        </w:rPr>
        <w:br w:type="textWrapping"/>
      </w:r>
      <w:r>
        <w:rPr>
          <w:sz w:val="18"/>
        </w:rPr>
        <w:t xml:space="preserve">                "CL_cg_transport_costs": 0,</w:t>
      </w:r>
      <w:r>
        <w:rPr>
          <w:sz w:val="18"/>
        </w:rPr>
        <w:br w:type="textWrapping"/>
      </w:r>
      <w:r>
        <w:rPr>
          <w:sz w:val="18"/>
        </w:rPr>
        <w:t xml:space="preserve">                "CL_currency": "CNY",</w:t>
      </w:r>
      <w:r>
        <w:rPr>
          <w:sz w:val="18"/>
        </w:rPr>
        <w:br w:type="textWrapping"/>
      </w:r>
      <w:r>
        <w:rPr>
          <w:sz w:val="18"/>
        </w:rPr>
        <w:t xml:space="preserve">                "CL_bg_import_hs_code": "",</w:t>
      </w:r>
      <w:r>
        <w:rPr>
          <w:sz w:val="18"/>
        </w:rPr>
        <w:br w:type="textWrapping"/>
      </w:r>
      <w:r>
        <w:rPr>
          <w:sz w:val="18"/>
        </w:rPr>
        <w:t xml:space="preserve">                "CL_bg_tax_rate": 0,</w:t>
      </w:r>
      <w:r>
        <w:rPr>
          <w:sz w:val="18"/>
        </w:rPr>
        <w:br w:type="textWrapping"/>
      </w:r>
      <w:r>
        <w:rPr>
          <w:sz w:val="18"/>
        </w:rPr>
        <w:t xml:space="preserve">                "CL_clearance_price_currency": "CNY",</w:t>
      </w:r>
      <w:r>
        <w:rPr>
          <w:sz w:val="18"/>
        </w:rPr>
        <w:br w:type="textWrapping"/>
      </w:r>
      <w:r>
        <w:rPr>
          <w:sz w:val="18"/>
        </w:rPr>
        <w:t xml:space="preserve">                "CL_clearance_price": 0,</w:t>
      </w:r>
      <w:r>
        <w:rPr>
          <w:sz w:val="18"/>
        </w:rPr>
        <w:br w:type="textWrapping"/>
      </w:r>
      <w:r>
        <w:rPr>
          <w:sz w:val="18"/>
        </w:rPr>
        <w:t xml:space="preserve">                "CL_clearance_remark": "",</w:t>
      </w:r>
      <w:r>
        <w:rPr>
          <w:sz w:val="18"/>
        </w:rPr>
        <w:br w:type="textWrapping"/>
      </w:r>
      <w:r>
        <w:rPr>
          <w:sz w:val="18"/>
        </w:rPr>
        <w:t xml:space="preserve">                "KR_cg_transport_costs": 0,</w:t>
      </w:r>
      <w:r>
        <w:rPr>
          <w:sz w:val="18"/>
        </w:rPr>
        <w:br w:type="textWrapping"/>
      </w:r>
      <w:r>
        <w:rPr>
          <w:sz w:val="18"/>
        </w:rPr>
        <w:t xml:space="preserve">                "KR_currency": "CNY",</w:t>
      </w:r>
      <w:r>
        <w:rPr>
          <w:sz w:val="18"/>
        </w:rPr>
        <w:br w:type="textWrapping"/>
      </w:r>
      <w:r>
        <w:rPr>
          <w:sz w:val="18"/>
        </w:rPr>
        <w:t xml:space="preserve">                "KR_bg_import_hs_code": "",</w:t>
      </w:r>
      <w:r>
        <w:rPr>
          <w:sz w:val="18"/>
        </w:rPr>
        <w:br w:type="textWrapping"/>
      </w:r>
      <w:r>
        <w:rPr>
          <w:sz w:val="18"/>
        </w:rPr>
        <w:t xml:space="preserve">                "KR_bg_tax_rate": 0,</w:t>
      </w:r>
      <w:r>
        <w:rPr>
          <w:sz w:val="18"/>
        </w:rPr>
        <w:br w:type="textWrapping"/>
      </w:r>
      <w:r>
        <w:rPr>
          <w:sz w:val="18"/>
        </w:rPr>
        <w:t xml:space="preserve">                "KR_clearance_price_currency": "CNY",</w:t>
      </w:r>
      <w:r>
        <w:rPr>
          <w:sz w:val="18"/>
        </w:rPr>
        <w:br w:type="textWrapping"/>
      </w:r>
      <w:r>
        <w:rPr>
          <w:sz w:val="18"/>
        </w:rPr>
        <w:t xml:space="preserve">                "KR_clearance_price": 0,</w:t>
      </w:r>
      <w:r>
        <w:rPr>
          <w:sz w:val="18"/>
        </w:rPr>
        <w:br w:type="textWrapping"/>
      </w:r>
      <w:r>
        <w:rPr>
          <w:sz w:val="18"/>
        </w:rPr>
        <w:t xml:space="preserve">                "KR_clearance_remark": ""</w:t>
      </w:r>
      <w:r>
        <w:rPr>
          <w:sz w:val="18"/>
        </w:rPr>
        <w:br w:type="textWrapping"/>
      </w:r>
      <w:r>
        <w:rPr>
          <w:sz w:val="18"/>
        </w:rPr>
        <w:t xml:space="preserve">            },</w:t>
      </w:r>
      <w:r>
        <w:rPr>
          <w:sz w:val="18"/>
        </w:rPr>
        <w:br w:type="textWrapping"/>
      </w:r>
      <w:r>
        <w:rPr>
          <w:sz w:val="18"/>
        </w:rPr>
        <w:t xml:space="preserve">            "declaration": {</w:t>
      </w:r>
      <w:r>
        <w:rPr>
          <w:sz w:val="18"/>
        </w:rPr>
        <w:br w:type="textWrapping"/>
      </w:r>
      <w:r>
        <w:rPr>
          <w:sz w:val="18"/>
        </w:rPr>
        <w:t xml:space="preserve">                "customs_declaration_hs_code": "0",</w:t>
      </w:r>
      <w:r>
        <w:rPr>
          <w:sz w:val="18"/>
        </w:rPr>
        <w:br w:type="textWrapping"/>
      </w:r>
      <w:r>
        <w:rPr>
          <w:sz w:val="18"/>
        </w:rPr>
        <w:t xml:space="preserve">                "customs_import_price": "0.00",</w:t>
      </w:r>
      <w:r>
        <w:rPr>
          <w:sz w:val="18"/>
        </w:rPr>
        <w:br w:type="textWrapping"/>
      </w:r>
      <w:r>
        <w:rPr>
          <w:sz w:val="18"/>
        </w:rPr>
        <w:t xml:space="preserve">                "customs_import_price_currency": "USD",</w:t>
      </w:r>
      <w:r>
        <w:rPr>
          <w:sz w:val="18"/>
        </w:rPr>
        <w:br w:type="textWrapping"/>
      </w:r>
      <w:r>
        <w:rPr>
          <w:sz w:val="18"/>
        </w:rPr>
        <w:t xml:space="preserve">                "customs_import_price_currency_icon": "$",</w:t>
      </w:r>
      <w:r>
        <w:rPr>
          <w:sz w:val="18"/>
        </w:rPr>
        <w:br w:type="textWrapping"/>
      </w:r>
      <w:r>
        <w:rPr>
          <w:sz w:val="18"/>
        </w:rPr>
        <w:t xml:space="preserve">                "customs_export_name": "",</w:t>
      </w:r>
      <w:r>
        <w:rPr>
          <w:sz w:val="18"/>
        </w:rPr>
        <w:br w:type="textWrapping"/>
      </w:r>
      <w:r>
        <w:rPr>
          <w:sz w:val="18"/>
        </w:rPr>
        <w:t xml:space="preserve">                "customs_import_name": "",</w:t>
      </w:r>
      <w:r>
        <w:rPr>
          <w:sz w:val="18"/>
        </w:rPr>
        <w:br w:type="textWrapping"/>
      </w:r>
      <w:r>
        <w:rPr>
          <w:sz w:val="18"/>
        </w:rPr>
        <w:t xml:space="preserve">                "customs_declaration_unit": "",</w:t>
      </w:r>
      <w:r>
        <w:rPr>
          <w:sz w:val="18"/>
        </w:rPr>
        <w:br w:type="textWrapping"/>
      </w:r>
      <w:r>
        <w:rPr>
          <w:sz w:val="18"/>
        </w:rPr>
        <w:t xml:space="preserve">                "customs_declaration_spec": "",</w:t>
      </w:r>
      <w:r>
        <w:rPr>
          <w:sz w:val="18"/>
        </w:rPr>
        <w:br w:type="textWrapping"/>
      </w:r>
      <w:r>
        <w:rPr>
          <w:sz w:val="18"/>
        </w:rPr>
        <w:t xml:space="preserve">                "customs_declaration_origin_produce": "",</w:t>
      </w:r>
      <w:r>
        <w:rPr>
          <w:sz w:val="18"/>
        </w:rPr>
        <w:br w:type="textWrapping"/>
      </w:r>
      <w:r>
        <w:rPr>
          <w:sz w:val="18"/>
        </w:rPr>
        <w:t xml:space="preserve">                "customs_declaration_inlands_source": "",</w:t>
      </w:r>
      <w:r>
        <w:rPr>
          <w:sz w:val="18"/>
        </w:rPr>
        <w:br w:type="textWrapping"/>
      </w:r>
      <w:r>
        <w:rPr>
          <w:sz w:val="18"/>
        </w:rPr>
        <w:t xml:space="preserve">                "customs_declaration_exempt": ""</w:t>
      </w:r>
      <w:r>
        <w:rPr>
          <w:sz w:val="18"/>
        </w:rPr>
        <w:br w:type="textWrapping"/>
      </w:r>
      <w:r>
        <w:rPr>
          <w:sz w:val="18"/>
        </w:rPr>
        <w:t xml:space="preserve">            },</w:t>
      </w:r>
      <w:r>
        <w:rPr>
          <w:sz w:val="18"/>
        </w:rPr>
        <w:br w:type="textWrapping"/>
      </w:r>
      <w:r>
        <w:rPr>
          <w:sz w:val="18"/>
        </w:rPr>
        <w:t xml:space="preserve">            "clearance": {</w:t>
      </w:r>
      <w:r>
        <w:rPr>
          <w:sz w:val="18"/>
        </w:rPr>
        <w:br w:type="textWrapping"/>
      </w:r>
      <w:r>
        <w:rPr>
          <w:sz w:val="18"/>
        </w:rPr>
        <w:t xml:space="preserve">                "customs_clearance_material": "",</w:t>
      </w:r>
      <w:r>
        <w:rPr>
          <w:sz w:val="18"/>
        </w:rPr>
        <w:br w:type="textWrapping"/>
      </w:r>
      <w:r>
        <w:rPr>
          <w:sz w:val="18"/>
        </w:rPr>
        <w:t xml:space="preserve">                "customs_clearance_usage": "",</w:t>
      </w:r>
      <w:r>
        <w:rPr>
          <w:sz w:val="18"/>
        </w:rPr>
        <w:br w:type="textWrapping"/>
      </w:r>
      <w:r>
        <w:rPr>
          <w:sz w:val="18"/>
        </w:rPr>
        <w:t xml:space="preserve">                "customs_clearance_internal_code": "",</w:t>
      </w:r>
      <w:r>
        <w:rPr>
          <w:sz w:val="18"/>
        </w:rPr>
        <w:br w:type="textWrapping"/>
      </w:r>
      <w:r>
        <w:rPr>
          <w:sz w:val="18"/>
        </w:rPr>
        <w:t xml:space="preserve">                "customs_clearance_preferential": 0,</w:t>
      </w:r>
      <w:r>
        <w:rPr>
          <w:sz w:val="18"/>
        </w:rPr>
        <w:br w:type="textWrapping"/>
      </w:r>
      <w:r>
        <w:rPr>
          <w:sz w:val="18"/>
        </w:rPr>
        <w:t xml:space="preserve">                "customs_clearance_preferential_text": "",</w:t>
      </w:r>
      <w:r>
        <w:rPr>
          <w:sz w:val="18"/>
        </w:rPr>
        <w:br w:type="textWrapping"/>
      </w:r>
      <w:r>
        <w:rPr>
          <w:sz w:val="18"/>
        </w:rPr>
        <w:t xml:space="preserve">                "customs_clearance_brand_type": 0,</w:t>
      </w:r>
      <w:r>
        <w:rPr>
          <w:sz w:val="18"/>
        </w:rPr>
        <w:br w:type="textWrapping"/>
      </w:r>
      <w:r>
        <w:rPr>
          <w:sz w:val="18"/>
        </w:rPr>
        <w:t xml:space="preserve">                "customs_clearance_brand_type_text": "",</w:t>
      </w:r>
      <w:r>
        <w:rPr>
          <w:sz w:val="18"/>
        </w:rPr>
        <w:br w:type="textWrapping"/>
      </w:r>
      <w:r>
        <w:rPr>
          <w:sz w:val="18"/>
        </w:rPr>
        <w:t xml:space="preserve">                "customs_clearance_product_pattern": "",</w:t>
      </w:r>
      <w:r>
        <w:rPr>
          <w:sz w:val="18"/>
        </w:rPr>
        <w:br w:type="textWrapping"/>
      </w:r>
      <w:r>
        <w:rPr>
          <w:sz w:val="18"/>
        </w:rPr>
        <w:t xml:space="preserve">                "customs_clearance_pic_url": "",</w:t>
      </w:r>
      <w:r>
        <w:rPr>
          <w:sz w:val="18"/>
        </w:rPr>
        <w:br w:type="textWrapping"/>
      </w:r>
      <w:r>
        <w:rPr>
          <w:sz w:val="18"/>
        </w:rPr>
        <w:t xml:space="preserve">                "allocation_remark": "",</w:t>
      </w:r>
      <w:r>
        <w:rPr>
          <w:sz w:val="18"/>
        </w:rPr>
        <w:br w:type="textWrapping"/>
      </w:r>
      <w:r>
        <w:rPr>
          <w:sz w:val="18"/>
        </w:rPr>
        <w:t xml:space="preserve">                "weaving_mode": 0,</w:t>
      </w:r>
      <w:r>
        <w:rPr>
          <w:sz w:val="18"/>
        </w:rPr>
        <w:br w:type="textWrapping"/>
      </w:r>
      <w:r>
        <w:rPr>
          <w:sz w:val="18"/>
        </w:rPr>
        <w:t xml:space="preserve">                "weaving_mode_text": "",</w:t>
      </w:r>
      <w:r>
        <w:rPr>
          <w:sz w:val="18"/>
        </w:rPr>
        <w:br w:type="textWrapping"/>
      </w:r>
      <w:r>
        <w:rPr>
          <w:sz w:val="18"/>
        </w:rPr>
        <w:t xml:space="preserve">                "customs_clearance_hs_code": "0",</w:t>
      </w:r>
      <w:r>
        <w:rPr>
          <w:sz w:val="18"/>
        </w:rPr>
        <w:br w:type="textWrapping"/>
      </w:r>
      <w:r>
        <w:rPr>
          <w:sz w:val="18"/>
        </w:rPr>
        <w:t xml:space="preserve">                "customs_clearance_tax_rate": "0.0000",</w:t>
      </w:r>
      <w:r>
        <w:rPr>
          <w:sz w:val="18"/>
        </w:rPr>
        <w:br w:type="textWrapping"/>
      </w:r>
      <w:r>
        <w:rPr>
          <w:sz w:val="18"/>
        </w:rPr>
        <w:t xml:space="preserve">                "customs_clearance_price": "0.0000",</w:t>
      </w:r>
      <w:r>
        <w:rPr>
          <w:sz w:val="18"/>
        </w:rPr>
        <w:br w:type="textWrapping"/>
      </w:r>
      <w:r>
        <w:rPr>
          <w:sz w:val="18"/>
        </w:rPr>
        <w:t xml:space="preserve">                "customs_clearance_price_currency": "USD",</w:t>
      </w:r>
      <w:r>
        <w:rPr>
          <w:sz w:val="18"/>
        </w:rPr>
        <w:br w:type="textWrapping"/>
      </w:r>
      <w:r>
        <w:rPr>
          <w:sz w:val="18"/>
        </w:rPr>
        <w:t xml:space="preserve">                "customs_clearance_price_currency_icon": "$",</w:t>
      </w:r>
      <w:r>
        <w:rPr>
          <w:sz w:val="18"/>
        </w:rPr>
        <w:br w:type="textWrapping"/>
      </w:r>
      <w:r>
        <w:rPr>
          <w:sz w:val="18"/>
        </w:rPr>
        <w:t xml:space="preserve">                "customs_clearance_remark":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"sku_list": [</w:t>
      </w:r>
      <w:r>
        <w:rPr>
          <w:sz w:val="18"/>
        </w:rPr>
        <w:br w:type="textWrapping"/>
      </w:r>
      <w:r>
        <w:rPr>
          <w:sz w:val="18"/>
        </w:rPr>
        <w:t xml:space="preserve">            {</w:t>
      </w:r>
      <w:r>
        <w:rPr>
          <w:sz w:val="18"/>
        </w:rPr>
        <w:br w:type="textWrapping"/>
      </w:r>
      <w:r>
        <w:rPr>
          <w:sz w:val="18"/>
        </w:rPr>
        <w:t xml:space="preserve">                "attribute": [</w:t>
      </w:r>
      <w:r>
        <w:rPr>
          <w:sz w:val="18"/>
        </w:rPr>
        <w:br w:type="textWrapping"/>
      </w:r>
      <w:r>
        <w:rPr>
          <w:sz w:val="18"/>
        </w:rPr>
        <w:t xml:space="preserve">                    {</w:t>
      </w:r>
      <w:r>
        <w:rPr>
          <w:sz w:val="18"/>
        </w:rPr>
        <w:br w:type="textWrapping"/>
      </w:r>
      <w:r>
        <w:rPr>
          <w:sz w:val="18"/>
        </w:rPr>
        <w:t xml:space="preserve">                        "pa_id": 2,</w:t>
      </w:r>
      <w:r>
        <w:rPr>
          <w:sz w:val="18"/>
        </w:rPr>
        <w:br w:type="textWrapping"/>
      </w:r>
      <w:r>
        <w:rPr>
          <w:sz w:val="18"/>
        </w:rPr>
        <w:t xml:space="preserve">                        "pai_id": "5",</w:t>
      </w:r>
      <w:r>
        <w:rPr>
          <w:sz w:val="18"/>
        </w:rPr>
        <w:br w:type="textWrapping"/>
      </w:r>
      <w:r>
        <w:rPr>
          <w:sz w:val="18"/>
        </w:rPr>
        <w:t xml:space="preserve">                        "pai_name": "34"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10010,</w:t>
      </w:r>
      <w:r>
        <w:rPr>
          <w:sz w:val="18"/>
        </w:rPr>
        <w:br w:type="textWrapping"/>
      </w:r>
      <w:r>
        <w:rPr>
          <w:sz w:val="18"/>
        </w:rPr>
        <w:t xml:space="preserve">                "sku": "test-0001",</w:t>
      </w:r>
      <w:r>
        <w:rPr>
          <w:sz w:val="18"/>
        </w:rPr>
        <w:br w:type="textWrapping"/>
      </w:r>
      <w:r>
        <w:rPr>
          <w:sz w:val="18"/>
        </w:rPr>
        <w:t xml:space="preserve">                "pic_url": "https://xxx/7f421aede0720f.png",</w:t>
      </w:r>
      <w:r>
        <w:rPr>
          <w:sz w:val="18"/>
        </w:rPr>
        <w:br w:type="textWrapping"/>
      </w:r>
      <w:r>
        <w:rPr>
          <w:sz w:val="18"/>
        </w:rPr>
        <w:t xml:space="preserve">                "product_name": "test-0001",</w:t>
      </w:r>
      <w:r>
        <w:rPr>
          <w:sz w:val="18"/>
        </w:rPr>
        <w:br w:type="textWrapping"/>
      </w:r>
      <w:r>
        <w:rPr>
          <w:sz w:val="18"/>
        </w:rPr>
        <w:t xml:space="preserve">                "pic_list": [</w:t>
      </w:r>
      <w:r>
        <w:rPr>
          <w:sz w:val="18"/>
        </w:rPr>
        <w:br w:type="textWrapping"/>
      </w:r>
      <w:r>
        <w:rPr>
          <w:sz w:val="18"/>
        </w:rPr>
        <w:t xml:space="preserve">                    {</w:t>
      </w:r>
      <w:r>
        <w:rPr>
          <w:sz w:val="18"/>
        </w:rPr>
        <w:br w:type="textWrapping"/>
      </w:r>
      <w:r>
        <w:rPr>
          <w:sz w:val="18"/>
        </w:rPr>
        <w:t xml:space="preserve">                        "pp_id": 210205166952853504,</w:t>
      </w:r>
      <w:r>
        <w:rPr>
          <w:sz w:val="18"/>
        </w:rPr>
        <w:br w:type="textWrapping"/>
      </w:r>
      <w:r>
        <w:rPr>
          <w:sz w:val="18"/>
        </w:rPr>
        <w:t xml:space="preserve">                        "pic_name": "01.png",</w:t>
      </w:r>
      <w:r>
        <w:rPr>
          <w:sz w:val="18"/>
        </w:rPr>
        <w:br w:type="textWrapping"/>
      </w:r>
      <w:r>
        <w:rPr>
          <w:sz w:val="18"/>
        </w:rPr>
        <w:t xml:space="preserve">                        "pic_url": "https://xxx/7f421aede0720f.png",</w:t>
      </w:r>
      <w:r>
        <w:rPr>
          <w:sz w:val="18"/>
        </w:rPr>
        <w:br w:type="textWrapping"/>
      </w:r>
      <w:r>
        <w:rPr>
          <w:sz w:val="18"/>
        </w:rPr>
        <w:t xml:space="preserve">                        "product_id": 10010,</w:t>
      </w:r>
      <w:r>
        <w:rPr>
          <w:sz w:val="18"/>
        </w:rPr>
        <w:br w:type="textWrapping"/>
      </w:r>
      <w:r>
        <w:rPr>
          <w:sz w:val="18"/>
        </w:rPr>
        <w:t xml:space="preserve">                        "is_primary": 1,</w:t>
      </w:r>
      <w:r>
        <w:rPr>
          <w:sz w:val="18"/>
        </w:rPr>
        <w:br w:type="textWrapping"/>
      </w:r>
      <w:r>
        <w:rPr>
          <w:sz w:val="18"/>
        </w:rPr>
        <w:t xml:space="preserve">                        "pic_space": 294942,</w:t>
      </w:r>
      <w:r>
        <w:rPr>
          <w:sz w:val="18"/>
        </w:rPr>
        <w:br w:type="textWrapping"/>
      </w:r>
      <w:r>
        <w:rPr>
          <w:sz w:val="18"/>
        </w:rPr>
        <w:t xml:space="preserve">                        "pic_size_w": 505,</w:t>
      </w:r>
      <w:r>
        <w:rPr>
          <w:sz w:val="18"/>
        </w:rPr>
        <w:br w:type="textWrapping"/>
      </w:r>
      <w:r>
        <w:rPr>
          <w:sz w:val="18"/>
        </w:rPr>
        <w:t xml:space="preserve">                        "pic_size_h": 506,</w:t>
      </w:r>
      <w:r>
        <w:rPr>
          <w:sz w:val="18"/>
        </w:rPr>
        <w:br w:type="textWrapping"/>
      </w:r>
      <w:r>
        <w:rPr>
          <w:sz w:val="18"/>
        </w:rPr>
        <w:t xml:space="preserve">                        "pic_type":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"attribute_skc_list": [</w:t>
      </w:r>
      <w:r>
        <w:rPr>
          <w:sz w:val="18"/>
        </w:rPr>
        <w:br w:type="textWrapping"/>
      </w:r>
      <w:r>
        <w:rPr>
          <w:sz w:val="18"/>
        </w:rPr>
        <w:t xml:space="preserve">            {</w:t>
      </w:r>
      <w:r>
        <w:rPr>
          <w:sz w:val="18"/>
        </w:rPr>
        <w:br w:type="textWrapping"/>
      </w:r>
      <w:r>
        <w:rPr>
          <w:sz w:val="18"/>
        </w:rPr>
        <w:t xml:space="preserve">                "pa_id": 2,</w:t>
      </w:r>
      <w:r>
        <w:rPr>
          <w:sz w:val="18"/>
        </w:rPr>
        <w:br w:type="textWrapping"/>
      </w:r>
      <w:r>
        <w:rPr>
          <w:sz w:val="18"/>
        </w:rPr>
        <w:t xml:space="preserve">                "skc": "SKC000001",</w:t>
      </w:r>
      <w:r>
        <w:rPr>
          <w:sz w:val="18"/>
        </w:rPr>
        <w:br w:type="textWrapping"/>
      </w:r>
      <w:r>
        <w:rPr>
          <w:sz w:val="18"/>
        </w:rPr>
        <w:t xml:space="preserve">                "can_edit": true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8158AA9">
      <w:r>
        <w:rPr>
          <w:sz w:val="18"/>
        </w:rPr>
        <w:t>---</w:t>
      </w:r>
    </w:p>
    <w:p w14:paraId="16FCBC37">
      <w:pPr>
        <w:pStyle w:val="4"/>
      </w:pPr>
      <w:bookmarkStart w:id="1029" w:name="_Toc3040"/>
      <w:r>
        <w:t>添加/编辑多属性产品</w:t>
      </w:r>
      <w:bookmarkEnd w:id="1029"/>
    </w:p>
    <w:p w14:paraId="14236F3A">
      <w:r>
        <w:rPr>
          <w:sz w:val="18"/>
        </w:rPr>
        <w:t>- Source path: docs/Product/spuSet</w:t>
      </w:r>
      <w:r>
        <w:rPr>
          <w:sz w:val="18"/>
        </w:rPr>
        <w:br w:type="textWrapping"/>
      </w:r>
      <w:r>
        <w:rPr>
          <w:sz w:val="18"/>
        </w:rPr>
        <w:t>- Source URL: https://apidoc.lingxing.com/docs/Product/spuSet.md</w:t>
      </w:r>
    </w:p>
    <w:p w14:paraId="574402CC">
      <w:r>
        <w:rPr>
          <w:sz w:val="18"/>
        </w:rPr>
        <w:t># 添加/编辑多属性产品</w:t>
      </w:r>
    </w:p>
    <w:p w14:paraId="69A0D368">
      <w:pPr>
        <w:pStyle w:val="4"/>
      </w:pPr>
      <w:bookmarkStart w:id="1030" w:name="_Toc27941"/>
      <w:r>
        <w:t>接口信息</w:t>
      </w:r>
      <w:bookmarkEnd w:id="1030"/>
    </w:p>
    <w:p w14:paraId="7DA121CD">
      <w:pPr>
        <w:pStyle w:val="4"/>
      </w:pPr>
      <w:bookmarkStart w:id="1031" w:name="_Toc15549"/>
      <w:r>
        <w:t>请求参数</w:t>
      </w:r>
      <w:bookmarkEnd w:id="1031"/>
    </w:p>
    <w:p w14:paraId="48317D72">
      <w:pPr>
        <w:pStyle w:val="4"/>
      </w:pPr>
      <w:bookmarkStart w:id="1032" w:name="_Toc28809"/>
      <w:r>
        <w:t>请求示例</w:t>
      </w:r>
      <w:bookmarkEnd w:id="1032"/>
    </w:p>
    <w:p w14:paraId="01CE667F">
      <w:r>
        <w:rPr>
          <w:sz w:val="18"/>
        </w:rPr>
        <w:t>```</w:t>
      </w:r>
      <w:r>
        <w:rPr>
          <w:sz w:val="18"/>
        </w:rPr>
        <w:br w:type="textWrapping"/>
      </w:r>
      <w:r>
        <w:rPr>
          <w:sz w:val="18"/>
        </w:rPr>
        <w:t>{</w:t>
      </w:r>
      <w:r>
        <w:rPr>
          <w:sz w:val="18"/>
        </w:rPr>
        <w:br w:type="textWrapping"/>
      </w:r>
      <w:r>
        <w:rPr>
          <w:sz w:val="18"/>
        </w:rPr>
        <w:t xml:space="preserve">    "spu": "AAAAAABBB",</w:t>
      </w:r>
      <w:r>
        <w:rPr>
          <w:sz w:val="18"/>
        </w:rPr>
        <w:br w:type="textWrapping"/>
      </w:r>
      <w:r>
        <w:rPr>
          <w:sz w:val="18"/>
        </w:rPr>
        <w:t xml:space="preserve">    "spu_name": "AAAAAAAAA",</w:t>
      </w:r>
      <w:r>
        <w:rPr>
          <w:sz w:val="18"/>
        </w:rPr>
        <w:br w:type="textWrapping"/>
      </w:r>
      <w:r>
        <w:rPr>
          <w:sz w:val="18"/>
        </w:rPr>
        <w:t xml:space="preserve">    "model": "",</w:t>
      </w:r>
      <w:r>
        <w:rPr>
          <w:sz w:val="18"/>
        </w:rPr>
        <w:br w:type="textWrapping"/>
      </w:r>
      <w:r>
        <w:rPr>
          <w:sz w:val="18"/>
        </w:rPr>
        <w:t xml:space="preserve">    "unit": "",</w:t>
      </w:r>
      <w:r>
        <w:rPr>
          <w:sz w:val="18"/>
        </w:rPr>
        <w:br w:type="textWrapping"/>
      </w:r>
      <w:r>
        <w:rPr>
          <w:sz w:val="18"/>
        </w:rPr>
        <w:t xml:space="preserve">    "status": 0,</w:t>
      </w:r>
      <w:r>
        <w:rPr>
          <w:sz w:val="18"/>
        </w:rPr>
        <w:br w:type="textWrapping"/>
      </w:r>
      <w:r>
        <w:rPr>
          <w:sz w:val="18"/>
        </w:rPr>
        <w:t xml:space="preserve">    "cid": "",</w:t>
      </w:r>
      <w:r>
        <w:rPr>
          <w:sz w:val="18"/>
        </w:rPr>
        <w:br w:type="textWrapping"/>
      </w:r>
      <w:r>
        <w:rPr>
          <w:sz w:val="18"/>
        </w:rPr>
        <w:t xml:space="preserve">    "bid": "",</w:t>
      </w:r>
      <w:r>
        <w:rPr>
          <w:sz w:val="18"/>
        </w:rPr>
        <w:br w:type="textWrapping"/>
      </w:r>
      <w:r>
        <w:rPr>
          <w:sz w:val="18"/>
        </w:rPr>
        <w:t xml:space="preserve">    "create_uid": 0,</w:t>
      </w:r>
      <w:r>
        <w:rPr>
          <w:sz w:val="18"/>
        </w:rPr>
        <w:br w:type="textWrapping"/>
      </w:r>
      <w:r>
        <w:rPr>
          <w:sz w:val="18"/>
        </w:rPr>
        <w:t xml:space="preserve">    "developer_uid": "",</w:t>
      </w:r>
      <w:r>
        <w:rPr>
          <w:sz w:val="18"/>
        </w:rPr>
        <w:br w:type="textWrapping"/>
      </w:r>
      <w:r>
        <w:rPr>
          <w:sz w:val="18"/>
        </w:rPr>
        <w:t xml:space="preserve">    "product_duty_uids": [],</w:t>
      </w:r>
      <w:r>
        <w:rPr>
          <w:sz w:val="18"/>
        </w:rPr>
        <w:br w:type="textWrapping"/>
      </w:r>
      <w:r>
        <w:rPr>
          <w:sz w:val="18"/>
        </w:rPr>
        <w:t xml:space="preserve">    "description": "",</w:t>
      </w:r>
      <w:r>
        <w:rPr>
          <w:sz w:val="18"/>
        </w:rPr>
        <w:br w:type="textWrapping"/>
      </w:r>
      <w:r>
        <w:rPr>
          <w:sz w:val="18"/>
        </w:rPr>
        <w:t xml:space="preserve">    "use_spu_template": 0,</w:t>
      </w:r>
      <w:r>
        <w:rPr>
          <w:sz w:val="18"/>
        </w:rPr>
        <w:br w:type="textWrapping"/>
      </w:r>
      <w:r>
        <w:rPr>
          <w:sz w:val="18"/>
        </w:rPr>
        <w:t xml:space="preserve">    "sku_list": [</w:t>
      </w:r>
      <w:r>
        <w:rPr>
          <w:sz w:val="18"/>
        </w:rPr>
        <w:br w:type="textWrapping"/>
      </w:r>
      <w:r>
        <w:rPr>
          <w:sz w:val="18"/>
        </w:rPr>
        <w:t xml:space="preserve">        {</w:t>
      </w:r>
      <w:r>
        <w:rPr>
          <w:sz w:val="18"/>
        </w:rPr>
        <w:br w:type="textWrapping"/>
      </w:r>
      <w:r>
        <w:rPr>
          <w:sz w:val="18"/>
        </w:rPr>
        <w:t xml:space="preserve">            "sku": "CWZS20A-S",</w:t>
      </w:r>
      <w:r>
        <w:rPr>
          <w:sz w:val="18"/>
        </w:rPr>
        <w:br w:type="textWrapping"/>
      </w:r>
      <w:r>
        <w:rPr>
          <w:sz w:val="18"/>
        </w:rPr>
        <w:t xml:space="preserve">            "product_name": "儿童沙滩罩衫",</w:t>
      </w:r>
      <w:r>
        <w:rPr>
          <w:sz w:val="18"/>
        </w:rPr>
        <w:br w:type="textWrapping"/>
      </w:r>
      <w:r>
        <w:rPr>
          <w:sz w:val="18"/>
        </w:rPr>
        <w:t xml:space="preserve">            "picture_list": [</w:t>
      </w:r>
      <w:r>
        <w:rPr>
          <w:sz w:val="18"/>
        </w:rPr>
        <w:br w:type="textWrapping"/>
      </w:r>
      <w:r>
        <w:rPr>
          <w:sz w:val="18"/>
        </w:rPr>
        <w:t xml:space="preserve">            </w:t>
      </w:r>
      <w:r>
        <w:rPr>
          <w:sz w:val="18"/>
        </w:rPr>
        <w:tab/>
      </w:r>
      <w:r>
        <w:rPr>
          <w:sz w:val="18"/>
        </w:rPr>
        <w:t>{"pic_url":"http://hhjskbnd.png","is_primary":1}</w:t>
      </w:r>
      <w:r>
        <w:rPr>
          <w:sz w:val="18"/>
        </w:rPr>
        <w:br w:type="textWrapping"/>
      </w:r>
      <w:r>
        <w:rPr>
          <w:sz w:val="18"/>
        </w:rPr>
        <w:t xml:space="preserve">            ],</w:t>
      </w:r>
      <w:r>
        <w:rPr>
          <w:sz w:val="18"/>
        </w:rPr>
        <w:br w:type="textWrapping"/>
      </w:r>
      <w:r>
        <w:rPr>
          <w:sz w:val="18"/>
        </w:rPr>
        <w:t xml:space="preserve">            "attribute": [</w:t>
      </w:r>
      <w:r>
        <w:rPr>
          <w:sz w:val="18"/>
        </w:rPr>
        <w:br w:type="textWrapping"/>
      </w:r>
      <w:r>
        <w:rPr>
          <w:sz w:val="18"/>
        </w:rPr>
        <w:t xml:space="preserve">                {</w:t>
      </w:r>
      <w:r>
        <w:rPr>
          <w:sz w:val="18"/>
        </w:rPr>
        <w:br w:type="textWrapping"/>
      </w:r>
      <w:r>
        <w:rPr>
          <w:sz w:val="18"/>
        </w:rPr>
        <w:t xml:space="preserve">                    "pa_id": "",</w:t>
      </w:r>
      <w:r>
        <w:rPr>
          <w:sz w:val="18"/>
        </w:rPr>
        <w:br w:type="textWrapping"/>
      </w:r>
      <w:r>
        <w:rPr>
          <w:sz w:val="18"/>
        </w:rPr>
        <w:t xml:space="preserve">                    "pai_id":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"purchase_info": {</w:t>
      </w:r>
      <w:r>
        <w:rPr>
          <w:sz w:val="18"/>
        </w:rPr>
        <w:br w:type="textWrapping"/>
      </w:r>
      <w:r>
        <w:rPr>
          <w:sz w:val="18"/>
        </w:rPr>
        <w:t xml:space="preserve">        "cg_uid": 1,</w:t>
      </w:r>
      <w:r>
        <w:rPr>
          <w:sz w:val="18"/>
        </w:rPr>
        <w:br w:type="textWrapping"/>
      </w:r>
      <w:r>
        <w:rPr>
          <w:sz w:val="18"/>
        </w:rPr>
        <w:t xml:space="preserve">        "purchase_remark": "",</w:t>
      </w:r>
      <w:r>
        <w:rPr>
          <w:sz w:val="18"/>
        </w:rPr>
        <w:br w:type="textWrapping"/>
      </w:r>
      <w:r>
        <w:rPr>
          <w:sz w:val="18"/>
        </w:rPr>
        <w:t xml:space="preserve">        "cg_delivery": 0,</w:t>
      </w:r>
      <w:r>
        <w:rPr>
          <w:sz w:val="18"/>
        </w:rPr>
        <w:br w:type="textWrapping"/>
      </w:r>
      <w:r>
        <w:rPr>
          <w:sz w:val="18"/>
        </w:rPr>
        <w:t xml:space="preserve">        "cg_product_length": 0,</w:t>
      </w:r>
      <w:r>
        <w:rPr>
          <w:sz w:val="18"/>
        </w:rPr>
        <w:br w:type="textWrapping"/>
      </w:r>
      <w:r>
        <w:rPr>
          <w:sz w:val="18"/>
        </w:rPr>
        <w:t xml:space="preserve">        "cg_product_width": 0,</w:t>
      </w:r>
      <w:r>
        <w:rPr>
          <w:sz w:val="18"/>
        </w:rPr>
        <w:br w:type="textWrapping"/>
      </w:r>
      <w:r>
        <w:rPr>
          <w:sz w:val="18"/>
        </w:rPr>
        <w:t xml:space="preserve">        "cg_product_height": 0,</w:t>
      </w:r>
      <w:r>
        <w:rPr>
          <w:sz w:val="18"/>
        </w:rPr>
        <w:br w:type="textWrapping"/>
      </w:r>
      <w:r>
        <w:rPr>
          <w:sz w:val="18"/>
        </w:rPr>
        <w:t xml:space="preserve">        "cg_product_net_weight": 0,</w:t>
      </w:r>
      <w:r>
        <w:rPr>
          <w:sz w:val="18"/>
        </w:rPr>
        <w:br w:type="textWrapping"/>
      </w:r>
      <w:r>
        <w:rPr>
          <w:sz w:val="18"/>
        </w:rPr>
        <w:t xml:space="preserve">        "cg_product_gross_weight": 0,</w:t>
      </w:r>
      <w:r>
        <w:rPr>
          <w:sz w:val="18"/>
        </w:rPr>
        <w:br w:type="textWrapping"/>
      </w:r>
      <w:r>
        <w:rPr>
          <w:sz w:val="18"/>
        </w:rPr>
        <w:t xml:space="preserve">        "cg_package_length": 0,</w:t>
      </w:r>
      <w:r>
        <w:rPr>
          <w:sz w:val="18"/>
        </w:rPr>
        <w:br w:type="textWrapping"/>
      </w:r>
      <w:r>
        <w:rPr>
          <w:sz w:val="18"/>
        </w:rPr>
        <w:t xml:space="preserve">        "cg_package_width": 0,</w:t>
      </w:r>
      <w:r>
        <w:rPr>
          <w:sz w:val="18"/>
        </w:rPr>
        <w:br w:type="textWrapping"/>
      </w:r>
      <w:r>
        <w:rPr>
          <w:sz w:val="18"/>
        </w:rPr>
        <w:t xml:space="preserve">        "cg_package_height": 0,</w:t>
      </w:r>
      <w:r>
        <w:rPr>
          <w:sz w:val="18"/>
        </w:rPr>
        <w:br w:type="textWrapping"/>
      </w:r>
      <w:r>
        <w:rPr>
          <w:sz w:val="18"/>
        </w:rPr>
        <w:t xml:space="preserve">        "cg_box_length": 0,</w:t>
      </w:r>
      <w:r>
        <w:rPr>
          <w:sz w:val="18"/>
        </w:rPr>
        <w:br w:type="textWrapping"/>
      </w:r>
      <w:r>
        <w:rPr>
          <w:sz w:val="18"/>
        </w:rPr>
        <w:t xml:space="preserve">        "cg_box_width": 0,</w:t>
      </w:r>
      <w:r>
        <w:rPr>
          <w:sz w:val="18"/>
        </w:rPr>
        <w:br w:type="textWrapping"/>
      </w:r>
      <w:r>
        <w:rPr>
          <w:sz w:val="18"/>
        </w:rPr>
        <w:t xml:space="preserve">        "cg_box_height": 0,</w:t>
      </w:r>
      <w:r>
        <w:rPr>
          <w:sz w:val="18"/>
        </w:rPr>
        <w:br w:type="textWrapping"/>
      </w:r>
      <w:r>
        <w:rPr>
          <w:sz w:val="18"/>
        </w:rPr>
        <w:t xml:space="preserve">        "cg_box_weight": 0,</w:t>
      </w:r>
      <w:r>
        <w:rPr>
          <w:sz w:val="18"/>
        </w:rPr>
        <w:br w:type="textWrapping"/>
      </w:r>
      <w:r>
        <w:rPr>
          <w:sz w:val="18"/>
        </w:rPr>
        <w:t xml:space="preserve">        "cg_box_pcs": "",</w:t>
      </w:r>
      <w:r>
        <w:rPr>
          <w:sz w:val="18"/>
        </w:rPr>
        <w:br w:type="textWrapping"/>
      </w:r>
      <w:r>
        <w:rPr>
          <w:sz w:val="18"/>
        </w:rPr>
        <w:t xml:space="preserve">        "cg_product_material": ""</w:t>
      </w:r>
      <w:r>
        <w:rPr>
          <w:sz w:val="18"/>
        </w:rPr>
        <w:br w:type="textWrapping"/>
      </w:r>
      <w:r>
        <w:rPr>
          <w:sz w:val="18"/>
        </w:rPr>
        <w:t xml:space="preserve">    },</w:t>
      </w:r>
      <w:r>
        <w:rPr>
          <w:sz w:val="18"/>
        </w:rPr>
        <w:br w:type="textWrapping"/>
      </w:r>
      <w:r>
        <w:rPr>
          <w:sz w:val="18"/>
        </w:rPr>
        <w:t xml:space="preserve">    "logistics": {</w:t>
      </w:r>
      <w:r>
        <w:rPr>
          <w:sz w:val="18"/>
        </w:rPr>
        <w:br w:type="textWrapping"/>
      </w:r>
      <w:r>
        <w:rPr>
          <w:sz w:val="18"/>
        </w:rPr>
        <w:t xml:space="preserve">        "declaration": {</w:t>
      </w:r>
      <w:r>
        <w:rPr>
          <w:sz w:val="18"/>
        </w:rPr>
        <w:br w:type="textWrapping"/>
      </w:r>
      <w:r>
        <w:rPr>
          <w:sz w:val="18"/>
        </w:rPr>
        <w:t xml:space="preserve">            "customs_export_name": "",</w:t>
      </w:r>
      <w:r>
        <w:rPr>
          <w:sz w:val="18"/>
        </w:rPr>
        <w:br w:type="textWrapping"/>
      </w:r>
      <w:r>
        <w:rPr>
          <w:sz w:val="18"/>
        </w:rPr>
        <w:t xml:space="preserve">            "customs_import_name": "",</w:t>
      </w:r>
      <w:r>
        <w:rPr>
          <w:sz w:val="18"/>
        </w:rPr>
        <w:br w:type="textWrapping"/>
      </w:r>
      <w:r>
        <w:rPr>
          <w:sz w:val="18"/>
        </w:rPr>
        <w:t xml:space="preserve">            "customs_import_price_currency": "",</w:t>
      </w:r>
      <w:r>
        <w:rPr>
          <w:sz w:val="18"/>
        </w:rPr>
        <w:br w:type="textWrapping"/>
      </w:r>
      <w:r>
        <w:rPr>
          <w:sz w:val="18"/>
        </w:rPr>
        <w:t xml:space="preserve">            "customs_import_price": 0,</w:t>
      </w:r>
      <w:r>
        <w:rPr>
          <w:sz w:val="18"/>
        </w:rPr>
        <w:br w:type="textWrapping"/>
      </w:r>
      <w:r>
        <w:rPr>
          <w:sz w:val="18"/>
        </w:rPr>
        <w:t xml:space="preserve">            "customs_declaration_unit": "",</w:t>
      </w:r>
      <w:r>
        <w:rPr>
          <w:sz w:val="18"/>
        </w:rPr>
        <w:br w:type="textWrapping"/>
      </w:r>
      <w:r>
        <w:rPr>
          <w:sz w:val="18"/>
        </w:rPr>
        <w:t xml:space="preserve">            "customs_declaration_spec": "",</w:t>
      </w:r>
      <w:r>
        <w:rPr>
          <w:sz w:val="18"/>
        </w:rPr>
        <w:br w:type="textWrapping"/>
      </w:r>
      <w:r>
        <w:rPr>
          <w:sz w:val="18"/>
        </w:rPr>
        <w:t xml:space="preserve">            "customs_declaration_origin_produce": "",</w:t>
      </w:r>
      <w:r>
        <w:rPr>
          <w:sz w:val="18"/>
        </w:rPr>
        <w:br w:type="textWrapping"/>
      </w:r>
      <w:r>
        <w:rPr>
          <w:sz w:val="18"/>
        </w:rPr>
        <w:t xml:space="preserve">            "customs_declaration_inlands_source": "",</w:t>
      </w:r>
      <w:r>
        <w:rPr>
          <w:sz w:val="18"/>
        </w:rPr>
        <w:br w:type="textWrapping"/>
      </w:r>
      <w:r>
        <w:rPr>
          <w:sz w:val="18"/>
        </w:rPr>
        <w:t xml:space="preserve">            "customs_declaration_exempt": ""</w:t>
      </w:r>
      <w:r>
        <w:rPr>
          <w:sz w:val="18"/>
        </w:rPr>
        <w:br w:type="textWrapping"/>
      </w:r>
      <w:r>
        <w:rPr>
          <w:sz w:val="18"/>
        </w:rPr>
        <w:t xml:space="preserve">        },</w:t>
      </w:r>
      <w:r>
        <w:rPr>
          <w:sz w:val="18"/>
        </w:rPr>
        <w:br w:type="textWrapping"/>
      </w:r>
      <w:r>
        <w:rPr>
          <w:sz w:val="18"/>
        </w:rPr>
        <w:t xml:space="preserve">        "clearance": {</w:t>
      </w:r>
      <w:r>
        <w:rPr>
          <w:sz w:val="18"/>
        </w:rPr>
        <w:br w:type="textWrapping"/>
      </w:r>
      <w:r>
        <w:rPr>
          <w:sz w:val="18"/>
        </w:rPr>
        <w:t xml:space="preserve">            "customs_clearance_material": "",</w:t>
      </w:r>
      <w:r>
        <w:rPr>
          <w:sz w:val="18"/>
        </w:rPr>
        <w:br w:type="textWrapping"/>
      </w:r>
      <w:r>
        <w:rPr>
          <w:sz w:val="18"/>
        </w:rPr>
        <w:t xml:space="preserve">            "customs_clearance_usage": "",</w:t>
      </w:r>
      <w:r>
        <w:rPr>
          <w:sz w:val="18"/>
        </w:rPr>
        <w:br w:type="textWrapping"/>
      </w:r>
      <w:r>
        <w:rPr>
          <w:sz w:val="18"/>
        </w:rPr>
        <w:t xml:space="preserve">            "customs_clearance_internal_code": "",</w:t>
      </w:r>
      <w:r>
        <w:rPr>
          <w:sz w:val="18"/>
        </w:rPr>
        <w:br w:type="textWrapping"/>
      </w:r>
      <w:r>
        <w:rPr>
          <w:sz w:val="18"/>
        </w:rPr>
        <w:t xml:space="preserve">            "customs_clearance_preferential": "",</w:t>
      </w:r>
      <w:r>
        <w:rPr>
          <w:sz w:val="18"/>
        </w:rPr>
        <w:br w:type="textWrapping"/>
      </w:r>
      <w:r>
        <w:rPr>
          <w:sz w:val="18"/>
        </w:rPr>
        <w:t xml:space="preserve">            "customs_clearance_brand_type": "",</w:t>
      </w:r>
      <w:r>
        <w:rPr>
          <w:sz w:val="18"/>
        </w:rPr>
        <w:br w:type="textWrapping"/>
      </w:r>
      <w:r>
        <w:rPr>
          <w:sz w:val="18"/>
        </w:rPr>
        <w:t xml:space="preserve">            "customs_clearance_product_pattern": "",</w:t>
      </w:r>
      <w:r>
        <w:rPr>
          <w:sz w:val="18"/>
        </w:rPr>
        <w:br w:type="textWrapping"/>
      </w:r>
      <w:r>
        <w:rPr>
          <w:sz w:val="18"/>
        </w:rPr>
        <w:t xml:space="preserve">            "allocation_remark": "",</w:t>
      </w:r>
      <w:r>
        <w:rPr>
          <w:sz w:val="18"/>
        </w:rPr>
        <w:br w:type="textWrapping"/>
      </w:r>
      <w:r>
        <w:rPr>
          <w:sz w:val="18"/>
        </w:rPr>
        <w:t xml:space="preserve">            "customs_clearance_pic_url": ""</w:t>
      </w:r>
      <w:r>
        <w:rPr>
          <w:sz w:val="18"/>
        </w:rPr>
        <w:br w:type="textWrapping"/>
      </w:r>
      <w:r>
        <w:rPr>
          <w:sz w:val="18"/>
        </w:rPr>
        <w:t xml:space="preserve">        },</w:t>
      </w:r>
      <w:r>
        <w:rPr>
          <w:sz w:val="18"/>
        </w:rPr>
        <w:br w:type="textWrapping"/>
      </w:r>
      <w:r>
        <w:rPr>
          <w:sz w:val="18"/>
        </w:rPr>
        <w:t xml:space="preserve">        "base": {</w:t>
      </w:r>
      <w:r>
        <w:rPr>
          <w:sz w:val="18"/>
        </w:rPr>
        <w:br w:type="textWrapping"/>
      </w:r>
      <w:r>
        <w:rPr>
          <w:sz w:val="18"/>
        </w:rPr>
        <w:t xml:space="preserve">            "bg_export_hs_code": "",</w:t>
      </w:r>
      <w:r>
        <w:rPr>
          <w:sz w:val="18"/>
        </w:rPr>
        <w:br w:type="textWrapping"/>
      </w:r>
      <w:r>
        <w:rPr>
          <w:sz w:val="18"/>
        </w:rPr>
        <w:t xml:space="preserve">            "special_attr": []</w:t>
      </w:r>
      <w:r>
        <w:rPr>
          <w:sz w:val="18"/>
        </w:rPr>
        <w:br w:type="textWrapping"/>
      </w:r>
      <w:r>
        <w:rPr>
          <w:sz w:val="18"/>
        </w:rPr>
        <w:t xml:space="preserve">        },</w:t>
      </w:r>
      <w:r>
        <w:rPr>
          <w:sz w:val="18"/>
        </w:rPr>
        <w:br w:type="textWrapping"/>
      </w:r>
      <w:r>
        <w:rPr>
          <w:sz w:val="18"/>
        </w:rPr>
        <w:t xml:space="preserve">        "fee": {</w:t>
      </w:r>
      <w:r>
        <w:rPr>
          <w:sz w:val="18"/>
        </w:rPr>
        <w:br w:type="textWrapping"/>
      </w:r>
      <w:r>
        <w:rPr>
          <w:sz w:val="18"/>
        </w:rPr>
        <w:t xml:space="preserve">            "US_cg_transport_costs": 0,</w:t>
      </w:r>
      <w:r>
        <w:rPr>
          <w:sz w:val="18"/>
        </w:rPr>
        <w:br w:type="textWrapping"/>
      </w:r>
      <w:r>
        <w:rPr>
          <w:sz w:val="18"/>
        </w:rPr>
        <w:t xml:space="preserve">            "US_currency": "",</w:t>
      </w:r>
      <w:r>
        <w:rPr>
          <w:sz w:val="18"/>
        </w:rPr>
        <w:br w:type="textWrapping"/>
      </w:r>
      <w:r>
        <w:rPr>
          <w:sz w:val="18"/>
        </w:rPr>
        <w:t xml:space="preserve">            "US_clearance_price": 0,</w:t>
      </w:r>
      <w:r>
        <w:rPr>
          <w:sz w:val="18"/>
        </w:rPr>
        <w:br w:type="textWrapping"/>
      </w:r>
      <w:r>
        <w:rPr>
          <w:sz w:val="18"/>
        </w:rPr>
        <w:t xml:space="preserve">            "US_clearance_price_currency": "",</w:t>
      </w:r>
      <w:r>
        <w:rPr>
          <w:sz w:val="18"/>
        </w:rPr>
        <w:br w:type="textWrapping"/>
      </w:r>
      <w:r>
        <w:rPr>
          <w:sz w:val="18"/>
        </w:rPr>
        <w:t xml:space="preserve">            "US_bg_import_hs_code": 0,</w:t>
      </w:r>
      <w:r>
        <w:rPr>
          <w:sz w:val="18"/>
        </w:rPr>
        <w:br w:type="textWrapping"/>
      </w:r>
      <w:r>
        <w:rPr>
          <w:sz w:val="18"/>
        </w:rPr>
        <w:t xml:space="preserve">            "US_bg_tax_rate":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"attribute_skc_list": [</w:t>
      </w:r>
      <w:r>
        <w:rPr>
          <w:sz w:val="18"/>
        </w:rPr>
        <w:br w:type="textWrapping"/>
      </w:r>
      <w:r>
        <w:rPr>
          <w:sz w:val="18"/>
        </w:rPr>
        <w:t xml:space="preserve">        {</w:t>
      </w:r>
      <w:r>
        <w:rPr>
          <w:sz w:val="18"/>
        </w:rPr>
        <w:br w:type="textWrapping"/>
      </w:r>
      <w:r>
        <w:rPr>
          <w:sz w:val="18"/>
        </w:rPr>
        <w:t xml:space="preserve">            "pa_id": "",</w:t>
      </w:r>
      <w:r>
        <w:rPr>
          <w:sz w:val="18"/>
        </w:rPr>
        <w:br w:type="textWrapping"/>
      </w:r>
      <w:r>
        <w:rPr>
          <w:sz w:val="18"/>
        </w:rPr>
        <w:t xml:space="preserve">            "skc":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00E78CC">
      <w:pPr>
        <w:pStyle w:val="4"/>
      </w:pPr>
      <w:bookmarkStart w:id="1033" w:name="_Toc4454"/>
      <w:r>
        <w:t>返回结果</w:t>
      </w:r>
      <w:bookmarkEnd w:id="1033"/>
    </w:p>
    <w:p w14:paraId="3681CB3E">
      <w:r>
        <w:rPr>
          <w:sz w:val="18"/>
        </w:rPr>
        <w:t>Json Object</w:t>
      </w:r>
    </w:p>
    <w:p w14:paraId="68B982AC">
      <w:pPr>
        <w:pStyle w:val="4"/>
      </w:pPr>
      <w:bookmarkStart w:id="1034" w:name="_Toc4081"/>
      <w:r>
        <w:t>返回成功示例</w:t>
      </w:r>
      <w:bookmarkEnd w:id="1034"/>
    </w:p>
    <w:p w14:paraId="3F211E9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"6D1422D5-B767-675D-42F6-F604319C2333",</w:t>
      </w:r>
      <w:r>
        <w:rPr>
          <w:sz w:val="18"/>
        </w:rPr>
        <w:br w:type="textWrapping"/>
      </w:r>
      <w:r>
        <w:rPr>
          <w:sz w:val="18"/>
        </w:rPr>
        <w:t xml:space="preserve">    "response_time": "2023-03-09 14:45:40",</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"ps_id": 113,</w:t>
      </w:r>
      <w:r>
        <w:rPr>
          <w:sz w:val="18"/>
        </w:rPr>
        <w:br w:type="textWrapping"/>
      </w:r>
      <w:r>
        <w:rPr>
          <w:sz w:val="18"/>
        </w:rPr>
        <w:t xml:space="preserve">        "sku_list": [</w:t>
      </w:r>
      <w:r>
        <w:rPr>
          <w:sz w:val="18"/>
        </w:rPr>
        <w:br w:type="textWrapping"/>
      </w:r>
      <w:r>
        <w:rPr>
          <w:sz w:val="18"/>
        </w:rPr>
        <w:t xml:space="preserve">            {</w:t>
      </w:r>
      <w:r>
        <w:rPr>
          <w:sz w:val="18"/>
        </w:rPr>
        <w:br w:type="textWrapping"/>
      </w:r>
      <w:r>
        <w:rPr>
          <w:sz w:val="18"/>
        </w:rPr>
        <w:t xml:space="preserve">                "product_id": 48528,</w:t>
      </w:r>
      <w:r>
        <w:rPr>
          <w:sz w:val="18"/>
        </w:rPr>
        <w:br w:type="textWrapping"/>
      </w:r>
      <w:r>
        <w:rPr>
          <w:sz w:val="18"/>
        </w:rPr>
        <w:t xml:space="preserve">                "sku": "CWZS20A-S"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48529,</w:t>
      </w:r>
      <w:r>
        <w:rPr>
          <w:sz w:val="18"/>
        </w:rPr>
        <w:br w:type="textWrapping"/>
      </w:r>
      <w:r>
        <w:rPr>
          <w:sz w:val="18"/>
        </w:rPr>
        <w:t xml:space="preserve">                "sku": "CWZS20A-M"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48530,</w:t>
      </w:r>
      <w:r>
        <w:rPr>
          <w:sz w:val="18"/>
        </w:rPr>
        <w:br w:type="textWrapping"/>
      </w:r>
      <w:r>
        <w:rPr>
          <w:sz w:val="18"/>
        </w:rPr>
        <w:t xml:space="preserve">                "sku": "CWZS20A-L"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AFE5394">
      <w:r>
        <w:rPr>
          <w:sz w:val="18"/>
        </w:rPr>
        <w:t>---</w:t>
      </w:r>
    </w:p>
    <w:p w14:paraId="389A15AA">
      <w:pPr>
        <w:pStyle w:val="4"/>
      </w:pPr>
      <w:bookmarkStart w:id="1035" w:name="_Toc8862"/>
      <w:r>
        <w:t>查询捆绑产品关系列表</w:t>
      </w:r>
      <w:bookmarkEnd w:id="1035"/>
    </w:p>
    <w:p w14:paraId="6F1DAF8C">
      <w:r>
        <w:rPr>
          <w:sz w:val="18"/>
        </w:rPr>
        <w:t>- Source path: docs/Product/bundledProductList</w:t>
      </w:r>
      <w:r>
        <w:rPr>
          <w:sz w:val="18"/>
        </w:rPr>
        <w:br w:type="textWrapping"/>
      </w:r>
      <w:r>
        <w:rPr>
          <w:sz w:val="18"/>
        </w:rPr>
        <w:t>- Source URL: https://apidoc.lingxing.com/docs/Product/bundledProductList.md</w:t>
      </w:r>
    </w:p>
    <w:p w14:paraId="2B2B869E">
      <w:r>
        <w:rPr>
          <w:sz w:val="18"/>
        </w:rPr>
        <w:t># 查询捆绑产品关系列表</w:t>
      </w:r>
    </w:p>
    <w:p w14:paraId="4AB1F1A8">
      <w:pPr>
        <w:pStyle w:val="4"/>
      </w:pPr>
      <w:bookmarkStart w:id="1036" w:name="_Toc27292"/>
      <w:r>
        <w:t>接口信息</w:t>
      </w:r>
      <w:bookmarkEnd w:id="1036"/>
    </w:p>
    <w:p w14:paraId="5868BF39">
      <w:pPr>
        <w:pStyle w:val="4"/>
      </w:pPr>
      <w:bookmarkStart w:id="1037" w:name="_Toc20928"/>
      <w:r>
        <w:t>请求参数</w:t>
      </w:r>
      <w:bookmarkEnd w:id="1037"/>
    </w:p>
    <w:p w14:paraId="63BFDF2A">
      <w:pPr>
        <w:pStyle w:val="4"/>
      </w:pPr>
      <w:bookmarkStart w:id="1038" w:name="_Toc24939"/>
      <w:r>
        <w:t>请求示例</w:t>
      </w:r>
      <w:bookmarkEnd w:id="1038"/>
    </w:p>
    <w:p w14:paraId="3AEC73A9">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01B66A28">
      <w:pPr>
        <w:pStyle w:val="4"/>
      </w:pPr>
      <w:bookmarkStart w:id="1039" w:name="_Toc7125"/>
      <w:r>
        <w:t>返回结果</w:t>
      </w:r>
      <w:bookmarkEnd w:id="1039"/>
    </w:p>
    <w:p w14:paraId="1C8A5F85">
      <w:r>
        <w:rPr>
          <w:sz w:val="18"/>
        </w:rPr>
        <w:t>Json Object</w:t>
      </w:r>
    </w:p>
    <w:p w14:paraId="34737618">
      <w:pPr>
        <w:pStyle w:val="4"/>
      </w:pPr>
      <w:bookmarkStart w:id="1040" w:name="_Toc17985"/>
      <w:r>
        <w:t>返回成功示例</w:t>
      </w:r>
      <w:bookmarkEnd w:id="1040"/>
    </w:p>
    <w:p w14:paraId="393501F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"83594BE0-1486-5614-5097-514722893FAF",</w:t>
      </w:r>
      <w:r>
        <w:rPr>
          <w:sz w:val="18"/>
        </w:rPr>
        <w:br w:type="textWrapping"/>
      </w:r>
      <w:r>
        <w:rPr>
          <w:sz w:val="18"/>
        </w:rPr>
        <w:t xml:space="preserve">    "response_time": "2024-07-29 15:50:36",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30226,</w:t>
      </w:r>
      <w:r>
        <w:rPr>
          <w:sz w:val="18"/>
        </w:rPr>
        <w:br w:type="textWrapping"/>
      </w:r>
      <w:r>
        <w:rPr>
          <w:sz w:val="18"/>
        </w:rPr>
        <w:t xml:space="preserve">            "sku": "111sdASD",</w:t>
      </w:r>
      <w:r>
        <w:rPr>
          <w:sz w:val="18"/>
        </w:rPr>
        <w:br w:type="textWrapping"/>
      </w:r>
      <w:r>
        <w:rPr>
          <w:sz w:val="18"/>
        </w:rPr>
        <w:t xml:space="preserve">            "product_name": "11111111SSSS",</w:t>
      </w:r>
      <w:r>
        <w:rPr>
          <w:sz w:val="18"/>
        </w:rPr>
        <w:br w:type="textWrapping"/>
      </w:r>
      <w:r>
        <w:rPr>
          <w:sz w:val="18"/>
        </w:rPr>
        <w:t xml:space="preserve">            "cg_price": "307.0500",</w:t>
      </w:r>
      <w:r>
        <w:rPr>
          <w:sz w:val="18"/>
        </w:rPr>
        <w:br w:type="textWrapping"/>
      </w:r>
      <w:r>
        <w:rPr>
          <w:sz w:val="18"/>
        </w:rPr>
        <w:t xml:space="preserve">            "status_text": "在售",</w:t>
      </w:r>
      <w:r>
        <w:rPr>
          <w:sz w:val="18"/>
        </w:rPr>
        <w:br w:type="textWrapping"/>
      </w:r>
      <w:r>
        <w:rPr>
          <w:sz w:val="18"/>
        </w:rPr>
        <w:t xml:space="preserve">            "bundled_products": [</w:t>
      </w:r>
      <w:r>
        <w:rPr>
          <w:sz w:val="18"/>
        </w:rPr>
        <w:br w:type="textWrapping"/>
      </w:r>
      <w:r>
        <w:rPr>
          <w:sz w:val="18"/>
        </w:rPr>
        <w:t xml:space="preserve">                {</w:t>
      </w:r>
      <w:r>
        <w:rPr>
          <w:sz w:val="18"/>
        </w:rPr>
        <w:br w:type="textWrapping"/>
      </w:r>
      <w:r>
        <w:rPr>
          <w:sz w:val="18"/>
        </w:rPr>
        <w:t xml:space="preserve">                    "productId": 30164,</w:t>
      </w:r>
      <w:r>
        <w:rPr>
          <w:sz w:val="18"/>
        </w:rPr>
        <w:br w:type="textWrapping"/>
      </w:r>
      <w:r>
        <w:rPr>
          <w:sz w:val="18"/>
        </w:rPr>
        <w:t xml:space="preserve">                    "sku": "dgd",</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30165,</w:t>
      </w:r>
      <w:r>
        <w:rPr>
          <w:sz w:val="18"/>
        </w:rPr>
        <w:br w:type="textWrapping"/>
      </w:r>
      <w:r>
        <w:rPr>
          <w:sz w:val="18"/>
        </w:rPr>
        <w:t xml:space="preserve">                    "sku": "110098",</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30166,</w:t>
      </w:r>
      <w:r>
        <w:rPr>
          <w:sz w:val="18"/>
        </w:rPr>
        <w:br w:type="textWrapping"/>
      </w:r>
      <w:r>
        <w:rPr>
          <w:sz w:val="18"/>
        </w:rPr>
        <w:t xml:space="preserve">                    "sku": "CS9-12",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30168,</w:t>
      </w:r>
      <w:r>
        <w:rPr>
          <w:sz w:val="18"/>
        </w:rPr>
        <w:br w:type="textWrapping"/>
      </w:r>
      <w:r>
        <w:rPr>
          <w:sz w:val="18"/>
        </w:rPr>
        <w:t xml:space="preserve">                    "sku": "AK912",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30169,</w:t>
      </w:r>
      <w:r>
        <w:rPr>
          <w:sz w:val="18"/>
        </w:rPr>
        <w:br w:type="textWrapping"/>
      </w:r>
      <w:r>
        <w:rPr>
          <w:sz w:val="18"/>
        </w:rPr>
        <w:t xml:space="preserve">                    "sku": "danpin11111111111",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30170,</w:t>
      </w:r>
      <w:r>
        <w:rPr>
          <w:sz w:val="18"/>
        </w:rPr>
        <w:br w:type="textWrapping"/>
      </w:r>
      <w:r>
        <w:rPr>
          <w:sz w:val="18"/>
        </w:rPr>
        <w:t xml:space="preserve">                    "sku": "danpin222222222",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30172,</w:t>
      </w:r>
      <w:r>
        <w:rPr>
          <w:sz w:val="18"/>
        </w:rPr>
        <w:br w:type="textWrapping"/>
      </w:r>
      <w:r>
        <w:rPr>
          <w:sz w:val="18"/>
        </w:rPr>
        <w:t xml:space="preserve">                    "sku": "danpin3333333",</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30173,</w:t>
      </w:r>
      <w:r>
        <w:rPr>
          <w:sz w:val="18"/>
        </w:rPr>
        <w:br w:type="textWrapping"/>
      </w:r>
      <w:r>
        <w:rPr>
          <w:sz w:val="18"/>
        </w:rPr>
        <w:t xml:space="preserve">                    "sku": "zuheppin123",</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30174,</w:t>
      </w:r>
      <w:r>
        <w:rPr>
          <w:sz w:val="18"/>
        </w:rPr>
        <w:br w:type="textWrapping"/>
      </w:r>
      <w:r>
        <w:rPr>
          <w:sz w:val="18"/>
        </w:rPr>
        <w:t xml:space="preserve">                    "sku": "21111111111111111111111111111111111111111111111111",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30177,</w:t>
      </w:r>
      <w:r>
        <w:rPr>
          <w:sz w:val="18"/>
        </w:rPr>
        <w:br w:type="textWrapping"/>
      </w:r>
      <w:r>
        <w:rPr>
          <w:sz w:val="18"/>
        </w:rPr>
        <w:t xml:space="preserve">                    "sku": "101-3",</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30179,</w:t>
      </w:r>
      <w:r>
        <w:rPr>
          <w:sz w:val="18"/>
        </w:rPr>
        <w:br w:type="textWrapping"/>
      </w:r>
      <w:r>
        <w:rPr>
          <w:sz w:val="18"/>
        </w:rPr>
        <w:t xml:space="preserve">                    "sku": "9999uh",</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30180,</w:t>
      </w:r>
      <w:r>
        <w:rPr>
          <w:sz w:val="18"/>
        </w:rPr>
        <w:br w:type="textWrapping"/>
      </w:r>
      <w:r>
        <w:rPr>
          <w:sz w:val="18"/>
        </w:rPr>
        <w:t xml:space="preserve">                    "sku": "100110111",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30181,</w:t>
      </w:r>
      <w:r>
        <w:rPr>
          <w:sz w:val="18"/>
        </w:rPr>
        <w:br w:type="textWrapping"/>
      </w:r>
      <w:r>
        <w:rPr>
          <w:sz w:val="18"/>
        </w:rPr>
        <w:t xml:space="preserve">                    "sku": "SKU2023091401",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30182,</w:t>
      </w:r>
      <w:r>
        <w:rPr>
          <w:sz w:val="18"/>
        </w:rPr>
        <w:br w:type="textWrapping"/>
      </w:r>
      <w:r>
        <w:rPr>
          <w:sz w:val="18"/>
        </w:rPr>
        <w:t xml:space="preserve">                    "sku": "20230914",</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30183,</w:t>
      </w:r>
      <w:r>
        <w:rPr>
          <w:sz w:val="18"/>
        </w:rPr>
        <w:br w:type="textWrapping"/>
      </w:r>
      <w:r>
        <w:rPr>
          <w:sz w:val="18"/>
        </w:rPr>
        <w:t xml:space="preserve">                    "sku": "720",</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30185,</w:t>
      </w:r>
      <w:r>
        <w:rPr>
          <w:sz w:val="18"/>
        </w:rPr>
        <w:br w:type="textWrapping"/>
      </w:r>
      <w:r>
        <w:rPr>
          <w:sz w:val="18"/>
        </w:rPr>
        <w:t xml:space="preserve">                    "sku": "tutu",</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30187,</w:t>
      </w:r>
      <w:r>
        <w:rPr>
          <w:sz w:val="18"/>
        </w:rPr>
        <w:br w:type="textWrapping"/>
      </w:r>
      <w:r>
        <w:rPr>
          <w:sz w:val="18"/>
        </w:rPr>
        <w:t xml:space="preserve">                    "sku": "920",</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30188,</w:t>
      </w:r>
      <w:r>
        <w:rPr>
          <w:sz w:val="18"/>
        </w:rPr>
        <w:br w:type="textWrapping"/>
      </w:r>
      <w:r>
        <w:rPr>
          <w:sz w:val="18"/>
        </w:rPr>
        <w:t xml:space="preserve">                    "sku": "2342342sdfs",</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30189,</w:t>
      </w:r>
      <w:r>
        <w:rPr>
          <w:sz w:val="18"/>
        </w:rPr>
        <w:br w:type="textWrapping"/>
      </w:r>
      <w:r>
        <w:rPr>
          <w:sz w:val="18"/>
        </w:rPr>
        <w:t xml:space="preserve">                    "sku": "SKU998874444",</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30190,</w:t>
      </w:r>
      <w:r>
        <w:rPr>
          <w:sz w:val="18"/>
        </w:rPr>
        <w:br w:type="textWrapping"/>
      </w:r>
      <w:r>
        <w:rPr>
          <w:sz w:val="18"/>
        </w:rPr>
        <w:t xml:space="preserve">                    "sku": "111231312312",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30191,</w:t>
      </w:r>
      <w:r>
        <w:rPr>
          <w:sz w:val="18"/>
        </w:rPr>
        <w:br w:type="textWrapping"/>
      </w:r>
      <w:r>
        <w:rPr>
          <w:sz w:val="18"/>
        </w:rPr>
        <w:t xml:space="preserve">                    "sku": "JJJJJJJ",</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30192,</w:t>
      </w:r>
      <w:r>
        <w:rPr>
          <w:sz w:val="18"/>
        </w:rPr>
        <w:br w:type="textWrapping"/>
      </w:r>
      <w:r>
        <w:rPr>
          <w:sz w:val="18"/>
        </w:rPr>
        <w:t xml:space="preserve">                    "sku": "SKU12345678777",</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30193,</w:t>
      </w:r>
      <w:r>
        <w:rPr>
          <w:sz w:val="18"/>
        </w:rPr>
        <w:br w:type="textWrapping"/>
      </w:r>
      <w:r>
        <w:rPr>
          <w:sz w:val="18"/>
        </w:rPr>
        <w:t xml:space="preserve">                    "sku": "111aaa",</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30194,</w:t>
      </w:r>
      <w:r>
        <w:rPr>
          <w:sz w:val="18"/>
        </w:rPr>
        <w:br w:type="textWrapping"/>
      </w:r>
      <w:r>
        <w:rPr>
          <w:sz w:val="18"/>
        </w:rPr>
        <w:t xml:space="preserve">                    "sku": "1111aaa-20pcs",</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30196,</w:t>
      </w:r>
      <w:r>
        <w:rPr>
          <w:sz w:val="18"/>
        </w:rPr>
        <w:br w:type="textWrapping"/>
      </w:r>
      <w:r>
        <w:rPr>
          <w:sz w:val="18"/>
        </w:rPr>
        <w:t xml:space="preserve">                    "sku": "wwwww",</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30197,</w:t>
      </w:r>
      <w:r>
        <w:rPr>
          <w:sz w:val="18"/>
        </w:rPr>
        <w:br w:type="textWrapping"/>
      </w:r>
      <w:r>
        <w:rPr>
          <w:sz w:val="18"/>
        </w:rPr>
        <w:t xml:space="preserve">                    "sku": "ASDDFFGHHJJKK",</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30199,</w:t>
      </w:r>
      <w:r>
        <w:rPr>
          <w:sz w:val="18"/>
        </w:rPr>
        <w:br w:type="textWrapping"/>
      </w:r>
      <w:r>
        <w:rPr>
          <w:sz w:val="18"/>
        </w:rPr>
        <w:t xml:space="preserve">                    "sku": "simple",</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30200,</w:t>
      </w:r>
      <w:r>
        <w:rPr>
          <w:sz w:val="18"/>
        </w:rPr>
        <w:br w:type="textWrapping"/>
      </w:r>
      <w:r>
        <w:rPr>
          <w:sz w:val="18"/>
        </w:rPr>
        <w:t xml:space="preserve">                    "sku": "mmmmmm",</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30201,</w:t>
      </w:r>
      <w:r>
        <w:rPr>
          <w:sz w:val="18"/>
        </w:rPr>
        <w:br w:type="textWrapping"/>
      </w:r>
      <w:r>
        <w:rPr>
          <w:sz w:val="18"/>
        </w:rPr>
        <w:t xml:space="preserve">                    "sku": "PDACESHI",</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30202,</w:t>
      </w:r>
      <w:r>
        <w:rPr>
          <w:sz w:val="18"/>
        </w:rPr>
        <w:br w:type="textWrapping"/>
      </w:r>
      <w:r>
        <w:rPr>
          <w:sz w:val="18"/>
        </w:rPr>
        <w:t xml:space="preserve">                    "sku": "zjcp",</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30203,</w:t>
      </w:r>
      <w:r>
        <w:rPr>
          <w:sz w:val="18"/>
        </w:rPr>
        <w:br w:type="textWrapping"/>
      </w:r>
      <w:r>
        <w:rPr>
          <w:sz w:val="18"/>
        </w:rPr>
        <w:t xml:space="preserve">                    "sku": "0925test",</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30204,</w:t>
      </w:r>
      <w:r>
        <w:rPr>
          <w:sz w:val="18"/>
        </w:rPr>
        <w:br w:type="textWrapping"/>
      </w:r>
      <w:r>
        <w:rPr>
          <w:sz w:val="18"/>
        </w:rPr>
        <w:t xml:space="preserve">                    "sku": "cai12",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30205,</w:t>
      </w:r>
      <w:r>
        <w:rPr>
          <w:sz w:val="18"/>
        </w:rPr>
        <w:br w:type="textWrapping"/>
      </w:r>
      <w:r>
        <w:rPr>
          <w:sz w:val="18"/>
        </w:rPr>
        <w:t xml:space="preserve">                    "sku": "asdfasdfsadfsadasdfasdfsadf",</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30206,</w:t>
      </w:r>
      <w:r>
        <w:rPr>
          <w:sz w:val="18"/>
        </w:rPr>
        <w:br w:type="textWrapping"/>
      </w:r>
      <w:r>
        <w:rPr>
          <w:sz w:val="18"/>
        </w:rPr>
        <w:t xml:space="preserve">                    "sku": "adfsdafdfsadfasdf",</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30207,</w:t>
      </w:r>
      <w:r>
        <w:rPr>
          <w:sz w:val="18"/>
        </w:rPr>
        <w:br w:type="textWrapping"/>
      </w:r>
      <w:r>
        <w:rPr>
          <w:sz w:val="18"/>
        </w:rPr>
        <w:t xml:space="preserve">                    "sku": "fybx",</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30208,</w:t>
      </w:r>
      <w:r>
        <w:rPr>
          <w:sz w:val="18"/>
        </w:rPr>
        <w:br w:type="textWrapping"/>
      </w:r>
      <w:r>
        <w:rPr>
          <w:sz w:val="18"/>
        </w:rPr>
        <w:t xml:space="preserve">                    "sku": "HYC01",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30209,</w:t>
      </w:r>
      <w:r>
        <w:rPr>
          <w:sz w:val="18"/>
        </w:rPr>
        <w:br w:type="textWrapping"/>
      </w:r>
      <w:r>
        <w:rPr>
          <w:sz w:val="18"/>
        </w:rPr>
        <w:t xml:space="preserve">                    "sku": "HYC02",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30210,</w:t>
      </w:r>
      <w:r>
        <w:rPr>
          <w:sz w:val="18"/>
        </w:rPr>
        <w:br w:type="textWrapping"/>
      </w:r>
      <w:r>
        <w:rPr>
          <w:sz w:val="18"/>
        </w:rPr>
        <w:t xml:space="preserve">                    "sku": "HYC",</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30213,</w:t>
      </w:r>
      <w:r>
        <w:rPr>
          <w:sz w:val="18"/>
        </w:rPr>
        <w:br w:type="textWrapping"/>
      </w:r>
      <w:r>
        <w:rPr>
          <w:sz w:val="18"/>
        </w:rPr>
        <w:t xml:space="preserve">                    "sku": "sku963554",</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30214,</w:t>
      </w:r>
      <w:r>
        <w:rPr>
          <w:sz w:val="18"/>
        </w:rPr>
        <w:br w:type="textWrapping"/>
      </w:r>
      <w:r>
        <w:rPr>
          <w:sz w:val="18"/>
        </w:rPr>
        <w:t xml:space="preserve">                    "sku": "cceshiquanxian",</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30215,</w:t>
      </w:r>
      <w:r>
        <w:rPr>
          <w:sz w:val="18"/>
        </w:rPr>
        <w:br w:type="textWrapping"/>
      </w:r>
      <w:r>
        <w:rPr>
          <w:sz w:val="18"/>
        </w:rPr>
        <w:t xml:space="preserve">                    "sku": "wdw-222-",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30216,</w:t>
      </w:r>
      <w:r>
        <w:rPr>
          <w:sz w:val="18"/>
        </w:rPr>
        <w:br w:type="textWrapping"/>
      </w:r>
      <w:r>
        <w:rPr>
          <w:sz w:val="18"/>
        </w:rPr>
        <w:t xml:space="preserve">                    "sku": "shangyilvse",</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30218,</w:t>
      </w:r>
      <w:r>
        <w:rPr>
          <w:sz w:val="18"/>
        </w:rPr>
        <w:br w:type="textWrapping"/>
      </w:r>
      <w:r>
        <w:rPr>
          <w:sz w:val="18"/>
        </w:rPr>
        <w:t xml:space="preserve">                    "sku": "DMS-1580TBV",</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30219,</w:t>
      </w:r>
      <w:r>
        <w:rPr>
          <w:sz w:val="18"/>
        </w:rPr>
        <w:br w:type="textWrapping"/>
      </w:r>
      <w:r>
        <w:rPr>
          <w:sz w:val="18"/>
        </w:rPr>
        <w:t xml:space="preserve">                    "sku": "111444",</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30220,</w:t>
      </w:r>
      <w:r>
        <w:rPr>
          <w:sz w:val="18"/>
        </w:rPr>
        <w:br w:type="textWrapping"/>
      </w:r>
      <w:r>
        <w:rPr>
          <w:sz w:val="18"/>
        </w:rPr>
        <w:t xml:space="preserve">                    "sku": "rtyuiop",</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30221,</w:t>
      </w:r>
      <w:r>
        <w:rPr>
          <w:sz w:val="18"/>
        </w:rPr>
        <w:br w:type="textWrapping"/>
      </w:r>
      <w:r>
        <w:rPr>
          <w:sz w:val="18"/>
        </w:rPr>
        <w:t xml:space="preserve">                    "sku": "A2023102101",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31238,</w:t>
      </w:r>
      <w:r>
        <w:rPr>
          <w:sz w:val="18"/>
        </w:rPr>
        <w:br w:type="textWrapping"/>
      </w:r>
      <w:r>
        <w:rPr>
          <w:sz w:val="18"/>
        </w:rPr>
        <w:t xml:space="preserve">            "sku": "A2024040903",</w:t>
      </w:r>
      <w:r>
        <w:rPr>
          <w:sz w:val="18"/>
        </w:rPr>
        <w:br w:type="textWrapping"/>
      </w:r>
      <w:r>
        <w:rPr>
          <w:sz w:val="18"/>
        </w:rPr>
        <w:t xml:space="preserve">            "product_name": "A2024040903",</w:t>
      </w:r>
      <w:r>
        <w:rPr>
          <w:sz w:val="18"/>
        </w:rPr>
        <w:br w:type="textWrapping"/>
      </w:r>
      <w:r>
        <w:rPr>
          <w:sz w:val="18"/>
        </w:rPr>
        <w:t xml:space="preserve">            "cg_price": "0.0000",</w:t>
      </w:r>
      <w:r>
        <w:rPr>
          <w:sz w:val="18"/>
        </w:rPr>
        <w:br w:type="textWrapping"/>
      </w:r>
      <w:r>
        <w:rPr>
          <w:sz w:val="18"/>
        </w:rPr>
        <w:t xml:space="preserve">            "status_text": "在售",</w:t>
      </w:r>
      <w:r>
        <w:rPr>
          <w:sz w:val="18"/>
        </w:rPr>
        <w:br w:type="textWrapping"/>
      </w:r>
      <w:r>
        <w:rPr>
          <w:sz w:val="18"/>
        </w:rPr>
        <w:t xml:space="preserve">            "bundled_products": [</w:t>
      </w:r>
      <w:r>
        <w:rPr>
          <w:sz w:val="18"/>
        </w:rPr>
        <w:br w:type="textWrapping"/>
      </w:r>
      <w:r>
        <w:rPr>
          <w:sz w:val="18"/>
        </w:rPr>
        <w:t xml:space="preserve">                {</w:t>
      </w:r>
      <w:r>
        <w:rPr>
          <w:sz w:val="18"/>
        </w:rPr>
        <w:br w:type="textWrapping"/>
      </w:r>
      <w:r>
        <w:rPr>
          <w:sz w:val="18"/>
        </w:rPr>
        <w:t xml:space="preserve">                    "productId": 31236,</w:t>
      </w:r>
      <w:r>
        <w:rPr>
          <w:sz w:val="18"/>
        </w:rPr>
        <w:br w:type="textWrapping"/>
      </w:r>
      <w:r>
        <w:rPr>
          <w:sz w:val="18"/>
        </w:rPr>
        <w:t xml:space="preserve">                    "sku": "A2024040901",</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"productId": 31237,</w:t>
      </w:r>
      <w:r>
        <w:rPr>
          <w:sz w:val="18"/>
        </w:rPr>
        <w:br w:type="textWrapping"/>
      </w:r>
      <w:r>
        <w:rPr>
          <w:sz w:val="18"/>
        </w:rPr>
        <w:t xml:space="preserve">                    "sku": "A2024040902",</w:t>
      </w:r>
      <w:r>
        <w:rPr>
          <w:sz w:val="18"/>
        </w:rPr>
        <w:br w:type="textWrapping"/>
      </w:r>
      <w:r>
        <w:rPr>
          <w:sz w:val="18"/>
        </w:rPr>
        <w:t xml:space="preserve">                    "bundledQty":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71E44FA1">
      <w:r>
        <w:rPr>
          <w:sz w:val="18"/>
        </w:rPr>
        <w:t>---</w:t>
      </w:r>
    </w:p>
    <w:p w14:paraId="295D0ADD">
      <w:pPr>
        <w:pStyle w:val="4"/>
      </w:pPr>
      <w:bookmarkStart w:id="1041" w:name="_Toc14384"/>
      <w:r>
        <w:t>添加/编辑捆绑产品</w:t>
      </w:r>
      <w:bookmarkEnd w:id="1041"/>
    </w:p>
    <w:p w14:paraId="500B7DED">
      <w:r>
        <w:rPr>
          <w:sz w:val="18"/>
        </w:rPr>
        <w:t>- Source path: docs/Product/SetBundled</w:t>
      </w:r>
      <w:r>
        <w:rPr>
          <w:sz w:val="18"/>
        </w:rPr>
        <w:br w:type="textWrapping"/>
      </w:r>
      <w:r>
        <w:rPr>
          <w:sz w:val="18"/>
        </w:rPr>
        <w:t>- Source URL: https://apidoc.lingxing.com/docs/Product/SetBundled.md</w:t>
      </w:r>
    </w:p>
    <w:p w14:paraId="3D064C4C">
      <w:r>
        <w:rPr>
          <w:sz w:val="18"/>
        </w:rPr>
        <w:t># 添加 / 编辑捆绑产品</w:t>
      </w:r>
    </w:p>
    <w:p w14:paraId="464430B3">
      <w:pPr>
        <w:pStyle w:val="4"/>
      </w:pPr>
      <w:bookmarkStart w:id="1042" w:name="_Toc21565"/>
      <w:r>
        <w:t>接口信息</w:t>
      </w:r>
      <w:bookmarkEnd w:id="1042"/>
    </w:p>
    <w:p w14:paraId="4EDEE7E2">
      <w:pPr>
        <w:pStyle w:val="4"/>
      </w:pPr>
      <w:bookmarkStart w:id="1043" w:name="_Toc6717"/>
      <w:r>
        <w:t>请求参数</w:t>
      </w:r>
      <w:bookmarkEnd w:id="1043"/>
    </w:p>
    <w:p w14:paraId="57CB3776">
      <w:pPr>
        <w:pStyle w:val="4"/>
      </w:pPr>
      <w:bookmarkStart w:id="1044" w:name="_Toc27318"/>
      <w:r>
        <w:t>请求示例</w:t>
      </w:r>
      <w:bookmarkEnd w:id="1044"/>
    </w:p>
    <w:p w14:paraId="2DB99447">
      <w:r>
        <w:rPr>
          <w:sz w:val="18"/>
        </w:rPr>
        <w:t>```</w:t>
      </w:r>
      <w:r>
        <w:rPr>
          <w:sz w:val="18"/>
        </w:rPr>
        <w:br w:type="textWrapping"/>
      </w:r>
      <w:r>
        <w:rPr>
          <w:sz w:val="18"/>
        </w:rPr>
        <w:t>{</w:t>
      </w:r>
      <w:r>
        <w:rPr>
          <w:sz w:val="18"/>
        </w:rPr>
        <w:br w:type="textWrapping"/>
      </w:r>
      <w:r>
        <w:rPr>
          <w:sz w:val="18"/>
        </w:rPr>
        <w:t xml:space="preserve">    "sku": "skuAdd",</w:t>
      </w:r>
      <w:r>
        <w:rPr>
          <w:sz w:val="18"/>
        </w:rPr>
        <w:br w:type="textWrapping"/>
      </w:r>
      <w:r>
        <w:rPr>
          <w:sz w:val="18"/>
        </w:rPr>
        <w:t xml:space="preserve">    "product_name": "skuAddProductName",</w:t>
      </w:r>
      <w:r>
        <w:rPr>
          <w:sz w:val="18"/>
        </w:rPr>
        <w:br w:type="textWrapping"/>
      </w:r>
      <w:r>
        <w:rPr>
          <w:sz w:val="18"/>
        </w:rPr>
        <w:t xml:space="preserve">    "picture_list": [{</w:t>
      </w:r>
      <w:r>
        <w:rPr>
          <w:sz w:val="18"/>
        </w:rPr>
        <w:br w:type="textWrapping"/>
      </w:r>
      <w:r>
        <w:rPr>
          <w:sz w:val="18"/>
        </w:rPr>
        <w:t xml:space="preserve">        "pic_url": "http://www.news.cn/xxx/1129400title0h.jpg",</w:t>
      </w:r>
      <w:r>
        <w:rPr>
          <w:sz w:val="18"/>
        </w:rPr>
        <w:br w:type="textWrapping"/>
      </w:r>
      <w:r>
        <w:rPr>
          <w:sz w:val="18"/>
        </w:rPr>
        <w:t xml:space="preserve">        "is_primary": 1</w:t>
      </w:r>
      <w:r>
        <w:rPr>
          <w:sz w:val="18"/>
        </w:rPr>
        <w:br w:type="textWrapping"/>
      </w:r>
      <w:r>
        <w:rPr>
          <w:sz w:val="18"/>
        </w:rPr>
        <w:t xml:space="preserve">    }],</w:t>
      </w:r>
      <w:r>
        <w:rPr>
          <w:sz w:val="18"/>
        </w:rPr>
        <w:br w:type="textWrapping"/>
      </w:r>
      <w:r>
        <w:rPr>
          <w:sz w:val="18"/>
        </w:rPr>
        <w:t xml:space="preserve">    "model": "model s",</w:t>
      </w:r>
      <w:r>
        <w:rPr>
          <w:sz w:val="18"/>
        </w:rPr>
        <w:br w:type="textWrapping"/>
      </w:r>
      <w:r>
        <w:rPr>
          <w:sz w:val="18"/>
        </w:rPr>
        <w:t xml:space="preserve">    "unit": "个",</w:t>
      </w:r>
      <w:r>
        <w:rPr>
          <w:sz w:val="18"/>
        </w:rPr>
        <w:br w:type="textWrapping"/>
      </w:r>
      <w:r>
        <w:rPr>
          <w:sz w:val="18"/>
        </w:rPr>
        <w:t xml:space="preserve">    "status": 1,</w:t>
      </w:r>
      <w:r>
        <w:rPr>
          <w:sz w:val="18"/>
        </w:rPr>
        <w:br w:type="textWrapping"/>
      </w:r>
      <w:r>
        <w:rPr>
          <w:sz w:val="18"/>
        </w:rPr>
        <w:t xml:space="preserve">    "category_id": 1,</w:t>
      </w:r>
      <w:r>
        <w:rPr>
          <w:sz w:val="18"/>
        </w:rPr>
        <w:br w:type="textWrapping"/>
      </w:r>
      <w:r>
        <w:rPr>
          <w:sz w:val="18"/>
        </w:rPr>
        <w:t xml:space="preserve">    "category": "分类1",</w:t>
      </w:r>
      <w:r>
        <w:rPr>
          <w:sz w:val="18"/>
        </w:rPr>
        <w:br w:type="textWrapping"/>
      </w:r>
      <w:r>
        <w:rPr>
          <w:sz w:val="18"/>
        </w:rPr>
        <w:t xml:space="preserve">    "brand_id": 2,</w:t>
      </w:r>
      <w:r>
        <w:rPr>
          <w:sz w:val="18"/>
        </w:rPr>
        <w:br w:type="textWrapping"/>
      </w:r>
      <w:r>
        <w:rPr>
          <w:sz w:val="18"/>
        </w:rPr>
        <w:t xml:space="preserve">    "brand": "品牌2",</w:t>
      </w:r>
      <w:r>
        <w:rPr>
          <w:sz w:val="18"/>
        </w:rPr>
        <w:br w:type="textWrapping"/>
      </w:r>
      <w:r>
        <w:rPr>
          <w:sz w:val="18"/>
        </w:rPr>
        <w:t xml:space="preserve">    "product_developer": "张三",</w:t>
      </w:r>
      <w:r>
        <w:rPr>
          <w:sz w:val="18"/>
        </w:rPr>
        <w:br w:type="textWrapping"/>
      </w:r>
      <w:r>
        <w:rPr>
          <w:sz w:val="18"/>
        </w:rPr>
        <w:t xml:space="preserve">    "product_developer_uid": 12,</w:t>
      </w:r>
      <w:r>
        <w:rPr>
          <w:sz w:val="18"/>
        </w:rPr>
        <w:br w:type="textWrapping"/>
      </w:r>
      <w:r>
        <w:rPr>
          <w:sz w:val="18"/>
        </w:rPr>
        <w:t xml:space="preserve">    "product_duty_uids": [1, 2, 3],</w:t>
      </w:r>
      <w:r>
        <w:rPr>
          <w:sz w:val="18"/>
        </w:rPr>
        <w:br w:type="textWrapping"/>
      </w:r>
      <w:r>
        <w:rPr>
          <w:sz w:val="18"/>
        </w:rPr>
        <w:t xml:space="preserve">    "is_append_product_duty": 1,</w:t>
      </w:r>
      <w:r>
        <w:rPr>
          <w:sz w:val="18"/>
        </w:rPr>
        <w:br w:type="textWrapping"/>
      </w:r>
      <w:r>
        <w:rPr>
          <w:sz w:val="18"/>
        </w:rPr>
        <w:t xml:space="preserve">    "product_creator_uid": 13,</w:t>
      </w:r>
      <w:r>
        <w:rPr>
          <w:sz w:val="18"/>
        </w:rPr>
        <w:br w:type="textWrapping"/>
      </w:r>
      <w:r>
        <w:rPr>
          <w:sz w:val="18"/>
        </w:rPr>
        <w:t xml:space="preserve">    "description": "有logo 白盒",</w:t>
      </w:r>
      <w:r>
        <w:rPr>
          <w:sz w:val="18"/>
        </w:rPr>
        <w:br w:type="textWrapping"/>
      </w:r>
      <w:r>
        <w:rPr>
          <w:sz w:val="18"/>
        </w:rPr>
        <w:t xml:space="preserve">    "group_list": [{</w:t>
      </w:r>
      <w:r>
        <w:rPr>
          <w:sz w:val="18"/>
        </w:rPr>
        <w:br w:type="textWrapping"/>
      </w:r>
      <w:r>
        <w:rPr>
          <w:sz w:val="18"/>
        </w:rPr>
        <w:t xml:space="preserve">        "sku": "skuAdd1-1",</w:t>
      </w:r>
      <w:r>
        <w:rPr>
          <w:sz w:val="18"/>
        </w:rPr>
        <w:br w:type="textWrapping"/>
      </w:r>
      <w:r>
        <w:rPr>
          <w:sz w:val="18"/>
        </w:rPr>
        <w:t xml:space="preserve">        "quantity": 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A4172AF">
      <w:pPr>
        <w:pStyle w:val="4"/>
      </w:pPr>
      <w:bookmarkStart w:id="1045" w:name="_Toc32527"/>
      <w:r>
        <w:t>返回结果</w:t>
      </w:r>
      <w:bookmarkEnd w:id="1045"/>
    </w:p>
    <w:p w14:paraId="02D66E73">
      <w:r>
        <w:rPr>
          <w:sz w:val="18"/>
        </w:rPr>
        <w:t>Json Object</w:t>
      </w:r>
    </w:p>
    <w:p w14:paraId="0F5E1AED">
      <w:pPr>
        <w:pStyle w:val="4"/>
      </w:pPr>
      <w:bookmarkStart w:id="1046" w:name="_Toc10536"/>
      <w:r>
        <w:t>返回成功示例</w:t>
      </w:r>
      <w:bookmarkEnd w:id="1046"/>
    </w:p>
    <w:p w14:paraId="6687DCB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"8290CE90-93C5-4529-3A51-CA45B7C0CF0D",</w:t>
      </w:r>
      <w:r>
        <w:rPr>
          <w:sz w:val="18"/>
        </w:rPr>
        <w:br w:type="textWrapping"/>
      </w:r>
      <w:r>
        <w:rPr>
          <w:sz w:val="18"/>
        </w:rPr>
        <w:t xml:space="preserve">    "response_time": "2023-02-27 15:41:30",</w:t>
      </w:r>
      <w:r>
        <w:rPr>
          <w:sz w:val="18"/>
        </w:rPr>
        <w:br w:type="textWrapping"/>
      </w:r>
      <w:r>
        <w:rPr>
          <w:sz w:val="18"/>
        </w:rPr>
        <w:t xml:space="preserve">    "data": {</w:t>
      </w:r>
      <w:r>
        <w:rPr>
          <w:sz w:val="18"/>
        </w:rPr>
        <w:br w:type="textWrapping"/>
      </w:r>
      <w:r>
        <w:rPr>
          <w:sz w:val="18"/>
        </w:rPr>
        <w:t xml:space="preserve">        "product_id": 2125067</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9CC892B">
      <w:r>
        <w:rPr>
          <w:sz w:val="18"/>
        </w:rPr>
        <w:t>---</w:t>
      </w:r>
    </w:p>
    <w:p w14:paraId="435B6E84">
      <w:pPr>
        <w:pStyle w:val="4"/>
      </w:pPr>
      <w:bookmarkStart w:id="1047" w:name="_Toc15219"/>
      <w:r>
        <w:t>查询产品辅料列表</w:t>
      </w:r>
      <w:bookmarkEnd w:id="1047"/>
    </w:p>
    <w:p w14:paraId="4B90D5A0">
      <w:r>
        <w:rPr>
          <w:sz w:val="18"/>
        </w:rPr>
        <w:t>- Source path: docs/Product/productAuxList</w:t>
      </w:r>
      <w:r>
        <w:rPr>
          <w:sz w:val="18"/>
        </w:rPr>
        <w:br w:type="textWrapping"/>
      </w:r>
      <w:r>
        <w:rPr>
          <w:sz w:val="18"/>
        </w:rPr>
        <w:t>- Source URL: https://apidoc.lingxing.com/docs/Product/productAuxList.md</w:t>
      </w:r>
    </w:p>
    <w:p w14:paraId="6DDAB47D">
      <w:r>
        <w:rPr>
          <w:sz w:val="18"/>
        </w:rPr>
        <w:t># 查询产品辅料列表</w:t>
      </w:r>
    </w:p>
    <w:p w14:paraId="6D39197F">
      <w:pPr>
        <w:pStyle w:val="4"/>
      </w:pPr>
      <w:bookmarkStart w:id="1048" w:name="_Toc28929"/>
      <w:r>
        <w:t>接口信息</w:t>
      </w:r>
      <w:bookmarkEnd w:id="1048"/>
    </w:p>
    <w:p w14:paraId="258C88EB">
      <w:pPr>
        <w:pStyle w:val="4"/>
      </w:pPr>
      <w:bookmarkStart w:id="1049" w:name="_Toc24855"/>
      <w:r>
        <w:t>请求参数</w:t>
      </w:r>
      <w:bookmarkEnd w:id="1049"/>
    </w:p>
    <w:p w14:paraId="499A1650">
      <w:pPr>
        <w:pStyle w:val="4"/>
      </w:pPr>
      <w:bookmarkStart w:id="1050" w:name="_Toc19526"/>
      <w:r>
        <w:t>请求示例</w:t>
      </w:r>
      <w:bookmarkEnd w:id="1050"/>
    </w:p>
    <w:p w14:paraId="3DAD2853">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0BB00C72">
      <w:pPr>
        <w:pStyle w:val="4"/>
      </w:pPr>
      <w:bookmarkStart w:id="1051" w:name="_Toc20309"/>
      <w:r>
        <w:t>返回结果</w:t>
      </w:r>
      <w:bookmarkEnd w:id="1051"/>
    </w:p>
    <w:p w14:paraId="320CDEED">
      <w:r>
        <w:rPr>
          <w:sz w:val="18"/>
        </w:rPr>
        <w:t>Json Object</w:t>
      </w:r>
    </w:p>
    <w:p w14:paraId="08C4DEB9">
      <w:pPr>
        <w:pStyle w:val="4"/>
      </w:pPr>
      <w:bookmarkStart w:id="1052" w:name="_Toc21378"/>
      <w:r>
        <w:t>返回成功示例</w:t>
      </w:r>
      <w:bookmarkEnd w:id="1052"/>
    </w:p>
    <w:p w14:paraId="1B94537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"80E9323C-CF3A-7A1F-B9A1-D4A988635AC8",</w:t>
      </w:r>
      <w:r>
        <w:rPr>
          <w:sz w:val="18"/>
        </w:rPr>
        <w:br w:type="textWrapping"/>
      </w:r>
      <w:r>
        <w:rPr>
          <w:sz w:val="18"/>
        </w:rPr>
        <w:t xml:space="preserve">    "response_time": "2023-03-09 15:58:12",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"aux_relation_product": [</w:t>
      </w:r>
      <w:r>
        <w:rPr>
          <w:sz w:val="18"/>
        </w:rPr>
        <w:br w:type="textWrapping"/>
      </w:r>
      <w:r>
        <w:rPr>
          <w:sz w:val="18"/>
        </w:rPr>
        <w:t xml:space="preserve">                {</w:t>
      </w:r>
      <w:r>
        <w:rPr>
          <w:sz w:val="18"/>
        </w:rPr>
        <w:br w:type="textWrapping"/>
      </w:r>
      <w:r>
        <w:rPr>
          <w:sz w:val="18"/>
        </w:rPr>
        <w:t xml:space="preserve">                    "pid": 2125093,</w:t>
      </w:r>
      <w:r>
        <w:rPr>
          <w:sz w:val="18"/>
        </w:rPr>
        <w:br w:type="textWrapping"/>
      </w:r>
      <w:r>
        <w:rPr>
          <w:sz w:val="18"/>
        </w:rPr>
        <w:t xml:space="preserve">                    "product_name": "AUX11111",</w:t>
      </w:r>
      <w:r>
        <w:rPr>
          <w:sz w:val="18"/>
        </w:rPr>
        <w:br w:type="textWrapping"/>
      </w:r>
      <w:r>
        <w:rPr>
          <w:sz w:val="18"/>
        </w:rPr>
        <w:t xml:space="preserve">                    "sku": "AUX11111",</w:t>
      </w:r>
      <w:r>
        <w:rPr>
          <w:sz w:val="18"/>
        </w:rPr>
        <w:br w:type="textWrapping"/>
      </w:r>
      <w:r>
        <w:rPr>
          <w:sz w:val="18"/>
        </w:rPr>
        <w:t xml:space="preserve">                    "quantity":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"pid": 2125091,</w:t>
      </w:r>
      <w:r>
        <w:rPr>
          <w:sz w:val="18"/>
        </w:rPr>
        <w:br w:type="textWrapping"/>
      </w:r>
      <w:r>
        <w:rPr>
          <w:sz w:val="18"/>
        </w:rPr>
        <w:t xml:space="preserve">                    "product_name": "钢化玻璃膜2",</w:t>
      </w:r>
      <w:r>
        <w:rPr>
          <w:sz w:val="18"/>
        </w:rPr>
        <w:br w:type="textWrapping"/>
      </w:r>
      <w:r>
        <w:rPr>
          <w:sz w:val="18"/>
        </w:rPr>
        <w:t xml:space="preserve">                    "sku": "SKU2986DFA",</w:t>
      </w:r>
      <w:r>
        <w:rPr>
          <w:sz w:val="18"/>
        </w:rPr>
        <w:br w:type="textWrapping"/>
      </w:r>
      <w:r>
        <w:rPr>
          <w:sz w:val="18"/>
        </w:rPr>
        <w:t xml:space="preserve">                    "quantity":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"purchase_supplier_quote": {</w:t>
      </w:r>
      <w:r>
        <w:rPr>
          <w:sz w:val="18"/>
        </w:rPr>
        <w:br w:type="textWrapping"/>
      </w:r>
      <w:r>
        <w:rPr>
          <w:sz w:val="18"/>
        </w:rPr>
        <w:t xml:space="preserve">                "product_id": 2125093,</w:t>
      </w:r>
      <w:r>
        <w:rPr>
          <w:sz w:val="18"/>
        </w:rPr>
        <w:br w:type="textWrapping"/>
      </w:r>
      <w:r>
        <w:rPr>
          <w:sz w:val="18"/>
        </w:rPr>
        <w:t xml:space="preserve">                "cg_price": "0.0000",</w:t>
      </w:r>
      <w:r>
        <w:rPr>
          <w:sz w:val="18"/>
        </w:rPr>
        <w:br w:type="textWrapping"/>
      </w:r>
      <w:r>
        <w:rPr>
          <w:sz w:val="18"/>
        </w:rPr>
        <w:t xml:space="preserve">                "has_cg_permission": 1,</w:t>
      </w:r>
      <w:r>
        <w:rPr>
          <w:sz w:val="18"/>
        </w:rPr>
        <w:br w:type="textWrapping"/>
      </w:r>
      <w:r>
        <w:rPr>
          <w:sz w:val="18"/>
        </w:rPr>
        <w:t xml:space="preserve">                "suppliers": {</w:t>
      </w:r>
      <w:r>
        <w:rPr>
          <w:sz w:val="18"/>
        </w:rPr>
        <w:br w:type="textWrapping"/>
      </w:r>
      <w:r>
        <w:rPr>
          <w:sz w:val="18"/>
        </w:rPr>
        <w:t xml:space="preserve">                    "1": {</w:t>
      </w:r>
      <w:r>
        <w:rPr>
          <w:sz w:val="18"/>
        </w:rPr>
        <w:br w:type="textWrapping"/>
      </w:r>
      <w:r>
        <w:rPr>
          <w:sz w:val="18"/>
        </w:rPr>
        <w:t xml:space="preserve">                        "supplier_id": 1,</w:t>
      </w:r>
      <w:r>
        <w:rPr>
          <w:sz w:val="18"/>
        </w:rPr>
        <w:br w:type="textWrapping"/>
      </w:r>
      <w:r>
        <w:rPr>
          <w:sz w:val="18"/>
        </w:rPr>
        <w:t xml:space="preserve">                        "is_primary": 1,</w:t>
      </w:r>
      <w:r>
        <w:rPr>
          <w:sz w:val="18"/>
        </w:rPr>
        <w:br w:type="textWrapping"/>
      </w:r>
      <w:r>
        <w:rPr>
          <w:sz w:val="18"/>
        </w:rPr>
        <w:t xml:space="preserve">                        "supplier_name": "供应商1",</w:t>
      </w:r>
      <w:r>
        <w:rPr>
          <w:sz w:val="18"/>
        </w:rPr>
        <w:br w:type="textWrapping"/>
      </w:r>
      <w:r>
        <w:rPr>
          <w:sz w:val="18"/>
        </w:rPr>
        <w:t xml:space="preserve">                        "contact_person": "",</w:t>
      </w:r>
      <w:r>
        <w:rPr>
          <w:sz w:val="18"/>
        </w:rPr>
        <w:br w:type="textWrapping"/>
      </w:r>
      <w:r>
        <w:rPr>
          <w:sz w:val="18"/>
        </w:rPr>
        <w:t xml:space="preserve">                        "contact_number": "",</w:t>
      </w:r>
      <w:r>
        <w:rPr>
          <w:sz w:val="18"/>
        </w:rPr>
        <w:br w:type="textWrapping"/>
      </w:r>
      <w:r>
        <w:rPr>
          <w:sz w:val="18"/>
        </w:rPr>
        <w:t xml:space="preserve">                        "province": "",</w:t>
      </w:r>
      <w:r>
        <w:rPr>
          <w:sz w:val="18"/>
        </w:rPr>
        <w:br w:type="textWrapping"/>
      </w:r>
      <w:r>
        <w:rPr>
          <w:sz w:val="18"/>
        </w:rPr>
        <w:t xml:space="preserve">                        "city": "",</w:t>
      </w:r>
      <w:r>
        <w:rPr>
          <w:sz w:val="18"/>
        </w:rPr>
        <w:br w:type="textWrapping"/>
      </w:r>
      <w:r>
        <w:rPr>
          <w:sz w:val="18"/>
        </w:rPr>
        <w:t xml:space="preserve">                        "address": "",</w:t>
      </w:r>
      <w:r>
        <w:rPr>
          <w:sz w:val="18"/>
        </w:rPr>
        <w:br w:type="textWrapping"/>
      </w:r>
      <w:r>
        <w:rPr>
          <w:sz w:val="18"/>
        </w:rPr>
        <w:t xml:space="preserve">                        "supplier_product_url": [</w:t>
      </w:r>
      <w:r>
        <w:rPr>
          <w:sz w:val="18"/>
        </w:rPr>
        <w:br w:type="textWrapping"/>
      </w:r>
      <w:r>
        <w:rPr>
          <w:sz w:val="18"/>
        </w:rPr>
        <w:t xml:space="preserve">                            "https://detail.1688.com/offer/669376802464.html?spm=a260j.12536015.jr601u7p.1.29d4700ecBBrdJ",</w:t>
      </w:r>
      <w:r>
        <w:rPr>
          <w:sz w:val="18"/>
        </w:rPr>
        <w:br w:type="textWrapping"/>
      </w:r>
      <w:r>
        <w:rPr>
          <w:sz w:val="18"/>
        </w:rPr>
        <w:t xml:space="preserve">                            "https://detail.1688.com/offer/669376802464.html?spm=a260j.12536015.jr601u7p.1.29d4700ecBBrdJ"</w:t>
      </w:r>
      <w:r>
        <w:rPr>
          <w:sz w:val="18"/>
        </w:rPr>
        <w:br w:type="textWrapping"/>
      </w:r>
      <w:r>
        <w:rPr>
          <w:sz w:val="18"/>
        </w:rPr>
        <w:t xml:space="preserve">                        ],</w:t>
      </w:r>
      <w:r>
        <w:rPr>
          <w:sz w:val="18"/>
        </w:rPr>
        <w:br w:type="textWrapping"/>
      </w:r>
      <w:r>
        <w:rPr>
          <w:sz w:val="18"/>
        </w:rPr>
        <w:t xml:space="preserve">                        "quotes": {</w:t>
      </w:r>
      <w:r>
        <w:rPr>
          <w:sz w:val="18"/>
        </w:rPr>
        <w:br w:type="textWrapping"/>
      </w:r>
      <w:r>
        <w:rPr>
          <w:sz w:val="18"/>
        </w:rPr>
        <w:t xml:space="preserve">                            "CNY": {</w:t>
      </w:r>
      <w:r>
        <w:rPr>
          <w:sz w:val="18"/>
        </w:rPr>
        <w:br w:type="textWrapping"/>
      </w:r>
      <w:r>
        <w:rPr>
          <w:sz w:val="18"/>
        </w:rPr>
        <w:t xml:space="preserve">                                "currency": "CNY",</w:t>
      </w:r>
      <w:r>
        <w:rPr>
          <w:sz w:val="18"/>
        </w:rPr>
        <w:br w:type="textWrapping"/>
      </w:r>
      <w:r>
        <w:rPr>
          <w:sz w:val="18"/>
        </w:rPr>
        <w:t xml:space="preserve">                                "currency_icon": "￥",</w:t>
      </w:r>
      <w:r>
        <w:rPr>
          <w:sz w:val="18"/>
        </w:rPr>
        <w:br w:type="textWrapping"/>
      </w:r>
      <w:r>
        <w:rPr>
          <w:sz w:val="18"/>
        </w:rPr>
        <w:t xml:space="preserve">                                "is_tax": 0,</w:t>
      </w:r>
      <w:r>
        <w:rPr>
          <w:sz w:val="18"/>
        </w:rPr>
        <w:br w:type="textWrapping"/>
      </w:r>
      <w:r>
        <w:rPr>
          <w:sz w:val="18"/>
        </w:rPr>
        <w:t xml:space="preserve">                                "tax_rate": 0,</w:t>
      </w:r>
      <w:r>
        <w:rPr>
          <w:sz w:val="18"/>
        </w:rPr>
        <w:br w:type="textWrapping"/>
      </w:r>
      <w:r>
        <w:rPr>
          <w:sz w:val="18"/>
        </w:rPr>
        <w:t xml:space="preserve">                                "step_prices": [</w:t>
      </w:r>
      <w:r>
        <w:rPr>
          <w:sz w:val="18"/>
        </w:rPr>
        <w:br w:type="textWrapping"/>
      </w:r>
      <w:r>
        <w:rPr>
          <w:sz w:val="18"/>
        </w:rPr>
        <w:t xml:space="preserve">                                    {</w:t>
      </w:r>
      <w:r>
        <w:rPr>
          <w:sz w:val="18"/>
        </w:rPr>
        <w:br w:type="textWrapping"/>
      </w:r>
      <w:r>
        <w:rPr>
          <w:sz w:val="18"/>
        </w:rPr>
        <w:t xml:space="preserve">                                        "price_with_tax": "0.0000",</w:t>
      </w:r>
      <w:r>
        <w:rPr>
          <w:sz w:val="18"/>
        </w:rPr>
        <w:br w:type="textWrapping"/>
      </w:r>
      <w:r>
        <w:rPr>
          <w:sz w:val="18"/>
        </w:rPr>
        <w:t xml:space="preserve">                                        "price": "0.0000",</w:t>
      </w:r>
      <w:r>
        <w:rPr>
          <w:sz w:val="18"/>
        </w:rPr>
        <w:br w:type="textWrapping"/>
      </w:r>
      <w:r>
        <w:rPr>
          <w:sz w:val="18"/>
        </w:rPr>
        <w:t xml:space="preserve">                                        "moq":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"245": {</w:t>
      </w:r>
      <w:r>
        <w:rPr>
          <w:sz w:val="18"/>
        </w:rPr>
        <w:br w:type="textWrapping"/>
      </w:r>
      <w:r>
        <w:rPr>
          <w:sz w:val="18"/>
        </w:rPr>
        <w:t xml:space="preserve">                        "supplier_id": 245,</w:t>
      </w:r>
      <w:r>
        <w:rPr>
          <w:sz w:val="18"/>
        </w:rPr>
        <w:br w:type="textWrapping"/>
      </w:r>
      <w:r>
        <w:rPr>
          <w:sz w:val="18"/>
        </w:rPr>
        <w:t xml:space="preserve">                        "is_primary": 0,</w:t>
      </w:r>
      <w:r>
        <w:rPr>
          <w:sz w:val="18"/>
        </w:rPr>
        <w:br w:type="textWrapping"/>
      </w:r>
      <w:r>
        <w:rPr>
          <w:sz w:val="18"/>
        </w:rPr>
        <w:t xml:space="preserve">                        "supplier_name": "新增供应商NXthJByPZt",</w:t>
      </w:r>
      <w:r>
        <w:rPr>
          <w:sz w:val="18"/>
        </w:rPr>
        <w:br w:type="textWrapping"/>
      </w:r>
      <w:r>
        <w:rPr>
          <w:sz w:val="18"/>
        </w:rPr>
        <w:t xml:space="preserve">                        "contact_person": "",</w:t>
      </w:r>
      <w:r>
        <w:rPr>
          <w:sz w:val="18"/>
        </w:rPr>
        <w:br w:type="textWrapping"/>
      </w:r>
      <w:r>
        <w:rPr>
          <w:sz w:val="18"/>
        </w:rPr>
        <w:t xml:space="preserve">                        "contact_number": "",</w:t>
      </w:r>
      <w:r>
        <w:rPr>
          <w:sz w:val="18"/>
        </w:rPr>
        <w:br w:type="textWrapping"/>
      </w:r>
      <w:r>
        <w:rPr>
          <w:sz w:val="18"/>
        </w:rPr>
        <w:t xml:space="preserve">                        "province": "",</w:t>
      </w:r>
      <w:r>
        <w:rPr>
          <w:sz w:val="18"/>
        </w:rPr>
        <w:br w:type="textWrapping"/>
      </w:r>
      <w:r>
        <w:rPr>
          <w:sz w:val="18"/>
        </w:rPr>
        <w:t xml:space="preserve">                        "city": "",</w:t>
      </w:r>
      <w:r>
        <w:rPr>
          <w:sz w:val="18"/>
        </w:rPr>
        <w:br w:type="textWrapping"/>
      </w:r>
      <w:r>
        <w:rPr>
          <w:sz w:val="18"/>
        </w:rPr>
        <w:t xml:space="preserve">                        "address": "",</w:t>
      </w:r>
      <w:r>
        <w:rPr>
          <w:sz w:val="18"/>
        </w:rPr>
        <w:br w:type="textWrapping"/>
      </w:r>
      <w:r>
        <w:rPr>
          <w:sz w:val="18"/>
        </w:rPr>
        <w:t xml:space="preserve">                        "supplier_product_url": [],</w:t>
      </w:r>
      <w:r>
        <w:rPr>
          <w:sz w:val="18"/>
        </w:rPr>
        <w:br w:type="textWrapping"/>
      </w:r>
      <w:r>
        <w:rPr>
          <w:sz w:val="18"/>
        </w:rPr>
        <w:t xml:space="preserve">                        "quotes": {</w:t>
      </w:r>
      <w:r>
        <w:rPr>
          <w:sz w:val="18"/>
        </w:rPr>
        <w:br w:type="textWrapping"/>
      </w:r>
      <w:r>
        <w:rPr>
          <w:sz w:val="18"/>
        </w:rPr>
        <w:t xml:space="preserve">                            "CNY": {</w:t>
      </w:r>
      <w:r>
        <w:rPr>
          <w:sz w:val="18"/>
        </w:rPr>
        <w:br w:type="textWrapping"/>
      </w:r>
      <w:r>
        <w:rPr>
          <w:sz w:val="18"/>
        </w:rPr>
        <w:t xml:space="preserve">                                "currency": "CNY",</w:t>
      </w:r>
      <w:r>
        <w:rPr>
          <w:sz w:val="18"/>
        </w:rPr>
        <w:br w:type="textWrapping"/>
      </w:r>
      <w:r>
        <w:rPr>
          <w:sz w:val="18"/>
        </w:rPr>
        <w:t xml:space="preserve">                                "currency_icon": "￥",</w:t>
      </w:r>
      <w:r>
        <w:rPr>
          <w:sz w:val="18"/>
        </w:rPr>
        <w:br w:type="textWrapping"/>
      </w:r>
      <w:r>
        <w:rPr>
          <w:sz w:val="18"/>
        </w:rPr>
        <w:t xml:space="preserve">                                "is_tax": 0,</w:t>
      </w:r>
      <w:r>
        <w:rPr>
          <w:sz w:val="18"/>
        </w:rPr>
        <w:br w:type="textWrapping"/>
      </w:r>
      <w:r>
        <w:rPr>
          <w:sz w:val="18"/>
        </w:rPr>
        <w:t xml:space="preserve">                                "tax_rate": 0,</w:t>
      </w:r>
      <w:r>
        <w:rPr>
          <w:sz w:val="18"/>
        </w:rPr>
        <w:br w:type="textWrapping"/>
      </w:r>
      <w:r>
        <w:rPr>
          <w:sz w:val="18"/>
        </w:rPr>
        <w:t xml:space="preserve">                                "step_prices": [</w:t>
      </w:r>
      <w:r>
        <w:rPr>
          <w:sz w:val="18"/>
        </w:rPr>
        <w:br w:type="textWrapping"/>
      </w:r>
      <w:r>
        <w:rPr>
          <w:sz w:val="18"/>
        </w:rPr>
        <w:t xml:space="preserve">                                    {</w:t>
      </w:r>
      <w:r>
        <w:rPr>
          <w:sz w:val="18"/>
        </w:rPr>
        <w:br w:type="textWrapping"/>
      </w:r>
      <w:r>
        <w:rPr>
          <w:sz w:val="18"/>
        </w:rPr>
        <w:t xml:space="preserve">                                        "price_with_tax": "0.0000",</w:t>
      </w:r>
      <w:r>
        <w:rPr>
          <w:sz w:val="18"/>
        </w:rPr>
        <w:br w:type="textWrapping"/>
      </w:r>
      <w:r>
        <w:rPr>
          <w:sz w:val="18"/>
        </w:rPr>
        <w:t xml:space="preserve">                                        "price": "0.0000",</w:t>
      </w:r>
      <w:r>
        <w:rPr>
          <w:sz w:val="18"/>
        </w:rPr>
        <w:br w:type="textWrapping"/>
      </w:r>
      <w:r>
        <w:rPr>
          <w:sz w:val="18"/>
        </w:rPr>
        <w:t xml:space="preserve">                                        "moq":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4532,</w:t>
      </w:r>
      <w:r>
        <w:rPr>
          <w:sz w:val="18"/>
        </w:rPr>
        <w:br w:type="textWrapping"/>
      </w:r>
      <w:r>
        <w:rPr>
          <w:sz w:val="18"/>
        </w:rPr>
        <w:t xml:space="preserve">            "sku": "asdfasd",</w:t>
      </w:r>
      <w:r>
        <w:rPr>
          <w:sz w:val="18"/>
        </w:rPr>
        <w:br w:type="textWrapping"/>
      </w:r>
      <w:r>
        <w:rPr>
          <w:sz w:val="18"/>
        </w:rPr>
        <w:t xml:space="preserve">            "product_name": "chaolia",</w:t>
      </w:r>
      <w:r>
        <w:rPr>
          <w:sz w:val="18"/>
        </w:rPr>
        <w:br w:type="textWrapping"/>
      </w:r>
      <w:r>
        <w:rPr>
          <w:sz w:val="18"/>
        </w:rPr>
        <w:t xml:space="preserve">            "cid": 0,</w:t>
      </w:r>
      <w:r>
        <w:rPr>
          <w:sz w:val="18"/>
        </w:rPr>
        <w:br w:type="textWrapping"/>
      </w:r>
      <w:r>
        <w:rPr>
          <w:sz w:val="18"/>
        </w:rPr>
        <w:t xml:space="preserve">            "cg_price": "0.0000",</w:t>
      </w:r>
      <w:r>
        <w:rPr>
          <w:sz w:val="18"/>
        </w:rPr>
        <w:br w:type="textWrapping"/>
      </w:r>
      <w:r>
        <w:rPr>
          <w:sz w:val="18"/>
        </w:rPr>
        <w:t xml:space="preserve">            "cg_product_length": "0.00",</w:t>
      </w:r>
      <w:r>
        <w:rPr>
          <w:sz w:val="18"/>
        </w:rPr>
        <w:br w:type="textWrapping"/>
      </w:r>
      <w:r>
        <w:rPr>
          <w:sz w:val="18"/>
        </w:rPr>
        <w:t xml:space="preserve">            "cg_product_width": "0.00",</w:t>
      </w:r>
      <w:r>
        <w:rPr>
          <w:sz w:val="18"/>
        </w:rPr>
        <w:br w:type="textWrapping"/>
      </w:r>
      <w:r>
        <w:rPr>
          <w:sz w:val="18"/>
        </w:rPr>
        <w:t xml:space="preserve">            "cg_product_height": "0.00",</w:t>
      </w:r>
      <w:r>
        <w:rPr>
          <w:sz w:val="18"/>
        </w:rPr>
        <w:br w:type="textWrapping"/>
      </w:r>
      <w:r>
        <w:rPr>
          <w:sz w:val="18"/>
        </w:rPr>
        <w:t xml:space="preserve">            "cg_product_net_weight": "0.00",</w:t>
      </w:r>
      <w:r>
        <w:rPr>
          <w:sz w:val="18"/>
        </w:rPr>
        <w:br w:type="textWrapping"/>
      </w:r>
      <w:r>
        <w:rPr>
          <w:sz w:val="18"/>
        </w:rPr>
        <w:t xml:space="preserve">            "remark": "",</w:t>
      </w:r>
      <w:r>
        <w:rPr>
          <w:sz w:val="18"/>
        </w:rPr>
        <w:br w:type="textWrapping"/>
      </w:r>
      <w:r>
        <w:rPr>
          <w:sz w:val="18"/>
        </w:rPr>
        <w:t xml:space="preserve">            "is_aux":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42</w:t>
      </w:r>
      <w:r>
        <w:rPr>
          <w:sz w:val="18"/>
        </w:rPr>
        <w:br w:type="textWrapping"/>
      </w:r>
      <w:r>
        <w:rPr>
          <w:sz w:val="18"/>
        </w:rPr>
        <w:t>}</w:t>
      </w:r>
      <w:r>
        <w:rPr>
          <w:sz w:val="18"/>
        </w:rPr>
        <w:br w:type="textWrapping"/>
      </w:r>
      <w:r>
        <w:rPr>
          <w:sz w:val="18"/>
        </w:rPr>
        <w:t>```</w:t>
      </w:r>
    </w:p>
    <w:p w14:paraId="03BD86C3">
      <w:pPr>
        <w:pStyle w:val="4"/>
      </w:pPr>
      <w:bookmarkStart w:id="1053" w:name="_Toc19807"/>
      <w:r>
        <w:t>返回失败示例</w:t>
      </w:r>
      <w:bookmarkEnd w:id="1053"/>
    </w:p>
    <w:p w14:paraId="03A9D238">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"offset 必须是非负数 [请求码:C365FF]",</w:t>
      </w:r>
      <w:r>
        <w:rPr>
          <w:sz w:val="18"/>
        </w:rPr>
        <w:br w:type="textWrapping"/>
      </w:r>
      <w:r>
        <w:rPr>
          <w:sz w:val="18"/>
        </w:rPr>
        <w:t xml:space="preserve">    "request_id": "0A754F01-588E-C019-2693-5B72CF31D914",</w:t>
      </w:r>
      <w:r>
        <w:rPr>
          <w:sz w:val="18"/>
        </w:rPr>
        <w:br w:type="textWrapping"/>
      </w:r>
      <w:r>
        <w:rPr>
          <w:sz w:val="18"/>
        </w:rPr>
        <w:t xml:space="preserve">    "response_time": "2021-11-11 18:26:35",</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87D86FE">
      <w:r>
        <w:rPr>
          <w:sz w:val="18"/>
        </w:rPr>
        <w:t>---</w:t>
      </w:r>
    </w:p>
    <w:p w14:paraId="7A1D7104">
      <w:pPr>
        <w:pStyle w:val="4"/>
      </w:pPr>
      <w:bookmarkStart w:id="1054" w:name="_Toc329"/>
      <w:r>
        <w:t>添加/编辑辅料</w:t>
      </w:r>
      <w:bookmarkEnd w:id="1054"/>
    </w:p>
    <w:p w14:paraId="52156318">
      <w:r>
        <w:rPr>
          <w:sz w:val="18"/>
        </w:rPr>
        <w:t>- Source path: docs/Product/setAux</w:t>
      </w:r>
      <w:r>
        <w:rPr>
          <w:sz w:val="18"/>
        </w:rPr>
        <w:br w:type="textWrapping"/>
      </w:r>
      <w:r>
        <w:rPr>
          <w:sz w:val="18"/>
        </w:rPr>
        <w:t>- Source URL: https://apidoc.lingxing.com/docs/Product/setAux.md</w:t>
      </w:r>
    </w:p>
    <w:p w14:paraId="06695373">
      <w:r>
        <w:rPr>
          <w:sz w:val="18"/>
        </w:rPr>
        <w:t># 添加 / 编辑辅料</w:t>
      </w:r>
    </w:p>
    <w:p w14:paraId="0B6033A6">
      <w:pPr>
        <w:pStyle w:val="4"/>
      </w:pPr>
      <w:bookmarkStart w:id="1055" w:name="_Toc8955"/>
      <w:r>
        <w:t>接口信息</w:t>
      </w:r>
      <w:bookmarkEnd w:id="1055"/>
    </w:p>
    <w:p w14:paraId="41B8B908">
      <w:pPr>
        <w:pStyle w:val="4"/>
      </w:pPr>
      <w:bookmarkStart w:id="1056" w:name="_Toc24514"/>
      <w:r>
        <w:t>请求参数</w:t>
      </w:r>
      <w:bookmarkEnd w:id="1056"/>
    </w:p>
    <w:p w14:paraId="596126BB">
      <w:pPr>
        <w:pStyle w:val="4"/>
      </w:pPr>
      <w:bookmarkStart w:id="1057" w:name="_Toc30021"/>
      <w:r>
        <w:t>请求示例</w:t>
      </w:r>
      <w:bookmarkEnd w:id="1057"/>
    </w:p>
    <w:p w14:paraId="7A48C25E">
      <w:r>
        <w:rPr>
          <w:sz w:val="18"/>
        </w:rPr>
        <w:t xml:space="preserve">``` </w:t>
      </w:r>
      <w:r>
        <w:rPr>
          <w:sz w:val="18"/>
        </w:rPr>
        <w:br w:type="textWrapping"/>
      </w:r>
      <w:r>
        <w:rPr>
          <w:sz w:val="18"/>
        </w:rPr>
        <w:t>{</w:t>
      </w:r>
      <w:r>
        <w:rPr>
          <w:sz w:val="18"/>
        </w:rPr>
        <w:br w:type="textWrapping"/>
      </w:r>
      <w:r>
        <w:rPr>
          <w:sz w:val="18"/>
        </w:rPr>
        <w:t xml:space="preserve">    "sku": "AUX11111",</w:t>
      </w:r>
      <w:r>
        <w:rPr>
          <w:sz w:val="18"/>
        </w:rPr>
        <w:br w:type="textWrapping"/>
      </w:r>
      <w:r>
        <w:rPr>
          <w:sz w:val="18"/>
        </w:rPr>
        <w:t xml:space="preserve">    "product_name": "AUX11111",</w:t>
      </w:r>
      <w:r>
        <w:rPr>
          <w:sz w:val="18"/>
        </w:rPr>
        <w:br w:type="textWrapping"/>
      </w:r>
      <w:r>
        <w:rPr>
          <w:sz w:val="18"/>
        </w:rPr>
        <w:t xml:space="preserve">    "cg_price": "",</w:t>
      </w:r>
      <w:r>
        <w:rPr>
          <w:sz w:val="18"/>
        </w:rPr>
        <w:br w:type="textWrapping"/>
      </w:r>
      <w:r>
        <w:rPr>
          <w:sz w:val="18"/>
        </w:rPr>
        <w:t xml:space="preserve">    "cg_product_length": "",</w:t>
      </w:r>
      <w:r>
        <w:rPr>
          <w:sz w:val="18"/>
        </w:rPr>
        <w:br w:type="textWrapping"/>
      </w:r>
      <w:r>
        <w:rPr>
          <w:sz w:val="18"/>
        </w:rPr>
        <w:t xml:space="preserve">    "cg_product_width": "",</w:t>
      </w:r>
      <w:r>
        <w:rPr>
          <w:sz w:val="18"/>
        </w:rPr>
        <w:br w:type="textWrapping"/>
      </w:r>
      <w:r>
        <w:rPr>
          <w:sz w:val="18"/>
        </w:rPr>
        <w:t xml:space="preserve">    "cg_product_height": "",</w:t>
      </w:r>
      <w:r>
        <w:rPr>
          <w:sz w:val="18"/>
        </w:rPr>
        <w:br w:type="textWrapping"/>
      </w:r>
      <w:r>
        <w:rPr>
          <w:sz w:val="18"/>
        </w:rPr>
        <w:t xml:space="preserve">    "cg_product_net_weight": "",</w:t>
      </w:r>
      <w:r>
        <w:rPr>
          <w:sz w:val="18"/>
        </w:rPr>
        <w:br w:type="textWrapping"/>
      </w:r>
      <w:r>
        <w:rPr>
          <w:sz w:val="18"/>
        </w:rPr>
        <w:t xml:space="preserve">    "supplier_quote": [{</w:t>
      </w:r>
      <w:r>
        <w:rPr>
          <w:sz w:val="18"/>
        </w:rPr>
        <w:br w:type="textWrapping"/>
      </w:r>
      <w:r>
        <w:rPr>
          <w:sz w:val="18"/>
        </w:rPr>
        <w:t xml:space="preserve">        "erp_supplier_id": 1,</w:t>
      </w:r>
      <w:r>
        <w:rPr>
          <w:sz w:val="18"/>
        </w:rPr>
        <w:br w:type="textWrapping"/>
      </w:r>
      <w:r>
        <w:rPr>
          <w:sz w:val="18"/>
        </w:rPr>
        <w:t xml:space="preserve">        "supplier_id": 0,</w:t>
      </w:r>
      <w:r>
        <w:rPr>
          <w:sz w:val="18"/>
        </w:rPr>
        <w:br w:type="textWrapping"/>
      </w:r>
      <w:r>
        <w:rPr>
          <w:sz w:val="18"/>
        </w:rPr>
        <w:t xml:space="preserve">        "supplier_product_url": [],</w:t>
      </w:r>
      <w:r>
        <w:rPr>
          <w:sz w:val="18"/>
        </w:rPr>
        <w:br w:type="textWrapping"/>
      </w:r>
      <w:r>
        <w:rPr>
          <w:sz w:val="18"/>
        </w:rPr>
        <w:t xml:space="preserve">        "quote_remark": "",</w:t>
      </w:r>
      <w:r>
        <w:rPr>
          <w:sz w:val="18"/>
        </w:rPr>
        <w:br w:type="textWrapping"/>
      </w:r>
      <w:r>
        <w:rPr>
          <w:sz w:val="18"/>
        </w:rPr>
        <w:t xml:space="preserve">        "is_primary": 1,</w:t>
      </w:r>
      <w:r>
        <w:rPr>
          <w:sz w:val="18"/>
        </w:rPr>
        <w:br w:type="textWrapping"/>
      </w:r>
      <w:r>
        <w:rPr>
          <w:sz w:val="18"/>
        </w:rPr>
        <w:t xml:space="preserve">        "quotes": [{</w:t>
      </w:r>
      <w:r>
        <w:rPr>
          <w:sz w:val="18"/>
        </w:rPr>
        <w:br w:type="textWrapping"/>
      </w:r>
      <w:r>
        <w:rPr>
          <w:sz w:val="18"/>
        </w:rPr>
        <w:t xml:space="preserve">            "currency": "CNY",</w:t>
      </w:r>
      <w:r>
        <w:rPr>
          <w:sz w:val="18"/>
        </w:rPr>
        <w:br w:type="textWrapping"/>
      </w:r>
      <w:r>
        <w:rPr>
          <w:sz w:val="18"/>
        </w:rPr>
        <w:t xml:space="preserve">            "is_tax": 0,</w:t>
      </w:r>
      <w:r>
        <w:rPr>
          <w:sz w:val="18"/>
        </w:rPr>
        <w:br w:type="textWrapping"/>
      </w:r>
      <w:r>
        <w:rPr>
          <w:sz w:val="18"/>
        </w:rPr>
        <w:t xml:space="preserve">            "tax_rate": 0,</w:t>
      </w:r>
      <w:r>
        <w:rPr>
          <w:sz w:val="18"/>
        </w:rPr>
        <w:br w:type="textWrapping"/>
      </w:r>
      <w:r>
        <w:rPr>
          <w:sz w:val="18"/>
        </w:rPr>
        <w:t xml:space="preserve">            "step_prices": [{</w:t>
      </w:r>
      <w:r>
        <w:rPr>
          <w:sz w:val="18"/>
        </w:rPr>
        <w:br w:type="textWrapping"/>
      </w:r>
      <w:r>
        <w:rPr>
          <w:sz w:val="18"/>
        </w:rPr>
        <w:t xml:space="preserve">                "moq": 0,</w:t>
      </w:r>
      <w:r>
        <w:rPr>
          <w:sz w:val="18"/>
        </w:rPr>
        <w:br w:type="textWrapping"/>
      </w:r>
      <w:r>
        <w:rPr>
          <w:sz w:val="18"/>
        </w:rPr>
        <w:t xml:space="preserve">                "price_with_tax":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"remark": "备注"</w:t>
      </w:r>
      <w:r>
        <w:rPr>
          <w:sz w:val="18"/>
        </w:rPr>
        <w:br w:type="textWrapping"/>
      </w:r>
      <w:r>
        <w:rPr>
          <w:sz w:val="18"/>
        </w:rPr>
        <w:t>}</w:t>
      </w:r>
      <w:r>
        <w:rPr>
          <w:sz w:val="18"/>
        </w:rPr>
        <w:br w:type="textWrapping"/>
      </w:r>
      <w:r>
        <w:rPr>
          <w:sz w:val="18"/>
        </w:rPr>
        <w:t>```</w:t>
      </w:r>
    </w:p>
    <w:p w14:paraId="744258B0">
      <w:pPr>
        <w:pStyle w:val="4"/>
      </w:pPr>
      <w:bookmarkStart w:id="1058" w:name="_Toc31975"/>
      <w:r>
        <w:t>返回结果</w:t>
      </w:r>
      <w:bookmarkEnd w:id="1058"/>
    </w:p>
    <w:p w14:paraId="2EC64E00">
      <w:r>
        <w:rPr>
          <w:sz w:val="18"/>
        </w:rPr>
        <w:t>Json Object</w:t>
      </w:r>
    </w:p>
    <w:p w14:paraId="2CAEFDAC">
      <w:pPr>
        <w:pStyle w:val="4"/>
      </w:pPr>
      <w:bookmarkStart w:id="1059" w:name="_Toc19057"/>
      <w:r>
        <w:t>返回成功示例</w:t>
      </w:r>
      <w:bookmarkEnd w:id="1059"/>
    </w:p>
    <w:p w14:paraId="27FD4ED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"CCF38623-DE1A-004F-0961-90A6AF265013",</w:t>
      </w:r>
      <w:r>
        <w:rPr>
          <w:sz w:val="18"/>
        </w:rPr>
        <w:br w:type="textWrapping"/>
      </w:r>
      <w:r>
        <w:rPr>
          <w:sz w:val="18"/>
        </w:rPr>
        <w:t xml:space="preserve">    "response_time": "2021-11-11 11:14:33",</w:t>
      </w:r>
      <w:r>
        <w:rPr>
          <w:sz w:val="18"/>
        </w:rPr>
        <w:br w:type="textWrapping"/>
      </w:r>
      <w:r>
        <w:rPr>
          <w:sz w:val="18"/>
        </w:rPr>
        <w:t xml:space="preserve">    "data": {</w:t>
      </w:r>
      <w:r>
        <w:rPr>
          <w:sz w:val="18"/>
        </w:rPr>
        <w:br w:type="textWrapping"/>
      </w:r>
      <w:r>
        <w:rPr>
          <w:sz w:val="18"/>
        </w:rPr>
        <w:t xml:space="preserve">        "product_id": 1010</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BF73795">
      <w:pPr>
        <w:pStyle w:val="4"/>
      </w:pPr>
      <w:bookmarkStart w:id="1060" w:name="_Toc15795"/>
      <w:r>
        <w:t>返回失败示例</w:t>
      </w:r>
      <w:bookmarkEnd w:id="1060"/>
    </w:p>
    <w:p w14:paraId="4B19AC9E">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"is_primary不能为空 [请求码:4B70FE]",</w:t>
      </w:r>
      <w:r>
        <w:rPr>
          <w:sz w:val="18"/>
        </w:rPr>
        <w:br w:type="textWrapping"/>
      </w:r>
      <w:r>
        <w:rPr>
          <w:sz w:val="18"/>
        </w:rPr>
        <w:t xml:space="preserve">    "request_id": "D00AB182-BC9B-4859-854E-BEFCE2C1411C",</w:t>
      </w:r>
      <w:r>
        <w:rPr>
          <w:sz w:val="18"/>
        </w:rPr>
        <w:br w:type="textWrapping"/>
      </w:r>
      <w:r>
        <w:rPr>
          <w:sz w:val="18"/>
        </w:rPr>
        <w:t xml:space="preserve">    "response_time": "2021-11-11 11:01:13",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2ACA0E2">
      <w:r>
        <w:rPr>
          <w:sz w:val="18"/>
        </w:rPr>
        <w:t>---</w:t>
      </w:r>
    </w:p>
    <w:p w14:paraId="43194EB4">
      <w:pPr>
        <w:pStyle w:val="4"/>
      </w:pPr>
      <w:bookmarkStart w:id="1061" w:name="_Toc29889"/>
      <w:r>
        <w:t>查询产品品牌列表</w:t>
      </w:r>
      <w:bookmarkEnd w:id="1061"/>
    </w:p>
    <w:p w14:paraId="2B82FE4A">
      <w:r>
        <w:rPr>
          <w:sz w:val="18"/>
        </w:rPr>
        <w:t>- Source path: docs/Product/Brand</w:t>
      </w:r>
      <w:r>
        <w:rPr>
          <w:sz w:val="18"/>
        </w:rPr>
        <w:br w:type="textWrapping"/>
      </w:r>
      <w:r>
        <w:rPr>
          <w:sz w:val="18"/>
        </w:rPr>
        <w:t>- Source URL: https://apidoc.lingxing.com/docs/Product/Brand.md</w:t>
      </w:r>
    </w:p>
    <w:p w14:paraId="0CF92101">
      <w:r>
        <w:rPr>
          <w:sz w:val="18"/>
        </w:rPr>
        <w:t># 查询产品品牌列表</w:t>
      </w:r>
      <w:r>
        <w:rPr>
          <w:sz w:val="18"/>
        </w:rPr>
        <w:br w:type="textWrapping"/>
      </w:r>
      <w:r>
        <w:rPr>
          <w:sz w:val="18"/>
        </w:rPr>
        <w:t>支持查询本地产品品牌列表，对应系统【产品】&gt;【品牌管理】数据</w:t>
      </w:r>
    </w:p>
    <w:p w14:paraId="51154831">
      <w:pPr>
        <w:pStyle w:val="4"/>
      </w:pPr>
      <w:bookmarkStart w:id="1062" w:name="_Toc28617"/>
      <w:r>
        <w:t>接口信息</w:t>
      </w:r>
      <w:bookmarkEnd w:id="1062"/>
    </w:p>
    <w:p w14:paraId="5446ECAE">
      <w:pPr>
        <w:pStyle w:val="4"/>
      </w:pPr>
      <w:bookmarkStart w:id="1063" w:name="_Toc26123"/>
      <w:r>
        <w:t>请求参数</w:t>
      </w:r>
      <w:bookmarkEnd w:id="1063"/>
    </w:p>
    <w:p w14:paraId="41E4826B">
      <w:pPr>
        <w:pStyle w:val="4"/>
      </w:pPr>
      <w:bookmarkStart w:id="1064" w:name="_Toc13664"/>
      <w:r>
        <w:t>请求示例</w:t>
      </w:r>
      <w:bookmarkEnd w:id="1064"/>
    </w:p>
    <w:p w14:paraId="3C9967B0">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w:t>
      </w:r>
      <w:r>
        <w:rPr>
          <w:sz w:val="18"/>
        </w:rPr>
        <w:br w:type="textWrapping"/>
      </w:r>
      <w:r>
        <w:rPr>
          <w:sz w:val="18"/>
        </w:rPr>
        <w:t>```</w:t>
      </w:r>
    </w:p>
    <w:p w14:paraId="33F566A3">
      <w:pPr>
        <w:pStyle w:val="4"/>
      </w:pPr>
      <w:bookmarkStart w:id="1065" w:name="_Toc14465"/>
      <w:r>
        <w:t>返回结果</w:t>
      </w:r>
      <w:bookmarkEnd w:id="1065"/>
    </w:p>
    <w:p w14:paraId="73BEDE83">
      <w:r>
        <w:rPr>
          <w:sz w:val="18"/>
        </w:rPr>
        <w:t>Json Object</w:t>
      </w:r>
    </w:p>
    <w:p w14:paraId="0C88AC62">
      <w:pPr>
        <w:pStyle w:val="4"/>
      </w:pPr>
      <w:bookmarkStart w:id="1066" w:name="_Toc1394"/>
      <w:r>
        <w:t>返回成功示例</w:t>
      </w:r>
      <w:bookmarkEnd w:id="1066"/>
    </w:p>
    <w:p w14:paraId="7B6CF1E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"66A95CC1-C8E0-2CA8-13F8-2D0F3C7E86A6",</w:t>
      </w:r>
      <w:r>
        <w:rPr>
          <w:sz w:val="18"/>
        </w:rPr>
        <w:br w:type="textWrapping"/>
      </w:r>
      <w:r>
        <w:rPr>
          <w:sz w:val="18"/>
        </w:rPr>
        <w:t xml:space="preserve">    "response_time": "2021-11-11 18:14:00",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"bid": 1,</w:t>
      </w:r>
      <w:r>
        <w:rPr>
          <w:sz w:val="18"/>
        </w:rPr>
        <w:br w:type="textWrapping"/>
      </w:r>
      <w:r>
        <w:rPr>
          <w:sz w:val="18"/>
        </w:rPr>
        <w:t xml:space="preserve">            "title": "品牌1",</w:t>
      </w:r>
      <w:r>
        <w:rPr>
          <w:sz w:val="18"/>
        </w:rPr>
        <w:br w:type="textWrapping"/>
      </w:r>
      <w:r>
        <w:rPr>
          <w:sz w:val="18"/>
        </w:rPr>
        <w:t xml:space="preserve">            "brand_code": "code"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"bid": 2,</w:t>
      </w:r>
      <w:r>
        <w:rPr>
          <w:sz w:val="18"/>
        </w:rPr>
        <w:br w:type="textWrapping"/>
      </w:r>
      <w:r>
        <w:rPr>
          <w:sz w:val="18"/>
        </w:rPr>
        <w:t xml:space="preserve">            "title": "品牌2"</w:t>
      </w:r>
      <w:r>
        <w:rPr>
          <w:sz w:val="18"/>
        </w:rPr>
        <w:br w:type="textWrapping"/>
      </w:r>
      <w:r>
        <w:rPr>
          <w:sz w:val="18"/>
        </w:rPr>
        <w:t xml:space="preserve">            "brand_code": "code"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601BCB9">
      <w:pPr>
        <w:pStyle w:val="4"/>
      </w:pPr>
      <w:bookmarkStart w:id="1067" w:name="_Toc24212"/>
      <w:r>
        <w:t>返回失败示例</w:t>
      </w:r>
      <w:bookmarkEnd w:id="1067"/>
    </w:p>
    <w:p w14:paraId="26DD064A">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"内部错误,数据库异常",</w:t>
      </w:r>
      <w:r>
        <w:rPr>
          <w:sz w:val="18"/>
        </w:rPr>
        <w:br w:type="textWrapping"/>
      </w:r>
      <w:r>
        <w:rPr>
          <w:sz w:val="18"/>
        </w:rPr>
        <w:t xml:space="preserve">    "error_details": [],</w:t>
      </w:r>
      <w:r>
        <w:rPr>
          <w:sz w:val="18"/>
        </w:rPr>
        <w:br w:type="textWrapping"/>
      </w:r>
      <w:r>
        <w:rPr>
          <w:sz w:val="18"/>
        </w:rPr>
        <w:t xml:space="preserve">    "request_id": "6EBFF08B-032A-3D90-DE7A-18186924F1C2",</w:t>
      </w:r>
      <w:r>
        <w:rPr>
          <w:sz w:val="18"/>
        </w:rPr>
        <w:br w:type="textWrapping"/>
      </w:r>
      <w:r>
        <w:rPr>
          <w:sz w:val="18"/>
        </w:rPr>
        <w:t xml:space="preserve">    "response_time": "2021-11-11 18:14:47",</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7DAE08A">
      <w:r>
        <w:rPr>
          <w:sz w:val="18"/>
        </w:rPr>
        <w:t>---</w:t>
      </w:r>
    </w:p>
    <w:p w14:paraId="1BC25D60">
      <w:pPr>
        <w:pStyle w:val="4"/>
      </w:pPr>
      <w:bookmarkStart w:id="1068" w:name="_Toc2688"/>
      <w:r>
        <w:t>添加/编辑产品品牌</w:t>
      </w:r>
      <w:bookmarkEnd w:id="1068"/>
    </w:p>
    <w:p w14:paraId="2E2D8CD2">
      <w:r>
        <w:rPr>
          <w:sz w:val="18"/>
        </w:rPr>
        <w:t>- Source path: docs/Product/SetBrand</w:t>
      </w:r>
      <w:r>
        <w:rPr>
          <w:sz w:val="18"/>
        </w:rPr>
        <w:br w:type="textWrapping"/>
      </w:r>
      <w:r>
        <w:rPr>
          <w:sz w:val="18"/>
        </w:rPr>
        <w:t>- Source URL: https://apidoc.lingxing.com/docs/Product/SetBrand.md</w:t>
      </w:r>
    </w:p>
    <w:p w14:paraId="63D9BE51">
      <w:r>
        <w:rPr>
          <w:sz w:val="18"/>
        </w:rPr>
        <w:t># 添加/编辑产品品牌</w:t>
      </w:r>
      <w:r>
        <w:rPr>
          <w:sz w:val="18"/>
        </w:rPr>
        <w:br w:type="textWrapping"/>
      </w:r>
      <w:r>
        <w:rPr>
          <w:sz w:val="18"/>
        </w:rPr>
        <w:t>支持添加/编辑本地产品品牌信息</w:t>
      </w:r>
    </w:p>
    <w:p w14:paraId="5315B86A">
      <w:pPr>
        <w:pStyle w:val="4"/>
      </w:pPr>
      <w:bookmarkStart w:id="1069" w:name="_Toc15153"/>
      <w:r>
        <w:t>接口信息</w:t>
      </w:r>
      <w:bookmarkEnd w:id="1069"/>
    </w:p>
    <w:p w14:paraId="14A9AA5C">
      <w:pPr>
        <w:pStyle w:val="4"/>
      </w:pPr>
      <w:bookmarkStart w:id="1070" w:name="_Toc15473"/>
      <w:r>
        <w:t>请求参数</w:t>
      </w:r>
      <w:bookmarkEnd w:id="1070"/>
    </w:p>
    <w:p w14:paraId="07C94AAC">
      <w:pPr>
        <w:pStyle w:val="4"/>
      </w:pPr>
      <w:bookmarkStart w:id="1071" w:name="_Toc11432"/>
      <w:r>
        <w:t>请求示例</w:t>
      </w:r>
      <w:bookmarkEnd w:id="1071"/>
    </w:p>
    <w:p w14:paraId="282C17AA">
      <w:r>
        <w:rPr>
          <w:sz w:val="18"/>
        </w:rPr>
        <w:t>```</w:t>
      </w:r>
      <w:r>
        <w:rPr>
          <w:sz w:val="18"/>
        </w:rPr>
        <w:br w:type="textWrapping"/>
      </w:r>
      <w:r>
        <w:rPr>
          <w:sz w:val="18"/>
        </w:rPr>
        <w:t>{</w:t>
      </w:r>
      <w:r>
        <w:rPr>
          <w:sz w:val="18"/>
        </w:rPr>
        <w:br w:type="textWrapping"/>
      </w:r>
      <w:r>
        <w:rPr>
          <w:sz w:val="18"/>
        </w:rPr>
        <w:tab/>
      </w:r>
      <w:r>
        <w:rPr>
          <w:sz w:val="18"/>
        </w:rPr>
        <w:t>"data": [</w:t>
      </w:r>
      <w:r>
        <w:rPr>
          <w:sz w:val="18"/>
        </w:rPr>
        <w:br w:type="textWrapping"/>
      </w:r>
      <w:r>
        <w:rPr>
          <w:sz w:val="18"/>
        </w:rPr>
        <w:t xml:space="preserve">        {</w:t>
      </w:r>
      <w:r>
        <w:rPr>
          <w:sz w:val="18"/>
        </w:rPr>
        <w:br w:type="textWrapping"/>
      </w:r>
      <w:r>
        <w:rPr>
          <w:sz w:val="18"/>
        </w:rPr>
        <w:tab/>
      </w:r>
      <w:r>
        <w:rPr>
          <w:sz w:val="18"/>
        </w:rPr>
        <w:tab/>
      </w:r>
      <w:r>
        <w:rPr>
          <w:sz w:val="18"/>
        </w:rPr>
        <w:t xml:space="preserve">    "title": "PM1610as01",</w:t>
      </w:r>
      <w:r>
        <w:rPr>
          <w:sz w:val="18"/>
        </w:rPr>
        <w:br w:type="textWrapping"/>
      </w:r>
      <w:r>
        <w:rPr>
          <w:sz w:val="18"/>
        </w:rPr>
        <w:t xml:space="preserve">            "brand_code": "code"</w:t>
      </w:r>
      <w:r>
        <w:rPr>
          <w:sz w:val="18"/>
        </w:rPr>
        <w:tab/>
      </w:r>
      <w:r>
        <w:rPr>
          <w:sz w:val="18"/>
        </w:rPr>
        <w:tab/>
      </w:r>
      <w:r>
        <w:rPr>
          <w:sz w:val="18"/>
        </w:rPr>
        <w:t xml:space="preserve">    </w:t>
      </w:r>
      <w:r>
        <w:rPr>
          <w:sz w:val="18"/>
        </w:rPr>
        <w:br w:type="textWrapping"/>
      </w:r>
      <w:r>
        <w:rPr>
          <w:sz w:val="18"/>
        </w:rPr>
        <w:tab/>
      </w:r>
      <w:r>
        <w:rPr>
          <w:sz w:val="18"/>
        </w:rPr>
        <w:t xml:space="preserve">    },</w:t>
      </w:r>
      <w:r>
        <w:rPr>
          <w:sz w:val="18"/>
        </w:rPr>
        <w:br w:type="textWrapping"/>
      </w:r>
      <w:r>
        <w:rPr>
          <w:sz w:val="18"/>
        </w:rPr>
        <w:t xml:space="preserve">        {</w:t>
      </w:r>
      <w:r>
        <w:rPr>
          <w:sz w:val="18"/>
        </w:rPr>
        <w:br w:type="textWrapping"/>
      </w:r>
      <w:r>
        <w:rPr>
          <w:sz w:val="18"/>
        </w:rPr>
        <w:t xml:space="preserve">            "id":12,</w:t>
      </w:r>
      <w:r>
        <w:rPr>
          <w:sz w:val="18"/>
        </w:rPr>
        <w:br w:type="textWrapping"/>
      </w:r>
      <w:r>
        <w:rPr>
          <w:sz w:val="18"/>
        </w:rPr>
        <w:t xml:space="preserve">            "title": "PM1610as02"</w:t>
      </w:r>
      <w:r>
        <w:rPr>
          <w:sz w:val="18"/>
        </w:rPr>
        <w:br w:type="textWrapping"/>
      </w:r>
      <w:r>
        <w:rPr>
          <w:sz w:val="18"/>
        </w:rPr>
        <w:t xml:space="preserve">            "brand_code": "code"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598D172">
      <w:pPr>
        <w:pStyle w:val="4"/>
      </w:pPr>
      <w:bookmarkStart w:id="1072" w:name="_Toc13899"/>
      <w:r>
        <w:t>返回结果</w:t>
      </w:r>
      <w:bookmarkEnd w:id="1072"/>
    </w:p>
    <w:p w14:paraId="6D054663">
      <w:r>
        <w:rPr>
          <w:sz w:val="18"/>
        </w:rPr>
        <w:t>Json Object</w:t>
      </w:r>
    </w:p>
    <w:p w14:paraId="714A1FD5">
      <w:pPr>
        <w:pStyle w:val="4"/>
      </w:pPr>
      <w:bookmarkStart w:id="1073" w:name="_Toc10234"/>
      <w:r>
        <w:t>返回成功示例</w:t>
      </w:r>
      <w:bookmarkEnd w:id="1073"/>
    </w:p>
    <w:p w14:paraId="3AA8DBD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"E75A1E60-A812-6230-4182-2680FC1BC58A",</w:t>
      </w:r>
      <w:r>
        <w:rPr>
          <w:sz w:val="18"/>
        </w:rPr>
        <w:br w:type="textWrapping"/>
      </w:r>
      <w:r>
        <w:rPr>
          <w:sz w:val="18"/>
        </w:rPr>
        <w:t xml:space="preserve">    "response_time": "2021-11-11 18:18:50",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12,</w:t>
      </w:r>
      <w:r>
        <w:rPr>
          <w:sz w:val="18"/>
        </w:rPr>
        <w:br w:type="textWrapping"/>
      </w:r>
      <w:r>
        <w:rPr>
          <w:sz w:val="18"/>
        </w:rPr>
        <w:t xml:space="preserve">            "title": "华为2",</w:t>
      </w:r>
      <w:r>
        <w:rPr>
          <w:sz w:val="18"/>
        </w:rPr>
        <w:br w:type="textWrapping"/>
      </w:r>
      <w:r>
        <w:rPr>
          <w:sz w:val="18"/>
        </w:rPr>
        <w:t xml:space="preserve">            "brand_code": "code"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E1FF5C5">
      <w:pPr>
        <w:pStyle w:val="4"/>
      </w:pPr>
      <w:bookmarkStart w:id="1074" w:name="_Toc3803"/>
      <w:r>
        <w:t>返回失败示例</w:t>
      </w:r>
      <w:bookmarkEnd w:id="1074"/>
    </w:p>
    <w:p w14:paraId="521559E3">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"data =&gt; data不能为空"</w:t>
      </w:r>
      <w:r>
        <w:rPr>
          <w:sz w:val="18"/>
        </w:rPr>
        <w:br w:type="textWrapping"/>
      </w:r>
      <w:r>
        <w:rPr>
          <w:sz w:val="18"/>
        </w:rPr>
        <w:t xml:space="preserve">    ],</w:t>
      </w:r>
      <w:r>
        <w:rPr>
          <w:sz w:val="18"/>
        </w:rPr>
        <w:br w:type="textWrapping"/>
      </w:r>
      <w:r>
        <w:rPr>
          <w:sz w:val="18"/>
        </w:rPr>
        <w:t xml:space="preserve">    "request_id": "8892C7F3-2083-4001-0AA1-57A2BAAE3543",</w:t>
      </w:r>
      <w:r>
        <w:rPr>
          <w:sz w:val="18"/>
        </w:rPr>
        <w:br w:type="textWrapping"/>
      </w:r>
      <w:r>
        <w:rPr>
          <w:sz w:val="18"/>
        </w:rPr>
        <w:t xml:space="preserve">    "response_time": "2021-11-11 18:17:08",</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362908C">
      <w:r>
        <w:rPr>
          <w:sz w:val="18"/>
        </w:rPr>
        <w:t>---</w:t>
      </w:r>
    </w:p>
    <w:p w14:paraId="69B67C69">
      <w:pPr>
        <w:pStyle w:val="4"/>
      </w:pPr>
      <w:bookmarkStart w:id="1075" w:name="_Toc12127"/>
      <w:r>
        <w:t>查询产品分类列表</w:t>
      </w:r>
      <w:bookmarkEnd w:id="1075"/>
    </w:p>
    <w:p w14:paraId="3CB1C86F">
      <w:r>
        <w:rPr>
          <w:sz w:val="18"/>
        </w:rPr>
        <w:t>- Source path: docs/Product/Category</w:t>
      </w:r>
      <w:r>
        <w:rPr>
          <w:sz w:val="18"/>
        </w:rPr>
        <w:br w:type="textWrapping"/>
      </w:r>
      <w:r>
        <w:rPr>
          <w:sz w:val="18"/>
        </w:rPr>
        <w:t>- Source URL: https://apidoc.lingxing.com/docs/Product/Category.md</w:t>
      </w:r>
    </w:p>
    <w:p w14:paraId="3C5DE995">
      <w:r>
        <w:rPr>
          <w:sz w:val="18"/>
        </w:rPr>
        <w:t># 查询产品分类列表</w:t>
      </w:r>
      <w:r>
        <w:rPr>
          <w:sz w:val="18"/>
        </w:rPr>
        <w:br w:type="textWrapping"/>
      </w:r>
      <w:r>
        <w:rPr>
          <w:sz w:val="18"/>
        </w:rPr>
        <w:t>支持查询本地产品的分类列表，对应【产品】&gt;【产品分类】数据</w:t>
      </w:r>
    </w:p>
    <w:p w14:paraId="0937C00F">
      <w:pPr>
        <w:pStyle w:val="4"/>
      </w:pPr>
      <w:bookmarkStart w:id="1076" w:name="_Toc29580"/>
      <w:r>
        <w:t>接口信息</w:t>
      </w:r>
      <w:bookmarkEnd w:id="1076"/>
    </w:p>
    <w:p w14:paraId="4BB9274B">
      <w:pPr>
        <w:pStyle w:val="4"/>
      </w:pPr>
      <w:bookmarkStart w:id="1077" w:name="_Toc1608"/>
      <w:r>
        <w:t>请求参数</w:t>
      </w:r>
      <w:bookmarkEnd w:id="1077"/>
    </w:p>
    <w:p w14:paraId="61CEA16A">
      <w:pPr>
        <w:pStyle w:val="4"/>
      </w:pPr>
      <w:bookmarkStart w:id="1078" w:name="_Toc32504"/>
      <w:r>
        <w:t>请求示例</w:t>
      </w:r>
      <w:bookmarkEnd w:id="1078"/>
    </w:p>
    <w:p w14:paraId="6E681B6E">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"ids": [1,2,3]</w:t>
      </w:r>
      <w:r>
        <w:rPr>
          <w:sz w:val="18"/>
        </w:rPr>
        <w:br w:type="textWrapping"/>
      </w:r>
      <w:r>
        <w:rPr>
          <w:sz w:val="18"/>
        </w:rPr>
        <w:t>}</w:t>
      </w:r>
      <w:r>
        <w:rPr>
          <w:sz w:val="18"/>
        </w:rPr>
        <w:br w:type="textWrapping"/>
      </w:r>
      <w:r>
        <w:rPr>
          <w:sz w:val="18"/>
        </w:rPr>
        <w:t>```</w:t>
      </w:r>
    </w:p>
    <w:p w14:paraId="5CEF0B1D">
      <w:pPr>
        <w:pStyle w:val="4"/>
      </w:pPr>
      <w:bookmarkStart w:id="1079" w:name="_Toc22060"/>
      <w:r>
        <w:t>返回结果</w:t>
      </w:r>
      <w:bookmarkEnd w:id="1079"/>
    </w:p>
    <w:p w14:paraId="78887CBF">
      <w:r>
        <w:rPr>
          <w:sz w:val="18"/>
        </w:rPr>
        <w:t>Json Object</w:t>
      </w:r>
    </w:p>
    <w:p w14:paraId="2C675583">
      <w:pPr>
        <w:pStyle w:val="4"/>
      </w:pPr>
      <w:bookmarkStart w:id="1080" w:name="_Toc20728"/>
      <w:r>
        <w:t>返回成功示例</w:t>
      </w:r>
      <w:bookmarkEnd w:id="1080"/>
    </w:p>
    <w:p w14:paraId="4159B84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"83FD7703-B573-4BE0-058B-7D34A94EBD4E",</w:t>
      </w:r>
      <w:r>
        <w:rPr>
          <w:sz w:val="18"/>
        </w:rPr>
        <w:br w:type="textWrapping"/>
      </w:r>
      <w:r>
        <w:rPr>
          <w:sz w:val="18"/>
        </w:rPr>
        <w:t xml:space="preserve">    "response_time": "2020-05-18 11:23:47",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"cid": 1,</w:t>
      </w:r>
      <w:r>
        <w:rPr>
          <w:sz w:val="18"/>
        </w:rPr>
        <w:br w:type="textWrapping"/>
      </w:r>
      <w:r>
        <w:rPr>
          <w:sz w:val="18"/>
        </w:rPr>
        <w:t xml:space="preserve">            "title": "分类1",</w:t>
      </w:r>
      <w:r>
        <w:rPr>
          <w:sz w:val="18"/>
        </w:rPr>
        <w:br w:type="textWrapping"/>
      </w:r>
      <w:r>
        <w:rPr>
          <w:sz w:val="18"/>
        </w:rPr>
        <w:t xml:space="preserve">            "parent_cid": 0,</w:t>
      </w:r>
      <w:r>
        <w:rPr>
          <w:sz w:val="18"/>
        </w:rPr>
        <w:br w:type="textWrapping"/>
      </w:r>
      <w:r>
        <w:rPr>
          <w:sz w:val="18"/>
        </w:rPr>
        <w:t xml:space="preserve">            "category_code": "Bo135152"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"cid": 2,</w:t>
      </w:r>
      <w:r>
        <w:rPr>
          <w:sz w:val="18"/>
        </w:rPr>
        <w:br w:type="textWrapping"/>
      </w:r>
      <w:r>
        <w:rPr>
          <w:sz w:val="18"/>
        </w:rPr>
        <w:t xml:space="preserve">            "title": "分类2",</w:t>
      </w:r>
      <w:r>
        <w:rPr>
          <w:sz w:val="18"/>
        </w:rPr>
        <w:br w:type="textWrapping"/>
      </w:r>
      <w:r>
        <w:rPr>
          <w:sz w:val="18"/>
        </w:rPr>
        <w:t xml:space="preserve">            "parent_cid": 0,</w:t>
      </w:r>
      <w:r>
        <w:rPr>
          <w:sz w:val="18"/>
        </w:rPr>
        <w:br w:type="textWrapping"/>
      </w:r>
      <w:r>
        <w:rPr>
          <w:sz w:val="18"/>
        </w:rPr>
        <w:t xml:space="preserve">            "category_code": "Bo135152"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130</w:t>
      </w:r>
      <w:r>
        <w:rPr>
          <w:sz w:val="18"/>
        </w:rPr>
        <w:br w:type="textWrapping"/>
      </w:r>
      <w:r>
        <w:rPr>
          <w:sz w:val="18"/>
        </w:rPr>
        <w:t>}</w:t>
      </w:r>
      <w:r>
        <w:rPr>
          <w:sz w:val="18"/>
        </w:rPr>
        <w:br w:type="textWrapping"/>
      </w:r>
      <w:r>
        <w:rPr>
          <w:sz w:val="18"/>
        </w:rPr>
        <w:t>```</w:t>
      </w:r>
    </w:p>
    <w:p w14:paraId="0E3404C2">
      <w:pPr>
        <w:pStyle w:val="4"/>
      </w:pPr>
      <w:bookmarkStart w:id="1081" w:name="_Toc21201"/>
      <w:r>
        <w:t>返回失败示例</w:t>
      </w:r>
      <w:bookmarkEnd w:id="1081"/>
    </w:p>
    <w:p w14:paraId="6AA43141">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w:t>
      </w:r>
      <w:r>
        <w:rPr>
          <w:sz w:val="18"/>
        </w:rPr>
        <w:br w:type="textWrapping"/>
      </w:r>
      <w:r>
        <w:rPr>
          <w:sz w:val="18"/>
        </w:rPr>
        <w:t xml:space="preserve">    "request_id": "9712C7C8-F677-247E-A908-2AB0790F676B",</w:t>
      </w:r>
      <w:r>
        <w:rPr>
          <w:sz w:val="18"/>
        </w:rPr>
        <w:br w:type="textWrapping"/>
      </w:r>
      <w:r>
        <w:rPr>
          <w:sz w:val="18"/>
        </w:rPr>
        <w:t xml:space="preserve">    "response_time": "2021-11-11 18:04:11",</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431A87E">
      <w:r>
        <w:rPr>
          <w:sz w:val="18"/>
        </w:rPr>
        <w:t>---</w:t>
      </w:r>
    </w:p>
    <w:p w14:paraId="13B86DC4">
      <w:pPr>
        <w:pStyle w:val="4"/>
      </w:pPr>
      <w:bookmarkStart w:id="1082" w:name="_Toc23613"/>
      <w:r>
        <w:t>添加/编辑产品分类</w:t>
      </w:r>
      <w:bookmarkEnd w:id="1082"/>
    </w:p>
    <w:p w14:paraId="1E803A4E">
      <w:r>
        <w:rPr>
          <w:sz w:val="18"/>
        </w:rPr>
        <w:t>- Source path: docs/Product/SetCategory</w:t>
      </w:r>
      <w:r>
        <w:rPr>
          <w:sz w:val="18"/>
        </w:rPr>
        <w:br w:type="textWrapping"/>
      </w:r>
      <w:r>
        <w:rPr>
          <w:sz w:val="18"/>
        </w:rPr>
        <w:t>- Source URL: https://apidoc.lingxing.com/docs/Product/SetCategory.md</w:t>
      </w:r>
    </w:p>
    <w:p w14:paraId="32987F3E">
      <w:r>
        <w:rPr>
          <w:sz w:val="18"/>
        </w:rPr>
        <w:t># 添加 / 编辑产品分类</w:t>
      </w:r>
      <w:r>
        <w:rPr>
          <w:sz w:val="18"/>
        </w:rPr>
        <w:br w:type="textWrapping"/>
      </w:r>
      <w:r>
        <w:rPr>
          <w:sz w:val="18"/>
        </w:rPr>
        <w:t>支持添加/编辑本地产品分类</w:t>
      </w:r>
    </w:p>
    <w:p w14:paraId="7382CD59">
      <w:pPr>
        <w:pStyle w:val="4"/>
      </w:pPr>
      <w:bookmarkStart w:id="1083" w:name="_Toc8708"/>
      <w:r>
        <w:t>接口信息</w:t>
      </w:r>
      <w:bookmarkEnd w:id="1083"/>
    </w:p>
    <w:p w14:paraId="42FEDBDC">
      <w:pPr>
        <w:pStyle w:val="4"/>
      </w:pPr>
      <w:bookmarkStart w:id="1084" w:name="_Toc15806"/>
      <w:r>
        <w:t>请求参数</w:t>
      </w:r>
      <w:bookmarkEnd w:id="1084"/>
    </w:p>
    <w:p w14:paraId="6CD2753B">
      <w:pPr>
        <w:pStyle w:val="4"/>
      </w:pPr>
      <w:bookmarkStart w:id="1085" w:name="_Toc10707"/>
      <w:r>
        <w:t>请求示例</w:t>
      </w:r>
      <w:bookmarkEnd w:id="1085"/>
    </w:p>
    <w:p w14:paraId="4FDC4CDF">
      <w:r>
        <w:rPr>
          <w:sz w:val="18"/>
        </w:rPr>
        <w:t>```</w:t>
      </w:r>
      <w:r>
        <w:rPr>
          <w:sz w:val="18"/>
        </w:rPr>
        <w:br w:type="textWrapping"/>
      </w:r>
      <w:r>
        <w:rPr>
          <w:sz w:val="18"/>
        </w:rPr>
        <w:t>{</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"id":1,</w:t>
      </w:r>
      <w:r>
        <w:rPr>
          <w:sz w:val="18"/>
        </w:rPr>
        <w:br w:type="textWrapping"/>
      </w:r>
      <w:r>
        <w:rPr>
          <w:sz w:val="18"/>
        </w:rPr>
        <w:t xml:space="preserve">            "parent_cid":0,</w:t>
      </w:r>
      <w:r>
        <w:rPr>
          <w:sz w:val="18"/>
        </w:rPr>
        <w:br w:type="textWrapping"/>
      </w:r>
      <w:r>
        <w:rPr>
          <w:sz w:val="18"/>
        </w:rPr>
        <w:t xml:space="preserve">            "title": "衣服",</w:t>
      </w:r>
      <w:r>
        <w:rPr>
          <w:sz w:val="18"/>
        </w:rPr>
        <w:br w:type="textWrapping"/>
      </w:r>
      <w:r>
        <w:rPr>
          <w:sz w:val="18"/>
        </w:rPr>
        <w:t xml:space="preserve">            "category_code": "Bo135152"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4973776">
      <w:pPr>
        <w:pStyle w:val="4"/>
      </w:pPr>
      <w:bookmarkStart w:id="1086" w:name="_Toc21626"/>
      <w:r>
        <w:t>返回结果</w:t>
      </w:r>
      <w:bookmarkEnd w:id="1086"/>
    </w:p>
    <w:p w14:paraId="30DDD266">
      <w:r>
        <w:rPr>
          <w:sz w:val="18"/>
        </w:rPr>
        <w:t>Json Object</w:t>
      </w:r>
    </w:p>
    <w:p w14:paraId="7EF9B3B6">
      <w:pPr>
        <w:pStyle w:val="4"/>
      </w:pPr>
      <w:bookmarkStart w:id="1087" w:name="_Toc16834"/>
      <w:r>
        <w:t>返回成功示例</w:t>
      </w:r>
      <w:bookmarkEnd w:id="1087"/>
    </w:p>
    <w:p w14:paraId="0AAE32F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"71936B27-D0AE-8436-7F4F-62BEC7201AAE",</w:t>
      </w:r>
      <w:r>
        <w:rPr>
          <w:sz w:val="18"/>
        </w:rPr>
        <w:br w:type="textWrapping"/>
      </w:r>
      <w:r>
        <w:rPr>
          <w:sz w:val="18"/>
        </w:rPr>
        <w:t xml:space="preserve">    "response_time": "2021-11-11 18:21:45",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"title": "华为2",</w:t>
      </w:r>
      <w:r>
        <w:rPr>
          <w:sz w:val="18"/>
        </w:rPr>
        <w:br w:type="textWrapping"/>
      </w:r>
      <w:r>
        <w:rPr>
          <w:sz w:val="18"/>
        </w:rPr>
        <w:t xml:space="preserve">            "parent_cid": "",</w:t>
      </w:r>
      <w:r>
        <w:rPr>
          <w:sz w:val="18"/>
        </w:rPr>
        <w:br w:type="textWrapping"/>
      </w:r>
      <w:r>
        <w:rPr>
          <w:sz w:val="18"/>
        </w:rPr>
        <w:t xml:space="preserve">            "id": "41"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5A5D084">
      <w:pPr>
        <w:pStyle w:val="4"/>
      </w:pPr>
      <w:bookmarkStart w:id="1088" w:name="_Toc26268"/>
      <w:r>
        <w:t>返回失败示例</w:t>
      </w:r>
      <w:bookmarkEnd w:id="1088"/>
    </w:p>
    <w:p w14:paraId="2B3F76DF">
      <w:r>
        <w:rPr>
          <w:sz w:val="18"/>
        </w:rPr>
        <w:t>```</w:t>
      </w:r>
      <w:r>
        <w:rPr>
          <w:sz w:val="18"/>
        </w:rPr>
        <w:br w:type="textWrapping"/>
      </w:r>
      <w:r>
        <w:rPr>
          <w:sz w:val="18"/>
        </w:rPr>
        <w:t>{</w:t>
      </w:r>
      <w:r>
        <w:rPr>
          <w:sz w:val="18"/>
        </w:rPr>
        <w:br w:type="textWrapping"/>
      </w:r>
      <w:r>
        <w:rPr>
          <w:sz w:val="18"/>
        </w:rPr>
        <w:t xml:space="preserve">    "code": 1000,</w:t>
      </w:r>
      <w:r>
        <w:rPr>
          <w:sz w:val="18"/>
        </w:rPr>
        <w:br w:type="textWrapping"/>
      </w:r>
      <w:r>
        <w:rPr>
          <w:sz w:val="18"/>
        </w:rPr>
        <w:t xml:space="preserve">    "message": "业务处理失败",</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"params": {</w:t>
      </w:r>
      <w:r>
        <w:rPr>
          <w:sz w:val="18"/>
        </w:rPr>
        <w:br w:type="textWrapping"/>
      </w:r>
      <w:r>
        <w:rPr>
          <w:sz w:val="18"/>
        </w:rPr>
        <w:t xml:space="preserve">                "id": "112",</w:t>
      </w:r>
      <w:r>
        <w:rPr>
          <w:sz w:val="18"/>
        </w:rPr>
        <w:br w:type="textWrapping"/>
      </w:r>
      <w:r>
        <w:rPr>
          <w:sz w:val="18"/>
        </w:rPr>
        <w:t xml:space="preserve">                "parent_cid": ""</w:t>
      </w:r>
      <w:r>
        <w:rPr>
          <w:sz w:val="18"/>
        </w:rPr>
        <w:br w:type="textWrapping"/>
      </w:r>
      <w:r>
        <w:rPr>
          <w:sz w:val="18"/>
        </w:rPr>
        <w:t xml:space="preserve">            },</w:t>
      </w:r>
      <w:r>
        <w:rPr>
          <w:sz w:val="18"/>
        </w:rPr>
        <w:br w:type="textWrapping"/>
      </w:r>
      <w:r>
        <w:rPr>
          <w:sz w:val="18"/>
        </w:rPr>
        <w:t xml:space="preserve">            "message": "错误：未找到对应的分类"</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"B7527DF4-4518-3EA4-DC53-8FBECA93571B",</w:t>
      </w:r>
      <w:r>
        <w:rPr>
          <w:sz w:val="18"/>
        </w:rPr>
        <w:br w:type="textWrapping"/>
      </w:r>
      <w:r>
        <w:rPr>
          <w:sz w:val="18"/>
        </w:rPr>
        <w:t xml:space="preserve">    "response_time": "2021-11-11 18:22:57",</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FA6ECA9">
      <w:r>
        <w:rPr>
          <w:sz w:val="18"/>
        </w:rPr>
        <w:t>---</w:t>
      </w:r>
    </w:p>
    <w:p w14:paraId="4C64D6BB">
      <w:pPr>
        <w:pStyle w:val="4"/>
      </w:pPr>
      <w:bookmarkStart w:id="1089" w:name="_Toc19914"/>
      <w:r>
        <w:t>上传本地产品图片</w:t>
      </w:r>
      <w:bookmarkEnd w:id="1089"/>
    </w:p>
    <w:p w14:paraId="379B7053">
      <w:r>
        <w:rPr>
          <w:sz w:val="18"/>
        </w:rPr>
        <w:t>- Source path: docs/Product/UploadPictures</w:t>
      </w:r>
      <w:r>
        <w:rPr>
          <w:sz w:val="18"/>
        </w:rPr>
        <w:br w:type="textWrapping"/>
      </w:r>
      <w:r>
        <w:rPr>
          <w:sz w:val="18"/>
        </w:rPr>
        <w:t>- Source URL: https://apidoc.lingxing.com/docs/Product/UploadPictures.md</w:t>
      </w:r>
    </w:p>
    <w:p w14:paraId="589CAFD0">
      <w:r>
        <w:rPr>
          <w:sz w:val="18"/>
        </w:rPr>
        <w:t># 上传本地产品图片</w:t>
      </w:r>
    </w:p>
    <w:p w14:paraId="733F61AE">
      <w:r>
        <w:rPr>
          <w:sz w:val="18"/>
        </w:rPr>
        <w:t>支持本地产品图片上传到领星ERP系统内</w:t>
      </w:r>
    </w:p>
    <w:p w14:paraId="37A1BB9F">
      <w:pPr>
        <w:pStyle w:val="4"/>
      </w:pPr>
      <w:bookmarkStart w:id="1090" w:name="_Toc26560"/>
      <w:r>
        <w:t>接口信息</w:t>
      </w:r>
      <w:bookmarkEnd w:id="1090"/>
    </w:p>
    <w:p w14:paraId="4A5A7D59">
      <w:pPr>
        <w:pStyle w:val="4"/>
      </w:pPr>
      <w:bookmarkStart w:id="1091" w:name="_Toc23632"/>
      <w:r>
        <w:t>请求参数</w:t>
      </w:r>
      <w:bookmarkEnd w:id="1091"/>
    </w:p>
    <w:p w14:paraId="4633924F">
      <w:pPr>
        <w:pStyle w:val="4"/>
      </w:pPr>
      <w:bookmarkStart w:id="1092" w:name="_Toc503"/>
      <w:r>
        <w:t>请求示例</w:t>
      </w:r>
      <w:bookmarkEnd w:id="1092"/>
    </w:p>
    <w:p w14:paraId="7D064099">
      <w:r>
        <w:rPr>
          <w:sz w:val="18"/>
        </w:rPr>
        <w:t>```</w:t>
      </w:r>
      <w:r>
        <w:rPr>
          <w:sz w:val="18"/>
        </w:rPr>
        <w:br w:type="textWrapping"/>
      </w:r>
      <w:r>
        <w:rPr>
          <w:sz w:val="18"/>
        </w:rPr>
        <w:t>{</w:t>
      </w:r>
      <w:r>
        <w:rPr>
          <w:sz w:val="18"/>
        </w:rPr>
        <w:br w:type="textWrapping"/>
      </w:r>
      <w:r>
        <w:rPr>
          <w:sz w:val="18"/>
        </w:rPr>
        <w:t xml:space="preserve">    "sku": "skuAdd",</w:t>
      </w:r>
      <w:r>
        <w:rPr>
          <w:sz w:val="18"/>
        </w:rPr>
        <w:br w:type="textWrapping"/>
      </w:r>
      <w:r>
        <w:rPr>
          <w:sz w:val="18"/>
        </w:rPr>
        <w:t xml:space="preserve">    "picture_list": [{</w:t>
      </w:r>
      <w:r>
        <w:rPr>
          <w:sz w:val="18"/>
        </w:rPr>
        <w:br w:type="textWrapping"/>
      </w:r>
      <w:r>
        <w:rPr>
          <w:sz w:val="18"/>
        </w:rPr>
        <w:t xml:space="preserve">        "pic_url": "http://www.news.cn/xx/1129400412e0h.jpg",</w:t>
      </w:r>
      <w:r>
        <w:rPr>
          <w:sz w:val="18"/>
        </w:rPr>
        <w:br w:type="textWrapping"/>
      </w:r>
      <w:r>
        <w:rPr>
          <w:sz w:val="18"/>
        </w:rPr>
        <w:t xml:space="preserve">        "is_primary":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865ADFC">
      <w:pPr>
        <w:pStyle w:val="4"/>
      </w:pPr>
      <w:bookmarkStart w:id="1093" w:name="_Toc26348"/>
      <w:r>
        <w:t>返回结果</w:t>
      </w:r>
      <w:bookmarkEnd w:id="1093"/>
    </w:p>
    <w:p w14:paraId="3916282F">
      <w:r>
        <w:rPr>
          <w:sz w:val="18"/>
        </w:rPr>
        <w:t>Json Object</w:t>
      </w:r>
    </w:p>
    <w:p w14:paraId="572E5222">
      <w:pPr>
        <w:pStyle w:val="4"/>
      </w:pPr>
      <w:bookmarkStart w:id="1094" w:name="_Toc22142"/>
      <w:r>
        <w:t>返回成功示例</w:t>
      </w:r>
      <w:bookmarkEnd w:id="1094"/>
    </w:p>
    <w:p w14:paraId="1B2071F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"850E2256-7F4C-DE28-1444-99F5BFBA5C4F",</w:t>
      </w:r>
      <w:r>
        <w:rPr>
          <w:sz w:val="18"/>
        </w:rPr>
        <w:br w:type="textWrapping"/>
      </w:r>
      <w:r>
        <w:rPr>
          <w:sz w:val="18"/>
        </w:rPr>
        <w:t xml:space="preserve">    "response_time": "2023-03-22 16:03:33",</w:t>
      </w:r>
      <w:r>
        <w:rPr>
          <w:sz w:val="18"/>
        </w:rPr>
        <w:br w:type="textWrapping"/>
      </w:r>
      <w:r>
        <w:rPr>
          <w:sz w:val="18"/>
        </w:rPr>
        <w:t xml:space="preserve">    "data": {</w:t>
      </w:r>
      <w:r>
        <w:rPr>
          <w:sz w:val="18"/>
        </w:rPr>
        <w:br w:type="textWrapping"/>
      </w:r>
      <w:r>
        <w:rPr>
          <w:sz w:val="18"/>
        </w:rPr>
        <w:t xml:space="preserve">        "sku": "123123AAA21231",</w:t>
      </w:r>
      <w:r>
        <w:rPr>
          <w:sz w:val="18"/>
        </w:rPr>
        <w:br w:type="textWrapping"/>
      </w:r>
      <w:r>
        <w:rPr>
          <w:sz w:val="18"/>
        </w:rPr>
        <w:t xml:space="preserve">        "picture_list": [{</w:t>
      </w:r>
      <w:r>
        <w:rPr>
          <w:sz w:val="18"/>
        </w:rPr>
        <w:br w:type="textWrapping"/>
      </w:r>
      <w:r>
        <w:rPr>
          <w:sz w:val="18"/>
        </w:rPr>
        <w:t xml:space="preserve">            "pic_url": "https://image.distxx.com/xxx/3625f14b09704b7cb3953af04e1fbb51.jpg",</w:t>
      </w:r>
      <w:r>
        <w:rPr>
          <w:sz w:val="18"/>
        </w:rPr>
        <w:br w:type="textWrapping"/>
      </w:r>
      <w:r>
        <w:rPr>
          <w:sz w:val="18"/>
        </w:rPr>
        <w:t xml:space="preserve">            "customer_url": "http://www.news.cn/xx/1129400412e0h.jpg"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B60EF5B">
      <w:r>
        <w:rPr>
          <w:sz w:val="18"/>
        </w:rPr>
        <w:t>---</w:t>
      </w:r>
    </w:p>
    <w:p w14:paraId="4F19E242">
      <w:pPr>
        <w:pStyle w:val="4"/>
      </w:pPr>
      <w:bookmarkStart w:id="1095" w:name="_Toc3047"/>
      <w:r>
        <w:t>查询产品标签</w:t>
      </w:r>
      <w:bookmarkEnd w:id="1095"/>
    </w:p>
    <w:p w14:paraId="7FD6E7ED">
      <w:r>
        <w:rPr>
          <w:sz w:val="18"/>
        </w:rPr>
        <w:t>- Source path: docs/Product/GetProductTag</w:t>
      </w:r>
      <w:r>
        <w:rPr>
          <w:sz w:val="18"/>
        </w:rPr>
        <w:br w:type="textWrapping"/>
      </w:r>
      <w:r>
        <w:rPr>
          <w:sz w:val="18"/>
        </w:rPr>
        <w:t>- Source URL: https://apidoc.lingxing.com/docs/Product/GetProductTag.md</w:t>
      </w:r>
    </w:p>
    <w:p w14:paraId="65BCBE8C">
      <w:r>
        <w:rPr>
          <w:sz w:val="18"/>
        </w:rPr>
        <w:t># 查询产品标签</w:t>
      </w:r>
    </w:p>
    <w:p w14:paraId="5CA654B8">
      <w:pPr>
        <w:pStyle w:val="4"/>
      </w:pPr>
      <w:bookmarkStart w:id="1096" w:name="_Toc261"/>
      <w:r>
        <w:t>接口信息</w:t>
      </w:r>
      <w:bookmarkEnd w:id="1096"/>
    </w:p>
    <w:p w14:paraId="55138C88">
      <w:pPr>
        <w:pStyle w:val="4"/>
      </w:pPr>
      <w:bookmarkStart w:id="1097" w:name="_Toc15500"/>
      <w:r>
        <w:t>返回结果</w:t>
      </w:r>
      <w:bookmarkEnd w:id="1097"/>
    </w:p>
    <w:p w14:paraId="6DCD61DF">
      <w:r>
        <w:rPr>
          <w:sz w:val="18"/>
        </w:rPr>
        <w:t>Json Object</w:t>
      </w:r>
    </w:p>
    <w:p w14:paraId="16ECDB5F">
      <w:pPr>
        <w:pStyle w:val="4"/>
      </w:pPr>
      <w:bookmarkStart w:id="1098" w:name="_Toc26753"/>
      <w:r>
        <w:t>返回成功示例</w:t>
      </w:r>
      <w:bookmarkEnd w:id="1098"/>
    </w:p>
    <w:p w14:paraId="00AA579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"550d352c-7a05-11ed-b0c7-0242ac1c0003",</w:t>
      </w:r>
      <w:r>
        <w:rPr>
          <w:sz w:val="18"/>
        </w:rPr>
        <w:br w:type="textWrapping"/>
      </w:r>
      <w:r>
        <w:rPr>
          <w:sz w:val="18"/>
        </w:rPr>
        <w:t xml:space="preserve">    "response_time": 2022-12-15 20: 16: 38,</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"label_id": "4864548789455617",</w:t>
      </w:r>
      <w:r>
        <w:rPr>
          <w:sz w:val="18"/>
        </w:rPr>
        <w:br w:type="textWrapping"/>
      </w:r>
      <w:r>
        <w:rPr>
          <w:sz w:val="18"/>
        </w:rPr>
        <w:t xml:space="preserve">                "label_name": "精品",</w:t>
      </w:r>
      <w:r>
        <w:rPr>
          <w:sz w:val="18"/>
        </w:rPr>
        <w:br w:type="textWrapping"/>
      </w:r>
      <w:r>
        <w:rPr>
          <w:sz w:val="18"/>
        </w:rPr>
        <w:t xml:space="preserve">                "gmt_created": 49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D56BB97">
      <w:pPr>
        <w:pStyle w:val="4"/>
      </w:pPr>
      <w:bookmarkStart w:id="1099" w:name="_Toc31605"/>
      <w:r>
        <w:t>返回失败示例</w:t>
      </w:r>
      <w:bookmarkEnd w:id="1099"/>
    </w:p>
    <w:p w14:paraId="5FF3F6B4">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"类型错误",</w:t>
      </w:r>
      <w:r>
        <w:rPr>
          <w:sz w:val="18"/>
        </w:rPr>
        <w:br w:type="textWrapping"/>
      </w:r>
      <w:r>
        <w:rPr>
          <w:sz w:val="18"/>
        </w:rPr>
        <w:t xml:space="preserve">    "request_id": "0C02418E-80C3-5924-8F80-8CD931FFD939",</w:t>
      </w:r>
      <w:r>
        <w:rPr>
          <w:sz w:val="18"/>
        </w:rPr>
        <w:br w:type="textWrapping"/>
      </w:r>
      <w:r>
        <w:rPr>
          <w:sz w:val="18"/>
        </w:rPr>
        <w:t xml:space="preserve">    "response_time": "2022-12-15 21:12:45",</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545345F0">
      <w:r>
        <w:rPr>
          <w:sz w:val="18"/>
        </w:rPr>
        <w:t>---</w:t>
      </w:r>
    </w:p>
    <w:p w14:paraId="551655F4">
      <w:pPr>
        <w:pStyle w:val="4"/>
      </w:pPr>
      <w:bookmarkStart w:id="1100" w:name="_Toc9938"/>
      <w:r>
        <w:t>创建产品标签</w:t>
      </w:r>
      <w:bookmarkEnd w:id="1100"/>
    </w:p>
    <w:p w14:paraId="30F8A446">
      <w:r>
        <w:rPr>
          <w:sz w:val="18"/>
        </w:rPr>
        <w:t>- Source path: docs/Product/CreateProductTag</w:t>
      </w:r>
      <w:r>
        <w:rPr>
          <w:sz w:val="18"/>
        </w:rPr>
        <w:br w:type="textWrapping"/>
      </w:r>
      <w:r>
        <w:rPr>
          <w:sz w:val="18"/>
        </w:rPr>
        <w:t>- Source URL: https://apidoc.lingxing.com/docs/Product/CreateProductTag.md</w:t>
      </w:r>
    </w:p>
    <w:p w14:paraId="165E366D">
      <w:r>
        <w:rPr>
          <w:sz w:val="18"/>
        </w:rPr>
        <w:t># 创建产品标签</w:t>
      </w:r>
    </w:p>
    <w:p w14:paraId="34AA4CFF">
      <w:pPr>
        <w:pStyle w:val="4"/>
      </w:pPr>
      <w:bookmarkStart w:id="1101" w:name="_Toc15872"/>
      <w:r>
        <w:t>接口信息</w:t>
      </w:r>
      <w:bookmarkEnd w:id="1101"/>
    </w:p>
    <w:p w14:paraId="5AE919E7">
      <w:pPr>
        <w:pStyle w:val="4"/>
      </w:pPr>
      <w:bookmarkStart w:id="1102" w:name="_Toc6868"/>
      <w:r>
        <w:t>请求参数</w:t>
      </w:r>
      <w:bookmarkEnd w:id="1102"/>
    </w:p>
    <w:p w14:paraId="2A8BECEA">
      <w:pPr>
        <w:pStyle w:val="4"/>
      </w:pPr>
      <w:bookmarkStart w:id="1103" w:name="_Toc4782"/>
      <w:r>
        <w:t>返回结果</w:t>
      </w:r>
      <w:bookmarkEnd w:id="1103"/>
    </w:p>
    <w:p w14:paraId="5FBD9F09">
      <w:r>
        <w:rPr>
          <w:sz w:val="18"/>
        </w:rPr>
        <w:t>Json Object</w:t>
      </w:r>
    </w:p>
    <w:p w14:paraId="612DDA87">
      <w:pPr>
        <w:pStyle w:val="4"/>
      </w:pPr>
      <w:bookmarkStart w:id="1104" w:name="_Toc24531"/>
      <w:r>
        <w:t>返回成功示例</w:t>
      </w:r>
      <w:bookmarkEnd w:id="1104"/>
    </w:p>
    <w:p w14:paraId="63D834B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"550d352c-7a05-11ed-b0c7-0242ac1c0004",</w:t>
      </w:r>
      <w:r>
        <w:rPr>
          <w:sz w:val="18"/>
        </w:rPr>
        <w:br w:type="textWrapping"/>
      </w:r>
      <w:r>
        <w:rPr>
          <w:sz w:val="18"/>
        </w:rPr>
        <w:t xml:space="preserve">    "response_time": "2022-12-15 20:16:38",</w:t>
      </w:r>
      <w:r>
        <w:rPr>
          <w:sz w:val="18"/>
        </w:rPr>
        <w:br w:type="textWrapping"/>
      </w:r>
      <w:r>
        <w:rPr>
          <w:sz w:val="18"/>
        </w:rPr>
        <w:t xml:space="preserve">    "data": {</w:t>
      </w:r>
      <w:r>
        <w:rPr>
          <w:sz w:val="18"/>
        </w:rPr>
        <w:br w:type="textWrapping"/>
      </w:r>
      <w:r>
        <w:rPr>
          <w:sz w:val="18"/>
        </w:rPr>
        <w:t xml:space="preserve">        "label_name": "精品",</w:t>
      </w:r>
      <w:r>
        <w:rPr>
          <w:sz w:val="18"/>
        </w:rPr>
        <w:br w:type="textWrapping"/>
      </w:r>
      <w:r>
        <w:rPr>
          <w:sz w:val="18"/>
        </w:rPr>
        <w:t xml:space="preserve">        "label_id": "4864548789455617"</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FCBE25E">
      <w:pPr>
        <w:pStyle w:val="4"/>
      </w:pPr>
      <w:bookmarkStart w:id="1105" w:name="_Toc31546"/>
      <w:r>
        <w:t>返回失败示例</w:t>
      </w:r>
      <w:bookmarkEnd w:id="1105"/>
    </w:p>
    <w:p w14:paraId="60F7814A">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"类型错误",</w:t>
      </w:r>
      <w:r>
        <w:rPr>
          <w:sz w:val="18"/>
        </w:rPr>
        <w:br w:type="textWrapping"/>
      </w:r>
      <w:r>
        <w:rPr>
          <w:sz w:val="18"/>
        </w:rPr>
        <w:t xml:space="preserve">    "request_id": "0C02418E-80C3-5924-8F80-8CD931FFD939",</w:t>
      </w:r>
      <w:r>
        <w:rPr>
          <w:sz w:val="18"/>
        </w:rPr>
        <w:br w:type="textWrapping"/>
      </w:r>
      <w:r>
        <w:rPr>
          <w:sz w:val="18"/>
        </w:rPr>
        <w:t xml:space="preserve">    "response_time": "2022-12-15 21:12:45",</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770A5123">
      <w:r>
        <w:rPr>
          <w:sz w:val="18"/>
        </w:rPr>
        <w:t>---</w:t>
      </w:r>
    </w:p>
    <w:p w14:paraId="20BA44C5">
      <w:pPr>
        <w:pStyle w:val="4"/>
      </w:pPr>
      <w:bookmarkStart w:id="1106" w:name="_Toc32179"/>
      <w:r>
        <w:t>标记产品标签</w:t>
      </w:r>
      <w:bookmarkEnd w:id="1106"/>
    </w:p>
    <w:p w14:paraId="62D37F6B">
      <w:r>
        <w:rPr>
          <w:sz w:val="18"/>
        </w:rPr>
        <w:t>- Source path: docs/Product/SetProductTag</w:t>
      </w:r>
      <w:r>
        <w:rPr>
          <w:sz w:val="18"/>
        </w:rPr>
        <w:br w:type="textWrapping"/>
      </w:r>
      <w:r>
        <w:rPr>
          <w:sz w:val="18"/>
        </w:rPr>
        <w:t>- Source URL: https://apidoc.lingxing.com/docs/Product/SetProductTag.md</w:t>
      </w:r>
    </w:p>
    <w:p w14:paraId="02FA8340">
      <w:r>
        <w:rPr>
          <w:sz w:val="18"/>
        </w:rPr>
        <w:t># 标记产品标签</w:t>
      </w:r>
    </w:p>
    <w:p w14:paraId="3060E22D">
      <w:pPr>
        <w:pStyle w:val="4"/>
      </w:pPr>
      <w:bookmarkStart w:id="1107" w:name="_Toc8361"/>
      <w:r>
        <w:t>接口信息</w:t>
      </w:r>
      <w:bookmarkEnd w:id="1107"/>
    </w:p>
    <w:p w14:paraId="636B224D">
      <w:pPr>
        <w:pStyle w:val="4"/>
      </w:pPr>
      <w:bookmarkStart w:id="1108" w:name="_Toc32595"/>
      <w:r>
        <w:t>请求参数</w:t>
      </w:r>
      <w:bookmarkEnd w:id="1108"/>
    </w:p>
    <w:p w14:paraId="54DC0460">
      <w:pPr>
        <w:pStyle w:val="4"/>
      </w:pPr>
      <w:bookmarkStart w:id="1109" w:name="_Toc30887"/>
      <w:r>
        <w:t>请求示例</w:t>
      </w:r>
      <w:bookmarkEnd w:id="1109"/>
    </w:p>
    <w:p w14:paraId="434A4185">
      <w:r>
        <w:rPr>
          <w:sz w:val="18"/>
        </w:rPr>
        <w:t>```</w:t>
      </w:r>
      <w:r>
        <w:rPr>
          <w:sz w:val="18"/>
        </w:rPr>
        <w:br w:type="textWrapping"/>
      </w:r>
      <w:r>
        <w:rPr>
          <w:sz w:val="18"/>
        </w:rPr>
        <w:t>{</w:t>
      </w:r>
      <w:r>
        <w:rPr>
          <w:sz w:val="18"/>
        </w:rPr>
        <w:br w:type="textWrapping"/>
      </w:r>
      <w:r>
        <w:rPr>
          <w:sz w:val="18"/>
        </w:rPr>
        <w:t xml:space="preserve">    "type": 2,</w:t>
      </w:r>
      <w:r>
        <w:rPr>
          <w:sz w:val="18"/>
        </w:rPr>
        <w:br w:type="textWrapping"/>
      </w:r>
      <w:r>
        <w:rPr>
          <w:sz w:val="18"/>
        </w:rPr>
        <w:t xml:space="preserve">    "detail_list": [</w:t>
      </w:r>
      <w:r>
        <w:rPr>
          <w:sz w:val="18"/>
        </w:rPr>
        <w:br w:type="textWrapping"/>
      </w:r>
      <w:r>
        <w:rPr>
          <w:sz w:val="18"/>
        </w:rPr>
        <w:t xml:space="preserve">        {</w:t>
      </w:r>
      <w:r>
        <w:rPr>
          <w:sz w:val="18"/>
        </w:rPr>
        <w:br w:type="textWrapping"/>
      </w:r>
      <w:r>
        <w:rPr>
          <w:sz w:val="18"/>
        </w:rPr>
        <w:t xml:space="preserve">            "sku": "test-sku-time",</w:t>
      </w:r>
      <w:r>
        <w:rPr>
          <w:sz w:val="18"/>
        </w:rPr>
        <w:br w:type="textWrapping"/>
      </w:r>
      <w:r>
        <w:rPr>
          <w:sz w:val="18"/>
        </w:rPr>
        <w:t xml:space="preserve">            "label_list": [</w:t>
      </w:r>
      <w:r>
        <w:rPr>
          <w:sz w:val="18"/>
        </w:rPr>
        <w:br w:type="textWrapping"/>
      </w:r>
      <w:r>
        <w:rPr>
          <w:sz w:val="18"/>
        </w:rPr>
        <w:t xml:space="preserve">                "标签-1"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E88CA6B">
      <w:pPr>
        <w:pStyle w:val="4"/>
      </w:pPr>
      <w:bookmarkStart w:id="1110" w:name="_Toc18662"/>
      <w:r>
        <w:t>返回结果</w:t>
      </w:r>
      <w:bookmarkEnd w:id="1110"/>
    </w:p>
    <w:p w14:paraId="73756240">
      <w:r>
        <w:rPr>
          <w:sz w:val="18"/>
        </w:rPr>
        <w:t>Json Object</w:t>
      </w:r>
    </w:p>
    <w:p w14:paraId="02A64645">
      <w:pPr>
        <w:pStyle w:val="4"/>
      </w:pPr>
      <w:bookmarkStart w:id="1111" w:name="_Toc28388"/>
      <w:r>
        <w:t>返回成功示例</w:t>
      </w:r>
      <w:bookmarkEnd w:id="1111"/>
    </w:p>
    <w:p w14:paraId="551188B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"bf202dbe0cb04f40ba21030baa6e4dbc",</w:t>
      </w:r>
      <w:r>
        <w:rPr>
          <w:sz w:val="18"/>
        </w:rPr>
        <w:br w:type="textWrapping"/>
      </w:r>
      <w:r>
        <w:rPr>
          <w:sz w:val="18"/>
        </w:rPr>
        <w:t xml:space="preserve">    "response_time": "2022-12-15 11:58:47",</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74F951F2">
      <w:pPr>
        <w:pStyle w:val="4"/>
      </w:pPr>
      <w:bookmarkStart w:id="1112" w:name="_Toc5735"/>
      <w:r>
        <w:t>返回失败示例</w:t>
      </w:r>
      <w:bookmarkEnd w:id="1112"/>
    </w:p>
    <w:p w14:paraId="2567E209">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"类型错误",</w:t>
      </w:r>
      <w:r>
        <w:rPr>
          <w:sz w:val="18"/>
        </w:rPr>
        <w:br w:type="textWrapping"/>
      </w:r>
      <w:r>
        <w:rPr>
          <w:sz w:val="18"/>
        </w:rPr>
        <w:t xml:space="preserve">    "request_id": "0C02418E-80C3-5924-8F80-8CD931FFD939",</w:t>
      </w:r>
      <w:r>
        <w:rPr>
          <w:sz w:val="18"/>
        </w:rPr>
        <w:br w:type="textWrapping"/>
      </w:r>
      <w:r>
        <w:rPr>
          <w:sz w:val="18"/>
        </w:rPr>
        <w:t xml:space="preserve">    "response_time": "2022-12-15 21:12:45",</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43068A48">
      <w:r>
        <w:rPr>
          <w:sz w:val="18"/>
        </w:rPr>
        <w:t>---</w:t>
      </w:r>
    </w:p>
    <w:p w14:paraId="76F1EB95">
      <w:pPr>
        <w:pStyle w:val="4"/>
      </w:pPr>
      <w:bookmarkStart w:id="1113" w:name="_Toc31318"/>
      <w:r>
        <w:t>删除产品标签</w:t>
      </w:r>
      <w:bookmarkEnd w:id="1113"/>
    </w:p>
    <w:p w14:paraId="6D48ADB3">
      <w:r>
        <w:rPr>
          <w:sz w:val="18"/>
        </w:rPr>
        <w:t>- Source path: docs/Product/DelProductTag</w:t>
      </w:r>
      <w:r>
        <w:rPr>
          <w:sz w:val="18"/>
        </w:rPr>
        <w:br w:type="textWrapping"/>
      </w:r>
      <w:r>
        <w:rPr>
          <w:sz w:val="18"/>
        </w:rPr>
        <w:t>- Source URL: https://apidoc.lingxing.com/docs/Product/DelProductTag.md</w:t>
      </w:r>
    </w:p>
    <w:p w14:paraId="5BBF2795">
      <w:r>
        <w:rPr>
          <w:sz w:val="18"/>
        </w:rPr>
        <w:t># 删除产品标签</w:t>
      </w:r>
    </w:p>
    <w:p w14:paraId="63BCBC4D">
      <w:pPr>
        <w:pStyle w:val="4"/>
      </w:pPr>
      <w:bookmarkStart w:id="1114" w:name="_Toc2638"/>
      <w:r>
        <w:t>接口信息</w:t>
      </w:r>
      <w:bookmarkEnd w:id="1114"/>
    </w:p>
    <w:p w14:paraId="0C9E7650">
      <w:pPr>
        <w:pStyle w:val="4"/>
      </w:pPr>
      <w:bookmarkStart w:id="1115" w:name="_Toc1417"/>
      <w:r>
        <w:t>请求参数</w:t>
      </w:r>
      <w:bookmarkEnd w:id="1115"/>
    </w:p>
    <w:p w14:paraId="21770521">
      <w:pPr>
        <w:pStyle w:val="4"/>
      </w:pPr>
      <w:bookmarkStart w:id="1116" w:name="_Toc14117"/>
      <w:r>
        <w:t>请求示例</w:t>
      </w:r>
      <w:bookmarkEnd w:id="1116"/>
    </w:p>
    <w:p w14:paraId="5697E502">
      <w:r>
        <w:rPr>
          <w:sz w:val="18"/>
        </w:rPr>
        <w:t>```</w:t>
      </w:r>
      <w:r>
        <w:rPr>
          <w:sz w:val="18"/>
        </w:rPr>
        <w:br w:type="textWrapping"/>
      </w:r>
      <w:r>
        <w:rPr>
          <w:sz w:val="18"/>
        </w:rPr>
        <w:t>{</w:t>
      </w:r>
      <w:r>
        <w:rPr>
          <w:sz w:val="18"/>
        </w:rPr>
        <w:br w:type="textWrapping"/>
      </w:r>
      <w:r>
        <w:rPr>
          <w:sz w:val="18"/>
        </w:rPr>
        <w:t xml:space="preserve">    "type": 1,</w:t>
      </w:r>
      <w:r>
        <w:rPr>
          <w:sz w:val="18"/>
        </w:rPr>
        <w:br w:type="textWrapping"/>
      </w:r>
      <w:r>
        <w:rPr>
          <w:sz w:val="18"/>
        </w:rPr>
        <w:t xml:space="preserve">    "detail_list": [</w:t>
      </w:r>
      <w:r>
        <w:rPr>
          <w:sz w:val="18"/>
        </w:rPr>
        <w:br w:type="textWrapping"/>
      </w:r>
      <w:r>
        <w:rPr>
          <w:sz w:val="18"/>
        </w:rPr>
        <w:t xml:space="preserve">        {</w:t>
      </w:r>
      <w:r>
        <w:rPr>
          <w:sz w:val="18"/>
        </w:rPr>
        <w:br w:type="textWrapping"/>
      </w:r>
      <w:r>
        <w:rPr>
          <w:sz w:val="18"/>
        </w:rPr>
        <w:t xml:space="preserve">            "sku": "test-sku-time",</w:t>
      </w:r>
      <w:r>
        <w:rPr>
          <w:sz w:val="18"/>
        </w:rPr>
        <w:br w:type="textWrapping"/>
      </w:r>
      <w:r>
        <w:rPr>
          <w:sz w:val="18"/>
        </w:rPr>
        <w:t xml:space="preserve">            "label_list": [</w:t>
      </w:r>
      <w:r>
        <w:rPr>
          <w:sz w:val="18"/>
        </w:rPr>
        <w:br w:type="textWrapping"/>
      </w:r>
      <w:r>
        <w:rPr>
          <w:sz w:val="18"/>
        </w:rPr>
        <w:t xml:space="preserve">                "标签-1",</w:t>
      </w:r>
      <w:r>
        <w:rPr>
          <w:sz w:val="18"/>
        </w:rPr>
        <w:br w:type="textWrapping"/>
      </w:r>
      <w:r>
        <w:rPr>
          <w:sz w:val="18"/>
        </w:rPr>
        <w:t xml:space="preserve">                "标签-2"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9FA356B">
      <w:pPr>
        <w:pStyle w:val="4"/>
      </w:pPr>
      <w:bookmarkStart w:id="1117" w:name="_Toc2653"/>
      <w:r>
        <w:t>返回结果</w:t>
      </w:r>
      <w:bookmarkEnd w:id="1117"/>
    </w:p>
    <w:p w14:paraId="41246B4A">
      <w:r>
        <w:rPr>
          <w:sz w:val="18"/>
        </w:rPr>
        <w:t>Json Object</w:t>
      </w:r>
    </w:p>
    <w:p w14:paraId="32FFCF76">
      <w:pPr>
        <w:pStyle w:val="4"/>
      </w:pPr>
      <w:bookmarkStart w:id="1118" w:name="_Toc8894"/>
      <w:r>
        <w:t>返回成功示例</w:t>
      </w:r>
      <w:bookmarkEnd w:id="1118"/>
    </w:p>
    <w:p w14:paraId="6154F98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"550d352c-7a05-11ed-b0c7-0242ac1c0004",</w:t>
      </w:r>
      <w:r>
        <w:rPr>
          <w:sz w:val="18"/>
        </w:rPr>
        <w:br w:type="textWrapping"/>
      </w:r>
      <w:r>
        <w:rPr>
          <w:sz w:val="18"/>
        </w:rPr>
        <w:t xml:space="preserve">    "response_time": "2022-12-15 20:16:38",</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72E9DBA7">
      <w:pPr>
        <w:pStyle w:val="4"/>
      </w:pPr>
      <w:bookmarkStart w:id="1119" w:name="_Toc1263"/>
      <w:r>
        <w:t>返回失败示例</w:t>
      </w:r>
      <w:bookmarkEnd w:id="1119"/>
    </w:p>
    <w:p w14:paraId="5ADEF3CC">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"类型错误",</w:t>
      </w:r>
      <w:r>
        <w:rPr>
          <w:sz w:val="18"/>
        </w:rPr>
        <w:br w:type="textWrapping"/>
      </w:r>
      <w:r>
        <w:rPr>
          <w:sz w:val="18"/>
        </w:rPr>
        <w:t xml:space="preserve">    "request_id": "0C02418E-80C3-5924-8F80-8CD931FFD939",</w:t>
      </w:r>
      <w:r>
        <w:rPr>
          <w:sz w:val="18"/>
        </w:rPr>
        <w:br w:type="textWrapping"/>
      </w:r>
      <w:r>
        <w:rPr>
          <w:sz w:val="18"/>
        </w:rPr>
        <w:t xml:space="preserve">    "response_time": "2022-12-15 21:12:45",</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4EDDF30B">
      <w:r>
        <w:rPr>
          <w:sz w:val="18"/>
        </w:rPr>
        <w:t>---</w:t>
      </w:r>
    </w:p>
    <w:p w14:paraId="0557AB38">
      <w:pPr>
        <w:pStyle w:val="4"/>
      </w:pPr>
      <w:bookmarkStart w:id="1120" w:name="_Toc30737"/>
      <w:r>
        <w:t>查询操作日志</w:t>
      </w:r>
      <w:bookmarkEnd w:id="1120"/>
    </w:p>
    <w:p w14:paraId="1F142DB7">
      <w:r>
        <w:rPr>
          <w:sz w:val="18"/>
        </w:rPr>
        <w:t>- Source path: docs/Product/GetPagingLogLists.md</w:t>
      </w:r>
      <w:r>
        <w:rPr>
          <w:sz w:val="18"/>
        </w:rPr>
        <w:br w:type="textWrapping"/>
      </w:r>
      <w:r>
        <w:rPr>
          <w:sz w:val="18"/>
        </w:rPr>
        <w:t>- Source URL: https://apidoc.lingxing.com/docs/Product/GetPagingLogLists.md</w:t>
      </w:r>
    </w:p>
    <w:p w14:paraId="4CF5EFED">
      <w:r>
        <w:rPr>
          <w:sz w:val="18"/>
        </w:rPr>
        <w:t># 查询操作日志</w:t>
      </w:r>
    </w:p>
    <w:p w14:paraId="7FB42A82">
      <w:pPr>
        <w:pStyle w:val="4"/>
      </w:pPr>
      <w:bookmarkStart w:id="1121" w:name="_Toc15993"/>
      <w:r>
        <w:t>接口信息</w:t>
      </w:r>
      <w:bookmarkEnd w:id="1121"/>
    </w:p>
    <w:p w14:paraId="3FD79082">
      <w:pPr>
        <w:pStyle w:val="4"/>
      </w:pPr>
      <w:bookmarkStart w:id="1122" w:name="_Toc1292"/>
      <w:r>
        <w:t>请求参数</w:t>
      </w:r>
      <w:bookmarkEnd w:id="1122"/>
    </w:p>
    <w:p w14:paraId="433DB5EF">
      <w:pPr>
        <w:pStyle w:val="4"/>
      </w:pPr>
      <w:bookmarkStart w:id="1123" w:name="_Toc14436"/>
      <w:r>
        <w:t>请求cURL示例</w:t>
      </w:r>
      <w:bookmarkEnd w:id="1123"/>
    </w:p>
    <w:p w14:paraId="2CDC4DC7">
      <w:r>
        <w:rPr>
          <w:sz w:val="18"/>
        </w:rPr>
        <w:t>```</w:t>
      </w:r>
      <w:r>
        <w:rPr>
          <w:sz w:val="18"/>
        </w:rPr>
        <w:br w:type="textWrapping"/>
      </w:r>
      <w:r>
        <w:rPr>
          <w:sz w:val="18"/>
        </w:rPr>
        <w:t>curl --location 'https://openapi.lingxing.com/product/getPagingLogLists?access_token=value&amp;timestamp=value&amp;sign=value&amp;app_key=value'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"businessId": 1234567890,</w:t>
      </w:r>
      <w:r>
        <w:rPr>
          <w:sz w:val="18"/>
        </w:rPr>
        <w:br w:type="textWrapping"/>
      </w:r>
      <w:r>
        <w:rPr>
          <w:sz w:val="18"/>
        </w:rPr>
        <w:t xml:space="preserve">    "endTime": "示例值",</w:t>
      </w:r>
      <w:r>
        <w:rPr>
          <w:sz w:val="18"/>
        </w:rPr>
        <w:br w:type="textWrapping"/>
      </w:r>
      <w:r>
        <w:rPr>
          <w:sz w:val="18"/>
        </w:rPr>
        <w:t xml:space="preserve">    "startTime": "示例值",</w:t>
      </w:r>
      <w:r>
        <w:rPr>
          <w:sz w:val="18"/>
        </w:rPr>
        <w:br w:type="textWrapping"/>
      </w:r>
      <w:r>
        <w:rPr>
          <w:sz w:val="18"/>
        </w:rPr>
        <w:t xml:space="preserve">    "page": 1,</w:t>
      </w:r>
      <w:r>
        <w:rPr>
          <w:sz w:val="18"/>
        </w:rPr>
        <w:br w:type="textWrapping"/>
      </w:r>
      <w:r>
        <w:rPr>
          <w:sz w:val="18"/>
        </w:rPr>
        <w:t xml:space="preserve">    "size": 20</w:t>
      </w:r>
      <w:r>
        <w:rPr>
          <w:sz w:val="18"/>
        </w:rPr>
        <w:br w:type="textWrapping"/>
      </w:r>
      <w:r>
        <w:rPr>
          <w:sz w:val="18"/>
        </w:rPr>
        <w:t>}'</w:t>
      </w:r>
      <w:r>
        <w:rPr>
          <w:sz w:val="18"/>
        </w:rPr>
        <w:br w:type="textWrapping"/>
      </w:r>
      <w:r>
        <w:rPr>
          <w:sz w:val="18"/>
        </w:rPr>
        <w:t>```</w:t>
      </w:r>
    </w:p>
    <w:p w14:paraId="16C1833F">
      <w:pPr>
        <w:pStyle w:val="4"/>
      </w:pPr>
      <w:bookmarkStart w:id="1124" w:name="_Toc19416"/>
      <w:r>
        <w:t>返回结果</w:t>
      </w:r>
      <w:bookmarkEnd w:id="1124"/>
    </w:p>
    <w:p w14:paraId="4CF99227">
      <w:r>
        <w:rPr>
          <w:sz w:val="18"/>
        </w:rPr>
        <w:t>Json Object</w:t>
      </w:r>
    </w:p>
    <w:p w14:paraId="609573C0">
      <w:pPr>
        <w:pStyle w:val="4"/>
      </w:pPr>
      <w:bookmarkStart w:id="1125" w:name="_Toc244"/>
      <w:r>
        <w:t>返回成功示例</w:t>
      </w:r>
      <w:bookmarkEnd w:id="1125"/>
    </w:p>
    <w:p w14:paraId="305AA08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"action": "创建商品",</w:t>
      </w:r>
      <w:r>
        <w:rPr>
          <w:sz w:val="18"/>
        </w:rPr>
        <w:br w:type="textWrapping"/>
      </w:r>
      <w:r>
        <w:rPr>
          <w:sz w:val="18"/>
        </w:rPr>
        <w:t xml:space="preserve">      "datetime": "2024-01-01 16:35:53",</w:t>
      </w:r>
      <w:r>
        <w:rPr>
          <w:sz w:val="18"/>
        </w:rPr>
        <w:br w:type="textWrapping"/>
      </w:r>
      <w:r>
        <w:rPr>
          <w:sz w:val="18"/>
        </w:rPr>
        <w:t xml:space="preserve">      "detail": "SKU: P-001 被用户A创建",</w:t>
      </w:r>
      <w:r>
        <w:rPr>
          <w:sz w:val="18"/>
        </w:rPr>
        <w:br w:type="textWrapping"/>
      </w:r>
      <w:r>
        <w:rPr>
          <w:sz w:val="18"/>
        </w:rPr>
        <w:t xml:space="preserve">      "userId": 1234567890,</w:t>
      </w:r>
      <w:r>
        <w:rPr>
          <w:sz w:val="18"/>
        </w:rPr>
        <w:br w:type="textWrapping"/>
      </w:r>
      <w:r>
        <w:rPr>
          <w:sz w:val="18"/>
        </w:rPr>
        <w:t xml:space="preserve">      "userName": "示例用户A"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"action": "修改库存",</w:t>
      </w:r>
      <w:r>
        <w:rPr>
          <w:sz w:val="18"/>
        </w:rPr>
        <w:br w:type="textWrapping"/>
      </w:r>
      <w:r>
        <w:rPr>
          <w:sz w:val="18"/>
        </w:rPr>
        <w:t xml:space="preserve">      "datetime": "2024-01-02 10:20:15",</w:t>
      </w:r>
      <w:r>
        <w:rPr>
          <w:sz w:val="18"/>
        </w:rPr>
        <w:br w:type="textWrapping"/>
      </w:r>
      <w:r>
        <w:rPr>
          <w:sz w:val="18"/>
        </w:rPr>
        <w:t xml:space="preserve">      "detail": "SKU: P-001 库存由100修改为90",</w:t>
      </w:r>
      <w:r>
        <w:rPr>
          <w:sz w:val="18"/>
        </w:rPr>
        <w:br w:type="textWrapping"/>
      </w:r>
      <w:r>
        <w:rPr>
          <w:sz w:val="18"/>
        </w:rPr>
        <w:t xml:space="preserve">      "userId": 1234567891,</w:t>
      </w:r>
      <w:r>
        <w:rPr>
          <w:sz w:val="18"/>
        </w:rPr>
        <w:br w:type="textWrapping"/>
      </w:r>
      <w:r>
        <w:rPr>
          <w:sz w:val="18"/>
        </w:rPr>
        <w:t xml:space="preserve">      "userName": "示例用户B"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"请求成功",</w:t>
      </w:r>
      <w:r>
        <w:rPr>
          <w:sz w:val="18"/>
        </w:rPr>
        <w:br w:type="textWrapping"/>
      </w:r>
      <w:r>
        <w:rPr>
          <w:sz w:val="18"/>
        </w:rPr>
        <w:t xml:space="preserve">  "request_id": "req_1234567890abcdef",</w:t>
      </w:r>
      <w:r>
        <w:rPr>
          <w:sz w:val="18"/>
        </w:rPr>
        <w:br w:type="textWrapping"/>
      </w:r>
      <w:r>
        <w:rPr>
          <w:sz w:val="18"/>
        </w:rPr>
        <w:t xml:space="preserve">  "response_time": "2024-05-18 14:30:00",</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4748A851">
      <w:r>
        <w:rPr>
          <w:sz w:val="18"/>
        </w:rPr>
        <w:t>---</w:t>
      </w:r>
    </w:p>
    <w:p w14:paraId="0F36369E">
      <w:pPr>
        <w:pStyle w:val="4"/>
      </w:pPr>
      <w:bookmarkStart w:id="1126" w:name="_Toc27495"/>
      <w:r>
        <w:t>查询透明计划商品列表</w:t>
      </w:r>
      <w:bookmarkEnd w:id="1126"/>
    </w:p>
    <w:p w14:paraId="36E71A8D">
      <w:r>
        <w:rPr>
          <w:sz w:val="18"/>
        </w:rPr>
        <w:t>- Source path: docs/Product/getTransparencyProductList.md</w:t>
      </w:r>
      <w:r>
        <w:rPr>
          <w:sz w:val="18"/>
        </w:rPr>
        <w:br w:type="textWrapping"/>
      </w:r>
      <w:r>
        <w:rPr>
          <w:sz w:val="18"/>
        </w:rPr>
        <w:t>- Source URL: https://apidoc.lingxing.com/docs/Product/getTransparencyProductList.md</w:t>
      </w:r>
    </w:p>
    <w:p w14:paraId="016A88AA">
      <w:r>
        <w:rPr>
          <w:sz w:val="18"/>
        </w:rPr>
        <w:t># 产品管理-查询透明计划商品列表</w:t>
      </w:r>
    </w:p>
    <w:p w14:paraId="6E34B9B1">
      <w:pPr>
        <w:pStyle w:val="4"/>
      </w:pPr>
      <w:bookmarkStart w:id="1127" w:name="_Toc17962"/>
      <w:r>
        <w:t>接口信息</w:t>
      </w:r>
      <w:bookmarkEnd w:id="1127"/>
    </w:p>
    <w:p w14:paraId="7F7D7CC2">
      <w:pPr>
        <w:pStyle w:val="4"/>
      </w:pPr>
      <w:bookmarkStart w:id="1128" w:name="_Toc321"/>
      <w:r>
        <w:t>请求参数</w:t>
      </w:r>
      <w:bookmarkEnd w:id="1128"/>
    </w:p>
    <w:p w14:paraId="3E53920D">
      <w:pPr>
        <w:pStyle w:val="4"/>
      </w:pPr>
      <w:bookmarkStart w:id="1129" w:name="_Toc24780"/>
      <w:r>
        <w:t>请求cURL示例</w:t>
      </w:r>
      <w:bookmarkEnd w:id="1129"/>
    </w:p>
    <w:p w14:paraId="250569F4">
      <w:r>
        <w:rPr>
          <w:sz w:val="18"/>
        </w:rPr>
        <w:t>```</w:t>
      </w:r>
      <w:r>
        <w:rPr>
          <w:sz w:val="18"/>
        </w:rPr>
        <w:br w:type="textWrapping"/>
      </w:r>
      <w:r>
        <w:rPr>
          <w:sz w:val="18"/>
        </w:rPr>
        <w:t>curl --location 'https://openapi.lingxing.com/basicOpen/product/getTransparencyProductList?access_token=value&amp;timestamp=value&amp;sign=value&amp;app_key=value'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"isRelateMsku": 1,</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"productStatus": "all",</w:t>
      </w:r>
      <w:r>
        <w:rPr>
          <w:sz w:val="18"/>
        </w:rPr>
        <w:br w:type="textWrapping"/>
      </w:r>
      <w:r>
        <w:rPr>
          <w:sz w:val="18"/>
        </w:rPr>
        <w:t xml:space="preserve">    "searchField": "asin",</w:t>
      </w:r>
      <w:r>
        <w:rPr>
          <w:sz w:val="18"/>
        </w:rPr>
        <w:br w:type="textWrapping"/>
      </w:r>
      <w:r>
        <w:rPr>
          <w:sz w:val="18"/>
        </w:rPr>
        <w:t xml:space="preserve">    "searchValue": "B08XYZ1234"</w:t>
      </w:r>
      <w:r>
        <w:rPr>
          <w:sz w:val="18"/>
        </w:rPr>
        <w:br w:type="textWrapping"/>
      </w:r>
      <w:r>
        <w:rPr>
          <w:sz w:val="18"/>
        </w:rPr>
        <w:t>}'</w:t>
      </w:r>
      <w:r>
        <w:rPr>
          <w:sz w:val="18"/>
        </w:rPr>
        <w:br w:type="textWrapping"/>
      </w:r>
      <w:r>
        <w:rPr>
          <w:sz w:val="18"/>
        </w:rPr>
        <w:t>```</w:t>
      </w:r>
    </w:p>
    <w:p w14:paraId="74B4BC93">
      <w:pPr>
        <w:pStyle w:val="4"/>
      </w:pPr>
      <w:bookmarkStart w:id="1130" w:name="_Toc30442"/>
      <w:r>
        <w:t>返回结果</w:t>
      </w:r>
      <w:bookmarkEnd w:id="1130"/>
    </w:p>
    <w:p w14:paraId="38574D74">
      <w:r>
        <w:rPr>
          <w:sz w:val="18"/>
        </w:rPr>
        <w:t>Json Object</w:t>
      </w:r>
    </w:p>
    <w:p w14:paraId="2312303E">
      <w:pPr>
        <w:pStyle w:val="4"/>
      </w:pPr>
      <w:bookmarkStart w:id="1131" w:name="_Toc8383"/>
      <w:r>
        <w:t>返回成功示例</w:t>
      </w:r>
      <w:bookmarkEnd w:id="1131"/>
    </w:p>
    <w:p w14:paraId="216CA76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"pageList": [</w:t>
      </w:r>
      <w:r>
        <w:rPr>
          <w:sz w:val="18"/>
        </w:rPr>
        <w:br w:type="textWrapping"/>
      </w:r>
      <w:r>
        <w:rPr>
          <w:sz w:val="18"/>
        </w:rPr>
        <w:t xml:space="preserve">      {</w:t>
      </w:r>
      <w:r>
        <w:rPr>
          <w:sz w:val="18"/>
        </w:rPr>
        <w:br w:type="textWrapping"/>
      </w:r>
      <w:r>
        <w:rPr>
          <w:sz w:val="18"/>
        </w:rPr>
        <w:t xml:space="preserve">        "accountName": "店铺账号1",</w:t>
      </w:r>
      <w:r>
        <w:rPr>
          <w:sz w:val="18"/>
        </w:rPr>
        <w:br w:type="textWrapping"/>
      </w:r>
      <w:r>
        <w:rPr>
          <w:sz w:val="18"/>
        </w:rPr>
        <w:t xml:space="preserve">        "asin": "B08XYZ1234",</w:t>
      </w:r>
      <w:r>
        <w:rPr>
          <w:sz w:val="18"/>
        </w:rPr>
        <w:br w:type="textWrapping"/>
      </w:r>
      <w:r>
        <w:rPr>
          <w:sz w:val="18"/>
        </w:rPr>
        <w:t xml:space="preserve">        "brandName": "品牌A",</w:t>
      </w:r>
      <w:r>
        <w:rPr>
          <w:sz w:val="18"/>
        </w:rPr>
        <w:br w:type="textWrapping"/>
      </w:r>
      <w:r>
        <w:rPr>
          <w:sz w:val="18"/>
        </w:rPr>
        <w:t xml:space="preserve">        "gtin": "0123456789012",</w:t>
      </w:r>
      <w:r>
        <w:rPr>
          <w:sz w:val="18"/>
        </w:rPr>
        <w:br w:type="textWrapping"/>
      </w:r>
      <w:r>
        <w:rPr>
          <w:sz w:val="18"/>
        </w:rPr>
        <w:t xml:space="preserve">        "id": 123456,</w:t>
      </w:r>
      <w:r>
        <w:rPr>
          <w:sz w:val="18"/>
        </w:rPr>
        <w:br w:type="textWrapping"/>
      </w:r>
      <w:r>
        <w:rPr>
          <w:sz w:val="18"/>
        </w:rPr>
        <w:t xml:space="preserve">        "labelType": "2D",</w:t>
      </w:r>
      <w:r>
        <w:rPr>
          <w:sz w:val="18"/>
        </w:rPr>
        <w:br w:type="textWrapping"/>
      </w:r>
      <w:r>
        <w:rPr>
          <w:sz w:val="18"/>
        </w:rPr>
        <w:t xml:space="preserve">        "picUrl": "https://example.com/product.jpg",</w:t>
      </w:r>
      <w:r>
        <w:rPr>
          <w:sz w:val="18"/>
        </w:rPr>
        <w:br w:type="textWrapping"/>
      </w:r>
      <w:r>
        <w:rPr>
          <w:sz w:val="18"/>
        </w:rPr>
        <w:t xml:space="preserve">        "productStatus": "Enrolled",</w:t>
      </w:r>
      <w:r>
        <w:rPr>
          <w:sz w:val="18"/>
        </w:rPr>
        <w:br w:type="textWrapping"/>
      </w:r>
      <w:r>
        <w:rPr>
          <w:sz w:val="18"/>
        </w:rPr>
        <w:t xml:space="preserve">        "sellerSku": "SKU-001",</w:t>
      </w:r>
      <w:r>
        <w:rPr>
          <w:sz w:val="18"/>
        </w:rPr>
        <w:br w:type="textWrapping"/>
      </w:r>
      <w:r>
        <w:rPr>
          <w:sz w:val="18"/>
        </w:rPr>
        <w:t xml:space="preserve">        "taId": 789012,</w:t>
      </w:r>
      <w:r>
        <w:rPr>
          <w:sz w:val="18"/>
        </w:rPr>
        <w:br w:type="textWrapping"/>
      </w:r>
      <w:r>
        <w:rPr>
          <w:sz w:val="18"/>
        </w:rPr>
        <w:t xml:space="preserve">        "tcodeNotUsedTotal": 500,</w:t>
      </w:r>
      <w:r>
        <w:rPr>
          <w:sz w:val="18"/>
        </w:rPr>
        <w:br w:type="textWrapping"/>
      </w:r>
      <w:r>
        <w:rPr>
          <w:sz w:val="18"/>
        </w:rPr>
        <w:t xml:space="preserve">        "tcodeTotal": 1000,</w:t>
      </w:r>
      <w:r>
        <w:rPr>
          <w:sz w:val="18"/>
        </w:rPr>
        <w:br w:type="textWrapping"/>
      </w:r>
      <w:r>
        <w:rPr>
          <w:sz w:val="18"/>
        </w:rPr>
        <w:t xml:space="preserve">        "title": "产品标题示例"</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"accountName": "店铺账号2",</w:t>
      </w:r>
      <w:r>
        <w:rPr>
          <w:sz w:val="18"/>
        </w:rPr>
        <w:br w:type="textWrapping"/>
      </w:r>
      <w:r>
        <w:rPr>
          <w:sz w:val="18"/>
        </w:rPr>
        <w:t xml:space="preserve">        "asin": "B08ABC5678",</w:t>
      </w:r>
      <w:r>
        <w:rPr>
          <w:sz w:val="18"/>
        </w:rPr>
        <w:br w:type="textWrapping"/>
      </w:r>
      <w:r>
        <w:rPr>
          <w:sz w:val="18"/>
        </w:rPr>
        <w:t xml:space="preserve">        "brandName": "品牌B",</w:t>
      </w:r>
      <w:r>
        <w:rPr>
          <w:sz w:val="18"/>
        </w:rPr>
        <w:br w:type="textWrapping"/>
      </w:r>
      <w:r>
        <w:rPr>
          <w:sz w:val="18"/>
        </w:rPr>
        <w:t xml:space="preserve">        "gtin": "9876543210987",</w:t>
      </w:r>
      <w:r>
        <w:rPr>
          <w:sz w:val="18"/>
        </w:rPr>
        <w:br w:type="textWrapping"/>
      </w:r>
      <w:r>
        <w:rPr>
          <w:sz w:val="18"/>
        </w:rPr>
        <w:t xml:space="preserve">        "id": 654321,</w:t>
      </w:r>
      <w:r>
        <w:rPr>
          <w:sz w:val="18"/>
        </w:rPr>
        <w:br w:type="textWrapping"/>
      </w:r>
      <w:r>
        <w:rPr>
          <w:sz w:val="18"/>
        </w:rPr>
        <w:t xml:space="preserve">        "labelType": "3D",</w:t>
      </w:r>
      <w:r>
        <w:rPr>
          <w:sz w:val="18"/>
        </w:rPr>
        <w:br w:type="textWrapping"/>
      </w:r>
      <w:r>
        <w:rPr>
          <w:sz w:val="18"/>
        </w:rPr>
        <w:t xml:space="preserve">        "picUrl": "https://example.com/product2.jpg",</w:t>
      </w:r>
      <w:r>
        <w:rPr>
          <w:sz w:val="18"/>
        </w:rPr>
        <w:br w:type="textWrapping"/>
      </w:r>
      <w:r>
        <w:rPr>
          <w:sz w:val="18"/>
        </w:rPr>
        <w:t xml:space="preserve">        "productStatus": "Pending",</w:t>
      </w:r>
      <w:r>
        <w:rPr>
          <w:sz w:val="18"/>
        </w:rPr>
        <w:br w:type="textWrapping"/>
      </w:r>
      <w:r>
        <w:rPr>
          <w:sz w:val="18"/>
        </w:rPr>
        <w:t xml:space="preserve">        "sellerSku": "SKU-002",</w:t>
      </w:r>
      <w:r>
        <w:rPr>
          <w:sz w:val="18"/>
        </w:rPr>
        <w:br w:type="textWrapping"/>
      </w:r>
      <w:r>
        <w:rPr>
          <w:sz w:val="18"/>
        </w:rPr>
        <w:t xml:space="preserve">        "taId": 210987,</w:t>
      </w:r>
      <w:r>
        <w:rPr>
          <w:sz w:val="18"/>
        </w:rPr>
        <w:br w:type="textWrapping"/>
      </w:r>
      <w:r>
        <w:rPr>
          <w:sz w:val="18"/>
        </w:rPr>
        <w:t xml:space="preserve">        "tcodeNotUsedTotal": 100,</w:t>
      </w:r>
      <w:r>
        <w:rPr>
          <w:sz w:val="18"/>
        </w:rPr>
        <w:br w:type="textWrapping"/>
      </w:r>
      <w:r>
        <w:rPr>
          <w:sz w:val="18"/>
        </w:rPr>
        <w:t xml:space="preserve">        "tcodeTotal": 200,</w:t>
      </w:r>
      <w:r>
        <w:rPr>
          <w:sz w:val="18"/>
        </w:rPr>
        <w:br w:type="textWrapping"/>
      </w:r>
      <w:r>
        <w:rPr>
          <w:sz w:val="18"/>
        </w:rPr>
        <w:t xml:space="preserve">        "title": "另一个产品标题"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"success",</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"total": 2</w:t>
      </w:r>
      <w:r>
        <w:rPr>
          <w:sz w:val="18"/>
        </w:rPr>
        <w:br w:type="textWrapping"/>
      </w:r>
      <w:r>
        <w:rPr>
          <w:sz w:val="18"/>
        </w:rPr>
        <w:t>}</w:t>
      </w:r>
    </w:p>
    <w:p w14:paraId="374A315D">
      <w:r>
        <w:rPr>
          <w:sz w:val="18"/>
        </w:rPr>
        <w:t>```</w:t>
      </w:r>
    </w:p>
    <w:p w14:paraId="24CF32AD">
      <w:r>
        <w:rPr>
          <w:sz w:val="18"/>
        </w:rPr>
        <w:t>---</w:t>
      </w:r>
    </w:p>
    <w:p w14:paraId="00079F2B">
      <w:pPr>
        <w:pStyle w:val="4"/>
      </w:pPr>
      <w:bookmarkStart w:id="1132" w:name="_Toc32608"/>
      <w:r>
        <w:t>查询供应商列表</w:t>
      </w:r>
      <w:bookmarkEnd w:id="1132"/>
    </w:p>
    <w:p w14:paraId="42BD609A">
      <w:r>
        <w:rPr>
          <w:sz w:val="18"/>
        </w:rPr>
        <w:t>- Source path: docs/Purchase/Supplier</w:t>
      </w:r>
      <w:r>
        <w:rPr>
          <w:sz w:val="18"/>
        </w:rPr>
        <w:br w:type="textWrapping"/>
      </w:r>
      <w:r>
        <w:rPr>
          <w:sz w:val="18"/>
        </w:rPr>
        <w:t>- Source URL: https://apidoc.lingxing.com/docs/Purchase/Supplier.md</w:t>
      </w:r>
    </w:p>
    <w:p w14:paraId="34608ACB">
      <w:r>
        <w:rPr>
          <w:sz w:val="18"/>
        </w:rPr>
        <w:t># 查询供应商列表</w:t>
      </w:r>
      <w:r>
        <w:rPr>
          <w:sz w:val="18"/>
        </w:rPr>
        <w:br w:type="textWrapping"/>
      </w:r>
      <w:r>
        <w:rPr>
          <w:sz w:val="18"/>
        </w:rPr>
        <w:t>支持查询【采购】&gt;【供应商】中的供应商信息</w:t>
      </w:r>
    </w:p>
    <w:p w14:paraId="3CBB381E">
      <w:pPr>
        <w:pStyle w:val="4"/>
      </w:pPr>
      <w:bookmarkStart w:id="1133" w:name="_Toc11537"/>
      <w:r>
        <w:t>接口信息</w:t>
      </w:r>
      <w:bookmarkEnd w:id="1133"/>
    </w:p>
    <w:p w14:paraId="19AF60FC">
      <w:pPr>
        <w:pStyle w:val="4"/>
      </w:pPr>
      <w:bookmarkStart w:id="1134" w:name="_Toc28018"/>
      <w:r>
        <w:t>请求参数</w:t>
      </w:r>
      <w:bookmarkEnd w:id="1134"/>
    </w:p>
    <w:p w14:paraId="44987422">
      <w:pPr>
        <w:pStyle w:val="4"/>
      </w:pPr>
      <w:bookmarkStart w:id="1135" w:name="_Toc7521"/>
      <w:r>
        <w:t>请求示例</w:t>
      </w:r>
      <w:bookmarkEnd w:id="1135"/>
    </w:p>
    <w:p w14:paraId="78F9A926">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696E082D">
      <w:pPr>
        <w:pStyle w:val="4"/>
      </w:pPr>
      <w:bookmarkStart w:id="1136" w:name="_Toc4621"/>
      <w:r>
        <w:t>返回结果</w:t>
      </w:r>
      <w:bookmarkEnd w:id="1136"/>
    </w:p>
    <w:p w14:paraId="628BE63B">
      <w:r>
        <w:rPr>
          <w:sz w:val="18"/>
        </w:rPr>
        <w:t>Json Object</w:t>
      </w:r>
    </w:p>
    <w:p w14:paraId="52431B9F">
      <w:pPr>
        <w:pStyle w:val="4"/>
      </w:pPr>
      <w:bookmarkStart w:id="1137" w:name="_Toc24463"/>
      <w:r>
        <w:t>返回成功示例</w:t>
      </w:r>
      <w:bookmarkEnd w:id="1137"/>
    </w:p>
    <w:p w14:paraId="710AD49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"929A1D7D-D656-0EA0-C78A-A686790C7090",</w:t>
      </w:r>
      <w:r>
        <w:rPr>
          <w:sz w:val="18"/>
        </w:rPr>
        <w:br w:type="textWrapping"/>
      </w:r>
      <w:r>
        <w:rPr>
          <w:sz w:val="18"/>
        </w:rPr>
        <w:t xml:space="preserve">  "response_time": "2022-05-20 16:57:03",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"customer_supplier_id": null,</w:t>
      </w:r>
      <w:r>
        <w:rPr>
          <w:sz w:val="18"/>
        </w:rPr>
        <w:br w:type="textWrapping"/>
      </w:r>
      <w:r>
        <w:rPr>
          <w:sz w:val="18"/>
        </w:rPr>
        <w:t xml:space="preserve">      "supplier_id": 500,</w:t>
      </w:r>
      <w:r>
        <w:rPr>
          <w:sz w:val="18"/>
        </w:rPr>
        <w:br w:type="textWrapping"/>
      </w:r>
      <w:r>
        <w:rPr>
          <w:sz w:val="18"/>
        </w:rPr>
        <w:t xml:space="preserve">      "supplier_name": "供应商5870",</w:t>
      </w:r>
      <w:r>
        <w:rPr>
          <w:sz w:val="18"/>
        </w:rPr>
        <w:br w:type="textWrapping"/>
      </w:r>
      <w:r>
        <w:rPr>
          <w:sz w:val="18"/>
        </w:rPr>
        <w:t xml:space="preserve">      "supplier_code": "34-AK.pei",</w:t>
      </w:r>
      <w:r>
        <w:rPr>
          <w:sz w:val="18"/>
        </w:rPr>
        <w:br w:type="textWrapping"/>
      </w:r>
      <w:r>
        <w:rPr>
          <w:sz w:val="18"/>
        </w:rPr>
        <w:t xml:space="preserve">      "employees": 1,</w:t>
      </w:r>
      <w:r>
        <w:rPr>
          <w:sz w:val="18"/>
        </w:rPr>
        <w:br w:type="textWrapping"/>
      </w:r>
      <w:r>
        <w:rPr>
          <w:sz w:val="18"/>
        </w:rPr>
        <w:t xml:space="preserve">      "url": "012010",</w:t>
      </w:r>
      <w:r>
        <w:rPr>
          <w:sz w:val="18"/>
        </w:rPr>
        <w:br w:type="textWrapping"/>
      </w:r>
      <w:r>
        <w:rPr>
          <w:sz w:val="18"/>
        </w:rPr>
        <w:t xml:space="preserve">      "contact_person": "012010",</w:t>
      </w:r>
      <w:r>
        <w:rPr>
          <w:sz w:val="18"/>
        </w:rPr>
        <w:br w:type="textWrapping"/>
      </w:r>
      <w:r>
        <w:rPr>
          <w:sz w:val="18"/>
        </w:rPr>
        <w:t xml:space="preserve">      "contact_number": "012010",</w:t>
      </w:r>
      <w:r>
        <w:rPr>
          <w:sz w:val="18"/>
        </w:rPr>
        <w:br w:type="textWrapping"/>
      </w:r>
      <w:r>
        <w:rPr>
          <w:sz w:val="18"/>
        </w:rPr>
        <w:t xml:space="preserve">      "qq": "012010",</w:t>
      </w:r>
      <w:r>
        <w:rPr>
          <w:sz w:val="18"/>
        </w:rPr>
        <w:br w:type="textWrapping"/>
      </w:r>
      <w:r>
        <w:rPr>
          <w:sz w:val="18"/>
        </w:rPr>
        <w:t xml:space="preserve">      "email": "012010",</w:t>
      </w:r>
      <w:r>
        <w:rPr>
          <w:sz w:val="18"/>
        </w:rPr>
        <w:br w:type="textWrapping"/>
      </w:r>
      <w:r>
        <w:rPr>
          <w:sz w:val="18"/>
        </w:rPr>
        <w:t xml:space="preserve">      "fax": "012010",</w:t>
      </w:r>
      <w:r>
        <w:rPr>
          <w:sz w:val="18"/>
        </w:rPr>
        <w:br w:type="textWrapping"/>
      </w:r>
      <w:r>
        <w:rPr>
          <w:sz w:val="18"/>
        </w:rPr>
        <w:t xml:space="preserve">      "account_name": "012010",</w:t>
      </w:r>
      <w:r>
        <w:rPr>
          <w:sz w:val="18"/>
        </w:rPr>
        <w:br w:type="textWrapping"/>
      </w:r>
      <w:r>
        <w:rPr>
          <w:sz w:val="18"/>
        </w:rPr>
        <w:t xml:space="preserve">      "open_bank": "012010",</w:t>
      </w:r>
      <w:r>
        <w:rPr>
          <w:sz w:val="18"/>
        </w:rPr>
        <w:br w:type="textWrapping"/>
      </w:r>
      <w:r>
        <w:rPr>
          <w:sz w:val="18"/>
        </w:rPr>
        <w:t xml:space="preserve">      "bank_card_number": "012010",</w:t>
      </w:r>
      <w:r>
        <w:rPr>
          <w:sz w:val="18"/>
        </w:rPr>
        <w:br w:type="textWrapping"/>
      </w:r>
      <w:r>
        <w:rPr>
          <w:sz w:val="18"/>
        </w:rPr>
        <w:t xml:space="preserve">      "remark": "0接口新增供应商5870",</w:t>
      </w:r>
      <w:r>
        <w:rPr>
          <w:sz w:val="18"/>
        </w:rPr>
        <w:br w:type="textWrapping"/>
      </w:r>
      <w:r>
        <w:rPr>
          <w:sz w:val="18"/>
        </w:rPr>
        <w:t xml:space="preserve">      "purchaser": "1",</w:t>
      </w:r>
      <w:r>
        <w:rPr>
          <w:sz w:val="18"/>
        </w:rPr>
        <w:br w:type="textWrapping"/>
      </w:r>
      <w:r>
        <w:rPr>
          <w:sz w:val="18"/>
        </w:rPr>
        <w:t xml:space="preserve">      "is_delete": 0,</w:t>
      </w:r>
      <w:r>
        <w:rPr>
          <w:sz w:val="18"/>
        </w:rPr>
        <w:br w:type="textWrapping"/>
      </w:r>
      <w:r>
        <w:rPr>
          <w:sz w:val="18"/>
        </w:rPr>
        <w:t xml:space="preserve">      "address_full": "",</w:t>
      </w:r>
      <w:r>
        <w:rPr>
          <w:sz w:val="18"/>
        </w:rPr>
        <w:br w:type="textWrapping"/>
      </w:r>
      <w:r>
        <w:rPr>
          <w:sz w:val="18"/>
        </w:rPr>
        <w:t xml:space="preserve">      "payment_method_text": "网银转账",</w:t>
      </w:r>
      <w:r>
        <w:rPr>
          <w:sz w:val="18"/>
        </w:rPr>
        <w:br w:type="textWrapping"/>
      </w:r>
      <w:r>
        <w:rPr>
          <w:sz w:val="18"/>
        </w:rPr>
        <w:t xml:space="preserve">      "pc_name": "",</w:t>
      </w:r>
      <w:r>
        <w:rPr>
          <w:sz w:val="18"/>
        </w:rPr>
        <w:br w:type="textWrapping"/>
      </w:r>
      <w:r>
        <w:rPr>
          <w:sz w:val="18"/>
        </w:rPr>
        <w:t xml:space="preserve">      "settlement_method_text": "款到发货",</w:t>
      </w:r>
      <w:r>
        <w:rPr>
          <w:sz w:val="18"/>
        </w:rPr>
        <w:br w:type="textWrapping"/>
      </w:r>
      <w:r>
        <w:rPr>
          <w:sz w:val="18"/>
        </w:rPr>
        <w:t xml:space="preserve">      "settlement_description": "结算描述1",</w:t>
      </w:r>
      <w:r>
        <w:rPr>
          <w:sz w:val="18"/>
        </w:rPr>
        <w:br w:type="textWrapping"/>
      </w:r>
      <w:r>
        <w:rPr>
          <w:sz w:val="18"/>
        </w:rPr>
        <w:t xml:space="preserve">      "employees_text": "少于50人",</w:t>
      </w:r>
      <w:r>
        <w:rPr>
          <w:sz w:val="18"/>
        </w:rPr>
        <w:br w:type="textWrapping"/>
      </w:r>
      <w:r>
        <w:rPr>
          <w:sz w:val="18"/>
        </w:rPr>
        <w:t xml:space="preserve">      "level_text": "★",</w:t>
      </w:r>
      <w:r>
        <w:rPr>
          <w:sz w:val="18"/>
        </w:rPr>
        <w:br w:type="textWrapping"/>
      </w:r>
      <w:r>
        <w:rPr>
          <w:sz w:val="18"/>
        </w:rPr>
        <w:t xml:space="preserve">      "credit_code": "",</w:t>
      </w:r>
      <w:r>
        <w:rPr>
          <w:sz w:val="18"/>
        </w:rPr>
        <w:br w:type="textWrapping"/>
      </w:r>
      <w:r>
        <w:rPr>
          <w:sz w:val="18"/>
        </w:rPr>
        <w:t xml:space="preserve">      "prepay_percent": "",</w:t>
      </w:r>
      <w:r>
        <w:rPr>
          <w:sz w:val="18"/>
        </w:rPr>
        <w:br w:type="textWrapping"/>
      </w:r>
      <w:r>
        <w:rPr>
          <w:sz w:val="18"/>
        </w:rPr>
        <w:t xml:space="preserve">      "payment_account_group": [</w:t>
      </w:r>
      <w:r>
        <w:rPr>
          <w:sz w:val="18"/>
        </w:rPr>
        <w:br w:type="textWrapping"/>
      </w:r>
      <w:r>
        <w:rPr>
          <w:sz w:val="18"/>
        </w:rPr>
        <w:t xml:space="preserve">        {</w:t>
      </w:r>
      <w:r>
        <w:rPr>
          <w:sz w:val="18"/>
        </w:rPr>
        <w:br w:type="textWrapping"/>
      </w:r>
      <w:r>
        <w:rPr>
          <w:sz w:val="18"/>
        </w:rPr>
        <w:t xml:space="preserve">          "name": "默认收款账户",</w:t>
      </w:r>
      <w:r>
        <w:rPr>
          <w:sz w:val="18"/>
        </w:rPr>
        <w:br w:type="textWrapping"/>
      </w:r>
      <w:r>
        <w:rPr>
          <w:sz w:val="18"/>
        </w:rPr>
        <w:t xml:space="preserve">          "account_name": "张三",</w:t>
      </w:r>
      <w:r>
        <w:rPr>
          <w:sz w:val="18"/>
        </w:rPr>
        <w:br w:type="textWrapping"/>
      </w:r>
      <w:r>
        <w:rPr>
          <w:sz w:val="18"/>
        </w:rPr>
        <w:t xml:space="preserve">          "bank_name": "中国工商银行",</w:t>
      </w:r>
      <w:r>
        <w:rPr>
          <w:sz w:val="18"/>
        </w:rPr>
        <w:br w:type="textWrapping"/>
      </w:r>
      <w:r>
        <w:rPr>
          <w:sz w:val="18"/>
        </w:rPr>
        <w:t xml:space="preserve">          "account_id": "6222021000000000000",</w:t>
      </w:r>
      <w:r>
        <w:rPr>
          <w:sz w:val="18"/>
        </w:rPr>
        <w:br w:type="textWrapping"/>
      </w:r>
      <w:r>
        <w:rPr>
          <w:sz w:val="18"/>
        </w:rPr>
        <w:t xml:space="preserve">          "remark": "主要收款账户",</w:t>
      </w:r>
      <w:r>
        <w:rPr>
          <w:sz w:val="18"/>
        </w:rPr>
        <w:br w:type="textWrapping"/>
      </w:r>
      <w:r>
        <w:rPr>
          <w:sz w:val="18"/>
        </w:rPr>
        <w:t xml:space="preserve">          "is_default": 1,</w:t>
      </w:r>
      <w:r>
        <w:rPr>
          <w:sz w:val="18"/>
        </w:rPr>
        <w:br w:type="textWrapping"/>
      </w:r>
      <w:r>
        <w:rPr>
          <w:sz w:val="18"/>
        </w:rPr>
        <w:t xml:space="preserve">          "is_open": 1,</w:t>
      </w:r>
      <w:r>
        <w:rPr>
          <w:sz w:val="18"/>
        </w:rPr>
        <w:br w:type="textWrapping"/>
      </w:r>
      <w:r>
        <w:rPr>
          <w:sz w:val="18"/>
        </w:rPr>
        <w:t xml:space="preserve">          "key": "default_payment_account",</w:t>
      </w:r>
      <w:r>
        <w:rPr>
          <w:sz w:val="18"/>
        </w:rPr>
        <w:br w:type="textWrapping"/>
      </w:r>
      <w:r>
        <w:rPr>
          <w:sz w:val="18"/>
        </w:rPr>
        <w:t xml:space="preserve">          "version":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"period_config_key": "MONTHLY_SETTLEMENT",</w:t>
      </w:r>
      <w:r>
        <w:rPr>
          <w:sz w:val="18"/>
        </w:rPr>
        <w:br w:type="textWrapping"/>
      </w:r>
      <w:r>
        <w:rPr>
          <w:sz w:val="18"/>
        </w:rPr>
        <w:t xml:space="preserve">      "period_config_text": "月结",</w:t>
      </w:r>
      <w:r>
        <w:rPr>
          <w:sz w:val="18"/>
        </w:rPr>
        <w:br w:type="textWrapping"/>
      </w:r>
      <w:r>
        <w:rPr>
          <w:sz w:val="18"/>
        </w:rPr>
        <w:t xml:space="preserve">      "wid": 101,</w:t>
      </w:r>
      <w:r>
        <w:rPr>
          <w:sz w:val="18"/>
        </w:rPr>
        <w:br w:type="textWrapping"/>
      </w:r>
      <w:r>
        <w:rPr>
          <w:sz w:val="18"/>
        </w:rPr>
        <w:t xml:space="preserve">      "w_name": "主仓库",</w:t>
      </w:r>
      <w:r>
        <w:rPr>
          <w:sz w:val="18"/>
        </w:rPr>
        <w:br w:type="textWrapping"/>
      </w:r>
      <w:r>
        <w:rPr>
          <w:sz w:val="18"/>
        </w:rPr>
        <w:t xml:space="preserve">      "template_id": "template_abc_123",</w:t>
      </w:r>
      <w:r>
        <w:rPr>
          <w:sz w:val="18"/>
        </w:rPr>
        <w:br w:type="textWrapping"/>
      </w:r>
      <w:r>
        <w:rPr>
          <w:sz w:val="18"/>
        </w:rPr>
        <w:t xml:space="preserve">      "template_name": "通用采购合同模板",</w:t>
      </w:r>
      <w:r>
        <w:rPr>
          <w:sz w:val="18"/>
        </w:rPr>
        <w:br w:type="textWrapping"/>
      </w:r>
      <w:r>
        <w:rPr>
          <w:sz w:val="18"/>
        </w:rPr>
        <w:t xml:space="preserve">      "purchaser_id": 200,</w:t>
      </w:r>
      <w:r>
        <w:rPr>
          <w:sz w:val="18"/>
        </w:rPr>
        <w:br w:type="textWrapping"/>
      </w:r>
      <w:r>
        <w:rPr>
          <w:sz w:val="18"/>
        </w:rPr>
        <w:t xml:space="preserve">      "purchaser_id_text": "采购部门A",</w:t>
      </w:r>
      <w:r>
        <w:rPr>
          <w:sz w:val="18"/>
        </w:rPr>
        <w:br w:type="textWrapping"/>
      </w:r>
      <w:r>
        <w:rPr>
          <w:sz w:val="18"/>
        </w:rPr>
        <w:t xml:space="preserve">      "receipt_wid": 102,</w:t>
      </w:r>
      <w:r>
        <w:rPr>
          <w:sz w:val="18"/>
        </w:rPr>
        <w:br w:type="textWrapping"/>
      </w:r>
      <w:r>
        <w:rPr>
          <w:sz w:val="18"/>
        </w:rPr>
        <w:t xml:space="preserve">      "receipt_wid_text": "采购收货仓库B"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"customer_supplier_id": null,</w:t>
      </w:r>
      <w:r>
        <w:rPr>
          <w:sz w:val="18"/>
        </w:rPr>
        <w:br w:type="textWrapping"/>
      </w:r>
      <w:r>
        <w:rPr>
          <w:sz w:val="18"/>
        </w:rPr>
        <w:t xml:space="preserve">      "supplier_id": 501,</w:t>
      </w:r>
      <w:r>
        <w:rPr>
          <w:sz w:val="18"/>
        </w:rPr>
        <w:br w:type="textWrapping"/>
      </w:r>
      <w:r>
        <w:rPr>
          <w:sz w:val="18"/>
        </w:rPr>
        <w:t xml:space="preserve">      "supplier_name": "供应商6000",</w:t>
      </w:r>
      <w:r>
        <w:rPr>
          <w:sz w:val="18"/>
        </w:rPr>
        <w:br w:type="textWrapping"/>
      </w:r>
      <w:r>
        <w:rPr>
          <w:sz w:val="18"/>
        </w:rPr>
        <w:t xml:space="preserve">      "supplier_code": "SUP-001.XYZ",</w:t>
      </w:r>
      <w:r>
        <w:rPr>
          <w:sz w:val="18"/>
        </w:rPr>
        <w:br w:type="textWrapping"/>
      </w:r>
      <w:r>
        <w:rPr>
          <w:sz w:val="18"/>
        </w:rPr>
        <w:t xml:space="preserve">      "employees": 5,</w:t>
      </w:r>
      <w:r>
        <w:rPr>
          <w:sz w:val="18"/>
        </w:rPr>
        <w:br w:type="textWrapping"/>
      </w:r>
      <w:r>
        <w:rPr>
          <w:sz w:val="18"/>
        </w:rPr>
        <w:t xml:space="preserve">      "url": "www.supplier6000.com",</w:t>
      </w:r>
      <w:r>
        <w:rPr>
          <w:sz w:val="18"/>
        </w:rPr>
        <w:br w:type="textWrapping"/>
      </w:r>
      <w:r>
        <w:rPr>
          <w:sz w:val="18"/>
        </w:rPr>
        <w:t xml:space="preserve">      "contact_person": "李四",</w:t>
      </w:r>
      <w:r>
        <w:rPr>
          <w:sz w:val="18"/>
        </w:rPr>
        <w:br w:type="textWrapping"/>
      </w:r>
      <w:r>
        <w:rPr>
          <w:sz w:val="18"/>
        </w:rPr>
        <w:t xml:space="preserve">      "contact_number": "13800138000",</w:t>
      </w:r>
      <w:r>
        <w:rPr>
          <w:sz w:val="18"/>
        </w:rPr>
        <w:br w:type="textWrapping"/>
      </w:r>
      <w:r>
        <w:rPr>
          <w:sz w:val="18"/>
        </w:rPr>
        <w:t xml:space="preserve">      "qq": "123456789",</w:t>
      </w:r>
      <w:r>
        <w:rPr>
          <w:sz w:val="18"/>
        </w:rPr>
        <w:br w:type="textWrapping"/>
      </w:r>
      <w:r>
        <w:rPr>
          <w:sz w:val="18"/>
        </w:rPr>
        <w:t xml:space="preserve">      "email": "lisi@supplier6000.com",</w:t>
      </w:r>
      <w:r>
        <w:rPr>
          <w:sz w:val="18"/>
        </w:rPr>
        <w:br w:type="textWrapping"/>
      </w:r>
      <w:r>
        <w:rPr>
          <w:sz w:val="18"/>
        </w:rPr>
        <w:t xml:space="preserve">      "fax": "021-88889999",</w:t>
      </w:r>
      <w:r>
        <w:rPr>
          <w:sz w:val="18"/>
        </w:rPr>
        <w:br w:type="textWrapping"/>
      </w:r>
      <w:r>
        <w:rPr>
          <w:sz w:val="18"/>
        </w:rPr>
        <w:t xml:space="preserve">      "account_name": "李四公司",</w:t>
      </w:r>
      <w:r>
        <w:rPr>
          <w:sz w:val="18"/>
        </w:rPr>
        <w:br w:type="textWrapping"/>
      </w:r>
      <w:r>
        <w:rPr>
          <w:sz w:val="18"/>
        </w:rPr>
        <w:t xml:space="preserve">      "open_bank": "中国建设银行",</w:t>
      </w:r>
      <w:r>
        <w:rPr>
          <w:sz w:val="18"/>
        </w:rPr>
        <w:br w:type="textWrapping"/>
      </w:r>
      <w:r>
        <w:rPr>
          <w:sz w:val="18"/>
        </w:rPr>
        <w:t xml:space="preserve">      "bank_card_number": "6227000000000000000",</w:t>
      </w:r>
      <w:r>
        <w:rPr>
          <w:sz w:val="18"/>
        </w:rPr>
        <w:br w:type="textWrapping"/>
      </w:r>
      <w:r>
        <w:rPr>
          <w:sz w:val="18"/>
        </w:rPr>
        <w:t xml:space="preserve">      "remark": "新注册供应商",</w:t>
      </w:r>
      <w:r>
        <w:rPr>
          <w:sz w:val="18"/>
        </w:rPr>
        <w:br w:type="textWrapping"/>
      </w:r>
      <w:r>
        <w:rPr>
          <w:sz w:val="18"/>
        </w:rPr>
        <w:t xml:space="preserve">      "purchaser": "2",</w:t>
      </w:r>
      <w:r>
        <w:rPr>
          <w:sz w:val="18"/>
        </w:rPr>
        <w:br w:type="textWrapping"/>
      </w:r>
      <w:r>
        <w:rPr>
          <w:sz w:val="18"/>
        </w:rPr>
        <w:t xml:space="preserve">      "is_delete": 0,</w:t>
      </w:r>
      <w:r>
        <w:rPr>
          <w:sz w:val="18"/>
        </w:rPr>
        <w:br w:type="textWrapping"/>
      </w:r>
      <w:r>
        <w:rPr>
          <w:sz w:val="18"/>
        </w:rPr>
        <w:t xml:space="preserve">      "address_full": "上海市浦东新区张江高科",</w:t>
      </w:r>
      <w:r>
        <w:rPr>
          <w:sz w:val="18"/>
        </w:rPr>
        <w:br w:type="textWrapping"/>
      </w:r>
      <w:r>
        <w:rPr>
          <w:sz w:val="18"/>
        </w:rPr>
        <w:t xml:space="preserve">      "payment_method_text": "银行转账",</w:t>
      </w:r>
      <w:r>
        <w:rPr>
          <w:sz w:val="18"/>
        </w:rPr>
        <w:br w:type="textWrapping"/>
      </w:r>
      <w:r>
        <w:rPr>
          <w:sz w:val="18"/>
        </w:rPr>
        <w:t xml:space="preserve">      "pc_name": "电子元件采购合同",</w:t>
      </w:r>
      <w:r>
        <w:rPr>
          <w:sz w:val="18"/>
        </w:rPr>
        <w:br w:type="textWrapping"/>
      </w:r>
      <w:r>
        <w:rPr>
          <w:sz w:val="18"/>
        </w:rPr>
        <w:t xml:space="preserve">      "settlement_method_text": "货到付款",</w:t>
      </w:r>
      <w:r>
        <w:rPr>
          <w:sz w:val="18"/>
        </w:rPr>
        <w:br w:type="textWrapping"/>
      </w:r>
      <w:r>
        <w:rPr>
          <w:sz w:val="18"/>
        </w:rPr>
        <w:t xml:space="preserve">      "settlement_description": "货品验收合格后3个工作日内付款",</w:t>
      </w:r>
      <w:r>
        <w:rPr>
          <w:sz w:val="18"/>
        </w:rPr>
        <w:br w:type="textWrapping"/>
      </w:r>
      <w:r>
        <w:rPr>
          <w:sz w:val="18"/>
        </w:rPr>
        <w:t xml:space="preserve">      "employees_text": "50-100人",</w:t>
      </w:r>
      <w:r>
        <w:rPr>
          <w:sz w:val="18"/>
        </w:rPr>
        <w:br w:type="textWrapping"/>
      </w:r>
      <w:r>
        <w:rPr>
          <w:sz w:val="18"/>
        </w:rPr>
        <w:t xml:space="preserve">      "level_text": "★★",</w:t>
      </w:r>
      <w:r>
        <w:rPr>
          <w:sz w:val="18"/>
        </w:rPr>
        <w:br w:type="textWrapping"/>
      </w:r>
      <w:r>
        <w:rPr>
          <w:sz w:val="18"/>
        </w:rPr>
        <w:t xml:space="preserve">      "credit_code": "913100001234567890",</w:t>
      </w:r>
      <w:r>
        <w:rPr>
          <w:sz w:val="18"/>
        </w:rPr>
        <w:br w:type="textWrapping"/>
      </w:r>
      <w:r>
        <w:rPr>
          <w:sz w:val="18"/>
        </w:rPr>
        <w:t xml:space="preserve">      "prepay_percent": "20%",</w:t>
      </w:r>
      <w:r>
        <w:rPr>
          <w:sz w:val="18"/>
        </w:rPr>
        <w:br w:type="textWrapping"/>
      </w:r>
      <w:r>
        <w:rPr>
          <w:sz w:val="18"/>
        </w:rPr>
        <w:t xml:space="preserve">      "payment_account_group": [</w:t>
      </w:r>
      <w:r>
        <w:rPr>
          <w:sz w:val="18"/>
        </w:rPr>
        <w:br w:type="textWrapping"/>
      </w:r>
      <w:r>
        <w:rPr>
          <w:sz w:val="18"/>
        </w:rPr>
        <w:t xml:space="preserve">        {</w:t>
      </w:r>
      <w:r>
        <w:rPr>
          <w:sz w:val="18"/>
        </w:rPr>
        <w:br w:type="textWrapping"/>
      </w:r>
      <w:r>
        <w:rPr>
          <w:sz w:val="18"/>
        </w:rPr>
        <w:t xml:space="preserve">          "name": "主要收款账户",</w:t>
      </w:r>
      <w:r>
        <w:rPr>
          <w:sz w:val="18"/>
        </w:rPr>
        <w:br w:type="textWrapping"/>
      </w:r>
      <w:r>
        <w:rPr>
          <w:sz w:val="18"/>
        </w:rPr>
        <w:t xml:space="preserve">          "account_name": "李四公司",</w:t>
      </w:r>
      <w:r>
        <w:rPr>
          <w:sz w:val="18"/>
        </w:rPr>
        <w:br w:type="textWrapping"/>
      </w:r>
      <w:r>
        <w:rPr>
          <w:sz w:val="18"/>
        </w:rPr>
        <w:t xml:space="preserve">          "bank_name": "中国建设银行",</w:t>
      </w:r>
      <w:r>
        <w:rPr>
          <w:sz w:val="18"/>
        </w:rPr>
        <w:br w:type="textWrapping"/>
      </w:r>
      <w:r>
        <w:rPr>
          <w:sz w:val="18"/>
        </w:rPr>
        <w:t xml:space="preserve">          "account_id": "6227000000000000000",</w:t>
      </w:r>
      <w:r>
        <w:rPr>
          <w:sz w:val="18"/>
        </w:rPr>
        <w:br w:type="textWrapping"/>
      </w:r>
      <w:r>
        <w:rPr>
          <w:sz w:val="18"/>
        </w:rPr>
        <w:t xml:space="preserve">          "remark": "默认收款账户",</w:t>
      </w:r>
      <w:r>
        <w:rPr>
          <w:sz w:val="18"/>
        </w:rPr>
        <w:br w:type="textWrapping"/>
      </w:r>
      <w:r>
        <w:rPr>
          <w:sz w:val="18"/>
        </w:rPr>
        <w:t xml:space="preserve">          "is_default": 1,</w:t>
      </w:r>
      <w:r>
        <w:rPr>
          <w:sz w:val="18"/>
        </w:rPr>
        <w:br w:type="textWrapping"/>
      </w:r>
      <w:r>
        <w:rPr>
          <w:sz w:val="18"/>
        </w:rPr>
        <w:t xml:space="preserve">          "is_open": 1,</w:t>
      </w:r>
      <w:r>
        <w:rPr>
          <w:sz w:val="18"/>
        </w:rPr>
        <w:br w:type="textWrapping"/>
      </w:r>
      <w:r>
        <w:rPr>
          <w:sz w:val="18"/>
        </w:rPr>
        <w:t xml:space="preserve">          "key": "main_payment_account",</w:t>
      </w:r>
      <w:r>
        <w:rPr>
          <w:sz w:val="18"/>
        </w:rPr>
        <w:br w:type="textWrapping"/>
      </w:r>
      <w:r>
        <w:rPr>
          <w:sz w:val="18"/>
        </w:rPr>
        <w:t xml:space="preserve">          "version":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"period_config_key": "WEEKLY_SETTLEMENT",</w:t>
      </w:r>
      <w:r>
        <w:rPr>
          <w:sz w:val="18"/>
        </w:rPr>
        <w:br w:type="textWrapping"/>
      </w:r>
      <w:r>
        <w:rPr>
          <w:sz w:val="18"/>
        </w:rPr>
        <w:t xml:space="preserve">      "period_config_text": "周结",</w:t>
      </w:r>
      <w:r>
        <w:rPr>
          <w:sz w:val="18"/>
        </w:rPr>
        <w:br w:type="textWrapping"/>
      </w:r>
      <w:r>
        <w:rPr>
          <w:sz w:val="18"/>
        </w:rPr>
        <w:t xml:space="preserve">      "wid": 103,</w:t>
      </w:r>
      <w:r>
        <w:rPr>
          <w:sz w:val="18"/>
        </w:rPr>
        <w:br w:type="textWrapping"/>
      </w:r>
      <w:r>
        <w:rPr>
          <w:sz w:val="18"/>
        </w:rPr>
        <w:t xml:space="preserve">      "w_name": "辅料仓库",</w:t>
      </w:r>
      <w:r>
        <w:rPr>
          <w:sz w:val="18"/>
        </w:rPr>
        <w:br w:type="textWrapping"/>
      </w:r>
      <w:r>
        <w:rPr>
          <w:sz w:val="18"/>
        </w:rPr>
        <w:t xml:space="preserve">      "template_id": "template_def_456",</w:t>
      </w:r>
      <w:r>
        <w:rPr>
          <w:sz w:val="18"/>
        </w:rPr>
        <w:br w:type="textWrapping"/>
      </w:r>
      <w:r>
        <w:rPr>
          <w:sz w:val="18"/>
        </w:rPr>
        <w:t xml:space="preserve">      "template_name": "辅料采购合同模板",</w:t>
      </w:r>
      <w:r>
        <w:rPr>
          <w:sz w:val="18"/>
        </w:rPr>
        <w:br w:type="textWrapping"/>
      </w:r>
      <w:r>
        <w:rPr>
          <w:sz w:val="18"/>
        </w:rPr>
        <w:t xml:space="preserve">      "purchaser_id": 201,</w:t>
      </w:r>
      <w:r>
        <w:rPr>
          <w:sz w:val="18"/>
        </w:rPr>
        <w:br w:type="textWrapping"/>
      </w:r>
      <w:r>
        <w:rPr>
          <w:sz w:val="18"/>
        </w:rPr>
        <w:t xml:space="preserve">      "purchaser_id_text": "采购部门B",</w:t>
      </w:r>
      <w:r>
        <w:rPr>
          <w:sz w:val="18"/>
        </w:rPr>
        <w:br w:type="textWrapping"/>
      </w:r>
      <w:r>
        <w:rPr>
          <w:sz w:val="18"/>
        </w:rPr>
        <w:t xml:space="preserve">      "receipt_wid": 104,</w:t>
      </w:r>
      <w:r>
        <w:rPr>
          <w:sz w:val="18"/>
        </w:rPr>
        <w:br w:type="textWrapping"/>
      </w:r>
      <w:r>
        <w:rPr>
          <w:sz w:val="18"/>
        </w:rPr>
        <w:t xml:space="preserve">      "receipt_wid_text": "辅料收货仓库C"</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p>
    <w:p w14:paraId="767EEFC9">
      <w:r>
        <w:rPr>
          <w:sz w:val="18"/>
        </w:rPr>
        <w:t>```</w:t>
      </w:r>
    </w:p>
    <w:p w14:paraId="46D763E0">
      <w:r>
        <w:rPr>
          <w:sz w:val="18"/>
        </w:rPr>
        <w:t>---</w:t>
      </w:r>
    </w:p>
    <w:p w14:paraId="60C00FCD">
      <w:pPr>
        <w:pStyle w:val="4"/>
      </w:pPr>
      <w:bookmarkStart w:id="1138" w:name="_Toc2477"/>
      <w:r>
        <w:t>添加/修改供应商</w:t>
      </w:r>
      <w:bookmarkEnd w:id="1138"/>
    </w:p>
    <w:p w14:paraId="2531DE7A">
      <w:r>
        <w:rPr>
          <w:sz w:val="18"/>
        </w:rPr>
        <w:t>- Source path: docs/Purchase/SupplierEdit</w:t>
      </w:r>
      <w:r>
        <w:rPr>
          <w:sz w:val="18"/>
        </w:rPr>
        <w:br w:type="textWrapping"/>
      </w:r>
      <w:r>
        <w:rPr>
          <w:sz w:val="18"/>
        </w:rPr>
        <w:t>- Source URL: https://apidoc.lingxing.com/docs/Purchase/SupplierEdit.md</w:t>
      </w:r>
    </w:p>
    <w:p w14:paraId="4D7E6299">
      <w:r>
        <w:rPr>
          <w:sz w:val="18"/>
        </w:rPr>
        <w:t># 添加/修改供应商</w:t>
      </w:r>
      <w:r>
        <w:rPr>
          <w:sz w:val="18"/>
        </w:rPr>
        <w:br w:type="textWrapping"/>
      </w:r>
      <w:r>
        <w:rPr>
          <w:sz w:val="18"/>
        </w:rPr>
        <w:t>支持添加、修改供应商信息到系统【采购】&gt;【供应商】中</w:t>
      </w:r>
    </w:p>
    <w:p w14:paraId="12A99B13">
      <w:pPr>
        <w:pStyle w:val="4"/>
      </w:pPr>
      <w:bookmarkStart w:id="1139" w:name="_Toc21458"/>
      <w:r>
        <w:t>接口信息</w:t>
      </w:r>
      <w:bookmarkEnd w:id="1139"/>
    </w:p>
    <w:p w14:paraId="3E5038FC">
      <w:pPr>
        <w:pStyle w:val="4"/>
      </w:pPr>
      <w:bookmarkStart w:id="1140" w:name="_Toc23188"/>
      <w:r>
        <w:t>请求参数</w:t>
      </w:r>
      <w:bookmarkEnd w:id="1140"/>
    </w:p>
    <w:p w14:paraId="33382208">
      <w:pPr>
        <w:pStyle w:val="4"/>
      </w:pPr>
      <w:bookmarkStart w:id="1141" w:name="_Toc6829"/>
      <w:r>
        <w:t>请求示例</w:t>
      </w:r>
      <w:bookmarkEnd w:id="1141"/>
    </w:p>
    <w:p w14:paraId="3B2D02FC">
      <w:r>
        <w:rPr>
          <w:sz w:val="18"/>
        </w:rPr>
        <w:t>```</w:t>
      </w:r>
      <w:r>
        <w:rPr>
          <w:sz w:val="18"/>
        </w:rPr>
        <w:br w:type="textWrapping"/>
      </w:r>
      <w:r>
        <w:rPr>
          <w:sz w:val="18"/>
        </w:rPr>
        <w:t>{</w:t>
      </w:r>
      <w:r>
        <w:rPr>
          <w:sz w:val="18"/>
        </w:rPr>
        <w:br w:type="textWrapping"/>
      </w:r>
      <w:r>
        <w:rPr>
          <w:sz w:val="18"/>
        </w:rPr>
        <w:t xml:space="preserve">    "supplier_id": 25,</w:t>
      </w:r>
      <w:r>
        <w:rPr>
          <w:sz w:val="18"/>
        </w:rPr>
        <w:br w:type="textWrapping"/>
      </w:r>
      <w:r>
        <w:rPr>
          <w:sz w:val="18"/>
        </w:rPr>
        <w:t xml:space="preserve">    "supplier_name": "xxx",</w:t>
      </w:r>
      <w:r>
        <w:rPr>
          <w:sz w:val="18"/>
        </w:rPr>
        <w:br w:type="textWrapping"/>
      </w:r>
      <w:r>
        <w:rPr>
          <w:sz w:val="18"/>
        </w:rPr>
        <w:t xml:space="preserve">    "supplier_code": "114514",</w:t>
      </w:r>
      <w:r>
        <w:rPr>
          <w:sz w:val="18"/>
        </w:rPr>
        <w:br w:type="textWrapping"/>
      </w:r>
      <w:r>
        <w:rPr>
          <w:sz w:val="18"/>
        </w:rPr>
        <w:t xml:space="preserve">    "employees": 1,</w:t>
      </w:r>
      <w:r>
        <w:rPr>
          <w:sz w:val="18"/>
        </w:rPr>
        <w:br w:type="textWrapping"/>
      </w:r>
      <w:r>
        <w:rPr>
          <w:sz w:val="18"/>
        </w:rPr>
        <w:t xml:space="preserve">    "url": "/xxxx/xxx",</w:t>
      </w:r>
      <w:r>
        <w:rPr>
          <w:sz w:val="18"/>
        </w:rPr>
        <w:br w:type="textWrapping"/>
      </w:r>
      <w:r>
        <w:rPr>
          <w:sz w:val="18"/>
        </w:rPr>
        <w:t xml:space="preserve">    "contact_person": "小强",</w:t>
      </w:r>
      <w:r>
        <w:rPr>
          <w:sz w:val="18"/>
        </w:rPr>
        <w:br w:type="textWrapping"/>
      </w:r>
      <w:r>
        <w:rPr>
          <w:sz w:val="18"/>
        </w:rPr>
        <w:t xml:space="preserve">    "contact_number": "15700000000",</w:t>
      </w:r>
      <w:r>
        <w:rPr>
          <w:sz w:val="18"/>
        </w:rPr>
        <w:br w:type="textWrapping"/>
      </w:r>
      <w:r>
        <w:rPr>
          <w:sz w:val="18"/>
        </w:rPr>
        <w:t xml:space="preserve">    "qq": "1111111111",</w:t>
      </w:r>
      <w:r>
        <w:rPr>
          <w:sz w:val="18"/>
        </w:rPr>
        <w:br w:type="textWrapping"/>
      </w:r>
      <w:r>
        <w:rPr>
          <w:sz w:val="18"/>
        </w:rPr>
        <w:t xml:space="preserve">    "email": "1111111111@qq.com",</w:t>
      </w:r>
      <w:r>
        <w:rPr>
          <w:sz w:val="18"/>
        </w:rPr>
        <w:br w:type="textWrapping"/>
      </w:r>
      <w:r>
        <w:rPr>
          <w:sz w:val="18"/>
        </w:rPr>
        <w:t xml:space="preserve">    "fax": "123",</w:t>
      </w:r>
      <w:r>
        <w:rPr>
          <w:sz w:val="18"/>
        </w:rPr>
        <w:br w:type="textWrapping"/>
      </w:r>
      <w:r>
        <w:rPr>
          <w:sz w:val="18"/>
        </w:rPr>
        <w:t xml:space="preserve">    "account_name": "1",</w:t>
      </w:r>
      <w:r>
        <w:rPr>
          <w:sz w:val="18"/>
        </w:rPr>
        <w:br w:type="textWrapping"/>
      </w:r>
      <w:r>
        <w:rPr>
          <w:sz w:val="18"/>
        </w:rPr>
        <w:t xml:space="preserve">    "open_bank": "lingxxx",</w:t>
      </w:r>
      <w:r>
        <w:rPr>
          <w:sz w:val="18"/>
        </w:rPr>
        <w:br w:type="textWrapping"/>
      </w:r>
      <w:r>
        <w:rPr>
          <w:sz w:val="18"/>
        </w:rPr>
        <w:t xml:space="preserve">    "bank_card_number": "123465",</w:t>
      </w:r>
      <w:r>
        <w:rPr>
          <w:sz w:val="18"/>
        </w:rPr>
        <w:br w:type="textWrapping"/>
      </w:r>
      <w:r>
        <w:rPr>
          <w:sz w:val="18"/>
        </w:rPr>
        <w:t xml:space="preserve">    "address": "shenzhen",</w:t>
      </w:r>
      <w:r>
        <w:rPr>
          <w:sz w:val="18"/>
        </w:rPr>
        <w:br w:type="textWrapping"/>
      </w:r>
      <w:r>
        <w:rPr>
          <w:sz w:val="18"/>
        </w:rPr>
        <w:t xml:space="preserve">    "remark": "gogogo",</w:t>
      </w:r>
      <w:r>
        <w:rPr>
          <w:sz w:val="18"/>
        </w:rPr>
        <w:br w:type="textWrapping"/>
      </w:r>
      <w:r>
        <w:rPr>
          <w:sz w:val="18"/>
        </w:rPr>
        <w:t xml:space="preserve">    "level": "1",</w:t>
      </w:r>
      <w:r>
        <w:rPr>
          <w:sz w:val="18"/>
        </w:rPr>
        <w:br w:type="textWrapping"/>
      </w:r>
      <w:r>
        <w:rPr>
          <w:sz w:val="18"/>
        </w:rPr>
        <w:t xml:space="preserve">    "settlement_method": 7,</w:t>
      </w:r>
      <w:r>
        <w:rPr>
          <w:sz w:val="18"/>
        </w:rPr>
        <w:br w:type="textWrapping"/>
      </w:r>
      <w:r>
        <w:rPr>
          <w:sz w:val="18"/>
        </w:rPr>
        <w:t xml:space="preserve">    "settlement_description": "go go go!!!",</w:t>
      </w:r>
      <w:r>
        <w:rPr>
          <w:sz w:val="18"/>
        </w:rPr>
        <w:br w:type="textWrapping"/>
      </w:r>
      <w:r>
        <w:rPr>
          <w:sz w:val="18"/>
        </w:rPr>
        <w:t xml:space="preserve">    "payment_method": 1,</w:t>
      </w:r>
      <w:r>
        <w:rPr>
          <w:sz w:val="18"/>
        </w:rPr>
        <w:br w:type="textWrapping"/>
      </w:r>
      <w:r>
        <w:rPr>
          <w:sz w:val="18"/>
        </w:rPr>
        <w:t xml:space="preserve">    "purchaser": [154,623],</w:t>
      </w:r>
      <w:r>
        <w:rPr>
          <w:sz w:val="18"/>
        </w:rPr>
        <w:br w:type="textWrapping"/>
      </w:r>
      <w:r>
        <w:rPr>
          <w:sz w:val="18"/>
        </w:rPr>
        <w:t xml:space="preserve">    "payment_account_group": [{</w:t>
      </w:r>
      <w:r>
        <w:rPr>
          <w:sz w:val="18"/>
        </w:rPr>
        <w:br w:type="textWrapping"/>
      </w:r>
      <w:r>
        <w:rPr>
          <w:sz w:val="18"/>
        </w:rPr>
        <w:t xml:space="preserve">        "name": "",</w:t>
      </w:r>
      <w:r>
        <w:rPr>
          <w:sz w:val="18"/>
        </w:rPr>
        <w:br w:type="textWrapping"/>
      </w:r>
      <w:r>
        <w:rPr>
          <w:sz w:val="18"/>
        </w:rPr>
        <w:t xml:space="preserve">        "account_name": "",</w:t>
      </w:r>
      <w:r>
        <w:rPr>
          <w:sz w:val="18"/>
        </w:rPr>
        <w:br w:type="textWrapping"/>
      </w:r>
      <w:r>
        <w:rPr>
          <w:sz w:val="18"/>
        </w:rPr>
        <w:t xml:space="preserve">        "bank_name": "",</w:t>
      </w:r>
      <w:r>
        <w:rPr>
          <w:sz w:val="18"/>
        </w:rPr>
        <w:br w:type="textWrapping"/>
      </w:r>
      <w:r>
        <w:rPr>
          <w:sz w:val="18"/>
        </w:rPr>
        <w:t xml:space="preserve">        "account_id": "",</w:t>
      </w:r>
      <w:r>
        <w:rPr>
          <w:sz w:val="18"/>
        </w:rPr>
        <w:br w:type="textWrapping"/>
      </w:r>
      <w:r>
        <w:rPr>
          <w:sz w:val="18"/>
        </w:rPr>
        <w:t xml:space="preserve">        "is_default": 0,</w:t>
      </w:r>
      <w:r>
        <w:rPr>
          <w:sz w:val="18"/>
        </w:rPr>
        <w:br w:type="textWrapping"/>
      </w:r>
      <w:r>
        <w:rPr>
          <w:sz w:val="18"/>
        </w:rPr>
        <w:t xml:space="preserve">        "is_open": "",</w:t>
      </w:r>
      <w:r>
        <w:rPr>
          <w:sz w:val="18"/>
        </w:rPr>
        <w:br w:type="textWrapping"/>
      </w:r>
      <w:r>
        <w:rPr>
          <w:sz w:val="18"/>
        </w:rPr>
        <w:t xml:space="preserve">        "remark": "",</w:t>
      </w:r>
      <w:r>
        <w:rPr>
          <w:sz w:val="18"/>
        </w:rPr>
        <w:br w:type="textWrapping"/>
      </w:r>
      <w:r>
        <w:rPr>
          <w:sz w:val="18"/>
        </w:rPr>
        <w:t xml:space="preserve">        "key": "",</w:t>
      </w:r>
      <w:r>
        <w:rPr>
          <w:sz w:val="18"/>
        </w:rPr>
        <w:br w:type="textWrapping"/>
      </w:r>
      <w:r>
        <w:rPr>
          <w:sz w:val="18"/>
        </w:rPr>
        <w:t xml:space="preserve">        "version": ""</w:t>
      </w:r>
      <w:r>
        <w:rPr>
          <w:sz w:val="18"/>
        </w:rPr>
        <w:br w:type="textWrapping"/>
      </w:r>
      <w:r>
        <w:rPr>
          <w:sz w:val="18"/>
        </w:rPr>
        <w:t xml:space="preserve">    }],</w:t>
      </w:r>
      <w:r>
        <w:rPr>
          <w:sz w:val="18"/>
        </w:rPr>
        <w:br w:type="textWrapping"/>
      </w:r>
      <w:r>
        <w:rPr>
          <w:sz w:val="18"/>
        </w:rPr>
        <w:t xml:space="preserve">    "credit_code": "",</w:t>
      </w:r>
      <w:r>
        <w:rPr>
          <w:sz w:val="18"/>
        </w:rPr>
        <w:br w:type="textWrapping"/>
      </w:r>
      <w:r>
        <w:rPr>
          <w:sz w:val="18"/>
        </w:rPr>
        <w:t xml:space="preserve">    "prepay_percent": ""</w:t>
      </w:r>
      <w:r>
        <w:rPr>
          <w:sz w:val="18"/>
        </w:rPr>
        <w:br w:type="textWrapping"/>
      </w:r>
      <w:r>
        <w:rPr>
          <w:sz w:val="18"/>
        </w:rPr>
        <w:t>}</w:t>
      </w:r>
      <w:r>
        <w:rPr>
          <w:sz w:val="18"/>
        </w:rPr>
        <w:br w:type="textWrapping"/>
      </w:r>
      <w:r>
        <w:rPr>
          <w:sz w:val="18"/>
        </w:rPr>
        <w:t>```</w:t>
      </w:r>
    </w:p>
    <w:p w14:paraId="2EE44D96">
      <w:pPr>
        <w:pStyle w:val="4"/>
      </w:pPr>
      <w:bookmarkStart w:id="1142" w:name="_Toc4468"/>
      <w:r>
        <w:t>返回结果</w:t>
      </w:r>
      <w:bookmarkEnd w:id="1142"/>
    </w:p>
    <w:p w14:paraId="2071F2B6">
      <w:r>
        <w:rPr>
          <w:sz w:val="18"/>
        </w:rPr>
        <w:t>Json Object</w:t>
      </w:r>
    </w:p>
    <w:p w14:paraId="25E9316A">
      <w:pPr>
        <w:pStyle w:val="4"/>
      </w:pPr>
      <w:bookmarkStart w:id="1143" w:name="_Toc11097"/>
      <w:r>
        <w:t>返回成功示例</w:t>
      </w:r>
      <w:bookmarkEnd w:id="1143"/>
    </w:p>
    <w:p w14:paraId="14464D6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"BCB699A2-CEA9-FEDE-7DF3-28BCD3C71727",</w:t>
      </w:r>
      <w:r>
        <w:rPr>
          <w:sz w:val="18"/>
        </w:rPr>
        <w:br w:type="textWrapping"/>
      </w:r>
      <w:r>
        <w:rPr>
          <w:sz w:val="18"/>
        </w:rPr>
        <w:t xml:space="preserve">    "response_time": "2021-11-11 19:25:38",</w:t>
      </w:r>
      <w:r>
        <w:rPr>
          <w:sz w:val="18"/>
        </w:rPr>
        <w:br w:type="textWrapping"/>
      </w:r>
      <w:r>
        <w:rPr>
          <w:sz w:val="18"/>
        </w:rPr>
        <w:t xml:space="preserve">    "data": {</w:t>
      </w:r>
      <w:r>
        <w:rPr>
          <w:sz w:val="18"/>
        </w:rPr>
        <w:br w:type="textWrapping"/>
      </w:r>
      <w:r>
        <w:rPr>
          <w:sz w:val="18"/>
        </w:rPr>
        <w:t xml:space="preserve">        "customer_supplier_id": "235",</w:t>
      </w:r>
      <w:r>
        <w:rPr>
          <w:sz w:val="18"/>
        </w:rPr>
        <w:br w:type="textWrapping"/>
      </w:r>
      <w:r>
        <w:rPr>
          <w:sz w:val="18"/>
        </w:rPr>
        <w:t xml:space="preserve">        "erp_supplier_id": "238"</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E277A9D">
      <w:pPr>
        <w:pStyle w:val="4"/>
      </w:pPr>
      <w:bookmarkStart w:id="1144" w:name="_Toc14510"/>
      <w:r>
        <w:t>返回失败示例</w:t>
      </w:r>
      <w:bookmarkEnd w:id="1144"/>
    </w:p>
    <w:p w14:paraId="3CDAA5DC">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"规模：员工数必须在 1,2,3,4,5 范围内 [请求码:1D58EB]",</w:t>
      </w:r>
      <w:r>
        <w:rPr>
          <w:sz w:val="18"/>
        </w:rPr>
        <w:br w:type="textWrapping"/>
      </w:r>
      <w:r>
        <w:rPr>
          <w:sz w:val="18"/>
        </w:rPr>
        <w:t xml:space="preserve">    "request_id": "143E9E96-744E-CCDE-B31D-A00C697F3C8F",</w:t>
      </w:r>
      <w:r>
        <w:rPr>
          <w:sz w:val="18"/>
        </w:rPr>
        <w:br w:type="textWrapping"/>
      </w:r>
      <w:r>
        <w:rPr>
          <w:sz w:val="18"/>
        </w:rPr>
        <w:t xml:space="preserve">    "response_time": "2021-11-11 19:21:56",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C36E424">
      <w:pPr>
        <w:pStyle w:val="4"/>
      </w:pPr>
      <w:bookmarkStart w:id="1145" w:name="_Toc16021"/>
      <w:r>
        <w:t>附加说明</w:t>
      </w:r>
      <w:bookmarkEnd w:id="1145"/>
    </w:p>
    <w:p w14:paraId="3FBD12EC">
      <w:r>
        <w:rPr>
          <w:sz w:val="18"/>
        </w:rPr>
        <w:t>1. 客户供应商ID，指客户通过领星开放接口创建的供应商，在传值时向领星传入的供应商ID，用于记录客户系统供应商ID，仅支持从开放接口创建时录入，可为空；（已停用，新创建供应商不支持录入客户供应商ID，已有数据不受影响）</w:t>
      </w:r>
      <w:r>
        <w:rPr>
          <w:sz w:val="18"/>
        </w:rPr>
        <w:br w:type="textWrapping"/>
      </w:r>
      <w:r>
        <w:rPr>
          <w:sz w:val="18"/>
        </w:rPr>
        <w:t>2. 系统供应商ID，指领星ERP自动生成的供应商ID，唯一标识，每个供应商均有自己的系统ID；</w:t>
      </w:r>
    </w:p>
    <w:p w14:paraId="27F525C1">
      <w:r>
        <w:rPr>
          <w:sz w:val="18"/>
        </w:rPr>
        <w:t>---</w:t>
      </w:r>
    </w:p>
    <w:p w14:paraId="1635C95B">
      <w:pPr>
        <w:pStyle w:val="4"/>
      </w:pPr>
      <w:bookmarkStart w:id="1146" w:name="_Toc9819"/>
      <w:r>
        <w:t>查询采购方列表</w:t>
      </w:r>
      <w:bookmarkEnd w:id="1146"/>
    </w:p>
    <w:p w14:paraId="42FA4E44">
      <w:r>
        <w:rPr>
          <w:sz w:val="18"/>
        </w:rPr>
        <w:t>- Source path: docs/Purchase/purchaserLists</w:t>
      </w:r>
      <w:r>
        <w:rPr>
          <w:sz w:val="18"/>
        </w:rPr>
        <w:br w:type="textWrapping"/>
      </w:r>
      <w:r>
        <w:rPr>
          <w:sz w:val="18"/>
        </w:rPr>
        <w:t>- Source URL: https://apidoc.lingxing.com/docs/Purchase/purchaserLists.md</w:t>
      </w:r>
    </w:p>
    <w:p w14:paraId="29985D16">
      <w:r>
        <w:rPr>
          <w:sz w:val="18"/>
        </w:rPr>
        <w:t># 查询采购方列表</w:t>
      </w:r>
    </w:p>
    <w:p w14:paraId="268F4BBA">
      <w:pPr>
        <w:pStyle w:val="4"/>
      </w:pPr>
      <w:bookmarkStart w:id="1147" w:name="_Toc14601"/>
      <w:r>
        <w:t>接口信息</w:t>
      </w:r>
      <w:bookmarkEnd w:id="1147"/>
    </w:p>
    <w:p w14:paraId="1B14E801">
      <w:pPr>
        <w:pStyle w:val="4"/>
      </w:pPr>
      <w:bookmarkStart w:id="1148" w:name="_Toc16304"/>
      <w:r>
        <w:t>请求参数</w:t>
      </w:r>
      <w:bookmarkEnd w:id="1148"/>
    </w:p>
    <w:p w14:paraId="02BD363F">
      <w:pPr>
        <w:pStyle w:val="4"/>
      </w:pPr>
      <w:bookmarkStart w:id="1149" w:name="_Toc22933"/>
      <w:r>
        <w:t>请求示例</w:t>
      </w:r>
      <w:bookmarkEnd w:id="1149"/>
    </w:p>
    <w:p w14:paraId="6B5C510E">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0793626A">
      <w:pPr>
        <w:pStyle w:val="4"/>
      </w:pPr>
      <w:bookmarkStart w:id="1150" w:name="_Toc1158"/>
      <w:r>
        <w:t>返回结果</w:t>
      </w:r>
      <w:bookmarkEnd w:id="1150"/>
    </w:p>
    <w:p w14:paraId="1CCBD37D">
      <w:r>
        <w:rPr>
          <w:sz w:val="18"/>
        </w:rPr>
        <w:t>Json Object</w:t>
      </w:r>
    </w:p>
    <w:p w14:paraId="3E41BB0F">
      <w:pPr>
        <w:pStyle w:val="4"/>
      </w:pPr>
      <w:bookmarkStart w:id="1151" w:name="_Toc21317"/>
      <w:r>
        <w:t>返回成功示例</w:t>
      </w:r>
      <w:bookmarkEnd w:id="1151"/>
    </w:p>
    <w:p w14:paraId="0EC5A58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"929A1D7D-D656-0EA0-C78A-A686790C7090",</w:t>
      </w:r>
      <w:r>
        <w:rPr>
          <w:sz w:val="18"/>
        </w:rPr>
        <w:br w:type="textWrapping"/>
      </w:r>
      <w:r>
        <w:rPr>
          <w:sz w:val="18"/>
        </w:rPr>
        <w:t xml:space="preserve">    "response_time": "2024-08-02 17:32:21",</w:t>
      </w:r>
      <w:r>
        <w:rPr>
          <w:sz w:val="18"/>
        </w:rPr>
        <w:br w:type="textWrapping"/>
      </w:r>
      <w:r>
        <w:rPr>
          <w:sz w:val="18"/>
        </w:rPr>
        <w:t xml:space="preserve">    "data": {</w:t>
      </w:r>
      <w:r>
        <w:rPr>
          <w:sz w:val="18"/>
        </w:rPr>
        <w:br w:type="textWrapping"/>
      </w:r>
      <w:r>
        <w:rPr>
          <w:sz w:val="18"/>
        </w:rPr>
        <w:t xml:space="preserve">        "total": 64,</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"purchaser_id": 139,</w:t>
      </w:r>
      <w:r>
        <w:rPr>
          <w:sz w:val="18"/>
        </w:rPr>
        <w:br w:type="textWrapping"/>
      </w:r>
      <w:r>
        <w:rPr>
          <w:sz w:val="18"/>
        </w:rPr>
        <w:t xml:space="preserve">                "name": "测试采购方",</w:t>
      </w:r>
      <w:r>
        <w:rPr>
          <w:sz w:val="18"/>
        </w:rPr>
        <w:br w:type="textWrapping"/>
      </w:r>
      <w:r>
        <w:rPr>
          <w:sz w:val="18"/>
        </w:rPr>
        <w:t xml:space="preserve">                "address": "深圳市南山区",</w:t>
      </w:r>
      <w:r>
        <w:rPr>
          <w:sz w:val="18"/>
        </w:rPr>
        <w:br w:type="textWrapping"/>
      </w:r>
      <w:r>
        <w:rPr>
          <w:sz w:val="18"/>
        </w:rPr>
        <w:t xml:space="preserve">                "contact_phone": "15632145622",</w:t>
      </w:r>
      <w:r>
        <w:rPr>
          <w:sz w:val="18"/>
        </w:rPr>
        <w:br w:type="textWrapping"/>
      </w:r>
      <w:r>
        <w:rPr>
          <w:sz w:val="18"/>
        </w:rPr>
        <w:t xml:space="preserve">                "contacter": "小王",</w:t>
      </w:r>
      <w:r>
        <w:rPr>
          <w:sz w:val="18"/>
        </w:rPr>
        <w:br w:type="textWrapping"/>
      </w:r>
      <w:r>
        <w:rPr>
          <w:sz w:val="18"/>
        </w:rPr>
        <w:t xml:space="preserve">                "email": "</w:t>
      </w:r>
      <w:r>
        <w:rPr>
          <w:sz w:val="18"/>
        </w:rPr>
        <w:tab/>
      </w:r>
      <w:r>
        <w:rPr>
          <w:sz w:val="18"/>
        </w:rPr>
        <w:t>dds@xxx.com"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64</w:t>
      </w:r>
      <w:r>
        <w:rPr>
          <w:sz w:val="18"/>
        </w:rPr>
        <w:br w:type="textWrapping"/>
      </w:r>
      <w:r>
        <w:rPr>
          <w:sz w:val="18"/>
        </w:rPr>
        <w:t>}</w:t>
      </w:r>
      <w:r>
        <w:rPr>
          <w:sz w:val="18"/>
        </w:rPr>
        <w:br w:type="textWrapping"/>
      </w:r>
      <w:r>
        <w:rPr>
          <w:sz w:val="18"/>
        </w:rPr>
        <w:t>```</w:t>
      </w:r>
    </w:p>
    <w:p w14:paraId="64FEC4CB">
      <w:r>
        <w:rPr>
          <w:sz w:val="18"/>
        </w:rPr>
        <w:t>---</w:t>
      </w:r>
    </w:p>
    <w:p w14:paraId="109FD402">
      <w:pPr>
        <w:pStyle w:val="4"/>
      </w:pPr>
      <w:bookmarkStart w:id="1152" w:name="_Toc3075"/>
      <w:r>
        <w:t>查询采购计划列表</w:t>
      </w:r>
      <w:bookmarkEnd w:id="1152"/>
    </w:p>
    <w:p w14:paraId="6BD400F1">
      <w:r>
        <w:rPr>
          <w:sz w:val="18"/>
        </w:rPr>
        <w:t>- Source path: docs/Purchase/getPurchasePlans</w:t>
      </w:r>
      <w:r>
        <w:rPr>
          <w:sz w:val="18"/>
        </w:rPr>
        <w:br w:type="textWrapping"/>
      </w:r>
      <w:r>
        <w:rPr>
          <w:sz w:val="18"/>
        </w:rPr>
        <w:t>- Source URL: https://apidoc.lingxing.com/docs/Purchase/getPurchasePlans.md</w:t>
      </w:r>
    </w:p>
    <w:p w14:paraId="1A7C05B3">
      <w:r>
        <w:rPr>
          <w:sz w:val="18"/>
        </w:rPr>
        <w:t># 查询采购计划列表</w:t>
      </w:r>
    </w:p>
    <w:p w14:paraId="65915C59">
      <w:pPr>
        <w:pStyle w:val="4"/>
      </w:pPr>
      <w:bookmarkStart w:id="1153" w:name="_Toc30661"/>
      <w:r>
        <w:t>接口信息</w:t>
      </w:r>
      <w:bookmarkEnd w:id="1153"/>
    </w:p>
    <w:p w14:paraId="64D132F6">
      <w:pPr>
        <w:pStyle w:val="4"/>
      </w:pPr>
      <w:bookmarkStart w:id="1154" w:name="_Toc9150"/>
      <w:r>
        <w:t>请求参数</w:t>
      </w:r>
      <w:bookmarkEnd w:id="1154"/>
    </w:p>
    <w:p w14:paraId="76D9553E">
      <w:pPr>
        <w:pStyle w:val="4"/>
      </w:pPr>
      <w:bookmarkStart w:id="1155" w:name="_Toc32388"/>
      <w:r>
        <w:t>请求示例</w:t>
      </w:r>
      <w:bookmarkEnd w:id="1155"/>
    </w:p>
    <w:p w14:paraId="4F6BABCC">
      <w:r>
        <w:rPr>
          <w:sz w:val="18"/>
        </w:rPr>
        <w:t>```</w:t>
      </w:r>
      <w:r>
        <w:rPr>
          <w:sz w:val="18"/>
        </w:rPr>
        <w:br w:type="textWrapping"/>
      </w:r>
      <w:r>
        <w:rPr>
          <w:sz w:val="18"/>
        </w:rPr>
        <w:t>{</w:t>
      </w:r>
      <w:r>
        <w:rPr>
          <w:sz w:val="18"/>
        </w:rPr>
        <w:br w:type="textWrapping"/>
      </w:r>
      <w:r>
        <w:rPr>
          <w:sz w:val="18"/>
        </w:rPr>
        <w:t>{</w:t>
      </w:r>
      <w:r>
        <w:rPr>
          <w:sz w:val="18"/>
        </w:rPr>
        <w:br w:type="textWrapping"/>
      </w:r>
      <w:r>
        <w:rPr>
          <w:sz w:val="18"/>
        </w:rPr>
        <w:t xml:space="preserve">    "search_field_time": "creator_time",</w:t>
      </w:r>
      <w:r>
        <w:rPr>
          <w:sz w:val="18"/>
        </w:rPr>
        <w:br w:type="textWrapping"/>
      </w:r>
      <w:r>
        <w:rPr>
          <w:sz w:val="18"/>
        </w:rPr>
        <w:t xml:space="preserve">    "start_date": "2024-07-30",</w:t>
      </w:r>
      <w:r>
        <w:rPr>
          <w:sz w:val="18"/>
        </w:rPr>
        <w:br w:type="textWrapping"/>
      </w:r>
      <w:r>
        <w:rPr>
          <w:sz w:val="18"/>
        </w:rPr>
        <w:t xml:space="preserve">    "end_date": "2024-08-02",</w:t>
      </w:r>
      <w:r>
        <w:rPr>
          <w:sz w:val="18"/>
        </w:rPr>
        <w:br w:type="textWrapping"/>
      </w:r>
      <w:r>
        <w:rPr>
          <w:sz w:val="18"/>
        </w:rPr>
        <w:t xml:space="preserve">    "plan_sns": [</w:t>
      </w:r>
      <w:r>
        <w:rPr>
          <w:sz w:val="18"/>
        </w:rPr>
        <w:br w:type="textWrapping"/>
      </w:r>
      <w:r>
        <w:rPr>
          <w:sz w:val="18"/>
        </w:rPr>
        <w:t xml:space="preserve">        "PP240730001",</w:t>
      </w:r>
      <w:r>
        <w:rPr>
          <w:sz w:val="18"/>
        </w:rPr>
        <w:br w:type="textWrapping"/>
      </w:r>
      <w:r>
        <w:rPr>
          <w:sz w:val="18"/>
        </w:rPr>
        <w:t xml:space="preserve">        "PP240730002",</w:t>
      </w:r>
      <w:r>
        <w:rPr>
          <w:sz w:val="18"/>
        </w:rPr>
        <w:br w:type="textWrapping"/>
      </w:r>
      <w:r>
        <w:rPr>
          <w:sz w:val="18"/>
        </w:rPr>
        <w:t xml:space="preserve">        "PP240730005"</w:t>
      </w:r>
      <w:r>
        <w:rPr>
          <w:sz w:val="18"/>
        </w:rPr>
        <w:br w:type="textWrapping"/>
      </w:r>
      <w:r>
        <w:rPr>
          <w:sz w:val="18"/>
        </w:rPr>
        <w:t xml:space="preserve">    ],</w:t>
      </w:r>
      <w:r>
        <w:rPr>
          <w:sz w:val="18"/>
        </w:rPr>
        <w:br w:type="textWrapping"/>
      </w:r>
      <w:r>
        <w:rPr>
          <w:sz w:val="18"/>
        </w:rPr>
        <w:t xml:space="preserve">    "is_combo": 0,</w:t>
      </w:r>
      <w:r>
        <w:rPr>
          <w:sz w:val="18"/>
        </w:rPr>
        <w:br w:type="textWrapping"/>
      </w:r>
      <w:r>
        <w:rPr>
          <w:sz w:val="18"/>
        </w:rPr>
        <w:t xml:space="preserve">    "is_related_process_plan": 0,</w:t>
      </w:r>
      <w:r>
        <w:rPr>
          <w:sz w:val="18"/>
        </w:rPr>
        <w:br w:type="textWrapping"/>
      </w:r>
      <w:r>
        <w:rPr>
          <w:sz w:val="18"/>
        </w:rPr>
        <w:t xml:space="preserve">    "status":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490A9A5D">
      <w:pPr>
        <w:pStyle w:val="4"/>
      </w:pPr>
      <w:bookmarkStart w:id="1156" w:name="_Toc3284"/>
      <w:r>
        <w:t>返回结果</w:t>
      </w:r>
      <w:bookmarkEnd w:id="1156"/>
    </w:p>
    <w:p w14:paraId="6C0D850B">
      <w:r>
        <w:rPr>
          <w:sz w:val="18"/>
        </w:rPr>
        <w:t>Json Object</w:t>
      </w:r>
    </w:p>
    <w:p w14:paraId="0A953D53">
      <w:pPr>
        <w:pStyle w:val="4"/>
      </w:pPr>
      <w:bookmarkStart w:id="1157" w:name="_Toc5611"/>
      <w:r>
        <w:t>返回成功示例</w:t>
      </w:r>
      <w:bookmarkEnd w:id="1157"/>
    </w:p>
    <w:p w14:paraId="2C2D2C5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"350C7176-A759-3517-9CDA-369C9E1A5743",</w:t>
      </w:r>
      <w:r>
        <w:rPr>
          <w:sz w:val="18"/>
        </w:rPr>
        <w:br w:type="textWrapping"/>
      </w:r>
      <w:r>
        <w:rPr>
          <w:sz w:val="18"/>
        </w:rPr>
        <w:t xml:space="preserve">    "response_time": "2022-05-20 11:48:25",</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"plan_sn": "PP230712003",</w:t>
      </w:r>
      <w:r>
        <w:rPr>
          <w:sz w:val="18"/>
        </w:rPr>
        <w:br w:type="textWrapping"/>
      </w:r>
      <w:r>
        <w:rPr>
          <w:sz w:val="18"/>
        </w:rPr>
        <w:t xml:space="preserve">            "ppg_sn": "PPG230712003",</w:t>
      </w:r>
      <w:r>
        <w:rPr>
          <w:sz w:val="18"/>
        </w:rPr>
        <w:br w:type="textWrapping"/>
      </w:r>
      <w:r>
        <w:rPr>
          <w:sz w:val="18"/>
        </w:rPr>
        <w:t xml:space="preserve">            "product_name": "10369333测试",</w:t>
      </w:r>
      <w:r>
        <w:rPr>
          <w:sz w:val="18"/>
        </w:rPr>
        <w:br w:type="textWrapping"/>
      </w:r>
      <w:r>
        <w:rPr>
          <w:sz w:val="18"/>
        </w:rPr>
        <w:t xml:space="preserve">            "sku": "10369333",</w:t>
      </w:r>
      <w:r>
        <w:rPr>
          <w:sz w:val="18"/>
        </w:rPr>
        <w:br w:type="textWrapping"/>
      </w:r>
      <w:r>
        <w:rPr>
          <w:sz w:val="18"/>
        </w:rPr>
        <w:t xml:space="preserve">            "fnsku": "",</w:t>
      </w:r>
      <w:r>
        <w:rPr>
          <w:sz w:val="18"/>
        </w:rPr>
        <w:br w:type="textWrapping"/>
      </w:r>
      <w:r>
        <w:rPr>
          <w:sz w:val="18"/>
        </w:rPr>
        <w:t xml:space="preserve">            "pic_url": "",</w:t>
      </w:r>
      <w:r>
        <w:rPr>
          <w:sz w:val="18"/>
        </w:rPr>
        <w:br w:type="textWrapping"/>
      </w:r>
      <w:r>
        <w:rPr>
          <w:sz w:val="18"/>
        </w:rPr>
        <w:t xml:space="preserve">            "supplier_id": 590,</w:t>
      </w:r>
      <w:r>
        <w:rPr>
          <w:sz w:val="18"/>
        </w:rPr>
        <w:br w:type="textWrapping"/>
      </w:r>
      <w:r>
        <w:rPr>
          <w:sz w:val="18"/>
        </w:rPr>
        <w:t xml:space="preserve">            "status_text": "待采购",</w:t>
      </w:r>
      <w:r>
        <w:rPr>
          <w:sz w:val="18"/>
        </w:rPr>
        <w:br w:type="textWrapping"/>
      </w:r>
      <w:r>
        <w:rPr>
          <w:sz w:val="18"/>
        </w:rPr>
        <w:t xml:space="preserve">            "status": 2,</w:t>
      </w:r>
      <w:r>
        <w:rPr>
          <w:sz w:val="18"/>
        </w:rPr>
        <w:br w:type="textWrapping"/>
      </w:r>
      <w:r>
        <w:rPr>
          <w:sz w:val="18"/>
        </w:rPr>
        <w:t xml:space="preserve">            "sid": 0,</w:t>
      </w:r>
      <w:r>
        <w:rPr>
          <w:sz w:val="18"/>
        </w:rPr>
        <w:br w:type="textWrapping"/>
      </w:r>
      <w:r>
        <w:rPr>
          <w:sz w:val="18"/>
        </w:rPr>
        <w:t xml:space="preserve">            "expect_arrive_time": "",</w:t>
      </w:r>
      <w:r>
        <w:rPr>
          <w:sz w:val="18"/>
        </w:rPr>
        <w:br w:type="textWrapping"/>
      </w:r>
      <w:r>
        <w:rPr>
          <w:sz w:val="18"/>
        </w:rPr>
        <w:t xml:space="preserve">            "remark": "",</w:t>
      </w:r>
      <w:r>
        <w:rPr>
          <w:sz w:val="18"/>
        </w:rPr>
        <w:br w:type="textWrapping"/>
      </w:r>
      <w:r>
        <w:rPr>
          <w:sz w:val="18"/>
        </w:rPr>
        <w:t xml:space="preserve">            "quantity_plan": 1,</w:t>
      </w:r>
      <w:r>
        <w:rPr>
          <w:sz w:val="18"/>
        </w:rPr>
        <w:br w:type="textWrapping"/>
      </w:r>
      <w:r>
        <w:rPr>
          <w:sz w:val="18"/>
        </w:rPr>
        <w:t xml:space="preserve">            "product_id": 18791,</w:t>
      </w:r>
      <w:r>
        <w:rPr>
          <w:sz w:val="18"/>
        </w:rPr>
        <w:br w:type="textWrapping"/>
      </w:r>
      <w:r>
        <w:rPr>
          <w:sz w:val="18"/>
        </w:rPr>
        <w:t xml:space="preserve">            "group_id": 2689,</w:t>
      </w:r>
      <w:r>
        <w:rPr>
          <w:sz w:val="18"/>
        </w:rPr>
        <w:br w:type="textWrapping"/>
      </w:r>
      <w:r>
        <w:rPr>
          <w:sz w:val="18"/>
        </w:rPr>
        <w:t xml:space="preserve">            "cg_uid": 0,</w:t>
      </w:r>
      <w:r>
        <w:rPr>
          <w:sz w:val="18"/>
        </w:rPr>
        <w:br w:type="textWrapping"/>
      </w:r>
      <w:r>
        <w:rPr>
          <w:sz w:val="18"/>
        </w:rPr>
        <w:t xml:space="preserve">            "is_combo": 0,</w:t>
      </w:r>
      <w:r>
        <w:rPr>
          <w:sz w:val="18"/>
        </w:rPr>
        <w:br w:type="textWrapping"/>
      </w:r>
      <w:r>
        <w:rPr>
          <w:sz w:val="18"/>
        </w:rPr>
        <w:t xml:space="preserve">            "is_aux": 0,</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"attribute": [],</w:t>
      </w:r>
      <w:r>
        <w:rPr>
          <w:sz w:val="18"/>
        </w:rPr>
        <w:br w:type="textWrapping"/>
      </w:r>
      <w:r>
        <w:rPr>
          <w:sz w:val="18"/>
        </w:rPr>
        <w:t xml:space="preserve">            "creator_uid": 10317908,</w:t>
      </w:r>
      <w:r>
        <w:rPr>
          <w:sz w:val="18"/>
        </w:rPr>
        <w:br w:type="textWrapping"/>
      </w:r>
      <w:r>
        <w:rPr>
          <w:sz w:val="18"/>
        </w:rPr>
        <w:t xml:space="preserve">            "wid": 1,</w:t>
      </w:r>
      <w:r>
        <w:rPr>
          <w:sz w:val="18"/>
        </w:rPr>
        <w:br w:type="textWrapping"/>
      </w:r>
      <w:r>
        <w:rPr>
          <w:sz w:val="18"/>
        </w:rPr>
        <w:t xml:space="preserve">            "warehouse_name": "默认仓库",</w:t>
      </w:r>
      <w:r>
        <w:rPr>
          <w:sz w:val="18"/>
        </w:rPr>
        <w:br w:type="textWrapping"/>
      </w:r>
      <w:r>
        <w:rPr>
          <w:sz w:val="18"/>
        </w:rPr>
        <w:t xml:space="preserve">            "purchaser_id": 113,</w:t>
      </w:r>
      <w:r>
        <w:rPr>
          <w:sz w:val="18"/>
        </w:rPr>
        <w:br w:type="textWrapping"/>
      </w:r>
      <w:r>
        <w:rPr>
          <w:sz w:val="18"/>
        </w:rPr>
        <w:t xml:space="preserve">            "supplier_name": "好的供应商111",</w:t>
      </w:r>
      <w:r>
        <w:rPr>
          <w:sz w:val="18"/>
        </w:rPr>
        <w:br w:type="textWrapping"/>
      </w:r>
      <w:r>
        <w:rPr>
          <w:sz w:val="18"/>
        </w:rPr>
        <w:t xml:space="preserve">            "cg_opt_username": "",</w:t>
      </w:r>
      <w:r>
        <w:rPr>
          <w:sz w:val="18"/>
        </w:rPr>
        <w:br w:type="textWrapping"/>
      </w:r>
      <w:r>
        <w:rPr>
          <w:sz w:val="18"/>
        </w:rPr>
        <w:t xml:space="preserve">            "creator_real_name": "验证账户2",</w:t>
      </w:r>
      <w:r>
        <w:rPr>
          <w:sz w:val="18"/>
        </w:rPr>
        <w:br w:type="textWrapping"/>
      </w:r>
      <w:r>
        <w:rPr>
          <w:sz w:val="18"/>
        </w:rPr>
        <w:t xml:space="preserve">            "file": [</w:t>
      </w:r>
      <w:r>
        <w:rPr>
          <w:sz w:val="18"/>
        </w:rPr>
        <w:br w:type="textWrapping"/>
      </w:r>
      <w:r>
        <w:rPr>
          <w:sz w:val="18"/>
        </w:rPr>
        <w:t xml:space="preserve">                {</w:t>
      </w:r>
      <w:r>
        <w:rPr>
          <w:sz w:val="18"/>
        </w:rPr>
        <w:br w:type="textWrapping"/>
      </w:r>
      <w:r>
        <w:rPr>
          <w:sz w:val="18"/>
        </w:rPr>
        <w:t xml:space="preserve">                    "name": "导入计划采购商品模板news.xlsx",</w:t>
      </w:r>
      <w:r>
        <w:rPr>
          <w:sz w:val="18"/>
        </w:rPr>
        <w:br w:type="textWrapping"/>
      </w:r>
      <w:r>
        <w:rPr>
          <w:sz w:val="18"/>
        </w:rPr>
        <w:t xml:space="preserve">                    "url": "https://imagexxxx/d73aaf35f.xlsx"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"plan_remark": "",</w:t>
      </w:r>
      <w:r>
        <w:rPr>
          <w:sz w:val="18"/>
        </w:rPr>
        <w:br w:type="textWrapping"/>
      </w:r>
      <w:r>
        <w:rPr>
          <w:sz w:val="18"/>
        </w:rPr>
        <w:t xml:space="preserve">            "create_time": "2021-10-11 01:20:20",</w:t>
      </w:r>
      <w:r>
        <w:rPr>
          <w:sz w:val="18"/>
        </w:rPr>
        <w:br w:type="textWrapping"/>
      </w:r>
      <w:r>
        <w:rPr>
          <w:sz w:val="18"/>
        </w:rPr>
        <w:t xml:space="preserve">            "msku": [],</w:t>
      </w:r>
      <w:r>
        <w:rPr>
          <w:sz w:val="18"/>
        </w:rPr>
        <w:br w:type="textWrapping"/>
      </w:r>
      <w:r>
        <w:rPr>
          <w:sz w:val="18"/>
        </w:rPr>
        <w:t xml:space="preserve">            "cg_box_pcs": 0,</w:t>
      </w:r>
      <w:r>
        <w:rPr>
          <w:sz w:val="18"/>
        </w:rPr>
        <w:br w:type="textWrapping"/>
      </w:r>
      <w:r>
        <w:rPr>
          <w:sz w:val="18"/>
        </w:rPr>
        <w:t xml:space="preserve">            "seller_name": "",</w:t>
      </w:r>
      <w:r>
        <w:rPr>
          <w:sz w:val="18"/>
        </w:rPr>
        <w:br w:type="textWrapping"/>
      </w:r>
      <w:r>
        <w:rPr>
          <w:sz w:val="18"/>
        </w:rPr>
        <w:t xml:space="preserve">            "marketplace": "",</w:t>
      </w:r>
      <w:r>
        <w:rPr>
          <w:sz w:val="18"/>
        </w:rPr>
        <w:br w:type="textWrapping"/>
      </w:r>
      <w:r>
        <w:rPr>
          <w:sz w:val="18"/>
        </w:rPr>
        <w:t xml:space="preserve">            "purchaser_name": "基本abc",</w:t>
      </w:r>
      <w:r>
        <w:rPr>
          <w:sz w:val="18"/>
        </w:rPr>
        <w:br w:type="textWrapping"/>
      </w:r>
      <w:r>
        <w:rPr>
          <w:sz w:val="18"/>
        </w:rPr>
        <w:t xml:space="preserve">            "is_related_process_plan": 0</w:t>
      </w:r>
      <w:r>
        <w:rPr>
          <w:sz w:val="18"/>
        </w:rPr>
        <w:br w:type="textWrapping"/>
      </w:r>
      <w:r>
        <w:rPr>
          <w:sz w:val="18"/>
        </w:rPr>
        <w:t xml:space="preserve">            "perm_uid": [10001, 10002]</w:t>
      </w:r>
      <w:r>
        <w:rPr>
          <w:sz w:val="18"/>
        </w:rPr>
        <w:br w:type="textWrapping"/>
      </w:r>
      <w:r>
        <w:rPr>
          <w:sz w:val="18"/>
        </w:rPr>
        <w:t xml:space="preserve">            "perm_username": {10001: "AA", 10002: "BB"}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36E5C1A">
      <w:r>
        <w:rPr>
          <w:sz w:val="18"/>
        </w:rPr>
        <w:t>---</w:t>
      </w:r>
    </w:p>
    <w:p w14:paraId="12A3BC26">
      <w:pPr>
        <w:pStyle w:val="4"/>
      </w:pPr>
      <w:bookmarkStart w:id="1158" w:name="_Toc28355"/>
      <w:r>
        <w:t>创建待采购的采购计划</w:t>
      </w:r>
      <w:bookmarkEnd w:id="1158"/>
    </w:p>
    <w:p w14:paraId="06D77808">
      <w:r>
        <w:rPr>
          <w:sz w:val="18"/>
        </w:rPr>
        <w:t>- Source path: docs/Purchase/createPurchasePlan</w:t>
      </w:r>
      <w:r>
        <w:rPr>
          <w:sz w:val="18"/>
        </w:rPr>
        <w:br w:type="textWrapping"/>
      </w:r>
      <w:r>
        <w:rPr>
          <w:sz w:val="18"/>
        </w:rPr>
        <w:t>- Source URL: https://apidoc.lingxing.com/docs/Purchase/createPurchasePlan.md</w:t>
      </w:r>
    </w:p>
    <w:p w14:paraId="784E0707">
      <w:r>
        <w:rPr>
          <w:sz w:val="18"/>
        </w:rPr>
        <w:t># 创建待采购的采购计划</w:t>
      </w:r>
      <w:r>
        <w:rPr>
          <w:sz w:val="18"/>
        </w:rPr>
        <w:br w:type="textWrapping"/>
      </w:r>
      <w:r>
        <w:rPr>
          <w:sz w:val="18"/>
        </w:rPr>
        <w:t>支持创建采购计划，状态为“待采购”</w:t>
      </w:r>
    </w:p>
    <w:p w14:paraId="2EA864BF">
      <w:pPr>
        <w:pStyle w:val="4"/>
      </w:pPr>
      <w:bookmarkStart w:id="1159" w:name="_Toc5970"/>
      <w:r>
        <w:t>接口信息</w:t>
      </w:r>
      <w:bookmarkEnd w:id="1159"/>
    </w:p>
    <w:p w14:paraId="24B016B2">
      <w:pPr>
        <w:pStyle w:val="4"/>
      </w:pPr>
      <w:bookmarkStart w:id="1160" w:name="_Toc5644"/>
      <w:r>
        <w:t>请求参数</w:t>
      </w:r>
      <w:bookmarkEnd w:id="1160"/>
    </w:p>
    <w:p w14:paraId="6F3B207C">
      <w:pPr>
        <w:pStyle w:val="4"/>
      </w:pPr>
      <w:bookmarkStart w:id="1161" w:name="_Toc15259"/>
      <w:r>
        <w:t>请求示例</w:t>
      </w:r>
      <w:bookmarkEnd w:id="1161"/>
    </w:p>
    <w:p w14:paraId="33EC7D1C">
      <w:r>
        <w:rPr>
          <w:sz w:val="18"/>
        </w:rPr>
        <w:t>```</w:t>
      </w:r>
      <w:r>
        <w:rPr>
          <w:sz w:val="18"/>
        </w:rPr>
        <w:br w:type="textWrapping"/>
      </w:r>
      <w:r>
        <w:rPr>
          <w:sz w:val="18"/>
        </w:rPr>
        <w:t>{</w:t>
      </w:r>
      <w:r>
        <w:rPr>
          <w:sz w:val="18"/>
        </w:rPr>
        <w:br w:type="textWrapping"/>
      </w:r>
      <w:r>
        <w:rPr>
          <w:sz w:val="18"/>
        </w:rPr>
        <w:t xml:space="preserve">    "remark": "备注",</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"id": "field_001",</w:t>
      </w:r>
      <w:r>
        <w:rPr>
          <w:sz w:val="18"/>
        </w:rPr>
        <w:br w:type="textWrapping"/>
      </w:r>
      <w:r>
        <w:rPr>
          <w:sz w:val="18"/>
        </w:rPr>
        <w:t xml:space="preserve">            "val": "100",</w:t>
      </w:r>
      <w:r>
        <w:rPr>
          <w:sz w:val="18"/>
        </w:rPr>
        <w:br w:type="textWrapping"/>
      </w:r>
      <w:r>
        <w:rPr>
          <w:sz w:val="18"/>
        </w:rPr>
        <w:t xml:space="preserve">            "character":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"data": [{</w:t>
      </w:r>
      <w:r>
        <w:rPr>
          <w:sz w:val="18"/>
        </w:rPr>
        <w:br w:type="textWrapping"/>
      </w:r>
      <w:r>
        <w:rPr>
          <w:sz w:val="18"/>
        </w:rPr>
        <w:t xml:space="preserve">        "sid": "1",</w:t>
      </w:r>
      <w:r>
        <w:rPr>
          <w:sz w:val="18"/>
        </w:rPr>
        <w:br w:type="textWrapping"/>
      </w:r>
      <w:r>
        <w:rPr>
          <w:sz w:val="18"/>
        </w:rPr>
        <w:t xml:space="preserve">        "supplier_id": 1,</w:t>
      </w:r>
      <w:r>
        <w:rPr>
          <w:sz w:val="18"/>
        </w:rPr>
        <w:br w:type="textWrapping"/>
      </w:r>
      <w:r>
        <w:rPr>
          <w:sz w:val="18"/>
        </w:rPr>
        <w:t xml:space="preserve">        "sku": "SKU001",</w:t>
      </w:r>
      <w:r>
        <w:rPr>
          <w:sz w:val="18"/>
        </w:rPr>
        <w:br w:type="textWrapping"/>
      </w:r>
      <w:r>
        <w:rPr>
          <w:sz w:val="18"/>
        </w:rPr>
        <w:t xml:space="preserve">        "fnsku": "FNSKU001",</w:t>
      </w:r>
      <w:r>
        <w:rPr>
          <w:sz w:val="18"/>
        </w:rPr>
        <w:br w:type="textWrapping"/>
      </w:r>
      <w:r>
        <w:rPr>
          <w:sz w:val="18"/>
        </w:rPr>
        <w:t xml:space="preserve">        "wid": 1,</w:t>
      </w:r>
      <w:r>
        <w:rPr>
          <w:sz w:val="18"/>
        </w:rPr>
        <w:br w:type="textWrapping"/>
      </w:r>
      <w:r>
        <w:rPr>
          <w:sz w:val="18"/>
        </w:rPr>
        <w:t xml:space="preserve">        "purchaser_id": 1,</w:t>
      </w:r>
      <w:r>
        <w:rPr>
          <w:sz w:val="18"/>
        </w:rPr>
        <w:br w:type="textWrapping"/>
      </w:r>
      <w:r>
        <w:rPr>
          <w:sz w:val="18"/>
        </w:rPr>
        <w:t xml:space="preserve">        "expect_arrive_time": "2021-10-01",</w:t>
      </w:r>
      <w:r>
        <w:rPr>
          <w:sz w:val="18"/>
        </w:rPr>
        <w:br w:type="textWrapping"/>
      </w:r>
      <w:r>
        <w:rPr>
          <w:sz w:val="18"/>
        </w:rPr>
        <w:t xml:space="preserve">        "cg_uid": 0,</w:t>
      </w:r>
      <w:r>
        <w:rPr>
          <w:sz w:val="18"/>
        </w:rPr>
        <w:br w:type="textWrapping"/>
      </w:r>
      <w:r>
        <w:rPr>
          <w:sz w:val="18"/>
        </w:rPr>
        <w:t xml:space="preserve">        "quantity_plan": 100,</w:t>
      </w:r>
      <w:r>
        <w:rPr>
          <w:sz w:val="18"/>
        </w:rPr>
        <w:br w:type="textWrapping"/>
      </w:r>
      <w:r>
        <w:rPr>
          <w:sz w:val="18"/>
        </w:rPr>
        <w:t xml:space="preserve">        "remark": "",</w:t>
      </w:r>
      <w:r>
        <w:rPr>
          <w:sz w:val="18"/>
        </w:rPr>
        <w:br w:type="textWrapping"/>
      </w:r>
      <w:r>
        <w:rPr>
          <w:sz w:val="18"/>
        </w:rPr>
        <w:t xml:space="preserve">        "options": {</w:t>
      </w:r>
      <w:r>
        <w:rPr>
          <w:sz w:val="18"/>
        </w:rPr>
        <w:br w:type="textWrapping"/>
      </w:r>
      <w:r>
        <w:rPr>
          <w:sz w:val="18"/>
        </w:rPr>
        <w:t xml:space="preserve">            "is_auto_fill_fnsku": 1,</w:t>
      </w:r>
      <w:r>
        <w:rPr>
          <w:sz w:val="18"/>
        </w:rPr>
        <w:br w:type="textWrapping"/>
      </w:r>
      <w:r>
        <w:rPr>
          <w:sz w:val="18"/>
        </w:rPr>
        <w:t xml:space="preserve">            "is_auto_fill_store":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5BA5CC9">
      <w:pPr>
        <w:pStyle w:val="4"/>
      </w:pPr>
      <w:bookmarkStart w:id="1162" w:name="_Toc1252"/>
      <w:r>
        <w:t>返回结果</w:t>
      </w:r>
      <w:bookmarkEnd w:id="1162"/>
    </w:p>
    <w:p w14:paraId="46AC70F1">
      <w:r>
        <w:rPr>
          <w:sz w:val="18"/>
        </w:rPr>
        <w:t>Json Object</w:t>
      </w:r>
    </w:p>
    <w:p w14:paraId="156DEA3F">
      <w:pPr>
        <w:pStyle w:val="4"/>
      </w:pPr>
      <w:bookmarkStart w:id="1163" w:name="_Toc23960"/>
      <w:r>
        <w:t>返回成功示例</w:t>
      </w:r>
      <w:bookmarkEnd w:id="1163"/>
    </w:p>
    <w:p w14:paraId="4B7FACB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"D41373ED-AF54-CDF1-1658-B8F86286F209",</w:t>
      </w:r>
      <w:r>
        <w:rPr>
          <w:sz w:val="18"/>
        </w:rPr>
        <w:br w:type="textWrapping"/>
      </w:r>
      <w:r>
        <w:rPr>
          <w:sz w:val="18"/>
        </w:rPr>
        <w:t xml:space="preserve">    "response_time": "2021-11-12 12:37:55",</w:t>
      </w:r>
      <w:r>
        <w:rPr>
          <w:sz w:val="18"/>
        </w:rPr>
        <w:br w:type="textWrapping"/>
      </w:r>
      <w:r>
        <w:rPr>
          <w:sz w:val="18"/>
        </w:rPr>
        <w:t xml:space="preserve">    "data": {</w:t>
      </w:r>
      <w:r>
        <w:rPr>
          <w:sz w:val="18"/>
        </w:rPr>
        <w:br w:type="textWrapping"/>
      </w:r>
      <w:r>
        <w:rPr>
          <w:sz w:val="18"/>
        </w:rPr>
        <w:t xml:space="preserve">        "ppg_sn": "PPG211112001",</w:t>
      </w:r>
      <w:r>
        <w:rPr>
          <w:sz w:val="18"/>
        </w:rPr>
        <w:br w:type="textWrapping"/>
      </w:r>
      <w:r>
        <w:rPr>
          <w:sz w:val="18"/>
        </w:rPr>
        <w:t xml:space="preserve">        "plan_sn": ["PP211112002"]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4FF081D">
      <w:pPr>
        <w:pStyle w:val="4"/>
      </w:pPr>
      <w:bookmarkStart w:id="1164" w:name="_Toc20099"/>
      <w:r>
        <w:t>返回失败示例</w:t>
      </w:r>
      <w:bookmarkEnd w:id="1164"/>
    </w:p>
    <w:p w14:paraId="2F41DCDD">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"仓库参数错误 [请求码:3CF77C]",</w:t>
      </w:r>
      <w:r>
        <w:rPr>
          <w:sz w:val="18"/>
        </w:rPr>
        <w:br w:type="textWrapping"/>
      </w:r>
      <w:r>
        <w:rPr>
          <w:sz w:val="18"/>
        </w:rPr>
        <w:t xml:space="preserve">    "request_id": "31667FCC-24E5-0CBE-2FC8-23E6908D9473",</w:t>
      </w:r>
      <w:r>
        <w:rPr>
          <w:sz w:val="18"/>
        </w:rPr>
        <w:br w:type="textWrapping"/>
      </w:r>
      <w:r>
        <w:rPr>
          <w:sz w:val="18"/>
        </w:rPr>
        <w:t xml:space="preserve">    "response_time": "2021-11-12 12:34:26",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FC5A678">
      <w:r>
        <w:rPr>
          <w:sz w:val="18"/>
        </w:rPr>
        <w:t>---</w:t>
      </w:r>
    </w:p>
    <w:p w14:paraId="22EE07AB">
      <w:pPr>
        <w:pStyle w:val="4"/>
      </w:pPr>
      <w:bookmarkStart w:id="1165" w:name="_Toc163"/>
      <w:r>
        <w:t>查询采购单列表</w:t>
      </w:r>
      <w:bookmarkEnd w:id="1165"/>
    </w:p>
    <w:p w14:paraId="7C42DEAD">
      <w:r>
        <w:rPr>
          <w:sz w:val="18"/>
        </w:rPr>
        <w:t>- Source path: docs/Purchase/PurchaseOrderList</w:t>
      </w:r>
      <w:r>
        <w:rPr>
          <w:sz w:val="18"/>
        </w:rPr>
        <w:br w:type="textWrapping"/>
      </w:r>
      <w:r>
        <w:rPr>
          <w:sz w:val="18"/>
        </w:rPr>
        <w:t>- Source URL: https://apidoc.lingxing.com/docs/Purchase/PurchaseOrderList.md</w:t>
      </w:r>
    </w:p>
    <w:p w14:paraId="14266F4A">
      <w:r>
        <w:rPr>
          <w:sz w:val="18"/>
        </w:rPr>
        <w:t># 查询采购单列表</w:t>
      </w:r>
      <w:r>
        <w:rPr>
          <w:sz w:val="18"/>
        </w:rPr>
        <w:br w:type="textWrapping"/>
      </w:r>
      <w:r>
        <w:rPr>
          <w:sz w:val="18"/>
        </w:rPr>
        <w:t>支持查询采购单列表，对应系统【采购】&gt;【采购单】数据</w:t>
      </w:r>
    </w:p>
    <w:p w14:paraId="13423A97">
      <w:pPr>
        <w:pStyle w:val="4"/>
      </w:pPr>
      <w:bookmarkStart w:id="1166" w:name="_Toc14798"/>
      <w:r>
        <w:t>接口信息</w:t>
      </w:r>
      <w:bookmarkEnd w:id="1166"/>
    </w:p>
    <w:p w14:paraId="2A85A90A">
      <w:pPr>
        <w:pStyle w:val="4"/>
      </w:pPr>
      <w:bookmarkStart w:id="1167" w:name="_Toc17692"/>
      <w:r>
        <w:t>请求参数</w:t>
      </w:r>
      <w:bookmarkEnd w:id="1167"/>
    </w:p>
    <w:p w14:paraId="2EED34C9">
      <w:pPr>
        <w:pStyle w:val="4"/>
      </w:pPr>
      <w:bookmarkStart w:id="1168" w:name="_Toc20080"/>
      <w:r>
        <w:t>请求示例</w:t>
      </w:r>
      <w:bookmarkEnd w:id="1168"/>
    </w:p>
    <w:p w14:paraId="124C405A">
      <w:r>
        <w:rPr>
          <w:sz w:val="18"/>
        </w:rPr>
        <w:t>```</w:t>
      </w:r>
      <w:r>
        <w:rPr>
          <w:sz w:val="18"/>
        </w:rPr>
        <w:br w:type="textWrapping"/>
      </w:r>
      <w:r>
        <w:rPr>
          <w:sz w:val="18"/>
        </w:rPr>
        <w:t>{</w:t>
      </w:r>
      <w:r>
        <w:rPr>
          <w:sz w:val="18"/>
        </w:rPr>
        <w:br w:type="textWrapping"/>
      </w:r>
      <w:r>
        <w:rPr>
          <w:sz w:val="18"/>
        </w:rPr>
        <w:t xml:space="preserve">    "search_field_time": "create_time",</w:t>
      </w:r>
      <w:r>
        <w:rPr>
          <w:sz w:val="18"/>
        </w:rPr>
        <w:br w:type="textWrapping"/>
      </w:r>
      <w:r>
        <w:rPr>
          <w:sz w:val="18"/>
        </w:rPr>
        <w:t xml:space="preserve">    "start_date": "2024-05-30",</w:t>
      </w:r>
      <w:r>
        <w:rPr>
          <w:sz w:val="18"/>
        </w:rPr>
        <w:br w:type="textWrapping"/>
      </w:r>
      <w:r>
        <w:rPr>
          <w:sz w:val="18"/>
        </w:rPr>
        <w:t xml:space="preserve">    "end_date": "2024-08-02",</w:t>
      </w:r>
      <w:r>
        <w:rPr>
          <w:sz w:val="18"/>
        </w:rPr>
        <w:br w:type="textWrapping"/>
      </w:r>
      <w:r>
        <w:rPr>
          <w:sz w:val="18"/>
        </w:rPr>
        <w:t xml:space="preserve">    "order_sn": [</w:t>
      </w:r>
      <w:r>
        <w:rPr>
          <w:sz w:val="18"/>
        </w:rPr>
        <w:br w:type="textWrapping"/>
      </w:r>
      <w:r>
        <w:rPr>
          <w:sz w:val="18"/>
        </w:rPr>
        <w:t xml:space="preserve">        "PO240802012",</w:t>
      </w:r>
      <w:r>
        <w:rPr>
          <w:sz w:val="18"/>
        </w:rPr>
        <w:br w:type="textWrapping"/>
      </w:r>
      <w:r>
        <w:rPr>
          <w:sz w:val="18"/>
        </w:rPr>
        <w:t xml:space="preserve">        "PO240802011"</w:t>
      </w:r>
      <w:r>
        <w:rPr>
          <w:sz w:val="18"/>
        </w:rPr>
        <w:br w:type="textWrapping"/>
      </w:r>
      <w:r>
        <w:rPr>
          <w:sz w:val="18"/>
        </w:rPr>
        <w:t xml:space="preserve">    ],</w:t>
      </w:r>
      <w:r>
        <w:rPr>
          <w:sz w:val="18"/>
        </w:rPr>
        <w:br w:type="textWrapping"/>
      </w:r>
      <w:r>
        <w:rPr>
          <w:sz w:val="18"/>
        </w:rPr>
        <w:t xml:space="preserve">    "custom_order_sn": [</w:t>
      </w:r>
      <w:r>
        <w:rPr>
          <w:sz w:val="18"/>
        </w:rPr>
        <w:br w:type="textWrapping"/>
      </w:r>
      <w:r>
        <w:rPr>
          <w:sz w:val="18"/>
        </w:rPr>
        <w:t xml:space="preserve">        "PO240802012",</w:t>
      </w:r>
      <w:r>
        <w:rPr>
          <w:sz w:val="18"/>
        </w:rPr>
        <w:br w:type="textWrapping"/>
      </w:r>
      <w:r>
        <w:rPr>
          <w:sz w:val="18"/>
        </w:rPr>
        <w:t xml:space="preserve">        "PO240802011"</w:t>
      </w:r>
      <w:r>
        <w:rPr>
          <w:sz w:val="18"/>
        </w:rPr>
        <w:br w:type="textWrapping"/>
      </w:r>
      <w:r>
        <w:rPr>
          <w:sz w:val="18"/>
        </w:rPr>
        <w:t xml:space="preserve">    ],</w:t>
      </w:r>
      <w:r>
        <w:rPr>
          <w:sz w:val="18"/>
        </w:rPr>
        <w:br w:type="textWrapping"/>
      </w:r>
      <w:r>
        <w:rPr>
          <w:sz w:val="18"/>
        </w:rPr>
        <w:t xml:space="preserve">    "purchase_type":1,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48D91E5B">
      <w:pPr>
        <w:pStyle w:val="4"/>
      </w:pPr>
      <w:bookmarkStart w:id="1169" w:name="_Toc422"/>
      <w:r>
        <w:t>返回结果</w:t>
      </w:r>
      <w:bookmarkEnd w:id="1169"/>
    </w:p>
    <w:p w14:paraId="140AFEC6">
      <w:r>
        <w:rPr>
          <w:sz w:val="18"/>
        </w:rPr>
        <w:t>Json Object</w:t>
      </w:r>
    </w:p>
    <w:p w14:paraId="2C03A60B">
      <w:pPr>
        <w:pStyle w:val="4"/>
      </w:pPr>
      <w:bookmarkStart w:id="1170" w:name="_Toc18338"/>
      <w:r>
        <w:t>返回成功示例</w:t>
      </w:r>
      <w:bookmarkEnd w:id="1170"/>
    </w:p>
    <w:p w14:paraId="237F85E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"46CDFE68-C43F-03A8-0A58-093B8AB18ED8",</w:t>
      </w:r>
      <w:r>
        <w:rPr>
          <w:sz w:val="18"/>
        </w:rPr>
        <w:br w:type="textWrapping"/>
      </w:r>
      <w:r>
        <w:rPr>
          <w:sz w:val="18"/>
        </w:rPr>
        <w:t xml:space="preserve">    "response_time": "2023-10-10 11:38:50",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"PO230914108",</w:t>
      </w:r>
      <w:r>
        <w:rPr>
          <w:sz w:val="18"/>
        </w:rPr>
        <w:br w:type="textWrapping"/>
      </w:r>
      <w:r>
        <w:rPr>
          <w:sz w:val="18"/>
        </w:rPr>
        <w:t xml:space="preserve">            "custom_order_sn": "PO230914108",</w:t>
      </w:r>
      <w:r>
        <w:rPr>
          <w:sz w:val="18"/>
        </w:rPr>
        <w:br w:type="textWrapping"/>
      </w:r>
      <w:r>
        <w:rPr>
          <w:sz w:val="18"/>
        </w:rPr>
        <w:t xml:space="preserve">            "supplier_id": 925,</w:t>
      </w:r>
      <w:r>
        <w:rPr>
          <w:sz w:val="18"/>
        </w:rPr>
        <w:br w:type="textWrapping"/>
      </w:r>
      <w:r>
        <w:rPr>
          <w:sz w:val="18"/>
        </w:rPr>
        <w:t xml:space="preserve">            "supplier_name": "xxx",</w:t>
      </w:r>
      <w:r>
        <w:rPr>
          <w:sz w:val="18"/>
        </w:rPr>
        <w:br w:type="textWrapping"/>
      </w:r>
      <w:r>
        <w:rPr>
          <w:sz w:val="18"/>
        </w:rPr>
        <w:t xml:space="preserve">            "opt_uid": 10317908,</w:t>
      </w:r>
      <w:r>
        <w:rPr>
          <w:sz w:val="18"/>
        </w:rPr>
        <w:br w:type="textWrapping"/>
      </w:r>
      <w:r>
        <w:rPr>
          <w:sz w:val="18"/>
        </w:rPr>
        <w:t xml:space="preserve">            "opt_realname": "账户2",</w:t>
      </w:r>
      <w:r>
        <w:rPr>
          <w:sz w:val="18"/>
        </w:rPr>
        <w:br w:type="textWrapping"/>
      </w:r>
      <w:r>
        <w:rPr>
          <w:sz w:val="18"/>
        </w:rPr>
        <w:t xml:space="preserve">            "create_time": "2023-09-14 15:34:19",</w:t>
      </w:r>
      <w:r>
        <w:rPr>
          <w:sz w:val="18"/>
        </w:rPr>
        <w:br w:type="textWrapping"/>
      </w:r>
      <w:r>
        <w:rPr>
          <w:sz w:val="18"/>
        </w:rPr>
        <w:t xml:space="preserve">            "order_time": "2023-09-14 15:34:28",</w:t>
      </w:r>
      <w:r>
        <w:rPr>
          <w:sz w:val="18"/>
        </w:rPr>
        <w:br w:type="textWrapping"/>
      </w:r>
      <w:r>
        <w:rPr>
          <w:sz w:val="18"/>
        </w:rPr>
        <w:t xml:space="preserve">            "purchase_currency": "CNY",</w:t>
      </w:r>
      <w:r>
        <w:rPr>
          <w:sz w:val="18"/>
        </w:rPr>
        <w:br w:type="textWrapping"/>
      </w:r>
      <w:r>
        <w:rPr>
          <w:sz w:val="18"/>
        </w:rPr>
        <w:t xml:space="preserve">            "shipping_currency": "CNY",</w:t>
      </w:r>
      <w:r>
        <w:rPr>
          <w:sz w:val="18"/>
        </w:rPr>
        <w:br w:type="textWrapping"/>
      </w:r>
      <w:r>
        <w:rPr>
          <w:sz w:val="18"/>
        </w:rPr>
        <w:t xml:space="preserve">            "purchase_rate": "1.0000",</w:t>
      </w:r>
      <w:r>
        <w:rPr>
          <w:sz w:val="18"/>
        </w:rPr>
        <w:br w:type="textWrapping"/>
      </w:r>
      <w:r>
        <w:rPr>
          <w:sz w:val="18"/>
        </w:rPr>
        <w:t xml:space="preserve">            "status_shipped": 3,</w:t>
      </w:r>
      <w:r>
        <w:rPr>
          <w:sz w:val="18"/>
        </w:rPr>
        <w:br w:type="textWrapping"/>
      </w:r>
      <w:r>
        <w:rPr>
          <w:sz w:val="18"/>
        </w:rPr>
        <w:t xml:space="preserve">            "status_shipped_text": "全部到货",</w:t>
      </w:r>
      <w:r>
        <w:rPr>
          <w:sz w:val="18"/>
        </w:rPr>
        <w:br w:type="textWrapping"/>
      </w:r>
      <w:r>
        <w:rPr>
          <w:sz w:val="18"/>
        </w:rPr>
        <w:t xml:space="preserve">            "quantity_total": 10,</w:t>
      </w:r>
      <w:r>
        <w:rPr>
          <w:sz w:val="18"/>
        </w:rPr>
        <w:br w:type="textWrapping"/>
      </w:r>
      <w:r>
        <w:rPr>
          <w:sz w:val="18"/>
        </w:rPr>
        <w:t xml:space="preserve">            "payment": "0.00",</w:t>
      </w:r>
      <w:r>
        <w:rPr>
          <w:sz w:val="18"/>
        </w:rPr>
        <w:br w:type="textWrapping"/>
      </w:r>
      <w:r>
        <w:rPr>
          <w:sz w:val="18"/>
        </w:rPr>
        <w:t xml:space="preserve">            "pay_status": 0,</w:t>
      </w:r>
      <w:r>
        <w:rPr>
          <w:sz w:val="18"/>
        </w:rPr>
        <w:br w:type="textWrapping"/>
      </w:r>
      <w:r>
        <w:rPr>
          <w:sz w:val="18"/>
        </w:rPr>
        <w:t xml:space="preserve">            "pay_status_text": "未申请",</w:t>
      </w:r>
      <w:r>
        <w:rPr>
          <w:sz w:val="18"/>
        </w:rPr>
        <w:br w:type="textWrapping"/>
      </w:r>
      <w:r>
        <w:rPr>
          <w:sz w:val="18"/>
        </w:rPr>
        <w:t xml:space="preserve">            "principal_uids": [</w:t>
      </w:r>
      <w:r>
        <w:rPr>
          <w:sz w:val="18"/>
        </w:rPr>
        <w:br w:type="textWrapping"/>
      </w:r>
      <w:r>
        <w:rPr>
          <w:sz w:val="18"/>
        </w:rPr>
        <w:t xml:space="preserve">                {</w:t>
      </w:r>
      <w:r>
        <w:rPr>
          <w:sz w:val="18"/>
        </w:rPr>
        <w:br w:type="textWrapping"/>
      </w:r>
      <w:r>
        <w:rPr>
          <w:sz w:val="18"/>
        </w:rPr>
        <w:t xml:space="preserve">                    "id": 10317908,</w:t>
      </w:r>
      <w:r>
        <w:rPr>
          <w:sz w:val="18"/>
        </w:rPr>
        <w:br w:type="textWrapping"/>
      </w:r>
      <w:r>
        <w:rPr>
          <w:sz w:val="18"/>
        </w:rPr>
        <w:t xml:space="preserve">                    "name": "账户2"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"auditor_uid": 0,</w:t>
      </w:r>
      <w:r>
        <w:rPr>
          <w:sz w:val="18"/>
        </w:rPr>
        <w:br w:type="textWrapping"/>
      </w:r>
      <w:r>
        <w:rPr>
          <w:sz w:val="18"/>
        </w:rPr>
        <w:t xml:space="preserve">            "auditor_time": "",</w:t>
      </w:r>
      <w:r>
        <w:rPr>
          <w:sz w:val="18"/>
        </w:rPr>
        <w:br w:type="textWrapping"/>
      </w:r>
      <w:r>
        <w:rPr>
          <w:sz w:val="18"/>
        </w:rPr>
        <w:t xml:space="preserve">            "auditor_realname": "",</w:t>
      </w:r>
      <w:r>
        <w:rPr>
          <w:sz w:val="18"/>
        </w:rPr>
        <w:br w:type="textWrapping"/>
      </w:r>
      <w:r>
        <w:rPr>
          <w:sz w:val="18"/>
        </w:rPr>
        <w:t xml:space="preserve">            "last_uid": 10317908,</w:t>
      </w:r>
      <w:r>
        <w:rPr>
          <w:sz w:val="18"/>
        </w:rPr>
        <w:br w:type="textWrapping"/>
      </w:r>
      <w:r>
        <w:rPr>
          <w:sz w:val="18"/>
        </w:rPr>
        <w:t xml:space="preserve">            "last_time": "2023-09-14 17:40:34",</w:t>
      </w:r>
      <w:r>
        <w:rPr>
          <w:sz w:val="18"/>
        </w:rPr>
        <w:br w:type="textWrapping"/>
      </w:r>
      <w:r>
        <w:rPr>
          <w:sz w:val="18"/>
        </w:rPr>
        <w:t xml:space="preserve">            "last_realname": "账户2",</w:t>
      </w:r>
      <w:r>
        <w:rPr>
          <w:sz w:val="18"/>
        </w:rPr>
        <w:br w:type="textWrapping"/>
      </w:r>
      <w:r>
        <w:rPr>
          <w:sz w:val="18"/>
        </w:rPr>
        <w:t xml:space="preserve">            "purchaser_id": 129,</w:t>
      </w:r>
      <w:r>
        <w:rPr>
          <w:sz w:val="18"/>
        </w:rPr>
        <w:br w:type="textWrapping"/>
      </w:r>
      <w:r>
        <w:rPr>
          <w:sz w:val="18"/>
        </w:rPr>
        <w:t xml:space="preserve">            "contact_person": "",</w:t>
      </w:r>
      <w:r>
        <w:rPr>
          <w:sz w:val="18"/>
        </w:rPr>
        <w:br w:type="textWrapping"/>
      </w:r>
      <w:r>
        <w:rPr>
          <w:sz w:val="18"/>
        </w:rPr>
        <w:t xml:space="preserve">            "contact_number": "",</w:t>
      </w:r>
      <w:r>
        <w:rPr>
          <w:sz w:val="18"/>
        </w:rPr>
        <w:br w:type="textWrapping"/>
      </w:r>
      <w:r>
        <w:rPr>
          <w:sz w:val="18"/>
        </w:rPr>
        <w:t xml:space="preserve">            "settlement_method": 7,</w:t>
      </w:r>
      <w:r>
        <w:rPr>
          <w:sz w:val="18"/>
        </w:rPr>
        <w:br w:type="textWrapping"/>
      </w:r>
      <w:r>
        <w:rPr>
          <w:sz w:val="18"/>
        </w:rPr>
        <w:t xml:space="preserve">            "settlement_description": "",</w:t>
      </w:r>
      <w:r>
        <w:rPr>
          <w:sz w:val="18"/>
        </w:rPr>
        <w:br w:type="textWrapping"/>
      </w:r>
      <w:r>
        <w:rPr>
          <w:sz w:val="18"/>
        </w:rPr>
        <w:t xml:space="preserve">            "payment_method": 0,</w:t>
      </w:r>
      <w:r>
        <w:rPr>
          <w:sz w:val="18"/>
        </w:rPr>
        <w:br w:type="textWrapping"/>
      </w:r>
      <w:r>
        <w:rPr>
          <w:sz w:val="18"/>
        </w:rPr>
        <w:t xml:space="preserve">            "reason": "",</w:t>
      </w:r>
      <w:r>
        <w:rPr>
          <w:sz w:val="18"/>
        </w:rPr>
        <w:br w:type="textWrapping"/>
      </w:r>
      <w:r>
        <w:rPr>
          <w:sz w:val="18"/>
        </w:rPr>
        <w:t xml:space="preserve">            "wid": 1,</w:t>
      </w:r>
      <w:r>
        <w:rPr>
          <w:sz w:val="18"/>
        </w:rPr>
        <w:br w:type="textWrapping"/>
      </w:r>
      <w:r>
        <w:rPr>
          <w:sz w:val="18"/>
        </w:rPr>
        <w:t xml:space="preserve">            "is_tax": 0,</w:t>
      </w:r>
      <w:r>
        <w:rPr>
          <w:sz w:val="18"/>
        </w:rPr>
        <w:br w:type="textWrapping"/>
      </w:r>
      <w:r>
        <w:rPr>
          <w:sz w:val="18"/>
        </w:rPr>
        <w:t xml:space="preserve">            "status": 9,</w:t>
      </w:r>
      <w:r>
        <w:rPr>
          <w:sz w:val="18"/>
        </w:rPr>
        <w:br w:type="textWrapping"/>
      </w:r>
      <w:r>
        <w:rPr>
          <w:sz w:val="18"/>
        </w:rPr>
        <w:t xml:space="preserve">            "status_text": "已完成",</w:t>
      </w:r>
      <w:r>
        <w:rPr>
          <w:sz w:val="18"/>
        </w:rPr>
        <w:br w:type="textWrapping"/>
      </w:r>
      <w:r>
        <w:rPr>
          <w:sz w:val="18"/>
        </w:rPr>
        <w:t xml:space="preserve">            "ware_house_name": "默认仓库测试",</w:t>
      </w:r>
      <w:r>
        <w:rPr>
          <w:sz w:val="18"/>
        </w:rPr>
        <w:br w:type="textWrapping"/>
      </w:r>
      <w:r>
        <w:rPr>
          <w:sz w:val="18"/>
        </w:rPr>
        <w:t xml:space="preserve">            "ware_house_bak_name": "默认仓库测试",</w:t>
      </w:r>
      <w:r>
        <w:rPr>
          <w:sz w:val="18"/>
        </w:rPr>
        <w:br w:type="textWrapping"/>
      </w:r>
      <w:r>
        <w:rPr>
          <w:sz w:val="18"/>
        </w:rPr>
        <w:t xml:space="preserve">            "shipping_price": "0.00",</w:t>
      </w:r>
      <w:r>
        <w:rPr>
          <w:sz w:val="18"/>
        </w:rPr>
        <w:br w:type="textWrapping"/>
      </w:r>
      <w:r>
        <w:rPr>
          <w:sz w:val="18"/>
        </w:rPr>
        <w:t xml:space="preserve">            "amount_total": "660.00",</w:t>
      </w:r>
      <w:r>
        <w:rPr>
          <w:sz w:val="18"/>
        </w:rPr>
        <w:br w:type="textWrapping"/>
      </w:r>
      <w:r>
        <w:rPr>
          <w:sz w:val="18"/>
        </w:rPr>
        <w:t xml:space="preserve">            "other_fee": "0.00",</w:t>
      </w:r>
      <w:r>
        <w:rPr>
          <w:sz w:val="18"/>
        </w:rPr>
        <w:br w:type="textWrapping"/>
      </w:r>
      <w:r>
        <w:rPr>
          <w:sz w:val="18"/>
        </w:rPr>
        <w:t xml:space="preserve">            "other_currency": "CNY",</w:t>
      </w:r>
      <w:r>
        <w:rPr>
          <w:sz w:val="18"/>
        </w:rPr>
        <w:br w:type="textWrapping"/>
      </w:r>
      <w:r>
        <w:rPr>
          <w:sz w:val="18"/>
        </w:rPr>
        <w:t xml:space="preserve">            "fee_part_type": 0,</w:t>
      </w:r>
      <w:r>
        <w:rPr>
          <w:sz w:val="18"/>
        </w:rPr>
        <w:br w:type="textWrapping"/>
      </w:r>
      <w:r>
        <w:rPr>
          <w:sz w:val="18"/>
        </w:rPr>
        <w:t xml:space="preserve">            "total_price": "660.00",</w:t>
      </w:r>
      <w:r>
        <w:rPr>
          <w:sz w:val="18"/>
        </w:rPr>
        <w:br w:type="textWrapping"/>
      </w:r>
      <w:r>
        <w:rPr>
          <w:sz w:val="18"/>
        </w:rPr>
        <w:t xml:space="preserve">            "icon": "￥",</w:t>
      </w:r>
      <w:r>
        <w:rPr>
          <w:sz w:val="18"/>
        </w:rPr>
        <w:br w:type="textWrapping"/>
      </w:r>
      <w:r>
        <w:rPr>
          <w:sz w:val="18"/>
        </w:rPr>
        <w:t xml:space="preserve">            "remark": "",</w:t>
      </w:r>
      <w:r>
        <w:rPr>
          <w:sz w:val="18"/>
        </w:rPr>
        <w:br w:type="textWrapping"/>
      </w:r>
      <w:r>
        <w:rPr>
          <w:sz w:val="18"/>
        </w:rPr>
        <w:t xml:space="preserve">            "quantity_entry": 10,</w:t>
      </w:r>
      <w:r>
        <w:rPr>
          <w:sz w:val="18"/>
        </w:rPr>
        <w:br w:type="textWrapping"/>
      </w:r>
      <w:r>
        <w:rPr>
          <w:sz w:val="18"/>
        </w:rPr>
        <w:t xml:space="preserve">            "quantity_real": 10,</w:t>
      </w:r>
      <w:r>
        <w:rPr>
          <w:sz w:val="18"/>
        </w:rPr>
        <w:br w:type="textWrapping"/>
      </w:r>
      <w:r>
        <w:rPr>
          <w:sz w:val="18"/>
        </w:rPr>
        <w:t xml:space="preserve">            "quantity_receive": 0,</w:t>
      </w:r>
      <w:r>
        <w:rPr>
          <w:sz w:val="18"/>
        </w:rPr>
        <w:br w:type="textWrapping"/>
      </w:r>
      <w:r>
        <w:rPr>
          <w:sz w:val="18"/>
        </w:rPr>
        <w:t xml:space="preserve">            "update_time": "2023-09-14 17:40:34",</w:t>
      </w:r>
      <w:r>
        <w:rPr>
          <w:sz w:val="18"/>
        </w:rPr>
        <w:br w:type="textWrapping"/>
      </w:r>
      <w:r>
        <w:rPr>
          <w:sz w:val="18"/>
        </w:rPr>
        <w:t xml:space="preserve">            "logistics_info":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"id": 8727,</w:t>
      </w:r>
      <w:r>
        <w:rPr>
          <w:sz w:val="18"/>
        </w:rPr>
        <w:br w:type="textWrapping"/>
      </w:r>
      <w:r>
        <w:rPr>
          <w:sz w:val="18"/>
        </w:rPr>
        <w:t xml:space="preserve">                    "plan_sn": "",</w:t>
      </w:r>
      <w:r>
        <w:rPr>
          <w:sz w:val="18"/>
        </w:rPr>
        <w:br w:type="textWrapping"/>
      </w:r>
      <w:r>
        <w:rPr>
          <w:sz w:val="18"/>
        </w:rPr>
        <w:t xml:space="preserve">                    "product_id": 22500,</w:t>
      </w:r>
      <w:r>
        <w:rPr>
          <w:sz w:val="18"/>
        </w:rPr>
        <w:br w:type="textWrapping"/>
      </w:r>
      <w:r>
        <w:rPr>
          <w:sz w:val="18"/>
        </w:rPr>
        <w:t xml:space="preserve">                    "product_name": "规格测试-1",</w:t>
      </w:r>
      <w:r>
        <w:rPr>
          <w:sz w:val="18"/>
        </w:rPr>
        <w:br w:type="textWrapping"/>
      </w:r>
      <w:r>
        <w:rPr>
          <w:sz w:val="18"/>
        </w:rPr>
        <w:t xml:space="preserve">                    "model": "",</w:t>
      </w:r>
      <w:r>
        <w:rPr>
          <w:sz w:val="18"/>
        </w:rPr>
        <w:br w:type="textWrapping"/>
      </w:r>
      <w:r>
        <w:rPr>
          <w:sz w:val="18"/>
        </w:rPr>
        <w:t xml:space="preserve">                    "wid": 1,</w:t>
      </w:r>
      <w:r>
        <w:rPr>
          <w:sz w:val="18"/>
        </w:rPr>
        <w:br w:type="textWrapping"/>
      </w:r>
      <w:r>
        <w:rPr>
          <w:sz w:val="18"/>
        </w:rPr>
        <w:t xml:space="preserve">                    "ware_house_name": "默认仓库测试",</w:t>
      </w:r>
      <w:r>
        <w:rPr>
          <w:sz w:val="18"/>
        </w:rPr>
        <w:br w:type="textWrapping"/>
      </w:r>
      <w:r>
        <w:rPr>
          <w:sz w:val="18"/>
        </w:rPr>
        <w:t xml:space="preserve">                    "sku": "guigeceshi-1",</w:t>
      </w:r>
      <w:r>
        <w:rPr>
          <w:sz w:val="18"/>
        </w:rPr>
        <w:br w:type="textWrapping"/>
      </w:r>
      <w:r>
        <w:rPr>
          <w:sz w:val="18"/>
        </w:rPr>
        <w:t xml:space="preserve">                    "fnsku": "",</w:t>
      </w:r>
      <w:r>
        <w:rPr>
          <w:sz w:val="18"/>
        </w:rPr>
        <w:br w:type="textWrapping"/>
      </w:r>
      <w:r>
        <w:rPr>
          <w:sz w:val="18"/>
        </w:rPr>
        <w:t xml:space="preserve">                    "sid": 0,</w:t>
      </w:r>
      <w:r>
        <w:rPr>
          <w:sz w:val="18"/>
        </w:rPr>
        <w:br w:type="textWrapping"/>
      </w:r>
      <w:r>
        <w:rPr>
          <w:sz w:val="18"/>
        </w:rPr>
        <w:t xml:space="preserve">                    "price": "66.0000",</w:t>
      </w:r>
      <w:r>
        <w:rPr>
          <w:sz w:val="18"/>
        </w:rPr>
        <w:br w:type="textWrapping"/>
      </w:r>
      <w:r>
        <w:rPr>
          <w:sz w:val="18"/>
        </w:rPr>
        <w:t xml:space="preserve">                    "amount": "660.00",</w:t>
      </w:r>
      <w:r>
        <w:rPr>
          <w:sz w:val="18"/>
        </w:rPr>
        <w:br w:type="textWrapping"/>
      </w:r>
      <w:r>
        <w:rPr>
          <w:sz w:val="18"/>
        </w:rPr>
        <w:t xml:space="preserve">                    "quantity_plan": 0,</w:t>
      </w:r>
      <w:r>
        <w:rPr>
          <w:sz w:val="18"/>
        </w:rPr>
        <w:br w:type="textWrapping"/>
      </w:r>
      <w:r>
        <w:rPr>
          <w:sz w:val="18"/>
        </w:rPr>
        <w:t xml:space="preserve">                    "quantity_real": 10,</w:t>
      </w:r>
      <w:r>
        <w:rPr>
          <w:sz w:val="18"/>
        </w:rPr>
        <w:br w:type="textWrapping"/>
      </w:r>
      <w:r>
        <w:rPr>
          <w:sz w:val="18"/>
        </w:rPr>
        <w:t xml:space="preserve">                    "quantity_per_case": 0,</w:t>
      </w:r>
      <w:r>
        <w:rPr>
          <w:sz w:val="18"/>
        </w:rPr>
        <w:br w:type="textWrapping"/>
      </w:r>
      <w:r>
        <w:rPr>
          <w:sz w:val="18"/>
        </w:rPr>
        <w:t xml:space="preserve">                    "quantity_return": 0,</w:t>
      </w:r>
      <w:r>
        <w:rPr>
          <w:sz w:val="18"/>
        </w:rPr>
        <w:br w:type="textWrapping"/>
      </w:r>
      <w:r>
        <w:rPr>
          <w:sz w:val="18"/>
        </w:rPr>
        <w:t xml:space="preserve">                    "quantity_exchange": 0,</w:t>
      </w:r>
      <w:r>
        <w:rPr>
          <w:sz w:val="18"/>
        </w:rPr>
        <w:br w:type="textWrapping"/>
      </w:r>
      <w:r>
        <w:rPr>
          <w:sz w:val="18"/>
        </w:rPr>
        <w:t xml:space="preserve">                    "cases_num": 0,</w:t>
      </w:r>
      <w:r>
        <w:rPr>
          <w:sz w:val="18"/>
        </w:rPr>
        <w:br w:type="textWrapping"/>
      </w:r>
      <w:r>
        <w:rPr>
          <w:sz w:val="18"/>
        </w:rPr>
        <w:t xml:space="preserve">                    "msku": [],</w:t>
      </w:r>
      <w:r>
        <w:rPr>
          <w:sz w:val="18"/>
        </w:rPr>
        <w:br w:type="textWrapping"/>
      </w:r>
      <w:r>
        <w:rPr>
          <w:sz w:val="18"/>
        </w:rPr>
        <w:t xml:space="preserve">                    "attribute": [</w:t>
      </w:r>
      <w:r>
        <w:rPr>
          <w:sz w:val="18"/>
        </w:rPr>
        <w:br w:type="textWrapping"/>
      </w:r>
      <w:r>
        <w:rPr>
          <w:sz w:val="18"/>
        </w:rPr>
        <w:t xml:space="preserve">                        {</w:t>
      </w:r>
      <w:r>
        <w:rPr>
          <w:sz w:val="18"/>
        </w:rPr>
        <w:br w:type="textWrapping"/>
      </w:r>
      <w:r>
        <w:rPr>
          <w:sz w:val="18"/>
        </w:rPr>
        <w:t xml:space="preserve">                            "attr_id": 770,</w:t>
      </w:r>
      <w:r>
        <w:rPr>
          <w:sz w:val="18"/>
        </w:rPr>
        <w:br w:type="textWrapping"/>
      </w:r>
      <w:r>
        <w:rPr>
          <w:sz w:val="18"/>
        </w:rPr>
        <w:t xml:space="preserve">                            "attr_name": "规格22",</w:t>
      </w:r>
      <w:r>
        <w:rPr>
          <w:sz w:val="18"/>
        </w:rPr>
        <w:br w:type="textWrapping"/>
      </w:r>
      <w:r>
        <w:rPr>
          <w:sz w:val="18"/>
        </w:rPr>
        <w:t xml:space="preserve">                            "attr_value": "10-10"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"tax_rate": "0.00",</w:t>
      </w:r>
      <w:r>
        <w:rPr>
          <w:sz w:val="18"/>
        </w:rPr>
        <w:br w:type="textWrapping"/>
      </w:r>
      <w:r>
        <w:rPr>
          <w:sz w:val="18"/>
        </w:rPr>
        <w:t xml:space="preserve">                    "spu": "guigeceshi",</w:t>
      </w:r>
      <w:r>
        <w:rPr>
          <w:sz w:val="18"/>
        </w:rPr>
        <w:br w:type="textWrapping"/>
      </w:r>
      <w:r>
        <w:rPr>
          <w:sz w:val="18"/>
        </w:rPr>
        <w:t xml:space="preserve">                    "spu_name": "规格测试",</w:t>
      </w:r>
      <w:r>
        <w:rPr>
          <w:sz w:val="18"/>
        </w:rPr>
        <w:br w:type="textWrapping"/>
      </w:r>
      <w:r>
        <w:rPr>
          <w:sz w:val="18"/>
        </w:rPr>
        <w:t xml:space="preserve">                    "quantity_entry": 10,</w:t>
      </w:r>
      <w:r>
        <w:rPr>
          <w:sz w:val="18"/>
        </w:rPr>
        <w:br w:type="textWrapping"/>
      </w:r>
      <w:r>
        <w:rPr>
          <w:sz w:val="18"/>
        </w:rPr>
        <w:t xml:space="preserve">                    "quantity_receive": 0,</w:t>
      </w:r>
      <w:r>
        <w:rPr>
          <w:sz w:val="18"/>
        </w:rPr>
        <w:br w:type="textWrapping"/>
      </w:r>
      <w:r>
        <w:rPr>
          <w:sz w:val="18"/>
        </w:rPr>
        <w:t xml:space="preserve">                    "quantity_qc": 9,</w:t>
      </w:r>
      <w:r>
        <w:rPr>
          <w:sz w:val="18"/>
        </w:rPr>
        <w:br w:type="textWrapping"/>
      </w:r>
      <w:r>
        <w:rPr>
          <w:sz w:val="18"/>
        </w:rPr>
        <w:t xml:space="preserve">                    "quantity_qc_prepare": 9,</w:t>
      </w:r>
      <w:r>
        <w:rPr>
          <w:sz w:val="18"/>
        </w:rPr>
        <w:br w:type="textWrapping"/>
      </w:r>
      <w:r>
        <w:rPr>
          <w:sz w:val="18"/>
        </w:rPr>
        <w:t xml:space="preserve">                    "expect_arrive_time": "",</w:t>
      </w:r>
      <w:r>
        <w:rPr>
          <w:sz w:val="18"/>
        </w:rPr>
        <w:br w:type="textWrapping"/>
      </w:r>
      <w:r>
        <w:rPr>
          <w:sz w:val="18"/>
        </w:rPr>
        <w:t xml:space="preserve">                    "remark": "",</w:t>
      </w:r>
      <w:r>
        <w:rPr>
          <w:sz w:val="18"/>
        </w:rPr>
        <w:br w:type="textWrapping"/>
      </w:r>
      <w:r>
        <w:rPr>
          <w:sz w:val="18"/>
        </w:rPr>
        <w:t xml:space="preserve">                    "is_delete":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984F5FE">
      <w:r>
        <w:rPr>
          <w:sz w:val="18"/>
        </w:rPr>
        <w:t>---</w:t>
      </w:r>
    </w:p>
    <w:p w14:paraId="38F4A0E5">
      <w:pPr>
        <w:pStyle w:val="4"/>
      </w:pPr>
      <w:bookmarkStart w:id="1171" w:name="_Toc12107"/>
      <w:r>
        <w:t>采购单下单</w:t>
      </w:r>
      <w:bookmarkEnd w:id="1171"/>
    </w:p>
    <w:p w14:paraId="7947A538">
      <w:r>
        <w:rPr>
          <w:sz w:val="18"/>
        </w:rPr>
        <w:t>- Source path: docs/Purchase/SetOrders</w:t>
      </w:r>
      <w:r>
        <w:rPr>
          <w:sz w:val="18"/>
        </w:rPr>
        <w:br w:type="textWrapping"/>
      </w:r>
      <w:r>
        <w:rPr>
          <w:sz w:val="18"/>
        </w:rPr>
        <w:t>- Source URL: https://apidoc.lingxing.com/docs/Purchase/SetOrders.md</w:t>
      </w:r>
    </w:p>
    <w:p w14:paraId="25513175">
      <w:r>
        <w:rPr>
          <w:sz w:val="18"/>
        </w:rPr>
        <w:t># 采购单下单</w:t>
      </w:r>
      <w:r>
        <w:rPr>
          <w:sz w:val="18"/>
        </w:rPr>
        <w:br w:type="textWrapping"/>
      </w:r>
      <w:r>
        <w:rPr>
          <w:sz w:val="18"/>
        </w:rPr>
        <w:t>支持将 “待下单” 状态采购单变更为 “待到货” 状态</w:t>
      </w:r>
    </w:p>
    <w:p w14:paraId="1A6F0C20">
      <w:pPr>
        <w:pStyle w:val="4"/>
      </w:pPr>
      <w:bookmarkStart w:id="1172" w:name="_Toc549"/>
      <w:r>
        <w:t>接口信息</w:t>
      </w:r>
      <w:bookmarkEnd w:id="1172"/>
    </w:p>
    <w:p w14:paraId="279F6CD3">
      <w:pPr>
        <w:pStyle w:val="4"/>
      </w:pPr>
      <w:bookmarkStart w:id="1173" w:name="_Toc2054"/>
      <w:r>
        <w:t>请求参数</w:t>
      </w:r>
      <w:bookmarkEnd w:id="1173"/>
    </w:p>
    <w:p w14:paraId="41984D56">
      <w:pPr>
        <w:pStyle w:val="4"/>
      </w:pPr>
      <w:bookmarkStart w:id="1174" w:name="_Toc26442"/>
      <w:r>
        <w:t>返回结果</w:t>
      </w:r>
      <w:bookmarkEnd w:id="1174"/>
    </w:p>
    <w:p w14:paraId="7ED80DCC">
      <w:r>
        <w:rPr>
          <w:sz w:val="18"/>
        </w:rPr>
        <w:t>Json Object</w:t>
      </w:r>
    </w:p>
    <w:p w14:paraId="23B0CC76">
      <w:pPr>
        <w:pStyle w:val="4"/>
      </w:pPr>
      <w:bookmarkStart w:id="1175" w:name="_Toc29239"/>
      <w:r>
        <w:t>返回成功示例</w:t>
      </w:r>
      <w:bookmarkEnd w:id="1175"/>
    </w:p>
    <w:p w14:paraId="0A7E4A7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"8DFEE1CA-EC9B-F401-5D41-9F95251D5D50",</w:t>
      </w:r>
      <w:r>
        <w:rPr>
          <w:sz w:val="18"/>
        </w:rPr>
        <w:br w:type="textWrapping"/>
      </w:r>
      <w:r>
        <w:rPr>
          <w:sz w:val="18"/>
        </w:rPr>
        <w:t xml:space="preserve">    "response_time": "2021-11-12 12:41:04",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34E0B81">
      <w:pPr>
        <w:pStyle w:val="4"/>
      </w:pPr>
      <w:bookmarkStart w:id="1176" w:name="_Toc9465"/>
      <w:r>
        <w:t>返回失败示例</w:t>
      </w:r>
      <w:bookmarkEnd w:id="1176"/>
    </w:p>
    <w:p w14:paraId="044FC29B">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"1DE78F69-1370-4C80-F97A-D9DDF0710F9E",</w:t>
      </w:r>
      <w:r>
        <w:rPr>
          <w:sz w:val="18"/>
        </w:rPr>
        <w:br w:type="textWrapping"/>
      </w:r>
      <w:r>
        <w:rPr>
          <w:sz w:val="18"/>
        </w:rPr>
        <w:t xml:space="preserve">    "response_time": "2021-11-12 12:39:50",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"PO211112002",</w:t>
      </w:r>
      <w:r>
        <w:rPr>
          <w:sz w:val="18"/>
        </w:rPr>
        <w:br w:type="textWrapping"/>
      </w:r>
      <w:r>
        <w:rPr>
          <w:sz w:val="18"/>
        </w:rPr>
        <w:t xml:space="preserve">            "detail": "错误：采购单状态已变更"</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F8799F4">
      <w:r>
        <w:rPr>
          <w:sz w:val="18"/>
        </w:rPr>
        <w:t>---</w:t>
      </w:r>
    </w:p>
    <w:p w14:paraId="441C9AA7">
      <w:pPr>
        <w:pStyle w:val="4"/>
      </w:pPr>
      <w:bookmarkStart w:id="1177" w:name="_Toc26887"/>
      <w:r>
        <w:t>作废采购单</w:t>
      </w:r>
      <w:bookmarkEnd w:id="1177"/>
    </w:p>
    <w:p w14:paraId="3CA8F8E3">
      <w:r>
        <w:rPr>
          <w:sz w:val="18"/>
        </w:rPr>
        <w:t>- Source path: docs/Purchase/Cancel</w:t>
      </w:r>
      <w:r>
        <w:rPr>
          <w:sz w:val="18"/>
        </w:rPr>
        <w:br w:type="textWrapping"/>
      </w:r>
      <w:r>
        <w:rPr>
          <w:sz w:val="18"/>
        </w:rPr>
        <w:t>- Source URL: https://apidoc.lingxing.com/docs/Purchase/Cancel.md</w:t>
      </w:r>
    </w:p>
    <w:p w14:paraId="4933D9F6">
      <w:r>
        <w:rPr>
          <w:sz w:val="18"/>
        </w:rPr>
        <w:t># 作废采购单</w:t>
      </w:r>
      <w:r>
        <w:rPr>
          <w:sz w:val="18"/>
        </w:rPr>
        <w:br w:type="textWrapping"/>
      </w:r>
      <w:r>
        <w:rPr>
          <w:sz w:val="18"/>
        </w:rPr>
        <w:t>允许作废处于 “待审核”、“待下单”、“待到货”、“已完成” 状态下的采购单</w:t>
      </w:r>
    </w:p>
    <w:p w14:paraId="1D06E3C0">
      <w:pPr>
        <w:pStyle w:val="4"/>
      </w:pPr>
      <w:bookmarkStart w:id="1178" w:name="_Toc17164"/>
      <w:r>
        <w:t>接口信息</w:t>
      </w:r>
      <w:bookmarkEnd w:id="1178"/>
    </w:p>
    <w:p w14:paraId="4036BC32">
      <w:pPr>
        <w:pStyle w:val="4"/>
      </w:pPr>
      <w:bookmarkStart w:id="1179" w:name="_Toc20700"/>
      <w:r>
        <w:t>请求参数</w:t>
      </w:r>
      <w:bookmarkEnd w:id="1179"/>
    </w:p>
    <w:p w14:paraId="1D122537">
      <w:pPr>
        <w:pStyle w:val="4"/>
      </w:pPr>
      <w:bookmarkStart w:id="1180" w:name="_Toc26757"/>
      <w:r>
        <w:t>请求示例</w:t>
      </w:r>
      <w:bookmarkEnd w:id="1180"/>
    </w:p>
    <w:p w14:paraId="274E406E">
      <w:r>
        <w:rPr>
          <w:sz w:val="18"/>
        </w:rPr>
        <w:t>```</w:t>
      </w:r>
      <w:r>
        <w:rPr>
          <w:sz w:val="18"/>
        </w:rPr>
        <w:br w:type="textWrapping"/>
      </w:r>
      <w:r>
        <w:rPr>
          <w:sz w:val="18"/>
        </w:rPr>
        <w:t>{</w:t>
      </w:r>
      <w:r>
        <w:rPr>
          <w:sz w:val="18"/>
        </w:rPr>
        <w:br w:type="textWrapping"/>
      </w:r>
      <w:r>
        <w:rPr>
          <w:sz w:val="18"/>
        </w:rPr>
        <w:t xml:space="preserve">    "order_sn": "PO211112002",</w:t>
      </w:r>
      <w:r>
        <w:rPr>
          <w:sz w:val="18"/>
        </w:rPr>
        <w:br w:type="textWrapping"/>
      </w:r>
      <w:r>
        <w:rPr>
          <w:sz w:val="18"/>
        </w:rPr>
        <w:t xml:space="preserve">    "reason": "不需要采购了",</w:t>
      </w:r>
      <w:r>
        <w:rPr>
          <w:sz w:val="18"/>
        </w:rPr>
        <w:br w:type="textWrapping"/>
      </w:r>
      <w:r>
        <w:rPr>
          <w:sz w:val="18"/>
        </w:rPr>
        <w:t xml:space="preserve">    "is_cancel_relation": 1</w:t>
      </w:r>
      <w:r>
        <w:rPr>
          <w:sz w:val="18"/>
        </w:rPr>
        <w:br w:type="textWrapping"/>
      </w:r>
      <w:r>
        <w:rPr>
          <w:sz w:val="18"/>
        </w:rPr>
        <w:t>}</w:t>
      </w:r>
      <w:r>
        <w:rPr>
          <w:sz w:val="18"/>
        </w:rPr>
        <w:br w:type="textWrapping"/>
      </w:r>
      <w:r>
        <w:rPr>
          <w:sz w:val="18"/>
        </w:rPr>
        <w:t>```</w:t>
      </w:r>
    </w:p>
    <w:p w14:paraId="5C43F718">
      <w:pPr>
        <w:pStyle w:val="4"/>
      </w:pPr>
      <w:bookmarkStart w:id="1181" w:name="_Toc24626"/>
      <w:r>
        <w:t>返回结果</w:t>
      </w:r>
      <w:bookmarkEnd w:id="1181"/>
    </w:p>
    <w:p w14:paraId="48719848">
      <w:r>
        <w:rPr>
          <w:sz w:val="18"/>
        </w:rPr>
        <w:t>Json Object</w:t>
      </w:r>
    </w:p>
    <w:p w14:paraId="72BEAA11">
      <w:pPr>
        <w:pStyle w:val="4"/>
      </w:pPr>
      <w:bookmarkStart w:id="1182" w:name="_Toc30559"/>
      <w:r>
        <w:t>返回成功示例</w:t>
      </w:r>
      <w:bookmarkEnd w:id="1182"/>
    </w:p>
    <w:p w14:paraId="3A37754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"8DFEE1CA-EC9B-F401-5D41-9F95251D5D50",</w:t>
      </w:r>
      <w:r>
        <w:rPr>
          <w:sz w:val="18"/>
        </w:rPr>
        <w:br w:type="textWrapping"/>
      </w:r>
      <w:r>
        <w:rPr>
          <w:sz w:val="18"/>
        </w:rPr>
        <w:t xml:space="preserve">    "response_time": "2023-06-25 12:41:04",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29CDBF6">
      <w:pPr>
        <w:pStyle w:val="4"/>
      </w:pPr>
      <w:bookmarkStart w:id="1183" w:name="_Toc18599"/>
      <w:r>
        <w:t>返回失败示例</w:t>
      </w:r>
      <w:bookmarkEnd w:id="1183"/>
    </w:p>
    <w:p w14:paraId="165F4EB1">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"到过货的采购单不允许作废 [请求码:457CD6]",</w:t>
      </w:r>
      <w:r>
        <w:rPr>
          <w:sz w:val="18"/>
        </w:rPr>
        <w:br w:type="textWrapping"/>
      </w:r>
      <w:r>
        <w:rPr>
          <w:sz w:val="18"/>
        </w:rPr>
        <w:t xml:space="preserve">    "request_id": "545B63DD-7945-067B-B861-0EDEB7723773",</w:t>
      </w:r>
      <w:r>
        <w:rPr>
          <w:sz w:val="18"/>
        </w:rPr>
        <w:br w:type="textWrapping"/>
      </w:r>
      <w:r>
        <w:rPr>
          <w:sz w:val="18"/>
        </w:rPr>
        <w:t xml:space="preserve">    "response_time": "2023-06-25 12:51:14",</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0D3902C">
      <w:r>
        <w:rPr>
          <w:sz w:val="18"/>
        </w:rPr>
        <w:t>---</w:t>
      </w:r>
    </w:p>
    <w:p w14:paraId="3D9D6072">
      <w:pPr>
        <w:pStyle w:val="4"/>
      </w:pPr>
      <w:bookmarkStart w:id="1184" w:name="_Toc7187"/>
      <w:r>
        <w:t>创建待到货的采购单</w:t>
      </w:r>
      <w:bookmarkEnd w:id="1184"/>
    </w:p>
    <w:p w14:paraId="215DA5EE">
      <w:r>
        <w:rPr>
          <w:sz w:val="18"/>
        </w:rPr>
        <w:t>- Source path: docs/Purchase/CreatePurchaseOrder</w:t>
      </w:r>
      <w:r>
        <w:rPr>
          <w:sz w:val="18"/>
        </w:rPr>
        <w:br w:type="textWrapping"/>
      </w:r>
      <w:r>
        <w:rPr>
          <w:sz w:val="18"/>
        </w:rPr>
        <w:t>- Source URL: https://apidoc.lingxing.com/docs/Purchase/CreatePurchaseOrder.md</w:t>
      </w:r>
    </w:p>
    <w:p w14:paraId="7EC744F2">
      <w:r>
        <w:rPr>
          <w:sz w:val="18"/>
        </w:rPr>
        <w:t># 创建待到货的采购单</w:t>
      </w:r>
      <w:r>
        <w:rPr>
          <w:sz w:val="18"/>
        </w:rPr>
        <w:br w:type="textWrapping"/>
      </w:r>
      <w:r>
        <w:rPr>
          <w:sz w:val="18"/>
        </w:rPr>
        <w:t>支持创建采购单，状态为“待到货”</w:t>
      </w:r>
    </w:p>
    <w:p w14:paraId="7E0B27F0">
      <w:pPr>
        <w:pStyle w:val="4"/>
      </w:pPr>
      <w:bookmarkStart w:id="1185" w:name="_Toc26872"/>
      <w:r>
        <w:t>接口信息</w:t>
      </w:r>
      <w:bookmarkEnd w:id="1185"/>
    </w:p>
    <w:p w14:paraId="22F9CAA4">
      <w:pPr>
        <w:pStyle w:val="4"/>
      </w:pPr>
      <w:bookmarkStart w:id="1186" w:name="_Toc5630"/>
      <w:r>
        <w:t>请求参数</w:t>
      </w:r>
      <w:bookmarkEnd w:id="1186"/>
    </w:p>
    <w:p w14:paraId="5BC3089C">
      <w:pPr>
        <w:pStyle w:val="4"/>
      </w:pPr>
      <w:bookmarkStart w:id="1187" w:name="_Toc22585"/>
      <w:r>
        <w:t>请求示例</w:t>
      </w:r>
      <w:bookmarkEnd w:id="1187"/>
    </w:p>
    <w:p w14:paraId="5DD16A78">
      <w:r>
        <w:rPr>
          <w:sz w:val="18"/>
        </w:rPr>
        <w:t>```</w:t>
      </w:r>
      <w:r>
        <w:rPr>
          <w:sz w:val="18"/>
        </w:rPr>
        <w:br w:type="textWrapping"/>
      </w:r>
      <w:r>
        <w:rPr>
          <w:sz w:val="18"/>
        </w:rPr>
        <w:t>{</w:t>
      </w:r>
      <w:r>
        <w:rPr>
          <w:sz w:val="18"/>
        </w:rPr>
        <w:br w:type="textWrapping"/>
      </w:r>
      <w:r>
        <w:rPr>
          <w:sz w:val="18"/>
        </w:rPr>
        <w:t xml:space="preserve">    "sys_wid": 1,</w:t>
      </w:r>
      <w:r>
        <w:rPr>
          <w:sz w:val="18"/>
        </w:rPr>
        <w:br w:type="textWrapping"/>
      </w:r>
      <w:r>
        <w:rPr>
          <w:sz w:val="18"/>
        </w:rPr>
        <w:t xml:space="preserve">    "sys_supplier_id": 2,</w:t>
      </w:r>
      <w:r>
        <w:rPr>
          <w:sz w:val="18"/>
        </w:rPr>
        <w:br w:type="textWrapping"/>
      </w:r>
      <w:r>
        <w:rPr>
          <w:sz w:val="18"/>
        </w:rPr>
        <w:t xml:space="preserve">    "settlement_method": 8,</w:t>
      </w:r>
      <w:r>
        <w:rPr>
          <w:sz w:val="18"/>
        </w:rPr>
        <w:br w:type="textWrapping"/>
      </w:r>
      <w:r>
        <w:rPr>
          <w:sz w:val="18"/>
        </w:rPr>
        <w:t xml:space="preserve">    "purchase_currency": "CNY",</w:t>
      </w:r>
      <w:r>
        <w:rPr>
          <w:sz w:val="18"/>
        </w:rPr>
        <w:br w:type="textWrapping"/>
      </w:r>
      <w:r>
        <w:rPr>
          <w:sz w:val="18"/>
        </w:rPr>
        <w:t xml:space="preserve">    "fee_part_type": 0,</w:t>
      </w:r>
      <w:r>
        <w:rPr>
          <w:sz w:val="18"/>
        </w:rPr>
        <w:br w:type="textWrapping"/>
      </w:r>
      <w:r>
        <w:rPr>
          <w:sz w:val="18"/>
        </w:rPr>
        <w:t xml:space="preserve">    "remark": "测试123",</w:t>
      </w:r>
      <w:r>
        <w:rPr>
          <w:sz w:val="18"/>
        </w:rPr>
        <w:br w:type="textWrapping"/>
      </w:r>
      <w:r>
        <w:rPr>
          <w:sz w:val="18"/>
        </w:rPr>
        <w:t xml:space="preserve">    "opt_uid": 1,</w:t>
      </w:r>
      <w:r>
        <w:rPr>
          <w:sz w:val="18"/>
        </w:rPr>
        <w:br w:type="textWrapping"/>
      </w:r>
      <w:r>
        <w:rPr>
          <w:sz w:val="18"/>
        </w:rPr>
        <w:t xml:space="preserve">    "purchaser_id": 1,</w:t>
      </w:r>
      <w:r>
        <w:rPr>
          <w:sz w:val="18"/>
        </w:rPr>
        <w:br w:type="textWrapping"/>
      </w:r>
      <w:r>
        <w:rPr>
          <w:sz w:val="18"/>
        </w:rPr>
        <w:t xml:space="preserve">    "is_tax": 0,</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"sku": "SKU-1",</w:t>
      </w:r>
      <w:r>
        <w:rPr>
          <w:sz w:val="18"/>
        </w:rPr>
        <w:br w:type="textWrapping"/>
      </w:r>
      <w:r>
        <w:rPr>
          <w:sz w:val="18"/>
        </w:rPr>
        <w:t xml:space="preserve">            "price": "1.00",</w:t>
      </w:r>
      <w:r>
        <w:rPr>
          <w:sz w:val="18"/>
        </w:rPr>
        <w:br w:type="textWrapping"/>
      </w:r>
      <w:r>
        <w:rPr>
          <w:sz w:val="18"/>
        </w:rPr>
        <w:t xml:space="preserve">            "quantity_real": 50,</w:t>
      </w:r>
      <w:r>
        <w:rPr>
          <w:sz w:val="18"/>
        </w:rPr>
        <w:br w:type="textWrapping"/>
      </w:r>
      <w:r>
        <w:rPr>
          <w:sz w:val="18"/>
        </w:rPr>
        <w:t xml:space="preserve">            "plan_sn": "PP231211001",</w:t>
      </w:r>
      <w:r>
        <w:rPr>
          <w:sz w:val="18"/>
        </w:rPr>
        <w:br w:type="textWrapping"/>
      </w:r>
      <w:r>
        <w:rPr>
          <w:sz w:val="18"/>
        </w:rPr>
        <w:t xml:space="preserve">            "expect_arrive_time": "2023-12-21",</w:t>
      </w:r>
      <w:r>
        <w:rPr>
          <w:sz w:val="18"/>
        </w:rPr>
        <w:br w:type="textWrapping"/>
      </w:r>
      <w:r>
        <w:rPr>
          <w:sz w:val="18"/>
        </w:rPr>
        <w:t xml:space="preserve">            "tax_rate":"10"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6DBE2BF5">
      <w:r>
        <w:rPr>
          <w:sz w:val="18"/>
        </w:rPr>
        <w:t>```</w:t>
      </w:r>
    </w:p>
    <w:p w14:paraId="5F9C5F16">
      <w:pPr>
        <w:pStyle w:val="4"/>
      </w:pPr>
      <w:bookmarkStart w:id="1188" w:name="_Toc23448"/>
      <w:r>
        <w:t>返回结果</w:t>
      </w:r>
      <w:bookmarkEnd w:id="1188"/>
    </w:p>
    <w:p w14:paraId="2F34FDCA">
      <w:r>
        <w:rPr>
          <w:sz w:val="18"/>
        </w:rPr>
        <w:t>Json Object</w:t>
      </w:r>
    </w:p>
    <w:p w14:paraId="6B46A1B0">
      <w:pPr>
        <w:pStyle w:val="4"/>
      </w:pPr>
      <w:bookmarkStart w:id="1189" w:name="_Toc24380"/>
      <w:r>
        <w:t>返回成功示例</w:t>
      </w:r>
      <w:bookmarkEnd w:id="1189"/>
    </w:p>
    <w:p w14:paraId="4674569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"D41373ED-AF54-CDF1-1658-B8F86286F209",</w:t>
      </w:r>
      <w:r>
        <w:rPr>
          <w:sz w:val="18"/>
        </w:rPr>
        <w:br w:type="textWrapping"/>
      </w:r>
      <w:r>
        <w:rPr>
          <w:sz w:val="18"/>
        </w:rPr>
        <w:t xml:space="preserve">    "response_time": "2021-11-12 12:37:55",</w:t>
      </w:r>
      <w:r>
        <w:rPr>
          <w:sz w:val="18"/>
        </w:rPr>
        <w:br w:type="textWrapping"/>
      </w:r>
      <w:r>
        <w:rPr>
          <w:sz w:val="18"/>
        </w:rPr>
        <w:t xml:space="preserve">    "data": {</w:t>
      </w:r>
      <w:r>
        <w:rPr>
          <w:sz w:val="18"/>
        </w:rPr>
        <w:br w:type="textWrapping"/>
      </w:r>
      <w:r>
        <w:rPr>
          <w:sz w:val="18"/>
        </w:rPr>
        <w:t xml:space="preserve">        "order_sn": "PO211112002",</w:t>
      </w:r>
      <w:r>
        <w:rPr>
          <w:sz w:val="18"/>
        </w:rPr>
        <w:br w:type="textWrapping"/>
      </w:r>
      <w:r>
        <w:rPr>
          <w:sz w:val="18"/>
        </w:rPr>
        <w:t xml:space="preserve">        "custom_order_sn":"PO211112002"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21205D4">
      <w:pPr>
        <w:pStyle w:val="4"/>
      </w:pPr>
      <w:bookmarkStart w:id="1190" w:name="_Toc9064"/>
      <w:r>
        <w:t>返回失败示例</w:t>
      </w:r>
      <w:bookmarkEnd w:id="1190"/>
    </w:p>
    <w:p w14:paraId="261782DA">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"内部错误",</w:t>
      </w:r>
      <w:r>
        <w:rPr>
          <w:sz w:val="18"/>
        </w:rPr>
        <w:br w:type="textWrapping"/>
      </w:r>
      <w:r>
        <w:rPr>
          <w:sz w:val="18"/>
        </w:rPr>
        <w:t xml:space="preserve">    "error_details": "仓库参数错误 [请求码:3CF77C]",</w:t>
      </w:r>
      <w:r>
        <w:rPr>
          <w:sz w:val="18"/>
        </w:rPr>
        <w:br w:type="textWrapping"/>
      </w:r>
      <w:r>
        <w:rPr>
          <w:sz w:val="18"/>
        </w:rPr>
        <w:t xml:space="preserve">    "request_id": "31667FCC-24E5-0CBE-2FC8-23E6908D9473",</w:t>
      </w:r>
      <w:r>
        <w:rPr>
          <w:sz w:val="18"/>
        </w:rPr>
        <w:br w:type="textWrapping"/>
      </w:r>
      <w:r>
        <w:rPr>
          <w:sz w:val="18"/>
        </w:rPr>
        <w:t xml:space="preserve">    "response_time": "2021-11-12 12:34:26",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2C6671D">
      <w:pPr>
        <w:pStyle w:val="4"/>
      </w:pPr>
      <w:bookmarkStart w:id="1191" w:name="_Toc29520"/>
      <w:r>
        <w:t>附加说明</w:t>
      </w:r>
      <w:bookmarkEnd w:id="1191"/>
    </w:p>
    <w:p w14:paraId="5EC88CDB">
      <w:r>
        <w:rPr>
          <w:sz w:val="18"/>
        </w:rPr>
        <w:t>1. 客户供应商id，指客户通过领星开放接口创建的供应商，在传值时向领星传入的供应商id。如果供应商是在领星ERP操作创建的，该供应商没有客户供应商id；</w:t>
      </w:r>
      <w:r>
        <w:rPr>
          <w:sz w:val="18"/>
        </w:rPr>
        <w:br w:type="textWrapping"/>
      </w:r>
      <w:r>
        <w:rPr>
          <w:sz w:val="18"/>
        </w:rPr>
        <w:t>2. 系统供应商id，指领星ERP自动生成的供应商id，唯一标识，每个供应商均有自己的系统id；</w:t>
      </w:r>
      <w:r>
        <w:rPr>
          <w:sz w:val="18"/>
        </w:rPr>
        <w:br w:type="textWrapping"/>
      </w:r>
      <w:r>
        <w:rPr>
          <w:sz w:val="18"/>
        </w:rPr>
        <w:t>3. 客户仓库id，指客户通过领星开放接口创建的仓库，在传值时向领星传入的仓库id。如果仓库是在领星ERP操作创建的，该仓库没有客户仓库id；</w:t>
      </w:r>
      <w:r>
        <w:rPr>
          <w:sz w:val="18"/>
        </w:rPr>
        <w:br w:type="textWrapping"/>
      </w:r>
      <w:r>
        <w:rPr>
          <w:sz w:val="18"/>
        </w:rPr>
        <w:t>4. 系统仓库id，指领星ERP自动生成的仓库id，唯一标识，每个仓库均有自己的系统id；</w:t>
      </w:r>
    </w:p>
    <w:p w14:paraId="4630390C">
      <w:r>
        <w:rPr>
          <w:sz w:val="18"/>
        </w:rPr>
        <w:t>---</w:t>
      </w:r>
    </w:p>
    <w:p w14:paraId="37FDBE24">
      <w:pPr>
        <w:pStyle w:val="4"/>
      </w:pPr>
      <w:bookmarkStart w:id="1192" w:name="_Toc20803"/>
      <w:r>
        <w:t>查询采购退货单列表</w:t>
      </w:r>
      <w:bookmarkEnd w:id="1192"/>
    </w:p>
    <w:p w14:paraId="5AA519CE">
      <w:r>
        <w:rPr>
          <w:sz w:val="18"/>
        </w:rPr>
        <w:t>- Source path: docs/Purchase/getPurchaseReturnOrderList</w:t>
      </w:r>
      <w:r>
        <w:rPr>
          <w:sz w:val="18"/>
        </w:rPr>
        <w:br w:type="textWrapping"/>
      </w:r>
      <w:r>
        <w:rPr>
          <w:sz w:val="18"/>
        </w:rPr>
        <w:t>- Source URL: https://apidoc.lingxing.com/docs/Purchase/getPurchaseReturnOrderList.md</w:t>
      </w:r>
    </w:p>
    <w:p w14:paraId="5A36B9CA">
      <w:r>
        <w:rPr>
          <w:sz w:val="18"/>
        </w:rPr>
        <w:t># 查询采购退货单列表</w:t>
      </w:r>
    </w:p>
    <w:p w14:paraId="7B43E43A">
      <w:pPr>
        <w:pStyle w:val="4"/>
      </w:pPr>
      <w:bookmarkStart w:id="1193" w:name="_Toc9623"/>
      <w:r>
        <w:t>接口信息</w:t>
      </w:r>
      <w:bookmarkEnd w:id="1193"/>
    </w:p>
    <w:p w14:paraId="2BD14FC8">
      <w:pPr>
        <w:pStyle w:val="4"/>
      </w:pPr>
      <w:bookmarkStart w:id="1194" w:name="_Toc6278"/>
      <w:r>
        <w:t>请求参数</w:t>
      </w:r>
      <w:bookmarkEnd w:id="1194"/>
    </w:p>
    <w:p w14:paraId="69C1BEB1">
      <w:pPr>
        <w:pStyle w:val="4"/>
      </w:pPr>
      <w:bookmarkStart w:id="1195" w:name="_Toc4989"/>
      <w:r>
        <w:t>请求示例</w:t>
      </w:r>
      <w:bookmarkEnd w:id="1195"/>
    </w:p>
    <w:p w14:paraId="542386A5">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"2024-08-02",</w:t>
      </w:r>
      <w:r>
        <w:rPr>
          <w:sz w:val="18"/>
        </w:rPr>
        <w:br w:type="textWrapping"/>
      </w:r>
      <w:r>
        <w:rPr>
          <w:sz w:val="18"/>
        </w:rPr>
        <w:t xml:space="preserve">    "end_date": "2024-08-02",</w:t>
      </w:r>
      <w:r>
        <w:rPr>
          <w:sz w:val="18"/>
        </w:rPr>
        <w:br w:type="textWrapping"/>
      </w:r>
      <w:r>
        <w:rPr>
          <w:sz w:val="18"/>
        </w:rPr>
        <w:t xml:space="preserve">    "status": [10,20]</w:t>
      </w:r>
      <w:r>
        <w:rPr>
          <w:sz w:val="18"/>
        </w:rPr>
        <w:br w:type="textWrapping"/>
      </w:r>
      <w:r>
        <w:rPr>
          <w:sz w:val="18"/>
        </w:rPr>
        <w:t>}</w:t>
      </w:r>
      <w:r>
        <w:rPr>
          <w:sz w:val="18"/>
        </w:rPr>
        <w:br w:type="textWrapping"/>
      </w:r>
      <w:r>
        <w:rPr>
          <w:sz w:val="18"/>
        </w:rPr>
        <w:t>```</w:t>
      </w:r>
    </w:p>
    <w:p w14:paraId="7012F27F">
      <w:pPr>
        <w:pStyle w:val="4"/>
      </w:pPr>
      <w:bookmarkStart w:id="1196" w:name="_Toc31462"/>
      <w:r>
        <w:t>返回结果</w:t>
      </w:r>
      <w:bookmarkEnd w:id="1196"/>
    </w:p>
    <w:p w14:paraId="4DC066E1">
      <w:r>
        <w:rPr>
          <w:sz w:val="18"/>
        </w:rPr>
        <w:t>Json Object</w:t>
      </w:r>
    </w:p>
    <w:p w14:paraId="51E07A87">
      <w:pPr>
        <w:pStyle w:val="4"/>
      </w:pPr>
      <w:bookmarkStart w:id="1197" w:name="_Toc25062"/>
      <w:r>
        <w:t>返回成功示例</w:t>
      </w:r>
      <w:bookmarkEnd w:id="1197"/>
    </w:p>
    <w:p w14:paraId="6CE4EFB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"0CDB0A84-AE71-A25C-7432-041C78192C34",</w:t>
      </w:r>
      <w:r>
        <w:rPr>
          <w:sz w:val="18"/>
        </w:rPr>
        <w:br w:type="textWrapping"/>
      </w:r>
      <w:r>
        <w:rPr>
          <w:sz w:val="18"/>
        </w:rPr>
        <w:t xml:space="preserve">    "response_time": "2024-08-02 17:46:27",</w:t>
      </w:r>
      <w:r>
        <w:rPr>
          <w:sz w:val="18"/>
        </w:rPr>
        <w:br w:type="textWrapping"/>
      </w:r>
      <w:r>
        <w:rPr>
          <w:sz w:val="18"/>
        </w:rPr>
        <w:t xml:space="preserve">    "data": {</w:t>
      </w:r>
      <w:r>
        <w:rPr>
          <w:sz w:val="18"/>
        </w:rPr>
        <w:br w:type="textWrapping"/>
      </w:r>
      <w:r>
        <w:rPr>
          <w:sz w:val="18"/>
        </w:rPr>
        <w:t xml:space="preserve">        "total": 2,</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"order_sn": "PR240802002",</w:t>
      </w:r>
      <w:r>
        <w:rPr>
          <w:sz w:val="18"/>
        </w:rPr>
        <w:br w:type="textWrapping"/>
      </w:r>
      <w:r>
        <w:rPr>
          <w:sz w:val="18"/>
        </w:rPr>
        <w:t xml:space="preserve">                "create_realname": "何承伟",</w:t>
      </w:r>
      <w:r>
        <w:rPr>
          <w:sz w:val="18"/>
        </w:rPr>
        <w:br w:type="textWrapping"/>
      </w:r>
      <w:r>
        <w:rPr>
          <w:sz w:val="18"/>
        </w:rPr>
        <w:t xml:space="preserve">                "create_uid": 10548111,</w:t>
      </w:r>
      <w:r>
        <w:rPr>
          <w:sz w:val="18"/>
        </w:rPr>
        <w:br w:type="textWrapping"/>
      </w:r>
      <w:r>
        <w:rPr>
          <w:sz w:val="18"/>
        </w:rPr>
        <w:t xml:space="preserve">                "buyer_realname": "甄新晴",</w:t>
      </w:r>
      <w:r>
        <w:rPr>
          <w:sz w:val="18"/>
        </w:rPr>
        <w:br w:type="textWrapping"/>
      </w:r>
      <w:r>
        <w:rPr>
          <w:sz w:val="18"/>
        </w:rPr>
        <w:t xml:space="preserve">                "buyer_uid": 10401445,</w:t>
      </w:r>
      <w:r>
        <w:rPr>
          <w:sz w:val="18"/>
        </w:rPr>
        <w:br w:type="textWrapping"/>
      </w:r>
      <w:r>
        <w:rPr>
          <w:sz w:val="18"/>
        </w:rPr>
        <w:t xml:space="preserve">                "create_time": "2024-08-02 10:56:57",</w:t>
      </w:r>
      <w:r>
        <w:rPr>
          <w:sz w:val="18"/>
        </w:rPr>
        <w:br w:type="textWrapping"/>
      </w:r>
      <w:r>
        <w:rPr>
          <w:sz w:val="18"/>
        </w:rPr>
        <w:t xml:space="preserve">                "last_time": "2024-08-02 10:56:57",</w:t>
      </w:r>
      <w:r>
        <w:rPr>
          <w:sz w:val="18"/>
        </w:rPr>
        <w:br w:type="textWrapping"/>
      </w:r>
      <w:r>
        <w:rPr>
          <w:sz w:val="18"/>
        </w:rPr>
        <w:t xml:space="preserve">                "purchase_order_sn": "PO240104006",</w:t>
      </w:r>
      <w:r>
        <w:rPr>
          <w:sz w:val="18"/>
        </w:rPr>
        <w:br w:type="textWrapping"/>
      </w:r>
      <w:r>
        <w:rPr>
          <w:sz w:val="18"/>
        </w:rPr>
        <w:t xml:space="preserve">                "wid": 44,</w:t>
      </w:r>
      <w:r>
        <w:rPr>
          <w:sz w:val="18"/>
        </w:rPr>
        <w:br w:type="textWrapping"/>
      </w:r>
      <w:r>
        <w:rPr>
          <w:sz w:val="18"/>
        </w:rPr>
        <w:t xml:space="preserve">                "supplier_name": "深圳市健爱户外运动用品有限公司（已删除）",</w:t>
      </w:r>
      <w:r>
        <w:rPr>
          <w:sz w:val="18"/>
        </w:rPr>
        <w:br w:type="textWrapping"/>
      </w:r>
      <w:r>
        <w:rPr>
          <w:sz w:val="18"/>
        </w:rPr>
        <w:t xml:space="preserve">                "supplier_id": 1583,</w:t>
      </w:r>
      <w:r>
        <w:rPr>
          <w:sz w:val="18"/>
        </w:rPr>
        <w:br w:type="textWrapping"/>
      </w:r>
      <w:r>
        <w:rPr>
          <w:sz w:val="18"/>
        </w:rPr>
        <w:t xml:space="preserve">                "return_method": 2,</w:t>
      </w:r>
      <w:r>
        <w:rPr>
          <w:sz w:val="18"/>
        </w:rPr>
        <w:br w:type="textWrapping"/>
      </w:r>
      <w:r>
        <w:rPr>
          <w:sz w:val="18"/>
        </w:rPr>
        <w:t xml:space="preserve">                "replenish_method": 1,</w:t>
      </w:r>
      <w:r>
        <w:rPr>
          <w:sz w:val="18"/>
        </w:rPr>
        <w:br w:type="textWrapping"/>
      </w:r>
      <w:r>
        <w:rPr>
          <w:sz w:val="18"/>
        </w:rPr>
        <w:t xml:space="preserve">                "receipt_funds_order_sn": "",</w:t>
      </w:r>
      <w:r>
        <w:rPr>
          <w:sz w:val="18"/>
        </w:rPr>
        <w:br w:type="textWrapping"/>
      </w:r>
      <w:r>
        <w:rPr>
          <w:sz w:val="18"/>
        </w:rPr>
        <w:t xml:space="preserve">                "status": 10,</w:t>
      </w:r>
      <w:r>
        <w:rPr>
          <w:sz w:val="18"/>
        </w:rPr>
        <w:br w:type="textWrapping"/>
      </w:r>
      <w:r>
        <w:rPr>
          <w:sz w:val="18"/>
        </w:rPr>
        <w:t xml:space="preserve">                "purchase_currency": "CNY",</w:t>
      </w:r>
      <w:r>
        <w:rPr>
          <w:sz w:val="18"/>
        </w:rPr>
        <w:br w:type="textWrapping"/>
      </w:r>
      <w:r>
        <w:rPr>
          <w:sz w:val="18"/>
        </w:rPr>
        <w:t xml:space="preserve">                "purchase_currency_icon": "￥",</w:t>
      </w:r>
      <w:r>
        <w:rPr>
          <w:sz w:val="18"/>
        </w:rPr>
        <w:br w:type="textWrapping"/>
      </w:r>
      <w:r>
        <w:rPr>
          <w:sz w:val="18"/>
        </w:rPr>
        <w:t xml:space="preserve">                "fee_part_type": null,</w:t>
      </w:r>
      <w:r>
        <w:rPr>
          <w:sz w:val="18"/>
        </w:rPr>
        <w:br w:type="textWrapping"/>
      </w:r>
      <w:r>
        <w:rPr>
          <w:sz w:val="18"/>
        </w:rPr>
        <w:t xml:space="preserve">                "shipping_currency": "CNY",</w:t>
      </w:r>
      <w:r>
        <w:rPr>
          <w:sz w:val="18"/>
        </w:rPr>
        <w:br w:type="textWrapping"/>
      </w:r>
      <w:r>
        <w:rPr>
          <w:sz w:val="18"/>
        </w:rPr>
        <w:t xml:space="preserve">                "shipping_price": "0.00",</w:t>
      </w:r>
      <w:r>
        <w:rPr>
          <w:sz w:val="18"/>
        </w:rPr>
        <w:br w:type="textWrapping"/>
      </w:r>
      <w:r>
        <w:rPr>
          <w:sz w:val="18"/>
        </w:rPr>
        <w:t xml:space="preserve">                "other_currency": "CNY",</w:t>
      </w:r>
      <w:r>
        <w:rPr>
          <w:sz w:val="18"/>
        </w:rPr>
        <w:br w:type="textWrapping"/>
      </w:r>
      <w:r>
        <w:rPr>
          <w:sz w:val="18"/>
        </w:rPr>
        <w:t xml:space="preserve">                "other_fee": "0.00",</w:t>
      </w:r>
      <w:r>
        <w:rPr>
          <w:sz w:val="18"/>
        </w:rPr>
        <w:br w:type="textWrapping"/>
      </w:r>
      <w:r>
        <w:rPr>
          <w:sz w:val="18"/>
        </w:rPr>
        <w:t xml:space="preserve">                "return_amount_total": "0.00",</w:t>
      </w:r>
      <w:r>
        <w:rPr>
          <w:sz w:val="18"/>
        </w:rPr>
        <w:br w:type="textWrapping"/>
      </w:r>
      <w:r>
        <w:rPr>
          <w:sz w:val="18"/>
        </w:rPr>
        <w:t xml:space="preserve">                "return_reason": "",</w:t>
      </w:r>
      <w:r>
        <w:rPr>
          <w:sz w:val="18"/>
        </w:rPr>
        <w:br w:type="textWrapping"/>
      </w:r>
      <w:r>
        <w:rPr>
          <w:sz w:val="18"/>
        </w:rPr>
        <w:t xml:space="preserve">                "remark":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"item_id": 2414,</w:t>
      </w:r>
      <w:r>
        <w:rPr>
          <w:sz w:val="18"/>
        </w:rPr>
        <w:br w:type="textWrapping"/>
      </w:r>
      <w:r>
        <w:rPr>
          <w:sz w:val="18"/>
        </w:rPr>
        <w:t xml:space="preserve">                        "spu_name": "",</w:t>
      </w:r>
      <w:r>
        <w:rPr>
          <w:sz w:val="18"/>
        </w:rPr>
        <w:br w:type="textWrapping"/>
      </w:r>
      <w:r>
        <w:rPr>
          <w:sz w:val="18"/>
        </w:rPr>
        <w:t xml:space="preserve">                        "spu": "",</w:t>
      </w:r>
      <w:r>
        <w:rPr>
          <w:sz w:val="18"/>
        </w:rPr>
        <w:br w:type="textWrapping"/>
      </w:r>
      <w:r>
        <w:rPr>
          <w:sz w:val="18"/>
        </w:rPr>
        <w:t xml:space="preserve">                        "product_name": "服装1111",</w:t>
      </w:r>
      <w:r>
        <w:rPr>
          <w:sz w:val="18"/>
        </w:rPr>
        <w:br w:type="textWrapping"/>
      </w:r>
      <w:r>
        <w:rPr>
          <w:sz w:val="18"/>
        </w:rPr>
        <w:t xml:space="preserve">                        "sku": "fuzhuang1111",</w:t>
      </w:r>
      <w:r>
        <w:rPr>
          <w:sz w:val="18"/>
        </w:rPr>
        <w:br w:type="textWrapping"/>
      </w:r>
      <w:r>
        <w:rPr>
          <w:sz w:val="18"/>
        </w:rPr>
        <w:t xml:space="preserve">                        "fnsku": "B0BBB14W7B",</w:t>
      </w:r>
      <w:r>
        <w:rPr>
          <w:sz w:val="18"/>
        </w:rPr>
        <w:br w:type="textWrapping"/>
      </w:r>
      <w:r>
        <w:rPr>
          <w:sz w:val="18"/>
        </w:rPr>
        <w:t xml:space="preserve">                        "msku": [],</w:t>
      </w:r>
      <w:r>
        <w:rPr>
          <w:sz w:val="18"/>
        </w:rPr>
        <w:br w:type="textWrapping"/>
      </w:r>
      <w:r>
        <w:rPr>
          <w:sz w:val="18"/>
        </w:rPr>
        <w:t xml:space="preserve">                        "attribute": [],</w:t>
      </w:r>
      <w:r>
        <w:rPr>
          <w:sz w:val="18"/>
        </w:rPr>
        <w:br w:type="textWrapping"/>
      </w:r>
      <w:r>
        <w:rPr>
          <w:sz w:val="18"/>
        </w:rPr>
        <w:t xml:space="preserve">                        "seller_id": "109",</w:t>
      </w:r>
      <w:r>
        <w:rPr>
          <w:sz w:val="18"/>
        </w:rPr>
        <w:br w:type="textWrapping"/>
      </w:r>
      <w:r>
        <w:rPr>
          <w:sz w:val="18"/>
        </w:rPr>
        <w:t xml:space="preserve">                        "price": "100.0000",</w:t>
      </w:r>
      <w:r>
        <w:rPr>
          <w:sz w:val="18"/>
        </w:rPr>
        <w:br w:type="textWrapping"/>
      </w:r>
      <w:r>
        <w:rPr>
          <w:sz w:val="18"/>
        </w:rPr>
        <w:t xml:space="preserve">                        "quantity_real": 80,</w:t>
      </w:r>
      <w:r>
        <w:rPr>
          <w:sz w:val="18"/>
        </w:rPr>
        <w:br w:type="textWrapping"/>
      </w:r>
      <w:r>
        <w:rPr>
          <w:sz w:val="18"/>
        </w:rPr>
        <w:t xml:space="preserve">                        "return_good_num": 0,</w:t>
      </w:r>
      <w:r>
        <w:rPr>
          <w:sz w:val="18"/>
        </w:rPr>
        <w:br w:type="textWrapping"/>
      </w:r>
      <w:r>
        <w:rPr>
          <w:sz w:val="18"/>
        </w:rPr>
        <w:t xml:space="preserve">                        "return_bad_num": 5,</w:t>
      </w:r>
      <w:r>
        <w:rPr>
          <w:sz w:val="18"/>
        </w:rPr>
        <w:br w:type="textWrapping"/>
      </w:r>
      <w:r>
        <w:rPr>
          <w:sz w:val="18"/>
        </w:rPr>
        <w:t xml:space="preserve">                        "replenish_num": 5,</w:t>
      </w:r>
      <w:r>
        <w:rPr>
          <w:sz w:val="18"/>
        </w:rPr>
        <w:br w:type="textWrapping"/>
      </w:r>
      <w:r>
        <w:rPr>
          <w:sz w:val="18"/>
        </w:rPr>
        <w:t xml:space="preserve">                        "deduction_amount": "0.00",</w:t>
      </w:r>
      <w:r>
        <w:rPr>
          <w:sz w:val="18"/>
        </w:rPr>
        <w:br w:type="textWrapping"/>
      </w:r>
      <w:r>
        <w:rPr>
          <w:sz w:val="18"/>
        </w:rPr>
        <w:t xml:space="preserve">                        "expect_arrive_time": "",</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DE79736">
      <w:r>
        <w:rPr>
          <w:sz w:val="18"/>
        </w:rPr>
        <w:t>---</w:t>
      </w:r>
    </w:p>
    <w:p w14:paraId="4319C178">
      <w:pPr>
        <w:pStyle w:val="4"/>
      </w:pPr>
      <w:bookmarkStart w:id="1198" w:name="_Toc6854"/>
      <w:r>
        <w:t>创建已完成的采购退货单</w:t>
      </w:r>
      <w:bookmarkEnd w:id="1198"/>
    </w:p>
    <w:p w14:paraId="5996BE42">
      <w:r>
        <w:rPr>
          <w:sz w:val="18"/>
        </w:rPr>
        <w:t>- Source path: docs/Purchase/createPurchaseReturnOrder</w:t>
      </w:r>
      <w:r>
        <w:rPr>
          <w:sz w:val="18"/>
        </w:rPr>
        <w:br w:type="textWrapping"/>
      </w:r>
      <w:r>
        <w:rPr>
          <w:sz w:val="18"/>
        </w:rPr>
        <w:t>- Source URL: https://apidoc.lingxing.com/docs/Purchase/createPurchaseReturnOrder.md</w:t>
      </w:r>
    </w:p>
    <w:p w14:paraId="62AC45E1">
      <w:r>
        <w:rPr>
          <w:sz w:val="18"/>
        </w:rPr>
        <w:t># 创建已完成的采购退货单</w:t>
      </w:r>
      <w:r>
        <w:rPr>
          <w:sz w:val="18"/>
        </w:rPr>
        <w:br w:type="textWrapping"/>
      </w:r>
      <w:r>
        <w:rPr>
          <w:sz w:val="18"/>
        </w:rPr>
        <w:t>支持创建采购退货单，状态为“已完成”</w:t>
      </w:r>
    </w:p>
    <w:p w14:paraId="35CCA715">
      <w:pPr>
        <w:pStyle w:val="4"/>
      </w:pPr>
      <w:bookmarkStart w:id="1199" w:name="_Toc11193"/>
      <w:r>
        <w:t>接口信息</w:t>
      </w:r>
      <w:bookmarkEnd w:id="1199"/>
    </w:p>
    <w:p w14:paraId="7D137767">
      <w:pPr>
        <w:pStyle w:val="4"/>
      </w:pPr>
      <w:bookmarkStart w:id="1200" w:name="_Toc30365"/>
      <w:r>
        <w:t>请求参数</w:t>
      </w:r>
      <w:bookmarkEnd w:id="1200"/>
    </w:p>
    <w:p w14:paraId="2098C665">
      <w:pPr>
        <w:pStyle w:val="4"/>
      </w:pPr>
      <w:bookmarkStart w:id="1201" w:name="_Toc19308"/>
      <w:r>
        <w:t>请求示例</w:t>
      </w:r>
      <w:bookmarkEnd w:id="1201"/>
    </w:p>
    <w:p w14:paraId="3508C258">
      <w:r>
        <w:rPr>
          <w:sz w:val="18"/>
        </w:rPr>
        <w:t>```</w:t>
      </w:r>
      <w:r>
        <w:rPr>
          <w:sz w:val="18"/>
        </w:rPr>
        <w:br w:type="textWrapping"/>
      </w:r>
      <w:r>
        <w:rPr>
          <w:sz w:val="18"/>
        </w:rPr>
        <w:t>{</w:t>
      </w:r>
      <w:r>
        <w:rPr>
          <w:sz w:val="18"/>
        </w:rPr>
        <w:br w:type="textWrapping"/>
      </w:r>
      <w:r>
        <w:rPr>
          <w:sz w:val="18"/>
        </w:rPr>
        <w:t xml:space="preserve">    "purchase_order_sn": "PO220513032",</w:t>
      </w:r>
      <w:r>
        <w:rPr>
          <w:sz w:val="18"/>
        </w:rPr>
        <w:br w:type="textWrapping"/>
      </w:r>
      <w:r>
        <w:rPr>
          <w:sz w:val="18"/>
        </w:rPr>
        <w:t xml:space="preserve">    "return_method": 1,</w:t>
      </w:r>
      <w:r>
        <w:rPr>
          <w:sz w:val="18"/>
        </w:rPr>
        <w:br w:type="textWrapping"/>
      </w:r>
      <w:r>
        <w:rPr>
          <w:sz w:val="18"/>
        </w:rPr>
        <w:t xml:space="preserve">    "replenish_method": 0,</w:t>
      </w:r>
      <w:r>
        <w:rPr>
          <w:sz w:val="18"/>
        </w:rPr>
        <w:br w:type="textWrapping"/>
      </w:r>
      <w:r>
        <w:rPr>
          <w:sz w:val="18"/>
        </w:rPr>
        <w:t xml:space="preserve">    "fee_part_type": 0,</w:t>
      </w:r>
      <w:r>
        <w:rPr>
          <w:sz w:val="18"/>
        </w:rPr>
        <w:br w:type="textWrapping"/>
      </w:r>
      <w:r>
        <w:rPr>
          <w:sz w:val="18"/>
        </w:rPr>
        <w:t xml:space="preserve">    "shipping_currency": "CNY",</w:t>
      </w:r>
      <w:r>
        <w:rPr>
          <w:sz w:val="18"/>
        </w:rPr>
        <w:br w:type="textWrapping"/>
      </w:r>
      <w:r>
        <w:rPr>
          <w:sz w:val="18"/>
        </w:rPr>
        <w:t xml:space="preserve">    "shipping_price": 1,</w:t>
      </w:r>
      <w:r>
        <w:rPr>
          <w:sz w:val="18"/>
        </w:rPr>
        <w:br w:type="textWrapping"/>
      </w:r>
      <w:r>
        <w:rPr>
          <w:sz w:val="18"/>
        </w:rPr>
        <w:t xml:space="preserve">    "other_currency": "CNY",</w:t>
      </w:r>
      <w:r>
        <w:rPr>
          <w:sz w:val="18"/>
        </w:rPr>
        <w:br w:type="textWrapping"/>
      </w:r>
      <w:r>
        <w:rPr>
          <w:sz w:val="18"/>
        </w:rPr>
        <w:t xml:space="preserve">    "other_fee": 1,</w:t>
      </w:r>
      <w:r>
        <w:rPr>
          <w:sz w:val="18"/>
        </w:rPr>
        <w:br w:type="textWrapping"/>
      </w:r>
      <w:r>
        <w:rPr>
          <w:sz w:val="18"/>
        </w:rPr>
        <w:t xml:space="preserve">    "return_reason": "产品颜色差异大",</w:t>
      </w:r>
      <w:r>
        <w:rPr>
          <w:sz w:val="18"/>
        </w:rPr>
        <w:br w:type="textWrapping"/>
      </w:r>
      <w:r>
        <w:rPr>
          <w:sz w:val="18"/>
        </w:rPr>
        <w:t xml:space="preserve">    "remark": "DP0001退货",</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"purchase_order_item_id": 19302,</w:t>
      </w:r>
      <w:r>
        <w:rPr>
          <w:sz w:val="18"/>
        </w:rPr>
        <w:br w:type="textWrapping"/>
      </w:r>
      <w:r>
        <w:rPr>
          <w:sz w:val="18"/>
        </w:rPr>
        <w:t xml:space="preserve">            "return_good_num": 5,</w:t>
      </w:r>
      <w:r>
        <w:rPr>
          <w:sz w:val="18"/>
        </w:rPr>
        <w:br w:type="textWrapping"/>
      </w:r>
      <w:r>
        <w:rPr>
          <w:sz w:val="18"/>
        </w:rPr>
        <w:t xml:space="preserve">            "return_bad_num": 5,</w:t>
      </w:r>
      <w:r>
        <w:rPr>
          <w:sz w:val="18"/>
        </w:rPr>
        <w:br w:type="textWrapping"/>
      </w:r>
      <w:r>
        <w:rPr>
          <w:sz w:val="18"/>
        </w:rPr>
        <w:t xml:space="preserve">            "expect_arrive_time": "",</w:t>
      </w:r>
      <w:r>
        <w:rPr>
          <w:sz w:val="18"/>
        </w:rPr>
        <w:br w:type="textWrapping"/>
      </w:r>
      <w:r>
        <w:rPr>
          <w:sz w:val="18"/>
        </w:rPr>
        <w:t xml:space="preserve">            "deduction_amount": 10,</w:t>
      </w:r>
      <w:r>
        <w:rPr>
          <w:sz w:val="18"/>
        </w:rPr>
        <w:br w:type="textWrapping"/>
      </w:r>
      <w:r>
        <w:rPr>
          <w:sz w:val="18"/>
        </w:rPr>
        <w:t xml:space="preserve">            "remark": "颜色差异"</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F264A2D">
      <w:pPr>
        <w:pStyle w:val="4"/>
      </w:pPr>
      <w:bookmarkStart w:id="1202" w:name="_Toc24698"/>
      <w:r>
        <w:t>返回结果</w:t>
      </w:r>
      <w:bookmarkEnd w:id="1202"/>
    </w:p>
    <w:p w14:paraId="754400EE">
      <w:r>
        <w:rPr>
          <w:sz w:val="18"/>
        </w:rPr>
        <w:t>Json Object</w:t>
      </w:r>
    </w:p>
    <w:p w14:paraId="50D469AC">
      <w:r>
        <w:rPr>
          <w:sz w:val="18"/>
        </w:rPr>
        <w:t>---</w:t>
      </w:r>
    </w:p>
    <w:p w14:paraId="7F2B7E45">
      <w:pPr>
        <w:pStyle w:val="4"/>
      </w:pPr>
      <w:bookmarkStart w:id="1203" w:name="_Toc2831"/>
      <w:r>
        <w:t>作废采购/委外退货单</w:t>
      </w:r>
      <w:bookmarkEnd w:id="1203"/>
    </w:p>
    <w:p w14:paraId="6E98F9D1">
      <w:r>
        <w:rPr>
          <w:sz w:val="18"/>
        </w:rPr>
        <w:t>- Source path: docs/Purchase/CancelPurchaseReturnOrder</w:t>
      </w:r>
      <w:r>
        <w:rPr>
          <w:sz w:val="18"/>
        </w:rPr>
        <w:br w:type="textWrapping"/>
      </w:r>
      <w:r>
        <w:rPr>
          <w:sz w:val="18"/>
        </w:rPr>
        <w:t>- Source URL: https://apidoc.lingxing.com/docs/Purchase/CancelPurchaseReturnOrder.md</w:t>
      </w:r>
    </w:p>
    <w:p w14:paraId="6FAF9EC5">
      <w:r>
        <w:rPr>
          <w:sz w:val="18"/>
        </w:rPr>
        <w:t># 作废采购/委外退货单</w:t>
      </w:r>
    </w:p>
    <w:p w14:paraId="6500FD5E">
      <w:pPr>
        <w:pStyle w:val="4"/>
      </w:pPr>
      <w:bookmarkStart w:id="1204" w:name="_Toc8582"/>
      <w:r>
        <w:t>接口信息</w:t>
      </w:r>
      <w:bookmarkEnd w:id="1204"/>
    </w:p>
    <w:p w14:paraId="3B188A00">
      <w:pPr>
        <w:pStyle w:val="4"/>
      </w:pPr>
      <w:bookmarkStart w:id="1205" w:name="_Toc2038"/>
      <w:r>
        <w:t>请求参数</w:t>
      </w:r>
      <w:bookmarkEnd w:id="1205"/>
    </w:p>
    <w:p w14:paraId="5717B281">
      <w:pPr>
        <w:pStyle w:val="4"/>
      </w:pPr>
      <w:bookmarkStart w:id="1206" w:name="_Toc21898"/>
      <w:r>
        <w:t>请求cURL示例</w:t>
      </w:r>
      <w:bookmarkEnd w:id="1206"/>
    </w:p>
    <w:p w14:paraId="3B14DC14">
      <w:r>
        <w:rPr>
          <w:sz w:val="18"/>
        </w:rPr>
        <w:t>```</w:t>
      </w:r>
      <w:r>
        <w:rPr>
          <w:sz w:val="18"/>
        </w:rPr>
        <w:br w:type="textWrapping"/>
      </w:r>
      <w:r>
        <w:rPr>
          <w:sz w:val="18"/>
        </w:rPr>
        <w:t>curl --location 'https://openapi.lingxing.com/basicOpen/purchase/cancelPurchaseReturnOrder?access_token=value&amp;timestamp=value&amp;sign=value&amp;app_key=value'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"order_sn": [</w:t>
      </w:r>
      <w:r>
        <w:rPr>
          <w:sz w:val="18"/>
        </w:rPr>
        <w:br w:type="textWrapping"/>
      </w:r>
      <w:r>
        <w:rPr>
          <w:sz w:val="18"/>
        </w:rPr>
        <w:t xml:space="preserve">        "PR241113001"</w:t>
      </w:r>
      <w:r>
        <w:rPr>
          <w:sz w:val="18"/>
        </w:rPr>
        <w:br w:type="textWrapping"/>
      </w:r>
      <w:r>
        <w:rPr>
          <w:sz w:val="18"/>
        </w:rPr>
        <w:t xml:space="preserve">    ],</w:t>
      </w:r>
      <w:r>
        <w:rPr>
          <w:sz w:val="18"/>
        </w:rPr>
        <w:br w:type="textWrapping"/>
      </w:r>
      <w:r>
        <w:rPr>
          <w:sz w:val="18"/>
        </w:rPr>
        <w:t xml:space="preserve">    "cancel_reason": "12"</w:t>
      </w:r>
      <w:r>
        <w:rPr>
          <w:sz w:val="18"/>
        </w:rPr>
        <w:br w:type="textWrapping"/>
      </w:r>
      <w:r>
        <w:rPr>
          <w:sz w:val="18"/>
        </w:rPr>
        <w:t>}'</w:t>
      </w:r>
      <w:r>
        <w:rPr>
          <w:sz w:val="18"/>
        </w:rPr>
        <w:br w:type="textWrapping"/>
      </w:r>
      <w:r>
        <w:rPr>
          <w:sz w:val="18"/>
        </w:rPr>
        <w:t>```</w:t>
      </w:r>
    </w:p>
    <w:p w14:paraId="41C2FB6E">
      <w:pPr>
        <w:pStyle w:val="4"/>
      </w:pPr>
      <w:bookmarkStart w:id="1207" w:name="_Toc3465"/>
      <w:r>
        <w:t>返回结果</w:t>
      </w:r>
      <w:bookmarkEnd w:id="1207"/>
    </w:p>
    <w:p w14:paraId="46F45B04">
      <w:pPr>
        <w:pStyle w:val="4"/>
      </w:pPr>
      <w:bookmarkStart w:id="1208" w:name="_Toc4106"/>
      <w:r>
        <w:t>返回成功示例</w:t>
      </w:r>
      <w:bookmarkEnd w:id="1208"/>
    </w:p>
    <w:p w14:paraId="134012D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938C57E">
      <w:r>
        <w:rPr>
          <w:sz w:val="18"/>
        </w:rPr>
        <w:t>---</w:t>
      </w:r>
    </w:p>
    <w:p w14:paraId="7C471E49">
      <w:pPr>
        <w:pStyle w:val="4"/>
      </w:pPr>
      <w:bookmarkStart w:id="1209" w:name="_Toc8956"/>
      <w:r>
        <w:t>查询采购变更单列表</w:t>
      </w:r>
      <w:bookmarkEnd w:id="1209"/>
    </w:p>
    <w:p w14:paraId="33E67ABD">
      <w:r>
        <w:rPr>
          <w:sz w:val="18"/>
        </w:rPr>
        <w:t>- Source path: docs/Purchase/changeOrderList</w:t>
      </w:r>
      <w:r>
        <w:rPr>
          <w:sz w:val="18"/>
        </w:rPr>
        <w:br w:type="textWrapping"/>
      </w:r>
      <w:r>
        <w:rPr>
          <w:sz w:val="18"/>
        </w:rPr>
        <w:t>- Source URL: https://apidoc.lingxing.com/docs/Purchase/changeOrderList.md</w:t>
      </w:r>
    </w:p>
    <w:p w14:paraId="365364F8">
      <w:r>
        <w:rPr>
          <w:sz w:val="18"/>
        </w:rPr>
        <w:t># 查询采购变更单列表</w:t>
      </w:r>
    </w:p>
    <w:p w14:paraId="36FA70F6">
      <w:pPr>
        <w:pStyle w:val="4"/>
      </w:pPr>
      <w:bookmarkStart w:id="1210" w:name="_Toc3315"/>
      <w:r>
        <w:t>接口信息</w:t>
      </w:r>
      <w:bookmarkEnd w:id="1210"/>
    </w:p>
    <w:p w14:paraId="00C4997F">
      <w:pPr>
        <w:pStyle w:val="4"/>
      </w:pPr>
      <w:bookmarkStart w:id="1211" w:name="_Toc20508"/>
      <w:r>
        <w:t>请求参数</w:t>
      </w:r>
      <w:bookmarkEnd w:id="1211"/>
    </w:p>
    <w:p w14:paraId="6869B3AD">
      <w:pPr>
        <w:pStyle w:val="4"/>
      </w:pPr>
      <w:bookmarkStart w:id="1212" w:name="_Toc1833"/>
      <w:r>
        <w:t>请求示例</w:t>
      </w:r>
      <w:bookmarkEnd w:id="1212"/>
    </w:p>
    <w:p w14:paraId="0A64BBC1">
      <w:r>
        <w:rPr>
          <w:sz w:val="18"/>
        </w:rPr>
        <w:t>```</w:t>
      </w:r>
      <w:r>
        <w:rPr>
          <w:sz w:val="18"/>
        </w:rPr>
        <w:br w:type="textWrapping"/>
      </w:r>
      <w:r>
        <w:rPr>
          <w:sz w:val="18"/>
        </w:rPr>
        <w:t>{</w:t>
      </w:r>
      <w:r>
        <w:rPr>
          <w:sz w:val="18"/>
        </w:rPr>
        <w:br w:type="textWrapping"/>
      </w:r>
      <w:r>
        <w:rPr>
          <w:sz w:val="18"/>
        </w:rPr>
        <w:tab/>
      </w:r>
      <w:r>
        <w:rPr>
          <w:sz w:val="18"/>
        </w:rPr>
        <w:t>"search_field_time":"create_time",</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"2024-08-02",</w:t>
      </w:r>
      <w:r>
        <w:rPr>
          <w:sz w:val="18"/>
        </w:rPr>
        <w:br w:type="textWrapping"/>
      </w:r>
      <w:r>
        <w:rPr>
          <w:sz w:val="18"/>
        </w:rPr>
        <w:t xml:space="preserve">    "end_date": "2024-08-02",</w:t>
      </w:r>
      <w:r>
        <w:rPr>
          <w:sz w:val="18"/>
        </w:rPr>
        <w:br w:type="textWrapping"/>
      </w:r>
      <w:r>
        <w:rPr>
          <w:sz w:val="18"/>
        </w:rPr>
        <w:t xml:space="preserve">    "multi_search_field":"purchase_order_sn",</w:t>
      </w:r>
      <w:r>
        <w:rPr>
          <w:sz w:val="18"/>
        </w:rPr>
        <w:br w:type="textWrapping"/>
      </w:r>
      <w:r>
        <w:rPr>
          <w:sz w:val="18"/>
        </w:rPr>
        <w:t xml:space="preserve">    "multi_search_value":["test-01","test-02"]</w:t>
      </w:r>
      <w:r>
        <w:rPr>
          <w:sz w:val="18"/>
        </w:rPr>
        <w:br w:type="textWrapping"/>
      </w:r>
      <w:r>
        <w:rPr>
          <w:sz w:val="18"/>
        </w:rPr>
        <w:t>}</w:t>
      </w:r>
      <w:r>
        <w:rPr>
          <w:sz w:val="18"/>
        </w:rPr>
        <w:br w:type="textWrapping"/>
      </w:r>
      <w:r>
        <w:rPr>
          <w:sz w:val="18"/>
        </w:rPr>
        <w:t>```</w:t>
      </w:r>
    </w:p>
    <w:p w14:paraId="5F0DD8B1">
      <w:pPr>
        <w:pStyle w:val="4"/>
      </w:pPr>
      <w:bookmarkStart w:id="1213" w:name="_Toc5465"/>
      <w:r>
        <w:t>返回结果</w:t>
      </w:r>
      <w:bookmarkEnd w:id="1213"/>
    </w:p>
    <w:p w14:paraId="65589006">
      <w:r>
        <w:rPr>
          <w:sz w:val="18"/>
        </w:rPr>
        <w:t>Json Object</w:t>
      </w:r>
    </w:p>
    <w:p w14:paraId="530A1B92">
      <w:pPr>
        <w:pStyle w:val="4"/>
      </w:pPr>
      <w:bookmarkStart w:id="1214" w:name="_Toc29174"/>
      <w:r>
        <w:t>返回成功示例</w:t>
      </w:r>
      <w:bookmarkEnd w:id="1214"/>
    </w:p>
    <w:p w14:paraId="5941500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"AABB891A-8A17-94C0-4DBA-0399C4641320",</w:t>
      </w:r>
      <w:r>
        <w:rPr>
          <w:sz w:val="18"/>
        </w:rPr>
        <w:br w:type="textWrapping"/>
      </w:r>
      <w:r>
        <w:rPr>
          <w:sz w:val="18"/>
        </w:rPr>
        <w:t xml:space="preserve">    "response_time": "2022-05-26 10:54:41",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"POC230524011",</w:t>
      </w:r>
      <w:r>
        <w:rPr>
          <w:sz w:val="18"/>
        </w:rPr>
        <w:br w:type="textWrapping"/>
      </w:r>
      <w:r>
        <w:rPr>
          <w:sz w:val="18"/>
        </w:rPr>
        <w:t xml:space="preserve">            "create_time": "2023-05-24 15:35:26",</w:t>
      </w:r>
      <w:r>
        <w:rPr>
          <w:sz w:val="18"/>
        </w:rPr>
        <w:br w:type="textWrapping"/>
      </w:r>
      <w:r>
        <w:rPr>
          <w:sz w:val="18"/>
        </w:rPr>
        <w:t xml:space="preserve">            "supplier_name": "A0516供应商115",</w:t>
      </w:r>
      <w:r>
        <w:rPr>
          <w:sz w:val="18"/>
        </w:rPr>
        <w:br w:type="textWrapping"/>
      </w:r>
      <w:r>
        <w:rPr>
          <w:sz w:val="18"/>
        </w:rPr>
        <w:t xml:space="preserve">            "old_supplier_name": "A0516供应商115",</w:t>
      </w:r>
      <w:r>
        <w:rPr>
          <w:sz w:val="18"/>
        </w:rPr>
        <w:br w:type="textWrapping"/>
      </w:r>
      <w:r>
        <w:rPr>
          <w:sz w:val="18"/>
        </w:rPr>
        <w:t xml:space="preserve">            "wid": 1,</w:t>
      </w:r>
      <w:r>
        <w:rPr>
          <w:sz w:val="18"/>
        </w:rPr>
        <w:br w:type="textWrapping"/>
      </w:r>
      <w:r>
        <w:rPr>
          <w:sz w:val="18"/>
        </w:rPr>
        <w:t xml:space="preserve">            "old_wid": 1,</w:t>
      </w:r>
      <w:r>
        <w:rPr>
          <w:sz w:val="18"/>
        </w:rPr>
        <w:br w:type="textWrapping"/>
      </w:r>
      <w:r>
        <w:rPr>
          <w:sz w:val="18"/>
        </w:rPr>
        <w:t xml:space="preserve">            "ware_house_name": "默认仓库",</w:t>
      </w:r>
      <w:r>
        <w:rPr>
          <w:sz w:val="18"/>
        </w:rPr>
        <w:br w:type="textWrapping"/>
      </w:r>
      <w:r>
        <w:rPr>
          <w:sz w:val="18"/>
        </w:rPr>
        <w:t xml:space="preserve">            "old_ware_house_name": "默认仓库",</w:t>
      </w:r>
      <w:r>
        <w:rPr>
          <w:sz w:val="18"/>
        </w:rPr>
        <w:br w:type="textWrapping"/>
      </w:r>
      <w:r>
        <w:rPr>
          <w:sz w:val="18"/>
        </w:rPr>
        <w:t xml:space="preserve">            "create_realname": "超级管理员",</w:t>
      </w:r>
      <w:r>
        <w:rPr>
          <w:sz w:val="18"/>
        </w:rPr>
        <w:br w:type="textWrapping"/>
      </w:r>
      <w:r>
        <w:rPr>
          <w:sz w:val="18"/>
        </w:rPr>
        <w:t xml:space="preserve">            "opt_realname": "超级管理员",</w:t>
      </w:r>
      <w:r>
        <w:rPr>
          <w:sz w:val="18"/>
        </w:rPr>
        <w:br w:type="textWrapping"/>
      </w:r>
      <w:r>
        <w:rPr>
          <w:sz w:val="18"/>
        </w:rPr>
        <w:t xml:space="preserve">            "old_opt_realname": "超级管理员",</w:t>
      </w:r>
      <w:r>
        <w:rPr>
          <w:sz w:val="18"/>
        </w:rPr>
        <w:br w:type="textWrapping"/>
      </w:r>
      <w:r>
        <w:rPr>
          <w:sz w:val="18"/>
        </w:rPr>
        <w:t xml:space="preserve">            "remark": "备注xx",</w:t>
      </w:r>
      <w:r>
        <w:rPr>
          <w:sz w:val="18"/>
        </w:rPr>
        <w:br w:type="textWrapping"/>
      </w:r>
      <w:r>
        <w:rPr>
          <w:sz w:val="18"/>
        </w:rPr>
        <w:t xml:space="preserve">            "status": 1,</w:t>
      </w:r>
      <w:r>
        <w:rPr>
          <w:sz w:val="18"/>
        </w:rPr>
        <w:br w:type="textWrapping"/>
      </w:r>
      <w:r>
        <w:rPr>
          <w:sz w:val="18"/>
        </w:rPr>
        <w:t xml:space="preserve">            "status_text": "已处理",</w:t>
      </w:r>
      <w:r>
        <w:rPr>
          <w:sz w:val="18"/>
        </w:rPr>
        <w:br w:type="textWrapping"/>
      </w:r>
      <w:r>
        <w:rPr>
          <w:sz w:val="18"/>
        </w:rPr>
        <w:t xml:space="preserve">            "icon": "￥",</w:t>
      </w:r>
      <w:r>
        <w:rPr>
          <w:sz w:val="18"/>
        </w:rPr>
        <w:br w:type="textWrapping"/>
      </w:r>
      <w:r>
        <w:rPr>
          <w:sz w:val="18"/>
        </w:rPr>
        <w:t xml:space="preserve">            "amount": "200.00",</w:t>
      </w:r>
      <w:r>
        <w:rPr>
          <w:sz w:val="18"/>
        </w:rPr>
        <w:br w:type="textWrapping"/>
      </w:r>
      <w:r>
        <w:rPr>
          <w:sz w:val="18"/>
        </w:rPr>
        <w:t xml:space="preserve">            "old_amount": "100.00",</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"wid": 1,</w:t>
      </w:r>
      <w:r>
        <w:rPr>
          <w:sz w:val="18"/>
        </w:rPr>
        <w:br w:type="textWrapping"/>
      </w:r>
      <w:r>
        <w:rPr>
          <w:sz w:val="18"/>
        </w:rPr>
        <w:t xml:space="preserve">                    "old_wid": 1,</w:t>
      </w:r>
      <w:r>
        <w:rPr>
          <w:sz w:val="18"/>
        </w:rPr>
        <w:br w:type="textWrapping"/>
      </w:r>
      <w:r>
        <w:rPr>
          <w:sz w:val="18"/>
        </w:rPr>
        <w:t xml:space="preserve">                    "ware_house_name": "默认仓库",</w:t>
      </w:r>
      <w:r>
        <w:rPr>
          <w:sz w:val="18"/>
        </w:rPr>
        <w:br w:type="textWrapping"/>
      </w:r>
      <w:r>
        <w:rPr>
          <w:sz w:val="18"/>
        </w:rPr>
        <w:t xml:space="preserve">                    "old_ware_house_name": "默认仓库",</w:t>
      </w:r>
      <w:r>
        <w:rPr>
          <w:sz w:val="18"/>
        </w:rPr>
        <w:br w:type="textWrapping"/>
      </w:r>
      <w:r>
        <w:rPr>
          <w:sz w:val="18"/>
        </w:rPr>
        <w:t xml:space="preserve">                    "spu": "140141010",</w:t>
      </w:r>
      <w:r>
        <w:rPr>
          <w:sz w:val="18"/>
        </w:rPr>
        <w:br w:type="textWrapping"/>
      </w:r>
      <w:r>
        <w:rPr>
          <w:sz w:val="18"/>
        </w:rPr>
        <w:t xml:space="preserve">                    "spu_name": "770",</w:t>
      </w:r>
      <w:r>
        <w:rPr>
          <w:sz w:val="18"/>
        </w:rPr>
        <w:br w:type="textWrapping"/>
      </w:r>
      <w:r>
        <w:rPr>
          <w:sz w:val="18"/>
        </w:rPr>
        <w:t xml:space="preserve">                    "product_name": "调拨单删除",</w:t>
      </w:r>
      <w:r>
        <w:rPr>
          <w:sz w:val="18"/>
        </w:rPr>
        <w:br w:type="textWrapping"/>
      </w:r>
      <w:r>
        <w:rPr>
          <w:sz w:val="18"/>
        </w:rPr>
        <w:t xml:space="preserve">                    "product_id": "17797",</w:t>
      </w:r>
      <w:r>
        <w:rPr>
          <w:sz w:val="18"/>
        </w:rPr>
        <w:br w:type="textWrapping"/>
      </w:r>
      <w:r>
        <w:rPr>
          <w:sz w:val="18"/>
        </w:rPr>
        <w:t xml:space="preserve">                    "sku": "0007-1",</w:t>
      </w:r>
      <w:r>
        <w:rPr>
          <w:sz w:val="18"/>
        </w:rPr>
        <w:br w:type="textWrapping"/>
      </w:r>
      <w:r>
        <w:rPr>
          <w:sz w:val="18"/>
        </w:rPr>
        <w:t xml:space="preserve">                    "attribute": [</w:t>
      </w:r>
      <w:r>
        <w:rPr>
          <w:sz w:val="18"/>
        </w:rPr>
        <w:br w:type="textWrapping"/>
      </w:r>
      <w:r>
        <w:rPr>
          <w:sz w:val="18"/>
        </w:rPr>
        <w:t xml:space="preserve">                        {</w:t>
      </w:r>
      <w:r>
        <w:rPr>
          <w:sz w:val="18"/>
        </w:rPr>
        <w:br w:type="textWrapping"/>
      </w:r>
      <w:r>
        <w:rPr>
          <w:sz w:val="18"/>
        </w:rPr>
        <w:t xml:space="preserve">                            "attr_id": 590,</w:t>
      </w:r>
      <w:r>
        <w:rPr>
          <w:sz w:val="18"/>
        </w:rPr>
        <w:br w:type="textWrapping"/>
      </w:r>
      <w:r>
        <w:rPr>
          <w:sz w:val="18"/>
        </w:rPr>
        <w:t xml:space="preserve">                            "attr_name": "ZDH属性",</w:t>
      </w:r>
      <w:r>
        <w:rPr>
          <w:sz w:val="18"/>
        </w:rPr>
        <w:br w:type="textWrapping"/>
      </w:r>
      <w:r>
        <w:rPr>
          <w:sz w:val="18"/>
        </w:rPr>
        <w:t xml:space="preserve">                            "attr_value": "ZDH属性值"</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"is_aux": 0,</w:t>
      </w:r>
      <w:r>
        <w:rPr>
          <w:sz w:val="18"/>
        </w:rPr>
        <w:br w:type="textWrapping"/>
      </w:r>
      <w:r>
        <w:rPr>
          <w:sz w:val="18"/>
        </w:rPr>
        <w:t xml:space="preserve">                    "seller": [],</w:t>
      </w:r>
      <w:r>
        <w:rPr>
          <w:sz w:val="18"/>
        </w:rPr>
        <w:br w:type="textWrapping"/>
      </w:r>
      <w:r>
        <w:rPr>
          <w:sz w:val="18"/>
        </w:rPr>
        <w:t xml:space="preserve">                    "msku": [],</w:t>
      </w:r>
      <w:r>
        <w:rPr>
          <w:sz w:val="18"/>
        </w:rPr>
        <w:br w:type="textWrapping"/>
      </w:r>
      <w:r>
        <w:rPr>
          <w:sz w:val="18"/>
        </w:rPr>
        <w:t xml:space="preserve">                    "fnsku": "",</w:t>
      </w:r>
      <w:r>
        <w:rPr>
          <w:sz w:val="18"/>
        </w:rPr>
        <w:br w:type="textWrapping"/>
      </w:r>
      <w:r>
        <w:rPr>
          <w:sz w:val="18"/>
        </w:rPr>
        <w:t xml:space="preserve">                    "price": "10.0000",</w:t>
      </w:r>
      <w:r>
        <w:rPr>
          <w:sz w:val="18"/>
        </w:rPr>
        <w:br w:type="textWrapping"/>
      </w:r>
      <w:r>
        <w:rPr>
          <w:sz w:val="18"/>
        </w:rPr>
        <w:t xml:space="preserve">                    "old_price": "10.0000",</w:t>
      </w:r>
      <w:r>
        <w:rPr>
          <w:sz w:val="18"/>
        </w:rPr>
        <w:br w:type="textWrapping"/>
      </w:r>
      <w:r>
        <w:rPr>
          <w:sz w:val="18"/>
        </w:rPr>
        <w:t xml:space="preserve">                    "price_without_tax": "8.8496",</w:t>
      </w:r>
      <w:r>
        <w:rPr>
          <w:sz w:val="18"/>
        </w:rPr>
        <w:br w:type="textWrapping"/>
      </w:r>
      <w:r>
        <w:rPr>
          <w:sz w:val="18"/>
        </w:rPr>
        <w:t xml:space="preserve">                    "old_price_without_tax": "8.8496",</w:t>
      </w:r>
      <w:r>
        <w:rPr>
          <w:sz w:val="18"/>
        </w:rPr>
        <w:br w:type="textWrapping"/>
      </w:r>
      <w:r>
        <w:rPr>
          <w:sz w:val="18"/>
        </w:rPr>
        <w:t xml:space="preserve">                    "tax_rate": "13.00",</w:t>
      </w:r>
      <w:r>
        <w:rPr>
          <w:sz w:val="18"/>
        </w:rPr>
        <w:br w:type="textWrapping"/>
      </w:r>
      <w:r>
        <w:rPr>
          <w:sz w:val="18"/>
        </w:rPr>
        <w:t xml:space="preserve">                    "old_tax_rate": "13.00",</w:t>
      </w:r>
      <w:r>
        <w:rPr>
          <w:sz w:val="18"/>
        </w:rPr>
        <w:br w:type="textWrapping"/>
      </w:r>
      <w:r>
        <w:rPr>
          <w:sz w:val="18"/>
        </w:rPr>
        <w:t xml:space="preserve">                    "amount": "200.00",</w:t>
      </w:r>
      <w:r>
        <w:rPr>
          <w:sz w:val="18"/>
        </w:rPr>
        <w:br w:type="textWrapping"/>
      </w:r>
      <w:r>
        <w:rPr>
          <w:sz w:val="18"/>
        </w:rPr>
        <w:t xml:space="preserve">                    "old_amount": "100.00",</w:t>
      </w:r>
      <w:r>
        <w:rPr>
          <w:sz w:val="18"/>
        </w:rPr>
        <w:br w:type="textWrapping"/>
      </w:r>
      <w:r>
        <w:rPr>
          <w:sz w:val="18"/>
        </w:rPr>
        <w:t xml:space="preserve">                    "is_tax": 1,</w:t>
      </w:r>
      <w:r>
        <w:rPr>
          <w:sz w:val="18"/>
        </w:rPr>
        <w:br w:type="textWrapping"/>
      </w:r>
      <w:r>
        <w:rPr>
          <w:sz w:val="18"/>
        </w:rPr>
        <w:t xml:space="preserve">                    "quantity_real": 20,</w:t>
      </w:r>
      <w:r>
        <w:rPr>
          <w:sz w:val="18"/>
        </w:rPr>
        <w:br w:type="textWrapping"/>
      </w:r>
      <w:r>
        <w:rPr>
          <w:sz w:val="18"/>
        </w:rPr>
        <w:t xml:space="preserve">                    "old_quantity_real":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1AD2620">
      <w:r>
        <w:rPr>
          <w:sz w:val="18"/>
        </w:rPr>
        <w:t>---</w:t>
      </w:r>
    </w:p>
    <w:p w14:paraId="7E2944B9">
      <w:pPr>
        <w:pStyle w:val="4"/>
      </w:pPr>
      <w:bookmarkStart w:id="1215" w:name="_Toc8969"/>
      <w:r>
        <w:t>创建已完成的采购变更单</w:t>
      </w:r>
      <w:bookmarkEnd w:id="1215"/>
    </w:p>
    <w:p w14:paraId="0F8D73DD">
      <w:r>
        <w:rPr>
          <w:sz w:val="18"/>
        </w:rPr>
        <w:t>- Source path: docs/Purchase/createPurchaseChangeOrder</w:t>
      </w:r>
      <w:r>
        <w:rPr>
          <w:sz w:val="18"/>
        </w:rPr>
        <w:br w:type="textWrapping"/>
      </w:r>
      <w:r>
        <w:rPr>
          <w:sz w:val="18"/>
        </w:rPr>
        <w:t>- Source URL: https://apidoc.lingxing.com/docs/Purchase/createPurchaseChangeOrder.md</w:t>
      </w:r>
    </w:p>
    <w:p w14:paraId="0F2709B4">
      <w:r>
        <w:rPr>
          <w:sz w:val="18"/>
        </w:rPr>
        <w:t># 创建已完成的采购变更单</w:t>
      </w:r>
      <w:r>
        <w:rPr>
          <w:sz w:val="18"/>
        </w:rPr>
        <w:br w:type="textWrapping"/>
      </w:r>
      <w:r>
        <w:rPr>
          <w:sz w:val="18"/>
        </w:rPr>
        <w:t>支持创建已完成状态的采购变更单，即创建成功后采购单立即变更</w:t>
      </w:r>
    </w:p>
    <w:p w14:paraId="5472D7F3">
      <w:pPr>
        <w:pStyle w:val="4"/>
      </w:pPr>
      <w:bookmarkStart w:id="1216" w:name="_Toc26045"/>
      <w:r>
        <w:t>接口信息</w:t>
      </w:r>
      <w:bookmarkEnd w:id="1216"/>
    </w:p>
    <w:p w14:paraId="6BD135A7">
      <w:pPr>
        <w:pStyle w:val="4"/>
      </w:pPr>
      <w:bookmarkStart w:id="1217" w:name="_Toc23492"/>
      <w:r>
        <w:t>请求参数</w:t>
      </w:r>
      <w:bookmarkEnd w:id="1217"/>
    </w:p>
    <w:p w14:paraId="64792D02">
      <w:pPr>
        <w:pStyle w:val="4"/>
      </w:pPr>
      <w:bookmarkStart w:id="1218" w:name="_Toc16248"/>
      <w:r>
        <w:t>请求示例</w:t>
      </w:r>
      <w:bookmarkEnd w:id="1218"/>
    </w:p>
    <w:p w14:paraId="49F8D3F7">
      <w:r>
        <w:rPr>
          <w:sz w:val="18"/>
        </w:rPr>
        <w:t>```</w:t>
      </w:r>
      <w:r>
        <w:rPr>
          <w:sz w:val="18"/>
        </w:rPr>
        <w:br w:type="textWrapping"/>
      </w:r>
      <w:r>
        <w:rPr>
          <w:sz w:val="18"/>
        </w:rPr>
        <w:t>{</w:t>
      </w:r>
      <w:r>
        <w:rPr>
          <w:sz w:val="18"/>
        </w:rPr>
        <w:br w:type="textWrapping"/>
      </w:r>
      <w:r>
        <w:rPr>
          <w:sz w:val="18"/>
        </w:rPr>
        <w:t xml:space="preserve">    "wid": 1,</w:t>
      </w:r>
      <w:r>
        <w:rPr>
          <w:sz w:val="18"/>
        </w:rPr>
        <w:br w:type="textWrapping"/>
      </w:r>
      <w:r>
        <w:rPr>
          <w:sz w:val="18"/>
        </w:rPr>
        <w:t xml:space="preserve">    "supplier_id": 1,</w:t>
      </w:r>
      <w:r>
        <w:rPr>
          <w:sz w:val="18"/>
        </w:rPr>
        <w:br w:type="textWrapping"/>
      </w:r>
      <w:r>
        <w:rPr>
          <w:sz w:val="18"/>
        </w:rPr>
        <w:t xml:space="preserve">    "order_sn": "PO220714001",</w:t>
      </w:r>
      <w:r>
        <w:rPr>
          <w:sz w:val="18"/>
        </w:rPr>
        <w:br w:type="textWrapping"/>
      </w:r>
      <w:r>
        <w:rPr>
          <w:sz w:val="18"/>
        </w:rPr>
        <w:t xml:space="preserve">    "contact_person": "张三",</w:t>
      </w:r>
      <w:r>
        <w:rPr>
          <w:sz w:val="18"/>
        </w:rPr>
        <w:br w:type="textWrapping"/>
      </w:r>
      <w:r>
        <w:rPr>
          <w:sz w:val="18"/>
        </w:rPr>
        <w:t xml:space="preserve">    "contact_number": "1345467576",</w:t>
      </w:r>
      <w:r>
        <w:rPr>
          <w:sz w:val="18"/>
        </w:rPr>
        <w:br w:type="textWrapping"/>
      </w:r>
      <w:r>
        <w:rPr>
          <w:sz w:val="18"/>
        </w:rPr>
        <w:t xml:space="preserve">    "settlement_method": 7,</w:t>
      </w:r>
      <w:r>
        <w:rPr>
          <w:sz w:val="18"/>
        </w:rPr>
        <w:br w:type="textWrapping"/>
      </w:r>
      <w:r>
        <w:rPr>
          <w:sz w:val="18"/>
        </w:rPr>
        <w:t xml:space="preserve">    "settlement_description": "现金结算",</w:t>
      </w:r>
      <w:r>
        <w:rPr>
          <w:sz w:val="18"/>
        </w:rPr>
        <w:br w:type="textWrapping"/>
      </w:r>
      <w:r>
        <w:rPr>
          <w:sz w:val="18"/>
        </w:rPr>
        <w:t xml:space="preserve">    "shipping_price": 1,</w:t>
      </w:r>
      <w:r>
        <w:rPr>
          <w:sz w:val="18"/>
        </w:rPr>
        <w:br w:type="textWrapping"/>
      </w:r>
      <w:r>
        <w:rPr>
          <w:sz w:val="18"/>
        </w:rPr>
        <w:t xml:space="preserve">    "payment_method": 1,</w:t>
      </w:r>
      <w:r>
        <w:rPr>
          <w:sz w:val="18"/>
        </w:rPr>
        <w:br w:type="textWrapping"/>
      </w:r>
      <w:r>
        <w:rPr>
          <w:sz w:val="18"/>
        </w:rPr>
        <w:t xml:space="preserve">    "purchase_currency": "CNY",</w:t>
      </w:r>
      <w:r>
        <w:rPr>
          <w:sz w:val="18"/>
        </w:rPr>
        <w:br w:type="textWrapping"/>
      </w:r>
      <w:r>
        <w:rPr>
          <w:sz w:val="18"/>
        </w:rPr>
        <w:t xml:space="preserve">    "shipping_currency": "CNY",</w:t>
      </w:r>
      <w:r>
        <w:rPr>
          <w:sz w:val="18"/>
        </w:rPr>
        <w:br w:type="textWrapping"/>
      </w:r>
      <w:r>
        <w:rPr>
          <w:sz w:val="18"/>
        </w:rPr>
        <w:t xml:space="preserve">    "other_currency": "CNY",</w:t>
      </w:r>
      <w:r>
        <w:rPr>
          <w:sz w:val="18"/>
        </w:rPr>
        <w:br w:type="textWrapping"/>
      </w:r>
      <w:r>
        <w:rPr>
          <w:sz w:val="18"/>
        </w:rPr>
        <w:t xml:space="preserve">    "rate": 1,</w:t>
      </w:r>
      <w:r>
        <w:rPr>
          <w:sz w:val="18"/>
        </w:rPr>
        <w:br w:type="textWrapping"/>
      </w:r>
      <w:r>
        <w:rPr>
          <w:sz w:val="18"/>
        </w:rPr>
        <w:t xml:space="preserve">    "other_fee": 20,</w:t>
      </w:r>
      <w:r>
        <w:rPr>
          <w:sz w:val="18"/>
        </w:rPr>
        <w:br w:type="textWrapping"/>
      </w:r>
      <w:r>
        <w:rPr>
          <w:sz w:val="18"/>
        </w:rPr>
        <w:t xml:space="preserve">    "fee_part_type": 1,</w:t>
      </w:r>
      <w:r>
        <w:rPr>
          <w:sz w:val="18"/>
        </w:rPr>
        <w:br w:type="textWrapping"/>
      </w:r>
      <w:r>
        <w:rPr>
          <w:sz w:val="18"/>
        </w:rPr>
        <w:t xml:space="preserve">    "remark": "",</w:t>
      </w:r>
      <w:r>
        <w:rPr>
          <w:sz w:val="18"/>
        </w:rPr>
        <w:br w:type="textWrapping"/>
      </w:r>
      <w:r>
        <w:rPr>
          <w:sz w:val="18"/>
        </w:rPr>
        <w:t xml:space="preserve">    "prepay_percent": 1,</w:t>
      </w:r>
      <w:r>
        <w:rPr>
          <w:sz w:val="18"/>
        </w:rPr>
        <w:br w:type="textWrapping"/>
      </w:r>
      <w:r>
        <w:rPr>
          <w:sz w:val="18"/>
        </w:rPr>
        <w:t xml:space="preserve">    "is_tax": 1,</w:t>
      </w:r>
      <w:r>
        <w:rPr>
          <w:sz w:val="18"/>
        </w:rPr>
        <w:br w:type="textWrapping"/>
      </w:r>
      <w:r>
        <w:rPr>
          <w:sz w:val="18"/>
        </w:rPr>
        <w:t xml:space="preserve">    "opt_uid": 21,</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"id": 12,</w:t>
      </w:r>
      <w:r>
        <w:rPr>
          <w:sz w:val="18"/>
        </w:rPr>
        <w:br w:type="textWrapping"/>
      </w:r>
      <w:r>
        <w:rPr>
          <w:sz w:val="18"/>
        </w:rPr>
        <w:t xml:space="preserve">            "quantity_real": "100",</w:t>
      </w:r>
      <w:r>
        <w:rPr>
          <w:sz w:val="18"/>
        </w:rPr>
        <w:br w:type="textWrapping"/>
      </w:r>
      <w:r>
        <w:rPr>
          <w:sz w:val="18"/>
        </w:rPr>
        <w:t xml:space="preserve">            "remark": "",</w:t>
      </w:r>
      <w:r>
        <w:rPr>
          <w:sz w:val="18"/>
        </w:rPr>
        <w:br w:type="textWrapping"/>
      </w:r>
      <w:r>
        <w:rPr>
          <w:sz w:val="18"/>
        </w:rPr>
        <w:t xml:space="preserve">            "fnsku": "FN001",</w:t>
      </w:r>
      <w:r>
        <w:rPr>
          <w:sz w:val="18"/>
        </w:rPr>
        <w:br w:type="textWrapping"/>
      </w:r>
      <w:r>
        <w:rPr>
          <w:sz w:val="18"/>
        </w:rPr>
        <w:t xml:space="preserve">            "sid": 10,</w:t>
      </w:r>
      <w:r>
        <w:rPr>
          <w:sz w:val="18"/>
        </w:rPr>
        <w:br w:type="textWrapping"/>
      </w:r>
      <w:r>
        <w:rPr>
          <w:sz w:val="18"/>
        </w:rPr>
        <w:t xml:space="preserve">            "quantity_per_case": 1,</w:t>
      </w:r>
      <w:r>
        <w:rPr>
          <w:sz w:val="18"/>
        </w:rPr>
        <w:br w:type="textWrapping"/>
      </w:r>
      <w:r>
        <w:rPr>
          <w:sz w:val="18"/>
        </w:rPr>
        <w:t xml:space="preserve">            "cases_num": 1,</w:t>
      </w:r>
      <w:r>
        <w:rPr>
          <w:sz w:val="18"/>
        </w:rPr>
        <w:br w:type="textWrapping"/>
      </w:r>
      <w:r>
        <w:rPr>
          <w:sz w:val="18"/>
        </w:rPr>
        <w:t xml:space="preserve">            "price": 100,</w:t>
      </w:r>
      <w:r>
        <w:rPr>
          <w:sz w:val="18"/>
        </w:rPr>
        <w:br w:type="textWrapping"/>
      </w:r>
      <w:r>
        <w:rPr>
          <w:sz w:val="18"/>
        </w:rPr>
        <w:t xml:space="preserve">            "tax_rate": 1,</w:t>
      </w:r>
      <w:r>
        <w:rPr>
          <w:sz w:val="18"/>
        </w:rPr>
        <w:br w:type="textWrapping"/>
      </w:r>
      <w:r>
        <w:rPr>
          <w:sz w:val="18"/>
        </w:rPr>
        <w:t xml:space="preserve">            "product_id": 123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"new_product_list": [</w:t>
      </w:r>
      <w:r>
        <w:rPr>
          <w:sz w:val="18"/>
        </w:rPr>
        <w:br w:type="textWrapping"/>
      </w:r>
      <w:r>
        <w:rPr>
          <w:sz w:val="18"/>
        </w:rPr>
        <w:t xml:space="preserve">        {</w:t>
      </w:r>
      <w:r>
        <w:rPr>
          <w:sz w:val="18"/>
        </w:rPr>
        <w:br w:type="textWrapping"/>
      </w:r>
      <w:r>
        <w:rPr>
          <w:sz w:val="18"/>
        </w:rPr>
        <w:t xml:space="preserve">            "quantity_real": 100,</w:t>
      </w:r>
      <w:r>
        <w:rPr>
          <w:sz w:val="18"/>
        </w:rPr>
        <w:br w:type="textWrapping"/>
      </w:r>
      <w:r>
        <w:rPr>
          <w:sz w:val="18"/>
        </w:rPr>
        <w:t xml:space="preserve">            "remark": "",</w:t>
      </w:r>
      <w:r>
        <w:rPr>
          <w:sz w:val="18"/>
        </w:rPr>
        <w:br w:type="textWrapping"/>
      </w:r>
      <w:r>
        <w:rPr>
          <w:sz w:val="18"/>
        </w:rPr>
        <w:t xml:space="preserve">            "fnsku": "FN002",</w:t>
      </w:r>
      <w:r>
        <w:rPr>
          <w:sz w:val="18"/>
        </w:rPr>
        <w:br w:type="textWrapping"/>
      </w:r>
      <w:r>
        <w:rPr>
          <w:sz w:val="18"/>
        </w:rPr>
        <w:t xml:space="preserve">            "sid": 2,</w:t>
      </w:r>
      <w:r>
        <w:rPr>
          <w:sz w:val="18"/>
        </w:rPr>
        <w:br w:type="textWrapping"/>
      </w:r>
      <w:r>
        <w:rPr>
          <w:sz w:val="18"/>
        </w:rPr>
        <w:t xml:space="preserve">            "quantity_per_case": 1,</w:t>
      </w:r>
      <w:r>
        <w:rPr>
          <w:sz w:val="18"/>
        </w:rPr>
        <w:br w:type="textWrapping"/>
      </w:r>
      <w:r>
        <w:rPr>
          <w:sz w:val="18"/>
        </w:rPr>
        <w:t xml:space="preserve">            "cases_num": 1,</w:t>
      </w:r>
      <w:r>
        <w:rPr>
          <w:sz w:val="18"/>
        </w:rPr>
        <w:br w:type="textWrapping"/>
      </w:r>
      <w:r>
        <w:rPr>
          <w:sz w:val="18"/>
        </w:rPr>
        <w:t xml:space="preserve">            "price": 200,</w:t>
      </w:r>
      <w:r>
        <w:rPr>
          <w:sz w:val="18"/>
        </w:rPr>
        <w:br w:type="textWrapping"/>
      </w:r>
      <w:r>
        <w:rPr>
          <w:sz w:val="18"/>
        </w:rPr>
        <w:t xml:space="preserve">            "tax_rate": 2,</w:t>
      </w:r>
      <w:r>
        <w:rPr>
          <w:sz w:val="18"/>
        </w:rPr>
        <w:br w:type="textWrapping"/>
      </w:r>
      <w:r>
        <w:rPr>
          <w:sz w:val="18"/>
        </w:rPr>
        <w:t xml:space="preserve">            "product_id": 334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BBA71E1">
      <w:pPr>
        <w:pStyle w:val="4"/>
      </w:pPr>
      <w:bookmarkStart w:id="1219" w:name="_Toc626"/>
      <w:r>
        <w:t>返回结果</w:t>
      </w:r>
      <w:bookmarkEnd w:id="1219"/>
    </w:p>
    <w:p w14:paraId="6FE861A5">
      <w:r>
        <w:rPr>
          <w:sz w:val="18"/>
        </w:rPr>
        <w:t>Json Object</w:t>
      </w:r>
    </w:p>
    <w:p w14:paraId="49C905A5">
      <w:r>
        <w:rPr>
          <w:sz w:val="18"/>
        </w:rPr>
        <w:t>---</w:t>
      </w:r>
    </w:p>
    <w:p w14:paraId="7990B1D0">
      <w:pPr>
        <w:pStyle w:val="4"/>
      </w:pPr>
      <w:bookmarkStart w:id="1220" w:name="_Toc28916"/>
      <w:r>
        <w:t>查询委外订单列表</w:t>
      </w:r>
      <w:bookmarkEnd w:id="1220"/>
    </w:p>
    <w:p w14:paraId="4BD3B31A">
      <w:r>
        <w:rPr>
          <w:sz w:val="18"/>
        </w:rPr>
        <w:t>- Source path: docs/Purchase/getOrders</w:t>
      </w:r>
      <w:r>
        <w:rPr>
          <w:sz w:val="18"/>
        </w:rPr>
        <w:br w:type="textWrapping"/>
      </w:r>
      <w:r>
        <w:rPr>
          <w:sz w:val="18"/>
        </w:rPr>
        <w:t>- Source URL: https://apidoc.lingxing.com/docs/Purchase/getOrders.md</w:t>
      </w:r>
    </w:p>
    <w:p w14:paraId="0A74736C">
      <w:r>
        <w:rPr>
          <w:sz w:val="18"/>
        </w:rPr>
        <w:t># 查询委外订单列表</w:t>
      </w:r>
    </w:p>
    <w:p w14:paraId="06D99823">
      <w:pPr>
        <w:pStyle w:val="4"/>
      </w:pPr>
      <w:bookmarkStart w:id="1221" w:name="_Toc14858"/>
      <w:r>
        <w:t>接口信息</w:t>
      </w:r>
      <w:bookmarkEnd w:id="1221"/>
    </w:p>
    <w:p w14:paraId="3F01B5CD">
      <w:pPr>
        <w:pStyle w:val="4"/>
      </w:pPr>
      <w:bookmarkStart w:id="1222" w:name="_Toc12330"/>
      <w:r>
        <w:t>请求参数</w:t>
      </w:r>
      <w:bookmarkEnd w:id="1222"/>
    </w:p>
    <w:p w14:paraId="36969810">
      <w:pPr>
        <w:pStyle w:val="4"/>
      </w:pPr>
      <w:bookmarkStart w:id="1223" w:name="_Toc26152"/>
      <w:r>
        <w:t>请求示例</w:t>
      </w:r>
      <w:bookmarkEnd w:id="1223"/>
    </w:p>
    <w:p w14:paraId="2E30E62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500,</w:t>
      </w:r>
      <w:r>
        <w:rPr>
          <w:sz w:val="18"/>
        </w:rPr>
        <w:br w:type="textWrapping"/>
      </w:r>
      <w:r>
        <w:rPr>
          <w:sz w:val="18"/>
        </w:rPr>
        <w:t xml:space="preserve">    "search_field_time": "create_time",</w:t>
      </w:r>
      <w:r>
        <w:rPr>
          <w:sz w:val="18"/>
        </w:rPr>
        <w:br w:type="textWrapping"/>
      </w:r>
      <w:r>
        <w:rPr>
          <w:sz w:val="18"/>
        </w:rPr>
        <w:t xml:space="preserve">    "start_date": "2024-08-02",</w:t>
      </w:r>
      <w:r>
        <w:rPr>
          <w:sz w:val="18"/>
        </w:rPr>
        <w:br w:type="textWrapping"/>
      </w:r>
      <w:r>
        <w:rPr>
          <w:sz w:val="18"/>
        </w:rPr>
        <w:t xml:space="preserve">    "end_date": "2024-08-02"</w:t>
      </w:r>
      <w:r>
        <w:rPr>
          <w:sz w:val="18"/>
        </w:rPr>
        <w:br w:type="textWrapping"/>
      </w:r>
      <w:r>
        <w:rPr>
          <w:sz w:val="18"/>
        </w:rPr>
        <w:t>}</w:t>
      </w:r>
      <w:r>
        <w:rPr>
          <w:sz w:val="18"/>
        </w:rPr>
        <w:br w:type="textWrapping"/>
      </w:r>
      <w:r>
        <w:rPr>
          <w:sz w:val="18"/>
        </w:rPr>
        <w:t>```</w:t>
      </w:r>
    </w:p>
    <w:p w14:paraId="65976D32">
      <w:pPr>
        <w:pStyle w:val="4"/>
      </w:pPr>
      <w:bookmarkStart w:id="1224" w:name="_Toc5224"/>
      <w:r>
        <w:t>返回结果</w:t>
      </w:r>
      <w:bookmarkEnd w:id="1224"/>
    </w:p>
    <w:p w14:paraId="279B8BFB">
      <w:r>
        <w:rPr>
          <w:sz w:val="18"/>
        </w:rPr>
        <w:t>Json Object</w:t>
      </w:r>
    </w:p>
    <w:p w14:paraId="0CD48D33">
      <w:pPr>
        <w:pStyle w:val="4"/>
      </w:pPr>
      <w:bookmarkStart w:id="1225" w:name="_Toc606"/>
      <w:r>
        <w:t>返回成功示例</w:t>
      </w:r>
      <w:bookmarkEnd w:id="1225"/>
    </w:p>
    <w:p w14:paraId="46787A4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"8E634F0B-2787-7C9B-457E-82D0BE09BD64",</w:t>
      </w:r>
      <w:r>
        <w:rPr>
          <w:sz w:val="18"/>
        </w:rPr>
        <w:br w:type="textWrapping"/>
      </w:r>
      <w:r>
        <w:rPr>
          <w:sz w:val="18"/>
        </w:rPr>
        <w:t xml:space="preserve">    "response_time": "2024-08-02 17:50:29",</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"order_sn": "POP240802001",</w:t>
      </w:r>
      <w:r>
        <w:rPr>
          <w:sz w:val="18"/>
        </w:rPr>
        <w:br w:type="textWrapping"/>
      </w:r>
      <w:r>
        <w:rPr>
          <w:sz w:val="18"/>
        </w:rPr>
        <w:t xml:space="preserve">                "warehouse_name": "111",</w:t>
      </w:r>
      <w:r>
        <w:rPr>
          <w:sz w:val="18"/>
        </w:rPr>
        <w:br w:type="textWrapping"/>
      </w:r>
      <w:r>
        <w:rPr>
          <w:sz w:val="18"/>
        </w:rPr>
        <w:t xml:space="preserve">                "outsource_warehouse_name": "testgong",</w:t>
      </w:r>
      <w:r>
        <w:rPr>
          <w:sz w:val="18"/>
        </w:rPr>
        <w:br w:type="textWrapping"/>
      </w:r>
      <w:r>
        <w:rPr>
          <w:sz w:val="18"/>
        </w:rPr>
        <w:t xml:space="preserve">                "supplier_name": "testgong",</w:t>
      </w:r>
      <w:r>
        <w:rPr>
          <w:sz w:val="18"/>
        </w:rPr>
        <w:br w:type="textWrapping"/>
      </w:r>
      <w:r>
        <w:rPr>
          <w:sz w:val="18"/>
        </w:rPr>
        <w:t xml:space="preserve">                "create_time": "2024-08-02 11:35:29",</w:t>
      </w:r>
      <w:r>
        <w:rPr>
          <w:sz w:val="18"/>
        </w:rPr>
        <w:br w:type="textWrapping"/>
      </w:r>
      <w:r>
        <w:rPr>
          <w:sz w:val="18"/>
        </w:rPr>
        <w:t xml:space="preserve">                "status_text": "待下单",</w:t>
      </w:r>
      <w:r>
        <w:rPr>
          <w:sz w:val="18"/>
        </w:rPr>
        <w:br w:type="textWrapping"/>
      </w:r>
      <w:r>
        <w:rPr>
          <w:sz w:val="18"/>
        </w:rPr>
        <w:t xml:space="preserve">                "create_realname": "叶盈莹",</w:t>
      </w:r>
      <w:r>
        <w:rPr>
          <w:sz w:val="18"/>
        </w:rPr>
        <w:br w:type="textWrapping"/>
      </w:r>
      <w:r>
        <w:rPr>
          <w:sz w:val="18"/>
        </w:rPr>
        <w:t xml:space="preserve">                "ptp_sn": "PTP240802002",</w:t>
      </w:r>
      <w:r>
        <w:rPr>
          <w:sz w:val="18"/>
        </w:rPr>
        <w:br w:type="textWrapping"/>
      </w:r>
      <w:r>
        <w:rPr>
          <w:sz w:val="18"/>
        </w:rPr>
        <w:t xml:space="preserve">                "product_name": "product",</w:t>
      </w:r>
      <w:r>
        <w:rPr>
          <w:sz w:val="18"/>
        </w:rPr>
        <w:br w:type="textWrapping"/>
      </w:r>
      <w:r>
        <w:rPr>
          <w:sz w:val="18"/>
        </w:rPr>
        <w:t xml:space="preserve">                "sku": "0049",</w:t>
      </w:r>
      <w:r>
        <w:rPr>
          <w:sz w:val="18"/>
        </w:rPr>
        <w:br w:type="textWrapping"/>
      </w:r>
      <w:r>
        <w:rPr>
          <w:sz w:val="18"/>
        </w:rPr>
        <w:t xml:space="preserve">                "fnsku": "",</w:t>
      </w:r>
      <w:r>
        <w:rPr>
          <w:sz w:val="18"/>
        </w:rPr>
        <w:br w:type="textWrapping"/>
      </w:r>
      <w:r>
        <w:rPr>
          <w:sz w:val="18"/>
        </w:rPr>
        <w:t xml:space="preserve">                "outsource_quantity": 100,</w:t>
      </w:r>
      <w:r>
        <w:rPr>
          <w:sz w:val="18"/>
        </w:rPr>
        <w:br w:type="textWrapping"/>
      </w:r>
      <w:r>
        <w:rPr>
          <w:sz w:val="18"/>
        </w:rPr>
        <w:t xml:space="preserve">                "receive_quantity": 0,</w:t>
      </w:r>
      <w:r>
        <w:rPr>
          <w:sz w:val="18"/>
        </w:rPr>
        <w:br w:type="textWrapping"/>
      </w:r>
      <w:r>
        <w:rPr>
          <w:sz w:val="18"/>
        </w:rPr>
        <w:t xml:space="preserve">                "expect_arrive_time": "",</w:t>
      </w:r>
      <w:r>
        <w:rPr>
          <w:sz w:val="18"/>
        </w:rPr>
        <w:br w:type="textWrapping"/>
      </w:r>
      <w:r>
        <w:rPr>
          <w:sz w:val="18"/>
        </w:rPr>
        <w:t xml:space="preserve">                "msku": [],</w:t>
      </w:r>
      <w:r>
        <w:rPr>
          <w:sz w:val="18"/>
        </w:rPr>
        <w:br w:type="textWrapping"/>
      </w:r>
      <w:r>
        <w:rPr>
          <w:sz w:val="18"/>
        </w:rPr>
        <w:t xml:space="preserve">                "plan_sn": [</w:t>
      </w:r>
      <w:r>
        <w:rPr>
          <w:sz w:val="18"/>
        </w:rPr>
        <w:br w:type="textWrapping"/>
      </w:r>
      <w:r>
        <w:rPr>
          <w:sz w:val="18"/>
        </w:rPr>
        <w:t xml:space="preserve">                    "PP240802007"</w:t>
      </w:r>
      <w:r>
        <w:rPr>
          <w:sz w:val="18"/>
        </w:rPr>
        <w:br w:type="textWrapping"/>
      </w:r>
      <w:r>
        <w:rPr>
          <w:sz w:val="18"/>
        </w:rPr>
        <w:t xml:space="preserve">                ],</w:t>
      </w:r>
      <w:r>
        <w:rPr>
          <w:sz w:val="18"/>
        </w:rPr>
        <w:br w:type="textWrapping"/>
      </w:r>
      <w:r>
        <w:rPr>
          <w:sz w:val="18"/>
        </w:rPr>
        <w:t xml:space="preserve">                "seller_name": "",</w:t>
      </w:r>
      <w:r>
        <w:rPr>
          <w:sz w:val="18"/>
        </w:rPr>
        <w:br w:type="textWrapping"/>
      </w:r>
      <w:r>
        <w:rPr>
          <w:sz w:val="18"/>
        </w:rPr>
        <w:t xml:space="preserve">                "item": [</w:t>
      </w:r>
      <w:r>
        <w:rPr>
          <w:sz w:val="18"/>
        </w:rPr>
        <w:br w:type="textWrapping"/>
      </w:r>
      <w:r>
        <w:rPr>
          <w:sz w:val="18"/>
        </w:rPr>
        <w:t xml:space="preserve">                    {</w:t>
      </w:r>
      <w:r>
        <w:rPr>
          <w:sz w:val="18"/>
        </w:rPr>
        <w:br w:type="textWrapping"/>
      </w:r>
      <w:r>
        <w:rPr>
          <w:sz w:val="18"/>
        </w:rPr>
        <w:t xml:space="preserve">                        "purchase_order_sn": "PO240802006",</w:t>
      </w:r>
      <w:r>
        <w:rPr>
          <w:sz w:val="18"/>
        </w:rPr>
        <w:br w:type="textWrapping"/>
      </w:r>
      <w:r>
        <w:rPr>
          <w:sz w:val="18"/>
        </w:rPr>
        <w:t xml:space="preserve">                        "product_name": "product 1",</w:t>
      </w:r>
      <w:r>
        <w:rPr>
          <w:sz w:val="18"/>
        </w:rPr>
        <w:br w:type="textWrapping"/>
      </w:r>
      <w:r>
        <w:rPr>
          <w:sz w:val="18"/>
        </w:rPr>
        <w:t xml:space="preserve">                        "sku": "0047",</w:t>
      </w:r>
      <w:r>
        <w:rPr>
          <w:sz w:val="18"/>
        </w:rPr>
        <w:br w:type="textWrapping"/>
      </w:r>
      <w:r>
        <w:rPr>
          <w:sz w:val="18"/>
        </w:rPr>
        <w:t xml:space="preserve">                        "quantity_require": 100,</w:t>
      </w:r>
      <w:r>
        <w:rPr>
          <w:sz w:val="18"/>
        </w:rPr>
        <w:br w:type="textWrapping"/>
      </w:r>
      <w:r>
        <w:rPr>
          <w:sz w:val="18"/>
        </w:rPr>
        <w:t xml:space="preserve">                        "create_time": "2024-08-02 11:35:28",</w:t>
      </w:r>
      <w:r>
        <w:rPr>
          <w:sz w:val="18"/>
        </w:rPr>
        <w:br w:type="textWrapping"/>
      </w:r>
      <w:r>
        <w:rPr>
          <w:sz w:val="18"/>
        </w:rPr>
        <w:t xml:space="preserve">                        "create_realname": "叶盈莹",</w:t>
      </w:r>
      <w:r>
        <w:rPr>
          <w:sz w:val="18"/>
        </w:rPr>
        <w:br w:type="textWrapping"/>
      </w:r>
      <w:r>
        <w:rPr>
          <w:sz w:val="18"/>
        </w:rPr>
        <w:t xml:space="preserve">                        "expect_arrive_time": "",</w:t>
      </w:r>
      <w:r>
        <w:rPr>
          <w:sz w:val="18"/>
        </w:rPr>
        <w:br w:type="textWrapping"/>
      </w:r>
      <w:r>
        <w:rPr>
          <w:sz w:val="18"/>
        </w:rPr>
        <w:t xml:space="preserve">                        "warehouse_name": "testgong",</w:t>
      </w:r>
      <w:r>
        <w:rPr>
          <w:sz w:val="18"/>
        </w:rPr>
        <w:br w:type="textWrapping"/>
      </w:r>
      <w:r>
        <w:rPr>
          <w:sz w:val="18"/>
        </w:rPr>
        <w:t xml:space="preserve">                        "supplier_name": "心之钢联盟",</w:t>
      </w:r>
      <w:r>
        <w:rPr>
          <w:sz w:val="18"/>
        </w:rPr>
        <w:br w:type="textWrapping"/>
      </w:r>
      <w:r>
        <w:rPr>
          <w:sz w:val="18"/>
        </w:rPr>
        <w:t xml:space="preserve">                        "quantity_real": 100,</w:t>
      </w:r>
      <w:r>
        <w:rPr>
          <w:sz w:val="18"/>
        </w:rPr>
        <w:br w:type="textWrapping"/>
      </w:r>
      <w:r>
        <w:rPr>
          <w:sz w:val="18"/>
        </w:rPr>
        <w:t xml:space="preserve">                        "quantity_entry":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"purchase_order_sn": "PO240802007",</w:t>
      </w:r>
      <w:r>
        <w:rPr>
          <w:sz w:val="18"/>
        </w:rPr>
        <w:br w:type="textWrapping"/>
      </w:r>
      <w:r>
        <w:rPr>
          <w:sz w:val="18"/>
        </w:rPr>
        <w:t xml:space="preserve">                        "product_name": "product 2",</w:t>
      </w:r>
      <w:r>
        <w:rPr>
          <w:sz w:val="18"/>
        </w:rPr>
        <w:br w:type="textWrapping"/>
      </w:r>
      <w:r>
        <w:rPr>
          <w:sz w:val="18"/>
        </w:rPr>
        <w:t xml:space="preserve">                        "sku": "0048",</w:t>
      </w:r>
      <w:r>
        <w:rPr>
          <w:sz w:val="18"/>
        </w:rPr>
        <w:br w:type="textWrapping"/>
      </w:r>
      <w:r>
        <w:rPr>
          <w:sz w:val="18"/>
        </w:rPr>
        <w:t xml:space="preserve">                        "quantity_require": 100,</w:t>
      </w:r>
      <w:r>
        <w:rPr>
          <w:sz w:val="18"/>
        </w:rPr>
        <w:br w:type="textWrapping"/>
      </w:r>
      <w:r>
        <w:rPr>
          <w:sz w:val="18"/>
        </w:rPr>
        <w:t xml:space="preserve">                        "create_time": "2024-08-02 11:35:28",</w:t>
      </w:r>
      <w:r>
        <w:rPr>
          <w:sz w:val="18"/>
        </w:rPr>
        <w:br w:type="textWrapping"/>
      </w:r>
      <w:r>
        <w:rPr>
          <w:sz w:val="18"/>
        </w:rPr>
        <w:t xml:space="preserve">                        "create_realname": "叶盈莹",</w:t>
      </w:r>
      <w:r>
        <w:rPr>
          <w:sz w:val="18"/>
        </w:rPr>
        <w:br w:type="textWrapping"/>
      </w:r>
      <w:r>
        <w:rPr>
          <w:sz w:val="18"/>
        </w:rPr>
        <w:t xml:space="preserve">                        "expect_arrive_time": "",</w:t>
      </w:r>
      <w:r>
        <w:rPr>
          <w:sz w:val="18"/>
        </w:rPr>
        <w:br w:type="textWrapping"/>
      </w:r>
      <w:r>
        <w:rPr>
          <w:sz w:val="18"/>
        </w:rPr>
        <w:t xml:space="preserve">                        "warehouse_name": "testgong",</w:t>
      </w:r>
      <w:r>
        <w:rPr>
          <w:sz w:val="18"/>
        </w:rPr>
        <w:br w:type="textWrapping"/>
      </w:r>
      <w:r>
        <w:rPr>
          <w:sz w:val="18"/>
        </w:rPr>
        <w:t xml:space="preserve">                        "supplier_name": "wwj",</w:t>
      </w:r>
      <w:r>
        <w:rPr>
          <w:sz w:val="18"/>
        </w:rPr>
        <w:br w:type="textWrapping"/>
      </w:r>
      <w:r>
        <w:rPr>
          <w:sz w:val="18"/>
        </w:rPr>
        <w:t xml:space="preserve">                        "quantity_real": 100,</w:t>
      </w:r>
      <w:r>
        <w:rPr>
          <w:sz w:val="18"/>
        </w:rPr>
        <w:br w:type="textWrapping"/>
      </w:r>
      <w:r>
        <w:rPr>
          <w:sz w:val="18"/>
        </w:rPr>
        <w:t xml:space="preserve">                        "quantity_entry":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ECB7331">
      <w:r>
        <w:rPr>
          <w:sz w:val="18"/>
        </w:rPr>
        <w:t>---</w:t>
      </w:r>
    </w:p>
    <w:p w14:paraId="418EC426">
      <w:pPr>
        <w:pStyle w:val="4"/>
      </w:pPr>
      <w:bookmarkStart w:id="1226" w:name="_Toc9160"/>
      <w:r>
        <w:t>添加采购单物流信息</w:t>
      </w:r>
      <w:bookmarkEnd w:id="1226"/>
    </w:p>
    <w:p w14:paraId="688EAF80">
      <w:r>
        <w:rPr>
          <w:sz w:val="18"/>
        </w:rPr>
        <w:t>- Source path: docs/Purchase/addLogistics</w:t>
      </w:r>
      <w:r>
        <w:rPr>
          <w:sz w:val="18"/>
        </w:rPr>
        <w:br w:type="textWrapping"/>
      </w:r>
      <w:r>
        <w:rPr>
          <w:sz w:val="18"/>
        </w:rPr>
        <w:t>- Source URL: https://apidoc.lingxing.com/docs/Purchase/addLogistics.md</w:t>
      </w:r>
    </w:p>
    <w:p w14:paraId="79BB3A9C">
      <w:r>
        <w:rPr>
          <w:sz w:val="18"/>
        </w:rPr>
        <w:t># 添加采购单物流信息</w:t>
      </w:r>
    </w:p>
    <w:p w14:paraId="6D03FF30">
      <w:pPr>
        <w:pStyle w:val="4"/>
      </w:pPr>
      <w:bookmarkStart w:id="1227" w:name="_Toc15703"/>
      <w:r>
        <w:t>接口信息</w:t>
      </w:r>
      <w:bookmarkEnd w:id="1227"/>
    </w:p>
    <w:p w14:paraId="13BB5D6D">
      <w:r>
        <w:rPr>
          <w:sz w:val="18"/>
        </w:rPr>
        <w:t>支持对“待到货”或“已完成”状态的采购单，添加采购单物流信息</w:t>
      </w:r>
    </w:p>
    <w:p w14:paraId="00BE62FD">
      <w:pPr>
        <w:pStyle w:val="4"/>
      </w:pPr>
      <w:bookmarkStart w:id="1228" w:name="_Toc30776"/>
      <w:r>
        <w:t>请求参数</w:t>
      </w:r>
      <w:bookmarkEnd w:id="1228"/>
    </w:p>
    <w:p w14:paraId="76AFA1BD">
      <w:pPr>
        <w:pStyle w:val="4"/>
      </w:pPr>
      <w:bookmarkStart w:id="1229" w:name="_Toc28186"/>
      <w:r>
        <w:t>请求示例</w:t>
      </w:r>
      <w:bookmarkEnd w:id="1229"/>
    </w:p>
    <w:p w14:paraId="5E4A11E1">
      <w:r>
        <w:rPr>
          <w:sz w:val="18"/>
        </w:rPr>
        <w:t>```</w:t>
      </w:r>
      <w:r>
        <w:rPr>
          <w:sz w:val="18"/>
        </w:rPr>
        <w:br w:type="textWrapping"/>
      </w:r>
      <w:r>
        <w:rPr>
          <w:sz w:val="18"/>
        </w:rPr>
        <w:t>{</w:t>
      </w:r>
      <w:r>
        <w:rPr>
          <w:sz w:val="18"/>
        </w:rPr>
        <w:br w:type="textWrapping"/>
      </w:r>
      <w:r>
        <w:rPr>
          <w:sz w:val="18"/>
        </w:rPr>
        <w:t xml:space="preserve">    "order_sn": "POC240802001",</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"logistics_company": "中通快递",</w:t>
      </w:r>
      <w:r>
        <w:rPr>
          <w:sz w:val="18"/>
        </w:rPr>
        <w:br w:type="textWrapping"/>
      </w:r>
      <w:r>
        <w:rPr>
          <w:sz w:val="18"/>
        </w:rPr>
        <w:t xml:space="preserve">            "logistics_order_no": "ZT12456789"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7F3D31D">
      <w:pPr>
        <w:pStyle w:val="4"/>
      </w:pPr>
      <w:bookmarkStart w:id="1230" w:name="_Toc8527"/>
      <w:r>
        <w:t>返回结果</w:t>
      </w:r>
      <w:bookmarkEnd w:id="1230"/>
    </w:p>
    <w:p w14:paraId="202E2BF9">
      <w:r>
        <w:rPr>
          <w:sz w:val="18"/>
        </w:rPr>
        <w:t>Json Object</w:t>
      </w:r>
    </w:p>
    <w:p w14:paraId="17B1AEF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"8DFEE1CA-EC9B-F401-5D41-9F95251D5D50",</w:t>
      </w:r>
      <w:r>
        <w:rPr>
          <w:sz w:val="18"/>
        </w:rPr>
        <w:br w:type="textWrapping"/>
      </w:r>
      <w:r>
        <w:rPr>
          <w:sz w:val="18"/>
        </w:rPr>
        <w:t xml:space="preserve">    "response_time": "2021-11-12 12:41:04",</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2FAD3DB">
      <w:r>
        <w:rPr>
          <w:sz w:val="18"/>
        </w:rPr>
        <w:t>---</w:t>
      </w:r>
    </w:p>
    <w:p w14:paraId="09C7B011">
      <w:pPr>
        <w:pStyle w:val="4"/>
      </w:pPr>
      <w:bookmarkStart w:id="1231" w:name="_Toc28627"/>
      <w:r>
        <w:t>作废采购计划</w:t>
      </w:r>
      <w:bookmarkEnd w:id="1231"/>
    </w:p>
    <w:p w14:paraId="78540EB9">
      <w:r>
        <w:rPr>
          <w:sz w:val="18"/>
        </w:rPr>
        <w:t>- Source path: docs/Purchase/PurchasePlanCancel</w:t>
      </w:r>
      <w:r>
        <w:rPr>
          <w:sz w:val="18"/>
        </w:rPr>
        <w:br w:type="textWrapping"/>
      </w:r>
      <w:r>
        <w:rPr>
          <w:sz w:val="18"/>
        </w:rPr>
        <w:t>- Source URL: https://apidoc.lingxing.com/docs/Purchase/PurchasePlanCancel.md</w:t>
      </w:r>
    </w:p>
    <w:p w14:paraId="7E82154D">
      <w:r>
        <w:rPr>
          <w:sz w:val="18"/>
        </w:rPr>
        <w:t># 作废采购计划</w:t>
      </w:r>
      <w:r>
        <w:rPr>
          <w:sz w:val="18"/>
        </w:rPr>
        <w:br w:type="textWrapping"/>
      </w:r>
      <w:r>
        <w:rPr>
          <w:sz w:val="18"/>
        </w:rPr>
        <w:t>允许作废处于 “待审批”、“待采购”状态下的采购计划</w:t>
      </w:r>
    </w:p>
    <w:p w14:paraId="2E4AA4A9">
      <w:pPr>
        <w:pStyle w:val="4"/>
      </w:pPr>
      <w:bookmarkStart w:id="1232" w:name="_Toc6097"/>
      <w:r>
        <w:t>接口信息</w:t>
      </w:r>
      <w:bookmarkEnd w:id="1232"/>
    </w:p>
    <w:p w14:paraId="4DB71D19">
      <w:pPr>
        <w:pStyle w:val="4"/>
      </w:pPr>
      <w:bookmarkStart w:id="1233" w:name="_Toc16747"/>
      <w:r>
        <w:t>请求参数</w:t>
      </w:r>
      <w:bookmarkEnd w:id="1233"/>
    </w:p>
    <w:p w14:paraId="48FD113B">
      <w:pPr>
        <w:pStyle w:val="4"/>
      </w:pPr>
      <w:bookmarkStart w:id="1234" w:name="_Toc2894"/>
      <w:r>
        <w:t>请求cURL示例</w:t>
      </w:r>
      <w:bookmarkEnd w:id="1234"/>
    </w:p>
    <w:p w14:paraId="582EE7CA">
      <w:r>
        <w:rPr>
          <w:sz w:val="18"/>
        </w:rPr>
        <w:t>```</w:t>
      </w:r>
      <w:r>
        <w:rPr>
          <w:sz w:val="18"/>
        </w:rPr>
        <w:br w:type="textWrapping"/>
      </w:r>
      <w:r>
        <w:rPr>
          <w:sz w:val="18"/>
        </w:rPr>
        <w:t>curl --location 'https://openapi.lingxing.com/basicOpen/openapi/storage/awdWarehouseDetail?access_token=value&amp;timestamp=value&amp;sign=value&amp;app_key=value'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"plan_sn": [</w:t>
      </w:r>
      <w:r>
        <w:rPr>
          <w:sz w:val="18"/>
        </w:rPr>
        <w:br w:type="textWrapping"/>
      </w:r>
      <w:r>
        <w:rPr>
          <w:sz w:val="18"/>
        </w:rPr>
        <w:t xml:space="preserve">        "PP2203103923"</w:t>
      </w:r>
      <w:r>
        <w:rPr>
          <w:sz w:val="18"/>
        </w:rPr>
        <w:br w:type="textWrapping"/>
      </w:r>
      <w:r>
        <w:rPr>
          <w:sz w:val="18"/>
        </w:rPr>
        <w:t xml:space="preserve">    ],</w:t>
      </w:r>
      <w:r>
        <w:rPr>
          <w:sz w:val="18"/>
        </w:rPr>
        <w:br w:type="textWrapping"/>
      </w:r>
      <w:r>
        <w:rPr>
          <w:sz w:val="18"/>
        </w:rPr>
        <w:t xml:space="preserve">    "reason": "12"</w:t>
      </w:r>
      <w:r>
        <w:rPr>
          <w:sz w:val="18"/>
        </w:rPr>
        <w:br w:type="textWrapping"/>
      </w:r>
      <w:r>
        <w:rPr>
          <w:sz w:val="18"/>
        </w:rPr>
        <w:t>}'</w:t>
      </w:r>
      <w:r>
        <w:rPr>
          <w:sz w:val="18"/>
        </w:rPr>
        <w:br w:type="textWrapping"/>
      </w:r>
      <w:r>
        <w:rPr>
          <w:sz w:val="18"/>
        </w:rPr>
        <w:t>```</w:t>
      </w:r>
    </w:p>
    <w:p w14:paraId="58F1A0C6">
      <w:pPr>
        <w:pStyle w:val="4"/>
      </w:pPr>
      <w:bookmarkStart w:id="1235" w:name="_Toc5946"/>
      <w:r>
        <w:t>返回结果</w:t>
      </w:r>
      <w:bookmarkEnd w:id="1235"/>
    </w:p>
    <w:p w14:paraId="35E45AAC">
      <w:r>
        <w:rPr>
          <w:sz w:val="18"/>
        </w:rPr>
        <w:t>Json Object</w:t>
      </w:r>
    </w:p>
    <w:p w14:paraId="619E8BAD">
      <w:pPr>
        <w:pStyle w:val="4"/>
      </w:pPr>
      <w:bookmarkStart w:id="1236" w:name="_Toc15784"/>
      <w:r>
        <w:t>返回成功示例</w:t>
      </w:r>
      <w:bookmarkEnd w:id="1236"/>
    </w:p>
    <w:p w14:paraId="3235A1E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"操作成功"</w:t>
      </w:r>
      <w:r>
        <w:rPr>
          <w:sz w:val="18"/>
        </w:rPr>
        <w:br w:type="textWrapping"/>
      </w:r>
      <w:r>
        <w:rPr>
          <w:sz w:val="18"/>
        </w:rPr>
        <w:t xml:space="preserve">    ],</w:t>
      </w:r>
      <w:r>
        <w:rPr>
          <w:sz w:val="18"/>
        </w:rPr>
        <w:br w:type="textWrapping"/>
      </w:r>
      <w:r>
        <w:rPr>
          <w:sz w:val="18"/>
        </w:rPr>
        <w:t xml:space="preserve">    "request_id": "41989fd5eadf468dbd5a74ee679c24a6.1728628880708",</w:t>
      </w:r>
      <w:r>
        <w:rPr>
          <w:sz w:val="18"/>
        </w:rPr>
        <w:br w:type="textWrapping"/>
      </w:r>
      <w:r>
        <w:rPr>
          <w:sz w:val="18"/>
        </w:rPr>
        <w:t xml:space="preserve">    "response_time": "2024-10-11 14:41:20",</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58AFFB9">
      <w:r>
        <w:rPr>
          <w:sz w:val="18"/>
        </w:rPr>
        <w:t>---</w:t>
      </w:r>
    </w:p>
    <w:p w14:paraId="453092DA">
      <w:pPr>
        <w:pStyle w:val="4"/>
      </w:pPr>
      <w:bookmarkStart w:id="1237" w:name="_Toc5884"/>
      <w:r>
        <w:t>编辑采购单备注</w:t>
      </w:r>
      <w:bookmarkEnd w:id="1237"/>
    </w:p>
    <w:p w14:paraId="151F7664">
      <w:r>
        <w:rPr>
          <w:sz w:val="18"/>
        </w:rPr>
        <w:t>- Source path: docs/Purchase/OrderModifyRemark</w:t>
      </w:r>
      <w:r>
        <w:rPr>
          <w:sz w:val="18"/>
        </w:rPr>
        <w:br w:type="textWrapping"/>
      </w:r>
      <w:r>
        <w:rPr>
          <w:sz w:val="18"/>
        </w:rPr>
        <w:t>- Source URL: https://apidoc.lingxing.com/docs/Purchase/OrderModifyRemark.md</w:t>
      </w:r>
    </w:p>
    <w:p w14:paraId="39E57D95">
      <w:r>
        <w:rPr>
          <w:sz w:val="18"/>
        </w:rPr>
        <w:t># 编辑采购单备注</w:t>
      </w:r>
      <w:r>
        <w:rPr>
          <w:sz w:val="18"/>
        </w:rPr>
        <w:br w:type="textWrapping"/>
      </w:r>
      <w:r>
        <w:rPr>
          <w:sz w:val="18"/>
        </w:rPr>
        <w:t>支持快速编辑采购单的单据备注</w:t>
      </w:r>
    </w:p>
    <w:p w14:paraId="24CD7103">
      <w:pPr>
        <w:pStyle w:val="4"/>
      </w:pPr>
      <w:bookmarkStart w:id="1238" w:name="_Toc25496"/>
      <w:r>
        <w:t>接口信息</w:t>
      </w:r>
      <w:bookmarkEnd w:id="1238"/>
    </w:p>
    <w:p w14:paraId="4BCEC07B">
      <w:pPr>
        <w:pStyle w:val="4"/>
      </w:pPr>
      <w:bookmarkStart w:id="1239" w:name="_Toc30889"/>
      <w:r>
        <w:t>请求参数</w:t>
      </w:r>
      <w:bookmarkEnd w:id="1239"/>
    </w:p>
    <w:p w14:paraId="65C6E9D2">
      <w:pPr>
        <w:pStyle w:val="4"/>
      </w:pPr>
      <w:bookmarkStart w:id="1240" w:name="_Toc31419"/>
      <w:r>
        <w:t>请求cURL示例</w:t>
      </w:r>
      <w:bookmarkEnd w:id="1240"/>
    </w:p>
    <w:p w14:paraId="5C255473">
      <w:r>
        <w:rPr>
          <w:sz w:val="18"/>
        </w:rPr>
        <w:t>```</w:t>
      </w:r>
      <w:r>
        <w:rPr>
          <w:sz w:val="18"/>
        </w:rPr>
        <w:br w:type="textWrapping"/>
      </w:r>
      <w:r>
        <w:rPr>
          <w:sz w:val="18"/>
        </w:rPr>
        <w:t>curl --location 'https://openapi.lingxing.com/basicOpen/purchase/orderModifyRemark?access_token=value&amp;timestamp=value&amp;sign=value&amp;app_key=value'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"order_sns": [</w:t>
      </w:r>
      <w:r>
        <w:rPr>
          <w:sz w:val="18"/>
        </w:rPr>
        <w:br w:type="textWrapping"/>
      </w:r>
      <w:r>
        <w:rPr>
          <w:sz w:val="18"/>
        </w:rPr>
        <w:t xml:space="preserve">        "PO240925001"</w:t>
      </w:r>
      <w:r>
        <w:rPr>
          <w:sz w:val="18"/>
        </w:rPr>
        <w:br w:type="textWrapping"/>
      </w:r>
      <w:r>
        <w:rPr>
          <w:sz w:val="18"/>
        </w:rPr>
        <w:t xml:space="preserve">    ],</w:t>
      </w:r>
      <w:r>
        <w:rPr>
          <w:sz w:val="18"/>
        </w:rPr>
        <w:br w:type="textWrapping"/>
      </w:r>
      <w:r>
        <w:rPr>
          <w:sz w:val="18"/>
        </w:rPr>
        <w:t xml:space="preserve">    "value": "你好"</w:t>
      </w:r>
      <w:r>
        <w:rPr>
          <w:sz w:val="18"/>
        </w:rPr>
        <w:br w:type="textWrapping"/>
      </w:r>
      <w:r>
        <w:rPr>
          <w:sz w:val="18"/>
        </w:rPr>
        <w:t>}'</w:t>
      </w:r>
    </w:p>
    <w:p w14:paraId="5EB94498">
      <w:r>
        <w:rPr>
          <w:sz w:val="18"/>
        </w:rPr>
        <w:t>```</w:t>
      </w:r>
    </w:p>
    <w:p w14:paraId="6F379058">
      <w:pPr>
        <w:pStyle w:val="4"/>
      </w:pPr>
      <w:bookmarkStart w:id="1241" w:name="_Toc18604"/>
      <w:r>
        <w:t>返回结果</w:t>
      </w:r>
      <w:bookmarkEnd w:id="1241"/>
    </w:p>
    <w:p w14:paraId="6DF5AF67">
      <w:pPr>
        <w:pStyle w:val="4"/>
      </w:pPr>
      <w:bookmarkStart w:id="1242" w:name="_Toc20525"/>
      <w:r>
        <w:t>返回成功示例</w:t>
      </w:r>
      <w:bookmarkEnd w:id="1242"/>
    </w:p>
    <w:p w14:paraId="1EFE60B4">
      <w:r>
        <w:rPr>
          <w:sz w:val="18"/>
        </w:rPr>
        <w:t>```</w:t>
      </w:r>
      <w:r>
        <w:rPr>
          <w:sz w:val="18"/>
        </w:rPr>
        <w:br w:type="textWrapping"/>
      </w:r>
      <w:r>
        <w:rPr>
          <w:sz w:val="18"/>
        </w:rPr>
        <w:t>{</w:t>
      </w:r>
      <w:r>
        <w:rPr>
          <w:sz w:val="18"/>
        </w:rPr>
        <w:br w:type="textWrapping"/>
      </w:r>
      <w:r>
        <w:rPr>
          <w:sz w:val="18"/>
        </w:rPr>
        <w:t>"code": 0,</w:t>
      </w:r>
      <w:r>
        <w:rPr>
          <w:sz w:val="18"/>
        </w:rPr>
        <w:br w:type="textWrapping"/>
      </w:r>
      <w:r>
        <w:rPr>
          <w:sz w:val="18"/>
        </w:rPr>
        <w:t>"message": "success",</w:t>
      </w:r>
      <w:r>
        <w:rPr>
          <w:sz w:val="18"/>
        </w:rPr>
        <w:br w:type="textWrapping"/>
      </w:r>
      <w:r>
        <w:rPr>
          <w:sz w:val="18"/>
        </w:rPr>
        <w:t>"error_details": [],</w:t>
      </w:r>
      <w:r>
        <w:rPr>
          <w:sz w:val="18"/>
        </w:rPr>
        <w:br w:type="textWrapping"/>
      </w:r>
      <w:r>
        <w:rPr>
          <w:sz w:val="18"/>
        </w:rPr>
        <w:t>"request_id": "0511bfa5f9b8492d81ad01eb06aa4ce4.1728716772752",</w:t>
      </w:r>
      <w:r>
        <w:rPr>
          <w:sz w:val="18"/>
        </w:rPr>
        <w:br w:type="textWrapping"/>
      </w:r>
      <w:r>
        <w:rPr>
          <w:sz w:val="18"/>
        </w:rPr>
        <w:t>"response_time": "2024-10-12 15:06:12",</w:t>
      </w:r>
      <w:r>
        <w:rPr>
          <w:sz w:val="18"/>
        </w:rPr>
        <w:br w:type="textWrapping"/>
      </w:r>
      <w:r>
        <w:rPr>
          <w:sz w:val="18"/>
        </w:rPr>
        <w:t>"data": null,</w:t>
      </w:r>
      <w:r>
        <w:rPr>
          <w:sz w:val="18"/>
        </w:rPr>
        <w:br w:type="textWrapping"/>
      </w:r>
      <w:r>
        <w:rPr>
          <w:sz w:val="18"/>
        </w:rPr>
        <w:t>"total": 0</w:t>
      </w:r>
      <w:r>
        <w:rPr>
          <w:sz w:val="18"/>
        </w:rPr>
        <w:br w:type="textWrapping"/>
      </w:r>
      <w:r>
        <w:rPr>
          <w:sz w:val="18"/>
        </w:rPr>
        <w:t>}</w:t>
      </w:r>
      <w:r>
        <w:rPr>
          <w:sz w:val="18"/>
        </w:rPr>
        <w:br w:type="textWrapping"/>
      </w:r>
      <w:r>
        <w:rPr>
          <w:sz w:val="18"/>
        </w:rPr>
        <w:t>```</w:t>
      </w:r>
    </w:p>
    <w:p w14:paraId="3B7BFE9B">
      <w:r>
        <w:rPr>
          <w:sz w:val="18"/>
        </w:rPr>
        <w:t>---</w:t>
      </w:r>
    </w:p>
    <w:p w14:paraId="0E7EE33A">
      <w:pPr>
        <w:pStyle w:val="4"/>
      </w:pPr>
      <w:bookmarkStart w:id="1243" w:name="_Toc5167"/>
      <w:r>
        <w:t>采购单整单结束到货</w:t>
      </w:r>
      <w:bookmarkEnd w:id="1243"/>
    </w:p>
    <w:p w14:paraId="7BB90DCE">
      <w:r>
        <w:rPr>
          <w:sz w:val="18"/>
        </w:rPr>
        <w:t>- Source path: docs/Purchase/setOrderFinish.md</w:t>
      </w:r>
      <w:r>
        <w:rPr>
          <w:sz w:val="18"/>
        </w:rPr>
        <w:br w:type="textWrapping"/>
      </w:r>
      <w:r>
        <w:rPr>
          <w:sz w:val="18"/>
        </w:rPr>
        <w:t>- Source URL: https://apidoc.lingxing.com/docs/Purchase/setOrderFinish.md</w:t>
      </w:r>
    </w:p>
    <w:p w14:paraId="4FC0F2F1">
      <w:r>
        <w:rPr>
          <w:sz w:val="18"/>
        </w:rPr>
        <w:t># 采购单整单结束到货</w:t>
      </w:r>
    </w:p>
    <w:p w14:paraId="5F56714C">
      <w:pPr>
        <w:pStyle w:val="4"/>
      </w:pPr>
      <w:bookmarkStart w:id="1244" w:name="_Toc4555"/>
      <w:r>
        <w:t>接口信息</w:t>
      </w:r>
      <w:bookmarkEnd w:id="1244"/>
    </w:p>
    <w:p w14:paraId="7873FAB3">
      <w:pPr>
        <w:pStyle w:val="4"/>
      </w:pPr>
      <w:bookmarkStart w:id="1245" w:name="_Toc28799"/>
      <w:r>
        <w:t>请求参数</w:t>
      </w:r>
      <w:bookmarkEnd w:id="1245"/>
    </w:p>
    <w:p w14:paraId="569E11D4">
      <w:pPr>
        <w:pStyle w:val="4"/>
      </w:pPr>
      <w:bookmarkStart w:id="1246" w:name="_Toc28794"/>
      <w:r>
        <w:t>请求curl示例</w:t>
      </w:r>
      <w:bookmarkEnd w:id="1246"/>
    </w:p>
    <w:p w14:paraId="144D8168">
      <w:r>
        <w:rPr>
          <w:sz w:val="18"/>
        </w:rPr>
        <w:t>```</w:t>
      </w:r>
      <w:r>
        <w:rPr>
          <w:sz w:val="18"/>
        </w:rPr>
        <w:br w:type="textWrapping"/>
      </w:r>
      <w:r>
        <w:rPr>
          <w:sz w:val="18"/>
        </w:rPr>
        <w:t>curl --location --globoff 'https://openapi.lingxing.com/basicOpen/purchase/setOrderFinish?app_key=value&amp;access_token=value&amp;timestamp=value&amp;sign=value'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"order_sn": [</w:t>
      </w:r>
      <w:r>
        <w:rPr>
          <w:sz w:val="18"/>
        </w:rPr>
        <w:br w:type="textWrapping"/>
      </w:r>
      <w:r>
        <w:rPr>
          <w:sz w:val="18"/>
        </w:rPr>
        <w:t xml:space="preserve">        "PO250313001",</w:t>
      </w:r>
      <w:r>
        <w:rPr>
          <w:sz w:val="18"/>
        </w:rPr>
        <w:br w:type="textWrapping"/>
      </w:r>
      <w:r>
        <w:rPr>
          <w:sz w:val="18"/>
        </w:rPr>
        <w:t xml:space="preserve">        "PO250313003",</w:t>
      </w:r>
      <w:r>
        <w:rPr>
          <w:sz w:val="18"/>
        </w:rPr>
        <w:br w:type="textWrapping"/>
      </w:r>
      <w:r>
        <w:rPr>
          <w:sz w:val="18"/>
        </w:rPr>
        <w:t xml:space="preserve">        "PO250313002"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6255E8B">
      <w:pPr>
        <w:pStyle w:val="4"/>
      </w:pPr>
      <w:bookmarkStart w:id="1247" w:name="_Toc29751"/>
      <w:r>
        <w:t>返回结果</w:t>
      </w:r>
      <w:bookmarkEnd w:id="1247"/>
    </w:p>
    <w:p w14:paraId="3C84D9DF">
      <w:r>
        <w:rPr>
          <w:sz w:val="18"/>
        </w:rPr>
        <w:t>JsonObject</w:t>
      </w:r>
    </w:p>
    <w:p w14:paraId="2484270E">
      <w:pPr>
        <w:pStyle w:val="4"/>
      </w:pPr>
      <w:bookmarkStart w:id="1248" w:name="_Toc5663"/>
      <w:r>
        <w:t>返回成功示例</w:t>
      </w:r>
      <w:bookmarkEnd w:id="1248"/>
    </w:p>
    <w:p w14:paraId="6545588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"550d352c-7a05-11ed-b0c7-0242ac1c0004",</w:t>
      </w:r>
      <w:r>
        <w:rPr>
          <w:sz w:val="18"/>
        </w:rPr>
        <w:br w:type="textWrapping"/>
      </w:r>
      <w:r>
        <w:rPr>
          <w:sz w:val="18"/>
        </w:rPr>
        <w:t xml:space="preserve">    "response_time": "2022-12-15 20:16:38",</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4A63DBFC">
      <w:pPr>
        <w:pStyle w:val="4"/>
      </w:pPr>
      <w:bookmarkStart w:id="1249" w:name="_Toc16507"/>
      <w:r>
        <w:t>返回失败示例</w:t>
      </w:r>
      <w:bookmarkEnd w:id="1249"/>
    </w:p>
    <w:p w14:paraId="0F526011">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"[(order_sn='PO250313001', detail='结束到货失败，采购单状态已变更'), (order_sn='PO250313003', detail='结束到货失败，采购单状态已变更'), (order_sn='PO250313002', detail='结束到货失败，采购单状态已变更')]"</w:t>
      </w:r>
      <w:r>
        <w:rPr>
          <w:sz w:val="18"/>
        </w:rPr>
        <w:br w:type="textWrapping"/>
      </w:r>
      <w:r>
        <w:rPr>
          <w:sz w:val="18"/>
        </w:rPr>
        <w:t xml:space="preserve">    ],</w:t>
      </w:r>
      <w:r>
        <w:rPr>
          <w:sz w:val="18"/>
        </w:rPr>
        <w:br w:type="textWrapping"/>
      </w:r>
      <w:r>
        <w:rPr>
          <w:sz w:val="18"/>
        </w:rPr>
        <w:t xml:space="preserve">    "request_id": "943f1193cba94c31b275c4155e532411.1741852509434",</w:t>
      </w:r>
      <w:r>
        <w:rPr>
          <w:sz w:val="18"/>
        </w:rPr>
        <w:br w:type="textWrapping"/>
      </w:r>
      <w:r>
        <w:rPr>
          <w:sz w:val="18"/>
        </w:rPr>
        <w:t xml:space="preserve">    "response_time": "2025-03-13 15:55:11",</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2E40827">
      <w:r>
        <w:rPr>
          <w:sz w:val="18"/>
        </w:rPr>
        <w:t>---</w:t>
      </w:r>
    </w:p>
    <w:p w14:paraId="49B7037D">
      <w:pPr>
        <w:pStyle w:val="4"/>
      </w:pPr>
      <w:bookmarkStart w:id="1250" w:name="_Toc2784"/>
      <w:r>
        <w:t>查询仓库列表</w:t>
      </w:r>
      <w:bookmarkEnd w:id="1250"/>
    </w:p>
    <w:p w14:paraId="642CCA21">
      <w:r>
        <w:rPr>
          <w:sz w:val="18"/>
        </w:rPr>
        <w:t>- Source path: docs/Warehouse/WarehouseLists</w:t>
      </w:r>
      <w:r>
        <w:rPr>
          <w:sz w:val="18"/>
        </w:rPr>
        <w:br w:type="textWrapping"/>
      </w:r>
      <w:r>
        <w:rPr>
          <w:sz w:val="18"/>
        </w:rPr>
        <w:t>- Source URL: https://apidoc.lingxing.com/docs/Warehouse/WarehouseLists.md</w:t>
      </w:r>
    </w:p>
    <w:p w14:paraId="3DE6D1C4">
      <w:r>
        <w:rPr>
          <w:sz w:val="18"/>
        </w:rPr>
        <w:t># 查询仓库列表</w:t>
      </w:r>
      <w:r>
        <w:rPr>
          <w:sz w:val="18"/>
        </w:rPr>
        <w:br w:type="textWrapping"/>
      </w:r>
      <w:r>
        <w:rPr>
          <w:sz w:val="18"/>
        </w:rPr>
        <w:t>支持查询本地仓库列表信息，对应系统【设置】&gt;【仓库设置】仓库列表</w:t>
      </w:r>
    </w:p>
    <w:p w14:paraId="511BE78E">
      <w:pPr>
        <w:pStyle w:val="4"/>
      </w:pPr>
      <w:bookmarkStart w:id="1251" w:name="_Toc8761"/>
      <w:r>
        <w:t>接口信息</w:t>
      </w:r>
      <w:bookmarkEnd w:id="1251"/>
    </w:p>
    <w:p w14:paraId="2E4B2EEA">
      <w:pPr>
        <w:pStyle w:val="4"/>
      </w:pPr>
      <w:bookmarkStart w:id="1252" w:name="_Toc16326"/>
      <w:r>
        <w:t>请求参数</w:t>
      </w:r>
      <w:bookmarkEnd w:id="1252"/>
    </w:p>
    <w:p w14:paraId="00754CF8">
      <w:pPr>
        <w:pStyle w:val="4"/>
      </w:pPr>
      <w:bookmarkStart w:id="1253" w:name="_Toc9927"/>
      <w:r>
        <w:t>请求示例</w:t>
      </w:r>
      <w:bookmarkEnd w:id="1253"/>
    </w:p>
    <w:p w14:paraId="0696F200">
      <w:r>
        <w:rPr>
          <w:sz w:val="18"/>
        </w:rPr>
        <w:t>```</w:t>
      </w:r>
      <w:r>
        <w:rPr>
          <w:sz w:val="18"/>
        </w:rPr>
        <w:br w:type="textWrapping"/>
      </w:r>
      <w:r>
        <w:rPr>
          <w:sz w:val="18"/>
        </w:rPr>
        <w:t>{</w:t>
      </w:r>
      <w:r>
        <w:rPr>
          <w:sz w:val="18"/>
        </w:rPr>
        <w:br w:type="textWrapping"/>
      </w:r>
      <w:r>
        <w:rPr>
          <w:sz w:val="18"/>
        </w:rPr>
        <w:t xml:space="preserve">    "type": 1,</w:t>
      </w:r>
      <w:r>
        <w:rPr>
          <w:sz w:val="18"/>
        </w:rPr>
        <w:br w:type="textWrapping"/>
      </w:r>
      <w:r>
        <w:rPr>
          <w:sz w:val="18"/>
        </w:rPr>
        <w:t xml:space="preserve">    "sub_type": 2,</w:t>
      </w:r>
      <w:r>
        <w:rPr>
          <w:sz w:val="18"/>
        </w:rPr>
        <w:br w:type="textWrapping"/>
      </w:r>
      <w:r>
        <w:rPr>
          <w:sz w:val="18"/>
        </w:rPr>
        <w:t xml:space="preserve">    "is_delete": 0,</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0FA9D68D">
      <w:pPr>
        <w:pStyle w:val="4"/>
      </w:pPr>
      <w:bookmarkStart w:id="1254" w:name="_Toc13178"/>
      <w:r>
        <w:t>返回结果</w:t>
      </w:r>
      <w:bookmarkEnd w:id="1254"/>
    </w:p>
    <w:p w14:paraId="295A6B76">
      <w:r>
        <w:rPr>
          <w:sz w:val="18"/>
        </w:rPr>
        <w:t>Json Object</w:t>
      </w:r>
    </w:p>
    <w:p w14:paraId="04E8B09A">
      <w:pPr>
        <w:pStyle w:val="4"/>
      </w:pPr>
      <w:bookmarkStart w:id="1255" w:name="_Toc1580"/>
      <w:r>
        <w:t>返回成功示例</w:t>
      </w:r>
      <w:bookmarkEnd w:id="1255"/>
    </w:p>
    <w:p w14:paraId="0ABFE39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"D7FFE246-BE0D-D8C9-355D-ADB1EB860C3C",</w:t>
      </w:r>
      <w:r>
        <w:rPr>
          <w:sz w:val="18"/>
        </w:rPr>
        <w:br w:type="textWrapping"/>
      </w:r>
      <w:r>
        <w:rPr>
          <w:sz w:val="18"/>
        </w:rPr>
        <w:t xml:space="preserve">    "response_time": "2024-07-31 14:33:14",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1300,</w:t>
      </w:r>
      <w:r>
        <w:rPr>
          <w:sz w:val="18"/>
        </w:rPr>
        <w:br w:type="textWrapping"/>
      </w:r>
      <w:r>
        <w:rPr>
          <w:sz w:val="18"/>
        </w:rPr>
        <w:t xml:space="preserve">            "type": 1,</w:t>
      </w:r>
      <w:r>
        <w:rPr>
          <w:sz w:val="18"/>
        </w:rPr>
        <w:br w:type="textWrapping"/>
      </w:r>
      <w:r>
        <w:rPr>
          <w:sz w:val="18"/>
        </w:rPr>
        <w:t xml:space="preserve">            "name": "00000",</w:t>
      </w:r>
      <w:r>
        <w:rPr>
          <w:sz w:val="18"/>
        </w:rPr>
        <w:br w:type="textWrapping"/>
      </w:r>
      <w:r>
        <w:rPr>
          <w:sz w:val="18"/>
        </w:rPr>
        <w:t xml:space="preserve">            "is_delete": 0,</w:t>
      </w:r>
      <w:r>
        <w:rPr>
          <w:sz w:val="18"/>
        </w:rPr>
        <w:br w:type="textWrapping"/>
      </w:r>
      <w:r>
        <w:rPr>
          <w:sz w:val="18"/>
        </w:rPr>
        <w:t xml:space="preserve">            "wp_id":1,</w:t>
      </w:r>
      <w:r>
        <w:rPr>
          <w:sz w:val="18"/>
        </w:rPr>
        <w:br w:type="textWrapping"/>
      </w:r>
      <w:r>
        <w:rPr>
          <w:sz w:val="18"/>
        </w:rPr>
        <w:t xml:space="preserve">            "wp_name":""</w:t>
      </w:r>
      <w:r>
        <w:rPr>
          <w:sz w:val="18"/>
        </w:rPr>
        <w:br w:type="textWrapping"/>
      </w:r>
      <w:r>
        <w:rPr>
          <w:sz w:val="18"/>
        </w:rPr>
        <w:t xml:space="preserve">            "t_country_area_name": "英国",</w:t>
      </w:r>
      <w:r>
        <w:rPr>
          <w:sz w:val="18"/>
        </w:rPr>
        <w:br w:type="textWrapping"/>
      </w:r>
      <w:r>
        <w:rPr>
          <w:sz w:val="18"/>
        </w:rPr>
        <w:t xml:space="preserve">  </w:t>
      </w:r>
      <w:r>
        <w:rPr>
          <w:sz w:val="18"/>
        </w:rPr>
        <w:tab/>
      </w:r>
      <w:r>
        <w:rPr>
          <w:sz w:val="18"/>
        </w:rPr>
        <w:tab/>
      </w:r>
      <w:r>
        <w:rPr>
          <w:sz w:val="18"/>
        </w:rPr>
        <w:tab/>
      </w:r>
      <w:r>
        <w:rPr>
          <w:sz w:val="18"/>
        </w:rPr>
        <w:t>"t_status": 1,</w:t>
      </w:r>
      <w:r>
        <w:rPr>
          <w:sz w:val="18"/>
        </w:rPr>
        <w:br w:type="textWrapping"/>
      </w:r>
      <w:r>
        <w:rPr>
          <w:sz w:val="18"/>
        </w:rPr>
        <w:t xml:space="preserve">  </w:t>
      </w:r>
      <w:r>
        <w:rPr>
          <w:sz w:val="18"/>
        </w:rPr>
        <w:tab/>
      </w:r>
      <w:r>
        <w:rPr>
          <w:sz w:val="18"/>
        </w:rPr>
        <w:tab/>
      </w:r>
      <w:r>
        <w:rPr>
          <w:sz w:val="18"/>
        </w:rPr>
        <w:tab/>
      </w:r>
      <w:r>
        <w:rPr>
          <w:sz w:val="18"/>
        </w:rPr>
        <w:t>"t_warehouse_code": "UKBM",</w:t>
      </w:r>
      <w:r>
        <w:rPr>
          <w:sz w:val="18"/>
        </w:rPr>
        <w:br w:type="textWrapping"/>
      </w:r>
      <w:r>
        <w:rPr>
          <w:sz w:val="18"/>
        </w:rPr>
        <w:t xml:space="preserve"> </w:t>
      </w:r>
      <w:r>
        <w:rPr>
          <w:sz w:val="18"/>
        </w:rPr>
        <w:tab/>
      </w:r>
      <w:r>
        <w:rPr>
          <w:sz w:val="18"/>
        </w:rPr>
        <w:tab/>
      </w:r>
      <w:r>
        <w:rPr>
          <w:sz w:val="18"/>
        </w:rPr>
        <w:tab/>
      </w:r>
      <w:r>
        <w:rPr>
          <w:sz w:val="18"/>
        </w:rPr>
        <w:t>"t_warehouse_name": "UKBM Warehouse",</w:t>
      </w:r>
      <w:r>
        <w:rPr>
          <w:sz w:val="18"/>
        </w:rPr>
        <w:br w:type="textWrapping"/>
      </w:r>
      <w:r>
        <w:rPr>
          <w:sz w:val="18"/>
        </w:rPr>
        <w:t xml:space="preserve">  </w:t>
      </w:r>
      <w:r>
        <w:rPr>
          <w:sz w:val="18"/>
        </w:rPr>
        <w:tab/>
      </w:r>
      <w:r>
        <w:rPr>
          <w:sz w:val="18"/>
        </w:rPr>
        <w:tab/>
      </w:r>
      <w:r>
        <w:rPr>
          <w:sz w:val="18"/>
        </w:rPr>
        <w:tab/>
      </w:r>
      <w:r>
        <w:rPr>
          <w:sz w:val="18"/>
        </w:rPr>
        <w:t>"country_code": "UK"</w:t>
      </w:r>
      <w:r>
        <w:rPr>
          <w:sz w:val="18"/>
        </w:rPr>
        <w:br w:type="textWrapping"/>
      </w:r>
      <w:r>
        <w:rPr>
          <w:sz w:val="18"/>
        </w:rPr>
        <w:t xml:space="preserve">        },</w:t>
      </w:r>
      <w:r>
        <w:rPr>
          <w:sz w:val="18"/>
        </w:rPr>
        <w:br w:type="textWrapping"/>
      </w:r>
      <w:r>
        <w:rPr>
          <w:sz w:val="18"/>
        </w:rPr>
        <w:tab/>
      </w:r>
      <w:r>
        <w:rPr>
          <w:sz w:val="18"/>
        </w:rPr>
        <w:tab/>
      </w:r>
      <w:r>
        <w:rPr>
          <w:sz w:val="18"/>
        </w:rPr>
        <w:t>{</w:t>
      </w:r>
      <w:r>
        <w:rPr>
          <w:sz w:val="18"/>
        </w:rPr>
        <w:br w:type="textWrapping"/>
      </w:r>
      <w:r>
        <w:rPr>
          <w:sz w:val="18"/>
        </w:rPr>
        <w:t xml:space="preserve">            "wid": 858,</w:t>
      </w:r>
      <w:r>
        <w:rPr>
          <w:sz w:val="18"/>
        </w:rPr>
        <w:br w:type="textWrapping"/>
      </w:r>
      <w:r>
        <w:rPr>
          <w:sz w:val="18"/>
        </w:rPr>
        <w:t xml:space="preserve">            "type": 1,</w:t>
      </w:r>
      <w:r>
        <w:rPr>
          <w:sz w:val="18"/>
        </w:rPr>
        <w:br w:type="textWrapping"/>
      </w:r>
      <w:r>
        <w:rPr>
          <w:sz w:val="18"/>
        </w:rPr>
        <w:t xml:space="preserve">            "name": "测试仓",</w:t>
      </w:r>
      <w:r>
        <w:rPr>
          <w:sz w:val="18"/>
        </w:rPr>
        <w:br w:type="textWrapping"/>
      </w:r>
      <w:r>
        <w:rPr>
          <w:sz w:val="18"/>
        </w:rPr>
        <w:t xml:space="preserve">            "is_delete": 0,</w:t>
      </w:r>
      <w:r>
        <w:rPr>
          <w:sz w:val="18"/>
        </w:rPr>
        <w:br w:type="textWrapping"/>
      </w:r>
      <w:r>
        <w:rPr>
          <w:sz w:val="18"/>
        </w:rPr>
        <w:t xml:space="preserve">            "wp_id":1,</w:t>
      </w:r>
      <w:r>
        <w:rPr>
          <w:sz w:val="18"/>
        </w:rPr>
        <w:br w:type="textWrapping"/>
      </w:r>
      <w:r>
        <w:rPr>
          <w:sz w:val="18"/>
        </w:rPr>
        <w:t xml:space="preserve">            "wp_name":""</w:t>
      </w:r>
      <w:r>
        <w:rPr>
          <w:sz w:val="18"/>
        </w:rPr>
        <w:br w:type="textWrapping"/>
      </w:r>
      <w:r>
        <w:rPr>
          <w:sz w:val="18"/>
        </w:rPr>
        <w:t xml:space="preserve">  </w:t>
      </w:r>
      <w:r>
        <w:rPr>
          <w:sz w:val="18"/>
        </w:rPr>
        <w:tab/>
      </w:r>
      <w:r>
        <w:rPr>
          <w:sz w:val="18"/>
        </w:rPr>
        <w:tab/>
      </w:r>
      <w:r>
        <w:rPr>
          <w:sz w:val="18"/>
        </w:rPr>
        <w:tab/>
      </w:r>
      <w:r>
        <w:rPr>
          <w:sz w:val="18"/>
        </w:rPr>
        <w:t>"t_country_area_name": "英国",</w:t>
      </w:r>
      <w:r>
        <w:rPr>
          <w:sz w:val="18"/>
        </w:rPr>
        <w:br w:type="textWrapping"/>
      </w:r>
      <w:r>
        <w:rPr>
          <w:sz w:val="18"/>
        </w:rPr>
        <w:t xml:space="preserve"> </w:t>
      </w:r>
      <w:r>
        <w:rPr>
          <w:sz w:val="18"/>
        </w:rPr>
        <w:tab/>
      </w:r>
      <w:r>
        <w:rPr>
          <w:sz w:val="18"/>
        </w:rPr>
        <w:tab/>
      </w:r>
      <w:r>
        <w:rPr>
          <w:sz w:val="18"/>
        </w:rPr>
        <w:tab/>
      </w:r>
      <w:r>
        <w:rPr>
          <w:sz w:val="18"/>
        </w:rPr>
        <w:t xml:space="preserve"> "t_status": 1,</w:t>
      </w:r>
      <w:r>
        <w:rPr>
          <w:sz w:val="18"/>
        </w:rPr>
        <w:br w:type="textWrapping"/>
      </w:r>
      <w:r>
        <w:rPr>
          <w:sz w:val="18"/>
        </w:rPr>
        <w:t xml:space="preserve">  </w:t>
      </w:r>
      <w:r>
        <w:rPr>
          <w:sz w:val="18"/>
        </w:rPr>
        <w:tab/>
      </w:r>
      <w:r>
        <w:rPr>
          <w:sz w:val="18"/>
        </w:rPr>
        <w:tab/>
      </w:r>
      <w:r>
        <w:rPr>
          <w:sz w:val="18"/>
        </w:rPr>
        <w:tab/>
      </w:r>
      <w:r>
        <w:rPr>
          <w:sz w:val="18"/>
        </w:rPr>
        <w:t>"t_warehouse_code": "UKBM",</w:t>
      </w:r>
      <w:r>
        <w:rPr>
          <w:sz w:val="18"/>
        </w:rPr>
        <w:br w:type="textWrapping"/>
      </w:r>
      <w:r>
        <w:rPr>
          <w:sz w:val="18"/>
        </w:rPr>
        <w:t xml:space="preserve">  </w:t>
      </w:r>
      <w:r>
        <w:rPr>
          <w:sz w:val="18"/>
        </w:rPr>
        <w:tab/>
      </w:r>
      <w:r>
        <w:rPr>
          <w:sz w:val="18"/>
        </w:rPr>
        <w:tab/>
      </w:r>
      <w:r>
        <w:rPr>
          <w:sz w:val="18"/>
        </w:rPr>
        <w:tab/>
      </w:r>
      <w:r>
        <w:rPr>
          <w:sz w:val="18"/>
        </w:rPr>
        <w:t>"t_warehouse_name": "UKBM Warehouse",</w:t>
      </w:r>
      <w:r>
        <w:rPr>
          <w:sz w:val="18"/>
        </w:rPr>
        <w:br w:type="textWrapping"/>
      </w:r>
      <w:r>
        <w:rPr>
          <w:sz w:val="18"/>
        </w:rPr>
        <w:t xml:space="preserve">  </w:t>
      </w:r>
      <w:r>
        <w:rPr>
          <w:sz w:val="18"/>
        </w:rPr>
        <w:tab/>
      </w:r>
      <w:r>
        <w:rPr>
          <w:sz w:val="18"/>
        </w:rPr>
        <w:tab/>
      </w:r>
      <w:r>
        <w:rPr>
          <w:sz w:val="18"/>
        </w:rPr>
        <w:tab/>
      </w:r>
      <w:r>
        <w:rPr>
          <w:sz w:val="18"/>
        </w:rPr>
        <w:t>"country_code": "UK"</w:t>
      </w:r>
      <w:r>
        <w:rPr>
          <w:sz w:val="18"/>
        </w:rPr>
        <w:br w:type="textWrapping"/>
      </w:r>
      <w:r>
        <w:rPr>
          <w:sz w:val="18"/>
        </w:rPr>
        <w:tab/>
      </w:r>
      <w:r>
        <w:rPr>
          <w:sz w:val="18"/>
        </w:rPr>
        <w:tab/>
      </w:r>
      <w:r>
        <w:rPr>
          <w:sz w:val="18"/>
        </w:rPr>
        <w:t>}</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3C716AAD">
      <w:r>
        <w:rPr>
          <w:sz w:val="18"/>
        </w:rPr>
        <w:t>---</w:t>
      </w:r>
    </w:p>
    <w:p w14:paraId="1079A0E5">
      <w:pPr>
        <w:pStyle w:val="4"/>
      </w:pPr>
      <w:bookmarkStart w:id="1256" w:name="_Toc10723"/>
      <w:r>
        <w:t>添加/修改仓库</w:t>
      </w:r>
      <w:bookmarkEnd w:id="1256"/>
    </w:p>
    <w:p w14:paraId="02A104D9">
      <w:r>
        <w:rPr>
          <w:sz w:val="18"/>
        </w:rPr>
        <w:t>- Source path: docs/Warehouse/EditWarehouse</w:t>
      </w:r>
      <w:r>
        <w:rPr>
          <w:sz w:val="18"/>
        </w:rPr>
        <w:br w:type="textWrapping"/>
      </w:r>
      <w:r>
        <w:rPr>
          <w:sz w:val="18"/>
        </w:rPr>
        <w:t>- Source URL: https://apidoc.lingxing.com/docs/Warehouse/EditWarehouse.md</w:t>
      </w:r>
    </w:p>
    <w:p w14:paraId="1919E444">
      <w:r>
        <w:rPr>
          <w:sz w:val="18"/>
        </w:rPr>
        <w:t># 添加/修改仓库</w:t>
      </w:r>
      <w:r>
        <w:rPr>
          <w:sz w:val="18"/>
        </w:rPr>
        <w:br w:type="textWrapping"/>
      </w:r>
      <w:r>
        <w:rPr>
          <w:sz w:val="18"/>
        </w:rPr>
        <w:t>创建客户自定义仓库id与领星系统本地仓仓库id映射关系，添加/修改本地仓库基础信息</w:t>
      </w:r>
    </w:p>
    <w:p w14:paraId="27406655">
      <w:pPr>
        <w:pStyle w:val="4"/>
      </w:pPr>
      <w:bookmarkStart w:id="1257" w:name="_Toc6345"/>
      <w:r>
        <w:t>接口信息</w:t>
      </w:r>
      <w:bookmarkEnd w:id="1257"/>
    </w:p>
    <w:p w14:paraId="1D3AC407">
      <w:pPr>
        <w:pStyle w:val="4"/>
      </w:pPr>
      <w:bookmarkStart w:id="1258" w:name="_Toc30121"/>
      <w:r>
        <w:t>请求参数</w:t>
      </w:r>
      <w:bookmarkEnd w:id="1258"/>
    </w:p>
    <w:p w14:paraId="748DD36C">
      <w:pPr>
        <w:pStyle w:val="4"/>
      </w:pPr>
      <w:bookmarkStart w:id="1259" w:name="_Toc31557"/>
      <w:r>
        <w:t>请求示例</w:t>
      </w:r>
      <w:bookmarkEnd w:id="1259"/>
    </w:p>
    <w:p w14:paraId="725A07FD">
      <w:r>
        <w:rPr>
          <w:sz w:val="18"/>
        </w:rPr>
        <w:t>```</w:t>
      </w:r>
      <w:r>
        <w:rPr>
          <w:sz w:val="18"/>
        </w:rPr>
        <w:br w:type="textWrapping"/>
      </w:r>
      <w:r>
        <w:rPr>
          <w:sz w:val="18"/>
        </w:rPr>
        <w:t>{</w:t>
      </w:r>
      <w:r>
        <w:rPr>
          <w:sz w:val="18"/>
        </w:rPr>
        <w:br w:type="textWrapping"/>
      </w:r>
      <w:r>
        <w:rPr>
          <w:sz w:val="18"/>
        </w:rPr>
        <w:t xml:space="preserve">    "wid": 1567,</w:t>
      </w:r>
      <w:r>
        <w:rPr>
          <w:sz w:val="18"/>
        </w:rPr>
        <w:br w:type="textWrapping"/>
      </w:r>
      <w:r>
        <w:rPr>
          <w:sz w:val="18"/>
        </w:rPr>
        <w:t xml:space="preserve">    "name": "Charon",</w:t>
      </w:r>
      <w:r>
        <w:rPr>
          <w:sz w:val="18"/>
        </w:rPr>
        <w:br w:type="textWrapping"/>
      </w:r>
      <w:r>
        <w:rPr>
          <w:sz w:val="18"/>
        </w:rPr>
        <w:t xml:space="preserve">    "contact": "Charon",</w:t>
      </w:r>
      <w:r>
        <w:rPr>
          <w:sz w:val="18"/>
        </w:rPr>
        <w:br w:type="textWrapping"/>
      </w:r>
      <w:r>
        <w:rPr>
          <w:sz w:val="18"/>
        </w:rPr>
        <w:t xml:space="preserve">    "telephone": "15767777777",</w:t>
      </w:r>
      <w:r>
        <w:rPr>
          <w:sz w:val="18"/>
        </w:rPr>
        <w:br w:type="textWrapping"/>
      </w:r>
      <w:r>
        <w:rPr>
          <w:sz w:val="18"/>
        </w:rPr>
        <w:t xml:space="preserve">    "address": "xxxx",</w:t>
      </w:r>
      <w:r>
        <w:rPr>
          <w:sz w:val="18"/>
        </w:rPr>
        <w:br w:type="textWrapping"/>
      </w:r>
      <w:r>
        <w:rPr>
          <w:sz w:val="18"/>
        </w:rPr>
        <w:t xml:space="preserve">    "remark": "ceshi"</w:t>
      </w:r>
      <w:r>
        <w:rPr>
          <w:sz w:val="18"/>
        </w:rPr>
        <w:br w:type="textWrapping"/>
      </w:r>
      <w:r>
        <w:rPr>
          <w:sz w:val="18"/>
        </w:rPr>
        <w:t>}</w:t>
      </w:r>
      <w:r>
        <w:rPr>
          <w:sz w:val="18"/>
        </w:rPr>
        <w:br w:type="textWrapping"/>
      </w:r>
      <w:r>
        <w:rPr>
          <w:sz w:val="18"/>
        </w:rPr>
        <w:t>```</w:t>
      </w:r>
    </w:p>
    <w:p w14:paraId="7B0CF000">
      <w:pPr>
        <w:pStyle w:val="4"/>
      </w:pPr>
      <w:bookmarkStart w:id="1260" w:name="_Toc2798"/>
      <w:r>
        <w:t>返回结果</w:t>
      </w:r>
      <w:bookmarkEnd w:id="1260"/>
    </w:p>
    <w:p w14:paraId="30001AFE">
      <w:r>
        <w:rPr>
          <w:sz w:val="18"/>
        </w:rPr>
        <w:t>Json Object</w:t>
      </w:r>
    </w:p>
    <w:p w14:paraId="6C05D7A8">
      <w:pPr>
        <w:pStyle w:val="4"/>
      </w:pPr>
      <w:bookmarkStart w:id="1261" w:name="_Toc23273"/>
      <w:r>
        <w:t>返回成功示例</w:t>
      </w:r>
      <w:bookmarkEnd w:id="1261"/>
    </w:p>
    <w:p w14:paraId="6F05DFF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"E37BFD54-8BEA-3763-85B5-EE025CC27C48",</w:t>
      </w:r>
      <w:r>
        <w:rPr>
          <w:sz w:val="18"/>
        </w:rPr>
        <w:br w:type="textWrapping"/>
      </w:r>
      <w:r>
        <w:rPr>
          <w:sz w:val="18"/>
        </w:rPr>
        <w:t xml:space="preserve">    "response_time": "2024-07-31 14:38:40",</w:t>
      </w:r>
      <w:r>
        <w:rPr>
          <w:sz w:val="18"/>
        </w:rPr>
        <w:br w:type="textWrapping"/>
      </w:r>
      <w:r>
        <w:rPr>
          <w:sz w:val="18"/>
        </w:rPr>
        <w:t xml:space="preserve">    "data": {</w:t>
      </w:r>
      <w:r>
        <w:rPr>
          <w:sz w:val="18"/>
        </w:rPr>
        <w:br w:type="textWrapping"/>
      </w:r>
      <w:r>
        <w:rPr>
          <w:sz w:val="18"/>
        </w:rPr>
        <w:t xml:space="preserve">        "wid": 1678</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54A866F">
      <w:r>
        <w:rPr>
          <w:sz w:val="18"/>
        </w:rPr>
        <w:t>---</w:t>
      </w:r>
    </w:p>
    <w:p w14:paraId="34EC3BD0">
      <w:pPr>
        <w:pStyle w:val="4"/>
      </w:pPr>
      <w:bookmarkStart w:id="1262" w:name="_Toc3264"/>
      <w:r>
        <w:t>查询本地仓位列表</w:t>
      </w:r>
      <w:bookmarkEnd w:id="1262"/>
    </w:p>
    <w:p w14:paraId="5613A97A">
      <w:r>
        <w:rPr>
          <w:sz w:val="18"/>
        </w:rPr>
        <w:t>- Source path: docs/Warehouse/warehouseBin</w:t>
      </w:r>
      <w:r>
        <w:rPr>
          <w:sz w:val="18"/>
        </w:rPr>
        <w:br w:type="textWrapping"/>
      </w:r>
      <w:r>
        <w:rPr>
          <w:sz w:val="18"/>
        </w:rPr>
        <w:t>- Source URL: https://apidoc.lingxing.com/docs/Warehouse/warehouseBin.md</w:t>
      </w:r>
    </w:p>
    <w:p w14:paraId="264B51E0">
      <w:r>
        <w:rPr>
          <w:sz w:val="18"/>
        </w:rPr>
        <w:t># 查询本地仓位列表</w:t>
      </w:r>
    </w:p>
    <w:p w14:paraId="61CA20E4">
      <w:pPr>
        <w:pStyle w:val="4"/>
      </w:pPr>
      <w:bookmarkStart w:id="1263" w:name="_Toc30162"/>
      <w:r>
        <w:t>接口信息</w:t>
      </w:r>
      <w:bookmarkEnd w:id="1263"/>
    </w:p>
    <w:p w14:paraId="49D8F0F9">
      <w:pPr>
        <w:pStyle w:val="4"/>
      </w:pPr>
      <w:bookmarkStart w:id="1264" w:name="_Toc21256"/>
      <w:r>
        <w:t>请求参数</w:t>
      </w:r>
      <w:bookmarkEnd w:id="1264"/>
    </w:p>
    <w:p w14:paraId="7F6094F3">
      <w:pPr>
        <w:pStyle w:val="4"/>
      </w:pPr>
      <w:bookmarkStart w:id="1265" w:name="_Toc30104"/>
      <w:r>
        <w:t>请求示例</w:t>
      </w:r>
      <w:bookmarkEnd w:id="1265"/>
    </w:p>
    <w:p w14:paraId="29422D2B">
      <w:r>
        <w:rPr>
          <w:sz w:val="18"/>
        </w:rPr>
        <w:t>```</w:t>
      </w:r>
      <w:r>
        <w:rPr>
          <w:sz w:val="18"/>
        </w:rPr>
        <w:br w:type="textWrapping"/>
      </w:r>
      <w:r>
        <w:rPr>
          <w:sz w:val="18"/>
        </w:rPr>
        <w:t>{</w:t>
      </w:r>
      <w:r>
        <w:rPr>
          <w:sz w:val="18"/>
        </w:rPr>
        <w:br w:type="textWrapping"/>
      </w:r>
      <w:r>
        <w:rPr>
          <w:sz w:val="18"/>
        </w:rPr>
        <w:t xml:space="preserve">    "wid": 5,</w:t>
      </w:r>
      <w:r>
        <w:rPr>
          <w:sz w:val="18"/>
        </w:rPr>
        <w:br w:type="textWrapping"/>
      </w:r>
      <w:r>
        <w:rPr>
          <w:sz w:val="18"/>
        </w:rPr>
        <w:t xml:space="preserve">    "id": 13,</w:t>
      </w:r>
      <w:r>
        <w:rPr>
          <w:sz w:val="18"/>
        </w:rPr>
        <w:br w:type="textWrapping"/>
      </w:r>
      <w:r>
        <w:rPr>
          <w:sz w:val="18"/>
        </w:rPr>
        <w:t xml:space="preserve">    "status": 2,</w:t>
      </w:r>
      <w:r>
        <w:rPr>
          <w:sz w:val="18"/>
        </w:rPr>
        <w:br w:type="textWrapping"/>
      </w:r>
      <w:r>
        <w:rPr>
          <w:sz w:val="18"/>
        </w:rPr>
        <w:t xml:space="preserve">    "type": 5,</w:t>
      </w:r>
      <w:r>
        <w:rPr>
          <w:sz w:val="18"/>
        </w:rPr>
        <w:br w:type="textWrapping"/>
      </w:r>
      <w:r>
        <w:rPr>
          <w:sz w:val="18"/>
        </w:rPr>
        <w:t xml:space="preserve">    "offset": 0,</w:t>
      </w:r>
      <w:r>
        <w:rPr>
          <w:sz w:val="18"/>
        </w:rPr>
        <w:br w:type="textWrapping"/>
      </w:r>
      <w:r>
        <w:rPr>
          <w:sz w:val="18"/>
        </w:rPr>
        <w:t xml:space="preserve">    "limit": 20</w:t>
      </w:r>
      <w:r>
        <w:rPr>
          <w:sz w:val="18"/>
        </w:rPr>
        <w:br w:type="textWrapping"/>
      </w:r>
      <w:r>
        <w:rPr>
          <w:sz w:val="18"/>
        </w:rPr>
        <w:t>}</w:t>
      </w:r>
      <w:r>
        <w:rPr>
          <w:sz w:val="18"/>
        </w:rPr>
        <w:br w:type="textWrapping"/>
      </w:r>
      <w:r>
        <w:rPr>
          <w:sz w:val="18"/>
        </w:rPr>
        <w:t>```</w:t>
      </w:r>
    </w:p>
    <w:p w14:paraId="0692602D">
      <w:pPr>
        <w:pStyle w:val="4"/>
      </w:pPr>
      <w:bookmarkStart w:id="1266" w:name="_Toc5377"/>
      <w:r>
        <w:t>返回结果</w:t>
      </w:r>
      <w:bookmarkEnd w:id="1266"/>
    </w:p>
    <w:p w14:paraId="6942E7EB">
      <w:r>
        <w:rPr>
          <w:sz w:val="18"/>
        </w:rPr>
        <w:t>Json Object</w:t>
      </w:r>
    </w:p>
    <w:p w14:paraId="271648CE">
      <w:pPr>
        <w:pStyle w:val="4"/>
      </w:pPr>
      <w:bookmarkStart w:id="1267" w:name="_Toc16486"/>
      <w:r>
        <w:t>返回成功示例</w:t>
      </w:r>
      <w:bookmarkEnd w:id="1267"/>
    </w:p>
    <w:p w14:paraId="66B7C4D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"574FB0B8-FD6E-8D29-91FD-295B55CF5398",</w:t>
      </w:r>
      <w:r>
        <w:rPr>
          <w:sz w:val="18"/>
        </w:rPr>
        <w:br w:type="textWrapping"/>
      </w:r>
      <w:r>
        <w:rPr>
          <w:sz w:val="18"/>
        </w:rPr>
        <w:t xml:space="preserve">    "response_time": "2024-07-31 14:41:25",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20,</w:t>
      </w:r>
      <w:r>
        <w:rPr>
          <w:sz w:val="18"/>
        </w:rPr>
        <w:br w:type="textWrapping"/>
      </w:r>
      <w:r>
        <w:rPr>
          <w:sz w:val="18"/>
        </w:rPr>
        <w:t xml:space="preserve">            "wid": 5,</w:t>
      </w:r>
      <w:r>
        <w:rPr>
          <w:sz w:val="18"/>
        </w:rPr>
        <w:br w:type="textWrapping"/>
      </w:r>
      <w:r>
        <w:rPr>
          <w:sz w:val="18"/>
        </w:rPr>
        <w:t xml:space="preserve">            "Ware_house_name": "自发货仓库呀",</w:t>
      </w:r>
      <w:r>
        <w:rPr>
          <w:sz w:val="18"/>
        </w:rPr>
        <w:br w:type="textWrapping"/>
      </w:r>
      <w:r>
        <w:rPr>
          <w:sz w:val="18"/>
        </w:rPr>
        <w:t xml:space="preserve">            "storage_bin": "A-1-3",</w:t>
      </w:r>
      <w:r>
        <w:rPr>
          <w:sz w:val="18"/>
        </w:rPr>
        <w:br w:type="textWrapping"/>
      </w:r>
      <w:r>
        <w:rPr>
          <w:sz w:val="18"/>
        </w:rPr>
        <w:t xml:space="preserve">            "status": 2,</w:t>
      </w:r>
      <w:r>
        <w:rPr>
          <w:sz w:val="18"/>
        </w:rPr>
        <w:br w:type="textWrapping"/>
      </w:r>
      <w:r>
        <w:rPr>
          <w:sz w:val="18"/>
        </w:rPr>
        <w:t xml:space="preserve">            "type": 5,</w:t>
      </w:r>
      <w:r>
        <w:rPr>
          <w:sz w:val="18"/>
        </w:rPr>
        <w:br w:type="textWrapping"/>
      </w:r>
      <w:r>
        <w:rPr>
          <w:sz w:val="18"/>
        </w:rPr>
        <w:t xml:space="preserve">            "sku_fnsku": [</w:t>
      </w:r>
      <w:r>
        <w:rPr>
          <w:sz w:val="18"/>
        </w:rPr>
        <w:br w:type="textWrapping"/>
      </w:r>
      <w:r>
        <w:rPr>
          <w:sz w:val="18"/>
        </w:rPr>
        <w:t xml:space="preserve">                {</w:t>
      </w:r>
      <w:r>
        <w:rPr>
          <w:sz w:val="18"/>
        </w:rPr>
        <w:br w:type="textWrapping"/>
      </w:r>
      <w:r>
        <w:rPr>
          <w:sz w:val="18"/>
        </w:rPr>
        <w:t xml:space="preserve">                    "sku": "hh",</w:t>
      </w:r>
      <w:r>
        <w:rPr>
          <w:sz w:val="18"/>
        </w:rPr>
        <w:br w:type="textWrapping"/>
      </w:r>
      <w:r>
        <w:rPr>
          <w:sz w:val="18"/>
        </w:rPr>
        <w:t xml:space="preserve">                    "product_id": 10752,</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"HH11-1"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"WYZTKSJTZ",</w:t>
      </w:r>
      <w:r>
        <w:rPr>
          <w:sz w:val="18"/>
        </w:rPr>
        <w:br w:type="textWrapping"/>
      </w:r>
      <w:r>
        <w:rPr>
          <w:sz w:val="18"/>
        </w:rPr>
        <w:t xml:space="preserve">                    "product_id": 29375,</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"吴彦祖同款手机套装"</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"YF-Product-001",</w:t>
      </w:r>
      <w:r>
        <w:rPr>
          <w:sz w:val="18"/>
        </w:rPr>
        <w:br w:type="textWrapping"/>
      </w:r>
      <w:r>
        <w:rPr>
          <w:sz w:val="18"/>
        </w:rPr>
        <w:t xml:space="preserve">                    "product_id": 29856,</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"YF-Product-001"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"YF-Product-002",</w:t>
      </w:r>
      <w:r>
        <w:rPr>
          <w:sz w:val="18"/>
        </w:rPr>
        <w:br w:type="textWrapping"/>
      </w:r>
      <w:r>
        <w:rPr>
          <w:sz w:val="18"/>
        </w:rPr>
        <w:t xml:space="preserve">                    "product_id": 29908,</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"YF-Product-002"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"YF-Product-003",</w:t>
      </w:r>
      <w:r>
        <w:rPr>
          <w:sz w:val="18"/>
        </w:rPr>
        <w:br w:type="textWrapping"/>
      </w:r>
      <w:r>
        <w:rPr>
          <w:sz w:val="18"/>
        </w:rPr>
        <w:t xml:space="preserve">                    "product_id": 29909,</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"YF-Product-003"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"YF-Product-004",</w:t>
      </w:r>
      <w:r>
        <w:rPr>
          <w:sz w:val="18"/>
        </w:rPr>
        <w:br w:type="textWrapping"/>
      </w:r>
      <w:r>
        <w:rPr>
          <w:sz w:val="18"/>
        </w:rPr>
        <w:t xml:space="preserve">                    "product_id": 29910,</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"YF-Product-004"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"YF-Product-005",</w:t>
      </w:r>
      <w:r>
        <w:rPr>
          <w:sz w:val="18"/>
        </w:rPr>
        <w:br w:type="textWrapping"/>
      </w:r>
      <w:r>
        <w:rPr>
          <w:sz w:val="18"/>
        </w:rPr>
        <w:t xml:space="preserve">                    "product_id": 29911,</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"YF-Product-005"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"YF-Product-002_MUTI",</w:t>
      </w:r>
      <w:r>
        <w:rPr>
          <w:sz w:val="18"/>
        </w:rPr>
        <w:br w:type="textWrapping"/>
      </w:r>
      <w:r>
        <w:rPr>
          <w:sz w:val="18"/>
        </w:rPr>
        <w:t xml:space="preserve">                    "product_id": 29912,</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"YF-Product-002（组）"</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"YF-Product-006",</w:t>
      </w:r>
      <w:r>
        <w:rPr>
          <w:sz w:val="18"/>
        </w:rPr>
        <w:br w:type="textWrapping"/>
      </w:r>
      <w:r>
        <w:rPr>
          <w:sz w:val="18"/>
        </w:rPr>
        <w:t xml:space="preserve">                    "product_id": 29913,</w:t>
      </w:r>
      <w:r>
        <w:rPr>
          <w:sz w:val="18"/>
        </w:rPr>
        <w:br w:type="textWrapping"/>
      </w:r>
      <w:r>
        <w:rPr>
          <w:sz w:val="18"/>
        </w:rPr>
        <w:t xml:space="preserve">                    "fnsku": "B08D3MPS2V",</w:t>
      </w:r>
      <w:r>
        <w:rPr>
          <w:sz w:val="18"/>
        </w:rPr>
        <w:br w:type="textWrapping"/>
      </w:r>
      <w:r>
        <w:rPr>
          <w:sz w:val="18"/>
        </w:rPr>
        <w:t xml:space="preserve">                    "store_id": "119",</w:t>
      </w:r>
      <w:r>
        <w:rPr>
          <w:sz w:val="18"/>
        </w:rPr>
        <w:br w:type="textWrapping"/>
      </w:r>
      <w:r>
        <w:rPr>
          <w:sz w:val="18"/>
        </w:rPr>
        <w:t xml:space="preserve">                    "seller_name": "uboss123456-US",</w:t>
      </w:r>
      <w:r>
        <w:rPr>
          <w:sz w:val="18"/>
        </w:rPr>
        <w:br w:type="textWrapping"/>
      </w:r>
      <w:r>
        <w:rPr>
          <w:sz w:val="18"/>
        </w:rPr>
        <w:t xml:space="preserve">                    "product_name": "YF-Product-006"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"REDMI",</w:t>
      </w:r>
      <w:r>
        <w:rPr>
          <w:sz w:val="18"/>
        </w:rPr>
        <w:br w:type="textWrapping"/>
      </w:r>
      <w:r>
        <w:rPr>
          <w:sz w:val="18"/>
        </w:rPr>
        <w:t xml:space="preserve">                    "product_id": 31064,</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"seller_name": "",</w:t>
      </w:r>
      <w:r>
        <w:rPr>
          <w:sz w:val="18"/>
        </w:rPr>
        <w:br w:type="textWrapping"/>
      </w:r>
      <w:r>
        <w:rPr>
          <w:sz w:val="18"/>
        </w:rPr>
        <w:t xml:space="preserve">                    "product_name": "红米耳机"</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2427F2E7">
      <w:r>
        <w:rPr>
          <w:sz w:val="18"/>
        </w:rPr>
        <w:t>---</w:t>
      </w:r>
    </w:p>
    <w:p w14:paraId="043B5DB4">
      <w:pPr>
        <w:pStyle w:val="4"/>
      </w:pPr>
      <w:bookmarkStart w:id="1268" w:name="_Toc1163"/>
      <w:r>
        <w:t>添加仓位</w:t>
      </w:r>
      <w:bookmarkEnd w:id="1268"/>
    </w:p>
    <w:p w14:paraId="409F83E7">
      <w:r>
        <w:rPr>
          <w:sz w:val="18"/>
        </w:rPr>
        <w:t>- Source path: docs/Warehouse/binCreate</w:t>
      </w:r>
      <w:r>
        <w:rPr>
          <w:sz w:val="18"/>
        </w:rPr>
        <w:br w:type="textWrapping"/>
      </w:r>
      <w:r>
        <w:rPr>
          <w:sz w:val="18"/>
        </w:rPr>
        <w:t>- Source URL: https://apidoc.lingxing.com/docs/Warehouse/binCreate.md</w:t>
      </w:r>
    </w:p>
    <w:p w14:paraId="156F71BD">
      <w:r>
        <w:rPr>
          <w:sz w:val="18"/>
        </w:rPr>
        <w:t># 添加仓位</w:t>
      </w:r>
    </w:p>
    <w:p w14:paraId="75E53FF4">
      <w:pPr>
        <w:pStyle w:val="4"/>
      </w:pPr>
      <w:bookmarkStart w:id="1269" w:name="_Toc31633"/>
      <w:r>
        <w:t>接口信息</w:t>
      </w:r>
      <w:bookmarkEnd w:id="1269"/>
    </w:p>
    <w:p w14:paraId="50CA2B5D">
      <w:pPr>
        <w:pStyle w:val="4"/>
      </w:pPr>
      <w:bookmarkStart w:id="1270" w:name="_Toc18633"/>
      <w:r>
        <w:t>请求参数</w:t>
      </w:r>
      <w:bookmarkEnd w:id="1270"/>
    </w:p>
    <w:p w14:paraId="180DCAEF">
      <w:pPr>
        <w:pStyle w:val="4"/>
      </w:pPr>
      <w:bookmarkStart w:id="1271" w:name="_Toc5174"/>
      <w:r>
        <w:t>请求示例</w:t>
      </w:r>
      <w:bookmarkEnd w:id="1271"/>
    </w:p>
    <w:p w14:paraId="3EB71800">
      <w:r>
        <w:rPr>
          <w:sz w:val="18"/>
        </w:rPr>
        <w:t>```</w:t>
      </w:r>
      <w:r>
        <w:rPr>
          <w:sz w:val="18"/>
        </w:rPr>
        <w:br w:type="textWrapping"/>
      </w:r>
      <w:r>
        <w:rPr>
          <w:sz w:val="18"/>
        </w:rPr>
        <w:t>{</w:t>
      </w:r>
      <w:r>
        <w:rPr>
          <w:sz w:val="18"/>
        </w:rPr>
        <w:br w:type="textWrapping"/>
      </w:r>
      <w:r>
        <w:rPr>
          <w:sz w:val="18"/>
        </w:rPr>
        <w:t xml:space="preserve">    "wid": 1599,</w:t>
      </w:r>
      <w:r>
        <w:rPr>
          <w:sz w:val="18"/>
        </w:rPr>
        <w:br w:type="textWrapping"/>
      </w:r>
      <w:r>
        <w:rPr>
          <w:sz w:val="18"/>
        </w:rPr>
        <w:t xml:space="preserve">    "code": "Charon",</w:t>
      </w:r>
      <w:r>
        <w:rPr>
          <w:sz w:val="18"/>
        </w:rPr>
        <w:br w:type="textWrapping"/>
      </w:r>
      <w:r>
        <w:rPr>
          <w:sz w:val="18"/>
        </w:rPr>
        <w:t xml:space="preserve">    "type": 5</w:t>
      </w:r>
      <w:r>
        <w:rPr>
          <w:sz w:val="18"/>
        </w:rPr>
        <w:br w:type="textWrapping"/>
      </w:r>
      <w:r>
        <w:rPr>
          <w:sz w:val="18"/>
        </w:rPr>
        <w:t>}</w:t>
      </w:r>
      <w:r>
        <w:rPr>
          <w:sz w:val="18"/>
        </w:rPr>
        <w:br w:type="textWrapping"/>
      </w:r>
      <w:r>
        <w:rPr>
          <w:sz w:val="18"/>
        </w:rPr>
        <w:t>```</w:t>
      </w:r>
    </w:p>
    <w:p w14:paraId="2DBFD9E0">
      <w:pPr>
        <w:pStyle w:val="4"/>
      </w:pPr>
      <w:bookmarkStart w:id="1272" w:name="_Toc1375"/>
      <w:r>
        <w:t>返回结果</w:t>
      </w:r>
      <w:bookmarkEnd w:id="1272"/>
    </w:p>
    <w:p w14:paraId="320A291C">
      <w:r>
        <w:rPr>
          <w:sz w:val="18"/>
        </w:rPr>
        <w:t>Json Object</w:t>
      </w:r>
    </w:p>
    <w:p w14:paraId="59CD15F3">
      <w:pPr>
        <w:pStyle w:val="4"/>
      </w:pPr>
      <w:bookmarkStart w:id="1273" w:name="_Toc7687"/>
      <w:r>
        <w:t>返回成功示例</w:t>
      </w:r>
      <w:bookmarkEnd w:id="1273"/>
    </w:p>
    <w:p w14:paraId="187674A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"is_error": 0</w:t>
      </w:r>
      <w:r>
        <w:rPr>
          <w:sz w:val="18"/>
        </w:rPr>
        <w:br w:type="textWrapping"/>
      </w:r>
      <w:r>
        <w:rPr>
          <w:sz w:val="18"/>
        </w:rPr>
        <w:t xml:space="preserve">    },</w:t>
      </w:r>
      <w:r>
        <w:rPr>
          <w:sz w:val="18"/>
        </w:rPr>
        <w:br w:type="textWrapping"/>
      </w:r>
      <w:r>
        <w:rPr>
          <w:sz w:val="18"/>
        </w:rPr>
        <w:t xml:space="preserve">    "request_id": "9CF2D7AE-E452-1556-3C24-B3AE29BE4567",</w:t>
      </w:r>
      <w:r>
        <w:rPr>
          <w:sz w:val="18"/>
        </w:rPr>
        <w:br w:type="textWrapping"/>
      </w:r>
      <w:r>
        <w:rPr>
          <w:sz w:val="18"/>
        </w:rPr>
        <w:t xml:space="preserve">    "response_time": "2024-07-31 14:46:34",</w:t>
      </w:r>
      <w:r>
        <w:rPr>
          <w:sz w:val="18"/>
        </w:rPr>
        <w:br w:type="textWrapping"/>
      </w:r>
      <w:r>
        <w:rPr>
          <w:sz w:val="18"/>
        </w:rPr>
        <w:t xml:space="preserve">    "data": {</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"succ_count": 1,</w:t>
      </w:r>
      <w:r>
        <w:rPr>
          <w:sz w:val="18"/>
        </w:rPr>
        <w:br w:type="textWrapping"/>
      </w:r>
      <w:r>
        <w:rPr>
          <w:sz w:val="18"/>
        </w:rPr>
        <w:t xml:space="preserve">        "error_list":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19ABFE5">
      <w:r>
        <w:rPr>
          <w:sz w:val="18"/>
        </w:rPr>
        <w:t>---</w:t>
      </w:r>
    </w:p>
    <w:p w14:paraId="2F81DA79">
      <w:pPr>
        <w:pStyle w:val="4"/>
      </w:pPr>
      <w:bookmarkStart w:id="1274" w:name="_Toc4291"/>
      <w:r>
        <w:t>启用、禁用仓位</w:t>
      </w:r>
      <w:bookmarkEnd w:id="1274"/>
    </w:p>
    <w:p w14:paraId="61C7E91A">
      <w:r>
        <w:rPr>
          <w:sz w:val="18"/>
        </w:rPr>
        <w:t>- Source path: docs/Warehouse/switchStatus</w:t>
      </w:r>
      <w:r>
        <w:rPr>
          <w:sz w:val="18"/>
        </w:rPr>
        <w:br w:type="textWrapping"/>
      </w:r>
      <w:r>
        <w:rPr>
          <w:sz w:val="18"/>
        </w:rPr>
        <w:t>- Source URL: https://apidoc.lingxing.com/docs/Warehouse/switchStatus.md</w:t>
      </w:r>
    </w:p>
    <w:p w14:paraId="19F86CD3">
      <w:r>
        <w:rPr>
          <w:sz w:val="18"/>
        </w:rPr>
        <w:t># 启用、禁用仓位</w:t>
      </w:r>
    </w:p>
    <w:p w14:paraId="7580062E">
      <w:pPr>
        <w:pStyle w:val="4"/>
      </w:pPr>
      <w:bookmarkStart w:id="1275" w:name="_Toc1568"/>
      <w:r>
        <w:t>接口信息</w:t>
      </w:r>
      <w:bookmarkEnd w:id="1275"/>
    </w:p>
    <w:p w14:paraId="41E667E9">
      <w:pPr>
        <w:pStyle w:val="4"/>
      </w:pPr>
      <w:bookmarkStart w:id="1276" w:name="_Toc22514"/>
      <w:r>
        <w:t>请求参数</w:t>
      </w:r>
      <w:bookmarkEnd w:id="1276"/>
    </w:p>
    <w:p w14:paraId="665AA777">
      <w:pPr>
        <w:pStyle w:val="4"/>
      </w:pPr>
      <w:bookmarkStart w:id="1277" w:name="_Toc22201"/>
      <w:r>
        <w:t>请求示例</w:t>
      </w:r>
      <w:bookmarkEnd w:id="1277"/>
    </w:p>
    <w:p w14:paraId="16E812C4">
      <w:r>
        <w:rPr>
          <w:sz w:val="18"/>
        </w:rPr>
        <w:t>```</w:t>
      </w:r>
      <w:r>
        <w:rPr>
          <w:sz w:val="18"/>
        </w:rPr>
        <w:br w:type="textWrapping"/>
      </w:r>
      <w:r>
        <w:rPr>
          <w:sz w:val="18"/>
        </w:rPr>
        <w:t>{</w:t>
      </w:r>
      <w:r>
        <w:rPr>
          <w:sz w:val="18"/>
        </w:rPr>
        <w:br w:type="textWrapping"/>
      </w:r>
      <w:r>
        <w:rPr>
          <w:sz w:val="18"/>
        </w:rPr>
        <w:t xml:space="preserve">    "wid": 1678,</w:t>
      </w:r>
      <w:r>
        <w:rPr>
          <w:sz w:val="18"/>
        </w:rPr>
        <w:br w:type="textWrapping"/>
      </w:r>
      <w:r>
        <w:rPr>
          <w:sz w:val="18"/>
        </w:rPr>
        <w:t xml:space="preserve">    "whbCode": "Charon",</w:t>
      </w:r>
      <w:r>
        <w:rPr>
          <w:sz w:val="18"/>
        </w:rPr>
        <w:br w:type="textWrapping"/>
      </w:r>
      <w:r>
        <w:rPr>
          <w:sz w:val="18"/>
        </w:rPr>
        <w:t xml:space="preserve">    "status": 1</w:t>
      </w:r>
      <w:r>
        <w:rPr>
          <w:sz w:val="18"/>
        </w:rPr>
        <w:br w:type="textWrapping"/>
      </w:r>
      <w:r>
        <w:rPr>
          <w:sz w:val="18"/>
        </w:rPr>
        <w:t>}</w:t>
      </w:r>
      <w:r>
        <w:rPr>
          <w:sz w:val="18"/>
        </w:rPr>
        <w:br w:type="textWrapping"/>
      </w:r>
      <w:r>
        <w:rPr>
          <w:sz w:val="18"/>
        </w:rPr>
        <w:t>```</w:t>
      </w:r>
    </w:p>
    <w:p w14:paraId="521978D5">
      <w:pPr>
        <w:pStyle w:val="4"/>
      </w:pPr>
      <w:bookmarkStart w:id="1278" w:name="_Toc28122"/>
      <w:r>
        <w:t>返回结果</w:t>
      </w:r>
      <w:bookmarkEnd w:id="1278"/>
    </w:p>
    <w:p w14:paraId="13CE4514">
      <w:r>
        <w:rPr>
          <w:sz w:val="18"/>
        </w:rPr>
        <w:t>Json Object</w:t>
      </w:r>
    </w:p>
    <w:p w14:paraId="3B2EC67F">
      <w:r>
        <w:rPr>
          <w:sz w:val="18"/>
        </w:rPr>
        <w:t>---</w:t>
      </w:r>
    </w:p>
    <w:p w14:paraId="0C839303">
      <w:pPr>
        <w:pStyle w:val="4"/>
      </w:pPr>
      <w:bookmarkStart w:id="1279" w:name="_Toc23944"/>
      <w:r>
        <w:t>海外仓sku配对</w:t>
      </w:r>
      <w:bookmarkEnd w:id="1279"/>
    </w:p>
    <w:p w14:paraId="38A1755B">
      <w:r>
        <w:rPr>
          <w:sz w:val="18"/>
        </w:rPr>
        <w:t>- Source path: docs/Warehouse/OverseaWarehouseProductMatch</w:t>
      </w:r>
      <w:r>
        <w:rPr>
          <w:sz w:val="18"/>
        </w:rPr>
        <w:br w:type="textWrapping"/>
      </w:r>
      <w:r>
        <w:rPr>
          <w:sz w:val="18"/>
        </w:rPr>
        <w:t>- Source URL: https://apidoc.lingxing.com/docs/Warehouse/OverseaWarehouseProductMatch.md</w:t>
      </w:r>
    </w:p>
    <w:p w14:paraId="28018F7E">
      <w:r>
        <w:rPr>
          <w:sz w:val="18"/>
        </w:rPr>
        <w:t># 海外仓sku配对</w:t>
      </w:r>
      <w:r>
        <w:rPr>
          <w:sz w:val="18"/>
        </w:rPr>
        <w:br w:type="textWrapping"/>
      </w:r>
      <w:r>
        <w:rPr>
          <w:sz w:val="18"/>
        </w:rPr>
        <w:t>支持海外仓商品进行sku配对</w:t>
      </w:r>
    </w:p>
    <w:p w14:paraId="46861AD2">
      <w:pPr>
        <w:pStyle w:val="4"/>
      </w:pPr>
      <w:bookmarkStart w:id="1280" w:name="_Toc24828"/>
      <w:r>
        <w:t>接口信息</w:t>
      </w:r>
      <w:bookmarkEnd w:id="1280"/>
    </w:p>
    <w:p w14:paraId="2008C9F9">
      <w:pPr>
        <w:pStyle w:val="4"/>
      </w:pPr>
      <w:bookmarkStart w:id="1281" w:name="_Toc18967"/>
      <w:r>
        <w:t>请求参数</w:t>
      </w:r>
      <w:bookmarkEnd w:id="1281"/>
    </w:p>
    <w:p w14:paraId="54764589">
      <w:pPr>
        <w:pStyle w:val="4"/>
      </w:pPr>
      <w:bookmarkStart w:id="1282" w:name="_Toc13202"/>
      <w:r>
        <w:t>请求cURL示例</w:t>
      </w:r>
      <w:bookmarkEnd w:id="1282"/>
    </w:p>
    <w:p w14:paraId="3E6C7CE6">
      <w:r>
        <w:rPr>
          <w:sz w:val="18"/>
        </w:rPr>
        <w:t>```</w:t>
      </w:r>
      <w:r>
        <w:rPr>
          <w:sz w:val="18"/>
        </w:rPr>
        <w:br w:type="textWrapping"/>
      </w:r>
      <w:r>
        <w:rPr>
          <w:sz w:val="18"/>
        </w:rPr>
        <w:t>curl --location --request POST 'http://openapi.lingxing.com/basicOpen/overseaWarehouseSetting/productMatch?app_key=value&amp;access_token=value&amp;timestamp=value&amp;sign=value'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"matchNum":1,</w:t>
      </w:r>
      <w:r>
        <w:rPr>
          <w:sz w:val="18"/>
        </w:rPr>
        <w:br w:type="textWrapping"/>
      </w:r>
      <w:r>
        <w:rPr>
          <w:sz w:val="18"/>
        </w:rPr>
        <w:t xml:space="preserve">    "productId":"3331",</w:t>
      </w:r>
      <w:r>
        <w:rPr>
          <w:sz w:val="18"/>
        </w:rPr>
        <w:br w:type="textWrapping"/>
      </w:r>
      <w:r>
        <w:rPr>
          <w:sz w:val="18"/>
        </w:rPr>
        <w:t xml:space="preserve">    "twId":"7788",</w:t>
      </w:r>
      <w:r>
        <w:rPr>
          <w:sz w:val="18"/>
        </w:rPr>
        <w:br w:type="textWrapping"/>
      </w:r>
      <w:r>
        <w:rPr>
          <w:sz w:val="18"/>
        </w:rPr>
        <w:t xml:space="preserve">    "twpId":"1392222",</w:t>
      </w:r>
      <w:r>
        <w:rPr>
          <w:sz w:val="18"/>
        </w:rPr>
        <w:br w:type="textWrapping"/>
      </w:r>
      <w:r>
        <w:rPr>
          <w:sz w:val="18"/>
        </w:rPr>
        <w:t xml:space="preserve">    "wpId":"1630"</w:t>
      </w:r>
      <w:r>
        <w:rPr>
          <w:sz w:val="18"/>
        </w:rPr>
        <w:br w:type="textWrapping"/>
      </w:r>
      <w:r>
        <w:rPr>
          <w:sz w:val="18"/>
        </w:rPr>
        <w:t>}'</w:t>
      </w:r>
      <w:r>
        <w:rPr>
          <w:sz w:val="18"/>
        </w:rPr>
        <w:br w:type="textWrapping"/>
      </w:r>
      <w:r>
        <w:rPr>
          <w:sz w:val="18"/>
        </w:rPr>
        <w:t>```</w:t>
      </w:r>
    </w:p>
    <w:p w14:paraId="41897713">
      <w:pPr>
        <w:pStyle w:val="4"/>
      </w:pPr>
      <w:bookmarkStart w:id="1283" w:name="_Toc19241"/>
      <w:r>
        <w:t>返回结果</w:t>
      </w:r>
      <w:bookmarkEnd w:id="1283"/>
    </w:p>
    <w:p w14:paraId="482B1B05">
      <w:r>
        <w:rPr>
          <w:sz w:val="18"/>
        </w:rPr>
        <w:t>---</w:t>
      </w:r>
    </w:p>
    <w:p w14:paraId="15331FFC">
      <w:pPr>
        <w:pStyle w:val="4"/>
      </w:pPr>
      <w:bookmarkStart w:id="1284" w:name="_Toc257"/>
      <w:r>
        <w:t>海外sku取消配对</w:t>
      </w:r>
      <w:bookmarkEnd w:id="1284"/>
    </w:p>
    <w:p w14:paraId="39E8900E">
      <w:r>
        <w:rPr>
          <w:sz w:val="18"/>
        </w:rPr>
        <w:t>- Source path: docs/Warehouse/OverseaWarehouseProductUnMatch.md</w:t>
      </w:r>
      <w:r>
        <w:rPr>
          <w:sz w:val="18"/>
        </w:rPr>
        <w:br w:type="textWrapping"/>
      </w:r>
      <w:r>
        <w:rPr>
          <w:sz w:val="18"/>
        </w:rPr>
        <w:t>- Source URL: https://apidoc.lingxing.com/docs/Warehouse/OverseaWarehouseProductUnMatch.md</w:t>
      </w:r>
    </w:p>
    <w:p w14:paraId="0358F9F4">
      <w:r>
        <w:rPr>
          <w:sz w:val="18"/>
        </w:rPr>
        <w:t># 海外仓sku取消配对</w:t>
      </w:r>
      <w:r>
        <w:rPr>
          <w:sz w:val="18"/>
        </w:rPr>
        <w:br w:type="textWrapping"/>
      </w:r>
      <w:r>
        <w:rPr>
          <w:sz w:val="18"/>
        </w:rPr>
        <w:t>支持取消海外仓商品sku配对</w:t>
      </w:r>
    </w:p>
    <w:p w14:paraId="56BDEA04">
      <w:pPr>
        <w:pStyle w:val="4"/>
      </w:pPr>
      <w:bookmarkStart w:id="1285" w:name="_Toc16273"/>
      <w:r>
        <w:t>接口信息</w:t>
      </w:r>
      <w:bookmarkEnd w:id="1285"/>
    </w:p>
    <w:p w14:paraId="14D05E16">
      <w:pPr>
        <w:pStyle w:val="4"/>
      </w:pPr>
      <w:bookmarkStart w:id="1286" w:name="_Toc8645"/>
      <w:r>
        <w:t>请求参数</w:t>
      </w:r>
      <w:bookmarkEnd w:id="1286"/>
    </w:p>
    <w:p w14:paraId="03306E80">
      <w:pPr>
        <w:pStyle w:val="4"/>
      </w:pPr>
      <w:bookmarkStart w:id="1287" w:name="_Toc9969"/>
      <w:r>
        <w:t>请求cURL示例</w:t>
      </w:r>
      <w:bookmarkEnd w:id="1287"/>
    </w:p>
    <w:p w14:paraId="5168DE86">
      <w:r>
        <w:rPr>
          <w:sz w:val="18"/>
        </w:rPr>
        <w:t>```</w:t>
      </w:r>
      <w:r>
        <w:rPr>
          <w:sz w:val="18"/>
        </w:rPr>
        <w:br w:type="textWrapping"/>
      </w:r>
      <w:r>
        <w:rPr>
          <w:sz w:val="18"/>
        </w:rPr>
        <w:t>curl --location --request POST 'https://openapi.lingxing.com/basicOpen/overseaWarehouseSetting/productUnMatch?app_key=value&amp;access_token=value&amp;timestamp=value&amp;sign=value'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"wpId":1666,</w:t>
      </w:r>
      <w:r>
        <w:rPr>
          <w:sz w:val="18"/>
        </w:rPr>
        <w:br w:type="textWrapping"/>
      </w:r>
      <w:r>
        <w:rPr>
          <w:sz w:val="18"/>
        </w:rPr>
        <w:t xml:space="preserve">    "wpmId":1333</w:t>
      </w:r>
      <w:r>
        <w:rPr>
          <w:sz w:val="18"/>
        </w:rPr>
        <w:br w:type="textWrapping"/>
      </w:r>
      <w:r>
        <w:rPr>
          <w:sz w:val="18"/>
        </w:rPr>
        <w:t>}'</w:t>
      </w:r>
      <w:r>
        <w:rPr>
          <w:sz w:val="18"/>
        </w:rPr>
        <w:br w:type="textWrapping"/>
      </w:r>
      <w:r>
        <w:rPr>
          <w:sz w:val="18"/>
        </w:rPr>
        <w:t>```</w:t>
      </w:r>
    </w:p>
    <w:p w14:paraId="23491D59">
      <w:pPr>
        <w:pStyle w:val="4"/>
      </w:pPr>
      <w:bookmarkStart w:id="1288" w:name="_Toc17349"/>
      <w:r>
        <w:t>返回结果</w:t>
      </w:r>
      <w:bookmarkEnd w:id="1288"/>
    </w:p>
    <w:p w14:paraId="0B9FF695">
      <w:r>
        <w:rPr>
          <w:sz w:val="18"/>
        </w:rPr>
        <w:t>---</w:t>
      </w:r>
    </w:p>
    <w:p w14:paraId="5E011403">
      <w:pPr>
        <w:pStyle w:val="4"/>
      </w:pPr>
      <w:bookmarkStart w:id="1289" w:name="_Toc6451"/>
      <w:r>
        <w:t>查询产品仓位列表</w:t>
      </w:r>
      <w:bookmarkEnd w:id="1289"/>
    </w:p>
    <w:p w14:paraId="79CA5D67">
      <w:r>
        <w:rPr>
          <w:sz w:val="18"/>
        </w:rPr>
        <w:t>- Source path: docs/Warehouse/getEntryRecommendBinList.md</w:t>
      </w:r>
      <w:r>
        <w:rPr>
          <w:sz w:val="18"/>
        </w:rPr>
        <w:br w:type="textWrapping"/>
      </w:r>
      <w:r>
        <w:rPr>
          <w:sz w:val="18"/>
        </w:rPr>
        <w:t>- Source URL: https://apidoc.lingxing.com/docs/Warehouse/getEntryRecommendBinList.md</w:t>
      </w:r>
    </w:p>
    <w:p w14:paraId="7ADE399B">
      <w:r>
        <w:rPr>
          <w:sz w:val="18"/>
        </w:rPr>
        <w:t># 查询产品仓位列表</w:t>
      </w:r>
    </w:p>
    <w:p w14:paraId="72AA79FC">
      <w:pPr>
        <w:pStyle w:val="4"/>
      </w:pPr>
      <w:bookmarkStart w:id="1290" w:name="_Toc16989"/>
      <w:r>
        <w:t>接口信息</w:t>
      </w:r>
      <w:bookmarkEnd w:id="1290"/>
    </w:p>
    <w:p w14:paraId="52070460">
      <w:pPr>
        <w:pStyle w:val="4"/>
      </w:pPr>
      <w:bookmarkStart w:id="1291" w:name="_Toc756"/>
      <w:r>
        <w:t>请求参数</w:t>
      </w:r>
      <w:bookmarkEnd w:id="1291"/>
    </w:p>
    <w:p w14:paraId="2DAD6FB3">
      <w:pPr>
        <w:pStyle w:val="4"/>
      </w:pPr>
      <w:bookmarkStart w:id="1292" w:name="_Toc9117"/>
      <w:r>
        <w:t>请求cURL示例</w:t>
      </w:r>
      <w:bookmarkEnd w:id="1292"/>
    </w:p>
    <w:p w14:paraId="32F39768">
      <w:r>
        <w:rPr>
          <w:sz w:val="18"/>
        </w:rPr>
        <w:t>```</w:t>
      </w:r>
      <w:r>
        <w:rPr>
          <w:sz w:val="18"/>
        </w:rPr>
        <w:br w:type="textWrapping"/>
      </w:r>
      <w:r>
        <w:rPr>
          <w:sz w:val="18"/>
        </w:rPr>
        <w:t>curl --location 'https://openapi.lingxing.com/basicOpen/warehouseConfig/warehouseBin/getEntryRecommendBinList?access_token=value&amp;app_key=value'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"wid": "1", </w:t>
      </w:r>
      <w:r>
        <w:rPr>
          <w:sz w:val="18"/>
        </w:rPr>
        <w:br w:type="textWrapping"/>
      </w:r>
      <w:r>
        <w:rPr>
          <w:sz w:val="18"/>
        </w:rPr>
        <w:t xml:space="preserve">        "productId": 39258, </w:t>
      </w:r>
      <w:r>
        <w:rPr>
          <w:sz w:val="18"/>
        </w:rPr>
        <w:br w:type="textWrapping"/>
      </w:r>
      <w:r>
        <w:rPr>
          <w:sz w:val="18"/>
        </w:rPr>
        <w:t xml:space="preserve">        "fnsku": "", </w:t>
      </w:r>
      <w:r>
        <w:rPr>
          <w:sz w:val="18"/>
        </w:rPr>
        <w:br w:type="textWrapping"/>
      </w:r>
      <w:r>
        <w:rPr>
          <w:sz w:val="18"/>
        </w:rPr>
        <w:t xml:space="preserve">        "sid": 103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"wid": "1", </w:t>
      </w:r>
      <w:r>
        <w:rPr>
          <w:sz w:val="18"/>
        </w:rPr>
        <w:br w:type="textWrapping"/>
      </w:r>
      <w:r>
        <w:rPr>
          <w:sz w:val="18"/>
        </w:rPr>
        <w:t xml:space="preserve">        "productId": 31386, </w:t>
      </w:r>
      <w:r>
        <w:rPr>
          <w:sz w:val="18"/>
        </w:rPr>
        <w:br w:type="textWrapping"/>
      </w:r>
      <w:r>
        <w:rPr>
          <w:sz w:val="18"/>
        </w:rPr>
        <w:t xml:space="preserve">        "fnsku": "", </w:t>
      </w:r>
      <w:r>
        <w:rPr>
          <w:sz w:val="18"/>
        </w:rPr>
        <w:br w:type="textWrapping"/>
      </w:r>
      <w:r>
        <w:rPr>
          <w:sz w:val="18"/>
        </w:rPr>
        <w:t xml:space="preserve">        "sid": 103</w:t>
      </w:r>
      <w:r>
        <w:rPr>
          <w:sz w:val="18"/>
        </w:rPr>
        <w:br w:type="textWrapping"/>
      </w:r>
      <w:r>
        <w:rPr>
          <w:sz w:val="18"/>
        </w:rPr>
        <w:t xml:space="preserve">    }</w:t>
      </w:r>
      <w:r>
        <w:rPr>
          <w:sz w:val="18"/>
        </w:rPr>
        <w:br w:type="textWrapping"/>
      </w:r>
      <w:r>
        <w:rPr>
          <w:sz w:val="18"/>
        </w:rPr>
        <w:t xml:space="preserve">        ], </w:t>
      </w:r>
      <w:r>
        <w:rPr>
          <w:sz w:val="18"/>
        </w:rPr>
        <w:br w:type="textWrapping"/>
      </w:r>
      <w:r>
        <w:rPr>
          <w:sz w:val="18"/>
        </w:rPr>
        <w:t xml:space="preserve">    "withHistory": false</w:t>
      </w:r>
      <w:r>
        <w:rPr>
          <w:sz w:val="18"/>
        </w:rPr>
        <w:br w:type="textWrapping"/>
      </w:r>
      <w:r>
        <w:rPr>
          <w:sz w:val="18"/>
        </w:rPr>
        <w:t xml:space="preserve"> }'</w:t>
      </w:r>
    </w:p>
    <w:p w14:paraId="0E8EB915">
      <w:r>
        <w:rPr>
          <w:sz w:val="18"/>
        </w:rPr>
        <w:t>```</w:t>
      </w:r>
    </w:p>
    <w:p w14:paraId="79B24CA7">
      <w:pPr>
        <w:pStyle w:val="4"/>
      </w:pPr>
      <w:bookmarkStart w:id="1293" w:name="_Toc5702"/>
      <w:r>
        <w:t>返回结果 ##</w:t>
      </w:r>
      <w:bookmarkEnd w:id="1293"/>
    </w:p>
    <w:p w14:paraId="3CA1A21F">
      <w:r>
        <w:rPr>
          <w:sz w:val="18"/>
        </w:rPr>
        <w:t>Json Object</w:t>
      </w:r>
    </w:p>
    <w:p w14:paraId="2E8D39EF">
      <w:pPr>
        <w:pStyle w:val="4"/>
      </w:pPr>
      <w:bookmarkStart w:id="1294" w:name="_Toc3211"/>
      <w:r>
        <w:t>返回成功示例</w:t>
      </w:r>
      <w:bookmarkEnd w:id="1294"/>
    </w:p>
    <w:p w14:paraId="6CFD6BA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"5545f7272e03483caeff02cd4cb9c592.1757574480275",</w:t>
      </w:r>
      <w:r>
        <w:rPr>
          <w:sz w:val="18"/>
        </w:rPr>
        <w:br w:type="textWrapping"/>
      </w:r>
      <w:r>
        <w:rPr>
          <w:sz w:val="18"/>
        </w:rPr>
        <w:t xml:space="preserve">    "response_time": "2025-09-11 15:08:07",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"fnsku": "",</w:t>
      </w:r>
      <w:r>
        <w:rPr>
          <w:sz w:val="18"/>
        </w:rPr>
        <w:br w:type="textWrapping"/>
      </w:r>
      <w:r>
        <w:rPr>
          <w:sz w:val="18"/>
        </w:rPr>
        <w:t xml:space="preserve">            "product_id": 39258,</w:t>
      </w:r>
      <w:r>
        <w:rPr>
          <w:sz w:val="18"/>
        </w:rPr>
        <w:br w:type="textWrapping"/>
      </w:r>
      <w:r>
        <w:rPr>
          <w:sz w:val="18"/>
        </w:rPr>
        <w:t xml:space="preserve">            "wid": 1,</w:t>
      </w:r>
      <w:r>
        <w:rPr>
          <w:sz w:val="18"/>
        </w:rPr>
        <w:br w:type="textWrapping"/>
      </w:r>
      <w:r>
        <w:rPr>
          <w:sz w:val="18"/>
        </w:rPr>
        <w:t xml:space="preserve">            "sid": "103",</w:t>
      </w:r>
      <w:r>
        <w:rPr>
          <w:sz w:val="18"/>
        </w:rPr>
        <w:br w:type="textWrapping"/>
      </w:r>
      <w:r>
        <w:rPr>
          <w:sz w:val="18"/>
        </w:rPr>
        <w:t xml:space="preserve">            "valid_storage_arr": [</w:t>
      </w:r>
      <w:r>
        <w:rPr>
          <w:sz w:val="18"/>
        </w:rPr>
        <w:br w:type="textWrapping"/>
      </w:r>
      <w:r>
        <w:rPr>
          <w:sz w:val="18"/>
        </w:rPr>
        <w:t xml:space="preserve">                {</w:t>
      </w:r>
      <w:r>
        <w:rPr>
          <w:sz w:val="18"/>
        </w:rPr>
        <w:br w:type="textWrapping"/>
      </w:r>
      <w:r>
        <w:rPr>
          <w:sz w:val="18"/>
        </w:rPr>
        <w:t xml:space="preserve">                    "product_num": 0,</w:t>
      </w:r>
      <w:r>
        <w:rPr>
          <w:sz w:val="18"/>
        </w:rPr>
        <w:br w:type="textWrapping"/>
      </w:r>
      <w:r>
        <w:rPr>
          <w:sz w:val="18"/>
        </w:rPr>
        <w:t xml:space="preserve">                    "whb_id": 2,</w:t>
      </w:r>
      <w:r>
        <w:rPr>
          <w:sz w:val="18"/>
        </w:rPr>
        <w:br w:type="textWrapping"/>
      </w:r>
      <w:r>
        <w:rPr>
          <w:sz w:val="18"/>
        </w:rPr>
        <w:t xml:space="preserve">                    "whb_type": 2,</w:t>
      </w:r>
      <w:r>
        <w:rPr>
          <w:sz w:val="18"/>
        </w:rPr>
        <w:br w:type="textWrapping"/>
      </w:r>
      <w:r>
        <w:rPr>
          <w:sz w:val="18"/>
        </w:rPr>
        <w:t xml:space="preserve">                    "whb_type_name": "可用暂存",</w:t>
      </w:r>
      <w:r>
        <w:rPr>
          <w:sz w:val="18"/>
        </w:rPr>
        <w:br w:type="textWrapping"/>
      </w:r>
      <w:r>
        <w:rPr>
          <w:sz w:val="18"/>
        </w:rPr>
        <w:t xml:space="preserve">                    "whb_code": "ts_valid",</w:t>
      </w:r>
      <w:r>
        <w:rPr>
          <w:sz w:val="18"/>
        </w:rPr>
        <w:br w:type="textWrapping"/>
      </w:r>
      <w:r>
        <w:rPr>
          <w:sz w:val="18"/>
        </w:rPr>
        <w:t xml:space="preserve">                    "whb_code_name": "可用暂存",</w:t>
      </w:r>
      <w:r>
        <w:rPr>
          <w:sz w:val="18"/>
        </w:rPr>
        <w:br w:type="textWrapping"/>
      </w:r>
      <w:r>
        <w:rPr>
          <w:sz w:val="18"/>
        </w:rPr>
        <w:t xml:space="preserve">                    "name": "ts_valid",</w:t>
      </w:r>
      <w:r>
        <w:rPr>
          <w:sz w:val="18"/>
        </w:rPr>
        <w:br w:type="textWrapping"/>
      </w:r>
      <w:r>
        <w:rPr>
          <w:sz w:val="18"/>
        </w:rPr>
        <w:t xml:space="preserve">                    "value": "可用暂存"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"invalid_storage_arr":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"fnsku": "",</w:t>
      </w:r>
      <w:r>
        <w:rPr>
          <w:sz w:val="18"/>
        </w:rPr>
        <w:br w:type="textWrapping"/>
      </w:r>
      <w:r>
        <w:rPr>
          <w:sz w:val="18"/>
        </w:rPr>
        <w:t xml:space="preserve">            "product_id": 31386,</w:t>
      </w:r>
      <w:r>
        <w:rPr>
          <w:sz w:val="18"/>
        </w:rPr>
        <w:br w:type="textWrapping"/>
      </w:r>
      <w:r>
        <w:rPr>
          <w:sz w:val="18"/>
        </w:rPr>
        <w:t xml:space="preserve">            "wid": 1,</w:t>
      </w:r>
      <w:r>
        <w:rPr>
          <w:sz w:val="18"/>
        </w:rPr>
        <w:br w:type="textWrapping"/>
      </w:r>
      <w:r>
        <w:rPr>
          <w:sz w:val="18"/>
        </w:rPr>
        <w:t xml:space="preserve">            "sid": "103",</w:t>
      </w:r>
      <w:r>
        <w:rPr>
          <w:sz w:val="18"/>
        </w:rPr>
        <w:br w:type="textWrapping"/>
      </w:r>
      <w:r>
        <w:rPr>
          <w:sz w:val="18"/>
        </w:rPr>
        <w:t xml:space="preserve">            "valid_storage_arr": [</w:t>
      </w:r>
      <w:r>
        <w:rPr>
          <w:sz w:val="18"/>
        </w:rPr>
        <w:br w:type="textWrapping"/>
      </w:r>
      <w:r>
        <w:rPr>
          <w:sz w:val="18"/>
        </w:rPr>
        <w:t xml:space="preserve">                {</w:t>
      </w:r>
      <w:r>
        <w:rPr>
          <w:sz w:val="18"/>
        </w:rPr>
        <w:br w:type="textWrapping"/>
      </w:r>
      <w:r>
        <w:rPr>
          <w:sz w:val="18"/>
        </w:rPr>
        <w:t xml:space="preserve">                    "product_num": 69,</w:t>
      </w:r>
      <w:r>
        <w:rPr>
          <w:sz w:val="18"/>
        </w:rPr>
        <w:br w:type="textWrapping"/>
      </w:r>
      <w:r>
        <w:rPr>
          <w:sz w:val="18"/>
        </w:rPr>
        <w:t xml:space="preserve">                    "whb_id": 2,</w:t>
      </w:r>
      <w:r>
        <w:rPr>
          <w:sz w:val="18"/>
        </w:rPr>
        <w:br w:type="textWrapping"/>
      </w:r>
      <w:r>
        <w:rPr>
          <w:sz w:val="18"/>
        </w:rPr>
        <w:t xml:space="preserve">                    "whb_type": 2,</w:t>
      </w:r>
      <w:r>
        <w:rPr>
          <w:sz w:val="18"/>
        </w:rPr>
        <w:br w:type="textWrapping"/>
      </w:r>
      <w:r>
        <w:rPr>
          <w:sz w:val="18"/>
        </w:rPr>
        <w:t xml:space="preserve">                    "whb_type_name": "可用暂存",</w:t>
      </w:r>
      <w:r>
        <w:rPr>
          <w:sz w:val="18"/>
        </w:rPr>
        <w:br w:type="textWrapping"/>
      </w:r>
      <w:r>
        <w:rPr>
          <w:sz w:val="18"/>
        </w:rPr>
        <w:t xml:space="preserve">                    "whb_code": "ts_valid",</w:t>
      </w:r>
      <w:r>
        <w:rPr>
          <w:sz w:val="18"/>
        </w:rPr>
        <w:br w:type="textWrapping"/>
      </w:r>
      <w:r>
        <w:rPr>
          <w:sz w:val="18"/>
        </w:rPr>
        <w:t xml:space="preserve">                    "whb_code_name": "可用暂存",</w:t>
      </w:r>
      <w:r>
        <w:rPr>
          <w:sz w:val="18"/>
        </w:rPr>
        <w:br w:type="textWrapping"/>
      </w:r>
      <w:r>
        <w:rPr>
          <w:sz w:val="18"/>
        </w:rPr>
        <w:t xml:space="preserve">                    "name": "ts_valid",</w:t>
      </w:r>
      <w:r>
        <w:rPr>
          <w:sz w:val="18"/>
        </w:rPr>
        <w:br w:type="textWrapping"/>
      </w:r>
      <w:r>
        <w:rPr>
          <w:sz w:val="18"/>
        </w:rPr>
        <w:t xml:space="preserve">                    "value": "可用暂存"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"invalid_storage_arr": [</w:t>
      </w:r>
      <w:r>
        <w:rPr>
          <w:sz w:val="18"/>
        </w:rPr>
        <w:br w:type="textWrapping"/>
      </w:r>
      <w:r>
        <w:rPr>
          <w:sz w:val="18"/>
        </w:rPr>
        <w:t xml:space="preserve">                {</w:t>
      </w:r>
      <w:r>
        <w:rPr>
          <w:sz w:val="18"/>
        </w:rPr>
        <w:br w:type="textWrapping"/>
      </w:r>
      <w:r>
        <w:rPr>
          <w:sz w:val="18"/>
        </w:rPr>
        <w:t xml:space="preserve">                    "product_num": 12,</w:t>
      </w:r>
      <w:r>
        <w:rPr>
          <w:sz w:val="18"/>
        </w:rPr>
        <w:br w:type="textWrapping"/>
      </w:r>
      <w:r>
        <w:rPr>
          <w:sz w:val="18"/>
        </w:rPr>
        <w:t xml:space="preserve">                    "whb_id": 3,</w:t>
      </w:r>
      <w:r>
        <w:rPr>
          <w:sz w:val="18"/>
        </w:rPr>
        <w:br w:type="textWrapping"/>
      </w:r>
      <w:r>
        <w:rPr>
          <w:sz w:val="18"/>
        </w:rPr>
        <w:t xml:space="preserve">                    "whb_type": 3,</w:t>
      </w:r>
      <w:r>
        <w:rPr>
          <w:sz w:val="18"/>
        </w:rPr>
        <w:br w:type="textWrapping"/>
      </w:r>
      <w:r>
        <w:rPr>
          <w:sz w:val="18"/>
        </w:rPr>
        <w:t xml:space="preserve">                    "whb_type_name": "次品暂存",</w:t>
      </w:r>
      <w:r>
        <w:rPr>
          <w:sz w:val="18"/>
        </w:rPr>
        <w:br w:type="textWrapping"/>
      </w:r>
      <w:r>
        <w:rPr>
          <w:sz w:val="18"/>
        </w:rPr>
        <w:t xml:space="preserve">                    "whb_code": "ts_bad",</w:t>
      </w:r>
      <w:r>
        <w:rPr>
          <w:sz w:val="18"/>
        </w:rPr>
        <w:br w:type="textWrapping"/>
      </w:r>
      <w:r>
        <w:rPr>
          <w:sz w:val="18"/>
        </w:rPr>
        <w:t xml:space="preserve">                    "whb_code_name": "次品暂存",</w:t>
      </w:r>
      <w:r>
        <w:rPr>
          <w:sz w:val="18"/>
        </w:rPr>
        <w:br w:type="textWrapping"/>
      </w:r>
      <w:r>
        <w:rPr>
          <w:sz w:val="18"/>
        </w:rPr>
        <w:t xml:space="preserve">                    "name": "ts_bad",</w:t>
      </w:r>
      <w:r>
        <w:rPr>
          <w:sz w:val="18"/>
        </w:rPr>
        <w:br w:type="textWrapping"/>
      </w:r>
      <w:r>
        <w:rPr>
          <w:sz w:val="18"/>
        </w:rPr>
        <w:t xml:space="preserve">                    "value": "次品暂存"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4BBAB7EA">
      <w:r>
        <w:rPr>
          <w:sz w:val="18"/>
        </w:rPr>
        <w:t>---</w:t>
      </w:r>
    </w:p>
    <w:p w14:paraId="54B79624">
      <w:pPr>
        <w:pStyle w:val="4"/>
      </w:pPr>
      <w:bookmarkStart w:id="1295" w:name="_Toc6763"/>
      <w:r>
        <w:t>查询FBA库存列表</w:t>
      </w:r>
      <w:bookmarkEnd w:id="1295"/>
    </w:p>
    <w:p w14:paraId="6CECF307">
      <w:r>
        <w:rPr>
          <w:sz w:val="18"/>
        </w:rPr>
        <w:t>- Source path: docs/Warehouse/FBAStock</w:t>
      </w:r>
      <w:r>
        <w:rPr>
          <w:sz w:val="18"/>
        </w:rPr>
        <w:br w:type="textWrapping"/>
      </w:r>
      <w:r>
        <w:rPr>
          <w:sz w:val="18"/>
        </w:rPr>
        <w:t>- Source URL: https://apidoc.lingxing.com/docs/Warehouse/FBAStock.md</w:t>
      </w:r>
    </w:p>
    <w:p w14:paraId="0F8641B4">
      <w:r>
        <w:rPr>
          <w:sz w:val="18"/>
        </w:rPr>
        <w:t># 查询FBA库存列表</w:t>
      </w:r>
      <w:r>
        <w:rPr>
          <w:sz w:val="18"/>
        </w:rPr>
        <w:br w:type="textWrapping"/>
      </w:r>
      <w:r>
        <w:rPr>
          <w:sz w:val="18"/>
        </w:rPr>
        <w:t>支持查询FBA库存，对应系统【仓库】&gt;【FBA库存明细】数据</w:t>
      </w:r>
    </w:p>
    <w:p w14:paraId="2DF08E69">
      <w:pPr>
        <w:pStyle w:val="4"/>
      </w:pPr>
      <w:bookmarkStart w:id="1296" w:name="_Toc19564"/>
      <w:r>
        <w:t>接口信息</w:t>
      </w:r>
      <w:bookmarkEnd w:id="1296"/>
    </w:p>
    <w:p w14:paraId="2345BF51">
      <w:pPr>
        <w:pStyle w:val="4"/>
      </w:pPr>
      <w:bookmarkStart w:id="1297" w:name="_Toc23159"/>
      <w:r>
        <w:t>请求参数</w:t>
      </w:r>
      <w:bookmarkEnd w:id="1297"/>
    </w:p>
    <w:p w14:paraId="6CA62DF4">
      <w:pPr>
        <w:pStyle w:val="4"/>
      </w:pPr>
      <w:bookmarkStart w:id="1298" w:name="_Toc24415"/>
      <w:r>
        <w:t>请求cURL示例</w:t>
      </w:r>
      <w:bookmarkEnd w:id="1298"/>
    </w:p>
    <w:p w14:paraId="0A816C86">
      <w:r>
        <w:rPr>
          <w:sz w:val="18"/>
        </w:rPr>
        <w:t>```</w:t>
      </w:r>
      <w:r>
        <w:rPr>
          <w:sz w:val="18"/>
        </w:rPr>
        <w:br w:type="textWrapping"/>
      </w:r>
      <w:r>
        <w:rPr>
          <w:sz w:val="18"/>
        </w:rPr>
        <w:t>curl --location 'https://openapi.lingxing.com/erp/sc/routing/fba/fbaStock/fbaList?access_token=value&amp;timestamp=value&amp;sign=value&amp;app_key=value'</w:t>
      </w:r>
      <w:r>
        <w:rPr>
          <w:sz w:val="18"/>
        </w:rPr>
        <w:br w:type="textWrapping"/>
      </w:r>
      <w:r>
        <w:rPr>
          <w:sz w:val="18"/>
        </w:rPr>
        <w:t xml:space="preserve">--header 'Content-Type: application/json' </w:t>
      </w:r>
      <w:r>
        <w:rPr>
          <w:sz w:val="18"/>
        </w:rPr>
        <w:br w:type="textWrapping"/>
      </w:r>
      <w:r>
        <w:rPr>
          <w:sz w:val="18"/>
        </w:rPr>
        <w:t>--data '{</w:t>
      </w:r>
      <w:r>
        <w:rPr>
          <w:sz w:val="18"/>
        </w:rPr>
        <w:br w:type="textWrapping"/>
      </w:r>
      <w:r>
        <w:rPr>
          <w:sz w:val="18"/>
        </w:rPr>
        <w:t xml:space="preserve">    "sid": "1,136,139",</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63D943D6">
      <w:pPr>
        <w:pStyle w:val="4"/>
      </w:pPr>
      <w:bookmarkStart w:id="1299" w:name="_Toc12797"/>
      <w:r>
        <w:t>请求示例</w:t>
      </w:r>
      <w:bookmarkEnd w:id="1299"/>
    </w:p>
    <w:p w14:paraId="2643630D">
      <w:r>
        <w:rPr>
          <w:sz w:val="18"/>
        </w:rPr>
        <w:t>```</w:t>
      </w:r>
      <w:r>
        <w:rPr>
          <w:sz w:val="18"/>
        </w:rPr>
        <w:br w:type="textWrapping"/>
      </w:r>
      <w:r>
        <w:rPr>
          <w:sz w:val="18"/>
        </w:rPr>
        <w:t>{</w:t>
      </w:r>
      <w:r>
        <w:rPr>
          <w:sz w:val="18"/>
        </w:rPr>
        <w:br w:type="textWrapping"/>
      </w:r>
      <w:r>
        <w:rPr>
          <w:sz w:val="18"/>
        </w:rPr>
        <w:t xml:space="preserve">    "sid": "1,136,139",</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39F571FC">
      <w:pPr>
        <w:pStyle w:val="4"/>
      </w:pPr>
      <w:bookmarkStart w:id="1300" w:name="_Toc2769"/>
      <w:r>
        <w:t>返回结果</w:t>
      </w:r>
      <w:bookmarkEnd w:id="1300"/>
    </w:p>
    <w:p w14:paraId="6EF64E56">
      <w:r>
        <w:rPr>
          <w:sz w:val="18"/>
        </w:rPr>
        <w:t>Json Object</w:t>
      </w:r>
    </w:p>
    <w:p w14:paraId="6B8C5DBE">
      <w:pPr>
        <w:pStyle w:val="4"/>
      </w:pPr>
      <w:bookmarkStart w:id="1301" w:name="_Toc28726"/>
      <w:r>
        <w:t>返回成功示例</w:t>
      </w:r>
      <w:bookmarkEnd w:id="1301"/>
    </w:p>
    <w:p w14:paraId="28E1DBB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"F95AD8DF-C7AB-050E-CE6D-EA69C3A3D6E9",</w:t>
      </w:r>
      <w:r>
        <w:rPr>
          <w:sz w:val="18"/>
        </w:rPr>
        <w:br w:type="textWrapping"/>
      </w:r>
      <w:r>
        <w:rPr>
          <w:sz w:val="18"/>
        </w:rPr>
        <w:t xml:space="preserve">    "response_time": "2024-07-31 15:02:59",</w:t>
      </w:r>
      <w:r>
        <w:rPr>
          <w:sz w:val="18"/>
        </w:rPr>
        <w:br w:type="textWrapping"/>
      </w:r>
      <w:r>
        <w:rPr>
          <w:sz w:val="18"/>
        </w:rPr>
        <w:t xml:space="preserve">    "data": {</w:t>
      </w:r>
      <w:r>
        <w:rPr>
          <w:sz w:val="18"/>
        </w:rPr>
        <w:br w:type="textWrapping"/>
      </w:r>
      <w:r>
        <w:rPr>
          <w:sz w:val="18"/>
        </w:rPr>
        <w:t xml:space="preserve">        "total": 19,</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"wname": "renxiao-US美国仓",</w:t>
      </w:r>
      <w:r>
        <w:rPr>
          <w:sz w:val="18"/>
        </w:rPr>
        <w:br w:type="textWrapping"/>
      </w:r>
      <w:r>
        <w:rPr>
          <w:sz w:val="18"/>
        </w:rPr>
        <w:t xml:space="preserve">                "name": "renxiao-US美国仓",</w:t>
      </w:r>
      <w:r>
        <w:rPr>
          <w:sz w:val="18"/>
        </w:rPr>
        <w:br w:type="textWrapping"/>
      </w:r>
      <w:r>
        <w:rPr>
          <w:sz w:val="18"/>
        </w:rPr>
        <w:t xml:space="preserve">                "asin": "B0CM3B75YP",</w:t>
      </w:r>
      <w:r>
        <w:rPr>
          <w:sz w:val="18"/>
        </w:rPr>
        <w:br w:type="textWrapping"/>
      </w:r>
      <w:r>
        <w:rPr>
          <w:sz w:val="18"/>
        </w:rPr>
        <w:t xml:space="preserve">                "sid": 136,</w:t>
      </w:r>
      <w:r>
        <w:rPr>
          <w:sz w:val="18"/>
        </w:rPr>
        <w:br w:type="textWrapping"/>
      </w:r>
      <w:r>
        <w:rPr>
          <w:sz w:val="18"/>
        </w:rPr>
        <w:t xml:space="preserve">                "msku": "CN0001",</w:t>
      </w:r>
      <w:r>
        <w:rPr>
          <w:sz w:val="18"/>
        </w:rPr>
        <w:br w:type="textWrapping"/>
      </w:r>
      <w:r>
        <w:rPr>
          <w:sz w:val="18"/>
        </w:rPr>
        <w:t xml:space="preserve">                "fnsku": "X0040T7HJP",</w:t>
      </w:r>
      <w:r>
        <w:rPr>
          <w:sz w:val="18"/>
        </w:rPr>
        <w:br w:type="textWrapping"/>
      </w:r>
      <w:r>
        <w:rPr>
          <w:sz w:val="18"/>
        </w:rPr>
        <w:t xml:space="preserve">                "sku": "01",</w:t>
      </w:r>
      <w:r>
        <w:rPr>
          <w:sz w:val="18"/>
        </w:rPr>
        <w:br w:type="textWrapping"/>
      </w:r>
      <w:r>
        <w:rPr>
          <w:sz w:val="18"/>
        </w:rPr>
        <w:t xml:space="preserve">                "brand_id": 1021,</w:t>
      </w:r>
      <w:r>
        <w:rPr>
          <w:sz w:val="18"/>
        </w:rPr>
        <w:br w:type="textWrapping"/>
      </w:r>
      <w:r>
        <w:rPr>
          <w:sz w:val="18"/>
        </w:rPr>
        <w:t xml:space="preserve">                "category_id": 1024,</w:t>
      </w:r>
      <w:r>
        <w:rPr>
          <w:sz w:val="18"/>
        </w:rPr>
        <w:br w:type="textWrapping"/>
      </w:r>
      <w:r>
        <w:rPr>
          <w:sz w:val="18"/>
        </w:rPr>
        <w:t xml:space="preserve">                "brand_name": "蛋",</w:t>
      </w:r>
      <w:r>
        <w:rPr>
          <w:sz w:val="18"/>
        </w:rPr>
        <w:br w:type="textWrapping"/>
      </w:r>
      <w:r>
        <w:rPr>
          <w:sz w:val="18"/>
        </w:rPr>
        <w:t xml:space="preserve">                "category_name": "王",</w:t>
      </w:r>
      <w:r>
        <w:rPr>
          <w:sz w:val="18"/>
        </w:rPr>
        <w:br w:type="textWrapping"/>
      </w:r>
      <w:r>
        <w:rPr>
          <w:sz w:val="18"/>
        </w:rPr>
        <w:t xml:space="preserve">                "product_name": "烤红薯",</w:t>
      </w:r>
      <w:r>
        <w:rPr>
          <w:sz w:val="18"/>
        </w:rPr>
        <w:br w:type="textWrapping"/>
      </w:r>
      <w:r>
        <w:rPr>
          <w:sz w:val="18"/>
        </w:rPr>
        <w:t xml:space="preserve">                "product_image": "https://image.distributetop.com/lingxing-erp/90128554873982976/20240523/d937bd94d48d4177ba7c1601e8ec8b54.jpg",</w:t>
      </w:r>
      <w:r>
        <w:rPr>
          <w:sz w:val="18"/>
        </w:rPr>
        <w:br w:type="textWrapping"/>
      </w:r>
      <w:r>
        <w:rPr>
          <w:sz w:val="18"/>
        </w:rPr>
        <w:t xml:space="preserve">                "share_type": 0,</w:t>
      </w:r>
      <w:r>
        <w:rPr>
          <w:sz w:val="18"/>
        </w:rPr>
        <w:br w:type="textWrapping"/>
      </w:r>
      <w:r>
        <w:rPr>
          <w:sz w:val="18"/>
        </w:rPr>
        <w:t xml:space="preserve">                "total_fulfillable_quantity": 0,</w:t>
      </w:r>
      <w:r>
        <w:rPr>
          <w:sz w:val="18"/>
        </w:rPr>
        <w:br w:type="textWrapping"/>
      </w:r>
      <w:r>
        <w:rPr>
          <w:sz w:val="18"/>
        </w:rPr>
        <w:t xml:space="preserve">                "afn_fulfillable_quantity": 0,</w:t>
      </w:r>
      <w:r>
        <w:rPr>
          <w:sz w:val="18"/>
        </w:rPr>
        <w:br w:type="textWrapping"/>
      </w:r>
      <w:r>
        <w:rPr>
          <w:sz w:val="18"/>
        </w:rPr>
        <w:t xml:space="preserve">                "afn_erp_real_shipped_quantity": 5,</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"reserved_customerorders": 0,</w:t>
      </w:r>
      <w:r>
        <w:rPr>
          <w:sz w:val="18"/>
        </w:rPr>
        <w:br w:type="textWrapping"/>
      </w:r>
      <w:r>
        <w:rPr>
          <w:sz w:val="18"/>
        </w:rPr>
        <w:t xml:space="preserve">                "afn_unsellable_quantity": 0,</w:t>
      </w:r>
      <w:r>
        <w:rPr>
          <w:sz w:val="18"/>
        </w:rPr>
        <w:br w:type="textWrapping"/>
      </w:r>
      <w:r>
        <w:rPr>
          <w:sz w:val="18"/>
        </w:rPr>
        <w:t xml:space="preserve">                "afn_inbound_working_quantity": 334,</w:t>
      </w:r>
      <w:r>
        <w:rPr>
          <w:sz w:val="18"/>
        </w:rPr>
        <w:br w:type="textWrapping"/>
      </w:r>
      <w:r>
        <w:rPr>
          <w:sz w:val="18"/>
        </w:rPr>
        <w:t xml:space="preserve">                "afn_inbound_shipped_quantity": 183,</w:t>
      </w:r>
      <w:r>
        <w:rPr>
          <w:sz w:val="18"/>
        </w:rPr>
        <w:br w:type="textWrapping"/>
      </w:r>
      <w:r>
        <w:rPr>
          <w:sz w:val="18"/>
        </w:rPr>
        <w:t xml:space="preserve">                "afn_inbound_receiving_quantity": 0,</w:t>
      </w:r>
      <w:r>
        <w:rPr>
          <w:sz w:val="18"/>
        </w:rPr>
        <w:br w:type="textWrapping"/>
      </w:r>
      <w:r>
        <w:rPr>
          <w:sz w:val="18"/>
        </w:rPr>
        <w:t xml:space="preserve">                "afn_researching_quantity": 0,</w:t>
      </w:r>
      <w:r>
        <w:rPr>
          <w:sz w:val="18"/>
        </w:rPr>
        <w:br w:type="textWrapping"/>
      </w:r>
      <w:r>
        <w:rPr>
          <w:sz w:val="18"/>
        </w:rPr>
        <w:t xml:space="preserve">                "inv_age_0_to_30_days": 0,</w:t>
      </w:r>
      <w:r>
        <w:rPr>
          <w:sz w:val="18"/>
        </w:rPr>
        <w:br w:type="textWrapping"/>
      </w:r>
      <w:r>
        <w:rPr>
          <w:sz w:val="18"/>
        </w:rPr>
        <w:t xml:space="preserve">                "inv_age_31_to_60_days": 0,</w:t>
      </w:r>
      <w:r>
        <w:rPr>
          <w:sz w:val="18"/>
        </w:rPr>
        <w:br w:type="textWrapping"/>
      </w:r>
      <w:r>
        <w:rPr>
          <w:sz w:val="18"/>
        </w:rPr>
        <w:t xml:space="preserve">                "inv_age_61_to_90_days": 0,</w:t>
      </w:r>
      <w:r>
        <w:rPr>
          <w:sz w:val="18"/>
        </w:rPr>
        <w:br w:type="textWrapping"/>
      </w:r>
      <w:r>
        <w:rPr>
          <w:sz w:val="18"/>
        </w:rPr>
        <w:t xml:space="preserve">                "inv_age_0_to_90_days": 0,</w:t>
      </w:r>
      <w:r>
        <w:rPr>
          <w:sz w:val="18"/>
        </w:rPr>
        <w:br w:type="textWrapping"/>
      </w:r>
      <w:r>
        <w:rPr>
          <w:sz w:val="18"/>
        </w:rPr>
        <w:t xml:space="preserve">                "inv_age_91_to_180_days": 0,</w:t>
      </w:r>
      <w:r>
        <w:rPr>
          <w:sz w:val="18"/>
        </w:rPr>
        <w:br w:type="textWrapping"/>
      </w:r>
      <w:r>
        <w:rPr>
          <w:sz w:val="18"/>
        </w:rPr>
        <w:t xml:space="preserve">                "inv_age_181_to_270_days": 0,</w:t>
      </w:r>
      <w:r>
        <w:rPr>
          <w:sz w:val="18"/>
        </w:rPr>
        <w:br w:type="textWrapping"/>
      </w:r>
      <w:r>
        <w:rPr>
          <w:sz w:val="18"/>
        </w:rPr>
        <w:t xml:space="preserve">                "inv_age_271_to_330_days": 0,</w:t>
      </w:r>
      <w:r>
        <w:rPr>
          <w:sz w:val="18"/>
        </w:rPr>
        <w:br w:type="textWrapping"/>
      </w:r>
      <w:r>
        <w:rPr>
          <w:sz w:val="18"/>
        </w:rPr>
        <w:t xml:space="preserve">                "inv_age_331_to_365_days": 0,</w:t>
      </w:r>
      <w:r>
        <w:rPr>
          <w:sz w:val="18"/>
        </w:rPr>
        <w:br w:type="textWrapping"/>
      </w:r>
      <w:r>
        <w:rPr>
          <w:sz w:val="18"/>
        </w:rPr>
        <w:t xml:space="preserve">                "inv_age_271_to_365_days": 0,</w:t>
      </w:r>
      <w:r>
        <w:rPr>
          <w:sz w:val="18"/>
        </w:rPr>
        <w:br w:type="textWrapping"/>
      </w:r>
      <w:r>
        <w:rPr>
          <w:sz w:val="18"/>
        </w:rPr>
        <w:t xml:space="preserve">                "inv_age_365_plus_days": 0,</w:t>
      </w:r>
      <w:r>
        <w:rPr>
          <w:sz w:val="18"/>
        </w:rPr>
        <w:br w:type="textWrapping"/>
      </w:r>
      <w:r>
        <w:rPr>
          <w:sz w:val="18"/>
        </w:rPr>
        <w:t xml:space="preserve">                "fulfillment_channel_name": "FBA",</w:t>
      </w:r>
      <w:r>
        <w:rPr>
          <w:sz w:val="18"/>
        </w:rPr>
        <w:br w:type="textWrapping"/>
      </w:r>
      <w:r>
        <w:rPr>
          <w:sz w:val="18"/>
        </w:rPr>
        <w:t xml:space="preserve">                "afn_fulfillable_quantity_multi": [],</w:t>
      </w:r>
      <w:r>
        <w:rPr>
          <w:sz w:val="18"/>
        </w:rPr>
        <w:br w:type="textWrapping"/>
      </w:r>
      <w:r>
        <w:rPr>
          <w:sz w:val="18"/>
        </w:rPr>
        <w:t xml:space="preserve">                "cost": "184830.00",</w:t>
      </w:r>
      <w:r>
        <w:rPr>
          <w:sz w:val="18"/>
        </w:rPr>
        <w:br w:type="textWrapping"/>
      </w:r>
      <w:r>
        <w:rPr>
          <w:sz w:val="18"/>
        </w:rPr>
        <w:t xml:space="preserve">                "stock_cost_total": 184830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02D53D6">
      <w:pPr>
        <w:pStyle w:val="4"/>
      </w:pPr>
      <w:bookmarkStart w:id="1302" w:name="_Toc2710"/>
      <w:r>
        <w:t>附加说明</w:t>
      </w:r>
      <w:bookmarkEnd w:id="1302"/>
    </w:p>
    <w:p w14:paraId="49FD89F4">
      <w:r>
        <w:rPr>
          <w:sz w:val="18"/>
        </w:rPr>
        <w:t>1. 唯一键：sid+msku 组合</w:t>
      </w:r>
    </w:p>
    <w:p w14:paraId="273BF3F0">
      <w:r>
        <w:rPr>
          <w:sz w:val="18"/>
        </w:rPr>
        <w:t>---</w:t>
      </w:r>
    </w:p>
    <w:p w14:paraId="26D3C4DF">
      <w:pPr>
        <w:pStyle w:val="4"/>
      </w:pPr>
      <w:bookmarkStart w:id="1303" w:name="_Toc19774"/>
      <w:r>
        <w:t>查询FBA库存列表v2</w:t>
      </w:r>
      <w:bookmarkEnd w:id="1303"/>
    </w:p>
    <w:p w14:paraId="110FC765">
      <w:r>
        <w:rPr>
          <w:sz w:val="18"/>
        </w:rPr>
        <w:t>- Source path: docs/Warehouse/FBAStock_v2</w:t>
      </w:r>
      <w:r>
        <w:rPr>
          <w:sz w:val="18"/>
        </w:rPr>
        <w:br w:type="textWrapping"/>
      </w:r>
      <w:r>
        <w:rPr>
          <w:sz w:val="18"/>
        </w:rPr>
        <w:t>- Source URL: https://apidoc.lingxing.com/docs/Warehouse/FBAStock_v2.md</w:t>
      </w:r>
    </w:p>
    <w:p w14:paraId="304A6BBF">
      <w:r>
        <w:rPr>
          <w:sz w:val="18"/>
        </w:rPr>
        <w:t># 查询FBA库存列表-v2</w:t>
      </w:r>
      <w:r>
        <w:rPr>
          <w:sz w:val="18"/>
        </w:rPr>
        <w:br w:type="textWrapping"/>
      </w:r>
      <w:r>
        <w:rPr>
          <w:sz w:val="18"/>
        </w:rPr>
        <w:t>支持查询FBA库存，对应系统【仓库】&gt;【FBA库存明细】数据,数量维度展示</w:t>
      </w:r>
    </w:p>
    <w:p w14:paraId="6FAD3D53">
      <w:pPr>
        <w:pStyle w:val="4"/>
      </w:pPr>
      <w:bookmarkStart w:id="1304" w:name="_Toc15263"/>
      <w:r>
        <w:t>接口信息</w:t>
      </w:r>
      <w:bookmarkEnd w:id="1304"/>
    </w:p>
    <w:p w14:paraId="1FB9898F">
      <w:pPr>
        <w:pStyle w:val="4"/>
      </w:pPr>
      <w:bookmarkStart w:id="1305" w:name="_Toc19037"/>
      <w:r>
        <w:t>请求参数</w:t>
      </w:r>
      <w:bookmarkEnd w:id="1305"/>
    </w:p>
    <w:p w14:paraId="33786EFD">
      <w:pPr>
        <w:pStyle w:val="4"/>
      </w:pPr>
      <w:bookmarkStart w:id="1306" w:name="_Toc22963"/>
      <w:r>
        <w:t>请求cURL示例</w:t>
      </w:r>
      <w:bookmarkEnd w:id="1306"/>
    </w:p>
    <w:p w14:paraId="14827B80">
      <w:r>
        <w:rPr>
          <w:sz w:val="18"/>
        </w:rPr>
        <w:t>```</w:t>
      </w:r>
      <w:r>
        <w:rPr>
          <w:sz w:val="18"/>
        </w:rPr>
        <w:br w:type="textWrapping"/>
      </w:r>
      <w:r>
        <w:rPr>
          <w:sz w:val="18"/>
        </w:rPr>
        <w:t>curl --location 'https://openapi.lingxing.com/basicOpen/openapi/storage/fbaWarehouseDetail?access_token=value&amp;timestamp=value&amp;sign=value&amp;app_key=value'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"cid": "value",</w:t>
      </w:r>
      <w:r>
        <w:rPr>
          <w:sz w:val="18"/>
        </w:rPr>
        <w:br w:type="textWrapping"/>
      </w:r>
      <w:r>
        <w:rPr>
          <w:sz w:val="18"/>
        </w:rPr>
        <w:t xml:space="preserve">    "bid": "value",</w:t>
      </w:r>
      <w:r>
        <w:rPr>
          <w:sz w:val="18"/>
        </w:rPr>
        <w:br w:type="textWrapping"/>
      </w:r>
      <w:r>
        <w:rPr>
          <w:sz w:val="18"/>
        </w:rPr>
        <w:t xml:space="preserve">    "sid": "value",</w:t>
      </w:r>
      <w:r>
        <w:rPr>
          <w:sz w:val="18"/>
        </w:rPr>
        <w:br w:type="textWrapping"/>
      </w:r>
      <w:r>
        <w:rPr>
          <w:sz w:val="18"/>
        </w:rPr>
        <w:t xml:space="preserve">    "attribute": "value",</w:t>
      </w:r>
      <w:r>
        <w:rPr>
          <w:sz w:val="18"/>
        </w:rPr>
        <w:br w:type="textWrapping"/>
      </w:r>
      <w:r>
        <w:rPr>
          <w:sz w:val="18"/>
        </w:rPr>
        <w:t xml:space="preserve">    "asin_principal": "value",</w:t>
      </w:r>
      <w:r>
        <w:rPr>
          <w:sz w:val="18"/>
        </w:rPr>
        <w:br w:type="textWrapping"/>
      </w:r>
      <w:r>
        <w:rPr>
          <w:sz w:val="18"/>
        </w:rPr>
        <w:t xml:space="preserve">    "search_field": "value",</w:t>
      </w:r>
      <w:r>
        <w:rPr>
          <w:sz w:val="18"/>
        </w:rPr>
        <w:br w:type="textWrapping"/>
      </w:r>
      <w:r>
        <w:rPr>
          <w:sz w:val="18"/>
        </w:rPr>
        <w:t xml:space="preserve">    "search_value": "value",</w:t>
      </w:r>
      <w:r>
        <w:rPr>
          <w:sz w:val="18"/>
        </w:rPr>
        <w:br w:type="textWrapping"/>
      </w:r>
      <w:r>
        <w:rPr>
          <w:sz w:val="18"/>
        </w:rPr>
        <w:t xml:space="preserve">    "is_cost_page": value,</w:t>
      </w:r>
      <w:r>
        <w:rPr>
          <w:sz w:val="18"/>
        </w:rPr>
        <w:br w:type="textWrapping"/>
      </w:r>
      <w:r>
        <w:rPr>
          <w:sz w:val="18"/>
        </w:rPr>
        <w:t xml:space="preserve">    "status": "value",</w:t>
      </w:r>
      <w:r>
        <w:rPr>
          <w:sz w:val="18"/>
        </w:rPr>
        <w:br w:type="textWrapping"/>
      </w:r>
      <w:r>
        <w:rPr>
          <w:sz w:val="18"/>
        </w:rPr>
        <w:t xml:space="preserve">    "senior_search_list": "value",</w:t>
      </w:r>
      <w:r>
        <w:rPr>
          <w:sz w:val="18"/>
        </w:rPr>
        <w:br w:type="textWrapping"/>
      </w:r>
      <w:r>
        <w:rPr>
          <w:sz w:val="18"/>
        </w:rPr>
        <w:t xml:space="preserve">    "offset": value,</w:t>
      </w:r>
      <w:r>
        <w:rPr>
          <w:sz w:val="18"/>
        </w:rPr>
        <w:br w:type="textWrapping"/>
      </w:r>
      <w:r>
        <w:rPr>
          <w:sz w:val="18"/>
        </w:rPr>
        <w:t xml:space="preserve">    "length": value,</w:t>
      </w:r>
      <w:r>
        <w:rPr>
          <w:sz w:val="18"/>
        </w:rPr>
        <w:br w:type="textWrapping"/>
      </w:r>
      <w:r>
        <w:rPr>
          <w:sz w:val="18"/>
        </w:rPr>
        <w:t xml:space="preserve">    "fulfillment_channel_type": "value",</w:t>
      </w:r>
      <w:r>
        <w:rPr>
          <w:sz w:val="18"/>
        </w:rPr>
        <w:br w:type="textWrapping"/>
      </w:r>
      <w:r>
        <w:rPr>
          <w:sz w:val="18"/>
        </w:rPr>
        <w:t xml:space="preserve">    "is_hide_zero_stock": "value",</w:t>
      </w:r>
      <w:r>
        <w:rPr>
          <w:sz w:val="18"/>
        </w:rPr>
        <w:br w:type="textWrapping"/>
      </w:r>
      <w:r>
        <w:rPr>
          <w:sz w:val="18"/>
        </w:rPr>
        <w:t xml:space="preserve">    "is_parant_asin_merge": "value",</w:t>
      </w:r>
      <w:r>
        <w:rPr>
          <w:sz w:val="18"/>
        </w:rPr>
        <w:br w:type="textWrapping"/>
      </w:r>
      <w:r>
        <w:rPr>
          <w:sz w:val="18"/>
        </w:rPr>
        <w:t xml:space="preserve">    "is_contain_del_ls": "value"</w:t>
      </w:r>
      <w:r>
        <w:rPr>
          <w:sz w:val="18"/>
        </w:rPr>
        <w:br w:type="textWrapping"/>
      </w:r>
      <w:r>
        <w:rPr>
          <w:sz w:val="18"/>
        </w:rPr>
        <w:t>}'</w:t>
      </w:r>
    </w:p>
    <w:p w14:paraId="21D97B1E">
      <w:r>
        <w:rPr>
          <w:sz w:val="18"/>
        </w:rPr>
        <w:t>```</w:t>
      </w:r>
    </w:p>
    <w:p w14:paraId="7DB5CB86">
      <w:pPr>
        <w:pStyle w:val="4"/>
      </w:pPr>
      <w:bookmarkStart w:id="1307" w:name="_Toc23926"/>
      <w:r>
        <w:t>返回结果</w:t>
      </w:r>
      <w:bookmarkEnd w:id="1307"/>
    </w:p>
    <w:p w14:paraId="755CC997">
      <w:r>
        <w:rPr>
          <w:sz w:val="18"/>
        </w:rPr>
        <w:t>Json Object</w:t>
      </w:r>
    </w:p>
    <w:p w14:paraId="03547874">
      <w:pPr>
        <w:pStyle w:val="4"/>
      </w:pPr>
      <w:bookmarkStart w:id="1308" w:name="_Toc20366"/>
      <w:r>
        <w:t>返回成功示例</w:t>
      </w:r>
      <w:bookmarkEnd w:id="1308"/>
    </w:p>
    <w:p w14:paraId="04F2164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"4683c92968ca47ccbff50f1ea8e4fb7a.165.17299260210002027",</w:t>
      </w:r>
      <w:r>
        <w:rPr>
          <w:sz w:val="18"/>
        </w:rPr>
        <w:br w:type="textWrapping"/>
      </w:r>
      <w:r>
        <w:rPr>
          <w:sz w:val="18"/>
        </w:rPr>
        <w:t xml:space="preserve">    "response_time": "2024-10-26 15:00:21",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"name": "韧啸-US美国仓",</w:t>
      </w:r>
      <w:r>
        <w:rPr>
          <w:sz w:val="18"/>
        </w:rPr>
        <w:br w:type="textWrapping"/>
      </w:r>
      <w:r>
        <w:rPr>
          <w:sz w:val="18"/>
        </w:rPr>
        <w:t xml:space="preserve">            "sid": 136,</w:t>
      </w:r>
      <w:r>
        <w:rPr>
          <w:sz w:val="18"/>
        </w:rPr>
        <w:br w:type="textWrapping"/>
      </w:r>
      <w:r>
        <w:rPr>
          <w:sz w:val="18"/>
        </w:rPr>
        <w:t xml:space="preserve">            "asin": "B0D6XVLTJL",</w:t>
      </w:r>
      <w:r>
        <w:rPr>
          <w:sz w:val="18"/>
        </w:rPr>
        <w:br w:type="textWrapping"/>
      </w:r>
      <w:r>
        <w:rPr>
          <w:sz w:val="18"/>
        </w:rPr>
        <w:t xml:space="preserve">            "product_name": "无线鼠标",</w:t>
      </w:r>
      <w:r>
        <w:rPr>
          <w:sz w:val="18"/>
        </w:rPr>
        <w:br w:type="textWrapping"/>
      </w:r>
      <w:r>
        <w:rPr>
          <w:sz w:val="18"/>
        </w:rPr>
        <w:t xml:space="preserve">            "small_image_url": "https://image.distributetop.com/erp-vue/90128554873982976/20240802/027e8b7698414d899f7f0a2e77f97268.jpeg",</w:t>
      </w:r>
      <w:r>
        <w:rPr>
          <w:sz w:val="18"/>
        </w:rPr>
        <w:br w:type="textWrapping"/>
      </w:r>
      <w:r>
        <w:rPr>
          <w:sz w:val="18"/>
        </w:rPr>
        <w:t xml:space="preserve">            "seller_sku": "20240613-1",</w:t>
      </w:r>
      <w:r>
        <w:rPr>
          <w:sz w:val="18"/>
        </w:rPr>
        <w:br w:type="textWrapping"/>
      </w:r>
      <w:r>
        <w:rPr>
          <w:sz w:val="18"/>
        </w:rPr>
        <w:t xml:space="preserve">            "fnsku": "X004A0PW6J",</w:t>
      </w:r>
      <w:r>
        <w:rPr>
          <w:sz w:val="18"/>
        </w:rPr>
        <w:br w:type="textWrapping"/>
      </w:r>
      <w:r>
        <w:rPr>
          <w:sz w:val="18"/>
        </w:rPr>
        <w:t xml:space="preserve">            "sku": "shubiao_1",</w:t>
      </w:r>
      <w:r>
        <w:rPr>
          <w:sz w:val="18"/>
        </w:rPr>
        <w:br w:type="textWrapping"/>
      </w:r>
      <w:r>
        <w:rPr>
          <w:sz w:val="18"/>
        </w:rPr>
        <w:t xml:space="preserve">            "category_text": "电子设备\\鼠标",</w:t>
      </w:r>
      <w:r>
        <w:rPr>
          <w:sz w:val="18"/>
        </w:rPr>
        <w:br w:type="textWrapping"/>
      </w:r>
      <w:r>
        <w:rPr>
          <w:sz w:val="18"/>
        </w:rPr>
        <w:t xml:space="preserve">            "cid": 3318,</w:t>
      </w:r>
      <w:r>
        <w:rPr>
          <w:sz w:val="18"/>
        </w:rPr>
        <w:br w:type="textWrapping"/>
      </w:r>
      <w:r>
        <w:rPr>
          <w:sz w:val="18"/>
        </w:rPr>
        <w:t xml:space="preserve">            "product_brand_text": "罗技",</w:t>
      </w:r>
      <w:r>
        <w:rPr>
          <w:sz w:val="18"/>
        </w:rPr>
        <w:br w:type="textWrapping"/>
      </w:r>
      <w:r>
        <w:rPr>
          <w:sz w:val="18"/>
        </w:rPr>
        <w:t xml:space="preserve">            "bid": 1173,</w:t>
      </w:r>
      <w:r>
        <w:rPr>
          <w:sz w:val="18"/>
        </w:rPr>
        <w:br w:type="textWrapping"/>
      </w:r>
      <w:r>
        <w:rPr>
          <w:sz w:val="18"/>
        </w:rPr>
        <w:t xml:space="preserve">            "share_type": 0,</w:t>
      </w:r>
      <w:r>
        <w:rPr>
          <w:sz w:val="18"/>
        </w:rPr>
        <w:br w:type="textWrapping"/>
      </w:r>
      <w:r>
        <w:rPr>
          <w:sz w:val="18"/>
        </w:rPr>
        <w:t xml:space="preserve">            "total": 2,</w:t>
      </w:r>
      <w:r>
        <w:rPr>
          <w:sz w:val="18"/>
        </w:rPr>
        <w:br w:type="textWrapping"/>
      </w:r>
      <w:r>
        <w:rPr>
          <w:sz w:val="18"/>
        </w:rPr>
        <w:t xml:space="preserve">            "total_price": 40.00,</w:t>
      </w:r>
      <w:r>
        <w:rPr>
          <w:sz w:val="18"/>
        </w:rPr>
        <w:br w:type="textWrapping"/>
      </w:r>
      <w:r>
        <w:rPr>
          <w:sz w:val="18"/>
        </w:rPr>
        <w:t xml:space="preserve">            "available_total": 42,</w:t>
      </w:r>
      <w:r>
        <w:rPr>
          <w:sz w:val="18"/>
        </w:rPr>
        <w:br w:type="textWrapping"/>
      </w:r>
      <w:r>
        <w:rPr>
          <w:sz w:val="18"/>
        </w:rPr>
        <w:t xml:space="preserve">            "available_total_price": "840.00",</w:t>
      </w:r>
      <w:r>
        <w:rPr>
          <w:sz w:val="18"/>
        </w:rPr>
        <w:br w:type="textWrapping"/>
      </w:r>
      <w:r>
        <w:rPr>
          <w:sz w:val="18"/>
        </w:rPr>
        <w:t xml:space="preserve">            "afn_fulfillable_quantity": 0,</w:t>
      </w:r>
      <w:r>
        <w:rPr>
          <w:sz w:val="18"/>
        </w:rPr>
        <w:br w:type="textWrapping"/>
      </w:r>
      <w:r>
        <w:rPr>
          <w:sz w:val="18"/>
        </w:rPr>
        <w:t xml:space="preserve">            "afn_fulfillable_quantity_price": "0.00",</w:t>
      </w:r>
      <w:r>
        <w:rPr>
          <w:sz w:val="18"/>
        </w:rPr>
        <w:br w:type="textWrapping"/>
      </w:r>
      <w:r>
        <w:rPr>
          <w:sz w:val="18"/>
        </w:rPr>
        <w:t xml:space="preserve">            "reserved_fc_transfers": 0,</w:t>
      </w:r>
      <w:r>
        <w:rPr>
          <w:sz w:val="18"/>
        </w:rPr>
        <w:br w:type="textWrapping"/>
      </w:r>
      <w:r>
        <w:rPr>
          <w:sz w:val="18"/>
        </w:rPr>
        <w:t xml:space="preserve">            "reserved_fc_transfers_price": "0.00",</w:t>
      </w:r>
      <w:r>
        <w:rPr>
          <w:sz w:val="18"/>
        </w:rPr>
        <w:br w:type="textWrapping"/>
      </w:r>
      <w:r>
        <w:rPr>
          <w:sz w:val="18"/>
        </w:rPr>
        <w:t xml:space="preserve">            "reserved_fc_processing": 0,</w:t>
      </w:r>
      <w:r>
        <w:rPr>
          <w:sz w:val="18"/>
        </w:rPr>
        <w:br w:type="textWrapping"/>
      </w:r>
      <w:r>
        <w:rPr>
          <w:sz w:val="18"/>
        </w:rPr>
        <w:t xml:space="preserve">            "reserved_fc_processing_price": "0.00",</w:t>
      </w:r>
      <w:r>
        <w:rPr>
          <w:sz w:val="18"/>
        </w:rPr>
        <w:br w:type="textWrapping"/>
      </w:r>
      <w:r>
        <w:rPr>
          <w:sz w:val="18"/>
        </w:rPr>
        <w:t xml:space="preserve">            "reserved_customerorders": 0,</w:t>
      </w:r>
      <w:r>
        <w:rPr>
          <w:sz w:val="18"/>
        </w:rPr>
        <w:br w:type="textWrapping"/>
      </w:r>
      <w:r>
        <w:rPr>
          <w:sz w:val="18"/>
        </w:rPr>
        <w:t xml:space="preserve">            "reserved_customerorders_price": "0.00",</w:t>
      </w:r>
      <w:r>
        <w:rPr>
          <w:sz w:val="18"/>
        </w:rPr>
        <w:br w:type="textWrapping"/>
      </w:r>
      <w:r>
        <w:rPr>
          <w:sz w:val="18"/>
        </w:rPr>
        <w:t xml:space="preserve">            "quantity": 0,</w:t>
      </w:r>
      <w:r>
        <w:rPr>
          <w:sz w:val="18"/>
        </w:rPr>
        <w:br w:type="textWrapping"/>
      </w:r>
      <w:r>
        <w:rPr>
          <w:sz w:val="18"/>
        </w:rPr>
        <w:t xml:space="preserve">            "quantity_price": "0.00",</w:t>
      </w:r>
      <w:r>
        <w:rPr>
          <w:sz w:val="18"/>
        </w:rPr>
        <w:br w:type="textWrapping"/>
      </w:r>
      <w:r>
        <w:rPr>
          <w:sz w:val="18"/>
        </w:rPr>
        <w:t xml:space="preserve">            "afn_unsellable_quantity": 0,</w:t>
      </w:r>
      <w:r>
        <w:rPr>
          <w:sz w:val="18"/>
        </w:rPr>
        <w:br w:type="textWrapping"/>
      </w:r>
      <w:r>
        <w:rPr>
          <w:sz w:val="18"/>
        </w:rPr>
        <w:t xml:space="preserve">            "afn_unsellable_quantity_price": "0.00",</w:t>
      </w:r>
      <w:r>
        <w:rPr>
          <w:sz w:val="18"/>
        </w:rPr>
        <w:br w:type="textWrapping"/>
      </w:r>
      <w:r>
        <w:rPr>
          <w:sz w:val="18"/>
        </w:rPr>
        <w:t xml:space="preserve">            "afn_inbound_working_quantity": 47,</w:t>
      </w:r>
      <w:r>
        <w:rPr>
          <w:sz w:val="18"/>
        </w:rPr>
        <w:br w:type="textWrapping"/>
      </w:r>
      <w:r>
        <w:rPr>
          <w:sz w:val="18"/>
        </w:rPr>
        <w:t xml:space="preserve">            "afn_inbound_working_quantity_price": "940.00",</w:t>
      </w:r>
      <w:r>
        <w:rPr>
          <w:sz w:val="18"/>
        </w:rPr>
        <w:br w:type="textWrapping"/>
      </w:r>
      <w:r>
        <w:rPr>
          <w:sz w:val="18"/>
        </w:rPr>
        <w:t xml:space="preserve">            "afn_inbound_shipped_quantity": 2,</w:t>
      </w:r>
      <w:r>
        <w:rPr>
          <w:sz w:val="18"/>
        </w:rPr>
        <w:br w:type="textWrapping"/>
      </w:r>
      <w:r>
        <w:rPr>
          <w:sz w:val="18"/>
        </w:rPr>
        <w:t xml:space="preserve">            "afn_inbound_shipped_quantity_price": "40.00",</w:t>
      </w:r>
      <w:r>
        <w:rPr>
          <w:sz w:val="18"/>
        </w:rPr>
        <w:br w:type="textWrapping"/>
      </w:r>
      <w:r>
        <w:rPr>
          <w:sz w:val="18"/>
        </w:rPr>
        <w:t xml:space="preserve">            "afn_inbound_receiving_quantity": 0,</w:t>
      </w:r>
      <w:r>
        <w:rPr>
          <w:sz w:val="18"/>
        </w:rPr>
        <w:br w:type="textWrapping"/>
      </w:r>
      <w:r>
        <w:rPr>
          <w:sz w:val="18"/>
        </w:rPr>
        <w:t xml:space="preserve">            "afn_inbound_receiving_quantity_price": "0.00",</w:t>
      </w:r>
      <w:r>
        <w:rPr>
          <w:sz w:val="18"/>
        </w:rPr>
        <w:br w:type="textWrapping"/>
      </w:r>
      <w:r>
        <w:rPr>
          <w:sz w:val="18"/>
        </w:rPr>
        <w:t xml:space="preserve">            "stock_up_num": 42,</w:t>
      </w:r>
      <w:r>
        <w:rPr>
          <w:sz w:val="18"/>
        </w:rPr>
        <w:br w:type="textWrapping"/>
      </w:r>
      <w:r>
        <w:rPr>
          <w:sz w:val="18"/>
        </w:rPr>
        <w:t xml:space="preserve">            "stock_up_num_price": "840.00",</w:t>
      </w:r>
      <w:r>
        <w:rPr>
          <w:sz w:val="18"/>
        </w:rPr>
        <w:br w:type="textWrapping"/>
      </w:r>
      <w:r>
        <w:rPr>
          <w:sz w:val="18"/>
        </w:rPr>
        <w:t xml:space="preserve">            "afn_researching_quantity": 0,</w:t>
      </w:r>
      <w:r>
        <w:rPr>
          <w:sz w:val="18"/>
        </w:rPr>
        <w:br w:type="textWrapping"/>
      </w:r>
      <w:r>
        <w:rPr>
          <w:sz w:val="18"/>
        </w:rPr>
        <w:t xml:space="preserve">            "afn_researching_quantity_price": "0.00",</w:t>
      </w:r>
      <w:r>
        <w:rPr>
          <w:sz w:val="18"/>
        </w:rPr>
        <w:br w:type="textWrapping"/>
      </w:r>
      <w:r>
        <w:rPr>
          <w:sz w:val="18"/>
        </w:rPr>
        <w:t xml:space="preserve">            "total_fulfillable_quantity": 0,</w:t>
      </w:r>
      <w:r>
        <w:rPr>
          <w:sz w:val="18"/>
        </w:rPr>
        <w:br w:type="textWrapping"/>
      </w:r>
      <w:r>
        <w:rPr>
          <w:sz w:val="18"/>
        </w:rPr>
        <w:t xml:space="preserve">            "inv_age_0_to_90_days": 0,</w:t>
      </w:r>
      <w:r>
        <w:rPr>
          <w:sz w:val="18"/>
        </w:rPr>
        <w:br w:type="textWrapping"/>
      </w:r>
      <w:r>
        <w:rPr>
          <w:sz w:val="18"/>
        </w:rPr>
        <w:t xml:space="preserve">            "inv_age_0_to_90_price": "0.00",</w:t>
      </w:r>
      <w:r>
        <w:rPr>
          <w:sz w:val="18"/>
        </w:rPr>
        <w:br w:type="textWrapping"/>
      </w:r>
      <w:r>
        <w:rPr>
          <w:sz w:val="18"/>
        </w:rPr>
        <w:t xml:space="preserve">            "inv_age_271_to_365_days": 0,</w:t>
      </w:r>
      <w:r>
        <w:rPr>
          <w:sz w:val="18"/>
        </w:rPr>
        <w:br w:type="textWrapping"/>
      </w:r>
      <w:r>
        <w:rPr>
          <w:sz w:val="18"/>
        </w:rPr>
        <w:t xml:space="preserve">            "inv_age_271_to_365_price": "0.00",</w:t>
      </w:r>
      <w:r>
        <w:rPr>
          <w:sz w:val="18"/>
        </w:rPr>
        <w:br w:type="textWrapping"/>
      </w:r>
      <w:r>
        <w:rPr>
          <w:sz w:val="18"/>
        </w:rPr>
        <w:t xml:space="preserve">            "inv_age_0_to_30_days": 0,</w:t>
      </w:r>
      <w:r>
        <w:rPr>
          <w:sz w:val="18"/>
        </w:rPr>
        <w:br w:type="textWrapping"/>
      </w:r>
      <w:r>
        <w:rPr>
          <w:sz w:val="18"/>
        </w:rPr>
        <w:t xml:space="preserve">            "inv_age_0_to_30_price": "0.00",</w:t>
      </w:r>
      <w:r>
        <w:rPr>
          <w:sz w:val="18"/>
        </w:rPr>
        <w:br w:type="textWrapping"/>
      </w:r>
      <w:r>
        <w:rPr>
          <w:sz w:val="18"/>
        </w:rPr>
        <w:t xml:space="preserve">            "inv_age_31_to_60_days": 0,</w:t>
      </w:r>
      <w:r>
        <w:rPr>
          <w:sz w:val="18"/>
        </w:rPr>
        <w:br w:type="textWrapping"/>
      </w:r>
      <w:r>
        <w:rPr>
          <w:sz w:val="18"/>
        </w:rPr>
        <w:t xml:space="preserve">            "inv_age_31_to_60_price": "0.00",</w:t>
      </w:r>
      <w:r>
        <w:rPr>
          <w:sz w:val="18"/>
        </w:rPr>
        <w:br w:type="textWrapping"/>
      </w:r>
      <w:r>
        <w:rPr>
          <w:sz w:val="18"/>
        </w:rPr>
        <w:t xml:space="preserve">            "inv_age_61_to_90_days": 0,</w:t>
      </w:r>
      <w:r>
        <w:rPr>
          <w:sz w:val="18"/>
        </w:rPr>
        <w:br w:type="textWrapping"/>
      </w:r>
      <w:r>
        <w:rPr>
          <w:sz w:val="18"/>
        </w:rPr>
        <w:t xml:space="preserve">            "inv_age_61_to_90_price": "0.00",</w:t>
      </w:r>
      <w:r>
        <w:rPr>
          <w:sz w:val="18"/>
        </w:rPr>
        <w:br w:type="textWrapping"/>
      </w:r>
      <w:r>
        <w:rPr>
          <w:sz w:val="18"/>
        </w:rPr>
        <w:t xml:space="preserve">            "inv_age_91_to_180_days": 0,</w:t>
      </w:r>
      <w:r>
        <w:rPr>
          <w:sz w:val="18"/>
        </w:rPr>
        <w:br w:type="textWrapping"/>
      </w:r>
      <w:r>
        <w:rPr>
          <w:sz w:val="18"/>
        </w:rPr>
        <w:t xml:space="preserve">            "inv_age_91_to_180_price": "0.00",</w:t>
      </w:r>
      <w:r>
        <w:rPr>
          <w:sz w:val="18"/>
        </w:rPr>
        <w:br w:type="textWrapping"/>
      </w:r>
      <w:r>
        <w:rPr>
          <w:sz w:val="18"/>
        </w:rPr>
        <w:t xml:space="preserve">            "inv_age_181_to_270_days": 0,</w:t>
      </w:r>
      <w:r>
        <w:rPr>
          <w:sz w:val="18"/>
        </w:rPr>
        <w:br w:type="textWrapping"/>
      </w:r>
      <w:r>
        <w:rPr>
          <w:sz w:val="18"/>
        </w:rPr>
        <w:t xml:space="preserve">            "inv_age_181_to_270_price": "0.00",</w:t>
      </w:r>
      <w:r>
        <w:rPr>
          <w:sz w:val="18"/>
        </w:rPr>
        <w:br w:type="textWrapping"/>
      </w:r>
      <w:r>
        <w:rPr>
          <w:sz w:val="18"/>
        </w:rPr>
        <w:t xml:space="preserve">            "inv_age_271_to_330_days": 0,</w:t>
      </w:r>
      <w:r>
        <w:rPr>
          <w:sz w:val="18"/>
        </w:rPr>
        <w:br w:type="textWrapping"/>
      </w:r>
      <w:r>
        <w:rPr>
          <w:sz w:val="18"/>
        </w:rPr>
        <w:t xml:space="preserve">            "inv_age_271_to_330_price": "0.00",</w:t>
      </w:r>
      <w:r>
        <w:rPr>
          <w:sz w:val="18"/>
        </w:rPr>
        <w:br w:type="textWrapping"/>
      </w:r>
      <w:r>
        <w:rPr>
          <w:sz w:val="18"/>
        </w:rPr>
        <w:t xml:space="preserve">            "inv_age_331_to_365_days": 0,</w:t>
      </w:r>
      <w:r>
        <w:rPr>
          <w:sz w:val="18"/>
        </w:rPr>
        <w:br w:type="textWrapping"/>
      </w:r>
      <w:r>
        <w:rPr>
          <w:sz w:val="18"/>
        </w:rPr>
        <w:t xml:space="preserve">            "inv_age_331_to_365_price": "0.00",</w:t>
      </w:r>
      <w:r>
        <w:rPr>
          <w:sz w:val="18"/>
        </w:rPr>
        <w:br w:type="textWrapping"/>
      </w:r>
      <w:r>
        <w:rPr>
          <w:sz w:val="18"/>
        </w:rPr>
        <w:t xml:space="preserve">            "inv_age_365_plus_days": 0,</w:t>
      </w:r>
      <w:r>
        <w:rPr>
          <w:sz w:val="18"/>
        </w:rPr>
        <w:br w:type="textWrapping"/>
      </w:r>
      <w:r>
        <w:rPr>
          <w:sz w:val="18"/>
        </w:rPr>
        <w:t xml:space="preserve">            "inv_age_365_plus_price": "0.00",</w:t>
      </w:r>
      <w:r>
        <w:rPr>
          <w:sz w:val="18"/>
        </w:rPr>
        <w:br w:type="textWrapping"/>
      </w:r>
      <w:r>
        <w:rPr>
          <w:sz w:val="18"/>
        </w:rPr>
        <w:t xml:space="preserve">            "recommended_action": "",</w:t>
      </w:r>
      <w:r>
        <w:rPr>
          <w:sz w:val="18"/>
        </w:rPr>
        <w:br w:type="textWrapping"/>
      </w:r>
      <w:r>
        <w:rPr>
          <w:sz w:val="18"/>
        </w:rPr>
        <w:t xml:space="preserve">            "sell_through": 0.0,</w:t>
      </w:r>
      <w:r>
        <w:rPr>
          <w:sz w:val="18"/>
        </w:rPr>
        <w:br w:type="textWrapping"/>
      </w:r>
      <w:r>
        <w:rPr>
          <w:sz w:val="18"/>
        </w:rPr>
        <w:t xml:space="preserve">            "estimated_excess_quantity": 0.0,</w:t>
      </w:r>
      <w:r>
        <w:rPr>
          <w:sz w:val="18"/>
        </w:rPr>
        <w:br w:type="textWrapping"/>
      </w:r>
      <w:r>
        <w:rPr>
          <w:sz w:val="18"/>
        </w:rPr>
        <w:t xml:space="preserve">            "estimated_storage_cost_next_month": 0.0,</w:t>
      </w:r>
      <w:r>
        <w:rPr>
          <w:sz w:val="18"/>
        </w:rPr>
        <w:br w:type="textWrapping"/>
      </w:r>
      <w:r>
        <w:rPr>
          <w:sz w:val="18"/>
        </w:rPr>
        <w:t xml:space="preserve">            "fba_minimum_inventory_level": 0.0,</w:t>
      </w:r>
      <w:r>
        <w:rPr>
          <w:sz w:val="18"/>
        </w:rPr>
        <w:br w:type="textWrapping"/>
      </w:r>
      <w:r>
        <w:rPr>
          <w:sz w:val="18"/>
        </w:rPr>
        <w:t xml:space="preserve">            "fba_inventory_level_health_status": "",</w:t>
      </w:r>
      <w:r>
        <w:rPr>
          <w:sz w:val="18"/>
        </w:rPr>
        <w:br w:type="textWrapping"/>
      </w:r>
      <w:r>
        <w:rPr>
          <w:sz w:val="18"/>
        </w:rPr>
        <w:t xml:space="preserve">            "historical_days_of_supply": 0.00,</w:t>
      </w:r>
      <w:r>
        <w:rPr>
          <w:sz w:val="18"/>
        </w:rPr>
        <w:br w:type="textWrapping"/>
      </w:r>
      <w:r>
        <w:rPr>
          <w:sz w:val="18"/>
        </w:rPr>
        <w:t xml:space="preserve">            "historical_days_of_supply_price": "0.00",</w:t>
      </w:r>
      <w:r>
        <w:rPr>
          <w:sz w:val="18"/>
        </w:rPr>
        <w:br w:type="textWrapping"/>
      </w:r>
      <w:r>
        <w:rPr>
          <w:sz w:val="18"/>
        </w:rPr>
        <w:t xml:space="preserve">            "low_inventory_level_fee_applied": "",</w:t>
      </w:r>
      <w:r>
        <w:rPr>
          <w:sz w:val="18"/>
        </w:rPr>
        <w:br w:type="textWrapping"/>
      </w:r>
      <w:r>
        <w:rPr>
          <w:sz w:val="18"/>
        </w:rPr>
        <w:t xml:space="preserve">            "fulfillment_channel": "AMAZON_NA",</w:t>
      </w:r>
      <w:r>
        <w:rPr>
          <w:sz w:val="18"/>
        </w:rPr>
        <w:br w:type="textWrapping"/>
      </w:r>
      <w:r>
        <w:rPr>
          <w:sz w:val="18"/>
        </w:rPr>
        <w:t xml:space="preserve">            "cg_price": "",</w:t>
      </w:r>
      <w:r>
        <w:rPr>
          <w:sz w:val="18"/>
        </w:rPr>
        <w:br w:type="textWrapping"/>
      </w:r>
      <w:r>
        <w:rPr>
          <w:sz w:val="18"/>
        </w:rPr>
        <w:t xml:space="preserve">            "cg_transport_costs": "AMAZON_NA",</w:t>
      </w:r>
      <w:r>
        <w:rPr>
          <w:sz w:val="18"/>
        </w:rPr>
        <w:br w:type="textWrapping"/>
      </w:r>
      <w:r>
        <w:rPr>
          <w:sz w:val="18"/>
        </w:rPr>
        <w:t xml:space="preserve">            "warehouse_damaged_quantity": 0,</w:t>
      </w:r>
      <w:r>
        <w:rPr>
          <w:sz w:val="18"/>
        </w:rPr>
        <w:br w:type="textWrapping"/>
      </w:r>
      <w:r>
        <w:rPr>
          <w:sz w:val="18"/>
        </w:rPr>
        <w:t xml:space="preserve">            "customer_damaged_quantity": 0,</w:t>
      </w:r>
      <w:r>
        <w:rPr>
          <w:sz w:val="18"/>
        </w:rPr>
        <w:br w:type="textWrapping"/>
      </w:r>
      <w:r>
        <w:rPr>
          <w:sz w:val="18"/>
        </w:rPr>
        <w:t xml:space="preserve">            "carrier_damaged_quantity": 0,</w:t>
      </w:r>
      <w:r>
        <w:rPr>
          <w:sz w:val="18"/>
        </w:rPr>
        <w:br w:type="textWrapping"/>
      </w:r>
      <w:r>
        <w:rPr>
          <w:sz w:val="18"/>
        </w:rPr>
        <w:t xml:space="preserve">            "distributor_damaged_quantity": 0,</w:t>
      </w:r>
      <w:r>
        <w:rPr>
          <w:sz w:val="18"/>
        </w:rPr>
        <w:br w:type="textWrapping"/>
      </w:r>
      <w:r>
        <w:rPr>
          <w:sz w:val="18"/>
        </w:rPr>
        <w:t xml:space="preserve">            "defective_quantity": 0,</w:t>
      </w:r>
      <w:r>
        <w:rPr>
          <w:sz w:val="18"/>
        </w:rPr>
        <w:br w:type="textWrapping"/>
      </w:r>
      <w:r>
        <w:rPr>
          <w:sz w:val="18"/>
        </w:rPr>
        <w:t xml:space="preserve">            "expired_quantity": 0,</w:t>
      </w:r>
      <w:r>
        <w:rPr>
          <w:sz w:val="18"/>
        </w:rPr>
        <w:br w:type="textWrapping"/>
      </w:r>
      <w:r>
        <w:rPr>
          <w:sz w:val="18"/>
        </w:rPr>
        <w:t xml:space="preserve">            "fba_storage_quantity_list": [</w:t>
      </w:r>
      <w:r>
        <w:rPr>
          <w:sz w:val="18"/>
        </w:rPr>
        <w:br w:type="textWrapping"/>
      </w:r>
      <w:r>
        <w:rPr>
          <w:sz w:val="18"/>
        </w:rPr>
        <w:t xml:space="preserve">                {</w:t>
      </w:r>
      <w:r>
        <w:rPr>
          <w:sz w:val="18"/>
        </w:rPr>
        <w:br w:type="textWrapping"/>
      </w:r>
      <w:r>
        <w:rPr>
          <w:sz w:val="18"/>
        </w:rPr>
        <w:t xml:space="preserve">                    "sid": 39,</w:t>
      </w:r>
      <w:r>
        <w:rPr>
          <w:sz w:val="18"/>
        </w:rPr>
        <w:br w:type="textWrapping"/>
      </w:r>
      <w:r>
        <w:rPr>
          <w:sz w:val="18"/>
        </w:rPr>
        <w:t xml:space="preserve">                    "name": "ouzhou001-MX",</w:t>
      </w:r>
      <w:r>
        <w:rPr>
          <w:sz w:val="18"/>
        </w:rPr>
        <w:br w:type="textWrapping"/>
      </w:r>
      <w:r>
        <w:rPr>
          <w:sz w:val="18"/>
        </w:rPr>
        <w:t xml:space="preserve">                    "quantity_for_local_fulfillment":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38,</w:t>
      </w:r>
      <w:r>
        <w:rPr>
          <w:sz w:val="18"/>
        </w:rPr>
        <w:br w:type="textWrapping"/>
      </w:r>
      <w:r>
        <w:rPr>
          <w:sz w:val="18"/>
        </w:rPr>
        <w:t xml:space="preserve">                    "name": "ouzhou001-IT",</w:t>
      </w:r>
      <w:r>
        <w:rPr>
          <w:sz w:val="18"/>
        </w:rPr>
        <w:br w:type="textWrapping"/>
      </w:r>
      <w:r>
        <w:rPr>
          <w:sz w:val="18"/>
        </w:rPr>
        <w:t xml:space="preserve">                    "quantity_for_local_fulfillment": 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B31F7F5">
      <w:pPr>
        <w:pStyle w:val="4"/>
      </w:pPr>
      <w:bookmarkStart w:id="1309" w:name="_Toc2322"/>
      <w:r>
        <w:t>附加说明</w:t>
      </w:r>
      <w:bookmarkEnd w:id="1309"/>
    </w:p>
    <w:p w14:paraId="7BEAF9B4">
      <w:r>
        <w:rPr>
          <w:sz w:val="18"/>
        </w:rPr>
        <w:t>senior_search_list 高级搜索列表字段说明如下：</w:t>
      </w:r>
    </w:p>
    <w:p w14:paraId="5E1EE553">
      <w:r>
        <w:rPr>
          <w:sz w:val="18"/>
        </w:rPr>
        <w:t>senior_search_list 是一个 json 字符串，用于多条件组合搜索，每个元素表示一个搜索条件（字段+值列表）。</w:t>
      </w:r>
      <w:r>
        <w:rPr>
          <w:sz w:val="18"/>
        </w:rPr>
        <w:br w:type="textWrapping"/>
      </w:r>
      <w:r>
        <w:rPr>
          <w:sz w:val="18"/>
        </w:rPr>
        <w:t>需严格符合 JSON 格式，字段名和值需用双引号包裹。</w:t>
      </w:r>
    </w:p>
    <w:p w14:paraId="65B1828E">
      <w:r>
        <w:rPr>
          <w:sz w:val="18"/>
        </w:rPr>
        <w:t>使用示例：</w:t>
      </w:r>
      <w:r>
        <w:rPr>
          <w:sz w:val="18"/>
        </w:rPr>
        <w:br w:type="textWrapping"/>
      </w:r>
      <w:r>
        <w:rPr>
          <w:sz w:val="18"/>
        </w:rPr>
        <w:t>```</w:t>
      </w:r>
      <w:r>
        <w:rPr>
          <w:sz w:val="18"/>
        </w:rPr>
        <w:br w:type="textWrapping"/>
      </w:r>
      <w:r>
        <w:rPr>
          <w:sz w:val="18"/>
        </w:rPr>
        <w:t xml:space="preserve">    "senior_search_list": "[{ \"name\":         \"SKU\", </w:t>
      </w:r>
      <w:r>
        <w:rPr>
          <w:sz w:val="18"/>
        </w:rPr>
        <w:br w:type="textWrapping"/>
      </w:r>
      <w:r>
        <w:rPr>
          <w:sz w:val="18"/>
        </w:rPr>
        <w:t xml:space="preserve">                              \"search_field\": \"sku\", </w:t>
      </w:r>
      <w:r>
        <w:rPr>
          <w:sz w:val="18"/>
        </w:rPr>
        <w:br w:type="textWrapping"/>
      </w:r>
      <w:r>
        <w:rPr>
          <w:sz w:val="18"/>
        </w:rPr>
        <w:t xml:space="preserve">                              \"search_value\": [\"sku1\", \"sku2\", \"sku3\"]},</w:t>
      </w:r>
      <w:r>
        <w:rPr>
          <w:sz w:val="18"/>
        </w:rPr>
        <w:br w:type="textWrapping"/>
      </w:r>
      <w:r>
        <w:rPr>
          <w:sz w:val="18"/>
        </w:rPr>
        <w:t xml:space="preserve">                            { \"name\":         \"品名\", </w:t>
      </w:r>
      <w:r>
        <w:rPr>
          <w:sz w:val="18"/>
        </w:rPr>
        <w:br w:type="textWrapping"/>
      </w:r>
      <w:r>
        <w:rPr>
          <w:sz w:val="18"/>
        </w:rPr>
        <w:t xml:space="preserve">                              \"search_field\": \"product_name\", </w:t>
      </w:r>
      <w:r>
        <w:rPr>
          <w:sz w:val="18"/>
        </w:rPr>
        <w:br w:type="textWrapping"/>
      </w:r>
      <w:r>
        <w:rPr>
          <w:sz w:val="18"/>
        </w:rPr>
        <w:t xml:space="preserve">                              \"search_value\": [\"衣服\", \"裤子\", \"鞋子\"]},</w:t>
      </w:r>
      <w:r>
        <w:rPr>
          <w:sz w:val="18"/>
        </w:rPr>
        <w:br w:type="textWrapping"/>
      </w:r>
      <w:r>
        <w:rPr>
          <w:sz w:val="18"/>
        </w:rPr>
        <w:t xml:space="preserve">                            { \"name\":         \"MSKU\", </w:t>
      </w:r>
      <w:r>
        <w:rPr>
          <w:sz w:val="18"/>
        </w:rPr>
        <w:br w:type="textWrapping"/>
      </w:r>
      <w:r>
        <w:rPr>
          <w:sz w:val="18"/>
        </w:rPr>
        <w:t xml:space="preserve">                              \"search_field\": \"seller_sku\", </w:t>
      </w:r>
      <w:r>
        <w:rPr>
          <w:sz w:val="18"/>
        </w:rPr>
        <w:br w:type="textWrapping"/>
      </w:r>
      <w:r>
        <w:rPr>
          <w:sz w:val="18"/>
        </w:rPr>
        <w:t xml:space="preserve">                              \"search_value\": [\"msku1\", \"msku2\", \"msku3\"]},</w:t>
      </w:r>
      <w:r>
        <w:rPr>
          <w:sz w:val="18"/>
        </w:rPr>
        <w:br w:type="textWrapping"/>
      </w:r>
      <w:r>
        <w:rPr>
          <w:sz w:val="18"/>
        </w:rPr>
        <w:t xml:space="preserve">                            { \"name\":         \"FNSKU\", </w:t>
      </w:r>
      <w:r>
        <w:rPr>
          <w:sz w:val="18"/>
        </w:rPr>
        <w:br w:type="textWrapping"/>
      </w:r>
      <w:r>
        <w:rPr>
          <w:sz w:val="18"/>
        </w:rPr>
        <w:t xml:space="preserve">                              \"search_field\": \"fnsku\", </w:t>
      </w:r>
      <w:r>
        <w:rPr>
          <w:sz w:val="18"/>
        </w:rPr>
        <w:br w:type="textWrapping"/>
      </w:r>
      <w:r>
        <w:rPr>
          <w:sz w:val="18"/>
        </w:rPr>
        <w:t xml:space="preserve">                              \"search_value\": [\"fnsku1\", \"fnsku2\", \"fnsku3\"]},</w:t>
      </w:r>
      <w:r>
        <w:rPr>
          <w:sz w:val="18"/>
        </w:rPr>
        <w:br w:type="textWrapping"/>
      </w:r>
      <w:r>
        <w:rPr>
          <w:sz w:val="18"/>
        </w:rPr>
        <w:t xml:space="preserve">                            { \"name\":         \"ASIN\", </w:t>
      </w:r>
      <w:r>
        <w:rPr>
          <w:sz w:val="18"/>
        </w:rPr>
        <w:br w:type="textWrapping"/>
      </w:r>
      <w:r>
        <w:rPr>
          <w:sz w:val="18"/>
        </w:rPr>
        <w:t xml:space="preserve">                              \"search_field\": \"asin\", </w:t>
      </w:r>
      <w:r>
        <w:rPr>
          <w:sz w:val="18"/>
        </w:rPr>
        <w:br w:type="textWrapping"/>
      </w:r>
      <w:r>
        <w:rPr>
          <w:sz w:val="18"/>
        </w:rPr>
        <w:t xml:space="preserve">                              \"search_value\": [\"asin1\", \"asin2\", \"asin3\"]},</w:t>
      </w:r>
      <w:r>
        <w:rPr>
          <w:sz w:val="18"/>
        </w:rPr>
        <w:br w:type="textWrapping"/>
      </w:r>
      <w:r>
        <w:rPr>
          <w:sz w:val="18"/>
        </w:rPr>
        <w:t xml:space="preserve">                            { \"name\":         \"父ASIN\", </w:t>
      </w:r>
      <w:r>
        <w:rPr>
          <w:sz w:val="18"/>
        </w:rPr>
        <w:br w:type="textWrapping"/>
      </w:r>
      <w:r>
        <w:rPr>
          <w:sz w:val="18"/>
        </w:rPr>
        <w:t xml:space="preserve">                              \"search_field\": \"parent_asin\", </w:t>
      </w:r>
      <w:r>
        <w:rPr>
          <w:sz w:val="18"/>
        </w:rPr>
        <w:br w:type="textWrapping"/>
      </w:r>
      <w:r>
        <w:rPr>
          <w:sz w:val="18"/>
        </w:rPr>
        <w:t xml:space="preserve">                              \"search_value\": [\"fuAsin1\", \"fuAsin2\", \"fuAsin3\"]},</w:t>
      </w:r>
      <w:r>
        <w:rPr>
          <w:sz w:val="18"/>
        </w:rPr>
        <w:br w:type="textWrapping"/>
      </w:r>
      <w:r>
        <w:rPr>
          <w:sz w:val="18"/>
        </w:rPr>
        <w:t xml:space="preserve">                            { \"name\":         \"SPU\", </w:t>
      </w:r>
      <w:r>
        <w:rPr>
          <w:sz w:val="18"/>
        </w:rPr>
        <w:br w:type="textWrapping"/>
      </w:r>
      <w:r>
        <w:rPr>
          <w:sz w:val="18"/>
        </w:rPr>
        <w:t xml:space="preserve">                              \"search_field\": \"spu\", </w:t>
      </w:r>
      <w:r>
        <w:rPr>
          <w:sz w:val="18"/>
        </w:rPr>
        <w:br w:type="textWrapping"/>
      </w:r>
      <w:r>
        <w:rPr>
          <w:sz w:val="18"/>
        </w:rPr>
        <w:t xml:space="preserve">                              \"search_value\": [\"spu1\", \"spu2\", \"spu3\"]},</w:t>
      </w:r>
      <w:r>
        <w:rPr>
          <w:sz w:val="18"/>
        </w:rPr>
        <w:br w:type="textWrapping"/>
      </w:r>
      <w:r>
        <w:rPr>
          <w:sz w:val="18"/>
        </w:rPr>
        <w:t xml:space="preserve">                            { \"name\":         \"款名\", </w:t>
      </w:r>
      <w:r>
        <w:rPr>
          <w:sz w:val="18"/>
        </w:rPr>
        <w:br w:type="textWrapping"/>
      </w:r>
      <w:r>
        <w:rPr>
          <w:sz w:val="18"/>
        </w:rPr>
        <w:t xml:space="preserve">                              \"search_field\": \"spu_name\", </w:t>
      </w:r>
      <w:r>
        <w:rPr>
          <w:sz w:val="18"/>
        </w:rPr>
        <w:br w:type="textWrapping"/>
      </w:r>
      <w:r>
        <w:rPr>
          <w:sz w:val="18"/>
        </w:rPr>
        <w:t xml:space="preserve">                              \"search_value\": [\"kuan1\", \"kuan2\", \"kuan3\"]}]"</w:t>
      </w:r>
      <w:r>
        <w:rPr>
          <w:sz w:val="18"/>
        </w:rPr>
        <w:br w:type="textWrapping"/>
      </w:r>
      <w:r>
        <w:rPr>
          <w:sz w:val="18"/>
        </w:rPr>
        <w:t>```</w:t>
      </w:r>
      <w:r>
        <w:rPr>
          <w:sz w:val="18"/>
        </w:rPr>
        <w:br w:type="textWrapping"/>
      </w:r>
      <w:r>
        <w:rPr>
          <w:sz w:val="18"/>
        </w:rPr>
        <w:t>name, search_field 字段说明如下：</w:t>
      </w:r>
      <w:r>
        <w:rPr>
          <w:sz w:val="18"/>
        </w:rPr>
        <w:br w:type="textWrapping"/>
      </w:r>
      <w:r>
        <w:rPr>
          <w:sz w:val="18"/>
        </w:rPr>
        <w:t>name 和 search_field 是一一对应的枚举值。</w:t>
      </w:r>
    </w:p>
    <w:p w14:paraId="04D82903">
      <w:r>
        <w:rPr>
          <w:sz w:val="18"/>
        </w:rPr>
        <w:t>---</w:t>
      </w:r>
    </w:p>
    <w:p w14:paraId="0959AA26">
      <w:pPr>
        <w:pStyle w:val="4"/>
      </w:pPr>
      <w:bookmarkStart w:id="1310" w:name="_Toc21841"/>
      <w:r>
        <w:t>查询AWD库存列表</w:t>
      </w:r>
      <w:bookmarkEnd w:id="1310"/>
    </w:p>
    <w:p w14:paraId="6948F3E0">
      <w:r>
        <w:rPr>
          <w:sz w:val="18"/>
        </w:rPr>
        <w:t>- Source path: docs/Warehouse/AwdWarehouseDetail</w:t>
      </w:r>
      <w:r>
        <w:rPr>
          <w:sz w:val="18"/>
        </w:rPr>
        <w:br w:type="textWrapping"/>
      </w:r>
      <w:r>
        <w:rPr>
          <w:sz w:val="18"/>
        </w:rPr>
        <w:t>- Source URL: https://apidoc.lingxing.com/docs/Warehouse/AwdWarehouseDetail.md</w:t>
      </w:r>
    </w:p>
    <w:p w14:paraId="5DAF6830">
      <w:r>
        <w:rPr>
          <w:sz w:val="18"/>
        </w:rPr>
        <w:t># 查询AWD库存列表</w:t>
      </w:r>
    </w:p>
    <w:p w14:paraId="1F31350C">
      <w:pPr>
        <w:pStyle w:val="4"/>
      </w:pPr>
      <w:bookmarkStart w:id="1311" w:name="_Toc19875"/>
      <w:r>
        <w:t>接口信息</w:t>
      </w:r>
      <w:bookmarkEnd w:id="1311"/>
    </w:p>
    <w:p w14:paraId="38F702F3">
      <w:pPr>
        <w:pStyle w:val="4"/>
      </w:pPr>
      <w:bookmarkStart w:id="1312" w:name="_Toc14128"/>
      <w:r>
        <w:t>请求参数</w:t>
      </w:r>
      <w:bookmarkEnd w:id="1312"/>
    </w:p>
    <w:p w14:paraId="3ED5A88E">
      <w:pPr>
        <w:pStyle w:val="4"/>
      </w:pPr>
      <w:bookmarkStart w:id="1313" w:name="_Toc1518"/>
      <w:r>
        <w:t>请求cURL示例</w:t>
      </w:r>
      <w:bookmarkEnd w:id="1313"/>
    </w:p>
    <w:p w14:paraId="5C4E8044">
      <w:r>
        <w:rPr>
          <w:sz w:val="18"/>
        </w:rPr>
        <w:t>```</w:t>
      </w:r>
      <w:r>
        <w:rPr>
          <w:sz w:val="18"/>
        </w:rPr>
        <w:br w:type="textWrapping"/>
      </w:r>
      <w:r>
        <w:rPr>
          <w:sz w:val="18"/>
        </w:rPr>
        <w:t>curl --location 'https://openapi.lingxing.com/basicOpen/openapi/storage/awdWarehouseDetail?access_token=value&amp;timestamp=value&amp;sign=value&amp;app_key=value'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"wids": "",</w:t>
      </w:r>
      <w:r>
        <w:rPr>
          <w:sz w:val="18"/>
        </w:rPr>
        <w:br w:type="textWrapping"/>
      </w:r>
      <w:r>
        <w:rPr>
          <w:sz w:val="18"/>
        </w:rPr>
        <w:t xml:space="preserve">    "cid": "",</w:t>
      </w:r>
      <w:r>
        <w:rPr>
          <w:sz w:val="18"/>
        </w:rPr>
        <w:br w:type="textWrapping"/>
      </w:r>
      <w:r>
        <w:rPr>
          <w:sz w:val="18"/>
        </w:rPr>
        <w:t xml:space="preserve">    "bid": "",</w:t>
      </w:r>
      <w:r>
        <w:rPr>
          <w:sz w:val="18"/>
        </w:rPr>
        <w:br w:type="textWrapping"/>
      </w:r>
      <w:r>
        <w:rPr>
          <w:sz w:val="18"/>
        </w:rPr>
        <w:t xml:space="preserve">    "attribute": "",</w:t>
      </w:r>
      <w:r>
        <w:rPr>
          <w:sz w:val="18"/>
        </w:rPr>
        <w:br w:type="textWrapping"/>
      </w:r>
      <w:r>
        <w:rPr>
          <w:sz w:val="18"/>
        </w:rPr>
        <w:t xml:space="preserve">    "asin_principal": "",</w:t>
      </w:r>
      <w:r>
        <w:rPr>
          <w:sz w:val="18"/>
        </w:rPr>
        <w:br w:type="textWrapping"/>
      </w:r>
      <w:r>
        <w:rPr>
          <w:sz w:val="18"/>
        </w:rPr>
        <w:t xml:space="preserve">    "search_field": "sku",</w:t>
      </w:r>
      <w:r>
        <w:rPr>
          <w:sz w:val="18"/>
        </w:rPr>
        <w:br w:type="textWrapping"/>
      </w:r>
      <w:r>
        <w:rPr>
          <w:sz w:val="18"/>
        </w:rPr>
        <w:t xml:space="preserve">    "search_value": "asdkpasdk",</w:t>
      </w:r>
      <w:r>
        <w:rPr>
          <w:sz w:val="18"/>
        </w:rPr>
        <w:br w:type="textWrapping"/>
      </w:r>
      <w:r>
        <w:rPr>
          <w:sz w:val="18"/>
        </w:rPr>
        <w:t xml:space="preserve">    "status": "",</w:t>
      </w:r>
      <w:r>
        <w:rPr>
          <w:sz w:val="18"/>
        </w:rPr>
        <w:br w:type="textWrapping"/>
      </w:r>
      <w:r>
        <w:rPr>
          <w:sz w:val="18"/>
        </w:rPr>
        <w:t xml:space="preserve">    "is_hide_zero_stock": 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49EB9162">
      <w:pPr>
        <w:pStyle w:val="4"/>
      </w:pPr>
      <w:bookmarkStart w:id="1314" w:name="_Toc11959"/>
      <w:r>
        <w:t>返回结果</w:t>
      </w:r>
      <w:bookmarkEnd w:id="1314"/>
    </w:p>
    <w:p w14:paraId="15DA04ED">
      <w:r>
        <w:rPr>
          <w:sz w:val="18"/>
        </w:rPr>
        <w:t>Json Object</w:t>
      </w:r>
    </w:p>
    <w:p w14:paraId="6E829C4C">
      <w:pPr>
        <w:pStyle w:val="4"/>
      </w:pPr>
      <w:bookmarkStart w:id="1315" w:name="_Toc4033"/>
      <w:r>
        <w:t>返回成功示例</w:t>
      </w:r>
      <w:bookmarkEnd w:id="1315"/>
    </w:p>
    <w:p w14:paraId="6DE31F6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"a0d54debf93140f3b58d1ed81e8e3583.155.17286133576874025",</w:t>
      </w:r>
      <w:r>
        <w:rPr>
          <w:sz w:val="18"/>
        </w:rPr>
        <w:br w:type="textWrapping"/>
      </w:r>
      <w:r>
        <w:rPr>
          <w:sz w:val="18"/>
        </w:rPr>
        <w:t xml:space="preserve">    "response_time": "2024-10-11 10:22:38",</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"wname": "韧啸-US美国仓(AWD)",</w:t>
      </w:r>
      <w:r>
        <w:rPr>
          <w:sz w:val="18"/>
        </w:rPr>
        <w:br w:type="textWrapping"/>
      </w:r>
      <w:r>
        <w:rPr>
          <w:sz w:val="18"/>
        </w:rPr>
        <w:t xml:space="preserve">                "sid": 50,</w:t>
      </w:r>
      <w:r>
        <w:rPr>
          <w:sz w:val="18"/>
        </w:rPr>
        <w:br w:type="textWrapping"/>
      </w:r>
      <w:r>
        <w:rPr>
          <w:sz w:val="18"/>
        </w:rPr>
        <w:t xml:space="preserve">                "mid": 1,</w:t>
      </w:r>
      <w:r>
        <w:rPr>
          <w:sz w:val="18"/>
        </w:rPr>
        <w:br w:type="textWrapping"/>
      </w:r>
      <w:r>
        <w:rPr>
          <w:sz w:val="18"/>
        </w:rPr>
        <w:t xml:space="preserve">                "seller_name": "韧啸-US",</w:t>
      </w:r>
      <w:r>
        <w:rPr>
          <w:sz w:val="18"/>
        </w:rPr>
        <w:br w:type="textWrapping"/>
      </w:r>
      <w:r>
        <w:rPr>
          <w:sz w:val="18"/>
        </w:rPr>
        <w:t xml:space="preserve">                "nation": "美国",</w:t>
      </w:r>
      <w:r>
        <w:rPr>
          <w:sz w:val="18"/>
        </w:rPr>
        <w:br w:type="textWrapping"/>
      </w:r>
      <w:r>
        <w:rPr>
          <w:sz w:val="18"/>
        </w:rPr>
        <w:t xml:space="preserve">                "asin": "B0CPT1TVV7",</w:t>
      </w:r>
      <w:r>
        <w:rPr>
          <w:sz w:val="18"/>
        </w:rPr>
        <w:br w:type="textWrapping"/>
      </w:r>
      <w:r>
        <w:rPr>
          <w:sz w:val="18"/>
        </w:rPr>
        <w:t xml:space="preserve">                "asin_url": "https://www.amazon.com/dp/B0CPT1TVV7",</w:t>
      </w:r>
      <w:r>
        <w:rPr>
          <w:sz w:val="18"/>
        </w:rPr>
        <w:br w:type="textWrapping"/>
      </w:r>
      <w:r>
        <w:rPr>
          <w:sz w:val="18"/>
        </w:rPr>
        <w:t xml:space="preserve">                "parent_asin": "B0CPT1TVV7",</w:t>
      </w:r>
      <w:r>
        <w:rPr>
          <w:sz w:val="18"/>
        </w:rPr>
        <w:br w:type="textWrapping"/>
      </w:r>
      <w:r>
        <w:rPr>
          <w:sz w:val="18"/>
        </w:rPr>
        <w:t xml:space="preserve">                "seller_sku": "HM300-BLACK",</w:t>
      </w:r>
      <w:r>
        <w:rPr>
          <w:sz w:val="18"/>
        </w:rPr>
        <w:br w:type="textWrapping"/>
      </w:r>
      <w:r>
        <w:rPr>
          <w:sz w:val="18"/>
        </w:rPr>
        <w:t xml:space="preserve">                "fnsku": "",</w:t>
      </w:r>
      <w:r>
        <w:rPr>
          <w:sz w:val="18"/>
        </w:rPr>
        <w:br w:type="textWrapping"/>
      </w:r>
      <w:r>
        <w:rPr>
          <w:sz w:val="18"/>
        </w:rPr>
        <w:t xml:space="preserve">                "sku": null,</w:t>
      </w:r>
      <w:r>
        <w:rPr>
          <w:sz w:val="18"/>
        </w:rPr>
        <w:br w:type="textWrapping"/>
      </w:r>
      <w:r>
        <w:rPr>
          <w:sz w:val="18"/>
        </w:rPr>
        <w:t xml:space="preserve">                "product_name": null,</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"small_image_url": "https://m.media-amazon.com/images/I/41yXqZiD0JL._SL75_.jpg",</w:t>
      </w:r>
      <w:r>
        <w:rPr>
          <w:sz w:val="18"/>
        </w:rPr>
        <w:br w:type="textWrapping"/>
      </w:r>
      <w:r>
        <w:rPr>
          <w:sz w:val="18"/>
        </w:rPr>
        <w:t xml:space="preserve">                "pic_url": "",</w:t>
      </w:r>
      <w:r>
        <w:rPr>
          <w:sz w:val="18"/>
        </w:rPr>
        <w:br w:type="textWrapping"/>
      </w:r>
      <w:r>
        <w:rPr>
          <w:sz w:val="18"/>
        </w:rPr>
        <w:t xml:space="preserve">                "product_id": 0,</w:t>
      </w:r>
      <w:r>
        <w:rPr>
          <w:sz w:val="18"/>
        </w:rPr>
        <w:br w:type="textWrapping"/>
      </w:r>
      <w:r>
        <w:rPr>
          <w:sz w:val="18"/>
        </w:rPr>
        <w:t xml:space="preserve">                "bid": 0,</w:t>
      </w:r>
      <w:r>
        <w:rPr>
          <w:sz w:val="18"/>
        </w:rPr>
        <w:br w:type="textWrapping"/>
      </w:r>
      <w:r>
        <w:rPr>
          <w:sz w:val="18"/>
        </w:rPr>
        <w:t xml:space="preserve">                "product_brand_text": "",</w:t>
      </w:r>
      <w:r>
        <w:rPr>
          <w:sz w:val="18"/>
        </w:rPr>
        <w:br w:type="textWrapping"/>
      </w:r>
      <w:r>
        <w:rPr>
          <w:sz w:val="18"/>
        </w:rPr>
        <w:t xml:space="preserve">                "cid": 0,</w:t>
      </w:r>
      <w:r>
        <w:rPr>
          <w:sz w:val="18"/>
        </w:rPr>
        <w:br w:type="textWrapping"/>
      </w:r>
      <w:r>
        <w:rPr>
          <w:sz w:val="18"/>
        </w:rPr>
        <w:t xml:space="preserve">                "category_level1": "",</w:t>
      </w:r>
      <w:r>
        <w:rPr>
          <w:sz w:val="18"/>
        </w:rPr>
        <w:br w:type="textWrapping"/>
      </w:r>
      <w:r>
        <w:rPr>
          <w:sz w:val="18"/>
        </w:rPr>
        <w:t xml:space="preserve">                "category_level2": "",</w:t>
      </w:r>
      <w:r>
        <w:rPr>
          <w:sz w:val="18"/>
        </w:rPr>
        <w:br w:type="textWrapping"/>
      </w:r>
      <w:r>
        <w:rPr>
          <w:sz w:val="18"/>
        </w:rPr>
        <w:t xml:space="preserve">                "category_level3": "",</w:t>
      </w:r>
      <w:r>
        <w:rPr>
          <w:sz w:val="18"/>
        </w:rPr>
        <w:br w:type="textWrapping"/>
      </w:r>
      <w:r>
        <w:rPr>
          <w:sz w:val="18"/>
        </w:rPr>
        <w:t xml:space="preserve">                "category_Arr": [],</w:t>
      </w:r>
      <w:r>
        <w:rPr>
          <w:sz w:val="18"/>
        </w:rPr>
        <w:br w:type="textWrapping"/>
      </w:r>
      <w:r>
        <w:rPr>
          <w:sz w:val="18"/>
        </w:rPr>
        <w:t xml:space="preserve">                "category_text": "",</w:t>
      </w:r>
      <w:r>
        <w:rPr>
          <w:sz w:val="18"/>
        </w:rPr>
        <w:br w:type="textWrapping"/>
      </w:r>
      <w:r>
        <w:rPr>
          <w:sz w:val="18"/>
        </w:rPr>
        <w:t xml:space="preserve">                "attribute": [],</w:t>
      </w:r>
      <w:r>
        <w:rPr>
          <w:sz w:val="18"/>
        </w:rPr>
        <w:br w:type="textWrapping"/>
      </w:r>
      <w:r>
        <w:rPr>
          <w:sz w:val="18"/>
        </w:rPr>
        <w:t xml:space="preserve">                "asin_principal_list": [],</w:t>
      </w:r>
      <w:r>
        <w:rPr>
          <w:sz w:val="18"/>
        </w:rPr>
        <w:br w:type="textWrapping"/>
      </w:r>
      <w:r>
        <w:rPr>
          <w:sz w:val="18"/>
        </w:rPr>
        <w:t xml:space="preserve">                "total_onhand_quantity": 24,</w:t>
      </w:r>
      <w:r>
        <w:rPr>
          <w:sz w:val="18"/>
        </w:rPr>
        <w:br w:type="textWrapping"/>
      </w:r>
      <w:r>
        <w:rPr>
          <w:sz w:val="18"/>
        </w:rPr>
        <w:t xml:space="preserve">                "available_distributable_quantity": 14,</w:t>
      </w:r>
      <w:r>
        <w:rPr>
          <w:sz w:val="18"/>
        </w:rPr>
        <w:br w:type="textWrapping"/>
      </w:r>
      <w:r>
        <w:rPr>
          <w:sz w:val="18"/>
        </w:rPr>
        <w:t xml:space="preserve">                "reserved_distributable_quantity": 10,</w:t>
      </w:r>
      <w:r>
        <w:rPr>
          <w:sz w:val="18"/>
        </w:rPr>
        <w:br w:type="textWrapping"/>
      </w:r>
      <w:r>
        <w:rPr>
          <w:sz w:val="18"/>
        </w:rPr>
        <w:t xml:space="preserve">                "awd_quantity_shipped": 0,</w:t>
      </w:r>
      <w:r>
        <w:rPr>
          <w:sz w:val="18"/>
        </w:rPr>
        <w:br w:type="textWrapping"/>
      </w:r>
      <w:r>
        <w:rPr>
          <w:sz w:val="18"/>
        </w:rPr>
        <w:t xml:space="preserve">                "awd_actual_quantity_shipped": 0,</w:t>
      </w:r>
      <w:r>
        <w:rPr>
          <w:sz w:val="18"/>
        </w:rPr>
        <w:br w:type="textWrapping"/>
      </w:r>
      <w:r>
        <w:rPr>
          <w:sz w:val="18"/>
        </w:rPr>
        <w:t xml:space="preserve">                "awd_to_fba_quantity_shipped": 0,</w:t>
      </w:r>
      <w:r>
        <w:rPr>
          <w:sz w:val="18"/>
        </w:rPr>
        <w:br w:type="textWrapping"/>
      </w:r>
      <w:r>
        <w:rPr>
          <w:sz w:val="18"/>
        </w:rPr>
        <w:t xml:space="preserve">                "total_onhand_quantity_price": "0.00",</w:t>
      </w:r>
      <w:r>
        <w:rPr>
          <w:sz w:val="18"/>
        </w:rPr>
        <w:br w:type="textWrapping"/>
      </w:r>
      <w:r>
        <w:rPr>
          <w:sz w:val="18"/>
        </w:rPr>
        <w:t xml:space="preserve">                "available_distributable_quantity_price": "0.00",</w:t>
      </w:r>
      <w:r>
        <w:rPr>
          <w:sz w:val="18"/>
        </w:rPr>
        <w:br w:type="textWrapping"/>
      </w:r>
      <w:r>
        <w:rPr>
          <w:sz w:val="18"/>
        </w:rPr>
        <w:t xml:space="preserve">                "reserved_distributable_quantity_price": "0.00",</w:t>
      </w:r>
      <w:r>
        <w:rPr>
          <w:sz w:val="18"/>
        </w:rPr>
        <w:br w:type="textWrapping"/>
      </w:r>
      <w:r>
        <w:rPr>
          <w:sz w:val="18"/>
        </w:rPr>
        <w:t xml:space="preserve">                "awd_quantity_shipped_price": "0.00",</w:t>
      </w:r>
      <w:r>
        <w:rPr>
          <w:sz w:val="18"/>
        </w:rPr>
        <w:br w:type="textWrapping"/>
      </w:r>
      <w:r>
        <w:rPr>
          <w:sz w:val="18"/>
        </w:rPr>
        <w:t xml:space="preserve">                "awd_actual_quantity_shipped_price": "0.00",</w:t>
      </w:r>
      <w:r>
        <w:rPr>
          <w:sz w:val="18"/>
        </w:rPr>
        <w:br w:type="textWrapping"/>
      </w:r>
      <w:r>
        <w:rPr>
          <w:sz w:val="18"/>
        </w:rPr>
        <w:t xml:space="preserve">                "awd_to_fba_quantity_shipped_price":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93071A9">
      <w:r>
        <w:rPr>
          <w:sz w:val="18"/>
        </w:rPr>
        <w:t>---</w:t>
      </w:r>
    </w:p>
    <w:p w14:paraId="0FD46400">
      <w:pPr>
        <w:pStyle w:val="4"/>
      </w:pPr>
      <w:bookmarkStart w:id="1316" w:name="_Toc19238"/>
      <w:r>
        <w:t>查询仓库库存明细</w:t>
      </w:r>
      <w:bookmarkEnd w:id="1316"/>
    </w:p>
    <w:p w14:paraId="4117CBC8">
      <w:r>
        <w:rPr>
          <w:sz w:val="18"/>
        </w:rPr>
        <w:t>- Source path: docs/Warehouse/InventoryDetails</w:t>
      </w:r>
      <w:r>
        <w:rPr>
          <w:sz w:val="18"/>
        </w:rPr>
        <w:br w:type="textWrapping"/>
      </w:r>
      <w:r>
        <w:rPr>
          <w:sz w:val="18"/>
        </w:rPr>
        <w:t>- Source URL: https://apidoc.lingxing.com/docs/Warehouse/InventoryDetails.md</w:t>
      </w:r>
    </w:p>
    <w:p w14:paraId="1808B4FE">
      <w:r>
        <w:rPr>
          <w:sz w:val="18"/>
        </w:rPr>
        <w:t># 查询仓库库存明细</w:t>
      </w:r>
      <w:r>
        <w:rPr>
          <w:sz w:val="18"/>
        </w:rPr>
        <w:br w:type="textWrapping"/>
      </w:r>
      <w:r>
        <w:rPr>
          <w:sz w:val="18"/>
        </w:rPr>
        <w:t>支持查询本地仓/海外仓库存明细，对应系统【仓库】&gt;【库存明细】数据</w:t>
      </w:r>
    </w:p>
    <w:p w14:paraId="3565CDA8">
      <w:pPr>
        <w:pStyle w:val="4"/>
      </w:pPr>
      <w:bookmarkStart w:id="1317" w:name="_Toc27487"/>
      <w:r>
        <w:t>接口信息</w:t>
      </w:r>
      <w:bookmarkEnd w:id="1317"/>
    </w:p>
    <w:p w14:paraId="585473F5">
      <w:pPr>
        <w:pStyle w:val="4"/>
      </w:pPr>
      <w:bookmarkStart w:id="1318" w:name="_Toc3912"/>
      <w:r>
        <w:t>请求参数</w:t>
      </w:r>
      <w:bookmarkEnd w:id="1318"/>
    </w:p>
    <w:p w14:paraId="2F65FA2B">
      <w:pPr>
        <w:pStyle w:val="4"/>
      </w:pPr>
      <w:bookmarkStart w:id="1319" w:name="_Toc1171"/>
      <w:r>
        <w:t>请求示例</w:t>
      </w:r>
      <w:bookmarkEnd w:id="1319"/>
    </w:p>
    <w:p w14:paraId="0CCC5890">
      <w:r>
        <w:rPr>
          <w:sz w:val="18"/>
        </w:rPr>
        <w:t>```</w:t>
      </w:r>
      <w:r>
        <w:rPr>
          <w:sz w:val="18"/>
        </w:rPr>
        <w:br w:type="textWrapping"/>
      </w:r>
      <w:r>
        <w:rPr>
          <w:sz w:val="18"/>
        </w:rPr>
        <w:t>{</w:t>
      </w:r>
      <w:r>
        <w:rPr>
          <w:sz w:val="18"/>
        </w:rPr>
        <w:br w:type="textWrapping"/>
      </w:r>
      <w:r>
        <w:rPr>
          <w:sz w:val="18"/>
        </w:rPr>
        <w:t xml:space="preserve">    "wid": "1,578,765",</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"sku": "Test01"</w:t>
      </w:r>
      <w:r>
        <w:rPr>
          <w:sz w:val="18"/>
        </w:rPr>
        <w:br w:type="textWrapping"/>
      </w:r>
      <w:r>
        <w:rPr>
          <w:sz w:val="18"/>
        </w:rPr>
        <w:t>}</w:t>
      </w:r>
      <w:r>
        <w:rPr>
          <w:sz w:val="18"/>
        </w:rPr>
        <w:br w:type="textWrapping"/>
      </w:r>
      <w:r>
        <w:rPr>
          <w:sz w:val="18"/>
        </w:rPr>
        <w:t>```</w:t>
      </w:r>
    </w:p>
    <w:p w14:paraId="6EA28241">
      <w:pPr>
        <w:pStyle w:val="4"/>
      </w:pPr>
      <w:bookmarkStart w:id="1320" w:name="_Toc23370"/>
      <w:r>
        <w:t>返回结果</w:t>
      </w:r>
      <w:bookmarkEnd w:id="1320"/>
    </w:p>
    <w:p w14:paraId="2F3CD4A6">
      <w:r>
        <w:rPr>
          <w:sz w:val="18"/>
        </w:rPr>
        <w:t>Json Object</w:t>
      </w:r>
    </w:p>
    <w:p w14:paraId="0E7C5352">
      <w:r>
        <w:rPr>
          <w:sz w:val="18"/>
        </w:rPr>
        <w:t># 返回成功示例</w:t>
      </w:r>
      <w:r>
        <w:rPr>
          <w:sz w:val="18"/>
        </w:rPr>
        <w:br w:type="textWrapping"/>
      </w:r>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"B6566678-9238-338C-3FD5-BBEEF01635BA",</w:t>
      </w:r>
      <w:r>
        <w:rPr>
          <w:sz w:val="18"/>
        </w:rPr>
        <w:br w:type="textWrapping"/>
      </w:r>
      <w:r>
        <w:rPr>
          <w:sz w:val="18"/>
        </w:rPr>
        <w:t xml:space="preserve">    "response_time": "2022-09-08 15:57:49",</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1,</w:t>
      </w:r>
      <w:r>
        <w:rPr>
          <w:sz w:val="18"/>
        </w:rPr>
        <w:br w:type="textWrapping"/>
      </w:r>
      <w:r>
        <w:rPr>
          <w:sz w:val="18"/>
        </w:rPr>
        <w:t xml:space="preserve">            "product_id": 10001,</w:t>
      </w:r>
      <w:r>
        <w:rPr>
          <w:sz w:val="18"/>
        </w:rPr>
        <w:br w:type="textWrapping"/>
      </w:r>
      <w:r>
        <w:rPr>
          <w:sz w:val="18"/>
        </w:rPr>
        <w:t xml:space="preserve">            "sku": "1111",</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"product_total": 1943,</w:t>
      </w:r>
      <w:r>
        <w:rPr>
          <w:sz w:val="18"/>
        </w:rPr>
        <w:br w:type="textWrapping"/>
      </w:r>
      <w:r>
        <w:rPr>
          <w:sz w:val="18"/>
        </w:rPr>
        <w:t xml:space="preserve">            "product_valid_num": 681,</w:t>
      </w:r>
      <w:r>
        <w:rPr>
          <w:sz w:val="18"/>
        </w:rPr>
        <w:br w:type="textWrapping"/>
      </w:r>
      <w:r>
        <w:rPr>
          <w:sz w:val="18"/>
        </w:rPr>
        <w:t xml:space="preserve">            "expect_valid_num": 681,</w:t>
      </w:r>
      <w:r>
        <w:rPr>
          <w:sz w:val="18"/>
        </w:rPr>
        <w:br w:type="textWrapping"/>
      </w:r>
      <w:r>
        <w:rPr>
          <w:sz w:val="18"/>
        </w:rPr>
        <w:t xml:space="preserve">            "product_bad_num": 110,</w:t>
      </w:r>
      <w:r>
        <w:rPr>
          <w:sz w:val="18"/>
        </w:rPr>
        <w:br w:type="textWrapping"/>
      </w:r>
      <w:r>
        <w:rPr>
          <w:sz w:val="18"/>
        </w:rPr>
        <w:t xml:space="preserve">            "product_qc_num": 519,</w:t>
      </w:r>
      <w:r>
        <w:rPr>
          <w:sz w:val="18"/>
        </w:rPr>
        <w:br w:type="textWrapping"/>
      </w:r>
      <w:r>
        <w:rPr>
          <w:sz w:val="18"/>
        </w:rPr>
        <w:t xml:space="preserve">            "product_lock_num": 633,</w:t>
      </w:r>
      <w:r>
        <w:rPr>
          <w:sz w:val="18"/>
        </w:rPr>
        <w:br w:type="textWrapping"/>
      </w:r>
      <w:r>
        <w:rPr>
          <w:sz w:val="18"/>
        </w:rPr>
        <w:t xml:space="preserve">            "stock_cost_total": "19430.00",</w:t>
      </w:r>
      <w:r>
        <w:rPr>
          <w:sz w:val="18"/>
        </w:rPr>
        <w:br w:type="textWrapping"/>
      </w:r>
      <w:r>
        <w:rPr>
          <w:sz w:val="18"/>
        </w:rPr>
        <w:t xml:space="preserve">            "quantity_receive": "562",</w:t>
      </w:r>
      <w:r>
        <w:rPr>
          <w:sz w:val="18"/>
        </w:rPr>
        <w:br w:type="textWrapping"/>
      </w:r>
      <w:r>
        <w:rPr>
          <w:sz w:val="18"/>
        </w:rPr>
        <w:t xml:space="preserve">            "expect_pending_num": 562,</w:t>
      </w:r>
      <w:r>
        <w:rPr>
          <w:sz w:val="18"/>
        </w:rPr>
        <w:br w:type="textWrapping"/>
      </w:r>
      <w:r>
        <w:rPr>
          <w:sz w:val="18"/>
        </w:rPr>
        <w:t xml:space="preserve">            "stock_cost": "10.0000",</w:t>
      </w:r>
      <w:r>
        <w:rPr>
          <w:sz w:val="18"/>
        </w:rPr>
        <w:br w:type="textWrapping"/>
      </w:r>
      <w:r>
        <w:rPr>
          <w:sz w:val="18"/>
        </w:rPr>
        <w:t xml:space="preserve">            "product_onway": 0,</w:t>
      </w:r>
      <w:r>
        <w:rPr>
          <w:sz w:val="18"/>
        </w:rPr>
        <w:br w:type="textWrapping"/>
      </w:r>
      <w:r>
        <w:rPr>
          <w:sz w:val="18"/>
        </w:rPr>
        <w:t xml:space="preserve">            "transit_head_cost": "0.00",</w:t>
      </w:r>
      <w:r>
        <w:rPr>
          <w:sz w:val="18"/>
        </w:rPr>
        <w:br w:type="textWrapping"/>
      </w:r>
      <w:r>
        <w:rPr>
          <w:sz w:val="18"/>
        </w:rPr>
        <w:tab/>
      </w:r>
      <w:r>
        <w:rPr>
          <w:sz w:val="18"/>
        </w:rPr>
        <w:t xml:space="preserve">        "average_age": 135,</w:t>
      </w:r>
      <w:r>
        <w:rPr>
          <w:sz w:val="18"/>
        </w:rPr>
        <w:br w:type="textWrapping"/>
      </w:r>
      <w:r>
        <w:rPr>
          <w:sz w:val="18"/>
        </w:rPr>
        <w:t xml:space="preserve">            "third_inventory": [],</w:t>
      </w:r>
      <w:r>
        <w:rPr>
          <w:sz w:val="18"/>
        </w:rPr>
        <w:br w:type="textWrapping"/>
      </w:r>
      <w:r>
        <w:rPr>
          <w:sz w:val="18"/>
        </w:rPr>
        <w:t xml:space="preserve">            "stock_age_list": [</w:t>
      </w:r>
      <w:r>
        <w:rPr>
          <w:sz w:val="18"/>
        </w:rPr>
        <w:br w:type="textWrapping"/>
      </w:r>
      <w:r>
        <w:rPr>
          <w:sz w:val="18"/>
        </w:rPr>
        <w:t xml:space="preserve">                {</w:t>
      </w:r>
      <w:r>
        <w:rPr>
          <w:sz w:val="18"/>
        </w:rPr>
        <w:br w:type="textWrapping"/>
      </w:r>
      <w:r>
        <w:rPr>
          <w:sz w:val="18"/>
        </w:rPr>
        <w:t xml:space="preserve">                    "name": "0-15天库龄",</w:t>
      </w:r>
      <w:r>
        <w:rPr>
          <w:sz w:val="18"/>
        </w:rPr>
        <w:br w:type="textWrapping"/>
      </w:r>
      <w:r>
        <w:rPr>
          <w:sz w:val="18"/>
        </w:rPr>
        <w:t xml:space="preserve">                    "qty": 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"16-30天库龄",</w:t>
      </w:r>
      <w:r>
        <w:rPr>
          <w:sz w:val="18"/>
        </w:rPr>
        <w:br w:type="textWrapping"/>
      </w:r>
      <w:r>
        <w:rPr>
          <w:sz w:val="18"/>
        </w:rPr>
        <w:t xml:space="preserve">                    "qty":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"31-90天库龄",</w:t>
      </w:r>
      <w:r>
        <w:rPr>
          <w:sz w:val="18"/>
        </w:rPr>
        <w:br w:type="textWrapping"/>
      </w:r>
      <w:r>
        <w:rPr>
          <w:sz w:val="18"/>
        </w:rPr>
        <w:t xml:space="preserve">                    "qty": 1348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"91天以上库龄",</w:t>
      </w:r>
      <w:r>
        <w:rPr>
          <w:sz w:val="18"/>
        </w:rPr>
        <w:br w:type="textWrapping"/>
      </w:r>
      <w:r>
        <w:rPr>
          <w:sz w:val="18"/>
        </w:rPr>
        <w:t xml:space="preserve">                    "qty": 575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F89CFC1">
      <w:r>
        <w:rPr>
          <w:sz w:val="18"/>
        </w:rPr>
        <w:t>---</w:t>
      </w:r>
    </w:p>
    <w:p w14:paraId="2B721EB4">
      <w:pPr>
        <w:pStyle w:val="4"/>
      </w:pPr>
      <w:bookmarkStart w:id="1321" w:name="_Toc6286"/>
      <w:r>
        <w:t>查询仓位库存明细</w:t>
      </w:r>
      <w:bookmarkEnd w:id="1321"/>
    </w:p>
    <w:p w14:paraId="155906AE">
      <w:r>
        <w:rPr>
          <w:sz w:val="18"/>
        </w:rPr>
        <w:t>- Source path: docs/Warehouse/inventoryBinDetails</w:t>
      </w:r>
      <w:r>
        <w:rPr>
          <w:sz w:val="18"/>
        </w:rPr>
        <w:br w:type="textWrapping"/>
      </w:r>
      <w:r>
        <w:rPr>
          <w:sz w:val="18"/>
        </w:rPr>
        <w:t>- Source URL: https://apidoc.lingxing.com/docs/Warehouse/inventoryBinDetails.md</w:t>
      </w:r>
    </w:p>
    <w:p w14:paraId="5F3BFF7F">
      <w:r>
        <w:rPr>
          <w:sz w:val="18"/>
        </w:rPr>
        <w:t># 查询仓位库存明细</w:t>
      </w:r>
    </w:p>
    <w:p w14:paraId="3DCEE837">
      <w:pPr>
        <w:pStyle w:val="4"/>
      </w:pPr>
      <w:bookmarkStart w:id="1322" w:name="_Toc11511"/>
      <w:r>
        <w:t>接口信息</w:t>
      </w:r>
      <w:bookmarkEnd w:id="1322"/>
    </w:p>
    <w:p w14:paraId="3C49D98C">
      <w:pPr>
        <w:pStyle w:val="4"/>
      </w:pPr>
      <w:bookmarkStart w:id="1323" w:name="_Toc6609"/>
      <w:r>
        <w:t>请求参数</w:t>
      </w:r>
      <w:bookmarkEnd w:id="1323"/>
    </w:p>
    <w:p w14:paraId="4EE6359C">
      <w:pPr>
        <w:pStyle w:val="4"/>
      </w:pPr>
      <w:bookmarkStart w:id="1324" w:name="_Toc26869"/>
      <w:r>
        <w:t>请求示例</w:t>
      </w:r>
      <w:bookmarkEnd w:id="1324"/>
    </w:p>
    <w:p w14:paraId="3B5C1489">
      <w:r>
        <w:rPr>
          <w:sz w:val="18"/>
        </w:rPr>
        <w:t>```</w:t>
      </w:r>
      <w:r>
        <w:rPr>
          <w:sz w:val="18"/>
        </w:rPr>
        <w:br w:type="textWrapping"/>
      </w:r>
      <w:r>
        <w:rPr>
          <w:sz w:val="18"/>
        </w:rPr>
        <w:t>{</w:t>
      </w:r>
      <w:r>
        <w:rPr>
          <w:sz w:val="18"/>
        </w:rPr>
        <w:br w:type="textWrapping"/>
      </w:r>
      <w:r>
        <w:rPr>
          <w:sz w:val="18"/>
        </w:rPr>
        <w:t xml:space="preserve">    "wid": "1,5,18",</w:t>
      </w:r>
      <w:r>
        <w:rPr>
          <w:sz w:val="18"/>
        </w:rPr>
        <w:br w:type="textWrapping"/>
      </w:r>
      <w:r>
        <w:rPr>
          <w:sz w:val="18"/>
        </w:rPr>
        <w:t xml:space="preserve">    "bin_type_list": "5",</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59EEEC32">
      <w:pPr>
        <w:pStyle w:val="4"/>
      </w:pPr>
      <w:bookmarkStart w:id="1325" w:name="_Toc16031"/>
      <w:r>
        <w:t>返回结果</w:t>
      </w:r>
      <w:bookmarkEnd w:id="1325"/>
    </w:p>
    <w:p w14:paraId="6AE35631">
      <w:r>
        <w:rPr>
          <w:sz w:val="18"/>
        </w:rPr>
        <w:t>Json Object</w:t>
      </w:r>
    </w:p>
    <w:p w14:paraId="1E17D4EB">
      <w:pPr>
        <w:pStyle w:val="4"/>
      </w:pPr>
      <w:bookmarkStart w:id="1326" w:name="_Toc10192"/>
      <w:r>
        <w:t>返回成功示例</w:t>
      </w:r>
      <w:bookmarkEnd w:id="1326"/>
    </w:p>
    <w:p w14:paraId="2F8A65D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"A884D2C7-186A-2810-072A-7A0123093BBA",</w:t>
      </w:r>
      <w:r>
        <w:rPr>
          <w:sz w:val="18"/>
        </w:rPr>
        <w:br w:type="textWrapping"/>
      </w:r>
      <w:r>
        <w:rPr>
          <w:sz w:val="18"/>
        </w:rPr>
        <w:t xml:space="preserve">    "response_time": "2024-07-31 15:08:33",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1,</w:t>
      </w:r>
      <w:r>
        <w:rPr>
          <w:sz w:val="18"/>
        </w:rPr>
        <w:br w:type="textWrapping"/>
      </w:r>
      <w:r>
        <w:rPr>
          <w:sz w:val="18"/>
        </w:rPr>
        <w:t xml:space="preserve">            "product_id": 10001,</w:t>
      </w:r>
      <w:r>
        <w:rPr>
          <w:sz w:val="18"/>
        </w:rPr>
        <w:br w:type="textWrapping"/>
      </w:r>
      <w:r>
        <w:rPr>
          <w:sz w:val="18"/>
        </w:rPr>
        <w:t xml:space="preserve">            "sku": "ceshi001",</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"product_total": 55889,</w:t>
      </w:r>
      <w:r>
        <w:rPr>
          <w:sz w:val="18"/>
        </w:rPr>
        <w:br w:type="textWrapping"/>
      </w:r>
      <w:r>
        <w:rPr>
          <w:sz w:val="18"/>
        </w:rPr>
        <w:t xml:space="preserve">            "product_valid_num": 0,</w:t>
      </w:r>
      <w:r>
        <w:rPr>
          <w:sz w:val="18"/>
        </w:rPr>
        <w:br w:type="textWrapping"/>
      </w:r>
      <w:r>
        <w:rPr>
          <w:sz w:val="18"/>
        </w:rPr>
        <w:t xml:space="preserve">            "product_bad_num": 0,</w:t>
      </w:r>
      <w:r>
        <w:rPr>
          <w:sz w:val="18"/>
        </w:rPr>
        <w:br w:type="textWrapping"/>
      </w:r>
      <w:r>
        <w:rPr>
          <w:sz w:val="18"/>
        </w:rPr>
        <w:t xml:space="preserve">            "product_qc_num": 3322,</w:t>
      </w:r>
      <w:r>
        <w:rPr>
          <w:sz w:val="18"/>
        </w:rPr>
        <w:br w:type="textWrapping"/>
      </w:r>
      <w:r>
        <w:rPr>
          <w:sz w:val="18"/>
        </w:rPr>
        <w:t xml:space="preserve">            "product_lock_num": 52567,</w:t>
      </w:r>
      <w:r>
        <w:rPr>
          <w:sz w:val="18"/>
        </w:rPr>
        <w:br w:type="textWrapping"/>
      </w:r>
      <w:r>
        <w:rPr>
          <w:sz w:val="18"/>
        </w:rPr>
        <w:t xml:space="preserve">            "good_lock_num": 52566,</w:t>
      </w:r>
      <w:r>
        <w:rPr>
          <w:sz w:val="18"/>
        </w:rPr>
        <w:br w:type="textWrapping"/>
      </w:r>
      <w:r>
        <w:rPr>
          <w:sz w:val="18"/>
        </w:rPr>
        <w:t xml:space="preserve">            "bad_lock_num": 1,</w:t>
      </w:r>
      <w:r>
        <w:rPr>
          <w:sz w:val="18"/>
        </w:rPr>
        <w:br w:type="textWrapping"/>
      </w:r>
      <w:r>
        <w:rPr>
          <w:sz w:val="18"/>
        </w:rPr>
        <w:t xml:space="preserve">            "stock_cost_total": "4214317.76",</w:t>
      </w:r>
      <w:r>
        <w:rPr>
          <w:sz w:val="18"/>
        </w:rPr>
        <w:br w:type="textWrapping"/>
      </w:r>
      <w:r>
        <w:rPr>
          <w:sz w:val="18"/>
        </w:rPr>
        <w:t xml:space="preserve">            "quantity_receive": "10005050",</w:t>
      </w:r>
      <w:r>
        <w:rPr>
          <w:sz w:val="18"/>
        </w:rPr>
        <w:br w:type="textWrapping"/>
      </w:r>
      <w:r>
        <w:rPr>
          <w:sz w:val="18"/>
        </w:rPr>
        <w:t xml:space="preserve">            "stock_cost": "75.4051",</w:t>
      </w:r>
      <w:r>
        <w:rPr>
          <w:sz w:val="18"/>
        </w:rPr>
        <w:br w:type="textWrapping"/>
      </w:r>
      <w:r>
        <w:rPr>
          <w:sz w:val="18"/>
        </w:rPr>
        <w:t xml:space="preserve">            "product_onway": 187,</w:t>
      </w:r>
      <w:r>
        <w:rPr>
          <w:sz w:val="18"/>
        </w:rPr>
        <w:br w:type="textWrapping"/>
      </w:r>
      <w:r>
        <w:rPr>
          <w:sz w:val="18"/>
        </w:rPr>
        <w:t xml:space="preserve">            "transit_head_cost": "0.00",</w:t>
      </w:r>
      <w:r>
        <w:rPr>
          <w:sz w:val="18"/>
        </w:rPr>
        <w:br w:type="textWrapping"/>
      </w:r>
      <w:r>
        <w:rPr>
          <w:sz w:val="18"/>
        </w:rPr>
        <w:t xml:space="preserve">            "average_age": 610,</w:t>
      </w:r>
      <w:r>
        <w:rPr>
          <w:sz w:val="18"/>
        </w:rPr>
        <w:br w:type="textWrapping"/>
      </w:r>
      <w:r>
        <w:rPr>
          <w:sz w:val="18"/>
        </w:rPr>
        <w:t xml:space="preserve">            "third_inventory": [],</w:t>
      </w:r>
      <w:r>
        <w:rPr>
          <w:sz w:val="18"/>
        </w:rPr>
        <w:br w:type="textWrapping"/>
      </w:r>
      <w:r>
        <w:rPr>
          <w:sz w:val="18"/>
        </w:rPr>
        <w:t xml:space="preserve">            "stock_age_list": [</w:t>
      </w:r>
      <w:r>
        <w:rPr>
          <w:sz w:val="18"/>
        </w:rPr>
        <w:br w:type="textWrapping"/>
      </w:r>
      <w:r>
        <w:rPr>
          <w:sz w:val="18"/>
        </w:rPr>
        <w:t xml:space="preserve">                {</w:t>
      </w:r>
      <w:r>
        <w:rPr>
          <w:sz w:val="18"/>
        </w:rPr>
        <w:br w:type="textWrapping"/>
      </w:r>
      <w:r>
        <w:rPr>
          <w:sz w:val="18"/>
        </w:rPr>
        <w:t xml:space="preserve">                    "name": "0-15天库龄",</w:t>
      </w:r>
      <w:r>
        <w:rPr>
          <w:sz w:val="18"/>
        </w:rPr>
        <w:br w:type="textWrapping"/>
      </w:r>
      <w:r>
        <w:rPr>
          <w:sz w:val="18"/>
        </w:rPr>
        <w:t xml:space="preserve">                    "qty":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"16-45天库龄",</w:t>
      </w:r>
      <w:r>
        <w:rPr>
          <w:sz w:val="18"/>
        </w:rPr>
        <w:br w:type="textWrapping"/>
      </w:r>
      <w:r>
        <w:rPr>
          <w:sz w:val="18"/>
        </w:rPr>
        <w:t xml:space="preserve">                    "qty": 119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"61-120天库龄",</w:t>
      </w:r>
      <w:r>
        <w:rPr>
          <w:sz w:val="18"/>
        </w:rPr>
        <w:br w:type="textWrapping"/>
      </w:r>
      <w:r>
        <w:rPr>
          <w:sz w:val="18"/>
        </w:rPr>
        <w:t xml:space="preserve">                    "qty": 14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"121-150天库龄",</w:t>
      </w:r>
      <w:r>
        <w:rPr>
          <w:sz w:val="18"/>
        </w:rPr>
        <w:br w:type="textWrapping"/>
      </w:r>
      <w:r>
        <w:rPr>
          <w:sz w:val="18"/>
        </w:rPr>
        <w:t xml:space="preserve">                    "qty": 1128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"151-180天库龄",</w:t>
      </w:r>
      <w:r>
        <w:rPr>
          <w:sz w:val="18"/>
        </w:rPr>
        <w:br w:type="textWrapping"/>
      </w:r>
      <w:r>
        <w:rPr>
          <w:sz w:val="18"/>
        </w:rPr>
        <w:t xml:space="preserve">                    "qty":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"181-210天库龄",</w:t>
      </w:r>
      <w:r>
        <w:rPr>
          <w:sz w:val="18"/>
        </w:rPr>
        <w:br w:type="textWrapping"/>
      </w:r>
      <w:r>
        <w:rPr>
          <w:sz w:val="18"/>
        </w:rPr>
        <w:t xml:space="preserve">                    "qty": 131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"366天以上库龄",</w:t>
      </w:r>
      <w:r>
        <w:rPr>
          <w:sz w:val="18"/>
        </w:rPr>
        <w:br w:type="textWrapping"/>
      </w:r>
      <w:r>
        <w:rPr>
          <w:sz w:val="18"/>
        </w:rPr>
        <w:t xml:space="preserve">                    "qty": 54111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"available_inventory_box_qty": "5256.6"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12093</w:t>
      </w:r>
      <w:r>
        <w:rPr>
          <w:sz w:val="18"/>
        </w:rPr>
        <w:br w:type="textWrapping"/>
      </w:r>
      <w:r>
        <w:rPr>
          <w:sz w:val="18"/>
        </w:rPr>
        <w:t>}</w:t>
      </w:r>
      <w:r>
        <w:rPr>
          <w:sz w:val="18"/>
        </w:rPr>
        <w:br w:type="textWrapping"/>
      </w:r>
      <w:r>
        <w:rPr>
          <w:sz w:val="18"/>
        </w:rPr>
        <w:t>```</w:t>
      </w:r>
    </w:p>
    <w:p w14:paraId="72EDE87C">
      <w:r>
        <w:rPr>
          <w:sz w:val="18"/>
        </w:rPr>
        <w:t>---</w:t>
      </w:r>
    </w:p>
    <w:p w14:paraId="4FC2DC5A">
      <w:pPr>
        <w:pStyle w:val="4"/>
      </w:pPr>
      <w:bookmarkStart w:id="1327" w:name="_Toc21347"/>
      <w:r>
        <w:t>查询批次明细</w:t>
      </w:r>
      <w:bookmarkEnd w:id="1327"/>
    </w:p>
    <w:p w14:paraId="5FB7597D">
      <w:r>
        <w:rPr>
          <w:sz w:val="18"/>
        </w:rPr>
        <w:t>- Source path: docs/Warehouse/GetBatchDetailList</w:t>
      </w:r>
      <w:r>
        <w:rPr>
          <w:sz w:val="18"/>
        </w:rPr>
        <w:br w:type="textWrapping"/>
      </w:r>
      <w:r>
        <w:rPr>
          <w:sz w:val="18"/>
        </w:rPr>
        <w:t>- Source URL: https://apidoc.lingxing.com/docs/Warehouse/GetBatchDetailList.md</w:t>
      </w:r>
    </w:p>
    <w:p w14:paraId="6037A16E">
      <w:r>
        <w:rPr>
          <w:sz w:val="18"/>
        </w:rPr>
        <w:t># 查询批次明细</w:t>
      </w:r>
    </w:p>
    <w:p w14:paraId="291CEF31">
      <w:pPr>
        <w:pStyle w:val="4"/>
      </w:pPr>
      <w:bookmarkStart w:id="1328" w:name="_Toc27173"/>
      <w:r>
        <w:t>接口信息</w:t>
      </w:r>
      <w:bookmarkEnd w:id="1328"/>
    </w:p>
    <w:p w14:paraId="257720DF">
      <w:pPr>
        <w:pStyle w:val="4"/>
      </w:pPr>
      <w:bookmarkStart w:id="1329" w:name="_Toc11423"/>
      <w:r>
        <w:t>请求参数</w:t>
      </w:r>
      <w:bookmarkEnd w:id="1329"/>
    </w:p>
    <w:p w14:paraId="73516EB6">
      <w:pPr>
        <w:pStyle w:val="4"/>
      </w:pPr>
      <w:bookmarkStart w:id="1330" w:name="_Toc5988"/>
      <w:r>
        <w:t>请求示例</w:t>
      </w:r>
      <w:bookmarkEnd w:id="1330"/>
    </w:p>
    <w:p w14:paraId="70DE2E1B">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"show_zero_stock": 0,</w:t>
      </w:r>
      <w:r>
        <w:rPr>
          <w:sz w:val="18"/>
        </w:rPr>
        <w:br w:type="textWrapping"/>
      </w:r>
      <w:r>
        <w:rPr>
          <w:sz w:val="18"/>
        </w:rPr>
        <w:t xml:space="preserve">    "wid": "1,5,18",</w:t>
      </w:r>
      <w:r>
        <w:rPr>
          <w:sz w:val="18"/>
        </w:rPr>
        <w:br w:type="textWrapping"/>
      </w:r>
      <w:r>
        <w:rPr>
          <w:sz w:val="18"/>
        </w:rPr>
        <w:t xml:space="preserve">    "stock_in_type_list": "19",</w:t>
      </w:r>
      <w:r>
        <w:rPr>
          <w:sz w:val="18"/>
        </w:rPr>
        <w:br w:type="textWrapping"/>
      </w:r>
      <w:r>
        <w:rPr>
          <w:sz w:val="18"/>
        </w:rPr>
        <w:t xml:space="preserve">    "search_field": "product_name",</w:t>
      </w:r>
      <w:r>
        <w:rPr>
          <w:sz w:val="18"/>
        </w:rPr>
        <w:br w:type="textWrapping"/>
      </w:r>
      <w:r>
        <w:rPr>
          <w:sz w:val="18"/>
        </w:rPr>
        <w:t xml:space="preserve">    "search_value": "pan1575"</w:t>
      </w:r>
      <w:r>
        <w:rPr>
          <w:sz w:val="18"/>
        </w:rPr>
        <w:br w:type="textWrapping"/>
      </w:r>
      <w:r>
        <w:rPr>
          <w:sz w:val="18"/>
        </w:rPr>
        <w:t>}</w:t>
      </w:r>
      <w:r>
        <w:rPr>
          <w:sz w:val="18"/>
        </w:rPr>
        <w:br w:type="textWrapping"/>
      </w:r>
      <w:r>
        <w:rPr>
          <w:sz w:val="18"/>
        </w:rPr>
        <w:t>```</w:t>
      </w:r>
    </w:p>
    <w:p w14:paraId="120CCF7A">
      <w:pPr>
        <w:pStyle w:val="4"/>
      </w:pPr>
      <w:bookmarkStart w:id="1331" w:name="_Toc11563"/>
      <w:r>
        <w:t>返回结果</w:t>
      </w:r>
      <w:bookmarkEnd w:id="1331"/>
    </w:p>
    <w:p w14:paraId="6EA83F40">
      <w:r>
        <w:rPr>
          <w:sz w:val="18"/>
        </w:rPr>
        <w:t>Json Object</w:t>
      </w:r>
    </w:p>
    <w:p w14:paraId="3401D833">
      <w:pPr>
        <w:pStyle w:val="4"/>
      </w:pPr>
      <w:bookmarkStart w:id="1332" w:name="_Toc25475"/>
      <w:r>
        <w:t>返回成功示例</w:t>
      </w:r>
      <w:bookmarkEnd w:id="1332"/>
    </w:p>
    <w:p w14:paraId="6F180EF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"FE236155-8309-D871-F4B9-DC5D49F9EB36",</w:t>
      </w:r>
      <w:r>
        <w:rPr>
          <w:sz w:val="18"/>
        </w:rPr>
        <w:br w:type="textWrapping"/>
      </w:r>
      <w:r>
        <w:rPr>
          <w:sz w:val="18"/>
        </w:rPr>
        <w:t xml:space="preserve">    "response_time": "2023-09-04 18:41:31",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1,</w:t>
      </w:r>
      <w:r>
        <w:rPr>
          <w:sz w:val="18"/>
        </w:rPr>
        <w:br w:type="textWrapping"/>
      </w:r>
      <w:r>
        <w:rPr>
          <w:sz w:val="18"/>
        </w:rPr>
        <w:t xml:space="preserve">            "wh_name": "默认仓库",</w:t>
      </w:r>
      <w:r>
        <w:rPr>
          <w:sz w:val="18"/>
        </w:rPr>
        <w:br w:type="textWrapping"/>
      </w:r>
      <w:r>
        <w:rPr>
          <w:sz w:val="18"/>
        </w:rPr>
        <w:t xml:space="preserve">            "batch_no": "401286103900685831-1",</w:t>
      </w:r>
      <w:r>
        <w:rPr>
          <w:sz w:val="18"/>
        </w:rPr>
        <w:br w:type="textWrapping"/>
      </w:r>
      <w:r>
        <w:rPr>
          <w:sz w:val="18"/>
        </w:rPr>
        <w:t xml:space="preserve">            "source_batch_no": [],</w:t>
      </w:r>
      <w:r>
        <w:rPr>
          <w:sz w:val="18"/>
        </w:rPr>
        <w:br w:type="textWrapping"/>
      </w:r>
      <w:r>
        <w:rPr>
          <w:sz w:val="18"/>
        </w:rPr>
        <w:t xml:space="preserve">            "order_sn": "IB230228023",</w:t>
      </w:r>
      <w:r>
        <w:rPr>
          <w:sz w:val="18"/>
        </w:rPr>
        <w:br w:type="textWrapping"/>
      </w:r>
      <w:r>
        <w:rPr>
          <w:sz w:val="18"/>
        </w:rPr>
        <w:t xml:space="preserve">            "type": 2202,</w:t>
      </w:r>
      <w:r>
        <w:rPr>
          <w:sz w:val="18"/>
        </w:rPr>
        <w:br w:type="textWrapping"/>
      </w:r>
      <w:r>
        <w:rPr>
          <w:sz w:val="18"/>
        </w:rPr>
        <w:t xml:space="preserve">            "type_name": "采购入库",</w:t>
      </w:r>
      <w:r>
        <w:rPr>
          <w:sz w:val="18"/>
        </w:rPr>
        <w:br w:type="textWrapping"/>
      </w:r>
      <w:r>
        <w:rPr>
          <w:sz w:val="18"/>
        </w:rPr>
        <w:t xml:space="preserve">            "product_id": 18019,</w:t>
      </w:r>
      <w:r>
        <w:rPr>
          <w:sz w:val="18"/>
        </w:rPr>
        <w:br w:type="textWrapping"/>
      </w:r>
      <w:r>
        <w:rPr>
          <w:sz w:val="18"/>
        </w:rPr>
        <w:t xml:space="preserve">            "product_name": "A022401",</w:t>
      </w:r>
      <w:r>
        <w:rPr>
          <w:sz w:val="18"/>
        </w:rPr>
        <w:br w:type="textWrapping"/>
      </w:r>
      <w:r>
        <w:rPr>
          <w:sz w:val="18"/>
        </w:rPr>
        <w:t xml:space="preserve">            "sku": "A022401",</w:t>
      </w:r>
      <w:r>
        <w:rPr>
          <w:sz w:val="18"/>
        </w:rPr>
        <w:br w:type="textWrapping"/>
      </w:r>
      <w:r>
        <w:rPr>
          <w:sz w:val="18"/>
        </w:rPr>
        <w:t xml:space="preserve">            "msku": "",</w:t>
      </w:r>
      <w:r>
        <w:rPr>
          <w:sz w:val="18"/>
        </w:rPr>
        <w:br w:type="textWrapping"/>
      </w:r>
      <w:r>
        <w:rPr>
          <w:sz w:val="18"/>
        </w:rPr>
        <w:t xml:space="preserve">            "fnsku": "",</w:t>
      </w:r>
      <w:r>
        <w:rPr>
          <w:sz w:val="18"/>
        </w:rPr>
        <w:br w:type="textWrapping"/>
      </w:r>
      <w:r>
        <w:rPr>
          <w:sz w:val="18"/>
        </w:rPr>
        <w:t xml:space="preserve">            "store_id": "0",</w:t>
      </w:r>
      <w:r>
        <w:rPr>
          <w:sz w:val="18"/>
        </w:rPr>
        <w:br w:type="textWrapping"/>
      </w:r>
      <w:r>
        <w:rPr>
          <w:sz w:val="18"/>
        </w:rPr>
        <w:t xml:space="preserve">            "store_name": "",</w:t>
      </w:r>
      <w:r>
        <w:rPr>
          <w:sz w:val="18"/>
        </w:rPr>
        <w:br w:type="textWrapping"/>
      </w:r>
      <w:r>
        <w:rPr>
          <w:sz w:val="18"/>
        </w:rPr>
        <w:t xml:space="preserve">            "total": 1,</w:t>
      </w:r>
      <w:r>
        <w:rPr>
          <w:sz w:val="18"/>
        </w:rPr>
        <w:br w:type="textWrapping"/>
      </w:r>
      <w:r>
        <w:rPr>
          <w:sz w:val="18"/>
        </w:rPr>
        <w:t xml:space="preserve">            "transit_balance_num": 0,</w:t>
      </w:r>
      <w:r>
        <w:rPr>
          <w:sz w:val="18"/>
        </w:rPr>
        <w:br w:type="textWrapping"/>
      </w:r>
      <w:r>
        <w:rPr>
          <w:sz w:val="18"/>
        </w:rPr>
        <w:t xml:space="preserve">            "balance_num": 1,</w:t>
      </w:r>
      <w:r>
        <w:rPr>
          <w:sz w:val="18"/>
        </w:rPr>
        <w:br w:type="textWrapping"/>
      </w:r>
      <w:r>
        <w:rPr>
          <w:sz w:val="18"/>
        </w:rPr>
        <w:t xml:space="preserve">            "good_transit_num": 0,</w:t>
      </w:r>
      <w:r>
        <w:rPr>
          <w:sz w:val="18"/>
        </w:rPr>
        <w:br w:type="textWrapping"/>
      </w:r>
      <w:r>
        <w:rPr>
          <w:sz w:val="18"/>
        </w:rPr>
        <w:t xml:space="preserve">            "bad_transit_num": 0,</w:t>
      </w:r>
      <w:r>
        <w:rPr>
          <w:sz w:val="18"/>
        </w:rPr>
        <w:br w:type="textWrapping"/>
      </w:r>
      <w:r>
        <w:rPr>
          <w:sz w:val="18"/>
        </w:rPr>
        <w:t xml:space="preserve">            "qc_num": 0,</w:t>
      </w:r>
      <w:r>
        <w:rPr>
          <w:sz w:val="18"/>
        </w:rPr>
        <w:br w:type="textWrapping"/>
      </w:r>
      <w:r>
        <w:rPr>
          <w:sz w:val="18"/>
        </w:rPr>
        <w:t xml:space="preserve">            "good_num": 1,</w:t>
      </w:r>
      <w:r>
        <w:rPr>
          <w:sz w:val="18"/>
        </w:rPr>
        <w:br w:type="textWrapping"/>
      </w:r>
      <w:r>
        <w:rPr>
          <w:sz w:val="18"/>
        </w:rPr>
        <w:t xml:space="preserve">            "bad_num": 0,</w:t>
      </w:r>
      <w:r>
        <w:rPr>
          <w:sz w:val="18"/>
        </w:rPr>
        <w:br w:type="textWrapping"/>
      </w:r>
      <w:r>
        <w:rPr>
          <w:sz w:val="18"/>
        </w:rPr>
        <w:t xml:space="preserve">            "plan_sn": [],</w:t>
      </w:r>
      <w:r>
        <w:rPr>
          <w:sz w:val="18"/>
        </w:rPr>
        <w:br w:type="textWrapping"/>
      </w:r>
      <w:r>
        <w:rPr>
          <w:sz w:val="18"/>
        </w:rPr>
        <w:t xml:space="preserve">            "purchase_order_sns": [</w:t>
      </w:r>
      <w:r>
        <w:rPr>
          <w:sz w:val="18"/>
        </w:rPr>
        <w:br w:type="textWrapping"/>
      </w:r>
      <w:r>
        <w:rPr>
          <w:sz w:val="18"/>
        </w:rPr>
        <w:t xml:space="preserve">                "PO230228001"</w:t>
      </w:r>
      <w:r>
        <w:rPr>
          <w:sz w:val="18"/>
        </w:rPr>
        <w:br w:type="textWrapping"/>
      </w:r>
      <w:r>
        <w:rPr>
          <w:sz w:val="18"/>
        </w:rPr>
        <w:t xml:space="preserve">            ],</w:t>
      </w:r>
      <w:r>
        <w:rPr>
          <w:sz w:val="18"/>
        </w:rPr>
        <w:br w:type="textWrapping"/>
      </w:r>
      <w:r>
        <w:rPr>
          <w:sz w:val="18"/>
        </w:rPr>
        <w:t xml:space="preserve">            "delivery_order_sns": [</w:t>
      </w:r>
      <w:r>
        <w:rPr>
          <w:sz w:val="18"/>
        </w:rPr>
        <w:br w:type="textWrapping"/>
      </w:r>
      <w:r>
        <w:rPr>
          <w:sz w:val="18"/>
        </w:rPr>
        <w:t xml:space="preserve">                "CR230228017"</w:t>
      </w:r>
      <w:r>
        <w:rPr>
          <w:sz w:val="18"/>
        </w:rPr>
        <w:br w:type="textWrapping"/>
      </w:r>
      <w:r>
        <w:rPr>
          <w:sz w:val="18"/>
        </w:rPr>
        <w:t xml:space="preserve">            ],</w:t>
      </w:r>
      <w:r>
        <w:rPr>
          <w:sz w:val="18"/>
        </w:rPr>
        <w:br w:type="textWrapping"/>
      </w:r>
      <w:r>
        <w:rPr>
          <w:sz w:val="18"/>
        </w:rPr>
        <w:t xml:space="preserve">            "supplier_ids": [</w:t>
      </w:r>
      <w:r>
        <w:rPr>
          <w:sz w:val="18"/>
        </w:rPr>
        <w:br w:type="textWrapping"/>
      </w:r>
      <w:r>
        <w:rPr>
          <w:sz w:val="18"/>
        </w:rPr>
        <w:t xml:space="preserve">                "359"</w:t>
      </w:r>
      <w:r>
        <w:rPr>
          <w:sz w:val="18"/>
        </w:rPr>
        <w:br w:type="textWrapping"/>
      </w:r>
      <w:r>
        <w:rPr>
          <w:sz w:val="18"/>
        </w:rPr>
        <w:t xml:space="preserve">            ],</w:t>
      </w:r>
      <w:r>
        <w:rPr>
          <w:sz w:val="18"/>
        </w:rPr>
        <w:br w:type="textWrapping"/>
      </w:r>
      <w:r>
        <w:rPr>
          <w:sz w:val="18"/>
        </w:rPr>
        <w:t xml:space="preserve">            "supplier_names": [</w:t>
      </w:r>
      <w:r>
        <w:rPr>
          <w:sz w:val="18"/>
        </w:rPr>
        <w:br w:type="textWrapping"/>
      </w:r>
      <w:r>
        <w:rPr>
          <w:sz w:val="18"/>
        </w:rPr>
        <w:t xml:space="preserve">                "xxx服装厂"</w:t>
      </w:r>
      <w:r>
        <w:rPr>
          <w:sz w:val="18"/>
        </w:rPr>
        <w:br w:type="textWrapping"/>
      </w:r>
      <w:r>
        <w:rPr>
          <w:sz w:val="18"/>
        </w:rPr>
        <w:t xml:space="preserve">            ],</w:t>
      </w:r>
      <w:r>
        <w:rPr>
          <w:sz w:val="18"/>
        </w:rPr>
        <w:br w:type="textWrapping"/>
      </w:r>
      <w:r>
        <w:rPr>
          <w:sz w:val="18"/>
        </w:rPr>
        <w:t xml:space="preserve">            "purchase_in_time": "",</w:t>
      </w:r>
      <w:r>
        <w:rPr>
          <w:sz w:val="18"/>
        </w:rPr>
        <w:br w:type="textWrapping"/>
      </w:r>
      <w:r>
        <w:rPr>
          <w:sz w:val="18"/>
        </w:rPr>
        <w:t xml:space="preserve">            "purchase_price": 0,</w:t>
      </w:r>
      <w:r>
        <w:rPr>
          <w:sz w:val="18"/>
        </w:rPr>
        <w:br w:type="textWrapping"/>
      </w:r>
      <w:r>
        <w:rPr>
          <w:sz w:val="18"/>
        </w:rPr>
        <w:t xml:space="preserve">            "price": 0,</w:t>
      </w:r>
      <w:r>
        <w:rPr>
          <w:sz w:val="18"/>
        </w:rPr>
        <w:br w:type="textWrapping"/>
      </w:r>
      <w:r>
        <w:rPr>
          <w:sz w:val="18"/>
        </w:rPr>
        <w:t xml:space="preserve">            "head_stock_price": 0,</w:t>
      </w:r>
      <w:r>
        <w:rPr>
          <w:sz w:val="18"/>
        </w:rPr>
        <w:br w:type="textWrapping"/>
      </w:r>
      <w:r>
        <w:rPr>
          <w:sz w:val="18"/>
        </w:rPr>
        <w:t xml:space="preserve">            "stock_price": 0,</w:t>
      </w:r>
      <w:r>
        <w:rPr>
          <w:sz w:val="18"/>
        </w:rPr>
        <w:br w:type="textWrapping"/>
      </w:r>
      <w:r>
        <w:rPr>
          <w:sz w:val="18"/>
        </w:rPr>
        <w:t xml:space="preserve">            "storage_used_lock_num": 0,</w:t>
      </w:r>
      <w:r>
        <w:rPr>
          <w:sz w:val="18"/>
        </w:rPr>
        <w:br w:type="textWrapping"/>
      </w:r>
      <w:r>
        <w:rPr>
          <w:sz w:val="18"/>
        </w:rPr>
        <w:t xml:space="preserve">            "storage_defective_lock_num": 0,</w:t>
      </w:r>
      <w:r>
        <w:rPr>
          <w:sz w:val="18"/>
        </w:rPr>
        <w:br w:type="textWrapping"/>
      </w:r>
      <w:r>
        <w:rPr>
          <w:sz w:val="18"/>
        </w:rPr>
        <w:t xml:space="preserve">            "stock_cost": "5.23",</w:t>
      </w:r>
      <w:r>
        <w:rPr>
          <w:sz w:val="18"/>
        </w:rPr>
        <w:br w:type="textWrapping"/>
      </w:r>
      <w:r>
        <w:rPr>
          <w:sz w:val="18"/>
        </w:rPr>
        <w:t xml:space="preserve">            "fee": "1.23",</w:t>
      </w:r>
      <w:r>
        <w:rPr>
          <w:sz w:val="18"/>
        </w:rPr>
        <w:br w:type="textWrapping"/>
      </w:r>
      <w:r>
        <w:rPr>
          <w:sz w:val="18"/>
        </w:rPr>
        <w:t xml:space="preserve">            "head_stock_cost": "0.00",</w:t>
      </w:r>
      <w:r>
        <w:rPr>
          <w:sz w:val="18"/>
        </w:rPr>
        <w:br w:type="textWrapping"/>
      </w:r>
      <w:r>
        <w:rPr>
          <w:sz w:val="18"/>
        </w:rPr>
        <w:t xml:space="preserve">            "amount": "4.00"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15038</w:t>
      </w:r>
      <w:r>
        <w:rPr>
          <w:sz w:val="18"/>
        </w:rPr>
        <w:br w:type="textWrapping"/>
      </w:r>
      <w:r>
        <w:rPr>
          <w:sz w:val="18"/>
        </w:rPr>
        <w:t>}</w:t>
      </w:r>
      <w:r>
        <w:rPr>
          <w:sz w:val="18"/>
        </w:rPr>
        <w:br w:type="textWrapping"/>
      </w:r>
      <w:r>
        <w:rPr>
          <w:sz w:val="18"/>
        </w:rPr>
        <w:t>```</w:t>
      </w:r>
    </w:p>
    <w:p w14:paraId="21B83D19">
      <w:r>
        <w:rPr>
          <w:sz w:val="18"/>
        </w:rPr>
        <w:t>---</w:t>
      </w:r>
    </w:p>
    <w:p w14:paraId="48BC6380">
      <w:pPr>
        <w:pStyle w:val="4"/>
      </w:pPr>
      <w:bookmarkStart w:id="1333" w:name="_Toc11167"/>
      <w:r>
        <w:t>查询批次流水</w:t>
      </w:r>
      <w:bookmarkEnd w:id="1333"/>
    </w:p>
    <w:p w14:paraId="3AA591B2">
      <w:r>
        <w:rPr>
          <w:sz w:val="18"/>
        </w:rPr>
        <w:t>- Source path: docs/Warehouse/GetBatchStatementList</w:t>
      </w:r>
      <w:r>
        <w:rPr>
          <w:sz w:val="18"/>
        </w:rPr>
        <w:br w:type="textWrapping"/>
      </w:r>
      <w:r>
        <w:rPr>
          <w:sz w:val="18"/>
        </w:rPr>
        <w:t>- Source URL: https://apidoc.lingxing.com/docs/Warehouse/GetBatchStatementList.md</w:t>
      </w:r>
    </w:p>
    <w:p w14:paraId="20100DA7">
      <w:r>
        <w:rPr>
          <w:sz w:val="18"/>
        </w:rPr>
        <w:t># 查询批次流水</w:t>
      </w:r>
    </w:p>
    <w:p w14:paraId="71261C20">
      <w:pPr>
        <w:pStyle w:val="4"/>
      </w:pPr>
      <w:bookmarkStart w:id="1334" w:name="_Toc23376"/>
      <w:r>
        <w:t>接口信息</w:t>
      </w:r>
      <w:bookmarkEnd w:id="1334"/>
    </w:p>
    <w:p w14:paraId="09D22B8C">
      <w:pPr>
        <w:pStyle w:val="4"/>
      </w:pPr>
      <w:bookmarkStart w:id="1335" w:name="_Toc6109"/>
      <w:r>
        <w:t>请求参数</w:t>
      </w:r>
      <w:bookmarkEnd w:id="1335"/>
    </w:p>
    <w:p w14:paraId="5C442088">
      <w:pPr>
        <w:pStyle w:val="4"/>
      </w:pPr>
      <w:bookmarkStart w:id="1336" w:name="_Toc5188"/>
      <w:r>
        <w:t>请求示例</w:t>
      </w:r>
      <w:bookmarkEnd w:id="1336"/>
    </w:p>
    <w:p w14:paraId="4224CEED">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"wid_list": "1,5,18",</w:t>
      </w:r>
      <w:r>
        <w:rPr>
          <w:sz w:val="18"/>
        </w:rPr>
        <w:br w:type="textWrapping"/>
      </w:r>
      <w:r>
        <w:rPr>
          <w:sz w:val="18"/>
        </w:rPr>
        <w:t xml:space="preserve">    "statement_type_list": "19",</w:t>
      </w:r>
      <w:r>
        <w:rPr>
          <w:sz w:val="18"/>
        </w:rPr>
        <w:br w:type="textWrapping"/>
      </w:r>
      <w:r>
        <w:rPr>
          <w:sz w:val="18"/>
        </w:rPr>
        <w:t xml:space="preserve">    "search_field": "order_sn",</w:t>
      </w:r>
      <w:r>
        <w:rPr>
          <w:sz w:val="18"/>
        </w:rPr>
        <w:br w:type="textWrapping"/>
      </w:r>
      <w:r>
        <w:rPr>
          <w:sz w:val="18"/>
        </w:rPr>
        <w:t xml:space="preserve">    "search_value": "IB240725061"</w:t>
      </w:r>
      <w:r>
        <w:rPr>
          <w:sz w:val="18"/>
        </w:rPr>
        <w:br w:type="textWrapping"/>
      </w:r>
      <w:r>
        <w:rPr>
          <w:sz w:val="18"/>
        </w:rPr>
        <w:t>}</w:t>
      </w:r>
      <w:r>
        <w:rPr>
          <w:sz w:val="18"/>
        </w:rPr>
        <w:br w:type="textWrapping"/>
      </w:r>
      <w:r>
        <w:rPr>
          <w:sz w:val="18"/>
        </w:rPr>
        <w:t>```</w:t>
      </w:r>
    </w:p>
    <w:p w14:paraId="4EE450B8">
      <w:pPr>
        <w:pStyle w:val="4"/>
      </w:pPr>
      <w:bookmarkStart w:id="1337" w:name="_Toc2580"/>
      <w:r>
        <w:t>返回结果</w:t>
      </w:r>
      <w:bookmarkEnd w:id="1337"/>
    </w:p>
    <w:p w14:paraId="37A52844">
      <w:r>
        <w:rPr>
          <w:sz w:val="18"/>
        </w:rPr>
        <w:t>Json Object</w:t>
      </w:r>
    </w:p>
    <w:p w14:paraId="66A57935">
      <w:pPr>
        <w:pStyle w:val="4"/>
      </w:pPr>
      <w:bookmarkStart w:id="1338" w:name="_Toc9224"/>
      <w:r>
        <w:t>返回成功示例</w:t>
      </w:r>
      <w:bookmarkEnd w:id="1338"/>
    </w:p>
    <w:p w14:paraId="6608381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"C27EE726-A102-114B-39B3-1A15BA36ED97",</w:t>
      </w:r>
      <w:r>
        <w:rPr>
          <w:sz w:val="18"/>
        </w:rPr>
        <w:br w:type="textWrapping"/>
      </w:r>
      <w:r>
        <w:rPr>
          <w:sz w:val="18"/>
        </w:rPr>
        <w:t xml:space="preserve">    "response_time": "2023-09-04 18:44:45",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46,</w:t>
      </w:r>
      <w:r>
        <w:rPr>
          <w:sz w:val="18"/>
        </w:rPr>
        <w:br w:type="textWrapping"/>
      </w:r>
      <w:r>
        <w:rPr>
          <w:sz w:val="18"/>
        </w:rPr>
        <w:t xml:space="preserve">            "wh_name": "自动化专用仓01",</w:t>
      </w:r>
      <w:r>
        <w:rPr>
          <w:sz w:val="18"/>
        </w:rPr>
        <w:br w:type="textWrapping"/>
      </w:r>
      <w:r>
        <w:rPr>
          <w:sz w:val="18"/>
        </w:rPr>
        <w:t xml:space="preserve">            "batch_no": "401352709134771204-1",</w:t>
      </w:r>
      <w:r>
        <w:rPr>
          <w:sz w:val="18"/>
        </w:rPr>
        <w:br w:type="textWrapping"/>
      </w:r>
      <w:r>
        <w:rPr>
          <w:sz w:val="18"/>
        </w:rPr>
        <w:t xml:space="preserve">            "source_batch_no": [],</w:t>
      </w:r>
      <w:r>
        <w:rPr>
          <w:sz w:val="18"/>
        </w:rPr>
        <w:br w:type="textWrapping"/>
      </w:r>
      <w:r>
        <w:rPr>
          <w:sz w:val="18"/>
        </w:rPr>
        <w:t xml:space="preserve">            "order_sn": "IB230829053",</w:t>
      </w:r>
      <w:r>
        <w:rPr>
          <w:sz w:val="18"/>
        </w:rPr>
        <w:br w:type="textWrapping"/>
      </w:r>
      <w:r>
        <w:rPr>
          <w:sz w:val="18"/>
        </w:rPr>
        <w:t xml:space="preserve">            "type": "1901",</w:t>
      </w:r>
      <w:r>
        <w:rPr>
          <w:sz w:val="18"/>
        </w:rPr>
        <w:br w:type="textWrapping"/>
      </w:r>
      <w:r>
        <w:rPr>
          <w:sz w:val="18"/>
        </w:rPr>
        <w:t xml:space="preserve">            "type_name": "其他入库",</w:t>
      </w:r>
      <w:r>
        <w:rPr>
          <w:sz w:val="18"/>
        </w:rPr>
        <w:br w:type="textWrapping"/>
      </w:r>
      <w:r>
        <w:rPr>
          <w:sz w:val="18"/>
        </w:rPr>
        <w:t xml:space="preserve">            "product_id": 22383,</w:t>
      </w:r>
      <w:r>
        <w:rPr>
          <w:sz w:val="18"/>
        </w:rPr>
        <w:br w:type="textWrapping"/>
      </w:r>
      <w:r>
        <w:rPr>
          <w:sz w:val="18"/>
        </w:rPr>
        <w:t xml:space="preserve">            "product_name": "cecece",</w:t>
      </w:r>
      <w:r>
        <w:rPr>
          <w:sz w:val="18"/>
        </w:rPr>
        <w:br w:type="textWrapping"/>
      </w:r>
      <w:r>
        <w:rPr>
          <w:sz w:val="18"/>
        </w:rPr>
        <w:t xml:space="preserve">            "sku": "cecece",</w:t>
      </w:r>
      <w:r>
        <w:rPr>
          <w:sz w:val="18"/>
        </w:rPr>
        <w:br w:type="textWrapping"/>
      </w:r>
      <w:r>
        <w:rPr>
          <w:sz w:val="18"/>
        </w:rPr>
        <w:t xml:space="preserve">            "msku": "",</w:t>
      </w:r>
      <w:r>
        <w:rPr>
          <w:sz w:val="18"/>
        </w:rPr>
        <w:br w:type="textWrapping"/>
      </w:r>
      <w:r>
        <w:rPr>
          <w:sz w:val="18"/>
        </w:rPr>
        <w:t xml:space="preserve">            "fnsku": "",</w:t>
      </w:r>
      <w:r>
        <w:rPr>
          <w:sz w:val="18"/>
        </w:rPr>
        <w:br w:type="textWrapping"/>
      </w:r>
      <w:r>
        <w:rPr>
          <w:sz w:val="18"/>
        </w:rPr>
        <w:t xml:space="preserve">            "batch_state_id": "401352709134771204-1",</w:t>
      </w:r>
      <w:r>
        <w:rPr>
          <w:sz w:val="18"/>
        </w:rPr>
        <w:br w:type="textWrapping"/>
      </w:r>
      <w:r>
        <w:rPr>
          <w:sz w:val="18"/>
        </w:rPr>
        <w:t xml:space="preserve">            "store_id": "0",</w:t>
      </w:r>
      <w:r>
        <w:rPr>
          <w:sz w:val="18"/>
        </w:rPr>
        <w:br w:type="textWrapping"/>
      </w:r>
      <w:r>
        <w:rPr>
          <w:sz w:val="18"/>
        </w:rPr>
        <w:t xml:space="preserve">            "store_name": "",</w:t>
      </w:r>
      <w:r>
        <w:rPr>
          <w:sz w:val="18"/>
        </w:rPr>
        <w:br w:type="textWrapping"/>
      </w:r>
      <w:r>
        <w:rPr>
          <w:sz w:val="18"/>
        </w:rPr>
        <w:t xml:space="preserve">            "transit_balance_num": 0,</w:t>
      </w:r>
      <w:r>
        <w:rPr>
          <w:sz w:val="18"/>
        </w:rPr>
        <w:br w:type="textWrapping"/>
      </w:r>
      <w:r>
        <w:rPr>
          <w:sz w:val="18"/>
        </w:rPr>
        <w:t xml:space="preserve">            "balance_num": 2,</w:t>
      </w:r>
      <w:r>
        <w:rPr>
          <w:sz w:val="18"/>
        </w:rPr>
        <w:br w:type="textWrapping"/>
      </w:r>
      <w:r>
        <w:rPr>
          <w:sz w:val="18"/>
        </w:rPr>
        <w:t xml:space="preserve">            "good_transit_num": 0,</w:t>
      </w:r>
      <w:r>
        <w:rPr>
          <w:sz w:val="18"/>
        </w:rPr>
        <w:br w:type="textWrapping"/>
      </w:r>
      <w:r>
        <w:rPr>
          <w:sz w:val="18"/>
        </w:rPr>
        <w:t xml:space="preserve">            "bad_transit_num": 0,</w:t>
      </w:r>
      <w:r>
        <w:rPr>
          <w:sz w:val="18"/>
        </w:rPr>
        <w:br w:type="textWrapping"/>
      </w:r>
      <w:r>
        <w:rPr>
          <w:sz w:val="18"/>
        </w:rPr>
        <w:t xml:space="preserve">            "qc_num": 0,</w:t>
      </w:r>
      <w:r>
        <w:rPr>
          <w:sz w:val="18"/>
        </w:rPr>
        <w:br w:type="textWrapping"/>
      </w:r>
      <w:r>
        <w:rPr>
          <w:sz w:val="18"/>
        </w:rPr>
        <w:t xml:space="preserve">            "good_num": 1,</w:t>
      </w:r>
      <w:r>
        <w:rPr>
          <w:sz w:val="18"/>
        </w:rPr>
        <w:br w:type="textWrapping"/>
      </w:r>
      <w:r>
        <w:rPr>
          <w:sz w:val="18"/>
        </w:rPr>
        <w:t xml:space="preserve">            "bad_num": 1,</w:t>
      </w:r>
      <w:r>
        <w:rPr>
          <w:sz w:val="18"/>
        </w:rPr>
        <w:br w:type="textWrapping"/>
      </w:r>
      <w:r>
        <w:rPr>
          <w:sz w:val="18"/>
        </w:rPr>
        <w:t xml:space="preserve">            "stock_cost": "38.00",</w:t>
      </w:r>
      <w:r>
        <w:rPr>
          <w:sz w:val="18"/>
        </w:rPr>
        <w:br w:type="textWrapping"/>
      </w:r>
      <w:r>
        <w:rPr>
          <w:sz w:val="18"/>
        </w:rPr>
        <w:t xml:space="preserve">            "fee": "2.00",</w:t>
      </w:r>
      <w:r>
        <w:rPr>
          <w:sz w:val="18"/>
        </w:rPr>
        <w:br w:type="textWrapping"/>
      </w:r>
      <w:r>
        <w:rPr>
          <w:sz w:val="18"/>
        </w:rPr>
        <w:t xml:space="preserve">            "head_stock_cost": "0.00",</w:t>
      </w:r>
      <w:r>
        <w:rPr>
          <w:sz w:val="18"/>
        </w:rPr>
        <w:br w:type="textWrapping"/>
      </w:r>
      <w:r>
        <w:rPr>
          <w:sz w:val="18"/>
        </w:rPr>
        <w:t xml:space="preserve">            "amount": "36.00",</w:t>
      </w:r>
      <w:r>
        <w:rPr>
          <w:sz w:val="18"/>
        </w:rPr>
        <w:br w:type="textWrapping"/>
      </w:r>
      <w:r>
        <w:rPr>
          <w:sz w:val="18"/>
        </w:rPr>
        <w:t xml:space="preserve">            "plan_sn": [],</w:t>
      </w:r>
      <w:r>
        <w:rPr>
          <w:sz w:val="18"/>
        </w:rPr>
        <w:br w:type="textWrapping"/>
      </w:r>
      <w:r>
        <w:rPr>
          <w:sz w:val="18"/>
        </w:rPr>
        <w:t xml:space="preserve">            "purchase_order_sns": [],</w:t>
      </w:r>
      <w:r>
        <w:rPr>
          <w:sz w:val="18"/>
        </w:rPr>
        <w:br w:type="textWrapping"/>
      </w:r>
      <w:r>
        <w:rPr>
          <w:sz w:val="18"/>
        </w:rPr>
        <w:t xml:space="preserve">            "delivery_order_sns": [],</w:t>
      </w:r>
      <w:r>
        <w:rPr>
          <w:sz w:val="18"/>
        </w:rPr>
        <w:br w:type="textWrapping"/>
      </w:r>
      <w:r>
        <w:rPr>
          <w:sz w:val="18"/>
        </w:rPr>
        <w:t xml:space="preserve">            "supplier_ids": [],</w:t>
      </w:r>
      <w:r>
        <w:rPr>
          <w:sz w:val="18"/>
        </w:rPr>
        <w:br w:type="textWrapping"/>
      </w:r>
      <w:r>
        <w:rPr>
          <w:sz w:val="18"/>
        </w:rPr>
        <w:t xml:space="preserve">            "supplier_names":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29866</w:t>
      </w:r>
      <w:r>
        <w:rPr>
          <w:sz w:val="18"/>
        </w:rPr>
        <w:br w:type="textWrapping"/>
      </w:r>
      <w:r>
        <w:rPr>
          <w:sz w:val="18"/>
        </w:rPr>
        <w:t>}</w:t>
      </w:r>
      <w:r>
        <w:rPr>
          <w:sz w:val="18"/>
        </w:rPr>
        <w:br w:type="textWrapping"/>
      </w:r>
      <w:r>
        <w:rPr>
          <w:sz w:val="18"/>
        </w:rPr>
        <w:t>```</w:t>
      </w:r>
    </w:p>
    <w:p w14:paraId="22BEBBFD">
      <w:r>
        <w:rPr>
          <w:sz w:val="18"/>
        </w:rPr>
        <w:t>---</w:t>
      </w:r>
    </w:p>
    <w:p w14:paraId="1BE30061">
      <w:pPr>
        <w:pStyle w:val="4"/>
      </w:pPr>
      <w:bookmarkStart w:id="1339" w:name="_Toc28340"/>
      <w:r>
        <w:t>查询库存流水（旧）</w:t>
      </w:r>
      <w:bookmarkEnd w:id="1339"/>
    </w:p>
    <w:p w14:paraId="45DAC4F0">
      <w:r>
        <w:rPr>
          <w:sz w:val="18"/>
        </w:rPr>
        <w:t>- Source path: docs/Warehouse/WarehouseStatement</w:t>
      </w:r>
      <w:r>
        <w:rPr>
          <w:sz w:val="18"/>
        </w:rPr>
        <w:br w:type="textWrapping"/>
      </w:r>
      <w:r>
        <w:rPr>
          <w:sz w:val="18"/>
        </w:rPr>
        <w:t>- Source URL: https://apidoc.lingxing.com/docs/Warehouse/WarehouseStatement.md</w:t>
      </w:r>
    </w:p>
    <w:p w14:paraId="0C8E7F36">
      <w:r>
        <w:rPr>
          <w:sz w:val="18"/>
        </w:rPr>
        <w:t># 查询库存流水（旧）</w:t>
      </w:r>
      <w:r>
        <w:rPr>
          <w:sz w:val="18"/>
        </w:rPr>
        <w:br w:type="textWrapping"/>
      </w:r>
      <w:r>
        <w:rPr>
          <w:sz w:val="18"/>
        </w:rPr>
        <w:t>支持查询本地仓库库存流水，对应系统【仓库】&gt;【库存流水】数据</w:t>
      </w:r>
    </w:p>
    <w:p w14:paraId="0556DF78">
      <w:pPr>
        <w:pStyle w:val="4"/>
      </w:pPr>
      <w:bookmarkStart w:id="1340" w:name="_Toc24363"/>
      <w:r>
        <w:t>接口信息</w:t>
      </w:r>
      <w:bookmarkEnd w:id="1340"/>
    </w:p>
    <w:p w14:paraId="0B416BA2">
      <w:pPr>
        <w:pStyle w:val="4"/>
      </w:pPr>
      <w:bookmarkStart w:id="1341" w:name="_Toc30931"/>
      <w:r>
        <w:t>请求参数</w:t>
      </w:r>
      <w:bookmarkEnd w:id="1341"/>
    </w:p>
    <w:p w14:paraId="076E6E19">
      <w:pPr>
        <w:pStyle w:val="4"/>
      </w:pPr>
      <w:bookmarkStart w:id="1342" w:name="_Toc30052"/>
      <w:r>
        <w:t>请求示例</w:t>
      </w:r>
      <w:bookmarkEnd w:id="1342"/>
    </w:p>
    <w:p w14:paraId="0B61941C">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 "1,5,18",</w:t>
      </w:r>
      <w:r>
        <w:rPr>
          <w:sz w:val="18"/>
        </w:rPr>
        <w:br w:type="textWrapping"/>
      </w:r>
      <w:r>
        <w:rPr>
          <w:sz w:val="18"/>
        </w:rPr>
        <w:t xml:space="preserve">    "start_date": "2024-07-29",</w:t>
      </w:r>
      <w:r>
        <w:rPr>
          <w:sz w:val="18"/>
        </w:rPr>
        <w:br w:type="textWrapping"/>
      </w:r>
      <w:r>
        <w:rPr>
          <w:sz w:val="18"/>
        </w:rPr>
        <w:t xml:space="preserve">    "end_date": "2024-07-29",</w:t>
      </w:r>
      <w:r>
        <w:rPr>
          <w:sz w:val="18"/>
        </w:rPr>
        <w:br w:type="textWrapping"/>
      </w:r>
      <w:r>
        <w:rPr>
          <w:sz w:val="18"/>
        </w:rPr>
        <w:t xml:space="preserve">    "type": "100"</w:t>
      </w:r>
      <w:r>
        <w:rPr>
          <w:sz w:val="18"/>
        </w:rPr>
        <w:br w:type="textWrapping"/>
      </w:r>
      <w:r>
        <w:rPr>
          <w:sz w:val="18"/>
        </w:rPr>
        <w:t>}</w:t>
      </w:r>
      <w:r>
        <w:rPr>
          <w:sz w:val="18"/>
        </w:rPr>
        <w:br w:type="textWrapping"/>
      </w:r>
      <w:r>
        <w:rPr>
          <w:sz w:val="18"/>
        </w:rPr>
        <w:t>```</w:t>
      </w:r>
    </w:p>
    <w:p w14:paraId="42F0A107">
      <w:pPr>
        <w:pStyle w:val="4"/>
      </w:pPr>
      <w:bookmarkStart w:id="1343" w:name="_Toc15876"/>
      <w:r>
        <w:t>返回结果</w:t>
      </w:r>
      <w:bookmarkEnd w:id="1343"/>
    </w:p>
    <w:p w14:paraId="6828CDAA">
      <w:r>
        <w:rPr>
          <w:sz w:val="18"/>
        </w:rPr>
        <w:t>Json Object</w:t>
      </w:r>
    </w:p>
    <w:p w14:paraId="6397A9C6">
      <w:pPr>
        <w:pStyle w:val="4"/>
      </w:pPr>
      <w:bookmarkStart w:id="1344" w:name="_Toc24343"/>
      <w:r>
        <w:t>返回成功示例</w:t>
      </w:r>
      <w:bookmarkEnd w:id="1344"/>
    </w:p>
    <w:p w14:paraId="1C742A8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"596A9701-F2B8-1291-3EFC-9099C295A9C4",</w:t>
      </w:r>
      <w:r>
        <w:rPr>
          <w:sz w:val="18"/>
        </w:rPr>
        <w:br w:type="textWrapping"/>
      </w:r>
      <w:r>
        <w:rPr>
          <w:sz w:val="18"/>
        </w:rPr>
        <w:t xml:space="preserve">    "response_time": "2024-07-31 15:39:39",</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18,</w:t>
      </w:r>
      <w:r>
        <w:rPr>
          <w:sz w:val="18"/>
        </w:rPr>
        <w:br w:type="textWrapping"/>
      </w:r>
      <w:r>
        <w:rPr>
          <w:sz w:val="18"/>
        </w:rPr>
        <w:t xml:space="preserve">            "ware_house_name": "深圳仓",</w:t>
      </w:r>
      <w:r>
        <w:rPr>
          <w:sz w:val="18"/>
        </w:rPr>
        <w:br w:type="textWrapping"/>
      </w:r>
      <w:r>
        <w:rPr>
          <w:sz w:val="18"/>
        </w:rPr>
        <w:t xml:space="preserve">            "order_sn": "PT240729003",</w:t>
      </w:r>
      <w:r>
        <w:rPr>
          <w:sz w:val="18"/>
        </w:rPr>
        <w:br w:type="textWrapping"/>
      </w:r>
      <w:r>
        <w:rPr>
          <w:sz w:val="18"/>
        </w:rPr>
        <w:t xml:space="preserve">            "product_id": 33043,</w:t>
      </w:r>
      <w:r>
        <w:rPr>
          <w:sz w:val="18"/>
        </w:rPr>
        <w:br w:type="textWrapping"/>
      </w:r>
      <w:r>
        <w:rPr>
          <w:sz w:val="18"/>
        </w:rPr>
        <w:t xml:space="preserve">            "product_name": "电脑cyt",</w:t>
      </w:r>
      <w:r>
        <w:rPr>
          <w:sz w:val="18"/>
        </w:rPr>
        <w:br w:type="textWrapping"/>
      </w:r>
      <w:r>
        <w:rPr>
          <w:sz w:val="18"/>
        </w:rPr>
        <w:t xml:space="preserve">            "sku": "diannaocyt",</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"product_good_num": -10,</w:t>
      </w:r>
      <w:r>
        <w:rPr>
          <w:sz w:val="18"/>
        </w:rPr>
        <w:br w:type="textWrapping"/>
      </w:r>
      <w:r>
        <w:rPr>
          <w:sz w:val="18"/>
        </w:rPr>
        <w:t xml:space="preserve">            "product_bad_num": 0,</w:t>
      </w:r>
      <w:r>
        <w:rPr>
          <w:sz w:val="18"/>
        </w:rPr>
        <w:br w:type="textWrapping"/>
      </w:r>
      <w:r>
        <w:rPr>
          <w:sz w:val="18"/>
        </w:rPr>
        <w:t xml:space="preserve">            "product_qc_num": 0,</w:t>
      </w:r>
      <w:r>
        <w:rPr>
          <w:sz w:val="18"/>
        </w:rPr>
        <w:br w:type="textWrapping"/>
      </w:r>
      <w:r>
        <w:rPr>
          <w:sz w:val="18"/>
        </w:rPr>
        <w:t xml:space="preserve">            "product_lock_num": 10,</w:t>
      </w:r>
      <w:r>
        <w:rPr>
          <w:sz w:val="18"/>
        </w:rPr>
        <w:br w:type="textWrapping"/>
      </w:r>
      <w:r>
        <w:rPr>
          <w:sz w:val="18"/>
        </w:rPr>
        <w:t xml:space="preserve">            "price": "",</w:t>
      </w:r>
      <w:r>
        <w:rPr>
          <w:sz w:val="18"/>
        </w:rPr>
        <w:br w:type="textWrapping"/>
      </w:r>
      <w:r>
        <w:rPr>
          <w:sz w:val="18"/>
        </w:rPr>
        <w:t xml:space="preserve">            "amount": "",</w:t>
      </w:r>
      <w:r>
        <w:rPr>
          <w:sz w:val="18"/>
        </w:rPr>
        <w:br w:type="textWrapping"/>
      </w:r>
      <w:r>
        <w:rPr>
          <w:sz w:val="18"/>
        </w:rPr>
        <w:t xml:space="preserve">            "product_amounts": "",</w:t>
      </w:r>
      <w:r>
        <w:rPr>
          <w:sz w:val="18"/>
        </w:rPr>
        <w:br w:type="textWrapping"/>
      </w:r>
      <w:r>
        <w:rPr>
          <w:sz w:val="18"/>
        </w:rPr>
        <w:t xml:space="preserve">            "type": 100,</w:t>
      </w:r>
      <w:r>
        <w:rPr>
          <w:sz w:val="18"/>
        </w:rPr>
        <w:br w:type="textWrapping"/>
      </w:r>
      <w:r>
        <w:rPr>
          <w:sz w:val="18"/>
        </w:rPr>
        <w:t xml:space="preserve">            "type_text": "库存调整",</w:t>
      </w:r>
      <w:r>
        <w:rPr>
          <w:sz w:val="18"/>
        </w:rPr>
        <w:br w:type="textWrapping"/>
      </w:r>
      <w:r>
        <w:rPr>
          <w:sz w:val="18"/>
        </w:rPr>
        <w:t xml:space="preserve">            "fee_cost": "",</w:t>
      </w:r>
      <w:r>
        <w:rPr>
          <w:sz w:val="18"/>
        </w:rPr>
        <w:br w:type="textWrapping"/>
      </w:r>
      <w:r>
        <w:rPr>
          <w:sz w:val="18"/>
        </w:rPr>
        <w:t xml:space="preserve">            "single_cg_price": "",</w:t>
      </w:r>
      <w:r>
        <w:rPr>
          <w:sz w:val="18"/>
        </w:rPr>
        <w:br w:type="textWrapping"/>
      </w:r>
      <w:r>
        <w:rPr>
          <w:sz w:val="18"/>
        </w:rPr>
        <w:t xml:space="preserve">            "single_fee_cost": "",</w:t>
      </w:r>
      <w:r>
        <w:rPr>
          <w:sz w:val="18"/>
        </w:rPr>
        <w:br w:type="textWrapping"/>
      </w:r>
      <w:r>
        <w:rPr>
          <w:sz w:val="18"/>
        </w:rPr>
        <w:t xml:space="preserve">            "opt_uid": 10603434,</w:t>
      </w:r>
      <w:r>
        <w:rPr>
          <w:sz w:val="18"/>
        </w:rPr>
        <w:br w:type="textWrapping"/>
      </w:r>
      <w:r>
        <w:rPr>
          <w:sz w:val="18"/>
        </w:rPr>
        <w:t xml:space="preserve">            "opt_time": "2024-07-29 20:12",</w:t>
      </w:r>
      <w:r>
        <w:rPr>
          <w:sz w:val="18"/>
        </w:rPr>
        <w:br w:type="textWrapping"/>
      </w:r>
      <w:r>
        <w:rPr>
          <w:sz w:val="18"/>
        </w:rPr>
        <w:t xml:space="preserve">            "opt_realname": "马旭哲",</w:t>
      </w:r>
      <w:r>
        <w:rPr>
          <w:sz w:val="18"/>
        </w:rPr>
        <w:br w:type="textWrapping"/>
      </w:r>
      <w:r>
        <w:rPr>
          <w:sz w:val="18"/>
        </w:rPr>
        <w:t xml:space="preserve">            "cancel_time": "",</w:t>
      </w:r>
      <w:r>
        <w:rPr>
          <w:sz w:val="18"/>
        </w:rPr>
        <w:br w:type="textWrapping"/>
      </w:r>
      <w:r>
        <w:rPr>
          <w:sz w:val="18"/>
        </w:rPr>
        <w:t xml:space="preserve">            "remark": "加工单锁定库存",</w:t>
      </w:r>
      <w:r>
        <w:rPr>
          <w:sz w:val="18"/>
        </w:rPr>
        <w:br w:type="textWrapping"/>
      </w:r>
      <w:r>
        <w:rPr>
          <w:sz w:val="18"/>
        </w:rPr>
        <w:t xml:space="preserve">            "bid": 0,</w:t>
      </w:r>
      <w:r>
        <w:rPr>
          <w:sz w:val="18"/>
        </w:rPr>
        <w:br w:type="textWrapping"/>
      </w:r>
      <w:r>
        <w:rPr>
          <w:sz w:val="18"/>
        </w:rPr>
        <w:t xml:space="preserve">            "brand_name": "",</w:t>
      </w:r>
      <w:r>
        <w:rPr>
          <w:sz w:val="18"/>
        </w:rPr>
        <w:br w:type="textWrapping"/>
      </w:r>
      <w:r>
        <w:rPr>
          <w:sz w:val="18"/>
        </w:rPr>
        <w:t xml:space="preserve">            "ref_order_sn": "",</w:t>
      </w:r>
      <w:r>
        <w:rPr>
          <w:sz w:val="18"/>
        </w:rPr>
        <w:br w:type="textWrapping"/>
      </w:r>
      <w:r>
        <w:rPr>
          <w:sz w:val="18"/>
        </w:rPr>
        <w:t xml:space="preserve">            "product_total": 0,</w:t>
      </w:r>
      <w:r>
        <w:rPr>
          <w:sz w:val="18"/>
        </w:rPr>
        <w:br w:type="textWrapping"/>
      </w:r>
      <w:r>
        <w:rPr>
          <w:sz w:val="18"/>
        </w:rPr>
        <w:t xml:space="preserve">            "statement_id": "401469208181637651"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32</w:t>
      </w:r>
      <w:r>
        <w:rPr>
          <w:sz w:val="18"/>
        </w:rPr>
        <w:br w:type="textWrapping"/>
      </w:r>
      <w:r>
        <w:rPr>
          <w:sz w:val="18"/>
        </w:rPr>
        <w:t>}</w:t>
      </w:r>
      <w:r>
        <w:rPr>
          <w:sz w:val="18"/>
        </w:rPr>
        <w:br w:type="textWrapping"/>
      </w:r>
      <w:r>
        <w:rPr>
          <w:sz w:val="18"/>
        </w:rPr>
        <w:t>```</w:t>
      </w:r>
    </w:p>
    <w:p w14:paraId="399F9636">
      <w:r>
        <w:rPr>
          <w:sz w:val="18"/>
        </w:rPr>
        <w:t>---</w:t>
      </w:r>
    </w:p>
    <w:p w14:paraId="7F38F76C">
      <w:pPr>
        <w:pStyle w:val="4"/>
      </w:pPr>
      <w:bookmarkStart w:id="1345" w:name="_Toc29263"/>
      <w:r>
        <w:t>查询库存流水（新）</w:t>
      </w:r>
      <w:bookmarkEnd w:id="1345"/>
    </w:p>
    <w:p w14:paraId="539E8F24">
      <w:r>
        <w:rPr>
          <w:sz w:val="18"/>
        </w:rPr>
        <w:t>- Source path: docs/Warehouse/WarehouseStatementNew</w:t>
      </w:r>
      <w:r>
        <w:rPr>
          <w:sz w:val="18"/>
        </w:rPr>
        <w:br w:type="textWrapping"/>
      </w:r>
      <w:r>
        <w:rPr>
          <w:sz w:val="18"/>
        </w:rPr>
        <w:t>- Source URL: https://apidoc.lingxing.com/docs/Warehouse/WarehouseStatementNew.md</w:t>
      </w:r>
    </w:p>
    <w:p w14:paraId="2C43372F">
      <w:r>
        <w:rPr>
          <w:sz w:val="18"/>
        </w:rPr>
        <w:t># 查询库存流水（新）</w:t>
      </w:r>
    </w:p>
    <w:p w14:paraId="60FFBCAF">
      <w:pPr>
        <w:pStyle w:val="4"/>
      </w:pPr>
      <w:bookmarkStart w:id="1346" w:name="_Toc2141"/>
      <w:r>
        <w:t>接口信息</w:t>
      </w:r>
      <w:bookmarkEnd w:id="1346"/>
    </w:p>
    <w:p w14:paraId="754B5ED9">
      <w:pPr>
        <w:pStyle w:val="4"/>
      </w:pPr>
      <w:bookmarkStart w:id="1347" w:name="_Toc1346"/>
      <w:r>
        <w:t>请求参数</w:t>
      </w:r>
      <w:bookmarkEnd w:id="1347"/>
    </w:p>
    <w:p w14:paraId="468EAE31">
      <w:pPr>
        <w:pStyle w:val="4"/>
      </w:pPr>
      <w:bookmarkStart w:id="1348" w:name="_Toc1751"/>
      <w:r>
        <w:t>请求示例</w:t>
      </w:r>
      <w:bookmarkEnd w:id="1348"/>
    </w:p>
    <w:p w14:paraId="6776422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"wids": "1,578,765",</w:t>
      </w:r>
      <w:r>
        <w:rPr>
          <w:sz w:val="18"/>
        </w:rPr>
        <w:br w:type="textWrapping"/>
      </w:r>
      <w:r>
        <w:rPr>
          <w:sz w:val="18"/>
        </w:rPr>
        <w:t xml:space="preserve">    "types": "19",</w:t>
      </w:r>
      <w:r>
        <w:rPr>
          <w:sz w:val="18"/>
        </w:rPr>
        <w:br w:type="textWrapping"/>
      </w:r>
      <w:r>
        <w:rPr>
          <w:sz w:val="18"/>
        </w:rPr>
        <w:t xml:space="preserve">    "sub_types": "1901",</w:t>
      </w:r>
      <w:r>
        <w:rPr>
          <w:sz w:val="18"/>
        </w:rPr>
        <w:br w:type="textWrapping"/>
      </w:r>
      <w:r>
        <w:rPr>
          <w:sz w:val="18"/>
        </w:rPr>
        <w:t xml:space="preserve">    "start_date": "2024-06-29",</w:t>
      </w:r>
      <w:r>
        <w:rPr>
          <w:sz w:val="18"/>
        </w:rPr>
        <w:br w:type="textWrapping"/>
      </w:r>
      <w:r>
        <w:rPr>
          <w:sz w:val="18"/>
        </w:rPr>
        <w:t xml:space="preserve">    "end_date": "2024-07-29"</w:t>
      </w:r>
      <w:r>
        <w:rPr>
          <w:sz w:val="18"/>
        </w:rPr>
        <w:br w:type="textWrapping"/>
      </w:r>
      <w:r>
        <w:rPr>
          <w:sz w:val="18"/>
        </w:rPr>
        <w:t>}</w:t>
      </w:r>
      <w:r>
        <w:rPr>
          <w:sz w:val="18"/>
        </w:rPr>
        <w:br w:type="textWrapping"/>
      </w:r>
      <w:r>
        <w:rPr>
          <w:sz w:val="18"/>
        </w:rPr>
        <w:t>```</w:t>
      </w:r>
    </w:p>
    <w:p w14:paraId="7C800317">
      <w:pPr>
        <w:pStyle w:val="4"/>
      </w:pPr>
      <w:bookmarkStart w:id="1349" w:name="_Toc14587"/>
      <w:r>
        <w:t>返回结果</w:t>
      </w:r>
      <w:bookmarkEnd w:id="1349"/>
    </w:p>
    <w:p w14:paraId="0A21FED5">
      <w:r>
        <w:rPr>
          <w:sz w:val="18"/>
        </w:rPr>
        <w:t>Json Object</w:t>
      </w:r>
    </w:p>
    <w:p w14:paraId="127BB8E9">
      <w:pPr>
        <w:pStyle w:val="4"/>
      </w:pPr>
      <w:bookmarkStart w:id="1350" w:name="_Toc24276"/>
      <w:r>
        <w:t>返回成功示例</w:t>
      </w:r>
      <w:bookmarkEnd w:id="1350"/>
    </w:p>
    <w:p w14:paraId="5B85DE2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"6C4B7038-6671-73B1-BF83-752314DE7AFE",</w:t>
      </w:r>
      <w:r>
        <w:rPr>
          <w:sz w:val="18"/>
        </w:rPr>
        <w:br w:type="textWrapping"/>
      </w:r>
      <w:r>
        <w:rPr>
          <w:sz w:val="18"/>
        </w:rPr>
        <w:t xml:space="preserve">    "response_time": "2023-02-22 10:43:57",</w:t>
      </w:r>
      <w:r>
        <w:rPr>
          <w:sz w:val="18"/>
        </w:rPr>
        <w:br w:type="textWrapping"/>
      </w:r>
      <w:r>
        <w:rPr>
          <w:sz w:val="18"/>
        </w:rPr>
        <w:t xml:space="preserve">    "data": [{</w:t>
      </w:r>
      <w:r>
        <w:rPr>
          <w:sz w:val="18"/>
        </w:rPr>
        <w:br w:type="textWrapping"/>
      </w:r>
      <w:r>
        <w:rPr>
          <w:sz w:val="18"/>
        </w:rPr>
        <w:t xml:space="preserve">        "wid": 1,</w:t>
      </w:r>
      <w:r>
        <w:rPr>
          <w:sz w:val="18"/>
        </w:rPr>
        <w:br w:type="textWrapping"/>
      </w:r>
      <w:r>
        <w:rPr>
          <w:sz w:val="18"/>
        </w:rPr>
        <w:t xml:space="preserve">        "ware_house_name": "仓库1",</w:t>
      </w:r>
      <w:r>
        <w:rPr>
          <w:sz w:val="18"/>
        </w:rPr>
        <w:br w:type="textWrapping"/>
      </w:r>
      <w:r>
        <w:rPr>
          <w:sz w:val="18"/>
        </w:rPr>
        <w:t xml:space="preserve">        "order_sn": "IB230110003",</w:t>
      </w:r>
      <w:r>
        <w:rPr>
          <w:sz w:val="18"/>
        </w:rPr>
        <w:br w:type="textWrapping"/>
      </w:r>
      <w:r>
        <w:rPr>
          <w:sz w:val="18"/>
        </w:rPr>
        <w:t xml:space="preserve">        "product_id": 17180,</w:t>
      </w:r>
      <w:r>
        <w:rPr>
          <w:sz w:val="18"/>
        </w:rPr>
        <w:br w:type="textWrapping"/>
      </w:r>
      <w:r>
        <w:rPr>
          <w:sz w:val="18"/>
        </w:rPr>
        <w:t xml:space="preserve">        "product_name": "2023011002",</w:t>
      </w:r>
      <w:r>
        <w:rPr>
          <w:sz w:val="18"/>
        </w:rPr>
        <w:br w:type="textWrapping"/>
      </w:r>
      <w:r>
        <w:rPr>
          <w:sz w:val="18"/>
        </w:rPr>
        <w:t xml:space="preserve">        "sku": "2023011002",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"product_good_num": -22,</w:t>
      </w:r>
      <w:r>
        <w:rPr>
          <w:sz w:val="18"/>
        </w:rPr>
        <w:br w:type="textWrapping"/>
      </w:r>
      <w:r>
        <w:rPr>
          <w:sz w:val="18"/>
        </w:rPr>
        <w:t xml:space="preserve">        "product_bad_num": 0,</w:t>
      </w:r>
      <w:r>
        <w:rPr>
          <w:sz w:val="18"/>
        </w:rPr>
        <w:br w:type="textWrapping"/>
      </w:r>
      <w:r>
        <w:rPr>
          <w:sz w:val="18"/>
        </w:rPr>
        <w:t xml:space="preserve">        "product_qc_num": 0,</w:t>
      </w:r>
      <w:r>
        <w:rPr>
          <w:sz w:val="18"/>
        </w:rPr>
        <w:br w:type="textWrapping"/>
      </w:r>
      <w:r>
        <w:rPr>
          <w:sz w:val="18"/>
        </w:rPr>
        <w:t xml:space="preserve">        "product_lock_good_num": 0,</w:t>
      </w:r>
      <w:r>
        <w:rPr>
          <w:sz w:val="18"/>
        </w:rPr>
        <w:br w:type="textWrapping"/>
      </w:r>
      <w:r>
        <w:rPr>
          <w:sz w:val="18"/>
        </w:rPr>
        <w:t xml:space="preserve">        "product_lock_bad_num": 0,</w:t>
      </w:r>
      <w:r>
        <w:rPr>
          <w:sz w:val="18"/>
        </w:rPr>
        <w:br w:type="textWrapping"/>
      </w:r>
      <w:r>
        <w:rPr>
          <w:sz w:val="18"/>
        </w:rPr>
        <w:t xml:space="preserve">        "good_transit_num": 0,</w:t>
      </w:r>
      <w:r>
        <w:rPr>
          <w:sz w:val="18"/>
        </w:rPr>
        <w:br w:type="textWrapping"/>
      </w:r>
      <w:r>
        <w:rPr>
          <w:sz w:val="18"/>
        </w:rPr>
        <w:t xml:space="preserve">        "bad_transit_num": 0,</w:t>
      </w:r>
      <w:r>
        <w:rPr>
          <w:sz w:val="18"/>
        </w:rPr>
        <w:br w:type="textWrapping"/>
      </w:r>
      <w:r>
        <w:rPr>
          <w:sz w:val="18"/>
        </w:rPr>
        <w:t xml:space="preserve">        "type": 19,</w:t>
      </w:r>
      <w:r>
        <w:rPr>
          <w:sz w:val="18"/>
        </w:rPr>
        <w:br w:type="textWrapping"/>
      </w:r>
      <w:r>
        <w:rPr>
          <w:sz w:val="18"/>
        </w:rPr>
        <w:t xml:space="preserve">        "type_text": "其他入库",</w:t>
      </w:r>
      <w:r>
        <w:rPr>
          <w:sz w:val="18"/>
        </w:rPr>
        <w:br w:type="textWrapping"/>
      </w:r>
      <w:r>
        <w:rPr>
          <w:sz w:val="18"/>
        </w:rPr>
        <w:t xml:space="preserve">        "sub_type": "1901",</w:t>
      </w:r>
      <w:r>
        <w:rPr>
          <w:sz w:val="18"/>
        </w:rPr>
        <w:br w:type="textWrapping"/>
      </w:r>
      <w:r>
        <w:rPr>
          <w:sz w:val="18"/>
        </w:rPr>
        <w:t xml:space="preserve">        "sub_type_text": "其他入库-手工其他入库",</w:t>
      </w:r>
      <w:r>
        <w:rPr>
          <w:sz w:val="18"/>
        </w:rPr>
        <w:br w:type="textWrapping"/>
      </w:r>
      <w:r>
        <w:rPr>
          <w:sz w:val="18"/>
        </w:rPr>
        <w:t xml:space="preserve">        "fee_cost": "",</w:t>
      </w:r>
      <w:r>
        <w:rPr>
          <w:sz w:val="18"/>
        </w:rPr>
        <w:br w:type="textWrapping"/>
      </w:r>
      <w:r>
        <w:rPr>
          <w:sz w:val="18"/>
        </w:rPr>
        <w:t xml:space="preserve">        "single_cg_price": "",</w:t>
      </w:r>
      <w:r>
        <w:rPr>
          <w:sz w:val="18"/>
        </w:rPr>
        <w:br w:type="textWrapping"/>
      </w:r>
      <w:r>
        <w:rPr>
          <w:sz w:val="18"/>
        </w:rPr>
        <w:t xml:space="preserve">        "single_fee_cost": "",</w:t>
      </w:r>
      <w:r>
        <w:rPr>
          <w:sz w:val="18"/>
        </w:rPr>
        <w:br w:type="textWrapping"/>
      </w:r>
      <w:r>
        <w:rPr>
          <w:sz w:val="18"/>
        </w:rPr>
        <w:t xml:space="preserve">        "single_stock_price": "",</w:t>
      </w:r>
      <w:r>
        <w:rPr>
          <w:sz w:val="18"/>
        </w:rPr>
        <w:br w:type="textWrapping"/>
      </w:r>
      <w:r>
        <w:rPr>
          <w:sz w:val="18"/>
        </w:rPr>
        <w:t xml:space="preserve">        "stock_cost": "",</w:t>
      </w:r>
      <w:r>
        <w:rPr>
          <w:sz w:val="18"/>
        </w:rPr>
        <w:br w:type="textWrapping"/>
      </w:r>
      <w:r>
        <w:rPr>
          <w:sz w:val="18"/>
        </w:rPr>
        <w:t xml:space="preserve">        "product_amounts": "",</w:t>
      </w:r>
      <w:r>
        <w:rPr>
          <w:sz w:val="18"/>
        </w:rPr>
        <w:br w:type="textWrapping"/>
      </w:r>
      <w:r>
        <w:rPr>
          <w:sz w:val="18"/>
        </w:rPr>
        <w:t xml:space="preserve">        "head_stock_price": "",</w:t>
      </w:r>
      <w:r>
        <w:rPr>
          <w:sz w:val="18"/>
        </w:rPr>
        <w:br w:type="textWrapping"/>
      </w:r>
      <w:r>
        <w:rPr>
          <w:sz w:val="18"/>
        </w:rPr>
        <w:t xml:space="preserve">        "head_stock_cost": "",</w:t>
      </w:r>
      <w:r>
        <w:rPr>
          <w:sz w:val="18"/>
        </w:rPr>
        <w:br w:type="textWrapping"/>
      </w:r>
      <w:r>
        <w:rPr>
          <w:sz w:val="18"/>
        </w:rPr>
        <w:t xml:space="preserve">        "opt_uid": 128643,</w:t>
      </w:r>
      <w:r>
        <w:rPr>
          <w:sz w:val="18"/>
        </w:rPr>
        <w:br w:type="textWrapping"/>
      </w:r>
      <w:r>
        <w:rPr>
          <w:sz w:val="18"/>
        </w:rPr>
        <w:t xml:space="preserve">        "opt_time": "2023-02-22 10:43",</w:t>
      </w:r>
      <w:r>
        <w:rPr>
          <w:sz w:val="18"/>
        </w:rPr>
        <w:br w:type="textWrapping"/>
      </w:r>
      <w:r>
        <w:rPr>
          <w:sz w:val="18"/>
        </w:rPr>
        <w:t xml:space="preserve">        "opt_real_name": "姚xx",</w:t>
      </w:r>
      <w:r>
        <w:rPr>
          <w:sz w:val="18"/>
        </w:rPr>
        <w:br w:type="textWrapping"/>
      </w:r>
      <w:r>
        <w:rPr>
          <w:sz w:val="18"/>
        </w:rPr>
        <w:t xml:space="preserve">        "remark": "入库单撤销",</w:t>
      </w:r>
      <w:r>
        <w:rPr>
          <w:sz w:val="18"/>
        </w:rPr>
        <w:br w:type="textWrapping"/>
      </w:r>
      <w:r>
        <w:rPr>
          <w:sz w:val="18"/>
        </w:rPr>
        <w:t xml:space="preserve">        "bid": 0,</w:t>
      </w:r>
      <w:r>
        <w:rPr>
          <w:sz w:val="18"/>
        </w:rPr>
        <w:br w:type="textWrapping"/>
      </w:r>
      <w:r>
        <w:rPr>
          <w:sz w:val="18"/>
        </w:rPr>
        <w:t xml:space="preserve">        "brand_name": "",</w:t>
      </w:r>
      <w:r>
        <w:rPr>
          <w:sz w:val="18"/>
        </w:rPr>
        <w:br w:type="textWrapping"/>
      </w:r>
      <w:r>
        <w:rPr>
          <w:sz w:val="18"/>
        </w:rPr>
        <w:t xml:space="preserve">        "ref_order_sn": "",</w:t>
      </w:r>
      <w:r>
        <w:rPr>
          <w:sz w:val="18"/>
        </w:rPr>
        <w:br w:type="textWrapping"/>
      </w:r>
      <w:r>
        <w:rPr>
          <w:sz w:val="18"/>
        </w:rPr>
        <w:t xml:space="preserve">        "product_total": -22,</w:t>
      </w:r>
      <w:r>
        <w:rPr>
          <w:sz w:val="18"/>
        </w:rPr>
        <w:br w:type="textWrapping"/>
      </w:r>
      <w:r>
        <w:rPr>
          <w:sz w:val="18"/>
        </w:rPr>
        <w:t xml:space="preserve">        "good_balance_num": 0,</w:t>
      </w:r>
      <w:r>
        <w:rPr>
          <w:sz w:val="18"/>
        </w:rPr>
        <w:br w:type="textWrapping"/>
      </w:r>
      <w:r>
        <w:rPr>
          <w:sz w:val="18"/>
        </w:rPr>
        <w:t xml:space="preserve">        "bad_balance_num": 0,</w:t>
      </w:r>
      <w:r>
        <w:rPr>
          <w:sz w:val="18"/>
        </w:rPr>
        <w:br w:type="textWrapping"/>
      </w:r>
      <w:r>
        <w:rPr>
          <w:sz w:val="18"/>
        </w:rPr>
        <w:t xml:space="preserve">        "good_lock_balance_num": 0,</w:t>
      </w:r>
      <w:r>
        <w:rPr>
          <w:sz w:val="18"/>
        </w:rPr>
        <w:br w:type="textWrapping"/>
      </w:r>
      <w:r>
        <w:rPr>
          <w:sz w:val="18"/>
        </w:rPr>
        <w:t xml:space="preserve">        "bad_lock_balance_num": 0,</w:t>
      </w:r>
      <w:r>
        <w:rPr>
          <w:sz w:val="18"/>
        </w:rPr>
        <w:br w:type="textWrapping"/>
      </w:r>
      <w:r>
        <w:rPr>
          <w:sz w:val="18"/>
        </w:rPr>
        <w:t xml:space="preserve">        "qc_balance_num": 0,</w:t>
      </w:r>
      <w:r>
        <w:rPr>
          <w:sz w:val="18"/>
        </w:rPr>
        <w:br w:type="textWrapping"/>
      </w:r>
      <w:r>
        <w:rPr>
          <w:sz w:val="18"/>
        </w:rPr>
        <w:t xml:space="preserve">        "good_transit_balance_num": 0,</w:t>
      </w:r>
      <w:r>
        <w:rPr>
          <w:sz w:val="18"/>
        </w:rPr>
        <w:br w:type="textWrapping"/>
      </w:r>
      <w:r>
        <w:rPr>
          <w:sz w:val="18"/>
        </w:rPr>
        <w:t xml:space="preserve">        "bad_transit_balance_num": 0,</w:t>
      </w:r>
      <w:r>
        <w:rPr>
          <w:sz w:val="18"/>
        </w:rPr>
        <w:br w:type="textWrapping"/>
      </w:r>
      <w:r>
        <w:rPr>
          <w:sz w:val="18"/>
        </w:rPr>
        <w:t xml:space="preserve">        "statement_id": "401283981476127232"</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C900B6C">
      <w:r>
        <w:rPr>
          <w:sz w:val="18"/>
        </w:rPr>
        <w:t>---</w:t>
      </w:r>
    </w:p>
    <w:p w14:paraId="6A0723F6">
      <w:pPr>
        <w:pStyle w:val="4"/>
      </w:pPr>
      <w:bookmarkStart w:id="1351" w:name="_Toc21930"/>
      <w:r>
        <w:t>查询仓位流水</w:t>
      </w:r>
      <w:bookmarkEnd w:id="1351"/>
    </w:p>
    <w:p w14:paraId="456590B6">
      <w:r>
        <w:rPr>
          <w:sz w:val="18"/>
        </w:rPr>
        <w:t>- Source path: docs/Warehouse/wareHouseBinStatement</w:t>
      </w:r>
      <w:r>
        <w:rPr>
          <w:sz w:val="18"/>
        </w:rPr>
        <w:br w:type="textWrapping"/>
      </w:r>
      <w:r>
        <w:rPr>
          <w:sz w:val="18"/>
        </w:rPr>
        <w:t>- Source URL: https://apidoc.lingxing.com/docs/Warehouse/wareHouseBinStatement.md</w:t>
      </w:r>
    </w:p>
    <w:p w14:paraId="027C107F">
      <w:r>
        <w:rPr>
          <w:sz w:val="18"/>
        </w:rPr>
        <w:t># 查询仓位流水</w:t>
      </w:r>
    </w:p>
    <w:p w14:paraId="77AF69A6">
      <w:pPr>
        <w:pStyle w:val="4"/>
      </w:pPr>
      <w:bookmarkStart w:id="1352" w:name="_Toc8314"/>
      <w:r>
        <w:t>接口信息</w:t>
      </w:r>
      <w:bookmarkEnd w:id="1352"/>
    </w:p>
    <w:p w14:paraId="7942EA0B">
      <w:pPr>
        <w:pStyle w:val="4"/>
      </w:pPr>
      <w:bookmarkStart w:id="1353" w:name="_Toc14532"/>
      <w:r>
        <w:t>请求参数</w:t>
      </w:r>
      <w:bookmarkEnd w:id="1353"/>
    </w:p>
    <w:p w14:paraId="5B173164">
      <w:pPr>
        <w:pStyle w:val="4"/>
      </w:pPr>
      <w:bookmarkStart w:id="1354" w:name="_Toc12711"/>
      <w:r>
        <w:t>请求示例</w:t>
      </w:r>
      <w:bookmarkEnd w:id="1354"/>
    </w:p>
    <w:p w14:paraId="7B4A2F98">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"wids": "1,578,765",</w:t>
      </w:r>
      <w:r>
        <w:rPr>
          <w:sz w:val="18"/>
        </w:rPr>
        <w:br w:type="textWrapping"/>
      </w:r>
      <w:r>
        <w:rPr>
          <w:sz w:val="18"/>
        </w:rPr>
        <w:t xml:space="preserve">    "type": "19",</w:t>
      </w:r>
      <w:r>
        <w:rPr>
          <w:sz w:val="18"/>
        </w:rPr>
        <w:br w:type="textWrapping"/>
      </w:r>
      <w:r>
        <w:rPr>
          <w:sz w:val="18"/>
        </w:rPr>
        <w:t xml:space="preserve">    "bin_type_list": "5",</w:t>
      </w:r>
      <w:r>
        <w:rPr>
          <w:sz w:val="18"/>
        </w:rPr>
        <w:br w:type="textWrapping"/>
      </w:r>
      <w:r>
        <w:rPr>
          <w:sz w:val="18"/>
        </w:rPr>
        <w:t xml:space="preserve">    "start_date": "2022-01-30",</w:t>
      </w:r>
      <w:r>
        <w:rPr>
          <w:sz w:val="18"/>
        </w:rPr>
        <w:br w:type="textWrapping"/>
      </w:r>
      <w:r>
        <w:rPr>
          <w:sz w:val="18"/>
        </w:rPr>
        <w:t xml:space="preserve">    "end_date": "2024-06-01"</w:t>
      </w:r>
      <w:r>
        <w:rPr>
          <w:sz w:val="18"/>
        </w:rPr>
        <w:br w:type="textWrapping"/>
      </w:r>
      <w:r>
        <w:rPr>
          <w:sz w:val="18"/>
        </w:rPr>
        <w:t>}</w:t>
      </w:r>
      <w:r>
        <w:rPr>
          <w:sz w:val="18"/>
        </w:rPr>
        <w:br w:type="textWrapping"/>
      </w:r>
      <w:r>
        <w:rPr>
          <w:sz w:val="18"/>
        </w:rPr>
        <w:t>```</w:t>
      </w:r>
    </w:p>
    <w:p w14:paraId="076D3F51">
      <w:pPr>
        <w:pStyle w:val="4"/>
      </w:pPr>
      <w:bookmarkStart w:id="1355" w:name="_Toc15850"/>
      <w:r>
        <w:t>返回结果</w:t>
      </w:r>
      <w:bookmarkEnd w:id="1355"/>
    </w:p>
    <w:p w14:paraId="6E6EFB50">
      <w:r>
        <w:rPr>
          <w:sz w:val="18"/>
        </w:rPr>
        <w:t>Json Object</w:t>
      </w:r>
    </w:p>
    <w:p w14:paraId="698C2FBA">
      <w:pPr>
        <w:pStyle w:val="4"/>
      </w:pPr>
      <w:bookmarkStart w:id="1356" w:name="_Toc16334"/>
      <w:r>
        <w:t>返回成功示例</w:t>
      </w:r>
      <w:bookmarkEnd w:id="1356"/>
    </w:p>
    <w:p w14:paraId="26E880A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"3BA348FF-0C5D-6E7E-BEAE-70873B219122",</w:t>
      </w:r>
      <w:r>
        <w:rPr>
          <w:sz w:val="18"/>
        </w:rPr>
        <w:br w:type="textWrapping"/>
      </w:r>
      <w:r>
        <w:rPr>
          <w:sz w:val="18"/>
        </w:rPr>
        <w:t xml:space="preserve">    "response_time": "2024-07-31 15:46:18",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"wid": 1,</w:t>
      </w:r>
      <w:r>
        <w:rPr>
          <w:sz w:val="18"/>
        </w:rPr>
        <w:br w:type="textWrapping"/>
      </w:r>
      <w:r>
        <w:rPr>
          <w:sz w:val="18"/>
        </w:rPr>
        <w:t xml:space="preserve">            "ware_house_name": "wcn测试仓库测试改名",</w:t>
      </w:r>
      <w:r>
        <w:rPr>
          <w:sz w:val="18"/>
        </w:rPr>
        <w:br w:type="textWrapping"/>
      </w:r>
      <w:r>
        <w:rPr>
          <w:sz w:val="18"/>
        </w:rPr>
        <w:t xml:space="preserve">            "whb_id": 594,</w:t>
      </w:r>
      <w:r>
        <w:rPr>
          <w:sz w:val="18"/>
        </w:rPr>
        <w:br w:type="textWrapping"/>
      </w:r>
      <w:r>
        <w:rPr>
          <w:sz w:val="18"/>
        </w:rPr>
        <w:t xml:space="preserve">            "whb_name": "A-1-2",</w:t>
      </w:r>
      <w:r>
        <w:rPr>
          <w:sz w:val="18"/>
        </w:rPr>
        <w:br w:type="textWrapping"/>
      </w:r>
      <w:r>
        <w:rPr>
          <w:sz w:val="18"/>
        </w:rPr>
        <w:t xml:space="preserve">            "whb_type_name": "可用",</w:t>
      </w:r>
      <w:r>
        <w:rPr>
          <w:sz w:val="18"/>
        </w:rPr>
        <w:br w:type="textWrapping"/>
      </w:r>
      <w:r>
        <w:rPr>
          <w:sz w:val="18"/>
        </w:rPr>
        <w:t xml:space="preserve">            "order_sn": "IB220829005",</w:t>
      </w:r>
      <w:r>
        <w:rPr>
          <w:sz w:val="18"/>
        </w:rPr>
        <w:br w:type="textWrapping"/>
      </w:r>
      <w:r>
        <w:rPr>
          <w:sz w:val="18"/>
        </w:rPr>
        <w:t xml:space="preserve">            "product_id": 10001,</w:t>
      </w:r>
      <w:r>
        <w:rPr>
          <w:sz w:val="18"/>
        </w:rPr>
        <w:br w:type="textWrapping"/>
      </w:r>
      <w:r>
        <w:rPr>
          <w:sz w:val="18"/>
        </w:rPr>
        <w:t xml:space="preserve">            "product_name": "0.0MDF/WOOD/MTL SIGN/CLEAN SINGLE.../7-7/8\\\"",</w:t>
      </w:r>
      <w:r>
        <w:rPr>
          <w:sz w:val="18"/>
        </w:rPr>
        <w:br w:type="textWrapping"/>
      </w:r>
      <w:r>
        <w:rPr>
          <w:sz w:val="18"/>
        </w:rPr>
        <w:t xml:space="preserve">            "sku": "ceshi001",</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"num": 100,</w:t>
      </w:r>
      <w:r>
        <w:rPr>
          <w:sz w:val="18"/>
        </w:rPr>
        <w:br w:type="textWrapping"/>
      </w:r>
      <w:r>
        <w:rPr>
          <w:sz w:val="18"/>
        </w:rPr>
        <w:t xml:space="preserve">            "type": 19,</w:t>
      </w:r>
      <w:r>
        <w:rPr>
          <w:sz w:val="18"/>
        </w:rPr>
        <w:br w:type="textWrapping"/>
      </w:r>
      <w:r>
        <w:rPr>
          <w:sz w:val="18"/>
        </w:rPr>
        <w:t xml:space="preserve">            "type_text": "其他入库",</w:t>
      </w:r>
      <w:r>
        <w:rPr>
          <w:sz w:val="18"/>
        </w:rPr>
        <w:br w:type="textWrapping"/>
      </w:r>
      <w:r>
        <w:rPr>
          <w:sz w:val="18"/>
        </w:rPr>
        <w:t xml:space="preserve">            "opt_uid": 273,</w:t>
      </w:r>
      <w:r>
        <w:rPr>
          <w:sz w:val="18"/>
        </w:rPr>
        <w:br w:type="textWrapping"/>
      </w:r>
      <w:r>
        <w:rPr>
          <w:sz w:val="18"/>
        </w:rPr>
        <w:t xml:space="preserve">            "opt_time": "2022-08-29 14:56",</w:t>
      </w:r>
      <w:r>
        <w:rPr>
          <w:sz w:val="18"/>
        </w:rPr>
        <w:br w:type="textWrapping"/>
      </w:r>
      <w:r>
        <w:rPr>
          <w:sz w:val="18"/>
        </w:rPr>
        <w:t xml:space="preserve">            "opt_realname": "曾卓彬",</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3471</w:t>
      </w:r>
      <w:r>
        <w:rPr>
          <w:sz w:val="18"/>
        </w:rPr>
        <w:br w:type="textWrapping"/>
      </w:r>
      <w:r>
        <w:rPr>
          <w:sz w:val="18"/>
        </w:rPr>
        <w:t>}</w:t>
      </w:r>
      <w:r>
        <w:rPr>
          <w:sz w:val="18"/>
        </w:rPr>
        <w:br w:type="textWrapping"/>
      </w:r>
      <w:r>
        <w:rPr>
          <w:sz w:val="18"/>
        </w:rPr>
        <w:t>```</w:t>
      </w:r>
    </w:p>
    <w:p w14:paraId="2A67D152">
      <w:r>
        <w:rPr>
          <w:sz w:val="18"/>
        </w:rPr>
        <w:t>---</w:t>
      </w:r>
    </w:p>
    <w:p w14:paraId="1971E86A">
      <w:pPr>
        <w:pStyle w:val="4"/>
      </w:pPr>
      <w:bookmarkStart w:id="1357" w:name="_Toc25550"/>
      <w:r>
        <w:t>查询收货单列表</w:t>
      </w:r>
      <w:bookmarkEnd w:id="1357"/>
    </w:p>
    <w:p w14:paraId="6C67C3E2">
      <w:r>
        <w:rPr>
          <w:sz w:val="18"/>
        </w:rPr>
        <w:t>- Source path: docs/Warehouse/PurchaseReceiptOrderList</w:t>
      </w:r>
      <w:r>
        <w:rPr>
          <w:sz w:val="18"/>
        </w:rPr>
        <w:br w:type="textWrapping"/>
      </w:r>
      <w:r>
        <w:rPr>
          <w:sz w:val="18"/>
        </w:rPr>
        <w:t>- Source URL: https://apidoc.lingxing.com/docs/Warehouse/PurchaseReceiptOrderList.md</w:t>
      </w:r>
    </w:p>
    <w:p w14:paraId="5EA6A68F">
      <w:r>
        <w:rPr>
          <w:sz w:val="18"/>
        </w:rPr>
        <w:t># 查询收货单列表</w:t>
      </w:r>
    </w:p>
    <w:p w14:paraId="76047CF8">
      <w:pPr>
        <w:pStyle w:val="4"/>
      </w:pPr>
      <w:bookmarkStart w:id="1358" w:name="_Toc25014"/>
      <w:r>
        <w:t>接口信息</w:t>
      </w:r>
      <w:bookmarkEnd w:id="1358"/>
    </w:p>
    <w:p w14:paraId="6408A069">
      <w:pPr>
        <w:pStyle w:val="4"/>
      </w:pPr>
      <w:bookmarkStart w:id="1359" w:name="_Toc13684"/>
      <w:r>
        <w:t>请求参数</w:t>
      </w:r>
      <w:bookmarkEnd w:id="1359"/>
    </w:p>
    <w:p w14:paraId="1B74E8AE">
      <w:pPr>
        <w:pStyle w:val="4"/>
      </w:pPr>
      <w:bookmarkStart w:id="1360" w:name="_Toc28748"/>
      <w:r>
        <w:t>请求示例</w:t>
      </w:r>
      <w:bookmarkEnd w:id="1360"/>
    </w:p>
    <w:p w14:paraId="0FEFB8E6">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 "1,578,765",</w:t>
      </w:r>
      <w:r>
        <w:rPr>
          <w:sz w:val="18"/>
        </w:rPr>
        <w:br w:type="textWrapping"/>
      </w:r>
      <w:r>
        <w:rPr>
          <w:sz w:val="18"/>
        </w:rPr>
        <w:t xml:space="preserve">    "status": 40,</w:t>
      </w:r>
      <w:r>
        <w:rPr>
          <w:sz w:val="18"/>
        </w:rPr>
        <w:br w:type="textWrapping"/>
      </w:r>
      <w:r>
        <w:rPr>
          <w:sz w:val="18"/>
        </w:rPr>
        <w:t xml:space="preserve">    "order_type": "1",</w:t>
      </w:r>
      <w:r>
        <w:rPr>
          <w:sz w:val="18"/>
        </w:rPr>
        <w:br w:type="textWrapping"/>
      </w:r>
      <w:r>
        <w:rPr>
          <w:sz w:val="18"/>
        </w:rPr>
        <w:t xml:space="preserve">    "qc_status": "0,1,2",</w:t>
      </w:r>
      <w:r>
        <w:rPr>
          <w:sz w:val="18"/>
        </w:rPr>
        <w:br w:type="textWrapping"/>
      </w:r>
      <w:r>
        <w:rPr>
          <w:sz w:val="18"/>
        </w:rPr>
        <w:t xml:space="preserve">    "order_sns": "CR240729025,CR240729013",</w:t>
      </w:r>
      <w:r>
        <w:rPr>
          <w:sz w:val="18"/>
        </w:rPr>
        <w:br w:type="textWrapping"/>
      </w:r>
      <w:r>
        <w:rPr>
          <w:sz w:val="18"/>
        </w:rPr>
        <w:t xml:space="preserve">    "date_type": "3",</w:t>
      </w:r>
      <w:r>
        <w:rPr>
          <w:sz w:val="18"/>
        </w:rPr>
        <w:br w:type="textWrapping"/>
      </w:r>
      <w:r>
        <w:rPr>
          <w:sz w:val="18"/>
        </w:rPr>
        <w:t xml:space="preserve">    "start_date": "2024-07-29",</w:t>
      </w:r>
      <w:r>
        <w:rPr>
          <w:sz w:val="18"/>
        </w:rPr>
        <w:br w:type="textWrapping"/>
      </w:r>
      <w:r>
        <w:rPr>
          <w:sz w:val="18"/>
        </w:rPr>
        <w:t xml:space="preserve">    "end_date": "2024-07-29"</w:t>
      </w:r>
      <w:r>
        <w:rPr>
          <w:sz w:val="18"/>
        </w:rPr>
        <w:br w:type="textWrapping"/>
      </w:r>
      <w:r>
        <w:rPr>
          <w:sz w:val="18"/>
        </w:rPr>
        <w:t>}</w:t>
      </w:r>
      <w:r>
        <w:rPr>
          <w:sz w:val="18"/>
        </w:rPr>
        <w:br w:type="textWrapping"/>
      </w:r>
      <w:r>
        <w:rPr>
          <w:sz w:val="18"/>
        </w:rPr>
        <w:t>```</w:t>
      </w:r>
    </w:p>
    <w:p w14:paraId="67A1921B">
      <w:pPr>
        <w:pStyle w:val="4"/>
      </w:pPr>
      <w:bookmarkStart w:id="1361" w:name="_Toc5861"/>
      <w:r>
        <w:t>返回结果</w:t>
      </w:r>
      <w:bookmarkEnd w:id="1361"/>
    </w:p>
    <w:p w14:paraId="3CA70515">
      <w:r>
        <w:rPr>
          <w:sz w:val="18"/>
        </w:rPr>
        <w:t>Json Object</w:t>
      </w:r>
    </w:p>
    <w:p w14:paraId="68DD3127">
      <w:pPr>
        <w:pStyle w:val="4"/>
      </w:pPr>
      <w:bookmarkStart w:id="1362" w:name="_Toc938"/>
      <w:r>
        <w:t>返回成功示例</w:t>
      </w:r>
      <w:bookmarkEnd w:id="1362"/>
    </w:p>
    <w:p w14:paraId="60640D3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"D1DD0410-E19F-550C-EE2A-3BE957331240",</w:t>
      </w:r>
      <w:r>
        <w:rPr>
          <w:sz w:val="18"/>
        </w:rPr>
        <w:br w:type="textWrapping"/>
      </w:r>
      <w:r>
        <w:rPr>
          <w:sz w:val="18"/>
        </w:rPr>
        <w:t xml:space="preserve">    "response_time": "2024-07-31 15:53:11",</w:t>
      </w:r>
      <w:r>
        <w:rPr>
          <w:sz w:val="18"/>
        </w:rPr>
        <w:br w:type="textWrapping"/>
      </w:r>
      <w:r>
        <w:rPr>
          <w:sz w:val="18"/>
        </w:rPr>
        <w:t xml:space="preserve">    "data": {</w:t>
      </w:r>
      <w:r>
        <w:rPr>
          <w:sz w:val="18"/>
        </w:rPr>
        <w:br w:type="textWrapping"/>
      </w:r>
      <w:r>
        <w:rPr>
          <w:sz w:val="18"/>
        </w:rPr>
        <w:t xml:space="preserve">        "total": 2,</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"order_sn": "CR240729025",</w:t>
      </w:r>
      <w:r>
        <w:rPr>
          <w:sz w:val="18"/>
        </w:rPr>
        <w:br w:type="textWrapping"/>
      </w:r>
      <w:r>
        <w:rPr>
          <w:sz w:val="18"/>
        </w:rPr>
        <w:t xml:space="preserve">                "qc_type": 1,</w:t>
      </w:r>
      <w:r>
        <w:rPr>
          <w:sz w:val="18"/>
        </w:rPr>
        <w:br w:type="textWrapping"/>
      </w:r>
      <w:r>
        <w:rPr>
          <w:sz w:val="18"/>
        </w:rPr>
        <w:t xml:space="preserve">                "status": 40,</w:t>
      </w:r>
      <w:r>
        <w:rPr>
          <w:sz w:val="18"/>
        </w:rPr>
        <w:br w:type="textWrapping"/>
      </w:r>
      <w:r>
        <w:rPr>
          <w:sz w:val="18"/>
        </w:rPr>
        <w:t xml:space="preserve">                "create_time": "2024-07-29 15:06:34",</w:t>
      </w:r>
      <w:r>
        <w:rPr>
          <w:sz w:val="18"/>
        </w:rPr>
        <w:br w:type="textWrapping"/>
      </w:r>
      <w:r>
        <w:rPr>
          <w:sz w:val="18"/>
        </w:rPr>
        <w:t xml:space="preserve">                "create_uid": 14,</w:t>
      </w:r>
      <w:r>
        <w:rPr>
          <w:sz w:val="18"/>
        </w:rPr>
        <w:br w:type="textWrapping"/>
      </w:r>
      <w:r>
        <w:rPr>
          <w:sz w:val="18"/>
        </w:rPr>
        <w:t xml:space="preserve">                "create_realname": "李立明",</w:t>
      </w:r>
      <w:r>
        <w:rPr>
          <w:sz w:val="18"/>
        </w:rPr>
        <w:br w:type="textWrapping"/>
      </w:r>
      <w:r>
        <w:rPr>
          <w:sz w:val="18"/>
        </w:rPr>
        <w:t xml:space="preserve">                "update_time": "2024-07-29 15:06:34",</w:t>
      </w:r>
      <w:r>
        <w:rPr>
          <w:sz w:val="18"/>
        </w:rPr>
        <w:br w:type="textWrapping"/>
      </w:r>
      <w:r>
        <w:rPr>
          <w:sz w:val="18"/>
        </w:rPr>
        <w:t xml:space="preserve">                "receive_time": "2024-07-29 15:06:34",</w:t>
      </w:r>
      <w:r>
        <w:rPr>
          <w:sz w:val="18"/>
        </w:rPr>
        <w:br w:type="textWrapping"/>
      </w:r>
      <w:r>
        <w:rPr>
          <w:sz w:val="18"/>
        </w:rPr>
        <w:t xml:space="preserve">                "receive_uid": 14,</w:t>
      </w:r>
      <w:r>
        <w:rPr>
          <w:sz w:val="18"/>
        </w:rPr>
        <w:br w:type="textWrapping"/>
      </w:r>
      <w:r>
        <w:rPr>
          <w:sz w:val="18"/>
        </w:rPr>
        <w:t xml:space="preserve">                "receive_realname": "李立明",</w:t>
      </w:r>
      <w:r>
        <w:rPr>
          <w:sz w:val="18"/>
        </w:rPr>
        <w:br w:type="textWrapping"/>
      </w:r>
      <w:r>
        <w:rPr>
          <w:sz w:val="18"/>
        </w:rPr>
        <w:t xml:space="preserve">                "wid": 1,</w:t>
      </w:r>
      <w:r>
        <w:rPr>
          <w:sz w:val="18"/>
        </w:rPr>
        <w:br w:type="textWrapping"/>
      </w:r>
      <w:r>
        <w:rPr>
          <w:sz w:val="18"/>
        </w:rPr>
        <w:t xml:space="preserve">                "order_type": "1",</w:t>
      </w:r>
      <w:r>
        <w:rPr>
          <w:sz w:val="18"/>
        </w:rPr>
        <w:br w:type="textWrapping"/>
      </w:r>
      <w:r>
        <w:rPr>
          <w:sz w:val="18"/>
        </w:rPr>
        <w:t xml:space="preserve">                "business_order_sn": "PO240729019",</w:t>
      </w:r>
      <w:r>
        <w:rPr>
          <w:sz w:val="18"/>
        </w:rPr>
        <w:br w:type="textWrapping"/>
      </w:r>
      <w:r>
        <w:rPr>
          <w:sz w:val="18"/>
        </w:rPr>
        <w:t xml:space="preserve">                "inbound_order_sns": [</w:t>
      </w:r>
      <w:r>
        <w:rPr>
          <w:sz w:val="18"/>
        </w:rPr>
        <w:br w:type="textWrapping"/>
      </w:r>
      <w:r>
        <w:rPr>
          <w:sz w:val="18"/>
        </w:rPr>
        <w:t xml:space="preserve">                    "IB240729031"</w:t>
      </w:r>
      <w:r>
        <w:rPr>
          <w:sz w:val="18"/>
        </w:rPr>
        <w:br w:type="textWrapping"/>
      </w:r>
      <w:r>
        <w:rPr>
          <w:sz w:val="18"/>
        </w:rPr>
        <w:t xml:space="preserve">                ],</w:t>
      </w:r>
      <w:r>
        <w:rPr>
          <w:sz w:val="18"/>
        </w:rPr>
        <w:br w:type="textWrapping"/>
      </w:r>
      <w:r>
        <w:rPr>
          <w:sz w:val="18"/>
        </w:rPr>
        <w:t xml:space="preserve">                "supplier_id": 1784,</w:t>
      </w:r>
      <w:r>
        <w:rPr>
          <w:sz w:val="18"/>
        </w:rPr>
        <w:br w:type="textWrapping"/>
      </w:r>
      <w:r>
        <w:rPr>
          <w:sz w:val="18"/>
        </w:rPr>
        <w:t xml:space="preserve">                "logistics_company": "",</w:t>
      </w:r>
      <w:r>
        <w:rPr>
          <w:sz w:val="18"/>
        </w:rPr>
        <w:br w:type="textWrapping"/>
      </w:r>
      <w:r>
        <w:rPr>
          <w:sz w:val="18"/>
        </w:rPr>
        <w:t xml:space="preserve">                "logistics_order_no": "",</w:t>
      </w:r>
      <w:r>
        <w:rPr>
          <w:sz w:val="18"/>
        </w:rPr>
        <w:br w:type="textWrapping"/>
      </w:r>
      <w:r>
        <w:rPr>
          <w:sz w:val="18"/>
        </w:rPr>
        <w:t xml:space="preserve">                "expect_arrival_time": "",</w:t>
      </w:r>
      <w:r>
        <w:rPr>
          <w:sz w:val="18"/>
        </w:rPr>
        <w:br w:type="textWrapping"/>
      </w:r>
      <w:r>
        <w:rPr>
          <w:sz w:val="18"/>
        </w:rPr>
        <w:t xml:space="preserve">                "shipping_currency": "CNY",</w:t>
      </w:r>
      <w:r>
        <w:rPr>
          <w:sz w:val="18"/>
        </w:rPr>
        <w:br w:type="textWrapping"/>
      </w:r>
      <w:r>
        <w:rPr>
          <w:sz w:val="18"/>
        </w:rPr>
        <w:t xml:space="preserve">                "shipping_cost": "0.00",</w:t>
      </w:r>
      <w:r>
        <w:rPr>
          <w:sz w:val="18"/>
        </w:rPr>
        <w:br w:type="textWrapping"/>
      </w:r>
      <w:r>
        <w:rPr>
          <w:sz w:val="18"/>
        </w:rPr>
        <w:t xml:space="preserve">                "other_currency": "CNY",</w:t>
      </w:r>
      <w:r>
        <w:rPr>
          <w:sz w:val="18"/>
        </w:rPr>
        <w:br w:type="textWrapping"/>
      </w:r>
      <w:r>
        <w:rPr>
          <w:sz w:val="18"/>
        </w:rPr>
        <w:t xml:space="preserve">                "other_fee": "0.00",</w:t>
      </w:r>
      <w:r>
        <w:rPr>
          <w:sz w:val="18"/>
        </w:rPr>
        <w:br w:type="textWrapping"/>
      </w:r>
      <w:r>
        <w:rPr>
          <w:sz w:val="18"/>
        </w:rPr>
        <w:t xml:space="preserve">                "opt_uid": 14,</w:t>
      </w:r>
      <w:r>
        <w:rPr>
          <w:sz w:val="18"/>
        </w:rPr>
        <w:br w:type="textWrapping"/>
      </w:r>
      <w:r>
        <w:rPr>
          <w:sz w:val="18"/>
        </w:rPr>
        <w:t xml:space="preserve">                "opt_realname": "李立明",</w:t>
      </w:r>
      <w:r>
        <w:rPr>
          <w:sz w:val="18"/>
        </w:rPr>
        <w:br w:type="textWrapping"/>
      </w:r>
      <w:r>
        <w:rPr>
          <w:sz w:val="18"/>
        </w:rPr>
        <w:t xml:space="preserve">                "remark":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"item_id": "114258",</w:t>
      </w:r>
      <w:r>
        <w:rPr>
          <w:sz w:val="18"/>
        </w:rPr>
        <w:br w:type="textWrapping"/>
      </w:r>
      <w:r>
        <w:rPr>
          <w:sz w:val="18"/>
        </w:rPr>
        <w:t xml:space="preserve">                        "order_item_id": "114404",</w:t>
      </w:r>
      <w:r>
        <w:rPr>
          <w:sz w:val="18"/>
        </w:rPr>
        <w:br w:type="textWrapping"/>
      </w:r>
      <w:r>
        <w:rPr>
          <w:sz w:val="18"/>
        </w:rPr>
        <w:t xml:space="preserve">                        "sku": "abc001-Y",</w:t>
      </w:r>
      <w:r>
        <w:rPr>
          <w:sz w:val="18"/>
        </w:rPr>
        <w:br w:type="textWrapping"/>
      </w:r>
      <w:r>
        <w:rPr>
          <w:sz w:val="18"/>
        </w:rPr>
        <w:t xml:space="preserve">                        "product_name": "abc001-Y",</w:t>
      </w:r>
      <w:r>
        <w:rPr>
          <w:sz w:val="18"/>
        </w:rPr>
        <w:br w:type="textWrapping"/>
      </w:r>
      <w:r>
        <w:rPr>
          <w:sz w:val="18"/>
        </w:rPr>
        <w:t xml:space="preserve">                        "fnsku": "",</w:t>
      </w:r>
      <w:r>
        <w:rPr>
          <w:sz w:val="18"/>
        </w:rPr>
        <w:br w:type="textWrapping"/>
      </w:r>
      <w:r>
        <w:rPr>
          <w:sz w:val="18"/>
        </w:rPr>
        <w:t xml:space="preserve">                        "seller_id": "0",</w:t>
      </w:r>
      <w:r>
        <w:rPr>
          <w:sz w:val="18"/>
        </w:rPr>
        <w:br w:type="textWrapping"/>
      </w:r>
      <w:r>
        <w:rPr>
          <w:sz w:val="18"/>
        </w:rPr>
        <w:t xml:space="preserve">                        "notice_num_total": 1200,</w:t>
      </w:r>
      <w:r>
        <w:rPr>
          <w:sz w:val="18"/>
        </w:rPr>
        <w:br w:type="textWrapping"/>
      </w:r>
      <w:r>
        <w:rPr>
          <w:sz w:val="18"/>
        </w:rPr>
        <w:t xml:space="preserve">                        "product_receive_num": 1200,</w:t>
      </w:r>
      <w:r>
        <w:rPr>
          <w:sz w:val="18"/>
        </w:rPr>
        <w:br w:type="textWrapping"/>
      </w:r>
      <w:r>
        <w:rPr>
          <w:sz w:val="18"/>
        </w:rPr>
        <w:t xml:space="preserve">                        "quantity_qc_prepare": 0,</w:t>
      </w:r>
      <w:r>
        <w:rPr>
          <w:sz w:val="18"/>
        </w:rPr>
        <w:br w:type="textWrapping"/>
      </w:r>
      <w:r>
        <w:rPr>
          <w:sz w:val="18"/>
        </w:rPr>
        <w:t xml:space="preserve">                        "quantity_qc_already": 1200,</w:t>
      </w:r>
      <w:r>
        <w:rPr>
          <w:sz w:val="18"/>
        </w:rPr>
        <w:br w:type="textWrapping"/>
      </w:r>
      <w:r>
        <w:rPr>
          <w:sz w:val="18"/>
        </w:rPr>
        <w:t xml:space="preserve">                        "quality_examine_status": 2,</w:t>
      </w:r>
      <w:r>
        <w:rPr>
          <w:sz w:val="18"/>
        </w:rPr>
        <w:br w:type="textWrapping"/>
      </w:r>
      <w:r>
        <w:rPr>
          <w:sz w:val="18"/>
        </w:rPr>
        <w:t xml:space="preserve">                        "remark": "",</w:t>
      </w:r>
      <w:r>
        <w:rPr>
          <w:sz w:val="18"/>
        </w:rPr>
        <w:br w:type="textWrapping"/>
      </w:r>
      <w:r>
        <w:rPr>
          <w:sz w:val="18"/>
        </w:rPr>
        <w:t xml:space="preserve">                        "qc_sn": [</w:t>
      </w:r>
      <w:r>
        <w:rPr>
          <w:sz w:val="18"/>
        </w:rPr>
        <w:br w:type="textWrapping"/>
      </w:r>
      <w:r>
        <w:rPr>
          <w:sz w:val="18"/>
        </w:rPr>
        <w:t xml:space="preserve">                            "QC240729032"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AEB5329">
      <w:r>
        <w:rPr>
          <w:sz w:val="18"/>
        </w:rPr>
        <w:t>---</w:t>
      </w:r>
    </w:p>
    <w:p w14:paraId="774D3D45">
      <w:pPr>
        <w:pStyle w:val="4"/>
      </w:pPr>
      <w:bookmarkStart w:id="1363" w:name="_Toc24222"/>
      <w:r>
        <w:t>创建待收货的收货单</w:t>
      </w:r>
      <w:bookmarkEnd w:id="1363"/>
    </w:p>
    <w:p w14:paraId="0E521A94">
      <w:r>
        <w:rPr>
          <w:sz w:val="18"/>
        </w:rPr>
        <w:t>- Source path: docs/Warehouse/createReceiptOrder</w:t>
      </w:r>
      <w:r>
        <w:rPr>
          <w:sz w:val="18"/>
        </w:rPr>
        <w:br w:type="textWrapping"/>
      </w:r>
      <w:r>
        <w:rPr>
          <w:sz w:val="18"/>
        </w:rPr>
        <w:t>- Source URL: https://apidoc.lingxing.com/docs/Warehouse/createReceiptOrder.md</w:t>
      </w:r>
    </w:p>
    <w:p w14:paraId="6812D826">
      <w:r>
        <w:rPr>
          <w:sz w:val="18"/>
        </w:rPr>
        <w:t># 创建待收货的收货单</w:t>
      </w:r>
    </w:p>
    <w:p w14:paraId="29F225CC">
      <w:r>
        <w:rPr>
          <w:sz w:val="18"/>
        </w:rPr>
        <w:t>支持创建【仓库】&gt;【收货管理】中的收货单，状态为“待收货”</w:t>
      </w:r>
    </w:p>
    <w:p w14:paraId="39CCCD83">
      <w:pPr>
        <w:pStyle w:val="4"/>
      </w:pPr>
      <w:bookmarkStart w:id="1364" w:name="_Toc17834"/>
      <w:r>
        <w:t>请求参数</w:t>
      </w:r>
      <w:bookmarkEnd w:id="1364"/>
    </w:p>
    <w:p w14:paraId="47F3E820">
      <w:pPr>
        <w:pStyle w:val="4"/>
      </w:pPr>
      <w:bookmarkStart w:id="1365" w:name="_Toc21954"/>
      <w:r>
        <w:t>请求示例</w:t>
      </w:r>
      <w:bookmarkEnd w:id="1365"/>
    </w:p>
    <w:p w14:paraId="03C2119E">
      <w:r>
        <w:rPr>
          <w:sz w:val="18"/>
        </w:rPr>
        <w:t>```</w:t>
      </w:r>
      <w:r>
        <w:rPr>
          <w:sz w:val="18"/>
        </w:rPr>
        <w:br w:type="textWrapping"/>
      </w:r>
      <w:r>
        <w:rPr>
          <w:sz w:val="18"/>
        </w:rPr>
        <w:t>{</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"business_order_sn": "PO230919004",</w:t>
      </w:r>
      <w:r>
        <w:rPr>
          <w:sz w:val="18"/>
        </w:rPr>
        <w:br w:type="textWrapping"/>
      </w:r>
      <w:r>
        <w:rPr>
          <w:sz w:val="18"/>
        </w:rPr>
        <w:t xml:space="preserve">            "wid": 1,</w:t>
      </w:r>
      <w:r>
        <w:rPr>
          <w:sz w:val="18"/>
        </w:rPr>
        <w:br w:type="textWrapping"/>
      </w:r>
      <w:r>
        <w:rPr>
          <w:sz w:val="18"/>
        </w:rPr>
        <w:t xml:space="preserve">            "order_type": 1,</w:t>
      </w:r>
      <w:r>
        <w:rPr>
          <w:sz w:val="18"/>
        </w:rPr>
        <w:br w:type="textWrapping"/>
      </w:r>
      <w:r>
        <w:rPr>
          <w:sz w:val="18"/>
        </w:rPr>
        <w:t xml:space="preserve">            "expect_arrival_time": "2023-09-21",</w:t>
      </w:r>
      <w:r>
        <w:rPr>
          <w:sz w:val="18"/>
        </w:rPr>
        <w:br w:type="textWrapping"/>
      </w:r>
      <w:r>
        <w:rPr>
          <w:sz w:val="18"/>
        </w:rPr>
        <w:t xml:space="preserve">            "logistics_company": "物流商1",</w:t>
      </w:r>
      <w:r>
        <w:rPr>
          <w:sz w:val="18"/>
        </w:rPr>
        <w:br w:type="textWrapping"/>
      </w:r>
      <w:r>
        <w:rPr>
          <w:sz w:val="18"/>
        </w:rPr>
        <w:t xml:space="preserve">            "logistics_order_no": "JD-0002",</w:t>
      </w:r>
      <w:r>
        <w:rPr>
          <w:sz w:val="18"/>
        </w:rPr>
        <w:br w:type="textWrapping"/>
      </w:r>
      <w:r>
        <w:rPr>
          <w:sz w:val="18"/>
        </w:rPr>
        <w:t xml:space="preserve">            "shipping_cost": 10,</w:t>
      </w:r>
      <w:r>
        <w:rPr>
          <w:sz w:val="18"/>
        </w:rPr>
        <w:br w:type="textWrapping"/>
      </w:r>
      <w:r>
        <w:rPr>
          <w:sz w:val="18"/>
        </w:rPr>
        <w:t xml:space="preserve">            "other_fee": 2,</w:t>
      </w:r>
      <w:r>
        <w:rPr>
          <w:sz w:val="18"/>
        </w:rPr>
        <w:br w:type="textWrapping"/>
      </w:r>
      <w:r>
        <w:rPr>
          <w:sz w:val="18"/>
        </w:rPr>
        <w:t xml:space="preserve">            "remark": "备注一下",</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"order_item_id": 8823,</w:t>
      </w:r>
      <w:r>
        <w:rPr>
          <w:sz w:val="18"/>
        </w:rPr>
        <w:br w:type="textWrapping"/>
      </w:r>
      <w:r>
        <w:rPr>
          <w:sz w:val="18"/>
        </w:rPr>
        <w:t xml:space="preserve">                    "notice_num_total": 1,</w:t>
      </w:r>
      <w:r>
        <w:rPr>
          <w:sz w:val="18"/>
        </w:rPr>
        <w:br w:type="textWrapping"/>
      </w:r>
      <w:r>
        <w:rPr>
          <w:sz w:val="18"/>
        </w:rPr>
        <w:t xml:space="preserve">                    "remark": "我是备注"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7CE6900">
      <w:pPr>
        <w:pStyle w:val="4"/>
      </w:pPr>
      <w:bookmarkStart w:id="1366" w:name="_Toc3828"/>
      <w:r>
        <w:t>返回结果</w:t>
      </w:r>
      <w:bookmarkEnd w:id="1366"/>
    </w:p>
    <w:p w14:paraId="0F186F0C">
      <w:r>
        <w:rPr>
          <w:sz w:val="18"/>
        </w:rPr>
        <w:t>Json Object</w:t>
      </w:r>
    </w:p>
    <w:p w14:paraId="13298AAB">
      <w:r>
        <w:rPr>
          <w:sz w:val="18"/>
        </w:rPr>
        <w:t>---</w:t>
      </w:r>
    </w:p>
    <w:p w14:paraId="0EF48BD2">
      <w:pPr>
        <w:pStyle w:val="4"/>
      </w:pPr>
      <w:bookmarkStart w:id="1367" w:name="_Toc15198"/>
      <w:r>
        <w:t>收货单到货</w:t>
      </w:r>
      <w:bookmarkEnd w:id="1367"/>
    </w:p>
    <w:p w14:paraId="509E6D47">
      <w:r>
        <w:rPr>
          <w:sz w:val="18"/>
        </w:rPr>
        <w:t>- Source path: docs/Warehouse/Receive</w:t>
      </w:r>
      <w:r>
        <w:rPr>
          <w:sz w:val="18"/>
        </w:rPr>
        <w:br w:type="textWrapping"/>
      </w:r>
      <w:r>
        <w:rPr>
          <w:sz w:val="18"/>
        </w:rPr>
        <w:t>- Source URL: https://apidoc.lingxing.com/docs/Warehouse/Receive.md</w:t>
      </w:r>
    </w:p>
    <w:p w14:paraId="4C9AC09B">
      <w:r>
        <w:rPr>
          <w:sz w:val="18"/>
        </w:rPr>
        <w:t># 收货单到货</w:t>
      </w:r>
    </w:p>
    <w:p w14:paraId="534D8C2A">
      <w:pPr>
        <w:pStyle w:val="4"/>
      </w:pPr>
      <w:bookmarkStart w:id="1368" w:name="_Toc12493"/>
      <w:r>
        <w:t>接口信息</w:t>
      </w:r>
      <w:bookmarkEnd w:id="1368"/>
    </w:p>
    <w:p w14:paraId="43C9EA04">
      <w:pPr>
        <w:pStyle w:val="4"/>
      </w:pPr>
      <w:bookmarkStart w:id="1369" w:name="_Toc6248"/>
      <w:r>
        <w:t>请求参数</w:t>
      </w:r>
      <w:bookmarkEnd w:id="1369"/>
    </w:p>
    <w:p w14:paraId="40D0F75E">
      <w:pPr>
        <w:pStyle w:val="4"/>
      </w:pPr>
      <w:bookmarkStart w:id="1370" w:name="_Toc8720"/>
      <w:r>
        <w:t>请求示例</w:t>
      </w:r>
      <w:bookmarkEnd w:id="1370"/>
    </w:p>
    <w:p w14:paraId="396D5AEF">
      <w:r>
        <w:rPr>
          <w:sz w:val="18"/>
        </w:rPr>
        <w:t>```</w:t>
      </w:r>
      <w:r>
        <w:rPr>
          <w:sz w:val="18"/>
        </w:rPr>
        <w:br w:type="textWrapping"/>
      </w:r>
      <w:r>
        <w:rPr>
          <w:sz w:val="18"/>
        </w:rPr>
        <w:t>{</w:t>
      </w:r>
      <w:r>
        <w:rPr>
          <w:sz w:val="18"/>
        </w:rPr>
        <w:br w:type="textWrapping"/>
      </w:r>
      <w:r>
        <w:rPr>
          <w:sz w:val="18"/>
        </w:rPr>
        <w:t xml:space="preserve">    "order_sn": "CR230919006",</w:t>
      </w:r>
      <w:r>
        <w:rPr>
          <w:sz w:val="18"/>
        </w:rPr>
        <w:br w:type="textWrapping"/>
      </w:r>
      <w:r>
        <w:rPr>
          <w:sz w:val="18"/>
        </w:rPr>
        <w:t xml:space="preserve">    "expect_arrival_time": "2023-09-20",</w:t>
      </w:r>
      <w:r>
        <w:rPr>
          <w:sz w:val="18"/>
        </w:rPr>
        <w:br w:type="textWrapping"/>
      </w:r>
      <w:r>
        <w:rPr>
          <w:sz w:val="18"/>
        </w:rPr>
        <w:t xml:space="preserve">    "custom_receive_time": "2023-09-18",</w:t>
      </w:r>
      <w:r>
        <w:rPr>
          <w:sz w:val="18"/>
        </w:rPr>
        <w:br w:type="textWrapping"/>
      </w:r>
      <w:r>
        <w:rPr>
          <w:sz w:val="18"/>
        </w:rPr>
        <w:t xml:space="preserve">    "logistics_company": "京东快递",</w:t>
      </w:r>
      <w:r>
        <w:rPr>
          <w:sz w:val="18"/>
        </w:rPr>
        <w:br w:type="textWrapping"/>
      </w:r>
      <w:r>
        <w:rPr>
          <w:sz w:val="18"/>
        </w:rPr>
        <w:t xml:space="preserve">    "logistics_order_no": "JD100001",</w:t>
      </w:r>
      <w:r>
        <w:rPr>
          <w:sz w:val="18"/>
        </w:rPr>
        <w:br w:type="textWrapping"/>
      </w:r>
      <w:r>
        <w:rPr>
          <w:sz w:val="18"/>
        </w:rPr>
        <w:t xml:space="preserve">    "shipping_cost": 10,</w:t>
      </w:r>
      <w:r>
        <w:rPr>
          <w:sz w:val="18"/>
        </w:rPr>
        <w:br w:type="textWrapping"/>
      </w:r>
      <w:r>
        <w:rPr>
          <w:sz w:val="18"/>
        </w:rPr>
        <w:t xml:space="preserve">    "other_fee": 2,</w:t>
      </w:r>
      <w:r>
        <w:rPr>
          <w:sz w:val="18"/>
        </w:rPr>
        <w:br w:type="textWrapping"/>
      </w:r>
      <w:r>
        <w:rPr>
          <w:sz w:val="18"/>
        </w:rPr>
        <w:t xml:space="preserve">    "remark": "加急",</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"id": 6651,</w:t>
      </w:r>
      <w:r>
        <w:rPr>
          <w:sz w:val="18"/>
        </w:rPr>
        <w:br w:type="textWrapping"/>
      </w:r>
      <w:r>
        <w:rPr>
          <w:sz w:val="18"/>
        </w:rPr>
        <w:t xml:space="preserve">            "product_receive_num": 2,</w:t>
      </w:r>
      <w:r>
        <w:rPr>
          <w:sz w:val="18"/>
        </w:rPr>
        <w:br w:type="textWrapping"/>
      </w:r>
      <w:r>
        <w:rPr>
          <w:sz w:val="18"/>
        </w:rPr>
        <w:t xml:space="preserve">            "remark": "易碎产品"</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4BF22FB">
      <w:pPr>
        <w:pStyle w:val="4"/>
      </w:pPr>
      <w:bookmarkStart w:id="1371" w:name="_Toc15137"/>
      <w:r>
        <w:t>返回结果</w:t>
      </w:r>
      <w:bookmarkEnd w:id="1371"/>
    </w:p>
    <w:p w14:paraId="551F6B7D">
      <w:r>
        <w:rPr>
          <w:sz w:val="18"/>
        </w:rPr>
        <w:t>Json Object</w:t>
      </w:r>
    </w:p>
    <w:p w14:paraId="7CD4D0EB">
      <w:r>
        <w:rPr>
          <w:sz w:val="18"/>
        </w:rPr>
        <w:t>---</w:t>
      </w:r>
    </w:p>
    <w:p w14:paraId="2F08FAFF">
      <w:pPr>
        <w:pStyle w:val="4"/>
      </w:pPr>
      <w:bookmarkStart w:id="1372" w:name="_Toc10112"/>
      <w:r>
        <w:t>收货单快捷入库</w:t>
      </w:r>
      <w:bookmarkEnd w:id="1372"/>
    </w:p>
    <w:p w14:paraId="6405EE20">
      <w:r>
        <w:rPr>
          <w:sz w:val="18"/>
        </w:rPr>
        <w:t>- Source path: docs/Warehouse/FastReceive</w:t>
      </w:r>
      <w:r>
        <w:rPr>
          <w:sz w:val="18"/>
        </w:rPr>
        <w:br w:type="textWrapping"/>
      </w:r>
      <w:r>
        <w:rPr>
          <w:sz w:val="18"/>
        </w:rPr>
        <w:t>- Source URL: https://apidoc.lingxing.com/docs/Warehouse/FastReceive.md</w:t>
      </w:r>
    </w:p>
    <w:p w14:paraId="0FC430F4">
      <w:r>
        <w:rPr>
          <w:sz w:val="18"/>
        </w:rPr>
        <w:t># 收货单快捷入库</w:t>
      </w:r>
    </w:p>
    <w:p w14:paraId="0022DBE9">
      <w:pPr>
        <w:pStyle w:val="4"/>
      </w:pPr>
      <w:bookmarkStart w:id="1373" w:name="_Toc28323"/>
      <w:r>
        <w:t>接口信息</w:t>
      </w:r>
      <w:bookmarkEnd w:id="1373"/>
    </w:p>
    <w:p w14:paraId="5483835A">
      <w:pPr>
        <w:pStyle w:val="4"/>
      </w:pPr>
      <w:bookmarkStart w:id="1374" w:name="_Toc7082"/>
      <w:r>
        <w:t>请求参数</w:t>
      </w:r>
      <w:bookmarkEnd w:id="1374"/>
    </w:p>
    <w:p w14:paraId="486B1321">
      <w:pPr>
        <w:pStyle w:val="4"/>
      </w:pPr>
      <w:bookmarkStart w:id="1375" w:name="_Toc22452"/>
      <w:r>
        <w:t>请求示例</w:t>
      </w:r>
      <w:bookmarkEnd w:id="1375"/>
    </w:p>
    <w:p w14:paraId="5D820F3D">
      <w:r>
        <w:rPr>
          <w:sz w:val="18"/>
        </w:rPr>
        <w:t>```</w:t>
      </w:r>
      <w:r>
        <w:rPr>
          <w:sz w:val="18"/>
        </w:rPr>
        <w:br w:type="textWrapping"/>
      </w:r>
      <w:r>
        <w:rPr>
          <w:sz w:val="18"/>
        </w:rPr>
        <w:t>{</w:t>
      </w:r>
      <w:r>
        <w:rPr>
          <w:sz w:val="18"/>
        </w:rPr>
        <w:br w:type="textWrapping"/>
      </w:r>
      <w:r>
        <w:rPr>
          <w:sz w:val="18"/>
        </w:rPr>
        <w:t xml:space="preserve">    "order_sn": "CR230919006",</w:t>
      </w:r>
      <w:r>
        <w:rPr>
          <w:sz w:val="18"/>
        </w:rPr>
        <w:br w:type="textWrapping"/>
      </w:r>
      <w:r>
        <w:rPr>
          <w:sz w:val="18"/>
        </w:rPr>
        <w:t xml:space="preserve">    "expect_arrival_time": "2023-09-20",</w:t>
      </w:r>
      <w:r>
        <w:rPr>
          <w:sz w:val="18"/>
        </w:rPr>
        <w:br w:type="textWrapping"/>
      </w:r>
      <w:r>
        <w:rPr>
          <w:sz w:val="18"/>
        </w:rPr>
        <w:t xml:space="preserve">    "custom_receive_time": "2023-09-18",</w:t>
      </w:r>
      <w:r>
        <w:rPr>
          <w:sz w:val="18"/>
        </w:rPr>
        <w:br w:type="textWrapping"/>
      </w:r>
      <w:r>
        <w:rPr>
          <w:sz w:val="18"/>
        </w:rPr>
        <w:t xml:space="preserve">    "logistics_company": "京东快递",</w:t>
      </w:r>
      <w:r>
        <w:rPr>
          <w:sz w:val="18"/>
        </w:rPr>
        <w:br w:type="textWrapping"/>
      </w:r>
      <w:r>
        <w:rPr>
          <w:sz w:val="18"/>
        </w:rPr>
        <w:t xml:space="preserve">    "logistics_order_no": "JD100001",</w:t>
      </w:r>
      <w:r>
        <w:rPr>
          <w:sz w:val="18"/>
        </w:rPr>
        <w:br w:type="textWrapping"/>
      </w:r>
      <w:r>
        <w:rPr>
          <w:sz w:val="18"/>
        </w:rPr>
        <w:t xml:space="preserve">    "shipping_cost": 10,</w:t>
      </w:r>
      <w:r>
        <w:rPr>
          <w:sz w:val="18"/>
        </w:rPr>
        <w:br w:type="textWrapping"/>
      </w:r>
      <w:r>
        <w:rPr>
          <w:sz w:val="18"/>
        </w:rPr>
        <w:t xml:space="preserve">    "other_fee": 2,</w:t>
      </w:r>
      <w:r>
        <w:rPr>
          <w:sz w:val="18"/>
        </w:rPr>
        <w:br w:type="textWrapping"/>
      </w:r>
      <w:r>
        <w:rPr>
          <w:sz w:val="18"/>
        </w:rPr>
        <w:t xml:space="preserve">    "remark": "加急",</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"id": 6652,</w:t>
      </w:r>
      <w:r>
        <w:rPr>
          <w:sz w:val="18"/>
        </w:rPr>
        <w:br w:type="textWrapping"/>
      </w:r>
      <w:r>
        <w:rPr>
          <w:sz w:val="18"/>
        </w:rPr>
        <w:t xml:space="preserve">            "product_good_num": 1,</w:t>
      </w:r>
      <w:r>
        <w:rPr>
          <w:sz w:val="18"/>
        </w:rPr>
        <w:br w:type="textWrapping"/>
      </w:r>
      <w:r>
        <w:rPr>
          <w:sz w:val="18"/>
        </w:rPr>
        <w:t xml:space="preserve">            "product_bad_num": 0,</w:t>
      </w:r>
      <w:r>
        <w:rPr>
          <w:sz w:val="18"/>
        </w:rPr>
        <w:br w:type="textWrapping"/>
      </w:r>
      <w:r>
        <w:rPr>
          <w:sz w:val="18"/>
        </w:rPr>
        <w:t xml:space="preserve">            "remark": "易碎产品"</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E30E5B9">
      <w:pPr>
        <w:pStyle w:val="4"/>
      </w:pPr>
      <w:bookmarkStart w:id="1376" w:name="_Toc15078"/>
      <w:r>
        <w:t>返回结果</w:t>
      </w:r>
      <w:bookmarkEnd w:id="1376"/>
    </w:p>
    <w:p w14:paraId="26549D76">
      <w:r>
        <w:rPr>
          <w:sz w:val="18"/>
        </w:rPr>
        <w:t>Json Object</w:t>
      </w:r>
    </w:p>
    <w:p w14:paraId="32FF164B">
      <w:r>
        <w:rPr>
          <w:sz w:val="18"/>
        </w:rPr>
        <w:t>---</w:t>
      </w:r>
    </w:p>
    <w:p w14:paraId="0FE54DAB">
      <w:pPr>
        <w:pStyle w:val="4"/>
      </w:pPr>
      <w:bookmarkStart w:id="1377" w:name="_Toc26964"/>
      <w:r>
        <w:t>查询销售退货单列表</w:t>
      </w:r>
      <w:bookmarkEnd w:id="1377"/>
    </w:p>
    <w:p w14:paraId="347610CD">
      <w:r>
        <w:rPr>
          <w:sz w:val="18"/>
        </w:rPr>
        <w:t>- Source path: docs/Warehouse/ReturnList</w:t>
      </w:r>
      <w:r>
        <w:rPr>
          <w:sz w:val="18"/>
        </w:rPr>
        <w:br w:type="textWrapping"/>
      </w:r>
      <w:r>
        <w:rPr>
          <w:sz w:val="18"/>
        </w:rPr>
        <w:t>- Source URL: https://apidoc.lingxing.com/docs/Warehouse/ReturnList.md</w:t>
      </w:r>
    </w:p>
    <w:p w14:paraId="40AF2573">
      <w:r>
        <w:rPr>
          <w:sz w:val="18"/>
        </w:rPr>
        <w:t># 查询销售退货单列表</w:t>
      </w:r>
    </w:p>
    <w:p w14:paraId="333A843C">
      <w:pPr>
        <w:pStyle w:val="4"/>
      </w:pPr>
      <w:bookmarkStart w:id="1378" w:name="_Toc15405"/>
      <w:r>
        <w:t>接口信息</w:t>
      </w:r>
      <w:bookmarkEnd w:id="1378"/>
    </w:p>
    <w:p w14:paraId="3972E1E0">
      <w:pPr>
        <w:pStyle w:val="4"/>
      </w:pPr>
      <w:bookmarkStart w:id="1379" w:name="_Toc13989"/>
      <w:r>
        <w:t>请求参数</w:t>
      </w:r>
      <w:bookmarkEnd w:id="1379"/>
    </w:p>
    <w:p w14:paraId="676FFD49">
      <w:pPr>
        <w:pStyle w:val="4"/>
      </w:pPr>
      <w:bookmarkStart w:id="1380" w:name="_Toc1510"/>
      <w:r>
        <w:t>请求示例</w:t>
      </w:r>
      <w:bookmarkEnd w:id="1380"/>
    </w:p>
    <w:p w14:paraId="16E57A18">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"time_type": "updateTime",</w:t>
      </w:r>
      <w:r>
        <w:rPr>
          <w:sz w:val="18"/>
        </w:rPr>
        <w:br w:type="textWrapping"/>
      </w:r>
      <w:r>
        <w:rPr>
          <w:sz w:val="18"/>
        </w:rPr>
        <w:t xml:space="preserve">    "start_time": "2023-01-01 00:00:00",</w:t>
      </w:r>
      <w:r>
        <w:rPr>
          <w:sz w:val="18"/>
        </w:rPr>
        <w:br w:type="textWrapping"/>
      </w:r>
      <w:r>
        <w:rPr>
          <w:sz w:val="18"/>
        </w:rPr>
        <w:t xml:space="preserve">    "end_time": "2024-07-29 20:50:00",</w:t>
      </w:r>
      <w:r>
        <w:rPr>
          <w:sz w:val="18"/>
        </w:rPr>
        <w:br w:type="textWrapping"/>
      </w:r>
      <w:r>
        <w:rPr>
          <w:sz w:val="18"/>
        </w:rPr>
        <w:t xml:space="preserve">    "sales_type": 1,</w:t>
      </w:r>
      <w:r>
        <w:rPr>
          <w:sz w:val="18"/>
        </w:rPr>
        <w:br w:type="textWrapping"/>
      </w:r>
      <w:r>
        <w:rPr>
          <w:sz w:val="18"/>
        </w:rPr>
        <w:t xml:space="preserve">    "status": [1,4,5],</w:t>
      </w:r>
      <w:r>
        <w:rPr>
          <w:sz w:val="18"/>
        </w:rPr>
        <w:br w:type="textWrapping"/>
      </w:r>
      <w:r>
        <w:rPr>
          <w:sz w:val="18"/>
        </w:rPr>
        <w:t xml:space="preserve">    "store_id": ["127190049090011648","127190049090011654"],</w:t>
      </w:r>
      <w:r>
        <w:rPr>
          <w:sz w:val="18"/>
        </w:rPr>
        <w:br w:type="textWrapping"/>
      </w:r>
      <w:r>
        <w:rPr>
          <w:sz w:val="18"/>
        </w:rPr>
        <w:t xml:space="preserve">    "wid": [1,578,765]</w:t>
      </w:r>
      <w:r>
        <w:rPr>
          <w:sz w:val="18"/>
        </w:rPr>
        <w:br w:type="textWrapping"/>
      </w:r>
      <w:r>
        <w:rPr>
          <w:sz w:val="18"/>
        </w:rPr>
        <w:t>}</w:t>
      </w:r>
      <w:r>
        <w:rPr>
          <w:sz w:val="18"/>
        </w:rPr>
        <w:br w:type="textWrapping"/>
      </w:r>
      <w:r>
        <w:rPr>
          <w:sz w:val="18"/>
        </w:rPr>
        <w:t>```</w:t>
      </w:r>
    </w:p>
    <w:p w14:paraId="27372ED8">
      <w:pPr>
        <w:pStyle w:val="4"/>
      </w:pPr>
      <w:bookmarkStart w:id="1381" w:name="_Toc21783"/>
      <w:r>
        <w:t>返回结果</w:t>
      </w:r>
      <w:bookmarkEnd w:id="1381"/>
    </w:p>
    <w:p w14:paraId="041B8694">
      <w:r>
        <w:rPr>
          <w:sz w:val="18"/>
        </w:rPr>
        <w:t>Json Object</w:t>
      </w:r>
    </w:p>
    <w:p w14:paraId="440C70EF">
      <w:pPr>
        <w:pStyle w:val="4"/>
      </w:pPr>
      <w:bookmarkStart w:id="1382" w:name="_Toc1496"/>
      <w:r>
        <w:t>返回成功示例</w:t>
      </w:r>
      <w:bookmarkEnd w:id="1382"/>
    </w:p>
    <w:p w14:paraId="12CED63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"total": "10",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"reason": "产品质量问题",</w:t>
      </w:r>
      <w:r>
        <w:rPr>
          <w:sz w:val="18"/>
        </w:rPr>
        <w:br w:type="textWrapping"/>
      </w:r>
      <w:r>
        <w:rPr>
          <w:sz w:val="18"/>
        </w:rPr>
        <w:t xml:space="preserve">                "status": "已完成",</w:t>
      </w:r>
      <w:r>
        <w:rPr>
          <w:sz w:val="18"/>
        </w:rPr>
        <w:br w:type="textWrapping"/>
      </w:r>
      <w:r>
        <w:rPr>
          <w:sz w:val="18"/>
        </w:rPr>
        <w:t xml:space="preserve">                "platform": "amazon",</w:t>
      </w:r>
      <w:r>
        <w:rPr>
          <w:sz w:val="18"/>
        </w:rPr>
        <w:br w:type="textWrapping"/>
      </w:r>
      <w:r>
        <w:rPr>
          <w:sz w:val="18"/>
        </w:rPr>
        <w:t xml:space="preserve">                "site": null,</w:t>
      </w:r>
      <w:r>
        <w:rPr>
          <w:sz w:val="18"/>
        </w:rPr>
        <w:br w:type="textWrapping"/>
      </w:r>
      <w:r>
        <w:rPr>
          <w:sz w:val="18"/>
        </w:rPr>
        <w:t xml:space="preserve">                "remark": "",</w:t>
      </w:r>
      <w:r>
        <w:rPr>
          <w:sz w:val="18"/>
        </w:rPr>
        <w:br w:type="textWrapping"/>
      </w:r>
      <w:r>
        <w:rPr>
          <w:sz w:val="18"/>
        </w:rPr>
        <w:t xml:space="preserve">                "sid": "101",</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"sku": "mini-blue2",</w:t>
      </w:r>
      <w:r>
        <w:rPr>
          <w:sz w:val="18"/>
        </w:rPr>
        <w:br w:type="textWrapping"/>
      </w:r>
      <w:r>
        <w:rPr>
          <w:sz w:val="18"/>
        </w:rPr>
        <w:t xml:space="preserve">                        "msku": "",</w:t>
      </w:r>
      <w:r>
        <w:rPr>
          <w:sz w:val="18"/>
        </w:rPr>
        <w:br w:type="textWrapping"/>
      </w:r>
      <w:r>
        <w:rPr>
          <w:sz w:val="18"/>
        </w:rPr>
        <w:t xml:space="preserve">                        "quantity": 3,</w:t>
      </w:r>
      <w:r>
        <w:rPr>
          <w:sz w:val="18"/>
        </w:rPr>
        <w:br w:type="textWrapping"/>
      </w:r>
      <w:r>
        <w:rPr>
          <w:sz w:val="18"/>
        </w:rPr>
        <w:t xml:space="preserve">                        "remark": "",</w:t>
      </w:r>
      <w:r>
        <w:rPr>
          <w:sz w:val="18"/>
        </w:rPr>
        <w:br w:type="textWrapping"/>
      </w:r>
      <w:r>
        <w:rPr>
          <w:sz w:val="18"/>
        </w:rPr>
        <w:t xml:space="preserve">                        "stockDeductId": "0",</w:t>
      </w:r>
      <w:r>
        <w:rPr>
          <w:sz w:val="18"/>
        </w:rPr>
        <w:br w:type="textWrapping"/>
      </w:r>
      <w:r>
        <w:rPr>
          <w:sz w:val="18"/>
        </w:rPr>
        <w:t xml:space="preserve">                        "platform_order_no": "1258762477858",</w:t>
      </w:r>
      <w:r>
        <w:rPr>
          <w:sz w:val="18"/>
        </w:rPr>
        <w:br w:type="textWrapping"/>
      </w:r>
      <w:r>
        <w:rPr>
          <w:sz w:val="18"/>
        </w:rPr>
        <w:t xml:space="preserve">                        "product_name": "干花*2",</w:t>
      </w:r>
      <w:r>
        <w:rPr>
          <w:sz w:val="18"/>
        </w:rPr>
        <w:br w:type="textWrapping"/>
      </w:r>
      <w:r>
        <w:rPr>
          <w:sz w:val="18"/>
        </w:rPr>
        <w:t xml:space="preserve">                        "return_quantity": 3,</w:t>
      </w:r>
      <w:r>
        <w:rPr>
          <w:sz w:val="18"/>
        </w:rPr>
        <w:br w:type="textWrapping"/>
      </w:r>
      <w:r>
        <w:rPr>
          <w:sz w:val="18"/>
        </w:rPr>
        <w:t xml:space="preserve">                        "receiving_quantity": 3,</w:t>
      </w:r>
      <w:r>
        <w:rPr>
          <w:sz w:val="18"/>
        </w:rPr>
        <w:br w:type="textWrapping"/>
      </w:r>
      <w:r>
        <w:rPr>
          <w:sz w:val="18"/>
        </w:rPr>
        <w:t xml:space="preserve">                        "handler_type": "默认不处理",</w:t>
      </w:r>
      <w:r>
        <w:rPr>
          <w:sz w:val="18"/>
        </w:rPr>
        <w:br w:type="textWrapping"/>
      </w:r>
      <w:r>
        <w:rPr>
          <w:sz w:val="18"/>
        </w:rPr>
        <w:t xml:space="preserve">                        "available_quantity": 3,</w:t>
      </w:r>
      <w:r>
        <w:rPr>
          <w:sz w:val="18"/>
        </w:rPr>
        <w:br w:type="textWrapping"/>
      </w:r>
      <w:r>
        <w:rPr>
          <w:sz w:val="18"/>
        </w:rPr>
        <w:t xml:space="preserve">                        "defective_quantity": null,</w:t>
      </w:r>
      <w:r>
        <w:rPr>
          <w:sz w:val="18"/>
        </w:rPr>
        <w:br w:type="textWrapping"/>
      </w:r>
      <w:r>
        <w:rPr>
          <w:sz w:val="18"/>
        </w:rPr>
        <w:t xml:space="preserve">                        "destroyed_quantity": 0,</w:t>
      </w:r>
      <w:r>
        <w:rPr>
          <w:sz w:val="18"/>
        </w:rPr>
        <w:br w:type="textWrapping"/>
      </w:r>
      <w:r>
        <w:rPr>
          <w:sz w:val="18"/>
        </w:rPr>
        <w:t xml:space="preserve">                        "stock_cost": null,</w:t>
      </w:r>
      <w:r>
        <w:rPr>
          <w:sz w:val="18"/>
        </w:rPr>
        <w:br w:type="textWrapping"/>
      </w:r>
      <w:r>
        <w:rPr>
          <w:sz w:val="18"/>
        </w:rPr>
        <w:t xml:space="preserve">                        "pic_infos":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"rma_order_no": "RT901406878224720384",</w:t>
      </w:r>
      <w:r>
        <w:rPr>
          <w:sz w:val="18"/>
        </w:rPr>
        <w:br w:type="textWrapping"/>
      </w:r>
      <w:r>
        <w:rPr>
          <w:sz w:val="18"/>
        </w:rPr>
        <w:t xml:space="preserve">                "sales_type": "买家退货",</w:t>
      </w:r>
      <w:r>
        <w:rPr>
          <w:sz w:val="18"/>
        </w:rPr>
        <w:br w:type="textWrapping"/>
      </w:r>
      <w:r>
        <w:rPr>
          <w:sz w:val="18"/>
        </w:rPr>
        <w:t xml:space="preserve">                "sys_wid": "1",</w:t>
      </w:r>
      <w:r>
        <w:rPr>
          <w:sz w:val="18"/>
        </w:rPr>
        <w:br w:type="textWrapping"/>
      </w:r>
      <w:r>
        <w:rPr>
          <w:sz w:val="18"/>
        </w:rPr>
        <w:t xml:space="preserve">                "w_name": "wcn测试仓库测试改名",</w:t>
      </w:r>
      <w:r>
        <w:rPr>
          <w:sz w:val="18"/>
        </w:rPr>
        <w:br w:type="textWrapping"/>
      </w:r>
      <w:r>
        <w:rPr>
          <w:sz w:val="18"/>
        </w:rPr>
        <w:t xml:space="preserve">                "delivery_w_name": null,</w:t>
      </w:r>
      <w:r>
        <w:rPr>
          <w:sz w:val="18"/>
        </w:rPr>
        <w:br w:type="textWrapping"/>
      </w:r>
      <w:r>
        <w:rPr>
          <w:sz w:val="18"/>
        </w:rPr>
        <w:t xml:space="preserve">                "delivery_w_nid": null,</w:t>
      </w:r>
      <w:r>
        <w:rPr>
          <w:sz w:val="18"/>
        </w:rPr>
        <w:br w:type="textWrapping"/>
      </w:r>
      <w:r>
        <w:rPr>
          <w:sz w:val="18"/>
        </w:rPr>
        <w:t xml:space="preserve">                "global_order_no": "103345679826100736",</w:t>
      </w:r>
      <w:r>
        <w:rPr>
          <w:sz w:val="18"/>
        </w:rPr>
        <w:br w:type="textWrapping"/>
      </w:r>
      <w:r>
        <w:rPr>
          <w:sz w:val="18"/>
        </w:rPr>
        <w:t xml:space="preserve">                "logistics_provider_name": "",</w:t>
      </w:r>
      <w:r>
        <w:rPr>
          <w:sz w:val="18"/>
        </w:rPr>
        <w:br w:type="textWrapping"/>
      </w:r>
      <w:r>
        <w:rPr>
          <w:sz w:val="18"/>
        </w:rPr>
        <w:t xml:space="preserve">                "tracking_no": "132",</w:t>
      </w:r>
      <w:r>
        <w:rPr>
          <w:sz w:val="18"/>
        </w:rPr>
        <w:br w:type="textWrapping"/>
      </w:r>
      <w:r>
        <w:rPr>
          <w:sz w:val="18"/>
        </w:rPr>
        <w:t xml:space="preserve">                "uid_name": "陈旭鹏",</w:t>
      </w:r>
      <w:r>
        <w:rPr>
          <w:sz w:val="18"/>
        </w:rPr>
        <w:br w:type="textWrapping"/>
      </w:r>
      <w:r>
        <w:rPr>
          <w:sz w:val="18"/>
        </w:rPr>
        <w:t xml:space="preserve">                "gmt_create": "2024-02-04 17:11:44",</w:t>
      </w:r>
      <w:r>
        <w:rPr>
          <w:sz w:val="18"/>
        </w:rPr>
        <w:br w:type="textWrapping"/>
      </w:r>
      <w:r>
        <w:rPr>
          <w:sz w:val="18"/>
        </w:rPr>
        <w:t xml:space="preserve">                "store_name": null,</w:t>
      </w:r>
      <w:r>
        <w:rPr>
          <w:sz w:val="18"/>
        </w:rPr>
        <w:br w:type="textWrapping"/>
      </w:r>
      <w:r>
        <w:rPr>
          <w:sz w:val="18"/>
        </w:rPr>
        <w:t xml:space="preserve">                "has_prediction": 0,</w:t>
      </w:r>
      <w:r>
        <w:rPr>
          <w:sz w:val="18"/>
        </w:rPr>
        <w:br w:type="textWrapping"/>
      </w:r>
      <w:r>
        <w:rPr>
          <w:sz w:val="18"/>
        </w:rPr>
        <w:t xml:space="preserve">                "pre_arrival_time": "1970-01-01 08:00:00",</w:t>
      </w:r>
      <w:r>
        <w:rPr>
          <w:sz w:val="18"/>
        </w:rPr>
        <w:br w:type="textWrapping"/>
      </w:r>
      <w:r>
        <w:rPr>
          <w:sz w:val="18"/>
        </w:rPr>
        <w:t xml:space="preserve">                "complete_time": "2024-02-04 17:12:19",</w:t>
      </w:r>
      <w:r>
        <w:rPr>
          <w:sz w:val="18"/>
        </w:rPr>
        <w:br w:type="textWrapping"/>
      </w:r>
      <w:r>
        <w:rPr>
          <w:sz w:val="18"/>
        </w:rPr>
        <w:t xml:space="preserve">                "gmt_modified": "2024-02-04 17:12:19",</w:t>
      </w:r>
      <w:r>
        <w:rPr>
          <w:sz w:val="18"/>
        </w:rPr>
        <w:br w:type="textWrapping"/>
      </w:r>
      <w:r>
        <w:rPr>
          <w:sz w:val="18"/>
        </w:rPr>
        <w:t xml:space="preserve">                "store_id": "127190049090011648",</w:t>
      </w:r>
      <w:r>
        <w:rPr>
          <w:sz w:val="18"/>
        </w:rPr>
        <w:br w:type="textWrapping"/>
      </w:r>
      <w:r>
        <w:rPr>
          <w:sz w:val="18"/>
        </w:rPr>
        <w:t xml:space="preserve">                "relation_order_info": {</w:t>
      </w:r>
      <w:r>
        <w:rPr>
          <w:sz w:val="18"/>
        </w:rPr>
        <w:br w:type="textWrapping"/>
      </w:r>
      <w:r>
        <w:rPr>
          <w:sz w:val="18"/>
        </w:rPr>
        <w:t xml:space="preserve">                    "global_order_no": "103345679826100736",</w:t>
      </w:r>
      <w:r>
        <w:rPr>
          <w:sz w:val="18"/>
        </w:rPr>
        <w:br w:type="textWrapping"/>
      </w:r>
      <w:r>
        <w:rPr>
          <w:sz w:val="18"/>
        </w:rPr>
        <w:t xml:space="preserve">                    "storage_in_order_no": "IB240204014"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"reason": "包裹损坏",</w:t>
      </w:r>
      <w:r>
        <w:rPr>
          <w:sz w:val="18"/>
        </w:rPr>
        <w:br w:type="textWrapping"/>
      </w:r>
      <w:r>
        <w:rPr>
          <w:sz w:val="18"/>
        </w:rPr>
        <w:t xml:space="preserve">                "status": "已完成",</w:t>
      </w:r>
      <w:r>
        <w:rPr>
          <w:sz w:val="18"/>
        </w:rPr>
        <w:br w:type="textWrapping"/>
      </w:r>
      <w:r>
        <w:rPr>
          <w:sz w:val="18"/>
        </w:rPr>
        <w:t xml:space="preserve">                "platform": "amazon",</w:t>
      </w:r>
      <w:r>
        <w:rPr>
          <w:sz w:val="18"/>
        </w:rPr>
        <w:br w:type="textWrapping"/>
      </w:r>
      <w:r>
        <w:rPr>
          <w:sz w:val="18"/>
        </w:rPr>
        <w:t xml:space="preserve">                "site": null,</w:t>
      </w:r>
      <w:r>
        <w:rPr>
          <w:sz w:val="18"/>
        </w:rPr>
        <w:br w:type="textWrapping"/>
      </w:r>
      <w:r>
        <w:rPr>
          <w:sz w:val="18"/>
        </w:rPr>
        <w:t xml:space="preserve">                "remark": "",</w:t>
      </w:r>
      <w:r>
        <w:rPr>
          <w:sz w:val="18"/>
        </w:rPr>
        <w:br w:type="textWrapping"/>
      </w:r>
      <w:r>
        <w:rPr>
          <w:sz w:val="18"/>
        </w:rPr>
        <w:t xml:space="preserve">                "sid": "101",</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"sku": "BAN",</w:t>
      </w:r>
      <w:r>
        <w:rPr>
          <w:sz w:val="18"/>
        </w:rPr>
        <w:br w:type="textWrapping"/>
      </w:r>
      <w:r>
        <w:rPr>
          <w:sz w:val="18"/>
        </w:rPr>
        <w:t xml:space="preserve">                        "msku": "",</w:t>
      </w:r>
      <w:r>
        <w:rPr>
          <w:sz w:val="18"/>
        </w:rPr>
        <w:br w:type="textWrapping"/>
      </w:r>
      <w:r>
        <w:rPr>
          <w:sz w:val="18"/>
        </w:rPr>
        <w:t xml:space="preserve">                        "quantity": 2,</w:t>
      </w:r>
      <w:r>
        <w:rPr>
          <w:sz w:val="18"/>
        </w:rPr>
        <w:br w:type="textWrapping"/>
      </w:r>
      <w:r>
        <w:rPr>
          <w:sz w:val="18"/>
        </w:rPr>
        <w:t xml:space="preserve">                        "remark": "",</w:t>
      </w:r>
      <w:r>
        <w:rPr>
          <w:sz w:val="18"/>
        </w:rPr>
        <w:br w:type="textWrapping"/>
      </w:r>
      <w:r>
        <w:rPr>
          <w:sz w:val="18"/>
        </w:rPr>
        <w:t xml:space="preserve">                        "stockDeductId": "0",</w:t>
      </w:r>
      <w:r>
        <w:rPr>
          <w:sz w:val="18"/>
        </w:rPr>
        <w:br w:type="textWrapping"/>
      </w:r>
      <w:r>
        <w:rPr>
          <w:sz w:val="18"/>
        </w:rPr>
        <w:t xml:space="preserve">                        "platform_order_no": "test1203-110",</w:t>
      </w:r>
      <w:r>
        <w:rPr>
          <w:sz w:val="18"/>
        </w:rPr>
        <w:br w:type="textWrapping"/>
      </w:r>
      <w:r>
        <w:rPr>
          <w:sz w:val="18"/>
        </w:rPr>
        <w:t xml:space="preserve">                        "product_name": "BAN",</w:t>
      </w:r>
      <w:r>
        <w:rPr>
          <w:sz w:val="18"/>
        </w:rPr>
        <w:br w:type="textWrapping"/>
      </w:r>
      <w:r>
        <w:rPr>
          <w:sz w:val="18"/>
        </w:rPr>
        <w:t xml:space="preserve">                        "return_quantity": 1,</w:t>
      </w:r>
      <w:r>
        <w:rPr>
          <w:sz w:val="18"/>
        </w:rPr>
        <w:br w:type="textWrapping"/>
      </w:r>
      <w:r>
        <w:rPr>
          <w:sz w:val="18"/>
        </w:rPr>
        <w:t xml:space="preserve">                        "receiving_quantity": 1,</w:t>
      </w:r>
      <w:r>
        <w:rPr>
          <w:sz w:val="18"/>
        </w:rPr>
        <w:br w:type="textWrapping"/>
      </w:r>
      <w:r>
        <w:rPr>
          <w:sz w:val="18"/>
        </w:rPr>
        <w:t xml:space="preserve">                        "handler_type": "默认不处理",</w:t>
      </w:r>
      <w:r>
        <w:rPr>
          <w:sz w:val="18"/>
        </w:rPr>
        <w:br w:type="textWrapping"/>
      </w:r>
      <w:r>
        <w:rPr>
          <w:sz w:val="18"/>
        </w:rPr>
        <w:t xml:space="preserve">                        "available_quantity": 0,</w:t>
      </w:r>
      <w:r>
        <w:rPr>
          <w:sz w:val="18"/>
        </w:rPr>
        <w:br w:type="textWrapping"/>
      </w:r>
      <w:r>
        <w:rPr>
          <w:sz w:val="18"/>
        </w:rPr>
        <w:t xml:space="preserve">                        "defective_quantity": null,</w:t>
      </w:r>
      <w:r>
        <w:rPr>
          <w:sz w:val="18"/>
        </w:rPr>
        <w:br w:type="textWrapping"/>
      </w:r>
      <w:r>
        <w:rPr>
          <w:sz w:val="18"/>
        </w:rPr>
        <w:t xml:space="preserve">                        "destroyed_quantity": 0,</w:t>
      </w:r>
      <w:r>
        <w:rPr>
          <w:sz w:val="18"/>
        </w:rPr>
        <w:br w:type="textWrapping"/>
      </w:r>
      <w:r>
        <w:rPr>
          <w:sz w:val="18"/>
        </w:rPr>
        <w:t xml:space="preserve">                        "stock_cost": null,</w:t>
      </w:r>
      <w:r>
        <w:rPr>
          <w:sz w:val="18"/>
        </w:rPr>
        <w:br w:type="textWrapping"/>
      </w:r>
      <w:r>
        <w:rPr>
          <w:sz w:val="18"/>
        </w:rPr>
        <w:t xml:space="preserve">                        "pic_infos":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"rma_order_no": "RT901261790905177088",</w:t>
      </w:r>
      <w:r>
        <w:rPr>
          <w:sz w:val="18"/>
        </w:rPr>
        <w:br w:type="textWrapping"/>
      </w:r>
      <w:r>
        <w:rPr>
          <w:sz w:val="18"/>
        </w:rPr>
        <w:t xml:space="preserve">                "sales_type": "买家退货",</w:t>
      </w:r>
      <w:r>
        <w:rPr>
          <w:sz w:val="18"/>
        </w:rPr>
        <w:br w:type="textWrapping"/>
      </w:r>
      <w:r>
        <w:rPr>
          <w:sz w:val="18"/>
        </w:rPr>
        <w:t xml:space="preserve">                "sys_wid": "1",</w:t>
      </w:r>
      <w:r>
        <w:rPr>
          <w:sz w:val="18"/>
        </w:rPr>
        <w:br w:type="textWrapping"/>
      </w:r>
      <w:r>
        <w:rPr>
          <w:sz w:val="18"/>
        </w:rPr>
        <w:t xml:space="preserve">                "w_name": "wcn测试仓库测试改名",</w:t>
      </w:r>
      <w:r>
        <w:rPr>
          <w:sz w:val="18"/>
        </w:rPr>
        <w:br w:type="textWrapping"/>
      </w:r>
      <w:r>
        <w:rPr>
          <w:sz w:val="18"/>
        </w:rPr>
        <w:t xml:space="preserve">                "delivery_w_name": null,</w:t>
      </w:r>
      <w:r>
        <w:rPr>
          <w:sz w:val="18"/>
        </w:rPr>
        <w:br w:type="textWrapping"/>
      </w:r>
      <w:r>
        <w:rPr>
          <w:sz w:val="18"/>
        </w:rPr>
        <w:t xml:space="preserve">                "delivery_w_nid": null,</w:t>
      </w:r>
      <w:r>
        <w:rPr>
          <w:sz w:val="18"/>
        </w:rPr>
        <w:br w:type="textWrapping"/>
      </w:r>
      <w:r>
        <w:rPr>
          <w:sz w:val="18"/>
        </w:rPr>
        <w:t xml:space="preserve">                "global_order_no": "103255373488840704",</w:t>
      </w:r>
      <w:r>
        <w:rPr>
          <w:sz w:val="18"/>
        </w:rPr>
        <w:br w:type="textWrapping"/>
      </w:r>
      <w:r>
        <w:rPr>
          <w:sz w:val="18"/>
        </w:rPr>
        <w:t xml:space="preserve">                "logistics_provider_name": "",</w:t>
      </w:r>
      <w:r>
        <w:rPr>
          <w:sz w:val="18"/>
        </w:rPr>
        <w:br w:type="textWrapping"/>
      </w:r>
      <w:r>
        <w:rPr>
          <w:sz w:val="18"/>
        </w:rPr>
        <w:t xml:space="preserve">                "tracking_no": "",</w:t>
      </w:r>
      <w:r>
        <w:rPr>
          <w:sz w:val="18"/>
        </w:rPr>
        <w:br w:type="textWrapping"/>
      </w:r>
      <w:r>
        <w:rPr>
          <w:sz w:val="18"/>
        </w:rPr>
        <w:t xml:space="preserve">                "uid_name": "金巧玲",</w:t>
      </w:r>
      <w:r>
        <w:rPr>
          <w:sz w:val="18"/>
        </w:rPr>
        <w:br w:type="textWrapping"/>
      </w:r>
      <w:r>
        <w:rPr>
          <w:sz w:val="18"/>
        </w:rPr>
        <w:t xml:space="preserve">                "gmt_create": "2022-12-21 17:49:55",</w:t>
      </w:r>
      <w:r>
        <w:rPr>
          <w:sz w:val="18"/>
        </w:rPr>
        <w:br w:type="textWrapping"/>
      </w:r>
      <w:r>
        <w:rPr>
          <w:sz w:val="18"/>
        </w:rPr>
        <w:t xml:space="preserve">                "store_name": null,</w:t>
      </w:r>
      <w:r>
        <w:rPr>
          <w:sz w:val="18"/>
        </w:rPr>
        <w:br w:type="textWrapping"/>
      </w:r>
      <w:r>
        <w:rPr>
          <w:sz w:val="18"/>
        </w:rPr>
        <w:t xml:space="preserve">                "has_prediction": 0,</w:t>
      </w:r>
      <w:r>
        <w:rPr>
          <w:sz w:val="18"/>
        </w:rPr>
        <w:br w:type="textWrapping"/>
      </w:r>
      <w:r>
        <w:rPr>
          <w:sz w:val="18"/>
        </w:rPr>
        <w:t xml:space="preserve">                "pre_arrival_time": "1970-01-01 08:00:00",</w:t>
      </w:r>
      <w:r>
        <w:rPr>
          <w:sz w:val="18"/>
        </w:rPr>
        <w:br w:type="textWrapping"/>
      </w:r>
      <w:r>
        <w:rPr>
          <w:sz w:val="18"/>
        </w:rPr>
        <w:t xml:space="preserve">                "complete_time": "2023-11-13 15:01:23",</w:t>
      </w:r>
      <w:r>
        <w:rPr>
          <w:sz w:val="18"/>
        </w:rPr>
        <w:br w:type="textWrapping"/>
      </w:r>
      <w:r>
        <w:rPr>
          <w:sz w:val="18"/>
        </w:rPr>
        <w:t xml:space="preserve">                "gmt_modified": "2023-11-13 15:01:23",</w:t>
      </w:r>
      <w:r>
        <w:rPr>
          <w:sz w:val="18"/>
        </w:rPr>
        <w:br w:type="textWrapping"/>
      </w:r>
      <w:r>
        <w:rPr>
          <w:sz w:val="18"/>
        </w:rPr>
        <w:t xml:space="preserve">                "store_id": "127190049090011648",</w:t>
      </w:r>
      <w:r>
        <w:rPr>
          <w:sz w:val="18"/>
        </w:rPr>
        <w:br w:type="textWrapping"/>
      </w:r>
      <w:r>
        <w:rPr>
          <w:sz w:val="18"/>
        </w:rPr>
        <w:t xml:space="preserve">                "relation_order_info": {</w:t>
      </w:r>
      <w:r>
        <w:rPr>
          <w:sz w:val="18"/>
        </w:rPr>
        <w:br w:type="textWrapping"/>
      </w:r>
      <w:r>
        <w:rPr>
          <w:sz w:val="18"/>
        </w:rPr>
        <w:t xml:space="preserve">                    "global_order_no": "103255373488840704",</w:t>
      </w:r>
      <w:r>
        <w:rPr>
          <w:sz w:val="18"/>
        </w:rPr>
        <w:br w:type="textWrapping"/>
      </w:r>
      <w:r>
        <w:rPr>
          <w:sz w:val="18"/>
        </w:rPr>
        <w:t xml:space="preserve">                    "storage_in_order_no": "IB231113004"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"response_time": "2024-07-31 16:00:40",</w:t>
      </w:r>
      <w:r>
        <w:rPr>
          <w:sz w:val="18"/>
        </w:rPr>
        <w:br w:type="textWrapping"/>
      </w:r>
      <w:r>
        <w:rPr>
          <w:sz w:val="18"/>
        </w:rPr>
        <w:t xml:space="preserve">    "message": "操作成功",</w:t>
      </w:r>
      <w:r>
        <w:rPr>
          <w:sz w:val="18"/>
        </w:rPr>
        <w:br w:type="textWrapping"/>
      </w:r>
      <w:r>
        <w:rPr>
          <w:sz w:val="18"/>
        </w:rPr>
        <w:t xml:space="preserve">    "request_id": "aa4794a7b2c0437483966bed3e7bee75.114.17224128397332303"</w:t>
      </w:r>
      <w:r>
        <w:rPr>
          <w:sz w:val="18"/>
        </w:rPr>
        <w:br w:type="textWrapping"/>
      </w:r>
      <w:r>
        <w:rPr>
          <w:sz w:val="18"/>
        </w:rPr>
        <w:t>}</w:t>
      </w:r>
      <w:r>
        <w:rPr>
          <w:sz w:val="18"/>
        </w:rPr>
        <w:br w:type="textWrapping"/>
      </w:r>
      <w:r>
        <w:rPr>
          <w:sz w:val="18"/>
        </w:rPr>
        <w:t>```</w:t>
      </w:r>
    </w:p>
    <w:p w14:paraId="11B62CF6">
      <w:r>
        <w:rPr>
          <w:sz w:val="18"/>
        </w:rPr>
        <w:t>---</w:t>
      </w:r>
    </w:p>
    <w:p w14:paraId="371BF0B4">
      <w:pPr>
        <w:pStyle w:val="4"/>
      </w:pPr>
      <w:bookmarkStart w:id="1383" w:name="_Toc22789"/>
      <w:r>
        <w:t>查询质检单列表</w:t>
      </w:r>
      <w:bookmarkEnd w:id="1383"/>
    </w:p>
    <w:p w14:paraId="01F9A0DA">
      <w:r>
        <w:rPr>
          <w:sz w:val="18"/>
        </w:rPr>
        <w:t>- Source path: docs/Warehouse/ReceiptOrderQcList</w:t>
      </w:r>
      <w:r>
        <w:rPr>
          <w:sz w:val="18"/>
        </w:rPr>
        <w:br w:type="textWrapping"/>
      </w:r>
      <w:r>
        <w:rPr>
          <w:sz w:val="18"/>
        </w:rPr>
        <w:t>- Source URL: https://apidoc.lingxing.com/docs/Warehouse/ReceiptOrderQcList.md</w:t>
      </w:r>
    </w:p>
    <w:p w14:paraId="38988A55">
      <w:r>
        <w:rPr>
          <w:sz w:val="18"/>
        </w:rPr>
        <w:t># 查询质检单列表</w:t>
      </w:r>
    </w:p>
    <w:p w14:paraId="19435710">
      <w:pPr>
        <w:pStyle w:val="4"/>
      </w:pPr>
      <w:bookmarkStart w:id="1384" w:name="_Toc11742"/>
      <w:r>
        <w:t>接口信息</w:t>
      </w:r>
      <w:bookmarkEnd w:id="1384"/>
    </w:p>
    <w:p w14:paraId="3CF3ED45">
      <w:pPr>
        <w:pStyle w:val="4"/>
      </w:pPr>
      <w:bookmarkStart w:id="1385" w:name="_Toc2084"/>
      <w:r>
        <w:t>请求参数</w:t>
      </w:r>
      <w:bookmarkEnd w:id="1385"/>
    </w:p>
    <w:p w14:paraId="4CED5D33">
      <w:pPr>
        <w:pStyle w:val="4"/>
      </w:pPr>
      <w:bookmarkStart w:id="1386" w:name="_Toc25364"/>
      <w:r>
        <w:t>请求示例</w:t>
      </w:r>
      <w:bookmarkEnd w:id="1386"/>
    </w:p>
    <w:p w14:paraId="14D90FC3">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 1643,</w:t>
      </w:r>
      <w:r>
        <w:rPr>
          <w:sz w:val="18"/>
        </w:rPr>
        <w:br w:type="textWrapping"/>
      </w:r>
      <w:r>
        <w:rPr>
          <w:sz w:val="18"/>
        </w:rPr>
        <w:t xml:space="preserve">    "date_type": 3,</w:t>
      </w:r>
      <w:r>
        <w:rPr>
          <w:sz w:val="18"/>
        </w:rPr>
        <w:br w:type="textWrapping"/>
      </w:r>
      <w:r>
        <w:rPr>
          <w:sz w:val="18"/>
        </w:rPr>
        <w:t xml:space="preserve">    "status": 0,</w:t>
      </w:r>
      <w:r>
        <w:rPr>
          <w:sz w:val="18"/>
        </w:rPr>
        <w:br w:type="textWrapping"/>
      </w:r>
      <w:r>
        <w:rPr>
          <w:sz w:val="18"/>
        </w:rPr>
        <w:t xml:space="preserve">    "start_date": "2024-07-30",</w:t>
      </w:r>
      <w:r>
        <w:rPr>
          <w:sz w:val="18"/>
        </w:rPr>
        <w:br w:type="textWrapping"/>
      </w:r>
      <w:r>
        <w:rPr>
          <w:sz w:val="18"/>
        </w:rPr>
        <w:t xml:space="preserve">    "end_date": "2024-07-30",</w:t>
      </w:r>
      <w:r>
        <w:rPr>
          <w:sz w:val="18"/>
        </w:rPr>
        <w:br w:type="textWrapping"/>
      </w:r>
      <w:r>
        <w:rPr>
          <w:sz w:val="18"/>
        </w:rPr>
        <w:t xml:space="preserve">    "qc_sns": "QC240730019"</w:t>
      </w:r>
      <w:r>
        <w:rPr>
          <w:sz w:val="18"/>
        </w:rPr>
        <w:br w:type="textWrapping"/>
      </w:r>
      <w:r>
        <w:rPr>
          <w:sz w:val="18"/>
        </w:rPr>
        <w:t>}</w:t>
      </w:r>
      <w:r>
        <w:rPr>
          <w:sz w:val="18"/>
        </w:rPr>
        <w:br w:type="textWrapping"/>
      </w:r>
      <w:r>
        <w:rPr>
          <w:sz w:val="18"/>
        </w:rPr>
        <w:t>```</w:t>
      </w:r>
    </w:p>
    <w:p w14:paraId="69988D79">
      <w:pPr>
        <w:pStyle w:val="4"/>
      </w:pPr>
      <w:bookmarkStart w:id="1387" w:name="_Toc30829"/>
      <w:r>
        <w:t>返回结果</w:t>
      </w:r>
      <w:bookmarkEnd w:id="1387"/>
    </w:p>
    <w:p w14:paraId="6F30E721">
      <w:r>
        <w:rPr>
          <w:sz w:val="18"/>
        </w:rPr>
        <w:t>Json Object</w:t>
      </w:r>
    </w:p>
    <w:p w14:paraId="4D0A1A2F">
      <w:pPr>
        <w:pStyle w:val="4"/>
      </w:pPr>
      <w:bookmarkStart w:id="1388" w:name="_Toc23445"/>
      <w:r>
        <w:t>返回成功示例</w:t>
      </w:r>
      <w:bookmarkEnd w:id="1388"/>
    </w:p>
    <w:p w14:paraId="678CD1B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"796041B5-8B02-8238-AB93-0790DDB59522",</w:t>
      </w:r>
      <w:r>
        <w:rPr>
          <w:sz w:val="18"/>
        </w:rPr>
        <w:br w:type="textWrapping"/>
      </w:r>
      <w:r>
        <w:rPr>
          <w:sz w:val="18"/>
        </w:rPr>
        <w:t xml:space="preserve">    "response_time": "2024-07-31 16:09:35",</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"qc_sn": "QC240730019",</w:t>
      </w:r>
      <w:r>
        <w:rPr>
          <w:sz w:val="18"/>
        </w:rPr>
        <w:br w:type="textWrapping"/>
      </w:r>
      <w:r>
        <w:rPr>
          <w:sz w:val="18"/>
        </w:rPr>
        <w:t xml:space="preserve">                "order_type": 1,</w:t>
      </w:r>
      <w:r>
        <w:rPr>
          <w:sz w:val="18"/>
        </w:rPr>
        <w:br w:type="textWrapping"/>
      </w:r>
      <w:r>
        <w:rPr>
          <w:sz w:val="18"/>
        </w:rPr>
        <w:t xml:space="preserve">                "qc_type": 1,</w:t>
      </w:r>
      <w:r>
        <w:rPr>
          <w:sz w:val="18"/>
        </w:rPr>
        <w:br w:type="textWrapping"/>
      </w:r>
      <w:r>
        <w:rPr>
          <w:sz w:val="18"/>
        </w:rPr>
        <w:t xml:space="preserve">                "qc_method": 1,</w:t>
      </w:r>
      <w:r>
        <w:rPr>
          <w:sz w:val="18"/>
        </w:rPr>
        <w:br w:type="textWrapping"/>
      </w:r>
      <w:r>
        <w:rPr>
          <w:sz w:val="18"/>
        </w:rPr>
        <w:t xml:space="preserve">                "create_time": "2024-07-30 21:24:30",</w:t>
      </w:r>
      <w:r>
        <w:rPr>
          <w:sz w:val="18"/>
        </w:rPr>
        <w:br w:type="textWrapping"/>
      </w:r>
      <w:r>
        <w:rPr>
          <w:sz w:val="18"/>
        </w:rPr>
        <w:t xml:space="preserve">                "status": 0,</w:t>
      </w:r>
      <w:r>
        <w:rPr>
          <w:sz w:val="18"/>
        </w:rPr>
        <w:br w:type="textWrapping"/>
      </w:r>
      <w:r>
        <w:rPr>
          <w:sz w:val="18"/>
        </w:rPr>
        <w:t xml:space="preserve">                "order_sn": "PO240717004",</w:t>
      </w:r>
      <w:r>
        <w:rPr>
          <w:sz w:val="18"/>
        </w:rPr>
        <w:br w:type="textWrapping"/>
      </w:r>
      <w:r>
        <w:rPr>
          <w:sz w:val="18"/>
        </w:rPr>
        <w:t xml:space="preserve">                "opt_uid": 10580661,</w:t>
      </w:r>
      <w:r>
        <w:rPr>
          <w:sz w:val="18"/>
        </w:rPr>
        <w:br w:type="textWrapping"/>
      </w:r>
      <w:r>
        <w:rPr>
          <w:sz w:val="18"/>
        </w:rPr>
        <w:t xml:space="preserve">                "opt_realname": "黄伊",</w:t>
      </w:r>
      <w:r>
        <w:rPr>
          <w:sz w:val="18"/>
        </w:rPr>
        <w:br w:type="textWrapping"/>
      </w:r>
      <w:r>
        <w:rPr>
          <w:sz w:val="18"/>
        </w:rPr>
        <w:t xml:space="preserve">                "receive_uid": 10580661,</w:t>
      </w:r>
      <w:r>
        <w:rPr>
          <w:sz w:val="18"/>
        </w:rPr>
        <w:br w:type="textWrapping"/>
      </w:r>
      <w:r>
        <w:rPr>
          <w:sz w:val="18"/>
        </w:rPr>
        <w:t xml:space="preserve">                "receive_realname": "黄伊",</w:t>
      </w:r>
      <w:r>
        <w:rPr>
          <w:sz w:val="18"/>
        </w:rPr>
        <w:br w:type="textWrapping"/>
      </w:r>
      <w:r>
        <w:rPr>
          <w:sz w:val="18"/>
        </w:rPr>
        <w:t xml:space="preserve">                "receive_time": "2024-07-17 14:12:19",</w:t>
      </w:r>
      <w:r>
        <w:rPr>
          <w:sz w:val="18"/>
        </w:rPr>
        <w:br w:type="textWrapping"/>
      </w:r>
      <w:r>
        <w:rPr>
          <w:sz w:val="18"/>
        </w:rPr>
        <w:t xml:space="preserve">                "qc_uid": 0,</w:t>
      </w:r>
      <w:r>
        <w:rPr>
          <w:sz w:val="18"/>
        </w:rPr>
        <w:br w:type="textWrapping"/>
      </w:r>
      <w:r>
        <w:rPr>
          <w:sz w:val="18"/>
        </w:rPr>
        <w:t xml:space="preserve">                "qc_realname": "",</w:t>
      </w:r>
      <w:r>
        <w:rPr>
          <w:sz w:val="18"/>
        </w:rPr>
        <w:br w:type="textWrapping"/>
      </w:r>
      <w:r>
        <w:rPr>
          <w:sz w:val="18"/>
        </w:rPr>
        <w:t xml:space="preserve">                "qc_time": "",</w:t>
      </w:r>
      <w:r>
        <w:rPr>
          <w:sz w:val="18"/>
        </w:rPr>
        <w:br w:type="textWrapping"/>
      </w:r>
      <w:r>
        <w:rPr>
          <w:sz w:val="18"/>
        </w:rPr>
        <w:t xml:space="preserve">                "wid": 1643,</w:t>
      </w:r>
      <w:r>
        <w:rPr>
          <w:sz w:val="18"/>
        </w:rPr>
        <w:br w:type="textWrapping"/>
      </w:r>
      <w:r>
        <w:rPr>
          <w:sz w:val="18"/>
        </w:rPr>
        <w:t xml:space="preserve">                "supplier_id": 1766,</w:t>
      </w:r>
      <w:r>
        <w:rPr>
          <w:sz w:val="18"/>
        </w:rPr>
        <w:br w:type="textWrapping"/>
      </w:r>
      <w:r>
        <w:rPr>
          <w:sz w:val="18"/>
        </w:rPr>
        <w:t xml:space="preserve">                "delivery_order_sn": "CR240717010",</w:t>
      </w:r>
      <w:r>
        <w:rPr>
          <w:sz w:val="18"/>
        </w:rPr>
        <w:br w:type="textWrapping"/>
      </w:r>
      <w:r>
        <w:rPr>
          <w:sz w:val="18"/>
        </w:rPr>
        <w:t xml:space="preserve">                "delivery_item_id": "113900",</w:t>
      </w:r>
      <w:r>
        <w:rPr>
          <w:sz w:val="18"/>
        </w:rPr>
        <w:br w:type="textWrapping"/>
      </w:r>
      <w:r>
        <w:rPr>
          <w:sz w:val="18"/>
        </w:rPr>
        <w:t xml:space="preserve">                "order_item_id": "114038",</w:t>
      </w:r>
      <w:r>
        <w:rPr>
          <w:sz w:val="18"/>
        </w:rPr>
        <w:br w:type="textWrapping"/>
      </w:r>
      <w:r>
        <w:rPr>
          <w:sz w:val="18"/>
        </w:rPr>
        <w:t xml:space="preserve">                "sku": "serion-001",</w:t>
      </w:r>
      <w:r>
        <w:rPr>
          <w:sz w:val="18"/>
        </w:rPr>
        <w:br w:type="textWrapping"/>
      </w:r>
      <w:r>
        <w:rPr>
          <w:sz w:val="18"/>
        </w:rPr>
        <w:t xml:space="preserve">                "product_name": "Serion",</w:t>
      </w:r>
      <w:r>
        <w:rPr>
          <w:sz w:val="18"/>
        </w:rPr>
        <w:br w:type="textWrapping"/>
      </w:r>
      <w:r>
        <w:rPr>
          <w:sz w:val="18"/>
        </w:rPr>
        <w:t xml:space="preserve">                "fnsku": "",</w:t>
      </w:r>
      <w:r>
        <w:rPr>
          <w:sz w:val="18"/>
        </w:rPr>
        <w:br w:type="textWrapping"/>
      </w:r>
      <w:r>
        <w:rPr>
          <w:sz w:val="18"/>
        </w:rPr>
        <w:t xml:space="preserve">                "seller_id": "114",</w:t>
      </w:r>
      <w:r>
        <w:rPr>
          <w:sz w:val="18"/>
        </w:rPr>
        <w:br w:type="textWrapping"/>
      </w:r>
      <w:r>
        <w:rPr>
          <w:sz w:val="18"/>
        </w:rPr>
        <w:t xml:space="preserve">                "product_receive_num": 100,</w:t>
      </w:r>
      <w:r>
        <w:rPr>
          <w:sz w:val="18"/>
        </w:rPr>
        <w:br w:type="textWrapping"/>
      </w:r>
      <w:r>
        <w:rPr>
          <w:sz w:val="18"/>
        </w:rPr>
        <w:t xml:space="preserve">                "qc_num": 0,</w:t>
      </w:r>
      <w:r>
        <w:rPr>
          <w:sz w:val="18"/>
        </w:rPr>
        <w:br w:type="textWrapping"/>
      </w:r>
      <w:r>
        <w:rPr>
          <w:sz w:val="18"/>
        </w:rPr>
        <w:t xml:space="preserve">                "qc_bad_num": 0,</w:t>
      </w:r>
      <w:r>
        <w:rPr>
          <w:sz w:val="18"/>
        </w:rPr>
        <w:br w:type="textWrapping"/>
      </w:r>
      <w:r>
        <w:rPr>
          <w:sz w:val="18"/>
        </w:rPr>
        <w:t xml:space="preserve">                "qc_rate_pass": "0%",</w:t>
      </w:r>
      <w:r>
        <w:rPr>
          <w:sz w:val="18"/>
        </w:rPr>
        <w:br w:type="textWrapping"/>
      </w:r>
      <w:r>
        <w:rPr>
          <w:sz w:val="18"/>
        </w:rPr>
        <w:t xml:space="preserve">                "qc_rate": "0%",</w:t>
      </w:r>
      <w:r>
        <w:rPr>
          <w:sz w:val="18"/>
        </w:rPr>
        <w:br w:type="textWrapping"/>
      </w:r>
      <w:r>
        <w:rPr>
          <w:sz w:val="18"/>
        </w:rPr>
        <w:t xml:space="preserve">                "product_good_num": 0,</w:t>
      </w:r>
      <w:r>
        <w:rPr>
          <w:sz w:val="18"/>
        </w:rPr>
        <w:br w:type="textWrapping"/>
      </w:r>
      <w:r>
        <w:rPr>
          <w:sz w:val="18"/>
        </w:rPr>
        <w:t xml:space="preserve">                "product_bad_num": 0,</w:t>
      </w:r>
      <w:r>
        <w:rPr>
          <w:sz w:val="18"/>
        </w:rPr>
        <w:br w:type="textWrapping"/>
      </w:r>
      <w:r>
        <w:rPr>
          <w:sz w:val="18"/>
        </w:rPr>
        <w:t xml:space="preserve">                "whb_code_good": "",</w:t>
      </w:r>
      <w:r>
        <w:rPr>
          <w:sz w:val="18"/>
        </w:rPr>
        <w:br w:type="textWrapping"/>
      </w:r>
      <w:r>
        <w:rPr>
          <w:sz w:val="18"/>
        </w:rPr>
        <w:t xml:space="preserve">                "whb_code_bad": "",</w:t>
      </w:r>
      <w:r>
        <w:rPr>
          <w:sz w:val="18"/>
        </w:rPr>
        <w:br w:type="textWrapping"/>
      </w:r>
      <w:r>
        <w:rPr>
          <w:sz w:val="18"/>
        </w:rPr>
        <w:t xml:space="preserve">                "qc_remark":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C2CB868">
      <w:r>
        <w:rPr>
          <w:sz w:val="18"/>
        </w:rPr>
        <w:t>---</w:t>
      </w:r>
    </w:p>
    <w:p w14:paraId="3C941323">
      <w:pPr>
        <w:pStyle w:val="4"/>
      </w:pPr>
      <w:bookmarkStart w:id="1389" w:name="_Toc18291"/>
      <w:r>
        <w:t>查询质检单详情</w:t>
      </w:r>
      <w:bookmarkEnd w:id="1389"/>
    </w:p>
    <w:p w14:paraId="67FC1420">
      <w:r>
        <w:rPr>
          <w:sz w:val="18"/>
        </w:rPr>
        <w:t>- Source path: docs/Warehouse/qualityInspectionOrderDetail</w:t>
      </w:r>
      <w:r>
        <w:rPr>
          <w:sz w:val="18"/>
        </w:rPr>
        <w:br w:type="textWrapping"/>
      </w:r>
      <w:r>
        <w:rPr>
          <w:sz w:val="18"/>
        </w:rPr>
        <w:t>- Source URL: https://apidoc.lingxing.com/docs/Warehouse/qualityInspectionOrderDetail.md</w:t>
      </w:r>
    </w:p>
    <w:p w14:paraId="5E837530">
      <w:r>
        <w:rPr>
          <w:sz w:val="18"/>
        </w:rPr>
        <w:t># 查询质检单详情</w:t>
      </w:r>
    </w:p>
    <w:p w14:paraId="14C0F754">
      <w:pPr>
        <w:pStyle w:val="4"/>
      </w:pPr>
      <w:bookmarkStart w:id="1390" w:name="_Toc1797"/>
      <w:r>
        <w:t>接口信息</w:t>
      </w:r>
      <w:bookmarkEnd w:id="1390"/>
    </w:p>
    <w:p w14:paraId="277CED57">
      <w:pPr>
        <w:pStyle w:val="4"/>
      </w:pPr>
      <w:bookmarkStart w:id="1391" w:name="_Toc13631"/>
      <w:r>
        <w:t>请求参数：</w:t>
      </w:r>
      <w:bookmarkEnd w:id="1391"/>
    </w:p>
    <w:p w14:paraId="760D76A3">
      <w:pPr>
        <w:pStyle w:val="4"/>
      </w:pPr>
      <w:bookmarkStart w:id="1392" w:name="_Toc1828"/>
      <w:r>
        <w:t>返回结果</w:t>
      </w:r>
      <w:bookmarkEnd w:id="1392"/>
    </w:p>
    <w:p w14:paraId="6B762D6C">
      <w:pPr>
        <w:pStyle w:val="4"/>
      </w:pPr>
      <w:bookmarkStart w:id="1393" w:name="_Toc15455"/>
      <w:r>
        <w:t>返回成功示例</w:t>
      </w:r>
      <w:bookmarkEnd w:id="1393"/>
    </w:p>
    <w:p w14:paraId="1A090F5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"a3995d6442db4fe48897228bc993632f.1693474878330",</w:t>
      </w:r>
      <w:r>
        <w:rPr>
          <w:sz w:val="18"/>
        </w:rPr>
        <w:br w:type="textWrapping"/>
      </w:r>
      <w:r>
        <w:rPr>
          <w:sz w:val="18"/>
        </w:rPr>
        <w:t xml:space="preserve">    "response_time": "2023-08-31 17:41:20",</w:t>
      </w:r>
      <w:r>
        <w:rPr>
          <w:sz w:val="18"/>
        </w:rPr>
        <w:br w:type="textWrapping"/>
      </w:r>
      <w:r>
        <w:rPr>
          <w:sz w:val="18"/>
        </w:rPr>
        <w:t xml:space="preserve">    "total": 0,</w:t>
      </w:r>
      <w:r>
        <w:rPr>
          <w:sz w:val="18"/>
        </w:rPr>
        <w:br w:type="textWrapping"/>
      </w:r>
      <w:r>
        <w:rPr>
          <w:sz w:val="18"/>
        </w:rPr>
        <w:t xml:space="preserve">    "data": {</w:t>
      </w:r>
      <w:r>
        <w:rPr>
          <w:sz w:val="18"/>
        </w:rPr>
        <w:br w:type="textWrapping"/>
      </w:r>
      <w:r>
        <w:rPr>
          <w:sz w:val="18"/>
        </w:rPr>
        <w:t xml:space="preserve">        "qc_id": "1_QC220719001",</w:t>
      </w:r>
      <w:r>
        <w:rPr>
          <w:sz w:val="18"/>
        </w:rPr>
        <w:br w:type="textWrapping"/>
      </w:r>
      <w:r>
        <w:rPr>
          <w:sz w:val="18"/>
        </w:rPr>
        <w:t xml:space="preserve">        "qc_sn": "QC220719001",</w:t>
      </w:r>
      <w:r>
        <w:rPr>
          <w:sz w:val="18"/>
        </w:rPr>
        <w:br w:type="textWrapping"/>
      </w:r>
      <w:r>
        <w:rPr>
          <w:sz w:val="18"/>
        </w:rPr>
        <w:t xml:space="preserve">        "qc_type": "1",</w:t>
      </w:r>
      <w:r>
        <w:rPr>
          <w:sz w:val="18"/>
        </w:rPr>
        <w:br w:type="textWrapping"/>
      </w:r>
      <w:r>
        <w:rPr>
          <w:sz w:val="18"/>
        </w:rPr>
        <w:t xml:space="preserve">        "qc_type_text": "仓库质检",</w:t>
      </w:r>
      <w:r>
        <w:rPr>
          <w:sz w:val="18"/>
        </w:rPr>
        <w:br w:type="textWrapping"/>
      </w:r>
      <w:r>
        <w:rPr>
          <w:sz w:val="18"/>
        </w:rPr>
        <w:t xml:space="preserve">        "qc_method": "1",</w:t>
      </w:r>
      <w:r>
        <w:rPr>
          <w:sz w:val="18"/>
        </w:rPr>
        <w:br w:type="textWrapping"/>
      </w:r>
      <w:r>
        <w:rPr>
          <w:sz w:val="18"/>
        </w:rPr>
        <w:t xml:space="preserve">        "qc_method_text": "抽检",</w:t>
      </w:r>
      <w:r>
        <w:rPr>
          <w:sz w:val="18"/>
        </w:rPr>
        <w:br w:type="textWrapping"/>
      </w:r>
      <w:r>
        <w:rPr>
          <w:sz w:val="18"/>
        </w:rPr>
        <w:t xml:space="preserve">        "qc_image": "",</w:t>
      </w:r>
      <w:r>
        <w:rPr>
          <w:sz w:val="18"/>
        </w:rPr>
        <w:br w:type="textWrapping"/>
      </w:r>
      <w:r>
        <w:rPr>
          <w:sz w:val="18"/>
        </w:rPr>
        <w:t xml:space="preserve">        "receive_time": "2022-07-19 16:35:05",</w:t>
      </w:r>
      <w:r>
        <w:rPr>
          <w:sz w:val="18"/>
        </w:rPr>
        <w:br w:type="textWrapping"/>
      </w:r>
      <w:r>
        <w:rPr>
          <w:sz w:val="18"/>
        </w:rPr>
        <w:t xml:space="preserve">        "receive_uid": "1",</w:t>
      </w:r>
      <w:r>
        <w:rPr>
          <w:sz w:val="18"/>
        </w:rPr>
        <w:br w:type="textWrapping"/>
      </w:r>
      <w:r>
        <w:rPr>
          <w:sz w:val="18"/>
        </w:rPr>
        <w:t xml:space="preserve">        "qc_uid": "1",</w:t>
      </w:r>
      <w:r>
        <w:rPr>
          <w:sz w:val="18"/>
        </w:rPr>
        <w:br w:type="textWrapping"/>
      </w:r>
      <w:r>
        <w:rPr>
          <w:sz w:val="18"/>
        </w:rPr>
        <w:t xml:space="preserve">        "sid": "35",</w:t>
      </w:r>
      <w:r>
        <w:rPr>
          <w:sz w:val="18"/>
        </w:rPr>
        <w:br w:type="textWrapping"/>
      </w:r>
      <w:r>
        <w:rPr>
          <w:sz w:val="18"/>
        </w:rPr>
        <w:t xml:space="preserve">        "seller_id": "35",</w:t>
      </w:r>
      <w:r>
        <w:rPr>
          <w:sz w:val="18"/>
        </w:rPr>
        <w:br w:type="textWrapping"/>
      </w:r>
      <w:r>
        <w:rPr>
          <w:sz w:val="18"/>
        </w:rPr>
        <w:t xml:space="preserve">        "product_receive_num": 3,</w:t>
      </w:r>
      <w:r>
        <w:rPr>
          <w:sz w:val="18"/>
        </w:rPr>
        <w:br w:type="textWrapping"/>
      </w:r>
      <w:r>
        <w:rPr>
          <w:sz w:val="18"/>
        </w:rPr>
        <w:t xml:space="preserve">        "product_good_num": 3,</w:t>
      </w:r>
      <w:r>
        <w:rPr>
          <w:sz w:val="18"/>
        </w:rPr>
        <w:br w:type="textWrapping"/>
      </w:r>
      <w:r>
        <w:rPr>
          <w:sz w:val="18"/>
        </w:rPr>
        <w:t xml:space="preserve">        "product_bad_num": 0,</w:t>
      </w:r>
      <w:r>
        <w:rPr>
          <w:sz w:val="18"/>
        </w:rPr>
        <w:br w:type="textWrapping"/>
      </w:r>
      <w:r>
        <w:rPr>
          <w:sz w:val="18"/>
        </w:rPr>
        <w:t xml:space="preserve">        "qc_time": "2022-07-19 16:35:06",</w:t>
      </w:r>
      <w:r>
        <w:rPr>
          <w:sz w:val="18"/>
        </w:rPr>
        <w:br w:type="textWrapping"/>
      </w:r>
      <w:r>
        <w:rPr>
          <w:sz w:val="18"/>
        </w:rPr>
        <w:t xml:space="preserve">        "status": "1",</w:t>
      </w:r>
      <w:r>
        <w:rPr>
          <w:sz w:val="18"/>
        </w:rPr>
        <w:br w:type="textWrapping"/>
      </w:r>
      <w:r>
        <w:rPr>
          <w:sz w:val="18"/>
        </w:rPr>
        <w:t xml:space="preserve">        "status_text": "已质检",</w:t>
      </w:r>
      <w:r>
        <w:rPr>
          <w:sz w:val="18"/>
        </w:rPr>
        <w:br w:type="textWrapping"/>
      </w:r>
      <w:r>
        <w:rPr>
          <w:sz w:val="18"/>
        </w:rPr>
        <w:t xml:space="preserve">        "price": "0.000000",</w:t>
      </w:r>
      <w:r>
        <w:rPr>
          <w:sz w:val="18"/>
        </w:rPr>
        <w:br w:type="textWrapping"/>
      </w:r>
      <w:r>
        <w:rPr>
          <w:sz w:val="18"/>
        </w:rPr>
        <w:t xml:space="preserve">        "product_id": "128671",</w:t>
      </w:r>
      <w:r>
        <w:rPr>
          <w:sz w:val="18"/>
        </w:rPr>
        <w:br w:type="textWrapping"/>
      </w:r>
      <w:r>
        <w:rPr>
          <w:sz w:val="18"/>
        </w:rPr>
        <w:t xml:space="preserve">        "product_name": "组合店铺（英德）",</w:t>
      </w:r>
      <w:r>
        <w:rPr>
          <w:sz w:val="18"/>
        </w:rPr>
        <w:br w:type="textWrapping"/>
      </w:r>
      <w:r>
        <w:rPr>
          <w:sz w:val="18"/>
        </w:rPr>
        <w:t xml:space="preserve">        "sku": "0714-3",</w:t>
      </w:r>
      <w:r>
        <w:rPr>
          <w:sz w:val="18"/>
        </w:rPr>
        <w:br w:type="textWrapping"/>
      </w:r>
      <w:r>
        <w:rPr>
          <w:sz w:val="18"/>
        </w:rPr>
        <w:t xml:space="preserve">        "wid": 3173,</w:t>
      </w:r>
      <w:r>
        <w:rPr>
          <w:sz w:val="18"/>
        </w:rPr>
        <w:br w:type="textWrapping"/>
      </w:r>
      <w:r>
        <w:rPr>
          <w:sz w:val="18"/>
        </w:rPr>
        <w:t xml:space="preserve">        "order_id": "1_PO220719006",</w:t>
      </w:r>
      <w:r>
        <w:rPr>
          <w:sz w:val="18"/>
        </w:rPr>
        <w:br w:type="textWrapping"/>
      </w:r>
      <w:r>
        <w:rPr>
          <w:sz w:val="18"/>
        </w:rPr>
        <w:t xml:space="preserve">        "order_sn": "PO220719006",</w:t>
      </w:r>
      <w:r>
        <w:rPr>
          <w:sz w:val="18"/>
        </w:rPr>
        <w:br w:type="textWrapping"/>
      </w:r>
      <w:r>
        <w:rPr>
          <w:sz w:val="18"/>
        </w:rPr>
        <w:t xml:space="preserve">        "order_type": "1",</w:t>
      </w:r>
      <w:r>
        <w:rPr>
          <w:sz w:val="18"/>
        </w:rPr>
        <w:br w:type="textWrapping"/>
      </w:r>
      <w:r>
        <w:rPr>
          <w:sz w:val="18"/>
        </w:rPr>
        <w:t xml:space="preserve">        "cg_uid": "1",</w:t>
      </w:r>
      <w:r>
        <w:rPr>
          <w:sz w:val="18"/>
        </w:rPr>
        <w:br w:type="textWrapping"/>
      </w:r>
      <w:r>
        <w:rPr>
          <w:sz w:val="18"/>
        </w:rPr>
        <w:t xml:space="preserve">        "fnsku": "X001JVQKZV",</w:t>
      </w:r>
      <w:r>
        <w:rPr>
          <w:sz w:val="18"/>
        </w:rPr>
        <w:br w:type="textWrapping"/>
      </w:r>
      <w:r>
        <w:rPr>
          <w:sz w:val="18"/>
        </w:rPr>
        <w:t xml:space="preserve">        "file_id": "",</w:t>
      </w:r>
      <w:r>
        <w:rPr>
          <w:sz w:val="18"/>
        </w:rPr>
        <w:br w:type="textWrapping"/>
      </w:r>
      <w:r>
        <w:rPr>
          <w:sz w:val="18"/>
        </w:rPr>
        <w:t xml:space="preserve">        "qc_num": 3,</w:t>
      </w:r>
      <w:r>
        <w:rPr>
          <w:sz w:val="18"/>
        </w:rPr>
        <w:br w:type="textWrapping"/>
      </w:r>
      <w:r>
        <w:rPr>
          <w:sz w:val="18"/>
        </w:rPr>
        <w:t xml:space="preserve">        "qc_bad_num": 0,</w:t>
      </w:r>
      <w:r>
        <w:rPr>
          <w:sz w:val="18"/>
        </w:rPr>
        <w:br w:type="textWrapping"/>
      </w:r>
      <w:r>
        <w:rPr>
          <w:sz w:val="18"/>
        </w:rPr>
        <w:t xml:space="preserve">        "qc_rate": "1.0000",</w:t>
      </w:r>
      <w:r>
        <w:rPr>
          <w:sz w:val="18"/>
        </w:rPr>
        <w:br w:type="textWrapping"/>
      </w:r>
      <w:r>
        <w:rPr>
          <w:sz w:val="18"/>
        </w:rPr>
        <w:t xml:space="preserve">        "qc_rate_pass": "1.0000",</w:t>
      </w:r>
      <w:r>
        <w:rPr>
          <w:sz w:val="18"/>
        </w:rPr>
        <w:br w:type="textWrapping"/>
      </w:r>
      <w:r>
        <w:rPr>
          <w:sz w:val="18"/>
        </w:rPr>
        <w:t xml:space="preserve">        "qc_remark": "",</w:t>
      </w:r>
      <w:r>
        <w:rPr>
          <w:sz w:val="18"/>
        </w:rPr>
        <w:br w:type="textWrapping"/>
      </w:r>
      <w:r>
        <w:rPr>
          <w:sz w:val="18"/>
        </w:rPr>
        <w:t xml:space="preserve">        "qc_pic_url": [],</w:t>
      </w:r>
      <w:r>
        <w:rPr>
          <w:sz w:val="18"/>
        </w:rPr>
        <w:br w:type="textWrapping"/>
      </w:r>
      <w:r>
        <w:rPr>
          <w:sz w:val="18"/>
        </w:rPr>
        <w:t xml:space="preserve">        "whb_code_good": null,</w:t>
      </w:r>
      <w:r>
        <w:rPr>
          <w:sz w:val="18"/>
        </w:rPr>
        <w:br w:type="textWrapping"/>
      </w:r>
      <w:r>
        <w:rPr>
          <w:sz w:val="18"/>
        </w:rPr>
        <w:t xml:space="preserve">        "whb_code_bad": null,</w:t>
      </w:r>
      <w:r>
        <w:rPr>
          <w:sz w:val="18"/>
        </w:rPr>
        <w:br w:type="textWrapping"/>
      </w:r>
      <w:r>
        <w:rPr>
          <w:sz w:val="18"/>
        </w:rPr>
        <w:t xml:space="preserve">        "product_qc_num": 3,</w:t>
      </w:r>
      <w:r>
        <w:rPr>
          <w:sz w:val="18"/>
        </w:rPr>
        <w:br w:type="textWrapping"/>
      </w:r>
      <w:r>
        <w:rPr>
          <w:sz w:val="18"/>
        </w:rPr>
        <w:t xml:space="preserve">        "qc_realname": "0超级管理员01",</w:t>
      </w:r>
      <w:r>
        <w:rPr>
          <w:sz w:val="18"/>
        </w:rPr>
        <w:br w:type="textWrapping"/>
      </w:r>
      <w:r>
        <w:rPr>
          <w:sz w:val="18"/>
        </w:rPr>
        <w:t xml:space="preserve">        "receive_realname": "0超级管理员01",</w:t>
      </w:r>
      <w:r>
        <w:rPr>
          <w:sz w:val="18"/>
        </w:rPr>
        <w:br w:type="textWrapping"/>
      </w:r>
      <w:r>
        <w:rPr>
          <w:sz w:val="18"/>
        </w:rPr>
        <w:t xml:space="preserve">        "opt_realname": "0超级管理员01",</w:t>
      </w:r>
      <w:r>
        <w:rPr>
          <w:sz w:val="18"/>
        </w:rPr>
        <w:br w:type="textWrapping"/>
      </w:r>
      <w:r>
        <w:rPr>
          <w:sz w:val="18"/>
        </w:rPr>
        <w:t xml:space="preserve">        "pic_url": "",</w:t>
      </w:r>
      <w:r>
        <w:rPr>
          <w:sz w:val="18"/>
        </w:rPr>
        <w:br w:type="textWrapping"/>
      </w:r>
      <w:r>
        <w:rPr>
          <w:sz w:val="18"/>
        </w:rPr>
        <w:t xml:space="preserve">        "is_combo": 1,</w:t>
      </w:r>
      <w:r>
        <w:rPr>
          <w:sz w:val="18"/>
        </w:rPr>
        <w:br w:type="textWrapping"/>
      </w:r>
      <w:r>
        <w:rPr>
          <w:sz w:val="18"/>
        </w:rPr>
        <w:t xml:space="preserve">        "is_aux": 0,</w:t>
      </w:r>
      <w:r>
        <w:rPr>
          <w:sz w:val="18"/>
        </w:rPr>
        <w:br w:type="textWrapping"/>
      </w:r>
      <w:r>
        <w:rPr>
          <w:sz w:val="18"/>
        </w:rPr>
        <w:t xml:space="preserve">        "supplier_id": 3452,</w:t>
      </w:r>
      <w:r>
        <w:rPr>
          <w:sz w:val="18"/>
        </w:rPr>
        <w:br w:type="textWrapping"/>
      </w:r>
      <w:r>
        <w:rPr>
          <w:sz w:val="18"/>
        </w:rPr>
        <w:t xml:space="preserve">        "supplier_name": "34wefs修改gys",</w:t>
      </w:r>
      <w:r>
        <w:rPr>
          <w:sz w:val="18"/>
        </w:rPr>
        <w:br w:type="textWrapping"/>
      </w:r>
      <w:r>
        <w:rPr>
          <w:sz w:val="18"/>
        </w:rPr>
        <w:t xml:space="preserve">        "source": 0,</w:t>
      </w:r>
      <w:r>
        <w:rPr>
          <w:sz w:val="18"/>
        </w:rPr>
        <w:br w:type="textWrapping"/>
      </w:r>
      <w:r>
        <w:rPr>
          <w:sz w:val="18"/>
        </w:rPr>
        <w:t xml:space="preserve">        "file": [],</w:t>
      </w:r>
      <w:r>
        <w:rPr>
          <w:sz w:val="18"/>
        </w:rPr>
        <w:br w:type="textWrapping"/>
      </w:r>
      <w:r>
        <w:rPr>
          <w:sz w:val="18"/>
        </w:rPr>
        <w:t xml:space="preserve">        "image": [],</w:t>
      </w:r>
      <w:r>
        <w:rPr>
          <w:sz w:val="18"/>
        </w:rPr>
        <w:br w:type="textWrapping"/>
      </w:r>
      <w:r>
        <w:rPr>
          <w:sz w:val="18"/>
        </w:rPr>
        <w:t xml:space="preserve">        "qc_standard": [],</w:t>
      </w:r>
      <w:r>
        <w:rPr>
          <w:sz w:val="18"/>
        </w:rPr>
        <w:br w:type="textWrapping"/>
      </w:r>
      <w:r>
        <w:rPr>
          <w:sz w:val="18"/>
        </w:rPr>
        <w:t xml:space="preserve">        "custom_receive_time": "2022-07-19 16:35:05",</w:t>
      </w:r>
      <w:r>
        <w:rPr>
          <w:sz w:val="18"/>
        </w:rPr>
        <w:br w:type="textWrapping"/>
      </w:r>
      <w:r>
        <w:rPr>
          <w:sz w:val="18"/>
        </w:rPr>
        <w:t xml:space="preserve">        "custom_qc_time": "2022-07-19 16:35:06",</w:t>
      </w:r>
      <w:r>
        <w:rPr>
          <w:sz w:val="18"/>
        </w:rPr>
        <w:br w:type="textWrapping"/>
      </w:r>
      <w:r>
        <w:rPr>
          <w:sz w:val="18"/>
        </w:rPr>
        <w:t xml:space="preserve">        "delivery_order_sn": "CR220719002",</w:t>
      </w:r>
      <w:r>
        <w:rPr>
          <w:sz w:val="18"/>
        </w:rPr>
        <w:br w:type="textWrapping"/>
      </w:r>
      <w:r>
        <w:rPr>
          <w:sz w:val="18"/>
        </w:rPr>
        <w:t xml:space="preserve">        "source_custom_order_sn": "PO220719006",</w:t>
      </w:r>
      <w:r>
        <w:rPr>
          <w:sz w:val="18"/>
        </w:rPr>
        <w:br w:type="textWrapping"/>
      </w:r>
      <w:r>
        <w:rPr>
          <w:sz w:val="18"/>
        </w:rPr>
        <w:t xml:space="preserve">        "whb_code_good_list": [</w:t>
      </w:r>
      <w:r>
        <w:rPr>
          <w:sz w:val="18"/>
        </w:rPr>
        <w:br w:type="textWrapping"/>
      </w:r>
      <w:r>
        <w:rPr>
          <w:sz w:val="18"/>
        </w:rPr>
        <w:t xml:space="preserve">            {</w:t>
      </w:r>
      <w:r>
        <w:rPr>
          <w:sz w:val="18"/>
        </w:rPr>
        <w:br w:type="textWrapping"/>
      </w:r>
      <w:r>
        <w:rPr>
          <w:sz w:val="18"/>
        </w:rPr>
        <w:t xml:space="preserve">                "whb_num": "3",</w:t>
      </w:r>
      <w:r>
        <w:rPr>
          <w:sz w:val="18"/>
        </w:rPr>
        <w:br w:type="textWrapping"/>
      </w:r>
      <w:r>
        <w:rPr>
          <w:sz w:val="18"/>
        </w:rPr>
        <w:t xml:space="preserve">                "whb_code": "可用暂存"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"whb_code_bad_list":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3139D3">
      <w:r>
        <w:rPr>
          <w:sz w:val="18"/>
        </w:rPr>
        <w:t>---</w:t>
      </w:r>
    </w:p>
    <w:p w14:paraId="0250B641">
      <w:pPr>
        <w:pStyle w:val="4"/>
      </w:pPr>
      <w:bookmarkStart w:id="1394" w:name="_Toc31278"/>
      <w:r>
        <w:t>待收货退货单快捷入库</w:t>
      </w:r>
      <w:bookmarkEnd w:id="1394"/>
    </w:p>
    <w:p w14:paraId="406EC788">
      <w:r>
        <w:rPr>
          <w:sz w:val="18"/>
        </w:rPr>
        <w:t>- Source path: docs/Warehouse/returnOrderFastStorageIn</w:t>
      </w:r>
      <w:r>
        <w:rPr>
          <w:sz w:val="18"/>
        </w:rPr>
        <w:br w:type="textWrapping"/>
      </w:r>
      <w:r>
        <w:rPr>
          <w:sz w:val="18"/>
        </w:rPr>
        <w:t>- Source URL: https://apidoc.lingxing.com/docs/Warehouse/returnOrderFastStorageIn.md</w:t>
      </w:r>
    </w:p>
    <w:p w14:paraId="0A8EFE82">
      <w:r>
        <w:rPr>
          <w:sz w:val="18"/>
        </w:rPr>
        <w:t># 待收货退货单快捷入库</w:t>
      </w:r>
    </w:p>
    <w:p w14:paraId="65C7F05E">
      <w:pPr>
        <w:pStyle w:val="4"/>
      </w:pPr>
      <w:bookmarkStart w:id="1395" w:name="_Toc31724"/>
      <w:r>
        <w:t>接口信息</w:t>
      </w:r>
      <w:bookmarkEnd w:id="1395"/>
    </w:p>
    <w:p w14:paraId="1E5D6FFE">
      <w:pPr>
        <w:pStyle w:val="4"/>
      </w:pPr>
      <w:bookmarkStart w:id="1396" w:name="_Toc2589"/>
      <w:r>
        <w:t>请求参数</w:t>
      </w:r>
      <w:bookmarkEnd w:id="1396"/>
    </w:p>
    <w:p w14:paraId="3DADF3FE">
      <w:pPr>
        <w:pStyle w:val="4"/>
      </w:pPr>
      <w:bookmarkStart w:id="1397" w:name="_Toc5755"/>
      <w:r>
        <w:t>请求示例</w:t>
      </w:r>
      <w:bookmarkEnd w:id="1397"/>
    </w:p>
    <w:p w14:paraId="4B403110">
      <w:r>
        <w:rPr>
          <w:sz w:val="18"/>
        </w:rPr>
        <w:t>```json</w:t>
      </w:r>
      <w:r>
        <w:rPr>
          <w:sz w:val="18"/>
        </w:rPr>
        <w:br w:type="textWrapping"/>
      </w:r>
      <w:r>
        <w:rPr>
          <w:sz w:val="18"/>
        </w:rPr>
        <w:t>{</w:t>
      </w:r>
      <w:r>
        <w:rPr>
          <w:sz w:val="18"/>
        </w:rPr>
        <w:br w:type="textWrapping"/>
      </w:r>
      <w:r>
        <w:rPr>
          <w:sz w:val="18"/>
        </w:rPr>
        <w:t xml:space="preserve">    "reqs": [</w:t>
      </w:r>
      <w:r>
        <w:rPr>
          <w:sz w:val="18"/>
        </w:rPr>
        <w:br w:type="textWrapping"/>
      </w:r>
      <w:r>
        <w:rPr>
          <w:sz w:val="18"/>
        </w:rPr>
        <w:t xml:space="preserve">        {</w:t>
      </w:r>
      <w:r>
        <w:rPr>
          <w:sz w:val="18"/>
        </w:rPr>
        <w:br w:type="textWrapping"/>
      </w:r>
      <w:r>
        <w:rPr>
          <w:sz w:val="18"/>
        </w:rPr>
        <w:t xml:space="preserve">            "rmaOrderNo": "RT901582009478087168",</w:t>
      </w:r>
      <w:r>
        <w:rPr>
          <w:sz w:val="18"/>
        </w:rPr>
        <w:br w:type="textWrapping"/>
      </w:r>
      <w:r>
        <w:rPr>
          <w:sz w:val="18"/>
        </w:rPr>
        <w:t xml:space="preserve">            "storeId": "110556144355708928",</w:t>
      </w:r>
      <w:r>
        <w:rPr>
          <w:sz w:val="18"/>
        </w:rPr>
        <w:br w:type="textWrapping"/>
      </w:r>
      <w:r>
        <w:rPr>
          <w:sz w:val="18"/>
        </w:rPr>
        <w:t xml:space="preserve">            "wid": "1",</w:t>
      </w:r>
      <w:r>
        <w:rPr>
          <w:sz w:val="18"/>
        </w:rPr>
        <w:br w:type="textWrapping"/>
      </w:r>
      <w:r>
        <w:rPr>
          <w:sz w:val="18"/>
        </w:rPr>
        <w:t xml:space="preserve">            "itemReqs": [</w:t>
      </w:r>
      <w:r>
        <w:rPr>
          <w:sz w:val="18"/>
        </w:rPr>
        <w:br w:type="textWrapping"/>
      </w:r>
      <w:r>
        <w:rPr>
          <w:sz w:val="18"/>
        </w:rPr>
        <w:t xml:space="preserve">                {</w:t>
      </w:r>
      <w:r>
        <w:rPr>
          <w:sz w:val="18"/>
        </w:rPr>
        <w:br w:type="textWrapping"/>
      </w:r>
      <w:r>
        <w:rPr>
          <w:sz w:val="18"/>
        </w:rPr>
        <w:t xml:space="preserve">                    "id": "1933404623618236417",</w:t>
      </w:r>
      <w:r>
        <w:rPr>
          <w:sz w:val="18"/>
        </w:rPr>
        <w:br w:type="textWrapping"/>
      </w:r>
      <w:r>
        <w:rPr>
          <w:sz w:val="18"/>
        </w:rPr>
        <w:t xml:space="preserve">                    "picIds": [</w:t>
      </w:r>
      <w:r>
        <w:rPr>
          <w:sz w:val="18"/>
        </w:rPr>
        <w:br w:type="textWrapping"/>
      </w:r>
      <w:r>
        <w:rPr>
          <w:sz w:val="18"/>
        </w:rPr>
        <w:t xml:space="preserve">                        {</w:t>
      </w:r>
      <w:r>
        <w:rPr>
          <w:sz w:val="18"/>
        </w:rPr>
        <w:br w:type="textWrapping"/>
      </w:r>
      <w:r>
        <w:rPr>
          <w:sz w:val="18"/>
        </w:rPr>
        <w:t xml:space="preserve">                            "accessUrl": "",</w:t>
      </w:r>
      <w:r>
        <w:rPr>
          <w:sz w:val="18"/>
        </w:rPr>
        <w:br w:type="textWrapping"/>
      </w:r>
      <w:r>
        <w:rPr>
          <w:sz w:val="18"/>
        </w:rPr>
        <w:t xml:space="preserve">                            "fileName": "",</w:t>
      </w:r>
      <w:r>
        <w:rPr>
          <w:sz w:val="18"/>
        </w:rPr>
        <w:br w:type="textWrapping"/>
      </w:r>
      <w:r>
        <w:rPr>
          <w:sz w:val="18"/>
        </w:rPr>
        <w:t xml:space="preserve">                            "mappingKey":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"availableQuantity": 2,</w:t>
      </w:r>
      <w:r>
        <w:rPr>
          <w:sz w:val="18"/>
        </w:rPr>
        <w:br w:type="textWrapping"/>
      </w:r>
      <w:r>
        <w:rPr>
          <w:sz w:val="18"/>
        </w:rPr>
        <w:t xml:space="preserve">                    "availableWhbCode": "ts_valid",</w:t>
      </w:r>
      <w:r>
        <w:rPr>
          <w:sz w:val="18"/>
        </w:rPr>
        <w:br w:type="textWrapping"/>
      </w:r>
      <w:r>
        <w:rPr>
          <w:sz w:val="18"/>
        </w:rPr>
        <w:t xml:space="preserve">                    "defectiveQuantity": 0,</w:t>
      </w:r>
      <w:r>
        <w:rPr>
          <w:sz w:val="18"/>
        </w:rPr>
        <w:br w:type="textWrapping"/>
      </w:r>
      <w:r>
        <w:rPr>
          <w:sz w:val="18"/>
        </w:rPr>
        <w:t xml:space="preserve">                    "defectiveWhbCode": "ts_bad",</w:t>
      </w:r>
      <w:r>
        <w:rPr>
          <w:sz w:val="18"/>
        </w:rPr>
        <w:br w:type="textWrapping"/>
      </w:r>
      <w:r>
        <w:rPr>
          <w:sz w:val="18"/>
        </w:rPr>
        <w:t xml:space="preserve">                    "destroyedQuantity":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8E8755D">
      <w:pPr>
        <w:pStyle w:val="4"/>
      </w:pPr>
      <w:bookmarkStart w:id="1398" w:name="_Toc14593"/>
      <w:r>
        <w:t>返回结果</w:t>
      </w:r>
      <w:bookmarkEnd w:id="1398"/>
    </w:p>
    <w:p w14:paraId="1F012248">
      <w:r>
        <w:rPr>
          <w:sz w:val="18"/>
        </w:rPr>
        <w:t>Json Object</w:t>
      </w:r>
    </w:p>
    <w:p w14:paraId="6FC51588">
      <w:pPr>
        <w:pStyle w:val="4"/>
      </w:pPr>
      <w:bookmarkStart w:id="1399" w:name="_Toc30018"/>
      <w:r>
        <w:t>返回成功示例</w:t>
      </w:r>
      <w:bookmarkEnd w:id="1399"/>
    </w:p>
    <w:p w14:paraId="0961C09C">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"3ccb4bf801654cb5bf952c581e0f9ef3.1754532975972",</w:t>
      </w:r>
      <w:r>
        <w:rPr>
          <w:sz w:val="18"/>
        </w:rPr>
        <w:br w:type="textWrapping"/>
      </w:r>
      <w:r>
        <w:rPr>
          <w:sz w:val="18"/>
        </w:rPr>
        <w:t xml:space="preserve">    "response_time": "2025-08-07 10:16:18",</w:t>
      </w:r>
      <w:r>
        <w:rPr>
          <w:sz w:val="18"/>
        </w:rPr>
        <w:br w:type="textWrapping"/>
      </w:r>
      <w:r>
        <w:rPr>
          <w:sz w:val="18"/>
        </w:rPr>
        <w:t xml:space="preserve">    "data": {</w:t>
      </w:r>
      <w:r>
        <w:rPr>
          <w:sz w:val="18"/>
        </w:rPr>
        <w:br w:type="textWrapping"/>
      </w:r>
      <w:r>
        <w:rPr>
          <w:sz w:val="18"/>
        </w:rPr>
        <w:t xml:space="preserve">        "suc": [</w:t>
      </w:r>
      <w:r>
        <w:rPr>
          <w:sz w:val="18"/>
        </w:rPr>
        <w:br w:type="textWrapping"/>
      </w:r>
      <w:r>
        <w:rPr>
          <w:sz w:val="18"/>
        </w:rPr>
        <w:t xml:space="preserve">            {</w:t>
      </w:r>
      <w:r>
        <w:rPr>
          <w:sz w:val="18"/>
        </w:rPr>
        <w:br w:type="textWrapping"/>
      </w:r>
      <w:r>
        <w:rPr>
          <w:sz w:val="18"/>
        </w:rPr>
        <w:t xml:space="preserve">                "rmaOrderNo": "",</w:t>
      </w:r>
      <w:r>
        <w:rPr>
          <w:sz w:val="18"/>
        </w:rPr>
        <w:br w:type="textWrapping"/>
      </w:r>
      <w:r>
        <w:rPr>
          <w:sz w:val="18"/>
        </w:rPr>
        <w:t xml:space="preserve">                "storageInOrderNo": "",</w:t>
      </w:r>
      <w:r>
        <w:rPr>
          <w:sz w:val="18"/>
        </w:rPr>
        <w:br w:type="textWrapping"/>
      </w:r>
      <w:r>
        <w:rPr>
          <w:sz w:val="18"/>
        </w:rPr>
        <w:t xml:space="preserve">                "thirdReturnNo":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"fail": [</w:t>
      </w:r>
      <w:r>
        <w:rPr>
          <w:sz w:val="18"/>
        </w:rPr>
        <w:br w:type="textWrapping"/>
      </w:r>
      <w:r>
        <w:rPr>
          <w:sz w:val="18"/>
        </w:rPr>
        <w:t xml:space="preserve">            {</w:t>
      </w:r>
      <w:r>
        <w:rPr>
          <w:sz w:val="18"/>
        </w:rPr>
        <w:br w:type="textWrapping"/>
      </w:r>
      <w:r>
        <w:rPr>
          <w:sz w:val="18"/>
        </w:rPr>
        <w:t xml:space="preserve">                "rmaOrderNo": "RT901582009478087168",</w:t>
      </w:r>
      <w:r>
        <w:rPr>
          <w:sz w:val="18"/>
        </w:rPr>
        <w:br w:type="textWrapping"/>
      </w:r>
      <w:r>
        <w:rPr>
          <w:sz w:val="18"/>
        </w:rPr>
        <w:t xml:space="preserve">                "cause": "初始状态状态不能快捷入库"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33430CA">
      <w:r>
        <w:rPr>
          <w:sz w:val="18"/>
        </w:rPr>
        <w:t>---</w:t>
      </w:r>
    </w:p>
    <w:p w14:paraId="2407072D">
      <w:pPr>
        <w:pStyle w:val="4"/>
      </w:pPr>
      <w:bookmarkStart w:id="1400" w:name="_Toc9461"/>
      <w:r>
        <w:t>订单退款</w:t>
      </w:r>
      <w:bookmarkEnd w:id="1400"/>
    </w:p>
    <w:p w14:paraId="60573E08">
      <w:r>
        <w:rPr>
          <w:sz w:val="18"/>
        </w:rPr>
        <w:t>- Source path: docs/Sale/RefundOrder.md</w:t>
      </w:r>
      <w:r>
        <w:rPr>
          <w:sz w:val="18"/>
        </w:rPr>
        <w:br w:type="textWrapping"/>
      </w:r>
      <w:r>
        <w:rPr>
          <w:sz w:val="18"/>
        </w:rPr>
        <w:t>- Source URL: https://apidoc.lingxing.com/docs/Sale/RefundOrder.md</w:t>
      </w:r>
    </w:p>
    <w:p w14:paraId="4AE34600">
      <w:r>
        <w:rPr>
          <w:sz w:val="18"/>
        </w:rPr>
        <w:t># 订单退款</w:t>
      </w:r>
    </w:p>
    <w:p w14:paraId="544EDB0D">
      <w:pPr>
        <w:pStyle w:val="4"/>
      </w:pPr>
      <w:bookmarkStart w:id="1401" w:name="_Toc14506"/>
      <w:r>
        <w:t>接口信息</w:t>
      </w:r>
      <w:bookmarkEnd w:id="1401"/>
    </w:p>
    <w:p w14:paraId="47874FC1">
      <w:pPr>
        <w:pStyle w:val="4"/>
      </w:pPr>
      <w:bookmarkStart w:id="1402" w:name="_Toc25747"/>
      <w:r>
        <w:t>请求参数</w:t>
      </w:r>
      <w:bookmarkEnd w:id="1402"/>
    </w:p>
    <w:p w14:paraId="6A4D3E9E">
      <w:pPr>
        <w:pStyle w:val="4"/>
      </w:pPr>
      <w:bookmarkStart w:id="1403" w:name="_Toc32108"/>
      <w:r>
        <w:t>请求cURL示例</w:t>
      </w:r>
      <w:bookmarkEnd w:id="1403"/>
    </w:p>
    <w:p w14:paraId="7D28F599">
      <w:r>
        <w:rPr>
          <w:sz w:val="18"/>
        </w:rPr>
        <w:t>```</w:t>
      </w:r>
      <w:r>
        <w:rPr>
          <w:sz w:val="18"/>
        </w:rPr>
        <w:br w:type="textWrapping"/>
      </w:r>
      <w:r>
        <w:rPr>
          <w:sz w:val="18"/>
        </w:rPr>
        <w:t>curl --location 'https://openapi.lingxing.com/basicOpen/openapi/salesOrder/refundOrder?access_token=value&amp;sign=value&amp;timestamp=value&amp;app_key=value'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17,</w:t>
      </w:r>
      <w:r>
        <w:rPr>
          <w:sz w:val="18"/>
        </w:rPr>
        <w:br w:type="textWrapping"/>
      </w:r>
      <w:r>
        <w:rPr>
          <w:sz w:val="18"/>
        </w:rPr>
        <w:t xml:space="preserve">    "amazonOrderId": "111-4279745-7077814",</w:t>
      </w:r>
      <w:r>
        <w:rPr>
          <w:sz w:val="18"/>
        </w:rPr>
        <w:br w:type="textWrapping"/>
      </w:r>
      <w:r>
        <w:rPr>
          <w:sz w:val="18"/>
        </w:rPr>
        <w:t xml:space="preserve">    "purchaseDateLocal": "2025-10-24 20:17:13",</w:t>
      </w:r>
      <w:r>
        <w:rPr>
          <w:sz w:val="18"/>
        </w:rPr>
        <w:br w:type="textWrapping"/>
      </w:r>
      <w:r>
        <w:rPr>
          <w:sz w:val="18"/>
        </w:rPr>
        <w:t xml:space="preserve">    "data": [{</w:t>
      </w:r>
      <w:r>
        <w:rPr>
          <w:sz w:val="18"/>
        </w:rPr>
        <w:br w:type="textWrapping"/>
      </w:r>
      <w:r>
        <w:rPr>
          <w:sz w:val="18"/>
        </w:rPr>
        <w:t xml:space="preserve">        "orderItemId": "542711111546",</w:t>
      </w:r>
      <w:r>
        <w:rPr>
          <w:sz w:val="18"/>
        </w:rPr>
        <w:br w:type="textWrapping"/>
      </w:r>
      <w:r>
        <w:rPr>
          <w:sz w:val="18"/>
        </w:rPr>
        <w:t xml:space="preserve">        "asin": "B081111CF",</w:t>
      </w:r>
      <w:r>
        <w:rPr>
          <w:sz w:val="18"/>
        </w:rPr>
        <w:br w:type="textWrapping"/>
      </w:r>
      <w:r>
        <w:rPr>
          <w:sz w:val="18"/>
        </w:rPr>
        <w:t xml:space="preserve">        "sellerSku": "1704111123",</w:t>
      </w:r>
      <w:r>
        <w:rPr>
          <w:sz w:val="18"/>
        </w:rPr>
        <w:br w:type="textWrapping"/>
      </w:r>
      <w:r>
        <w:rPr>
          <w:sz w:val="18"/>
        </w:rPr>
        <w:t xml:space="preserve">        "title": "xxxxxxxxxxx",</w:t>
      </w:r>
      <w:r>
        <w:rPr>
          <w:sz w:val="18"/>
        </w:rPr>
        <w:br w:type="textWrapping"/>
      </w:r>
      <w:r>
        <w:rPr>
          <w:sz w:val="18"/>
        </w:rPr>
        <w:t xml:space="preserve">        "quantityOrdered": 1,</w:t>
      </w:r>
      <w:r>
        <w:rPr>
          <w:sz w:val="18"/>
        </w:rPr>
        <w:br w:type="textWrapping"/>
      </w:r>
      <w:r>
        <w:rPr>
          <w:sz w:val="18"/>
        </w:rPr>
        <w:t xml:space="preserve">        "quantityShipped": 1,</w:t>
      </w:r>
      <w:r>
        <w:rPr>
          <w:sz w:val="18"/>
        </w:rPr>
        <w:br w:type="textWrapping"/>
      </w:r>
      <w:r>
        <w:rPr>
          <w:sz w:val="18"/>
        </w:rPr>
        <w:t xml:space="preserve">        "reason": "Other",</w:t>
      </w:r>
      <w:r>
        <w:rPr>
          <w:sz w:val="18"/>
        </w:rPr>
        <w:br w:type="textWrapping"/>
      </w:r>
      <w:r>
        <w:rPr>
          <w:sz w:val="18"/>
        </w:rPr>
        <w:t xml:space="preserve">        "asinUrl": "https://www.amazon.com/dp/B11111",</w:t>
      </w:r>
      <w:r>
        <w:rPr>
          <w:sz w:val="18"/>
        </w:rPr>
        <w:br w:type="textWrapping"/>
      </w:r>
      <w:r>
        <w:rPr>
          <w:sz w:val="18"/>
        </w:rPr>
        <w:t xml:space="preserve">        "smallImageUrl": "",</w:t>
      </w:r>
      <w:r>
        <w:rPr>
          <w:sz w:val="18"/>
        </w:rPr>
        <w:br w:type="textWrapping"/>
      </w:r>
      <w:r>
        <w:rPr>
          <w:sz w:val="18"/>
        </w:rPr>
        <w:t xml:space="preserve">        "unitPriceIcon": "$",</w:t>
      </w:r>
      <w:r>
        <w:rPr>
          <w:sz w:val="18"/>
        </w:rPr>
        <w:br w:type="textWrapping"/>
      </w:r>
      <w:r>
        <w:rPr>
          <w:sz w:val="18"/>
        </w:rPr>
        <w:t xml:space="preserve">        "unitPriceAmount": 192.78,</w:t>
      </w:r>
      <w:r>
        <w:rPr>
          <w:sz w:val="18"/>
        </w:rPr>
        <w:br w:type="textWrapping"/>
      </w:r>
      <w:r>
        <w:rPr>
          <w:sz w:val="18"/>
        </w:rPr>
        <w:t xml:space="preserve">        "itemList": [{</w:t>
      </w:r>
      <w:r>
        <w:rPr>
          <w:sz w:val="18"/>
        </w:rPr>
        <w:br w:type="textWrapping"/>
      </w:r>
      <w:r>
        <w:rPr>
          <w:sz w:val="18"/>
        </w:rPr>
        <w:t xml:space="preserve">            "type": "Principal",</w:t>
      </w:r>
      <w:r>
        <w:rPr>
          <w:sz w:val="18"/>
        </w:rPr>
        <w:br w:type="textWrapping"/>
      </w:r>
      <w:r>
        <w:rPr>
          <w:sz w:val="18"/>
        </w:rPr>
        <w:t xml:space="preserve">            "name": "商品",</w:t>
      </w:r>
      <w:r>
        <w:rPr>
          <w:sz w:val="18"/>
        </w:rPr>
        <w:br w:type="textWrapping"/>
      </w:r>
      <w:r>
        <w:rPr>
          <w:sz w:val="18"/>
        </w:rPr>
        <w:t xml:space="preserve">            "currencyCode": "USD",</w:t>
      </w:r>
      <w:r>
        <w:rPr>
          <w:sz w:val="18"/>
        </w:rPr>
        <w:br w:type="textWrapping"/>
      </w:r>
      <w:r>
        <w:rPr>
          <w:sz w:val="18"/>
        </w:rPr>
        <w:t xml:space="preserve">            "icon": "$",</w:t>
      </w:r>
      <w:r>
        <w:rPr>
          <w:sz w:val="18"/>
        </w:rPr>
        <w:br w:type="textWrapping"/>
      </w:r>
      <w:r>
        <w:rPr>
          <w:sz w:val="18"/>
        </w:rPr>
        <w:t xml:space="preserve">            "amount": 192.78,</w:t>
      </w:r>
      <w:r>
        <w:rPr>
          <w:sz w:val="18"/>
        </w:rPr>
        <w:br w:type="textWrapping"/>
      </w:r>
      <w:r>
        <w:rPr>
          <w:sz w:val="18"/>
        </w:rPr>
        <w:t xml:space="preserve">            "refundedPrice": "0.00",</w:t>
      </w:r>
      <w:r>
        <w:rPr>
          <w:sz w:val="18"/>
        </w:rPr>
        <w:br w:type="textWrapping"/>
      </w:r>
      <w:r>
        <w:rPr>
          <w:sz w:val="18"/>
        </w:rPr>
        <w:t xml:space="preserve">            "returnAmount": "1999"</w:t>
      </w:r>
      <w:r>
        <w:rPr>
          <w:sz w:val="18"/>
        </w:rPr>
        <w:br w:type="textWrapping"/>
      </w:r>
      <w:r>
        <w:rPr>
          <w:sz w:val="18"/>
        </w:rPr>
        <w:t xml:space="preserve">        }],</w:t>
      </w:r>
      <w:r>
        <w:rPr>
          <w:sz w:val="18"/>
        </w:rPr>
        <w:br w:type="textWrapping"/>
      </w:r>
      <w:r>
        <w:rPr>
          <w:sz w:val="18"/>
        </w:rPr>
        <w:t xml:space="preserve">        "itemRefundTotal": "208.68"</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68322D5">
      <w:pPr>
        <w:pStyle w:val="4"/>
      </w:pPr>
      <w:bookmarkStart w:id="1404" w:name="_Toc10257"/>
      <w:r>
        <w:t>返回结果</w:t>
      </w:r>
      <w:bookmarkEnd w:id="1404"/>
    </w:p>
    <w:p w14:paraId="6EED0C6A">
      <w:pPr>
        <w:pStyle w:val="4"/>
      </w:pPr>
      <w:bookmarkStart w:id="1405" w:name="_Toc10185"/>
      <w:r>
        <w:t>返回成功示例</w:t>
      </w:r>
      <w:bookmarkEnd w:id="1405"/>
    </w:p>
    <w:p w14:paraId="333BE9F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"1ad812bb5273462c9d2077107ff7cd99.1757412110374",</w:t>
      </w:r>
      <w:r>
        <w:rPr>
          <w:sz w:val="18"/>
        </w:rPr>
        <w:br w:type="textWrapping"/>
      </w:r>
      <w:r>
        <w:rPr>
          <w:sz w:val="18"/>
        </w:rPr>
        <w:t xml:space="preserve">    "response_time": "2025-09-09 18:01:52",</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2F8BA0BD">
      <w:pPr>
        <w:pStyle w:val="4"/>
      </w:pPr>
      <w:bookmarkStart w:id="1406" w:name="_Toc19487"/>
      <w:r>
        <w:t>附加说明</w:t>
      </w:r>
      <w:bookmarkEnd w:id="1406"/>
    </w:p>
    <w:p w14:paraId="416D8B09">
      <w:r>
        <w:rPr>
          <w:sz w:val="18"/>
        </w:rPr>
        <w:t>1）：亚马逊API限制：如同一订单存在多个商品，退款无法仅退某个商品，如需按比例退款，请自行分配每个商品退款比例。</w:t>
      </w:r>
      <w:r>
        <w:rPr>
          <w:sz w:val="18"/>
        </w:rPr>
        <w:br w:type="textWrapping"/>
      </w:r>
      <w:r>
        <w:rPr>
          <w:sz w:val="18"/>
        </w:rPr>
        <w:t>2）：type枚举类如下：</w:t>
      </w:r>
      <w:r>
        <w:rPr>
          <w:sz w:val="18"/>
        </w:rPr>
        <w:br w:type="textWrapping"/>
      </w:r>
      <w:r>
        <w:rPr>
          <w:sz w:val="18"/>
        </w:rPr>
        <w:t>Principal 商品</w:t>
      </w:r>
      <w:r>
        <w:rPr>
          <w:sz w:val="18"/>
        </w:rPr>
        <w:br w:type="textWrapping"/>
      </w:r>
      <w:r>
        <w:rPr>
          <w:sz w:val="18"/>
        </w:rPr>
        <w:t>Tax 商品税</w:t>
      </w:r>
      <w:r>
        <w:rPr>
          <w:sz w:val="18"/>
        </w:rPr>
        <w:br w:type="textWrapping"/>
      </w:r>
      <w:r>
        <w:rPr>
          <w:sz w:val="18"/>
        </w:rPr>
        <w:t>Shipping 配送费</w:t>
      </w:r>
      <w:r>
        <w:rPr>
          <w:sz w:val="18"/>
        </w:rPr>
        <w:br w:type="textWrapping"/>
      </w:r>
      <w:r>
        <w:rPr>
          <w:sz w:val="18"/>
        </w:rPr>
        <w:t>ShippingTax 配送税</w:t>
      </w:r>
      <w:r>
        <w:rPr>
          <w:sz w:val="18"/>
        </w:rPr>
        <w:br w:type="textWrapping"/>
      </w:r>
      <w:r>
        <w:rPr>
          <w:sz w:val="18"/>
        </w:rPr>
        <w:t>GiftWrap 包装费</w:t>
      </w:r>
      <w:r>
        <w:rPr>
          <w:sz w:val="18"/>
        </w:rPr>
        <w:br w:type="textWrapping"/>
      </w:r>
      <w:r>
        <w:rPr>
          <w:sz w:val="18"/>
        </w:rPr>
        <w:t>GiftWrapTax 包装税</w:t>
      </w:r>
      <w:r>
        <w:rPr>
          <w:sz w:val="18"/>
        </w:rPr>
        <w:br w:type="textWrapping"/>
      </w:r>
      <w:r>
        <w:rPr>
          <w:sz w:val="18"/>
        </w:rPr>
        <w:t>COD 货到付款</w:t>
      </w:r>
      <w:r>
        <w:rPr>
          <w:sz w:val="18"/>
        </w:rPr>
        <w:br w:type="textWrapping"/>
      </w:r>
      <w:r>
        <w:rPr>
          <w:sz w:val="18"/>
        </w:rPr>
        <w:t>ReturnShipping 退货优惠</w:t>
      </w:r>
      <w:r>
        <w:rPr>
          <w:sz w:val="18"/>
        </w:rPr>
        <w:br w:type="textWrapping"/>
      </w:r>
      <w:r>
        <w:rPr>
          <w:sz w:val="18"/>
        </w:rPr>
        <w:t>RestockingFee 重新入库费</w:t>
      </w:r>
      <w:r>
        <w:rPr>
          <w:sz w:val="18"/>
        </w:rPr>
        <w:br w:type="textWrapping"/>
      </w:r>
      <w:r>
        <w:rPr>
          <w:sz w:val="18"/>
        </w:rPr>
        <w:t>RestockingFeeTax 重新入库税</w:t>
      </w:r>
    </w:p>
    <w:p w14:paraId="17486115">
      <w:r>
        <w:rPr>
          <w:sz w:val="18"/>
        </w:rPr>
        <w:t>---</w:t>
      </w:r>
    </w:p>
    <w:p w14:paraId="129C25E3">
      <w:pPr>
        <w:pStyle w:val="4"/>
      </w:pPr>
      <w:bookmarkStart w:id="1407" w:name="_Toc19793"/>
      <w:r>
        <w:t>添加入库单</w:t>
      </w:r>
      <w:bookmarkEnd w:id="1407"/>
    </w:p>
    <w:p w14:paraId="485D1A07">
      <w:r>
        <w:rPr>
          <w:sz w:val="18"/>
        </w:rPr>
        <w:t>- Source path: docs/Warehouse/OrderAdd</w:t>
      </w:r>
      <w:r>
        <w:rPr>
          <w:sz w:val="18"/>
        </w:rPr>
        <w:br w:type="textWrapping"/>
      </w:r>
      <w:r>
        <w:rPr>
          <w:sz w:val="18"/>
        </w:rPr>
        <w:t>- Source URL: https://apidoc.lingxing.com/docs/Warehouse/OrderAdd.md</w:t>
      </w:r>
    </w:p>
    <w:p w14:paraId="1E9939F7">
      <w:r>
        <w:rPr>
          <w:sz w:val="18"/>
        </w:rPr>
        <w:t># 添加入库单</w:t>
      </w:r>
      <w:r>
        <w:rPr>
          <w:sz w:val="18"/>
        </w:rPr>
        <w:br w:type="textWrapping"/>
      </w:r>
      <w:r>
        <w:rPr>
          <w:sz w:val="18"/>
        </w:rPr>
        <w:t>支持添加本地仓库入库单，并增加入库仓库库存</w:t>
      </w:r>
    </w:p>
    <w:p w14:paraId="11835D4F">
      <w:pPr>
        <w:pStyle w:val="4"/>
      </w:pPr>
      <w:bookmarkStart w:id="1408" w:name="_Toc13580"/>
      <w:r>
        <w:t>接口信息</w:t>
      </w:r>
      <w:bookmarkEnd w:id="1408"/>
    </w:p>
    <w:p w14:paraId="3A89C396">
      <w:pPr>
        <w:pStyle w:val="4"/>
      </w:pPr>
      <w:bookmarkStart w:id="1409" w:name="_Toc23061"/>
      <w:r>
        <w:t>请求参数</w:t>
      </w:r>
      <w:bookmarkEnd w:id="1409"/>
    </w:p>
    <w:p w14:paraId="36FE78EC">
      <w:pPr>
        <w:pStyle w:val="4"/>
      </w:pPr>
      <w:bookmarkStart w:id="1410" w:name="_Toc15290"/>
      <w:r>
        <w:t>请求示例</w:t>
      </w:r>
      <w:bookmarkEnd w:id="1410"/>
    </w:p>
    <w:p w14:paraId="0F0BCC99">
      <w:r>
        <w:rPr>
          <w:sz w:val="18"/>
        </w:rPr>
        <w:t>```</w:t>
      </w:r>
      <w:r>
        <w:rPr>
          <w:sz w:val="18"/>
        </w:rPr>
        <w:br w:type="textWrapping"/>
      </w:r>
      <w:r>
        <w:rPr>
          <w:sz w:val="18"/>
        </w:rPr>
        <w:t>{</w:t>
      </w:r>
      <w:r>
        <w:rPr>
          <w:sz w:val="18"/>
        </w:rPr>
        <w:br w:type="textWrapping"/>
      </w:r>
      <w:r>
        <w:rPr>
          <w:sz w:val="18"/>
        </w:rPr>
        <w:t xml:space="preserve">    "wid": "CUSTOM-ID-1",</w:t>
      </w:r>
      <w:r>
        <w:rPr>
          <w:sz w:val="18"/>
        </w:rPr>
        <w:br w:type="textWrapping"/>
      </w:r>
      <w:r>
        <w:rPr>
          <w:sz w:val="18"/>
        </w:rPr>
        <w:t xml:space="preserve">    "sys_wid": 1,</w:t>
      </w:r>
      <w:r>
        <w:rPr>
          <w:sz w:val="18"/>
        </w:rPr>
        <w:br w:type="textWrapping"/>
      </w:r>
      <w:r>
        <w:rPr>
          <w:sz w:val="18"/>
        </w:rPr>
        <w:t xml:space="preserve">    "type": 1,</w:t>
      </w:r>
      <w:r>
        <w:rPr>
          <w:sz w:val="18"/>
        </w:rPr>
        <w:br w:type="textWrapping"/>
      </w:r>
      <w:r>
        <w:rPr>
          <w:sz w:val="18"/>
        </w:rPr>
        <w:t xml:space="preserve">    "supplier_id": "S1929",</w:t>
      </w:r>
      <w:r>
        <w:rPr>
          <w:sz w:val="18"/>
        </w:rPr>
        <w:br w:type="textWrapping"/>
      </w:r>
      <w:r>
        <w:rPr>
          <w:sz w:val="18"/>
        </w:rPr>
        <w:t xml:space="preserve">    "sys_supplier_id": 125,</w:t>
      </w:r>
      <w:r>
        <w:rPr>
          <w:sz w:val="18"/>
        </w:rPr>
        <w:br w:type="textWrapping"/>
      </w:r>
      <w:r>
        <w:rPr>
          <w:sz w:val="18"/>
        </w:rPr>
        <w:t xml:space="preserve">    "order_sn": "PO220118001",</w:t>
      </w:r>
      <w:r>
        <w:rPr>
          <w:sz w:val="18"/>
        </w:rPr>
        <w:br w:type="textWrapping"/>
      </w:r>
      <w:r>
        <w:rPr>
          <w:sz w:val="18"/>
        </w:rPr>
        <w:t xml:space="preserve">    "remark": "备注",</w:t>
      </w:r>
      <w:r>
        <w:rPr>
          <w:sz w:val="18"/>
        </w:rPr>
        <w:br w:type="textWrapping"/>
      </w:r>
      <w:r>
        <w:rPr>
          <w:sz w:val="18"/>
        </w:rPr>
        <w:t xml:space="preserve">    "ship_fee": "1.22",</w:t>
      </w:r>
      <w:r>
        <w:rPr>
          <w:sz w:val="18"/>
        </w:rPr>
        <w:br w:type="textWrapping"/>
      </w:r>
      <w:r>
        <w:rPr>
          <w:sz w:val="18"/>
        </w:rPr>
        <w:t xml:space="preserve">    "other_fee": "5",</w:t>
      </w:r>
      <w:r>
        <w:rPr>
          <w:sz w:val="18"/>
        </w:rPr>
        <w:br w:type="textWrapping"/>
      </w:r>
      <w:r>
        <w:rPr>
          <w:sz w:val="18"/>
        </w:rPr>
        <w:t xml:space="preserve">    "fee_part_type": 2,</w:t>
      </w:r>
      <w:r>
        <w:rPr>
          <w:sz w:val="18"/>
        </w:rPr>
        <w:br w:type="textWrapping"/>
      </w:r>
      <w:r>
        <w:rPr>
          <w:sz w:val="18"/>
        </w:rPr>
        <w:t xml:space="preserve">    "inbound_time": "2022-12-02",</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"sku": "MDR-ZX110",</w:t>
      </w:r>
      <w:r>
        <w:rPr>
          <w:sz w:val="18"/>
        </w:rPr>
        <w:br w:type="textWrapping"/>
      </w:r>
      <w:r>
        <w:rPr>
          <w:sz w:val="18"/>
        </w:rPr>
        <w:t xml:space="preserve">            "good_num": 10,</w:t>
      </w:r>
      <w:r>
        <w:rPr>
          <w:sz w:val="18"/>
        </w:rPr>
        <w:br w:type="textWrapping"/>
      </w:r>
      <w:r>
        <w:rPr>
          <w:sz w:val="18"/>
        </w:rPr>
        <w:t xml:space="preserve">            "bad_num": 0,</w:t>
      </w:r>
      <w:r>
        <w:rPr>
          <w:sz w:val="18"/>
        </w:rPr>
        <w:br w:type="textWrapping"/>
      </w:r>
      <w:r>
        <w:rPr>
          <w:sz w:val="18"/>
        </w:rPr>
        <w:t xml:space="preserve">            "price": "8.66",</w:t>
      </w:r>
      <w:r>
        <w:rPr>
          <w:sz w:val="18"/>
        </w:rPr>
        <w:br w:type="textWrapping"/>
      </w:r>
      <w:r>
        <w:rPr>
          <w:sz w:val="18"/>
        </w:rPr>
        <w:t xml:space="preserve">            "seller_id": 21,</w:t>
      </w:r>
      <w:r>
        <w:rPr>
          <w:sz w:val="18"/>
        </w:rPr>
        <w:br w:type="textWrapping"/>
      </w:r>
      <w:r>
        <w:rPr>
          <w:sz w:val="18"/>
        </w:rPr>
        <w:t xml:space="preserve">            "fnsku": "FN206265A",</w:t>
      </w:r>
      <w:r>
        <w:rPr>
          <w:sz w:val="18"/>
        </w:rPr>
        <w:br w:type="textWrapping"/>
      </w:r>
      <w:r>
        <w:rPr>
          <w:sz w:val="18"/>
        </w:rPr>
        <w:t xml:space="preserve">            "good_whb_code":"A-1-1",</w:t>
      </w:r>
      <w:r>
        <w:rPr>
          <w:sz w:val="18"/>
        </w:rPr>
        <w:br w:type="textWrapping"/>
      </w:r>
      <w:r>
        <w:rPr>
          <w:sz w:val="18"/>
        </w:rPr>
        <w:t xml:space="preserve">            "bad_whb_code":"次品暂存",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BFDAD3B">
      <w:pPr>
        <w:pStyle w:val="4"/>
      </w:pPr>
      <w:bookmarkStart w:id="1411" w:name="_Toc13370"/>
      <w:r>
        <w:t>返回结果</w:t>
      </w:r>
      <w:bookmarkEnd w:id="1411"/>
    </w:p>
    <w:p w14:paraId="4C78D422">
      <w:r>
        <w:rPr>
          <w:sz w:val="18"/>
        </w:rPr>
        <w:t>Json Object</w:t>
      </w:r>
    </w:p>
    <w:p w14:paraId="40C33947">
      <w:pPr>
        <w:pStyle w:val="4"/>
      </w:pPr>
      <w:bookmarkStart w:id="1412" w:name="_Toc860"/>
      <w:r>
        <w:t>附加说明</w:t>
      </w:r>
      <w:bookmarkEnd w:id="1412"/>
    </w:p>
    <w:p w14:paraId="2F0EF6F4">
      <w:r>
        <w:rPr>
          <w:sz w:val="18"/>
        </w:rPr>
        <w:t xml:space="preserve">针对采购单快捷入库【即入参order_sn传入采购单号】，以下字段会直接引用传入的采购单号对应的相关数据： </w:t>
      </w:r>
      <w:r>
        <w:rPr>
          <w:sz w:val="18"/>
        </w:rPr>
        <w:br w:type="textWrapping"/>
      </w:r>
      <w:r>
        <w:rPr>
          <w:sz w:val="18"/>
        </w:rPr>
        <w:t>1. type 单据类型【自动根据采购入库类型变更】；</w:t>
      </w:r>
      <w:r>
        <w:rPr>
          <w:sz w:val="18"/>
        </w:rPr>
        <w:br w:type="textWrapping"/>
      </w:r>
      <w:r>
        <w:rPr>
          <w:sz w:val="18"/>
        </w:rPr>
        <w:t>2. remark 单据备注；</w:t>
      </w:r>
      <w:r>
        <w:rPr>
          <w:sz w:val="18"/>
        </w:rPr>
        <w:br w:type="textWrapping"/>
      </w:r>
      <w:r>
        <w:rPr>
          <w:sz w:val="18"/>
        </w:rPr>
        <w:t>3. fee_part_type 费用分配方式；</w:t>
      </w:r>
      <w:r>
        <w:rPr>
          <w:sz w:val="18"/>
        </w:rPr>
        <w:br w:type="textWrapping"/>
      </w:r>
      <w:r>
        <w:rPr>
          <w:sz w:val="18"/>
        </w:rPr>
        <w:t>4. price 单价【单价 = 采购单单价 × 汇率】；</w:t>
      </w:r>
    </w:p>
    <w:p w14:paraId="458B25D6">
      <w:r>
        <w:rPr>
          <w:sz w:val="18"/>
        </w:rPr>
        <w:t>---</w:t>
      </w:r>
    </w:p>
    <w:p w14:paraId="5A91AC3A">
      <w:pPr>
        <w:pStyle w:val="4"/>
      </w:pPr>
      <w:bookmarkStart w:id="1413" w:name="_Toc31041"/>
      <w:r>
        <w:t>查询入库单列表</w:t>
      </w:r>
      <w:bookmarkEnd w:id="1413"/>
    </w:p>
    <w:p w14:paraId="6DE27B1E">
      <w:r>
        <w:rPr>
          <w:sz w:val="18"/>
        </w:rPr>
        <w:t>- Source path: docs/Warehouse/inboundgetOrders</w:t>
      </w:r>
      <w:r>
        <w:rPr>
          <w:sz w:val="18"/>
        </w:rPr>
        <w:br w:type="textWrapping"/>
      </w:r>
      <w:r>
        <w:rPr>
          <w:sz w:val="18"/>
        </w:rPr>
        <w:t>- Source URL: https://apidoc.lingxing.com/docs/Warehouse/inboundgetOrders.md</w:t>
      </w:r>
    </w:p>
    <w:p w14:paraId="3C4DCCA1">
      <w:r>
        <w:rPr>
          <w:sz w:val="18"/>
        </w:rPr>
        <w:t># 查询入库单列表</w:t>
      </w:r>
    </w:p>
    <w:p w14:paraId="547473A0">
      <w:pPr>
        <w:pStyle w:val="4"/>
      </w:pPr>
      <w:bookmarkStart w:id="1414" w:name="_Toc1569"/>
      <w:r>
        <w:t>接口信息</w:t>
      </w:r>
      <w:bookmarkEnd w:id="1414"/>
    </w:p>
    <w:p w14:paraId="37B4691C">
      <w:pPr>
        <w:pStyle w:val="4"/>
      </w:pPr>
      <w:bookmarkStart w:id="1415" w:name="_Toc2695"/>
      <w:r>
        <w:t>请求参数</w:t>
      </w:r>
      <w:bookmarkEnd w:id="1415"/>
    </w:p>
    <w:p w14:paraId="5ED3ADEF">
      <w:pPr>
        <w:pStyle w:val="4"/>
      </w:pPr>
      <w:bookmarkStart w:id="1416" w:name="_Toc22579"/>
      <w:r>
        <w:t>请求示例</w:t>
      </w:r>
      <w:bookmarkEnd w:id="1416"/>
    </w:p>
    <w:p w14:paraId="46C4FA7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 "1",</w:t>
      </w:r>
      <w:r>
        <w:rPr>
          <w:sz w:val="18"/>
        </w:rPr>
        <w:br w:type="textWrapping"/>
      </w:r>
      <w:r>
        <w:rPr>
          <w:sz w:val="18"/>
        </w:rPr>
        <w:t xml:space="preserve">    "search_field_time": "create_time",</w:t>
      </w:r>
      <w:r>
        <w:rPr>
          <w:sz w:val="18"/>
        </w:rPr>
        <w:br w:type="textWrapping"/>
      </w:r>
      <w:r>
        <w:rPr>
          <w:sz w:val="18"/>
        </w:rPr>
        <w:t xml:space="preserve">    "start_date": "2024-07-30",</w:t>
      </w:r>
      <w:r>
        <w:rPr>
          <w:sz w:val="18"/>
        </w:rPr>
        <w:br w:type="textWrapping"/>
      </w:r>
      <w:r>
        <w:rPr>
          <w:sz w:val="18"/>
        </w:rPr>
        <w:t xml:space="preserve">    "end_date": "2024-07-30",</w:t>
      </w:r>
      <w:r>
        <w:rPr>
          <w:sz w:val="18"/>
        </w:rPr>
        <w:br w:type="textWrapping"/>
      </w:r>
      <w:r>
        <w:rPr>
          <w:sz w:val="18"/>
        </w:rPr>
        <w:t xml:space="preserve">    "order_sn": "IB240730005",</w:t>
      </w:r>
      <w:r>
        <w:rPr>
          <w:sz w:val="18"/>
        </w:rPr>
        <w:br w:type="textWrapping"/>
      </w:r>
      <w:r>
        <w:rPr>
          <w:sz w:val="18"/>
        </w:rPr>
        <w:t xml:space="preserve">    "inbound_idempotent_code": "IB240730005",</w:t>
      </w:r>
      <w:r>
        <w:rPr>
          <w:sz w:val="18"/>
        </w:rPr>
        <w:br w:type="textWrapping"/>
      </w:r>
      <w:r>
        <w:rPr>
          <w:sz w:val="18"/>
        </w:rPr>
        <w:t xml:space="preserve">    "status": 40,</w:t>
      </w:r>
      <w:r>
        <w:rPr>
          <w:sz w:val="18"/>
        </w:rPr>
        <w:br w:type="textWrapping"/>
      </w:r>
      <w:r>
        <w:rPr>
          <w:sz w:val="18"/>
        </w:rPr>
        <w:t xml:space="preserve">    "type": 2</w:t>
      </w:r>
      <w:r>
        <w:rPr>
          <w:sz w:val="18"/>
        </w:rPr>
        <w:br w:type="textWrapping"/>
      </w:r>
      <w:r>
        <w:rPr>
          <w:sz w:val="18"/>
        </w:rPr>
        <w:t>}</w:t>
      </w:r>
      <w:r>
        <w:rPr>
          <w:sz w:val="18"/>
        </w:rPr>
        <w:br w:type="textWrapping"/>
      </w:r>
      <w:r>
        <w:rPr>
          <w:sz w:val="18"/>
        </w:rPr>
        <w:t>```</w:t>
      </w:r>
    </w:p>
    <w:p w14:paraId="05C31194">
      <w:pPr>
        <w:pStyle w:val="4"/>
      </w:pPr>
      <w:bookmarkStart w:id="1417" w:name="_Toc2758"/>
      <w:r>
        <w:t>返回结果</w:t>
      </w:r>
      <w:bookmarkEnd w:id="1417"/>
    </w:p>
    <w:p w14:paraId="64F90311">
      <w:r>
        <w:rPr>
          <w:sz w:val="18"/>
        </w:rPr>
        <w:t>Json Object</w:t>
      </w:r>
    </w:p>
    <w:p w14:paraId="112A2861">
      <w:pPr>
        <w:pStyle w:val="4"/>
      </w:pPr>
      <w:bookmarkStart w:id="1418" w:name="_Toc23477"/>
      <w:r>
        <w:t>返回成功示例</w:t>
      </w:r>
      <w:bookmarkEnd w:id="1418"/>
    </w:p>
    <w:p w14:paraId="013012B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"26BEDD0E-4DC9-F663-7E29-4C0C66142D50",</w:t>
      </w:r>
      <w:r>
        <w:rPr>
          <w:sz w:val="18"/>
        </w:rPr>
        <w:br w:type="textWrapping"/>
      </w:r>
      <w:r>
        <w:rPr>
          <w:sz w:val="18"/>
        </w:rPr>
        <w:t xml:space="preserve">    "response_time": "2024-07-31 16:16:52",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"IB240730005",</w:t>
      </w:r>
      <w:r>
        <w:rPr>
          <w:sz w:val="18"/>
        </w:rPr>
        <w:br w:type="textWrapping"/>
      </w:r>
      <w:r>
        <w:rPr>
          <w:sz w:val="18"/>
        </w:rPr>
        <w:t xml:space="preserve">            "wid": 1,</w:t>
      </w:r>
      <w:r>
        <w:rPr>
          <w:sz w:val="18"/>
        </w:rPr>
        <w:br w:type="textWrapping"/>
      </w:r>
      <w:r>
        <w:rPr>
          <w:sz w:val="18"/>
        </w:rPr>
        <w:t xml:space="preserve">            "purchase_order_sn": "PO240729025",</w:t>
      </w:r>
      <w:r>
        <w:rPr>
          <w:sz w:val="18"/>
        </w:rPr>
        <w:br w:type="textWrapping"/>
      </w:r>
      <w:r>
        <w:rPr>
          <w:sz w:val="18"/>
        </w:rPr>
        <w:t xml:space="preserve">            "opt_uid": 61,</w:t>
      </w:r>
      <w:r>
        <w:rPr>
          <w:sz w:val="18"/>
        </w:rPr>
        <w:br w:type="textWrapping"/>
      </w:r>
      <w:r>
        <w:rPr>
          <w:sz w:val="18"/>
        </w:rPr>
        <w:t xml:space="preserve">            "opt_time": "2024-07-30 10:20:42",</w:t>
      </w:r>
      <w:r>
        <w:rPr>
          <w:sz w:val="18"/>
        </w:rPr>
        <w:br w:type="textWrapping"/>
      </w:r>
      <w:r>
        <w:rPr>
          <w:sz w:val="18"/>
        </w:rPr>
        <w:t xml:space="preserve">            "inbound_time": "2024-07-30 10:20:42",</w:t>
      </w:r>
      <w:r>
        <w:rPr>
          <w:sz w:val="18"/>
        </w:rPr>
        <w:br w:type="textWrapping"/>
      </w:r>
      <w:r>
        <w:rPr>
          <w:sz w:val="18"/>
        </w:rPr>
        <w:t xml:space="preserve">            "create_uid": 61,</w:t>
      </w:r>
      <w:r>
        <w:rPr>
          <w:sz w:val="18"/>
        </w:rPr>
        <w:br w:type="textWrapping"/>
      </w:r>
      <w:r>
        <w:rPr>
          <w:sz w:val="18"/>
        </w:rPr>
        <w:t xml:space="preserve">            "create_time": "2024-07-30 10:20:42",</w:t>
      </w:r>
      <w:r>
        <w:rPr>
          <w:sz w:val="18"/>
        </w:rPr>
        <w:br w:type="textWrapping"/>
      </w:r>
      <w:r>
        <w:rPr>
          <w:sz w:val="18"/>
        </w:rPr>
        <w:t xml:space="preserve">            "commit_uid": 61,</w:t>
      </w:r>
      <w:r>
        <w:rPr>
          <w:sz w:val="18"/>
        </w:rPr>
        <w:br w:type="textWrapping"/>
      </w:r>
      <w:r>
        <w:rPr>
          <w:sz w:val="18"/>
        </w:rPr>
        <w:t xml:space="preserve">            "commit_time": "2024-07-30 10:20:42",</w:t>
      </w:r>
      <w:r>
        <w:rPr>
          <w:sz w:val="18"/>
        </w:rPr>
        <w:br w:type="textWrapping"/>
      </w:r>
      <w:r>
        <w:rPr>
          <w:sz w:val="18"/>
        </w:rPr>
        <w:t xml:space="preserve">            "revoke_uid": 0,</w:t>
      </w:r>
      <w:r>
        <w:rPr>
          <w:sz w:val="18"/>
        </w:rPr>
        <w:br w:type="textWrapping"/>
      </w:r>
      <w:r>
        <w:rPr>
          <w:sz w:val="18"/>
        </w:rPr>
        <w:t xml:space="preserve">            "revoke_time": "",</w:t>
      </w:r>
      <w:r>
        <w:rPr>
          <w:sz w:val="18"/>
        </w:rPr>
        <w:br w:type="textWrapping"/>
      </w:r>
      <w:r>
        <w:rPr>
          <w:sz w:val="18"/>
        </w:rPr>
        <w:t xml:space="preserve">            "supplier_id": 1788,</w:t>
      </w:r>
      <w:r>
        <w:rPr>
          <w:sz w:val="18"/>
        </w:rPr>
        <w:br w:type="textWrapping"/>
      </w:r>
      <w:r>
        <w:rPr>
          <w:sz w:val="18"/>
        </w:rPr>
        <w:t xml:space="preserve">            "supplier_name": "中山市羽翼照明科技有限公司",</w:t>
      </w:r>
      <w:r>
        <w:rPr>
          <w:sz w:val="18"/>
        </w:rPr>
        <w:br w:type="textWrapping"/>
      </w:r>
      <w:r>
        <w:rPr>
          <w:sz w:val="18"/>
        </w:rPr>
        <w:t xml:space="preserve">            "order_amount": "0.000000",</w:t>
      </w:r>
      <w:r>
        <w:rPr>
          <w:sz w:val="18"/>
        </w:rPr>
        <w:br w:type="textWrapping"/>
      </w:r>
      <w:r>
        <w:rPr>
          <w:sz w:val="18"/>
        </w:rPr>
        <w:t xml:space="preserve">            "cg_uid": 116,</w:t>
      </w:r>
      <w:r>
        <w:rPr>
          <w:sz w:val="18"/>
        </w:rPr>
        <w:br w:type="textWrapping"/>
      </w:r>
      <w:r>
        <w:rPr>
          <w:sz w:val="18"/>
        </w:rPr>
        <w:t xml:space="preserve">            "return_price": "0.00",</w:t>
      </w:r>
      <w:r>
        <w:rPr>
          <w:sz w:val="18"/>
        </w:rPr>
        <w:br w:type="textWrapping"/>
      </w:r>
      <w:r>
        <w:rPr>
          <w:sz w:val="18"/>
        </w:rPr>
        <w:t xml:space="preserve">            "other_fee": "0.00",</w:t>
      </w:r>
      <w:r>
        <w:rPr>
          <w:sz w:val="18"/>
        </w:rPr>
        <w:br w:type="textWrapping"/>
      </w:r>
      <w:r>
        <w:rPr>
          <w:sz w:val="18"/>
        </w:rPr>
        <w:t xml:space="preserve">            "fee_part_type": 0,</w:t>
      </w:r>
      <w:r>
        <w:rPr>
          <w:sz w:val="18"/>
        </w:rPr>
        <w:br w:type="textWrapping"/>
      </w:r>
      <w:r>
        <w:rPr>
          <w:sz w:val="18"/>
        </w:rPr>
        <w:t xml:space="preserve">            "fee_part_type_text": "不分配",</w:t>
      </w:r>
      <w:r>
        <w:rPr>
          <w:sz w:val="18"/>
        </w:rPr>
        <w:br w:type="textWrapping"/>
      </w:r>
      <w:r>
        <w:rPr>
          <w:sz w:val="18"/>
        </w:rPr>
        <w:t xml:space="preserve">            "opt_realname": "刘可怡",</w:t>
      </w:r>
      <w:r>
        <w:rPr>
          <w:sz w:val="18"/>
        </w:rPr>
        <w:br w:type="textWrapping"/>
      </w:r>
      <w:r>
        <w:rPr>
          <w:sz w:val="18"/>
        </w:rPr>
        <w:t xml:space="preserve">            "type": 2,</w:t>
      </w:r>
      <w:r>
        <w:rPr>
          <w:sz w:val="18"/>
        </w:rPr>
        <w:br w:type="textWrapping"/>
      </w:r>
      <w:r>
        <w:rPr>
          <w:sz w:val="18"/>
        </w:rPr>
        <w:t xml:space="preserve">            "type_text": "采购入库",</w:t>
      </w:r>
      <w:r>
        <w:rPr>
          <w:sz w:val="18"/>
        </w:rPr>
        <w:br w:type="textWrapping"/>
      </w:r>
      <w:r>
        <w:rPr>
          <w:sz w:val="18"/>
        </w:rPr>
        <w:t xml:space="preserve">            "custom_type_id": 0,</w:t>
      </w:r>
      <w:r>
        <w:rPr>
          <w:sz w:val="18"/>
        </w:rPr>
        <w:br w:type="textWrapping"/>
      </w:r>
      <w:r>
        <w:rPr>
          <w:sz w:val="18"/>
        </w:rPr>
        <w:t xml:space="preserve">            "custom_type_name": "",</w:t>
      </w:r>
      <w:r>
        <w:rPr>
          <w:sz w:val="18"/>
        </w:rPr>
        <w:br w:type="textWrapping"/>
      </w:r>
      <w:r>
        <w:rPr>
          <w:sz w:val="18"/>
        </w:rPr>
        <w:t xml:space="preserve">            "status": 40,</w:t>
      </w:r>
      <w:r>
        <w:rPr>
          <w:sz w:val="18"/>
        </w:rPr>
        <w:br w:type="textWrapping"/>
      </w:r>
      <w:r>
        <w:rPr>
          <w:sz w:val="18"/>
        </w:rPr>
        <w:t xml:space="preserve">            "status_text": "已完成",</w:t>
      </w:r>
      <w:r>
        <w:rPr>
          <w:sz w:val="18"/>
        </w:rPr>
        <w:br w:type="textWrapping"/>
      </w:r>
      <w:r>
        <w:rPr>
          <w:sz w:val="18"/>
        </w:rPr>
        <w:t xml:space="preserve">            "source_sn": "PO240729025",</w:t>
      </w:r>
      <w:r>
        <w:rPr>
          <w:sz w:val="18"/>
        </w:rPr>
        <w:br w:type="textWrapping"/>
      </w:r>
      <w:r>
        <w:rPr>
          <w:sz w:val="18"/>
        </w:rPr>
        <w:t xml:space="preserve">            "receipt_order_sn": "CR240730005",</w:t>
      </w:r>
      <w:r>
        <w:rPr>
          <w:sz w:val="18"/>
        </w:rPr>
        <w:br w:type="textWrapping"/>
      </w:r>
      <w:r>
        <w:rPr>
          <w:sz w:val="18"/>
        </w:rPr>
        <w:t xml:space="preserve">            "currency": "￥",</w:t>
      </w:r>
      <w:r>
        <w:rPr>
          <w:sz w:val="18"/>
        </w:rPr>
        <w:br w:type="textWrapping"/>
      </w:r>
      <w:r>
        <w:rPr>
          <w:sz w:val="18"/>
        </w:rPr>
        <w:t xml:space="preserve">            "cg_realname": "陈志杰",</w:t>
      </w:r>
      <w:r>
        <w:rPr>
          <w:sz w:val="18"/>
        </w:rPr>
        <w:br w:type="textWrapping"/>
      </w:r>
      <w:r>
        <w:rPr>
          <w:sz w:val="18"/>
        </w:rPr>
        <w:t xml:space="preserve">            "create_realname": "刘可怡",</w:t>
      </w:r>
      <w:r>
        <w:rPr>
          <w:sz w:val="18"/>
        </w:rPr>
        <w:br w:type="textWrapping"/>
      </w:r>
      <w:r>
        <w:rPr>
          <w:sz w:val="18"/>
        </w:rPr>
        <w:t xml:space="preserve">            "commit_realname": "刘可怡",</w:t>
      </w:r>
      <w:r>
        <w:rPr>
          <w:sz w:val="18"/>
        </w:rPr>
        <w:br w:type="textWrapping"/>
      </w:r>
      <w:r>
        <w:rPr>
          <w:sz w:val="18"/>
        </w:rPr>
        <w:t xml:space="preserve">            "revoke_realname": "",</w:t>
      </w:r>
      <w:r>
        <w:rPr>
          <w:sz w:val="18"/>
        </w:rPr>
        <w:br w:type="textWrapping"/>
      </w:r>
      <w:r>
        <w:rPr>
          <w:sz w:val="18"/>
        </w:rPr>
        <w:t xml:space="preserve">            "ware_house_name": "wcn测试仓库测试改名",</w:t>
      </w:r>
      <w:r>
        <w:rPr>
          <w:sz w:val="18"/>
        </w:rPr>
        <w:br w:type="textWrapping"/>
      </w:r>
      <w:r>
        <w:rPr>
          <w:sz w:val="18"/>
        </w:rPr>
        <w:t xml:space="preserve">            "remark": "采购单号：PO240729025，预检",</w:t>
      </w:r>
      <w:r>
        <w:rPr>
          <w:sz w:val="18"/>
        </w:rPr>
        <w:br w:type="textWrapping"/>
      </w:r>
      <w:r>
        <w:rPr>
          <w:sz w:val="18"/>
        </w:rPr>
        <w:t xml:space="preserve">            "increment_time": "2024-07-30 10:20:43",</w:t>
      </w:r>
      <w:r>
        <w:rPr>
          <w:sz w:val="18"/>
        </w:rPr>
        <w:br w:type="textWrapping"/>
      </w:r>
      <w:r>
        <w:rPr>
          <w:sz w:val="18"/>
        </w:rPr>
        <w:t xml:space="preserve">            "custom_fields":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"product_name": "单品B-new",</w:t>
      </w:r>
      <w:r>
        <w:rPr>
          <w:sz w:val="18"/>
        </w:rPr>
        <w:br w:type="textWrapping"/>
      </w:r>
      <w:r>
        <w:rPr>
          <w:sz w:val="18"/>
        </w:rPr>
        <w:t xml:space="preserve">                    "sku": "SINGLE-B",</w:t>
      </w:r>
      <w:r>
        <w:rPr>
          <w:sz w:val="18"/>
        </w:rPr>
        <w:br w:type="textWrapping"/>
      </w:r>
      <w:r>
        <w:rPr>
          <w:sz w:val="18"/>
        </w:rPr>
        <w:t xml:space="preserve">                    "fnsku": "",</w:t>
      </w:r>
      <w:r>
        <w:rPr>
          <w:sz w:val="18"/>
        </w:rPr>
        <w:br w:type="textWrapping"/>
      </w:r>
      <w:r>
        <w:rPr>
          <w:sz w:val="18"/>
        </w:rPr>
        <w:t xml:space="preserve">                    "seller_id": "120",</w:t>
      </w:r>
      <w:r>
        <w:rPr>
          <w:sz w:val="18"/>
        </w:rPr>
        <w:br w:type="textWrapping"/>
      </w:r>
      <w:r>
        <w:rPr>
          <w:sz w:val="18"/>
        </w:rPr>
        <w:t xml:space="preserve">                    "product_total": 50,</w:t>
      </w:r>
      <w:r>
        <w:rPr>
          <w:sz w:val="18"/>
        </w:rPr>
        <w:br w:type="textWrapping"/>
      </w:r>
      <w:r>
        <w:rPr>
          <w:sz w:val="18"/>
        </w:rPr>
        <w:t xml:space="preserve">                    "product_good_num": 0,</w:t>
      </w:r>
      <w:r>
        <w:rPr>
          <w:sz w:val="18"/>
        </w:rPr>
        <w:br w:type="textWrapping"/>
      </w:r>
      <w:r>
        <w:rPr>
          <w:sz w:val="18"/>
        </w:rPr>
        <w:t xml:space="preserve">                    "product_bad_num": 2,</w:t>
      </w:r>
      <w:r>
        <w:rPr>
          <w:sz w:val="18"/>
        </w:rPr>
        <w:br w:type="textWrapping"/>
      </w:r>
      <w:r>
        <w:rPr>
          <w:sz w:val="18"/>
        </w:rPr>
        <w:t xml:space="preserve">                    "product_qc_num": 0,</w:t>
      </w:r>
      <w:r>
        <w:rPr>
          <w:sz w:val="18"/>
        </w:rPr>
        <w:br w:type="textWrapping"/>
      </w:r>
      <w:r>
        <w:rPr>
          <w:sz w:val="18"/>
        </w:rPr>
        <w:t xml:space="preserve">                    "product_onshelf_num": 0,</w:t>
      </w:r>
      <w:r>
        <w:rPr>
          <w:sz w:val="18"/>
        </w:rPr>
        <w:br w:type="textWrapping"/>
      </w:r>
      <w:r>
        <w:rPr>
          <w:sz w:val="18"/>
        </w:rPr>
        <w:t xml:space="preserve">                    "product_shelf_num": 48,</w:t>
      </w:r>
      <w:r>
        <w:rPr>
          <w:sz w:val="18"/>
        </w:rPr>
        <w:br w:type="textWrapping"/>
      </w:r>
      <w:r>
        <w:rPr>
          <w:sz w:val="18"/>
        </w:rPr>
        <w:t xml:space="preserve">                    "price": "0.0000",</w:t>
      </w:r>
      <w:r>
        <w:rPr>
          <w:sz w:val="18"/>
        </w:rPr>
        <w:br w:type="textWrapping"/>
      </w:r>
      <w:r>
        <w:rPr>
          <w:sz w:val="18"/>
        </w:rPr>
        <w:t xml:space="preserve">                    "amount": "0.00",</w:t>
      </w:r>
      <w:r>
        <w:rPr>
          <w:sz w:val="18"/>
        </w:rPr>
        <w:br w:type="textWrapping"/>
      </w:r>
      <w:r>
        <w:rPr>
          <w:sz w:val="18"/>
        </w:rPr>
        <w:t xml:space="preserve">                    "fee_cost": "0.00",</w:t>
      </w:r>
      <w:r>
        <w:rPr>
          <w:sz w:val="18"/>
        </w:rPr>
        <w:br w:type="textWrapping"/>
      </w:r>
      <w:r>
        <w:rPr>
          <w:sz w:val="18"/>
        </w:rPr>
        <w:t xml:space="preserve">                    "head_way_fee": "0.00",</w:t>
      </w:r>
      <w:r>
        <w:rPr>
          <w:sz w:val="18"/>
        </w:rPr>
        <w:br w:type="textWrapping"/>
      </w:r>
      <w:r>
        <w:rPr>
          <w:sz w:val="18"/>
        </w:rPr>
        <w:t xml:space="preserve">                    "product_amounts": "0.00",</w:t>
      </w:r>
      <w:r>
        <w:rPr>
          <w:sz w:val="18"/>
        </w:rPr>
        <w:br w:type="textWrapping"/>
      </w:r>
      <w:r>
        <w:rPr>
          <w:sz w:val="18"/>
        </w:rPr>
        <w:t xml:space="preserve">                    "single_fee": "0.0000",</w:t>
      </w:r>
      <w:r>
        <w:rPr>
          <w:sz w:val="18"/>
        </w:rPr>
        <w:br w:type="textWrapping"/>
      </w:r>
      <w:r>
        <w:rPr>
          <w:sz w:val="18"/>
        </w:rPr>
        <w:t xml:space="preserve">                    "unit_head_fee": "0.0000",</w:t>
      </w:r>
      <w:r>
        <w:rPr>
          <w:sz w:val="18"/>
        </w:rPr>
        <w:br w:type="textWrapping"/>
      </w:r>
      <w:r>
        <w:rPr>
          <w:sz w:val="18"/>
        </w:rPr>
        <w:t xml:space="preserve">                    "single_stock_cost": "0.0000",</w:t>
      </w:r>
      <w:r>
        <w:rPr>
          <w:sz w:val="18"/>
        </w:rPr>
        <w:br w:type="textWrapping"/>
      </w:r>
      <w:r>
        <w:rPr>
          <w:sz w:val="18"/>
        </w:rPr>
        <w:t xml:space="preserve">                    "purchase_item_id": 114411,</w:t>
      </w:r>
      <w:r>
        <w:rPr>
          <w:sz w:val="18"/>
        </w:rPr>
        <w:br w:type="textWrapping"/>
      </w:r>
      <w:r>
        <w:rPr>
          <w:sz w:val="18"/>
        </w:rPr>
        <w:t xml:space="preserve">                    "product_remark": "",</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5BC3A63">
      <w:r>
        <w:rPr>
          <w:sz w:val="18"/>
        </w:rPr>
        <w:t>---</w:t>
      </w:r>
    </w:p>
    <w:p w14:paraId="176C816E">
      <w:pPr>
        <w:pStyle w:val="4"/>
      </w:pPr>
      <w:bookmarkStart w:id="1419" w:name="_Toc15521"/>
      <w:r>
        <w:t>撤销入库单</w:t>
      </w:r>
      <w:bookmarkEnd w:id="1419"/>
    </w:p>
    <w:p w14:paraId="08FED7BC">
      <w:r>
        <w:rPr>
          <w:sz w:val="18"/>
        </w:rPr>
        <w:t>- Source path: docs/Warehouse/SetInboundOrderRevoke</w:t>
      </w:r>
      <w:r>
        <w:rPr>
          <w:sz w:val="18"/>
        </w:rPr>
        <w:br w:type="textWrapping"/>
      </w:r>
      <w:r>
        <w:rPr>
          <w:sz w:val="18"/>
        </w:rPr>
        <w:t>- Source URL: https://apidoc.lingxing.com/docs/Warehouse/SetInboundOrderRevoke.md</w:t>
      </w:r>
    </w:p>
    <w:p w14:paraId="3A0D4CF2">
      <w:r>
        <w:rPr>
          <w:sz w:val="18"/>
        </w:rPr>
        <w:t># 撤销入库单</w:t>
      </w:r>
    </w:p>
    <w:p w14:paraId="48F5007C">
      <w:pPr>
        <w:pStyle w:val="4"/>
      </w:pPr>
      <w:bookmarkStart w:id="1420" w:name="_Toc13732"/>
      <w:r>
        <w:t>接口信息</w:t>
      </w:r>
      <w:bookmarkEnd w:id="1420"/>
    </w:p>
    <w:p w14:paraId="433B75A2">
      <w:pPr>
        <w:pStyle w:val="4"/>
      </w:pPr>
      <w:bookmarkStart w:id="1421" w:name="_Toc29307"/>
      <w:r>
        <w:t>请求参数</w:t>
      </w:r>
      <w:bookmarkEnd w:id="1421"/>
    </w:p>
    <w:p w14:paraId="77F99F35">
      <w:pPr>
        <w:pStyle w:val="4"/>
      </w:pPr>
      <w:bookmarkStart w:id="1422" w:name="_Toc559"/>
      <w:r>
        <w:t>请求cURL示例</w:t>
      </w:r>
      <w:bookmarkEnd w:id="1422"/>
    </w:p>
    <w:p w14:paraId="4278E805">
      <w:r>
        <w:rPr>
          <w:sz w:val="18"/>
        </w:rPr>
        <w:t>```</w:t>
      </w:r>
      <w:r>
        <w:rPr>
          <w:sz w:val="18"/>
        </w:rPr>
        <w:br w:type="textWrapping"/>
      </w:r>
      <w:r>
        <w:rPr>
          <w:sz w:val="18"/>
        </w:rPr>
        <w:t>curl --location 'https://openapi.lingxing.com/basicOpen/inboundOrder/inbound/setOrderRevoke?access_token=value&amp;timestamp=value&amp;sign=value&amp;app_key=value'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"order_sn": "TF241119002" ,</w:t>
      </w:r>
      <w:r>
        <w:rPr>
          <w:sz w:val="18"/>
        </w:rPr>
        <w:br w:type="textWrapping"/>
      </w:r>
      <w:r>
        <w:rPr>
          <w:sz w:val="18"/>
        </w:rPr>
        <w:t xml:space="preserve">    "delete_receipt_order": 1 </w:t>
      </w:r>
      <w:r>
        <w:rPr>
          <w:sz w:val="18"/>
        </w:rPr>
        <w:br w:type="textWrapping"/>
      </w:r>
      <w:r>
        <w:rPr>
          <w:sz w:val="18"/>
        </w:rPr>
        <w:t>}'</w:t>
      </w:r>
      <w:r>
        <w:rPr>
          <w:sz w:val="18"/>
        </w:rPr>
        <w:br w:type="textWrapping"/>
      </w:r>
      <w:r>
        <w:rPr>
          <w:sz w:val="18"/>
        </w:rPr>
        <w:t>```</w:t>
      </w:r>
    </w:p>
    <w:p w14:paraId="4D41A8ED">
      <w:pPr>
        <w:pStyle w:val="4"/>
      </w:pPr>
      <w:bookmarkStart w:id="1423" w:name="_Toc1287"/>
      <w:r>
        <w:t>返回结果</w:t>
      </w:r>
      <w:bookmarkEnd w:id="1423"/>
    </w:p>
    <w:p w14:paraId="129DC294">
      <w:pPr>
        <w:pStyle w:val="4"/>
      </w:pPr>
      <w:bookmarkStart w:id="1424" w:name="_Toc869"/>
      <w:r>
        <w:t>返回成功示例</w:t>
      </w:r>
      <w:bookmarkEnd w:id="1424"/>
    </w:p>
    <w:p w14:paraId="3D8F712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2733C8D">
      <w:r>
        <w:rPr>
          <w:sz w:val="18"/>
        </w:rPr>
        <w:t>---</w:t>
      </w:r>
    </w:p>
    <w:p w14:paraId="3ACCB68A">
      <w:pPr>
        <w:pStyle w:val="4"/>
      </w:pPr>
      <w:bookmarkStart w:id="1425" w:name="_Toc17674"/>
      <w:r>
        <w:t>添加出库单</w:t>
      </w:r>
      <w:bookmarkEnd w:id="1425"/>
    </w:p>
    <w:p w14:paraId="4003EAFC">
      <w:r>
        <w:rPr>
          <w:sz w:val="18"/>
        </w:rPr>
        <w:t>- Source path: docs/Warehouse/OrderAddOut</w:t>
      </w:r>
      <w:r>
        <w:rPr>
          <w:sz w:val="18"/>
        </w:rPr>
        <w:br w:type="textWrapping"/>
      </w:r>
      <w:r>
        <w:rPr>
          <w:sz w:val="18"/>
        </w:rPr>
        <w:t>- Source URL: https://apidoc.lingxing.com/docs/Warehouse/OrderAddOut.md</w:t>
      </w:r>
    </w:p>
    <w:p w14:paraId="684E1992">
      <w:r>
        <w:rPr>
          <w:sz w:val="18"/>
        </w:rPr>
        <w:t># 添加出库单</w:t>
      </w:r>
      <w:r>
        <w:rPr>
          <w:sz w:val="18"/>
        </w:rPr>
        <w:br w:type="textWrapping"/>
      </w:r>
      <w:r>
        <w:rPr>
          <w:sz w:val="18"/>
        </w:rPr>
        <w:t>支持添加本地仓库出库单，推送成功后扣减出库仓库库存</w:t>
      </w:r>
    </w:p>
    <w:p w14:paraId="53465F73">
      <w:pPr>
        <w:pStyle w:val="4"/>
      </w:pPr>
      <w:bookmarkStart w:id="1426" w:name="_Toc5517"/>
      <w:r>
        <w:t>接口信息</w:t>
      </w:r>
      <w:bookmarkEnd w:id="1426"/>
    </w:p>
    <w:p w14:paraId="10174AC2">
      <w:pPr>
        <w:pStyle w:val="4"/>
      </w:pPr>
      <w:bookmarkStart w:id="1427" w:name="_Toc16542"/>
      <w:r>
        <w:t>请求参数</w:t>
      </w:r>
      <w:bookmarkEnd w:id="1427"/>
    </w:p>
    <w:p w14:paraId="049FB160">
      <w:pPr>
        <w:pStyle w:val="4"/>
      </w:pPr>
      <w:bookmarkStart w:id="1428" w:name="_Toc4816"/>
      <w:r>
        <w:t>请求示例</w:t>
      </w:r>
      <w:bookmarkEnd w:id="1428"/>
    </w:p>
    <w:p w14:paraId="390F28F1">
      <w:r>
        <w:rPr>
          <w:sz w:val="18"/>
        </w:rPr>
        <w:t>```</w:t>
      </w:r>
      <w:r>
        <w:rPr>
          <w:sz w:val="18"/>
        </w:rPr>
        <w:br w:type="textWrapping"/>
      </w:r>
      <w:r>
        <w:rPr>
          <w:sz w:val="18"/>
        </w:rPr>
        <w:t>{</w:t>
      </w:r>
      <w:r>
        <w:rPr>
          <w:sz w:val="18"/>
        </w:rPr>
        <w:br w:type="textWrapping"/>
      </w:r>
      <w:r>
        <w:rPr>
          <w:sz w:val="18"/>
        </w:rPr>
        <w:t xml:space="preserve">    "wid": "custom-A1",</w:t>
      </w:r>
      <w:r>
        <w:rPr>
          <w:sz w:val="18"/>
        </w:rPr>
        <w:br w:type="textWrapping"/>
      </w:r>
      <w:r>
        <w:rPr>
          <w:sz w:val="18"/>
        </w:rPr>
        <w:t xml:space="preserve">    "sys_wid": 1,</w:t>
      </w:r>
      <w:r>
        <w:rPr>
          <w:sz w:val="18"/>
        </w:rPr>
        <w:br w:type="textWrapping"/>
      </w:r>
      <w:r>
        <w:rPr>
          <w:sz w:val="18"/>
        </w:rPr>
        <w:t xml:space="preserve">    "type": 11,</w:t>
      </w:r>
      <w:r>
        <w:rPr>
          <w:sz w:val="18"/>
        </w:rPr>
        <w:br w:type="textWrapping"/>
      </w:r>
      <w:r>
        <w:rPr>
          <w:sz w:val="18"/>
        </w:rPr>
        <w:t xml:space="preserve">    "sys_supplier_id": 321,</w:t>
      </w:r>
      <w:r>
        <w:rPr>
          <w:sz w:val="18"/>
        </w:rPr>
        <w:br w:type="textWrapping"/>
      </w:r>
      <w:r>
        <w:rPr>
          <w:sz w:val="18"/>
        </w:rPr>
        <w:t xml:space="preserve">    "supplier_id": "AVS2132",</w:t>
      </w:r>
      <w:r>
        <w:rPr>
          <w:sz w:val="18"/>
        </w:rPr>
        <w:br w:type="textWrapping"/>
      </w:r>
      <w:r>
        <w:rPr>
          <w:sz w:val="18"/>
        </w:rPr>
        <w:t xml:space="preserve">    "idempotent_code":"R0011231",</w:t>
      </w:r>
      <w:r>
        <w:rPr>
          <w:sz w:val="18"/>
        </w:rPr>
        <w:br w:type="textWrapping"/>
      </w:r>
      <w:r>
        <w:rPr>
          <w:sz w:val="18"/>
        </w:rPr>
        <w:t xml:space="preserve">    "remark": "",</w:t>
      </w:r>
      <w:r>
        <w:rPr>
          <w:sz w:val="18"/>
        </w:rPr>
        <w:br w:type="textWrapping"/>
      </w:r>
      <w:r>
        <w:rPr>
          <w:sz w:val="18"/>
        </w:rPr>
        <w:t xml:space="preserve">    "return_price": 6.66,</w:t>
      </w:r>
      <w:r>
        <w:rPr>
          <w:sz w:val="18"/>
        </w:rPr>
        <w:br w:type="textWrapping"/>
      </w:r>
      <w:r>
        <w:rPr>
          <w:sz w:val="18"/>
        </w:rPr>
        <w:t xml:space="preserve">    "other_fee": 8.88,</w:t>
      </w:r>
      <w:r>
        <w:rPr>
          <w:sz w:val="18"/>
        </w:rPr>
        <w:br w:type="textWrapping"/>
      </w:r>
      <w:r>
        <w:rPr>
          <w:sz w:val="18"/>
        </w:rPr>
        <w:t xml:space="preserve">    "sys_to_wid": 56,</w:t>
      </w:r>
      <w:r>
        <w:rPr>
          <w:sz w:val="18"/>
        </w:rPr>
        <w:br w:type="textWrapping"/>
      </w:r>
      <w:r>
        <w:rPr>
          <w:sz w:val="18"/>
        </w:rPr>
        <w:t xml:space="preserve">    "to_wid": "WA323",</w:t>
      </w:r>
      <w:r>
        <w:rPr>
          <w:sz w:val="18"/>
        </w:rPr>
        <w:br w:type="textWrapping"/>
      </w:r>
      <w:r>
        <w:rPr>
          <w:sz w:val="18"/>
        </w:rPr>
        <w:t xml:space="preserve">    "outbound_time": "2022-12-30",</w:t>
      </w:r>
      <w:r>
        <w:rPr>
          <w:sz w:val="18"/>
        </w:rPr>
        <w:br w:type="textWrapping"/>
      </w:r>
      <w:r>
        <w:rPr>
          <w:sz w:val="18"/>
        </w:rPr>
        <w:t xml:space="preserve">    "bin_type": 1,</w:t>
      </w:r>
      <w:r>
        <w:rPr>
          <w:sz w:val="18"/>
        </w:rPr>
        <w:br w:type="textWrapping"/>
      </w:r>
      <w:r>
        <w:rPr>
          <w:sz w:val="18"/>
        </w:rPr>
        <w:t xml:space="preserve">    "product_list": [{</w:t>
      </w:r>
      <w:r>
        <w:rPr>
          <w:sz w:val="18"/>
        </w:rPr>
        <w:br w:type="textWrapping"/>
      </w:r>
      <w:r>
        <w:rPr>
          <w:sz w:val="18"/>
        </w:rPr>
        <w:t xml:space="preserve">        "sku": "kk-1232",</w:t>
      </w:r>
      <w:r>
        <w:rPr>
          <w:sz w:val="18"/>
        </w:rPr>
        <w:br w:type="textWrapping"/>
      </w:r>
      <w:r>
        <w:rPr>
          <w:sz w:val="18"/>
        </w:rPr>
        <w:t xml:space="preserve">        "good_num": 3,</w:t>
      </w:r>
      <w:r>
        <w:rPr>
          <w:sz w:val="18"/>
        </w:rPr>
        <w:br w:type="textWrapping"/>
      </w:r>
      <w:r>
        <w:rPr>
          <w:sz w:val="18"/>
        </w:rPr>
        <w:t xml:space="preserve">        "bad_num": 1,</w:t>
      </w:r>
      <w:r>
        <w:rPr>
          <w:sz w:val="18"/>
        </w:rPr>
        <w:br w:type="textWrapping"/>
      </w:r>
      <w:r>
        <w:rPr>
          <w:sz w:val="18"/>
        </w:rPr>
        <w:t xml:space="preserve">        "seller_id": 249,</w:t>
      </w:r>
      <w:r>
        <w:rPr>
          <w:sz w:val="18"/>
        </w:rPr>
        <w:br w:type="textWrapping"/>
      </w:r>
      <w:r>
        <w:rPr>
          <w:sz w:val="18"/>
        </w:rPr>
        <w:t xml:space="preserve">        "fnsku": "FN4658CDA",</w:t>
      </w:r>
      <w:r>
        <w:rPr>
          <w:sz w:val="18"/>
        </w:rPr>
        <w:br w:type="textWrapping"/>
      </w:r>
      <w:r>
        <w:rPr>
          <w:sz w:val="18"/>
        </w:rPr>
        <w:t xml:space="preserve">        "out_available_bin": [{</w:t>
      </w:r>
      <w:r>
        <w:rPr>
          <w:sz w:val="18"/>
        </w:rPr>
        <w:br w:type="textWrapping"/>
      </w:r>
      <w:r>
        <w:rPr>
          <w:sz w:val="18"/>
        </w:rPr>
        <w:t xml:space="preserve">            "whb_code": "ts_valid",</w:t>
      </w:r>
      <w:r>
        <w:rPr>
          <w:sz w:val="18"/>
        </w:rPr>
        <w:br w:type="textWrapping"/>
      </w:r>
      <w:r>
        <w:rPr>
          <w:sz w:val="18"/>
        </w:rPr>
        <w:t xml:space="preserve">            "whb_num": 1</w:t>
      </w:r>
      <w:r>
        <w:rPr>
          <w:sz w:val="18"/>
        </w:rPr>
        <w:br w:type="textWrapping"/>
      </w:r>
      <w:r>
        <w:rPr>
          <w:sz w:val="18"/>
        </w:rPr>
        <w:t xml:space="preserve">        }],</w:t>
      </w:r>
      <w:r>
        <w:rPr>
          <w:sz w:val="18"/>
        </w:rPr>
        <w:br w:type="textWrapping"/>
      </w:r>
      <w:r>
        <w:rPr>
          <w:sz w:val="18"/>
        </w:rPr>
        <w:t xml:space="preserve">        "out_inferior_bin": [{</w:t>
      </w:r>
      <w:r>
        <w:rPr>
          <w:sz w:val="18"/>
        </w:rPr>
        <w:br w:type="textWrapping"/>
      </w:r>
      <w:r>
        <w:rPr>
          <w:sz w:val="18"/>
        </w:rPr>
        <w:t xml:space="preserve">            "whb_code": "ts_bad",</w:t>
      </w:r>
      <w:r>
        <w:rPr>
          <w:sz w:val="18"/>
        </w:rPr>
        <w:br w:type="textWrapping"/>
      </w:r>
      <w:r>
        <w:rPr>
          <w:sz w:val="18"/>
        </w:rPr>
        <w:t xml:space="preserve">            "whb_num":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CD91F5F">
      <w:pPr>
        <w:pStyle w:val="4"/>
      </w:pPr>
      <w:bookmarkStart w:id="1429" w:name="_Toc26232"/>
      <w:r>
        <w:t>返回结果</w:t>
      </w:r>
      <w:bookmarkEnd w:id="1429"/>
    </w:p>
    <w:p w14:paraId="3E45FEC9">
      <w:r>
        <w:rPr>
          <w:sz w:val="18"/>
        </w:rPr>
        <w:t>Json Object</w:t>
      </w:r>
    </w:p>
    <w:p w14:paraId="60711135">
      <w:r>
        <w:rPr>
          <w:sz w:val="18"/>
        </w:rPr>
        <w:t>---</w:t>
      </w:r>
    </w:p>
    <w:p w14:paraId="2A6DDC6F">
      <w:pPr>
        <w:pStyle w:val="4"/>
      </w:pPr>
      <w:bookmarkStart w:id="1430" w:name="_Toc32633"/>
      <w:r>
        <w:t>查询出库单列表</w:t>
      </w:r>
      <w:bookmarkEnd w:id="1430"/>
    </w:p>
    <w:p w14:paraId="506EE071">
      <w:r>
        <w:rPr>
          <w:sz w:val="18"/>
        </w:rPr>
        <w:t>- Source path: docs/Warehouse/outboundgetOrders</w:t>
      </w:r>
      <w:r>
        <w:rPr>
          <w:sz w:val="18"/>
        </w:rPr>
        <w:br w:type="textWrapping"/>
      </w:r>
      <w:r>
        <w:rPr>
          <w:sz w:val="18"/>
        </w:rPr>
        <w:t>- Source URL: https://apidoc.lingxing.com/docs/Warehouse/outboundgetOrders.md</w:t>
      </w:r>
    </w:p>
    <w:p w14:paraId="41CBD462">
      <w:r>
        <w:rPr>
          <w:sz w:val="18"/>
        </w:rPr>
        <w:t># 查询出库单列表</w:t>
      </w:r>
    </w:p>
    <w:p w14:paraId="1E73619E">
      <w:pPr>
        <w:pStyle w:val="4"/>
      </w:pPr>
      <w:bookmarkStart w:id="1431" w:name="_Toc24697"/>
      <w:r>
        <w:t>接口信息</w:t>
      </w:r>
      <w:bookmarkEnd w:id="1431"/>
    </w:p>
    <w:p w14:paraId="60AB656F">
      <w:pPr>
        <w:pStyle w:val="4"/>
      </w:pPr>
      <w:bookmarkStart w:id="1432" w:name="_Toc16798"/>
      <w:r>
        <w:t>请求参数</w:t>
      </w:r>
      <w:bookmarkEnd w:id="1432"/>
    </w:p>
    <w:p w14:paraId="269B3F6D">
      <w:pPr>
        <w:pStyle w:val="4"/>
      </w:pPr>
      <w:bookmarkStart w:id="1433" w:name="_Toc14644"/>
      <w:r>
        <w:t>请求示例</w:t>
      </w:r>
      <w:bookmarkEnd w:id="1433"/>
    </w:p>
    <w:p w14:paraId="60CB279D">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 53,</w:t>
      </w:r>
      <w:r>
        <w:rPr>
          <w:sz w:val="18"/>
        </w:rPr>
        <w:br w:type="textWrapping"/>
      </w:r>
      <w:r>
        <w:rPr>
          <w:sz w:val="18"/>
        </w:rPr>
        <w:t xml:space="preserve">    "search_field_time": "create_time",</w:t>
      </w:r>
      <w:r>
        <w:rPr>
          <w:sz w:val="18"/>
        </w:rPr>
        <w:br w:type="textWrapping"/>
      </w:r>
      <w:r>
        <w:rPr>
          <w:sz w:val="18"/>
        </w:rPr>
        <w:t xml:space="preserve">    "start_date": "2024-07-30",</w:t>
      </w:r>
      <w:r>
        <w:rPr>
          <w:sz w:val="18"/>
        </w:rPr>
        <w:br w:type="textWrapping"/>
      </w:r>
      <w:r>
        <w:rPr>
          <w:sz w:val="18"/>
        </w:rPr>
        <w:t xml:space="preserve">    "end_date": "2024-07-30",</w:t>
      </w:r>
      <w:r>
        <w:rPr>
          <w:sz w:val="18"/>
        </w:rPr>
        <w:br w:type="textWrapping"/>
      </w:r>
      <w:r>
        <w:rPr>
          <w:sz w:val="18"/>
        </w:rPr>
        <w:t xml:space="preserve">    "order_sn": "OB240730003",</w:t>
      </w:r>
      <w:r>
        <w:rPr>
          <w:sz w:val="18"/>
        </w:rPr>
        <w:br w:type="textWrapping"/>
      </w:r>
      <w:r>
        <w:rPr>
          <w:sz w:val="18"/>
        </w:rPr>
        <w:t xml:space="preserve">    "idempotent_code": "OB240730003",</w:t>
      </w:r>
      <w:r>
        <w:rPr>
          <w:sz w:val="18"/>
        </w:rPr>
        <w:br w:type="textWrapping"/>
      </w:r>
      <w:r>
        <w:rPr>
          <w:sz w:val="18"/>
        </w:rPr>
        <w:t xml:space="preserve">    "status": 40,</w:t>
      </w:r>
      <w:r>
        <w:rPr>
          <w:sz w:val="18"/>
        </w:rPr>
        <w:br w:type="textWrapping"/>
      </w:r>
      <w:r>
        <w:rPr>
          <w:sz w:val="18"/>
        </w:rPr>
        <w:t xml:space="preserve">    "type": 15</w:t>
      </w:r>
      <w:r>
        <w:rPr>
          <w:sz w:val="18"/>
        </w:rPr>
        <w:br w:type="textWrapping"/>
      </w:r>
      <w:r>
        <w:rPr>
          <w:sz w:val="18"/>
        </w:rPr>
        <w:t>}</w:t>
      </w:r>
      <w:r>
        <w:rPr>
          <w:sz w:val="18"/>
        </w:rPr>
        <w:br w:type="textWrapping"/>
      </w:r>
      <w:r>
        <w:rPr>
          <w:sz w:val="18"/>
        </w:rPr>
        <w:t>```</w:t>
      </w:r>
    </w:p>
    <w:p w14:paraId="6AAC5CCA">
      <w:pPr>
        <w:pStyle w:val="4"/>
      </w:pPr>
      <w:bookmarkStart w:id="1434" w:name="_Toc19216"/>
      <w:r>
        <w:t>返回结果</w:t>
      </w:r>
      <w:bookmarkEnd w:id="1434"/>
    </w:p>
    <w:p w14:paraId="6AA72DEE">
      <w:r>
        <w:rPr>
          <w:sz w:val="18"/>
        </w:rPr>
        <w:t>Json Object</w:t>
      </w:r>
    </w:p>
    <w:p w14:paraId="00826481">
      <w:pPr>
        <w:pStyle w:val="4"/>
      </w:pPr>
      <w:bookmarkStart w:id="1435" w:name="_Toc3734"/>
      <w:r>
        <w:t>返回成功示例</w:t>
      </w:r>
      <w:bookmarkEnd w:id="1435"/>
    </w:p>
    <w:p w14:paraId="6F00CC4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"92F6872A-B022-8FA6-8152-EAB2F401659F",</w:t>
      </w:r>
      <w:r>
        <w:rPr>
          <w:sz w:val="18"/>
        </w:rPr>
        <w:br w:type="textWrapping"/>
      </w:r>
      <w:r>
        <w:rPr>
          <w:sz w:val="18"/>
        </w:rPr>
        <w:t xml:space="preserve">    "response_time": "2024-07-31 16:23:44",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"opt_realname": "朱蒙蒙",</w:t>
      </w:r>
      <w:r>
        <w:rPr>
          <w:sz w:val="18"/>
        </w:rPr>
        <w:br w:type="textWrapping"/>
      </w:r>
      <w:r>
        <w:rPr>
          <w:sz w:val="18"/>
        </w:rPr>
        <w:t xml:space="preserve">            "opt_time": "2024-07-30 11:05:29",</w:t>
      </w:r>
      <w:r>
        <w:rPr>
          <w:sz w:val="18"/>
        </w:rPr>
        <w:br w:type="textWrapping"/>
      </w:r>
      <w:r>
        <w:rPr>
          <w:sz w:val="18"/>
        </w:rPr>
        <w:t xml:space="preserve">            "outbound_time": "2024-07-30 11:05:29",</w:t>
      </w:r>
      <w:r>
        <w:rPr>
          <w:sz w:val="18"/>
        </w:rPr>
        <w:br w:type="textWrapping"/>
      </w:r>
      <w:r>
        <w:rPr>
          <w:sz w:val="18"/>
        </w:rPr>
        <w:t xml:space="preserve">            "opt_uid": 33,</w:t>
      </w:r>
      <w:r>
        <w:rPr>
          <w:sz w:val="18"/>
        </w:rPr>
        <w:br w:type="textWrapping"/>
      </w:r>
      <w:r>
        <w:rPr>
          <w:sz w:val="18"/>
        </w:rPr>
        <w:t xml:space="preserve">            "commit_realname": "朱蒙蒙",</w:t>
      </w:r>
      <w:r>
        <w:rPr>
          <w:sz w:val="18"/>
        </w:rPr>
        <w:br w:type="textWrapping"/>
      </w:r>
      <w:r>
        <w:rPr>
          <w:sz w:val="18"/>
        </w:rPr>
        <w:t xml:space="preserve">            "commit_uid": 33,</w:t>
      </w:r>
      <w:r>
        <w:rPr>
          <w:sz w:val="18"/>
        </w:rPr>
        <w:br w:type="textWrapping"/>
      </w:r>
      <w:r>
        <w:rPr>
          <w:sz w:val="18"/>
        </w:rPr>
        <w:t xml:space="preserve">            "commit_time": "2024-07-30 11:05:29",</w:t>
      </w:r>
      <w:r>
        <w:rPr>
          <w:sz w:val="18"/>
        </w:rPr>
        <w:br w:type="textWrapping"/>
      </w:r>
      <w:r>
        <w:rPr>
          <w:sz w:val="18"/>
        </w:rPr>
        <w:t xml:space="preserve">            "order_sn": "OB240730003",</w:t>
      </w:r>
      <w:r>
        <w:rPr>
          <w:sz w:val="18"/>
        </w:rPr>
        <w:br w:type="textWrapping"/>
      </w:r>
      <w:r>
        <w:rPr>
          <w:sz w:val="18"/>
        </w:rPr>
        <w:t xml:space="preserve">            "status": 40,</w:t>
      </w:r>
      <w:r>
        <w:rPr>
          <w:sz w:val="18"/>
        </w:rPr>
        <w:br w:type="textWrapping"/>
      </w:r>
      <w:r>
        <w:rPr>
          <w:sz w:val="18"/>
        </w:rPr>
        <w:t xml:space="preserve">            "status_text": "已完成",</w:t>
      </w:r>
      <w:r>
        <w:rPr>
          <w:sz w:val="18"/>
        </w:rPr>
        <w:br w:type="textWrapping"/>
      </w:r>
      <w:r>
        <w:rPr>
          <w:sz w:val="18"/>
        </w:rPr>
        <w:t xml:space="preserve">            "create_time": "2024-07-30 11:05:29",</w:t>
      </w:r>
      <w:r>
        <w:rPr>
          <w:sz w:val="18"/>
        </w:rPr>
        <w:br w:type="textWrapping"/>
      </w:r>
      <w:r>
        <w:rPr>
          <w:sz w:val="18"/>
        </w:rPr>
        <w:t xml:space="preserve">            "create_uid": 33,</w:t>
      </w:r>
      <w:r>
        <w:rPr>
          <w:sz w:val="18"/>
        </w:rPr>
        <w:br w:type="textWrapping"/>
      </w:r>
      <w:r>
        <w:rPr>
          <w:sz w:val="18"/>
        </w:rPr>
        <w:t xml:space="preserve">            "create_realname": "朱蒙蒙",</w:t>
      </w:r>
      <w:r>
        <w:rPr>
          <w:sz w:val="18"/>
        </w:rPr>
        <w:br w:type="textWrapping"/>
      </w:r>
      <w:r>
        <w:rPr>
          <w:sz w:val="18"/>
        </w:rPr>
        <w:t xml:space="preserve">            "purchase_order_sn": "",</w:t>
      </w:r>
      <w:r>
        <w:rPr>
          <w:sz w:val="18"/>
        </w:rPr>
        <w:br w:type="textWrapping"/>
      </w:r>
      <w:r>
        <w:rPr>
          <w:sz w:val="18"/>
        </w:rPr>
        <w:t xml:space="preserve">            "revoke_realname": "",</w:t>
      </w:r>
      <w:r>
        <w:rPr>
          <w:sz w:val="18"/>
        </w:rPr>
        <w:br w:type="textWrapping"/>
      </w:r>
      <w:r>
        <w:rPr>
          <w:sz w:val="18"/>
        </w:rPr>
        <w:t xml:space="preserve">            "revoke_uid": 0,</w:t>
      </w:r>
      <w:r>
        <w:rPr>
          <w:sz w:val="18"/>
        </w:rPr>
        <w:br w:type="textWrapping"/>
      </w:r>
      <w:r>
        <w:rPr>
          <w:sz w:val="18"/>
        </w:rPr>
        <w:t xml:space="preserve">            "revoke_time": "",</w:t>
      </w:r>
      <w:r>
        <w:rPr>
          <w:sz w:val="18"/>
        </w:rPr>
        <w:br w:type="textWrapping"/>
      </w:r>
      <w:r>
        <w:rPr>
          <w:sz w:val="18"/>
        </w:rPr>
        <w:t xml:space="preserve">            "supplier_id": 0,</w:t>
      </w:r>
      <w:r>
        <w:rPr>
          <w:sz w:val="18"/>
        </w:rPr>
        <w:br w:type="textWrapping"/>
      </w:r>
      <w:r>
        <w:rPr>
          <w:sz w:val="18"/>
        </w:rPr>
        <w:t xml:space="preserve">            "supplier_name": "",</w:t>
      </w:r>
      <w:r>
        <w:rPr>
          <w:sz w:val="18"/>
        </w:rPr>
        <w:br w:type="textWrapping"/>
      </w:r>
      <w:r>
        <w:rPr>
          <w:sz w:val="18"/>
        </w:rPr>
        <w:t xml:space="preserve">            "source_sn": "OWS240730001",</w:t>
      </w:r>
      <w:r>
        <w:rPr>
          <w:sz w:val="18"/>
        </w:rPr>
        <w:br w:type="textWrapping"/>
      </w:r>
      <w:r>
        <w:rPr>
          <w:sz w:val="18"/>
        </w:rPr>
        <w:t xml:space="preserve">            "order_amount": "0.000000",</w:t>
      </w:r>
      <w:r>
        <w:rPr>
          <w:sz w:val="18"/>
        </w:rPr>
        <w:br w:type="textWrapping"/>
      </w:r>
      <w:r>
        <w:rPr>
          <w:sz w:val="18"/>
        </w:rPr>
        <w:t xml:space="preserve">            "cg_uid": 0,</w:t>
      </w:r>
      <w:r>
        <w:rPr>
          <w:sz w:val="18"/>
        </w:rPr>
        <w:br w:type="textWrapping"/>
      </w:r>
      <w:r>
        <w:rPr>
          <w:sz w:val="18"/>
        </w:rPr>
        <w:t xml:space="preserve">            "return_price": "0.000000",</w:t>
      </w:r>
      <w:r>
        <w:rPr>
          <w:sz w:val="18"/>
        </w:rPr>
        <w:br w:type="textWrapping"/>
      </w:r>
      <w:r>
        <w:rPr>
          <w:sz w:val="18"/>
        </w:rPr>
        <w:t xml:space="preserve">            "currency": "￥",</w:t>
      </w:r>
      <w:r>
        <w:rPr>
          <w:sz w:val="18"/>
        </w:rPr>
        <w:br w:type="textWrapping"/>
      </w:r>
      <w:r>
        <w:rPr>
          <w:sz w:val="18"/>
        </w:rPr>
        <w:t xml:space="preserve">            "other_fee": "0.000000",</w:t>
      </w:r>
      <w:r>
        <w:rPr>
          <w:sz w:val="18"/>
        </w:rPr>
        <w:br w:type="textWrapping"/>
      </w:r>
      <w:r>
        <w:rPr>
          <w:sz w:val="18"/>
        </w:rPr>
        <w:t xml:space="preserve">            "fee_part_type": 0,</w:t>
      </w:r>
      <w:r>
        <w:rPr>
          <w:sz w:val="18"/>
        </w:rPr>
        <w:br w:type="textWrapping"/>
      </w:r>
      <w:r>
        <w:rPr>
          <w:sz w:val="18"/>
        </w:rPr>
        <w:t xml:space="preserve">            "fee_part_type_text": "不分配",</w:t>
      </w:r>
      <w:r>
        <w:rPr>
          <w:sz w:val="18"/>
        </w:rPr>
        <w:br w:type="textWrapping"/>
      </w:r>
      <w:r>
        <w:rPr>
          <w:sz w:val="18"/>
        </w:rPr>
        <w:t xml:space="preserve">            "type": 15,</w:t>
      </w:r>
      <w:r>
        <w:rPr>
          <w:sz w:val="18"/>
        </w:rPr>
        <w:br w:type="textWrapping"/>
      </w:r>
      <w:r>
        <w:rPr>
          <w:sz w:val="18"/>
        </w:rPr>
        <w:t xml:space="preserve">            "type_text": "调拨出库",</w:t>
      </w:r>
      <w:r>
        <w:rPr>
          <w:sz w:val="18"/>
        </w:rPr>
        <w:br w:type="textWrapping"/>
      </w:r>
      <w:r>
        <w:rPr>
          <w:sz w:val="18"/>
        </w:rPr>
        <w:t xml:space="preserve">            "custom_type_id": 0,</w:t>
      </w:r>
      <w:r>
        <w:rPr>
          <w:sz w:val="18"/>
        </w:rPr>
        <w:br w:type="textWrapping"/>
      </w:r>
      <w:r>
        <w:rPr>
          <w:sz w:val="18"/>
        </w:rPr>
        <w:t xml:space="preserve">            "custom_type_name": "",</w:t>
      </w:r>
      <w:r>
        <w:rPr>
          <w:sz w:val="18"/>
        </w:rPr>
        <w:br w:type="textWrapping"/>
      </w:r>
      <w:r>
        <w:rPr>
          <w:sz w:val="18"/>
        </w:rPr>
        <w:t xml:space="preserve">            "cg_realname": "",</w:t>
      </w:r>
      <w:r>
        <w:rPr>
          <w:sz w:val="18"/>
        </w:rPr>
        <w:br w:type="textWrapping"/>
      </w:r>
      <w:r>
        <w:rPr>
          <w:sz w:val="18"/>
        </w:rPr>
        <w:t xml:space="preserve">            "wid": 53,</w:t>
      </w:r>
      <w:r>
        <w:rPr>
          <w:sz w:val="18"/>
        </w:rPr>
        <w:br w:type="textWrapping"/>
      </w:r>
      <w:r>
        <w:rPr>
          <w:sz w:val="18"/>
        </w:rPr>
        <w:t xml:space="preserve">            "ware_house_name": "义乌",</w:t>
      </w:r>
      <w:r>
        <w:rPr>
          <w:sz w:val="18"/>
        </w:rPr>
        <w:br w:type="textWrapping"/>
      </w:r>
      <w:r>
        <w:rPr>
          <w:sz w:val="18"/>
        </w:rPr>
        <w:t xml:space="preserve">            "to_wid": 9,</w:t>
      </w:r>
      <w:r>
        <w:rPr>
          <w:sz w:val="18"/>
        </w:rPr>
        <w:br w:type="textWrapping"/>
      </w:r>
      <w:r>
        <w:rPr>
          <w:sz w:val="18"/>
        </w:rPr>
        <w:t xml:space="preserve">            "to_ware_house_name": "小徐仓",</w:t>
      </w:r>
      <w:r>
        <w:rPr>
          <w:sz w:val="18"/>
        </w:rPr>
        <w:br w:type="textWrapping"/>
      </w:r>
      <w:r>
        <w:rPr>
          <w:sz w:val="18"/>
        </w:rPr>
        <w:t xml:space="preserve">            "remark": "备货单号：OWS240730001",</w:t>
      </w:r>
      <w:r>
        <w:rPr>
          <w:sz w:val="18"/>
        </w:rPr>
        <w:br w:type="textWrapping"/>
      </w:r>
      <w:r>
        <w:rPr>
          <w:sz w:val="18"/>
        </w:rPr>
        <w:t xml:space="preserve">            "increment_time": "2024-07-30 11:05:29",</w:t>
      </w:r>
      <w:r>
        <w:rPr>
          <w:sz w:val="18"/>
        </w:rPr>
        <w:br w:type="textWrapping"/>
      </w:r>
      <w:r>
        <w:rPr>
          <w:sz w:val="18"/>
        </w:rPr>
        <w:t xml:space="preserve">            "custom_fields": [],</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"product_name": "abc003-BWY-xin",</w:t>
      </w:r>
      <w:r>
        <w:rPr>
          <w:sz w:val="18"/>
        </w:rPr>
        <w:br w:type="textWrapping"/>
      </w:r>
      <w:r>
        <w:rPr>
          <w:sz w:val="18"/>
        </w:rPr>
        <w:t xml:space="preserve">                    "sku": "abc003-BWY",</w:t>
      </w:r>
      <w:r>
        <w:rPr>
          <w:sz w:val="18"/>
        </w:rPr>
        <w:br w:type="textWrapping"/>
      </w:r>
      <w:r>
        <w:rPr>
          <w:sz w:val="18"/>
        </w:rPr>
        <w:t xml:space="preserve">                    "fnsku": "",</w:t>
      </w:r>
      <w:r>
        <w:rPr>
          <w:sz w:val="18"/>
        </w:rPr>
        <w:br w:type="textWrapping"/>
      </w:r>
      <w:r>
        <w:rPr>
          <w:sz w:val="18"/>
        </w:rPr>
        <w:t xml:space="preserve">                    "seller_id": "0",</w:t>
      </w:r>
      <w:r>
        <w:rPr>
          <w:sz w:val="18"/>
        </w:rPr>
        <w:br w:type="textWrapping"/>
      </w:r>
      <w:r>
        <w:rPr>
          <w:sz w:val="18"/>
        </w:rPr>
        <w:t xml:space="preserve">                    "product_total": 10,</w:t>
      </w:r>
      <w:r>
        <w:rPr>
          <w:sz w:val="18"/>
        </w:rPr>
        <w:br w:type="textWrapping"/>
      </w:r>
      <w:r>
        <w:rPr>
          <w:sz w:val="18"/>
        </w:rPr>
        <w:t xml:space="preserve">                    "product_good_num": 10,</w:t>
      </w:r>
      <w:r>
        <w:rPr>
          <w:sz w:val="18"/>
        </w:rPr>
        <w:br w:type="textWrapping"/>
      </w:r>
      <w:r>
        <w:rPr>
          <w:sz w:val="18"/>
        </w:rPr>
        <w:t xml:space="preserve">                    "product_bad_num": 0,</w:t>
      </w:r>
      <w:r>
        <w:rPr>
          <w:sz w:val="18"/>
        </w:rPr>
        <w:br w:type="textWrapping"/>
      </w:r>
      <w:r>
        <w:rPr>
          <w:sz w:val="18"/>
        </w:rPr>
        <w:t xml:space="preserve">                    "product_qc_num": 0,</w:t>
      </w:r>
      <w:r>
        <w:rPr>
          <w:sz w:val="18"/>
        </w:rPr>
        <w:br w:type="textWrapping"/>
      </w:r>
      <w:r>
        <w:rPr>
          <w:sz w:val="18"/>
        </w:rPr>
        <w:t xml:space="preserve">                    "amount": "0.00",</w:t>
      </w:r>
      <w:r>
        <w:rPr>
          <w:sz w:val="18"/>
        </w:rPr>
        <w:br w:type="textWrapping"/>
      </w:r>
      <w:r>
        <w:rPr>
          <w:sz w:val="18"/>
        </w:rPr>
        <w:t xml:space="preserve">                    "fee_cost": "0.00",</w:t>
      </w:r>
      <w:r>
        <w:rPr>
          <w:sz w:val="18"/>
        </w:rPr>
        <w:br w:type="textWrapping"/>
      </w:r>
      <w:r>
        <w:rPr>
          <w:sz w:val="18"/>
        </w:rPr>
        <w:t xml:space="preserve">                    "head_way_fee": "0.00",</w:t>
      </w:r>
      <w:r>
        <w:rPr>
          <w:sz w:val="18"/>
        </w:rPr>
        <w:br w:type="textWrapping"/>
      </w:r>
      <w:r>
        <w:rPr>
          <w:sz w:val="18"/>
        </w:rPr>
        <w:t xml:space="preserve">                    "product_amounts": "0.00",</w:t>
      </w:r>
      <w:r>
        <w:rPr>
          <w:sz w:val="18"/>
        </w:rPr>
        <w:br w:type="textWrapping"/>
      </w:r>
      <w:r>
        <w:rPr>
          <w:sz w:val="18"/>
        </w:rPr>
        <w:t xml:space="preserve">                    "single_fee": "0.0000",</w:t>
      </w:r>
      <w:r>
        <w:rPr>
          <w:sz w:val="18"/>
        </w:rPr>
        <w:br w:type="textWrapping"/>
      </w:r>
      <w:r>
        <w:rPr>
          <w:sz w:val="18"/>
        </w:rPr>
        <w:t xml:space="preserve">                    "unit_head_fee": "0.0000",</w:t>
      </w:r>
      <w:r>
        <w:rPr>
          <w:sz w:val="18"/>
        </w:rPr>
        <w:br w:type="textWrapping"/>
      </w:r>
      <w:r>
        <w:rPr>
          <w:sz w:val="18"/>
        </w:rPr>
        <w:t xml:space="preserve">                    "single_stock_cost": "0.0000",</w:t>
      </w:r>
      <w:r>
        <w:rPr>
          <w:sz w:val="18"/>
        </w:rPr>
        <w:br w:type="textWrapping"/>
      </w:r>
      <w:r>
        <w:rPr>
          <w:sz w:val="18"/>
        </w:rPr>
        <w:t xml:space="preserve">                    "price": "0.0000",</w:t>
      </w:r>
      <w:r>
        <w:rPr>
          <w:sz w:val="18"/>
        </w:rPr>
        <w:br w:type="textWrapping"/>
      </w:r>
      <w:r>
        <w:rPr>
          <w:sz w:val="18"/>
        </w:rPr>
        <w:t xml:space="preserve">                    "product_remark": "",</w:t>
      </w:r>
      <w:r>
        <w:rPr>
          <w:sz w:val="18"/>
        </w:rPr>
        <w:br w:type="textWrapping"/>
      </w:r>
      <w:r>
        <w:rPr>
          <w:sz w:val="18"/>
        </w:rPr>
        <w:t xml:space="preserve">                    "custom_fields":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1870108">
      <w:r>
        <w:rPr>
          <w:sz w:val="18"/>
        </w:rPr>
        <w:t>---</w:t>
      </w:r>
    </w:p>
    <w:p w14:paraId="5E36F125">
      <w:pPr>
        <w:pStyle w:val="4"/>
      </w:pPr>
      <w:bookmarkStart w:id="1436" w:name="_Toc28640"/>
      <w:r>
        <w:t>查询销售出库单详情</w:t>
      </w:r>
      <w:bookmarkEnd w:id="1436"/>
    </w:p>
    <w:p w14:paraId="590DC345">
      <w:r>
        <w:rPr>
          <w:sz w:val="18"/>
        </w:rPr>
        <w:t>- Source path: docs/Warehouse/WmsOrderDetail</w:t>
      </w:r>
      <w:r>
        <w:rPr>
          <w:sz w:val="18"/>
        </w:rPr>
        <w:br w:type="textWrapping"/>
      </w:r>
      <w:r>
        <w:rPr>
          <w:sz w:val="18"/>
        </w:rPr>
        <w:t>- Source URL: https://apidoc.lingxing.com/docs/Warehouse/WmsOrderDetail.md</w:t>
      </w:r>
    </w:p>
    <w:p w14:paraId="3BBABD20">
      <w:r>
        <w:rPr>
          <w:sz w:val="18"/>
        </w:rPr>
        <w:t># 查询销售出库单详情</w:t>
      </w:r>
      <w:r>
        <w:rPr>
          <w:sz w:val="18"/>
        </w:rPr>
        <w:br w:type="textWrapping"/>
      </w:r>
      <w:r>
        <w:rPr>
          <w:sz w:val="18"/>
        </w:rPr>
        <w:t>支持查询ERP中【仓库】&gt;【销售出库单】数据，即自发货订单销售出库单</w:t>
      </w:r>
    </w:p>
    <w:p w14:paraId="381F97C0">
      <w:pPr>
        <w:pStyle w:val="4"/>
      </w:pPr>
      <w:bookmarkStart w:id="1437" w:name="_Toc17120"/>
      <w:r>
        <w:t>接口信息</w:t>
      </w:r>
      <w:bookmarkEnd w:id="1437"/>
    </w:p>
    <w:p w14:paraId="1E9EE1EA">
      <w:pPr>
        <w:pStyle w:val="4"/>
      </w:pPr>
      <w:bookmarkStart w:id="1438" w:name="_Toc13818"/>
      <w:r>
        <w:t>请求参数</w:t>
      </w:r>
      <w:bookmarkEnd w:id="1438"/>
    </w:p>
    <w:p w14:paraId="05991BB5">
      <w:pPr>
        <w:pStyle w:val="4"/>
      </w:pPr>
      <w:bookmarkStart w:id="1439" w:name="_Toc26189"/>
      <w:r>
        <w:t>请求cURL示例</w:t>
      </w:r>
      <w:bookmarkEnd w:id="1439"/>
    </w:p>
    <w:p w14:paraId="3FBBF3EF">
      <w:r>
        <w:rPr>
          <w:sz w:val="18"/>
        </w:rPr>
        <w:t>```</w:t>
      </w:r>
      <w:r>
        <w:rPr>
          <w:sz w:val="18"/>
        </w:rPr>
        <w:br w:type="textWrapping"/>
      </w:r>
      <w:r>
        <w:rPr>
          <w:sz w:val="18"/>
        </w:rPr>
        <w:t>curl --location 'https://openapi.lingxing.com/basicOpen/wmsOrder/getWmsOrdersByOrderNumbers?access_token=value&amp;timestamp=value&amp;sign=value&amp;app_key=value'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"isPrintCenter": 1,</w:t>
      </w:r>
      <w:r>
        <w:rPr>
          <w:sz w:val="18"/>
        </w:rPr>
        <w:br w:type="textWrapping"/>
      </w:r>
      <w:r>
        <w:rPr>
          <w:sz w:val="18"/>
        </w:rPr>
        <w:t xml:space="preserve">    "orderNumbers": "103560730955456512,103560730955456513"</w:t>
      </w:r>
      <w:r>
        <w:rPr>
          <w:sz w:val="18"/>
        </w:rPr>
        <w:br w:type="textWrapping"/>
      </w:r>
      <w:r>
        <w:rPr>
          <w:sz w:val="18"/>
        </w:rPr>
        <w:t>}'</w:t>
      </w:r>
      <w:r>
        <w:rPr>
          <w:sz w:val="18"/>
        </w:rPr>
        <w:br w:type="textWrapping"/>
      </w:r>
      <w:r>
        <w:rPr>
          <w:sz w:val="18"/>
        </w:rPr>
        <w:t>```</w:t>
      </w:r>
    </w:p>
    <w:p w14:paraId="7D1DE42F">
      <w:pPr>
        <w:pStyle w:val="4"/>
      </w:pPr>
      <w:bookmarkStart w:id="1440" w:name="_Toc3747"/>
      <w:r>
        <w:t>返回结果</w:t>
      </w:r>
      <w:bookmarkEnd w:id="1440"/>
    </w:p>
    <w:p w14:paraId="0876BDDF">
      <w:r>
        <w:rPr>
          <w:sz w:val="18"/>
        </w:rPr>
        <w:t>Json Object</w:t>
      </w:r>
    </w:p>
    <w:p w14:paraId="3FD516B9">
      <w:pPr>
        <w:pStyle w:val="4"/>
      </w:pPr>
      <w:bookmarkStart w:id="1441" w:name="_Toc10015"/>
      <w:r>
        <w:t>返回成功示例</w:t>
      </w:r>
      <w:bookmarkEnd w:id="1441"/>
    </w:p>
    <w:p w14:paraId="11AE511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"orderCount": 2,</w:t>
      </w:r>
      <w:r>
        <w:rPr>
          <w:sz w:val="18"/>
        </w:rPr>
        <w:br w:type="textWrapping"/>
      </w:r>
      <w:r>
        <w:rPr>
          <w:sz w:val="18"/>
        </w:rPr>
        <w:t xml:space="preserve">        "orderList": [</w:t>
      </w:r>
      <w:r>
        <w:rPr>
          <w:sz w:val="18"/>
        </w:rPr>
        <w:br w:type="textWrapping"/>
      </w:r>
      <w:r>
        <w:rPr>
          <w:sz w:val="18"/>
        </w:rPr>
        <w:t xml:space="preserve">            {</w:t>
      </w:r>
      <w:r>
        <w:rPr>
          <w:sz w:val="18"/>
        </w:rPr>
        <w:br w:type="textWrapping"/>
      </w:r>
      <w:r>
        <w:rPr>
          <w:sz w:val="18"/>
        </w:rPr>
        <w:t xml:space="preserve">                "actualCarrier": "顺丰快递",</w:t>
      </w:r>
      <w:r>
        <w:rPr>
          <w:sz w:val="18"/>
        </w:rPr>
        <w:br w:type="textWrapping"/>
      </w:r>
      <w:r>
        <w:rPr>
          <w:sz w:val="18"/>
        </w:rPr>
        <w:t xml:space="preserve">                "amazonOrderId": "40906",</w:t>
      </w:r>
      <w:r>
        <w:rPr>
          <w:sz w:val="18"/>
        </w:rPr>
        <w:br w:type="textWrapping"/>
      </w:r>
      <w:r>
        <w:rPr>
          <w:sz w:val="18"/>
        </w:rPr>
        <w:t xml:space="preserve">                "autoComplete": 0,</w:t>
      </w:r>
      <w:r>
        <w:rPr>
          <w:sz w:val="18"/>
        </w:rPr>
        <w:br w:type="textWrapping"/>
      </w:r>
      <w:r>
        <w:rPr>
          <w:sz w:val="18"/>
        </w:rPr>
        <w:t xml:space="preserve">                "batchNo": "BATCH001",</w:t>
      </w:r>
      <w:r>
        <w:rPr>
          <w:sz w:val="18"/>
        </w:rPr>
        <w:br w:type="textWrapping"/>
      </w:r>
      <w:r>
        <w:rPr>
          <w:sz w:val="18"/>
        </w:rPr>
        <w:t xml:space="preserve">                "companyId": 901157321452879900,</w:t>
      </w:r>
      <w:r>
        <w:rPr>
          <w:sz w:val="18"/>
        </w:rPr>
        <w:br w:type="textWrapping"/>
      </w:r>
      <w:r>
        <w:rPr>
          <w:sz w:val="18"/>
        </w:rPr>
        <w:t xml:space="preserve">                "isAdvanceDelivery": 0,</w:t>
      </w:r>
      <w:r>
        <w:rPr>
          <w:sz w:val="18"/>
        </w:rPr>
        <w:br w:type="textWrapping"/>
      </w:r>
      <w:r>
        <w:rPr>
          <w:sz w:val="18"/>
        </w:rPr>
        <w:t xml:space="preserve">                "isCheck": 0,</w:t>
      </w:r>
      <w:r>
        <w:rPr>
          <w:sz w:val="18"/>
        </w:rPr>
        <w:br w:type="textWrapping"/>
      </w:r>
      <w:r>
        <w:rPr>
          <w:sz w:val="18"/>
        </w:rPr>
        <w:t xml:space="preserve">                "isLockStorage": 1,</w:t>
      </w:r>
      <w:r>
        <w:rPr>
          <w:sz w:val="18"/>
        </w:rPr>
        <w:br w:type="textWrapping"/>
      </w:r>
      <w:r>
        <w:rPr>
          <w:sz w:val="18"/>
        </w:rPr>
        <w:t xml:space="preserve">                "isOrderPrint": 0,</w:t>
      </w:r>
      <w:r>
        <w:rPr>
          <w:sz w:val="18"/>
        </w:rPr>
        <w:br w:type="textWrapping"/>
      </w:r>
      <w:r>
        <w:rPr>
          <w:sz w:val="18"/>
        </w:rPr>
        <w:t xml:space="preserve">                "isSurfacePrint": 0,</w:t>
      </w:r>
      <w:r>
        <w:rPr>
          <w:sz w:val="18"/>
        </w:rPr>
        <w:br w:type="textWrapping"/>
      </w:r>
      <w:r>
        <w:rPr>
          <w:sz w:val="18"/>
        </w:rPr>
        <w:t xml:space="preserve">                "isWeigh": 0,</w:t>
      </w:r>
      <w:r>
        <w:rPr>
          <w:sz w:val="18"/>
        </w:rPr>
        <w:br w:type="textWrapping"/>
      </w:r>
      <w:r>
        <w:rPr>
          <w:sz w:val="18"/>
        </w:rPr>
        <w:t xml:space="preserve">                "logisticsProviderName": "自定义物流商",</w:t>
      </w:r>
      <w:r>
        <w:rPr>
          <w:sz w:val="18"/>
        </w:rPr>
        <w:br w:type="textWrapping"/>
      </w:r>
      <w:r>
        <w:rPr>
          <w:sz w:val="18"/>
        </w:rPr>
        <w:t xml:space="preserve">                "logisticsTypeName": "wjc自定义物流",</w:t>
      </w:r>
      <w:r>
        <w:rPr>
          <w:sz w:val="18"/>
        </w:rPr>
        <w:br w:type="textWrapping"/>
      </w:r>
      <w:r>
        <w:rPr>
          <w:sz w:val="18"/>
        </w:rPr>
        <w:t xml:space="preserve">                "orderBuyerNotes": "请尽快发货",</w:t>
      </w:r>
      <w:r>
        <w:rPr>
          <w:sz w:val="18"/>
        </w:rPr>
        <w:br w:type="textWrapping"/>
      </w:r>
      <w:r>
        <w:rPr>
          <w:sz w:val="18"/>
        </w:rPr>
        <w:t xml:space="preserve">                "orderCustomerServiceNotes": "已联系客户确认地址",</w:t>
      </w:r>
      <w:r>
        <w:rPr>
          <w:sz w:val="18"/>
        </w:rPr>
        <w:br w:type="textWrapping"/>
      </w:r>
      <w:r>
        <w:rPr>
          <w:sz w:val="18"/>
        </w:rPr>
        <w:t xml:space="preserve">                "orderFrom": 2,</w:t>
      </w:r>
      <w:r>
        <w:rPr>
          <w:sz w:val="18"/>
        </w:rPr>
        <w:br w:type="textWrapping"/>
      </w:r>
      <w:r>
        <w:rPr>
          <w:sz w:val="18"/>
        </w:rPr>
        <w:t xml:space="preserve">                "orderNumber": "103560730955456512",</w:t>
      </w:r>
      <w:r>
        <w:rPr>
          <w:sz w:val="18"/>
        </w:rPr>
        <w:br w:type="textWrapping"/>
      </w:r>
      <w:r>
        <w:rPr>
          <w:sz w:val="18"/>
        </w:rPr>
        <w:t xml:space="preserve">                "orderType": 3,</w:t>
      </w:r>
      <w:r>
        <w:rPr>
          <w:sz w:val="18"/>
        </w:rPr>
        <w:br w:type="textWrapping"/>
      </w:r>
      <w:r>
        <w:rPr>
          <w:sz w:val="18"/>
        </w:rPr>
        <w:t xml:space="preserve">                "platformCode": 10011,</w:t>
      </w:r>
      <w:r>
        <w:rPr>
          <w:sz w:val="18"/>
        </w:rPr>
        <w:br w:type="textWrapping"/>
      </w:r>
      <w:r>
        <w:rPr>
          <w:sz w:val="18"/>
        </w:rPr>
        <w:t xml:space="preserve">                "productInfo": [</w:t>
      </w:r>
      <w:r>
        <w:rPr>
          <w:sz w:val="18"/>
        </w:rPr>
        <w:br w:type="textWrapping"/>
      </w:r>
      <w:r>
        <w:rPr>
          <w:sz w:val="18"/>
        </w:rPr>
        <w:t xml:space="preserve">                    {</w:t>
      </w:r>
      <w:r>
        <w:rPr>
          <w:sz w:val="18"/>
        </w:rPr>
        <w:br w:type="textWrapping"/>
      </w:r>
      <w:r>
        <w:rPr>
          <w:sz w:val="18"/>
        </w:rPr>
        <w:t xml:space="preserve">                        "asin": "B08C1234RM",</w:t>
      </w:r>
      <w:r>
        <w:rPr>
          <w:sz w:val="18"/>
        </w:rPr>
        <w:br w:type="textWrapping"/>
      </w:r>
      <w:r>
        <w:rPr>
          <w:sz w:val="18"/>
        </w:rPr>
        <w:t xml:space="preserve">                        "cnName": "测试测",</w:t>
      </w:r>
      <w:r>
        <w:rPr>
          <w:sz w:val="18"/>
        </w:rPr>
        <w:br w:type="textWrapping"/>
      </w:r>
      <w:r>
        <w:rPr>
          <w:sz w:val="18"/>
        </w:rPr>
        <w:t xml:space="preserve">                        "count": 1,</w:t>
      </w:r>
      <w:r>
        <w:rPr>
          <w:sz w:val="18"/>
        </w:rPr>
        <w:br w:type="textWrapping"/>
      </w:r>
      <w:r>
        <w:rPr>
          <w:sz w:val="18"/>
        </w:rPr>
        <w:t xml:space="preserve">                        "currencyCode": "$",</w:t>
      </w:r>
      <w:r>
        <w:rPr>
          <w:sz w:val="18"/>
        </w:rPr>
        <w:br w:type="textWrapping"/>
      </w:r>
      <w:r>
        <w:rPr>
          <w:sz w:val="18"/>
        </w:rPr>
        <w:t xml:space="preserve">                        "enName": "ceshice",</w:t>
      </w:r>
      <w:r>
        <w:rPr>
          <w:sz w:val="18"/>
        </w:rPr>
        <w:br w:type="textWrapping"/>
      </w:r>
      <w:r>
        <w:rPr>
          <w:sz w:val="18"/>
        </w:rPr>
        <w:t xml:space="preserve">                        "itemUnitPrice": "8.99",</w:t>
      </w:r>
      <w:r>
        <w:rPr>
          <w:sz w:val="18"/>
        </w:rPr>
        <w:br w:type="textWrapping"/>
      </w:r>
      <w:r>
        <w:rPr>
          <w:sz w:val="18"/>
        </w:rPr>
        <w:t xml:space="preserve">                        "picUrl": "",</w:t>
      </w:r>
      <w:r>
        <w:rPr>
          <w:sz w:val="18"/>
        </w:rPr>
        <w:br w:type="textWrapping"/>
      </w:r>
      <w:r>
        <w:rPr>
          <w:sz w:val="18"/>
        </w:rPr>
        <w:t xml:space="preserve">                        "productId": 1,</w:t>
      </w:r>
      <w:r>
        <w:rPr>
          <w:sz w:val="18"/>
        </w:rPr>
        <w:br w:type="textWrapping"/>
      </w:r>
      <w:r>
        <w:rPr>
          <w:sz w:val="18"/>
        </w:rPr>
        <w:t xml:space="preserve">                        "productName": "123342",</w:t>
      </w:r>
      <w:r>
        <w:rPr>
          <w:sz w:val="18"/>
        </w:rPr>
        <w:br w:type="textWrapping"/>
      </w:r>
      <w:r>
        <w:rPr>
          <w:sz w:val="18"/>
        </w:rPr>
        <w:t xml:space="preserve">                        "remark": "客户要求加急",</w:t>
      </w:r>
      <w:r>
        <w:rPr>
          <w:sz w:val="18"/>
        </w:rPr>
        <w:br w:type="textWrapping"/>
      </w:r>
      <w:r>
        <w:rPr>
          <w:sz w:val="18"/>
        </w:rPr>
        <w:t xml:space="preserve">                        "sellerSku": "aa0001",</w:t>
      </w:r>
      <w:r>
        <w:rPr>
          <w:sz w:val="18"/>
        </w:rPr>
        <w:br w:type="textWrapping"/>
      </w:r>
      <w:r>
        <w:rPr>
          <w:sz w:val="18"/>
        </w:rPr>
        <w:t xml:space="preserve">                        "sku": "12123",</w:t>
      </w:r>
      <w:r>
        <w:rPr>
          <w:sz w:val="18"/>
        </w:rPr>
        <w:br w:type="textWrapping"/>
      </w:r>
      <w:r>
        <w:rPr>
          <w:sz w:val="18"/>
        </w:rPr>
        <w:t xml:space="preserve">                        "title": "Water Sports",</w:t>
      </w:r>
      <w:r>
        <w:rPr>
          <w:sz w:val="18"/>
        </w:rPr>
        <w:br w:type="textWrapping"/>
      </w:r>
      <w:r>
        <w:rPr>
          <w:sz w:val="18"/>
        </w:rPr>
        <w:t xml:space="preserve">                        "unitPrice": "0.25",</w:t>
      </w:r>
      <w:r>
        <w:rPr>
          <w:sz w:val="18"/>
        </w:rPr>
        <w:br w:type="textWrapping"/>
      </w:r>
      <w:r>
        <w:rPr>
          <w:sz w:val="18"/>
        </w:rPr>
        <w:t xml:space="preserve">                        "whbInfo": [</w:t>
      </w:r>
      <w:r>
        <w:rPr>
          <w:sz w:val="18"/>
        </w:rPr>
        <w:br w:type="textWrapping"/>
      </w:r>
      <w:r>
        <w:rPr>
          <w:sz w:val="18"/>
        </w:rPr>
        <w:t xml:space="preserve">                            {</w:t>
      </w:r>
      <w:r>
        <w:rPr>
          <w:sz w:val="18"/>
        </w:rPr>
        <w:br w:type="textWrapping"/>
      </w:r>
      <w:r>
        <w:rPr>
          <w:sz w:val="18"/>
        </w:rPr>
        <w:t xml:space="preserve">                                "productPickNum": 1,</w:t>
      </w:r>
      <w:r>
        <w:rPr>
          <w:sz w:val="18"/>
        </w:rPr>
        <w:br w:type="textWrapping"/>
      </w:r>
      <w:r>
        <w:rPr>
          <w:sz w:val="18"/>
        </w:rPr>
        <w:t xml:space="preserve">                                "whbCode": "ts_valid"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"wodId": 2651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"cnName": "测试产品",</w:t>
      </w:r>
      <w:r>
        <w:rPr>
          <w:sz w:val="18"/>
        </w:rPr>
        <w:br w:type="textWrapping"/>
      </w:r>
      <w:r>
        <w:rPr>
          <w:sz w:val="18"/>
        </w:rPr>
        <w:t xml:space="preserve">                        "enName": "Test Product",</w:t>
      </w:r>
      <w:r>
        <w:rPr>
          <w:sz w:val="18"/>
        </w:rPr>
        <w:br w:type="textWrapping"/>
      </w:r>
      <w:r>
        <w:rPr>
          <w:sz w:val="18"/>
        </w:rPr>
        <w:t xml:space="preserve">                        "pickList": [</w:t>
      </w:r>
      <w:r>
        <w:rPr>
          <w:sz w:val="18"/>
        </w:rPr>
        <w:br w:type="textWrapping"/>
      </w:r>
      <w:r>
        <w:rPr>
          <w:sz w:val="18"/>
        </w:rPr>
        <w:t xml:space="preserve">                            {</w:t>
      </w:r>
      <w:r>
        <w:rPr>
          <w:sz w:val="18"/>
        </w:rPr>
        <w:br w:type="textWrapping"/>
      </w:r>
      <w:r>
        <w:rPr>
          <w:sz w:val="18"/>
        </w:rPr>
        <w:t xml:space="preserve">                                "pickProductName": "040906",</w:t>
      </w:r>
      <w:r>
        <w:rPr>
          <w:sz w:val="18"/>
        </w:rPr>
        <w:br w:type="textWrapping"/>
      </w:r>
      <w:r>
        <w:rPr>
          <w:sz w:val="18"/>
        </w:rPr>
        <w:t xml:space="preserve">                                "pickQuantity": 2,</w:t>
      </w:r>
      <w:r>
        <w:rPr>
          <w:sz w:val="18"/>
        </w:rPr>
        <w:br w:type="textWrapping"/>
      </w:r>
      <w:r>
        <w:rPr>
          <w:sz w:val="18"/>
        </w:rPr>
        <w:t xml:space="preserve">                                "pickSku": "040906",</w:t>
      </w:r>
      <w:r>
        <w:rPr>
          <w:sz w:val="18"/>
        </w:rPr>
        <w:br w:type="textWrapping"/>
      </w:r>
      <w:r>
        <w:rPr>
          <w:sz w:val="18"/>
        </w:rPr>
        <w:t xml:space="preserve">                                "pickWhbCode": "可用暂存"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"040906",</w:t>
      </w:r>
      <w:r>
        <w:rPr>
          <w:sz w:val="18"/>
        </w:rPr>
        <w:br w:type="textWrapping"/>
      </w:r>
      <w:r>
        <w:rPr>
          <w:sz w:val="18"/>
        </w:rPr>
        <w:t xml:space="preserve">                        "whbList": [</w:t>
      </w:r>
      <w:r>
        <w:rPr>
          <w:sz w:val="18"/>
        </w:rPr>
        <w:br w:type="textWrapping"/>
      </w:r>
      <w:r>
        <w:rPr>
          <w:sz w:val="18"/>
        </w:rPr>
        <w:t xml:space="preserve">                            {</w:t>
      </w:r>
      <w:r>
        <w:rPr>
          <w:sz w:val="18"/>
        </w:rPr>
        <w:br w:type="textWrapping"/>
      </w:r>
      <w:r>
        <w:rPr>
          <w:sz w:val="18"/>
        </w:rPr>
        <w:t xml:space="preserve">                                "productPickNum": 2,</w:t>
      </w:r>
      <w:r>
        <w:rPr>
          <w:sz w:val="18"/>
        </w:rPr>
        <w:br w:type="textWrapping"/>
      </w:r>
      <w:r>
        <w:rPr>
          <w:sz w:val="18"/>
        </w:rPr>
        <w:t xml:space="preserve">                                "whbId": 26971,</w:t>
      </w:r>
      <w:r>
        <w:rPr>
          <w:sz w:val="18"/>
        </w:rPr>
        <w:br w:type="textWrapping"/>
      </w:r>
      <w:r>
        <w:rPr>
          <w:sz w:val="18"/>
        </w:rPr>
        <w:t xml:space="preserve">                                "whbName": "可用暂存"</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"referenceNo": "REF001",</w:t>
      </w:r>
      <w:r>
        <w:rPr>
          <w:sz w:val="18"/>
        </w:rPr>
        <w:br w:type="textWrapping"/>
      </w:r>
      <w:r>
        <w:rPr>
          <w:sz w:val="18"/>
        </w:rPr>
        <w:t xml:space="preserve">                "sid": 110470479434055680,</w:t>
      </w:r>
      <w:r>
        <w:rPr>
          <w:sz w:val="18"/>
        </w:rPr>
        <w:br w:type="textWrapping"/>
      </w:r>
      <w:r>
        <w:rPr>
          <w:sz w:val="18"/>
        </w:rPr>
        <w:t xml:space="preserve">                "siteCode": "US",</w:t>
      </w:r>
      <w:r>
        <w:rPr>
          <w:sz w:val="18"/>
        </w:rPr>
        <w:br w:type="textWrapping"/>
      </w:r>
      <w:r>
        <w:rPr>
          <w:sz w:val="18"/>
        </w:rPr>
        <w:t xml:space="preserve">                "status": 2,</w:t>
      </w:r>
      <w:r>
        <w:rPr>
          <w:sz w:val="18"/>
        </w:rPr>
        <w:br w:type="textWrapping"/>
      </w:r>
      <w:r>
        <w:rPr>
          <w:sz w:val="18"/>
        </w:rPr>
        <w:t xml:space="preserve">                "surfaceFileId": 1825,</w:t>
      </w:r>
      <w:r>
        <w:rPr>
          <w:sz w:val="18"/>
        </w:rPr>
        <w:br w:type="textWrapping"/>
      </w:r>
      <w:r>
        <w:rPr>
          <w:sz w:val="18"/>
        </w:rPr>
        <w:t xml:space="preserve">                "surfacePdf": "",</w:t>
      </w:r>
      <w:r>
        <w:rPr>
          <w:sz w:val="18"/>
        </w:rPr>
        <w:br w:type="textWrapping"/>
      </w:r>
      <w:r>
        <w:rPr>
          <w:sz w:val="18"/>
        </w:rPr>
        <w:t xml:space="preserve">                "trackingNo": "112",</w:t>
      </w:r>
      <w:r>
        <w:rPr>
          <w:sz w:val="18"/>
        </w:rPr>
        <w:br w:type="textWrapping"/>
      </w:r>
      <w:r>
        <w:rPr>
          <w:sz w:val="18"/>
        </w:rPr>
        <w:t xml:space="preserve">                "warehouseType": 1,</w:t>
      </w:r>
      <w:r>
        <w:rPr>
          <w:sz w:val="18"/>
        </w:rPr>
        <w:br w:type="textWrapping"/>
      </w:r>
      <w:r>
        <w:rPr>
          <w:sz w:val="18"/>
        </w:rPr>
        <w:t xml:space="preserve">                "waybillNo": "123",</w:t>
      </w:r>
      <w:r>
        <w:rPr>
          <w:sz w:val="18"/>
        </w:rPr>
        <w:br w:type="textWrapping"/>
      </w:r>
      <w:r>
        <w:rPr>
          <w:sz w:val="18"/>
        </w:rPr>
        <w:t xml:space="preserve">                "wid": 3262,</w:t>
      </w:r>
      <w:r>
        <w:rPr>
          <w:sz w:val="18"/>
        </w:rPr>
        <w:br w:type="textWrapping"/>
      </w:r>
      <w:r>
        <w:rPr>
          <w:sz w:val="18"/>
        </w:rPr>
        <w:t xml:space="preserve">                "woId": 126758,</w:t>
      </w:r>
      <w:r>
        <w:rPr>
          <w:sz w:val="18"/>
        </w:rPr>
        <w:br w:type="textWrapping"/>
      </w:r>
      <w:r>
        <w:rPr>
          <w:sz w:val="18"/>
        </w:rPr>
        <w:t xml:space="preserve">                "woNumber": "WO103560733392438272",</w:t>
      </w:r>
      <w:r>
        <w:rPr>
          <w:sz w:val="18"/>
        </w:rPr>
        <w:br w:type="textWrapping"/>
      </w:r>
      <w:r>
        <w:rPr>
          <w:sz w:val="18"/>
        </w:rPr>
        <w:t xml:space="preserve">                "zid":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"actualCarrier": "圆通快递",</w:t>
      </w:r>
      <w:r>
        <w:rPr>
          <w:sz w:val="18"/>
        </w:rPr>
        <w:br w:type="textWrapping"/>
      </w:r>
      <w:r>
        <w:rPr>
          <w:sz w:val="18"/>
        </w:rPr>
        <w:t xml:space="preserve">                "amazonOrderId": "40907",</w:t>
      </w:r>
      <w:r>
        <w:rPr>
          <w:sz w:val="18"/>
        </w:rPr>
        <w:br w:type="textWrapping"/>
      </w:r>
      <w:r>
        <w:rPr>
          <w:sz w:val="18"/>
        </w:rPr>
        <w:t xml:space="preserve">                "autoComplete": 1,</w:t>
      </w:r>
      <w:r>
        <w:rPr>
          <w:sz w:val="18"/>
        </w:rPr>
        <w:br w:type="textWrapping"/>
      </w:r>
      <w:r>
        <w:rPr>
          <w:sz w:val="18"/>
        </w:rPr>
        <w:t xml:space="preserve">                "batchNo": "BATCH002",</w:t>
      </w:r>
      <w:r>
        <w:rPr>
          <w:sz w:val="18"/>
        </w:rPr>
        <w:br w:type="textWrapping"/>
      </w:r>
      <w:r>
        <w:rPr>
          <w:sz w:val="18"/>
        </w:rPr>
        <w:t xml:space="preserve">                "companyId": 901157321452879900,</w:t>
      </w:r>
      <w:r>
        <w:rPr>
          <w:sz w:val="18"/>
        </w:rPr>
        <w:br w:type="textWrapping"/>
      </w:r>
      <w:r>
        <w:rPr>
          <w:sz w:val="18"/>
        </w:rPr>
        <w:t xml:space="preserve">                "isAdvanceDelivery": 0,</w:t>
      </w:r>
      <w:r>
        <w:rPr>
          <w:sz w:val="18"/>
        </w:rPr>
        <w:br w:type="textWrapping"/>
      </w:r>
      <w:r>
        <w:rPr>
          <w:sz w:val="18"/>
        </w:rPr>
        <w:t xml:space="preserve">                "isCheck": 1,</w:t>
      </w:r>
      <w:r>
        <w:rPr>
          <w:sz w:val="18"/>
        </w:rPr>
        <w:br w:type="textWrapping"/>
      </w:r>
      <w:r>
        <w:rPr>
          <w:sz w:val="18"/>
        </w:rPr>
        <w:t xml:space="preserve">                "isLockStorage": 1,</w:t>
      </w:r>
      <w:r>
        <w:rPr>
          <w:sz w:val="18"/>
        </w:rPr>
        <w:br w:type="textWrapping"/>
      </w:r>
      <w:r>
        <w:rPr>
          <w:sz w:val="18"/>
        </w:rPr>
        <w:t xml:space="preserve">                "isOrderPrint": 1,</w:t>
      </w:r>
      <w:r>
        <w:rPr>
          <w:sz w:val="18"/>
        </w:rPr>
        <w:br w:type="textWrapping"/>
      </w:r>
      <w:r>
        <w:rPr>
          <w:sz w:val="18"/>
        </w:rPr>
        <w:t xml:space="preserve">                "isSurfacePrint": 1,</w:t>
      </w:r>
      <w:r>
        <w:rPr>
          <w:sz w:val="18"/>
        </w:rPr>
        <w:br w:type="textWrapping"/>
      </w:r>
      <w:r>
        <w:rPr>
          <w:sz w:val="18"/>
        </w:rPr>
        <w:t xml:space="preserve">                "isWeigh": 1,</w:t>
      </w:r>
      <w:r>
        <w:rPr>
          <w:sz w:val="18"/>
        </w:rPr>
        <w:br w:type="textWrapping"/>
      </w:r>
      <w:r>
        <w:rPr>
          <w:sz w:val="18"/>
        </w:rPr>
        <w:t xml:space="preserve">                "logisticsProviderName": "自建物流",</w:t>
      </w:r>
      <w:r>
        <w:rPr>
          <w:sz w:val="18"/>
        </w:rPr>
        <w:br w:type="textWrapping"/>
      </w:r>
      <w:r>
        <w:rPr>
          <w:sz w:val="18"/>
        </w:rPr>
        <w:t xml:space="preserve">                "logisticsTypeName": "陆运",</w:t>
      </w:r>
      <w:r>
        <w:rPr>
          <w:sz w:val="18"/>
        </w:rPr>
        <w:br w:type="textWrapping"/>
      </w:r>
      <w:r>
        <w:rPr>
          <w:sz w:val="18"/>
        </w:rPr>
        <w:t xml:space="preserve">                "orderBuyerNotes": "请加急发货，谢谢",</w:t>
      </w:r>
      <w:r>
        <w:rPr>
          <w:sz w:val="18"/>
        </w:rPr>
        <w:br w:type="textWrapping"/>
      </w:r>
      <w:r>
        <w:rPr>
          <w:sz w:val="18"/>
        </w:rPr>
        <w:t xml:space="preserve">                "orderCustomerServiceNotes": "客户已更改地址",</w:t>
      </w:r>
      <w:r>
        <w:rPr>
          <w:sz w:val="18"/>
        </w:rPr>
        <w:br w:type="textWrapping"/>
      </w:r>
      <w:r>
        <w:rPr>
          <w:sz w:val="18"/>
        </w:rPr>
        <w:t xml:space="preserve">                "orderFrom": 1,</w:t>
      </w:r>
      <w:r>
        <w:rPr>
          <w:sz w:val="18"/>
        </w:rPr>
        <w:br w:type="textWrapping"/>
      </w:r>
      <w:r>
        <w:rPr>
          <w:sz w:val="18"/>
        </w:rPr>
        <w:t xml:space="preserve">                "orderNumber": "103643522853101719",</w:t>
      </w:r>
      <w:r>
        <w:rPr>
          <w:sz w:val="18"/>
        </w:rPr>
        <w:br w:type="textWrapping"/>
      </w:r>
      <w:r>
        <w:rPr>
          <w:sz w:val="18"/>
        </w:rPr>
        <w:t xml:space="preserve">                "orderType": 2,</w:t>
      </w:r>
      <w:r>
        <w:rPr>
          <w:sz w:val="18"/>
        </w:rPr>
        <w:br w:type="textWrapping"/>
      </w:r>
      <w:r>
        <w:rPr>
          <w:sz w:val="18"/>
        </w:rPr>
        <w:t xml:space="preserve">                "platformCode": 10012,</w:t>
      </w:r>
      <w:r>
        <w:rPr>
          <w:sz w:val="18"/>
        </w:rPr>
        <w:br w:type="textWrapping"/>
      </w:r>
      <w:r>
        <w:rPr>
          <w:sz w:val="18"/>
        </w:rPr>
        <w:t xml:space="preserve">                "productInfo": [</w:t>
      </w:r>
      <w:r>
        <w:rPr>
          <w:sz w:val="18"/>
        </w:rPr>
        <w:br w:type="textWrapping"/>
      </w:r>
      <w:r>
        <w:rPr>
          <w:sz w:val="18"/>
        </w:rPr>
        <w:t xml:space="preserve">                    {</w:t>
      </w:r>
      <w:r>
        <w:rPr>
          <w:sz w:val="18"/>
        </w:rPr>
        <w:br w:type="textWrapping"/>
      </w:r>
      <w:r>
        <w:rPr>
          <w:sz w:val="18"/>
        </w:rPr>
        <w:t xml:space="preserve">                        "asin": "B08C5678YZ",</w:t>
      </w:r>
      <w:r>
        <w:rPr>
          <w:sz w:val="18"/>
        </w:rPr>
        <w:br w:type="textWrapping"/>
      </w:r>
      <w:r>
        <w:rPr>
          <w:sz w:val="18"/>
        </w:rPr>
        <w:t xml:space="preserve">                        "cnName": "耳机",</w:t>
      </w:r>
      <w:r>
        <w:rPr>
          <w:sz w:val="18"/>
        </w:rPr>
        <w:br w:type="textWrapping"/>
      </w:r>
      <w:r>
        <w:rPr>
          <w:sz w:val="18"/>
        </w:rPr>
        <w:t xml:space="preserve">                        "count": 2,</w:t>
      </w:r>
      <w:r>
        <w:rPr>
          <w:sz w:val="18"/>
        </w:rPr>
        <w:br w:type="textWrapping"/>
      </w:r>
      <w:r>
        <w:rPr>
          <w:sz w:val="18"/>
        </w:rPr>
        <w:t xml:space="preserve">                        "currencyCode": "$",</w:t>
      </w:r>
      <w:r>
        <w:rPr>
          <w:sz w:val="18"/>
        </w:rPr>
        <w:br w:type="textWrapping"/>
      </w:r>
      <w:r>
        <w:rPr>
          <w:sz w:val="18"/>
        </w:rPr>
        <w:t xml:space="preserve">                        "enName": "Headphones",</w:t>
      </w:r>
      <w:r>
        <w:rPr>
          <w:sz w:val="18"/>
        </w:rPr>
        <w:br w:type="textWrapping"/>
      </w:r>
      <w:r>
        <w:rPr>
          <w:sz w:val="18"/>
        </w:rPr>
        <w:t xml:space="preserve">                        "itemUnitPrice": "15.99",</w:t>
      </w:r>
      <w:r>
        <w:rPr>
          <w:sz w:val="18"/>
        </w:rPr>
        <w:br w:type="textWrapping"/>
      </w:r>
      <w:r>
        <w:rPr>
          <w:sz w:val="18"/>
        </w:rPr>
        <w:t xml:space="preserve">                        "picUrl": "",</w:t>
      </w:r>
      <w:r>
        <w:rPr>
          <w:sz w:val="18"/>
        </w:rPr>
        <w:br w:type="textWrapping"/>
      </w:r>
      <w:r>
        <w:rPr>
          <w:sz w:val="18"/>
        </w:rPr>
        <w:t xml:space="preserve">                        "productId": 2,</w:t>
      </w:r>
      <w:r>
        <w:rPr>
          <w:sz w:val="18"/>
        </w:rPr>
        <w:br w:type="textWrapping"/>
      </w:r>
      <w:r>
        <w:rPr>
          <w:sz w:val="18"/>
        </w:rPr>
        <w:t xml:space="preserve">                        "productName": "无线耳机",</w:t>
      </w:r>
      <w:r>
        <w:rPr>
          <w:sz w:val="18"/>
        </w:rPr>
        <w:br w:type="textWrapping"/>
      </w:r>
      <w:r>
        <w:rPr>
          <w:sz w:val="18"/>
        </w:rPr>
        <w:t xml:space="preserve">                        "remark": "轻拿轻放",</w:t>
      </w:r>
      <w:r>
        <w:rPr>
          <w:sz w:val="18"/>
        </w:rPr>
        <w:br w:type="textWrapping"/>
      </w:r>
      <w:r>
        <w:rPr>
          <w:sz w:val="18"/>
        </w:rPr>
        <w:t xml:space="preserve">                        "sellerSku": "bb0002",</w:t>
      </w:r>
      <w:r>
        <w:rPr>
          <w:sz w:val="18"/>
        </w:rPr>
        <w:br w:type="textWrapping"/>
      </w:r>
      <w:r>
        <w:rPr>
          <w:sz w:val="18"/>
        </w:rPr>
        <w:t xml:space="preserve">                        "sku": "45678",</w:t>
      </w:r>
      <w:r>
        <w:rPr>
          <w:sz w:val="18"/>
        </w:rPr>
        <w:br w:type="textWrapping"/>
      </w:r>
      <w:r>
        <w:rPr>
          <w:sz w:val="18"/>
        </w:rPr>
        <w:t xml:space="preserve">                        "title": "Wireless Headphones",</w:t>
      </w:r>
      <w:r>
        <w:rPr>
          <w:sz w:val="18"/>
        </w:rPr>
        <w:br w:type="textWrapping"/>
      </w:r>
      <w:r>
        <w:rPr>
          <w:sz w:val="18"/>
        </w:rPr>
        <w:t xml:space="preserve">                        "unitPrice": "0.50",</w:t>
      </w:r>
      <w:r>
        <w:rPr>
          <w:sz w:val="18"/>
        </w:rPr>
        <w:br w:type="textWrapping"/>
      </w:r>
      <w:r>
        <w:rPr>
          <w:sz w:val="18"/>
        </w:rPr>
        <w:t xml:space="preserve">                        "whbInfo": [</w:t>
      </w:r>
      <w:r>
        <w:rPr>
          <w:sz w:val="18"/>
        </w:rPr>
        <w:br w:type="textWrapping"/>
      </w:r>
      <w:r>
        <w:rPr>
          <w:sz w:val="18"/>
        </w:rPr>
        <w:t xml:space="preserve">                            {</w:t>
      </w:r>
      <w:r>
        <w:rPr>
          <w:sz w:val="18"/>
        </w:rPr>
        <w:br w:type="textWrapping"/>
      </w:r>
      <w:r>
        <w:rPr>
          <w:sz w:val="18"/>
        </w:rPr>
        <w:t xml:space="preserve">                                "productPickNum": 2,</w:t>
      </w:r>
      <w:r>
        <w:rPr>
          <w:sz w:val="18"/>
        </w:rPr>
        <w:br w:type="textWrapping"/>
      </w:r>
      <w:r>
        <w:rPr>
          <w:sz w:val="18"/>
        </w:rPr>
        <w:t xml:space="preserve">                                "whbCode": "whb_zone_a"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"wodId": 2652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"asin": "B08D9012AB",</w:t>
      </w:r>
      <w:r>
        <w:rPr>
          <w:sz w:val="18"/>
        </w:rPr>
        <w:br w:type="textWrapping"/>
      </w:r>
      <w:r>
        <w:rPr>
          <w:sz w:val="18"/>
        </w:rPr>
        <w:t xml:space="preserve">                        "cnName": "手机壳",</w:t>
      </w:r>
      <w:r>
        <w:rPr>
          <w:sz w:val="18"/>
        </w:rPr>
        <w:br w:type="textWrapping"/>
      </w:r>
      <w:r>
        <w:rPr>
          <w:sz w:val="18"/>
        </w:rPr>
        <w:t xml:space="preserve">                        "count": 1,</w:t>
      </w:r>
      <w:r>
        <w:rPr>
          <w:sz w:val="18"/>
        </w:rPr>
        <w:br w:type="textWrapping"/>
      </w:r>
      <w:r>
        <w:rPr>
          <w:sz w:val="18"/>
        </w:rPr>
        <w:t xml:space="preserve">                        "currencyCode": "$",</w:t>
      </w:r>
      <w:r>
        <w:rPr>
          <w:sz w:val="18"/>
        </w:rPr>
        <w:br w:type="textWrapping"/>
      </w:r>
      <w:r>
        <w:rPr>
          <w:sz w:val="18"/>
        </w:rPr>
        <w:t xml:space="preserve">                        "enName": "Phone Case",</w:t>
      </w:r>
      <w:r>
        <w:rPr>
          <w:sz w:val="18"/>
        </w:rPr>
        <w:br w:type="textWrapping"/>
      </w:r>
      <w:r>
        <w:rPr>
          <w:sz w:val="18"/>
        </w:rPr>
        <w:t xml:space="preserve">                        "itemUnitPrice": "5.00",</w:t>
      </w:r>
      <w:r>
        <w:rPr>
          <w:sz w:val="18"/>
        </w:rPr>
        <w:br w:type="textWrapping"/>
      </w:r>
      <w:r>
        <w:rPr>
          <w:sz w:val="18"/>
        </w:rPr>
        <w:t xml:space="preserve">                        "picUrl": "",</w:t>
      </w:r>
      <w:r>
        <w:rPr>
          <w:sz w:val="18"/>
        </w:rPr>
        <w:br w:type="textWrapping"/>
      </w:r>
      <w:r>
        <w:rPr>
          <w:sz w:val="18"/>
        </w:rPr>
        <w:t xml:space="preserve">                        "productId": 3,</w:t>
      </w:r>
      <w:r>
        <w:rPr>
          <w:sz w:val="18"/>
        </w:rPr>
        <w:br w:type="textWrapping"/>
      </w:r>
      <w:r>
        <w:rPr>
          <w:sz w:val="18"/>
        </w:rPr>
        <w:t xml:space="preserve">                        "productName": "iPhone保护壳",</w:t>
      </w:r>
      <w:r>
        <w:rPr>
          <w:sz w:val="18"/>
        </w:rPr>
        <w:br w:type="textWrapping"/>
      </w:r>
      <w:r>
        <w:rPr>
          <w:sz w:val="18"/>
        </w:rPr>
        <w:t xml:space="preserve">                        "remark": "黑色款",</w:t>
      </w:r>
      <w:r>
        <w:rPr>
          <w:sz w:val="18"/>
        </w:rPr>
        <w:br w:type="textWrapping"/>
      </w:r>
      <w:r>
        <w:rPr>
          <w:sz w:val="18"/>
        </w:rPr>
        <w:t xml:space="preserve">                        "sellerSku": "cc0003",</w:t>
      </w:r>
      <w:r>
        <w:rPr>
          <w:sz w:val="18"/>
        </w:rPr>
        <w:br w:type="textWrapping"/>
      </w:r>
      <w:r>
        <w:rPr>
          <w:sz w:val="18"/>
        </w:rPr>
        <w:t xml:space="preserve">                        "sku": "90123",</w:t>
      </w:r>
      <w:r>
        <w:rPr>
          <w:sz w:val="18"/>
        </w:rPr>
        <w:br w:type="textWrapping"/>
      </w:r>
      <w:r>
        <w:rPr>
          <w:sz w:val="18"/>
        </w:rPr>
        <w:t xml:space="preserve">                        "title": "iPhone Protective Case",</w:t>
      </w:r>
      <w:r>
        <w:rPr>
          <w:sz w:val="18"/>
        </w:rPr>
        <w:br w:type="textWrapping"/>
      </w:r>
      <w:r>
        <w:rPr>
          <w:sz w:val="18"/>
        </w:rPr>
        <w:t xml:space="preserve">                        "unitPrice": "0.10",</w:t>
      </w:r>
      <w:r>
        <w:rPr>
          <w:sz w:val="18"/>
        </w:rPr>
        <w:br w:type="textWrapping"/>
      </w:r>
      <w:r>
        <w:rPr>
          <w:sz w:val="18"/>
        </w:rPr>
        <w:t xml:space="preserve">                        "whbInfo": [</w:t>
      </w:r>
      <w:r>
        <w:rPr>
          <w:sz w:val="18"/>
        </w:rPr>
        <w:br w:type="textWrapping"/>
      </w:r>
      <w:r>
        <w:rPr>
          <w:sz w:val="18"/>
        </w:rPr>
        <w:t xml:space="preserve">                            {</w:t>
      </w:r>
      <w:r>
        <w:rPr>
          <w:sz w:val="18"/>
        </w:rPr>
        <w:br w:type="textWrapping"/>
      </w:r>
      <w:r>
        <w:rPr>
          <w:sz w:val="18"/>
        </w:rPr>
        <w:t xml:space="preserve">                                "productPickNum": 1,</w:t>
      </w:r>
      <w:r>
        <w:rPr>
          <w:sz w:val="18"/>
        </w:rPr>
        <w:br w:type="textWrapping"/>
      </w:r>
      <w:r>
        <w:rPr>
          <w:sz w:val="18"/>
        </w:rPr>
        <w:t xml:space="preserve">                                "whbCode": "whb_zone_b"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"wodId": 2653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"cnName": "耳机",</w:t>
      </w:r>
      <w:r>
        <w:rPr>
          <w:sz w:val="18"/>
        </w:rPr>
        <w:br w:type="textWrapping"/>
      </w:r>
      <w:r>
        <w:rPr>
          <w:sz w:val="18"/>
        </w:rPr>
        <w:t xml:space="preserve">                        "enName": "Headphones",</w:t>
      </w:r>
      <w:r>
        <w:rPr>
          <w:sz w:val="18"/>
        </w:rPr>
        <w:br w:type="textWrapping"/>
      </w:r>
      <w:r>
        <w:rPr>
          <w:sz w:val="18"/>
        </w:rPr>
        <w:t xml:space="preserve">                        "pickList": [</w:t>
      </w:r>
      <w:r>
        <w:rPr>
          <w:sz w:val="18"/>
        </w:rPr>
        <w:br w:type="textWrapping"/>
      </w:r>
      <w:r>
        <w:rPr>
          <w:sz w:val="18"/>
        </w:rPr>
        <w:t xml:space="preserve">                            {</w:t>
      </w:r>
      <w:r>
        <w:rPr>
          <w:sz w:val="18"/>
        </w:rPr>
        <w:br w:type="textWrapping"/>
      </w:r>
      <w:r>
        <w:rPr>
          <w:sz w:val="18"/>
        </w:rPr>
        <w:t xml:space="preserve">                                "pickProductName": "耳机",</w:t>
      </w:r>
      <w:r>
        <w:rPr>
          <w:sz w:val="18"/>
        </w:rPr>
        <w:br w:type="textWrapping"/>
      </w:r>
      <w:r>
        <w:rPr>
          <w:sz w:val="18"/>
        </w:rPr>
        <w:t xml:space="preserve">                                "pickQuantity": 2,</w:t>
      </w:r>
      <w:r>
        <w:rPr>
          <w:sz w:val="18"/>
        </w:rPr>
        <w:br w:type="textWrapping"/>
      </w:r>
      <w:r>
        <w:rPr>
          <w:sz w:val="18"/>
        </w:rPr>
        <w:t xml:space="preserve">                                "pickSku": "45678",</w:t>
      </w:r>
      <w:r>
        <w:rPr>
          <w:sz w:val="18"/>
        </w:rPr>
        <w:br w:type="textWrapping"/>
      </w:r>
      <w:r>
        <w:rPr>
          <w:sz w:val="18"/>
        </w:rPr>
        <w:t xml:space="preserve">                                "pickWhbCode": "A区货架"</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"45678",</w:t>
      </w:r>
      <w:r>
        <w:rPr>
          <w:sz w:val="18"/>
        </w:rPr>
        <w:br w:type="textWrapping"/>
      </w:r>
      <w:r>
        <w:rPr>
          <w:sz w:val="18"/>
        </w:rPr>
        <w:t xml:space="preserve">                        "whbList": [</w:t>
      </w:r>
      <w:r>
        <w:rPr>
          <w:sz w:val="18"/>
        </w:rPr>
        <w:br w:type="textWrapping"/>
      </w:r>
      <w:r>
        <w:rPr>
          <w:sz w:val="18"/>
        </w:rPr>
        <w:t xml:space="preserve">                            {</w:t>
      </w:r>
      <w:r>
        <w:rPr>
          <w:sz w:val="18"/>
        </w:rPr>
        <w:br w:type="textWrapping"/>
      </w:r>
      <w:r>
        <w:rPr>
          <w:sz w:val="18"/>
        </w:rPr>
        <w:t xml:space="preserve">                                "productPickNum": 2,</w:t>
      </w:r>
      <w:r>
        <w:rPr>
          <w:sz w:val="18"/>
        </w:rPr>
        <w:br w:type="textWrapping"/>
      </w:r>
      <w:r>
        <w:rPr>
          <w:sz w:val="18"/>
        </w:rPr>
        <w:t xml:space="preserve">                                "whbId": 26972,</w:t>
      </w:r>
      <w:r>
        <w:rPr>
          <w:sz w:val="18"/>
        </w:rPr>
        <w:br w:type="textWrapping"/>
      </w:r>
      <w:r>
        <w:rPr>
          <w:sz w:val="18"/>
        </w:rPr>
        <w:t xml:space="preserve">                                "whbName": "A区货架"</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"cnName": "手机壳",</w:t>
      </w:r>
      <w:r>
        <w:rPr>
          <w:sz w:val="18"/>
        </w:rPr>
        <w:br w:type="textWrapping"/>
      </w:r>
      <w:r>
        <w:rPr>
          <w:sz w:val="18"/>
        </w:rPr>
        <w:t xml:space="preserve">                        "enName": "Phone Case",</w:t>
      </w:r>
      <w:r>
        <w:rPr>
          <w:sz w:val="18"/>
        </w:rPr>
        <w:br w:type="textWrapping"/>
      </w:r>
      <w:r>
        <w:rPr>
          <w:sz w:val="18"/>
        </w:rPr>
        <w:t xml:space="preserve">                        "pickList": [</w:t>
      </w:r>
      <w:r>
        <w:rPr>
          <w:sz w:val="18"/>
        </w:rPr>
        <w:br w:type="textWrapping"/>
      </w:r>
      <w:r>
        <w:rPr>
          <w:sz w:val="18"/>
        </w:rPr>
        <w:t xml:space="preserve">                            {</w:t>
      </w:r>
      <w:r>
        <w:rPr>
          <w:sz w:val="18"/>
        </w:rPr>
        <w:br w:type="textWrapping"/>
      </w:r>
      <w:r>
        <w:rPr>
          <w:sz w:val="18"/>
        </w:rPr>
        <w:t xml:space="preserve">                                "pickProductName": "手机壳",</w:t>
      </w:r>
      <w:r>
        <w:rPr>
          <w:sz w:val="18"/>
        </w:rPr>
        <w:br w:type="textWrapping"/>
      </w:r>
      <w:r>
        <w:rPr>
          <w:sz w:val="18"/>
        </w:rPr>
        <w:t xml:space="preserve">                                "pickQuantity": 1,</w:t>
      </w:r>
      <w:r>
        <w:rPr>
          <w:sz w:val="18"/>
        </w:rPr>
        <w:br w:type="textWrapping"/>
      </w:r>
      <w:r>
        <w:rPr>
          <w:sz w:val="18"/>
        </w:rPr>
        <w:t xml:space="preserve">                                "pickSku": "90123",</w:t>
      </w:r>
      <w:r>
        <w:rPr>
          <w:sz w:val="18"/>
        </w:rPr>
        <w:br w:type="textWrapping"/>
      </w:r>
      <w:r>
        <w:rPr>
          <w:sz w:val="18"/>
        </w:rPr>
        <w:t xml:space="preserve">                                "pickWhbCode": "B区货架"</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"90123",</w:t>
      </w:r>
      <w:r>
        <w:rPr>
          <w:sz w:val="18"/>
        </w:rPr>
        <w:br w:type="textWrapping"/>
      </w:r>
      <w:r>
        <w:rPr>
          <w:sz w:val="18"/>
        </w:rPr>
        <w:t xml:space="preserve">                        "whbList": [</w:t>
      </w:r>
      <w:r>
        <w:rPr>
          <w:sz w:val="18"/>
        </w:rPr>
        <w:br w:type="textWrapping"/>
      </w:r>
      <w:r>
        <w:rPr>
          <w:sz w:val="18"/>
        </w:rPr>
        <w:t xml:space="preserve">                            {</w:t>
      </w:r>
      <w:r>
        <w:rPr>
          <w:sz w:val="18"/>
        </w:rPr>
        <w:br w:type="textWrapping"/>
      </w:r>
      <w:r>
        <w:rPr>
          <w:sz w:val="18"/>
        </w:rPr>
        <w:t xml:space="preserve">                                "productPickNum": 1,</w:t>
      </w:r>
      <w:r>
        <w:rPr>
          <w:sz w:val="18"/>
        </w:rPr>
        <w:br w:type="textWrapping"/>
      </w:r>
      <w:r>
        <w:rPr>
          <w:sz w:val="18"/>
        </w:rPr>
        <w:t xml:space="preserve">                                "whbId": 26973,</w:t>
      </w:r>
      <w:r>
        <w:rPr>
          <w:sz w:val="18"/>
        </w:rPr>
        <w:br w:type="textWrapping"/>
      </w:r>
      <w:r>
        <w:rPr>
          <w:sz w:val="18"/>
        </w:rPr>
        <w:t xml:space="preserve">                                "whbName": "B区货架"</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"referenceNo": "REF002",</w:t>
      </w:r>
      <w:r>
        <w:rPr>
          <w:sz w:val="18"/>
        </w:rPr>
        <w:br w:type="textWrapping"/>
      </w:r>
      <w:r>
        <w:rPr>
          <w:sz w:val="18"/>
        </w:rPr>
        <w:t xml:space="preserve">                "sid": 110470479434055681,</w:t>
      </w:r>
      <w:r>
        <w:rPr>
          <w:sz w:val="18"/>
        </w:rPr>
        <w:br w:type="textWrapping"/>
      </w:r>
      <w:r>
        <w:rPr>
          <w:sz w:val="18"/>
        </w:rPr>
        <w:t xml:space="preserve">                "siteCode": "DE",</w:t>
      </w:r>
      <w:r>
        <w:rPr>
          <w:sz w:val="18"/>
        </w:rPr>
        <w:br w:type="textWrapping"/>
      </w:r>
      <w:r>
        <w:rPr>
          <w:sz w:val="18"/>
        </w:rPr>
        <w:t xml:space="preserve">                "status": 3,</w:t>
      </w:r>
      <w:r>
        <w:rPr>
          <w:sz w:val="18"/>
        </w:rPr>
        <w:br w:type="textWrapping"/>
      </w:r>
      <w:r>
        <w:rPr>
          <w:sz w:val="18"/>
        </w:rPr>
        <w:t xml:space="preserve">                "surfaceFileId": 1826,</w:t>
      </w:r>
      <w:r>
        <w:rPr>
          <w:sz w:val="18"/>
        </w:rPr>
        <w:br w:type="textWrapping"/>
      </w:r>
      <w:r>
        <w:rPr>
          <w:sz w:val="18"/>
        </w:rPr>
        <w:t xml:space="preserve">                "surfacePdf": "",</w:t>
      </w:r>
      <w:r>
        <w:rPr>
          <w:sz w:val="18"/>
        </w:rPr>
        <w:br w:type="textWrapping"/>
      </w:r>
      <w:r>
        <w:rPr>
          <w:sz w:val="18"/>
        </w:rPr>
        <w:t xml:space="preserve">                "trackingNo": "113",</w:t>
      </w:r>
      <w:r>
        <w:rPr>
          <w:sz w:val="18"/>
        </w:rPr>
        <w:br w:type="textWrapping"/>
      </w:r>
      <w:r>
        <w:rPr>
          <w:sz w:val="18"/>
        </w:rPr>
        <w:t xml:space="preserve">                "warehouseType": 1,</w:t>
      </w:r>
      <w:r>
        <w:rPr>
          <w:sz w:val="18"/>
        </w:rPr>
        <w:br w:type="textWrapping"/>
      </w:r>
      <w:r>
        <w:rPr>
          <w:sz w:val="18"/>
        </w:rPr>
        <w:t xml:space="preserve">                "waybillNo": "456",</w:t>
      </w:r>
      <w:r>
        <w:rPr>
          <w:sz w:val="18"/>
        </w:rPr>
        <w:br w:type="textWrapping"/>
      </w:r>
      <w:r>
        <w:rPr>
          <w:sz w:val="18"/>
        </w:rPr>
        <w:t xml:space="preserve">                "wid": 3263,</w:t>
      </w:r>
      <w:r>
        <w:rPr>
          <w:sz w:val="18"/>
        </w:rPr>
        <w:br w:type="textWrapping"/>
      </w:r>
      <w:r>
        <w:rPr>
          <w:sz w:val="18"/>
        </w:rPr>
        <w:t xml:space="preserve">                "woId": 126759,</w:t>
      </w:r>
      <w:r>
        <w:rPr>
          <w:sz w:val="18"/>
        </w:rPr>
        <w:br w:type="textWrapping"/>
      </w:r>
      <w:r>
        <w:rPr>
          <w:sz w:val="18"/>
        </w:rPr>
        <w:t xml:space="preserve">                "woNumber": "WO103643522853101719",</w:t>
      </w:r>
      <w:r>
        <w:rPr>
          <w:sz w:val="18"/>
        </w:rPr>
        <w:br w:type="textWrapping"/>
      </w:r>
      <w:r>
        <w:rPr>
          <w:sz w:val="18"/>
        </w:rPr>
        <w:t xml:space="preserve">                "zid":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BA4A1FC">
      <w:r>
        <w:rPr>
          <w:sz w:val="18"/>
        </w:rPr>
        <w:t>---</w:t>
      </w:r>
    </w:p>
    <w:p w14:paraId="2443E9F4">
      <w:pPr>
        <w:pStyle w:val="4"/>
      </w:pPr>
      <w:bookmarkStart w:id="1442" w:name="_Toc12513"/>
      <w:r>
        <w:t>撤销出库单</w:t>
      </w:r>
      <w:bookmarkEnd w:id="1442"/>
    </w:p>
    <w:p w14:paraId="092238D6">
      <w:r>
        <w:rPr>
          <w:sz w:val="18"/>
        </w:rPr>
        <w:t>- Source path: docs/Warehouse/SetOutboundOrderRevoke</w:t>
      </w:r>
      <w:r>
        <w:rPr>
          <w:sz w:val="18"/>
        </w:rPr>
        <w:br w:type="textWrapping"/>
      </w:r>
      <w:r>
        <w:rPr>
          <w:sz w:val="18"/>
        </w:rPr>
        <w:t>- Source URL: https://apidoc.lingxing.com/docs/Warehouse/SetOutboundOrderRevoke.md</w:t>
      </w:r>
    </w:p>
    <w:p w14:paraId="5F552C44">
      <w:r>
        <w:rPr>
          <w:sz w:val="18"/>
        </w:rPr>
        <w:t># 撤销出库单</w:t>
      </w:r>
    </w:p>
    <w:p w14:paraId="6BD1DA1E">
      <w:pPr>
        <w:pStyle w:val="4"/>
      </w:pPr>
      <w:bookmarkStart w:id="1443" w:name="_Toc17131"/>
      <w:r>
        <w:t>接口信息</w:t>
      </w:r>
      <w:bookmarkEnd w:id="1443"/>
    </w:p>
    <w:p w14:paraId="124CF545">
      <w:pPr>
        <w:pStyle w:val="4"/>
      </w:pPr>
      <w:bookmarkStart w:id="1444" w:name="_Toc17420"/>
      <w:r>
        <w:t>请求参数</w:t>
      </w:r>
      <w:bookmarkEnd w:id="1444"/>
    </w:p>
    <w:p w14:paraId="470A3DB9">
      <w:pPr>
        <w:pStyle w:val="4"/>
      </w:pPr>
      <w:bookmarkStart w:id="1445" w:name="_Toc2901"/>
      <w:r>
        <w:t>请求cURL示例</w:t>
      </w:r>
      <w:bookmarkEnd w:id="1445"/>
    </w:p>
    <w:p w14:paraId="12D00DDA">
      <w:r>
        <w:rPr>
          <w:sz w:val="18"/>
        </w:rPr>
        <w:t>```</w:t>
      </w:r>
      <w:r>
        <w:rPr>
          <w:sz w:val="18"/>
        </w:rPr>
        <w:br w:type="textWrapping"/>
      </w:r>
      <w:r>
        <w:rPr>
          <w:sz w:val="18"/>
        </w:rPr>
        <w:t>curl --location 'https://openapi.lingxing.com/basicOpen/outboundOrder/outbound/setOrderRevoke?access_token=value&amp;timestamp=value&amp;sign=value&amp;app_key=value'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"order_sn": "OB241012002"  </w:t>
      </w:r>
      <w:r>
        <w:rPr>
          <w:sz w:val="18"/>
        </w:rPr>
        <w:br w:type="textWrapping"/>
      </w:r>
      <w:r>
        <w:rPr>
          <w:sz w:val="18"/>
        </w:rPr>
        <w:t>}'</w:t>
      </w:r>
      <w:r>
        <w:rPr>
          <w:sz w:val="18"/>
        </w:rPr>
        <w:br w:type="textWrapping"/>
      </w:r>
      <w:r>
        <w:rPr>
          <w:sz w:val="18"/>
        </w:rPr>
        <w:t>```</w:t>
      </w:r>
    </w:p>
    <w:p w14:paraId="1C6FCCAD">
      <w:pPr>
        <w:pStyle w:val="4"/>
      </w:pPr>
      <w:bookmarkStart w:id="1446" w:name="_Toc17447"/>
      <w:r>
        <w:t>返回结果</w:t>
      </w:r>
      <w:bookmarkEnd w:id="1446"/>
    </w:p>
    <w:p w14:paraId="15AF8ED1">
      <w:pPr>
        <w:pStyle w:val="4"/>
      </w:pPr>
      <w:bookmarkStart w:id="1447" w:name="_Toc24990"/>
      <w:r>
        <w:t>返回成功示例</w:t>
      </w:r>
      <w:bookmarkEnd w:id="1447"/>
    </w:p>
    <w:p w14:paraId="3A5D375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1591E5B1">
      <w:r>
        <w:rPr>
          <w:sz w:val="18"/>
        </w:rPr>
        <w:t>---</w:t>
      </w:r>
    </w:p>
    <w:p w14:paraId="11156BBE">
      <w:pPr>
        <w:pStyle w:val="4"/>
      </w:pPr>
      <w:bookmarkStart w:id="1448" w:name="_Toc5544"/>
      <w:r>
        <w:t>创建加工单 / 拆分单</w:t>
      </w:r>
      <w:bookmarkEnd w:id="1448"/>
    </w:p>
    <w:p w14:paraId="7A8757DB">
      <w:r>
        <w:rPr>
          <w:sz w:val="18"/>
        </w:rPr>
        <w:t>- Source path: docs/Warehouse/addStorageProcessOrder</w:t>
      </w:r>
      <w:r>
        <w:rPr>
          <w:sz w:val="18"/>
        </w:rPr>
        <w:br w:type="textWrapping"/>
      </w:r>
      <w:r>
        <w:rPr>
          <w:sz w:val="18"/>
        </w:rPr>
        <w:t>- Source URL: https://apidoc.lingxing.com/docs/Warehouse/addStorageProcessOrder.md</w:t>
      </w:r>
    </w:p>
    <w:p w14:paraId="231D9B89">
      <w:r>
        <w:rPr>
          <w:sz w:val="18"/>
        </w:rPr>
        <w:t># 创建加工单 / 拆分单</w:t>
      </w:r>
    </w:p>
    <w:p w14:paraId="401C82B8">
      <w:pPr>
        <w:pStyle w:val="4"/>
      </w:pPr>
      <w:bookmarkStart w:id="1449" w:name="_Toc26543"/>
      <w:r>
        <w:t>接口信息</w:t>
      </w:r>
      <w:bookmarkEnd w:id="1449"/>
    </w:p>
    <w:p w14:paraId="65407133">
      <w:pPr>
        <w:pStyle w:val="4"/>
      </w:pPr>
      <w:bookmarkStart w:id="1450" w:name="_Toc11480"/>
      <w:r>
        <w:t>请求参数</w:t>
      </w:r>
      <w:bookmarkEnd w:id="1450"/>
    </w:p>
    <w:p w14:paraId="5FBEE40F">
      <w:pPr>
        <w:pStyle w:val="4"/>
      </w:pPr>
      <w:bookmarkStart w:id="1451" w:name="_Toc23185"/>
      <w:r>
        <w:t>请求示例</w:t>
      </w:r>
      <w:bookmarkEnd w:id="1451"/>
    </w:p>
    <w:p w14:paraId="734028B9">
      <w:r>
        <w:rPr>
          <w:sz w:val="18"/>
        </w:rPr>
        <w:t>```</w:t>
      </w:r>
      <w:r>
        <w:rPr>
          <w:sz w:val="18"/>
        </w:rPr>
        <w:br w:type="textWrapping"/>
      </w:r>
      <w:r>
        <w:rPr>
          <w:sz w:val="18"/>
        </w:rPr>
        <w:t>{</w:t>
      </w:r>
      <w:r>
        <w:rPr>
          <w:sz w:val="18"/>
        </w:rPr>
        <w:br w:type="textWrapping"/>
      </w:r>
      <w:r>
        <w:rPr>
          <w:sz w:val="18"/>
        </w:rPr>
        <w:t xml:space="preserve">    "type": 1,</w:t>
      </w:r>
      <w:r>
        <w:rPr>
          <w:sz w:val="18"/>
        </w:rPr>
        <w:br w:type="textWrapping"/>
      </w:r>
      <w:r>
        <w:rPr>
          <w:sz w:val="18"/>
        </w:rPr>
        <w:t xml:space="preserve">    "wid": 1,</w:t>
      </w:r>
      <w:r>
        <w:rPr>
          <w:sz w:val="18"/>
        </w:rPr>
        <w:br w:type="textWrapping"/>
      </w:r>
      <w:r>
        <w:rPr>
          <w:sz w:val="18"/>
        </w:rPr>
        <w:t xml:space="preserve">    "remark": "备注",</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"combo_sku": "xxxxxx",</w:t>
      </w:r>
      <w:r>
        <w:rPr>
          <w:sz w:val="18"/>
        </w:rPr>
        <w:br w:type="textWrapping"/>
      </w:r>
      <w:r>
        <w:rPr>
          <w:sz w:val="18"/>
        </w:rPr>
        <w:t xml:space="preserve">            "combo_sid": 0,</w:t>
      </w:r>
      <w:r>
        <w:rPr>
          <w:sz w:val="18"/>
        </w:rPr>
        <w:br w:type="textWrapping"/>
      </w:r>
      <w:r>
        <w:rPr>
          <w:sz w:val="18"/>
        </w:rPr>
        <w:t xml:space="preserve">            "combo_fnsku": "xxx",</w:t>
      </w:r>
      <w:r>
        <w:rPr>
          <w:sz w:val="18"/>
        </w:rPr>
        <w:br w:type="textWrapping"/>
      </w:r>
      <w:r>
        <w:rPr>
          <w:sz w:val="18"/>
        </w:rPr>
        <w:t xml:space="preserve">            "quantity_num": 0,</w:t>
      </w:r>
      <w:r>
        <w:rPr>
          <w:sz w:val="18"/>
        </w:rPr>
        <w:br w:type="textWrapping"/>
      </w:r>
      <w:r>
        <w:rPr>
          <w:sz w:val="18"/>
        </w:rPr>
        <w:t xml:space="preserve">            "combo_whb_code": "1",</w:t>
      </w:r>
      <w:r>
        <w:rPr>
          <w:sz w:val="18"/>
        </w:rPr>
        <w:br w:type="textWrapping"/>
      </w:r>
      <w:r>
        <w:rPr>
          <w:sz w:val="18"/>
        </w:rPr>
        <w:t xml:space="preserve">            "process_fee": "1",</w:t>
      </w:r>
      <w:r>
        <w:rPr>
          <w:sz w:val="18"/>
        </w:rPr>
        <w:br w:type="textWrapping"/>
      </w:r>
      <w:r>
        <w:rPr>
          <w:sz w:val="18"/>
        </w:rPr>
        <w:t xml:space="preserve">            "single_product_list": [</w:t>
      </w:r>
      <w:r>
        <w:rPr>
          <w:sz w:val="18"/>
        </w:rPr>
        <w:br w:type="textWrapping"/>
      </w:r>
      <w:r>
        <w:rPr>
          <w:sz w:val="18"/>
        </w:rPr>
        <w:t xml:space="preserve">                {</w:t>
      </w:r>
      <w:r>
        <w:rPr>
          <w:sz w:val="18"/>
        </w:rPr>
        <w:br w:type="textWrapping"/>
      </w:r>
      <w:r>
        <w:rPr>
          <w:sz w:val="18"/>
        </w:rPr>
        <w:t xml:space="preserve">                    "sku": "xxx",</w:t>
      </w:r>
      <w:r>
        <w:rPr>
          <w:sz w:val="18"/>
        </w:rPr>
        <w:br w:type="textWrapping"/>
      </w:r>
      <w:r>
        <w:rPr>
          <w:sz w:val="18"/>
        </w:rPr>
        <w:t xml:space="preserve">                    "fnsku": "",</w:t>
      </w:r>
      <w:r>
        <w:rPr>
          <w:sz w:val="18"/>
        </w:rPr>
        <w:br w:type="textWrapping"/>
      </w:r>
      <w:r>
        <w:rPr>
          <w:sz w:val="18"/>
        </w:rPr>
        <w:t xml:space="preserve">                    "sid": 0,</w:t>
      </w:r>
      <w:r>
        <w:rPr>
          <w:sz w:val="18"/>
        </w:rPr>
        <w:br w:type="textWrapping"/>
      </w:r>
      <w:r>
        <w:rPr>
          <w:sz w:val="18"/>
        </w:rPr>
        <w:t xml:space="preserve">                    "price_scale": "",</w:t>
      </w:r>
      <w:r>
        <w:rPr>
          <w:sz w:val="18"/>
        </w:rPr>
        <w:br w:type="textWrapping"/>
      </w:r>
      <w:r>
        <w:rPr>
          <w:sz w:val="18"/>
        </w:rPr>
        <w:t xml:space="preserve">                    "whb_code": "1",</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161DD1B">
      <w:pPr>
        <w:pStyle w:val="4"/>
      </w:pPr>
      <w:bookmarkStart w:id="1452" w:name="_Toc3325"/>
      <w:r>
        <w:t>返回结果</w:t>
      </w:r>
      <w:bookmarkEnd w:id="1452"/>
    </w:p>
    <w:p w14:paraId="1DCA52E6">
      <w:r>
        <w:rPr>
          <w:sz w:val="18"/>
        </w:rPr>
        <w:t>Json Object</w:t>
      </w:r>
    </w:p>
    <w:p w14:paraId="16519D07">
      <w:pPr>
        <w:pStyle w:val="4"/>
      </w:pPr>
      <w:bookmarkStart w:id="1453" w:name="_Toc26980"/>
      <w:r>
        <w:t>返回成功示例</w:t>
      </w:r>
      <w:bookmarkEnd w:id="1453"/>
    </w:p>
    <w:p w14:paraId="75E1193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"D4F7833C-53E7-207E-E4AB-E0BA96D0DA13",</w:t>
      </w:r>
      <w:r>
        <w:rPr>
          <w:sz w:val="18"/>
        </w:rPr>
        <w:br w:type="textWrapping"/>
      </w:r>
      <w:r>
        <w:rPr>
          <w:sz w:val="18"/>
        </w:rPr>
        <w:t xml:space="preserve">    "response_time": "2022-08-23 16:56:31",</w:t>
      </w:r>
      <w:r>
        <w:rPr>
          <w:sz w:val="18"/>
        </w:rPr>
        <w:br w:type="textWrapping"/>
      </w:r>
      <w:r>
        <w:rPr>
          <w:sz w:val="18"/>
        </w:rPr>
        <w:t xml:space="preserve">    "data": {</w:t>
      </w:r>
      <w:r>
        <w:rPr>
          <w:sz w:val="18"/>
        </w:rPr>
        <w:br w:type="textWrapping"/>
      </w:r>
      <w:r>
        <w:rPr>
          <w:sz w:val="18"/>
        </w:rPr>
        <w:t xml:space="preserve">        "order_sn": "PT230321003"</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46F7F5A">
      <w:r>
        <w:rPr>
          <w:sz w:val="18"/>
        </w:rPr>
        <w:t>---</w:t>
      </w:r>
    </w:p>
    <w:p w14:paraId="6E6C0D63">
      <w:pPr>
        <w:pStyle w:val="4"/>
      </w:pPr>
      <w:bookmarkStart w:id="1454" w:name="_Toc17885"/>
      <w:r>
        <w:t>加工单列表</w:t>
      </w:r>
      <w:bookmarkEnd w:id="1454"/>
    </w:p>
    <w:p w14:paraId="642F65A6">
      <w:r>
        <w:rPr>
          <w:sz w:val="18"/>
        </w:rPr>
        <w:t>- Source path: docs/Warehouse/getProcessOrderLists</w:t>
      </w:r>
      <w:r>
        <w:rPr>
          <w:sz w:val="18"/>
        </w:rPr>
        <w:br w:type="textWrapping"/>
      </w:r>
      <w:r>
        <w:rPr>
          <w:sz w:val="18"/>
        </w:rPr>
        <w:t>- Source URL: https://apidoc.lingxing.com/docs/Warehouse/getProcessOrderLists.md</w:t>
      </w:r>
    </w:p>
    <w:p w14:paraId="3BB95C29">
      <w:r>
        <w:rPr>
          <w:sz w:val="18"/>
        </w:rPr>
        <w:t># 加工单列表</w:t>
      </w:r>
    </w:p>
    <w:p w14:paraId="7343D50D">
      <w:pPr>
        <w:pStyle w:val="4"/>
      </w:pPr>
      <w:bookmarkStart w:id="1455" w:name="_Toc13655"/>
      <w:r>
        <w:t>接口信息</w:t>
      </w:r>
      <w:bookmarkEnd w:id="1455"/>
    </w:p>
    <w:p w14:paraId="2579F260">
      <w:pPr>
        <w:pStyle w:val="4"/>
      </w:pPr>
      <w:bookmarkStart w:id="1456" w:name="_Toc2661"/>
      <w:r>
        <w:t>请求参数</w:t>
      </w:r>
      <w:bookmarkEnd w:id="1456"/>
    </w:p>
    <w:p w14:paraId="292E20F5">
      <w:pPr>
        <w:pStyle w:val="4"/>
      </w:pPr>
      <w:bookmarkStart w:id="1457" w:name="_Toc19002"/>
      <w:r>
        <w:t>请求示例</w:t>
      </w:r>
      <w:bookmarkEnd w:id="1457"/>
    </w:p>
    <w:p w14:paraId="0BE9F26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"wid": 53,</w:t>
      </w:r>
      <w:r>
        <w:rPr>
          <w:sz w:val="18"/>
        </w:rPr>
        <w:br w:type="textWrapping"/>
      </w:r>
      <w:r>
        <w:rPr>
          <w:sz w:val="18"/>
        </w:rPr>
        <w:t xml:space="preserve">    "type": 1,</w:t>
      </w:r>
      <w:r>
        <w:rPr>
          <w:sz w:val="18"/>
        </w:rPr>
        <w:br w:type="textWrapping"/>
      </w:r>
      <w:r>
        <w:rPr>
          <w:sz w:val="18"/>
        </w:rPr>
        <w:t xml:space="preserve">    "process_sn": "PT240730001",</w:t>
      </w:r>
      <w:r>
        <w:rPr>
          <w:sz w:val="18"/>
        </w:rPr>
        <w:br w:type="textWrapping"/>
      </w:r>
      <w:r>
        <w:rPr>
          <w:sz w:val="18"/>
        </w:rPr>
        <w:t xml:space="preserve">    "status": 2,</w:t>
      </w:r>
      <w:r>
        <w:rPr>
          <w:sz w:val="18"/>
        </w:rPr>
        <w:br w:type="textWrapping"/>
      </w:r>
      <w:r>
        <w:rPr>
          <w:sz w:val="18"/>
        </w:rPr>
        <w:t xml:space="preserve">    "search_field_time": "create_time",</w:t>
      </w:r>
      <w:r>
        <w:rPr>
          <w:sz w:val="18"/>
        </w:rPr>
        <w:br w:type="textWrapping"/>
      </w:r>
      <w:r>
        <w:rPr>
          <w:sz w:val="18"/>
        </w:rPr>
        <w:t xml:space="preserve">    "start_date": "2024-07-30",</w:t>
      </w:r>
      <w:r>
        <w:rPr>
          <w:sz w:val="18"/>
        </w:rPr>
        <w:br w:type="textWrapping"/>
      </w:r>
      <w:r>
        <w:rPr>
          <w:sz w:val="18"/>
        </w:rPr>
        <w:t xml:space="preserve">    "end_date": "2024-07-30"</w:t>
      </w:r>
      <w:r>
        <w:rPr>
          <w:sz w:val="18"/>
        </w:rPr>
        <w:br w:type="textWrapping"/>
      </w:r>
      <w:r>
        <w:rPr>
          <w:sz w:val="18"/>
        </w:rPr>
        <w:t>}</w:t>
      </w:r>
      <w:r>
        <w:rPr>
          <w:sz w:val="18"/>
        </w:rPr>
        <w:br w:type="textWrapping"/>
      </w:r>
      <w:r>
        <w:rPr>
          <w:sz w:val="18"/>
        </w:rPr>
        <w:t>```</w:t>
      </w:r>
    </w:p>
    <w:p w14:paraId="3CD638AC">
      <w:pPr>
        <w:pStyle w:val="4"/>
      </w:pPr>
      <w:bookmarkStart w:id="1458" w:name="_Toc4467"/>
      <w:r>
        <w:t>返回结果</w:t>
      </w:r>
      <w:bookmarkEnd w:id="1458"/>
    </w:p>
    <w:p w14:paraId="7B968510">
      <w:r>
        <w:rPr>
          <w:sz w:val="18"/>
        </w:rPr>
        <w:t>Json Object</w:t>
      </w:r>
    </w:p>
    <w:p w14:paraId="12A1744C">
      <w:pPr>
        <w:pStyle w:val="4"/>
      </w:pPr>
      <w:bookmarkStart w:id="1459" w:name="_Toc7309"/>
      <w:r>
        <w:t>返回成功示例</w:t>
      </w:r>
      <w:bookmarkEnd w:id="1459"/>
    </w:p>
    <w:p w14:paraId="111528BA">
      <w:r>
        <w:rPr>
          <w:sz w:val="18"/>
        </w:rPr>
        <w:t>```</w:t>
      </w:r>
      <w:r>
        <w:rPr>
          <w:sz w:val="18"/>
        </w:rPr>
        <w:br w:type="textWrapping"/>
      </w:r>
      <w:r>
        <w:rPr>
          <w:sz w:val="18"/>
        </w:rPr>
        <w:t>{</w:t>
      </w:r>
      <w:r>
        <w:rPr>
          <w:sz w:val="18"/>
        </w:rPr>
        <w:br w:type="textWrapping"/>
      </w:r>
      <w:r>
        <w:rPr>
          <w:sz w:val="18"/>
        </w:rPr>
        <w:t xml:space="preserve">    "code":0,</w:t>
      </w:r>
      <w:r>
        <w:rPr>
          <w:sz w:val="18"/>
        </w:rPr>
        <w:br w:type="textWrapping"/>
      </w:r>
      <w:r>
        <w:rPr>
          <w:sz w:val="18"/>
        </w:rPr>
        <w:t xml:space="preserve">    "message":"success",</w:t>
      </w:r>
      <w:r>
        <w:rPr>
          <w:sz w:val="18"/>
        </w:rPr>
        <w:br w:type="textWrapping"/>
      </w:r>
      <w:r>
        <w:rPr>
          <w:sz w:val="18"/>
        </w:rPr>
        <w:t xml:space="preserve">    "error_details":[],</w:t>
      </w:r>
      <w:r>
        <w:rPr>
          <w:sz w:val="18"/>
        </w:rPr>
        <w:br w:type="textWrapping"/>
      </w:r>
      <w:r>
        <w:rPr>
          <w:sz w:val="18"/>
        </w:rPr>
        <w:t xml:space="preserve">    "request_id":"160B52C9-2B20-2A28-75E9-548C96A90565",</w:t>
      </w:r>
      <w:r>
        <w:rPr>
          <w:sz w:val="18"/>
        </w:rPr>
        <w:br w:type="textWrapping"/>
      </w:r>
      <w:r>
        <w:rPr>
          <w:sz w:val="18"/>
        </w:rPr>
        <w:t xml:space="preserve">    "response_time":"2023-03-28 09:59:00",</w:t>
      </w:r>
      <w:r>
        <w:rPr>
          <w:sz w:val="18"/>
        </w:rPr>
        <w:br w:type="textWrapping"/>
      </w:r>
      <w:r>
        <w:rPr>
          <w:sz w:val="18"/>
        </w:rPr>
        <w:t xml:space="preserve">    "data":[</w:t>
      </w:r>
      <w:r>
        <w:rPr>
          <w:sz w:val="18"/>
        </w:rPr>
        <w:br w:type="textWrapping"/>
      </w:r>
      <w:r>
        <w:rPr>
          <w:sz w:val="18"/>
        </w:rPr>
        <w:t xml:space="preserve">        {</w:t>
      </w:r>
      <w:r>
        <w:rPr>
          <w:sz w:val="18"/>
        </w:rPr>
        <w:br w:type="textWrapping"/>
      </w:r>
      <w:r>
        <w:rPr>
          <w:sz w:val="18"/>
        </w:rPr>
        <w:t xml:space="preserve">            "process_sn":"PT230324003",</w:t>
      </w:r>
      <w:r>
        <w:rPr>
          <w:sz w:val="18"/>
        </w:rPr>
        <w:br w:type="textWrapping"/>
      </w:r>
      <w:r>
        <w:rPr>
          <w:sz w:val="18"/>
        </w:rPr>
        <w:t xml:space="preserve">            "wid":1,</w:t>
      </w:r>
      <w:r>
        <w:rPr>
          <w:sz w:val="18"/>
        </w:rPr>
        <w:br w:type="textWrapping"/>
      </w:r>
      <w:r>
        <w:rPr>
          <w:sz w:val="18"/>
        </w:rPr>
        <w:t xml:space="preserve">            "remark":"",</w:t>
      </w:r>
      <w:r>
        <w:rPr>
          <w:sz w:val="18"/>
        </w:rPr>
        <w:br w:type="textWrapping"/>
      </w:r>
      <w:r>
        <w:rPr>
          <w:sz w:val="18"/>
        </w:rPr>
        <w:t xml:space="preserve">            "status":2,</w:t>
      </w:r>
      <w:r>
        <w:rPr>
          <w:sz w:val="18"/>
        </w:rPr>
        <w:br w:type="textWrapping"/>
      </w:r>
      <w:r>
        <w:rPr>
          <w:sz w:val="18"/>
        </w:rPr>
        <w:t xml:space="preserve">            "type":1,</w:t>
      </w:r>
      <w:r>
        <w:rPr>
          <w:sz w:val="18"/>
        </w:rPr>
        <w:br w:type="textWrapping"/>
      </w:r>
      <w:r>
        <w:rPr>
          <w:sz w:val="18"/>
        </w:rPr>
        <w:t xml:space="preserve">            "create_by":10317908,</w:t>
      </w:r>
      <w:r>
        <w:rPr>
          <w:sz w:val="18"/>
        </w:rPr>
        <w:br w:type="textWrapping"/>
      </w:r>
      <w:r>
        <w:rPr>
          <w:sz w:val="18"/>
        </w:rPr>
        <w:t xml:space="preserve">            "create_time":"2023-03-24 00:55:36",</w:t>
      </w:r>
      <w:r>
        <w:rPr>
          <w:sz w:val="18"/>
        </w:rPr>
        <w:br w:type="textWrapping"/>
      </w:r>
      <w:r>
        <w:rPr>
          <w:sz w:val="18"/>
        </w:rPr>
        <w:t xml:space="preserve">            "finish_uid":10317908,</w:t>
      </w:r>
      <w:r>
        <w:rPr>
          <w:sz w:val="18"/>
        </w:rPr>
        <w:br w:type="textWrapping"/>
      </w:r>
      <w:r>
        <w:rPr>
          <w:sz w:val="18"/>
        </w:rPr>
        <w:t xml:space="preserve">            "finish_time":"2023-03-26 22:46:51",</w:t>
      </w:r>
      <w:r>
        <w:rPr>
          <w:sz w:val="18"/>
        </w:rPr>
        <w:br w:type="textWrapping"/>
      </w:r>
      <w:r>
        <w:rPr>
          <w:sz w:val="18"/>
        </w:rPr>
        <w:t xml:space="preserve">            "create_realname":"验证账户2",</w:t>
      </w:r>
      <w:r>
        <w:rPr>
          <w:sz w:val="18"/>
        </w:rPr>
        <w:br w:type="textWrapping"/>
      </w:r>
      <w:r>
        <w:rPr>
          <w:sz w:val="18"/>
        </w:rPr>
        <w:t xml:space="preserve">            "finish_realname":"验证账户2",</w:t>
      </w:r>
      <w:r>
        <w:rPr>
          <w:sz w:val="18"/>
        </w:rPr>
        <w:br w:type="textWrapping"/>
      </w:r>
      <w:r>
        <w:rPr>
          <w:sz w:val="18"/>
        </w:rPr>
        <w:t xml:space="preserve">            "ware_house_name":"默认仓库",</w:t>
      </w:r>
      <w:r>
        <w:rPr>
          <w:sz w:val="18"/>
        </w:rPr>
        <w:br w:type="textWrapping"/>
      </w:r>
      <w:r>
        <w:rPr>
          <w:sz w:val="18"/>
        </w:rPr>
        <w:t xml:space="preserve">            "product_list":[</w:t>
      </w:r>
      <w:r>
        <w:rPr>
          <w:sz w:val="18"/>
        </w:rPr>
        <w:br w:type="textWrapping"/>
      </w:r>
      <w:r>
        <w:rPr>
          <w:sz w:val="18"/>
        </w:rPr>
        <w:t xml:space="preserve">                {</w:t>
      </w:r>
      <w:r>
        <w:rPr>
          <w:sz w:val="18"/>
        </w:rPr>
        <w:br w:type="textWrapping"/>
      </w:r>
      <w:r>
        <w:rPr>
          <w:sz w:val="18"/>
        </w:rPr>
        <w:t xml:space="preserve">                    "sku":"niubao",</w:t>
      </w:r>
      <w:r>
        <w:rPr>
          <w:sz w:val="18"/>
        </w:rPr>
        <w:br w:type="textWrapping"/>
      </w:r>
      <w:r>
        <w:rPr>
          <w:sz w:val="18"/>
        </w:rPr>
        <w:t xml:space="preserve">                    "fnsku":"",</w:t>
      </w:r>
      <w:r>
        <w:rPr>
          <w:sz w:val="18"/>
        </w:rPr>
        <w:br w:type="textWrapping"/>
      </w:r>
      <w:r>
        <w:rPr>
          <w:sz w:val="18"/>
        </w:rPr>
        <w:t xml:space="preserve">                    "quantity":44,</w:t>
      </w:r>
      <w:r>
        <w:rPr>
          <w:sz w:val="18"/>
        </w:rPr>
        <w:br w:type="textWrapping"/>
      </w:r>
      <w:r>
        <w:rPr>
          <w:sz w:val="18"/>
        </w:rPr>
        <w:t xml:space="preserve">                    "remark":"",</w:t>
      </w:r>
      <w:r>
        <w:rPr>
          <w:sz w:val="18"/>
        </w:rPr>
        <w:br w:type="textWrapping"/>
      </w:r>
      <w:r>
        <w:rPr>
          <w:sz w:val="18"/>
        </w:rPr>
        <w:t xml:space="preserve">                    "process_fee":"0.000000",</w:t>
      </w:r>
      <w:r>
        <w:rPr>
          <w:sz w:val="18"/>
        </w:rPr>
        <w:br w:type="textWrapping"/>
      </w:r>
      <w:r>
        <w:rPr>
          <w:sz w:val="18"/>
        </w:rPr>
        <w:t xml:space="preserve">                    "seller_id":0,</w:t>
      </w:r>
      <w:r>
        <w:rPr>
          <w:sz w:val="18"/>
        </w:rPr>
        <w:br w:type="textWrapping"/>
      </w:r>
      <w:r>
        <w:rPr>
          <w:sz w:val="18"/>
        </w:rPr>
        <w:t xml:space="preserve">                    "pic_url":"https://image.distxxx.com/xxx/9dc0c077bc5c2.jpg",</w:t>
      </w:r>
      <w:r>
        <w:rPr>
          <w:sz w:val="18"/>
        </w:rPr>
        <w:br w:type="textWrapping"/>
      </w:r>
      <w:r>
        <w:rPr>
          <w:sz w:val="18"/>
        </w:rPr>
        <w:t xml:space="preserve">                    "product_name":"早餐套餐",</w:t>
      </w:r>
      <w:r>
        <w:rPr>
          <w:sz w:val="18"/>
        </w:rPr>
        <w:br w:type="textWrapping"/>
      </w:r>
      <w:r>
        <w:rPr>
          <w:sz w:val="18"/>
        </w:rPr>
        <w:t xml:space="preserve">                    "seller_name":"",</w:t>
      </w:r>
      <w:r>
        <w:rPr>
          <w:sz w:val="18"/>
        </w:rPr>
        <w:br w:type="textWrapping"/>
      </w:r>
      <w:r>
        <w:rPr>
          <w:sz w:val="18"/>
        </w:rPr>
        <w:t xml:space="preserve">                    "whb_code_good":[],</w:t>
      </w:r>
      <w:r>
        <w:rPr>
          <w:sz w:val="18"/>
        </w:rPr>
        <w:br w:type="textWrapping"/>
      </w:r>
      <w:r>
        <w:rPr>
          <w:sz w:val="18"/>
        </w:rPr>
        <w:t xml:space="preserve">                    "item_list":[</w:t>
      </w:r>
      <w:r>
        <w:rPr>
          <w:sz w:val="18"/>
        </w:rPr>
        <w:br w:type="textWrapping"/>
      </w:r>
      <w:r>
        <w:rPr>
          <w:sz w:val="18"/>
        </w:rPr>
        <w:t xml:space="preserve">                        {</w:t>
      </w:r>
      <w:r>
        <w:rPr>
          <w:sz w:val="18"/>
        </w:rPr>
        <w:br w:type="textWrapping"/>
      </w:r>
      <w:r>
        <w:rPr>
          <w:sz w:val="18"/>
        </w:rPr>
        <w:t xml:space="preserve">                            "fnsku":"",</w:t>
      </w:r>
      <w:r>
        <w:rPr>
          <w:sz w:val="18"/>
        </w:rPr>
        <w:br w:type="textWrapping"/>
      </w:r>
      <w:r>
        <w:rPr>
          <w:sz w:val="18"/>
        </w:rPr>
        <w:t xml:space="preserve">                            "quantity_process":44,</w:t>
      </w:r>
      <w:r>
        <w:rPr>
          <w:sz w:val="18"/>
        </w:rPr>
        <w:br w:type="textWrapping"/>
      </w:r>
      <w:r>
        <w:rPr>
          <w:sz w:val="18"/>
        </w:rPr>
        <w:t xml:space="preserve">                            "seller_id":0,</w:t>
      </w:r>
      <w:r>
        <w:rPr>
          <w:sz w:val="18"/>
        </w:rPr>
        <w:br w:type="textWrapping"/>
      </w:r>
      <w:r>
        <w:rPr>
          <w:sz w:val="18"/>
        </w:rPr>
        <w:t xml:space="preserve">                            "product_name":"肉包",</w:t>
      </w:r>
      <w:r>
        <w:rPr>
          <w:sz w:val="18"/>
        </w:rPr>
        <w:br w:type="textWrapping"/>
      </w:r>
      <w:r>
        <w:rPr>
          <w:sz w:val="18"/>
        </w:rPr>
        <w:t xml:space="preserve">                            "sku":"baozi",</w:t>
      </w:r>
      <w:r>
        <w:rPr>
          <w:sz w:val="18"/>
        </w:rPr>
        <w:br w:type="textWrapping"/>
      </w:r>
      <w:r>
        <w:rPr>
          <w:sz w:val="18"/>
        </w:rPr>
        <w:t xml:space="preserve">                            "seller_name":"",</w:t>
      </w:r>
      <w:r>
        <w:rPr>
          <w:sz w:val="18"/>
        </w:rPr>
        <w:br w:type="textWrapping"/>
      </w:r>
      <w:r>
        <w:rPr>
          <w:sz w:val="18"/>
        </w:rPr>
        <w:t xml:space="preserve">                            "whb_code_good":[]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"fnsku":"",</w:t>
      </w:r>
      <w:r>
        <w:rPr>
          <w:sz w:val="18"/>
        </w:rPr>
        <w:br w:type="textWrapping"/>
      </w:r>
      <w:r>
        <w:rPr>
          <w:sz w:val="18"/>
        </w:rPr>
        <w:t xml:space="preserve">                            "quantity_process":44,</w:t>
      </w:r>
      <w:r>
        <w:rPr>
          <w:sz w:val="18"/>
        </w:rPr>
        <w:br w:type="textWrapping"/>
      </w:r>
      <w:r>
        <w:rPr>
          <w:sz w:val="18"/>
        </w:rPr>
        <w:t xml:space="preserve">                            "seller_id":0,</w:t>
      </w:r>
      <w:r>
        <w:rPr>
          <w:sz w:val="18"/>
        </w:rPr>
        <w:br w:type="textWrapping"/>
      </w:r>
      <w:r>
        <w:rPr>
          <w:sz w:val="18"/>
        </w:rPr>
        <w:t xml:space="preserve">                            "product_name":"纯牛奶",</w:t>
      </w:r>
      <w:r>
        <w:rPr>
          <w:sz w:val="18"/>
        </w:rPr>
        <w:br w:type="textWrapping"/>
      </w:r>
      <w:r>
        <w:rPr>
          <w:sz w:val="18"/>
        </w:rPr>
        <w:t xml:space="preserve">                            "sku":"niunai",</w:t>
      </w:r>
      <w:r>
        <w:rPr>
          <w:sz w:val="18"/>
        </w:rPr>
        <w:br w:type="textWrapping"/>
      </w:r>
      <w:r>
        <w:rPr>
          <w:sz w:val="18"/>
        </w:rPr>
        <w:t xml:space="preserve">                            "seller_name":"",</w:t>
      </w:r>
      <w:r>
        <w:rPr>
          <w:sz w:val="18"/>
        </w:rPr>
        <w:br w:type="textWrapping"/>
      </w:r>
      <w:r>
        <w:rPr>
          <w:sz w:val="18"/>
        </w:rPr>
        <w:t xml:space="preserve">                            "whb_code_good":[]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"total":999</w:t>
      </w:r>
      <w:r>
        <w:rPr>
          <w:sz w:val="18"/>
        </w:rPr>
        <w:br w:type="textWrapping"/>
      </w:r>
      <w:r>
        <w:rPr>
          <w:sz w:val="18"/>
        </w:rPr>
        <w:t>}</w:t>
      </w:r>
      <w:r>
        <w:rPr>
          <w:sz w:val="18"/>
        </w:rPr>
        <w:br w:type="textWrapping"/>
      </w:r>
      <w:r>
        <w:rPr>
          <w:sz w:val="18"/>
        </w:rPr>
        <w:t>```</w:t>
      </w:r>
    </w:p>
    <w:p w14:paraId="486C5694">
      <w:r>
        <w:rPr>
          <w:sz w:val="18"/>
        </w:rPr>
        <w:t>---</w:t>
      </w:r>
    </w:p>
    <w:p w14:paraId="1CCD631C">
      <w:pPr>
        <w:pStyle w:val="4"/>
      </w:pPr>
      <w:bookmarkStart w:id="1460" w:name="_Toc14876"/>
      <w:r>
        <w:t>查询调拨单列表</w:t>
      </w:r>
      <w:bookmarkEnd w:id="1460"/>
    </w:p>
    <w:p w14:paraId="5C603E0B">
      <w:r>
        <w:rPr>
          <w:sz w:val="18"/>
        </w:rPr>
        <w:t>- Source path: docs/Warehouse/getStorageAllocationList</w:t>
      </w:r>
      <w:r>
        <w:rPr>
          <w:sz w:val="18"/>
        </w:rPr>
        <w:br w:type="textWrapping"/>
      </w:r>
      <w:r>
        <w:rPr>
          <w:sz w:val="18"/>
        </w:rPr>
        <w:t>- Source URL: https://apidoc.lingxing.com/docs/Warehouse/getStorageAllocationList.md</w:t>
      </w:r>
    </w:p>
    <w:p w14:paraId="325DBA56">
      <w:r>
        <w:rPr>
          <w:sz w:val="18"/>
        </w:rPr>
        <w:t># 查询调拨单列表</w:t>
      </w:r>
      <w:r>
        <w:rPr>
          <w:sz w:val="18"/>
        </w:rPr>
        <w:br w:type="textWrapping"/>
      </w:r>
      <w:r>
        <w:rPr>
          <w:sz w:val="18"/>
        </w:rPr>
        <w:t>支持查询本地仓库调拨单列表</w:t>
      </w:r>
    </w:p>
    <w:p w14:paraId="6C4837BB">
      <w:pPr>
        <w:pStyle w:val="4"/>
      </w:pPr>
      <w:bookmarkStart w:id="1461" w:name="_Toc16715"/>
      <w:r>
        <w:t>接口信息</w:t>
      </w:r>
      <w:bookmarkEnd w:id="1461"/>
    </w:p>
    <w:p w14:paraId="4526F6E5">
      <w:pPr>
        <w:pStyle w:val="4"/>
      </w:pPr>
      <w:bookmarkStart w:id="1462" w:name="_Toc30428"/>
      <w:r>
        <w:t>请求参数</w:t>
      </w:r>
      <w:bookmarkEnd w:id="1462"/>
    </w:p>
    <w:p w14:paraId="399F733A">
      <w:pPr>
        <w:pStyle w:val="4"/>
      </w:pPr>
      <w:bookmarkStart w:id="1463" w:name="_Toc29883"/>
      <w:r>
        <w:t>请求示例</w:t>
      </w:r>
      <w:bookmarkEnd w:id="1463"/>
    </w:p>
    <w:p w14:paraId="760CB23E">
      <w:r>
        <w:rPr>
          <w:sz w:val="18"/>
        </w:rPr>
        <w:t>```</w:t>
      </w:r>
      <w:r>
        <w:rPr>
          <w:sz w:val="18"/>
        </w:rPr>
        <w:br w:type="textWrapping"/>
      </w:r>
      <w:r>
        <w:rPr>
          <w:sz w:val="18"/>
        </w:rPr>
        <w:t>{</w:t>
      </w:r>
      <w:r>
        <w:rPr>
          <w:sz w:val="18"/>
        </w:rPr>
        <w:br w:type="textWrapping"/>
      </w:r>
      <w:r>
        <w:rPr>
          <w:sz w:val="18"/>
        </w:rPr>
        <w:t xml:space="preserve">    "wid": "432",</w:t>
      </w:r>
      <w:r>
        <w:rPr>
          <w:sz w:val="18"/>
        </w:rPr>
        <w:br w:type="textWrapping"/>
      </w:r>
      <w:r>
        <w:rPr>
          <w:sz w:val="18"/>
        </w:rPr>
        <w:t xml:space="preserve">    "to_wid": "581",</w:t>
      </w:r>
      <w:r>
        <w:rPr>
          <w:sz w:val="18"/>
        </w:rPr>
        <w:br w:type="textWrapping"/>
      </w:r>
      <w:r>
        <w:rPr>
          <w:sz w:val="18"/>
        </w:rPr>
        <w:t xml:space="preserve">    "search_date_type": 1,</w:t>
      </w:r>
      <w:r>
        <w:rPr>
          <w:sz w:val="18"/>
        </w:rPr>
        <w:br w:type="textWrapping"/>
      </w:r>
      <w:r>
        <w:rPr>
          <w:sz w:val="18"/>
        </w:rPr>
        <w:t xml:space="preserve">    "start_date": "2024-07-25",</w:t>
      </w:r>
      <w:r>
        <w:rPr>
          <w:sz w:val="18"/>
        </w:rPr>
        <w:br w:type="textWrapping"/>
      </w:r>
      <w:r>
        <w:rPr>
          <w:sz w:val="18"/>
        </w:rPr>
        <w:t xml:space="preserve">    "end_date": "2024-07-30",</w:t>
      </w:r>
      <w:r>
        <w:rPr>
          <w:sz w:val="18"/>
        </w:rPr>
        <w:br w:type="textWrapping"/>
      </w:r>
      <w:r>
        <w:rPr>
          <w:sz w:val="18"/>
        </w:rPr>
        <w:t xml:space="preserve">    "page": 1,</w:t>
      </w:r>
      <w:r>
        <w:rPr>
          <w:sz w:val="18"/>
        </w:rPr>
        <w:br w:type="textWrapping"/>
      </w:r>
      <w:r>
        <w:rPr>
          <w:sz w:val="18"/>
        </w:rPr>
        <w:t xml:space="preserve">    "page_size": 15</w:t>
      </w:r>
      <w:r>
        <w:rPr>
          <w:sz w:val="18"/>
        </w:rPr>
        <w:br w:type="textWrapping"/>
      </w:r>
      <w:r>
        <w:rPr>
          <w:sz w:val="18"/>
        </w:rPr>
        <w:t>}</w:t>
      </w:r>
      <w:r>
        <w:rPr>
          <w:sz w:val="18"/>
        </w:rPr>
        <w:br w:type="textWrapping"/>
      </w:r>
      <w:r>
        <w:rPr>
          <w:sz w:val="18"/>
        </w:rPr>
        <w:t>```</w:t>
      </w:r>
    </w:p>
    <w:p w14:paraId="2748095B">
      <w:pPr>
        <w:pStyle w:val="4"/>
      </w:pPr>
      <w:bookmarkStart w:id="1464" w:name="_Toc24471"/>
      <w:r>
        <w:t>返回结果</w:t>
      </w:r>
      <w:bookmarkEnd w:id="1464"/>
    </w:p>
    <w:p w14:paraId="4AAF6395">
      <w:r>
        <w:rPr>
          <w:sz w:val="18"/>
        </w:rPr>
        <w:t>Json Object</w:t>
      </w:r>
    </w:p>
    <w:p w14:paraId="41DB03FD">
      <w:pPr>
        <w:pStyle w:val="4"/>
      </w:pPr>
      <w:bookmarkStart w:id="1465" w:name="_Toc28937"/>
      <w:r>
        <w:t>返回成功示例</w:t>
      </w:r>
      <w:bookmarkEnd w:id="1465"/>
    </w:p>
    <w:p w14:paraId="1A68B42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"E9DE57E4-C265-7434-874B-C890A10BF515",</w:t>
      </w:r>
      <w:r>
        <w:rPr>
          <w:sz w:val="18"/>
        </w:rPr>
        <w:br w:type="textWrapping"/>
      </w:r>
      <w:r>
        <w:rPr>
          <w:sz w:val="18"/>
        </w:rPr>
        <w:t xml:space="preserve">    "response_time": "2022-12-14 17:54:53",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"TF221214002",</w:t>
      </w:r>
      <w:r>
        <w:rPr>
          <w:sz w:val="18"/>
        </w:rPr>
        <w:br w:type="textWrapping"/>
      </w:r>
      <w:r>
        <w:rPr>
          <w:sz w:val="18"/>
        </w:rPr>
        <w:t xml:space="preserve">            "wid": 1,</w:t>
      </w:r>
      <w:r>
        <w:rPr>
          <w:sz w:val="18"/>
        </w:rPr>
        <w:br w:type="textWrapping"/>
      </w:r>
      <w:r>
        <w:rPr>
          <w:sz w:val="18"/>
        </w:rPr>
        <w:t xml:space="preserve">            "to_wid": 11,</w:t>
      </w:r>
      <w:r>
        <w:rPr>
          <w:sz w:val="18"/>
        </w:rPr>
        <w:br w:type="textWrapping"/>
      </w:r>
      <w:r>
        <w:rPr>
          <w:sz w:val="18"/>
        </w:rPr>
        <w:t xml:space="preserve">            "opt_uid": 129130,</w:t>
      </w:r>
      <w:r>
        <w:rPr>
          <w:sz w:val="18"/>
        </w:rPr>
        <w:br w:type="textWrapping"/>
      </w:r>
      <w:r>
        <w:rPr>
          <w:sz w:val="18"/>
        </w:rPr>
        <w:t xml:space="preserve">            "opt_time": "2022-12-14 17:49",</w:t>
      </w:r>
      <w:r>
        <w:rPr>
          <w:sz w:val="18"/>
        </w:rPr>
        <w:br w:type="textWrapping"/>
      </w:r>
      <w:r>
        <w:rPr>
          <w:sz w:val="18"/>
        </w:rPr>
        <w:t xml:space="preserve">            "order_amount": "0.000000",</w:t>
      </w:r>
      <w:r>
        <w:rPr>
          <w:sz w:val="18"/>
        </w:rPr>
        <w:br w:type="textWrapping"/>
      </w:r>
      <w:r>
        <w:rPr>
          <w:sz w:val="18"/>
        </w:rPr>
        <w:t xml:space="preserve">            "out_bin_type": 1,</w:t>
      </w:r>
      <w:r>
        <w:rPr>
          <w:sz w:val="18"/>
        </w:rPr>
        <w:br w:type="textWrapping"/>
      </w:r>
      <w:r>
        <w:rPr>
          <w:sz w:val="18"/>
        </w:rPr>
        <w:t xml:space="preserve">            "ware_house_bak_name": "仓库1",</w:t>
      </w:r>
      <w:r>
        <w:rPr>
          <w:sz w:val="18"/>
        </w:rPr>
        <w:br w:type="textWrapping"/>
      </w:r>
      <w:r>
        <w:rPr>
          <w:sz w:val="18"/>
        </w:rPr>
        <w:t xml:space="preserve">            "to_ware_house_bak_name": "仓库11",</w:t>
      </w:r>
      <w:r>
        <w:rPr>
          <w:sz w:val="18"/>
        </w:rPr>
        <w:br w:type="textWrapping"/>
      </w:r>
      <w:r>
        <w:rPr>
          <w:sz w:val="18"/>
        </w:rPr>
        <w:t xml:space="preserve">            "status": 5,</w:t>
      </w:r>
      <w:r>
        <w:rPr>
          <w:sz w:val="18"/>
        </w:rPr>
        <w:br w:type="textWrapping"/>
      </w:r>
      <w:r>
        <w:rPr>
          <w:sz w:val="18"/>
        </w:rPr>
        <w:t xml:space="preserve">            "create_time": "2022-12-14 15:36:02",</w:t>
      </w:r>
      <w:r>
        <w:rPr>
          <w:sz w:val="18"/>
        </w:rPr>
        <w:br w:type="textWrapping"/>
      </w:r>
      <w:r>
        <w:rPr>
          <w:sz w:val="18"/>
        </w:rPr>
        <w:t xml:space="preserve">            "create_uid": 129130,</w:t>
      </w:r>
      <w:r>
        <w:rPr>
          <w:sz w:val="18"/>
        </w:rPr>
        <w:br w:type="textWrapping"/>
      </w:r>
      <w:r>
        <w:rPr>
          <w:sz w:val="18"/>
        </w:rPr>
        <w:t xml:space="preserve">            "transfer_time": "",</w:t>
      </w:r>
      <w:r>
        <w:rPr>
          <w:sz w:val="18"/>
        </w:rPr>
        <w:br w:type="textWrapping"/>
      </w:r>
      <w:r>
        <w:rPr>
          <w:sz w:val="18"/>
        </w:rPr>
        <w:t xml:space="preserve">            "transfer_uid": 0,</w:t>
      </w:r>
      <w:r>
        <w:rPr>
          <w:sz w:val="18"/>
        </w:rPr>
        <w:br w:type="textWrapping"/>
      </w:r>
      <w:r>
        <w:rPr>
          <w:sz w:val="18"/>
        </w:rPr>
        <w:t xml:space="preserve">            "remark": "",</w:t>
      </w:r>
      <w:r>
        <w:rPr>
          <w:sz w:val="18"/>
        </w:rPr>
        <w:br w:type="textWrapping"/>
      </w:r>
      <w:r>
        <w:rPr>
          <w:sz w:val="18"/>
        </w:rPr>
        <w:t xml:space="preserve">            "freight_fee": "0.00",</w:t>
      </w:r>
      <w:r>
        <w:rPr>
          <w:sz w:val="18"/>
        </w:rPr>
        <w:br w:type="textWrapping"/>
      </w:r>
      <w:r>
        <w:rPr>
          <w:sz w:val="18"/>
        </w:rPr>
        <w:t xml:space="preserve">            "other_fee": "0.00",</w:t>
      </w:r>
      <w:r>
        <w:rPr>
          <w:sz w:val="18"/>
        </w:rPr>
        <w:br w:type="textWrapping"/>
      </w:r>
      <w:r>
        <w:rPr>
          <w:sz w:val="18"/>
        </w:rPr>
        <w:t xml:space="preserve">            "fee_part_type": 0,</w:t>
      </w:r>
      <w:r>
        <w:rPr>
          <w:sz w:val="18"/>
        </w:rPr>
        <w:br w:type="textWrapping"/>
      </w:r>
      <w:r>
        <w:rPr>
          <w:sz w:val="18"/>
        </w:rPr>
        <w:t xml:space="preserve">            "type": 2,</w:t>
      </w:r>
      <w:r>
        <w:rPr>
          <w:sz w:val="18"/>
        </w:rPr>
        <w:br w:type="textWrapping"/>
      </w:r>
      <w:r>
        <w:rPr>
          <w:sz w:val="18"/>
        </w:rPr>
        <w:t xml:space="preserve">            "receive_uid": 0,</w:t>
      </w:r>
      <w:r>
        <w:rPr>
          <w:sz w:val="18"/>
        </w:rPr>
        <w:br w:type="textWrapping"/>
      </w:r>
      <w:r>
        <w:rPr>
          <w:sz w:val="18"/>
        </w:rPr>
        <w:t xml:space="preserve">            "receive_time": "",</w:t>
      </w:r>
      <w:r>
        <w:rPr>
          <w:sz w:val="18"/>
        </w:rPr>
        <w:br w:type="textWrapping"/>
      </w:r>
      <w:r>
        <w:rPr>
          <w:sz w:val="18"/>
        </w:rPr>
        <w:t xml:space="preserve">            "finish_time": "",</w:t>
      </w:r>
      <w:r>
        <w:rPr>
          <w:sz w:val="18"/>
        </w:rPr>
        <w:br w:type="textWrapping"/>
      </w:r>
      <w:r>
        <w:rPr>
          <w:sz w:val="18"/>
        </w:rPr>
        <w:t xml:space="preserve">            "finish_uid": 0,</w:t>
      </w:r>
      <w:r>
        <w:rPr>
          <w:sz w:val="18"/>
        </w:rPr>
        <w:br w:type="textWrapping"/>
      </w:r>
      <w:r>
        <w:rPr>
          <w:sz w:val="18"/>
        </w:rPr>
        <w:t xml:space="preserve">            "increment_time": "2022-12-14 10:49:37",</w:t>
      </w:r>
      <w:r>
        <w:rPr>
          <w:sz w:val="18"/>
        </w:rPr>
        <w:br w:type="textWrapping"/>
      </w:r>
      <w:r>
        <w:rPr>
          <w:sz w:val="18"/>
        </w:rPr>
        <w:t xml:space="preserve">            "outbound_order_sn": null,</w:t>
      </w:r>
      <w:r>
        <w:rPr>
          <w:sz w:val="18"/>
        </w:rPr>
        <w:br w:type="textWrapping"/>
      </w:r>
      <w:r>
        <w:rPr>
          <w:sz w:val="18"/>
        </w:rPr>
        <w:t xml:space="preserve">            "inbound_order_sn": null,</w:t>
      </w:r>
      <w:r>
        <w:rPr>
          <w:sz w:val="18"/>
        </w:rPr>
        <w:br w:type="textWrapping"/>
      </w:r>
      <w:r>
        <w:rPr>
          <w:sz w:val="18"/>
        </w:rPr>
        <w:t xml:space="preserve">            "opt_realname": "欧树权",</w:t>
      </w:r>
      <w:r>
        <w:rPr>
          <w:sz w:val="18"/>
        </w:rPr>
        <w:br w:type="textWrapping"/>
      </w:r>
      <w:r>
        <w:rPr>
          <w:sz w:val="18"/>
        </w:rPr>
        <w:t xml:space="preserve">            "create_realname": "欧树权",</w:t>
      </w:r>
      <w:r>
        <w:rPr>
          <w:sz w:val="18"/>
        </w:rPr>
        <w:br w:type="textWrapping"/>
      </w:r>
      <w:r>
        <w:rPr>
          <w:sz w:val="18"/>
        </w:rPr>
        <w:t xml:space="preserve">            "transfer_realname": "",</w:t>
      </w:r>
      <w:r>
        <w:rPr>
          <w:sz w:val="18"/>
        </w:rPr>
        <w:br w:type="textWrapping"/>
      </w:r>
      <w:r>
        <w:rPr>
          <w:sz w:val="18"/>
        </w:rPr>
        <w:t xml:space="preserve">            "receive_realname": "",</w:t>
      </w:r>
      <w:r>
        <w:rPr>
          <w:sz w:val="18"/>
        </w:rPr>
        <w:br w:type="textWrapping"/>
      </w:r>
      <w:r>
        <w:rPr>
          <w:sz w:val="18"/>
        </w:rPr>
        <w:t xml:space="preserve">            "finish_realname": "",</w:t>
      </w:r>
      <w:r>
        <w:rPr>
          <w:sz w:val="18"/>
        </w:rPr>
        <w:br w:type="textWrapping"/>
      </w:r>
      <w:r>
        <w:rPr>
          <w:sz w:val="18"/>
        </w:rPr>
        <w:t xml:space="preserve">            "fee_part_type_text": "不分配",</w:t>
      </w:r>
      <w:r>
        <w:rPr>
          <w:sz w:val="18"/>
        </w:rPr>
        <w:br w:type="textWrapping"/>
      </w:r>
      <w:r>
        <w:rPr>
          <w:sz w:val="18"/>
        </w:rPr>
        <w:t xml:space="preserve">            "out_bin_type_text": "指定仓位",</w:t>
      </w:r>
      <w:r>
        <w:rPr>
          <w:sz w:val="18"/>
        </w:rPr>
        <w:br w:type="textWrapping"/>
      </w:r>
      <w:r>
        <w:rPr>
          <w:sz w:val="18"/>
        </w:rPr>
        <w:t xml:space="preserve">            "status_text": "待提交",</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"fnsku": "",</w:t>
      </w:r>
      <w:r>
        <w:rPr>
          <w:sz w:val="18"/>
        </w:rPr>
        <w:br w:type="textWrapping"/>
      </w:r>
      <w:r>
        <w:rPr>
          <w:sz w:val="18"/>
        </w:rPr>
        <w:t xml:space="preserve">                    "product_total": 3,</w:t>
      </w:r>
      <w:r>
        <w:rPr>
          <w:sz w:val="18"/>
        </w:rPr>
        <w:br w:type="textWrapping"/>
      </w:r>
      <w:r>
        <w:rPr>
          <w:sz w:val="18"/>
        </w:rPr>
        <w:t xml:space="preserve">                    "product_good_num": 1,</w:t>
      </w:r>
      <w:r>
        <w:rPr>
          <w:sz w:val="18"/>
        </w:rPr>
        <w:br w:type="textWrapping"/>
      </w:r>
      <w:r>
        <w:rPr>
          <w:sz w:val="18"/>
        </w:rPr>
        <w:t xml:space="preserve">                    "product_bad_num": 2,</w:t>
      </w:r>
      <w:r>
        <w:rPr>
          <w:sz w:val="18"/>
        </w:rPr>
        <w:br w:type="textWrapping"/>
      </w:r>
      <w:r>
        <w:rPr>
          <w:sz w:val="18"/>
        </w:rPr>
        <w:t xml:space="preserve">                    "price": "0.000000",</w:t>
      </w:r>
      <w:r>
        <w:rPr>
          <w:sz w:val="18"/>
        </w:rPr>
        <w:br w:type="textWrapping"/>
      </w:r>
      <w:r>
        <w:rPr>
          <w:sz w:val="18"/>
        </w:rPr>
        <w:t xml:space="preserve">                    "amount": "0.000000",</w:t>
      </w:r>
      <w:r>
        <w:rPr>
          <w:sz w:val="18"/>
        </w:rPr>
        <w:br w:type="textWrapping"/>
      </w:r>
      <w:r>
        <w:rPr>
          <w:sz w:val="18"/>
        </w:rPr>
        <w:t xml:space="preserve">                    "seller_id": 0,</w:t>
      </w:r>
      <w:r>
        <w:rPr>
          <w:sz w:val="18"/>
        </w:rPr>
        <w:br w:type="textWrapping"/>
      </w:r>
      <w:r>
        <w:rPr>
          <w:sz w:val="18"/>
        </w:rPr>
        <w:t xml:space="preserve">                    "cg_package_length": "0.00",</w:t>
      </w:r>
      <w:r>
        <w:rPr>
          <w:sz w:val="18"/>
        </w:rPr>
        <w:br w:type="textWrapping"/>
      </w:r>
      <w:r>
        <w:rPr>
          <w:sz w:val="18"/>
        </w:rPr>
        <w:t xml:space="preserve">                    "cg_package_width": "0.00",</w:t>
      </w:r>
      <w:r>
        <w:rPr>
          <w:sz w:val="18"/>
        </w:rPr>
        <w:br w:type="textWrapping"/>
      </w:r>
      <w:r>
        <w:rPr>
          <w:sz w:val="18"/>
        </w:rPr>
        <w:t xml:space="preserve">                    "cg_package_height": "0.00",</w:t>
      </w:r>
      <w:r>
        <w:rPr>
          <w:sz w:val="18"/>
        </w:rPr>
        <w:br w:type="textWrapping"/>
      </w:r>
      <w:r>
        <w:rPr>
          <w:sz w:val="18"/>
        </w:rPr>
        <w:t xml:space="preserve">                    "cg_product_gross_weight": "0.00",</w:t>
      </w:r>
      <w:r>
        <w:rPr>
          <w:sz w:val="18"/>
        </w:rPr>
        <w:br w:type="textWrapping"/>
      </w:r>
      <w:r>
        <w:rPr>
          <w:sz w:val="18"/>
        </w:rPr>
        <w:t xml:space="preserve">                    "freight_fee_unit": "0.0000",</w:t>
      </w:r>
      <w:r>
        <w:rPr>
          <w:sz w:val="18"/>
        </w:rPr>
        <w:br w:type="textWrapping"/>
      </w:r>
      <w:r>
        <w:rPr>
          <w:sz w:val="18"/>
        </w:rPr>
        <w:t xml:space="preserve">                    "other_fee_unit": "0.0000",</w:t>
      </w:r>
      <w:r>
        <w:rPr>
          <w:sz w:val="18"/>
        </w:rPr>
        <w:br w:type="textWrapping"/>
      </w:r>
      <w:r>
        <w:rPr>
          <w:sz w:val="18"/>
        </w:rPr>
        <w:t xml:space="preserve">                    "to_available_bin": "",</w:t>
      </w:r>
      <w:r>
        <w:rPr>
          <w:sz w:val="18"/>
        </w:rPr>
        <w:br w:type="textWrapping"/>
      </w:r>
      <w:r>
        <w:rPr>
          <w:sz w:val="18"/>
        </w:rPr>
        <w:t xml:space="preserve">                    "to_inferior_bin": "",</w:t>
      </w:r>
      <w:r>
        <w:rPr>
          <w:sz w:val="18"/>
        </w:rPr>
        <w:br w:type="textWrapping"/>
      </w:r>
      <w:r>
        <w:rPr>
          <w:sz w:val="18"/>
        </w:rPr>
        <w:t xml:space="preserve">                    "product_remark": "",</w:t>
      </w:r>
      <w:r>
        <w:rPr>
          <w:sz w:val="18"/>
        </w:rPr>
        <w:br w:type="textWrapping"/>
      </w:r>
      <w:r>
        <w:rPr>
          <w:sz w:val="18"/>
        </w:rPr>
        <w:t xml:space="preserve">                    "seller_name": "",</w:t>
      </w:r>
      <w:r>
        <w:rPr>
          <w:sz w:val="18"/>
        </w:rPr>
        <w:br w:type="textWrapping"/>
      </w:r>
      <w:r>
        <w:rPr>
          <w:sz w:val="18"/>
        </w:rPr>
        <w:t xml:space="preserve">                    "country_name": "",</w:t>
      </w:r>
      <w:r>
        <w:rPr>
          <w:sz w:val="18"/>
        </w:rPr>
        <w:br w:type="textWrapping"/>
      </w:r>
      <w:r>
        <w:rPr>
          <w:sz w:val="18"/>
        </w:rPr>
        <w:t xml:space="preserve">                    "product_name": "rwb-chanpin2",</w:t>
      </w:r>
      <w:r>
        <w:rPr>
          <w:sz w:val="18"/>
        </w:rPr>
        <w:br w:type="textWrapping"/>
      </w:r>
      <w:r>
        <w:rPr>
          <w:sz w:val="18"/>
        </w:rPr>
        <w:t xml:space="preserve">                    "out_available_bin_list": [</w:t>
      </w:r>
      <w:r>
        <w:rPr>
          <w:sz w:val="18"/>
        </w:rPr>
        <w:br w:type="textWrapping"/>
      </w:r>
      <w:r>
        <w:rPr>
          <w:sz w:val="18"/>
        </w:rPr>
        <w:t xml:space="preserve">                        {</w:t>
      </w:r>
      <w:r>
        <w:rPr>
          <w:sz w:val="18"/>
        </w:rPr>
        <w:br w:type="textWrapping"/>
      </w:r>
      <w:r>
        <w:rPr>
          <w:sz w:val="18"/>
        </w:rPr>
        <w:t xml:space="preserve">                            "whb_code": "ts_valid",</w:t>
      </w:r>
      <w:r>
        <w:rPr>
          <w:sz w:val="18"/>
        </w:rPr>
        <w:br w:type="textWrapping"/>
      </w:r>
      <w:r>
        <w:rPr>
          <w:sz w:val="18"/>
        </w:rPr>
        <w:t xml:space="preserve">                            "whb_type": 2,</w:t>
      </w:r>
      <w:r>
        <w:rPr>
          <w:sz w:val="18"/>
        </w:rPr>
        <w:br w:type="textWrapping"/>
      </w:r>
      <w:r>
        <w:rPr>
          <w:sz w:val="18"/>
        </w:rPr>
        <w:t xml:space="preserve">                            "whb_code_name": "可用暂存",</w:t>
      </w:r>
      <w:r>
        <w:rPr>
          <w:sz w:val="18"/>
        </w:rPr>
        <w:br w:type="textWrapping"/>
      </w:r>
      <w:r>
        <w:rPr>
          <w:sz w:val="18"/>
        </w:rPr>
        <w:t xml:space="preserve">                            "whb_type_name": "可用暂存",</w:t>
      </w:r>
      <w:r>
        <w:rPr>
          <w:sz w:val="18"/>
        </w:rPr>
        <w:br w:type="textWrapping"/>
      </w:r>
      <w:r>
        <w:rPr>
          <w:sz w:val="18"/>
        </w:rPr>
        <w:t xml:space="preserve">                            "product_num": 1,</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"out_inferior_bin_list": [</w:t>
      </w:r>
      <w:r>
        <w:rPr>
          <w:sz w:val="18"/>
        </w:rPr>
        <w:br w:type="textWrapping"/>
      </w:r>
      <w:r>
        <w:rPr>
          <w:sz w:val="18"/>
        </w:rPr>
        <w:t xml:space="preserve">                        {</w:t>
      </w:r>
      <w:r>
        <w:rPr>
          <w:sz w:val="18"/>
        </w:rPr>
        <w:br w:type="textWrapping"/>
      </w:r>
      <w:r>
        <w:rPr>
          <w:sz w:val="18"/>
        </w:rPr>
        <w:t xml:space="preserve">                            "whb_code": "RB-001",</w:t>
      </w:r>
      <w:r>
        <w:rPr>
          <w:sz w:val="18"/>
        </w:rPr>
        <w:br w:type="textWrapping"/>
      </w:r>
      <w:r>
        <w:rPr>
          <w:sz w:val="18"/>
        </w:rPr>
        <w:t xml:space="preserve">                            "whb_type": 6,</w:t>
      </w:r>
      <w:r>
        <w:rPr>
          <w:sz w:val="18"/>
        </w:rPr>
        <w:br w:type="textWrapping"/>
      </w:r>
      <w:r>
        <w:rPr>
          <w:sz w:val="18"/>
        </w:rPr>
        <w:t xml:space="preserve">                            "whb_code_name": "RB-001",</w:t>
      </w:r>
      <w:r>
        <w:rPr>
          <w:sz w:val="18"/>
        </w:rPr>
        <w:br w:type="textWrapping"/>
      </w:r>
      <w:r>
        <w:rPr>
          <w:sz w:val="18"/>
        </w:rPr>
        <w:t xml:space="preserve">                            "whb_type_name": "次品",</w:t>
      </w:r>
      <w:r>
        <w:rPr>
          <w:sz w:val="18"/>
        </w:rPr>
        <w:br w:type="textWrapping"/>
      </w:r>
      <w:r>
        <w:rPr>
          <w:sz w:val="18"/>
        </w:rPr>
        <w:t xml:space="preserve">                            "product_num": 2,</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"in_available_bin_list": [</w:t>
      </w:r>
      <w:r>
        <w:rPr>
          <w:sz w:val="18"/>
        </w:rPr>
        <w:br w:type="textWrapping"/>
      </w:r>
      <w:r>
        <w:rPr>
          <w:sz w:val="18"/>
        </w:rPr>
        <w:t xml:space="preserve">                        {</w:t>
      </w:r>
      <w:r>
        <w:rPr>
          <w:sz w:val="18"/>
        </w:rPr>
        <w:br w:type="textWrapping"/>
      </w:r>
      <w:r>
        <w:rPr>
          <w:sz w:val="18"/>
        </w:rPr>
        <w:t xml:space="preserve">                            "whb_code": "ts_valid",</w:t>
      </w:r>
      <w:r>
        <w:rPr>
          <w:sz w:val="18"/>
        </w:rPr>
        <w:br w:type="textWrapping"/>
      </w:r>
      <w:r>
        <w:rPr>
          <w:sz w:val="18"/>
        </w:rPr>
        <w:t xml:space="preserve">                            "whb_type": 2,</w:t>
      </w:r>
      <w:r>
        <w:rPr>
          <w:sz w:val="18"/>
        </w:rPr>
        <w:br w:type="textWrapping"/>
      </w:r>
      <w:r>
        <w:rPr>
          <w:sz w:val="18"/>
        </w:rPr>
        <w:t xml:space="preserve">                            "whb_code_name": "可用暂存",</w:t>
      </w:r>
      <w:r>
        <w:rPr>
          <w:sz w:val="18"/>
        </w:rPr>
        <w:br w:type="textWrapping"/>
      </w:r>
      <w:r>
        <w:rPr>
          <w:sz w:val="18"/>
        </w:rPr>
        <w:t xml:space="preserve">                            "whb_type_name": "可用暂存",</w:t>
      </w:r>
      <w:r>
        <w:rPr>
          <w:sz w:val="18"/>
        </w:rPr>
        <w:br w:type="textWrapping"/>
      </w:r>
      <w:r>
        <w:rPr>
          <w:sz w:val="18"/>
        </w:rPr>
        <w:t xml:space="preserve">                            "product_num": 1,</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"in_inferior_bin_list": [</w:t>
      </w:r>
      <w:r>
        <w:rPr>
          <w:sz w:val="18"/>
        </w:rPr>
        <w:br w:type="textWrapping"/>
      </w:r>
      <w:r>
        <w:rPr>
          <w:sz w:val="18"/>
        </w:rPr>
        <w:t xml:space="preserve">                        {</w:t>
      </w:r>
      <w:r>
        <w:rPr>
          <w:sz w:val="18"/>
        </w:rPr>
        <w:br w:type="textWrapping"/>
      </w:r>
      <w:r>
        <w:rPr>
          <w:sz w:val="18"/>
        </w:rPr>
        <w:t xml:space="preserve">                            "whb_code": "ts_bad",</w:t>
      </w:r>
      <w:r>
        <w:rPr>
          <w:sz w:val="18"/>
        </w:rPr>
        <w:br w:type="textWrapping"/>
      </w:r>
      <w:r>
        <w:rPr>
          <w:sz w:val="18"/>
        </w:rPr>
        <w:t xml:space="preserve">                            "whb_type": 3,</w:t>
      </w:r>
      <w:r>
        <w:rPr>
          <w:sz w:val="18"/>
        </w:rPr>
        <w:br w:type="textWrapping"/>
      </w:r>
      <w:r>
        <w:rPr>
          <w:sz w:val="18"/>
        </w:rPr>
        <w:t xml:space="preserve">                            "whb_code_name": "次品暂存",</w:t>
      </w:r>
      <w:r>
        <w:rPr>
          <w:sz w:val="18"/>
        </w:rPr>
        <w:br w:type="textWrapping"/>
      </w:r>
      <w:r>
        <w:rPr>
          <w:sz w:val="18"/>
        </w:rPr>
        <w:t xml:space="preserve">                            "whb_type_name": "次品暂存",</w:t>
      </w:r>
      <w:r>
        <w:rPr>
          <w:sz w:val="18"/>
        </w:rPr>
        <w:br w:type="textWrapping"/>
      </w:r>
      <w:r>
        <w:rPr>
          <w:sz w:val="18"/>
        </w:rPr>
        <w:t xml:space="preserve">                            "product_num": 2,</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"in_available_storage_bin_code": "",</w:t>
      </w:r>
      <w:r>
        <w:rPr>
          <w:sz w:val="18"/>
        </w:rPr>
        <w:br w:type="textWrapping"/>
      </w:r>
      <w:r>
        <w:rPr>
          <w:sz w:val="18"/>
        </w:rPr>
        <w:t xml:space="preserve">                    "in_inferior_storage_bin_code": "",</w:t>
      </w:r>
      <w:r>
        <w:rPr>
          <w:sz w:val="18"/>
        </w:rPr>
        <w:br w:type="textWrapping"/>
      </w:r>
      <w:r>
        <w:rPr>
          <w:sz w:val="18"/>
        </w:rPr>
        <w:t xml:space="preserve">                    "outboundList": [</w:t>
      </w:r>
      <w:r>
        <w:rPr>
          <w:sz w:val="18"/>
        </w:rPr>
        <w:br w:type="textWrapping"/>
      </w:r>
      <w:r>
        <w:rPr>
          <w:sz w:val="18"/>
        </w:rPr>
        <w:t xml:space="preserve">                        {</w:t>
      </w:r>
      <w:r>
        <w:rPr>
          <w:sz w:val="18"/>
        </w:rPr>
        <w:br w:type="textWrapping"/>
      </w:r>
      <w:r>
        <w:rPr>
          <w:sz w:val="18"/>
        </w:rPr>
        <w:t xml:space="preserve">                            "whb_code": "ts_valid",</w:t>
      </w:r>
      <w:r>
        <w:rPr>
          <w:sz w:val="18"/>
        </w:rPr>
        <w:br w:type="textWrapping"/>
      </w:r>
      <w:r>
        <w:rPr>
          <w:sz w:val="18"/>
        </w:rPr>
        <w:t xml:space="preserve">                            "whb_type": 2,</w:t>
      </w:r>
      <w:r>
        <w:rPr>
          <w:sz w:val="18"/>
        </w:rPr>
        <w:br w:type="textWrapping"/>
      </w:r>
      <w:r>
        <w:rPr>
          <w:sz w:val="18"/>
        </w:rPr>
        <w:t xml:space="preserve">                            "whb_code_name": "可用暂存",</w:t>
      </w:r>
      <w:r>
        <w:rPr>
          <w:sz w:val="18"/>
        </w:rPr>
        <w:br w:type="textWrapping"/>
      </w:r>
      <w:r>
        <w:rPr>
          <w:sz w:val="18"/>
        </w:rPr>
        <w:t xml:space="preserve">                            "whb_type_name": "可用暂存",</w:t>
      </w:r>
      <w:r>
        <w:rPr>
          <w:sz w:val="18"/>
        </w:rPr>
        <w:br w:type="textWrapping"/>
      </w:r>
      <w:r>
        <w:rPr>
          <w:sz w:val="18"/>
        </w:rPr>
        <w:t xml:space="preserve">                            "product_num": 1,</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"whb_code": "RB-001",</w:t>
      </w:r>
      <w:r>
        <w:rPr>
          <w:sz w:val="18"/>
        </w:rPr>
        <w:br w:type="textWrapping"/>
      </w:r>
      <w:r>
        <w:rPr>
          <w:sz w:val="18"/>
        </w:rPr>
        <w:t xml:space="preserve">                            "whb_type": 6,</w:t>
      </w:r>
      <w:r>
        <w:rPr>
          <w:sz w:val="18"/>
        </w:rPr>
        <w:br w:type="textWrapping"/>
      </w:r>
      <w:r>
        <w:rPr>
          <w:sz w:val="18"/>
        </w:rPr>
        <w:t xml:space="preserve">                            "whb_code_name": "RB-001",</w:t>
      </w:r>
      <w:r>
        <w:rPr>
          <w:sz w:val="18"/>
        </w:rPr>
        <w:br w:type="textWrapping"/>
      </w:r>
      <w:r>
        <w:rPr>
          <w:sz w:val="18"/>
        </w:rPr>
        <w:t xml:space="preserve">                            "whb_type_name": "次品",</w:t>
      </w:r>
      <w:r>
        <w:rPr>
          <w:sz w:val="18"/>
        </w:rPr>
        <w:br w:type="textWrapping"/>
      </w:r>
      <w:r>
        <w:rPr>
          <w:sz w:val="18"/>
        </w:rPr>
        <w:t xml:space="preserve">                            "product_num": 2,</w:t>
      </w:r>
      <w:r>
        <w:rPr>
          <w:sz w:val="18"/>
        </w:rPr>
        <w:br w:type="textWrapping"/>
      </w:r>
      <w:r>
        <w:rPr>
          <w:sz w:val="18"/>
        </w:rPr>
        <w:t xml:space="preserve">                            "product_id": 2124879,</w:t>
      </w:r>
      <w:r>
        <w:rPr>
          <w:sz w:val="18"/>
        </w:rPr>
        <w:br w:type="textWrapping"/>
      </w:r>
      <w:r>
        <w:rPr>
          <w:sz w:val="18"/>
        </w:rPr>
        <w:t xml:space="preserve">                            "sku": "rwb-chanpin2",</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"out_stock_cost": "0.0000",</w:t>
      </w:r>
      <w:r>
        <w:rPr>
          <w:sz w:val="18"/>
        </w:rPr>
        <w:br w:type="textWrapping"/>
      </w:r>
      <w:r>
        <w:rPr>
          <w:sz w:val="18"/>
        </w:rPr>
        <w:t xml:space="preserve">                    "pic_url": "https://image.distributetop.com/erp-vue/90124993550340096/20221206/f1bb7ed736e249cc969ad70c8a5d148c.jpeg"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"goodTotalNum": 1,</w:t>
      </w:r>
      <w:r>
        <w:rPr>
          <w:sz w:val="18"/>
        </w:rPr>
        <w:br w:type="textWrapping"/>
      </w:r>
      <w:r>
        <w:rPr>
          <w:sz w:val="18"/>
        </w:rPr>
        <w:t xml:space="preserve">            "badTotalNum":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C3C5B5A">
      <w:r>
        <w:rPr>
          <w:sz w:val="18"/>
        </w:rPr>
        <w:t>---</w:t>
      </w:r>
    </w:p>
    <w:p w14:paraId="3D239D32">
      <w:pPr>
        <w:pStyle w:val="4"/>
      </w:pPr>
      <w:bookmarkStart w:id="1466" w:name="_Toc2132"/>
      <w:r>
        <w:t>创建待收货/已完成的调拨单</w:t>
      </w:r>
      <w:bookmarkEnd w:id="1466"/>
    </w:p>
    <w:p w14:paraId="7AA15559">
      <w:r>
        <w:rPr>
          <w:sz w:val="18"/>
        </w:rPr>
        <w:t>- Source path: docs/Warehouse/AddAllocationOrder</w:t>
      </w:r>
      <w:r>
        <w:rPr>
          <w:sz w:val="18"/>
        </w:rPr>
        <w:br w:type="textWrapping"/>
      </w:r>
      <w:r>
        <w:rPr>
          <w:sz w:val="18"/>
        </w:rPr>
        <w:t>- Source URL: https://apidoc.lingxing.com/docs/Warehouse/AddAllocationOrder.md</w:t>
      </w:r>
    </w:p>
    <w:p w14:paraId="3434E220">
      <w:r>
        <w:rPr>
          <w:sz w:val="18"/>
        </w:rPr>
        <w:t># 创建待收货/已完成的调拨单</w:t>
      </w:r>
    </w:p>
    <w:p w14:paraId="28E0F7A6">
      <w:r>
        <w:rPr>
          <w:sz w:val="18"/>
        </w:rPr>
        <w:t>支持创建“待收货/已完成”状态调拨单，请求成功后，对应调拨单在列表“待收货/已完成”状态</w:t>
      </w:r>
    </w:p>
    <w:p w14:paraId="296720E2">
      <w:pPr>
        <w:pStyle w:val="4"/>
      </w:pPr>
      <w:bookmarkStart w:id="1467" w:name="_Toc23164"/>
      <w:r>
        <w:t>接口信息</w:t>
      </w:r>
      <w:bookmarkEnd w:id="1467"/>
    </w:p>
    <w:p w14:paraId="0D6BE701">
      <w:pPr>
        <w:pStyle w:val="4"/>
      </w:pPr>
      <w:bookmarkStart w:id="1468" w:name="_Toc27415"/>
      <w:r>
        <w:t>请求参数</w:t>
      </w:r>
      <w:bookmarkEnd w:id="1468"/>
    </w:p>
    <w:p w14:paraId="025CC3F3">
      <w:pPr>
        <w:pStyle w:val="4"/>
      </w:pPr>
      <w:bookmarkStart w:id="1469" w:name="_Toc30336"/>
      <w:r>
        <w:t>请求示例</w:t>
      </w:r>
      <w:bookmarkEnd w:id="1469"/>
    </w:p>
    <w:p w14:paraId="05B5B2C5">
      <w:r>
        <w:rPr>
          <w:sz w:val="18"/>
        </w:rPr>
        <w:t>```</w:t>
      </w:r>
      <w:r>
        <w:rPr>
          <w:sz w:val="18"/>
        </w:rPr>
        <w:br w:type="textWrapping"/>
      </w:r>
      <w:r>
        <w:rPr>
          <w:sz w:val="18"/>
        </w:rPr>
        <w:t>{</w:t>
      </w:r>
      <w:r>
        <w:rPr>
          <w:sz w:val="18"/>
        </w:rPr>
        <w:br w:type="textWrapping"/>
      </w:r>
      <w:r>
        <w:rPr>
          <w:sz w:val="18"/>
        </w:rPr>
        <w:tab/>
      </w:r>
      <w:r>
        <w:rPr>
          <w:sz w:val="18"/>
        </w:rPr>
        <w:t>"wid": "",</w:t>
      </w:r>
      <w:r>
        <w:rPr>
          <w:sz w:val="18"/>
        </w:rPr>
        <w:br w:type="textWrapping"/>
      </w:r>
      <w:r>
        <w:rPr>
          <w:sz w:val="18"/>
        </w:rPr>
        <w:tab/>
      </w:r>
      <w:r>
        <w:rPr>
          <w:sz w:val="18"/>
        </w:rPr>
        <w:t>"sys_wid": 1,</w:t>
      </w:r>
      <w:r>
        <w:rPr>
          <w:sz w:val="18"/>
        </w:rPr>
        <w:br w:type="textWrapping"/>
      </w:r>
      <w:r>
        <w:rPr>
          <w:sz w:val="18"/>
        </w:rPr>
        <w:tab/>
      </w:r>
      <w:r>
        <w:rPr>
          <w:sz w:val="18"/>
        </w:rPr>
        <w:t>"to_wid": "",</w:t>
      </w:r>
      <w:r>
        <w:rPr>
          <w:sz w:val="18"/>
        </w:rPr>
        <w:br w:type="textWrapping"/>
      </w:r>
      <w:r>
        <w:rPr>
          <w:sz w:val="18"/>
        </w:rPr>
        <w:tab/>
      </w:r>
      <w:r>
        <w:rPr>
          <w:sz w:val="18"/>
        </w:rPr>
        <w:t>"sys_to_wid": 2,</w:t>
      </w:r>
      <w:r>
        <w:rPr>
          <w:sz w:val="18"/>
        </w:rPr>
        <w:br w:type="textWrapping"/>
      </w:r>
      <w:r>
        <w:rPr>
          <w:sz w:val="18"/>
        </w:rPr>
        <w:tab/>
      </w:r>
      <w:r>
        <w:rPr>
          <w:sz w:val="18"/>
        </w:rPr>
        <w:t>"freight_fee": "",</w:t>
      </w:r>
      <w:r>
        <w:rPr>
          <w:sz w:val="18"/>
        </w:rPr>
        <w:br w:type="textWrapping"/>
      </w:r>
      <w:r>
        <w:rPr>
          <w:sz w:val="18"/>
        </w:rPr>
        <w:tab/>
      </w:r>
      <w:r>
        <w:rPr>
          <w:sz w:val="18"/>
        </w:rPr>
        <w:t>"other_fee": "",</w:t>
      </w:r>
      <w:r>
        <w:rPr>
          <w:sz w:val="18"/>
        </w:rPr>
        <w:br w:type="textWrapping"/>
      </w:r>
      <w:r>
        <w:rPr>
          <w:sz w:val="18"/>
        </w:rPr>
        <w:tab/>
      </w:r>
      <w:r>
        <w:rPr>
          <w:sz w:val="18"/>
        </w:rPr>
        <w:t>"fee_part_type": 0,</w:t>
      </w:r>
      <w:r>
        <w:rPr>
          <w:sz w:val="18"/>
        </w:rPr>
        <w:br w:type="textWrapping"/>
      </w:r>
      <w:r>
        <w:rPr>
          <w:sz w:val="18"/>
        </w:rPr>
        <w:tab/>
      </w:r>
      <w:r>
        <w:rPr>
          <w:sz w:val="18"/>
        </w:rPr>
        <w:t>"remark": "备注xx",</w:t>
      </w:r>
      <w:r>
        <w:rPr>
          <w:sz w:val="18"/>
        </w:rPr>
        <w:br w:type="textWrapping"/>
      </w:r>
      <w:r>
        <w:rPr>
          <w:sz w:val="18"/>
        </w:rPr>
        <w:tab/>
      </w:r>
      <w:r>
        <w:rPr>
          <w:sz w:val="18"/>
        </w:rPr>
        <w:t>"type": 1,</w:t>
      </w:r>
      <w:r>
        <w:rPr>
          <w:sz w:val="18"/>
        </w:rPr>
        <w:br w:type="textWrapping"/>
      </w:r>
      <w:r>
        <w:rPr>
          <w:sz w:val="18"/>
        </w:rPr>
        <w:tab/>
      </w:r>
      <w:r>
        <w:rPr>
          <w:sz w:val="18"/>
        </w:rPr>
        <w:t>"predict_time": "2022-08-01",</w:t>
      </w:r>
      <w:r>
        <w:rPr>
          <w:sz w:val="18"/>
        </w:rPr>
        <w:br w:type="textWrapping"/>
      </w:r>
      <w:r>
        <w:rPr>
          <w:sz w:val="18"/>
        </w:rPr>
        <w:tab/>
      </w:r>
      <w:r>
        <w:rPr>
          <w:sz w:val="18"/>
        </w:rPr>
        <w:t>"product_list": [</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ab/>
      </w:r>
      <w:r>
        <w:rPr>
          <w:sz w:val="18"/>
        </w:rPr>
        <w:t>"sku": "sku-123",</w:t>
      </w:r>
      <w:r>
        <w:rPr>
          <w:sz w:val="18"/>
        </w:rPr>
        <w:br w:type="textWrapping"/>
      </w:r>
      <w:r>
        <w:rPr>
          <w:sz w:val="18"/>
        </w:rPr>
        <w:tab/>
      </w:r>
      <w:r>
        <w:rPr>
          <w:sz w:val="18"/>
        </w:rPr>
        <w:tab/>
      </w:r>
      <w:r>
        <w:rPr>
          <w:sz w:val="18"/>
        </w:rPr>
        <w:tab/>
      </w:r>
      <w:r>
        <w:rPr>
          <w:sz w:val="18"/>
        </w:rPr>
        <w:t>"seller_id": "",</w:t>
      </w:r>
      <w:r>
        <w:rPr>
          <w:sz w:val="18"/>
        </w:rPr>
        <w:br w:type="textWrapping"/>
      </w:r>
      <w:r>
        <w:rPr>
          <w:sz w:val="18"/>
        </w:rPr>
        <w:tab/>
      </w:r>
      <w:r>
        <w:rPr>
          <w:sz w:val="18"/>
        </w:rPr>
        <w:tab/>
      </w:r>
      <w:r>
        <w:rPr>
          <w:sz w:val="18"/>
        </w:rPr>
        <w:tab/>
      </w:r>
      <w:r>
        <w:rPr>
          <w:sz w:val="18"/>
        </w:rPr>
        <w:t>"fnsku": "",</w:t>
      </w:r>
      <w:r>
        <w:rPr>
          <w:sz w:val="18"/>
        </w:rPr>
        <w:br w:type="textWrapping"/>
      </w:r>
      <w:r>
        <w:rPr>
          <w:sz w:val="18"/>
        </w:rPr>
        <w:tab/>
      </w:r>
      <w:r>
        <w:rPr>
          <w:sz w:val="18"/>
        </w:rPr>
        <w:tab/>
      </w:r>
      <w:r>
        <w:rPr>
          <w:sz w:val="18"/>
        </w:rPr>
        <w:tab/>
      </w:r>
      <w:r>
        <w:rPr>
          <w:sz w:val="18"/>
        </w:rPr>
        <w:t>"good_num": 1,</w:t>
      </w:r>
      <w:r>
        <w:rPr>
          <w:sz w:val="18"/>
        </w:rPr>
        <w:br w:type="textWrapping"/>
      </w:r>
      <w:r>
        <w:rPr>
          <w:sz w:val="18"/>
        </w:rPr>
        <w:tab/>
      </w:r>
      <w:r>
        <w:rPr>
          <w:sz w:val="18"/>
        </w:rPr>
        <w:tab/>
      </w:r>
      <w:r>
        <w:rPr>
          <w:sz w:val="18"/>
        </w:rPr>
        <w:tab/>
      </w:r>
      <w:r>
        <w:rPr>
          <w:sz w:val="18"/>
        </w:rPr>
        <w:t>"bad_num": 0,</w:t>
      </w:r>
      <w:r>
        <w:rPr>
          <w:sz w:val="18"/>
        </w:rPr>
        <w:br w:type="textWrapping"/>
      </w:r>
      <w:r>
        <w:rPr>
          <w:sz w:val="18"/>
        </w:rPr>
        <w:tab/>
      </w:r>
      <w:r>
        <w:rPr>
          <w:sz w:val="18"/>
        </w:rPr>
        <w:tab/>
      </w:r>
      <w:r>
        <w:rPr>
          <w:sz w:val="18"/>
        </w:rPr>
        <w:tab/>
      </w:r>
      <w:r>
        <w:rPr>
          <w:sz w:val="18"/>
        </w:rPr>
        <w:t>"cg_package_length": "",</w:t>
      </w:r>
      <w:r>
        <w:rPr>
          <w:sz w:val="18"/>
        </w:rPr>
        <w:br w:type="textWrapping"/>
      </w:r>
      <w:r>
        <w:rPr>
          <w:sz w:val="18"/>
        </w:rPr>
        <w:tab/>
      </w:r>
      <w:r>
        <w:rPr>
          <w:sz w:val="18"/>
        </w:rPr>
        <w:tab/>
      </w:r>
      <w:r>
        <w:rPr>
          <w:sz w:val="18"/>
        </w:rPr>
        <w:tab/>
      </w:r>
      <w:r>
        <w:rPr>
          <w:sz w:val="18"/>
        </w:rPr>
        <w:t>"cg_package_width": "",</w:t>
      </w:r>
      <w:r>
        <w:rPr>
          <w:sz w:val="18"/>
        </w:rPr>
        <w:br w:type="textWrapping"/>
      </w:r>
      <w:r>
        <w:rPr>
          <w:sz w:val="18"/>
        </w:rPr>
        <w:tab/>
      </w:r>
      <w:r>
        <w:rPr>
          <w:sz w:val="18"/>
        </w:rPr>
        <w:tab/>
      </w:r>
      <w:r>
        <w:rPr>
          <w:sz w:val="18"/>
        </w:rPr>
        <w:tab/>
      </w:r>
      <w:r>
        <w:rPr>
          <w:sz w:val="18"/>
        </w:rPr>
        <w:t>"cg_package_height": "",</w:t>
      </w:r>
      <w:r>
        <w:rPr>
          <w:sz w:val="18"/>
        </w:rPr>
        <w:br w:type="textWrapping"/>
      </w:r>
      <w:r>
        <w:rPr>
          <w:sz w:val="18"/>
        </w:rPr>
        <w:tab/>
      </w:r>
      <w:r>
        <w:rPr>
          <w:sz w:val="18"/>
        </w:rPr>
        <w:tab/>
      </w:r>
      <w:r>
        <w:rPr>
          <w:sz w:val="18"/>
        </w:rPr>
        <w:tab/>
      </w:r>
      <w:r>
        <w:rPr>
          <w:sz w:val="18"/>
        </w:rPr>
        <w:t>"cg_product_gross_weight": "",</w:t>
      </w:r>
      <w:r>
        <w:rPr>
          <w:sz w:val="18"/>
        </w:rPr>
        <w:br w:type="textWrapping"/>
      </w:r>
      <w:r>
        <w:rPr>
          <w:sz w:val="18"/>
        </w:rPr>
        <w:tab/>
      </w:r>
      <w:r>
        <w:rPr>
          <w:sz w:val="18"/>
        </w:rPr>
        <w:tab/>
      </w:r>
      <w:r>
        <w:rPr>
          <w:sz w:val="18"/>
        </w:rPr>
        <w:tab/>
      </w:r>
      <w:r>
        <w:rPr>
          <w:sz w:val="18"/>
        </w:rPr>
        <w:t>"freight_fee_unit": "",</w:t>
      </w:r>
      <w:r>
        <w:rPr>
          <w:sz w:val="18"/>
        </w:rPr>
        <w:br w:type="textWrapping"/>
      </w:r>
      <w:r>
        <w:rPr>
          <w:sz w:val="18"/>
        </w:rPr>
        <w:tab/>
      </w:r>
      <w:r>
        <w:rPr>
          <w:sz w:val="18"/>
        </w:rPr>
        <w:tab/>
      </w:r>
      <w:r>
        <w:rPr>
          <w:sz w:val="18"/>
        </w:rPr>
        <w:tab/>
      </w:r>
      <w:r>
        <w:rPr>
          <w:sz w:val="18"/>
        </w:rPr>
        <w:t>"other_fee_unit": "",</w:t>
      </w:r>
      <w:r>
        <w:rPr>
          <w:sz w:val="18"/>
        </w:rPr>
        <w:br w:type="textWrapping"/>
      </w:r>
      <w:r>
        <w:rPr>
          <w:sz w:val="18"/>
        </w:rPr>
        <w:tab/>
      </w:r>
      <w:r>
        <w:rPr>
          <w:sz w:val="18"/>
        </w:rPr>
        <w:tab/>
      </w:r>
      <w:r>
        <w:rPr>
          <w:sz w:val="18"/>
        </w:rPr>
        <w:tab/>
      </w:r>
      <w:r>
        <w:rPr>
          <w:sz w:val="18"/>
        </w:rPr>
        <w:t>"product_remark": "产品备注"</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r>
        <w:rPr>
          <w:sz w:val="18"/>
        </w:rPr>
        <w:br w:type="textWrapping"/>
      </w:r>
      <w:r>
        <w:rPr>
          <w:sz w:val="18"/>
        </w:rPr>
        <w:t>```</w:t>
      </w:r>
    </w:p>
    <w:p w14:paraId="3231F4E6">
      <w:pPr>
        <w:pStyle w:val="4"/>
      </w:pPr>
      <w:bookmarkStart w:id="1470" w:name="_Toc25927"/>
      <w:r>
        <w:t>返回结果</w:t>
      </w:r>
      <w:bookmarkEnd w:id="1470"/>
    </w:p>
    <w:p w14:paraId="22843797">
      <w:r>
        <w:rPr>
          <w:sz w:val="18"/>
        </w:rPr>
        <w:t>Json Object</w:t>
      </w:r>
    </w:p>
    <w:p w14:paraId="2206D69D">
      <w:pPr>
        <w:pStyle w:val="4"/>
      </w:pPr>
      <w:bookmarkStart w:id="1471" w:name="_Toc19423"/>
      <w:r>
        <w:t>返回成功示例</w:t>
      </w:r>
      <w:bookmarkEnd w:id="1471"/>
    </w:p>
    <w:p w14:paraId="72B8D67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"C70FD2A7-4E7D-6B32-7D72-FC42587CE97E",</w:t>
      </w:r>
      <w:r>
        <w:rPr>
          <w:sz w:val="18"/>
        </w:rPr>
        <w:br w:type="textWrapping"/>
      </w:r>
      <w:r>
        <w:rPr>
          <w:sz w:val="18"/>
        </w:rPr>
        <w:t xml:space="preserve">    "response_time": "2022-07-29 14:33:42",</w:t>
      </w:r>
      <w:r>
        <w:rPr>
          <w:sz w:val="18"/>
        </w:rPr>
        <w:br w:type="textWrapping"/>
      </w:r>
      <w:r>
        <w:rPr>
          <w:sz w:val="18"/>
        </w:rPr>
        <w:t xml:space="preserve">    "data": {</w:t>
      </w:r>
      <w:r>
        <w:rPr>
          <w:sz w:val="18"/>
        </w:rPr>
        <w:br w:type="textWrapping"/>
      </w:r>
      <w:r>
        <w:rPr>
          <w:sz w:val="18"/>
        </w:rPr>
        <w:t xml:space="preserve">        "order_sn": "TF220729002"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6B2D464">
      <w:r>
        <w:rPr>
          <w:sz w:val="18"/>
        </w:rPr>
        <w:t>---</w:t>
      </w:r>
    </w:p>
    <w:p w14:paraId="3E6DF2F7">
      <w:pPr>
        <w:pStyle w:val="4"/>
      </w:pPr>
      <w:bookmarkStart w:id="1472" w:name="_Toc3455"/>
      <w:r>
        <w:t>调拨单全部收货</w:t>
      </w:r>
      <w:bookmarkEnd w:id="1472"/>
    </w:p>
    <w:p w14:paraId="4941D421">
      <w:r>
        <w:rPr>
          <w:sz w:val="18"/>
        </w:rPr>
        <w:t>- Source path: docs/Warehouse/receiveAllocationOrder</w:t>
      </w:r>
      <w:r>
        <w:rPr>
          <w:sz w:val="18"/>
        </w:rPr>
        <w:br w:type="textWrapping"/>
      </w:r>
      <w:r>
        <w:rPr>
          <w:sz w:val="18"/>
        </w:rPr>
        <w:t>- Source URL: https://apidoc.lingxing.com/docs/Warehouse/receiveAllocationOrder.md</w:t>
      </w:r>
    </w:p>
    <w:p w14:paraId="660D95BD">
      <w:r>
        <w:rPr>
          <w:sz w:val="18"/>
        </w:rPr>
        <w:t># 调拨单全部收货</w:t>
      </w:r>
    </w:p>
    <w:p w14:paraId="5E0699E9">
      <w:r>
        <w:rPr>
          <w:sz w:val="18"/>
        </w:rPr>
        <w:t>支持将系统“待收货“状态的调拨单全部收货，单据状态转为“已完成“，并增加入库仓的库存</w:t>
      </w:r>
    </w:p>
    <w:p w14:paraId="735A66A7">
      <w:pPr>
        <w:pStyle w:val="4"/>
      </w:pPr>
      <w:bookmarkStart w:id="1473" w:name="_Toc32219"/>
      <w:r>
        <w:t>接口信息</w:t>
      </w:r>
      <w:bookmarkEnd w:id="1473"/>
    </w:p>
    <w:p w14:paraId="0E487143">
      <w:pPr>
        <w:pStyle w:val="4"/>
      </w:pPr>
      <w:bookmarkStart w:id="1474" w:name="_Toc3265"/>
      <w:r>
        <w:t>请求参数</w:t>
      </w:r>
      <w:bookmarkEnd w:id="1474"/>
    </w:p>
    <w:p w14:paraId="5D207BC1">
      <w:pPr>
        <w:pStyle w:val="4"/>
      </w:pPr>
      <w:bookmarkStart w:id="1475" w:name="_Toc268"/>
      <w:r>
        <w:t>返回结果</w:t>
      </w:r>
      <w:bookmarkEnd w:id="1475"/>
    </w:p>
    <w:p w14:paraId="3DB0905F">
      <w:r>
        <w:rPr>
          <w:sz w:val="18"/>
        </w:rPr>
        <w:t>Json Object</w:t>
      </w:r>
    </w:p>
    <w:p w14:paraId="4DC56162">
      <w:r>
        <w:rPr>
          <w:sz w:val="18"/>
        </w:rPr>
        <w:t>---</w:t>
      </w:r>
    </w:p>
    <w:p w14:paraId="09B7D3B3">
      <w:pPr>
        <w:pStyle w:val="4"/>
      </w:pPr>
      <w:bookmarkStart w:id="1476" w:name="_Toc15970"/>
      <w:r>
        <w:t>调拨单分批收货</w:t>
      </w:r>
      <w:bookmarkEnd w:id="1476"/>
    </w:p>
    <w:p w14:paraId="78D9A13C">
      <w:r>
        <w:rPr>
          <w:sz w:val="18"/>
        </w:rPr>
        <w:t>- Source path: docs/Warehouse/partlyReceiveAllocationOrder</w:t>
      </w:r>
      <w:r>
        <w:rPr>
          <w:sz w:val="18"/>
        </w:rPr>
        <w:br w:type="textWrapping"/>
      </w:r>
      <w:r>
        <w:rPr>
          <w:sz w:val="18"/>
        </w:rPr>
        <w:t>- Source URL: https://apidoc.lingxing.com/docs/Warehouse/partlyReceiveAllocationOrder.md</w:t>
      </w:r>
    </w:p>
    <w:p w14:paraId="1EC62E58">
      <w:r>
        <w:rPr>
          <w:sz w:val="18"/>
        </w:rPr>
        <w:t># 调拨单分批收货</w:t>
      </w:r>
      <w:r>
        <w:rPr>
          <w:sz w:val="18"/>
        </w:rPr>
        <w:br w:type="textWrapping"/>
      </w:r>
      <w:r>
        <w:rPr>
          <w:sz w:val="18"/>
        </w:rPr>
        <w:t>支持将系统待收货状态的调拨单部分收货</w:t>
      </w:r>
    </w:p>
    <w:p w14:paraId="287E4146">
      <w:pPr>
        <w:pStyle w:val="4"/>
      </w:pPr>
      <w:bookmarkStart w:id="1477" w:name="_Toc42"/>
      <w:r>
        <w:t>基本信息</w:t>
      </w:r>
      <w:bookmarkEnd w:id="1477"/>
    </w:p>
    <w:p w14:paraId="4D5B63C7">
      <w:pPr>
        <w:pStyle w:val="4"/>
      </w:pPr>
      <w:bookmarkStart w:id="1478" w:name="_Toc13350"/>
      <w:r>
        <w:t>请求参数</w:t>
      </w:r>
      <w:bookmarkEnd w:id="1478"/>
    </w:p>
    <w:p w14:paraId="46A287B3">
      <w:pPr>
        <w:pStyle w:val="4"/>
      </w:pPr>
      <w:bookmarkStart w:id="1479" w:name="_Toc14379"/>
      <w:r>
        <w:t>请求示例</w:t>
      </w:r>
      <w:bookmarkEnd w:id="1479"/>
    </w:p>
    <w:p w14:paraId="300DB155">
      <w:r>
        <w:rPr>
          <w:sz w:val="18"/>
        </w:rPr>
        <w:t>```</w:t>
      </w:r>
      <w:r>
        <w:rPr>
          <w:sz w:val="18"/>
        </w:rPr>
        <w:br w:type="textWrapping"/>
      </w:r>
      <w:r>
        <w:rPr>
          <w:sz w:val="18"/>
        </w:rPr>
        <w:t>{</w:t>
      </w:r>
      <w:r>
        <w:rPr>
          <w:sz w:val="18"/>
        </w:rPr>
        <w:br w:type="textWrapping"/>
      </w:r>
      <w:r>
        <w:rPr>
          <w:sz w:val="18"/>
        </w:rPr>
        <w:t xml:space="preserve">    "order_sn": "TF240727001",</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"10089",</w:t>
      </w:r>
      <w:r>
        <w:rPr>
          <w:sz w:val="18"/>
        </w:rPr>
        <w:br w:type="textWrapping"/>
      </w:r>
      <w:r>
        <w:rPr>
          <w:sz w:val="18"/>
        </w:rPr>
        <w:t xml:space="preserve">            "seller_id": "0",</w:t>
      </w:r>
      <w:r>
        <w:rPr>
          <w:sz w:val="18"/>
        </w:rPr>
        <w:br w:type="textWrapping"/>
      </w:r>
      <w:r>
        <w:rPr>
          <w:sz w:val="18"/>
        </w:rPr>
        <w:t xml:space="preserve">            "fnsku": "abcdefg",</w:t>
      </w:r>
      <w:r>
        <w:rPr>
          <w:sz w:val="18"/>
        </w:rPr>
        <w:br w:type="textWrapping"/>
      </w:r>
      <w:r>
        <w:rPr>
          <w:sz w:val="18"/>
        </w:rPr>
        <w:t xml:space="preserve">            "received_good_num": 0,</w:t>
      </w:r>
      <w:r>
        <w:rPr>
          <w:sz w:val="18"/>
        </w:rPr>
        <w:br w:type="textWrapping"/>
      </w:r>
      <w:r>
        <w:rPr>
          <w:sz w:val="18"/>
        </w:rPr>
        <w:t xml:space="preserve">            "received_bad_num":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B0E36DE">
      <w:pPr>
        <w:pStyle w:val="4"/>
      </w:pPr>
      <w:bookmarkStart w:id="1480" w:name="_Toc26721"/>
      <w:r>
        <w:t>返回结果</w:t>
      </w:r>
      <w:bookmarkEnd w:id="1480"/>
    </w:p>
    <w:p w14:paraId="1A6902D2">
      <w:r>
        <w:rPr>
          <w:sz w:val="18"/>
        </w:rPr>
        <w:t>Json Object</w:t>
      </w:r>
    </w:p>
    <w:p w14:paraId="5D0173A4">
      <w:pPr>
        <w:pStyle w:val="4"/>
      </w:pPr>
      <w:bookmarkStart w:id="1481" w:name="_Toc3682"/>
      <w:r>
        <w:t>返回成功示例</w:t>
      </w:r>
      <w:bookmarkEnd w:id="1481"/>
    </w:p>
    <w:p w14:paraId="475DFBA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"C70FD2A7-4E7D-6B32-7D72-FC42587CE97E",</w:t>
      </w:r>
      <w:r>
        <w:rPr>
          <w:sz w:val="18"/>
        </w:rPr>
        <w:br w:type="textWrapping"/>
      </w:r>
      <w:r>
        <w:rPr>
          <w:sz w:val="18"/>
        </w:rPr>
        <w:t xml:space="preserve">    "response_time": "2022-07-29 14:33:42",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05EBD52">
      <w:r>
        <w:rPr>
          <w:sz w:val="18"/>
        </w:rPr>
        <w:t>---</w:t>
      </w:r>
    </w:p>
    <w:p w14:paraId="68FEE1CA">
      <w:pPr>
        <w:pStyle w:val="4"/>
      </w:pPr>
      <w:bookmarkStart w:id="1482" w:name="_Toc30243"/>
      <w:r>
        <w:t>调拨单结束到货</w:t>
      </w:r>
      <w:bookmarkEnd w:id="1482"/>
    </w:p>
    <w:p w14:paraId="3488382D">
      <w:r>
        <w:rPr>
          <w:sz w:val="18"/>
        </w:rPr>
        <w:t>- Source path: docs/Warehouse/finishReceiveAllocationOrder</w:t>
      </w:r>
      <w:r>
        <w:rPr>
          <w:sz w:val="18"/>
        </w:rPr>
        <w:br w:type="textWrapping"/>
      </w:r>
      <w:r>
        <w:rPr>
          <w:sz w:val="18"/>
        </w:rPr>
        <w:t>- Source URL: https://apidoc.lingxing.com/docs/Warehouse/finishReceiveAllocationOrder.md</w:t>
      </w:r>
    </w:p>
    <w:p w14:paraId="7EA930F3">
      <w:r>
        <w:rPr>
          <w:sz w:val="18"/>
        </w:rPr>
        <w:t># 调拨单结束到货</w:t>
      </w:r>
    </w:p>
    <w:p w14:paraId="509123F0">
      <w:pPr>
        <w:pStyle w:val="4"/>
      </w:pPr>
      <w:bookmarkStart w:id="1483" w:name="_Toc30849"/>
      <w:r>
        <w:t>基本信息</w:t>
      </w:r>
      <w:bookmarkEnd w:id="1483"/>
    </w:p>
    <w:p w14:paraId="43F0D4A3">
      <w:pPr>
        <w:pStyle w:val="4"/>
      </w:pPr>
      <w:bookmarkStart w:id="1484" w:name="_Toc12212"/>
      <w:r>
        <w:t>请求参数</w:t>
      </w:r>
      <w:bookmarkEnd w:id="1484"/>
    </w:p>
    <w:p w14:paraId="26E0EA79">
      <w:pPr>
        <w:pStyle w:val="4"/>
      </w:pPr>
      <w:bookmarkStart w:id="1485" w:name="_Toc19877"/>
      <w:r>
        <w:t>返回结果</w:t>
      </w:r>
      <w:bookmarkEnd w:id="1485"/>
    </w:p>
    <w:p w14:paraId="158CD7A4">
      <w:r>
        <w:rPr>
          <w:sz w:val="18"/>
        </w:rPr>
        <w:t>Json Object</w:t>
      </w:r>
    </w:p>
    <w:p w14:paraId="4527F78D">
      <w:pPr>
        <w:pStyle w:val="4"/>
      </w:pPr>
      <w:bookmarkStart w:id="1486" w:name="_Toc28132"/>
      <w:r>
        <w:t>返回成功示例</w:t>
      </w:r>
      <w:bookmarkEnd w:id="1486"/>
    </w:p>
    <w:p w14:paraId="46D89A6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"C70FD2A7-4E7D-6B32-7D72-FC42587CE97E",</w:t>
      </w:r>
      <w:r>
        <w:rPr>
          <w:sz w:val="18"/>
        </w:rPr>
        <w:br w:type="textWrapping"/>
      </w:r>
      <w:r>
        <w:rPr>
          <w:sz w:val="18"/>
        </w:rPr>
        <w:t xml:space="preserve">    "response_time": "2022-07-29 14:33:42",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733E818">
      <w:r>
        <w:rPr>
          <w:sz w:val="18"/>
        </w:rPr>
        <w:t>---</w:t>
      </w:r>
    </w:p>
    <w:p w14:paraId="48D49059">
      <w:pPr>
        <w:pStyle w:val="4"/>
      </w:pPr>
      <w:bookmarkStart w:id="1487" w:name="_Toc4316"/>
      <w:r>
        <w:t>删除调拨单</w:t>
      </w:r>
      <w:bookmarkEnd w:id="1487"/>
    </w:p>
    <w:p w14:paraId="71BC380B">
      <w:r>
        <w:rPr>
          <w:sz w:val="18"/>
        </w:rPr>
        <w:t>- Source path: docs/Warehouse/DeleteStorageAllocationList</w:t>
      </w:r>
      <w:r>
        <w:rPr>
          <w:sz w:val="18"/>
        </w:rPr>
        <w:br w:type="textWrapping"/>
      </w:r>
      <w:r>
        <w:rPr>
          <w:sz w:val="18"/>
        </w:rPr>
        <w:t>- Source URL: https://apidoc.lingxing.com/docs/Warehouse/DeleteStorageAllocationList.md</w:t>
      </w:r>
    </w:p>
    <w:p w14:paraId="22B7209B">
      <w:r>
        <w:rPr>
          <w:sz w:val="18"/>
        </w:rPr>
        <w:t># 删除调拨单</w:t>
      </w:r>
      <w:r>
        <w:rPr>
          <w:sz w:val="18"/>
        </w:rPr>
        <w:br w:type="textWrapping"/>
      </w:r>
      <w:r>
        <w:rPr>
          <w:sz w:val="18"/>
        </w:rPr>
        <w:t>支持操作删除状态为待审批，待配货，待调拨的调拨单</w:t>
      </w:r>
    </w:p>
    <w:p w14:paraId="0245DC98">
      <w:pPr>
        <w:pStyle w:val="4"/>
      </w:pPr>
      <w:bookmarkStart w:id="1488" w:name="_Toc1798"/>
      <w:r>
        <w:t>接口信息</w:t>
      </w:r>
      <w:bookmarkEnd w:id="1488"/>
    </w:p>
    <w:p w14:paraId="2517C6D2">
      <w:pPr>
        <w:pStyle w:val="4"/>
      </w:pPr>
      <w:bookmarkStart w:id="1489" w:name="_Toc2244"/>
      <w:r>
        <w:t>请求参数</w:t>
      </w:r>
      <w:bookmarkEnd w:id="1489"/>
    </w:p>
    <w:p w14:paraId="2FB6BFAF">
      <w:pPr>
        <w:pStyle w:val="4"/>
      </w:pPr>
      <w:bookmarkStart w:id="1490" w:name="_Toc4744"/>
      <w:r>
        <w:t>请求cURL示例</w:t>
      </w:r>
      <w:bookmarkEnd w:id="1490"/>
    </w:p>
    <w:p w14:paraId="3EBAF4AC">
      <w:r>
        <w:rPr>
          <w:sz w:val="18"/>
        </w:rPr>
        <w:t>```</w:t>
      </w:r>
      <w:r>
        <w:rPr>
          <w:sz w:val="18"/>
        </w:rPr>
        <w:br w:type="textWrapping"/>
      </w:r>
      <w:r>
        <w:rPr>
          <w:sz w:val="18"/>
        </w:rPr>
        <w:t>curl --location 'https://openapi.lingxing.com/basicOpen/storageAllocationList/delete?access_token=value&amp;app_key=value&amp;timestamp=value&amp;sign=value'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"orderSn":["TF221130003"]</w:t>
      </w:r>
      <w:r>
        <w:rPr>
          <w:sz w:val="18"/>
        </w:rPr>
        <w:br w:type="textWrapping"/>
      </w:r>
      <w:r>
        <w:rPr>
          <w:sz w:val="18"/>
        </w:rPr>
        <w:t>}'</w:t>
      </w:r>
    </w:p>
    <w:p w14:paraId="20725BC3">
      <w:r>
        <w:rPr>
          <w:sz w:val="18"/>
        </w:rPr>
        <w:t>```</w:t>
      </w:r>
    </w:p>
    <w:p w14:paraId="000D3AB3">
      <w:pPr>
        <w:pStyle w:val="4"/>
      </w:pPr>
      <w:bookmarkStart w:id="1491" w:name="_Toc21810"/>
      <w:r>
        <w:t>返回结果</w:t>
      </w:r>
      <w:bookmarkEnd w:id="1491"/>
    </w:p>
    <w:p w14:paraId="7083BF9C">
      <w:pPr>
        <w:pStyle w:val="4"/>
      </w:pPr>
      <w:bookmarkStart w:id="1492" w:name="_Toc1670"/>
      <w:r>
        <w:t>返回成功示例</w:t>
      </w:r>
      <w:bookmarkEnd w:id="1492"/>
    </w:p>
    <w:p w14:paraId="6A901CD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"ac8dcba41e2d402cb3853a48d3993376.1732090163746",</w:t>
      </w:r>
      <w:r>
        <w:rPr>
          <w:sz w:val="18"/>
        </w:rPr>
        <w:br w:type="textWrapping"/>
      </w:r>
      <w:r>
        <w:rPr>
          <w:sz w:val="18"/>
        </w:rPr>
        <w:t xml:space="preserve">    "response_time": "2024-11-20 16:09:24",</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7DDC2D4">
      <w:r>
        <w:rPr>
          <w:sz w:val="18"/>
        </w:rPr>
        <w:t>---</w:t>
      </w:r>
    </w:p>
    <w:p w14:paraId="479DC3E6">
      <w:pPr>
        <w:pStyle w:val="4"/>
      </w:pPr>
      <w:bookmarkStart w:id="1493" w:name="_Toc31491"/>
      <w:r>
        <w:t>撤销调拨单</w:t>
      </w:r>
      <w:bookmarkEnd w:id="1493"/>
    </w:p>
    <w:p w14:paraId="206E8A93">
      <w:r>
        <w:rPr>
          <w:sz w:val="18"/>
        </w:rPr>
        <w:t>- Source path: docs/Warehouse/CancelStorageAllocationList</w:t>
      </w:r>
      <w:r>
        <w:rPr>
          <w:sz w:val="18"/>
        </w:rPr>
        <w:br w:type="textWrapping"/>
      </w:r>
      <w:r>
        <w:rPr>
          <w:sz w:val="18"/>
        </w:rPr>
        <w:t>- Source URL: https://apidoc.lingxing.com/docs/Warehouse/CancelStorageAllocationList.md</w:t>
      </w:r>
    </w:p>
    <w:p w14:paraId="5FA37844">
      <w:r>
        <w:rPr>
          <w:sz w:val="18"/>
        </w:rPr>
        <w:t># 撤销调拨单</w:t>
      </w:r>
    </w:p>
    <w:p w14:paraId="3999571F">
      <w:pPr>
        <w:pStyle w:val="4"/>
      </w:pPr>
      <w:bookmarkStart w:id="1494" w:name="_Toc26322"/>
      <w:r>
        <w:t>接口信息</w:t>
      </w:r>
      <w:bookmarkEnd w:id="1494"/>
    </w:p>
    <w:p w14:paraId="419DA5CC">
      <w:pPr>
        <w:pStyle w:val="4"/>
      </w:pPr>
      <w:bookmarkStart w:id="1495" w:name="_Toc24453"/>
      <w:r>
        <w:t>请求参数</w:t>
      </w:r>
      <w:bookmarkEnd w:id="1495"/>
    </w:p>
    <w:p w14:paraId="2E6EEDDC">
      <w:pPr>
        <w:pStyle w:val="4"/>
      </w:pPr>
      <w:bookmarkStart w:id="1496" w:name="_Toc14651"/>
      <w:r>
        <w:t>请求cURL示例</w:t>
      </w:r>
      <w:bookmarkEnd w:id="1496"/>
    </w:p>
    <w:p w14:paraId="1A260A73">
      <w:r>
        <w:rPr>
          <w:sz w:val="18"/>
        </w:rPr>
        <w:t>```</w:t>
      </w:r>
      <w:r>
        <w:rPr>
          <w:sz w:val="18"/>
        </w:rPr>
        <w:br w:type="textWrapping"/>
      </w:r>
      <w:r>
        <w:rPr>
          <w:sz w:val="18"/>
        </w:rPr>
        <w:t>curl --location 'https://openapi.lingxing.com/basicOpen/storageAllocationList/cancel?access_token=value&amp;timestamp=value&amp;sign=value&amp;app_key=value'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"order_sn": "TF241119002"  </w:t>
      </w:r>
      <w:r>
        <w:rPr>
          <w:sz w:val="18"/>
        </w:rPr>
        <w:br w:type="textWrapping"/>
      </w:r>
      <w:r>
        <w:rPr>
          <w:sz w:val="18"/>
        </w:rPr>
        <w:t>}'</w:t>
      </w:r>
      <w:r>
        <w:rPr>
          <w:sz w:val="18"/>
        </w:rPr>
        <w:br w:type="textWrapping"/>
      </w:r>
      <w:r>
        <w:rPr>
          <w:sz w:val="18"/>
        </w:rPr>
        <w:t>```</w:t>
      </w:r>
    </w:p>
    <w:p w14:paraId="3D3B274F">
      <w:pPr>
        <w:pStyle w:val="4"/>
      </w:pPr>
      <w:bookmarkStart w:id="1497" w:name="_Toc14364"/>
      <w:r>
        <w:t>返回结果</w:t>
      </w:r>
      <w:bookmarkEnd w:id="1497"/>
    </w:p>
    <w:p w14:paraId="472B4BFA">
      <w:pPr>
        <w:pStyle w:val="4"/>
      </w:pPr>
      <w:bookmarkStart w:id="1498" w:name="_Toc20769"/>
      <w:r>
        <w:t>返回成功示例</w:t>
      </w:r>
      <w:bookmarkEnd w:id="1498"/>
    </w:p>
    <w:p w14:paraId="3F8A503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726ACFC7">
      <w:r>
        <w:rPr>
          <w:sz w:val="18"/>
        </w:rPr>
        <w:t>---</w:t>
      </w:r>
    </w:p>
    <w:p w14:paraId="6DB94705">
      <w:pPr>
        <w:pStyle w:val="4"/>
      </w:pPr>
      <w:bookmarkStart w:id="1499" w:name="_Toc22537"/>
      <w:r>
        <w:t>查询调整单列表</w:t>
      </w:r>
      <w:bookmarkEnd w:id="1499"/>
    </w:p>
    <w:p w14:paraId="3654D11F">
      <w:r>
        <w:rPr>
          <w:sz w:val="18"/>
        </w:rPr>
        <w:t>- Source path: docs/Warehouse/getStorageAdjustOrderList</w:t>
      </w:r>
      <w:r>
        <w:rPr>
          <w:sz w:val="18"/>
        </w:rPr>
        <w:br w:type="textWrapping"/>
      </w:r>
      <w:r>
        <w:rPr>
          <w:sz w:val="18"/>
        </w:rPr>
        <w:t>- Source URL: https://apidoc.lingxing.com/docs/Warehouse/getStorageAdjustOrderList.md</w:t>
      </w:r>
    </w:p>
    <w:p w14:paraId="7F135004">
      <w:r>
        <w:rPr>
          <w:sz w:val="18"/>
        </w:rPr>
        <w:t># 查询调整单列表</w:t>
      </w:r>
    </w:p>
    <w:p w14:paraId="0AA7651A">
      <w:pPr>
        <w:pStyle w:val="4"/>
      </w:pPr>
      <w:bookmarkStart w:id="1500" w:name="_Toc21655"/>
      <w:r>
        <w:t>接口信息</w:t>
      </w:r>
      <w:bookmarkEnd w:id="1500"/>
    </w:p>
    <w:p w14:paraId="35C01C5C">
      <w:pPr>
        <w:pStyle w:val="4"/>
      </w:pPr>
      <w:bookmarkStart w:id="1501" w:name="_Toc21894"/>
      <w:r>
        <w:t>请求参数</w:t>
      </w:r>
      <w:bookmarkEnd w:id="1501"/>
    </w:p>
    <w:p w14:paraId="0A60BFB4">
      <w:pPr>
        <w:pStyle w:val="4"/>
      </w:pPr>
      <w:bookmarkStart w:id="1502" w:name="_Toc12194"/>
      <w:r>
        <w:t>请求示例</w:t>
      </w:r>
      <w:bookmarkEnd w:id="1502"/>
    </w:p>
    <w:p w14:paraId="76D01054">
      <w:r>
        <w:rPr>
          <w:sz w:val="18"/>
        </w:rPr>
        <w:t>```</w:t>
      </w:r>
      <w:r>
        <w:rPr>
          <w:sz w:val="18"/>
        </w:rPr>
        <w:br w:type="textWrapping"/>
      </w:r>
      <w:r>
        <w:rPr>
          <w:sz w:val="18"/>
        </w:rPr>
        <w:t>{</w:t>
      </w:r>
      <w:r>
        <w:rPr>
          <w:sz w:val="18"/>
        </w:rPr>
        <w:br w:type="textWrapping"/>
      </w:r>
      <w:r>
        <w:rPr>
          <w:sz w:val="18"/>
        </w:rPr>
        <w:t xml:space="preserve">    "wid": "1469",</w:t>
      </w:r>
      <w:r>
        <w:rPr>
          <w:sz w:val="18"/>
        </w:rPr>
        <w:br w:type="textWrapping"/>
      </w:r>
      <w:r>
        <w:rPr>
          <w:sz w:val="18"/>
        </w:rPr>
        <w:t xml:space="preserve">    "type": 0,</w:t>
      </w:r>
      <w:r>
        <w:rPr>
          <w:sz w:val="18"/>
        </w:rPr>
        <w:br w:type="textWrapping"/>
      </w:r>
      <w:r>
        <w:rPr>
          <w:sz w:val="18"/>
        </w:rPr>
        <w:t xml:space="preserve">    "order_sn": "AD240730002",</w:t>
      </w:r>
      <w:r>
        <w:rPr>
          <w:sz w:val="18"/>
        </w:rPr>
        <w:br w:type="textWrapping"/>
      </w:r>
      <w:r>
        <w:rPr>
          <w:sz w:val="18"/>
        </w:rPr>
        <w:t xml:space="preserve">    "search_date_type": 1,</w:t>
      </w:r>
      <w:r>
        <w:rPr>
          <w:sz w:val="18"/>
        </w:rPr>
        <w:br w:type="textWrapping"/>
      </w:r>
      <w:r>
        <w:rPr>
          <w:sz w:val="18"/>
        </w:rPr>
        <w:t xml:space="preserve">    "start_date": "2024-07-30",</w:t>
      </w:r>
      <w:r>
        <w:rPr>
          <w:sz w:val="18"/>
        </w:rPr>
        <w:br w:type="textWrapping"/>
      </w:r>
      <w:r>
        <w:rPr>
          <w:sz w:val="18"/>
        </w:rPr>
        <w:t xml:space="preserve">    "end_date": "2024-07-30",</w:t>
      </w:r>
      <w:r>
        <w:rPr>
          <w:sz w:val="18"/>
        </w:rPr>
        <w:br w:type="textWrapping"/>
      </w:r>
      <w:r>
        <w:rPr>
          <w:sz w:val="18"/>
        </w:rPr>
        <w:t xml:space="preserve">    "adjust_status": 20,</w:t>
      </w:r>
      <w:r>
        <w:rPr>
          <w:sz w:val="18"/>
        </w:rPr>
        <w:br w:type="textWrapping"/>
      </w:r>
      <w:r>
        <w:rPr>
          <w:sz w:val="18"/>
        </w:rPr>
        <w:t xml:space="preserve">    "page": 1,</w:t>
      </w:r>
      <w:r>
        <w:rPr>
          <w:sz w:val="18"/>
        </w:rPr>
        <w:br w:type="textWrapping"/>
      </w:r>
      <w:r>
        <w:rPr>
          <w:sz w:val="18"/>
        </w:rPr>
        <w:t xml:space="preserve">    "page_size": 20</w:t>
      </w:r>
      <w:r>
        <w:rPr>
          <w:sz w:val="18"/>
        </w:rPr>
        <w:br w:type="textWrapping"/>
      </w:r>
      <w:r>
        <w:rPr>
          <w:sz w:val="18"/>
        </w:rPr>
        <w:t>}</w:t>
      </w:r>
      <w:r>
        <w:rPr>
          <w:sz w:val="18"/>
        </w:rPr>
        <w:br w:type="textWrapping"/>
      </w:r>
      <w:r>
        <w:rPr>
          <w:sz w:val="18"/>
        </w:rPr>
        <w:t>```</w:t>
      </w:r>
    </w:p>
    <w:p w14:paraId="4BAC7ACC">
      <w:pPr>
        <w:pStyle w:val="4"/>
      </w:pPr>
      <w:bookmarkStart w:id="1503" w:name="_Toc2185"/>
      <w:r>
        <w:t>返回结果</w:t>
      </w:r>
      <w:bookmarkEnd w:id="1503"/>
    </w:p>
    <w:p w14:paraId="79ABB710">
      <w:r>
        <w:rPr>
          <w:sz w:val="18"/>
        </w:rPr>
        <w:t>Json Object</w:t>
      </w:r>
    </w:p>
    <w:p w14:paraId="27DD9DC8">
      <w:pPr>
        <w:pStyle w:val="4"/>
      </w:pPr>
      <w:bookmarkStart w:id="1504" w:name="_Toc3664"/>
      <w:r>
        <w:t>返回成功示例</w:t>
      </w:r>
      <w:bookmarkEnd w:id="1504"/>
    </w:p>
    <w:p w14:paraId="1F13E5F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"99927EBF-3866-D31E-EB2B-5129DA597DAD",</w:t>
      </w:r>
      <w:r>
        <w:rPr>
          <w:sz w:val="18"/>
        </w:rPr>
        <w:br w:type="textWrapping"/>
      </w:r>
      <w:r>
        <w:rPr>
          <w:sz w:val="18"/>
        </w:rPr>
        <w:t xml:space="preserve">    "response_time": "2023-12-21 10:55:16",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"AD231220001",</w:t>
      </w:r>
      <w:r>
        <w:rPr>
          <w:sz w:val="18"/>
        </w:rPr>
        <w:br w:type="textWrapping"/>
      </w:r>
      <w:r>
        <w:rPr>
          <w:sz w:val="18"/>
        </w:rPr>
        <w:t xml:space="preserve">            "type": 1,</w:t>
      </w:r>
      <w:r>
        <w:rPr>
          <w:sz w:val="18"/>
        </w:rPr>
        <w:br w:type="textWrapping"/>
      </w:r>
      <w:r>
        <w:rPr>
          <w:sz w:val="18"/>
        </w:rPr>
        <w:t xml:space="preserve">            "wid": 1,</w:t>
      </w:r>
      <w:r>
        <w:rPr>
          <w:sz w:val="18"/>
        </w:rPr>
        <w:br w:type="textWrapping"/>
      </w:r>
      <w:r>
        <w:rPr>
          <w:sz w:val="18"/>
        </w:rPr>
        <w:t xml:space="preserve">            "status": 20,</w:t>
      </w:r>
      <w:r>
        <w:rPr>
          <w:sz w:val="18"/>
        </w:rPr>
        <w:br w:type="textWrapping"/>
      </w:r>
      <w:r>
        <w:rPr>
          <w:sz w:val="18"/>
        </w:rPr>
        <w:t xml:space="preserve">            "remark": "",</w:t>
      </w:r>
      <w:r>
        <w:rPr>
          <w:sz w:val="18"/>
        </w:rPr>
        <w:br w:type="textWrapping"/>
      </w:r>
      <w:r>
        <w:rPr>
          <w:sz w:val="18"/>
        </w:rPr>
        <w:t xml:space="preserve">            "create_uid": 10317908,</w:t>
      </w:r>
      <w:r>
        <w:rPr>
          <w:sz w:val="18"/>
        </w:rPr>
        <w:br w:type="textWrapping"/>
      </w:r>
      <w:r>
        <w:rPr>
          <w:sz w:val="18"/>
        </w:rPr>
        <w:t xml:space="preserve">            "create_time": "2023-12-20 15:48:11",</w:t>
      </w:r>
      <w:r>
        <w:rPr>
          <w:sz w:val="18"/>
        </w:rPr>
        <w:br w:type="textWrapping"/>
      </w:r>
      <w:r>
        <w:rPr>
          <w:sz w:val="18"/>
        </w:rPr>
        <w:t xml:space="preserve">            "commit_uid": 10317908,</w:t>
      </w:r>
      <w:r>
        <w:rPr>
          <w:sz w:val="18"/>
        </w:rPr>
        <w:br w:type="textWrapping"/>
      </w:r>
      <w:r>
        <w:rPr>
          <w:sz w:val="18"/>
        </w:rPr>
        <w:t xml:space="preserve">            "commit_time": "2023-12-20 15:48:11",</w:t>
      </w:r>
      <w:r>
        <w:rPr>
          <w:sz w:val="18"/>
        </w:rPr>
        <w:br w:type="textWrapping"/>
      </w:r>
      <w:r>
        <w:rPr>
          <w:sz w:val="18"/>
        </w:rPr>
        <w:t xml:space="preserve">            "adjustment_uid": 10317908,</w:t>
      </w:r>
      <w:r>
        <w:rPr>
          <w:sz w:val="18"/>
        </w:rPr>
        <w:br w:type="textWrapping"/>
      </w:r>
      <w:r>
        <w:rPr>
          <w:sz w:val="18"/>
        </w:rPr>
        <w:t xml:space="preserve">            "adjustment_time": "2023-12-20 15:48:11",</w:t>
      </w:r>
      <w:r>
        <w:rPr>
          <w:sz w:val="18"/>
        </w:rPr>
        <w:br w:type="textWrapping"/>
      </w:r>
      <w:r>
        <w:rPr>
          <w:sz w:val="18"/>
        </w:rPr>
        <w:t xml:space="preserve">            "opt_uid": 10317908,</w:t>
      </w:r>
      <w:r>
        <w:rPr>
          <w:sz w:val="18"/>
        </w:rPr>
        <w:br w:type="textWrapping"/>
      </w:r>
      <w:r>
        <w:rPr>
          <w:sz w:val="18"/>
        </w:rPr>
        <w:t xml:space="preserve">            "opt_time": "2023-12-20 15:48:11",</w:t>
      </w:r>
      <w:r>
        <w:rPr>
          <w:sz w:val="18"/>
        </w:rPr>
        <w:br w:type="textWrapping"/>
      </w:r>
      <w:r>
        <w:rPr>
          <w:sz w:val="18"/>
        </w:rPr>
        <w:t xml:space="preserve">            "company_id": 901202594714743296,</w:t>
      </w:r>
      <w:r>
        <w:rPr>
          <w:sz w:val="18"/>
        </w:rPr>
        <w:br w:type="textWrapping"/>
      </w:r>
      <w:r>
        <w:rPr>
          <w:sz w:val="18"/>
        </w:rPr>
        <w:t xml:space="preserve">            "increment_time": "2023-12-20 15:48:11",</w:t>
      </w:r>
      <w:r>
        <w:rPr>
          <w:sz w:val="18"/>
        </w:rPr>
        <w:br w:type="textWrapping"/>
      </w:r>
      <w:r>
        <w:rPr>
          <w:sz w:val="18"/>
        </w:rPr>
        <w:t xml:space="preserve">            "type_text": "换标调整",</w:t>
      </w:r>
      <w:r>
        <w:rPr>
          <w:sz w:val="18"/>
        </w:rPr>
        <w:br w:type="textWrapping"/>
      </w:r>
      <w:r>
        <w:rPr>
          <w:sz w:val="18"/>
        </w:rPr>
        <w:t xml:space="preserve">            "ware_house_name": "默认仓库29",</w:t>
      </w:r>
      <w:r>
        <w:rPr>
          <w:sz w:val="18"/>
        </w:rPr>
        <w:br w:type="textWrapping"/>
      </w:r>
      <w:r>
        <w:rPr>
          <w:sz w:val="18"/>
        </w:rPr>
        <w:t xml:space="preserve">            "status_text": "已完成",</w:t>
      </w:r>
      <w:r>
        <w:rPr>
          <w:sz w:val="18"/>
        </w:rPr>
        <w:br w:type="textWrapping"/>
      </w:r>
      <w:r>
        <w:rPr>
          <w:sz w:val="18"/>
        </w:rPr>
        <w:t xml:space="preserve">            "create_realname": "张三",</w:t>
      </w:r>
      <w:r>
        <w:rPr>
          <w:sz w:val="18"/>
        </w:rPr>
        <w:br w:type="textWrapping"/>
      </w:r>
      <w:r>
        <w:rPr>
          <w:sz w:val="18"/>
        </w:rPr>
        <w:t xml:space="preserve">            "commit_realname": "张三",</w:t>
      </w:r>
      <w:r>
        <w:rPr>
          <w:sz w:val="18"/>
        </w:rPr>
        <w:br w:type="textWrapping"/>
      </w:r>
      <w:r>
        <w:rPr>
          <w:sz w:val="18"/>
        </w:rPr>
        <w:t xml:space="preserve">            "adjustment_realname": "张三",</w:t>
      </w:r>
      <w:r>
        <w:rPr>
          <w:sz w:val="18"/>
        </w:rPr>
        <w:br w:type="textWrapping"/>
      </w:r>
      <w:r>
        <w:rPr>
          <w:sz w:val="18"/>
        </w:rPr>
        <w:t xml:space="preserve">            "opt_realname": "张三",</w:t>
      </w:r>
      <w:r>
        <w:rPr>
          <w:sz w:val="18"/>
        </w:rPr>
        <w:br w:type="textWrapping"/>
      </w:r>
      <w:r>
        <w:rPr>
          <w:sz w:val="18"/>
        </w:rPr>
        <w:t xml:space="preserve">            "item_list": [</w:t>
      </w:r>
      <w:r>
        <w:rPr>
          <w:sz w:val="18"/>
        </w:rPr>
        <w:br w:type="textWrapping"/>
      </w:r>
      <w:r>
        <w:rPr>
          <w:sz w:val="18"/>
        </w:rPr>
        <w:t xml:space="preserve">                {</w:t>
      </w:r>
      <w:r>
        <w:rPr>
          <w:sz w:val="18"/>
        </w:rPr>
        <w:br w:type="textWrapping"/>
      </w:r>
      <w:r>
        <w:rPr>
          <w:sz w:val="18"/>
        </w:rPr>
        <w:t xml:space="preserve">                    "product_id": 23060,</w:t>
      </w:r>
      <w:r>
        <w:rPr>
          <w:sz w:val="18"/>
        </w:rPr>
        <w:br w:type="textWrapping"/>
      </w:r>
      <w:r>
        <w:rPr>
          <w:sz w:val="18"/>
        </w:rPr>
        <w:t xml:space="preserve">                    "sku": "12-200",</w:t>
      </w:r>
      <w:r>
        <w:rPr>
          <w:sz w:val="18"/>
        </w:rPr>
        <w:br w:type="textWrapping"/>
      </w:r>
      <w:r>
        <w:rPr>
          <w:sz w:val="18"/>
        </w:rPr>
        <w:t xml:space="preserve">                    "product_name": "产品1",</w:t>
      </w:r>
      <w:r>
        <w:rPr>
          <w:sz w:val="18"/>
        </w:rPr>
        <w:br w:type="textWrapping"/>
      </w:r>
      <w:r>
        <w:rPr>
          <w:sz w:val="18"/>
        </w:rPr>
        <w:t xml:space="preserve">                    "pic_url": "",</w:t>
      </w:r>
      <w:r>
        <w:rPr>
          <w:sz w:val="18"/>
        </w:rPr>
        <w:br w:type="textWrapping"/>
      </w:r>
      <w:r>
        <w:rPr>
          <w:sz w:val="18"/>
        </w:rPr>
        <w:t xml:space="preserve">                    "adjustment_valid_num": 2,</w:t>
      </w:r>
      <w:r>
        <w:rPr>
          <w:sz w:val="18"/>
        </w:rPr>
        <w:br w:type="textWrapping"/>
      </w:r>
      <w:r>
        <w:rPr>
          <w:sz w:val="18"/>
        </w:rPr>
        <w:t xml:space="preserve">                    "product_remark": "",</w:t>
      </w:r>
      <w:r>
        <w:rPr>
          <w:sz w:val="18"/>
        </w:rPr>
        <w:br w:type="textWrapping"/>
      </w:r>
      <w:r>
        <w:rPr>
          <w:sz w:val="18"/>
        </w:rPr>
        <w:t xml:space="preserve">                    "fnsku": "",</w:t>
      </w:r>
      <w:r>
        <w:rPr>
          <w:sz w:val="18"/>
        </w:rPr>
        <w:br w:type="textWrapping"/>
      </w:r>
      <w:r>
        <w:rPr>
          <w:sz w:val="18"/>
        </w:rPr>
        <w:t xml:space="preserve">                    "seller_name": "",</w:t>
      </w:r>
      <w:r>
        <w:rPr>
          <w:sz w:val="18"/>
        </w:rPr>
        <w:br w:type="textWrapping"/>
      </w:r>
      <w:r>
        <w:rPr>
          <w:sz w:val="18"/>
        </w:rPr>
        <w:t xml:space="preserve">                    "country_name": "",</w:t>
      </w:r>
      <w:r>
        <w:rPr>
          <w:sz w:val="18"/>
        </w:rPr>
        <w:br w:type="textWrapping"/>
      </w:r>
      <w:r>
        <w:rPr>
          <w:sz w:val="18"/>
        </w:rPr>
        <w:t xml:space="preserve">                    "seller_id": "0",</w:t>
      </w:r>
      <w:r>
        <w:rPr>
          <w:sz w:val="18"/>
        </w:rPr>
        <w:br w:type="textWrapping"/>
      </w:r>
      <w:r>
        <w:rPr>
          <w:sz w:val="18"/>
        </w:rPr>
        <w:t xml:space="preserve">                    "available_bin_list": [],</w:t>
      </w:r>
      <w:r>
        <w:rPr>
          <w:sz w:val="18"/>
        </w:rPr>
        <w:br w:type="textWrapping"/>
      </w:r>
      <w:r>
        <w:rPr>
          <w:sz w:val="18"/>
        </w:rPr>
        <w:t xml:space="preserve">                    "to_fnsku": "B0BB389BKQ",</w:t>
      </w:r>
      <w:r>
        <w:rPr>
          <w:sz w:val="18"/>
        </w:rPr>
        <w:br w:type="textWrapping"/>
      </w:r>
      <w:r>
        <w:rPr>
          <w:sz w:val="18"/>
        </w:rPr>
        <w:t xml:space="preserve">                    "to_seller_name": "8pspeed-11",</w:t>
      </w:r>
      <w:r>
        <w:rPr>
          <w:sz w:val="18"/>
        </w:rPr>
        <w:br w:type="textWrapping"/>
      </w:r>
      <w:r>
        <w:rPr>
          <w:sz w:val="18"/>
        </w:rPr>
        <w:t xml:space="preserve">                    "to_country_name": "美国",</w:t>
      </w:r>
      <w:r>
        <w:rPr>
          <w:sz w:val="18"/>
        </w:rPr>
        <w:br w:type="textWrapping"/>
      </w:r>
      <w:r>
        <w:rPr>
          <w:sz w:val="18"/>
        </w:rPr>
        <w:t xml:space="preserve">                    "to_seller_id": "101",</w:t>
      </w:r>
      <w:r>
        <w:rPr>
          <w:sz w:val="18"/>
        </w:rPr>
        <w:br w:type="textWrapping"/>
      </w:r>
      <w:r>
        <w:rPr>
          <w:sz w:val="18"/>
        </w:rPr>
        <w:t xml:space="preserve">                    "to_available_bin": "",</w:t>
      </w:r>
      <w:r>
        <w:rPr>
          <w:sz w:val="18"/>
        </w:rPr>
        <w:br w:type="textWrapping"/>
      </w:r>
      <w:r>
        <w:rPr>
          <w:sz w:val="18"/>
        </w:rPr>
        <w:t xml:space="preserve">                    "to_available_bin_name": "",</w:t>
      </w:r>
      <w:r>
        <w:rPr>
          <w:sz w:val="18"/>
        </w:rPr>
        <w:br w:type="textWrapping"/>
      </w:r>
      <w:r>
        <w:rPr>
          <w:sz w:val="18"/>
        </w:rPr>
        <w:t xml:space="preserve">                    "to_available_bin_list": [</w:t>
      </w:r>
      <w:r>
        <w:rPr>
          <w:sz w:val="18"/>
        </w:rPr>
        <w:br w:type="textWrapping"/>
      </w:r>
      <w:r>
        <w:rPr>
          <w:sz w:val="18"/>
        </w:rPr>
        <w:t xml:space="preserve">                        {</w:t>
      </w:r>
      <w:r>
        <w:rPr>
          <w:sz w:val="18"/>
        </w:rPr>
        <w:br w:type="textWrapping"/>
      </w:r>
      <w:r>
        <w:rPr>
          <w:sz w:val="18"/>
        </w:rPr>
        <w:t xml:space="preserve">                            "whb_code": "ts_valid",</w:t>
      </w:r>
      <w:r>
        <w:rPr>
          <w:sz w:val="18"/>
        </w:rPr>
        <w:br w:type="textWrapping"/>
      </w:r>
      <w:r>
        <w:rPr>
          <w:sz w:val="18"/>
        </w:rPr>
        <w:t xml:space="preserve">                            "whb_code_name": "可用暂存",</w:t>
      </w:r>
      <w:r>
        <w:rPr>
          <w:sz w:val="18"/>
        </w:rPr>
        <w:br w:type="textWrapping"/>
      </w:r>
      <w:r>
        <w:rPr>
          <w:sz w:val="18"/>
        </w:rPr>
        <w:t xml:space="preserve">                            "product_num":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34BE738">
      <w:r>
        <w:rPr>
          <w:sz w:val="18"/>
        </w:rPr>
        <w:t>---</w:t>
      </w:r>
    </w:p>
    <w:p w14:paraId="690B3341">
      <w:pPr>
        <w:pStyle w:val="4"/>
      </w:pPr>
      <w:bookmarkStart w:id="1505" w:name="_Toc14582"/>
      <w:r>
        <w:t>创建已完成的数量调整单</w:t>
      </w:r>
      <w:bookmarkEnd w:id="1505"/>
    </w:p>
    <w:p w14:paraId="4F5565D0">
      <w:r>
        <w:rPr>
          <w:sz w:val="18"/>
        </w:rPr>
        <w:t>- Source path: docs/Warehouse/addAdjustmentOrder</w:t>
      </w:r>
      <w:r>
        <w:rPr>
          <w:sz w:val="18"/>
        </w:rPr>
        <w:br w:type="textWrapping"/>
      </w:r>
      <w:r>
        <w:rPr>
          <w:sz w:val="18"/>
        </w:rPr>
        <w:t>- Source URL: https://apidoc.lingxing.com/docs/Warehouse/addAdjustmentOrder.md</w:t>
      </w:r>
    </w:p>
    <w:p w14:paraId="678BFE28">
      <w:r>
        <w:rPr>
          <w:sz w:val="18"/>
        </w:rPr>
        <w:t># 创建已完成的数量调整单</w:t>
      </w:r>
      <w:r>
        <w:rPr>
          <w:sz w:val="18"/>
        </w:rPr>
        <w:br w:type="textWrapping"/>
      </w:r>
      <w:r>
        <w:rPr>
          <w:sz w:val="18"/>
        </w:rPr>
        <w:t>支持推送已完成的数量调整单至领星ERP，并调整对应数量</w:t>
      </w:r>
    </w:p>
    <w:p w14:paraId="04F75CE5">
      <w:pPr>
        <w:pStyle w:val="4"/>
      </w:pPr>
      <w:bookmarkStart w:id="1506" w:name="_Toc31940"/>
      <w:r>
        <w:t>接口信息</w:t>
      </w:r>
      <w:bookmarkEnd w:id="1506"/>
    </w:p>
    <w:p w14:paraId="1D2AC349">
      <w:pPr>
        <w:pStyle w:val="4"/>
      </w:pPr>
      <w:bookmarkStart w:id="1507" w:name="_Toc16135"/>
      <w:r>
        <w:t>请求参数</w:t>
      </w:r>
      <w:bookmarkEnd w:id="1507"/>
    </w:p>
    <w:p w14:paraId="28925931">
      <w:pPr>
        <w:pStyle w:val="4"/>
      </w:pPr>
      <w:bookmarkStart w:id="1508" w:name="_Toc1131"/>
      <w:r>
        <w:t>请求示例</w:t>
      </w:r>
      <w:bookmarkEnd w:id="1508"/>
    </w:p>
    <w:p w14:paraId="74D3DC41">
      <w:r>
        <w:rPr>
          <w:sz w:val="18"/>
        </w:rPr>
        <w:t>```</w:t>
      </w:r>
      <w:r>
        <w:rPr>
          <w:sz w:val="18"/>
        </w:rPr>
        <w:br w:type="textWrapping"/>
      </w:r>
      <w:r>
        <w:rPr>
          <w:sz w:val="18"/>
        </w:rPr>
        <w:t>{</w:t>
      </w:r>
      <w:r>
        <w:rPr>
          <w:sz w:val="18"/>
        </w:rPr>
        <w:br w:type="textWrapping"/>
      </w:r>
      <w:r>
        <w:rPr>
          <w:sz w:val="18"/>
        </w:rPr>
        <w:t xml:space="preserve">    "wid": 1,</w:t>
      </w:r>
      <w:r>
        <w:rPr>
          <w:sz w:val="18"/>
        </w:rPr>
        <w:br w:type="textWrapping"/>
      </w:r>
      <w:r>
        <w:rPr>
          <w:sz w:val="18"/>
        </w:rPr>
        <w:t xml:space="preserve">    "remark": "",</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"adjustment_valid_num": 1,</w:t>
      </w:r>
      <w:r>
        <w:rPr>
          <w:sz w:val="18"/>
        </w:rPr>
        <w:br w:type="textWrapping"/>
      </w:r>
      <w:r>
        <w:rPr>
          <w:sz w:val="18"/>
        </w:rPr>
        <w:t xml:space="preserve">            "adjustment_bad_num": 2,</w:t>
      </w:r>
      <w:r>
        <w:rPr>
          <w:sz w:val="18"/>
        </w:rPr>
        <w:br w:type="textWrapping"/>
      </w:r>
      <w:r>
        <w:rPr>
          <w:sz w:val="18"/>
        </w:rPr>
        <w:t xml:space="preserve">            "adjustment_available_bin": "可用暂存",</w:t>
      </w:r>
      <w:r>
        <w:rPr>
          <w:sz w:val="18"/>
        </w:rPr>
        <w:br w:type="textWrapping"/>
      </w:r>
      <w:r>
        <w:rPr>
          <w:sz w:val="18"/>
        </w:rPr>
        <w:t xml:space="preserve">            "adjustment_inferior_bin": "次品暂存",</w:t>
      </w:r>
      <w:r>
        <w:rPr>
          <w:sz w:val="18"/>
        </w:rPr>
        <w:br w:type="textWrapping"/>
      </w:r>
      <w:r>
        <w:rPr>
          <w:sz w:val="18"/>
        </w:rPr>
        <w:t xml:space="preserve">            "adjustment_valid_sgn": "+",</w:t>
      </w:r>
      <w:r>
        <w:rPr>
          <w:sz w:val="18"/>
        </w:rPr>
        <w:br w:type="textWrapping"/>
      </w:r>
      <w:r>
        <w:rPr>
          <w:sz w:val="18"/>
        </w:rPr>
        <w:t xml:space="preserve">            "adjustment_bad_sgn": "+",</w:t>
      </w:r>
      <w:r>
        <w:rPr>
          <w:sz w:val="18"/>
        </w:rPr>
        <w:br w:type="textWrapping"/>
      </w:r>
      <w:r>
        <w:rPr>
          <w:sz w:val="18"/>
        </w:rPr>
        <w:t xml:space="preserve">            "sku": "SKU1",</w:t>
      </w:r>
      <w:r>
        <w:rPr>
          <w:sz w:val="18"/>
        </w:rPr>
        <w:br w:type="textWrapping"/>
      </w:r>
      <w:r>
        <w:rPr>
          <w:sz w:val="18"/>
        </w:rPr>
        <w:t xml:space="preserve">            "fnsku": "FNSKU1",</w:t>
      </w:r>
      <w:r>
        <w:rPr>
          <w:sz w:val="18"/>
        </w:rPr>
        <w:br w:type="textWrapping"/>
      </w:r>
      <w:r>
        <w:rPr>
          <w:sz w:val="18"/>
        </w:rPr>
        <w:t xml:space="preserve">            "product_id": 1,</w:t>
      </w:r>
      <w:r>
        <w:rPr>
          <w:sz w:val="18"/>
        </w:rPr>
        <w:br w:type="textWrapping"/>
      </w:r>
      <w:r>
        <w:rPr>
          <w:sz w:val="18"/>
        </w:rPr>
        <w:t xml:space="preserve">            "seller_id":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14AE609E">
      <w:r>
        <w:rPr>
          <w:sz w:val="18"/>
        </w:rPr>
        <w:t>```</w:t>
      </w:r>
    </w:p>
    <w:p w14:paraId="042CEBD3">
      <w:pPr>
        <w:pStyle w:val="4"/>
      </w:pPr>
      <w:bookmarkStart w:id="1509" w:name="_Toc12327"/>
      <w:r>
        <w:t>返回结果</w:t>
      </w:r>
      <w:bookmarkEnd w:id="1509"/>
    </w:p>
    <w:p w14:paraId="599263B8">
      <w:r>
        <w:rPr>
          <w:sz w:val="18"/>
        </w:rPr>
        <w:t>Json Object</w:t>
      </w:r>
    </w:p>
    <w:p w14:paraId="30CB6181">
      <w:pPr>
        <w:pStyle w:val="4"/>
      </w:pPr>
      <w:bookmarkStart w:id="1510" w:name="_Toc6124"/>
      <w:r>
        <w:t>返回成功示例</w:t>
      </w:r>
      <w:bookmarkEnd w:id="1510"/>
    </w:p>
    <w:p w14:paraId="56EFD1C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"327BA547-EFD3-B788-678A-1776BCDDBDFF",</w:t>
      </w:r>
      <w:r>
        <w:rPr>
          <w:sz w:val="18"/>
        </w:rPr>
        <w:br w:type="textWrapping"/>
      </w:r>
      <w:r>
        <w:rPr>
          <w:sz w:val="18"/>
        </w:rPr>
        <w:t xml:space="preserve">    "response_time": "2023-01-10 17:21:54",</w:t>
      </w:r>
      <w:r>
        <w:rPr>
          <w:sz w:val="18"/>
        </w:rPr>
        <w:br w:type="textWrapping"/>
      </w:r>
      <w:r>
        <w:rPr>
          <w:sz w:val="18"/>
        </w:rPr>
        <w:t xml:space="preserve">    "data": {</w:t>
      </w:r>
      <w:r>
        <w:rPr>
          <w:sz w:val="18"/>
        </w:rPr>
        <w:br w:type="textWrapping"/>
      </w:r>
      <w:r>
        <w:rPr>
          <w:sz w:val="18"/>
        </w:rPr>
        <w:t xml:space="preserve">        "order_sn": "AD230110025"</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F8D0DDD">
      <w:r>
        <w:rPr>
          <w:sz w:val="18"/>
        </w:rPr>
        <w:t>---</w:t>
      </w:r>
    </w:p>
    <w:p w14:paraId="241594F3">
      <w:pPr>
        <w:pStyle w:val="4"/>
      </w:pPr>
      <w:bookmarkStart w:id="1511" w:name="_Toc17315"/>
      <w:r>
        <w:t>创建已完成的换标调整单</w:t>
      </w:r>
      <w:bookmarkEnd w:id="1511"/>
    </w:p>
    <w:p w14:paraId="3A34156E">
      <w:r>
        <w:rPr>
          <w:sz w:val="18"/>
        </w:rPr>
        <w:t>- Source path: docs/Warehouse/addRebrandAdjustmentOrder</w:t>
      </w:r>
      <w:r>
        <w:rPr>
          <w:sz w:val="18"/>
        </w:rPr>
        <w:br w:type="textWrapping"/>
      </w:r>
      <w:r>
        <w:rPr>
          <w:sz w:val="18"/>
        </w:rPr>
        <w:t>- Source URL: https://apidoc.lingxing.com/docs/Warehouse/addRebrandAdjustmentOrder.md</w:t>
      </w:r>
    </w:p>
    <w:p w14:paraId="7F7B48F8">
      <w:r>
        <w:rPr>
          <w:sz w:val="18"/>
        </w:rPr>
        <w:t># 创建已完成的换标调整单</w:t>
      </w:r>
    </w:p>
    <w:p w14:paraId="433AEB6C">
      <w:pPr>
        <w:pStyle w:val="4"/>
      </w:pPr>
      <w:bookmarkStart w:id="1512" w:name="_Toc27546"/>
      <w:r>
        <w:t>接口信息</w:t>
      </w:r>
      <w:bookmarkEnd w:id="1512"/>
    </w:p>
    <w:p w14:paraId="16263783">
      <w:pPr>
        <w:pStyle w:val="4"/>
      </w:pPr>
      <w:bookmarkStart w:id="1513" w:name="_Toc13783"/>
      <w:r>
        <w:t>请求参数</w:t>
      </w:r>
      <w:bookmarkEnd w:id="1513"/>
    </w:p>
    <w:p w14:paraId="3585F76C">
      <w:pPr>
        <w:pStyle w:val="4"/>
      </w:pPr>
      <w:bookmarkStart w:id="1514" w:name="_Toc1643"/>
      <w:r>
        <w:t>请求示例</w:t>
      </w:r>
      <w:bookmarkEnd w:id="1514"/>
    </w:p>
    <w:p w14:paraId="19F45F3B">
      <w:r>
        <w:rPr>
          <w:sz w:val="18"/>
        </w:rPr>
        <w:t>```</w:t>
      </w:r>
      <w:r>
        <w:rPr>
          <w:sz w:val="18"/>
        </w:rPr>
        <w:br w:type="textWrapping"/>
      </w:r>
      <w:r>
        <w:rPr>
          <w:sz w:val="18"/>
        </w:rPr>
        <w:t>{</w:t>
      </w:r>
      <w:r>
        <w:rPr>
          <w:sz w:val="18"/>
        </w:rPr>
        <w:br w:type="textWrapping"/>
      </w:r>
      <w:r>
        <w:rPr>
          <w:sz w:val="18"/>
        </w:rPr>
        <w:t xml:space="preserve">    "wid": 1,</w:t>
      </w:r>
      <w:r>
        <w:rPr>
          <w:sz w:val="18"/>
        </w:rPr>
        <w:br w:type="textWrapping"/>
      </w:r>
      <w:r>
        <w:rPr>
          <w:sz w:val="18"/>
        </w:rPr>
        <w:t xml:space="preserve">    "remark": "单据备注",</w:t>
      </w:r>
      <w:r>
        <w:rPr>
          <w:sz w:val="18"/>
        </w:rPr>
        <w:br w:type="textWrapping"/>
      </w:r>
      <w:r>
        <w:rPr>
          <w:sz w:val="18"/>
        </w:rPr>
        <w:t xml:space="preserve">    "bin_type": 2,</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1,</w:t>
      </w:r>
      <w:r>
        <w:rPr>
          <w:sz w:val="18"/>
        </w:rPr>
        <w:br w:type="textWrapping"/>
      </w:r>
      <w:r>
        <w:rPr>
          <w:sz w:val="18"/>
        </w:rPr>
        <w:t xml:space="preserve">            "seller_id": "1",</w:t>
      </w:r>
      <w:r>
        <w:rPr>
          <w:sz w:val="18"/>
        </w:rPr>
        <w:br w:type="textWrapping"/>
      </w:r>
      <w:r>
        <w:rPr>
          <w:sz w:val="18"/>
        </w:rPr>
        <w:t xml:space="preserve">            "fnsku": "XXX111",</w:t>
      </w:r>
      <w:r>
        <w:rPr>
          <w:sz w:val="18"/>
        </w:rPr>
        <w:br w:type="textWrapping"/>
      </w:r>
      <w:r>
        <w:rPr>
          <w:sz w:val="18"/>
        </w:rPr>
        <w:t xml:space="preserve">            "to_seller_id": 2,</w:t>
      </w:r>
      <w:r>
        <w:rPr>
          <w:sz w:val="18"/>
        </w:rPr>
        <w:br w:type="textWrapping"/>
      </w:r>
      <w:r>
        <w:rPr>
          <w:sz w:val="18"/>
        </w:rPr>
        <w:t xml:space="preserve">            "to_fnsku": "XXX222",</w:t>
      </w:r>
      <w:r>
        <w:rPr>
          <w:sz w:val="18"/>
        </w:rPr>
        <w:br w:type="textWrapping"/>
      </w:r>
      <w:r>
        <w:rPr>
          <w:sz w:val="18"/>
        </w:rPr>
        <w:t xml:space="preserve">            "adjustment_valid_num": 1,</w:t>
      </w:r>
      <w:r>
        <w:rPr>
          <w:sz w:val="18"/>
        </w:rPr>
        <w:br w:type="textWrapping"/>
      </w:r>
      <w:r>
        <w:rPr>
          <w:sz w:val="18"/>
        </w:rPr>
        <w:t xml:space="preserve">            "product_remark": "产品备注",</w:t>
      </w:r>
      <w:r>
        <w:rPr>
          <w:sz w:val="18"/>
        </w:rPr>
        <w:br w:type="textWrapping"/>
      </w:r>
      <w:r>
        <w:rPr>
          <w:sz w:val="18"/>
        </w:rPr>
        <w:t xml:space="preserve">            "out_available_bin": [</w:t>
      </w:r>
      <w:r>
        <w:rPr>
          <w:sz w:val="18"/>
        </w:rPr>
        <w:br w:type="textWrapping"/>
      </w:r>
      <w:r>
        <w:rPr>
          <w:sz w:val="18"/>
        </w:rPr>
        <w:t xml:space="preserve">                {</w:t>
      </w:r>
      <w:r>
        <w:rPr>
          <w:sz w:val="18"/>
        </w:rPr>
        <w:br w:type="textWrapping"/>
      </w:r>
      <w:r>
        <w:rPr>
          <w:sz w:val="18"/>
        </w:rPr>
        <w:t xml:space="preserve">                    "whb_code": "T-1",</w:t>
      </w:r>
      <w:r>
        <w:rPr>
          <w:sz w:val="18"/>
        </w:rPr>
        <w:br w:type="textWrapping"/>
      </w:r>
      <w:r>
        <w:rPr>
          <w:sz w:val="18"/>
        </w:rPr>
        <w:t xml:space="preserve">                    "num":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"in_available_bin": [</w:t>
      </w:r>
      <w:r>
        <w:rPr>
          <w:sz w:val="18"/>
        </w:rPr>
        <w:br w:type="textWrapping"/>
      </w:r>
      <w:r>
        <w:rPr>
          <w:sz w:val="18"/>
        </w:rPr>
        <w:t xml:space="preserve">                {</w:t>
      </w:r>
      <w:r>
        <w:rPr>
          <w:sz w:val="18"/>
        </w:rPr>
        <w:br w:type="textWrapping"/>
      </w:r>
      <w:r>
        <w:rPr>
          <w:sz w:val="18"/>
        </w:rPr>
        <w:t xml:space="preserve">                    "whb_code": "T-2",</w:t>
      </w:r>
      <w:r>
        <w:rPr>
          <w:sz w:val="18"/>
        </w:rPr>
        <w:br w:type="textWrapping"/>
      </w:r>
      <w:r>
        <w:rPr>
          <w:sz w:val="18"/>
        </w:rPr>
        <w:t xml:space="preserve">                    "num":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2329FF35">
      <w:r>
        <w:rPr>
          <w:sz w:val="18"/>
        </w:rPr>
        <w:t>```</w:t>
      </w:r>
    </w:p>
    <w:p w14:paraId="663BAE50">
      <w:pPr>
        <w:pStyle w:val="4"/>
      </w:pPr>
      <w:bookmarkStart w:id="1515" w:name="_Toc26046"/>
      <w:r>
        <w:t>返回结果</w:t>
      </w:r>
      <w:bookmarkEnd w:id="1515"/>
    </w:p>
    <w:p w14:paraId="59623B93">
      <w:r>
        <w:rPr>
          <w:sz w:val="18"/>
        </w:rPr>
        <w:t>Json Object</w:t>
      </w:r>
    </w:p>
    <w:p w14:paraId="575B84CE">
      <w:pPr>
        <w:pStyle w:val="4"/>
      </w:pPr>
      <w:bookmarkStart w:id="1516" w:name="_Toc30663"/>
      <w:r>
        <w:t>返回成功示例</w:t>
      </w:r>
      <w:bookmarkEnd w:id="1516"/>
    </w:p>
    <w:p w14:paraId="2F6FA8F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"327BA547-EFD3-B788-678A-1776BCDDBDFF",</w:t>
      </w:r>
      <w:r>
        <w:rPr>
          <w:sz w:val="18"/>
        </w:rPr>
        <w:br w:type="textWrapping"/>
      </w:r>
      <w:r>
        <w:rPr>
          <w:sz w:val="18"/>
        </w:rPr>
        <w:t xml:space="preserve">    "response_time": "2023-01-10 16:22:24",</w:t>
      </w:r>
      <w:r>
        <w:rPr>
          <w:sz w:val="18"/>
        </w:rPr>
        <w:br w:type="textWrapping"/>
      </w:r>
      <w:r>
        <w:rPr>
          <w:sz w:val="18"/>
        </w:rPr>
        <w:t xml:space="preserve">    "data": {</w:t>
      </w:r>
      <w:r>
        <w:rPr>
          <w:sz w:val="18"/>
        </w:rPr>
        <w:br w:type="textWrapping"/>
      </w:r>
      <w:r>
        <w:rPr>
          <w:sz w:val="18"/>
        </w:rPr>
        <w:t xml:space="preserve">        "order_sn": "AD230110022"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3D79AE2">
      <w:r>
        <w:rPr>
          <w:sz w:val="18"/>
        </w:rPr>
        <w:t>---</w:t>
      </w:r>
    </w:p>
    <w:p w14:paraId="005C1227">
      <w:pPr>
        <w:pStyle w:val="4"/>
      </w:pPr>
      <w:bookmarkStart w:id="1517" w:name="_Toc2066"/>
      <w:r>
        <w:t>创建已完成的SKU调整单</w:t>
      </w:r>
      <w:bookmarkEnd w:id="1517"/>
    </w:p>
    <w:p w14:paraId="4EE09836">
      <w:r>
        <w:rPr>
          <w:sz w:val="18"/>
        </w:rPr>
        <w:t>- Source path: docs/Warehouse/addSkuAdjustmentOrder</w:t>
      </w:r>
      <w:r>
        <w:rPr>
          <w:sz w:val="18"/>
        </w:rPr>
        <w:br w:type="textWrapping"/>
      </w:r>
      <w:r>
        <w:rPr>
          <w:sz w:val="18"/>
        </w:rPr>
        <w:t>- Source URL: https://apidoc.lingxing.com/docs/Warehouse/addSkuAdjustmentOrder.md</w:t>
      </w:r>
    </w:p>
    <w:p w14:paraId="1789650A">
      <w:r>
        <w:rPr>
          <w:sz w:val="18"/>
        </w:rPr>
        <w:t># 创建已完成的SKU调整单</w:t>
      </w:r>
    </w:p>
    <w:p w14:paraId="6F2A7DB6">
      <w:pPr>
        <w:pStyle w:val="4"/>
      </w:pPr>
      <w:bookmarkStart w:id="1518" w:name="_Toc16557"/>
      <w:r>
        <w:t>接口信息</w:t>
      </w:r>
      <w:bookmarkEnd w:id="1518"/>
    </w:p>
    <w:p w14:paraId="026E14C3">
      <w:pPr>
        <w:pStyle w:val="4"/>
      </w:pPr>
      <w:bookmarkStart w:id="1519" w:name="_Toc25694"/>
      <w:r>
        <w:t>请求参数</w:t>
      </w:r>
      <w:bookmarkEnd w:id="1519"/>
    </w:p>
    <w:p w14:paraId="15192C4F">
      <w:pPr>
        <w:pStyle w:val="4"/>
      </w:pPr>
      <w:bookmarkStart w:id="1520" w:name="_Toc13041"/>
      <w:r>
        <w:t>请求示例</w:t>
      </w:r>
      <w:bookmarkEnd w:id="1520"/>
    </w:p>
    <w:p w14:paraId="3C9C2E64">
      <w:r>
        <w:rPr>
          <w:sz w:val="18"/>
        </w:rPr>
        <w:t>```</w:t>
      </w:r>
      <w:r>
        <w:rPr>
          <w:sz w:val="18"/>
        </w:rPr>
        <w:br w:type="textWrapping"/>
      </w:r>
      <w:r>
        <w:rPr>
          <w:sz w:val="18"/>
        </w:rPr>
        <w:t>{</w:t>
      </w:r>
      <w:r>
        <w:rPr>
          <w:sz w:val="18"/>
        </w:rPr>
        <w:br w:type="textWrapping"/>
      </w:r>
      <w:r>
        <w:rPr>
          <w:sz w:val="18"/>
        </w:rPr>
        <w:t xml:space="preserve">    "wid": 1,</w:t>
      </w:r>
      <w:r>
        <w:rPr>
          <w:sz w:val="18"/>
        </w:rPr>
        <w:br w:type="textWrapping"/>
      </w:r>
      <w:r>
        <w:rPr>
          <w:sz w:val="18"/>
        </w:rPr>
        <w:t xml:space="preserve">    "remark": "单据备注",</w:t>
      </w:r>
      <w:r>
        <w:rPr>
          <w:sz w:val="18"/>
        </w:rPr>
        <w:br w:type="textWrapping"/>
      </w:r>
      <w:r>
        <w:rPr>
          <w:sz w:val="18"/>
        </w:rPr>
        <w:t xml:space="preserve">    "bin_type": 2,</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1,</w:t>
      </w:r>
      <w:r>
        <w:rPr>
          <w:sz w:val="18"/>
        </w:rPr>
        <w:br w:type="textWrapping"/>
      </w:r>
      <w:r>
        <w:rPr>
          <w:sz w:val="18"/>
        </w:rPr>
        <w:t xml:space="preserve">            "seller_id": "1",</w:t>
      </w:r>
      <w:r>
        <w:rPr>
          <w:sz w:val="18"/>
        </w:rPr>
        <w:br w:type="textWrapping"/>
      </w:r>
      <w:r>
        <w:rPr>
          <w:sz w:val="18"/>
        </w:rPr>
        <w:t xml:space="preserve">            "fnsku": "XXX111",</w:t>
      </w:r>
      <w:r>
        <w:rPr>
          <w:sz w:val="18"/>
        </w:rPr>
        <w:br w:type="textWrapping"/>
      </w:r>
      <w:r>
        <w:rPr>
          <w:sz w:val="18"/>
        </w:rPr>
        <w:t xml:space="preserve">            "to_product_id": "",</w:t>
      </w:r>
      <w:r>
        <w:rPr>
          <w:sz w:val="18"/>
        </w:rPr>
        <w:br w:type="textWrapping"/>
      </w:r>
      <w:r>
        <w:rPr>
          <w:sz w:val="18"/>
        </w:rPr>
        <w:t xml:space="preserve">            "to_seller_id": 2,</w:t>
      </w:r>
      <w:r>
        <w:rPr>
          <w:sz w:val="18"/>
        </w:rPr>
        <w:br w:type="textWrapping"/>
      </w:r>
      <w:r>
        <w:rPr>
          <w:sz w:val="18"/>
        </w:rPr>
        <w:t xml:space="preserve">            "to_fnsku": "XXX222",</w:t>
      </w:r>
      <w:r>
        <w:rPr>
          <w:sz w:val="18"/>
        </w:rPr>
        <w:br w:type="textWrapping"/>
      </w:r>
      <w:r>
        <w:rPr>
          <w:sz w:val="18"/>
        </w:rPr>
        <w:t xml:space="preserve">            "adjustment_valid_num": 1,</w:t>
      </w:r>
      <w:r>
        <w:rPr>
          <w:sz w:val="18"/>
        </w:rPr>
        <w:br w:type="textWrapping"/>
      </w:r>
      <w:r>
        <w:rPr>
          <w:sz w:val="18"/>
        </w:rPr>
        <w:t xml:space="preserve">            "product_remark": "产品备注",</w:t>
      </w:r>
      <w:r>
        <w:rPr>
          <w:sz w:val="18"/>
        </w:rPr>
        <w:br w:type="textWrapping"/>
      </w:r>
      <w:r>
        <w:rPr>
          <w:sz w:val="18"/>
        </w:rPr>
        <w:t xml:space="preserve">            "out_available_bin": [</w:t>
      </w:r>
      <w:r>
        <w:rPr>
          <w:sz w:val="18"/>
        </w:rPr>
        <w:br w:type="textWrapping"/>
      </w:r>
      <w:r>
        <w:rPr>
          <w:sz w:val="18"/>
        </w:rPr>
        <w:t xml:space="preserve">                {</w:t>
      </w:r>
      <w:r>
        <w:rPr>
          <w:sz w:val="18"/>
        </w:rPr>
        <w:br w:type="textWrapping"/>
      </w:r>
      <w:r>
        <w:rPr>
          <w:sz w:val="18"/>
        </w:rPr>
        <w:t xml:space="preserve">                    "whb_code": "T-1",</w:t>
      </w:r>
      <w:r>
        <w:rPr>
          <w:sz w:val="18"/>
        </w:rPr>
        <w:br w:type="textWrapping"/>
      </w:r>
      <w:r>
        <w:rPr>
          <w:sz w:val="18"/>
        </w:rPr>
        <w:t xml:space="preserve">                    "num":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"in_available_bin": [</w:t>
      </w:r>
      <w:r>
        <w:rPr>
          <w:sz w:val="18"/>
        </w:rPr>
        <w:br w:type="textWrapping"/>
      </w:r>
      <w:r>
        <w:rPr>
          <w:sz w:val="18"/>
        </w:rPr>
        <w:t xml:space="preserve">                {</w:t>
      </w:r>
      <w:r>
        <w:rPr>
          <w:sz w:val="18"/>
        </w:rPr>
        <w:br w:type="textWrapping"/>
      </w:r>
      <w:r>
        <w:rPr>
          <w:sz w:val="18"/>
        </w:rPr>
        <w:t xml:space="preserve">                    "whb_code": "T-2",</w:t>
      </w:r>
      <w:r>
        <w:rPr>
          <w:sz w:val="18"/>
        </w:rPr>
        <w:br w:type="textWrapping"/>
      </w:r>
      <w:r>
        <w:rPr>
          <w:sz w:val="18"/>
        </w:rPr>
        <w:t xml:space="preserve">                    "num":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1BDCAF2">
      <w:pPr>
        <w:pStyle w:val="4"/>
      </w:pPr>
      <w:bookmarkStart w:id="1521" w:name="_Toc29618"/>
      <w:r>
        <w:t>返回结果</w:t>
      </w:r>
      <w:bookmarkEnd w:id="1521"/>
    </w:p>
    <w:p w14:paraId="316C0E4C">
      <w:r>
        <w:rPr>
          <w:sz w:val="18"/>
        </w:rPr>
        <w:t>Json Object</w:t>
      </w:r>
    </w:p>
    <w:p w14:paraId="4EE328D3">
      <w:pPr>
        <w:pStyle w:val="4"/>
      </w:pPr>
      <w:bookmarkStart w:id="1522" w:name="_Toc24498"/>
      <w:r>
        <w:t>返回成功示例</w:t>
      </w:r>
      <w:bookmarkEnd w:id="1522"/>
    </w:p>
    <w:p w14:paraId="0BA7E64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"327BA547-EFD3-B788-678A-1776BCDDBDFF",</w:t>
      </w:r>
      <w:r>
        <w:rPr>
          <w:sz w:val="18"/>
        </w:rPr>
        <w:br w:type="textWrapping"/>
      </w:r>
      <w:r>
        <w:rPr>
          <w:sz w:val="18"/>
        </w:rPr>
        <w:t xml:space="preserve">    "response_time": "2023-01-10 16:22:24",</w:t>
      </w:r>
      <w:r>
        <w:rPr>
          <w:sz w:val="18"/>
        </w:rPr>
        <w:br w:type="textWrapping"/>
      </w:r>
      <w:r>
        <w:rPr>
          <w:sz w:val="18"/>
        </w:rPr>
        <w:t xml:space="preserve">    "data": {</w:t>
      </w:r>
      <w:r>
        <w:rPr>
          <w:sz w:val="18"/>
        </w:rPr>
        <w:br w:type="textWrapping"/>
      </w:r>
      <w:r>
        <w:rPr>
          <w:sz w:val="18"/>
        </w:rPr>
        <w:t xml:space="preserve">        "order_sn": "AD230110022"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0BC3CA6">
      <w:r>
        <w:rPr>
          <w:sz w:val="18"/>
        </w:rPr>
        <w:t>---</w:t>
      </w:r>
    </w:p>
    <w:p w14:paraId="444CB0C7">
      <w:pPr>
        <w:pStyle w:val="4"/>
      </w:pPr>
      <w:bookmarkStart w:id="1523" w:name="_Toc13780"/>
      <w:r>
        <w:t>查询盘点单列表</w:t>
      </w:r>
      <w:bookmarkEnd w:id="1523"/>
    </w:p>
    <w:p w14:paraId="65F65A07">
      <w:r>
        <w:rPr>
          <w:sz w:val="18"/>
        </w:rPr>
        <w:t>- Source path: docs/Warehouse/checkGetOrderList</w:t>
      </w:r>
      <w:r>
        <w:rPr>
          <w:sz w:val="18"/>
        </w:rPr>
        <w:br w:type="textWrapping"/>
      </w:r>
      <w:r>
        <w:rPr>
          <w:sz w:val="18"/>
        </w:rPr>
        <w:t>- Source URL: https://apidoc.lingxing.com/docs/Warehouse/checkGetOrderList.md</w:t>
      </w:r>
    </w:p>
    <w:p w14:paraId="2AE446A2">
      <w:r>
        <w:rPr>
          <w:sz w:val="18"/>
        </w:rPr>
        <w:t># 查询盘点单列表</w:t>
      </w:r>
    </w:p>
    <w:p w14:paraId="35B6A0E1">
      <w:pPr>
        <w:pStyle w:val="4"/>
      </w:pPr>
      <w:bookmarkStart w:id="1524" w:name="_Toc13879"/>
      <w:r>
        <w:t>接口信息</w:t>
      </w:r>
      <w:bookmarkEnd w:id="1524"/>
    </w:p>
    <w:p w14:paraId="6F913923">
      <w:pPr>
        <w:pStyle w:val="4"/>
      </w:pPr>
      <w:bookmarkStart w:id="1525" w:name="_Toc31015"/>
      <w:r>
        <w:t>请求参数</w:t>
      </w:r>
      <w:bookmarkEnd w:id="1525"/>
    </w:p>
    <w:p w14:paraId="11C65292">
      <w:pPr>
        <w:pStyle w:val="4"/>
      </w:pPr>
      <w:bookmarkStart w:id="1526" w:name="_Toc16066"/>
      <w:r>
        <w:t>请求示例</w:t>
      </w:r>
      <w:bookmarkEnd w:id="1526"/>
    </w:p>
    <w:p w14:paraId="2EEEB571">
      <w:r>
        <w:rPr>
          <w:sz w:val="18"/>
        </w:rPr>
        <w:t>```</w:t>
      </w:r>
      <w:r>
        <w:rPr>
          <w:sz w:val="18"/>
        </w:rPr>
        <w:br w:type="textWrapping"/>
      </w:r>
      <w:r>
        <w:rPr>
          <w:sz w:val="18"/>
        </w:rPr>
        <w:t>{</w:t>
      </w:r>
      <w:r>
        <w:rPr>
          <w:sz w:val="18"/>
        </w:rPr>
        <w:br w:type="textWrapping"/>
      </w:r>
      <w:r>
        <w:rPr>
          <w:sz w:val="18"/>
        </w:rPr>
        <w:t xml:space="preserve">    "wid": 42,</w:t>
      </w:r>
      <w:r>
        <w:rPr>
          <w:sz w:val="18"/>
        </w:rPr>
        <w:br w:type="textWrapping"/>
      </w:r>
      <w:r>
        <w:rPr>
          <w:sz w:val="18"/>
        </w:rPr>
        <w:t xml:space="preserve">    "check_type": "1,2",</w:t>
      </w:r>
      <w:r>
        <w:rPr>
          <w:sz w:val="18"/>
        </w:rPr>
        <w:br w:type="textWrapping"/>
      </w:r>
      <w:r>
        <w:rPr>
          <w:sz w:val="18"/>
        </w:rPr>
        <w:t xml:space="preserve">    "date_field": "create_date",</w:t>
      </w:r>
      <w:r>
        <w:rPr>
          <w:sz w:val="18"/>
        </w:rPr>
        <w:br w:type="textWrapping"/>
      </w:r>
      <w:r>
        <w:rPr>
          <w:sz w:val="18"/>
        </w:rPr>
        <w:t xml:space="preserve">    "start_date": "2024-07-20",</w:t>
      </w:r>
      <w:r>
        <w:rPr>
          <w:sz w:val="18"/>
        </w:rPr>
        <w:br w:type="textWrapping"/>
      </w:r>
      <w:r>
        <w:rPr>
          <w:sz w:val="18"/>
        </w:rPr>
        <w:t xml:space="preserve">    "end_date": "2024-07-31",</w:t>
      </w:r>
      <w:r>
        <w:rPr>
          <w:sz w:val="18"/>
        </w:rPr>
        <w:br w:type="textWrapping"/>
      </w:r>
      <w:r>
        <w:rPr>
          <w:sz w:val="18"/>
        </w:rPr>
        <w:t xml:space="preserve">    "search_field": "order_sn",</w:t>
      </w:r>
      <w:r>
        <w:rPr>
          <w:sz w:val="18"/>
        </w:rPr>
        <w:br w:type="textWrapping"/>
      </w:r>
      <w:r>
        <w:rPr>
          <w:sz w:val="18"/>
        </w:rPr>
        <w:t xml:space="preserve">    "search_value": "IC240726001",</w:t>
      </w:r>
      <w:r>
        <w:rPr>
          <w:sz w:val="18"/>
        </w:rPr>
        <w:br w:type="textWrapping"/>
      </w:r>
      <w:r>
        <w:rPr>
          <w:sz w:val="18"/>
        </w:rPr>
        <w:t xml:space="preserve">    "page": 1,</w:t>
      </w:r>
      <w:r>
        <w:rPr>
          <w:sz w:val="18"/>
        </w:rPr>
        <w:br w:type="textWrapping"/>
      </w:r>
      <w:r>
        <w:rPr>
          <w:sz w:val="18"/>
        </w:rPr>
        <w:t xml:space="preserve">    "page_size": 20</w:t>
      </w:r>
      <w:r>
        <w:rPr>
          <w:sz w:val="18"/>
        </w:rPr>
        <w:br w:type="textWrapping"/>
      </w:r>
      <w:r>
        <w:rPr>
          <w:sz w:val="18"/>
        </w:rPr>
        <w:t>}</w:t>
      </w:r>
      <w:r>
        <w:rPr>
          <w:sz w:val="18"/>
        </w:rPr>
        <w:br w:type="textWrapping"/>
      </w:r>
      <w:r>
        <w:rPr>
          <w:sz w:val="18"/>
        </w:rPr>
        <w:t>```</w:t>
      </w:r>
    </w:p>
    <w:p w14:paraId="7500FC14">
      <w:pPr>
        <w:pStyle w:val="4"/>
      </w:pPr>
      <w:bookmarkStart w:id="1527" w:name="_Toc29341"/>
      <w:r>
        <w:t>返回结果</w:t>
      </w:r>
      <w:bookmarkEnd w:id="1527"/>
    </w:p>
    <w:p w14:paraId="7972991F">
      <w:r>
        <w:rPr>
          <w:sz w:val="18"/>
        </w:rPr>
        <w:t>Json Object</w:t>
      </w:r>
    </w:p>
    <w:p w14:paraId="2A99FF33">
      <w:r>
        <w:rPr>
          <w:sz w:val="18"/>
        </w:rPr>
        <w:t>---</w:t>
      </w:r>
    </w:p>
    <w:p w14:paraId="0D2A8AE6">
      <w:pPr>
        <w:pStyle w:val="4"/>
      </w:pPr>
      <w:bookmarkStart w:id="1528" w:name="_Toc31026"/>
      <w:r>
        <w:t>查询盘点单详情</w:t>
      </w:r>
      <w:bookmarkEnd w:id="1528"/>
    </w:p>
    <w:p w14:paraId="7835CF07">
      <w:r>
        <w:rPr>
          <w:sz w:val="18"/>
        </w:rPr>
        <w:t>- Source path: docs/Warehouse/checkGetOrderDetail</w:t>
      </w:r>
      <w:r>
        <w:rPr>
          <w:sz w:val="18"/>
        </w:rPr>
        <w:br w:type="textWrapping"/>
      </w:r>
      <w:r>
        <w:rPr>
          <w:sz w:val="18"/>
        </w:rPr>
        <w:t>- Source URL: https://apidoc.lingxing.com/docs/Warehouse/checkGetOrderDetail.md</w:t>
      </w:r>
    </w:p>
    <w:p w14:paraId="5DE2FC3B">
      <w:r>
        <w:rPr>
          <w:sz w:val="18"/>
        </w:rPr>
        <w:t># 查询盘点单详情</w:t>
      </w:r>
    </w:p>
    <w:p w14:paraId="02DF382E">
      <w:pPr>
        <w:pStyle w:val="4"/>
      </w:pPr>
      <w:bookmarkStart w:id="1529" w:name="_Toc11892"/>
      <w:r>
        <w:t>接口信息</w:t>
      </w:r>
      <w:bookmarkEnd w:id="1529"/>
    </w:p>
    <w:p w14:paraId="132CD2F9">
      <w:pPr>
        <w:pStyle w:val="4"/>
      </w:pPr>
      <w:bookmarkStart w:id="1530" w:name="_Toc25949"/>
      <w:r>
        <w:t>请求参数</w:t>
      </w:r>
      <w:bookmarkEnd w:id="1530"/>
    </w:p>
    <w:p w14:paraId="65D6EB0F">
      <w:pPr>
        <w:pStyle w:val="4"/>
      </w:pPr>
      <w:bookmarkStart w:id="1531" w:name="_Toc26503"/>
      <w:r>
        <w:t>请求示例</w:t>
      </w:r>
      <w:bookmarkEnd w:id="1531"/>
    </w:p>
    <w:p w14:paraId="71F885F1">
      <w:r>
        <w:rPr>
          <w:sz w:val="18"/>
        </w:rPr>
        <w:t>```</w:t>
      </w:r>
      <w:r>
        <w:rPr>
          <w:sz w:val="18"/>
        </w:rPr>
        <w:br w:type="textWrapping"/>
      </w:r>
      <w:r>
        <w:rPr>
          <w:sz w:val="18"/>
        </w:rPr>
        <w:t>{</w:t>
      </w:r>
      <w:r>
        <w:rPr>
          <w:sz w:val="18"/>
        </w:rPr>
        <w:br w:type="textWrapping"/>
      </w:r>
      <w:r>
        <w:rPr>
          <w:sz w:val="18"/>
        </w:rPr>
        <w:t xml:space="preserve">    "order_sn": "IC240726001",</w:t>
      </w:r>
      <w:r>
        <w:rPr>
          <w:sz w:val="18"/>
        </w:rPr>
        <w:br w:type="textWrapping"/>
      </w:r>
      <w:r>
        <w:rPr>
          <w:sz w:val="18"/>
        </w:rPr>
        <w:t xml:space="preserve">    "search_field": "sku",</w:t>
      </w:r>
      <w:r>
        <w:rPr>
          <w:sz w:val="18"/>
        </w:rPr>
        <w:br w:type="textWrapping"/>
      </w:r>
      <w:r>
        <w:rPr>
          <w:sz w:val="18"/>
        </w:rPr>
        <w:t xml:space="preserve">    "search_value": "diannaotaozhuang",</w:t>
      </w:r>
      <w:r>
        <w:rPr>
          <w:sz w:val="18"/>
        </w:rPr>
        <w:br w:type="textWrapping"/>
      </w:r>
      <w:r>
        <w:rPr>
          <w:sz w:val="18"/>
        </w:rPr>
        <w:t xml:space="preserve">    "sort_field": "book_inventory",</w:t>
      </w:r>
      <w:r>
        <w:rPr>
          <w:sz w:val="18"/>
        </w:rPr>
        <w:br w:type="textWrapping"/>
      </w:r>
      <w:r>
        <w:rPr>
          <w:sz w:val="18"/>
        </w:rPr>
        <w:t xml:space="preserve">    "sort_type": "desc",</w:t>
      </w:r>
      <w:r>
        <w:rPr>
          <w:sz w:val="18"/>
        </w:rPr>
        <w:br w:type="textWrapping"/>
      </w:r>
      <w:r>
        <w:rPr>
          <w:sz w:val="18"/>
        </w:rPr>
        <w:t xml:space="preserve">    "page": 1,</w:t>
      </w:r>
      <w:r>
        <w:rPr>
          <w:sz w:val="18"/>
        </w:rPr>
        <w:br w:type="textWrapping"/>
      </w:r>
      <w:r>
        <w:rPr>
          <w:sz w:val="18"/>
        </w:rPr>
        <w:t xml:space="preserve">    "page_size": 20</w:t>
      </w:r>
      <w:r>
        <w:rPr>
          <w:sz w:val="18"/>
        </w:rPr>
        <w:br w:type="textWrapping"/>
      </w:r>
      <w:r>
        <w:rPr>
          <w:sz w:val="18"/>
        </w:rPr>
        <w:t>}</w:t>
      </w:r>
      <w:r>
        <w:rPr>
          <w:sz w:val="18"/>
        </w:rPr>
        <w:br w:type="textWrapping"/>
      </w:r>
      <w:r>
        <w:rPr>
          <w:sz w:val="18"/>
        </w:rPr>
        <w:t>```</w:t>
      </w:r>
    </w:p>
    <w:p w14:paraId="59F95257">
      <w:pPr>
        <w:pStyle w:val="4"/>
      </w:pPr>
      <w:bookmarkStart w:id="1532" w:name="_Toc11144"/>
      <w:r>
        <w:t>返回结果</w:t>
      </w:r>
      <w:bookmarkEnd w:id="1532"/>
    </w:p>
    <w:p w14:paraId="473827D3">
      <w:r>
        <w:rPr>
          <w:sz w:val="18"/>
        </w:rPr>
        <w:t>Json Object</w:t>
      </w:r>
    </w:p>
    <w:p w14:paraId="1243BC85">
      <w:pPr>
        <w:pStyle w:val="4"/>
      </w:pPr>
      <w:bookmarkStart w:id="1533" w:name="_Toc634"/>
      <w:r>
        <w:t>返回成功示例</w:t>
      </w:r>
      <w:bookmarkEnd w:id="1533"/>
    </w:p>
    <w:p w14:paraId="347C68F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"7C458B32-D931-12D9-70F8-E6DB82598908",</w:t>
      </w:r>
      <w:r>
        <w:rPr>
          <w:sz w:val="18"/>
        </w:rPr>
        <w:br w:type="textWrapping"/>
      </w:r>
      <w:r>
        <w:rPr>
          <w:sz w:val="18"/>
        </w:rPr>
        <w:t xml:space="preserve">    "response_time": "2024-08-01 15:49:15",</w:t>
      </w:r>
      <w:r>
        <w:rPr>
          <w:sz w:val="18"/>
        </w:rPr>
        <w:br w:type="textWrapping"/>
      </w:r>
      <w:r>
        <w:rPr>
          <w:sz w:val="18"/>
        </w:rPr>
        <w:t xml:space="preserve">    "data": {</w:t>
      </w:r>
      <w:r>
        <w:rPr>
          <w:sz w:val="18"/>
        </w:rPr>
        <w:br w:type="textWrapping"/>
      </w:r>
      <w:r>
        <w:rPr>
          <w:sz w:val="18"/>
        </w:rPr>
        <w:t xml:space="preserve">        "order_sn": "IC240726001",</w:t>
      </w:r>
      <w:r>
        <w:rPr>
          <w:sz w:val="18"/>
        </w:rPr>
        <w:br w:type="textWrapping"/>
      </w:r>
      <w:r>
        <w:rPr>
          <w:sz w:val="18"/>
        </w:rPr>
        <w:t xml:space="preserve">        "status": 20,</w:t>
      </w:r>
      <w:r>
        <w:rPr>
          <w:sz w:val="18"/>
        </w:rPr>
        <w:br w:type="textWrapping"/>
      </w:r>
      <w:r>
        <w:rPr>
          <w:sz w:val="18"/>
        </w:rPr>
        <w:t xml:space="preserve">        "wid": 42,</w:t>
      </w:r>
      <w:r>
        <w:rPr>
          <w:sz w:val="18"/>
        </w:rPr>
        <w:br w:type="textWrapping"/>
      </w:r>
      <w:r>
        <w:rPr>
          <w:sz w:val="18"/>
        </w:rPr>
        <w:t xml:space="preserve">        "check_type": 1,</w:t>
      </w:r>
      <w:r>
        <w:rPr>
          <w:sz w:val="18"/>
        </w:rPr>
        <w:br w:type="textWrapping"/>
      </w:r>
      <w:r>
        <w:rPr>
          <w:sz w:val="18"/>
        </w:rPr>
        <w:t xml:space="preserve">        "check_uid": 10609364,</w:t>
      </w:r>
      <w:r>
        <w:rPr>
          <w:sz w:val="18"/>
        </w:rPr>
        <w:br w:type="textWrapping"/>
      </w:r>
      <w:r>
        <w:rPr>
          <w:sz w:val="18"/>
        </w:rPr>
        <w:t xml:space="preserve">        "is_display_check": 1,</w:t>
      </w:r>
      <w:r>
        <w:rPr>
          <w:sz w:val="18"/>
        </w:rPr>
        <w:br w:type="textWrapping"/>
      </w:r>
      <w:r>
        <w:rPr>
          <w:sz w:val="18"/>
        </w:rPr>
        <w:t xml:space="preserve">        "is_zero": 1,</w:t>
      </w:r>
      <w:r>
        <w:rPr>
          <w:sz w:val="18"/>
        </w:rPr>
        <w:br w:type="textWrapping"/>
      </w:r>
      <w:r>
        <w:rPr>
          <w:sz w:val="18"/>
        </w:rPr>
        <w:t xml:space="preserve">        "product_type": 15,</w:t>
      </w:r>
      <w:r>
        <w:rPr>
          <w:sz w:val="18"/>
        </w:rPr>
        <w:br w:type="textWrapping"/>
      </w:r>
      <w:r>
        <w:rPr>
          <w:sz w:val="18"/>
        </w:rPr>
        <w:t xml:space="preserve">        "create_time": "2024-07-26 16:32:20",</w:t>
      </w:r>
      <w:r>
        <w:rPr>
          <w:sz w:val="18"/>
        </w:rPr>
        <w:br w:type="textWrapping"/>
      </w:r>
      <w:r>
        <w:rPr>
          <w:sz w:val="18"/>
        </w:rPr>
        <w:t xml:space="preserve">        "create_uid": 10609364,</w:t>
      </w:r>
      <w:r>
        <w:rPr>
          <w:sz w:val="18"/>
        </w:rPr>
        <w:br w:type="textWrapping"/>
      </w:r>
      <w:r>
        <w:rPr>
          <w:sz w:val="18"/>
        </w:rPr>
        <w:t xml:space="preserve">        "check_time": "",</w:t>
      </w:r>
      <w:r>
        <w:rPr>
          <w:sz w:val="18"/>
        </w:rPr>
        <w:br w:type="textWrapping"/>
      </w:r>
      <w:r>
        <w:rPr>
          <w:sz w:val="18"/>
        </w:rPr>
        <w:t xml:space="preserve">        "real_check_uid": 0,</w:t>
      </w:r>
      <w:r>
        <w:rPr>
          <w:sz w:val="18"/>
        </w:rPr>
        <w:br w:type="textWrapping"/>
      </w:r>
      <w:r>
        <w:rPr>
          <w:sz w:val="18"/>
        </w:rPr>
        <w:t xml:space="preserve">        "commit_time": "",</w:t>
      </w:r>
      <w:r>
        <w:rPr>
          <w:sz w:val="18"/>
        </w:rPr>
        <w:br w:type="textWrapping"/>
      </w:r>
      <w:r>
        <w:rPr>
          <w:sz w:val="18"/>
        </w:rPr>
        <w:t xml:space="preserve">        "commit_uid": 0,</w:t>
      </w:r>
      <w:r>
        <w:rPr>
          <w:sz w:val="18"/>
        </w:rPr>
        <w:br w:type="textWrapping"/>
      </w:r>
      <w:r>
        <w:rPr>
          <w:sz w:val="18"/>
        </w:rPr>
        <w:t xml:space="preserve">        "cancel_time": "",</w:t>
      </w:r>
      <w:r>
        <w:rPr>
          <w:sz w:val="18"/>
        </w:rPr>
        <w:br w:type="textWrapping"/>
      </w:r>
      <w:r>
        <w:rPr>
          <w:sz w:val="18"/>
        </w:rPr>
        <w:t xml:space="preserve">        "cancel_uid": 0,</w:t>
      </w:r>
      <w:r>
        <w:rPr>
          <w:sz w:val="18"/>
        </w:rPr>
        <w:br w:type="textWrapping"/>
      </w:r>
      <w:r>
        <w:rPr>
          <w:sz w:val="18"/>
        </w:rPr>
        <w:t xml:space="preserve">        "cancel_reason": "",</w:t>
      </w:r>
      <w:r>
        <w:rPr>
          <w:sz w:val="18"/>
        </w:rPr>
        <w:br w:type="textWrapping"/>
      </w:r>
      <w:r>
        <w:rPr>
          <w:sz w:val="18"/>
        </w:rPr>
        <w:t xml:space="preserve">        "remark": "",</w:t>
      </w:r>
      <w:r>
        <w:rPr>
          <w:sz w:val="18"/>
        </w:rPr>
        <w:br w:type="textWrapping"/>
      </w:r>
      <w:r>
        <w:rPr>
          <w:sz w:val="18"/>
        </w:rPr>
        <w:t xml:space="preserve">        "request_status": 0,</w:t>
      </w:r>
      <w:r>
        <w:rPr>
          <w:sz w:val="18"/>
        </w:rPr>
        <w:br w:type="textWrapping"/>
      </w:r>
      <w:r>
        <w:rPr>
          <w:sz w:val="18"/>
        </w:rPr>
        <w:t xml:space="preserve">        "increment_time": "2024-07-26 16:32:51",</w:t>
      </w:r>
      <w:r>
        <w:rPr>
          <w:sz w:val="18"/>
        </w:rPr>
        <w:br w:type="textWrapping"/>
      </w:r>
      <w:r>
        <w:rPr>
          <w:sz w:val="18"/>
        </w:rPr>
        <w:t xml:space="preserve">        "check_type_text": "整仓盘点",</w:t>
      </w:r>
      <w:r>
        <w:rPr>
          <w:sz w:val="18"/>
        </w:rPr>
        <w:br w:type="textWrapping"/>
      </w:r>
      <w:r>
        <w:rPr>
          <w:sz w:val="18"/>
        </w:rPr>
        <w:t xml:space="preserve">        "status_text": "待盘点_预锁",</w:t>
      </w:r>
      <w:r>
        <w:rPr>
          <w:sz w:val="18"/>
        </w:rPr>
        <w:br w:type="textWrapping"/>
      </w:r>
      <w:r>
        <w:rPr>
          <w:sz w:val="18"/>
        </w:rPr>
        <w:t xml:space="preserve">        "check_user": "邓金琳",</w:t>
      </w:r>
      <w:r>
        <w:rPr>
          <w:sz w:val="18"/>
        </w:rPr>
        <w:br w:type="textWrapping"/>
      </w:r>
      <w:r>
        <w:rPr>
          <w:sz w:val="18"/>
        </w:rPr>
        <w:t xml:space="preserve">        "real_check_user": "",</w:t>
      </w:r>
      <w:r>
        <w:rPr>
          <w:sz w:val="18"/>
        </w:rPr>
        <w:br w:type="textWrapping"/>
      </w:r>
      <w:r>
        <w:rPr>
          <w:sz w:val="18"/>
        </w:rPr>
        <w:t xml:space="preserve">        "commit_user": "",</w:t>
      </w:r>
      <w:r>
        <w:rPr>
          <w:sz w:val="18"/>
        </w:rPr>
        <w:br w:type="textWrapping"/>
      </w:r>
      <w:r>
        <w:rPr>
          <w:sz w:val="18"/>
        </w:rPr>
        <w:t xml:space="preserve">        "create_user": "邓金琳",</w:t>
      </w:r>
      <w:r>
        <w:rPr>
          <w:sz w:val="18"/>
        </w:rPr>
        <w:br w:type="textWrapping"/>
      </w:r>
      <w:r>
        <w:rPr>
          <w:sz w:val="18"/>
        </w:rPr>
        <w:t xml:space="preserve">        "cancel_user": "",</w:t>
      </w:r>
      <w:r>
        <w:rPr>
          <w:sz w:val="18"/>
        </w:rPr>
        <w:br w:type="textWrapping"/>
      </w:r>
      <w:r>
        <w:rPr>
          <w:sz w:val="18"/>
        </w:rPr>
        <w:t xml:space="preserve">        "ware_house_name": "BTC",</w:t>
      </w:r>
      <w:r>
        <w:rPr>
          <w:sz w:val="18"/>
        </w:rPr>
        <w:br w:type="textWrapping"/>
      </w:r>
      <w:r>
        <w:rPr>
          <w:sz w:val="18"/>
        </w:rPr>
        <w:t xml:space="preserve">        "display_check_name": "明盘",</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"id": 511209,</w:t>
      </w:r>
      <w:r>
        <w:rPr>
          <w:sz w:val="18"/>
        </w:rPr>
        <w:br w:type="textWrapping"/>
      </w:r>
      <w:r>
        <w:rPr>
          <w:sz w:val="18"/>
        </w:rPr>
        <w:t xml:space="preserve">                "product_id": 18418,</w:t>
      </w:r>
      <w:r>
        <w:rPr>
          <w:sz w:val="18"/>
        </w:rPr>
        <w:br w:type="textWrapping"/>
      </w:r>
      <w:r>
        <w:rPr>
          <w:sz w:val="18"/>
        </w:rPr>
        <w:t xml:space="preserve">                "product_name": "电脑套装（电脑＋鼠标＋键盘）",</w:t>
      </w:r>
      <w:r>
        <w:rPr>
          <w:sz w:val="18"/>
        </w:rPr>
        <w:br w:type="textWrapping"/>
      </w:r>
      <w:r>
        <w:rPr>
          <w:sz w:val="18"/>
        </w:rPr>
        <w:t xml:space="preserve">                "sku": "diannaotaozhuang",</w:t>
      </w:r>
      <w:r>
        <w:rPr>
          <w:sz w:val="18"/>
        </w:rPr>
        <w:br w:type="textWrapping"/>
      </w:r>
      <w:r>
        <w:rPr>
          <w:sz w:val="18"/>
        </w:rPr>
        <w:t xml:space="preserve">                "fnsku": "",</w:t>
      </w:r>
      <w:r>
        <w:rPr>
          <w:sz w:val="18"/>
        </w:rPr>
        <w:br w:type="textWrapping"/>
      </w:r>
      <w:r>
        <w:rPr>
          <w:sz w:val="18"/>
        </w:rPr>
        <w:t xml:space="preserve">                "seller_id": "0",</w:t>
      </w:r>
      <w:r>
        <w:rPr>
          <w:sz w:val="18"/>
        </w:rPr>
        <w:br w:type="textWrapping"/>
      </w:r>
      <w:r>
        <w:rPr>
          <w:sz w:val="18"/>
        </w:rPr>
        <w:t xml:space="preserve">                "whb_id": 582,</w:t>
      </w:r>
      <w:r>
        <w:rPr>
          <w:sz w:val="18"/>
        </w:rPr>
        <w:br w:type="textWrapping"/>
      </w:r>
      <w:r>
        <w:rPr>
          <w:sz w:val="18"/>
        </w:rPr>
        <w:t xml:space="preserve">                "whb_code": "ts_valid",</w:t>
      </w:r>
      <w:r>
        <w:rPr>
          <w:sz w:val="18"/>
        </w:rPr>
        <w:br w:type="textWrapping"/>
      </w:r>
      <w:r>
        <w:rPr>
          <w:sz w:val="18"/>
        </w:rPr>
        <w:t xml:space="preserve">                "whb_type": 2,</w:t>
      </w:r>
      <w:r>
        <w:rPr>
          <w:sz w:val="18"/>
        </w:rPr>
        <w:br w:type="textWrapping"/>
      </w:r>
      <w:r>
        <w:rPr>
          <w:sz w:val="18"/>
        </w:rPr>
        <w:t xml:space="preserve">                "remark": "",</w:t>
      </w:r>
      <w:r>
        <w:rPr>
          <w:sz w:val="18"/>
        </w:rPr>
        <w:br w:type="textWrapping"/>
      </w:r>
      <w:r>
        <w:rPr>
          <w:sz w:val="18"/>
        </w:rPr>
        <w:t xml:space="preserve">                "actual_inventory": "",</w:t>
      </w:r>
      <w:r>
        <w:rPr>
          <w:sz w:val="18"/>
        </w:rPr>
        <w:br w:type="textWrapping"/>
      </w:r>
      <w:r>
        <w:rPr>
          <w:sz w:val="18"/>
        </w:rPr>
        <w:t xml:space="preserve">                "book_inventory": 0,</w:t>
      </w:r>
      <w:r>
        <w:rPr>
          <w:sz w:val="18"/>
        </w:rPr>
        <w:br w:type="textWrapping"/>
      </w:r>
      <w:r>
        <w:rPr>
          <w:sz w:val="18"/>
        </w:rPr>
        <w:t xml:space="preserve">                "different_count": "",</w:t>
      </w:r>
      <w:r>
        <w:rPr>
          <w:sz w:val="18"/>
        </w:rPr>
        <w:br w:type="textWrapping"/>
      </w:r>
      <w:r>
        <w:rPr>
          <w:sz w:val="18"/>
        </w:rPr>
        <w:t xml:space="preserve">                "whb_type_text": "可用暂存",</w:t>
      </w:r>
      <w:r>
        <w:rPr>
          <w:sz w:val="18"/>
        </w:rPr>
        <w:br w:type="textWrapping"/>
      </w:r>
      <w:r>
        <w:rPr>
          <w:sz w:val="18"/>
        </w:rPr>
        <w:t xml:space="preserve">                "whb_code_text": "可用暂存",</w:t>
      </w:r>
      <w:r>
        <w:rPr>
          <w:sz w:val="18"/>
        </w:rPr>
        <w:br w:type="textWrapping"/>
      </w:r>
      <w:r>
        <w:rPr>
          <w:sz w:val="18"/>
        </w:rPr>
        <w:t xml:space="preserve">                "pic_url": "https://image.umaicloud.com/erp-vue/90128554873982976/20220309/a51149090e274723a408d18bc0aad887.jpeg",</w:t>
      </w:r>
      <w:r>
        <w:rPr>
          <w:sz w:val="18"/>
        </w:rPr>
        <w:br w:type="textWrapping"/>
      </w:r>
      <w:r>
        <w:rPr>
          <w:sz w:val="18"/>
        </w:rPr>
        <w:t xml:space="preserve">                "seller_name": "",</w:t>
      </w:r>
      <w:r>
        <w:rPr>
          <w:sz w:val="18"/>
        </w:rPr>
        <w:br w:type="textWrapping"/>
      </w:r>
      <w:r>
        <w:rPr>
          <w:sz w:val="18"/>
        </w:rPr>
        <w:t xml:space="preserve">                "country_name": "",</w:t>
      </w:r>
      <w:r>
        <w:rPr>
          <w:sz w:val="18"/>
        </w:rPr>
        <w:br w:type="textWrapping"/>
      </w:r>
      <w:r>
        <w:rPr>
          <w:sz w:val="18"/>
        </w:rPr>
        <w:t xml:space="preserve">                "is_combo": 1,</w:t>
      </w:r>
      <w:r>
        <w:rPr>
          <w:sz w:val="18"/>
        </w:rPr>
        <w:br w:type="textWrapping"/>
      </w:r>
      <w:r>
        <w:rPr>
          <w:sz w:val="18"/>
        </w:rPr>
        <w:t xml:space="preserve">                "is_aux":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"item_total": {</w:t>
      </w:r>
      <w:r>
        <w:rPr>
          <w:sz w:val="18"/>
        </w:rPr>
        <w:br w:type="textWrapping"/>
      </w:r>
      <w:r>
        <w:rPr>
          <w:sz w:val="18"/>
        </w:rPr>
        <w:t xml:space="preserve">            "book_inventory": "0",</w:t>
      </w:r>
      <w:r>
        <w:rPr>
          <w:sz w:val="18"/>
        </w:rPr>
        <w:br w:type="textWrapping"/>
      </w:r>
      <w:r>
        <w:rPr>
          <w:sz w:val="18"/>
        </w:rPr>
        <w:t xml:space="preserve">            "actual_inventory": 0,</w:t>
      </w:r>
      <w:r>
        <w:rPr>
          <w:sz w:val="18"/>
        </w:rPr>
        <w:br w:type="textWrapping"/>
      </w:r>
      <w:r>
        <w:rPr>
          <w:sz w:val="18"/>
        </w:rPr>
        <w:t xml:space="preserve">            "different_count": "0"</w:t>
      </w:r>
      <w:r>
        <w:rPr>
          <w:sz w:val="18"/>
        </w:rPr>
        <w:br w:type="textWrapping"/>
      </w:r>
      <w:r>
        <w:rPr>
          <w:sz w:val="18"/>
        </w:rPr>
        <w:t xml:space="preserve">        },</w:t>
      </w:r>
      <w:r>
        <w:rPr>
          <w:sz w:val="18"/>
        </w:rPr>
        <w:br w:type="textWrapping"/>
      </w:r>
      <w:r>
        <w:rPr>
          <w:sz w:val="18"/>
        </w:rPr>
        <w:t xml:space="preserve">        "file":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558D39C">
      <w:r>
        <w:rPr>
          <w:sz w:val="18"/>
        </w:rPr>
        <w:t>---</w:t>
      </w:r>
    </w:p>
    <w:p w14:paraId="712D6DA0">
      <w:pPr>
        <w:pStyle w:val="4"/>
      </w:pPr>
      <w:bookmarkStart w:id="1534" w:name="_Toc19826"/>
      <w:r>
        <w:t>创建已完成的盘点单</w:t>
      </w:r>
      <w:bookmarkEnd w:id="1534"/>
    </w:p>
    <w:p w14:paraId="098E8A11">
      <w:r>
        <w:rPr>
          <w:sz w:val="18"/>
        </w:rPr>
        <w:t>- Source path: docs/Warehouse/checkAddOrder</w:t>
      </w:r>
      <w:r>
        <w:rPr>
          <w:sz w:val="18"/>
        </w:rPr>
        <w:br w:type="textWrapping"/>
      </w:r>
      <w:r>
        <w:rPr>
          <w:sz w:val="18"/>
        </w:rPr>
        <w:t>- Source URL: https://apidoc.lingxing.com/docs/Warehouse/checkAddOrder.md</w:t>
      </w:r>
    </w:p>
    <w:p w14:paraId="691AC6B3">
      <w:r>
        <w:rPr>
          <w:sz w:val="18"/>
        </w:rPr>
        <w:t># 创建已完成的盘点单</w:t>
      </w:r>
      <w:r>
        <w:rPr>
          <w:sz w:val="18"/>
        </w:rPr>
        <w:br w:type="textWrapping"/>
      </w:r>
      <w:r>
        <w:rPr>
          <w:sz w:val="18"/>
        </w:rPr>
        <w:t>支持创建已完成的盘点单，盘点类型默认为“SKU+仓位”盘点</w:t>
      </w:r>
    </w:p>
    <w:p w14:paraId="619F6C77">
      <w:pPr>
        <w:pStyle w:val="4"/>
      </w:pPr>
      <w:bookmarkStart w:id="1535" w:name="_Toc4884"/>
      <w:r>
        <w:t>接口信息</w:t>
      </w:r>
      <w:bookmarkEnd w:id="1535"/>
    </w:p>
    <w:p w14:paraId="6AFCCF11">
      <w:pPr>
        <w:pStyle w:val="4"/>
      </w:pPr>
      <w:bookmarkStart w:id="1536" w:name="_Toc19646"/>
      <w:r>
        <w:t>请求参数</w:t>
      </w:r>
      <w:bookmarkEnd w:id="1536"/>
    </w:p>
    <w:p w14:paraId="77F8F9CF">
      <w:pPr>
        <w:pStyle w:val="4"/>
      </w:pPr>
      <w:bookmarkStart w:id="1537" w:name="_Toc17785"/>
      <w:r>
        <w:t>请求示例</w:t>
      </w:r>
      <w:bookmarkEnd w:id="1537"/>
    </w:p>
    <w:p w14:paraId="75645971">
      <w:r>
        <w:rPr>
          <w:sz w:val="18"/>
        </w:rPr>
        <w:t>```</w:t>
      </w:r>
      <w:r>
        <w:rPr>
          <w:sz w:val="18"/>
        </w:rPr>
        <w:br w:type="textWrapping"/>
      </w:r>
      <w:r>
        <w:rPr>
          <w:sz w:val="18"/>
        </w:rPr>
        <w:t>{</w:t>
      </w:r>
      <w:r>
        <w:rPr>
          <w:sz w:val="18"/>
        </w:rPr>
        <w:br w:type="textWrapping"/>
      </w:r>
      <w:r>
        <w:rPr>
          <w:sz w:val="18"/>
        </w:rPr>
        <w:t xml:space="preserve">    "wid": 42,</w:t>
      </w:r>
      <w:r>
        <w:rPr>
          <w:sz w:val="18"/>
        </w:rPr>
        <w:br w:type="textWrapping"/>
      </w:r>
      <w:r>
        <w:rPr>
          <w:sz w:val="18"/>
        </w:rPr>
        <w:t xml:space="preserve">    "is_display_check": 1,</w:t>
      </w:r>
      <w:r>
        <w:rPr>
          <w:sz w:val="18"/>
        </w:rPr>
        <w:br w:type="textWrapping"/>
      </w:r>
      <w:r>
        <w:rPr>
          <w:sz w:val="18"/>
        </w:rPr>
        <w:t xml:space="preserve">    "check_uid": 10609364,</w:t>
      </w:r>
      <w:r>
        <w:rPr>
          <w:sz w:val="18"/>
        </w:rPr>
        <w:br w:type="textWrapping"/>
      </w:r>
      <w:r>
        <w:rPr>
          <w:sz w:val="18"/>
        </w:rPr>
        <w:t xml:space="preserve">    "remark": "gogogo",</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18418,</w:t>
      </w:r>
      <w:r>
        <w:rPr>
          <w:sz w:val="18"/>
        </w:rPr>
        <w:br w:type="textWrapping"/>
      </w:r>
      <w:r>
        <w:rPr>
          <w:sz w:val="18"/>
        </w:rPr>
        <w:t xml:space="preserve">            "seller_id": "0",</w:t>
      </w:r>
      <w:r>
        <w:rPr>
          <w:sz w:val="18"/>
        </w:rPr>
        <w:br w:type="textWrapping"/>
      </w:r>
      <w:r>
        <w:rPr>
          <w:sz w:val="18"/>
        </w:rPr>
        <w:t xml:space="preserve">            "fnsku": "xxx",</w:t>
      </w:r>
      <w:r>
        <w:rPr>
          <w:sz w:val="18"/>
        </w:rPr>
        <w:br w:type="textWrapping"/>
      </w:r>
      <w:r>
        <w:rPr>
          <w:sz w:val="18"/>
        </w:rPr>
        <w:t xml:space="preserve">            "whb_code": "ts_valid",</w:t>
      </w:r>
      <w:r>
        <w:rPr>
          <w:sz w:val="18"/>
        </w:rPr>
        <w:br w:type="textWrapping"/>
      </w:r>
      <w:r>
        <w:rPr>
          <w:sz w:val="18"/>
        </w:rPr>
        <w:t xml:space="preserve">            "actual_inventory": "",</w:t>
      </w:r>
      <w:r>
        <w:rPr>
          <w:sz w:val="18"/>
        </w:rPr>
        <w:br w:type="textWrapping"/>
      </w:r>
      <w:r>
        <w:rPr>
          <w:sz w:val="18"/>
        </w:rPr>
        <w:t xml:space="preserve">            "remark": "gogogo"</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FE6F66D">
      <w:pPr>
        <w:pStyle w:val="4"/>
      </w:pPr>
      <w:bookmarkStart w:id="1538" w:name="_Toc22993"/>
      <w:r>
        <w:t>返回结果</w:t>
      </w:r>
      <w:bookmarkEnd w:id="1538"/>
    </w:p>
    <w:p w14:paraId="28513287">
      <w:r>
        <w:rPr>
          <w:sz w:val="18"/>
        </w:rPr>
        <w:t>Json Object</w:t>
      </w:r>
    </w:p>
    <w:p w14:paraId="09A5832E">
      <w:pPr>
        <w:pStyle w:val="4"/>
      </w:pPr>
      <w:bookmarkStart w:id="1539" w:name="_Toc4643"/>
      <w:r>
        <w:t>返回成功示例</w:t>
      </w:r>
      <w:bookmarkEnd w:id="1539"/>
    </w:p>
    <w:p w14:paraId="422AFD9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"5E058CF8-2297-CBF5-127C-571123BE4D69",</w:t>
      </w:r>
      <w:r>
        <w:rPr>
          <w:sz w:val="18"/>
        </w:rPr>
        <w:br w:type="textWrapping"/>
      </w:r>
      <w:r>
        <w:rPr>
          <w:sz w:val="18"/>
        </w:rPr>
        <w:t xml:space="preserve">    "response_time": "2024-08-01 15:54:49",</w:t>
      </w:r>
      <w:r>
        <w:rPr>
          <w:sz w:val="18"/>
        </w:rPr>
        <w:br w:type="textWrapping"/>
      </w:r>
      <w:r>
        <w:rPr>
          <w:sz w:val="18"/>
        </w:rPr>
        <w:t xml:space="preserve">    "data": {</w:t>
      </w:r>
      <w:r>
        <w:rPr>
          <w:sz w:val="18"/>
        </w:rPr>
        <w:br w:type="textWrapping"/>
      </w:r>
      <w:r>
        <w:rPr>
          <w:sz w:val="18"/>
        </w:rPr>
        <w:t xml:space="preserve">        "order_sn": "IC240801002"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774E3E0">
      <w:r>
        <w:rPr>
          <w:sz w:val="18"/>
        </w:rPr>
        <w:t>---</w:t>
      </w:r>
    </w:p>
    <w:p w14:paraId="488540F4">
      <w:pPr>
        <w:pStyle w:val="4"/>
      </w:pPr>
      <w:bookmarkStart w:id="1540" w:name="_Toc4321"/>
      <w:r>
        <w:t>获取自定义入库类型</w:t>
      </w:r>
      <w:bookmarkEnd w:id="1540"/>
    </w:p>
    <w:p w14:paraId="60B6BFBA">
      <w:r>
        <w:rPr>
          <w:sz w:val="18"/>
        </w:rPr>
        <w:t>- Source path: docs/Warehouse/inboundGetCustomTypes</w:t>
      </w:r>
      <w:r>
        <w:rPr>
          <w:sz w:val="18"/>
        </w:rPr>
        <w:br w:type="textWrapping"/>
      </w:r>
      <w:r>
        <w:rPr>
          <w:sz w:val="18"/>
        </w:rPr>
        <w:t>- Source URL: https://apidoc.lingxing.com/docs/Warehouse/inboundGetCustomTypes.md</w:t>
      </w:r>
    </w:p>
    <w:p w14:paraId="12664012">
      <w:r>
        <w:rPr>
          <w:sz w:val="18"/>
        </w:rPr>
        <w:t># 获取自定义入库类型</w:t>
      </w:r>
    </w:p>
    <w:p w14:paraId="49BBAA2F">
      <w:pPr>
        <w:pStyle w:val="4"/>
      </w:pPr>
      <w:bookmarkStart w:id="1541" w:name="_Toc16333"/>
      <w:r>
        <w:t>接口信息</w:t>
      </w:r>
      <w:bookmarkEnd w:id="1541"/>
    </w:p>
    <w:p w14:paraId="37870E44">
      <w:pPr>
        <w:pStyle w:val="4"/>
      </w:pPr>
      <w:bookmarkStart w:id="1542" w:name="_Toc3066"/>
      <w:r>
        <w:t>返回结果</w:t>
      </w:r>
      <w:bookmarkEnd w:id="1542"/>
    </w:p>
    <w:p w14:paraId="1A77C907">
      <w:r>
        <w:rPr>
          <w:sz w:val="18"/>
        </w:rPr>
        <w:t>Json Object</w:t>
      </w:r>
    </w:p>
    <w:p w14:paraId="12FA0B79">
      <w:pPr>
        <w:pStyle w:val="4"/>
      </w:pPr>
      <w:bookmarkStart w:id="1543" w:name="_Toc14356"/>
      <w:r>
        <w:t>返回成功示例</w:t>
      </w:r>
      <w:bookmarkEnd w:id="1543"/>
    </w:p>
    <w:p w14:paraId="111D643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"794DB00B-76D7-3336-8712-235C2F2A2859",</w:t>
      </w:r>
      <w:r>
        <w:rPr>
          <w:sz w:val="18"/>
        </w:rPr>
        <w:br w:type="textWrapping"/>
      </w:r>
      <w:r>
        <w:rPr>
          <w:sz w:val="18"/>
        </w:rPr>
        <w:t xml:space="preserve">    "response_time": "2024-08-01 15:57:53",</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"230454385165754880",</w:t>
      </w:r>
      <w:r>
        <w:rPr>
          <w:sz w:val="18"/>
        </w:rPr>
        <w:br w:type="textWrapping"/>
      </w:r>
      <w:r>
        <w:rPr>
          <w:sz w:val="18"/>
        </w:rPr>
        <w:t xml:space="preserve">                "name": "test",</w:t>
      </w:r>
      <w:r>
        <w:rPr>
          <w:sz w:val="18"/>
        </w:rPr>
        <w:br w:type="textWrapping"/>
      </w:r>
      <w:r>
        <w:rPr>
          <w:sz w:val="18"/>
        </w:rPr>
        <w:t xml:space="preserve">                "status": 1,</w:t>
      </w:r>
      <w:r>
        <w:rPr>
          <w:sz w:val="18"/>
        </w:rPr>
        <w:br w:type="textWrapping"/>
      </w:r>
      <w:r>
        <w:rPr>
          <w:sz w:val="18"/>
        </w:rPr>
        <w:t xml:space="preserve">                "is_delete":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"230454385542291968",</w:t>
      </w:r>
      <w:r>
        <w:rPr>
          <w:sz w:val="18"/>
        </w:rPr>
        <w:br w:type="textWrapping"/>
      </w:r>
      <w:r>
        <w:rPr>
          <w:sz w:val="18"/>
        </w:rPr>
        <w:t xml:space="preserve">                "name": "借用",</w:t>
      </w:r>
      <w:r>
        <w:rPr>
          <w:sz w:val="18"/>
        </w:rPr>
        <w:br w:type="textWrapping"/>
      </w:r>
      <w:r>
        <w:rPr>
          <w:sz w:val="18"/>
        </w:rPr>
        <w:t xml:space="preserve">                "status": 1,</w:t>
      </w:r>
      <w:r>
        <w:rPr>
          <w:sz w:val="18"/>
        </w:rPr>
        <w:br w:type="textWrapping"/>
      </w:r>
      <w:r>
        <w:rPr>
          <w:sz w:val="18"/>
        </w:rPr>
        <w:t xml:space="preserve">                "is_delete":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"230461637062251008",</w:t>
      </w:r>
      <w:r>
        <w:rPr>
          <w:sz w:val="18"/>
        </w:rPr>
        <w:br w:type="textWrapping"/>
      </w:r>
      <w:r>
        <w:rPr>
          <w:sz w:val="18"/>
        </w:rPr>
        <w:t xml:space="preserve">                "name": "采用",</w:t>
      </w:r>
      <w:r>
        <w:rPr>
          <w:sz w:val="18"/>
        </w:rPr>
        <w:br w:type="textWrapping"/>
      </w:r>
      <w:r>
        <w:rPr>
          <w:sz w:val="18"/>
        </w:rPr>
        <w:t xml:space="preserve">                "status": 1,</w:t>
      </w:r>
      <w:r>
        <w:rPr>
          <w:sz w:val="18"/>
        </w:rPr>
        <w:br w:type="textWrapping"/>
      </w:r>
      <w:r>
        <w:rPr>
          <w:sz w:val="18"/>
        </w:rPr>
        <w:t xml:space="preserve">                "is_delete":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924A94C">
      <w:r>
        <w:rPr>
          <w:sz w:val="18"/>
        </w:rPr>
        <w:t>---</w:t>
      </w:r>
    </w:p>
    <w:p w14:paraId="2914F82C">
      <w:pPr>
        <w:pStyle w:val="4"/>
      </w:pPr>
      <w:bookmarkStart w:id="1544" w:name="_Toc28566"/>
      <w:r>
        <w:t>获取自定义出库类型</w:t>
      </w:r>
      <w:bookmarkEnd w:id="1544"/>
    </w:p>
    <w:p w14:paraId="7878EF6E">
      <w:r>
        <w:rPr>
          <w:sz w:val="18"/>
        </w:rPr>
        <w:t>- Source path: docs/Warehouse/outboundGetCustomTypes</w:t>
      </w:r>
      <w:r>
        <w:rPr>
          <w:sz w:val="18"/>
        </w:rPr>
        <w:br w:type="textWrapping"/>
      </w:r>
      <w:r>
        <w:rPr>
          <w:sz w:val="18"/>
        </w:rPr>
        <w:t>- Source URL: https://apidoc.lingxing.com/docs/Warehouse/outboundGetCustomTypes.md</w:t>
      </w:r>
    </w:p>
    <w:p w14:paraId="21DAA6AD">
      <w:r>
        <w:rPr>
          <w:sz w:val="18"/>
        </w:rPr>
        <w:t># 获取自定义出库类型</w:t>
      </w:r>
    </w:p>
    <w:p w14:paraId="019C8880">
      <w:pPr>
        <w:pStyle w:val="4"/>
      </w:pPr>
      <w:bookmarkStart w:id="1545" w:name="_Toc3214"/>
      <w:r>
        <w:t>接口信息</w:t>
      </w:r>
      <w:bookmarkEnd w:id="1545"/>
    </w:p>
    <w:p w14:paraId="4388A253">
      <w:pPr>
        <w:pStyle w:val="4"/>
      </w:pPr>
      <w:bookmarkStart w:id="1546" w:name="_Toc18015"/>
      <w:r>
        <w:t>返回结果</w:t>
      </w:r>
      <w:bookmarkEnd w:id="1546"/>
    </w:p>
    <w:p w14:paraId="24EEA1E0">
      <w:r>
        <w:rPr>
          <w:sz w:val="18"/>
        </w:rPr>
        <w:t>Json Object</w:t>
      </w:r>
    </w:p>
    <w:p w14:paraId="0D7EB12A">
      <w:pPr>
        <w:pStyle w:val="4"/>
      </w:pPr>
      <w:bookmarkStart w:id="1547" w:name="_Toc5424"/>
      <w:r>
        <w:t>返回成功示例</w:t>
      </w:r>
      <w:bookmarkEnd w:id="1547"/>
    </w:p>
    <w:p w14:paraId="29A17CB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"D5AB0A99-6F30-2DCD-BCB1-579331B96AE7",</w:t>
      </w:r>
      <w:r>
        <w:rPr>
          <w:sz w:val="18"/>
        </w:rPr>
        <w:br w:type="textWrapping"/>
      </w:r>
      <w:r>
        <w:rPr>
          <w:sz w:val="18"/>
        </w:rPr>
        <w:t xml:space="preserve">    "response_time": "2024-08-01 16:02:37",</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"230461637276049920",</w:t>
      </w:r>
      <w:r>
        <w:rPr>
          <w:sz w:val="18"/>
        </w:rPr>
        <w:br w:type="textWrapping"/>
      </w:r>
      <w:r>
        <w:rPr>
          <w:sz w:val="18"/>
        </w:rPr>
        <w:t xml:space="preserve">                "name": "移除",</w:t>
      </w:r>
      <w:r>
        <w:rPr>
          <w:sz w:val="18"/>
        </w:rPr>
        <w:br w:type="textWrapping"/>
      </w:r>
      <w:r>
        <w:rPr>
          <w:sz w:val="18"/>
        </w:rPr>
        <w:t xml:space="preserve">                "status": 1,</w:t>
      </w:r>
      <w:r>
        <w:rPr>
          <w:sz w:val="18"/>
        </w:rPr>
        <w:br w:type="textWrapping"/>
      </w:r>
      <w:r>
        <w:rPr>
          <w:sz w:val="18"/>
        </w:rPr>
        <w:t xml:space="preserve">                "is_delete":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"230470190590665216",</w:t>
      </w:r>
      <w:r>
        <w:rPr>
          <w:sz w:val="18"/>
        </w:rPr>
        <w:br w:type="textWrapping"/>
      </w:r>
      <w:r>
        <w:rPr>
          <w:sz w:val="18"/>
        </w:rPr>
        <w:t xml:space="preserve">                "name": "库存初始化入库",</w:t>
      </w:r>
      <w:r>
        <w:rPr>
          <w:sz w:val="18"/>
        </w:rPr>
        <w:br w:type="textWrapping"/>
      </w:r>
      <w:r>
        <w:rPr>
          <w:sz w:val="18"/>
        </w:rPr>
        <w:t xml:space="preserve">                "status": 1,</w:t>
      </w:r>
      <w:r>
        <w:rPr>
          <w:sz w:val="18"/>
        </w:rPr>
        <w:br w:type="textWrapping"/>
      </w:r>
      <w:r>
        <w:rPr>
          <w:sz w:val="18"/>
        </w:rPr>
        <w:t xml:space="preserve">                "is_delete":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E1BF99B">
      <w:r>
        <w:rPr>
          <w:sz w:val="18"/>
        </w:rPr>
        <w:t>---</w:t>
      </w:r>
    </w:p>
    <w:p w14:paraId="20270A64">
      <w:pPr>
        <w:pStyle w:val="4"/>
      </w:pPr>
      <w:bookmarkStart w:id="1548" w:name="_Toc26782"/>
      <w:r>
        <w:t>创建待调拨的调拨单</w:t>
      </w:r>
      <w:bookmarkEnd w:id="1548"/>
    </w:p>
    <w:p w14:paraId="1C0127CA">
      <w:r>
        <w:rPr>
          <w:sz w:val="18"/>
        </w:rPr>
        <w:t>- Source path: docs/Warehouse/submitAllocationOrder.md</w:t>
      </w:r>
      <w:r>
        <w:rPr>
          <w:sz w:val="18"/>
        </w:rPr>
        <w:br w:type="textWrapping"/>
      </w:r>
      <w:r>
        <w:rPr>
          <w:sz w:val="18"/>
        </w:rPr>
        <w:t>- Source URL: https://apidoc.lingxing.com/docs/Warehouse/submitAllocationOrder.md</w:t>
      </w:r>
    </w:p>
    <w:p w14:paraId="7C6F91EF">
      <w:r>
        <w:rPr>
          <w:sz w:val="18"/>
        </w:rPr>
        <w:t># 创建待调拨的调拨单</w:t>
      </w:r>
    </w:p>
    <w:p w14:paraId="74BE2DFA">
      <w:pPr>
        <w:pStyle w:val="4"/>
      </w:pPr>
      <w:bookmarkStart w:id="1549" w:name="_Toc20645"/>
      <w:r>
        <w:t>接口信息</w:t>
      </w:r>
      <w:bookmarkEnd w:id="1549"/>
    </w:p>
    <w:p w14:paraId="2FAF3F24">
      <w:pPr>
        <w:pStyle w:val="4"/>
      </w:pPr>
      <w:bookmarkStart w:id="1550" w:name="_Toc19405"/>
      <w:r>
        <w:t>请求参数</w:t>
      </w:r>
      <w:bookmarkEnd w:id="1550"/>
    </w:p>
    <w:p w14:paraId="0A3C98F2">
      <w:pPr>
        <w:pStyle w:val="4"/>
      </w:pPr>
      <w:bookmarkStart w:id="1551" w:name="_Toc29196"/>
      <w:r>
        <w:t>请求curl示例</w:t>
      </w:r>
      <w:bookmarkEnd w:id="1551"/>
    </w:p>
    <w:p w14:paraId="72A674D3">
      <w:r>
        <w:rPr>
          <w:sz w:val="18"/>
        </w:rPr>
        <w:t>```</w:t>
      </w:r>
      <w:r>
        <w:rPr>
          <w:sz w:val="18"/>
        </w:rPr>
        <w:br w:type="textWrapping"/>
      </w:r>
      <w:r>
        <w:rPr>
          <w:sz w:val="18"/>
        </w:rPr>
        <w:t>curl --location --globoff 'https://openapi.lingxing.com/erp/sc/routing/inventoryReceipt/StorageAllocation/submitAllocationOrder?access_token=value&amp;app_key=value&amp;sign=value&amp;timestamp=value'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"sys_wid": 1,</w:t>
      </w:r>
      <w:r>
        <w:rPr>
          <w:sz w:val="18"/>
        </w:rPr>
        <w:br w:type="textWrapping"/>
      </w:r>
      <w:r>
        <w:rPr>
          <w:sz w:val="18"/>
        </w:rPr>
        <w:t xml:space="preserve">  "sys_to_wid": 11,</w:t>
      </w:r>
      <w:r>
        <w:rPr>
          <w:sz w:val="18"/>
        </w:rPr>
        <w:br w:type="textWrapping"/>
      </w:r>
      <w:r>
        <w:rPr>
          <w:sz w:val="18"/>
        </w:rPr>
        <w:t xml:space="preserve">  "freight_fee": "50.00",</w:t>
      </w:r>
      <w:r>
        <w:rPr>
          <w:sz w:val="18"/>
        </w:rPr>
        <w:br w:type="textWrapping"/>
      </w:r>
      <w:r>
        <w:rPr>
          <w:sz w:val="18"/>
        </w:rPr>
        <w:t xml:space="preserve">  "other_fee": "10.00",</w:t>
      </w:r>
      <w:r>
        <w:rPr>
          <w:sz w:val="18"/>
        </w:rPr>
        <w:br w:type="textWrapping"/>
      </w:r>
      <w:r>
        <w:rPr>
          <w:sz w:val="18"/>
        </w:rPr>
        <w:t xml:space="preserve">  "fee_part_type": 0,</w:t>
      </w:r>
      <w:r>
        <w:rPr>
          <w:sz w:val="18"/>
        </w:rPr>
        <w:br w:type="textWrapping"/>
      </w:r>
      <w:r>
        <w:rPr>
          <w:sz w:val="18"/>
        </w:rPr>
        <w:t xml:space="preserve">  "remark": "紧急调拨，请优先处理",</w:t>
      </w:r>
      <w:r>
        <w:rPr>
          <w:sz w:val="18"/>
        </w:rPr>
        <w:br w:type="textWrapping"/>
      </w:r>
      <w:r>
        <w:rPr>
          <w:sz w:val="18"/>
        </w:rPr>
        <w:t xml:space="preserve">  "predict_time": "2025-03-10",</w:t>
      </w:r>
      <w:r>
        <w:rPr>
          <w:sz w:val="18"/>
        </w:rPr>
        <w:br w:type="textWrapping"/>
      </w:r>
      <w:r>
        <w:rPr>
          <w:sz w:val="18"/>
        </w:rPr>
        <w:t xml:space="preserve">  "type": "2",</w:t>
      </w:r>
      <w:r>
        <w:rPr>
          <w:sz w:val="18"/>
        </w:rPr>
        <w:br w:type="textWrapping"/>
      </w:r>
      <w:r>
        <w:rPr>
          <w:sz w:val="18"/>
        </w:rPr>
        <w:t xml:space="preserve">  "out_bin_type": "1",</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"1",</w:t>
      </w:r>
      <w:r>
        <w:rPr>
          <w:sz w:val="18"/>
        </w:rPr>
        <w:br w:type="textWrapping"/>
      </w:r>
      <w:r>
        <w:rPr>
          <w:sz w:val="18"/>
        </w:rPr>
        <w:t xml:space="preserve">      "seller_id": "1",</w:t>
      </w:r>
      <w:r>
        <w:rPr>
          <w:sz w:val="18"/>
        </w:rPr>
        <w:br w:type="textWrapping"/>
      </w:r>
      <w:r>
        <w:rPr>
          <w:sz w:val="18"/>
        </w:rPr>
        <w:t xml:space="preserve">      "fnsku": "X000001",</w:t>
      </w:r>
      <w:r>
        <w:rPr>
          <w:sz w:val="18"/>
        </w:rPr>
        <w:br w:type="textWrapping"/>
      </w:r>
      <w:r>
        <w:rPr>
          <w:sz w:val="18"/>
        </w:rPr>
        <w:t xml:space="preserve">      "good_num": 48,</w:t>
      </w:r>
      <w:r>
        <w:rPr>
          <w:sz w:val="18"/>
        </w:rPr>
        <w:br w:type="textWrapping"/>
      </w:r>
      <w:r>
        <w:rPr>
          <w:sz w:val="18"/>
        </w:rPr>
        <w:t xml:space="preserve">      "bad_num": 0,</w:t>
      </w:r>
      <w:r>
        <w:rPr>
          <w:sz w:val="18"/>
        </w:rPr>
        <w:br w:type="textWrapping"/>
      </w:r>
      <w:r>
        <w:rPr>
          <w:sz w:val="18"/>
        </w:rPr>
        <w:t xml:space="preserve">      "cg_package_length": "30",</w:t>
      </w:r>
      <w:r>
        <w:rPr>
          <w:sz w:val="18"/>
        </w:rPr>
        <w:br w:type="textWrapping"/>
      </w:r>
      <w:r>
        <w:rPr>
          <w:sz w:val="18"/>
        </w:rPr>
        <w:t xml:space="preserve">      "cg_package_width": "20",</w:t>
      </w:r>
      <w:r>
        <w:rPr>
          <w:sz w:val="18"/>
        </w:rPr>
        <w:br w:type="textWrapping"/>
      </w:r>
      <w:r>
        <w:rPr>
          <w:sz w:val="18"/>
        </w:rPr>
        <w:t xml:space="preserve">      "cg_package_height": "10",</w:t>
      </w:r>
      <w:r>
        <w:rPr>
          <w:sz w:val="18"/>
        </w:rPr>
        <w:br w:type="textWrapping"/>
      </w:r>
      <w:r>
        <w:rPr>
          <w:sz w:val="18"/>
        </w:rPr>
        <w:t xml:space="preserve">      "cg_product_gross_weight": "2.5",</w:t>
      </w:r>
      <w:r>
        <w:rPr>
          <w:sz w:val="18"/>
        </w:rPr>
        <w:br w:type="textWrapping"/>
      </w:r>
      <w:r>
        <w:rPr>
          <w:sz w:val="18"/>
        </w:rPr>
        <w:t xml:space="preserve">      "freight_fee_unit": "",</w:t>
      </w:r>
      <w:r>
        <w:rPr>
          <w:sz w:val="18"/>
        </w:rPr>
        <w:br w:type="textWrapping"/>
      </w:r>
      <w:r>
        <w:rPr>
          <w:sz w:val="18"/>
        </w:rPr>
        <w:t xml:space="preserve">      "other_fee_unit": "",</w:t>
      </w:r>
      <w:r>
        <w:rPr>
          <w:sz w:val="18"/>
        </w:rPr>
        <w:br w:type="textWrapping"/>
      </w:r>
      <w:r>
        <w:rPr>
          <w:sz w:val="18"/>
        </w:rPr>
        <w:t xml:space="preserve">      "product_remark": "第一批次调拨",</w:t>
      </w:r>
      <w:r>
        <w:rPr>
          <w:sz w:val="18"/>
        </w:rPr>
        <w:br w:type="textWrapping"/>
      </w:r>
      <w:r>
        <w:rPr>
          <w:sz w:val="18"/>
        </w:rPr>
        <w:t xml:space="preserve">      "out_available_bin": [</w:t>
      </w:r>
      <w:r>
        <w:rPr>
          <w:sz w:val="18"/>
        </w:rPr>
        <w:br w:type="textWrapping"/>
      </w:r>
      <w:r>
        <w:rPr>
          <w:sz w:val="18"/>
        </w:rPr>
        <w:t xml:space="preserve">        {</w:t>
      </w:r>
      <w:r>
        <w:rPr>
          <w:sz w:val="18"/>
        </w:rPr>
        <w:br w:type="textWrapping"/>
      </w:r>
      <w:r>
        <w:rPr>
          <w:sz w:val="18"/>
        </w:rPr>
        <w:t xml:space="preserve">          "whb_code": "A001",</w:t>
      </w:r>
      <w:r>
        <w:rPr>
          <w:sz w:val="18"/>
        </w:rPr>
        <w:br w:type="textWrapping"/>
      </w:r>
      <w:r>
        <w:rPr>
          <w:sz w:val="18"/>
        </w:rPr>
        <w:t xml:space="preserve">          "num": "24"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"whb_code": "A002",</w:t>
      </w:r>
      <w:r>
        <w:rPr>
          <w:sz w:val="18"/>
        </w:rPr>
        <w:br w:type="textWrapping"/>
      </w:r>
      <w:r>
        <w:rPr>
          <w:sz w:val="18"/>
        </w:rPr>
        <w:t xml:space="preserve">          "num": "24"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"out_inferior_bin": [],</w:t>
      </w:r>
      <w:r>
        <w:rPr>
          <w:sz w:val="18"/>
        </w:rPr>
        <w:br w:type="textWrapping"/>
      </w:r>
      <w:r>
        <w:rPr>
          <w:sz w:val="18"/>
        </w:rPr>
        <w:t xml:space="preserve">      "to_available_bin": [</w:t>
      </w:r>
      <w:r>
        <w:rPr>
          <w:sz w:val="18"/>
        </w:rPr>
        <w:br w:type="textWrapping"/>
      </w:r>
      <w:r>
        <w:rPr>
          <w:sz w:val="18"/>
        </w:rPr>
        <w:t xml:space="preserve">        {</w:t>
      </w:r>
      <w:r>
        <w:rPr>
          <w:sz w:val="18"/>
        </w:rPr>
        <w:br w:type="textWrapping"/>
      </w:r>
      <w:r>
        <w:rPr>
          <w:sz w:val="18"/>
        </w:rPr>
        <w:t xml:space="preserve">          "whb_code": "B001",</w:t>
      </w:r>
      <w:r>
        <w:rPr>
          <w:sz w:val="18"/>
        </w:rPr>
        <w:br w:type="textWrapping"/>
      </w:r>
      <w:r>
        <w:rPr>
          <w:sz w:val="18"/>
        </w:rPr>
        <w:t xml:space="preserve">          "num": "48"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"to_inferior_bin":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"2",</w:t>
      </w:r>
      <w:r>
        <w:rPr>
          <w:sz w:val="18"/>
        </w:rPr>
        <w:br w:type="textWrapping"/>
      </w:r>
      <w:r>
        <w:rPr>
          <w:sz w:val="18"/>
        </w:rPr>
        <w:t xml:space="preserve">      "seller_id": "2",</w:t>
      </w:r>
      <w:r>
        <w:rPr>
          <w:sz w:val="18"/>
        </w:rPr>
        <w:br w:type="textWrapping"/>
      </w:r>
      <w:r>
        <w:rPr>
          <w:sz w:val="18"/>
        </w:rPr>
        <w:t xml:space="preserve">      "fnsku": "X000002",</w:t>
      </w:r>
      <w:r>
        <w:rPr>
          <w:sz w:val="18"/>
        </w:rPr>
        <w:br w:type="textWrapping"/>
      </w:r>
      <w:r>
        <w:rPr>
          <w:sz w:val="18"/>
        </w:rPr>
        <w:t xml:space="preserve">      "good_num": 30,</w:t>
      </w:r>
      <w:r>
        <w:rPr>
          <w:sz w:val="18"/>
        </w:rPr>
        <w:br w:type="textWrapping"/>
      </w:r>
      <w:r>
        <w:rPr>
          <w:sz w:val="18"/>
        </w:rPr>
        <w:t xml:space="preserve">      "bad_num": 5,</w:t>
      </w:r>
      <w:r>
        <w:rPr>
          <w:sz w:val="18"/>
        </w:rPr>
        <w:br w:type="textWrapping"/>
      </w:r>
      <w:r>
        <w:rPr>
          <w:sz w:val="18"/>
        </w:rPr>
        <w:t xml:space="preserve">      "cg_package_length": "25",</w:t>
      </w:r>
      <w:r>
        <w:rPr>
          <w:sz w:val="18"/>
        </w:rPr>
        <w:br w:type="textWrapping"/>
      </w:r>
      <w:r>
        <w:rPr>
          <w:sz w:val="18"/>
        </w:rPr>
        <w:t xml:space="preserve">      "cg_package_width": "15",</w:t>
      </w:r>
      <w:r>
        <w:rPr>
          <w:sz w:val="18"/>
        </w:rPr>
        <w:br w:type="textWrapping"/>
      </w:r>
      <w:r>
        <w:rPr>
          <w:sz w:val="18"/>
        </w:rPr>
        <w:t xml:space="preserve">      "cg_package_height": "5",</w:t>
      </w:r>
      <w:r>
        <w:rPr>
          <w:sz w:val="18"/>
        </w:rPr>
        <w:br w:type="textWrapping"/>
      </w:r>
      <w:r>
        <w:rPr>
          <w:sz w:val="18"/>
        </w:rPr>
        <w:t xml:space="preserve">      "cg_product_gross_weight": "1.5",</w:t>
      </w:r>
      <w:r>
        <w:rPr>
          <w:sz w:val="18"/>
        </w:rPr>
        <w:br w:type="textWrapping"/>
      </w:r>
      <w:r>
        <w:rPr>
          <w:sz w:val="18"/>
        </w:rPr>
        <w:t xml:space="preserve">      "freight_fee_unit": "",</w:t>
      </w:r>
      <w:r>
        <w:rPr>
          <w:sz w:val="18"/>
        </w:rPr>
        <w:br w:type="textWrapping"/>
      </w:r>
      <w:r>
        <w:rPr>
          <w:sz w:val="18"/>
        </w:rPr>
        <w:t xml:space="preserve">      "other_fee_unit": "",</w:t>
      </w:r>
      <w:r>
        <w:rPr>
          <w:sz w:val="18"/>
        </w:rPr>
        <w:br w:type="textWrapping"/>
      </w:r>
      <w:r>
        <w:rPr>
          <w:sz w:val="18"/>
        </w:rPr>
        <w:t xml:space="preserve">      "product_remark": "第二批次调拨",</w:t>
      </w:r>
      <w:r>
        <w:rPr>
          <w:sz w:val="18"/>
        </w:rPr>
        <w:br w:type="textWrapping"/>
      </w:r>
      <w:r>
        <w:rPr>
          <w:sz w:val="18"/>
        </w:rPr>
        <w:t xml:space="preserve">      "out_available_bin": [</w:t>
      </w:r>
      <w:r>
        <w:rPr>
          <w:sz w:val="18"/>
        </w:rPr>
        <w:br w:type="textWrapping"/>
      </w:r>
      <w:r>
        <w:rPr>
          <w:sz w:val="18"/>
        </w:rPr>
        <w:t xml:space="preserve">        {</w:t>
      </w:r>
      <w:r>
        <w:rPr>
          <w:sz w:val="18"/>
        </w:rPr>
        <w:br w:type="textWrapping"/>
      </w:r>
      <w:r>
        <w:rPr>
          <w:sz w:val="18"/>
        </w:rPr>
        <w:t xml:space="preserve">          "whb_code": "A003",</w:t>
      </w:r>
      <w:r>
        <w:rPr>
          <w:sz w:val="18"/>
        </w:rPr>
        <w:br w:type="textWrapping"/>
      </w:r>
      <w:r>
        <w:rPr>
          <w:sz w:val="18"/>
        </w:rPr>
        <w:t xml:space="preserve">          "num":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"out_inferior_bin": [</w:t>
      </w:r>
      <w:r>
        <w:rPr>
          <w:sz w:val="18"/>
        </w:rPr>
        <w:br w:type="textWrapping"/>
      </w:r>
      <w:r>
        <w:rPr>
          <w:sz w:val="18"/>
        </w:rPr>
        <w:t xml:space="preserve">        {</w:t>
      </w:r>
      <w:r>
        <w:rPr>
          <w:sz w:val="18"/>
        </w:rPr>
        <w:br w:type="textWrapping"/>
      </w:r>
      <w:r>
        <w:rPr>
          <w:sz w:val="18"/>
        </w:rPr>
        <w:t xml:space="preserve">          "whb_code": "A004",</w:t>
      </w:r>
      <w:r>
        <w:rPr>
          <w:sz w:val="18"/>
        </w:rPr>
        <w:br w:type="textWrapping"/>
      </w:r>
      <w:r>
        <w:rPr>
          <w:sz w:val="18"/>
        </w:rPr>
        <w:t xml:space="preserve">          "num": "5"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"to_available_bin": [</w:t>
      </w:r>
      <w:r>
        <w:rPr>
          <w:sz w:val="18"/>
        </w:rPr>
        <w:br w:type="textWrapping"/>
      </w:r>
      <w:r>
        <w:rPr>
          <w:sz w:val="18"/>
        </w:rPr>
        <w:t xml:space="preserve">        {</w:t>
      </w:r>
      <w:r>
        <w:rPr>
          <w:sz w:val="18"/>
        </w:rPr>
        <w:br w:type="textWrapping"/>
      </w:r>
      <w:r>
        <w:rPr>
          <w:sz w:val="18"/>
        </w:rPr>
        <w:t xml:space="preserve">          "whb_code": "B002",</w:t>
      </w:r>
      <w:r>
        <w:rPr>
          <w:sz w:val="18"/>
        </w:rPr>
        <w:br w:type="textWrapping"/>
      </w:r>
      <w:r>
        <w:rPr>
          <w:sz w:val="18"/>
        </w:rPr>
        <w:t xml:space="preserve">          "num": "30"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"to_inferior_bin": [</w:t>
      </w:r>
      <w:r>
        <w:rPr>
          <w:sz w:val="18"/>
        </w:rPr>
        <w:br w:type="textWrapping"/>
      </w:r>
      <w:r>
        <w:rPr>
          <w:sz w:val="18"/>
        </w:rPr>
        <w:t xml:space="preserve">        {</w:t>
      </w:r>
      <w:r>
        <w:rPr>
          <w:sz w:val="18"/>
        </w:rPr>
        <w:br w:type="textWrapping"/>
      </w:r>
      <w:r>
        <w:rPr>
          <w:sz w:val="18"/>
        </w:rPr>
        <w:t xml:space="preserve">          "whb_code": "B003",</w:t>
      </w:r>
      <w:r>
        <w:rPr>
          <w:sz w:val="18"/>
        </w:rPr>
        <w:br w:type="textWrapping"/>
      </w:r>
      <w:r>
        <w:rPr>
          <w:sz w:val="18"/>
        </w:rPr>
        <w:t xml:space="preserve">          "num": "5"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1A68672">
      <w:pPr>
        <w:pStyle w:val="4"/>
      </w:pPr>
      <w:bookmarkStart w:id="1552" w:name="_Toc7613"/>
      <w:r>
        <w:t>返回结果</w:t>
      </w:r>
      <w:bookmarkEnd w:id="1552"/>
    </w:p>
    <w:p w14:paraId="7B3E3F28">
      <w:pPr>
        <w:pStyle w:val="4"/>
      </w:pPr>
      <w:bookmarkStart w:id="1553" w:name="_Toc19286"/>
      <w:r>
        <w:t>成功示例</w:t>
      </w:r>
      <w:bookmarkEnd w:id="1553"/>
    </w:p>
    <w:p w14:paraId="7E2CEB1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"C70FD2A7-4E7D-6B32-7D72-FC42587CE97E",</w:t>
      </w:r>
      <w:r>
        <w:rPr>
          <w:sz w:val="18"/>
        </w:rPr>
        <w:br w:type="textWrapping"/>
      </w:r>
      <w:r>
        <w:rPr>
          <w:sz w:val="18"/>
        </w:rPr>
        <w:t xml:space="preserve">    "response_time": "2022-07-29 14:33:42",</w:t>
      </w:r>
      <w:r>
        <w:rPr>
          <w:sz w:val="18"/>
        </w:rPr>
        <w:br w:type="textWrapping"/>
      </w:r>
      <w:r>
        <w:rPr>
          <w:sz w:val="18"/>
        </w:rPr>
        <w:t xml:space="preserve">    "data": {</w:t>
      </w:r>
      <w:r>
        <w:rPr>
          <w:sz w:val="18"/>
        </w:rPr>
        <w:br w:type="textWrapping"/>
      </w:r>
      <w:r>
        <w:rPr>
          <w:sz w:val="18"/>
        </w:rPr>
        <w:t xml:space="preserve">        "order_sn": "TF220729002"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0C977D8">
      <w:r>
        <w:rPr>
          <w:sz w:val="18"/>
        </w:rPr>
        <w:t>---</w:t>
      </w:r>
    </w:p>
    <w:p w14:paraId="65B793B6">
      <w:pPr>
        <w:pStyle w:val="4"/>
      </w:pPr>
      <w:bookmarkStart w:id="1554" w:name="_Toc21823"/>
      <w:r>
        <w:t>入库单确认入库</w:t>
      </w:r>
      <w:bookmarkEnd w:id="1554"/>
    </w:p>
    <w:p w14:paraId="5D16F852">
      <w:r>
        <w:rPr>
          <w:sz w:val="18"/>
        </w:rPr>
        <w:t>- Source path: docs/Warehouse/InboundOrderConfirm.md</w:t>
      </w:r>
      <w:r>
        <w:rPr>
          <w:sz w:val="18"/>
        </w:rPr>
        <w:br w:type="textWrapping"/>
      </w:r>
      <w:r>
        <w:rPr>
          <w:sz w:val="18"/>
        </w:rPr>
        <w:t>- Source URL: https://apidoc.lingxing.com/docs/Warehouse/InboundOrderConfirm.md</w:t>
      </w:r>
    </w:p>
    <w:p w14:paraId="03082B34">
      <w:r>
        <w:rPr>
          <w:sz w:val="18"/>
        </w:rPr>
        <w:t># 入库单确认入库</w:t>
      </w:r>
    </w:p>
    <w:p w14:paraId="13C2A3A1">
      <w:pPr>
        <w:pStyle w:val="4"/>
      </w:pPr>
      <w:bookmarkStart w:id="1555" w:name="_Toc21014"/>
      <w:r>
        <w:t>接口信息</w:t>
      </w:r>
      <w:bookmarkEnd w:id="1555"/>
    </w:p>
    <w:p w14:paraId="686C7D48">
      <w:pPr>
        <w:pStyle w:val="4"/>
      </w:pPr>
      <w:bookmarkStart w:id="1556" w:name="_Toc21452"/>
      <w:r>
        <w:t>请求参数</w:t>
      </w:r>
      <w:bookmarkEnd w:id="1556"/>
    </w:p>
    <w:p w14:paraId="7A54E1BC">
      <w:pPr>
        <w:pStyle w:val="4"/>
      </w:pPr>
      <w:bookmarkStart w:id="1557" w:name="_Toc20005"/>
      <w:r>
        <w:t>请求curl示例</w:t>
      </w:r>
      <w:bookmarkEnd w:id="1557"/>
    </w:p>
    <w:p w14:paraId="0ED55CE1">
      <w:r>
        <w:rPr>
          <w:sz w:val="18"/>
        </w:rPr>
        <w:t>```</w:t>
      </w:r>
      <w:r>
        <w:rPr>
          <w:sz w:val="18"/>
        </w:rPr>
        <w:br w:type="textWrapping"/>
      </w:r>
      <w:r>
        <w:rPr>
          <w:sz w:val="18"/>
        </w:rPr>
        <w:t>curl --location --request POST 'https://openapi.lingxing.com/basicOpen/inboundOrder/inbound/setInbound?app_key=ak_SEpKDE0QPc9Md&amp;access_token=73b3b68e-1692-46fd-86b5-0d236cdf5a30&amp;timestamp=1743660157&amp;sign=%2BpopkuJ4Dcxx%2BTadNm6uoBoXvX6gecBhfzqfP4%2FY4f7LhFQTjRgX%2FS%2Bgzn9j6L85'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"orderSn":["IB220927004"]</w:t>
      </w:r>
      <w:r>
        <w:rPr>
          <w:sz w:val="18"/>
        </w:rPr>
        <w:br w:type="textWrapping"/>
      </w:r>
      <w:r>
        <w:rPr>
          <w:sz w:val="18"/>
        </w:rPr>
        <w:t>}'</w:t>
      </w:r>
      <w:r>
        <w:rPr>
          <w:sz w:val="18"/>
        </w:rPr>
        <w:br w:type="textWrapping"/>
      </w:r>
      <w:r>
        <w:rPr>
          <w:sz w:val="18"/>
        </w:rPr>
        <w:t>```</w:t>
      </w:r>
    </w:p>
    <w:p w14:paraId="56F89C15">
      <w:pPr>
        <w:pStyle w:val="4"/>
      </w:pPr>
      <w:bookmarkStart w:id="1558" w:name="_Toc26649"/>
      <w:r>
        <w:t>返回结果</w:t>
      </w:r>
      <w:bookmarkEnd w:id="1558"/>
    </w:p>
    <w:p w14:paraId="1BD30FAA">
      <w:r>
        <w:rPr>
          <w:sz w:val="18"/>
        </w:rPr>
        <w:t>Json Object</w:t>
      </w:r>
    </w:p>
    <w:p w14:paraId="2DF21EF3">
      <w:pPr>
        <w:pStyle w:val="4"/>
      </w:pPr>
      <w:bookmarkStart w:id="1559" w:name="_Toc10482"/>
      <w:r>
        <w:t>返回结果示例</w:t>
      </w:r>
      <w:bookmarkEnd w:id="1559"/>
    </w:p>
    <w:p w14:paraId="2EBCD69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"d58586799b514e83ab3a8c74dbd4af01.110.17442563966110149",</w:t>
      </w:r>
      <w:r>
        <w:rPr>
          <w:sz w:val="18"/>
        </w:rPr>
        <w:br w:type="textWrapping"/>
      </w:r>
      <w:r>
        <w:rPr>
          <w:sz w:val="18"/>
        </w:rPr>
        <w:t xml:space="preserve">    "response_time": "2025-04-10 11:40:03",</w:t>
      </w:r>
      <w:r>
        <w:rPr>
          <w:sz w:val="18"/>
        </w:rPr>
        <w:br w:type="textWrapping"/>
      </w:r>
      <w:r>
        <w:rPr>
          <w:sz w:val="18"/>
        </w:rPr>
        <w:t xml:space="preserve">    "data": {</w:t>
      </w:r>
      <w:r>
        <w:rPr>
          <w:sz w:val="18"/>
        </w:rPr>
        <w:br w:type="textWrapping"/>
      </w:r>
      <w:r>
        <w:rPr>
          <w:sz w:val="18"/>
        </w:rPr>
        <w:t xml:space="preserve">        "success": 0,</w:t>
      </w:r>
      <w:r>
        <w:rPr>
          <w:sz w:val="18"/>
        </w:rPr>
        <w:br w:type="textWrapping"/>
      </w:r>
      <w:r>
        <w:rPr>
          <w:sz w:val="18"/>
        </w:rPr>
        <w:t xml:space="preserve">        "fail": 2,</w:t>
      </w:r>
      <w:r>
        <w:rPr>
          <w:sz w:val="18"/>
        </w:rPr>
        <w:br w:type="textWrapping"/>
      </w:r>
      <w:r>
        <w:rPr>
          <w:sz w:val="18"/>
        </w:rPr>
        <w:t xml:space="preserve">        "total": 2,</w:t>
      </w:r>
      <w:r>
        <w:rPr>
          <w:sz w:val="18"/>
        </w:rPr>
        <w:br w:type="textWrapping"/>
      </w:r>
      <w:r>
        <w:rPr>
          <w:sz w:val="18"/>
        </w:rPr>
        <w:t xml:space="preserve">        "failList": [</w:t>
      </w:r>
      <w:r>
        <w:rPr>
          <w:sz w:val="18"/>
        </w:rPr>
        <w:br w:type="textWrapping"/>
      </w:r>
      <w:r>
        <w:rPr>
          <w:sz w:val="18"/>
        </w:rPr>
        <w:t xml:space="preserve">            {</w:t>
      </w:r>
      <w:r>
        <w:rPr>
          <w:sz w:val="18"/>
        </w:rPr>
        <w:br w:type="textWrapping"/>
      </w:r>
      <w:r>
        <w:rPr>
          <w:sz w:val="18"/>
        </w:rPr>
        <w:t xml:space="preserve">                "orderSn": "IB220927004",</w:t>
      </w:r>
      <w:r>
        <w:rPr>
          <w:sz w:val="18"/>
        </w:rPr>
        <w:br w:type="textWrapping"/>
      </w:r>
      <w:r>
        <w:rPr>
          <w:sz w:val="18"/>
        </w:rPr>
        <w:t xml:space="preserve">                "detail": "单据状态不是待入库，不可执行入库操作"</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"orderSn": "888",</w:t>
      </w:r>
      <w:r>
        <w:rPr>
          <w:sz w:val="18"/>
        </w:rPr>
        <w:br w:type="textWrapping"/>
      </w:r>
      <w:r>
        <w:rPr>
          <w:sz w:val="18"/>
        </w:rPr>
        <w:t xml:space="preserve">                "detail": "错误：入库单已删除"</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87A9201">
      <w:r>
        <w:rPr>
          <w:sz w:val="18"/>
        </w:rPr>
        <w:t>---</w:t>
      </w:r>
    </w:p>
    <w:p w14:paraId="13F763DC">
      <w:pPr>
        <w:pStyle w:val="4"/>
      </w:pPr>
      <w:bookmarkStart w:id="1560" w:name="_Toc32060"/>
      <w:r>
        <w:t>出库单确认出库</w:t>
      </w:r>
      <w:bookmarkEnd w:id="1560"/>
    </w:p>
    <w:p w14:paraId="3D34AEA5">
      <w:r>
        <w:rPr>
          <w:sz w:val="18"/>
        </w:rPr>
        <w:t>- Source path: docs/Warehouse/OutboundOrderConfirm.md</w:t>
      </w:r>
      <w:r>
        <w:rPr>
          <w:sz w:val="18"/>
        </w:rPr>
        <w:br w:type="textWrapping"/>
      </w:r>
      <w:r>
        <w:rPr>
          <w:sz w:val="18"/>
        </w:rPr>
        <w:t>- Source URL: https://apidoc.lingxing.com/docs/Warehouse/OutboundOrderConfirm.md</w:t>
      </w:r>
    </w:p>
    <w:p w14:paraId="73CABB5A">
      <w:r>
        <w:rPr>
          <w:sz w:val="18"/>
        </w:rPr>
        <w:t># 出库单确认出库</w:t>
      </w:r>
    </w:p>
    <w:p w14:paraId="5976986F">
      <w:pPr>
        <w:pStyle w:val="4"/>
      </w:pPr>
      <w:bookmarkStart w:id="1561" w:name="_Toc13074"/>
      <w:r>
        <w:t>接口信息</w:t>
      </w:r>
      <w:bookmarkEnd w:id="1561"/>
    </w:p>
    <w:p w14:paraId="48EF1215">
      <w:pPr>
        <w:pStyle w:val="4"/>
      </w:pPr>
      <w:bookmarkStart w:id="1562" w:name="_Toc21477"/>
      <w:r>
        <w:t>请求参数</w:t>
      </w:r>
      <w:bookmarkEnd w:id="1562"/>
    </w:p>
    <w:p w14:paraId="4EED2DBE">
      <w:pPr>
        <w:pStyle w:val="4"/>
      </w:pPr>
      <w:bookmarkStart w:id="1563" w:name="_Toc23326"/>
      <w:r>
        <w:t>请求curl示例</w:t>
      </w:r>
      <w:bookmarkEnd w:id="1563"/>
    </w:p>
    <w:p w14:paraId="4A33F32B">
      <w:r>
        <w:rPr>
          <w:sz w:val="18"/>
        </w:rPr>
        <w:t>```</w:t>
      </w:r>
      <w:r>
        <w:rPr>
          <w:sz w:val="18"/>
        </w:rPr>
        <w:br w:type="textWrapping"/>
      </w:r>
      <w:r>
        <w:rPr>
          <w:sz w:val="18"/>
        </w:rPr>
        <w:t>curl --location --request POST 'https://openapi.lingxing.com/basicOpen/outboundOrder/outbound/setOutbound?app_key=ak_SEpKDE0QPc9Md&amp;access_token=73b3b68e-1692-46fd-86b5-0d236cdf5a30&amp;timestamp=1743660157&amp;sign=%2BpopkuJ4Dcxx%2BTadNm6uoBoXvX6gecBhfzqfP4%2FY4f7LhFQTjRgX%2FS%2Bgzn9j6L85'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"orderSn":["IB220927004"]</w:t>
      </w:r>
      <w:r>
        <w:rPr>
          <w:sz w:val="18"/>
        </w:rPr>
        <w:br w:type="textWrapping"/>
      </w:r>
      <w:r>
        <w:rPr>
          <w:sz w:val="18"/>
        </w:rPr>
        <w:t>}'</w:t>
      </w:r>
      <w:r>
        <w:rPr>
          <w:sz w:val="18"/>
        </w:rPr>
        <w:br w:type="textWrapping"/>
      </w:r>
      <w:r>
        <w:rPr>
          <w:sz w:val="18"/>
        </w:rPr>
        <w:t>```</w:t>
      </w:r>
    </w:p>
    <w:p w14:paraId="08190A40">
      <w:pPr>
        <w:pStyle w:val="4"/>
      </w:pPr>
      <w:bookmarkStart w:id="1564" w:name="_Toc13897"/>
      <w:r>
        <w:t>返回结果</w:t>
      </w:r>
      <w:bookmarkEnd w:id="1564"/>
    </w:p>
    <w:p w14:paraId="1DBB4999">
      <w:r>
        <w:rPr>
          <w:sz w:val="18"/>
        </w:rPr>
        <w:t>Json Object</w:t>
      </w:r>
    </w:p>
    <w:p w14:paraId="270588AE">
      <w:pPr>
        <w:pStyle w:val="4"/>
      </w:pPr>
      <w:bookmarkStart w:id="1565" w:name="_Toc2163"/>
      <w:r>
        <w:t>返回结果示例</w:t>
      </w:r>
      <w:bookmarkEnd w:id="1565"/>
    </w:p>
    <w:p w14:paraId="4F33096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"2b584765f134456cb97cb1f4f2def46c.1744256665337",</w:t>
      </w:r>
      <w:r>
        <w:rPr>
          <w:sz w:val="18"/>
        </w:rPr>
        <w:br w:type="textWrapping"/>
      </w:r>
      <w:r>
        <w:rPr>
          <w:sz w:val="18"/>
        </w:rPr>
        <w:t xml:space="preserve">    "response_time": "2025-04-10 11:44:26",</w:t>
      </w:r>
      <w:r>
        <w:rPr>
          <w:sz w:val="18"/>
        </w:rPr>
        <w:br w:type="textWrapping"/>
      </w:r>
      <w:r>
        <w:rPr>
          <w:sz w:val="18"/>
        </w:rPr>
        <w:t xml:space="preserve">    "data": {</w:t>
      </w:r>
      <w:r>
        <w:rPr>
          <w:sz w:val="18"/>
        </w:rPr>
        <w:br w:type="textWrapping"/>
      </w:r>
      <w:r>
        <w:rPr>
          <w:sz w:val="18"/>
        </w:rPr>
        <w:t xml:space="preserve">        "success": 0,</w:t>
      </w:r>
      <w:r>
        <w:rPr>
          <w:sz w:val="18"/>
        </w:rPr>
        <w:br w:type="textWrapping"/>
      </w:r>
      <w:r>
        <w:rPr>
          <w:sz w:val="18"/>
        </w:rPr>
        <w:t xml:space="preserve">        "fail": 2,</w:t>
      </w:r>
      <w:r>
        <w:rPr>
          <w:sz w:val="18"/>
        </w:rPr>
        <w:br w:type="textWrapping"/>
      </w:r>
      <w:r>
        <w:rPr>
          <w:sz w:val="18"/>
        </w:rPr>
        <w:t xml:space="preserve">        "total": 2,</w:t>
      </w:r>
      <w:r>
        <w:rPr>
          <w:sz w:val="18"/>
        </w:rPr>
        <w:br w:type="textWrapping"/>
      </w:r>
      <w:r>
        <w:rPr>
          <w:sz w:val="18"/>
        </w:rPr>
        <w:t xml:space="preserve">        "failList": [</w:t>
      </w:r>
      <w:r>
        <w:rPr>
          <w:sz w:val="18"/>
        </w:rPr>
        <w:br w:type="textWrapping"/>
      </w:r>
      <w:r>
        <w:rPr>
          <w:sz w:val="18"/>
        </w:rPr>
        <w:t xml:space="preserve">            {</w:t>
      </w:r>
      <w:r>
        <w:rPr>
          <w:sz w:val="18"/>
        </w:rPr>
        <w:br w:type="textWrapping"/>
      </w:r>
      <w:r>
        <w:rPr>
          <w:sz w:val="18"/>
        </w:rPr>
        <w:t xml:space="preserve">                "orderSn": "IB220927004",</w:t>
      </w:r>
      <w:r>
        <w:rPr>
          <w:sz w:val="18"/>
        </w:rPr>
        <w:br w:type="textWrapping"/>
      </w:r>
      <w:r>
        <w:rPr>
          <w:sz w:val="18"/>
        </w:rPr>
        <w:t xml:space="preserve">                "detail": "错误：出库单已删除"</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"orderSn": "888",</w:t>
      </w:r>
      <w:r>
        <w:rPr>
          <w:sz w:val="18"/>
        </w:rPr>
        <w:br w:type="textWrapping"/>
      </w:r>
      <w:r>
        <w:rPr>
          <w:sz w:val="18"/>
        </w:rPr>
        <w:t xml:space="preserve">                "detail": "错误：出库单已删除"</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8F87FC4">
      <w:r>
        <w:rPr>
          <w:sz w:val="18"/>
        </w:rPr>
        <w:t>---</w:t>
      </w:r>
    </w:p>
    <w:p w14:paraId="71260A46">
      <w:pPr>
        <w:pStyle w:val="4"/>
      </w:pPr>
      <w:bookmarkStart w:id="1566" w:name="_Toc8399"/>
      <w:r>
        <w:t>调整单确认调整</w:t>
      </w:r>
      <w:bookmarkEnd w:id="1566"/>
    </w:p>
    <w:p w14:paraId="6B50F442">
      <w:r>
        <w:rPr>
          <w:sz w:val="18"/>
        </w:rPr>
        <w:t>- Source path: docs/Warehouse/AdjustOrderConfirm.md</w:t>
      </w:r>
      <w:r>
        <w:rPr>
          <w:sz w:val="18"/>
        </w:rPr>
        <w:br w:type="textWrapping"/>
      </w:r>
      <w:r>
        <w:rPr>
          <w:sz w:val="18"/>
        </w:rPr>
        <w:t>- Source URL: https://apidoc.lingxing.com/docs/Warehouse/AdjustOrderConfirm.md</w:t>
      </w:r>
    </w:p>
    <w:p w14:paraId="27974744">
      <w:r>
        <w:rPr>
          <w:sz w:val="18"/>
        </w:rPr>
        <w:t># 调整单确认调整</w:t>
      </w:r>
      <w:r>
        <w:rPr>
          <w:sz w:val="18"/>
        </w:rPr>
        <w:br w:type="textWrapping"/>
      </w:r>
      <w:r>
        <w:rPr>
          <w:sz w:val="18"/>
        </w:rPr>
        <w:t>异步任务，查询结果请调用：[查询确认调整异步任务结果](https://apidoc.lingxing.com/docs/Warehouse/docs/Warehouse/GetAdjustOrderConfirmResult.md)</w:t>
      </w:r>
    </w:p>
    <w:p w14:paraId="6B45A693">
      <w:pPr>
        <w:pStyle w:val="4"/>
      </w:pPr>
      <w:bookmarkStart w:id="1567" w:name="_Toc9130"/>
      <w:r>
        <w:t>接口信息</w:t>
      </w:r>
      <w:bookmarkEnd w:id="1567"/>
    </w:p>
    <w:p w14:paraId="466BEC47">
      <w:pPr>
        <w:pStyle w:val="4"/>
      </w:pPr>
      <w:bookmarkStart w:id="1568" w:name="_Toc14388"/>
      <w:r>
        <w:t>请求参数</w:t>
      </w:r>
      <w:bookmarkEnd w:id="1568"/>
    </w:p>
    <w:p w14:paraId="386D003C">
      <w:pPr>
        <w:pStyle w:val="4"/>
      </w:pPr>
      <w:bookmarkStart w:id="1569" w:name="_Toc29625"/>
      <w:r>
        <w:t>请求curl示例</w:t>
      </w:r>
      <w:bookmarkEnd w:id="1569"/>
    </w:p>
    <w:p w14:paraId="34FB3BBB">
      <w:r>
        <w:rPr>
          <w:sz w:val="18"/>
        </w:rPr>
        <w:t>```</w:t>
      </w:r>
      <w:r>
        <w:rPr>
          <w:sz w:val="18"/>
        </w:rPr>
        <w:br w:type="textWrapping"/>
      </w:r>
      <w:r>
        <w:rPr>
          <w:sz w:val="18"/>
        </w:rPr>
        <w:t>curl --location --request POST 'https://openapi.lingxing.com/basicOpen/outboundOrder/outbound/setOutbound?app_key=ak_SEpKDE0QPc9Md&amp;access_token=73b3b68e-1692-46fd-86b5-0d236cdf5a30&amp;timestamp=1743660157&amp;sign=%2BpopkuJ4Dcxx%2BTadNm6uoBoXvX6gecBhfzqfP4%2FY4f7LhFQTjRgX%2FS%2Bgzn9j6L85'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"orderSn":["IB220927004"]</w:t>
      </w:r>
      <w:r>
        <w:rPr>
          <w:sz w:val="18"/>
        </w:rPr>
        <w:br w:type="textWrapping"/>
      </w:r>
      <w:r>
        <w:rPr>
          <w:sz w:val="18"/>
        </w:rPr>
        <w:t>}'</w:t>
      </w:r>
      <w:r>
        <w:rPr>
          <w:sz w:val="18"/>
        </w:rPr>
        <w:br w:type="textWrapping"/>
      </w:r>
      <w:r>
        <w:rPr>
          <w:sz w:val="18"/>
        </w:rPr>
        <w:t>```</w:t>
      </w:r>
    </w:p>
    <w:p w14:paraId="3CEFFEF4">
      <w:pPr>
        <w:pStyle w:val="4"/>
      </w:pPr>
      <w:bookmarkStart w:id="1570" w:name="_Toc9326"/>
      <w:r>
        <w:t>返回结果</w:t>
      </w:r>
      <w:bookmarkEnd w:id="1570"/>
    </w:p>
    <w:p w14:paraId="44352393">
      <w:r>
        <w:rPr>
          <w:sz w:val="18"/>
        </w:rPr>
        <w:t>Json Object</w:t>
      </w:r>
    </w:p>
    <w:p w14:paraId="2CD6EA36">
      <w:pPr>
        <w:pStyle w:val="4"/>
      </w:pPr>
      <w:bookmarkStart w:id="1571" w:name="_Toc15475"/>
      <w:r>
        <w:t>返回结果示例</w:t>
      </w:r>
      <w:bookmarkEnd w:id="1571"/>
    </w:p>
    <w:p w14:paraId="75702A2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"d58586799b514e83ab3a8c74dbd4af01.141.17442652599960609",</w:t>
      </w:r>
      <w:r>
        <w:rPr>
          <w:sz w:val="18"/>
        </w:rPr>
        <w:br w:type="textWrapping"/>
      </w:r>
      <w:r>
        <w:rPr>
          <w:sz w:val="18"/>
        </w:rPr>
        <w:t xml:space="preserve">    "response_time": "2025-04-10 14:07:40",</w:t>
      </w:r>
      <w:r>
        <w:rPr>
          <w:sz w:val="18"/>
        </w:rPr>
        <w:br w:type="textWrapping"/>
      </w:r>
      <w:r>
        <w:rPr>
          <w:sz w:val="18"/>
        </w:rPr>
        <w:t xml:space="preserve">    "data": {</w:t>
      </w:r>
      <w:r>
        <w:rPr>
          <w:sz w:val="18"/>
        </w:rPr>
        <w:br w:type="textWrapping"/>
      </w:r>
      <w:r>
        <w:rPr>
          <w:sz w:val="18"/>
        </w:rPr>
        <w:t xml:space="preserve">        "taskNo": "292559361475654656",</w:t>
      </w:r>
      <w:r>
        <w:rPr>
          <w:sz w:val="18"/>
        </w:rPr>
        <w:br w:type="textWrapping"/>
      </w:r>
      <w:r>
        <w:rPr>
          <w:sz w:val="18"/>
        </w:rPr>
        <w:t xml:space="preserve">        "type": 50,</w:t>
      </w:r>
      <w:r>
        <w:rPr>
          <w:sz w:val="18"/>
        </w:rPr>
        <w:br w:type="textWrapping"/>
      </w:r>
      <w:r>
        <w:rPr>
          <w:sz w:val="18"/>
        </w:rPr>
        <w:t xml:space="preserve">        "actionType": 5003</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0BC2CA9">
      <w:r>
        <w:rPr>
          <w:sz w:val="18"/>
        </w:rPr>
        <w:t>---</w:t>
      </w:r>
    </w:p>
    <w:p w14:paraId="29EEC780">
      <w:pPr>
        <w:pStyle w:val="4"/>
      </w:pPr>
      <w:bookmarkStart w:id="1572" w:name="_Toc14890"/>
      <w:r>
        <w:t>查询调整单确认调整结果</w:t>
      </w:r>
      <w:bookmarkEnd w:id="1572"/>
    </w:p>
    <w:p w14:paraId="7218465E">
      <w:r>
        <w:rPr>
          <w:sz w:val="18"/>
        </w:rPr>
        <w:t>- Source path: docs/Warehouse/GetAdjustOrderConfirmResult.md</w:t>
      </w:r>
      <w:r>
        <w:rPr>
          <w:sz w:val="18"/>
        </w:rPr>
        <w:br w:type="textWrapping"/>
      </w:r>
      <w:r>
        <w:rPr>
          <w:sz w:val="18"/>
        </w:rPr>
        <w:t>- Source URL: https://apidoc.lingxing.com/docs/Warehouse/GetAdjustOrderConfirmResult.md</w:t>
      </w:r>
    </w:p>
    <w:p w14:paraId="67E4D197">
      <w:r>
        <w:rPr>
          <w:sz w:val="18"/>
        </w:rPr>
        <w:t># 查询调整单确认调整异步结果</w:t>
      </w:r>
    </w:p>
    <w:p w14:paraId="5D54A746">
      <w:pPr>
        <w:pStyle w:val="4"/>
      </w:pPr>
      <w:bookmarkStart w:id="1573" w:name="_Toc25379"/>
      <w:r>
        <w:t>接口信息</w:t>
      </w:r>
      <w:bookmarkEnd w:id="1573"/>
    </w:p>
    <w:p w14:paraId="02D95B31">
      <w:pPr>
        <w:pStyle w:val="4"/>
      </w:pPr>
      <w:bookmarkStart w:id="1574" w:name="_Toc26509"/>
      <w:r>
        <w:t>请求参数</w:t>
      </w:r>
      <w:bookmarkEnd w:id="1574"/>
    </w:p>
    <w:p w14:paraId="4CC465E1">
      <w:pPr>
        <w:pStyle w:val="4"/>
      </w:pPr>
      <w:bookmarkStart w:id="1575" w:name="_Toc27450"/>
      <w:r>
        <w:t>请求curl示例</w:t>
      </w:r>
      <w:bookmarkEnd w:id="1575"/>
    </w:p>
    <w:p w14:paraId="6B7B8A11">
      <w:r>
        <w:rPr>
          <w:sz w:val="18"/>
        </w:rPr>
        <w:t>```</w:t>
      </w:r>
      <w:r>
        <w:rPr>
          <w:sz w:val="18"/>
        </w:rPr>
        <w:br w:type="textWrapping"/>
      </w:r>
      <w:r>
        <w:rPr>
          <w:sz w:val="18"/>
        </w:rPr>
        <w:t>curl --location --request POST 'https://openapi.lingxing.com/basicOpen/adjustOrder/adjust/getAdjustStatus?app_key=ak_SEpKDE0QPc9Md&amp;access_token=73b3b68e-1692-46fd-86b5-0d236cdf5a30&amp;timestamp=1743660157&amp;sign=%2BpopkuJ4Dcxx%2BTadNm6uoBoXvX6gecBhfzqfP4%2FY4f7LhFQTjRgX%2FS%2Bgzn9j6L85'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"taskNo":"292558315891339776"</w:t>
      </w:r>
      <w:r>
        <w:rPr>
          <w:sz w:val="18"/>
        </w:rPr>
        <w:br w:type="textWrapping"/>
      </w:r>
      <w:r>
        <w:rPr>
          <w:sz w:val="18"/>
        </w:rPr>
        <w:t>}'</w:t>
      </w:r>
      <w:r>
        <w:rPr>
          <w:sz w:val="18"/>
        </w:rPr>
        <w:br w:type="textWrapping"/>
      </w:r>
      <w:r>
        <w:rPr>
          <w:sz w:val="18"/>
        </w:rPr>
        <w:t>```</w:t>
      </w:r>
    </w:p>
    <w:p w14:paraId="58C4D638">
      <w:pPr>
        <w:pStyle w:val="4"/>
      </w:pPr>
      <w:bookmarkStart w:id="1576" w:name="_Toc16548"/>
      <w:r>
        <w:t>返回结果</w:t>
      </w:r>
      <w:bookmarkEnd w:id="1576"/>
    </w:p>
    <w:p w14:paraId="2BF31E15">
      <w:r>
        <w:rPr>
          <w:sz w:val="18"/>
        </w:rPr>
        <w:t>Json Object</w:t>
      </w:r>
    </w:p>
    <w:p w14:paraId="0BCC698B">
      <w:pPr>
        <w:pStyle w:val="4"/>
      </w:pPr>
      <w:bookmarkStart w:id="1577" w:name="_Toc9609"/>
      <w:r>
        <w:t>返回结果示例</w:t>
      </w:r>
      <w:bookmarkEnd w:id="1577"/>
    </w:p>
    <w:p w14:paraId="0A7DD37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"d58586799b514e83ab3a8c74dbd4af01.141.17442661336650715",</w:t>
      </w:r>
      <w:r>
        <w:rPr>
          <w:sz w:val="18"/>
        </w:rPr>
        <w:br w:type="textWrapping"/>
      </w:r>
      <w:r>
        <w:rPr>
          <w:sz w:val="18"/>
        </w:rPr>
        <w:t xml:space="preserve">    "response_time": "2025-04-10 14:22:13",</w:t>
      </w:r>
      <w:r>
        <w:rPr>
          <w:sz w:val="18"/>
        </w:rPr>
        <w:br w:type="textWrapping"/>
      </w:r>
      <w:r>
        <w:rPr>
          <w:sz w:val="18"/>
        </w:rPr>
        <w:t xml:space="preserve">    "data": {</w:t>
      </w:r>
      <w:r>
        <w:rPr>
          <w:sz w:val="18"/>
        </w:rPr>
        <w:br w:type="textWrapping"/>
      </w:r>
      <w:r>
        <w:rPr>
          <w:sz w:val="18"/>
        </w:rPr>
        <w:t xml:space="preserve">        "success": 0,</w:t>
      </w:r>
      <w:r>
        <w:rPr>
          <w:sz w:val="18"/>
        </w:rPr>
        <w:br w:type="textWrapping"/>
      </w:r>
      <w:r>
        <w:rPr>
          <w:sz w:val="18"/>
        </w:rPr>
        <w:t xml:space="preserve">        "fail": 2,</w:t>
      </w:r>
      <w:r>
        <w:rPr>
          <w:sz w:val="18"/>
        </w:rPr>
        <w:br w:type="textWrapping"/>
      </w:r>
      <w:r>
        <w:rPr>
          <w:sz w:val="18"/>
        </w:rPr>
        <w:t xml:space="preserve">        "total": 2,</w:t>
      </w:r>
      <w:r>
        <w:rPr>
          <w:sz w:val="18"/>
        </w:rPr>
        <w:br w:type="textWrapping"/>
      </w:r>
      <w:r>
        <w:rPr>
          <w:sz w:val="18"/>
        </w:rPr>
        <w:t xml:space="preserve">        "failList": [</w:t>
      </w:r>
      <w:r>
        <w:rPr>
          <w:sz w:val="18"/>
        </w:rPr>
        <w:br w:type="textWrapping"/>
      </w:r>
      <w:r>
        <w:rPr>
          <w:sz w:val="18"/>
        </w:rPr>
        <w:t xml:space="preserve">            {</w:t>
      </w:r>
      <w:r>
        <w:rPr>
          <w:sz w:val="18"/>
        </w:rPr>
        <w:br w:type="textWrapping"/>
      </w:r>
      <w:r>
        <w:rPr>
          <w:sz w:val="18"/>
        </w:rPr>
        <w:t xml:space="preserve">                "orderSn": "AD250407008",</w:t>
      </w:r>
      <w:r>
        <w:rPr>
          <w:sz w:val="18"/>
        </w:rPr>
        <w:br w:type="textWrapping"/>
      </w:r>
      <w:r>
        <w:rPr>
          <w:sz w:val="18"/>
        </w:rPr>
        <w:t xml:space="preserve">                "msg": "提交失败：【SKU：SKUOWP',店铺：'JC12-UK',fnsku:'X001JVMWSF',仓位:'可用暂存】存在盘点中记录"</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"orderSn": "AD250407007",</w:t>
      </w:r>
      <w:r>
        <w:rPr>
          <w:sz w:val="18"/>
        </w:rPr>
        <w:br w:type="textWrapping"/>
      </w:r>
      <w:r>
        <w:rPr>
          <w:sz w:val="18"/>
        </w:rPr>
        <w:t xml:space="preserve">                "msg": "提交失败：【SKU：SKUOWP',店铺：'JC12-UK',fnsku:'X001JVMWSF',仓位:'可用暂存】存在盘点中记录"</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9F092B9">
      <w:r>
        <w:rPr>
          <w:sz w:val="18"/>
        </w:rPr>
        <w:t>---</w:t>
      </w:r>
    </w:p>
    <w:p w14:paraId="59D367F1">
      <w:pPr>
        <w:pStyle w:val="4"/>
      </w:pPr>
      <w:bookmarkStart w:id="1578" w:name="_Toc29728"/>
      <w:r>
        <w:t>删除出库单</w:t>
      </w:r>
      <w:bookmarkEnd w:id="1578"/>
    </w:p>
    <w:p w14:paraId="2F6D5830">
      <w:r>
        <w:rPr>
          <w:sz w:val="18"/>
        </w:rPr>
        <w:t>- Source path: docs/Warehouse/outboundOrderDelete.md</w:t>
      </w:r>
      <w:r>
        <w:rPr>
          <w:sz w:val="18"/>
        </w:rPr>
        <w:br w:type="textWrapping"/>
      </w:r>
      <w:r>
        <w:rPr>
          <w:sz w:val="18"/>
        </w:rPr>
        <w:t>- Source URL: https://apidoc.lingxing.com/docs/Warehouse/outboundOrderDelete.md</w:t>
      </w:r>
    </w:p>
    <w:p w14:paraId="19D8B986">
      <w:r>
        <w:rPr>
          <w:sz w:val="18"/>
        </w:rPr>
        <w:t># 删除出库单</w:t>
      </w:r>
    </w:p>
    <w:p w14:paraId="78A3296E">
      <w:pPr>
        <w:pStyle w:val="4"/>
      </w:pPr>
      <w:bookmarkStart w:id="1579" w:name="_Toc19064"/>
      <w:r>
        <w:t>接口信息</w:t>
      </w:r>
      <w:bookmarkEnd w:id="1579"/>
    </w:p>
    <w:p w14:paraId="00832EA3">
      <w:pPr>
        <w:pStyle w:val="4"/>
      </w:pPr>
      <w:bookmarkStart w:id="1580" w:name="_Toc4931"/>
      <w:r>
        <w:t>请求参数</w:t>
      </w:r>
      <w:bookmarkEnd w:id="1580"/>
    </w:p>
    <w:p w14:paraId="1E14D102">
      <w:pPr>
        <w:pStyle w:val="4"/>
      </w:pPr>
      <w:bookmarkStart w:id="1581" w:name="_Toc24280"/>
      <w:r>
        <w:t>请求curl示例</w:t>
      </w:r>
      <w:bookmarkEnd w:id="1581"/>
    </w:p>
    <w:p w14:paraId="05FABF79">
      <w:r>
        <w:rPr>
          <w:sz w:val="18"/>
        </w:rPr>
        <w:t>```shell</w:t>
      </w:r>
      <w:r>
        <w:rPr>
          <w:sz w:val="18"/>
        </w:rPr>
        <w:br w:type="textWrapping"/>
      </w:r>
      <w:r>
        <w:rPr>
          <w:sz w:val="18"/>
        </w:rPr>
        <w:t>curl --location --request POST 'https://openapi.lingxing.com/basicOpen/outboundOrder/outbound/delete?app_key=&amp;access_token=&amp;timestamp=&amp;sign='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"orderSn":["OB250227001","OB250218001"]</w:t>
      </w:r>
      <w:r>
        <w:rPr>
          <w:sz w:val="18"/>
        </w:rPr>
        <w:br w:type="textWrapping"/>
      </w:r>
      <w:r>
        <w:rPr>
          <w:sz w:val="18"/>
        </w:rPr>
        <w:t>}'</w:t>
      </w:r>
      <w:r>
        <w:rPr>
          <w:sz w:val="18"/>
        </w:rPr>
        <w:br w:type="textWrapping"/>
      </w:r>
      <w:r>
        <w:rPr>
          <w:sz w:val="18"/>
        </w:rPr>
        <w:t>```</w:t>
      </w:r>
    </w:p>
    <w:p w14:paraId="0E8DF299">
      <w:pPr>
        <w:pStyle w:val="4"/>
      </w:pPr>
      <w:bookmarkStart w:id="1582" w:name="_Toc11754"/>
      <w:r>
        <w:t>返回结果</w:t>
      </w:r>
      <w:bookmarkEnd w:id="1582"/>
    </w:p>
    <w:p w14:paraId="1B9AF7F9">
      <w:r>
        <w:rPr>
          <w:sz w:val="18"/>
        </w:rPr>
        <w:t>Json Object</w:t>
      </w:r>
    </w:p>
    <w:p w14:paraId="4ABD8943">
      <w:pPr>
        <w:pStyle w:val="4"/>
      </w:pPr>
      <w:bookmarkStart w:id="1583" w:name="_Toc51"/>
      <w:r>
        <w:t>返回示例</w:t>
      </w:r>
      <w:bookmarkEnd w:id="1583"/>
    </w:p>
    <w:p w14:paraId="5FBC151A">
      <w:r>
        <w:rPr>
          <w:sz w:val="18"/>
        </w:rPr>
        <w:t>Json Object</w:t>
      </w:r>
    </w:p>
    <w:p w14:paraId="0EF0991C">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"69dbe8b2b0024c329c302bae86b5af91.1747188526466",</w:t>
      </w:r>
      <w:r>
        <w:rPr>
          <w:sz w:val="18"/>
        </w:rPr>
        <w:br w:type="textWrapping"/>
      </w:r>
      <w:r>
        <w:rPr>
          <w:sz w:val="18"/>
        </w:rPr>
        <w:t xml:space="preserve">    "response_time": "2025-05-14 10:08:46",</w:t>
      </w:r>
      <w:r>
        <w:rPr>
          <w:sz w:val="18"/>
        </w:rPr>
        <w:br w:type="textWrapping"/>
      </w:r>
      <w:r>
        <w:rPr>
          <w:sz w:val="18"/>
        </w:rPr>
        <w:t xml:space="preserve">    "data": {</w:t>
      </w:r>
      <w:r>
        <w:rPr>
          <w:sz w:val="18"/>
        </w:rPr>
        <w:br w:type="textWrapping"/>
      </w:r>
      <w:r>
        <w:rPr>
          <w:sz w:val="18"/>
        </w:rPr>
        <w:t xml:space="preserve">        "success": 1,</w:t>
      </w:r>
      <w:r>
        <w:rPr>
          <w:sz w:val="18"/>
        </w:rPr>
        <w:br w:type="textWrapping"/>
      </w:r>
      <w:r>
        <w:rPr>
          <w:sz w:val="18"/>
        </w:rPr>
        <w:t xml:space="preserve">        "fail": 2,</w:t>
      </w:r>
      <w:r>
        <w:rPr>
          <w:sz w:val="18"/>
        </w:rPr>
        <w:br w:type="textWrapping"/>
      </w:r>
      <w:r>
        <w:rPr>
          <w:sz w:val="18"/>
        </w:rPr>
        <w:t xml:space="preserve">        "total": 3,</w:t>
      </w:r>
      <w:r>
        <w:rPr>
          <w:sz w:val="18"/>
        </w:rPr>
        <w:br w:type="textWrapping"/>
      </w:r>
      <w:r>
        <w:rPr>
          <w:sz w:val="18"/>
        </w:rPr>
        <w:t xml:space="preserve">        "failList": [</w:t>
      </w:r>
      <w:r>
        <w:rPr>
          <w:sz w:val="18"/>
        </w:rPr>
        <w:br w:type="textWrapping"/>
      </w:r>
      <w:r>
        <w:rPr>
          <w:sz w:val="18"/>
        </w:rPr>
        <w:t xml:space="preserve">            {</w:t>
      </w:r>
      <w:r>
        <w:rPr>
          <w:sz w:val="18"/>
        </w:rPr>
        <w:br w:type="textWrapping"/>
      </w:r>
      <w:r>
        <w:rPr>
          <w:sz w:val="18"/>
        </w:rPr>
        <w:t xml:space="preserve">                "orderSn": "OB250227001",</w:t>
      </w:r>
      <w:r>
        <w:rPr>
          <w:sz w:val="18"/>
        </w:rPr>
        <w:br w:type="textWrapping"/>
      </w:r>
      <w:r>
        <w:rPr>
          <w:sz w:val="18"/>
        </w:rPr>
        <w:t xml:space="preserve">                "detail": "订单不存在或已删除"</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"orderSn": "OB250218001",</w:t>
      </w:r>
      <w:r>
        <w:rPr>
          <w:sz w:val="18"/>
        </w:rPr>
        <w:br w:type="textWrapping"/>
      </w:r>
      <w:r>
        <w:rPr>
          <w:sz w:val="18"/>
        </w:rPr>
        <w:t xml:space="preserve">                "detail": "订单不存在或已删除"</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D554DFD">
      <w:r>
        <w:rPr>
          <w:sz w:val="18"/>
        </w:rPr>
        <w:t>---</w:t>
      </w:r>
    </w:p>
    <w:p w14:paraId="7130D6CB">
      <w:pPr>
        <w:pStyle w:val="4"/>
      </w:pPr>
      <w:bookmarkStart w:id="1584" w:name="_Toc3084"/>
      <w:r>
        <w:t>创建已完成的成本补录单</w:t>
      </w:r>
      <w:bookmarkEnd w:id="1584"/>
    </w:p>
    <w:p w14:paraId="18C56809">
      <w:r>
        <w:rPr>
          <w:sz w:val="18"/>
        </w:rPr>
        <w:t>- Source path: docs/Warehouse/FinishCostChangeOrder.md</w:t>
      </w:r>
      <w:r>
        <w:rPr>
          <w:sz w:val="18"/>
        </w:rPr>
        <w:br w:type="textWrapping"/>
      </w:r>
      <w:r>
        <w:rPr>
          <w:sz w:val="18"/>
        </w:rPr>
        <w:t>- Source URL: https://apidoc.lingxing.com/docs/Warehouse/FinishCostChangeOrder.md</w:t>
      </w:r>
    </w:p>
    <w:p w14:paraId="378C999C">
      <w:r>
        <w:rPr>
          <w:sz w:val="18"/>
        </w:rPr>
        <w:t># 创建已完成的成本补录单</w:t>
      </w:r>
    </w:p>
    <w:p w14:paraId="411110CA">
      <w:pPr>
        <w:pStyle w:val="4"/>
      </w:pPr>
      <w:bookmarkStart w:id="1585" w:name="_Toc23763"/>
      <w:r>
        <w:t>接口信息</w:t>
      </w:r>
      <w:bookmarkEnd w:id="1585"/>
    </w:p>
    <w:p w14:paraId="02EFA0B4">
      <w:pPr>
        <w:pStyle w:val="4"/>
      </w:pPr>
      <w:bookmarkStart w:id="1586" w:name="_Toc22581"/>
      <w:r>
        <w:t>请求参数</w:t>
      </w:r>
      <w:bookmarkEnd w:id="1586"/>
    </w:p>
    <w:p w14:paraId="2720344D">
      <w:pPr>
        <w:pStyle w:val="4"/>
      </w:pPr>
      <w:bookmarkStart w:id="1587" w:name="_Toc31962"/>
      <w:r>
        <w:t>请求示例</w:t>
      </w:r>
      <w:bookmarkEnd w:id="1587"/>
    </w:p>
    <w:p w14:paraId="7C7E0849">
      <w:r>
        <w:rPr>
          <w:sz w:val="18"/>
        </w:rPr>
        <w:t>```</w:t>
      </w:r>
      <w:r>
        <w:rPr>
          <w:sz w:val="18"/>
        </w:rPr>
        <w:br w:type="textWrapping"/>
      </w:r>
      <w:r>
        <w:rPr>
          <w:sz w:val="18"/>
        </w:rPr>
        <w:t>{</w:t>
      </w:r>
      <w:r>
        <w:rPr>
          <w:sz w:val="18"/>
        </w:rPr>
        <w:br w:type="textWrapping"/>
      </w:r>
      <w:r>
        <w:rPr>
          <w:sz w:val="18"/>
        </w:rPr>
        <w:t xml:space="preserve">  "type": 1,</w:t>
      </w:r>
      <w:r>
        <w:rPr>
          <w:sz w:val="18"/>
        </w:rPr>
        <w:br w:type="textWrapping"/>
      </w:r>
      <w:r>
        <w:rPr>
          <w:sz w:val="18"/>
        </w:rPr>
        <w:t xml:space="preserve">  "wid": 1,</w:t>
      </w:r>
      <w:r>
        <w:rPr>
          <w:sz w:val="18"/>
        </w:rPr>
        <w:br w:type="textWrapping"/>
      </w:r>
      <w:r>
        <w:rPr>
          <w:sz w:val="18"/>
        </w:rPr>
        <w:t xml:space="preserve">  "remark": "成本补录单备注",</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"product_id": 1,</w:t>
      </w:r>
      <w:r>
        <w:rPr>
          <w:sz w:val="18"/>
        </w:rPr>
        <w:br w:type="textWrapping"/>
      </w:r>
      <w:r>
        <w:rPr>
          <w:sz w:val="18"/>
        </w:rPr>
        <w:t xml:space="preserve">      "seller_id": 0,</w:t>
      </w:r>
      <w:r>
        <w:rPr>
          <w:sz w:val="18"/>
        </w:rPr>
        <w:br w:type="textWrapping"/>
      </w:r>
      <w:r>
        <w:rPr>
          <w:sz w:val="18"/>
        </w:rPr>
        <w:t xml:space="preserve">      "fnsku": "",</w:t>
      </w:r>
      <w:r>
        <w:rPr>
          <w:sz w:val="18"/>
        </w:rPr>
        <w:br w:type="textWrapping"/>
      </w:r>
      <w:r>
        <w:rPr>
          <w:sz w:val="18"/>
        </w:rPr>
        <w:t xml:space="preserve">      "relation_order_out": "IB250514006",</w:t>
      </w:r>
      <w:r>
        <w:rPr>
          <w:sz w:val="18"/>
        </w:rPr>
        <w:br w:type="textWrapping"/>
      </w:r>
      <w:r>
        <w:rPr>
          <w:sz w:val="18"/>
        </w:rPr>
        <w:t xml:space="preserve">      "unit_cost_price": 10.0000,</w:t>
      </w:r>
      <w:r>
        <w:rPr>
          <w:sz w:val="18"/>
        </w:rPr>
        <w:br w:type="textWrapping"/>
      </w:r>
      <w:r>
        <w:rPr>
          <w:sz w:val="18"/>
        </w:rPr>
        <w:t xml:space="preserve">      "unit_fee_price": 6.0000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2,</w:t>
      </w:r>
      <w:r>
        <w:rPr>
          <w:sz w:val="18"/>
        </w:rPr>
        <w:br w:type="textWrapping"/>
      </w:r>
      <w:r>
        <w:rPr>
          <w:sz w:val="18"/>
        </w:rPr>
        <w:t xml:space="preserve">      "seller_id": 0,</w:t>
      </w:r>
      <w:r>
        <w:rPr>
          <w:sz w:val="18"/>
        </w:rPr>
        <w:br w:type="textWrapping"/>
      </w:r>
      <w:r>
        <w:rPr>
          <w:sz w:val="18"/>
        </w:rPr>
        <w:t xml:space="preserve">      "fnsku": "X000001",</w:t>
      </w:r>
      <w:r>
        <w:rPr>
          <w:sz w:val="18"/>
        </w:rPr>
        <w:br w:type="textWrapping"/>
      </w:r>
      <w:r>
        <w:rPr>
          <w:sz w:val="18"/>
        </w:rPr>
        <w:t xml:space="preserve">      "relation_order_out": "IB250514007",</w:t>
      </w:r>
      <w:r>
        <w:rPr>
          <w:sz w:val="18"/>
        </w:rPr>
        <w:br w:type="textWrapping"/>
      </w:r>
      <w:r>
        <w:rPr>
          <w:sz w:val="18"/>
        </w:rPr>
        <w:t xml:space="preserve">      "unit_cost_price": 15.5000,</w:t>
      </w:r>
      <w:r>
        <w:rPr>
          <w:sz w:val="18"/>
        </w:rPr>
        <w:br w:type="textWrapping"/>
      </w:r>
      <w:r>
        <w:rPr>
          <w:sz w:val="18"/>
        </w:rPr>
        <w:t xml:space="preserve">      "unit_fee_price": 5.2000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7C9D455">
      <w:pPr>
        <w:pStyle w:val="4"/>
      </w:pPr>
      <w:bookmarkStart w:id="1588" w:name="_Toc27324"/>
      <w:r>
        <w:t>返回结果</w:t>
      </w:r>
      <w:bookmarkEnd w:id="1588"/>
    </w:p>
    <w:p w14:paraId="6F33B6E8">
      <w:r>
        <w:rPr>
          <w:sz w:val="18"/>
        </w:rPr>
        <w:t>Json Object</w:t>
      </w:r>
    </w:p>
    <w:p w14:paraId="7E9E7E49">
      <w:pPr>
        <w:pStyle w:val="4"/>
      </w:pPr>
      <w:bookmarkStart w:id="1589" w:name="_Toc27924"/>
      <w:r>
        <w:t>返回成功示例</w:t>
      </w:r>
      <w:bookmarkEnd w:id="1589"/>
    </w:p>
    <w:p w14:paraId="19239CB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"6DB9CEC4-C9B6-9175-36C7-CE7A2CFC3968",</w:t>
      </w:r>
      <w:r>
        <w:rPr>
          <w:sz w:val="18"/>
        </w:rPr>
        <w:br w:type="textWrapping"/>
      </w:r>
      <w:r>
        <w:rPr>
          <w:sz w:val="18"/>
        </w:rPr>
        <w:t xml:space="preserve">    "response_time": "2021-09-03 10:38:21",</w:t>
      </w:r>
      <w:r>
        <w:rPr>
          <w:sz w:val="18"/>
        </w:rPr>
        <w:br w:type="textWrapping"/>
      </w:r>
      <w:r>
        <w:rPr>
          <w:sz w:val="18"/>
        </w:rPr>
        <w:t xml:space="preserve">    "data": {"order_sn":"CA2505220016"}</w:t>
      </w:r>
      <w:r>
        <w:rPr>
          <w:sz w:val="18"/>
        </w:rPr>
        <w:br w:type="textWrapping"/>
      </w:r>
      <w:r>
        <w:rPr>
          <w:sz w:val="18"/>
        </w:rPr>
        <w:t>}</w:t>
      </w:r>
      <w:r>
        <w:rPr>
          <w:sz w:val="18"/>
        </w:rPr>
        <w:br w:type="textWrapping"/>
      </w:r>
      <w:r>
        <w:rPr>
          <w:sz w:val="18"/>
        </w:rPr>
        <w:t>```</w:t>
      </w:r>
    </w:p>
    <w:p w14:paraId="63B2E5AD">
      <w:r>
        <w:rPr>
          <w:sz w:val="18"/>
        </w:rPr>
        <w:t>---</w:t>
      </w:r>
    </w:p>
    <w:p w14:paraId="309664B9">
      <w:pPr>
        <w:pStyle w:val="4"/>
      </w:pPr>
      <w:bookmarkStart w:id="1590" w:name="_Toc9158"/>
      <w:r>
        <w:t>查询海外仓备货单列表</w:t>
      </w:r>
      <w:bookmarkEnd w:id="1590"/>
    </w:p>
    <w:p w14:paraId="1AACDA83">
      <w:r>
        <w:rPr>
          <w:sz w:val="18"/>
        </w:rPr>
        <w:t>- Source path: docs/Warehouse/listInbound</w:t>
      </w:r>
      <w:r>
        <w:rPr>
          <w:sz w:val="18"/>
        </w:rPr>
        <w:br w:type="textWrapping"/>
      </w:r>
      <w:r>
        <w:rPr>
          <w:sz w:val="18"/>
        </w:rPr>
        <w:t>- Source URL: https://apidoc.lingxing.com/docs/Warehouse/listInbound.md</w:t>
      </w:r>
    </w:p>
    <w:p w14:paraId="73B95C41">
      <w:r>
        <w:rPr>
          <w:sz w:val="18"/>
        </w:rPr>
        <w:t># 查询海外仓备货单列表</w:t>
      </w:r>
      <w:r>
        <w:rPr>
          <w:sz w:val="18"/>
        </w:rPr>
        <w:br w:type="textWrapping"/>
      </w:r>
      <w:r>
        <w:rPr>
          <w:sz w:val="18"/>
        </w:rPr>
        <w:t>支持查询海外仓备货单列表，对应系统【仓库】&gt;【海外仓备货单】数据</w:t>
      </w:r>
    </w:p>
    <w:p w14:paraId="0FF0C22C">
      <w:pPr>
        <w:pStyle w:val="4"/>
      </w:pPr>
      <w:bookmarkStart w:id="1591" w:name="_Toc8561"/>
      <w:r>
        <w:t>接口信息</w:t>
      </w:r>
      <w:bookmarkEnd w:id="1591"/>
    </w:p>
    <w:p w14:paraId="6D87CC05">
      <w:pPr>
        <w:pStyle w:val="4"/>
      </w:pPr>
      <w:bookmarkStart w:id="1592" w:name="_Toc29275"/>
      <w:r>
        <w:t>请求参数</w:t>
      </w:r>
      <w:bookmarkEnd w:id="1592"/>
    </w:p>
    <w:p w14:paraId="3066A5F6">
      <w:pPr>
        <w:pStyle w:val="4"/>
      </w:pPr>
      <w:bookmarkStart w:id="1593" w:name="_Toc21581"/>
      <w:r>
        <w:t>请求示例</w:t>
      </w:r>
      <w:bookmarkEnd w:id="1593"/>
    </w:p>
    <w:p w14:paraId="66D82139">
      <w:r>
        <w:rPr>
          <w:sz w:val="18"/>
        </w:rPr>
        <w:t>```</w:t>
      </w:r>
      <w:r>
        <w:rPr>
          <w:sz w:val="18"/>
        </w:rPr>
        <w:br w:type="textWrapping"/>
      </w:r>
      <w:r>
        <w:rPr>
          <w:sz w:val="18"/>
        </w:rPr>
        <w:t>{</w:t>
      </w:r>
      <w:r>
        <w:rPr>
          <w:sz w:val="18"/>
        </w:rPr>
        <w:br w:type="textWrapping"/>
      </w:r>
      <w:r>
        <w:rPr>
          <w:sz w:val="18"/>
        </w:rPr>
        <w:t xml:space="preserve">    "s_wid": 53,</w:t>
      </w:r>
      <w:r>
        <w:rPr>
          <w:sz w:val="18"/>
        </w:rPr>
        <w:br w:type="textWrapping"/>
      </w:r>
      <w:r>
        <w:rPr>
          <w:sz w:val="18"/>
        </w:rPr>
        <w:t xml:space="preserve">    "r_wid": 9,</w:t>
      </w:r>
      <w:r>
        <w:rPr>
          <w:sz w:val="18"/>
        </w:rPr>
        <w:br w:type="textWrapping"/>
      </w:r>
      <w:r>
        <w:rPr>
          <w:sz w:val="18"/>
        </w:rPr>
        <w:t xml:space="preserve">    "status": 60,</w:t>
      </w:r>
      <w:r>
        <w:rPr>
          <w:sz w:val="18"/>
        </w:rPr>
        <w:br w:type="textWrapping"/>
      </w:r>
      <w:r>
        <w:rPr>
          <w:sz w:val="18"/>
        </w:rPr>
        <w:t xml:space="preserve">    "overseas_order_no": "OWS240730001",</w:t>
      </w:r>
      <w:r>
        <w:rPr>
          <w:sz w:val="18"/>
        </w:rPr>
        <w:br w:type="textWrapping"/>
      </w:r>
      <w:r>
        <w:rPr>
          <w:sz w:val="18"/>
        </w:rPr>
        <w:t xml:space="preserve">    "create_time_from": "2024-07-25",</w:t>
      </w:r>
      <w:r>
        <w:rPr>
          <w:sz w:val="18"/>
        </w:rPr>
        <w:br w:type="textWrapping"/>
      </w:r>
      <w:r>
        <w:rPr>
          <w:sz w:val="18"/>
        </w:rPr>
        <w:t xml:space="preserve">    "create_time_to": "2024-07-31",</w:t>
      </w:r>
      <w:r>
        <w:rPr>
          <w:sz w:val="18"/>
        </w:rPr>
        <w:br w:type="textWrapping"/>
      </w:r>
      <w:r>
        <w:rPr>
          <w:sz w:val="18"/>
        </w:rPr>
        <w:t xml:space="preserve">    "page_size": 20,</w:t>
      </w:r>
      <w:r>
        <w:rPr>
          <w:sz w:val="18"/>
        </w:rPr>
        <w:br w:type="textWrapping"/>
      </w:r>
      <w:r>
        <w:rPr>
          <w:sz w:val="18"/>
        </w:rPr>
        <w:t xml:space="preserve">    "page": 1,</w:t>
      </w:r>
      <w:r>
        <w:rPr>
          <w:sz w:val="18"/>
        </w:rPr>
        <w:br w:type="textWrapping"/>
      </w:r>
      <w:r>
        <w:rPr>
          <w:sz w:val="18"/>
        </w:rPr>
        <w:t xml:space="preserve">    "date_type": "create_time",</w:t>
      </w:r>
      <w:r>
        <w:rPr>
          <w:sz w:val="18"/>
        </w:rPr>
        <w:br w:type="textWrapping"/>
      </w:r>
      <w:r>
        <w:rPr>
          <w:sz w:val="18"/>
        </w:rPr>
        <w:t xml:space="preserve">    "is_delete": 0</w:t>
      </w:r>
      <w:r>
        <w:rPr>
          <w:sz w:val="18"/>
        </w:rPr>
        <w:br w:type="textWrapping"/>
      </w:r>
      <w:r>
        <w:rPr>
          <w:sz w:val="18"/>
        </w:rPr>
        <w:t>}</w:t>
      </w:r>
      <w:r>
        <w:rPr>
          <w:sz w:val="18"/>
        </w:rPr>
        <w:br w:type="textWrapping"/>
      </w:r>
      <w:r>
        <w:rPr>
          <w:sz w:val="18"/>
        </w:rPr>
        <w:t>```</w:t>
      </w:r>
    </w:p>
    <w:p w14:paraId="3C43405C">
      <w:pPr>
        <w:pStyle w:val="4"/>
      </w:pPr>
      <w:bookmarkStart w:id="1594" w:name="_Toc22800"/>
      <w:r>
        <w:t>返回结果</w:t>
      </w:r>
      <w:bookmarkEnd w:id="1594"/>
    </w:p>
    <w:p w14:paraId="664FCCE8">
      <w:r>
        <w:rPr>
          <w:sz w:val="18"/>
        </w:rPr>
        <w:t>Json Object</w:t>
      </w:r>
    </w:p>
    <w:p w14:paraId="600072CC">
      <w:pPr>
        <w:pStyle w:val="4"/>
      </w:pPr>
      <w:bookmarkStart w:id="1595" w:name="_Toc4333"/>
      <w:r>
        <w:t>返回成功示例</w:t>
      </w:r>
      <w:bookmarkEnd w:id="1595"/>
    </w:p>
    <w:p w14:paraId="5AF9C2D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"0867EB04-4D5F-4F0B-BA55-6075DFC32B94",</w:t>
      </w:r>
      <w:r>
        <w:rPr>
          <w:sz w:val="18"/>
        </w:rPr>
        <w:br w:type="textWrapping"/>
      </w:r>
      <w:r>
        <w:rPr>
          <w:sz w:val="18"/>
        </w:rPr>
        <w:t xml:space="preserve">    "response_time": "2024-08-01 16:05:00",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"overseas_order_no": "OWS240730001",</w:t>
      </w:r>
      <w:r>
        <w:rPr>
          <w:sz w:val="18"/>
        </w:rPr>
        <w:br w:type="textWrapping"/>
      </w:r>
      <w:r>
        <w:rPr>
          <w:sz w:val="18"/>
        </w:rPr>
        <w:t xml:space="preserve">            "inbound_order_no": "",</w:t>
      </w:r>
      <w:r>
        <w:rPr>
          <w:sz w:val="18"/>
        </w:rPr>
        <w:br w:type="textWrapping"/>
      </w:r>
      <w:r>
        <w:rPr>
          <w:sz w:val="18"/>
        </w:rPr>
        <w:t xml:space="preserve">            "customer_reference_no": "",</w:t>
      </w:r>
      <w:r>
        <w:rPr>
          <w:sz w:val="18"/>
        </w:rPr>
        <w:br w:type="textWrapping"/>
      </w:r>
      <w:r>
        <w:rPr>
          <w:sz w:val="18"/>
        </w:rPr>
        <w:t xml:space="preserve">            "s_wid": 53,</w:t>
      </w:r>
      <w:r>
        <w:rPr>
          <w:sz w:val="18"/>
        </w:rPr>
        <w:br w:type="textWrapping"/>
      </w:r>
      <w:r>
        <w:rPr>
          <w:sz w:val="18"/>
        </w:rPr>
        <w:t xml:space="preserve">            "s_wname": "义乌",</w:t>
      </w:r>
      <w:r>
        <w:rPr>
          <w:sz w:val="18"/>
        </w:rPr>
        <w:br w:type="textWrapping"/>
      </w:r>
      <w:r>
        <w:rPr>
          <w:sz w:val="18"/>
        </w:rPr>
        <w:t xml:space="preserve">            "r_wid": 9,</w:t>
      </w:r>
      <w:r>
        <w:rPr>
          <w:sz w:val="18"/>
        </w:rPr>
        <w:br w:type="textWrapping"/>
      </w:r>
      <w:r>
        <w:rPr>
          <w:sz w:val="18"/>
        </w:rPr>
        <w:t xml:space="preserve">            "r_wname": "小徐仓",</w:t>
      </w:r>
      <w:r>
        <w:rPr>
          <w:sz w:val="18"/>
        </w:rPr>
        <w:br w:type="textWrapping"/>
      </w:r>
      <w:r>
        <w:rPr>
          <w:sz w:val="18"/>
        </w:rPr>
        <w:t xml:space="preserve">            "logistics_id": 502,</w:t>
      </w:r>
      <w:r>
        <w:rPr>
          <w:sz w:val="18"/>
        </w:rPr>
        <w:br w:type="textWrapping"/>
      </w:r>
      <w:r>
        <w:rPr>
          <w:sz w:val="18"/>
        </w:rPr>
        <w:t xml:space="preserve">            "logistics_name": "765432123456789(顺丰物流3456788)",</w:t>
      </w:r>
      <w:r>
        <w:rPr>
          <w:sz w:val="18"/>
        </w:rPr>
        <w:br w:type="textWrapping"/>
      </w:r>
      <w:r>
        <w:rPr>
          <w:sz w:val="18"/>
        </w:rPr>
        <w:t xml:space="preserve">            "remark": "",</w:t>
      </w:r>
      <w:r>
        <w:rPr>
          <w:sz w:val="18"/>
        </w:rPr>
        <w:br w:type="textWrapping"/>
      </w:r>
      <w:r>
        <w:rPr>
          <w:sz w:val="18"/>
        </w:rPr>
        <w:t xml:space="preserve">            "status": 60,</w:t>
      </w:r>
      <w:r>
        <w:rPr>
          <w:sz w:val="18"/>
        </w:rPr>
        <w:br w:type="textWrapping"/>
      </w:r>
      <w:r>
        <w:rPr>
          <w:sz w:val="18"/>
        </w:rPr>
        <w:t xml:space="preserve">            "rollback_remark": "",</w:t>
      </w:r>
      <w:r>
        <w:rPr>
          <w:sz w:val="18"/>
        </w:rPr>
        <w:br w:type="textWrapping"/>
      </w:r>
      <w:r>
        <w:rPr>
          <w:sz w:val="18"/>
        </w:rPr>
        <w:t xml:space="preserve">            "transportation_mode":"241243642281943553",</w:t>
      </w:r>
      <w:r>
        <w:rPr>
          <w:sz w:val="18"/>
        </w:rPr>
        <w:br w:type="textWrapping"/>
      </w:r>
      <w:r>
        <w:rPr>
          <w:sz w:val="18"/>
        </w:rPr>
        <w:t xml:space="preserve">            "transportation_name":"海卡",</w:t>
      </w:r>
      <w:r>
        <w:rPr>
          <w:sz w:val="18"/>
        </w:rPr>
        <w:br w:type="textWrapping"/>
      </w:r>
      <w:r>
        <w:rPr>
          <w:sz w:val="18"/>
        </w:rPr>
        <w:t xml:space="preserve">            "is_delete": 0,</w:t>
      </w:r>
      <w:r>
        <w:rPr>
          <w:sz w:val="18"/>
        </w:rPr>
        <w:br w:type="textWrapping"/>
      </w:r>
      <w:r>
        <w:rPr>
          <w:sz w:val="18"/>
        </w:rPr>
        <w:t xml:space="preserve">            "uid": 33,</w:t>
      </w:r>
      <w:r>
        <w:rPr>
          <w:sz w:val="18"/>
        </w:rPr>
        <w:br w:type="textWrapping"/>
      </w:r>
      <w:r>
        <w:rPr>
          <w:sz w:val="18"/>
        </w:rPr>
        <w:t xml:space="preserve">            "update_user": "朱蒙蒙",</w:t>
      </w:r>
      <w:r>
        <w:rPr>
          <w:sz w:val="18"/>
        </w:rPr>
        <w:br w:type="textWrapping"/>
      </w:r>
      <w:r>
        <w:rPr>
          <w:sz w:val="18"/>
        </w:rPr>
        <w:t xml:space="preserve">            "create_user": "朱蒙蒙",</w:t>
      </w:r>
      <w:r>
        <w:rPr>
          <w:sz w:val="18"/>
        </w:rPr>
        <w:br w:type="textWrapping"/>
      </w:r>
      <w:r>
        <w:rPr>
          <w:sz w:val="18"/>
        </w:rPr>
        <w:t xml:space="preserve">            "audit_handle_time": "2024-07-30 11:05:20",</w:t>
      </w:r>
      <w:r>
        <w:rPr>
          <w:sz w:val="18"/>
        </w:rPr>
        <w:br w:type="textWrapping"/>
      </w:r>
      <w:r>
        <w:rPr>
          <w:sz w:val="18"/>
        </w:rPr>
        <w:t xml:space="preserve">            "send_good_handle_time": "2024-07-30 11:05:28",</w:t>
      </w:r>
      <w:r>
        <w:rPr>
          <w:sz w:val="18"/>
        </w:rPr>
        <w:br w:type="textWrapping"/>
      </w:r>
      <w:r>
        <w:rPr>
          <w:sz w:val="18"/>
        </w:rPr>
        <w:t xml:space="preserve">            "receive_good_handle_time": "2024-07-30 11:05:40",</w:t>
      </w:r>
      <w:r>
        <w:rPr>
          <w:sz w:val="18"/>
        </w:rPr>
        <w:br w:type="textWrapping"/>
      </w:r>
      <w:r>
        <w:rPr>
          <w:sz w:val="18"/>
        </w:rPr>
        <w:t xml:space="preserve">            "create_time": "2024-07-30 11:05:17",</w:t>
      </w:r>
      <w:r>
        <w:rPr>
          <w:sz w:val="18"/>
        </w:rPr>
        <w:br w:type="textWrapping"/>
      </w:r>
      <w:r>
        <w:rPr>
          <w:sz w:val="18"/>
        </w:rPr>
        <w:t xml:space="preserve">            "real_delivery_time": "2024-07-30",</w:t>
      </w:r>
      <w:r>
        <w:rPr>
          <w:sz w:val="18"/>
        </w:rPr>
        <w:br w:type="textWrapping"/>
      </w:r>
      <w:r>
        <w:rPr>
          <w:sz w:val="18"/>
        </w:rPr>
        <w:t xml:space="preserve">            "estimated_time": "2024-07-30",</w:t>
      </w:r>
      <w:r>
        <w:rPr>
          <w:sz w:val="18"/>
        </w:rPr>
        <w:br w:type="textWrapping"/>
      </w:r>
      <w:r>
        <w:rPr>
          <w:sz w:val="18"/>
        </w:rPr>
        <w:t xml:space="preserve">            "products": [</w:t>
      </w:r>
      <w:r>
        <w:rPr>
          <w:sz w:val="18"/>
        </w:rPr>
        <w:br w:type="textWrapping"/>
      </w:r>
      <w:r>
        <w:rPr>
          <w:sz w:val="18"/>
        </w:rPr>
        <w:t xml:space="preserve">                {</w:t>
      </w:r>
      <w:r>
        <w:rPr>
          <w:sz w:val="18"/>
        </w:rPr>
        <w:br w:type="textWrapping"/>
      </w:r>
      <w:r>
        <w:rPr>
          <w:sz w:val="18"/>
        </w:rPr>
        <w:t xml:space="preserve">                    "product_id": 33080,</w:t>
      </w:r>
      <w:r>
        <w:rPr>
          <w:sz w:val="18"/>
        </w:rPr>
        <w:br w:type="textWrapping"/>
      </w:r>
      <w:r>
        <w:rPr>
          <w:sz w:val="18"/>
        </w:rPr>
        <w:t xml:space="preserve">                    "sku": "abc003-BWY",</w:t>
      </w:r>
      <w:r>
        <w:rPr>
          <w:sz w:val="18"/>
        </w:rPr>
        <w:br w:type="textWrapping"/>
      </w:r>
      <w:r>
        <w:rPr>
          <w:sz w:val="18"/>
        </w:rPr>
        <w:t xml:space="preserve">                    "product_code": "",</w:t>
      </w:r>
      <w:r>
        <w:rPr>
          <w:sz w:val="18"/>
        </w:rPr>
        <w:br w:type="textWrapping"/>
      </w:r>
      <w:r>
        <w:rPr>
          <w:sz w:val="18"/>
        </w:rPr>
        <w:t xml:space="preserve">                    "product_name": "abc003-BWY-xin",</w:t>
      </w:r>
      <w:r>
        <w:rPr>
          <w:sz w:val="18"/>
        </w:rPr>
        <w:br w:type="textWrapping"/>
      </w:r>
      <w:r>
        <w:rPr>
          <w:sz w:val="18"/>
        </w:rPr>
        <w:t xml:space="preserve">                    "fnsku": "",</w:t>
      </w:r>
      <w:r>
        <w:rPr>
          <w:sz w:val="18"/>
        </w:rPr>
        <w:br w:type="textWrapping"/>
      </w:r>
      <w:r>
        <w:rPr>
          <w:sz w:val="18"/>
        </w:rPr>
        <w:t xml:space="preserve">                    "pic_url": "",</w:t>
      </w:r>
      <w:r>
        <w:rPr>
          <w:sz w:val="18"/>
        </w:rPr>
        <w:br w:type="textWrapping"/>
      </w:r>
      <w:r>
        <w:rPr>
          <w:sz w:val="18"/>
        </w:rPr>
        <w:t xml:space="preserve">                    "sid": "0",</w:t>
      </w:r>
      <w:r>
        <w:rPr>
          <w:sz w:val="18"/>
        </w:rPr>
        <w:br w:type="textWrapping"/>
      </w:r>
      <w:r>
        <w:rPr>
          <w:sz w:val="18"/>
        </w:rPr>
        <w:t xml:space="preserve">                    "seller_arr": [],</w:t>
      </w:r>
      <w:r>
        <w:rPr>
          <w:sz w:val="18"/>
        </w:rPr>
        <w:br w:type="textWrapping"/>
      </w:r>
      <w:r>
        <w:rPr>
          <w:sz w:val="18"/>
        </w:rPr>
        <w:t xml:space="preserve">                    "stock_num": 10,</w:t>
      </w:r>
      <w:r>
        <w:rPr>
          <w:sz w:val="18"/>
        </w:rPr>
        <w:br w:type="textWrapping"/>
      </w:r>
      <w:r>
        <w:rPr>
          <w:sz w:val="18"/>
        </w:rPr>
        <w:t xml:space="preserve">                    "receive_num": 10,</w:t>
      </w:r>
      <w:r>
        <w:rPr>
          <w:sz w:val="18"/>
        </w:rPr>
        <w:br w:type="textWrapping"/>
      </w:r>
      <w:r>
        <w:rPr>
          <w:sz w:val="18"/>
        </w:rPr>
        <w:t xml:space="preserve">                    "product_valid_num": null,</w:t>
      </w:r>
      <w:r>
        <w:rPr>
          <w:sz w:val="18"/>
        </w:rPr>
        <w:br w:type="textWrapping"/>
      </w:r>
      <w:r>
        <w:rPr>
          <w:sz w:val="18"/>
        </w:rPr>
        <w:t xml:space="preserve">                    "remark": "",</w:t>
      </w:r>
      <w:r>
        <w:rPr>
          <w:sz w:val="18"/>
        </w:rPr>
        <w:br w:type="textWrapping"/>
      </w:r>
      <w:r>
        <w:rPr>
          <w:sz w:val="18"/>
        </w:rPr>
        <w:t xml:space="preserve">                    "s_wid": 53,</w:t>
      </w:r>
      <w:r>
        <w:rPr>
          <w:sz w:val="18"/>
        </w:rPr>
        <w:br w:type="textWrapping"/>
      </w:r>
      <w:r>
        <w:rPr>
          <w:sz w:val="18"/>
        </w:rPr>
        <w:t xml:space="preserve">                    "s_wname":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 [</w:t>
      </w:r>
      <w:r>
        <w:rPr>
          <w:sz w:val="18"/>
        </w:rPr>
        <w:br w:type="textWrapping"/>
      </w:r>
      <w:r>
        <w:rPr>
          <w:sz w:val="18"/>
        </w:rPr>
        <w:t xml:space="preserve">                {</w:t>
      </w:r>
      <w:r>
        <w:rPr>
          <w:sz w:val="18"/>
        </w:rPr>
        <w:br w:type="textWrapping"/>
      </w:r>
      <w:r>
        <w:rPr>
          <w:sz w:val="18"/>
        </w:rPr>
        <w:t xml:space="preserve">                    "logistics_order_no": "",</w:t>
      </w:r>
      <w:r>
        <w:rPr>
          <w:sz w:val="18"/>
        </w:rPr>
        <w:br w:type="textWrapping"/>
      </w:r>
      <w:r>
        <w:rPr>
          <w:sz w:val="18"/>
        </w:rPr>
        <w:t xml:space="preserve">                    "track_order_no": "",</w:t>
      </w:r>
      <w:r>
        <w:rPr>
          <w:sz w:val="18"/>
        </w:rPr>
        <w:br w:type="textWrapping"/>
      </w:r>
      <w:r>
        <w:rPr>
          <w:sz w:val="18"/>
        </w:rPr>
        <w:t xml:space="preserve">                    "logistics_money": null,</w:t>
      </w:r>
      <w:r>
        <w:rPr>
          <w:sz w:val="18"/>
        </w:rPr>
        <w:br w:type="textWrapping"/>
      </w:r>
      <w:r>
        <w:rPr>
          <w:sz w:val="18"/>
        </w:rPr>
        <w:t xml:space="preserve">                    "logistics_money_unit": "CNY",</w:t>
      </w:r>
      <w:r>
        <w:rPr>
          <w:sz w:val="18"/>
        </w:rPr>
        <w:br w:type="textWrapping"/>
      </w:r>
      <w:r>
        <w:rPr>
          <w:sz w:val="18"/>
        </w:rPr>
        <w:t xml:space="preserve">                    "other_money": null,</w:t>
      </w:r>
      <w:r>
        <w:rPr>
          <w:sz w:val="18"/>
        </w:rPr>
        <w:br w:type="textWrapping"/>
      </w:r>
      <w:r>
        <w:rPr>
          <w:sz w:val="18"/>
        </w:rPr>
        <w:t xml:space="preserve">                    "other_money_unit": "CNY",</w:t>
      </w:r>
      <w:r>
        <w:rPr>
          <w:sz w:val="18"/>
        </w:rPr>
        <w:br w:type="textWrapping"/>
      </w:r>
      <w:r>
        <w:rPr>
          <w:sz w:val="18"/>
        </w:rPr>
        <w:t xml:space="preserve">                    "other_money_remark": "",</w:t>
      </w:r>
      <w:r>
        <w:rPr>
          <w:sz w:val="18"/>
        </w:rPr>
        <w:br w:type="textWrapping"/>
      </w:r>
      <w:r>
        <w:rPr>
          <w:sz w:val="18"/>
        </w:rPr>
        <w:t xml:space="preserve">                    "real_logistics_money": null,</w:t>
      </w:r>
      <w:r>
        <w:rPr>
          <w:sz w:val="18"/>
        </w:rPr>
        <w:br w:type="textWrapping"/>
      </w:r>
      <w:r>
        <w:rPr>
          <w:sz w:val="18"/>
        </w:rPr>
        <w:t xml:space="preserve">                    "real_logistics_money_unit": "CNY",</w:t>
      </w:r>
      <w:r>
        <w:rPr>
          <w:sz w:val="18"/>
        </w:rPr>
        <w:br w:type="textWrapping"/>
      </w:r>
      <w:r>
        <w:rPr>
          <w:sz w:val="18"/>
        </w:rPr>
        <w:t xml:space="preserve">                    "real_other_money": null,</w:t>
      </w:r>
      <w:r>
        <w:rPr>
          <w:sz w:val="18"/>
        </w:rPr>
        <w:br w:type="textWrapping"/>
      </w:r>
      <w:r>
        <w:rPr>
          <w:sz w:val="18"/>
        </w:rPr>
        <w:t xml:space="preserve">                    "real_other_money_unit": "CNY",</w:t>
      </w:r>
      <w:r>
        <w:rPr>
          <w:sz w:val="18"/>
        </w:rPr>
        <w:br w:type="textWrapping"/>
      </w:r>
      <w:r>
        <w:rPr>
          <w:sz w:val="18"/>
        </w:rPr>
        <w:t xml:space="preserve">                    "real_other_money_remark": "",</w:t>
      </w:r>
      <w:r>
        <w:rPr>
          <w:sz w:val="18"/>
        </w:rPr>
        <w:br w:type="textWrapping"/>
      </w:r>
      <w:r>
        <w:rPr>
          <w:sz w:val="18"/>
        </w:rPr>
        <w:t xml:space="preserve">                    "wool_id": "242469427479240704"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"tracking_list": [],</w:t>
      </w:r>
      <w:r>
        <w:rPr>
          <w:sz w:val="18"/>
        </w:rPr>
        <w:br w:type="textWrapping"/>
      </w:r>
      <w:r>
        <w:rPr>
          <w:sz w:val="18"/>
        </w:rPr>
        <w:t xml:space="preserve">                "estimate_expenses_list": null,</w:t>
      </w:r>
      <w:r>
        <w:rPr>
          <w:sz w:val="18"/>
        </w:rPr>
        <w:br w:type="textWrapping"/>
      </w:r>
      <w:r>
        <w:rPr>
          <w:sz w:val="18"/>
        </w:rPr>
        <w:t xml:space="preserve">                "actual_expenses_list": null</w:t>
      </w:r>
      <w:r>
        <w:rPr>
          <w:sz w:val="18"/>
        </w:rPr>
        <w:br w:type="textWrapping"/>
      </w:r>
      <w:r>
        <w:rPr>
          <w:sz w:val="18"/>
        </w:rPr>
        <w:t xml:space="preserve">            },</w:t>
      </w:r>
      <w:r>
        <w:rPr>
          <w:sz w:val="18"/>
        </w:rPr>
        <w:br w:type="textWrapping"/>
      </w:r>
      <w:r>
        <w:rPr>
          <w:sz w:val="18"/>
        </w:rPr>
        <w:t xml:space="preserve">            "update_time": "2024-07-30 11:05:40"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EC375A0">
      <w:r>
        <w:rPr>
          <w:sz w:val="18"/>
        </w:rPr>
        <w:t>---</w:t>
      </w:r>
    </w:p>
    <w:p w14:paraId="4293A1A0">
      <w:pPr>
        <w:pStyle w:val="4"/>
      </w:pPr>
      <w:bookmarkStart w:id="1596" w:name="_Toc1300"/>
      <w:r>
        <w:t>查询海外仓备货单详情</w:t>
      </w:r>
      <w:bookmarkEnd w:id="1596"/>
    </w:p>
    <w:p w14:paraId="78F89AF8">
      <w:r>
        <w:rPr>
          <w:sz w:val="18"/>
        </w:rPr>
        <w:t>- Source path: docs/Warehouse/OverSeasStockDetail</w:t>
      </w:r>
      <w:r>
        <w:rPr>
          <w:sz w:val="18"/>
        </w:rPr>
        <w:br w:type="textWrapping"/>
      </w:r>
      <w:r>
        <w:rPr>
          <w:sz w:val="18"/>
        </w:rPr>
        <w:t>- Source URL: https://apidoc.lingxing.com/docs/Warehouse/OverSeasStockDetail.md</w:t>
      </w:r>
    </w:p>
    <w:p w14:paraId="1A81449A">
      <w:r>
        <w:rPr>
          <w:sz w:val="18"/>
        </w:rPr>
        <w:t># 查询备货单详情</w:t>
      </w:r>
    </w:p>
    <w:p w14:paraId="1021939E">
      <w:pPr>
        <w:pStyle w:val="4"/>
      </w:pPr>
      <w:bookmarkStart w:id="1597" w:name="_Toc19156"/>
      <w:r>
        <w:t>接口信息</w:t>
      </w:r>
      <w:bookmarkEnd w:id="1597"/>
    </w:p>
    <w:p w14:paraId="307AE21B">
      <w:pPr>
        <w:pStyle w:val="4"/>
      </w:pPr>
      <w:bookmarkStart w:id="1598" w:name="_Toc29352"/>
      <w:r>
        <w:t>请求参数</w:t>
      </w:r>
      <w:bookmarkEnd w:id="1598"/>
    </w:p>
    <w:p w14:paraId="18CD32D3">
      <w:pPr>
        <w:pStyle w:val="4"/>
      </w:pPr>
      <w:bookmarkStart w:id="1599" w:name="_Toc12514"/>
      <w:r>
        <w:t>请求cURL示例</w:t>
      </w:r>
      <w:bookmarkEnd w:id="1599"/>
    </w:p>
    <w:p w14:paraId="047E11CE">
      <w:r>
        <w:rPr>
          <w:sz w:val="18"/>
        </w:rPr>
        <w:t>```</w:t>
      </w:r>
      <w:r>
        <w:rPr>
          <w:sz w:val="18"/>
        </w:rPr>
        <w:br w:type="textWrapping"/>
      </w:r>
      <w:r>
        <w:rPr>
          <w:sz w:val="18"/>
        </w:rPr>
        <w:t>curl --location 'https://openapi.lingxing.com/basicOpen/overSeaWarehouse/stockOrder/detail?access_token=value&amp;timestamp=value&amp;sign=value&amp;app_key=value'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"overseas_order_no":"OWS241231002"</w:t>
      </w:r>
      <w:r>
        <w:rPr>
          <w:sz w:val="18"/>
        </w:rPr>
        <w:br w:type="textWrapping"/>
      </w:r>
      <w:r>
        <w:rPr>
          <w:sz w:val="18"/>
        </w:rPr>
        <w:t>}'</w:t>
      </w:r>
    </w:p>
    <w:p w14:paraId="1CD1F855">
      <w:r>
        <w:rPr>
          <w:sz w:val="18"/>
        </w:rPr>
        <w:t>```</w:t>
      </w:r>
    </w:p>
    <w:p w14:paraId="4C7C147D">
      <w:pPr>
        <w:pStyle w:val="4"/>
      </w:pPr>
      <w:bookmarkStart w:id="1600" w:name="_Toc12868"/>
      <w:r>
        <w:t>返回结果</w:t>
      </w:r>
      <w:bookmarkEnd w:id="1600"/>
    </w:p>
    <w:p w14:paraId="6DB2E5C2">
      <w:r>
        <w:rPr>
          <w:sz w:val="18"/>
        </w:rPr>
        <w:t>Json Object</w:t>
      </w:r>
    </w:p>
    <w:p w14:paraId="5025D4CA">
      <w:pPr>
        <w:pStyle w:val="4"/>
      </w:pPr>
      <w:bookmarkStart w:id="1601" w:name="_Toc8799"/>
      <w:r>
        <w:t>返回成功示例</w:t>
      </w:r>
      <w:bookmarkEnd w:id="1601"/>
    </w:p>
    <w:p w14:paraId="42CCF9C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"d75cf0dd29454de399b4bcc56ca7f8b8.162.17364169668305063",</w:t>
      </w:r>
      <w:r>
        <w:rPr>
          <w:sz w:val="18"/>
        </w:rPr>
        <w:br w:type="textWrapping"/>
      </w:r>
      <w:r>
        <w:rPr>
          <w:sz w:val="18"/>
        </w:rPr>
        <w:t xml:space="preserve">    "response_time": "2025-01-09 18:02:48",</w:t>
      </w:r>
      <w:r>
        <w:rPr>
          <w:sz w:val="18"/>
        </w:rPr>
        <w:br w:type="textWrapping"/>
      </w:r>
      <w:r>
        <w:rPr>
          <w:sz w:val="18"/>
        </w:rPr>
        <w:t xml:space="preserve">    "data": {</w:t>
      </w:r>
      <w:r>
        <w:rPr>
          <w:sz w:val="18"/>
        </w:rPr>
        <w:br w:type="textWrapping"/>
      </w:r>
      <w:r>
        <w:rPr>
          <w:sz w:val="18"/>
        </w:rPr>
        <w:t xml:space="preserve">        "overseas_order_no": "OWS250918001",</w:t>
      </w:r>
      <w:r>
        <w:rPr>
          <w:sz w:val="18"/>
        </w:rPr>
        <w:br w:type="textWrapping"/>
      </w:r>
      <w:r>
        <w:rPr>
          <w:sz w:val="18"/>
        </w:rPr>
        <w:t xml:space="preserve">        "inbound_order_no": "ASNTEST_38888888001",</w:t>
      </w:r>
      <w:r>
        <w:rPr>
          <w:sz w:val="18"/>
        </w:rPr>
        <w:br w:type="textWrapping"/>
      </w:r>
      <w:r>
        <w:rPr>
          <w:sz w:val="18"/>
        </w:rPr>
        <w:t xml:space="preserve">        "s_wid": 144,</w:t>
      </w:r>
      <w:r>
        <w:rPr>
          <w:sz w:val="18"/>
        </w:rPr>
        <w:br w:type="textWrapping"/>
      </w:r>
      <w:r>
        <w:rPr>
          <w:sz w:val="18"/>
        </w:rPr>
        <w:t xml:space="preserve">        "s_wname": "本地仓",</w:t>
      </w:r>
      <w:r>
        <w:rPr>
          <w:sz w:val="18"/>
        </w:rPr>
        <w:br w:type="textWrapping"/>
      </w:r>
      <w:r>
        <w:rPr>
          <w:sz w:val="18"/>
        </w:rPr>
        <w:t xml:space="preserve">        "r_wid": 862,</w:t>
      </w:r>
      <w:r>
        <w:rPr>
          <w:sz w:val="18"/>
        </w:rPr>
        <w:br w:type="textWrapping"/>
      </w:r>
      <w:r>
        <w:rPr>
          <w:sz w:val="18"/>
        </w:rPr>
        <w:t xml:space="preserve">        "r_wname": "主仓",</w:t>
      </w:r>
      <w:r>
        <w:rPr>
          <w:sz w:val="18"/>
        </w:rPr>
        <w:br w:type="textWrapping"/>
      </w:r>
      <w:r>
        <w:rPr>
          <w:sz w:val="18"/>
        </w:rPr>
        <w:t xml:space="preserve">        "transportation_name": "海派",</w:t>
      </w:r>
      <w:r>
        <w:rPr>
          <w:sz w:val="18"/>
        </w:rPr>
        <w:br w:type="textWrapping"/>
      </w:r>
      <w:r>
        <w:rPr>
          <w:sz w:val="18"/>
        </w:rPr>
        <w:t xml:space="preserve">        "logistics_name": "2432",</w:t>
      </w:r>
      <w:r>
        <w:rPr>
          <w:sz w:val="18"/>
        </w:rPr>
        <w:br w:type="textWrapping"/>
      </w:r>
      <w:r>
        <w:rPr>
          <w:sz w:val="18"/>
        </w:rPr>
        <w:t xml:space="preserve">        "logistics_provider_id": 1,</w:t>
      </w:r>
      <w:r>
        <w:rPr>
          <w:sz w:val="18"/>
        </w:rPr>
        <w:br w:type="textWrapping"/>
      </w:r>
      <w:r>
        <w:rPr>
          <w:sz w:val="18"/>
        </w:rPr>
        <w:t xml:space="preserve">        "logistics_provider_name": "432432",</w:t>
      </w:r>
      <w:r>
        <w:rPr>
          <w:sz w:val="18"/>
        </w:rPr>
        <w:br w:type="textWrapping"/>
      </w:r>
      <w:r>
        <w:rPr>
          <w:sz w:val="18"/>
        </w:rPr>
        <w:t xml:space="preserve">        "logistics_way_id": 241401213931552768,</w:t>
      </w:r>
      <w:r>
        <w:rPr>
          <w:sz w:val="18"/>
        </w:rPr>
        <w:br w:type="textWrapping"/>
      </w:r>
      <w:r>
        <w:rPr>
          <w:sz w:val="18"/>
        </w:rPr>
        <w:t xml:space="preserve">        "logistics_way_name": "加州",</w:t>
      </w:r>
      <w:r>
        <w:rPr>
          <w:sz w:val="18"/>
        </w:rPr>
        <w:br w:type="textWrapping"/>
      </w:r>
      <w:r>
        <w:rPr>
          <w:sz w:val="18"/>
        </w:rPr>
        <w:t xml:space="preserve">        "share_text": "按计费重",</w:t>
      </w:r>
      <w:r>
        <w:rPr>
          <w:sz w:val="18"/>
        </w:rPr>
        <w:br w:type="textWrapping"/>
      </w:r>
      <w:r>
        <w:rPr>
          <w:sz w:val="18"/>
        </w:rPr>
        <w:t xml:space="preserve">        "estimated_time": "2025-01-29",</w:t>
      </w:r>
      <w:r>
        <w:rPr>
          <w:sz w:val="18"/>
        </w:rPr>
        <w:br w:type="textWrapping"/>
      </w:r>
      <w:r>
        <w:rPr>
          <w:sz w:val="18"/>
        </w:rPr>
        <w:t xml:space="preserve">        "real_delivery_time": "2025-01-29",</w:t>
      </w:r>
      <w:r>
        <w:rPr>
          <w:sz w:val="18"/>
        </w:rPr>
        <w:br w:type="textWrapping"/>
      </w:r>
      <w:r>
        <w:rPr>
          <w:sz w:val="18"/>
        </w:rPr>
        <w:t xml:space="preserve">        "status_text": "待发货",</w:t>
      </w:r>
      <w:r>
        <w:rPr>
          <w:sz w:val="18"/>
        </w:rPr>
        <w:br w:type="textWrapping"/>
      </w:r>
      <w:r>
        <w:rPr>
          <w:sz w:val="18"/>
        </w:rPr>
        <w:t xml:space="preserve">        "remark": "11",</w:t>
      </w:r>
      <w:r>
        <w:rPr>
          <w:sz w:val="18"/>
        </w:rPr>
        <w:br w:type="textWrapping"/>
      </w:r>
      <w:r>
        <w:rPr>
          <w:sz w:val="18"/>
        </w:rPr>
        <w:t xml:space="preserve">        "total": {</w:t>
      </w:r>
      <w:r>
        <w:rPr>
          <w:sz w:val="18"/>
        </w:rPr>
        <w:br w:type="textWrapping"/>
      </w:r>
      <w:r>
        <w:rPr>
          <w:sz w:val="18"/>
        </w:rPr>
        <w:t xml:space="preserve">            "product_count": 2,</w:t>
      </w:r>
      <w:r>
        <w:rPr>
          <w:sz w:val="18"/>
        </w:rPr>
        <w:br w:type="textWrapping"/>
      </w:r>
      <w:r>
        <w:rPr>
          <w:sz w:val="18"/>
        </w:rPr>
        <w:t xml:space="preserve">            "package_num": "3",</w:t>
      </w:r>
      <w:r>
        <w:rPr>
          <w:sz w:val="18"/>
        </w:rPr>
        <w:br w:type="textWrapping"/>
      </w:r>
      <w:r>
        <w:rPr>
          <w:sz w:val="18"/>
        </w:rPr>
        <w:t xml:space="preserve">            "stock_num": "3"</w:t>
      </w:r>
      <w:r>
        <w:rPr>
          <w:sz w:val="18"/>
        </w:rPr>
        <w:br w:type="textWrapping"/>
      </w:r>
      <w:r>
        <w:rPr>
          <w:sz w:val="18"/>
        </w:rPr>
        <w:t xml:space="preserve">        },</w:t>
      </w:r>
      <w:r>
        <w:rPr>
          <w:sz w:val="18"/>
        </w:rPr>
        <w:br w:type="textWrapping"/>
      </w:r>
      <w:r>
        <w:rPr>
          <w:sz w:val="18"/>
        </w:rPr>
        <w:t xml:space="preserve">        "products": [</w:t>
      </w:r>
      <w:r>
        <w:rPr>
          <w:sz w:val="18"/>
        </w:rPr>
        <w:br w:type="textWrapping"/>
      </w:r>
      <w:r>
        <w:rPr>
          <w:sz w:val="18"/>
        </w:rPr>
        <w:t xml:space="preserve">            {</w:t>
      </w:r>
      <w:r>
        <w:rPr>
          <w:sz w:val="18"/>
        </w:rPr>
        <w:br w:type="textWrapping"/>
      </w:r>
      <w:r>
        <w:rPr>
          <w:sz w:val="18"/>
        </w:rPr>
        <w:t xml:space="preserve">                "product_code": "LT15AB",</w:t>
      </w:r>
      <w:r>
        <w:rPr>
          <w:sz w:val="18"/>
        </w:rPr>
        <w:br w:type="textWrapping"/>
      </w:r>
      <w:r>
        <w:rPr>
          <w:sz w:val="18"/>
        </w:rPr>
        <w:t xml:space="preserve">                "twp_name": "头灯",</w:t>
      </w:r>
      <w:r>
        <w:rPr>
          <w:sz w:val="18"/>
        </w:rPr>
        <w:br w:type="textWrapping"/>
      </w:r>
      <w:r>
        <w:rPr>
          <w:sz w:val="18"/>
        </w:rPr>
        <w:t xml:space="preserve">                "product_id": 3186,</w:t>
      </w:r>
      <w:r>
        <w:rPr>
          <w:sz w:val="18"/>
        </w:rPr>
        <w:br w:type="textWrapping"/>
      </w:r>
      <w:r>
        <w:rPr>
          <w:sz w:val="18"/>
        </w:rPr>
        <w:t xml:space="preserve">                "sku": "HH",</w:t>
      </w:r>
      <w:r>
        <w:rPr>
          <w:sz w:val="18"/>
        </w:rPr>
        <w:br w:type="textWrapping"/>
      </w:r>
      <w:r>
        <w:rPr>
          <w:sz w:val="18"/>
        </w:rPr>
        <w:t xml:space="preserve">                "product_name": "HH",</w:t>
      </w:r>
      <w:r>
        <w:rPr>
          <w:sz w:val="18"/>
        </w:rPr>
        <w:br w:type="textWrapping"/>
      </w:r>
      <w:r>
        <w:rPr>
          <w:sz w:val="18"/>
        </w:rPr>
        <w:t xml:space="preserve">                "fnsku": "",</w:t>
      </w:r>
      <w:r>
        <w:rPr>
          <w:sz w:val="18"/>
        </w:rPr>
        <w:br w:type="textWrapping"/>
      </w:r>
      <w:r>
        <w:rPr>
          <w:sz w:val="18"/>
        </w:rPr>
        <w:t xml:space="preserve">                "seller_id": "0",</w:t>
      </w:r>
      <w:r>
        <w:rPr>
          <w:sz w:val="18"/>
        </w:rPr>
        <w:br w:type="textWrapping"/>
      </w:r>
      <w:r>
        <w:rPr>
          <w:sz w:val="18"/>
        </w:rPr>
        <w:t xml:space="preserve">                "seller_name": "-",</w:t>
      </w:r>
      <w:r>
        <w:rPr>
          <w:sz w:val="18"/>
        </w:rPr>
        <w:br w:type="textWrapping"/>
      </w:r>
      <w:r>
        <w:rPr>
          <w:sz w:val="18"/>
        </w:rPr>
        <w:t xml:space="preserve">                "match_num": 1,</w:t>
      </w:r>
      <w:r>
        <w:rPr>
          <w:sz w:val="18"/>
        </w:rPr>
        <w:br w:type="textWrapping"/>
      </w:r>
      <w:r>
        <w:rPr>
          <w:sz w:val="18"/>
        </w:rPr>
        <w:t xml:space="preserve">                "stock_num": 1,</w:t>
      </w:r>
      <w:r>
        <w:rPr>
          <w:sz w:val="18"/>
        </w:rPr>
        <w:br w:type="textWrapping"/>
      </w:r>
      <w:r>
        <w:rPr>
          <w:sz w:val="18"/>
        </w:rPr>
        <w:t xml:space="preserve">                "package_num": 1,</w:t>
      </w:r>
      <w:r>
        <w:rPr>
          <w:sz w:val="18"/>
        </w:rPr>
        <w:br w:type="textWrapping"/>
      </w:r>
      <w:r>
        <w:rPr>
          <w:sz w:val="18"/>
        </w:rPr>
        <w:t xml:space="preserve">                "tariffs_currency_unit": "JPY",</w:t>
      </w:r>
      <w:r>
        <w:rPr>
          <w:sz w:val="18"/>
        </w:rPr>
        <w:br w:type="textWrapping"/>
      </w:r>
      <w:r>
        <w:rPr>
          <w:sz w:val="18"/>
        </w:rPr>
        <w:t xml:space="preserve">                "tariffs": 2.0,</w:t>
      </w:r>
      <w:r>
        <w:rPr>
          <w:sz w:val="18"/>
        </w:rPr>
        <w:br w:type="textWrapping"/>
      </w:r>
      <w:r>
        <w:rPr>
          <w:sz w:val="18"/>
        </w:rPr>
        <w:t xml:space="preserve">                "spec_name": "默认箱规",</w:t>
      </w:r>
      <w:r>
        <w:rPr>
          <w:sz w:val="18"/>
        </w:rPr>
        <w:br w:type="textWrapping"/>
      </w:r>
      <w:r>
        <w:rPr>
          <w:sz w:val="18"/>
        </w:rPr>
        <w:t xml:space="preserve">                "pic_url": "",</w:t>
      </w:r>
      <w:r>
        <w:rPr>
          <w:sz w:val="18"/>
        </w:rPr>
        <w:br w:type="textWrapping"/>
      </w:r>
      <w:r>
        <w:rPr>
          <w:sz w:val="18"/>
        </w:rPr>
        <w:t xml:space="preserve">                "country_name": "",</w:t>
      </w:r>
      <w:r>
        <w:rPr>
          <w:sz w:val="18"/>
        </w:rPr>
        <w:br w:type="textWrapping"/>
      </w:r>
      <w:r>
        <w:rPr>
          <w:sz w:val="18"/>
        </w:rPr>
        <w:t xml:space="preserve">                "spec_info": {</w:t>
      </w:r>
      <w:r>
        <w:rPr>
          <w:sz w:val="18"/>
        </w:rPr>
        <w:br w:type="textWrapping"/>
      </w:r>
      <w:r>
        <w:rPr>
          <w:sz w:val="18"/>
        </w:rPr>
        <w:t xml:space="preserve">                    "product_id": 3186,</w:t>
      </w:r>
      <w:r>
        <w:rPr>
          <w:sz w:val="18"/>
        </w:rPr>
        <w:br w:type="textWrapping"/>
      </w:r>
      <w:r>
        <w:rPr>
          <w:sz w:val="18"/>
        </w:rPr>
        <w:t xml:space="preserve">                    "cg_product_spec_unit": "cm",</w:t>
      </w:r>
      <w:r>
        <w:rPr>
          <w:sz w:val="18"/>
        </w:rPr>
        <w:br w:type="textWrapping"/>
      </w:r>
      <w:r>
        <w:rPr>
          <w:sz w:val="18"/>
        </w:rPr>
        <w:t xml:space="preserve">                    "cg_product_net_weight_unit": "g",</w:t>
      </w:r>
      <w:r>
        <w:rPr>
          <w:sz w:val="18"/>
        </w:rPr>
        <w:br w:type="textWrapping"/>
      </w:r>
      <w:r>
        <w:rPr>
          <w:sz w:val="18"/>
        </w:rPr>
        <w:t xml:space="preserve">                    "cg_product_length": "10.00",</w:t>
      </w:r>
      <w:r>
        <w:rPr>
          <w:sz w:val="18"/>
        </w:rPr>
        <w:br w:type="textWrapping"/>
      </w:r>
      <w:r>
        <w:rPr>
          <w:sz w:val="18"/>
        </w:rPr>
        <w:t xml:space="preserve">                    "cg_product_width": "10.00",</w:t>
      </w:r>
      <w:r>
        <w:rPr>
          <w:sz w:val="18"/>
        </w:rPr>
        <w:br w:type="textWrapping"/>
      </w:r>
      <w:r>
        <w:rPr>
          <w:sz w:val="18"/>
        </w:rPr>
        <w:t xml:space="preserve">                    "cg_product_height": "10.00",</w:t>
      </w:r>
      <w:r>
        <w:rPr>
          <w:sz w:val="18"/>
        </w:rPr>
        <w:br w:type="textWrapping"/>
      </w:r>
      <w:r>
        <w:rPr>
          <w:sz w:val="18"/>
        </w:rPr>
        <w:t xml:space="preserve">                    "cg_product_net_weight": "10000.00",</w:t>
      </w:r>
      <w:r>
        <w:rPr>
          <w:sz w:val="18"/>
        </w:rPr>
        <w:br w:type="textWrapping"/>
      </w:r>
      <w:r>
        <w:rPr>
          <w:sz w:val="18"/>
        </w:rPr>
        <w:t xml:space="preserve">                    "default_spec_pack": {</w:t>
      </w:r>
      <w:r>
        <w:rPr>
          <w:sz w:val="18"/>
        </w:rPr>
        <w:br w:type="textWrapping"/>
      </w:r>
      <w:r>
        <w:rPr>
          <w:sz w:val="18"/>
        </w:rPr>
        <w:t xml:space="preserve">                        "cg_box_spec_unit": "cm",</w:t>
      </w:r>
      <w:r>
        <w:rPr>
          <w:sz w:val="18"/>
        </w:rPr>
        <w:br w:type="textWrapping"/>
      </w:r>
      <w:r>
        <w:rPr>
          <w:sz w:val="18"/>
        </w:rPr>
        <w:t xml:space="preserve">                        "cg_box_weight_unit": "kg",</w:t>
      </w:r>
      <w:r>
        <w:rPr>
          <w:sz w:val="18"/>
        </w:rPr>
        <w:br w:type="textWrapping"/>
      </w:r>
      <w:r>
        <w:rPr>
          <w:sz w:val="18"/>
        </w:rPr>
        <w:t xml:space="preserve">                        "cg_package_spec_unit": "cm",</w:t>
      </w:r>
      <w:r>
        <w:rPr>
          <w:sz w:val="18"/>
        </w:rPr>
        <w:br w:type="textWrapping"/>
      </w:r>
      <w:r>
        <w:rPr>
          <w:sz w:val="18"/>
        </w:rPr>
        <w:t xml:space="preserve">                        "cg_product_gross_weight_unit": "g",</w:t>
      </w:r>
      <w:r>
        <w:rPr>
          <w:sz w:val="18"/>
        </w:rPr>
        <w:br w:type="textWrapping"/>
      </w:r>
      <w:r>
        <w:rPr>
          <w:sz w:val="18"/>
        </w:rPr>
        <w:t xml:space="preserve">                        "spec_title": "默认箱规",</w:t>
      </w:r>
      <w:r>
        <w:rPr>
          <w:sz w:val="18"/>
        </w:rPr>
        <w:br w:type="textWrapping"/>
      </w:r>
      <w:r>
        <w:rPr>
          <w:sz w:val="18"/>
        </w:rPr>
        <w:t xml:space="preserve">                        "cg_box_length": "10.00",</w:t>
      </w:r>
      <w:r>
        <w:rPr>
          <w:sz w:val="18"/>
        </w:rPr>
        <w:br w:type="textWrapping"/>
      </w:r>
      <w:r>
        <w:rPr>
          <w:sz w:val="18"/>
        </w:rPr>
        <w:t xml:space="preserve">                        "cg_box_width": "10.00",</w:t>
      </w:r>
      <w:r>
        <w:rPr>
          <w:sz w:val="18"/>
        </w:rPr>
        <w:br w:type="textWrapping"/>
      </w:r>
      <w:r>
        <w:rPr>
          <w:sz w:val="18"/>
        </w:rPr>
        <w:t xml:space="preserve">                        "cg_box_height": "10.00",</w:t>
      </w:r>
      <w:r>
        <w:rPr>
          <w:sz w:val="18"/>
        </w:rPr>
        <w:br w:type="textWrapping"/>
      </w:r>
      <w:r>
        <w:rPr>
          <w:sz w:val="18"/>
        </w:rPr>
        <w:t xml:space="preserve">                        "cg_box_weight": "10.0000",</w:t>
      </w:r>
      <w:r>
        <w:rPr>
          <w:sz w:val="18"/>
        </w:rPr>
        <w:br w:type="textWrapping"/>
      </w:r>
      <w:r>
        <w:rPr>
          <w:sz w:val="18"/>
        </w:rPr>
        <w:t xml:space="preserve">                        "cg_box_pcs": 1,</w:t>
      </w:r>
      <w:r>
        <w:rPr>
          <w:sz w:val="18"/>
        </w:rPr>
        <w:br w:type="textWrapping"/>
      </w:r>
      <w:r>
        <w:rPr>
          <w:sz w:val="18"/>
        </w:rPr>
        <w:t xml:space="preserve">                        "cg_package_length": "10.00",</w:t>
      </w:r>
      <w:r>
        <w:rPr>
          <w:sz w:val="18"/>
        </w:rPr>
        <w:br w:type="textWrapping"/>
      </w:r>
      <w:r>
        <w:rPr>
          <w:sz w:val="18"/>
        </w:rPr>
        <w:t xml:space="preserve">                        "cg_package_width": "10.00",</w:t>
      </w:r>
      <w:r>
        <w:rPr>
          <w:sz w:val="18"/>
        </w:rPr>
        <w:br w:type="textWrapping"/>
      </w:r>
      <w:r>
        <w:rPr>
          <w:sz w:val="18"/>
        </w:rPr>
        <w:t xml:space="preserve">                        "cg_package_height": "10.00",</w:t>
      </w:r>
      <w:r>
        <w:rPr>
          <w:sz w:val="18"/>
        </w:rPr>
        <w:br w:type="textWrapping"/>
      </w:r>
      <w:r>
        <w:rPr>
          <w:sz w:val="18"/>
        </w:rPr>
        <w:t xml:space="preserve">                        "cg_product_gross_weight": "100.0000"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"cg_package_length": 10.0,</w:t>
      </w:r>
      <w:r>
        <w:rPr>
          <w:sz w:val="18"/>
        </w:rPr>
        <w:br w:type="textWrapping"/>
      </w:r>
      <w:r>
        <w:rPr>
          <w:sz w:val="18"/>
        </w:rPr>
        <w:t xml:space="preserve">                "cg_package_width": 10.0,</w:t>
      </w:r>
      <w:r>
        <w:rPr>
          <w:sz w:val="18"/>
        </w:rPr>
        <w:br w:type="textWrapping"/>
      </w:r>
      <w:r>
        <w:rPr>
          <w:sz w:val="18"/>
        </w:rPr>
        <w:t xml:space="preserve">                "cg_package_height": 10.0,</w:t>
      </w:r>
      <w:r>
        <w:rPr>
          <w:sz w:val="18"/>
        </w:rPr>
        <w:br w:type="textWrapping"/>
      </w:r>
      <w:r>
        <w:rPr>
          <w:sz w:val="18"/>
        </w:rPr>
        <w:t xml:space="preserve">                "cg_product_gross_weight": 100.0,</w:t>
      </w:r>
      <w:r>
        <w:rPr>
          <w:sz w:val="18"/>
        </w:rPr>
        <w:br w:type="textWrapping"/>
      </w:r>
      <w:r>
        <w:rPr>
          <w:sz w:val="18"/>
        </w:rPr>
        <w:t xml:space="preserve">                "remark": "HH备注"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"product_code": "0000100000647",</w:t>
      </w:r>
      <w:r>
        <w:rPr>
          <w:sz w:val="18"/>
        </w:rPr>
        <w:br w:type="textWrapping"/>
      </w:r>
      <w:r>
        <w:rPr>
          <w:sz w:val="18"/>
        </w:rPr>
        <w:t xml:space="preserve">                "twp_name": "",</w:t>
      </w:r>
      <w:r>
        <w:rPr>
          <w:sz w:val="18"/>
        </w:rPr>
        <w:br w:type="textWrapping"/>
      </w:r>
      <w:r>
        <w:rPr>
          <w:sz w:val="18"/>
        </w:rPr>
        <w:t xml:space="preserve">                "product_id": 3696,</w:t>
      </w:r>
      <w:r>
        <w:rPr>
          <w:sz w:val="18"/>
        </w:rPr>
        <w:br w:type="textWrapping"/>
      </w:r>
      <w:r>
        <w:rPr>
          <w:sz w:val="18"/>
        </w:rPr>
        <w:t xml:space="preserve">                "sku": "0004",</w:t>
      </w:r>
      <w:r>
        <w:rPr>
          <w:sz w:val="18"/>
        </w:rPr>
        <w:br w:type="textWrapping"/>
      </w:r>
      <w:r>
        <w:rPr>
          <w:sz w:val="18"/>
        </w:rPr>
        <w:t xml:space="preserve">                "product_name": "wuliu中111",</w:t>
      </w:r>
      <w:r>
        <w:rPr>
          <w:sz w:val="18"/>
        </w:rPr>
        <w:br w:type="textWrapping"/>
      </w:r>
      <w:r>
        <w:rPr>
          <w:sz w:val="18"/>
        </w:rPr>
        <w:t xml:space="preserve">                "fnsku": "X001JH7Z13",</w:t>
      </w:r>
      <w:r>
        <w:rPr>
          <w:sz w:val="18"/>
        </w:rPr>
        <w:br w:type="textWrapping"/>
      </w:r>
      <w:r>
        <w:rPr>
          <w:sz w:val="18"/>
        </w:rPr>
        <w:t xml:space="preserve">                "seller_id": "35",</w:t>
      </w:r>
      <w:r>
        <w:rPr>
          <w:sz w:val="18"/>
        </w:rPr>
        <w:br w:type="textWrapping"/>
      </w:r>
      <w:r>
        <w:rPr>
          <w:sz w:val="18"/>
        </w:rPr>
        <w:t xml:space="preserve">                "seller_name": "",</w:t>
      </w:r>
      <w:r>
        <w:rPr>
          <w:sz w:val="18"/>
        </w:rPr>
        <w:br w:type="textWrapping"/>
      </w:r>
      <w:r>
        <w:rPr>
          <w:sz w:val="18"/>
        </w:rPr>
        <w:t xml:space="preserve">                "match_num": 1,</w:t>
      </w:r>
      <w:r>
        <w:rPr>
          <w:sz w:val="18"/>
        </w:rPr>
        <w:br w:type="textWrapping"/>
      </w:r>
      <w:r>
        <w:rPr>
          <w:sz w:val="18"/>
        </w:rPr>
        <w:t xml:space="preserve">                "stock_num": 2,</w:t>
      </w:r>
      <w:r>
        <w:rPr>
          <w:sz w:val="18"/>
        </w:rPr>
        <w:br w:type="textWrapping"/>
      </w:r>
      <w:r>
        <w:rPr>
          <w:sz w:val="18"/>
        </w:rPr>
        <w:t xml:space="preserve">                "package_num": 2,</w:t>
      </w:r>
      <w:r>
        <w:rPr>
          <w:sz w:val="18"/>
        </w:rPr>
        <w:br w:type="textWrapping"/>
      </w:r>
      <w:r>
        <w:rPr>
          <w:sz w:val="18"/>
        </w:rPr>
        <w:t xml:space="preserve">                "tariffs_currency_unit": "JPY",</w:t>
      </w:r>
      <w:r>
        <w:rPr>
          <w:sz w:val="18"/>
        </w:rPr>
        <w:br w:type="textWrapping"/>
      </w:r>
      <w:r>
        <w:rPr>
          <w:sz w:val="18"/>
        </w:rPr>
        <w:t xml:space="preserve">                "tariffs": 7.0,</w:t>
      </w:r>
      <w:r>
        <w:rPr>
          <w:sz w:val="18"/>
        </w:rPr>
        <w:br w:type="textWrapping"/>
      </w:r>
      <w:r>
        <w:rPr>
          <w:sz w:val="18"/>
        </w:rPr>
        <w:t xml:space="preserve">                "spec_name": "默认箱规",</w:t>
      </w:r>
      <w:r>
        <w:rPr>
          <w:sz w:val="18"/>
        </w:rPr>
        <w:br w:type="textWrapping"/>
      </w:r>
      <w:r>
        <w:rPr>
          <w:sz w:val="18"/>
        </w:rPr>
        <w:t xml:space="preserve">                "pic_url": "",</w:t>
      </w:r>
      <w:r>
        <w:rPr>
          <w:sz w:val="18"/>
        </w:rPr>
        <w:br w:type="textWrapping"/>
      </w:r>
      <w:r>
        <w:rPr>
          <w:sz w:val="18"/>
        </w:rPr>
        <w:t xml:space="preserve">                "country_name": "法国",</w:t>
      </w:r>
      <w:r>
        <w:rPr>
          <w:sz w:val="18"/>
        </w:rPr>
        <w:br w:type="textWrapping"/>
      </w:r>
      <w:r>
        <w:rPr>
          <w:sz w:val="18"/>
        </w:rPr>
        <w:t xml:space="preserve">                "spec_info": {</w:t>
      </w:r>
      <w:r>
        <w:rPr>
          <w:sz w:val="18"/>
        </w:rPr>
        <w:br w:type="textWrapping"/>
      </w:r>
      <w:r>
        <w:rPr>
          <w:sz w:val="18"/>
        </w:rPr>
        <w:t xml:space="preserve">                    "product_id": 3696,</w:t>
      </w:r>
      <w:r>
        <w:rPr>
          <w:sz w:val="18"/>
        </w:rPr>
        <w:br w:type="textWrapping"/>
      </w:r>
      <w:r>
        <w:rPr>
          <w:sz w:val="18"/>
        </w:rPr>
        <w:t xml:space="preserve">                    "cg_product_spec_unit": "cm",</w:t>
      </w:r>
      <w:r>
        <w:rPr>
          <w:sz w:val="18"/>
        </w:rPr>
        <w:br w:type="textWrapping"/>
      </w:r>
      <w:r>
        <w:rPr>
          <w:sz w:val="18"/>
        </w:rPr>
        <w:t xml:space="preserve">                    "cg_product_net_weight_unit": "g",</w:t>
      </w:r>
      <w:r>
        <w:rPr>
          <w:sz w:val="18"/>
        </w:rPr>
        <w:br w:type="textWrapping"/>
      </w:r>
      <w:r>
        <w:rPr>
          <w:sz w:val="18"/>
        </w:rPr>
        <w:t xml:space="preserve">                    "cg_product_length": "22.00",</w:t>
      </w:r>
      <w:r>
        <w:rPr>
          <w:sz w:val="18"/>
        </w:rPr>
        <w:br w:type="textWrapping"/>
      </w:r>
      <w:r>
        <w:rPr>
          <w:sz w:val="18"/>
        </w:rPr>
        <w:t xml:space="preserve">                    "cg_product_width": "11.99",</w:t>
      </w:r>
      <w:r>
        <w:rPr>
          <w:sz w:val="18"/>
        </w:rPr>
        <w:br w:type="textWrapping"/>
      </w:r>
      <w:r>
        <w:rPr>
          <w:sz w:val="18"/>
        </w:rPr>
        <w:t xml:space="preserve">                    "cg_product_height": "30.99",</w:t>
      </w:r>
      <w:r>
        <w:rPr>
          <w:sz w:val="18"/>
        </w:rPr>
        <w:br w:type="textWrapping"/>
      </w:r>
      <w:r>
        <w:rPr>
          <w:sz w:val="18"/>
        </w:rPr>
        <w:t xml:space="preserve">                    "cg_product_net_weight": "1000.00",</w:t>
      </w:r>
      <w:r>
        <w:rPr>
          <w:sz w:val="18"/>
        </w:rPr>
        <w:br w:type="textWrapping"/>
      </w:r>
      <w:r>
        <w:rPr>
          <w:sz w:val="18"/>
        </w:rPr>
        <w:t xml:space="preserve">                    "default_spec_pack": {</w:t>
      </w:r>
      <w:r>
        <w:rPr>
          <w:sz w:val="18"/>
        </w:rPr>
        <w:br w:type="textWrapping"/>
      </w:r>
      <w:r>
        <w:rPr>
          <w:sz w:val="18"/>
        </w:rPr>
        <w:t xml:space="preserve">                        "cg_box_spec_unit": "cm",</w:t>
      </w:r>
      <w:r>
        <w:rPr>
          <w:sz w:val="18"/>
        </w:rPr>
        <w:br w:type="textWrapping"/>
      </w:r>
      <w:r>
        <w:rPr>
          <w:sz w:val="18"/>
        </w:rPr>
        <w:t xml:space="preserve">                        "cg_box_weight_unit": "kg",</w:t>
      </w:r>
      <w:r>
        <w:rPr>
          <w:sz w:val="18"/>
        </w:rPr>
        <w:br w:type="textWrapping"/>
      </w:r>
      <w:r>
        <w:rPr>
          <w:sz w:val="18"/>
        </w:rPr>
        <w:t xml:space="preserve">                        "cg_package_spec_unit": "cm",</w:t>
      </w:r>
      <w:r>
        <w:rPr>
          <w:sz w:val="18"/>
        </w:rPr>
        <w:br w:type="textWrapping"/>
      </w:r>
      <w:r>
        <w:rPr>
          <w:sz w:val="18"/>
        </w:rPr>
        <w:t xml:space="preserve">                        "cg_product_gross_weight_unit": "g",</w:t>
      </w:r>
      <w:r>
        <w:rPr>
          <w:sz w:val="18"/>
        </w:rPr>
        <w:br w:type="textWrapping"/>
      </w:r>
      <w:r>
        <w:rPr>
          <w:sz w:val="18"/>
        </w:rPr>
        <w:t xml:space="preserve">                        "spec_title": "默认箱规",</w:t>
      </w:r>
      <w:r>
        <w:rPr>
          <w:sz w:val="18"/>
        </w:rPr>
        <w:br w:type="textWrapping"/>
      </w:r>
      <w:r>
        <w:rPr>
          <w:sz w:val="18"/>
        </w:rPr>
        <w:t xml:space="preserve">                        "cg_box_length": "22.00",</w:t>
      </w:r>
      <w:r>
        <w:rPr>
          <w:sz w:val="18"/>
        </w:rPr>
        <w:br w:type="textWrapping"/>
      </w:r>
      <w:r>
        <w:rPr>
          <w:sz w:val="18"/>
        </w:rPr>
        <w:t xml:space="preserve">                        "cg_box_width": "11.99",</w:t>
      </w:r>
      <w:r>
        <w:rPr>
          <w:sz w:val="18"/>
        </w:rPr>
        <w:br w:type="textWrapping"/>
      </w:r>
      <w:r>
        <w:rPr>
          <w:sz w:val="18"/>
        </w:rPr>
        <w:t xml:space="preserve">                        "cg_box_height": "30.99",</w:t>
      </w:r>
      <w:r>
        <w:rPr>
          <w:sz w:val="18"/>
        </w:rPr>
        <w:br w:type="textWrapping"/>
      </w:r>
      <w:r>
        <w:rPr>
          <w:sz w:val="18"/>
        </w:rPr>
        <w:t xml:space="preserve">                        "cg_box_weight": "1.0000",</w:t>
      </w:r>
      <w:r>
        <w:rPr>
          <w:sz w:val="18"/>
        </w:rPr>
        <w:br w:type="textWrapping"/>
      </w:r>
      <w:r>
        <w:rPr>
          <w:sz w:val="18"/>
        </w:rPr>
        <w:t xml:space="preserve">                        "cg_box_pcs": 1,</w:t>
      </w:r>
      <w:r>
        <w:rPr>
          <w:sz w:val="18"/>
        </w:rPr>
        <w:br w:type="textWrapping"/>
      </w:r>
      <w:r>
        <w:rPr>
          <w:sz w:val="18"/>
        </w:rPr>
        <w:t xml:space="preserve">                        "cg_package_length": "33.00",</w:t>
      </w:r>
      <w:r>
        <w:rPr>
          <w:sz w:val="18"/>
        </w:rPr>
        <w:br w:type="textWrapping"/>
      </w:r>
      <w:r>
        <w:rPr>
          <w:sz w:val="18"/>
        </w:rPr>
        <w:t xml:space="preserve">                        "cg_package_width": "11.99",</w:t>
      </w:r>
      <w:r>
        <w:rPr>
          <w:sz w:val="18"/>
        </w:rPr>
        <w:br w:type="textWrapping"/>
      </w:r>
      <w:r>
        <w:rPr>
          <w:sz w:val="18"/>
        </w:rPr>
        <w:t xml:space="preserve">                        "cg_package_height": "30.99",</w:t>
      </w:r>
      <w:r>
        <w:rPr>
          <w:sz w:val="18"/>
        </w:rPr>
        <w:br w:type="textWrapping"/>
      </w:r>
      <w:r>
        <w:rPr>
          <w:sz w:val="18"/>
        </w:rPr>
        <w:t xml:space="preserve">                        "cg_product_gross_weight": "1000.0000"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"cg_package_length": 33.0,</w:t>
      </w:r>
      <w:r>
        <w:rPr>
          <w:sz w:val="18"/>
        </w:rPr>
        <w:br w:type="textWrapping"/>
      </w:r>
      <w:r>
        <w:rPr>
          <w:sz w:val="18"/>
        </w:rPr>
        <w:t xml:space="preserve">                "cg_package_width": 11.99,</w:t>
      </w:r>
      <w:r>
        <w:rPr>
          <w:sz w:val="18"/>
        </w:rPr>
        <w:br w:type="textWrapping"/>
      </w:r>
      <w:r>
        <w:rPr>
          <w:sz w:val="18"/>
        </w:rPr>
        <w:t xml:space="preserve">                "cg_package_height": 30.99,</w:t>
      </w:r>
      <w:r>
        <w:rPr>
          <w:sz w:val="18"/>
        </w:rPr>
        <w:br w:type="textWrapping"/>
      </w:r>
      <w:r>
        <w:rPr>
          <w:sz w:val="18"/>
        </w:rPr>
        <w:t xml:space="preserve">                "cg_product_gross_weight": 1000.0,</w:t>
      </w:r>
      <w:r>
        <w:rPr>
          <w:sz w:val="18"/>
        </w:rPr>
        <w:br w:type="textWrapping"/>
      </w:r>
      <w:r>
        <w:rPr>
          <w:sz w:val="18"/>
        </w:rPr>
        <w:t xml:space="preserve">                "remark": "0004备注"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"purchaseInfo": [</w:t>
      </w:r>
      <w:r>
        <w:rPr>
          <w:sz w:val="18"/>
        </w:rPr>
        <w:br w:type="textWrapping"/>
      </w:r>
      <w:r>
        <w:rPr>
          <w:sz w:val="18"/>
        </w:rPr>
        <w:t xml:space="preserve">            {</w:t>
      </w:r>
      <w:r>
        <w:rPr>
          <w:sz w:val="18"/>
        </w:rPr>
        <w:br w:type="textWrapping"/>
      </w:r>
      <w:r>
        <w:rPr>
          <w:sz w:val="18"/>
        </w:rPr>
        <w:t xml:space="preserve">                "product_id": 3186,</w:t>
      </w:r>
      <w:r>
        <w:rPr>
          <w:sz w:val="18"/>
        </w:rPr>
        <w:br w:type="textWrapping"/>
      </w:r>
      <w:r>
        <w:rPr>
          <w:sz w:val="18"/>
        </w:rPr>
        <w:t xml:space="preserve">                "product_name": "HH",</w:t>
      </w:r>
      <w:r>
        <w:rPr>
          <w:sz w:val="18"/>
        </w:rPr>
        <w:br w:type="textWrapping"/>
      </w:r>
      <w:r>
        <w:rPr>
          <w:sz w:val="18"/>
        </w:rPr>
        <w:t xml:space="preserve">                "sku": "HH",</w:t>
      </w:r>
      <w:r>
        <w:rPr>
          <w:sz w:val="18"/>
        </w:rPr>
        <w:br w:type="textWrapping"/>
      </w:r>
      <w:r>
        <w:rPr>
          <w:sz w:val="18"/>
        </w:rPr>
        <w:t xml:space="preserve">                "fnsku": "",</w:t>
      </w:r>
      <w:r>
        <w:rPr>
          <w:sz w:val="18"/>
        </w:rPr>
        <w:br w:type="textWrapping"/>
      </w:r>
      <w:r>
        <w:rPr>
          <w:sz w:val="18"/>
        </w:rPr>
        <w:t xml:space="preserve">                "seller_id": "0",</w:t>
      </w:r>
      <w:r>
        <w:rPr>
          <w:sz w:val="18"/>
        </w:rPr>
        <w:br w:type="textWrapping"/>
      </w:r>
      <w:r>
        <w:rPr>
          <w:sz w:val="18"/>
        </w:rPr>
        <w:t xml:space="preserve">                "seller_name": "",</w:t>
      </w:r>
      <w:r>
        <w:rPr>
          <w:sz w:val="18"/>
        </w:rPr>
        <w:br w:type="textWrapping"/>
      </w:r>
      <w:r>
        <w:rPr>
          <w:sz w:val="18"/>
        </w:rPr>
        <w:t xml:space="preserve">                "stock_num": 1,</w:t>
      </w:r>
      <w:r>
        <w:rPr>
          <w:sz w:val="18"/>
        </w:rPr>
        <w:br w:type="textWrapping"/>
      </w:r>
      <w:r>
        <w:rPr>
          <w:sz w:val="18"/>
        </w:rPr>
        <w:t xml:space="preserve">                "batch_record_list": [</w:t>
      </w:r>
      <w:r>
        <w:rPr>
          <w:sz w:val="18"/>
        </w:rPr>
        <w:br w:type="textWrapping"/>
      </w:r>
      <w:r>
        <w:rPr>
          <w:sz w:val="18"/>
        </w:rPr>
        <w:t xml:space="preserve">                    {</w:t>
      </w:r>
      <w:r>
        <w:rPr>
          <w:sz w:val="18"/>
        </w:rPr>
        <w:br w:type="textWrapping"/>
      </w:r>
      <w:r>
        <w:rPr>
          <w:sz w:val="18"/>
        </w:rPr>
        <w:t xml:space="preserve">                        "batch_no": "2412110005-1",</w:t>
      </w:r>
      <w:r>
        <w:rPr>
          <w:sz w:val="18"/>
        </w:rPr>
        <w:br w:type="textWrapping"/>
      </w:r>
      <w:r>
        <w:rPr>
          <w:sz w:val="18"/>
        </w:rPr>
        <w:t xml:space="preserve">                        "storage_good_num": 43,</w:t>
      </w:r>
      <w:r>
        <w:rPr>
          <w:sz w:val="18"/>
        </w:rPr>
        <w:br w:type="textWrapping"/>
      </w:r>
      <w:r>
        <w:rPr>
          <w:sz w:val="18"/>
        </w:rPr>
        <w:t xml:space="preserve">                        "good_num": 1,</w:t>
      </w:r>
      <w:r>
        <w:rPr>
          <w:sz w:val="18"/>
        </w:rPr>
        <w:br w:type="textWrapping"/>
      </w:r>
      <w:r>
        <w:rPr>
          <w:sz w:val="18"/>
        </w:rPr>
        <w:t xml:space="preserve">                        "batch_order_sn": "IB241211005",</w:t>
      </w:r>
      <w:r>
        <w:rPr>
          <w:sz w:val="18"/>
        </w:rPr>
        <w:br w:type="textWrapping"/>
      </w:r>
      <w:r>
        <w:rPr>
          <w:sz w:val="18"/>
        </w:rPr>
        <w:t xml:space="preserve">                        "purchase_order_sns": [],</w:t>
      </w:r>
      <w:r>
        <w:rPr>
          <w:sz w:val="18"/>
        </w:rPr>
        <w:br w:type="textWrapping"/>
      </w:r>
      <w:r>
        <w:rPr>
          <w:sz w:val="18"/>
        </w:rPr>
        <w:t xml:space="preserve">                        "supplier_names":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3696,</w:t>
      </w:r>
      <w:r>
        <w:rPr>
          <w:sz w:val="18"/>
        </w:rPr>
        <w:br w:type="textWrapping"/>
      </w:r>
      <w:r>
        <w:rPr>
          <w:sz w:val="18"/>
        </w:rPr>
        <w:t xml:space="preserve">                "product_name": "wuliu中111",</w:t>
      </w:r>
      <w:r>
        <w:rPr>
          <w:sz w:val="18"/>
        </w:rPr>
        <w:br w:type="textWrapping"/>
      </w:r>
      <w:r>
        <w:rPr>
          <w:sz w:val="18"/>
        </w:rPr>
        <w:t xml:space="preserve">                "sku": "0004",</w:t>
      </w:r>
      <w:r>
        <w:rPr>
          <w:sz w:val="18"/>
        </w:rPr>
        <w:br w:type="textWrapping"/>
      </w:r>
      <w:r>
        <w:rPr>
          <w:sz w:val="18"/>
        </w:rPr>
        <w:t xml:space="preserve">                "fnsku": "X001JH7Z13",</w:t>
      </w:r>
      <w:r>
        <w:rPr>
          <w:sz w:val="18"/>
        </w:rPr>
        <w:br w:type="textWrapping"/>
      </w:r>
      <w:r>
        <w:rPr>
          <w:sz w:val="18"/>
        </w:rPr>
        <w:t xml:space="preserve">                "seller_id": "35",</w:t>
      </w:r>
      <w:r>
        <w:rPr>
          <w:sz w:val="18"/>
        </w:rPr>
        <w:br w:type="textWrapping"/>
      </w:r>
      <w:r>
        <w:rPr>
          <w:sz w:val="18"/>
        </w:rPr>
        <w:t xml:space="preserve">                "seller_name": "",</w:t>
      </w:r>
      <w:r>
        <w:rPr>
          <w:sz w:val="18"/>
        </w:rPr>
        <w:br w:type="textWrapping"/>
      </w:r>
      <w:r>
        <w:rPr>
          <w:sz w:val="18"/>
        </w:rPr>
        <w:t xml:space="preserve">                "stock_num": 2,</w:t>
      </w:r>
      <w:r>
        <w:rPr>
          <w:sz w:val="18"/>
        </w:rPr>
        <w:br w:type="textWrapping"/>
      </w:r>
      <w:r>
        <w:rPr>
          <w:sz w:val="18"/>
        </w:rPr>
        <w:t xml:space="preserve">                "batch_record_list": [</w:t>
      </w:r>
      <w:r>
        <w:rPr>
          <w:sz w:val="18"/>
        </w:rPr>
        <w:br w:type="textWrapping"/>
      </w:r>
      <w:r>
        <w:rPr>
          <w:sz w:val="18"/>
        </w:rPr>
        <w:t xml:space="preserve">                    {</w:t>
      </w:r>
      <w:r>
        <w:rPr>
          <w:sz w:val="18"/>
        </w:rPr>
        <w:br w:type="textWrapping"/>
      </w:r>
      <w:r>
        <w:rPr>
          <w:sz w:val="18"/>
        </w:rPr>
        <w:t xml:space="preserve">                        "batch_no": "2409090002-1",</w:t>
      </w:r>
      <w:r>
        <w:rPr>
          <w:sz w:val="18"/>
        </w:rPr>
        <w:br w:type="textWrapping"/>
      </w:r>
      <w:r>
        <w:rPr>
          <w:sz w:val="18"/>
        </w:rPr>
        <w:t xml:space="preserve">                        "storage_good_num": 3,</w:t>
      </w:r>
      <w:r>
        <w:rPr>
          <w:sz w:val="18"/>
        </w:rPr>
        <w:br w:type="textWrapping"/>
      </w:r>
      <w:r>
        <w:rPr>
          <w:sz w:val="18"/>
        </w:rPr>
        <w:t xml:space="preserve">                        "good_num": 1,</w:t>
      </w:r>
      <w:r>
        <w:rPr>
          <w:sz w:val="18"/>
        </w:rPr>
        <w:br w:type="textWrapping"/>
      </w:r>
      <w:r>
        <w:rPr>
          <w:sz w:val="18"/>
        </w:rPr>
        <w:t xml:space="preserve">                        "batch_order_sn": "IB240909002",</w:t>
      </w:r>
      <w:r>
        <w:rPr>
          <w:sz w:val="18"/>
        </w:rPr>
        <w:br w:type="textWrapping"/>
      </w:r>
      <w:r>
        <w:rPr>
          <w:sz w:val="18"/>
        </w:rPr>
        <w:t xml:space="preserve">                        "purchase_order_sns": [],</w:t>
      </w:r>
      <w:r>
        <w:rPr>
          <w:sz w:val="18"/>
        </w:rPr>
        <w:br w:type="textWrapping"/>
      </w:r>
      <w:r>
        <w:rPr>
          <w:sz w:val="18"/>
        </w:rPr>
        <w:t xml:space="preserve">                        "supplier_names":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"batch_no": "2412300048-1",</w:t>
      </w:r>
      <w:r>
        <w:rPr>
          <w:sz w:val="18"/>
        </w:rPr>
        <w:br w:type="textWrapping"/>
      </w:r>
      <w:r>
        <w:rPr>
          <w:sz w:val="18"/>
        </w:rPr>
        <w:t xml:space="preserve">                        "storage_good_num": 19,</w:t>
      </w:r>
      <w:r>
        <w:rPr>
          <w:sz w:val="18"/>
        </w:rPr>
        <w:br w:type="textWrapping"/>
      </w:r>
      <w:r>
        <w:rPr>
          <w:sz w:val="18"/>
        </w:rPr>
        <w:t xml:space="preserve">                        "good_num": 1,</w:t>
      </w:r>
      <w:r>
        <w:rPr>
          <w:sz w:val="18"/>
        </w:rPr>
        <w:br w:type="textWrapping"/>
      </w:r>
      <w:r>
        <w:rPr>
          <w:sz w:val="18"/>
        </w:rPr>
        <w:t xml:space="preserve">                        "batch_order_sn": "IB241230019",</w:t>
      </w:r>
      <w:r>
        <w:rPr>
          <w:sz w:val="18"/>
        </w:rPr>
        <w:br w:type="textWrapping"/>
      </w:r>
      <w:r>
        <w:rPr>
          <w:sz w:val="18"/>
        </w:rPr>
        <w:t xml:space="preserve">                        "purchase_order_sns": [],</w:t>
      </w:r>
      <w:r>
        <w:rPr>
          <w:sz w:val="18"/>
        </w:rPr>
        <w:br w:type="textWrapping"/>
      </w:r>
      <w:r>
        <w:rPr>
          <w:sz w:val="18"/>
        </w:rPr>
        <w:t xml:space="preserve">                        "supplier_names":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"logisticsInfo": {</w:t>
      </w:r>
      <w:r>
        <w:rPr>
          <w:sz w:val="18"/>
        </w:rPr>
        <w:br w:type="textWrapping"/>
      </w:r>
      <w:r>
        <w:rPr>
          <w:sz w:val="18"/>
        </w:rPr>
        <w:t xml:space="preserve">            "head_logistics_info": {</w:t>
      </w:r>
      <w:r>
        <w:rPr>
          <w:sz w:val="18"/>
        </w:rPr>
        <w:br w:type="textWrapping"/>
      </w:r>
      <w:r>
        <w:rPr>
          <w:sz w:val="18"/>
        </w:rPr>
        <w:t xml:space="preserve">                "order_no": "FL241231002",</w:t>
      </w:r>
      <w:r>
        <w:rPr>
          <w:sz w:val="18"/>
        </w:rPr>
        <w:br w:type="textWrapping"/>
      </w:r>
      <w:r>
        <w:rPr>
          <w:sz w:val="18"/>
        </w:rPr>
        <w:t xml:space="preserve">                "method_name": "海派",</w:t>
      </w:r>
      <w:r>
        <w:rPr>
          <w:sz w:val="18"/>
        </w:rPr>
        <w:br w:type="textWrapping"/>
      </w:r>
      <w:r>
        <w:rPr>
          <w:sz w:val="18"/>
        </w:rPr>
        <w:t xml:space="preserve">                "logistics_provider_id": "1",</w:t>
      </w:r>
      <w:r>
        <w:rPr>
          <w:sz w:val="18"/>
        </w:rPr>
        <w:br w:type="textWrapping"/>
      </w:r>
      <w:r>
        <w:rPr>
          <w:sz w:val="18"/>
        </w:rPr>
        <w:t xml:space="preserve">                "logistics_provider_name": "432432",</w:t>
      </w:r>
      <w:r>
        <w:rPr>
          <w:sz w:val="18"/>
        </w:rPr>
        <w:br w:type="textWrapping"/>
      </w:r>
      <w:r>
        <w:rPr>
          <w:sz w:val="18"/>
        </w:rPr>
        <w:t xml:space="preserve">                "logistics_channel_id": "241401213931552768",</w:t>
      </w:r>
      <w:r>
        <w:rPr>
          <w:sz w:val="18"/>
        </w:rPr>
        <w:br w:type="textWrapping"/>
      </w:r>
      <w:r>
        <w:rPr>
          <w:sz w:val="18"/>
        </w:rPr>
        <w:t xml:space="preserve">                "logistics_channel_name": "加州",</w:t>
      </w:r>
      <w:r>
        <w:rPr>
          <w:sz w:val="18"/>
        </w:rPr>
        <w:br w:type="textWrapping"/>
      </w:r>
      <w:r>
        <w:rPr>
          <w:sz w:val="18"/>
        </w:rPr>
        <w:t xml:space="preserve">                "volume_parameter": 5000,</w:t>
      </w:r>
      <w:r>
        <w:rPr>
          <w:sz w:val="18"/>
        </w:rPr>
        <w:br w:type="textWrapping"/>
      </w:r>
      <w:r>
        <w:rPr>
          <w:sz w:val="18"/>
        </w:rPr>
        <w:t xml:space="preserve">                "receiving_type": 1,</w:t>
      </w:r>
      <w:r>
        <w:rPr>
          <w:sz w:val="18"/>
        </w:rPr>
        <w:br w:type="textWrapping"/>
      </w:r>
      <w:r>
        <w:rPr>
          <w:sz w:val="18"/>
        </w:rPr>
        <w:t xml:space="preserve">                "is_customs_or_clearance": 0,</w:t>
      </w:r>
      <w:r>
        <w:rPr>
          <w:sz w:val="18"/>
        </w:rPr>
        <w:br w:type="textWrapping"/>
      </w:r>
      <w:r>
        <w:rPr>
          <w:sz w:val="18"/>
        </w:rPr>
        <w:t xml:space="preserve">                "is_tax_farming": 1,</w:t>
      </w:r>
      <w:r>
        <w:rPr>
          <w:sz w:val="18"/>
        </w:rPr>
        <w:br w:type="textWrapping"/>
      </w:r>
      <w:r>
        <w:rPr>
          <w:sz w:val="18"/>
        </w:rPr>
        <w:t xml:space="preserve">                "is_insurance": 1,</w:t>
      </w:r>
      <w:r>
        <w:rPr>
          <w:sz w:val="18"/>
        </w:rPr>
        <w:br w:type="textWrapping"/>
      </w:r>
      <w:r>
        <w:rPr>
          <w:sz w:val="18"/>
        </w:rPr>
        <w:t xml:space="preserve">                "is_points_behind": 0,</w:t>
      </w:r>
      <w:r>
        <w:rPr>
          <w:sz w:val="18"/>
        </w:rPr>
        <w:br w:type="textWrapping"/>
      </w:r>
      <w:r>
        <w:rPr>
          <w:sz w:val="18"/>
        </w:rPr>
        <w:t xml:space="preserve">                "collection_time": "2024-12-30 00:00",</w:t>
      </w:r>
      <w:r>
        <w:rPr>
          <w:sz w:val="18"/>
        </w:rPr>
        <w:br w:type="textWrapping"/>
      </w:r>
      <w:r>
        <w:rPr>
          <w:sz w:val="18"/>
        </w:rPr>
        <w:t xml:space="preserve">                "eori": "1234",</w:t>
      </w:r>
      <w:r>
        <w:rPr>
          <w:sz w:val="18"/>
        </w:rPr>
        <w:br w:type="textWrapping"/>
      </w:r>
      <w:r>
        <w:rPr>
          <w:sz w:val="18"/>
        </w:rPr>
        <w:t xml:space="preserve">                "vat_code": "1122",</w:t>
      </w:r>
      <w:r>
        <w:rPr>
          <w:sz w:val="18"/>
        </w:rPr>
        <w:br w:type="textWrapping"/>
      </w:r>
      <w:r>
        <w:rPr>
          <w:sz w:val="18"/>
        </w:rPr>
        <w:t xml:space="preserve">                "logistics_tracking_number": "1234567890",</w:t>
      </w:r>
      <w:r>
        <w:rPr>
          <w:sz w:val="18"/>
        </w:rPr>
        <w:br w:type="textWrapping"/>
      </w:r>
      <w:r>
        <w:rPr>
          <w:sz w:val="18"/>
        </w:rPr>
        <w:t xml:space="preserve">                "custom_order_no": "14136347685",</w:t>
      </w:r>
      <w:r>
        <w:rPr>
          <w:sz w:val="18"/>
        </w:rPr>
        <w:br w:type="textWrapping"/>
      </w:r>
      <w:r>
        <w:rPr>
          <w:sz w:val="18"/>
        </w:rPr>
        <w:t xml:space="preserve">                "head_fee_type_name": "产品-计费重",</w:t>
      </w:r>
      <w:r>
        <w:rPr>
          <w:sz w:val="18"/>
        </w:rPr>
        <w:br w:type="textWrapping"/>
      </w:r>
      <w:r>
        <w:rPr>
          <w:sz w:val="18"/>
        </w:rPr>
        <w:t xml:space="preserve">                "logistics_status_type": 3,</w:t>
      </w:r>
      <w:r>
        <w:rPr>
          <w:sz w:val="18"/>
        </w:rPr>
        <w:br w:type="textWrapping"/>
      </w:r>
      <w:r>
        <w:rPr>
          <w:sz w:val="18"/>
        </w:rPr>
        <w:t xml:space="preserve">                "logistics_status": "",</w:t>
      </w:r>
      <w:r>
        <w:rPr>
          <w:sz w:val="18"/>
        </w:rPr>
        <w:br w:type="textWrapping"/>
      </w:r>
      <w:r>
        <w:rPr>
          <w:sz w:val="18"/>
        </w:rPr>
        <w:t xml:space="preserve">                "order_time": "2025-01-14",</w:t>
      </w:r>
      <w:r>
        <w:rPr>
          <w:sz w:val="18"/>
        </w:rPr>
        <w:br w:type="textWrapping"/>
      </w:r>
      <w:r>
        <w:rPr>
          <w:sz w:val="18"/>
        </w:rPr>
        <w:t xml:space="preserve">                "expected_shipment_time": "",</w:t>
      </w:r>
      <w:r>
        <w:rPr>
          <w:sz w:val="18"/>
        </w:rPr>
        <w:br w:type="textWrapping"/>
      </w:r>
      <w:r>
        <w:rPr>
          <w:sz w:val="18"/>
        </w:rPr>
        <w:t xml:space="preserve">                "shipment_time": "",</w:t>
      </w:r>
      <w:r>
        <w:rPr>
          <w:sz w:val="18"/>
        </w:rPr>
        <w:br w:type="textWrapping"/>
      </w:r>
      <w:r>
        <w:rPr>
          <w:sz w:val="18"/>
        </w:rPr>
        <w:t xml:space="preserve">                "transportation_start_time": "2024-12-31",</w:t>
      </w:r>
      <w:r>
        <w:rPr>
          <w:sz w:val="18"/>
        </w:rPr>
        <w:br w:type="textWrapping"/>
      </w:r>
      <w:r>
        <w:rPr>
          <w:sz w:val="18"/>
        </w:rPr>
        <w:t xml:space="preserve">                "transportation_arrival_time": "2025-01-30",</w:t>
      </w:r>
      <w:r>
        <w:rPr>
          <w:sz w:val="18"/>
        </w:rPr>
        <w:br w:type="textWrapping"/>
      </w:r>
      <w:r>
        <w:rPr>
          <w:sz w:val="18"/>
        </w:rPr>
        <w:t xml:space="preserve">                "pick_cabinet_time": "2025-01-20",</w:t>
      </w:r>
      <w:r>
        <w:rPr>
          <w:sz w:val="18"/>
        </w:rPr>
        <w:br w:type="textWrapping"/>
      </w:r>
      <w:r>
        <w:rPr>
          <w:sz w:val="18"/>
        </w:rPr>
        <w:t xml:space="preserve">                "send_time": "2025-01-22",</w:t>
      </w:r>
      <w:r>
        <w:rPr>
          <w:sz w:val="18"/>
        </w:rPr>
        <w:br w:type="textWrapping"/>
      </w:r>
      <w:r>
        <w:rPr>
          <w:sz w:val="18"/>
        </w:rPr>
        <w:t xml:space="preserve">                "delivery_date": "2025-01-26",</w:t>
      </w:r>
      <w:r>
        <w:rPr>
          <w:sz w:val="18"/>
        </w:rPr>
        <w:br w:type="textWrapping"/>
      </w:r>
      <w:r>
        <w:rPr>
          <w:sz w:val="18"/>
        </w:rPr>
        <w:t xml:space="preserve">                "order_remark": "下单备注",</w:t>
      </w:r>
      <w:r>
        <w:rPr>
          <w:sz w:val="18"/>
        </w:rPr>
        <w:br w:type="textWrapping"/>
      </w:r>
      <w:r>
        <w:rPr>
          <w:sz w:val="18"/>
        </w:rPr>
        <w:t xml:space="preserve">                "other_remark": "其他备注"</w:t>
      </w:r>
      <w:r>
        <w:rPr>
          <w:sz w:val="18"/>
        </w:rPr>
        <w:br w:type="textWrapping"/>
      </w:r>
      <w:r>
        <w:rPr>
          <w:sz w:val="18"/>
        </w:rPr>
        <w:t xml:space="preserve">            },</w:t>
      </w:r>
      <w:r>
        <w:rPr>
          <w:sz w:val="18"/>
        </w:rPr>
        <w:br w:type="textWrapping"/>
      </w:r>
      <w:r>
        <w:rPr>
          <w:sz w:val="18"/>
        </w:rPr>
        <w:t xml:space="preserve">            "head_logistics_fee_info": [</w:t>
      </w:r>
      <w:r>
        <w:rPr>
          <w:sz w:val="18"/>
        </w:rPr>
        <w:br w:type="textWrapping"/>
      </w:r>
      <w:r>
        <w:rPr>
          <w:sz w:val="18"/>
        </w:rPr>
        <w:t xml:space="preserve">                {</w:t>
      </w:r>
      <w:r>
        <w:rPr>
          <w:sz w:val="18"/>
        </w:rPr>
        <w:br w:type="textWrapping"/>
      </w:r>
      <w:r>
        <w:rPr>
          <w:sz w:val="18"/>
        </w:rPr>
        <w:t xml:space="preserve">                    "fee_type": 1,</w:t>
      </w:r>
      <w:r>
        <w:rPr>
          <w:sz w:val="18"/>
        </w:rPr>
        <w:br w:type="textWrapping"/>
      </w:r>
      <w:r>
        <w:rPr>
          <w:sz w:val="18"/>
        </w:rPr>
        <w:t xml:space="preserve">                    "chargeable_weight": "12.00",</w:t>
      </w:r>
      <w:r>
        <w:rPr>
          <w:sz w:val="18"/>
        </w:rPr>
        <w:br w:type="textWrapping"/>
      </w:r>
      <w:r>
        <w:rPr>
          <w:sz w:val="18"/>
        </w:rPr>
        <w:t xml:space="preserve">                    "volume": "0.02",</w:t>
      </w:r>
      <w:r>
        <w:rPr>
          <w:sz w:val="18"/>
        </w:rPr>
        <w:br w:type="textWrapping"/>
      </w:r>
      <w:r>
        <w:rPr>
          <w:sz w:val="18"/>
        </w:rPr>
        <w:t xml:space="preserve">                    "weight": "12.00",</w:t>
      </w:r>
      <w:r>
        <w:rPr>
          <w:sz w:val="18"/>
        </w:rPr>
        <w:br w:type="textWrapping"/>
      </w:r>
      <w:r>
        <w:rPr>
          <w:sz w:val="18"/>
        </w:rPr>
        <w:t xml:space="preserve">                    "price_currency": "CNY",</w:t>
      </w:r>
      <w:r>
        <w:rPr>
          <w:sz w:val="18"/>
        </w:rPr>
        <w:br w:type="textWrapping"/>
      </w:r>
      <w:r>
        <w:rPr>
          <w:sz w:val="18"/>
        </w:rPr>
        <w:t xml:space="preserve">                    "price": 0.0,</w:t>
      </w:r>
      <w:r>
        <w:rPr>
          <w:sz w:val="18"/>
        </w:rPr>
        <w:br w:type="textWrapping"/>
      </w:r>
      <w:r>
        <w:rPr>
          <w:sz w:val="18"/>
        </w:rPr>
        <w:t xml:space="preserve">                    "logistics_fee_currency": "CNY",</w:t>
      </w:r>
      <w:r>
        <w:rPr>
          <w:sz w:val="18"/>
        </w:rPr>
        <w:br w:type="textWrapping"/>
      </w:r>
      <w:r>
        <w:rPr>
          <w:sz w:val="18"/>
        </w:rPr>
        <w:t xml:space="preserve">                    "logistics_fee": "20.00",</w:t>
      </w:r>
      <w:r>
        <w:rPr>
          <w:sz w:val="18"/>
        </w:rPr>
        <w:br w:type="textWrapping"/>
      </w:r>
      <w:r>
        <w:rPr>
          <w:sz w:val="18"/>
        </w:rPr>
        <w:t xml:space="preserve">                    "tax_fee_currency": "JPY",</w:t>
      </w:r>
      <w:r>
        <w:rPr>
          <w:sz w:val="18"/>
        </w:rPr>
        <w:br w:type="textWrapping"/>
      </w:r>
      <w:r>
        <w:rPr>
          <w:sz w:val="18"/>
        </w:rPr>
        <w:t xml:space="preserve">                    "tax_fee": "9.00",</w:t>
      </w:r>
      <w:r>
        <w:rPr>
          <w:sz w:val="18"/>
        </w:rPr>
        <w:br w:type="textWrapping"/>
      </w:r>
      <w:r>
        <w:rPr>
          <w:sz w:val="18"/>
        </w:rPr>
        <w:t xml:space="preserve">                    "0_other_currency": "CAD",</w:t>
      </w:r>
      <w:r>
        <w:rPr>
          <w:sz w:val="18"/>
        </w:rPr>
        <w:br w:type="textWrapping"/>
      </w:r>
      <w:r>
        <w:rPr>
          <w:sz w:val="18"/>
        </w:rPr>
        <w:t xml:space="preserve">                    "0_other_amount": "3.00",</w:t>
      </w:r>
      <w:r>
        <w:rPr>
          <w:sz w:val="18"/>
        </w:rPr>
        <w:br w:type="textWrapping"/>
      </w:r>
      <w:r>
        <w:rPr>
          <w:sz w:val="18"/>
        </w:rPr>
        <w:t xml:space="preserve">                    "total_fee_currency": "CNY",</w:t>
      </w:r>
      <w:r>
        <w:rPr>
          <w:sz w:val="18"/>
        </w:rPr>
        <w:br w:type="textWrapping"/>
      </w:r>
      <w:r>
        <w:rPr>
          <w:sz w:val="18"/>
        </w:rPr>
        <w:t xml:space="preserve">                    "total_fee": "36.71",</w:t>
      </w:r>
      <w:r>
        <w:rPr>
          <w:sz w:val="18"/>
        </w:rPr>
        <w:br w:type="textWrapping"/>
      </w:r>
      <w:r>
        <w:rPr>
          <w:sz w:val="18"/>
        </w:rPr>
        <w:t xml:space="preserve">                    "remark": "6"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"fee_type": 2,</w:t>
      </w:r>
      <w:r>
        <w:rPr>
          <w:sz w:val="18"/>
        </w:rPr>
        <w:br w:type="textWrapping"/>
      </w:r>
      <w:r>
        <w:rPr>
          <w:sz w:val="18"/>
        </w:rPr>
        <w:t xml:space="preserve">                    "chargeable_weight": "0",</w:t>
      </w:r>
      <w:r>
        <w:rPr>
          <w:sz w:val="18"/>
        </w:rPr>
        <w:br w:type="textWrapping"/>
      </w:r>
      <w:r>
        <w:rPr>
          <w:sz w:val="18"/>
        </w:rPr>
        <w:t xml:space="preserve">                    "volume": "0",</w:t>
      </w:r>
      <w:r>
        <w:rPr>
          <w:sz w:val="18"/>
        </w:rPr>
        <w:br w:type="textWrapping"/>
      </w:r>
      <w:r>
        <w:rPr>
          <w:sz w:val="18"/>
        </w:rPr>
        <w:t xml:space="preserve">                    "weight": "0",</w:t>
      </w:r>
      <w:r>
        <w:rPr>
          <w:sz w:val="18"/>
        </w:rPr>
        <w:br w:type="textWrapping"/>
      </w:r>
      <w:r>
        <w:rPr>
          <w:sz w:val="18"/>
        </w:rPr>
        <w:t xml:space="preserve">                    "price_currency": "CNY",</w:t>
      </w:r>
      <w:r>
        <w:rPr>
          <w:sz w:val="18"/>
        </w:rPr>
        <w:br w:type="textWrapping"/>
      </w:r>
      <w:r>
        <w:rPr>
          <w:sz w:val="18"/>
        </w:rPr>
        <w:t xml:space="preserve">                    "price": 0.0,</w:t>
      </w:r>
      <w:r>
        <w:rPr>
          <w:sz w:val="18"/>
        </w:rPr>
        <w:br w:type="textWrapping"/>
      </w:r>
      <w:r>
        <w:rPr>
          <w:sz w:val="18"/>
        </w:rPr>
        <w:t xml:space="preserve">                    "logistics_fee_currency": "MXN",</w:t>
      </w:r>
      <w:r>
        <w:rPr>
          <w:sz w:val="18"/>
        </w:rPr>
        <w:br w:type="textWrapping"/>
      </w:r>
      <w:r>
        <w:rPr>
          <w:sz w:val="18"/>
        </w:rPr>
        <w:t xml:space="preserve">                    "logistics_fee": "4.00",</w:t>
      </w:r>
      <w:r>
        <w:rPr>
          <w:sz w:val="18"/>
        </w:rPr>
        <w:br w:type="textWrapping"/>
      </w:r>
      <w:r>
        <w:rPr>
          <w:sz w:val="18"/>
        </w:rPr>
        <w:t xml:space="preserve">                    "tax_fee_currency": "",</w:t>
      </w:r>
      <w:r>
        <w:rPr>
          <w:sz w:val="18"/>
        </w:rPr>
        <w:br w:type="textWrapping"/>
      </w:r>
      <w:r>
        <w:rPr>
          <w:sz w:val="18"/>
        </w:rPr>
        <w:t xml:space="preserve">                    "tax_fee": "",</w:t>
      </w:r>
      <w:r>
        <w:rPr>
          <w:sz w:val="18"/>
        </w:rPr>
        <w:br w:type="textWrapping"/>
      </w:r>
      <w:r>
        <w:rPr>
          <w:sz w:val="18"/>
        </w:rPr>
        <w:t xml:space="preserve">                    "0_other_currency": "GBP",</w:t>
      </w:r>
      <w:r>
        <w:rPr>
          <w:sz w:val="18"/>
        </w:rPr>
        <w:br w:type="textWrapping"/>
      </w:r>
      <w:r>
        <w:rPr>
          <w:sz w:val="18"/>
        </w:rPr>
        <w:t xml:space="preserve">                    "0_other_amount": "5.00",</w:t>
      </w:r>
      <w:r>
        <w:rPr>
          <w:sz w:val="18"/>
        </w:rPr>
        <w:br w:type="textWrapping"/>
      </w:r>
      <w:r>
        <w:rPr>
          <w:sz w:val="18"/>
        </w:rPr>
        <w:t xml:space="preserve">                    "total_fee_currency": "CNY",</w:t>
      </w:r>
      <w:r>
        <w:rPr>
          <w:sz w:val="18"/>
        </w:rPr>
        <w:br w:type="textWrapping"/>
      </w:r>
      <w:r>
        <w:rPr>
          <w:sz w:val="18"/>
        </w:rPr>
        <w:t xml:space="preserve">                    "total_fee": "44.94",</w:t>
      </w:r>
      <w:r>
        <w:rPr>
          <w:sz w:val="18"/>
        </w:rPr>
        <w:br w:type="textWrapping"/>
      </w:r>
      <w:r>
        <w:rPr>
          <w:sz w:val="18"/>
        </w:rPr>
        <w:t xml:space="preserve">                    "remark": "6"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 [</w:t>
      </w:r>
      <w:r>
        <w:rPr>
          <w:sz w:val="18"/>
        </w:rPr>
        <w:br w:type="textWrapping"/>
      </w:r>
      <w:r>
        <w:rPr>
          <w:sz w:val="18"/>
        </w:rPr>
        <w:t xml:space="preserve">                {</w:t>
      </w:r>
      <w:r>
        <w:rPr>
          <w:sz w:val="18"/>
        </w:rPr>
        <w:br w:type="textWrapping"/>
      </w:r>
      <w:r>
        <w:rPr>
          <w:sz w:val="18"/>
        </w:rPr>
        <w:t xml:space="preserve">                    "tracking_number": "0987654321",</w:t>
      </w:r>
      <w:r>
        <w:rPr>
          <w:sz w:val="18"/>
        </w:rPr>
        <w:br w:type="textWrapping"/>
      </w:r>
      <w:r>
        <w:rPr>
          <w:sz w:val="18"/>
        </w:rPr>
        <w:t xml:space="preserve">                    "replace_tracking_number": "112233445566",</w:t>
      </w:r>
      <w:r>
        <w:rPr>
          <w:sz w:val="18"/>
        </w:rPr>
        <w:br w:type="textWrapping"/>
      </w:r>
      <w:r>
        <w:rPr>
          <w:sz w:val="18"/>
        </w:rPr>
        <w:t xml:space="preserve">                    "predicted_transportation_currency": "CNY",</w:t>
      </w:r>
      <w:r>
        <w:rPr>
          <w:sz w:val="18"/>
        </w:rPr>
        <w:br w:type="textWrapping"/>
      </w:r>
      <w:r>
        <w:rPr>
          <w:sz w:val="18"/>
        </w:rPr>
        <w:t xml:space="preserve">                    "predicted_transportation_cost": "20.00",</w:t>
      </w:r>
      <w:r>
        <w:rPr>
          <w:sz w:val="18"/>
        </w:rPr>
        <w:br w:type="textWrapping"/>
      </w:r>
      <w:r>
        <w:rPr>
          <w:sz w:val="18"/>
        </w:rPr>
        <w:t xml:space="preserve">                    "predicted_other_currency": "CAD",</w:t>
      </w:r>
      <w:r>
        <w:rPr>
          <w:sz w:val="18"/>
        </w:rPr>
        <w:br w:type="textWrapping"/>
      </w:r>
      <w:r>
        <w:rPr>
          <w:sz w:val="18"/>
        </w:rPr>
        <w:t xml:space="preserve">                    "predicted_other_cost": "3.00",</w:t>
      </w:r>
      <w:r>
        <w:rPr>
          <w:sz w:val="18"/>
        </w:rPr>
        <w:br w:type="textWrapping"/>
      </w:r>
      <w:r>
        <w:rPr>
          <w:sz w:val="18"/>
        </w:rPr>
        <w:t xml:space="preserve">                    "transportation_currency": "MXN",</w:t>
      </w:r>
      <w:r>
        <w:rPr>
          <w:sz w:val="18"/>
        </w:rPr>
        <w:br w:type="textWrapping"/>
      </w:r>
      <w:r>
        <w:rPr>
          <w:sz w:val="18"/>
        </w:rPr>
        <w:t xml:space="preserve">                    "transportation_cost": "4.00",</w:t>
      </w:r>
      <w:r>
        <w:rPr>
          <w:sz w:val="18"/>
        </w:rPr>
        <w:br w:type="textWrapping"/>
      </w:r>
      <w:r>
        <w:rPr>
          <w:sz w:val="18"/>
        </w:rPr>
        <w:t xml:space="preserve">                    "other_currency": "GBP",</w:t>
      </w:r>
      <w:r>
        <w:rPr>
          <w:sz w:val="18"/>
        </w:rPr>
        <w:br w:type="textWrapping"/>
      </w:r>
      <w:r>
        <w:rPr>
          <w:sz w:val="18"/>
        </w:rPr>
        <w:t xml:space="preserve">                    "other_cost": "5.00",</w:t>
      </w:r>
      <w:r>
        <w:rPr>
          <w:sz w:val="18"/>
        </w:rPr>
        <w:br w:type="textWrapping"/>
      </w:r>
      <w:r>
        <w:rPr>
          <w:sz w:val="18"/>
        </w:rPr>
        <w:t xml:space="preserve">                    "other_cost_remark": "6"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"box_data": {</w:t>
      </w:r>
      <w:r>
        <w:rPr>
          <w:sz w:val="18"/>
        </w:rPr>
        <w:br w:type="textWrapping"/>
      </w:r>
      <w:r>
        <w:rPr>
          <w:sz w:val="18"/>
        </w:rPr>
        <w:t xml:space="preserve">            "box_type": 1,</w:t>
      </w:r>
      <w:r>
        <w:rPr>
          <w:sz w:val="18"/>
        </w:rPr>
        <w:br w:type="textWrapping"/>
      </w:r>
      <w:r>
        <w:rPr>
          <w:sz w:val="18"/>
        </w:rPr>
        <w:t xml:space="preserve">            "box_content": [</w:t>
      </w:r>
      <w:r>
        <w:rPr>
          <w:sz w:val="18"/>
        </w:rPr>
        <w:br w:type="textWrapping"/>
      </w:r>
      <w:r>
        <w:rPr>
          <w:sz w:val="18"/>
        </w:rPr>
        <w:t xml:space="preserve">                {</w:t>
      </w:r>
      <w:r>
        <w:rPr>
          <w:sz w:val="18"/>
        </w:rPr>
        <w:br w:type="textWrapping"/>
      </w:r>
      <w:r>
        <w:rPr>
          <w:sz w:val="18"/>
        </w:rPr>
        <w:t xml:space="preserve">                    "pic_url": "",</w:t>
      </w:r>
      <w:r>
        <w:rPr>
          <w:sz w:val="18"/>
        </w:rPr>
        <w:br w:type="textWrapping"/>
      </w:r>
      <w:r>
        <w:rPr>
          <w:sz w:val="18"/>
        </w:rPr>
        <w:t xml:space="preserve">                    "product_name": "HH",</w:t>
      </w:r>
      <w:r>
        <w:rPr>
          <w:sz w:val="18"/>
        </w:rPr>
        <w:br w:type="textWrapping"/>
      </w:r>
      <w:r>
        <w:rPr>
          <w:sz w:val="18"/>
        </w:rPr>
        <w:t xml:space="preserve">                    "sku": "HH",</w:t>
      </w:r>
      <w:r>
        <w:rPr>
          <w:sz w:val="18"/>
        </w:rPr>
        <w:br w:type="textWrapping"/>
      </w:r>
      <w:r>
        <w:rPr>
          <w:sz w:val="18"/>
        </w:rPr>
        <w:t xml:space="preserve">                    "third_party_product_name": "头灯",</w:t>
      </w:r>
      <w:r>
        <w:rPr>
          <w:sz w:val="18"/>
        </w:rPr>
        <w:br w:type="textWrapping"/>
      </w:r>
      <w:r>
        <w:rPr>
          <w:sz w:val="18"/>
        </w:rPr>
        <w:t xml:space="preserve">                    "third_party_product_code": "LTHM145AB",</w:t>
      </w:r>
      <w:r>
        <w:rPr>
          <w:sz w:val="18"/>
        </w:rPr>
        <w:br w:type="textWrapping"/>
      </w:r>
      <w:r>
        <w:rPr>
          <w:sz w:val="18"/>
        </w:rPr>
        <w:t xml:space="preserve">                    "fnsku": "",</w:t>
      </w:r>
      <w:r>
        <w:rPr>
          <w:sz w:val="18"/>
        </w:rPr>
        <w:br w:type="textWrapping"/>
      </w:r>
      <w:r>
        <w:rPr>
          <w:sz w:val="18"/>
        </w:rPr>
        <w:t xml:space="preserve">                    "seller_id": "0",</w:t>
      </w:r>
      <w:r>
        <w:rPr>
          <w:sz w:val="18"/>
        </w:rPr>
        <w:br w:type="textWrapping"/>
      </w:r>
      <w:r>
        <w:rPr>
          <w:sz w:val="18"/>
        </w:rPr>
        <w:t xml:space="preserve">                    "seller_name": "",</w:t>
      </w:r>
      <w:r>
        <w:rPr>
          <w:sz w:val="18"/>
        </w:rPr>
        <w:br w:type="textWrapping"/>
      </w:r>
      <w:r>
        <w:rPr>
          <w:sz w:val="18"/>
        </w:rPr>
        <w:t xml:space="preserve">                    "boxEnchaseNum": 1,</w:t>
      </w:r>
      <w:r>
        <w:rPr>
          <w:sz w:val="18"/>
        </w:rPr>
        <w:br w:type="textWrapping"/>
      </w:r>
      <w:r>
        <w:rPr>
          <w:sz w:val="18"/>
        </w:rPr>
        <w:t xml:space="preserve">                    "num": 1,</w:t>
      </w:r>
      <w:r>
        <w:rPr>
          <w:sz w:val="18"/>
        </w:rPr>
        <w:br w:type="textWrapping"/>
      </w:r>
      <w:r>
        <w:rPr>
          <w:sz w:val="18"/>
        </w:rPr>
        <w:t xml:space="preserve">                    "boxInfo": [</w:t>
      </w:r>
      <w:r>
        <w:rPr>
          <w:sz w:val="18"/>
        </w:rPr>
        <w:br w:type="textWrapping"/>
      </w:r>
      <w:r>
        <w:rPr>
          <w:sz w:val="18"/>
        </w:rPr>
        <w:t xml:space="preserve">                        {</w:t>
      </w:r>
      <w:r>
        <w:rPr>
          <w:sz w:val="18"/>
        </w:rPr>
        <w:br w:type="textWrapping"/>
      </w:r>
      <w:r>
        <w:rPr>
          <w:sz w:val="18"/>
        </w:rPr>
        <w:t xml:space="preserve">                            "boxRange": "1",</w:t>
      </w:r>
      <w:r>
        <w:rPr>
          <w:sz w:val="18"/>
        </w:rPr>
        <w:br w:type="textWrapping"/>
      </w:r>
      <w:r>
        <w:rPr>
          <w:sz w:val="18"/>
        </w:rPr>
        <w:t xml:space="preserve">                            "cg_box_weight": 10.0,</w:t>
      </w:r>
      <w:r>
        <w:rPr>
          <w:sz w:val="18"/>
        </w:rPr>
        <w:br w:type="textWrapping"/>
      </w:r>
      <w:r>
        <w:rPr>
          <w:sz w:val="18"/>
        </w:rPr>
        <w:t xml:space="preserve">                            "cg_box_length": 10.0,</w:t>
      </w:r>
      <w:r>
        <w:rPr>
          <w:sz w:val="18"/>
        </w:rPr>
        <w:br w:type="textWrapping"/>
      </w:r>
      <w:r>
        <w:rPr>
          <w:sz w:val="18"/>
        </w:rPr>
        <w:t xml:space="preserve">                            "cg_box_width": 10.0,</w:t>
      </w:r>
      <w:r>
        <w:rPr>
          <w:sz w:val="18"/>
        </w:rPr>
        <w:br w:type="textWrapping"/>
      </w:r>
      <w:r>
        <w:rPr>
          <w:sz w:val="18"/>
        </w:rPr>
        <w:t xml:space="preserve">                            "cg_box_height": 10.0,</w:t>
      </w:r>
      <w:r>
        <w:rPr>
          <w:sz w:val="18"/>
        </w:rPr>
        <w:br w:type="textWrapping"/>
      </w:r>
      <w:r>
        <w:rPr>
          <w:sz w:val="18"/>
        </w:rPr>
        <w:t xml:space="preserve">                            "quantity_in_case": 1,</w:t>
      </w:r>
      <w:r>
        <w:rPr>
          <w:sz w:val="18"/>
        </w:rPr>
        <w:br w:type="textWrapping"/>
      </w:r>
      <w:r>
        <w:rPr>
          <w:sz w:val="18"/>
        </w:rPr>
        <w:t xml:space="preserve">                            "box_cbm": 0.0,</w:t>
      </w:r>
      <w:r>
        <w:rPr>
          <w:sz w:val="18"/>
        </w:rPr>
        <w:br w:type="textWrapping"/>
      </w:r>
      <w:r>
        <w:rPr>
          <w:sz w:val="18"/>
        </w:rPr>
        <w:t xml:space="preserve">                            "total_box_volume": 0.0,</w:t>
      </w:r>
      <w:r>
        <w:rPr>
          <w:sz w:val="18"/>
        </w:rPr>
        <w:br w:type="textWrapping"/>
      </w:r>
      <w:r>
        <w:rPr>
          <w:sz w:val="18"/>
        </w:rPr>
        <w:t xml:space="preserve">                            "total_box_weight": 10.0,</w:t>
      </w:r>
      <w:r>
        <w:rPr>
          <w:sz w:val="18"/>
        </w:rPr>
        <w:br w:type="textWrapping"/>
      </w:r>
      <w:r>
        <w:rPr>
          <w:sz w:val="18"/>
        </w:rPr>
        <w:t xml:space="preserve">                            "total_box_volume_weight": 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"pic_url": "",</w:t>
      </w:r>
      <w:r>
        <w:rPr>
          <w:sz w:val="18"/>
        </w:rPr>
        <w:br w:type="textWrapping"/>
      </w:r>
      <w:r>
        <w:rPr>
          <w:sz w:val="18"/>
        </w:rPr>
        <w:t xml:space="preserve">                    "product_name": "wuliu中111",</w:t>
      </w:r>
      <w:r>
        <w:rPr>
          <w:sz w:val="18"/>
        </w:rPr>
        <w:br w:type="textWrapping"/>
      </w:r>
      <w:r>
        <w:rPr>
          <w:sz w:val="18"/>
        </w:rPr>
        <w:t xml:space="preserve">                    "sku": "0004",</w:t>
      </w:r>
      <w:r>
        <w:rPr>
          <w:sz w:val="18"/>
        </w:rPr>
        <w:br w:type="textWrapping"/>
      </w:r>
      <w:r>
        <w:rPr>
          <w:sz w:val="18"/>
        </w:rPr>
        <w:t xml:space="preserve">                    "third_party_product_name": "",</w:t>
      </w:r>
      <w:r>
        <w:rPr>
          <w:sz w:val="18"/>
        </w:rPr>
        <w:br w:type="textWrapping"/>
      </w:r>
      <w:r>
        <w:rPr>
          <w:sz w:val="18"/>
        </w:rPr>
        <w:t xml:space="preserve">                    "third_party_product_code": "0000100000647",</w:t>
      </w:r>
      <w:r>
        <w:rPr>
          <w:sz w:val="18"/>
        </w:rPr>
        <w:br w:type="textWrapping"/>
      </w:r>
      <w:r>
        <w:rPr>
          <w:sz w:val="18"/>
        </w:rPr>
        <w:t xml:space="preserve">                    "fnsku": "X001JH7Z13",</w:t>
      </w:r>
      <w:r>
        <w:rPr>
          <w:sz w:val="18"/>
        </w:rPr>
        <w:br w:type="textWrapping"/>
      </w:r>
      <w:r>
        <w:rPr>
          <w:sz w:val="18"/>
        </w:rPr>
        <w:t xml:space="preserve">                    "seller_id": "35",</w:t>
      </w:r>
      <w:r>
        <w:rPr>
          <w:sz w:val="18"/>
        </w:rPr>
        <w:br w:type="textWrapping"/>
      </w:r>
      <w:r>
        <w:rPr>
          <w:sz w:val="18"/>
        </w:rPr>
        <w:t xml:space="preserve">                    "seller_name": "非凡-FR",</w:t>
      </w:r>
      <w:r>
        <w:rPr>
          <w:sz w:val="18"/>
        </w:rPr>
        <w:br w:type="textWrapping"/>
      </w:r>
      <w:r>
        <w:rPr>
          <w:sz w:val="18"/>
        </w:rPr>
        <w:t xml:space="preserve">                    "boxEnchaseNum": 2,</w:t>
      </w:r>
      <w:r>
        <w:rPr>
          <w:sz w:val="18"/>
        </w:rPr>
        <w:br w:type="textWrapping"/>
      </w:r>
      <w:r>
        <w:rPr>
          <w:sz w:val="18"/>
        </w:rPr>
        <w:t xml:space="preserve">                    "num": 2,</w:t>
      </w:r>
      <w:r>
        <w:rPr>
          <w:sz w:val="18"/>
        </w:rPr>
        <w:br w:type="textWrapping"/>
      </w:r>
      <w:r>
        <w:rPr>
          <w:sz w:val="18"/>
        </w:rPr>
        <w:t xml:space="preserve">                    "boxInfo": [</w:t>
      </w:r>
      <w:r>
        <w:rPr>
          <w:sz w:val="18"/>
        </w:rPr>
        <w:br w:type="textWrapping"/>
      </w:r>
      <w:r>
        <w:rPr>
          <w:sz w:val="18"/>
        </w:rPr>
        <w:t xml:space="preserve">                        {</w:t>
      </w:r>
      <w:r>
        <w:rPr>
          <w:sz w:val="18"/>
        </w:rPr>
        <w:br w:type="textWrapping"/>
      </w:r>
      <w:r>
        <w:rPr>
          <w:sz w:val="18"/>
        </w:rPr>
        <w:t xml:space="preserve">                            "boxRange": "2-3",</w:t>
      </w:r>
      <w:r>
        <w:rPr>
          <w:sz w:val="18"/>
        </w:rPr>
        <w:br w:type="textWrapping"/>
      </w:r>
      <w:r>
        <w:rPr>
          <w:sz w:val="18"/>
        </w:rPr>
        <w:t xml:space="preserve">                            "cg_box_weight": 1.0,</w:t>
      </w:r>
      <w:r>
        <w:rPr>
          <w:sz w:val="18"/>
        </w:rPr>
        <w:br w:type="textWrapping"/>
      </w:r>
      <w:r>
        <w:rPr>
          <w:sz w:val="18"/>
        </w:rPr>
        <w:t xml:space="preserve">                            "cg_box_length": 22.0,</w:t>
      </w:r>
      <w:r>
        <w:rPr>
          <w:sz w:val="18"/>
        </w:rPr>
        <w:br w:type="textWrapping"/>
      </w:r>
      <w:r>
        <w:rPr>
          <w:sz w:val="18"/>
        </w:rPr>
        <w:t xml:space="preserve">                            "cg_box_width": 11.99,</w:t>
      </w:r>
      <w:r>
        <w:rPr>
          <w:sz w:val="18"/>
        </w:rPr>
        <w:br w:type="textWrapping"/>
      </w:r>
      <w:r>
        <w:rPr>
          <w:sz w:val="18"/>
        </w:rPr>
        <w:t xml:space="preserve">                            "cg_box_height": 30.99,</w:t>
      </w:r>
      <w:r>
        <w:rPr>
          <w:sz w:val="18"/>
        </w:rPr>
        <w:br w:type="textWrapping"/>
      </w:r>
      <w:r>
        <w:rPr>
          <w:sz w:val="18"/>
        </w:rPr>
        <w:t xml:space="preserve">                            "quantity_in_case": 1,</w:t>
      </w:r>
      <w:r>
        <w:rPr>
          <w:sz w:val="18"/>
        </w:rPr>
        <w:br w:type="textWrapping"/>
      </w:r>
      <w:r>
        <w:rPr>
          <w:sz w:val="18"/>
        </w:rPr>
        <w:t xml:space="preserve">                            "box_cbm": 0.01,</w:t>
      </w:r>
      <w:r>
        <w:rPr>
          <w:sz w:val="18"/>
        </w:rPr>
        <w:br w:type="textWrapping"/>
      </w:r>
      <w:r>
        <w:rPr>
          <w:sz w:val="18"/>
        </w:rPr>
        <w:t xml:space="preserve">                            "total_box_volume": 0.02,</w:t>
      </w:r>
      <w:r>
        <w:rPr>
          <w:sz w:val="18"/>
        </w:rPr>
        <w:br w:type="textWrapping"/>
      </w:r>
      <w:r>
        <w:rPr>
          <w:sz w:val="18"/>
        </w:rPr>
        <w:t xml:space="preserve">                            "total_box_weight": 2.0,</w:t>
      </w:r>
      <w:r>
        <w:rPr>
          <w:sz w:val="18"/>
        </w:rPr>
        <w:br w:type="textWrapping"/>
      </w:r>
      <w:r>
        <w:rPr>
          <w:sz w:val="18"/>
        </w:rPr>
        <w:t xml:space="preserve">                            "total_box_volume_weight": 3.27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"box_remark": "",</w:t>
      </w:r>
      <w:r>
        <w:rPr>
          <w:sz w:val="18"/>
        </w:rPr>
        <w:br w:type="textWrapping"/>
      </w:r>
      <w:r>
        <w:rPr>
          <w:sz w:val="18"/>
        </w:rPr>
        <w:t xml:space="preserve">            "total_box_num": 3,</w:t>
      </w:r>
      <w:r>
        <w:rPr>
          <w:sz w:val="18"/>
        </w:rPr>
        <w:br w:type="textWrapping"/>
      </w:r>
      <w:r>
        <w:rPr>
          <w:sz w:val="18"/>
        </w:rPr>
        <w:t xml:space="preserve">            "total_box_weight": 12.0,</w:t>
      </w:r>
      <w:r>
        <w:rPr>
          <w:sz w:val="18"/>
        </w:rPr>
        <w:br w:type="textWrapping"/>
      </w:r>
      <w:r>
        <w:rPr>
          <w:sz w:val="18"/>
        </w:rPr>
        <w:t xml:space="preserve">            "total_box_volume": 0.02,</w:t>
      </w:r>
      <w:r>
        <w:rPr>
          <w:sz w:val="18"/>
        </w:rPr>
        <w:br w:type="textWrapping"/>
      </w:r>
      <w:r>
        <w:rPr>
          <w:sz w:val="18"/>
        </w:rPr>
        <w:t xml:space="preserve">            "total_box_volume_weight": 3.47</w:t>
      </w:r>
      <w:r>
        <w:rPr>
          <w:sz w:val="18"/>
        </w:rPr>
        <w:br w:type="textWrapping"/>
      </w:r>
      <w:r>
        <w:rPr>
          <w:sz w:val="18"/>
        </w:rPr>
        <w:t xml:space="preserve">        },</w:t>
      </w:r>
      <w:r>
        <w:rPr>
          <w:sz w:val="18"/>
        </w:rPr>
        <w:br w:type="textWrapping"/>
      </w:r>
      <w:r>
        <w:rPr>
          <w:sz w:val="18"/>
        </w:rPr>
        <w:t xml:space="preserve">        "head_logistics_list": {</w:t>
      </w:r>
      <w:r>
        <w:rPr>
          <w:sz w:val="18"/>
        </w:rPr>
        <w:br w:type="textWrapping"/>
      </w:r>
      <w:r>
        <w:rPr>
          <w:sz w:val="18"/>
        </w:rPr>
        <w:t xml:space="preserve">            "actual_expenses_list": {</w:t>
      </w:r>
      <w:r>
        <w:rPr>
          <w:sz w:val="18"/>
        </w:rPr>
        <w:br w:type="textWrapping"/>
      </w:r>
      <w:r>
        <w:rPr>
          <w:sz w:val="18"/>
        </w:rPr>
        <w:t xml:space="preserve">                "other_fee_arr": [</w:t>
      </w:r>
      <w:r>
        <w:rPr>
          <w:sz w:val="18"/>
        </w:rPr>
        <w:br w:type="textWrapping"/>
      </w:r>
      <w:r>
        <w:rPr>
          <w:sz w:val="18"/>
        </w:rPr>
        <w:t xml:space="preserve">                    {</w:t>
      </w:r>
      <w:r>
        <w:rPr>
          <w:sz w:val="18"/>
        </w:rPr>
        <w:br w:type="textWrapping"/>
      </w:r>
      <w:r>
        <w:rPr>
          <w:sz w:val="18"/>
        </w:rPr>
        <w:t xml:space="preserve">                        "fee_type_id": "1",</w:t>
      </w:r>
      <w:r>
        <w:rPr>
          <w:sz w:val="18"/>
        </w:rPr>
        <w:br w:type="textWrapping"/>
      </w:r>
      <w:r>
        <w:rPr>
          <w:sz w:val="18"/>
        </w:rPr>
        <w:t xml:space="preserve">                        "name": "报关费",</w:t>
      </w:r>
      <w:r>
        <w:rPr>
          <w:sz w:val="18"/>
        </w:rPr>
        <w:br w:type="textWrapping"/>
      </w:r>
      <w:r>
        <w:rPr>
          <w:sz w:val="18"/>
        </w:rPr>
        <w:t xml:space="preserve">                        "logistics_provider_id": "1",</w:t>
      </w:r>
      <w:r>
        <w:rPr>
          <w:sz w:val="18"/>
        </w:rPr>
        <w:br w:type="textWrapping"/>
      </w:r>
      <w:r>
        <w:rPr>
          <w:sz w:val="18"/>
        </w:rPr>
        <w:t xml:space="preserve">                        "other_amount": "100.00",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99DB03D">
      <w:pPr>
        <w:pStyle w:val="4"/>
      </w:pPr>
      <w:bookmarkStart w:id="1602" w:name="_Toc15353"/>
      <w:r>
        <w:t>附加说明：</w:t>
      </w:r>
      <w:bookmarkEnd w:id="1602"/>
    </w:p>
    <w:p w14:paraId="044C3B01">
      <w:r>
        <w:rPr>
          <w:sz w:val="18"/>
        </w:rPr>
        <w:t>status枚举类如下：</w:t>
      </w:r>
      <w:r>
        <w:rPr>
          <w:sz w:val="18"/>
        </w:rPr>
        <w:br w:type="textWrapping"/>
      </w:r>
      <w:r>
        <w:rPr>
          <w:sz w:val="18"/>
        </w:rPr>
        <w:t>&lt;br&gt;10、待审批</w:t>
      </w:r>
      <w:r>
        <w:rPr>
          <w:sz w:val="18"/>
        </w:rPr>
        <w:br w:type="textWrapping"/>
      </w:r>
      <w:r>
        <w:rPr>
          <w:sz w:val="18"/>
        </w:rPr>
        <w:t>&lt;br&gt;30、待配货</w:t>
      </w:r>
      <w:r>
        <w:rPr>
          <w:sz w:val="18"/>
        </w:rPr>
        <w:br w:type="textWrapping"/>
      </w:r>
      <w:r>
        <w:rPr>
          <w:sz w:val="18"/>
        </w:rPr>
        <w:t>&lt;br&gt;40、待发货</w:t>
      </w:r>
      <w:r>
        <w:rPr>
          <w:sz w:val="18"/>
        </w:rPr>
        <w:br w:type="textWrapping"/>
      </w:r>
      <w:r>
        <w:rPr>
          <w:sz w:val="18"/>
        </w:rPr>
        <w:t>&lt;br&gt;50、待收货</w:t>
      </w:r>
      <w:r>
        <w:rPr>
          <w:sz w:val="18"/>
        </w:rPr>
        <w:br w:type="textWrapping"/>
      </w:r>
      <w:r>
        <w:rPr>
          <w:sz w:val="18"/>
        </w:rPr>
        <w:t>&lt;br&gt;60、已完成</w:t>
      </w:r>
    </w:p>
    <w:p w14:paraId="04FF85F8">
      <w:r>
        <w:rPr>
          <w:sz w:val="18"/>
        </w:rPr>
        <w:t>data&gt;&gt;custom_fields返回字段如下：</w:t>
      </w:r>
    </w:p>
    <w:p w14:paraId="382C30EB">
      <w:r>
        <w:rPr>
          <w:sz w:val="18"/>
        </w:rPr>
        <w:t>---</w:t>
      </w:r>
    </w:p>
    <w:p w14:paraId="57A4C8C9">
      <w:pPr>
        <w:pStyle w:val="4"/>
      </w:pPr>
      <w:bookmarkStart w:id="1603" w:name="_Toc7515"/>
      <w:r>
        <w:t>获取备货单号</w:t>
      </w:r>
      <w:bookmarkEnd w:id="1603"/>
    </w:p>
    <w:p w14:paraId="05284CF7">
      <w:r>
        <w:rPr>
          <w:sz w:val="18"/>
        </w:rPr>
        <w:t>- Source path: docs/Warehouse/listOrderNos</w:t>
      </w:r>
      <w:r>
        <w:rPr>
          <w:sz w:val="18"/>
        </w:rPr>
        <w:br w:type="textWrapping"/>
      </w:r>
      <w:r>
        <w:rPr>
          <w:sz w:val="18"/>
        </w:rPr>
        <w:t>- Source URL: https://apidoc.lingxing.com/docs/Warehouse/listOrderNos.md</w:t>
      </w:r>
    </w:p>
    <w:p w14:paraId="2B5A1C5D">
      <w:r>
        <w:rPr>
          <w:sz w:val="18"/>
        </w:rPr>
        <w:t># 获取备货单号</w:t>
      </w:r>
    </w:p>
    <w:p w14:paraId="384D2987">
      <w:pPr>
        <w:pStyle w:val="4"/>
      </w:pPr>
      <w:bookmarkStart w:id="1604" w:name="_Toc27345"/>
      <w:r>
        <w:t>接口信息</w:t>
      </w:r>
      <w:bookmarkEnd w:id="1604"/>
    </w:p>
    <w:p w14:paraId="33C048FD">
      <w:pPr>
        <w:pStyle w:val="4"/>
      </w:pPr>
      <w:bookmarkStart w:id="1605" w:name="_Toc30988"/>
      <w:r>
        <w:t>请求参数</w:t>
      </w:r>
      <w:bookmarkEnd w:id="1605"/>
    </w:p>
    <w:p w14:paraId="0A228EFA">
      <w:pPr>
        <w:pStyle w:val="4"/>
      </w:pPr>
      <w:bookmarkStart w:id="1606" w:name="_Toc18489"/>
      <w:r>
        <w:t>返回结果</w:t>
      </w:r>
      <w:bookmarkEnd w:id="1606"/>
    </w:p>
    <w:p w14:paraId="56963B56">
      <w:r>
        <w:rPr>
          <w:sz w:val="18"/>
        </w:rPr>
        <w:t>Json Object</w:t>
      </w:r>
    </w:p>
    <w:p w14:paraId="56A6C347">
      <w:pPr>
        <w:pStyle w:val="4"/>
      </w:pPr>
      <w:bookmarkStart w:id="1607" w:name="_Toc5129"/>
      <w:r>
        <w:t>返回成功示例</w:t>
      </w:r>
      <w:bookmarkEnd w:id="1607"/>
    </w:p>
    <w:p w14:paraId="005ABA0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"30B862A0-8974-34D5-9FD9-1C31B2E2EB10",</w:t>
      </w:r>
      <w:r>
        <w:rPr>
          <w:sz w:val="18"/>
        </w:rPr>
        <w:br w:type="textWrapping"/>
      </w:r>
      <w:r>
        <w:rPr>
          <w:sz w:val="18"/>
        </w:rPr>
        <w:t xml:space="preserve">    "response_time": "2024-08-01 16:07:17",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"overseas_order_no": "OWS210303001",</w:t>
      </w:r>
      <w:r>
        <w:rPr>
          <w:sz w:val="18"/>
        </w:rPr>
        <w:br w:type="textWrapping"/>
      </w:r>
      <w:r>
        <w:rPr>
          <w:sz w:val="18"/>
        </w:rPr>
        <w:t xml:space="preserve">            "inbound_order_no": "",</w:t>
      </w:r>
      <w:r>
        <w:rPr>
          <w:sz w:val="18"/>
        </w:rPr>
        <w:br w:type="textWrapping"/>
      </w:r>
      <w:r>
        <w:rPr>
          <w:sz w:val="18"/>
        </w:rPr>
        <w:t xml:space="preserve">            "create_time": "2021-03-03 10:23:08"</w:t>
      </w:r>
      <w:r>
        <w:rPr>
          <w:sz w:val="18"/>
        </w:rPr>
        <w:br w:type="textWrapping"/>
      </w:r>
      <w:r>
        <w:rPr>
          <w:sz w:val="18"/>
        </w:rPr>
        <w:t xml:space="preserve">        },</w:t>
      </w:r>
      <w:r>
        <w:rPr>
          <w:sz w:val="18"/>
        </w:rPr>
        <w:br w:type="textWrapping"/>
      </w:r>
      <w:r>
        <w:rPr>
          <w:sz w:val="18"/>
        </w:rPr>
        <w:tab/>
      </w:r>
      <w:r>
        <w:rPr>
          <w:sz w:val="18"/>
        </w:rPr>
        <w:tab/>
      </w:r>
      <w:r>
        <w:rPr>
          <w:sz w:val="18"/>
        </w:rPr>
        <w:t>{</w:t>
      </w:r>
      <w:r>
        <w:rPr>
          <w:sz w:val="18"/>
        </w:rPr>
        <w:br w:type="textWrapping"/>
      </w:r>
      <w:r>
        <w:rPr>
          <w:sz w:val="18"/>
        </w:rPr>
        <w:t xml:space="preserve">            "overseas_order_no": "OWS240801001",</w:t>
      </w:r>
      <w:r>
        <w:rPr>
          <w:sz w:val="18"/>
        </w:rPr>
        <w:br w:type="textWrapping"/>
      </w:r>
      <w:r>
        <w:rPr>
          <w:sz w:val="18"/>
        </w:rPr>
        <w:t xml:space="preserve">            "inbound_order_no": "",</w:t>
      </w:r>
      <w:r>
        <w:rPr>
          <w:sz w:val="18"/>
        </w:rPr>
        <w:br w:type="textWrapping"/>
      </w:r>
      <w:r>
        <w:rPr>
          <w:sz w:val="18"/>
        </w:rPr>
        <w:t xml:space="preserve">            "create_time": "2024-08-01 11:34:41"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787F0BE">
      <w:r>
        <w:rPr>
          <w:sz w:val="18"/>
        </w:rPr>
        <w:t>---</w:t>
      </w:r>
    </w:p>
    <w:p w14:paraId="353E75E2">
      <w:pPr>
        <w:pStyle w:val="4"/>
      </w:pPr>
      <w:bookmarkStart w:id="1608" w:name="_Toc20413"/>
      <w:r>
        <w:t>删除备货单</w:t>
      </w:r>
      <w:bookmarkEnd w:id="1608"/>
    </w:p>
    <w:p w14:paraId="31E94DDA">
      <w:r>
        <w:rPr>
          <w:sz w:val="18"/>
        </w:rPr>
        <w:t>- Source path: docs/Warehouse/DeleteOverSeaStockOrder</w:t>
      </w:r>
      <w:r>
        <w:rPr>
          <w:sz w:val="18"/>
        </w:rPr>
        <w:br w:type="textWrapping"/>
      </w:r>
      <w:r>
        <w:rPr>
          <w:sz w:val="18"/>
        </w:rPr>
        <w:t>- Source URL: https://apidoc.lingxing.com/docs/Warehouse/DeleteOverSeaStockOrder.md</w:t>
      </w:r>
    </w:p>
    <w:p w14:paraId="7A2D0F64">
      <w:r>
        <w:rPr>
          <w:sz w:val="18"/>
        </w:rPr>
        <w:t># 删除备货单</w:t>
      </w:r>
      <w:r>
        <w:rPr>
          <w:sz w:val="18"/>
        </w:rPr>
        <w:br w:type="textWrapping"/>
      </w:r>
      <w:r>
        <w:rPr>
          <w:sz w:val="18"/>
        </w:rPr>
        <w:t>支持操作删除状态为待审批，待配货，待发货，已驳回的海外仓备货单</w:t>
      </w:r>
    </w:p>
    <w:p w14:paraId="5C888E55">
      <w:pPr>
        <w:pStyle w:val="4"/>
      </w:pPr>
      <w:bookmarkStart w:id="1609" w:name="_Toc7588"/>
      <w:r>
        <w:t>接口信息</w:t>
      </w:r>
      <w:bookmarkEnd w:id="1609"/>
    </w:p>
    <w:p w14:paraId="544971D6">
      <w:pPr>
        <w:pStyle w:val="4"/>
      </w:pPr>
      <w:bookmarkStart w:id="1610" w:name="_Toc21916"/>
      <w:r>
        <w:t>请求参数</w:t>
      </w:r>
      <w:bookmarkEnd w:id="1610"/>
    </w:p>
    <w:p w14:paraId="36010051">
      <w:pPr>
        <w:pStyle w:val="4"/>
      </w:pPr>
      <w:bookmarkStart w:id="1611" w:name="_Toc6817"/>
      <w:r>
        <w:t>请求cURL示例</w:t>
      </w:r>
      <w:bookmarkEnd w:id="1611"/>
    </w:p>
    <w:p w14:paraId="057AC3EA">
      <w:r>
        <w:rPr>
          <w:sz w:val="18"/>
        </w:rPr>
        <w:t>```</w:t>
      </w:r>
      <w:r>
        <w:rPr>
          <w:sz w:val="18"/>
        </w:rPr>
        <w:br w:type="textWrapping"/>
      </w:r>
      <w:r>
        <w:rPr>
          <w:sz w:val="18"/>
        </w:rPr>
        <w:t>curl --location 'https://openapi.lingxing.com/basicOpen/overSeaWarehouse/stockOrder/delete?access_token=value&amp;app_key=value&amp;timestamp=value&amp;sign=value'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"overseas_order_nos":["OWS231016001"]</w:t>
      </w:r>
      <w:r>
        <w:rPr>
          <w:sz w:val="18"/>
        </w:rPr>
        <w:br w:type="textWrapping"/>
      </w:r>
      <w:r>
        <w:rPr>
          <w:sz w:val="18"/>
        </w:rPr>
        <w:t>}'</w:t>
      </w:r>
    </w:p>
    <w:p w14:paraId="6CFBAA9E">
      <w:r>
        <w:rPr>
          <w:sz w:val="18"/>
        </w:rPr>
        <w:t>```</w:t>
      </w:r>
    </w:p>
    <w:p w14:paraId="6ACFD1E1">
      <w:pPr>
        <w:pStyle w:val="4"/>
      </w:pPr>
      <w:bookmarkStart w:id="1612" w:name="_Toc20219"/>
      <w:r>
        <w:t>返回结果</w:t>
      </w:r>
      <w:bookmarkEnd w:id="1612"/>
    </w:p>
    <w:p w14:paraId="5BEC1088">
      <w:pPr>
        <w:pStyle w:val="4"/>
      </w:pPr>
      <w:bookmarkStart w:id="1613" w:name="_Toc2336"/>
      <w:r>
        <w:t>返回成功示例</w:t>
      </w:r>
      <w:bookmarkEnd w:id="1613"/>
    </w:p>
    <w:p w14:paraId="64C0B4C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"ac8dcba41e2d402cb3853a48d3993376.1732090163746",</w:t>
      </w:r>
      <w:r>
        <w:rPr>
          <w:sz w:val="18"/>
        </w:rPr>
        <w:br w:type="textWrapping"/>
      </w:r>
      <w:r>
        <w:rPr>
          <w:sz w:val="18"/>
        </w:rPr>
        <w:t xml:space="preserve">    "response_time": "2024-11-20 16:09:24",</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275CECA6">
      <w:r>
        <w:rPr>
          <w:sz w:val="18"/>
        </w:rPr>
        <w:t>---</w:t>
      </w:r>
    </w:p>
    <w:p w14:paraId="2C539C7B">
      <w:pPr>
        <w:pStyle w:val="4"/>
      </w:pPr>
      <w:bookmarkStart w:id="1614" w:name="_Toc28871"/>
      <w:r>
        <w:t>更新备货单</w:t>
      </w:r>
      <w:bookmarkEnd w:id="1614"/>
    </w:p>
    <w:p w14:paraId="563BFB8C">
      <w:r>
        <w:rPr>
          <w:sz w:val="18"/>
        </w:rPr>
        <w:t>- Source path: docs/Warehouse/updateInbound</w:t>
      </w:r>
      <w:r>
        <w:rPr>
          <w:sz w:val="18"/>
        </w:rPr>
        <w:br w:type="textWrapping"/>
      </w:r>
      <w:r>
        <w:rPr>
          <w:sz w:val="18"/>
        </w:rPr>
        <w:t>- Source URL: https://apidoc.lingxing.com/docs/Warehouse/updateInbound.md</w:t>
      </w:r>
    </w:p>
    <w:p w14:paraId="2AE3A621">
      <w:r>
        <w:rPr>
          <w:sz w:val="18"/>
        </w:rPr>
        <w:t># 更新备货单</w:t>
      </w:r>
    </w:p>
    <w:p w14:paraId="4D623475">
      <w:pPr>
        <w:pStyle w:val="4"/>
      </w:pPr>
      <w:bookmarkStart w:id="1615" w:name="_Toc25727"/>
      <w:r>
        <w:t>接口信息</w:t>
      </w:r>
      <w:bookmarkEnd w:id="1615"/>
    </w:p>
    <w:p w14:paraId="431B4A5B">
      <w:pPr>
        <w:pStyle w:val="4"/>
      </w:pPr>
      <w:bookmarkStart w:id="1616" w:name="_Toc641"/>
      <w:r>
        <w:t>请求参数</w:t>
      </w:r>
      <w:bookmarkEnd w:id="1616"/>
    </w:p>
    <w:p w14:paraId="203BFD0B">
      <w:pPr>
        <w:pStyle w:val="4"/>
      </w:pPr>
      <w:bookmarkStart w:id="1617" w:name="_Toc4460"/>
      <w:r>
        <w:t>请求示例</w:t>
      </w:r>
      <w:bookmarkEnd w:id="1617"/>
    </w:p>
    <w:p w14:paraId="7CC07596">
      <w:r>
        <w:rPr>
          <w:sz w:val="18"/>
        </w:rPr>
        <w:t>```</w:t>
      </w:r>
      <w:r>
        <w:rPr>
          <w:sz w:val="18"/>
        </w:rPr>
        <w:br w:type="textWrapping"/>
      </w:r>
      <w:r>
        <w:rPr>
          <w:sz w:val="18"/>
        </w:rPr>
        <w:t>{</w:t>
      </w:r>
      <w:r>
        <w:rPr>
          <w:sz w:val="18"/>
        </w:rPr>
        <w:br w:type="textWrapping"/>
      </w:r>
      <w:r>
        <w:rPr>
          <w:sz w:val="18"/>
        </w:rPr>
        <w:t xml:space="preserve">    "overseas_order_no": "OWS220624005",</w:t>
      </w:r>
      <w:r>
        <w:rPr>
          <w:sz w:val="18"/>
        </w:rPr>
        <w:br w:type="textWrapping"/>
      </w:r>
      <w:r>
        <w:rPr>
          <w:sz w:val="18"/>
        </w:rPr>
        <w:t xml:space="preserve">    "logistics_id": 35,</w:t>
      </w:r>
      <w:r>
        <w:rPr>
          <w:sz w:val="18"/>
        </w:rPr>
        <w:br w:type="textWrapping"/>
      </w:r>
      <w:r>
        <w:rPr>
          <w:sz w:val="18"/>
        </w:rPr>
        <w:t xml:space="preserve">    "share_id": 1,</w:t>
      </w:r>
      <w:r>
        <w:rPr>
          <w:sz w:val="18"/>
        </w:rPr>
        <w:br w:type="textWrapping"/>
      </w:r>
      <w:r>
        <w:rPr>
          <w:sz w:val="18"/>
        </w:rPr>
        <w:t xml:space="preserve">    "overseas_type": 1,</w:t>
      </w:r>
      <w:r>
        <w:rPr>
          <w:sz w:val="18"/>
        </w:rPr>
        <w:br w:type="textWrapping"/>
      </w:r>
      <w:r>
        <w:rPr>
          <w:sz w:val="18"/>
        </w:rPr>
        <w:t xml:space="preserve">    "arrival_time": "2022-06-24 12:10:25",</w:t>
      </w:r>
      <w:r>
        <w:rPr>
          <w:sz w:val="18"/>
        </w:rPr>
        <w:br w:type="textWrapping"/>
      </w:r>
      <w:r>
        <w:rPr>
          <w:sz w:val="18"/>
        </w:rPr>
        <w:t xml:space="preserve">    "estimated_time": "2022-06-25 12:10:25",</w:t>
      </w:r>
      <w:r>
        <w:rPr>
          <w:sz w:val="18"/>
        </w:rPr>
        <w:br w:type="textWrapping"/>
      </w:r>
      <w:r>
        <w:rPr>
          <w:sz w:val="18"/>
        </w:rPr>
        <w:t xml:space="preserve">    "real_delivery_time": "2022-6-24 12:00:25",</w:t>
      </w:r>
      <w:r>
        <w:rPr>
          <w:sz w:val="18"/>
        </w:rPr>
        <w:br w:type="textWrapping"/>
      </w:r>
      <w:r>
        <w:rPr>
          <w:sz w:val="18"/>
        </w:rPr>
        <w:t xml:space="preserve">    "remark": "999",</w:t>
      </w:r>
      <w:r>
        <w:rPr>
          <w:sz w:val="18"/>
        </w:rPr>
        <w:br w:type="textWrapping"/>
      </w:r>
      <w:r>
        <w:rPr>
          <w:sz w:val="18"/>
        </w:rPr>
        <w:t xml:space="preserve">    "file_id": "",</w:t>
      </w:r>
      <w:r>
        <w:rPr>
          <w:sz w:val="18"/>
        </w:rPr>
        <w:br w:type="textWrapping"/>
      </w:r>
      <w:r>
        <w:rPr>
          <w:sz w:val="18"/>
        </w:rPr>
        <w:t xml:space="preserve">    "logistics_list": [</w:t>
      </w:r>
      <w:r>
        <w:rPr>
          <w:sz w:val="18"/>
        </w:rPr>
        <w:br w:type="textWrapping"/>
      </w:r>
      <w:r>
        <w:rPr>
          <w:sz w:val="18"/>
        </w:rPr>
        <w:t xml:space="preserve">        {</w:t>
      </w:r>
      <w:r>
        <w:rPr>
          <w:sz w:val="18"/>
        </w:rPr>
        <w:br w:type="textWrapping"/>
      </w:r>
      <w:r>
        <w:rPr>
          <w:sz w:val="18"/>
        </w:rPr>
        <w:t xml:space="preserve">            "wool_id": 2949,</w:t>
      </w:r>
      <w:r>
        <w:rPr>
          <w:sz w:val="18"/>
        </w:rPr>
        <w:br w:type="textWrapping"/>
      </w:r>
      <w:r>
        <w:rPr>
          <w:sz w:val="18"/>
        </w:rPr>
        <w:t xml:space="preserve">            "operation_type": 2,</w:t>
      </w:r>
      <w:r>
        <w:rPr>
          <w:sz w:val="18"/>
        </w:rPr>
        <w:br w:type="textWrapping"/>
      </w:r>
      <w:r>
        <w:rPr>
          <w:sz w:val="18"/>
        </w:rPr>
        <w:t xml:space="preserve">            "logistics_money": "77.00",</w:t>
      </w:r>
      <w:r>
        <w:rPr>
          <w:sz w:val="18"/>
        </w:rPr>
        <w:br w:type="textWrapping"/>
      </w:r>
      <w:r>
        <w:rPr>
          <w:sz w:val="18"/>
        </w:rPr>
        <w:t xml:space="preserve">            "logistics_money_unit": "CNY",</w:t>
      </w:r>
      <w:r>
        <w:rPr>
          <w:sz w:val="18"/>
        </w:rPr>
        <w:br w:type="textWrapping"/>
      </w:r>
      <w:r>
        <w:rPr>
          <w:sz w:val="18"/>
        </w:rPr>
        <w:t xml:space="preserve">            "other_money": "5",</w:t>
      </w:r>
      <w:r>
        <w:rPr>
          <w:sz w:val="18"/>
        </w:rPr>
        <w:br w:type="textWrapping"/>
      </w:r>
      <w:r>
        <w:rPr>
          <w:sz w:val="18"/>
        </w:rPr>
        <w:t xml:space="preserve">            "other_money_unit": "CNY",</w:t>
      </w:r>
      <w:r>
        <w:rPr>
          <w:sz w:val="18"/>
        </w:rPr>
        <w:br w:type="textWrapping"/>
      </w:r>
      <w:r>
        <w:rPr>
          <w:sz w:val="18"/>
        </w:rPr>
        <w:t xml:space="preserve">            "other_money_remark": "",</w:t>
      </w:r>
      <w:r>
        <w:rPr>
          <w:sz w:val="18"/>
        </w:rPr>
        <w:br w:type="textWrapping"/>
      </w:r>
      <w:r>
        <w:rPr>
          <w:sz w:val="18"/>
        </w:rPr>
        <w:t xml:space="preserve">            "real_logistics_money": "300.00",</w:t>
      </w:r>
      <w:r>
        <w:rPr>
          <w:sz w:val="18"/>
        </w:rPr>
        <w:br w:type="textWrapping"/>
      </w:r>
      <w:r>
        <w:rPr>
          <w:sz w:val="18"/>
        </w:rPr>
        <w:t xml:space="preserve">            "real_logistics_money_unit": "CNY",</w:t>
      </w:r>
      <w:r>
        <w:rPr>
          <w:sz w:val="18"/>
        </w:rPr>
        <w:br w:type="textWrapping"/>
      </w:r>
      <w:r>
        <w:rPr>
          <w:sz w:val="18"/>
        </w:rPr>
        <w:t xml:space="preserve">            "real_other_money": "10.00",</w:t>
      </w:r>
      <w:r>
        <w:rPr>
          <w:sz w:val="18"/>
        </w:rPr>
        <w:br w:type="textWrapping"/>
      </w:r>
      <w:r>
        <w:rPr>
          <w:sz w:val="18"/>
        </w:rPr>
        <w:t xml:space="preserve">            "real_other_money_unit": "CNY",</w:t>
      </w:r>
      <w:r>
        <w:rPr>
          <w:sz w:val="18"/>
        </w:rPr>
        <w:br w:type="textWrapping"/>
      </w:r>
      <w:r>
        <w:rPr>
          <w:sz w:val="18"/>
        </w:rPr>
        <w:t xml:space="preserve">            "real_other_money_remark": "",</w:t>
      </w:r>
      <w:r>
        <w:rPr>
          <w:sz w:val="18"/>
        </w:rPr>
        <w:br w:type="textWrapping"/>
      </w:r>
      <w:r>
        <w:rPr>
          <w:sz w:val="18"/>
        </w:rPr>
        <w:t xml:space="preserve">            "logistics_order_no": "99",</w:t>
      </w:r>
      <w:r>
        <w:rPr>
          <w:sz w:val="18"/>
        </w:rPr>
        <w:br w:type="textWrapping"/>
      </w:r>
      <w:r>
        <w:rPr>
          <w:sz w:val="18"/>
        </w:rPr>
        <w:t xml:space="preserve">            "track_order_no": "2333"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2117299,</w:t>
      </w:r>
      <w:r>
        <w:rPr>
          <w:sz w:val="18"/>
        </w:rPr>
        <w:br w:type="textWrapping"/>
      </w:r>
      <w:r>
        <w:rPr>
          <w:sz w:val="18"/>
        </w:rPr>
        <w:t xml:space="preserve">            "product_code": "TESTSKU1",</w:t>
      </w:r>
      <w:r>
        <w:rPr>
          <w:sz w:val="18"/>
        </w:rPr>
        <w:br w:type="textWrapping"/>
      </w:r>
      <w:r>
        <w:rPr>
          <w:sz w:val="18"/>
        </w:rPr>
        <w:t xml:space="preserve">            "cg_package_height": "50.00",</w:t>
      </w:r>
      <w:r>
        <w:rPr>
          <w:sz w:val="18"/>
        </w:rPr>
        <w:br w:type="textWrapping"/>
      </w:r>
      <w:r>
        <w:rPr>
          <w:sz w:val="18"/>
        </w:rPr>
        <w:t xml:space="preserve">            "cg_package_length": "20.00",</w:t>
      </w:r>
      <w:r>
        <w:rPr>
          <w:sz w:val="18"/>
        </w:rPr>
        <w:br w:type="textWrapping"/>
      </w:r>
      <w:r>
        <w:rPr>
          <w:sz w:val="18"/>
        </w:rPr>
        <w:t xml:space="preserve">            "cg_package_width": "10.02",</w:t>
      </w:r>
      <w:r>
        <w:rPr>
          <w:sz w:val="18"/>
        </w:rPr>
        <w:br w:type="textWrapping"/>
      </w:r>
      <w:r>
        <w:rPr>
          <w:sz w:val="18"/>
        </w:rPr>
        <w:t xml:space="preserve">            "cg_product_gross_weight": "20.00",</w:t>
      </w:r>
      <w:r>
        <w:rPr>
          <w:sz w:val="18"/>
        </w:rPr>
        <w:br w:type="textWrapping"/>
      </w:r>
      <w:r>
        <w:rPr>
          <w:sz w:val="18"/>
        </w:rPr>
        <w:t xml:space="preserve">            "fba_cost": "9",</w:t>
      </w:r>
      <w:r>
        <w:rPr>
          <w:sz w:val="18"/>
        </w:rPr>
        <w:br w:type="textWrapping"/>
      </w:r>
      <w:r>
        <w:rPr>
          <w:sz w:val="18"/>
        </w:rPr>
        <w:t xml:space="preserve">            "fba_cost_currency_unit": "CNY",</w:t>
      </w:r>
      <w:r>
        <w:rPr>
          <w:sz w:val="18"/>
        </w:rPr>
        <w:br w:type="textWrapping"/>
      </w:r>
      <w:r>
        <w:rPr>
          <w:sz w:val="18"/>
        </w:rPr>
        <w:t xml:space="preserve">            "tariffs": "8",</w:t>
      </w:r>
      <w:r>
        <w:rPr>
          <w:sz w:val="18"/>
        </w:rPr>
        <w:br w:type="textWrapping"/>
      </w:r>
      <w:r>
        <w:rPr>
          <w:sz w:val="18"/>
        </w:rPr>
        <w:t xml:space="preserve">            "tariffs_currency_unit": "CNY",</w:t>
      </w:r>
      <w:r>
        <w:rPr>
          <w:sz w:val="18"/>
        </w:rPr>
        <w:br w:type="textWrapping"/>
      </w:r>
      <w:r>
        <w:rPr>
          <w:sz w:val="18"/>
        </w:rPr>
        <w:t xml:space="preserve">            "fnsku": "",</w:t>
      </w:r>
      <w:r>
        <w:rPr>
          <w:sz w:val="18"/>
        </w:rPr>
        <w:br w:type="textWrapping"/>
      </w:r>
      <w:r>
        <w:rPr>
          <w:sz w:val="18"/>
        </w:rPr>
        <w:t xml:space="preserve">            "sid": 0,</w:t>
      </w:r>
      <w:r>
        <w:rPr>
          <w:sz w:val="18"/>
        </w:rPr>
        <w:br w:type="textWrapping"/>
      </w:r>
      <w:r>
        <w:rPr>
          <w:sz w:val="18"/>
        </w:rPr>
        <w:t xml:space="preserve">            "stock_num": 7,</w:t>
      </w:r>
      <w:r>
        <w:rPr>
          <w:sz w:val="18"/>
        </w:rPr>
        <w:br w:type="textWrapping"/>
      </w:r>
      <w:r>
        <w:rPr>
          <w:sz w:val="18"/>
        </w:rPr>
        <w:t xml:space="preserve">            "remark": "商品备注999999999999999"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"tax_fee_type": 1,</w:t>
      </w:r>
      <w:r>
        <w:rPr>
          <w:sz w:val="18"/>
        </w:rPr>
        <w:br w:type="textWrapping"/>
      </w:r>
      <w:r>
        <w:rPr>
          <w:sz w:val="18"/>
        </w:rPr>
        <w:t xml:space="preserve">        "tracking_list": [{</w:t>
      </w:r>
      <w:r>
        <w:rPr>
          <w:sz w:val="18"/>
        </w:rPr>
        <w:br w:type="textWrapping"/>
      </w:r>
      <w:r>
        <w:rPr>
          <w:sz w:val="18"/>
        </w:rPr>
        <w:t xml:space="preserve">            "tracking_no": "cxdhxxxxxx123",</w:t>
      </w:r>
      <w:r>
        <w:rPr>
          <w:sz w:val="18"/>
        </w:rPr>
        <w:br w:type="textWrapping"/>
      </w:r>
      <w:r>
        <w:rPr>
          <w:sz w:val="18"/>
        </w:rPr>
        <w:t xml:space="preserve">            "transport_type": "1",</w:t>
      </w:r>
      <w:r>
        <w:rPr>
          <w:sz w:val="18"/>
        </w:rPr>
        <w:br w:type="textWrapping"/>
      </w:r>
      <w:r>
        <w:rPr>
          <w:sz w:val="18"/>
        </w:rPr>
        <w:t xml:space="preserve">            "order_type_code": "5",</w:t>
      </w:r>
      <w:r>
        <w:rPr>
          <w:sz w:val="18"/>
        </w:rPr>
        <w:br w:type="textWrapping"/>
      </w:r>
      <w:r>
        <w:rPr>
          <w:sz w:val="18"/>
        </w:rPr>
        <w:t xml:space="preserve">            "shippers": "coscoxxx",</w:t>
      </w:r>
      <w:r>
        <w:rPr>
          <w:sz w:val="18"/>
        </w:rPr>
        <w:br w:type="textWrapping"/>
      </w:r>
      <w:r>
        <w:rPr>
          <w:sz w:val="18"/>
        </w:rPr>
        <w:t xml:space="preserve">            "remark": "备注"</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"chargeable_weight": "111.00",</w:t>
      </w:r>
      <w:r>
        <w:rPr>
          <w:sz w:val="18"/>
        </w:rPr>
        <w:br w:type="textWrapping"/>
      </w:r>
      <w:r>
        <w:rPr>
          <w:sz w:val="18"/>
        </w:rPr>
        <w:t xml:space="preserve">            "price": "1.00",</w:t>
      </w:r>
      <w:r>
        <w:rPr>
          <w:sz w:val="18"/>
        </w:rPr>
        <w:br w:type="textWrapping"/>
      </w:r>
      <w:r>
        <w:rPr>
          <w:sz w:val="18"/>
        </w:rPr>
        <w:t xml:space="preserve">            "price_currency": "CNY",</w:t>
      </w:r>
      <w:r>
        <w:rPr>
          <w:sz w:val="18"/>
        </w:rPr>
        <w:br w:type="textWrapping"/>
      </w:r>
      <w:r>
        <w:rPr>
          <w:sz w:val="18"/>
        </w:rPr>
        <w:t xml:space="preserve">            "logistics_fee": "1.00",</w:t>
      </w:r>
      <w:r>
        <w:rPr>
          <w:sz w:val="18"/>
        </w:rPr>
        <w:br w:type="textWrapping"/>
      </w:r>
      <w:r>
        <w:rPr>
          <w:sz w:val="18"/>
        </w:rPr>
        <w:t xml:space="preserve">            "logistics_fee_currency": "CNY",</w:t>
      </w:r>
      <w:r>
        <w:rPr>
          <w:sz w:val="18"/>
        </w:rPr>
        <w:br w:type="textWrapping"/>
      </w:r>
      <w:r>
        <w:rPr>
          <w:sz w:val="18"/>
        </w:rPr>
        <w:t xml:space="preserve">            "remark": "预估费用备注",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"tax_fee":"1",</w:t>
      </w:r>
      <w:r>
        <w:rPr>
          <w:sz w:val="18"/>
        </w:rPr>
        <w:br w:type="textWrapping"/>
      </w:r>
      <w:r>
        <w:rPr>
          <w:sz w:val="18"/>
        </w:rPr>
        <w:t xml:space="preserve">            "tax_fee_currency":"CNY",</w:t>
      </w:r>
      <w:r>
        <w:rPr>
          <w:sz w:val="18"/>
        </w:rPr>
        <w:br w:type="textWrapping"/>
      </w:r>
      <w:r>
        <w:rPr>
          <w:sz w:val="18"/>
        </w:rPr>
        <w:t xml:space="preserve">            "chargeable_weight": "111.00",</w:t>
      </w:r>
      <w:r>
        <w:rPr>
          <w:sz w:val="18"/>
        </w:rPr>
        <w:br w:type="textWrapping"/>
      </w:r>
      <w:r>
        <w:rPr>
          <w:sz w:val="18"/>
        </w:rPr>
        <w:t xml:space="preserve">            "price": "111.00",</w:t>
      </w:r>
      <w:r>
        <w:rPr>
          <w:sz w:val="18"/>
        </w:rPr>
        <w:br w:type="textWrapping"/>
      </w:r>
      <w:r>
        <w:rPr>
          <w:sz w:val="18"/>
        </w:rPr>
        <w:t xml:space="preserve">            "price_currency": "CNY",</w:t>
      </w:r>
      <w:r>
        <w:rPr>
          <w:sz w:val="18"/>
        </w:rPr>
        <w:br w:type="textWrapping"/>
      </w:r>
      <w:r>
        <w:rPr>
          <w:sz w:val="18"/>
        </w:rPr>
        <w:t xml:space="preserve">            "logistics_fee": "111.00",</w:t>
      </w:r>
      <w:r>
        <w:rPr>
          <w:sz w:val="18"/>
        </w:rPr>
        <w:br w:type="textWrapping"/>
      </w:r>
      <w:r>
        <w:rPr>
          <w:sz w:val="18"/>
        </w:rPr>
        <w:t xml:space="preserve">            "logistics_fee_currency": "CNY",</w:t>
      </w:r>
      <w:r>
        <w:rPr>
          <w:sz w:val="18"/>
        </w:rPr>
        <w:br w:type="textWrapping"/>
      </w:r>
      <w:r>
        <w:rPr>
          <w:sz w:val="18"/>
        </w:rPr>
        <w:t xml:space="preserve">            "remark": "实际费用备注",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"111.00",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46CE8CD8">
      <w:r>
        <w:rPr>
          <w:sz w:val="18"/>
        </w:rPr>
        <w:t>```</w:t>
      </w:r>
    </w:p>
    <w:p w14:paraId="58F51370">
      <w:pPr>
        <w:pStyle w:val="4"/>
      </w:pPr>
      <w:bookmarkStart w:id="1618" w:name="_Toc27783"/>
      <w:r>
        <w:t>返回结果</w:t>
      </w:r>
      <w:bookmarkEnd w:id="1618"/>
    </w:p>
    <w:p w14:paraId="55F5098F">
      <w:r>
        <w:rPr>
          <w:sz w:val="18"/>
        </w:rPr>
        <w:t>Json Object</w:t>
      </w:r>
    </w:p>
    <w:p w14:paraId="77409D41">
      <w:r>
        <w:rPr>
          <w:sz w:val="18"/>
        </w:rPr>
        <w:t>---</w:t>
      </w:r>
    </w:p>
    <w:p w14:paraId="43E59796">
      <w:pPr>
        <w:pStyle w:val="4"/>
      </w:pPr>
      <w:bookmarkStart w:id="1619" w:name="_Toc15247"/>
      <w:r>
        <w:t>更新备货单物流信息</w:t>
      </w:r>
      <w:bookmarkEnd w:id="1619"/>
    </w:p>
    <w:p w14:paraId="49E5C46A">
      <w:r>
        <w:rPr>
          <w:sz w:val="18"/>
        </w:rPr>
        <w:t>- Source path: docs/Warehouse/UpdateLogistics</w:t>
      </w:r>
      <w:r>
        <w:rPr>
          <w:sz w:val="18"/>
        </w:rPr>
        <w:br w:type="textWrapping"/>
      </w:r>
      <w:r>
        <w:rPr>
          <w:sz w:val="18"/>
        </w:rPr>
        <w:t>- Source URL: https://apidoc.lingxing.com/docs/Warehouse/UpdateLogistics.md</w:t>
      </w:r>
    </w:p>
    <w:p w14:paraId="0E3CA128">
      <w:r>
        <w:rPr>
          <w:sz w:val="18"/>
        </w:rPr>
        <w:t># 更新备货单物流信息</w:t>
      </w:r>
    </w:p>
    <w:p w14:paraId="044CC8AA">
      <w:pPr>
        <w:pStyle w:val="4"/>
      </w:pPr>
      <w:bookmarkStart w:id="1620" w:name="_Toc1438"/>
      <w:r>
        <w:t>接口信息</w:t>
      </w:r>
      <w:bookmarkEnd w:id="1620"/>
    </w:p>
    <w:p w14:paraId="39267288">
      <w:pPr>
        <w:pStyle w:val="4"/>
      </w:pPr>
      <w:bookmarkStart w:id="1621" w:name="_Toc14700"/>
      <w:r>
        <w:t>请求参数</w:t>
      </w:r>
      <w:bookmarkEnd w:id="1621"/>
    </w:p>
    <w:p w14:paraId="5834A65A">
      <w:pPr>
        <w:pStyle w:val="4"/>
      </w:pPr>
      <w:bookmarkStart w:id="1622" w:name="_Toc451"/>
      <w:r>
        <w:t>请求示例</w:t>
      </w:r>
      <w:bookmarkEnd w:id="1622"/>
    </w:p>
    <w:p w14:paraId="43EE80FA">
      <w:r>
        <w:rPr>
          <w:sz w:val="18"/>
        </w:rPr>
        <w:t>```</w:t>
      </w:r>
      <w:r>
        <w:rPr>
          <w:sz w:val="18"/>
        </w:rPr>
        <w:br w:type="textWrapping"/>
      </w:r>
      <w:r>
        <w:rPr>
          <w:sz w:val="18"/>
        </w:rPr>
        <w:t>{</w:t>
      </w:r>
      <w:r>
        <w:rPr>
          <w:sz w:val="18"/>
        </w:rPr>
        <w:br w:type="textWrapping"/>
      </w:r>
      <w:r>
        <w:rPr>
          <w:sz w:val="18"/>
        </w:rPr>
        <w:t xml:space="preserve">    "overseas_order_no": "OWS230700001",</w:t>
      </w:r>
      <w:r>
        <w:rPr>
          <w:sz w:val="18"/>
        </w:rPr>
        <w:br w:type="textWrapping"/>
      </w:r>
      <w:r>
        <w:rPr>
          <w:sz w:val="18"/>
        </w:rPr>
        <w:t xml:space="preserve">    "logistics_list": [</w:t>
      </w:r>
      <w:r>
        <w:rPr>
          <w:sz w:val="18"/>
        </w:rPr>
        <w:br w:type="textWrapping"/>
      </w:r>
      <w:r>
        <w:rPr>
          <w:sz w:val="18"/>
        </w:rPr>
        <w:t xml:space="preserve">        {</w:t>
      </w:r>
      <w:r>
        <w:rPr>
          <w:sz w:val="18"/>
        </w:rPr>
        <w:br w:type="textWrapping"/>
      </w:r>
      <w:r>
        <w:rPr>
          <w:sz w:val="18"/>
        </w:rPr>
        <w:t xml:space="preserve">            "logistics_order_no": "1233385552",</w:t>
      </w:r>
      <w:r>
        <w:rPr>
          <w:sz w:val="18"/>
        </w:rPr>
        <w:br w:type="textWrapping"/>
      </w:r>
      <w:r>
        <w:rPr>
          <w:sz w:val="18"/>
        </w:rPr>
        <w:t xml:space="preserve">            "logistics_money": "100",</w:t>
      </w:r>
      <w:r>
        <w:rPr>
          <w:sz w:val="18"/>
        </w:rPr>
        <w:br w:type="textWrapping"/>
      </w:r>
      <w:r>
        <w:rPr>
          <w:sz w:val="18"/>
        </w:rPr>
        <w:t xml:space="preserve">            "logistics_money_unit": "USD",</w:t>
      </w:r>
      <w:r>
        <w:rPr>
          <w:sz w:val="18"/>
        </w:rPr>
        <w:br w:type="textWrapping"/>
      </w:r>
      <w:r>
        <w:rPr>
          <w:sz w:val="18"/>
        </w:rPr>
        <w:t xml:space="preserve">            "other_money": "200",</w:t>
      </w:r>
      <w:r>
        <w:rPr>
          <w:sz w:val="18"/>
        </w:rPr>
        <w:br w:type="textWrapping"/>
      </w:r>
      <w:r>
        <w:rPr>
          <w:sz w:val="18"/>
        </w:rPr>
        <w:t xml:space="preserve">            "other_money_unit": "USD",</w:t>
      </w:r>
      <w:r>
        <w:rPr>
          <w:sz w:val="18"/>
        </w:rPr>
        <w:br w:type="textWrapping"/>
      </w:r>
      <w:r>
        <w:rPr>
          <w:sz w:val="18"/>
        </w:rPr>
        <w:t xml:space="preserve">            "track_order_no": "526654523",</w:t>
      </w:r>
      <w:r>
        <w:rPr>
          <w:sz w:val="18"/>
        </w:rPr>
        <w:br w:type="textWrapping"/>
      </w:r>
      <w:r>
        <w:rPr>
          <w:sz w:val="18"/>
        </w:rPr>
        <w:t xml:space="preserve">            "other_money_remark": "this is remark",</w:t>
      </w:r>
      <w:r>
        <w:rPr>
          <w:sz w:val="18"/>
        </w:rPr>
        <w:br w:type="textWrapping"/>
      </w:r>
      <w:r>
        <w:rPr>
          <w:sz w:val="18"/>
        </w:rPr>
        <w:t xml:space="preserve">            "real_logistics_money": 100,</w:t>
      </w:r>
      <w:r>
        <w:rPr>
          <w:sz w:val="18"/>
        </w:rPr>
        <w:br w:type="textWrapping"/>
      </w:r>
      <w:r>
        <w:rPr>
          <w:sz w:val="18"/>
        </w:rPr>
        <w:t xml:space="preserve">            "real_logistics_money_unit": "USD",</w:t>
      </w:r>
      <w:r>
        <w:rPr>
          <w:sz w:val="18"/>
        </w:rPr>
        <w:br w:type="textWrapping"/>
      </w:r>
      <w:r>
        <w:rPr>
          <w:sz w:val="18"/>
        </w:rPr>
        <w:t xml:space="preserve">            "real_other_money": 100,</w:t>
      </w:r>
      <w:r>
        <w:rPr>
          <w:sz w:val="18"/>
        </w:rPr>
        <w:br w:type="textWrapping"/>
      </w:r>
      <w:r>
        <w:rPr>
          <w:sz w:val="18"/>
        </w:rPr>
        <w:t xml:space="preserve">            "real_other_money_unit": "USD",</w:t>
      </w:r>
      <w:r>
        <w:rPr>
          <w:sz w:val="18"/>
        </w:rPr>
        <w:br w:type="textWrapping"/>
      </w:r>
      <w:r>
        <w:rPr>
          <w:sz w:val="18"/>
        </w:rPr>
        <w:t xml:space="preserve">            "real_other_money_remark": "remark"</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"tax_fee_type": 1,</w:t>
      </w:r>
      <w:r>
        <w:rPr>
          <w:sz w:val="18"/>
        </w:rPr>
        <w:br w:type="textWrapping"/>
      </w:r>
      <w:r>
        <w:rPr>
          <w:sz w:val="18"/>
        </w:rPr>
        <w:t xml:space="preserve">        "tracking_list": [{</w:t>
      </w:r>
      <w:r>
        <w:rPr>
          <w:sz w:val="18"/>
        </w:rPr>
        <w:br w:type="textWrapping"/>
      </w:r>
      <w:r>
        <w:rPr>
          <w:sz w:val="18"/>
        </w:rPr>
        <w:t xml:space="preserve">            "tracking_no": "cxdhxxxxxx123",</w:t>
      </w:r>
      <w:r>
        <w:rPr>
          <w:sz w:val="18"/>
        </w:rPr>
        <w:br w:type="textWrapping"/>
      </w:r>
      <w:r>
        <w:rPr>
          <w:sz w:val="18"/>
        </w:rPr>
        <w:t xml:space="preserve">            "transport_type": "1",</w:t>
      </w:r>
      <w:r>
        <w:rPr>
          <w:sz w:val="18"/>
        </w:rPr>
        <w:br w:type="textWrapping"/>
      </w:r>
      <w:r>
        <w:rPr>
          <w:sz w:val="18"/>
        </w:rPr>
        <w:t xml:space="preserve">            "order_type_code": "5",</w:t>
      </w:r>
      <w:r>
        <w:rPr>
          <w:sz w:val="18"/>
        </w:rPr>
        <w:br w:type="textWrapping"/>
      </w:r>
      <w:r>
        <w:rPr>
          <w:sz w:val="18"/>
        </w:rPr>
        <w:t xml:space="preserve">            "shippers": "coscoxxx",</w:t>
      </w:r>
      <w:r>
        <w:rPr>
          <w:sz w:val="18"/>
        </w:rPr>
        <w:br w:type="textWrapping"/>
      </w:r>
      <w:r>
        <w:rPr>
          <w:sz w:val="18"/>
        </w:rPr>
        <w:t xml:space="preserve">            "remark": "备注"</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"chargeable_weight": "111.00",</w:t>
      </w:r>
      <w:r>
        <w:rPr>
          <w:sz w:val="18"/>
        </w:rPr>
        <w:br w:type="textWrapping"/>
      </w:r>
      <w:r>
        <w:rPr>
          <w:sz w:val="18"/>
        </w:rPr>
        <w:t xml:space="preserve">            "price": "1.00",</w:t>
      </w:r>
      <w:r>
        <w:rPr>
          <w:sz w:val="18"/>
        </w:rPr>
        <w:br w:type="textWrapping"/>
      </w:r>
      <w:r>
        <w:rPr>
          <w:sz w:val="18"/>
        </w:rPr>
        <w:t xml:space="preserve">            "price_currency": "CNY",</w:t>
      </w:r>
      <w:r>
        <w:rPr>
          <w:sz w:val="18"/>
        </w:rPr>
        <w:br w:type="textWrapping"/>
      </w:r>
      <w:r>
        <w:rPr>
          <w:sz w:val="18"/>
        </w:rPr>
        <w:t xml:space="preserve">            "logistics_fee": "1.00",</w:t>
      </w:r>
      <w:r>
        <w:rPr>
          <w:sz w:val="18"/>
        </w:rPr>
        <w:br w:type="textWrapping"/>
      </w:r>
      <w:r>
        <w:rPr>
          <w:sz w:val="18"/>
        </w:rPr>
        <w:t xml:space="preserve">            "logistics_fee_currency": "CNY",</w:t>
      </w:r>
      <w:r>
        <w:rPr>
          <w:sz w:val="18"/>
        </w:rPr>
        <w:br w:type="textWrapping"/>
      </w:r>
      <w:r>
        <w:rPr>
          <w:sz w:val="18"/>
        </w:rPr>
        <w:t xml:space="preserve">            "remark": "预估费用备注",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"tax_fee":"1",</w:t>
      </w:r>
      <w:r>
        <w:rPr>
          <w:sz w:val="18"/>
        </w:rPr>
        <w:br w:type="textWrapping"/>
      </w:r>
      <w:r>
        <w:rPr>
          <w:sz w:val="18"/>
        </w:rPr>
        <w:t xml:space="preserve">            "tax_fee_currency":"CNY",</w:t>
      </w:r>
      <w:r>
        <w:rPr>
          <w:sz w:val="18"/>
        </w:rPr>
        <w:br w:type="textWrapping"/>
      </w:r>
      <w:r>
        <w:rPr>
          <w:sz w:val="18"/>
        </w:rPr>
        <w:t xml:space="preserve">            "chargeable_weight": "111.00",</w:t>
      </w:r>
      <w:r>
        <w:rPr>
          <w:sz w:val="18"/>
        </w:rPr>
        <w:br w:type="textWrapping"/>
      </w:r>
      <w:r>
        <w:rPr>
          <w:sz w:val="18"/>
        </w:rPr>
        <w:t xml:space="preserve">            "price": "111.00",</w:t>
      </w:r>
      <w:r>
        <w:rPr>
          <w:sz w:val="18"/>
        </w:rPr>
        <w:br w:type="textWrapping"/>
      </w:r>
      <w:r>
        <w:rPr>
          <w:sz w:val="18"/>
        </w:rPr>
        <w:t xml:space="preserve">            "price_currency": "CNY",</w:t>
      </w:r>
      <w:r>
        <w:rPr>
          <w:sz w:val="18"/>
        </w:rPr>
        <w:br w:type="textWrapping"/>
      </w:r>
      <w:r>
        <w:rPr>
          <w:sz w:val="18"/>
        </w:rPr>
        <w:t xml:space="preserve">            "logistics_fee": "111.00",</w:t>
      </w:r>
      <w:r>
        <w:rPr>
          <w:sz w:val="18"/>
        </w:rPr>
        <w:br w:type="textWrapping"/>
      </w:r>
      <w:r>
        <w:rPr>
          <w:sz w:val="18"/>
        </w:rPr>
        <w:t xml:space="preserve">            "logistics_fee_currency": "CNY",</w:t>
      </w:r>
      <w:r>
        <w:rPr>
          <w:sz w:val="18"/>
        </w:rPr>
        <w:br w:type="textWrapping"/>
      </w:r>
      <w:r>
        <w:rPr>
          <w:sz w:val="18"/>
        </w:rPr>
        <w:t xml:space="preserve">            "remark": "实际费用备注",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"111.00",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7BFCFBD">
      <w:pPr>
        <w:pStyle w:val="4"/>
      </w:pPr>
      <w:bookmarkStart w:id="1623" w:name="_Toc13454"/>
      <w:r>
        <w:t>返回结果</w:t>
      </w:r>
      <w:bookmarkEnd w:id="1623"/>
    </w:p>
    <w:p w14:paraId="028D5A2B">
      <w:r>
        <w:rPr>
          <w:sz w:val="18"/>
        </w:rPr>
        <w:t>Json Object</w:t>
      </w:r>
    </w:p>
    <w:p w14:paraId="712BB31A">
      <w:pPr>
        <w:pStyle w:val="4"/>
      </w:pPr>
      <w:bookmarkStart w:id="1624" w:name="_Toc16957"/>
      <w:r>
        <w:t>返回成功示例</w:t>
      </w:r>
      <w:bookmarkEnd w:id="1624"/>
    </w:p>
    <w:p w14:paraId="18625F1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"7E80FC0B-55C1-BAC5-0E4B-7AE59706F051",</w:t>
      </w:r>
      <w:r>
        <w:rPr>
          <w:sz w:val="18"/>
        </w:rPr>
        <w:br w:type="textWrapping"/>
      </w:r>
      <w:r>
        <w:rPr>
          <w:sz w:val="18"/>
        </w:rPr>
        <w:t xml:space="preserve">    "response_time": "2023-07-24 15:12:10",</w:t>
      </w:r>
      <w:r>
        <w:rPr>
          <w:sz w:val="18"/>
        </w:rPr>
        <w:br w:type="textWrapping"/>
      </w:r>
      <w:r>
        <w:rPr>
          <w:sz w:val="18"/>
        </w:rPr>
        <w:t xml:space="preserve">    "error_details": [],</w:t>
      </w:r>
      <w:r>
        <w:rPr>
          <w:sz w:val="18"/>
        </w:rPr>
        <w:br w:type="textWrapping"/>
      </w:r>
      <w:r>
        <w:rPr>
          <w:sz w:val="18"/>
        </w:rPr>
        <w:t xml:space="preserve">    "data": []</w:t>
      </w:r>
      <w:r>
        <w:rPr>
          <w:sz w:val="18"/>
        </w:rPr>
        <w:br w:type="textWrapping"/>
      </w:r>
      <w:r>
        <w:rPr>
          <w:sz w:val="18"/>
        </w:rPr>
        <w:t>}</w:t>
      </w:r>
      <w:r>
        <w:rPr>
          <w:sz w:val="18"/>
        </w:rPr>
        <w:br w:type="textWrapping"/>
      </w:r>
      <w:r>
        <w:rPr>
          <w:sz w:val="18"/>
        </w:rPr>
        <w:t>```</w:t>
      </w:r>
    </w:p>
    <w:p w14:paraId="4D834DC6">
      <w:r>
        <w:rPr>
          <w:sz w:val="18"/>
        </w:rPr>
        <w:t>---</w:t>
      </w:r>
    </w:p>
    <w:p w14:paraId="10FEECDB">
      <w:pPr>
        <w:pStyle w:val="4"/>
      </w:pPr>
      <w:bookmarkStart w:id="1625" w:name="_Toc11183"/>
      <w:r>
        <w:t>查询备货单装箱信息</w:t>
      </w:r>
      <w:bookmarkEnd w:id="1625"/>
    </w:p>
    <w:p w14:paraId="22E5A9F5">
      <w:r>
        <w:rPr>
          <w:sz w:val="18"/>
        </w:rPr>
        <w:t>- Source path: docs/Warehouse/getPackingData</w:t>
      </w:r>
      <w:r>
        <w:rPr>
          <w:sz w:val="18"/>
        </w:rPr>
        <w:br w:type="textWrapping"/>
      </w:r>
      <w:r>
        <w:rPr>
          <w:sz w:val="18"/>
        </w:rPr>
        <w:t>- Source URL: https://apidoc.lingxing.com/docs/Warehouse/getPackingData.md</w:t>
      </w:r>
    </w:p>
    <w:p w14:paraId="0C19916A">
      <w:r>
        <w:rPr>
          <w:sz w:val="18"/>
        </w:rPr>
        <w:t># 查询备货单装箱信息</w:t>
      </w:r>
    </w:p>
    <w:p w14:paraId="5C899E0F">
      <w:pPr>
        <w:pStyle w:val="4"/>
      </w:pPr>
      <w:bookmarkStart w:id="1626" w:name="_Toc5579"/>
      <w:r>
        <w:t>接口信息</w:t>
      </w:r>
      <w:bookmarkEnd w:id="1626"/>
    </w:p>
    <w:p w14:paraId="0386B1AB">
      <w:pPr>
        <w:pStyle w:val="4"/>
      </w:pPr>
      <w:bookmarkStart w:id="1627" w:name="_Toc2636"/>
      <w:r>
        <w:t>请求参数</w:t>
      </w:r>
      <w:bookmarkEnd w:id="1627"/>
    </w:p>
    <w:p w14:paraId="3CFD8EF2">
      <w:pPr>
        <w:pStyle w:val="4"/>
      </w:pPr>
      <w:bookmarkStart w:id="1628" w:name="_Toc25021"/>
      <w:r>
        <w:t>返回结果</w:t>
      </w:r>
      <w:bookmarkEnd w:id="1628"/>
    </w:p>
    <w:p w14:paraId="4FFD302C">
      <w:r>
        <w:rPr>
          <w:sz w:val="18"/>
        </w:rPr>
        <w:t>Json Object</w:t>
      </w:r>
    </w:p>
    <w:p w14:paraId="31062E7E">
      <w:pPr>
        <w:pStyle w:val="4"/>
      </w:pPr>
      <w:bookmarkStart w:id="1629" w:name="_Toc5187"/>
      <w:r>
        <w:t>返回成功示例</w:t>
      </w:r>
      <w:bookmarkEnd w:id="1629"/>
    </w:p>
    <w:p w14:paraId="34DF24C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"832A860C-F8D8-7719-9A55-6253E06C786E",</w:t>
      </w:r>
      <w:r>
        <w:rPr>
          <w:sz w:val="18"/>
        </w:rPr>
        <w:br w:type="textWrapping"/>
      </w:r>
      <w:r>
        <w:rPr>
          <w:sz w:val="18"/>
        </w:rPr>
        <w:t xml:space="preserve">    "response_time": "2024-08-21 15:29:30",</w:t>
      </w:r>
      <w:r>
        <w:rPr>
          <w:sz w:val="18"/>
        </w:rPr>
        <w:br w:type="textWrapping"/>
      </w:r>
      <w:r>
        <w:rPr>
          <w:sz w:val="18"/>
        </w:rPr>
        <w:t xml:space="preserve">    "data": {</w:t>
      </w:r>
      <w:r>
        <w:rPr>
          <w:sz w:val="18"/>
        </w:rPr>
        <w:br w:type="textWrapping"/>
      </w:r>
      <w:r>
        <w:rPr>
          <w:sz w:val="18"/>
        </w:rPr>
        <w:t xml:space="preserve">        "overseas_order_no": "OWS210303001",</w:t>
      </w:r>
      <w:r>
        <w:rPr>
          <w:sz w:val="18"/>
        </w:rPr>
        <w:br w:type="textWrapping"/>
      </w:r>
      <w:r>
        <w:rPr>
          <w:sz w:val="18"/>
        </w:rPr>
        <w:t xml:space="preserve">        "packaging_type": 2,</w:t>
      </w:r>
      <w:r>
        <w:rPr>
          <w:sz w:val="18"/>
        </w:rPr>
        <w:br w:type="textWrapping"/>
      </w:r>
      <w:r>
        <w:rPr>
          <w:sz w:val="18"/>
        </w:rPr>
        <w:t xml:space="preserve">        "box_count": 15,</w:t>
      </w:r>
      <w:r>
        <w:rPr>
          <w:sz w:val="18"/>
        </w:rPr>
        <w:br w:type="textWrapping"/>
      </w:r>
      <w:r>
        <w:rPr>
          <w:sz w:val="18"/>
        </w:rPr>
        <w:t xml:space="preserve">        "box_list": [</w:t>
      </w:r>
      <w:r>
        <w:rPr>
          <w:sz w:val="18"/>
        </w:rPr>
        <w:br w:type="textWrapping"/>
      </w:r>
      <w:r>
        <w:rPr>
          <w:sz w:val="18"/>
        </w:rPr>
        <w:t xml:space="preserve">            {</w:t>
      </w:r>
      <w:r>
        <w:rPr>
          <w:sz w:val="18"/>
        </w:rPr>
        <w:br w:type="textWrapping"/>
      </w:r>
      <w:r>
        <w:rPr>
          <w:sz w:val="18"/>
        </w:rPr>
        <w:t xml:space="preserve">                "box_no": 1,</w:t>
      </w:r>
      <w:r>
        <w:rPr>
          <w:sz w:val="18"/>
        </w:rPr>
        <w:br w:type="textWrapping"/>
      </w:r>
      <w:r>
        <w:rPr>
          <w:sz w:val="18"/>
        </w:rPr>
        <w:t xml:space="preserve">                "height": 289,</w:t>
      </w:r>
      <w:r>
        <w:rPr>
          <w:sz w:val="18"/>
        </w:rPr>
        <w:br w:type="textWrapping"/>
      </w:r>
      <w:r>
        <w:rPr>
          <w:sz w:val="18"/>
        </w:rPr>
        <w:t xml:space="preserve">                "length": 278,</w:t>
      </w:r>
      <w:r>
        <w:rPr>
          <w:sz w:val="18"/>
        </w:rPr>
        <w:br w:type="textWrapping"/>
      </w:r>
      <w:r>
        <w:rPr>
          <w:sz w:val="18"/>
        </w:rPr>
        <w:t xml:space="preserve">                "width": 128,</w:t>
      </w:r>
      <w:r>
        <w:rPr>
          <w:sz w:val="18"/>
        </w:rPr>
        <w:br w:type="textWrapping"/>
      </w:r>
      <w:r>
        <w:rPr>
          <w:sz w:val="18"/>
        </w:rPr>
        <w:t xml:space="preserve">                "weight": 129,</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"product_id": 10014,</w:t>
      </w:r>
      <w:r>
        <w:rPr>
          <w:sz w:val="18"/>
        </w:rPr>
        <w:br w:type="textWrapping"/>
      </w:r>
      <w:r>
        <w:rPr>
          <w:sz w:val="18"/>
        </w:rPr>
        <w:t xml:space="preserve">                        "twp_id": 0,</w:t>
      </w:r>
      <w:r>
        <w:rPr>
          <w:sz w:val="18"/>
        </w:rPr>
        <w:br w:type="textWrapping"/>
      </w:r>
      <w:r>
        <w:rPr>
          <w:sz w:val="18"/>
        </w:rPr>
        <w:t xml:space="preserve">                        "quantity_shipped": 10,</w:t>
      </w:r>
      <w:r>
        <w:rPr>
          <w:sz w:val="18"/>
        </w:rPr>
        <w:br w:type="textWrapping"/>
      </w:r>
      <w:r>
        <w:rPr>
          <w:sz w:val="18"/>
        </w:rPr>
        <w:t xml:space="preserve">                        "match_num": 1,</w:t>
      </w:r>
      <w:r>
        <w:rPr>
          <w:sz w:val="18"/>
        </w:rPr>
        <w:br w:type="textWrapping"/>
      </w:r>
      <w:r>
        <w:rPr>
          <w:sz w:val="18"/>
        </w:rPr>
        <w:t xml:space="preserve">                        "fnsku": "",</w:t>
      </w:r>
      <w:r>
        <w:rPr>
          <w:sz w:val="18"/>
        </w:rPr>
        <w:br w:type="textWrapping"/>
      </w:r>
      <w:r>
        <w:rPr>
          <w:sz w:val="18"/>
        </w:rPr>
        <w:t xml:space="preserve">                        "sid":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"box_no": 2,</w:t>
      </w:r>
      <w:r>
        <w:rPr>
          <w:sz w:val="18"/>
        </w:rPr>
        <w:br w:type="textWrapping"/>
      </w:r>
      <w:r>
        <w:rPr>
          <w:sz w:val="18"/>
        </w:rPr>
        <w:t xml:space="preserve">                "height": 289,</w:t>
      </w:r>
      <w:r>
        <w:rPr>
          <w:sz w:val="18"/>
        </w:rPr>
        <w:br w:type="textWrapping"/>
      </w:r>
      <w:r>
        <w:rPr>
          <w:sz w:val="18"/>
        </w:rPr>
        <w:t xml:space="preserve">                "length": 278,</w:t>
      </w:r>
      <w:r>
        <w:rPr>
          <w:sz w:val="18"/>
        </w:rPr>
        <w:br w:type="textWrapping"/>
      </w:r>
      <w:r>
        <w:rPr>
          <w:sz w:val="18"/>
        </w:rPr>
        <w:t xml:space="preserve">                "width": 128,</w:t>
      </w:r>
      <w:r>
        <w:rPr>
          <w:sz w:val="18"/>
        </w:rPr>
        <w:br w:type="textWrapping"/>
      </w:r>
      <w:r>
        <w:rPr>
          <w:sz w:val="18"/>
        </w:rPr>
        <w:t xml:space="preserve">                "weight": 129,</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"product_id": 10014,</w:t>
      </w:r>
      <w:r>
        <w:rPr>
          <w:sz w:val="18"/>
        </w:rPr>
        <w:br w:type="textWrapping"/>
      </w:r>
      <w:r>
        <w:rPr>
          <w:sz w:val="18"/>
        </w:rPr>
        <w:t xml:space="preserve">                        "twp_id": 0,</w:t>
      </w:r>
      <w:r>
        <w:rPr>
          <w:sz w:val="18"/>
        </w:rPr>
        <w:br w:type="textWrapping"/>
      </w:r>
      <w:r>
        <w:rPr>
          <w:sz w:val="18"/>
        </w:rPr>
        <w:t xml:space="preserve">                        "quantity_shipped": 10,</w:t>
      </w:r>
      <w:r>
        <w:rPr>
          <w:sz w:val="18"/>
        </w:rPr>
        <w:br w:type="textWrapping"/>
      </w:r>
      <w:r>
        <w:rPr>
          <w:sz w:val="18"/>
        </w:rPr>
        <w:t xml:space="preserve">                        "match_num": 1,</w:t>
      </w:r>
      <w:r>
        <w:rPr>
          <w:sz w:val="18"/>
        </w:rPr>
        <w:br w:type="textWrapping"/>
      </w:r>
      <w:r>
        <w:rPr>
          <w:sz w:val="18"/>
        </w:rPr>
        <w:t xml:space="preserve">                        "fnsku": "",</w:t>
      </w:r>
      <w:r>
        <w:rPr>
          <w:sz w:val="18"/>
        </w:rPr>
        <w:br w:type="textWrapping"/>
      </w:r>
      <w:r>
        <w:rPr>
          <w:sz w:val="18"/>
        </w:rPr>
        <w:t xml:space="preserve">                        "sid":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B938D34">
      <w:r>
        <w:rPr>
          <w:sz w:val="18"/>
        </w:rPr>
        <w:t>---</w:t>
      </w:r>
    </w:p>
    <w:p w14:paraId="385715EA">
      <w:pPr>
        <w:pStyle w:val="4"/>
      </w:pPr>
      <w:bookmarkStart w:id="1630" w:name="_Toc2836"/>
      <w:r>
        <w:t>上传备货单装箱信息</w:t>
      </w:r>
      <w:bookmarkEnd w:id="1630"/>
    </w:p>
    <w:p w14:paraId="268880AB">
      <w:r>
        <w:rPr>
          <w:sz w:val="18"/>
        </w:rPr>
        <w:t>- Source path: docs/Warehouse/packing</w:t>
      </w:r>
      <w:r>
        <w:rPr>
          <w:sz w:val="18"/>
        </w:rPr>
        <w:br w:type="textWrapping"/>
      </w:r>
      <w:r>
        <w:rPr>
          <w:sz w:val="18"/>
        </w:rPr>
        <w:t>- Source URL: https://apidoc.lingxing.com/docs/Warehouse/packing.md</w:t>
      </w:r>
    </w:p>
    <w:p w14:paraId="51D696E5">
      <w:r>
        <w:rPr>
          <w:sz w:val="18"/>
        </w:rPr>
        <w:t># 上传备货单装箱信息</w:t>
      </w:r>
    </w:p>
    <w:p w14:paraId="4CFE828C">
      <w:r>
        <w:rPr>
          <w:sz w:val="18"/>
        </w:rPr>
        <w:t>创建“待发货/待收货/已完成”状态备货单时，支持上传备货单装箱信息。</w:t>
      </w:r>
    </w:p>
    <w:p w14:paraId="3F7E08A8">
      <w:pPr>
        <w:pStyle w:val="4"/>
      </w:pPr>
      <w:bookmarkStart w:id="1631" w:name="_Toc4263"/>
      <w:r>
        <w:t>接口信息</w:t>
      </w:r>
      <w:bookmarkEnd w:id="1631"/>
    </w:p>
    <w:p w14:paraId="55E01C7F">
      <w:pPr>
        <w:pStyle w:val="4"/>
      </w:pPr>
      <w:bookmarkStart w:id="1632" w:name="_Toc16973"/>
      <w:r>
        <w:t>请求参数</w:t>
      </w:r>
      <w:bookmarkEnd w:id="1632"/>
    </w:p>
    <w:p w14:paraId="22A31A83">
      <w:r>
        <w:rPr>
          <w:sz w:val="18"/>
        </w:rPr>
        <w:t>### 请求示例</w:t>
      </w:r>
      <w:r>
        <w:rPr>
          <w:sz w:val="18"/>
        </w:rPr>
        <w:br w:type="textWrapping"/>
      </w:r>
      <w:r>
        <w:rPr>
          <w:sz w:val="18"/>
        </w:rPr>
        <w:t>```json</w:t>
      </w:r>
      <w:r>
        <w:rPr>
          <w:sz w:val="18"/>
        </w:rPr>
        <w:br w:type="textWrapping"/>
      </w:r>
      <w:r>
        <w:rPr>
          <w:sz w:val="18"/>
        </w:rPr>
        <w:t>{</w:t>
      </w:r>
      <w:r>
        <w:rPr>
          <w:sz w:val="18"/>
        </w:rPr>
        <w:br w:type="textWrapping"/>
      </w:r>
      <w:r>
        <w:rPr>
          <w:sz w:val="18"/>
        </w:rPr>
        <w:t xml:space="preserve">  "overseas_order_no": "FBA123456789",</w:t>
      </w:r>
      <w:r>
        <w:rPr>
          <w:sz w:val="18"/>
        </w:rPr>
        <w:br w:type="textWrapping"/>
      </w:r>
      <w:r>
        <w:rPr>
          <w:sz w:val="18"/>
        </w:rPr>
        <w:t xml:space="preserve">  "packaging_type": 1,</w:t>
      </w:r>
      <w:r>
        <w:rPr>
          <w:sz w:val="18"/>
        </w:rPr>
        <w:br w:type="textWrapping"/>
      </w:r>
      <w:r>
        <w:rPr>
          <w:sz w:val="18"/>
        </w:rPr>
        <w:t xml:space="preserve">  "box_count": 2,</w:t>
      </w:r>
      <w:r>
        <w:rPr>
          <w:sz w:val="18"/>
        </w:rPr>
        <w:br w:type="textWrapping"/>
      </w:r>
      <w:r>
        <w:rPr>
          <w:sz w:val="18"/>
        </w:rPr>
        <w:t xml:space="preserve">  "box_list": [</w:t>
      </w:r>
      <w:r>
        <w:rPr>
          <w:sz w:val="18"/>
        </w:rPr>
        <w:br w:type="textWrapping"/>
      </w:r>
      <w:r>
        <w:rPr>
          <w:sz w:val="18"/>
        </w:rPr>
        <w:t xml:space="preserve">    {</w:t>
      </w:r>
      <w:r>
        <w:rPr>
          <w:sz w:val="18"/>
        </w:rPr>
        <w:br w:type="textWrapping"/>
      </w:r>
      <w:r>
        <w:rPr>
          <w:sz w:val="18"/>
        </w:rPr>
        <w:t xml:space="preserve">      "box_no": 1,</w:t>
      </w:r>
      <w:r>
        <w:rPr>
          <w:sz w:val="18"/>
        </w:rPr>
        <w:br w:type="textWrapping"/>
      </w:r>
      <w:r>
        <w:rPr>
          <w:sz w:val="18"/>
        </w:rPr>
        <w:t xml:space="preserve">      "height": 30.5,</w:t>
      </w:r>
      <w:r>
        <w:rPr>
          <w:sz w:val="18"/>
        </w:rPr>
        <w:br w:type="textWrapping"/>
      </w:r>
      <w:r>
        <w:rPr>
          <w:sz w:val="18"/>
        </w:rPr>
        <w:t xml:space="preserve">      "length": 40.0,</w:t>
      </w:r>
      <w:r>
        <w:rPr>
          <w:sz w:val="18"/>
        </w:rPr>
        <w:br w:type="textWrapping"/>
      </w:r>
      <w:r>
        <w:rPr>
          <w:sz w:val="18"/>
        </w:rPr>
        <w:t xml:space="preserve">      "width": 35.2,</w:t>
      </w:r>
      <w:r>
        <w:rPr>
          <w:sz w:val="18"/>
        </w:rPr>
        <w:br w:type="textWrapping"/>
      </w:r>
      <w:r>
        <w:rPr>
          <w:sz w:val="18"/>
        </w:rPr>
        <w:t xml:space="preserve">      "weight": 12.8,</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"product_id": 1001,</w:t>
      </w:r>
      <w:r>
        <w:rPr>
          <w:sz w:val="18"/>
        </w:rPr>
        <w:br w:type="textWrapping"/>
      </w:r>
      <w:r>
        <w:rPr>
          <w:sz w:val="18"/>
        </w:rPr>
        <w:t xml:space="preserve">          "twp_id": 2001,</w:t>
      </w:r>
      <w:r>
        <w:rPr>
          <w:sz w:val="18"/>
        </w:rPr>
        <w:br w:type="textWrapping"/>
      </w:r>
      <w:r>
        <w:rPr>
          <w:sz w:val="18"/>
        </w:rPr>
        <w:t xml:space="preserve">          "quantity_shipped": 10,</w:t>
      </w:r>
      <w:r>
        <w:rPr>
          <w:sz w:val="18"/>
        </w:rPr>
        <w:br w:type="textWrapping"/>
      </w:r>
      <w:r>
        <w:rPr>
          <w:sz w:val="18"/>
        </w:rPr>
        <w:t xml:space="preserve">          "match_num": 1,</w:t>
      </w:r>
      <w:r>
        <w:rPr>
          <w:sz w:val="18"/>
        </w:rPr>
        <w:br w:type="textWrapping"/>
      </w:r>
      <w:r>
        <w:rPr>
          <w:sz w:val="18"/>
        </w:rPr>
        <w:t xml:space="preserve">          "fnsku": "X000001ABC",</w:t>
      </w:r>
      <w:r>
        <w:rPr>
          <w:sz w:val="18"/>
        </w:rPr>
        <w:br w:type="textWrapping"/>
      </w:r>
      <w:r>
        <w:rPr>
          <w:sz w:val="18"/>
        </w:rPr>
        <w:t xml:space="preserve">          "sid": 3001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"product_id": 1002,</w:t>
      </w:r>
      <w:r>
        <w:rPr>
          <w:sz w:val="18"/>
        </w:rPr>
        <w:br w:type="textWrapping"/>
      </w:r>
      <w:r>
        <w:rPr>
          <w:sz w:val="18"/>
        </w:rPr>
        <w:t xml:space="preserve">          "quantity_shipped": 5,</w:t>
      </w:r>
      <w:r>
        <w:rPr>
          <w:sz w:val="18"/>
        </w:rPr>
        <w:br w:type="textWrapping"/>
      </w:r>
      <w:r>
        <w:rPr>
          <w:sz w:val="18"/>
        </w:rPr>
        <w:t xml:space="preserve">          "match_num": 2,</w:t>
      </w:r>
      <w:r>
        <w:rPr>
          <w:sz w:val="18"/>
        </w:rPr>
        <w:br w:type="textWrapping"/>
      </w:r>
      <w:r>
        <w:rPr>
          <w:sz w:val="18"/>
        </w:rPr>
        <w:t xml:space="preserve">          "sid": 3002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"box_no": 2,</w:t>
      </w:r>
      <w:r>
        <w:rPr>
          <w:sz w:val="18"/>
        </w:rPr>
        <w:br w:type="textWrapping"/>
      </w:r>
      <w:r>
        <w:rPr>
          <w:sz w:val="18"/>
        </w:rPr>
        <w:t xml:space="preserve">      "height": 25.0,</w:t>
      </w:r>
      <w:r>
        <w:rPr>
          <w:sz w:val="18"/>
        </w:rPr>
        <w:br w:type="textWrapping"/>
      </w:r>
      <w:r>
        <w:rPr>
          <w:sz w:val="18"/>
        </w:rPr>
        <w:t xml:space="preserve">      "length": 35.0,</w:t>
      </w:r>
      <w:r>
        <w:rPr>
          <w:sz w:val="18"/>
        </w:rPr>
        <w:br w:type="textWrapping"/>
      </w:r>
      <w:r>
        <w:rPr>
          <w:sz w:val="18"/>
        </w:rPr>
        <w:t xml:space="preserve">      "width": 30.0,</w:t>
      </w:r>
      <w:r>
        <w:rPr>
          <w:sz w:val="18"/>
        </w:rPr>
        <w:br w:type="textWrapping"/>
      </w:r>
      <w:r>
        <w:rPr>
          <w:sz w:val="18"/>
        </w:rPr>
        <w:t xml:space="preserve">      "weight": 8.5,</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"product_id": 1003,</w:t>
      </w:r>
      <w:r>
        <w:rPr>
          <w:sz w:val="18"/>
        </w:rPr>
        <w:br w:type="textWrapping"/>
      </w:r>
      <w:r>
        <w:rPr>
          <w:sz w:val="18"/>
        </w:rPr>
        <w:t xml:space="preserve">          "quantity_shipped": 8,</w:t>
      </w:r>
      <w:r>
        <w:rPr>
          <w:sz w:val="18"/>
        </w:rPr>
        <w:br w:type="textWrapping"/>
      </w:r>
      <w:r>
        <w:rPr>
          <w:sz w:val="18"/>
        </w:rPr>
        <w:t xml:space="preserve">          "match_num": 1,</w:t>
      </w:r>
      <w:r>
        <w:rPr>
          <w:sz w:val="18"/>
        </w:rPr>
        <w:br w:type="textWrapping"/>
      </w:r>
      <w:r>
        <w:rPr>
          <w:sz w:val="18"/>
        </w:rPr>
        <w:t xml:space="preserve">          "fnsku": "X000002DEF",</w:t>
      </w:r>
      <w:r>
        <w:rPr>
          <w:sz w:val="18"/>
        </w:rPr>
        <w:br w:type="textWrapping"/>
      </w:r>
      <w:r>
        <w:rPr>
          <w:sz w:val="18"/>
        </w:rPr>
        <w:t xml:space="preserve">          "sid": 3001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37AC7C7">
      <w:r>
        <w:rPr>
          <w:sz w:val="18"/>
        </w:rPr>
        <w:t># 返回结果</w:t>
      </w:r>
      <w:r>
        <w:rPr>
          <w:sz w:val="18"/>
        </w:rPr>
        <w:br w:type="textWrapping"/>
      </w:r>
      <w:r>
        <w:rPr>
          <w:sz w:val="18"/>
        </w:rPr>
        <w:t>Json Object</w:t>
      </w:r>
    </w:p>
    <w:p w14:paraId="0D8016BE">
      <w:r>
        <w:rPr>
          <w:sz w:val="18"/>
        </w:rPr>
        <w:t>### 返回成功示例</w:t>
      </w:r>
    </w:p>
    <w:p w14:paraId="1DEE2341">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"C70FD2A7-4E7D-6B32-7D72-FC42587CE97E",</w:t>
      </w:r>
      <w:r>
        <w:rPr>
          <w:sz w:val="18"/>
        </w:rPr>
        <w:br w:type="textWrapping"/>
      </w:r>
      <w:r>
        <w:rPr>
          <w:sz w:val="18"/>
        </w:rPr>
        <w:t xml:space="preserve">    "response_time": "2022-07-29 14:33:42",</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4D740C0">
      <w:r>
        <w:rPr>
          <w:sz w:val="18"/>
        </w:rPr>
        <w:t>---</w:t>
      </w:r>
    </w:p>
    <w:p w14:paraId="2B7205A6">
      <w:pPr>
        <w:pStyle w:val="4"/>
      </w:pPr>
      <w:bookmarkStart w:id="1633" w:name="_Toc9452"/>
      <w:r>
        <w:t>查询备货单收货记录</w:t>
      </w:r>
      <w:bookmarkEnd w:id="1633"/>
    </w:p>
    <w:p w14:paraId="7B5F3DC2">
      <w:r>
        <w:rPr>
          <w:sz w:val="18"/>
        </w:rPr>
        <w:t>- Source path: docs/Warehouse/GetReceiveGoodRecords</w:t>
      </w:r>
      <w:r>
        <w:rPr>
          <w:sz w:val="18"/>
        </w:rPr>
        <w:br w:type="textWrapping"/>
      </w:r>
      <w:r>
        <w:rPr>
          <w:sz w:val="18"/>
        </w:rPr>
        <w:t>- Source URL: https://apidoc.lingxing.com/docs/Warehouse/GetReceiveGoodRecords.md</w:t>
      </w:r>
    </w:p>
    <w:p w14:paraId="66EBD42E">
      <w:r>
        <w:rPr>
          <w:sz w:val="18"/>
        </w:rPr>
        <w:t># 查询备货单收货记录</w:t>
      </w:r>
    </w:p>
    <w:p w14:paraId="7510F87A">
      <w:pPr>
        <w:pStyle w:val="4"/>
      </w:pPr>
      <w:bookmarkStart w:id="1634" w:name="_Toc6734"/>
      <w:r>
        <w:t>接口信息</w:t>
      </w:r>
      <w:bookmarkEnd w:id="1634"/>
    </w:p>
    <w:p w14:paraId="11D476BC">
      <w:pPr>
        <w:pStyle w:val="4"/>
      </w:pPr>
      <w:bookmarkStart w:id="1635" w:name="_Toc5784"/>
      <w:r>
        <w:t>请求参数</w:t>
      </w:r>
      <w:bookmarkEnd w:id="1635"/>
    </w:p>
    <w:p w14:paraId="3B9220EC">
      <w:pPr>
        <w:pStyle w:val="4"/>
      </w:pPr>
      <w:bookmarkStart w:id="1636" w:name="_Toc12245"/>
      <w:r>
        <w:t>请求示例</w:t>
      </w:r>
      <w:bookmarkEnd w:id="1636"/>
    </w:p>
    <w:p w14:paraId="7D61EF03">
      <w:r>
        <w:rPr>
          <w:sz w:val="18"/>
        </w:rPr>
        <w:t>```</w:t>
      </w:r>
      <w:r>
        <w:rPr>
          <w:sz w:val="18"/>
        </w:rPr>
        <w:br w:type="textWrapping"/>
      </w:r>
      <w:r>
        <w:rPr>
          <w:sz w:val="18"/>
        </w:rPr>
        <w:t>{</w:t>
      </w:r>
      <w:r>
        <w:rPr>
          <w:sz w:val="18"/>
        </w:rPr>
        <w:br w:type="textWrapping"/>
      </w:r>
      <w:r>
        <w:rPr>
          <w:sz w:val="18"/>
        </w:rPr>
        <w:t xml:space="preserve">    "overseas_order_no": "OWS240724004",</w:t>
      </w:r>
      <w:r>
        <w:rPr>
          <w:sz w:val="18"/>
        </w:rPr>
        <w:br w:type="textWrapping"/>
      </w:r>
      <w:r>
        <w:rPr>
          <w:sz w:val="18"/>
        </w:rPr>
        <w:t xml:space="preserve">    "start_date": "2021-07-01",</w:t>
      </w:r>
      <w:r>
        <w:rPr>
          <w:sz w:val="18"/>
        </w:rPr>
        <w:br w:type="textWrapping"/>
      </w:r>
      <w:r>
        <w:rPr>
          <w:sz w:val="18"/>
        </w:rPr>
        <w:t xml:space="preserve">    "end_date": "2024-07-30",</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62D64E17">
      <w:pPr>
        <w:pStyle w:val="4"/>
      </w:pPr>
      <w:bookmarkStart w:id="1637" w:name="_Toc3969"/>
      <w:r>
        <w:t>返回结果</w:t>
      </w:r>
      <w:bookmarkEnd w:id="1637"/>
    </w:p>
    <w:p w14:paraId="37823569">
      <w:r>
        <w:rPr>
          <w:sz w:val="18"/>
        </w:rPr>
        <w:t>Json Object</w:t>
      </w:r>
    </w:p>
    <w:p w14:paraId="7E47C9C2">
      <w:pPr>
        <w:pStyle w:val="4"/>
      </w:pPr>
      <w:bookmarkStart w:id="1638" w:name="_Toc11589"/>
      <w:r>
        <w:t>返回成功示例</w:t>
      </w:r>
      <w:bookmarkEnd w:id="1638"/>
    </w:p>
    <w:p w14:paraId="5DF5C82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"821FA057-C388-70AC-3235-2EC7C818F342",</w:t>
      </w:r>
      <w:r>
        <w:rPr>
          <w:sz w:val="18"/>
        </w:rPr>
        <w:br w:type="textWrapping"/>
      </w:r>
      <w:r>
        <w:rPr>
          <w:sz w:val="18"/>
        </w:rPr>
        <w:t xml:space="preserve">    "response_time": "2023-03-28 15:38:12",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"woop_id": 26206,</w:t>
      </w:r>
      <w:r>
        <w:rPr>
          <w:sz w:val="18"/>
        </w:rPr>
        <w:br w:type="textWrapping"/>
      </w:r>
      <w:r>
        <w:rPr>
          <w:sz w:val="18"/>
        </w:rPr>
        <w:t xml:space="preserve">            "overseas_order_no": "OWS230314002",</w:t>
      </w:r>
      <w:r>
        <w:rPr>
          <w:sz w:val="18"/>
        </w:rPr>
        <w:br w:type="textWrapping"/>
      </w:r>
      <w:r>
        <w:rPr>
          <w:sz w:val="18"/>
        </w:rPr>
        <w:t xml:space="preserve">            "inbound_order_no": "IB230314008",</w:t>
      </w:r>
      <w:r>
        <w:rPr>
          <w:sz w:val="18"/>
        </w:rPr>
        <w:br w:type="textWrapping"/>
      </w:r>
      <w:r>
        <w:rPr>
          <w:sz w:val="18"/>
        </w:rPr>
        <w:t xml:space="preserve">            "current_receive_num": 1,</w:t>
      </w:r>
      <w:r>
        <w:rPr>
          <w:sz w:val="18"/>
        </w:rPr>
        <w:br w:type="textWrapping"/>
      </w:r>
      <w:r>
        <w:rPr>
          <w:sz w:val="18"/>
        </w:rPr>
        <w:t xml:space="preserve">            "receive_num": 1,</w:t>
      </w:r>
      <w:r>
        <w:rPr>
          <w:sz w:val="18"/>
        </w:rPr>
        <w:br w:type="textWrapping"/>
      </w:r>
      <w:r>
        <w:rPr>
          <w:sz w:val="18"/>
        </w:rPr>
        <w:t xml:space="preserve">            "update_user": "林少@testSalMan",</w:t>
      </w:r>
      <w:r>
        <w:rPr>
          <w:sz w:val="18"/>
        </w:rPr>
        <w:br w:type="textWrapping"/>
      </w:r>
      <w:r>
        <w:rPr>
          <w:sz w:val="18"/>
        </w:rPr>
        <w:t xml:space="preserve">            "update_time": "2023-03-14 11:08:22",</w:t>
      </w:r>
      <w:r>
        <w:rPr>
          <w:sz w:val="18"/>
        </w:rPr>
        <w:br w:type="textWrapping"/>
      </w:r>
      <w:r>
        <w:rPr>
          <w:sz w:val="18"/>
        </w:rPr>
        <w:t xml:space="preserve">            "sid": 28,</w:t>
      </w:r>
      <w:r>
        <w:rPr>
          <w:sz w:val="18"/>
        </w:rPr>
        <w:br w:type="textWrapping"/>
      </w:r>
      <w:r>
        <w:rPr>
          <w:sz w:val="18"/>
        </w:rPr>
        <w:t xml:space="preserve">            "seller_name": "jzy-jp",</w:t>
      </w:r>
      <w:r>
        <w:rPr>
          <w:sz w:val="18"/>
        </w:rPr>
        <w:br w:type="textWrapping"/>
      </w:r>
      <w:r>
        <w:rPr>
          <w:sz w:val="18"/>
        </w:rPr>
        <w:t xml:space="preserve">            "product_id": 2124018,</w:t>
      </w:r>
      <w:r>
        <w:rPr>
          <w:sz w:val="18"/>
        </w:rPr>
        <w:br w:type="textWrapping"/>
      </w:r>
      <w:r>
        <w:rPr>
          <w:sz w:val="18"/>
        </w:rPr>
        <w:t xml:space="preserve">            "fnsku": "X000X5138P",</w:t>
      </w:r>
      <w:r>
        <w:rPr>
          <w:sz w:val="18"/>
        </w:rPr>
        <w:br w:type="textWrapping"/>
      </w:r>
      <w:r>
        <w:rPr>
          <w:sz w:val="18"/>
        </w:rPr>
        <w:t xml:space="preserve">            "sku": "组合1",</w:t>
      </w:r>
      <w:r>
        <w:rPr>
          <w:sz w:val="18"/>
        </w:rPr>
        <w:br w:type="textWrapping"/>
      </w:r>
      <w:r>
        <w:rPr>
          <w:sz w:val="18"/>
        </w:rPr>
        <w:t xml:space="preserve">            "in_storage_bins": "",</w:t>
      </w:r>
      <w:r>
        <w:rPr>
          <w:sz w:val="18"/>
        </w:rPr>
        <w:br w:type="textWrapping"/>
      </w:r>
      <w:r>
        <w:rPr>
          <w:sz w:val="18"/>
        </w:rPr>
        <w:t xml:space="preserve">            "real_receive_at": "2023-03-14 00:00:00",</w:t>
      </w:r>
      <w:r>
        <w:rPr>
          <w:sz w:val="18"/>
        </w:rPr>
        <w:br w:type="textWrapping"/>
      </w:r>
      <w:r>
        <w:rPr>
          <w:sz w:val="18"/>
        </w:rPr>
        <w:t xml:space="preserve">            "product_name": "组合1",</w:t>
      </w:r>
      <w:r>
        <w:rPr>
          <w:sz w:val="18"/>
        </w:rPr>
        <w:br w:type="textWrapping"/>
      </w:r>
      <w:r>
        <w:rPr>
          <w:sz w:val="18"/>
        </w:rPr>
        <w:t xml:space="preserve">            "twp_sku": "",</w:t>
      </w:r>
      <w:r>
        <w:rPr>
          <w:sz w:val="18"/>
        </w:rPr>
        <w:br w:type="textWrapping"/>
      </w:r>
      <w:r>
        <w:rPr>
          <w:sz w:val="18"/>
        </w:rPr>
        <w:t xml:space="preserve">            "twp_name": "",</w:t>
      </w:r>
      <w:r>
        <w:rPr>
          <w:sz w:val="18"/>
        </w:rPr>
        <w:br w:type="textWrapping"/>
      </w:r>
      <w:r>
        <w:rPr>
          <w:sz w:val="18"/>
        </w:rPr>
        <w:t xml:space="preserve">            "match_num":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81D3651">
      <w:pPr>
        <w:pStyle w:val="4"/>
      </w:pPr>
      <w:bookmarkStart w:id="1639" w:name="_Toc8403"/>
      <w:r>
        <w:t>附加说明</w:t>
      </w:r>
      <w:bookmarkEnd w:id="1639"/>
    </w:p>
    <w:p w14:paraId="05ECC06D">
      <w:r>
        <w:rPr>
          <w:sz w:val="18"/>
        </w:rPr>
        <w:t>1.当备货单单号、收货开始时间、收货结束时间均有值，则按照单号+时间查询 &lt;br&gt;</w:t>
      </w:r>
      <w:r>
        <w:rPr>
          <w:sz w:val="18"/>
        </w:rPr>
        <w:br w:type="textWrapping"/>
      </w:r>
      <w:r>
        <w:rPr>
          <w:sz w:val="18"/>
        </w:rPr>
        <w:t>2.当备货单单号、收货开始时间、收货结束时间均无值，则按照查询时间前一个月查询 &lt;br&gt;</w:t>
      </w:r>
      <w:r>
        <w:rPr>
          <w:sz w:val="18"/>
        </w:rPr>
        <w:br w:type="textWrapping"/>
      </w:r>
      <w:r>
        <w:rPr>
          <w:sz w:val="18"/>
        </w:rPr>
        <w:t>3.当备货单单号无值，收货开始时间、收货结束时间均有值，则按照时间查询 &lt;br&gt;</w:t>
      </w:r>
      <w:r>
        <w:rPr>
          <w:sz w:val="18"/>
        </w:rPr>
        <w:br w:type="textWrapping"/>
      </w:r>
      <w:r>
        <w:rPr>
          <w:sz w:val="18"/>
        </w:rPr>
        <w:t>4.当备货单单号、收货开始时间无值，收货结束时间有值，则按照收货结束时间前一个月查询 &lt;br&gt;</w:t>
      </w:r>
      <w:r>
        <w:rPr>
          <w:sz w:val="18"/>
        </w:rPr>
        <w:br w:type="textWrapping"/>
      </w:r>
      <w:r>
        <w:rPr>
          <w:sz w:val="18"/>
        </w:rPr>
        <w:t>5.当备货单单号、收货结束时间无值，收货开始时间有值，则按照收货开始时间后一个月查询 &lt;br&gt;</w:t>
      </w:r>
      <w:r>
        <w:rPr>
          <w:sz w:val="18"/>
        </w:rPr>
        <w:br w:type="textWrapping"/>
      </w:r>
      <w:r>
        <w:rPr>
          <w:sz w:val="18"/>
        </w:rPr>
        <w:t>6.当备货单单号有值，收货开始时间、收货结束时间均无值，则按照单号查询 &lt;br&gt;</w:t>
      </w:r>
      <w:r>
        <w:rPr>
          <w:sz w:val="18"/>
        </w:rPr>
        <w:br w:type="textWrapping"/>
      </w:r>
      <w:r>
        <w:rPr>
          <w:sz w:val="18"/>
        </w:rPr>
        <w:t>7.当备货单单号有值，收货开始时间、收货结束时间任一无值，则按照单号+时间（前后）一个月查询</w:t>
      </w:r>
    </w:p>
    <w:p w14:paraId="5E683642">
      <w:r>
        <w:rPr>
          <w:sz w:val="18"/>
        </w:rPr>
        <w:t>---</w:t>
      </w:r>
    </w:p>
    <w:p w14:paraId="67498C79">
      <w:pPr>
        <w:pStyle w:val="4"/>
      </w:pPr>
      <w:bookmarkStart w:id="1640" w:name="_Toc5641"/>
      <w:r>
        <w:t>海外仓备货单发货</w:t>
      </w:r>
      <w:bookmarkEnd w:id="1640"/>
    </w:p>
    <w:p w14:paraId="6C76F072">
      <w:r>
        <w:rPr>
          <w:sz w:val="18"/>
        </w:rPr>
        <w:t>- Source path: docs/Warehouse/SendInbound</w:t>
      </w:r>
      <w:r>
        <w:rPr>
          <w:sz w:val="18"/>
        </w:rPr>
        <w:br w:type="textWrapping"/>
      </w:r>
      <w:r>
        <w:rPr>
          <w:sz w:val="18"/>
        </w:rPr>
        <w:t>- Source URL: https://apidoc.lingxing.com/docs/Warehouse/SendInbound.md</w:t>
      </w:r>
    </w:p>
    <w:p w14:paraId="67C8F8FE">
      <w:r>
        <w:rPr>
          <w:sz w:val="18"/>
        </w:rPr>
        <w:t># 海外仓备货单发货</w:t>
      </w:r>
      <w:r>
        <w:rPr>
          <w:sz w:val="18"/>
        </w:rPr>
        <w:br w:type="textWrapping"/>
      </w:r>
      <w:r>
        <w:rPr>
          <w:sz w:val="18"/>
        </w:rPr>
        <w:t>支持将系统已有的海外仓备货单状态调整为“待收货”，并扣减发货仓库库存</w:t>
      </w:r>
    </w:p>
    <w:p w14:paraId="443D9DCE">
      <w:pPr>
        <w:pStyle w:val="4"/>
      </w:pPr>
      <w:bookmarkStart w:id="1641" w:name="_Toc25464"/>
      <w:r>
        <w:t>接口信息</w:t>
      </w:r>
      <w:bookmarkEnd w:id="1641"/>
    </w:p>
    <w:p w14:paraId="5D54CF55">
      <w:pPr>
        <w:pStyle w:val="4"/>
      </w:pPr>
      <w:bookmarkStart w:id="1642" w:name="_Toc24038"/>
      <w:r>
        <w:t>请求参数</w:t>
      </w:r>
      <w:bookmarkEnd w:id="1642"/>
    </w:p>
    <w:p w14:paraId="3438C016">
      <w:pPr>
        <w:pStyle w:val="4"/>
      </w:pPr>
      <w:bookmarkStart w:id="1643" w:name="_Toc18588"/>
      <w:r>
        <w:t>返回结果</w:t>
      </w:r>
      <w:bookmarkEnd w:id="1643"/>
    </w:p>
    <w:p w14:paraId="5D0AD17F">
      <w:r>
        <w:rPr>
          <w:sz w:val="18"/>
        </w:rPr>
        <w:t>Json Object</w:t>
      </w:r>
    </w:p>
    <w:p w14:paraId="4FDEF155">
      <w:r>
        <w:rPr>
          <w:sz w:val="18"/>
        </w:rPr>
        <w:t>---</w:t>
      </w:r>
    </w:p>
    <w:p w14:paraId="762B4FB5">
      <w:pPr>
        <w:pStyle w:val="4"/>
      </w:pPr>
      <w:bookmarkStart w:id="1644" w:name="_Toc13291"/>
      <w:r>
        <w:t>备货单分批收货</w:t>
      </w:r>
      <w:bookmarkEnd w:id="1644"/>
    </w:p>
    <w:p w14:paraId="75CAC3FA">
      <w:r>
        <w:rPr>
          <w:sz w:val="18"/>
        </w:rPr>
        <w:t>- Source path: docs/Warehouse/inboundBatchesReceipt</w:t>
      </w:r>
      <w:r>
        <w:rPr>
          <w:sz w:val="18"/>
        </w:rPr>
        <w:br w:type="textWrapping"/>
      </w:r>
      <w:r>
        <w:rPr>
          <w:sz w:val="18"/>
        </w:rPr>
        <w:t>- Source URL: https://apidoc.lingxing.com/docs/Warehouse/inboundBatchesReceipt.md</w:t>
      </w:r>
    </w:p>
    <w:p w14:paraId="1E8E0ED9">
      <w:r>
        <w:rPr>
          <w:sz w:val="18"/>
        </w:rPr>
        <w:t># 备货单分批收货</w:t>
      </w:r>
    </w:p>
    <w:p w14:paraId="25686EEA">
      <w:pPr>
        <w:pStyle w:val="4"/>
      </w:pPr>
      <w:bookmarkStart w:id="1645" w:name="_Toc858"/>
      <w:r>
        <w:t>接口信息</w:t>
      </w:r>
      <w:bookmarkEnd w:id="1645"/>
    </w:p>
    <w:p w14:paraId="2C4AAA77">
      <w:pPr>
        <w:pStyle w:val="4"/>
      </w:pPr>
      <w:bookmarkStart w:id="1646" w:name="_Toc26089"/>
      <w:r>
        <w:t>请求参数</w:t>
      </w:r>
      <w:bookmarkEnd w:id="1646"/>
    </w:p>
    <w:p w14:paraId="77D91858">
      <w:pPr>
        <w:pStyle w:val="4"/>
      </w:pPr>
      <w:bookmarkStart w:id="1647" w:name="_Toc31964"/>
      <w:r>
        <w:t>请求示例</w:t>
      </w:r>
      <w:bookmarkEnd w:id="1647"/>
    </w:p>
    <w:p w14:paraId="61EA2A9F">
      <w:r>
        <w:rPr>
          <w:sz w:val="18"/>
        </w:rPr>
        <w:t>```</w:t>
      </w:r>
      <w:r>
        <w:rPr>
          <w:sz w:val="18"/>
        </w:rPr>
        <w:br w:type="textWrapping"/>
      </w:r>
      <w:r>
        <w:rPr>
          <w:sz w:val="18"/>
        </w:rPr>
        <w:t>{</w:t>
      </w:r>
      <w:r>
        <w:rPr>
          <w:sz w:val="18"/>
        </w:rPr>
        <w:br w:type="textWrapping"/>
      </w:r>
      <w:r>
        <w:rPr>
          <w:sz w:val="18"/>
        </w:rPr>
        <w:t xml:space="preserve">    "overseas_order_no": "OWS240724004",</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33055,</w:t>
      </w:r>
      <w:r>
        <w:rPr>
          <w:sz w:val="18"/>
        </w:rPr>
        <w:br w:type="textWrapping"/>
      </w:r>
      <w:r>
        <w:rPr>
          <w:sz w:val="18"/>
        </w:rPr>
        <w:t xml:space="preserve">            "current_receive_num": 10,</w:t>
      </w:r>
      <w:r>
        <w:rPr>
          <w:sz w:val="18"/>
        </w:rPr>
        <w:br w:type="textWrapping"/>
      </w:r>
      <w:r>
        <w:rPr>
          <w:sz w:val="18"/>
        </w:rPr>
        <w:t xml:space="preserve">            "sid": "0",</w:t>
      </w:r>
      <w:r>
        <w:rPr>
          <w:sz w:val="18"/>
        </w:rPr>
        <w:br w:type="textWrapping"/>
      </w:r>
      <w:r>
        <w:rPr>
          <w:sz w:val="18"/>
        </w:rPr>
        <w:t xml:space="preserve">            "fnsku": "FN7DB7A81",</w:t>
      </w:r>
      <w:r>
        <w:rPr>
          <w:sz w:val="18"/>
        </w:rPr>
        <w:br w:type="textWrapping"/>
      </w:r>
      <w:r>
        <w:rPr>
          <w:sz w:val="18"/>
        </w:rPr>
        <w:t xml:space="preserve">            "product_code": "00015214"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F291EB6">
      <w:pPr>
        <w:pStyle w:val="4"/>
      </w:pPr>
      <w:bookmarkStart w:id="1648" w:name="_Toc10385"/>
      <w:r>
        <w:t>返回信息</w:t>
      </w:r>
      <w:bookmarkEnd w:id="1648"/>
    </w:p>
    <w:p w14:paraId="54F0F9E6">
      <w:r>
        <w:rPr>
          <w:sz w:val="18"/>
        </w:rPr>
        <w:t>Json Object</w:t>
      </w:r>
    </w:p>
    <w:p w14:paraId="0CAC3938">
      <w:r>
        <w:rPr>
          <w:sz w:val="18"/>
        </w:rPr>
        <w:t>---</w:t>
      </w:r>
    </w:p>
    <w:p w14:paraId="2FC77D11">
      <w:pPr>
        <w:pStyle w:val="4"/>
      </w:pPr>
      <w:bookmarkStart w:id="1649" w:name="_Toc3700"/>
      <w:r>
        <w:t>备货单结束到货</w:t>
      </w:r>
      <w:bookmarkEnd w:id="1649"/>
    </w:p>
    <w:p w14:paraId="7E571A85">
      <w:r>
        <w:rPr>
          <w:sz w:val="18"/>
        </w:rPr>
        <w:t>- Source path: docs/Warehouse/inboundCompleteReceipt</w:t>
      </w:r>
      <w:r>
        <w:rPr>
          <w:sz w:val="18"/>
        </w:rPr>
        <w:br w:type="textWrapping"/>
      </w:r>
      <w:r>
        <w:rPr>
          <w:sz w:val="18"/>
        </w:rPr>
        <w:t>- Source URL: https://apidoc.lingxing.com/docs/Warehouse/inboundCompleteReceipt.md</w:t>
      </w:r>
    </w:p>
    <w:p w14:paraId="2EC5BB55">
      <w:r>
        <w:rPr>
          <w:sz w:val="18"/>
        </w:rPr>
        <w:t># 备货单结束到货</w:t>
      </w:r>
    </w:p>
    <w:p w14:paraId="6B25C8C5">
      <w:pPr>
        <w:pStyle w:val="4"/>
      </w:pPr>
      <w:bookmarkStart w:id="1650" w:name="_Toc15657"/>
      <w:r>
        <w:t>接口信息</w:t>
      </w:r>
      <w:bookmarkEnd w:id="1650"/>
    </w:p>
    <w:p w14:paraId="21E06ED5">
      <w:pPr>
        <w:pStyle w:val="4"/>
      </w:pPr>
      <w:bookmarkStart w:id="1651" w:name="_Toc2257"/>
      <w:r>
        <w:t>请求参数</w:t>
      </w:r>
      <w:bookmarkEnd w:id="1651"/>
    </w:p>
    <w:p w14:paraId="7DADEB47">
      <w:pPr>
        <w:pStyle w:val="4"/>
      </w:pPr>
      <w:bookmarkStart w:id="1652" w:name="_Toc4154"/>
      <w:r>
        <w:t>返回结果</w:t>
      </w:r>
      <w:bookmarkEnd w:id="1652"/>
    </w:p>
    <w:p w14:paraId="56A274AC">
      <w:r>
        <w:rPr>
          <w:sz w:val="18"/>
        </w:rPr>
        <w:t>Json Object</w:t>
      </w:r>
    </w:p>
    <w:p w14:paraId="572643D0">
      <w:r>
        <w:rPr>
          <w:sz w:val="18"/>
        </w:rPr>
        <w:t>---</w:t>
      </w:r>
    </w:p>
    <w:p w14:paraId="3E277B2C">
      <w:pPr>
        <w:pStyle w:val="4"/>
      </w:pPr>
      <w:bookmarkStart w:id="1653" w:name="_Toc7011"/>
      <w:r>
        <w:t>创建待发货/待收货/已完成的备货单</w:t>
      </w:r>
      <w:bookmarkEnd w:id="1653"/>
    </w:p>
    <w:p w14:paraId="516A091B">
      <w:r>
        <w:rPr>
          <w:sz w:val="18"/>
        </w:rPr>
        <w:t>- Source path: docs/Warehouse/CreateInbound</w:t>
      </w:r>
      <w:r>
        <w:rPr>
          <w:sz w:val="18"/>
        </w:rPr>
        <w:br w:type="textWrapping"/>
      </w:r>
      <w:r>
        <w:rPr>
          <w:sz w:val="18"/>
        </w:rPr>
        <w:t>- Source URL: https://apidoc.lingxing.com/docs/Warehouse/CreateInbound.md</w:t>
      </w:r>
    </w:p>
    <w:p w14:paraId="24DB4D43">
      <w:r>
        <w:rPr>
          <w:sz w:val="18"/>
        </w:rPr>
        <w:t># 创建待发货/待收货/已完成的备货单</w:t>
      </w:r>
      <w:r>
        <w:rPr>
          <w:sz w:val="18"/>
        </w:rPr>
        <w:br w:type="textWrapping"/>
      </w:r>
      <w:r>
        <w:rPr>
          <w:sz w:val="18"/>
        </w:rPr>
        <w:t>支持创建“待发货/待收货/已完成”状态备货单，请求成功后，对应备货单在列表“待发货/待收货/已完成”状态。</w:t>
      </w:r>
    </w:p>
    <w:p w14:paraId="5BCDDAE8">
      <w:r>
        <w:rPr>
          <w:sz w:val="18"/>
        </w:rPr>
        <w:t>&gt; 若是已对接API的海外仓，提交到待发货状态为未申报状态。</w:t>
      </w:r>
    </w:p>
    <w:p w14:paraId="0167A02F">
      <w:pPr>
        <w:pStyle w:val="4"/>
      </w:pPr>
      <w:bookmarkStart w:id="1654" w:name="_Toc2986"/>
      <w:r>
        <w:t>接口信息</w:t>
      </w:r>
      <w:bookmarkEnd w:id="1654"/>
    </w:p>
    <w:p w14:paraId="5580E5B0">
      <w:pPr>
        <w:pStyle w:val="4"/>
      </w:pPr>
      <w:bookmarkStart w:id="1655" w:name="_Toc1581"/>
      <w:r>
        <w:t>请求参数</w:t>
      </w:r>
      <w:bookmarkEnd w:id="1655"/>
    </w:p>
    <w:p w14:paraId="3576D1C9">
      <w:pPr>
        <w:pStyle w:val="4"/>
      </w:pPr>
      <w:bookmarkStart w:id="1656" w:name="_Toc28296"/>
      <w:r>
        <w:t>请求示例</w:t>
      </w:r>
      <w:bookmarkEnd w:id="1656"/>
    </w:p>
    <w:p w14:paraId="2C10093D">
      <w:r>
        <w:rPr>
          <w:sz w:val="18"/>
        </w:rPr>
        <w:t>```</w:t>
      </w:r>
      <w:r>
        <w:rPr>
          <w:sz w:val="18"/>
        </w:rPr>
        <w:br w:type="textWrapping"/>
      </w:r>
      <w:r>
        <w:rPr>
          <w:sz w:val="18"/>
        </w:rPr>
        <w:t>{</w:t>
      </w:r>
      <w:r>
        <w:rPr>
          <w:sz w:val="18"/>
        </w:rPr>
        <w:br w:type="textWrapping"/>
      </w:r>
      <w:r>
        <w:rPr>
          <w:sz w:val="18"/>
        </w:rPr>
        <w:t xml:space="preserve">    "inbound_order_no": "20221116161351",</w:t>
      </w:r>
      <w:r>
        <w:rPr>
          <w:sz w:val="18"/>
        </w:rPr>
        <w:br w:type="textWrapping"/>
      </w:r>
      <w:r>
        <w:rPr>
          <w:sz w:val="18"/>
        </w:rPr>
        <w:t xml:space="preserve">    "s_wid": "1",</w:t>
      </w:r>
      <w:r>
        <w:rPr>
          <w:sz w:val="18"/>
        </w:rPr>
        <w:br w:type="textWrapping"/>
      </w:r>
      <w:r>
        <w:rPr>
          <w:sz w:val="18"/>
        </w:rPr>
        <w:t xml:space="preserve">    "r_wid": "3835",</w:t>
      </w:r>
      <w:r>
        <w:rPr>
          <w:sz w:val="18"/>
        </w:rPr>
        <w:br w:type="textWrapping"/>
      </w:r>
      <w:r>
        <w:rPr>
          <w:sz w:val="18"/>
        </w:rPr>
        <w:t xml:space="preserve">    "status": 60,</w:t>
      </w:r>
      <w:r>
        <w:rPr>
          <w:sz w:val="18"/>
        </w:rPr>
        <w:br w:type="textWrapping"/>
      </w:r>
      <w:r>
        <w:rPr>
          <w:sz w:val="18"/>
        </w:rPr>
        <w:t xml:space="preserve">    "estimated_time": "2022-05-11",</w:t>
      </w:r>
      <w:r>
        <w:rPr>
          <w:sz w:val="18"/>
        </w:rPr>
        <w:br w:type="textWrapping"/>
      </w:r>
      <w:r>
        <w:rPr>
          <w:sz w:val="18"/>
        </w:rPr>
        <w:t xml:space="preserve">    "arrival_time": "2022-05-13",</w:t>
      </w:r>
      <w:r>
        <w:rPr>
          <w:sz w:val="18"/>
        </w:rPr>
        <w:br w:type="textWrapping"/>
      </w:r>
      <w:r>
        <w:rPr>
          <w:sz w:val="18"/>
        </w:rPr>
        <w:t xml:space="preserve">    "share_id": "0",</w:t>
      </w:r>
      <w:r>
        <w:rPr>
          <w:sz w:val="18"/>
        </w:rPr>
        <w:br w:type="textWrapping"/>
      </w:r>
      <w:r>
        <w:rPr>
          <w:sz w:val="18"/>
        </w:rPr>
        <w:t xml:space="preserve">    "remark": "备注33",</w:t>
      </w:r>
      <w:r>
        <w:rPr>
          <w:sz w:val="18"/>
        </w:rPr>
        <w:br w:type="textWrapping"/>
      </w:r>
      <w:r>
        <w:rPr>
          <w:sz w:val="18"/>
        </w:rPr>
        <w:t xml:space="preserve">    "file_id": "",</w:t>
      </w:r>
      <w:r>
        <w:rPr>
          <w:sz w:val="18"/>
        </w:rPr>
        <w:br w:type="textWrapping"/>
      </w:r>
      <w:r>
        <w:rPr>
          <w:sz w:val="18"/>
        </w:rPr>
        <w:t xml:space="preserve">    "logistics_id": "35",</w:t>
      </w:r>
      <w:r>
        <w:rPr>
          <w:sz w:val="18"/>
        </w:rPr>
        <w:br w:type="textWrapping"/>
      </w:r>
      <w:r>
        <w:rPr>
          <w:sz w:val="18"/>
        </w:rPr>
        <w:t xml:space="preserve">    "method_id": "241261034153378816",</w:t>
      </w:r>
      <w:r>
        <w:rPr>
          <w:sz w:val="18"/>
        </w:rPr>
        <w:br w:type="textWrapping"/>
      </w:r>
      <w:r>
        <w:rPr>
          <w:sz w:val="18"/>
        </w:rPr>
        <w:t xml:space="preserve">    "logistics_list": [</w:t>
      </w:r>
      <w:r>
        <w:rPr>
          <w:sz w:val="18"/>
        </w:rPr>
        <w:br w:type="textWrapping"/>
      </w:r>
      <w:r>
        <w:rPr>
          <w:sz w:val="18"/>
        </w:rPr>
        <w:t xml:space="preserve">        {</w:t>
      </w:r>
      <w:r>
        <w:rPr>
          <w:sz w:val="18"/>
        </w:rPr>
        <w:br w:type="textWrapping"/>
      </w:r>
      <w:r>
        <w:rPr>
          <w:sz w:val="18"/>
        </w:rPr>
        <w:t xml:space="preserve">            "logistics_order_no": "YT21316212661013364",</w:t>
      </w:r>
      <w:r>
        <w:rPr>
          <w:sz w:val="18"/>
        </w:rPr>
        <w:br w:type="textWrapping"/>
      </w:r>
      <w:r>
        <w:rPr>
          <w:sz w:val="18"/>
        </w:rPr>
        <w:t xml:space="preserve">            "logistics_money": "10",</w:t>
      </w:r>
      <w:r>
        <w:rPr>
          <w:sz w:val="18"/>
        </w:rPr>
        <w:br w:type="textWrapping"/>
      </w:r>
      <w:r>
        <w:rPr>
          <w:sz w:val="18"/>
        </w:rPr>
        <w:t xml:space="preserve">            "logistics_money_unit": "TRY",</w:t>
      </w:r>
      <w:r>
        <w:rPr>
          <w:sz w:val="18"/>
        </w:rPr>
        <w:br w:type="textWrapping"/>
      </w:r>
      <w:r>
        <w:rPr>
          <w:sz w:val="18"/>
        </w:rPr>
        <w:t xml:space="preserve">            "other_money": "9.6",</w:t>
      </w:r>
      <w:r>
        <w:rPr>
          <w:sz w:val="18"/>
        </w:rPr>
        <w:br w:type="textWrapping"/>
      </w:r>
      <w:r>
        <w:rPr>
          <w:sz w:val="18"/>
        </w:rPr>
        <w:t xml:space="preserve">            "other_money_unit": "CNY",</w:t>
      </w:r>
      <w:r>
        <w:rPr>
          <w:sz w:val="18"/>
        </w:rPr>
        <w:br w:type="textWrapping"/>
      </w:r>
      <w:r>
        <w:rPr>
          <w:sz w:val="18"/>
        </w:rPr>
        <w:t xml:space="preserve">            "track_order_no": "H1018660368132401072",</w:t>
      </w:r>
      <w:r>
        <w:rPr>
          <w:sz w:val="18"/>
        </w:rPr>
        <w:br w:type="textWrapping"/>
      </w:r>
      <w:r>
        <w:rPr>
          <w:sz w:val="18"/>
        </w:rPr>
        <w:t xml:space="preserve">            "other_money_remark": "预估备注",</w:t>
      </w:r>
      <w:r>
        <w:rPr>
          <w:sz w:val="18"/>
        </w:rPr>
        <w:br w:type="textWrapping"/>
      </w:r>
      <w:r>
        <w:rPr>
          <w:sz w:val="18"/>
        </w:rPr>
        <w:t xml:space="preserve">            "real_logistics_money": "4",</w:t>
      </w:r>
      <w:r>
        <w:rPr>
          <w:sz w:val="18"/>
        </w:rPr>
        <w:br w:type="textWrapping"/>
      </w:r>
      <w:r>
        <w:rPr>
          <w:sz w:val="18"/>
        </w:rPr>
        <w:t xml:space="preserve">            "real_logistics_money_unit": "CNY",</w:t>
      </w:r>
      <w:r>
        <w:rPr>
          <w:sz w:val="18"/>
        </w:rPr>
        <w:br w:type="textWrapping"/>
      </w:r>
      <w:r>
        <w:rPr>
          <w:sz w:val="18"/>
        </w:rPr>
        <w:t xml:space="preserve">            "real_other_money": "4",</w:t>
      </w:r>
      <w:r>
        <w:rPr>
          <w:sz w:val="18"/>
        </w:rPr>
        <w:br w:type="textWrapping"/>
      </w:r>
      <w:r>
        <w:rPr>
          <w:sz w:val="18"/>
        </w:rPr>
        <w:t xml:space="preserve">            "real_other_money_unit": "CNY",</w:t>
      </w:r>
      <w:r>
        <w:rPr>
          <w:sz w:val="18"/>
        </w:rPr>
        <w:br w:type="textWrapping"/>
      </w:r>
      <w:r>
        <w:rPr>
          <w:sz w:val="18"/>
        </w:rPr>
        <w:t xml:space="preserve">            "real_other_money_remark": "实际备注"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"product_list": [</w:t>
      </w:r>
      <w:r>
        <w:rPr>
          <w:sz w:val="18"/>
        </w:rPr>
        <w:br w:type="textWrapping"/>
      </w:r>
      <w:r>
        <w:rPr>
          <w:sz w:val="18"/>
        </w:rPr>
        <w:t xml:space="preserve">        {</w:t>
      </w:r>
      <w:r>
        <w:rPr>
          <w:sz w:val="18"/>
        </w:rPr>
        <w:br w:type="textWrapping"/>
      </w:r>
      <w:r>
        <w:rPr>
          <w:sz w:val="18"/>
        </w:rPr>
        <w:t xml:space="preserve">            "product_id": "33664",</w:t>
      </w:r>
      <w:r>
        <w:rPr>
          <w:sz w:val="18"/>
        </w:rPr>
        <w:br w:type="textWrapping"/>
      </w:r>
      <w:r>
        <w:rPr>
          <w:sz w:val="18"/>
        </w:rPr>
        <w:t xml:space="preserve">            "fnsku": "",</w:t>
      </w:r>
      <w:r>
        <w:rPr>
          <w:sz w:val="18"/>
        </w:rPr>
        <w:br w:type="textWrapping"/>
      </w:r>
      <w:r>
        <w:rPr>
          <w:sz w:val="18"/>
        </w:rPr>
        <w:t xml:space="preserve">            "oversea_product_code": "LINGXING-YF",</w:t>
      </w:r>
      <w:r>
        <w:rPr>
          <w:sz w:val="18"/>
        </w:rPr>
        <w:br w:type="textWrapping"/>
      </w:r>
      <w:r>
        <w:rPr>
          <w:sz w:val="18"/>
        </w:rPr>
        <w:t xml:space="preserve">            "tariffs": 1,</w:t>
      </w:r>
      <w:r>
        <w:rPr>
          <w:sz w:val="18"/>
        </w:rPr>
        <w:br w:type="textWrapping"/>
      </w:r>
      <w:r>
        <w:rPr>
          <w:sz w:val="18"/>
        </w:rPr>
        <w:t xml:space="preserve">            "tariffs_currency_unit": "CNY",</w:t>
      </w:r>
      <w:r>
        <w:rPr>
          <w:sz w:val="18"/>
        </w:rPr>
        <w:br w:type="textWrapping"/>
      </w:r>
      <w:r>
        <w:rPr>
          <w:sz w:val="18"/>
        </w:rPr>
        <w:t xml:space="preserve">            "stock_num": "2",</w:t>
      </w:r>
      <w:r>
        <w:rPr>
          <w:sz w:val="18"/>
        </w:rPr>
        <w:br w:type="textWrapping"/>
      </w:r>
      <w:r>
        <w:rPr>
          <w:sz w:val="18"/>
        </w:rPr>
        <w:t xml:space="preserve">            "receive_num": "1",</w:t>
      </w:r>
      <w:r>
        <w:rPr>
          <w:sz w:val="18"/>
        </w:rPr>
        <w:br w:type="textWrapping"/>
      </w:r>
      <w:r>
        <w:rPr>
          <w:sz w:val="18"/>
        </w:rPr>
        <w:t xml:space="preserve">            "cg_product_gross_weight": 1,</w:t>
      </w:r>
      <w:r>
        <w:rPr>
          <w:sz w:val="18"/>
        </w:rPr>
        <w:br w:type="textWrapping"/>
      </w:r>
      <w:r>
        <w:rPr>
          <w:sz w:val="18"/>
        </w:rPr>
        <w:t xml:space="preserve">            "cg_package_length": 1,</w:t>
      </w:r>
      <w:r>
        <w:rPr>
          <w:sz w:val="18"/>
        </w:rPr>
        <w:br w:type="textWrapping"/>
      </w:r>
      <w:r>
        <w:rPr>
          <w:sz w:val="18"/>
        </w:rPr>
        <w:t xml:space="preserve">            "cg_package_width": 2,</w:t>
      </w:r>
      <w:r>
        <w:rPr>
          <w:sz w:val="18"/>
        </w:rPr>
        <w:br w:type="textWrapping"/>
      </w:r>
      <w:r>
        <w:rPr>
          <w:sz w:val="18"/>
        </w:rPr>
        <w:t xml:space="preserve">            "cg_package_height": 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"logistics_list_type": 0,</w:t>
      </w:r>
      <w:r>
        <w:rPr>
          <w:sz w:val="18"/>
        </w:rPr>
        <w:br w:type="textWrapping"/>
      </w:r>
      <w:r>
        <w:rPr>
          <w:sz w:val="18"/>
        </w:rPr>
        <w:t xml:space="preserve">    "head_logistics_list": {</w:t>
      </w:r>
      <w:r>
        <w:rPr>
          <w:sz w:val="18"/>
        </w:rPr>
        <w:br w:type="textWrapping"/>
      </w:r>
      <w:r>
        <w:rPr>
          <w:sz w:val="18"/>
        </w:rPr>
        <w:t xml:space="preserve">        "tax_fee_type": 1,</w:t>
      </w:r>
      <w:r>
        <w:rPr>
          <w:sz w:val="18"/>
        </w:rPr>
        <w:br w:type="textWrapping"/>
      </w:r>
      <w:r>
        <w:rPr>
          <w:sz w:val="18"/>
        </w:rPr>
        <w:t xml:space="preserve">        "tracking_list": [{</w:t>
      </w:r>
      <w:r>
        <w:rPr>
          <w:sz w:val="18"/>
        </w:rPr>
        <w:br w:type="textWrapping"/>
      </w:r>
      <w:r>
        <w:rPr>
          <w:sz w:val="18"/>
        </w:rPr>
        <w:t xml:space="preserve">            "tracking_no": "cxdhxxxxxx123",</w:t>
      </w:r>
      <w:r>
        <w:rPr>
          <w:sz w:val="18"/>
        </w:rPr>
        <w:br w:type="textWrapping"/>
      </w:r>
      <w:r>
        <w:rPr>
          <w:sz w:val="18"/>
        </w:rPr>
        <w:t xml:space="preserve">            "transport_type": "1",</w:t>
      </w:r>
      <w:r>
        <w:rPr>
          <w:sz w:val="18"/>
        </w:rPr>
        <w:br w:type="textWrapping"/>
      </w:r>
      <w:r>
        <w:rPr>
          <w:sz w:val="18"/>
        </w:rPr>
        <w:t xml:space="preserve">            "order_type_code": "5",</w:t>
      </w:r>
      <w:r>
        <w:rPr>
          <w:sz w:val="18"/>
        </w:rPr>
        <w:br w:type="textWrapping"/>
      </w:r>
      <w:r>
        <w:rPr>
          <w:sz w:val="18"/>
        </w:rPr>
        <w:t xml:space="preserve">            "shippers": "coscoxxx",</w:t>
      </w:r>
      <w:r>
        <w:rPr>
          <w:sz w:val="18"/>
        </w:rPr>
        <w:br w:type="textWrapping"/>
      </w:r>
      <w:r>
        <w:rPr>
          <w:sz w:val="18"/>
        </w:rPr>
        <w:t xml:space="preserve">            "remark": "备注"</w:t>
      </w:r>
      <w:r>
        <w:rPr>
          <w:sz w:val="18"/>
        </w:rPr>
        <w:br w:type="textWrapping"/>
      </w:r>
      <w:r>
        <w:rPr>
          <w:sz w:val="18"/>
        </w:rPr>
        <w:t xml:space="preserve">        }],</w:t>
      </w:r>
      <w:r>
        <w:rPr>
          <w:sz w:val="18"/>
        </w:rPr>
        <w:br w:type="textWrapping"/>
      </w:r>
      <w:r>
        <w:rPr>
          <w:sz w:val="18"/>
        </w:rPr>
        <w:t xml:space="preserve">        "estimate_expenses_list": {</w:t>
      </w:r>
      <w:r>
        <w:rPr>
          <w:sz w:val="18"/>
        </w:rPr>
        <w:br w:type="textWrapping"/>
      </w:r>
      <w:r>
        <w:rPr>
          <w:sz w:val="18"/>
        </w:rPr>
        <w:t xml:space="preserve">            "chargeable_weight": "111.00",</w:t>
      </w:r>
      <w:r>
        <w:rPr>
          <w:sz w:val="18"/>
        </w:rPr>
        <w:br w:type="textWrapping"/>
      </w:r>
      <w:r>
        <w:rPr>
          <w:sz w:val="18"/>
        </w:rPr>
        <w:t xml:space="preserve">            "price": "1.00",</w:t>
      </w:r>
      <w:r>
        <w:rPr>
          <w:sz w:val="18"/>
        </w:rPr>
        <w:br w:type="textWrapping"/>
      </w:r>
      <w:r>
        <w:rPr>
          <w:sz w:val="18"/>
        </w:rPr>
        <w:t xml:space="preserve">            "price_currency": "CNY",</w:t>
      </w:r>
      <w:r>
        <w:rPr>
          <w:sz w:val="18"/>
        </w:rPr>
        <w:br w:type="textWrapping"/>
      </w:r>
      <w:r>
        <w:rPr>
          <w:sz w:val="18"/>
        </w:rPr>
        <w:t xml:space="preserve">            "logistics_fee": "1.00",</w:t>
      </w:r>
      <w:r>
        <w:rPr>
          <w:sz w:val="18"/>
        </w:rPr>
        <w:br w:type="textWrapping"/>
      </w:r>
      <w:r>
        <w:rPr>
          <w:sz w:val="18"/>
        </w:rPr>
        <w:t xml:space="preserve">            "logistics_fee_currency": "CNY",</w:t>
      </w:r>
      <w:r>
        <w:rPr>
          <w:sz w:val="18"/>
        </w:rPr>
        <w:br w:type="textWrapping"/>
      </w:r>
      <w:r>
        <w:rPr>
          <w:sz w:val="18"/>
        </w:rPr>
        <w:t xml:space="preserve">            "remark": "预估费用备注",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"actual_expenses_list": {</w:t>
      </w:r>
      <w:r>
        <w:rPr>
          <w:sz w:val="18"/>
        </w:rPr>
        <w:br w:type="textWrapping"/>
      </w:r>
      <w:r>
        <w:rPr>
          <w:sz w:val="18"/>
        </w:rPr>
        <w:t xml:space="preserve">            "tax_fee":"1",</w:t>
      </w:r>
      <w:r>
        <w:rPr>
          <w:sz w:val="18"/>
        </w:rPr>
        <w:br w:type="textWrapping"/>
      </w:r>
      <w:r>
        <w:rPr>
          <w:sz w:val="18"/>
        </w:rPr>
        <w:t xml:space="preserve">            "tax_fee_currency":"CNY",</w:t>
      </w:r>
      <w:r>
        <w:rPr>
          <w:sz w:val="18"/>
        </w:rPr>
        <w:br w:type="textWrapping"/>
      </w:r>
      <w:r>
        <w:rPr>
          <w:sz w:val="18"/>
        </w:rPr>
        <w:t xml:space="preserve">            "chargeable_weight": "111.00",</w:t>
      </w:r>
      <w:r>
        <w:rPr>
          <w:sz w:val="18"/>
        </w:rPr>
        <w:br w:type="textWrapping"/>
      </w:r>
      <w:r>
        <w:rPr>
          <w:sz w:val="18"/>
        </w:rPr>
        <w:t xml:space="preserve">            "price": "111.00",</w:t>
      </w:r>
      <w:r>
        <w:rPr>
          <w:sz w:val="18"/>
        </w:rPr>
        <w:br w:type="textWrapping"/>
      </w:r>
      <w:r>
        <w:rPr>
          <w:sz w:val="18"/>
        </w:rPr>
        <w:t xml:space="preserve">            "price_currency": "CNY",</w:t>
      </w:r>
      <w:r>
        <w:rPr>
          <w:sz w:val="18"/>
        </w:rPr>
        <w:br w:type="textWrapping"/>
      </w:r>
      <w:r>
        <w:rPr>
          <w:sz w:val="18"/>
        </w:rPr>
        <w:t xml:space="preserve">            "logistics_fee": "111.00",</w:t>
      </w:r>
      <w:r>
        <w:rPr>
          <w:sz w:val="18"/>
        </w:rPr>
        <w:br w:type="textWrapping"/>
      </w:r>
      <w:r>
        <w:rPr>
          <w:sz w:val="18"/>
        </w:rPr>
        <w:t xml:space="preserve">            "logistics_fee_currency": "CNY",</w:t>
      </w:r>
      <w:r>
        <w:rPr>
          <w:sz w:val="18"/>
        </w:rPr>
        <w:br w:type="textWrapping"/>
      </w:r>
      <w:r>
        <w:rPr>
          <w:sz w:val="18"/>
        </w:rPr>
        <w:t xml:space="preserve">            "remark": "实际费用备注",</w:t>
      </w:r>
      <w:r>
        <w:rPr>
          <w:sz w:val="18"/>
        </w:rPr>
        <w:br w:type="textWrapping"/>
      </w:r>
      <w:r>
        <w:rPr>
          <w:sz w:val="18"/>
        </w:rPr>
        <w:t xml:space="preserve">            "other_fee_arr": [{</w:t>
      </w:r>
      <w:r>
        <w:rPr>
          <w:sz w:val="18"/>
        </w:rPr>
        <w:br w:type="textWrapping"/>
      </w:r>
      <w:r>
        <w:rPr>
          <w:sz w:val="18"/>
        </w:rPr>
        <w:t xml:space="preserve">                "fee_type_id": "241192037543649792",</w:t>
      </w:r>
      <w:r>
        <w:rPr>
          <w:sz w:val="18"/>
        </w:rPr>
        <w:br w:type="textWrapping"/>
      </w:r>
      <w:r>
        <w:rPr>
          <w:sz w:val="18"/>
        </w:rPr>
        <w:t xml:space="preserve">                "other_amount": "111.00",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887E1E">
      <w:pPr>
        <w:pStyle w:val="4"/>
      </w:pPr>
      <w:bookmarkStart w:id="1657" w:name="_Toc6023"/>
      <w:r>
        <w:t>返回结果</w:t>
      </w:r>
      <w:bookmarkEnd w:id="1657"/>
    </w:p>
    <w:p w14:paraId="4464F4BE">
      <w:r>
        <w:rPr>
          <w:sz w:val="18"/>
        </w:rPr>
        <w:t>Json Object</w:t>
      </w:r>
    </w:p>
    <w:p w14:paraId="73B2CF5B">
      <w:r>
        <w:rPr>
          <w:sz w:val="18"/>
        </w:rPr>
        <w:t>---</w:t>
      </w:r>
    </w:p>
    <w:p w14:paraId="0509553B">
      <w:pPr>
        <w:pStyle w:val="4"/>
      </w:pPr>
      <w:bookmarkStart w:id="1658" w:name="_Toc17284"/>
      <w:r>
        <w:t>查询系统产品与第三方海外仓产品映射列表</w:t>
      </w:r>
      <w:bookmarkEnd w:id="1658"/>
    </w:p>
    <w:p w14:paraId="169358DA">
      <w:r>
        <w:rPr>
          <w:sz w:val="18"/>
        </w:rPr>
        <w:t>- Source path: docs/Warehouse/matchSkuList</w:t>
      </w:r>
      <w:r>
        <w:rPr>
          <w:sz w:val="18"/>
        </w:rPr>
        <w:br w:type="textWrapping"/>
      </w:r>
      <w:r>
        <w:rPr>
          <w:sz w:val="18"/>
        </w:rPr>
        <w:t>- Source URL: https://apidoc.lingxing.com/docs/Warehouse/matchSkuList.md</w:t>
      </w:r>
    </w:p>
    <w:p w14:paraId="7C603EE2">
      <w:r>
        <w:rPr>
          <w:sz w:val="18"/>
        </w:rPr>
        <w:t># 查询系统产品与第三方海外仓产品映射列表</w:t>
      </w:r>
    </w:p>
    <w:p w14:paraId="097744DB">
      <w:r>
        <w:rPr>
          <w:sz w:val="18"/>
        </w:rPr>
        <w:t>支持查询本地产品与第三方海外仓产品映射列表</w:t>
      </w:r>
    </w:p>
    <w:p w14:paraId="76D1D413">
      <w:pPr>
        <w:pStyle w:val="4"/>
      </w:pPr>
      <w:bookmarkStart w:id="1659" w:name="_Toc8971"/>
      <w:r>
        <w:t>接口信息</w:t>
      </w:r>
      <w:bookmarkEnd w:id="1659"/>
    </w:p>
    <w:p w14:paraId="77791F74">
      <w:pPr>
        <w:pStyle w:val="4"/>
      </w:pPr>
      <w:bookmarkStart w:id="1660" w:name="_Toc4269"/>
      <w:r>
        <w:t>请求参数</w:t>
      </w:r>
      <w:bookmarkEnd w:id="1660"/>
    </w:p>
    <w:p w14:paraId="1CDBBD88">
      <w:r>
        <w:rPr>
          <w:sz w:val="18"/>
        </w:rPr>
        <w:t>Json Object</w:t>
      </w:r>
    </w:p>
    <w:p w14:paraId="54EAE6EA">
      <w:pPr>
        <w:pStyle w:val="4"/>
      </w:pPr>
      <w:bookmarkStart w:id="1661" w:name="_Toc16148"/>
      <w:r>
        <w:t>请求示例</w:t>
      </w:r>
      <w:bookmarkEnd w:id="1661"/>
    </w:p>
    <w:p w14:paraId="59C6E1B1">
      <w:r>
        <w:rPr>
          <w:sz w:val="18"/>
        </w:rPr>
        <w:t>```</w:t>
      </w:r>
      <w:r>
        <w:rPr>
          <w:sz w:val="18"/>
        </w:rPr>
        <w:br w:type="textWrapping"/>
      </w:r>
      <w:r>
        <w:rPr>
          <w:sz w:val="18"/>
        </w:rPr>
        <w:t>{</w:t>
      </w:r>
      <w:r>
        <w:rPr>
          <w:sz w:val="18"/>
        </w:rPr>
        <w:br w:type="textWrapping"/>
      </w:r>
      <w:r>
        <w:rPr>
          <w:sz w:val="18"/>
        </w:rPr>
        <w:t xml:space="preserve">    "wid": "1,578,765",</w:t>
      </w:r>
      <w:r>
        <w:rPr>
          <w:sz w:val="18"/>
        </w:rPr>
        <w:br w:type="textWrapping"/>
      </w:r>
      <w:r>
        <w:rPr>
          <w:sz w:val="18"/>
        </w:rPr>
        <w:t xml:space="preserve">    "is_matched": 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289F5DB0">
      <w:pPr>
        <w:pStyle w:val="4"/>
      </w:pPr>
      <w:bookmarkStart w:id="1662" w:name="_Toc14887"/>
      <w:r>
        <w:t>返回结果</w:t>
      </w:r>
      <w:bookmarkEnd w:id="1662"/>
    </w:p>
    <w:p w14:paraId="76F02652">
      <w:r>
        <w:rPr>
          <w:sz w:val="18"/>
        </w:rPr>
        <w:t>Json Object</w:t>
      </w:r>
    </w:p>
    <w:p w14:paraId="779FD581">
      <w:pPr>
        <w:pStyle w:val="4"/>
      </w:pPr>
      <w:bookmarkStart w:id="1663" w:name="_Toc12680"/>
      <w:r>
        <w:t>返回成功示例</w:t>
      </w:r>
      <w:bookmarkEnd w:id="1663"/>
    </w:p>
    <w:p w14:paraId="678322D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"B5C43D09-0EAC-FCCF-D88F-B638CFCA4D24",</w:t>
      </w:r>
      <w:r>
        <w:rPr>
          <w:sz w:val="18"/>
        </w:rPr>
        <w:br w:type="textWrapping"/>
      </w:r>
      <w:r>
        <w:rPr>
          <w:sz w:val="18"/>
        </w:rPr>
        <w:t xml:space="preserve">    "response_time": "2024-08-01 16:22:17",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"wpm_id": 475,</w:t>
      </w:r>
      <w:r>
        <w:rPr>
          <w:sz w:val="18"/>
        </w:rPr>
        <w:br w:type="textWrapping"/>
      </w:r>
      <w:r>
        <w:rPr>
          <w:sz w:val="18"/>
        </w:rPr>
        <w:t xml:space="preserve">            "tw_id": 135,</w:t>
      </w:r>
      <w:r>
        <w:rPr>
          <w:sz w:val="18"/>
        </w:rPr>
        <w:br w:type="textWrapping"/>
      </w:r>
      <w:r>
        <w:rPr>
          <w:sz w:val="18"/>
        </w:rPr>
        <w:t xml:space="preserve">            "warehouse_name": "美国仓库",</w:t>
      </w:r>
      <w:r>
        <w:rPr>
          <w:sz w:val="18"/>
        </w:rPr>
        <w:br w:type="textWrapping"/>
      </w:r>
      <w:r>
        <w:rPr>
          <w:sz w:val="18"/>
        </w:rPr>
        <w:t xml:space="preserve">            "warehouse_name_local": "赛诺仓 美国仓1",</w:t>
      </w:r>
      <w:r>
        <w:rPr>
          <w:sz w:val="18"/>
        </w:rPr>
        <w:br w:type="textWrapping"/>
      </w:r>
      <w:r>
        <w:rPr>
          <w:sz w:val="18"/>
        </w:rPr>
        <w:t xml:space="preserve">            "wid": 765,</w:t>
      </w:r>
      <w:r>
        <w:rPr>
          <w:sz w:val="18"/>
        </w:rPr>
        <w:br w:type="textWrapping"/>
      </w:r>
      <w:r>
        <w:rPr>
          <w:sz w:val="18"/>
        </w:rPr>
        <w:t xml:space="preserve">            "warehouse_code": "US01",</w:t>
      </w:r>
      <w:r>
        <w:rPr>
          <w:sz w:val="18"/>
        </w:rPr>
        <w:br w:type="textWrapping"/>
      </w:r>
      <w:r>
        <w:rPr>
          <w:sz w:val="18"/>
        </w:rPr>
        <w:t xml:space="preserve">            "twp_id": 3428,</w:t>
      </w:r>
      <w:r>
        <w:rPr>
          <w:sz w:val="18"/>
        </w:rPr>
        <w:br w:type="textWrapping"/>
      </w:r>
      <w:r>
        <w:rPr>
          <w:sz w:val="18"/>
        </w:rPr>
        <w:t xml:space="preserve">            "match_num": 1,</w:t>
      </w:r>
      <w:r>
        <w:rPr>
          <w:sz w:val="18"/>
        </w:rPr>
        <w:br w:type="textWrapping"/>
      </w:r>
      <w:r>
        <w:rPr>
          <w:sz w:val="18"/>
        </w:rPr>
        <w:t xml:space="preserve">            "match_third_status": null,</w:t>
      </w:r>
      <w:r>
        <w:rPr>
          <w:sz w:val="18"/>
        </w:rPr>
        <w:br w:type="textWrapping"/>
      </w:r>
      <w:r>
        <w:rPr>
          <w:sz w:val="18"/>
        </w:rPr>
        <w:t xml:space="preserve">            "match_msg": null,</w:t>
      </w:r>
      <w:r>
        <w:rPr>
          <w:sz w:val="18"/>
        </w:rPr>
        <w:br w:type="textWrapping"/>
      </w:r>
      <w:r>
        <w:rPr>
          <w:sz w:val="18"/>
        </w:rPr>
        <w:t xml:space="preserve">            "oversea_product_name": "1+5",</w:t>
      </w:r>
      <w:r>
        <w:rPr>
          <w:sz w:val="18"/>
        </w:rPr>
        <w:br w:type="textWrapping"/>
      </w:r>
      <w:r>
        <w:rPr>
          <w:sz w:val="18"/>
        </w:rPr>
        <w:t xml:space="preserve">            "oversea_unique_code": "1+5",</w:t>
      </w:r>
      <w:r>
        <w:rPr>
          <w:sz w:val="18"/>
        </w:rPr>
        <w:br w:type="textWrapping"/>
      </w:r>
      <w:r>
        <w:rPr>
          <w:sz w:val="18"/>
        </w:rPr>
        <w:t xml:space="preserve">            "oversea_product_code": "1+5",</w:t>
      </w:r>
      <w:r>
        <w:rPr>
          <w:sz w:val="18"/>
        </w:rPr>
        <w:br w:type="textWrapping"/>
      </w:r>
      <w:r>
        <w:rPr>
          <w:sz w:val="18"/>
        </w:rPr>
        <w:t xml:space="preserve">            "oversea_spec": "",</w:t>
      </w:r>
      <w:r>
        <w:rPr>
          <w:sz w:val="18"/>
        </w:rPr>
        <w:br w:type="textWrapping"/>
      </w:r>
      <w:r>
        <w:rPr>
          <w:sz w:val="18"/>
        </w:rPr>
        <w:t xml:space="preserve">            "local_sku": "00022",</w:t>
      </w:r>
      <w:r>
        <w:rPr>
          <w:sz w:val="18"/>
        </w:rPr>
        <w:br w:type="textWrapping"/>
      </w:r>
      <w:r>
        <w:rPr>
          <w:sz w:val="18"/>
        </w:rPr>
        <w:t xml:space="preserve">            "local_name": "手套",</w:t>
      </w:r>
      <w:r>
        <w:rPr>
          <w:sz w:val="18"/>
        </w:rPr>
        <w:br w:type="textWrapping"/>
      </w:r>
      <w:r>
        <w:rPr>
          <w:sz w:val="18"/>
        </w:rPr>
        <w:t xml:space="preserve">            "product_id": 17712,</w:t>
      </w:r>
      <w:r>
        <w:rPr>
          <w:sz w:val="18"/>
        </w:rPr>
        <w:br w:type="textWrapping"/>
      </w:r>
      <w:r>
        <w:rPr>
          <w:sz w:val="18"/>
        </w:rPr>
        <w:t xml:space="preserve">            "fnsku": "X002Y7Q47L",</w:t>
      </w:r>
      <w:r>
        <w:rPr>
          <w:sz w:val="18"/>
        </w:rPr>
        <w:br w:type="textWrapping"/>
      </w:r>
      <w:r>
        <w:rPr>
          <w:sz w:val="18"/>
        </w:rPr>
        <w:t xml:space="preserve">            "seller_id": 101,</w:t>
      </w:r>
      <w:r>
        <w:rPr>
          <w:sz w:val="18"/>
        </w:rPr>
        <w:br w:type="textWrapping"/>
      </w:r>
      <w:r>
        <w:rPr>
          <w:sz w:val="18"/>
        </w:rPr>
        <w:t xml:space="preserve">            "seller_name": "Ak-quanqiu-JP-US2&amp;3",</w:t>
      </w:r>
      <w:r>
        <w:rPr>
          <w:sz w:val="18"/>
        </w:rPr>
        <w:br w:type="textWrapping"/>
      </w:r>
      <w:r>
        <w:rPr>
          <w:sz w:val="18"/>
        </w:rPr>
        <w:t xml:space="preserve">            "country_name": "美国",</w:t>
      </w:r>
      <w:r>
        <w:rPr>
          <w:sz w:val="18"/>
        </w:rPr>
        <w:br w:type="textWrapping"/>
      </w:r>
      <w:r>
        <w:rPr>
          <w:sz w:val="18"/>
        </w:rPr>
        <w:t xml:space="preserve">            "is_matched": true,</w:t>
      </w:r>
      <w:r>
        <w:rPr>
          <w:sz w:val="18"/>
        </w:rPr>
        <w:br w:type="textWrapping"/>
      </w:r>
      <w:r>
        <w:rPr>
          <w:sz w:val="18"/>
        </w:rPr>
        <w:t xml:space="preserve">            "sid": 101,</w:t>
      </w:r>
      <w:r>
        <w:rPr>
          <w:sz w:val="18"/>
        </w:rPr>
        <w:br w:type="textWrapping"/>
      </w:r>
      <w:r>
        <w:rPr>
          <w:sz w:val="18"/>
        </w:rPr>
        <w:t xml:space="preserve">            "is_matched_text": "已配对"</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22</w:t>
      </w:r>
      <w:r>
        <w:rPr>
          <w:sz w:val="18"/>
        </w:rPr>
        <w:br w:type="textWrapping"/>
      </w:r>
      <w:r>
        <w:rPr>
          <w:sz w:val="18"/>
        </w:rPr>
        <w:t>}</w:t>
      </w:r>
      <w:r>
        <w:rPr>
          <w:sz w:val="18"/>
        </w:rPr>
        <w:br w:type="textWrapping"/>
      </w:r>
      <w:r>
        <w:rPr>
          <w:sz w:val="18"/>
        </w:rPr>
        <w:t>```</w:t>
      </w:r>
    </w:p>
    <w:p w14:paraId="6E3870F6">
      <w:r>
        <w:rPr>
          <w:sz w:val="18"/>
        </w:rPr>
        <w:t>---</w:t>
      </w:r>
    </w:p>
    <w:p w14:paraId="2EAD2B57">
      <w:pPr>
        <w:pStyle w:val="4"/>
      </w:pPr>
      <w:bookmarkStart w:id="1664" w:name="_Toc24396"/>
      <w:r>
        <w:t>查询海外仓sku配对列表</w:t>
      </w:r>
      <w:bookmarkEnd w:id="1664"/>
    </w:p>
    <w:p w14:paraId="0F2BE156">
      <w:r>
        <w:rPr>
          <w:sz w:val="18"/>
        </w:rPr>
        <w:t>- Source path: docs/Warehouse/OverseaWarehouseMatchList.md</w:t>
      </w:r>
      <w:r>
        <w:rPr>
          <w:sz w:val="18"/>
        </w:rPr>
        <w:br w:type="textWrapping"/>
      </w:r>
      <w:r>
        <w:rPr>
          <w:sz w:val="18"/>
        </w:rPr>
        <w:t>- Source URL: https://apidoc.lingxing.com/docs/Warehouse/OverseaWarehouseMatchList.md</w:t>
      </w:r>
    </w:p>
    <w:p w14:paraId="7D37DE82">
      <w:r>
        <w:rPr>
          <w:sz w:val="18"/>
        </w:rPr>
        <w:t># 查询海外仓sku配对列表</w:t>
      </w:r>
    </w:p>
    <w:p w14:paraId="00CC1C45">
      <w:pPr>
        <w:pStyle w:val="4"/>
      </w:pPr>
      <w:bookmarkStart w:id="1665" w:name="_Toc28980"/>
      <w:r>
        <w:t>接口信息</w:t>
      </w:r>
      <w:bookmarkEnd w:id="1665"/>
    </w:p>
    <w:p w14:paraId="6243AA91">
      <w:pPr>
        <w:pStyle w:val="4"/>
      </w:pPr>
      <w:bookmarkStart w:id="1666" w:name="_Toc9485"/>
      <w:r>
        <w:t>请求参数</w:t>
      </w:r>
      <w:bookmarkEnd w:id="1666"/>
    </w:p>
    <w:p w14:paraId="0A9AC9C2">
      <w:pPr>
        <w:pStyle w:val="4"/>
      </w:pPr>
      <w:bookmarkStart w:id="1667" w:name="_Toc23361"/>
      <w:r>
        <w:t>请求cURL示例</w:t>
      </w:r>
      <w:bookmarkEnd w:id="1667"/>
    </w:p>
    <w:p w14:paraId="6E13B21E">
      <w:r>
        <w:rPr>
          <w:sz w:val="18"/>
        </w:rPr>
        <w:t>```</w:t>
      </w:r>
    </w:p>
    <w:p w14:paraId="3A561D58">
      <w:r>
        <w:rPr>
          <w:sz w:val="18"/>
        </w:rPr>
        <w:t>curl --location --request POST 'https://openapi.lingxing.com/basicOpen/overseaWarehouseSetting/matchList?app_key=value&amp;access_token=value&amp;timestamp=value&amp;sign=value'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"wpId":1630,</w:t>
      </w:r>
      <w:r>
        <w:rPr>
          <w:sz w:val="18"/>
        </w:rPr>
        <w:br w:type="textWrapping"/>
      </w:r>
      <w:r>
        <w:rPr>
          <w:sz w:val="18"/>
        </w:rPr>
        <w:t xml:space="preserve">    "twids":"123,124"</w:t>
      </w:r>
      <w:r>
        <w:rPr>
          <w:sz w:val="18"/>
        </w:rPr>
        <w:br w:type="textWrapping"/>
      </w:r>
      <w:r>
        <w:rPr>
          <w:sz w:val="18"/>
        </w:rPr>
        <w:t>}'</w:t>
      </w:r>
    </w:p>
    <w:p w14:paraId="0D2133C6">
      <w:r>
        <w:rPr>
          <w:sz w:val="18"/>
        </w:rPr>
        <w:t>```</w:t>
      </w:r>
    </w:p>
    <w:p w14:paraId="69B22EDF">
      <w:pPr>
        <w:pStyle w:val="4"/>
      </w:pPr>
      <w:bookmarkStart w:id="1668" w:name="_Toc22558"/>
      <w:r>
        <w:t>返回结果</w:t>
      </w:r>
      <w:bookmarkEnd w:id="1668"/>
    </w:p>
    <w:p w14:paraId="1D1751E8">
      <w:pPr>
        <w:pStyle w:val="4"/>
      </w:pPr>
      <w:bookmarkStart w:id="1669" w:name="_Toc1296"/>
      <w:r>
        <w:t>返回成功示例</w:t>
      </w:r>
      <w:bookmarkEnd w:id="1669"/>
    </w:p>
    <w:p w14:paraId="356CAD37">
      <w:r>
        <w:rPr>
          <w:sz w:val="18"/>
        </w:rPr>
        <w:t>```</w:t>
      </w:r>
      <w:r>
        <w:rPr>
          <w:sz w:val="18"/>
        </w:rPr>
        <w:br w:type="textWrapping"/>
      </w:r>
      <w:r>
        <w:rPr>
          <w:sz w:val="18"/>
        </w:rPr>
        <w:t>"code":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"f91edad8ebb242c29312ce9d6968adc4.114.17411626672521103",</w:t>
      </w:r>
      <w:r>
        <w:rPr>
          <w:sz w:val="18"/>
        </w:rPr>
        <w:br w:type="textWrapping"/>
      </w:r>
      <w:r>
        <w:rPr>
          <w:sz w:val="18"/>
        </w:rPr>
        <w:t xml:space="preserve">    "response_time": "2025-03-05 16:17:47",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"countryName": "",</w:t>
      </w:r>
      <w:r>
        <w:rPr>
          <w:sz w:val="18"/>
        </w:rPr>
        <w:br w:type="textWrapping"/>
      </w:r>
      <w:r>
        <w:rPr>
          <w:sz w:val="18"/>
        </w:rPr>
        <w:t xml:space="preserve">            "fnsku": "",</w:t>
      </w:r>
      <w:r>
        <w:rPr>
          <w:sz w:val="18"/>
        </w:rPr>
        <w:br w:type="textWrapping"/>
      </w:r>
      <w:r>
        <w:rPr>
          <w:sz w:val="18"/>
        </w:rPr>
        <w:t xml:space="preserve">            "isMatched": true,</w:t>
      </w:r>
      <w:r>
        <w:rPr>
          <w:sz w:val="18"/>
        </w:rPr>
        <w:br w:type="textWrapping"/>
      </w:r>
      <w:r>
        <w:rPr>
          <w:sz w:val="18"/>
        </w:rPr>
        <w:t xml:space="preserve">            "isMatchedText": "已配对",</w:t>
      </w:r>
      <w:r>
        <w:rPr>
          <w:sz w:val="18"/>
        </w:rPr>
        <w:br w:type="textWrapping"/>
      </w:r>
      <w:r>
        <w:rPr>
          <w:sz w:val="18"/>
        </w:rPr>
        <w:t xml:space="preserve">            "localName": "HH",</w:t>
      </w:r>
      <w:r>
        <w:rPr>
          <w:sz w:val="18"/>
        </w:rPr>
        <w:br w:type="textWrapping"/>
      </w:r>
      <w:r>
        <w:rPr>
          <w:sz w:val="18"/>
        </w:rPr>
        <w:t xml:space="preserve">            "localSku": "HH",</w:t>
      </w:r>
      <w:r>
        <w:rPr>
          <w:sz w:val="18"/>
        </w:rPr>
        <w:br w:type="textWrapping"/>
      </w:r>
      <w:r>
        <w:rPr>
          <w:sz w:val="18"/>
        </w:rPr>
        <w:t xml:space="preserve">            "matchMsg": null,</w:t>
      </w:r>
      <w:r>
        <w:rPr>
          <w:sz w:val="18"/>
        </w:rPr>
        <w:br w:type="textWrapping"/>
      </w:r>
      <w:r>
        <w:rPr>
          <w:sz w:val="18"/>
        </w:rPr>
        <w:t xml:space="preserve">            "matchNum": 1,</w:t>
      </w:r>
      <w:r>
        <w:rPr>
          <w:sz w:val="18"/>
        </w:rPr>
        <w:br w:type="textWrapping"/>
      </w:r>
      <w:r>
        <w:rPr>
          <w:sz w:val="18"/>
        </w:rPr>
        <w:t xml:space="preserve">            "overseaProductCode": "123",</w:t>
      </w:r>
      <w:r>
        <w:rPr>
          <w:sz w:val="18"/>
        </w:rPr>
        <w:br w:type="textWrapping"/>
      </w:r>
      <w:r>
        <w:rPr>
          <w:sz w:val="18"/>
        </w:rPr>
        <w:t xml:space="preserve">            "overseaProductName": "123",</w:t>
      </w:r>
      <w:r>
        <w:rPr>
          <w:sz w:val="18"/>
        </w:rPr>
        <w:br w:type="textWrapping"/>
      </w:r>
      <w:r>
        <w:rPr>
          <w:sz w:val="18"/>
        </w:rPr>
        <w:t xml:space="preserve">            "overseaSpec": "",</w:t>
      </w:r>
      <w:r>
        <w:rPr>
          <w:sz w:val="18"/>
        </w:rPr>
        <w:br w:type="textWrapping"/>
      </w:r>
      <w:r>
        <w:rPr>
          <w:sz w:val="18"/>
        </w:rPr>
        <w:t xml:space="preserve">            "overseaUniqueCode": "1659610245_9650000002",</w:t>
      </w:r>
      <w:r>
        <w:rPr>
          <w:sz w:val="18"/>
        </w:rPr>
        <w:br w:type="textWrapping"/>
      </w:r>
      <w:r>
        <w:rPr>
          <w:sz w:val="18"/>
        </w:rPr>
        <w:t xml:space="preserve">            "productId": 3186,</w:t>
      </w:r>
      <w:r>
        <w:rPr>
          <w:sz w:val="18"/>
        </w:rPr>
        <w:br w:type="textWrapping"/>
      </w:r>
      <w:r>
        <w:rPr>
          <w:sz w:val="18"/>
        </w:rPr>
        <w:t xml:space="preserve">            "sellerId": 0,</w:t>
      </w:r>
      <w:r>
        <w:rPr>
          <w:sz w:val="18"/>
        </w:rPr>
        <w:br w:type="textWrapping"/>
      </w:r>
      <w:r>
        <w:rPr>
          <w:sz w:val="18"/>
        </w:rPr>
        <w:t xml:space="preserve">            "sellerName": "-",</w:t>
      </w:r>
      <w:r>
        <w:rPr>
          <w:sz w:val="18"/>
        </w:rPr>
        <w:br w:type="textWrapping"/>
      </w:r>
      <w:r>
        <w:rPr>
          <w:sz w:val="18"/>
        </w:rPr>
        <w:t xml:space="preserve">            "sid": 0,</w:t>
      </w:r>
      <w:r>
        <w:rPr>
          <w:sz w:val="18"/>
        </w:rPr>
        <w:br w:type="textWrapping"/>
      </w:r>
      <w:r>
        <w:rPr>
          <w:sz w:val="18"/>
        </w:rPr>
        <w:t xml:space="preserve">            "twId": 7808,</w:t>
      </w:r>
      <w:r>
        <w:rPr>
          <w:sz w:val="18"/>
        </w:rPr>
        <w:br w:type="textWrapping"/>
      </w:r>
      <w:r>
        <w:rPr>
          <w:sz w:val="18"/>
        </w:rPr>
        <w:t xml:space="preserve">            "twpId": 1392732,</w:t>
      </w:r>
      <w:r>
        <w:rPr>
          <w:sz w:val="18"/>
        </w:rPr>
        <w:br w:type="textWrapping"/>
      </w:r>
      <w:r>
        <w:rPr>
          <w:sz w:val="18"/>
        </w:rPr>
        <w:t xml:space="preserve">            "warehouseCode": "53",</w:t>
      </w:r>
      <w:r>
        <w:rPr>
          <w:sz w:val="18"/>
        </w:rPr>
        <w:br w:type="textWrapping"/>
      </w:r>
      <w:r>
        <w:rPr>
          <w:sz w:val="18"/>
        </w:rPr>
        <w:t xml:space="preserve">            "warehouseName": "PH8806",</w:t>
      </w:r>
      <w:r>
        <w:rPr>
          <w:sz w:val="18"/>
        </w:rPr>
        <w:br w:type="textWrapping"/>
      </w:r>
      <w:r>
        <w:rPr>
          <w:sz w:val="18"/>
        </w:rPr>
        <w:t xml:space="preserve">            "warehouseNameLocal": "测试仓[3] PH8806",</w:t>
      </w:r>
      <w:r>
        <w:rPr>
          <w:sz w:val="18"/>
        </w:rPr>
        <w:br w:type="textWrapping"/>
      </w:r>
      <w:r>
        <w:rPr>
          <w:sz w:val="18"/>
        </w:rPr>
        <w:t xml:space="preserve">            "wid": 1190,</w:t>
      </w:r>
      <w:r>
        <w:rPr>
          <w:sz w:val="18"/>
        </w:rPr>
        <w:br w:type="textWrapping"/>
      </w:r>
      <w:r>
        <w:rPr>
          <w:sz w:val="18"/>
        </w:rPr>
        <w:t xml:space="preserve">            "wpmId": 1343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605C38F">
      <w:r>
        <w:rPr>
          <w:sz w:val="18"/>
        </w:rPr>
        <w:t>---</w:t>
      </w:r>
    </w:p>
    <w:p w14:paraId="36182B5A">
      <w:pPr>
        <w:pStyle w:val="4"/>
      </w:pPr>
      <w:bookmarkStart w:id="1670" w:name="_Toc19919"/>
      <w:r>
        <w:t>获取第三方SKU标签PDF文件</w:t>
      </w:r>
      <w:bookmarkEnd w:id="1670"/>
    </w:p>
    <w:p w14:paraId="1E35A276">
      <w:r>
        <w:rPr>
          <w:sz w:val="18"/>
        </w:rPr>
        <w:t>- Source path: docs/Warehouse/productLabel</w:t>
      </w:r>
      <w:r>
        <w:rPr>
          <w:sz w:val="18"/>
        </w:rPr>
        <w:br w:type="textWrapping"/>
      </w:r>
      <w:r>
        <w:rPr>
          <w:sz w:val="18"/>
        </w:rPr>
        <w:t>- Source URL: https://apidoc.lingxing.com/docs/Warehouse/productLabel.md</w:t>
      </w:r>
    </w:p>
    <w:p w14:paraId="0C6CC5DC">
      <w:r>
        <w:rPr>
          <w:sz w:val="18"/>
        </w:rPr>
        <w:t># 获取第三方SKU标签PDF文件</w:t>
      </w:r>
    </w:p>
    <w:p w14:paraId="73AA7805">
      <w:r>
        <w:rPr>
          <w:sz w:val="18"/>
        </w:rPr>
        <w:t>支持获取谷仓、西邮智仓、易仓的第三方SKU标签PDF文件</w:t>
      </w:r>
    </w:p>
    <w:p w14:paraId="52E70DD8">
      <w:pPr>
        <w:pStyle w:val="4"/>
      </w:pPr>
      <w:bookmarkStart w:id="1671" w:name="_Toc5698"/>
      <w:r>
        <w:t>接口信息</w:t>
      </w:r>
      <w:bookmarkEnd w:id="1671"/>
    </w:p>
    <w:p w14:paraId="18FCC750">
      <w:r>
        <w:rPr>
          <w:sz w:val="18"/>
        </w:rPr>
        <w:t># 请求参数</w:t>
      </w:r>
    </w:p>
    <w:p w14:paraId="70783616">
      <w:r>
        <w:rPr>
          <w:sz w:val="18"/>
        </w:rPr>
        <w:t># 返回结果</w:t>
      </w:r>
      <w:r>
        <w:rPr>
          <w:sz w:val="18"/>
        </w:rPr>
        <w:br w:type="textWrapping"/>
      </w:r>
      <w:r>
        <w:rPr>
          <w:sz w:val="18"/>
        </w:rPr>
        <w:t>Json Object</w:t>
      </w:r>
    </w:p>
    <w:p w14:paraId="6D2F23B0">
      <w:pPr>
        <w:pStyle w:val="4"/>
      </w:pPr>
      <w:bookmarkStart w:id="1672" w:name="_Toc24715"/>
      <w:r>
        <w:t>返回成功示例</w:t>
      </w:r>
      <w:bookmarkEnd w:id="1672"/>
    </w:p>
    <w:p w14:paraId="7E92496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"5A789961-F68B-4031-1458-239097C0EC1B",</w:t>
      </w:r>
      <w:r>
        <w:rPr>
          <w:sz w:val="18"/>
        </w:rPr>
        <w:br w:type="textWrapping"/>
      </w:r>
      <w:r>
        <w:rPr>
          <w:sz w:val="18"/>
        </w:rPr>
        <w:t xml:space="preserve">    "response_time": "2022-05-31 18:45:41",</w:t>
      </w:r>
      <w:r>
        <w:rPr>
          <w:sz w:val="18"/>
        </w:rPr>
        <w:br w:type="textWrapping"/>
      </w:r>
      <w:r>
        <w:rPr>
          <w:sz w:val="18"/>
        </w:rPr>
        <w:t xml:space="preserve">    "data": {</w:t>
      </w:r>
      <w:r>
        <w:rPr>
          <w:sz w:val="18"/>
        </w:rPr>
        <w:br w:type="textWrapping"/>
      </w:r>
      <w:r>
        <w:rPr>
          <w:sz w:val="18"/>
        </w:rPr>
        <w:t xml:space="preserve">        "file_type": "pdf",</w:t>
      </w:r>
      <w:r>
        <w:rPr>
          <w:sz w:val="18"/>
        </w:rPr>
        <w:br w:type="textWrapping"/>
      </w:r>
      <w:r>
        <w:rPr>
          <w:sz w:val="18"/>
        </w:rPr>
        <w:t xml:space="preserve">        "file_contents": [</w:t>
      </w:r>
      <w:r>
        <w:rPr>
          <w:sz w:val="18"/>
        </w:rPr>
        <w:br w:type="textWrapping"/>
      </w:r>
      <w:r>
        <w:rPr>
          <w:sz w:val="18"/>
        </w:rPr>
        <w:t xml:space="preserve">            "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</w:t>
      </w:r>
      <w:r>
        <w:rPr>
          <w:sz w:val="18"/>
        </w:rPr>
        <w:t>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</w:t>
      </w:r>
      <w:r>
        <w:rPr>
          <w:sz w:val="18"/>
        </w:rPr>
        <w:t>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</w:t>
      </w:r>
      <w:r>
        <w:rPr>
          <w:sz w:val="18"/>
        </w:rPr>
        <w:t>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791FF26">
      <w:r>
        <w:rPr>
          <w:sz w:val="18"/>
        </w:rPr>
        <w:t>---</w:t>
      </w:r>
    </w:p>
    <w:p w14:paraId="5C8936B7">
      <w:pPr>
        <w:pStyle w:val="4"/>
      </w:pPr>
      <w:bookmarkStart w:id="1673" w:name="_Toc13240"/>
      <w:r>
        <w:t>获取第三方箱唛</w:t>
      </w:r>
      <w:bookmarkEnd w:id="1673"/>
    </w:p>
    <w:p w14:paraId="6F451B57">
      <w:r>
        <w:rPr>
          <w:sz w:val="18"/>
        </w:rPr>
        <w:t>- Source path: docs/Warehouse/packageLabel</w:t>
      </w:r>
      <w:r>
        <w:rPr>
          <w:sz w:val="18"/>
        </w:rPr>
        <w:br w:type="textWrapping"/>
      </w:r>
      <w:r>
        <w:rPr>
          <w:sz w:val="18"/>
        </w:rPr>
        <w:t>- Source URL: https://apidoc.lingxing.com/docs/Warehouse/packageLabel.md</w:t>
      </w:r>
    </w:p>
    <w:p w14:paraId="545CE8FF">
      <w:r>
        <w:rPr>
          <w:sz w:val="18"/>
        </w:rPr>
        <w:t># 获取第三方箱唛</w:t>
      </w:r>
    </w:p>
    <w:p w14:paraId="571E5738">
      <w:r>
        <w:rPr>
          <w:sz w:val="18"/>
        </w:rPr>
        <w:t>支持获取谷仓、西邮智仓、易仓的箱唛PDF文件</w:t>
      </w:r>
    </w:p>
    <w:p w14:paraId="57255BD0">
      <w:pPr>
        <w:pStyle w:val="4"/>
      </w:pPr>
      <w:bookmarkStart w:id="1674" w:name="_Toc3398"/>
      <w:r>
        <w:t>接口信息</w:t>
      </w:r>
      <w:bookmarkEnd w:id="1674"/>
    </w:p>
    <w:p w14:paraId="39F856E2">
      <w:pPr>
        <w:pStyle w:val="4"/>
      </w:pPr>
      <w:bookmarkStart w:id="1675" w:name="_Toc3019"/>
      <w:r>
        <w:t>请求参数</w:t>
      </w:r>
      <w:bookmarkEnd w:id="1675"/>
    </w:p>
    <w:p w14:paraId="2D3B8549">
      <w:pPr>
        <w:pStyle w:val="4"/>
      </w:pPr>
      <w:bookmarkStart w:id="1676" w:name="_Toc8548"/>
      <w:r>
        <w:t>返回结果</w:t>
      </w:r>
      <w:bookmarkEnd w:id="1676"/>
    </w:p>
    <w:p w14:paraId="43B1626F">
      <w:r>
        <w:rPr>
          <w:sz w:val="18"/>
        </w:rPr>
        <w:t>Json Object</w:t>
      </w:r>
    </w:p>
    <w:p w14:paraId="7701A4C3">
      <w:pPr>
        <w:pStyle w:val="4"/>
      </w:pPr>
      <w:bookmarkStart w:id="1677" w:name="_Toc21773"/>
      <w:r>
        <w:t>返回成功示例</w:t>
      </w:r>
      <w:bookmarkEnd w:id="1677"/>
    </w:p>
    <w:p w14:paraId="28D66BD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"5A789961-F68B-4031-1458-239097C0EC1B",</w:t>
      </w:r>
      <w:r>
        <w:rPr>
          <w:sz w:val="18"/>
        </w:rPr>
        <w:br w:type="textWrapping"/>
      </w:r>
      <w:r>
        <w:rPr>
          <w:sz w:val="18"/>
        </w:rPr>
        <w:t xml:space="preserve">    "response_time": "2022-05-31 18:45:41",</w:t>
      </w:r>
      <w:r>
        <w:rPr>
          <w:sz w:val="18"/>
        </w:rPr>
        <w:br w:type="textWrapping"/>
      </w:r>
      <w:r>
        <w:rPr>
          <w:sz w:val="18"/>
        </w:rPr>
        <w:t xml:space="preserve">    "data": {</w:t>
      </w:r>
      <w:r>
        <w:rPr>
          <w:sz w:val="18"/>
        </w:rPr>
        <w:br w:type="textWrapping"/>
      </w:r>
      <w:r>
        <w:rPr>
          <w:sz w:val="18"/>
        </w:rPr>
        <w:t xml:space="preserve">        "file_type": "pdf",</w:t>
      </w:r>
      <w:r>
        <w:rPr>
          <w:sz w:val="18"/>
        </w:rPr>
        <w:br w:type="textWrapping"/>
      </w:r>
      <w:r>
        <w:rPr>
          <w:sz w:val="18"/>
        </w:rPr>
        <w:t xml:space="preserve">        "file_contents": [</w:t>
      </w:r>
      <w:r>
        <w:rPr>
          <w:sz w:val="18"/>
        </w:rPr>
        <w:br w:type="textWrapping"/>
      </w:r>
      <w:r>
        <w:rPr>
          <w:sz w:val="18"/>
        </w:rPr>
        <w:t xml:space="preserve">            "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</w:t>
      </w:r>
      <w:r>
        <w:rPr>
          <w:sz w:val="18"/>
        </w:rPr>
        <w:t>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</w:t>
      </w:r>
      <w:r>
        <w:rPr>
          <w:sz w:val="18"/>
        </w:rPr>
        <w:t>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</w:t>
      </w:r>
      <w:r>
        <w:rPr>
          <w:sz w:val="18"/>
        </w:rPr>
        <w:t>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8D5E521">
      <w:r>
        <w:rPr>
          <w:sz w:val="18"/>
        </w:rPr>
        <w:t>---</w:t>
      </w:r>
    </w:p>
    <w:p w14:paraId="45DB936D">
      <w:pPr>
        <w:pStyle w:val="4"/>
      </w:pPr>
      <w:bookmarkStart w:id="1678" w:name="_Toc9445"/>
      <w:r>
        <w:t>查询移除入库单列表</w:t>
      </w:r>
      <w:bookmarkEnd w:id="1678"/>
    </w:p>
    <w:p w14:paraId="03CDEE91">
      <w:r>
        <w:rPr>
          <w:sz w:val="18"/>
        </w:rPr>
        <w:t>- Source path: docs/Warehouse/removalInboundList</w:t>
      </w:r>
      <w:r>
        <w:rPr>
          <w:sz w:val="18"/>
        </w:rPr>
        <w:br w:type="textWrapping"/>
      </w:r>
      <w:r>
        <w:rPr>
          <w:sz w:val="18"/>
        </w:rPr>
        <w:t>- Source URL: https://apidoc.lingxing.com/docs/Warehouse/removalInboundList.md</w:t>
      </w:r>
    </w:p>
    <w:p w14:paraId="6CF51AD8">
      <w:r>
        <w:rPr>
          <w:sz w:val="18"/>
        </w:rPr>
        <w:t># 查询移除入库单列表</w:t>
      </w:r>
    </w:p>
    <w:p w14:paraId="7F95DA24">
      <w:pPr>
        <w:pStyle w:val="4"/>
      </w:pPr>
      <w:bookmarkStart w:id="1679" w:name="_Toc23636"/>
      <w:r>
        <w:t>接口信息</w:t>
      </w:r>
      <w:bookmarkEnd w:id="1679"/>
    </w:p>
    <w:p w14:paraId="49421A50">
      <w:pPr>
        <w:pStyle w:val="4"/>
      </w:pPr>
      <w:bookmarkStart w:id="1680" w:name="_Toc25566"/>
      <w:r>
        <w:t>请求参数</w:t>
      </w:r>
      <w:bookmarkEnd w:id="1680"/>
    </w:p>
    <w:p w14:paraId="77A7E5B8">
      <w:pPr>
        <w:pStyle w:val="4"/>
      </w:pPr>
      <w:bookmarkStart w:id="1681" w:name="_Toc16972"/>
      <w:r>
        <w:t>请求示例</w:t>
      </w:r>
      <w:bookmarkEnd w:id="1681"/>
    </w:p>
    <w:p w14:paraId="58730D34">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"order_no": ["OWR220715000001"],</w:t>
      </w:r>
      <w:r>
        <w:rPr>
          <w:sz w:val="18"/>
        </w:rPr>
        <w:br w:type="textWrapping"/>
      </w:r>
      <w:r>
        <w:rPr>
          <w:sz w:val="18"/>
        </w:rPr>
        <w:t xml:space="preserve">    "start_date": "2022-06-01",</w:t>
      </w:r>
      <w:r>
        <w:rPr>
          <w:sz w:val="18"/>
        </w:rPr>
        <w:br w:type="textWrapping"/>
      </w:r>
      <w:r>
        <w:rPr>
          <w:sz w:val="18"/>
        </w:rPr>
        <w:t xml:space="preserve">    "end_date": "2024-07-30",</w:t>
      </w:r>
      <w:r>
        <w:rPr>
          <w:sz w:val="18"/>
        </w:rPr>
        <w:br w:type="textWrapping"/>
      </w:r>
      <w:r>
        <w:rPr>
          <w:sz w:val="18"/>
        </w:rPr>
        <w:t xml:space="preserve">    "status": 7</w:t>
      </w:r>
      <w:r>
        <w:rPr>
          <w:sz w:val="18"/>
        </w:rPr>
        <w:br w:type="textWrapping"/>
      </w:r>
      <w:r>
        <w:rPr>
          <w:sz w:val="18"/>
        </w:rPr>
        <w:t>}</w:t>
      </w:r>
      <w:r>
        <w:rPr>
          <w:sz w:val="18"/>
        </w:rPr>
        <w:br w:type="textWrapping"/>
      </w:r>
      <w:r>
        <w:rPr>
          <w:sz w:val="18"/>
        </w:rPr>
        <w:t>```</w:t>
      </w:r>
    </w:p>
    <w:p w14:paraId="4C18D0EC">
      <w:pPr>
        <w:pStyle w:val="4"/>
      </w:pPr>
      <w:bookmarkStart w:id="1682" w:name="_Toc25806"/>
      <w:r>
        <w:t>返回结果</w:t>
      </w:r>
      <w:bookmarkEnd w:id="1682"/>
    </w:p>
    <w:p w14:paraId="508880C0">
      <w:r>
        <w:rPr>
          <w:sz w:val="18"/>
        </w:rPr>
        <w:t>Json Object</w:t>
      </w:r>
    </w:p>
    <w:p w14:paraId="414CEF9D">
      <w:pPr>
        <w:pStyle w:val="4"/>
      </w:pPr>
      <w:bookmarkStart w:id="1683" w:name="_Toc21652"/>
      <w:r>
        <w:t>返回成功示例</w:t>
      </w:r>
      <w:bookmarkEnd w:id="1683"/>
    </w:p>
    <w:p w14:paraId="5EC2102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"41A01120-0E4A-96D3-42DC-CE313EFE7808",</w:t>
      </w:r>
      <w:r>
        <w:rPr>
          <w:sz w:val="18"/>
        </w:rPr>
        <w:br w:type="textWrapping"/>
      </w:r>
      <w:r>
        <w:rPr>
          <w:sz w:val="18"/>
        </w:rPr>
        <w:t xml:space="preserve">    "response_time": "2023-10-20 14:28:59",</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2,</w:t>
      </w:r>
      <w:r>
        <w:rPr>
          <w:sz w:val="18"/>
        </w:rPr>
        <w:br w:type="textWrapping"/>
      </w:r>
      <w:r>
        <w:rPr>
          <w:sz w:val="18"/>
        </w:rPr>
        <w:t xml:space="preserve">            "sid": 110,</w:t>
      </w:r>
      <w:r>
        <w:rPr>
          <w:sz w:val="18"/>
        </w:rPr>
        <w:br w:type="textWrapping"/>
      </w:r>
      <w:r>
        <w:rPr>
          <w:sz w:val="18"/>
        </w:rPr>
        <w:t xml:space="preserve">            "sid_name": "8p-CA-1",</w:t>
      </w:r>
      <w:r>
        <w:rPr>
          <w:sz w:val="18"/>
        </w:rPr>
        <w:br w:type="textWrapping"/>
      </w:r>
      <w:r>
        <w:rPr>
          <w:sz w:val="18"/>
        </w:rPr>
        <w:t xml:space="preserve">            "order_no": "OWR220715000001",</w:t>
      </w:r>
      <w:r>
        <w:rPr>
          <w:sz w:val="18"/>
        </w:rPr>
        <w:br w:type="textWrapping"/>
      </w:r>
      <w:r>
        <w:rPr>
          <w:sz w:val="18"/>
        </w:rPr>
        <w:t xml:space="preserve">            "removal_order_no": "R-22062101",</w:t>
      </w:r>
      <w:r>
        <w:rPr>
          <w:sz w:val="18"/>
        </w:rPr>
        <w:br w:type="textWrapping"/>
      </w:r>
      <w:r>
        <w:rPr>
          <w:sz w:val="18"/>
        </w:rPr>
        <w:t xml:space="preserve">            "wid": 9,</w:t>
      </w:r>
      <w:r>
        <w:rPr>
          <w:sz w:val="18"/>
        </w:rPr>
        <w:br w:type="textWrapping"/>
      </w:r>
      <w:r>
        <w:rPr>
          <w:sz w:val="18"/>
        </w:rPr>
        <w:t xml:space="preserve">            "wid_name": "小徐仓",</w:t>
      </w:r>
      <w:r>
        <w:rPr>
          <w:sz w:val="18"/>
        </w:rPr>
        <w:br w:type="textWrapping"/>
      </w:r>
      <w:r>
        <w:rPr>
          <w:sz w:val="18"/>
        </w:rPr>
        <w:t xml:space="preserve">            "estimated_arrival_time": "2022-07-03",</w:t>
      </w:r>
      <w:r>
        <w:rPr>
          <w:sz w:val="18"/>
        </w:rPr>
        <w:br w:type="textWrapping"/>
      </w:r>
      <w:r>
        <w:rPr>
          <w:sz w:val="18"/>
        </w:rPr>
        <w:t xml:space="preserve">            "shippment_time": "2022-06-26T10:28:29-05:00",</w:t>
      </w:r>
      <w:r>
        <w:rPr>
          <w:sz w:val="18"/>
        </w:rPr>
        <w:br w:type="textWrapping"/>
      </w:r>
      <w:r>
        <w:rPr>
          <w:sz w:val="18"/>
        </w:rPr>
        <w:t xml:space="preserve">            "shipper": "USPS",</w:t>
      </w:r>
      <w:r>
        <w:rPr>
          <w:sz w:val="18"/>
        </w:rPr>
        <w:br w:type="textWrapping"/>
      </w:r>
      <w:r>
        <w:rPr>
          <w:sz w:val="18"/>
        </w:rPr>
        <w:t xml:space="preserve">            "delivery_no": "9374889763012717921279",</w:t>
      </w:r>
      <w:r>
        <w:rPr>
          <w:sz w:val="18"/>
        </w:rPr>
        <w:br w:type="textWrapping"/>
      </w:r>
      <w:r>
        <w:rPr>
          <w:sz w:val="18"/>
        </w:rPr>
        <w:t xml:space="preserve">            "order_status": 7,</w:t>
      </w:r>
      <w:r>
        <w:rPr>
          <w:sz w:val="18"/>
        </w:rPr>
        <w:br w:type="textWrapping"/>
      </w:r>
      <w:r>
        <w:rPr>
          <w:sz w:val="18"/>
        </w:rPr>
        <w:t xml:space="preserve">            "remark": "备注",</w:t>
      </w:r>
      <w:r>
        <w:rPr>
          <w:sz w:val="18"/>
        </w:rPr>
        <w:br w:type="textWrapping"/>
      </w:r>
      <w:r>
        <w:rPr>
          <w:sz w:val="18"/>
        </w:rPr>
        <w:t xml:space="preserve">            "uid": 58,</w:t>
      </w:r>
      <w:r>
        <w:rPr>
          <w:sz w:val="18"/>
        </w:rPr>
        <w:br w:type="textWrapping"/>
      </w:r>
      <w:r>
        <w:rPr>
          <w:sz w:val="18"/>
        </w:rPr>
        <w:t xml:space="preserve">            "uid_name": "xx",</w:t>
      </w:r>
      <w:r>
        <w:rPr>
          <w:sz w:val="18"/>
        </w:rPr>
        <w:br w:type="textWrapping"/>
      </w:r>
      <w:r>
        <w:rPr>
          <w:sz w:val="18"/>
        </w:rPr>
        <w:t xml:space="preserve">            "submit": 1,</w:t>
      </w:r>
      <w:r>
        <w:rPr>
          <w:sz w:val="18"/>
        </w:rPr>
        <w:br w:type="textWrapping"/>
      </w:r>
      <w:r>
        <w:rPr>
          <w:sz w:val="18"/>
        </w:rPr>
        <w:t xml:space="preserve">            "submiter": "xx",</w:t>
      </w:r>
      <w:r>
        <w:rPr>
          <w:sz w:val="18"/>
        </w:rPr>
        <w:br w:type="textWrapping"/>
      </w:r>
      <w:r>
        <w:rPr>
          <w:sz w:val="18"/>
        </w:rPr>
        <w:t xml:space="preserve">            "inbound_order_sns": [],</w:t>
      </w:r>
      <w:r>
        <w:rPr>
          <w:sz w:val="18"/>
        </w:rPr>
        <w:br w:type="textWrapping"/>
      </w:r>
      <w:r>
        <w:rPr>
          <w:sz w:val="18"/>
        </w:rPr>
        <w:t xml:space="preserve">            "address": {</w:t>
      </w:r>
      <w:r>
        <w:rPr>
          <w:sz w:val="18"/>
        </w:rPr>
        <w:br w:type="textWrapping"/>
      </w:r>
      <w:r>
        <w:rPr>
          <w:sz w:val="18"/>
        </w:rPr>
        <w:t xml:space="preserve">                "sid": 110,</w:t>
      </w:r>
      <w:r>
        <w:rPr>
          <w:sz w:val="18"/>
        </w:rPr>
        <w:br w:type="textWrapping"/>
      </w:r>
      <w:r>
        <w:rPr>
          <w:sz w:val="18"/>
        </w:rPr>
        <w:t xml:space="preserve">                "order_id": 2,</w:t>
      </w:r>
      <w:r>
        <w:rPr>
          <w:sz w:val="18"/>
        </w:rPr>
        <w:br w:type="textWrapping"/>
      </w:r>
      <w:r>
        <w:rPr>
          <w:sz w:val="18"/>
        </w:rPr>
        <w:t xml:space="preserve">                "order_no": "OWR220715000001",</w:t>
      </w:r>
      <w:r>
        <w:rPr>
          <w:sz w:val="18"/>
        </w:rPr>
        <w:br w:type="textWrapping"/>
      </w:r>
      <w:r>
        <w:rPr>
          <w:sz w:val="18"/>
        </w:rPr>
        <w:t xml:space="preserve">                "address_line1": "5600 Harvey St",</w:t>
      </w:r>
      <w:r>
        <w:rPr>
          <w:sz w:val="18"/>
        </w:rPr>
        <w:br w:type="textWrapping"/>
      </w:r>
      <w:r>
        <w:rPr>
          <w:sz w:val="18"/>
        </w:rPr>
        <w:t xml:space="preserve">                "address_line2": "",</w:t>
      </w:r>
      <w:r>
        <w:rPr>
          <w:sz w:val="18"/>
        </w:rPr>
        <w:br w:type="textWrapping"/>
      </w:r>
      <w:r>
        <w:rPr>
          <w:sz w:val="18"/>
        </w:rPr>
        <w:t xml:space="preserve">                "address_line3": "",</w:t>
      </w:r>
      <w:r>
        <w:rPr>
          <w:sz w:val="18"/>
        </w:rPr>
        <w:br w:type="textWrapping"/>
      </w:r>
      <w:r>
        <w:rPr>
          <w:sz w:val="18"/>
        </w:rPr>
        <w:t xml:space="preserve">                "country_code": "US",</w:t>
      </w:r>
      <w:r>
        <w:rPr>
          <w:sz w:val="18"/>
        </w:rPr>
        <w:br w:type="textWrapping"/>
      </w:r>
      <w:r>
        <w:rPr>
          <w:sz w:val="18"/>
        </w:rPr>
        <w:t xml:space="preserve">                "state_or_province": "MI",</w:t>
      </w:r>
      <w:r>
        <w:rPr>
          <w:sz w:val="18"/>
        </w:rPr>
        <w:br w:type="textWrapping"/>
      </w:r>
      <w:r>
        <w:rPr>
          <w:sz w:val="18"/>
        </w:rPr>
        <w:t xml:space="preserve">                "city": "Michigan",</w:t>
      </w:r>
      <w:r>
        <w:rPr>
          <w:sz w:val="18"/>
        </w:rPr>
        <w:br w:type="textWrapping"/>
      </w:r>
      <w:r>
        <w:rPr>
          <w:sz w:val="18"/>
        </w:rPr>
        <w:t xml:space="preserve">                "county": "",</w:t>
      </w:r>
      <w:r>
        <w:rPr>
          <w:sz w:val="18"/>
        </w:rPr>
        <w:br w:type="textWrapping"/>
      </w:r>
      <w:r>
        <w:rPr>
          <w:sz w:val="18"/>
        </w:rPr>
        <w:t xml:space="preserve">                "district": "",</w:t>
      </w:r>
      <w:r>
        <w:rPr>
          <w:sz w:val="18"/>
        </w:rPr>
        <w:br w:type="textWrapping"/>
      </w:r>
      <w:r>
        <w:rPr>
          <w:sz w:val="18"/>
        </w:rPr>
        <w:t xml:space="preserve">                "postal_code": "49444",</w:t>
      </w:r>
      <w:r>
        <w:rPr>
          <w:sz w:val="18"/>
        </w:rPr>
        <w:br w:type="textWrapping"/>
      </w:r>
      <w:r>
        <w:rPr>
          <w:sz w:val="18"/>
        </w:rPr>
        <w:t xml:space="preserve">                "name": "Michael Morton",</w:t>
      </w:r>
      <w:r>
        <w:rPr>
          <w:sz w:val="18"/>
        </w:rPr>
        <w:br w:type="textWrapping"/>
      </w:r>
      <w:r>
        <w:rPr>
          <w:sz w:val="18"/>
        </w:rPr>
        <w:t xml:space="preserve">                "address_str": "Michael Morton,xxxx,xxxx"</w:t>
      </w:r>
      <w:r>
        <w:rPr>
          <w:sz w:val="18"/>
        </w:rPr>
        <w:br w:type="textWrapping"/>
      </w:r>
      <w:r>
        <w:rPr>
          <w:sz w:val="18"/>
        </w:rPr>
        <w:t xml:space="preserve">            },</w:t>
      </w:r>
      <w:r>
        <w:rPr>
          <w:sz w:val="18"/>
        </w:rPr>
        <w:br w:type="textWrapping"/>
      </w:r>
      <w:r>
        <w:rPr>
          <w:sz w:val="18"/>
        </w:rPr>
        <w:t xml:space="preserve">            "product": [</w:t>
      </w:r>
      <w:r>
        <w:rPr>
          <w:sz w:val="18"/>
        </w:rPr>
        <w:br w:type="textWrapping"/>
      </w:r>
      <w:r>
        <w:rPr>
          <w:sz w:val="18"/>
        </w:rPr>
        <w:t xml:space="preserve">                {</w:t>
      </w:r>
      <w:r>
        <w:rPr>
          <w:sz w:val="18"/>
        </w:rPr>
        <w:br w:type="textWrapping"/>
      </w:r>
      <w:r>
        <w:rPr>
          <w:sz w:val="18"/>
        </w:rPr>
        <w:t xml:space="preserve">                    "id": 2,</w:t>
      </w:r>
      <w:r>
        <w:rPr>
          <w:sz w:val="18"/>
        </w:rPr>
        <w:br w:type="textWrapping"/>
      </w:r>
      <w:r>
        <w:rPr>
          <w:sz w:val="18"/>
        </w:rPr>
        <w:t xml:space="preserve">                    "sid": 110,</w:t>
      </w:r>
      <w:r>
        <w:rPr>
          <w:sz w:val="18"/>
        </w:rPr>
        <w:br w:type="textWrapping"/>
      </w:r>
      <w:r>
        <w:rPr>
          <w:sz w:val="18"/>
        </w:rPr>
        <w:t xml:space="preserve">                    "order_id": 2,</w:t>
      </w:r>
      <w:r>
        <w:rPr>
          <w:sz w:val="18"/>
        </w:rPr>
        <w:br w:type="textWrapping"/>
      </w:r>
      <w:r>
        <w:rPr>
          <w:sz w:val="18"/>
        </w:rPr>
        <w:t xml:space="preserve">                    "order_no": "OWR220715000001",</w:t>
      </w:r>
      <w:r>
        <w:rPr>
          <w:sz w:val="18"/>
        </w:rPr>
        <w:br w:type="textWrapping"/>
      </w:r>
      <w:r>
        <w:rPr>
          <w:sz w:val="18"/>
        </w:rPr>
        <w:t xml:space="preserve">                    "msku": "Black_ Head_Rope",</w:t>
      </w:r>
      <w:r>
        <w:rPr>
          <w:sz w:val="18"/>
        </w:rPr>
        <w:br w:type="textWrapping"/>
      </w:r>
      <w:r>
        <w:rPr>
          <w:sz w:val="18"/>
        </w:rPr>
        <w:t xml:space="preserve">                    "fnsku": "B09MT39000",</w:t>
      </w:r>
      <w:r>
        <w:rPr>
          <w:sz w:val="18"/>
        </w:rPr>
        <w:br w:type="textWrapping"/>
      </w:r>
      <w:r>
        <w:rPr>
          <w:sz w:val="18"/>
        </w:rPr>
        <w:t xml:space="preserve">                    "sku": "AK-000002",</w:t>
      </w:r>
      <w:r>
        <w:rPr>
          <w:sz w:val="18"/>
        </w:rPr>
        <w:br w:type="textWrapping"/>
      </w:r>
      <w:r>
        <w:rPr>
          <w:sz w:val="18"/>
        </w:rPr>
        <w:t xml:space="preserve">                    "product_id": 24136,</w:t>
      </w:r>
      <w:r>
        <w:rPr>
          <w:sz w:val="18"/>
        </w:rPr>
        <w:br w:type="textWrapping"/>
      </w:r>
      <w:r>
        <w:rPr>
          <w:sz w:val="18"/>
        </w:rPr>
        <w:t xml:space="preserve">                    "product_name": "AK-000002",</w:t>
      </w:r>
      <w:r>
        <w:rPr>
          <w:sz w:val="18"/>
        </w:rPr>
        <w:br w:type="textWrapping"/>
      </w:r>
      <w:r>
        <w:rPr>
          <w:sz w:val="18"/>
        </w:rPr>
        <w:t xml:space="preserve">                    "pic_url": "",</w:t>
      </w:r>
      <w:r>
        <w:rPr>
          <w:sz w:val="18"/>
        </w:rPr>
        <w:br w:type="textWrapping"/>
      </w:r>
      <w:r>
        <w:rPr>
          <w:sz w:val="18"/>
        </w:rPr>
        <w:t xml:space="preserve">                    "sellable_num": 1,</w:t>
      </w:r>
      <w:r>
        <w:rPr>
          <w:sz w:val="18"/>
        </w:rPr>
        <w:br w:type="textWrapping"/>
      </w:r>
      <w:r>
        <w:rPr>
          <w:sz w:val="18"/>
        </w:rPr>
        <w:t xml:space="preserve">                    "unsellable_num": 0,</w:t>
      </w:r>
      <w:r>
        <w:rPr>
          <w:sz w:val="18"/>
        </w:rPr>
        <w:br w:type="textWrapping"/>
      </w:r>
      <w:r>
        <w:rPr>
          <w:sz w:val="18"/>
        </w:rPr>
        <w:t xml:space="preserve">                    "third_product_name": "",</w:t>
      </w:r>
      <w:r>
        <w:rPr>
          <w:sz w:val="18"/>
        </w:rPr>
        <w:br w:type="textWrapping"/>
      </w:r>
      <w:r>
        <w:rPr>
          <w:sz w:val="18"/>
        </w:rPr>
        <w:t xml:space="preserve">                    "third_code": "",</w:t>
      </w:r>
      <w:r>
        <w:rPr>
          <w:sz w:val="18"/>
        </w:rPr>
        <w:br w:type="textWrapping"/>
      </w:r>
      <w:r>
        <w:rPr>
          <w:sz w:val="18"/>
        </w:rPr>
        <w:t xml:space="preserve">                    "declare_num": 1,</w:t>
      </w:r>
      <w:r>
        <w:rPr>
          <w:sz w:val="18"/>
        </w:rPr>
        <w:br w:type="textWrapping"/>
      </w:r>
      <w:r>
        <w:rPr>
          <w:sz w:val="18"/>
        </w:rPr>
        <w:t xml:space="preserve">                    "avaliable_num": 0,</w:t>
      </w:r>
      <w:r>
        <w:rPr>
          <w:sz w:val="18"/>
        </w:rPr>
        <w:br w:type="textWrapping"/>
      </w:r>
      <w:r>
        <w:rPr>
          <w:sz w:val="18"/>
        </w:rPr>
        <w:t xml:space="preserve">                    "defective_num": 0,</w:t>
      </w:r>
      <w:r>
        <w:rPr>
          <w:sz w:val="18"/>
        </w:rPr>
        <w:br w:type="textWrapping"/>
      </w:r>
      <w:r>
        <w:rPr>
          <w:sz w:val="18"/>
        </w:rPr>
        <w:t xml:space="preserve">                    "recieve_num": 0,</w:t>
      </w:r>
      <w:r>
        <w:rPr>
          <w:sz w:val="18"/>
        </w:rPr>
        <w:br w:type="textWrapping"/>
      </w:r>
      <w:r>
        <w:rPr>
          <w:sz w:val="18"/>
        </w:rPr>
        <w:t xml:space="preserve">                    "differences":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19ADB698">
      <w:r>
        <w:rPr>
          <w:sz w:val="18"/>
        </w:rPr>
        <w:t>```</w:t>
      </w:r>
    </w:p>
    <w:p w14:paraId="74F16F1B">
      <w:r>
        <w:rPr>
          <w:sz w:val="18"/>
        </w:rPr>
        <w:t>---</w:t>
      </w:r>
    </w:p>
    <w:p w14:paraId="75056198">
      <w:pPr>
        <w:pStyle w:val="4"/>
      </w:pPr>
      <w:bookmarkStart w:id="1684" w:name="_Toc3409"/>
      <w:r>
        <w:t>备货单分配库存</w:t>
      </w:r>
      <w:bookmarkEnd w:id="1684"/>
    </w:p>
    <w:p w14:paraId="28E68E9F">
      <w:r>
        <w:rPr>
          <w:sz w:val="18"/>
        </w:rPr>
        <w:t>- Source path: docs/Warehouse/overseaStockOrderAllocate.md</w:t>
      </w:r>
      <w:r>
        <w:rPr>
          <w:sz w:val="18"/>
        </w:rPr>
        <w:br w:type="textWrapping"/>
      </w:r>
      <w:r>
        <w:rPr>
          <w:sz w:val="18"/>
        </w:rPr>
        <w:t>- Source URL: https://apidoc.lingxing.com/docs/Warehouse/overseaStockOrderAllocate.md</w:t>
      </w:r>
    </w:p>
    <w:p w14:paraId="720B9D57">
      <w:r>
        <w:rPr>
          <w:sz w:val="18"/>
        </w:rPr>
        <w:t># 备货单分配库存</w:t>
      </w:r>
    </w:p>
    <w:p w14:paraId="5F9041FB">
      <w:pPr>
        <w:pStyle w:val="4"/>
      </w:pPr>
      <w:bookmarkStart w:id="1685" w:name="_Toc24859"/>
      <w:r>
        <w:t>接口信息</w:t>
      </w:r>
      <w:bookmarkEnd w:id="1685"/>
    </w:p>
    <w:p w14:paraId="37E7A139">
      <w:pPr>
        <w:pStyle w:val="4"/>
      </w:pPr>
      <w:bookmarkStart w:id="1686" w:name="_Toc26924"/>
      <w:r>
        <w:t>请求参数</w:t>
      </w:r>
      <w:bookmarkEnd w:id="1686"/>
    </w:p>
    <w:p w14:paraId="49CE7543">
      <w:pPr>
        <w:pStyle w:val="4"/>
      </w:pPr>
      <w:bookmarkStart w:id="1687" w:name="_Toc3679"/>
      <w:r>
        <w:t>请求curl示例</w:t>
      </w:r>
      <w:bookmarkEnd w:id="1687"/>
    </w:p>
    <w:p w14:paraId="6C01FEEA">
      <w:r>
        <w:rPr>
          <w:sz w:val="18"/>
        </w:rPr>
        <w:t>```</w:t>
      </w:r>
      <w:r>
        <w:rPr>
          <w:sz w:val="18"/>
        </w:rPr>
        <w:br w:type="textWrapping"/>
      </w:r>
      <w:r>
        <w:rPr>
          <w:sz w:val="18"/>
        </w:rPr>
        <w:t>curl --location --request POST 'https://openapi.lingxing.com/basicOpen/overSeaWarehouse/stockOrder/allocate?app_key=&amp;access_token=&amp;timestamp=&amp;sign='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"orderNo":"OWS250303002"</w:t>
      </w:r>
      <w:r>
        <w:rPr>
          <w:sz w:val="18"/>
        </w:rPr>
        <w:br w:type="textWrapping"/>
      </w:r>
      <w:r>
        <w:rPr>
          <w:sz w:val="18"/>
        </w:rPr>
        <w:t>}'</w:t>
      </w:r>
      <w:r>
        <w:rPr>
          <w:sz w:val="18"/>
        </w:rPr>
        <w:br w:type="textWrapping"/>
      </w:r>
      <w:r>
        <w:rPr>
          <w:sz w:val="18"/>
        </w:rPr>
        <w:t>```</w:t>
      </w:r>
    </w:p>
    <w:p w14:paraId="6FBF1443">
      <w:pPr>
        <w:pStyle w:val="4"/>
      </w:pPr>
      <w:bookmarkStart w:id="1688" w:name="_Toc20357"/>
      <w:r>
        <w:t>返回结果</w:t>
      </w:r>
      <w:bookmarkEnd w:id="1688"/>
    </w:p>
    <w:p w14:paraId="7A41C421">
      <w:r>
        <w:rPr>
          <w:sz w:val="18"/>
        </w:rPr>
        <w:t>Json Object</w:t>
      </w:r>
    </w:p>
    <w:p w14:paraId="3A8E88BF">
      <w:pPr>
        <w:pStyle w:val="4"/>
      </w:pPr>
      <w:bookmarkStart w:id="1689" w:name="_Toc32516"/>
      <w:r>
        <w:t>返回成功示例</w:t>
      </w:r>
      <w:bookmarkEnd w:id="1689"/>
    </w:p>
    <w:p w14:paraId="7231CDA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"47525526bfd3484cbb1aba1870a1b2c3.1744366551396",</w:t>
      </w:r>
      <w:r>
        <w:rPr>
          <w:sz w:val="18"/>
        </w:rPr>
        <w:br w:type="textWrapping"/>
      </w:r>
      <w:r>
        <w:rPr>
          <w:sz w:val="18"/>
        </w:rPr>
        <w:t xml:space="preserve">    "response_time": "2025-04-11 18:15:52",</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22E6838D">
      <w:pPr>
        <w:pStyle w:val="4"/>
      </w:pPr>
      <w:bookmarkStart w:id="1690" w:name="_Toc18466"/>
      <w:r>
        <w:t>返回失败示例</w:t>
      </w:r>
      <w:bookmarkEnd w:id="1690"/>
    </w:p>
    <w:p w14:paraId="4068ECBC">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"程序内部错误",</w:t>
      </w:r>
      <w:r>
        <w:rPr>
          <w:sz w:val="18"/>
        </w:rPr>
        <w:br w:type="textWrapping"/>
      </w:r>
      <w:r>
        <w:rPr>
          <w:sz w:val="18"/>
        </w:rPr>
        <w:t xml:space="preserve">    "error_details": [</w:t>
      </w:r>
      <w:r>
        <w:rPr>
          <w:sz w:val="18"/>
        </w:rPr>
        <w:br w:type="textWrapping"/>
      </w:r>
      <w:r>
        <w:rPr>
          <w:sz w:val="18"/>
        </w:rPr>
        <w:t xml:space="preserve">        "锁定库存出现异常:sku:'testwpw4447' fnsku:'' 店铺：'' 仓库可用库存不足 [请求码:B113C8]"</w:t>
      </w:r>
      <w:r>
        <w:rPr>
          <w:sz w:val="18"/>
        </w:rPr>
        <w:br w:type="textWrapping"/>
      </w:r>
      <w:r>
        <w:rPr>
          <w:sz w:val="18"/>
        </w:rPr>
        <w:t xml:space="preserve">    ],</w:t>
      </w:r>
      <w:r>
        <w:rPr>
          <w:sz w:val="18"/>
        </w:rPr>
        <w:br w:type="textWrapping"/>
      </w:r>
      <w:r>
        <w:rPr>
          <w:sz w:val="18"/>
        </w:rPr>
        <w:t xml:space="preserve">    "request_id": "7a751c1662b645dd8576a71dabf362f0.1747188035250",</w:t>
      </w:r>
      <w:r>
        <w:rPr>
          <w:sz w:val="18"/>
        </w:rPr>
        <w:br w:type="textWrapping"/>
      </w:r>
      <w:r>
        <w:rPr>
          <w:sz w:val="18"/>
        </w:rPr>
        <w:t xml:space="preserve">    "response_time": "2025-05-14 10:00:38",</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2D3604C">
      <w:r>
        <w:rPr>
          <w:sz w:val="18"/>
        </w:rPr>
        <w:t>---</w:t>
      </w:r>
    </w:p>
    <w:p w14:paraId="52AF8018">
      <w:pPr>
        <w:pStyle w:val="4"/>
      </w:pPr>
      <w:bookmarkStart w:id="1691" w:name="_Toc5286"/>
      <w:r>
        <w:t>查询销售出库单列表</w:t>
      </w:r>
      <w:bookmarkEnd w:id="1691"/>
    </w:p>
    <w:p w14:paraId="24285AAE">
      <w:r>
        <w:rPr>
          <w:sz w:val="18"/>
        </w:rPr>
        <w:t>- Source path: docs/Warehouse/WmsOrderList</w:t>
      </w:r>
      <w:r>
        <w:rPr>
          <w:sz w:val="18"/>
        </w:rPr>
        <w:br w:type="textWrapping"/>
      </w:r>
      <w:r>
        <w:rPr>
          <w:sz w:val="18"/>
        </w:rPr>
        <w:t>- Source URL: https://apidoc.lingxing.com/docs/Warehouse/WmsOrderList.md</w:t>
      </w:r>
    </w:p>
    <w:p w14:paraId="7F99673E">
      <w:r>
        <w:rPr>
          <w:sz w:val="18"/>
        </w:rPr>
        <w:t># 查询销售出库单列表</w:t>
      </w:r>
      <w:r>
        <w:rPr>
          <w:sz w:val="18"/>
        </w:rPr>
        <w:br w:type="textWrapping"/>
      </w:r>
      <w:r>
        <w:rPr>
          <w:sz w:val="18"/>
        </w:rPr>
        <w:t>支持查询ERP中【仓库】&gt;【销售出库单】数据，即自发货订单销售出库单&lt;span style="color:red;"&gt;【默认返回一个月内审核出库的数据，超过一个月请加上时间入参】&lt;/span&gt;</w:t>
      </w:r>
    </w:p>
    <w:p w14:paraId="500E83BF">
      <w:pPr>
        <w:pStyle w:val="4"/>
      </w:pPr>
      <w:bookmarkStart w:id="1692" w:name="_Toc27509"/>
      <w:r>
        <w:t>接口信息</w:t>
      </w:r>
      <w:bookmarkEnd w:id="1692"/>
    </w:p>
    <w:p w14:paraId="000BF9F5">
      <w:pPr>
        <w:pStyle w:val="4"/>
      </w:pPr>
      <w:bookmarkStart w:id="1693" w:name="_Toc22053"/>
      <w:r>
        <w:t>请求参数</w:t>
      </w:r>
      <w:bookmarkEnd w:id="1693"/>
    </w:p>
    <w:p w14:paraId="568F2F89">
      <w:pPr>
        <w:pStyle w:val="4"/>
      </w:pPr>
      <w:bookmarkStart w:id="1694" w:name="_Toc7212"/>
      <w:r>
        <w:t>请求示例</w:t>
      </w:r>
      <w:bookmarkEnd w:id="1694"/>
    </w:p>
    <w:p w14:paraId="27B2302C">
      <w:r>
        <w:rPr>
          <w:sz w:val="18"/>
        </w:rPr>
        <w:t>```</w:t>
      </w:r>
      <w:r>
        <w:rPr>
          <w:sz w:val="18"/>
        </w:rPr>
        <w:br w:type="textWrapping"/>
      </w:r>
      <w:r>
        <w:rPr>
          <w:sz w:val="18"/>
        </w:rPr>
        <w:t>{</w:t>
      </w:r>
      <w:r>
        <w:rPr>
          <w:sz w:val="18"/>
        </w:rPr>
        <w:br w:type="textWrapping"/>
      </w:r>
      <w:r>
        <w:rPr>
          <w:sz w:val="18"/>
        </w:rPr>
        <w:t xml:space="preserve">    "page": 1,</w:t>
      </w:r>
      <w:r>
        <w:rPr>
          <w:sz w:val="18"/>
        </w:rPr>
        <w:br w:type="textWrapping"/>
      </w:r>
      <w:r>
        <w:rPr>
          <w:sz w:val="18"/>
        </w:rPr>
        <w:t xml:space="preserve">    "page_size": 20,</w:t>
      </w:r>
      <w:r>
        <w:rPr>
          <w:sz w:val="18"/>
        </w:rPr>
        <w:br w:type="textWrapping"/>
      </w:r>
      <w:r>
        <w:rPr>
          <w:sz w:val="18"/>
        </w:rPr>
        <w:t xml:space="preserve">    "sid_arr": [</w:t>
      </w:r>
      <w:r>
        <w:rPr>
          <w:sz w:val="18"/>
        </w:rPr>
        <w:br w:type="textWrapping"/>
      </w:r>
      <w:r>
        <w:rPr>
          <w:sz w:val="18"/>
        </w:rPr>
        <w:t xml:space="preserve">        26</w:t>
      </w:r>
      <w:r>
        <w:rPr>
          <w:sz w:val="18"/>
        </w:rPr>
        <w:br w:type="textWrapping"/>
      </w:r>
      <w:r>
        <w:rPr>
          <w:sz w:val="18"/>
        </w:rPr>
        <w:t xml:space="preserve">    ],</w:t>
      </w:r>
      <w:r>
        <w:rPr>
          <w:sz w:val="18"/>
        </w:rPr>
        <w:br w:type="textWrapping"/>
      </w:r>
      <w:r>
        <w:rPr>
          <w:sz w:val="18"/>
        </w:rPr>
        <w:t xml:space="preserve">    "status_arr": [</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"logistics_status_arr":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"platform_order_no_arr": [</w:t>
      </w:r>
      <w:r>
        <w:rPr>
          <w:sz w:val="18"/>
        </w:rPr>
        <w:br w:type="textWrapping"/>
      </w:r>
      <w:r>
        <w:rPr>
          <w:sz w:val="18"/>
        </w:rPr>
        <w:t xml:space="preserve">        "test123465021"</w:t>
      </w:r>
      <w:r>
        <w:rPr>
          <w:sz w:val="18"/>
        </w:rPr>
        <w:br w:type="textWrapping"/>
      </w:r>
      <w:r>
        <w:rPr>
          <w:sz w:val="18"/>
        </w:rPr>
        <w:t xml:space="preserve">    ],</w:t>
      </w:r>
      <w:r>
        <w:rPr>
          <w:sz w:val="18"/>
        </w:rPr>
        <w:br w:type="textWrapping"/>
      </w:r>
      <w:r>
        <w:rPr>
          <w:sz w:val="18"/>
        </w:rPr>
        <w:t xml:space="preserve">    "wo_number_arr": [</w:t>
      </w:r>
      <w:r>
        <w:rPr>
          <w:sz w:val="18"/>
        </w:rPr>
        <w:br w:type="textWrapping"/>
      </w:r>
      <w:r>
        <w:rPr>
          <w:sz w:val="18"/>
        </w:rPr>
        <w:t xml:space="preserve">        "WO103132593465409536"</w:t>
      </w:r>
      <w:r>
        <w:rPr>
          <w:sz w:val="18"/>
        </w:rPr>
        <w:br w:type="textWrapping"/>
      </w:r>
      <w:r>
        <w:rPr>
          <w:sz w:val="18"/>
        </w:rPr>
        <w:t xml:space="preserve">    ],</w:t>
      </w:r>
      <w:r>
        <w:rPr>
          <w:sz w:val="18"/>
        </w:rPr>
        <w:br w:type="textWrapping"/>
      </w:r>
      <w:r>
        <w:rPr>
          <w:sz w:val="18"/>
        </w:rPr>
        <w:t xml:space="preserve">    "order_number_arr": [</w:t>
      </w:r>
      <w:r>
        <w:rPr>
          <w:sz w:val="18"/>
        </w:rPr>
        <w:br w:type="textWrapping"/>
      </w:r>
      <w:r>
        <w:rPr>
          <w:sz w:val="18"/>
        </w:rPr>
        <w:t xml:space="preserve">        "103130837064323072"</w:t>
      </w:r>
      <w:r>
        <w:rPr>
          <w:sz w:val="18"/>
        </w:rPr>
        <w:br w:type="textWrapping"/>
      </w:r>
      <w:r>
        <w:rPr>
          <w:sz w:val="18"/>
        </w:rPr>
        <w:t xml:space="preserve">    ],</w:t>
      </w:r>
      <w:r>
        <w:rPr>
          <w:sz w:val="18"/>
        </w:rPr>
        <w:br w:type="textWrapping"/>
      </w:r>
      <w:r>
        <w:rPr>
          <w:sz w:val="18"/>
        </w:rPr>
        <w:t xml:space="preserve">    "time_type": "create_at",</w:t>
      </w:r>
      <w:r>
        <w:rPr>
          <w:sz w:val="18"/>
        </w:rPr>
        <w:br w:type="textWrapping"/>
      </w:r>
      <w:r>
        <w:rPr>
          <w:sz w:val="18"/>
        </w:rPr>
        <w:t xml:space="preserve">    "start_date": "2021-11-23",</w:t>
      </w:r>
      <w:r>
        <w:rPr>
          <w:sz w:val="18"/>
        </w:rPr>
        <w:br w:type="textWrapping"/>
      </w:r>
      <w:r>
        <w:rPr>
          <w:sz w:val="18"/>
        </w:rPr>
        <w:t xml:space="preserve">    "end_date": "2021-12-20"</w:t>
      </w:r>
      <w:r>
        <w:rPr>
          <w:sz w:val="18"/>
        </w:rPr>
        <w:br w:type="textWrapping"/>
      </w:r>
      <w:r>
        <w:rPr>
          <w:sz w:val="18"/>
        </w:rPr>
        <w:t>}</w:t>
      </w:r>
      <w:r>
        <w:rPr>
          <w:sz w:val="18"/>
        </w:rPr>
        <w:br w:type="textWrapping"/>
      </w:r>
      <w:r>
        <w:rPr>
          <w:sz w:val="18"/>
        </w:rPr>
        <w:t>```</w:t>
      </w:r>
    </w:p>
    <w:p w14:paraId="023FD478">
      <w:pPr>
        <w:pStyle w:val="4"/>
      </w:pPr>
      <w:bookmarkStart w:id="1695" w:name="_Toc32132"/>
      <w:r>
        <w:t>返回结果</w:t>
      </w:r>
      <w:bookmarkEnd w:id="1695"/>
    </w:p>
    <w:p w14:paraId="1B9DBF0B">
      <w:r>
        <w:rPr>
          <w:sz w:val="18"/>
        </w:rPr>
        <w:t>Json Object</w:t>
      </w:r>
    </w:p>
    <w:p w14:paraId="474A8C50">
      <w:pPr>
        <w:pStyle w:val="4"/>
      </w:pPr>
      <w:bookmarkStart w:id="1696" w:name="_Toc11808"/>
      <w:r>
        <w:t>返回成功示例</w:t>
      </w:r>
      <w:bookmarkEnd w:id="1696"/>
    </w:p>
    <w:p w14:paraId="66ACAEA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"42AAD00B-C91D-7E1A-7FF2-EC3169A9BCEF",</w:t>
      </w:r>
      <w:r>
        <w:rPr>
          <w:sz w:val="18"/>
        </w:rPr>
        <w:br w:type="textWrapping"/>
      </w:r>
      <w:r>
        <w:rPr>
          <w:sz w:val="18"/>
        </w:rPr>
        <w:t xml:space="preserve">    "response_time": "2023-08-03 10:47:20",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"wo_id": 6879,</w:t>
      </w:r>
      <w:r>
        <w:rPr>
          <w:sz w:val="18"/>
        </w:rPr>
        <w:br w:type="textWrapping"/>
      </w:r>
      <w:r>
        <w:rPr>
          <w:sz w:val="18"/>
        </w:rPr>
        <w:t xml:space="preserve">            "wo_number": "WO103341008688546816",</w:t>
      </w:r>
      <w:r>
        <w:rPr>
          <w:sz w:val="18"/>
        </w:rPr>
        <w:br w:type="textWrapping"/>
      </w:r>
      <w:r>
        <w:rPr>
          <w:sz w:val="18"/>
        </w:rPr>
        <w:t xml:space="preserve">            "sid": 104,</w:t>
      </w:r>
      <w:r>
        <w:rPr>
          <w:sz w:val="18"/>
        </w:rPr>
        <w:br w:type="textWrapping"/>
      </w:r>
      <w:r>
        <w:rPr>
          <w:sz w:val="18"/>
        </w:rPr>
        <w:t xml:space="preserve">            "wid": 25,</w:t>
      </w:r>
      <w:r>
        <w:rPr>
          <w:sz w:val="18"/>
        </w:rPr>
        <w:br w:type="textWrapping"/>
      </w:r>
      <w:r>
        <w:rPr>
          <w:sz w:val="18"/>
        </w:rPr>
        <w:t xml:space="preserve">            "warehouse_type": 1,</w:t>
      </w:r>
      <w:r>
        <w:rPr>
          <w:sz w:val="18"/>
        </w:rPr>
        <w:br w:type="textWrapping"/>
      </w:r>
      <w:r>
        <w:rPr>
          <w:sz w:val="18"/>
        </w:rPr>
        <w:t xml:space="preserve">            "order_number": "103340669924180992",</w:t>
      </w:r>
      <w:r>
        <w:rPr>
          <w:sz w:val="18"/>
        </w:rPr>
        <w:br w:type="textWrapping"/>
      </w:r>
      <w:r>
        <w:rPr>
          <w:sz w:val="18"/>
        </w:rPr>
        <w:t xml:space="preserve">            "batch_no": "",</w:t>
      </w:r>
      <w:r>
        <w:rPr>
          <w:sz w:val="18"/>
        </w:rPr>
        <w:br w:type="textWrapping"/>
      </w:r>
      <w:r>
        <w:rPr>
          <w:sz w:val="18"/>
        </w:rPr>
        <w:t xml:space="preserve">            "order_from": "补发订单",</w:t>
      </w:r>
      <w:r>
        <w:rPr>
          <w:sz w:val="18"/>
        </w:rPr>
        <w:br w:type="textWrapping"/>
      </w:r>
      <w:r>
        <w:rPr>
          <w:sz w:val="18"/>
        </w:rPr>
        <w:t xml:space="preserve">            "reference_no": "",</w:t>
      </w:r>
      <w:r>
        <w:rPr>
          <w:sz w:val="18"/>
        </w:rPr>
        <w:br w:type="textWrapping"/>
      </w:r>
      <w:r>
        <w:rPr>
          <w:sz w:val="18"/>
        </w:rPr>
        <w:t xml:space="preserve">            "deliver_deadline": "",</w:t>
      </w:r>
      <w:r>
        <w:rPr>
          <w:sz w:val="18"/>
        </w:rPr>
        <w:br w:type="textWrapping"/>
      </w:r>
      <w:r>
        <w:rPr>
          <w:sz w:val="18"/>
        </w:rPr>
        <w:t xml:space="preserve">            "purchase_time": "2023-08-01 15:09:28",</w:t>
      </w:r>
      <w:r>
        <w:rPr>
          <w:sz w:val="18"/>
        </w:rPr>
        <w:br w:type="textWrapping"/>
      </w:r>
      <w:r>
        <w:rPr>
          <w:sz w:val="18"/>
        </w:rPr>
        <w:t xml:space="preserve">            "payment_time": "2023-08-01 15:09:28",</w:t>
      </w:r>
      <w:r>
        <w:rPr>
          <w:sz w:val="18"/>
        </w:rPr>
        <w:br w:type="textWrapping"/>
      </w:r>
      <w:r>
        <w:rPr>
          <w:sz w:val="18"/>
        </w:rPr>
        <w:t xml:space="preserve">            "surface_print_time": "0000-00-00 00:00:00",</w:t>
      </w:r>
      <w:r>
        <w:rPr>
          <w:sz w:val="18"/>
        </w:rPr>
        <w:br w:type="textWrapping"/>
      </w:r>
      <w:r>
        <w:rPr>
          <w:sz w:val="18"/>
        </w:rPr>
        <w:t xml:space="preserve">            "order_print_time": "0000-00-00 00:00:00",</w:t>
      </w:r>
      <w:r>
        <w:rPr>
          <w:sz w:val="18"/>
        </w:rPr>
        <w:br w:type="textWrapping"/>
      </w:r>
      <w:r>
        <w:rPr>
          <w:sz w:val="18"/>
        </w:rPr>
        <w:t xml:space="preserve">            "waybill_no": "",</w:t>
      </w:r>
      <w:r>
        <w:rPr>
          <w:sz w:val="18"/>
        </w:rPr>
        <w:br w:type="textWrapping"/>
      </w:r>
      <w:r>
        <w:rPr>
          <w:sz w:val="18"/>
        </w:rPr>
        <w:t xml:space="preserve">            "tracking_no": "",</w:t>
      </w:r>
      <w:r>
        <w:rPr>
          <w:sz w:val="18"/>
        </w:rPr>
        <w:br w:type="textWrapping"/>
      </w:r>
      <w:r>
        <w:rPr>
          <w:sz w:val="18"/>
        </w:rPr>
        <w:t xml:space="preserve">            "package_no": "",</w:t>
      </w:r>
      <w:r>
        <w:rPr>
          <w:sz w:val="18"/>
        </w:rPr>
        <w:br w:type="textWrapping"/>
      </w:r>
      <w:r>
        <w:rPr>
          <w:sz w:val="18"/>
        </w:rPr>
        <w:t xml:space="preserve">            "transfer_logistics_company_code": "",</w:t>
      </w:r>
      <w:r>
        <w:rPr>
          <w:sz w:val="18"/>
        </w:rPr>
        <w:br w:type="textWrapping"/>
      </w:r>
      <w:r>
        <w:rPr>
          <w:sz w:val="18"/>
        </w:rPr>
        <w:t xml:space="preserve">            "transfer_logistics_company_id": "",</w:t>
      </w:r>
      <w:r>
        <w:rPr>
          <w:sz w:val="18"/>
        </w:rPr>
        <w:br w:type="textWrapping"/>
      </w:r>
      <w:r>
        <w:rPr>
          <w:sz w:val="18"/>
        </w:rPr>
        <w:t xml:space="preserve">            "transfer_tracking_no": "",</w:t>
      </w:r>
      <w:r>
        <w:rPr>
          <w:sz w:val="18"/>
        </w:rPr>
        <w:br w:type="textWrapping"/>
      </w:r>
      <w:r>
        <w:rPr>
          <w:sz w:val="18"/>
        </w:rPr>
        <w:t xml:space="preserve">            "picker": "",</w:t>
      </w:r>
      <w:r>
        <w:rPr>
          <w:sz w:val="18"/>
        </w:rPr>
        <w:br w:type="textWrapping"/>
      </w:r>
      <w:r>
        <w:rPr>
          <w:sz w:val="18"/>
        </w:rPr>
        <w:t xml:space="preserve">            "order_type": 2,</w:t>
      </w:r>
      <w:r>
        <w:rPr>
          <w:sz w:val="18"/>
        </w:rPr>
        <w:br w:type="textWrapping"/>
      </w:r>
      <w:r>
        <w:rPr>
          <w:sz w:val="18"/>
        </w:rPr>
        <w:t xml:space="preserve">            "deliverer": "",</w:t>
      </w:r>
      <w:r>
        <w:rPr>
          <w:sz w:val="18"/>
        </w:rPr>
        <w:br w:type="textWrapping"/>
      </w:r>
      <w:r>
        <w:rPr>
          <w:sz w:val="18"/>
        </w:rPr>
        <w:t xml:space="preserve">            "status": 4,</w:t>
      </w:r>
      <w:r>
        <w:rPr>
          <w:sz w:val="18"/>
        </w:rPr>
        <w:br w:type="textWrapping"/>
      </w:r>
      <w:r>
        <w:rPr>
          <w:sz w:val="18"/>
        </w:rPr>
        <w:t xml:space="preserve">            "logistics_status": 5,</w:t>
      </w:r>
      <w:r>
        <w:rPr>
          <w:sz w:val="18"/>
        </w:rPr>
        <w:br w:type="textWrapping"/>
      </w:r>
      <w:r>
        <w:rPr>
          <w:sz w:val="18"/>
        </w:rPr>
        <w:t xml:space="preserve">            "logistics_message": "",</w:t>
      </w:r>
      <w:r>
        <w:rPr>
          <w:sz w:val="18"/>
        </w:rPr>
        <w:br w:type="textWrapping"/>
      </w:r>
      <w:r>
        <w:rPr>
          <w:sz w:val="18"/>
        </w:rPr>
        <w:t xml:space="preserve">            "order_customer_service_notes": "",</w:t>
      </w:r>
      <w:r>
        <w:rPr>
          <w:sz w:val="18"/>
        </w:rPr>
        <w:br w:type="textWrapping"/>
      </w:r>
      <w:r>
        <w:rPr>
          <w:sz w:val="18"/>
        </w:rPr>
        <w:t xml:space="preserve">            "order_buyer_notes": "",</w:t>
      </w:r>
      <w:r>
        <w:rPr>
          <w:sz w:val="18"/>
        </w:rPr>
        <w:br w:type="textWrapping"/>
      </w:r>
      <w:r>
        <w:rPr>
          <w:sz w:val="18"/>
        </w:rPr>
        <w:t xml:space="preserve">            "is_check": 0,</w:t>
      </w:r>
      <w:r>
        <w:rPr>
          <w:sz w:val="18"/>
        </w:rPr>
        <w:br w:type="textWrapping"/>
      </w:r>
      <w:r>
        <w:rPr>
          <w:sz w:val="18"/>
        </w:rPr>
        <w:t xml:space="preserve">            "is_weigh": 0,</w:t>
      </w:r>
      <w:r>
        <w:rPr>
          <w:sz w:val="18"/>
        </w:rPr>
        <w:br w:type="textWrapping"/>
      </w:r>
      <w:r>
        <w:rPr>
          <w:sz w:val="18"/>
        </w:rPr>
        <w:t xml:space="preserve">            "is_surface_print": 0,</w:t>
      </w:r>
      <w:r>
        <w:rPr>
          <w:sz w:val="18"/>
        </w:rPr>
        <w:br w:type="textWrapping"/>
      </w:r>
      <w:r>
        <w:rPr>
          <w:sz w:val="18"/>
        </w:rPr>
        <w:t xml:space="preserve">            "is_order_print": 0,</w:t>
      </w:r>
      <w:r>
        <w:rPr>
          <w:sz w:val="18"/>
        </w:rPr>
        <w:br w:type="textWrapping"/>
      </w:r>
      <w:r>
        <w:rPr>
          <w:sz w:val="18"/>
        </w:rPr>
        <w:t xml:space="preserve">            "order_origin_amount": "100.00",</w:t>
      </w:r>
      <w:r>
        <w:rPr>
          <w:sz w:val="18"/>
        </w:rPr>
        <w:br w:type="textWrapping"/>
      </w:r>
      <w:r>
        <w:rPr>
          <w:sz w:val="18"/>
        </w:rPr>
        <w:t xml:space="preserve">            "order_currency_code": "USD",</w:t>
      </w:r>
      <w:r>
        <w:rPr>
          <w:sz w:val="18"/>
        </w:rPr>
        <w:br w:type="textWrapping"/>
      </w:r>
      <w:r>
        <w:rPr>
          <w:sz w:val="18"/>
        </w:rPr>
        <w:t xml:space="preserve">            "delivered_at": "",</w:t>
      </w:r>
      <w:r>
        <w:rPr>
          <w:sz w:val="18"/>
        </w:rPr>
        <w:br w:type="textWrapping"/>
      </w:r>
      <w:r>
        <w:rPr>
          <w:sz w:val="18"/>
        </w:rPr>
        <w:t xml:space="preserve">            "stock_delivered_at": "",</w:t>
      </w:r>
      <w:r>
        <w:rPr>
          <w:sz w:val="18"/>
        </w:rPr>
        <w:br w:type="textWrapping"/>
      </w:r>
      <w:r>
        <w:rPr>
          <w:sz w:val="18"/>
        </w:rPr>
        <w:t xml:space="preserve">            "process_sn": "",</w:t>
      </w:r>
      <w:r>
        <w:rPr>
          <w:sz w:val="18"/>
        </w:rPr>
        <w:br w:type="textWrapping"/>
      </w:r>
      <w:r>
        <w:rPr>
          <w:sz w:val="18"/>
        </w:rPr>
        <w:t xml:space="preserve">            "logistics_provider_id": 6,</w:t>
      </w:r>
      <w:r>
        <w:rPr>
          <w:sz w:val="18"/>
        </w:rPr>
        <w:br w:type="textWrapping"/>
      </w:r>
      <w:r>
        <w:rPr>
          <w:sz w:val="18"/>
        </w:rPr>
        <w:t xml:space="preserve">            "logistics_type_id": 265,</w:t>
      </w:r>
      <w:r>
        <w:rPr>
          <w:sz w:val="18"/>
        </w:rPr>
        <w:br w:type="textWrapping"/>
      </w:r>
      <w:r>
        <w:rPr>
          <w:sz w:val="18"/>
        </w:rPr>
        <w:t xml:space="preserve">            "surface_file_type": "",</w:t>
      </w:r>
      <w:r>
        <w:rPr>
          <w:sz w:val="18"/>
        </w:rPr>
        <w:br w:type="textWrapping"/>
      </w:r>
      <w:r>
        <w:rPr>
          <w:sz w:val="18"/>
        </w:rPr>
        <w:t xml:space="preserve">            "is_lock_storage": 0,</w:t>
      </w:r>
      <w:r>
        <w:rPr>
          <w:sz w:val="18"/>
        </w:rPr>
        <w:br w:type="textWrapping"/>
      </w:r>
      <w:r>
        <w:rPr>
          <w:sz w:val="18"/>
        </w:rPr>
        <w:t xml:space="preserve">            "is_advance_delivery": 1,</w:t>
      </w:r>
      <w:r>
        <w:rPr>
          <w:sz w:val="18"/>
        </w:rPr>
        <w:br w:type="textWrapping"/>
      </w:r>
      <w:r>
        <w:rPr>
          <w:sz w:val="18"/>
        </w:rPr>
        <w:t xml:space="preserve">            "apportion_status": 0,</w:t>
      </w:r>
      <w:r>
        <w:rPr>
          <w:sz w:val="18"/>
        </w:rPr>
        <w:br w:type="textWrapping"/>
      </w:r>
      <w:r>
        <w:rPr>
          <w:sz w:val="18"/>
        </w:rPr>
        <w:t xml:space="preserve">            "apportion_message": "",</w:t>
      </w:r>
      <w:r>
        <w:rPr>
          <w:sz w:val="18"/>
        </w:rPr>
        <w:br w:type="textWrapping"/>
      </w:r>
      <w:r>
        <w:rPr>
          <w:sz w:val="18"/>
        </w:rPr>
        <w:t xml:space="preserve">            "remark_attachment": "[]",</w:t>
      </w:r>
      <w:r>
        <w:rPr>
          <w:sz w:val="18"/>
        </w:rPr>
        <w:br w:type="textWrapping"/>
      </w:r>
      <w:r>
        <w:rPr>
          <w:sz w:val="18"/>
        </w:rPr>
        <w:t xml:space="preserve">            "platform_payment_time": "",</w:t>
      </w:r>
      <w:r>
        <w:rPr>
          <w:sz w:val="18"/>
        </w:rPr>
        <w:br w:type="textWrapping"/>
      </w:r>
      <w:r>
        <w:rPr>
          <w:sz w:val="18"/>
        </w:rPr>
        <w:t xml:space="preserve">            "tag_names": [],</w:t>
      </w:r>
      <w:r>
        <w:rPr>
          <w:sz w:val="18"/>
        </w:rPr>
        <w:br w:type="textWrapping"/>
      </w:r>
      <w:r>
        <w:rPr>
          <w:sz w:val="18"/>
        </w:rPr>
        <w:t xml:space="preserve">            "seller_name": "uboss 1-US",</w:t>
      </w:r>
      <w:r>
        <w:rPr>
          <w:sz w:val="18"/>
        </w:rPr>
        <w:br w:type="textWrapping"/>
      </w:r>
      <w:r>
        <w:rPr>
          <w:sz w:val="18"/>
        </w:rPr>
        <w:t xml:space="preserve">            "site_text": "[Amazon].美国",</w:t>
      </w:r>
      <w:r>
        <w:rPr>
          <w:sz w:val="18"/>
        </w:rPr>
        <w:br w:type="textWrapping"/>
      </w:r>
      <w:r>
        <w:rPr>
          <w:sz w:val="18"/>
        </w:rPr>
        <w:t xml:space="preserve">            "product_info": [</w:t>
      </w:r>
      <w:r>
        <w:rPr>
          <w:sz w:val="18"/>
        </w:rPr>
        <w:br w:type="textWrapping"/>
      </w:r>
      <w:r>
        <w:rPr>
          <w:sz w:val="18"/>
        </w:rPr>
        <w:t xml:space="preserve">                {</w:t>
      </w:r>
      <w:r>
        <w:rPr>
          <w:sz w:val="18"/>
        </w:rPr>
        <w:br w:type="textWrapping"/>
      </w:r>
      <w:r>
        <w:rPr>
          <w:sz w:val="18"/>
        </w:rPr>
        <w:t xml:space="preserve">                    "wod_id": 6945,</w:t>
      </w:r>
      <w:r>
        <w:rPr>
          <w:sz w:val="18"/>
        </w:rPr>
        <w:br w:type="textWrapping"/>
      </w:r>
      <w:r>
        <w:rPr>
          <w:sz w:val="18"/>
        </w:rPr>
        <w:t xml:space="preserve">                    "product_id": 22162,</w:t>
      </w:r>
      <w:r>
        <w:rPr>
          <w:sz w:val="18"/>
        </w:rPr>
        <w:br w:type="textWrapping"/>
      </w:r>
      <w:r>
        <w:rPr>
          <w:sz w:val="18"/>
        </w:rPr>
        <w:t xml:space="preserve">                    "sku": "tianjia",</w:t>
      </w:r>
      <w:r>
        <w:rPr>
          <w:sz w:val="18"/>
        </w:rPr>
        <w:br w:type="textWrapping"/>
      </w:r>
      <w:r>
        <w:rPr>
          <w:sz w:val="18"/>
        </w:rPr>
        <w:t xml:space="preserve">                    "stock_sid": "0",</w:t>
      </w:r>
      <w:r>
        <w:rPr>
          <w:sz w:val="18"/>
        </w:rPr>
        <w:br w:type="textWrapping"/>
      </w:r>
      <w:r>
        <w:rPr>
          <w:sz w:val="18"/>
        </w:rPr>
        <w:t xml:space="preserve">                    "stock_seller_name": "",</w:t>
      </w:r>
      <w:r>
        <w:rPr>
          <w:sz w:val="18"/>
        </w:rPr>
        <w:br w:type="textWrapping"/>
      </w:r>
      <w:r>
        <w:rPr>
          <w:sz w:val="18"/>
        </w:rPr>
        <w:t xml:space="preserve">                    "bundle_type": 0,</w:t>
      </w:r>
      <w:r>
        <w:rPr>
          <w:sz w:val="18"/>
        </w:rPr>
        <w:br w:type="textWrapping"/>
      </w:r>
      <w:r>
        <w:rPr>
          <w:sz w:val="18"/>
        </w:rPr>
        <w:t xml:space="preserve">                    "bundle_wod_id": 0,</w:t>
      </w:r>
      <w:r>
        <w:rPr>
          <w:sz w:val="18"/>
        </w:rPr>
        <w:br w:type="textWrapping"/>
      </w:r>
      <w:r>
        <w:rPr>
          <w:sz w:val="18"/>
        </w:rPr>
        <w:t xml:space="preserve">                    "product_name": "添加关联辅料",</w:t>
      </w:r>
      <w:r>
        <w:rPr>
          <w:sz w:val="18"/>
        </w:rPr>
        <w:br w:type="textWrapping"/>
      </w:r>
      <w:r>
        <w:rPr>
          <w:sz w:val="18"/>
        </w:rPr>
        <w:t xml:space="preserve">                    "count": 1,</w:t>
      </w:r>
      <w:r>
        <w:rPr>
          <w:sz w:val="18"/>
        </w:rPr>
        <w:br w:type="textWrapping"/>
      </w:r>
      <w:r>
        <w:rPr>
          <w:sz w:val="18"/>
        </w:rPr>
        <w:t xml:space="preserve">                    "seller_sku": "",</w:t>
      </w:r>
      <w:r>
        <w:rPr>
          <w:sz w:val="18"/>
        </w:rPr>
        <w:br w:type="textWrapping"/>
      </w:r>
      <w:r>
        <w:rPr>
          <w:sz w:val="18"/>
        </w:rPr>
        <w:t xml:space="preserve">                    "customization": "DDAV",</w:t>
      </w:r>
      <w:r>
        <w:rPr>
          <w:sz w:val="18"/>
        </w:rPr>
        <w:br w:type="textWrapping"/>
      </w:r>
      <w:r>
        <w:rPr>
          <w:sz w:val="18"/>
        </w:rPr>
        <w:t xml:space="preserve">                    "item_unit_price": "100.00",</w:t>
      </w:r>
      <w:r>
        <w:rPr>
          <w:sz w:val="18"/>
        </w:rPr>
        <w:br w:type="textWrapping"/>
      </w:r>
      <w:r>
        <w:rPr>
          <w:sz w:val="18"/>
        </w:rPr>
        <w:t xml:space="preserve">                    "item_total_price": "100.00",</w:t>
      </w:r>
      <w:r>
        <w:rPr>
          <w:sz w:val="18"/>
        </w:rPr>
        <w:br w:type="textWrapping"/>
      </w:r>
      <w:r>
        <w:rPr>
          <w:sz w:val="18"/>
        </w:rPr>
        <w:t xml:space="preserve">                    "real_weight_total": "0.00",</w:t>
      </w:r>
      <w:r>
        <w:rPr>
          <w:sz w:val="18"/>
        </w:rPr>
        <w:br w:type="textWrapping"/>
      </w:r>
      <w:r>
        <w:rPr>
          <w:sz w:val="18"/>
        </w:rPr>
        <w:t xml:space="preserve">                    "fee_weight_total": "0.00",</w:t>
      </w:r>
      <w:r>
        <w:rPr>
          <w:sz w:val="18"/>
        </w:rPr>
        <w:br w:type="textWrapping"/>
      </w:r>
      <w:r>
        <w:rPr>
          <w:sz w:val="18"/>
        </w:rPr>
        <w:t xml:space="preserve">                    "volume_weight_total": "0.00",</w:t>
      </w:r>
      <w:r>
        <w:rPr>
          <w:sz w:val="18"/>
        </w:rPr>
        <w:br w:type="textWrapping"/>
      </w:r>
      <w:r>
        <w:rPr>
          <w:sz w:val="18"/>
        </w:rPr>
        <w:t xml:space="preserve">                    "apportion_freight": "0.000000",</w:t>
      </w:r>
      <w:r>
        <w:rPr>
          <w:sz w:val="18"/>
        </w:rPr>
        <w:br w:type="textWrapping"/>
      </w:r>
      <w:r>
        <w:rPr>
          <w:sz w:val="18"/>
        </w:rPr>
        <w:t xml:space="preserve">                    "apportion_freight_single": "0.000000",</w:t>
      </w:r>
      <w:r>
        <w:rPr>
          <w:sz w:val="18"/>
        </w:rPr>
        <w:br w:type="textWrapping"/>
      </w:r>
      <w:r>
        <w:rPr>
          <w:sz w:val="18"/>
        </w:rPr>
        <w:t xml:space="preserve">                    "cn_name": "",</w:t>
      </w:r>
      <w:r>
        <w:rPr>
          <w:sz w:val="18"/>
        </w:rPr>
        <w:br w:type="textWrapping"/>
      </w:r>
      <w:r>
        <w:rPr>
          <w:sz w:val="18"/>
        </w:rPr>
        <w:t xml:space="preserve">                    "en_name": "",</w:t>
      </w:r>
      <w:r>
        <w:rPr>
          <w:sz w:val="18"/>
        </w:rPr>
        <w:br w:type="textWrapping"/>
      </w:r>
      <w:r>
        <w:rPr>
          <w:sz w:val="18"/>
        </w:rPr>
        <w:t xml:space="preserve">                    "unit_price": "",</w:t>
      </w:r>
      <w:r>
        <w:rPr>
          <w:sz w:val="18"/>
        </w:rPr>
        <w:br w:type="textWrapping"/>
      </w:r>
      <w:r>
        <w:rPr>
          <w:sz w:val="18"/>
        </w:rPr>
        <w:t xml:space="preserve">                    "currency_code": "$",</w:t>
      </w:r>
      <w:r>
        <w:rPr>
          <w:sz w:val="18"/>
        </w:rPr>
        <w:br w:type="textWrapping"/>
      </w:r>
      <w:r>
        <w:rPr>
          <w:sz w:val="18"/>
        </w:rPr>
        <w:t xml:space="preserve">                    "declared_currency_icon": "",</w:t>
      </w:r>
      <w:r>
        <w:rPr>
          <w:sz w:val="18"/>
        </w:rPr>
        <w:br w:type="textWrapping"/>
      </w:r>
      <w:r>
        <w:rPr>
          <w:sz w:val="18"/>
        </w:rPr>
        <w:t xml:space="preserve">                    "logistics_freight_currency_code": "",</w:t>
      </w:r>
      <w:r>
        <w:rPr>
          <w:sz w:val="18"/>
        </w:rPr>
        <w:br w:type="textWrapping"/>
      </w:r>
      <w:r>
        <w:rPr>
          <w:sz w:val="18"/>
        </w:rPr>
        <w:t xml:space="preserve">                    "stock_cost": "0.000000",</w:t>
      </w:r>
      <w:r>
        <w:rPr>
          <w:sz w:val="18"/>
        </w:rPr>
        <w:br w:type="textWrapping"/>
      </w:r>
      <w:r>
        <w:rPr>
          <w:sz w:val="18"/>
        </w:rPr>
        <w:t xml:space="preserve">                    "third_product_name": "",</w:t>
      </w:r>
      <w:r>
        <w:rPr>
          <w:sz w:val="18"/>
        </w:rPr>
        <w:br w:type="textWrapping"/>
      </w:r>
      <w:r>
        <w:rPr>
          <w:sz w:val="18"/>
        </w:rPr>
        <w:t xml:space="preserve">                    "third_product_code":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"status_name": "已截单",</w:t>
      </w:r>
      <w:r>
        <w:rPr>
          <w:sz w:val="18"/>
        </w:rPr>
        <w:br w:type="textWrapping"/>
      </w:r>
      <w:r>
        <w:rPr>
          <w:sz w:val="18"/>
        </w:rPr>
        <w:t xml:space="preserve">            "logistics_status_name": "已下单",</w:t>
      </w:r>
      <w:r>
        <w:rPr>
          <w:sz w:val="18"/>
        </w:rPr>
        <w:br w:type="textWrapping"/>
      </w:r>
      <w:r>
        <w:rPr>
          <w:sz w:val="18"/>
        </w:rPr>
        <w:t xml:space="preserve">            "target_country": "美国",</w:t>
      </w:r>
      <w:r>
        <w:rPr>
          <w:sz w:val="18"/>
        </w:rPr>
        <w:br w:type="textWrapping"/>
      </w:r>
      <w:r>
        <w:rPr>
          <w:sz w:val="18"/>
        </w:rPr>
        <w:t xml:space="preserve">            "surface_file": {</w:t>
      </w:r>
      <w:r>
        <w:rPr>
          <w:sz w:val="18"/>
        </w:rPr>
        <w:br w:type="textWrapping"/>
      </w:r>
      <w:r>
        <w:rPr>
          <w:sz w:val="18"/>
        </w:rPr>
        <w:t xml:space="preserve">                "uri": "",</w:t>
      </w:r>
      <w:r>
        <w:rPr>
          <w:sz w:val="18"/>
        </w:rPr>
        <w:br w:type="textWrapping"/>
      </w:r>
      <w:r>
        <w:rPr>
          <w:sz w:val="18"/>
        </w:rPr>
        <w:t xml:space="preserve">                "ext": "",</w:t>
      </w:r>
      <w:r>
        <w:rPr>
          <w:sz w:val="18"/>
        </w:rPr>
        <w:br w:type="textWrapping"/>
      </w:r>
      <w:r>
        <w:rPr>
          <w:sz w:val="18"/>
        </w:rPr>
        <w:t xml:space="preserve">                "size": ""</w:t>
      </w:r>
      <w:r>
        <w:rPr>
          <w:sz w:val="18"/>
        </w:rPr>
        <w:br w:type="textWrapping"/>
      </w:r>
      <w:r>
        <w:rPr>
          <w:sz w:val="18"/>
        </w:rPr>
        <w:t xml:space="preserve">            },</w:t>
      </w:r>
      <w:r>
        <w:rPr>
          <w:sz w:val="18"/>
        </w:rPr>
        <w:br w:type="textWrapping"/>
      </w:r>
      <w:r>
        <w:rPr>
          <w:sz w:val="18"/>
        </w:rPr>
        <w:t xml:space="preserve">            "platform_name": "Amazon",</w:t>
      </w:r>
      <w:r>
        <w:rPr>
          <w:sz w:val="18"/>
        </w:rPr>
        <w:br w:type="textWrapping"/>
      </w:r>
      <w:r>
        <w:rPr>
          <w:sz w:val="18"/>
        </w:rPr>
        <w:t xml:space="preserve">            "platform_order_no": [</w:t>
      </w:r>
      <w:r>
        <w:rPr>
          <w:sz w:val="18"/>
        </w:rPr>
        <w:br w:type="textWrapping"/>
      </w:r>
      <w:r>
        <w:rPr>
          <w:sz w:val="18"/>
        </w:rPr>
        <w:t xml:space="preserve">                "testverppp0117"</w:t>
      </w:r>
      <w:r>
        <w:rPr>
          <w:sz w:val="18"/>
        </w:rPr>
        <w:br w:type="textWrapping"/>
      </w:r>
      <w:r>
        <w:rPr>
          <w:sz w:val="18"/>
        </w:rPr>
        <w:t xml:space="preserve">            ],</w:t>
      </w:r>
      <w:r>
        <w:rPr>
          <w:sz w:val="18"/>
        </w:rPr>
        <w:br w:type="textWrapping"/>
      </w:r>
      <w:r>
        <w:rPr>
          <w:sz w:val="18"/>
        </w:rPr>
        <w:t xml:space="preserve">            "package_delivered_data": [],</w:t>
      </w:r>
      <w:r>
        <w:rPr>
          <w:sz w:val="18"/>
        </w:rPr>
        <w:br w:type="textWrapping"/>
      </w:r>
      <w:r>
        <w:rPr>
          <w:sz w:val="18"/>
        </w:rPr>
        <w:t xml:space="preserve">            "logistics_provider_name": "shipout",</w:t>
      </w:r>
      <w:r>
        <w:rPr>
          <w:sz w:val="18"/>
        </w:rPr>
        <w:br w:type="textWrapping"/>
      </w:r>
      <w:r>
        <w:rPr>
          <w:sz w:val="18"/>
        </w:rPr>
        <w:t xml:space="preserve">            "logistics_type_name": "未命名101010",</w:t>
      </w:r>
      <w:r>
        <w:rPr>
          <w:sz w:val="18"/>
        </w:rPr>
        <w:br w:type="textWrapping"/>
      </w:r>
      <w:r>
        <w:rPr>
          <w:sz w:val="18"/>
        </w:rPr>
        <w:t xml:space="preserve">            "warehouse_name": "ruec本地仓",</w:t>
      </w:r>
      <w:r>
        <w:rPr>
          <w:sz w:val="18"/>
        </w:rPr>
        <w:br w:type="textWrapping"/>
      </w:r>
      <w:r>
        <w:rPr>
          <w:sz w:val="18"/>
        </w:rPr>
        <w:t xml:space="preserve">            "pkg_volume": "0.00",</w:t>
      </w:r>
      <w:r>
        <w:rPr>
          <w:sz w:val="18"/>
        </w:rPr>
        <w:br w:type="textWrapping"/>
      </w:r>
      <w:r>
        <w:rPr>
          <w:sz w:val="18"/>
        </w:rPr>
        <w:t xml:space="preserve">            "pkg_length": "0.00",</w:t>
      </w:r>
      <w:r>
        <w:rPr>
          <w:sz w:val="18"/>
        </w:rPr>
        <w:br w:type="textWrapping"/>
      </w:r>
      <w:r>
        <w:rPr>
          <w:sz w:val="18"/>
        </w:rPr>
        <w:t xml:space="preserve">            "pkg_width": "0.00",</w:t>
      </w:r>
      <w:r>
        <w:rPr>
          <w:sz w:val="18"/>
        </w:rPr>
        <w:br w:type="textWrapping"/>
      </w:r>
      <w:r>
        <w:rPr>
          <w:sz w:val="18"/>
        </w:rPr>
        <w:t xml:space="preserve">            "pkg_height": "0.00",</w:t>
      </w:r>
      <w:r>
        <w:rPr>
          <w:sz w:val="18"/>
        </w:rPr>
        <w:br w:type="textWrapping"/>
      </w:r>
      <w:r>
        <w:rPr>
          <w:sz w:val="18"/>
        </w:rPr>
        <w:t xml:space="preserve">            "pkg_weight": "0.000",</w:t>
      </w:r>
      <w:r>
        <w:rPr>
          <w:sz w:val="18"/>
        </w:rPr>
        <w:br w:type="textWrapping"/>
      </w:r>
      <w:r>
        <w:rPr>
          <w:sz w:val="18"/>
        </w:rPr>
        <w:t xml:space="preserve">            "pkg_real_weight": "0.000",</w:t>
      </w:r>
      <w:r>
        <w:rPr>
          <w:sz w:val="18"/>
        </w:rPr>
        <w:br w:type="textWrapping"/>
      </w:r>
      <w:r>
        <w:rPr>
          <w:sz w:val="18"/>
        </w:rPr>
        <w:t xml:space="preserve">            "pkg_fee_weight": "0.000",</w:t>
      </w:r>
      <w:r>
        <w:rPr>
          <w:sz w:val="18"/>
        </w:rPr>
        <w:br w:type="textWrapping"/>
      </w:r>
      <w:r>
        <w:rPr>
          <w:sz w:val="18"/>
        </w:rPr>
        <w:t xml:space="preserve">            "pkg_weight_unit": "g",</w:t>
      </w:r>
      <w:r>
        <w:rPr>
          <w:sz w:val="18"/>
        </w:rPr>
        <w:br w:type="textWrapping"/>
      </w:r>
      <w:r>
        <w:rPr>
          <w:sz w:val="18"/>
        </w:rPr>
        <w:t xml:space="preserve">            "pkg_real_weight_unit": "g",</w:t>
      </w:r>
      <w:r>
        <w:rPr>
          <w:sz w:val="18"/>
        </w:rPr>
        <w:br w:type="textWrapping"/>
      </w:r>
      <w:r>
        <w:rPr>
          <w:sz w:val="18"/>
        </w:rPr>
        <w:t xml:space="preserve">            "pkg_fee_weight_unit": "g",</w:t>
      </w:r>
      <w:r>
        <w:rPr>
          <w:sz w:val="18"/>
        </w:rPr>
        <w:br w:type="textWrapping"/>
      </w:r>
      <w:r>
        <w:rPr>
          <w:sz w:val="18"/>
        </w:rPr>
        <w:t xml:space="preserve">            "pkg_size_unit": "cm",</w:t>
      </w:r>
      <w:r>
        <w:rPr>
          <w:sz w:val="18"/>
        </w:rPr>
        <w:br w:type="textWrapping"/>
      </w:r>
      <w:r>
        <w:rPr>
          <w:sz w:val="18"/>
        </w:rPr>
        <w:t xml:space="preserve">            "logistics_estimated_freight": "0.00",</w:t>
      </w:r>
      <w:r>
        <w:rPr>
          <w:sz w:val="18"/>
        </w:rPr>
        <w:br w:type="textWrapping"/>
      </w:r>
      <w:r>
        <w:rPr>
          <w:sz w:val="18"/>
        </w:rPr>
        <w:t xml:space="preserve">            "logistics_freight": "0.00",</w:t>
      </w:r>
      <w:r>
        <w:rPr>
          <w:sz w:val="18"/>
        </w:rPr>
        <w:br w:type="textWrapping"/>
      </w:r>
      <w:r>
        <w:rPr>
          <w:sz w:val="18"/>
        </w:rPr>
        <w:t xml:space="preserve">            "logistics_estimated_freight_currency_code": "CNY",</w:t>
      </w:r>
      <w:r>
        <w:rPr>
          <w:sz w:val="18"/>
        </w:rPr>
        <w:br w:type="textWrapping"/>
      </w:r>
      <w:r>
        <w:rPr>
          <w:sz w:val="18"/>
        </w:rPr>
        <w:t xml:space="preserve">            "logistics_freight_currency_code": "",</w:t>
      </w:r>
      <w:r>
        <w:rPr>
          <w:sz w:val="18"/>
        </w:rPr>
        <w:br w:type="textWrapping"/>
      </w:r>
      <w:r>
        <w:rPr>
          <w:sz w:val="18"/>
        </w:rPr>
        <w:t xml:space="preserve">            "consignee_full_address": "美国 KY Winchester  3824 Rosewood Court",</w:t>
      </w:r>
      <w:r>
        <w:rPr>
          <w:sz w:val="18"/>
        </w:rPr>
        <w:br w:type="textWrapping"/>
      </w:r>
      <w:r>
        <w:rPr>
          <w:sz w:val="18"/>
        </w:rPr>
        <w:t xml:space="preserve">            "consignee": "Rue",</w:t>
      </w:r>
      <w:r>
        <w:rPr>
          <w:sz w:val="18"/>
        </w:rPr>
        <w:br w:type="textWrapping"/>
      </w:r>
      <w:r>
        <w:rPr>
          <w:sz w:val="18"/>
        </w:rPr>
        <w:t xml:space="preserve">            "consignee_phone": "15233330000",</w:t>
      </w:r>
      <w:r>
        <w:rPr>
          <w:sz w:val="18"/>
        </w:rPr>
        <w:br w:type="textWrapping"/>
      </w:r>
      <w:r>
        <w:rPr>
          <w:sz w:val="18"/>
        </w:rPr>
        <w:t xml:space="preserve">            "consignee_postcode": "40391",</w:t>
      </w:r>
      <w:r>
        <w:rPr>
          <w:sz w:val="18"/>
        </w:rPr>
        <w:br w:type="textWrapping"/>
      </w:r>
      <w:r>
        <w:rPr>
          <w:sz w:val="18"/>
        </w:rPr>
        <w:t xml:space="preserve">            "consignee_address": "3824 Rosewood Court",</w:t>
      </w:r>
      <w:r>
        <w:rPr>
          <w:sz w:val="18"/>
        </w:rPr>
        <w:br w:type="textWrapping"/>
      </w:r>
      <w:r>
        <w:rPr>
          <w:sz w:val="18"/>
        </w:rPr>
        <w:t xml:space="preserve">            "recipient_tax_no": "",</w:t>
      </w:r>
      <w:r>
        <w:rPr>
          <w:sz w:val="18"/>
        </w:rPr>
        <w:br w:type="textWrapping"/>
      </w:r>
      <w:r>
        <w:rPr>
          <w:sz w:val="18"/>
        </w:rPr>
        <w:t xml:space="preserve">            "sender_tax_no": "",</w:t>
      </w:r>
      <w:r>
        <w:rPr>
          <w:sz w:val="18"/>
        </w:rPr>
        <w:br w:type="textWrapping"/>
      </w:r>
      <w:r>
        <w:rPr>
          <w:sz w:val="18"/>
        </w:rPr>
        <w:t xml:space="preserve">            "create_at": "2023-08-02 14:07:54"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2559C68">
      <w:r>
        <w:rPr>
          <w:sz w:val="18"/>
        </w:rPr>
        <w:t>---</w:t>
      </w:r>
    </w:p>
    <w:p w14:paraId="7798F8DE">
      <w:pPr>
        <w:pStyle w:val="4"/>
      </w:pPr>
      <w:bookmarkStart w:id="1697" w:name="_Toc4500"/>
      <w:r>
        <w:t>物流下单 - 编辑运单号/跟踪号</w:t>
      </w:r>
      <w:bookmarkEnd w:id="1697"/>
    </w:p>
    <w:p w14:paraId="07A0B0C1">
      <w:r>
        <w:rPr>
          <w:sz w:val="18"/>
        </w:rPr>
        <w:t>- Source path: docs/Warehouse/setTrackingNo.md</w:t>
      </w:r>
      <w:r>
        <w:rPr>
          <w:sz w:val="18"/>
        </w:rPr>
        <w:br w:type="textWrapping"/>
      </w:r>
      <w:r>
        <w:rPr>
          <w:sz w:val="18"/>
        </w:rPr>
        <w:t>- Source URL: https://apidoc.lingxing.com/docs/Warehouse/setTrackingNo.md</w:t>
      </w:r>
    </w:p>
    <w:p w14:paraId="745AA2AB">
      <w:r>
        <w:rPr>
          <w:sz w:val="18"/>
        </w:rPr>
        <w:t># 物流下单 - 编辑运单号/跟踪号</w:t>
      </w:r>
    </w:p>
    <w:p w14:paraId="0FCC1D12">
      <w:pPr>
        <w:pStyle w:val="4"/>
      </w:pPr>
      <w:bookmarkStart w:id="1698" w:name="_Toc28115"/>
      <w:r>
        <w:t>接口信息</w:t>
      </w:r>
      <w:bookmarkEnd w:id="1698"/>
    </w:p>
    <w:p w14:paraId="0032AAC5">
      <w:pPr>
        <w:pStyle w:val="4"/>
      </w:pPr>
      <w:bookmarkStart w:id="1699" w:name="_Toc20980"/>
      <w:r>
        <w:t>请求参数</w:t>
      </w:r>
      <w:bookmarkEnd w:id="1699"/>
    </w:p>
    <w:p w14:paraId="107F0564">
      <w:pPr>
        <w:pStyle w:val="4"/>
      </w:pPr>
      <w:bookmarkStart w:id="1700" w:name="_Toc21735"/>
      <w:r>
        <w:t>请求示例</w:t>
      </w:r>
      <w:bookmarkEnd w:id="1700"/>
    </w:p>
    <w:p w14:paraId="7F8EFA2C">
      <w:r>
        <w:rPr>
          <w:sz w:val="18"/>
        </w:rPr>
        <w:t>```</w:t>
      </w:r>
      <w:r>
        <w:rPr>
          <w:sz w:val="18"/>
        </w:rPr>
        <w:br w:type="textWrapping"/>
      </w:r>
      <w:r>
        <w:rPr>
          <w:sz w:val="18"/>
        </w:rPr>
        <w:t>{</w:t>
      </w:r>
      <w:r>
        <w:rPr>
          <w:sz w:val="18"/>
        </w:rPr>
        <w:br w:type="textWrapping"/>
      </w:r>
      <w:r>
        <w:rPr>
          <w:sz w:val="18"/>
        </w:rPr>
        <w:t xml:space="preserve">   "waybill_no":"xsdsdsds",</w:t>
      </w:r>
      <w:r>
        <w:rPr>
          <w:sz w:val="18"/>
        </w:rPr>
        <w:br w:type="textWrapping"/>
      </w:r>
      <w:r>
        <w:rPr>
          <w:sz w:val="18"/>
        </w:rPr>
        <w:t xml:space="preserve">   "wo_number":"WO10324795xx93872384",</w:t>
      </w:r>
      <w:r>
        <w:rPr>
          <w:sz w:val="18"/>
        </w:rPr>
        <w:br w:type="textWrapping"/>
      </w:r>
      <w:r>
        <w:rPr>
          <w:sz w:val="18"/>
        </w:rPr>
        <w:t xml:space="preserve">   "tracking_no":"xsxsxsxs",</w:t>
      </w:r>
      <w:r>
        <w:rPr>
          <w:sz w:val="18"/>
        </w:rPr>
        <w:br w:type="textWrapping"/>
      </w:r>
      <w:r>
        <w:rPr>
          <w:sz w:val="18"/>
        </w:rPr>
        <w:t xml:space="preserve">   "logistics_freight":"100",</w:t>
      </w:r>
      <w:r>
        <w:rPr>
          <w:sz w:val="18"/>
        </w:rPr>
        <w:br w:type="textWrapping"/>
      </w:r>
      <w:r>
        <w:rPr>
          <w:sz w:val="18"/>
        </w:rPr>
        <w:t xml:space="preserve">   "logistics_freight_currency_code":"CNY",</w:t>
      </w:r>
      <w:r>
        <w:rPr>
          <w:sz w:val="18"/>
        </w:rPr>
        <w:br w:type="textWrapping"/>
      </w:r>
      <w:r>
        <w:rPr>
          <w:sz w:val="18"/>
        </w:rPr>
        <w:t xml:space="preserve">   "pkg_fee_weight":"10",</w:t>
      </w:r>
      <w:r>
        <w:rPr>
          <w:sz w:val="18"/>
        </w:rPr>
        <w:br w:type="textWrapping"/>
      </w:r>
      <w:r>
        <w:rPr>
          <w:sz w:val="18"/>
        </w:rPr>
        <w:t xml:space="preserve">   "pkg_fee_weight_unit":"g"</w:t>
      </w:r>
      <w:r>
        <w:rPr>
          <w:sz w:val="18"/>
        </w:rPr>
        <w:br w:type="textWrapping"/>
      </w:r>
      <w:r>
        <w:rPr>
          <w:sz w:val="18"/>
        </w:rPr>
        <w:t>}</w:t>
      </w:r>
      <w:r>
        <w:rPr>
          <w:sz w:val="18"/>
        </w:rPr>
        <w:br w:type="textWrapping"/>
      </w:r>
      <w:r>
        <w:rPr>
          <w:sz w:val="18"/>
        </w:rPr>
        <w:t>```</w:t>
      </w:r>
    </w:p>
    <w:p w14:paraId="0969D023">
      <w:pPr>
        <w:pStyle w:val="4"/>
      </w:pPr>
      <w:bookmarkStart w:id="1701" w:name="_Toc12347"/>
      <w:r>
        <w:t>返回结果</w:t>
      </w:r>
      <w:bookmarkEnd w:id="1701"/>
    </w:p>
    <w:p w14:paraId="38D48C53">
      <w:r>
        <w:rPr>
          <w:sz w:val="18"/>
        </w:rPr>
        <w:t>Json Object</w:t>
      </w:r>
    </w:p>
    <w:p w14:paraId="4649DBC5">
      <w:pPr>
        <w:pStyle w:val="4"/>
      </w:pPr>
      <w:bookmarkStart w:id="1702" w:name="_Toc23340"/>
      <w:r>
        <w:t>返回成功示例</w:t>
      </w:r>
      <w:bookmarkEnd w:id="1702"/>
    </w:p>
    <w:p w14:paraId="61D22CF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"c7f5ded0c503494980bf9c39f138c594.1703299828218",</w:t>
      </w:r>
      <w:r>
        <w:rPr>
          <w:sz w:val="18"/>
        </w:rPr>
        <w:br w:type="textWrapping"/>
      </w:r>
      <w:r>
        <w:rPr>
          <w:sz w:val="18"/>
        </w:rPr>
        <w:t xml:space="preserve">    "response_time": "2023-12-23 10:50:29",</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5D188EA">
      <w:pPr>
        <w:pStyle w:val="4"/>
      </w:pPr>
      <w:bookmarkStart w:id="1703" w:name="_Toc10050"/>
      <w:r>
        <w:t>返回失败示例</w:t>
      </w:r>
      <w:bookmarkEnd w:id="1703"/>
    </w:p>
    <w:p w14:paraId="3FE6C061">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"程序内部错误",</w:t>
      </w:r>
      <w:r>
        <w:rPr>
          <w:sz w:val="18"/>
        </w:rPr>
        <w:br w:type="textWrapping"/>
      </w:r>
      <w:r>
        <w:rPr>
          <w:sz w:val="18"/>
        </w:rPr>
        <w:t xml:space="preserve">    "error_details": [当前订单不存在或物流状态不是待导入 [请求码:008C66]],</w:t>
      </w:r>
      <w:r>
        <w:rPr>
          <w:sz w:val="18"/>
        </w:rPr>
        <w:br w:type="textWrapping"/>
      </w:r>
      <w:r>
        <w:rPr>
          <w:sz w:val="18"/>
        </w:rPr>
        <w:t xml:space="preserve">    "request_id": "c7f5ded0c503494980bf9c39f138c594.1703299828218",</w:t>
      </w:r>
      <w:r>
        <w:rPr>
          <w:sz w:val="18"/>
        </w:rPr>
        <w:br w:type="textWrapping"/>
      </w:r>
      <w:r>
        <w:rPr>
          <w:sz w:val="18"/>
        </w:rPr>
        <w:t xml:space="preserve">    "response_time": "2023-12-23 10:50:29",</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29B84BF">
      <w:r>
        <w:rPr>
          <w:sz w:val="18"/>
        </w:rPr>
        <w:t>---</w:t>
      </w:r>
    </w:p>
    <w:p w14:paraId="41D85E07">
      <w:pPr>
        <w:pStyle w:val="4"/>
      </w:pPr>
      <w:bookmarkStart w:id="1704" w:name="_Toc4406"/>
      <w:r>
        <w:t>设置包裹尺寸</w:t>
      </w:r>
      <w:bookmarkEnd w:id="1704"/>
    </w:p>
    <w:p w14:paraId="04201833">
      <w:r>
        <w:rPr>
          <w:sz w:val="18"/>
        </w:rPr>
        <w:t>- Source path: docs/Warehouse/setOrderPackageSize.md</w:t>
      </w:r>
      <w:r>
        <w:rPr>
          <w:sz w:val="18"/>
        </w:rPr>
        <w:br w:type="textWrapping"/>
      </w:r>
      <w:r>
        <w:rPr>
          <w:sz w:val="18"/>
        </w:rPr>
        <w:t>- Source URL: https://apidoc.lingxing.com/docs/Warehouse/setOrderPackageSize.md</w:t>
      </w:r>
    </w:p>
    <w:p w14:paraId="4514EAFD">
      <w:r>
        <w:rPr>
          <w:sz w:val="18"/>
        </w:rPr>
        <w:t># 设置包裹尺寸</w:t>
      </w:r>
    </w:p>
    <w:p w14:paraId="04C5A8AD">
      <w:pPr>
        <w:pStyle w:val="4"/>
      </w:pPr>
      <w:bookmarkStart w:id="1705" w:name="_Toc2534"/>
      <w:r>
        <w:t>接口信息</w:t>
      </w:r>
      <w:bookmarkEnd w:id="1705"/>
    </w:p>
    <w:p w14:paraId="2C13391F">
      <w:pPr>
        <w:pStyle w:val="4"/>
      </w:pPr>
      <w:bookmarkStart w:id="1706" w:name="_Toc22689"/>
      <w:r>
        <w:t>请求参数</w:t>
      </w:r>
      <w:bookmarkEnd w:id="1706"/>
    </w:p>
    <w:p w14:paraId="4B03CCB2">
      <w:pPr>
        <w:pStyle w:val="4"/>
      </w:pPr>
      <w:bookmarkStart w:id="1707" w:name="_Toc27839"/>
      <w:r>
        <w:t>请求cURL示例</w:t>
      </w:r>
      <w:bookmarkEnd w:id="1707"/>
    </w:p>
    <w:p w14:paraId="05B79352">
      <w:r>
        <w:rPr>
          <w:sz w:val="18"/>
        </w:rPr>
        <w:t>```</w:t>
      </w:r>
      <w:r>
        <w:rPr>
          <w:sz w:val="18"/>
        </w:rPr>
        <w:br w:type="textWrapping"/>
      </w:r>
      <w:r>
        <w:rPr>
          <w:sz w:val="18"/>
        </w:rPr>
        <w:t>curl --location 'https://openapi.lingxing.com/erp/sc/routing/wms/order/setOrderPackageSize?access_token=value&amp;timestamp=value&amp;sign=value&amp;app_key=value'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"wo_number": "WO103703789643006464",</w:t>
      </w:r>
      <w:r>
        <w:rPr>
          <w:sz w:val="18"/>
        </w:rPr>
        <w:br w:type="textWrapping"/>
      </w:r>
      <w:r>
        <w:rPr>
          <w:sz w:val="18"/>
        </w:rPr>
        <w:t xml:space="preserve">    "pkg_length": "1.8",</w:t>
      </w:r>
      <w:r>
        <w:rPr>
          <w:sz w:val="18"/>
        </w:rPr>
        <w:br w:type="textWrapping"/>
      </w:r>
      <w:r>
        <w:rPr>
          <w:sz w:val="18"/>
        </w:rPr>
        <w:t xml:space="preserve">    "pkg_width": "1.4",</w:t>
      </w:r>
      <w:r>
        <w:rPr>
          <w:sz w:val="18"/>
        </w:rPr>
        <w:br w:type="textWrapping"/>
      </w:r>
      <w:r>
        <w:rPr>
          <w:sz w:val="18"/>
        </w:rPr>
        <w:t xml:space="preserve">    "pkg_height": "1.2"</w:t>
      </w:r>
      <w:r>
        <w:rPr>
          <w:sz w:val="18"/>
        </w:rPr>
        <w:br w:type="textWrapping"/>
      </w:r>
      <w:r>
        <w:rPr>
          <w:sz w:val="18"/>
        </w:rPr>
        <w:t>}'</w:t>
      </w:r>
      <w:r>
        <w:rPr>
          <w:sz w:val="18"/>
        </w:rPr>
        <w:br w:type="textWrapping"/>
      </w:r>
      <w:r>
        <w:rPr>
          <w:sz w:val="18"/>
        </w:rPr>
        <w:t>```</w:t>
      </w:r>
    </w:p>
    <w:p w14:paraId="62B5D527">
      <w:pPr>
        <w:pStyle w:val="4"/>
      </w:pPr>
      <w:bookmarkStart w:id="1708" w:name="_Toc28518"/>
      <w:r>
        <w:t>返回结果</w:t>
      </w:r>
      <w:bookmarkEnd w:id="1708"/>
    </w:p>
    <w:p w14:paraId="48AD5765">
      <w:r>
        <w:rPr>
          <w:sz w:val="18"/>
        </w:rPr>
        <w:t>Json Object</w:t>
      </w:r>
    </w:p>
    <w:p w14:paraId="153E7571">
      <w:pPr>
        <w:pStyle w:val="4"/>
      </w:pPr>
      <w:bookmarkStart w:id="1709" w:name="_Toc10906"/>
      <w:r>
        <w:t>返回成功示例</w:t>
      </w:r>
      <w:bookmarkEnd w:id="1709"/>
    </w:p>
    <w:p w14:paraId="6463BEC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"99C3E97E-821D-911A-CEA5-C9212020038F",</w:t>
      </w:r>
      <w:r>
        <w:rPr>
          <w:sz w:val="18"/>
        </w:rPr>
        <w:br w:type="textWrapping"/>
      </w:r>
      <w:r>
        <w:rPr>
          <w:sz w:val="18"/>
        </w:rPr>
        <w:t xml:space="preserve">    "response_time": "2025-02-18 14:15:38",</w:t>
      </w:r>
      <w:r>
        <w:rPr>
          <w:sz w:val="18"/>
        </w:rPr>
        <w:br w:type="textWrapping"/>
      </w:r>
      <w:r>
        <w:rPr>
          <w:sz w:val="18"/>
        </w:rPr>
        <w:t xml:space="preserve">    "data": []</w:t>
      </w:r>
      <w:r>
        <w:rPr>
          <w:sz w:val="18"/>
        </w:rPr>
        <w:br w:type="textWrapping"/>
      </w:r>
      <w:r>
        <w:rPr>
          <w:sz w:val="18"/>
        </w:rPr>
        <w:t>}</w:t>
      </w:r>
      <w:r>
        <w:rPr>
          <w:sz w:val="18"/>
        </w:rPr>
        <w:br w:type="textWrapping"/>
      </w:r>
      <w:r>
        <w:rPr>
          <w:sz w:val="18"/>
        </w:rPr>
        <w:t>```</w:t>
      </w:r>
    </w:p>
    <w:p w14:paraId="10EDBEC2">
      <w:r>
        <w:rPr>
          <w:sz w:val="18"/>
        </w:rPr>
        <w:t>---</w:t>
      </w:r>
    </w:p>
    <w:p w14:paraId="2A896435">
      <w:pPr>
        <w:pStyle w:val="4"/>
      </w:pPr>
      <w:bookmarkStart w:id="1710" w:name="_Toc28403"/>
      <w:r>
        <w:t>查询销售出库单物流面单</w:t>
      </w:r>
      <w:bookmarkEnd w:id="1710"/>
    </w:p>
    <w:p w14:paraId="57D1824B">
      <w:r>
        <w:rPr>
          <w:sz w:val="18"/>
        </w:rPr>
        <w:t>- Source path: docs/Warehouse/wmsOrderGetWmsLogisticsLabels.md</w:t>
      </w:r>
      <w:r>
        <w:rPr>
          <w:sz w:val="18"/>
        </w:rPr>
        <w:br w:type="textWrapping"/>
      </w:r>
      <w:r>
        <w:rPr>
          <w:sz w:val="18"/>
        </w:rPr>
        <w:t>- Source URL: https://apidoc.lingxing.com/docs/Warehouse/wmsOrderGetWmsLogisticsLabels.md</w:t>
      </w:r>
    </w:p>
    <w:p w14:paraId="3E02A3B6">
      <w:r>
        <w:rPr>
          <w:sz w:val="18"/>
        </w:rPr>
        <w:t># 查询销售出库单物流面单</w:t>
      </w:r>
    </w:p>
    <w:p w14:paraId="441316CF">
      <w:pPr>
        <w:pStyle w:val="4"/>
      </w:pPr>
      <w:bookmarkStart w:id="1711" w:name="_Toc16825"/>
      <w:r>
        <w:t>接口信息</w:t>
      </w:r>
      <w:bookmarkEnd w:id="1711"/>
    </w:p>
    <w:p w14:paraId="2EFD0A50">
      <w:pPr>
        <w:pStyle w:val="4"/>
      </w:pPr>
      <w:bookmarkStart w:id="1712" w:name="_Toc9442"/>
      <w:r>
        <w:t>请求参数</w:t>
      </w:r>
      <w:bookmarkEnd w:id="1712"/>
    </w:p>
    <w:p w14:paraId="753FC951">
      <w:pPr>
        <w:pStyle w:val="4"/>
      </w:pPr>
      <w:bookmarkStart w:id="1713" w:name="_Toc30761"/>
      <w:r>
        <w:t>请求示例</w:t>
      </w:r>
      <w:bookmarkEnd w:id="1713"/>
    </w:p>
    <w:p w14:paraId="642CFB72">
      <w:r>
        <w:rPr>
          <w:sz w:val="18"/>
        </w:rPr>
        <w:t>```</w:t>
      </w:r>
      <w:r>
        <w:rPr>
          <w:sz w:val="18"/>
        </w:rPr>
        <w:br w:type="textWrapping"/>
      </w:r>
      <w:r>
        <w:rPr>
          <w:sz w:val="18"/>
        </w:rPr>
        <w:t>{</w:t>
      </w:r>
      <w:r>
        <w:rPr>
          <w:sz w:val="18"/>
        </w:rPr>
        <w:br w:type="textWrapping"/>
      </w:r>
      <w:r>
        <w:rPr>
          <w:sz w:val="18"/>
        </w:rPr>
        <w:t xml:space="preserve">    "wo_number_arr": [</w:t>
      </w:r>
      <w:r>
        <w:rPr>
          <w:sz w:val="18"/>
        </w:rPr>
        <w:br w:type="textWrapping"/>
      </w:r>
      <w:r>
        <w:rPr>
          <w:sz w:val="18"/>
        </w:rPr>
        <w:t xml:space="preserve">        "WO103470130495287296",</w:t>
      </w:r>
      <w:r>
        <w:rPr>
          <w:sz w:val="18"/>
        </w:rPr>
        <w:br w:type="textWrapping"/>
      </w:r>
      <w:r>
        <w:rPr>
          <w:sz w:val="18"/>
        </w:rPr>
        <w:t xml:space="preserve">        "WO103470130483106304"</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EA4821">
      <w:pPr>
        <w:pStyle w:val="4"/>
      </w:pPr>
      <w:bookmarkStart w:id="1714" w:name="_Toc6784"/>
      <w:r>
        <w:t>返回结果</w:t>
      </w:r>
      <w:bookmarkEnd w:id="1714"/>
    </w:p>
    <w:p w14:paraId="03FA794E">
      <w:pPr>
        <w:pStyle w:val="4"/>
      </w:pPr>
      <w:bookmarkStart w:id="1715" w:name="_Toc26538"/>
      <w:r>
        <w:t>返回成功示例</w:t>
      </w:r>
      <w:bookmarkEnd w:id="1715"/>
    </w:p>
    <w:p w14:paraId="7DCDD43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"7755005B-2D32-D55A-780B-44A32A00790E",</w:t>
      </w:r>
      <w:r>
        <w:rPr>
          <w:sz w:val="18"/>
        </w:rPr>
        <w:br w:type="textWrapping"/>
      </w:r>
      <w:r>
        <w:rPr>
          <w:sz w:val="18"/>
        </w:rPr>
        <w:t xml:space="preserve">    "response_time": "2024-04-10 14:36:16",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"wo_number": "WO103429905417286144",</w:t>
      </w:r>
      <w:r>
        <w:rPr>
          <w:sz w:val="18"/>
        </w:rPr>
        <w:br w:type="textWrapping"/>
      </w:r>
      <w:r>
        <w:rPr>
          <w:sz w:val="18"/>
        </w:rPr>
        <w:t xml:space="preserve">            "order_number": "103425935326859776",</w:t>
      </w:r>
      <w:r>
        <w:rPr>
          <w:sz w:val="18"/>
        </w:rPr>
        <w:br w:type="textWrapping"/>
      </w:r>
      <w:r>
        <w:rPr>
          <w:sz w:val="18"/>
        </w:rPr>
        <w:t xml:space="preserve">            "logistics_provider_id": 1666,</w:t>
      </w:r>
      <w:r>
        <w:rPr>
          <w:sz w:val="18"/>
        </w:rPr>
        <w:br w:type="textWrapping"/>
      </w:r>
      <w:r>
        <w:rPr>
          <w:sz w:val="18"/>
        </w:rPr>
        <w:t xml:space="preserve">            "logistics_type_id": 41925,</w:t>
      </w:r>
      <w:r>
        <w:rPr>
          <w:sz w:val="18"/>
        </w:rPr>
        <w:br w:type="textWrapping"/>
      </w:r>
      <w:r>
        <w:rPr>
          <w:sz w:val="18"/>
        </w:rPr>
        <w:t xml:space="preserve">            "file_id": 0,</w:t>
      </w:r>
      <w:r>
        <w:rPr>
          <w:sz w:val="18"/>
        </w:rPr>
        <w:br w:type="textWrapping"/>
      </w:r>
      <w:r>
        <w:rPr>
          <w:sz w:val="18"/>
        </w:rPr>
        <w:t xml:space="preserve">            "file_type": "",</w:t>
      </w:r>
      <w:r>
        <w:rPr>
          <w:sz w:val="18"/>
        </w:rPr>
        <w:br w:type="textWrapping"/>
      </w:r>
      <w:r>
        <w:rPr>
          <w:sz w:val="18"/>
        </w:rPr>
        <w:t xml:space="preserve">            "file_size": "",</w:t>
      </w:r>
      <w:r>
        <w:rPr>
          <w:sz w:val="18"/>
        </w:rPr>
        <w:br w:type="textWrapping"/>
      </w:r>
      <w:r>
        <w:rPr>
          <w:sz w:val="18"/>
        </w:rPr>
        <w:t xml:space="preserve">            "file_b64":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tab/>
      </w:r>
      <w:r>
        <w:rPr>
          <w:sz w:val="18"/>
        </w:rPr>
        <w:tab/>
      </w:r>
      <w:r>
        <w:rPr>
          <w:sz w:val="18"/>
        </w:rPr>
        <w:tab/>
      </w:r>
      <w:r>
        <w:rPr>
          <w:sz w:val="18"/>
        </w:rPr>
        <w:tab/>
      </w:r>
      <w:r>
        <w:rPr>
          <w:sz w:val="18"/>
        </w:rPr>
        <w:tab/>
      </w:r>
      <w:r>
        <w:rPr>
          <w:sz w:val="18"/>
        </w:rPr>
        <w:br w:type="textWrapping"/>
      </w:r>
      <w:r>
        <w:rPr>
          <w:sz w:val="18"/>
        </w:rPr>
        <w:t>```</w:t>
      </w:r>
    </w:p>
    <w:p w14:paraId="5A93F241">
      <w:r>
        <w:rPr>
          <w:sz w:val="18"/>
        </w:rPr>
        <w:t>---</w:t>
      </w:r>
    </w:p>
    <w:p w14:paraId="3C512FB1">
      <w:pPr>
        <w:pStyle w:val="4"/>
      </w:pPr>
      <w:bookmarkStart w:id="1716" w:name="_Toc2441"/>
      <w:r>
        <w:t>销售出库单截单</w:t>
      </w:r>
      <w:bookmarkEnd w:id="1716"/>
    </w:p>
    <w:p w14:paraId="710A6855">
      <w:r>
        <w:rPr>
          <w:sz w:val="18"/>
        </w:rPr>
        <w:t>- Source path: docs/Warehouse/cancelWmsOrder.md</w:t>
      </w:r>
      <w:r>
        <w:rPr>
          <w:sz w:val="18"/>
        </w:rPr>
        <w:br w:type="textWrapping"/>
      </w:r>
      <w:r>
        <w:rPr>
          <w:sz w:val="18"/>
        </w:rPr>
        <w:t>- Source URL: https://apidoc.lingxing.com/docs/Warehouse/cancelWmsOrder.md</w:t>
      </w:r>
    </w:p>
    <w:p w14:paraId="5E79B355">
      <w:r>
        <w:rPr>
          <w:sz w:val="18"/>
        </w:rPr>
        <w:t># 销售出库单截单</w:t>
      </w:r>
      <w:r>
        <w:rPr>
          <w:sz w:val="18"/>
        </w:rPr>
        <w:br w:type="textWrapping"/>
      </w:r>
      <w:r>
        <w:rPr>
          <w:sz w:val="18"/>
        </w:rPr>
        <w:t>注： 海外仓截单任务为异步执行。接口提交成功后，系统会将截单请求推送至海外仓处理。 可以通过调用[查询订单管理订单列表](https://apidoc.lingxing.com/docs/Warehouse/docs/MultiPlatform/V2/MultiPlatOrderV2)接口，并查看返回数据中的 data&gt;&gt;list&gt;&gt;status 字段，以获取截单任务的最终执行状态和结果。</w:t>
      </w:r>
    </w:p>
    <w:p w14:paraId="0D066875">
      <w:pPr>
        <w:pStyle w:val="4"/>
      </w:pPr>
      <w:bookmarkStart w:id="1717" w:name="_Toc22019"/>
      <w:r>
        <w:t>接口信息</w:t>
      </w:r>
      <w:bookmarkEnd w:id="1717"/>
    </w:p>
    <w:p w14:paraId="0B8A2FA8">
      <w:pPr>
        <w:pStyle w:val="4"/>
      </w:pPr>
      <w:bookmarkStart w:id="1718" w:name="_Toc12226"/>
      <w:r>
        <w:t>请求参数</w:t>
      </w:r>
      <w:bookmarkEnd w:id="1718"/>
    </w:p>
    <w:p w14:paraId="6352CBD5">
      <w:pPr>
        <w:pStyle w:val="4"/>
      </w:pPr>
      <w:bookmarkStart w:id="1719" w:name="_Toc9392"/>
      <w:r>
        <w:t>请求cURL示例</w:t>
      </w:r>
      <w:bookmarkEnd w:id="1719"/>
    </w:p>
    <w:p w14:paraId="0B43585D">
      <w:r>
        <w:rPr>
          <w:sz w:val="18"/>
        </w:rPr>
        <w:t>```</w:t>
      </w:r>
      <w:r>
        <w:rPr>
          <w:sz w:val="18"/>
        </w:rPr>
        <w:br w:type="textWrapping"/>
      </w:r>
      <w:r>
        <w:rPr>
          <w:sz w:val="18"/>
        </w:rPr>
        <w:t>curl --location 'https://openapi.lingxing.com/basicOpen/wmsOrder/cancel?access_token=value&amp;timestamp=value&amp;sign=value&amp;app_key=value'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"orderComment": "这是订单备注信息",</w:t>
      </w:r>
      <w:r>
        <w:rPr>
          <w:sz w:val="18"/>
        </w:rPr>
        <w:br w:type="textWrapping"/>
      </w:r>
      <w:r>
        <w:rPr>
          <w:sz w:val="18"/>
        </w:rPr>
        <w:t xml:space="preserve">  "tagType": "3-5",</w:t>
      </w:r>
      <w:r>
        <w:rPr>
          <w:sz w:val="18"/>
        </w:rPr>
        <w:br w:type="textWrapping"/>
      </w:r>
      <w:r>
        <w:rPr>
          <w:sz w:val="18"/>
        </w:rPr>
        <w:t xml:space="preserve">  "orderNumbers": ["103576279705989173"]</w:t>
      </w:r>
      <w:r>
        <w:rPr>
          <w:sz w:val="18"/>
        </w:rPr>
        <w:br w:type="textWrapping"/>
      </w:r>
      <w:r>
        <w:rPr>
          <w:sz w:val="18"/>
        </w:rPr>
        <w:t>}'</w:t>
      </w:r>
      <w:r>
        <w:rPr>
          <w:sz w:val="18"/>
        </w:rPr>
        <w:br w:type="textWrapping"/>
      </w:r>
      <w:r>
        <w:rPr>
          <w:sz w:val="18"/>
        </w:rPr>
        <w:t>```</w:t>
      </w:r>
    </w:p>
    <w:p w14:paraId="46A9402E">
      <w:pPr>
        <w:pStyle w:val="4"/>
      </w:pPr>
      <w:bookmarkStart w:id="1720" w:name="_Toc16468"/>
      <w:r>
        <w:t>返回结果</w:t>
      </w:r>
      <w:bookmarkEnd w:id="1720"/>
    </w:p>
    <w:p w14:paraId="5471C8E8">
      <w:pPr>
        <w:pStyle w:val="4"/>
      </w:pPr>
      <w:bookmarkStart w:id="1721" w:name="_Toc15183"/>
      <w:r>
        <w:t>返回成功示例</w:t>
      </w:r>
      <w:bookmarkEnd w:id="1721"/>
    </w:p>
    <w:p w14:paraId="103E2B5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10398A6E">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w:t>
      </w:r>
      <w:r>
        <w:rPr>
          <w:sz w:val="18"/>
        </w:rPr>
        <w:br w:type="textWrapping"/>
      </w:r>
      <w:r>
        <w:rPr>
          <w:sz w:val="18"/>
        </w:rPr>
        <w:t xml:space="preserve">        "successNum":0,</w:t>
      </w:r>
      <w:r>
        <w:rPr>
          <w:sz w:val="18"/>
        </w:rPr>
        <w:br w:type="textWrapping"/>
      </w:r>
      <w:r>
        <w:rPr>
          <w:sz w:val="18"/>
        </w:rPr>
        <w:t xml:space="preserve">        "failedNum":1,</w:t>
      </w:r>
      <w:r>
        <w:rPr>
          <w:sz w:val="18"/>
        </w:rPr>
        <w:br w:type="textWrapping"/>
      </w:r>
      <w:r>
        <w:rPr>
          <w:sz w:val="18"/>
        </w:rPr>
        <w:t xml:space="preserve">        "failedReason":[</w:t>
      </w:r>
      <w:r>
        <w:rPr>
          <w:sz w:val="18"/>
        </w:rPr>
        <w:br w:type="textWrapping"/>
      </w:r>
      <w:r>
        <w:rPr>
          <w:sz w:val="18"/>
        </w:rPr>
        <w:t xml:space="preserve">        </w:t>
      </w:r>
      <w:r>
        <w:rPr>
          <w:sz w:val="18"/>
        </w:rPr>
        <w:tab/>
      </w:r>
      <w:r>
        <w:rPr>
          <w:sz w:val="18"/>
        </w:rPr>
        <w:t>{"orderNumber":"100909901313","message":"该单号正在截单中"}</w:t>
      </w:r>
      <w:r>
        <w:rPr>
          <w:sz w:val="18"/>
        </w:rPr>
        <w:br w:type="textWrapping"/>
      </w:r>
      <w:r>
        <w:rPr>
          <w:sz w:val="18"/>
        </w:rPr>
        <w:tab/>
      </w:r>
      <w:r>
        <w:rPr>
          <w:sz w:val="18"/>
        </w:rPr>
        <w:tab/>
      </w:r>
      <w:r>
        <w:rPr>
          <w:sz w:val="18"/>
        </w:rPr>
        <w:t>]</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D974C6">
      <w:r>
        <w:rPr>
          <w:sz w:val="18"/>
        </w:rPr>
        <w:t>---</w:t>
      </w:r>
    </w:p>
    <w:p w14:paraId="1C264762">
      <w:pPr>
        <w:pStyle w:val="4"/>
      </w:pPr>
      <w:bookmarkStart w:id="1722" w:name="_Toc10813"/>
      <w:r>
        <w:t>查询头程物流渠道列表</w:t>
      </w:r>
      <w:bookmarkEnd w:id="1722"/>
    </w:p>
    <w:p w14:paraId="3691997D">
      <w:r>
        <w:rPr>
          <w:sz w:val="18"/>
        </w:rPr>
        <w:t>- Source path: docs/Logistics/ChannelList</w:t>
      </w:r>
      <w:r>
        <w:rPr>
          <w:sz w:val="18"/>
        </w:rPr>
        <w:br w:type="textWrapping"/>
      </w:r>
      <w:r>
        <w:rPr>
          <w:sz w:val="18"/>
        </w:rPr>
        <w:t>- Source URL: https://apidoc.lingxing.com/docs/Logistics/ChannelList.md</w:t>
      </w:r>
    </w:p>
    <w:p w14:paraId="72F2641A">
      <w:r>
        <w:rPr>
          <w:sz w:val="18"/>
        </w:rPr>
        <w:t># 查询头程物流渠道列表</w:t>
      </w:r>
      <w:r>
        <w:rPr>
          <w:sz w:val="18"/>
        </w:rPr>
        <w:br w:type="textWrapping"/>
      </w:r>
      <w:r>
        <w:rPr>
          <w:sz w:val="18"/>
        </w:rPr>
        <w:t>对应系统【物流】-》【头程物流】-》【物流渠道】数据</w:t>
      </w:r>
    </w:p>
    <w:p w14:paraId="6D825A05">
      <w:pPr>
        <w:pStyle w:val="4"/>
      </w:pPr>
      <w:bookmarkStart w:id="1723" w:name="_Toc21305"/>
      <w:r>
        <w:t>接口信息</w:t>
      </w:r>
      <w:bookmarkEnd w:id="1723"/>
    </w:p>
    <w:p w14:paraId="38719CED">
      <w:pPr>
        <w:pStyle w:val="4"/>
      </w:pPr>
      <w:bookmarkStart w:id="1724" w:name="_Toc28474"/>
      <w:r>
        <w:t>请求参数</w:t>
      </w:r>
      <w:bookmarkEnd w:id="1724"/>
    </w:p>
    <w:p w14:paraId="3E31CF97">
      <w:pPr>
        <w:pStyle w:val="4"/>
      </w:pPr>
      <w:bookmarkStart w:id="1725" w:name="_Toc458"/>
      <w:r>
        <w:t>请求示例</w:t>
      </w:r>
      <w:bookmarkEnd w:id="1725"/>
    </w:p>
    <w:p w14:paraId="2755E93C">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2484A775">
      <w:pPr>
        <w:pStyle w:val="4"/>
      </w:pPr>
      <w:bookmarkStart w:id="1726" w:name="_Toc21520"/>
      <w:r>
        <w:t>返回结果</w:t>
      </w:r>
      <w:bookmarkEnd w:id="1726"/>
    </w:p>
    <w:p w14:paraId="1CC9BF6C">
      <w:r>
        <w:rPr>
          <w:sz w:val="18"/>
        </w:rPr>
        <w:t>Json Object</w:t>
      </w:r>
    </w:p>
    <w:p w14:paraId="033E96FD">
      <w:pPr>
        <w:pStyle w:val="4"/>
      </w:pPr>
      <w:bookmarkStart w:id="1727" w:name="_Toc17999"/>
      <w:r>
        <w:t>返回成功示例</w:t>
      </w:r>
      <w:bookmarkEnd w:id="1727"/>
    </w:p>
    <w:p w14:paraId="2AD5528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"C86C5A38-E441-3C6A-9D68-BCD59CBB9183",</w:t>
      </w:r>
      <w:r>
        <w:rPr>
          <w:sz w:val="18"/>
        </w:rPr>
        <w:br w:type="textWrapping"/>
      </w:r>
      <w:r>
        <w:rPr>
          <w:sz w:val="18"/>
        </w:rPr>
        <w:t xml:space="preserve">    "response_time": "2023-07-06 18:43:46",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w:t>
      </w:r>
      <w:r>
        <w:rPr>
          <w:sz w:val="18"/>
        </w:rPr>
        <w:br w:type="textWrapping"/>
      </w:r>
      <w:r>
        <w:rPr>
          <w:sz w:val="18"/>
        </w:rPr>
        <w:t xml:space="preserve">            "channel_name": "测试7777",</w:t>
      </w:r>
      <w:r>
        <w:rPr>
          <w:sz w:val="18"/>
        </w:rPr>
        <w:br w:type="textWrapping"/>
      </w:r>
      <w:r>
        <w:rPr>
          <w:sz w:val="18"/>
        </w:rPr>
        <w:t xml:space="preserve">            "billing_type": 0,</w:t>
      </w:r>
      <w:r>
        <w:rPr>
          <w:sz w:val="18"/>
        </w:rPr>
        <w:br w:type="textWrapping"/>
      </w:r>
      <w:r>
        <w:rPr>
          <w:sz w:val="18"/>
        </w:rPr>
        <w:t xml:space="preserve">            "volume_calc_param": 5000,</w:t>
      </w:r>
      <w:r>
        <w:rPr>
          <w:sz w:val="18"/>
        </w:rPr>
        <w:br w:type="textWrapping"/>
      </w:r>
      <w:r>
        <w:rPr>
          <w:sz w:val="18"/>
        </w:rPr>
        <w:t xml:space="preserve">            "zip_code": "efef",</w:t>
      </w:r>
      <w:r>
        <w:rPr>
          <w:sz w:val="18"/>
        </w:rPr>
        <w:br w:type="textWrapping"/>
      </w:r>
      <w:r>
        <w:rPr>
          <w:sz w:val="18"/>
        </w:rPr>
        <w:t xml:space="preserve">            "valid_period": 0,</w:t>
      </w:r>
      <w:r>
        <w:rPr>
          <w:sz w:val="18"/>
        </w:rPr>
        <w:br w:type="textWrapping"/>
      </w:r>
      <w:r>
        <w:rPr>
          <w:sz w:val="18"/>
        </w:rPr>
        <w:t xml:space="preserve">            "remark": "1111111",</w:t>
      </w:r>
      <w:r>
        <w:rPr>
          <w:sz w:val="18"/>
        </w:rPr>
        <w:br w:type="textWrapping"/>
      </w:r>
      <w:r>
        <w:rPr>
          <w:sz w:val="18"/>
        </w:rPr>
        <w:t xml:space="preserve">            "last_modify_uid": 10317908,</w:t>
      </w:r>
      <w:r>
        <w:rPr>
          <w:sz w:val="18"/>
        </w:rPr>
        <w:br w:type="textWrapping"/>
      </w:r>
      <w:r>
        <w:rPr>
          <w:sz w:val="18"/>
        </w:rPr>
        <w:t xml:space="preserve">            "gmt_modified": "2023-04-21 17:44:28",</w:t>
      </w:r>
      <w:r>
        <w:rPr>
          <w:sz w:val="18"/>
        </w:rPr>
        <w:br w:type="textWrapping"/>
      </w:r>
      <w:r>
        <w:rPr>
          <w:sz w:val="18"/>
        </w:rPr>
        <w:t xml:space="preserve">            "provider": {</w:t>
      </w:r>
      <w:r>
        <w:rPr>
          <w:sz w:val="18"/>
        </w:rPr>
        <w:br w:type="textWrapping"/>
      </w:r>
      <w:r>
        <w:rPr>
          <w:sz w:val="18"/>
        </w:rPr>
        <w:t xml:space="preserve">                "id": "3",</w:t>
      </w:r>
      <w:r>
        <w:rPr>
          <w:sz w:val="18"/>
        </w:rPr>
        <w:br w:type="textWrapping"/>
      </w:r>
      <w:r>
        <w:rPr>
          <w:sz w:val="18"/>
        </w:rPr>
        <w:t xml:space="preserve">                "logistics_provider_name": "test10"</w:t>
      </w:r>
      <w:r>
        <w:rPr>
          <w:sz w:val="18"/>
        </w:rPr>
        <w:br w:type="textWrapping"/>
      </w:r>
      <w:r>
        <w:rPr>
          <w:sz w:val="18"/>
        </w:rPr>
        <w:t xml:space="preserve">            },</w:t>
      </w:r>
      <w:r>
        <w:rPr>
          <w:sz w:val="18"/>
        </w:rPr>
        <w:br w:type="textWrapping"/>
      </w:r>
      <w:r>
        <w:rPr>
          <w:sz w:val="18"/>
        </w:rPr>
        <w:t xml:space="preserve">            "freight": [</w:t>
      </w:r>
      <w:r>
        <w:rPr>
          <w:sz w:val="18"/>
        </w:rPr>
        <w:br w:type="textWrapping"/>
      </w:r>
      <w:r>
        <w:rPr>
          <w:sz w:val="18"/>
        </w:rPr>
        <w:t xml:space="preserve">                {</w:t>
      </w:r>
      <w:r>
        <w:rPr>
          <w:sz w:val="18"/>
        </w:rPr>
        <w:br w:type="textWrapping"/>
      </w:r>
      <w:r>
        <w:rPr>
          <w:sz w:val="18"/>
        </w:rPr>
        <w:t xml:space="preserve">                    "country_code": "",</w:t>
      </w:r>
      <w:r>
        <w:rPr>
          <w:sz w:val="18"/>
        </w:rPr>
        <w:br w:type="textWrapping"/>
      </w:r>
      <w:r>
        <w:rPr>
          <w:sz w:val="18"/>
        </w:rPr>
        <w:t xml:space="preserve">                    "region_code": "",</w:t>
      </w:r>
      <w:r>
        <w:rPr>
          <w:sz w:val="18"/>
        </w:rPr>
        <w:br w:type="textWrapping"/>
      </w:r>
      <w:r>
        <w:rPr>
          <w:sz w:val="18"/>
        </w:rPr>
        <w:t xml:space="preserve">                    "billing_weight_start": "0.00",</w:t>
      </w:r>
      <w:r>
        <w:rPr>
          <w:sz w:val="18"/>
        </w:rPr>
        <w:br w:type="textWrapping"/>
      </w:r>
      <w:r>
        <w:rPr>
          <w:sz w:val="18"/>
        </w:rPr>
        <w:t xml:space="preserve">                    "billing_price": "5.00"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"send_place_codes": [],</w:t>
      </w:r>
      <w:r>
        <w:rPr>
          <w:sz w:val="18"/>
        </w:rPr>
        <w:br w:type="textWrapping"/>
      </w:r>
      <w:r>
        <w:rPr>
          <w:sz w:val="18"/>
        </w:rPr>
        <w:t xml:space="preserve">            "receive_country_codes": [],</w:t>
      </w:r>
      <w:r>
        <w:rPr>
          <w:sz w:val="18"/>
        </w:rPr>
        <w:br w:type="textWrapping"/>
      </w:r>
      <w:r>
        <w:rPr>
          <w:sz w:val="18"/>
        </w:rPr>
        <w:t xml:space="preserve">            "is_include_tax": 0,</w:t>
      </w:r>
      <w:r>
        <w:rPr>
          <w:sz w:val="18"/>
        </w:rPr>
        <w:br w:type="textWrapping"/>
      </w:r>
      <w:r>
        <w:rPr>
          <w:sz w:val="18"/>
        </w:rPr>
        <w:t xml:space="preserve">            "is_points_behind": 0,</w:t>
      </w:r>
      <w:r>
        <w:rPr>
          <w:sz w:val="18"/>
        </w:rPr>
        <w:br w:type="textWrapping"/>
      </w:r>
      <w:r>
        <w:rPr>
          <w:sz w:val="18"/>
        </w:rPr>
        <w:t xml:space="preserve">            "points_behind_coeffient":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9AB50C1">
      <w:r>
        <w:rPr>
          <w:sz w:val="18"/>
        </w:rPr>
        <w:t>---</w:t>
      </w:r>
    </w:p>
    <w:p w14:paraId="4AA7D768">
      <w:pPr>
        <w:pStyle w:val="4"/>
      </w:pPr>
      <w:bookmarkStart w:id="1728" w:name="_Toc583"/>
      <w:r>
        <w:t>查询头程物流商列表</w:t>
      </w:r>
      <w:bookmarkEnd w:id="1728"/>
    </w:p>
    <w:p w14:paraId="2FA59609">
      <w:r>
        <w:rPr>
          <w:sz w:val="18"/>
        </w:rPr>
        <w:t>- Source path: docs/Logistics/QueryHeadLogisticsProvider</w:t>
      </w:r>
      <w:r>
        <w:rPr>
          <w:sz w:val="18"/>
        </w:rPr>
        <w:br w:type="textWrapping"/>
      </w:r>
      <w:r>
        <w:rPr>
          <w:sz w:val="18"/>
        </w:rPr>
        <w:t>- Source URL: https://apidoc.lingxing.com/docs/Logistics/QueryHeadLogisticsProvider.md</w:t>
      </w:r>
    </w:p>
    <w:p w14:paraId="4E07B2B8">
      <w:r>
        <w:rPr>
          <w:sz w:val="18"/>
        </w:rPr>
        <w:t># 查询物流-头程物流商</w:t>
      </w:r>
      <w:r>
        <w:rPr>
          <w:sz w:val="18"/>
        </w:rPr>
        <w:br w:type="textWrapping"/>
      </w:r>
      <w:r>
        <w:rPr>
          <w:sz w:val="18"/>
        </w:rPr>
        <w:t>支持查询物流-头程物流商，默认返回已启用现结api对接的物流商。</w:t>
      </w:r>
    </w:p>
    <w:p w14:paraId="272D40F7">
      <w:pPr>
        <w:pStyle w:val="4"/>
      </w:pPr>
      <w:bookmarkStart w:id="1729" w:name="_Toc21348"/>
      <w:r>
        <w:t>接口信息</w:t>
      </w:r>
      <w:bookmarkEnd w:id="1729"/>
    </w:p>
    <w:p w14:paraId="6D198B2B">
      <w:pPr>
        <w:pStyle w:val="4"/>
      </w:pPr>
      <w:bookmarkStart w:id="1730" w:name="_Toc26162"/>
      <w:r>
        <w:t>请求参数</w:t>
      </w:r>
      <w:bookmarkEnd w:id="1730"/>
    </w:p>
    <w:p w14:paraId="4AE1AF3A">
      <w:pPr>
        <w:pStyle w:val="4"/>
      </w:pPr>
      <w:bookmarkStart w:id="1731" w:name="_Toc17801"/>
      <w:r>
        <w:t>请求cURL示例</w:t>
      </w:r>
      <w:bookmarkEnd w:id="1731"/>
    </w:p>
    <w:p w14:paraId="2244DA9A">
      <w:r>
        <w:rPr>
          <w:sz w:val="18"/>
        </w:rPr>
        <w:t>```</w:t>
      </w:r>
      <w:r>
        <w:rPr>
          <w:sz w:val="18"/>
        </w:rPr>
        <w:br w:type="textWrapping"/>
      </w:r>
      <w:r>
        <w:rPr>
          <w:sz w:val="18"/>
        </w:rPr>
        <w:t>curl --location 'https://openapi.lingxing.com/basicOpen/logistics/headLogisticsProvider/query/list?access_token=value&amp;timestamp=value&amp;sign=value&amp;app_key=value'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"search": {</w:t>
      </w:r>
      <w:r>
        <w:rPr>
          <w:sz w:val="18"/>
        </w:rPr>
        <w:br w:type="textWrapping"/>
      </w:r>
      <w:r>
        <w:rPr>
          <w:sz w:val="18"/>
        </w:rPr>
        <w:t xml:space="preserve">        "page": 1,</w:t>
      </w:r>
      <w:r>
        <w:rPr>
          <w:sz w:val="18"/>
        </w:rPr>
        <w:br w:type="textWrapping"/>
      </w:r>
      <w:r>
        <w:rPr>
          <w:sz w:val="18"/>
        </w:rPr>
        <w:t xml:space="preserve">        "length": 20</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59EBDED">
      <w:pPr>
        <w:pStyle w:val="4"/>
      </w:pPr>
      <w:bookmarkStart w:id="1732" w:name="_Toc8625"/>
      <w:r>
        <w:t>返回结果</w:t>
      </w:r>
      <w:bookmarkEnd w:id="1732"/>
    </w:p>
    <w:p w14:paraId="01C59A83">
      <w:r>
        <w:rPr>
          <w:sz w:val="18"/>
        </w:rPr>
        <w:t>Json Object</w:t>
      </w:r>
    </w:p>
    <w:p w14:paraId="0B54551B">
      <w:pPr>
        <w:pStyle w:val="4"/>
      </w:pPr>
      <w:bookmarkStart w:id="1733" w:name="_Toc6759"/>
      <w:r>
        <w:t>返回成功示例</w:t>
      </w:r>
      <w:bookmarkEnd w:id="1733"/>
    </w:p>
    <w:p w14:paraId="7BD9CF7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"total": 3,</w:t>
      </w:r>
      <w:r>
        <w:rPr>
          <w:sz w:val="18"/>
        </w:rPr>
        <w:br w:type="textWrapping"/>
      </w:r>
      <w:r>
        <w:rPr>
          <w:sz w:val="18"/>
        </w:rPr>
        <w:t xml:space="preserve">        "providers": [</w:t>
      </w:r>
      <w:r>
        <w:rPr>
          <w:sz w:val="18"/>
        </w:rPr>
        <w:br w:type="textWrapping"/>
      </w:r>
      <w:r>
        <w:rPr>
          <w:sz w:val="18"/>
        </w:rPr>
        <w:t xml:space="preserve">            {</w:t>
      </w:r>
      <w:r>
        <w:rPr>
          <w:sz w:val="18"/>
        </w:rPr>
        <w:br w:type="textWrapping"/>
      </w:r>
      <w:r>
        <w:rPr>
          <w:sz w:val="18"/>
        </w:rPr>
        <w:t xml:space="preserve">                "providerId": "PROV001",</w:t>
      </w:r>
      <w:r>
        <w:rPr>
          <w:sz w:val="18"/>
        </w:rPr>
        <w:br w:type="textWrapping"/>
      </w:r>
      <w:r>
        <w:rPr>
          <w:sz w:val="18"/>
        </w:rPr>
        <w:t xml:space="preserve">                "name": "顺丰速运",</w:t>
      </w:r>
      <w:r>
        <w:rPr>
          <w:sz w:val="18"/>
        </w:rPr>
        <w:br w:type="textWrapping"/>
      </w:r>
      <w:r>
        <w:rPr>
          <w:sz w:val="18"/>
        </w:rPr>
        <w:t xml:space="preserve">                "code": "SFEXPRESS",</w:t>
      </w:r>
      <w:r>
        <w:rPr>
          <w:sz w:val="18"/>
        </w:rPr>
        <w:br w:type="textWrapping"/>
      </w:r>
      <w:r>
        <w:rPr>
          <w:sz w:val="18"/>
        </w:rPr>
        <w:t xml:space="preserve">                "enabled": 1,</w:t>
      </w:r>
      <w:r>
        <w:rPr>
          <w:sz w:val="18"/>
        </w:rPr>
        <w:br w:type="textWrapping"/>
      </w:r>
      <w:r>
        <w:rPr>
          <w:sz w:val="18"/>
        </w:rPr>
        <w:t xml:space="preserve">                "logisticsType": 1,</w:t>
      </w:r>
      <w:r>
        <w:rPr>
          <w:sz w:val="18"/>
        </w:rPr>
        <w:br w:type="textWrapping"/>
      </w:r>
      <w:r>
        <w:rPr>
          <w:sz w:val="18"/>
        </w:rPr>
        <w:t xml:space="preserve">                "isAuth": 1,</w:t>
      </w:r>
      <w:r>
        <w:rPr>
          <w:sz w:val="18"/>
        </w:rPr>
        <w:br w:type="textWrapping"/>
      </w:r>
      <w:r>
        <w:rPr>
          <w:sz w:val="18"/>
        </w:rPr>
        <w:t xml:space="preserve">                "supplierCode": 1001,</w:t>
      </w:r>
      <w:r>
        <w:rPr>
          <w:sz w:val="18"/>
        </w:rPr>
        <w:br w:type="textWrapping"/>
      </w:r>
      <w:r>
        <w:rPr>
          <w:sz w:val="18"/>
        </w:rPr>
        <w:t xml:space="preserve">                "supplierName": "顺丰集团",</w:t>
      </w:r>
      <w:r>
        <w:rPr>
          <w:sz w:val="18"/>
        </w:rPr>
        <w:br w:type="textWrapping"/>
      </w:r>
      <w:r>
        <w:rPr>
          <w:sz w:val="18"/>
        </w:rPr>
        <w:t xml:space="preserve">                "status": 1,</w:t>
      </w:r>
      <w:r>
        <w:rPr>
          <w:sz w:val="18"/>
        </w:rPr>
        <w:br w:type="textWrapping"/>
      </w:r>
      <w:r>
        <w:rPr>
          <w:sz w:val="18"/>
        </w:rPr>
        <w:t xml:space="preserve">                "remark": "国内主要快递服务商",</w:t>
      </w:r>
      <w:r>
        <w:rPr>
          <w:sz w:val="18"/>
        </w:rPr>
        <w:br w:type="textWrapping"/>
      </w:r>
      <w:r>
        <w:rPr>
          <w:sz w:val="18"/>
        </w:rPr>
        <w:t xml:space="preserve">                "payMethod": 1,</w:t>
      </w:r>
      <w:r>
        <w:rPr>
          <w:sz w:val="18"/>
        </w:rPr>
        <w:br w:type="textWrapping"/>
      </w:r>
      <w:r>
        <w:rPr>
          <w:sz w:val="18"/>
        </w:rPr>
        <w:t xml:space="preserve">                "contactName": "王经理",</w:t>
      </w:r>
      <w:r>
        <w:rPr>
          <w:sz w:val="18"/>
        </w:rPr>
        <w:br w:type="textWrapping"/>
      </w:r>
      <w:r>
        <w:rPr>
          <w:sz w:val="18"/>
        </w:rPr>
        <w:t xml:space="preserve">                "contactPhone": "13812345678",</w:t>
      </w:r>
      <w:r>
        <w:rPr>
          <w:sz w:val="18"/>
        </w:rPr>
        <w:br w:type="textWrapping"/>
      </w:r>
      <w:r>
        <w:rPr>
          <w:sz w:val="18"/>
        </w:rPr>
        <w:t xml:space="preserve">                "creatorId": 10001,</w:t>
      </w:r>
      <w:r>
        <w:rPr>
          <w:sz w:val="18"/>
        </w:rPr>
        <w:br w:type="textWrapping"/>
      </w:r>
      <w:r>
        <w:rPr>
          <w:sz w:val="18"/>
        </w:rPr>
        <w:t xml:space="preserve">                "creatorName": "管理员A",</w:t>
      </w:r>
      <w:r>
        <w:rPr>
          <w:sz w:val="18"/>
        </w:rPr>
        <w:br w:type="textWrapping"/>
      </w:r>
      <w:r>
        <w:rPr>
          <w:sz w:val="18"/>
        </w:rPr>
        <w:t xml:space="preserve">                "createdAt": 1704067200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"providerId": "PROV002",</w:t>
      </w:r>
      <w:r>
        <w:rPr>
          <w:sz w:val="18"/>
        </w:rPr>
        <w:br w:type="textWrapping"/>
      </w:r>
      <w:r>
        <w:rPr>
          <w:sz w:val="18"/>
        </w:rPr>
        <w:t xml:space="preserve">                "name": "DHL国际快递",</w:t>
      </w:r>
      <w:r>
        <w:rPr>
          <w:sz w:val="18"/>
        </w:rPr>
        <w:br w:type="textWrapping"/>
      </w:r>
      <w:r>
        <w:rPr>
          <w:sz w:val="18"/>
        </w:rPr>
        <w:t xml:space="preserve">                "code": "DHLINTL",</w:t>
      </w:r>
      <w:r>
        <w:rPr>
          <w:sz w:val="18"/>
        </w:rPr>
        <w:br w:type="textWrapping"/>
      </w:r>
      <w:r>
        <w:rPr>
          <w:sz w:val="18"/>
        </w:rPr>
        <w:t xml:space="preserve">                "enabled": 1,</w:t>
      </w:r>
      <w:r>
        <w:rPr>
          <w:sz w:val="18"/>
        </w:rPr>
        <w:br w:type="textWrapping"/>
      </w:r>
      <w:r>
        <w:rPr>
          <w:sz w:val="18"/>
        </w:rPr>
        <w:t xml:space="preserve">                "logisticsType": 3,</w:t>
      </w:r>
      <w:r>
        <w:rPr>
          <w:sz w:val="18"/>
        </w:rPr>
        <w:br w:type="textWrapping"/>
      </w:r>
      <w:r>
        <w:rPr>
          <w:sz w:val="18"/>
        </w:rPr>
        <w:t xml:space="preserve">                "isAuth": 1,</w:t>
      </w:r>
      <w:r>
        <w:rPr>
          <w:sz w:val="18"/>
        </w:rPr>
        <w:br w:type="textWrapping"/>
      </w:r>
      <w:r>
        <w:rPr>
          <w:sz w:val="18"/>
        </w:rPr>
        <w:t xml:space="preserve">                "supplierCode": 2001,</w:t>
      </w:r>
      <w:r>
        <w:rPr>
          <w:sz w:val="18"/>
        </w:rPr>
        <w:br w:type="textWrapping"/>
      </w:r>
      <w:r>
        <w:rPr>
          <w:sz w:val="18"/>
        </w:rPr>
        <w:t xml:space="preserve">                "supplierName": "DHL集团",</w:t>
      </w:r>
      <w:r>
        <w:rPr>
          <w:sz w:val="18"/>
        </w:rPr>
        <w:br w:type="textWrapping"/>
      </w:r>
      <w:r>
        <w:rPr>
          <w:sz w:val="18"/>
        </w:rPr>
        <w:t xml:space="preserve">                "status": 1,</w:t>
      </w:r>
      <w:r>
        <w:rPr>
          <w:sz w:val="18"/>
        </w:rPr>
        <w:br w:type="textWrapping"/>
      </w:r>
      <w:r>
        <w:rPr>
          <w:sz w:val="18"/>
        </w:rPr>
        <w:t xml:space="preserve">                "remark": "全球领先的国际快递服务商",</w:t>
      </w:r>
      <w:r>
        <w:rPr>
          <w:sz w:val="18"/>
        </w:rPr>
        <w:br w:type="textWrapping"/>
      </w:r>
      <w:r>
        <w:rPr>
          <w:sz w:val="18"/>
        </w:rPr>
        <w:t xml:space="preserve">                "payMethod": 2,</w:t>
      </w:r>
      <w:r>
        <w:rPr>
          <w:sz w:val="18"/>
        </w:rPr>
        <w:br w:type="textWrapping"/>
      </w:r>
      <w:r>
        <w:rPr>
          <w:sz w:val="18"/>
        </w:rPr>
        <w:t xml:space="preserve">                "contactName": "李女士",</w:t>
      </w:r>
      <w:r>
        <w:rPr>
          <w:sz w:val="18"/>
        </w:rPr>
        <w:br w:type="textWrapping"/>
      </w:r>
      <w:r>
        <w:rPr>
          <w:sz w:val="18"/>
        </w:rPr>
        <w:t xml:space="preserve">                "contactPhone": "13987654321",</w:t>
      </w:r>
      <w:r>
        <w:rPr>
          <w:sz w:val="18"/>
        </w:rPr>
        <w:br w:type="textWrapping"/>
      </w:r>
      <w:r>
        <w:rPr>
          <w:sz w:val="18"/>
        </w:rPr>
        <w:t xml:space="preserve">                "creatorId": 10002,</w:t>
      </w:r>
      <w:r>
        <w:rPr>
          <w:sz w:val="18"/>
        </w:rPr>
        <w:br w:type="textWrapping"/>
      </w:r>
      <w:r>
        <w:rPr>
          <w:sz w:val="18"/>
        </w:rPr>
        <w:t xml:space="preserve">                "creatorName": "管理员B",</w:t>
      </w:r>
      <w:r>
        <w:rPr>
          <w:sz w:val="18"/>
        </w:rPr>
        <w:br w:type="textWrapping"/>
      </w:r>
      <w:r>
        <w:rPr>
          <w:sz w:val="18"/>
        </w:rPr>
        <w:t xml:space="preserve">                "createdAt": 1704067300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"providerId": "PROV003",</w:t>
      </w:r>
      <w:r>
        <w:rPr>
          <w:sz w:val="18"/>
        </w:rPr>
        <w:br w:type="textWrapping"/>
      </w:r>
      <w:r>
        <w:rPr>
          <w:sz w:val="18"/>
        </w:rPr>
        <w:t xml:space="preserve">                "name": "菜鸟裹裹",</w:t>
      </w:r>
      <w:r>
        <w:rPr>
          <w:sz w:val="18"/>
        </w:rPr>
        <w:br w:type="textWrapping"/>
      </w:r>
      <w:r>
        <w:rPr>
          <w:sz w:val="18"/>
        </w:rPr>
        <w:t xml:space="preserve">                "code": "CAINIAO",</w:t>
      </w:r>
      <w:r>
        <w:rPr>
          <w:sz w:val="18"/>
        </w:rPr>
        <w:br w:type="textWrapping"/>
      </w:r>
      <w:r>
        <w:rPr>
          <w:sz w:val="18"/>
        </w:rPr>
        <w:t xml:space="preserve">                "enabled": 1,</w:t>
      </w:r>
      <w:r>
        <w:rPr>
          <w:sz w:val="18"/>
        </w:rPr>
        <w:br w:type="textWrapping"/>
      </w:r>
      <w:r>
        <w:rPr>
          <w:sz w:val="18"/>
        </w:rPr>
        <w:t xml:space="preserve">                "logisticsType": 4,</w:t>
      </w:r>
      <w:r>
        <w:rPr>
          <w:sz w:val="18"/>
        </w:rPr>
        <w:br w:type="textWrapping"/>
      </w:r>
      <w:r>
        <w:rPr>
          <w:sz w:val="18"/>
        </w:rPr>
        <w:t xml:space="preserve">                "isAuth": 1,</w:t>
      </w:r>
      <w:r>
        <w:rPr>
          <w:sz w:val="18"/>
        </w:rPr>
        <w:br w:type="textWrapping"/>
      </w:r>
      <w:r>
        <w:rPr>
          <w:sz w:val="18"/>
        </w:rPr>
        <w:t xml:space="preserve">                "supplierCode": 3001,</w:t>
      </w:r>
      <w:r>
        <w:rPr>
          <w:sz w:val="18"/>
        </w:rPr>
        <w:br w:type="textWrapping"/>
      </w:r>
      <w:r>
        <w:rPr>
          <w:sz w:val="18"/>
        </w:rPr>
        <w:t xml:space="preserve">                "supplierName": "阿里巴巴",</w:t>
      </w:r>
      <w:r>
        <w:rPr>
          <w:sz w:val="18"/>
        </w:rPr>
        <w:br w:type="textWrapping"/>
      </w:r>
      <w:r>
        <w:rPr>
          <w:sz w:val="18"/>
        </w:rPr>
        <w:t xml:space="preserve">                "status": 1,</w:t>
      </w:r>
      <w:r>
        <w:rPr>
          <w:sz w:val="18"/>
        </w:rPr>
        <w:br w:type="textWrapping"/>
      </w:r>
      <w:r>
        <w:rPr>
          <w:sz w:val="18"/>
        </w:rPr>
        <w:t xml:space="preserve">                "remark": "平台聚合物流服务",</w:t>
      </w:r>
      <w:r>
        <w:rPr>
          <w:sz w:val="18"/>
        </w:rPr>
        <w:br w:type="textWrapping"/>
      </w:r>
      <w:r>
        <w:rPr>
          <w:sz w:val="18"/>
        </w:rPr>
        <w:t xml:space="preserve">                "payMethod": 1,</w:t>
      </w:r>
      <w:r>
        <w:rPr>
          <w:sz w:val="18"/>
        </w:rPr>
        <w:br w:type="textWrapping"/>
      </w:r>
      <w:r>
        <w:rPr>
          <w:sz w:val="18"/>
        </w:rPr>
        <w:t xml:space="preserve">                "contactName": "赵先生",</w:t>
      </w:r>
      <w:r>
        <w:rPr>
          <w:sz w:val="18"/>
        </w:rPr>
        <w:br w:type="textWrapping"/>
      </w:r>
      <w:r>
        <w:rPr>
          <w:sz w:val="18"/>
        </w:rPr>
        <w:t xml:space="preserve">                "contactPhone": "13700112233",</w:t>
      </w:r>
      <w:r>
        <w:rPr>
          <w:sz w:val="18"/>
        </w:rPr>
        <w:br w:type="textWrapping"/>
      </w:r>
      <w:r>
        <w:rPr>
          <w:sz w:val="18"/>
        </w:rPr>
        <w:t xml:space="preserve">                "creatorId": 10001,</w:t>
      </w:r>
      <w:r>
        <w:rPr>
          <w:sz w:val="18"/>
        </w:rPr>
        <w:br w:type="textWrapping"/>
      </w:r>
      <w:r>
        <w:rPr>
          <w:sz w:val="18"/>
        </w:rPr>
        <w:t xml:space="preserve">                "creatorName": "管理员A",</w:t>
      </w:r>
      <w:r>
        <w:rPr>
          <w:sz w:val="18"/>
        </w:rPr>
        <w:br w:type="textWrapping"/>
      </w:r>
      <w:r>
        <w:rPr>
          <w:sz w:val="18"/>
        </w:rPr>
        <w:t xml:space="preserve">                "createdAt": 1704067400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w:t>
      </w:r>
      <w:r>
        <w:rPr>
          <w:sz w:val="18"/>
        </w:rPr>
        <w:br w:type="textWrapping"/>
      </w:r>
      <w:r>
        <w:rPr>
          <w:sz w:val="18"/>
        </w:rPr>
        <w:t>```</w:t>
      </w:r>
    </w:p>
    <w:p w14:paraId="57C7185F">
      <w:r>
        <w:rPr>
          <w:sz w:val="18"/>
        </w:rPr>
        <w:t>---</w:t>
      </w:r>
    </w:p>
    <w:p w14:paraId="1FC87105">
      <w:pPr>
        <w:pStyle w:val="4"/>
      </w:pPr>
      <w:bookmarkStart w:id="1734" w:name="_Toc21929"/>
      <w:r>
        <w:t>批量添加头程物流商</w:t>
      </w:r>
      <w:bookmarkEnd w:id="1734"/>
    </w:p>
    <w:p w14:paraId="73BEDDE1">
      <w:r>
        <w:rPr>
          <w:sz w:val="18"/>
        </w:rPr>
        <w:t>- Source path: docs/Logistics/AddProviders</w:t>
      </w:r>
      <w:r>
        <w:rPr>
          <w:sz w:val="18"/>
        </w:rPr>
        <w:br w:type="textWrapping"/>
      </w:r>
      <w:r>
        <w:rPr>
          <w:sz w:val="18"/>
        </w:rPr>
        <w:t>- Source URL: https://apidoc.lingxing.com/docs/Logistics/AddProviders.md</w:t>
      </w:r>
    </w:p>
    <w:p w14:paraId="0B4F012D">
      <w:r>
        <w:rPr>
          <w:sz w:val="18"/>
        </w:rPr>
        <w:t># 批量添加头程物流商</w:t>
      </w:r>
      <w:r>
        <w:rPr>
          <w:sz w:val="18"/>
        </w:rPr>
        <w:br w:type="textWrapping"/>
      </w:r>
      <w:r>
        <w:rPr>
          <w:sz w:val="18"/>
        </w:rPr>
        <w:t>支持批量创建头程物流商到领星ERP</w:t>
      </w:r>
    </w:p>
    <w:p w14:paraId="69503D43">
      <w:pPr>
        <w:pStyle w:val="4"/>
      </w:pPr>
      <w:bookmarkStart w:id="1735" w:name="_Toc3301"/>
      <w:r>
        <w:t>接口信息</w:t>
      </w:r>
      <w:bookmarkEnd w:id="1735"/>
    </w:p>
    <w:p w14:paraId="5EF94889">
      <w:pPr>
        <w:pStyle w:val="4"/>
      </w:pPr>
      <w:bookmarkStart w:id="1736" w:name="_Toc24731"/>
      <w:r>
        <w:t>请求参数</w:t>
      </w:r>
      <w:bookmarkEnd w:id="1736"/>
    </w:p>
    <w:p w14:paraId="0FF7937A">
      <w:pPr>
        <w:pStyle w:val="4"/>
      </w:pPr>
      <w:bookmarkStart w:id="1737" w:name="_Toc7149"/>
      <w:r>
        <w:t>请求示例</w:t>
      </w:r>
      <w:bookmarkEnd w:id="1737"/>
    </w:p>
    <w:p w14:paraId="6EE582C1">
      <w:r>
        <w:rPr>
          <w:sz w:val="18"/>
        </w:rPr>
        <w:t>```</w:t>
      </w:r>
      <w:r>
        <w:rPr>
          <w:sz w:val="18"/>
        </w:rPr>
        <w:br w:type="textWrapping"/>
      </w:r>
      <w:r>
        <w:rPr>
          <w:sz w:val="18"/>
        </w:rPr>
        <w:t>{</w:t>
      </w:r>
      <w:r>
        <w:rPr>
          <w:sz w:val="18"/>
        </w:rPr>
        <w:br w:type="textWrapping"/>
      </w:r>
      <w:r>
        <w:rPr>
          <w:sz w:val="18"/>
        </w:rPr>
        <w:t xml:space="preserve">    "providersData": [</w:t>
      </w:r>
      <w:r>
        <w:rPr>
          <w:sz w:val="18"/>
        </w:rPr>
        <w:br w:type="textWrapping"/>
      </w:r>
      <w:r>
        <w:rPr>
          <w:sz w:val="18"/>
        </w:rPr>
        <w:t xml:space="preserve">        {</w:t>
      </w:r>
      <w:r>
        <w:rPr>
          <w:sz w:val="18"/>
        </w:rPr>
        <w:br w:type="textWrapping"/>
      </w:r>
      <w:r>
        <w:rPr>
          <w:sz w:val="18"/>
        </w:rPr>
        <w:t xml:space="preserve">            "logistics_provider_name": "Charon物流3456788",</w:t>
      </w:r>
      <w:r>
        <w:rPr>
          <w:sz w:val="18"/>
        </w:rPr>
        <w:br w:type="textWrapping"/>
      </w:r>
      <w:r>
        <w:rPr>
          <w:sz w:val="18"/>
        </w:rPr>
        <w:t xml:space="preserve">            "code": "gogogo",</w:t>
      </w:r>
      <w:r>
        <w:rPr>
          <w:sz w:val="18"/>
        </w:rPr>
        <w:br w:type="textWrapping"/>
      </w:r>
      <w:r>
        <w:rPr>
          <w:sz w:val="18"/>
        </w:rPr>
        <w:t xml:space="preserve">            "remark": "xxxxx"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1C8C002">
      <w:pPr>
        <w:pStyle w:val="4"/>
      </w:pPr>
      <w:bookmarkStart w:id="1738" w:name="_Toc7814"/>
      <w:r>
        <w:t>返回结果</w:t>
      </w:r>
      <w:bookmarkEnd w:id="1738"/>
    </w:p>
    <w:p w14:paraId="61401A50">
      <w:r>
        <w:rPr>
          <w:sz w:val="18"/>
        </w:rPr>
        <w:t>Json Object</w:t>
      </w:r>
    </w:p>
    <w:p w14:paraId="19D0D076">
      <w:pPr>
        <w:pStyle w:val="4"/>
      </w:pPr>
      <w:bookmarkStart w:id="1739" w:name="_Toc12602"/>
      <w:r>
        <w:t>返回成功示例</w:t>
      </w:r>
      <w:bookmarkEnd w:id="1739"/>
    </w:p>
    <w:p w14:paraId="40F3CC1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"2A3B5BEE-CFAC-546B-AD92-C4152BE1B278",</w:t>
      </w:r>
      <w:r>
        <w:rPr>
          <w:sz w:val="18"/>
        </w:rPr>
        <w:br w:type="textWrapping"/>
      </w:r>
      <w:r>
        <w:rPr>
          <w:sz w:val="18"/>
        </w:rPr>
        <w:t xml:space="preserve">    "response_time": "2024-08-05 11:13:59",</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"1712",</w:t>
      </w:r>
      <w:r>
        <w:rPr>
          <w:sz w:val="18"/>
        </w:rPr>
        <w:br w:type="textWrapping"/>
      </w:r>
      <w:r>
        <w:rPr>
          <w:sz w:val="18"/>
        </w:rPr>
        <w:t xml:space="preserve">            "name": "Charon物流3456788"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1E081A1">
      <w:r>
        <w:rPr>
          <w:sz w:val="18"/>
        </w:rPr>
        <w:t>---</w:t>
      </w:r>
    </w:p>
    <w:p w14:paraId="32427DE2">
      <w:pPr>
        <w:pStyle w:val="4"/>
      </w:pPr>
      <w:bookmarkStart w:id="1740" w:name="_Toc16657"/>
      <w:r>
        <w:t>批量添加头程物流方式</w:t>
      </w:r>
      <w:bookmarkEnd w:id="1740"/>
    </w:p>
    <w:p w14:paraId="4AED7B16">
      <w:r>
        <w:rPr>
          <w:sz w:val="18"/>
        </w:rPr>
        <w:t>- Source path: docs/Logistics/AddChannels</w:t>
      </w:r>
      <w:r>
        <w:rPr>
          <w:sz w:val="18"/>
        </w:rPr>
        <w:br w:type="textWrapping"/>
      </w:r>
      <w:r>
        <w:rPr>
          <w:sz w:val="18"/>
        </w:rPr>
        <w:t>- Source URL: https://apidoc.lingxing.com/docs/Logistics/AddChannels.md</w:t>
      </w:r>
    </w:p>
    <w:p w14:paraId="6528502A">
      <w:r>
        <w:rPr>
          <w:sz w:val="18"/>
        </w:rPr>
        <w:t># 批量添加头程物流方式</w:t>
      </w:r>
      <w:r>
        <w:rPr>
          <w:sz w:val="18"/>
        </w:rPr>
        <w:br w:type="textWrapping"/>
      </w:r>
      <w:r>
        <w:rPr>
          <w:sz w:val="18"/>
        </w:rPr>
        <w:t>支持批量添加头程物流方式到领星ERP，对应系统功能【物流】&gt;【头程物流】&gt;【物流渠道】</w:t>
      </w:r>
    </w:p>
    <w:p w14:paraId="0F867DC9">
      <w:pPr>
        <w:pStyle w:val="4"/>
      </w:pPr>
      <w:bookmarkStart w:id="1741" w:name="_Toc13158"/>
      <w:r>
        <w:t>接口信息</w:t>
      </w:r>
      <w:bookmarkEnd w:id="1741"/>
    </w:p>
    <w:p w14:paraId="66CC427F">
      <w:pPr>
        <w:pStyle w:val="4"/>
      </w:pPr>
      <w:bookmarkStart w:id="1742" w:name="_Toc18894"/>
      <w:r>
        <w:t>请求参数</w:t>
      </w:r>
      <w:bookmarkEnd w:id="1742"/>
    </w:p>
    <w:p w14:paraId="50F8A567">
      <w:pPr>
        <w:pStyle w:val="4"/>
      </w:pPr>
      <w:bookmarkStart w:id="1743" w:name="_Toc1421"/>
      <w:r>
        <w:t>请求示例</w:t>
      </w:r>
      <w:bookmarkEnd w:id="1743"/>
    </w:p>
    <w:p w14:paraId="4FC01692">
      <w:r>
        <w:rPr>
          <w:sz w:val="18"/>
        </w:rPr>
        <w:t>```</w:t>
      </w:r>
      <w:r>
        <w:rPr>
          <w:sz w:val="18"/>
        </w:rPr>
        <w:br w:type="textWrapping"/>
      </w:r>
      <w:r>
        <w:rPr>
          <w:sz w:val="18"/>
        </w:rPr>
        <w:t>{</w:t>
      </w:r>
      <w:r>
        <w:rPr>
          <w:sz w:val="18"/>
        </w:rPr>
        <w:br w:type="textWrapping"/>
      </w:r>
      <w:r>
        <w:rPr>
          <w:sz w:val="18"/>
        </w:rPr>
        <w:t xml:space="preserve">    "channelsData": [{</w:t>
      </w:r>
      <w:r>
        <w:rPr>
          <w:sz w:val="18"/>
        </w:rPr>
        <w:br w:type="textWrapping"/>
      </w:r>
      <w:r>
        <w:rPr>
          <w:sz w:val="18"/>
        </w:rPr>
        <w:t xml:space="preserve">        "channel_name": "test-0826",</w:t>
      </w:r>
      <w:r>
        <w:rPr>
          <w:sz w:val="18"/>
        </w:rPr>
        <w:br w:type="textWrapping"/>
      </w:r>
      <w:r>
        <w:rPr>
          <w:sz w:val="18"/>
        </w:rPr>
        <w:t xml:space="preserve">        "volume_calc_param": 5000,</w:t>
      </w:r>
      <w:r>
        <w:rPr>
          <w:sz w:val="18"/>
        </w:rPr>
        <w:br w:type="textWrapping"/>
      </w:r>
      <w:r>
        <w:rPr>
          <w:sz w:val="18"/>
        </w:rPr>
        <w:t xml:space="preserve">        "zip_code": "",</w:t>
      </w:r>
      <w:r>
        <w:rPr>
          <w:sz w:val="18"/>
        </w:rPr>
        <w:br w:type="textWrapping"/>
      </w:r>
      <w:r>
        <w:rPr>
          <w:sz w:val="18"/>
        </w:rPr>
        <w:t xml:space="preserve">        "valid_period": 1,</w:t>
      </w:r>
      <w:r>
        <w:rPr>
          <w:sz w:val="18"/>
        </w:rPr>
        <w:br w:type="textWrapping"/>
      </w:r>
      <w:r>
        <w:rPr>
          <w:sz w:val="18"/>
        </w:rPr>
        <w:t xml:space="preserve">        "remark": "",</w:t>
      </w:r>
      <w:r>
        <w:rPr>
          <w:sz w:val="18"/>
        </w:rPr>
        <w:br w:type="textWrapping"/>
      </w:r>
      <w:r>
        <w:rPr>
          <w:sz w:val="18"/>
        </w:rPr>
        <w:t xml:space="preserve">        "billing_type": 0,</w:t>
      </w:r>
      <w:r>
        <w:rPr>
          <w:sz w:val="18"/>
        </w:rPr>
        <w:br w:type="textWrapping"/>
      </w:r>
      <w:r>
        <w:rPr>
          <w:sz w:val="18"/>
        </w:rPr>
        <w:t xml:space="preserve">        "logistics_provider_id": "36",</w:t>
      </w:r>
      <w:r>
        <w:rPr>
          <w:sz w:val="18"/>
        </w:rPr>
        <w:br w:type="textWrapping"/>
      </w:r>
      <w:r>
        <w:rPr>
          <w:sz w:val="18"/>
        </w:rPr>
        <w:t xml:space="preserve">        "billing": "1,10,2|11,15,2.8"</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E2FAD80">
      <w:pPr>
        <w:pStyle w:val="4"/>
      </w:pPr>
      <w:bookmarkStart w:id="1744" w:name="_Toc16344"/>
      <w:r>
        <w:t>返回结果</w:t>
      </w:r>
      <w:bookmarkEnd w:id="1744"/>
    </w:p>
    <w:p w14:paraId="15C5BC64">
      <w:r>
        <w:rPr>
          <w:sz w:val="18"/>
        </w:rPr>
        <w:t>Json Object</w:t>
      </w:r>
    </w:p>
    <w:p w14:paraId="18A5AC64">
      <w:r>
        <w:rPr>
          <w:sz w:val="18"/>
        </w:rPr>
        <w:t>---</w:t>
      </w:r>
    </w:p>
    <w:p w14:paraId="0C47A622">
      <w:pPr>
        <w:pStyle w:val="4"/>
      </w:pPr>
      <w:bookmarkStart w:id="1745" w:name="_Toc18701"/>
      <w:r>
        <w:t>查询已启用的自发货物流方式</w:t>
      </w:r>
      <w:bookmarkEnd w:id="1745"/>
    </w:p>
    <w:p w14:paraId="119FD888">
      <w:r>
        <w:rPr>
          <w:sz w:val="18"/>
        </w:rPr>
        <w:t>- Source path: docs/Logistics/listUsedLogisticsType</w:t>
      </w:r>
      <w:r>
        <w:rPr>
          <w:sz w:val="18"/>
        </w:rPr>
        <w:br w:type="textWrapping"/>
      </w:r>
      <w:r>
        <w:rPr>
          <w:sz w:val="18"/>
        </w:rPr>
        <w:t>- Source URL: https://apidoc.lingxing.com/docs/Logistics/listUsedLogisticsType.md</w:t>
      </w:r>
    </w:p>
    <w:p w14:paraId="77AB9792">
      <w:r>
        <w:rPr>
          <w:sz w:val="18"/>
        </w:rPr>
        <w:t># 查询已启用的自发货物流方式</w:t>
      </w:r>
    </w:p>
    <w:p w14:paraId="18F61069">
      <w:r>
        <w:rPr>
          <w:sz w:val="18"/>
        </w:rPr>
        <w:t>支持查询已启用的自发货物流方式，对应系统【物流】&gt;【物流管理】当中的 API 物流、三方仓物流、平台物流、自定义物流列表</w:t>
      </w:r>
    </w:p>
    <w:p w14:paraId="100FB5B4">
      <w:pPr>
        <w:pStyle w:val="4"/>
      </w:pPr>
      <w:bookmarkStart w:id="1746" w:name="_Toc17178"/>
      <w:r>
        <w:t>接口信息</w:t>
      </w:r>
      <w:bookmarkEnd w:id="1746"/>
    </w:p>
    <w:p w14:paraId="0FDFFA01">
      <w:pPr>
        <w:pStyle w:val="4"/>
      </w:pPr>
      <w:bookmarkStart w:id="1747" w:name="_Toc6688"/>
      <w:r>
        <w:t>请求参数</w:t>
      </w:r>
      <w:bookmarkEnd w:id="1747"/>
    </w:p>
    <w:p w14:paraId="069A0E7F">
      <w:pPr>
        <w:pStyle w:val="4"/>
      </w:pPr>
      <w:bookmarkStart w:id="1748" w:name="_Toc29432"/>
      <w:r>
        <w:t>请求示例</w:t>
      </w:r>
      <w:bookmarkEnd w:id="1748"/>
    </w:p>
    <w:p w14:paraId="424D31DA">
      <w:r>
        <w:rPr>
          <w:sz w:val="18"/>
        </w:rPr>
        <w:t>```</w:t>
      </w:r>
      <w:r>
        <w:rPr>
          <w:sz w:val="18"/>
        </w:rPr>
        <w:br w:type="textWrapping"/>
      </w:r>
      <w:r>
        <w:rPr>
          <w:sz w:val="18"/>
        </w:rPr>
        <w:t>{</w:t>
      </w:r>
      <w:r>
        <w:rPr>
          <w:sz w:val="18"/>
        </w:rPr>
        <w:br w:type="textWrapping"/>
      </w:r>
      <w:r>
        <w:rPr>
          <w:sz w:val="18"/>
        </w:rPr>
        <w:t xml:space="preserve">    "param": </w:t>
      </w:r>
      <w:r>
        <w:rPr>
          <w:sz w:val="18"/>
        </w:rPr>
        <w:br w:type="textWrapping"/>
      </w:r>
      <w:r>
        <w:rPr>
          <w:sz w:val="18"/>
        </w:rPr>
        <w:t xml:space="preserve">        {</w:t>
      </w:r>
      <w:r>
        <w:rPr>
          <w:sz w:val="18"/>
        </w:rPr>
        <w:br w:type="textWrapping"/>
      </w:r>
      <w:r>
        <w:rPr>
          <w:sz w:val="18"/>
        </w:rPr>
        <w:t xml:space="preserve">            "provider_type": 2,</w:t>
      </w:r>
      <w:r>
        <w:rPr>
          <w:sz w:val="18"/>
        </w:rPr>
        <w:br w:type="textWrapping"/>
      </w:r>
      <w:r>
        <w:rPr>
          <w:sz w:val="18"/>
        </w:rPr>
        <w:t xml:space="preserve">            "page": 1,</w:t>
      </w:r>
      <w:r>
        <w:rPr>
          <w:sz w:val="18"/>
        </w:rPr>
        <w:br w:type="textWrapping"/>
      </w:r>
      <w:r>
        <w:rPr>
          <w:sz w:val="18"/>
        </w:rPr>
        <w:t xml:space="preserve">            "length": 30</w:t>
      </w:r>
      <w:r>
        <w:rPr>
          <w:sz w:val="18"/>
        </w:rPr>
        <w:br w:type="textWrapping"/>
      </w:r>
      <w:r>
        <w:rPr>
          <w:sz w:val="18"/>
        </w:rPr>
        <w:t xml:space="preserve">        }</w:t>
      </w:r>
    </w:p>
    <w:p w14:paraId="23F17034">
      <w:r>
        <w:rPr>
          <w:sz w:val="18"/>
        </w:rPr>
        <w:t>}</w:t>
      </w:r>
      <w:r>
        <w:rPr>
          <w:sz w:val="18"/>
        </w:rPr>
        <w:br w:type="textWrapping"/>
      </w:r>
      <w:r>
        <w:rPr>
          <w:sz w:val="18"/>
        </w:rPr>
        <w:t>```</w:t>
      </w:r>
    </w:p>
    <w:p w14:paraId="60F4CD22">
      <w:pPr>
        <w:pStyle w:val="4"/>
      </w:pPr>
      <w:bookmarkStart w:id="1749" w:name="_Toc1635"/>
      <w:r>
        <w:t>返回结果</w:t>
      </w:r>
      <w:bookmarkEnd w:id="1749"/>
    </w:p>
    <w:p w14:paraId="6698873E">
      <w:r>
        <w:rPr>
          <w:sz w:val="18"/>
        </w:rPr>
        <w:t>Json Object</w:t>
      </w:r>
    </w:p>
    <w:p w14:paraId="426D4B46">
      <w:pPr>
        <w:pStyle w:val="4"/>
      </w:pPr>
      <w:bookmarkStart w:id="1750" w:name="_Toc2877"/>
      <w:r>
        <w:t>返回成功示例</w:t>
      </w:r>
      <w:bookmarkEnd w:id="1750"/>
    </w:p>
    <w:p w14:paraId="7B7F1DE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"52EABD11-8DBC-4F0C-58C7-28F36676BF39",</w:t>
      </w:r>
      <w:r>
        <w:rPr>
          <w:sz w:val="18"/>
        </w:rPr>
        <w:br w:type="textWrapping"/>
      </w:r>
      <w:r>
        <w:rPr>
          <w:sz w:val="18"/>
        </w:rPr>
        <w:t xml:space="preserve">    "response_time": "2024-08-05 11:49:26",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"type_id": "3054",</w:t>
      </w:r>
      <w:r>
        <w:rPr>
          <w:sz w:val="18"/>
        </w:rPr>
        <w:br w:type="textWrapping"/>
      </w:r>
      <w:r>
        <w:rPr>
          <w:sz w:val="18"/>
        </w:rPr>
        <w:t xml:space="preserve">            "name": "中邮上海挂号小包",</w:t>
      </w:r>
      <w:r>
        <w:rPr>
          <w:sz w:val="18"/>
        </w:rPr>
        <w:br w:type="textWrapping"/>
      </w:r>
      <w:r>
        <w:rPr>
          <w:sz w:val="18"/>
        </w:rPr>
        <w:t xml:space="preserve">            "code": "166",</w:t>
      </w:r>
      <w:r>
        <w:rPr>
          <w:sz w:val="18"/>
        </w:rPr>
        <w:br w:type="textWrapping"/>
      </w:r>
      <w:r>
        <w:rPr>
          <w:sz w:val="18"/>
        </w:rPr>
        <w:t xml:space="preserve">            "is_used": 1,</w:t>
      </w:r>
      <w:r>
        <w:rPr>
          <w:sz w:val="18"/>
        </w:rPr>
        <w:br w:type="textWrapping"/>
      </w:r>
      <w:r>
        <w:rPr>
          <w:sz w:val="18"/>
        </w:rPr>
        <w:t xml:space="preserve">            "logistics_provider_id": "2",</w:t>
      </w:r>
      <w:r>
        <w:rPr>
          <w:sz w:val="18"/>
        </w:rPr>
        <w:br w:type="textWrapping"/>
      </w:r>
      <w:r>
        <w:rPr>
          <w:sz w:val="18"/>
        </w:rPr>
        <w:t xml:space="preserve">            "fee_template_id": 0,</w:t>
      </w:r>
      <w:r>
        <w:rPr>
          <w:sz w:val="18"/>
        </w:rPr>
        <w:br w:type="textWrapping"/>
      </w:r>
      <w:r>
        <w:rPr>
          <w:sz w:val="18"/>
        </w:rPr>
        <w:t xml:space="preserve">            "updated_at": 1720576981,</w:t>
      </w:r>
      <w:r>
        <w:rPr>
          <w:sz w:val="18"/>
        </w:rPr>
        <w:br w:type="textWrapping"/>
      </w:r>
      <w:r>
        <w:rPr>
          <w:sz w:val="18"/>
        </w:rPr>
        <w:t xml:space="preserve">            "address_list": {</w:t>
      </w:r>
      <w:r>
        <w:rPr>
          <w:sz w:val="18"/>
        </w:rPr>
        <w:br w:type="textWrapping"/>
      </w:r>
      <w:r>
        <w:rPr>
          <w:sz w:val="18"/>
        </w:rPr>
        <w:t xml:space="preserve">                "sender_address": {</w:t>
      </w:r>
      <w:r>
        <w:rPr>
          <w:sz w:val="18"/>
        </w:rPr>
        <w:br w:type="textWrapping"/>
      </w:r>
      <w:r>
        <w:rPr>
          <w:sz w:val="18"/>
        </w:rPr>
        <w:t xml:space="preserve">                    "country_code": "CN",</w:t>
      </w:r>
      <w:r>
        <w:rPr>
          <w:sz w:val="18"/>
        </w:rPr>
        <w:br w:type="textWrapping"/>
      </w:r>
      <w:r>
        <w:rPr>
          <w:sz w:val="18"/>
        </w:rPr>
        <w:t xml:space="preserve">                    "country_name": "中国 内地",</w:t>
      </w:r>
      <w:r>
        <w:rPr>
          <w:sz w:val="18"/>
        </w:rPr>
        <w:br w:type="textWrapping"/>
      </w:r>
      <w:r>
        <w:rPr>
          <w:sz w:val="18"/>
        </w:rPr>
        <w:t xml:space="preserve">                    "province": "广东",</w:t>
      </w:r>
      <w:r>
        <w:rPr>
          <w:sz w:val="18"/>
        </w:rPr>
        <w:br w:type="textWrapping"/>
      </w:r>
      <w:r>
        <w:rPr>
          <w:sz w:val="18"/>
        </w:rPr>
        <w:t xml:space="preserve">                    "city": "深圳",</w:t>
      </w:r>
      <w:r>
        <w:rPr>
          <w:sz w:val="18"/>
        </w:rPr>
        <w:br w:type="textWrapping"/>
      </w:r>
      <w:r>
        <w:rPr>
          <w:sz w:val="18"/>
        </w:rPr>
        <w:t xml:space="preserve">                    "district": "南山",</w:t>
      </w:r>
      <w:r>
        <w:rPr>
          <w:sz w:val="18"/>
        </w:rPr>
        <w:br w:type="textWrapping"/>
      </w:r>
      <w:r>
        <w:rPr>
          <w:sz w:val="18"/>
        </w:rPr>
        <w:t xml:space="preserve">                    "address1": "创智云城A7栋2101",</w:t>
      </w:r>
      <w:r>
        <w:rPr>
          <w:sz w:val="18"/>
        </w:rPr>
        <w:br w:type="textWrapping"/>
      </w:r>
      <w:r>
        <w:rPr>
          <w:sz w:val="18"/>
        </w:rPr>
        <w:t xml:space="preserve">                    "postcode": "81500",</w:t>
      </w:r>
      <w:r>
        <w:rPr>
          <w:sz w:val="18"/>
        </w:rPr>
        <w:br w:type="textWrapping"/>
      </w:r>
      <w:r>
        <w:rPr>
          <w:sz w:val="18"/>
        </w:rPr>
        <w:t xml:space="preserve">                    "contact": "JT",</w:t>
      </w:r>
      <w:r>
        <w:rPr>
          <w:sz w:val="18"/>
        </w:rPr>
        <w:br w:type="textWrapping"/>
      </w:r>
      <w:r>
        <w:rPr>
          <w:sz w:val="18"/>
        </w:rPr>
        <w:t xml:space="preserve">                    "telephone": "400-600-880",</w:t>
      </w:r>
      <w:r>
        <w:rPr>
          <w:sz w:val="18"/>
        </w:rPr>
        <w:br w:type="textWrapping"/>
      </w:r>
      <w:r>
        <w:rPr>
          <w:sz w:val="18"/>
        </w:rPr>
        <w:t xml:space="preserve">                    "company": "AK",</w:t>
      </w:r>
      <w:r>
        <w:rPr>
          <w:sz w:val="18"/>
        </w:rPr>
        <w:br w:type="textWrapping"/>
      </w:r>
      <w:r>
        <w:rPr>
          <w:sz w:val="18"/>
        </w:rPr>
        <w:t xml:space="preserve">                    "email": "JT@JT.COM",</w:t>
      </w:r>
      <w:r>
        <w:rPr>
          <w:sz w:val="18"/>
        </w:rPr>
        <w:br w:type="textWrapping"/>
      </w:r>
      <w:r>
        <w:rPr>
          <w:sz w:val="18"/>
        </w:rPr>
        <w:t xml:space="preserve">                    "post_code": "81500"</w:t>
      </w:r>
      <w:r>
        <w:rPr>
          <w:sz w:val="18"/>
        </w:rPr>
        <w:br w:type="textWrapping"/>
      </w:r>
      <w:r>
        <w:rPr>
          <w:sz w:val="18"/>
        </w:rPr>
        <w:t xml:space="preserve">                },</w:t>
      </w:r>
      <w:r>
        <w:rPr>
          <w:sz w:val="18"/>
        </w:rPr>
        <w:br w:type="textWrapping"/>
      </w:r>
      <w:r>
        <w:rPr>
          <w:sz w:val="18"/>
        </w:rPr>
        <w:t xml:space="preserve">                "get_address": null,</w:t>
      </w:r>
      <w:r>
        <w:rPr>
          <w:sz w:val="18"/>
        </w:rPr>
        <w:br w:type="textWrapping"/>
      </w:r>
      <w:r>
        <w:rPr>
          <w:sz w:val="18"/>
        </w:rPr>
        <w:t xml:space="preserve">                "return_address": null</w:t>
      </w:r>
      <w:r>
        <w:rPr>
          <w:sz w:val="18"/>
        </w:rPr>
        <w:br w:type="textWrapping"/>
      </w:r>
      <w:r>
        <w:rPr>
          <w:sz w:val="18"/>
        </w:rPr>
        <w:t xml:space="preserve">            },</w:t>
      </w:r>
      <w:r>
        <w:rPr>
          <w:sz w:val="18"/>
        </w:rPr>
        <w:br w:type="textWrapping"/>
      </w:r>
      <w:r>
        <w:rPr>
          <w:sz w:val="18"/>
        </w:rPr>
        <w:t xml:space="preserve">            "warehouse_type": 1,</w:t>
      </w:r>
      <w:r>
        <w:rPr>
          <w:sz w:val="18"/>
        </w:rPr>
        <w:br w:type="textWrapping"/>
      </w:r>
      <w:r>
        <w:rPr>
          <w:sz w:val="18"/>
        </w:rPr>
        <w:t xml:space="preserve">            "logistics_provider_name": "燕文",</w:t>
      </w:r>
      <w:r>
        <w:rPr>
          <w:sz w:val="18"/>
        </w:rPr>
        <w:br w:type="textWrapping"/>
      </w:r>
      <w:r>
        <w:rPr>
          <w:sz w:val="18"/>
        </w:rPr>
        <w:t xml:space="preserve">            "provider_is_used": 1,</w:t>
      </w:r>
      <w:r>
        <w:rPr>
          <w:sz w:val="18"/>
        </w:rPr>
        <w:br w:type="textWrapping"/>
      </w:r>
      <w:r>
        <w:rPr>
          <w:sz w:val="18"/>
        </w:rPr>
        <w:t xml:space="preserve">            "supplier_id": 3,</w:t>
      </w:r>
      <w:r>
        <w:rPr>
          <w:sz w:val="18"/>
        </w:rPr>
        <w:br w:type="textWrapping"/>
      </w:r>
      <w:r>
        <w:rPr>
          <w:sz w:val="18"/>
        </w:rPr>
        <w:t xml:space="preserve">            "type": 0,</w:t>
      </w:r>
      <w:r>
        <w:rPr>
          <w:sz w:val="18"/>
        </w:rPr>
        <w:br w:type="textWrapping"/>
      </w:r>
      <w:r>
        <w:rPr>
          <w:sz w:val="18"/>
        </w:rPr>
        <w:t xml:space="preserve">            "is_platform_provider": 0,</w:t>
      </w:r>
      <w:r>
        <w:rPr>
          <w:sz w:val="18"/>
        </w:rPr>
        <w:br w:type="textWrapping"/>
      </w:r>
      <w:r>
        <w:rPr>
          <w:sz w:val="18"/>
        </w:rPr>
        <w:t xml:space="preserve">            "supplier_code": null,</w:t>
      </w:r>
      <w:r>
        <w:rPr>
          <w:sz w:val="18"/>
        </w:rPr>
        <w:br w:type="textWrapping"/>
      </w:r>
      <w:r>
        <w:rPr>
          <w:sz w:val="18"/>
        </w:rPr>
        <w:t xml:space="preserve">            "is_support_domestic_provider": false,</w:t>
      </w:r>
      <w:r>
        <w:rPr>
          <w:sz w:val="18"/>
        </w:rPr>
        <w:br w:type="textWrapping"/>
      </w:r>
      <w:r>
        <w:rPr>
          <w:sz w:val="18"/>
        </w:rPr>
        <w:t xml:space="preserve">            "is_need_marking": true,</w:t>
      </w:r>
      <w:r>
        <w:rPr>
          <w:sz w:val="18"/>
        </w:rPr>
        <w:br w:type="textWrapping"/>
      </w:r>
      <w:r>
        <w:rPr>
          <w:sz w:val="18"/>
        </w:rPr>
        <w:t xml:space="preserve">            "is_combine_channel": false</w:t>
      </w:r>
      <w:r>
        <w:rPr>
          <w:sz w:val="18"/>
        </w:rPr>
        <w:br w:type="textWrapping"/>
      </w:r>
      <w:r>
        <w:rPr>
          <w:sz w:val="18"/>
        </w:rPr>
        <w:t xml:space="preserve">        },</w:t>
      </w:r>
      <w:r>
        <w:rPr>
          <w:sz w:val="18"/>
        </w:rPr>
        <w:br w:type="textWrapping"/>
      </w:r>
      <w:r>
        <w:rPr>
          <w:sz w:val="18"/>
        </w:rPr>
        <w:tab/>
      </w:r>
      <w:r>
        <w:rPr>
          <w:sz w:val="18"/>
        </w:rPr>
        <w:tab/>
      </w:r>
      <w:r>
        <w:rPr>
          <w:sz w:val="18"/>
        </w:rPr>
        <w:t>{</w:t>
      </w:r>
      <w:r>
        <w:rPr>
          <w:sz w:val="18"/>
        </w:rPr>
        <w:br w:type="textWrapping"/>
      </w:r>
      <w:r>
        <w:rPr>
          <w:sz w:val="18"/>
        </w:rPr>
        <w:t xml:space="preserve">            "type_id": "203450729659600896",</w:t>
      </w:r>
      <w:r>
        <w:rPr>
          <w:sz w:val="18"/>
        </w:rPr>
        <w:br w:type="textWrapping"/>
      </w:r>
      <w:r>
        <w:rPr>
          <w:sz w:val="18"/>
        </w:rPr>
        <w:t xml:space="preserve">            "is_used": 1,</w:t>
      </w:r>
      <w:r>
        <w:rPr>
          <w:sz w:val="18"/>
        </w:rPr>
        <w:br w:type="textWrapping"/>
      </w:r>
      <w:r>
        <w:rPr>
          <w:sz w:val="18"/>
        </w:rPr>
        <w:t xml:space="preserve">            "name": "无需物流服务",</w:t>
      </w:r>
      <w:r>
        <w:rPr>
          <w:sz w:val="18"/>
        </w:rPr>
        <w:br w:type="textWrapping"/>
      </w:r>
      <w:r>
        <w:rPr>
          <w:sz w:val="18"/>
        </w:rPr>
        <w:t xml:space="preserve">            "code": "No_Shipping_Service",</w:t>
      </w:r>
      <w:r>
        <w:rPr>
          <w:sz w:val="18"/>
        </w:rPr>
        <w:br w:type="textWrapping"/>
      </w:r>
      <w:r>
        <w:rPr>
          <w:sz w:val="18"/>
        </w:rPr>
        <w:t xml:space="preserve">            "logistics_provider_id": "203449733648203776",</w:t>
      </w:r>
      <w:r>
        <w:rPr>
          <w:sz w:val="18"/>
        </w:rPr>
        <w:br w:type="textWrapping"/>
      </w:r>
      <w:r>
        <w:rPr>
          <w:sz w:val="18"/>
        </w:rPr>
        <w:t xml:space="preserve">            "order_type": 3,</w:t>
      </w:r>
      <w:r>
        <w:rPr>
          <w:sz w:val="18"/>
        </w:rPr>
        <w:br w:type="textWrapping"/>
      </w:r>
      <w:r>
        <w:rPr>
          <w:sz w:val="18"/>
        </w:rPr>
        <w:t xml:space="preserve">            "fee_template_id": 241461475853718016,</w:t>
      </w:r>
      <w:r>
        <w:rPr>
          <w:sz w:val="18"/>
        </w:rPr>
        <w:br w:type="textWrapping"/>
      </w:r>
      <w:r>
        <w:rPr>
          <w:sz w:val="18"/>
        </w:rPr>
        <w:t xml:space="preserve">            "billing_type": 0,</w:t>
      </w:r>
      <w:r>
        <w:rPr>
          <w:sz w:val="18"/>
        </w:rPr>
        <w:br w:type="textWrapping"/>
      </w:r>
      <w:r>
        <w:rPr>
          <w:sz w:val="18"/>
        </w:rPr>
        <w:t xml:space="preserve">            "volume_param": 5000,</w:t>
      </w:r>
      <w:r>
        <w:rPr>
          <w:sz w:val="18"/>
        </w:rPr>
        <w:br w:type="textWrapping"/>
      </w:r>
      <w:r>
        <w:rPr>
          <w:sz w:val="18"/>
        </w:rPr>
        <w:t xml:space="preserve">            "warehouse_type": 1,</w:t>
      </w:r>
      <w:r>
        <w:rPr>
          <w:sz w:val="18"/>
        </w:rPr>
        <w:br w:type="textWrapping"/>
      </w:r>
      <w:r>
        <w:rPr>
          <w:sz w:val="18"/>
        </w:rPr>
        <w:t xml:space="preserve">            "logistics_provider_name": "星链（咚咚） 咚咚美西仓",</w:t>
      </w:r>
      <w:r>
        <w:rPr>
          <w:sz w:val="18"/>
        </w:rPr>
        <w:br w:type="textWrapping"/>
      </w:r>
      <w:r>
        <w:rPr>
          <w:sz w:val="18"/>
        </w:rPr>
        <w:t xml:space="preserve">            "provider_is_used": 1,</w:t>
      </w:r>
      <w:r>
        <w:rPr>
          <w:sz w:val="18"/>
        </w:rPr>
        <w:br w:type="textWrapping"/>
      </w:r>
      <w:r>
        <w:rPr>
          <w:sz w:val="18"/>
        </w:rPr>
        <w:t xml:space="preserve">            "is_platform_provider": 0,</w:t>
      </w:r>
      <w:r>
        <w:rPr>
          <w:sz w:val="18"/>
        </w:rPr>
        <w:br w:type="textWrapping"/>
      </w:r>
      <w:r>
        <w:rPr>
          <w:sz w:val="18"/>
        </w:rPr>
        <w:t xml:space="preserve">            "supplier_code": "Xl",</w:t>
      </w:r>
      <w:r>
        <w:rPr>
          <w:sz w:val="18"/>
        </w:rPr>
        <w:br w:type="textWrapping"/>
      </w:r>
      <w:r>
        <w:rPr>
          <w:sz w:val="18"/>
        </w:rPr>
        <w:t xml:space="preserve">            "wp_code": "Xl",</w:t>
      </w:r>
      <w:r>
        <w:rPr>
          <w:sz w:val="18"/>
        </w:rPr>
        <w:br w:type="textWrapping"/>
      </w:r>
      <w:r>
        <w:rPr>
          <w:sz w:val="18"/>
        </w:rPr>
        <w:t xml:space="preserve">            "type": 2,</w:t>
      </w:r>
      <w:r>
        <w:rPr>
          <w:sz w:val="18"/>
        </w:rPr>
        <w:br w:type="textWrapping"/>
      </w:r>
      <w:r>
        <w:rPr>
          <w:sz w:val="18"/>
        </w:rPr>
        <w:t xml:space="preserve">            "wid": 1582,</w:t>
      </w:r>
      <w:r>
        <w:rPr>
          <w:sz w:val="18"/>
        </w:rPr>
        <w:br w:type="textWrapping"/>
      </w:r>
      <w:r>
        <w:rPr>
          <w:sz w:val="18"/>
        </w:rPr>
        <w:t xml:space="preserve">            "is_support_domestic_provider": false,</w:t>
      </w:r>
      <w:r>
        <w:rPr>
          <w:sz w:val="18"/>
        </w:rPr>
        <w:br w:type="textWrapping"/>
      </w:r>
      <w:r>
        <w:rPr>
          <w:sz w:val="18"/>
        </w:rPr>
        <w:t xml:space="preserve">            "is_need_marking": true,</w:t>
      </w:r>
      <w:r>
        <w:rPr>
          <w:sz w:val="18"/>
        </w:rPr>
        <w:br w:type="textWrapping"/>
      </w:r>
      <w:r>
        <w:rPr>
          <w:sz w:val="18"/>
        </w:rPr>
        <w:t xml:space="preserve">            "is_combine_channel": false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460</w:t>
      </w:r>
      <w:r>
        <w:rPr>
          <w:sz w:val="18"/>
        </w:rPr>
        <w:br w:type="textWrapping"/>
      </w:r>
      <w:r>
        <w:rPr>
          <w:sz w:val="18"/>
        </w:rPr>
        <w:t>}</w:t>
      </w:r>
      <w:r>
        <w:rPr>
          <w:sz w:val="18"/>
        </w:rPr>
        <w:br w:type="textWrapping"/>
      </w:r>
      <w:r>
        <w:rPr>
          <w:sz w:val="18"/>
        </w:rPr>
        <w:t>```</w:t>
      </w:r>
    </w:p>
    <w:p w14:paraId="3E3B965A">
      <w:r>
        <w:rPr>
          <w:sz w:val="18"/>
        </w:rPr>
        <w:t>---</w:t>
      </w:r>
    </w:p>
    <w:p w14:paraId="105D99C3">
      <w:pPr>
        <w:pStyle w:val="4"/>
      </w:pPr>
      <w:bookmarkStart w:id="1751" w:name="_Toc13452"/>
      <w:r>
        <w:t>查询运输方式列表</w:t>
      </w:r>
      <w:bookmarkEnd w:id="1751"/>
    </w:p>
    <w:p w14:paraId="66645053">
      <w:r>
        <w:rPr>
          <w:sz w:val="18"/>
        </w:rPr>
        <w:t>- Source path: docs/Logistics/transportMethodList</w:t>
      </w:r>
      <w:r>
        <w:rPr>
          <w:sz w:val="18"/>
        </w:rPr>
        <w:br w:type="textWrapping"/>
      </w:r>
      <w:r>
        <w:rPr>
          <w:sz w:val="18"/>
        </w:rPr>
        <w:t>- Source URL: https://apidoc.lingxing.com/docs/Logistics/transportMethodList.md</w:t>
      </w:r>
    </w:p>
    <w:p w14:paraId="1F008496">
      <w:r>
        <w:rPr>
          <w:sz w:val="18"/>
        </w:rPr>
        <w:t># 查询运输方式列表</w:t>
      </w:r>
      <w:r>
        <w:rPr>
          <w:sz w:val="18"/>
        </w:rPr>
        <w:br w:type="textWrapping"/>
      </w:r>
      <w:r>
        <w:rPr>
          <w:sz w:val="18"/>
        </w:rPr>
        <w:t>支持查询自定义运输方式，对应系统【设置】&gt;【业务配置】&gt;【物流】当中的运输方式</w:t>
      </w:r>
    </w:p>
    <w:p w14:paraId="1E66C8C9">
      <w:pPr>
        <w:pStyle w:val="4"/>
      </w:pPr>
      <w:bookmarkStart w:id="1752" w:name="_Toc29048"/>
      <w:r>
        <w:t>接口信息</w:t>
      </w:r>
      <w:bookmarkEnd w:id="1752"/>
    </w:p>
    <w:p w14:paraId="27D6BC38">
      <w:pPr>
        <w:pStyle w:val="4"/>
      </w:pPr>
      <w:bookmarkStart w:id="1753" w:name="_Toc11996"/>
      <w:r>
        <w:t>返回结果</w:t>
      </w:r>
      <w:bookmarkEnd w:id="1753"/>
    </w:p>
    <w:p w14:paraId="67BD2DC2">
      <w:r>
        <w:rPr>
          <w:sz w:val="18"/>
        </w:rPr>
        <w:t>Json Object</w:t>
      </w:r>
    </w:p>
    <w:p w14:paraId="002BDAC7">
      <w:pPr>
        <w:pStyle w:val="4"/>
      </w:pPr>
      <w:bookmarkStart w:id="1754" w:name="_Toc32295"/>
      <w:r>
        <w:t>返回成功示例</w:t>
      </w:r>
      <w:bookmarkEnd w:id="1754"/>
    </w:p>
    <w:p w14:paraId="54F22B7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"4a703231393a44e0b50b958e6e9f33eb.1701334080222",</w:t>
      </w:r>
      <w:r>
        <w:rPr>
          <w:sz w:val="18"/>
        </w:rPr>
        <w:br w:type="textWrapping"/>
      </w:r>
      <w:r>
        <w:rPr>
          <w:sz w:val="18"/>
        </w:rPr>
        <w:t xml:space="preserve">    "response_time": "2023-11-30 16:48:03",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"method_id": "241261034153378816",</w:t>
      </w:r>
      <w:r>
        <w:rPr>
          <w:sz w:val="18"/>
        </w:rPr>
        <w:br w:type="textWrapping"/>
      </w:r>
      <w:r>
        <w:rPr>
          <w:sz w:val="18"/>
        </w:rPr>
        <w:t xml:space="preserve">            "code": "1",</w:t>
      </w:r>
      <w:r>
        <w:rPr>
          <w:sz w:val="18"/>
        </w:rPr>
        <w:br w:type="textWrapping"/>
      </w:r>
      <w:r>
        <w:rPr>
          <w:sz w:val="18"/>
        </w:rPr>
        <w:t xml:space="preserve">            "name": "海派",</w:t>
      </w:r>
      <w:r>
        <w:rPr>
          <w:sz w:val="18"/>
        </w:rPr>
        <w:br w:type="textWrapping"/>
      </w:r>
      <w:r>
        <w:rPr>
          <w:sz w:val="18"/>
        </w:rPr>
        <w:t xml:space="preserve">            "is_system": true,</w:t>
      </w:r>
      <w:r>
        <w:rPr>
          <w:sz w:val="18"/>
        </w:rPr>
        <w:br w:type="textWrapping"/>
      </w:r>
      <w:r>
        <w:rPr>
          <w:sz w:val="18"/>
        </w:rPr>
        <w:t xml:space="preserve">            "enabled": 1,</w:t>
      </w:r>
      <w:r>
        <w:rPr>
          <w:sz w:val="18"/>
        </w:rPr>
        <w:br w:type="textWrapping"/>
      </w:r>
      <w:r>
        <w:rPr>
          <w:sz w:val="18"/>
        </w:rPr>
        <w:t xml:space="preserve">            "remark": "",</w:t>
      </w:r>
      <w:r>
        <w:rPr>
          <w:sz w:val="18"/>
        </w:rPr>
        <w:br w:type="textWrapping"/>
      </w:r>
      <w:r>
        <w:rPr>
          <w:sz w:val="18"/>
        </w:rPr>
        <w:t xml:space="preserve">            "creator_id": 10393433,</w:t>
      </w:r>
      <w:r>
        <w:rPr>
          <w:sz w:val="18"/>
        </w:rPr>
        <w:br w:type="textWrapping"/>
      </w:r>
      <w:r>
        <w:rPr>
          <w:sz w:val="18"/>
        </w:rPr>
        <w:t xml:space="preserve">            "creator_name": "张三",</w:t>
      </w:r>
      <w:r>
        <w:rPr>
          <w:sz w:val="18"/>
        </w:rPr>
        <w:br w:type="textWrapping"/>
      </w:r>
      <w:r>
        <w:rPr>
          <w:sz w:val="18"/>
        </w:rPr>
        <w:t xml:space="preserve">            "updater_id": 10393433,</w:t>
      </w:r>
      <w:r>
        <w:rPr>
          <w:sz w:val="18"/>
        </w:rPr>
        <w:br w:type="textWrapping"/>
      </w:r>
      <w:r>
        <w:rPr>
          <w:sz w:val="18"/>
        </w:rPr>
        <w:t xml:space="preserve">            "updater_name": "李四",</w:t>
      </w:r>
      <w:r>
        <w:rPr>
          <w:sz w:val="18"/>
        </w:rPr>
        <w:br w:type="textWrapping"/>
      </w:r>
      <w:r>
        <w:rPr>
          <w:sz w:val="18"/>
        </w:rPr>
        <w:t xml:space="preserve">            "created_at": 1671431440,</w:t>
      </w:r>
      <w:r>
        <w:rPr>
          <w:sz w:val="18"/>
        </w:rPr>
        <w:br w:type="textWrapping"/>
      </w:r>
      <w:r>
        <w:rPr>
          <w:sz w:val="18"/>
        </w:rPr>
        <w:t xml:space="preserve">            "updated_at": 1671431440</w:t>
      </w:r>
      <w:r>
        <w:rPr>
          <w:sz w:val="18"/>
        </w:rPr>
        <w:br w:type="textWrapping"/>
      </w:r>
      <w:r>
        <w:rPr>
          <w:sz w:val="18"/>
        </w:rPr>
        <w:t xml:space="preserve">        }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64EC1A6">
      <w:r>
        <w:rPr>
          <w:sz w:val="18"/>
        </w:rPr>
        <w:t>---</w:t>
      </w:r>
    </w:p>
    <w:p w14:paraId="60AEB6B4">
      <w:pPr>
        <w:pStyle w:val="4"/>
      </w:pPr>
      <w:bookmarkStart w:id="1755" w:name="_Toc3599"/>
      <w:r>
        <w:t>头程对账列表</w:t>
      </w:r>
      <w:bookmarkEnd w:id="1755"/>
    </w:p>
    <w:p w14:paraId="54390237">
      <w:r>
        <w:rPr>
          <w:sz w:val="18"/>
        </w:rPr>
        <w:t>- Source path: docs/Logistics/HeadLogisticsReconciliationList</w:t>
      </w:r>
      <w:r>
        <w:rPr>
          <w:sz w:val="18"/>
        </w:rPr>
        <w:br w:type="textWrapping"/>
      </w:r>
      <w:r>
        <w:rPr>
          <w:sz w:val="18"/>
        </w:rPr>
        <w:t>- Source URL: https://apidoc.lingxing.com/docs/Logistics/HeadLogisticsReconciliationList.md</w:t>
      </w:r>
    </w:p>
    <w:p w14:paraId="22C6E2F2">
      <w:r>
        <w:rPr>
          <w:sz w:val="18"/>
        </w:rPr>
        <w:t># 头程对账列表</w:t>
      </w:r>
      <w:r>
        <w:rPr>
          <w:sz w:val="18"/>
        </w:rPr>
        <w:br w:type="textWrapping"/>
      </w:r>
      <w:r>
        <w:rPr>
          <w:sz w:val="18"/>
        </w:rPr>
        <w:t>查询头程物流对账列表，对应系统【供应链】&gt;【头程物流对账】数据</w:t>
      </w:r>
    </w:p>
    <w:p w14:paraId="1F3ACE04">
      <w:pPr>
        <w:pStyle w:val="4"/>
      </w:pPr>
      <w:bookmarkStart w:id="1756" w:name="_Toc26729"/>
      <w:r>
        <w:t>接口信息</w:t>
      </w:r>
      <w:bookmarkEnd w:id="1756"/>
    </w:p>
    <w:p w14:paraId="2363B6EA">
      <w:pPr>
        <w:pStyle w:val="4"/>
      </w:pPr>
      <w:bookmarkStart w:id="1757" w:name="_Toc28888"/>
      <w:r>
        <w:t>请求参数</w:t>
      </w:r>
      <w:bookmarkEnd w:id="1757"/>
    </w:p>
    <w:p w14:paraId="7524F500">
      <w:pPr>
        <w:pStyle w:val="4"/>
      </w:pPr>
      <w:bookmarkStart w:id="1758" w:name="_Toc12298"/>
      <w:r>
        <w:t>请求cURL示例</w:t>
      </w:r>
      <w:bookmarkEnd w:id="1758"/>
    </w:p>
    <w:p w14:paraId="35ADAAF6">
      <w:r>
        <w:rPr>
          <w:sz w:val="18"/>
        </w:rPr>
        <w:t>```</w:t>
      </w:r>
      <w:r>
        <w:rPr>
          <w:sz w:val="18"/>
        </w:rPr>
        <w:br w:type="textWrapping"/>
      </w:r>
      <w:r>
        <w:rPr>
          <w:sz w:val="18"/>
        </w:rPr>
        <w:t>curl --location 'https://openapi.lingxing.com/basicOpen/logistics/headLogisticsReconciliation/list?access_token=value&amp;timestamp=value&amp;sign=value&amp;app_key=value'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"searchFieldTime": "shipment_time",</w:t>
      </w:r>
      <w:r>
        <w:rPr>
          <w:sz w:val="18"/>
        </w:rPr>
        <w:br w:type="textWrapping"/>
      </w:r>
      <w:r>
        <w:rPr>
          <w:sz w:val="18"/>
        </w:rPr>
        <w:t xml:space="preserve">    "searchField": "shipment_sn",</w:t>
      </w:r>
      <w:r>
        <w:rPr>
          <w:sz w:val="18"/>
        </w:rPr>
        <w:br w:type="textWrapping"/>
      </w:r>
      <w:r>
        <w:rPr>
          <w:sz w:val="18"/>
        </w:rPr>
        <w:t xml:space="preserve">    "searchValue": "SP230706004",</w:t>
      </w:r>
      <w:r>
        <w:rPr>
          <w:sz w:val="18"/>
        </w:rPr>
        <w:br w:type="textWrapping"/>
      </w:r>
      <w:r>
        <w:rPr>
          <w:sz w:val="18"/>
        </w:rPr>
        <w:t xml:space="preserve">    "shippingMethodIds": [],</w:t>
      </w:r>
      <w:r>
        <w:rPr>
          <w:sz w:val="18"/>
        </w:rPr>
        <w:br w:type="textWrapping"/>
      </w:r>
      <w:r>
        <w:rPr>
          <w:sz w:val="18"/>
        </w:rPr>
        <w:t xml:space="preserve">    "businessCodeArr": [],</w:t>
      </w:r>
      <w:r>
        <w:rPr>
          <w:sz w:val="18"/>
        </w:rPr>
        <w:br w:type="textWrapping"/>
      </w:r>
      <w:r>
        <w:rPr>
          <w:sz w:val="18"/>
        </w:rPr>
        <w:t xml:space="preserve">    "logisticsProviderId": [],</w:t>
      </w:r>
      <w:r>
        <w:rPr>
          <w:sz w:val="18"/>
        </w:rPr>
        <w:br w:type="textWrapping"/>
      </w:r>
      <w:r>
        <w:rPr>
          <w:sz w:val="18"/>
        </w:rPr>
        <w:t xml:space="preserve">    "logisticsChannelId": [],</w:t>
      </w:r>
      <w:r>
        <w:rPr>
          <w:sz w:val="18"/>
        </w:rPr>
        <w:br w:type="textWrapping"/>
      </w:r>
      <w:r>
        <w:rPr>
          <w:sz w:val="18"/>
        </w:rPr>
        <w:t xml:space="preserve">    "payStatus": [],</w:t>
      </w:r>
      <w:r>
        <w:rPr>
          <w:sz w:val="18"/>
        </w:rPr>
        <w:br w:type="textWrapping"/>
      </w:r>
      <w:r>
        <w:rPr>
          <w:sz w:val="18"/>
        </w:rPr>
        <w:t xml:space="preserve">    "sidsArr": [],</w:t>
      </w:r>
      <w:r>
        <w:rPr>
          <w:sz w:val="18"/>
        </w:rPr>
        <w:br w:type="textWrapping"/>
      </w:r>
      <w:r>
        <w:rPr>
          <w:sz w:val="18"/>
        </w:rPr>
        <w:t xml:space="preserve">    "coeffVariation": "",</w:t>
      </w:r>
      <w:r>
        <w:rPr>
          <w:sz w:val="18"/>
        </w:rPr>
        <w:br w:type="textWrapping"/>
      </w:r>
      <w:r>
        <w:rPr>
          <w:sz w:val="18"/>
        </w:rPr>
        <w:t xml:space="preserve">    "startDate": "2024-01-01",</w:t>
      </w:r>
      <w:r>
        <w:rPr>
          <w:sz w:val="18"/>
        </w:rPr>
        <w:br w:type="textWrapping"/>
      </w:r>
      <w:r>
        <w:rPr>
          <w:sz w:val="18"/>
        </w:rPr>
        <w:t xml:space="preserve">    "endDate": "2024-12-31",</w:t>
      </w:r>
      <w:r>
        <w:rPr>
          <w:sz w:val="18"/>
        </w:rPr>
        <w:br w:type="textWrapping"/>
      </w:r>
      <w:r>
        <w:rPr>
          <w:sz w:val="18"/>
        </w:rPr>
        <w:t xml:space="preserve">    "seniorSearchList": []</w:t>
      </w:r>
      <w:r>
        <w:rPr>
          <w:sz w:val="18"/>
        </w:rPr>
        <w:br w:type="textWrapping"/>
      </w:r>
      <w:r>
        <w:rPr>
          <w:sz w:val="18"/>
        </w:rPr>
        <w:t>}'</w:t>
      </w:r>
      <w:r>
        <w:rPr>
          <w:sz w:val="18"/>
        </w:rPr>
        <w:br w:type="textWrapping"/>
      </w:r>
      <w:r>
        <w:rPr>
          <w:sz w:val="18"/>
        </w:rPr>
        <w:t>```</w:t>
      </w:r>
    </w:p>
    <w:p w14:paraId="40AA7447">
      <w:pPr>
        <w:pStyle w:val="4"/>
      </w:pPr>
      <w:bookmarkStart w:id="1759" w:name="_Toc19495"/>
      <w:r>
        <w:t>返回结果</w:t>
      </w:r>
      <w:bookmarkEnd w:id="1759"/>
    </w:p>
    <w:p w14:paraId="6A6DE3F0">
      <w:r>
        <w:rPr>
          <w:sz w:val="18"/>
        </w:rPr>
        <w:t>Json Object</w:t>
      </w:r>
    </w:p>
    <w:p w14:paraId="05C16775">
      <w:pPr>
        <w:pStyle w:val="4"/>
      </w:pPr>
      <w:bookmarkStart w:id="1760" w:name="_Toc294"/>
      <w:r>
        <w:t>返回成功示例</w:t>
      </w:r>
      <w:bookmarkEnd w:id="1760"/>
    </w:p>
    <w:p w14:paraId="5CCCEBC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"2026-05-19 12:00:00",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"refOrderNo": "SP230706004",</w:t>
      </w:r>
      <w:r>
        <w:rPr>
          <w:sz w:val="18"/>
        </w:rPr>
        <w:br w:type="textWrapping"/>
      </w:r>
      <w:r>
        <w:rPr>
          <w:sz w:val="18"/>
        </w:rPr>
        <w:t xml:space="preserve">                "orderNo": "FL230724001",</w:t>
      </w:r>
      <w:r>
        <w:rPr>
          <w:sz w:val="18"/>
        </w:rPr>
        <w:br w:type="textWrapping"/>
      </w:r>
      <w:r>
        <w:rPr>
          <w:sz w:val="18"/>
        </w:rPr>
        <w:t xml:space="preserve">                "logisticsProviderName": "忠迅",</w:t>
      </w:r>
      <w:r>
        <w:rPr>
          <w:sz w:val="18"/>
        </w:rPr>
        <w:br w:type="textWrapping"/>
      </w:r>
      <w:r>
        <w:rPr>
          <w:sz w:val="18"/>
        </w:rPr>
        <w:t xml:space="preserve">                "logisticsChannelName": "测材积",</w:t>
      </w:r>
      <w:r>
        <w:rPr>
          <w:sz w:val="18"/>
        </w:rPr>
        <w:br w:type="textWrapping"/>
      </w:r>
      <w:r>
        <w:rPr>
          <w:sz w:val="18"/>
        </w:rPr>
        <w:t xml:space="preserve">                "isNewVersion": 1,</w:t>
      </w:r>
      <w:r>
        <w:rPr>
          <w:sz w:val="18"/>
        </w:rPr>
        <w:br w:type="textWrapping"/>
      </w:r>
      <w:r>
        <w:rPr>
          <w:sz w:val="18"/>
        </w:rPr>
        <w:t xml:space="preserve">                "businessCode": 1,</w:t>
      </w:r>
      <w:r>
        <w:rPr>
          <w:sz w:val="18"/>
        </w:rPr>
        <w:br w:type="textWrapping"/>
      </w:r>
      <w:r>
        <w:rPr>
          <w:sz w:val="18"/>
        </w:rPr>
        <w:t xml:space="preserve">                "shipments": ["FBA16STCT522", "FBA16T004D5L"],</w:t>
      </w:r>
      <w:r>
        <w:rPr>
          <w:sz w:val="18"/>
        </w:rPr>
        <w:br w:type="textWrapping"/>
      </w:r>
      <w:r>
        <w:rPr>
          <w:sz w:val="18"/>
        </w:rPr>
        <w:t xml:space="preserve">                "fees": [</w:t>
      </w:r>
      <w:r>
        <w:rPr>
          <w:sz w:val="18"/>
        </w:rPr>
        <w:br w:type="textWrapping"/>
      </w:r>
      <w:r>
        <w:rPr>
          <w:sz w:val="18"/>
        </w:rPr>
        <w:t xml:space="preserve">                    {</w:t>
      </w:r>
      <w:r>
        <w:rPr>
          <w:sz w:val="18"/>
        </w:rPr>
        <w:br w:type="textWrapping"/>
      </w:r>
      <w:r>
        <w:rPr>
          <w:sz w:val="18"/>
        </w:rPr>
        <w:t xml:space="preserve">                        "logisticsFeeIcon": "￥",</w:t>
      </w:r>
      <w:r>
        <w:rPr>
          <w:sz w:val="18"/>
        </w:rPr>
        <w:br w:type="textWrapping"/>
      </w:r>
      <w:r>
        <w:rPr>
          <w:sz w:val="18"/>
        </w:rPr>
        <w:t xml:space="preserve">                        "taxFeeIcon": "￥",</w:t>
      </w:r>
      <w:r>
        <w:rPr>
          <w:sz w:val="18"/>
        </w:rPr>
        <w:br w:type="textWrapping"/>
      </w:r>
      <w:r>
        <w:rPr>
          <w:sz w:val="18"/>
        </w:rPr>
        <w:t xml:space="preserve">                        "feeType": 1,</w:t>
      </w:r>
      <w:r>
        <w:rPr>
          <w:sz w:val="18"/>
        </w:rPr>
        <w:br w:type="textWrapping"/>
      </w:r>
      <w:r>
        <w:rPr>
          <w:sz w:val="18"/>
        </w:rPr>
        <w:t xml:space="preserve">                        "logisticsFee": "4704.20",</w:t>
      </w:r>
      <w:r>
        <w:rPr>
          <w:sz w:val="18"/>
        </w:rPr>
        <w:br w:type="textWrapping"/>
      </w:r>
      <w:r>
        <w:rPr>
          <w:sz w:val="18"/>
        </w:rPr>
        <w:t xml:space="preserve">                        "taxFee": "0.00",</w:t>
      </w:r>
      <w:r>
        <w:rPr>
          <w:sz w:val="18"/>
        </w:rPr>
        <w:br w:type="textWrapping"/>
      </w:r>
      <w:r>
        <w:rPr>
          <w:sz w:val="18"/>
        </w:rPr>
        <w:t xml:space="preserve">                        "price": "4704.10",</w:t>
      </w:r>
      <w:r>
        <w:rPr>
          <w:sz w:val="18"/>
        </w:rPr>
        <w:br w:type="textWrapping"/>
      </w:r>
      <w:r>
        <w:rPr>
          <w:sz w:val="18"/>
        </w:rPr>
        <w:t xml:space="preserve">                        "priceCurrency": "CNY",</w:t>
      </w:r>
      <w:r>
        <w:rPr>
          <w:sz w:val="18"/>
        </w:rPr>
        <w:br w:type="textWrapping"/>
      </w:r>
      <w:r>
        <w:rPr>
          <w:sz w:val="18"/>
        </w:rPr>
        <w:t xml:space="preserve">                        "chargeableWeight": "10.00",</w:t>
      </w:r>
      <w:r>
        <w:rPr>
          <w:sz w:val="18"/>
        </w:rPr>
        <w:br w:type="textWrapping"/>
      </w:r>
      <w:r>
        <w:rPr>
          <w:sz w:val="18"/>
        </w:rPr>
        <w:t xml:space="preserve">                        "billingWay": "cbm",</w:t>
      </w:r>
      <w:r>
        <w:rPr>
          <w:sz w:val="18"/>
        </w:rPr>
        <w:br w:type="textWrapping"/>
      </w:r>
      <w:r>
        <w:rPr>
          <w:sz w:val="18"/>
        </w:rPr>
        <w:t xml:space="preserve">                        "remark": "4815",</w:t>
      </w:r>
      <w:r>
        <w:rPr>
          <w:sz w:val="18"/>
        </w:rPr>
        <w:br w:type="textWrapping"/>
      </w:r>
      <w:r>
        <w:rPr>
          <w:sz w:val="18"/>
        </w:rPr>
        <w:t xml:space="preserve">                        "priceIcon": "￥",</w:t>
      </w:r>
      <w:r>
        <w:rPr>
          <w:sz w:val="18"/>
        </w:rPr>
        <w:br w:type="textWrapping"/>
      </w:r>
      <w:r>
        <w:rPr>
          <w:sz w:val="18"/>
        </w:rPr>
        <w:t xml:space="preserve">                        "otherFeeValue": "141132.00",</w:t>
      </w:r>
      <w:r>
        <w:rPr>
          <w:sz w:val="18"/>
        </w:rPr>
        <w:br w:type="textWrapping"/>
      </w:r>
      <w:r>
        <w:rPr>
          <w:sz w:val="18"/>
        </w:rPr>
        <w:t xml:space="preserve">                        "totalFeeValue": "145836.20"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"logisticsTrackingNumberList": ["4827"],</w:t>
      </w:r>
      <w:r>
        <w:rPr>
          <w:sz w:val="18"/>
        </w:rPr>
        <w:br w:type="textWrapping"/>
      </w:r>
      <w:r>
        <w:rPr>
          <w:sz w:val="18"/>
        </w:rPr>
        <w:t xml:space="preserve">                "trackingNoList": ["123", "A111115815"],</w:t>
      </w:r>
      <w:r>
        <w:rPr>
          <w:sz w:val="18"/>
        </w:rPr>
        <w:br w:type="textWrapping"/>
      </w:r>
      <w:r>
        <w:rPr>
          <w:sz w:val="18"/>
        </w:rPr>
        <w:t xml:space="preserve">                "fundsDiscount": "￥0.00",</w:t>
      </w:r>
      <w:r>
        <w:rPr>
          <w:sz w:val="18"/>
        </w:rPr>
        <w:br w:type="textWrapping"/>
      </w:r>
      <w:r>
        <w:rPr>
          <w:sz w:val="18"/>
        </w:rPr>
        <w:t xml:space="preserve">                "fundsPayableAmount": "￥23525.50",</w:t>
      </w:r>
      <w:r>
        <w:rPr>
          <w:sz w:val="18"/>
        </w:rPr>
        <w:br w:type="textWrapping"/>
      </w:r>
      <w:r>
        <w:rPr>
          <w:sz w:val="18"/>
        </w:rPr>
        <w:t xml:space="preserve">                "fundsPaidFee": "￥0.00",</w:t>
      </w:r>
      <w:r>
        <w:rPr>
          <w:sz w:val="18"/>
        </w:rPr>
        <w:br w:type="textWrapping"/>
      </w:r>
      <w:r>
        <w:rPr>
          <w:sz w:val="18"/>
        </w:rPr>
        <w:t xml:space="preserve">                "fundsUnpaidFee": "￥23525.50",</w:t>
      </w:r>
      <w:r>
        <w:rPr>
          <w:sz w:val="18"/>
        </w:rPr>
        <w:br w:type="textWrapping"/>
      </w:r>
      <w:r>
        <w:rPr>
          <w:sz w:val="18"/>
        </w:rPr>
        <w:t xml:space="preserve">                "fundsApplyFee": "￥0.00",</w:t>
      </w:r>
      <w:r>
        <w:rPr>
          <w:sz w:val="18"/>
        </w:rPr>
        <w:br w:type="textWrapping"/>
      </w:r>
      <w:r>
        <w:rPr>
          <w:sz w:val="18"/>
        </w:rPr>
        <w:t xml:space="preserve">                "fundsUnapplyFee": "￥23525.50"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18AF983">
      <w:r>
        <w:rPr>
          <w:sz w:val="18"/>
        </w:rPr>
        <w:t>---</w:t>
      </w:r>
    </w:p>
    <w:p w14:paraId="096F75B0">
      <w:pPr>
        <w:pStyle w:val="4"/>
      </w:pPr>
      <w:bookmarkStart w:id="1761" w:name="_Toc17108"/>
      <w:r>
        <w:t>FBM物流对账-确认/批量确认</w:t>
      </w:r>
      <w:bookmarkEnd w:id="1761"/>
    </w:p>
    <w:p w14:paraId="7F9C6097">
      <w:r>
        <w:rPr>
          <w:sz w:val="18"/>
        </w:rPr>
        <w:t>- Source path: docs/Logistics/LogisticsBillConfirm</w:t>
      </w:r>
      <w:r>
        <w:rPr>
          <w:sz w:val="18"/>
        </w:rPr>
        <w:br w:type="textWrapping"/>
      </w:r>
      <w:r>
        <w:rPr>
          <w:sz w:val="18"/>
        </w:rPr>
        <w:t>- Source URL: https://apidoc.lingxing.com/docs/Logistics/LogisticsBillConfirm.md</w:t>
      </w:r>
    </w:p>
    <w:p w14:paraId="4070554C">
      <w:r>
        <w:rPr>
          <w:sz w:val="18"/>
        </w:rPr>
        <w:t># FBM物流对账-确认/批量确认</w:t>
      </w:r>
      <w:r>
        <w:rPr>
          <w:sz w:val="18"/>
        </w:rPr>
        <w:br w:type="textWrapping"/>
      </w:r>
      <w:r>
        <w:rPr>
          <w:sz w:val="18"/>
        </w:rPr>
        <w:t>对FBM物流账单进行确认或批量确认操作</w:t>
      </w:r>
    </w:p>
    <w:p w14:paraId="05360E5D">
      <w:pPr>
        <w:pStyle w:val="4"/>
      </w:pPr>
      <w:bookmarkStart w:id="1762" w:name="_Toc9659"/>
      <w:r>
        <w:t>接口信息</w:t>
      </w:r>
      <w:bookmarkEnd w:id="1762"/>
    </w:p>
    <w:p w14:paraId="62370B5C">
      <w:pPr>
        <w:pStyle w:val="4"/>
      </w:pPr>
      <w:bookmarkStart w:id="1763" w:name="_Toc26464"/>
      <w:r>
        <w:t>请求参数</w:t>
      </w:r>
      <w:bookmarkEnd w:id="1763"/>
    </w:p>
    <w:p w14:paraId="073D2F8C">
      <w:pPr>
        <w:pStyle w:val="4"/>
      </w:pPr>
      <w:bookmarkStart w:id="1764" w:name="_Toc31961"/>
      <w:r>
        <w:t>请求cURL示例</w:t>
      </w:r>
      <w:bookmarkEnd w:id="1764"/>
    </w:p>
    <w:p w14:paraId="7C7E3AE6">
      <w:r>
        <w:rPr>
          <w:sz w:val="18"/>
        </w:rPr>
        <w:t>```</w:t>
      </w:r>
      <w:r>
        <w:rPr>
          <w:sz w:val="18"/>
        </w:rPr>
        <w:br w:type="textWrapping"/>
      </w:r>
      <w:r>
        <w:rPr>
          <w:sz w:val="18"/>
        </w:rPr>
        <w:t>curl --location 'https://openapi.lingxing.com/basicOpen/logistics/logisticsBill/confirm?access_token=value&amp;timestamp=value&amp;sign=value&amp;app_key=value'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"woIds": ["123456", "789012"],</w:t>
      </w:r>
      <w:r>
        <w:rPr>
          <w:sz w:val="18"/>
        </w:rPr>
        <w:br w:type="textWrapping"/>
      </w:r>
      <w:r>
        <w:rPr>
          <w:sz w:val="18"/>
        </w:rPr>
        <w:t xml:space="preserve">    "isBatchConfirm": 1</w:t>
      </w:r>
      <w:r>
        <w:rPr>
          <w:sz w:val="18"/>
        </w:rPr>
        <w:br w:type="textWrapping"/>
      </w:r>
      <w:r>
        <w:rPr>
          <w:sz w:val="18"/>
        </w:rPr>
        <w:t>}'</w:t>
      </w:r>
      <w:r>
        <w:rPr>
          <w:sz w:val="18"/>
        </w:rPr>
        <w:br w:type="textWrapping"/>
      </w:r>
      <w:r>
        <w:rPr>
          <w:sz w:val="18"/>
        </w:rPr>
        <w:t>```</w:t>
      </w:r>
    </w:p>
    <w:p w14:paraId="22C1CFE0">
      <w:pPr>
        <w:pStyle w:val="4"/>
      </w:pPr>
      <w:bookmarkStart w:id="1765" w:name="_Toc8418"/>
      <w:r>
        <w:t>返回结果</w:t>
      </w:r>
      <w:bookmarkEnd w:id="1765"/>
    </w:p>
    <w:p w14:paraId="6EDA61F9">
      <w:r>
        <w:rPr>
          <w:sz w:val="18"/>
        </w:rPr>
        <w:t>Json Object</w:t>
      </w:r>
    </w:p>
    <w:p w14:paraId="1B1800A7">
      <w:pPr>
        <w:pStyle w:val="4"/>
      </w:pPr>
      <w:bookmarkStart w:id="1766" w:name="_Toc27738"/>
      <w:r>
        <w:t>返回成功示例</w:t>
      </w:r>
      <w:bookmarkEnd w:id="1766"/>
    </w:p>
    <w:p w14:paraId="3CA2730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"2026-05-19 12:00:00"</w:t>
      </w:r>
      <w:r>
        <w:rPr>
          <w:sz w:val="18"/>
        </w:rPr>
        <w:br w:type="textWrapping"/>
      </w:r>
      <w:r>
        <w:rPr>
          <w:sz w:val="18"/>
        </w:rPr>
        <w:t>}</w:t>
      </w:r>
      <w:r>
        <w:rPr>
          <w:sz w:val="18"/>
        </w:rPr>
        <w:br w:type="textWrapping"/>
      </w:r>
      <w:r>
        <w:rPr>
          <w:sz w:val="18"/>
        </w:rPr>
        <w:t>```</w:t>
      </w:r>
    </w:p>
    <w:p w14:paraId="54A1045F">
      <w:r>
        <w:rPr>
          <w:sz w:val="18"/>
        </w:rPr>
        <w:t>---</w:t>
      </w:r>
    </w:p>
    <w:p w14:paraId="2C9500AB">
      <w:pPr>
        <w:pStyle w:val="4"/>
      </w:pPr>
      <w:bookmarkStart w:id="1767" w:name="_Toc29802"/>
      <w:r>
        <w:t>SP广告活动报表</w:t>
      </w:r>
      <w:bookmarkEnd w:id="1767"/>
    </w:p>
    <w:p w14:paraId="5635139E">
      <w:r>
        <w:rPr>
          <w:sz w:val="18"/>
        </w:rPr>
        <w:t>- Source path: docs/newAd/report/spCampaignReports</w:t>
      </w:r>
      <w:r>
        <w:rPr>
          <w:sz w:val="18"/>
        </w:rPr>
        <w:br w:type="textWrapping"/>
      </w:r>
      <w:r>
        <w:rPr>
          <w:sz w:val="18"/>
        </w:rPr>
        <w:t>- Source URL: https://apidoc.lingxing.com/docs/newAd/report/spCampaignReports.md</w:t>
      </w:r>
    </w:p>
    <w:p w14:paraId="2EE7AE50">
      <w:r>
        <w:rPr>
          <w:sz w:val="18"/>
        </w:rPr>
        <w:t># SP广告活动报表</w:t>
      </w:r>
    </w:p>
    <w:p w14:paraId="5AFFD1D8">
      <w:pPr>
        <w:pStyle w:val="4"/>
      </w:pPr>
      <w:bookmarkStart w:id="1768" w:name="_Toc10561"/>
      <w:r>
        <w:t>接口信息</w:t>
      </w:r>
      <w:bookmarkEnd w:id="1768"/>
    </w:p>
    <w:p w14:paraId="73C639A5">
      <w:pPr>
        <w:pStyle w:val="4"/>
      </w:pPr>
      <w:bookmarkStart w:id="1769" w:name="_Toc15958"/>
      <w:r>
        <w:t>请求头</w:t>
      </w:r>
      <w:bookmarkEnd w:id="1769"/>
    </w:p>
    <w:p w14:paraId="006DD2E3">
      <w:pPr>
        <w:pStyle w:val="4"/>
      </w:pPr>
      <w:bookmarkStart w:id="1770" w:name="_Toc21557"/>
      <w:r>
        <w:t>请求参数</w:t>
      </w:r>
      <w:bookmarkEnd w:id="1770"/>
    </w:p>
    <w:p w14:paraId="4D1DF1AA">
      <w:pPr>
        <w:pStyle w:val="4"/>
      </w:pPr>
      <w:bookmarkStart w:id="1771" w:name="_Toc878"/>
      <w:r>
        <w:t>请求示例</w:t>
      </w:r>
      <w:bookmarkEnd w:id="1771"/>
    </w:p>
    <w:p w14:paraId="6948F129">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451ABA74">
      <w:pPr>
        <w:pStyle w:val="4"/>
      </w:pPr>
      <w:bookmarkStart w:id="1772" w:name="_Toc4787"/>
      <w:r>
        <w:t>返回结果</w:t>
      </w:r>
      <w:bookmarkEnd w:id="1772"/>
    </w:p>
    <w:p w14:paraId="6AA96599">
      <w:r>
        <w:rPr>
          <w:sz w:val="18"/>
        </w:rPr>
        <w:t>Json Object</w:t>
      </w:r>
    </w:p>
    <w:p w14:paraId="3C2790ED">
      <w:pPr>
        <w:pStyle w:val="4"/>
      </w:pPr>
      <w:bookmarkStart w:id="1773" w:name="_Toc32707"/>
      <w:r>
        <w:t>返回成功示例</w:t>
      </w:r>
      <w:bookmarkEnd w:id="1773"/>
    </w:p>
    <w:p w14:paraId="42CFA14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"2023-02-17 09:59:19",</w:t>
      </w:r>
      <w:r>
        <w:rPr>
          <w:sz w:val="18"/>
        </w:rPr>
        <w:br w:type="textWrapping"/>
      </w:r>
      <w:r>
        <w:rPr>
          <w:sz w:val="18"/>
        </w:rPr>
        <w:t xml:space="preserve">    "total": 124,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"targeting_type": "auto",</w:t>
      </w:r>
      <w:r>
        <w:rPr>
          <w:sz w:val="18"/>
        </w:rPr>
        <w:br w:type="textWrapping"/>
      </w:r>
      <w:r>
        <w:rPr>
          <w:sz w:val="18"/>
        </w:rPr>
        <w:t xml:space="preserve">            "impressions": 2121,</w:t>
      </w:r>
      <w:r>
        <w:rPr>
          <w:sz w:val="18"/>
        </w:rPr>
        <w:br w:type="textWrapping"/>
      </w:r>
      <w:r>
        <w:rPr>
          <w:sz w:val="18"/>
        </w:rPr>
        <w:t xml:space="preserve">            "clicks": 194,</w:t>
      </w:r>
      <w:r>
        <w:rPr>
          <w:sz w:val="18"/>
        </w:rPr>
        <w:br w:type="textWrapping"/>
      </w:r>
      <w:r>
        <w:rPr>
          <w:sz w:val="18"/>
        </w:rPr>
        <w:t xml:space="preserve">            "cost": 414.87,</w:t>
      </w:r>
      <w:r>
        <w:rPr>
          <w:sz w:val="18"/>
        </w:rPr>
        <w:br w:type="textWrapping"/>
      </w:r>
      <w:r>
        <w:rPr>
          <w:sz w:val="18"/>
        </w:rPr>
        <w:t xml:space="preserve">            "report_date": "2022-12-13",</w:t>
      </w:r>
      <w:r>
        <w:rPr>
          <w:sz w:val="18"/>
        </w:rPr>
        <w:br w:type="textWrapping"/>
      </w:r>
      <w:r>
        <w:rPr>
          <w:sz w:val="18"/>
        </w:rPr>
        <w:t xml:space="preserve">            "profile_id": 121923590660074,</w:t>
      </w:r>
      <w:r>
        <w:rPr>
          <w:sz w:val="18"/>
        </w:rPr>
        <w:br w:type="textWrapping"/>
      </w:r>
      <w:r>
        <w:rPr>
          <w:sz w:val="18"/>
        </w:rPr>
        <w:t xml:space="preserve">            "campaign_id": 85689331875413,</w:t>
      </w:r>
      <w:r>
        <w:rPr>
          <w:sz w:val="18"/>
        </w:rPr>
        <w:br w:type="textWrapping"/>
      </w:r>
      <w:r>
        <w:rPr>
          <w:sz w:val="18"/>
        </w:rPr>
        <w:t xml:space="preserve">            "same_orders": 197,</w:t>
      </w:r>
      <w:r>
        <w:rPr>
          <w:sz w:val="18"/>
        </w:rPr>
        <w:br w:type="textWrapping"/>
      </w:r>
      <w:r>
        <w:rPr>
          <w:sz w:val="18"/>
        </w:rPr>
        <w:t xml:space="preserve">            "orders": 197,</w:t>
      </w:r>
      <w:r>
        <w:rPr>
          <w:sz w:val="18"/>
        </w:rPr>
        <w:br w:type="textWrapping"/>
      </w:r>
      <w:r>
        <w:rPr>
          <w:sz w:val="18"/>
        </w:rPr>
        <w:t xml:space="preserve">            "same_sales": 3123.96,</w:t>
      </w:r>
      <w:r>
        <w:rPr>
          <w:sz w:val="18"/>
        </w:rPr>
        <w:br w:type="textWrapping"/>
      </w:r>
      <w:r>
        <w:rPr>
          <w:sz w:val="18"/>
        </w:rPr>
        <w:t xml:space="preserve">            "sales": 3123.96,</w:t>
      </w:r>
      <w:r>
        <w:rPr>
          <w:sz w:val="18"/>
        </w:rPr>
        <w:br w:type="textWrapping"/>
      </w:r>
      <w:r>
        <w:rPr>
          <w:sz w:val="18"/>
        </w:rPr>
        <w:t xml:space="preserve">            "units": 197,</w:t>
      </w:r>
      <w:r>
        <w:rPr>
          <w:sz w:val="18"/>
        </w:rPr>
        <w:br w:type="textWrapping"/>
      </w:r>
      <w:r>
        <w:rPr>
          <w:sz w:val="18"/>
        </w:rPr>
        <w:t xml:space="preserve">            "same_units": 197,</w:t>
      </w:r>
      <w:r>
        <w:rPr>
          <w:sz w:val="18"/>
        </w:rPr>
        <w:br w:type="textWrapping"/>
      </w:r>
      <w:r>
        <w:rPr>
          <w:sz w:val="18"/>
        </w:rPr>
        <w:t xml:space="preserve">            "same_orders_1d": 197,</w:t>
      </w:r>
      <w:r>
        <w:rPr>
          <w:sz w:val="18"/>
        </w:rPr>
        <w:br w:type="textWrapping"/>
      </w:r>
      <w:r>
        <w:rPr>
          <w:sz w:val="18"/>
        </w:rPr>
        <w:t xml:space="preserve">            "orders_1d": 197,</w:t>
      </w:r>
      <w:r>
        <w:rPr>
          <w:sz w:val="18"/>
        </w:rPr>
        <w:br w:type="textWrapping"/>
      </w:r>
      <w:r>
        <w:rPr>
          <w:sz w:val="18"/>
        </w:rPr>
        <w:t xml:space="preserve">            "same_sales_1d": 3123.96,</w:t>
      </w:r>
      <w:r>
        <w:rPr>
          <w:sz w:val="18"/>
        </w:rPr>
        <w:br w:type="textWrapping"/>
      </w:r>
      <w:r>
        <w:rPr>
          <w:sz w:val="18"/>
        </w:rPr>
        <w:t xml:space="preserve">            "sales_1d": 3123.96,</w:t>
      </w:r>
      <w:r>
        <w:rPr>
          <w:sz w:val="18"/>
        </w:rPr>
        <w:br w:type="textWrapping"/>
      </w:r>
      <w:r>
        <w:rPr>
          <w:sz w:val="18"/>
        </w:rPr>
        <w:t xml:space="preserve">            "units_1d": 197,</w:t>
      </w:r>
      <w:r>
        <w:rPr>
          <w:sz w:val="18"/>
        </w:rPr>
        <w:br w:type="textWrapping"/>
      </w:r>
      <w:r>
        <w:rPr>
          <w:sz w:val="18"/>
        </w:rPr>
        <w:t xml:space="preserve">            "same_units_1d": 197,</w:t>
      </w:r>
      <w:r>
        <w:rPr>
          <w:sz w:val="18"/>
        </w:rPr>
        <w:br w:type="textWrapping"/>
      </w:r>
      <w:r>
        <w:rPr>
          <w:sz w:val="18"/>
        </w:rPr>
        <w:t xml:space="preserve">            "same_orders_7d": 197,</w:t>
      </w:r>
      <w:r>
        <w:rPr>
          <w:sz w:val="18"/>
        </w:rPr>
        <w:br w:type="textWrapping"/>
      </w:r>
      <w:r>
        <w:rPr>
          <w:sz w:val="18"/>
        </w:rPr>
        <w:t xml:space="preserve">            "orders_7d": 197,</w:t>
      </w:r>
      <w:r>
        <w:rPr>
          <w:sz w:val="18"/>
        </w:rPr>
        <w:br w:type="textWrapping"/>
      </w:r>
      <w:r>
        <w:rPr>
          <w:sz w:val="18"/>
        </w:rPr>
        <w:t xml:space="preserve">            "same_sales_7d": 3123.96,</w:t>
      </w:r>
      <w:r>
        <w:rPr>
          <w:sz w:val="18"/>
        </w:rPr>
        <w:br w:type="textWrapping"/>
      </w:r>
      <w:r>
        <w:rPr>
          <w:sz w:val="18"/>
        </w:rPr>
        <w:t xml:space="preserve">            "sales_7d": 3123.96,</w:t>
      </w:r>
      <w:r>
        <w:rPr>
          <w:sz w:val="18"/>
        </w:rPr>
        <w:br w:type="textWrapping"/>
      </w:r>
      <w:r>
        <w:rPr>
          <w:sz w:val="18"/>
        </w:rPr>
        <w:t xml:space="preserve">            "units_7d": 197,</w:t>
      </w:r>
      <w:r>
        <w:rPr>
          <w:sz w:val="18"/>
        </w:rPr>
        <w:br w:type="textWrapping"/>
      </w:r>
      <w:r>
        <w:rPr>
          <w:sz w:val="18"/>
        </w:rPr>
        <w:t xml:space="preserve">            "same_units_7d": 197,</w:t>
      </w:r>
      <w:r>
        <w:rPr>
          <w:sz w:val="18"/>
        </w:rPr>
        <w:br w:type="textWrapping"/>
      </w:r>
      <w:r>
        <w:rPr>
          <w:sz w:val="18"/>
        </w:rPr>
        <w:t xml:space="preserve">            "same_orders_14d": 197,</w:t>
      </w:r>
      <w:r>
        <w:rPr>
          <w:sz w:val="18"/>
        </w:rPr>
        <w:br w:type="textWrapping"/>
      </w:r>
      <w:r>
        <w:rPr>
          <w:sz w:val="18"/>
        </w:rPr>
        <w:t xml:space="preserve">            "orders_14d": 197,</w:t>
      </w:r>
      <w:r>
        <w:rPr>
          <w:sz w:val="18"/>
        </w:rPr>
        <w:br w:type="textWrapping"/>
      </w:r>
      <w:r>
        <w:rPr>
          <w:sz w:val="18"/>
        </w:rPr>
        <w:t xml:space="preserve">            "same_sales_14d": 3123.96,</w:t>
      </w:r>
      <w:r>
        <w:rPr>
          <w:sz w:val="18"/>
        </w:rPr>
        <w:br w:type="textWrapping"/>
      </w:r>
      <w:r>
        <w:rPr>
          <w:sz w:val="18"/>
        </w:rPr>
        <w:t xml:space="preserve">            "sales_14d": 3123.96,</w:t>
      </w:r>
      <w:r>
        <w:rPr>
          <w:sz w:val="18"/>
        </w:rPr>
        <w:br w:type="textWrapping"/>
      </w:r>
      <w:r>
        <w:rPr>
          <w:sz w:val="18"/>
        </w:rPr>
        <w:t xml:space="preserve">            "units_14d": 197,</w:t>
      </w:r>
      <w:r>
        <w:rPr>
          <w:sz w:val="18"/>
        </w:rPr>
        <w:br w:type="textWrapping"/>
      </w:r>
      <w:r>
        <w:rPr>
          <w:sz w:val="18"/>
        </w:rPr>
        <w:t xml:space="preserve">            "same_units_14d": 197,</w:t>
      </w:r>
      <w:r>
        <w:rPr>
          <w:sz w:val="18"/>
        </w:rPr>
        <w:br w:type="textWrapping"/>
      </w:r>
      <w:r>
        <w:rPr>
          <w:sz w:val="18"/>
        </w:rPr>
        <w:t xml:space="preserve">            "units_30d": 197,</w:t>
      </w:r>
      <w:r>
        <w:rPr>
          <w:sz w:val="18"/>
        </w:rPr>
        <w:br w:type="textWrapping"/>
      </w:r>
      <w:r>
        <w:rPr>
          <w:sz w:val="18"/>
        </w:rPr>
        <w:t xml:space="preserve">            "same_units_30d": 197,</w:t>
      </w:r>
      <w:r>
        <w:rPr>
          <w:sz w:val="18"/>
        </w:rPr>
        <w:br w:type="textWrapping"/>
      </w:r>
      <w:r>
        <w:rPr>
          <w:sz w:val="18"/>
        </w:rPr>
        <w:t xml:space="preserve">            "same_orders_30d": 197,</w:t>
      </w:r>
      <w:r>
        <w:rPr>
          <w:sz w:val="18"/>
        </w:rPr>
        <w:br w:type="textWrapping"/>
      </w:r>
      <w:r>
        <w:rPr>
          <w:sz w:val="18"/>
        </w:rPr>
        <w:t xml:space="preserve">            "orders_30d": 197,</w:t>
      </w:r>
      <w:r>
        <w:rPr>
          <w:sz w:val="18"/>
        </w:rPr>
        <w:br w:type="textWrapping"/>
      </w:r>
      <w:r>
        <w:rPr>
          <w:sz w:val="18"/>
        </w:rPr>
        <w:t xml:space="preserve">            "same_sales_30d": 3123.96,</w:t>
      </w:r>
      <w:r>
        <w:rPr>
          <w:sz w:val="18"/>
        </w:rPr>
        <w:br w:type="textWrapping"/>
      </w:r>
      <w:r>
        <w:rPr>
          <w:sz w:val="18"/>
        </w:rPr>
        <w:t xml:space="preserve">            "sales_30d": 3123.96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70A58C5">
      <w:r>
        <w:rPr>
          <w:sz w:val="18"/>
        </w:rPr>
        <w:t>---</w:t>
      </w:r>
    </w:p>
    <w:p w14:paraId="46786432">
      <w:pPr>
        <w:pStyle w:val="4"/>
      </w:pPr>
      <w:bookmarkStart w:id="1774" w:name="_Toc21226"/>
      <w:r>
        <w:t>SP广告位报告</w:t>
      </w:r>
      <w:bookmarkEnd w:id="1774"/>
    </w:p>
    <w:p w14:paraId="0E024DE5">
      <w:r>
        <w:rPr>
          <w:sz w:val="18"/>
        </w:rPr>
        <w:t>- Source path: docs/newAd/report/campaignPlacementReports</w:t>
      </w:r>
      <w:r>
        <w:rPr>
          <w:sz w:val="18"/>
        </w:rPr>
        <w:br w:type="textWrapping"/>
      </w:r>
      <w:r>
        <w:rPr>
          <w:sz w:val="18"/>
        </w:rPr>
        <w:t>- Source URL: https://apidoc.lingxing.com/docs/newAd/report/campaignPlacementReports.md</w:t>
      </w:r>
    </w:p>
    <w:p w14:paraId="23EDD332">
      <w:r>
        <w:rPr>
          <w:sz w:val="18"/>
        </w:rPr>
        <w:t># SP广告位报告</w:t>
      </w:r>
    </w:p>
    <w:p w14:paraId="37FC14D2">
      <w:pPr>
        <w:pStyle w:val="4"/>
      </w:pPr>
      <w:bookmarkStart w:id="1775" w:name="_Toc2466"/>
      <w:r>
        <w:t>基本信息</w:t>
      </w:r>
      <w:bookmarkEnd w:id="1775"/>
    </w:p>
    <w:p w14:paraId="3405D0EB">
      <w:pPr>
        <w:pStyle w:val="4"/>
      </w:pPr>
      <w:bookmarkStart w:id="1776" w:name="_Toc5983"/>
      <w:r>
        <w:t>请求头</w:t>
      </w:r>
      <w:bookmarkEnd w:id="1776"/>
    </w:p>
    <w:p w14:paraId="6A4F787D">
      <w:pPr>
        <w:pStyle w:val="4"/>
      </w:pPr>
      <w:bookmarkStart w:id="1777" w:name="_Toc20774"/>
      <w:r>
        <w:t>请求参数</w:t>
      </w:r>
      <w:bookmarkEnd w:id="1777"/>
    </w:p>
    <w:p w14:paraId="00DDE236">
      <w:pPr>
        <w:pStyle w:val="4"/>
      </w:pPr>
      <w:bookmarkStart w:id="1778" w:name="_Toc20684"/>
      <w:r>
        <w:t>请求示例</w:t>
      </w:r>
      <w:bookmarkEnd w:id="1778"/>
    </w:p>
    <w:p w14:paraId="46719ECD">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42582D18">
      <w:pPr>
        <w:pStyle w:val="4"/>
      </w:pPr>
      <w:bookmarkStart w:id="1779" w:name="_Toc2332"/>
      <w:r>
        <w:t>返回结果</w:t>
      </w:r>
      <w:bookmarkEnd w:id="1779"/>
    </w:p>
    <w:p w14:paraId="4588AC4B">
      <w:r>
        <w:rPr>
          <w:sz w:val="18"/>
        </w:rPr>
        <w:t>Json Object</w:t>
      </w:r>
    </w:p>
    <w:p w14:paraId="0192F964">
      <w:pPr>
        <w:pStyle w:val="4"/>
      </w:pPr>
      <w:bookmarkStart w:id="1780" w:name="_Toc16341"/>
      <w:r>
        <w:t>返回成功示例</w:t>
      </w:r>
      <w:bookmarkEnd w:id="1780"/>
    </w:p>
    <w:p w14:paraId="25AAD6D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"6DE28978-7404-9BDF-3F41-01F0401D1305",</w:t>
      </w:r>
      <w:r>
        <w:rPr>
          <w:sz w:val="18"/>
        </w:rPr>
        <w:br w:type="textWrapping"/>
      </w:r>
      <w:r>
        <w:rPr>
          <w:sz w:val="18"/>
        </w:rPr>
        <w:t xml:space="preserve">    "response_time": "2023-02-24 09:26:58",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121923590660074,</w:t>
      </w:r>
      <w:r>
        <w:rPr>
          <w:sz w:val="18"/>
        </w:rPr>
        <w:br w:type="textWrapping"/>
      </w:r>
      <w:r>
        <w:rPr>
          <w:sz w:val="18"/>
        </w:rPr>
        <w:t xml:space="preserve">            "impressions": 3,</w:t>
      </w:r>
      <w:r>
        <w:rPr>
          <w:sz w:val="18"/>
        </w:rPr>
        <w:br w:type="textWrapping"/>
      </w:r>
      <w:r>
        <w:rPr>
          <w:sz w:val="18"/>
        </w:rPr>
        <w:t xml:space="preserve">            "clicks": 0,</w:t>
      </w:r>
      <w:r>
        <w:rPr>
          <w:sz w:val="18"/>
        </w:rPr>
        <w:br w:type="textWrapping"/>
      </w:r>
      <w:r>
        <w:rPr>
          <w:sz w:val="18"/>
        </w:rPr>
        <w:t xml:space="preserve">            "cost": 0.00,</w:t>
      </w:r>
      <w:r>
        <w:rPr>
          <w:sz w:val="18"/>
        </w:rPr>
        <w:br w:type="textWrapping"/>
      </w:r>
      <w:r>
        <w:rPr>
          <w:sz w:val="18"/>
        </w:rPr>
        <w:t xml:space="preserve">            "report_date": "2021-06-23",</w:t>
      </w:r>
      <w:r>
        <w:rPr>
          <w:sz w:val="18"/>
        </w:rPr>
        <w:br w:type="textWrapping"/>
      </w:r>
      <w:r>
        <w:rPr>
          <w:sz w:val="18"/>
        </w:rPr>
        <w:t xml:space="preserve">            "placement_type": "TOP OF SEARCH ON-AMAZON",</w:t>
      </w:r>
      <w:r>
        <w:rPr>
          <w:sz w:val="18"/>
        </w:rPr>
        <w:br w:type="textWrapping"/>
      </w:r>
      <w:r>
        <w:rPr>
          <w:sz w:val="18"/>
        </w:rPr>
        <w:t xml:space="preserve">            "campaign_id": 3361338935713,</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"same_units": 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"units_1d": 0,</w:t>
      </w:r>
      <w:r>
        <w:rPr>
          <w:sz w:val="18"/>
        </w:rPr>
        <w:br w:type="textWrapping"/>
      </w:r>
      <w:r>
        <w:rPr>
          <w:sz w:val="18"/>
        </w:rPr>
        <w:t xml:space="preserve">            "units_7d": 0,</w:t>
      </w:r>
      <w:r>
        <w:rPr>
          <w:sz w:val="18"/>
        </w:rPr>
        <w:br w:type="textWrapping"/>
      </w:r>
      <w:r>
        <w:rPr>
          <w:sz w:val="18"/>
        </w:rPr>
        <w:t xml:space="preserve">            "units_14d": 0,</w:t>
      </w:r>
      <w:r>
        <w:rPr>
          <w:sz w:val="18"/>
        </w:rPr>
        <w:br w:type="textWrapping"/>
      </w:r>
      <w:r>
        <w:rPr>
          <w:sz w:val="18"/>
        </w:rPr>
        <w:t xml:space="preserve">            "units_30d": 0,</w:t>
      </w:r>
      <w:r>
        <w:rPr>
          <w:sz w:val="18"/>
        </w:rPr>
        <w:br w:type="textWrapping"/>
      </w:r>
      <w:r>
        <w:rPr>
          <w:sz w:val="18"/>
        </w:rPr>
        <w:t xml:space="preserve">            "same_units_1d": 0,</w:t>
      </w:r>
      <w:r>
        <w:rPr>
          <w:sz w:val="18"/>
        </w:rPr>
        <w:br w:type="textWrapping"/>
      </w:r>
      <w:r>
        <w:rPr>
          <w:sz w:val="18"/>
        </w:rPr>
        <w:t xml:space="preserve">            "same_units_7d": 0,</w:t>
      </w:r>
      <w:r>
        <w:rPr>
          <w:sz w:val="18"/>
        </w:rPr>
        <w:br w:type="textWrapping"/>
      </w:r>
      <w:r>
        <w:rPr>
          <w:sz w:val="18"/>
        </w:rPr>
        <w:t xml:space="preserve">            "same_units_14d": 0,</w:t>
      </w:r>
      <w:r>
        <w:rPr>
          <w:sz w:val="18"/>
        </w:rPr>
        <w:br w:type="textWrapping"/>
      </w:r>
      <w:r>
        <w:rPr>
          <w:sz w:val="18"/>
        </w:rPr>
        <w:t xml:space="preserve">            "same_units_30d":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192622F">
      <w:r>
        <w:rPr>
          <w:sz w:val="18"/>
        </w:rPr>
        <w:t>---</w:t>
      </w:r>
    </w:p>
    <w:p w14:paraId="3DF5A1B1">
      <w:pPr>
        <w:pStyle w:val="4"/>
      </w:pPr>
      <w:bookmarkStart w:id="1781" w:name="_Toc11360"/>
      <w:r>
        <w:t>SP广告组报表</w:t>
      </w:r>
      <w:bookmarkEnd w:id="1781"/>
    </w:p>
    <w:p w14:paraId="23535641">
      <w:r>
        <w:rPr>
          <w:sz w:val="18"/>
        </w:rPr>
        <w:t>- Source path: docs/newAd/report/spAdGroupReports</w:t>
      </w:r>
      <w:r>
        <w:rPr>
          <w:sz w:val="18"/>
        </w:rPr>
        <w:br w:type="textWrapping"/>
      </w:r>
      <w:r>
        <w:rPr>
          <w:sz w:val="18"/>
        </w:rPr>
        <w:t>- Source URL: https://apidoc.lingxing.com/docs/newAd/report/spAdGroupReports.md</w:t>
      </w:r>
    </w:p>
    <w:p w14:paraId="73263997">
      <w:r>
        <w:rPr>
          <w:sz w:val="18"/>
        </w:rPr>
        <w:t># SP广告组报表</w:t>
      </w:r>
    </w:p>
    <w:p w14:paraId="7008658E">
      <w:pPr>
        <w:pStyle w:val="4"/>
      </w:pPr>
      <w:bookmarkStart w:id="1782" w:name="_Toc25992"/>
      <w:r>
        <w:t>接口信息</w:t>
      </w:r>
      <w:bookmarkEnd w:id="1782"/>
    </w:p>
    <w:p w14:paraId="078CC51D">
      <w:pPr>
        <w:pStyle w:val="4"/>
      </w:pPr>
      <w:bookmarkStart w:id="1783" w:name="_Toc27364"/>
      <w:r>
        <w:t>请求头</w:t>
      </w:r>
      <w:bookmarkEnd w:id="1783"/>
    </w:p>
    <w:p w14:paraId="631808F4">
      <w:pPr>
        <w:pStyle w:val="4"/>
      </w:pPr>
      <w:bookmarkStart w:id="1784" w:name="_Toc200"/>
      <w:r>
        <w:t>请求参数</w:t>
      </w:r>
      <w:bookmarkEnd w:id="1784"/>
    </w:p>
    <w:p w14:paraId="35159A2F">
      <w:pPr>
        <w:pStyle w:val="4"/>
      </w:pPr>
      <w:bookmarkStart w:id="1785" w:name="_Toc25578"/>
      <w:r>
        <w:t>请求示例</w:t>
      </w:r>
      <w:bookmarkEnd w:id="1785"/>
    </w:p>
    <w:p w14:paraId="6489CC78">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2C29894C">
      <w:pPr>
        <w:pStyle w:val="4"/>
      </w:pPr>
      <w:bookmarkStart w:id="1786" w:name="_Toc18441"/>
      <w:r>
        <w:t>返回结果</w:t>
      </w:r>
      <w:bookmarkEnd w:id="1786"/>
    </w:p>
    <w:p w14:paraId="66F4C077">
      <w:r>
        <w:rPr>
          <w:sz w:val="18"/>
        </w:rPr>
        <w:t>Json Object</w:t>
      </w:r>
    </w:p>
    <w:p w14:paraId="33E32104">
      <w:pPr>
        <w:pStyle w:val="4"/>
      </w:pPr>
      <w:bookmarkStart w:id="1787" w:name="_Toc16204"/>
      <w:r>
        <w:t>返回成功示例</w:t>
      </w:r>
      <w:bookmarkEnd w:id="1787"/>
    </w:p>
    <w:p w14:paraId="02B5780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"2023-02-17 09:59:19",</w:t>
      </w:r>
      <w:r>
        <w:rPr>
          <w:sz w:val="18"/>
        </w:rPr>
        <w:br w:type="textWrapping"/>
      </w:r>
      <w:r>
        <w:rPr>
          <w:sz w:val="18"/>
        </w:rPr>
        <w:t xml:space="preserve">    "total": 166,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"ad_group_id": 256144625584796,</w:t>
      </w:r>
      <w:r>
        <w:rPr>
          <w:sz w:val="18"/>
        </w:rPr>
        <w:br w:type="textWrapping"/>
      </w:r>
      <w:r>
        <w:rPr>
          <w:sz w:val="18"/>
        </w:rPr>
        <w:t xml:space="preserve">            "impressions": 831,</w:t>
      </w:r>
      <w:r>
        <w:rPr>
          <w:sz w:val="18"/>
        </w:rPr>
        <w:br w:type="textWrapping"/>
      </w:r>
      <w:r>
        <w:rPr>
          <w:sz w:val="18"/>
        </w:rPr>
        <w:t xml:space="preserve">            "clicks": 11,</w:t>
      </w:r>
      <w:r>
        <w:rPr>
          <w:sz w:val="18"/>
        </w:rPr>
        <w:br w:type="textWrapping"/>
      </w:r>
      <w:r>
        <w:rPr>
          <w:sz w:val="18"/>
        </w:rPr>
        <w:t xml:space="preserve">            "cost": 11.13,</w:t>
      </w:r>
      <w:r>
        <w:rPr>
          <w:sz w:val="18"/>
        </w:rPr>
        <w:br w:type="textWrapping"/>
      </w:r>
      <w:r>
        <w:rPr>
          <w:sz w:val="18"/>
        </w:rPr>
        <w:t xml:space="preserve">            "report_date": "2021-06-24",</w:t>
      </w:r>
      <w:r>
        <w:rPr>
          <w:sz w:val="18"/>
        </w:rPr>
        <w:br w:type="textWrapping"/>
      </w:r>
      <w:r>
        <w:rPr>
          <w:sz w:val="18"/>
        </w:rPr>
        <w:t xml:space="preserve">            "profile_id": 121923590660074,</w:t>
      </w:r>
      <w:r>
        <w:rPr>
          <w:sz w:val="18"/>
        </w:rPr>
        <w:br w:type="textWrapping"/>
      </w:r>
      <w:r>
        <w:rPr>
          <w:sz w:val="18"/>
        </w:rPr>
        <w:t xml:space="preserve">            "campaign_id": 230107425919319,</w:t>
      </w:r>
      <w:r>
        <w:rPr>
          <w:sz w:val="18"/>
        </w:rPr>
        <w:br w:type="textWrapping"/>
      </w:r>
      <w:r>
        <w:rPr>
          <w:sz w:val="18"/>
        </w:rPr>
        <w:t xml:space="preserve">            "same_orders": 2,</w:t>
      </w:r>
      <w:r>
        <w:rPr>
          <w:sz w:val="18"/>
        </w:rPr>
        <w:br w:type="textWrapping"/>
      </w:r>
      <w:r>
        <w:rPr>
          <w:sz w:val="18"/>
        </w:rPr>
        <w:t xml:space="preserve">            "orders": 2,</w:t>
      </w:r>
      <w:r>
        <w:rPr>
          <w:sz w:val="18"/>
        </w:rPr>
        <w:br w:type="textWrapping"/>
      </w:r>
      <w:r>
        <w:rPr>
          <w:sz w:val="18"/>
        </w:rPr>
        <w:t xml:space="preserve">            "same_sales": 11.58,</w:t>
      </w:r>
      <w:r>
        <w:rPr>
          <w:sz w:val="18"/>
        </w:rPr>
        <w:br w:type="textWrapping"/>
      </w:r>
      <w:r>
        <w:rPr>
          <w:sz w:val="18"/>
        </w:rPr>
        <w:t xml:space="preserve">            "sales": 11.58,</w:t>
      </w:r>
      <w:r>
        <w:rPr>
          <w:sz w:val="18"/>
        </w:rPr>
        <w:br w:type="textWrapping"/>
      </w:r>
      <w:r>
        <w:rPr>
          <w:sz w:val="18"/>
        </w:rPr>
        <w:t xml:space="preserve">            "units": 2,</w:t>
      </w:r>
      <w:r>
        <w:rPr>
          <w:sz w:val="18"/>
        </w:rPr>
        <w:br w:type="textWrapping"/>
      </w:r>
      <w:r>
        <w:rPr>
          <w:sz w:val="18"/>
        </w:rPr>
        <w:t xml:space="preserve">            "same_units": 2,</w:t>
      </w:r>
      <w:r>
        <w:rPr>
          <w:sz w:val="18"/>
        </w:rPr>
        <w:br w:type="textWrapping"/>
      </w:r>
      <w:r>
        <w:rPr>
          <w:sz w:val="18"/>
        </w:rPr>
        <w:t xml:space="preserve">            "same_orders_1d": 2,</w:t>
      </w:r>
      <w:r>
        <w:rPr>
          <w:sz w:val="18"/>
        </w:rPr>
        <w:br w:type="textWrapping"/>
      </w:r>
      <w:r>
        <w:rPr>
          <w:sz w:val="18"/>
        </w:rPr>
        <w:t xml:space="preserve">            "orders_1d": 2,</w:t>
      </w:r>
      <w:r>
        <w:rPr>
          <w:sz w:val="18"/>
        </w:rPr>
        <w:br w:type="textWrapping"/>
      </w:r>
      <w:r>
        <w:rPr>
          <w:sz w:val="18"/>
        </w:rPr>
        <w:t xml:space="preserve">            "same_sales_1d": 11.58,</w:t>
      </w:r>
      <w:r>
        <w:rPr>
          <w:sz w:val="18"/>
        </w:rPr>
        <w:br w:type="textWrapping"/>
      </w:r>
      <w:r>
        <w:rPr>
          <w:sz w:val="18"/>
        </w:rPr>
        <w:t xml:space="preserve">            "sales_1d": 11.58,</w:t>
      </w:r>
      <w:r>
        <w:rPr>
          <w:sz w:val="18"/>
        </w:rPr>
        <w:br w:type="textWrapping"/>
      </w:r>
      <w:r>
        <w:rPr>
          <w:sz w:val="18"/>
        </w:rPr>
        <w:t xml:space="preserve">            "units_1d": 2,</w:t>
      </w:r>
      <w:r>
        <w:rPr>
          <w:sz w:val="18"/>
        </w:rPr>
        <w:br w:type="textWrapping"/>
      </w:r>
      <w:r>
        <w:rPr>
          <w:sz w:val="18"/>
        </w:rPr>
        <w:t xml:space="preserve">            "same_units_1d": 2,</w:t>
      </w:r>
      <w:r>
        <w:rPr>
          <w:sz w:val="18"/>
        </w:rPr>
        <w:br w:type="textWrapping"/>
      </w:r>
      <w:r>
        <w:rPr>
          <w:sz w:val="18"/>
        </w:rPr>
        <w:t xml:space="preserve">            "same_orders_7d": 2,</w:t>
      </w:r>
      <w:r>
        <w:rPr>
          <w:sz w:val="18"/>
        </w:rPr>
        <w:br w:type="textWrapping"/>
      </w:r>
      <w:r>
        <w:rPr>
          <w:sz w:val="18"/>
        </w:rPr>
        <w:t xml:space="preserve">            "orders_7d": 2,</w:t>
      </w:r>
      <w:r>
        <w:rPr>
          <w:sz w:val="18"/>
        </w:rPr>
        <w:br w:type="textWrapping"/>
      </w:r>
      <w:r>
        <w:rPr>
          <w:sz w:val="18"/>
        </w:rPr>
        <w:t xml:space="preserve">            "same_sales_7d": 11.58,</w:t>
      </w:r>
      <w:r>
        <w:rPr>
          <w:sz w:val="18"/>
        </w:rPr>
        <w:br w:type="textWrapping"/>
      </w:r>
      <w:r>
        <w:rPr>
          <w:sz w:val="18"/>
        </w:rPr>
        <w:t xml:space="preserve">            "sales_7d": 11.58,</w:t>
      </w:r>
      <w:r>
        <w:rPr>
          <w:sz w:val="18"/>
        </w:rPr>
        <w:br w:type="textWrapping"/>
      </w:r>
      <w:r>
        <w:rPr>
          <w:sz w:val="18"/>
        </w:rPr>
        <w:t xml:space="preserve">            "units_7d": 2,</w:t>
      </w:r>
      <w:r>
        <w:rPr>
          <w:sz w:val="18"/>
        </w:rPr>
        <w:br w:type="textWrapping"/>
      </w:r>
      <w:r>
        <w:rPr>
          <w:sz w:val="18"/>
        </w:rPr>
        <w:t xml:space="preserve">            "same_units_7d": 2,</w:t>
      </w:r>
      <w:r>
        <w:rPr>
          <w:sz w:val="18"/>
        </w:rPr>
        <w:br w:type="textWrapping"/>
      </w:r>
      <w:r>
        <w:rPr>
          <w:sz w:val="18"/>
        </w:rPr>
        <w:t xml:space="preserve">            "same_orders_14d": 2,</w:t>
      </w:r>
      <w:r>
        <w:rPr>
          <w:sz w:val="18"/>
        </w:rPr>
        <w:br w:type="textWrapping"/>
      </w:r>
      <w:r>
        <w:rPr>
          <w:sz w:val="18"/>
        </w:rPr>
        <w:t xml:space="preserve">            "orders_14d": 2,</w:t>
      </w:r>
      <w:r>
        <w:rPr>
          <w:sz w:val="18"/>
        </w:rPr>
        <w:br w:type="textWrapping"/>
      </w:r>
      <w:r>
        <w:rPr>
          <w:sz w:val="18"/>
        </w:rPr>
        <w:t xml:space="preserve">            "same_sales_14d": 11.58,</w:t>
      </w:r>
      <w:r>
        <w:rPr>
          <w:sz w:val="18"/>
        </w:rPr>
        <w:br w:type="textWrapping"/>
      </w:r>
      <w:r>
        <w:rPr>
          <w:sz w:val="18"/>
        </w:rPr>
        <w:t xml:space="preserve">            "sales_14d": 11.58,</w:t>
      </w:r>
      <w:r>
        <w:rPr>
          <w:sz w:val="18"/>
        </w:rPr>
        <w:br w:type="textWrapping"/>
      </w:r>
      <w:r>
        <w:rPr>
          <w:sz w:val="18"/>
        </w:rPr>
        <w:t xml:space="preserve">            "units_14d": 2,</w:t>
      </w:r>
      <w:r>
        <w:rPr>
          <w:sz w:val="18"/>
        </w:rPr>
        <w:br w:type="textWrapping"/>
      </w:r>
      <w:r>
        <w:rPr>
          <w:sz w:val="18"/>
        </w:rPr>
        <w:t xml:space="preserve">            "same_units_14d": 2,</w:t>
      </w:r>
      <w:r>
        <w:rPr>
          <w:sz w:val="18"/>
        </w:rPr>
        <w:br w:type="textWrapping"/>
      </w:r>
      <w:r>
        <w:rPr>
          <w:sz w:val="18"/>
        </w:rPr>
        <w:t xml:space="preserve">            "units_30d": 2,</w:t>
      </w:r>
      <w:r>
        <w:rPr>
          <w:sz w:val="18"/>
        </w:rPr>
        <w:br w:type="textWrapping"/>
      </w:r>
      <w:r>
        <w:rPr>
          <w:sz w:val="18"/>
        </w:rPr>
        <w:t xml:space="preserve">            "same_units_30d": 2,</w:t>
      </w:r>
      <w:r>
        <w:rPr>
          <w:sz w:val="18"/>
        </w:rPr>
        <w:br w:type="textWrapping"/>
      </w:r>
      <w:r>
        <w:rPr>
          <w:sz w:val="18"/>
        </w:rPr>
        <w:t xml:space="preserve">            "same_orders_30d": 2,</w:t>
      </w:r>
      <w:r>
        <w:rPr>
          <w:sz w:val="18"/>
        </w:rPr>
        <w:br w:type="textWrapping"/>
      </w:r>
      <w:r>
        <w:rPr>
          <w:sz w:val="18"/>
        </w:rPr>
        <w:t xml:space="preserve">            "orders_30d": 2,</w:t>
      </w:r>
      <w:r>
        <w:rPr>
          <w:sz w:val="18"/>
        </w:rPr>
        <w:br w:type="textWrapping"/>
      </w:r>
      <w:r>
        <w:rPr>
          <w:sz w:val="18"/>
        </w:rPr>
        <w:t xml:space="preserve">            "same_sales_30d": 11.58,</w:t>
      </w:r>
      <w:r>
        <w:rPr>
          <w:sz w:val="18"/>
        </w:rPr>
        <w:br w:type="textWrapping"/>
      </w:r>
      <w:r>
        <w:rPr>
          <w:sz w:val="18"/>
        </w:rPr>
        <w:t xml:space="preserve">            "sales_30d": 11.58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27CE295">
      <w:r>
        <w:rPr>
          <w:sz w:val="18"/>
        </w:rPr>
        <w:t>---</w:t>
      </w:r>
    </w:p>
    <w:p w14:paraId="3F20D378">
      <w:pPr>
        <w:pStyle w:val="4"/>
      </w:pPr>
      <w:bookmarkStart w:id="1788" w:name="_Toc18961"/>
      <w:r>
        <w:t>SP广告商品报表</w:t>
      </w:r>
      <w:bookmarkEnd w:id="1788"/>
    </w:p>
    <w:p w14:paraId="680F2BE3">
      <w:r>
        <w:rPr>
          <w:sz w:val="18"/>
        </w:rPr>
        <w:t>- Source path: docs/newAd/report/spProductAdReports</w:t>
      </w:r>
      <w:r>
        <w:rPr>
          <w:sz w:val="18"/>
        </w:rPr>
        <w:br w:type="textWrapping"/>
      </w:r>
      <w:r>
        <w:rPr>
          <w:sz w:val="18"/>
        </w:rPr>
        <w:t>- Source URL: https://apidoc.lingxing.com/docs/newAd/report/spProductAdReports.md</w:t>
      </w:r>
    </w:p>
    <w:p w14:paraId="20428FBC">
      <w:r>
        <w:rPr>
          <w:sz w:val="18"/>
        </w:rPr>
        <w:t># SP广告商品报表</w:t>
      </w:r>
    </w:p>
    <w:p w14:paraId="31EE13A6">
      <w:pPr>
        <w:pStyle w:val="4"/>
      </w:pPr>
      <w:bookmarkStart w:id="1789" w:name="_Toc1476"/>
      <w:r>
        <w:t>接口信息</w:t>
      </w:r>
      <w:bookmarkEnd w:id="1789"/>
    </w:p>
    <w:p w14:paraId="7A228F19">
      <w:pPr>
        <w:pStyle w:val="4"/>
      </w:pPr>
      <w:bookmarkStart w:id="1790" w:name="_Toc22660"/>
      <w:r>
        <w:t>请求头</w:t>
      </w:r>
      <w:bookmarkEnd w:id="1790"/>
    </w:p>
    <w:p w14:paraId="18E5A179">
      <w:pPr>
        <w:pStyle w:val="4"/>
      </w:pPr>
      <w:bookmarkStart w:id="1791" w:name="_Toc1782"/>
      <w:r>
        <w:t>请求参数</w:t>
      </w:r>
      <w:bookmarkEnd w:id="1791"/>
    </w:p>
    <w:p w14:paraId="53218EA0">
      <w:pPr>
        <w:pStyle w:val="4"/>
      </w:pPr>
      <w:bookmarkStart w:id="1792" w:name="_Toc27310"/>
      <w:r>
        <w:t>请求示例</w:t>
      </w:r>
      <w:bookmarkEnd w:id="1792"/>
    </w:p>
    <w:p w14:paraId="37174505">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416DE6F6">
      <w:pPr>
        <w:pStyle w:val="4"/>
      </w:pPr>
      <w:bookmarkStart w:id="1793" w:name="_Toc21576"/>
      <w:r>
        <w:t>返回结果</w:t>
      </w:r>
      <w:bookmarkEnd w:id="1793"/>
    </w:p>
    <w:p w14:paraId="61BEF1FC">
      <w:r>
        <w:rPr>
          <w:sz w:val="18"/>
        </w:rPr>
        <w:t>Json Object</w:t>
      </w:r>
    </w:p>
    <w:p w14:paraId="3C8D0886">
      <w:pPr>
        <w:pStyle w:val="4"/>
      </w:pPr>
      <w:bookmarkStart w:id="1794" w:name="_Toc29545"/>
      <w:r>
        <w:t>返回成功示例</w:t>
      </w:r>
      <w:bookmarkEnd w:id="1794"/>
    </w:p>
    <w:p w14:paraId="6A4F568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"2023-02-17 09:59:19",</w:t>
      </w:r>
      <w:r>
        <w:rPr>
          <w:sz w:val="18"/>
        </w:rPr>
        <w:br w:type="textWrapping"/>
      </w:r>
      <w:r>
        <w:rPr>
          <w:sz w:val="18"/>
        </w:rPr>
        <w:t xml:space="preserve">    "total": 23,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"ad_id": 201844817636742,</w:t>
      </w:r>
      <w:r>
        <w:rPr>
          <w:sz w:val="18"/>
        </w:rPr>
        <w:br w:type="textWrapping"/>
      </w:r>
      <w:r>
        <w:rPr>
          <w:sz w:val="18"/>
        </w:rPr>
        <w:t xml:space="preserve">            "asin": "B0811Q28N6",</w:t>
      </w:r>
      <w:r>
        <w:rPr>
          <w:sz w:val="18"/>
        </w:rPr>
        <w:br w:type="textWrapping"/>
      </w:r>
      <w:r>
        <w:rPr>
          <w:sz w:val="18"/>
        </w:rPr>
        <w:t xml:space="preserve">            "sku": "V17-DRB",</w:t>
      </w:r>
      <w:r>
        <w:rPr>
          <w:sz w:val="18"/>
        </w:rPr>
        <w:br w:type="textWrapping"/>
      </w:r>
      <w:r>
        <w:rPr>
          <w:sz w:val="18"/>
        </w:rPr>
        <w:t xml:space="preserve">            "ad_group_id": 66673119478795,</w:t>
      </w:r>
      <w:r>
        <w:rPr>
          <w:sz w:val="18"/>
        </w:rPr>
        <w:br w:type="textWrapping"/>
      </w:r>
      <w:r>
        <w:rPr>
          <w:sz w:val="18"/>
        </w:rPr>
        <w:t xml:space="preserve">            "impressions": 24,</w:t>
      </w:r>
      <w:r>
        <w:rPr>
          <w:sz w:val="18"/>
        </w:rPr>
        <w:br w:type="textWrapping"/>
      </w:r>
      <w:r>
        <w:rPr>
          <w:sz w:val="18"/>
        </w:rPr>
        <w:t xml:space="preserve">            "clicks": 1,</w:t>
      </w:r>
      <w:r>
        <w:rPr>
          <w:sz w:val="18"/>
        </w:rPr>
        <w:br w:type="textWrapping"/>
      </w:r>
      <w:r>
        <w:rPr>
          <w:sz w:val="18"/>
        </w:rPr>
        <w:t xml:space="preserve">            "cost": 0.30,</w:t>
      </w:r>
      <w:r>
        <w:rPr>
          <w:sz w:val="18"/>
        </w:rPr>
        <w:br w:type="textWrapping"/>
      </w:r>
      <w:r>
        <w:rPr>
          <w:sz w:val="18"/>
        </w:rPr>
        <w:t xml:space="preserve">            "report_date": "2021-06-23",</w:t>
      </w:r>
      <w:r>
        <w:rPr>
          <w:sz w:val="18"/>
        </w:rPr>
        <w:br w:type="textWrapping"/>
      </w:r>
      <w:r>
        <w:rPr>
          <w:sz w:val="18"/>
        </w:rPr>
        <w:t xml:space="preserve">            "profile_id": 121923590660074,</w:t>
      </w:r>
      <w:r>
        <w:rPr>
          <w:sz w:val="18"/>
        </w:rPr>
        <w:br w:type="textWrapping"/>
      </w:r>
      <w:r>
        <w:rPr>
          <w:sz w:val="18"/>
        </w:rPr>
        <w:t xml:space="preserve">            "campaign_id": 167597950169975,</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"same_units": 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"units_7d": 0,</w:t>
      </w:r>
      <w:r>
        <w:rPr>
          <w:sz w:val="18"/>
        </w:rPr>
        <w:br w:type="textWrapping"/>
      </w:r>
      <w:r>
        <w:rPr>
          <w:sz w:val="18"/>
        </w:rPr>
        <w:t xml:space="preserve">            "same_units_7d": 0,</w:t>
      </w:r>
      <w:r>
        <w:rPr>
          <w:sz w:val="18"/>
        </w:rPr>
        <w:br w:type="textWrapping"/>
      </w:r>
      <w:r>
        <w:rPr>
          <w:sz w:val="18"/>
        </w:rPr>
        <w:t xml:space="preserve">            "same_orders_1d": 0,</w:t>
      </w:r>
      <w:r>
        <w:rPr>
          <w:sz w:val="18"/>
        </w:rPr>
        <w:br w:type="textWrapping"/>
      </w:r>
      <w:r>
        <w:rPr>
          <w:sz w:val="18"/>
        </w:rPr>
        <w:t xml:space="preserve">            "orders_1d": 0,</w:t>
      </w:r>
      <w:r>
        <w:rPr>
          <w:sz w:val="18"/>
        </w:rPr>
        <w:br w:type="textWrapping"/>
      </w:r>
      <w:r>
        <w:rPr>
          <w:sz w:val="18"/>
        </w:rPr>
        <w:t xml:space="preserve">            "same_sales_1d": 0.00,</w:t>
      </w:r>
      <w:r>
        <w:rPr>
          <w:sz w:val="18"/>
        </w:rPr>
        <w:br w:type="textWrapping"/>
      </w:r>
      <w:r>
        <w:rPr>
          <w:sz w:val="18"/>
        </w:rPr>
        <w:t xml:space="preserve">            "sales_1d":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"units_1d": 0,</w:t>
      </w:r>
      <w:r>
        <w:rPr>
          <w:sz w:val="18"/>
        </w:rPr>
        <w:br w:type="textWrapping"/>
      </w:r>
      <w:r>
        <w:rPr>
          <w:sz w:val="18"/>
        </w:rPr>
        <w:t xml:space="preserve">            "units_14d": 0,</w:t>
      </w:r>
      <w:r>
        <w:rPr>
          <w:sz w:val="18"/>
        </w:rPr>
        <w:br w:type="textWrapping"/>
      </w:r>
      <w:r>
        <w:rPr>
          <w:sz w:val="18"/>
        </w:rPr>
        <w:t xml:space="preserve">            "units_30d": 0,</w:t>
      </w:r>
      <w:r>
        <w:rPr>
          <w:sz w:val="18"/>
        </w:rPr>
        <w:br w:type="textWrapping"/>
      </w:r>
      <w:r>
        <w:rPr>
          <w:sz w:val="18"/>
        </w:rPr>
        <w:t xml:space="preserve">            "same_units_1d": 0,</w:t>
      </w:r>
      <w:r>
        <w:rPr>
          <w:sz w:val="18"/>
        </w:rPr>
        <w:br w:type="textWrapping"/>
      </w:r>
      <w:r>
        <w:rPr>
          <w:sz w:val="18"/>
        </w:rPr>
        <w:t xml:space="preserve">            "same_units_14d": 0,</w:t>
      </w:r>
      <w:r>
        <w:rPr>
          <w:sz w:val="18"/>
        </w:rPr>
        <w:br w:type="textWrapping"/>
      </w:r>
      <w:r>
        <w:rPr>
          <w:sz w:val="18"/>
        </w:rPr>
        <w:t xml:space="preserve">            "same_units_30d":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682853">
      <w:r>
        <w:rPr>
          <w:sz w:val="18"/>
        </w:rPr>
        <w:t>---</w:t>
      </w:r>
    </w:p>
    <w:p w14:paraId="24DBD27D">
      <w:pPr>
        <w:pStyle w:val="4"/>
      </w:pPr>
      <w:bookmarkStart w:id="1795" w:name="_Toc29613"/>
      <w:r>
        <w:t>SP关键词报表</w:t>
      </w:r>
      <w:bookmarkEnd w:id="1795"/>
    </w:p>
    <w:p w14:paraId="04D207E7">
      <w:r>
        <w:rPr>
          <w:sz w:val="18"/>
        </w:rPr>
        <w:t>- Source path: docs/newAd/report/spKeywordReports</w:t>
      </w:r>
      <w:r>
        <w:rPr>
          <w:sz w:val="18"/>
        </w:rPr>
        <w:br w:type="textWrapping"/>
      </w:r>
      <w:r>
        <w:rPr>
          <w:sz w:val="18"/>
        </w:rPr>
        <w:t>- Source URL: https://apidoc.lingxing.com/docs/newAd/report/spKeywordReports.md</w:t>
      </w:r>
    </w:p>
    <w:p w14:paraId="54AEB532">
      <w:r>
        <w:rPr>
          <w:sz w:val="18"/>
        </w:rPr>
        <w:t># SP关键词报表</w:t>
      </w:r>
    </w:p>
    <w:p w14:paraId="67F74497">
      <w:pPr>
        <w:pStyle w:val="4"/>
      </w:pPr>
      <w:bookmarkStart w:id="1796" w:name="_Toc17819"/>
      <w:r>
        <w:t>接口信息</w:t>
      </w:r>
      <w:bookmarkEnd w:id="1796"/>
    </w:p>
    <w:p w14:paraId="16F9FBF8">
      <w:pPr>
        <w:pStyle w:val="4"/>
      </w:pPr>
      <w:bookmarkStart w:id="1797" w:name="_Toc21649"/>
      <w:r>
        <w:t>请求头</w:t>
      </w:r>
      <w:bookmarkEnd w:id="1797"/>
    </w:p>
    <w:p w14:paraId="2DA17874">
      <w:pPr>
        <w:pStyle w:val="4"/>
      </w:pPr>
      <w:bookmarkStart w:id="1798" w:name="_Toc25246"/>
      <w:r>
        <w:t>请求参数</w:t>
      </w:r>
      <w:bookmarkEnd w:id="1798"/>
    </w:p>
    <w:p w14:paraId="3E23D957">
      <w:pPr>
        <w:pStyle w:val="4"/>
      </w:pPr>
      <w:bookmarkStart w:id="1799" w:name="_Toc27676"/>
      <w:r>
        <w:t>请求示例</w:t>
      </w:r>
      <w:bookmarkEnd w:id="1799"/>
    </w:p>
    <w:p w14:paraId="2C7A17EE">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5C2D86DD">
      <w:pPr>
        <w:pStyle w:val="4"/>
      </w:pPr>
      <w:bookmarkStart w:id="1800" w:name="_Toc18275"/>
      <w:r>
        <w:t>返回结果</w:t>
      </w:r>
      <w:bookmarkEnd w:id="1800"/>
    </w:p>
    <w:p w14:paraId="539374F4">
      <w:r>
        <w:rPr>
          <w:sz w:val="18"/>
        </w:rPr>
        <w:t>Json Object</w:t>
      </w:r>
    </w:p>
    <w:p w14:paraId="345457F8">
      <w:pPr>
        <w:pStyle w:val="4"/>
      </w:pPr>
      <w:bookmarkStart w:id="1801" w:name="_Toc22075"/>
      <w:r>
        <w:t>返回成功示例</w:t>
      </w:r>
      <w:bookmarkEnd w:id="1801"/>
    </w:p>
    <w:p w14:paraId="5916F0A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"2023-02-17 09:59:19",</w:t>
      </w:r>
      <w:r>
        <w:rPr>
          <w:sz w:val="18"/>
        </w:rPr>
        <w:br w:type="textWrapping"/>
      </w:r>
      <w:r>
        <w:rPr>
          <w:sz w:val="18"/>
        </w:rPr>
        <w:t xml:space="preserve">    "total": 124,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"keyword_id": 123103176635249,</w:t>
      </w:r>
      <w:r>
        <w:rPr>
          <w:sz w:val="18"/>
        </w:rPr>
        <w:br w:type="textWrapping"/>
      </w:r>
      <w:r>
        <w:rPr>
          <w:sz w:val="18"/>
        </w:rPr>
        <w:t xml:space="preserve">            "match_type": "BROAD",</w:t>
      </w:r>
      <w:r>
        <w:rPr>
          <w:sz w:val="18"/>
        </w:rPr>
        <w:br w:type="textWrapping"/>
      </w:r>
      <w:r>
        <w:rPr>
          <w:sz w:val="18"/>
        </w:rPr>
        <w:t xml:space="preserve">            "keyword_text": "23",</w:t>
      </w:r>
      <w:r>
        <w:rPr>
          <w:sz w:val="18"/>
        </w:rPr>
        <w:br w:type="textWrapping"/>
      </w:r>
      <w:r>
        <w:rPr>
          <w:sz w:val="18"/>
        </w:rPr>
        <w:t xml:space="preserve">            "ad_group_id": 224579317070677,</w:t>
      </w:r>
      <w:r>
        <w:rPr>
          <w:sz w:val="18"/>
        </w:rPr>
        <w:br w:type="textWrapping"/>
      </w:r>
      <w:r>
        <w:rPr>
          <w:sz w:val="18"/>
        </w:rPr>
        <w:t xml:space="preserve">            "impressions": 1,</w:t>
      </w:r>
      <w:r>
        <w:rPr>
          <w:sz w:val="18"/>
        </w:rPr>
        <w:br w:type="textWrapping"/>
      </w:r>
      <w:r>
        <w:rPr>
          <w:sz w:val="18"/>
        </w:rPr>
        <w:t xml:space="preserve">            "clicks": 0,</w:t>
      </w:r>
      <w:r>
        <w:rPr>
          <w:sz w:val="18"/>
        </w:rPr>
        <w:br w:type="textWrapping"/>
      </w:r>
      <w:r>
        <w:rPr>
          <w:sz w:val="18"/>
        </w:rPr>
        <w:t xml:space="preserve">            "cost": 0.00,</w:t>
      </w:r>
      <w:r>
        <w:rPr>
          <w:sz w:val="18"/>
        </w:rPr>
        <w:br w:type="textWrapping"/>
      </w:r>
      <w:r>
        <w:rPr>
          <w:sz w:val="18"/>
        </w:rPr>
        <w:t xml:space="preserve">            "report_date": "2021-06-23",</w:t>
      </w:r>
      <w:r>
        <w:rPr>
          <w:sz w:val="18"/>
        </w:rPr>
        <w:br w:type="textWrapping"/>
      </w:r>
      <w:r>
        <w:rPr>
          <w:sz w:val="18"/>
        </w:rPr>
        <w:t xml:space="preserve">            "profile_id": 121923590660074,</w:t>
      </w:r>
      <w:r>
        <w:rPr>
          <w:sz w:val="18"/>
        </w:rPr>
        <w:br w:type="textWrapping"/>
      </w:r>
      <w:r>
        <w:rPr>
          <w:sz w:val="18"/>
        </w:rPr>
        <w:t xml:space="preserve">            "campaign_id": 25392773070857,</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"same_units": 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"units_7d": 0,</w:t>
      </w:r>
      <w:r>
        <w:rPr>
          <w:sz w:val="18"/>
        </w:rPr>
        <w:br w:type="textWrapping"/>
      </w:r>
      <w:r>
        <w:rPr>
          <w:sz w:val="18"/>
        </w:rPr>
        <w:t xml:space="preserve">            "same_units_7d": 0,</w:t>
      </w:r>
      <w:r>
        <w:rPr>
          <w:sz w:val="18"/>
        </w:rPr>
        <w:br w:type="textWrapping"/>
      </w:r>
      <w:r>
        <w:rPr>
          <w:sz w:val="18"/>
        </w:rPr>
        <w:t xml:space="preserve">            "same_orders_1d": 0,</w:t>
      </w:r>
      <w:r>
        <w:rPr>
          <w:sz w:val="18"/>
        </w:rPr>
        <w:br w:type="textWrapping"/>
      </w:r>
      <w:r>
        <w:rPr>
          <w:sz w:val="18"/>
        </w:rPr>
        <w:t xml:space="preserve">            "orders_1d": 0,</w:t>
      </w:r>
      <w:r>
        <w:rPr>
          <w:sz w:val="18"/>
        </w:rPr>
        <w:br w:type="textWrapping"/>
      </w:r>
      <w:r>
        <w:rPr>
          <w:sz w:val="18"/>
        </w:rPr>
        <w:t xml:space="preserve">            "same_sales_1d": 0.00,</w:t>
      </w:r>
      <w:r>
        <w:rPr>
          <w:sz w:val="18"/>
        </w:rPr>
        <w:br w:type="textWrapping"/>
      </w:r>
      <w:r>
        <w:rPr>
          <w:sz w:val="18"/>
        </w:rPr>
        <w:t xml:space="preserve">            "sales_1d":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"units_1d": 0,</w:t>
      </w:r>
      <w:r>
        <w:rPr>
          <w:sz w:val="18"/>
        </w:rPr>
        <w:br w:type="textWrapping"/>
      </w:r>
      <w:r>
        <w:rPr>
          <w:sz w:val="18"/>
        </w:rPr>
        <w:t xml:space="preserve">            "units_14d": 0,</w:t>
      </w:r>
      <w:r>
        <w:rPr>
          <w:sz w:val="18"/>
        </w:rPr>
        <w:br w:type="textWrapping"/>
      </w:r>
      <w:r>
        <w:rPr>
          <w:sz w:val="18"/>
        </w:rPr>
        <w:t xml:space="preserve">            "units_30d": 0,</w:t>
      </w:r>
      <w:r>
        <w:rPr>
          <w:sz w:val="18"/>
        </w:rPr>
        <w:br w:type="textWrapping"/>
      </w:r>
      <w:r>
        <w:rPr>
          <w:sz w:val="18"/>
        </w:rPr>
        <w:t xml:space="preserve">            "same_units_1d": 0,</w:t>
      </w:r>
      <w:r>
        <w:rPr>
          <w:sz w:val="18"/>
        </w:rPr>
        <w:br w:type="textWrapping"/>
      </w:r>
      <w:r>
        <w:rPr>
          <w:sz w:val="18"/>
        </w:rPr>
        <w:t xml:space="preserve">            "same_units_14d": 0,</w:t>
      </w:r>
      <w:r>
        <w:rPr>
          <w:sz w:val="18"/>
        </w:rPr>
        <w:br w:type="textWrapping"/>
      </w:r>
      <w:r>
        <w:rPr>
          <w:sz w:val="18"/>
        </w:rPr>
        <w:t xml:space="preserve">            "same_units_30d":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9E5BBAB">
      <w:r>
        <w:rPr>
          <w:sz w:val="18"/>
        </w:rPr>
        <w:t>---</w:t>
      </w:r>
    </w:p>
    <w:p w14:paraId="233232EF">
      <w:pPr>
        <w:pStyle w:val="4"/>
      </w:pPr>
      <w:bookmarkStart w:id="1802" w:name="_Toc28638"/>
      <w:r>
        <w:t>SP商品定位报表</w:t>
      </w:r>
      <w:bookmarkEnd w:id="1802"/>
    </w:p>
    <w:p w14:paraId="698F122B">
      <w:r>
        <w:rPr>
          <w:sz w:val="18"/>
        </w:rPr>
        <w:t>- Source path: docs/newAd/report/spTargetReports</w:t>
      </w:r>
      <w:r>
        <w:rPr>
          <w:sz w:val="18"/>
        </w:rPr>
        <w:br w:type="textWrapping"/>
      </w:r>
      <w:r>
        <w:rPr>
          <w:sz w:val="18"/>
        </w:rPr>
        <w:t>- Source URL: https://apidoc.lingxing.com/docs/newAd/report/spTargetReports.md</w:t>
      </w:r>
    </w:p>
    <w:p w14:paraId="2511065B">
      <w:r>
        <w:rPr>
          <w:sz w:val="18"/>
        </w:rPr>
        <w:t># SP商品定位报表</w:t>
      </w:r>
    </w:p>
    <w:p w14:paraId="611BB0DE">
      <w:pPr>
        <w:pStyle w:val="4"/>
      </w:pPr>
      <w:bookmarkStart w:id="1803" w:name="_Toc6115"/>
      <w:r>
        <w:t>接口信息</w:t>
      </w:r>
      <w:bookmarkEnd w:id="1803"/>
    </w:p>
    <w:p w14:paraId="13E07240">
      <w:pPr>
        <w:pStyle w:val="4"/>
      </w:pPr>
      <w:bookmarkStart w:id="1804" w:name="_Toc10936"/>
      <w:r>
        <w:t>请求头</w:t>
      </w:r>
      <w:bookmarkEnd w:id="1804"/>
    </w:p>
    <w:p w14:paraId="615718A9">
      <w:pPr>
        <w:pStyle w:val="4"/>
      </w:pPr>
      <w:bookmarkStart w:id="1805" w:name="_Toc21629"/>
      <w:r>
        <w:t>请求参数</w:t>
      </w:r>
      <w:bookmarkEnd w:id="1805"/>
    </w:p>
    <w:p w14:paraId="630ADEAB">
      <w:pPr>
        <w:pStyle w:val="4"/>
      </w:pPr>
      <w:bookmarkStart w:id="1806" w:name="_Toc26512"/>
      <w:r>
        <w:t>请求示例</w:t>
      </w:r>
      <w:bookmarkEnd w:id="1806"/>
    </w:p>
    <w:p w14:paraId="022B137C">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"2023-06-01",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00E5028D">
      <w:pPr>
        <w:pStyle w:val="4"/>
      </w:pPr>
      <w:bookmarkStart w:id="1807" w:name="_Toc6044"/>
      <w:r>
        <w:t>返回结果</w:t>
      </w:r>
      <w:bookmarkEnd w:id="1807"/>
    </w:p>
    <w:p w14:paraId="3E28B1B3">
      <w:r>
        <w:rPr>
          <w:sz w:val="18"/>
        </w:rPr>
        <w:t>Json Object</w:t>
      </w:r>
    </w:p>
    <w:p w14:paraId="31AFF704">
      <w:pPr>
        <w:pStyle w:val="4"/>
      </w:pPr>
      <w:bookmarkStart w:id="1808" w:name="_Toc15451"/>
      <w:r>
        <w:t>返回成功示例</w:t>
      </w:r>
      <w:bookmarkEnd w:id="1808"/>
    </w:p>
    <w:p w14:paraId="3D11F0A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"2023-02-17 09:59:19",</w:t>
      </w:r>
      <w:r>
        <w:rPr>
          <w:sz w:val="18"/>
        </w:rPr>
        <w:br w:type="textWrapping"/>
      </w:r>
      <w:r>
        <w:rPr>
          <w:sz w:val="18"/>
        </w:rPr>
        <w:t xml:space="preserve">    "total": 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"target_id": 181196576392181,</w:t>
      </w:r>
      <w:r>
        <w:rPr>
          <w:sz w:val="18"/>
        </w:rPr>
        <w:br w:type="textWrapping"/>
      </w:r>
      <w:r>
        <w:rPr>
          <w:sz w:val="18"/>
        </w:rPr>
        <w:t xml:space="preserve">            "targeting_type": "TARGETING_EXPRESSION",</w:t>
      </w:r>
      <w:r>
        <w:rPr>
          <w:sz w:val="18"/>
        </w:rPr>
        <w:br w:type="textWrapping"/>
      </w:r>
      <w:r>
        <w:rPr>
          <w:sz w:val="18"/>
        </w:rPr>
        <w:t xml:space="preserve">            "targeting_expression": null,</w:t>
      </w:r>
      <w:r>
        <w:rPr>
          <w:sz w:val="18"/>
        </w:rPr>
        <w:br w:type="textWrapping"/>
      </w:r>
      <w:r>
        <w:rPr>
          <w:sz w:val="18"/>
        </w:rPr>
        <w:t xml:space="preserve">            "ad_group_id": 146206625676884,</w:t>
      </w:r>
      <w:r>
        <w:rPr>
          <w:sz w:val="18"/>
        </w:rPr>
        <w:br w:type="textWrapping"/>
      </w:r>
      <w:r>
        <w:rPr>
          <w:sz w:val="18"/>
        </w:rPr>
        <w:t xml:space="preserve">            "impressions": 374,</w:t>
      </w:r>
      <w:r>
        <w:rPr>
          <w:sz w:val="18"/>
        </w:rPr>
        <w:br w:type="textWrapping"/>
      </w:r>
      <w:r>
        <w:rPr>
          <w:sz w:val="18"/>
        </w:rPr>
        <w:t xml:space="preserve">            "clicks": 16,</w:t>
      </w:r>
      <w:r>
        <w:rPr>
          <w:sz w:val="18"/>
        </w:rPr>
        <w:br w:type="textWrapping"/>
      </w:r>
      <w:r>
        <w:rPr>
          <w:sz w:val="18"/>
        </w:rPr>
        <w:t xml:space="preserve">            "cost": 21.43,</w:t>
      </w:r>
      <w:r>
        <w:rPr>
          <w:sz w:val="18"/>
        </w:rPr>
        <w:br w:type="textWrapping"/>
      </w:r>
      <w:r>
        <w:rPr>
          <w:sz w:val="18"/>
        </w:rPr>
        <w:t xml:space="preserve">            "report_date": "2021-06-23",</w:t>
      </w:r>
      <w:r>
        <w:rPr>
          <w:sz w:val="18"/>
        </w:rPr>
        <w:br w:type="textWrapping"/>
      </w:r>
      <w:r>
        <w:rPr>
          <w:sz w:val="18"/>
        </w:rPr>
        <w:t xml:space="preserve">            "profile_id": 121923590660074,</w:t>
      </w:r>
      <w:r>
        <w:rPr>
          <w:sz w:val="18"/>
        </w:rPr>
        <w:br w:type="textWrapping"/>
      </w:r>
      <w:r>
        <w:rPr>
          <w:sz w:val="18"/>
        </w:rPr>
        <w:t xml:space="preserve">            "campaign_id": 251165439451186,</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"same_units": 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"units_7d": 0,</w:t>
      </w:r>
      <w:r>
        <w:rPr>
          <w:sz w:val="18"/>
        </w:rPr>
        <w:br w:type="textWrapping"/>
      </w:r>
      <w:r>
        <w:rPr>
          <w:sz w:val="18"/>
        </w:rPr>
        <w:t xml:space="preserve">            "same_units_7d": 0,</w:t>
      </w:r>
      <w:r>
        <w:rPr>
          <w:sz w:val="18"/>
        </w:rPr>
        <w:br w:type="textWrapping"/>
      </w:r>
      <w:r>
        <w:rPr>
          <w:sz w:val="18"/>
        </w:rPr>
        <w:t xml:space="preserve">            "same_orders_1d": 0,</w:t>
      </w:r>
      <w:r>
        <w:rPr>
          <w:sz w:val="18"/>
        </w:rPr>
        <w:br w:type="textWrapping"/>
      </w:r>
      <w:r>
        <w:rPr>
          <w:sz w:val="18"/>
        </w:rPr>
        <w:t xml:space="preserve">            "orders_1d": 0,</w:t>
      </w:r>
      <w:r>
        <w:rPr>
          <w:sz w:val="18"/>
        </w:rPr>
        <w:br w:type="textWrapping"/>
      </w:r>
      <w:r>
        <w:rPr>
          <w:sz w:val="18"/>
        </w:rPr>
        <w:t xml:space="preserve">            "same_sales_1d": 0.00,</w:t>
      </w:r>
      <w:r>
        <w:rPr>
          <w:sz w:val="18"/>
        </w:rPr>
        <w:br w:type="textWrapping"/>
      </w:r>
      <w:r>
        <w:rPr>
          <w:sz w:val="18"/>
        </w:rPr>
        <w:t xml:space="preserve">            "sales_1d":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"units_1d": 0,</w:t>
      </w:r>
      <w:r>
        <w:rPr>
          <w:sz w:val="18"/>
        </w:rPr>
        <w:br w:type="textWrapping"/>
      </w:r>
      <w:r>
        <w:rPr>
          <w:sz w:val="18"/>
        </w:rPr>
        <w:t xml:space="preserve">            "units_14d": 0,</w:t>
      </w:r>
      <w:r>
        <w:rPr>
          <w:sz w:val="18"/>
        </w:rPr>
        <w:br w:type="textWrapping"/>
      </w:r>
      <w:r>
        <w:rPr>
          <w:sz w:val="18"/>
        </w:rPr>
        <w:t xml:space="preserve">            "units_30d": 0,</w:t>
      </w:r>
      <w:r>
        <w:rPr>
          <w:sz w:val="18"/>
        </w:rPr>
        <w:br w:type="textWrapping"/>
      </w:r>
      <w:r>
        <w:rPr>
          <w:sz w:val="18"/>
        </w:rPr>
        <w:t xml:space="preserve">            "same_units_1d": 0,</w:t>
      </w:r>
      <w:r>
        <w:rPr>
          <w:sz w:val="18"/>
        </w:rPr>
        <w:br w:type="textWrapping"/>
      </w:r>
      <w:r>
        <w:rPr>
          <w:sz w:val="18"/>
        </w:rPr>
        <w:t xml:space="preserve">            "same_units_14d": 0,</w:t>
      </w:r>
      <w:r>
        <w:rPr>
          <w:sz w:val="18"/>
        </w:rPr>
        <w:br w:type="textWrapping"/>
      </w:r>
      <w:r>
        <w:rPr>
          <w:sz w:val="18"/>
        </w:rPr>
        <w:t xml:space="preserve">            "same_units_30d":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149E1EB">
      <w:r>
        <w:rPr>
          <w:sz w:val="18"/>
        </w:rPr>
        <w:t>---</w:t>
      </w:r>
    </w:p>
    <w:p w14:paraId="55C3DAC7">
      <w:pPr>
        <w:pStyle w:val="4"/>
      </w:pPr>
      <w:bookmarkStart w:id="1809" w:name="_Toc668"/>
      <w:r>
        <w:t>SP已购买商品报表</w:t>
      </w:r>
      <w:bookmarkEnd w:id="1809"/>
    </w:p>
    <w:p w14:paraId="5F660C4C">
      <w:r>
        <w:rPr>
          <w:sz w:val="18"/>
        </w:rPr>
        <w:t>- Source path: docs/newAd/report/asinReports</w:t>
      </w:r>
      <w:r>
        <w:rPr>
          <w:sz w:val="18"/>
        </w:rPr>
        <w:br w:type="textWrapping"/>
      </w:r>
      <w:r>
        <w:rPr>
          <w:sz w:val="18"/>
        </w:rPr>
        <w:t>- Source URL: https://apidoc.lingxing.com/docs/newAd/report/asinReports.md</w:t>
      </w:r>
    </w:p>
    <w:p w14:paraId="4D5BAD01">
      <w:r>
        <w:rPr>
          <w:sz w:val="18"/>
        </w:rPr>
        <w:t># SP已购买商品报表</w:t>
      </w:r>
    </w:p>
    <w:p w14:paraId="70D3F53D">
      <w:pPr>
        <w:pStyle w:val="4"/>
      </w:pPr>
      <w:bookmarkStart w:id="1810" w:name="_Toc5985"/>
      <w:r>
        <w:t>基本信息</w:t>
      </w:r>
      <w:bookmarkEnd w:id="1810"/>
    </w:p>
    <w:p w14:paraId="5613609B">
      <w:pPr>
        <w:pStyle w:val="4"/>
      </w:pPr>
      <w:bookmarkStart w:id="1811" w:name="_Toc13199"/>
      <w:r>
        <w:t>请求头</w:t>
      </w:r>
      <w:bookmarkEnd w:id="1811"/>
    </w:p>
    <w:p w14:paraId="5802318F">
      <w:pPr>
        <w:pStyle w:val="4"/>
      </w:pPr>
      <w:bookmarkStart w:id="1812" w:name="_Toc6269"/>
      <w:r>
        <w:t>请求参数</w:t>
      </w:r>
      <w:bookmarkEnd w:id="1812"/>
    </w:p>
    <w:p w14:paraId="06668749">
      <w:pPr>
        <w:pStyle w:val="4"/>
      </w:pPr>
      <w:bookmarkStart w:id="1813" w:name="_Toc8830"/>
      <w:r>
        <w:t>请求示例</w:t>
      </w:r>
      <w:bookmarkEnd w:id="1813"/>
    </w:p>
    <w:p w14:paraId="75EE2DFC">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1AF887CB">
      <w:pPr>
        <w:pStyle w:val="4"/>
      </w:pPr>
      <w:bookmarkStart w:id="1814" w:name="_Toc28367"/>
      <w:r>
        <w:t>返回结果</w:t>
      </w:r>
      <w:bookmarkEnd w:id="1814"/>
    </w:p>
    <w:p w14:paraId="2C7D92A2">
      <w:r>
        <w:rPr>
          <w:sz w:val="18"/>
        </w:rPr>
        <w:t>Json Object</w:t>
      </w:r>
    </w:p>
    <w:p w14:paraId="78589BA8">
      <w:pPr>
        <w:pStyle w:val="4"/>
      </w:pPr>
      <w:bookmarkStart w:id="1815" w:name="_Toc24741"/>
      <w:r>
        <w:t>返回成功示例</w:t>
      </w:r>
      <w:bookmarkEnd w:id="1815"/>
    </w:p>
    <w:p w14:paraId="5221B1E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"78E28978-7404-9BDF-3F41-01F0401D1305",</w:t>
      </w:r>
      <w:r>
        <w:rPr>
          <w:sz w:val="18"/>
        </w:rPr>
        <w:br w:type="textWrapping"/>
      </w:r>
      <w:r>
        <w:rPr>
          <w:sz w:val="18"/>
        </w:rPr>
        <w:t xml:space="preserve">    "response_time": "2023-02-24 09:26:58",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"ad_group_id": 257935689603689,</w:t>
      </w:r>
      <w:r>
        <w:rPr>
          <w:sz w:val="18"/>
        </w:rPr>
        <w:br w:type="textWrapping"/>
      </w:r>
      <w:r>
        <w:rPr>
          <w:sz w:val="18"/>
        </w:rPr>
        <w:t xml:space="preserve">            "campaign_id": 280135158572753,</w:t>
      </w:r>
      <w:r>
        <w:rPr>
          <w:sz w:val="18"/>
        </w:rPr>
        <w:br w:type="textWrapping"/>
      </w:r>
      <w:r>
        <w:rPr>
          <w:sz w:val="18"/>
        </w:rPr>
        <w:t xml:space="preserve">            "keyword_id": 0,</w:t>
      </w:r>
      <w:r>
        <w:rPr>
          <w:sz w:val="18"/>
        </w:rPr>
        <w:br w:type="textWrapping"/>
      </w:r>
      <w:r>
        <w:rPr>
          <w:sz w:val="18"/>
        </w:rPr>
        <w:t xml:space="preserve">            "keyword_text": null,</w:t>
      </w:r>
      <w:r>
        <w:rPr>
          <w:sz w:val="18"/>
        </w:rPr>
        <w:br w:type="textWrapping"/>
      </w:r>
      <w:r>
        <w:rPr>
          <w:sz w:val="18"/>
        </w:rPr>
        <w:t xml:space="preserve">            "profile_id": 121923590660074,</w:t>
      </w:r>
      <w:r>
        <w:rPr>
          <w:sz w:val="18"/>
        </w:rPr>
        <w:br w:type="textWrapping"/>
      </w:r>
      <w:r>
        <w:rPr>
          <w:sz w:val="18"/>
        </w:rPr>
        <w:t xml:space="preserve">            "asin": "B07FFK8LTD",</w:t>
      </w:r>
      <w:r>
        <w:rPr>
          <w:sz w:val="18"/>
        </w:rPr>
        <w:br w:type="textWrapping"/>
      </w:r>
      <w:r>
        <w:rPr>
          <w:sz w:val="18"/>
        </w:rPr>
        <w:t xml:space="preserve">            "sku": "8999J2113",</w:t>
      </w:r>
      <w:r>
        <w:rPr>
          <w:sz w:val="18"/>
        </w:rPr>
        <w:br w:type="textWrapping"/>
      </w:r>
      <w:r>
        <w:rPr>
          <w:sz w:val="18"/>
        </w:rPr>
        <w:t xml:space="preserve">            "currency": "USD",</w:t>
      </w:r>
      <w:r>
        <w:rPr>
          <w:sz w:val="18"/>
        </w:rPr>
        <w:br w:type="textWrapping"/>
      </w:r>
      <w:r>
        <w:rPr>
          <w:sz w:val="18"/>
        </w:rPr>
        <w:t xml:space="preserve">            "target_id": 252176660633338,</w:t>
      </w:r>
      <w:r>
        <w:rPr>
          <w:sz w:val="18"/>
        </w:rPr>
        <w:br w:type="textWrapping"/>
      </w:r>
      <w:r>
        <w:rPr>
          <w:sz w:val="18"/>
        </w:rPr>
        <w:t xml:space="preserve">            "targeting_text": "asin=\"B078RD7R26\"",</w:t>
      </w:r>
      <w:r>
        <w:rPr>
          <w:sz w:val="18"/>
        </w:rPr>
        <w:br w:type="textWrapping"/>
      </w:r>
      <w:r>
        <w:rPr>
          <w:sz w:val="18"/>
        </w:rPr>
        <w:t xml:space="preserve">            "report_date": "2021-06-23",</w:t>
      </w:r>
      <w:r>
        <w:rPr>
          <w:sz w:val="18"/>
        </w:rPr>
        <w:br w:type="textWrapping"/>
      </w:r>
      <w:r>
        <w:rPr>
          <w:sz w:val="18"/>
        </w:rPr>
        <w:t xml:space="preserve">            "other_asin": "B09MT3989Q",</w:t>
      </w:r>
      <w:r>
        <w:rPr>
          <w:sz w:val="18"/>
        </w:rPr>
        <w:br w:type="textWrapping"/>
      </w:r>
      <w:r>
        <w:rPr>
          <w:sz w:val="18"/>
        </w:rPr>
        <w:t xml:space="preserve">            "match_type": null,</w:t>
      </w:r>
      <w:r>
        <w:rPr>
          <w:sz w:val="18"/>
        </w:rPr>
        <w:br w:type="textWrapping"/>
      </w:r>
      <w:r>
        <w:rPr>
          <w:sz w:val="18"/>
        </w:rPr>
        <w:t xml:space="preserve">            "other_units": 1,</w:t>
      </w:r>
      <w:r>
        <w:rPr>
          <w:sz w:val="18"/>
        </w:rPr>
        <w:br w:type="textWrapping"/>
      </w:r>
      <w:r>
        <w:rPr>
          <w:sz w:val="18"/>
        </w:rPr>
        <w:t xml:space="preserve">            "other_sales": 18.87,</w:t>
      </w:r>
      <w:r>
        <w:rPr>
          <w:sz w:val="18"/>
        </w:rPr>
        <w:br w:type="textWrapping"/>
      </w:r>
      <w:r>
        <w:rPr>
          <w:sz w:val="18"/>
        </w:rPr>
        <w:t xml:space="preserve">            "other_orders": null,</w:t>
      </w:r>
      <w:r>
        <w:rPr>
          <w:sz w:val="18"/>
        </w:rPr>
        <w:br w:type="textWrapping"/>
      </w:r>
      <w:r>
        <w:rPr>
          <w:sz w:val="18"/>
        </w:rPr>
        <w:t xml:space="preserve">            "other_units_1d": 1,</w:t>
      </w:r>
      <w:r>
        <w:rPr>
          <w:sz w:val="18"/>
        </w:rPr>
        <w:br w:type="textWrapping"/>
      </w:r>
      <w:r>
        <w:rPr>
          <w:sz w:val="18"/>
        </w:rPr>
        <w:t xml:space="preserve">            "other_units_7d": 1,</w:t>
      </w:r>
      <w:r>
        <w:rPr>
          <w:sz w:val="18"/>
        </w:rPr>
        <w:br w:type="textWrapping"/>
      </w:r>
      <w:r>
        <w:rPr>
          <w:sz w:val="18"/>
        </w:rPr>
        <w:t xml:space="preserve">            "other_units_14d": 1,</w:t>
      </w:r>
      <w:r>
        <w:rPr>
          <w:sz w:val="18"/>
        </w:rPr>
        <w:br w:type="textWrapping"/>
      </w:r>
      <w:r>
        <w:rPr>
          <w:sz w:val="18"/>
        </w:rPr>
        <w:t xml:space="preserve">            "other_units_30d": 1,</w:t>
      </w:r>
      <w:r>
        <w:rPr>
          <w:sz w:val="18"/>
        </w:rPr>
        <w:br w:type="textWrapping"/>
      </w:r>
      <w:r>
        <w:rPr>
          <w:sz w:val="18"/>
        </w:rPr>
        <w:t xml:space="preserve">            "other_sales_1d": 18.87,</w:t>
      </w:r>
      <w:r>
        <w:rPr>
          <w:sz w:val="18"/>
        </w:rPr>
        <w:br w:type="textWrapping"/>
      </w:r>
      <w:r>
        <w:rPr>
          <w:sz w:val="18"/>
        </w:rPr>
        <w:t xml:space="preserve">            "other_sales_7d": 18.87,</w:t>
      </w:r>
      <w:r>
        <w:rPr>
          <w:sz w:val="18"/>
        </w:rPr>
        <w:br w:type="textWrapping"/>
      </w:r>
      <w:r>
        <w:rPr>
          <w:sz w:val="18"/>
        </w:rPr>
        <w:t xml:space="preserve">            "other_sales_14d": 18.87,</w:t>
      </w:r>
      <w:r>
        <w:rPr>
          <w:sz w:val="18"/>
        </w:rPr>
        <w:br w:type="textWrapping"/>
      </w:r>
      <w:r>
        <w:rPr>
          <w:sz w:val="18"/>
        </w:rPr>
        <w:t xml:space="preserve">            "other_sales_30d": 18.87,</w:t>
      </w:r>
      <w:r>
        <w:rPr>
          <w:sz w:val="18"/>
        </w:rPr>
        <w:br w:type="textWrapping"/>
      </w:r>
      <w:r>
        <w:rPr>
          <w:sz w:val="18"/>
        </w:rPr>
        <w:t xml:space="preserve">            "targeting_type": "TARGETING_EXPRESSION",</w:t>
      </w:r>
      <w:r>
        <w:rPr>
          <w:sz w:val="18"/>
        </w:rPr>
        <w:br w:type="textWrapping"/>
      </w:r>
      <w:r>
        <w:rPr>
          <w:sz w:val="18"/>
        </w:rPr>
        <w:t xml:space="preserve">            "other_orders_1d": null,</w:t>
      </w:r>
      <w:r>
        <w:rPr>
          <w:sz w:val="18"/>
        </w:rPr>
        <w:br w:type="textWrapping"/>
      </w:r>
      <w:r>
        <w:rPr>
          <w:sz w:val="18"/>
        </w:rPr>
        <w:t xml:space="preserve">            "other_orders_7d": null,</w:t>
      </w:r>
      <w:r>
        <w:rPr>
          <w:sz w:val="18"/>
        </w:rPr>
        <w:br w:type="textWrapping"/>
      </w:r>
      <w:r>
        <w:rPr>
          <w:sz w:val="18"/>
        </w:rPr>
        <w:t xml:space="preserve">            "other_orders_14d": null,</w:t>
      </w:r>
      <w:r>
        <w:rPr>
          <w:sz w:val="18"/>
        </w:rPr>
        <w:br w:type="textWrapping"/>
      </w:r>
      <w:r>
        <w:rPr>
          <w:sz w:val="18"/>
        </w:rPr>
        <w:t xml:space="preserve">            "other_orders_30d":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A675CFB">
      <w:r>
        <w:rPr>
          <w:sz w:val="18"/>
        </w:rPr>
        <w:t>---</w:t>
      </w:r>
    </w:p>
    <w:p w14:paraId="2DE7EBC7">
      <w:pPr>
        <w:pStyle w:val="4"/>
      </w:pPr>
      <w:bookmarkStart w:id="1816" w:name="_Toc5017"/>
      <w:r>
        <w:t>SP用户搜索词报表</w:t>
      </w:r>
      <w:bookmarkEnd w:id="1816"/>
    </w:p>
    <w:p w14:paraId="5C14BA30">
      <w:r>
        <w:rPr>
          <w:sz w:val="18"/>
        </w:rPr>
        <w:t>- Source path: docs/newAd/report/queryWordReports</w:t>
      </w:r>
      <w:r>
        <w:rPr>
          <w:sz w:val="18"/>
        </w:rPr>
        <w:br w:type="textWrapping"/>
      </w:r>
      <w:r>
        <w:rPr>
          <w:sz w:val="18"/>
        </w:rPr>
        <w:t>- Source URL: https://apidoc.lingxing.com/docs/newAd/report/queryWordReports.md</w:t>
      </w:r>
    </w:p>
    <w:p w14:paraId="7C0025CC">
      <w:r>
        <w:rPr>
          <w:sz w:val="18"/>
        </w:rPr>
        <w:t># SP用户搜索词报表</w:t>
      </w:r>
    </w:p>
    <w:p w14:paraId="0EE0485A">
      <w:pPr>
        <w:pStyle w:val="4"/>
      </w:pPr>
      <w:bookmarkStart w:id="1817" w:name="_Toc5322"/>
      <w:r>
        <w:t>基本信息</w:t>
      </w:r>
      <w:bookmarkEnd w:id="1817"/>
    </w:p>
    <w:p w14:paraId="4AB66196">
      <w:pPr>
        <w:pStyle w:val="4"/>
      </w:pPr>
      <w:bookmarkStart w:id="1818" w:name="_Toc26812"/>
      <w:r>
        <w:t>请求头</w:t>
      </w:r>
      <w:bookmarkEnd w:id="1818"/>
    </w:p>
    <w:p w14:paraId="5171426C">
      <w:pPr>
        <w:pStyle w:val="4"/>
      </w:pPr>
      <w:bookmarkStart w:id="1819" w:name="_Toc13635"/>
      <w:r>
        <w:t>请求参数</w:t>
      </w:r>
      <w:bookmarkEnd w:id="1819"/>
    </w:p>
    <w:p w14:paraId="342C7A27">
      <w:pPr>
        <w:pStyle w:val="4"/>
      </w:pPr>
      <w:bookmarkStart w:id="1820" w:name="_Toc18893"/>
      <w:r>
        <w:t>请求示例</w:t>
      </w:r>
      <w:bookmarkEnd w:id="1820"/>
    </w:p>
    <w:p w14:paraId="077604FC">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"target_type": "keyword",</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28E82FC6">
      <w:pPr>
        <w:pStyle w:val="4"/>
      </w:pPr>
      <w:bookmarkStart w:id="1821" w:name="_Toc25666"/>
      <w:r>
        <w:t>返回结果</w:t>
      </w:r>
      <w:bookmarkEnd w:id="1821"/>
    </w:p>
    <w:p w14:paraId="1B30407A">
      <w:r>
        <w:rPr>
          <w:sz w:val="18"/>
        </w:rPr>
        <w:t>Json Object</w:t>
      </w:r>
    </w:p>
    <w:p w14:paraId="4EF31728">
      <w:pPr>
        <w:pStyle w:val="4"/>
      </w:pPr>
      <w:bookmarkStart w:id="1822" w:name="_Toc31065"/>
      <w:r>
        <w:t>返回成功示例</w:t>
      </w:r>
      <w:bookmarkEnd w:id="1822"/>
    </w:p>
    <w:p w14:paraId="07E1D35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"52688b81-2398-4e60-9617-6ty71fcf5b1e",</w:t>
      </w:r>
      <w:r>
        <w:rPr>
          <w:sz w:val="18"/>
        </w:rPr>
        <w:br w:type="textWrapping"/>
      </w:r>
      <w:r>
        <w:rPr>
          <w:sz w:val="18"/>
        </w:rPr>
        <w:t xml:space="preserve">    "response_time": "2023-03-20 10:07:22",</w:t>
      </w:r>
      <w:r>
        <w:rPr>
          <w:sz w:val="18"/>
        </w:rPr>
        <w:br w:type="textWrapping"/>
      </w:r>
      <w:r>
        <w:rPr>
          <w:sz w:val="18"/>
        </w:rPr>
        <w:t xml:space="preserve">    "total": 20,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"query": "iphone13 pro ケース",</w:t>
      </w:r>
      <w:r>
        <w:rPr>
          <w:sz w:val="18"/>
        </w:rPr>
        <w:br w:type="textWrapping"/>
      </w:r>
      <w:r>
        <w:rPr>
          <w:sz w:val="18"/>
        </w:rPr>
        <w:t xml:space="preserve">            "target_id": 257012918513585,</w:t>
      </w:r>
      <w:r>
        <w:rPr>
          <w:sz w:val="18"/>
        </w:rPr>
        <w:br w:type="textWrapping"/>
      </w:r>
      <w:r>
        <w:rPr>
          <w:sz w:val="18"/>
        </w:rPr>
        <w:t xml:space="preserve">            "match_type": "BROAD",</w:t>
      </w:r>
      <w:r>
        <w:rPr>
          <w:sz w:val="18"/>
        </w:rPr>
        <w:br w:type="textWrapping"/>
      </w:r>
      <w:r>
        <w:rPr>
          <w:sz w:val="18"/>
        </w:rPr>
        <w:t xml:space="preserve">            "target_text": "iphone 13 pro",</w:t>
      </w:r>
      <w:r>
        <w:rPr>
          <w:sz w:val="18"/>
        </w:rPr>
        <w:br w:type="textWrapping"/>
      </w:r>
      <w:r>
        <w:rPr>
          <w:sz w:val="18"/>
        </w:rPr>
        <w:t xml:space="preserve">            "ad_group_id": 876493198967,</w:t>
      </w:r>
      <w:r>
        <w:rPr>
          <w:sz w:val="18"/>
        </w:rPr>
        <w:br w:type="textWrapping"/>
      </w:r>
      <w:r>
        <w:rPr>
          <w:sz w:val="18"/>
        </w:rPr>
        <w:t xml:space="preserve">            "impressions": 327,</w:t>
      </w:r>
      <w:r>
        <w:rPr>
          <w:sz w:val="18"/>
        </w:rPr>
        <w:br w:type="textWrapping"/>
      </w:r>
      <w:r>
        <w:rPr>
          <w:sz w:val="18"/>
        </w:rPr>
        <w:t xml:space="preserve">            "clicks": 3,</w:t>
      </w:r>
      <w:r>
        <w:rPr>
          <w:sz w:val="18"/>
        </w:rPr>
        <w:br w:type="textWrapping"/>
      </w:r>
      <w:r>
        <w:rPr>
          <w:sz w:val="18"/>
        </w:rPr>
        <w:t xml:space="preserve">            "cost": 150.94,</w:t>
      </w:r>
      <w:r>
        <w:rPr>
          <w:sz w:val="18"/>
        </w:rPr>
        <w:br w:type="textWrapping"/>
      </w:r>
      <w:r>
        <w:rPr>
          <w:sz w:val="18"/>
        </w:rPr>
        <w:t xml:space="preserve">            "profile_id": 121923590660074,</w:t>
      </w:r>
      <w:r>
        <w:rPr>
          <w:sz w:val="18"/>
        </w:rPr>
        <w:br w:type="textWrapping"/>
      </w:r>
      <w:r>
        <w:rPr>
          <w:sz w:val="18"/>
        </w:rPr>
        <w:t xml:space="preserve">            "campaign_id": 223897112753433,</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"same_units": 0,</w:t>
      </w:r>
      <w:r>
        <w:rPr>
          <w:sz w:val="18"/>
        </w:rPr>
        <w:br w:type="textWrapping"/>
      </w:r>
      <w:r>
        <w:rPr>
          <w:sz w:val="18"/>
        </w:rPr>
        <w:t xml:space="preserve">            "report_date": "2021-07-15",</w:t>
      </w:r>
      <w:r>
        <w:rPr>
          <w:sz w:val="18"/>
        </w:rPr>
        <w:br w:type="textWrapping"/>
      </w:r>
      <w:r>
        <w:rPr>
          <w:sz w:val="18"/>
        </w:rPr>
        <w:t xml:space="preserve">            "same_orders_1d": 0,</w:t>
      </w:r>
      <w:r>
        <w:rPr>
          <w:sz w:val="18"/>
        </w:rPr>
        <w:br w:type="textWrapping"/>
      </w:r>
      <w:r>
        <w:rPr>
          <w:sz w:val="18"/>
        </w:rPr>
        <w:t xml:space="preserve">            "orders_1d": 0,</w:t>
      </w:r>
      <w:r>
        <w:rPr>
          <w:sz w:val="18"/>
        </w:rPr>
        <w:br w:type="textWrapping"/>
      </w:r>
      <w:r>
        <w:rPr>
          <w:sz w:val="18"/>
        </w:rPr>
        <w:t xml:space="preserve">            "same_sales_1d": 0.00,</w:t>
      </w:r>
      <w:r>
        <w:rPr>
          <w:sz w:val="18"/>
        </w:rPr>
        <w:br w:type="textWrapping"/>
      </w:r>
      <w:r>
        <w:rPr>
          <w:sz w:val="18"/>
        </w:rPr>
        <w:t xml:space="preserve">            "sales_1d": 0.00,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"units_1d": 0,</w:t>
      </w:r>
      <w:r>
        <w:rPr>
          <w:sz w:val="18"/>
        </w:rPr>
        <w:br w:type="textWrapping"/>
      </w:r>
      <w:r>
        <w:rPr>
          <w:sz w:val="18"/>
        </w:rPr>
        <w:t xml:space="preserve">            "units_7d": 0,</w:t>
      </w:r>
      <w:r>
        <w:rPr>
          <w:sz w:val="18"/>
        </w:rPr>
        <w:br w:type="textWrapping"/>
      </w:r>
      <w:r>
        <w:rPr>
          <w:sz w:val="18"/>
        </w:rPr>
        <w:t xml:space="preserve">            "units_14d": 0,</w:t>
      </w:r>
      <w:r>
        <w:rPr>
          <w:sz w:val="18"/>
        </w:rPr>
        <w:br w:type="textWrapping"/>
      </w:r>
      <w:r>
        <w:rPr>
          <w:sz w:val="18"/>
        </w:rPr>
        <w:t xml:space="preserve">            "units_30d": 0,</w:t>
      </w:r>
      <w:r>
        <w:rPr>
          <w:sz w:val="18"/>
        </w:rPr>
        <w:br w:type="textWrapping"/>
      </w:r>
      <w:r>
        <w:rPr>
          <w:sz w:val="18"/>
        </w:rPr>
        <w:t xml:space="preserve">            "same_units_1d": 0,</w:t>
      </w:r>
      <w:r>
        <w:rPr>
          <w:sz w:val="18"/>
        </w:rPr>
        <w:br w:type="textWrapping"/>
      </w:r>
      <w:r>
        <w:rPr>
          <w:sz w:val="18"/>
        </w:rPr>
        <w:t xml:space="preserve">            "same_units_7d": 0,</w:t>
      </w:r>
      <w:r>
        <w:rPr>
          <w:sz w:val="18"/>
        </w:rPr>
        <w:br w:type="textWrapping"/>
      </w:r>
      <w:r>
        <w:rPr>
          <w:sz w:val="18"/>
        </w:rPr>
        <w:t xml:space="preserve">            "same_units_14d": 0,</w:t>
      </w:r>
      <w:r>
        <w:rPr>
          <w:sz w:val="18"/>
        </w:rPr>
        <w:br w:type="textWrapping"/>
      </w:r>
      <w:r>
        <w:rPr>
          <w:sz w:val="18"/>
        </w:rPr>
        <w:t xml:space="preserve">            "same_units_30d":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8014E64">
      <w:r>
        <w:rPr>
          <w:sz w:val="18"/>
        </w:rPr>
        <w:t>---</w:t>
      </w:r>
    </w:p>
    <w:p w14:paraId="5D106A06">
      <w:pPr>
        <w:pStyle w:val="4"/>
      </w:pPr>
      <w:bookmarkStart w:id="1823" w:name="_Toc1698"/>
      <w:r>
        <w:t>SB广告活动报表</w:t>
      </w:r>
      <w:bookmarkEnd w:id="1823"/>
    </w:p>
    <w:p w14:paraId="0551D4FB">
      <w:r>
        <w:rPr>
          <w:sz w:val="18"/>
        </w:rPr>
        <w:t>- Source path: docs/newAd/report/hsaCampaignReports</w:t>
      </w:r>
      <w:r>
        <w:rPr>
          <w:sz w:val="18"/>
        </w:rPr>
        <w:br w:type="textWrapping"/>
      </w:r>
      <w:r>
        <w:rPr>
          <w:sz w:val="18"/>
        </w:rPr>
        <w:t>- Source URL: https://apidoc.lingxing.com/docs/newAd/report/hsaCampaignReports.md</w:t>
      </w:r>
    </w:p>
    <w:p w14:paraId="0ECE10EB">
      <w:r>
        <w:rPr>
          <w:sz w:val="18"/>
        </w:rPr>
        <w:t># SB广告活动报表</w:t>
      </w:r>
    </w:p>
    <w:p w14:paraId="44A1A9CF">
      <w:pPr>
        <w:pStyle w:val="4"/>
      </w:pPr>
      <w:bookmarkStart w:id="1824" w:name="_Toc19275"/>
      <w:r>
        <w:t>接口信息</w:t>
      </w:r>
      <w:bookmarkEnd w:id="1824"/>
    </w:p>
    <w:p w14:paraId="69DB4DFC">
      <w:pPr>
        <w:pStyle w:val="4"/>
      </w:pPr>
      <w:bookmarkStart w:id="1825" w:name="_Toc308"/>
      <w:r>
        <w:t>请求头</w:t>
      </w:r>
      <w:bookmarkEnd w:id="1825"/>
    </w:p>
    <w:p w14:paraId="0125E1DC">
      <w:pPr>
        <w:pStyle w:val="4"/>
      </w:pPr>
      <w:bookmarkStart w:id="1826" w:name="_Toc14202"/>
      <w:r>
        <w:t>请求参数</w:t>
      </w:r>
      <w:bookmarkEnd w:id="1826"/>
    </w:p>
    <w:p w14:paraId="057FAE06">
      <w:pPr>
        <w:pStyle w:val="4"/>
      </w:pPr>
      <w:bookmarkStart w:id="1827" w:name="_Toc8598"/>
      <w:r>
        <w:t>请求示例</w:t>
      </w:r>
      <w:bookmarkEnd w:id="1827"/>
    </w:p>
    <w:p w14:paraId="1C2757B1">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610EA6CB">
      <w:pPr>
        <w:pStyle w:val="4"/>
      </w:pPr>
      <w:bookmarkStart w:id="1828" w:name="_Toc5811"/>
      <w:r>
        <w:t>返回结果</w:t>
      </w:r>
      <w:bookmarkEnd w:id="1828"/>
    </w:p>
    <w:p w14:paraId="2C6653D6">
      <w:r>
        <w:rPr>
          <w:sz w:val="18"/>
        </w:rPr>
        <w:t>Json Object</w:t>
      </w:r>
    </w:p>
    <w:p w14:paraId="685C5B6B">
      <w:r>
        <w:rPr>
          <w:sz w:val="18"/>
        </w:rPr>
        <w:t>---</w:t>
      </w:r>
    </w:p>
    <w:p w14:paraId="40989ED0">
      <w:pPr>
        <w:pStyle w:val="4"/>
      </w:pPr>
      <w:bookmarkStart w:id="1829" w:name="_Toc3706"/>
      <w:r>
        <w:t>SB广告活动-广告位报告</w:t>
      </w:r>
      <w:bookmarkEnd w:id="1829"/>
    </w:p>
    <w:p w14:paraId="0E1BF856">
      <w:r>
        <w:rPr>
          <w:sz w:val="18"/>
        </w:rPr>
        <w:t>- Source path: docs/newAd/report/hsaCampaignPlacementReports</w:t>
      </w:r>
      <w:r>
        <w:rPr>
          <w:sz w:val="18"/>
        </w:rPr>
        <w:br w:type="textWrapping"/>
      </w:r>
      <w:r>
        <w:rPr>
          <w:sz w:val="18"/>
        </w:rPr>
        <w:t>- Source URL: https://apidoc.lingxing.com/docs/newAd/report/hsaCampaignPlacementReports.md</w:t>
      </w:r>
    </w:p>
    <w:p w14:paraId="3B1D8E0F">
      <w:r>
        <w:rPr>
          <w:sz w:val="18"/>
        </w:rPr>
        <w:t># SB广告活动-广告位报告</w:t>
      </w:r>
    </w:p>
    <w:p w14:paraId="36836948">
      <w:pPr>
        <w:pStyle w:val="4"/>
      </w:pPr>
      <w:bookmarkStart w:id="1830" w:name="_Toc15967"/>
      <w:r>
        <w:t>基本信息</w:t>
      </w:r>
      <w:bookmarkEnd w:id="1830"/>
    </w:p>
    <w:p w14:paraId="180A9883">
      <w:pPr>
        <w:pStyle w:val="4"/>
      </w:pPr>
      <w:bookmarkStart w:id="1831" w:name="_Toc18737"/>
      <w:r>
        <w:t>请求头</w:t>
      </w:r>
      <w:bookmarkEnd w:id="1831"/>
    </w:p>
    <w:p w14:paraId="533D6CC1">
      <w:pPr>
        <w:pStyle w:val="4"/>
      </w:pPr>
      <w:bookmarkStart w:id="1832" w:name="_Toc30888"/>
      <w:r>
        <w:t>请求参数</w:t>
      </w:r>
      <w:bookmarkEnd w:id="1832"/>
    </w:p>
    <w:p w14:paraId="6EB72B02">
      <w:pPr>
        <w:pStyle w:val="4"/>
      </w:pPr>
      <w:bookmarkStart w:id="1833" w:name="_Toc23597"/>
      <w:r>
        <w:t>请求示例</w:t>
      </w:r>
      <w:bookmarkEnd w:id="1833"/>
    </w:p>
    <w:p w14:paraId="481B5EC5">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07C43B83">
      <w:pPr>
        <w:pStyle w:val="4"/>
      </w:pPr>
      <w:bookmarkStart w:id="1834" w:name="_Toc30417"/>
      <w:r>
        <w:t>返回结果</w:t>
      </w:r>
      <w:bookmarkEnd w:id="1834"/>
    </w:p>
    <w:p w14:paraId="73384A7F">
      <w:r>
        <w:rPr>
          <w:sz w:val="18"/>
        </w:rPr>
        <w:t>Json Object</w:t>
      </w:r>
    </w:p>
    <w:p w14:paraId="4BCC32D8">
      <w:pPr>
        <w:pStyle w:val="4"/>
      </w:pPr>
      <w:bookmarkStart w:id="1835" w:name="_Toc18047"/>
      <w:r>
        <w:t>返回成功示例</w:t>
      </w:r>
      <w:bookmarkEnd w:id="1835"/>
    </w:p>
    <w:p w14:paraId="7F3A8F8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"478WOD3-7404-9BDF-8F41-01F0401D1305",</w:t>
      </w:r>
      <w:r>
        <w:rPr>
          <w:sz w:val="18"/>
        </w:rPr>
        <w:br w:type="textWrapping"/>
      </w:r>
      <w:r>
        <w:rPr>
          <w:sz w:val="18"/>
        </w:rPr>
        <w:t xml:space="preserve">    "response_time": "2023-02-24 10:56:58",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"clicks": 14,</w:t>
      </w:r>
      <w:r>
        <w:rPr>
          <w:sz w:val="18"/>
        </w:rPr>
        <w:br w:type="textWrapping"/>
      </w:r>
      <w:r>
        <w:rPr>
          <w:sz w:val="18"/>
        </w:rPr>
        <w:t xml:space="preserve">            "cost": 12.61,</w:t>
      </w:r>
      <w:r>
        <w:rPr>
          <w:sz w:val="18"/>
        </w:rPr>
        <w:br w:type="textWrapping"/>
      </w:r>
      <w:r>
        <w:rPr>
          <w:sz w:val="18"/>
        </w:rPr>
        <w:t xml:space="preserve">            "profile_id": 121923590660074,</w:t>
      </w:r>
      <w:r>
        <w:rPr>
          <w:sz w:val="18"/>
        </w:rPr>
        <w:br w:type="textWrapping"/>
      </w:r>
      <w:r>
        <w:rPr>
          <w:sz w:val="18"/>
        </w:rPr>
        <w:t xml:space="preserve">            "impressions": 865,</w:t>
      </w:r>
      <w:r>
        <w:rPr>
          <w:sz w:val="18"/>
        </w:rPr>
        <w:br w:type="textWrapping"/>
      </w:r>
      <w:r>
        <w:rPr>
          <w:sz w:val="18"/>
        </w:rPr>
        <w:t xml:space="preserve">            "report_date": "2021-06-23",</w:t>
      </w:r>
      <w:r>
        <w:rPr>
          <w:sz w:val="18"/>
        </w:rPr>
        <w:br w:type="textWrapping"/>
      </w:r>
      <w:r>
        <w:rPr>
          <w:sz w:val="18"/>
        </w:rPr>
        <w:t xml:space="preserve">            "campaign_id": 162632371880150,</w:t>
      </w:r>
      <w:r>
        <w:rPr>
          <w:sz w:val="18"/>
        </w:rPr>
        <w:br w:type="textWrapping"/>
      </w:r>
      <w:r>
        <w:rPr>
          <w:sz w:val="18"/>
        </w:rPr>
        <w:t xml:space="preserve">            "placement_type": "Otheron-Amazon",</w:t>
      </w:r>
      <w:r>
        <w:rPr>
          <w:sz w:val="18"/>
        </w:rPr>
        <w:br w:type="textWrapping"/>
      </w:r>
      <w:r>
        <w:rPr>
          <w:sz w:val="18"/>
        </w:rPr>
        <w:t xml:space="preserve">            "orders": 3,</w:t>
      </w:r>
      <w:r>
        <w:rPr>
          <w:sz w:val="18"/>
        </w:rPr>
        <w:br w:type="textWrapping"/>
      </w:r>
      <w:r>
        <w:rPr>
          <w:sz w:val="18"/>
        </w:rPr>
        <w:t xml:space="preserve">            "same_orders": 3,</w:t>
      </w:r>
      <w:r>
        <w:rPr>
          <w:sz w:val="18"/>
        </w:rPr>
        <w:br w:type="textWrapping"/>
      </w:r>
      <w:r>
        <w:rPr>
          <w:sz w:val="18"/>
        </w:rPr>
        <w:t xml:space="preserve">            "new_to_brand_orders": null,</w:t>
      </w:r>
      <w:r>
        <w:rPr>
          <w:sz w:val="18"/>
        </w:rPr>
        <w:br w:type="textWrapping"/>
      </w:r>
      <w:r>
        <w:rPr>
          <w:sz w:val="18"/>
        </w:rPr>
        <w:t xml:space="preserve">            "new_to_brand_units": null,</w:t>
      </w:r>
      <w:r>
        <w:rPr>
          <w:sz w:val="18"/>
        </w:rPr>
        <w:br w:type="textWrapping"/>
      </w:r>
      <w:r>
        <w:rPr>
          <w:sz w:val="18"/>
        </w:rPr>
        <w:t xml:space="preserve">            "new_to_brand_sales": null,</w:t>
      </w:r>
      <w:r>
        <w:rPr>
          <w:sz w:val="18"/>
        </w:rPr>
        <w:br w:type="textWrapping"/>
      </w:r>
      <w:r>
        <w:rPr>
          <w:sz w:val="18"/>
        </w:rPr>
        <w:t xml:space="preserve">            "same_sales": 42.48,</w:t>
      </w:r>
      <w:r>
        <w:rPr>
          <w:sz w:val="18"/>
        </w:rPr>
        <w:br w:type="textWrapping"/>
      </w:r>
      <w:r>
        <w:rPr>
          <w:sz w:val="18"/>
        </w:rPr>
        <w:t xml:space="preserve">            "new_to_brand_order_percentage": null,</w:t>
      </w:r>
      <w:r>
        <w:rPr>
          <w:sz w:val="18"/>
        </w:rPr>
        <w:br w:type="textWrapping"/>
      </w:r>
      <w:r>
        <w:rPr>
          <w:sz w:val="18"/>
        </w:rPr>
        <w:t xml:space="preserve">            "new_to_brand_order_rate": null,</w:t>
      </w:r>
      <w:r>
        <w:rPr>
          <w:sz w:val="18"/>
        </w:rPr>
        <w:br w:type="textWrapping"/>
      </w:r>
      <w:r>
        <w:rPr>
          <w:sz w:val="18"/>
        </w:rPr>
        <w:t xml:space="preserve">            "sales": 42.48,</w:t>
      </w:r>
      <w:r>
        <w:rPr>
          <w:sz w:val="18"/>
        </w:rPr>
        <w:br w:type="textWrapping"/>
      </w:r>
      <w:r>
        <w:rPr>
          <w:sz w:val="18"/>
        </w:rPr>
        <w:t xml:space="preserve">            "creative_type": "video",</w:t>
      </w:r>
      <w:r>
        <w:rPr>
          <w:sz w:val="18"/>
        </w:rPr>
        <w:br w:type="textWrapping"/>
      </w:r>
      <w:r>
        <w:rPr>
          <w:sz w:val="18"/>
        </w:rPr>
        <w:t xml:space="preserve">            "videofirstquartileviews": 1002,</w:t>
      </w:r>
      <w:r>
        <w:rPr>
          <w:sz w:val="18"/>
        </w:rPr>
        <w:br w:type="textWrapping"/>
      </w:r>
      <w:r>
        <w:rPr>
          <w:sz w:val="18"/>
        </w:rPr>
        <w:t xml:space="preserve">            "videomidpointviews": 100,</w:t>
      </w:r>
      <w:r>
        <w:rPr>
          <w:sz w:val="18"/>
        </w:rPr>
        <w:br w:type="textWrapping"/>
      </w:r>
      <w:r>
        <w:rPr>
          <w:sz w:val="18"/>
        </w:rPr>
        <w:t xml:space="preserve">            "videothirdquartileviews": 52,</w:t>
      </w:r>
      <w:r>
        <w:rPr>
          <w:sz w:val="18"/>
        </w:rPr>
        <w:br w:type="textWrapping"/>
      </w:r>
      <w:r>
        <w:rPr>
          <w:sz w:val="18"/>
        </w:rPr>
        <w:t xml:space="preserve">            "video5secondviews": 1223,</w:t>
      </w:r>
      <w:r>
        <w:rPr>
          <w:sz w:val="18"/>
        </w:rPr>
        <w:br w:type="textWrapping"/>
      </w:r>
      <w:r>
        <w:rPr>
          <w:sz w:val="18"/>
        </w:rPr>
        <w:t xml:space="preserve">            "video5secondviewrate": 22.52,</w:t>
      </w:r>
      <w:r>
        <w:rPr>
          <w:sz w:val="18"/>
        </w:rPr>
        <w:br w:type="textWrapping"/>
      </w:r>
      <w:r>
        <w:rPr>
          <w:sz w:val="18"/>
        </w:rPr>
        <w:t xml:space="preserve">            "branded_searches": 322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3304EFF">
      <w:r>
        <w:rPr>
          <w:sz w:val="18"/>
        </w:rPr>
        <w:t>---</w:t>
      </w:r>
    </w:p>
    <w:p w14:paraId="44D52A5A">
      <w:pPr>
        <w:pStyle w:val="4"/>
      </w:pPr>
      <w:bookmarkStart w:id="1836" w:name="_Toc27416"/>
      <w:r>
        <w:t>SB广告组报表</w:t>
      </w:r>
      <w:bookmarkEnd w:id="1836"/>
    </w:p>
    <w:p w14:paraId="76FD9B3E">
      <w:r>
        <w:rPr>
          <w:sz w:val="18"/>
        </w:rPr>
        <w:t>- Source path: docs/newAd/report/hsaAdGroupReports</w:t>
      </w:r>
      <w:r>
        <w:rPr>
          <w:sz w:val="18"/>
        </w:rPr>
        <w:br w:type="textWrapping"/>
      </w:r>
      <w:r>
        <w:rPr>
          <w:sz w:val="18"/>
        </w:rPr>
        <w:t>- Source URL: https://apidoc.lingxing.com/docs/newAd/report/hsaAdGroupReports.md</w:t>
      </w:r>
    </w:p>
    <w:p w14:paraId="48648FED">
      <w:r>
        <w:rPr>
          <w:sz w:val="18"/>
        </w:rPr>
        <w:t># SB广告组报表</w:t>
      </w:r>
    </w:p>
    <w:p w14:paraId="511D4F97">
      <w:pPr>
        <w:pStyle w:val="4"/>
      </w:pPr>
      <w:bookmarkStart w:id="1837" w:name="_Toc11029"/>
      <w:r>
        <w:t>接口信息</w:t>
      </w:r>
      <w:bookmarkEnd w:id="1837"/>
    </w:p>
    <w:p w14:paraId="2E22CFA7">
      <w:pPr>
        <w:pStyle w:val="4"/>
      </w:pPr>
      <w:bookmarkStart w:id="1838" w:name="_Toc26546"/>
      <w:r>
        <w:t>请求头</w:t>
      </w:r>
      <w:bookmarkEnd w:id="1838"/>
    </w:p>
    <w:p w14:paraId="26689DFF">
      <w:pPr>
        <w:pStyle w:val="4"/>
      </w:pPr>
      <w:bookmarkStart w:id="1839" w:name="_Toc27211"/>
      <w:r>
        <w:t>请求参数</w:t>
      </w:r>
      <w:bookmarkEnd w:id="1839"/>
    </w:p>
    <w:p w14:paraId="26B5A3DF">
      <w:pPr>
        <w:pStyle w:val="4"/>
      </w:pPr>
      <w:bookmarkStart w:id="1840" w:name="_Toc28325"/>
      <w:r>
        <w:t>请求示例</w:t>
      </w:r>
      <w:bookmarkEnd w:id="1840"/>
    </w:p>
    <w:p w14:paraId="42EA9036">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3ABDE638">
      <w:pPr>
        <w:pStyle w:val="4"/>
      </w:pPr>
      <w:bookmarkStart w:id="1841" w:name="_Toc23769"/>
      <w:r>
        <w:t>返回结果</w:t>
      </w:r>
      <w:bookmarkEnd w:id="1841"/>
    </w:p>
    <w:p w14:paraId="7147EDE7">
      <w:r>
        <w:rPr>
          <w:sz w:val="18"/>
        </w:rPr>
        <w:t>Json Object</w:t>
      </w:r>
    </w:p>
    <w:p w14:paraId="239ACA73">
      <w:pPr>
        <w:pStyle w:val="4"/>
      </w:pPr>
      <w:bookmarkStart w:id="1842" w:name="_Toc356"/>
      <w:r>
        <w:t>返回成功示例</w:t>
      </w:r>
      <w:bookmarkEnd w:id="1842"/>
    </w:p>
    <w:p w14:paraId="2B3C986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"133e5b8f-65ec-408e-b18a-7f41a950cf0c",</w:t>
      </w:r>
      <w:r>
        <w:rPr>
          <w:sz w:val="18"/>
        </w:rPr>
        <w:br w:type="textWrapping"/>
      </w:r>
      <w:r>
        <w:rPr>
          <w:sz w:val="18"/>
        </w:rPr>
        <w:t xml:space="preserve">    "response_time": "2023-08-09 11:29:50",</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1640591451,</w:t>
      </w:r>
      <w:r>
        <w:rPr>
          <w:sz w:val="18"/>
        </w:rPr>
        <w:br w:type="textWrapping"/>
      </w:r>
      <w:r>
        <w:rPr>
          <w:sz w:val="18"/>
        </w:rPr>
        <w:t xml:space="preserve">            "ad_group_id": 1640591452,</w:t>
      </w:r>
      <w:r>
        <w:rPr>
          <w:sz w:val="18"/>
        </w:rPr>
        <w:br w:type="textWrapping"/>
      </w:r>
      <w:r>
        <w:rPr>
          <w:sz w:val="18"/>
        </w:rPr>
        <w:t xml:space="preserve">            "profile_id": 121923590660074,</w:t>
      </w:r>
      <w:r>
        <w:rPr>
          <w:sz w:val="18"/>
        </w:rPr>
        <w:br w:type="textWrapping"/>
      </w:r>
      <w:r>
        <w:rPr>
          <w:sz w:val="18"/>
        </w:rPr>
        <w:t xml:space="preserve">            "impressions": 792,</w:t>
      </w:r>
      <w:r>
        <w:rPr>
          <w:sz w:val="18"/>
        </w:rPr>
        <w:br w:type="textWrapping"/>
      </w:r>
      <w:r>
        <w:rPr>
          <w:sz w:val="18"/>
        </w:rPr>
        <w:t xml:space="preserve">            "clicks": 34,</w:t>
      </w:r>
      <w:r>
        <w:rPr>
          <w:sz w:val="18"/>
        </w:rPr>
        <w:br w:type="textWrapping"/>
      </w:r>
      <w:r>
        <w:rPr>
          <w:sz w:val="18"/>
        </w:rPr>
        <w:t xml:space="preserve">            "cost": 12.32,</w:t>
      </w:r>
      <w:r>
        <w:rPr>
          <w:sz w:val="18"/>
        </w:rPr>
        <w:br w:type="textWrapping"/>
      </w:r>
      <w:r>
        <w:rPr>
          <w:sz w:val="18"/>
        </w:rPr>
        <w:t xml:space="preserve">            "vtr": 0.00,</w:t>
      </w:r>
      <w:r>
        <w:rPr>
          <w:sz w:val="18"/>
        </w:rPr>
        <w:br w:type="textWrapping"/>
      </w:r>
      <w:r>
        <w:rPr>
          <w:sz w:val="18"/>
        </w:rPr>
        <w:t xml:space="preserve">            "vctr": 0.00,</w:t>
      </w:r>
      <w:r>
        <w:rPr>
          <w:sz w:val="18"/>
        </w:rPr>
        <w:br w:type="textWrapping"/>
      </w:r>
      <w:r>
        <w:rPr>
          <w:sz w:val="18"/>
        </w:rPr>
        <w:t xml:space="preserve">            "report_date": "2023-05-11",</w:t>
      </w:r>
      <w:r>
        <w:rPr>
          <w:sz w:val="18"/>
        </w:rPr>
        <w:br w:type="textWrapping"/>
      </w:r>
      <w:r>
        <w:rPr>
          <w:sz w:val="18"/>
        </w:rPr>
        <w:t xml:space="preserve">            "same_orders": 6,</w:t>
      </w:r>
      <w:r>
        <w:rPr>
          <w:sz w:val="18"/>
        </w:rPr>
        <w:br w:type="textWrapping"/>
      </w:r>
      <w:r>
        <w:rPr>
          <w:sz w:val="18"/>
        </w:rPr>
        <w:t xml:space="preserve">            "orders": 6,</w:t>
      </w:r>
      <w:r>
        <w:rPr>
          <w:sz w:val="18"/>
        </w:rPr>
        <w:br w:type="textWrapping"/>
      </w:r>
      <w:r>
        <w:rPr>
          <w:sz w:val="18"/>
        </w:rPr>
        <w:t xml:space="preserve">            "same_sales": 74.60,</w:t>
      </w:r>
      <w:r>
        <w:rPr>
          <w:sz w:val="18"/>
        </w:rPr>
        <w:br w:type="textWrapping"/>
      </w:r>
      <w:r>
        <w:rPr>
          <w:sz w:val="18"/>
        </w:rPr>
        <w:t xml:space="preserve">            "sales": 74.60,</w:t>
      </w:r>
      <w:r>
        <w:rPr>
          <w:sz w:val="18"/>
        </w:rPr>
        <w:br w:type="textWrapping"/>
      </w:r>
      <w:r>
        <w:rPr>
          <w:sz w:val="18"/>
        </w:rPr>
        <w:t xml:space="preserve">            "new_to_brand_orders": 10,</w:t>
      </w:r>
      <w:r>
        <w:rPr>
          <w:sz w:val="18"/>
        </w:rPr>
        <w:br w:type="textWrapping"/>
      </w:r>
      <w:r>
        <w:rPr>
          <w:sz w:val="18"/>
        </w:rPr>
        <w:t xml:space="preserve">            "new_to_brand_order_percentage": 10.00,</w:t>
      </w:r>
      <w:r>
        <w:rPr>
          <w:sz w:val="18"/>
        </w:rPr>
        <w:br w:type="textWrapping"/>
      </w:r>
      <w:r>
        <w:rPr>
          <w:sz w:val="18"/>
        </w:rPr>
        <w:t xml:space="preserve">            "new_to_brand_order_rate": 6.00,</w:t>
      </w:r>
      <w:r>
        <w:rPr>
          <w:sz w:val="18"/>
        </w:rPr>
        <w:br w:type="textWrapping"/>
      </w:r>
      <w:r>
        <w:rPr>
          <w:sz w:val="18"/>
        </w:rPr>
        <w:t xml:space="preserve">            "new_to_brand_sales": 5.00,</w:t>
      </w:r>
      <w:r>
        <w:rPr>
          <w:sz w:val="18"/>
        </w:rPr>
        <w:br w:type="textWrapping"/>
      </w:r>
      <w:r>
        <w:rPr>
          <w:sz w:val="18"/>
        </w:rPr>
        <w:t xml:space="preserve">            "new_to_brand_units": 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6E95E78">
      <w:r>
        <w:rPr>
          <w:sz w:val="18"/>
        </w:rPr>
        <w:t>---</w:t>
      </w:r>
    </w:p>
    <w:p w14:paraId="599F7A44">
      <w:pPr>
        <w:pStyle w:val="4"/>
      </w:pPr>
      <w:bookmarkStart w:id="1843" w:name="_Toc13912"/>
      <w:r>
        <w:t>SB广告的投放报告</w:t>
      </w:r>
      <w:bookmarkEnd w:id="1843"/>
    </w:p>
    <w:p w14:paraId="5E1C48BC">
      <w:r>
        <w:rPr>
          <w:sz w:val="18"/>
        </w:rPr>
        <w:t>- Source path: docs/newAd/report/listHsaTargetingReport</w:t>
      </w:r>
      <w:r>
        <w:rPr>
          <w:sz w:val="18"/>
        </w:rPr>
        <w:br w:type="textWrapping"/>
      </w:r>
      <w:r>
        <w:rPr>
          <w:sz w:val="18"/>
        </w:rPr>
        <w:t>- Source URL: https://apidoc.lingxing.com/docs/newAd/report/listHsaTargetingReport.md</w:t>
      </w:r>
    </w:p>
    <w:p w14:paraId="781D21CE">
      <w:r>
        <w:rPr>
          <w:sz w:val="18"/>
        </w:rPr>
        <w:t># SB广告的投放报告</w:t>
      </w:r>
    </w:p>
    <w:p w14:paraId="6055E262">
      <w:pPr>
        <w:pStyle w:val="4"/>
      </w:pPr>
      <w:bookmarkStart w:id="1844" w:name="_Toc22770"/>
      <w:r>
        <w:t>接口信息</w:t>
      </w:r>
      <w:bookmarkEnd w:id="1844"/>
    </w:p>
    <w:p w14:paraId="3FF803BA">
      <w:pPr>
        <w:pStyle w:val="4"/>
      </w:pPr>
      <w:bookmarkStart w:id="1845" w:name="_Toc19395"/>
      <w:r>
        <w:t>请求头</w:t>
      </w:r>
      <w:bookmarkEnd w:id="1845"/>
    </w:p>
    <w:p w14:paraId="0EFBD457">
      <w:pPr>
        <w:pStyle w:val="4"/>
      </w:pPr>
      <w:bookmarkStart w:id="1846" w:name="_Toc8092"/>
      <w:r>
        <w:t>请求参数</w:t>
      </w:r>
      <w:bookmarkEnd w:id="1846"/>
    </w:p>
    <w:p w14:paraId="739B59D2">
      <w:pPr>
        <w:pStyle w:val="4"/>
      </w:pPr>
      <w:bookmarkStart w:id="1847" w:name="_Toc10909"/>
      <w:r>
        <w:t>请求示例</w:t>
      </w:r>
      <w:bookmarkEnd w:id="1847"/>
    </w:p>
    <w:p w14:paraId="57E750F8">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"sponsored_type": "ALL",</w:t>
      </w:r>
      <w:r>
        <w:rPr>
          <w:sz w:val="18"/>
        </w:rPr>
        <w:br w:type="textWrapping"/>
      </w:r>
      <w:r>
        <w:rPr>
          <w:sz w:val="18"/>
        </w:rPr>
        <w:t xml:space="preserve">    "target_type": "keyword",</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10</w:t>
      </w:r>
      <w:r>
        <w:rPr>
          <w:sz w:val="18"/>
        </w:rPr>
        <w:br w:type="textWrapping"/>
      </w:r>
      <w:r>
        <w:rPr>
          <w:sz w:val="18"/>
        </w:rPr>
        <w:t>}</w:t>
      </w:r>
      <w:r>
        <w:rPr>
          <w:sz w:val="18"/>
        </w:rPr>
        <w:br w:type="textWrapping"/>
      </w:r>
      <w:r>
        <w:rPr>
          <w:sz w:val="18"/>
        </w:rPr>
        <w:t>```</w:t>
      </w:r>
    </w:p>
    <w:p w14:paraId="3FB9EEA7">
      <w:pPr>
        <w:pStyle w:val="4"/>
      </w:pPr>
      <w:bookmarkStart w:id="1848" w:name="_Toc8529"/>
      <w:r>
        <w:t>返回结果</w:t>
      </w:r>
      <w:bookmarkEnd w:id="1848"/>
    </w:p>
    <w:p w14:paraId="0AD38138">
      <w:r>
        <w:rPr>
          <w:sz w:val="18"/>
        </w:rPr>
        <w:t>Json Object</w:t>
      </w:r>
    </w:p>
    <w:p w14:paraId="66B3817F">
      <w:r>
        <w:rPr>
          <w:sz w:val="18"/>
        </w:rPr>
        <w:t>---</w:t>
      </w:r>
    </w:p>
    <w:p w14:paraId="499D7A4C">
      <w:pPr>
        <w:pStyle w:val="4"/>
      </w:pPr>
      <w:bookmarkStart w:id="1849" w:name="_Toc10539"/>
      <w:r>
        <w:t>SB用户搜索词报表</w:t>
      </w:r>
      <w:bookmarkEnd w:id="1849"/>
    </w:p>
    <w:p w14:paraId="0F045B81">
      <w:r>
        <w:rPr>
          <w:sz w:val="18"/>
        </w:rPr>
        <w:t>- Source path: docs/newAd/report/hsaQueryWordReports</w:t>
      </w:r>
      <w:r>
        <w:rPr>
          <w:sz w:val="18"/>
        </w:rPr>
        <w:br w:type="textWrapping"/>
      </w:r>
      <w:r>
        <w:rPr>
          <w:sz w:val="18"/>
        </w:rPr>
        <w:t>- Source URL: https://apidoc.lingxing.com/docs/newAd/report/hsaQueryWordReports.md</w:t>
      </w:r>
    </w:p>
    <w:p w14:paraId="7FAD475F">
      <w:r>
        <w:rPr>
          <w:sz w:val="18"/>
        </w:rPr>
        <w:t># SB用户搜索词报表</w:t>
      </w:r>
    </w:p>
    <w:p w14:paraId="084F5EC4">
      <w:pPr>
        <w:pStyle w:val="4"/>
      </w:pPr>
      <w:bookmarkStart w:id="1850" w:name="_Toc7567"/>
      <w:r>
        <w:t>基本信息</w:t>
      </w:r>
      <w:bookmarkEnd w:id="1850"/>
    </w:p>
    <w:p w14:paraId="3366EF55">
      <w:pPr>
        <w:pStyle w:val="4"/>
      </w:pPr>
      <w:bookmarkStart w:id="1851" w:name="_Toc317"/>
      <w:r>
        <w:t>请求头</w:t>
      </w:r>
      <w:bookmarkEnd w:id="1851"/>
    </w:p>
    <w:p w14:paraId="03D4EB27">
      <w:pPr>
        <w:pStyle w:val="4"/>
      </w:pPr>
      <w:bookmarkStart w:id="1852" w:name="_Toc9617"/>
      <w:r>
        <w:t>请求参数</w:t>
      </w:r>
      <w:bookmarkEnd w:id="1852"/>
    </w:p>
    <w:p w14:paraId="0B652197">
      <w:pPr>
        <w:pStyle w:val="4"/>
      </w:pPr>
      <w:bookmarkStart w:id="1853" w:name="_Toc21679"/>
      <w:r>
        <w:t>请求示例</w:t>
      </w:r>
      <w:bookmarkEnd w:id="1853"/>
    </w:p>
    <w:p w14:paraId="16625C8E">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"target_type": "target",</w:t>
      </w:r>
      <w:r>
        <w:rPr>
          <w:sz w:val="18"/>
        </w:rPr>
        <w:br w:type="textWrapping"/>
      </w:r>
      <w:r>
        <w:rPr>
          <w:sz w:val="18"/>
        </w:rPr>
        <w:t xml:space="preserve">    "nextToken": "MQ==",</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48C3BC4C">
      <w:pPr>
        <w:pStyle w:val="4"/>
      </w:pPr>
      <w:bookmarkStart w:id="1854" w:name="_Toc5238"/>
      <w:r>
        <w:t>返回结果</w:t>
      </w:r>
      <w:bookmarkEnd w:id="1854"/>
    </w:p>
    <w:p w14:paraId="062DE65B">
      <w:r>
        <w:rPr>
          <w:sz w:val="18"/>
        </w:rPr>
        <w:t>Json Object</w:t>
      </w:r>
    </w:p>
    <w:p w14:paraId="7E0F8547">
      <w:pPr>
        <w:pStyle w:val="4"/>
      </w:pPr>
      <w:bookmarkStart w:id="1855" w:name="_Toc18792"/>
      <w:r>
        <w:t>返回成功示例</w:t>
      </w:r>
      <w:bookmarkEnd w:id="1855"/>
    </w:p>
    <w:p w14:paraId="1D07F7BB">
      <w:r>
        <w:rPr>
          <w:sz w:val="18"/>
        </w:rPr>
        <w:t>target_type=keyword</w:t>
      </w:r>
      <w:r>
        <w:rPr>
          <w:sz w:val="18"/>
        </w:rPr>
        <w:br w:type="textWrapping"/>
      </w:r>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"52688b81-2398-4e60-9617-619fc2cf5b1e",</w:t>
      </w:r>
      <w:r>
        <w:rPr>
          <w:sz w:val="18"/>
        </w:rPr>
        <w:br w:type="textWrapping"/>
      </w:r>
      <w:r>
        <w:rPr>
          <w:sz w:val="18"/>
        </w:rPr>
        <w:t xml:space="preserve">    "response_time": "2023-03-20 10:14:22",</w:t>
      </w:r>
      <w:r>
        <w:rPr>
          <w:sz w:val="18"/>
        </w:rPr>
        <w:br w:type="textWrapping"/>
      </w:r>
      <w:r>
        <w:rPr>
          <w:sz w:val="18"/>
        </w:rPr>
        <w:t xml:space="preserve">    "total": 3,</w:t>
      </w:r>
      <w:r>
        <w:rPr>
          <w:sz w:val="18"/>
        </w:rPr>
        <w:br w:type="textWrapping"/>
      </w:r>
      <w:r>
        <w:rPr>
          <w:sz w:val="18"/>
        </w:rPr>
        <w:t xml:space="preserve">    "nextToken": "MjA=",</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"query": "laptop stand",</w:t>
      </w:r>
      <w:r>
        <w:rPr>
          <w:sz w:val="18"/>
        </w:rPr>
        <w:br w:type="textWrapping"/>
      </w:r>
      <w:r>
        <w:rPr>
          <w:sz w:val="18"/>
        </w:rPr>
        <w:t xml:space="preserve">            "target_id": 144272087511089322,</w:t>
      </w:r>
      <w:r>
        <w:rPr>
          <w:sz w:val="18"/>
        </w:rPr>
        <w:br w:type="textWrapping"/>
      </w:r>
      <w:r>
        <w:rPr>
          <w:sz w:val="18"/>
        </w:rPr>
        <w:t xml:space="preserve">            "match_type": "EXACT",</w:t>
      </w:r>
      <w:r>
        <w:rPr>
          <w:sz w:val="18"/>
        </w:rPr>
        <w:br w:type="textWrapping"/>
      </w:r>
      <w:r>
        <w:rPr>
          <w:sz w:val="18"/>
        </w:rPr>
        <w:t xml:space="preserve">            "target_text": "laptop stand",</w:t>
      </w:r>
      <w:r>
        <w:rPr>
          <w:sz w:val="18"/>
        </w:rPr>
        <w:br w:type="textWrapping"/>
      </w:r>
      <w:r>
        <w:rPr>
          <w:sz w:val="18"/>
        </w:rPr>
        <w:t xml:space="preserve">            "ad_group_id": 144329503293620476,</w:t>
      </w:r>
      <w:r>
        <w:rPr>
          <w:sz w:val="18"/>
        </w:rPr>
        <w:br w:type="textWrapping"/>
      </w:r>
      <w:r>
        <w:rPr>
          <w:sz w:val="18"/>
        </w:rPr>
        <w:t xml:space="preserve">            "impressions": 224,</w:t>
      </w:r>
      <w:r>
        <w:rPr>
          <w:sz w:val="18"/>
        </w:rPr>
        <w:br w:type="textWrapping"/>
      </w:r>
      <w:r>
        <w:rPr>
          <w:sz w:val="18"/>
        </w:rPr>
        <w:t xml:space="preserve">            "clicks": 1,</w:t>
      </w:r>
      <w:r>
        <w:rPr>
          <w:sz w:val="18"/>
        </w:rPr>
        <w:br w:type="textWrapping"/>
      </w:r>
      <w:r>
        <w:rPr>
          <w:sz w:val="18"/>
        </w:rPr>
        <w:t xml:space="preserve">            "cost": 1.03,</w:t>
      </w:r>
      <w:r>
        <w:rPr>
          <w:sz w:val="18"/>
        </w:rPr>
        <w:br w:type="textWrapping"/>
      </w:r>
      <w:r>
        <w:rPr>
          <w:sz w:val="18"/>
        </w:rPr>
        <w:t xml:space="preserve">            "profile_id": 121923590660074,</w:t>
      </w:r>
      <w:r>
        <w:rPr>
          <w:sz w:val="18"/>
        </w:rPr>
        <w:br w:type="textWrapping"/>
      </w:r>
      <w:r>
        <w:rPr>
          <w:sz w:val="18"/>
        </w:rPr>
        <w:t xml:space="preserve">            "campaign_id": 144264775656379188,</w:t>
      </w:r>
      <w:r>
        <w:rPr>
          <w:sz w:val="18"/>
        </w:rPr>
        <w:br w:type="textWrapping"/>
      </w:r>
      <w:r>
        <w:rPr>
          <w:sz w:val="18"/>
        </w:rPr>
        <w:t xml:space="preserve">            "report_date": "2021-06-23",</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"new_to_brand_orders": 0,</w:t>
      </w:r>
      <w:r>
        <w:rPr>
          <w:sz w:val="18"/>
        </w:rPr>
        <w:br w:type="textWrapping"/>
      </w:r>
      <w:r>
        <w:rPr>
          <w:sz w:val="18"/>
        </w:rPr>
        <w:t xml:space="preserve">            "new_to_brand_order_percentage": 0.00,</w:t>
      </w:r>
      <w:r>
        <w:rPr>
          <w:sz w:val="18"/>
        </w:rPr>
        <w:br w:type="textWrapping"/>
      </w:r>
      <w:r>
        <w:rPr>
          <w:sz w:val="18"/>
        </w:rPr>
        <w:t xml:space="preserve">            "new_to_brand_order_rate": 0.00,</w:t>
      </w:r>
      <w:r>
        <w:rPr>
          <w:sz w:val="18"/>
        </w:rPr>
        <w:br w:type="textWrapping"/>
      </w:r>
      <w:r>
        <w:rPr>
          <w:sz w:val="18"/>
        </w:rPr>
        <w:t xml:space="preserve">            "new_to_brand_sales": 0.00,</w:t>
      </w:r>
      <w:r>
        <w:rPr>
          <w:sz w:val="18"/>
        </w:rPr>
        <w:br w:type="textWrapping"/>
      </w:r>
      <w:r>
        <w:rPr>
          <w:sz w:val="18"/>
        </w:rPr>
        <w:t xml:space="preserve">            "new_to_brand_units": 0,</w:t>
      </w:r>
      <w:r>
        <w:rPr>
          <w:sz w:val="18"/>
        </w:rPr>
        <w:br w:type="textWrapping"/>
      </w:r>
      <w:r>
        <w:rPr>
          <w:sz w:val="18"/>
        </w:rPr>
        <w:t xml:space="preserve">            "video_first_quartile_views": null,</w:t>
      </w:r>
      <w:r>
        <w:rPr>
          <w:sz w:val="18"/>
        </w:rPr>
        <w:br w:type="textWrapping"/>
      </w:r>
      <w:r>
        <w:rPr>
          <w:sz w:val="18"/>
        </w:rPr>
        <w:t xml:space="preserve">            "video_midpoint_views": null,</w:t>
      </w:r>
      <w:r>
        <w:rPr>
          <w:sz w:val="18"/>
        </w:rPr>
        <w:br w:type="textWrapping"/>
      </w:r>
      <w:r>
        <w:rPr>
          <w:sz w:val="18"/>
        </w:rPr>
        <w:t xml:space="preserve">            "video_third_quartile_views": null,</w:t>
      </w:r>
      <w:r>
        <w:rPr>
          <w:sz w:val="18"/>
        </w:rPr>
        <w:br w:type="textWrapping"/>
      </w:r>
      <w:r>
        <w:rPr>
          <w:sz w:val="18"/>
        </w:rPr>
        <w:t xml:space="preserve">            "video_complete_views": null,</w:t>
      </w:r>
      <w:r>
        <w:rPr>
          <w:sz w:val="18"/>
        </w:rPr>
        <w:br w:type="textWrapping"/>
      </w:r>
      <w:r>
        <w:rPr>
          <w:sz w:val="18"/>
        </w:rPr>
        <w:t xml:space="preserve">            "video_5_second_views": null,</w:t>
      </w:r>
      <w:r>
        <w:rPr>
          <w:sz w:val="18"/>
        </w:rPr>
        <w:br w:type="textWrapping"/>
      </w:r>
      <w:r>
        <w:rPr>
          <w:sz w:val="18"/>
        </w:rPr>
        <w:t xml:space="preserve">            "video_5_second_view_rate": null,</w:t>
      </w:r>
      <w:r>
        <w:rPr>
          <w:sz w:val="18"/>
        </w:rPr>
        <w:br w:type="textWrapping"/>
      </w:r>
      <w:r>
        <w:rPr>
          <w:sz w:val="18"/>
        </w:rPr>
        <w:t xml:space="preserve">            "video_unmutes":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C399E3E">
      <w:r>
        <w:rPr>
          <w:sz w:val="18"/>
        </w:rPr>
        <w:t>target_type=target</w:t>
      </w:r>
      <w:r>
        <w:rPr>
          <w:sz w:val="18"/>
        </w:rPr>
        <w:br w:type="textWrapping"/>
      </w:r>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"52688b81-2398-4e60-9617-619fc2cf5b1e",</w:t>
      </w:r>
      <w:r>
        <w:rPr>
          <w:sz w:val="18"/>
        </w:rPr>
        <w:br w:type="textWrapping"/>
      </w:r>
      <w:r>
        <w:rPr>
          <w:sz w:val="18"/>
        </w:rPr>
        <w:t xml:space="preserve">    "response_time": "2023-03-20 10:14:22",</w:t>
      </w:r>
      <w:r>
        <w:rPr>
          <w:sz w:val="18"/>
        </w:rPr>
        <w:br w:type="textWrapping"/>
      </w:r>
      <w:r>
        <w:rPr>
          <w:sz w:val="18"/>
        </w:rPr>
        <w:t xml:space="preserve">    "total": 3,</w:t>
      </w:r>
      <w:r>
        <w:rPr>
          <w:sz w:val="18"/>
        </w:rPr>
        <w:br w:type="textWrapping"/>
      </w:r>
      <w:r>
        <w:rPr>
          <w:sz w:val="18"/>
        </w:rPr>
        <w:t xml:space="preserve">    "nextToken": "MjA=",</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"query": "laptop stand",</w:t>
      </w:r>
      <w:r>
        <w:rPr>
          <w:sz w:val="18"/>
        </w:rPr>
        <w:br w:type="textWrapping"/>
      </w:r>
      <w:r>
        <w:rPr>
          <w:sz w:val="18"/>
        </w:rPr>
        <w:t xml:space="preserve">            "target_id": 144272087511089322,</w:t>
      </w:r>
      <w:r>
        <w:rPr>
          <w:sz w:val="18"/>
        </w:rPr>
        <w:br w:type="textWrapping"/>
      </w:r>
      <w:r>
        <w:rPr>
          <w:sz w:val="18"/>
        </w:rPr>
        <w:t xml:space="preserve">            "target_text": "B08N5WRWNW",</w:t>
      </w:r>
      <w:r>
        <w:rPr>
          <w:sz w:val="18"/>
        </w:rPr>
        <w:br w:type="textWrapping"/>
      </w:r>
      <w:r>
        <w:rPr>
          <w:sz w:val="18"/>
        </w:rPr>
        <w:t xml:space="preserve">            "is_asin": 1,</w:t>
      </w:r>
      <w:r>
        <w:rPr>
          <w:sz w:val="18"/>
        </w:rPr>
        <w:br w:type="textWrapping"/>
      </w:r>
      <w:r>
        <w:rPr>
          <w:sz w:val="18"/>
        </w:rPr>
        <w:t xml:space="preserve">            "ad_group_id": 144329503293620476,</w:t>
      </w:r>
      <w:r>
        <w:rPr>
          <w:sz w:val="18"/>
        </w:rPr>
        <w:br w:type="textWrapping"/>
      </w:r>
      <w:r>
        <w:rPr>
          <w:sz w:val="18"/>
        </w:rPr>
        <w:t xml:space="preserve">            "impressions": 224,</w:t>
      </w:r>
      <w:r>
        <w:rPr>
          <w:sz w:val="18"/>
        </w:rPr>
        <w:br w:type="textWrapping"/>
      </w:r>
      <w:r>
        <w:rPr>
          <w:sz w:val="18"/>
        </w:rPr>
        <w:t xml:space="preserve">            "clicks": 1,</w:t>
      </w:r>
      <w:r>
        <w:rPr>
          <w:sz w:val="18"/>
        </w:rPr>
        <w:br w:type="textWrapping"/>
      </w:r>
      <w:r>
        <w:rPr>
          <w:sz w:val="18"/>
        </w:rPr>
        <w:t xml:space="preserve">            "cost": 1.03,</w:t>
      </w:r>
      <w:r>
        <w:rPr>
          <w:sz w:val="18"/>
        </w:rPr>
        <w:br w:type="textWrapping"/>
      </w:r>
      <w:r>
        <w:rPr>
          <w:sz w:val="18"/>
        </w:rPr>
        <w:t xml:space="preserve">            "profile_id": 121923590660074,</w:t>
      </w:r>
      <w:r>
        <w:rPr>
          <w:sz w:val="18"/>
        </w:rPr>
        <w:br w:type="textWrapping"/>
      </w:r>
      <w:r>
        <w:rPr>
          <w:sz w:val="18"/>
        </w:rPr>
        <w:t xml:space="preserve">            "campaign_id": 144264775656379188,</w:t>
      </w:r>
      <w:r>
        <w:rPr>
          <w:sz w:val="18"/>
        </w:rPr>
        <w:br w:type="textWrapping"/>
      </w:r>
      <w:r>
        <w:rPr>
          <w:sz w:val="18"/>
        </w:rPr>
        <w:t xml:space="preserve">            "report_date": "2021-06-23",</w:t>
      </w:r>
      <w:r>
        <w:rPr>
          <w:sz w:val="18"/>
        </w:rPr>
        <w:br w:type="textWrapping"/>
      </w:r>
      <w:r>
        <w:rPr>
          <w:sz w:val="18"/>
        </w:rPr>
        <w:t xml:space="preserve">            "country": "US",</w:t>
      </w:r>
      <w:r>
        <w:rPr>
          <w:sz w:val="18"/>
        </w:rPr>
        <w:br w:type="textWrapping"/>
      </w:r>
      <w:r>
        <w:rPr>
          <w:sz w:val="18"/>
        </w:rPr>
        <w:t xml:space="preserve">            "orders": 0,</w:t>
      </w:r>
      <w:r>
        <w:rPr>
          <w:sz w:val="18"/>
        </w:rPr>
        <w:br w:type="textWrapping"/>
      </w:r>
      <w:r>
        <w:rPr>
          <w:sz w:val="18"/>
        </w:rPr>
        <w:t xml:space="preserve">            "sales": 0.00,</w:t>
      </w:r>
      <w:r>
        <w:rPr>
          <w:sz w:val="18"/>
        </w:rPr>
        <w:br w:type="textWrapping"/>
      </w:r>
      <w:r>
        <w:rPr>
          <w:sz w:val="18"/>
        </w:rPr>
        <w:t xml:space="preserve">            "view_orders": 0,</w:t>
      </w:r>
      <w:r>
        <w:rPr>
          <w:sz w:val="18"/>
        </w:rPr>
        <w:br w:type="textWrapping"/>
      </w:r>
      <w:r>
        <w:rPr>
          <w:sz w:val="18"/>
        </w:rPr>
        <w:t xml:space="preserve">            "view_sales": 0.00,</w:t>
      </w:r>
      <w:r>
        <w:rPr>
          <w:sz w:val="18"/>
        </w:rPr>
        <w:br w:type="textWrapping"/>
      </w:r>
      <w:r>
        <w:rPr>
          <w:sz w:val="18"/>
        </w:rPr>
        <w:t xml:space="preserve">            "units_ordered": 0,</w:t>
      </w:r>
      <w:r>
        <w:rPr>
          <w:sz w:val="18"/>
        </w:rPr>
        <w:br w:type="textWrapping"/>
      </w:r>
      <w:r>
        <w:rPr>
          <w:sz w:val="18"/>
        </w:rPr>
        <w:t xml:space="preserve">            "view_units_ordered": 0,</w:t>
      </w:r>
      <w:r>
        <w:rPr>
          <w:sz w:val="18"/>
        </w:rPr>
        <w:br w:type="textWrapping"/>
      </w:r>
      <w:r>
        <w:rPr>
          <w:sz w:val="18"/>
        </w:rPr>
        <w:t xml:space="preserve">            "viewable_impressions": 0,</w:t>
      </w:r>
      <w:r>
        <w:rPr>
          <w:sz w:val="18"/>
        </w:rPr>
        <w:br w:type="textWrapping"/>
      </w:r>
      <w:r>
        <w:rPr>
          <w:sz w:val="18"/>
        </w:rPr>
        <w:t xml:space="preserve">            "add_to_list": 0,</w:t>
      </w:r>
      <w:r>
        <w:rPr>
          <w:sz w:val="18"/>
        </w:rPr>
        <w:br w:type="textWrapping"/>
      </w:r>
      <w:r>
        <w:rPr>
          <w:sz w:val="18"/>
        </w:rPr>
        <w:t xml:space="preserve">            "add_to_list_from_clicks": 0,</w:t>
      </w:r>
      <w:r>
        <w:rPr>
          <w:sz w:val="18"/>
        </w:rPr>
        <w:br w:type="textWrapping"/>
      </w:r>
      <w:r>
        <w:rPr>
          <w:sz w:val="18"/>
        </w:rPr>
        <w:t xml:space="preserve">            "video_first_quartile_views": null,</w:t>
      </w:r>
      <w:r>
        <w:rPr>
          <w:sz w:val="18"/>
        </w:rPr>
        <w:br w:type="textWrapping"/>
      </w:r>
      <w:r>
        <w:rPr>
          <w:sz w:val="18"/>
        </w:rPr>
        <w:t xml:space="preserve">            "video_midpoint_views": null,</w:t>
      </w:r>
      <w:r>
        <w:rPr>
          <w:sz w:val="18"/>
        </w:rPr>
        <w:br w:type="textWrapping"/>
      </w:r>
      <w:r>
        <w:rPr>
          <w:sz w:val="18"/>
        </w:rPr>
        <w:t xml:space="preserve">            "video_third_quartile_views": null,</w:t>
      </w:r>
      <w:r>
        <w:rPr>
          <w:sz w:val="18"/>
        </w:rPr>
        <w:br w:type="textWrapping"/>
      </w:r>
      <w:r>
        <w:rPr>
          <w:sz w:val="18"/>
        </w:rPr>
        <w:t xml:space="preserve">            "video_complete_views": null,</w:t>
      </w:r>
      <w:r>
        <w:rPr>
          <w:sz w:val="18"/>
        </w:rPr>
        <w:br w:type="textWrapping"/>
      </w:r>
      <w:r>
        <w:rPr>
          <w:sz w:val="18"/>
        </w:rPr>
        <w:t xml:space="preserve">            "video_5_second_views": null,</w:t>
      </w:r>
      <w:r>
        <w:rPr>
          <w:sz w:val="18"/>
        </w:rPr>
        <w:br w:type="textWrapping"/>
      </w:r>
      <w:r>
        <w:rPr>
          <w:sz w:val="18"/>
        </w:rPr>
        <w:t xml:space="preserve">            "video_5_second_view_rate": null,</w:t>
      </w:r>
      <w:r>
        <w:rPr>
          <w:sz w:val="18"/>
        </w:rPr>
        <w:br w:type="textWrapping"/>
      </w:r>
      <w:r>
        <w:rPr>
          <w:sz w:val="18"/>
        </w:rPr>
        <w:t xml:space="preserve">            "video_unmutes":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FAE3381">
      <w:r>
        <w:rPr>
          <w:sz w:val="18"/>
        </w:rPr>
        <w:t>---</w:t>
      </w:r>
    </w:p>
    <w:p w14:paraId="7AD9DA3A">
      <w:pPr>
        <w:pStyle w:val="4"/>
      </w:pPr>
      <w:bookmarkStart w:id="1856" w:name="_Toc31408"/>
      <w:r>
        <w:t>SB广告归因于广告的购买报告</w:t>
      </w:r>
      <w:bookmarkEnd w:id="1856"/>
    </w:p>
    <w:p w14:paraId="4E599418">
      <w:r>
        <w:rPr>
          <w:sz w:val="18"/>
        </w:rPr>
        <w:t>- Source path: docs/newAd/report/hsaPurchasedAsinReports</w:t>
      </w:r>
      <w:r>
        <w:rPr>
          <w:sz w:val="18"/>
        </w:rPr>
        <w:br w:type="textWrapping"/>
      </w:r>
      <w:r>
        <w:rPr>
          <w:sz w:val="18"/>
        </w:rPr>
        <w:t>- Source URL: https://apidoc.lingxing.com/docs/newAd/report/hsaPurchasedAsinReports.md</w:t>
      </w:r>
    </w:p>
    <w:p w14:paraId="3BFE6D41">
      <w:r>
        <w:rPr>
          <w:sz w:val="18"/>
        </w:rPr>
        <w:t># SB广告归因于广告的购买报告</w:t>
      </w:r>
    </w:p>
    <w:p w14:paraId="1246492E">
      <w:pPr>
        <w:pStyle w:val="4"/>
      </w:pPr>
      <w:bookmarkStart w:id="1857" w:name="_Toc12209"/>
      <w:r>
        <w:t>接口信息</w:t>
      </w:r>
      <w:bookmarkEnd w:id="1857"/>
    </w:p>
    <w:p w14:paraId="557BB6F3">
      <w:pPr>
        <w:pStyle w:val="4"/>
      </w:pPr>
      <w:bookmarkStart w:id="1858" w:name="_Toc19086"/>
      <w:r>
        <w:t>请求头</w:t>
      </w:r>
      <w:bookmarkEnd w:id="1858"/>
    </w:p>
    <w:p w14:paraId="673FA93B">
      <w:pPr>
        <w:pStyle w:val="4"/>
      </w:pPr>
      <w:bookmarkStart w:id="1859" w:name="_Toc20229"/>
      <w:r>
        <w:t>请求参数</w:t>
      </w:r>
      <w:bookmarkEnd w:id="1859"/>
    </w:p>
    <w:p w14:paraId="470142D5">
      <w:pPr>
        <w:pStyle w:val="4"/>
      </w:pPr>
      <w:bookmarkStart w:id="1860" w:name="_Toc31338"/>
      <w:r>
        <w:t>请求示例</w:t>
      </w:r>
      <w:bookmarkEnd w:id="1860"/>
    </w:p>
    <w:p w14:paraId="65D57D17">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4057085E">
      <w:pPr>
        <w:pStyle w:val="4"/>
      </w:pPr>
      <w:bookmarkStart w:id="1861" w:name="_Toc26128"/>
      <w:r>
        <w:t>返回结果</w:t>
      </w:r>
      <w:bookmarkEnd w:id="1861"/>
    </w:p>
    <w:p w14:paraId="2CEB7140">
      <w:pPr>
        <w:pStyle w:val="4"/>
      </w:pPr>
      <w:bookmarkStart w:id="1862" w:name="_Toc20747"/>
      <w:r>
        <w:t>返回成功示例</w:t>
      </w:r>
      <w:bookmarkEnd w:id="1862"/>
    </w:p>
    <w:p w14:paraId="3DE92B4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"2fc8aff8-46dd-469a-8fec-d0a85cea9d04",</w:t>
      </w:r>
      <w:r>
        <w:rPr>
          <w:sz w:val="18"/>
        </w:rPr>
        <w:br w:type="textWrapping"/>
      </w:r>
      <w:r>
        <w:rPr>
          <w:sz w:val="18"/>
        </w:rPr>
        <w:t xml:space="preserve">    "response_time": "2023-08-17 17:58:53",</w:t>
      </w:r>
      <w:r>
        <w:rPr>
          <w:sz w:val="18"/>
        </w:rPr>
        <w:br w:type="textWrapping"/>
      </w:r>
      <w:r>
        <w:rPr>
          <w:sz w:val="18"/>
        </w:rPr>
        <w:t xml:space="preserve">    "total": 126,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230107425919319,</w:t>
      </w:r>
      <w:r>
        <w:rPr>
          <w:sz w:val="18"/>
        </w:rPr>
        <w:br w:type="textWrapping"/>
      </w:r>
      <w:r>
        <w:rPr>
          <w:sz w:val="18"/>
        </w:rPr>
        <w:t xml:space="preserve">            "ad_group_id": 256144625584796,</w:t>
      </w:r>
      <w:r>
        <w:rPr>
          <w:sz w:val="18"/>
        </w:rPr>
        <w:br w:type="textWrapping"/>
      </w:r>
      <w:r>
        <w:rPr>
          <w:sz w:val="18"/>
        </w:rPr>
        <w:t xml:space="preserve">            "profile_id": 121923590660074,</w:t>
      </w:r>
      <w:r>
        <w:rPr>
          <w:sz w:val="18"/>
        </w:rPr>
        <w:br w:type="textWrapping"/>
      </w:r>
      <w:r>
        <w:rPr>
          <w:sz w:val="18"/>
        </w:rPr>
        <w:t xml:space="preserve">            "campaign_name": "B07BWBQ66J CampaignName",</w:t>
      </w:r>
      <w:r>
        <w:rPr>
          <w:sz w:val="18"/>
        </w:rPr>
        <w:br w:type="textWrapping"/>
      </w:r>
      <w:r>
        <w:rPr>
          <w:sz w:val="18"/>
        </w:rPr>
        <w:t xml:space="preserve">            "ad_group_name": "B07BWBQ66J AdGroupName",</w:t>
      </w:r>
      <w:r>
        <w:rPr>
          <w:sz w:val="18"/>
        </w:rPr>
        <w:br w:type="textWrapping"/>
      </w:r>
      <w:r>
        <w:rPr>
          <w:sz w:val="18"/>
        </w:rPr>
        <w:t xml:space="preserve">            "attribution_type": "Promoted",</w:t>
      </w:r>
      <w:r>
        <w:rPr>
          <w:sz w:val="18"/>
        </w:rPr>
        <w:br w:type="textWrapping"/>
      </w:r>
      <w:r>
        <w:rPr>
          <w:sz w:val="18"/>
        </w:rPr>
        <w:t xml:space="preserve">            "sales14d": 8295.34,</w:t>
      </w:r>
      <w:r>
        <w:rPr>
          <w:sz w:val="18"/>
        </w:rPr>
        <w:br w:type="textWrapping"/>
      </w:r>
      <w:r>
        <w:rPr>
          <w:sz w:val="18"/>
        </w:rPr>
        <w:t xml:space="preserve">            "orders14d": 35,</w:t>
      </w:r>
      <w:r>
        <w:rPr>
          <w:sz w:val="18"/>
        </w:rPr>
        <w:br w:type="textWrapping"/>
      </w:r>
      <w:r>
        <w:rPr>
          <w:sz w:val="18"/>
        </w:rPr>
        <w:t xml:space="preserve">            "new_to_brand_sales14d": 4022.59,</w:t>
      </w:r>
      <w:r>
        <w:rPr>
          <w:sz w:val="18"/>
        </w:rPr>
        <w:br w:type="textWrapping"/>
      </w:r>
      <w:r>
        <w:rPr>
          <w:sz w:val="18"/>
        </w:rPr>
        <w:t xml:space="preserve">            "new_to_brand_purchases14d": 36,</w:t>
      </w:r>
      <w:r>
        <w:rPr>
          <w:sz w:val="18"/>
        </w:rPr>
        <w:br w:type="textWrapping"/>
      </w:r>
      <w:r>
        <w:rPr>
          <w:sz w:val="18"/>
        </w:rPr>
        <w:t xml:space="preserve">            "new_to_brand_units_sold14d": 8,</w:t>
      </w:r>
      <w:r>
        <w:rPr>
          <w:sz w:val="18"/>
        </w:rPr>
        <w:br w:type="textWrapping"/>
      </w:r>
      <w:r>
        <w:rPr>
          <w:sz w:val="18"/>
        </w:rPr>
        <w:t xml:space="preserve">            "new_to_brand_sales_percentage14d": 9.17,</w:t>
      </w:r>
      <w:r>
        <w:rPr>
          <w:sz w:val="18"/>
        </w:rPr>
        <w:br w:type="textWrapping"/>
      </w:r>
      <w:r>
        <w:rPr>
          <w:sz w:val="18"/>
        </w:rPr>
        <w:t xml:space="preserve">            "new_to_brand_purchases_percentage14d": 77.03,</w:t>
      </w:r>
      <w:r>
        <w:rPr>
          <w:sz w:val="18"/>
        </w:rPr>
        <w:br w:type="textWrapping"/>
      </w:r>
      <w:r>
        <w:rPr>
          <w:sz w:val="18"/>
        </w:rPr>
        <w:t xml:space="preserve">            "new_to_brand_units_sold_percentage14d": 71.49,</w:t>
      </w:r>
      <w:r>
        <w:rPr>
          <w:sz w:val="18"/>
        </w:rPr>
        <w:br w:type="textWrapping"/>
      </w:r>
      <w:r>
        <w:rPr>
          <w:sz w:val="18"/>
        </w:rPr>
        <w:t xml:space="preserve">            "report_date": "2022-12-10",</w:t>
      </w:r>
      <w:r>
        <w:rPr>
          <w:sz w:val="18"/>
        </w:rPr>
        <w:br w:type="textWrapping"/>
      </w:r>
      <w:r>
        <w:rPr>
          <w:sz w:val="18"/>
        </w:rPr>
        <w:t xml:space="preserve">            "asin": "B07BWB066J",</w:t>
      </w:r>
      <w:r>
        <w:rPr>
          <w:sz w:val="18"/>
        </w:rPr>
        <w:br w:type="textWrapping"/>
      </w:r>
      <w:r>
        <w:rPr>
          <w:sz w:val="18"/>
        </w:rPr>
        <w:t xml:space="preserve">            "units_sold14d": 88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E36A571">
      <w:r>
        <w:rPr>
          <w:sz w:val="18"/>
        </w:rPr>
        <w:t>---</w:t>
      </w:r>
    </w:p>
    <w:p w14:paraId="13E3CD8A">
      <w:pPr>
        <w:pStyle w:val="4"/>
      </w:pPr>
      <w:bookmarkStart w:id="1863" w:name="_Toc24586"/>
      <w:r>
        <w:t>SB广告创意报告</w:t>
      </w:r>
      <w:bookmarkEnd w:id="1863"/>
    </w:p>
    <w:p w14:paraId="00E1BA21">
      <w:r>
        <w:rPr>
          <w:sz w:val="18"/>
        </w:rPr>
        <w:t>- Source path: docs/newAd/report/listHsaProductAdReport</w:t>
      </w:r>
      <w:r>
        <w:rPr>
          <w:sz w:val="18"/>
        </w:rPr>
        <w:br w:type="textWrapping"/>
      </w:r>
      <w:r>
        <w:rPr>
          <w:sz w:val="18"/>
        </w:rPr>
        <w:t>- Source URL: https://apidoc.lingxing.com/docs/newAd/report/listHsaProductAdReport.md</w:t>
      </w:r>
    </w:p>
    <w:p w14:paraId="0D991EB4">
      <w:r>
        <w:rPr>
          <w:sz w:val="18"/>
        </w:rPr>
        <w:t># SB广告创意报告</w:t>
      </w:r>
    </w:p>
    <w:p w14:paraId="211AC02D">
      <w:pPr>
        <w:pStyle w:val="4"/>
      </w:pPr>
      <w:bookmarkStart w:id="1864" w:name="_Toc30252"/>
      <w:r>
        <w:t>接口信息</w:t>
      </w:r>
      <w:bookmarkEnd w:id="1864"/>
    </w:p>
    <w:p w14:paraId="640504D7">
      <w:pPr>
        <w:pStyle w:val="4"/>
      </w:pPr>
      <w:bookmarkStart w:id="1865" w:name="_Toc4502"/>
      <w:r>
        <w:t>**请求参数**</w:t>
      </w:r>
      <w:bookmarkEnd w:id="1865"/>
    </w:p>
    <w:p w14:paraId="6384214D">
      <w:pPr>
        <w:pStyle w:val="4"/>
      </w:pPr>
      <w:bookmarkStart w:id="1866" w:name="_Toc28761"/>
      <w:r>
        <w:t>请求示例</w:t>
      </w:r>
      <w:bookmarkEnd w:id="1866"/>
    </w:p>
    <w:p w14:paraId="78709D6B">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57F58282">
      <w:pPr>
        <w:pStyle w:val="4"/>
      </w:pPr>
      <w:bookmarkStart w:id="1867" w:name="_Toc8637"/>
      <w:r>
        <w:t>**返回结果**</w:t>
      </w:r>
      <w:bookmarkEnd w:id="1867"/>
    </w:p>
    <w:p w14:paraId="3422CAAD">
      <w:pPr>
        <w:pStyle w:val="4"/>
      </w:pPr>
      <w:bookmarkStart w:id="1868" w:name="_Toc17014"/>
      <w:r>
        <w:t>**返回成功示例**</w:t>
      </w:r>
      <w:bookmarkEnd w:id="1868"/>
    </w:p>
    <w:p w14:paraId="4539D9E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800000000000137254,</w:t>
      </w:r>
      <w:r>
        <w:rPr>
          <w:sz w:val="18"/>
        </w:rPr>
        <w:br w:type="textWrapping"/>
      </w:r>
      <w:r>
        <w:rPr>
          <w:sz w:val="18"/>
        </w:rPr>
        <w:t xml:space="preserve">            "ad_group_id": 800000000000137738,</w:t>
      </w:r>
      <w:r>
        <w:rPr>
          <w:sz w:val="18"/>
        </w:rPr>
        <w:br w:type="textWrapping"/>
      </w:r>
      <w:r>
        <w:rPr>
          <w:sz w:val="18"/>
        </w:rPr>
        <w:t xml:space="preserve">            "profile_id": 9000000000000013,</w:t>
      </w:r>
      <w:r>
        <w:rPr>
          <w:sz w:val="18"/>
        </w:rPr>
        <w:br w:type="textWrapping"/>
      </w:r>
      <w:r>
        <w:rPr>
          <w:sz w:val="18"/>
        </w:rPr>
        <w:t xml:space="preserve">            "impressions": 54,</w:t>
      </w:r>
      <w:r>
        <w:rPr>
          <w:sz w:val="18"/>
        </w:rPr>
        <w:br w:type="textWrapping"/>
      </w:r>
      <w:r>
        <w:rPr>
          <w:sz w:val="18"/>
        </w:rPr>
        <w:t xml:space="preserve">            "clicks": 6,</w:t>
      </w:r>
      <w:r>
        <w:rPr>
          <w:sz w:val="18"/>
        </w:rPr>
        <w:br w:type="textWrapping"/>
      </w:r>
      <w:r>
        <w:rPr>
          <w:sz w:val="18"/>
        </w:rPr>
        <w:t xml:space="preserve">            "cost": 8.40,</w:t>
      </w:r>
      <w:r>
        <w:rPr>
          <w:sz w:val="18"/>
        </w:rPr>
        <w:br w:type="textWrapping"/>
      </w:r>
      <w:r>
        <w:rPr>
          <w:sz w:val="18"/>
        </w:rPr>
        <w:t xml:space="preserve">            "vtr": 88.89,</w:t>
      </w:r>
      <w:r>
        <w:rPr>
          <w:sz w:val="18"/>
        </w:rPr>
        <w:br w:type="textWrapping"/>
      </w:r>
      <w:r>
        <w:rPr>
          <w:sz w:val="18"/>
        </w:rPr>
        <w:t xml:space="preserve">            "vctr": 12.50,</w:t>
      </w:r>
      <w:r>
        <w:rPr>
          <w:sz w:val="18"/>
        </w:rPr>
        <w:br w:type="textWrapping"/>
      </w:r>
      <w:r>
        <w:rPr>
          <w:sz w:val="18"/>
        </w:rPr>
        <w:t xml:space="preserve">            "ad_creative_id": 800000000000140764,</w:t>
      </w:r>
      <w:r>
        <w:rPr>
          <w:sz w:val="18"/>
        </w:rPr>
        <w:br w:type="textWrapping"/>
      </w:r>
      <w:r>
        <w:rPr>
          <w:sz w:val="18"/>
        </w:rPr>
        <w:t xml:space="preserve">            "report_date": "2024-05-13",</w:t>
      </w:r>
      <w:r>
        <w:rPr>
          <w:sz w:val="18"/>
        </w:rPr>
        <w:br w:type="textWrapping"/>
      </w:r>
      <w:r>
        <w:rPr>
          <w:sz w:val="18"/>
        </w:rPr>
        <w:t xml:space="preserve">            "same_orders": 1,</w:t>
      </w:r>
      <w:r>
        <w:rPr>
          <w:sz w:val="18"/>
        </w:rPr>
        <w:br w:type="textWrapping"/>
      </w:r>
      <w:r>
        <w:rPr>
          <w:sz w:val="18"/>
        </w:rPr>
        <w:t xml:space="preserve">            "orders": 1,</w:t>
      </w:r>
      <w:r>
        <w:rPr>
          <w:sz w:val="18"/>
        </w:rPr>
        <w:br w:type="textWrapping"/>
      </w:r>
      <w:r>
        <w:rPr>
          <w:sz w:val="18"/>
        </w:rPr>
        <w:t xml:space="preserve">            "same_sales": 10.80,</w:t>
      </w:r>
      <w:r>
        <w:rPr>
          <w:sz w:val="18"/>
        </w:rPr>
        <w:br w:type="textWrapping"/>
      </w:r>
      <w:r>
        <w:rPr>
          <w:sz w:val="18"/>
        </w:rPr>
        <w:t xml:space="preserve">            "sales": 10.80,</w:t>
      </w:r>
      <w:r>
        <w:rPr>
          <w:sz w:val="18"/>
        </w:rPr>
        <w:br w:type="textWrapping"/>
      </w:r>
      <w:r>
        <w:rPr>
          <w:sz w:val="18"/>
        </w:rPr>
        <w:t xml:space="preserve">            "new_to_brand_orders": 0,</w:t>
      </w:r>
      <w:r>
        <w:rPr>
          <w:sz w:val="18"/>
        </w:rPr>
        <w:br w:type="textWrapping"/>
      </w:r>
      <w:r>
        <w:rPr>
          <w:sz w:val="18"/>
        </w:rPr>
        <w:t xml:space="preserve">            "new_to_brand_order_percentage": 0.00,</w:t>
      </w:r>
      <w:r>
        <w:rPr>
          <w:sz w:val="18"/>
        </w:rPr>
        <w:br w:type="textWrapping"/>
      </w:r>
      <w:r>
        <w:rPr>
          <w:sz w:val="18"/>
        </w:rPr>
        <w:t xml:space="preserve">            "new_to_brand_order_rate": 0.00,</w:t>
      </w:r>
      <w:r>
        <w:rPr>
          <w:sz w:val="18"/>
        </w:rPr>
        <w:br w:type="textWrapping"/>
      </w:r>
      <w:r>
        <w:rPr>
          <w:sz w:val="18"/>
        </w:rPr>
        <w:t xml:space="preserve">            "new_to_brand_sales": 0.00,</w:t>
      </w:r>
      <w:r>
        <w:rPr>
          <w:sz w:val="18"/>
        </w:rPr>
        <w:br w:type="textWrapping"/>
      </w:r>
      <w:r>
        <w:rPr>
          <w:sz w:val="18"/>
        </w:rPr>
        <w:t xml:space="preserve">            "new_to_brand_units":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45,</w:t>
      </w:r>
      <w:r>
        <w:rPr>
          <w:sz w:val="18"/>
        </w:rPr>
        <w:br w:type="textWrapping"/>
      </w:r>
      <w:r>
        <w:rPr>
          <w:sz w:val="18"/>
        </w:rPr>
        <w:t xml:space="preserve">    "error_details": [],</w:t>
      </w:r>
      <w:r>
        <w:rPr>
          <w:sz w:val="18"/>
        </w:rPr>
        <w:br w:type="textWrapping"/>
      </w:r>
      <w:r>
        <w:rPr>
          <w:sz w:val="18"/>
        </w:rPr>
        <w:t xml:space="preserve">    "request_id": "656099da-907f-4932-bc7b-fc56c3fb1ab3",</w:t>
      </w:r>
      <w:r>
        <w:rPr>
          <w:sz w:val="18"/>
        </w:rPr>
        <w:br w:type="textWrapping"/>
      </w:r>
      <w:r>
        <w:rPr>
          <w:sz w:val="18"/>
        </w:rPr>
        <w:t xml:space="preserve">    "response_time": "2024-05-22 15:45:37"</w:t>
      </w:r>
      <w:r>
        <w:rPr>
          <w:sz w:val="18"/>
        </w:rPr>
        <w:br w:type="textWrapping"/>
      </w:r>
      <w:r>
        <w:rPr>
          <w:sz w:val="18"/>
        </w:rPr>
        <w:t>}</w:t>
      </w:r>
      <w:r>
        <w:rPr>
          <w:sz w:val="18"/>
        </w:rPr>
        <w:br w:type="textWrapping"/>
      </w:r>
      <w:r>
        <w:rPr>
          <w:sz w:val="18"/>
        </w:rPr>
        <w:t>```</w:t>
      </w:r>
    </w:p>
    <w:p w14:paraId="7861485F">
      <w:r>
        <w:rPr>
          <w:sz w:val="18"/>
        </w:rPr>
        <w:t>---</w:t>
      </w:r>
    </w:p>
    <w:p w14:paraId="48FF5ED5">
      <w:pPr>
        <w:pStyle w:val="4"/>
      </w:pPr>
      <w:bookmarkStart w:id="1869" w:name="_Toc10190"/>
      <w:r>
        <w:t>SB关键词-广告位报告</w:t>
      </w:r>
      <w:bookmarkEnd w:id="1869"/>
    </w:p>
    <w:p w14:paraId="2C07F17F">
      <w:r>
        <w:rPr>
          <w:sz w:val="18"/>
        </w:rPr>
        <w:t>- Source path: docs/newAd/report/listHsaKeywordPlacementReport</w:t>
      </w:r>
      <w:r>
        <w:rPr>
          <w:sz w:val="18"/>
        </w:rPr>
        <w:br w:type="textWrapping"/>
      </w:r>
      <w:r>
        <w:rPr>
          <w:sz w:val="18"/>
        </w:rPr>
        <w:t>- Source URL: https://apidoc.lingxing.com/docs/newAd/report/listHsaKeywordPlacementReport.md</w:t>
      </w:r>
    </w:p>
    <w:p w14:paraId="723497F9">
      <w:r>
        <w:rPr>
          <w:sz w:val="18"/>
        </w:rPr>
        <w:t># SB关键词-广告位报告</w:t>
      </w:r>
    </w:p>
    <w:p w14:paraId="0B588178">
      <w:pPr>
        <w:pStyle w:val="4"/>
      </w:pPr>
      <w:bookmarkStart w:id="1870" w:name="_Toc11944"/>
      <w:r>
        <w:t>接口信息</w:t>
      </w:r>
      <w:bookmarkEnd w:id="1870"/>
    </w:p>
    <w:p w14:paraId="26E41270">
      <w:pPr>
        <w:pStyle w:val="4"/>
      </w:pPr>
      <w:bookmarkStart w:id="1871" w:name="_Toc3364"/>
      <w:r>
        <w:t>请求头</w:t>
      </w:r>
      <w:bookmarkEnd w:id="1871"/>
    </w:p>
    <w:p w14:paraId="0680EBE2">
      <w:pPr>
        <w:pStyle w:val="4"/>
      </w:pPr>
      <w:bookmarkStart w:id="1872" w:name="_Toc4484"/>
      <w:r>
        <w:t>请求参数</w:t>
      </w:r>
      <w:bookmarkEnd w:id="1872"/>
    </w:p>
    <w:p w14:paraId="325F7373">
      <w:pPr>
        <w:pStyle w:val="4"/>
      </w:pPr>
      <w:bookmarkStart w:id="1873" w:name="_Toc31258"/>
      <w:r>
        <w:t>请求示例</w:t>
      </w:r>
      <w:bookmarkEnd w:id="1873"/>
    </w:p>
    <w:p w14:paraId="6F899E53">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"sponsored_type": "ALL",</w:t>
      </w:r>
      <w:r>
        <w:rPr>
          <w:sz w:val="18"/>
        </w:rPr>
        <w:br w:type="textWrapping"/>
      </w:r>
      <w:r>
        <w:rPr>
          <w:sz w:val="18"/>
        </w:rPr>
        <w:t xml:space="preserve">    "target_type": "keyword",</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79ECD1B7">
      <w:pPr>
        <w:pStyle w:val="4"/>
      </w:pPr>
      <w:bookmarkStart w:id="1874" w:name="_Toc8104"/>
      <w:r>
        <w:t>返回结果</w:t>
      </w:r>
      <w:bookmarkEnd w:id="1874"/>
    </w:p>
    <w:p w14:paraId="79F1C1F7">
      <w:r>
        <w:rPr>
          <w:sz w:val="18"/>
        </w:rPr>
        <w:t>Json Object</w:t>
      </w:r>
    </w:p>
    <w:p w14:paraId="27884D22">
      <w:r>
        <w:rPr>
          <w:sz w:val="18"/>
        </w:rPr>
        <w:t>---</w:t>
      </w:r>
    </w:p>
    <w:p w14:paraId="6D6F243B">
      <w:pPr>
        <w:pStyle w:val="4"/>
      </w:pPr>
      <w:bookmarkStart w:id="1875" w:name="_Toc4029"/>
      <w:r>
        <w:t>SD广告活动报表</w:t>
      </w:r>
      <w:bookmarkEnd w:id="1875"/>
    </w:p>
    <w:p w14:paraId="782A520D">
      <w:r>
        <w:rPr>
          <w:sz w:val="18"/>
        </w:rPr>
        <w:t>- Source path: docs/newAd/report/sdCampaignReports</w:t>
      </w:r>
      <w:r>
        <w:rPr>
          <w:sz w:val="18"/>
        </w:rPr>
        <w:br w:type="textWrapping"/>
      </w:r>
      <w:r>
        <w:rPr>
          <w:sz w:val="18"/>
        </w:rPr>
        <w:t>- Source URL: https://apidoc.lingxing.com/docs/newAd/report/sdCampaignReports.md</w:t>
      </w:r>
    </w:p>
    <w:p w14:paraId="2CE52A96">
      <w:r>
        <w:rPr>
          <w:sz w:val="18"/>
        </w:rPr>
        <w:t># SD广告活动报表</w:t>
      </w:r>
    </w:p>
    <w:p w14:paraId="75BADE37">
      <w:pPr>
        <w:pStyle w:val="4"/>
      </w:pPr>
      <w:bookmarkStart w:id="1876" w:name="_Toc24877"/>
      <w:r>
        <w:t>接口信息</w:t>
      </w:r>
      <w:bookmarkEnd w:id="1876"/>
    </w:p>
    <w:p w14:paraId="087F9B2F">
      <w:pPr>
        <w:pStyle w:val="4"/>
      </w:pPr>
      <w:bookmarkStart w:id="1877" w:name="_Toc31744"/>
      <w:r>
        <w:t>请求头</w:t>
      </w:r>
      <w:bookmarkEnd w:id="1877"/>
    </w:p>
    <w:p w14:paraId="3376A253">
      <w:pPr>
        <w:pStyle w:val="4"/>
      </w:pPr>
      <w:bookmarkStart w:id="1878" w:name="_Toc24977"/>
      <w:r>
        <w:t>请求参数</w:t>
      </w:r>
      <w:bookmarkEnd w:id="1878"/>
    </w:p>
    <w:p w14:paraId="47D8487C">
      <w:pPr>
        <w:pStyle w:val="4"/>
      </w:pPr>
      <w:bookmarkStart w:id="1879" w:name="_Toc9328"/>
      <w:r>
        <w:t>请求示例</w:t>
      </w:r>
      <w:bookmarkEnd w:id="1879"/>
    </w:p>
    <w:p w14:paraId="1F908489">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"show_datail":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710D7125">
      <w:pPr>
        <w:pStyle w:val="4"/>
      </w:pPr>
      <w:bookmarkStart w:id="1880" w:name="_Toc11"/>
      <w:r>
        <w:t>返回结果</w:t>
      </w:r>
      <w:bookmarkEnd w:id="1880"/>
    </w:p>
    <w:p w14:paraId="1A033C3A">
      <w:r>
        <w:rPr>
          <w:sz w:val="18"/>
        </w:rPr>
        <w:t>Json Object</w:t>
      </w:r>
    </w:p>
    <w:p w14:paraId="2746D065">
      <w:pPr>
        <w:pStyle w:val="4"/>
      </w:pPr>
      <w:bookmarkStart w:id="1881" w:name="_Toc30914"/>
      <w:r>
        <w:t>返回成功示例</w:t>
      </w:r>
      <w:bookmarkEnd w:id="1881"/>
    </w:p>
    <w:p w14:paraId="6AE9A46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"2023-02-24 09:26:58",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13362917581087,</w:t>
      </w:r>
      <w:r>
        <w:rPr>
          <w:sz w:val="18"/>
        </w:rPr>
        <w:br w:type="textWrapping"/>
      </w:r>
      <w:r>
        <w:rPr>
          <w:sz w:val="18"/>
        </w:rPr>
        <w:t xml:space="preserve">            "profile_id": 121923590660074,</w:t>
      </w:r>
      <w:r>
        <w:rPr>
          <w:sz w:val="18"/>
        </w:rPr>
        <w:br w:type="textWrapping"/>
      </w:r>
      <w:r>
        <w:rPr>
          <w:sz w:val="18"/>
        </w:rPr>
        <w:t xml:space="preserve">            "impressions": 528,</w:t>
      </w:r>
      <w:r>
        <w:rPr>
          <w:sz w:val="18"/>
        </w:rPr>
        <w:br w:type="textWrapping"/>
      </w:r>
      <w:r>
        <w:rPr>
          <w:sz w:val="18"/>
        </w:rPr>
        <w:t xml:space="preserve">            "clicks": 39,</w:t>
      </w:r>
      <w:r>
        <w:rPr>
          <w:sz w:val="18"/>
        </w:rPr>
        <w:br w:type="textWrapping"/>
      </w:r>
      <w:r>
        <w:rPr>
          <w:sz w:val="18"/>
        </w:rPr>
        <w:t xml:space="preserve">            "cost": 41.20,</w:t>
      </w:r>
      <w:r>
        <w:rPr>
          <w:sz w:val="18"/>
        </w:rPr>
        <w:br w:type="textWrapping"/>
      </w:r>
      <w:r>
        <w:rPr>
          <w:sz w:val="18"/>
        </w:rPr>
        <w:t xml:space="preserve">            "tactic": null,</w:t>
      </w:r>
      <w:r>
        <w:rPr>
          <w:sz w:val="18"/>
        </w:rPr>
        <w:br w:type="textWrapping"/>
      </w:r>
      <w:r>
        <w:rPr>
          <w:sz w:val="18"/>
        </w:rPr>
        <w:t xml:space="preserve">            "report_date": "2022-12-13",</w:t>
      </w:r>
      <w:r>
        <w:rPr>
          <w:sz w:val="18"/>
        </w:rPr>
        <w:br w:type="textWrapping"/>
      </w:r>
      <w:r>
        <w:rPr>
          <w:sz w:val="18"/>
        </w:rPr>
        <w:t xml:space="preserve">            "same_orders": 32,</w:t>
      </w:r>
      <w:r>
        <w:rPr>
          <w:sz w:val="18"/>
        </w:rPr>
        <w:br w:type="textWrapping"/>
      </w:r>
      <w:r>
        <w:rPr>
          <w:sz w:val="18"/>
        </w:rPr>
        <w:t xml:space="preserve">            "orders": 32,</w:t>
      </w:r>
      <w:r>
        <w:rPr>
          <w:sz w:val="18"/>
        </w:rPr>
        <w:br w:type="textWrapping"/>
      </w:r>
      <w:r>
        <w:rPr>
          <w:sz w:val="18"/>
        </w:rPr>
        <w:t xml:space="preserve">            "same_sales": 66.62,</w:t>
      </w:r>
      <w:r>
        <w:rPr>
          <w:sz w:val="18"/>
        </w:rPr>
        <w:br w:type="textWrapping"/>
      </w:r>
      <w:r>
        <w:rPr>
          <w:sz w:val="18"/>
        </w:rPr>
        <w:t xml:space="preserve">            "sales": 66.62,</w:t>
      </w:r>
      <w:r>
        <w:rPr>
          <w:sz w:val="18"/>
        </w:rPr>
        <w:br w:type="textWrapping"/>
      </w:r>
      <w:r>
        <w:rPr>
          <w:sz w:val="18"/>
        </w:rPr>
        <w:t xml:space="preserve">            "units": 2,</w:t>
      </w:r>
      <w:r>
        <w:rPr>
          <w:sz w:val="18"/>
        </w:rPr>
        <w:br w:type="textWrapping"/>
      </w:r>
      <w:r>
        <w:rPr>
          <w:sz w:val="18"/>
        </w:rPr>
        <w:t xml:space="preserve">            "view_impressions": 0,</w:t>
      </w:r>
      <w:r>
        <w:rPr>
          <w:sz w:val="18"/>
        </w:rPr>
        <w:br w:type="textWrapping"/>
      </w:r>
      <w:r>
        <w:rPr>
          <w:sz w:val="18"/>
        </w:rPr>
        <w:t xml:space="preserve">            "same_orders_14d": 32,</w:t>
      </w:r>
      <w:r>
        <w:rPr>
          <w:sz w:val="18"/>
        </w:rPr>
        <w:br w:type="textWrapping"/>
      </w:r>
      <w:r>
        <w:rPr>
          <w:sz w:val="18"/>
        </w:rPr>
        <w:t xml:space="preserve">            "orders_14d": 32,</w:t>
      </w:r>
      <w:r>
        <w:rPr>
          <w:sz w:val="18"/>
        </w:rPr>
        <w:br w:type="textWrapping"/>
      </w:r>
      <w:r>
        <w:rPr>
          <w:sz w:val="18"/>
        </w:rPr>
        <w:t xml:space="preserve">            "same_sales_14d": 66.62,</w:t>
      </w:r>
      <w:r>
        <w:rPr>
          <w:sz w:val="18"/>
        </w:rPr>
        <w:br w:type="textWrapping"/>
      </w:r>
      <w:r>
        <w:rPr>
          <w:sz w:val="18"/>
        </w:rPr>
        <w:t xml:space="preserve">            "sales_14d": 66.62,</w:t>
      </w:r>
      <w:r>
        <w:rPr>
          <w:sz w:val="18"/>
        </w:rPr>
        <w:br w:type="textWrapping"/>
      </w:r>
      <w:r>
        <w:rPr>
          <w:sz w:val="18"/>
        </w:rPr>
        <w:t xml:space="preserve">            "units_14d": 2,</w:t>
      </w:r>
      <w:r>
        <w:rPr>
          <w:sz w:val="18"/>
        </w:rPr>
        <w:br w:type="textWrapping"/>
      </w:r>
      <w:r>
        <w:rPr>
          <w:sz w:val="18"/>
        </w:rPr>
        <w:t xml:space="preserve">            "same_orders_1d": 32,</w:t>
      </w:r>
      <w:r>
        <w:rPr>
          <w:sz w:val="18"/>
        </w:rPr>
        <w:br w:type="textWrapping"/>
      </w:r>
      <w:r>
        <w:rPr>
          <w:sz w:val="18"/>
        </w:rPr>
        <w:t xml:space="preserve">            "orders_1d": 32,</w:t>
      </w:r>
      <w:r>
        <w:rPr>
          <w:sz w:val="18"/>
        </w:rPr>
        <w:br w:type="textWrapping"/>
      </w:r>
      <w:r>
        <w:rPr>
          <w:sz w:val="18"/>
        </w:rPr>
        <w:t xml:space="preserve">            "same_sales_1d": 66.62,</w:t>
      </w:r>
      <w:r>
        <w:rPr>
          <w:sz w:val="18"/>
        </w:rPr>
        <w:br w:type="textWrapping"/>
      </w:r>
      <w:r>
        <w:rPr>
          <w:sz w:val="18"/>
        </w:rPr>
        <w:t xml:space="preserve">            "sales_1d": 66.62,</w:t>
      </w:r>
      <w:r>
        <w:rPr>
          <w:sz w:val="18"/>
        </w:rPr>
        <w:br w:type="textWrapping"/>
      </w:r>
      <w:r>
        <w:rPr>
          <w:sz w:val="18"/>
        </w:rPr>
        <w:t xml:space="preserve">            "same_orders_7d": 32,</w:t>
      </w:r>
      <w:r>
        <w:rPr>
          <w:sz w:val="18"/>
        </w:rPr>
        <w:br w:type="textWrapping"/>
      </w:r>
      <w:r>
        <w:rPr>
          <w:sz w:val="18"/>
        </w:rPr>
        <w:t xml:space="preserve">            "orders_7d": 32,</w:t>
      </w:r>
      <w:r>
        <w:rPr>
          <w:sz w:val="18"/>
        </w:rPr>
        <w:br w:type="textWrapping"/>
      </w:r>
      <w:r>
        <w:rPr>
          <w:sz w:val="18"/>
        </w:rPr>
        <w:t xml:space="preserve">            "same_sales_7d": 66.62,</w:t>
      </w:r>
      <w:r>
        <w:rPr>
          <w:sz w:val="18"/>
        </w:rPr>
        <w:br w:type="textWrapping"/>
      </w:r>
      <w:r>
        <w:rPr>
          <w:sz w:val="18"/>
        </w:rPr>
        <w:t xml:space="preserve">            "sales_7d": 66.62,</w:t>
      </w:r>
      <w:r>
        <w:rPr>
          <w:sz w:val="18"/>
        </w:rPr>
        <w:br w:type="textWrapping"/>
      </w:r>
      <w:r>
        <w:rPr>
          <w:sz w:val="18"/>
        </w:rPr>
        <w:t xml:space="preserve">            "same_orders_30d": 32,</w:t>
      </w:r>
      <w:r>
        <w:rPr>
          <w:sz w:val="18"/>
        </w:rPr>
        <w:br w:type="textWrapping"/>
      </w:r>
      <w:r>
        <w:rPr>
          <w:sz w:val="18"/>
        </w:rPr>
        <w:t xml:space="preserve">            "orders_30d": 32,</w:t>
      </w:r>
      <w:r>
        <w:rPr>
          <w:sz w:val="18"/>
        </w:rPr>
        <w:br w:type="textWrapping"/>
      </w:r>
      <w:r>
        <w:rPr>
          <w:sz w:val="18"/>
        </w:rPr>
        <w:t xml:space="preserve">            "same_sales_30d": 66.62,</w:t>
      </w:r>
      <w:r>
        <w:rPr>
          <w:sz w:val="18"/>
        </w:rPr>
        <w:br w:type="textWrapping"/>
      </w:r>
      <w:r>
        <w:rPr>
          <w:sz w:val="18"/>
        </w:rPr>
        <w:t xml:space="preserve">            "sales_30d": 66.62,</w:t>
      </w:r>
      <w:r>
        <w:rPr>
          <w:sz w:val="18"/>
        </w:rPr>
        <w:br w:type="textWrapping"/>
      </w:r>
      <w:r>
        <w:rPr>
          <w:sz w:val="18"/>
        </w:rPr>
        <w:t xml:space="preserve">            "units_1d": 32,</w:t>
      </w:r>
      <w:r>
        <w:rPr>
          <w:sz w:val="18"/>
        </w:rPr>
        <w:br w:type="textWrapping"/>
      </w:r>
      <w:r>
        <w:rPr>
          <w:sz w:val="18"/>
        </w:rPr>
        <w:t xml:space="preserve">            "units_7d": 32,</w:t>
      </w:r>
      <w:r>
        <w:rPr>
          <w:sz w:val="18"/>
        </w:rPr>
        <w:br w:type="textWrapping"/>
      </w:r>
      <w:r>
        <w:rPr>
          <w:sz w:val="18"/>
        </w:rPr>
        <w:t xml:space="preserve">            "units_30d": 32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46F41AB">
      <w:r>
        <w:rPr>
          <w:sz w:val="18"/>
        </w:rPr>
        <w:t>---</w:t>
      </w:r>
    </w:p>
    <w:p w14:paraId="1BB26ACF">
      <w:pPr>
        <w:pStyle w:val="4"/>
      </w:pPr>
      <w:bookmarkStart w:id="1882" w:name="_Toc31037"/>
      <w:r>
        <w:t>SD广告组报表</w:t>
      </w:r>
      <w:bookmarkEnd w:id="1882"/>
    </w:p>
    <w:p w14:paraId="208E2833">
      <w:r>
        <w:rPr>
          <w:sz w:val="18"/>
        </w:rPr>
        <w:t>- Source path: docs/newAd/report/sdAdGroupReports</w:t>
      </w:r>
      <w:r>
        <w:rPr>
          <w:sz w:val="18"/>
        </w:rPr>
        <w:br w:type="textWrapping"/>
      </w:r>
      <w:r>
        <w:rPr>
          <w:sz w:val="18"/>
        </w:rPr>
        <w:t>- Source URL: https://apidoc.lingxing.com/docs/newAd/report/sdAdGroupReports.md</w:t>
      </w:r>
    </w:p>
    <w:p w14:paraId="540FD97D">
      <w:r>
        <w:rPr>
          <w:sz w:val="18"/>
        </w:rPr>
        <w:t># SD广告组报表</w:t>
      </w:r>
    </w:p>
    <w:p w14:paraId="1EA8CDF3">
      <w:pPr>
        <w:pStyle w:val="4"/>
      </w:pPr>
      <w:bookmarkStart w:id="1883" w:name="_Toc4220"/>
      <w:r>
        <w:t>接口信息</w:t>
      </w:r>
      <w:bookmarkEnd w:id="1883"/>
    </w:p>
    <w:p w14:paraId="41939C5A">
      <w:pPr>
        <w:pStyle w:val="4"/>
      </w:pPr>
      <w:bookmarkStart w:id="1884" w:name="_Toc29259"/>
      <w:r>
        <w:t>请求头</w:t>
      </w:r>
      <w:bookmarkEnd w:id="1884"/>
    </w:p>
    <w:p w14:paraId="57760E1F">
      <w:pPr>
        <w:pStyle w:val="4"/>
      </w:pPr>
      <w:bookmarkStart w:id="1885" w:name="_Toc6952"/>
      <w:r>
        <w:t>请求参数</w:t>
      </w:r>
      <w:bookmarkEnd w:id="1885"/>
    </w:p>
    <w:p w14:paraId="0CD596C6">
      <w:pPr>
        <w:pStyle w:val="4"/>
      </w:pPr>
      <w:bookmarkStart w:id="1886" w:name="_Toc9953"/>
      <w:r>
        <w:t>请求示例</w:t>
      </w:r>
      <w:bookmarkEnd w:id="1886"/>
    </w:p>
    <w:p w14:paraId="10C7156C">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03722D44">
      <w:pPr>
        <w:pStyle w:val="4"/>
      </w:pPr>
      <w:bookmarkStart w:id="1887" w:name="_Toc23862"/>
      <w:r>
        <w:t>返回结果</w:t>
      </w:r>
      <w:bookmarkEnd w:id="1887"/>
    </w:p>
    <w:p w14:paraId="77FE08CF">
      <w:r>
        <w:rPr>
          <w:sz w:val="18"/>
        </w:rPr>
        <w:t>Json Object</w:t>
      </w:r>
    </w:p>
    <w:p w14:paraId="70C7E674">
      <w:pPr>
        <w:pStyle w:val="4"/>
      </w:pPr>
      <w:bookmarkStart w:id="1888" w:name="_Toc10346"/>
      <w:r>
        <w:t>返回成功示例</w:t>
      </w:r>
      <w:bookmarkEnd w:id="1888"/>
    </w:p>
    <w:p w14:paraId="246C0F2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"ad_group_id": 1640591349,</w:t>
      </w:r>
      <w:r>
        <w:rPr>
          <w:sz w:val="18"/>
        </w:rPr>
        <w:br w:type="textWrapping"/>
      </w:r>
      <w:r>
        <w:rPr>
          <w:sz w:val="18"/>
        </w:rPr>
        <w:t xml:space="preserve">            "campaign_id": 1640591348,</w:t>
      </w:r>
      <w:r>
        <w:rPr>
          <w:sz w:val="18"/>
        </w:rPr>
        <w:br w:type="textWrapping"/>
      </w:r>
      <w:r>
        <w:rPr>
          <w:sz w:val="18"/>
        </w:rPr>
        <w:t xml:space="preserve">            "profile_id": 121923590660074,</w:t>
      </w:r>
      <w:r>
        <w:rPr>
          <w:sz w:val="18"/>
        </w:rPr>
        <w:br w:type="textWrapping"/>
      </w:r>
      <w:r>
        <w:rPr>
          <w:sz w:val="18"/>
        </w:rPr>
        <w:t xml:space="preserve">            "impressions": 573,</w:t>
      </w:r>
      <w:r>
        <w:rPr>
          <w:sz w:val="18"/>
        </w:rPr>
        <w:br w:type="textWrapping"/>
      </w:r>
      <w:r>
        <w:rPr>
          <w:sz w:val="18"/>
        </w:rPr>
        <w:t xml:space="preserve">            "clicks": 52,</w:t>
      </w:r>
      <w:r>
        <w:rPr>
          <w:sz w:val="18"/>
        </w:rPr>
        <w:br w:type="textWrapping"/>
      </w:r>
      <w:r>
        <w:rPr>
          <w:sz w:val="18"/>
        </w:rPr>
        <w:t xml:space="preserve">            "cost": 15.36,</w:t>
      </w:r>
      <w:r>
        <w:rPr>
          <w:sz w:val="18"/>
        </w:rPr>
        <w:br w:type="textWrapping"/>
      </w:r>
      <w:r>
        <w:rPr>
          <w:sz w:val="18"/>
        </w:rPr>
        <w:t xml:space="preserve">            "tactic": null,</w:t>
      </w:r>
      <w:r>
        <w:rPr>
          <w:sz w:val="18"/>
        </w:rPr>
        <w:br w:type="textWrapping"/>
      </w:r>
      <w:r>
        <w:rPr>
          <w:sz w:val="18"/>
        </w:rPr>
        <w:t xml:space="preserve">            "report_date": "2021-09-29",</w:t>
      </w:r>
      <w:r>
        <w:rPr>
          <w:sz w:val="18"/>
        </w:rPr>
        <w:br w:type="textWrapping"/>
      </w:r>
      <w:r>
        <w:rPr>
          <w:sz w:val="18"/>
        </w:rPr>
        <w:t xml:space="preserve">            "same_orders": 39,</w:t>
      </w:r>
      <w:r>
        <w:rPr>
          <w:sz w:val="18"/>
        </w:rPr>
        <w:br w:type="textWrapping"/>
      </w:r>
      <w:r>
        <w:rPr>
          <w:sz w:val="18"/>
        </w:rPr>
        <w:t xml:space="preserve">            "orders": 39,</w:t>
      </w:r>
      <w:r>
        <w:rPr>
          <w:sz w:val="18"/>
        </w:rPr>
        <w:br w:type="textWrapping"/>
      </w:r>
      <w:r>
        <w:rPr>
          <w:sz w:val="18"/>
        </w:rPr>
        <w:t xml:space="preserve">            "same_sales": 65.22,</w:t>
      </w:r>
      <w:r>
        <w:rPr>
          <w:sz w:val="18"/>
        </w:rPr>
        <w:br w:type="textWrapping"/>
      </w:r>
      <w:r>
        <w:rPr>
          <w:sz w:val="18"/>
        </w:rPr>
        <w:t xml:space="preserve">            "sales": 65.22,</w:t>
      </w:r>
      <w:r>
        <w:rPr>
          <w:sz w:val="18"/>
        </w:rPr>
        <w:br w:type="textWrapping"/>
      </w:r>
      <w:r>
        <w:rPr>
          <w:sz w:val="18"/>
        </w:rPr>
        <w:t xml:space="preserve">            "units": 39,</w:t>
      </w:r>
      <w:r>
        <w:rPr>
          <w:sz w:val="18"/>
        </w:rPr>
        <w:br w:type="textWrapping"/>
      </w:r>
      <w:r>
        <w:rPr>
          <w:sz w:val="18"/>
        </w:rPr>
        <w:t xml:space="preserve">            "view_impressions": 0,</w:t>
      </w:r>
      <w:r>
        <w:rPr>
          <w:sz w:val="18"/>
        </w:rPr>
        <w:br w:type="textWrapping"/>
      </w:r>
      <w:r>
        <w:rPr>
          <w:sz w:val="18"/>
        </w:rPr>
        <w:t xml:space="preserve">            "same_orders_14d": 39,</w:t>
      </w:r>
      <w:r>
        <w:rPr>
          <w:sz w:val="18"/>
        </w:rPr>
        <w:br w:type="textWrapping"/>
      </w:r>
      <w:r>
        <w:rPr>
          <w:sz w:val="18"/>
        </w:rPr>
        <w:t xml:space="preserve">            "orders_14d": 39,</w:t>
      </w:r>
      <w:r>
        <w:rPr>
          <w:sz w:val="18"/>
        </w:rPr>
        <w:br w:type="textWrapping"/>
      </w:r>
      <w:r>
        <w:rPr>
          <w:sz w:val="18"/>
        </w:rPr>
        <w:t xml:space="preserve">            "same_sales_14d": 65.22,</w:t>
      </w:r>
      <w:r>
        <w:rPr>
          <w:sz w:val="18"/>
        </w:rPr>
        <w:br w:type="textWrapping"/>
      </w:r>
      <w:r>
        <w:rPr>
          <w:sz w:val="18"/>
        </w:rPr>
        <w:t xml:space="preserve">            "sales_14d": 65.22,</w:t>
      </w:r>
      <w:r>
        <w:rPr>
          <w:sz w:val="18"/>
        </w:rPr>
        <w:br w:type="textWrapping"/>
      </w:r>
      <w:r>
        <w:rPr>
          <w:sz w:val="18"/>
        </w:rPr>
        <w:t xml:space="preserve">            "units_14d": 39,</w:t>
      </w:r>
      <w:r>
        <w:rPr>
          <w:sz w:val="18"/>
        </w:rPr>
        <w:br w:type="textWrapping"/>
      </w:r>
      <w:r>
        <w:rPr>
          <w:sz w:val="18"/>
        </w:rPr>
        <w:t xml:space="preserve">            "same_orders_1d": 39,</w:t>
      </w:r>
      <w:r>
        <w:rPr>
          <w:sz w:val="18"/>
        </w:rPr>
        <w:br w:type="textWrapping"/>
      </w:r>
      <w:r>
        <w:rPr>
          <w:sz w:val="18"/>
        </w:rPr>
        <w:t xml:space="preserve">            "orders_1d": 39,</w:t>
      </w:r>
      <w:r>
        <w:rPr>
          <w:sz w:val="18"/>
        </w:rPr>
        <w:br w:type="textWrapping"/>
      </w:r>
      <w:r>
        <w:rPr>
          <w:sz w:val="18"/>
        </w:rPr>
        <w:t xml:space="preserve">            "same_sales_1d": 65.22,</w:t>
      </w:r>
      <w:r>
        <w:rPr>
          <w:sz w:val="18"/>
        </w:rPr>
        <w:br w:type="textWrapping"/>
      </w:r>
      <w:r>
        <w:rPr>
          <w:sz w:val="18"/>
        </w:rPr>
        <w:t xml:space="preserve">            "sales_1d": 65.22,</w:t>
      </w:r>
      <w:r>
        <w:rPr>
          <w:sz w:val="18"/>
        </w:rPr>
        <w:br w:type="textWrapping"/>
      </w:r>
      <w:r>
        <w:rPr>
          <w:sz w:val="18"/>
        </w:rPr>
        <w:t xml:space="preserve">            "same_orders_7d": 39,</w:t>
      </w:r>
      <w:r>
        <w:rPr>
          <w:sz w:val="18"/>
        </w:rPr>
        <w:br w:type="textWrapping"/>
      </w:r>
      <w:r>
        <w:rPr>
          <w:sz w:val="18"/>
        </w:rPr>
        <w:t xml:space="preserve">            "orders_7d": 39,</w:t>
      </w:r>
      <w:r>
        <w:rPr>
          <w:sz w:val="18"/>
        </w:rPr>
        <w:br w:type="textWrapping"/>
      </w:r>
      <w:r>
        <w:rPr>
          <w:sz w:val="18"/>
        </w:rPr>
        <w:t xml:space="preserve">            "same_sales_7d": 65.22,</w:t>
      </w:r>
      <w:r>
        <w:rPr>
          <w:sz w:val="18"/>
        </w:rPr>
        <w:br w:type="textWrapping"/>
      </w:r>
      <w:r>
        <w:rPr>
          <w:sz w:val="18"/>
        </w:rPr>
        <w:t xml:space="preserve">            "sales_7d": 65.22,</w:t>
      </w:r>
      <w:r>
        <w:rPr>
          <w:sz w:val="18"/>
        </w:rPr>
        <w:br w:type="textWrapping"/>
      </w:r>
      <w:r>
        <w:rPr>
          <w:sz w:val="18"/>
        </w:rPr>
        <w:t xml:space="preserve">            "same_orders_30d": 39,</w:t>
      </w:r>
      <w:r>
        <w:rPr>
          <w:sz w:val="18"/>
        </w:rPr>
        <w:br w:type="textWrapping"/>
      </w:r>
      <w:r>
        <w:rPr>
          <w:sz w:val="18"/>
        </w:rPr>
        <w:t xml:space="preserve">            "orders_30d": 39,</w:t>
      </w:r>
      <w:r>
        <w:rPr>
          <w:sz w:val="18"/>
        </w:rPr>
        <w:br w:type="textWrapping"/>
      </w:r>
      <w:r>
        <w:rPr>
          <w:sz w:val="18"/>
        </w:rPr>
        <w:t xml:space="preserve">            "same_sales_30d": 65.22,</w:t>
      </w:r>
      <w:r>
        <w:rPr>
          <w:sz w:val="18"/>
        </w:rPr>
        <w:br w:type="textWrapping"/>
      </w:r>
      <w:r>
        <w:rPr>
          <w:sz w:val="18"/>
        </w:rPr>
        <w:t xml:space="preserve">            "sales_30d": 65.22,</w:t>
      </w:r>
      <w:r>
        <w:rPr>
          <w:sz w:val="18"/>
        </w:rPr>
        <w:br w:type="textWrapping"/>
      </w:r>
      <w:r>
        <w:rPr>
          <w:sz w:val="18"/>
        </w:rPr>
        <w:t xml:space="preserve">            "units_1d": 39,</w:t>
      </w:r>
      <w:r>
        <w:rPr>
          <w:sz w:val="18"/>
        </w:rPr>
        <w:br w:type="textWrapping"/>
      </w:r>
      <w:r>
        <w:rPr>
          <w:sz w:val="18"/>
        </w:rPr>
        <w:t xml:space="preserve">            "units_7d": 39,</w:t>
      </w:r>
      <w:r>
        <w:rPr>
          <w:sz w:val="18"/>
        </w:rPr>
        <w:br w:type="textWrapping"/>
      </w:r>
      <w:r>
        <w:rPr>
          <w:sz w:val="18"/>
        </w:rPr>
        <w:t xml:space="preserve">            "units_30d": 39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26,</w:t>
      </w:r>
      <w:r>
        <w:rPr>
          <w:sz w:val="18"/>
        </w:rPr>
        <w:br w:type="textWrapping"/>
      </w:r>
      <w:r>
        <w:rPr>
          <w:sz w:val="18"/>
        </w:rPr>
        <w:t xml:space="preserve">    "error_details": [],</w:t>
      </w:r>
      <w:r>
        <w:rPr>
          <w:sz w:val="18"/>
        </w:rPr>
        <w:br w:type="textWrapping"/>
      </w:r>
      <w:r>
        <w:rPr>
          <w:sz w:val="18"/>
        </w:rPr>
        <w:t xml:space="preserve">    "request_id": "worweoeiruxlkjsrwUEWRk",</w:t>
      </w:r>
      <w:r>
        <w:rPr>
          <w:sz w:val="18"/>
        </w:rPr>
        <w:br w:type="textWrapping"/>
      </w:r>
      <w:r>
        <w:rPr>
          <w:sz w:val="18"/>
        </w:rPr>
        <w:t xml:space="preserve">    "response_time": "2023-03-20 17:31:27"</w:t>
      </w:r>
      <w:r>
        <w:rPr>
          <w:sz w:val="18"/>
        </w:rPr>
        <w:br w:type="textWrapping"/>
      </w:r>
      <w:r>
        <w:rPr>
          <w:sz w:val="18"/>
        </w:rPr>
        <w:t>}</w:t>
      </w:r>
      <w:r>
        <w:rPr>
          <w:sz w:val="18"/>
        </w:rPr>
        <w:br w:type="textWrapping"/>
      </w:r>
      <w:r>
        <w:rPr>
          <w:sz w:val="18"/>
        </w:rPr>
        <w:t>```</w:t>
      </w:r>
    </w:p>
    <w:p w14:paraId="6DDA0D33">
      <w:r>
        <w:rPr>
          <w:sz w:val="18"/>
        </w:rPr>
        <w:t>---</w:t>
      </w:r>
    </w:p>
    <w:p w14:paraId="0A531673">
      <w:pPr>
        <w:pStyle w:val="4"/>
      </w:pPr>
      <w:bookmarkStart w:id="1889" w:name="_Toc19493"/>
      <w:r>
        <w:t>SD广告商品报表</w:t>
      </w:r>
      <w:bookmarkEnd w:id="1889"/>
    </w:p>
    <w:p w14:paraId="5E1E0E64">
      <w:r>
        <w:rPr>
          <w:sz w:val="18"/>
        </w:rPr>
        <w:t>- Source path: docs/newAd/report/sdProductAdReports</w:t>
      </w:r>
      <w:r>
        <w:rPr>
          <w:sz w:val="18"/>
        </w:rPr>
        <w:br w:type="textWrapping"/>
      </w:r>
      <w:r>
        <w:rPr>
          <w:sz w:val="18"/>
        </w:rPr>
        <w:t>- Source URL: https://apidoc.lingxing.com/docs/newAd/report/sdProductAdReports.md</w:t>
      </w:r>
    </w:p>
    <w:p w14:paraId="2A67E07C">
      <w:r>
        <w:rPr>
          <w:sz w:val="18"/>
        </w:rPr>
        <w:t># SD广告商品报表</w:t>
      </w:r>
    </w:p>
    <w:p w14:paraId="6726A2DB">
      <w:pPr>
        <w:pStyle w:val="4"/>
      </w:pPr>
      <w:bookmarkStart w:id="1890" w:name="_Toc8482"/>
      <w:r>
        <w:t>接口信息</w:t>
      </w:r>
      <w:bookmarkEnd w:id="1890"/>
    </w:p>
    <w:p w14:paraId="00E40F9E">
      <w:pPr>
        <w:pStyle w:val="4"/>
      </w:pPr>
      <w:bookmarkStart w:id="1891" w:name="_Toc12562"/>
      <w:r>
        <w:t>请求头</w:t>
      </w:r>
      <w:bookmarkEnd w:id="1891"/>
    </w:p>
    <w:p w14:paraId="1BA9C23D">
      <w:pPr>
        <w:pStyle w:val="4"/>
      </w:pPr>
      <w:bookmarkStart w:id="1892" w:name="_Toc9783"/>
      <w:r>
        <w:t>请求参数</w:t>
      </w:r>
      <w:bookmarkEnd w:id="1892"/>
    </w:p>
    <w:p w14:paraId="6ED7B68B">
      <w:pPr>
        <w:pStyle w:val="4"/>
      </w:pPr>
      <w:bookmarkStart w:id="1893" w:name="_Toc8919"/>
      <w:r>
        <w:t>请求示例</w:t>
      </w:r>
      <w:bookmarkEnd w:id="1893"/>
    </w:p>
    <w:p w14:paraId="55A093BD">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0CCA81DF">
      <w:pPr>
        <w:pStyle w:val="4"/>
      </w:pPr>
      <w:bookmarkStart w:id="1894" w:name="_Toc30717"/>
      <w:r>
        <w:t>返回结果</w:t>
      </w:r>
      <w:bookmarkEnd w:id="1894"/>
    </w:p>
    <w:p w14:paraId="7D5E397E">
      <w:r>
        <w:rPr>
          <w:sz w:val="18"/>
        </w:rPr>
        <w:t>Json Object</w:t>
      </w:r>
    </w:p>
    <w:p w14:paraId="5F4945E1">
      <w:pPr>
        <w:pStyle w:val="4"/>
      </w:pPr>
      <w:bookmarkStart w:id="1895" w:name="_Toc14825"/>
      <w:r>
        <w:t>返回成功示例</w:t>
      </w:r>
      <w:bookmarkEnd w:id="1895"/>
    </w:p>
    <w:p w14:paraId="6916240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"2023-02-24 09:26:58",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"ad_id": 1640591210,</w:t>
      </w:r>
      <w:r>
        <w:rPr>
          <w:sz w:val="18"/>
        </w:rPr>
        <w:br w:type="textWrapping"/>
      </w:r>
      <w:r>
        <w:rPr>
          <w:sz w:val="18"/>
        </w:rPr>
        <w:t xml:space="preserve">            "asin": "B0DEMO9012",</w:t>
      </w:r>
      <w:r>
        <w:rPr>
          <w:sz w:val="18"/>
        </w:rPr>
        <w:br w:type="textWrapping"/>
      </w:r>
      <w:r>
        <w:rPr>
          <w:sz w:val="18"/>
        </w:rPr>
        <w:t xml:space="preserve">            "sku": "SKU-DEMO-9012",</w:t>
      </w:r>
      <w:r>
        <w:rPr>
          <w:sz w:val="18"/>
        </w:rPr>
        <w:br w:type="textWrapping"/>
      </w:r>
      <w:r>
        <w:rPr>
          <w:sz w:val="18"/>
        </w:rPr>
        <w:t xml:space="preserve">            "ad_group_id": 1640591204,</w:t>
      </w:r>
      <w:r>
        <w:rPr>
          <w:sz w:val="18"/>
        </w:rPr>
        <w:br w:type="textWrapping"/>
      </w:r>
      <w:r>
        <w:rPr>
          <w:sz w:val="18"/>
        </w:rPr>
        <w:t xml:space="preserve">            "campaign_id": 1640591203,</w:t>
      </w:r>
      <w:r>
        <w:rPr>
          <w:sz w:val="18"/>
        </w:rPr>
        <w:br w:type="textWrapping"/>
      </w:r>
      <w:r>
        <w:rPr>
          <w:sz w:val="18"/>
        </w:rPr>
        <w:t xml:space="preserve">            "profile_id": 121923590660074,</w:t>
      </w:r>
      <w:r>
        <w:rPr>
          <w:sz w:val="18"/>
        </w:rPr>
        <w:br w:type="textWrapping"/>
      </w:r>
      <w:r>
        <w:rPr>
          <w:sz w:val="18"/>
        </w:rPr>
        <w:t xml:space="preserve">            "impressions": 96,</w:t>
      </w:r>
      <w:r>
        <w:rPr>
          <w:sz w:val="18"/>
        </w:rPr>
        <w:br w:type="textWrapping"/>
      </w:r>
      <w:r>
        <w:rPr>
          <w:sz w:val="18"/>
        </w:rPr>
        <w:t xml:space="preserve">            "clicks": 0,</w:t>
      </w:r>
      <w:r>
        <w:rPr>
          <w:sz w:val="18"/>
        </w:rPr>
        <w:br w:type="textWrapping"/>
      </w:r>
      <w:r>
        <w:rPr>
          <w:sz w:val="18"/>
        </w:rPr>
        <w:t xml:space="preserve">            "cost": 0.00,</w:t>
      </w:r>
      <w:r>
        <w:rPr>
          <w:sz w:val="18"/>
        </w:rPr>
        <w:br w:type="textWrapping"/>
      </w:r>
      <w:r>
        <w:rPr>
          <w:sz w:val="18"/>
        </w:rPr>
        <w:t xml:space="preserve">            "tactic": null,</w:t>
      </w:r>
      <w:r>
        <w:rPr>
          <w:sz w:val="18"/>
        </w:rPr>
        <w:br w:type="textWrapping"/>
      </w:r>
      <w:r>
        <w:rPr>
          <w:sz w:val="18"/>
        </w:rPr>
        <w:t xml:space="preserve">            "report_date": "2021-09-29",</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"view_impressions": 57,</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"units_14d": 0,</w:t>
      </w:r>
      <w:r>
        <w:rPr>
          <w:sz w:val="18"/>
        </w:rPr>
        <w:br w:type="textWrapping"/>
      </w:r>
      <w:r>
        <w:rPr>
          <w:sz w:val="18"/>
        </w:rPr>
        <w:t xml:space="preserve">            "same_orders_1d": 0,</w:t>
      </w:r>
      <w:r>
        <w:rPr>
          <w:sz w:val="18"/>
        </w:rPr>
        <w:br w:type="textWrapping"/>
      </w:r>
      <w:r>
        <w:rPr>
          <w:sz w:val="18"/>
        </w:rPr>
        <w:t xml:space="preserve">            "orders_1d": 0,</w:t>
      </w:r>
      <w:r>
        <w:rPr>
          <w:sz w:val="18"/>
        </w:rPr>
        <w:br w:type="textWrapping"/>
      </w:r>
      <w:r>
        <w:rPr>
          <w:sz w:val="18"/>
        </w:rPr>
        <w:t xml:space="preserve">            "same_sales_1d": 0.00,</w:t>
      </w:r>
      <w:r>
        <w:rPr>
          <w:sz w:val="18"/>
        </w:rPr>
        <w:br w:type="textWrapping"/>
      </w:r>
      <w:r>
        <w:rPr>
          <w:sz w:val="18"/>
        </w:rPr>
        <w:t xml:space="preserve">            "sales_1d": 0.00,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"units_1d": 0,</w:t>
      </w:r>
      <w:r>
        <w:rPr>
          <w:sz w:val="18"/>
        </w:rPr>
        <w:br w:type="textWrapping"/>
      </w:r>
      <w:r>
        <w:rPr>
          <w:sz w:val="18"/>
        </w:rPr>
        <w:t xml:space="preserve">            "units_7d": 0,</w:t>
      </w:r>
      <w:r>
        <w:rPr>
          <w:sz w:val="18"/>
        </w:rPr>
        <w:br w:type="textWrapping"/>
      </w:r>
      <w:r>
        <w:rPr>
          <w:sz w:val="18"/>
        </w:rPr>
        <w:t xml:space="preserve">            "units_30d":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65C55B2">
      <w:r>
        <w:rPr>
          <w:sz w:val="18"/>
        </w:rPr>
        <w:t>---</w:t>
      </w:r>
    </w:p>
    <w:p w14:paraId="4B8F013A">
      <w:pPr>
        <w:pStyle w:val="4"/>
      </w:pPr>
      <w:bookmarkStart w:id="1896" w:name="_Toc2233"/>
      <w:r>
        <w:t>SD商品定位报表</w:t>
      </w:r>
      <w:bookmarkEnd w:id="1896"/>
    </w:p>
    <w:p w14:paraId="2C309DE9">
      <w:r>
        <w:rPr>
          <w:sz w:val="18"/>
        </w:rPr>
        <w:t>- Source path: docs/newAd/report/sdTargetReports</w:t>
      </w:r>
      <w:r>
        <w:rPr>
          <w:sz w:val="18"/>
        </w:rPr>
        <w:br w:type="textWrapping"/>
      </w:r>
      <w:r>
        <w:rPr>
          <w:sz w:val="18"/>
        </w:rPr>
        <w:t>- Source URL: https://apidoc.lingxing.com/docs/newAd/report/sdTargetReports.md</w:t>
      </w:r>
    </w:p>
    <w:p w14:paraId="2CE0DA34">
      <w:r>
        <w:rPr>
          <w:sz w:val="18"/>
        </w:rPr>
        <w:t># SD商品定位报表</w:t>
      </w:r>
    </w:p>
    <w:p w14:paraId="0E689353">
      <w:pPr>
        <w:pStyle w:val="4"/>
      </w:pPr>
      <w:bookmarkStart w:id="1897" w:name="_Toc5243"/>
      <w:r>
        <w:t>接口信息</w:t>
      </w:r>
      <w:bookmarkEnd w:id="1897"/>
    </w:p>
    <w:p w14:paraId="575C79D2">
      <w:pPr>
        <w:pStyle w:val="4"/>
      </w:pPr>
      <w:bookmarkStart w:id="1898" w:name="_Toc9936"/>
      <w:r>
        <w:t>请求头</w:t>
      </w:r>
      <w:bookmarkEnd w:id="1898"/>
    </w:p>
    <w:p w14:paraId="312C5B83">
      <w:pPr>
        <w:pStyle w:val="4"/>
      </w:pPr>
      <w:bookmarkStart w:id="1899" w:name="_Toc13427"/>
      <w:r>
        <w:t>请求参数</w:t>
      </w:r>
      <w:bookmarkEnd w:id="1899"/>
    </w:p>
    <w:p w14:paraId="09AC1B46">
      <w:pPr>
        <w:pStyle w:val="4"/>
      </w:pPr>
      <w:bookmarkStart w:id="1900" w:name="_Toc19802"/>
      <w:r>
        <w:t>请求示例</w:t>
      </w:r>
      <w:bookmarkEnd w:id="1900"/>
    </w:p>
    <w:p w14:paraId="60673645">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7468D291">
      <w:pPr>
        <w:pStyle w:val="4"/>
      </w:pPr>
      <w:bookmarkStart w:id="1901" w:name="_Toc20006"/>
      <w:r>
        <w:t>返回结果</w:t>
      </w:r>
      <w:bookmarkEnd w:id="1901"/>
    </w:p>
    <w:p w14:paraId="51D24139">
      <w:r>
        <w:rPr>
          <w:sz w:val="18"/>
        </w:rPr>
        <w:t>Json Object</w:t>
      </w:r>
    </w:p>
    <w:p w14:paraId="26C54CD4">
      <w:r>
        <w:rPr>
          <w:sz w:val="18"/>
        </w:rPr>
        <w:t>---</w:t>
      </w:r>
    </w:p>
    <w:p w14:paraId="3FFEA138">
      <w:pPr>
        <w:pStyle w:val="4"/>
      </w:pPr>
      <w:bookmarkStart w:id="1902" w:name="_Toc30316"/>
      <w:r>
        <w:t>SD已购买商品报表</w:t>
      </w:r>
      <w:bookmarkEnd w:id="1902"/>
    </w:p>
    <w:p w14:paraId="2E460ED7">
      <w:r>
        <w:rPr>
          <w:sz w:val="18"/>
        </w:rPr>
        <w:t>- Source path: docs/newAd/report/sdAsinReports</w:t>
      </w:r>
      <w:r>
        <w:rPr>
          <w:sz w:val="18"/>
        </w:rPr>
        <w:br w:type="textWrapping"/>
      </w:r>
      <w:r>
        <w:rPr>
          <w:sz w:val="18"/>
        </w:rPr>
        <w:t>- Source URL: https://apidoc.lingxing.com/docs/newAd/report/sdAsinReports.md</w:t>
      </w:r>
    </w:p>
    <w:p w14:paraId="728BBD0D">
      <w:r>
        <w:rPr>
          <w:sz w:val="18"/>
        </w:rPr>
        <w:t># SD已购买商品报表</w:t>
      </w:r>
    </w:p>
    <w:p w14:paraId="7A7BEA26">
      <w:pPr>
        <w:pStyle w:val="4"/>
      </w:pPr>
      <w:bookmarkStart w:id="1903" w:name="_Toc25751"/>
      <w:r>
        <w:t>基本信息</w:t>
      </w:r>
      <w:bookmarkEnd w:id="1903"/>
    </w:p>
    <w:p w14:paraId="48166436">
      <w:pPr>
        <w:pStyle w:val="4"/>
      </w:pPr>
      <w:bookmarkStart w:id="1904" w:name="_Toc19626"/>
      <w:r>
        <w:t>请求头</w:t>
      </w:r>
      <w:bookmarkEnd w:id="1904"/>
    </w:p>
    <w:p w14:paraId="2DAF6F6B">
      <w:pPr>
        <w:pStyle w:val="4"/>
      </w:pPr>
      <w:bookmarkStart w:id="1905" w:name="_Toc17771"/>
      <w:r>
        <w:t>请求参数</w:t>
      </w:r>
      <w:bookmarkEnd w:id="1905"/>
    </w:p>
    <w:p w14:paraId="0369FD78">
      <w:pPr>
        <w:pStyle w:val="4"/>
      </w:pPr>
      <w:bookmarkStart w:id="1906" w:name="_Toc943"/>
      <w:r>
        <w:t>请求示例</w:t>
      </w:r>
      <w:bookmarkEnd w:id="1906"/>
    </w:p>
    <w:p w14:paraId="19E4557F">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2B727393">
      <w:pPr>
        <w:pStyle w:val="4"/>
      </w:pPr>
      <w:bookmarkStart w:id="1907" w:name="_Toc23804"/>
      <w:r>
        <w:t>返回结果</w:t>
      </w:r>
      <w:bookmarkEnd w:id="1907"/>
    </w:p>
    <w:p w14:paraId="15A5C6A4">
      <w:r>
        <w:rPr>
          <w:sz w:val="18"/>
        </w:rPr>
        <w:t>Json Object</w:t>
      </w:r>
    </w:p>
    <w:p w14:paraId="01DD7B62">
      <w:pPr>
        <w:pStyle w:val="4"/>
      </w:pPr>
      <w:bookmarkStart w:id="1908" w:name="_Toc10948"/>
      <w:r>
        <w:t>返回成功示例</w:t>
      </w:r>
      <w:bookmarkEnd w:id="1908"/>
    </w:p>
    <w:p w14:paraId="63D5533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"DHJ9190-7404-9BDF-3F41-01F0401D1315",</w:t>
      </w:r>
      <w:r>
        <w:rPr>
          <w:sz w:val="18"/>
        </w:rPr>
        <w:br w:type="textWrapping"/>
      </w:r>
      <w:r>
        <w:rPr>
          <w:sz w:val="18"/>
        </w:rPr>
        <w:t xml:space="preserve">    "response_time": "2023-02-24 09:26:58",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"tactic": "T00020",</w:t>
      </w:r>
      <w:r>
        <w:rPr>
          <w:sz w:val="18"/>
        </w:rPr>
        <w:br w:type="textWrapping"/>
      </w:r>
      <w:r>
        <w:rPr>
          <w:sz w:val="18"/>
        </w:rPr>
        <w:t xml:space="preserve">            "ad_group_id": 215189196202698,</w:t>
      </w:r>
      <w:r>
        <w:rPr>
          <w:sz w:val="18"/>
        </w:rPr>
        <w:br w:type="textWrapping"/>
      </w:r>
      <w:r>
        <w:rPr>
          <w:sz w:val="18"/>
        </w:rPr>
        <w:t xml:space="preserve">            "campaign_id": 77765272166097,</w:t>
      </w:r>
      <w:r>
        <w:rPr>
          <w:sz w:val="18"/>
        </w:rPr>
        <w:br w:type="textWrapping"/>
      </w:r>
      <w:r>
        <w:rPr>
          <w:sz w:val="18"/>
        </w:rPr>
        <w:t xml:space="preserve">            "profile_id": 121923590660074,</w:t>
      </w:r>
      <w:r>
        <w:rPr>
          <w:sz w:val="18"/>
        </w:rPr>
        <w:br w:type="textWrapping"/>
      </w:r>
      <w:r>
        <w:rPr>
          <w:sz w:val="18"/>
        </w:rPr>
        <w:t xml:space="preserve">            "asin": "B07T1BCQ2G",</w:t>
      </w:r>
      <w:r>
        <w:rPr>
          <w:sz w:val="18"/>
        </w:rPr>
        <w:br w:type="textWrapping"/>
      </w:r>
      <w:r>
        <w:rPr>
          <w:sz w:val="18"/>
        </w:rPr>
        <w:t xml:space="preserve">            "sku": "7686J0159",</w:t>
      </w:r>
      <w:r>
        <w:rPr>
          <w:sz w:val="18"/>
        </w:rPr>
        <w:br w:type="textWrapping"/>
      </w:r>
      <w:r>
        <w:rPr>
          <w:sz w:val="18"/>
        </w:rPr>
        <w:t xml:space="preserve">            "currency": "USD",</w:t>
      </w:r>
      <w:r>
        <w:rPr>
          <w:sz w:val="18"/>
        </w:rPr>
        <w:br w:type="textWrapping"/>
      </w:r>
      <w:r>
        <w:rPr>
          <w:sz w:val="18"/>
        </w:rPr>
        <w:t xml:space="preserve">            "report_date": "2021-06-23",</w:t>
      </w:r>
      <w:r>
        <w:rPr>
          <w:sz w:val="18"/>
        </w:rPr>
        <w:br w:type="textWrapping"/>
      </w:r>
      <w:r>
        <w:rPr>
          <w:sz w:val="18"/>
        </w:rPr>
        <w:t xml:space="preserve">            "other_asin": "B07T3FT5KJ",</w:t>
      </w:r>
      <w:r>
        <w:rPr>
          <w:sz w:val="18"/>
        </w:rPr>
        <w:br w:type="textWrapping"/>
      </w:r>
      <w:r>
        <w:rPr>
          <w:sz w:val="18"/>
        </w:rPr>
        <w:t xml:space="preserve">            "other_units": 1,</w:t>
      </w:r>
      <w:r>
        <w:rPr>
          <w:sz w:val="18"/>
        </w:rPr>
        <w:br w:type="textWrapping"/>
      </w:r>
      <w:r>
        <w:rPr>
          <w:sz w:val="18"/>
        </w:rPr>
        <w:t xml:space="preserve">            "other_sales": 9.99,</w:t>
      </w:r>
      <w:r>
        <w:rPr>
          <w:sz w:val="18"/>
        </w:rPr>
        <w:br w:type="textWrapping"/>
      </w:r>
      <w:r>
        <w:rPr>
          <w:sz w:val="18"/>
        </w:rPr>
        <w:t xml:space="preserve">            "other_orders": null,</w:t>
      </w:r>
      <w:r>
        <w:rPr>
          <w:sz w:val="18"/>
        </w:rPr>
        <w:br w:type="textWrapping"/>
      </w:r>
      <w:r>
        <w:rPr>
          <w:sz w:val="18"/>
        </w:rPr>
        <w:t xml:space="preserve">            "other_units_1d": 1,</w:t>
      </w:r>
      <w:r>
        <w:rPr>
          <w:sz w:val="18"/>
        </w:rPr>
        <w:br w:type="textWrapping"/>
      </w:r>
      <w:r>
        <w:rPr>
          <w:sz w:val="18"/>
        </w:rPr>
        <w:t xml:space="preserve">            "other_units_7d": 1,</w:t>
      </w:r>
      <w:r>
        <w:rPr>
          <w:sz w:val="18"/>
        </w:rPr>
        <w:br w:type="textWrapping"/>
      </w:r>
      <w:r>
        <w:rPr>
          <w:sz w:val="18"/>
        </w:rPr>
        <w:t xml:space="preserve">            "other_units_14d": 1,</w:t>
      </w:r>
      <w:r>
        <w:rPr>
          <w:sz w:val="18"/>
        </w:rPr>
        <w:br w:type="textWrapping"/>
      </w:r>
      <w:r>
        <w:rPr>
          <w:sz w:val="18"/>
        </w:rPr>
        <w:t xml:space="preserve">            "other_units_30d": 1,</w:t>
      </w:r>
      <w:r>
        <w:rPr>
          <w:sz w:val="18"/>
        </w:rPr>
        <w:br w:type="textWrapping"/>
      </w:r>
      <w:r>
        <w:rPr>
          <w:sz w:val="18"/>
        </w:rPr>
        <w:t xml:space="preserve">            "other_sales_1d": 9.99,</w:t>
      </w:r>
      <w:r>
        <w:rPr>
          <w:sz w:val="18"/>
        </w:rPr>
        <w:br w:type="textWrapping"/>
      </w:r>
      <w:r>
        <w:rPr>
          <w:sz w:val="18"/>
        </w:rPr>
        <w:t xml:space="preserve">            "other_sales_7d": 9.99,</w:t>
      </w:r>
      <w:r>
        <w:rPr>
          <w:sz w:val="18"/>
        </w:rPr>
        <w:br w:type="textWrapping"/>
      </w:r>
      <w:r>
        <w:rPr>
          <w:sz w:val="18"/>
        </w:rPr>
        <w:t xml:space="preserve">            "other_sales_14d": 9.99,</w:t>
      </w:r>
      <w:r>
        <w:rPr>
          <w:sz w:val="18"/>
        </w:rPr>
        <w:br w:type="textWrapping"/>
      </w:r>
      <w:r>
        <w:rPr>
          <w:sz w:val="18"/>
        </w:rPr>
        <w:t xml:space="preserve">            "other_sales_30d": 9.99,</w:t>
      </w:r>
      <w:r>
        <w:rPr>
          <w:sz w:val="18"/>
        </w:rPr>
        <w:br w:type="textWrapping"/>
      </w:r>
      <w:r>
        <w:rPr>
          <w:sz w:val="18"/>
        </w:rPr>
        <w:t xml:space="preserve">            "other_orders_1d": null,</w:t>
      </w:r>
      <w:r>
        <w:rPr>
          <w:sz w:val="18"/>
        </w:rPr>
        <w:br w:type="textWrapping"/>
      </w:r>
      <w:r>
        <w:rPr>
          <w:sz w:val="18"/>
        </w:rPr>
        <w:t xml:space="preserve">            "other_orders_7d": null,</w:t>
      </w:r>
      <w:r>
        <w:rPr>
          <w:sz w:val="18"/>
        </w:rPr>
        <w:br w:type="textWrapping"/>
      </w:r>
      <w:r>
        <w:rPr>
          <w:sz w:val="18"/>
        </w:rPr>
        <w:t xml:space="preserve">            "other_orders_14d": null,</w:t>
      </w:r>
      <w:r>
        <w:rPr>
          <w:sz w:val="18"/>
        </w:rPr>
        <w:br w:type="textWrapping"/>
      </w:r>
      <w:r>
        <w:rPr>
          <w:sz w:val="18"/>
        </w:rPr>
        <w:t xml:space="preserve">            "other_orders_30d":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BD4E8F8">
      <w:r>
        <w:rPr>
          <w:sz w:val="18"/>
        </w:rPr>
        <w:t>---</w:t>
      </w:r>
    </w:p>
    <w:p w14:paraId="73CE57AF">
      <w:pPr>
        <w:pStyle w:val="4"/>
      </w:pPr>
      <w:bookmarkStart w:id="1909" w:name="_Toc14929"/>
      <w:r>
        <w:t>SD匹配的目标报表</w:t>
      </w:r>
      <w:bookmarkEnd w:id="1909"/>
    </w:p>
    <w:p w14:paraId="7DB7F335">
      <w:r>
        <w:rPr>
          <w:sz w:val="18"/>
        </w:rPr>
        <w:t>- Source path: docs/newAd/report/sdMatchTargetReports</w:t>
      </w:r>
      <w:r>
        <w:rPr>
          <w:sz w:val="18"/>
        </w:rPr>
        <w:br w:type="textWrapping"/>
      </w:r>
      <w:r>
        <w:rPr>
          <w:sz w:val="18"/>
        </w:rPr>
        <w:t>- Source URL: https://apidoc.lingxing.com/docs/newAd/report/sdMatchTargetReports.md</w:t>
      </w:r>
    </w:p>
    <w:p w14:paraId="4EEDF3BD">
      <w:r>
        <w:rPr>
          <w:sz w:val="18"/>
        </w:rPr>
        <w:t># SD匹配的目标报表</w:t>
      </w:r>
    </w:p>
    <w:p w14:paraId="29E8ECFF">
      <w:pPr>
        <w:pStyle w:val="4"/>
      </w:pPr>
      <w:bookmarkStart w:id="1910" w:name="_Toc14928"/>
      <w:r>
        <w:t>基本信息</w:t>
      </w:r>
      <w:bookmarkEnd w:id="1910"/>
    </w:p>
    <w:p w14:paraId="37F4B821">
      <w:pPr>
        <w:pStyle w:val="4"/>
      </w:pPr>
      <w:bookmarkStart w:id="1911" w:name="_Toc28749"/>
      <w:r>
        <w:t>请求头</w:t>
      </w:r>
      <w:bookmarkEnd w:id="1911"/>
    </w:p>
    <w:p w14:paraId="110FD8A9">
      <w:pPr>
        <w:pStyle w:val="4"/>
      </w:pPr>
      <w:bookmarkStart w:id="1912" w:name="_Toc19533"/>
      <w:r>
        <w:t>请求参数</w:t>
      </w:r>
      <w:bookmarkEnd w:id="1912"/>
    </w:p>
    <w:p w14:paraId="6155D020">
      <w:pPr>
        <w:pStyle w:val="4"/>
      </w:pPr>
      <w:bookmarkStart w:id="1913" w:name="_Toc19725"/>
      <w:r>
        <w:t>请求示例</w:t>
      </w:r>
      <w:bookmarkEnd w:id="1913"/>
    </w:p>
    <w:p w14:paraId="304C487B">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"report_date": "2022-06-01",</w:t>
      </w:r>
      <w:r>
        <w:rPr>
          <w:sz w:val="18"/>
        </w:rPr>
        <w:br w:type="textWrapping"/>
      </w:r>
      <w:r>
        <w:rPr>
          <w:sz w:val="18"/>
        </w:rPr>
        <w:t xml:space="preserve">    "show_detail": 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22417821">
      <w:pPr>
        <w:pStyle w:val="4"/>
      </w:pPr>
      <w:bookmarkStart w:id="1914" w:name="_Toc21062"/>
      <w:r>
        <w:t>返回结果</w:t>
      </w:r>
      <w:bookmarkEnd w:id="1914"/>
    </w:p>
    <w:p w14:paraId="2D2315A4">
      <w:r>
        <w:rPr>
          <w:sz w:val="18"/>
        </w:rPr>
        <w:t>Json Object</w:t>
      </w:r>
    </w:p>
    <w:p w14:paraId="2C4D9344">
      <w:pPr>
        <w:pStyle w:val="4"/>
      </w:pPr>
      <w:bookmarkStart w:id="1915" w:name="_Toc21855"/>
      <w:r>
        <w:t>返回成功示例</w:t>
      </w:r>
      <w:bookmarkEnd w:id="1915"/>
    </w:p>
    <w:p w14:paraId="1359617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                         </w:t>
      </w:r>
      <w:r>
        <w:rPr>
          <w:sz w:val="18"/>
        </w:rPr>
        <w:br w:type="textWrapping"/>
      </w:r>
      <w:r>
        <w:rPr>
          <w:sz w:val="18"/>
        </w:rPr>
        <w:t xml:space="preserve">    "error_details": [],</w:t>
      </w:r>
      <w:r>
        <w:rPr>
          <w:sz w:val="18"/>
        </w:rPr>
        <w:br w:type="textWrapping"/>
      </w:r>
      <w:r>
        <w:rPr>
          <w:sz w:val="18"/>
        </w:rPr>
        <w:t xml:space="preserve">    "request_id": "52688b81-2398-4e60-9617-619fc2cf5789",</w:t>
      </w:r>
      <w:r>
        <w:rPr>
          <w:sz w:val="18"/>
        </w:rPr>
        <w:br w:type="textWrapping"/>
      </w:r>
      <w:r>
        <w:rPr>
          <w:sz w:val="18"/>
        </w:rPr>
        <w:t xml:space="preserve">    "response_time": "2023-03-20 10:30:32",</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121923590660074,</w:t>
      </w:r>
      <w:r>
        <w:rPr>
          <w:sz w:val="18"/>
        </w:rPr>
        <w:br w:type="textWrapping"/>
      </w:r>
      <w:r>
        <w:rPr>
          <w:sz w:val="18"/>
        </w:rPr>
        <w:t xml:space="preserve">            "campaign_id": 199391935779690,</w:t>
      </w:r>
      <w:r>
        <w:rPr>
          <w:sz w:val="18"/>
        </w:rPr>
        <w:br w:type="textWrapping"/>
      </w:r>
      <w:r>
        <w:rPr>
          <w:sz w:val="18"/>
        </w:rPr>
        <w:t xml:space="preserve">            "ad_group_id": 26997248113546,</w:t>
      </w:r>
      <w:r>
        <w:rPr>
          <w:sz w:val="18"/>
        </w:rPr>
        <w:br w:type="textWrapping"/>
      </w:r>
      <w:r>
        <w:rPr>
          <w:sz w:val="18"/>
        </w:rPr>
        <w:t xml:space="preserve">            "target_id": 149428281501570,</w:t>
      </w:r>
      <w:r>
        <w:rPr>
          <w:sz w:val="18"/>
        </w:rPr>
        <w:br w:type="textWrapping"/>
      </w:r>
      <w:r>
        <w:rPr>
          <w:sz w:val="18"/>
        </w:rPr>
        <w:t xml:space="preserve">            "target_text": "category=\"Körbe &amp; Behälter\"",</w:t>
      </w:r>
      <w:r>
        <w:rPr>
          <w:sz w:val="18"/>
        </w:rPr>
        <w:br w:type="textWrapping"/>
      </w:r>
      <w:r>
        <w:rPr>
          <w:sz w:val="18"/>
        </w:rPr>
        <w:t xml:space="preserve">            "matched_target": "B07R6WG38H",</w:t>
      </w:r>
      <w:r>
        <w:rPr>
          <w:sz w:val="18"/>
        </w:rPr>
        <w:br w:type="textWrapping"/>
      </w:r>
      <w:r>
        <w:rPr>
          <w:sz w:val="18"/>
        </w:rPr>
        <w:t xml:space="preserve">            "currency": "EUR",</w:t>
      </w:r>
      <w:r>
        <w:rPr>
          <w:sz w:val="18"/>
        </w:rPr>
        <w:br w:type="textWrapping"/>
      </w:r>
      <w:r>
        <w:rPr>
          <w:sz w:val="18"/>
        </w:rPr>
        <w:t xml:space="preserve">            "impressions": 56,</w:t>
      </w:r>
      <w:r>
        <w:rPr>
          <w:sz w:val="18"/>
        </w:rPr>
        <w:br w:type="textWrapping"/>
      </w:r>
      <w:r>
        <w:rPr>
          <w:sz w:val="18"/>
        </w:rPr>
        <w:t xml:space="preserve">            "clicks": 2,</w:t>
      </w:r>
      <w:r>
        <w:rPr>
          <w:sz w:val="18"/>
        </w:rPr>
        <w:br w:type="textWrapping"/>
      </w:r>
      <w:r>
        <w:rPr>
          <w:sz w:val="18"/>
        </w:rPr>
        <w:t xml:space="preserve">            "cost": 0.00,</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0.00,</w:t>
      </w:r>
      <w:r>
        <w:rPr>
          <w:sz w:val="18"/>
        </w:rPr>
        <w:br w:type="textWrapping"/>
      </w:r>
      <w:r>
        <w:rPr>
          <w:sz w:val="18"/>
        </w:rPr>
        <w:t xml:space="preserve">            "sales": 0.00,</w:t>
      </w:r>
      <w:r>
        <w:rPr>
          <w:sz w:val="18"/>
        </w:rPr>
        <w:br w:type="textWrapping"/>
      </w:r>
      <w:r>
        <w:rPr>
          <w:sz w:val="18"/>
        </w:rPr>
        <w:t xml:space="preserve">            "units": 0,</w:t>
      </w:r>
      <w:r>
        <w:rPr>
          <w:sz w:val="18"/>
        </w:rPr>
        <w:br w:type="textWrapping"/>
      </w:r>
      <w:r>
        <w:rPr>
          <w:sz w:val="18"/>
        </w:rPr>
        <w:t xml:space="preserve">            "new_to_brand_orders": 0,</w:t>
      </w:r>
      <w:r>
        <w:rPr>
          <w:sz w:val="18"/>
        </w:rPr>
        <w:br w:type="textWrapping"/>
      </w:r>
      <w:r>
        <w:rPr>
          <w:sz w:val="18"/>
        </w:rPr>
        <w:t xml:space="preserve">            "new_to_brand_sales": 0.00,</w:t>
      </w:r>
      <w:r>
        <w:rPr>
          <w:sz w:val="18"/>
        </w:rPr>
        <w:br w:type="textWrapping"/>
      </w:r>
      <w:r>
        <w:rPr>
          <w:sz w:val="18"/>
        </w:rPr>
        <w:t xml:space="preserve">            "new_to_brand_units": 0,</w:t>
      </w:r>
      <w:r>
        <w:rPr>
          <w:sz w:val="18"/>
        </w:rPr>
        <w:br w:type="textWrapping"/>
      </w:r>
      <w:r>
        <w:rPr>
          <w:sz w:val="18"/>
        </w:rPr>
        <w:t xml:space="preserve">            "report_date": "2022-03-07",</w:t>
      </w:r>
      <w:r>
        <w:rPr>
          <w:sz w:val="18"/>
        </w:rPr>
        <w:br w:type="textWrapping"/>
      </w:r>
      <w:r>
        <w:rPr>
          <w:sz w:val="18"/>
        </w:rPr>
        <w:t xml:space="preserve">            "same_orders_1d": 0,</w:t>
      </w:r>
      <w:r>
        <w:rPr>
          <w:sz w:val="18"/>
        </w:rPr>
        <w:br w:type="textWrapping"/>
      </w:r>
      <w:r>
        <w:rPr>
          <w:sz w:val="18"/>
        </w:rPr>
        <w:t xml:space="preserve">            "orders_1d": 0,</w:t>
      </w:r>
      <w:r>
        <w:rPr>
          <w:sz w:val="18"/>
        </w:rPr>
        <w:br w:type="textWrapping"/>
      </w:r>
      <w:r>
        <w:rPr>
          <w:sz w:val="18"/>
        </w:rPr>
        <w:t xml:space="preserve">            "same_sales_1d": 0.00,</w:t>
      </w:r>
      <w:r>
        <w:rPr>
          <w:sz w:val="18"/>
        </w:rPr>
        <w:br w:type="textWrapping"/>
      </w:r>
      <w:r>
        <w:rPr>
          <w:sz w:val="18"/>
        </w:rPr>
        <w:t xml:space="preserve">            "sales_1d": 0.00,</w:t>
      </w:r>
      <w:r>
        <w:rPr>
          <w:sz w:val="18"/>
        </w:rPr>
        <w:br w:type="textWrapping"/>
      </w:r>
      <w:r>
        <w:rPr>
          <w:sz w:val="18"/>
        </w:rPr>
        <w:t xml:space="preserve">            "same_orders_7d": 0,</w:t>
      </w:r>
      <w:r>
        <w:rPr>
          <w:sz w:val="18"/>
        </w:rPr>
        <w:br w:type="textWrapping"/>
      </w:r>
      <w:r>
        <w:rPr>
          <w:sz w:val="18"/>
        </w:rPr>
        <w:t xml:space="preserve">            "orders_7d": 0,</w:t>
      </w:r>
      <w:r>
        <w:rPr>
          <w:sz w:val="18"/>
        </w:rPr>
        <w:br w:type="textWrapping"/>
      </w:r>
      <w:r>
        <w:rPr>
          <w:sz w:val="18"/>
        </w:rPr>
        <w:t xml:space="preserve">            "same_sales_7d": 0.00,</w:t>
      </w:r>
      <w:r>
        <w:rPr>
          <w:sz w:val="18"/>
        </w:rPr>
        <w:br w:type="textWrapping"/>
      </w:r>
      <w:r>
        <w:rPr>
          <w:sz w:val="18"/>
        </w:rPr>
        <w:t xml:space="preserve">            "sales_7d": 0.00,</w:t>
      </w:r>
      <w:r>
        <w:rPr>
          <w:sz w:val="18"/>
        </w:rPr>
        <w:br w:type="textWrapping"/>
      </w:r>
      <w:r>
        <w:rPr>
          <w:sz w:val="18"/>
        </w:rPr>
        <w:t xml:space="preserve">            "same_orders_30d": 0,</w:t>
      </w:r>
      <w:r>
        <w:rPr>
          <w:sz w:val="18"/>
        </w:rPr>
        <w:br w:type="textWrapping"/>
      </w:r>
      <w:r>
        <w:rPr>
          <w:sz w:val="18"/>
        </w:rPr>
        <w:t xml:space="preserve">            "orders_30d": 0,</w:t>
      </w:r>
      <w:r>
        <w:rPr>
          <w:sz w:val="18"/>
        </w:rPr>
        <w:br w:type="textWrapping"/>
      </w:r>
      <w:r>
        <w:rPr>
          <w:sz w:val="18"/>
        </w:rPr>
        <w:t xml:space="preserve">            "same_sales_30d": 0.00,</w:t>
      </w:r>
      <w:r>
        <w:rPr>
          <w:sz w:val="18"/>
        </w:rPr>
        <w:br w:type="textWrapping"/>
      </w:r>
      <w:r>
        <w:rPr>
          <w:sz w:val="18"/>
        </w:rPr>
        <w:t xml:space="preserve">            "sales_30d": 0.00,</w:t>
      </w:r>
      <w:r>
        <w:rPr>
          <w:sz w:val="18"/>
        </w:rPr>
        <w:br w:type="textWrapping"/>
      </w:r>
      <w:r>
        <w:rPr>
          <w:sz w:val="18"/>
        </w:rPr>
        <w:t xml:space="preserve">            "same_orders_14d": 0,</w:t>
      </w:r>
      <w:r>
        <w:rPr>
          <w:sz w:val="18"/>
        </w:rPr>
        <w:br w:type="textWrapping"/>
      </w:r>
      <w:r>
        <w:rPr>
          <w:sz w:val="18"/>
        </w:rPr>
        <w:t xml:space="preserve">            "orders_14d": 0,</w:t>
      </w:r>
      <w:r>
        <w:rPr>
          <w:sz w:val="18"/>
        </w:rPr>
        <w:br w:type="textWrapping"/>
      </w:r>
      <w:r>
        <w:rPr>
          <w:sz w:val="18"/>
        </w:rPr>
        <w:t xml:space="preserve">            "same_sales_14d": 0.00,</w:t>
      </w:r>
      <w:r>
        <w:rPr>
          <w:sz w:val="18"/>
        </w:rPr>
        <w:br w:type="textWrapping"/>
      </w:r>
      <w:r>
        <w:rPr>
          <w:sz w:val="18"/>
        </w:rPr>
        <w:t xml:space="preserve">            "sales_14d": 0.00,</w:t>
      </w:r>
      <w:r>
        <w:rPr>
          <w:sz w:val="18"/>
        </w:rPr>
        <w:br w:type="textWrapping"/>
      </w:r>
      <w:r>
        <w:rPr>
          <w:sz w:val="18"/>
        </w:rPr>
        <w:t xml:space="preserve">            "units_1d": 0,</w:t>
      </w:r>
      <w:r>
        <w:rPr>
          <w:sz w:val="18"/>
        </w:rPr>
        <w:br w:type="textWrapping"/>
      </w:r>
      <w:r>
        <w:rPr>
          <w:sz w:val="18"/>
        </w:rPr>
        <w:t xml:space="preserve">            "units_7d": 0,</w:t>
      </w:r>
      <w:r>
        <w:rPr>
          <w:sz w:val="18"/>
        </w:rPr>
        <w:br w:type="textWrapping"/>
      </w:r>
      <w:r>
        <w:rPr>
          <w:sz w:val="18"/>
        </w:rPr>
        <w:t xml:space="preserve">            "units_14d": 0,</w:t>
      </w:r>
      <w:r>
        <w:rPr>
          <w:sz w:val="18"/>
        </w:rPr>
        <w:br w:type="textWrapping"/>
      </w:r>
      <w:r>
        <w:rPr>
          <w:sz w:val="18"/>
        </w:rPr>
        <w:t xml:space="preserve">            "units_30d": 0,</w:t>
      </w:r>
      <w:r>
        <w:rPr>
          <w:sz w:val="18"/>
        </w:rPr>
        <w:br w:type="textWrapping"/>
      </w:r>
      <w:r>
        <w:rPr>
          <w:sz w:val="18"/>
        </w:rPr>
        <w:t xml:space="preserve">            "new_to_brand_orders_14d": 0,</w:t>
      </w:r>
      <w:r>
        <w:rPr>
          <w:sz w:val="18"/>
        </w:rPr>
        <w:br w:type="textWrapping"/>
      </w:r>
      <w:r>
        <w:rPr>
          <w:sz w:val="18"/>
        </w:rPr>
        <w:t xml:space="preserve">            "new_to_brand_sales_14d": 0.00,</w:t>
      </w:r>
      <w:r>
        <w:rPr>
          <w:sz w:val="18"/>
        </w:rPr>
        <w:br w:type="textWrapping"/>
      </w:r>
      <w:r>
        <w:rPr>
          <w:sz w:val="18"/>
        </w:rPr>
        <w:t xml:space="preserve">            "new_to_brand_units_14d":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9BFE608">
      <w:r>
        <w:rPr>
          <w:sz w:val="18"/>
        </w:rPr>
        <w:t>---</w:t>
      </w:r>
    </w:p>
    <w:p w14:paraId="06A99967">
      <w:pPr>
        <w:pStyle w:val="4"/>
      </w:pPr>
      <w:bookmarkStart w:id="1916" w:name="_Toc22578"/>
      <w:r>
        <w:t>SP广告活动小时数据</w:t>
      </w:r>
      <w:bookmarkEnd w:id="1916"/>
    </w:p>
    <w:p w14:paraId="43F0627F">
      <w:r>
        <w:rPr>
          <w:sz w:val="18"/>
        </w:rPr>
        <w:t>- Source path: docs/newAd/report/spCampaignHourData</w:t>
      </w:r>
      <w:r>
        <w:rPr>
          <w:sz w:val="18"/>
        </w:rPr>
        <w:br w:type="textWrapping"/>
      </w:r>
      <w:r>
        <w:rPr>
          <w:sz w:val="18"/>
        </w:rPr>
        <w:t>- Source URL: https://apidoc.lingxing.com/docs/newAd/report/spCampaignHourData.md</w:t>
      </w:r>
    </w:p>
    <w:p w14:paraId="5117B647">
      <w:r>
        <w:rPr>
          <w:sz w:val="18"/>
        </w:rPr>
        <w:t># SP广告活动小时数据</w:t>
      </w:r>
    </w:p>
    <w:p w14:paraId="14A60537">
      <w:pPr>
        <w:pStyle w:val="4"/>
      </w:pPr>
      <w:bookmarkStart w:id="1917" w:name="_Toc7699"/>
      <w:r>
        <w:t>接口信息</w:t>
      </w:r>
      <w:bookmarkEnd w:id="1917"/>
    </w:p>
    <w:p w14:paraId="6D478B19">
      <w:pPr>
        <w:pStyle w:val="4"/>
      </w:pPr>
      <w:bookmarkStart w:id="1918" w:name="_Toc18773"/>
      <w:r>
        <w:t>请求参数</w:t>
      </w:r>
      <w:bookmarkEnd w:id="1918"/>
    </w:p>
    <w:p w14:paraId="61F3CFEE">
      <w:pPr>
        <w:pStyle w:val="4"/>
      </w:pPr>
      <w:bookmarkStart w:id="1919" w:name="_Toc7367"/>
      <w:r>
        <w:t>返回结果</w:t>
      </w:r>
      <w:bookmarkEnd w:id="1919"/>
    </w:p>
    <w:p w14:paraId="30550EB7">
      <w:r>
        <w:rPr>
          <w:sz w:val="18"/>
        </w:rPr>
        <w:t>Json Object</w:t>
      </w:r>
    </w:p>
    <w:p w14:paraId="01A504E4">
      <w:pPr>
        <w:pStyle w:val="4"/>
      </w:pPr>
      <w:bookmarkStart w:id="1920" w:name="_Toc17052"/>
      <w:r>
        <w:t>返回成功示例</w:t>
      </w:r>
      <w:bookmarkEnd w:id="1920"/>
    </w:p>
    <w:p w14:paraId="37F6987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67532229161080,</w:t>
      </w:r>
      <w:r>
        <w:rPr>
          <w:sz w:val="18"/>
        </w:rPr>
        <w:br w:type="textWrapping"/>
      </w:r>
      <w:r>
        <w:rPr>
          <w:sz w:val="18"/>
        </w:rPr>
        <w:t xml:space="preserve">            "profile_id": 2537307927915183,</w:t>
      </w:r>
      <w:r>
        <w:rPr>
          <w:sz w:val="18"/>
        </w:rPr>
        <w:br w:type="textWrapping"/>
      </w:r>
      <w:r>
        <w:rPr>
          <w:sz w:val="18"/>
        </w:rPr>
        <w:t xml:space="preserve">            "report_date": "2024-05-25",</w:t>
      </w:r>
      <w:r>
        <w:rPr>
          <w:sz w:val="18"/>
        </w:rPr>
        <w:br w:type="textWrapping"/>
      </w:r>
      <w:r>
        <w:rPr>
          <w:sz w:val="18"/>
        </w:rPr>
        <w:t xml:space="preserve">            "hour": 0,</w:t>
      </w:r>
      <w:r>
        <w:rPr>
          <w:sz w:val="18"/>
        </w:rPr>
        <w:br w:type="textWrapping"/>
      </w:r>
      <w:r>
        <w:rPr>
          <w:sz w:val="18"/>
        </w:rPr>
        <w:t xml:space="preserve">            "cost": 33.54,</w:t>
      </w:r>
      <w:r>
        <w:rPr>
          <w:sz w:val="18"/>
        </w:rPr>
        <w:br w:type="textWrapping"/>
      </w:r>
      <w:r>
        <w:rPr>
          <w:sz w:val="18"/>
        </w:rPr>
        <w:t xml:space="preserve">            "clicks": 49,</w:t>
      </w:r>
      <w:r>
        <w:rPr>
          <w:sz w:val="18"/>
        </w:rPr>
        <w:br w:type="textWrapping"/>
      </w:r>
      <w:r>
        <w:rPr>
          <w:sz w:val="18"/>
        </w:rPr>
        <w:t xml:space="preserve">            "impressions": 70,</w:t>
      </w:r>
      <w:r>
        <w:rPr>
          <w:sz w:val="18"/>
        </w:rPr>
        <w:br w:type="textWrapping"/>
      </w:r>
      <w:r>
        <w:rPr>
          <w:sz w:val="18"/>
        </w:rPr>
        <w:t xml:space="preserve">            "same_orders": 18,</w:t>
      </w:r>
      <w:r>
        <w:rPr>
          <w:sz w:val="18"/>
        </w:rPr>
        <w:br w:type="textWrapping"/>
      </w:r>
      <w:r>
        <w:rPr>
          <w:sz w:val="18"/>
        </w:rPr>
        <w:t xml:space="preserve">            "orders": 34,</w:t>
      </w:r>
      <w:r>
        <w:rPr>
          <w:sz w:val="18"/>
        </w:rPr>
        <w:br w:type="textWrapping"/>
      </w:r>
      <w:r>
        <w:rPr>
          <w:sz w:val="18"/>
        </w:rPr>
        <w:t xml:space="preserve">            "same_sales": 151.73,</w:t>
      </w:r>
      <w:r>
        <w:rPr>
          <w:sz w:val="18"/>
        </w:rPr>
        <w:br w:type="textWrapping"/>
      </w:r>
      <w:r>
        <w:rPr>
          <w:sz w:val="18"/>
        </w:rPr>
        <w:t xml:space="preserve">            "sales": 400.08,</w:t>
      </w:r>
      <w:r>
        <w:rPr>
          <w:sz w:val="18"/>
        </w:rPr>
        <w:br w:type="textWrapping"/>
      </w:r>
      <w:r>
        <w:rPr>
          <w:sz w:val="18"/>
        </w:rPr>
        <w:t xml:space="preserve">            "same_units": 19,</w:t>
      </w:r>
      <w:r>
        <w:rPr>
          <w:sz w:val="18"/>
        </w:rPr>
        <w:br w:type="textWrapping"/>
      </w:r>
      <w:r>
        <w:rPr>
          <w:sz w:val="18"/>
        </w:rPr>
        <w:t xml:space="preserve">            "units": 54,</w:t>
      </w:r>
      <w:r>
        <w:rPr>
          <w:sz w:val="18"/>
        </w:rPr>
        <w:br w:type="textWrapping"/>
      </w:r>
      <w:r>
        <w:rPr>
          <w:sz w:val="18"/>
        </w:rPr>
        <w:t xml:space="preserve">            "ctr": 0.7000,</w:t>
      </w:r>
      <w:r>
        <w:rPr>
          <w:sz w:val="18"/>
        </w:rPr>
        <w:br w:type="textWrapping"/>
      </w:r>
      <w:r>
        <w:rPr>
          <w:sz w:val="18"/>
        </w:rPr>
        <w:t xml:space="preserve">            "cvr": 0.6939,</w:t>
      </w:r>
      <w:r>
        <w:rPr>
          <w:sz w:val="18"/>
        </w:rPr>
        <w:br w:type="textWrapping"/>
      </w:r>
      <w:r>
        <w:rPr>
          <w:sz w:val="18"/>
        </w:rPr>
        <w:t xml:space="preserve">            "cpa": 0.99,</w:t>
      </w:r>
      <w:r>
        <w:rPr>
          <w:sz w:val="18"/>
        </w:rPr>
        <w:br w:type="textWrapping"/>
      </w:r>
      <w:r>
        <w:rPr>
          <w:sz w:val="18"/>
        </w:rPr>
        <w:t xml:space="preserve">            "acos": 0.0838,</w:t>
      </w:r>
      <w:r>
        <w:rPr>
          <w:sz w:val="18"/>
        </w:rPr>
        <w:br w:type="textWrapping"/>
      </w:r>
      <w:r>
        <w:rPr>
          <w:sz w:val="18"/>
        </w:rPr>
        <w:t xml:space="preserve">            "roas": 11.93,</w:t>
      </w:r>
      <w:r>
        <w:rPr>
          <w:sz w:val="18"/>
        </w:rPr>
        <w:br w:type="textWrapping"/>
      </w:r>
      <w:r>
        <w:rPr>
          <w:sz w:val="18"/>
        </w:rPr>
        <w:t xml:space="preserve">            "cpc": 0.68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"9e2a3a8e-e2a5-45ed-b4a8-710321e2c31e",</w:t>
      </w:r>
      <w:r>
        <w:rPr>
          <w:sz w:val="18"/>
        </w:rPr>
        <w:br w:type="textWrapping"/>
      </w:r>
      <w:r>
        <w:rPr>
          <w:sz w:val="18"/>
        </w:rPr>
        <w:t xml:space="preserve">    "response_time": "2024-05-28 16:36:26"</w:t>
      </w:r>
      <w:r>
        <w:rPr>
          <w:sz w:val="18"/>
        </w:rPr>
        <w:br w:type="textWrapping"/>
      </w:r>
      <w:r>
        <w:rPr>
          <w:sz w:val="18"/>
        </w:rPr>
        <w:t>}</w:t>
      </w:r>
      <w:r>
        <w:rPr>
          <w:sz w:val="18"/>
        </w:rPr>
        <w:br w:type="textWrapping"/>
      </w:r>
      <w:r>
        <w:rPr>
          <w:sz w:val="18"/>
        </w:rPr>
        <w:t>```</w:t>
      </w:r>
    </w:p>
    <w:p w14:paraId="353D730C">
      <w:r>
        <w:rPr>
          <w:sz w:val="18"/>
        </w:rPr>
        <w:t>---</w:t>
      </w:r>
    </w:p>
    <w:p w14:paraId="66C2F16F">
      <w:pPr>
        <w:pStyle w:val="4"/>
      </w:pPr>
      <w:bookmarkStart w:id="1921" w:name="_Toc24858"/>
      <w:r>
        <w:t>SP广告位小时数据</w:t>
      </w:r>
      <w:bookmarkEnd w:id="1921"/>
    </w:p>
    <w:p w14:paraId="54B48058">
      <w:r>
        <w:rPr>
          <w:sz w:val="18"/>
        </w:rPr>
        <w:t>- Source path: docs/newAd/report/spAdPlacementHourData</w:t>
      </w:r>
      <w:r>
        <w:rPr>
          <w:sz w:val="18"/>
        </w:rPr>
        <w:br w:type="textWrapping"/>
      </w:r>
      <w:r>
        <w:rPr>
          <w:sz w:val="18"/>
        </w:rPr>
        <w:t>- Source URL: https://apidoc.lingxing.com/docs/newAd/report/spAdPlacementHourData.md</w:t>
      </w:r>
    </w:p>
    <w:p w14:paraId="091EC06E">
      <w:r>
        <w:rPr>
          <w:sz w:val="18"/>
        </w:rPr>
        <w:t># SP广告位小时数据</w:t>
      </w:r>
    </w:p>
    <w:p w14:paraId="26E32D1A">
      <w:pPr>
        <w:pStyle w:val="4"/>
      </w:pPr>
      <w:bookmarkStart w:id="1922" w:name="_Toc27869"/>
      <w:r>
        <w:t>接口信息</w:t>
      </w:r>
      <w:bookmarkEnd w:id="1922"/>
    </w:p>
    <w:p w14:paraId="0FA629B3">
      <w:r>
        <w:rPr>
          <w:sz w:val="18"/>
        </w:rPr>
        <w:t>**请求参数**</w:t>
      </w:r>
    </w:p>
    <w:p w14:paraId="1117734C">
      <w:pPr>
        <w:pStyle w:val="4"/>
      </w:pPr>
      <w:bookmarkStart w:id="1923" w:name="_Toc11379"/>
      <w:r>
        <w:t>返回结果</w:t>
      </w:r>
      <w:bookmarkEnd w:id="1923"/>
    </w:p>
    <w:p w14:paraId="23A5DC5C">
      <w:r>
        <w:rPr>
          <w:sz w:val="18"/>
        </w:rPr>
        <w:t>Json Object</w:t>
      </w:r>
    </w:p>
    <w:p w14:paraId="16CDD08D">
      <w:pPr>
        <w:pStyle w:val="4"/>
      </w:pPr>
      <w:bookmarkStart w:id="1924" w:name="_Toc6281"/>
      <w:r>
        <w:t>返回成功示例</w:t>
      </w:r>
      <w:bookmarkEnd w:id="1924"/>
    </w:p>
    <w:p w14:paraId="15F0407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549538041400637,</w:t>
      </w:r>
      <w:r>
        <w:rPr>
          <w:sz w:val="18"/>
        </w:rPr>
        <w:br w:type="textWrapping"/>
      </w:r>
      <w:r>
        <w:rPr>
          <w:sz w:val="18"/>
        </w:rPr>
        <w:t xml:space="preserve">            "profile_id": 2537307927915183,</w:t>
      </w:r>
      <w:r>
        <w:rPr>
          <w:sz w:val="18"/>
        </w:rPr>
        <w:br w:type="textWrapping"/>
      </w:r>
      <w:r>
        <w:rPr>
          <w:sz w:val="18"/>
        </w:rPr>
        <w:t xml:space="preserve">            "report_date": "2024-05-25",</w:t>
      </w:r>
      <w:r>
        <w:rPr>
          <w:sz w:val="18"/>
        </w:rPr>
        <w:br w:type="textWrapping"/>
      </w:r>
      <w:r>
        <w:rPr>
          <w:sz w:val="18"/>
        </w:rPr>
        <w:t xml:space="preserve">            "placement": "Detail Page on-Amazon",</w:t>
      </w:r>
      <w:r>
        <w:rPr>
          <w:sz w:val="18"/>
        </w:rPr>
        <w:br w:type="textWrapping"/>
      </w:r>
      <w:r>
        <w:rPr>
          <w:sz w:val="18"/>
        </w:rPr>
        <w:t xml:space="preserve">            "hour": 9,</w:t>
      </w:r>
      <w:r>
        <w:rPr>
          <w:sz w:val="18"/>
        </w:rPr>
        <w:br w:type="textWrapping"/>
      </w:r>
      <w:r>
        <w:rPr>
          <w:sz w:val="18"/>
        </w:rPr>
        <w:t xml:space="preserve">            "cost": 0.29,</w:t>
      </w:r>
      <w:r>
        <w:rPr>
          <w:sz w:val="18"/>
        </w:rPr>
        <w:br w:type="textWrapping"/>
      </w:r>
      <w:r>
        <w:rPr>
          <w:sz w:val="18"/>
        </w:rPr>
        <w:t xml:space="preserve">            "clicks": 15,</w:t>
      </w:r>
      <w:r>
        <w:rPr>
          <w:sz w:val="18"/>
        </w:rPr>
        <w:br w:type="textWrapping"/>
      </w:r>
      <w:r>
        <w:rPr>
          <w:sz w:val="18"/>
        </w:rPr>
        <w:t xml:space="preserve">            "impressions": 19,</w:t>
      </w:r>
      <w:r>
        <w:rPr>
          <w:sz w:val="18"/>
        </w:rPr>
        <w:br w:type="textWrapping"/>
      </w:r>
      <w:r>
        <w:rPr>
          <w:sz w:val="18"/>
        </w:rPr>
        <w:t xml:space="preserve">            "same_orders": 4,</w:t>
      </w:r>
      <w:r>
        <w:rPr>
          <w:sz w:val="18"/>
        </w:rPr>
        <w:br w:type="textWrapping"/>
      </w:r>
      <w:r>
        <w:rPr>
          <w:sz w:val="18"/>
        </w:rPr>
        <w:t xml:space="preserve">            "orders": 5,</w:t>
      </w:r>
      <w:r>
        <w:rPr>
          <w:sz w:val="18"/>
        </w:rPr>
        <w:br w:type="textWrapping"/>
      </w:r>
      <w:r>
        <w:rPr>
          <w:sz w:val="18"/>
        </w:rPr>
        <w:t xml:space="preserve">            "same_sales": 0.36,</w:t>
      </w:r>
      <w:r>
        <w:rPr>
          <w:sz w:val="18"/>
        </w:rPr>
        <w:br w:type="textWrapping"/>
      </w:r>
      <w:r>
        <w:rPr>
          <w:sz w:val="18"/>
        </w:rPr>
        <w:t xml:space="preserve">            "sales": 14.44,</w:t>
      </w:r>
      <w:r>
        <w:rPr>
          <w:sz w:val="18"/>
        </w:rPr>
        <w:br w:type="textWrapping"/>
      </w:r>
      <w:r>
        <w:rPr>
          <w:sz w:val="18"/>
        </w:rPr>
        <w:t xml:space="preserve">            "same_units": 1,</w:t>
      </w:r>
      <w:r>
        <w:rPr>
          <w:sz w:val="18"/>
        </w:rPr>
        <w:br w:type="textWrapping"/>
      </w:r>
      <w:r>
        <w:rPr>
          <w:sz w:val="18"/>
        </w:rPr>
        <w:t xml:space="preserve">            "units": 4,</w:t>
      </w:r>
      <w:r>
        <w:rPr>
          <w:sz w:val="18"/>
        </w:rPr>
        <w:br w:type="textWrapping"/>
      </w:r>
      <w:r>
        <w:rPr>
          <w:sz w:val="18"/>
        </w:rPr>
        <w:t xml:space="preserve">            "cpc": 0.02,</w:t>
      </w:r>
      <w:r>
        <w:rPr>
          <w:sz w:val="18"/>
        </w:rPr>
        <w:br w:type="textWrapping"/>
      </w:r>
      <w:r>
        <w:rPr>
          <w:sz w:val="18"/>
        </w:rPr>
        <w:t xml:space="preserve">            "cvr": 0.3333,</w:t>
      </w:r>
      <w:r>
        <w:rPr>
          <w:sz w:val="18"/>
        </w:rPr>
        <w:br w:type="textWrapping"/>
      </w:r>
      <w:r>
        <w:rPr>
          <w:sz w:val="18"/>
        </w:rPr>
        <w:t xml:space="preserve">            "cpa": 0.06,</w:t>
      </w:r>
      <w:r>
        <w:rPr>
          <w:sz w:val="18"/>
        </w:rPr>
        <w:br w:type="textWrapping"/>
      </w:r>
      <w:r>
        <w:rPr>
          <w:sz w:val="18"/>
        </w:rPr>
        <w:t xml:space="preserve">            "acos": 0.0201,</w:t>
      </w:r>
      <w:r>
        <w:rPr>
          <w:sz w:val="18"/>
        </w:rPr>
        <w:br w:type="textWrapping"/>
      </w:r>
      <w:r>
        <w:rPr>
          <w:sz w:val="18"/>
        </w:rPr>
        <w:t xml:space="preserve">            "roas": 49.79,</w:t>
      </w:r>
      <w:r>
        <w:rPr>
          <w:sz w:val="18"/>
        </w:rPr>
        <w:br w:type="textWrapping"/>
      </w:r>
      <w:r>
        <w:rPr>
          <w:sz w:val="18"/>
        </w:rPr>
        <w:t xml:space="preserve">            "ctr": 0.7895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"76d8f0b5-4c45-462e-96c6-31ff9ad10140",</w:t>
      </w:r>
      <w:r>
        <w:rPr>
          <w:sz w:val="18"/>
        </w:rPr>
        <w:br w:type="textWrapping"/>
      </w:r>
      <w:r>
        <w:rPr>
          <w:sz w:val="18"/>
        </w:rPr>
        <w:t xml:space="preserve">    "response_time": "2024-05-28 15:21:07"</w:t>
      </w:r>
      <w:r>
        <w:rPr>
          <w:sz w:val="18"/>
        </w:rPr>
        <w:br w:type="textWrapping"/>
      </w:r>
      <w:r>
        <w:rPr>
          <w:sz w:val="18"/>
        </w:rPr>
        <w:t>}</w:t>
      </w:r>
      <w:r>
        <w:rPr>
          <w:sz w:val="18"/>
        </w:rPr>
        <w:br w:type="textWrapping"/>
      </w:r>
      <w:r>
        <w:rPr>
          <w:sz w:val="18"/>
        </w:rPr>
        <w:t>```</w:t>
      </w:r>
    </w:p>
    <w:p w14:paraId="6D9CDFB9">
      <w:r>
        <w:rPr>
          <w:sz w:val="18"/>
        </w:rPr>
        <w:t>---</w:t>
      </w:r>
    </w:p>
    <w:p w14:paraId="3E97B5B9">
      <w:pPr>
        <w:pStyle w:val="4"/>
      </w:pPr>
      <w:bookmarkStart w:id="1925" w:name="_Toc22263"/>
      <w:r>
        <w:t>SP广告组小时数据</w:t>
      </w:r>
      <w:bookmarkEnd w:id="1925"/>
    </w:p>
    <w:p w14:paraId="183C3F21">
      <w:r>
        <w:rPr>
          <w:sz w:val="18"/>
        </w:rPr>
        <w:t>- Source path: docs/newAd/report/spAdGroupHourData</w:t>
      </w:r>
      <w:r>
        <w:rPr>
          <w:sz w:val="18"/>
        </w:rPr>
        <w:br w:type="textWrapping"/>
      </w:r>
      <w:r>
        <w:rPr>
          <w:sz w:val="18"/>
        </w:rPr>
        <w:t>- Source URL: https://apidoc.lingxing.com/docs/newAd/report/spAdGroupHourData.md</w:t>
      </w:r>
    </w:p>
    <w:p w14:paraId="243837DA">
      <w:r>
        <w:rPr>
          <w:sz w:val="18"/>
        </w:rPr>
        <w:t># SP广告组小时数据</w:t>
      </w:r>
    </w:p>
    <w:p w14:paraId="218FFBA0">
      <w:pPr>
        <w:pStyle w:val="4"/>
      </w:pPr>
      <w:bookmarkStart w:id="1926" w:name="_Toc20748"/>
      <w:r>
        <w:t>接口信息</w:t>
      </w:r>
      <w:bookmarkEnd w:id="1926"/>
    </w:p>
    <w:p w14:paraId="62FE38AF">
      <w:pPr>
        <w:pStyle w:val="4"/>
      </w:pPr>
      <w:bookmarkStart w:id="1927" w:name="_Toc19041"/>
      <w:r>
        <w:t>请求参数</w:t>
      </w:r>
      <w:bookmarkEnd w:id="1927"/>
    </w:p>
    <w:p w14:paraId="7703FB46">
      <w:pPr>
        <w:pStyle w:val="4"/>
      </w:pPr>
      <w:bookmarkStart w:id="1928" w:name="_Toc20626"/>
      <w:r>
        <w:t>返回结果</w:t>
      </w:r>
      <w:bookmarkEnd w:id="1928"/>
    </w:p>
    <w:p w14:paraId="479A9A4F">
      <w:r>
        <w:rPr>
          <w:sz w:val="18"/>
        </w:rPr>
        <w:t>Json Object</w:t>
      </w:r>
    </w:p>
    <w:p w14:paraId="0B8395FB">
      <w:pPr>
        <w:pStyle w:val="4"/>
      </w:pPr>
      <w:bookmarkStart w:id="1929" w:name="_Toc11424"/>
      <w:r>
        <w:t>返回成功示例</w:t>
      </w:r>
      <w:bookmarkEnd w:id="1929"/>
    </w:p>
    <w:p w14:paraId="1DD77B3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422580734640943,</w:t>
      </w:r>
      <w:r>
        <w:rPr>
          <w:sz w:val="18"/>
        </w:rPr>
        <w:br w:type="textWrapping"/>
      </w:r>
      <w:r>
        <w:rPr>
          <w:sz w:val="18"/>
        </w:rPr>
        <w:t xml:space="preserve">            "profile_id": 2537307927915183,</w:t>
      </w:r>
      <w:r>
        <w:rPr>
          <w:sz w:val="18"/>
        </w:rPr>
        <w:br w:type="textWrapping"/>
      </w:r>
      <w:r>
        <w:rPr>
          <w:sz w:val="18"/>
        </w:rPr>
        <w:t xml:space="preserve">            "report_date": "2024-05-25",</w:t>
      </w:r>
      <w:r>
        <w:rPr>
          <w:sz w:val="18"/>
        </w:rPr>
        <w:br w:type="textWrapping"/>
      </w:r>
      <w:r>
        <w:rPr>
          <w:sz w:val="18"/>
        </w:rPr>
        <w:t xml:space="preserve">            "hour": 5,</w:t>
      </w:r>
      <w:r>
        <w:rPr>
          <w:sz w:val="18"/>
        </w:rPr>
        <w:br w:type="textWrapping"/>
      </w:r>
      <w:r>
        <w:rPr>
          <w:sz w:val="18"/>
        </w:rPr>
        <w:t xml:space="preserve">            "cost": 0.42,</w:t>
      </w:r>
      <w:r>
        <w:rPr>
          <w:sz w:val="18"/>
        </w:rPr>
        <w:br w:type="textWrapping"/>
      </w:r>
      <w:r>
        <w:rPr>
          <w:sz w:val="18"/>
        </w:rPr>
        <w:t xml:space="preserve">            "clicks": 6,</w:t>
      </w:r>
      <w:r>
        <w:rPr>
          <w:sz w:val="18"/>
        </w:rPr>
        <w:br w:type="textWrapping"/>
      </w:r>
      <w:r>
        <w:rPr>
          <w:sz w:val="18"/>
        </w:rPr>
        <w:t xml:space="preserve">            "impressions": 9,</w:t>
      </w:r>
      <w:r>
        <w:rPr>
          <w:sz w:val="18"/>
        </w:rPr>
        <w:br w:type="textWrapping"/>
      </w:r>
      <w:r>
        <w:rPr>
          <w:sz w:val="18"/>
        </w:rPr>
        <w:t xml:space="preserve">            "same_orders": 3,</w:t>
      </w:r>
      <w:r>
        <w:rPr>
          <w:sz w:val="18"/>
        </w:rPr>
        <w:br w:type="textWrapping"/>
      </w:r>
      <w:r>
        <w:rPr>
          <w:sz w:val="18"/>
        </w:rPr>
        <w:t xml:space="preserve">            "orders": 8,</w:t>
      </w:r>
      <w:r>
        <w:rPr>
          <w:sz w:val="18"/>
        </w:rPr>
        <w:br w:type="textWrapping"/>
      </w:r>
      <w:r>
        <w:rPr>
          <w:sz w:val="18"/>
        </w:rPr>
        <w:t xml:space="preserve">            "same_sales": 11.98,</w:t>
      </w:r>
      <w:r>
        <w:rPr>
          <w:sz w:val="18"/>
        </w:rPr>
        <w:br w:type="textWrapping"/>
      </w:r>
      <w:r>
        <w:rPr>
          <w:sz w:val="18"/>
        </w:rPr>
        <w:t xml:space="preserve">            "sales": 45.27,</w:t>
      </w:r>
      <w:r>
        <w:rPr>
          <w:sz w:val="18"/>
        </w:rPr>
        <w:br w:type="textWrapping"/>
      </w:r>
      <w:r>
        <w:rPr>
          <w:sz w:val="18"/>
        </w:rPr>
        <w:t xml:space="preserve">            "same_units": 3,</w:t>
      </w:r>
      <w:r>
        <w:rPr>
          <w:sz w:val="18"/>
        </w:rPr>
        <w:br w:type="textWrapping"/>
      </w:r>
      <w:r>
        <w:rPr>
          <w:sz w:val="18"/>
        </w:rPr>
        <w:t xml:space="preserve">            "units": 12,</w:t>
      </w:r>
      <w:r>
        <w:rPr>
          <w:sz w:val="18"/>
        </w:rPr>
        <w:br w:type="textWrapping"/>
      </w:r>
      <w:r>
        <w:rPr>
          <w:sz w:val="18"/>
        </w:rPr>
        <w:t xml:space="preserve">            "ctr": 0.6667,</w:t>
      </w:r>
      <w:r>
        <w:rPr>
          <w:sz w:val="18"/>
        </w:rPr>
        <w:br w:type="textWrapping"/>
      </w:r>
      <w:r>
        <w:rPr>
          <w:sz w:val="18"/>
        </w:rPr>
        <w:t xml:space="preserve">            "cpc": 0.07,</w:t>
      </w:r>
      <w:r>
        <w:rPr>
          <w:sz w:val="18"/>
        </w:rPr>
        <w:br w:type="textWrapping"/>
      </w:r>
      <w:r>
        <w:rPr>
          <w:sz w:val="18"/>
        </w:rPr>
        <w:t xml:space="preserve">            "cvr": 1.3333,</w:t>
      </w:r>
      <w:r>
        <w:rPr>
          <w:sz w:val="18"/>
        </w:rPr>
        <w:br w:type="textWrapping"/>
      </w:r>
      <w:r>
        <w:rPr>
          <w:sz w:val="18"/>
        </w:rPr>
        <w:t xml:space="preserve">            "cpa": 0.05,</w:t>
      </w:r>
      <w:r>
        <w:rPr>
          <w:sz w:val="18"/>
        </w:rPr>
        <w:br w:type="textWrapping"/>
      </w:r>
      <w:r>
        <w:rPr>
          <w:sz w:val="18"/>
        </w:rPr>
        <w:t xml:space="preserve">            "acos": 0.0093,</w:t>
      </w:r>
      <w:r>
        <w:rPr>
          <w:sz w:val="18"/>
        </w:rPr>
        <w:br w:type="textWrapping"/>
      </w:r>
      <w:r>
        <w:rPr>
          <w:sz w:val="18"/>
        </w:rPr>
        <w:t xml:space="preserve">            "roas": 107.79,</w:t>
      </w:r>
      <w:r>
        <w:rPr>
          <w:sz w:val="18"/>
        </w:rPr>
        <w:br w:type="textWrapping"/>
      </w:r>
      <w:r>
        <w:rPr>
          <w:sz w:val="18"/>
        </w:rPr>
        <w:t xml:space="preserve">            "group_id": 515574468601926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"c6791b56-3fd6-42ab-afd5-134149b1911f",</w:t>
      </w:r>
      <w:r>
        <w:rPr>
          <w:sz w:val="18"/>
        </w:rPr>
        <w:br w:type="textWrapping"/>
      </w:r>
      <w:r>
        <w:rPr>
          <w:sz w:val="18"/>
        </w:rPr>
        <w:t xml:space="preserve">    "response_time": "2024-05-28 17:24:46"</w:t>
      </w:r>
      <w:r>
        <w:rPr>
          <w:sz w:val="18"/>
        </w:rPr>
        <w:br w:type="textWrapping"/>
      </w:r>
      <w:r>
        <w:rPr>
          <w:sz w:val="18"/>
        </w:rPr>
        <w:t>}</w:t>
      </w:r>
      <w:r>
        <w:rPr>
          <w:sz w:val="18"/>
        </w:rPr>
        <w:br w:type="textWrapping"/>
      </w:r>
      <w:r>
        <w:rPr>
          <w:sz w:val="18"/>
        </w:rPr>
        <w:t>```</w:t>
      </w:r>
    </w:p>
    <w:p w14:paraId="5119E69E">
      <w:r>
        <w:rPr>
          <w:sz w:val="18"/>
        </w:rPr>
        <w:t>---</w:t>
      </w:r>
    </w:p>
    <w:p w14:paraId="66781703">
      <w:pPr>
        <w:pStyle w:val="4"/>
      </w:pPr>
      <w:bookmarkStart w:id="1930" w:name="_Toc15618"/>
      <w:r>
        <w:t>SP广告小时数据</w:t>
      </w:r>
      <w:bookmarkEnd w:id="1930"/>
    </w:p>
    <w:p w14:paraId="3944159A">
      <w:r>
        <w:rPr>
          <w:sz w:val="18"/>
        </w:rPr>
        <w:t>- Source path: docs/newAd/report/spAdvertiseHourData</w:t>
      </w:r>
      <w:r>
        <w:rPr>
          <w:sz w:val="18"/>
        </w:rPr>
        <w:br w:type="textWrapping"/>
      </w:r>
      <w:r>
        <w:rPr>
          <w:sz w:val="18"/>
        </w:rPr>
        <w:t>- Source URL: https://apidoc.lingxing.com/docs/newAd/report/spAdvertiseHourData.md</w:t>
      </w:r>
    </w:p>
    <w:p w14:paraId="7D5A3E4E">
      <w:r>
        <w:rPr>
          <w:sz w:val="18"/>
        </w:rPr>
        <w:t># SP广告小时数据</w:t>
      </w:r>
    </w:p>
    <w:p w14:paraId="5F792A13">
      <w:pPr>
        <w:pStyle w:val="4"/>
      </w:pPr>
      <w:bookmarkStart w:id="1931" w:name="_Toc3304"/>
      <w:r>
        <w:t>接口信息</w:t>
      </w:r>
      <w:bookmarkEnd w:id="1931"/>
    </w:p>
    <w:p w14:paraId="0B048BB1">
      <w:pPr>
        <w:pStyle w:val="4"/>
      </w:pPr>
      <w:bookmarkStart w:id="1932" w:name="_Toc3585"/>
      <w:r>
        <w:t>请求参数</w:t>
      </w:r>
      <w:bookmarkEnd w:id="1932"/>
    </w:p>
    <w:p w14:paraId="6E7A95F8">
      <w:pPr>
        <w:pStyle w:val="4"/>
      </w:pPr>
      <w:bookmarkStart w:id="1933" w:name="_Toc7302"/>
      <w:r>
        <w:t>返回结果</w:t>
      </w:r>
      <w:bookmarkEnd w:id="1933"/>
    </w:p>
    <w:p w14:paraId="465796D1">
      <w:r>
        <w:rPr>
          <w:sz w:val="18"/>
        </w:rPr>
        <w:t>Json Object</w:t>
      </w:r>
    </w:p>
    <w:p w14:paraId="6AC791F7">
      <w:pPr>
        <w:pStyle w:val="4"/>
      </w:pPr>
      <w:bookmarkStart w:id="1934" w:name="_Toc20222"/>
      <w:r>
        <w:t>返回成功示例</w:t>
      </w:r>
      <w:bookmarkEnd w:id="1934"/>
    </w:p>
    <w:p w14:paraId="68BD508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2537307927915183,</w:t>
      </w:r>
      <w:r>
        <w:rPr>
          <w:sz w:val="18"/>
        </w:rPr>
        <w:br w:type="textWrapping"/>
      </w:r>
      <w:r>
        <w:rPr>
          <w:sz w:val="18"/>
        </w:rPr>
        <w:t xml:space="preserve">            "report_date": "2024-05-25",</w:t>
      </w:r>
      <w:r>
        <w:rPr>
          <w:sz w:val="18"/>
        </w:rPr>
        <w:br w:type="textWrapping"/>
      </w:r>
      <w:r>
        <w:rPr>
          <w:sz w:val="18"/>
        </w:rPr>
        <w:t xml:space="preserve">            "hour": 9,</w:t>
      </w:r>
      <w:r>
        <w:rPr>
          <w:sz w:val="18"/>
        </w:rPr>
        <w:br w:type="textWrapping"/>
      </w:r>
      <w:r>
        <w:rPr>
          <w:sz w:val="18"/>
        </w:rPr>
        <w:t xml:space="preserve">            "campaign_id": 93889904442110,</w:t>
      </w:r>
      <w:r>
        <w:rPr>
          <w:sz w:val="18"/>
        </w:rPr>
        <w:br w:type="textWrapping"/>
      </w:r>
      <w:r>
        <w:rPr>
          <w:sz w:val="18"/>
        </w:rPr>
        <w:t xml:space="preserve">            "ad_id": 559437347444970,</w:t>
      </w:r>
      <w:r>
        <w:rPr>
          <w:sz w:val="18"/>
        </w:rPr>
        <w:br w:type="textWrapping"/>
      </w:r>
      <w:r>
        <w:rPr>
          <w:sz w:val="18"/>
        </w:rPr>
        <w:t xml:space="preserve">            "asin": "B07VC7ZN6P",</w:t>
      </w:r>
      <w:r>
        <w:rPr>
          <w:sz w:val="18"/>
        </w:rPr>
        <w:br w:type="textWrapping"/>
      </w:r>
      <w:r>
        <w:rPr>
          <w:sz w:val="18"/>
        </w:rPr>
        <w:t xml:space="preserve">            "impressions": 4,</w:t>
      </w:r>
      <w:r>
        <w:rPr>
          <w:sz w:val="18"/>
        </w:rPr>
        <w:br w:type="textWrapping"/>
      </w:r>
      <w:r>
        <w:rPr>
          <w:sz w:val="18"/>
        </w:rPr>
        <w:t xml:space="preserve">            "clicks": 7,</w:t>
      </w:r>
      <w:r>
        <w:rPr>
          <w:sz w:val="18"/>
        </w:rPr>
        <w:br w:type="textWrapping"/>
      </w:r>
      <w:r>
        <w:rPr>
          <w:sz w:val="18"/>
        </w:rPr>
        <w:t xml:space="preserve">            "cost": 5.18,</w:t>
      </w:r>
      <w:r>
        <w:rPr>
          <w:sz w:val="18"/>
        </w:rPr>
        <w:br w:type="textWrapping"/>
      </w:r>
      <w:r>
        <w:rPr>
          <w:sz w:val="18"/>
        </w:rPr>
        <w:t xml:space="preserve">            "same_orders": 1,</w:t>
      </w:r>
      <w:r>
        <w:rPr>
          <w:sz w:val="18"/>
        </w:rPr>
        <w:br w:type="textWrapping"/>
      </w:r>
      <w:r>
        <w:rPr>
          <w:sz w:val="18"/>
        </w:rPr>
        <w:t xml:space="preserve">            "orders": 6,</w:t>
      </w:r>
      <w:r>
        <w:rPr>
          <w:sz w:val="18"/>
        </w:rPr>
        <w:br w:type="textWrapping"/>
      </w:r>
      <w:r>
        <w:rPr>
          <w:sz w:val="18"/>
        </w:rPr>
        <w:t xml:space="preserve">            "same_sales": 36.93,</w:t>
      </w:r>
      <w:r>
        <w:rPr>
          <w:sz w:val="18"/>
        </w:rPr>
        <w:br w:type="textWrapping"/>
      </w:r>
      <w:r>
        <w:rPr>
          <w:sz w:val="18"/>
        </w:rPr>
        <w:t xml:space="preserve">            "sales": 71.82,</w:t>
      </w:r>
      <w:r>
        <w:rPr>
          <w:sz w:val="18"/>
        </w:rPr>
        <w:br w:type="textWrapping"/>
      </w:r>
      <w:r>
        <w:rPr>
          <w:sz w:val="18"/>
        </w:rPr>
        <w:t xml:space="preserve">            "same_units": 3,</w:t>
      </w:r>
      <w:r>
        <w:rPr>
          <w:sz w:val="18"/>
        </w:rPr>
        <w:br w:type="textWrapping"/>
      </w:r>
      <w:r>
        <w:rPr>
          <w:sz w:val="18"/>
        </w:rPr>
        <w:t xml:space="preserve">            "units": 5,</w:t>
      </w:r>
      <w:r>
        <w:rPr>
          <w:sz w:val="18"/>
        </w:rPr>
        <w:br w:type="textWrapping"/>
      </w:r>
      <w:r>
        <w:rPr>
          <w:sz w:val="18"/>
        </w:rPr>
        <w:t xml:space="preserve">            "match_type": "TARGETING_EXPRESSION_PREDEFINED",</w:t>
      </w:r>
      <w:r>
        <w:rPr>
          <w:sz w:val="18"/>
        </w:rPr>
        <w:br w:type="textWrapping"/>
      </w:r>
      <w:r>
        <w:rPr>
          <w:sz w:val="18"/>
        </w:rPr>
        <w:t xml:space="preserve">            "ctr": 1.7500,</w:t>
      </w:r>
      <w:r>
        <w:rPr>
          <w:sz w:val="18"/>
        </w:rPr>
        <w:br w:type="textWrapping"/>
      </w:r>
      <w:r>
        <w:rPr>
          <w:sz w:val="18"/>
        </w:rPr>
        <w:t xml:space="preserve">            "cpc": 0.74,</w:t>
      </w:r>
      <w:r>
        <w:rPr>
          <w:sz w:val="18"/>
        </w:rPr>
        <w:br w:type="textWrapping"/>
      </w:r>
      <w:r>
        <w:rPr>
          <w:sz w:val="18"/>
        </w:rPr>
        <w:t xml:space="preserve">            "cvr": 0.8571,</w:t>
      </w:r>
      <w:r>
        <w:rPr>
          <w:sz w:val="18"/>
        </w:rPr>
        <w:br w:type="textWrapping"/>
      </w:r>
      <w:r>
        <w:rPr>
          <w:sz w:val="18"/>
        </w:rPr>
        <w:t xml:space="preserve">            "cpa": 0.86,</w:t>
      </w:r>
      <w:r>
        <w:rPr>
          <w:sz w:val="18"/>
        </w:rPr>
        <w:br w:type="textWrapping"/>
      </w:r>
      <w:r>
        <w:rPr>
          <w:sz w:val="18"/>
        </w:rPr>
        <w:t xml:space="preserve">            "acos": 0.0721,</w:t>
      </w:r>
      <w:r>
        <w:rPr>
          <w:sz w:val="18"/>
        </w:rPr>
        <w:br w:type="textWrapping"/>
      </w:r>
      <w:r>
        <w:rPr>
          <w:sz w:val="18"/>
        </w:rPr>
        <w:t xml:space="preserve">            "roas": 13.86,</w:t>
      </w:r>
      <w:r>
        <w:rPr>
          <w:sz w:val="18"/>
        </w:rPr>
        <w:br w:type="textWrapping"/>
      </w:r>
      <w:r>
        <w:rPr>
          <w:sz w:val="18"/>
        </w:rPr>
        <w:t xml:space="preserve">            "group_id": 332914711385626,</w:t>
      </w:r>
      <w:r>
        <w:rPr>
          <w:sz w:val="18"/>
        </w:rPr>
        <w:br w:type="textWrapping"/>
      </w:r>
      <w:r>
        <w:rPr>
          <w:sz w:val="18"/>
        </w:rPr>
        <w:t xml:space="preserve">            "msku": null,</w:t>
      </w:r>
      <w:r>
        <w:rPr>
          <w:sz w:val="18"/>
        </w:rPr>
        <w:br w:type="textWrapping"/>
      </w:r>
      <w:r>
        <w:rPr>
          <w:sz w:val="18"/>
        </w:rPr>
        <w:t xml:space="preserve">            "targeting_id": 371645786382332,</w:t>
      </w:r>
      <w:r>
        <w:rPr>
          <w:sz w:val="18"/>
        </w:rPr>
        <w:br w:type="textWrapping"/>
      </w:r>
      <w:r>
        <w:rPr>
          <w:sz w:val="18"/>
        </w:rPr>
        <w:t xml:space="preserve">            "targeting": "complements"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"42d2ba31-e50e-44e4-8870-5b4d945a52ae",</w:t>
      </w:r>
      <w:r>
        <w:rPr>
          <w:sz w:val="18"/>
        </w:rPr>
        <w:br w:type="textWrapping"/>
      </w:r>
      <w:r>
        <w:rPr>
          <w:sz w:val="18"/>
        </w:rPr>
        <w:t xml:space="preserve">    "response_time": "2024-05-28 17:31:17"</w:t>
      </w:r>
      <w:r>
        <w:rPr>
          <w:sz w:val="18"/>
        </w:rPr>
        <w:br w:type="textWrapping"/>
      </w:r>
      <w:r>
        <w:rPr>
          <w:sz w:val="18"/>
        </w:rPr>
        <w:t>}</w:t>
      </w:r>
      <w:r>
        <w:rPr>
          <w:sz w:val="18"/>
        </w:rPr>
        <w:br w:type="textWrapping"/>
      </w:r>
      <w:r>
        <w:rPr>
          <w:sz w:val="18"/>
        </w:rPr>
        <w:t>```</w:t>
      </w:r>
    </w:p>
    <w:p w14:paraId="2D34BAA1">
      <w:r>
        <w:rPr>
          <w:sz w:val="18"/>
        </w:rPr>
        <w:t>---</w:t>
      </w:r>
    </w:p>
    <w:p w14:paraId="09949B57">
      <w:pPr>
        <w:pStyle w:val="4"/>
      </w:pPr>
      <w:bookmarkStart w:id="1935" w:name="_Toc9012"/>
      <w:r>
        <w:t>SP投放小时数据</w:t>
      </w:r>
      <w:bookmarkEnd w:id="1935"/>
    </w:p>
    <w:p w14:paraId="30C7A159">
      <w:r>
        <w:rPr>
          <w:sz w:val="18"/>
        </w:rPr>
        <w:t>- Source path: docs/newAd/report/spTargetHourData</w:t>
      </w:r>
      <w:r>
        <w:rPr>
          <w:sz w:val="18"/>
        </w:rPr>
        <w:br w:type="textWrapping"/>
      </w:r>
      <w:r>
        <w:rPr>
          <w:sz w:val="18"/>
        </w:rPr>
        <w:t>- Source URL: https://apidoc.lingxing.com/docs/newAd/report/spTargetHourData.md</w:t>
      </w:r>
    </w:p>
    <w:p w14:paraId="74972D9F">
      <w:r>
        <w:rPr>
          <w:sz w:val="18"/>
        </w:rPr>
        <w:t># SP投放小时数据</w:t>
      </w:r>
    </w:p>
    <w:p w14:paraId="628717C8">
      <w:pPr>
        <w:pStyle w:val="4"/>
      </w:pPr>
      <w:bookmarkStart w:id="1936" w:name="_Toc4771"/>
      <w:r>
        <w:t>接口信息</w:t>
      </w:r>
      <w:bookmarkEnd w:id="1936"/>
    </w:p>
    <w:p w14:paraId="5E8F2977">
      <w:pPr>
        <w:pStyle w:val="4"/>
      </w:pPr>
      <w:bookmarkStart w:id="1937" w:name="_Toc13135"/>
      <w:r>
        <w:t>请求参数</w:t>
      </w:r>
      <w:bookmarkEnd w:id="1937"/>
    </w:p>
    <w:p w14:paraId="26E67655">
      <w:pPr>
        <w:pStyle w:val="4"/>
      </w:pPr>
      <w:bookmarkStart w:id="1938" w:name="_Toc10966"/>
      <w:r>
        <w:t>返回结果</w:t>
      </w:r>
      <w:bookmarkEnd w:id="1938"/>
    </w:p>
    <w:p w14:paraId="557A661D">
      <w:r>
        <w:rPr>
          <w:sz w:val="18"/>
        </w:rPr>
        <w:t>Json Object</w:t>
      </w:r>
    </w:p>
    <w:p w14:paraId="769231BC">
      <w:pPr>
        <w:pStyle w:val="4"/>
      </w:pPr>
      <w:bookmarkStart w:id="1939" w:name="_Toc1103"/>
      <w:r>
        <w:t>返回成功示例</w:t>
      </w:r>
      <w:bookmarkEnd w:id="1939"/>
    </w:p>
    <w:p w14:paraId="62F9897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2537307927915183,</w:t>
      </w:r>
      <w:r>
        <w:rPr>
          <w:sz w:val="18"/>
        </w:rPr>
        <w:br w:type="textWrapping"/>
      </w:r>
      <w:r>
        <w:rPr>
          <w:sz w:val="18"/>
        </w:rPr>
        <w:t xml:space="preserve">            "report_date": "2024-05-25",</w:t>
      </w:r>
      <w:r>
        <w:rPr>
          <w:sz w:val="18"/>
        </w:rPr>
        <w:br w:type="textWrapping"/>
      </w:r>
      <w:r>
        <w:rPr>
          <w:sz w:val="18"/>
        </w:rPr>
        <w:t xml:space="preserve">            "hour": 23,</w:t>
      </w:r>
      <w:r>
        <w:rPr>
          <w:sz w:val="18"/>
        </w:rPr>
        <w:br w:type="textWrapping"/>
      </w:r>
      <w:r>
        <w:rPr>
          <w:sz w:val="18"/>
        </w:rPr>
        <w:t xml:space="preserve">            "campaign_id": 532580134831120,</w:t>
      </w:r>
      <w:r>
        <w:rPr>
          <w:sz w:val="18"/>
        </w:rPr>
        <w:br w:type="textWrapping"/>
      </w:r>
      <w:r>
        <w:rPr>
          <w:sz w:val="18"/>
        </w:rPr>
        <w:t xml:space="preserve">            "ad_id": 347244425807704,</w:t>
      </w:r>
      <w:r>
        <w:rPr>
          <w:sz w:val="18"/>
        </w:rPr>
        <w:br w:type="textWrapping"/>
      </w:r>
      <w:r>
        <w:rPr>
          <w:sz w:val="18"/>
        </w:rPr>
        <w:t xml:space="preserve">            "asin": "B085M7XMJF",</w:t>
      </w:r>
      <w:r>
        <w:rPr>
          <w:sz w:val="18"/>
        </w:rPr>
        <w:br w:type="textWrapping"/>
      </w:r>
      <w:r>
        <w:rPr>
          <w:sz w:val="18"/>
        </w:rPr>
        <w:t xml:space="preserve">            "match_type": "EXACT",</w:t>
      </w:r>
      <w:r>
        <w:rPr>
          <w:sz w:val="18"/>
        </w:rPr>
        <w:br w:type="textWrapping"/>
      </w:r>
      <w:r>
        <w:rPr>
          <w:sz w:val="18"/>
        </w:rPr>
        <w:t xml:space="preserve">            "impressions": 34,</w:t>
      </w:r>
      <w:r>
        <w:rPr>
          <w:sz w:val="18"/>
        </w:rPr>
        <w:br w:type="textWrapping"/>
      </w:r>
      <w:r>
        <w:rPr>
          <w:sz w:val="18"/>
        </w:rPr>
        <w:t xml:space="preserve">            "clicks": 7,</w:t>
      </w:r>
      <w:r>
        <w:rPr>
          <w:sz w:val="18"/>
        </w:rPr>
        <w:br w:type="textWrapping"/>
      </w:r>
      <w:r>
        <w:rPr>
          <w:sz w:val="18"/>
        </w:rPr>
        <w:t xml:space="preserve">            "cost": 3.52,</w:t>
      </w:r>
      <w:r>
        <w:rPr>
          <w:sz w:val="18"/>
        </w:rPr>
        <w:br w:type="textWrapping"/>
      </w:r>
      <w:r>
        <w:rPr>
          <w:sz w:val="18"/>
        </w:rPr>
        <w:t xml:space="preserve">            "same_orders": 2,</w:t>
      </w:r>
      <w:r>
        <w:rPr>
          <w:sz w:val="18"/>
        </w:rPr>
        <w:br w:type="textWrapping"/>
      </w:r>
      <w:r>
        <w:rPr>
          <w:sz w:val="18"/>
        </w:rPr>
        <w:t xml:space="preserve">            "orders": 1,</w:t>
      </w:r>
      <w:r>
        <w:rPr>
          <w:sz w:val="18"/>
        </w:rPr>
        <w:br w:type="textWrapping"/>
      </w:r>
      <w:r>
        <w:rPr>
          <w:sz w:val="18"/>
        </w:rPr>
        <w:t xml:space="preserve">            "same_sales": 28.89,</w:t>
      </w:r>
      <w:r>
        <w:rPr>
          <w:sz w:val="18"/>
        </w:rPr>
        <w:br w:type="textWrapping"/>
      </w:r>
      <w:r>
        <w:rPr>
          <w:sz w:val="18"/>
        </w:rPr>
        <w:t xml:space="preserve">            "sales": 54.03,</w:t>
      </w:r>
      <w:r>
        <w:rPr>
          <w:sz w:val="18"/>
        </w:rPr>
        <w:br w:type="textWrapping"/>
      </w:r>
      <w:r>
        <w:rPr>
          <w:sz w:val="18"/>
        </w:rPr>
        <w:t xml:space="preserve">            "same_units": 3,</w:t>
      </w:r>
      <w:r>
        <w:rPr>
          <w:sz w:val="18"/>
        </w:rPr>
        <w:br w:type="textWrapping"/>
      </w:r>
      <w:r>
        <w:rPr>
          <w:sz w:val="18"/>
        </w:rPr>
        <w:t xml:space="preserve">            "units": 11,</w:t>
      </w:r>
      <w:r>
        <w:rPr>
          <w:sz w:val="18"/>
        </w:rPr>
        <w:br w:type="textWrapping"/>
      </w:r>
      <w:r>
        <w:rPr>
          <w:sz w:val="18"/>
        </w:rPr>
        <w:t xml:space="preserve">            "ctr": 0.2059,</w:t>
      </w:r>
      <w:r>
        <w:rPr>
          <w:sz w:val="18"/>
        </w:rPr>
        <w:br w:type="textWrapping"/>
      </w:r>
      <w:r>
        <w:rPr>
          <w:sz w:val="18"/>
        </w:rPr>
        <w:t xml:space="preserve">            "cpc": 0.50,</w:t>
      </w:r>
      <w:r>
        <w:rPr>
          <w:sz w:val="18"/>
        </w:rPr>
        <w:br w:type="textWrapping"/>
      </w:r>
      <w:r>
        <w:rPr>
          <w:sz w:val="18"/>
        </w:rPr>
        <w:t xml:space="preserve">            "cvr": 0.1429,</w:t>
      </w:r>
      <w:r>
        <w:rPr>
          <w:sz w:val="18"/>
        </w:rPr>
        <w:br w:type="textWrapping"/>
      </w:r>
      <w:r>
        <w:rPr>
          <w:sz w:val="18"/>
        </w:rPr>
        <w:t xml:space="preserve">            "cpa": 3.52,</w:t>
      </w:r>
      <w:r>
        <w:rPr>
          <w:sz w:val="18"/>
        </w:rPr>
        <w:br w:type="textWrapping"/>
      </w:r>
      <w:r>
        <w:rPr>
          <w:sz w:val="18"/>
        </w:rPr>
        <w:t xml:space="preserve">            "acos": 0.0651,</w:t>
      </w:r>
      <w:r>
        <w:rPr>
          <w:sz w:val="18"/>
        </w:rPr>
        <w:br w:type="textWrapping"/>
      </w:r>
      <w:r>
        <w:rPr>
          <w:sz w:val="18"/>
        </w:rPr>
        <w:t xml:space="preserve">            "roas": 15.35,</w:t>
      </w:r>
      <w:r>
        <w:rPr>
          <w:sz w:val="18"/>
        </w:rPr>
        <w:br w:type="textWrapping"/>
      </w:r>
      <w:r>
        <w:rPr>
          <w:sz w:val="18"/>
        </w:rPr>
        <w:t xml:space="preserve">            "group_id": 287918863539910,</w:t>
      </w:r>
      <w:r>
        <w:rPr>
          <w:sz w:val="18"/>
        </w:rPr>
        <w:br w:type="textWrapping"/>
      </w:r>
      <w:r>
        <w:rPr>
          <w:sz w:val="18"/>
        </w:rPr>
        <w:t xml:space="preserve">            "msku": null,</w:t>
      </w:r>
      <w:r>
        <w:rPr>
          <w:sz w:val="18"/>
        </w:rPr>
        <w:br w:type="textWrapping"/>
      </w:r>
      <w:r>
        <w:rPr>
          <w:sz w:val="18"/>
        </w:rPr>
        <w:t xml:space="preserve">            "targeting_id": 339153487021379,</w:t>
      </w:r>
      <w:r>
        <w:rPr>
          <w:sz w:val="18"/>
        </w:rPr>
        <w:br w:type="textWrapping"/>
      </w:r>
      <w:r>
        <w:rPr>
          <w:sz w:val="18"/>
        </w:rPr>
        <w:t xml:space="preserve">            "targeting": "spotting scope with rangefinder"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1167,</w:t>
      </w:r>
      <w:r>
        <w:rPr>
          <w:sz w:val="18"/>
        </w:rPr>
        <w:br w:type="textWrapping"/>
      </w:r>
      <w:r>
        <w:rPr>
          <w:sz w:val="18"/>
        </w:rPr>
        <w:t xml:space="preserve">    "error_details": [],</w:t>
      </w:r>
      <w:r>
        <w:rPr>
          <w:sz w:val="18"/>
        </w:rPr>
        <w:br w:type="textWrapping"/>
      </w:r>
      <w:r>
        <w:rPr>
          <w:sz w:val="18"/>
        </w:rPr>
        <w:t xml:space="preserve">    "request_id": "f884f0a6-f1e9-49d1-b144-a85ee4b57ed9",</w:t>
      </w:r>
      <w:r>
        <w:rPr>
          <w:sz w:val="18"/>
        </w:rPr>
        <w:br w:type="textWrapping"/>
      </w:r>
      <w:r>
        <w:rPr>
          <w:sz w:val="18"/>
        </w:rPr>
        <w:t xml:space="preserve">    "response_time": "2024-05-28 17:38:00"</w:t>
      </w:r>
      <w:r>
        <w:rPr>
          <w:sz w:val="18"/>
        </w:rPr>
        <w:br w:type="textWrapping"/>
      </w:r>
      <w:r>
        <w:rPr>
          <w:sz w:val="18"/>
        </w:rPr>
        <w:t>}</w:t>
      </w:r>
      <w:r>
        <w:rPr>
          <w:sz w:val="18"/>
        </w:rPr>
        <w:br w:type="textWrapping"/>
      </w:r>
      <w:r>
        <w:rPr>
          <w:sz w:val="18"/>
        </w:rPr>
        <w:t>```</w:t>
      </w:r>
    </w:p>
    <w:p w14:paraId="4CB3153D">
      <w:r>
        <w:rPr>
          <w:sz w:val="18"/>
        </w:rPr>
        <w:t>---</w:t>
      </w:r>
    </w:p>
    <w:p w14:paraId="08B4972E">
      <w:pPr>
        <w:pStyle w:val="4"/>
      </w:pPr>
      <w:bookmarkStart w:id="1940" w:name="_Toc4522"/>
      <w:r>
        <w:t>SB广告活动小时数据</w:t>
      </w:r>
      <w:bookmarkEnd w:id="1940"/>
    </w:p>
    <w:p w14:paraId="156307EF">
      <w:r>
        <w:rPr>
          <w:sz w:val="18"/>
        </w:rPr>
        <w:t>- Source path: docs/newAd/report/sbCampaignHourData</w:t>
      </w:r>
      <w:r>
        <w:rPr>
          <w:sz w:val="18"/>
        </w:rPr>
        <w:br w:type="textWrapping"/>
      </w:r>
      <w:r>
        <w:rPr>
          <w:sz w:val="18"/>
        </w:rPr>
        <w:t>- Source URL: https://apidoc.lingxing.com/docs/newAd/report/sbCampaignHourData.md</w:t>
      </w:r>
    </w:p>
    <w:p w14:paraId="34DCD35E">
      <w:r>
        <w:rPr>
          <w:sz w:val="18"/>
        </w:rPr>
        <w:t># SB广告活动小时数据</w:t>
      </w:r>
    </w:p>
    <w:p w14:paraId="65013F8B">
      <w:pPr>
        <w:pStyle w:val="4"/>
      </w:pPr>
      <w:bookmarkStart w:id="1941" w:name="_Toc20085"/>
      <w:r>
        <w:t>接口信息</w:t>
      </w:r>
      <w:bookmarkEnd w:id="1941"/>
    </w:p>
    <w:p w14:paraId="565DB44F">
      <w:pPr>
        <w:pStyle w:val="4"/>
      </w:pPr>
      <w:bookmarkStart w:id="1942" w:name="_Toc4849"/>
      <w:r>
        <w:t>请求参数</w:t>
      </w:r>
      <w:bookmarkEnd w:id="1942"/>
    </w:p>
    <w:p w14:paraId="14E342DC">
      <w:pPr>
        <w:pStyle w:val="4"/>
      </w:pPr>
      <w:bookmarkStart w:id="1943" w:name="_Toc6292"/>
      <w:r>
        <w:t>返回结果</w:t>
      </w:r>
      <w:bookmarkEnd w:id="1943"/>
    </w:p>
    <w:p w14:paraId="05BD99FD">
      <w:r>
        <w:rPr>
          <w:sz w:val="18"/>
        </w:rPr>
        <w:t>Json Object</w:t>
      </w:r>
    </w:p>
    <w:p w14:paraId="62BDA2E0">
      <w:pPr>
        <w:pStyle w:val="4"/>
      </w:pPr>
      <w:bookmarkStart w:id="1944" w:name="_Toc850"/>
      <w:r>
        <w:t>返回成功示例</w:t>
      </w:r>
      <w:bookmarkEnd w:id="1944"/>
    </w:p>
    <w:p w14:paraId="7FFAC07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383853867728174,</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3,</w:t>
      </w:r>
      <w:r>
        <w:rPr>
          <w:sz w:val="18"/>
        </w:rPr>
        <w:br w:type="textWrapping"/>
      </w:r>
      <w:r>
        <w:rPr>
          <w:sz w:val="18"/>
        </w:rPr>
        <w:t xml:space="preserve">            "cost": 7.93,</w:t>
      </w:r>
      <w:r>
        <w:rPr>
          <w:sz w:val="18"/>
        </w:rPr>
        <w:br w:type="textWrapping"/>
      </w:r>
      <w:r>
        <w:rPr>
          <w:sz w:val="18"/>
        </w:rPr>
        <w:t xml:space="preserve">            "clicks": 9,</w:t>
      </w:r>
      <w:r>
        <w:rPr>
          <w:sz w:val="18"/>
        </w:rPr>
        <w:br w:type="textWrapping"/>
      </w:r>
      <w:r>
        <w:rPr>
          <w:sz w:val="18"/>
        </w:rPr>
        <w:t xml:space="preserve">            "impressions": 24,</w:t>
      </w:r>
      <w:r>
        <w:rPr>
          <w:sz w:val="18"/>
        </w:rPr>
        <w:br w:type="textWrapping"/>
      </w:r>
      <w:r>
        <w:rPr>
          <w:sz w:val="18"/>
        </w:rPr>
        <w:t xml:space="preserve">            "same_orders": 4,</w:t>
      </w:r>
      <w:r>
        <w:rPr>
          <w:sz w:val="18"/>
        </w:rPr>
        <w:br w:type="textWrapping"/>
      </w:r>
      <w:r>
        <w:rPr>
          <w:sz w:val="18"/>
        </w:rPr>
        <w:t xml:space="preserve">            "orders": 0,</w:t>
      </w:r>
      <w:r>
        <w:rPr>
          <w:sz w:val="18"/>
        </w:rPr>
        <w:br w:type="textWrapping"/>
      </w:r>
      <w:r>
        <w:rPr>
          <w:sz w:val="18"/>
        </w:rPr>
        <w:t xml:space="preserve">            "same_sales": 2.95,</w:t>
      </w:r>
      <w:r>
        <w:rPr>
          <w:sz w:val="18"/>
        </w:rPr>
        <w:br w:type="textWrapping"/>
      </w:r>
      <w:r>
        <w:rPr>
          <w:sz w:val="18"/>
        </w:rPr>
        <w:t xml:space="preserve">            "sales": 0,</w:t>
      </w:r>
      <w:r>
        <w:rPr>
          <w:sz w:val="18"/>
        </w:rPr>
        <w:br w:type="textWrapping"/>
      </w:r>
      <w:r>
        <w:rPr>
          <w:sz w:val="18"/>
        </w:rPr>
        <w:t xml:space="preserve">            "units": 0,</w:t>
      </w:r>
      <w:r>
        <w:rPr>
          <w:sz w:val="18"/>
        </w:rPr>
        <w:br w:type="textWrapping"/>
      </w:r>
      <w:r>
        <w:rPr>
          <w:sz w:val="18"/>
        </w:rPr>
        <w:t xml:space="preserve">            "ctr": 0.3750,</w:t>
      </w:r>
      <w:r>
        <w:rPr>
          <w:sz w:val="18"/>
        </w:rPr>
        <w:br w:type="textWrapping"/>
      </w:r>
      <w:r>
        <w:rPr>
          <w:sz w:val="18"/>
        </w:rPr>
        <w:t xml:space="preserve">            "cpc": 0.88,</w:t>
      </w:r>
      <w:r>
        <w:rPr>
          <w:sz w:val="18"/>
        </w:rPr>
        <w:br w:type="textWrapping"/>
      </w:r>
      <w:r>
        <w:rPr>
          <w:sz w:val="18"/>
        </w:rPr>
        <w:t xml:space="preserve">            "cvr": null,</w:t>
      </w:r>
      <w:r>
        <w:rPr>
          <w:sz w:val="18"/>
        </w:rPr>
        <w:br w:type="textWrapping"/>
      </w:r>
      <w:r>
        <w:rPr>
          <w:sz w:val="18"/>
        </w:rPr>
        <w:t xml:space="preserve">            "acos": null,</w:t>
      </w:r>
      <w:r>
        <w:rPr>
          <w:sz w:val="18"/>
        </w:rPr>
        <w:br w:type="textWrapping"/>
      </w:r>
      <w:r>
        <w:rPr>
          <w:sz w:val="18"/>
        </w:rPr>
        <w:t xml:space="preserve">            "cpa": null,</w:t>
      </w:r>
      <w:r>
        <w:rPr>
          <w:sz w:val="18"/>
        </w:rPr>
        <w:br w:type="textWrapping"/>
      </w:r>
      <w:r>
        <w:rPr>
          <w:sz w:val="18"/>
        </w:rPr>
        <w:t xml:space="preserve">            "roas":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8,</w:t>
      </w:r>
      <w:r>
        <w:rPr>
          <w:sz w:val="18"/>
        </w:rPr>
        <w:br w:type="textWrapping"/>
      </w:r>
      <w:r>
        <w:rPr>
          <w:sz w:val="18"/>
        </w:rPr>
        <w:t xml:space="preserve">    "error_details": [],</w:t>
      </w:r>
      <w:r>
        <w:rPr>
          <w:sz w:val="18"/>
        </w:rPr>
        <w:br w:type="textWrapping"/>
      </w:r>
      <w:r>
        <w:rPr>
          <w:sz w:val="18"/>
        </w:rPr>
        <w:t xml:space="preserve">    "request_id": "bf80e695-3475-4d6b-a1a1-2b308972241b",</w:t>
      </w:r>
      <w:r>
        <w:rPr>
          <w:sz w:val="18"/>
        </w:rPr>
        <w:br w:type="textWrapping"/>
      </w:r>
      <w:r>
        <w:rPr>
          <w:sz w:val="18"/>
        </w:rPr>
        <w:t xml:space="preserve">    "response_time": "2024-05-29 17:48:55"</w:t>
      </w:r>
      <w:r>
        <w:rPr>
          <w:sz w:val="18"/>
        </w:rPr>
        <w:br w:type="textWrapping"/>
      </w:r>
      <w:r>
        <w:rPr>
          <w:sz w:val="18"/>
        </w:rPr>
        <w:t>}</w:t>
      </w:r>
      <w:r>
        <w:rPr>
          <w:sz w:val="18"/>
        </w:rPr>
        <w:br w:type="textWrapping"/>
      </w:r>
      <w:r>
        <w:rPr>
          <w:sz w:val="18"/>
        </w:rPr>
        <w:t>```</w:t>
      </w:r>
    </w:p>
    <w:p w14:paraId="103716AA">
      <w:r>
        <w:rPr>
          <w:sz w:val="18"/>
        </w:rPr>
        <w:t>---</w:t>
      </w:r>
    </w:p>
    <w:p w14:paraId="259517E9">
      <w:pPr>
        <w:pStyle w:val="4"/>
      </w:pPr>
      <w:bookmarkStart w:id="1945" w:name="_Toc12628"/>
      <w:r>
        <w:t>SB广告组小时数据</w:t>
      </w:r>
      <w:bookmarkEnd w:id="1945"/>
    </w:p>
    <w:p w14:paraId="1A632852">
      <w:r>
        <w:rPr>
          <w:sz w:val="18"/>
        </w:rPr>
        <w:t>- Source path: docs/newAd/report/sbAdGroupHourData</w:t>
      </w:r>
      <w:r>
        <w:rPr>
          <w:sz w:val="18"/>
        </w:rPr>
        <w:br w:type="textWrapping"/>
      </w:r>
      <w:r>
        <w:rPr>
          <w:sz w:val="18"/>
        </w:rPr>
        <w:t>- Source URL: https://apidoc.lingxing.com/docs/newAd/report/sbAdGroupHourData.md</w:t>
      </w:r>
    </w:p>
    <w:p w14:paraId="742DFF70">
      <w:r>
        <w:rPr>
          <w:sz w:val="18"/>
        </w:rPr>
        <w:t># SB广告组小时数据</w:t>
      </w:r>
    </w:p>
    <w:p w14:paraId="598B7B51">
      <w:pPr>
        <w:pStyle w:val="4"/>
      </w:pPr>
      <w:bookmarkStart w:id="1946" w:name="_Toc30986"/>
      <w:r>
        <w:t>接口信息</w:t>
      </w:r>
      <w:bookmarkEnd w:id="1946"/>
    </w:p>
    <w:p w14:paraId="44236C00">
      <w:pPr>
        <w:pStyle w:val="4"/>
      </w:pPr>
      <w:bookmarkStart w:id="1947" w:name="_Toc5990"/>
      <w:r>
        <w:t>请求参数</w:t>
      </w:r>
      <w:bookmarkEnd w:id="1947"/>
    </w:p>
    <w:p w14:paraId="40B2A26F">
      <w:pPr>
        <w:pStyle w:val="4"/>
      </w:pPr>
      <w:bookmarkStart w:id="1948" w:name="_Toc23493"/>
      <w:r>
        <w:t>返回结果</w:t>
      </w:r>
      <w:bookmarkEnd w:id="1948"/>
    </w:p>
    <w:p w14:paraId="618505A2">
      <w:r>
        <w:rPr>
          <w:sz w:val="18"/>
        </w:rPr>
        <w:t>Json Object</w:t>
      </w:r>
    </w:p>
    <w:p w14:paraId="274A1B52">
      <w:pPr>
        <w:pStyle w:val="4"/>
      </w:pPr>
      <w:bookmarkStart w:id="1949" w:name="_Toc28801"/>
      <w:r>
        <w:t>返回成功示例</w:t>
      </w:r>
      <w:bookmarkEnd w:id="1949"/>
    </w:p>
    <w:p w14:paraId="596EDFF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376330797186894,</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0,</w:t>
      </w:r>
      <w:r>
        <w:rPr>
          <w:sz w:val="18"/>
        </w:rPr>
        <w:br w:type="textWrapping"/>
      </w:r>
      <w:r>
        <w:rPr>
          <w:sz w:val="18"/>
        </w:rPr>
        <w:t xml:space="preserve">            "cost": 2.58,</w:t>
      </w:r>
      <w:r>
        <w:rPr>
          <w:sz w:val="18"/>
        </w:rPr>
        <w:br w:type="textWrapping"/>
      </w:r>
      <w:r>
        <w:rPr>
          <w:sz w:val="18"/>
        </w:rPr>
        <w:t xml:space="preserve">            "clicks": 15,</w:t>
      </w:r>
      <w:r>
        <w:rPr>
          <w:sz w:val="18"/>
        </w:rPr>
        <w:br w:type="textWrapping"/>
      </w:r>
      <w:r>
        <w:rPr>
          <w:sz w:val="18"/>
        </w:rPr>
        <w:t xml:space="preserve">            "impressions": 4,</w:t>
      </w:r>
      <w:r>
        <w:rPr>
          <w:sz w:val="18"/>
        </w:rPr>
        <w:br w:type="textWrapping"/>
      </w:r>
      <w:r>
        <w:rPr>
          <w:sz w:val="18"/>
        </w:rPr>
        <w:t xml:space="preserve">            "same_orders": 1,</w:t>
      </w:r>
      <w:r>
        <w:rPr>
          <w:sz w:val="18"/>
        </w:rPr>
        <w:br w:type="textWrapping"/>
      </w:r>
      <w:r>
        <w:rPr>
          <w:sz w:val="18"/>
        </w:rPr>
        <w:t xml:space="preserve">            "orders": 0,</w:t>
      </w:r>
      <w:r>
        <w:rPr>
          <w:sz w:val="18"/>
        </w:rPr>
        <w:br w:type="textWrapping"/>
      </w:r>
      <w:r>
        <w:rPr>
          <w:sz w:val="18"/>
        </w:rPr>
        <w:t xml:space="preserve">            "same_sales": 3.24,</w:t>
      </w:r>
      <w:r>
        <w:rPr>
          <w:sz w:val="18"/>
        </w:rPr>
        <w:br w:type="textWrapping"/>
      </w:r>
      <w:r>
        <w:rPr>
          <w:sz w:val="18"/>
        </w:rPr>
        <w:t xml:space="preserve">            "sales": 0,</w:t>
      </w:r>
      <w:r>
        <w:rPr>
          <w:sz w:val="18"/>
        </w:rPr>
        <w:br w:type="textWrapping"/>
      </w:r>
      <w:r>
        <w:rPr>
          <w:sz w:val="18"/>
        </w:rPr>
        <w:t xml:space="preserve">            "units": 0,</w:t>
      </w:r>
      <w:r>
        <w:rPr>
          <w:sz w:val="18"/>
        </w:rPr>
        <w:br w:type="textWrapping"/>
      </w:r>
      <w:r>
        <w:rPr>
          <w:sz w:val="18"/>
        </w:rPr>
        <w:t xml:space="preserve">            "cpa": null,</w:t>
      </w:r>
      <w:r>
        <w:rPr>
          <w:sz w:val="18"/>
        </w:rPr>
        <w:br w:type="textWrapping"/>
      </w:r>
      <w:r>
        <w:rPr>
          <w:sz w:val="18"/>
        </w:rPr>
        <w:t xml:space="preserve">            "cvr": null,</w:t>
      </w:r>
      <w:r>
        <w:rPr>
          <w:sz w:val="18"/>
        </w:rPr>
        <w:br w:type="textWrapping"/>
      </w:r>
      <w:r>
        <w:rPr>
          <w:sz w:val="18"/>
        </w:rPr>
        <w:t xml:space="preserve">            "acos": null,</w:t>
      </w:r>
      <w:r>
        <w:rPr>
          <w:sz w:val="18"/>
        </w:rPr>
        <w:br w:type="textWrapping"/>
      </w:r>
      <w:r>
        <w:rPr>
          <w:sz w:val="18"/>
        </w:rPr>
        <w:t xml:space="preserve">            "cpc": 0.17,</w:t>
      </w:r>
      <w:r>
        <w:rPr>
          <w:sz w:val="18"/>
        </w:rPr>
        <w:br w:type="textWrapping"/>
      </w:r>
      <w:r>
        <w:rPr>
          <w:sz w:val="18"/>
        </w:rPr>
        <w:t xml:space="preserve">            "roas": null,</w:t>
      </w:r>
      <w:r>
        <w:rPr>
          <w:sz w:val="18"/>
        </w:rPr>
        <w:br w:type="textWrapping"/>
      </w:r>
      <w:r>
        <w:rPr>
          <w:sz w:val="18"/>
        </w:rPr>
        <w:t xml:space="preserve">            "ctr": 3.7500,</w:t>
      </w:r>
      <w:r>
        <w:rPr>
          <w:sz w:val="18"/>
        </w:rPr>
        <w:br w:type="textWrapping"/>
      </w:r>
      <w:r>
        <w:rPr>
          <w:sz w:val="18"/>
        </w:rPr>
        <w:t xml:space="preserve">            "group_id": 536895036361547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"896cc421-f898-46fc-9822-9a7b14ed0142",</w:t>
      </w:r>
      <w:r>
        <w:rPr>
          <w:sz w:val="18"/>
        </w:rPr>
        <w:br w:type="textWrapping"/>
      </w:r>
      <w:r>
        <w:rPr>
          <w:sz w:val="18"/>
        </w:rPr>
        <w:t xml:space="preserve">    "response_time": "2024-05-30 10:01:43"</w:t>
      </w:r>
      <w:r>
        <w:rPr>
          <w:sz w:val="18"/>
        </w:rPr>
        <w:br w:type="textWrapping"/>
      </w:r>
      <w:r>
        <w:rPr>
          <w:sz w:val="18"/>
        </w:rPr>
        <w:t>}</w:t>
      </w:r>
      <w:r>
        <w:rPr>
          <w:sz w:val="18"/>
        </w:rPr>
        <w:br w:type="textWrapping"/>
      </w:r>
      <w:r>
        <w:rPr>
          <w:sz w:val="18"/>
        </w:rPr>
        <w:t>```</w:t>
      </w:r>
    </w:p>
    <w:p w14:paraId="4BE563EB">
      <w:r>
        <w:rPr>
          <w:sz w:val="18"/>
        </w:rPr>
        <w:t>---</w:t>
      </w:r>
    </w:p>
    <w:p w14:paraId="78D7C0EA">
      <w:pPr>
        <w:pStyle w:val="4"/>
      </w:pPr>
      <w:bookmarkStart w:id="1950" w:name="_Toc3122"/>
      <w:r>
        <w:t>SB投放小时数据</w:t>
      </w:r>
      <w:bookmarkEnd w:id="1950"/>
    </w:p>
    <w:p w14:paraId="1B97DB2C">
      <w:r>
        <w:rPr>
          <w:sz w:val="18"/>
        </w:rPr>
        <w:t>- Source path: docs/newAd/report/sbTargetHourData</w:t>
      </w:r>
      <w:r>
        <w:rPr>
          <w:sz w:val="18"/>
        </w:rPr>
        <w:br w:type="textWrapping"/>
      </w:r>
      <w:r>
        <w:rPr>
          <w:sz w:val="18"/>
        </w:rPr>
        <w:t>- Source URL: https://apidoc.lingxing.com/docs/newAd/report/sbTargetHourData.md</w:t>
      </w:r>
    </w:p>
    <w:p w14:paraId="39B9FB4B">
      <w:r>
        <w:rPr>
          <w:sz w:val="18"/>
        </w:rPr>
        <w:t># SB投放小时数据</w:t>
      </w:r>
    </w:p>
    <w:p w14:paraId="0F8EB253">
      <w:pPr>
        <w:pStyle w:val="4"/>
      </w:pPr>
      <w:bookmarkStart w:id="1951" w:name="_Toc27938"/>
      <w:r>
        <w:t>接口信息</w:t>
      </w:r>
      <w:bookmarkEnd w:id="1951"/>
    </w:p>
    <w:p w14:paraId="67B7547F">
      <w:pPr>
        <w:pStyle w:val="4"/>
      </w:pPr>
      <w:bookmarkStart w:id="1952" w:name="_Toc10556"/>
      <w:r>
        <w:t>请求参数</w:t>
      </w:r>
      <w:bookmarkEnd w:id="1952"/>
    </w:p>
    <w:p w14:paraId="6DA09FDA">
      <w:pPr>
        <w:pStyle w:val="4"/>
      </w:pPr>
      <w:bookmarkStart w:id="1953" w:name="_Toc10078"/>
      <w:r>
        <w:t>返回结果</w:t>
      </w:r>
      <w:bookmarkEnd w:id="1953"/>
    </w:p>
    <w:p w14:paraId="5D9FA662">
      <w:r>
        <w:rPr>
          <w:sz w:val="18"/>
        </w:rPr>
        <w:t>Json Object</w:t>
      </w:r>
    </w:p>
    <w:p w14:paraId="3394A862">
      <w:pPr>
        <w:pStyle w:val="4"/>
      </w:pPr>
      <w:bookmarkStart w:id="1954" w:name="_Toc26644"/>
      <w:r>
        <w:t>返回成功示例</w:t>
      </w:r>
      <w:bookmarkEnd w:id="1954"/>
    </w:p>
    <w:p w14:paraId="4D3BB14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0,</w:t>
      </w:r>
      <w:r>
        <w:rPr>
          <w:sz w:val="18"/>
        </w:rPr>
        <w:br w:type="textWrapping"/>
      </w:r>
      <w:r>
        <w:rPr>
          <w:sz w:val="18"/>
        </w:rPr>
        <w:t xml:space="preserve">            "campaign_id": 376330797186894,</w:t>
      </w:r>
      <w:r>
        <w:rPr>
          <w:sz w:val="18"/>
        </w:rPr>
        <w:br w:type="textWrapping"/>
      </w:r>
      <w:r>
        <w:rPr>
          <w:sz w:val="18"/>
        </w:rPr>
        <w:t xml:space="preserve">            "impressions": 4,</w:t>
      </w:r>
      <w:r>
        <w:rPr>
          <w:sz w:val="18"/>
        </w:rPr>
        <w:br w:type="textWrapping"/>
      </w:r>
      <w:r>
        <w:rPr>
          <w:sz w:val="18"/>
        </w:rPr>
        <w:t xml:space="preserve">            "clicks": 15,</w:t>
      </w:r>
      <w:r>
        <w:rPr>
          <w:sz w:val="18"/>
        </w:rPr>
        <w:br w:type="textWrapping"/>
      </w:r>
      <w:r>
        <w:rPr>
          <w:sz w:val="18"/>
        </w:rPr>
        <w:t xml:space="preserve">            "cost": 2.58,</w:t>
      </w:r>
      <w:r>
        <w:rPr>
          <w:sz w:val="18"/>
        </w:rPr>
        <w:br w:type="textWrapping"/>
      </w:r>
      <w:r>
        <w:rPr>
          <w:sz w:val="18"/>
        </w:rPr>
        <w:t xml:space="preserve">            "same_orders": 1,</w:t>
      </w:r>
      <w:r>
        <w:rPr>
          <w:sz w:val="18"/>
        </w:rPr>
        <w:br w:type="textWrapping"/>
      </w:r>
      <w:r>
        <w:rPr>
          <w:sz w:val="18"/>
        </w:rPr>
        <w:t xml:space="preserve">            "orders": 0,</w:t>
      </w:r>
      <w:r>
        <w:rPr>
          <w:sz w:val="18"/>
        </w:rPr>
        <w:br w:type="textWrapping"/>
      </w:r>
      <w:r>
        <w:rPr>
          <w:sz w:val="18"/>
        </w:rPr>
        <w:t xml:space="preserve">            "same_sales": 3.24,</w:t>
      </w:r>
      <w:r>
        <w:rPr>
          <w:sz w:val="18"/>
        </w:rPr>
        <w:br w:type="textWrapping"/>
      </w:r>
      <w:r>
        <w:rPr>
          <w:sz w:val="18"/>
        </w:rPr>
        <w:t xml:space="preserve">            "sales": 0,</w:t>
      </w:r>
      <w:r>
        <w:rPr>
          <w:sz w:val="18"/>
        </w:rPr>
        <w:br w:type="textWrapping"/>
      </w:r>
      <w:r>
        <w:rPr>
          <w:sz w:val="18"/>
        </w:rPr>
        <w:t xml:space="preserve">            "units": 0,</w:t>
      </w:r>
      <w:r>
        <w:rPr>
          <w:sz w:val="18"/>
        </w:rPr>
        <w:br w:type="textWrapping"/>
      </w:r>
      <w:r>
        <w:rPr>
          <w:sz w:val="18"/>
        </w:rPr>
        <w:t xml:space="preserve">            "cpa": null,</w:t>
      </w:r>
      <w:r>
        <w:rPr>
          <w:sz w:val="18"/>
        </w:rPr>
        <w:br w:type="textWrapping"/>
      </w:r>
      <w:r>
        <w:rPr>
          <w:sz w:val="18"/>
        </w:rPr>
        <w:t xml:space="preserve">            "cvr": null,</w:t>
      </w:r>
      <w:r>
        <w:rPr>
          <w:sz w:val="18"/>
        </w:rPr>
        <w:br w:type="textWrapping"/>
      </w:r>
      <w:r>
        <w:rPr>
          <w:sz w:val="18"/>
        </w:rPr>
        <w:t xml:space="preserve">            "acos": null,</w:t>
      </w:r>
      <w:r>
        <w:rPr>
          <w:sz w:val="18"/>
        </w:rPr>
        <w:br w:type="textWrapping"/>
      </w:r>
      <w:r>
        <w:rPr>
          <w:sz w:val="18"/>
        </w:rPr>
        <w:t xml:space="preserve">            "cpc": 0.17,</w:t>
      </w:r>
      <w:r>
        <w:rPr>
          <w:sz w:val="18"/>
        </w:rPr>
        <w:br w:type="textWrapping"/>
      </w:r>
      <w:r>
        <w:rPr>
          <w:sz w:val="18"/>
        </w:rPr>
        <w:t xml:space="preserve">            "roas": null,</w:t>
      </w:r>
      <w:r>
        <w:rPr>
          <w:sz w:val="18"/>
        </w:rPr>
        <w:br w:type="textWrapping"/>
      </w:r>
      <w:r>
        <w:rPr>
          <w:sz w:val="18"/>
        </w:rPr>
        <w:t xml:space="preserve">            "ctr": 3.7500,</w:t>
      </w:r>
      <w:r>
        <w:rPr>
          <w:sz w:val="18"/>
        </w:rPr>
        <w:br w:type="textWrapping"/>
      </w:r>
      <w:r>
        <w:rPr>
          <w:sz w:val="18"/>
        </w:rPr>
        <w:t xml:space="preserve">            "group_id": 536895036361547,</w:t>
      </w:r>
      <w:r>
        <w:rPr>
          <w:sz w:val="18"/>
        </w:rPr>
        <w:br w:type="textWrapping"/>
      </w:r>
      <w:r>
        <w:rPr>
          <w:sz w:val="18"/>
        </w:rPr>
        <w:t xml:space="preserve">            "targeting_id": 330121859572460,</w:t>
      </w:r>
      <w:r>
        <w:rPr>
          <w:sz w:val="18"/>
        </w:rPr>
        <w:br w:type="textWrapping"/>
      </w:r>
      <w:r>
        <w:rPr>
          <w:sz w:val="18"/>
        </w:rPr>
        <w:t xml:space="preserve">            "targeting": "red christmas shower curtains for bathroom"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"f1fd19db-60c6-4eb5-8008-2647982a2a47",</w:t>
      </w:r>
      <w:r>
        <w:rPr>
          <w:sz w:val="18"/>
        </w:rPr>
        <w:br w:type="textWrapping"/>
      </w:r>
      <w:r>
        <w:rPr>
          <w:sz w:val="18"/>
        </w:rPr>
        <w:t xml:space="preserve">    "response_time": "2024-05-30 09:57:53"</w:t>
      </w:r>
      <w:r>
        <w:rPr>
          <w:sz w:val="18"/>
        </w:rPr>
        <w:br w:type="textWrapping"/>
      </w:r>
      <w:r>
        <w:rPr>
          <w:sz w:val="18"/>
        </w:rPr>
        <w:t>}</w:t>
      </w:r>
      <w:r>
        <w:rPr>
          <w:sz w:val="18"/>
        </w:rPr>
        <w:br w:type="textWrapping"/>
      </w:r>
      <w:r>
        <w:rPr>
          <w:sz w:val="18"/>
        </w:rPr>
        <w:t>```</w:t>
      </w:r>
    </w:p>
    <w:p w14:paraId="2B9C9A57">
      <w:r>
        <w:rPr>
          <w:sz w:val="18"/>
        </w:rPr>
        <w:t>---</w:t>
      </w:r>
    </w:p>
    <w:p w14:paraId="2273E2EF">
      <w:pPr>
        <w:pStyle w:val="4"/>
      </w:pPr>
      <w:bookmarkStart w:id="1955" w:name="_Toc15697"/>
      <w:r>
        <w:t>SB广告位小时数据</w:t>
      </w:r>
      <w:bookmarkEnd w:id="1955"/>
    </w:p>
    <w:p w14:paraId="5D0BD218">
      <w:r>
        <w:rPr>
          <w:sz w:val="18"/>
        </w:rPr>
        <w:t>- Source path: docs/newAd/report/sbAdPlacementHourData</w:t>
      </w:r>
      <w:r>
        <w:rPr>
          <w:sz w:val="18"/>
        </w:rPr>
        <w:br w:type="textWrapping"/>
      </w:r>
      <w:r>
        <w:rPr>
          <w:sz w:val="18"/>
        </w:rPr>
        <w:t>- Source URL: https://apidoc.lingxing.com/docs/newAd/report/sbAdPlacementHourData.md</w:t>
      </w:r>
    </w:p>
    <w:p w14:paraId="765D73DA">
      <w:r>
        <w:rPr>
          <w:sz w:val="18"/>
        </w:rPr>
        <w:t># SB广告位小时数据</w:t>
      </w:r>
    </w:p>
    <w:p w14:paraId="6E5E89C3">
      <w:pPr>
        <w:pStyle w:val="4"/>
      </w:pPr>
      <w:bookmarkStart w:id="1956" w:name="_Toc23912"/>
      <w:r>
        <w:t>接口信息</w:t>
      </w:r>
      <w:bookmarkEnd w:id="1956"/>
    </w:p>
    <w:p w14:paraId="089265CF">
      <w:pPr>
        <w:pStyle w:val="4"/>
      </w:pPr>
      <w:bookmarkStart w:id="1957" w:name="_Toc11243"/>
      <w:r>
        <w:t>请求参数</w:t>
      </w:r>
      <w:bookmarkEnd w:id="1957"/>
    </w:p>
    <w:p w14:paraId="439FD878">
      <w:pPr>
        <w:pStyle w:val="4"/>
      </w:pPr>
      <w:bookmarkStart w:id="1958" w:name="_Toc18813"/>
      <w:r>
        <w:t>返回结果</w:t>
      </w:r>
      <w:bookmarkEnd w:id="1958"/>
    </w:p>
    <w:p w14:paraId="0299C68E">
      <w:r>
        <w:rPr>
          <w:sz w:val="18"/>
        </w:rPr>
        <w:t>Json Object</w:t>
      </w:r>
    </w:p>
    <w:p w14:paraId="651DE522">
      <w:pPr>
        <w:pStyle w:val="4"/>
      </w:pPr>
      <w:bookmarkStart w:id="1959" w:name="_Toc21795"/>
      <w:r>
        <w:t>返回成功示例</w:t>
      </w:r>
      <w:bookmarkEnd w:id="1959"/>
    </w:p>
    <w:p w14:paraId="010386D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376330797186894,</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0,</w:t>
      </w:r>
      <w:r>
        <w:rPr>
          <w:sz w:val="18"/>
        </w:rPr>
        <w:br w:type="textWrapping"/>
      </w:r>
      <w:r>
        <w:rPr>
          <w:sz w:val="18"/>
        </w:rPr>
        <w:t xml:space="preserve">            "cost": 2.58,</w:t>
      </w:r>
      <w:r>
        <w:rPr>
          <w:sz w:val="18"/>
        </w:rPr>
        <w:br w:type="textWrapping"/>
      </w:r>
      <w:r>
        <w:rPr>
          <w:sz w:val="18"/>
        </w:rPr>
        <w:t xml:space="preserve">            "clicks": 15,</w:t>
      </w:r>
      <w:r>
        <w:rPr>
          <w:sz w:val="18"/>
        </w:rPr>
        <w:br w:type="textWrapping"/>
      </w:r>
      <w:r>
        <w:rPr>
          <w:sz w:val="18"/>
        </w:rPr>
        <w:t xml:space="preserve">            "impressions": 4,</w:t>
      </w:r>
      <w:r>
        <w:rPr>
          <w:sz w:val="18"/>
        </w:rPr>
        <w:br w:type="textWrapping"/>
      </w:r>
      <w:r>
        <w:rPr>
          <w:sz w:val="18"/>
        </w:rPr>
        <w:t xml:space="preserve">            "same_orders": 0,</w:t>
      </w:r>
      <w:r>
        <w:rPr>
          <w:sz w:val="18"/>
        </w:rPr>
        <w:br w:type="textWrapping"/>
      </w:r>
      <w:r>
        <w:rPr>
          <w:sz w:val="18"/>
        </w:rPr>
        <w:t xml:space="preserve">            "orders": 0,</w:t>
      </w:r>
      <w:r>
        <w:rPr>
          <w:sz w:val="18"/>
        </w:rPr>
        <w:br w:type="textWrapping"/>
      </w:r>
      <w:r>
        <w:rPr>
          <w:sz w:val="18"/>
        </w:rPr>
        <w:t xml:space="preserve">            "same_sales": 0,</w:t>
      </w:r>
      <w:r>
        <w:rPr>
          <w:sz w:val="18"/>
        </w:rPr>
        <w:br w:type="textWrapping"/>
      </w:r>
      <w:r>
        <w:rPr>
          <w:sz w:val="18"/>
        </w:rPr>
        <w:t xml:space="preserve">            "sales": 0,</w:t>
      </w:r>
      <w:r>
        <w:rPr>
          <w:sz w:val="18"/>
        </w:rPr>
        <w:br w:type="textWrapping"/>
      </w:r>
      <w:r>
        <w:rPr>
          <w:sz w:val="18"/>
        </w:rPr>
        <w:t xml:space="preserve">            "units": 0,</w:t>
      </w:r>
      <w:r>
        <w:rPr>
          <w:sz w:val="18"/>
        </w:rPr>
        <w:br w:type="textWrapping"/>
      </w:r>
      <w:r>
        <w:rPr>
          <w:sz w:val="18"/>
        </w:rPr>
        <w:t xml:space="preserve">            "ctr": 3.7500,</w:t>
      </w:r>
      <w:r>
        <w:rPr>
          <w:sz w:val="18"/>
        </w:rPr>
        <w:br w:type="textWrapping"/>
      </w:r>
      <w:r>
        <w:rPr>
          <w:sz w:val="18"/>
        </w:rPr>
        <w:t xml:space="preserve">            "cvr": null,</w:t>
      </w:r>
      <w:r>
        <w:rPr>
          <w:sz w:val="18"/>
        </w:rPr>
        <w:br w:type="textWrapping"/>
      </w:r>
      <w:r>
        <w:rPr>
          <w:sz w:val="18"/>
        </w:rPr>
        <w:t xml:space="preserve">            "roas": null,</w:t>
      </w:r>
      <w:r>
        <w:rPr>
          <w:sz w:val="18"/>
        </w:rPr>
        <w:br w:type="textWrapping"/>
      </w:r>
      <w:r>
        <w:rPr>
          <w:sz w:val="18"/>
        </w:rPr>
        <w:t xml:space="preserve">            "cpa": null,</w:t>
      </w:r>
      <w:r>
        <w:rPr>
          <w:sz w:val="18"/>
        </w:rPr>
        <w:br w:type="textWrapping"/>
      </w:r>
      <w:r>
        <w:rPr>
          <w:sz w:val="18"/>
        </w:rPr>
        <w:t xml:space="preserve">            "cpc": 0.17,</w:t>
      </w:r>
      <w:r>
        <w:rPr>
          <w:sz w:val="18"/>
        </w:rPr>
        <w:br w:type="textWrapping"/>
      </w:r>
      <w:r>
        <w:rPr>
          <w:sz w:val="18"/>
        </w:rPr>
        <w:t xml:space="preserve">            "acos": null,</w:t>
      </w:r>
      <w:r>
        <w:rPr>
          <w:sz w:val="18"/>
        </w:rPr>
        <w:br w:type="textWrapping"/>
      </w:r>
      <w:r>
        <w:rPr>
          <w:sz w:val="18"/>
        </w:rPr>
        <w:t xml:space="preserve">            "placement": "Other on-Amazon"</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"6b7928a4-46f1-4c95-ac5c-bee7e5b4dabc",</w:t>
      </w:r>
      <w:r>
        <w:rPr>
          <w:sz w:val="18"/>
        </w:rPr>
        <w:br w:type="textWrapping"/>
      </w:r>
      <w:r>
        <w:rPr>
          <w:sz w:val="18"/>
        </w:rPr>
        <w:t xml:space="preserve">    "response_time": "2024-05-29 18:04:43"</w:t>
      </w:r>
      <w:r>
        <w:rPr>
          <w:sz w:val="18"/>
        </w:rPr>
        <w:br w:type="textWrapping"/>
      </w:r>
      <w:r>
        <w:rPr>
          <w:sz w:val="18"/>
        </w:rPr>
        <w:t>}</w:t>
      </w:r>
      <w:r>
        <w:rPr>
          <w:sz w:val="18"/>
        </w:rPr>
        <w:br w:type="textWrapping"/>
      </w:r>
      <w:r>
        <w:rPr>
          <w:sz w:val="18"/>
        </w:rPr>
        <w:t>```</w:t>
      </w:r>
    </w:p>
    <w:p w14:paraId="0C8B3813">
      <w:r>
        <w:rPr>
          <w:sz w:val="18"/>
        </w:rPr>
        <w:t>---</w:t>
      </w:r>
    </w:p>
    <w:p w14:paraId="4385833D">
      <w:pPr>
        <w:pStyle w:val="4"/>
      </w:pPr>
      <w:bookmarkStart w:id="1960" w:name="_Toc17936"/>
      <w:r>
        <w:t>SD广告活动小时数据</w:t>
      </w:r>
      <w:bookmarkEnd w:id="1960"/>
    </w:p>
    <w:p w14:paraId="532B1A26">
      <w:r>
        <w:rPr>
          <w:sz w:val="18"/>
        </w:rPr>
        <w:t>- Source path: docs/newAd/report/sdCampaignHourData</w:t>
      </w:r>
      <w:r>
        <w:rPr>
          <w:sz w:val="18"/>
        </w:rPr>
        <w:br w:type="textWrapping"/>
      </w:r>
      <w:r>
        <w:rPr>
          <w:sz w:val="18"/>
        </w:rPr>
        <w:t>- Source URL: https://apidoc.lingxing.com/docs/newAd/report/sdCampaignHourData.md</w:t>
      </w:r>
    </w:p>
    <w:p w14:paraId="23E6C893">
      <w:r>
        <w:rPr>
          <w:sz w:val="18"/>
        </w:rPr>
        <w:t># SD广告活动小时数据</w:t>
      </w:r>
    </w:p>
    <w:p w14:paraId="43B09236">
      <w:pPr>
        <w:pStyle w:val="4"/>
      </w:pPr>
      <w:bookmarkStart w:id="1961" w:name="_Toc13535"/>
      <w:r>
        <w:t>接口信息</w:t>
      </w:r>
      <w:bookmarkEnd w:id="1961"/>
    </w:p>
    <w:p w14:paraId="1071332F">
      <w:pPr>
        <w:pStyle w:val="4"/>
      </w:pPr>
      <w:bookmarkStart w:id="1962" w:name="_Toc8729"/>
      <w:r>
        <w:t>请求参数</w:t>
      </w:r>
      <w:bookmarkEnd w:id="1962"/>
    </w:p>
    <w:p w14:paraId="482F36FF">
      <w:pPr>
        <w:pStyle w:val="4"/>
      </w:pPr>
      <w:bookmarkStart w:id="1963" w:name="_Toc30971"/>
      <w:r>
        <w:t>返回结果</w:t>
      </w:r>
      <w:bookmarkEnd w:id="1963"/>
    </w:p>
    <w:p w14:paraId="2B47EE85">
      <w:r>
        <w:rPr>
          <w:sz w:val="18"/>
        </w:rPr>
        <w:t>Json Object</w:t>
      </w:r>
    </w:p>
    <w:p w14:paraId="120D841D">
      <w:pPr>
        <w:pStyle w:val="4"/>
      </w:pPr>
      <w:bookmarkStart w:id="1964" w:name="_Toc9720"/>
      <w:r>
        <w:t>返回成功示例</w:t>
      </w:r>
      <w:bookmarkEnd w:id="1964"/>
    </w:p>
    <w:p w14:paraId="47EA947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518010735332270,</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1,</w:t>
      </w:r>
      <w:r>
        <w:rPr>
          <w:sz w:val="18"/>
        </w:rPr>
        <w:br w:type="textWrapping"/>
      </w:r>
      <w:r>
        <w:rPr>
          <w:sz w:val="18"/>
        </w:rPr>
        <w:t xml:space="preserve">            "cost": 7.04,</w:t>
      </w:r>
      <w:r>
        <w:rPr>
          <w:sz w:val="18"/>
        </w:rPr>
        <w:br w:type="textWrapping"/>
      </w:r>
      <w:r>
        <w:rPr>
          <w:sz w:val="18"/>
        </w:rPr>
        <w:t xml:space="preserve">            "clicks": 15,</w:t>
      </w:r>
      <w:r>
        <w:rPr>
          <w:sz w:val="18"/>
        </w:rPr>
        <w:br w:type="textWrapping"/>
      </w:r>
      <w:r>
        <w:rPr>
          <w:sz w:val="18"/>
        </w:rPr>
        <w:t xml:space="preserve">            "impressions": 9,</w:t>
      </w:r>
      <w:r>
        <w:rPr>
          <w:sz w:val="18"/>
        </w:rPr>
        <w:br w:type="textWrapping"/>
      </w:r>
      <w:r>
        <w:rPr>
          <w:sz w:val="18"/>
        </w:rPr>
        <w:t xml:space="preserve">            "same_orders": 3,</w:t>
      </w:r>
      <w:r>
        <w:rPr>
          <w:sz w:val="18"/>
        </w:rPr>
        <w:br w:type="textWrapping"/>
      </w:r>
      <w:r>
        <w:rPr>
          <w:sz w:val="18"/>
        </w:rPr>
        <w:t xml:space="preserve">            "orders": 5,</w:t>
      </w:r>
      <w:r>
        <w:rPr>
          <w:sz w:val="18"/>
        </w:rPr>
        <w:br w:type="textWrapping"/>
      </w:r>
      <w:r>
        <w:rPr>
          <w:sz w:val="18"/>
        </w:rPr>
        <w:t xml:space="preserve">            "same_sales": 28.10,</w:t>
      </w:r>
      <w:r>
        <w:rPr>
          <w:sz w:val="18"/>
        </w:rPr>
        <w:br w:type="textWrapping"/>
      </w:r>
      <w:r>
        <w:rPr>
          <w:sz w:val="18"/>
        </w:rPr>
        <w:t xml:space="preserve">            "sales": 32.72</w:t>
      </w:r>
      <w:r>
        <w:rPr>
          <w:sz w:val="18"/>
        </w:rPr>
        <w:br w:type="textWrapping"/>
      </w:r>
      <w:r>
        <w:rPr>
          <w:sz w:val="18"/>
        </w:rPr>
        <w:t xml:space="preserve">            "units": 6,</w:t>
      </w:r>
      <w:r>
        <w:rPr>
          <w:sz w:val="18"/>
        </w:rPr>
        <w:br w:type="textWrapping"/>
      </w:r>
      <w:r>
        <w:rPr>
          <w:sz w:val="18"/>
        </w:rPr>
        <w:t xml:space="preserve">            "ctr": 1.6667,</w:t>
      </w:r>
      <w:r>
        <w:rPr>
          <w:sz w:val="18"/>
        </w:rPr>
        <w:br w:type="textWrapping"/>
      </w:r>
      <w:r>
        <w:rPr>
          <w:sz w:val="18"/>
        </w:rPr>
        <w:t xml:space="preserve">            "cvr": 0.3333,</w:t>
      </w:r>
      <w:r>
        <w:rPr>
          <w:sz w:val="18"/>
        </w:rPr>
        <w:br w:type="textWrapping"/>
      </w:r>
      <w:r>
        <w:rPr>
          <w:sz w:val="18"/>
        </w:rPr>
        <w:t xml:space="preserve">            "cpa": 1.41,</w:t>
      </w:r>
      <w:r>
        <w:rPr>
          <w:sz w:val="18"/>
        </w:rPr>
        <w:br w:type="textWrapping"/>
      </w:r>
      <w:r>
        <w:rPr>
          <w:sz w:val="18"/>
        </w:rPr>
        <w:t xml:space="preserve">            "roas": 4.65,</w:t>
      </w:r>
      <w:r>
        <w:rPr>
          <w:sz w:val="18"/>
        </w:rPr>
        <w:br w:type="textWrapping"/>
      </w:r>
      <w:r>
        <w:rPr>
          <w:sz w:val="18"/>
        </w:rPr>
        <w:t xml:space="preserve">            "acos": 0.2152,</w:t>
      </w:r>
      <w:r>
        <w:rPr>
          <w:sz w:val="18"/>
        </w:rPr>
        <w:br w:type="textWrapping"/>
      </w:r>
      <w:r>
        <w:rPr>
          <w:sz w:val="18"/>
        </w:rPr>
        <w:t xml:space="preserve">            "cpc": 0.47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"63c0b025-d3c0-4c62-adb2-e5b2fdd2a830",</w:t>
      </w:r>
      <w:r>
        <w:rPr>
          <w:sz w:val="18"/>
        </w:rPr>
        <w:br w:type="textWrapping"/>
      </w:r>
      <w:r>
        <w:rPr>
          <w:sz w:val="18"/>
        </w:rPr>
        <w:t xml:space="preserve">    "response_time": "2024-05-30 09:26:01"</w:t>
      </w:r>
      <w:r>
        <w:rPr>
          <w:sz w:val="18"/>
        </w:rPr>
        <w:br w:type="textWrapping"/>
      </w:r>
      <w:r>
        <w:rPr>
          <w:sz w:val="18"/>
        </w:rPr>
        <w:t>}</w:t>
      </w:r>
      <w:r>
        <w:rPr>
          <w:sz w:val="18"/>
        </w:rPr>
        <w:br w:type="textWrapping"/>
      </w:r>
      <w:r>
        <w:rPr>
          <w:sz w:val="18"/>
        </w:rPr>
        <w:t>```</w:t>
      </w:r>
    </w:p>
    <w:p w14:paraId="6E91A1A9">
      <w:r>
        <w:rPr>
          <w:sz w:val="18"/>
        </w:rPr>
        <w:t>---</w:t>
      </w:r>
    </w:p>
    <w:p w14:paraId="75281BF2">
      <w:pPr>
        <w:pStyle w:val="4"/>
      </w:pPr>
      <w:bookmarkStart w:id="1965" w:name="_Toc30086"/>
      <w:r>
        <w:t>SD广告组小时数据</w:t>
      </w:r>
      <w:bookmarkEnd w:id="1965"/>
    </w:p>
    <w:p w14:paraId="17125BED">
      <w:r>
        <w:rPr>
          <w:sz w:val="18"/>
        </w:rPr>
        <w:t>- Source path: docs/newAd/report/sdAdGroupHourData</w:t>
      </w:r>
      <w:r>
        <w:rPr>
          <w:sz w:val="18"/>
        </w:rPr>
        <w:br w:type="textWrapping"/>
      </w:r>
      <w:r>
        <w:rPr>
          <w:sz w:val="18"/>
        </w:rPr>
        <w:t>- Source URL: https://apidoc.lingxing.com/docs/newAd/report/sdAdGroupHourData.md</w:t>
      </w:r>
    </w:p>
    <w:p w14:paraId="61A3DD80">
      <w:r>
        <w:rPr>
          <w:sz w:val="18"/>
        </w:rPr>
        <w:t># SD广告组小时数据</w:t>
      </w:r>
    </w:p>
    <w:p w14:paraId="7191A95E">
      <w:pPr>
        <w:pStyle w:val="4"/>
      </w:pPr>
      <w:bookmarkStart w:id="1966" w:name="_Toc14096"/>
      <w:r>
        <w:t>接口信息</w:t>
      </w:r>
      <w:bookmarkEnd w:id="1966"/>
    </w:p>
    <w:p w14:paraId="369FC290">
      <w:pPr>
        <w:pStyle w:val="4"/>
      </w:pPr>
      <w:bookmarkStart w:id="1967" w:name="_Toc30351"/>
      <w:r>
        <w:t>请求参数</w:t>
      </w:r>
      <w:bookmarkEnd w:id="1967"/>
    </w:p>
    <w:p w14:paraId="4A19359B">
      <w:pPr>
        <w:pStyle w:val="4"/>
      </w:pPr>
      <w:bookmarkStart w:id="1968" w:name="_Toc4476"/>
      <w:r>
        <w:t>返回结果</w:t>
      </w:r>
      <w:bookmarkEnd w:id="1968"/>
    </w:p>
    <w:p w14:paraId="3CA77E11">
      <w:r>
        <w:rPr>
          <w:sz w:val="18"/>
        </w:rPr>
        <w:t>Json Object</w:t>
      </w:r>
    </w:p>
    <w:p w14:paraId="6B297564">
      <w:pPr>
        <w:pStyle w:val="4"/>
      </w:pPr>
      <w:bookmarkStart w:id="1969" w:name="_Toc2748"/>
      <w:r>
        <w:t>返回成功示例</w:t>
      </w:r>
      <w:bookmarkEnd w:id="1969"/>
    </w:p>
    <w:p w14:paraId="0815CD1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518010735332270,</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1,</w:t>
      </w:r>
      <w:r>
        <w:rPr>
          <w:sz w:val="18"/>
        </w:rPr>
        <w:br w:type="textWrapping"/>
      </w:r>
      <w:r>
        <w:rPr>
          <w:sz w:val="18"/>
        </w:rPr>
        <w:t xml:space="preserve">            "cost": 7.04,</w:t>
      </w:r>
      <w:r>
        <w:rPr>
          <w:sz w:val="18"/>
        </w:rPr>
        <w:br w:type="textWrapping"/>
      </w:r>
      <w:r>
        <w:rPr>
          <w:sz w:val="18"/>
        </w:rPr>
        <w:t xml:space="preserve">            "clicks": 15,</w:t>
      </w:r>
      <w:r>
        <w:rPr>
          <w:sz w:val="18"/>
        </w:rPr>
        <w:br w:type="textWrapping"/>
      </w:r>
      <w:r>
        <w:rPr>
          <w:sz w:val="18"/>
        </w:rPr>
        <w:t xml:space="preserve">            "impressions": 9,</w:t>
      </w:r>
      <w:r>
        <w:rPr>
          <w:sz w:val="18"/>
        </w:rPr>
        <w:br w:type="textWrapping"/>
      </w:r>
      <w:r>
        <w:rPr>
          <w:sz w:val="18"/>
        </w:rPr>
        <w:t xml:space="preserve">            "same_orders": 3,</w:t>
      </w:r>
      <w:r>
        <w:rPr>
          <w:sz w:val="18"/>
        </w:rPr>
        <w:br w:type="textWrapping"/>
      </w:r>
      <w:r>
        <w:rPr>
          <w:sz w:val="18"/>
        </w:rPr>
        <w:t xml:space="preserve">            "orders": 5,</w:t>
      </w:r>
      <w:r>
        <w:rPr>
          <w:sz w:val="18"/>
        </w:rPr>
        <w:br w:type="textWrapping"/>
      </w:r>
      <w:r>
        <w:rPr>
          <w:sz w:val="18"/>
        </w:rPr>
        <w:t xml:space="preserve">            "same_sales": 28.10,</w:t>
      </w:r>
      <w:r>
        <w:rPr>
          <w:sz w:val="18"/>
        </w:rPr>
        <w:br w:type="textWrapping"/>
      </w:r>
      <w:r>
        <w:rPr>
          <w:sz w:val="18"/>
        </w:rPr>
        <w:t xml:space="preserve">            "sales": 32.72,</w:t>
      </w:r>
      <w:r>
        <w:rPr>
          <w:sz w:val="18"/>
        </w:rPr>
        <w:br w:type="textWrapping"/>
      </w:r>
      <w:r>
        <w:rPr>
          <w:sz w:val="18"/>
        </w:rPr>
        <w:t xml:space="preserve">            "units": 6,</w:t>
      </w:r>
      <w:r>
        <w:rPr>
          <w:sz w:val="18"/>
        </w:rPr>
        <w:br w:type="textWrapping"/>
      </w:r>
      <w:r>
        <w:rPr>
          <w:sz w:val="18"/>
        </w:rPr>
        <w:t xml:space="preserve">            "ctr": 1.6667,</w:t>
      </w:r>
      <w:r>
        <w:rPr>
          <w:sz w:val="18"/>
        </w:rPr>
        <w:br w:type="textWrapping"/>
      </w:r>
      <w:r>
        <w:rPr>
          <w:sz w:val="18"/>
        </w:rPr>
        <w:t xml:space="preserve">            "acos": 0.2152,</w:t>
      </w:r>
      <w:r>
        <w:rPr>
          <w:sz w:val="18"/>
        </w:rPr>
        <w:br w:type="textWrapping"/>
      </w:r>
      <w:r>
        <w:rPr>
          <w:sz w:val="18"/>
        </w:rPr>
        <w:t xml:space="preserve">            "roas": 4.65,</w:t>
      </w:r>
      <w:r>
        <w:rPr>
          <w:sz w:val="18"/>
        </w:rPr>
        <w:br w:type="textWrapping"/>
      </w:r>
      <w:r>
        <w:rPr>
          <w:sz w:val="18"/>
        </w:rPr>
        <w:t xml:space="preserve">            "cvr": 0.3333,</w:t>
      </w:r>
      <w:r>
        <w:rPr>
          <w:sz w:val="18"/>
        </w:rPr>
        <w:br w:type="textWrapping"/>
      </w:r>
      <w:r>
        <w:rPr>
          <w:sz w:val="18"/>
        </w:rPr>
        <w:t xml:space="preserve">            "cpc": 0.47,</w:t>
      </w:r>
      <w:r>
        <w:rPr>
          <w:sz w:val="18"/>
        </w:rPr>
        <w:br w:type="textWrapping"/>
      </w:r>
      <w:r>
        <w:rPr>
          <w:sz w:val="18"/>
        </w:rPr>
        <w:t xml:space="preserve">            "cpa": 1.41,</w:t>
      </w:r>
      <w:r>
        <w:rPr>
          <w:sz w:val="18"/>
        </w:rPr>
        <w:br w:type="textWrapping"/>
      </w:r>
      <w:r>
        <w:rPr>
          <w:sz w:val="18"/>
        </w:rPr>
        <w:t xml:space="preserve">            "group_id": 336918542595943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"f365d7f3-d8d8-48ad-990c-a8be4cc485a5",</w:t>
      </w:r>
      <w:r>
        <w:rPr>
          <w:sz w:val="18"/>
        </w:rPr>
        <w:br w:type="textWrapping"/>
      </w:r>
      <w:r>
        <w:rPr>
          <w:sz w:val="18"/>
        </w:rPr>
        <w:t xml:space="preserve">    "response_time": "2024-05-30 09:31:25"</w:t>
      </w:r>
      <w:r>
        <w:rPr>
          <w:sz w:val="18"/>
        </w:rPr>
        <w:br w:type="textWrapping"/>
      </w:r>
      <w:r>
        <w:rPr>
          <w:sz w:val="18"/>
        </w:rPr>
        <w:t>}</w:t>
      </w:r>
      <w:r>
        <w:rPr>
          <w:sz w:val="18"/>
        </w:rPr>
        <w:br w:type="textWrapping"/>
      </w:r>
      <w:r>
        <w:rPr>
          <w:sz w:val="18"/>
        </w:rPr>
        <w:t>```</w:t>
      </w:r>
    </w:p>
    <w:p w14:paraId="45839847">
      <w:r>
        <w:rPr>
          <w:sz w:val="18"/>
        </w:rPr>
        <w:t>---</w:t>
      </w:r>
    </w:p>
    <w:p w14:paraId="06407F54">
      <w:pPr>
        <w:pStyle w:val="4"/>
      </w:pPr>
      <w:bookmarkStart w:id="1970" w:name="_Toc26223"/>
      <w:r>
        <w:t>SD广告小时数据</w:t>
      </w:r>
      <w:bookmarkEnd w:id="1970"/>
    </w:p>
    <w:p w14:paraId="1403946E">
      <w:r>
        <w:rPr>
          <w:sz w:val="18"/>
        </w:rPr>
        <w:t>- Source path: docs/newAd/report/sdAdvertiseHourData</w:t>
      </w:r>
      <w:r>
        <w:rPr>
          <w:sz w:val="18"/>
        </w:rPr>
        <w:br w:type="textWrapping"/>
      </w:r>
      <w:r>
        <w:rPr>
          <w:sz w:val="18"/>
        </w:rPr>
        <w:t>- Source URL: https://apidoc.lingxing.com/docs/newAd/report/sdAdvertiseHourData.md</w:t>
      </w:r>
    </w:p>
    <w:p w14:paraId="53D467DC">
      <w:r>
        <w:rPr>
          <w:sz w:val="18"/>
        </w:rPr>
        <w:t># SD广告小时数据</w:t>
      </w:r>
    </w:p>
    <w:p w14:paraId="71D63F27">
      <w:pPr>
        <w:pStyle w:val="4"/>
      </w:pPr>
      <w:bookmarkStart w:id="1971" w:name="_Toc9073"/>
      <w:r>
        <w:t>接口信息</w:t>
      </w:r>
      <w:bookmarkEnd w:id="1971"/>
    </w:p>
    <w:p w14:paraId="0EE79294">
      <w:pPr>
        <w:pStyle w:val="4"/>
      </w:pPr>
      <w:bookmarkStart w:id="1972" w:name="_Toc14282"/>
      <w:r>
        <w:t>请求参数</w:t>
      </w:r>
      <w:bookmarkEnd w:id="1972"/>
    </w:p>
    <w:p w14:paraId="290A64A9">
      <w:pPr>
        <w:pStyle w:val="4"/>
      </w:pPr>
      <w:bookmarkStart w:id="1973" w:name="_Toc9620"/>
      <w:r>
        <w:t>返回结果</w:t>
      </w:r>
      <w:bookmarkEnd w:id="1973"/>
    </w:p>
    <w:p w14:paraId="24AF5F89">
      <w:r>
        <w:rPr>
          <w:sz w:val="18"/>
        </w:rPr>
        <w:t>Json Object</w:t>
      </w:r>
    </w:p>
    <w:p w14:paraId="40AD0A24">
      <w:pPr>
        <w:pStyle w:val="4"/>
      </w:pPr>
      <w:bookmarkStart w:id="1974" w:name="_Toc29927"/>
      <w:r>
        <w:t>返回成功示例</w:t>
      </w:r>
      <w:bookmarkEnd w:id="1974"/>
    </w:p>
    <w:p w14:paraId="5774BF8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2,</w:t>
      </w:r>
      <w:r>
        <w:rPr>
          <w:sz w:val="18"/>
        </w:rPr>
        <w:br w:type="textWrapping"/>
      </w:r>
      <w:r>
        <w:rPr>
          <w:sz w:val="18"/>
        </w:rPr>
        <w:t xml:space="preserve">            "campaign_id": 275026731985726,</w:t>
      </w:r>
      <w:r>
        <w:rPr>
          <w:sz w:val="18"/>
        </w:rPr>
        <w:br w:type="textWrapping"/>
      </w:r>
      <w:r>
        <w:rPr>
          <w:sz w:val="18"/>
        </w:rPr>
        <w:t xml:space="preserve">            "ad_id": 113105321288796,</w:t>
      </w:r>
      <w:r>
        <w:rPr>
          <w:sz w:val="18"/>
        </w:rPr>
        <w:br w:type="textWrapping"/>
      </w:r>
      <w:r>
        <w:rPr>
          <w:sz w:val="18"/>
        </w:rPr>
        <w:t xml:space="preserve">            "asin": null,</w:t>
      </w:r>
      <w:r>
        <w:rPr>
          <w:sz w:val="18"/>
        </w:rPr>
        <w:br w:type="textWrapping"/>
      </w:r>
      <w:r>
        <w:rPr>
          <w:sz w:val="18"/>
        </w:rPr>
        <w:t xml:space="preserve">            "msku": null,</w:t>
      </w:r>
      <w:r>
        <w:rPr>
          <w:sz w:val="18"/>
        </w:rPr>
        <w:br w:type="textWrapping"/>
      </w:r>
      <w:r>
        <w:rPr>
          <w:sz w:val="18"/>
        </w:rPr>
        <w:t xml:space="preserve">            "targeting_id": 22117772586605,</w:t>
      </w:r>
      <w:r>
        <w:rPr>
          <w:sz w:val="18"/>
        </w:rPr>
        <w:br w:type="textWrapping"/>
      </w:r>
      <w:r>
        <w:rPr>
          <w:sz w:val="18"/>
        </w:rPr>
        <w:t xml:space="preserve">            "targeting": "",</w:t>
      </w:r>
      <w:r>
        <w:rPr>
          <w:sz w:val="18"/>
        </w:rPr>
        <w:br w:type="textWrapping"/>
      </w:r>
      <w:r>
        <w:rPr>
          <w:sz w:val="18"/>
        </w:rPr>
        <w:t xml:space="preserve">            "impressions": 20,</w:t>
      </w:r>
      <w:r>
        <w:rPr>
          <w:sz w:val="18"/>
        </w:rPr>
        <w:br w:type="textWrapping"/>
      </w:r>
      <w:r>
        <w:rPr>
          <w:sz w:val="18"/>
        </w:rPr>
        <w:t xml:space="preserve">            "clicks": 15,</w:t>
      </w:r>
      <w:r>
        <w:rPr>
          <w:sz w:val="18"/>
        </w:rPr>
        <w:br w:type="textWrapping"/>
      </w:r>
      <w:r>
        <w:rPr>
          <w:sz w:val="18"/>
        </w:rPr>
        <w:t xml:space="preserve">            "cost": 22.44,</w:t>
      </w:r>
      <w:r>
        <w:rPr>
          <w:sz w:val="18"/>
        </w:rPr>
        <w:br w:type="textWrapping"/>
      </w:r>
      <w:r>
        <w:rPr>
          <w:sz w:val="18"/>
        </w:rPr>
        <w:t xml:space="preserve">            "same_orders": 2,</w:t>
      </w:r>
      <w:r>
        <w:rPr>
          <w:sz w:val="18"/>
        </w:rPr>
        <w:br w:type="textWrapping"/>
      </w:r>
      <w:r>
        <w:rPr>
          <w:sz w:val="18"/>
        </w:rPr>
        <w:t xml:space="preserve">            "orders": 6,</w:t>
      </w:r>
      <w:r>
        <w:rPr>
          <w:sz w:val="18"/>
        </w:rPr>
        <w:br w:type="textWrapping"/>
      </w:r>
      <w:r>
        <w:rPr>
          <w:sz w:val="18"/>
        </w:rPr>
        <w:t xml:space="preserve">            "same_sales": 36.40,</w:t>
      </w:r>
      <w:r>
        <w:rPr>
          <w:sz w:val="18"/>
        </w:rPr>
        <w:br w:type="textWrapping"/>
      </w:r>
      <w:r>
        <w:rPr>
          <w:sz w:val="18"/>
        </w:rPr>
        <w:t xml:space="preserve">            "sales": 42.89,</w:t>
      </w:r>
      <w:r>
        <w:rPr>
          <w:sz w:val="18"/>
        </w:rPr>
        <w:br w:type="textWrapping"/>
      </w:r>
      <w:r>
        <w:rPr>
          <w:sz w:val="18"/>
        </w:rPr>
        <w:t xml:space="preserve">            "units": 13,</w:t>
      </w:r>
      <w:r>
        <w:rPr>
          <w:sz w:val="18"/>
        </w:rPr>
        <w:br w:type="textWrapping"/>
      </w:r>
      <w:r>
        <w:rPr>
          <w:sz w:val="18"/>
        </w:rPr>
        <w:t xml:space="preserve">            "cpa": 3.74,</w:t>
      </w:r>
      <w:r>
        <w:rPr>
          <w:sz w:val="18"/>
        </w:rPr>
        <w:br w:type="textWrapping"/>
      </w:r>
      <w:r>
        <w:rPr>
          <w:sz w:val="18"/>
        </w:rPr>
        <w:t xml:space="preserve">            "cvr": 0.4000,</w:t>
      </w:r>
      <w:r>
        <w:rPr>
          <w:sz w:val="18"/>
        </w:rPr>
        <w:br w:type="textWrapping"/>
      </w:r>
      <w:r>
        <w:rPr>
          <w:sz w:val="18"/>
        </w:rPr>
        <w:t xml:space="preserve">            "acos": 0.5232,</w:t>
      </w:r>
      <w:r>
        <w:rPr>
          <w:sz w:val="18"/>
        </w:rPr>
        <w:br w:type="textWrapping"/>
      </w:r>
      <w:r>
        <w:rPr>
          <w:sz w:val="18"/>
        </w:rPr>
        <w:t xml:space="preserve">            "cpc": 1.50,</w:t>
      </w:r>
      <w:r>
        <w:rPr>
          <w:sz w:val="18"/>
        </w:rPr>
        <w:br w:type="textWrapping"/>
      </w:r>
      <w:r>
        <w:rPr>
          <w:sz w:val="18"/>
        </w:rPr>
        <w:t xml:space="preserve">            "roas": 1.91,</w:t>
      </w:r>
      <w:r>
        <w:rPr>
          <w:sz w:val="18"/>
        </w:rPr>
        <w:br w:type="textWrapping"/>
      </w:r>
      <w:r>
        <w:rPr>
          <w:sz w:val="18"/>
        </w:rPr>
        <w:t xml:space="preserve">            "ctr": 0.7500,</w:t>
      </w:r>
      <w:r>
        <w:rPr>
          <w:sz w:val="18"/>
        </w:rPr>
        <w:br w:type="textWrapping"/>
      </w:r>
      <w:r>
        <w:rPr>
          <w:sz w:val="18"/>
        </w:rPr>
        <w:t xml:space="preserve">            "group_id": 18782512956555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"cccac210-5609-45d4-8754-3e3ee87ba075",</w:t>
      </w:r>
      <w:r>
        <w:rPr>
          <w:sz w:val="18"/>
        </w:rPr>
        <w:br w:type="textWrapping"/>
      </w:r>
      <w:r>
        <w:rPr>
          <w:sz w:val="18"/>
        </w:rPr>
        <w:t xml:space="preserve">    "response_time": "2024-05-30 09:58:23"</w:t>
      </w:r>
      <w:r>
        <w:rPr>
          <w:sz w:val="18"/>
        </w:rPr>
        <w:br w:type="textWrapping"/>
      </w:r>
      <w:r>
        <w:rPr>
          <w:sz w:val="18"/>
        </w:rPr>
        <w:t>}</w:t>
      </w:r>
      <w:r>
        <w:rPr>
          <w:sz w:val="18"/>
        </w:rPr>
        <w:br w:type="textWrapping"/>
      </w:r>
      <w:r>
        <w:rPr>
          <w:sz w:val="18"/>
        </w:rPr>
        <w:t>```</w:t>
      </w:r>
    </w:p>
    <w:p w14:paraId="17BEB53A">
      <w:r>
        <w:rPr>
          <w:sz w:val="18"/>
        </w:rPr>
        <w:t>---</w:t>
      </w:r>
    </w:p>
    <w:p w14:paraId="7D4A9285">
      <w:pPr>
        <w:pStyle w:val="4"/>
      </w:pPr>
      <w:bookmarkStart w:id="1975" w:name="_Toc12615"/>
      <w:r>
        <w:t>SD投放小时数据</w:t>
      </w:r>
      <w:bookmarkEnd w:id="1975"/>
    </w:p>
    <w:p w14:paraId="39E39AF8">
      <w:r>
        <w:rPr>
          <w:sz w:val="18"/>
        </w:rPr>
        <w:t>- Source path: docs/newAd/report/sdTargetHourData</w:t>
      </w:r>
      <w:r>
        <w:rPr>
          <w:sz w:val="18"/>
        </w:rPr>
        <w:br w:type="textWrapping"/>
      </w:r>
      <w:r>
        <w:rPr>
          <w:sz w:val="18"/>
        </w:rPr>
        <w:t>- Source URL: https://apidoc.lingxing.com/docs/newAd/report/sdTargetHourData.md</w:t>
      </w:r>
    </w:p>
    <w:p w14:paraId="6A313B34">
      <w:r>
        <w:rPr>
          <w:sz w:val="18"/>
        </w:rPr>
        <w:t># SD投放小时数据</w:t>
      </w:r>
    </w:p>
    <w:p w14:paraId="1D826D0B">
      <w:pPr>
        <w:pStyle w:val="4"/>
      </w:pPr>
      <w:bookmarkStart w:id="1976" w:name="_Toc24525"/>
      <w:r>
        <w:t>接口信息</w:t>
      </w:r>
      <w:bookmarkEnd w:id="1976"/>
    </w:p>
    <w:p w14:paraId="5FBED73E">
      <w:pPr>
        <w:pStyle w:val="4"/>
      </w:pPr>
      <w:bookmarkStart w:id="1977" w:name="_Toc16700"/>
      <w:r>
        <w:t>请求参数</w:t>
      </w:r>
      <w:bookmarkEnd w:id="1977"/>
    </w:p>
    <w:p w14:paraId="7F94BF97">
      <w:pPr>
        <w:pStyle w:val="4"/>
      </w:pPr>
      <w:bookmarkStart w:id="1978" w:name="_Toc19998"/>
      <w:r>
        <w:t>返回结果</w:t>
      </w:r>
      <w:bookmarkEnd w:id="1978"/>
    </w:p>
    <w:p w14:paraId="6140D10A">
      <w:r>
        <w:rPr>
          <w:sz w:val="18"/>
        </w:rPr>
        <w:t>Json Object</w:t>
      </w:r>
    </w:p>
    <w:p w14:paraId="49BC92E5">
      <w:pPr>
        <w:pStyle w:val="4"/>
      </w:pPr>
      <w:bookmarkStart w:id="1979" w:name="_Toc27482"/>
      <w:r>
        <w:t>返回成功示例</w:t>
      </w:r>
      <w:bookmarkEnd w:id="1979"/>
    </w:p>
    <w:p w14:paraId="17D0BC9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2537307927915183,</w:t>
      </w:r>
      <w:r>
        <w:rPr>
          <w:sz w:val="18"/>
        </w:rPr>
        <w:br w:type="textWrapping"/>
      </w:r>
      <w:r>
        <w:rPr>
          <w:sz w:val="18"/>
        </w:rPr>
        <w:t xml:space="preserve">            "report_date": "2024-05-27",</w:t>
      </w:r>
      <w:r>
        <w:rPr>
          <w:sz w:val="18"/>
        </w:rPr>
        <w:br w:type="textWrapping"/>
      </w:r>
      <w:r>
        <w:rPr>
          <w:sz w:val="18"/>
        </w:rPr>
        <w:t xml:space="preserve">            "hour": 2,</w:t>
      </w:r>
      <w:r>
        <w:rPr>
          <w:sz w:val="18"/>
        </w:rPr>
        <w:br w:type="textWrapping"/>
      </w:r>
      <w:r>
        <w:rPr>
          <w:sz w:val="18"/>
        </w:rPr>
        <w:t xml:space="preserve">            "campaign_id": 556888946538776,</w:t>
      </w:r>
      <w:r>
        <w:rPr>
          <w:sz w:val="18"/>
        </w:rPr>
        <w:br w:type="textWrapping"/>
      </w:r>
      <w:r>
        <w:rPr>
          <w:sz w:val="18"/>
        </w:rPr>
        <w:t xml:space="preserve">            "ad_id": 309639059574636,</w:t>
      </w:r>
      <w:r>
        <w:rPr>
          <w:sz w:val="18"/>
        </w:rPr>
        <w:br w:type="textWrapping"/>
      </w:r>
      <w:r>
        <w:rPr>
          <w:sz w:val="18"/>
        </w:rPr>
        <w:t xml:space="preserve">            "asin": null,</w:t>
      </w:r>
      <w:r>
        <w:rPr>
          <w:sz w:val="18"/>
        </w:rPr>
        <w:br w:type="textWrapping"/>
      </w:r>
      <w:r>
        <w:rPr>
          <w:sz w:val="18"/>
        </w:rPr>
        <w:t xml:space="preserve">            "impressions": 11,</w:t>
      </w:r>
      <w:r>
        <w:rPr>
          <w:sz w:val="18"/>
        </w:rPr>
        <w:br w:type="textWrapping"/>
      </w:r>
      <w:r>
        <w:rPr>
          <w:sz w:val="18"/>
        </w:rPr>
        <w:t xml:space="preserve">            "clicks": 17,</w:t>
      </w:r>
      <w:r>
        <w:rPr>
          <w:sz w:val="18"/>
        </w:rPr>
        <w:br w:type="textWrapping"/>
      </w:r>
      <w:r>
        <w:rPr>
          <w:sz w:val="18"/>
        </w:rPr>
        <w:t xml:space="preserve">            "cost": 14.66,</w:t>
      </w:r>
      <w:r>
        <w:rPr>
          <w:sz w:val="18"/>
        </w:rPr>
        <w:br w:type="textWrapping"/>
      </w:r>
      <w:r>
        <w:rPr>
          <w:sz w:val="18"/>
        </w:rPr>
        <w:t xml:space="preserve">            "same_orders": 3,</w:t>
      </w:r>
      <w:r>
        <w:rPr>
          <w:sz w:val="18"/>
        </w:rPr>
        <w:br w:type="textWrapping"/>
      </w:r>
      <w:r>
        <w:rPr>
          <w:sz w:val="18"/>
        </w:rPr>
        <w:t xml:space="preserve">            "orders": 6,</w:t>
      </w:r>
      <w:r>
        <w:rPr>
          <w:sz w:val="18"/>
        </w:rPr>
        <w:br w:type="textWrapping"/>
      </w:r>
      <w:r>
        <w:rPr>
          <w:sz w:val="18"/>
        </w:rPr>
        <w:t xml:space="preserve">            "same_sales": 16.42,</w:t>
      </w:r>
      <w:r>
        <w:rPr>
          <w:sz w:val="18"/>
        </w:rPr>
        <w:br w:type="textWrapping"/>
      </w:r>
      <w:r>
        <w:rPr>
          <w:sz w:val="18"/>
        </w:rPr>
        <w:t xml:space="preserve">            "sales": 43.03,</w:t>
      </w:r>
      <w:r>
        <w:rPr>
          <w:sz w:val="18"/>
        </w:rPr>
        <w:br w:type="textWrapping"/>
      </w:r>
      <w:r>
        <w:rPr>
          <w:sz w:val="18"/>
        </w:rPr>
        <w:t xml:space="preserve">            "units": 15,</w:t>
      </w:r>
      <w:r>
        <w:rPr>
          <w:sz w:val="18"/>
        </w:rPr>
        <w:br w:type="textWrapping"/>
      </w:r>
      <w:r>
        <w:rPr>
          <w:sz w:val="18"/>
        </w:rPr>
        <w:t xml:space="preserve">            "ctr": 1.5455,</w:t>
      </w:r>
      <w:r>
        <w:rPr>
          <w:sz w:val="18"/>
        </w:rPr>
        <w:br w:type="textWrapping"/>
      </w:r>
      <w:r>
        <w:rPr>
          <w:sz w:val="18"/>
        </w:rPr>
        <w:t xml:space="preserve">            "cpa": 2.44,</w:t>
      </w:r>
      <w:r>
        <w:rPr>
          <w:sz w:val="18"/>
        </w:rPr>
        <w:br w:type="textWrapping"/>
      </w:r>
      <w:r>
        <w:rPr>
          <w:sz w:val="18"/>
        </w:rPr>
        <w:t xml:space="preserve">            "acos": 0.3407,</w:t>
      </w:r>
      <w:r>
        <w:rPr>
          <w:sz w:val="18"/>
        </w:rPr>
        <w:br w:type="textWrapping"/>
      </w:r>
      <w:r>
        <w:rPr>
          <w:sz w:val="18"/>
        </w:rPr>
        <w:t xml:space="preserve">            "cpc": 0.86,</w:t>
      </w:r>
      <w:r>
        <w:rPr>
          <w:sz w:val="18"/>
        </w:rPr>
        <w:br w:type="textWrapping"/>
      </w:r>
      <w:r>
        <w:rPr>
          <w:sz w:val="18"/>
        </w:rPr>
        <w:t xml:space="preserve">            "roas": 2.94,</w:t>
      </w:r>
      <w:r>
        <w:rPr>
          <w:sz w:val="18"/>
        </w:rPr>
        <w:br w:type="textWrapping"/>
      </w:r>
      <w:r>
        <w:rPr>
          <w:sz w:val="18"/>
        </w:rPr>
        <w:t xml:space="preserve">            "cvr": 0.3529,</w:t>
      </w:r>
      <w:r>
        <w:rPr>
          <w:sz w:val="18"/>
        </w:rPr>
        <w:br w:type="textWrapping"/>
      </w:r>
      <w:r>
        <w:rPr>
          <w:sz w:val="18"/>
        </w:rPr>
        <w:t xml:space="preserve">            "group_id": 353711215349733,</w:t>
      </w:r>
      <w:r>
        <w:rPr>
          <w:sz w:val="18"/>
        </w:rPr>
        <w:br w:type="textWrapping"/>
      </w:r>
      <w:r>
        <w:rPr>
          <w:sz w:val="18"/>
        </w:rPr>
        <w:t xml:space="preserve">            "msku": null,</w:t>
      </w:r>
      <w:r>
        <w:rPr>
          <w:sz w:val="18"/>
        </w:rPr>
        <w:br w:type="textWrapping"/>
      </w:r>
      <w:r>
        <w:rPr>
          <w:sz w:val="18"/>
        </w:rPr>
        <w:t xml:space="preserve">            "targeting_id": 534072414006380,</w:t>
      </w:r>
      <w:r>
        <w:rPr>
          <w:sz w:val="18"/>
        </w:rPr>
        <w:br w:type="textWrapping"/>
      </w:r>
      <w:r>
        <w:rPr>
          <w:sz w:val="18"/>
        </w:rPr>
        <w:t xml:space="preserve">            "targeting":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"error_details": [],</w:t>
      </w:r>
      <w:r>
        <w:rPr>
          <w:sz w:val="18"/>
        </w:rPr>
        <w:br w:type="textWrapping"/>
      </w:r>
      <w:r>
        <w:rPr>
          <w:sz w:val="18"/>
        </w:rPr>
        <w:t xml:space="preserve">    "request_id": "9155ee2b-7946-4216-a77c-15607750f6f3",</w:t>
      </w:r>
      <w:r>
        <w:rPr>
          <w:sz w:val="18"/>
        </w:rPr>
        <w:br w:type="textWrapping"/>
      </w:r>
      <w:r>
        <w:rPr>
          <w:sz w:val="18"/>
        </w:rPr>
        <w:t xml:space="preserve">    "response_time": "2024-05-30 10:27:21"</w:t>
      </w:r>
      <w:r>
        <w:rPr>
          <w:sz w:val="18"/>
        </w:rPr>
        <w:br w:type="textWrapping"/>
      </w:r>
      <w:r>
        <w:rPr>
          <w:sz w:val="18"/>
        </w:rPr>
        <w:t>}</w:t>
      </w:r>
      <w:r>
        <w:rPr>
          <w:sz w:val="18"/>
        </w:rPr>
        <w:br w:type="textWrapping"/>
      </w:r>
      <w:r>
        <w:rPr>
          <w:sz w:val="18"/>
        </w:rPr>
        <w:t>```</w:t>
      </w:r>
    </w:p>
    <w:p w14:paraId="086E95E7">
      <w:r>
        <w:rPr>
          <w:sz w:val="18"/>
        </w:rPr>
        <w:t>---</w:t>
      </w:r>
    </w:p>
    <w:p w14:paraId="06D48886">
      <w:pPr>
        <w:pStyle w:val="4"/>
      </w:pPr>
      <w:bookmarkStart w:id="1980" w:name="_Toc431"/>
      <w:r>
        <w:t>查询DSP报告列表-订单</w:t>
      </w:r>
      <w:bookmarkEnd w:id="1980"/>
    </w:p>
    <w:p w14:paraId="3261DA62">
      <w:r>
        <w:rPr>
          <w:sz w:val="18"/>
        </w:rPr>
        <w:t>- Source path: docs/newAd/report/dspReportOrderList</w:t>
      </w:r>
      <w:r>
        <w:rPr>
          <w:sz w:val="18"/>
        </w:rPr>
        <w:br w:type="textWrapping"/>
      </w:r>
      <w:r>
        <w:rPr>
          <w:sz w:val="18"/>
        </w:rPr>
        <w:t>- Source URL: https://apidoc.lingxing.com/docs/newAd/report/dspReportOrderList.md</w:t>
      </w:r>
    </w:p>
    <w:p w14:paraId="23276222">
      <w:r>
        <w:rPr>
          <w:sz w:val="18"/>
        </w:rPr>
        <w:t>#  查询DSP报告列表-订单</w:t>
      </w:r>
    </w:p>
    <w:p w14:paraId="43AF5A32">
      <w:pPr>
        <w:pStyle w:val="4"/>
      </w:pPr>
      <w:bookmarkStart w:id="1981" w:name="_Toc1927"/>
      <w:r>
        <w:t>接口信息</w:t>
      </w:r>
      <w:bookmarkEnd w:id="1981"/>
    </w:p>
    <w:p w14:paraId="060C1EB1">
      <w:pPr>
        <w:pStyle w:val="4"/>
      </w:pPr>
      <w:bookmarkStart w:id="1982" w:name="_Toc8871"/>
      <w:r>
        <w:t>请求参数</w:t>
      </w:r>
      <w:bookmarkEnd w:id="1982"/>
    </w:p>
    <w:p w14:paraId="2EC1E2B0">
      <w:pPr>
        <w:pStyle w:val="4"/>
      </w:pPr>
      <w:bookmarkStart w:id="1983" w:name="_Toc30143"/>
      <w:r>
        <w:t>请求示例</w:t>
      </w:r>
      <w:bookmarkEnd w:id="1983"/>
    </w:p>
    <w:p w14:paraId="4D15DC13">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"profile_id": "4796787438420",</w:t>
      </w:r>
      <w:r>
        <w:rPr>
          <w:sz w:val="18"/>
        </w:rPr>
        <w:br w:type="textWrapping"/>
      </w:r>
      <w:r>
        <w:rPr>
          <w:sz w:val="18"/>
        </w:rPr>
        <w:t xml:space="preserve">    "start_date": "2022-10-05",</w:t>
      </w:r>
      <w:r>
        <w:rPr>
          <w:sz w:val="18"/>
        </w:rPr>
        <w:br w:type="textWrapping"/>
      </w:r>
      <w:r>
        <w:rPr>
          <w:sz w:val="18"/>
        </w:rPr>
        <w:t xml:space="preserve">    "end_date": "2022-12-01"</w:t>
      </w:r>
      <w:r>
        <w:rPr>
          <w:sz w:val="18"/>
        </w:rPr>
        <w:br w:type="textWrapping"/>
      </w:r>
      <w:r>
        <w:rPr>
          <w:sz w:val="18"/>
        </w:rPr>
        <w:t>}</w:t>
      </w:r>
      <w:r>
        <w:rPr>
          <w:sz w:val="18"/>
        </w:rPr>
        <w:br w:type="textWrapping"/>
      </w:r>
      <w:r>
        <w:rPr>
          <w:sz w:val="18"/>
        </w:rPr>
        <w:t>```</w:t>
      </w:r>
    </w:p>
    <w:p w14:paraId="79B84A7F">
      <w:pPr>
        <w:pStyle w:val="4"/>
      </w:pPr>
      <w:bookmarkStart w:id="1984" w:name="_Toc17887"/>
      <w:r>
        <w:t>返回结果</w:t>
      </w:r>
      <w:bookmarkEnd w:id="1984"/>
    </w:p>
    <w:p w14:paraId="6A7F1C46">
      <w:r>
        <w:rPr>
          <w:sz w:val="18"/>
        </w:rPr>
        <w:t>Json Object</w:t>
      </w:r>
    </w:p>
    <w:p w14:paraId="7EB68E6B">
      <w:pPr>
        <w:pStyle w:val="4"/>
      </w:pPr>
      <w:bookmarkStart w:id="1985" w:name="_Toc7509"/>
      <w:r>
        <w:t>返回成功示例</w:t>
      </w:r>
      <w:bookmarkEnd w:id="1985"/>
    </w:p>
    <w:p w14:paraId="04ACAC5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"fab4046bfb224000ad496c1c7d99cdec.1700209671099",</w:t>
      </w:r>
      <w:r>
        <w:rPr>
          <w:sz w:val="18"/>
        </w:rPr>
        <w:br w:type="textWrapping"/>
      </w:r>
      <w:r>
        <w:rPr>
          <w:sz w:val="18"/>
        </w:rPr>
        <w:t xml:space="preserve">    "response_time": "2023-11-17 16:27:51",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"1196801708955240",</w:t>
      </w:r>
      <w:r>
        <w:rPr>
          <w:sz w:val="18"/>
        </w:rPr>
        <w:br w:type="textWrapping"/>
      </w:r>
      <w:r>
        <w:rPr>
          <w:sz w:val="18"/>
        </w:rPr>
        <w:t xml:space="preserve">            "order_id": "584358905613169595",</w:t>
      </w:r>
      <w:r>
        <w:rPr>
          <w:sz w:val="18"/>
        </w:rPr>
        <w:br w:type="textWrapping"/>
      </w:r>
      <w:r>
        <w:rPr>
          <w:sz w:val="18"/>
        </w:rPr>
        <w:t xml:space="preserve">            "order_name": "Jarlink Link-In",</w:t>
      </w:r>
      <w:r>
        <w:rPr>
          <w:sz w:val="18"/>
        </w:rPr>
        <w:br w:type="textWrapping"/>
      </w:r>
      <w:r>
        <w:rPr>
          <w:sz w:val="18"/>
        </w:rPr>
        <w:t xml:space="preserve">            "advertiser_id": "2142260180301",</w:t>
      </w:r>
      <w:r>
        <w:rPr>
          <w:sz w:val="18"/>
        </w:rPr>
        <w:br w:type="textWrapping"/>
      </w:r>
      <w:r>
        <w:rPr>
          <w:sz w:val="18"/>
        </w:rPr>
        <w:t xml:space="preserve">            "advertiser_name": "Jarlink_US",</w:t>
      </w:r>
      <w:r>
        <w:rPr>
          <w:sz w:val="18"/>
        </w:rPr>
        <w:br w:type="textWrapping"/>
      </w:r>
      <w:r>
        <w:rPr>
          <w:sz w:val="18"/>
        </w:rPr>
        <w:t xml:space="preserve">            "order_start_date": "2022-09-13 00:00:00",</w:t>
      </w:r>
      <w:r>
        <w:rPr>
          <w:sz w:val="18"/>
        </w:rPr>
        <w:br w:type="textWrapping"/>
      </w:r>
      <w:r>
        <w:rPr>
          <w:sz w:val="18"/>
        </w:rPr>
        <w:t xml:space="preserve">            "order_end_date": "2023-01-01 00:00:00",</w:t>
      </w:r>
      <w:r>
        <w:rPr>
          <w:sz w:val="18"/>
        </w:rPr>
        <w:br w:type="textWrapping"/>
      </w:r>
      <w:r>
        <w:rPr>
          <w:sz w:val="18"/>
        </w:rPr>
        <w:t xml:space="preserve">            "order_budget": "2715.00",</w:t>
      </w:r>
      <w:r>
        <w:rPr>
          <w:sz w:val="18"/>
        </w:rPr>
        <w:br w:type="textWrapping"/>
      </w:r>
      <w:r>
        <w:rPr>
          <w:sz w:val="18"/>
        </w:rPr>
        <w:t xml:space="preserve">            "spends": "26.88",</w:t>
      </w:r>
      <w:r>
        <w:rPr>
          <w:sz w:val="18"/>
        </w:rPr>
        <w:br w:type="textWrapping"/>
      </w:r>
      <w:r>
        <w:rPr>
          <w:sz w:val="18"/>
        </w:rPr>
        <w:t xml:space="preserve">            "sales": "330.59",</w:t>
      </w:r>
      <w:r>
        <w:rPr>
          <w:sz w:val="18"/>
        </w:rPr>
        <w:br w:type="textWrapping"/>
      </w:r>
      <w:r>
        <w:rPr>
          <w:sz w:val="18"/>
        </w:rPr>
        <w:t xml:space="preserve">            "orders": "10",</w:t>
      </w:r>
      <w:r>
        <w:rPr>
          <w:sz w:val="18"/>
        </w:rPr>
        <w:br w:type="textWrapping"/>
      </w:r>
      <w:r>
        <w:rPr>
          <w:sz w:val="18"/>
        </w:rPr>
        <w:t xml:space="preserve">            "impressions": "4053",</w:t>
      </w:r>
      <w:r>
        <w:rPr>
          <w:sz w:val="18"/>
        </w:rPr>
        <w:br w:type="textWrapping"/>
      </w:r>
      <w:r>
        <w:rPr>
          <w:sz w:val="18"/>
        </w:rPr>
        <w:t xml:space="preserve">            "viewable_impressions": "2176",</w:t>
      </w:r>
      <w:r>
        <w:rPr>
          <w:sz w:val="18"/>
        </w:rPr>
        <w:br w:type="textWrapping"/>
      </w:r>
      <w:r>
        <w:rPr>
          <w:sz w:val="18"/>
        </w:rPr>
        <w:t xml:space="preserve">            "clicks": "3",</w:t>
      </w:r>
      <w:r>
        <w:rPr>
          <w:sz w:val="18"/>
        </w:rPr>
        <w:br w:type="textWrapping"/>
      </w:r>
      <w:r>
        <w:rPr>
          <w:sz w:val="18"/>
        </w:rPr>
        <w:t xml:space="preserve">            "dpv": "51",</w:t>
      </w:r>
      <w:r>
        <w:rPr>
          <w:sz w:val="18"/>
        </w:rPr>
        <w:br w:type="textWrapping"/>
      </w:r>
      <w:r>
        <w:rPr>
          <w:sz w:val="18"/>
        </w:rPr>
        <w:t xml:space="preserve">            "total_add_to_cart": "22",</w:t>
      </w:r>
      <w:r>
        <w:rPr>
          <w:sz w:val="18"/>
        </w:rPr>
        <w:br w:type="textWrapping"/>
      </w:r>
      <w:r>
        <w:rPr>
          <w:sz w:val="18"/>
        </w:rPr>
        <w:t xml:space="preserve">            "order_currency": "USD",</w:t>
      </w:r>
      <w:r>
        <w:rPr>
          <w:sz w:val="18"/>
        </w:rPr>
        <w:br w:type="textWrapping"/>
      </w:r>
      <w:r>
        <w:rPr>
          <w:sz w:val="18"/>
        </w:rPr>
        <w:t xml:space="preserve">            "ad_units": "11"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44F1CF1">
      <w:r>
        <w:rPr>
          <w:sz w:val="18"/>
        </w:rPr>
        <w:t>---</w:t>
      </w:r>
    </w:p>
    <w:p w14:paraId="33EA5333">
      <w:pPr>
        <w:pStyle w:val="4"/>
      </w:pPr>
      <w:bookmarkStart w:id="1986" w:name="_Toc22222"/>
      <w:r>
        <w:t>出单时段分析-产品</w:t>
      </w:r>
      <w:bookmarkEnd w:id="1986"/>
    </w:p>
    <w:p w14:paraId="582365E7">
      <w:r>
        <w:rPr>
          <w:sz w:val="18"/>
        </w:rPr>
        <w:t>- Source path: docs/newAd/report/ProductAnalysisList</w:t>
      </w:r>
      <w:r>
        <w:rPr>
          <w:sz w:val="18"/>
        </w:rPr>
        <w:br w:type="textWrapping"/>
      </w:r>
      <w:r>
        <w:rPr>
          <w:sz w:val="18"/>
        </w:rPr>
        <w:t>- Source URL: https://apidoc.lingxing.com/docs/newAd/report/ProductAnalysisList.md</w:t>
      </w:r>
    </w:p>
    <w:p w14:paraId="29E97117">
      <w:r>
        <w:rPr>
          <w:sz w:val="18"/>
        </w:rPr>
        <w:t># 出单时段分析（产品）</w:t>
      </w:r>
      <w:r>
        <w:rPr>
          <w:sz w:val="18"/>
        </w:rPr>
        <w:br w:type="textWrapping"/>
      </w:r>
      <w:r>
        <w:rPr>
          <w:sz w:val="18"/>
        </w:rPr>
        <w:t>### 说明：msku的店铺订单等数据指标只是提供广告授权日期之后的统计结果，广告授权日期之前的暂未提供。</w:t>
      </w:r>
    </w:p>
    <w:p w14:paraId="7095E9E0">
      <w:pPr>
        <w:pStyle w:val="4"/>
      </w:pPr>
      <w:bookmarkStart w:id="1987" w:name="_Toc25222"/>
      <w:r>
        <w:t>接口信息</w:t>
      </w:r>
      <w:bookmarkEnd w:id="1987"/>
    </w:p>
    <w:p w14:paraId="40338C5E">
      <w:pPr>
        <w:pStyle w:val="4"/>
      </w:pPr>
      <w:bookmarkStart w:id="1988" w:name="_Toc28648"/>
      <w:r>
        <w:t>请求参数</w:t>
      </w:r>
      <w:bookmarkEnd w:id="1988"/>
    </w:p>
    <w:p w14:paraId="017AA902">
      <w:pPr>
        <w:pStyle w:val="4"/>
      </w:pPr>
      <w:bookmarkStart w:id="1989" w:name="_Toc27473"/>
      <w:r>
        <w:t>返回结果</w:t>
      </w:r>
      <w:bookmarkEnd w:id="1989"/>
    </w:p>
    <w:p w14:paraId="1531EDDA">
      <w:pPr>
        <w:pStyle w:val="4"/>
      </w:pPr>
      <w:bookmarkStart w:id="1990" w:name="_Toc11997"/>
      <w:r>
        <w:t>请求cURL示例</w:t>
      </w:r>
      <w:bookmarkEnd w:id="1990"/>
    </w:p>
    <w:p w14:paraId="15A89DC4">
      <w:r>
        <w:rPr>
          <w:sz w:val="18"/>
        </w:rPr>
        <w:t>```</w:t>
      </w:r>
      <w:r>
        <w:rPr>
          <w:sz w:val="18"/>
        </w:rPr>
        <w:br w:type="textWrapping"/>
      </w:r>
      <w:r>
        <w:rPr>
          <w:sz w:val="18"/>
        </w:rPr>
        <w:t>curl --location 'https://openapi.lingxing.com/basicOpen/adReport/productOrderAnalysis/list?access_token=value&amp;app_key=value&amp;sign=value&amp;timestamp=value'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w:t>
      </w:r>
      <w:r>
        <w:rPr>
          <w:sz w:val="18"/>
        </w:rPr>
        <w:br w:type="textWrapping"/>
      </w:r>
      <w:r>
        <w:rPr>
          <w:sz w:val="18"/>
        </w:rPr>
        <w:t xml:space="preserve">    "sku": ["DEE-1020","PEE-7"],</w:t>
      </w:r>
      <w:r>
        <w:rPr>
          <w:sz w:val="18"/>
        </w:rPr>
        <w:br w:type="textWrapping"/>
      </w:r>
      <w:r>
        <w:rPr>
          <w:sz w:val="18"/>
        </w:rPr>
        <w:t xml:space="preserve">    "start_date": "2024-09-20",</w:t>
      </w:r>
      <w:r>
        <w:rPr>
          <w:sz w:val="18"/>
        </w:rPr>
        <w:br w:type="textWrapping"/>
      </w:r>
      <w:r>
        <w:rPr>
          <w:sz w:val="18"/>
        </w:rPr>
        <w:t xml:space="preserve">    "end_date": "2024-09-26",</w:t>
      </w:r>
      <w:r>
        <w:rPr>
          <w:sz w:val="18"/>
        </w:rPr>
        <w:br w:type="textWrapping"/>
      </w:r>
      <w:r>
        <w:rPr>
          <w:sz w:val="18"/>
        </w:rPr>
        <w:t xml:space="preserve">    "group_type": "hourly",</w:t>
      </w:r>
      <w:r>
        <w:rPr>
          <w:sz w:val="18"/>
        </w:rPr>
        <w:br w:type="textWrapping"/>
      </w:r>
      <w:r>
        <w:rPr>
          <w:sz w:val="18"/>
        </w:rPr>
        <w:t xml:space="preserve">    "sponsored_type": ["sp"]</w:t>
      </w:r>
      <w:r>
        <w:rPr>
          <w:sz w:val="18"/>
        </w:rPr>
        <w:br w:type="textWrapping"/>
      </w:r>
      <w:r>
        <w:rPr>
          <w:sz w:val="18"/>
        </w:rPr>
        <w:t>}'</w:t>
      </w:r>
    </w:p>
    <w:p w14:paraId="7A761797">
      <w:r>
        <w:rPr>
          <w:sz w:val="18"/>
        </w:rPr>
        <w:t>```</w:t>
      </w:r>
    </w:p>
    <w:p w14:paraId="3DF694CD">
      <w:pPr>
        <w:pStyle w:val="4"/>
      </w:pPr>
      <w:bookmarkStart w:id="1991" w:name="_Toc2665"/>
      <w:r>
        <w:t>返回成功示例</w:t>
      </w:r>
      <w:bookmarkEnd w:id="1991"/>
    </w:p>
    <w:p w14:paraId="3182251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"c2d091a6ed6a4c78b558bda2816a4346.1727338836028",</w:t>
      </w:r>
      <w:r>
        <w:rPr>
          <w:sz w:val="18"/>
        </w:rPr>
        <w:br w:type="textWrapping"/>
      </w:r>
      <w:r>
        <w:rPr>
          <w:sz w:val="18"/>
        </w:rPr>
        <w:t xml:space="preserve">    "response_time": "2024-09-26 16:20:36",</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"key": "sub_total",</w:t>
      </w:r>
      <w:r>
        <w:rPr>
          <w:sz w:val="18"/>
        </w:rPr>
        <w:br w:type="textWrapping"/>
      </w:r>
      <w:r>
        <w:rPr>
          <w:sz w:val="18"/>
        </w:rPr>
        <w:t xml:space="preserve">                "store_orders": "0",</w:t>
      </w:r>
      <w:r>
        <w:rPr>
          <w:sz w:val="18"/>
        </w:rPr>
        <w:br w:type="textWrapping"/>
      </w:r>
      <w:r>
        <w:rPr>
          <w:sz w:val="18"/>
        </w:rPr>
        <w:t xml:space="preserve">                "store_orders_percent": "--",</w:t>
      </w:r>
      <w:r>
        <w:rPr>
          <w:sz w:val="18"/>
        </w:rPr>
        <w:br w:type="textWrapping"/>
      </w:r>
      <w:r>
        <w:rPr>
          <w:sz w:val="18"/>
        </w:rPr>
        <w:t xml:space="preserve">                "store_units": "0",</w:t>
      </w:r>
      <w:r>
        <w:rPr>
          <w:sz w:val="18"/>
        </w:rPr>
        <w:br w:type="textWrapping"/>
      </w:r>
      <w:r>
        <w:rPr>
          <w:sz w:val="18"/>
        </w:rPr>
        <w:t xml:space="preserve">                "store_units_percent": "--",</w:t>
      </w:r>
      <w:r>
        <w:rPr>
          <w:sz w:val="18"/>
        </w:rPr>
        <w:br w:type="textWrapping"/>
      </w:r>
      <w:r>
        <w:rPr>
          <w:sz w:val="18"/>
        </w:rPr>
        <w:t xml:space="preserve">                "store_sales": "0",</w:t>
      </w:r>
      <w:r>
        <w:rPr>
          <w:sz w:val="18"/>
        </w:rPr>
        <w:br w:type="textWrapping"/>
      </w:r>
      <w:r>
        <w:rPr>
          <w:sz w:val="18"/>
        </w:rPr>
        <w:t xml:space="preserve">                "store_sales_percent": "--",</w:t>
      </w:r>
      <w:r>
        <w:rPr>
          <w:sz w:val="18"/>
        </w:rPr>
        <w:br w:type="textWrapping"/>
      </w:r>
      <w:r>
        <w:rPr>
          <w:sz w:val="18"/>
        </w:rPr>
        <w:t xml:space="preserve">                "ad_orders": "0",</w:t>
      </w:r>
      <w:r>
        <w:rPr>
          <w:sz w:val="18"/>
        </w:rPr>
        <w:br w:type="textWrapping"/>
      </w:r>
      <w:r>
        <w:rPr>
          <w:sz w:val="18"/>
        </w:rPr>
        <w:t xml:space="preserve">                "ad_orders_percent": "--",</w:t>
      </w:r>
      <w:r>
        <w:rPr>
          <w:sz w:val="18"/>
        </w:rPr>
        <w:br w:type="textWrapping"/>
      </w:r>
      <w:r>
        <w:rPr>
          <w:sz w:val="18"/>
        </w:rPr>
        <w:t xml:space="preserve">                "ad_sales": "0",</w:t>
      </w:r>
      <w:r>
        <w:rPr>
          <w:sz w:val="18"/>
        </w:rPr>
        <w:br w:type="textWrapping"/>
      </w:r>
      <w:r>
        <w:rPr>
          <w:sz w:val="18"/>
        </w:rPr>
        <w:t xml:space="preserve">                "ad_units": "0",</w:t>
      </w:r>
      <w:r>
        <w:rPr>
          <w:sz w:val="18"/>
        </w:rPr>
        <w:br w:type="textWrapping"/>
      </w:r>
      <w:r>
        <w:rPr>
          <w:sz w:val="18"/>
        </w:rPr>
        <w:t xml:space="preserve">                "ad_units_percent": "--",</w:t>
      </w:r>
      <w:r>
        <w:rPr>
          <w:sz w:val="18"/>
        </w:rPr>
        <w:br w:type="textWrapping"/>
      </w:r>
      <w:r>
        <w:rPr>
          <w:sz w:val="18"/>
        </w:rPr>
        <w:t xml:space="preserve">                "spend": "0",</w:t>
      </w:r>
      <w:r>
        <w:rPr>
          <w:sz w:val="18"/>
        </w:rPr>
        <w:br w:type="textWrapping"/>
      </w:r>
      <w:r>
        <w:rPr>
          <w:sz w:val="18"/>
        </w:rPr>
        <w:t xml:space="preserve">                "impressions": "0",</w:t>
      </w:r>
      <w:r>
        <w:rPr>
          <w:sz w:val="18"/>
        </w:rPr>
        <w:br w:type="textWrapping"/>
      </w:r>
      <w:r>
        <w:rPr>
          <w:sz w:val="18"/>
        </w:rPr>
        <w:t xml:space="preserve">                "clicks": "0",</w:t>
      </w:r>
      <w:r>
        <w:rPr>
          <w:sz w:val="18"/>
        </w:rPr>
        <w:br w:type="textWrapping"/>
      </w:r>
      <w:r>
        <w:rPr>
          <w:sz w:val="18"/>
        </w:rPr>
        <w:t xml:space="preserve">                "ad_sales_percent": "--",</w:t>
      </w:r>
      <w:r>
        <w:rPr>
          <w:sz w:val="18"/>
        </w:rPr>
        <w:br w:type="textWrapping"/>
      </w:r>
      <w:r>
        <w:rPr>
          <w:sz w:val="18"/>
        </w:rPr>
        <w:t xml:space="preserve">                "spend_percent": "--",</w:t>
      </w:r>
      <w:r>
        <w:rPr>
          <w:sz w:val="18"/>
        </w:rPr>
        <w:br w:type="textWrapping"/>
      </w:r>
      <w:r>
        <w:rPr>
          <w:sz w:val="18"/>
        </w:rPr>
        <w:t xml:space="preserve">                "acos": "--",</w:t>
      </w:r>
      <w:r>
        <w:rPr>
          <w:sz w:val="18"/>
        </w:rPr>
        <w:br w:type="textWrapping"/>
      </w:r>
      <w:r>
        <w:rPr>
          <w:sz w:val="18"/>
        </w:rPr>
        <w:t xml:space="preserve">                "ad_spend_store_percent": "--",</w:t>
      </w:r>
      <w:r>
        <w:rPr>
          <w:sz w:val="18"/>
        </w:rPr>
        <w:br w:type="textWrapping"/>
      </w:r>
      <w:r>
        <w:rPr>
          <w:sz w:val="18"/>
        </w:rPr>
        <w:t xml:space="preserve">                "ad_order_store_percent": "--",</w:t>
      </w:r>
      <w:r>
        <w:rPr>
          <w:sz w:val="18"/>
        </w:rPr>
        <w:br w:type="textWrapping"/>
      </w:r>
      <w:r>
        <w:rPr>
          <w:sz w:val="18"/>
        </w:rPr>
        <w:t xml:space="preserve">                "as_sales_store_percent": "--",</w:t>
      </w:r>
      <w:r>
        <w:rPr>
          <w:sz w:val="18"/>
        </w:rPr>
        <w:br w:type="textWrapping"/>
      </w:r>
      <w:r>
        <w:rPr>
          <w:sz w:val="18"/>
        </w:rPr>
        <w:t xml:space="preserve">                "ad_units_store_percent": "--",</w:t>
      </w:r>
      <w:r>
        <w:rPr>
          <w:sz w:val="18"/>
        </w:rPr>
        <w:br w:type="textWrapping"/>
      </w:r>
      <w:r>
        <w:rPr>
          <w:sz w:val="18"/>
        </w:rPr>
        <w:t xml:space="preserve">                "impression_percent": "--",</w:t>
      </w:r>
      <w:r>
        <w:rPr>
          <w:sz w:val="18"/>
        </w:rPr>
        <w:br w:type="textWrapping"/>
      </w:r>
      <w:r>
        <w:rPr>
          <w:sz w:val="18"/>
        </w:rPr>
        <w:t xml:space="preserve">                "clicks_percent": "--",</w:t>
      </w:r>
      <w:r>
        <w:rPr>
          <w:sz w:val="18"/>
        </w:rPr>
        <w:br w:type="textWrapping"/>
      </w:r>
      <w:r>
        <w:rPr>
          <w:sz w:val="18"/>
        </w:rPr>
        <w:t xml:space="preserve">                "roas": "--",</w:t>
      </w:r>
      <w:r>
        <w:rPr>
          <w:sz w:val="18"/>
        </w:rPr>
        <w:br w:type="textWrapping"/>
      </w:r>
      <w:r>
        <w:rPr>
          <w:sz w:val="18"/>
        </w:rPr>
        <w:t xml:space="preserve">                "ctr": "--",</w:t>
      </w:r>
      <w:r>
        <w:rPr>
          <w:sz w:val="18"/>
        </w:rPr>
        <w:br w:type="textWrapping"/>
      </w:r>
      <w:r>
        <w:rPr>
          <w:sz w:val="18"/>
        </w:rPr>
        <w:t xml:space="preserve">                "cpc": "--",</w:t>
      </w:r>
      <w:r>
        <w:rPr>
          <w:sz w:val="18"/>
        </w:rPr>
        <w:br w:type="textWrapping"/>
      </w:r>
      <w:r>
        <w:rPr>
          <w:sz w:val="18"/>
        </w:rPr>
        <w:t xml:space="preserve">                "cvr": "--",</w:t>
      </w:r>
      <w:r>
        <w:rPr>
          <w:sz w:val="18"/>
        </w:rPr>
        <w:br w:type="textWrapping"/>
      </w:r>
      <w:r>
        <w:rPr>
          <w:sz w:val="18"/>
        </w:rPr>
        <w:t xml:space="preserve">                "cpa": "--",</w:t>
      </w:r>
      <w:r>
        <w:rPr>
          <w:sz w:val="18"/>
        </w:rPr>
        <w:br w:type="textWrapping"/>
      </w:r>
      <w:r>
        <w:rPr>
          <w:sz w:val="18"/>
        </w:rPr>
        <w:t xml:space="preserve">                "key_chart": "汇总",</w:t>
      </w:r>
      <w:r>
        <w:rPr>
          <w:sz w:val="18"/>
        </w:rPr>
        <w:br w:type="textWrapping"/>
      </w:r>
      <w:r>
        <w:rPr>
          <w:sz w:val="18"/>
        </w:rPr>
        <w:t xml:space="preserve">                "key_table": "汇总"</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30C2957">
      <w:r>
        <w:rPr>
          <w:sz w:val="18"/>
        </w:rPr>
        <w:t>---</w:t>
      </w:r>
    </w:p>
    <w:p w14:paraId="5D4179DA">
      <w:pPr>
        <w:pStyle w:val="4"/>
      </w:pPr>
      <w:bookmarkStart w:id="1992" w:name="_Toc7503"/>
      <w:r>
        <w:t>SB分摊</w:t>
      </w:r>
      <w:bookmarkEnd w:id="1992"/>
    </w:p>
    <w:p w14:paraId="1E94D823">
      <w:r>
        <w:rPr>
          <w:sz w:val="18"/>
        </w:rPr>
        <w:t>- Source path: docs/newAd/baseData/newadsbDivideAsinReports</w:t>
      </w:r>
      <w:r>
        <w:rPr>
          <w:sz w:val="18"/>
        </w:rPr>
        <w:br w:type="textWrapping"/>
      </w:r>
      <w:r>
        <w:rPr>
          <w:sz w:val="18"/>
        </w:rPr>
        <w:t>- Source URL: https://apidoc.lingxing.com/docs/newAd/baseData/newadsbDivideAsinReports.md</w:t>
      </w:r>
    </w:p>
    <w:p w14:paraId="477EE645">
      <w:r>
        <w:rPr>
          <w:sz w:val="18"/>
        </w:rPr>
        <w:t># SB分摊</w:t>
      </w:r>
    </w:p>
    <w:p w14:paraId="23FD8A97">
      <w:pPr>
        <w:pStyle w:val="4"/>
      </w:pPr>
      <w:bookmarkStart w:id="1993" w:name="_Toc9289"/>
      <w:r>
        <w:t>接口信息</w:t>
      </w:r>
      <w:bookmarkEnd w:id="1993"/>
    </w:p>
    <w:p w14:paraId="7179500C">
      <w:pPr>
        <w:pStyle w:val="4"/>
      </w:pPr>
      <w:bookmarkStart w:id="1994" w:name="_Toc12106"/>
      <w:r>
        <w:t>请求参数</w:t>
      </w:r>
      <w:bookmarkEnd w:id="1994"/>
    </w:p>
    <w:p w14:paraId="675F7179">
      <w:pPr>
        <w:pStyle w:val="4"/>
      </w:pPr>
      <w:bookmarkStart w:id="1995" w:name="_Toc20907"/>
      <w:r>
        <w:t>请求示例</w:t>
      </w:r>
      <w:bookmarkEnd w:id="1995"/>
    </w:p>
    <w:p w14:paraId="20BCA313">
      <w:r>
        <w:rPr>
          <w:sz w:val="18"/>
        </w:rPr>
        <w:t>```</w:t>
      </w:r>
      <w:r>
        <w:rPr>
          <w:sz w:val="18"/>
        </w:rPr>
        <w:br w:type="textWrapping"/>
      </w:r>
      <w:r>
        <w:rPr>
          <w:sz w:val="18"/>
        </w:rPr>
        <w:t>{</w:t>
      </w:r>
      <w:r>
        <w:rPr>
          <w:sz w:val="18"/>
        </w:rPr>
        <w:br w:type="textWrapping"/>
      </w:r>
      <w:r>
        <w:rPr>
          <w:sz w:val="18"/>
        </w:rPr>
        <w:t xml:space="preserve">  "profile_id": 123456,</w:t>
      </w:r>
      <w:r>
        <w:rPr>
          <w:sz w:val="18"/>
        </w:rPr>
        <w:br w:type="textWrapping"/>
      </w:r>
      <w:r>
        <w:rPr>
          <w:sz w:val="18"/>
        </w:rPr>
        <w:t xml:space="preserve">  "report_date": "2025-02-01",</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 xml:space="preserve">  "next_token": "MTAx"</w:t>
      </w:r>
      <w:r>
        <w:rPr>
          <w:sz w:val="18"/>
        </w:rPr>
        <w:br w:type="textWrapping"/>
      </w:r>
      <w:r>
        <w:rPr>
          <w:sz w:val="18"/>
        </w:rPr>
        <w:t>}</w:t>
      </w:r>
      <w:r>
        <w:rPr>
          <w:sz w:val="18"/>
        </w:rPr>
        <w:br w:type="textWrapping"/>
      </w:r>
      <w:r>
        <w:rPr>
          <w:sz w:val="18"/>
        </w:rPr>
        <w:t>```</w:t>
      </w:r>
    </w:p>
    <w:p w14:paraId="60EE9612">
      <w:pPr>
        <w:pStyle w:val="4"/>
      </w:pPr>
      <w:bookmarkStart w:id="1996" w:name="_Toc30414"/>
      <w:r>
        <w:t>返回结果</w:t>
      </w:r>
      <w:bookmarkEnd w:id="1996"/>
    </w:p>
    <w:p w14:paraId="5CB7877E">
      <w:r>
        <w:rPr>
          <w:sz w:val="18"/>
        </w:rPr>
        <w:t>Json Object</w:t>
      </w:r>
    </w:p>
    <w:p w14:paraId="3FE03335">
      <w:pPr>
        <w:pStyle w:val="4"/>
      </w:pPr>
      <w:bookmarkStart w:id="1997" w:name="_Toc8000"/>
      <w:r>
        <w:t>返回成功示例</w:t>
      </w:r>
      <w:bookmarkEnd w:id="1997"/>
    </w:p>
    <w:p w14:paraId="06BDF1B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"6bb694e1-3d25-4821-8db8-d55dc903f6ba",</w:t>
      </w:r>
      <w:r>
        <w:rPr>
          <w:sz w:val="18"/>
        </w:rPr>
        <w:br w:type="textWrapping"/>
      </w:r>
      <w:r>
        <w:rPr>
          <w:sz w:val="18"/>
        </w:rPr>
        <w:t xml:space="preserve">  "response_time": "2023/2/17 9:59",</w:t>
      </w:r>
      <w:r>
        <w:rPr>
          <w:sz w:val="18"/>
        </w:rPr>
        <w:br w:type="textWrapping"/>
      </w:r>
      <w:r>
        <w:rPr>
          <w:sz w:val="18"/>
        </w:rPr>
        <w:t xml:space="preserve">  "total": 1,</w:t>
      </w:r>
      <w:r>
        <w:rPr>
          <w:sz w:val="18"/>
        </w:rPr>
        <w:br w:type="textWrapping"/>
      </w:r>
      <w:r>
        <w:rPr>
          <w:sz w:val="18"/>
        </w:rPr>
        <w:t xml:space="preserve">  "next_token": "ODAwMDAwMDAwMDAwMDAyNDE3",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"report_date": 800000000000137200,</w:t>
      </w:r>
      <w:r>
        <w:rPr>
          <w:sz w:val="18"/>
        </w:rPr>
        <w:br w:type="textWrapping"/>
      </w:r>
      <w:r>
        <w:rPr>
          <w:sz w:val="18"/>
        </w:rPr>
        <w:t xml:space="preserve">      "profile_id": 800000000000137700,</w:t>
      </w:r>
      <w:r>
        <w:rPr>
          <w:sz w:val="18"/>
        </w:rPr>
        <w:br w:type="textWrapping"/>
      </w:r>
      <w:r>
        <w:rPr>
          <w:sz w:val="18"/>
        </w:rPr>
        <w:t xml:space="preserve">      "campaign_id": 448868552891455,</w:t>
      </w:r>
      <w:r>
        <w:rPr>
          <w:sz w:val="18"/>
        </w:rPr>
        <w:br w:type="textWrapping"/>
      </w:r>
      <w:r>
        <w:rPr>
          <w:sz w:val="18"/>
        </w:rPr>
        <w:t xml:space="preserve">      "department_id": 26,</w:t>
      </w:r>
      <w:r>
        <w:rPr>
          <w:sz w:val="18"/>
        </w:rPr>
        <w:br w:type="textWrapping"/>
      </w:r>
      <w:r>
        <w:rPr>
          <w:sz w:val="18"/>
        </w:rPr>
        <w:t xml:space="preserve">      "ad_group_id": "demo sb ads 2023-02-27 7db7",</w:t>
      </w:r>
      <w:r>
        <w:rPr>
          <w:sz w:val="18"/>
        </w:rPr>
        <w:br w:type="textWrapping"/>
      </w:r>
      <w:r>
        <w:rPr>
          <w:sz w:val="18"/>
        </w:rPr>
        <w:t xml:space="preserve">      "transaction_uuid": "enabled",</w:t>
      </w:r>
      <w:r>
        <w:rPr>
          <w:sz w:val="18"/>
        </w:rPr>
        <w:br w:type="textWrapping"/>
      </w:r>
      <w:r>
        <w:rPr>
          <w:sz w:val="18"/>
        </w:rPr>
        <w:t xml:space="preserve">      "asin": 1704643200000,</w:t>
      </w:r>
      <w:r>
        <w:rPr>
          <w:sz w:val="18"/>
        </w:rPr>
        <w:br w:type="textWrapping"/>
      </w:r>
      <w:r>
        <w:rPr>
          <w:sz w:val="18"/>
        </w:rPr>
        <w:t xml:space="preserve">      "sku": 1704643200000,</w:t>
      </w:r>
      <w:r>
        <w:rPr>
          <w:sz w:val="18"/>
        </w:rPr>
        <w:br w:type="textWrapping"/>
      </w:r>
      <w:r>
        <w:rPr>
          <w:sz w:val="18"/>
        </w:rPr>
        <w:t xml:space="preserve">      "impressions": 9000000000000013,</w:t>
      </w:r>
      <w:r>
        <w:rPr>
          <w:sz w:val="18"/>
        </w:rPr>
        <w:br w:type="textWrapping"/>
      </w:r>
      <w:r>
        <w:rPr>
          <w:sz w:val="18"/>
        </w:rPr>
        <w:t xml:space="preserve">      "clicks": "AD_STATUS_LIVE",</w:t>
      </w:r>
      <w:r>
        <w:rPr>
          <w:sz w:val="18"/>
        </w:rPr>
        <w:br w:type="textWrapping"/>
      </w:r>
      <w:r>
        <w:rPr>
          <w:sz w:val="18"/>
        </w:rPr>
        <w:t xml:space="preserve">      "spends": ["B09MT9BKGH", "B0BB389BKQ", "B09MYZ614S"],</w:t>
      </w:r>
      <w:r>
        <w:rPr>
          <w:sz w:val="18"/>
        </w:rPr>
        <w:br w:type="textWrapping"/>
      </w:r>
      <w:r>
        <w:rPr>
          <w:sz w:val="18"/>
        </w:rPr>
        <w:t xml:space="preserve">      "orders": ["B09MT9BKGH", "B0BB389BKQ", "B09MYZ614S"],</w:t>
      </w:r>
      <w:r>
        <w:rPr>
          <w:sz w:val="18"/>
        </w:rPr>
        <w:br w:type="textWrapping"/>
      </w:r>
      <w:r>
        <w:rPr>
          <w:sz w:val="18"/>
        </w:rPr>
        <w:t xml:space="preserve">      "sales": ["B09MT9BKGH", "B0BB389BKQ", "B09MYZ614S"],</w:t>
      </w:r>
      <w:r>
        <w:rPr>
          <w:sz w:val="18"/>
        </w:rPr>
        <w:br w:type="textWrapping"/>
      </w:r>
      <w:r>
        <w:rPr>
          <w:sz w:val="18"/>
        </w:rPr>
        <w:t xml:space="preserve">      "units_sold": ["B09MT9BKGH", "B0BB389BKQ", "B09MYZ614S"],</w:t>
      </w:r>
      <w:r>
        <w:rPr>
          <w:sz w:val="18"/>
        </w:rPr>
        <w:br w:type="textWrapping"/>
      </w:r>
      <w:r>
        <w:rPr>
          <w:sz w:val="18"/>
        </w:rPr>
        <w:t xml:space="preserve">      "same_orders": ["B09MT9BKGH", "B0BB389BKQ", "B09MYZ614S"],</w:t>
      </w:r>
      <w:r>
        <w:rPr>
          <w:sz w:val="18"/>
        </w:rPr>
        <w:br w:type="textWrapping"/>
      </w:r>
      <w:r>
        <w:rPr>
          <w:sz w:val="18"/>
        </w:rPr>
        <w:t xml:space="preserve">      "same_sales": ["B09MT9BKGH", "B0BB389BKQ", "B09MYZ614S"],</w:t>
      </w:r>
      <w:r>
        <w:rPr>
          <w:sz w:val="18"/>
        </w:rPr>
        <w:br w:type="textWrapping"/>
      </w:r>
      <w:r>
        <w:rPr>
          <w:sz w:val="18"/>
        </w:rPr>
        <w:t xml:space="preserve">      "same_units_sold": ["B09MT9BKGH", "B0BB389BKQ", "B09MYZ614S"],</w:t>
      </w:r>
      <w:r>
        <w:rPr>
          <w:sz w:val="18"/>
        </w:rPr>
        <w:br w:type="textWrapping"/>
      </w:r>
      <w:r>
        <w:rPr>
          <w:sz w:val="18"/>
        </w:rPr>
        <w:t xml:space="preserve">      "divide_asin_md5": ["B09MT9BKGH", "B0BB389BKQ", "B09MYZ614S"],</w:t>
      </w:r>
      <w:r>
        <w:rPr>
          <w:sz w:val="18"/>
        </w:rPr>
        <w:br w:type="textWrapping"/>
      </w:r>
      <w:r>
        <w:rPr>
          <w:sz w:val="18"/>
        </w:rPr>
        <w:t xml:space="preserve">      "percent": ["B09MT9BKGH", "B0BB389BKQ", "B09MYZ614S"]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3E9A9DF">
      <w:r>
        <w:rPr>
          <w:sz w:val="18"/>
        </w:rPr>
        <w:t>---</w:t>
      </w:r>
    </w:p>
    <w:p w14:paraId="563ECB96">
      <w:pPr>
        <w:pStyle w:val="4"/>
      </w:pPr>
      <w:bookmarkStart w:id="1998" w:name="_Toc26699"/>
      <w:r>
        <w:t>广告组合</w:t>
      </w:r>
      <w:bookmarkEnd w:id="1998"/>
    </w:p>
    <w:p w14:paraId="4F274E82">
      <w:r>
        <w:rPr>
          <w:sz w:val="18"/>
        </w:rPr>
        <w:t>- Source path: docs/newAd/baseData/portfolios</w:t>
      </w:r>
      <w:r>
        <w:rPr>
          <w:sz w:val="18"/>
        </w:rPr>
        <w:br w:type="textWrapping"/>
      </w:r>
      <w:r>
        <w:rPr>
          <w:sz w:val="18"/>
        </w:rPr>
        <w:t>- Source URL: https://apidoc.lingxing.com/docs/newAd/baseData/portfolios.md</w:t>
      </w:r>
    </w:p>
    <w:p w14:paraId="6D7D9B29">
      <w:r>
        <w:rPr>
          <w:sz w:val="18"/>
        </w:rPr>
        <w:t># 广告组合</w:t>
      </w:r>
    </w:p>
    <w:p w14:paraId="56719949">
      <w:pPr>
        <w:pStyle w:val="4"/>
      </w:pPr>
      <w:bookmarkStart w:id="1999" w:name="_Toc26675"/>
      <w:r>
        <w:t>接口信息</w:t>
      </w:r>
      <w:bookmarkEnd w:id="1999"/>
    </w:p>
    <w:p w14:paraId="5598DF99">
      <w:pPr>
        <w:pStyle w:val="4"/>
      </w:pPr>
      <w:bookmarkStart w:id="2000" w:name="_Toc12500"/>
      <w:r>
        <w:t>请求参数</w:t>
      </w:r>
      <w:bookmarkEnd w:id="2000"/>
    </w:p>
    <w:p w14:paraId="6DCD25DD">
      <w:pPr>
        <w:pStyle w:val="4"/>
      </w:pPr>
      <w:bookmarkStart w:id="2001" w:name="_Toc12693"/>
      <w:r>
        <w:t>返回结果</w:t>
      </w:r>
      <w:bookmarkEnd w:id="2001"/>
    </w:p>
    <w:p w14:paraId="54D5298A">
      <w:r>
        <w:rPr>
          <w:sz w:val="18"/>
        </w:rPr>
        <w:t>Json Object</w:t>
      </w:r>
    </w:p>
    <w:p w14:paraId="2952EA65">
      <w:pPr>
        <w:pStyle w:val="4"/>
      </w:pPr>
      <w:bookmarkStart w:id="2002" w:name="_Toc17492"/>
      <w:r>
        <w:t>返回成功示例</w:t>
      </w:r>
      <w:bookmarkEnd w:id="2002"/>
    </w:p>
    <w:p w14:paraId="529E25F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"f02f8062-36c0-45f4-9aa8-32d295389b36",</w:t>
      </w:r>
      <w:r>
        <w:rPr>
          <w:sz w:val="18"/>
        </w:rPr>
        <w:br w:type="textWrapping"/>
      </w:r>
      <w:r>
        <w:rPr>
          <w:sz w:val="18"/>
        </w:rPr>
        <w:t xml:space="preserve">    "response_time": "2023-07-20 16:57:17",</w:t>
      </w:r>
      <w:r>
        <w:rPr>
          <w:sz w:val="18"/>
        </w:rPr>
        <w:br w:type="textWrapping"/>
      </w:r>
      <w:r>
        <w:rPr>
          <w:sz w:val="18"/>
        </w:rPr>
        <w:t xml:space="preserve">    "total": 1,</w:t>
      </w:r>
      <w:r>
        <w:rPr>
          <w:sz w:val="18"/>
        </w:rPr>
        <w:br w:type="textWrapping"/>
      </w:r>
      <w:r>
        <w:rPr>
          <w:sz w:val="18"/>
        </w:rPr>
        <w:t xml:space="preserve">    "next_token": "ODAwMDAwMDAwMDAwMDAyNDE3"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"portfolio_id": 251907479208076,</w:t>
      </w:r>
      <w:r>
        <w:rPr>
          <w:sz w:val="18"/>
        </w:rPr>
        <w:br w:type="textWrapping"/>
      </w:r>
      <w:r>
        <w:rPr>
          <w:sz w:val="18"/>
        </w:rPr>
        <w:t xml:space="preserve">            "profile_id": 121923590660074,</w:t>
      </w:r>
      <w:r>
        <w:rPr>
          <w:sz w:val="18"/>
        </w:rPr>
        <w:br w:type="textWrapping"/>
      </w:r>
      <w:r>
        <w:rPr>
          <w:sz w:val="18"/>
        </w:rPr>
        <w:t xml:space="preserve">            "name": "广告组合01",</w:t>
      </w:r>
      <w:r>
        <w:rPr>
          <w:sz w:val="18"/>
        </w:rPr>
        <w:br w:type="textWrapping"/>
      </w:r>
      <w:r>
        <w:rPr>
          <w:sz w:val="18"/>
        </w:rPr>
        <w:t xml:space="preserve">            "budget": "{\"amount\": 3.0, \"policy\": \"dateRange\", \"endDate\": \"20230617\", \"startDate\": \"20230611\", \"currencyCode\": \"USD\"}",</w:t>
      </w:r>
      <w:r>
        <w:rPr>
          <w:sz w:val="18"/>
        </w:rPr>
        <w:br w:type="textWrapping"/>
      </w:r>
      <w:r>
        <w:rPr>
          <w:sz w:val="18"/>
        </w:rPr>
        <w:t xml:space="preserve">            "in_budget": 1,</w:t>
      </w:r>
      <w:r>
        <w:rPr>
          <w:sz w:val="18"/>
        </w:rPr>
        <w:br w:type="textWrapping"/>
      </w:r>
      <w:r>
        <w:rPr>
          <w:sz w:val="18"/>
        </w:rPr>
        <w:t xml:space="preserve">            "state": "enabled",</w:t>
      </w:r>
      <w:r>
        <w:rPr>
          <w:sz w:val="18"/>
        </w:rPr>
        <w:br w:type="textWrapping"/>
      </w:r>
      <w:r>
        <w:rPr>
          <w:sz w:val="18"/>
        </w:rPr>
        <w:t xml:space="preserve">            "creation_date": 1635327388175,</w:t>
      </w:r>
      <w:r>
        <w:rPr>
          <w:sz w:val="18"/>
        </w:rPr>
        <w:br w:type="textWrapping"/>
      </w:r>
      <w:r>
        <w:rPr>
          <w:sz w:val="18"/>
        </w:rPr>
        <w:t xml:space="preserve">            "last_updated_date": 1686541822051,</w:t>
      </w:r>
      <w:r>
        <w:rPr>
          <w:sz w:val="18"/>
        </w:rPr>
        <w:br w:type="textWrapping"/>
      </w:r>
      <w:r>
        <w:rPr>
          <w:sz w:val="18"/>
        </w:rPr>
        <w:t xml:space="preserve">            "serving_status": "PORTFOLIO_ENDED"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F82BA6C">
      <w:r>
        <w:rPr>
          <w:sz w:val="18"/>
        </w:rPr>
        <w:t>---</w:t>
      </w:r>
    </w:p>
    <w:p w14:paraId="7840655B">
      <w:pPr>
        <w:pStyle w:val="4"/>
      </w:pPr>
      <w:bookmarkStart w:id="2003" w:name="_Toc7745"/>
      <w:r>
        <w:t>SP广告活动</w:t>
      </w:r>
      <w:bookmarkEnd w:id="2003"/>
    </w:p>
    <w:p w14:paraId="34770719">
      <w:r>
        <w:rPr>
          <w:sz w:val="18"/>
        </w:rPr>
        <w:t>- Source path: docs/newAd/baseData/spCampaigns</w:t>
      </w:r>
      <w:r>
        <w:rPr>
          <w:sz w:val="18"/>
        </w:rPr>
        <w:br w:type="textWrapping"/>
      </w:r>
      <w:r>
        <w:rPr>
          <w:sz w:val="18"/>
        </w:rPr>
        <w:t>- Source URL: https://apidoc.lingxing.com/docs/newAd/baseData/spCampaigns.md</w:t>
      </w:r>
    </w:p>
    <w:p w14:paraId="45B0107B">
      <w:r>
        <w:rPr>
          <w:sz w:val="18"/>
        </w:rPr>
        <w:t># SP广告活动</w:t>
      </w:r>
      <w:r>
        <w:rPr>
          <w:sz w:val="18"/>
        </w:rPr>
        <w:br w:type="textWrapping"/>
      </w:r>
      <w:r>
        <w:rPr>
          <w:sz w:val="18"/>
        </w:rPr>
        <w:t>注：小时数据来源于Amazon Marketing Stream，只提供授权后的；因亚马逊会修正数据，小时和天数据可能会存在差异。</w:t>
      </w:r>
    </w:p>
    <w:p w14:paraId="15B79161">
      <w:pPr>
        <w:pStyle w:val="4"/>
      </w:pPr>
      <w:bookmarkStart w:id="2004" w:name="_Toc9840"/>
      <w:r>
        <w:t>接口信息</w:t>
      </w:r>
      <w:bookmarkEnd w:id="2004"/>
    </w:p>
    <w:p w14:paraId="068A45B9">
      <w:pPr>
        <w:pStyle w:val="4"/>
      </w:pPr>
      <w:bookmarkStart w:id="2005" w:name="_Toc9903"/>
      <w:r>
        <w:t>请求头</w:t>
      </w:r>
      <w:bookmarkEnd w:id="2005"/>
    </w:p>
    <w:p w14:paraId="3FE0AF3D">
      <w:pPr>
        <w:pStyle w:val="4"/>
      </w:pPr>
      <w:bookmarkStart w:id="2006" w:name="_Toc2945"/>
      <w:r>
        <w:t>请求参数</w:t>
      </w:r>
      <w:bookmarkEnd w:id="2006"/>
    </w:p>
    <w:p w14:paraId="3B43A707">
      <w:pPr>
        <w:pStyle w:val="4"/>
      </w:pPr>
      <w:bookmarkStart w:id="2007" w:name="_Toc23695"/>
      <w:r>
        <w:t>返回结果</w:t>
      </w:r>
      <w:bookmarkEnd w:id="2007"/>
    </w:p>
    <w:p w14:paraId="77C33DA8">
      <w:r>
        <w:rPr>
          <w:sz w:val="18"/>
        </w:rPr>
        <w:t>Json Object</w:t>
      </w:r>
    </w:p>
    <w:p w14:paraId="37C99827">
      <w:pPr>
        <w:pStyle w:val="4"/>
      </w:pPr>
      <w:bookmarkStart w:id="2008" w:name="_Toc6727"/>
      <w:r>
        <w:t>附加说明</w:t>
      </w:r>
      <w:bookmarkEnd w:id="2008"/>
    </w:p>
    <w:p w14:paraId="41AB46DD">
      <w:r>
        <w:rPr>
          <w:sz w:val="18"/>
        </w:rPr>
        <w:t>bidding 竞价策略 json 内容字段说明如下：</w:t>
      </w:r>
    </w:p>
    <w:p w14:paraId="1AA14D24">
      <w:r>
        <w:rPr>
          <w:sz w:val="18"/>
        </w:rPr>
        <w:t xml:space="preserve">1. strategy：竞价策略  </w:t>
      </w:r>
      <w:r>
        <w:rPr>
          <w:sz w:val="18"/>
        </w:rPr>
        <w:br w:type="textWrapping"/>
      </w:r>
      <w:r>
        <w:rPr>
          <w:sz w:val="18"/>
        </w:rPr>
        <w:t xml:space="preserve">legacyForSales：动态竞价 – 降低 (Dynamic Bidding - Down Only)；   </w:t>
      </w:r>
      <w:r>
        <w:rPr>
          <w:sz w:val="18"/>
        </w:rPr>
        <w:br w:type="textWrapping"/>
      </w:r>
      <w:r>
        <w:rPr>
          <w:sz w:val="18"/>
        </w:rPr>
        <w:t xml:space="preserve">autoForSales：动态竞价 – 提高和降低 (Dynamic Bidding - Up and Down)；  </w:t>
      </w:r>
      <w:r>
        <w:rPr>
          <w:sz w:val="18"/>
        </w:rPr>
        <w:br w:type="textWrapping"/>
      </w:r>
      <w:r>
        <w:rPr>
          <w:sz w:val="18"/>
        </w:rPr>
        <w:t>manual：固定竞价 (Fixed Bidding)；</w:t>
      </w:r>
    </w:p>
    <w:p w14:paraId="05A381F5">
      <w:r>
        <w:rPr>
          <w:sz w:val="18"/>
        </w:rPr>
        <w:t xml:space="preserve">2. adjustments：竞价调整  </w:t>
      </w:r>
      <w:r>
        <w:rPr>
          <w:sz w:val="18"/>
        </w:rPr>
        <w:br w:type="textWrapping"/>
      </w:r>
      <w:r>
        <w:rPr>
          <w:sz w:val="18"/>
        </w:rPr>
        <w:t xml:space="preserve">adjustments&gt;&gt;predicate 根据展示位置调整竞价，枚举值：placementTop、placementProductPage；  </w:t>
      </w:r>
      <w:r>
        <w:rPr>
          <w:sz w:val="18"/>
        </w:rPr>
        <w:br w:type="textWrapping"/>
      </w:r>
      <w:r>
        <w:rPr>
          <w:sz w:val="18"/>
        </w:rPr>
        <w:t>adjustments&gt;&gt;percentage 调整竞价的百分比；</w:t>
      </w:r>
    </w:p>
    <w:p w14:paraId="17017FA2">
      <w:r>
        <w:rPr>
          <w:sz w:val="18"/>
        </w:rPr>
        <w:t>---</w:t>
      </w:r>
    </w:p>
    <w:p w14:paraId="4CE76B15">
      <w:pPr>
        <w:pStyle w:val="4"/>
      </w:pPr>
      <w:bookmarkStart w:id="2009" w:name="_Toc44"/>
      <w:r>
        <w:t>SP广告组</w:t>
      </w:r>
      <w:bookmarkEnd w:id="2009"/>
    </w:p>
    <w:p w14:paraId="22AEC531">
      <w:r>
        <w:rPr>
          <w:sz w:val="18"/>
        </w:rPr>
        <w:t>- Source path: docs/newAd/baseData/spAdGroups</w:t>
      </w:r>
      <w:r>
        <w:rPr>
          <w:sz w:val="18"/>
        </w:rPr>
        <w:br w:type="textWrapping"/>
      </w:r>
      <w:r>
        <w:rPr>
          <w:sz w:val="18"/>
        </w:rPr>
        <w:t>- Source URL: https://apidoc.lingxing.com/docs/newAd/baseData/spAdGroups.md</w:t>
      </w:r>
    </w:p>
    <w:p w14:paraId="1B332CBC">
      <w:r>
        <w:rPr>
          <w:sz w:val="18"/>
        </w:rPr>
        <w:t># SP广告组</w:t>
      </w:r>
    </w:p>
    <w:p w14:paraId="35A0E308">
      <w:pPr>
        <w:pStyle w:val="4"/>
      </w:pPr>
      <w:bookmarkStart w:id="2010" w:name="_Toc7233"/>
      <w:r>
        <w:t>接口信息</w:t>
      </w:r>
      <w:bookmarkEnd w:id="2010"/>
    </w:p>
    <w:p w14:paraId="66B4B3BC">
      <w:pPr>
        <w:pStyle w:val="4"/>
      </w:pPr>
      <w:bookmarkStart w:id="2011" w:name="_Toc7649"/>
      <w:r>
        <w:t>请求头</w:t>
      </w:r>
      <w:bookmarkEnd w:id="2011"/>
    </w:p>
    <w:p w14:paraId="06B0E30B">
      <w:pPr>
        <w:pStyle w:val="4"/>
      </w:pPr>
      <w:bookmarkStart w:id="2012" w:name="_Toc6617"/>
      <w:r>
        <w:t>请求参数</w:t>
      </w:r>
      <w:bookmarkEnd w:id="2012"/>
    </w:p>
    <w:p w14:paraId="54E36C0F">
      <w:pPr>
        <w:pStyle w:val="4"/>
      </w:pPr>
      <w:bookmarkStart w:id="2013" w:name="_Toc23582"/>
      <w:r>
        <w:t>返回结果</w:t>
      </w:r>
      <w:bookmarkEnd w:id="2013"/>
    </w:p>
    <w:p w14:paraId="68CDF2D7">
      <w:r>
        <w:rPr>
          <w:sz w:val="18"/>
        </w:rPr>
        <w:t>Json Object</w:t>
      </w:r>
    </w:p>
    <w:p w14:paraId="7023753D">
      <w:r>
        <w:rPr>
          <w:sz w:val="18"/>
        </w:rPr>
        <w:t>---</w:t>
      </w:r>
    </w:p>
    <w:p w14:paraId="1548A6A0">
      <w:pPr>
        <w:pStyle w:val="4"/>
      </w:pPr>
      <w:bookmarkStart w:id="2014" w:name="_Toc2232"/>
      <w:r>
        <w:t>SP广告商品</w:t>
      </w:r>
      <w:bookmarkEnd w:id="2014"/>
    </w:p>
    <w:p w14:paraId="27908977">
      <w:r>
        <w:rPr>
          <w:sz w:val="18"/>
        </w:rPr>
        <w:t>- Source path: docs/newAd/baseData/spProductAds</w:t>
      </w:r>
      <w:r>
        <w:rPr>
          <w:sz w:val="18"/>
        </w:rPr>
        <w:br w:type="textWrapping"/>
      </w:r>
      <w:r>
        <w:rPr>
          <w:sz w:val="18"/>
        </w:rPr>
        <w:t>- Source URL: https://apidoc.lingxing.com/docs/newAd/baseData/spProductAds.md</w:t>
      </w:r>
    </w:p>
    <w:p w14:paraId="6FE7C9EB">
      <w:r>
        <w:rPr>
          <w:sz w:val="18"/>
        </w:rPr>
        <w:t># SP广告商品</w:t>
      </w:r>
    </w:p>
    <w:p w14:paraId="218456AC">
      <w:pPr>
        <w:pStyle w:val="4"/>
      </w:pPr>
      <w:bookmarkStart w:id="2015" w:name="_Toc9949"/>
      <w:r>
        <w:t>接口信息</w:t>
      </w:r>
      <w:bookmarkEnd w:id="2015"/>
    </w:p>
    <w:p w14:paraId="71FBA207">
      <w:pPr>
        <w:pStyle w:val="4"/>
      </w:pPr>
      <w:bookmarkStart w:id="2016" w:name="_Toc9733"/>
      <w:r>
        <w:t>请求头</w:t>
      </w:r>
      <w:bookmarkEnd w:id="2016"/>
    </w:p>
    <w:p w14:paraId="53B2E032">
      <w:pPr>
        <w:pStyle w:val="4"/>
      </w:pPr>
      <w:bookmarkStart w:id="2017" w:name="_Toc2932"/>
      <w:r>
        <w:t>请求参数</w:t>
      </w:r>
      <w:bookmarkEnd w:id="2017"/>
    </w:p>
    <w:p w14:paraId="1B9D5DAE">
      <w:pPr>
        <w:pStyle w:val="4"/>
      </w:pPr>
      <w:bookmarkStart w:id="2018" w:name="_Toc9057"/>
      <w:r>
        <w:t>返回结果</w:t>
      </w:r>
      <w:bookmarkEnd w:id="2018"/>
    </w:p>
    <w:p w14:paraId="461C91E4">
      <w:r>
        <w:rPr>
          <w:sz w:val="18"/>
        </w:rPr>
        <w:t>Json Object</w:t>
      </w:r>
    </w:p>
    <w:p w14:paraId="57D53E2D">
      <w:r>
        <w:rPr>
          <w:sz w:val="18"/>
        </w:rPr>
        <w:t>---</w:t>
      </w:r>
    </w:p>
    <w:p w14:paraId="2EF8AC4A">
      <w:pPr>
        <w:pStyle w:val="4"/>
      </w:pPr>
      <w:bookmarkStart w:id="2019" w:name="_Toc28701"/>
      <w:r>
        <w:t>SP关键词</w:t>
      </w:r>
      <w:bookmarkEnd w:id="2019"/>
    </w:p>
    <w:p w14:paraId="5E35A279">
      <w:r>
        <w:rPr>
          <w:sz w:val="18"/>
        </w:rPr>
        <w:t>- Source path: docs/newAd/baseData/spKeywords</w:t>
      </w:r>
      <w:r>
        <w:rPr>
          <w:sz w:val="18"/>
        </w:rPr>
        <w:br w:type="textWrapping"/>
      </w:r>
      <w:r>
        <w:rPr>
          <w:sz w:val="18"/>
        </w:rPr>
        <w:t>- Source URL: https://apidoc.lingxing.com/docs/newAd/baseData/spKeywords.md</w:t>
      </w:r>
    </w:p>
    <w:p w14:paraId="6716CF51">
      <w:r>
        <w:rPr>
          <w:sz w:val="18"/>
        </w:rPr>
        <w:t># SP关键词</w:t>
      </w:r>
    </w:p>
    <w:p w14:paraId="76D97E57">
      <w:pPr>
        <w:pStyle w:val="4"/>
      </w:pPr>
      <w:bookmarkStart w:id="2020" w:name="_Toc17615"/>
      <w:r>
        <w:t>接口信息</w:t>
      </w:r>
      <w:bookmarkEnd w:id="2020"/>
    </w:p>
    <w:p w14:paraId="1A9A0F71">
      <w:pPr>
        <w:pStyle w:val="4"/>
      </w:pPr>
      <w:bookmarkStart w:id="2021" w:name="_Toc27830"/>
      <w:r>
        <w:t>请求头</w:t>
      </w:r>
      <w:bookmarkEnd w:id="2021"/>
    </w:p>
    <w:p w14:paraId="75F400F6">
      <w:pPr>
        <w:pStyle w:val="4"/>
      </w:pPr>
      <w:bookmarkStart w:id="2022" w:name="_Toc16120"/>
      <w:r>
        <w:t>请求参数</w:t>
      </w:r>
      <w:bookmarkEnd w:id="2022"/>
    </w:p>
    <w:p w14:paraId="48B6511E">
      <w:pPr>
        <w:pStyle w:val="4"/>
      </w:pPr>
      <w:bookmarkStart w:id="2023" w:name="_Toc30339"/>
      <w:r>
        <w:t>返回结果</w:t>
      </w:r>
      <w:bookmarkEnd w:id="2023"/>
    </w:p>
    <w:p w14:paraId="39618415">
      <w:r>
        <w:rPr>
          <w:sz w:val="18"/>
        </w:rPr>
        <w:t>Json Object</w:t>
      </w:r>
    </w:p>
    <w:p w14:paraId="2F90CB84">
      <w:r>
        <w:rPr>
          <w:sz w:val="18"/>
        </w:rPr>
        <w:t>---</w:t>
      </w:r>
    </w:p>
    <w:p w14:paraId="41A6A18C">
      <w:pPr>
        <w:pStyle w:val="4"/>
      </w:pPr>
      <w:bookmarkStart w:id="2024" w:name="_Toc24674"/>
      <w:r>
        <w:t>SP商品定位</w:t>
      </w:r>
      <w:bookmarkEnd w:id="2024"/>
    </w:p>
    <w:p w14:paraId="518B0A65">
      <w:r>
        <w:rPr>
          <w:sz w:val="18"/>
        </w:rPr>
        <w:t>- Source path: docs/newAd/baseData/spTargets</w:t>
      </w:r>
      <w:r>
        <w:rPr>
          <w:sz w:val="18"/>
        </w:rPr>
        <w:br w:type="textWrapping"/>
      </w:r>
      <w:r>
        <w:rPr>
          <w:sz w:val="18"/>
        </w:rPr>
        <w:t>- Source URL: https://apidoc.lingxing.com/docs/newAd/baseData/spTargets.md</w:t>
      </w:r>
    </w:p>
    <w:p w14:paraId="5FA0C200">
      <w:r>
        <w:rPr>
          <w:sz w:val="18"/>
        </w:rPr>
        <w:t># SP商品定位</w:t>
      </w:r>
    </w:p>
    <w:p w14:paraId="2EFDF698">
      <w:pPr>
        <w:pStyle w:val="4"/>
      </w:pPr>
      <w:bookmarkStart w:id="2025" w:name="_Toc24310"/>
      <w:r>
        <w:t>接口信息</w:t>
      </w:r>
      <w:bookmarkEnd w:id="2025"/>
    </w:p>
    <w:p w14:paraId="0629B06B">
      <w:pPr>
        <w:pStyle w:val="4"/>
      </w:pPr>
      <w:bookmarkStart w:id="2026" w:name="_Toc26060"/>
      <w:r>
        <w:t>请求头</w:t>
      </w:r>
      <w:bookmarkEnd w:id="2026"/>
    </w:p>
    <w:p w14:paraId="49FC3980">
      <w:pPr>
        <w:pStyle w:val="4"/>
      </w:pPr>
      <w:bookmarkStart w:id="2027" w:name="_Toc5969"/>
      <w:r>
        <w:t>请求参数</w:t>
      </w:r>
      <w:bookmarkEnd w:id="2027"/>
    </w:p>
    <w:p w14:paraId="3135F6D8">
      <w:pPr>
        <w:pStyle w:val="4"/>
      </w:pPr>
      <w:bookmarkStart w:id="2028" w:name="_Toc24835"/>
      <w:r>
        <w:t>返回结果</w:t>
      </w:r>
      <w:bookmarkEnd w:id="2028"/>
    </w:p>
    <w:p w14:paraId="506F8ADD">
      <w:r>
        <w:rPr>
          <w:sz w:val="18"/>
        </w:rPr>
        <w:t>Json Object</w:t>
      </w:r>
    </w:p>
    <w:p w14:paraId="25AE38EF">
      <w:r>
        <w:rPr>
          <w:sz w:val="18"/>
        </w:rPr>
        <w:t>---</w:t>
      </w:r>
    </w:p>
    <w:p w14:paraId="392CC1D9">
      <w:pPr>
        <w:pStyle w:val="4"/>
      </w:pPr>
      <w:bookmarkStart w:id="2029" w:name="_Toc25122"/>
      <w:r>
        <w:t>SP否定投放</w:t>
      </w:r>
      <w:bookmarkEnd w:id="2029"/>
    </w:p>
    <w:p w14:paraId="19637171">
      <w:r>
        <w:rPr>
          <w:sz w:val="18"/>
        </w:rPr>
        <w:t>- Source path: docs/newAd/baseData/spNegativeTargetsOrKeywords</w:t>
      </w:r>
      <w:r>
        <w:rPr>
          <w:sz w:val="18"/>
        </w:rPr>
        <w:br w:type="textWrapping"/>
      </w:r>
      <w:r>
        <w:rPr>
          <w:sz w:val="18"/>
        </w:rPr>
        <w:t>- Source URL: https://apidoc.lingxing.com/docs/newAd/baseData/spNegativeTargetsOrKeywords.md</w:t>
      </w:r>
    </w:p>
    <w:p w14:paraId="78400D1D">
      <w:r>
        <w:rPr>
          <w:sz w:val="18"/>
        </w:rPr>
        <w:t># SP否定投放</w:t>
      </w:r>
    </w:p>
    <w:p w14:paraId="004E2613">
      <w:pPr>
        <w:pStyle w:val="4"/>
      </w:pPr>
      <w:bookmarkStart w:id="2030" w:name="_Toc12511"/>
      <w:r>
        <w:t>接口信息</w:t>
      </w:r>
      <w:bookmarkEnd w:id="2030"/>
    </w:p>
    <w:p w14:paraId="58DA47EB">
      <w:pPr>
        <w:pStyle w:val="4"/>
      </w:pPr>
      <w:bookmarkStart w:id="2031" w:name="_Toc32473"/>
      <w:r>
        <w:t>请求头</w:t>
      </w:r>
      <w:bookmarkEnd w:id="2031"/>
    </w:p>
    <w:p w14:paraId="335C6ED2">
      <w:pPr>
        <w:pStyle w:val="4"/>
      </w:pPr>
      <w:bookmarkStart w:id="2032" w:name="_Toc28553"/>
      <w:r>
        <w:t>请求参数</w:t>
      </w:r>
      <w:bookmarkEnd w:id="2032"/>
    </w:p>
    <w:p w14:paraId="612AC476">
      <w:pPr>
        <w:pStyle w:val="4"/>
      </w:pPr>
      <w:bookmarkStart w:id="2033" w:name="_Toc12813"/>
      <w:r>
        <w:t>返回结果</w:t>
      </w:r>
      <w:bookmarkEnd w:id="2033"/>
    </w:p>
    <w:p w14:paraId="28DADC4F">
      <w:r>
        <w:rPr>
          <w:sz w:val="18"/>
        </w:rPr>
        <w:t>Json Object</w:t>
      </w:r>
    </w:p>
    <w:p w14:paraId="0EDFCE83">
      <w:pPr>
        <w:pStyle w:val="4"/>
      </w:pPr>
      <w:bookmarkStart w:id="2034" w:name="_Toc32627"/>
      <w:r>
        <w:t>返回成功示例</w:t>
      </w:r>
      <w:bookmarkEnd w:id="2034"/>
    </w:p>
    <w:p w14:paraId="42A8258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"SD7EA3F5-7996-81F8-8E2F-DE7534EB2AE1",</w:t>
      </w:r>
      <w:r>
        <w:rPr>
          <w:sz w:val="18"/>
        </w:rPr>
        <w:br w:type="textWrapping"/>
      </w:r>
      <w:r>
        <w:rPr>
          <w:sz w:val="18"/>
        </w:rPr>
        <w:t xml:space="preserve">    "response_time": "2023-05-08 12:02:10",</w:t>
      </w:r>
      <w:r>
        <w:rPr>
          <w:sz w:val="18"/>
        </w:rPr>
        <w:br w:type="textWrapping"/>
      </w:r>
      <w:r>
        <w:rPr>
          <w:sz w:val="18"/>
        </w:rPr>
        <w:t xml:space="preserve">    "total": 1,</w:t>
      </w:r>
      <w:r>
        <w:rPr>
          <w:sz w:val="18"/>
        </w:rPr>
        <w:br w:type="textWrapping"/>
      </w:r>
      <w:r>
        <w:rPr>
          <w:sz w:val="18"/>
        </w:rPr>
        <w:t xml:space="preserve">    "next_token": "ODAwMDAwMDAwMDAwMDAyNDE3",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83080499191276,</w:t>
      </w:r>
      <w:r>
        <w:rPr>
          <w:sz w:val="18"/>
        </w:rPr>
        <w:br w:type="textWrapping"/>
      </w:r>
      <w:r>
        <w:rPr>
          <w:sz w:val="18"/>
        </w:rPr>
        <w:t xml:space="preserve">            "ad_group_id": 214029880198148,</w:t>
      </w:r>
      <w:r>
        <w:rPr>
          <w:sz w:val="18"/>
        </w:rPr>
        <w:br w:type="textWrapping"/>
      </w:r>
      <w:r>
        <w:rPr>
          <w:sz w:val="18"/>
        </w:rPr>
        <w:t xml:space="preserve">            "target_id": 9803295247915,</w:t>
      </w:r>
      <w:r>
        <w:rPr>
          <w:sz w:val="18"/>
        </w:rPr>
        <w:br w:type="textWrapping"/>
      </w:r>
      <w:r>
        <w:rPr>
          <w:sz w:val="18"/>
        </w:rPr>
        <w:t xml:space="preserve">            "profile_id": 121923590660074,</w:t>
      </w:r>
      <w:r>
        <w:rPr>
          <w:sz w:val="18"/>
        </w:rPr>
        <w:br w:type="textWrapping"/>
      </w:r>
      <w:r>
        <w:rPr>
          <w:sz w:val="18"/>
        </w:rPr>
        <w:t xml:space="preserve">            "negative_type": "negativeAsin",</w:t>
      </w:r>
      <w:r>
        <w:rPr>
          <w:sz w:val="18"/>
        </w:rPr>
        <w:br w:type="textWrapping"/>
      </w:r>
      <w:r>
        <w:rPr>
          <w:sz w:val="18"/>
        </w:rPr>
        <w:t xml:space="preserve">            "negative_text": "B077PWXCYS",</w:t>
      </w:r>
      <w:r>
        <w:rPr>
          <w:sz w:val="18"/>
        </w:rPr>
        <w:br w:type="textWrapping"/>
      </w:r>
      <w:r>
        <w:rPr>
          <w:sz w:val="18"/>
        </w:rPr>
        <w:t xml:space="preserve">            "negative_match_type": "",</w:t>
      </w:r>
      <w:r>
        <w:rPr>
          <w:sz w:val="18"/>
        </w:rPr>
        <w:br w:type="textWrapping"/>
      </w:r>
      <w:r>
        <w:rPr>
          <w:sz w:val="18"/>
        </w:rPr>
        <w:t xml:space="preserve">            "state": "enabled",</w:t>
      </w:r>
      <w:r>
        <w:rPr>
          <w:sz w:val="18"/>
        </w:rPr>
        <w:br w:type="textWrapping"/>
      </w:r>
      <w:r>
        <w:rPr>
          <w:sz w:val="18"/>
        </w:rPr>
        <w:t xml:space="preserve">            "creation_date": 1634815522980,</w:t>
      </w:r>
      <w:r>
        <w:rPr>
          <w:sz w:val="18"/>
        </w:rPr>
        <w:br w:type="textWrapping"/>
      </w:r>
      <w:r>
        <w:rPr>
          <w:sz w:val="18"/>
        </w:rPr>
        <w:t xml:space="preserve">            "last_updated_date": 1634815522980,</w:t>
      </w:r>
      <w:r>
        <w:rPr>
          <w:sz w:val="18"/>
        </w:rPr>
        <w:br w:type="textWrapping"/>
      </w:r>
      <w:r>
        <w:rPr>
          <w:sz w:val="18"/>
        </w:rPr>
        <w:t xml:space="preserve">            "serving_status": "CAMPAIGN_PAUSED"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553BE68">
      <w:r>
        <w:rPr>
          <w:sz w:val="18"/>
        </w:rPr>
        <w:t>---</w:t>
      </w:r>
    </w:p>
    <w:p w14:paraId="778E9059">
      <w:pPr>
        <w:pStyle w:val="4"/>
      </w:pPr>
      <w:bookmarkStart w:id="2035" w:name="_Toc8285"/>
      <w:r>
        <w:t>SB广告活动</w:t>
      </w:r>
      <w:bookmarkEnd w:id="2035"/>
    </w:p>
    <w:p w14:paraId="65B9CEEC">
      <w:r>
        <w:rPr>
          <w:sz w:val="18"/>
        </w:rPr>
        <w:t>- Source path: docs/newAd/baseData/hsaCampaigns</w:t>
      </w:r>
      <w:r>
        <w:rPr>
          <w:sz w:val="18"/>
        </w:rPr>
        <w:br w:type="textWrapping"/>
      </w:r>
      <w:r>
        <w:rPr>
          <w:sz w:val="18"/>
        </w:rPr>
        <w:t>- Source URL: https://apidoc.lingxing.com/docs/newAd/baseData/hsaCampaigns.md</w:t>
      </w:r>
    </w:p>
    <w:p w14:paraId="53477A58">
      <w:r>
        <w:rPr>
          <w:sz w:val="18"/>
        </w:rPr>
        <w:t># SB广告活动</w:t>
      </w:r>
    </w:p>
    <w:p w14:paraId="781247B6">
      <w:pPr>
        <w:pStyle w:val="4"/>
      </w:pPr>
      <w:bookmarkStart w:id="2036" w:name="_Toc2683"/>
      <w:r>
        <w:t>接口信息</w:t>
      </w:r>
      <w:bookmarkEnd w:id="2036"/>
    </w:p>
    <w:p w14:paraId="63344DB9">
      <w:pPr>
        <w:pStyle w:val="4"/>
      </w:pPr>
      <w:bookmarkStart w:id="2037" w:name="_Toc27905"/>
      <w:r>
        <w:t>请求头</w:t>
      </w:r>
      <w:bookmarkEnd w:id="2037"/>
    </w:p>
    <w:p w14:paraId="1373E2DC">
      <w:pPr>
        <w:pStyle w:val="4"/>
      </w:pPr>
      <w:bookmarkStart w:id="2038" w:name="_Toc3202"/>
      <w:r>
        <w:t>请求参数</w:t>
      </w:r>
      <w:bookmarkEnd w:id="2038"/>
    </w:p>
    <w:p w14:paraId="0B3A2022">
      <w:pPr>
        <w:pStyle w:val="4"/>
      </w:pPr>
      <w:bookmarkStart w:id="2039" w:name="_Toc7219"/>
      <w:r>
        <w:t>返回结果</w:t>
      </w:r>
      <w:bookmarkEnd w:id="2039"/>
    </w:p>
    <w:p w14:paraId="4DAE3F5D">
      <w:r>
        <w:rPr>
          <w:sz w:val="18"/>
        </w:rPr>
        <w:t>Json Object</w:t>
      </w:r>
    </w:p>
    <w:p w14:paraId="3B4E76BF">
      <w:pPr>
        <w:pStyle w:val="4"/>
      </w:pPr>
      <w:bookmarkStart w:id="2040" w:name="_Toc27368"/>
      <w:r>
        <w:t>附加说明</w:t>
      </w:r>
      <w:bookmarkEnd w:id="2040"/>
    </w:p>
    <w:p w14:paraId="2A122789">
      <w:r>
        <w:rPr>
          <w:sz w:val="18"/>
        </w:rPr>
        <w:t>creative 广告创意结构 json 内容字段说明如下：</w:t>
      </w:r>
      <w:r>
        <w:rPr>
          <w:sz w:val="18"/>
        </w:rPr>
        <w:br w:type="textWrapping"/>
      </w:r>
      <w:r>
        <w:rPr>
          <w:sz w:val="18"/>
        </w:rPr>
        <w:t xml:space="preserve"> </w:t>
      </w:r>
      <w:r>
        <w:rPr>
          <w:sz w:val="18"/>
        </w:rPr>
        <w:br w:type="textWrapping"/>
      </w:r>
      <w:r>
        <w:rPr>
          <w:sz w:val="18"/>
        </w:rPr>
        <w:t>1. type：创意类型，值为video；</w:t>
      </w:r>
      <w:r>
        <w:rPr>
          <w:sz w:val="18"/>
        </w:rPr>
        <w:br w:type="textWrapping"/>
      </w:r>
      <w:r>
        <w:rPr>
          <w:sz w:val="18"/>
        </w:rPr>
        <w:t>2. asin：asin；</w:t>
      </w:r>
      <w:r>
        <w:rPr>
          <w:sz w:val="18"/>
        </w:rPr>
        <w:br w:type="textWrapping"/>
      </w:r>
      <w:r>
        <w:rPr>
          <w:sz w:val="18"/>
        </w:rPr>
        <w:t>3. videoMediaIds：视频文件资源id；</w:t>
      </w:r>
    </w:p>
    <w:p w14:paraId="6EFBEC8E">
      <w:r>
        <w:rPr>
          <w:sz w:val="18"/>
        </w:rPr>
        <w:t>landing_page 广告着陆页 json 内容字段说明如下：</w:t>
      </w:r>
      <w:r>
        <w:rPr>
          <w:sz w:val="18"/>
        </w:rPr>
        <w:br w:type="textWrapping"/>
      </w:r>
      <w:r>
        <w:rPr>
          <w:sz w:val="18"/>
        </w:rPr>
        <w:t xml:space="preserve"> </w:t>
      </w:r>
      <w:r>
        <w:rPr>
          <w:sz w:val="18"/>
        </w:rPr>
        <w:br w:type="textWrapping"/>
      </w:r>
      <w:r>
        <w:rPr>
          <w:sz w:val="18"/>
        </w:rPr>
        <w:t>1. url：url；</w:t>
      </w:r>
      <w:r>
        <w:rPr>
          <w:sz w:val="18"/>
        </w:rPr>
        <w:br w:type="textWrapping"/>
      </w:r>
      <w:r>
        <w:rPr>
          <w:sz w:val="18"/>
        </w:rPr>
        <w:t>2. pageType：着陆页类型；</w:t>
      </w:r>
    </w:p>
    <w:p w14:paraId="6FB60FBC">
      <w:r>
        <w:rPr>
          <w:sz w:val="18"/>
        </w:rPr>
        <w:t>---</w:t>
      </w:r>
    </w:p>
    <w:p w14:paraId="218D70A5">
      <w:pPr>
        <w:pStyle w:val="4"/>
      </w:pPr>
      <w:bookmarkStart w:id="2041" w:name="_Toc16092"/>
      <w:r>
        <w:t>SB广告组</w:t>
      </w:r>
      <w:bookmarkEnd w:id="2041"/>
    </w:p>
    <w:p w14:paraId="55A28D2C">
      <w:r>
        <w:rPr>
          <w:sz w:val="18"/>
        </w:rPr>
        <w:t>- Source path: docs/newAd/baseData/hsaAdGroups</w:t>
      </w:r>
      <w:r>
        <w:rPr>
          <w:sz w:val="18"/>
        </w:rPr>
        <w:br w:type="textWrapping"/>
      </w:r>
      <w:r>
        <w:rPr>
          <w:sz w:val="18"/>
        </w:rPr>
        <w:t>- Source URL: https://apidoc.lingxing.com/docs/newAd/baseData/hsaAdGroups.md</w:t>
      </w:r>
    </w:p>
    <w:p w14:paraId="7DF2C7C6">
      <w:r>
        <w:rPr>
          <w:sz w:val="18"/>
        </w:rPr>
        <w:t># SB广告组</w:t>
      </w:r>
    </w:p>
    <w:p w14:paraId="194EE019">
      <w:pPr>
        <w:pStyle w:val="4"/>
      </w:pPr>
      <w:bookmarkStart w:id="2042" w:name="_Toc12473"/>
      <w:r>
        <w:t>接口信息</w:t>
      </w:r>
      <w:bookmarkEnd w:id="2042"/>
    </w:p>
    <w:p w14:paraId="621EFE42">
      <w:pPr>
        <w:pStyle w:val="4"/>
      </w:pPr>
      <w:bookmarkStart w:id="2043" w:name="_Toc18474"/>
      <w:r>
        <w:t>请求头</w:t>
      </w:r>
      <w:bookmarkEnd w:id="2043"/>
    </w:p>
    <w:p w14:paraId="38DADEB1">
      <w:pPr>
        <w:pStyle w:val="4"/>
      </w:pPr>
      <w:bookmarkStart w:id="2044" w:name="_Toc22572"/>
      <w:r>
        <w:t>请求参数</w:t>
      </w:r>
      <w:bookmarkEnd w:id="2044"/>
    </w:p>
    <w:p w14:paraId="15680B03">
      <w:pPr>
        <w:pStyle w:val="4"/>
      </w:pPr>
      <w:bookmarkStart w:id="2045" w:name="_Toc18884"/>
      <w:r>
        <w:t>返回结果</w:t>
      </w:r>
      <w:bookmarkEnd w:id="2045"/>
    </w:p>
    <w:p w14:paraId="0326EF38">
      <w:r>
        <w:rPr>
          <w:sz w:val="18"/>
        </w:rPr>
        <w:t>Json Object</w:t>
      </w:r>
    </w:p>
    <w:p w14:paraId="7DC6D523">
      <w:pPr>
        <w:pStyle w:val="4"/>
      </w:pPr>
      <w:bookmarkStart w:id="2046" w:name="_Toc10092"/>
      <w:r>
        <w:t>返回成功示例</w:t>
      </w:r>
      <w:bookmarkEnd w:id="2046"/>
    </w:p>
    <w:p w14:paraId="478BE2D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"d02f8062-36c0-45f4-9aa8-32d295389b36",</w:t>
      </w:r>
      <w:r>
        <w:rPr>
          <w:sz w:val="18"/>
        </w:rPr>
        <w:br w:type="textWrapping"/>
      </w:r>
      <w:r>
        <w:rPr>
          <w:sz w:val="18"/>
        </w:rPr>
        <w:t xml:space="preserve">    "response_time": "2023-05-09 16:38:06",</w:t>
      </w:r>
      <w:r>
        <w:rPr>
          <w:sz w:val="18"/>
        </w:rPr>
        <w:br w:type="textWrapping"/>
      </w:r>
      <w:r>
        <w:rPr>
          <w:sz w:val="18"/>
        </w:rPr>
        <w:t xml:space="preserve">    "total": 1,</w:t>
      </w:r>
      <w:r>
        <w:rPr>
          <w:sz w:val="18"/>
        </w:rPr>
        <w:br w:type="textWrapping"/>
      </w:r>
      <w:r>
        <w:rPr>
          <w:sz w:val="18"/>
        </w:rPr>
        <w:t xml:space="preserve">    "next_token": "ODAwMDAwMDAwMDAwMDAyNDE3",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121923590660074,</w:t>
      </w:r>
      <w:r>
        <w:rPr>
          <w:sz w:val="18"/>
        </w:rPr>
        <w:br w:type="textWrapping"/>
      </w:r>
      <w:r>
        <w:rPr>
          <w:sz w:val="18"/>
        </w:rPr>
        <w:t xml:space="preserve">            "campaign_id": 1640591439,</w:t>
      </w:r>
      <w:r>
        <w:rPr>
          <w:sz w:val="18"/>
        </w:rPr>
        <w:br w:type="textWrapping"/>
      </w:r>
      <w:r>
        <w:rPr>
          <w:sz w:val="18"/>
        </w:rPr>
        <w:t xml:space="preserve">            "ad_group_id": 21640591440,</w:t>
      </w:r>
      <w:r>
        <w:rPr>
          <w:sz w:val="18"/>
        </w:rPr>
        <w:br w:type="textWrapping"/>
      </w:r>
      <w:r>
        <w:rPr>
          <w:sz w:val="18"/>
        </w:rPr>
        <w:t xml:space="preserve">            "name": null,</w:t>
      </w:r>
      <w:r>
        <w:rPr>
          <w:sz w:val="18"/>
        </w:rPr>
        <w:br w:type="textWrapping"/>
      </w:r>
      <w:r>
        <w:rPr>
          <w:sz w:val="18"/>
        </w:rPr>
        <w:t xml:space="preserve">            "state": null,</w:t>
      </w:r>
      <w:r>
        <w:rPr>
          <w:sz w:val="18"/>
        </w:rPr>
        <w:br w:type="textWrapping"/>
      </w:r>
      <w:r>
        <w:rPr>
          <w:sz w:val="18"/>
        </w:rPr>
        <w:t xml:space="preserve">            "creation_date": 0,</w:t>
      </w:r>
      <w:r>
        <w:rPr>
          <w:sz w:val="18"/>
        </w:rPr>
        <w:br w:type="textWrapping"/>
      </w:r>
      <w:r>
        <w:rPr>
          <w:sz w:val="18"/>
        </w:rPr>
        <w:t xml:space="preserve">            "last_updated_date": 0,</w:t>
      </w:r>
      <w:r>
        <w:rPr>
          <w:sz w:val="18"/>
        </w:rPr>
        <w:br w:type="textWrapping"/>
      </w:r>
      <w:r>
        <w:rPr>
          <w:sz w:val="18"/>
        </w:rPr>
        <w:t xml:space="preserve">            "serving_status":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A23D21C">
      <w:r>
        <w:rPr>
          <w:sz w:val="18"/>
        </w:rPr>
        <w:t>---</w:t>
      </w:r>
    </w:p>
    <w:p w14:paraId="0E96CD6C">
      <w:pPr>
        <w:pStyle w:val="4"/>
      </w:pPr>
      <w:bookmarkStart w:id="2047" w:name="_Toc8570"/>
      <w:r>
        <w:t>SB广告的投放</w:t>
      </w:r>
      <w:bookmarkEnd w:id="2047"/>
    </w:p>
    <w:p w14:paraId="06B3223D">
      <w:r>
        <w:rPr>
          <w:sz w:val="18"/>
        </w:rPr>
        <w:t>- Source path: docs/newAd/baseData/sbTargeting</w:t>
      </w:r>
      <w:r>
        <w:rPr>
          <w:sz w:val="18"/>
        </w:rPr>
        <w:br w:type="textWrapping"/>
      </w:r>
      <w:r>
        <w:rPr>
          <w:sz w:val="18"/>
        </w:rPr>
        <w:t>- Source URL: https://apidoc.lingxing.com/docs/newAd/baseData/sbTargeting.md</w:t>
      </w:r>
    </w:p>
    <w:p w14:paraId="73819D75">
      <w:r>
        <w:rPr>
          <w:sz w:val="18"/>
        </w:rPr>
        <w:t># SB广告的投放</w:t>
      </w:r>
    </w:p>
    <w:p w14:paraId="155269F1">
      <w:pPr>
        <w:pStyle w:val="4"/>
      </w:pPr>
      <w:bookmarkStart w:id="2048" w:name="_Toc18675"/>
      <w:r>
        <w:t>接口信息</w:t>
      </w:r>
      <w:bookmarkEnd w:id="2048"/>
    </w:p>
    <w:p w14:paraId="1189BBA7">
      <w:pPr>
        <w:pStyle w:val="4"/>
      </w:pPr>
      <w:bookmarkStart w:id="2049" w:name="_Toc25994"/>
      <w:r>
        <w:t>请求头</w:t>
      </w:r>
      <w:bookmarkEnd w:id="2049"/>
    </w:p>
    <w:p w14:paraId="3C78EED9">
      <w:pPr>
        <w:pStyle w:val="4"/>
      </w:pPr>
      <w:bookmarkStart w:id="2050" w:name="_Toc6891"/>
      <w:r>
        <w:t>请求参数</w:t>
      </w:r>
      <w:bookmarkEnd w:id="2050"/>
    </w:p>
    <w:p w14:paraId="075F13A4">
      <w:pPr>
        <w:pStyle w:val="4"/>
      </w:pPr>
      <w:bookmarkStart w:id="2051" w:name="_Toc19654"/>
      <w:r>
        <w:t>返回结果</w:t>
      </w:r>
      <w:bookmarkEnd w:id="2051"/>
    </w:p>
    <w:p w14:paraId="47D8B631">
      <w:r>
        <w:rPr>
          <w:sz w:val="18"/>
        </w:rPr>
        <w:t>Json Object</w:t>
      </w:r>
    </w:p>
    <w:p w14:paraId="150FE1E8">
      <w:r>
        <w:rPr>
          <w:sz w:val="18"/>
        </w:rPr>
        <w:t>---</w:t>
      </w:r>
    </w:p>
    <w:p w14:paraId="7E81FA16">
      <w:pPr>
        <w:pStyle w:val="4"/>
      </w:pPr>
      <w:bookmarkStart w:id="2052" w:name="_Toc9966"/>
      <w:r>
        <w:t>SB广告创意</w:t>
      </w:r>
      <w:bookmarkEnd w:id="2052"/>
    </w:p>
    <w:p w14:paraId="2E33D833">
      <w:r>
        <w:rPr>
          <w:sz w:val="18"/>
        </w:rPr>
        <w:t>- Source path: docs/newAd/baseData/sbAdHasProductAds</w:t>
      </w:r>
      <w:r>
        <w:rPr>
          <w:sz w:val="18"/>
        </w:rPr>
        <w:br w:type="textWrapping"/>
      </w:r>
      <w:r>
        <w:rPr>
          <w:sz w:val="18"/>
        </w:rPr>
        <w:t>- Source URL: https://apidoc.lingxing.com/docs/newAd/baseData/sbAdHasProductAds.md</w:t>
      </w:r>
    </w:p>
    <w:p w14:paraId="70FAC9A4">
      <w:r>
        <w:rPr>
          <w:sz w:val="18"/>
        </w:rPr>
        <w:t># SB广告创意</w:t>
      </w:r>
    </w:p>
    <w:p w14:paraId="011166BD">
      <w:pPr>
        <w:pStyle w:val="4"/>
      </w:pPr>
      <w:bookmarkStart w:id="2053" w:name="_Toc22592"/>
      <w:r>
        <w:t>接口信息</w:t>
      </w:r>
      <w:bookmarkEnd w:id="2053"/>
    </w:p>
    <w:p w14:paraId="5F8AE505">
      <w:pPr>
        <w:pStyle w:val="4"/>
      </w:pPr>
      <w:bookmarkStart w:id="2054" w:name="_Toc25487"/>
      <w:r>
        <w:t>**请求参数**</w:t>
      </w:r>
      <w:bookmarkEnd w:id="2054"/>
    </w:p>
    <w:p w14:paraId="112878B7">
      <w:pPr>
        <w:pStyle w:val="4"/>
      </w:pPr>
      <w:bookmarkStart w:id="2055" w:name="_Toc3286"/>
      <w:r>
        <w:t>**返回结果**</w:t>
      </w:r>
      <w:bookmarkEnd w:id="2055"/>
    </w:p>
    <w:p w14:paraId="626319C1">
      <w:pPr>
        <w:pStyle w:val="4"/>
      </w:pPr>
      <w:bookmarkStart w:id="2056" w:name="_Toc10239"/>
      <w:r>
        <w:t>**返回成功示例**</w:t>
      </w:r>
      <w:bookmarkEnd w:id="2056"/>
    </w:p>
    <w:p w14:paraId="6807A8F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"campaign_id": 800000000000137259,</w:t>
      </w:r>
      <w:r>
        <w:rPr>
          <w:sz w:val="18"/>
        </w:rPr>
        <w:br w:type="textWrapping"/>
      </w:r>
      <w:r>
        <w:rPr>
          <w:sz w:val="18"/>
        </w:rPr>
        <w:t xml:space="preserve">      "ad_group_id": 800000000000137743,</w:t>
      </w:r>
      <w:r>
        <w:rPr>
          <w:sz w:val="18"/>
        </w:rPr>
        <w:br w:type="textWrapping"/>
      </w:r>
      <w:r>
        <w:rPr>
          <w:sz w:val="18"/>
        </w:rPr>
        <w:t xml:space="preserve">      "ad_creative_id": 448868552891455,</w:t>
      </w:r>
      <w:r>
        <w:rPr>
          <w:sz w:val="18"/>
        </w:rPr>
        <w:br w:type="textWrapping"/>
      </w:r>
      <w:r>
        <w:rPr>
          <w:sz w:val="18"/>
        </w:rPr>
        <w:t xml:space="preserve">      "creative_id": 26,</w:t>
      </w:r>
      <w:r>
        <w:rPr>
          <w:sz w:val="18"/>
        </w:rPr>
        <w:br w:type="textWrapping"/>
      </w:r>
      <w:r>
        <w:rPr>
          <w:sz w:val="18"/>
        </w:rPr>
        <w:t xml:space="preserve">      "name": "demo sb ads 2023-02-27 7db7",</w:t>
      </w:r>
      <w:r>
        <w:rPr>
          <w:sz w:val="18"/>
        </w:rPr>
        <w:br w:type="textWrapping"/>
      </w:r>
      <w:r>
        <w:rPr>
          <w:sz w:val="18"/>
        </w:rPr>
        <w:t xml:space="preserve">      "state": "ENABLED",</w:t>
      </w:r>
      <w:r>
        <w:rPr>
          <w:sz w:val="18"/>
        </w:rPr>
        <w:br w:type="textWrapping"/>
      </w:r>
      <w:r>
        <w:rPr>
          <w:sz w:val="18"/>
        </w:rPr>
        <w:t xml:space="preserve">      "creation_date": 1704643200000,</w:t>
      </w:r>
      <w:r>
        <w:rPr>
          <w:sz w:val="18"/>
        </w:rPr>
        <w:br w:type="textWrapping"/>
      </w:r>
      <w:r>
        <w:rPr>
          <w:sz w:val="18"/>
        </w:rPr>
        <w:t xml:space="preserve">      "last_updated_date": 1704643200000,</w:t>
      </w:r>
      <w:r>
        <w:rPr>
          <w:sz w:val="18"/>
        </w:rPr>
        <w:br w:type="textWrapping"/>
      </w:r>
      <w:r>
        <w:rPr>
          <w:sz w:val="18"/>
        </w:rPr>
        <w:t xml:space="preserve">      "profile_id": 9000000000000013,</w:t>
      </w:r>
      <w:r>
        <w:rPr>
          <w:sz w:val="18"/>
        </w:rPr>
        <w:br w:type="textWrapping"/>
      </w:r>
      <w:r>
        <w:rPr>
          <w:sz w:val="18"/>
        </w:rPr>
        <w:t xml:space="preserve">      "serving_status": "AD_STATUS_LIVE",</w:t>
      </w:r>
      <w:r>
        <w:rPr>
          <w:sz w:val="18"/>
        </w:rPr>
        <w:br w:type="textWrapping"/>
      </w:r>
      <w:r>
        <w:rPr>
          <w:sz w:val="18"/>
        </w:rPr>
        <w:t xml:space="preserve">      "asin": [</w:t>
      </w:r>
      <w:r>
        <w:rPr>
          <w:sz w:val="18"/>
        </w:rPr>
        <w:br w:type="textWrapping"/>
      </w:r>
      <w:r>
        <w:rPr>
          <w:sz w:val="18"/>
        </w:rPr>
        <w:t xml:space="preserve">        "B09MT9BKGH",</w:t>
      </w:r>
      <w:r>
        <w:rPr>
          <w:sz w:val="18"/>
        </w:rPr>
        <w:br w:type="textWrapping"/>
      </w:r>
      <w:r>
        <w:rPr>
          <w:sz w:val="18"/>
        </w:rPr>
        <w:t xml:space="preserve">        "B0BB389BKQ",</w:t>
      </w:r>
      <w:r>
        <w:rPr>
          <w:sz w:val="18"/>
        </w:rPr>
        <w:br w:type="textWrapping"/>
      </w:r>
      <w:r>
        <w:rPr>
          <w:sz w:val="18"/>
        </w:rPr>
        <w:t xml:space="preserve">        "B09MYZ614S"</w:t>
      </w:r>
      <w:r>
        <w:rPr>
          <w:sz w:val="18"/>
        </w:rPr>
        <w:br w:type="textWrapping"/>
      </w:r>
      <w:r>
        <w:rPr>
          <w:sz w:val="18"/>
        </w:rPr>
        <w:t xml:space="preserve">      ],</w:t>
      </w:r>
      <w:r>
        <w:rPr>
          <w:sz w:val="18"/>
        </w:rPr>
        <w:br w:type="textWrapping"/>
      </w:r>
      <w:r>
        <w:rPr>
          <w:sz w:val="18"/>
        </w:rPr>
        <w:t xml:space="preserve">      "creative_type": "PRODUCT_COLLECTION",</w:t>
      </w:r>
      <w:r>
        <w:rPr>
          <w:sz w:val="18"/>
        </w:rPr>
        <w:br w:type="textWrapping"/>
      </w:r>
      <w:r>
        <w:rPr>
          <w:sz w:val="18"/>
        </w:rPr>
        <w:t xml:space="preserve">      "creative": {</w:t>
      </w:r>
      <w:r>
        <w:rPr>
          <w:sz w:val="18"/>
        </w:rPr>
        <w:br w:type="textWrapping"/>
      </w:r>
      <w:r>
        <w:rPr>
          <w:sz w:val="18"/>
        </w:rPr>
        <w:t xml:space="preserve">        "type": "PRODUCT_COLLECTION",</w:t>
      </w:r>
      <w:r>
        <w:rPr>
          <w:sz w:val="18"/>
        </w:rPr>
        <w:br w:type="textWrapping"/>
      </w:r>
      <w:r>
        <w:rPr>
          <w:sz w:val="18"/>
        </w:rPr>
        <w:t xml:space="preserve">        "asins": [</w:t>
      </w:r>
      <w:r>
        <w:rPr>
          <w:sz w:val="18"/>
        </w:rPr>
        <w:br w:type="textWrapping"/>
      </w:r>
      <w:r>
        <w:rPr>
          <w:sz w:val="18"/>
        </w:rPr>
        <w:t xml:space="preserve">          "B085M6Q95G",</w:t>
      </w:r>
      <w:r>
        <w:rPr>
          <w:sz w:val="18"/>
        </w:rPr>
        <w:br w:type="textWrapping"/>
      </w:r>
      <w:r>
        <w:rPr>
          <w:sz w:val="18"/>
        </w:rPr>
        <w:t xml:space="preserve">          "B085M76XY1",</w:t>
      </w:r>
      <w:r>
        <w:rPr>
          <w:sz w:val="18"/>
        </w:rPr>
        <w:br w:type="textWrapping"/>
      </w:r>
      <w:r>
        <w:rPr>
          <w:sz w:val="18"/>
        </w:rPr>
        <w:t xml:space="preserve">          "B09HZM3HG3"</w:t>
      </w:r>
      <w:r>
        <w:rPr>
          <w:sz w:val="18"/>
        </w:rPr>
        <w:br w:type="textWrapping"/>
      </w:r>
      <w:r>
        <w:rPr>
          <w:sz w:val="18"/>
        </w:rPr>
        <w:t xml:space="preserve">        ],</w:t>
      </w:r>
      <w:r>
        <w:rPr>
          <w:sz w:val="18"/>
        </w:rPr>
        <w:br w:type="textWrapping"/>
      </w:r>
      <w:r>
        <w:rPr>
          <w:sz w:val="18"/>
        </w:rPr>
        <w:t xml:space="preserve">        "headline": "demo34demo34",</w:t>
      </w:r>
      <w:r>
        <w:rPr>
          <w:sz w:val="18"/>
        </w:rPr>
        <w:br w:type="textWrapping"/>
      </w:r>
      <w:r>
        <w:rPr>
          <w:sz w:val="18"/>
        </w:rPr>
        <w:t xml:space="preserve">        "brandName": "demo34demo34",</w:t>
      </w:r>
      <w:r>
        <w:rPr>
          <w:sz w:val="18"/>
        </w:rPr>
        <w:br w:type="textWrapping"/>
      </w:r>
      <w:r>
        <w:rPr>
          <w:sz w:val="18"/>
        </w:rPr>
        <w:t xml:space="preserve">        "brandLogoAssetID": "CQD921XpVdf9WBJSXliI",</w:t>
      </w:r>
      <w:r>
        <w:rPr>
          <w:sz w:val="18"/>
        </w:rPr>
        <w:br w:type="textWrapping"/>
      </w:r>
      <w:r>
        <w:rPr>
          <w:sz w:val="18"/>
        </w:rPr>
        <w:t xml:space="preserve">        "customImageAssetId": null</w:t>
      </w:r>
      <w:r>
        <w:rPr>
          <w:sz w:val="18"/>
        </w:rPr>
        <w:br w:type="textWrapping"/>
      </w:r>
      <w:r>
        <w:rPr>
          <w:sz w:val="18"/>
        </w:rPr>
        <w:t xml:space="preserve">      },</w:t>
      </w:r>
      <w:r>
        <w:rPr>
          <w:sz w:val="18"/>
        </w:rPr>
        <w:br w:type="textWrapping"/>
      </w:r>
      <w:r>
        <w:rPr>
          <w:sz w:val="18"/>
        </w:rPr>
        <w:t xml:space="preserve">      "landing_page": {</w:t>
      </w:r>
      <w:r>
        <w:rPr>
          <w:sz w:val="18"/>
        </w:rPr>
        <w:br w:type="textWrapping"/>
      </w:r>
      <w:r>
        <w:rPr>
          <w:sz w:val="18"/>
        </w:rPr>
        <w:t xml:space="preserve">        "url": null,</w:t>
      </w:r>
      <w:r>
        <w:rPr>
          <w:sz w:val="18"/>
        </w:rPr>
        <w:br w:type="textWrapping"/>
      </w:r>
      <w:r>
        <w:rPr>
          <w:sz w:val="18"/>
        </w:rPr>
        <w:t xml:space="preserve">        "asins": [</w:t>
      </w:r>
      <w:r>
        <w:rPr>
          <w:sz w:val="18"/>
        </w:rPr>
        <w:br w:type="textWrapping"/>
      </w:r>
      <w:r>
        <w:rPr>
          <w:sz w:val="18"/>
        </w:rPr>
        <w:t xml:space="preserve">          "B085M6Q95G",</w:t>
      </w:r>
      <w:r>
        <w:rPr>
          <w:sz w:val="18"/>
        </w:rPr>
        <w:br w:type="textWrapping"/>
      </w:r>
      <w:r>
        <w:rPr>
          <w:sz w:val="18"/>
        </w:rPr>
        <w:t xml:space="preserve">          "B085M76XY1",</w:t>
      </w:r>
      <w:r>
        <w:rPr>
          <w:sz w:val="18"/>
        </w:rPr>
        <w:br w:type="textWrapping"/>
      </w:r>
      <w:r>
        <w:rPr>
          <w:sz w:val="18"/>
        </w:rPr>
        <w:t xml:space="preserve">          "B09HZM3HG3"</w:t>
      </w:r>
      <w:r>
        <w:rPr>
          <w:sz w:val="18"/>
        </w:rPr>
        <w:br w:type="textWrapping"/>
      </w:r>
      <w:r>
        <w:rPr>
          <w:sz w:val="18"/>
        </w:rPr>
        <w:t xml:space="preserve">        ],</w:t>
      </w:r>
      <w:r>
        <w:rPr>
          <w:sz w:val="18"/>
        </w:rPr>
        <w:br w:type="textWrapping"/>
      </w:r>
      <w:r>
        <w:rPr>
          <w:sz w:val="18"/>
        </w:rPr>
        <w:t xml:space="preserve">        "pageType": "STORE"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"next_token": "ODAwMDAwMDAwMDAwMDAyNDE3",</w:t>
      </w:r>
      <w:r>
        <w:rPr>
          <w:sz w:val="18"/>
        </w:rPr>
        <w:br w:type="textWrapping"/>
      </w:r>
      <w:r>
        <w:rPr>
          <w:sz w:val="18"/>
        </w:rPr>
        <w:t xml:space="preserve">  "error_details": [],</w:t>
      </w:r>
      <w:r>
        <w:rPr>
          <w:sz w:val="18"/>
        </w:rPr>
        <w:br w:type="textWrapping"/>
      </w:r>
      <w:r>
        <w:rPr>
          <w:sz w:val="18"/>
        </w:rPr>
        <w:t xml:space="preserve">  "request_id": "6bb694e1-3d25-4821-8db8-d55dc903f6ba",</w:t>
      </w:r>
      <w:r>
        <w:rPr>
          <w:sz w:val="18"/>
        </w:rPr>
        <w:br w:type="textWrapping"/>
      </w:r>
      <w:r>
        <w:rPr>
          <w:sz w:val="18"/>
        </w:rPr>
        <w:t xml:space="preserve">  "response_time": "2024-05-22 15:52:53"</w:t>
      </w:r>
      <w:r>
        <w:rPr>
          <w:sz w:val="18"/>
        </w:rPr>
        <w:br w:type="textWrapping"/>
      </w:r>
      <w:r>
        <w:rPr>
          <w:sz w:val="18"/>
        </w:rPr>
        <w:t>}</w:t>
      </w:r>
      <w:r>
        <w:rPr>
          <w:sz w:val="18"/>
        </w:rPr>
        <w:br w:type="textWrapping"/>
      </w:r>
      <w:r>
        <w:rPr>
          <w:sz w:val="18"/>
        </w:rPr>
        <w:t>```</w:t>
      </w:r>
    </w:p>
    <w:p w14:paraId="30035BD2">
      <w:r>
        <w:rPr>
          <w:sz w:val="18"/>
        </w:rPr>
        <w:t>---</w:t>
      </w:r>
    </w:p>
    <w:p w14:paraId="30C0AA1A">
      <w:pPr>
        <w:pStyle w:val="4"/>
      </w:pPr>
      <w:bookmarkStart w:id="2057" w:name="_Toc9143"/>
      <w:r>
        <w:t>SB否定关键词</w:t>
      </w:r>
      <w:bookmarkEnd w:id="2057"/>
    </w:p>
    <w:p w14:paraId="2962FB6E">
      <w:r>
        <w:rPr>
          <w:sz w:val="18"/>
        </w:rPr>
        <w:t>- Source path: docs/newAd/baseData/hsaNegativeKeywords</w:t>
      </w:r>
      <w:r>
        <w:rPr>
          <w:sz w:val="18"/>
        </w:rPr>
        <w:br w:type="textWrapping"/>
      </w:r>
      <w:r>
        <w:rPr>
          <w:sz w:val="18"/>
        </w:rPr>
        <w:t>- Source URL: https://apidoc.lingxing.com/docs/newAd/baseData/hsaNegativeKeywords.md</w:t>
      </w:r>
    </w:p>
    <w:p w14:paraId="109137D6">
      <w:r>
        <w:rPr>
          <w:sz w:val="18"/>
        </w:rPr>
        <w:t># SB否定关键词</w:t>
      </w:r>
    </w:p>
    <w:p w14:paraId="485682DD">
      <w:pPr>
        <w:pStyle w:val="4"/>
      </w:pPr>
      <w:bookmarkStart w:id="2058" w:name="_Toc21092"/>
      <w:r>
        <w:t>接口信息</w:t>
      </w:r>
      <w:bookmarkEnd w:id="2058"/>
    </w:p>
    <w:p w14:paraId="3BF919FC">
      <w:pPr>
        <w:pStyle w:val="4"/>
      </w:pPr>
      <w:bookmarkStart w:id="2059" w:name="_Toc1167"/>
      <w:r>
        <w:t>请求头</w:t>
      </w:r>
      <w:bookmarkEnd w:id="2059"/>
    </w:p>
    <w:p w14:paraId="7935B608">
      <w:pPr>
        <w:pStyle w:val="4"/>
      </w:pPr>
      <w:bookmarkStart w:id="2060" w:name="_Toc2156"/>
      <w:r>
        <w:t>请求参数</w:t>
      </w:r>
      <w:bookmarkEnd w:id="2060"/>
    </w:p>
    <w:p w14:paraId="3EE7C8BB">
      <w:pPr>
        <w:pStyle w:val="4"/>
      </w:pPr>
      <w:bookmarkStart w:id="2061" w:name="_Toc28392"/>
      <w:r>
        <w:t>返回结果</w:t>
      </w:r>
      <w:bookmarkEnd w:id="2061"/>
    </w:p>
    <w:p w14:paraId="2B9C3E6A">
      <w:r>
        <w:rPr>
          <w:sz w:val="18"/>
        </w:rPr>
        <w:t>Json Object</w:t>
      </w:r>
    </w:p>
    <w:p w14:paraId="6AFA894C">
      <w:pPr>
        <w:pStyle w:val="4"/>
      </w:pPr>
      <w:bookmarkStart w:id="2062" w:name="_Toc24999"/>
      <w:r>
        <w:t>附加说明</w:t>
      </w:r>
      <w:bookmarkEnd w:id="2062"/>
    </w:p>
    <w:p w14:paraId="1D066135">
      <w:r>
        <w:rPr>
          <w:sz w:val="18"/>
        </w:rPr>
        <w:t>出参字段ad_group_id返回值为null时，说明一般是比较早的SB广告，还不支持创建多广告组，其否定关键词里面没有广告组id等信息</w:t>
      </w:r>
    </w:p>
    <w:p w14:paraId="2214F5AB">
      <w:r>
        <w:rPr>
          <w:sz w:val="18"/>
        </w:rPr>
        <w:t>---</w:t>
      </w:r>
    </w:p>
    <w:p w14:paraId="4DFB1DC9">
      <w:pPr>
        <w:pStyle w:val="4"/>
      </w:pPr>
      <w:bookmarkStart w:id="2063" w:name="_Toc24963"/>
      <w:r>
        <w:t>SB否定商品投放</w:t>
      </w:r>
      <w:bookmarkEnd w:id="2063"/>
    </w:p>
    <w:p w14:paraId="6A059F26">
      <w:r>
        <w:rPr>
          <w:sz w:val="18"/>
        </w:rPr>
        <w:t>- Source path: docs/newAd/baseData/hsaNegativeTargets</w:t>
      </w:r>
      <w:r>
        <w:rPr>
          <w:sz w:val="18"/>
        </w:rPr>
        <w:br w:type="textWrapping"/>
      </w:r>
      <w:r>
        <w:rPr>
          <w:sz w:val="18"/>
        </w:rPr>
        <w:t>- Source URL: https://apidoc.lingxing.com/docs/newAd/baseData/hsaNegativeTargets.md</w:t>
      </w:r>
    </w:p>
    <w:p w14:paraId="5C8BFFEC">
      <w:r>
        <w:rPr>
          <w:sz w:val="18"/>
        </w:rPr>
        <w:t># SB否定商品投放</w:t>
      </w:r>
    </w:p>
    <w:p w14:paraId="051A6130">
      <w:pPr>
        <w:pStyle w:val="4"/>
      </w:pPr>
      <w:bookmarkStart w:id="2064" w:name="_Toc14744"/>
      <w:r>
        <w:t>接口信息</w:t>
      </w:r>
      <w:bookmarkEnd w:id="2064"/>
    </w:p>
    <w:p w14:paraId="4E8BA6E0">
      <w:pPr>
        <w:pStyle w:val="4"/>
      </w:pPr>
      <w:bookmarkStart w:id="2065" w:name="_Toc19082"/>
      <w:r>
        <w:t>请求头</w:t>
      </w:r>
      <w:bookmarkEnd w:id="2065"/>
    </w:p>
    <w:p w14:paraId="01AC2418">
      <w:pPr>
        <w:pStyle w:val="4"/>
      </w:pPr>
      <w:bookmarkStart w:id="2066" w:name="_Toc11153"/>
      <w:r>
        <w:t>请求参数</w:t>
      </w:r>
      <w:bookmarkEnd w:id="2066"/>
    </w:p>
    <w:p w14:paraId="2D35AD8E">
      <w:pPr>
        <w:pStyle w:val="4"/>
      </w:pPr>
      <w:bookmarkStart w:id="2067" w:name="_Toc28311"/>
      <w:r>
        <w:t>返回结果</w:t>
      </w:r>
      <w:bookmarkEnd w:id="2067"/>
    </w:p>
    <w:p w14:paraId="612430F2">
      <w:r>
        <w:rPr>
          <w:sz w:val="18"/>
        </w:rPr>
        <w:t>Json Object</w:t>
      </w:r>
    </w:p>
    <w:p w14:paraId="1A408059">
      <w:r>
        <w:rPr>
          <w:sz w:val="18"/>
        </w:rPr>
        <w:t>---</w:t>
      </w:r>
    </w:p>
    <w:p w14:paraId="14F6B37C">
      <w:pPr>
        <w:pStyle w:val="4"/>
      </w:pPr>
      <w:bookmarkStart w:id="2068" w:name="_Toc25798"/>
      <w:r>
        <w:t>SD广告活动</w:t>
      </w:r>
      <w:bookmarkEnd w:id="2068"/>
    </w:p>
    <w:p w14:paraId="62BF6971">
      <w:r>
        <w:rPr>
          <w:sz w:val="18"/>
        </w:rPr>
        <w:t>- Source path: docs/newAd/baseData/sdCampaigns</w:t>
      </w:r>
      <w:r>
        <w:rPr>
          <w:sz w:val="18"/>
        </w:rPr>
        <w:br w:type="textWrapping"/>
      </w:r>
      <w:r>
        <w:rPr>
          <w:sz w:val="18"/>
        </w:rPr>
        <w:t>- Source URL: https://apidoc.lingxing.com/docs/newAd/baseData/sdCampaigns.md</w:t>
      </w:r>
    </w:p>
    <w:p w14:paraId="37A91AC3">
      <w:r>
        <w:rPr>
          <w:sz w:val="18"/>
        </w:rPr>
        <w:t># SD广告活动</w:t>
      </w:r>
    </w:p>
    <w:p w14:paraId="0FDB1774">
      <w:pPr>
        <w:pStyle w:val="4"/>
      </w:pPr>
      <w:bookmarkStart w:id="2069" w:name="_Toc13174"/>
      <w:r>
        <w:t>接口信息</w:t>
      </w:r>
      <w:bookmarkEnd w:id="2069"/>
    </w:p>
    <w:p w14:paraId="3BD0A0B5">
      <w:pPr>
        <w:pStyle w:val="4"/>
      </w:pPr>
      <w:bookmarkStart w:id="2070" w:name="_Toc14431"/>
      <w:r>
        <w:t>请求头</w:t>
      </w:r>
      <w:bookmarkEnd w:id="2070"/>
    </w:p>
    <w:p w14:paraId="0C3A13DC">
      <w:pPr>
        <w:pStyle w:val="4"/>
      </w:pPr>
      <w:bookmarkStart w:id="2071" w:name="_Toc7339"/>
      <w:r>
        <w:t>请求参数</w:t>
      </w:r>
      <w:bookmarkEnd w:id="2071"/>
    </w:p>
    <w:p w14:paraId="6ED70334">
      <w:pPr>
        <w:pStyle w:val="4"/>
      </w:pPr>
      <w:bookmarkStart w:id="2072" w:name="_Toc1253"/>
      <w:r>
        <w:t>返回结果</w:t>
      </w:r>
      <w:bookmarkEnd w:id="2072"/>
    </w:p>
    <w:p w14:paraId="34D67584">
      <w:r>
        <w:rPr>
          <w:sz w:val="18"/>
        </w:rPr>
        <w:t>Json Object</w:t>
      </w:r>
    </w:p>
    <w:p w14:paraId="7DB06B4A">
      <w:r>
        <w:rPr>
          <w:sz w:val="18"/>
        </w:rPr>
        <w:t>---</w:t>
      </w:r>
    </w:p>
    <w:p w14:paraId="05578012">
      <w:pPr>
        <w:pStyle w:val="4"/>
      </w:pPr>
      <w:bookmarkStart w:id="2073" w:name="_Toc586"/>
      <w:r>
        <w:t>SD广告组</w:t>
      </w:r>
      <w:bookmarkEnd w:id="2073"/>
    </w:p>
    <w:p w14:paraId="0AD0B600">
      <w:r>
        <w:rPr>
          <w:sz w:val="18"/>
        </w:rPr>
        <w:t>- Source path: docs/newAd/baseData/sdAdGroups</w:t>
      </w:r>
      <w:r>
        <w:rPr>
          <w:sz w:val="18"/>
        </w:rPr>
        <w:br w:type="textWrapping"/>
      </w:r>
      <w:r>
        <w:rPr>
          <w:sz w:val="18"/>
        </w:rPr>
        <w:t>- Source URL: https://apidoc.lingxing.com/docs/newAd/baseData/sdAdGroups.md</w:t>
      </w:r>
    </w:p>
    <w:p w14:paraId="663ED090">
      <w:r>
        <w:rPr>
          <w:sz w:val="18"/>
        </w:rPr>
        <w:t># SD广告组</w:t>
      </w:r>
    </w:p>
    <w:p w14:paraId="36B9ED0E">
      <w:pPr>
        <w:pStyle w:val="4"/>
      </w:pPr>
      <w:bookmarkStart w:id="2074" w:name="_Toc18317"/>
      <w:r>
        <w:t>接口信息</w:t>
      </w:r>
      <w:bookmarkEnd w:id="2074"/>
    </w:p>
    <w:p w14:paraId="2346BE1A">
      <w:pPr>
        <w:pStyle w:val="4"/>
      </w:pPr>
      <w:bookmarkStart w:id="2075" w:name="_Toc24665"/>
      <w:r>
        <w:t>请求头</w:t>
      </w:r>
      <w:bookmarkEnd w:id="2075"/>
    </w:p>
    <w:p w14:paraId="7F9CE088">
      <w:pPr>
        <w:pStyle w:val="4"/>
      </w:pPr>
      <w:bookmarkStart w:id="2076" w:name="_Toc14693"/>
      <w:r>
        <w:t>请求参数</w:t>
      </w:r>
      <w:bookmarkEnd w:id="2076"/>
    </w:p>
    <w:p w14:paraId="3EED721F">
      <w:pPr>
        <w:pStyle w:val="4"/>
      </w:pPr>
      <w:bookmarkStart w:id="2077" w:name="_Toc27749"/>
      <w:r>
        <w:t>返回结果</w:t>
      </w:r>
      <w:bookmarkEnd w:id="2077"/>
    </w:p>
    <w:p w14:paraId="72E793B5">
      <w:r>
        <w:rPr>
          <w:sz w:val="18"/>
        </w:rPr>
        <w:t>Json Object</w:t>
      </w:r>
    </w:p>
    <w:p w14:paraId="4AEB88E7">
      <w:r>
        <w:rPr>
          <w:sz w:val="18"/>
        </w:rPr>
        <w:t>---</w:t>
      </w:r>
    </w:p>
    <w:p w14:paraId="23D90EC6">
      <w:pPr>
        <w:pStyle w:val="4"/>
      </w:pPr>
      <w:bookmarkStart w:id="2078" w:name="_Toc24496"/>
      <w:r>
        <w:t>SD广告商品</w:t>
      </w:r>
      <w:bookmarkEnd w:id="2078"/>
    </w:p>
    <w:p w14:paraId="56FA4E9A">
      <w:r>
        <w:rPr>
          <w:sz w:val="18"/>
        </w:rPr>
        <w:t>- Source path: docs/newAd/baseData/sdProductAds</w:t>
      </w:r>
      <w:r>
        <w:rPr>
          <w:sz w:val="18"/>
        </w:rPr>
        <w:br w:type="textWrapping"/>
      </w:r>
      <w:r>
        <w:rPr>
          <w:sz w:val="18"/>
        </w:rPr>
        <w:t>- Source URL: https://apidoc.lingxing.com/docs/newAd/baseData/sdProductAds.md</w:t>
      </w:r>
    </w:p>
    <w:p w14:paraId="05E30612">
      <w:r>
        <w:rPr>
          <w:sz w:val="18"/>
        </w:rPr>
        <w:t># SD广告商品</w:t>
      </w:r>
    </w:p>
    <w:p w14:paraId="1680E971">
      <w:pPr>
        <w:pStyle w:val="4"/>
      </w:pPr>
      <w:bookmarkStart w:id="2079" w:name="_Toc19680"/>
      <w:r>
        <w:t>接口信息</w:t>
      </w:r>
      <w:bookmarkEnd w:id="2079"/>
    </w:p>
    <w:p w14:paraId="4C00FC72">
      <w:pPr>
        <w:pStyle w:val="4"/>
      </w:pPr>
      <w:bookmarkStart w:id="2080" w:name="_Toc11340"/>
      <w:r>
        <w:t>请求头</w:t>
      </w:r>
      <w:bookmarkEnd w:id="2080"/>
    </w:p>
    <w:p w14:paraId="491BB6A4">
      <w:pPr>
        <w:pStyle w:val="4"/>
      </w:pPr>
      <w:bookmarkStart w:id="2081" w:name="_Toc25731"/>
      <w:r>
        <w:t>请求参数</w:t>
      </w:r>
      <w:bookmarkEnd w:id="2081"/>
    </w:p>
    <w:p w14:paraId="618ACF32">
      <w:pPr>
        <w:pStyle w:val="4"/>
      </w:pPr>
      <w:bookmarkStart w:id="2082" w:name="_Toc5659"/>
      <w:r>
        <w:t>返回结果</w:t>
      </w:r>
      <w:bookmarkEnd w:id="2082"/>
    </w:p>
    <w:p w14:paraId="625DC484">
      <w:r>
        <w:rPr>
          <w:sz w:val="18"/>
        </w:rPr>
        <w:t>Json Object</w:t>
      </w:r>
    </w:p>
    <w:p w14:paraId="007E648D">
      <w:r>
        <w:rPr>
          <w:sz w:val="18"/>
        </w:rPr>
        <w:t>---</w:t>
      </w:r>
    </w:p>
    <w:p w14:paraId="5E1A9F80">
      <w:pPr>
        <w:pStyle w:val="4"/>
      </w:pPr>
      <w:bookmarkStart w:id="2083" w:name="_Toc6540"/>
      <w:r>
        <w:t>SD商品定位</w:t>
      </w:r>
      <w:bookmarkEnd w:id="2083"/>
    </w:p>
    <w:p w14:paraId="6044C076">
      <w:r>
        <w:rPr>
          <w:sz w:val="18"/>
        </w:rPr>
        <w:t>- Source path: docs/newAd/baseData/sdTargets</w:t>
      </w:r>
      <w:r>
        <w:rPr>
          <w:sz w:val="18"/>
        </w:rPr>
        <w:br w:type="textWrapping"/>
      </w:r>
      <w:r>
        <w:rPr>
          <w:sz w:val="18"/>
        </w:rPr>
        <w:t>- Source URL: https://apidoc.lingxing.com/docs/newAd/baseData/sdTargets.md</w:t>
      </w:r>
    </w:p>
    <w:p w14:paraId="688AC7B6">
      <w:r>
        <w:rPr>
          <w:sz w:val="18"/>
        </w:rPr>
        <w:t># SD商品定位</w:t>
      </w:r>
    </w:p>
    <w:p w14:paraId="1F00F55D">
      <w:pPr>
        <w:pStyle w:val="4"/>
      </w:pPr>
      <w:bookmarkStart w:id="2084" w:name="_Toc4540"/>
      <w:r>
        <w:t>接口信息</w:t>
      </w:r>
      <w:bookmarkEnd w:id="2084"/>
    </w:p>
    <w:p w14:paraId="688176E6">
      <w:pPr>
        <w:pStyle w:val="4"/>
      </w:pPr>
      <w:bookmarkStart w:id="2085" w:name="_Toc15"/>
      <w:r>
        <w:t>请求头</w:t>
      </w:r>
      <w:bookmarkEnd w:id="2085"/>
    </w:p>
    <w:p w14:paraId="561CF43C">
      <w:pPr>
        <w:pStyle w:val="4"/>
      </w:pPr>
      <w:bookmarkStart w:id="2086" w:name="_Toc21794"/>
      <w:r>
        <w:t>请求参数</w:t>
      </w:r>
      <w:bookmarkEnd w:id="2086"/>
    </w:p>
    <w:p w14:paraId="1475CDAB">
      <w:pPr>
        <w:pStyle w:val="4"/>
      </w:pPr>
      <w:bookmarkStart w:id="2087" w:name="_Toc18356"/>
      <w:r>
        <w:t>返回结果</w:t>
      </w:r>
      <w:bookmarkEnd w:id="2087"/>
    </w:p>
    <w:p w14:paraId="72779828">
      <w:r>
        <w:rPr>
          <w:sz w:val="18"/>
        </w:rPr>
        <w:t>Json Object</w:t>
      </w:r>
    </w:p>
    <w:p w14:paraId="72F17C05">
      <w:pPr>
        <w:pStyle w:val="4"/>
      </w:pPr>
      <w:bookmarkStart w:id="2088" w:name="_Toc25800"/>
      <w:r>
        <w:t>附加说明</w:t>
      </w:r>
      <w:bookmarkEnd w:id="2088"/>
    </w:p>
    <w:p w14:paraId="0C6731DC">
      <w:r>
        <w:rPr>
          <w:sz w:val="18"/>
        </w:rPr>
        <w:t>出参字段bid返回值为null时，说明该SD的商品定位是使用了广告组层级的默认竞价</w:t>
      </w:r>
    </w:p>
    <w:p w14:paraId="2BB521D1">
      <w:r>
        <w:rPr>
          <w:sz w:val="18"/>
        </w:rPr>
        <w:t>---</w:t>
      </w:r>
    </w:p>
    <w:p w14:paraId="7AD30FFA">
      <w:pPr>
        <w:pStyle w:val="4"/>
      </w:pPr>
      <w:bookmarkStart w:id="2089" w:name="_Toc4257"/>
      <w:r>
        <w:t>SD否定商品定位</w:t>
      </w:r>
      <w:bookmarkEnd w:id="2089"/>
    </w:p>
    <w:p w14:paraId="53653603">
      <w:r>
        <w:rPr>
          <w:sz w:val="18"/>
        </w:rPr>
        <w:t>- Source path: docs/newAd/baseData/sdNegativeTargets</w:t>
      </w:r>
      <w:r>
        <w:rPr>
          <w:sz w:val="18"/>
        </w:rPr>
        <w:br w:type="textWrapping"/>
      </w:r>
      <w:r>
        <w:rPr>
          <w:sz w:val="18"/>
        </w:rPr>
        <w:t>- Source URL: https://apidoc.lingxing.com/docs/newAd/baseData/sdNegativeTargets.md</w:t>
      </w:r>
    </w:p>
    <w:p w14:paraId="6729E293">
      <w:r>
        <w:rPr>
          <w:sz w:val="18"/>
        </w:rPr>
        <w:t># SD否定商品定位</w:t>
      </w:r>
    </w:p>
    <w:p w14:paraId="72DAABED">
      <w:pPr>
        <w:pStyle w:val="4"/>
      </w:pPr>
      <w:bookmarkStart w:id="2090" w:name="_Toc8077"/>
      <w:r>
        <w:t>接口信息</w:t>
      </w:r>
      <w:bookmarkEnd w:id="2090"/>
    </w:p>
    <w:p w14:paraId="24022AC3">
      <w:pPr>
        <w:pStyle w:val="4"/>
      </w:pPr>
      <w:bookmarkStart w:id="2091" w:name="_Toc10325"/>
      <w:r>
        <w:t>请求头</w:t>
      </w:r>
      <w:bookmarkEnd w:id="2091"/>
    </w:p>
    <w:p w14:paraId="212AB213">
      <w:pPr>
        <w:pStyle w:val="4"/>
      </w:pPr>
      <w:bookmarkStart w:id="2092" w:name="_Toc26246"/>
      <w:r>
        <w:t>请求参数</w:t>
      </w:r>
      <w:bookmarkEnd w:id="2092"/>
    </w:p>
    <w:p w14:paraId="61CDA9E5">
      <w:pPr>
        <w:pStyle w:val="4"/>
      </w:pPr>
      <w:bookmarkStart w:id="2093" w:name="_Toc30405"/>
      <w:r>
        <w:t>返回结果</w:t>
      </w:r>
      <w:bookmarkEnd w:id="2093"/>
    </w:p>
    <w:p w14:paraId="4AF935EA">
      <w:r>
        <w:rPr>
          <w:sz w:val="18"/>
        </w:rPr>
        <w:t>Json Object</w:t>
      </w:r>
    </w:p>
    <w:p w14:paraId="70C71691">
      <w:r>
        <w:rPr>
          <w:sz w:val="18"/>
        </w:rPr>
        <w:t>---</w:t>
      </w:r>
    </w:p>
    <w:p w14:paraId="67BF968E">
      <w:pPr>
        <w:pStyle w:val="4"/>
      </w:pPr>
      <w:bookmarkStart w:id="2094" w:name="_Toc10310"/>
      <w:r>
        <w:t>查询广告账号列表</w:t>
      </w:r>
      <w:bookmarkEnd w:id="2094"/>
    </w:p>
    <w:p w14:paraId="4745FD7E">
      <w:r>
        <w:rPr>
          <w:sz w:val="18"/>
        </w:rPr>
        <w:t>- Source path: docs/newAd/baseData/dspAccountList</w:t>
      </w:r>
      <w:r>
        <w:rPr>
          <w:sz w:val="18"/>
        </w:rPr>
        <w:br w:type="textWrapping"/>
      </w:r>
      <w:r>
        <w:rPr>
          <w:sz w:val="18"/>
        </w:rPr>
        <w:t>- Source URL: https://apidoc.lingxing.com/docs/newAd/baseData/dspAccountList.md</w:t>
      </w:r>
    </w:p>
    <w:p w14:paraId="748C66EA">
      <w:r>
        <w:rPr>
          <w:sz w:val="18"/>
        </w:rPr>
        <w:t># 查询广告账号列表</w:t>
      </w:r>
    </w:p>
    <w:p w14:paraId="1B788EDC">
      <w:pPr>
        <w:pStyle w:val="4"/>
      </w:pPr>
      <w:bookmarkStart w:id="2095" w:name="_Toc25850"/>
      <w:r>
        <w:t>接口信息</w:t>
      </w:r>
      <w:bookmarkEnd w:id="2095"/>
    </w:p>
    <w:p w14:paraId="52862FF4">
      <w:pPr>
        <w:pStyle w:val="4"/>
      </w:pPr>
      <w:bookmarkStart w:id="2096" w:name="_Toc4965"/>
      <w:r>
        <w:t>请求参数</w:t>
      </w:r>
      <w:bookmarkEnd w:id="2096"/>
    </w:p>
    <w:p w14:paraId="090347A2">
      <w:pPr>
        <w:pStyle w:val="4"/>
      </w:pPr>
      <w:bookmarkStart w:id="2097" w:name="_Toc4606"/>
      <w:r>
        <w:t>返回结果</w:t>
      </w:r>
      <w:bookmarkEnd w:id="2097"/>
    </w:p>
    <w:p w14:paraId="2BCFD6DD">
      <w:r>
        <w:rPr>
          <w:sz w:val="18"/>
        </w:rPr>
        <w:t>Json Object</w:t>
      </w:r>
    </w:p>
    <w:p w14:paraId="2207B0A3">
      <w:pPr>
        <w:pStyle w:val="4"/>
      </w:pPr>
      <w:bookmarkStart w:id="2098" w:name="_Toc4693"/>
      <w:r>
        <w:t>返回成功示例</w:t>
      </w:r>
      <w:bookmarkEnd w:id="2098"/>
    </w:p>
    <w:p w14:paraId="025EE68C">
      <w:r>
        <w:rPr>
          <w:sz w:val="18"/>
        </w:rPr>
        <w:t>```</w:t>
      </w:r>
    </w:p>
    <w:p w14:paraId="67D1946B">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"d741f97136b642cdac66dbc83d0cfefa.1700102369668",</w:t>
      </w:r>
      <w:r>
        <w:rPr>
          <w:sz w:val="18"/>
        </w:rPr>
        <w:br w:type="textWrapping"/>
      </w:r>
      <w:r>
        <w:rPr>
          <w:sz w:val="18"/>
        </w:rPr>
        <w:t xml:space="preserve">    "response_time": "2023-11-16 10:39:30",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"131213123123","</w:t>
      </w:r>
      <w:r>
        <w:rPr>
          <w:sz w:val="18"/>
        </w:rPr>
        <w:br w:type="textWrapping"/>
      </w:r>
      <w:r>
        <w:rPr>
          <w:sz w:val="18"/>
        </w:rPr>
        <w:t xml:space="preserve">            "profile_id": “1196801708955240”,</w:t>
      </w:r>
      <w:r>
        <w:rPr>
          <w:sz w:val="18"/>
        </w:rPr>
        <w:br w:type="textWrapping"/>
      </w:r>
      <w:r>
        <w:rPr>
          <w:sz w:val="18"/>
        </w:rPr>
        <w:t xml:space="preserve">            "country_code": "US",</w:t>
      </w:r>
      <w:r>
        <w:rPr>
          <w:sz w:val="18"/>
        </w:rPr>
        <w:br w:type="textWrapping"/>
      </w:r>
      <w:r>
        <w:rPr>
          <w:sz w:val="18"/>
        </w:rPr>
        <w:t xml:space="preserve">            "currency_code": "USD",</w:t>
      </w:r>
      <w:r>
        <w:rPr>
          <w:sz w:val="18"/>
        </w:rPr>
        <w:br w:type="textWrapping"/>
      </w:r>
      <w:r>
        <w:rPr>
          <w:sz w:val="18"/>
        </w:rPr>
        <w:t xml:space="preserve">            "status": 1,</w:t>
      </w:r>
      <w:r>
        <w:rPr>
          <w:sz w:val="18"/>
        </w:rPr>
        <w:br w:type="textWrapping"/>
      </w:r>
      <w:r>
        <w:rPr>
          <w:sz w:val="18"/>
        </w:rPr>
        <w:t xml:space="preserve">            "name": "北美dsp账号",</w:t>
      </w:r>
      <w:r>
        <w:rPr>
          <w:sz w:val="18"/>
        </w:rPr>
        <w:br w:type="textWrapping"/>
      </w:r>
      <w:r>
        <w:rPr>
          <w:sz w:val="18"/>
        </w:rPr>
        <w:t xml:space="preserve">            "type": "dsp"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60BB7B0">
      <w:r>
        <w:rPr>
          <w:sz w:val="18"/>
        </w:rPr>
        <w:t>---</w:t>
      </w:r>
    </w:p>
    <w:p w14:paraId="618D2FBC">
      <w:pPr>
        <w:pStyle w:val="4"/>
      </w:pPr>
      <w:bookmarkStart w:id="2099" w:name="_Toc4063"/>
      <w:r>
        <w:t>ABA搜索词报告-按周维度</w:t>
      </w:r>
      <w:bookmarkEnd w:id="2099"/>
    </w:p>
    <w:p w14:paraId="2179EBAC">
      <w:r>
        <w:rPr>
          <w:sz w:val="18"/>
        </w:rPr>
        <w:t>- Source path: docs/newAd/reportDownload/abaReport</w:t>
      </w:r>
      <w:r>
        <w:rPr>
          <w:sz w:val="18"/>
        </w:rPr>
        <w:br w:type="textWrapping"/>
      </w:r>
      <w:r>
        <w:rPr>
          <w:sz w:val="18"/>
        </w:rPr>
        <w:t>- Source URL: https://apidoc.lingxing.com/docs/newAd/reportDownload/abaReport.md</w:t>
      </w:r>
    </w:p>
    <w:p w14:paraId="7972D1AC">
      <w:r>
        <w:rPr>
          <w:sz w:val="18"/>
        </w:rPr>
        <w:t># ABA搜索词报告-按周维度</w:t>
      </w:r>
    </w:p>
    <w:p w14:paraId="3C5F1233">
      <w:pPr>
        <w:pStyle w:val="4"/>
      </w:pPr>
      <w:bookmarkStart w:id="2100" w:name="_Toc705"/>
      <w:r>
        <w:t>接口信息</w:t>
      </w:r>
      <w:bookmarkEnd w:id="2100"/>
    </w:p>
    <w:p w14:paraId="54DA509E">
      <w:pPr>
        <w:pStyle w:val="4"/>
      </w:pPr>
      <w:bookmarkStart w:id="2101" w:name="_Toc29194"/>
      <w:r>
        <w:t>请求头</w:t>
      </w:r>
      <w:bookmarkEnd w:id="2101"/>
    </w:p>
    <w:p w14:paraId="10CF6865">
      <w:pPr>
        <w:pStyle w:val="4"/>
      </w:pPr>
      <w:bookmarkStart w:id="2102" w:name="_Toc27918"/>
      <w:r>
        <w:t>请求参数</w:t>
      </w:r>
      <w:bookmarkEnd w:id="2102"/>
    </w:p>
    <w:p w14:paraId="5ECDD59F">
      <w:pPr>
        <w:pStyle w:val="4"/>
      </w:pPr>
      <w:bookmarkStart w:id="2103" w:name="_Toc32597"/>
      <w:r>
        <w:t>返回结果</w:t>
      </w:r>
      <w:bookmarkEnd w:id="2103"/>
    </w:p>
    <w:p w14:paraId="2FD404C3">
      <w:r>
        <w:rPr>
          <w:sz w:val="18"/>
        </w:rPr>
        <w:t>Json Object</w:t>
      </w:r>
    </w:p>
    <w:p w14:paraId="44BB3A54">
      <w:pPr>
        <w:pStyle w:val="4"/>
      </w:pPr>
      <w:bookmarkStart w:id="2104" w:name="_Toc25781"/>
      <w:r>
        <w:t>返回成功示例</w:t>
      </w:r>
      <w:bookmarkEnd w:id="2104"/>
    </w:p>
    <w:p w14:paraId="5CF50FC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"nd8492d4-7a15-11ed-b162-0242ac1c0004",</w:t>
      </w:r>
      <w:r>
        <w:rPr>
          <w:sz w:val="18"/>
        </w:rPr>
        <w:br w:type="textWrapping"/>
      </w:r>
      <w:r>
        <w:rPr>
          <w:sz w:val="18"/>
        </w:rPr>
        <w:t xml:space="preserve">    "response_time": "2023-01-05 11:16:52"</w:t>
      </w:r>
      <w:r>
        <w:rPr>
          <w:sz w:val="18"/>
        </w:rPr>
        <w:br w:type="textWrapping"/>
      </w:r>
      <w:r>
        <w:rPr>
          <w:sz w:val="18"/>
        </w:rPr>
        <w:t xml:space="preserve">    "data": {</w:t>
      </w:r>
      <w:r>
        <w:rPr>
          <w:sz w:val="18"/>
        </w:rPr>
        <w:br w:type="textWrapping"/>
      </w:r>
      <w:r>
        <w:rPr>
          <w:sz w:val="18"/>
        </w:rPr>
        <w:t xml:space="preserve">        "url": "https://dg-xxxd.com/xxx/xxx/A1AM785xxxffa9bae6",</w:t>
      </w:r>
      <w:r>
        <w:rPr>
          <w:sz w:val="18"/>
        </w:rPr>
        <w:br w:type="textWrapping"/>
      </w:r>
      <w:r>
        <w:rPr>
          <w:sz w:val="18"/>
        </w:rPr>
        <w:t xml:space="preserve">        "data_start_time": "2023-09-01",</w:t>
      </w:r>
      <w:r>
        <w:rPr>
          <w:sz w:val="18"/>
        </w:rPr>
        <w:br w:type="textWrapping"/>
      </w:r>
      <w:r>
        <w:rPr>
          <w:sz w:val="18"/>
        </w:rPr>
        <w:t xml:space="preserve">        "report_period": "WEEK",</w:t>
      </w:r>
      <w:r>
        <w:rPr>
          <w:sz w:val="18"/>
        </w:rPr>
        <w:br w:type="textWrapping"/>
      </w:r>
      <w:r>
        <w:rPr>
          <w:sz w:val="18"/>
        </w:rPr>
        <w:t xml:space="preserve">        "country": "US"</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D7C237A">
      <w:r>
        <w:rPr>
          <w:sz w:val="18"/>
        </w:rPr>
        <w:t>---</w:t>
      </w:r>
    </w:p>
    <w:p w14:paraId="39E1579E">
      <w:pPr>
        <w:pStyle w:val="4"/>
      </w:pPr>
      <w:bookmarkStart w:id="2105" w:name="_Toc11624"/>
      <w:r>
        <w:t>修改SP广告活动</w:t>
      </w:r>
      <w:bookmarkEnd w:id="2105"/>
    </w:p>
    <w:p w14:paraId="5A455D60">
      <w:r>
        <w:rPr>
          <w:sz w:val="18"/>
        </w:rPr>
        <w:t>- Source path: docs/newAd/adReportManagePutSpCampaign</w:t>
      </w:r>
      <w:r>
        <w:rPr>
          <w:sz w:val="18"/>
        </w:rPr>
        <w:br w:type="textWrapping"/>
      </w:r>
      <w:r>
        <w:rPr>
          <w:sz w:val="18"/>
        </w:rPr>
        <w:t>- Source URL: https://apidoc.lingxing.com/docs/newAd/adReportManagePutSpCampaign.md</w:t>
      </w:r>
    </w:p>
    <w:p w14:paraId="35351E9C">
      <w:r>
        <w:rPr>
          <w:sz w:val="18"/>
        </w:rPr>
        <w:t># 调整sp广告活动</w:t>
      </w:r>
    </w:p>
    <w:p w14:paraId="55B594CA">
      <w:pPr>
        <w:pStyle w:val="4"/>
      </w:pPr>
      <w:bookmarkStart w:id="2106" w:name="_Toc16521"/>
      <w:r>
        <w:t>接口信息</w:t>
      </w:r>
      <w:bookmarkEnd w:id="2106"/>
    </w:p>
    <w:p w14:paraId="13CA4039">
      <w:pPr>
        <w:pStyle w:val="4"/>
      </w:pPr>
      <w:bookmarkStart w:id="2107" w:name="_Toc30824"/>
      <w:r>
        <w:t>请求参数</w:t>
      </w:r>
      <w:bookmarkEnd w:id="2107"/>
    </w:p>
    <w:p w14:paraId="1D0F2CDD">
      <w:pPr>
        <w:pStyle w:val="4"/>
      </w:pPr>
      <w:bookmarkStart w:id="2108" w:name="_Toc4657"/>
      <w:r>
        <w:t>请求示例</w:t>
      </w:r>
      <w:bookmarkEnd w:id="2108"/>
    </w:p>
    <w:p w14:paraId="18B3E1E4">
      <w:r>
        <w:rPr>
          <w:sz w:val="18"/>
        </w:rPr>
        <w:t>```</w:t>
      </w:r>
      <w:r>
        <w:rPr>
          <w:sz w:val="18"/>
        </w:rPr>
        <w:br w:type="textWrapping"/>
      </w:r>
      <w:r>
        <w:rPr>
          <w:sz w:val="18"/>
        </w:rPr>
        <w:t>{</w:t>
      </w:r>
      <w:r>
        <w:rPr>
          <w:sz w:val="18"/>
        </w:rPr>
        <w:br w:type="textWrapping"/>
      </w:r>
      <w:r>
        <w:rPr>
          <w:sz w:val="18"/>
        </w:rPr>
        <w:t xml:space="preserve">    "sid": 9100,</w:t>
      </w:r>
      <w:r>
        <w:rPr>
          <w:sz w:val="18"/>
        </w:rPr>
        <w:br w:type="textWrapping"/>
      </w:r>
      <w:r>
        <w:rPr>
          <w:sz w:val="18"/>
        </w:rPr>
        <w:t xml:space="preserve">    "profile_id": 0,</w:t>
      </w:r>
      <w:r>
        <w:rPr>
          <w:sz w:val="18"/>
        </w:rPr>
        <w:br w:type="textWrapping"/>
      </w:r>
      <w:r>
        <w:rPr>
          <w:sz w:val="18"/>
        </w:rPr>
        <w:t xml:space="preserve">    "campaigns": [{</w:t>
      </w:r>
      <w:r>
        <w:rPr>
          <w:sz w:val="18"/>
        </w:rPr>
        <w:br w:type="textWrapping"/>
      </w:r>
      <w:r>
        <w:rPr>
          <w:sz w:val="18"/>
        </w:rPr>
        <w:t xml:space="preserve">        "campaignId": 468467189609276,</w:t>
      </w:r>
      <w:r>
        <w:rPr>
          <w:sz w:val="18"/>
        </w:rPr>
        <w:br w:type="textWrapping"/>
      </w:r>
      <w:r>
        <w:rPr>
          <w:sz w:val="18"/>
        </w:rPr>
        <w:t xml:space="preserve">        "state": "paused",</w:t>
      </w:r>
      <w:r>
        <w:rPr>
          <w:sz w:val="18"/>
        </w:rPr>
        <w:br w:type="textWrapping"/>
      </w:r>
      <w:r>
        <w:rPr>
          <w:sz w:val="18"/>
        </w:rPr>
        <w:t xml:space="preserve">        "budget": {</w:t>
      </w:r>
      <w:r>
        <w:rPr>
          <w:sz w:val="18"/>
        </w:rPr>
        <w:br w:type="textWrapping"/>
      </w:r>
      <w:r>
        <w:rPr>
          <w:sz w:val="18"/>
        </w:rPr>
        <w:t xml:space="preserve">            "budgetType": "DAILY",</w:t>
      </w:r>
      <w:r>
        <w:rPr>
          <w:sz w:val="18"/>
        </w:rPr>
        <w:br w:type="textWrapping"/>
      </w:r>
      <w:r>
        <w:rPr>
          <w:sz w:val="18"/>
        </w:rPr>
        <w:t xml:space="preserve">            "budget": 2.01</w:t>
      </w:r>
      <w:r>
        <w:rPr>
          <w:sz w:val="18"/>
        </w:rPr>
        <w:br w:type="textWrapping"/>
      </w:r>
      <w:r>
        <w:rPr>
          <w:sz w:val="18"/>
        </w:rPr>
        <w:t xml:space="preserve">        },</w:t>
      </w:r>
      <w:r>
        <w:rPr>
          <w:sz w:val="18"/>
        </w:rPr>
        <w:br w:type="textWrapping"/>
      </w:r>
      <w:r>
        <w:rPr>
          <w:sz w:val="18"/>
        </w:rPr>
        <w:t xml:space="preserve">        "isBaseValue": 0,</w:t>
      </w:r>
      <w:r>
        <w:rPr>
          <w:sz w:val="18"/>
        </w:rPr>
        <w:br w:type="textWrapping"/>
      </w:r>
      <w:r>
        <w:rPr>
          <w:sz w:val="18"/>
        </w:rPr>
        <w:t xml:space="preserve">        "baseType": "",</w:t>
      </w:r>
      <w:r>
        <w:rPr>
          <w:sz w:val="18"/>
        </w:rPr>
        <w:br w:type="textWrapping"/>
      </w:r>
      <w:r>
        <w:rPr>
          <w:sz w:val="18"/>
        </w:rPr>
        <w:t xml:space="preserve">        "baseValue":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1BCD4E6">
      <w:pPr>
        <w:pStyle w:val="4"/>
      </w:pPr>
      <w:bookmarkStart w:id="2109" w:name="_Toc280"/>
      <w:r>
        <w:t>返回结果</w:t>
      </w:r>
      <w:bookmarkEnd w:id="2109"/>
    </w:p>
    <w:p w14:paraId="22DD583C">
      <w:r>
        <w:rPr>
          <w:sz w:val="18"/>
        </w:rPr>
        <w:t>Json Object</w:t>
      </w:r>
    </w:p>
    <w:p w14:paraId="6AC196FE">
      <w:pPr>
        <w:pStyle w:val="4"/>
      </w:pPr>
      <w:bookmarkStart w:id="2110" w:name="_Toc15955"/>
      <w:r>
        <w:t>返回成功示例</w:t>
      </w:r>
      <w:bookmarkEnd w:id="2110"/>
    </w:p>
    <w:p w14:paraId="43DB66EF">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"success": true,</w:t>
      </w:r>
      <w:r>
        <w:rPr>
          <w:sz w:val="18"/>
        </w:rPr>
        <w:br w:type="textWrapping"/>
      </w:r>
      <w:r>
        <w:rPr>
          <w:sz w:val="18"/>
        </w:rPr>
        <w:t xml:space="preserve">    "data": {</w:t>
      </w:r>
      <w:r>
        <w:rPr>
          <w:sz w:val="18"/>
        </w:rPr>
        <w:br w:type="textWrapping"/>
      </w:r>
      <w:r>
        <w:rPr>
          <w:sz w:val="18"/>
        </w:rPr>
        <w:t xml:space="preserve">        "apiResult": [{</w:t>
      </w:r>
      <w:r>
        <w:rPr>
          <w:sz w:val="18"/>
        </w:rPr>
        <w:br w:type="textWrapping"/>
      </w:r>
      <w:r>
        <w:rPr>
          <w:sz w:val="18"/>
        </w:rPr>
        <w:t xml:space="preserve">                "code": "SUCCESS",</w:t>
      </w:r>
      <w:r>
        <w:rPr>
          <w:sz w:val="18"/>
        </w:rPr>
        <w:br w:type="textWrapping"/>
      </w:r>
      <w:r>
        <w:rPr>
          <w:sz w:val="18"/>
        </w:rPr>
        <w:t xml:space="preserve">                "campaignId": "468467189609276"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"campaignId": "67532229161080"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"campaignId": "393233412099415"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"entityStateError",</w:t>
      </w:r>
      <w:r>
        <w:rPr>
          <w:sz w:val="18"/>
        </w:rPr>
        <w:br w:type="textWrapping"/>
      </w:r>
      <w:r>
        <w:rPr>
          <w:sz w:val="18"/>
        </w:rPr>
        <w:t xml:space="preserve">                "description": "Archived entity cannot be modified"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"request_id": "ed914dcf_fe5a_4ec3_8e92_c72f1dd95081",</w:t>
      </w:r>
      <w:r>
        <w:rPr>
          <w:sz w:val="18"/>
        </w:rPr>
        <w:br w:type="textWrapping"/>
      </w:r>
      <w:r>
        <w:rPr>
          <w:sz w:val="18"/>
        </w:rPr>
        <w:t xml:space="preserve">    "response_time":"2025-05-21 00:00:00"</w:t>
      </w:r>
      <w:r>
        <w:rPr>
          <w:sz w:val="18"/>
        </w:rPr>
        <w:br w:type="textWrapping"/>
      </w:r>
      <w:r>
        <w:rPr>
          <w:sz w:val="18"/>
        </w:rPr>
        <w:t>}</w:t>
      </w:r>
      <w:r>
        <w:rPr>
          <w:sz w:val="18"/>
        </w:rPr>
        <w:br w:type="textWrapping"/>
      </w:r>
      <w:r>
        <w:rPr>
          <w:sz w:val="18"/>
        </w:rPr>
        <w:t>```</w:t>
      </w:r>
    </w:p>
    <w:p w14:paraId="59CA31EF">
      <w:pPr>
        <w:pStyle w:val="4"/>
      </w:pPr>
      <w:bookmarkStart w:id="2111" w:name="_Toc27840"/>
      <w:r>
        <w:t>返回失败示例</w:t>
      </w:r>
      <w:bookmarkEnd w:id="2111"/>
    </w:p>
    <w:p w14:paraId="2B4D8C03">
      <w:r>
        <w:rPr>
          <w:sz w:val="18"/>
        </w:rPr>
        <w:t>```</w:t>
      </w:r>
      <w:r>
        <w:rPr>
          <w:sz w:val="18"/>
        </w:rPr>
        <w:br w:type="textWrapping"/>
      </w:r>
      <w:r>
        <w:rPr>
          <w:sz w:val="18"/>
        </w:rPr>
        <w:t>{</w:t>
      </w:r>
      <w:r>
        <w:rPr>
          <w:sz w:val="18"/>
        </w:rPr>
        <w:br w:type="textWrapping"/>
      </w:r>
      <w:r>
        <w:rPr>
          <w:sz w:val="18"/>
        </w:rPr>
        <w:t xml:space="preserve">    "success": false,</w:t>
      </w:r>
      <w:r>
        <w:rPr>
          <w:sz w:val="18"/>
        </w:rPr>
        <w:br w:type="textWrapping"/>
      </w:r>
      <w:r>
        <w:rPr>
          <w:sz w:val="18"/>
        </w:rPr>
        <w:t xml:space="preserve">    "data": [],</w:t>
      </w:r>
      <w:r>
        <w:rPr>
          <w:sz w:val="18"/>
        </w:rPr>
        <w:br w:type="textWrapping"/>
      </w:r>
      <w:r>
        <w:rPr>
          <w:sz w:val="18"/>
        </w:rPr>
        <w:t xml:space="preserve">    "message": "程序内部错误",</w:t>
      </w:r>
      <w:r>
        <w:rPr>
          <w:sz w:val="18"/>
        </w:rPr>
        <w:br w:type="textWrapping"/>
      </w:r>
      <w:r>
        <w:rPr>
          <w:sz w:val="18"/>
        </w:rPr>
        <w:t xml:space="preserve">    "error_details":["参数错误：只支持seller账号，不支持vendor账号【reqId】:aa163c0f_e16d_43f5_835c_1214d83cbd94"],</w:t>
      </w:r>
      <w:r>
        <w:rPr>
          <w:sz w:val="18"/>
        </w:rPr>
        <w:br w:type="textWrapping"/>
      </w:r>
      <w:r>
        <w:rPr>
          <w:sz w:val="18"/>
        </w:rPr>
        <w:t xml:space="preserve">    "code": 0,</w:t>
      </w:r>
      <w:r>
        <w:rPr>
          <w:sz w:val="18"/>
        </w:rPr>
        <w:br w:type="textWrapping"/>
      </w:r>
      <w:r>
        <w:rPr>
          <w:sz w:val="18"/>
        </w:rPr>
        <w:t xml:space="preserve">    "request_id": "ed914dcf_fe5a_4ec3_8e92_c72f1dd95081",</w:t>
      </w:r>
      <w:r>
        <w:rPr>
          <w:sz w:val="18"/>
        </w:rPr>
        <w:br w:type="textWrapping"/>
      </w:r>
      <w:r>
        <w:rPr>
          <w:sz w:val="18"/>
        </w:rPr>
        <w:t xml:space="preserve">    "response_time":"2025-05-21 00:00:00"</w:t>
      </w:r>
      <w:r>
        <w:rPr>
          <w:sz w:val="18"/>
        </w:rPr>
        <w:br w:type="textWrapping"/>
      </w:r>
      <w:r>
        <w:rPr>
          <w:sz w:val="18"/>
        </w:rPr>
        <w:t>}</w:t>
      </w:r>
      <w:r>
        <w:rPr>
          <w:sz w:val="18"/>
        </w:rPr>
        <w:br w:type="textWrapping"/>
      </w:r>
      <w:r>
        <w:rPr>
          <w:sz w:val="18"/>
        </w:rPr>
        <w:t>```</w:t>
      </w:r>
    </w:p>
    <w:p w14:paraId="5D638A88">
      <w:r>
        <w:rPr>
          <w:sz w:val="18"/>
        </w:rPr>
        <w:t>---</w:t>
      </w:r>
    </w:p>
    <w:p w14:paraId="7F4477AE">
      <w:pPr>
        <w:pStyle w:val="4"/>
      </w:pPr>
      <w:bookmarkStart w:id="2112" w:name="_Toc25420"/>
      <w:r>
        <w:t>修改SP广告组</w:t>
      </w:r>
      <w:bookmarkEnd w:id="2112"/>
    </w:p>
    <w:p w14:paraId="39911789">
      <w:r>
        <w:rPr>
          <w:sz w:val="18"/>
        </w:rPr>
        <w:t>- Source path: docs/newAd/adReportManagePutSpAdGroup</w:t>
      </w:r>
      <w:r>
        <w:rPr>
          <w:sz w:val="18"/>
        </w:rPr>
        <w:br w:type="textWrapping"/>
      </w:r>
      <w:r>
        <w:rPr>
          <w:sz w:val="18"/>
        </w:rPr>
        <w:t>- Source URL: https://apidoc.lingxing.com/docs/newAd/adReportManagePutSpAdGroup.md</w:t>
      </w:r>
    </w:p>
    <w:p w14:paraId="389E4749">
      <w:r>
        <w:rPr>
          <w:sz w:val="18"/>
        </w:rPr>
        <w:t># 调整sp广告组</w:t>
      </w:r>
    </w:p>
    <w:p w14:paraId="78C1CC10">
      <w:pPr>
        <w:pStyle w:val="4"/>
      </w:pPr>
      <w:bookmarkStart w:id="2113" w:name="_Toc7586"/>
      <w:r>
        <w:t>接口信息</w:t>
      </w:r>
      <w:bookmarkEnd w:id="2113"/>
    </w:p>
    <w:p w14:paraId="7C55ECBB">
      <w:pPr>
        <w:pStyle w:val="4"/>
      </w:pPr>
      <w:bookmarkStart w:id="2114" w:name="_Toc27235"/>
      <w:r>
        <w:t>请求参数</w:t>
      </w:r>
      <w:bookmarkEnd w:id="2114"/>
    </w:p>
    <w:p w14:paraId="001B9EA1">
      <w:pPr>
        <w:pStyle w:val="4"/>
      </w:pPr>
      <w:bookmarkStart w:id="2115" w:name="_Toc20421"/>
      <w:r>
        <w:t>请求示例</w:t>
      </w:r>
      <w:bookmarkEnd w:id="2115"/>
    </w:p>
    <w:p w14:paraId="02FB23CC">
      <w:r>
        <w:rPr>
          <w:sz w:val="18"/>
        </w:rPr>
        <w:t>```</w:t>
      </w:r>
      <w:r>
        <w:rPr>
          <w:sz w:val="18"/>
        </w:rPr>
        <w:br w:type="textWrapping"/>
      </w:r>
      <w:r>
        <w:rPr>
          <w:sz w:val="18"/>
        </w:rPr>
        <w:t>{</w:t>
      </w:r>
      <w:r>
        <w:rPr>
          <w:sz w:val="18"/>
        </w:rPr>
        <w:br w:type="textWrapping"/>
      </w:r>
      <w:r>
        <w:rPr>
          <w:sz w:val="18"/>
        </w:rPr>
        <w:t xml:space="preserve">    "sid": 9100,</w:t>
      </w:r>
      <w:r>
        <w:rPr>
          <w:sz w:val="18"/>
        </w:rPr>
        <w:br w:type="textWrapping"/>
      </w:r>
      <w:r>
        <w:rPr>
          <w:sz w:val="18"/>
        </w:rPr>
        <w:t xml:space="preserve">    "profile_id": 0,</w:t>
      </w:r>
      <w:r>
        <w:rPr>
          <w:sz w:val="18"/>
        </w:rPr>
        <w:br w:type="textWrapping"/>
      </w:r>
      <w:r>
        <w:rPr>
          <w:sz w:val="18"/>
        </w:rPr>
        <w:t xml:space="preserve">    "adGroups": [{</w:t>
      </w:r>
      <w:r>
        <w:rPr>
          <w:sz w:val="18"/>
        </w:rPr>
        <w:br w:type="textWrapping"/>
      </w:r>
      <w:r>
        <w:rPr>
          <w:sz w:val="18"/>
        </w:rPr>
        <w:t xml:space="preserve">        "adGroupId": 468467189609276,</w:t>
      </w:r>
      <w:r>
        <w:rPr>
          <w:sz w:val="18"/>
        </w:rPr>
        <w:br w:type="textWrapping"/>
      </w:r>
      <w:r>
        <w:rPr>
          <w:sz w:val="18"/>
        </w:rPr>
        <w:t xml:space="preserve">        "state": "paused",</w:t>
      </w:r>
      <w:r>
        <w:rPr>
          <w:sz w:val="18"/>
        </w:rPr>
        <w:br w:type="textWrapping"/>
      </w:r>
      <w:r>
        <w:rPr>
          <w:sz w:val="18"/>
        </w:rPr>
        <w:t xml:space="preserve">        "defaultBid": "",</w:t>
      </w:r>
      <w:r>
        <w:rPr>
          <w:sz w:val="18"/>
        </w:rPr>
        <w:br w:type="textWrapping"/>
      </w:r>
      <w:r>
        <w:rPr>
          <w:sz w:val="18"/>
        </w:rPr>
        <w:t xml:space="preserve">        "isBaseValue": 0,</w:t>
      </w:r>
      <w:r>
        <w:rPr>
          <w:sz w:val="18"/>
        </w:rPr>
        <w:br w:type="textWrapping"/>
      </w:r>
      <w:r>
        <w:rPr>
          <w:sz w:val="18"/>
        </w:rPr>
        <w:t xml:space="preserve">        "baseType": "",</w:t>
      </w:r>
      <w:r>
        <w:rPr>
          <w:sz w:val="18"/>
        </w:rPr>
        <w:br w:type="textWrapping"/>
      </w:r>
      <w:r>
        <w:rPr>
          <w:sz w:val="18"/>
        </w:rPr>
        <w:t xml:space="preserve">        "baseValue":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42FB244">
      <w:pPr>
        <w:pStyle w:val="4"/>
      </w:pPr>
      <w:bookmarkStart w:id="2116" w:name="_Toc16347"/>
      <w:r>
        <w:t>返回结果</w:t>
      </w:r>
      <w:bookmarkEnd w:id="2116"/>
    </w:p>
    <w:p w14:paraId="0A7DFF12">
      <w:r>
        <w:rPr>
          <w:sz w:val="18"/>
        </w:rPr>
        <w:t>Json Object</w:t>
      </w:r>
    </w:p>
    <w:p w14:paraId="2CCB335E">
      <w:pPr>
        <w:pStyle w:val="4"/>
      </w:pPr>
      <w:bookmarkStart w:id="2117" w:name="_Toc17753"/>
      <w:r>
        <w:t>返回成功示例</w:t>
      </w:r>
      <w:bookmarkEnd w:id="2117"/>
    </w:p>
    <w:p w14:paraId="2808CA79">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"success": true,</w:t>
      </w:r>
      <w:r>
        <w:rPr>
          <w:sz w:val="18"/>
        </w:rPr>
        <w:br w:type="textWrapping"/>
      </w:r>
      <w:r>
        <w:rPr>
          <w:sz w:val="18"/>
        </w:rPr>
        <w:t xml:space="preserve">    "data": {</w:t>
      </w:r>
      <w:r>
        <w:rPr>
          <w:sz w:val="18"/>
        </w:rPr>
        <w:br w:type="textWrapping"/>
      </w:r>
      <w:r>
        <w:rPr>
          <w:sz w:val="18"/>
        </w:rPr>
        <w:t xml:space="preserve">        "apiResult": [{</w:t>
      </w:r>
      <w:r>
        <w:rPr>
          <w:sz w:val="18"/>
        </w:rPr>
        <w:br w:type="textWrapping"/>
      </w:r>
      <w:r>
        <w:rPr>
          <w:sz w:val="18"/>
        </w:rPr>
        <w:t xml:space="preserve">            "code": "SUCCESS",</w:t>
      </w:r>
      <w:r>
        <w:rPr>
          <w:sz w:val="18"/>
        </w:rPr>
        <w:br w:type="textWrapping"/>
      </w:r>
      <w:r>
        <w:rPr>
          <w:sz w:val="18"/>
        </w:rPr>
        <w:t xml:space="preserve">            "adGroupId": "468467189609276",</w:t>
      </w:r>
      <w:r>
        <w:rPr>
          <w:sz w:val="18"/>
        </w:rPr>
        <w:br w:type="textWrapping"/>
      </w:r>
      <w:r>
        <w:rPr>
          <w:sz w:val="18"/>
        </w:rPr>
        <w:t xml:space="preserve">            "description":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"request_id": "f0763238_fed4_4f06_ae05_0f864e1c78b2",</w:t>
      </w:r>
      <w:r>
        <w:rPr>
          <w:sz w:val="18"/>
        </w:rPr>
        <w:br w:type="textWrapping"/>
      </w:r>
      <w:r>
        <w:rPr>
          <w:sz w:val="18"/>
        </w:rPr>
        <w:t xml:space="preserve">    "response_time": "",</w:t>
      </w:r>
      <w:r>
        <w:rPr>
          <w:sz w:val="18"/>
        </w:rPr>
        <w:br w:type="textWrapping"/>
      </w:r>
      <w:r>
        <w:rPr>
          <w:sz w:val="18"/>
        </w:rPr>
        <w:t xml:space="preserve">    "error_details": []</w:t>
      </w:r>
      <w:r>
        <w:rPr>
          <w:sz w:val="18"/>
        </w:rPr>
        <w:br w:type="textWrapping"/>
      </w:r>
      <w:r>
        <w:rPr>
          <w:sz w:val="18"/>
        </w:rPr>
        <w:t>}</w:t>
      </w:r>
      <w:r>
        <w:rPr>
          <w:sz w:val="18"/>
        </w:rPr>
        <w:br w:type="textWrapping"/>
      </w:r>
      <w:r>
        <w:rPr>
          <w:sz w:val="18"/>
        </w:rPr>
        <w:t>```</w:t>
      </w:r>
    </w:p>
    <w:p w14:paraId="4749A690">
      <w:pPr>
        <w:pStyle w:val="4"/>
      </w:pPr>
      <w:bookmarkStart w:id="2118" w:name="_Toc20560"/>
      <w:r>
        <w:t>返回失败示例</w:t>
      </w:r>
      <w:bookmarkEnd w:id="2118"/>
    </w:p>
    <w:p w14:paraId="38F63AC5">
      <w:r>
        <w:rPr>
          <w:sz w:val="18"/>
        </w:rPr>
        <w:t>```</w:t>
      </w:r>
      <w:r>
        <w:rPr>
          <w:sz w:val="18"/>
        </w:rPr>
        <w:br w:type="textWrapping"/>
      </w:r>
      <w:r>
        <w:rPr>
          <w:sz w:val="18"/>
        </w:rPr>
        <w:t>{</w:t>
      </w:r>
      <w:r>
        <w:rPr>
          <w:sz w:val="18"/>
        </w:rPr>
        <w:br w:type="textWrapping"/>
      </w:r>
      <w:r>
        <w:rPr>
          <w:sz w:val="18"/>
        </w:rPr>
        <w:t xml:space="preserve">    "success": false,</w:t>
      </w:r>
      <w:r>
        <w:rPr>
          <w:sz w:val="18"/>
        </w:rPr>
        <w:br w:type="textWrapping"/>
      </w:r>
      <w:r>
        <w:rPr>
          <w:sz w:val="18"/>
        </w:rPr>
        <w:t xml:space="preserve">    "data": [],</w:t>
      </w:r>
      <w:r>
        <w:rPr>
          <w:sz w:val="18"/>
        </w:rPr>
        <w:br w:type="textWrapping"/>
      </w:r>
      <w:r>
        <w:rPr>
          <w:sz w:val="18"/>
        </w:rPr>
        <w:t xml:space="preserve">    "message": "程序内部错误",</w:t>
      </w:r>
      <w:r>
        <w:rPr>
          <w:sz w:val="18"/>
        </w:rPr>
        <w:br w:type="textWrapping"/>
      </w:r>
      <w:r>
        <w:rPr>
          <w:sz w:val="18"/>
        </w:rPr>
        <w:t xml:space="preserve">    "error_details":["参数错误：只支持seller账号，不支持vendor账号【reqId】:aa163c0f_e16d_43f5_835c_1214d83cbd94"],</w:t>
      </w:r>
      <w:r>
        <w:rPr>
          <w:sz w:val="18"/>
        </w:rPr>
        <w:br w:type="textWrapping"/>
      </w:r>
      <w:r>
        <w:rPr>
          <w:sz w:val="18"/>
        </w:rPr>
        <w:t xml:space="preserve">    "code": 0,</w:t>
      </w:r>
      <w:r>
        <w:rPr>
          <w:sz w:val="18"/>
        </w:rPr>
        <w:br w:type="textWrapping"/>
      </w:r>
      <w:r>
        <w:rPr>
          <w:sz w:val="18"/>
        </w:rPr>
        <w:t xml:space="preserve">    "request_id": "aa163c0f_e16d_43f5_835c_1214d83cbd94"</w:t>
      </w:r>
      <w:r>
        <w:rPr>
          <w:sz w:val="18"/>
        </w:rPr>
        <w:br w:type="textWrapping"/>
      </w:r>
      <w:r>
        <w:rPr>
          <w:sz w:val="18"/>
        </w:rPr>
        <w:t>}</w:t>
      </w:r>
      <w:r>
        <w:rPr>
          <w:sz w:val="18"/>
        </w:rPr>
        <w:br w:type="textWrapping"/>
      </w:r>
      <w:r>
        <w:rPr>
          <w:sz w:val="18"/>
        </w:rPr>
        <w:t>```</w:t>
      </w:r>
    </w:p>
    <w:p w14:paraId="1D32264A">
      <w:r>
        <w:rPr>
          <w:sz w:val="18"/>
        </w:rPr>
        <w:t>---</w:t>
      </w:r>
    </w:p>
    <w:p w14:paraId="359D75ED">
      <w:pPr>
        <w:pStyle w:val="4"/>
      </w:pPr>
      <w:bookmarkStart w:id="2119" w:name="_Toc18183"/>
      <w:r>
        <w:t>修改SP关键词</w:t>
      </w:r>
      <w:bookmarkEnd w:id="2119"/>
    </w:p>
    <w:p w14:paraId="415560C1">
      <w:r>
        <w:rPr>
          <w:sz w:val="18"/>
        </w:rPr>
        <w:t>- Source path: docs/newAd/adReportManagePutSpKeyword</w:t>
      </w:r>
      <w:r>
        <w:rPr>
          <w:sz w:val="18"/>
        </w:rPr>
        <w:br w:type="textWrapping"/>
      </w:r>
      <w:r>
        <w:rPr>
          <w:sz w:val="18"/>
        </w:rPr>
        <w:t>- Source URL: https://apidoc.lingxing.com/docs/newAd/adReportManagePutSpKeyword.md</w:t>
      </w:r>
    </w:p>
    <w:p w14:paraId="42375B1B">
      <w:r>
        <w:rPr>
          <w:sz w:val="18"/>
        </w:rPr>
        <w:t># 调整sp关键词</w:t>
      </w:r>
    </w:p>
    <w:p w14:paraId="35F4CC5D">
      <w:pPr>
        <w:pStyle w:val="4"/>
      </w:pPr>
      <w:bookmarkStart w:id="2120" w:name="_Toc7746"/>
      <w:r>
        <w:t>接口信息</w:t>
      </w:r>
      <w:bookmarkEnd w:id="2120"/>
    </w:p>
    <w:p w14:paraId="72D0C2F2">
      <w:pPr>
        <w:pStyle w:val="4"/>
      </w:pPr>
      <w:bookmarkStart w:id="2121" w:name="_Toc8161"/>
      <w:r>
        <w:t>请求参数</w:t>
      </w:r>
      <w:bookmarkEnd w:id="2121"/>
    </w:p>
    <w:p w14:paraId="7F623EC3">
      <w:pPr>
        <w:pStyle w:val="4"/>
      </w:pPr>
      <w:bookmarkStart w:id="2122" w:name="_Toc6337"/>
      <w:r>
        <w:t>请求示例</w:t>
      </w:r>
      <w:bookmarkEnd w:id="2122"/>
    </w:p>
    <w:p w14:paraId="75D9DFF4">
      <w:r>
        <w:rPr>
          <w:sz w:val="18"/>
        </w:rPr>
        <w:t>```</w:t>
      </w:r>
      <w:r>
        <w:rPr>
          <w:sz w:val="18"/>
        </w:rPr>
        <w:br w:type="textWrapping"/>
      </w:r>
      <w:r>
        <w:rPr>
          <w:sz w:val="18"/>
        </w:rPr>
        <w:t>{</w:t>
      </w:r>
      <w:r>
        <w:rPr>
          <w:sz w:val="18"/>
        </w:rPr>
        <w:br w:type="textWrapping"/>
      </w:r>
      <w:r>
        <w:rPr>
          <w:sz w:val="18"/>
        </w:rPr>
        <w:t xml:space="preserve">    "sid": 9100,</w:t>
      </w:r>
      <w:r>
        <w:rPr>
          <w:sz w:val="18"/>
        </w:rPr>
        <w:br w:type="textWrapping"/>
      </w:r>
      <w:r>
        <w:rPr>
          <w:sz w:val="18"/>
        </w:rPr>
        <w:t xml:space="preserve">    "profile_id": 0,</w:t>
      </w:r>
      <w:r>
        <w:rPr>
          <w:sz w:val="18"/>
        </w:rPr>
        <w:br w:type="textWrapping"/>
      </w:r>
      <w:r>
        <w:rPr>
          <w:sz w:val="18"/>
        </w:rPr>
        <w:t xml:space="preserve">    "keywords": [{</w:t>
      </w:r>
      <w:r>
        <w:rPr>
          <w:sz w:val="18"/>
        </w:rPr>
        <w:br w:type="textWrapping"/>
      </w:r>
      <w:r>
        <w:rPr>
          <w:sz w:val="18"/>
        </w:rPr>
        <w:t xml:space="preserve">        "keywordId": 468467189609276,</w:t>
      </w:r>
      <w:r>
        <w:rPr>
          <w:sz w:val="18"/>
        </w:rPr>
        <w:br w:type="textWrapping"/>
      </w:r>
      <w:r>
        <w:rPr>
          <w:sz w:val="18"/>
        </w:rPr>
        <w:t xml:space="preserve">        "state": "paused",</w:t>
      </w:r>
      <w:r>
        <w:rPr>
          <w:sz w:val="18"/>
        </w:rPr>
        <w:br w:type="textWrapping"/>
      </w:r>
      <w:r>
        <w:rPr>
          <w:sz w:val="18"/>
        </w:rPr>
        <w:t xml:space="preserve">        "bid": "",</w:t>
      </w:r>
      <w:r>
        <w:rPr>
          <w:sz w:val="18"/>
        </w:rPr>
        <w:br w:type="textWrapping"/>
      </w:r>
      <w:r>
        <w:rPr>
          <w:sz w:val="18"/>
        </w:rPr>
        <w:t xml:space="preserve">        "isBaseValue": 0,</w:t>
      </w:r>
      <w:r>
        <w:rPr>
          <w:sz w:val="18"/>
        </w:rPr>
        <w:br w:type="textWrapping"/>
      </w:r>
      <w:r>
        <w:rPr>
          <w:sz w:val="18"/>
        </w:rPr>
        <w:t xml:space="preserve">        "baseType": "",</w:t>
      </w:r>
      <w:r>
        <w:rPr>
          <w:sz w:val="18"/>
        </w:rPr>
        <w:br w:type="textWrapping"/>
      </w:r>
      <w:r>
        <w:rPr>
          <w:sz w:val="18"/>
        </w:rPr>
        <w:t xml:space="preserve">        "baseValue":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874526F">
      <w:pPr>
        <w:pStyle w:val="4"/>
      </w:pPr>
      <w:bookmarkStart w:id="2123" w:name="_Toc14812"/>
      <w:r>
        <w:t>返回结果</w:t>
      </w:r>
      <w:bookmarkEnd w:id="2123"/>
    </w:p>
    <w:p w14:paraId="324B1B14">
      <w:r>
        <w:rPr>
          <w:sz w:val="18"/>
        </w:rPr>
        <w:t>Json Object</w:t>
      </w:r>
    </w:p>
    <w:p w14:paraId="60826609">
      <w:pPr>
        <w:pStyle w:val="4"/>
      </w:pPr>
      <w:bookmarkStart w:id="2124" w:name="_Toc25738"/>
      <w:r>
        <w:t>返回成功示例</w:t>
      </w:r>
      <w:bookmarkEnd w:id="2124"/>
    </w:p>
    <w:p w14:paraId="6986FAA0">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"success": true,</w:t>
      </w:r>
      <w:r>
        <w:rPr>
          <w:sz w:val="18"/>
        </w:rPr>
        <w:br w:type="textWrapping"/>
      </w:r>
      <w:r>
        <w:rPr>
          <w:sz w:val="18"/>
        </w:rPr>
        <w:t xml:space="preserve">    "data": {</w:t>
      </w:r>
      <w:r>
        <w:rPr>
          <w:sz w:val="18"/>
        </w:rPr>
        <w:br w:type="textWrapping"/>
      </w:r>
      <w:r>
        <w:rPr>
          <w:sz w:val="18"/>
        </w:rPr>
        <w:t xml:space="preserve">        "apiResult":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"keywordId": "559289149470898"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"entityStateError",</w:t>
      </w:r>
      <w:r>
        <w:rPr>
          <w:sz w:val="18"/>
        </w:rPr>
        <w:br w:type="textWrapping"/>
      </w:r>
      <w:r>
        <w:rPr>
          <w:sz w:val="18"/>
        </w:rPr>
        <w:t xml:space="preserve">                "description": "Archived entity cannot be modified"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"keywordId": "281503475949886"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"keywordId": "551331287749326"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"request_id": "ed914dcf_fe5a_4ec3_8e92_c72f1dd95081",</w:t>
      </w:r>
      <w:r>
        <w:rPr>
          <w:sz w:val="18"/>
        </w:rPr>
        <w:br w:type="textWrapping"/>
      </w:r>
      <w:r>
        <w:rPr>
          <w:sz w:val="18"/>
        </w:rPr>
        <w:t xml:space="preserve">    "response_time":"2025-05-21 00:00:00"</w:t>
      </w:r>
      <w:r>
        <w:rPr>
          <w:sz w:val="18"/>
        </w:rPr>
        <w:br w:type="textWrapping"/>
      </w:r>
      <w:r>
        <w:rPr>
          <w:sz w:val="18"/>
        </w:rPr>
        <w:t>}</w:t>
      </w:r>
      <w:r>
        <w:rPr>
          <w:sz w:val="18"/>
        </w:rPr>
        <w:br w:type="textWrapping"/>
      </w:r>
      <w:r>
        <w:rPr>
          <w:sz w:val="18"/>
        </w:rPr>
        <w:t>```</w:t>
      </w:r>
    </w:p>
    <w:p w14:paraId="142F41B6">
      <w:pPr>
        <w:pStyle w:val="4"/>
      </w:pPr>
      <w:bookmarkStart w:id="2125" w:name="_Toc26351"/>
      <w:r>
        <w:t>返回失败示例</w:t>
      </w:r>
      <w:bookmarkEnd w:id="2125"/>
    </w:p>
    <w:p w14:paraId="557CD948">
      <w:r>
        <w:rPr>
          <w:sz w:val="18"/>
        </w:rPr>
        <w:t>```</w:t>
      </w:r>
      <w:r>
        <w:rPr>
          <w:sz w:val="18"/>
        </w:rPr>
        <w:br w:type="textWrapping"/>
      </w:r>
      <w:r>
        <w:rPr>
          <w:sz w:val="18"/>
        </w:rPr>
        <w:t>{</w:t>
      </w:r>
      <w:r>
        <w:rPr>
          <w:sz w:val="18"/>
        </w:rPr>
        <w:br w:type="textWrapping"/>
      </w:r>
      <w:r>
        <w:rPr>
          <w:sz w:val="18"/>
        </w:rPr>
        <w:t xml:space="preserve">    "success": false,</w:t>
      </w:r>
      <w:r>
        <w:rPr>
          <w:sz w:val="18"/>
        </w:rPr>
        <w:br w:type="textWrapping"/>
      </w:r>
      <w:r>
        <w:rPr>
          <w:sz w:val="18"/>
        </w:rPr>
        <w:t xml:space="preserve">    "data": [],</w:t>
      </w:r>
      <w:r>
        <w:rPr>
          <w:sz w:val="18"/>
        </w:rPr>
        <w:br w:type="textWrapping"/>
      </w:r>
      <w:r>
        <w:rPr>
          <w:sz w:val="18"/>
        </w:rPr>
        <w:t xml:space="preserve">    "message": "程序内部错误",</w:t>
      </w:r>
      <w:r>
        <w:rPr>
          <w:sz w:val="18"/>
        </w:rPr>
        <w:br w:type="textWrapping"/>
      </w:r>
      <w:r>
        <w:rPr>
          <w:sz w:val="18"/>
        </w:rPr>
        <w:t xml:space="preserve">    "error_details":["参数错误：只支持seller账号，不支持vendor账号【reqId】:aa163c0f_e16d_43f5_835c_1214d83cbd94"],</w:t>
      </w:r>
      <w:r>
        <w:rPr>
          <w:sz w:val="18"/>
        </w:rPr>
        <w:br w:type="textWrapping"/>
      </w:r>
      <w:r>
        <w:rPr>
          <w:sz w:val="18"/>
        </w:rPr>
        <w:t xml:space="preserve">    "code": 0,</w:t>
      </w:r>
      <w:r>
        <w:rPr>
          <w:sz w:val="18"/>
        </w:rPr>
        <w:br w:type="textWrapping"/>
      </w:r>
      <w:r>
        <w:rPr>
          <w:sz w:val="18"/>
        </w:rPr>
        <w:t xml:space="preserve">    "request_id": "aa163c0f_e16d_43f5_835c_1214d83cbd94"</w:t>
      </w:r>
      <w:r>
        <w:rPr>
          <w:sz w:val="18"/>
        </w:rPr>
        <w:br w:type="textWrapping"/>
      </w:r>
      <w:r>
        <w:rPr>
          <w:sz w:val="18"/>
        </w:rPr>
        <w:t xml:space="preserve">    "response_time":"2025-05-21 00:00:00"</w:t>
      </w:r>
      <w:r>
        <w:rPr>
          <w:sz w:val="18"/>
        </w:rPr>
        <w:br w:type="textWrapping"/>
      </w:r>
      <w:r>
        <w:rPr>
          <w:sz w:val="18"/>
        </w:rPr>
        <w:t>}</w:t>
      </w:r>
      <w:r>
        <w:rPr>
          <w:sz w:val="18"/>
        </w:rPr>
        <w:br w:type="textWrapping"/>
      </w:r>
      <w:r>
        <w:rPr>
          <w:sz w:val="18"/>
        </w:rPr>
        <w:t>```</w:t>
      </w:r>
    </w:p>
    <w:p w14:paraId="56EC7142">
      <w:r>
        <w:rPr>
          <w:sz w:val="18"/>
        </w:rPr>
        <w:t>---</w:t>
      </w:r>
    </w:p>
    <w:p w14:paraId="3E88F38F">
      <w:pPr>
        <w:pStyle w:val="4"/>
      </w:pPr>
      <w:bookmarkStart w:id="2126" w:name="_Toc4900"/>
      <w:r>
        <w:t>修改SP商品投放</w:t>
      </w:r>
      <w:bookmarkEnd w:id="2126"/>
    </w:p>
    <w:p w14:paraId="2D35F80C">
      <w:r>
        <w:rPr>
          <w:sz w:val="18"/>
        </w:rPr>
        <w:t>- Source path: docs/newAd/adReportManagePutSpTarget</w:t>
      </w:r>
      <w:r>
        <w:rPr>
          <w:sz w:val="18"/>
        </w:rPr>
        <w:br w:type="textWrapping"/>
      </w:r>
      <w:r>
        <w:rPr>
          <w:sz w:val="18"/>
        </w:rPr>
        <w:t>- Source URL: https://apidoc.lingxing.com/docs/newAd/adReportManagePutSpTarget.md</w:t>
      </w:r>
    </w:p>
    <w:p w14:paraId="2EB34132">
      <w:r>
        <w:rPr>
          <w:sz w:val="18"/>
        </w:rPr>
        <w:t># 调整sp商品投放</w:t>
      </w:r>
    </w:p>
    <w:p w14:paraId="26EAC688">
      <w:pPr>
        <w:pStyle w:val="4"/>
      </w:pPr>
      <w:bookmarkStart w:id="2127" w:name="_Toc1099"/>
      <w:r>
        <w:t>接口信息</w:t>
      </w:r>
      <w:bookmarkEnd w:id="2127"/>
    </w:p>
    <w:p w14:paraId="28AC2C86">
      <w:pPr>
        <w:pStyle w:val="4"/>
      </w:pPr>
      <w:bookmarkStart w:id="2128" w:name="_Toc24500"/>
      <w:r>
        <w:t>请求参数</w:t>
      </w:r>
      <w:bookmarkEnd w:id="2128"/>
    </w:p>
    <w:p w14:paraId="33EF3C85">
      <w:pPr>
        <w:pStyle w:val="4"/>
      </w:pPr>
      <w:bookmarkStart w:id="2129" w:name="_Toc1955"/>
      <w:r>
        <w:t>请求示例</w:t>
      </w:r>
      <w:bookmarkEnd w:id="2129"/>
    </w:p>
    <w:p w14:paraId="2FDDD63B">
      <w:r>
        <w:rPr>
          <w:sz w:val="18"/>
        </w:rPr>
        <w:t>```</w:t>
      </w:r>
      <w:r>
        <w:rPr>
          <w:sz w:val="18"/>
        </w:rPr>
        <w:br w:type="textWrapping"/>
      </w:r>
      <w:r>
        <w:rPr>
          <w:sz w:val="18"/>
        </w:rPr>
        <w:t>{</w:t>
      </w:r>
      <w:r>
        <w:rPr>
          <w:sz w:val="18"/>
        </w:rPr>
        <w:br w:type="textWrapping"/>
      </w:r>
      <w:r>
        <w:rPr>
          <w:sz w:val="18"/>
        </w:rPr>
        <w:t xml:space="preserve">    "sid": 9100,</w:t>
      </w:r>
      <w:r>
        <w:rPr>
          <w:sz w:val="18"/>
        </w:rPr>
        <w:br w:type="textWrapping"/>
      </w:r>
      <w:r>
        <w:rPr>
          <w:sz w:val="18"/>
        </w:rPr>
        <w:t xml:space="preserve">    "profile_id": 0,</w:t>
      </w:r>
      <w:r>
        <w:rPr>
          <w:sz w:val="18"/>
        </w:rPr>
        <w:br w:type="textWrapping"/>
      </w:r>
      <w:r>
        <w:rPr>
          <w:sz w:val="18"/>
        </w:rPr>
        <w:t xml:space="preserve">    "targetingClauses": [{</w:t>
      </w:r>
      <w:r>
        <w:rPr>
          <w:sz w:val="18"/>
        </w:rPr>
        <w:br w:type="textWrapping"/>
      </w:r>
      <w:r>
        <w:rPr>
          <w:sz w:val="18"/>
        </w:rPr>
        <w:t xml:space="preserve">        "targetId": 468467189609276,</w:t>
      </w:r>
      <w:r>
        <w:rPr>
          <w:sz w:val="18"/>
        </w:rPr>
        <w:br w:type="textWrapping"/>
      </w:r>
      <w:r>
        <w:rPr>
          <w:sz w:val="18"/>
        </w:rPr>
        <w:t xml:space="preserve">        "state": "paused",</w:t>
      </w:r>
      <w:r>
        <w:rPr>
          <w:sz w:val="18"/>
        </w:rPr>
        <w:br w:type="textWrapping"/>
      </w:r>
      <w:r>
        <w:rPr>
          <w:sz w:val="18"/>
        </w:rPr>
        <w:t xml:space="preserve">        "bid": "",</w:t>
      </w:r>
      <w:r>
        <w:rPr>
          <w:sz w:val="18"/>
        </w:rPr>
        <w:br w:type="textWrapping"/>
      </w:r>
      <w:r>
        <w:rPr>
          <w:sz w:val="18"/>
        </w:rPr>
        <w:t xml:space="preserve">        "isBaseValue": 0,</w:t>
      </w:r>
      <w:r>
        <w:rPr>
          <w:sz w:val="18"/>
        </w:rPr>
        <w:br w:type="textWrapping"/>
      </w:r>
      <w:r>
        <w:rPr>
          <w:sz w:val="18"/>
        </w:rPr>
        <w:t xml:space="preserve">        "baseType": "",</w:t>
      </w:r>
      <w:r>
        <w:rPr>
          <w:sz w:val="18"/>
        </w:rPr>
        <w:br w:type="textWrapping"/>
      </w:r>
      <w:r>
        <w:rPr>
          <w:sz w:val="18"/>
        </w:rPr>
        <w:t xml:space="preserve">        "baseValue":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5960870">
      <w:pPr>
        <w:pStyle w:val="4"/>
      </w:pPr>
      <w:bookmarkStart w:id="2130" w:name="_Toc20776"/>
      <w:r>
        <w:t>返回结果</w:t>
      </w:r>
      <w:bookmarkEnd w:id="2130"/>
    </w:p>
    <w:p w14:paraId="45C909B1">
      <w:r>
        <w:rPr>
          <w:sz w:val="18"/>
        </w:rPr>
        <w:t>Json Object</w:t>
      </w:r>
    </w:p>
    <w:p w14:paraId="34362991">
      <w:pPr>
        <w:pStyle w:val="4"/>
      </w:pPr>
      <w:bookmarkStart w:id="2131" w:name="_Toc17741"/>
      <w:r>
        <w:t>返回成功示例</w:t>
      </w:r>
      <w:bookmarkEnd w:id="2131"/>
    </w:p>
    <w:p w14:paraId="4994AB4E">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"success": true,</w:t>
      </w:r>
      <w:r>
        <w:rPr>
          <w:sz w:val="18"/>
        </w:rPr>
        <w:br w:type="textWrapping"/>
      </w:r>
      <w:r>
        <w:rPr>
          <w:sz w:val="18"/>
        </w:rPr>
        <w:t xml:space="preserve">    "data": {</w:t>
      </w:r>
      <w:r>
        <w:rPr>
          <w:sz w:val="18"/>
        </w:rPr>
        <w:br w:type="textWrapping"/>
      </w:r>
      <w:r>
        <w:rPr>
          <w:sz w:val="18"/>
        </w:rPr>
        <w:t xml:space="preserve">        "apiResult": [{</w:t>
      </w:r>
      <w:r>
        <w:rPr>
          <w:sz w:val="18"/>
        </w:rPr>
        <w:br w:type="textWrapping"/>
      </w:r>
      <w:r>
        <w:rPr>
          <w:sz w:val="18"/>
        </w:rPr>
        <w:t xml:space="preserve">                "code": "SUCCESS",</w:t>
      </w:r>
      <w:r>
        <w:rPr>
          <w:sz w:val="18"/>
        </w:rPr>
        <w:br w:type="textWrapping"/>
      </w:r>
      <w:r>
        <w:rPr>
          <w:sz w:val="18"/>
        </w:rPr>
        <w:t xml:space="preserve">                "targetId": "542455971535064"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"targetId": "561768562615146"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"SUCCESS",</w:t>
      </w:r>
      <w:r>
        <w:rPr>
          <w:sz w:val="18"/>
        </w:rPr>
        <w:br w:type="textWrapping"/>
      </w:r>
      <w:r>
        <w:rPr>
          <w:sz w:val="18"/>
        </w:rPr>
        <w:t xml:space="preserve">                "targetId": "88348510637225"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"entityStateError",</w:t>
      </w:r>
      <w:r>
        <w:rPr>
          <w:sz w:val="18"/>
        </w:rPr>
        <w:br w:type="textWrapping"/>
      </w:r>
      <w:r>
        <w:rPr>
          <w:sz w:val="18"/>
        </w:rPr>
        <w:t xml:space="preserve">                "description": "Archived entity cannot be modified"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"message": "success",</w:t>
      </w:r>
      <w:r>
        <w:rPr>
          <w:sz w:val="18"/>
        </w:rPr>
        <w:br w:type="textWrapping"/>
      </w:r>
      <w:r>
        <w:rPr>
          <w:sz w:val="18"/>
        </w:rPr>
        <w:t xml:space="preserve">    "request_id": "3868446b_2acd_4f09_8030_986b0ff530a7",</w:t>
      </w:r>
      <w:r>
        <w:rPr>
          <w:sz w:val="18"/>
        </w:rPr>
        <w:br w:type="textWrapping"/>
      </w:r>
      <w:r>
        <w:rPr>
          <w:sz w:val="18"/>
        </w:rPr>
        <w:t xml:space="preserve">    "response_time":"2025-05-21 00:00:00"</w:t>
      </w:r>
      <w:r>
        <w:rPr>
          <w:sz w:val="18"/>
        </w:rPr>
        <w:br w:type="textWrapping"/>
      </w:r>
      <w:r>
        <w:rPr>
          <w:sz w:val="18"/>
        </w:rPr>
        <w:t>}</w:t>
      </w:r>
      <w:r>
        <w:rPr>
          <w:sz w:val="18"/>
        </w:rPr>
        <w:br w:type="textWrapping"/>
      </w:r>
      <w:r>
        <w:rPr>
          <w:sz w:val="18"/>
        </w:rPr>
        <w:t>```</w:t>
      </w:r>
    </w:p>
    <w:p w14:paraId="6C95FECF">
      <w:pPr>
        <w:pStyle w:val="4"/>
      </w:pPr>
      <w:bookmarkStart w:id="2132" w:name="_Toc22829"/>
      <w:r>
        <w:t>返回失败示例</w:t>
      </w:r>
      <w:bookmarkEnd w:id="2132"/>
    </w:p>
    <w:p w14:paraId="19AB26CB">
      <w:r>
        <w:rPr>
          <w:sz w:val="18"/>
        </w:rPr>
        <w:t>```</w:t>
      </w:r>
      <w:r>
        <w:rPr>
          <w:sz w:val="18"/>
        </w:rPr>
        <w:br w:type="textWrapping"/>
      </w:r>
      <w:r>
        <w:rPr>
          <w:sz w:val="18"/>
        </w:rPr>
        <w:t>{</w:t>
      </w:r>
      <w:r>
        <w:rPr>
          <w:sz w:val="18"/>
        </w:rPr>
        <w:br w:type="textWrapping"/>
      </w:r>
      <w:r>
        <w:rPr>
          <w:sz w:val="18"/>
        </w:rPr>
        <w:t xml:space="preserve">    "success": false,</w:t>
      </w:r>
      <w:r>
        <w:rPr>
          <w:sz w:val="18"/>
        </w:rPr>
        <w:br w:type="textWrapping"/>
      </w:r>
      <w:r>
        <w:rPr>
          <w:sz w:val="18"/>
        </w:rPr>
        <w:t xml:space="preserve">    "data": [],</w:t>
      </w:r>
      <w:r>
        <w:rPr>
          <w:sz w:val="18"/>
        </w:rPr>
        <w:br w:type="textWrapping"/>
      </w:r>
      <w:r>
        <w:rPr>
          <w:sz w:val="18"/>
        </w:rPr>
        <w:t xml:space="preserve">    "message": "程序内部错误",</w:t>
      </w:r>
      <w:r>
        <w:rPr>
          <w:sz w:val="18"/>
        </w:rPr>
        <w:br w:type="textWrapping"/>
      </w:r>
      <w:r>
        <w:rPr>
          <w:sz w:val="18"/>
        </w:rPr>
        <w:t xml:space="preserve">    "error_details":["参数错误：只支持seller账号，不支持vendor账号【reqId】:aa163c0f_e16d_43f5_835c_1214d83cbd94"],</w:t>
      </w:r>
      <w:r>
        <w:rPr>
          <w:sz w:val="18"/>
        </w:rPr>
        <w:br w:type="textWrapping"/>
      </w:r>
      <w:r>
        <w:rPr>
          <w:sz w:val="18"/>
        </w:rPr>
        <w:t xml:space="preserve">    "code": 0,</w:t>
      </w:r>
      <w:r>
        <w:rPr>
          <w:sz w:val="18"/>
        </w:rPr>
        <w:br w:type="textWrapping"/>
      </w:r>
      <w:r>
        <w:rPr>
          <w:sz w:val="18"/>
        </w:rPr>
        <w:t xml:space="preserve">    "request_id": "aa163c0f_e16d_43f5_835c_1214d83cbd94"</w:t>
      </w:r>
      <w:r>
        <w:rPr>
          <w:sz w:val="18"/>
        </w:rPr>
        <w:br w:type="textWrapping"/>
      </w:r>
      <w:r>
        <w:rPr>
          <w:sz w:val="18"/>
        </w:rPr>
        <w:t>}</w:t>
      </w:r>
      <w:r>
        <w:rPr>
          <w:sz w:val="18"/>
        </w:rPr>
        <w:br w:type="textWrapping"/>
      </w:r>
      <w:r>
        <w:rPr>
          <w:sz w:val="18"/>
        </w:rPr>
        <w:t>```</w:t>
      </w:r>
    </w:p>
    <w:p w14:paraId="071CC02E">
      <w:r>
        <w:rPr>
          <w:sz w:val="18"/>
        </w:rPr>
        <w:t>---</w:t>
      </w:r>
    </w:p>
    <w:p w14:paraId="59EFCB56">
      <w:pPr>
        <w:pStyle w:val="4"/>
      </w:pPr>
      <w:bookmarkStart w:id="2133" w:name="_Toc25939"/>
      <w:r>
        <w:t>添加SP关键词</w:t>
      </w:r>
      <w:bookmarkEnd w:id="2133"/>
    </w:p>
    <w:p w14:paraId="55470285">
      <w:r>
        <w:rPr>
          <w:sz w:val="18"/>
        </w:rPr>
        <w:t>- Source path: docs/newAd/report/SpAddKeywords</w:t>
      </w:r>
      <w:r>
        <w:rPr>
          <w:sz w:val="18"/>
        </w:rPr>
        <w:br w:type="textWrapping"/>
      </w:r>
      <w:r>
        <w:rPr>
          <w:sz w:val="18"/>
        </w:rPr>
        <w:t>- Source URL: https://apidoc.lingxing.com/docs/newAd/report/SpAddKeywords.md</w:t>
      </w:r>
    </w:p>
    <w:p w14:paraId="52F5B51B">
      <w:r>
        <w:rPr>
          <w:sz w:val="18"/>
        </w:rPr>
        <w:t># SP广告添加关键词</w:t>
      </w:r>
      <w:r>
        <w:rPr>
          <w:sz w:val="18"/>
        </w:rPr>
        <w:br w:type="textWrapping"/>
      </w:r>
      <w:r>
        <w:rPr>
          <w:sz w:val="18"/>
        </w:rPr>
        <w:t>支持批量操作，一次最多1000个关键词</w:t>
      </w:r>
    </w:p>
    <w:p w14:paraId="7A8E97FA">
      <w:pPr>
        <w:pStyle w:val="4"/>
      </w:pPr>
      <w:bookmarkStart w:id="2134" w:name="_Toc24449"/>
      <w:r>
        <w:t>接口信息</w:t>
      </w:r>
      <w:bookmarkEnd w:id="2134"/>
    </w:p>
    <w:p w14:paraId="2383D121">
      <w:pPr>
        <w:pStyle w:val="4"/>
      </w:pPr>
      <w:bookmarkStart w:id="2135" w:name="_Toc29507"/>
      <w:r>
        <w:t>请求参数</w:t>
      </w:r>
      <w:bookmarkEnd w:id="2135"/>
    </w:p>
    <w:p w14:paraId="10329A71">
      <w:pPr>
        <w:pStyle w:val="4"/>
      </w:pPr>
      <w:bookmarkStart w:id="2136" w:name="_Toc22157"/>
      <w:r>
        <w:t>请求cURL示例</w:t>
      </w:r>
      <w:bookmarkEnd w:id="2136"/>
    </w:p>
    <w:p w14:paraId="6999F006">
      <w:r>
        <w:rPr>
          <w:sz w:val="18"/>
        </w:rPr>
        <w:t>```</w:t>
      </w:r>
      <w:r>
        <w:rPr>
          <w:sz w:val="18"/>
        </w:rPr>
        <w:br w:type="textWrapping"/>
      </w:r>
      <w:r>
        <w:rPr>
          <w:sz w:val="18"/>
        </w:rPr>
        <w:t>curl --location 'https://openapi.lingxing.com/basicOpen/adReport/spTarget/addKeywords?access_token=value&amp;timestamp=value&amp;sign=value&amp;app_key=value'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134225003201380864,</w:t>
      </w:r>
      <w:r>
        <w:rPr>
          <w:sz w:val="18"/>
        </w:rPr>
        <w:br w:type="textWrapping"/>
      </w:r>
      <w:r>
        <w:rPr>
          <w:sz w:val="18"/>
        </w:rPr>
        <w:t xml:space="preserve">    "keywords": [</w:t>
      </w:r>
      <w:r>
        <w:rPr>
          <w:sz w:val="18"/>
        </w:rPr>
        <w:br w:type="textWrapping"/>
      </w:r>
      <w:r>
        <w:rPr>
          <w:sz w:val="18"/>
        </w:rPr>
        <w:t xml:space="preserve">        {</w:t>
      </w:r>
      <w:r>
        <w:rPr>
          <w:sz w:val="18"/>
        </w:rPr>
        <w:br w:type="textWrapping"/>
      </w:r>
      <w:r>
        <w:rPr>
          <w:sz w:val="18"/>
        </w:rPr>
        <w:t xml:space="preserve">            "campaignId": "12345",</w:t>
      </w:r>
      <w:r>
        <w:rPr>
          <w:sz w:val="18"/>
        </w:rPr>
        <w:br w:type="textWrapping"/>
      </w:r>
      <w:r>
        <w:rPr>
          <w:sz w:val="18"/>
        </w:rPr>
        <w:t xml:space="preserve">            "adGroupId": "67890",</w:t>
      </w:r>
      <w:r>
        <w:rPr>
          <w:sz w:val="18"/>
        </w:rPr>
        <w:br w:type="textWrapping"/>
      </w:r>
      <w:r>
        <w:rPr>
          <w:sz w:val="18"/>
        </w:rPr>
        <w:t xml:space="preserve">            "keyword": "wireless earbuds",</w:t>
      </w:r>
      <w:r>
        <w:rPr>
          <w:sz w:val="18"/>
        </w:rPr>
        <w:br w:type="textWrapping"/>
      </w:r>
      <w:r>
        <w:rPr>
          <w:sz w:val="18"/>
        </w:rPr>
        <w:t xml:space="preserve">            "matchType": "EXACT",</w:t>
      </w:r>
      <w:r>
        <w:rPr>
          <w:sz w:val="18"/>
        </w:rPr>
        <w:br w:type="textWrapping"/>
      </w:r>
      <w:r>
        <w:rPr>
          <w:sz w:val="18"/>
        </w:rPr>
        <w:t xml:space="preserve">            "state": "ENABLED",</w:t>
      </w:r>
      <w:r>
        <w:rPr>
          <w:sz w:val="18"/>
        </w:rPr>
        <w:br w:type="textWrapping"/>
      </w:r>
      <w:r>
        <w:rPr>
          <w:sz w:val="18"/>
        </w:rPr>
        <w:t xml:space="preserve">            "bid": 1.5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69B33BD">
      <w:pPr>
        <w:pStyle w:val="4"/>
      </w:pPr>
      <w:bookmarkStart w:id="2137" w:name="_Toc8367"/>
      <w:r>
        <w:t>返回结果</w:t>
      </w:r>
      <w:bookmarkEnd w:id="2137"/>
    </w:p>
    <w:p w14:paraId="42D00BCA">
      <w:r>
        <w:rPr>
          <w:sz w:val="18"/>
        </w:rPr>
        <w:t>Json Object</w:t>
      </w:r>
    </w:p>
    <w:p w14:paraId="1DF16FB1">
      <w:pPr>
        <w:pStyle w:val="4"/>
      </w:pPr>
      <w:bookmarkStart w:id="2138" w:name="_Toc14137"/>
      <w:r>
        <w:t>返回成功示例</w:t>
      </w:r>
      <w:bookmarkEnd w:id="2138"/>
    </w:p>
    <w:p w14:paraId="25CE6B2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"2026-04-20 12:00:00",</w:t>
      </w:r>
      <w:r>
        <w:rPr>
          <w:sz w:val="18"/>
        </w:rPr>
        <w:br w:type="textWrapping"/>
      </w:r>
      <w:r>
        <w:rPr>
          <w:sz w:val="18"/>
        </w:rPr>
        <w:t xml:space="preserve">    "data": {</w:t>
      </w:r>
      <w:r>
        <w:rPr>
          <w:sz w:val="18"/>
        </w:rPr>
        <w:br w:type="textWrapping"/>
      </w:r>
      <w:r>
        <w:rPr>
          <w:sz w:val="18"/>
        </w:rPr>
        <w:t xml:space="preserve">        "success": [</w:t>
      </w:r>
      <w:r>
        <w:rPr>
          <w:sz w:val="18"/>
        </w:rPr>
        <w:br w:type="textWrapping"/>
      </w:r>
      <w:r>
        <w:rPr>
          <w:sz w:val="18"/>
        </w:rPr>
        <w:t xml:space="preserve">            {</w:t>
      </w:r>
      <w:r>
        <w:rPr>
          <w:sz w:val="18"/>
        </w:rPr>
        <w:br w:type="textWrapping"/>
      </w:r>
      <w:r>
        <w:rPr>
          <w:sz w:val="18"/>
        </w:rPr>
        <w:t xml:space="preserve">                "index": 0,</w:t>
      </w:r>
      <w:r>
        <w:rPr>
          <w:sz w:val="18"/>
        </w:rPr>
        <w:br w:type="textWrapping"/>
      </w:r>
      <w:r>
        <w:rPr>
          <w:sz w:val="18"/>
        </w:rPr>
        <w:t xml:space="preserve">                "target": {</w:t>
      </w:r>
      <w:r>
        <w:rPr>
          <w:sz w:val="18"/>
        </w:rPr>
        <w:br w:type="textWrapping"/>
      </w:r>
      <w:r>
        <w:rPr>
          <w:sz w:val="18"/>
        </w:rPr>
        <w:t xml:space="preserve">                    "targetId": "12345",</w:t>
      </w:r>
      <w:r>
        <w:rPr>
          <w:sz w:val="18"/>
        </w:rPr>
        <w:br w:type="textWrapping"/>
      </w:r>
      <w:r>
        <w:rPr>
          <w:sz w:val="18"/>
        </w:rPr>
        <w:t xml:space="preserve">                    "campaignId": "67890",</w:t>
      </w:r>
      <w:r>
        <w:rPr>
          <w:sz w:val="18"/>
        </w:rPr>
        <w:br w:type="textWrapping"/>
      </w:r>
      <w:r>
        <w:rPr>
          <w:sz w:val="18"/>
        </w:rPr>
        <w:t xml:space="preserve">                    "adGroupId": "11111",</w:t>
      </w:r>
      <w:r>
        <w:rPr>
          <w:sz w:val="18"/>
        </w:rPr>
        <w:br w:type="textWrapping"/>
      </w:r>
      <w:r>
        <w:rPr>
          <w:sz w:val="18"/>
        </w:rPr>
        <w:t xml:space="preserve">                    "state": "ENABLED",</w:t>
      </w:r>
      <w:r>
        <w:rPr>
          <w:sz w:val="18"/>
        </w:rPr>
        <w:br w:type="textWrapping"/>
      </w:r>
      <w:r>
        <w:rPr>
          <w:sz w:val="18"/>
        </w:rPr>
        <w:t xml:space="preserve">                    "targetType": "KEYWORD",</w:t>
      </w:r>
      <w:r>
        <w:rPr>
          <w:sz w:val="18"/>
        </w:rPr>
        <w:br w:type="textWrapping"/>
      </w:r>
      <w:r>
        <w:rPr>
          <w:sz w:val="18"/>
        </w:rPr>
        <w:t xml:space="preserve">                    "targetLevel": "AD_GROUP"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BC5155E">
      <w:r>
        <w:rPr>
          <w:sz w:val="18"/>
        </w:rPr>
        <w:t>---</w:t>
      </w:r>
    </w:p>
    <w:p w14:paraId="4B80B6E2">
      <w:pPr>
        <w:pStyle w:val="4"/>
      </w:pPr>
      <w:bookmarkStart w:id="2139" w:name="_Toc25079"/>
      <w:r>
        <w:t>添加SP否定关键词</w:t>
      </w:r>
      <w:bookmarkEnd w:id="2139"/>
    </w:p>
    <w:p w14:paraId="3C81B3F8">
      <w:r>
        <w:rPr>
          <w:sz w:val="18"/>
        </w:rPr>
        <w:t>- Source path: docs/newAd/report/SpAddNegativeKeywords</w:t>
      </w:r>
      <w:r>
        <w:rPr>
          <w:sz w:val="18"/>
        </w:rPr>
        <w:br w:type="textWrapping"/>
      </w:r>
      <w:r>
        <w:rPr>
          <w:sz w:val="18"/>
        </w:rPr>
        <w:t>- Source URL: https://apidoc.lingxing.com/docs/newAd/report/SpAddNegativeKeywords.md</w:t>
      </w:r>
    </w:p>
    <w:p w14:paraId="7A392354">
      <w:r>
        <w:rPr>
          <w:sz w:val="18"/>
        </w:rPr>
        <w:t># SP广告添加否定关键词</w:t>
      </w:r>
      <w:r>
        <w:rPr>
          <w:sz w:val="18"/>
        </w:rPr>
        <w:br w:type="textWrapping"/>
      </w:r>
      <w:r>
        <w:rPr>
          <w:sz w:val="18"/>
        </w:rPr>
        <w:t>支持广告活动层级和广告组层级，一次最多1000个否定关键词</w:t>
      </w:r>
    </w:p>
    <w:p w14:paraId="132C4F35">
      <w:pPr>
        <w:pStyle w:val="4"/>
      </w:pPr>
      <w:bookmarkStart w:id="2140" w:name="_Toc28443"/>
      <w:r>
        <w:t>接口信息</w:t>
      </w:r>
      <w:bookmarkEnd w:id="2140"/>
    </w:p>
    <w:p w14:paraId="3E074C75">
      <w:pPr>
        <w:pStyle w:val="4"/>
      </w:pPr>
      <w:bookmarkStart w:id="2141" w:name="_Toc22086"/>
      <w:r>
        <w:t>请求参数</w:t>
      </w:r>
      <w:bookmarkEnd w:id="2141"/>
    </w:p>
    <w:p w14:paraId="621A6C68">
      <w:pPr>
        <w:pStyle w:val="4"/>
      </w:pPr>
      <w:bookmarkStart w:id="2142" w:name="_Toc4339"/>
      <w:r>
        <w:t>请求cURL示例</w:t>
      </w:r>
      <w:bookmarkEnd w:id="2142"/>
    </w:p>
    <w:p w14:paraId="0F35E473">
      <w:r>
        <w:rPr>
          <w:sz w:val="18"/>
        </w:rPr>
        <w:t>```</w:t>
      </w:r>
      <w:r>
        <w:rPr>
          <w:sz w:val="18"/>
        </w:rPr>
        <w:br w:type="textWrapping"/>
      </w:r>
      <w:r>
        <w:rPr>
          <w:sz w:val="18"/>
        </w:rPr>
        <w:t>curl --location 'https://openapi.lingxing.com/basicOpen/adReport/spTarget/addNegativeKeywords?access_token=value&amp;timestamp=value&amp;sign=value&amp;app_key=value'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134225003201380864,</w:t>
      </w:r>
      <w:r>
        <w:rPr>
          <w:sz w:val="18"/>
        </w:rPr>
        <w:br w:type="textWrapping"/>
      </w:r>
      <w:r>
        <w:rPr>
          <w:sz w:val="18"/>
        </w:rPr>
        <w:t xml:space="preserve">    "negativeKeywords": [</w:t>
      </w:r>
      <w:r>
        <w:rPr>
          <w:sz w:val="18"/>
        </w:rPr>
        <w:br w:type="textWrapping"/>
      </w:r>
      <w:r>
        <w:rPr>
          <w:sz w:val="18"/>
        </w:rPr>
        <w:t xml:space="preserve">        {</w:t>
      </w:r>
      <w:r>
        <w:rPr>
          <w:sz w:val="18"/>
        </w:rPr>
        <w:br w:type="textWrapping"/>
      </w:r>
      <w:r>
        <w:rPr>
          <w:sz w:val="18"/>
        </w:rPr>
        <w:t xml:space="preserve">            "campaignId": "12345",</w:t>
      </w:r>
      <w:r>
        <w:rPr>
          <w:sz w:val="18"/>
        </w:rPr>
        <w:br w:type="textWrapping"/>
      </w:r>
      <w:r>
        <w:rPr>
          <w:sz w:val="18"/>
        </w:rPr>
        <w:t xml:space="preserve">            "adGroupId": "67890",</w:t>
      </w:r>
      <w:r>
        <w:rPr>
          <w:sz w:val="18"/>
        </w:rPr>
        <w:br w:type="textWrapping"/>
      </w:r>
      <w:r>
        <w:rPr>
          <w:sz w:val="18"/>
        </w:rPr>
        <w:t xml:space="preserve">            "keyword": "example keyword",</w:t>
      </w:r>
      <w:r>
        <w:rPr>
          <w:sz w:val="18"/>
        </w:rPr>
        <w:br w:type="textWrapping"/>
      </w:r>
      <w:r>
        <w:rPr>
          <w:sz w:val="18"/>
        </w:rPr>
        <w:t xml:space="preserve">            "matchType": "negativeExact",</w:t>
      </w:r>
      <w:r>
        <w:rPr>
          <w:sz w:val="18"/>
        </w:rPr>
        <w:br w:type="textWrapping"/>
      </w:r>
      <w:r>
        <w:rPr>
          <w:sz w:val="18"/>
        </w:rPr>
        <w:t xml:space="preserve">            "state": "ENABLED"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4C8B0DD">
      <w:pPr>
        <w:pStyle w:val="4"/>
      </w:pPr>
      <w:bookmarkStart w:id="2143" w:name="_Toc31891"/>
      <w:r>
        <w:t>返回结果</w:t>
      </w:r>
      <w:bookmarkEnd w:id="2143"/>
    </w:p>
    <w:p w14:paraId="11E75ACF">
      <w:r>
        <w:rPr>
          <w:sz w:val="18"/>
        </w:rPr>
        <w:t>Json Object</w:t>
      </w:r>
    </w:p>
    <w:p w14:paraId="7C4480DD">
      <w:pPr>
        <w:pStyle w:val="4"/>
      </w:pPr>
      <w:bookmarkStart w:id="2144" w:name="_Toc1456"/>
      <w:r>
        <w:t>返回成功示例</w:t>
      </w:r>
      <w:bookmarkEnd w:id="2144"/>
    </w:p>
    <w:p w14:paraId="391A4DF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"2026-04-20 12:00:00",</w:t>
      </w:r>
      <w:r>
        <w:rPr>
          <w:sz w:val="18"/>
        </w:rPr>
        <w:br w:type="textWrapping"/>
      </w:r>
      <w:r>
        <w:rPr>
          <w:sz w:val="18"/>
        </w:rPr>
        <w:t xml:space="preserve">    "data": {</w:t>
      </w:r>
      <w:r>
        <w:rPr>
          <w:sz w:val="18"/>
        </w:rPr>
        <w:br w:type="textWrapping"/>
      </w:r>
      <w:r>
        <w:rPr>
          <w:sz w:val="18"/>
        </w:rPr>
        <w:t xml:space="preserve">        "success": [</w:t>
      </w:r>
      <w:r>
        <w:rPr>
          <w:sz w:val="18"/>
        </w:rPr>
        <w:br w:type="textWrapping"/>
      </w:r>
      <w:r>
        <w:rPr>
          <w:sz w:val="18"/>
        </w:rPr>
        <w:t xml:space="preserve">            {</w:t>
      </w:r>
      <w:r>
        <w:rPr>
          <w:sz w:val="18"/>
        </w:rPr>
        <w:br w:type="textWrapping"/>
      </w:r>
      <w:r>
        <w:rPr>
          <w:sz w:val="18"/>
        </w:rPr>
        <w:t xml:space="preserve">                "index": 0,</w:t>
      </w:r>
      <w:r>
        <w:rPr>
          <w:sz w:val="18"/>
        </w:rPr>
        <w:br w:type="textWrapping"/>
      </w:r>
      <w:r>
        <w:rPr>
          <w:sz w:val="18"/>
        </w:rPr>
        <w:t xml:space="preserve">                "target": {</w:t>
      </w:r>
      <w:r>
        <w:rPr>
          <w:sz w:val="18"/>
        </w:rPr>
        <w:br w:type="textWrapping"/>
      </w:r>
      <w:r>
        <w:rPr>
          <w:sz w:val="18"/>
        </w:rPr>
        <w:t xml:space="preserve">                    "targetId": "12345",</w:t>
      </w:r>
      <w:r>
        <w:rPr>
          <w:sz w:val="18"/>
        </w:rPr>
        <w:br w:type="textWrapping"/>
      </w:r>
      <w:r>
        <w:rPr>
          <w:sz w:val="18"/>
        </w:rPr>
        <w:t xml:space="preserve">                    "campaignId": "67890",</w:t>
      </w:r>
      <w:r>
        <w:rPr>
          <w:sz w:val="18"/>
        </w:rPr>
        <w:br w:type="textWrapping"/>
      </w:r>
      <w:r>
        <w:rPr>
          <w:sz w:val="18"/>
        </w:rPr>
        <w:t xml:space="preserve">                    "adGroupId": "11111",</w:t>
      </w:r>
      <w:r>
        <w:rPr>
          <w:sz w:val="18"/>
        </w:rPr>
        <w:br w:type="textWrapping"/>
      </w:r>
      <w:r>
        <w:rPr>
          <w:sz w:val="18"/>
        </w:rPr>
        <w:t xml:space="preserve">                    "state": "ENABLED",</w:t>
      </w:r>
      <w:r>
        <w:rPr>
          <w:sz w:val="18"/>
        </w:rPr>
        <w:br w:type="textWrapping"/>
      </w:r>
      <w:r>
        <w:rPr>
          <w:sz w:val="18"/>
        </w:rPr>
        <w:t xml:space="preserve">                    "targetType": "KEYWORD",</w:t>
      </w:r>
      <w:r>
        <w:rPr>
          <w:sz w:val="18"/>
        </w:rPr>
        <w:br w:type="textWrapping"/>
      </w:r>
      <w:r>
        <w:rPr>
          <w:sz w:val="18"/>
        </w:rPr>
        <w:t xml:space="preserve">                    "targetLevel": "AD_GROUP"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34A850B">
      <w:r>
        <w:rPr>
          <w:sz w:val="18"/>
        </w:rPr>
        <w:t>---</w:t>
      </w:r>
    </w:p>
    <w:p w14:paraId="25EE5D49">
      <w:pPr>
        <w:pStyle w:val="4"/>
      </w:pPr>
      <w:bookmarkStart w:id="2145" w:name="_Toc30001"/>
      <w:r>
        <w:t>添加SP否定商品</w:t>
      </w:r>
      <w:bookmarkEnd w:id="2145"/>
    </w:p>
    <w:p w14:paraId="1732BC7D">
      <w:r>
        <w:rPr>
          <w:sz w:val="18"/>
        </w:rPr>
        <w:t>- Source path: docs/newAd/report/SpAddNegativeTargets</w:t>
      </w:r>
      <w:r>
        <w:rPr>
          <w:sz w:val="18"/>
        </w:rPr>
        <w:br w:type="textWrapping"/>
      </w:r>
      <w:r>
        <w:rPr>
          <w:sz w:val="18"/>
        </w:rPr>
        <w:t>- Source URL: https://apidoc.lingxing.com/docs/newAd/report/SpAddNegativeTargets.md</w:t>
      </w:r>
    </w:p>
    <w:p w14:paraId="7EA1F8B1">
      <w:r>
        <w:rPr>
          <w:sz w:val="18"/>
        </w:rPr>
        <w:t># SP广告否定投放（ASIN）</w:t>
      </w:r>
      <w:r>
        <w:rPr>
          <w:sz w:val="18"/>
        </w:rPr>
        <w:br w:type="textWrapping"/>
      </w:r>
      <w:r>
        <w:rPr>
          <w:sz w:val="18"/>
        </w:rPr>
        <w:t>支持广告活动层级和广告组层级，一次最多1000个否定ASIN</w:t>
      </w:r>
    </w:p>
    <w:p w14:paraId="71532B0B">
      <w:pPr>
        <w:pStyle w:val="4"/>
      </w:pPr>
      <w:bookmarkStart w:id="2146" w:name="_Toc21406"/>
      <w:r>
        <w:t>接口信息</w:t>
      </w:r>
      <w:bookmarkEnd w:id="2146"/>
    </w:p>
    <w:p w14:paraId="032091DC">
      <w:pPr>
        <w:pStyle w:val="4"/>
      </w:pPr>
      <w:bookmarkStart w:id="2147" w:name="_Toc16374"/>
      <w:r>
        <w:t>请求参数</w:t>
      </w:r>
      <w:bookmarkEnd w:id="2147"/>
    </w:p>
    <w:p w14:paraId="6FC95A9F">
      <w:pPr>
        <w:pStyle w:val="4"/>
      </w:pPr>
      <w:bookmarkStart w:id="2148" w:name="_Toc30918"/>
      <w:r>
        <w:t>请求cURL示例</w:t>
      </w:r>
      <w:bookmarkEnd w:id="2148"/>
    </w:p>
    <w:p w14:paraId="6F2A5882">
      <w:r>
        <w:rPr>
          <w:sz w:val="18"/>
        </w:rPr>
        <w:t>```</w:t>
      </w:r>
      <w:r>
        <w:rPr>
          <w:sz w:val="18"/>
        </w:rPr>
        <w:br w:type="textWrapping"/>
      </w:r>
      <w:r>
        <w:rPr>
          <w:sz w:val="18"/>
        </w:rPr>
        <w:t>curl --location 'https://openapi.lingxing.com/basicOpen/adReport/spTarget/addNegativeTargets?access_token=value&amp;timestamp=value&amp;sign=value&amp;app_key=value'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134225003201380864,</w:t>
      </w:r>
      <w:r>
        <w:rPr>
          <w:sz w:val="18"/>
        </w:rPr>
        <w:br w:type="textWrapping"/>
      </w:r>
      <w:r>
        <w:rPr>
          <w:sz w:val="18"/>
        </w:rPr>
        <w:t xml:space="preserve">    "asins": [</w:t>
      </w:r>
      <w:r>
        <w:rPr>
          <w:sz w:val="18"/>
        </w:rPr>
        <w:br w:type="textWrapping"/>
      </w:r>
      <w:r>
        <w:rPr>
          <w:sz w:val="18"/>
        </w:rPr>
        <w:t xml:space="preserve">        {</w:t>
      </w:r>
      <w:r>
        <w:rPr>
          <w:sz w:val="18"/>
        </w:rPr>
        <w:br w:type="textWrapping"/>
      </w:r>
      <w:r>
        <w:rPr>
          <w:sz w:val="18"/>
        </w:rPr>
        <w:t xml:space="preserve">            "campaignId": "12345",</w:t>
      </w:r>
      <w:r>
        <w:rPr>
          <w:sz w:val="18"/>
        </w:rPr>
        <w:br w:type="textWrapping"/>
      </w:r>
      <w:r>
        <w:rPr>
          <w:sz w:val="18"/>
        </w:rPr>
        <w:t xml:space="preserve">            "adGroupId": "67890",</w:t>
      </w:r>
      <w:r>
        <w:rPr>
          <w:sz w:val="18"/>
        </w:rPr>
        <w:br w:type="textWrapping"/>
      </w:r>
      <w:r>
        <w:rPr>
          <w:sz w:val="18"/>
        </w:rPr>
        <w:t xml:space="preserve">            "asin": "B08N5WRWNW",</w:t>
      </w:r>
      <w:r>
        <w:rPr>
          <w:sz w:val="18"/>
        </w:rPr>
        <w:br w:type="textWrapping"/>
      </w:r>
      <w:r>
        <w:rPr>
          <w:sz w:val="18"/>
        </w:rPr>
        <w:t xml:space="preserve">            "state": "ENABLED"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C3CBBE3">
      <w:pPr>
        <w:pStyle w:val="4"/>
      </w:pPr>
      <w:bookmarkStart w:id="2149" w:name="_Toc22205"/>
      <w:r>
        <w:t>返回结果</w:t>
      </w:r>
      <w:bookmarkEnd w:id="2149"/>
    </w:p>
    <w:p w14:paraId="0874F922">
      <w:r>
        <w:rPr>
          <w:sz w:val="18"/>
        </w:rPr>
        <w:t>Json Object</w:t>
      </w:r>
    </w:p>
    <w:p w14:paraId="0974706C">
      <w:pPr>
        <w:pStyle w:val="4"/>
      </w:pPr>
      <w:bookmarkStart w:id="2150" w:name="_Toc24014"/>
      <w:r>
        <w:t>返回成功示例</w:t>
      </w:r>
      <w:bookmarkEnd w:id="2150"/>
    </w:p>
    <w:p w14:paraId="4E17DB7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"2026-04-20 12:00:00",</w:t>
      </w:r>
      <w:r>
        <w:rPr>
          <w:sz w:val="18"/>
        </w:rPr>
        <w:br w:type="textWrapping"/>
      </w:r>
      <w:r>
        <w:rPr>
          <w:sz w:val="18"/>
        </w:rPr>
        <w:t xml:space="preserve">    "data": {</w:t>
      </w:r>
      <w:r>
        <w:rPr>
          <w:sz w:val="18"/>
        </w:rPr>
        <w:br w:type="textWrapping"/>
      </w:r>
      <w:r>
        <w:rPr>
          <w:sz w:val="18"/>
        </w:rPr>
        <w:t xml:space="preserve">        "success": [</w:t>
      </w:r>
      <w:r>
        <w:rPr>
          <w:sz w:val="18"/>
        </w:rPr>
        <w:br w:type="textWrapping"/>
      </w:r>
      <w:r>
        <w:rPr>
          <w:sz w:val="18"/>
        </w:rPr>
        <w:t xml:space="preserve">            {</w:t>
      </w:r>
      <w:r>
        <w:rPr>
          <w:sz w:val="18"/>
        </w:rPr>
        <w:br w:type="textWrapping"/>
      </w:r>
      <w:r>
        <w:rPr>
          <w:sz w:val="18"/>
        </w:rPr>
        <w:t xml:space="preserve">                "index": 0,</w:t>
      </w:r>
      <w:r>
        <w:rPr>
          <w:sz w:val="18"/>
        </w:rPr>
        <w:br w:type="textWrapping"/>
      </w:r>
      <w:r>
        <w:rPr>
          <w:sz w:val="18"/>
        </w:rPr>
        <w:t xml:space="preserve">                "target": {</w:t>
      </w:r>
      <w:r>
        <w:rPr>
          <w:sz w:val="18"/>
        </w:rPr>
        <w:br w:type="textWrapping"/>
      </w:r>
      <w:r>
        <w:rPr>
          <w:sz w:val="18"/>
        </w:rPr>
        <w:t xml:space="preserve">                    "targetId": "12345",</w:t>
      </w:r>
      <w:r>
        <w:rPr>
          <w:sz w:val="18"/>
        </w:rPr>
        <w:br w:type="textWrapping"/>
      </w:r>
      <w:r>
        <w:rPr>
          <w:sz w:val="18"/>
        </w:rPr>
        <w:t xml:space="preserve">                    "campaignId": "67890",</w:t>
      </w:r>
      <w:r>
        <w:rPr>
          <w:sz w:val="18"/>
        </w:rPr>
        <w:br w:type="textWrapping"/>
      </w:r>
      <w:r>
        <w:rPr>
          <w:sz w:val="18"/>
        </w:rPr>
        <w:t xml:space="preserve">                    "adGroupId": "11111",</w:t>
      </w:r>
      <w:r>
        <w:rPr>
          <w:sz w:val="18"/>
        </w:rPr>
        <w:br w:type="textWrapping"/>
      </w:r>
      <w:r>
        <w:rPr>
          <w:sz w:val="18"/>
        </w:rPr>
        <w:t xml:space="preserve">                    "state": "ENABLED",</w:t>
      </w:r>
      <w:r>
        <w:rPr>
          <w:sz w:val="18"/>
        </w:rPr>
        <w:br w:type="textWrapping"/>
      </w:r>
      <w:r>
        <w:rPr>
          <w:sz w:val="18"/>
        </w:rPr>
        <w:t xml:space="preserve">                    "targetType": "PRODUCT",</w:t>
      </w:r>
      <w:r>
        <w:rPr>
          <w:sz w:val="18"/>
        </w:rPr>
        <w:br w:type="textWrapping"/>
      </w:r>
      <w:r>
        <w:rPr>
          <w:sz w:val="18"/>
        </w:rPr>
        <w:t xml:space="preserve">                    "targetLevel": "AD_GROUP"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389AB12">
      <w:r>
        <w:rPr>
          <w:sz w:val="18"/>
        </w:rPr>
        <w:t>---</w:t>
      </w:r>
    </w:p>
    <w:p w14:paraId="3C4450AA">
      <w:pPr>
        <w:pStyle w:val="4"/>
      </w:pPr>
      <w:bookmarkStart w:id="2151" w:name="_Toc30508"/>
      <w:r>
        <w:t>归档SP否定投放</w:t>
      </w:r>
      <w:bookmarkEnd w:id="2151"/>
    </w:p>
    <w:p w14:paraId="0874140E">
      <w:r>
        <w:rPr>
          <w:sz w:val="18"/>
        </w:rPr>
        <w:t>- Source path: docs/newAd/report/SpArchiveNegatives</w:t>
      </w:r>
      <w:r>
        <w:rPr>
          <w:sz w:val="18"/>
        </w:rPr>
        <w:br w:type="textWrapping"/>
      </w:r>
      <w:r>
        <w:rPr>
          <w:sz w:val="18"/>
        </w:rPr>
        <w:t>- Source URL: https://apidoc.lingxing.com/docs/newAd/report/SpArchiveNegatives.md</w:t>
      </w:r>
    </w:p>
    <w:p w14:paraId="1F83339F">
      <w:r>
        <w:rPr>
          <w:sz w:val="18"/>
        </w:rPr>
        <w:t># SP广告否定词归档</w:t>
      </w:r>
      <w:r>
        <w:rPr>
          <w:sz w:val="18"/>
        </w:rPr>
        <w:br w:type="textWrapping"/>
      </w:r>
      <w:r>
        <w:rPr>
          <w:sz w:val="18"/>
        </w:rPr>
        <w:t>支持否定关键词和否定ASIN混合归档，总数不超过1000</w:t>
      </w:r>
    </w:p>
    <w:p w14:paraId="05795481">
      <w:pPr>
        <w:pStyle w:val="4"/>
      </w:pPr>
      <w:bookmarkStart w:id="2152" w:name="_Toc11027"/>
      <w:r>
        <w:t>接口信息</w:t>
      </w:r>
      <w:bookmarkEnd w:id="2152"/>
    </w:p>
    <w:p w14:paraId="16FC8512">
      <w:pPr>
        <w:pStyle w:val="4"/>
      </w:pPr>
      <w:bookmarkStart w:id="2153" w:name="_Toc11337"/>
      <w:r>
        <w:t>请求参数</w:t>
      </w:r>
      <w:bookmarkEnd w:id="2153"/>
    </w:p>
    <w:p w14:paraId="70514427">
      <w:pPr>
        <w:pStyle w:val="4"/>
      </w:pPr>
      <w:bookmarkStart w:id="2154" w:name="_Toc15133"/>
      <w:r>
        <w:t>请求cURL示例</w:t>
      </w:r>
      <w:bookmarkEnd w:id="2154"/>
    </w:p>
    <w:p w14:paraId="23256392">
      <w:r>
        <w:rPr>
          <w:sz w:val="18"/>
        </w:rPr>
        <w:t>```</w:t>
      </w:r>
      <w:r>
        <w:rPr>
          <w:sz w:val="18"/>
        </w:rPr>
        <w:br w:type="textWrapping"/>
      </w:r>
      <w:r>
        <w:rPr>
          <w:sz w:val="18"/>
        </w:rPr>
        <w:t>curl --location 'https://openapi.lingxing.com/basicOpen/adReport/spTarget/archiveNegatives?access_token=value&amp;timestamp=value&amp;sign=value&amp;app_key=value'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134225003201380864,</w:t>
      </w:r>
      <w:r>
        <w:rPr>
          <w:sz w:val="18"/>
        </w:rPr>
        <w:br w:type="textWrapping"/>
      </w:r>
      <w:r>
        <w:rPr>
          <w:sz w:val="18"/>
        </w:rPr>
        <w:t xml:space="preserve">    "targetIds": ["12345", "67890"]</w:t>
      </w:r>
      <w:r>
        <w:rPr>
          <w:sz w:val="18"/>
        </w:rPr>
        <w:br w:type="textWrapping"/>
      </w:r>
      <w:r>
        <w:rPr>
          <w:sz w:val="18"/>
        </w:rPr>
        <w:t>}'</w:t>
      </w:r>
      <w:r>
        <w:rPr>
          <w:sz w:val="18"/>
        </w:rPr>
        <w:br w:type="textWrapping"/>
      </w:r>
      <w:r>
        <w:rPr>
          <w:sz w:val="18"/>
        </w:rPr>
        <w:t>```</w:t>
      </w:r>
    </w:p>
    <w:p w14:paraId="2C61466E">
      <w:pPr>
        <w:pStyle w:val="4"/>
      </w:pPr>
      <w:bookmarkStart w:id="2155" w:name="_Toc23469"/>
      <w:r>
        <w:t>返回结果</w:t>
      </w:r>
      <w:bookmarkEnd w:id="2155"/>
    </w:p>
    <w:p w14:paraId="700AEC07">
      <w:r>
        <w:rPr>
          <w:sz w:val="18"/>
        </w:rPr>
        <w:t>Json Object</w:t>
      </w:r>
    </w:p>
    <w:p w14:paraId="7D0B644B">
      <w:pPr>
        <w:pStyle w:val="4"/>
      </w:pPr>
      <w:bookmarkStart w:id="2156" w:name="_Toc17797"/>
      <w:r>
        <w:t>返回成功示例</w:t>
      </w:r>
      <w:bookmarkEnd w:id="2156"/>
    </w:p>
    <w:p w14:paraId="4029B92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"2026-04-20 12:00:00",</w:t>
      </w:r>
      <w:r>
        <w:rPr>
          <w:sz w:val="18"/>
        </w:rPr>
        <w:br w:type="textWrapping"/>
      </w:r>
      <w:r>
        <w:rPr>
          <w:sz w:val="18"/>
        </w:rPr>
        <w:t xml:space="preserve">    "data": {</w:t>
      </w:r>
      <w:r>
        <w:rPr>
          <w:sz w:val="18"/>
        </w:rPr>
        <w:br w:type="textWrapping"/>
      </w:r>
      <w:r>
        <w:rPr>
          <w:sz w:val="18"/>
        </w:rPr>
        <w:t xml:space="preserve">        "successTargets": [</w:t>
      </w:r>
      <w:r>
        <w:rPr>
          <w:sz w:val="18"/>
        </w:rPr>
        <w:br w:type="textWrapping"/>
      </w:r>
      <w:r>
        <w:rPr>
          <w:sz w:val="18"/>
        </w:rPr>
        <w:t xml:space="preserve">            {</w:t>
      </w:r>
      <w:r>
        <w:rPr>
          <w:sz w:val="18"/>
        </w:rPr>
        <w:br w:type="textWrapping"/>
      </w:r>
      <w:r>
        <w:rPr>
          <w:sz w:val="18"/>
        </w:rPr>
        <w:t xml:space="preserve">                "targetId": "12345",</w:t>
      </w:r>
      <w:r>
        <w:rPr>
          <w:sz w:val="18"/>
        </w:rPr>
        <w:br w:type="textWrapping"/>
      </w:r>
      <w:r>
        <w:rPr>
          <w:sz w:val="18"/>
        </w:rPr>
        <w:t xml:space="preserve">                "campaignId": "67890",</w:t>
      </w:r>
      <w:r>
        <w:rPr>
          <w:sz w:val="18"/>
        </w:rPr>
        <w:br w:type="textWrapping"/>
      </w:r>
      <w:r>
        <w:rPr>
          <w:sz w:val="18"/>
        </w:rPr>
        <w:t xml:space="preserve">                "adGroupId": "11111",</w:t>
      </w:r>
      <w:r>
        <w:rPr>
          <w:sz w:val="18"/>
        </w:rPr>
        <w:br w:type="textWrapping"/>
      </w:r>
      <w:r>
        <w:rPr>
          <w:sz w:val="18"/>
        </w:rPr>
        <w:t xml:space="preserve">                "state": "ARCHIVED",</w:t>
      </w:r>
      <w:r>
        <w:rPr>
          <w:sz w:val="18"/>
        </w:rPr>
        <w:br w:type="textWrapping"/>
      </w:r>
      <w:r>
        <w:rPr>
          <w:sz w:val="18"/>
        </w:rPr>
        <w:t xml:space="preserve">                "targetType": "KEYWORD",</w:t>
      </w:r>
      <w:r>
        <w:rPr>
          <w:sz w:val="18"/>
        </w:rPr>
        <w:br w:type="textWrapping"/>
      </w:r>
      <w:r>
        <w:rPr>
          <w:sz w:val="18"/>
        </w:rPr>
        <w:t xml:space="preserve">                "targetLevel": "AD_GROUP"</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"errors": [],</w:t>
      </w:r>
      <w:r>
        <w:rPr>
          <w:sz w:val="18"/>
        </w:rPr>
        <w:br w:type="textWrapping"/>
      </w:r>
      <w:r>
        <w:rPr>
          <w:sz w:val="18"/>
        </w:rPr>
        <w:t xml:space="preserve">        "notExistTargetIds":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CB538EB">
      <w:r>
        <w:rPr>
          <w:sz w:val="18"/>
        </w:rPr>
        <w:t>---</w:t>
      </w:r>
    </w:p>
    <w:p w14:paraId="7CF73518">
      <w:pPr>
        <w:pStyle w:val="4"/>
      </w:pPr>
      <w:bookmarkStart w:id="2157" w:name="_Toc19794"/>
      <w:r>
        <w:t>操作日志（新）</w:t>
      </w:r>
      <w:bookmarkEnd w:id="2157"/>
    </w:p>
    <w:p w14:paraId="05DD149F">
      <w:r>
        <w:rPr>
          <w:sz w:val="18"/>
        </w:rPr>
        <w:t>- Source path: docs/newAd/apiLogStandard</w:t>
      </w:r>
      <w:r>
        <w:rPr>
          <w:sz w:val="18"/>
        </w:rPr>
        <w:br w:type="textWrapping"/>
      </w:r>
      <w:r>
        <w:rPr>
          <w:sz w:val="18"/>
        </w:rPr>
        <w:t>- Source URL: https://apidoc.lingxing.com/docs/newAd/apiLogStandard.md</w:t>
      </w:r>
    </w:p>
    <w:p w14:paraId="3793C201">
      <w:r>
        <w:rPr>
          <w:sz w:val="18"/>
        </w:rPr>
        <w:t># 操作日志（新）</w:t>
      </w:r>
    </w:p>
    <w:p w14:paraId="71BB71CE">
      <w:pPr>
        <w:pStyle w:val="4"/>
      </w:pPr>
      <w:bookmarkStart w:id="2158" w:name="_Toc11806"/>
      <w:r>
        <w:t>接口信息</w:t>
      </w:r>
      <w:bookmarkEnd w:id="2158"/>
    </w:p>
    <w:p w14:paraId="67918CC9">
      <w:pPr>
        <w:pStyle w:val="4"/>
      </w:pPr>
      <w:bookmarkStart w:id="2159" w:name="_Toc2703"/>
      <w:r>
        <w:t>请求头</w:t>
      </w:r>
      <w:bookmarkEnd w:id="2159"/>
    </w:p>
    <w:p w14:paraId="6FF97B77">
      <w:pPr>
        <w:pStyle w:val="4"/>
      </w:pPr>
      <w:bookmarkStart w:id="2160" w:name="_Toc616"/>
      <w:r>
        <w:t>请求参数</w:t>
      </w:r>
      <w:bookmarkEnd w:id="2160"/>
    </w:p>
    <w:p w14:paraId="1C1F3144">
      <w:pPr>
        <w:pStyle w:val="4"/>
      </w:pPr>
      <w:bookmarkStart w:id="2161" w:name="_Toc5706"/>
      <w:r>
        <w:t>返回结果</w:t>
      </w:r>
      <w:bookmarkEnd w:id="2161"/>
    </w:p>
    <w:p w14:paraId="236473C8">
      <w:r>
        <w:rPr>
          <w:sz w:val="18"/>
        </w:rPr>
        <w:t>Json Object</w:t>
      </w:r>
    </w:p>
    <w:p w14:paraId="06EA543A">
      <w:pPr>
        <w:pStyle w:val="4"/>
      </w:pPr>
      <w:bookmarkStart w:id="2162" w:name="_Toc16274"/>
      <w:r>
        <w:t>返回成功示例</w:t>
      </w:r>
      <w:bookmarkEnd w:id="2162"/>
    </w:p>
    <w:p w14:paraId="26020FC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"worweoeiruxlkjsrwUEWRk",</w:t>
      </w:r>
      <w:r>
        <w:rPr>
          <w:sz w:val="18"/>
        </w:rPr>
        <w:br w:type="textWrapping"/>
      </w:r>
      <w:r>
        <w:rPr>
          <w:sz w:val="18"/>
        </w:rPr>
        <w:t xml:space="preserve">    "response_time": "2023-04-18 10:51:37",</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"profile_id": 121923590660074,</w:t>
      </w:r>
      <w:r>
        <w:rPr>
          <w:sz w:val="18"/>
        </w:rPr>
        <w:br w:type="textWrapping"/>
      </w:r>
      <w:r>
        <w:rPr>
          <w:sz w:val="18"/>
        </w:rPr>
        <w:t xml:space="preserve">            "sponsored_type": "sp",</w:t>
      </w:r>
      <w:r>
        <w:rPr>
          <w:sz w:val="18"/>
        </w:rPr>
        <w:br w:type="textWrapping"/>
      </w:r>
      <w:r>
        <w:rPr>
          <w:sz w:val="18"/>
        </w:rPr>
        <w:t xml:space="preserve">            "operate_type": "campaigns",</w:t>
      </w:r>
      <w:r>
        <w:rPr>
          <w:sz w:val="18"/>
        </w:rPr>
        <w:br w:type="textWrapping"/>
      </w:r>
      <w:r>
        <w:rPr>
          <w:sz w:val="18"/>
        </w:rPr>
        <w:t xml:space="preserve">            "campaign_id": 75412355765106,</w:t>
      </w:r>
      <w:r>
        <w:rPr>
          <w:sz w:val="18"/>
        </w:rPr>
        <w:br w:type="textWrapping"/>
      </w:r>
      <w:r>
        <w:rPr>
          <w:sz w:val="18"/>
        </w:rPr>
        <w:t xml:space="preserve">            "campaign_name": "campaign-1118",</w:t>
      </w:r>
      <w:r>
        <w:rPr>
          <w:sz w:val="18"/>
        </w:rPr>
        <w:br w:type="textWrapping"/>
      </w:r>
      <w:r>
        <w:rPr>
          <w:sz w:val="18"/>
        </w:rPr>
        <w:t xml:space="preserve">            "ad_group_id": null,</w:t>
      </w:r>
      <w:r>
        <w:rPr>
          <w:sz w:val="18"/>
        </w:rPr>
        <w:br w:type="textWrapping"/>
      </w:r>
      <w:r>
        <w:rPr>
          <w:sz w:val="18"/>
        </w:rPr>
        <w:t xml:space="preserve">            "object_id": 75412355765106,</w:t>
      </w:r>
      <w:r>
        <w:rPr>
          <w:sz w:val="18"/>
        </w:rPr>
        <w:br w:type="textWrapping"/>
      </w:r>
      <w:r>
        <w:rPr>
          <w:sz w:val="18"/>
        </w:rPr>
        <w:t xml:space="preserve">            "ad_group_name": null,</w:t>
      </w:r>
      <w:r>
        <w:rPr>
          <w:sz w:val="18"/>
        </w:rPr>
        <w:br w:type="textWrapping"/>
      </w:r>
      <w:r>
        <w:rPr>
          <w:sz w:val="18"/>
        </w:rPr>
        <w:t xml:space="preserve">            "object_name": "campaign-dk-0111",</w:t>
      </w:r>
      <w:r>
        <w:rPr>
          <w:sz w:val="18"/>
        </w:rPr>
        <w:br w:type="textWrapping"/>
      </w:r>
      <w:r>
        <w:rPr>
          <w:sz w:val="18"/>
        </w:rPr>
        <w:t xml:space="preserve">            "function_name": "WebPage",</w:t>
      </w:r>
      <w:r>
        <w:rPr>
          <w:sz w:val="18"/>
        </w:rPr>
        <w:br w:type="textWrapping"/>
      </w:r>
      <w:r>
        <w:rPr>
          <w:sz w:val="18"/>
        </w:rPr>
        <w:t xml:space="preserve">            "change_type": "更新",</w:t>
      </w:r>
      <w:r>
        <w:rPr>
          <w:sz w:val="18"/>
        </w:rPr>
        <w:br w:type="textWrapping"/>
      </w:r>
      <w:r>
        <w:rPr>
          <w:sz w:val="18"/>
        </w:rPr>
        <w:t xml:space="preserve">            "operate_before": [</w:t>
      </w:r>
      <w:r>
        <w:rPr>
          <w:sz w:val="18"/>
        </w:rPr>
        <w:br w:type="textWrapping"/>
      </w:r>
      <w:r>
        <w:rPr>
          <w:sz w:val="18"/>
        </w:rPr>
        <w:t xml:space="preserve">                {</w:t>
      </w:r>
      <w:r>
        <w:rPr>
          <w:sz w:val="18"/>
        </w:rPr>
        <w:br w:type="textWrapping"/>
      </w:r>
      <w:r>
        <w:rPr>
          <w:sz w:val="18"/>
        </w:rPr>
        <w:t xml:space="preserve">                    "code": "BUDGET_AMOUNT",</w:t>
      </w:r>
      <w:r>
        <w:rPr>
          <w:sz w:val="18"/>
        </w:rPr>
        <w:br w:type="textWrapping"/>
      </w:r>
      <w:r>
        <w:rPr>
          <w:sz w:val="18"/>
        </w:rPr>
        <w:t xml:space="preserve">                    "value": "1.01"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"PORTFOLIO_ID",</w:t>
      </w:r>
      <w:r>
        <w:rPr>
          <w:sz w:val="18"/>
        </w:rPr>
        <w:br w:type="textWrapping"/>
      </w:r>
      <w:r>
        <w:rPr>
          <w:sz w:val="18"/>
        </w:rPr>
        <w:t xml:space="preserve">                    "value":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"operate_after": [</w:t>
      </w:r>
      <w:r>
        <w:rPr>
          <w:sz w:val="18"/>
        </w:rPr>
        <w:br w:type="textWrapping"/>
      </w:r>
      <w:r>
        <w:rPr>
          <w:sz w:val="18"/>
        </w:rPr>
        <w:t xml:space="preserve">                {</w:t>
      </w:r>
      <w:r>
        <w:rPr>
          <w:sz w:val="18"/>
        </w:rPr>
        <w:br w:type="textWrapping"/>
      </w:r>
      <w:r>
        <w:rPr>
          <w:sz w:val="18"/>
        </w:rPr>
        <w:t xml:space="preserve">                    "code": "BUDGET_AMOUNT",</w:t>
      </w:r>
      <w:r>
        <w:rPr>
          <w:sz w:val="18"/>
        </w:rPr>
        <w:br w:type="textWrapping"/>
      </w:r>
      <w:r>
        <w:rPr>
          <w:sz w:val="18"/>
        </w:rPr>
        <w:t xml:space="preserve">                    "value": "1.02"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"code": "PORTFOLIO_ID",</w:t>
      </w:r>
      <w:r>
        <w:rPr>
          <w:sz w:val="18"/>
        </w:rPr>
        <w:br w:type="textWrapping"/>
      </w:r>
      <w:r>
        <w:rPr>
          <w:sz w:val="18"/>
        </w:rPr>
        <w:t xml:space="preserve">                    "value":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"user_id": 3071,</w:t>
      </w:r>
      <w:r>
        <w:rPr>
          <w:sz w:val="18"/>
        </w:rPr>
        <w:br w:type="textWrapping"/>
      </w:r>
      <w:r>
        <w:rPr>
          <w:sz w:val="18"/>
        </w:rPr>
        <w:t xml:space="preserve">            "user_name": "谢xx",</w:t>
      </w:r>
      <w:r>
        <w:rPr>
          <w:sz w:val="18"/>
        </w:rPr>
        <w:br w:type="textWrapping"/>
      </w:r>
      <w:r>
        <w:rPr>
          <w:sz w:val="18"/>
        </w:rPr>
        <w:t xml:space="preserve">            "operate_time": "2023-04-18 09:56:34"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A890A62">
      <w:r>
        <w:rPr>
          <w:sz w:val="18"/>
        </w:rPr>
        <w:t>---</w:t>
      </w:r>
    </w:p>
    <w:p w14:paraId="50444B10">
      <w:pPr>
        <w:pStyle w:val="4"/>
      </w:pPr>
      <w:bookmarkStart w:id="2163" w:name="_Toc20325"/>
      <w:r>
        <w:t>查询费用类型列表</w:t>
      </w:r>
      <w:bookmarkEnd w:id="2163"/>
    </w:p>
    <w:p w14:paraId="4A733FB1">
      <w:r>
        <w:rPr>
          <w:sz w:val="18"/>
        </w:rPr>
        <w:t>- Source path: docs/Finance/feeManagementType</w:t>
      </w:r>
      <w:r>
        <w:rPr>
          <w:sz w:val="18"/>
        </w:rPr>
        <w:br w:type="textWrapping"/>
      </w:r>
      <w:r>
        <w:rPr>
          <w:sz w:val="18"/>
        </w:rPr>
        <w:t>- Source URL: https://apidoc.lingxing.com/docs/Finance/feeManagementType.md</w:t>
      </w:r>
    </w:p>
    <w:p w14:paraId="43F93514">
      <w:r>
        <w:rPr>
          <w:sz w:val="18"/>
        </w:rPr>
        <w:t># 查询费用类型列表</w:t>
      </w:r>
    </w:p>
    <w:p w14:paraId="0838280F">
      <w:pPr>
        <w:pStyle w:val="4"/>
      </w:pPr>
      <w:bookmarkStart w:id="2164" w:name="_Toc3477"/>
      <w:r>
        <w:t>接口信息</w:t>
      </w:r>
      <w:bookmarkEnd w:id="2164"/>
    </w:p>
    <w:p w14:paraId="15E66F66">
      <w:pPr>
        <w:pStyle w:val="4"/>
      </w:pPr>
      <w:bookmarkStart w:id="2165" w:name="_Toc6133"/>
      <w:r>
        <w:t>返回结果</w:t>
      </w:r>
      <w:bookmarkEnd w:id="2165"/>
    </w:p>
    <w:p w14:paraId="08B0896B">
      <w:r>
        <w:rPr>
          <w:sz w:val="18"/>
        </w:rPr>
        <w:t>Json Object</w:t>
      </w:r>
    </w:p>
    <w:p w14:paraId="4D1013B3">
      <w:pPr>
        <w:pStyle w:val="4"/>
      </w:pPr>
      <w:bookmarkStart w:id="2166" w:name="_Toc16439"/>
      <w:r>
        <w:t>返回成功示例</w:t>
      </w:r>
      <w:bookmarkEnd w:id="2166"/>
    </w:p>
    <w:p w14:paraId="692BFAC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1000014,</w:t>
      </w:r>
      <w:r>
        <w:rPr>
          <w:sz w:val="18"/>
        </w:rPr>
        <w:br w:type="textWrapping"/>
      </w:r>
      <w:r>
        <w:rPr>
          <w:sz w:val="18"/>
        </w:rPr>
        <w:t xml:space="preserve">            "sort": 0,</w:t>
      </w:r>
      <w:r>
        <w:rPr>
          <w:sz w:val="18"/>
        </w:rPr>
        <w:br w:type="textWrapping"/>
      </w:r>
      <w:r>
        <w:rPr>
          <w:sz w:val="18"/>
        </w:rPr>
        <w:t xml:space="preserve">            "name": "费用类型1",</w:t>
      </w:r>
      <w:r>
        <w:rPr>
          <w:sz w:val="18"/>
        </w:rPr>
        <w:br w:type="textWrapping"/>
      </w:r>
      <w:r>
        <w:rPr>
          <w:sz w:val="18"/>
        </w:rPr>
        <w:t xml:space="preserve">            "fpoft_id": "305250800313991680"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1B42DAA">
      <w:r>
        <w:rPr>
          <w:sz w:val="18"/>
        </w:rPr>
        <w:t>---</w:t>
      </w:r>
    </w:p>
    <w:p w14:paraId="522424FF">
      <w:pPr>
        <w:pStyle w:val="4"/>
      </w:pPr>
      <w:bookmarkStart w:id="2167" w:name="_Toc28353"/>
      <w:r>
        <w:t>查询费用明细列表</w:t>
      </w:r>
      <w:bookmarkEnd w:id="2167"/>
    </w:p>
    <w:p w14:paraId="2607DC47">
      <w:r>
        <w:rPr>
          <w:sz w:val="18"/>
        </w:rPr>
        <w:t>- Source path: docs/Finance/feeManagementList</w:t>
      </w:r>
      <w:r>
        <w:rPr>
          <w:sz w:val="18"/>
        </w:rPr>
        <w:br w:type="textWrapping"/>
      </w:r>
      <w:r>
        <w:rPr>
          <w:sz w:val="18"/>
        </w:rPr>
        <w:t>- Source URL: https://apidoc.lingxing.com/docs/Finance/feeManagementList.md</w:t>
      </w:r>
    </w:p>
    <w:p w14:paraId="3523FE7F">
      <w:r>
        <w:rPr>
          <w:sz w:val="18"/>
        </w:rPr>
        <w:t># 查询费用明细列表</w:t>
      </w:r>
    </w:p>
    <w:p w14:paraId="4BC7A0F0">
      <w:pPr>
        <w:pStyle w:val="4"/>
      </w:pPr>
      <w:bookmarkStart w:id="2168" w:name="_Toc13543"/>
      <w:r>
        <w:t>接口信息</w:t>
      </w:r>
      <w:bookmarkEnd w:id="2168"/>
    </w:p>
    <w:p w14:paraId="6924385C">
      <w:pPr>
        <w:pStyle w:val="4"/>
      </w:pPr>
      <w:bookmarkStart w:id="2169" w:name="_Toc22036"/>
      <w:r>
        <w:t>请求参数</w:t>
      </w:r>
      <w:bookmarkEnd w:id="2169"/>
    </w:p>
    <w:p w14:paraId="1F7B2A2E">
      <w:pPr>
        <w:pStyle w:val="4"/>
      </w:pPr>
      <w:bookmarkStart w:id="2170" w:name="_Toc7392"/>
      <w:r>
        <w:t>请求示例</w:t>
      </w:r>
      <w:bookmarkEnd w:id="2170"/>
    </w:p>
    <w:p w14:paraId="3C15FB4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"date_type": "gmt_create",</w:t>
      </w:r>
      <w:r>
        <w:rPr>
          <w:sz w:val="18"/>
        </w:rPr>
        <w:br w:type="textWrapping"/>
      </w:r>
      <w:r>
        <w:rPr>
          <w:sz w:val="18"/>
        </w:rPr>
        <w:t xml:space="preserve">    "start_date": "2022-12-01",</w:t>
      </w:r>
      <w:r>
        <w:rPr>
          <w:sz w:val="18"/>
        </w:rPr>
        <w:br w:type="textWrapping"/>
      </w:r>
      <w:r>
        <w:rPr>
          <w:sz w:val="18"/>
        </w:rPr>
        <w:t xml:space="preserve">    "end_date": "2023-12-01",</w:t>
      </w:r>
      <w:r>
        <w:rPr>
          <w:sz w:val="18"/>
        </w:rPr>
        <w:br w:type="textWrapping"/>
      </w:r>
      <w:r>
        <w:rPr>
          <w:sz w:val="18"/>
        </w:rPr>
        <w:t xml:space="preserve">    "sids": [</w:t>
      </w:r>
      <w:r>
        <w:rPr>
          <w:sz w:val="18"/>
        </w:rPr>
        <w:br w:type="textWrapping"/>
      </w:r>
      <w:r>
        <w:rPr>
          <w:sz w:val="18"/>
        </w:rPr>
        <w:t xml:space="preserve">        100,</w:t>
      </w:r>
      <w:r>
        <w:rPr>
          <w:sz w:val="18"/>
        </w:rPr>
        <w:br w:type="textWrapping"/>
      </w:r>
      <w:r>
        <w:rPr>
          <w:sz w:val="18"/>
        </w:rPr>
        <w:t xml:space="preserve">        113</w:t>
      </w:r>
      <w:r>
        <w:rPr>
          <w:sz w:val="18"/>
        </w:rPr>
        <w:br w:type="textWrapping"/>
      </w:r>
      <w:r>
        <w:rPr>
          <w:sz w:val="18"/>
        </w:rPr>
        <w:t xml:space="preserve">    ],</w:t>
      </w:r>
      <w:r>
        <w:rPr>
          <w:sz w:val="18"/>
        </w:rPr>
        <w:br w:type="textWrapping"/>
      </w:r>
      <w:r>
        <w:rPr>
          <w:sz w:val="18"/>
        </w:rPr>
        <w:t xml:space="preserve">    "other_fee_type_ids": [</w:t>
      </w:r>
      <w:r>
        <w:rPr>
          <w:sz w:val="18"/>
        </w:rPr>
        <w:br w:type="textWrapping"/>
      </w:r>
      <w:r>
        <w:rPr>
          <w:sz w:val="18"/>
        </w:rPr>
        <w:t xml:space="preserve">        1232,</w:t>
      </w:r>
      <w:r>
        <w:rPr>
          <w:sz w:val="18"/>
        </w:rPr>
        <w:br w:type="textWrapping"/>
      </w:r>
      <w:r>
        <w:rPr>
          <w:sz w:val="18"/>
        </w:rPr>
        <w:t xml:space="preserve">        1246</w:t>
      </w:r>
      <w:r>
        <w:rPr>
          <w:sz w:val="18"/>
        </w:rPr>
        <w:br w:type="textWrapping"/>
      </w:r>
      <w:r>
        <w:rPr>
          <w:sz w:val="18"/>
        </w:rPr>
        <w:t xml:space="preserve">    ],</w:t>
      </w:r>
      <w:r>
        <w:rPr>
          <w:sz w:val="18"/>
        </w:rPr>
        <w:br w:type="textWrapping"/>
      </w:r>
      <w:r>
        <w:rPr>
          <w:sz w:val="18"/>
        </w:rPr>
        <w:t xml:space="preserve">    "status_order": 3,</w:t>
      </w:r>
      <w:r>
        <w:rPr>
          <w:sz w:val="18"/>
        </w:rPr>
        <w:br w:type="textWrapping"/>
      </w:r>
      <w:r>
        <w:rPr>
          <w:sz w:val="18"/>
        </w:rPr>
        <w:t xml:space="preserve">    "dimensions":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3,</w:t>
      </w:r>
      <w:r>
        <w:rPr>
          <w:sz w:val="18"/>
        </w:rPr>
        <w:br w:type="textWrapping"/>
      </w:r>
      <w:r>
        <w:rPr>
          <w:sz w:val="18"/>
        </w:rPr>
        <w:t xml:space="preserve">        4</w:t>
      </w:r>
      <w:r>
        <w:rPr>
          <w:sz w:val="18"/>
        </w:rPr>
        <w:br w:type="textWrapping"/>
      </w:r>
      <w:r>
        <w:rPr>
          <w:sz w:val="18"/>
        </w:rPr>
        <w:t xml:space="preserve">    ],</w:t>
      </w:r>
      <w:r>
        <w:rPr>
          <w:sz w:val="18"/>
        </w:rPr>
        <w:br w:type="textWrapping"/>
      </w:r>
      <w:r>
        <w:rPr>
          <w:sz w:val="18"/>
        </w:rPr>
        <w:t xml:space="preserve">    "apportion_status":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3,</w:t>
      </w:r>
      <w:r>
        <w:rPr>
          <w:sz w:val="18"/>
        </w:rPr>
        <w:br w:type="textWrapping"/>
      </w:r>
      <w:r>
        <w:rPr>
          <w:sz w:val="18"/>
        </w:rPr>
        <w:t xml:space="preserve">        4</w:t>
      </w:r>
      <w:r>
        <w:rPr>
          <w:sz w:val="18"/>
        </w:rPr>
        <w:br w:type="textWrapping"/>
      </w:r>
      <w:r>
        <w:rPr>
          <w:sz w:val="18"/>
        </w:rPr>
        <w:t xml:space="preserve">    ],</w:t>
      </w:r>
      <w:r>
        <w:rPr>
          <w:sz w:val="18"/>
        </w:rPr>
        <w:br w:type="textWrapping"/>
      </w:r>
      <w:r>
        <w:rPr>
          <w:sz w:val="18"/>
        </w:rPr>
        <w:t xml:space="preserve">    "status_merge": 2,</w:t>
      </w:r>
      <w:r>
        <w:rPr>
          <w:sz w:val="18"/>
        </w:rPr>
        <w:br w:type="textWrapping"/>
      </w:r>
      <w:r>
        <w:rPr>
          <w:sz w:val="18"/>
        </w:rPr>
        <w:t xml:space="preserve">    "search_field": "create_name",</w:t>
      </w:r>
      <w:r>
        <w:rPr>
          <w:sz w:val="18"/>
        </w:rPr>
        <w:br w:type="textWrapping"/>
      </w:r>
      <w:r>
        <w:rPr>
          <w:sz w:val="18"/>
        </w:rPr>
        <w:t xml:space="preserve">    "search_value": "何芳"</w:t>
      </w:r>
      <w:r>
        <w:rPr>
          <w:sz w:val="18"/>
        </w:rPr>
        <w:br w:type="textWrapping"/>
      </w:r>
      <w:r>
        <w:rPr>
          <w:sz w:val="18"/>
        </w:rPr>
        <w:t>}</w:t>
      </w:r>
      <w:r>
        <w:rPr>
          <w:sz w:val="18"/>
        </w:rPr>
        <w:br w:type="textWrapping"/>
      </w:r>
      <w:r>
        <w:rPr>
          <w:sz w:val="18"/>
        </w:rPr>
        <w:t>```</w:t>
      </w:r>
    </w:p>
    <w:p w14:paraId="1BCDE51A">
      <w:pPr>
        <w:pStyle w:val="4"/>
      </w:pPr>
      <w:bookmarkStart w:id="2171" w:name="_Toc31223"/>
      <w:r>
        <w:t>返回结果</w:t>
      </w:r>
      <w:bookmarkEnd w:id="2171"/>
    </w:p>
    <w:p w14:paraId="74C5321F">
      <w:r>
        <w:rPr>
          <w:sz w:val="18"/>
        </w:rPr>
        <w:t>Json Object</w:t>
      </w:r>
    </w:p>
    <w:p w14:paraId="49BB42BB">
      <w:pPr>
        <w:pStyle w:val="4"/>
      </w:pPr>
      <w:bookmarkStart w:id="2172" w:name="_Toc31983"/>
      <w:r>
        <w:t>返回成功示例</w:t>
      </w:r>
      <w:bookmarkEnd w:id="2172"/>
    </w:p>
    <w:p w14:paraId="600166C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"id": "304264891485171712",</w:t>
      </w:r>
      <w:r>
        <w:rPr>
          <w:sz w:val="18"/>
        </w:rPr>
        <w:br w:type="textWrapping"/>
      </w:r>
      <w:r>
        <w:rPr>
          <w:sz w:val="18"/>
        </w:rPr>
        <w:t xml:space="preserve">                "number": "FY221230000001",</w:t>
      </w:r>
      <w:r>
        <w:rPr>
          <w:sz w:val="18"/>
        </w:rPr>
        <w:br w:type="textWrapping"/>
      </w:r>
      <w:r>
        <w:rPr>
          <w:sz w:val="18"/>
        </w:rPr>
        <w:t xml:space="preserve">                "date": "2022-01",</w:t>
      </w:r>
      <w:r>
        <w:rPr>
          <w:sz w:val="18"/>
        </w:rPr>
        <w:br w:type="textWrapping"/>
      </w:r>
      <w:r>
        <w:rPr>
          <w:sz w:val="18"/>
        </w:rPr>
        <w:t xml:space="preserve">                "fee": 29999.00,</w:t>
      </w:r>
      <w:r>
        <w:rPr>
          <w:sz w:val="18"/>
        </w:rPr>
        <w:br w:type="textWrapping"/>
      </w:r>
      <w:r>
        <w:rPr>
          <w:sz w:val="18"/>
        </w:rPr>
        <w:t xml:space="preserve">                "rate": 10.1235,</w:t>
      </w:r>
      <w:r>
        <w:rPr>
          <w:sz w:val="18"/>
        </w:rPr>
        <w:br w:type="textWrapping"/>
      </w:r>
      <w:r>
        <w:rPr>
          <w:sz w:val="18"/>
        </w:rPr>
        <w:t xml:space="preserve">                "dimension_id": 2,</w:t>
      </w:r>
      <w:r>
        <w:rPr>
          <w:sz w:val="18"/>
        </w:rPr>
        <w:br w:type="textWrapping"/>
      </w:r>
      <w:r>
        <w:rPr>
          <w:sz w:val="18"/>
        </w:rPr>
        <w:t xml:space="preserve">                "dimension": "ASIN",</w:t>
      </w:r>
      <w:r>
        <w:rPr>
          <w:sz w:val="18"/>
        </w:rPr>
        <w:br w:type="textWrapping"/>
      </w:r>
      <w:r>
        <w:rPr>
          <w:sz w:val="18"/>
        </w:rPr>
        <w:t xml:space="preserve">                "apportion_rule_id": 1,</w:t>
      </w:r>
      <w:r>
        <w:rPr>
          <w:sz w:val="18"/>
        </w:rPr>
        <w:br w:type="textWrapping"/>
      </w:r>
      <w:r>
        <w:rPr>
          <w:sz w:val="18"/>
        </w:rPr>
        <w:t xml:space="preserve">                "apportion_rule": "按销售额占比",</w:t>
      </w:r>
      <w:r>
        <w:rPr>
          <w:sz w:val="18"/>
        </w:rPr>
        <w:br w:type="textWrapping"/>
      </w:r>
      <w:r>
        <w:rPr>
          <w:sz w:val="18"/>
        </w:rPr>
        <w:t xml:space="preserve">                "other_fee_type_id": "1165",</w:t>
      </w:r>
      <w:r>
        <w:rPr>
          <w:sz w:val="18"/>
        </w:rPr>
        <w:br w:type="textWrapping"/>
      </w:r>
      <w:r>
        <w:rPr>
          <w:sz w:val="18"/>
        </w:rPr>
        <w:t xml:space="preserve">                "other_fee_type": "其他费",</w:t>
      </w:r>
      <w:r>
        <w:rPr>
          <w:sz w:val="18"/>
        </w:rPr>
        <w:br w:type="textWrapping"/>
      </w:r>
      <w:r>
        <w:rPr>
          <w:sz w:val="18"/>
        </w:rPr>
        <w:t xml:space="preserve">                "currency_code": "USD",</w:t>
      </w:r>
      <w:r>
        <w:rPr>
          <w:sz w:val="18"/>
        </w:rPr>
        <w:br w:type="textWrapping"/>
      </w:r>
      <w:r>
        <w:rPr>
          <w:sz w:val="18"/>
        </w:rPr>
        <w:t xml:space="preserve">                "currency_icon": "$",</w:t>
      </w:r>
      <w:r>
        <w:rPr>
          <w:sz w:val="18"/>
        </w:rPr>
        <w:br w:type="textWrapping"/>
      </w:r>
      <w:r>
        <w:rPr>
          <w:sz w:val="18"/>
        </w:rPr>
        <w:t xml:space="preserve">                "allocation_status": "未分摊",</w:t>
      </w:r>
      <w:r>
        <w:rPr>
          <w:sz w:val="18"/>
        </w:rPr>
        <w:br w:type="textWrapping"/>
      </w:r>
      <w:r>
        <w:rPr>
          <w:sz w:val="18"/>
        </w:rPr>
        <w:t xml:space="preserve">                "status_order_id": 3,</w:t>
      </w:r>
      <w:r>
        <w:rPr>
          <w:sz w:val="18"/>
        </w:rPr>
        <w:br w:type="textWrapping"/>
      </w:r>
      <w:r>
        <w:rPr>
          <w:sz w:val="18"/>
        </w:rPr>
        <w:t xml:space="preserve">                "status_order": "已处理",</w:t>
      </w:r>
      <w:r>
        <w:rPr>
          <w:sz w:val="18"/>
        </w:rPr>
        <w:br w:type="textWrapping"/>
      </w:r>
      <w:r>
        <w:rPr>
          <w:sz w:val="18"/>
        </w:rPr>
        <w:t xml:space="preserve">                "create_name": "超级管理员",</w:t>
      </w:r>
      <w:r>
        <w:rPr>
          <w:sz w:val="18"/>
        </w:rPr>
        <w:br w:type="textWrapping"/>
      </w:r>
      <w:r>
        <w:rPr>
          <w:sz w:val="18"/>
        </w:rPr>
        <w:t xml:space="preserve">                "create_time": "2022-12-30 12:06:13",</w:t>
      </w:r>
      <w:r>
        <w:rPr>
          <w:sz w:val="18"/>
        </w:rPr>
        <w:br w:type="textWrapping"/>
      </w:r>
      <w:r>
        <w:rPr>
          <w:sz w:val="18"/>
        </w:rPr>
        <w:t xml:space="preserve">                "is_request_pool": 0,</w:t>
      </w:r>
      <w:r>
        <w:rPr>
          <w:sz w:val="18"/>
        </w:rPr>
        <w:br w:type="textWrapping"/>
      </w:r>
      <w:r>
        <w:rPr>
          <w:sz w:val="18"/>
        </w:rPr>
        <w:t xml:space="preserve">                "remark": "",</w:t>
      </w:r>
      <w:r>
        <w:rPr>
          <w:sz w:val="18"/>
        </w:rPr>
        <w:br w:type="textWrapping"/>
      </w:r>
      <w:r>
        <w:rPr>
          <w:sz w:val="18"/>
        </w:rPr>
        <w:t xml:space="preserve">                "details": [</w:t>
      </w:r>
      <w:r>
        <w:rPr>
          <w:sz w:val="18"/>
        </w:rPr>
        <w:br w:type="textWrapping"/>
      </w:r>
      <w:r>
        <w:rPr>
          <w:sz w:val="18"/>
        </w:rPr>
        <w:t xml:space="preserve">                    {</w:t>
      </w:r>
      <w:r>
        <w:rPr>
          <w:sz w:val="18"/>
        </w:rPr>
        <w:br w:type="textWrapping"/>
      </w:r>
      <w:r>
        <w:rPr>
          <w:sz w:val="18"/>
        </w:rPr>
        <w:t xml:space="preserve">                        "id": "304264891485471232",</w:t>
      </w:r>
      <w:r>
        <w:rPr>
          <w:sz w:val="18"/>
        </w:rPr>
        <w:br w:type="textWrapping"/>
      </w:r>
      <w:r>
        <w:rPr>
          <w:sz w:val="18"/>
        </w:rPr>
        <w:t xml:space="preserve">                        "sort": 1,</w:t>
      </w:r>
      <w:r>
        <w:rPr>
          <w:sz w:val="18"/>
        </w:rPr>
        <w:br w:type="textWrapping"/>
      </w:r>
      <w:r>
        <w:rPr>
          <w:sz w:val="18"/>
        </w:rPr>
        <w:t xml:space="preserve">                        "fee": 29999.00,</w:t>
      </w:r>
      <w:r>
        <w:rPr>
          <w:sz w:val="18"/>
        </w:rPr>
        <w:br w:type="textWrapping"/>
      </w:r>
      <w:r>
        <w:rPr>
          <w:sz w:val="18"/>
        </w:rPr>
        <w:t xml:space="preserve">                        "remark": "月",</w:t>
      </w:r>
      <w:r>
        <w:rPr>
          <w:sz w:val="18"/>
        </w:rPr>
        <w:br w:type="textWrapping"/>
      </w:r>
      <w:r>
        <w:rPr>
          <w:sz w:val="18"/>
        </w:rPr>
        <w:t xml:space="preserve">                        "fof_id": "304264891485213184",</w:t>
      </w:r>
      <w:r>
        <w:rPr>
          <w:sz w:val="18"/>
        </w:rPr>
        <w:br w:type="textWrapping"/>
      </w:r>
      <w:r>
        <w:rPr>
          <w:sz w:val="18"/>
        </w:rPr>
        <w:t xml:space="preserve">                        "store_type": "全部店铺",</w:t>
      </w:r>
      <w:r>
        <w:rPr>
          <w:sz w:val="18"/>
        </w:rPr>
        <w:br w:type="textWrapping"/>
      </w:r>
      <w:r>
        <w:rPr>
          <w:sz w:val="18"/>
        </w:rPr>
        <w:t xml:space="preserve">                        "store_infos": null,</w:t>
      </w:r>
      <w:r>
        <w:rPr>
          <w:sz w:val="18"/>
        </w:rPr>
        <w:br w:type="textWrapping"/>
      </w:r>
      <w:r>
        <w:rPr>
          <w:sz w:val="18"/>
        </w:rPr>
        <w:t xml:space="preserve">                        "dimension_id": 2,</w:t>
      </w:r>
      <w:r>
        <w:rPr>
          <w:sz w:val="18"/>
        </w:rPr>
        <w:br w:type="textWrapping"/>
      </w:r>
      <w:r>
        <w:rPr>
          <w:sz w:val="18"/>
        </w:rPr>
        <w:t xml:space="preserve">                        "dimension": "ASIN",</w:t>
      </w:r>
      <w:r>
        <w:rPr>
          <w:sz w:val="18"/>
        </w:rPr>
        <w:br w:type="textWrapping"/>
      </w:r>
      <w:r>
        <w:rPr>
          <w:sz w:val="18"/>
        </w:rPr>
        <w:t xml:space="preserve">                        "dimension_value": "B00J3JX1ZK",</w:t>
      </w:r>
      <w:r>
        <w:rPr>
          <w:sz w:val="18"/>
        </w:rPr>
        <w:br w:type="textWrapping"/>
      </w:r>
      <w:r>
        <w:rPr>
          <w:sz w:val="18"/>
        </w:rPr>
        <w:t xml:space="preserve">                        "fee_sort": 303693.58,</w:t>
      </w:r>
      <w:r>
        <w:rPr>
          <w:sz w:val="18"/>
        </w:rPr>
        <w:br w:type="textWrapping"/>
      </w:r>
      <w:r>
        <w:rPr>
          <w:sz w:val="18"/>
        </w:rPr>
        <w:t xml:space="preserve">                        "currency_icon": "$",</w:t>
      </w:r>
      <w:r>
        <w:rPr>
          <w:sz w:val="18"/>
        </w:rPr>
        <w:br w:type="textWrapping"/>
      </w:r>
      <w:r>
        <w:rPr>
          <w:sz w:val="18"/>
        </w:rPr>
        <w:t xml:space="preserve">                        "currency_icon_sort":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9FFE038">
      <w:r>
        <w:rPr>
          <w:sz w:val="18"/>
        </w:rPr>
        <w:t>---</w:t>
      </w:r>
    </w:p>
    <w:p w14:paraId="1B033B02">
      <w:pPr>
        <w:pStyle w:val="4"/>
      </w:pPr>
      <w:bookmarkStart w:id="2173" w:name="_Toc14538"/>
      <w:r>
        <w:t>创建费用单</w:t>
      </w:r>
      <w:bookmarkEnd w:id="2173"/>
    </w:p>
    <w:p w14:paraId="0D55D10D">
      <w:r>
        <w:rPr>
          <w:sz w:val="18"/>
        </w:rPr>
        <w:t>- Source path: docs/Finance/feeManagementCreate</w:t>
      </w:r>
      <w:r>
        <w:rPr>
          <w:sz w:val="18"/>
        </w:rPr>
        <w:br w:type="textWrapping"/>
      </w:r>
      <w:r>
        <w:rPr>
          <w:sz w:val="18"/>
        </w:rPr>
        <w:t>- Source URL: https://apidoc.lingxing.com/docs/Finance/feeManagementCreate.md</w:t>
      </w:r>
    </w:p>
    <w:p w14:paraId="39DFE540">
      <w:r>
        <w:rPr>
          <w:sz w:val="18"/>
        </w:rPr>
        <w:t># 创建费用单</w:t>
      </w:r>
    </w:p>
    <w:p w14:paraId="24CB22E6">
      <w:pPr>
        <w:pStyle w:val="4"/>
      </w:pPr>
      <w:bookmarkStart w:id="2174" w:name="_Toc4131"/>
      <w:r>
        <w:t>接口信息</w:t>
      </w:r>
      <w:bookmarkEnd w:id="2174"/>
    </w:p>
    <w:p w14:paraId="1081A726">
      <w:pPr>
        <w:pStyle w:val="4"/>
      </w:pPr>
      <w:bookmarkStart w:id="2175" w:name="_Toc28137"/>
      <w:r>
        <w:t>请求参数</w:t>
      </w:r>
      <w:bookmarkEnd w:id="2175"/>
    </w:p>
    <w:p w14:paraId="592F7B33">
      <w:pPr>
        <w:pStyle w:val="4"/>
      </w:pPr>
      <w:bookmarkStart w:id="2176" w:name="_Toc16942"/>
      <w:r>
        <w:t>请求示例</w:t>
      </w:r>
      <w:bookmarkEnd w:id="2176"/>
    </w:p>
    <w:p w14:paraId="5D038F46">
      <w:r>
        <w:rPr>
          <w:sz w:val="18"/>
        </w:rPr>
        <w:t>```</w:t>
      </w:r>
      <w:r>
        <w:rPr>
          <w:sz w:val="18"/>
        </w:rPr>
        <w:br w:type="textWrapping"/>
      </w:r>
      <w:r>
        <w:rPr>
          <w:sz w:val="18"/>
        </w:rPr>
        <w:t>{</w:t>
      </w:r>
      <w:r>
        <w:rPr>
          <w:sz w:val="18"/>
        </w:rPr>
        <w:br w:type="textWrapping"/>
      </w:r>
      <w:r>
        <w:rPr>
          <w:sz w:val="18"/>
        </w:rPr>
        <w:t xml:space="preserve">    "submit_type": 2,</w:t>
      </w:r>
      <w:r>
        <w:rPr>
          <w:sz w:val="18"/>
        </w:rPr>
        <w:br w:type="textWrapping"/>
      </w:r>
      <w:r>
        <w:rPr>
          <w:sz w:val="18"/>
        </w:rPr>
        <w:t xml:space="preserve">    "dimension": 1,</w:t>
      </w:r>
      <w:r>
        <w:rPr>
          <w:sz w:val="18"/>
        </w:rPr>
        <w:br w:type="textWrapping"/>
      </w:r>
      <w:r>
        <w:rPr>
          <w:sz w:val="18"/>
        </w:rPr>
        <w:t xml:space="preserve">    "apportion_rule": 1,</w:t>
      </w:r>
      <w:r>
        <w:rPr>
          <w:sz w:val="18"/>
        </w:rPr>
        <w:br w:type="textWrapping"/>
      </w:r>
      <w:r>
        <w:rPr>
          <w:sz w:val="18"/>
        </w:rPr>
        <w:t xml:space="preserve">    "is_request_pool": 0,</w:t>
      </w:r>
      <w:r>
        <w:rPr>
          <w:sz w:val="18"/>
        </w:rPr>
        <w:br w:type="textWrapping"/>
      </w:r>
      <w:r>
        <w:rPr>
          <w:sz w:val="18"/>
        </w:rPr>
        <w:t xml:space="preserve">    "remark": "备注",</w:t>
      </w:r>
      <w:r>
        <w:rPr>
          <w:sz w:val="18"/>
        </w:rPr>
        <w:br w:type="textWrapping"/>
      </w:r>
      <w:r>
        <w:rPr>
          <w:sz w:val="18"/>
        </w:rPr>
        <w:t xml:space="preserve">    "fee_items": [</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106</w:t>
      </w:r>
      <w:r>
        <w:rPr>
          <w:sz w:val="18"/>
        </w:rPr>
        <w:br w:type="textWrapping"/>
      </w:r>
      <w:r>
        <w:rPr>
          <w:sz w:val="18"/>
        </w:rPr>
        <w:t xml:space="preserve">            ],</w:t>
      </w:r>
      <w:r>
        <w:rPr>
          <w:sz w:val="18"/>
        </w:rPr>
        <w:br w:type="textWrapping"/>
      </w:r>
      <w:r>
        <w:rPr>
          <w:sz w:val="18"/>
        </w:rPr>
        <w:t xml:space="preserve">            "dimension_value": "FO-F20Y-K0KC",</w:t>
      </w:r>
      <w:r>
        <w:rPr>
          <w:sz w:val="18"/>
        </w:rPr>
        <w:br w:type="textWrapping"/>
      </w:r>
      <w:r>
        <w:rPr>
          <w:sz w:val="18"/>
        </w:rPr>
        <w:t xml:space="preserve">            "date": "2023-02",</w:t>
      </w:r>
      <w:r>
        <w:rPr>
          <w:sz w:val="18"/>
        </w:rPr>
        <w:br w:type="textWrapping"/>
      </w:r>
      <w:r>
        <w:rPr>
          <w:sz w:val="18"/>
        </w:rPr>
        <w:t xml:space="preserve">            "other_fee_type_id": 1167,</w:t>
      </w:r>
      <w:r>
        <w:rPr>
          <w:sz w:val="18"/>
        </w:rPr>
        <w:br w:type="textWrapping"/>
      </w:r>
      <w:r>
        <w:rPr>
          <w:sz w:val="18"/>
        </w:rPr>
        <w:t xml:space="preserve">            "fee": -100,</w:t>
      </w:r>
      <w:r>
        <w:rPr>
          <w:sz w:val="18"/>
        </w:rPr>
        <w:br w:type="textWrapping"/>
      </w:r>
      <w:r>
        <w:rPr>
          <w:sz w:val="18"/>
        </w:rPr>
        <w:t xml:space="preserve">            "currency_code": "CNY",</w:t>
      </w:r>
      <w:r>
        <w:rPr>
          <w:sz w:val="18"/>
        </w:rPr>
        <w:br w:type="textWrapping"/>
      </w:r>
      <w:r>
        <w:rPr>
          <w:sz w:val="18"/>
        </w:rPr>
        <w:t xml:space="preserve">            "remark": "费用子项备注"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F2634A6">
      <w:pPr>
        <w:pStyle w:val="4"/>
      </w:pPr>
      <w:bookmarkStart w:id="2177" w:name="_Toc12397"/>
      <w:r>
        <w:t>返回结果</w:t>
      </w:r>
      <w:bookmarkEnd w:id="2177"/>
    </w:p>
    <w:p w14:paraId="58F5B8D7">
      <w:r>
        <w:rPr>
          <w:sz w:val="18"/>
        </w:rPr>
        <w:t>Json Object</w:t>
      </w:r>
    </w:p>
    <w:p w14:paraId="68F024AA">
      <w:pPr>
        <w:pStyle w:val="4"/>
      </w:pPr>
      <w:bookmarkStart w:id="2178" w:name="_Toc11502"/>
      <w:r>
        <w:t>返回成功示例</w:t>
      </w:r>
      <w:bookmarkEnd w:id="2178"/>
    </w:p>
    <w:p w14:paraId="6F1B65F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"data": true</w:t>
      </w:r>
      <w:r>
        <w:rPr>
          <w:sz w:val="18"/>
        </w:rPr>
        <w:br w:type="textWrapping"/>
      </w:r>
      <w:r>
        <w:rPr>
          <w:sz w:val="18"/>
        </w:rPr>
        <w:t>}</w:t>
      </w:r>
      <w:r>
        <w:rPr>
          <w:sz w:val="18"/>
        </w:rPr>
        <w:br w:type="textWrapping"/>
      </w:r>
      <w:r>
        <w:rPr>
          <w:sz w:val="18"/>
        </w:rPr>
        <w:t>```</w:t>
      </w:r>
    </w:p>
    <w:p w14:paraId="45D0EC1D">
      <w:pPr>
        <w:pStyle w:val="4"/>
      </w:pPr>
      <w:bookmarkStart w:id="2179" w:name="_Toc31649"/>
      <w:r>
        <w:t>返回失败示例</w:t>
      </w:r>
      <w:bookmarkEnd w:id="2179"/>
    </w:p>
    <w:p w14:paraId="48FC954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"当前月份：2023-02利润报表已结账/结账中，不可提交该月费用。",</w:t>
      </w:r>
      <w:r>
        <w:rPr>
          <w:sz w:val="18"/>
        </w:rPr>
        <w:br w:type="textWrapping"/>
      </w:r>
      <w:r>
        <w:rPr>
          <w:sz w:val="18"/>
        </w:rPr>
        <w:t xml:space="preserve">    "data": null,</w:t>
      </w:r>
      <w:r>
        <w:rPr>
          <w:sz w:val="18"/>
        </w:rPr>
        <w:br w:type="textWrapping"/>
      </w:r>
      <w:r>
        <w:rPr>
          <w:sz w:val="18"/>
        </w:rPr>
        <w:t xml:space="preserve">    "traceId": "82e464239000465fad92ae52ac9ee173.1696846050343"</w:t>
      </w:r>
      <w:r>
        <w:rPr>
          <w:sz w:val="18"/>
        </w:rPr>
        <w:br w:type="textWrapping"/>
      </w:r>
      <w:r>
        <w:rPr>
          <w:sz w:val="18"/>
        </w:rPr>
        <w:t>}</w:t>
      </w:r>
      <w:r>
        <w:rPr>
          <w:sz w:val="18"/>
        </w:rPr>
        <w:br w:type="textWrapping"/>
      </w:r>
      <w:r>
        <w:rPr>
          <w:sz w:val="18"/>
        </w:rPr>
        <w:t>```</w:t>
      </w:r>
    </w:p>
    <w:p w14:paraId="7514E37B">
      <w:r>
        <w:rPr>
          <w:sz w:val="18"/>
        </w:rPr>
        <w:t>---</w:t>
      </w:r>
    </w:p>
    <w:p w14:paraId="1241C003">
      <w:pPr>
        <w:pStyle w:val="4"/>
      </w:pPr>
      <w:bookmarkStart w:id="2180" w:name="_Toc13587"/>
      <w:r>
        <w:t>编辑费用单</w:t>
      </w:r>
      <w:bookmarkEnd w:id="2180"/>
    </w:p>
    <w:p w14:paraId="2743A679">
      <w:r>
        <w:rPr>
          <w:sz w:val="18"/>
        </w:rPr>
        <w:t>- Source path: docs/Finance/feeManagementEdit</w:t>
      </w:r>
      <w:r>
        <w:rPr>
          <w:sz w:val="18"/>
        </w:rPr>
        <w:br w:type="textWrapping"/>
      </w:r>
      <w:r>
        <w:rPr>
          <w:sz w:val="18"/>
        </w:rPr>
        <w:t>- Source URL: https://apidoc.lingxing.com/docs/Finance/feeManagementEdit.md</w:t>
      </w:r>
    </w:p>
    <w:p w14:paraId="699C41E0">
      <w:r>
        <w:rPr>
          <w:sz w:val="18"/>
        </w:rPr>
        <w:t># 编辑费用单</w:t>
      </w:r>
    </w:p>
    <w:p w14:paraId="45B566BA">
      <w:pPr>
        <w:pStyle w:val="4"/>
      </w:pPr>
      <w:bookmarkStart w:id="2181" w:name="_Toc395"/>
      <w:r>
        <w:t>接口信息</w:t>
      </w:r>
      <w:bookmarkEnd w:id="2181"/>
    </w:p>
    <w:p w14:paraId="17BEBD0F">
      <w:pPr>
        <w:pStyle w:val="4"/>
      </w:pPr>
      <w:bookmarkStart w:id="2182" w:name="_Toc739"/>
      <w:r>
        <w:t>请求参数</w:t>
      </w:r>
      <w:bookmarkEnd w:id="2182"/>
    </w:p>
    <w:p w14:paraId="41BC64B1">
      <w:pPr>
        <w:pStyle w:val="4"/>
      </w:pPr>
      <w:bookmarkStart w:id="2183" w:name="_Toc102"/>
      <w:r>
        <w:t>请求示例</w:t>
      </w:r>
      <w:bookmarkEnd w:id="2183"/>
    </w:p>
    <w:p w14:paraId="3AD87F69">
      <w:r>
        <w:rPr>
          <w:sz w:val="18"/>
        </w:rPr>
        <w:t>```</w:t>
      </w:r>
      <w:r>
        <w:rPr>
          <w:sz w:val="18"/>
        </w:rPr>
        <w:br w:type="textWrapping"/>
      </w:r>
      <w:r>
        <w:rPr>
          <w:sz w:val="18"/>
        </w:rPr>
        <w:t>{</w:t>
      </w:r>
      <w:r>
        <w:rPr>
          <w:sz w:val="18"/>
        </w:rPr>
        <w:br w:type="textWrapping"/>
      </w:r>
      <w:r>
        <w:rPr>
          <w:sz w:val="18"/>
        </w:rPr>
        <w:t xml:space="preserve">    "id": "304363977645646336",</w:t>
      </w:r>
      <w:r>
        <w:rPr>
          <w:sz w:val="18"/>
        </w:rPr>
        <w:br w:type="textWrapping"/>
      </w:r>
      <w:r>
        <w:rPr>
          <w:sz w:val="18"/>
        </w:rPr>
        <w:t xml:space="preserve">    "submit_type": 2,</w:t>
      </w:r>
      <w:r>
        <w:rPr>
          <w:sz w:val="18"/>
        </w:rPr>
        <w:br w:type="textWrapping"/>
      </w:r>
      <w:r>
        <w:rPr>
          <w:sz w:val="18"/>
        </w:rPr>
        <w:t xml:space="preserve">    "dimension": 1,</w:t>
      </w:r>
      <w:r>
        <w:rPr>
          <w:sz w:val="18"/>
        </w:rPr>
        <w:br w:type="textWrapping"/>
      </w:r>
      <w:r>
        <w:rPr>
          <w:sz w:val="18"/>
        </w:rPr>
        <w:t xml:space="preserve">    "apportion_rule": 1,</w:t>
      </w:r>
      <w:r>
        <w:rPr>
          <w:sz w:val="18"/>
        </w:rPr>
        <w:br w:type="textWrapping"/>
      </w:r>
      <w:r>
        <w:rPr>
          <w:sz w:val="18"/>
        </w:rPr>
        <w:t xml:space="preserve">    "date": "2023-09",</w:t>
      </w:r>
      <w:r>
        <w:rPr>
          <w:sz w:val="18"/>
        </w:rPr>
        <w:br w:type="textWrapping"/>
      </w:r>
      <w:r>
        <w:rPr>
          <w:sz w:val="18"/>
        </w:rPr>
        <w:t xml:space="preserve">    "currency_code": "CNY",</w:t>
      </w:r>
      <w:r>
        <w:rPr>
          <w:sz w:val="18"/>
        </w:rPr>
        <w:br w:type="textWrapping"/>
      </w:r>
      <w:r>
        <w:rPr>
          <w:sz w:val="18"/>
        </w:rPr>
        <w:t xml:space="preserve">    "other_fee_type_id": 1167,</w:t>
      </w:r>
      <w:r>
        <w:rPr>
          <w:sz w:val="18"/>
        </w:rPr>
        <w:br w:type="textWrapping"/>
      </w:r>
      <w:r>
        <w:rPr>
          <w:sz w:val="18"/>
        </w:rPr>
        <w:t xml:space="preserve">    "is_request_pool": 0,</w:t>
      </w:r>
      <w:r>
        <w:rPr>
          <w:sz w:val="18"/>
        </w:rPr>
        <w:br w:type="textWrapping"/>
      </w:r>
      <w:r>
        <w:rPr>
          <w:sz w:val="18"/>
        </w:rPr>
        <w:t xml:space="preserve">    "remark": "",</w:t>
      </w:r>
      <w:r>
        <w:rPr>
          <w:sz w:val="18"/>
        </w:rPr>
        <w:br w:type="textWrapping"/>
      </w:r>
      <w:r>
        <w:rPr>
          <w:sz w:val="18"/>
        </w:rPr>
        <w:t xml:space="preserve">    "fee_items": [</w:t>
      </w:r>
      <w:r>
        <w:rPr>
          <w:sz w:val="18"/>
        </w:rPr>
        <w:br w:type="textWrapping"/>
      </w:r>
      <w:r>
        <w:rPr>
          <w:sz w:val="18"/>
        </w:rPr>
        <w:t xml:space="preserve">        {</w:t>
      </w:r>
      <w:r>
        <w:rPr>
          <w:sz w:val="18"/>
        </w:rPr>
        <w:br w:type="textWrapping"/>
      </w:r>
      <w:r>
        <w:rPr>
          <w:sz w:val="18"/>
        </w:rPr>
        <w:t xml:space="preserve">            "fof_id": "304363977645675520",</w:t>
      </w:r>
      <w:r>
        <w:rPr>
          <w:sz w:val="18"/>
        </w:rPr>
        <w:br w:type="textWrapping"/>
      </w:r>
      <w:r>
        <w:rPr>
          <w:sz w:val="18"/>
        </w:rPr>
        <w:t xml:space="preserve">            "sids": [106],</w:t>
      </w:r>
      <w:r>
        <w:rPr>
          <w:sz w:val="18"/>
        </w:rPr>
        <w:br w:type="textWrapping"/>
      </w:r>
      <w:r>
        <w:rPr>
          <w:sz w:val="18"/>
        </w:rPr>
        <w:t xml:space="preserve">            "dimension_value": "FO-F20Y-K0KC",</w:t>
      </w:r>
      <w:r>
        <w:rPr>
          <w:sz w:val="18"/>
        </w:rPr>
        <w:br w:type="textWrapping"/>
      </w:r>
      <w:r>
        <w:rPr>
          <w:sz w:val="18"/>
        </w:rPr>
        <w:t xml:space="preserve">            "fee": -100,</w:t>
      </w:r>
      <w:r>
        <w:rPr>
          <w:sz w:val="18"/>
        </w:rPr>
        <w:br w:type="textWrapping"/>
      </w:r>
      <w:r>
        <w:rPr>
          <w:sz w:val="18"/>
        </w:rPr>
        <w:t xml:space="preserve">            "remark":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85A745D">
      <w:pPr>
        <w:pStyle w:val="4"/>
      </w:pPr>
      <w:bookmarkStart w:id="2184" w:name="_Toc12936"/>
      <w:r>
        <w:t>返回结果</w:t>
      </w:r>
      <w:bookmarkEnd w:id="2184"/>
    </w:p>
    <w:p w14:paraId="4BF4529F">
      <w:r>
        <w:rPr>
          <w:sz w:val="18"/>
        </w:rPr>
        <w:t>Json Object</w:t>
      </w:r>
    </w:p>
    <w:p w14:paraId="50C6ECA7">
      <w:pPr>
        <w:pStyle w:val="4"/>
      </w:pPr>
      <w:bookmarkStart w:id="2185" w:name="_Toc18904"/>
      <w:r>
        <w:t>返回成功示例</w:t>
      </w:r>
      <w:bookmarkEnd w:id="2185"/>
    </w:p>
    <w:p w14:paraId="4DB0C4B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"data": true</w:t>
      </w:r>
      <w:r>
        <w:rPr>
          <w:sz w:val="18"/>
        </w:rPr>
        <w:br w:type="textWrapping"/>
      </w:r>
      <w:r>
        <w:rPr>
          <w:sz w:val="18"/>
        </w:rPr>
        <w:t>}</w:t>
      </w:r>
      <w:r>
        <w:rPr>
          <w:sz w:val="18"/>
        </w:rPr>
        <w:br w:type="textWrapping"/>
      </w:r>
      <w:r>
        <w:rPr>
          <w:sz w:val="18"/>
        </w:rPr>
        <w:t>```</w:t>
      </w:r>
    </w:p>
    <w:p w14:paraId="4D589E3E">
      <w:pPr>
        <w:pStyle w:val="4"/>
      </w:pPr>
      <w:bookmarkStart w:id="2186" w:name="_Toc332"/>
      <w:r>
        <w:t>返回失败示例</w:t>
      </w:r>
      <w:bookmarkEnd w:id="2186"/>
    </w:p>
    <w:p w14:paraId="058E976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"ASIN[FO-F20Y-K0KC]不存在",</w:t>
      </w:r>
      <w:r>
        <w:rPr>
          <w:sz w:val="18"/>
        </w:rPr>
        <w:br w:type="textWrapping"/>
      </w:r>
      <w:r>
        <w:rPr>
          <w:sz w:val="18"/>
        </w:rPr>
        <w:t xml:space="preserve">    "data": null,</w:t>
      </w:r>
      <w:r>
        <w:rPr>
          <w:sz w:val="18"/>
        </w:rPr>
        <w:br w:type="textWrapping"/>
      </w:r>
      <w:r>
        <w:rPr>
          <w:sz w:val="18"/>
        </w:rPr>
        <w:t xml:space="preserve">    "traceId": "f5523f038e1240bb87f65795c45b5d3e.1696844832006"</w:t>
      </w:r>
      <w:r>
        <w:rPr>
          <w:sz w:val="18"/>
        </w:rPr>
        <w:br w:type="textWrapping"/>
      </w:r>
      <w:r>
        <w:rPr>
          <w:sz w:val="18"/>
        </w:rPr>
        <w:t>}</w:t>
      </w:r>
      <w:r>
        <w:rPr>
          <w:sz w:val="18"/>
        </w:rPr>
        <w:br w:type="textWrapping"/>
      </w:r>
      <w:r>
        <w:rPr>
          <w:sz w:val="18"/>
        </w:rPr>
        <w:t>```</w:t>
      </w:r>
    </w:p>
    <w:p w14:paraId="6C0C118E">
      <w:r>
        <w:rPr>
          <w:sz w:val="18"/>
        </w:rPr>
        <w:t>---</w:t>
      </w:r>
    </w:p>
    <w:p w14:paraId="281B155B">
      <w:pPr>
        <w:pStyle w:val="4"/>
      </w:pPr>
      <w:bookmarkStart w:id="2187" w:name="_Toc22724"/>
      <w:r>
        <w:t>作废费用单</w:t>
      </w:r>
      <w:bookmarkEnd w:id="2187"/>
    </w:p>
    <w:p w14:paraId="368903E1">
      <w:r>
        <w:rPr>
          <w:sz w:val="18"/>
        </w:rPr>
        <w:t>- Source path: docs/Finance/feeManagementDiscard</w:t>
      </w:r>
      <w:r>
        <w:rPr>
          <w:sz w:val="18"/>
        </w:rPr>
        <w:br w:type="textWrapping"/>
      </w:r>
      <w:r>
        <w:rPr>
          <w:sz w:val="18"/>
        </w:rPr>
        <w:t>- Source URL: https://apidoc.lingxing.com/docs/Finance/feeManagementDiscard.md</w:t>
      </w:r>
    </w:p>
    <w:p w14:paraId="19081523">
      <w:r>
        <w:rPr>
          <w:sz w:val="18"/>
        </w:rPr>
        <w:t># 作废费用单</w:t>
      </w:r>
    </w:p>
    <w:p w14:paraId="153711DD">
      <w:pPr>
        <w:pStyle w:val="4"/>
      </w:pPr>
      <w:bookmarkStart w:id="2188" w:name="_Toc23182"/>
      <w:r>
        <w:t>接口信息</w:t>
      </w:r>
      <w:bookmarkEnd w:id="2188"/>
    </w:p>
    <w:p w14:paraId="5B504620">
      <w:pPr>
        <w:pStyle w:val="4"/>
      </w:pPr>
      <w:bookmarkStart w:id="2189" w:name="_Toc30603"/>
      <w:r>
        <w:t>请求参数</w:t>
      </w:r>
      <w:bookmarkEnd w:id="2189"/>
    </w:p>
    <w:p w14:paraId="33AB414D">
      <w:pPr>
        <w:pStyle w:val="4"/>
      </w:pPr>
      <w:bookmarkStart w:id="2190" w:name="_Toc18615"/>
      <w:r>
        <w:t>请求示例</w:t>
      </w:r>
      <w:bookmarkEnd w:id="2190"/>
    </w:p>
    <w:p w14:paraId="0ACD0DBA">
      <w:r>
        <w:rPr>
          <w:sz w:val="18"/>
        </w:rPr>
        <w:t>```</w:t>
      </w:r>
      <w:r>
        <w:rPr>
          <w:sz w:val="18"/>
        </w:rPr>
        <w:br w:type="textWrapping"/>
      </w:r>
      <w:r>
        <w:rPr>
          <w:sz w:val="18"/>
        </w:rPr>
        <w:t>{</w:t>
      </w:r>
      <w:r>
        <w:rPr>
          <w:sz w:val="18"/>
        </w:rPr>
        <w:br w:type="textWrapping"/>
      </w:r>
      <w:r>
        <w:rPr>
          <w:sz w:val="18"/>
        </w:rPr>
        <w:t xml:space="preserve">    "numbers": [</w:t>
      </w:r>
      <w:r>
        <w:rPr>
          <w:sz w:val="18"/>
        </w:rPr>
        <w:br w:type="textWrapping"/>
      </w:r>
      <w:r>
        <w:rPr>
          <w:sz w:val="18"/>
        </w:rPr>
        <w:t xml:space="preserve">        "FY231009000001"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02C8F28">
      <w:pPr>
        <w:pStyle w:val="4"/>
      </w:pPr>
      <w:bookmarkStart w:id="2191" w:name="_Toc28477"/>
      <w:r>
        <w:t>返回结果</w:t>
      </w:r>
      <w:bookmarkEnd w:id="2191"/>
    </w:p>
    <w:p w14:paraId="377B10B4">
      <w:r>
        <w:rPr>
          <w:sz w:val="18"/>
        </w:rPr>
        <w:t>Json Object</w:t>
      </w:r>
    </w:p>
    <w:p w14:paraId="19DB10A2">
      <w:pPr>
        <w:pStyle w:val="4"/>
      </w:pPr>
      <w:bookmarkStart w:id="2192" w:name="_Toc13885"/>
      <w:r>
        <w:t>返回成功示例</w:t>
      </w:r>
      <w:bookmarkEnd w:id="2192"/>
    </w:p>
    <w:p w14:paraId="338D19D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w:t>
      </w:r>
      <w:r>
        <w:rPr>
          <w:sz w:val="18"/>
        </w:rPr>
        <w:br w:type="textWrapping"/>
      </w:r>
      <w:r>
        <w:rPr>
          <w:sz w:val="18"/>
        </w:rPr>
        <w:t>```</w:t>
      </w:r>
    </w:p>
    <w:p w14:paraId="1CD2A9DE">
      <w:pPr>
        <w:pStyle w:val="4"/>
      </w:pPr>
      <w:bookmarkStart w:id="2193" w:name="_Toc22394"/>
      <w:r>
        <w:t>返回失败示例</w:t>
      </w:r>
      <w:bookmarkEnd w:id="2193"/>
    </w:p>
    <w:p w14:paraId="630202F2">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"FY231009000001": "已作废状态的费用单无法作废"</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F01FAB4">
      <w:r>
        <w:rPr>
          <w:sz w:val="18"/>
        </w:rPr>
        <w:t>---</w:t>
      </w:r>
    </w:p>
    <w:p w14:paraId="28D7B84B">
      <w:pPr>
        <w:pStyle w:val="4"/>
      </w:pPr>
      <w:bookmarkStart w:id="2194" w:name="_Toc24376"/>
      <w:r>
        <w:t>删除费用单</w:t>
      </w:r>
      <w:bookmarkEnd w:id="2194"/>
    </w:p>
    <w:p w14:paraId="1E1F05F0">
      <w:r>
        <w:rPr>
          <w:sz w:val="18"/>
        </w:rPr>
        <w:t>- Source path: docs/Finance/feeManagementDelete</w:t>
      </w:r>
      <w:r>
        <w:rPr>
          <w:sz w:val="18"/>
        </w:rPr>
        <w:br w:type="textWrapping"/>
      </w:r>
      <w:r>
        <w:rPr>
          <w:sz w:val="18"/>
        </w:rPr>
        <w:t>- Source URL: https://apidoc.lingxing.com/docs/Finance/feeManagementDelete.md</w:t>
      </w:r>
    </w:p>
    <w:p w14:paraId="65CD04BB">
      <w:r>
        <w:rPr>
          <w:sz w:val="18"/>
        </w:rPr>
        <w:t># 删除费用单</w:t>
      </w:r>
      <w:r>
        <w:rPr>
          <w:sz w:val="18"/>
        </w:rPr>
        <w:br w:type="textWrapping"/>
      </w:r>
      <w:r>
        <w:rPr>
          <w:sz w:val="18"/>
        </w:rPr>
        <w:t>支持删除 “待提交” 状态的费用单</w:t>
      </w:r>
    </w:p>
    <w:p w14:paraId="0AC91114">
      <w:pPr>
        <w:pStyle w:val="4"/>
      </w:pPr>
      <w:bookmarkStart w:id="2195" w:name="_Toc23308"/>
      <w:r>
        <w:t>接口信息</w:t>
      </w:r>
      <w:bookmarkEnd w:id="2195"/>
    </w:p>
    <w:p w14:paraId="0492259F">
      <w:pPr>
        <w:pStyle w:val="4"/>
      </w:pPr>
      <w:bookmarkStart w:id="2196" w:name="_Toc28185"/>
      <w:r>
        <w:t>请求参数</w:t>
      </w:r>
      <w:bookmarkEnd w:id="2196"/>
    </w:p>
    <w:p w14:paraId="64594BEC">
      <w:pPr>
        <w:pStyle w:val="4"/>
      </w:pPr>
      <w:bookmarkStart w:id="2197" w:name="_Toc8768"/>
      <w:r>
        <w:t>返回结果</w:t>
      </w:r>
      <w:bookmarkEnd w:id="2197"/>
    </w:p>
    <w:p w14:paraId="2AE83694">
      <w:r>
        <w:rPr>
          <w:sz w:val="18"/>
        </w:rPr>
        <w:t>Json Object</w:t>
      </w:r>
    </w:p>
    <w:p w14:paraId="4CF3B770">
      <w:pPr>
        <w:pStyle w:val="4"/>
      </w:pPr>
      <w:bookmarkStart w:id="2198" w:name="_Toc31508"/>
      <w:r>
        <w:t>返回成功示例</w:t>
      </w:r>
      <w:bookmarkEnd w:id="2198"/>
    </w:p>
    <w:p w14:paraId="524B74C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w:t>
      </w:r>
      <w:r>
        <w:rPr>
          <w:sz w:val="18"/>
        </w:rPr>
        <w:br w:type="textWrapping"/>
      </w:r>
      <w:r>
        <w:rPr>
          <w:sz w:val="18"/>
        </w:rPr>
        <w:t>```</w:t>
      </w:r>
    </w:p>
    <w:p w14:paraId="6BBAD11A">
      <w:pPr>
        <w:pStyle w:val="4"/>
      </w:pPr>
      <w:bookmarkStart w:id="2199" w:name="_Toc27576"/>
      <w:r>
        <w:t>返回失败示例</w:t>
      </w:r>
      <w:bookmarkEnd w:id="2199"/>
    </w:p>
    <w:p w14:paraId="2F55E11A">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"FY231009000001": "已作废状态的费用单不允许删除"</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65B42AF">
      <w:r>
        <w:rPr>
          <w:sz w:val="18"/>
        </w:rPr>
        <w:t>---</w:t>
      </w:r>
    </w:p>
    <w:p w14:paraId="137DB9A4">
      <w:pPr>
        <w:pStyle w:val="4"/>
      </w:pPr>
      <w:bookmarkStart w:id="2200" w:name="_Toc14705"/>
      <w:r>
        <w:t>查询利润报表-MSKU</w:t>
      </w:r>
      <w:bookmarkEnd w:id="2200"/>
    </w:p>
    <w:p w14:paraId="13C4789E">
      <w:r>
        <w:rPr>
          <w:sz w:val="18"/>
        </w:rPr>
        <w:t>- Source path: docs/Finance/bdMSKU</w:t>
      </w:r>
      <w:r>
        <w:rPr>
          <w:sz w:val="18"/>
        </w:rPr>
        <w:br w:type="textWrapping"/>
      </w:r>
      <w:r>
        <w:rPr>
          <w:sz w:val="18"/>
        </w:rPr>
        <w:t>- Source URL: https://apidoc.lingxing.com/docs/Finance/bdMSKU.md</w:t>
      </w:r>
    </w:p>
    <w:p w14:paraId="1BA5C85A">
      <w:r>
        <w:rPr>
          <w:sz w:val="18"/>
        </w:rPr>
        <w:t># 查询利润报表-MSKU</w:t>
      </w:r>
      <w:r>
        <w:rPr>
          <w:sz w:val="18"/>
        </w:rPr>
        <w:br w:type="textWrapping"/>
      </w:r>
      <w:r>
        <w:rPr>
          <w:sz w:val="18"/>
        </w:rPr>
        <w:t>唯一键说明：dataDate+sid+msku+asin+deferredSubStatusCode</w:t>
      </w:r>
      <w:r>
        <w:rPr>
          <w:sz w:val="18"/>
        </w:rPr>
        <w:br w:type="textWrapping"/>
      </w:r>
      <w:r>
        <w:rPr>
          <w:sz w:val="18"/>
        </w:rPr>
        <w:t>&lt;br&gt;dataDate对应按月汇总或按天汇总</w:t>
      </w:r>
    </w:p>
    <w:p w14:paraId="726DC79E">
      <w:pPr>
        <w:pStyle w:val="4"/>
      </w:pPr>
      <w:bookmarkStart w:id="2201" w:name="_Toc23705"/>
      <w:r>
        <w:t>接口信息</w:t>
      </w:r>
      <w:bookmarkEnd w:id="2201"/>
    </w:p>
    <w:p w14:paraId="2BBB15D7">
      <w:pPr>
        <w:pStyle w:val="4"/>
      </w:pPr>
      <w:bookmarkStart w:id="2202" w:name="_Toc31125"/>
      <w:r>
        <w:t>请求参数</w:t>
      </w:r>
      <w:bookmarkEnd w:id="2202"/>
    </w:p>
    <w:p w14:paraId="522A2618">
      <w:pPr>
        <w:pStyle w:val="4"/>
      </w:pPr>
      <w:bookmarkStart w:id="2203" w:name="_Toc19702"/>
      <w:r>
        <w:t>请求示例</w:t>
      </w:r>
      <w:bookmarkEnd w:id="2203"/>
    </w:p>
    <w:p w14:paraId="1695633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"mids":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110</w:t>
      </w:r>
      <w:r>
        <w:rPr>
          <w:sz w:val="18"/>
        </w:rPr>
        <w:br w:type="textWrapping"/>
      </w:r>
      <w:r>
        <w:rPr>
          <w:sz w:val="18"/>
        </w:rPr>
        <w:t xml:space="preserve">    ],</w:t>
      </w:r>
      <w:r>
        <w:rPr>
          <w:sz w:val="18"/>
        </w:rPr>
        <w:br w:type="textWrapping"/>
      </w:r>
      <w:r>
        <w:rPr>
          <w:sz w:val="18"/>
        </w:rPr>
        <w:t xml:space="preserve">    "monthlyQuery": false,</w:t>
      </w:r>
      <w:r>
        <w:rPr>
          <w:sz w:val="18"/>
        </w:rPr>
        <w:br w:type="textWrapping"/>
      </w:r>
      <w:r>
        <w:rPr>
          <w:sz w:val="18"/>
        </w:rPr>
        <w:t xml:space="preserve">    "startDate": "2023-09-21",</w:t>
      </w:r>
      <w:r>
        <w:rPr>
          <w:sz w:val="18"/>
        </w:rPr>
        <w:br w:type="textWrapping"/>
      </w:r>
      <w:r>
        <w:rPr>
          <w:sz w:val="18"/>
        </w:rPr>
        <w:t xml:space="preserve">    "endDate": "2023-10-20",</w:t>
      </w:r>
      <w:r>
        <w:rPr>
          <w:sz w:val="18"/>
        </w:rPr>
        <w:br w:type="textWrapping"/>
      </w:r>
      <w:r>
        <w:rPr>
          <w:sz w:val="18"/>
        </w:rPr>
        <w:t xml:space="preserve">    "searchField": "seller_sku",</w:t>
      </w:r>
      <w:r>
        <w:rPr>
          <w:sz w:val="18"/>
        </w:rPr>
        <w:br w:type="textWrapping"/>
      </w:r>
      <w:r>
        <w:rPr>
          <w:sz w:val="18"/>
        </w:rPr>
        <w:t xml:space="preserve">    "searchValue": [</w:t>
      </w:r>
      <w:r>
        <w:rPr>
          <w:sz w:val="18"/>
        </w:rPr>
        <w:br w:type="textWrapping"/>
      </w:r>
      <w:r>
        <w:rPr>
          <w:sz w:val="18"/>
        </w:rPr>
        <w:t xml:space="preserve">        "a-111"</w:t>
      </w:r>
      <w:r>
        <w:rPr>
          <w:sz w:val="18"/>
        </w:rPr>
        <w:br w:type="textWrapping"/>
      </w:r>
      <w:r>
        <w:rPr>
          <w:sz w:val="18"/>
        </w:rPr>
        <w:t xml:space="preserve">    ],</w:t>
      </w:r>
      <w:r>
        <w:rPr>
          <w:sz w:val="18"/>
        </w:rPr>
        <w:br w:type="textWrapping"/>
      </w:r>
      <w:r>
        <w:rPr>
          <w:sz w:val="18"/>
        </w:rPr>
        <w:t xml:space="preserve">    "currencyCode": "CNY",</w:t>
      </w:r>
      <w:r>
        <w:rPr>
          <w:sz w:val="18"/>
        </w:rPr>
        <w:br w:type="textWrapping"/>
      </w:r>
      <w:r>
        <w:rPr>
          <w:sz w:val="18"/>
        </w:rPr>
        <w:t xml:space="preserve">    "summaryEnabled": false,</w:t>
      </w:r>
      <w:r>
        <w:rPr>
          <w:sz w:val="18"/>
        </w:rPr>
        <w:br w:type="textWrapping"/>
      </w:r>
      <w:r>
        <w:rPr>
          <w:sz w:val="18"/>
        </w:rPr>
        <w:t xml:space="preserve">    "orderStatus": "Disbursed"</w:t>
      </w:r>
      <w:r>
        <w:rPr>
          <w:sz w:val="18"/>
        </w:rPr>
        <w:br w:type="textWrapping"/>
      </w:r>
      <w:r>
        <w:rPr>
          <w:sz w:val="18"/>
        </w:rPr>
        <w:t>}</w:t>
      </w:r>
      <w:r>
        <w:rPr>
          <w:sz w:val="18"/>
        </w:rPr>
        <w:br w:type="textWrapping"/>
      </w:r>
      <w:r>
        <w:rPr>
          <w:sz w:val="18"/>
        </w:rPr>
        <w:t>```</w:t>
      </w:r>
    </w:p>
    <w:p w14:paraId="01F3B865">
      <w:pPr>
        <w:pStyle w:val="4"/>
      </w:pPr>
      <w:bookmarkStart w:id="2204" w:name="_Toc23238"/>
      <w:r>
        <w:t>返回结果</w:t>
      </w:r>
      <w:bookmarkEnd w:id="2204"/>
    </w:p>
    <w:p w14:paraId="67EFBBE6">
      <w:r>
        <w:rPr>
          <w:sz w:val="18"/>
        </w:rPr>
        <w:t>Json Object</w:t>
      </w:r>
    </w:p>
    <w:p w14:paraId="3BE381D3">
      <w:pPr>
        <w:pStyle w:val="4"/>
      </w:pPr>
      <w:bookmarkStart w:id="2205" w:name="_Toc17586"/>
      <w:r>
        <w:t>返回示例</w:t>
      </w:r>
      <w:bookmarkEnd w:id="2205"/>
    </w:p>
    <w:p w14:paraId="2DCF942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"cgQuantity": 0,</w:t>
      </w:r>
      <w:r>
        <w:rPr>
          <w:sz w:val="18"/>
        </w:rPr>
        <w:br w:type="textWrapping"/>
      </w:r>
      <w:r>
        <w:rPr>
          <w:sz w:val="18"/>
        </w:rPr>
        <w:t xml:space="preserve">                "fbaInventoryCreditQuantity": 0,</w:t>
      </w:r>
      <w:r>
        <w:rPr>
          <w:sz w:val="18"/>
        </w:rPr>
        <w:br w:type="textWrapping"/>
      </w:r>
      <w:r>
        <w:rPr>
          <w:sz w:val="18"/>
        </w:rPr>
        <w:t xml:space="preserve">                "disposalQuantity": 0,</w:t>
      </w:r>
      <w:r>
        <w:rPr>
          <w:sz w:val="18"/>
        </w:rPr>
        <w:br w:type="textWrapping"/>
      </w:r>
      <w:r>
        <w:rPr>
          <w:sz w:val="18"/>
        </w:rPr>
        <w:t xml:space="preserve">                "removalQuantity":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"sharedAdsSbSales": 0.00,</w:t>
      </w:r>
      <w:r>
        <w:rPr>
          <w:sz w:val="18"/>
        </w:rPr>
        <w:br w:type="textWrapping"/>
      </w:r>
      <w:r>
        <w:rPr>
          <w:sz w:val="18"/>
        </w:rPr>
        <w:t xml:space="preserve">                "sharedAdsSbvSales":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"others": 0.00,</w:t>
      </w:r>
      <w:r>
        <w:rPr>
          <w:sz w:val="18"/>
        </w:rPr>
        <w:br w:type="textWrapping"/>
      </w:r>
      <w:r>
        <w:rPr>
          <w:sz w:val="18"/>
        </w:rPr>
        <w:t xml:space="preserve">                "totalSalesRefunds": 0.00,</w:t>
      </w:r>
      <w:r>
        <w:rPr>
          <w:sz w:val="18"/>
        </w:rPr>
        <w:br w:type="textWrapping"/>
      </w:r>
      <w:r>
        <w:rPr>
          <w:sz w:val="18"/>
        </w:rPr>
        <w:t xml:space="preserve">                "fbaSalesRefunds": 0.00,</w:t>
      </w:r>
      <w:r>
        <w:rPr>
          <w:sz w:val="18"/>
        </w:rPr>
        <w:br w:type="textWrapping"/>
      </w:r>
      <w:r>
        <w:rPr>
          <w:sz w:val="18"/>
        </w:rPr>
        <w:t xml:space="preserve">                "fbmSalesRefunds": 0.00,</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"fbaReturnsQuantityRate": 0.0000,</w:t>
      </w:r>
      <w:r>
        <w:rPr>
          <w:sz w:val="18"/>
        </w:rPr>
        <w:br w:type="textWrapping"/>
      </w:r>
      <w:r>
        <w:rPr>
          <w:sz w:val="18"/>
        </w:rPr>
        <w:t xml:space="preserve">                "platformFee": 0.00,</w:t>
      </w:r>
      <w:r>
        <w:rPr>
          <w:sz w:val="18"/>
        </w:rPr>
        <w:br w:type="textWrapping"/>
      </w:r>
      <w:r>
        <w:rPr>
          <w:sz w:val="18"/>
        </w:rPr>
        <w:t xml:space="preserve">                "totalFbaDeliveryFee": 0.00,</w:t>
      </w:r>
      <w:r>
        <w:rPr>
          <w:sz w:val="18"/>
        </w:rPr>
        <w:br w:type="textWrapping"/>
      </w:r>
      <w:r>
        <w:rPr>
          <w:sz w:val="18"/>
        </w:rPr>
        <w:t xml:space="preserve">                "fbaDeliveryFee": 0.00,</w:t>
      </w:r>
      <w:r>
        <w:rPr>
          <w:sz w:val="18"/>
        </w:rPr>
        <w:br w:type="textWrapping"/>
      </w:r>
      <w:r>
        <w:rPr>
          <w:sz w:val="18"/>
        </w:rPr>
        <w:t xml:space="preserve">                "mcFbaDeliveryFee":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"fbaStorageFeeAccrual": 0.00,</w:t>
      </w:r>
      <w:r>
        <w:rPr>
          <w:sz w:val="18"/>
        </w:rPr>
        <w:br w:type="textWrapping"/>
      </w:r>
      <w:r>
        <w:rPr>
          <w:sz w:val="18"/>
        </w:rPr>
        <w:t xml:space="preserve">                "fbaStorageFeeAccrualDifference": 0.00,</w:t>
      </w:r>
      <w:r>
        <w:rPr>
          <w:sz w:val="18"/>
        </w:rPr>
        <w:br w:type="textWrapping"/>
      </w:r>
      <w:r>
        <w:rPr>
          <w:sz w:val="18"/>
        </w:rPr>
        <w:t xml:space="preserve">                "longTermStorageFeeAccrual": 0.00,</w:t>
      </w:r>
      <w:r>
        <w:rPr>
          <w:sz w:val="18"/>
        </w:rPr>
        <w:br w:type="textWrapping"/>
      </w:r>
      <w:r>
        <w:rPr>
          <w:sz w:val="18"/>
        </w:rPr>
        <w:t xml:space="preserve">                "longTermStorageFeeAccrualDifference":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"sharedMfnPostageFee":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0.00,</w:t>
      </w:r>
      <w:r>
        <w:rPr>
          <w:sz w:val="18"/>
        </w:rPr>
        <w:br w:type="textWrapping"/>
      </w:r>
      <w:r>
        <w:rPr>
          <w:sz w:val="18"/>
        </w:rPr>
        <w:t xml:space="preserve">                "taxRefunded":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0.00,</w:t>
      </w:r>
      <w:r>
        <w:rPr>
          <w:sz w:val="18"/>
        </w:rPr>
        <w:br w:type="textWrapping"/>
      </w:r>
      <w:r>
        <w:rPr>
          <w:sz w:val="18"/>
        </w:rPr>
        <w:t xml:space="preserve">                "tdsSection194ONet": 0.00,</w:t>
      </w:r>
      <w:r>
        <w:rPr>
          <w:sz w:val="18"/>
        </w:rPr>
        <w:br w:type="textWrapping"/>
      </w:r>
      <w:r>
        <w:rPr>
          <w:sz w:val="18"/>
        </w:rPr>
        <w:t xml:space="preserve">                "cgPriceTotal": 0.00,</w:t>
      </w:r>
      <w:r>
        <w:rPr>
          <w:sz w:val="18"/>
        </w:rPr>
        <w:br w:type="textWrapping"/>
      </w:r>
      <w:r>
        <w:rPr>
          <w:sz w:val="18"/>
        </w:rPr>
        <w:t xml:space="preserve">                "cgPriceAbsTotal":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"cgTransportCostsTotal": 0.00,</w:t>
      </w:r>
      <w:r>
        <w:rPr>
          <w:sz w:val="18"/>
        </w:rPr>
        <w:br w:type="textWrapping"/>
      </w:r>
      <w:r>
        <w:rPr>
          <w:sz w:val="18"/>
        </w:rPr>
        <w:t xml:space="preserve">                "hasCgTransportCostsDetail": 0,</w:t>
      </w:r>
      <w:r>
        <w:rPr>
          <w:sz w:val="18"/>
        </w:rPr>
        <w:br w:type="textWrapping"/>
      </w:r>
      <w:r>
        <w:rPr>
          <w:sz w:val="18"/>
        </w:rPr>
        <w:t xml:space="preserve">                "cgTransportUnitCosts": 0.00,</w:t>
      </w:r>
      <w:r>
        <w:rPr>
          <w:sz w:val="18"/>
        </w:rPr>
        <w:br w:type="textWrapping"/>
      </w:r>
      <w:r>
        <w:rPr>
          <w:sz w:val="18"/>
        </w:rPr>
        <w:t xml:space="preserve">                "proportionOfCgTransport":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"grossProfit": -1.95,</w:t>
      </w:r>
      <w:r>
        <w:rPr>
          <w:sz w:val="18"/>
        </w:rPr>
        <w:br w:type="textWrapping"/>
      </w:r>
      <w:r>
        <w:rPr>
          <w:sz w:val="18"/>
        </w:rPr>
        <w:t xml:space="preserve">                "grossRate": 0.0000,</w:t>
      </w:r>
      <w:r>
        <w:rPr>
          <w:sz w:val="18"/>
        </w:rPr>
        <w:br w:type="textWrapping"/>
      </w:r>
      <w:r>
        <w:rPr>
          <w:sz w:val="18"/>
        </w:rPr>
        <w:t xml:space="preserve">                "grossProfitIncome": 0.0000,</w:t>
      </w:r>
      <w:r>
        <w:rPr>
          <w:sz w:val="18"/>
        </w:rPr>
        <w:br w:type="textWrapping"/>
      </w:r>
      <w:r>
        <w:rPr>
          <w:sz w:val="18"/>
        </w:rPr>
        <w:t xml:space="preserve">                "otherFeeStr": [</w:t>
      </w:r>
      <w:r>
        <w:rPr>
          <w:sz w:val="18"/>
        </w:rPr>
        <w:br w:type="textWrapping"/>
      </w:r>
      <w:r>
        <w:rPr>
          <w:sz w:val="18"/>
        </w:rPr>
        <w:t xml:space="preserve">                    {</w:t>
      </w:r>
      <w:r>
        <w:rPr>
          <w:sz w:val="18"/>
        </w:rPr>
        <w:br w:type="textWrapping"/>
      </w:r>
      <w:r>
        <w:rPr>
          <w:sz w:val="18"/>
        </w:rPr>
        <w:t xml:space="preserve">                        "otherFeeTypeId": 1170,</w:t>
      </w:r>
      <w:r>
        <w:rPr>
          <w:sz w:val="18"/>
        </w:rPr>
        <w:br w:type="textWrapping"/>
      </w:r>
      <w:r>
        <w:rPr>
          <w:sz w:val="18"/>
        </w:rPr>
        <w:t xml:space="preserve">                        "otherFeeName": "测试费7",</w:t>
      </w:r>
      <w:r>
        <w:rPr>
          <w:sz w:val="18"/>
        </w:rPr>
        <w:br w:type="textWrapping"/>
      </w:r>
      <w:r>
        <w:rPr>
          <w:sz w:val="18"/>
        </w:rPr>
        <w:t xml:space="preserve">                        "feeAllocation": 1.38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"otherFeeTypeId": 1167,</w:t>
      </w:r>
      <w:r>
        <w:rPr>
          <w:sz w:val="18"/>
        </w:rPr>
        <w:br w:type="textWrapping"/>
      </w:r>
      <w:r>
        <w:rPr>
          <w:sz w:val="18"/>
        </w:rPr>
        <w:t xml:space="preserve">                        "otherFeeName": "22",</w:t>
      </w:r>
      <w:r>
        <w:rPr>
          <w:sz w:val="18"/>
        </w:rPr>
        <w:br w:type="textWrapping"/>
      </w:r>
      <w:r>
        <w:rPr>
          <w:sz w:val="18"/>
        </w:rPr>
        <w:t xml:space="preserve">                        "feeAllocation": -3.33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"roi": -1.0000,</w:t>
      </w:r>
      <w:r>
        <w:rPr>
          <w:sz w:val="18"/>
        </w:rPr>
        <w:br w:type="textWrapping"/>
      </w:r>
      <w:r>
        <w:rPr>
          <w:sz w:val="18"/>
        </w:rPr>
        <w:t xml:space="preserve">                "id": "85632",</w:t>
      </w:r>
      <w:r>
        <w:rPr>
          <w:sz w:val="18"/>
        </w:rPr>
        <w:br w:type="textWrapping"/>
      </w:r>
      <w:r>
        <w:rPr>
          <w:sz w:val="18"/>
        </w:rPr>
        <w:t xml:space="preserve">                "sid": "101",</w:t>
      </w:r>
      <w:r>
        <w:rPr>
          <w:sz w:val="18"/>
        </w:rPr>
        <w:br w:type="textWrapping"/>
      </w:r>
      <w:r>
        <w:rPr>
          <w:sz w:val="18"/>
        </w:rPr>
        <w:t xml:space="preserve">                "reportDateMonth": "2023-06",</w:t>
      </w:r>
      <w:r>
        <w:rPr>
          <w:sz w:val="18"/>
        </w:rPr>
        <w:br w:type="textWrapping"/>
      </w:r>
      <w:r>
        <w:rPr>
          <w:sz w:val="18"/>
        </w:rPr>
        <w:t xml:space="preserve">                "postedDateLocale": "2023-06-20",</w:t>
      </w:r>
      <w:r>
        <w:rPr>
          <w:sz w:val="18"/>
        </w:rPr>
        <w:br w:type="textWrapping"/>
      </w:r>
      <w:r>
        <w:rPr>
          <w:sz w:val="18"/>
        </w:rPr>
        <w:t xml:space="preserve">                "isDisplayDetail": null,</w:t>
      </w:r>
      <w:r>
        <w:rPr>
          <w:sz w:val="18"/>
        </w:rPr>
        <w:br w:type="textWrapping"/>
      </w:r>
      <w:r>
        <w:rPr>
          <w:sz w:val="18"/>
        </w:rPr>
        <w:t xml:space="preserve">                "smallImageUrl": "",</w:t>
      </w:r>
      <w:r>
        <w:rPr>
          <w:sz w:val="18"/>
        </w:rPr>
        <w:br w:type="textWrapping"/>
      </w:r>
      <w:r>
        <w:rPr>
          <w:sz w:val="18"/>
        </w:rPr>
        <w:t xml:space="preserve">                "msku": "11111-1",</w:t>
      </w:r>
      <w:r>
        <w:rPr>
          <w:sz w:val="18"/>
        </w:rPr>
        <w:br w:type="textWrapping"/>
      </w:r>
      <w:r>
        <w:rPr>
          <w:sz w:val="18"/>
        </w:rPr>
        <w:t xml:space="preserve">                "asin": "B09FWWN9TV",</w:t>
      </w:r>
      <w:r>
        <w:rPr>
          <w:sz w:val="18"/>
        </w:rPr>
        <w:br w:type="textWrapping"/>
      </w:r>
      <w:r>
        <w:rPr>
          <w:sz w:val="18"/>
        </w:rPr>
        <w:t xml:space="preserve">                "parentAsin": "",</w:t>
      </w:r>
      <w:r>
        <w:rPr>
          <w:sz w:val="18"/>
        </w:rPr>
        <w:br w:type="textWrapping"/>
      </w:r>
      <w:r>
        <w:rPr>
          <w:sz w:val="18"/>
        </w:rPr>
        <w:t xml:space="preserve">                "storeName": "8pspeed-US-1",</w:t>
      </w:r>
      <w:r>
        <w:rPr>
          <w:sz w:val="18"/>
        </w:rPr>
        <w:br w:type="textWrapping"/>
      </w:r>
      <w:r>
        <w:rPr>
          <w:sz w:val="18"/>
        </w:rPr>
        <w:t xml:space="preserve">                "country": "美国",</w:t>
      </w:r>
      <w:r>
        <w:rPr>
          <w:sz w:val="18"/>
        </w:rPr>
        <w:br w:type="textWrapping"/>
      </w:r>
      <w:r>
        <w:rPr>
          <w:sz w:val="18"/>
        </w:rPr>
        <w:t xml:space="preserve">                "countryCode": "US",</w:t>
      </w:r>
      <w:r>
        <w:rPr>
          <w:sz w:val="18"/>
        </w:rPr>
        <w:br w:type="textWrapping"/>
      </w:r>
      <w:r>
        <w:rPr>
          <w:sz w:val="18"/>
        </w:rPr>
        <w:t xml:space="preserve">                "localName": "属性更新",</w:t>
      </w:r>
      <w:r>
        <w:rPr>
          <w:sz w:val="18"/>
        </w:rPr>
        <w:br w:type="textWrapping"/>
      </w:r>
      <w:r>
        <w:rPr>
          <w:sz w:val="18"/>
        </w:rPr>
        <w:t xml:space="preserve">                "localSku": "SKUPUST",</w:t>
      </w:r>
      <w:r>
        <w:rPr>
          <w:sz w:val="18"/>
        </w:rPr>
        <w:br w:type="textWrapping"/>
      </w:r>
      <w:r>
        <w:rPr>
          <w:sz w:val="18"/>
        </w:rPr>
        <w:t xml:space="preserve">                "itemName": "1111-1112",</w:t>
      </w:r>
      <w:r>
        <w:rPr>
          <w:sz w:val="18"/>
        </w:rPr>
        <w:br w:type="textWrapping"/>
      </w:r>
      <w:r>
        <w:rPr>
          <w:sz w:val="18"/>
        </w:rPr>
        <w:t xml:space="preserve">                "model": "",</w:t>
      </w:r>
      <w:r>
        <w:rPr>
          <w:sz w:val="18"/>
        </w:rPr>
        <w:br w:type="textWrapping"/>
      </w:r>
      <w:r>
        <w:rPr>
          <w:sz w:val="18"/>
        </w:rPr>
        <w:t xml:space="preserve">                "principalRealname": null,</w:t>
      </w:r>
      <w:r>
        <w:rPr>
          <w:sz w:val="18"/>
        </w:rPr>
        <w:br w:type="textWrapping"/>
      </w:r>
      <w:r>
        <w:rPr>
          <w:sz w:val="18"/>
        </w:rPr>
        <w:t xml:space="preserve">                "productDeveloperRealname": null,</w:t>
      </w:r>
      <w:r>
        <w:rPr>
          <w:sz w:val="18"/>
        </w:rPr>
        <w:br w:type="textWrapping"/>
      </w:r>
      <w:r>
        <w:rPr>
          <w:sz w:val="18"/>
        </w:rPr>
        <w:t xml:space="preserve">                "categoryName": "251\\25\\1",</w:t>
      </w:r>
      <w:r>
        <w:rPr>
          <w:sz w:val="18"/>
        </w:rPr>
        <w:br w:type="textWrapping"/>
      </w:r>
      <w:r>
        <w:rPr>
          <w:sz w:val="18"/>
        </w:rPr>
        <w:t xml:space="preserve">                "brandName": "",</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"listingTagIds": "907293262861243823",</w:t>
      </w:r>
      <w:r>
        <w:rPr>
          <w:sz w:val="18"/>
        </w:rPr>
        <w:br w:type="textWrapping"/>
      </w:r>
      <w:r>
        <w:rPr>
          <w:sz w:val="18"/>
        </w:rPr>
        <w:t xml:space="preserve">                "platformIncome":0,</w:t>
      </w:r>
      <w:r>
        <w:rPr>
          <w:sz w:val="18"/>
        </w:rPr>
        <w:br w:type="textWrapping"/>
      </w:r>
      <w:r>
        <w:rPr>
          <w:sz w:val="18"/>
        </w:rPr>
        <w:t xml:space="preserve">                "platformFee":0,</w:t>
      </w:r>
      <w:r>
        <w:rPr>
          <w:sz w:val="18"/>
        </w:rPr>
        <w:br w:type="textWrapping"/>
      </w:r>
      <w:r>
        <w:rPr>
          <w:sz w:val="18"/>
        </w:rPr>
        <w:t xml:space="preserve">                "grossProfitTax":0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72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CAB2CB3">
      <w:r>
        <w:rPr>
          <w:sz w:val="18"/>
        </w:rPr>
        <w:t>---</w:t>
      </w:r>
    </w:p>
    <w:p w14:paraId="047D5EC0">
      <w:pPr>
        <w:pStyle w:val="4"/>
      </w:pPr>
      <w:bookmarkStart w:id="2206" w:name="_Toc2886"/>
      <w:r>
        <w:t>查询利润报表-ASIN</w:t>
      </w:r>
      <w:bookmarkEnd w:id="2206"/>
    </w:p>
    <w:p w14:paraId="3832CE56">
      <w:r>
        <w:rPr>
          <w:sz w:val="18"/>
        </w:rPr>
        <w:t>- Source path: docs/Finance/bdASIN</w:t>
      </w:r>
      <w:r>
        <w:rPr>
          <w:sz w:val="18"/>
        </w:rPr>
        <w:br w:type="textWrapping"/>
      </w:r>
      <w:r>
        <w:rPr>
          <w:sz w:val="18"/>
        </w:rPr>
        <w:t>- Source URL: https://apidoc.lingxing.com/docs/Finance/bdASIN.md</w:t>
      </w:r>
    </w:p>
    <w:p w14:paraId="66DEBDA2">
      <w:r>
        <w:rPr>
          <w:sz w:val="18"/>
        </w:rPr>
        <w:t># 查询利润报表-ASIN</w:t>
      </w:r>
    </w:p>
    <w:p w14:paraId="38F63CC8">
      <w:pPr>
        <w:pStyle w:val="4"/>
      </w:pPr>
      <w:bookmarkStart w:id="2207" w:name="_Toc12079"/>
      <w:r>
        <w:t>接口信息</w:t>
      </w:r>
      <w:bookmarkEnd w:id="2207"/>
    </w:p>
    <w:p w14:paraId="204D50E6">
      <w:pPr>
        <w:pStyle w:val="4"/>
      </w:pPr>
      <w:bookmarkStart w:id="2208" w:name="_Toc14778"/>
      <w:r>
        <w:t>请求参数</w:t>
      </w:r>
      <w:bookmarkEnd w:id="2208"/>
    </w:p>
    <w:p w14:paraId="65281170">
      <w:pPr>
        <w:pStyle w:val="4"/>
      </w:pPr>
      <w:bookmarkStart w:id="2209" w:name="_Toc7685"/>
      <w:r>
        <w:t>请求示例</w:t>
      </w:r>
      <w:bookmarkEnd w:id="2209"/>
    </w:p>
    <w:p w14:paraId="66BC29E0">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"mids":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110</w:t>
      </w:r>
      <w:r>
        <w:rPr>
          <w:sz w:val="18"/>
        </w:rPr>
        <w:br w:type="textWrapping"/>
      </w:r>
      <w:r>
        <w:rPr>
          <w:sz w:val="18"/>
        </w:rPr>
        <w:t xml:space="preserve">    ],</w:t>
      </w:r>
      <w:r>
        <w:rPr>
          <w:sz w:val="18"/>
        </w:rPr>
        <w:br w:type="textWrapping"/>
      </w:r>
      <w:r>
        <w:rPr>
          <w:sz w:val="18"/>
        </w:rPr>
        <w:t xml:space="preserve">    "monthlyQuery": false,</w:t>
      </w:r>
      <w:r>
        <w:rPr>
          <w:sz w:val="18"/>
        </w:rPr>
        <w:br w:type="textWrapping"/>
      </w:r>
      <w:r>
        <w:rPr>
          <w:sz w:val="18"/>
        </w:rPr>
        <w:t xml:space="preserve">    "startDate": "2023-09-21",</w:t>
      </w:r>
      <w:r>
        <w:rPr>
          <w:sz w:val="18"/>
        </w:rPr>
        <w:br w:type="textWrapping"/>
      </w:r>
      <w:r>
        <w:rPr>
          <w:sz w:val="18"/>
        </w:rPr>
        <w:t xml:space="preserve">    "endDate": "2023-10-20",</w:t>
      </w:r>
      <w:r>
        <w:rPr>
          <w:sz w:val="18"/>
        </w:rPr>
        <w:br w:type="textWrapping"/>
      </w:r>
      <w:r>
        <w:rPr>
          <w:sz w:val="18"/>
        </w:rPr>
        <w:t xml:space="preserve">    "searchField": "asin",</w:t>
      </w:r>
      <w:r>
        <w:rPr>
          <w:sz w:val="18"/>
        </w:rPr>
        <w:br w:type="textWrapping"/>
      </w:r>
      <w:r>
        <w:rPr>
          <w:sz w:val="18"/>
        </w:rPr>
        <w:t xml:space="preserve">    "searchValue": [</w:t>
      </w:r>
      <w:r>
        <w:rPr>
          <w:sz w:val="18"/>
        </w:rPr>
        <w:br w:type="textWrapping"/>
      </w:r>
      <w:r>
        <w:rPr>
          <w:sz w:val="18"/>
        </w:rPr>
        <w:t xml:space="preserve">        "B085NQDDXS",</w:t>
      </w:r>
      <w:r>
        <w:rPr>
          <w:sz w:val="18"/>
        </w:rPr>
        <w:br w:type="textWrapping"/>
      </w:r>
      <w:r>
        <w:rPr>
          <w:sz w:val="18"/>
        </w:rPr>
        <w:t xml:space="preserve">        "B085NQLM2D"</w:t>
      </w:r>
    </w:p>
    <w:p w14:paraId="1E22D7BF">
      <w:r>
        <w:rPr>
          <w:sz w:val="18"/>
        </w:rPr>
        <w:t>],</w:t>
      </w:r>
      <w:r>
        <w:rPr>
          <w:sz w:val="18"/>
        </w:rPr>
        <w:br w:type="textWrapping"/>
      </w:r>
      <w:r>
        <w:rPr>
          <w:sz w:val="18"/>
        </w:rPr>
        <w:t xml:space="preserve">    "currencyCode": "CNY",</w:t>
      </w:r>
      <w:r>
        <w:rPr>
          <w:sz w:val="18"/>
        </w:rPr>
        <w:br w:type="textWrapping"/>
      </w:r>
      <w:r>
        <w:rPr>
          <w:sz w:val="18"/>
        </w:rPr>
        <w:t xml:space="preserve">    "summaryEnabled": false</w:t>
      </w:r>
      <w:r>
        <w:rPr>
          <w:sz w:val="18"/>
        </w:rPr>
        <w:br w:type="textWrapping"/>
      </w:r>
      <w:r>
        <w:rPr>
          <w:sz w:val="18"/>
        </w:rPr>
        <w:t>}</w:t>
      </w:r>
      <w:r>
        <w:rPr>
          <w:sz w:val="18"/>
        </w:rPr>
        <w:br w:type="textWrapping"/>
      </w:r>
      <w:r>
        <w:rPr>
          <w:sz w:val="18"/>
        </w:rPr>
        <w:t>```</w:t>
      </w:r>
    </w:p>
    <w:p w14:paraId="592DA3DE">
      <w:pPr>
        <w:pStyle w:val="4"/>
      </w:pPr>
      <w:bookmarkStart w:id="2210" w:name="_Toc15025"/>
      <w:r>
        <w:t>返回结果</w:t>
      </w:r>
      <w:bookmarkEnd w:id="2210"/>
    </w:p>
    <w:p w14:paraId="61207163">
      <w:r>
        <w:rPr>
          <w:sz w:val="18"/>
        </w:rPr>
        <w:t>Json Object</w:t>
      </w:r>
    </w:p>
    <w:p w14:paraId="3FD45A51">
      <w:pPr>
        <w:pStyle w:val="4"/>
      </w:pPr>
      <w:bookmarkStart w:id="2211" w:name="_Toc21747"/>
      <w:r>
        <w:t>返回成功示例</w:t>
      </w:r>
      <w:bookmarkEnd w:id="2211"/>
    </w:p>
    <w:p w14:paraId="7BB8509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"cgAbsQuantity": 0,</w:t>
      </w:r>
      <w:r>
        <w:rPr>
          <w:sz w:val="18"/>
        </w:rPr>
        <w:br w:type="textWrapping"/>
      </w:r>
      <w:r>
        <w:rPr>
          <w:sz w:val="18"/>
        </w:rPr>
        <w:t xml:space="preserve">                "cgQuantity": 0,</w:t>
      </w:r>
      <w:r>
        <w:rPr>
          <w:sz w:val="18"/>
        </w:rPr>
        <w:br w:type="textWrapping"/>
      </w:r>
      <w:r>
        <w:rPr>
          <w:sz w:val="18"/>
        </w:rPr>
        <w:t xml:space="preserve">                "fbaInventoryCreditQuantity": 0,</w:t>
      </w:r>
      <w:r>
        <w:rPr>
          <w:sz w:val="18"/>
        </w:rPr>
        <w:br w:type="textWrapping"/>
      </w:r>
      <w:r>
        <w:rPr>
          <w:sz w:val="18"/>
        </w:rPr>
        <w:t xml:space="preserve">                "disposalQuantity": 0,</w:t>
      </w:r>
      <w:r>
        <w:rPr>
          <w:sz w:val="18"/>
        </w:rPr>
        <w:br w:type="textWrapping"/>
      </w:r>
      <w:r>
        <w:rPr>
          <w:sz w:val="18"/>
        </w:rPr>
        <w:t xml:space="preserve">                "removalQuantity":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"sharedAdsSbSales": 0.00,</w:t>
      </w:r>
      <w:r>
        <w:rPr>
          <w:sz w:val="18"/>
        </w:rPr>
        <w:br w:type="textWrapping"/>
      </w:r>
      <w:r>
        <w:rPr>
          <w:sz w:val="18"/>
        </w:rPr>
        <w:t xml:space="preserve">                "sharedAdsSbvSales":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"others": 0.00,</w:t>
      </w:r>
      <w:r>
        <w:rPr>
          <w:sz w:val="18"/>
        </w:rPr>
        <w:br w:type="textWrapping"/>
      </w:r>
      <w:r>
        <w:rPr>
          <w:sz w:val="18"/>
        </w:rPr>
        <w:t xml:space="preserve">                "totalSalesRefunds": 0.00,</w:t>
      </w:r>
      <w:r>
        <w:rPr>
          <w:sz w:val="18"/>
        </w:rPr>
        <w:br w:type="textWrapping"/>
      </w:r>
      <w:r>
        <w:rPr>
          <w:sz w:val="18"/>
        </w:rPr>
        <w:t xml:space="preserve">                "fbaSalesRefunds": 0.00,</w:t>
      </w:r>
      <w:r>
        <w:rPr>
          <w:sz w:val="18"/>
        </w:rPr>
        <w:br w:type="textWrapping"/>
      </w:r>
      <w:r>
        <w:rPr>
          <w:sz w:val="18"/>
        </w:rPr>
        <w:t xml:space="preserve">                "fbmSalesRefunds": 0.00,</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"fbaReturnsQuantityRate": 0.0000,</w:t>
      </w:r>
      <w:r>
        <w:rPr>
          <w:sz w:val="18"/>
        </w:rPr>
        <w:br w:type="textWrapping"/>
      </w:r>
      <w:r>
        <w:rPr>
          <w:sz w:val="18"/>
        </w:rPr>
        <w:t xml:space="preserve">                "platformFee": 0.00,</w:t>
      </w:r>
      <w:r>
        <w:rPr>
          <w:sz w:val="18"/>
        </w:rPr>
        <w:br w:type="textWrapping"/>
      </w:r>
      <w:r>
        <w:rPr>
          <w:sz w:val="18"/>
        </w:rPr>
        <w:t xml:space="preserve">                "totalFbaDeliveryFee": 0.00,</w:t>
      </w:r>
      <w:r>
        <w:rPr>
          <w:sz w:val="18"/>
        </w:rPr>
        <w:br w:type="textWrapping"/>
      </w:r>
      <w:r>
        <w:rPr>
          <w:sz w:val="18"/>
        </w:rPr>
        <w:t xml:space="preserve">                "fbaDeliveryFee": 0.00,</w:t>
      </w:r>
      <w:r>
        <w:rPr>
          <w:sz w:val="18"/>
        </w:rPr>
        <w:br w:type="textWrapping"/>
      </w:r>
      <w:r>
        <w:rPr>
          <w:sz w:val="18"/>
        </w:rPr>
        <w:t xml:space="preserve">                "mcFbaDeliveryFee":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"fbaStorageFeeAccrual": 0.00,</w:t>
      </w:r>
      <w:r>
        <w:rPr>
          <w:sz w:val="18"/>
        </w:rPr>
        <w:br w:type="textWrapping"/>
      </w:r>
      <w:r>
        <w:rPr>
          <w:sz w:val="18"/>
        </w:rPr>
        <w:t xml:space="preserve">                "fbaStorageFeeAccrualDifference": 0.00,</w:t>
      </w:r>
      <w:r>
        <w:rPr>
          <w:sz w:val="18"/>
        </w:rPr>
        <w:br w:type="textWrapping"/>
      </w:r>
      <w:r>
        <w:rPr>
          <w:sz w:val="18"/>
        </w:rPr>
        <w:t xml:space="preserve">                "longTermStorageFeeAccrual": 0.00,</w:t>
      </w:r>
      <w:r>
        <w:rPr>
          <w:sz w:val="18"/>
        </w:rPr>
        <w:br w:type="textWrapping"/>
      </w:r>
      <w:r>
        <w:rPr>
          <w:sz w:val="18"/>
        </w:rPr>
        <w:t xml:space="preserve">                "longTermStorageFeeAccrualDifference":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0.00,</w:t>
      </w:r>
      <w:r>
        <w:rPr>
          <w:sz w:val="18"/>
        </w:rPr>
        <w:br w:type="textWrapping"/>
      </w:r>
      <w:r>
        <w:rPr>
          <w:sz w:val="18"/>
        </w:rPr>
        <w:t xml:space="preserve">                "taxRefunded":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0.00,</w:t>
      </w:r>
      <w:r>
        <w:rPr>
          <w:sz w:val="18"/>
        </w:rPr>
        <w:br w:type="textWrapping"/>
      </w:r>
      <w:r>
        <w:rPr>
          <w:sz w:val="18"/>
        </w:rPr>
        <w:t xml:space="preserve">                "tdsSection194ONet": 0.00,</w:t>
      </w:r>
      <w:r>
        <w:rPr>
          <w:sz w:val="18"/>
        </w:rPr>
        <w:br w:type="textWrapping"/>
      </w:r>
      <w:r>
        <w:rPr>
          <w:sz w:val="18"/>
        </w:rPr>
        <w:t xml:space="preserve">                "cgPriceTotal": 0.00,</w:t>
      </w:r>
      <w:r>
        <w:rPr>
          <w:sz w:val="18"/>
        </w:rPr>
        <w:br w:type="textWrapping"/>
      </w:r>
      <w:r>
        <w:rPr>
          <w:sz w:val="18"/>
        </w:rPr>
        <w:t xml:space="preserve">                "cgPriceAbsTotal":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"cgTransportCostsTotal": 0.00,</w:t>
      </w:r>
      <w:r>
        <w:rPr>
          <w:sz w:val="18"/>
        </w:rPr>
        <w:br w:type="textWrapping"/>
      </w:r>
      <w:r>
        <w:rPr>
          <w:sz w:val="18"/>
        </w:rPr>
        <w:t xml:space="preserve">                "hasCgTransportCostsDetail": 0,</w:t>
      </w:r>
      <w:r>
        <w:rPr>
          <w:sz w:val="18"/>
        </w:rPr>
        <w:br w:type="textWrapping"/>
      </w:r>
      <w:r>
        <w:rPr>
          <w:sz w:val="18"/>
        </w:rPr>
        <w:t xml:space="preserve">                "cgTransportUnitCosts": 0.00,</w:t>
      </w:r>
      <w:r>
        <w:rPr>
          <w:sz w:val="18"/>
        </w:rPr>
        <w:br w:type="textWrapping"/>
      </w:r>
      <w:r>
        <w:rPr>
          <w:sz w:val="18"/>
        </w:rPr>
        <w:t xml:space="preserve">                "proportionOfCgTransport":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"grossProfit": -92.13,</w:t>
      </w:r>
      <w:r>
        <w:rPr>
          <w:sz w:val="18"/>
        </w:rPr>
        <w:br w:type="textWrapping"/>
      </w:r>
      <w:r>
        <w:rPr>
          <w:sz w:val="18"/>
        </w:rPr>
        <w:t xml:space="preserve">                "grossRate": 0.0000,</w:t>
      </w:r>
      <w:r>
        <w:rPr>
          <w:sz w:val="18"/>
        </w:rPr>
        <w:br w:type="textWrapping"/>
      </w:r>
      <w:r>
        <w:rPr>
          <w:sz w:val="18"/>
        </w:rPr>
        <w:t xml:space="preserve">                "grossProfitIncome": 0.0000,</w:t>
      </w:r>
      <w:r>
        <w:rPr>
          <w:sz w:val="18"/>
        </w:rPr>
        <w:br w:type="textWrapping"/>
      </w:r>
      <w:r>
        <w:rPr>
          <w:sz w:val="18"/>
        </w:rPr>
        <w:t xml:space="preserve">                "grossProfitTax": 0.0000,</w:t>
      </w:r>
      <w:r>
        <w:rPr>
          <w:sz w:val="18"/>
        </w:rPr>
        <w:br w:type="textWrapping"/>
      </w:r>
      <w:r>
        <w:rPr>
          <w:sz w:val="18"/>
        </w:rPr>
        <w:t xml:space="preserve">                "otherFeeStr": [</w:t>
      </w:r>
      <w:r>
        <w:rPr>
          <w:sz w:val="18"/>
        </w:rPr>
        <w:br w:type="textWrapping"/>
      </w:r>
      <w:r>
        <w:rPr>
          <w:sz w:val="18"/>
        </w:rPr>
        <w:t xml:space="preserve">                    {</w:t>
      </w:r>
      <w:r>
        <w:rPr>
          <w:sz w:val="18"/>
        </w:rPr>
        <w:br w:type="textWrapping"/>
      </w:r>
      <w:r>
        <w:rPr>
          <w:sz w:val="18"/>
        </w:rPr>
        <w:t xml:space="preserve">                        "otherFeeTypeId": 1174,</w:t>
      </w:r>
      <w:r>
        <w:rPr>
          <w:sz w:val="18"/>
        </w:rPr>
        <w:br w:type="textWrapping"/>
      </w:r>
      <w:r>
        <w:rPr>
          <w:sz w:val="18"/>
        </w:rPr>
        <w:t xml:space="preserve">                        "otherFeeName": "56783",</w:t>
      </w:r>
      <w:r>
        <w:rPr>
          <w:sz w:val="18"/>
        </w:rPr>
        <w:br w:type="textWrapping"/>
      </w:r>
      <w:r>
        <w:rPr>
          <w:sz w:val="18"/>
        </w:rPr>
        <w:t xml:space="preserve">                        "feeAllocation": -92.13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"roi": -1.0000,</w:t>
      </w:r>
      <w:r>
        <w:rPr>
          <w:sz w:val="18"/>
        </w:rPr>
        <w:br w:type="textWrapping"/>
      </w:r>
      <w:r>
        <w:rPr>
          <w:sz w:val="18"/>
        </w:rPr>
        <w:t xml:space="preserve">                "id": "77236",</w:t>
      </w:r>
      <w:r>
        <w:rPr>
          <w:sz w:val="18"/>
        </w:rPr>
        <w:br w:type="textWrapping"/>
      </w:r>
      <w:r>
        <w:rPr>
          <w:sz w:val="18"/>
        </w:rPr>
        <w:t xml:space="preserve">                "postedDateLocale": "2023-05-15",</w:t>
      </w:r>
      <w:r>
        <w:rPr>
          <w:sz w:val="18"/>
        </w:rPr>
        <w:br w:type="textWrapping"/>
      </w:r>
      <w:r>
        <w:rPr>
          <w:sz w:val="18"/>
        </w:rPr>
        <w:t xml:space="preserve">                "isDisplayDetail": false,</w:t>
      </w:r>
      <w:r>
        <w:rPr>
          <w:sz w:val="18"/>
        </w:rPr>
        <w:br w:type="textWrapping"/>
      </w:r>
      <w:r>
        <w:rPr>
          <w:sz w:val="18"/>
        </w:rPr>
        <w:t xml:space="preserve">                "smallImageUrl": "",</w:t>
      </w:r>
      <w:r>
        <w:rPr>
          <w:sz w:val="18"/>
        </w:rPr>
        <w:br w:type="textWrapping"/>
      </w:r>
      <w:r>
        <w:rPr>
          <w:sz w:val="18"/>
        </w:rPr>
        <w:t xml:space="preserve">                "asin": "B09J4VC1S9",</w:t>
      </w:r>
      <w:r>
        <w:rPr>
          <w:sz w:val="18"/>
        </w:rPr>
        <w:br w:type="textWrapping"/>
      </w:r>
      <w:r>
        <w:rPr>
          <w:sz w:val="18"/>
        </w:rPr>
        <w:t xml:space="preserve">                "parentAsin": "",</w:t>
      </w:r>
      <w:r>
        <w:rPr>
          <w:sz w:val="18"/>
        </w:rPr>
        <w:br w:type="textWrapping"/>
      </w:r>
      <w:r>
        <w:rPr>
          <w:sz w:val="18"/>
        </w:rPr>
        <w:t xml:space="preserve">                "storeName": "8p",</w:t>
      </w:r>
      <w:r>
        <w:rPr>
          <w:sz w:val="18"/>
        </w:rPr>
        <w:br w:type="textWrapping"/>
      </w:r>
      <w:r>
        <w:rPr>
          <w:sz w:val="18"/>
        </w:rPr>
        <w:t xml:space="preserve">                "sid": "102",</w:t>
      </w:r>
      <w:r>
        <w:rPr>
          <w:sz w:val="18"/>
        </w:rPr>
        <w:br w:type="textWrapping"/>
      </w:r>
      <w:r>
        <w:rPr>
          <w:sz w:val="18"/>
        </w:rPr>
        <w:t xml:space="preserve">                "sids": "102",</w:t>
      </w:r>
      <w:r>
        <w:rPr>
          <w:sz w:val="18"/>
        </w:rPr>
        <w:br w:type="textWrapping"/>
      </w:r>
      <w:r>
        <w:rPr>
          <w:sz w:val="18"/>
        </w:rPr>
        <w:t xml:space="preserve">                "asins": "B09J4VC1S9",</w:t>
      </w:r>
      <w:r>
        <w:rPr>
          <w:sz w:val="18"/>
        </w:rPr>
        <w:br w:type="textWrapping"/>
      </w:r>
      <w:r>
        <w:rPr>
          <w:sz w:val="18"/>
        </w:rPr>
        <w:t xml:space="preserve">                "country": "加拿大",</w:t>
      </w:r>
      <w:r>
        <w:rPr>
          <w:sz w:val="18"/>
        </w:rPr>
        <w:br w:type="textWrapping"/>
      </w:r>
      <w:r>
        <w:rPr>
          <w:sz w:val="18"/>
        </w:rPr>
        <w:t xml:space="preserve">                "countryCode": "CA",</w:t>
      </w:r>
      <w:r>
        <w:rPr>
          <w:sz w:val="18"/>
        </w:rPr>
        <w:br w:type="textWrapping"/>
      </w:r>
      <w:r>
        <w:rPr>
          <w:sz w:val="18"/>
        </w:rPr>
        <w:t xml:space="preserve">                "localName": "属性更新",</w:t>
      </w:r>
      <w:r>
        <w:rPr>
          <w:sz w:val="18"/>
        </w:rPr>
        <w:br w:type="textWrapping"/>
      </w:r>
      <w:r>
        <w:rPr>
          <w:sz w:val="18"/>
        </w:rPr>
        <w:t xml:space="preserve">                "localSku": "SKUPUST",</w:t>
      </w:r>
      <w:r>
        <w:rPr>
          <w:sz w:val="18"/>
        </w:rPr>
        <w:br w:type="textWrapping"/>
      </w:r>
      <w:r>
        <w:rPr>
          <w:sz w:val="18"/>
        </w:rPr>
        <w:t xml:space="preserve">                "itemName": "Monroe kk",</w:t>
      </w:r>
      <w:r>
        <w:rPr>
          <w:sz w:val="18"/>
        </w:rPr>
        <w:br w:type="textWrapping"/>
      </w:r>
      <w:r>
        <w:rPr>
          <w:sz w:val="18"/>
        </w:rPr>
        <w:t xml:space="preserve">                "model": "",</w:t>
      </w:r>
      <w:r>
        <w:rPr>
          <w:sz w:val="18"/>
        </w:rPr>
        <w:br w:type="textWrapping"/>
      </w:r>
      <w:r>
        <w:rPr>
          <w:sz w:val="18"/>
        </w:rPr>
        <w:t xml:space="preserve">                "principalRealname": "xxx",</w:t>
      </w:r>
      <w:r>
        <w:rPr>
          <w:sz w:val="18"/>
        </w:rPr>
        <w:br w:type="textWrapping"/>
      </w:r>
      <w:r>
        <w:rPr>
          <w:sz w:val="18"/>
        </w:rPr>
        <w:t xml:space="preserve">                "productDeveloperRealname": null,</w:t>
      </w:r>
      <w:r>
        <w:rPr>
          <w:sz w:val="18"/>
        </w:rPr>
        <w:br w:type="textWrapping"/>
      </w:r>
      <w:r>
        <w:rPr>
          <w:sz w:val="18"/>
        </w:rPr>
        <w:t xml:space="preserve">                "categoryName": "",</w:t>
      </w:r>
      <w:r>
        <w:rPr>
          <w:sz w:val="18"/>
        </w:rPr>
        <w:br w:type="textWrapping"/>
      </w:r>
      <w:r>
        <w:rPr>
          <w:sz w:val="18"/>
        </w:rPr>
        <w:t xml:space="preserve">                "brandName": "",</w:t>
      </w:r>
      <w:r>
        <w:rPr>
          <w:sz w:val="18"/>
        </w:rPr>
        <w:br w:type="textWrapping"/>
      </w:r>
      <w:r>
        <w:rPr>
          <w:sz w:val="18"/>
        </w:rPr>
        <w:t xml:space="preserve">                "currencyCode": "CAD",</w:t>
      </w:r>
      <w:r>
        <w:rPr>
          <w:sz w:val="18"/>
        </w:rPr>
        <w:br w:type="textWrapping"/>
      </w:r>
      <w:r>
        <w:rPr>
          <w:sz w:val="18"/>
        </w:rPr>
        <w:t xml:space="preserve">                "currencyIcon": "CA$",</w:t>
      </w:r>
      <w:r>
        <w:rPr>
          <w:sz w:val="18"/>
        </w:rPr>
        <w:br w:type="textWrapping"/>
      </w:r>
      <w:r>
        <w:rPr>
          <w:sz w:val="18"/>
        </w:rPr>
        <w:t xml:space="preserve">                "listingTagIds": "",</w:t>
      </w:r>
      <w:r>
        <w:rPr>
          <w:sz w:val="18"/>
        </w:rPr>
        <w:br w:type="textWrapping"/>
      </w:r>
      <w:r>
        <w:rPr>
          <w:sz w:val="18"/>
        </w:rPr>
        <w:t xml:space="preserve">                "platformIncome":0,</w:t>
      </w:r>
      <w:r>
        <w:rPr>
          <w:sz w:val="18"/>
        </w:rPr>
        <w:br w:type="textWrapping"/>
      </w:r>
      <w:r>
        <w:rPr>
          <w:sz w:val="18"/>
        </w:rPr>
        <w:t xml:space="preserve">                "platformFee":0,</w:t>
      </w:r>
      <w:r>
        <w:rPr>
          <w:sz w:val="18"/>
        </w:rPr>
        <w:br w:type="textWrapping"/>
      </w:r>
      <w:r>
        <w:rPr>
          <w:sz w:val="18"/>
        </w:rPr>
        <w:t xml:space="preserve">                "grossProfitTax":0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29</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B3FF410">
      <w:r>
        <w:rPr>
          <w:sz w:val="18"/>
        </w:rPr>
        <w:t>---</w:t>
      </w:r>
    </w:p>
    <w:p w14:paraId="414726E5">
      <w:pPr>
        <w:pStyle w:val="4"/>
      </w:pPr>
      <w:bookmarkStart w:id="2212" w:name="_Toc3726"/>
      <w:r>
        <w:t>查询利润报表-父ASIN</w:t>
      </w:r>
      <w:bookmarkEnd w:id="2212"/>
    </w:p>
    <w:p w14:paraId="109F424D">
      <w:r>
        <w:rPr>
          <w:sz w:val="18"/>
        </w:rPr>
        <w:t>- Source path: docs/Finance/bdParentASIN</w:t>
      </w:r>
      <w:r>
        <w:rPr>
          <w:sz w:val="18"/>
        </w:rPr>
        <w:br w:type="textWrapping"/>
      </w:r>
      <w:r>
        <w:rPr>
          <w:sz w:val="18"/>
        </w:rPr>
        <w:t>- Source URL: https://apidoc.lingxing.com/docs/Finance/bdParentASIN.md</w:t>
      </w:r>
    </w:p>
    <w:p w14:paraId="013BF8EC">
      <w:r>
        <w:rPr>
          <w:sz w:val="18"/>
        </w:rPr>
        <w:t># 查询利润报表-父ASIN</w:t>
      </w:r>
    </w:p>
    <w:p w14:paraId="5F9F8DF7">
      <w:pPr>
        <w:pStyle w:val="4"/>
      </w:pPr>
      <w:bookmarkStart w:id="2213" w:name="_Toc32007"/>
      <w:r>
        <w:t>接口信息</w:t>
      </w:r>
      <w:bookmarkEnd w:id="2213"/>
    </w:p>
    <w:p w14:paraId="12108378">
      <w:pPr>
        <w:pStyle w:val="4"/>
      </w:pPr>
      <w:bookmarkStart w:id="2214" w:name="_Toc624"/>
      <w:r>
        <w:t>请求参数</w:t>
      </w:r>
      <w:bookmarkEnd w:id="2214"/>
    </w:p>
    <w:p w14:paraId="6671305A">
      <w:pPr>
        <w:pStyle w:val="4"/>
      </w:pPr>
      <w:bookmarkStart w:id="2215" w:name="_Toc22437"/>
      <w:r>
        <w:t>请求示例</w:t>
      </w:r>
      <w:bookmarkEnd w:id="2215"/>
    </w:p>
    <w:p w14:paraId="72B3E20C">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"mids":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110</w:t>
      </w:r>
      <w:r>
        <w:rPr>
          <w:sz w:val="18"/>
        </w:rPr>
        <w:br w:type="textWrapping"/>
      </w:r>
      <w:r>
        <w:rPr>
          <w:sz w:val="18"/>
        </w:rPr>
        <w:t xml:space="preserve">    ],</w:t>
      </w:r>
      <w:r>
        <w:rPr>
          <w:sz w:val="18"/>
        </w:rPr>
        <w:br w:type="textWrapping"/>
      </w:r>
      <w:r>
        <w:rPr>
          <w:sz w:val="18"/>
        </w:rPr>
        <w:t xml:space="preserve">    "monthlyQuery": false,</w:t>
      </w:r>
      <w:r>
        <w:rPr>
          <w:sz w:val="18"/>
        </w:rPr>
        <w:br w:type="textWrapping"/>
      </w:r>
      <w:r>
        <w:rPr>
          <w:sz w:val="18"/>
        </w:rPr>
        <w:t xml:space="preserve">    "startDate": "2023-09-21",</w:t>
      </w:r>
      <w:r>
        <w:rPr>
          <w:sz w:val="18"/>
        </w:rPr>
        <w:br w:type="textWrapping"/>
      </w:r>
      <w:r>
        <w:rPr>
          <w:sz w:val="18"/>
        </w:rPr>
        <w:t xml:space="preserve">    "endDate": "2023-10-20",</w:t>
      </w:r>
      <w:r>
        <w:rPr>
          <w:sz w:val="18"/>
        </w:rPr>
        <w:br w:type="textWrapping"/>
      </w:r>
      <w:r>
        <w:rPr>
          <w:sz w:val="18"/>
        </w:rPr>
        <w:t xml:space="preserve">    "searchField": "parent_asin",</w:t>
      </w:r>
      <w:r>
        <w:rPr>
          <w:sz w:val="18"/>
        </w:rPr>
        <w:br w:type="textWrapping"/>
      </w:r>
      <w:r>
        <w:rPr>
          <w:sz w:val="18"/>
        </w:rPr>
        <w:t xml:space="preserve">    "searchValue": [</w:t>
      </w:r>
      <w:r>
        <w:rPr>
          <w:sz w:val="18"/>
        </w:rPr>
        <w:br w:type="textWrapping"/>
      </w:r>
      <w:r>
        <w:rPr>
          <w:sz w:val="18"/>
        </w:rPr>
        <w:t xml:space="preserve">        "B09MT9BKGH",</w:t>
      </w:r>
      <w:r>
        <w:rPr>
          <w:sz w:val="18"/>
        </w:rPr>
        <w:br w:type="textWrapping"/>
      </w:r>
      <w:r>
        <w:rPr>
          <w:sz w:val="18"/>
        </w:rPr>
        <w:t xml:space="preserve">        "B09MT3989Q"</w:t>
      </w:r>
      <w:r>
        <w:rPr>
          <w:sz w:val="18"/>
        </w:rPr>
        <w:br w:type="textWrapping"/>
      </w:r>
      <w:r>
        <w:rPr>
          <w:sz w:val="18"/>
        </w:rPr>
        <w:t xml:space="preserve">    ],</w:t>
      </w:r>
      <w:r>
        <w:rPr>
          <w:sz w:val="18"/>
        </w:rPr>
        <w:br w:type="textWrapping"/>
      </w:r>
      <w:r>
        <w:rPr>
          <w:sz w:val="18"/>
        </w:rPr>
        <w:t xml:space="preserve">    "currencyCode": "CNY",</w:t>
      </w:r>
      <w:r>
        <w:rPr>
          <w:sz w:val="18"/>
        </w:rPr>
        <w:br w:type="textWrapping"/>
      </w:r>
      <w:r>
        <w:rPr>
          <w:sz w:val="18"/>
        </w:rPr>
        <w:t xml:space="preserve">    "summaryEnabled": false,</w:t>
      </w:r>
      <w:r>
        <w:rPr>
          <w:sz w:val="18"/>
        </w:rPr>
        <w:br w:type="textWrapping"/>
      </w:r>
      <w:r>
        <w:rPr>
          <w:sz w:val="18"/>
        </w:rPr>
        <w:t xml:space="preserve">    "orderStatus": "Disbursed"</w:t>
      </w:r>
      <w:r>
        <w:rPr>
          <w:sz w:val="18"/>
        </w:rPr>
        <w:br w:type="textWrapping"/>
      </w:r>
      <w:r>
        <w:rPr>
          <w:sz w:val="18"/>
        </w:rPr>
        <w:t>}</w:t>
      </w:r>
      <w:r>
        <w:rPr>
          <w:sz w:val="18"/>
        </w:rPr>
        <w:br w:type="textWrapping"/>
      </w:r>
      <w:r>
        <w:rPr>
          <w:sz w:val="18"/>
        </w:rPr>
        <w:t>```</w:t>
      </w:r>
    </w:p>
    <w:p w14:paraId="78318851">
      <w:pPr>
        <w:pStyle w:val="4"/>
      </w:pPr>
      <w:bookmarkStart w:id="2216" w:name="_Toc24550"/>
      <w:r>
        <w:t>返回结果</w:t>
      </w:r>
      <w:bookmarkEnd w:id="2216"/>
    </w:p>
    <w:p w14:paraId="64256DF2">
      <w:r>
        <w:rPr>
          <w:sz w:val="18"/>
        </w:rPr>
        <w:t>Json Object</w:t>
      </w:r>
    </w:p>
    <w:p w14:paraId="504FE0CA">
      <w:pPr>
        <w:pStyle w:val="4"/>
      </w:pPr>
      <w:bookmarkStart w:id="2217" w:name="_Toc18167"/>
      <w:r>
        <w:t>返回成功示例</w:t>
      </w:r>
      <w:bookmarkEnd w:id="2217"/>
    </w:p>
    <w:p w14:paraId="0E1A6E6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"cgAbsQuantity": 0,</w:t>
      </w:r>
      <w:r>
        <w:rPr>
          <w:sz w:val="18"/>
        </w:rPr>
        <w:br w:type="textWrapping"/>
      </w:r>
      <w:r>
        <w:rPr>
          <w:sz w:val="18"/>
        </w:rPr>
        <w:t xml:space="preserve">                "cgQuantity": 0,</w:t>
      </w:r>
      <w:r>
        <w:rPr>
          <w:sz w:val="18"/>
        </w:rPr>
        <w:br w:type="textWrapping"/>
      </w:r>
      <w:r>
        <w:rPr>
          <w:sz w:val="18"/>
        </w:rPr>
        <w:t xml:space="preserve">                "fbaInventoryCreditQuantity": 0,</w:t>
      </w:r>
      <w:r>
        <w:rPr>
          <w:sz w:val="18"/>
        </w:rPr>
        <w:br w:type="textWrapping"/>
      </w:r>
      <w:r>
        <w:rPr>
          <w:sz w:val="18"/>
        </w:rPr>
        <w:t xml:space="preserve">                "disposalQuantity": 0,</w:t>
      </w:r>
      <w:r>
        <w:rPr>
          <w:sz w:val="18"/>
        </w:rPr>
        <w:br w:type="textWrapping"/>
      </w:r>
      <w:r>
        <w:rPr>
          <w:sz w:val="18"/>
        </w:rPr>
        <w:t xml:space="preserve">                "removalQuantity":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"sharedAdsSbSales": 0.00,</w:t>
      </w:r>
      <w:r>
        <w:rPr>
          <w:sz w:val="18"/>
        </w:rPr>
        <w:br w:type="textWrapping"/>
      </w:r>
      <w:r>
        <w:rPr>
          <w:sz w:val="18"/>
        </w:rPr>
        <w:t xml:space="preserve">                "sharedAdsSbvSales":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"others": 0.00,</w:t>
      </w:r>
      <w:r>
        <w:rPr>
          <w:sz w:val="18"/>
        </w:rPr>
        <w:br w:type="textWrapping"/>
      </w:r>
      <w:r>
        <w:rPr>
          <w:sz w:val="18"/>
        </w:rPr>
        <w:t xml:space="preserve">                "totalSalesRefunds": 0.00,</w:t>
      </w:r>
      <w:r>
        <w:rPr>
          <w:sz w:val="18"/>
        </w:rPr>
        <w:br w:type="textWrapping"/>
      </w:r>
      <w:r>
        <w:rPr>
          <w:sz w:val="18"/>
        </w:rPr>
        <w:t xml:space="preserve">                "fbaSalesRefunds": 0.00,</w:t>
      </w:r>
      <w:r>
        <w:rPr>
          <w:sz w:val="18"/>
        </w:rPr>
        <w:br w:type="textWrapping"/>
      </w:r>
      <w:r>
        <w:rPr>
          <w:sz w:val="18"/>
        </w:rPr>
        <w:t xml:space="preserve">                "fbmSalesRefunds": 0.00,</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"fbaReturnsQuantityRate": 0.0000,</w:t>
      </w:r>
      <w:r>
        <w:rPr>
          <w:sz w:val="18"/>
        </w:rPr>
        <w:br w:type="textWrapping"/>
      </w:r>
      <w:r>
        <w:rPr>
          <w:sz w:val="18"/>
        </w:rPr>
        <w:t xml:space="preserve">                "platformFee": 0.00,</w:t>
      </w:r>
      <w:r>
        <w:rPr>
          <w:sz w:val="18"/>
        </w:rPr>
        <w:br w:type="textWrapping"/>
      </w:r>
      <w:r>
        <w:rPr>
          <w:sz w:val="18"/>
        </w:rPr>
        <w:t xml:space="preserve">                "totalFbaDeliveryFee": 0.00,</w:t>
      </w:r>
      <w:r>
        <w:rPr>
          <w:sz w:val="18"/>
        </w:rPr>
        <w:br w:type="textWrapping"/>
      </w:r>
      <w:r>
        <w:rPr>
          <w:sz w:val="18"/>
        </w:rPr>
        <w:t xml:space="preserve">                "fbaDeliveryFee": 0.00,</w:t>
      </w:r>
      <w:r>
        <w:rPr>
          <w:sz w:val="18"/>
        </w:rPr>
        <w:br w:type="textWrapping"/>
      </w:r>
      <w:r>
        <w:rPr>
          <w:sz w:val="18"/>
        </w:rPr>
        <w:t xml:space="preserve">                "mcFbaDeliveryFee":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"fbaStorageFeeAccrual": 0.00,</w:t>
      </w:r>
      <w:r>
        <w:rPr>
          <w:sz w:val="18"/>
        </w:rPr>
        <w:br w:type="textWrapping"/>
      </w:r>
      <w:r>
        <w:rPr>
          <w:sz w:val="18"/>
        </w:rPr>
        <w:t xml:space="preserve">                "fbaStorageFeeAccrualDifference": 0.00,</w:t>
      </w:r>
      <w:r>
        <w:rPr>
          <w:sz w:val="18"/>
        </w:rPr>
        <w:br w:type="textWrapping"/>
      </w:r>
      <w:r>
        <w:rPr>
          <w:sz w:val="18"/>
        </w:rPr>
        <w:t xml:space="preserve">                "longTermStorageFeeAccrual": 0.00,</w:t>
      </w:r>
      <w:r>
        <w:rPr>
          <w:sz w:val="18"/>
        </w:rPr>
        <w:br w:type="textWrapping"/>
      </w:r>
      <w:r>
        <w:rPr>
          <w:sz w:val="18"/>
        </w:rPr>
        <w:t xml:space="preserve">                "longTermStorageFeeAccrualDifference":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0.00,</w:t>
      </w:r>
      <w:r>
        <w:rPr>
          <w:sz w:val="18"/>
        </w:rPr>
        <w:br w:type="textWrapping"/>
      </w:r>
      <w:r>
        <w:rPr>
          <w:sz w:val="18"/>
        </w:rPr>
        <w:t xml:space="preserve">                "taxRefunded":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0.00,</w:t>
      </w:r>
      <w:r>
        <w:rPr>
          <w:sz w:val="18"/>
        </w:rPr>
        <w:br w:type="textWrapping"/>
      </w:r>
      <w:r>
        <w:rPr>
          <w:sz w:val="18"/>
        </w:rPr>
        <w:t xml:space="preserve">                "tdsSection194ONet": 0.00,</w:t>
      </w:r>
      <w:r>
        <w:rPr>
          <w:sz w:val="18"/>
        </w:rPr>
        <w:br w:type="textWrapping"/>
      </w:r>
      <w:r>
        <w:rPr>
          <w:sz w:val="18"/>
        </w:rPr>
        <w:t xml:space="preserve">                "cgPriceTotal": 0.00,</w:t>
      </w:r>
      <w:r>
        <w:rPr>
          <w:sz w:val="18"/>
        </w:rPr>
        <w:br w:type="textWrapping"/>
      </w:r>
      <w:r>
        <w:rPr>
          <w:sz w:val="18"/>
        </w:rPr>
        <w:t xml:space="preserve">                "cgPriceAbsTotal":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"cgTransportCostsTotal": 0.00,</w:t>
      </w:r>
      <w:r>
        <w:rPr>
          <w:sz w:val="18"/>
        </w:rPr>
        <w:br w:type="textWrapping"/>
      </w:r>
      <w:r>
        <w:rPr>
          <w:sz w:val="18"/>
        </w:rPr>
        <w:t xml:space="preserve">                "hasCgTransportCostsDetail": 0,</w:t>
      </w:r>
      <w:r>
        <w:rPr>
          <w:sz w:val="18"/>
        </w:rPr>
        <w:br w:type="textWrapping"/>
      </w:r>
      <w:r>
        <w:rPr>
          <w:sz w:val="18"/>
        </w:rPr>
        <w:t xml:space="preserve">                "cgTransportUnitCosts": 0.00,</w:t>
      </w:r>
      <w:r>
        <w:rPr>
          <w:sz w:val="18"/>
        </w:rPr>
        <w:br w:type="textWrapping"/>
      </w:r>
      <w:r>
        <w:rPr>
          <w:sz w:val="18"/>
        </w:rPr>
        <w:t xml:space="preserve">                "proportionOfCgTransport":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"grossProfit": -92.13,</w:t>
      </w:r>
      <w:r>
        <w:rPr>
          <w:sz w:val="18"/>
        </w:rPr>
        <w:br w:type="textWrapping"/>
      </w:r>
      <w:r>
        <w:rPr>
          <w:sz w:val="18"/>
        </w:rPr>
        <w:t xml:space="preserve">                "grossRate": 0.0000,</w:t>
      </w:r>
      <w:r>
        <w:rPr>
          <w:sz w:val="18"/>
        </w:rPr>
        <w:br w:type="textWrapping"/>
      </w:r>
      <w:r>
        <w:rPr>
          <w:sz w:val="18"/>
        </w:rPr>
        <w:t xml:space="preserve">                "grossProfitIncome": 0.0000,</w:t>
      </w:r>
      <w:r>
        <w:rPr>
          <w:sz w:val="18"/>
        </w:rPr>
        <w:br w:type="textWrapping"/>
      </w:r>
      <w:r>
        <w:rPr>
          <w:sz w:val="18"/>
        </w:rPr>
        <w:t xml:space="preserve">                "grossProfitTax": 0.0000,</w:t>
      </w:r>
      <w:r>
        <w:rPr>
          <w:sz w:val="18"/>
        </w:rPr>
        <w:br w:type="textWrapping"/>
      </w:r>
      <w:r>
        <w:rPr>
          <w:sz w:val="18"/>
        </w:rPr>
        <w:t xml:space="preserve">                "otherFeeStr": [</w:t>
      </w:r>
      <w:r>
        <w:rPr>
          <w:sz w:val="18"/>
        </w:rPr>
        <w:br w:type="textWrapping"/>
      </w:r>
      <w:r>
        <w:rPr>
          <w:sz w:val="18"/>
        </w:rPr>
        <w:t xml:space="preserve">                    {</w:t>
      </w:r>
      <w:r>
        <w:rPr>
          <w:sz w:val="18"/>
        </w:rPr>
        <w:br w:type="textWrapping"/>
      </w:r>
      <w:r>
        <w:rPr>
          <w:sz w:val="18"/>
        </w:rPr>
        <w:t xml:space="preserve">                        "otherFeeTypeId": 1174,</w:t>
      </w:r>
      <w:r>
        <w:rPr>
          <w:sz w:val="18"/>
        </w:rPr>
        <w:br w:type="textWrapping"/>
      </w:r>
      <w:r>
        <w:rPr>
          <w:sz w:val="18"/>
        </w:rPr>
        <w:t xml:space="preserve">                        "otherFeeName": "56783",</w:t>
      </w:r>
      <w:r>
        <w:rPr>
          <w:sz w:val="18"/>
        </w:rPr>
        <w:br w:type="textWrapping"/>
      </w:r>
      <w:r>
        <w:rPr>
          <w:sz w:val="18"/>
        </w:rPr>
        <w:t xml:space="preserve">                        "feeAllocation": -92.13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"roi": -1.0000,</w:t>
      </w:r>
      <w:r>
        <w:rPr>
          <w:sz w:val="18"/>
        </w:rPr>
        <w:br w:type="textWrapping"/>
      </w:r>
      <w:r>
        <w:rPr>
          <w:sz w:val="18"/>
        </w:rPr>
        <w:t xml:space="preserve">                "id": "77236",</w:t>
      </w:r>
      <w:r>
        <w:rPr>
          <w:sz w:val="18"/>
        </w:rPr>
        <w:br w:type="textWrapping"/>
      </w:r>
      <w:r>
        <w:rPr>
          <w:sz w:val="18"/>
        </w:rPr>
        <w:t xml:space="preserve">                "postedDateLocale": "2023-05-15",</w:t>
      </w:r>
      <w:r>
        <w:rPr>
          <w:sz w:val="18"/>
        </w:rPr>
        <w:br w:type="textWrapping"/>
      </w:r>
      <w:r>
        <w:rPr>
          <w:sz w:val="18"/>
        </w:rPr>
        <w:t xml:space="preserve">                "isDisplayDetail": false,</w:t>
      </w:r>
      <w:r>
        <w:rPr>
          <w:sz w:val="18"/>
        </w:rPr>
        <w:br w:type="textWrapping"/>
      </w:r>
      <w:r>
        <w:rPr>
          <w:sz w:val="18"/>
        </w:rPr>
        <w:t xml:space="preserve">                "smallImageUrl": "",</w:t>
      </w:r>
      <w:r>
        <w:rPr>
          <w:sz w:val="18"/>
        </w:rPr>
        <w:br w:type="textWrapping"/>
      </w:r>
      <w:r>
        <w:rPr>
          <w:sz w:val="18"/>
        </w:rPr>
        <w:t xml:space="preserve">                "parentAsin": "",</w:t>
      </w:r>
      <w:r>
        <w:rPr>
          <w:sz w:val="18"/>
        </w:rPr>
        <w:br w:type="textWrapping"/>
      </w:r>
      <w:r>
        <w:rPr>
          <w:sz w:val="18"/>
        </w:rPr>
        <w:t xml:space="preserve">                "asin": "B09J4VC1S9",</w:t>
      </w:r>
      <w:r>
        <w:rPr>
          <w:sz w:val="18"/>
        </w:rPr>
        <w:br w:type="textWrapping"/>
      </w:r>
      <w:r>
        <w:rPr>
          <w:sz w:val="18"/>
        </w:rPr>
        <w:t xml:space="preserve">                "storeName": "8p",</w:t>
      </w:r>
      <w:r>
        <w:rPr>
          <w:sz w:val="18"/>
        </w:rPr>
        <w:br w:type="textWrapping"/>
      </w:r>
      <w:r>
        <w:rPr>
          <w:sz w:val="18"/>
        </w:rPr>
        <w:t xml:space="preserve">                "sid": "102",</w:t>
      </w:r>
      <w:r>
        <w:rPr>
          <w:sz w:val="18"/>
        </w:rPr>
        <w:br w:type="textWrapping"/>
      </w:r>
      <w:r>
        <w:rPr>
          <w:sz w:val="18"/>
        </w:rPr>
        <w:t xml:space="preserve">                "sids": "102",</w:t>
      </w:r>
      <w:r>
        <w:rPr>
          <w:sz w:val="18"/>
        </w:rPr>
        <w:br w:type="textWrapping"/>
      </w:r>
      <w:r>
        <w:rPr>
          <w:sz w:val="18"/>
        </w:rPr>
        <w:t xml:space="preserve">                "asins": "B09J4VC1S9",</w:t>
      </w:r>
      <w:r>
        <w:rPr>
          <w:sz w:val="18"/>
        </w:rPr>
        <w:br w:type="textWrapping"/>
      </w:r>
      <w:r>
        <w:rPr>
          <w:sz w:val="18"/>
        </w:rPr>
        <w:t xml:space="preserve">                "country": "加拿大",</w:t>
      </w:r>
      <w:r>
        <w:rPr>
          <w:sz w:val="18"/>
        </w:rPr>
        <w:br w:type="textWrapping"/>
      </w:r>
      <w:r>
        <w:rPr>
          <w:sz w:val="18"/>
        </w:rPr>
        <w:t xml:space="preserve">                "countryCode": "CA",</w:t>
      </w:r>
      <w:r>
        <w:rPr>
          <w:sz w:val="18"/>
        </w:rPr>
        <w:br w:type="textWrapping"/>
      </w:r>
      <w:r>
        <w:rPr>
          <w:sz w:val="18"/>
        </w:rPr>
        <w:t xml:space="preserve">                "localName": "属性更新",</w:t>
      </w:r>
      <w:r>
        <w:rPr>
          <w:sz w:val="18"/>
        </w:rPr>
        <w:br w:type="textWrapping"/>
      </w:r>
      <w:r>
        <w:rPr>
          <w:sz w:val="18"/>
        </w:rPr>
        <w:t xml:space="preserve">                "localSku": "SKUPUST",</w:t>
      </w:r>
      <w:r>
        <w:rPr>
          <w:sz w:val="18"/>
        </w:rPr>
        <w:br w:type="textWrapping"/>
      </w:r>
      <w:r>
        <w:rPr>
          <w:sz w:val="18"/>
        </w:rPr>
        <w:t xml:space="preserve">                "itemName": "Monroe kk",</w:t>
      </w:r>
      <w:r>
        <w:rPr>
          <w:sz w:val="18"/>
        </w:rPr>
        <w:br w:type="textWrapping"/>
      </w:r>
      <w:r>
        <w:rPr>
          <w:sz w:val="18"/>
        </w:rPr>
        <w:t xml:space="preserve">                "model": "",</w:t>
      </w:r>
      <w:r>
        <w:rPr>
          <w:sz w:val="18"/>
        </w:rPr>
        <w:br w:type="textWrapping"/>
      </w:r>
      <w:r>
        <w:rPr>
          <w:sz w:val="18"/>
        </w:rPr>
        <w:t xml:space="preserve">                "principalRealname": "李如梦",</w:t>
      </w:r>
      <w:r>
        <w:rPr>
          <w:sz w:val="18"/>
        </w:rPr>
        <w:br w:type="textWrapping"/>
      </w:r>
      <w:r>
        <w:rPr>
          <w:sz w:val="18"/>
        </w:rPr>
        <w:t xml:space="preserve">                "productDeveloperRealname": null,</w:t>
      </w:r>
      <w:r>
        <w:rPr>
          <w:sz w:val="18"/>
        </w:rPr>
        <w:br w:type="textWrapping"/>
      </w:r>
      <w:r>
        <w:rPr>
          <w:sz w:val="18"/>
        </w:rPr>
        <w:t xml:space="preserve">                "categoryName": "",</w:t>
      </w:r>
      <w:r>
        <w:rPr>
          <w:sz w:val="18"/>
        </w:rPr>
        <w:br w:type="textWrapping"/>
      </w:r>
      <w:r>
        <w:rPr>
          <w:sz w:val="18"/>
        </w:rPr>
        <w:t xml:space="preserve">                "brandName": "",</w:t>
      </w:r>
      <w:r>
        <w:rPr>
          <w:sz w:val="18"/>
        </w:rPr>
        <w:br w:type="textWrapping"/>
      </w:r>
      <w:r>
        <w:rPr>
          <w:sz w:val="18"/>
        </w:rPr>
        <w:t xml:space="preserve">                "currencyCode": "CAD",</w:t>
      </w:r>
      <w:r>
        <w:rPr>
          <w:sz w:val="18"/>
        </w:rPr>
        <w:br w:type="textWrapping"/>
      </w:r>
      <w:r>
        <w:rPr>
          <w:sz w:val="18"/>
        </w:rPr>
        <w:t xml:space="preserve">                "currencyIcon": "CA$",</w:t>
      </w:r>
      <w:r>
        <w:rPr>
          <w:sz w:val="18"/>
        </w:rPr>
        <w:br w:type="textWrapping"/>
      </w:r>
      <w:r>
        <w:rPr>
          <w:sz w:val="18"/>
        </w:rPr>
        <w:t xml:space="preserve">                "listingTagIds": "",</w:t>
      </w:r>
      <w:r>
        <w:rPr>
          <w:sz w:val="18"/>
        </w:rPr>
        <w:br w:type="textWrapping"/>
      </w:r>
      <w:r>
        <w:rPr>
          <w:sz w:val="18"/>
        </w:rPr>
        <w:t xml:space="preserve">                "platformIncome":0,</w:t>
      </w:r>
      <w:r>
        <w:rPr>
          <w:sz w:val="18"/>
        </w:rPr>
        <w:br w:type="textWrapping"/>
      </w:r>
      <w:r>
        <w:rPr>
          <w:sz w:val="18"/>
        </w:rPr>
        <w:t xml:space="preserve">                "platformFee":0,</w:t>
      </w:r>
      <w:r>
        <w:rPr>
          <w:sz w:val="18"/>
        </w:rPr>
        <w:br w:type="textWrapping"/>
      </w:r>
      <w:r>
        <w:rPr>
          <w:sz w:val="18"/>
        </w:rPr>
        <w:t xml:space="preserve">                "grossProfitTax":0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29</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3AEA4D8">
      <w:r>
        <w:rPr>
          <w:sz w:val="18"/>
        </w:rPr>
        <w:t>---</w:t>
      </w:r>
    </w:p>
    <w:p w14:paraId="7AFB587A">
      <w:pPr>
        <w:pStyle w:val="4"/>
      </w:pPr>
      <w:bookmarkStart w:id="2218" w:name="_Toc3068"/>
      <w:r>
        <w:t>查询利润报表-SKU</w:t>
      </w:r>
      <w:bookmarkEnd w:id="2218"/>
    </w:p>
    <w:p w14:paraId="67B5DC9E">
      <w:r>
        <w:rPr>
          <w:sz w:val="18"/>
        </w:rPr>
        <w:t>- Source path: docs/Finance/bdSKU</w:t>
      </w:r>
      <w:r>
        <w:rPr>
          <w:sz w:val="18"/>
        </w:rPr>
        <w:br w:type="textWrapping"/>
      </w:r>
      <w:r>
        <w:rPr>
          <w:sz w:val="18"/>
        </w:rPr>
        <w:t>- Source URL: https://apidoc.lingxing.com/docs/Finance/bdSKU.md</w:t>
      </w:r>
    </w:p>
    <w:p w14:paraId="76A7FBBD">
      <w:r>
        <w:rPr>
          <w:sz w:val="18"/>
        </w:rPr>
        <w:t># 查询利润报表-SKU</w:t>
      </w:r>
    </w:p>
    <w:p w14:paraId="213BEA22">
      <w:pPr>
        <w:pStyle w:val="4"/>
      </w:pPr>
      <w:bookmarkStart w:id="2219" w:name="_Toc8500"/>
      <w:r>
        <w:t>接口信息</w:t>
      </w:r>
      <w:bookmarkEnd w:id="2219"/>
    </w:p>
    <w:p w14:paraId="7537D544">
      <w:pPr>
        <w:pStyle w:val="4"/>
      </w:pPr>
      <w:bookmarkStart w:id="2220" w:name="_Toc31717"/>
      <w:r>
        <w:t>请求参数</w:t>
      </w:r>
      <w:bookmarkEnd w:id="2220"/>
    </w:p>
    <w:p w14:paraId="68ED6ECA">
      <w:pPr>
        <w:pStyle w:val="4"/>
      </w:pPr>
      <w:bookmarkStart w:id="2221" w:name="_Toc1850"/>
      <w:r>
        <w:t>请求示例</w:t>
      </w:r>
      <w:bookmarkEnd w:id="2221"/>
    </w:p>
    <w:p w14:paraId="595671CF">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"mids":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110</w:t>
      </w:r>
      <w:r>
        <w:rPr>
          <w:sz w:val="18"/>
        </w:rPr>
        <w:br w:type="textWrapping"/>
      </w:r>
      <w:r>
        <w:rPr>
          <w:sz w:val="18"/>
        </w:rPr>
        <w:t xml:space="preserve">    ],</w:t>
      </w:r>
      <w:r>
        <w:rPr>
          <w:sz w:val="18"/>
        </w:rPr>
        <w:br w:type="textWrapping"/>
      </w:r>
      <w:r>
        <w:rPr>
          <w:sz w:val="18"/>
        </w:rPr>
        <w:t xml:space="preserve">    "monthlyQuery": false,</w:t>
      </w:r>
      <w:r>
        <w:rPr>
          <w:sz w:val="18"/>
        </w:rPr>
        <w:br w:type="textWrapping"/>
      </w:r>
      <w:r>
        <w:rPr>
          <w:sz w:val="18"/>
        </w:rPr>
        <w:t xml:space="preserve">    "startDate": "2023-09-21",</w:t>
      </w:r>
      <w:r>
        <w:rPr>
          <w:sz w:val="18"/>
        </w:rPr>
        <w:br w:type="textWrapping"/>
      </w:r>
      <w:r>
        <w:rPr>
          <w:sz w:val="18"/>
        </w:rPr>
        <w:t xml:space="preserve">    "endDate": "2023-10-20",</w:t>
      </w:r>
      <w:r>
        <w:rPr>
          <w:sz w:val="18"/>
        </w:rPr>
        <w:br w:type="textWrapping"/>
      </w:r>
      <w:r>
        <w:rPr>
          <w:sz w:val="18"/>
        </w:rPr>
        <w:t xml:space="preserve">    "searchField": "local_sku",</w:t>
      </w:r>
      <w:r>
        <w:rPr>
          <w:sz w:val="18"/>
        </w:rPr>
        <w:br w:type="textWrapping"/>
      </w:r>
      <w:r>
        <w:rPr>
          <w:sz w:val="18"/>
        </w:rPr>
        <w:t xml:space="preserve">    "searchValue":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"currencyCode": "CNY",</w:t>
      </w:r>
      <w:r>
        <w:rPr>
          <w:sz w:val="18"/>
        </w:rPr>
        <w:br w:type="textWrapping"/>
      </w:r>
      <w:r>
        <w:rPr>
          <w:sz w:val="18"/>
        </w:rPr>
        <w:t xml:space="preserve">    "summaryEnabled": false,</w:t>
      </w:r>
      <w:r>
        <w:rPr>
          <w:sz w:val="18"/>
        </w:rPr>
        <w:br w:type="textWrapping"/>
      </w:r>
      <w:r>
        <w:rPr>
          <w:sz w:val="18"/>
        </w:rPr>
        <w:t xml:space="preserve">    "orderStatus": "Disbursed",</w:t>
      </w:r>
      <w:r>
        <w:rPr>
          <w:sz w:val="18"/>
        </w:rPr>
        <w:br w:type="textWrapping"/>
      </w:r>
      <w:r>
        <w:rPr>
          <w:sz w:val="18"/>
        </w:rPr>
        <w:t xml:space="preserve">    "orderStatus": "Disbursed"</w:t>
      </w:r>
      <w:r>
        <w:rPr>
          <w:sz w:val="18"/>
        </w:rPr>
        <w:br w:type="textWrapping"/>
      </w:r>
      <w:r>
        <w:rPr>
          <w:sz w:val="18"/>
        </w:rPr>
        <w:t>}</w:t>
      </w:r>
      <w:r>
        <w:rPr>
          <w:sz w:val="18"/>
        </w:rPr>
        <w:br w:type="textWrapping"/>
      </w:r>
      <w:r>
        <w:rPr>
          <w:sz w:val="18"/>
        </w:rPr>
        <w:t>```</w:t>
      </w:r>
    </w:p>
    <w:p w14:paraId="4438B370">
      <w:pPr>
        <w:pStyle w:val="4"/>
      </w:pPr>
      <w:bookmarkStart w:id="2222" w:name="_Toc5041"/>
      <w:r>
        <w:t>返回结果</w:t>
      </w:r>
      <w:bookmarkEnd w:id="2222"/>
    </w:p>
    <w:p w14:paraId="60BE4EF2">
      <w:r>
        <w:rPr>
          <w:sz w:val="18"/>
        </w:rPr>
        <w:t>Json Object</w:t>
      </w:r>
    </w:p>
    <w:p w14:paraId="77E87CE5">
      <w:pPr>
        <w:pStyle w:val="4"/>
      </w:pPr>
      <w:bookmarkStart w:id="2223" w:name="_Toc8408"/>
      <w:r>
        <w:t>返回成功示例</w:t>
      </w:r>
      <w:bookmarkEnd w:id="2223"/>
    </w:p>
    <w:p w14:paraId="55CDA8C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"cgAbsQuantity": null,</w:t>
      </w:r>
      <w:r>
        <w:rPr>
          <w:sz w:val="18"/>
        </w:rPr>
        <w:br w:type="textWrapping"/>
      </w:r>
      <w:r>
        <w:rPr>
          <w:sz w:val="18"/>
        </w:rPr>
        <w:t xml:space="preserve">                "cgQuantity": null,</w:t>
      </w:r>
      <w:r>
        <w:rPr>
          <w:sz w:val="18"/>
        </w:rPr>
        <w:br w:type="textWrapping"/>
      </w:r>
      <w:r>
        <w:rPr>
          <w:sz w:val="18"/>
        </w:rPr>
        <w:t xml:space="preserve">                "fbaInventoryCreditQuantity": 0,</w:t>
      </w:r>
      <w:r>
        <w:rPr>
          <w:sz w:val="18"/>
        </w:rPr>
        <w:br w:type="textWrapping"/>
      </w:r>
      <w:r>
        <w:rPr>
          <w:sz w:val="18"/>
        </w:rPr>
        <w:t xml:space="preserve">                "disposalQuantity": 0,</w:t>
      </w:r>
      <w:r>
        <w:rPr>
          <w:sz w:val="18"/>
        </w:rPr>
        <w:br w:type="textWrapping"/>
      </w:r>
      <w:r>
        <w:rPr>
          <w:sz w:val="18"/>
        </w:rPr>
        <w:t xml:space="preserve">                "removalQuantity":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"sharedAdsSbSales": 0.00,</w:t>
      </w:r>
      <w:r>
        <w:rPr>
          <w:sz w:val="18"/>
        </w:rPr>
        <w:br w:type="textWrapping"/>
      </w:r>
      <w:r>
        <w:rPr>
          <w:sz w:val="18"/>
        </w:rPr>
        <w:t xml:space="preserve">                "sharedAdsSbvSales":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"others": 0.00,</w:t>
      </w:r>
      <w:r>
        <w:rPr>
          <w:sz w:val="18"/>
        </w:rPr>
        <w:br w:type="textWrapping"/>
      </w:r>
      <w:r>
        <w:rPr>
          <w:sz w:val="18"/>
        </w:rPr>
        <w:t xml:space="preserve">                "totalSalesRefunds": 0.00,</w:t>
      </w:r>
      <w:r>
        <w:rPr>
          <w:sz w:val="18"/>
        </w:rPr>
        <w:br w:type="textWrapping"/>
      </w:r>
      <w:r>
        <w:rPr>
          <w:sz w:val="18"/>
        </w:rPr>
        <w:t xml:space="preserve">                "fbaSalesRefunds": 0.00,</w:t>
      </w:r>
      <w:r>
        <w:rPr>
          <w:sz w:val="18"/>
        </w:rPr>
        <w:br w:type="textWrapping"/>
      </w:r>
      <w:r>
        <w:rPr>
          <w:sz w:val="18"/>
        </w:rPr>
        <w:t xml:space="preserve">                "fbmSalesRefunds": 0.00,</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"fbaReturnsQuantityRate": 0.0000,</w:t>
      </w:r>
      <w:r>
        <w:rPr>
          <w:sz w:val="18"/>
        </w:rPr>
        <w:br w:type="textWrapping"/>
      </w:r>
      <w:r>
        <w:rPr>
          <w:sz w:val="18"/>
        </w:rPr>
        <w:t xml:space="preserve">                "platformFee": 0.00,</w:t>
      </w:r>
      <w:r>
        <w:rPr>
          <w:sz w:val="18"/>
        </w:rPr>
        <w:br w:type="textWrapping"/>
      </w:r>
      <w:r>
        <w:rPr>
          <w:sz w:val="18"/>
        </w:rPr>
        <w:t xml:space="preserve">                "totalFbaDeliveryFee": 0.00,</w:t>
      </w:r>
      <w:r>
        <w:rPr>
          <w:sz w:val="18"/>
        </w:rPr>
        <w:br w:type="textWrapping"/>
      </w:r>
      <w:r>
        <w:rPr>
          <w:sz w:val="18"/>
        </w:rPr>
        <w:t xml:space="preserve">                "fbaDeliveryFee": 0.00,</w:t>
      </w:r>
      <w:r>
        <w:rPr>
          <w:sz w:val="18"/>
        </w:rPr>
        <w:br w:type="textWrapping"/>
      </w:r>
      <w:r>
        <w:rPr>
          <w:sz w:val="18"/>
        </w:rPr>
        <w:t xml:space="preserve">                "mcFbaDeliveryFee": 0.00,</w:t>
      </w:r>
      <w:r>
        <w:rPr>
          <w:sz w:val="18"/>
        </w:rPr>
        <w:br w:type="textWrapping"/>
      </w:r>
      <w:r>
        <w:rPr>
          <w:sz w:val="18"/>
        </w:rPr>
        <w:t xml:space="preserve">                "otherTransactionFees": 0.00,</w:t>
      </w:r>
      <w:r>
        <w:rPr>
          <w:sz w:val="18"/>
        </w:rPr>
        <w:br w:type="textWrapping"/>
      </w:r>
      <w:r>
        <w:rPr>
          <w:sz w:val="18"/>
        </w:rPr>
        <w:t xml:space="preserve">                "totalAdsCost": -0.38,</w:t>
      </w:r>
      <w:r>
        <w:rPr>
          <w:sz w:val="18"/>
        </w:rPr>
        <w:br w:type="textWrapping"/>
      </w:r>
      <w:r>
        <w:rPr>
          <w:sz w:val="18"/>
        </w:rPr>
        <w:t xml:space="preserve">                "adsSpCost": 0.00,</w:t>
      </w:r>
      <w:r>
        <w:rPr>
          <w:sz w:val="18"/>
        </w:rPr>
        <w:br w:type="textWrapping"/>
      </w:r>
      <w:r>
        <w:rPr>
          <w:sz w:val="18"/>
        </w:rPr>
        <w:t xml:space="preserve">                "adsSbCost": -0.38,</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-6.95,</w:t>
      </w:r>
      <w:r>
        <w:rPr>
          <w:sz w:val="18"/>
        </w:rPr>
        <w:br w:type="textWrapping"/>
      </w:r>
      <w:r>
        <w:rPr>
          <w:sz w:val="18"/>
        </w:rPr>
        <w:t xml:space="preserve">                "fbaStorageFee": -6.95,</w:t>
      </w:r>
      <w:r>
        <w:rPr>
          <w:sz w:val="18"/>
        </w:rPr>
        <w:br w:type="textWrapping"/>
      </w:r>
      <w:r>
        <w:rPr>
          <w:sz w:val="18"/>
        </w:rPr>
        <w:t xml:space="preserve">                "sharedFbaStorageFee": 0.00,</w:t>
      </w:r>
      <w:r>
        <w:rPr>
          <w:sz w:val="18"/>
        </w:rPr>
        <w:br w:type="textWrapping"/>
      </w:r>
      <w:r>
        <w:rPr>
          <w:sz w:val="18"/>
        </w:rPr>
        <w:t xml:space="preserve">                "longTermStorageFee": -10.09,</w:t>
      </w:r>
      <w:r>
        <w:rPr>
          <w:sz w:val="18"/>
        </w:rPr>
        <w:br w:type="textWrapping"/>
      </w:r>
      <w:r>
        <w:rPr>
          <w:sz w:val="18"/>
        </w:rPr>
        <w:t xml:space="preserve">                "sharedLongTermStorageFee": 10.09,</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"fbaStorageFeeAccrual": 0.00,</w:t>
      </w:r>
      <w:r>
        <w:rPr>
          <w:sz w:val="18"/>
        </w:rPr>
        <w:br w:type="textWrapping"/>
      </w:r>
      <w:r>
        <w:rPr>
          <w:sz w:val="18"/>
        </w:rPr>
        <w:t xml:space="preserve">                "fbaStorageFeeAccrualDifference": 0.00,</w:t>
      </w:r>
      <w:r>
        <w:rPr>
          <w:sz w:val="18"/>
        </w:rPr>
        <w:br w:type="textWrapping"/>
      </w:r>
      <w:r>
        <w:rPr>
          <w:sz w:val="18"/>
        </w:rPr>
        <w:t xml:space="preserve">                "longTermStorageFeeAccrual": 0.00,</w:t>
      </w:r>
      <w:r>
        <w:rPr>
          <w:sz w:val="18"/>
        </w:rPr>
        <w:br w:type="textWrapping"/>
      </w:r>
      <w:r>
        <w:rPr>
          <w:sz w:val="18"/>
        </w:rPr>
        <w:t xml:space="preserve">                "longTermStorageFeeAccrualDifference":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0.00,</w:t>
      </w:r>
      <w:r>
        <w:rPr>
          <w:sz w:val="18"/>
        </w:rPr>
        <w:br w:type="textWrapping"/>
      </w:r>
      <w:r>
        <w:rPr>
          <w:sz w:val="18"/>
        </w:rPr>
        <w:t xml:space="preserve">                "taxRefunded":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0.00,</w:t>
      </w:r>
      <w:r>
        <w:rPr>
          <w:sz w:val="18"/>
        </w:rPr>
        <w:br w:type="textWrapping"/>
      </w:r>
      <w:r>
        <w:rPr>
          <w:sz w:val="18"/>
        </w:rPr>
        <w:t xml:space="preserve">                "tdsSection194ONet": 0.00,</w:t>
      </w:r>
      <w:r>
        <w:rPr>
          <w:sz w:val="18"/>
        </w:rPr>
        <w:br w:type="textWrapping"/>
      </w:r>
      <w:r>
        <w:rPr>
          <w:sz w:val="18"/>
        </w:rPr>
        <w:t xml:space="preserve">                "cgPriceTotal": 0.00,</w:t>
      </w:r>
      <w:r>
        <w:rPr>
          <w:sz w:val="18"/>
        </w:rPr>
        <w:br w:type="textWrapping"/>
      </w:r>
      <w:r>
        <w:rPr>
          <w:sz w:val="18"/>
        </w:rPr>
        <w:t xml:space="preserve">                "cgPriceAbsTotal": null,</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"cgTransportCostsTotal": 0.00,</w:t>
      </w:r>
      <w:r>
        <w:rPr>
          <w:sz w:val="18"/>
        </w:rPr>
        <w:br w:type="textWrapping"/>
      </w:r>
      <w:r>
        <w:rPr>
          <w:sz w:val="18"/>
        </w:rPr>
        <w:t xml:space="preserve">                "hasCgTransportCostsDetail": 0,</w:t>
      </w:r>
      <w:r>
        <w:rPr>
          <w:sz w:val="18"/>
        </w:rPr>
        <w:br w:type="textWrapping"/>
      </w:r>
      <w:r>
        <w:rPr>
          <w:sz w:val="18"/>
        </w:rPr>
        <w:t xml:space="preserve">                "cgTransportUnitCosts": 0.00,</w:t>
      </w:r>
      <w:r>
        <w:rPr>
          <w:sz w:val="18"/>
        </w:rPr>
        <w:br w:type="textWrapping"/>
      </w:r>
      <w:r>
        <w:rPr>
          <w:sz w:val="18"/>
        </w:rPr>
        <w:t xml:space="preserve">                "proportionOfCgTransport":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"grossProfit": -7.33,</w:t>
      </w:r>
      <w:r>
        <w:rPr>
          <w:sz w:val="18"/>
        </w:rPr>
        <w:br w:type="textWrapping"/>
      </w:r>
      <w:r>
        <w:rPr>
          <w:sz w:val="18"/>
        </w:rPr>
        <w:t xml:space="preserve">                "grossRate": 0.0000,</w:t>
      </w:r>
      <w:r>
        <w:rPr>
          <w:sz w:val="18"/>
        </w:rPr>
        <w:br w:type="textWrapping"/>
      </w:r>
      <w:r>
        <w:rPr>
          <w:sz w:val="18"/>
        </w:rPr>
        <w:t xml:space="preserve">                "grossProfitIncome": null,</w:t>
      </w:r>
      <w:r>
        <w:rPr>
          <w:sz w:val="18"/>
        </w:rPr>
        <w:br w:type="textWrapping"/>
      </w:r>
      <w:r>
        <w:rPr>
          <w:sz w:val="18"/>
        </w:rPr>
        <w:t xml:space="preserve">                "grossProfitTax": null,</w:t>
      </w:r>
      <w:r>
        <w:rPr>
          <w:sz w:val="18"/>
        </w:rPr>
        <w:br w:type="textWrapping"/>
      </w:r>
      <w:r>
        <w:rPr>
          <w:sz w:val="18"/>
        </w:rPr>
        <w:t xml:space="preserve">                "otherFeeStr": null,</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"roi": -1.0000,</w:t>
      </w:r>
      <w:r>
        <w:rPr>
          <w:sz w:val="18"/>
        </w:rPr>
        <w:br w:type="textWrapping"/>
      </w:r>
      <w:r>
        <w:rPr>
          <w:sz w:val="18"/>
        </w:rPr>
        <w:t xml:space="preserve">                "id": 2939873,</w:t>
      </w:r>
      <w:r>
        <w:rPr>
          <w:sz w:val="18"/>
        </w:rPr>
        <w:br w:type="textWrapping"/>
      </w:r>
      <w:r>
        <w:rPr>
          <w:sz w:val="18"/>
        </w:rPr>
        <w:t xml:space="preserve">                "postedDateLocale": "2023-08-28",</w:t>
      </w:r>
      <w:r>
        <w:rPr>
          <w:sz w:val="18"/>
        </w:rPr>
        <w:br w:type="textWrapping"/>
      </w:r>
      <w:r>
        <w:rPr>
          <w:sz w:val="18"/>
        </w:rPr>
        <w:t xml:space="preserve">                "smallImageUrl": "https://xxx/xxx.jpg",</w:t>
      </w:r>
      <w:r>
        <w:rPr>
          <w:sz w:val="18"/>
        </w:rPr>
        <w:br w:type="textWrapping"/>
      </w:r>
      <w:r>
        <w:rPr>
          <w:sz w:val="18"/>
        </w:rPr>
        <w:t xml:space="preserve">                "storeName": [</w:t>
      </w:r>
      <w:r>
        <w:rPr>
          <w:sz w:val="18"/>
        </w:rPr>
        <w:br w:type="textWrapping"/>
      </w:r>
      <w:r>
        <w:rPr>
          <w:sz w:val="18"/>
        </w:rPr>
        <w:t xml:space="preserve">                    "Scentos-US",</w:t>
      </w:r>
      <w:r>
        <w:rPr>
          <w:sz w:val="18"/>
        </w:rPr>
        <w:br w:type="textWrapping"/>
      </w:r>
      <w:r>
        <w:rPr>
          <w:sz w:val="18"/>
        </w:rPr>
        <w:t xml:space="preserve">                    "joyspot-US"</w:t>
      </w:r>
      <w:r>
        <w:rPr>
          <w:sz w:val="18"/>
        </w:rPr>
        <w:br w:type="textWrapping"/>
      </w:r>
      <w:r>
        <w:rPr>
          <w:sz w:val="18"/>
        </w:rPr>
        <w:t xml:space="preserve">                ],</w:t>
      </w:r>
      <w:r>
        <w:rPr>
          <w:sz w:val="18"/>
        </w:rPr>
        <w:br w:type="textWrapping"/>
      </w:r>
      <w:r>
        <w:rPr>
          <w:sz w:val="18"/>
        </w:rPr>
        <w:t xml:space="preserve">                "sids": "1288,3215",</w:t>
      </w:r>
      <w:r>
        <w:rPr>
          <w:sz w:val="18"/>
        </w:rPr>
        <w:br w:type="textWrapping"/>
      </w:r>
      <w:r>
        <w:rPr>
          <w:sz w:val="18"/>
        </w:rPr>
        <w:t xml:space="preserve">                "asins": "B0BCVSBBGT,B0BRMYQNNG",</w:t>
      </w:r>
      <w:r>
        <w:rPr>
          <w:sz w:val="18"/>
        </w:rPr>
        <w:br w:type="textWrapping"/>
      </w:r>
      <w:r>
        <w:rPr>
          <w:sz w:val="18"/>
        </w:rPr>
        <w:t xml:space="preserve">                "country": [</w:t>
      </w:r>
      <w:r>
        <w:rPr>
          <w:sz w:val="18"/>
        </w:rPr>
        <w:br w:type="textWrapping"/>
      </w:r>
      <w:r>
        <w:rPr>
          <w:sz w:val="18"/>
        </w:rPr>
        <w:t xml:space="preserve">                    "美国"</w:t>
      </w:r>
      <w:r>
        <w:rPr>
          <w:sz w:val="18"/>
        </w:rPr>
        <w:br w:type="textWrapping"/>
      </w:r>
      <w:r>
        <w:rPr>
          <w:sz w:val="18"/>
        </w:rPr>
        <w:t xml:space="preserve">                ],</w:t>
      </w:r>
      <w:r>
        <w:rPr>
          <w:sz w:val="18"/>
        </w:rPr>
        <w:br w:type="textWrapping"/>
      </w:r>
      <w:r>
        <w:rPr>
          <w:sz w:val="18"/>
        </w:rPr>
        <w:t xml:space="preserve">                "countryCode": [</w:t>
      </w:r>
      <w:r>
        <w:rPr>
          <w:sz w:val="18"/>
        </w:rPr>
        <w:br w:type="textWrapping"/>
      </w:r>
      <w:r>
        <w:rPr>
          <w:sz w:val="18"/>
        </w:rPr>
        <w:t xml:space="preserve">                    "US"</w:t>
      </w:r>
      <w:r>
        <w:rPr>
          <w:sz w:val="18"/>
        </w:rPr>
        <w:br w:type="textWrapping"/>
      </w:r>
      <w:r>
        <w:rPr>
          <w:sz w:val="18"/>
        </w:rPr>
        <w:t xml:space="preserve">                ],</w:t>
      </w:r>
      <w:r>
        <w:rPr>
          <w:sz w:val="18"/>
        </w:rPr>
        <w:br w:type="textWrapping"/>
      </w:r>
      <w:r>
        <w:rPr>
          <w:sz w:val="18"/>
        </w:rPr>
        <w:t xml:space="preserve">                "localName": "",</w:t>
      </w:r>
      <w:r>
        <w:rPr>
          <w:sz w:val="18"/>
        </w:rPr>
        <w:br w:type="textWrapping"/>
      </w:r>
      <w:r>
        <w:rPr>
          <w:sz w:val="18"/>
        </w:rPr>
        <w:t xml:space="preserve">                "localSku": "",</w:t>
      </w:r>
      <w:r>
        <w:rPr>
          <w:sz w:val="18"/>
        </w:rPr>
        <w:br w:type="textWrapping"/>
      </w:r>
      <w:r>
        <w:rPr>
          <w:sz w:val="18"/>
        </w:rPr>
        <w:t xml:space="preserve">                "itemName": "Craft Spot",</w:t>
      </w:r>
      <w:r>
        <w:rPr>
          <w:sz w:val="18"/>
        </w:rPr>
        <w:br w:type="textWrapping"/>
      </w:r>
      <w:r>
        <w:rPr>
          <w:sz w:val="18"/>
        </w:rPr>
        <w:t xml:space="preserve">                "model": "",</w:t>
      </w:r>
      <w:r>
        <w:rPr>
          <w:sz w:val="18"/>
        </w:rPr>
        <w:br w:type="textWrapping"/>
      </w:r>
      <w:r>
        <w:rPr>
          <w:sz w:val="18"/>
        </w:rPr>
        <w:t xml:space="preserve">                "principalRealname": "xxx",</w:t>
      </w:r>
      <w:r>
        <w:rPr>
          <w:sz w:val="18"/>
        </w:rPr>
        <w:br w:type="textWrapping"/>
      </w:r>
      <w:r>
        <w:rPr>
          <w:sz w:val="18"/>
        </w:rPr>
        <w:t xml:space="preserve">                "categoryName": "",</w:t>
      </w:r>
      <w:r>
        <w:rPr>
          <w:sz w:val="18"/>
        </w:rPr>
        <w:br w:type="textWrapping"/>
      </w:r>
      <w:r>
        <w:rPr>
          <w:sz w:val="18"/>
        </w:rPr>
        <w:t xml:space="preserve">                "brandName": "",</w:t>
      </w:r>
      <w:r>
        <w:rPr>
          <w:sz w:val="18"/>
        </w:rPr>
        <w:br w:type="textWrapping"/>
      </w:r>
      <w:r>
        <w:rPr>
          <w:sz w:val="18"/>
        </w:rPr>
        <w:t xml:space="preserve">                "productDeveloperRealname": null,</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"isDisplayDetail": 1,</w:t>
      </w:r>
      <w:r>
        <w:rPr>
          <w:sz w:val="18"/>
        </w:rPr>
        <w:br w:type="textWrapping"/>
      </w:r>
      <w:r>
        <w:rPr>
          <w:sz w:val="18"/>
        </w:rPr>
        <w:t xml:space="preserve">                "listingTagIds":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638</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190DE48">
      <w:r>
        <w:rPr>
          <w:sz w:val="18"/>
        </w:rPr>
        <w:t>---</w:t>
      </w:r>
    </w:p>
    <w:p w14:paraId="43B68CE6">
      <w:pPr>
        <w:pStyle w:val="4"/>
      </w:pPr>
      <w:bookmarkStart w:id="2224" w:name="_Toc26606"/>
      <w:r>
        <w:t>查询利润报表-店铺</w:t>
      </w:r>
      <w:bookmarkEnd w:id="2224"/>
    </w:p>
    <w:p w14:paraId="6CA6C64E">
      <w:r>
        <w:rPr>
          <w:sz w:val="18"/>
        </w:rPr>
        <w:t>- Source path: docs/Finance/bdSeller</w:t>
      </w:r>
      <w:r>
        <w:rPr>
          <w:sz w:val="18"/>
        </w:rPr>
        <w:br w:type="textWrapping"/>
      </w:r>
      <w:r>
        <w:rPr>
          <w:sz w:val="18"/>
        </w:rPr>
        <w:t>- Source URL: https://apidoc.lingxing.com/docs/Finance/bdSeller.md</w:t>
      </w:r>
    </w:p>
    <w:p w14:paraId="16207697">
      <w:r>
        <w:rPr>
          <w:sz w:val="18"/>
        </w:rPr>
        <w:t># 查询利润报表-店铺</w:t>
      </w:r>
    </w:p>
    <w:p w14:paraId="77FA2E8D">
      <w:pPr>
        <w:pStyle w:val="4"/>
      </w:pPr>
      <w:bookmarkStart w:id="2225" w:name="_Toc29815"/>
      <w:r>
        <w:t>接口信息</w:t>
      </w:r>
      <w:bookmarkEnd w:id="2225"/>
    </w:p>
    <w:p w14:paraId="7BC90D46">
      <w:pPr>
        <w:pStyle w:val="4"/>
      </w:pPr>
      <w:bookmarkStart w:id="2226" w:name="_Toc32006"/>
      <w:r>
        <w:t>请求参数</w:t>
      </w:r>
      <w:bookmarkEnd w:id="2226"/>
    </w:p>
    <w:p w14:paraId="093FCCCA">
      <w:pPr>
        <w:pStyle w:val="4"/>
      </w:pPr>
      <w:bookmarkStart w:id="2227" w:name="_Toc30906"/>
      <w:r>
        <w:t>请求示例</w:t>
      </w:r>
      <w:bookmarkEnd w:id="2227"/>
    </w:p>
    <w:p w14:paraId="749A903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 xml:space="preserve">    "mids":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110</w:t>
      </w:r>
      <w:r>
        <w:rPr>
          <w:sz w:val="18"/>
        </w:rPr>
        <w:br w:type="textWrapping"/>
      </w:r>
      <w:r>
        <w:rPr>
          <w:sz w:val="18"/>
        </w:rPr>
        <w:t xml:space="preserve">    ],</w:t>
      </w:r>
      <w:r>
        <w:rPr>
          <w:sz w:val="18"/>
        </w:rPr>
        <w:br w:type="textWrapping"/>
      </w:r>
      <w:r>
        <w:rPr>
          <w:sz w:val="18"/>
        </w:rPr>
        <w:t xml:space="preserve">    "monthlyQuery": false,</w:t>
      </w:r>
      <w:r>
        <w:rPr>
          <w:sz w:val="18"/>
        </w:rPr>
        <w:br w:type="textWrapping"/>
      </w:r>
      <w:r>
        <w:rPr>
          <w:sz w:val="18"/>
        </w:rPr>
        <w:t xml:space="preserve">    "startDate": "2023-09-21",</w:t>
      </w:r>
      <w:r>
        <w:rPr>
          <w:sz w:val="18"/>
        </w:rPr>
        <w:br w:type="textWrapping"/>
      </w:r>
      <w:r>
        <w:rPr>
          <w:sz w:val="18"/>
        </w:rPr>
        <w:t xml:space="preserve">    "endDate": "2023-10-20",</w:t>
      </w:r>
      <w:r>
        <w:rPr>
          <w:sz w:val="18"/>
        </w:rPr>
        <w:br w:type="textWrapping"/>
      </w:r>
      <w:r>
        <w:rPr>
          <w:sz w:val="18"/>
        </w:rPr>
        <w:t xml:space="preserve">    "currencyCode": "CNY",</w:t>
      </w:r>
      <w:r>
        <w:rPr>
          <w:sz w:val="18"/>
        </w:rPr>
        <w:br w:type="textWrapping"/>
      </w:r>
      <w:r>
        <w:rPr>
          <w:sz w:val="18"/>
        </w:rPr>
        <w:t xml:space="preserve">    "summaryEnabled": false,</w:t>
      </w:r>
      <w:r>
        <w:rPr>
          <w:sz w:val="18"/>
        </w:rPr>
        <w:br w:type="textWrapping"/>
      </w:r>
      <w:r>
        <w:rPr>
          <w:sz w:val="18"/>
        </w:rPr>
        <w:t xml:space="preserve">    "orderStatus": "Disbursed"</w:t>
      </w:r>
      <w:r>
        <w:rPr>
          <w:sz w:val="18"/>
        </w:rPr>
        <w:br w:type="textWrapping"/>
      </w:r>
      <w:r>
        <w:rPr>
          <w:sz w:val="18"/>
        </w:rPr>
        <w:t>}</w:t>
      </w:r>
      <w:r>
        <w:rPr>
          <w:sz w:val="18"/>
        </w:rPr>
        <w:br w:type="textWrapping"/>
      </w:r>
      <w:r>
        <w:rPr>
          <w:sz w:val="18"/>
        </w:rPr>
        <w:t>```</w:t>
      </w:r>
    </w:p>
    <w:p w14:paraId="2D8A61F1">
      <w:pPr>
        <w:pStyle w:val="4"/>
      </w:pPr>
      <w:bookmarkStart w:id="2228" w:name="_Toc30807"/>
      <w:r>
        <w:t>返回结果</w:t>
      </w:r>
      <w:bookmarkEnd w:id="2228"/>
    </w:p>
    <w:p w14:paraId="7E49D27F">
      <w:r>
        <w:rPr>
          <w:sz w:val="18"/>
        </w:rPr>
        <w:t>Json Object</w:t>
      </w:r>
    </w:p>
    <w:p w14:paraId="2511C741">
      <w:pPr>
        <w:pStyle w:val="4"/>
      </w:pPr>
      <w:bookmarkStart w:id="2229" w:name="_Toc16392"/>
      <w:r>
        <w:t>返回成功示例</w:t>
      </w:r>
      <w:bookmarkEnd w:id="2229"/>
    </w:p>
    <w:p w14:paraId="58FB8CE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"cgAbsQuantity": 0,</w:t>
      </w:r>
      <w:r>
        <w:rPr>
          <w:sz w:val="18"/>
        </w:rPr>
        <w:br w:type="textWrapping"/>
      </w:r>
      <w:r>
        <w:rPr>
          <w:sz w:val="18"/>
        </w:rPr>
        <w:t xml:space="preserve">                "cgQuantity": 0,</w:t>
      </w:r>
      <w:r>
        <w:rPr>
          <w:sz w:val="18"/>
        </w:rPr>
        <w:br w:type="textWrapping"/>
      </w:r>
      <w:r>
        <w:rPr>
          <w:sz w:val="18"/>
        </w:rPr>
        <w:t xml:space="preserve">                "fbaInventoryCreditQuantity": 0,</w:t>
      </w:r>
      <w:r>
        <w:rPr>
          <w:sz w:val="18"/>
        </w:rPr>
        <w:br w:type="textWrapping"/>
      </w:r>
      <w:r>
        <w:rPr>
          <w:sz w:val="18"/>
        </w:rPr>
        <w:t xml:space="preserve">                "disposalQuantity": 0,</w:t>
      </w:r>
      <w:r>
        <w:rPr>
          <w:sz w:val="18"/>
        </w:rPr>
        <w:br w:type="textWrapping"/>
      </w:r>
      <w:r>
        <w:rPr>
          <w:sz w:val="18"/>
        </w:rPr>
        <w:t xml:space="preserve">                "removalQuantity":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"sharedAdsSbSales": 0.00,</w:t>
      </w:r>
      <w:r>
        <w:rPr>
          <w:sz w:val="18"/>
        </w:rPr>
        <w:br w:type="textWrapping"/>
      </w:r>
      <w:r>
        <w:rPr>
          <w:sz w:val="18"/>
        </w:rPr>
        <w:t xml:space="preserve">                "sharedAdsSbvSales":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"others": 0.00,</w:t>
      </w:r>
      <w:r>
        <w:rPr>
          <w:sz w:val="18"/>
        </w:rPr>
        <w:br w:type="textWrapping"/>
      </w:r>
      <w:r>
        <w:rPr>
          <w:sz w:val="18"/>
        </w:rPr>
        <w:t xml:space="preserve">                "totalSalesRefunds": 0.00,</w:t>
      </w:r>
      <w:r>
        <w:rPr>
          <w:sz w:val="18"/>
        </w:rPr>
        <w:br w:type="textWrapping"/>
      </w:r>
      <w:r>
        <w:rPr>
          <w:sz w:val="18"/>
        </w:rPr>
        <w:t xml:space="preserve">                "fbaSalesRefunds": 0.00,</w:t>
      </w:r>
      <w:r>
        <w:rPr>
          <w:sz w:val="18"/>
        </w:rPr>
        <w:br w:type="textWrapping"/>
      </w:r>
      <w:r>
        <w:rPr>
          <w:sz w:val="18"/>
        </w:rPr>
        <w:t xml:space="preserve">                "fbmSalesRefunds": 0.00,</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"fbaReturnsQuantityRate": 0.0000,</w:t>
      </w:r>
      <w:r>
        <w:rPr>
          <w:sz w:val="18"/>
        </w:rPr>
        <w:br w:type="textWrapping"/>
      </w:r>
      <w:r>
        <w:rPr>
          <w:sz w:val="18"/>
        </w:rPr>
        <w:t xml:space="preserve">                "platformFee": 0.00,</w:t>
      </w:r>
      <w:r>
        <w:rPr>
          <w:sz w:val="18"/>
        </w:rPr>
        <w:br w:type="textWrapping"/>
      </w:r>
      <w:r>
        <w:rPr>
          <w:sz w:val="18"/>
        </w:rPr>
        <w:t xml:space="preserve">                "totalFbaDeliveryFee": 0.00,</w:t>
      </w:r>
      <w:r>
        <w:rPr>
          <w:sz w:val="18"/>
        </w:rPr>
        <w:br w:type="textWrapping"/>
      </w:r>
      <w:r>
        <w:rPr>
          <w:sz w:val="18"/>
        </w:rPr>
        <w:t xml:space="preserve">                "fbaDeliveryFee": 0.00,</w:t>
      </w:r>
      <w:r>
        <w:rPr>
          <w:sz w:val="18"/>
        </w:rPr>
        <w:br w:type="textWrapping"/>
      </w:r>
      <w:r>
        <w:rPr>
          <w:sz w:val="18"/>
        </w:rPr>
        <w:t xml:space="preserve">                "mcFbaDeliveryFee":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"fbaStorageFeeAccrual": 0.00,</w:t>
      </w:r>
      <w:r>
        <w:rPr>
          <w:sz w:val="18"/>
        </w:rPr>
        <w:br w:type="textWrapping"/>
      </w:r>
      <w:r>
        <w:rPr>
          <w:sz w:val="18"/>
        </w:rPr>
        <w:t xml:space="preserve">                "fbaStorageFeeAccrualDifference": 0.00,</w:t>
      </w:r>
      <w:r>
        <w:rPr>
          <w:sz w:val="18"/>
        </w:rPr>
        <w:br w:type="textWrapping"/>
      </w:r>
      <w:r>
        <w:rPr>
          <w:sz w:val="18"/>
        </w:rPr>
        <w:t xml:space="preserve">                "longTermStorageFeeAccrual": 0.00,</w:t>
      </w:r>
      <w:r>
        <w:rPr>
          <w:sz w:val="18"/>
        </w:rPr>
        <w:br w:type="textWrapping"/>
      </w:r>
      <w:r>
        <w:rPr>
          <w:sz w:val="18"/>
        </w:rPr>
        <w:t xml:space="preserve">                "longTermStorageFeeAccrualDifference":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0.00,</w:t>
      </w:r>
      <w:r>
        <w:rPr>
          <w:sz w:val="18"/>
        </w:rPr>
        <w:br w:type="textWrapping"/>
      </w:r>
      <w:r>
        <w:rPr>
          <w:sz w:val="18"/>
        </w:rPr>
        <w:t xml:space="preserve">                "taxRefunded":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0.00,</w:t>
      </w:r>
      <w:r>
        <w:rPr>
          <w:sz w:val="18"/>
        </w:rPr>
        <w:br w:type="textWrapping"/>
      </w:r>
      <w:r>
        <w:rPr>
          <w:sz w:val="18"/>
        </w:rPr>
        <w:t xml:space="preserve">                "tdsSection194ONet": 0.00,</w:t>
      </w:r>
      <w:r>
        <w:rPr>
          <w:sz w:val="18"/>
        </w:rPr>
        <w:br w:type="textWrapping"/>
      </w:r>
      <w:r>
        <w:rPr>
          <w:sz w:val="18"/>
        </w:rPr>
        <w:t xml:space="preserve">                "cgPriceTotal": 0.00,</w:t>
      </w:r>
      <w:r>
        <w:rPr>
          <w:sz w:val="18"/>
        </w:rPr>
        <w:br w:type="textWrapping"/>
      </w:r>
      <w:r>
        <w:rPr>
          <w:sz w:val="18"/>
        </w:rPr>
        <w:t xml:space="preserve">                "cgPriceAbsTotal":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"cgTransportCostsTotal": 0.00,</w:t>
      </w:r>
      <w:r>
        <w:rPr>
          <w:sz w:val="18"/>
        </w:rPr>
        <w:br w:type="textWrapping"/>
      </w:r>
      <w:r>
        <w:rPr>
          <w:sz w:val="18"/>
        </w:rPr>
        <w:t xml:space="preserve">                "hasCgTransportCostsDetail": 0,</w:t>
      </w:r>
      <w:r>
        <w:rPr>
          <w:sz w:val="18"/>
        </w:rPr>
        <w:br w:type="textWrapping"/>
      </w:r>
      <w:r>
        <w:rPr>
          <w:sz w:val="18"/>
        </w:rPr>
        <w:t xml:space="preserve">                "cgTransportUnitCosts": 0.00,</w:t>
      </w:r>
      <w:r>
        <w:rPr>
          <w:sz w:val="18"/>
        </w:rPr>
        <w:br w:type="textWrapping"/>
      </w:r>
      <w:r>
        <w:rPr>
          <w:sz w:val="18"/>
        </w:rPr>
        <w:t xml:space="preserve">                "proportionOfCgTransport":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"grossProfit": -100.42,</w:t>
      </w:r>
      <w:r>
        <w:rPr>
          <w:sz w:val="18"/>
        </w:rPr>
        <w:br w:type="textWrapping"/>
      </w:r>
      <w:r>
        <w:rPr>
          <w:sz w:val="18"/>
        </w:rPr>
        <w:t xml:space="preserve">                "grossRate": 0.0000,</w:t>
      </w:r>
      <w:r>
        <w:rPr>
          <w:sz w:val="18"/>
        </w:rPr>
        <w:br w:type="textWrapping"/>
      </w:r>
      <w:r>
        <w:rPr>
          <w:sz w:val="18"/>
        </w:rPr>
        <w:t xml:space="preserve">                "grossProfitIncome": 0.0000,</w:t>
      </w:r>
      <w:r>
        <w:rPr>
          <w:sz w:val="18"/>
        </w:rPr>
        <w:br w:type="textWrapping"/>
      </w:r>
      <w:r>
        <w:rPr>
          <w:sz w:val="18"/>
        </w:rPr>
        <w:t xml:space="preserve">                "grossProfitTax": 0.0000,</w:t>
      </w:r>
      <w:r>
        <w:rPr>
          <w:sz w:val="18"/>
        </w:rPr>
        <w:br w:type="textWrapping"/>
      </w:r>
      <w:r>
        <w:rPr>
          <w:sz w:val="18"/>
        </w:rPr>
        <w:t xml:space="preserve">                "otherFeeStr": [</w:t>
      </w:r>
      <w:r>
        <w:rPr>
          <w:sz w:val="18"/>
        </w:rPr>
        <w:br w:type="textWrapping"/>
      </w:r>
      <w:r>
        <w:rPr>
          <w:sz w:val="18"/>
        </w:rPr>
        <w:t xml:space="preserve">                    {</w:t>
      </w:r>
      <w:r>
        <w:rPr>
          <w:sz w:val="18"/>
        </w:rPr>
        <w:br w:type="textWrapping"/>
      </w:r>
      <w:r>
        <w:rPr>
          <w:sz w:val="18"/>
        </w:rPr>
        <w:t xml:space="preserve">                        "otherFeeTypeId": 1170,</w:t>
      </w:r>
      <w:r>
        <w:rPr>
          <w:sz w:val="18"/>
        </w:rPr>
        <w:br w:type="textWrapping"/>
      </w:r>
      <w:r>
        <w:rPr>
          <w:sz w:val="18"/>
        </w:rPr>
        <w:t xml:space="preserve">                        "otherFeeName": "测试费7+8",</w:t>
      </w:r>
      <w:r>
        <w:rPr>
          <w:sz w:val="18"/>
        </w:rPr>
        <w:br w:type="textWrapping"/>
      </w:r>
      <w:r>
        <w:rPr>
          <w:sz w:val="18"/>
        </w:rPr>
        <w:t xml:space="preserve">                        "feeAllocation": -8.01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"roi": -1.0000,</w:t>
      </w:r>
      <w:r>
        <w:rPr>
          <w:sz w:val="18"/>
        </w:rPr>
        <w:br w:type="textWrapping"/>
      </w:r>
      <w:r>
        <w:rPr>
          <w:sz w:val="18"/>
        </w:rPr>
        <w:t xml:space="preserve">                "sid": 101,</w:t>
      </w:r>
      <w:r>
        <w:rPr>
          <w:sz w:val="18"/>
        </w:rPr>
        <w:br w:type="textWrapping"/>
      </w:r>
      <w:r>
        <w:rPr>
          <w:sz w:val="18"/>
        </w:rPr>
        <w:t xml:space="preserve">                "postedDateLocale": "2023-08-03",</w:t>
      </w:r>
      <w:r>
        <w:rPr>
          <w:sz w:val="18"/>
        </w:rPr>
        <w:br w:type="textWrapping"/>
      </w:r>
      <w:r>
        <w:rPr>
          <w:sz w:val="18"/>
        </w:rPr>
        <w:t xml:space="preserve">                "storeName": "8pspeed-US-1",</w:t>
      </w:r>
      <w:r>
        <w:rPr>
          <w:sz w:val="18"/>
        </w:rPr>
        <w:br w:type="textWrapping"/>
      </w:r>
      <w:r>
        <w:rPr>
          <w:sz w:val="18"/>
        </w:rPr>
        <w:t xml:space="preserve">                "countryCode": "US",</w:t>
      </w:r>
      <w:r>
        <w:rPr>
          <w:sz w:val="18"/>
        </w:rPr>
        <w:br w:type="textWrapping"/>
      </w:r>
      <w:r>
        <w:rPr>
          <w:sz w:val="18"/>
        </w:rPr>
        <w:t xml:space="preserve">                "country": "美国",</w:t>
      </w:r>
      <w:r>
        <w:rPr>
          <w:sz w:val="18"/>
        </w:rPr>
        <w:br w:type="textWrapping"/>
      </w:r>
      <w:r>
        <w:rPr>
          <w:sz w:val="18"/>
        </w:rPr>
        <w:t xml:space="preserve">                "sellerPrincipalRealname": "xxx,xxx",</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"platformIncome":0,</w:t>
      </w:r>
      <w:r>
        <w:rPr>
          <w:sz w:val="18"/>
        </w:rPr>
        <w:br w:type="textWrapping"/>
      </w:r>
      <w:r>
        <w:rPr>
          <w:sz w:val="18"/>
        </w:rPr>
        <w:t xml:space="preserve">                "platformFee":0,</w:t>
      </w:r>
      <w:r>
        <w:rPr>
          <w:sz w:val="18"/>
        </w:rPr>
        <w:br w:type="textWrapping"/>
      </w:r>
      <w:r>
        <w:rPr>
          <w:sz w:val="18"/>
        </w:rPr>
        <w:t xml:space="preserve">                "grossProfitTax":0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63</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79552D1">
      <w:r>
        <w:rPr>
          <w:sz w:val="18"/>
        </w:rPr>
        <w:t>---</w:t>
      </w:r>
    </w:p>
    <w:p w14:paraId="551D05A0">
      <w:pPr>
        <w:pStyle w:val="4"/>
      </w:pPr>
      <w:bookmarkStart w:id="2230" w:name="_Toc31053"/>
      <w:r>
        <w:t>查询利润报表-店铺月度汇总</w:t>
      </w:r>
      <w:bookmarkEnd w:id="2230"/>
    </w:p>
    <w:p w14:paraId="52A63B57">
      <w:r>
        <w:rPr>
          <w:sz w:val="18"/>
        </w:rPr>
        <w:t>- Source path: docs/Finance/bdSellerSummary</w:t>
      </w:r>
      <w:r>
        <w:rPr>
          <w:sz w:val="18"/>
        </w:rPr>
        <w:br w:type="textWrapping"/>
      </w:r>
      <w:r>
        <w:rPr>
          <w:sz w:val="18"/>
        </w:rPr>
        <w:t>- Source URL: https://apidoc.lingxing.com/docs/Finance/bdSellerSummary.md</w:t>
      </w:r>
    </w:p>
    <w:p w14:paraId="4BD699B3">
      <w:r>
        <w:rPr>
          <w:sz w:val="18"/>
        </w:rPr>
        <w:t># 查询利润报表-店铺月度汇总</w:t>
      </w:r>
    </w:p>
    <w:p w14:paraId="5380962A">
      <w:pPr>
        <w:pStyle w:val="4"/>
      </w:pPr>
      <w:bookmarkStart w:id="2231" w:name="_Toc12455"/>
      <w:r>
        <w:t>接口信息</w:t>
      </w:r>
      <w:bookmarkEnd w:id="2231"/>
    </w:p>
    <w:p w14:paraId="35233CA6">
      <w:pPr>
        <w:pStyle w:val="4"/>
      </w:pPr>
      <w:bookmarkStart w:id="2232" w:name="_Toc25737"/>
      <w:r>
        <w:t>请求参数</w:t>
      </w:r>
      <w:bookmarkEnd w:id="2232"/>
    </w:p>
    <w:p w14:paraId="5B87E986">
      <w:pPr>
        <w:pStyle w:val="4"/>
      </w:pPr>
      <w:bookmarkStart w:id="2233" w:name="_Toc28863"/>
      <w:r>
        <w:t>请求示例</w:t>
      </w:r>
      <w:bookmarkEnd w:id="2233"/>
    </w:p>
    <w:p w14:paraId="4D0D5B46">
      <w:r>
        <w:rPr>
          <w:sz w:val="18"/>
        </w:rPr>
        <w:t>```</w:t>
      </w:r>
      <w:r>
        <w:rPr>
          <w:sz w:val="18"/>
        </w:rPr>
        <w:br w:type="textWrapping"/>
      </w:r>
      <w:r>
        <w:rPr>
          <w:sz w:val="18"/>
        </w:rPr>
        <w:t>{</w:t>
      </w:r>
      <w:r>
        <w:rPr>
          <w:sz w:val="18"/>
        </w:rPr>
        <w:br w:type="textWrapping"/>
      </w:r>
      <w:r>
        <w:rPr>
          <w:sz w:val="18"/>
        </w:rPr>
        <w:t xml:space="preserve">    "mids":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110</w:t>
      </w:r>
      <w:r>
        <w:rPr>
          <w:sz w:val="18"/>
        </w:rPr>
        <w:br w:type="textWrapping"/>
      </w:r>
      <w:r>
        <w:rPr>
          <w:sz w:val="18"/>
        </w:rPr>
        <w:t xml:space="preserve">    ],</w:t>
      </w:r>
      <w:r>
        <w:rPr>
          <w:sz w:val="18"/>
        </w:rPr>
        <w:br w:type="textWrapping"/>
      </w:r>
      <w:r>
        <w:rPr>
          <w:sz w:val="18"/>
        </w:rPr>
        <w:t xml:space="preserve">    "monthlyQuery": false,</w:t>
      </w:r>
      <w:r>
        <w:rPr>
          <w:sz w:val="18"/>
        </w:rPr>
        <w:br w:type="textWrapping"/>
      </w:r>
      <w:r>
        <w:rPr>
          <w:sz w:val="18"/>
        </w:rPr>
        <w:t xml:space="preserve">    "startDate": "2023-09-21",</w:t>
      </w:r>
      <w:r>
        <w:rPr>
          <w:sz w:val="18"/>
        </w:rPr>
        <w:br w:type="textWrapping"/>
      </w:r>
      <w:r>
        <w:rPr>
          <w:sz w:val="18"/>
        </w:rPr>
        <w:t xml:space="preserve">    "endDate": "2023-10-20",</w:t>
      </w:r>
      <w:r>
        <w:rPr>
          <w:sz w:val="18"/>
        </w:rPr>
        <w:br w:type="textWrapping"/>
      </w:r>
      <w:r>
        <w:rPr>
          <w:sz w:val="18"/>
        </w:rPr>
        <w:t xml:space="preserve">    "currencyCode": "CNY",</w:t>
      </w:r>
      <w:r>
        <w:rPr>
          <w:sz w:val="18"/>
        </w:rPr>
        <w:br w:type="textWrapping"/>
      </w:r>
      <w:r>
        <w:rPr>
          <w:sz w:val="18"/>
        </w:rPr>
        <w:t xml:space="preserve">    "orderStatus": "Disbursed"</w:t>
      </w:r>
      <w:r>
        <w:rPr>
          <w:sz w:val="18"/>
        </w:rPr>
        <w:br w:type="textWrapping"/>
      </w:r>
      <w:r>
        <w:rPr>
          <w:sz w:val="18"/>
        </w:rPr>
        <w:t>}</w:t>
      </w:r>
      <w:r>
        <w:rPr>
          <w:sz w:val="18"/>
        </w:rPr>
        <w:br w:type="textWrapping"/>
      </w:r>
      <w:r>
        <w:rPr>
          <w:sz w:val="18"/>
        </w:rPr>
        <w:t>```</w:t>
      </w:r>
    </w:p>
    <w:p w14:paraId="3D8712CA">
      <w:pPr>
        <w:pStyle w:val="4"/>
      </w:pPr>
      <w:bookmarkStart w:id="2234" w:name="_Toc29566"/>
      <w:r>
        <w:t>返回结果</w:t>
      </w:r>
      <w:bookmarkEnd w:id="2234"/>
    </w:p>
    <w:p w14:paraId="35A6CA60">
      <w:r>
        <w:rPr>
          <w:sz w:val="18"/>
        </w:rPr>
        <w:t>Json Object</w:t>
      </w:r>
    </w:p>
    <w:p w14:paraId="2DCE1D2C">
      <w:pPr>
        <w:pStyle w:val="4"/>
      </w:pPr>
      <w:bookmarkStart w:id="2235" w:name="_Toc22611"/>
      <w:r>
        <w:t>返回成功示例</w:t>
      </w:r>
      <w:bookmarkEnd w:id="2235"/>
    </w:p>
    <w:p w14:paraId="55B68B6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null,</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"cgAbsQuantity": null,</w:t>
      </w:r>
      <w:r>
        <w:rPr>
          <w:sz w:val="18"/>
        </w:rPr>
        <w:br w:type="textWrapping"/>
      </w:r>
      <w:r>
        <w:rPr>
          <w:sz w:val="18"/>
        </w:rPr>
        <w:t xml:space="preserve">            "cgQuantity": 0,</w:t>
      </w:r>
      <w:r>
        <w:rPr>
          <w:sz w:val="18"/>
        </w:rPr>
        <w:br w:type="textWrapping"/>
      </w:r>
      <w:r>
        <w:rPr>
          <w:sz w:val="18"/>
        </w:rPr>
        <w:t xml:space="preserve">            "fbaInventoryCreditQuantity": 0,</w:t>
      </w:r>
      <w:r>
        <w:rPr>
          <w:sz w:val="18"/>
        </w:rPr>
        <w:br w:type="textWrapping"/>
      </w:r>
      <w:r>
        <w:rPr>
          <w:sz w:val="18"/>
        </w:rPr>
        <w:t xml:space="preserve">            "disposalQuantity": 0,</w:t>
      </w:r>
      <w:r>
        <w:rPr>
          <w:sz w:val="18"/>
        </w:rPr>
        <w:br w:type="textWrapping"/>
      </w:r>
      <w:r>
        <w:rPr>
          <w:sz w:val="18"/>
        </w:rPr>
        <w:t xml:space="preserve">            "removalQuantity": 0,</w:t>
      </w:r>
      <w:r>
        <w:rPr>
          <w:sz w:val="18"/>
        </w:rPr>
        <w:br w:type="textWrapping"/>
      </w:r>
      <w:r>
        <w:rPr>
          <w:sz w:val="18"/>
        </w:rPr>
        <w:t xml:space="preserve">            "totalAdsSales": null,</w:t>
      </w:r>
      <w:r>
        <w:rPr>
          <w:sz w:val="18"/>
        </w:rPr>
        <w:br w:type="textWrapping"/>
      </w:r>
      <w:r>
        <w:rPr>
          <w:sz w:val="18"/>
        </w:rPr>
        <w:t xml:space="preserve">            "adsSdSales": null,</w:t>
      </w:r>
      <w:r>
        <w:rPr>
          <w:sz w:val="18"/>
        </w:rPr>
        <w:br w:type="textWrapping"/>
      </w:r>
      <w:r>
        <w:rPr>
          <w:sz w:val="18"/>
        </w:rPr>
        <w:t xml:space="preserve">            "adsSpSales": null,</w:t>
      </w:r>
      <w:r>
        <w:rPr>
          <w:sz w:val="18"/>
        </w:rPr>
        <w:br w:type="textWrapping"/>
      </w:r>
      <w:r>
        <w:rPr>
          <w:sz w:val="18"/>
        </w:rPr>
        <w:t xml:space="preserve">            "sharedAdsSbSales": null,</w:t>
      </w:r>
      <w:r>
        <w:rPr>
          <w:sz w:val="18"/>
        </w:rPr>
        <w:br w:type="textWrapping"/>
      </w:r>
      <w:r>
        <w:rPr>
          <w:sz w:val="18"/>
        </w:rPr>
        <w:t xml:space="preserve">            "sharedAdsSbvSales": null,</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null,</w:t>
      </w:r>
      <w:r>
        <w:rPr>
          <w:sz w:val="18"/>
        </w:rPr>
        <w:br w:type="textWrapping"/>
      </w:r>
      <w:r>
        <w:rPr>
          <w:sz w:val="18"/>
        </w:rPr>
        <w:t xml:space="preserve">            "fbaSaleAmount": null,</w:t>
      </w:r>
      <w:r>
        <w:rPr>
          <w:sz w:val="18"/>
        </w:rPr>
        <w:br w:type="textWrapping"/>
      </w:r>
      <w:r>
        <w:rPr>
          <w:sz w:val="18"/>
        </w:rPr>
        <w:t xml:space="preserve">            "fbmSaleAmount": null,</w:t>
      </w:r>
      <w:r>
        <w:rPr>
          <w:sz w:val="18"/>
        </w:rPr>
        <w:br w:type="textWrapping"/>
      </w:r>
      <w:r>
        <w:rPr>
          <w:sz w:val="18"/>
        </w:rPr>
        <w:t xml:space="preserve">            "shippingCredits": null,</w:t>
      </w:r>
      <w:r>
        <w:rPr>
          <w:sz w:val="18"/>
        </w:rPr>
        <w:br w:type="textWrapping"/>
      </w:r>
      <w:r>
        <w:rPr>
          <w:sz w:val="18"/>
        </w:rPr>
        <w:t xml:space="preserve">            "promotionalRebates": null,</w:t>
      </w:r>
      <w:r>
        <w:rPr>
          <w:sz w:val="18"/>
        </w:rPr>
        <w:br w:type="textWrapping"/>
      </w:r>
      <w:r>
        <w:rPr>
          <w:sz w:val="18"/>
        </w:rPr>
        <w:t xml:space="preserve">            "fbaInventoryCredit": null,</w:t>
      </w:r>
      <w:r>
        <w:rPr>
          <w:sz w:val="18"/>
        </w:rPr>
        <w:br w:type="textWrapping"/>
      </w:r>
      <w:r>
        <w:rPr>
          <w:sz w:val="18"/>
        </w:rPr>
        <w:t xml:space="preserve">            "cashOnDelivery": null,</w:t>
      </w:r>
      <w:r>
        <w:rPr>
          <w:sz w:val="18"/>
        </w:rPr>
        <w:br w:type="textWrapping"/>
      </w:r>
      <w:r>
        <w:rPr>
          <w:sz w:val="18"/>
        </w:rPr>
        <w:t xml:space="preserve">            "otherInAmount": null,</w:t>
      </w:r>
      <w:r>
        <w:rPr>
          <w:sz w:val="18"/>
        </w:rPr>
        <w:br w:type="textWrapping"/>
      </w:r>
      <w:r>
        <w:rPr>
          <w:sz w:val="18"/>
        </w:rPr>
        <w:t xml:space="preserve">            "fbaLiquidationProceeds": null,</w:t>
      </w:r>
      <w:r>
        <w:rPr>
          <w:sz w:val="18"/>
        </w:rPr>
        <w:br w:type="textWrapping"/>
      </w:r>
      <w:r>
        <w:rPr>
          <w:sz w:val="18"/>
        </w:rPr>
        <w:t xml:space="preserve">            "fbaLiquidationProceedsAdjustments": null,</w:t>
      </w:r>
      <w:r>
        <w:rPr>
          <w:sz w:val="18"/>
        </w:rPr>
        <w:br w:type="textWrapping"/>
      </w:r>
      <w:r>
        <w:rPr>
          <w:sz w:val="18"/>
        </w:rPr>
        <w:t xml:space="preserve">            "amazonShippingReimbursement": null,</w:t>
      </w:r>
      <w:r>
        <w:rPr>
          <w:sz w:val="18"/>
        </w:rPr>
        <w:br w:type="textWrapping"/>
      </w:r>
      <w:r>
        <w:rPr>
          <w:sz w:val="18"/>
        </w:rPr>
        <w:t xml:space="preserve">            "safeTReimbursement": null,</w:t>
      </w:r>
      <w:r>
        <w:rPr>
          <w:sz w:val="18"/>
        </w:rPr>
        <w:br w:type="textWrapping"/>
      </w:r>
      <w:r>
        <w:rPr>
          <w:sz w:val="18"/>
        </w:rPr>
        <w:t xml:space="preserve">            "netcoTransaction": null,</w:t>
      </w:r>
      <w:r>
        <w:rPr>
          <w:sz w:val="18"/>
        </w:rPr>
        <w:br w:type="textWrapping"/>
      </w:r>
      <w:r>
        <w:rPr>
          <w:sz w:val="18"/>
        </w:rPr>
        <w:t xml:space="preserve">            "reimbursements": null,</w:t>
      </w:r>
      <w:r>
        <w:rPr>
          <w:sz w:val="18"/>
        </w:rPr>
        <w:br w:type="textWrapping"/>
      </w:r>
      <w:r>
        <w:rPr>
          <w:sz w:val="18"/>
        </w:rPr>
        <w:t xml:space="preserve">            "clawbacks": null,</w:t>
      </w:r>
      <w:r>
        <w:rPr>
          <w:sz w:val="18"/>
        </w:rPr>
        <w:br w:type="textWrapping"/>
      </w:r>
      <w:r>
        <w:rPr>
          <w:sz w:val="18"/>
        </w:rPr>
        <w:t xml:space="preserve">            "sharedComminglingVatIncome": null,</w:t>
      </w:r>
      <w:r>
        <w:rPr>
          <w:sz w:val="18"/>
        </w:rPr>
        <w:br w:type="textWrapping"/>
      </w:r>
      <w:r>
        <w:rPr>
          <w:sz w:val="18"/>
        </w:rPr>
        <w:t xml:space="preserve">            "giftWrapCredits": null,</w:t>
      </w:r>
      <w:r>
        <w:rPr>
          <w:sz w:val="18"/>
        </w:rPr>
        <w:br w:type="textWrapping"/>
      </w:r>
      <w:r>
        <w:rPr>
          <w:sz w:val="18"/>
        </w:rPr>
        <w:t xml:space="preserve">            "guaranteeClaims": null,</w:t>
      </w:r>
      <w:r>
        <w:rPr>
          <w:sz w:val="18"/>
        </w:rPr>
        <w:br w:type="textWrapping"/>
      </w:r>
      <w:r>
        <w:rPr>
          <w:sz w:val="18"/>
        </w:rPr>
        <w:t xml:space="preserve">            "costOfPoIntegersGranted": null,</w:t>
      </w:r>
      <w:r>
        <w:rPr>
          <w:sz w:val="18"/>
        </w:rPr>
        <w:br w:type="textWrapping"/>
      </w:r>
      <w:r>
        <w:rPr>
          <w:sz w:val="18"/>
        </w:rPr>
        <w:t xml:space="preserve">            "others": null,</w:t>
      </w:r>
      <w:r>
        <w:rPr>
          <w:sz w:val="18"/>
        </w:rPr>
        <w:br w:type="textWrapping"/>
      </w:r>
      <w:r>
        <w:rPr>
          <w:sz w:val="18"/>
        </w:rPr>
        <w:t xml:space="preserve">            "totalSalesRefunds": null,</w:t>
      </w:r>
      <w:r>
        <w:rPr>
          <w:sz w:val="18"/>
        </w:rPr>
        <w:br w:type="textWrapping"/>
      </w:r>
      <w:r>
        <w:rPr>
          <w:sz w:val="18"/>
        </w:rPr>
        <w:t xml:space="preserve">            "fbaSalesRefunds": null,</w:t>
      </w:r>
      <w:r>
        <w:rPr>
          <w:sz w:val="18"/>
        </w:rPr>
        <w:br w:type="textWrapping"/>
      </w:r>
      <w:r>
        <w:rPr>
          <w:sz w:val="18"/>
        </w:rPr>
        <w:t xml:space="preserve">            "fbmSalesRefunds": null,</w:t>
      </w:r>
      <w:r>
        <w:rPr>
          <w:sz w:val="18"/>
        </w:rPr>
        <w:br w:type="textWrapping"/>
      </w:r>
      <w:r>
        <w:rPr>
          <w:sz w:val="18"/>
        </w:rPr>
        <w:t xml:space="preserve">            "shippingCreditRefunds": null,</w:t>
      </w:r>
      <w:r>
        <w:rPr>
          <w:sz w:val="18"/>
        </w:rPr>
        <w:br w:type="textWrapping"/>
      </w:r>
      <w:r>
        <w:rPr>
          <w:sz w:val="18"/>
        </w:rPr>
        <w:t xml:space="preserve">            "giftWrapCreditRefunds": null,</w:t>
      </w:r>
      <w:r>
        <w:rPr>
          <w:sz w:val="18"/>
        </w:rPr>
        <w:br w:type="textWrapping"/>
      </w:r>
      <w:r>
        <w:rPr>
          <w:sz w:val="18"/>
        </w:rPr>
        <w:t xml:space="preserve">            "chargebacks": null,</w:t>
      </w:r>
      <w:r>
        <w:rPr>
          <w:sz w:val="18"/>
        </w:rPr>
        <w:br w:type="textWrapping"/>
      </w:r>
      <w:r>
        <w:rPr>
          <w:sz w:val="18"/>
        </w:rPr>
        <w:t xml:space="preserve">            "costOfPoIntegersReturned": null,</w:t>
      </w:r>
      <w:r>
        <w:rPr>
          <w:sz w:val="18"/>
        </w:rPr>
        <w:br w:type="textWrapping"/>
      </w:r>
      <w:r>
        <w:rPr>
          <w:sz w:val="18"/>
        </w:rPr>
        <w:t xml:space="preserve">            "promotionalRebateRefunds": null,</w:t>
      </w:r>
      <w:r>
        <w:rPr>
          <w:sz w:val="18"/>
        </w:rPr>
        <w:br w:type="textWrapping"/>
      </w:r>
      <w:r>
        <w:rPr>
          <w:sz w:val="18"/>
        </w:rPr>
        <w:t xml:space="preserve">            "totalFeeRefunds": null,</w:t>
      </w:r>
      <w:r>
        <w:rPr>
          <w:sz w:val="18"/>
        </w:rPr>
        <w:br w:type="textWrapping"/>
      </w:r>
      <w:r>
        <w:rPr>
          <w:sz w:val="18"/>
        </w:rPr>
        <w:t xml:space="preserve">            "sellingFeeRefunds": null,</w:t>
      </w:r>
      <w:r>
        <w:rPr>
          <w:sz w:val="18"/>
        </w:rPr>
        <w:br w:type="textWrapping"/>
      </w:r>
      <w:r>
        <w:rPr>
          <w:sz w:val="18"/>
        </w:rPr>
        <w:t xml:space="preserve">            "fbaTransactionFeeRefunds": null,</w:t>
      </w:r>
      <w:r>
        <w:rPr>
          <w:sz w:val="18"/>
        </w:rPr>
        <w:br w:type="textWrapping"/>
      </w:r>
      <w:r>
        <w:rPr>
          <w:sz w:val="18"/>
        </w:rPr>
        <w:t xml:space="preserve">            "refundAdministrationFees": null,</w:t>
      </w:r>
      <w:r>
        <w:rPr>
          <w:sz w:val="18"/>
        </w:rPr>
        <w:br w:type="textWrapping"/>
      </w:r>
      <w:r>
        <w:rPr>
          <w:sz w:val="18"/>
        </w:rPr>
        <w:t xml:space="preserve">            "otherTransactionFeeRefunds": null,</w:t>
      </w:r>
      <w:r>
        <w:rPr>
          <w:sz w:val="18"/>
        </w:rPr>
        <w:br w:type="textWrapping"/>
      </w:r>
      <w:r>
        <w:rPr>
          <w:sz w:val="18"/>
        </w:rPr>
        <w:t xml:space="preserve">            "refundForAdvertiser": null,</w:t>
      </w:r>
      <w:r>
        <w:rPr>
          <w:sz w:val="18"/>
        </w:rPr>
        <w:br w:type="textWrapping"/>
      </w:r>
      <w:r>
        <w:rPr>
          <w:sz w:val="18"/>
        </w:rPr>
        <w:t xml:space="preserve">            "pointsAdjusted": null,</w:t>
      </w:r>
      <w:r>
        <w:rPr>
          <w:sz w:val="18"/>
        </w:rPr>
        <w:br w:type="textWrapping"/>
      </w:r>
      <w:r>
        <w:rPr>
          <w:sz w:val="18"/>
        </w:rPr>
        <w:t xml:space="preserve">            "shippingLabelRefunds": null,</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"fbaReturnsQuantityRate": 0.0000,</w:t>
      </w:r>
      <w:r>
        <w:rPr>
          <w:sz w:val="18"/>
        </w:rPr>
        <w:br w:type="textWrapping"/>
      </w:r>
      <w:r>
        <w:rPr>
          <w:sz w:val="18"/>
        </w:rPr>
        <w:t xml:space="preserve">            "platformFee": null,</w:t>
      </w:r>
      <w:r>
        <w:rPr>
          <w:sz w:val="18"/>
        </w:rPr>
        <w:br w:type="textWrapping"/>
      </w:r>
      <w:r>
        <w:rPr>
          <w:sz w:val="18"/>
        </w:rPr>
        <w:t xml:space="preserve">            "totalFbaDeliveryFee": null,</w:t>
      </w:r>
      <w:r>
        <w:rPr>
          <w:sz w:val="18"/>
        </w:rPr>
        <w:br w:type="textWrapping"/>
      </w:r>
      <w:r>
        <w:rPr>
          <w:sz w:val="18"/>
        </w:rPr>
        <w:t xml:space="preserve">            "fbaDeliveryFee": null,</w:t>
      </w:r>
      <w:r>
        <w:rPr>
          <w:sz w:val="18"/>
        </w:rPr>
        <w:br w:type="textWrapping"/>
      </w:r>
      <w:r>
        <w:rPr>
          <w:sz w:val="18"/>
        </w:rPr>
        <w:t xml:space="preserve">            "mcFbaDeliveryFee": null,</w:t>
      </w:r>
      <w:r>
        <w:rPr>
          <w:sz w:val="18"/>
        </w:rPr>
        <w:br w:type="textWrapping"/>
      </w:r>
      <w:r>
        <w:rPr>
          <w:sz w:val="18"/>
        </w:rPr>
        <w:t xml:space="preserve">            "otherTransactionFees": null,</w:t>
      </w:r>
      <w:r>
        <w:rPr>
          <w:sz w:val="18"/>
        </w:rPr>
        <w:br w:type="textWrapping"/>
      </w:r>
      <w:r>
        <w:rPr>
          <w:sz w:val="18"/>
        </w:rPr>
        <w:t xml:space="preserve">            "totalAdsCost": null,</w:t>
      </w:r>
      <w:r>
        <w:rPr>
          <w:sz w:val="18"/>
        </w:rPr>
        <w:br w:type="textWrapping"/>
      </w:r>
      <w:r>
        <w:rPr>
          <w:sz w:val="18"/>
        </w:rPr>
        <w:t xml:space="preserve">            "adsSpCost": null,</w:t>
      </w:r>
      <w:r>
        <w:rPr>
          <w:sz w:val="18"/>
        </w:rPr>
        <w:br w:type="textWrapping"/>
      </w:r>
      <w:r>
        <w:rPr>
          <w:sz w:val="18"/>
        </w:rPr>
        <w:t xml:space="preserve">            "adsSbCost": null,</w:t>
      </w:r>
      <w:r>
        <w:rPr>
          <w:sz w:val="18"/>
        </w:rPr>
        <w:br w:type="textWrapping"/>
      </w:r>
      <w:r>
        <w:rPr>
          <w:sz w:val="18"/>
        </w:rPr>
        <w:t xml:space="preserve">            "adsSbvCost": null,</w:t>
      </w:r>
      <w:r>
        <w:rPr>
          <w:sz w:val="18"/>
        </w:rPr>
        <w:br w:type="textWrapping"/>
      </w:r>
      <w:r>
        <w:rPr>
          <w:sz w:val="18"/>
        </w:rPr>
        <w:t xml:space="preserve">            "adsSdCost": null,</w:t>
      </w:r>
      <w:r>
        <w:rPr>
          <w:sz w:val="18"/>
        </w:rPr>
        <w:br w:type="textWrapping"/>
      </w:r>
      <w:r>
        <w:rPr>
          <w:sz w:val="18"/>
        </w:rPr>
        <w:t xml:space="preserve">            "sharedCostOfAdvertising": null,</w:t>
      </w:r>
      <w:r>
        <w:rPr>
          <w:sz w:val="18"/>
        </w:rPr>
        <w:br w:type="textWrapping"/>
      </w:r>
      <w:r>
        <w:rPr>
          <w:sz w:val="18"/>
        </w:rPr>
        <w:t xml:space="preserve">            "promotionFee": null,</w:t>
      </w:r>
      <w:r>
        <w:rPr>
          <w:sz w:val="18"/>
        </w:rPr>
        <w:br w:type="textWrapping"/>
      </w:r>
      <w:r>
        <w:rPr>
          <w:sz w:val="18"/>
        </w:rPr>
        <w:t xml:space="preserve">            "sharedSubscriptionFee": null,</w:t>
      </w:r>
      <w:r>
        <w:rPr>
          <w:sz w:val="18"/>
        </w:rPr>
        <w:br w:type="textWrapping"/>
      </w:r>
      <w:r>
        <w:rPr>
          <w:sz w:val="18"/>
        </w:rPr>
        <w:t xml:space="preserve">            "sharedLdFee": null,</w:t>
      </w:r>
      <w:r>
        <w:rPr>
          <w:sz w:val="18"/>
        </w:rPr>
        <w:br w:type="textWrapping"/>
      </w:r>
      <w:r>
        <w:rPr>
          <w:sz w:val="18"/>
        </w:rPr>
        <w:t xml:space="preserve">            "sharedCouponFee": null,</w:t>
      </w:r>
      <w:r>
        <w:rPr>
          <w:sz w:val="18"/>
        </w:rPr>
        <w:br w:type="textWrapping"/>
      </w:r>
      <w:r>
        <w:rPr>
          <w:sz w:val="18"/>
        </w:rPr>
        <w:t xml:space="preserve">            "sharedEarlyReviewerProgramFee": null,</w:t>
      </w:r>
      <w:r>
        <w:rPr>
          <w:sz w:val="18"/>
        </w:rPr>
        <w:br w:type="textWrapping"/>
      </w:r>
      <w:r>
        <w:rPr>
          <w:sz w:val="18"/>
        </w:rPr>
        <w:t xml:space="preserve">            "sharedVineFee": null,</w:t>
      </w:r>
      <w:r>
        <w:rPr>
          <w:sz w:val="18"/>
        </w:rPr>
        <w:br w:type="textWrapping"/>
      </w:r>
      <w:r>
        <w:rPr>
          <w:sz w:val="18"/>
        </w:rPr>
        <w:t xml:space="preserve">            "totalStorageFee": null,</w:t>
      </w:r>
      <w:r>
        <w:rPr>
          <w:sz w:val="18"/>
        </w:rPr>
        <w:br w:type="textWrapping"/>
      </w:r>
      <w:r>
        <w:rPr>
          <w:sz w:val="18"/>
        </w:rPr>
        <w:t xml:space="preserve">            "fbaStorageFee": null,</w:t>
      </w:r>
      <w:r>
        <w:rPr>
          <w:sz w:val="18"/>
        </w:rPr>
        <w:br w:type="textWrapping"/>
      </w:r>
      <w:r>
        <w:rPr>
          <w:sz w:val="18"/>
        </w:rPr>
        <w:t xml:space="preserve">            "sharedFbaStorageFee": null,</w:t>
      </w:r>
      <w:r>
        <w:rPr>
          <w:sz w:val="18"/>
        </w:rPr>
        <w:br w:type="textWrapping"/>
      </w:r>
      <w:r>
        <w:rPr>
          <w:sz w:val="18"/>
        </w:rPr>
        <w:t xml:space="preserve">            "longTermStorageFee": null,</w:t>
      </w:r>
      <w:r>
        <w:rPr>
          <w:sz w:val="18"/>
        </w:rPr>
        <w:br w:type="textWrapping"/>
      </w:r>
      <w:r>
        <w:rPr>
          <w:sz w:val="18"/>
        </w:rPr>
        <w:t xml:space="preserve">            "sharedLongTermStorageFee": null,</w:t>
      </w:r>
      <w:r>
        <w:rPr>
          <w:sz w:val="18"/>
        </w:rPr>
        <w:br w:type="textWrapping"/>
      </w:r>
      <w:r>
        <w:rPr>
          <w:sz w:val="18"/>
        </w:rPr>
        <w:t xml:space="preserve">            "sharedStorageRenewalBilling": null,</w:t>
      </w:r>
      <w:r>
        <w:rPr>
          <w:sz w:val="18"/>
        </w:rPr>
        <w:br w:type="textWrapping"/>
      </w:r>
      <w:r>
        <w:rPr>
          <w:sz w:val="18"/>
        </w:rPr>
        <w:t xml:space="preserve">            "sharedFbaDisposalFee": null,</w:t>
      </w:r>
      <w:r>
        <w:rPr>
          <w:sz w:val="18"/>
        </w:rPr>
        <w:br w:type="textWrapping"/>
      </w:r>
      <w:r>
        <w:rPr>
          <w:sz w:val="18"/>
        </w:rPr>
        <w:t xml:space="preserve">            "sharedFbaRemovalFee": null,</w:t>
      </w:r>
      <w:r>
        <w:rPr>
          <w:sz w:val="18"/>
        </w:rPr>
        <w:br w:type="textWrapping"/>
      </w:r>
      <w:r>
        <w:rPr>
          <w:sz w:val="18"/>
        </w:rPr>
        <w:t xml:space="preserve">            "sharedFbaInboundTransportationProgramFee": null,</w:t>
      </w:r>
      <w:r>
        <w:rPr>
          <w:sz w:val="18"/>
        </w:rPr>
        <w:br w:type="textWrapping"/>
      </w:r>
      <w:r>
        <w:rPr>
          <w:sz w:val="18"/>
        </w:rPr>
        <w:t xml:space="preserve">            "sharedLabelingFee": null,</w:t>
      </w:r>
      <w:r>
        <w:rPr>
          <w:sz w:val="18"/>
        </w:rPr>
        <w:br w:type="textWrapping"/>
      </w:r>
      <w:r>
        <w:rPr>
          <w:sz w:val="18"/>
        </w:rPr>
        <w:t xml:space="preserve">            "sharedPolybaggingFee": null,</w:t>
      </w:r>
      <w:r>
        <w:rPr>
          <w:sz w:val="18"/>
        </w:rPr>
        <w:br w:type="textWrapping"/>
      </w:r>
      <w:r>
        <w:rPr>
          <w:sz w:val="18"/>
        </w:rPr>
        <w:t xml:space="preserve">            "sharedBubblewrapFee": null,</w:t>
      </w:r>
      <w:r>
        <w:rPr>
          <w:sz w:val="18"/>
        </w:rPr>
        <w:br w:type="textWrapping"/>
      </w:r>
      <w:r>
        <w:rPr>
          <w:sz w:val="18"/>
        </w:rPr>
        <w:t xml:space="preserve">            "sharedTapingFee": null,</w:t>
      </w:r>
      <w:r>
        <w:rPr>
          <w:sz w:val="18"/>
        </w:rPr>
        <w:br w:type="textWrapping"/>
      </w:r>
      <w:r>
        <w:rPr>
          <w:sz w:val="18"/>
        </w:rPr>
        <w:t xml:space="preserve">            "sharedFbaCustomerReturnFee": null,</w:t>
      </w:r>
      <w:r>
        <w:rPr>
          <w:sz w:val="18"/>
        </w:rPr>
        <w:br w:type="textWrapping"/>
      </w:r>
      <w:r>
        <w:rPr>
          <w:sz w:val="18"/>
        </w:rPr>
        <w:t xml:space="preserve">            "sharedFbaInboundDefectFee": null,</w:t>
      </w:r>
      <w:r>
        <w:rPr>
          <w:sz w:val="18"/>
        </w:rPr>
        <w:br w:type="textWrapping"/>
      </w:r>
      <w:r>
        <w:rPr>
          <w:sz w:val="18"/>
        </w:rPr>
        <w:t xml:space="preserve">            "sharedFbaOverageFee": null,</w:t>
      </w:r>
      <w:r>
        <w:rPr>
          <w:sz w:val="18"/>
        </w:rPr>
        <w:br w:type="textWrapping"/>
      </w:r>
      <w:r>
        <w:rPr>
          <w:sz w:val="18"/>
        </w:rPr>
        <w:t xml:space="preserve">            "sharedAmazonPartneredCarrierShipmentFee": null,</w:t>
      </w:r>
      <w:r>
        <w:rPr>
          <w:sz w:val="18"/>
        </w:rPr>
        <w:br w:type="textWrapping"/>
      </w:r>
      <w:r>
        <w:rPr>
          <w:sz w:val="18"/>
        </w:rPr>
        <w:t xml:space="preserve">            "sharedFbaInboundConvenienceFee": null,</w:t>
      </w:r>
      <w:r>
        <w:rPr>
          <w:sz w:val="18"/>
        </w:rPr>
        <w:br w:type="textWrapping"/>
      </w:r>
      <w:r>
        <w:rPr>
          <w:sz w:val="18"/>
        </w:rPr>
        <w:t xml:space="preserve">            "sharedItemFeeAdjustment": null,</w:t>
      </w:r>
      <w:r>
        <w:rPr>
          <w:sz w:val="18"/>
        </w:rPr>
        <w:br w:type="textWrapping"/>
      </w:r>
      <w:r>
        <w:rPr>
          <w:sz w:val="18"/>
        </w:rPr>
        <w:t xml:space="preserve">            "sharedOtherFbaInventoryFees": null,</w:t>
      </w:r>
      <w:r>
        <w:rPr>
          <w:sz w:val="18"/>
        </w:rPr>
        <w:br w:type="textWrapping"/>
      </w:r>
      <w:r>
        <w:rPr>
          <w:sz w:val="18"/>
        </w:rPr>
        <w:t xml:space="preserve">            "fbaStorageFeeAccrual": null,</w:t>
      </w:r>
      <w:r>
        <w:rPr>
          <w:sz w:val="18"/>
        </w:rPr>
        <w:br w:type="textWrapping"/>
      </w:r>
      <w:r>
        <w:rPr>
          <w:sz w:val="18"/>
        </w:rPr>
        <w:t xml:space="preserve">            "fbaStorageFeeAccrualDifference": null,</w:t>
      </w:r>
      <w:r>
        <w:rPr>
          <w:sz w:val="18"/>
        </w:rPr>
        <w:br w:type="textWrapping"/>
      </w:r>
      <w:r>
        <w:rPr>
          <w:sz w:val="18"/>
        </w:rPr>
        <w:t xml:space="preserve">            "longTermStorageFeeAccrual": null,</w:t>
      </w:r>
      <w:r>
        <w:rPr>
          <w:sz w:val="18"/>
        </w:rPr>
        <w:br w:type="textWrapping"/>
      </w:r>
      <w:r>
        <w:rPr>
          <w:sz w:val="18"/>
        </w:rPr>
        <w:t xml:space="preserve">            "longTermStorageFeeAccrualDifference": null,</w:t>
      </w:r>
      <w:r>
        <w:rPr>
          <w:sz w:val="18"/>
        </w:rPr>
        <w:br w:type="textWrapping"/>
      </w:r>
      <w:r>
        <w:rPr>
          <w:sz w:val="18"/>
        </w:rPr>
        <w:t xml:space="preserve">            "sharedFbaIntegerernationalInboundFee": null,</w:t>
      </w:r>
      <w:r>
        <w:rPr>
          <w:sz w:val="18"/>
        </w:rPr>
        <w:br w:type="textWrapping"/>
      </w:r>
      <w:r>
        <w:rPr>
          <w:sz w:val="18"/>
        </w:rPr>
        <w:t xml:space="preserve">            "adjustments": null,</w:t>
      </w:r>
      <w:r>
        <w:rPr>
          <w:sz w:val="18"/>
        </w:rPr>
        <w:br w:type="textWrapping"/>
      </w:r>
      <w:r>
        <w:rPr>
          <w:sz w:val="18"/>
        </w:rPr>
        <w:t xml:space="preserve">            "totalPlatformOtherFee": null,</w:t>
      </w:r>
      <w:r>
        <w:rPr>
          <w:sz w:val="18"/>
        </w:rPr>
        <w:br w:type="textWrapping"/>
      </w:r>
      <w:r>
        <w:rPr>
          <w:sz w:val="18"/>
        </w:rPr>
        <w:t xml:space="preserve">            "shippingLabelPurchases": null,</w:t>
      </w:r>
      <w:r>
        <w:rPr>
          <w:sz w:val="18"/>
        </w:rPr>
        <w:br w:type="textWrapping"/>
      </w:r>
      <w:r>
        <w:rPr>
          <w:sz w:val="18"/>
        </w:rPr>
        <w:t xml:space="preserve">            "sharedCarrierShippingLabelAdjustments": null,</w:t>
      </w:r>
      <w:r>
        <w:rPr>
          <w:sz w:val="18"/>
        </w:rPr>
        <w:br w:type="textWrapping"/>
      </w:r>
      <w:r>
        <w:rPr>
          <w:sz w:val="18"/>
        </w:rPr>
        <w:t xml:space="preserve">            "sharedLiquidationsFees": null,</w:t>
      </w:r>
      <w:r>
        <w:rPr>
          <w:sz w:val="18"/>
        </w:rPr>
        <w:br w:type="textWrapping"/>
      </w:r>
      <w:r>
        <w:rPr>
          <w:sz w:val="18"/>
        </w:rPr>
        <w:t xml:space="preserve">            "sharedManualProcessingFee": null,</w:t>
      </w:r>
      <w:r>
        <w:rPr>
          <w:sz w:val="18"/>
        </w:rPr>
        <w:br w:type="textWrapping"/>
      </w:r>
      <w:r>
        <w:rPr>
          <w:sz w:val="18"/>
        </w:rPr>
        <w:t xml:space="preserve">            "sharedOtherServiceFees": null,</w:t>
      </w:r>
      <w:r>
        <w:rPr>
          <w:sz w:val="18"/>
        </w:rPr>
        <w:br w:type="textWrapping"/>
      </w:r>
      <w:r>
        <w:rPr>
          <w:sz w:val="18"/>
        </w:rPr>
        <w:t xml:space="preserve">            "totalSalesTax": null,</w:t>
      </w:r>
      <w:r>
        <w:rPr>
          <w:sz w:val="18"/>
        </w:rPr>
        <w:br w:type="textWrapping"/>
      </w:r>
      <w:r>
        <w:rPr>
          <w:sz w:val="18"/>
        </w:rPr>
        <w:t xml:space="preserve">            "taxCollected": null,</w:t>
      </w:r>
      <w:r>
        <w:rPr>
          <w:sz w:val="18"/>
        </w:rPr>
        <w:br w:type="textWrapping"/>
      </w:r>
      <w:r>
        <w:rPr>
          <w:sz w:val="18"/>
        </w:rPr>
        <w:t xml:space="preserve">            "taxCollectedGiftWrap": null,</w:t>
      </w:r>
      <w:r>
        <w:rPr>
          <w:sz w:val="18"/>
        </w:rPr>
        <w:br w:type="textWrapping"/>
      </w:r>
      <w:r>
        <w:rPr>
          <w:sz w:val="18"/>
        </w:rPr>
        <w:t xml:space="preserve">            "taxCollectedShipping": null,</w:t>
      </w:r>
      <w:r>
        <w:rPr>
          <w:sz w:val="18"/>
        </w:rPr>
        <w:br w:type="textWrapping"/>
      </w:r>
      <w:r>
        <w:rPr>
          <w:sz w:val="18"/>
        </w:rPr>
        <w:t xml:space="preserve">            "taxCollectedDiscount": null,</w:t>
      </w:r>
      <w:r>
        <w:rPr>
          <w:sz w:val="18"/>
        </w:rPr>
        <w:br w:type="textWrapping"/>
      </w:r>
      <w:r>
        <w:rPr>
          <w:sz w:val="18"/>
        </w:rPr>
        <w:t xml:space="preserve">            "taxCollectedProduct": null,</w:t>
      </w:r>
      <w:r>
        <w:rPr>
          <w:sz w:val="18"/>
        </w:rPr>
        <w:br w:type="textWrapping"/>
      </w:r>
      <w:r>
        <w:rPr>
          <w:sz w:val="18"/>
        </w:rPr>
        <w:t xml:space="preserve">            "tcsIgstCollected": null,</w:t>
      </w:r>
      <w:r>
        <w:rPr>
          <w:sz w:val="18"/>
        </w:rPr>
        <w:br w:type="textWrapping"/>
      </w:r>
      <w:r>
        <w:rPr>
          <w:sz w:val="18"/>
        </w:rPr>
        <w:t xml:space="preserve">            "tcsSgstCollected": null,</w:t>
      </w:r>
      <w:r>
        <w:rPr>
          <w:sz w:val="18"/>
        </w:rPr>
        <w:br w:type="textWrapping"/>
      </w:r>
      <w:r>
        <w:rPr>
          <w:sz w:val="18"/>
        </w:rPr>
        <w:t xml:space="preserve">            "tcsCgstCollected": null,</w:t>
      </w:r>
      <w:r>
        <w:rPr>
          <w:sz w:val="18"/>
        </w:rPr>
        <w:br w:type="textWrapping"/>
      </w:r>
      <w:r>
        <w:rPr>
          <w:sz w:val="18"/>
        </w:rPr>
        <w:t xml:space="preserve">            "sharedComminglingVatExpenses": null,</w:t>
      </w:r>
      <w:r>
        <w:rPr>
          <w:sz w:val="18"/>
        </w:rPr>
        <w:br w:type="textWrapping"/>
      </w:r>
      <w:r>
        <w:rPr>
          <w:sz w:val="18"/>
        </w:rPr>
        <w:t xml:space="preserve">            "sharedTaxAdjustment": null,</w:t>
      </w:r>
      <w:r>
        <w:rPr>
          <w:sz w:val="18"/>
        </w:rPr>
        <w:br w:type="textWrapping"/>
      </w:r>
      <w:r>
        <w:rPr>
          <w:sz w:val="18"/>
        </w:rPr>
        <w:t xml:space="preserve">            "salesTaxRefund": null,</w:t>
      </w:r>
      <w:r>
        <w:rPr>
          <w:sz w:val="18"/>
        </w:rPr>
        <w:br w:type="textWrapping"/>
      </w:r>
      <w:r>
        <w:rPr>
          <w:sz w:val="18"/>
        </w:rPr>
        <w:t xml:space="preserve">            "taxRefunded": null,</w:t>
      </w:r>
      <w:r>
        <w:rPr>
          <w:sz w:val="18"/>
        </w:rPr>
        <w:br w:type="textWrapping"/>
      </w:r>
      <w:r>
        <w:rPr>
          <w:sz w:val="18"/>
        </w:rPr>
        <w:t xml:space="preserve">            "taxRefundedGiftWrap": null,</w:t>
      </w:r>
      <w:r>
        <w:rPr>
          <w:sz w:val="18"/>
        </w:rPr>
        <w:br w:type="textWrapping"/>
      </w:r>
      <w:r>
        <w:rPr>
          <w:sz w:val="18"/>
        </w:rPr>
        <w:t xml:space="preserve">            "taxRefundedShipping": null,</w:t>
      </w:r>
      <w:r>
        <w:rPr>
          <w:sz w:val="18"/>
        </w:rPr>
        <w:br w:type="textWrapping"/>
      </w:r>
      <w:r>
        <w:rPr>
          <w:sz w:val="18"/>
        </w:rPr>
        <w:t xml:space="preserve">            "taxRefundedDiscount": null,</w:t>
      </w:r>
      <w:r>
        <w:rPr>
          <w:sz w:val="18"/>
        </w:rPr>
        <w:br w:type="textWrapping"/>
      </w:r>
      <w:r>
        <w:rPr>
          <w:sz w:val="18"/>
        </w:rPr>
        <w:t xml:space="preserve">            "taxRefundedProduct": null,</w:t>
      </w:r>
      <w:r>
        <w:rPr>
          <w:sz w:val="18"/>
        </w:rPr>
        <w:br w:type="textWrapping"/>
      </w:r>
      <w:r>
        <w:rPr>
          <w:sz w:val="18"/>
        </w:rPr>
        <w:t xml:space="preserve">            "tcsIgstRefunded": null,</w:t>
      </w:r>
      <w:r>
        <w:rPr>
          <w:sz w:val="18"/>
        </w:rPr>
        <w:br w:type="textWrapping"/>
      </w:r>
      <w:r>
        <w:rPr>
          <w:sz w:val="18"/>
        </w:rPr>
        <w:t xml:space="preserve">            "tcsSgstRefunded": null,</w:t>
      </w:r>
      <w:r>
        <w:rPr>
          <w:sz w:val="18"/>
        </w:rPr>
        <w:br w:type="textWrapping"/>
      </w:r>
      <w:r>
        <w:rPr>
          <w:sz w:val="18"/>
        </w:rPr>
        <w:t xml:space="preserve">            "tcsCgstRefunded": null,</w:t>
      </w:r>
      <w:r>
        <w:rPr>
          <w:sz w:val="18"/>
        </w:rPr>
        <w:br w:type="textWrapping"/>
      </w:r>
      <w:r>
        <w:rPr>
          <w:sz w:val="18"/>
        </w:rPr>
        <w:t xml:space="preserve">            "salesTaxWithheld": null,</w:t>
      </w:r>
      <w:r>
        <w:rPr>
          <w:sz w:val="18"/>
        </w:rPr>
        <w:br w:type="textWrapping"/>
      </w:r>
      <w:r>
        <w:rPr>
          <w:sz w:val="18"/>
        </w:rPr>
        <w:t xml:space="preserve">            "refundTaxWithheld": null,</w:t>
      </w:r>
      <w:r>
        <w:rPr>
          <w:sz w:val="18"/>
        </w:rPr>
        <w:br w:type="textWrapping"/>
      </w:r>
      <w:r>
        <w:rPr>
          <w:sz w:val="18"/>
        </w:rPr>
        <w:t xml:space="preserve">            "tdsSection194ONet": null,</w:t>
      </w:r>
      <w:r>
        <w:rPr>
          <w:sz w:val="18"/>
        </w:rPr>
        <w:br w:type="textWrapping"/>
      </w:r>
      <w:r>
        <w:rPr>
          <w:sz w:val="18"/>
        </w:rPr>
        <w:t xml:space="preserve">            "cgPriceTotal": null,</w:t>
      </w:r>
      <w:r>
        <w:rPr>
          <w:sz w:val="18"/>
        </w:rPr>
        <w:br w:type="textWrapping"/>
      </w:r>
      <w:r>
        <w:rPr>
          <w:sz w:val="18"/>
        </w:rPr>
        <w:t xml:space="preserve">            "cgPriceAbsTotal": null,</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null,</w:t>
      </w:r>
      <w:r>
        <w:rPr>
          <w:sz w:val="18"/>
        </w:rPr>
        <w:br w:type="textWrapping"/>
      </w:r>
      <w:r>
        <w:rPr>
          <w:sz w:val="18"/>
        </w:rPr>
        <w:t xml:space="preserve">            "cgTransportCostsTotal": null,</w:t>
      </w:r>
      <w:r>
        <w:rPr>
          <w:sz w:val="18"/>
        </w:rPr>
        <w:br w:type="textWrapping"/>
      </w:r>
      <w:r>
        <w:rPr>
          <w:sz w:val="18"/>
        </w:rPr>
        <w:t xml:space="preserve">            "hasCgTransportCostsDetail": 0,</w:t>
      </w:r>
      <w:r>
        <w:rPr>
          <w:sz w:val="18"/>
        </w:rPr>
        <w:br w:type="textWrapping"/>
      </w:r>
      <w:r>
        <w:rPr>
          <w:sz w:val="18"/>
        </w:rPr>
        <w:t xml:space="preserve">            "cgTransportUnitCosts": 0.00,</w:t>
      </w:r>
      <w:r>
        <w:rPr>
          <w:sz w:val="18"/>
        </w:rPr>
        <w:br w:type="textWrapping"/>
      </w:r>
      <w:r>
        <w:rPr>
          <w:sz w:val="18"/>
        </w:rPr>
        <w:t xml:space="preserve">            "proportionOfCgTransport": null,</w:t>
      </w:r>
      <w:r>
        <w:rPr>
          <w:sz w:val="18"/>
        </w:rPr>
        <w:br w:type="textWrapping"/>
      </w:r>
      <w:r>
        <w:rPr>
          <w:sz w:val="18"/>
        </w:rPr>
        <w:t xml:space="preserve">            "totalCost": null,</w:t>
      </w:r>
      <w:r>
        <w:rPr>
          <w:sz w:val="18"/>
        </w:rPr>
        <w:br w:type="textWrapping"/>
      </w:r>
      <w:r>
        <w:rPr>
          <w:sz w:val="18"/>
        </w:rPr>
        <w:t xml:space="preserve">            "proportionOfTotalCost": null,</w:t>
      </w:r>
      <w:r>
        <w:rPr>
          <w:sz w:val="18"/>
        </w:rPr>
        <w:br w:type="textWrapping"/>
      </w:r>
      <w:r>
        <w:rPr>
          <w:sz w:val="18"/>
        </w:rPr>
        <w:t xml:space="preserve">            "cgOtherCostsTotal": null,</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null,</w:t>
      </w:r>
      <w:r>
        <w:rPr>
          <w:sz w:val="18"/>
        </w:rPr>
        <w:br w:type="textWrapping"/>
      </w:r>
      <w:r>
        <w:rPr>
          <w:sz w:val="18"/>
        </w:rPr>
        <w:t xml:space="preserve">            "grossProfit": null,</w:t>
      </w:r>
      <w:r>
        <w:rPr>
          <w:sz w:val="18"/>
        </w:rPr>
        <w:br w:type="textWrapping"/>
      </w:r>
      <w:r>
        <w:rPr>
          <w:sz w:val="18"/>
        </w:rPr>
        <w:t xml:space="preserve">            "grossRate": null,</w:t>
      </w:r>
      <w:r>
        <w:rPr>
          <w:sz w:val="18"/>
        </w:rPr>
        <w:br w:type="textWrapping"/>
      </w:r>
      <w:r>
        <w:rPr>
          <w:sz w:val="18"/>
        </w:rPr>
        <w:t xml:space="preserve">            "grossProfitIncome": null,</w:t>
      </w:r>
      <w:r>
        <w:rPr>
          <w:sz w:val="18"/>
        </w:rPr>
        <w:br w:type="textWrapping"/>
      </w:r>
      <w:r>
        <w:rPr>
          <w:sz w:val="18"/>
        </w:rPr>
        <w:t xml:space="preserve">            "grossProfitTax": null,</w:t>
      </w:r>
      <w:r>
        <w:rPr>
          <w:sz w:val="18"/>
        </w:rPr>
        <w:br w:type="textWrapping"/>
      </w:r>
      <w:r>
        <w:rPr>
          <w:sz w:val="18"/>
        </w:rPr>
        <w:t xml:space="preserve">            "otherFeeStr": [</w:t>
      </w:r>
      <w:r>
        <w:rPr>
          <w:sz w:val="18"/>
        </w:rPr>
        <w:br w:type="textWrapping"/>
      </w:r>
      <w:r>
        <w:rPr>
          <w:sz w:val="18"/>
        </w:rPr>
        <w:t xml:space="preserve">                {</w:t>
      </w:r>
      <w:r>
        <w:rPr>
          <w:sz w:val="18"/>
        </w:rPr>
        <w:br w:type="textWrapping"/>
      </w:r>
      <w:r>
        <w:rPr>
          <w:sz w:val="18"/>
        </w:rPr>
        <w:t xml:space="preserve">                    "otherFeeTypeId": 1004435,</w:t>
      </w:r>
      <w:r>
        <w:rPr>
          <w:sz w:val="18"/>
        </w:rPr>
        <w:br w:type="textWrapping"/>
      </w:r>
      <w:r>
        <w:rPr>
          <w:sz w:val="18"/>
        </w:rPr>
        <w:t xml:space="preserve">                    "otherFeeName": "123",</w:t>
      </w:r>
      <w:r>
        <w:rPr>
          <w:sz w:val="18"/>
        </w:rPr>
        <w:br w:type="textWrapping"/>
      </w:r>
      <w:r>
        <w:rPr>
          <w:sz w:val="18"/>
        </w:rPr>
        <w:t xml:space="preserve">                    "feeAllocation":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"customOrderFee": null,</w:t>
      </w:r>
      <w:r>
        <w:rPr>
          <w:sz w:val="18"/>
        </w:rPr>
        <w:br w:type="textWrapping"/>
      </w:r>
      <w:r>
        <w:rPr>
          <w:sz w:val="18"/>
        </w:rPr>
        <w:t xml:space="preserve">            "customOrderFeePrincipal": null,</w:t>
      </w:r>
      <w:r>
        <w:rPr>
          <w:sz w:val="18"/>
        </w:rPr>
        <w:br w:type="textWrapping"/>
      </w:r>
      <w:r>
        <w:rPr>
          <w:sz w:val="18"/>
        </w:rPr>
        <w:t xml:space="preserve">            "customOrderFeeCommission": null,</w:t>
      </w:r>
      <w:r>
        <w:rPr>
          <w:sz w:val="18"/>
        </w:rPr>
        <w:br w:type="textWrapping"/>
      </w:r>
      <w:r>
        <w:rPr>
          <w:sz w:val="18"/>
        </w:rPr>
        <w:t xml:space="preserve">            "roi": null,</w:t>
      </w:r>
      <w:r>
        <w:rPr>
          <w:sz w:val="18"/>
        </w:rPr>
        <w:br w:type="textWrapping"/>
      </w:r>
      <w:r>
        <w:rPr>
          <w:sz w:val="18"/>
        </w:rPr>
        <w:t xml:space="preserve">            "sids": "101",</w:t>
      </w:r>
      <w:r>
        <w:rPr>
          <w:sz w:val="18"/>
        </w:rPr>
        <w:br w:type="textWrapping"/>
      </w:r>
      <w:r>
        <w:rPr>
          <w:sz w:val="18"/>
        </w:rPr>
        <w:t xml:space="preserve">            "postedDateLocale": "2023-05-10",</w:t>
      </w:r>
      <w:r>
        <w:rPr>
          <w:sz w:val="18"/>
        </w:rPr>
        <w:br w:type="textWrapping"/>
      </w:r>
      <w:r>
        <w:rPr>
          <w:sz w:val="18"/>
        </w:rPr>
        <w:t xml:space="preserve">            "date": "2023-05-10",</w:t>
      </w:r>
      <w:r>
        <w:rPr>
          <w:sz w:val="18"/>
        </w:rPr>
        <w:br w:type="textWrapping"/>
      </w:r>
      <w:r>
        <w:rPr>
          <w:sz w:val="18"/>
        </w:rPr>
        <w:t xml:space="preserve">            "storeName": null,</w:t>
      </w:r>
      <w:r>
        <w:rPr>
          <w:sz w:val="18"/>
        </w:rPr>
        <w:br w:type="textWrapping"/>
      </w:r>
      <w:r>
        <w:rPr>
          <w:sz w:val="18"/>
        </w:rPr>
        <w:t xml:space="preserve">            "countryCode": null,</w:t>
      </w:r>
      <w:r>
        <w:rPr>
          <w:sz w:val="18"/>
        </w:rPr>
        <w:br w:type="textWrapping"/>
      </w:r>
      <w:r>
        <w:rPr>
          <w:sz w:val="18"/>
        </w:rPr>
        <w:t xml:space="preserve">            "country": null,</w:t>
      </w:r>
      <w:r>
        <w:rPr>
          <w:sz w:val="18"/>
        </w:rPr>
        <w:br w:type="textWrapping"/>
      </w:r>
      <w:r>
        <w:rPr>
          <w:sz w:val="18"/>
        </w:rPr>
        <w:t xml:space="preserve">            "sellerPrincipalRealname": null,</w:t>
      </w:r>
      <w:r>
        <w:rPr>
          <w:sz w:val="18"/>
        </w:rPr>
        <w:br w:type="textWrapping"/>
      </w:r>
      <w:r>
        <w:rPr>
          <w:sz w:val="18"/>
        </w:rPr>
        <w:t xml:space="preserve">            "currencyCode": null,</w:t>
      </w:r>
      <w:r>
        <w:rPr>
          <w:sz w:val="18"/>
        </w:rPr>
        <w:br w:type="textWrapping"/>
      </w:r>
      <w:r>
        <w:rPr>
          <w:sz w:val="18"/>
        </w:rPr>
        <w:t xml:space="preserve">            "currencyIcon": null,</w:t>
      </w:r>
      <w:r>
        <w:rPr>
          <w:sz w:val="18"/>
        </w:rPr>
        <w:br w:type="textWrapping"/>
      </w:r>
      <w:r>
        <w:rPr>
          <w:sz w:val="18"/>
        </w:rPr>
        <w:t xml:space="preserve">            "totalPlatformExpenditure": null,</w:t>
      </w:r>
      <w:r>
        <w:rPr>
          <w:sz w:val="18"/>
        </w:rPr>
        <w:br w:type="textWrapping"/>
      </w:r>
      <w:r>
        <w:rPr>
          <w:sz w:val="18"/>
        </w:rPr>
        <w:t xml:space="preserve">            "otherFeeTotal": null,</w:t>
      </w:r>
      <w:r>
        <w:rPr>
          <w:sz w:val="18"/>
        </w:rPr>
        <w:br w:type="textWrapping"/>
      </w:r>
      <w:r>
        <w:rPr>
          <w:sz w:val="18"/>
        </w:rPr>
        <w:t xml:space="preserve">            "platformIncome":0,</w:t>
      </w:r>
      <w:r>
        <w:rPr>
          <w:sz w:val="18"/>
        </w:rPr>
        <w:br w:type="textWrapping"/>
      </w:r>
      <w:r>
        <w:rPr>
          <w:sz w:val="18"/>
        </w:rPr>
        <w:t xml:space="preserve">            "platformFee":0,</w:t>
      </w:r>
      <w:r>
        <w:rPr>
          <w:sz w:val="18"/>
        </w:rPr>
        <w:br w:type="textWrapping"/>
      </w:r>
      <w:r>
        <w:rPr>
          <w:sz w:val="18"/>
        </w:rPr>
        <w:t xml:space="preserve">            "grossProfitTax":0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9DFD39D">
      <w:r>
        <w:rPr>
          <w:sz w:val="18"/>
        </w:rPr>
        <w:t>---</w:t>
      </w:r>
    </w:p>
    <w:p w14:paraId="41FEE57A">
      <w:pPr>
        <w:pStyle w:val="4"/>
      </w:pPr>
      <w:bookmarkStart w:id="2236" w:name="_Toc9712"/>
      <w:r>
        <w:t>查询利润报表 - 订单维度transaction视图</w:t>
      </w:r>
      <w:bookmarkEnd w:id="2236"/>
    </w:p>
    <w:p w14:paraId="0611431B">
      <w:r>
        <w:rPr>
          <w:sz w:val="18"/>
        </w:rPr>
        <w:t>- Source path: docs/Finance/profitReportOrderTranscationList</w:t>
      </w:r>
      <w:r>
        <w:rPr>
          <w:sz w:val="18"/>
        </w:rPr>
        <w:br w:type="textWrapping"/>
      </w:r>
      <w:r>
        <w:rPr>
          <w:sz w:val="18"/>
        </w:rPr>
        <w:t>- Source URL: https://apidoc.lingxing.com/docs/Finance/profitReportOrderTranscationList.md</w:t>
      </w:r>
    </w:p>
    <w:p w14:paraId="6B05BE02">
      <w:r>
        <w:rPr>
          <w:sz w:val="18"/>
        </w:rPr>
        <w:t># 查询利润报表 - 订单维度transaction视图</w:t>
      </w:r>
    </w:p>
    <w:p w14:paraId="60BFAE00">
      <w:pPr>
        <w:pStyle w:val="4"/>
      </w:pPr>
      <w:bookmarkStart w:id="2237" w:name="_Toc15375"/>
      <w:r>
        <w:t>接口信息</w:t>
      </w:r>
      <w:bookmarkEnd w:id="2237"/>
    </w:p>
    <w:p w14:paraId="3DEF7271">
      <w:pPr>
        <w:pStyle w:val="4"/>
      </w:pPr>
      <w:bookmarkStart w:id="2238" w:name="_Toc1386"/>
      <w:r>
        <w:t>请求参数</w:t>
      </w:r>
      <w:bookmarkEnd w:id="2238"/>
    </w:p>
    <w:p w14:paraId="353448F7">
      <w:pPr>
        <w:pStyle w:val="4"/>
      </w:pPr>
      <w:bookmarkStart w:id="2239" w:name="_Toc25037"/>
      <w:r>
        <w:t>请求示例</w:t>
      </w:r>
      <w:bookmarkEnd w:id="2239"/>
    </w:p>
    <w:p w14:paraId="5E1A4784">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"mids": [1,2],</w:t>
      </w:r>
      <w:r>
        <w:rPr>
          <w:sz w:val="18"/>
        </w:rPr>
        <w:br w:type="textWrapping"/>
      </w:r>
      <w:r>
        <w:rPr>
          <w:sz w:val="18"/>
        </w:rPr>
        <w:t xml:space="preserve">    "sids": [124,123],</w:t>
      </w:r>
      <w:r>
        <w:rPr>
          <w:sz w:val="18"/>
        </w:rPr>
        <w:br w:type="textWrapping"/>
      </w:r>
      <w:r>
        <w:rPr>
          <w:sz w:val="18"/>
        </w:rPr>
        <w:t xml:space="preserve">    "startDate": "2022-12-31",</w:t>
      </w:r>
      <w:r>
        <w:rPr>
          <w:sz w:val="18"/>
        </w:rPr>
        <w:br w:type="textWrapping"/>
      </w:r>
      <w:r>
        <w:rPr>
          <w:sz w:val="18"/>
        </w:rPr>
        <w:t xml:space="preserve">    "endDate": "2023-03-01",</w:t>
      </w:r>
      <w:r>
        <w:rPr>
          <w:sz w:val="18"/>
        </w:rPr>
        <w:br w:type="textWrapping"/>
      </w:r>
      <w:r>
        <w:rPr>
          <w:sz w:val="18"/>
        </w:rPr>
        <w:t xml:space="preserve">    "currencyCode": "USD",</w:t>
      </w:r>
      <w:r>
        <w:rPr>
          <w:sz w:val="18"/>
        </w:rPr>
        <w:br w:type="textWrapping"/>
      </w:r>
      <w:r>
        <w:rPr>
          <w:sz w:val="18"/>
        </w:rPr>
        <w:t xml:space="preserve">    "searchField": "order_id",</w:t>
      </w:r>
      <w:r>
        <w:rPr>
          <w:sz w:val="18"/>
        </w:rPr>
        <w:br w:type="textWrapping"/>
      </w:r>
      <w:r>
        <w:rPr>
          <w:sz w:val="18"/>
        </w:rPr>
        <w:t xml:space="preserve">    "searchValue": ["xxxx"],</w:t>
      </w:r>
      <w:r>
        <w:rPr>
          <w:sz w:val="18"/>
        </w:rPr>
        <w:br w:type="textWrapping"/>
      </w:r>
      <w:r>
        <w:rPr>
          <w:sz w:val="18"/>
        </w:rPr>
        <w:t xml:space="preserve">    "sortField": "postedDatetimeLocale",</w:t>
      </w:r>
      <w:r>
        <w:rPr>
          <w:sz w:val="18"/>
        </w:rPr>
        <w:br w:type="textWrapping"/>
      </w:r>
      <w:r>
        <w:rPr>
          <w:sz w:val="18"/>
        </w:rPr>
        <w:t xml:space="preserve">    "sortType": "desc",</w:t>
      </w:r>
      <w:r>
        <w:rPr>
          <w:sz w:val="18"/>
        </w:rPr>
        <w:br w:type="textWrapping"/>
      </w:r>
      <w:r>
        <w:rPr>
          <w:sz w:val="18"/>
        </w:rPr>
        <w:t xml:space="preserve">    "settlementStatus": ["Closed"],</w:t>
      </w:r>
      <w:r>
        <w:rPr>
          <w:sz w:val="18"/>
        </w:rPr>
        <w:br w:type="textWrapping"/>
      </w:r>
      <w:r>
        <w:rPr>
          <w:sz w:val="18"/>
        </w:rPr>
        <w:t xml:space="preserve">    "fundTransferStatus": ["Succeeded"],</w:t>
      </w:r>
      <w:r>
        <w:rPr>
          <w:sz w:val="18"/>
        </w:rPr>
        <w:br w:type="textWrapping"/>
      </w:r>
      <w:r>
        <w:rPr>
          <w:sz w:val="18"/>
        </w:rPr>
        <w:t xml:space="preserve">    "searchDateField": "posted_date_locale",</w:t>
      </w:r>
      <w:r>
        <w:rPr>
          <w:sz w:val="18"/>
        </w:rPr>
        <w:br w:type="textWrapping"/>
      </w:r>
      <w:r>
        <w:rPr>
          <w:sz w:val="18"/>
        </w:rPr>
        <w:t xml:space="preserve">    "accountType": ["Standard"],</w:t>
      </w:r>
      <w:r>
        <w:rPr>
          <w:sz w:val="18"/>
        </w:rPr>
        <w:br w:type="textWrapping"/>
      </w:r>
      <w:r>
        <w:rPr>
          <w:sz w:val="18"/>
        </w:rPr>
        <w:t xml:space="preserve">    "eventSource": ["Service Fee"],</w:t>
      </w:r>
      <w:r>
        <w:rPr>
          <w:sz w:val="18"/>
        </w:rPr>
        <w:br w:type="textWrapping"/>
      </w:r>
      <w:r>
        <w:rPr>
          <w:sz w:val="18"/>
        </w:rPr>
        <w:t xml:space="preserve">    "fulfillment": ["FBA"],</w:t>
      </w:r>
      <w:r>
        <w:rPr>
          <w:sz w:val="18"/>
        </w:rPr>
        <w:br w:type="textWrapping"/>
      </w:r>
      <w:r>
        <w:rPr>
          <w:sz w:val="18"/>
        </w:rPr>
        <w:t xml:space="preserve">    "principalUids": [106160],</w:t>
      </w:r>
      <w:r>
        <w:rPr>
          <w:sz w:val="18"/>
        </w:rPr>
        <w:br w:type="textWrapping"/>
      </w:r>
      <w:r>
        <w:rPr>
          <w:sz w:val="18"/>
        </w:rPr>
        <w:t xml:space="preserve">    "productDeveloperUids": [1],</w:t>
      </w:r>
      <w:r>
        <w:rPr>
          <w:sz w:val="18"/>
        </w:rPr>
        <w:br w:type="textWrapping"/>
      </w:r>
      <w:r>
        <w:rPr>
          <w:sz w:val="18"/>
        </w:rPr>
        <w:t xml:space="preserve">    "gmtModifiedStartDate": "2024-09-01 12:00:00",</w:t>
      </w:r>
      <w:r>
        <w:rPr>
          <w:sz w:val="18"/>
        </w:rPr>
        <w:br w:type="textWrapping"/>
      </w:r>
      <w:r>
        <w:rPr>
          <w:sz w:val="18"/>
        </w:rPr>
        <w:t xml:space="preserve">    "gmtModifiedEndDate": "2024-09-01 14:00:00",</w:t>
      </w:r>
      <w:r>
        <w:rPr>
          <w:sz w:val="18"/>
        </w:rPr>
        <w:br w:type="textWrapping"/>
      </w:r>
      <w:r>
        <w:rPr>
          <w:sz w:val="18"/>
        </w:rPr>
        <w:t xml:space="preserve">    "orderStatus": "Deferred",</w:t>
      </w:r>
      <w:r>
        <w:rPr>
          <w:sz w:val="18"/>
        </w:rPr>
        <w:br w:type="textWrapping"/>
      </w:r>
      <w:r>
        <w:rPr>
          <w:sz w:val="18"/>
        </w:rPr>
        <w:t xml:space="preserve">    "transactionStatus": [</w:t>
      </w:r>
      <w:r>
        <w:rPr>
          <w:sz w:val="18"/>
        </w:rPr>
        <w:br w:type="textWrapping"/>
      </w:r>
      <w:r>
        <w:rPr>
          <w:sz w:val="18"/>
        </w:rPr>
        <w:t xml:space="preserve">        "Disbursed",</w:t>
      </w:r>
      <w:r>
        <w:rPr>
          <w:sz w:val="18"/>
        </w:rPr>
        <w:br w:type="textWrapping"/>
      </w:r>
      <w:r>
        <w:rPr>
          <w:sz w:val="18"/>
        </w:rPr>
        <w:t xml:space="preserve">        "PreSettlement"</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8AF380C">
      <w:pPr>
        <w:pStyle w:val="4"/>
      </w:pPr>
      <w:bookmarkStart w:id="2240" w:name="_Toc19905"/>
      <w:r>
        <w:t>返回结果</w:t>
      </w:r>
      <w:bookmarkEnd w:id="2240"/>
    </w:p>
    <w:p w14:paraId="57AFA0E7">
      <w:r>
        <w:rPr>
          <w:sz w:val="18"/>
        </w:rPr>
        <w:t>Json Object</w:t>
      </w:r>
    </w:p>
    <w:p w14:paraId="03CBE050">
      <w:pPr>
        <w:pStyle w:val="4"/>
      </w:pPr>
      <w:bookmarkStart w:id="2241" w:name="_Toc956"/>
      <w:r>
        <w:t>返回成功示例</w:t>
      </w:r>
      <w:bookmarkEnd w:id="2241"/>
    </w:p>
    <w:p w14:paraId="6F90977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"f898c15c933b40639f2250f96d9755be.1741745537314",</w:t>
      </w:r>
      <w:r>
        <w:rPr>
          <w:sz w:val="18"/>
        </w:rPr>
        <w:br w:type="textWrapping"/>
      </w:r>
      <w:r>
        <w:rPr>
          <w:sz w:val="18"/>
        </w:rPr>
        <w:t xml:space="preserve">    "response_time": "2025-03-12 10:12:18",</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"id": "113221103598719651224501253105676405764357882259729528092821266977197534979600",</w:t>
      </w:r>
      <w:r>
        <w:rPr>
          <w:sz w:val="18"/>
        </w:rPr>
        <w:br w:type="textWrapping"/>
      </w:r>
      <w:r>
        <w:rPr>
          <w:sz w:val="18"/>
        </w:rPr>
        <w:t xml:space="preserve">                "sid": "136",</w:t>
      </w:r>
      <w:r>
        <w:rPr>
          <w:sz w:val="18"/>
        </w:rPr>
        <w:br w:type="textWrapping"/>
      </w:r>
      <w:r>
        <w:rPr>
          <w:sz w:val="18"/>
        </w:rPr>
        <w:t xml:space="preserve">                "transactionId": "22dd24b86a464cf2a7541252dc462587.1760926323389",</w:t>
      </w:r>
      <w:r>
        <w:rPr>
          <w:sz w:val="18"/>
        </w:rPr>
        <w:br w:type="textWrapping"/>
      </w:r>
      <w:r>
        <w:rPr>
          <w:sz w:val="18"/>
        </w:rPr>
        <w:t xml:space="preserve">                "storeName": "韧啸-US",</w:t>
      </w:r>
      <w:r>
        <w:rPr>
          <w:sz w:val="18"/>
        </w:rPr>
        <w:br w:type="textWrapping"/>
      </w:r>
      <w:r>
        <w:rPr>
          <w:sz w:val="18"/>
        </w:rPr>
        <w:t xml:space="preserve">                "country": "美国",</w:t>
      </w:r>
      <w:r>
        <w:rPr>
          <w:sz w:val="18"/>
        </w:rPr>
        <w:br w:type="textWrapping"/>
      </w:r>
      <w:r>
        <w:rPr>
          <w:sz w:val="18"/>
        </w:rPr>
        <w:t xml:space="preserve">                "countryCode": "US",</w:t>
      </w:r>
      <w:r>
        <w:rPr>
          <w:sz w:val="18"/>
        </w:rPr>
        <w:br w:type="textWrapping"/>
      </w:r>
      <w:r>
        <w:rPr>
          <w:sz w:val="18"/>
        </w:rPr>
        <w:t xml:space="preserve">                "postedDatetimeLocale": "2024-11-13 01:24:24",</w:t>
      </w:r>
      <w:r>
        <w:rPr>
          <w:sz w:val="18"/>
        </w:rPr>
        <w:br w:type="textWrapping"/>
      </w:r>
      <w:r>
        <w:rPr>
          <w:sz w:val="18"/>
        </w:rPr>
        <w:t xml:space="preserve">                "settlementStatus": "Closed",</w:t>
      </w:r>
      <w:r>
        <w:rPr>
          <w:sz w:val="18"/>
        </w:rPr>
        <w:br w:type="textWrapping"/>
      </w:r>
      <w:r>
        <w:rPr>
          <w:sz w:val="18"/>
        </w:rPr>
        <w:t xml:space="preserve">                "orderId": "",</w:t>
      </w:r>
      <w:r>
        <w:rPr>
          <w:sz w:val="18"/>
        </w:rPr>
        <w:br w:type="textWrapping"/>
      </w:r>
      <w:r>
        <w:rPr>
          <w:sz w:val="18"/>
        </w:rPr>
        <w:t xml:space="preserve">                "fulfillment": "",</w:t>
      </w:r>
      <w:r>
        <w:rPr>
          <w:sz w:val="18"/>
        </w:rPr>
        <w:br w:type="textWrapping"/>
      </w:r>
      <w:r>
        <w:rPr>
          <w:sz w:val="18"/>
        </w:rPr>
        <w:t xml:space="preserve">                "orderDatetimeLocale": "",</w:t>
      </w:r>
      <w:r>
        <w:rPr>
          <w:sz w:val="18"/>
        </w:rPr>
        <w:br w:type="textWrapping"/>
      </w:r>
      <w:r>
        <w:rPr>
          <w:sz w:val="18"/>
        </w:rPr>
        <w:t xml:space="preserve">                "paymentDatetimeLocale": "",</w:t>
      </w:r>
      <w:r>
        <w:rPr>
          <w:sz w:val="18"/>
        </w:rPr>
        <w:br w:type="textWrapping"/>
      </w:r>
      <w:r>
        <w:rPr>
          <w:sz w:val="18"/>
        </w:rPr>
        <w:t xml:space="preserve">                "shipmentDatetimeLocale": "",</w:t>
      </w:r>
      <w:r>
        <w:rPr>
          <w:sz w:val="18"/>
        </w:rPr>
        <w:br w:type="textWrapping"/>
      </w:r>
      <w:r>
        <w:rPr>
          <w:sz w:val="18"/>
        </w:rPr>
        <w:t xml:space="preserve">                "fundTransferDatetimeLocale": "2024-11-18 23:29:21",</w:t>
      </w:r>
      <w:r>
        <w:rPr>
          <w:sz w:val="18"/>
        </w:rPr>
        <w:br w:type="textWrapping"/>
      </w:r>
      <w:r>
        <w:rPr>
          <w:sz w:val="18"/>
        </w:rPr>
        <w:t xml:space="preserve">                "fundTransferStatus": "Unknown",</w:t>
      </w:r>
      <w:r>
        <w:rPr>
          <w:sz w:val="18"/>
        </w:rPr>
        <w:br w:type="textWrapping"/>
      </w:r>
      <w:r>
        <w:rPr>
          <w:sz w:val="18"/>
        </w:rPr>
        <w:t xml:space="preserve">                "gmtModified": "2025-01-31 09:50:43",</w:t>
      </w:r>
      <w:r>
        <w:rPr>
          <w:sz w:val="18"/>
        </w:rPr>
        <w:br w:type="textWrapping"/>
      </w:r>
      <w:r>
        <w:rPr>
          <w:sz w:val="18"/>
        </w:rPr>
        <w:t xml:space="preserve">                "accountType": "Standard",</w:t>
      </w:r>
      <w:r>
        <w:rPr>
          <w:sz w:val="18"/>
        </w:rPr>
        <w:br w:type="textWrapping"/>
      </w:r>
      <w:r>
        <w:rPr>
          <w:sz w:val="18"/>
        </w:rPr>
        <w:t xml:space="preserve">                "eventSource": "FBA Inventory Fee",</w:t>
      </w:r>
      <w:r>
        <w:rPr>
          <w:sz w:val="18"/>
        </w:rPr>
        <w:br w:type="textWrapping"/>
      </w:r>
      <w:r>
        <w:rPr>
          <w:sz w:val="18"/>
        </w:rPr>
        <w:t xml:space="preserve">                "settlementId": "21164053811",</w:t>
      </w:r>
      <w:r>
        <w:rPr>
          <w:sz w:val="18"/>
        </w:rPr>
        <w:br w:type="textWrapping"/>
      </w:r>
      <w:r>
        <w:rPr>
          <w:sz w:val="18"/>
        </w:rPr>
        <w:t xml:space="preserve">                "fid": "QA0DQPFT4NVX",</w:t>
      </w:r>
      <w:r>
        <w:rPr>
          <w:sz w:val="18"/>
        </w:rPr>
        <w:br w:type="textWrapping"/>
      </w:r>
      <w:r>
        <w:rPr>
          <w:sz w:val="18"/>
        </w:rPr>
        <w:t xml:space="preserve">                "smallImageUrl": null,</w:t>
      </w:r>
      <w:r>
        <w:rPr>
          <w:sz w:val="18"/>
        </w:rPr>
        <w:br w:type="textWrapping"/>
      </w:r>
      <w:r>
        <w:rPr>
          <w:sz w:val="18"/>
        </w:rPr>
        <w:t xml:space="preserve">                "msku": "",</w:t>
      </w:r>
      <w:r>
        <w:rPr>
          <w:sz w:val="18"/>
        </w:rPr>
        <w:br w:type="textWrapping"/>
      </w:r>
      <w:r>
        <w:rPr>
          <w:sz w:val="18"/>
        </w:rPr>
        <w:t xml:space="preserve">                "fnsku": "",</w:t>
      </w:r>
      <w:r>
        <w:rPr>
          <w:sz w:val="18"/>
        </w:rPr>
        <w:br w:type="textWrapping"/>
      </w:r>
      <w:r>
        <w:rPr>
          <w:sz w:val="18"/>
        </w:rPr>
        <w:t xml:space="preserve">                "asin": "",</w:t>
      </w:r>
      <w:r>
        <w:rPr>
          <w:sz w:val="18"/>
        </w:rPr>
        <w:br w:type="textWrapping"/>
      </w:r>
      <w:r>
        <w:rPr>
          <w:sz w:val="18"/>
        </w:rPr>
        <w:t xml:space="preserve">                "parentAsin": "",</w:t>
      </w:r>
      <w:r>
        <w:rPr>
          <w:sz w:val="18"/>
        </w:rPr>
        <w:br w:type="textWrapping"/>
      </w:r>
      <w:r>
        <w:rPr>
          <w:sz w:val="18"/>
        </w:rPr>
        <w:t xml:space="preserve">                "localName": null,</w:t>
      </w:r>
      <w:r>
        <w:rPr>
          <w:sz w:val="18"/>
        </w:rPr>
        <w:br w:type="textWrapping"/>
      </w:r>
      <w:r>
        <w:rPr>
          <w:sz w:val="18"/>
        </w:rPr>
        <w:t xml:space="preserve">                "localSku": null,</w:t>
      </w:r>
      <w:r>
        <w:rPr>
          <w:sz w:val="18"/>
        </w:rPr>
        <w:br w:type="textWrapping"/>
      </w:r>
      <w:r>
        <w:rPr>
          <w:sz w:val="18"/>
        </w:rPr>
        <w:t xml:space="preserve">                "description": "FBA Inbound Transportation Fee",</w:t>
      </w:r>
      <w:r>
        <w:rPr>
          <w:sz w:val="18"/>
        </w:rPr>
        <w:br w:type="textWrapping"/>
      </w:r>
      <w:r>
        <w:rPr>
          <w:sz w:val="18"/>
        </w:rPr>
        <w:t xml:space="preserve">                "quantity": 0,</w:t>
      </w:r>
      <w:r>
        <w:rPr>
          <w:sz w:val="18"/>
        </w:rPr>
        <w:br w:type="textWrapping"/>
      </w:r>
      <w:r>
        <w:rPr>
          <w:sz w:val="18"/>
        </w:rPr>
        <w:t xml:space="preserve">                "principalRealname": null,</w:t>
      </w:r>
      <w:r>
        <w:rPr>
          <w:sz w:val="18"/>
        </w:rPr>
        <w:br w:type="textWrapping"/>
      </w:r>
      <w:r>
        <w:rPr>
          <w:sz w:val="18"/>
        </w:rPr>
        <w:t xml:space="preserve">                "productDeveloperRealname": null,</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"productSales": 0.00,</w:t>
      </w:r>
      <w:r>
        <w:rPr>
          <w:sz w:val="18"/>
        </w:rPr>
        <w:br w:type="textWrapping"/>
      </w:r>
      <w:r>
        <w:rPr>
          <w:sz w:val="18"/>
        </w:rPr>
        <w:t xml:space="preserve">                "productSalesTax": 0.00,</w:t>
      </w:r>
      <w:r>
        <w:rPr>
          <w:sz w:val="18"/>
        </w:rPr>
        <w:br w:type="textWrapping"/>
      </w:r>
      <w:r>
        <w:rPr>
          <w:sz w:val="18"/>
        </w:rPr>
        <w:t xml:space="preserve">                "shippingCredits": 0.00,</w:t>
      </w:r>
      <w:r>
        <w:rPr>
          <w:sz w:val="18"/>
        </w:rPr>
        <w:br w:type="textWrapping"/>
      </w:r>
      <w:r>
        <w:rPr>
          <w:sz w:val="18"/>
        </w:rPr>
        <w:t xml:space="preserve">                "shippingCreditsTax": 0.00,</w:t>
      </w:r>
      <w:r>
        <w:rPr>
          <w:sz w:val="18"/>
        </w:rPr>
        <w:br w:type="textWrapping"/>
      </w:r>
      <w:r>
        <w:rPr>
          <w:sz w:val="18"/>
        </w:rPr>
        <w:t xml:space="preserve">                "giftwrapCredits": 0.00,</w:t>
      </w:r>
      <w:r>
        <w:rPr>
          <w:sz w:val="18"/>
        </w:rPr>
        <w:br w:type="textWrapping"/>
      </w:r>
      <w:r>
        <w:rPr>
          <w:sz w:val="18"/>
        </w:rPr>
        <w:t xml:space="preserve">                "giftwrapCreditsTax": 0.00,</w:t>
      </w:r>
      <w:r>
        <w:rPr>
          <w:sz w:val="18"/>
        </w:rPr>
        <w:br w:type="textWrapping"/>
      </w:r>
      <w:r>
        <w:rPr>
          <w:sz w:val="18"/>
        </w:rPr>
        <w:t xml:space="preserve">                "amazonPointFee": 0.00,</w:t>
      </w:r>
      <w:r>
        <w:rPr>
          <w:sz w:val="18"/>
        </w:rPr>
        <w:br w:type="textWrapping"/>
      </w:r>
      <w:r>
        <w:rPr>
          <w:sz w:val="18"/>
        </w:rPr>
        <w:t xml:space="preserve">                "promotionalRebates": 0.00,</w:t>
      </w:r>
      <w:r>
        <w:rPr>
          <w:sz w:val="18"/>
        </w:rPr>
        <w:br w:type="textWrapping"/>
      </w:r>
      <w:r>
        <w:rPr>
          <w:sz w:val="18"/>
        </w:rPr>
        <w:t xml:space="preserve">                "promotionalRebatesTax": 0.00,</w:t>
      </w:r>
      <w:r>
        <w:rPr>
          <w:sz w:val="18"/>
        </w:rPr>
        <w:br w:type="textWrapping"/>
      </w:r>
      <w:r>
        <w:rPr>
          <w:sz w:val="18"/>
        </w:rPr>
        <w:t xml:space="preserve">                "salesTaxCollected": 0.00,</w:t>
      </w:r>
      <w:r>
        <w:rPr>
          <w:sz w:val="18"/>
        </w:rPr>
        <w:br w:type="textWrapping"/>
      </w:r>
      <w:r>
        <w:rPr>
          <w:sz w:val="18"/>
        </w:rPr>
        <w:t xml:space="preserve">                "lowValueGoods": 0.00,</w:t>
      </w:r>
      <w:r>
        <w:rPr>
          <w:sz w:val="18"/>
        </w:rPr>
        <w:br w:type="textWrapping"/>
      </w:r>
      <w:r>
        <w:rPr>
          <w:sz w:val="18"/>
        </w:rPr>
        <w:t xml:space="preserve">                "marketplaceWithheldTax": 0.00,</w:t>
      </w:r>
      <w:r>
        <w:rPr>
          <w:sz w:val="18"/>
        </w:rPr>
        <w:br w:type="textWrapping"/>
      </w:r>
      <w:r>
        <w:rPr>
          <w:sz w:val="18"/>
        </w:rPr>
        <w:t xml:space="preserve">                "tcsCgst": 0.00,</w:t>
      </w:r>
      <w:r>
        <w:rPr>
          <w:sz w:val="18"/>
        </w:rPr>
        <w:br w:type="textWrapping"/>
      </w:r>
      <w:r>
        <w:rPr>
          <w:sz w:val="18"/>
        </w:rPr>
        <w:t xml:space="preserve">                "tcsSgst": 0.00,</w:t>
      </w:r>
      <w:r>
        <w:rPr>
          <w:sz w:val="18"/>
        </w:rPr>
        <w:br w:type="textWrapping"/>
      </w:r>
      <w:r>
        <w:rPr>
          <w:sz w:val="18"/>
        </w:rPr>
        <w:t xml:space="preserve">                "tcsIgst": 0.00,</w:t>
      </w:r>
      <w:r>
        <w:rPr>
          <w:sz w:val="18"/>
        </w:rPr>
        <w:br w:type="textWrapping"/>
      </w:r>
      <w:r>
        <w:rPr>
          <w:sz w:val="18"/>
        </w:rPr>
        <w:t xml:space="preserve">                "sellingFees": 0.00,</w:t>
      </w:r>
      <w:r>
        <w:rPr>
          <w:sz w:val="18"/>
        </w:rPr>
        <w:br w:type="textWrapping"/>
      </w:r>
      <w:r>
        <w:rPr>
          <w:sz w:val="18"/>
        </w:rPr>
        <w:t xml:space="preserve">                "fbaFees": 0.00,</w:t>
      </w:r>
      <w:r>
        <w:rPr>
          <w:sz w:val="18"/>
        </w:rPr>
        <w:br w:type="textWrapping"/>
      </w:r>
      <w:r>
        <w:rPr>
          <w:sz w:val="18"/>
        </w:rPr>
        <w:t xml:space="preserve">                "otherTransactionFees": 0.00,</w:t>
      </w:r>
      <w:r>
        <w:rPr>
          <w:sz w:val="18"/>
        </w:rPr>
        <w:br w:type="textWrapping"/>
      </w:r>
      <w:r>
        <w:rPr>
          <w:sz w:val="18"/>
        </w:rPr>
        <w:t xml:space="preserve">                "other": -7.64,</w:t>
      </w:r>
      <w:r>
        <w:rPr>
          <w:sz w:val="18"/>
        </w:rPr>
        <w:br w:type="textWrapping"/>
      </w:r>
      <w:r>
        <w:rPr>
          <w:sz w:val="18"/>
        </w:rPr>
        <w:t xml:space="preserve">                "hiddenTax": 0.00,</w:t>
      </w:r>
      <w:r>
        <w:rPr>
          <w:sz w:val="18"/>
        </w:rPr>
        <w:br w:type="textWrapping"/>
      </w:r>
      <w:r>
        <w:rPr>
          <w:sz w:val="18"/>
        </w:rPr>
        <w:t xml:space="preserve">                "settlementTotal": -7.64,</w:t>
      </w:r>
      <w:r>
        <w:rPr>
          <w:sz w:val="18"/>
        </w:rPr>
        <w:br w:type="textWrapping"/>
      </w:r>
      <w:r>
        <w:rPr>
          <w:sz w:val="18"/>
        </w:rPr>
        <w:t xml:space="preserve">                "purchaseCostsTotal": 0.00,</w:t>
      </w:r>
      <w:r>
        <w:rPr>
          <w:sz w:val="18"/>
        </w:rPr>
        <w:br w:type="textWrapping"/>
      </w:r>
      <w:r>
        <w:rPr>
          <w:sz w:val="18"/>
        </w:rPr>
        <w:t xml:space="preserve">                "logisticsCostsTotal": 0.00,</w:t>
      </w:r>
      <w:r>
        <w:rPr>
          <w:sz w:val="18"/>
        </w:rPr>
        <w:br w:type="textWrapping"/>
      </w:r>
      <w:r>
        <w:rPr>
          <w:sz w:val="18"/>
        </w:rPr>
        <w:t xml:space="preserve">                "otherCostsTotal": 0.00,</w:t>
      </w:r>
      <w:r>
        <w:rPr>
          <w:sz w:val="18"/>
        </w:rPr>
        <w:br w:type="textWrapping"/>
      </w:r>
      <w:r>
        <w:rPr>
          <w:sz w:val="18"/>
        </w:rPr>
        <w:t xml:space="preserve">                "customOrderFeeTotal": 0.00,</w:t>
      </w:r>
      <w:r>
        <w:rPr>
          <w:sz w:val="18"/>
        </w:rPr>
        <w:br w:type="textWrapping"/>
      </w:r>
      <w:r>
        <w:rPr>
          <w:sz w:val="18"/>
        </w:rPr>
        <w:t xml:space="preserve">                "settlementGrossProfit": -7.64,</w:t>
      </w:r>
      <w:r>
        <w:rPr>
          <w:sz w:val="18"/>
        </w:rPr>
        <w:br w:type="textWrapping"/>
      </w:r>
      <w:r>
        <w:rPr>
          <w:sz w:val="18"/>
        </w:rPr>
        <w:t xml:space="preserve">                "settlementGrossProfitRate": 0.0000,</w:t>
      </w:r>
      <w:r>
        <w:rPr>
          <w:sz w:val="18"/>
        </w:rPr>
        <w:br w:type="textWrapping"/>
      </w:r>
      <w:r>
        <w:rPr>
          <w:sz w:val="18"/>
        </w:rPr>
        <w:t xml:space="preserve">                "promotionId": "",</w:t>
      </w:r>
      <w:r>
        <w:rPr>
          <w:sz w:val="18"/>
        </w:rPr>
        <w:br w:type="textWrapping"/>
      </w:r>
      <w:r>
        <w:rPr>
          <w:sz w:val="18"/>
        </w:rPr>
        <w:t xml:space="preserve">                "transactionStatus": "已发放",</w:t>
      </w:r>
      <w:r>
        <w:rPr>
          <w:sz w:val="18"/>
        </w:rPr>
        <w:br w:type="textWrapping"/>
      </w:r>
      <w:r>
        <w:rPr>
          <w:sz w:val="18"/>
        </w:rPr>
        <w:t xml:space="preserve">                "transactionStatusCode": "Disbursed",</w:t>
      </w:r>
      <w:r>
        <w:rPr>
          <w:sz w:val="18"/>
        </w:rPr>
        <w:br w:type="textWrapping"/>
      </w:r>
      <w:r>
        <w:rPr>
          <w:sz w:val="18"/>
        </w:rPr>
        <w:t xml:space="preserve">                "shipPromotionDiscount": null,</w:t>
      </w:r>
      <w:r>
        <w:rPr>
          <w:sz w:val="18"/>
        </w:rPr>
        <w:br w:type="textWrapping"/>
      </w:r>
      <w:r>
        <w:rPr>
          <w:sz w:val="18"/>
        </w:rPr>
        <w:t xml:space="preserve">                "itemPromotionDiscount": null,</w:t>
      </w:r>
      <w:r>
        <w:rPr>
          <w:sz w:val="18"/>
        </w:rPr>
        <w:br w:type="textWrapping"/>
      </w:r>
      <w:r>
        <w:rPr>
          <w:sz w:val="18"/>
        </w:rPr>
        <w:t xml:space="preserve">                "odsEventType": "ServiceFeeEventList",</w:t>
      </w:r>
      <w:r>
        <w:rPr>
          <w:sz w:val="18"/>
        </w:rPr>
        <w:br w:type="textWrapping"/>
      </w:r>
      <w:r>
        <w:rPr>
          <w:sz w:val="18"/>
        </w:rPr>
        <w:t xml:space="preserve">                "rowIndex":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56CB05F">
      <w:r>
        <w:rPr>
          <w:sz w:val="18"/>
        </w:rPr>
        <w:t>---</w:t>
      </w:r>
    </w:p>
    <w:p w14:paraId="5E009FE4">
      <w:pPr>
        <w:pStyle w:val="4"/>
      </w:pPr>
      <w:bookmarkStart w:id="2242" w:name="_Toc179"/>
      <w:r>
        <w:t>查询利润报表-订单</w:t>
      </w:r>
      <w:bookmarkEnd w:id="2242"/>
    </w:p>
    <w:p w14:paraId="0C399526">
      <w:r>
        <w:rPr>
          <w:sz w:val="18"/>
        </w:rPr>
        <w:t>- Source path: docs/Finance/bdOrder</w:t>
      </w:r>
      <w:r>
        <w:rPr>
          <w:sz w:val="18"/>
        </w:rPr>
        <w:br w:type="textWrapping"/>
      </w:r>
      <w:r>
        <w:rPr>
          <w:sz w:val="18"/>
        </w:rPr>
        <w:t>- Source URL: https://apidoc.lingxing.com/docs/Finance/bdOrder.md</w:t>
      </w:r>
    </w:p>
    <w:p w14:paraId="038584E5">
      <w:r>
        <w:rPr>
          <w:sz w:val="18"/>
        </w:rPr>
        <w:t># 查询利润报表-订单</w:t>
      </w:r>
    </w:p>
    <w:p w14:paraId="5EE1D54F">
      <w:r>
        <w:rPr>
          <w:sz w:val="18"/>
        </w:rPr>
        <w:t>本接口即将下线【不再建议使用】，建议使用[查询利润报表 - 订单维度transaction视图](https://apidoc.lingxing.com/docs/Finance/profitReportOrderTranscationList)</w:t>
      </w:r>
    </w:p>
    <w:p w14:paraId="71A279CD">
      <w:pPr>
        <w:pStyle w:val="4"/>
      </w:pPr>
      <w:bookmarkStart w:id="2243" w:name="_Toc18379"/>
      <w:r>
        <w:t>接口信息</w:t>
      </w:r>
      <w:bookmarkEnd w:id="2243"/>
    </w:p>
    <w:p w14:paraId="3CD902FD">
      <w:pPr>
        <w:pStyle w:val="4"/>
      </w:pPr>
      <w:bookmarkStart w:id="2244" w:name="_Toc10369"/>
      <w:r>
        <w:t>请求参数</w:t>
      </w:r>
      <w:bookmarkEnd w:id="2244"/>
    </w:p>
    <w:p w14:paraId="44A1F257">
      <w:pPr>
        <w:pStyle w:val="4"/>
      </w:pPr>
      <w:bookmarkStart w:id="2245" w:name="_Toc21651"/>
      <w:r>
        <w:t>请求示例</w:t>
      </w:r>
      <w:bookmarkEnd w:id="2245"/>
    </w:p>
    <w:p w14:paraId="4091EE04">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"sids": [</w:t>
      </w:r>
      <w:r>
        <w:rPr>
          <w:sz w:val="18"/>
        </w:rPr>
        <w:br w:type="textWrapping"/>
      </w:r>
      <w:r>
        <w:rPr>
          <w:sz w:val="18"/>
        </w:rPr>
        <w:t xml:space="preserve">        136</w:t>
      </w:r>
      <w:r>
        <w:rPr>
          <w:sz w:val="18"/>
        </w:rPr>
        <w:br w:type="textWrapping"/>
      </w:r>
      <w:r>
        <w:rPr>
          <w:sz w:val="18"/>
        </w:rPr>
        <w:t xml:space="preserve">    ],</w:t>
      </w:r>
      <w:r>
        <w:rPr>
          <w:sz w:val="18"/>
        </w:rPr>
        <w:br w:type="textWrapping"/>
      </w:r>
      <w:r>
        <w:rPr>
          <w:sz w:val="18"/>
        </w:rPr>
        <w:t xml:space="preserve">    "search_date_field": "fund_transfer_datetime_locale",</w:t>
      </w:r>
      <w:r>
        <w:rPr>
          <w:sz w:val="18"/>
        </w:rPr>
        <w:br w:type="textWrapping"/>
      </w:r>
      <w:r>
        <w:rPr>
          <w:sz w:val="18"/>
        </w:rPr>
        <w:t xml:space="preserve">    "start_date": "2023-01-21",</w:t>
      </w:r>
      <w:r>
        <w:rPr>
          <w:sz w:val="18"/>
        </w:rPr>
        <w:br w:type="textWrapping"/>
      </w:r>
      <w:r>
        <w:rPr>
          <w:sz w:val="18"/>
        </w:rPr>
        <w:t xml:space="preserve">    "end_date": "2024-07-20",</w:t>
      </w:r>
      <w:r>
        <w:rPr>
          <w:sz w:val="18"/>
        </w:rPr>
        <w:br w:type="textWrapping"/>
      </w:r>
      <w:r>
        <w:rPr>
          <w:sz w:val="18"/>
        </w:rPr>
        <w:t xml:space="preserve">    "search_field": "order_id",</w:t>
      </w:r>
      <w:r>
        <w:rPr>
          <w:sz w:val="18"/>
        </w:rPr>
        <w:br w:type="textWrapping"/>
      </w:r>
      <w:r>
        <w:rPr>
          <w:sz w:val="18"/>
        </w:rPr>
        <w:t xml:space="preserve">    "search_value":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"currency_code": "CNY",</w:t>
      </w:r>
      <w:r>
        <w:rPr>
          <w:sz w:val="18"/>
        </w:rPr>
        <w:br w:type="textWrapping"/>
      </w:r>
      <w:r>
        <w:rPr>
          <w:sz w:val="18"/>
        </w:rPr>
        <w:t xml:space="preserve">    "account_type": "Standard",</w:t>
      </w:r>
      <w:r>
        <w:rPr>
          <w:sz w:val="18"/>
        </w:rPr>
        <w:br w:type="textWrapping"/>
      </w:r>
      <w:r>
        <w:rPr>
          <w:sz w:val="18"/>
        </w:rPr>
        <w:t xml:space="preserve">    "settlement_status": [</w:t>
      </w:r>
      <w:r>
        <w:rPr>
          <w:sz w:val="18"/>
        </w:rPr>
        <w:br w:type="textWrapping"/>
      </w:r>
      <w:r>
        <w:rPr>
          <w:sz w:val="18"/>
        </w:rPr>
        <w:t xml:space="preserve">        "Closed"</w:t>
      </w:r>
      <w:r>
        <w:rPr>
          <w:sz w:val="18"/>
        </w:rPr>
        <w:br w:type="textWrapping"/>
      </w:r>
      <w:r>
        <w:rPr>
          <w:sz w:val="18"/>
        </w:rPr>
        <w:t xml:space="preserve">    ],</w:t>
      </w:r>
      <w:r>
        <w:rPr>
          <w:sz w:val="18"/>
        </w:rPr>
        <w:br w:type="textWrapping"/>
      </w:r>
      <w:r>
        <w:rPr>
          <w:sz w:val="18"/>
        </w:rPr>
        <w:t xml:space="preserve">    "fund_transfer_status": [</w:t>
      </w:r>
      <w:r>
        <w:rPr>
          <w:sz w:val="18"/>
        </w:rPr>
        <w:br w:type="textWrapping"/>
      </w:r>
      <w:r>
        <w:rPr>
          <w:sz w:val="18"/>
        </w:rPr>
        <w:t xml:space="preserve">        "Succeeded",</w:t>
      </w:r>
      <w:r>
        <w:rPr>
          <w:sz w:val="18"/>
        </w:rPr>
        <w:br w:type="textWrapping"/>
      </w:r>
      <w:r>
        <w:rPr>
          <w:sz w:val="18"/>
        </w:rPr>
        <w:t xml:space="preserve">        "Unknown"</w:t>
      </w:r>
      <w:r>
        <w:rPr>
          <w:sz w:val="18"/>
        </w:rPr>
        <w:br w:type="textWrapping"/>
      </w:r>
      <w:r>
        <w:rPr>
          <w:sz w:val="18"/>
        </w:rPr>
        <w:t xml:space="preserve">    ],</w:t>
      </w:r>
      <w:r>
        <w:rPr>
          <w:sz w:val="18"/>
        </w:rPr>
        <w:br w:type="textWrapping"/>
      </w:r>
      <w:r>
        <w:rPr>
          <w:sz w:val="18"/>
        </w:rPr>
        <w:t xml:space="preserve">    "event_source": [</w:t>
      </w:r>
      <w:r>
        <w:rPr>
          <w:sz w:val="18"/>
        </w:rPr>
        <w:br w:type="textWrapping"/>
      </w:r>
      <w:r>
        <w:rPr>
          <w:sz w:val="18"/>
        </w:rPr>
        <w:t xml:space="preserve">        "ServiceFee",</w:t>
      </w:r>
      <w:r>
        <w:rPr>
          <w:sz w:val="18"/>
        </w:rPr>
        <w:br w:type="textWrapping"/>
      </w:r>
      <w:r>
        <w:rPr>
          <w:sz w:val="18"/>
        </w:rPr>
        <w:t xml:space="preserve">        "DebtRecovery"</w:t>
      </w:r>
      <w:r>
        <w:rPr>
          <w:sz w:val="18"/>
        </w:rPr>
        <w:br w:type="textWrapping"/>
      </w:r>
      <w:r>
        <w:rPr>
          <w:sz w:val="18"/>
        </w:rPr>
        <w:t xml:space="preserve">    ],</w:t>
      </w:r>
      <w:r>
        <w:rPr>
          <w:sz w:val="18"/>
        </w:rPr>
        <w:br w:type="textWrapping"/>
      </w:r>
      <w:r>
        <w:rPr>
          <w:sz w:val="18"/>
        </w:rPr>
        <w:t xml:space="preserve">    "description": [</w:t>
      </w:r>
      <w:r>
        <w:rPr>
          <w:sz w:val="18"/>
        </w:rPr>
        <w:br w:type="textWrapping"/>
      </w:r>
      <w:r>
        <w:rPr>
          <w:sz w:val="18"/>
        </w:rPr>
        <w:t xml:space="preserve">        "Subscription",</w:t>
      </w:r>
      <w:r>
        <w:rPr>
          <w:sz w:val="18"/>
        </w:rPr>
        <w:br w:type="textWrapping"/>
      </w:r>
      <w:r>
        <w:rPr>
          <w:sz w:val="18"/>
        </w:rPr>
        <w:t xml:space="preserve">        "RecoveryAmount"</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C0B3C23">
      <w:pPr>
        <w:pStyle w:val="4"/>
      </w:pPr>
      <w:bookmarkStart w:id="2246" w:name="_Toc21806"/>
      <w:r>
        <w:t>返回结果</w:t>
      </w:r>
      <w:bookmarkEnd w:id="2246"/>
    </w:p>
    <w:p w14:paraId="29D16B2A">
      <w:r>
        <w:rPr>
          <w:sz w:val="18"/>
        </w:rPr>
        <w:t>Json Object</w:t>
      </w:r>
    </w:p>
    <w:p w14:paraId="45747A49">
      <w:pPr>
        <w:pStyle w:val="4"/>
      </w:pPr>
      <w:bookmarkStart w:id="2247" w:name="_Toc13978"/>
      <w:r>
        <w:t>返回成功示例</w:t>
      </w:r>
      <w:bookmarkEnd w:id="2247"/>
    </w:p>
    <w:p w14:paraId="7590C62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"14316922-d968-49dc-af7f-ac3aa4e29d09.1682560729730",</w:t>
      </w:r>
      <w:r>
        <w:rPr>
          <w:sz w:val="18"/>
        </w:rPr>
        <w:br w:type="textWrapping"/>
      </w:r>
      <w:r>
        <w:rPr>
          <w:sz w:val="18"/>
        </w:rPr>
        <w:t xml:space="preserve">    "response_time": "2023-04-27 09:58:50",</w:t>
      </w:r>
      <w:r>
        <w:rPr>
          <w:sz w:val="18"/>
        </w:rPr>
        <w:br w:type="textWrapping"/>
      </w:r>
      <w:r>
        <w:rPr>
          <w:sz w:val="18"/>
        </w:rPr>
        <w:t xml:space="preserve">    "total": 11345,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"4289099",</w:t>
      </w:r>
      <w:r>
        <w:rPr>
          <w:sz w:val="18"/>
        </w:rPr>
        <w:br w:type="textWrapping"/>
      </w:r>
      <w:r>
        <w:rPr>
          <w:sz w:val="18"/>
        </w:rPr>
        <w:t xml:space="preserve">            "sid": "8",</w:t>
      </w:r>
      <w:r>
        <w:rPr>
          <w:sz w:val="18"/>
        </w:rPr>
        <w:br w:type="textWrapping"/>
      </w:r>
      <w:r>
        <w:rPr>
          <w:sz w:val="18"/>
        </w:rPr>
        <w:t xml:space="preserve">            "country": "英国",</w:t>
      </w:r>
      <w:r>
        <w:rPr>
          <w:sz w:val="18"/>
        </w:rPr>
        <w:br w:type="textWrapping"/>
      </w:r>
      <w:r>
        <w:rPr>
          <w:sz w:val="18"/>
        </w:rPr>
        <w:t xml:space="preserve">            "fid": "",</w:t>
      </w:r>
      <w:r>
        <w:rPr>
          <w:sz w:val="18"/>
        </w:rPr>
        <w:br w:type="textWrapping"/>
      </w:r>
      <w:r>
        <w:rPr>
          <w:sz w:val="18"/>
        </w:rPr>
        <w:t xml:space="preserve">            "description": "PaidServicesFee",</w:t>
      </w:r>
      <w:r>
        <w:rPr>
          <w:sz w:val="18"/>
        </w:rPr>
        <w:br w:type="textWrapping"/>
      </w:r>
      <w:r>
        <w:rPr>
          <w:sz w:val="18"/>
        </w:rPr>
        <w:t xml:space="preserve">            "msku": "",</w:t>
      </w:r>
      <w:r>
        <w:rPr>
          <w:sz w:val="18"/>
        </w:rPr>
        <w:br w:type="textWrapping"/>
      </w:r>
      <w:r>
        <w:rPr>
          <w:sz w:val="18"/>
        </w:rPr>
        <w:t xml:space="preserve">            "asin": "",</w:t>
      </w:r>
      <w:r>
        <w:rPr>
          <w:sz w:val="18"/>
        </w:rPr>
        <w:br w:type="textWrapping"/>
      </w:r>
      <w:r>
        <w:rPr>
          <w:sz w:val="18"/>
        </w:rPr>
        <w:t xml:space="preserve">            "fulfillment": "",</w:t>
      </w:r>
      <w:r>
        <w:rPr>
          <w:sz w:val="18"/>
        </w:rPr>
        <w:br w:type="textWrapping"/>
      </w:r>
      <w:r>
        <w:rPr>
          <w:sz w:val="18"/>
        </w:rPr>
        <w:t xml:space="preserve">            "principal": 0.00,</w:t>
      </w:r>
      <w:r>
        <w:rPr>
          <w:sz w:val="18"/>
        </w:rPr>
        <w:br w:type="textWrapping"/>
      </w:r>
      <w:r>
        <w:rPr>
          <w:sz w:val="18"/>
        </w:rPr>
        <w:t xml:space="preserve">            "commission": 0.00,</w:t>
      </w:r>
      <w:r>
        <w:rPr>
          <w:sz w:val="18"/>
        </w:rPr>
        <w:br w:type="textWrapping"/>
      </w:r>
      <w:r>
        <w:rPr>
          <w:sz w:val="18"/>
        </w:rPr>
        <w:t xml:space="preserve">            "tax": 0.00,</w:t>
      </w:r>
      <w:r>
        <w:rPr>
          <w:sz w:val="18"/>
        </w:rPr>
        <w:br w:type="textWrapping"/>
      </w:r>
      <w:r>
        <w:rPr>
          <w:sz w:val="18"/>
        </w:rPr>
        <w:t xml:space="preserve">            "other": 0.00,</w:t>
      </w:r>
      <w:r>
        <w:rPr>
          <w:sz w:val="18"/>
        </w:rPr>
        <w:br w:type="textWrapping"/>
      </w:r>
      <w:r>
        <w:rPr>
          <w:sz w:val="18"/>
        </w:rPr>
        <w:t xml:space="preserve">            "store_name": "JHM Official-01",</w:t>
      </w:r>
      <w:r>
        <w:rPr>
          <w:sz w:val="18"/>
        </w:rPr>
        <w:br w:type="textWrapping"/>
      </w:r>
      <w:r>
        <w:rPr>
          <w:sz w:val="18"/>
        </w:rPr>
        <w:t xml:space="preserve">            "country_code": "UK",</w:t>
      </w:r>
      <w:r>
        <w:rPr>
          <w:sz w:val="18"/>
        </w:rPr>
        <w:br w:type="textWrapping"/>
      </w:r>
      <w:r>
        <w:rPr>
          <w:sz w:val="18"/>
        </w:rPr>
        <w:t xml:space="preserve">            "posted_datetime_locale": "2023-03-02 05:05:29",</w:t>
      </w:r>
      <w:r>
        <w:rPr>
          <w:sz w:val="18"/>
        </w:rPr>
        <w:br w:type="textWrapping"/>
      </w:r>
      <w:r>
        <w:rPr>
          <w:sz w:val="18"/>
        </w:rPr>
        <w:t xml:space="preserve">            "currency_code": "CNY",</w:t>
      </w:r>
      <w:r>
        <w:rPr>
          <w:sz w:val="18"/>
        </w:rPr>
        <w:br w:type="textWrapping"/>
      </w:r>
      <w:r>
        <w:rPr>
          <w:sz w:val="18"/>
        </w:rPr>
        <w:t xml:space="preserve">            "currency_icon": "￥",</w:t>
      </w:r>
      <w:r>
        <w:rPr>
          <w:sz w:val="18"/>
        </w:rPr>
        <w:br w:type="textWrapping"/>
      </w:r>
      <w:r>
        <w:rPr>
          <w:sz w:val="18"/>
        </w:rPr>
        <w:t xml:space="preserve">            "order_id": "AMPSBilling_48155952912_1_2023_01_01",</w:t>
      </w:r>
      <w:r>
        <w:rPr>
          <w:sz w:val="18"/>
        </w:rPr>
        <w:br w:type="textWrapping"/>
      </w:r>
      <w:r>
        <w:rPr>
          <w:sz w:val="18"/>
        </w:rPr>
        <w:t xml:space="preserve">            "event_source": "ServiceFee",</w:t>
      </w:r>
      <w:r>
        <w:rPr>
          <w:sz w:val="18"/>
        </w:rPr>
        <w:br w:type="textWrapping"/>
      </w:r>
      <w:r>
        <w:rPr>
          <w:sz w:val="18"/>
        </w:rPr>
        <w:t xml:space="preserve">            "account_type": "Standard",</w:t>
      </w:r>
      <w:r>
        <w:rPr>
          <w:sz w:val="18"/>
        </w:rPr>
        <w:br w:type="textWrapping"/>
      </w:r>
      <w:r>
        <w:rPr>
          <w:sz w:val="18"/>
        </w:rPr>
        <w:t xml:space="preserve">            "parent_asin": "",</w:t>
      </w:r>
      <w:r>
        <w:rPr>
          <w:sz w:val="18"/>
        </w:rPr>
        <w:br w:type="textWrapping"/>
      </w:r>
      <w:r>
        <w:rPr>
          <w:sz w:val="18"/>
        </w:rPr>
        <w:t xml:space="preserve">            "local_name": "",</w:t>
      </w:r>
      <w:r>
        <w:rPr>
          <w:sz w:val="18"/>
        </w:rPr>
        <w:br w:type="textWrapping"/>
      </w:r>
      <w:r>
        <w:rPr>
          <w:sz w:val="18"/>
        </w:rPr>
        <w:t xml:space="preserve">            "local_sku": "",</w:t>
      </w:r>
      <w:r>
        <w:rPr>
          <w:sz w:val="18"/>
        </w:rPr>
        <w:br w:type="textWrapping"/>
      </w:r>
      <w:r>
        <w:rPr>
          <w:sz w:val="18"/>
        </w:rPr>
        <w:t xml:space="preserve">            "settlement_status": "",</w:t>
      </w:r>
      <w:r>
        <w:rPr>
          <w:sz w:val="18"/>
        </w:rPr>
        <w:br w:type="textWrapping"/>
      </w:r>
      <w:r>
        <w:rPr>
          <w:sz w:val="18"/>
        </w:rPr>
        <w:t xml:space="preserve">            "fund_transfer_status": "",</w:t>
      </w:r>
      <w:r>
        <w:rPr>
          <w:sz w:val="18"/>
        </w:rPr>
        <w:br w:type="textWrapping"/>
      </w:r>
      <w:r>
        <w:rPr>
          <w:sz w:val="18"/>
        </w:rPr>
        <w:t xml:space="preserve">            "fund_transfer_datetime_locale": "",</w:t>
      </w:r>
      <w:r>
        <w:rPr>
          <w:sz w:val="18"/>
        </w:rPr>
        <w:br w:type="textWrapping"/>
      </w:r>
      <w:r>
        <w:rPr>
          <w:sz w:val="18"/>
        </w:rPr>
        <w:t xml:space="preserve">            "shipment_datetime_locale": "",</w:t>
      </w:r>
      <w:r>
        <w:rPr>
          <w:sz w:val="18"/>
        </w:rPr>
        <w:br w:type="textWrapping"/>
      </w:r>
      <w:r>
        <w:rPr>
          <w:sz w:val="18"/>
        </w:rPr>
        <w:t xml:space="preserve">            "small_image_url": "",</w:t>
      </w:r>
      <w:r>
        <w:rPr>
          <w:sz w:val="18"/>
        </w:rPr>
        <w:br w:type="textWrapping"/>
      </w:r>
      <w:r>
        <w:rPr>
          <w:sz w:val="18"/>
        </w:rPr>
        <w:t xml:space="preserve">            "cost_quantity": 0,</w:t>
      </w:r>
      <w:r>
        <w:rPr>
          <w:sz w:val="18"/>
        </w:rPr>
        <w:br w:type="textWrapping"/>
      </w:r>
      <w:r>
        <w:rPr>
          <w:sz w:val="18"/>
        </w:rPr>
        <w:t xml:space="preserve">            "product_sales_quantity": 0,</w:t>
      </w:r>
      <w:r>
        <w:rPr>
          <w:sz w:val="18"/>
        </w:rPr>
        <w:br w:type="textWrapping"/>
      </w:r>
      <w:r>
        <w:rPr>
          <w:sz w:val="18"/>
        </w:rPr>
        <w:t xml:space="preserve">            "shipping_charge": 0.00,</w:t>
      </w:r>
      <w:r>
        <w:rPr>
          <w:sz w:val="18"/>
        </w:rPr>
        <w:br w:type="textWrapping"/>
      </w:r>
      <w:r>
        <w:rPr>
          <w:sz w:val="18"/>
        </w:rPr>
        <w:t xml:space="preserve">            "promotional_rebates": 0.00,</w:t>
      </w:r>
      <w:r>
        <w:rPr>
          <w:sz w:val="18"/>
        </w:rPr>
        <w:br w:type="textWrapping"/>
      </w:r>
      <w:r>
        <w:rPr>
          <w:sz w:val="18"/>
        </w:rPr>
        <w:t xml:space="preserve">            "shipping_chargeback": 0.00,</w:t>
      </w:r>
      <w:r>
        <w:rPr>
          <w:sz w:val="18"/>
        </w:rPr>
        <w:br w:type="textWrapping"/>
      </w:r>
      <w:r>
        <w:rPr>
          <w:sz w:val="18"/>
        </w:rPr>
        <w:t xml:space="preserve">            "gift_wrap": 0.00,</w:t>
      </w:r>
      <w:r>
        <w:rPr>
          <w:sz w:val="18"/>
        </w:rPr>
        <w:br w:type="textWrapping"/>
      </w:r>
      <w:r>
        <w:rPr>
          <w:sz w:val="18"/>
        </w:rPr>
        <w:t xml:space="preserve">            "giftwrap_chargeback": 0.00,</w:t>
      </w:r>
      <w:r>
        <w:rPr>
          <w:sz w:val="18"/>
        </w:rPr>
        <w:br w:type="textWrapping"/>
      </w:r>
      <w:r>
        <w:rPr>
          <w:sz w:val="18"/>
        </w:rPr>
        <w:t xml:space="preserve">            "fba_per_unit_fulfillment_fee": 0.00,</w:t>
      </w:r>
      <w:r>
        <w:rPr>
          <w:sz w:val="18"/>
        </w:rPr>
        <w:br w:type="textWrapping"/>
      </w:r>
      <w:r>
        <w:rPr>
          <w:sz w:val="18"/>
        </w:rPr>
        <w:t xml:space="preserve">            "refund_commission": 0.00,</w:t>
      </w:r>
      <w:r>
        <w:rPr>
          <w:sz w:val="18"/>
        </w:rPr>
        <w:br w:type="textWrapping"/>
      </w:r>
      <w:r>
        <w:rPr>
          <w:sz w:val="18"/>
        </w:rPr>
        <w:t xml:space="preserve">            "shipping_tax": 0.00,</w:t>
      </w:r>
      <w:r>
        <w:rPr>
          <w:sz w:val="18"/>
        </w:rPr>
        <w:br w:type="textWrapping"/>
      </w:r>
      <w:r>
        <w:rPr>
          <w:sz w:val="18"/>
        </w:rPr>
        <w:t xml:space="preserve">            "sales_tax_withheld": 0.00,</w:t>
      </w:r>
      <w:r>
        <w:rPr>
          <w:sz w:val="18"/>
        </w:rPr>
        <w:br w:type="textWrapping"/>
      </w:r>
      <w:r>
        <w:rPr>
          <w:sz w:val="18"/>
        </w:rPr>
        <w:t xml:space="preserve">            "marketplace_facilitator_vat_principal": 0.00,</w:t>
      </w:r>
      <w:r>
        <w:rPr>
          <w:sz w:val="18"/>
        </w:rPr>
        <w:br w:type="textWrapping"/>
      </w:r>
      <w:r>
        <w:rPr>
          <w:sz w:val="18"/>
        </w:rPr>
        <w:t xml:space="preserve">            "marketplace_facilitator_vat_shipping": 0.00,</w:t>
      </w:r>
      <w:r>
        <w:rPr>
          <w:sz w:val="18"/>
        </w:rPr>
        <w:br w:type="textWrapping"/>
      </w:r>
      <w:r>
        <w:rPr>
          <w:sz w:val="18"/>
        </w:rPr>
        <w:t xml:space="preserve">            "giftWrap_tax": 0.00,</w:t>
      </w:r>
      <w:r>
        <w:rPr>
          <w:sz w:val="18"/>
        </w:rPr>
        <w:br w:type="textWrapping"/>
      </w:r>
      <w:r>
        <w:rPr>
          <w:sz w:val="18"/>
        </w:rPr>
        <w:t xml:space="preserve">            "promotion_discount_tax": 0.00,</w:t>
      </w:r>
      <w:r>
        <w:rPr>
          <w:sz w:val="18"/>
        </w:rPr>
        <w:br w:type="textWrapping"/>
      </w:r>
      <w:r>
        <w:rPr>
          <w:sz w:val="18"/>
        </w:rPr>
        <w:t xml:space="preserve">            "shipping_discount_tax": 0.00,</w:t>
      </w:r>
      <w:r>
        <w:rPr>
          <w:sz w:val="18"/>
        </w:rPr>
        <w:br w:type="textWrapping"/>
      </w:r>
      <w:r>
        <w:rPr>
          <w:sz w:val="18"/>
        </w:rPr>
        <w:t xml:space="preserve">            "restocking_fee": 0.00,</w:t>
      </w:r>
      <w:r>
        <w:rPr>
          <w:sz w:val="18"/>
        </w:rPr>
        <w:br w:type="textWrapping"/>
      </w:r>
      <w:r>
        <w:rPr>
          <w:sz w:val="18"/>
        </w:rPr>
        <w:t xml:space="preserve">            "other_transaction_fees_total": -17483.70,</w:t>
      </w:r>
      <w:r>
        <w:rPr>
          <w:sz w:val="18"/>
        </w:rPr>
        <w:br w:type="textWrapping"/>
      </w:r>
      <w:r>
        <w:rPr>
          <w:sz w:val="18"/>
        </w:rPr>
        <w:t xml:space="preserve">            "other_transaction_fees_detail": "{\"PaidServicesFee\":-17483.70}",</w:t>
      </w:r>
      <w:r>
        <w:rPr>
          <w:sz w:val="18"/>
        </w:rPr>
        <w:br w:type="textWrapping"/>
      </w:r>
      <w:r>
        <w:rPr>
          <w:sz w:val="18"/>
        </w:rPr>
        <w:t xml:space="preserve">            "settlement_total": -17483.70,</w:t>
      </w:r>
      <w:r>
        <w:rPr>
          <w:sz w:val="18"/>
        </w:rPr>
        <w:br w:type="textWrapping"/>
      </w:r>
      <w:r>
        <w:rPr>
          <w:sz w:val="18"/>
        </w:rPr>
        <w:t xml:space="preserve">            "purchase_costs_total": 0.00,</w:t>
      </w:r>
      <w:r>
        <w:rPr>
          <w:sz w:val="18"/>
        </w:rPr>
        <w:br w:type="textWrapping"/>
      </w:r>
      <w:r>
        <w:rPr>
          <w:sz w:val="18"/>
        </w:rPr>
        <w:t xml:space="preserve">            "logistics_costs_total": 0.00,</w:t>
      </w:r>
      <w:r>
        <w:rPr>
          <w:sz w:val="18"/>
        </w:rPr>
        <w:br w:type="textWrapping"/>
      </w:r>
      <w:r>
        <w:rPr>
          <w:sz w:val="18"/>
        </w:rPr>
        <w:t xml:space="preserve">            "other_costs_total": 0.00,</w:t>
      </w:r>
      <w:r>
        <w:rPr>
          <w:sz w:val="18"/>
        </w:rPr>
        <w:br w:type="textWrapping"/>
      </w:r>
      <w:r>
        <w:rPr>
          <w:sz w:val="18"/>
        </w:rPr>
        <w:t xml:space="preserve">            "gross_profit": -17483.70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37335B8">
      <w:pPr>
        <w:pStyle w:val="4"/>
      </w:pPr>
      <w:bookmarkStart w:id="2248" w:name="_Toc21388"/>
      <w:r>
        <w:t>附加说明</w:t>
      </w:r>
      <w:bookmarkEnd w:id="2248"/>
    </w:p>
    <w:p w14:paraId="136838E8">
      <w:r>
        <w:rPr>
          <w:sz w:val="18"/>
        </w:rPr>
        <w:t xml:space="preserve">- description字段枚举值如下：  </w:t>
      </w:r>
      <w:r>
        <w:rPr>
          <w:sz w:val="18"/>
        </w:rPr>
        <w:br w:type="textWrapping"/>
      </w:r>
      <w:r>
        <w:rPr>
          <w:sz w:val="18"/>
        </w:rPr>
        <w:t>PointsAdjusted、TaxWithheldAdjustment、Principal、Tax、FBAPerUnitFulfillmentFee、Commission、MarketplaceFacilitatorTax-Principal、ShippingCharge、ShippingTax、ShippingChargeback、MarketplaceFacilitatorVAT-Principal、MarketplaceFacilitatorVAT-Shipping、FBALongTermStorageFee、ReserveDebit、ShippingDiscount、PromotionDiscount、MarketplaceFacilitatorTax-Shipping、FBACustomerRetrunFee、RefundCommission、ReserveCredit、FREE_REPLACEMENT_REFUND_ITEMS、WAREHOUSE_DAMAGE、CouponRedemptionFee、FBADisposalFee、FeeAmount、Revenue、CostOfPointsGranted、ShippingDiscountTax、PaymentMethodFee、CODChargeback、PromotionDiscountTax、RestockingFee、baseValue、feeAmount、GiftWrap、GiftWrapTax、GiftwrapChargeback、MarketplaceFacilitatorTax-Other、REVERSAL_REIMBURSEMENT、COMPENSATED_CLAWBACK、Subscription、FBAStorageFee、TaxAmount、VineFee、BaseTax、WAREHOUSE_LOST、RecoveryAmount、CostOfPointsReturned、TaxWithheld、NonSubscriptionFeeAdj、MarketplaceFacilitatorTax-RestockingFee、REMOVAL_ORDER_LOST、RevenueAdjustment、TaxAmountAdjustment、CSBAFee、ShippingHB、Goodwill、MiscAdjustment、FBAInboundDefectFee、FBAOverageFee、FailedDisbursement、taxValue、ReviewEnrollmentFee、FBARemovalFee、CommissionCorrection、ReturnShipping、PostageRefund_Postage、LiquidationsBrokerageFee、PaidServicesFee、WAREHOUSE_LOST_MANUAL、INCORRECT_FEES_NON_ITEMIZED</w:t>
      </w:r>
      <w:r>
        <w:rPr>
          <w:sz w:val="18"/>
        </w:rPr>
        <w:br w:type="textWrapping"/>
      </w:r>
      <w:r>
        <w:rPr>
          <w:sz w:val="18"/>
        </w:rPr>
        <w:t>- 唯一键：</w:t>
      </w:r>
      <w:r>
        <w:rPr>
          <w:sz w:val="18"/>
        </w:rPr>
        <w:br w:type="textWrapping"/>
      </w:r>
      <w:r>
        <w:rPr>
          <w:sz w:val="18"/>
        </w:rPr>
        <w:t>sid + posted_datetime_locale + fid + order_id + event_source + seller_sku</w:t>
      </w:r>
    </w:p>
    <w:p w14:paraId="51765AC5">
      <w:r>
        <w:rPr>
          <w:sz w:val="18"/>
        </w:rPr>
        <w:t>---</w:t>
      </w:r>
    </w:p>
    <w:p w14:paraId="06946D72">
      <w:pPr>
        <w:pStyle w:val="4"/>
      </w:pPr>
      <w:bookmarkStart w:id="2249" w:name="_Toc14403"/>
      <w:r>
        <w:t>查询利润报表（旧）-MSKU</w:t>
      </w:r>
      <w:bookmarkEnd w:id="2249"/>
    </w:p>
    <w:p w14:paraId="2A282B41">
      <w:r>
        <w:rPr>
          <w:sz w:val="18"/>
        </w:rPr>
        <w:t>- Source path: docs/Finance/FianceProfitMsku</w:t>
      </w:r>
      <w:r>
        <w:rPr>
          <w:sz w:val="18"/>
        </w:rPr>
        <w:br w:type="textWrapping"/>
      </w:r>
      <w:r>
        <w:rPr>
          <w:sz w:val="18"/>
        </w:rPr>
        <w:t>- Source URL: https://apidoc.lingxing.com/docs/Finance/FianceProfitMsku.md</w:t>
      </w:r>
    </w:p>
    <w:p w14:paraId="32C50EAB">
      <w:r>
        <w:rPr>
          <w:sz w:val="18"/>
        </w:rPr>
        <w:t># 查询利润报表（旧） - MSKU</w:t>
      </w:r>
      <w:r>
        <w:rPr>
          <w:sz w:val="18"/>
        </w:rPr>
        <w:br w:type="textWrapping"/>
      </w:r>
      <w:r>
        <w:rPr>
          <w:sz w:val="18"/>
        </w:rPr>
        <w:t>支持查询系统【财务】&gt;【利润报表】中MSKU维度统计数据</w:t>
      </w:r>
    </w:p>
    <w:p w14:paraId="0BC693E8">
      <w:pPr>
        <w:pStyle w:val="4"/>
      </w:pPr>
      <w:bookmarkStart w:id="2250" w:name="_Toc6630"/>
      <w:r>
        <w:t>接口信息</w:t>
      </w:r>
      <w:bookmarkEnd w:id="2250"/>
    </w:p>
    <w:p w14:paraId="602E8E09">
      <w:pPr>
        <w:pStyle w:val="4"/>
      </w:pPr>
      <w:bookmarkStart w:id="2251" w:name="_Toc15962"/>
      <w:r>
        <w:t>请求参数</w:t>
      </w:r>
      <w:bookmarkEnd w:id="2251"/>
    </w:p>
    <w:p w14:paraId="27ADE459">
      <w:pPr>
        <w:pStyle w:val="4"/>
      </w:pPr>
      <w:bookmarkStart w:id="2252" w:name="_Toc19159"/>
      <w:r>
        <w:t>返回结果</w:t>
      </w:r>
      <w:bookmarkEnd w:id="2252"/>
    </w:p>
    <w:p w14:paraId="21DB692D">
      <w:r>
        <w:rPr>
          <w:sz w:val="18"/>
        </w:rPr>
        <w:t>Json Object</w:t>
      </w:r>
    </w:p>
    <w:p w14:paraId="1FC68410">
      <w:r>
        <w:rPr>
          <w:sz w:val="18"/>
        </w:rPr>
        <w:t>**详细说明**：</w:t>
      </w:r>
    </w:p>
    <w:p w14:paraId="520C5F4A">
      <w:r>
        <w:rPr>
          <w:sz w:val="18"/>
        </w:rPr>
        <w:t>&gt; 注意：利润报表msku维度返回数据会区分批次成本模式和固定值模式，不同的模式返回的字段不一样。以上字段为公共字段，批次成本模式和固定值模式都会返回，下面的字段为批次成本模式和固定值模式单独返回的。注意： 返回的字段fifo_type（类型，0：固定值；1：先进先出；）即代表当前模式</w:t>
      </w:r>
    </w:p>
    <w:p w14:paraId="67888495">
      <w:r>
        <w:rPr>
          <w:sz w:val="18"/>
        </w:rPr>
        <w:t>**批次成本模式：（1）采购成本：**fifo_cg_price             -&amp;gt;    FBA订单发货fifo_fbm_cg_price     -&amp;gt;    FBM订单发货fifo_refund_cg_price -&amp;gt;    买家退货fifo_adjustment_cg_price   -&amp;gt;  库存调整fifo_remove_cg_price  -&amp;gt;  库存移除fifo_difference_cg_price -&amp;gt; 库存差异fba_catch_cg_price  -&amp;gt;  FBA补货差异</w:t>
      </w:r>
    </w:p>
    <w:p w14:paraId="5871379B">
      <w:r>
        <w:rPr>
          <w:sz w:val="18"/>
        </w:rPr>
        <w:t>**(2) 头程费用：**fifo_cg_transport_costs  -&amp;gt; FBA售出商品fifo_fbm_costs  -&amp;gt;  FBM售出商品fifo_adjustment_costs -&amp;gt; 库存调整fifo_remove_costs -&amp;gt;  库存移除fifo_difference_costs -&amp;gt; 库存差异fifo_refund_costs  -&amp;gt;  买家退货fba_catch_costs -&amp;gt; FBA补货差异</w:t>
      </w:r>
    </w:p>
    <w:p w14:paraId="797D86D6">
      <w:r>
        <w:rPr>
          <w:sz w:val="18"/>
        </w:rPr>
        <w:t xml:space="preserve">**固定值模式**：**（1）采购成本：**sales_cg_price  -&amp;gt; FBA售出商品sales_total_amz_fba_quantity -&amp;gt; FBA售出商品 - 数量expense_cg_price -&amp;gt; 多渠道订单商品sales_total_mc_fba_quantity -&amp;gt; 多渠道订单商品-数量disposal_cg_price -&amp;gt; 销毁商品disposal_quantity -&amp;gt; 销毁商品-数量fba_cg_price -&amp;gt; FBA库存赔偿fba_adjustment_quantity -&amp;gt;  FBA库存赔偿-数量sales_reship_cg_price  -&amp;gt; 补发货商品reship_quantity -&amp;gt; 补发货商品-数量  </w:t>
      </w:r>
      <w:r>
        <w:rPr>
          <w:sz w:val="18"/>
        </w:rPr>
        <w:br w:type="textWrapping"/>
      </w:r>
      <w:r>
        <w:rPr>
          <w:sz w:val="18"/>
        </w:rPr>
        <w:t>**(2) 头程费用：**sales_cg_transport_costs-&amp;gt;FBA售出商品sales_total_amz_fba_quantity -&amp;gt; FBA售出商品-数量expense_cg_transport_costs -&amp;gt; 多渠道订单商品sales_total_mc_fba_quantity -&amp;gt; 多渠道订单商品-数量disposal_cg_transport_costs -&amp;gt; 销毁商品disposal_quantity -&amp;gt; 销毁商品-数量fba_cg_transport_costs-&amp;gt;FBA库存赔偿fba_adjustment_quantity -&amp;gt; FBA库存赔偿-数量sales_reship_cg_transport_costs-&amp;gt;补发货商品reship_quantity -&amp;gt; 补发货商品-数量</w:t>
      </w:r>
    </w:p>
    <w:p w14:paraId="6C484C1F">
      <w:r>
        <w:rPr>
          <w:sz w:val="18"/>
        </w:rPr>
        <w:t>---</w:t>
      </w:r>
    </w:p>
    <w:p w14:paraId="54528717">
      <w:pPr>
        <w:pStyle w:val="4"/>
      </w:pPr>
      <w:bookmarkStart w:id="2253" w:name="_Toc30210"/>
      <w:r>
        <w:t>查询利润报表（旧）-ASIN（父级）</w:t>
      </w:r>
      <w:bookmarkEnd w:id="2253"/>
    </w:p>
    <w:p w14:paraId="225CACEB">
      <w:r>
        <w:rPr>
          <w:sz w:val="18"/>
        </w:rPr>
        <w:t>- Source path: docs/Finance/profitAsin</w:t>
      </w:r>
      <w:r>
        <w:rPr>
          <w:sz w:val="18"/>
        </w:rPr>
        <w:br w:type="textWrapping"/>
      </w:r>
      <w:r>
        <w:rPr>
          <w:sz w:val="18"/>
        </w:rPr>
        <w:t>- Source URL: https://apidoc.lingxing.com/docs/Finance/profitAsin.md</w:t>
      </w:r>
    </w:p>
    <w:p w14:paraId="04DA2FD5">
      <w:r>
        <w:rPr>
          <w:sz w:val="18"/>
        </w:rPr>
        <w:t># 查询利润报表（旧） - ASIN（父级）</w:t>
      </w:r>
    </w:p>
    <w:p w14:paraId="65E33A20">
      <w:r>
        <w:rPr>
          <w:sz w:val="18"/>
        </w:rPr>
        <w:t>支持查询系统【财务】&gt;【利润报表】&gt;【ASIN】，汇总行数据</w:t>
      </w:r>
    </w:p>
    <w:p w14:paraId="4B1F7253">
      <w:pPr>
        <w:pStyle w:val="4"/>
      </w:pPr>
      <w:bookmarkStart w:id="2254" w:name="_Toc2057"/>
      <w:r>
        <w:t>接口信息</w:t>
      </w:r>
      <w:bookmarkEnd w:id="2254"/>
    </w:p>
    <w:p w14:paraId="215694DF">
      <w:pPr>
        <w:pStyle w:val="4"/>
      </w:pPr>
      <w:bookmarkStart w:id="2255" w:name="_Toc18188"/>
      <w:r>
        <w:t>请求参数</w:t>
      </w:r>
      <w:bookmarkEnd w:id="2255"/>
    </w:p>
    <w:p w14:paraId="33FAC758">
      <w:pPr>
        <w:pStyle w:val="4"/>
      </w:pPr>
      <w:bookmarkStart w:id="2256" w:name="_Toc23470"/>
      <w:r>
        <w:t>返回结果</w:t>
      </w:r>
      <w:bookmarkEnd w:id="2256"/>
    </w:p>
    <w:p w14:paraId="03DEA74D">
      <w:r>
        <w:rPr>
          <w:sz w:val="18"/>
        </w:rPr>
        <w:t>Json Object</w:t>
      </w:r>
    </w:p>
    <w:p w14:paraId="4568072E">
      <w:pPr>
        <w:pStyle w:val="4"/>
      </w:pPr>
      <w:bookmarkStart w:id="2257" w:name="_Toc22010"/>
      <w:r>
        <w:t>详细说明</w:t>
      </w:r>
      <w:bookmarkEnd w:id="2257"/>
    </w:p>
    <w:p w14:paraId="4AF833EE">
      <w:r>
        <w:rPr>
          <w:sz w:val="18"/>
        </w:rPr>
        <w:t>注意：利润报表asin维度返回数据会区分**批次成本模式**和**固定值模式**，不同的模式返回的字段不一样。以上字段为公共字段，批次成本模式和固定值模式都会返回，下面的字段为批次成本模式和固定值模式单独返回的。注意： 返回的字段**fifo_type（类型，0：固定值；1：先进先出；）即代表当前模式**</w:t>
      </w:r>
      <w:r>
        <w:rPr>
          <w:sz w:val="18"/>
        </w:rPr>
        <w:br w:type="textWrapping"/>
      </w:r>
      <w:r>
        <w:rPr>
          <w:sz w:val="18"/>
        </w:rPr>
        <w:t>**批次成本模式：（1）采购成本：**fifo_cg_price      -&amp;gt;    FBA订单发货fifo_fbm_cg_price     -&amp;gt;    FBM订单发货fifo_refund_cg_price -&amp;gt;    买家退货fifo_adjustment_cg_price   -&amp;gt;  库存调整fifo_remove_cg_price  -&amp;gt;  库存移除fifo_difference_cg_price -&amp;gt; 库存差异fba_catch_cg_price  -&amp;gt;  FBA补货差异</w:t>
      </w:r>
    </w:p>
    <w:p w14:paraId="3172ED98">
      <w:r>
        <w:rPr>
          <w:sz w:val="18"/>
        </w:rPr>
        <w:t>**(2) 头程费用：**fifo_cg_transport_costs  -&amp;gt; FBA售出商品fifo_fbm_costs  -&amp;gt;  FBM售出商品fifo_adjustment_costs -&amp;gt; 库存调整fifo_remove_costs -&amp;gt;  库存移除fifo_difference_costs -&amp;gt; 库存差异fifo_refund_costs  -&amp;gt;  买家退货fba_catch_costs -&amp;gt; FBA补货差异</w:t>
      </w:r>
    </w:p>
    <w:p w14:paraId="165F58B1">
      <w:r>
        <w:rPr>
          <w:sz w:val="18"/>
        </w:rPr>
        <w:t>**固定值模式：（1）采购成本：**sales_cg_price  -&amp;gt; FBA售出商品sales_total_amz_fba_quantity -&amp;gt; FBA售出商品 - 数量expense_cg_price -&amp;gt; 多渠道订单商品sales_total_mc_fba_quantity -&amp;gt; 多渠道订单商品-数量disposal_cg_price -&amp;gt; 销毁商品disposal_quantity -&amp;gt; 销毁商品-数量fba_cg_price -&amp;gt; FBA库存赔偿fba_adjustment_quantity -&amp;gt;  FBA库存赔偿-数量sales_reship_cg_price  -&amp;gt; 补发货商品reship_quantity -&amp;gt; 补发货商品-数量</w:t>
      </w:r>
    </w:p>
    <w:p w14:paraId="263BFC7A">
      <w:r>
        <w:rPr>
          <w:sz w:val="18"/>
        </w:rPr>
        <w:t>**(2) 头程费用：**sales_cg_transport_costs-&amp;gt;FBA售出商品sales_total_amz_fba_quantity -&amp;gt; FBA售出商品-数量expense_cg_transport_costs -&amp;gt; 多渠道订单商品sales_total_mc_fba_quantity -&amp;gt; 多渠道订单商品-数量disposal_cg_transport_costs -&amp;gt; 销毁商品disposal_quantity -&amp;gt; 销毁商品-数量fba_cg_transport_costs-&amp;gt;FBA库存赔偿fba_adjustment_quantity -&amp;gt; FBA库存赔偿-数量sales_reship_cg_transport_costs-&amp;gt;补发货商品reship_quantity -&amp;gt; 补发货商品-数量</w:t>
      </w:r>
    </w:p>
    <w:p w14:paraId="3FE70005">
      <w:r>
        <w:rPr>
          <w:sz w:val="18"/>
        </w:rPr>
        <w:t>---</w:t>
      </w:r>
    </w:p>
    <w:p w14:paraId="6C85C651">
      <w:pPr>
        <w:pStyle w:val="4"/>
      </w:pPr>
      <w:bookmarkStart w:id="2258" w:name="_Toc30443"/>
      <w:r>
        <w:t>查询利润报表（旧）-ASIN（子级）</w:t>
      </w:r>
      <w:bookmarkEnd w:id="2258"/>
    </w:p>
    <w:p w14:paraId="11B638A5">
      <w:r>
        <w:rPr>
          <w:sz w:val="18"/>
        </w:rPr>
        <w:t>- Source path: docs/Finance/profitAsinSon</w:t>
      </w:r>
      <w:r>
        <w:rPr>
          <w:sz w:val="18"/>
        </w:rPr>
        <w:br w:type="textWrapping"/>
      </w:r>
      <w:r>
        <w:rPr>
          <w:sz w:val="18"/>
        </w:rPr>
        <w:t>- Source URL: https://apidoc.lingxing.com/docs/Finance/profitAsinSon.md</w:t>
      </w:r>
    </w:p>
    <w:p w14:paraId="0421D80D">
      <w:r>
        <w:rPr>
          <w:sz w:val="18"/>
        </w:rPr>
        <w:t># 查询利润报表（旧） - ASIN（子级）</w:t>
      </w:r>
    </w:p>
    <w:p w14:paraId="73C9EE70">
      <w:r>
        <w:rPr>
          <w:sz w:val="18"/>
        </w:rPr>
        <w:t>支持查询系统【财务】&gt;【利润报表】&gt;【ASIN】，“+”号展开数据</w:t>
      </w:r>
    </w:p>
    <w:p w14:paraId="18177702">
      <w:pPr>
        <w:pStyle w:val="4"/>
      </w:pPr>
      <w:bookmarkStart w:id="2259" w:name="_Toc31558"/>
      <w:r>
        <w:t>接口信息</w:t>
      </w:r>
      <w:bookmarkEnd w:id="2259"/>
    </w:p>
    <w:p w14:paraId="42203409">
      <w:pPr>
        <w:pStyle w:val="4"/>
      </w:pPr>
      <w:bookmarkStart w:id="2260" w:name="_Toc13467"/>
      <w:r>
        <w:t>请求参数</w:t>
      </w:r>
      <w:bookmarkEnd w:id="2260"/>
    </w:p>
    <w:p w14:paraId="136DF524">
      <w:pPr>
        <w:pStyle w:val="4"/>
      </w:pPr>
      <w:bookmarkStart w:id="2261" w:name="_Toc413"/>
      <w:r>
        <w:t>返回结果</w:t>
      </w:r>
      <w:bookmarkEnd w:id="2261"/>
    </w:p>
    <w:p w14:paraId="3BA372EE">
      <w:r>
        <w:rPr>
          <w:sz w:val="18"/>
        </w:rPr>
        <w:t>Json Object</w:t>
      </w:r>
    </w:p>
    <w:p w14:paraId="70D2AF67">
      <w:pPr>
        <w:pStyle w:val="4"/>
      </w:pPr>
      <w:bookmarkStart w:id="2262" w:name="_Toc2822"/>
      <w:r>
        <w:t>详细说明</w:t>
      </w:r>
      <w:bookmarkEnd w:id="2262"/>
    </w:p>
    <w:p w14:paraId="5C232F56">
      <w:r>
        <w:rPr>
          <w:sz w:val="18"/>
        </w:rPr>
        <w:t>注意：利润报表asin维度返回数据会区分**批次成本模式**和**固定值模式**，不同的模式返回的字段不一样。以上字段为公共字段，批次成本模式和固定值模式都会返回，下面的字段为批次成本模式和固定值模式单独返回的。注意： 返回的字段**fifo_type（类型，0：固定值；1：先进先出；）**即代表当前模式</w:t>
      </w:r>
      <w:r>
        <w:rPr>
          <w:sz w:val="18"/>
        </w:rPr>
        <w:br w:type="textWrapping"/>
      </w:r>
      <w:r>
        <w:rPr>
          <w:sz w:val="18"/>
        </w:rPr>
        <w:t>**批次成本模式：（1）采购成本：**fifo_cg_price -&amp;gt; FBA订单发货fifo_fbm_cg_price -&amp;gt; FBM订单发货fifo_refund_cg_price -&amp;gt; 买家退货fifo_adjustment_cg_price -&amp;gt; 库存调整fifo_remove_cg_price -&amp;gt; 库存移除fifo_difference_cg_price -&amp;gt; 库存差异fba_catch_cg_price -&amp;gt; FBA补货差异</w:t>
      </w:r>
    </w:p>
    <w:p w14:paraId="12C166E4">
      <w:r>
        <w:rPr>
          <w:sz w:val="18"/>
        </w:rPr>
        <w:t xml:space="preserve">**(2) 头程费用：**fifo_cg_transport_costs -&amp;gt; FBA售出商品fifo_fbm_costs -&amp;gt; FBM售出商品fifo_adjustment_costs -&amp;gt; 库存调整fifo_remove_costs -&amp;gt; 库存移除fifo_difference_costs -&amp;gt; 库存差异fifo_refund_costs -&amp;gt; 买家退货fba_catch_costs -&amp;gt; FBA补货差异  </w:t>
      </w:r>
      <w:r>
        <w:rPr>
          <w:sz w:val="18"/>
        </w:rPr>
        <w:br w:type="textWrapping"/>
      </w:r>
      <w:r>
        <w:rPr>
          <w:sz w:val="18"/>
        </w:rPr>
        <w:t xml:space="preserve">**固定值模式：（1）采购成本：**sales_cg_price -&amp;gt; FBA售出商品sales_total_amz_fba_quantity -&amp;gt; FBA售出商品 - 数量expense_cg_price -&amp;gt; 多渠道订单商品sales_total_mc_fba_quantity -&amp;gt; 多渠道订单商品-数量disposal_cg_price -&amp;gt; 销毁商品disposal_quantity -&amp;gt; 销毁商品-数量fba_cg_price -&amp;gt; FBA库存赔偿fba_adjustment_quantity -&amp;gt; FBA库存赔偿-数量sales_reship_cg_price -&amp;gt; 补发货商品reship_quantity -&amp;gt; 补发货商品-数量  </w:t>
      </w:r>
      <w:r>
        <w:rPr>
          <w:sz w:val="18"/>
        </w:rPr>
        <w:br w:type="textWrapping"/>
      </w:r>
      <w:r>
        <w:rPr>
          <w:sz w:val="18"/>
        </w:rPr>
        <w:t>**(2) 头程费用：**sales_cg_transport_costs-&amp;gt;FBA售出商品sales_total_amz_fba_quantity -&amp;gt; FBA售出商品-数量expense_cg_transport_costs -&amp;gt; 多渠道订单商品sales_total_mc_fba_quantity -&amp;gt; 多渠道订单商品-数量disposal_cg_transport_costs -&amp;gt; 销毁商品disposal_quantity -&amp;gt; 销毁商品-数量fba_cg_transport_costs-&amp;gt;FBA库存赔偿fba_adjustment_quantity -&amp;gt; FBA库存赔偿-数量sales_reship_cg_transport_costs-&amp;gt;补发货商品reship_quantity -&amp;gt; 补发货商品-数量</w:t>
      </w:r>
    </w:p>
    <w:p w14:paraId="3385FAE7">
      <w:r>
        <w:rPr>
          <w:sz w:val="18"/>
        </w:rPr>
        <w:t>---</w:t>
      </w:r>
    </w:p>
    <w:p w14:paraId="7E5EBE6F">
      <w:pPr>
        <w:pStyle w:val="4"/>
      </w:pPr>
      <w:bookmarkStart w:id="2263" w:name="_Toc19243"/>
      <w:r>
        <w:t>查询利润报表（旧）-结算明细</w:t>
      </w:r>
      <w:bookmarkEnd w:id="2263"/>
    </w:p>
    <w:p w14:paraId="7100A980">
      <w:r>
        <w:rPr>
          <w:sz w:val="18"/>
        </w:rPr>
        <w:t>- Source path: docs/Finance/profitSettlement</w:t>
      </w:r>
      <w:r>
        <w:rPr>
          <w:sz w:val="18"/>
        </w:rPr>
        <w:br w:type="textWrapping"/>
      </w:r>
      <w:r>
        <w:rPr>
          <w:sz w:val="18"/>
        </w:rPr>
        <w:t>- Source URL: https://apidoc.lingxing.com/docs/Finance/profitSettlement.md</w:t>
      </w:r>
    </w:p>
    <w:p w14:paraId="18DC45EC">
      <w:r>
        <w:rPr>
          <w:sz w:val="18"/>
        </w:rPr>
        <w:t># 查询利润报表（旧）-结算明细</w:t>
      </w:r>
    </w:p>
    <w:p w14:paraId="48277352">
      <w:r>
        <w:rPr>
          <w:sz w:val="18"/>
        </w:rPr>
        <w:t>支持查询系统【财务】&gt;【利润报表】&gt;【结算明细】数据</w:t>
      </w:r>
    </w:p>
    <w:p w14:paraId="089F8E05">
      <w:pPr>
        <w:pStyle w:val="4"/>
      </w:pPr>
      <w:bookmarkStart w:id="2264" w:name="_Toc11401"/>
      <w:r>
        <w:t>接口信息</w:t>
      </w:r>
      <w:bookmarkEnd w:id="2264"/>
    </w:p>
    <w:p w14:paraId="12E64629">
      <w:pPr>
        <w:pStyle w:val="4"/>
      </w:pPr>
      <w:bookmarkStart w:id="2265" w:name="_Toc15929"/>
      <w:r>
        <w:t>请求参数</w:t>
      </w:r>
      <w:bookmarkEnd w:id="2265"/>
    </w:p>
    <w:p w14:paraId="01554603">
      <w:pPr>
        <w:pStyle w:val="4"/>
      </w:pPr>
      <w:bookmarkStart w:id="2266" w:name="_Toc22080"/>
      <w:r>
        <w:t>返回结果</w:t>
      </w:r>
      <w:bookmarkEnd w:id="2266"/>
    </w:p>
    <w:p w14:paraId="2FC1BBB4">
      <w:r>
        <w:rPr>
          <w:sz w:val="18"/>
        </w:rPr>
        <w:t>Json Object</w:t>
      </w:r>
    </w:p>
    <w:p w14:paraId="3DCD20F5">
      <w:pPr>
        <w:pStyle w:val="4"/>
      </w:pPr>
      <w:bookmarkStart w:id="2267" w:name="_Toc7067"/>
      <w:r>
        <w:t>返回成功示例</w:t>
      </w:r>
      <w:bookmarkEnd w:id="2267"/>
    </w:p>
    <w:p w14:paraId="518225F7">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"total": 1762056,</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 xml:space="preserve">            "msku": "HPGEBH081AB-USAE2",</w:t>
      </w:r>
      <w:r>
        <w:rPr>
          <w:sz w:val="18"/>
        </w:rPr>
        <w:br w:type="textWrapping"/>
      </w:r>
      <w:r>
        <w:rPr>
          <w:sz w:val="18"/>
        </w:rPr>
        <w:t xml:space="preserve">            "is_to_b": 0,</w:t>
      </w:r>
      <w:r>
        <w:rPr>
          <w:sz w:val="18"/>
        </w:rPr>
        <w:br w:type="textWrapping"/>
      </w:r>
      <w:r>
        <w:rPr>
          <w:sz w:val="18"/>
        </w:rPr>
        <w:t xml:space="preserve">            "date_locale": "2019-05-01",</w:t>
      </w:r>
      <w:r>
        <w:rPr>
          <w:sz w:val="18"/>
        </w:rPr>
        <w:br w:type="textWrapping"/>
      </w:r>
      <w:r>
        <w:rPr>
          <w:sz w:val="18"/>
        </w:rPr>
        <w:t xml:space="preserve">            "date_month": "2019-05",</w:t>
      </w:r>
      <w:r>
        <w:rPr>
          <w:sz w:val="18"/>
        </w:rPr>
        <w:br w:type="textWrapping"/>
      </w:r>
      <w:r>
        <w:rPr>
          <w:sz w:val="18"/>
        </w:rPr>
        <w:t xml:space="preserve">            "type": 1,</w:t>
      </w:r>
      <w:r>
        <w:rPr>
          <w:sz w:val="18"/>
        </w:rPr>
        <w:br w:type="textWrapping"/>
      </w:r>
      <w:r>
        <w:rPr>
          <w:sz w:val="18"/>
        </w:rPr>
        <w:t xml:space="preserve">            "type_str": "Order",</w:t>
      </w:r>
      <w:r>
        <w:rPr>
          <w:sz w:val="18"/>
        </w:rPr>
        <w:br w:type="textWrapping"/>
      </w:r>
      <w:r>
        <w:rPr>
          <w:sz w:val="18"/>
        </w:rPr>
        <w:t xml:space="preserve">            "order_id": "111-3732700-8306627",</w:t>
      </w:r>
      <w:r>
        <w:rPr>
          <w:sz w:val="18"/>
        </w:rPr>
        <w:br w:type="textWrapping"/>
      </w:r>
      <w:r>
        <w:rPr>
          <w:sz w:val="18"/>
        </w:rPr>
        <w:t xml:space="preserve">            "description_str": "Bluetooth FM Transmitter for Car",</w:t>
      </w:r>
      <w:r>
        <w:rPr>
          <w:sz w:val="18"/>
        </w:rPr>
        <w:br w:type="textWrapping"/>
      </w:r>
      <w:r>
        <w:rPr>
          <w:sz w:val="18"/>
        </w:rPr>
        <w:t xml:space="preserve">            "settlement_id": "11778946301",</w:t>
      </w:r>
      <w:r>
        <w:rPr>
          <w:sz w:val="18"/>
        </w:rPr>
        <w:br w:type="textWrapping"/>
      </w:r>
      <w:r>
        <w:rPr>
          <w:sz w:val="18"/>
        </w:rPr>
        <w:t xml:space="preserve">            "marketplace_fee": "amazon.com",</w:t>
      </w:r>
      <w:r>
        <w:rPr>
          <w:sz w:val="18"/>
        </w:rPr>
        <w:br w:type="textWrapping"/>
      </w:r>
      <w:r>
        <w:rPr>
          <w:sz w:val="18"/>
        </w:rPr>
        <w:t xml:space="preserve">            "fulfillment": "Amazon",</w:t>
      </w:r>
      <w:r>
        <w:rPr>
          <w:sz w:val="18"/>
        </w:rPr>
        <w:br w:type="textWrapping"/>
      </w:r>
      <w:r>
        <w:rPr>
          <w:sz w:val="18"/>
        </w:rPr>
        <w:t xml:space="preserve">            "quantity": 1,</w:t>
      </w:r>
      <w:r>
        <w:rPr>
          <w:sz w:val="18"/>
        </w:rPr>
        <w:br w:type="textWrapping"/>
      </w:r>
      <w:r>
        <w:rPr>
          <w:sz w:val="18"/>
        </w:rPr>
        <w:t xml:space="preserve">            "product_sales": 17.99,</w:t>
      </w:r>
      <w:r>
        <w:rPr>
          <w:sz w:val="18"/>
        </w:rPr>
        <w:br w:type="textWrapping"/>
      </w:r>
      <w:r>
        <w:rPr>
          <w:sz w:val="18"/>
        </w:rPr>
        <w:t xml:space="preserve">            "shipping_credits": 0,</w:t>
      </w:r>
      <w:r>
        <w:rPr>
          <w:sz w:val="18"/>
        </w:rPr>
        <w:br w:type="textWrapping"/>
      </w:r>
      <w:r>
        <w:rPr>
          <w:sz w:val="18"/>
        </w:rPr>
        <w:t xml:space="preserve">            "gift_wrap_credits": 0,</w:t>
      </w:r>
      <w:r>
        <w:rPr>
          <w:sz w:val="18"/>
        </w:rPr>
        <w:br w:type="textWrapping"/>
      </w:r>
      <w:r>
        <w:rPr>
          <w:sz w:val="18"/>
        </w:rPr>
        <w:t xml:space="preserve">            "promotional_rebates": 0,</w:t>
      </w:r>
      <w:r>
        <w:rPr>
          <w:sz w:val="18"/>
        </w:rPr>
        <w:br w:type="textWrapping"/>
      </w:r>
      <w:r>
        <w:rPr>
          <w:sz w:val="18"/>
        </w:rPr>
        <w:t xml:space="preserve">            "amazon_point_fee": 0,</w:t>
      </w:r>
      <w:r>
        <w:rPr>
          <w:sz w:val="18"/>
        </w:rPr>
        <w:br w:type="textWrapping"/>
      </w:r>
      <w:r>
        <w:rPr>
          <w:sz w:val="18"/>
        </w:rPr>
        <w:t xml:space="preserve">            "sales_tax_collected": 0,</w:t>
      </w:r>
      <w:r>
        <w:rPr>
          <w:sz w:val="18"/>
        </w:rPr>
        <w:br w:type="textWrapping"/>
      </w:r>
      <w:r>
        <w:rPr>
          <w:sz w:val="18"/>
        </w:rPr>
        <w:t xml:space="preserve">            "marketplace_facilitator_tax": 0,</w:t>
      </w:r>
      <w:r>
        <w:rPr>
          <w:sz w:val="18"/>
        </w:rPr>
        <w:br w:type="textWrapping"/>
      </w:r>
      <w:r>
        <w:rPr>
          <w:sz w:val="18"/>
        </w:rPr>
        <w:t xml:space="preserve">            "selling_fees": -2.7,</w:t>
      </w:r>
      <w:r>
        <w:rPr>
          <w:sz w:val="18"/>
        </w:rPr>
        <w:br w:type="textWrapping"/>
      </w:r>
      <w:r>
        <w:rPr>
          <w:sz w:val="18"/>
        </w:rPr>
        <w:t xml:space="preserve">            "fba_fees": -3.28,</w:t>
      </w:r>
      <w:r>
        <w:rPr>
          <w:sz w:val="18"/>
        </w:rPr>
        <w:br w:type="textWrapping"/>
      </w:r>
      <w:r>
        <w:rPr>
          <w:sz w:val="18"/>
        </w:rPr>
        <w:t xml:space="preserve">            "other_transaction_fees": 0,</w:t>
      </w:r>
      <w:r>
        <w:rPr>
          <w:sz w:val="18"/>
        </w:rPr>
        <w:br w:type="textWrapping"/>
      </w:r>
      <w:r>
        <w:rPr>
          <w:sz w:val="18"/>
        </w:rPr>
        <w:t xml:space="preserve">            "other": 0,</w:t>
      </w:r>
      <w:r>
        <w:rPr>
          <w:sz w:val="18"/>
        </w:rPr>
        <w:br w:type="textWrapping"/>
      </w:r>
      <w:r>
        <w:rPr>
          <w:sz w:val="18"/>
        </w:rPr>
        <w:t xml:space="preserve">            "total": 12.01,</w:t>
      </w:r>
      <w:r>
        <w:rPr>
          <w:sz w:val="18"/>
        </w:rPr>
        <w:br w:type="textWrapping"/>
      </w:r>
      <w:r>
        <w:rPr>
          <w:sz w:val="18"/>
        </w:rPr>
        <w:t xml:space="preserve">            "seller_name": "AZHPUS",</w:t>
      </w:r>
      <w:r>
        <w:rPr>
          <w:sz w:val="18"/>
        </w:rPr>
        <w:br w:type="textWrapping"/>
      </w:r>
      <w:r>
        <w:rPr>
          <w:sz w:val="18"/>
        </w:rPr>
        <w:t xml:space="preserve">            "marketplace": "美国",</w:t>
      </w:r>
      <w:r>
        <w:rPr>
          <w:sz w:val="18"/>
        </w:rPr>
        <w:br w:type="textWrapping"/>
      </w:r>
      <w:r>
        <w:rPr>
          <w:sz w:val="18"/>
        </w:rPr>
        <w:t xml:space="preserve">            "currency_code": "USD",</w:t>
      </w:r>
      <w:r>
        <w:rPr>
          <w:sz w:val="18"/>
        </w:rPr>
        <w:br w:type="textWrapping"/>
      </w:r>
      <w:r>
        <w:rPr>
          <w:sz w:val="18"/>
        </w:rPr>
        <w:t xml:space="preserve">            "small_image_url": "http://ecx.images-amazon.com/images/I/41XalkKZHAL._SL75_.jpg",</w:t>
      </w:r>
      <w:r>
        <w:rPr>
          <w:sz w:val="18"/>
        </w:rPr>
        <w:br w:type="textWrapping"/>
      </w:r>
      <w:r>
        <w:rPr>
          <w:sz w:val="18"/>
        </w:rPr>
        <w:t xml:space="preserve">            "asin_url": "https://www.amazon.com/dp/B07H2FY6SS",</w:t>
      </w:r>
      <w:r>
        <w:rPr>
          <w:sz w:val="18"/>
        </w:rPr>
        <w:br w:type="textWrapping"/>
      </w:r>
      <w:r>
        <w:rPr>
          <w:sz w:val="18"/>
        </w:rPr>
        <w:t xml:space="preserve">            "asin": "B07H2FY6SS",</w:t>
      </w:r>
      <w:r>
        <w:rPr>
          <w:sz w:val="18"/>
        </w:rPr>
        <w:br w:type="textWrapping"/>
      </w:r>
      <w:r>
        <w:rPr>
          <w:sz w:val="18"/>
        </w:rPr>
        <w:t xml:space="preserve">            "local_sku": "GEBH081AB",</w:t>
      </w:r>
      <w:r>
        <w:rPr>
          <w:sz w:val="18"/>
        </w:rPr>
        <w:br w:type="textWrapping"/>
      </w:r>
      <w:r>
        <w:rPr>
          <w:sz w:val="18"/>
        </w:rPr>
        <w:t xml:space="preserve">            "local_name": "蓝牙FM发射器",</w:t>
      </w:r>
      <w:r>
        <w:rPr>
          <w:sz w:val="18"/>
        </w:rPr>
        <w:br w:type="textWrapping"/>
      </w:r>
      <w:r>
        <w:rPr>
          <w:sz w:val="18"/>
        </w:rPr>
        <w:t xml:space="preserve">            "category_text": "音频转换",</w:t>
      </w:r>
      <w:r>
        <w:rPr>
          <w:sz w:val="18"/>
        </w:rPr>
        <w:br w:type="textWrapping"/>
      </w:r>
      <w:r>
        <w:rPr>
          <w:sz w:val="18"/>
        </w:rPr>
        <w:t xml:space="preserve">            "product_brand_text": "GE",</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C55B1A0">
      <w:r>
        <w:rPr>
          <w:sz w:val="18"/>
        </w:rPr>
        <w:t>---</w:t>
      </w:r>
    </w:p>
    <w:p w14:paraId="14667FCA">
      <w:pPr>
        <w:pStyle w:val="4"/>
      </w:pPr>
      <w:bookmarkStart w:id="2268" w:name="_Toc1321"/>
      <w:r>
        <w:t>查询结算中心-结算汇总</w:t>
      </w:r>
      <w:bookmarkEnd w:id="2268"/>
    </w:p>
    <w:p w14:paraId="78948513">
      <w:r>
        <w:rPr>
          <w:sz w:val="18"/>
        </w:rPr>
        <w:t>- Source path: docs/Finance/settlementSummaryList</w:t>
      </w:r>
      <w:r>
        <w:rPr>
          <w:sz w:val="18"/>
        </w:rPr>
        <w:br w:type="textWrapping"/>
      </w:r>
      <w:r>
        <w:rPr>
          <w:sz w:val="18"/>
        </w:rPr>
        <w:t>- Source URL: https://apidoc.lingxing.com/docs/Finance/settlementSummaryList.md</w:t>
      </w:r>
    </w:p>
    <w:p w14:paraId="067F0E85">
      <w:r>
        <w:rPr>
          <w:sz w:val="18"/>
        </w:rPr>
        <w:t># 查询结算中心 - 结算汇总</w:t>
      </w:r>
    </w:p>
    <w:p w14:paraId="473CE8E1">
      <w:r>
        <w:rPr>
          <w:sz w:val="18"/>
        </w:rPr>
        <w:t>支持查询亚马逊结算中心的结算汇总数据</w:t>
      </w:r>
    </w:p>
    <w:p w14:paraId="4DDD5D56">
      <w:pPr>
        <w:pStyle w:val="4"/>
      </w:pPr>
      <w:bookmarkStart w:id="2269" w:name="_Toc13772"/>
      <w:r>
        <w:t>接口信息</w:t>
      </w:r>
      <w:bookmarkEnd w:id="2269"/>
    </w:p>
    <w:p w14:paraId="6B37E8D6">
      <w:pPr>
        <w:pStyle w:val="4"/>
      </w:pPr>
      <w:bookmarkStart w:id="2270" w:name="_Toc19820"/>
      <w:r>
        <w:t>请求参数</w:t>
      </w:r>
      <w:bookmarkEnd w:id="2270"/>
    </w:p>
    <w:p w14:paraId="1C74E148">
      <w:pPr>
        <w:pStyle w:val="4"/>
      </w:pPr>
      <w:bookmarkStart w:id="2271" w:name="_Toc30119"/>
      <w:r>
        <w:t>请求示例</w:t>
      </w:r>
      <w:bookmarkEnd w:id="2271"/>
    </w:p>
    <w:p w14:paraId="7D3945B6">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"countryCodes": [</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136</w:t>
      </w:r>
      <w:r>
        <w:rPr>
          <w:sz w:val="18"/>
        </w:rPr>
        <w:br w:type="textWrapping"/>
      </w:r>
      <w:r>
        <w:rPr>
          <w:sz w:val="18"/>
        </w:rPr>
        <w:t xml:space="preserve">    ],</w:t>
      </w:r>
      <w:r>
        <w:rPr>
          <w:sz w:val="18"/>
        </w:rPr>
        <w:br w:type="textWrapping"/>
      </w:r>
      <w:r>
        <w:rPr>
          <w:sz w:val="18"/>
        </w:rPr>
        <w:t xml:space="preserve">    "currencyCode": "USD",</w:t>
      </w:r>
      <w:r>
        <w:rPr>
          <w:sz w:val="18"/>
        </w:rPr>
        <w:br w:type="textWrapping"/>
      </w:r>
      <w:r>
        <w:rPr>
          <w:sz w:val="18"/>
        </w:rPr>
        <w:t xml:space="preserve">    "dateType": 1,</w:t>
      </w:r>
      <w:r>
        <w:rPr>
          <w:sz w:val="18"/>
        </w:rPr>
        <w:br w:type="textWrapping"/>
      </w:r>
      <w:r>
        <w:rPr>
          <w:sz w:val="18"/>
        </w:rPr>
        <w:t xml:space="preserve">    "startDate": "2023-9-25",</w:t>
      </w:r>
      <w:r>
        <w:rPr>
          <w:sz w:val="18"/>
        </w:rPr>
        <w:br w:type="textWrapping"/>
      </w:r>
      <w:r>
        <w:rPr>
          <w:sz w:val="18"/>
        </w:rPr>
        <w:t xml:space="preserve">    "endDate": "2023-12-24",</w:t>
      </w:r>
      <w:r>
        <w:rPr>
          <w:sz w:val="18"/>
        </w:rPr>
        <w:br w:type="textWrapping"/>
      </w:r>
      <w:r>
        <w:rPr>
          <w:sz w:val="18"/>
        </w:rPr>
        <w:t xml:space="preserve">    "searchField": "id",</w:t>
      </w:r>
      <w:r>
        <w:rPr>
          <w:sz w:val="18"/>
        </w:rPr>
        <w:br w:type="textWrapping"/>
      </w:r>
      <w:r>
        <w:rPr>
          <w:sz w:val="18"/>
        </w:rPr>
        <w:t xml:space="preserve">    "searchValue": [</w:t>
      </w:r>
      <w:r>
        <w:rPr>
          <w:sz w:val="18"/>
        </w:rPr>
        <w:br w:type="textWrapping"/>
      </w:r>
      <w:r>
        <w:rPr>
          <w:sz w:val="18"/>
        </w:rPr>
        <w:t xml:space="preserve">        "LWCBG07Y55I3",</w:t>
      </w:r>
      <w:r>
        <w:rPr>
          <w:sz w:val="18"/>
        </w:rPr>
        <w:br w:type="textWrapping"/>
      </w:r>
      <w:r>
        <w:rPr>
          <w:sz w:val="18"/>
        </w:rPr>
        <w:t xml:space="preserve">        "D506VLLNX1VT"</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9A8A5CF">
      <w:pPr>
        <w:pStyle w:val="4"/>
      </w:pPr>
      <w:bookmarkStart w:id="2272" w:name="_Toc11413"/>
      <w:r>
        <w:t>返回结果</w:t>
      </w:r>
      <w:bookmarkEnd w:id="2272"/>
    </w:p>
    <w:p w14:paraId="150CC3EA">
      <w:r>
        <w:rPr>
          <w:sz w:val="18"/>
        </w:rPr>
        <w:t>Json Object</w:t>
      </w:r>
    </w:p>
    <w:p w14:paraId="4868B24B">
      <w:pPr>
        <w:pStyle w:val="4"/>
      </w:pPr>
      <w:bookmarkStart w:id="2273" w:name="_Toc16921"/>
      <w:r>
        <w:t>返回成功示例</w:t>
      </w:r>
      <w:bookmarkEnd w:id="2273"/>
    </w:p>
    <w:p w14:paraId="558016A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"total": 7,</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"id": "1C6CP3QMDVLHW",</w:t>
      </w:r>
      <w:r>
        <w:rPr>
          <w:sz w:val="18"/>
        </w:rPr>
        <w:br w:type="textWrapping"/>
      </w:r>
      <w:r>
        <w:rPr>
          <w:sz w:val="18"/>
        </w:rPr>
        <w:t xml:space="preserve">                "sid": 6,</w:t>
      </w:r>
      <w:r>
        <w:rPr>
          <w:sz w:val="18"/>
        </w:rPr>
        <w:br w:type="textWrapping"/>
      </w:r>
      <w:r>
        <w:rPr>
          <w:sz w:val="18"/>
        </w:rPr>
        <w:t xml:space="preserve">                "storeName": "XinghaiDirect-1567",</w:t>
      </w:r>
      <w:r>
        <w:rPr>
          <w:sz w:val="18"/>
        </w:rPr>
        <w:br w:type="textWrapping"/>
      </w:r>
      <w:r>
        <w:rPr>
          <w:sz w:val="18"/>
        </w:rPr>
        <w:t xml:space="preserve">                "countryCode": "US",</w:t>
      </w:r>
      <w:r>
        <w:rPr>
          <w:sz w:val="18"/>
        </w:rPr>
        <w:br w:type="textWrapping"/>
      </w:r>
      <w:r>
        <w:rPr>
          <w:sz w:val="18"/>
        </w:rPr>
        <w:t xml:space="preserve">                "customerCountryCode": "",</w:t>
      </w:r>
      <w:r>
        <w:rPr>
          <w:sz w:val="18"/>
        </w:rPr>
        <w:br w:type="textWrapping"/>
      </w:r>
      <w:r>
        <w:rPr>
          <w:sz w:val="18"/>
        </w:rPr>
        <w:t xml:space="preserve">                "sellerId": "xxxxxxxxxxxxxxxx",</w:t>
      </w:r>
      <w:r>
        <w:rPr>
          <w:sz w:val="18"/>
        </w:rPr>
        <w:br w:type="textWrapping"/>
      </w:r>
      <w:r>
        <w:rPr>
          <w:sz w:val="18"/>
        </w:rPr>
        <w:t xml:space="preserve">                "accountType": "Standard",</w:t>
      </w:r>
      <w:r>
        <w:rPr>
          <w:sz w:val="18"/>
        </w:rPr>
        <w:br w:type="textWrapping"/>
      </w:r>
      <w:r>
        <w:rPr>
          <w:sz w:val="18"/>
        </w:rPr>
        <w:t xml:space="preserve">                "processingStatus": "Closed",</w:t>
      </w:r>
      <w:r>
        <w:rPr>
          <w:sz w:val="18"/>
        </w:rPr>
        <w:br w:type="textWrapping"/>
      </w:r>
      <w:r>
        <w:rPr>
          <w:sz w:val="18"/>
        </w:rPr>
        <w:t xml:space="preserve">                "fundTransferStatus": "Succeeded",</w:t>
      </w:r>
      <w:r>
        <w:rPr>
          <w:sz w:val="18"/>
        </w:rPr>
        <w:br w:type="textWrapping"/>
      </w:r>
      <w:r>
        <w:rPr>
          <w:sz w:val="18"/>
        </w:rPr>
        <w:t xml:space="preserve">                "reconciliationResult": "未对账",</w:t>
      </w:r>
      <w:r>
        <w:rPr>
          <w:sz w:val="18"/>
        </w:rPr>
        <w:br w:type="textWrapping"/>
      </w:r>
      <w:r>
        <w:rPr>
          <w:sz w:val="18"/>
        </w:rPr>
        <w:t xml:space="preserve">                "reconciliationResultMap": {</w:t>
      </w:r>
      <w:r>
        <w:rPr>
          <w:sz w:val="18"/>
        </w:rPr>
        <w:br w:type="textWrapping"/>
      </w:r>
      <w:r>
        <w:rPr>
          <w:sz w:val="18"/>
        </w:rPr>
        <w:t xml:space="preserve">                    "2022-09": {</w:t>
      </w:r>
      <w:r>
        <w:rPr>
          <w:sz w:val="18"/>
        </w:rPr>
        <w:br w:type="textWrapping"/>
      </w:r>
      <w:r>
        <w:rPr>
          <w:sz w:val="18"/>
        </w:rPr>
        <w:t xml:space="preserve">                        "checkStatus": "未对账",</w:t>
      </w:r>
      <w:r>
        <w:rPr>
          <w:sz w:val="18"/>
        </w:rPr>
        <w:br w:type="textWrapping"/>
      </w:r>
      <w:r>
        <w:rPr>
          <w:sz w:val="18"/>
        </w:rPr>
        <w:t xml:space="preserve">                        "checkUser": null,</w:t>
      </w:r>
      <w:r>
        <w:rPr>
          <w:sz w:val="18"/>
        </w:rPr>
        <w:br w:type="textWrapping"/>
      </w:r>
      <w:r>
        <w:rPr>
          <w:sz w:val="18"/>
        </w:rPr>
        <w:t xml:space="preserve">                        "checkDate": null</w:t>
      </w:r>
      <w:r>
        <w:rPr>
          <w:sz w:val="18"/>
        </w:rPr>
        <w:br w:type="textWrapping"/>
      </w:r>
      <w:r>
        <w:rPr>
          <w:sz w:val="18"/>
        </w:rPr>
        <w:t xml:space="preserve">                    },</w:t>
      </w:r>
      <w:r>
        <w:rPr>
          <w:sz w:val="18"/>
        </w:rPr>
        <w:br w:type="textWrapping"/>
      </w:r>
      <w:r>
        <w:rPr>
          <w:sz w:val="18"/>
        </w:rPr>
        <w:t xml:space="preserve">                    "2022-08": {</w:t>
      </w:r>
      <w:r>
        <w:rPr>
          <w:sz w:val="18"/>
        </w:rPr>
        <w:br w:type="textWrapping"/>
      </w:r>
      <w:r>
        <w:rPr>
          <w:sz w:val="18"/>
        </w:rPr>
        <w:t xml:space="preserve">                        "checkStatus": "未对账",</w:t>
      </w:r>
      <w:r>
        <w:rPr>
          <w:sz w:val="18"/>
        </w:rPr>
        <w:br w:type="textWrapping"/>
      </w:r>
      <w:r>
        <w:rPr>
          <w:sz w:val="18"/>
        </w:rPr>
        <w:t xml:space="preserve">                        "checkUser": null,</w:t>
      </w:r>
      <w:r>
        <w:rPr>
          <w:sz w:val="18"/>
        </w:rPr>
        <w:br w:type="textWrapping"/>
      </w:r>
      <w:r>
        <w:rPr>
          <w:sz w:val="18"/>
        </w:rPr>
        <w:t xml:space="preserve">                        "checkDate":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"originalTotalCurrencyCode": "USD",</w:t>
      </w:r>
      <w:r>
        <w:rPr>
          <w:sz w:val="18"/>
        </w:rPr>
        <w:br w:type="textWrapping"/>
      </w:r>
      <w:r>
        <w:rPr>
          <w:sz w:val="18"/>
        </w:rPr>
        <w:t xml:space="preserve">                "originalTotalCurrencyAmount": 415.47,</w:t>
      </w:r>
      <w:r>
        <w:rPr>
          <w:sz w:val="18"/>
        </w:rPr>
        <w:br w:type="textWrapping"/>
      </w:r>
      <w:r>
        <w:rPr>
          <w:sz w:val="18"/>
        </w:rPr>
        <w:t xml:space="preserve">                "convertedTotalCurrencyCode": "USD",</w:t>
      </w:r>
      <w:r>
        <w:rPr>
          <w:sz w:val="18"/>
        </w:rPr>
        <w:br w:type="textWrapping"/>
      </w:r>
      <w:r>
        <w:rPr>
          <w:sz w:val="18"/>
        </w:rPr>
        <w:t xml:space="preserve">                "convertedTotalCurrencyAmount": 415.47,</w:t>
      </w:r>
      <w:r>
        <w:rPr>
          <w:sz w:val="18"/>
        </w:rPr>
        <w:br w:type="textWrapping"/>
      </w:r>
      <w:r>
        <w:rPr>
          <w:sz w:val="18"/>
        </w:rPr>
        <w:t xml:space="preserve">                "comment": null,</w:t>
      </w:r>
      <w:r>
        <w:rPr>
          <w:sz w:val="18"/>
        </w:rPr>
        <w:br w:type="textWrapping"/>
      </w:r>
      <w:r>
        <w:rPr>
          <w:sz w:val="18"/>
        </w:rPr>
        <w:t xml:space="preserve">                "financialEventGroupStartLocale": "2022-08-25T03:28:56-07:00",</w:t>
      </w:r>
      <w:r>
        <w:rPr>
          <w:sz w:val="18"/>
        </w:rPr>
        <w:br w:type="textWrapping"/>
      </w:r>
      <w:r>
        <w:rPr>
          <w:sz w:val="18"/>
        </w:rPr>
        <w:t xml:space="preserve">                "financialEventGroupEndLocale": "2022-09-08T03:28:56-07:00",</w:t>
      </w:r>
      <w:r>
        <w:rPr>
          <w:sz w:val="18"/>
        </w:rPr>
        <w:br w:type="textWrapping"/>
      </w:r>
      <w:r>
        <w:rPr>
          <w:sz w:val="18"/>
        </w:rPr>
        <w:t xml:space="preserve">                "fundTransferDate": "2022-09-09T10:37:53Z",</w:t>
      </w:r>
      <w:r>
        <w:rPr>
          <w:sz w:val="18"/>
        </w:rPr>
        <w:br w:type="textWrapping"/>
      </w:r>
      <w:r>
        <w:rPr>
          <w:sz w:val="18"/>
        </w:rPr>
        <w:t xml:space="preserve">                "fundTransferDateLocale": "2022-09-09T03:37:53-07:00",</w:t>
      </w:r>
      <w:r>
        <w:rPr>
          <w:sz w:val="18"/>
        </w:rPr>
        <w:br w:type="textWrapping"/>
      </w:r>
      <w:r>
        <w:rPr>
          <w:sz w:val="18"/>
        </w:rPr>
        <w:t xml:space="preserve">                "settlementId": "",</w:t>
      </w:r>
      <w:r>
        <w:rPr>
          <w:sz w:val="18"/>
        </w:rPr>
        <w:br w:type="textWrapping"/>
      </w:r>
      <w:r>
        <w:rPr>
          <w:sz w:val="18"/>
        </w:rPr>
        <w:t xml:space="preserve">                "accountTail": "225",</w:t>
      </w:r>
      <w:r>
        <w:rPr>
          <w:sz w:val="18"/>
        </w:rPr>
        <w:br w:type="textWrapping"/>
      </w:r>
      <w:r>
        <w:rPr>
          <w:sz w:val="18"/>
        </w:rPr>
        <w:t xml:space="preserve">                "traceId": "1BQR1QINCHA9LN9",</w:t>
      </w:r>
      <w:r>
        <w:rPr>
          <w:sz w:val="18"/>
        </w:rPr>
        <w:br w:type="textWrapping"/>
      </w:r>
      <w:r>
        <w:rPr>
          <w:sz w:val="18"/>
        </w:rPr>
        <w:t xml:space="preserve">                "financialEventGroupId": "xJorkEeGz7nDQ0Ul-fGDf_LjO1EQOzJN_j4oTYmY-GU",</w:t>
      </w:r>
      <w:r>
        <w:rPr>
          <w:sz w:val="18"/>
        </w:rPr>
        <w:br w:type="textWrapping"/>
      </w:r>
      <w:r>
        <w:rPr>
          <w:sz w:val="18"/>
        </w:rPr>
        <w:t xml:space="preserve">                "sale": {</w:t>
      </w:r>
      <w:r>
        <w:rPr>
          <w:sz w:val="18"/>
        </w:rPr>
        <w:br w:type="textWrapping"/>
      </w:r>
      <w:r>
        <w:rPr>
          <w:sz w:val="18"/>
        </w:rPr>
        <w:t xml:space="preserve">                    "sale": 720.07,</w:t>
      </w:r>
      <w:r>
        <w:rPr>
          <w:sz w:val="18"/>
        </w:rPr>
        <w:br w:type="textWrapping"/>
      </w:r>
      <w:r>
        <w:rPr>
          <w:sz w:val="18"/>
        </w:rPr>
        <w:t xml:space="preserve">                    "product": 718.91,</w:t>
      </w:r>
      <w:r>
        <w:rPr>
          <w:sz w:val="18"/>
        </w:rPr>
        <w:br w:type="textWrapping"/>
      </w:r>
      <w:r>
        <w:rPr>
          <w:sz w:val="18"/>
        </w:rPr>
        <w:t xml:space="preserve">                    "freight": 3.81,</w:t>
      </w:r>
      <w:r>
        <w:rPr>
          <w:sz w:val="18"/>
        </w:rPr>
        <w:br w:type="textWrapping"/>
      </w:r>
      <w:r>
        <w:rPr>
          <w:sz w:val="18"/>
        </w:rPr>
        <w:t xml:space="preserve">                    "packing": 0.00,</w:t>
      </w:r>
      <w:r>
        <w:rPr>
          <w:sz w:val="18"/>
        </w:rPr>
        <w:br w:type="textWrapping"/>
      </w:r>
      <w:r>
        <w:rPr>
          <w:sz w:val="18"/>
        </w:rPr>
        <w:t xml:space="preserve">                    "other": -2.65,</w:t>
      </w:r>
      <w:r>
        <w:rPr>
          <w:sz w:val="18"/>
        </w:rPr>
        <w:br w:type="textWrapping"/>
      </w:r>
      <w:r>
        <w:rPr>
          <w:sz w:val="18"/>
        </w:rPr>
        <w:t xml:space="preserve">                    "tax": 0.00</w:t>
      </w:r>
      <w:r>
        <w:rPr>
          <w:sz w:val="18"/>
        </w:rPr>
        <w:br w:type="textWrapping"/>
      </w:r>
      <w:r>
        <w:rPr>
          <w:sz w:val="18"/>
        </w:rPr>
        <w:t xml:space="preserve">                },</w:t>
      </w:r>
      <w:r>
        <w:rPr>
          <w:sz w:val="18"/>
        </w:rPr>
        <w:br w:type="textWrapping"/>
      </w:r>
      <w:r>
        <w:rPr>
          <w:sz w:val="18"/>
        </w:rPr>
        <w:t xml:space="preserve">                "refund": {</w:t>
      </w:r>
      <w:r>
        <w:rPr>
          <w:sz w:val="18"/>
        </w:rPr>
        <w:br w:type="textWrapping"/>
      </w:r>
      <w:r>
        <w:rPr>
          <w:sz w:val="18"/>
        </w:rPr>
        <w:t xml:space="preserve">                    "refund": 0.00,</w:t>
      </w:r>
      <w:r>
        <w:rPr>
          <w:sz w:val="18"/>
        </w:rPr>
        <w:br w:type="textWrapping"/>
      </w:r>
      <w:r>
        <w:rPr>
          <w:sz w:val="18"/>
        </w:rPr>
        <w:t xml:space="preserve">                    "saleRefund": 0.00,</w:t>
      </w:r>
      <w:r>
        <w:rPr>
          <w:sz w:val="18"/>
        </w:rPr>
        <w:br w:type="textWrapping"/>
      </w:r>
      <w:r>
        <w:rPr>
          <w:sz w:val="18"/>
        </w:rPr>
        <w:t xml:space="preserve">                    "feeRefund": 0.00,</w:t>
      </w:r>
      <w:r>
        <w:rPr>
          <w:sz w:val="18"/>
        </w:rPr>
        <w:br w:type="textWrapping"/>
      </w:r>
      <w:r>
        <w:rPr>
          <w:sz w:val="18"/>
        </w:rPr>
        <w:t xml:space="preserve">                    "tax": 0.00</w:t>
      </w:r>
      <w:r>
        <w:rPr>
          <w:sz w:val="18"/>
        </w:rPr>
        <w:br w:type="textWrapping"/>
      </w:r>
      <w:r>
        <w:rPr>
          <w:sz w:val="18"/>
        </w:rPr>
        <w:t xml:space="preserve">                },</w:t>
      </w:r>
      <w:r>
        <w:rPr>
          <w:sz w:val="18"/>
        </w:rPr>
        <w:br w:type="textWrapping"/>
      </w:r>
      <w:r>
        <w:rPr>
          <w:sz w:val="18"/>
        </w:rPr>
        <w:t xml:space="preserve">                "pay": {</w:t>
      </w:r>
      <w:r>
        <w:rPr>
          <w:sz w:val="18"/>
        </w:rPr>
        <w:br w:type="textWrapping"/>
      </w:r>
      <w:r>
        <w:rPr>
          <w:sz w:val="18"/>
        </w:rPr>
        <w:t xml:space="preserve">                    "pay": -304.60,</w:t>
      </w:r>
      <w:r>
        <w:rPr>
          <w:sz w:val="18"/>
        </w:rPr>
        <w:br w:type="textWrapping"/>
      </w:r>
      <w:r>
        <w:rPr>
          <w:sz w:val="18"/>
        </w:rPr>
        <w:t xml:space="preserve">                    "storage": 0.00,</w:t>
      </w:r>
      <w:r>
        <w:rPr>
          <w:sz w:val="18"/>
        </w:rPr>
        <w:br w:type="textWrapping"/>
      </w:r>
      <w:r>
        <w:rPr>
          <w:sz w:val="18"/>
        </w:rPr>
        <w:t xml:space="preserve">                    "amazon": -304.60,</w:t>
      </w:r>
      <w:r>
        <w:rPr>
          <w:sz w:val="18"/>
        </w:rPr>
        <w:br w:type="textWrapping"/>
      </w:r>
      <w:r>
        <w:rPr>
          <w:sz w:val="18"/>
        </w:rPr>
        <w:t xml:space="preserve">                    "ad": 0.00,</w:t>
      </w:r>
      <w:r>
        <w:rPr>
          <w:sz w:val="18"/>
        </w:rPr>
        <w:br w:type="textWrapping"/>
      </w:r>
      <w:r>
        <w:rPr>
          <w:sz w:val="18"/>
        </w:rPr>
        <w:t xml:space="preserve">                    "promotion": 0.00,</w:t>
      </w:r>
      <w:r>
        <w:rPr>
          <w:sz w:val="18"/>
        </w:rPr>
        <w:br w:type="textWrapping"/>
      </w:r>
      <w:r>
        <w:rPr>
          <w:sz w:val="18"/>
        </w:rPr>
        <w:t xml:space="preserve">                    "other": 0.00</w:t>
      </w:r>
      <w:r>
        <w:rPr>
          <w:sz w:val="18"/>
        </w:rPr>
        <w:br w:type="textWrapping"/>
      </w:r>
      <w:r>
        <w:rPr>
          <w:sz w:val="18"/>
        </w:rPr>
        <w:t xml:space="preserve">                },</w:t>
      </w:r>
      <w:r>
        <w:rPr>
          <w:sz w:val="18"/>
        </w:rPr>
        <w:br w:type="textWrapping"/>
      </w:r>
      <w:r>
        <w:rPr>
          <w:sz w:val="18"/>
        </w:rPr>
        <w:t xml:space="preserve">                "transfer": {</w:t>
      </w:r>
      <w:r>
        <w:rPr>
          <w:sz w:val="18"/>
        </w:rPr>
        <w:br w:type="textWrapping"/>
      </w:r>
      <w:r>
        <w:rPr>
          <w:sz w:val="18"/>
        </w:rPr>
        <w:t xml:space="preserve">                    "convertedTotalCurrencyAmount": 415.47,</w:t>
      </w:r>
      <w:r>
        <w:rPr>
          <w:sz w:val="18"/>
        </w:rPr>
        <w:br w:type="textWrapping"/>
      </w:r>
      <w:r>
        <w:rPr>
          <w:sz w:val="18"/>
        </w:rPr>
        <w:t xml:space="preserve">                    "beginningBalanceCurrencyAmount": 0.00,</w:t>
      </w:r>
      <w:r>
        <w:rPr>
          <w:sz w:val="18"/>
        </w:rPr>
        <w:br w:type="textWrapping"/>
      </w:r>
      <w:r>
        <w:rPr>
          <w:sz w:val="18"/>
        </w:rPr>
        <w:t xml:space="preserve">                    "originalTotalCurrencyAmount": 415.47,</w:t>
      </w:r>
      <w:r>
        <w:rPr>
          <w:sz w:val="18"/>
        </w:rPr>
        <w:br w:type="textWrapping"/>
      </w:r>
      <w:r>
        <w:rPr>
          <w:sz w:val="18"/>
        </w:rPr>
        <w:t xml:space="preserve">                    "previousReserveAmount": 0.00,</w:t>
      </w:r>
      <w:r>
        <w:rPr>
          <w:sz w:val="18"/>
        </w:rPr>
        <w:br w:type="textWrapping"/>
      </w:r>
      <w:r>
        <w:rPr>
          <w:sz w:val="18"/>
        </w:rPr>
        <w:t xml:space="preserve">                    "currentReserveAmount": 0.00,</w:t>
      </w:r>
      <w:r>
        <w:rPr>
          <w:sz w:val="18"/>
        </w:rPr>
        <w:br w:type="textWrapping"/>
      </w:r>
      <w:r>
        <w:rPr>
          <w:sz w:val="18"/>
        </w:rPr>
        <w:t xml:space="preserve">                    "creditCardDeduction": 0.00</w:t>
      </w:r>
      <w:r>
        <w:rPr>
          <w:sz w:val="18"/>
        </w:rPr>
        <w:br w:type="textWrapping"/>
      </w:r>
      <w:r>
        <w:rPr>
          <w:sz w:val="18"/>
        </w:rPr>
        <w:t xml:space="preserve">                },</w:t>
      </w:r>
      <w:r>
        <w:rPr>
          <w:sz w:val="18"/>
        </w:rPr>
        <w:br w:type="textWrapping"/>
      </w:r>
      <w:r>
        <w:rPr>
          <w:sz w:val="18"/>
        </w:rPr>
        <w:t xml:space="preserve">                "bucket": "",</w:t>
      </w:r>
      <w:r>
        <w:rPr>
          <w:sz w:val="18"/>
        </w:rPr>
        <w:br w:type="textWrapping"/>
      </w:r>
      <w:r>
        <w:rPr>
          <w:sz w:val="18"/>
        </w:rPr>
        <w:t xml:space="preserve">                "s3FileKey": "",</w:t>
      </w:r>
      <w:r>
        <w:rPr>
          <w:sz w:val="18"/>
        </w:rPr>
        <w:br w:type="textWrapping"/>
      </w:r>
      <w:r>
        <w:rPr>
          <w:sz w:val="18"/>
        </w:rPr>
        <w:t xml:space="preserve">                "originCurrencyIcon": "$",</w:t>
      </w:r>
      <w:r>
        <w:rPr>
          <w:sz w:val="18"/>
        </w:rPr>
        <w:br w:type="textWrapping"/>
      </w:r>
      <w:r>
        <w:rPr>
          <w:sz w:val="18"/>
        </w:rPr>
        <w:t xml:space="preserve">                "convertCurrencyIcon": "$",</w:t>
      </w:r>
      <w:r>
        <w:rPr>
          <w:sz w:val="18"/>
        </w:rPr>
        <w:br w:type="textWrapping"/>
      </w:r>
      <w:r>
        <w:rPr>
          <w:sz w:val="18"/>
        </w:rPr>
        <w:t xml:space="preserve">                "accountInfo":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B1F5636">
      <w:r>
        <w:rPr>
          <w:sz w:val="18"/>
        </w:rPr>
        <w:t>---</w:t>
      </w:r>
    </w:p>
    <w:p w14:paraId="2130C300">
      <w:pPr>
        <w:pStyle w:val="4"/>
      </w:pPr>
      <w:bookmarkStart w:id="2274" w:name="_Toc14098"/>
      <w:r>
        <w:t>查询结算中心-交易明细</w:t>
      </w:r>
      <w:bookmarkEnd w:id="2274"/>
    </w:p>
    <w:p w14:paraId="4AF0102C">
      <w:r>
        <w:rPr>
          <w:sz w:val="18"/>
        </w:rPr>
        <w:t>- Source path: docs/Finance/settlementTransactionList</w:t>
      </w:r>
      <w:r>
        <w:rPr>
          <w:sz w:val="18"/>
        </w:rPr>
        <w:br w:type="textWrapping"/>
      </w:r>
      <w:r>
        <w:rPr>
          <w:sz w:val="18"/>
        </w:rPr>
        <w:t>- Source URL: https://apidoc.lingxing.com/docs/Finance/settlementTransactionList.md</w:t>
      </w:r>
    </w:p>
    <w:p w14:paraId="72655225">
      <w:r>
        <w:rPr>
          <w:sz w:val="18"/>
        </w:rPr>
        <w:t># 查询结算中心 - 交易明细</w:t>
      </w:r>
    </w:p>
    <w:p w14:paraId="4BD7150E">
      <w:r>
        <w:rPr>
          <w:sz w:val="18"/>
        </w:rPr>
        <w:t>支持查询亚马逊结算中心内的交易明细</w:t>
      </w:r>
    </w:p>
    <w:p w14:paraId="20F65D4A">
      <w:pPr>
        <w:pStyle w:val="4"/>
      </w:pPr>
      <w:bookmarkStart w:id="2275" w:name="_Toc19016"/>
      <w:r>
        <w:t>接口信息</w:t>
      </w:r>
      <w:bookmarkEnd w:id="2275"/>
    </w:p>
    <w:p w14:paraId="4E58D628">
      <w:pPr>
        <w:pStyle w:val="4"/>
      </w:pPr>
      <w:bookmarkStart w:id="2276" w:name="_Toc16948"/>
      <w:r>
        <w:t>请求参数</w:t>
      </w:r>
      <w:bookmarkEnd w:id="2276"/>
    </w:p>
    <w:p w14:paraId="29187063">
      <w:pPr>
        <w:pStyle w:val="4"/>
      </w:pPr>
      <w:bookmarkStart w:id="2277" w:name="_Toc28155"/>
      <w:r>
        <w:t>请求示例</w:t>
      </w:r>
      <w:bookmarkEnd w:id="2277"/>
    </w:p>
    <w:p w14:paraId="22520DE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"countryCodes": [</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136</w:t>
      </w:r>
      <w:r>
        <w:rPr>
          <w:sz w:val="18"/>
        </w:rPr>
        <w:br w:type="textWrapping"/>
      </w:r>
      <w:r>
        <w:rPr>
          <w:sz w:val="18"/>
        </w:rPr>
        <w:t xml:space="preserve">    ],</w:t>
      </w:r>
      <w:r>
        <w:rPr>
          <w:sz w:val="18"/>
        </w:rPr>
        <w:br w:type="textWrapping"/>
      </w:r>
      <w:r>
        <w:rPr>
          <w:sz w:val="18"/>
        </w:rPr>
        <w:t xml:space="preserve">    "startDate": "2023-09-24",</w:t>
      </w:r>
      <w:r>
        <w:rPr>
          <w:sz w:val="18"/>
        </w:rPr>
        <w:br w:type="textWrapping"/>
      </w:r>
      <w:r>
        <w:rPr>
          <w:sz w:val="18"/>
        </w:rPr>
        <w:t xml:space="preserve">    "endDate": "2023-09-30",</w:t>
      </w:r>
      <w:r>
        <w:rPr>
          <w:sz w:val="18"/>
        </w:rPr>
        <w:br w:type="textWrapping"/>
      </w:r>
      <w:r>
        <w:rPr>
          <w:sz w:val="18"/>
        </w:rPr>
        <w:t xml:space="preserve">    "eventType": "ShipmentEventList",</w:t>
      </w:r>
      <w:r>
        <w:rPr>
          <w:sz w:val="18"/>
        </w:rPr>
        <w:br w:type="textWrapping"/>
      </w:r>
      <w:r>
        <w:rPr>
          <w:sz w:val="18"/>
        </w:rPr>
        <w:t xml:space="preserve">    "type": "Tax"，</w:t>
      </w:r>
      <w:r>
        <w:rPr>
          <w:sz w:val="18"/>
        </w:rPr>
        <w:br w:type="textWrapping"/>
      </w:r>
      <w:r>
        <w:rPr>
          <w:sz w:val="18"/>
        </w:rPr>
        <w:t xml:space="preserve">    "searchField": "id",</w:t>
      </w:r>
      <w:r>
        <w:rPr>
          <w:sz w:val="18"/>
        </w:rPr>
        <w:br w:type="textWrapping"/>
      </w:r>
      <w:r>
        <w:rPr>
          <w:sz w:val="18"/>
        </w:rPr>
        <w:t xml:space="preserve">    "searchValue": [</w:t>
      </w:r>
      <w:r>
        <w:rPr>
          <w:sz w:val="18"/>
        </w:rPr>
        <w:br w:type="textWrapping"/>
      </w:r>
      <w:r>
        <w:rPr>
          <w:sz w:val="18"/>
        </w:rPr>
        <w:t xml:space="preserve">        "LWCBG07Y55I3"</w:t>
      </w:r>
      <w:r>
        <w:rPr>
          <w:sz w:val="18"/>
        </w:rPr>
        <w:br w:type="textWrapping"/>
      </w:r>
      <w:r>
        <w:rPr>
          <w:sz w:val="18"/>
        </w:rPr>
        <w:t xml:space="preserve">    ],</w:t>
      </w:r>
      <w:r>
        <w:rPr>
          <w:sz w:val="18"/>
        </w:rPr>
        <w:br w:type="textWrapping"/>
      </w:r>
      <w:r>
        <w:rPr>
          <w:sz w:val="18"/>
        </w:rPr>
        <w:t xml:space="preserve">    "gmtModifiedStart": "2022-10-26 15:15:12",</w:t>
      </w:r>
      <w:r>
        <w:rPr>
          <w:sz w:val="18"/>
        </w:rPr>
        <w:br w:type="textWrapping"/>
      </w:r>
      <w:r>
        <w:rPr>
          <w:sz w:val="18"/>
        </w:rPr>
        <w:t xml:space="preserve">    "gmtModifiedEnd": "2022-10-26 16:15:12"</w:t>
      </w:r>
      <w:r>
        <w:rPr>
          <w:sz w:val="18"/>
        </w:rPr>
        <w:br w:type="textWrapping"/>
      </w:r>
      <w:r>
        <w:rPr>
          <w:sz w:val="18"/>
        </w:rPr>
        <w:t>}</w:t>
      </w:r>
      <w:r>
        <w:rPr>
          <w:sz w:val="18"/>
        </w:rPr>
        <w:br w:type="textWrapping"/>
      </w:r>
      <w:r>
        <w:rPr>
          <w:sz w:val="18"/>
        </w:rPr>
        <w:t>```</w:t>
      </w:r>
    </w:p>
    <w:p w14:paraId="6C7CD9F7">
      <w:pPr>
        <w:pStyle w:val="4"/>
      </w:pPr>
      <w:bookmarkStart w:id="2278" w:name="_Toc30579"/>
      <w:r>
        <w:t>返回结果</w:t>
      </w:r>
      <w:bookmarkEnd w:id="2278"/>
    </w:p>
    <w:p w14:paraId="66B360DF">
      <w:pPr>
        <w:pStyle w:val="4"/>
      </w:pPr>
      <w:bookmarkStart w:id="2279" w:name="_Toc7760"/>
      <w:r>
        <w:t>返回成功示例</w:t>
      </w:r>
      <w:bookmarkEnd w:id="2279"/>
    </w:p>
    <w:p w14:paraId="4FFD01B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"uniqueKey": "",</w:t>
      </w:r>
      <w:r>
        <w:rPr>
          <w:sz w:val="18"/>
        </w:rPr>
        <w:br w:type="textWrapping"/>
      </w:r>
      <w:r>
        <w:rPr>
          <w:sz w:val="18"/>
        </w:rPr>
        <w:t xml:space="preserve">                "amazonOrderId": "202-6458758-1434760",</w:t>
      </w:r>
      <w:r>
        <w:rPr>
          <w:sz w:val="18"/>
        </w:rPr>
        <w:br w:type="textWrapping"/>
      </w:r>
      <w:r>
        <w:rPr>
          <w:sz w:val="18"/>
        </w:rPr>
        <w:t xml:space="preserve">                "sid": 8,</w:t>
      </w:r>
      <w:r>
        <w:rPr>
          <w:sz w:val="18"/>
        </w:rPr>
        <w:br w:type="textWrapping"/>
      </w:r>
      <w:r>
        <w:rPr>
          <w:sz w:val="18"/>
        </w:rPr>
        <w:t xml:space="preserve">                "storeName": "JHL-Official-02",</w:t>
      </w:r>
      <w:r>
        <w:rPr>
          <w:sz w:val="18"/>
        </w:rPr>
        <w:br w:type="textWrapping"/>
      </w:r>
      <w:r>
        <w:rPr>
          <w:sz w:val="18"/>
        </w:rPr>
        <w:t xml:space="preserve">                "countryCode": "UK",</w:t>
      </w:r>
      <w:r>
        <w:rPr>
          <w:sz w:val="18"/>
        </w:rPr>
        <w:br w:type="textWrapping"/>
      </w:r>
      <w:r>
        <w:rPr>
          <w:sz w:val="18"/>
        </w:rPr>
        <w:t xml:space="preserve">                "accountType": "Standard",</w:t>
      </w:r>
      <w:r>
        <w:rPr>
          <w:sz w:val="18"/>
        </w:rPr>
        <w:br w:type="textWrapping"/>
      </w:r>
      <w:r>
        <w:rPr>
          <w:sz w:val="18"/>
        </w:rPr>
        <w:t xml:space="preserve">                "fulfillment": "FBA",</w:t>
      </w:r>
      <w:r>
        <w:rPr>
          <w:sz w:val="18"/>
        </w:rPr>
        <w:br w:type="textWrapping"/>
      </w:r>
      <w:r>
        <w:rPr>
          <w:sz w:val="18"/>
        </w:rPr>
        <w:t xml:space="preserve">                "eventType": "Shipment",</w:t>
      </w:r>
      <w:r>
        <w:rPr>
          <w:sz w:val="18"/>
        </w:rPr>
        <w:br w:type="textWrapping"/>
      </w:r>
      <w:r>
        <w:rPr>
          <w:sz w:val="18"/>
        </w:rPr>
        <w:t xml:space="preserve">                "sellerId": "xxxxxxxxxxxxxxxx",</w:t>
      </w:r>
      <w:r>
        <w:rPr>
          <w:sz w:val="18"/>
        </w:rPr>
        <w:br w:type="textWrapping"/>
      </w:r>
      <w:r>
        <w:rPr>
          <w:sz w:val="18"/>
        </w:rPr>
        <w:t xml:space="preserve">                "sellerSku": "1160U1139-A",</w:t>
      </w:r>
      <w:r>
        <w:rPr>
          <w:sz w:val="18"/>
        </w:rPr>
        <w:br w:type="textWrapping"/>
      </w:r>
      <w:r>
        <w:rPr>
          <w:sz w:val="18"/>
        </w:rPr>
        <w:t xml:space="preserve">                "type": "Commission",</w:t>
      </w:r>
      <w:r>
        <w:rPr>
          <w:sz w:val="18"/>
        </w:rPr>
        <w:br w:type="textWrapping"/>
      </w:r>
      <w:r>
        <w:rPr>
          <w:sz w:val="18"/>
        </w:rPr>
        <w:t xml:space="preserve">                "postedDateLocale": "2022-09-10T23:55:12+01:00",</w:t>
      </w:r>
      <w:r>
        <w:rPr>
          <w:sz w:val="18"/>
        </w:rPr>
        <w:br w:type="textWrapping"/>
      </w:r>
      <w:r>
        <w:rPr>
          <w:sz w:val="18"/>
        </w:rPr>
        <w:t xml:space="preserve">                "currencyCode": "GBP",</w:t>
      </w:r>
      <w:r>
        <w:rPr>
          <w:sz w:val="18"/>
        </w:rPr>
        <w:br w:type="textWrapping"/>
      </w:r>
      <w:r>
        <w:rPr>
          <w:sz w:val="18"/>
        </w:rPr>
        <w:t xml:space="preserve">                "currencyAmount": "-1.93",</w:t>
      </w:r>
      <w:r>
        <w:rPr>
          <w:sz w:val="18"/>
        </w:rPr>
        <w:br w:type="textWrapping"/>
      </w:r>
      <w:r>
        <w:rPr>
          <w:sz w:val="18"/>
        </w:rPr>
        <w:t xml:space="preserve">                "quantity": 1,</w:t>
      </w:r>
      <w:r>
        <w:rPr>
          <w:sz w:val="18"/>
        </w:rPr>
        <w:br w:type="textWrapping"/>
      </w:r>
      <w:r>
        <w:rPr>
          <w:sz w:val="18"/>
        </w:rPr>
        <w:t xml:space="preserve">                "processingStatus": "Closed",</w:t>
      </w:r>
      <w:r>
        <w:rPr>
          <w:sz w:val="18"/>
        </w:rPr>
        <w:br w:type="textWrapping"/>
      </w:r>
      <w:r>
        <w:rPr>
          <w:sz w:val="18"/>
        </w:rPr>
        <w:t xml:space="preserve">                "fundTransferStatus": "Succeeded",</w:t>
      </w:r>
      <w:r>
        <w:rPr>
          <w:sz w:val="18"/>
        </w:rPr>
        <w:br w:type="textWrapping"/>
      </w:r>
      <w:r>
        <w:rPr>
          <w:sz w:val="18"/>
        </w:rPr>
        <w:t xml:space="preserve">                "fid": "QA0DOY5ODNF8",</w:t>
      </w:r>
      <w:r>
        <w:rPr>
          <w:sz w:val="18"/>
        </w:rPr>
        <w:br w:type="textWrapping"/>
      </w:r>
      <w:r>
        <w:rPr>
          <w:sz w:val="18"/>
        </w:rPr>
        <w:t xml:space="preserve">                "settlementId": "",</w:t>
      </w:r>
      <w:r>
        <w:rPr>
          <w:sz w:val="18"/>
        </w:rPr>
        <w:br w:type="textWrapping"/>
      </w:r>
      <w:r>
        <w:rPr>
          <w:sz w:val="18"/>
        </w:rPr>
        <w:t xml:space="preserve">                "localSku": "",</w:t>
      </w:r>
      <w:r>
        <w:rPr>
          <w:sz w:val="18"/>
        </w:rPr>
        <w:br w:type="textWrapping"/>
      </w:r>
      <w:r>
        <w:rPr>
          <w:sz w:val="18"/>
        </w:rPr>
        <w:t xml:space="preserve">                "localName": "",</w:t>
      </w:r>
      <w:r>
        <w:rPr>
          <w:sz w:val="18"/>
        </w:rPr>
        <w:br w:type="textWrapping"/>
      </w:r>
      <w:r>
        <w:rPr>
          <w:sz w:val="18"/>
        </w:rPr>
        <w:t xml:space="preserve">                "id": "18327152",</w:t>
      </w:r>
      <w:r>
        <w:rPr>
          <w:sz w:val="18"/>
        </w:rPr>
        <w:br w:type="textWrapping"/>
      </w:r>
      <w:r>
        <w:rPr>
          <w:sz w:val="18"/>
        </w:rPr>
        <w:t xml:space="preserve">                "gmtModified": "2022-09-11 07:06:37.401",</w:t>
      </w:r>
      <w:r>
        <w:rPr>
          <w:sz w:val="18"/>
        </w:rPr>
        <w:br w:type="textWrapping"/>
      </w:r>
      <w:r>
        <w:rPr>
          <w:sz w:val="18"/>
        </w:rPr>
        <w:t xml:space="preserve">                "sellerOrderId": "",</w:t>
      </w:r>
      <w:r>
        <w:rPr>
          <w:sz w:val="18"/>
        </w:rPr>
        <w:br w:type="textWrapping"/>
      </w:r>
      <w:r>
        <w:rPr>
          <w:sz w:val="18"/>
        </w:rPr>
        <w:t xml:space="preserve">                "marketplaceName": "Amazon.com",</w:t>
      </w:r>
      <w:r>
        <w:rPr>
          <w:sz w:val="18"/>
        </w:rPr>
        <w:br w:type="textWrapping"/>
      </w:r>
      <w:r>
        <w:rPr>
          <w:sz w:val="18"/>
        </w:rPr>
        <w:t xml:space="preserve">                "postedDate": "2024-06-06T08:29:00Z",</w:t>
      </w:r>
      <w:r>
        <w:rPr>
          <w:sz w:val="18"/>
        </w:rPr>
        <w:br w:type="textWrapping"/>
      </w:r>
      <w:r>
        <w:rPr>
          <w:sz w:val="18"/>
        </w:rPr>
        <w:t xml:space="preserve">                "financialEventGroupId": "2bc77df899a347861b669e3b",</w:t>
      </w:r>
      <w:r>
        <w:rPr>
          <w:sz w:val="18"/>
        </w:rPr>
        <w:br w:type="textWrapping"/>
      </w:r>
      <w:r>
        <w:rPr>
          <w:sz w:val="18"/>
        </w:rPr>
        <w:t xml:space="preserve">                "fnsku": "X00000STB1",</w:t>
      </w:r>
      <w:r>
        <w:rPr>
          <w:sz w:val="18"/>
        </w:rPr>
        <w:br w:type="textWrapping"/>
      </w:r>
      <w:r>
        <w:rPr>
          <w:sz w:val="18"/>
        </w:rPr>
        <w:t xml:space="preserve">                "orderItemId": "40667527236852",</w:t>
      </w:r>
      <w:r>
        <w:rPr>
          <w:sz w:val="18"/>
        </w:rPr>
        <w:br w:type="textWrapping"/>
      </w:r>
      <w:r>
        <w:rPr>
          <w:sz w:val="18"/>
        </w:rPr>
        <w:t xml:space="preserve">                "merchantOrderId": "100119933999",</w:t>
      </w:r>
      <w:r>
        <w:rPr>
          <w:sz w:val="18"/>
        </w:rPr>
        <w:br w:type="textWrapping"/>
      </w:r>
      <w:r>
        <w:rPr>
          <w:sz w:val="18"/>
        </w:rPr>
        <w:t xml:space="preserve">                "md5": "4fe4d6bb8d6b2b728f97acd9b11de94f",</w:t>
      </w:r>
      <w:r>
        <w:rPr>
          <w:sz w:val="18"/>
        </w:rPr>
        <w:br w:type="textWrapping"/>
      </w:r>
      <w:r>
        <w:rPr>
          <w:sz w:val="18"/>
        </w:rPr>
        <w:t xml:space="preserve">                "companyId": 1039287,</w:t>
      </w:r>
      <w:r>
        <w:rPr>
          <w:sz w:val="18"/>
        </w:rPr>
        <w:br w:type="textWrapping"/>
      </w:r>
      <w:r>
        <w:rPr>
          <w:sz w:val="18"/>
        </w:rPr>
        <w:t xml:space="preserve">                "gmtCreate": "",</w:t>
      </w:r>
      <w:r>
        <w:rPr>
          <w:sz w:val="18"/>
        </w:rPr>
        <w:br w:type="textWrapping"/>
      </w:r>
      <w:r>
        <w:rPr>
          <w:sz w:val="18"/>
        </w:rPr>
        <w:t xml:space="preserve">                "level1": "一级分类",</w:t>
      </w:r>
      <w:r>
        <w:rPr>
          <w:sz w:val="18"/>
        </w:rPr>
        <w:br w:type="textWrapping"/>
      </w:r>
      <w:r>
        <w:rPr>
          <w:sz w:val="18"/>
        </w:rPr>
        <w:t xml:space="preserve">                "asin": "B00EXAMPLE",</w:t>
      </w:r>
      <w:r>
        <w:rPr>
          <w:sz w:val="18"/>
        </w:rPr>
        <w:br w:type="textWrapping"/>
      </w:r>
      <w:r>
        <w:rPr>
          <w:sz w:val="18"/>
        </w:rPr>
        <w:t xml:space="preserve">                "level2": "二级分类",</w:t>
      </w:r>
      <w:r>
        <w:rPr>
          <w:sz w:val="18"/>
        </w:rPr>
        <w:br w:type="textWrapping"/>
      </w:r>
      <w:r>
        <w:rPr>
          <w:sz w:val="18"/>
        </w:rPr>
        <w:t xml:space="preserve">                "promotionId": "PRM202406",</w:t>
      </w:r>
      <w:r>
        <w:rPr>
          <w:sz w:val="18"/>
        </w:rPr>
        <w:br w:type="textWrapping"/>
      </w:r>
      <w:r>
        <w:rPr>
          <w:sz w:val="18"/>
        </w:rPr>
        <w:t xml:space="preserve">                "dealId": "DEAL12345",</w:t>
      </w:r>
      <w:r>
        <w:rPr>
          <w:sz w:val="18"/>
        </w:rPr>
        <w:br w:type="textWrapping"/>
      </w:r>
      <w:r>
        <w:rPr>
          <w:sz w:val="18"/>
        </w:rPr>
        <w:t xml:space="preserve">                "feeType": "ShippingFee",</w:t>
      </w:r>
      <w:r>
        <w:rPr>
          <w:sz w:val="18"/>
        </w:rPr>
        <w:br w:type="textWrapping"/>
      </w:r>
      <w:r>
        <w:rPr>
          <w:sz w:val="18"/>
        </w:rPr>
        <w:t xml:space="preserve">                "dealDescription": "订单退款",</w:t>
      </w:r>
      <w:r>
        <w:rPr>
          <w:sz w:val="18"/>
        </w:rPr>
        <w:br w:type="textWrapping"/>
      </w:r>
      <w:r>
        <w:rPr>
          <w:sz w:val="18"/>
        </w:rPr>
        <w:t xml:space="preserve">                "invoiceId": "INV202406",</w:t>
      </w:r>
      <w:r>
        <w:rPr>
          <w:sz w:val="18"/>
        </w:rPr>
        <w:br w:type="textWrapping"/>
      </w:r>
      <w:r>
        <w:rPr>
          <w:sz w:val="18"/>
        </w:rPr>
        <w:t xml:space="preserve">                "transactionType": "Refund",</w:t>
      </w:r>
      <w:r>
        <w:rPr>
          <w:sz w:val="18"/>
        </w:rPr>
        <w:br w:type="textWrapping"/>
      </w:r>
      <w:r>
        <w:rPr>
          <w:sz w:val="18"/>
        </w:rPr>
        <w:t xml:space="preserve">                "feeDescription": "运费",</w:t>
      </w:r>
      <w:r>
        <w:rPr>
          <w:sz w:val="18"/>
        </w:rPr>
        <w:br w:type="textWrapping"/>
      </w:r>
      <w:r>
        <w:rPr>
          <w:sz w:val="18"/>
        </w:rPr>
        <w:t xml:space="preserve">                "feeReason": "活动促销",</w:t>
      </w:r>
      <w:r>
        <w:rPr>
          <w:sz w:val="18"/>
        </w:rPr>
        <w:br w:type="textWrapping"/>
      </w:r>
      <w:r>
        <w:rPr>
          <w:sz w:val="18"/>
        </w:rPr>
        <w:t xml:space="preserve">                "couponId": "QP123456",</w:t>
      </w:r>
      <w:r>
        <w:rPr>
          <w:sz w:val="18"/>
        </w:rPr>
        <w:br w:type="textWrapping"/>
      </w:r>
      <w:r>
        <w:rPr>
          <w:sz w:val="18"/>
        </w:rPr>
        <w:t xml:space="preserve">                "sellerCouponDescription": "满减优惠券",</w:t>
      </w:r>
      <w:r>
        <w:rPr>
          <w:sz w:val="18"/>
        </w:rPr>
        <w:br w:type="textWrapping"/>
      </w:r>
      <w:r>
        <w:rPr>
          <w:sz w:val="18"/>
        </w:rPr>
        <w:t xml:space="preserve">                "clipOrRedemptionCount": 2,</w:t>
      </w:r>
      <w:r>
        <w:rPr>
          <w:sz w:val="18"/>
        </w:rPr>
        <w:br w:type="textWrapping"/>
      </w:r>
      <w:r>
        <w:rPr>
          <w:sz w:val="18"/>
        </w:rPr>
        <w:t xml:space="preserve">                "paymentEventId": "PMT67890",</w:t>
      </w:r>
      <w:r>
        <w:rPr>
          <w:sz w:val="18"/>
        </w:rPr>
        <w:br w:type="textWrapping"/>
      </w:r>
      <w:r>
        <w:rPr>
          <w:sz w:val="18"/>
        </w:rPr>
        <w:t xml:space="preserve">                "enrollmentId": "ENR202406",</w:t>
      </w:r>
      <w:r>
        <w:rPr>
          <w:sz w:val="18"/>
        </w:rPr>
        <w:br w:type="textWrapping"/>
      </w:r>
      <w:r>
        <w:rPr>
          <w:sz w:val="18"/>
        </w:rPr>
        <w:t xml:space="preserve">                "parentAsin": "B00PARENT123",</w:t>
      </w:r>
      <w:r>
        <w:rPr>
          <w:sz w:val="18"/>
        </w:rPr>
        <w:br w:type="textWrapping"/>
      </w:r>
      <w:r>
        <w:rPr>
          <w:sz w:val="18"/>
        </w:rPr>
        <w:t xml:space="preserve">                "debtRecoveryType": "DebtRecoveryTypeA",</w:t>
      </w:r>
      <w:r>
        <w:rPr>
          <w:sz w:val="18"/>
        </w:rPr>
        <w:br w:type="textWrapping"/>
      </w:r>
      <w:r>
        <w:rPr>
          <w:sz w:val="18"/>
        </w:rPr>
        <w:t xml:space="preserve">                "groupBeginDate": "2024-06-01",</w:t>
      </w:r>
      <w:r>
        <w:rPr>
          <w:sz w:val="18"/>
        </w:rPr>
        <w:br w:type="textWrapping"/>
      </w:r>
      <w:r>
        <w:rPr>
          <w:sz w:val="18"/>
        </w:rPr>
        <w:t xml:space="preserve">                "groupEndDate": "2024-06-07",</w:t>
      </w:r>
      <w:r>
        <w:rPr>
          <w:sz w:val="18"/>
        </w:rPr>
        <w:br w:type="textWrapping"/>
      </w:r>
      <w:r>
        <w:rPr>
          <w:sz w:val="18"/>
        </w:rPr>
        <w:t xml:space="preserve">                "orderId": "ORDER202406",</w:t>
      </w:r>
      <w:r>
        <w:rPr>
          <w:sz w:val="18"/>
        </w:rPr>
        <w:br w:type="textWrapping"/>
      </w:r>
      <w:r>
        <w:rPr>
          <w:sz w:val="18"/>
        </w:rPr>
        <w:t xml:space="preserve">                "removalShipmentItemId": "RS12345",</w:t>
      </w:r>
      <w:r>
        <w:rPr>
          <w:sz w:val="18"/>
        </w:rPr>
        <w:br w:type="textWrapping"/>
      </w:r>
      <w:r>
        <w:rPr>
          <w:sz w:val="18"/>
        </w:rPr>
        <w:t xml:space="preserve">                "taxCollectionModel": "MarketplaceFacilitator",</w:t>
      </w:r>
      <w:r>
        <w:rPr>
          <w:sz w:val="18"/>
        </w:rPr>
        <w:br w:type="textWrapping"/>
      </w:r>
      <w:r>
        <w:rPr>
          <w:sz w:val="18"/>
        </w:rPr>
        <w:t xml:space="preserve">                "taxWithholdingPeriodStartDate": "2024-06-01",</w:t>
      </w:r>
      <w:r>
        <w:rPr>
          <w:sz w:val="18"/>
        </w:rPr>
        <w:br w:type="textWrapping"/>
      </w:r>
      <w:r>
        <w:rPr>
          <w:sz w:val="18"/>
        </w:rPr>
        <w:t xml:space="preserve">                "taxWithholdingPeriodEndDate": "2024-06-05",</w:t>
      </w:r>
      <w:r>
        <w:rPr>
          <w:sz w:val="18"/>
        </w:rPr>
        <w:br w:type="textWrapping"/>
      </w:r>
      <w:r>
        <w:rPr>
          <w:sz w:val="18"/>
        </w:rPr>
        <w:t xml:space="preserve">                "netCoTransactionId": "NCOTID123",</w:t>
      </w:r>
      <w:r>
        <w:rPr>
          <w:sz w:val="18"/>
        </w:rPr>
        <w:br w:type="textWrapping"/>
      </w:r>
      <w:r>
        <w:rPr>
          <w:sz w:val="18"/>
        </w:rPr>
        <w:t xml:space="preserve">                "swapReason": "换货",</w:t>
      </w:r>
      <w:r>
        <w:rPr>
          <w:sz w:val="18"/>
        </w:rPr>
        <w:br w:type="textWrapping"/>
      </w:r>
      <w:r>
        <w:rPr>
          <w:sz w:val="18"/>
        </w:rPr>
        <w:t xml:space="preserve">                "marketplaceId": "A1F83G8C2ARO7P",</w:t>
      </w:r>
      <w:r>
        <w:rPr>
          <w:sz w:val="18"/>
        </w:rPr>
        <w:br w:type="textWrapping"/>
      </w:r>
      <w:r>
        <w:rPr>
          <w:sz w:val="18"/>
        </w:rPr>
        <w:t xml:space="preserve">                "adjustmentEventId": "ADJ7890",</w:t>
      </w:r>
      <w:r>
        <w:rPr>
          <w:sz w:val="18"/>
        </w:rPr>
        <w:br w:type="textWrapping"/>
      </w:r>
      <w:r>
        <w:rPr>
          <w:sz w:val="18"/>
        </w:rPr>
        <w:t xml:space="preserve">                "safeTClaimId": "STC202406",</w:t>
      </w:r>
      <w:r>
        <w:rPr>
          <w:sz w:val="18"/>
        </w:rPr>
        <w:br w:type="textWrapping"/>
      </w:r>
      <w:r>
        <w:rPr>
          <w:sz w:val="18"/>
        </w:rPr>
        <w:t xml:space="preserve">                "reasonCode": "REASON123",</w:t>
      </w:r>
      <w:r>
        <w:rPr>
          <w:sz w:val="18"/>
        </w:rPr>
        <w:br w:type="textWrapping"/>
      </w:r>
      <w:r>
        <w:rPr>
          <w:sz w:val="18"/>
        </w:rPr>
        <w:t xml:space="preserve">                "productDescription": "产品描述信息",</w:t>
      </w:r>
      <w:r>
        <w:rPr>
          <w:sz w:val="18"/>
        </w:rPr>
        <w:br w:type="textWrapping"/>
      </w:r>
      <w:r>
        <w:rPr>
          <w:sz w:val="18"/>
        </w:rPr>
        <w:t xml:space="preserve">                "sourceBusinessEventType": "EVENT_TYPE_A",</w:t>
      </w:r>
      <w:r>
        <w:rPr>
          <w:sz w:val="18"/>
        </w:rPr>
        <w:br w:type="textWrapping"/>
      </w:r>
      <w:r>
        <w:rPr>
          <w:sz w:val="18"/>
        </w:rPr>
        <w:t xml:space="preserve">                "businessObjectType": "Order",</w:t>
      </w:r>
      <w:r>
        <w:rPr>
          <w:sz w:val="18"/>
        </w:rPr>
        <w:br w:type="textWrapping"/>
      </w:r>
      <w:r>
        <w:rPr>
          <w:sz w:val="18"/>
        </w:rPr>
        <w:t xml:space="preserve">                "amountDescription": "实收金额",</w:t>
      </w:r>
      <w:r>
        <w:rPr>
          <w:sz w:val="18"/>
        </w:rPr>
        <w:br w:type="textWrapping"/>
      </w:r>
      <w:r>
        <w:rPr>
          <w:sz w:val="18"/>
        </w:rPr>
        <w:t xml:space="preserve">                "level1Index": 1,</w:t>
      </w:r>
      <w:r>
        <w:rPr>
          <w:sz w:val="18"/>
        </w:rPr>
        <w:br w:type="textWrapping"/>
      </w:r>
      <w:r>
        <w:rPr>
          <w:sz w:val="18"/>
        </w:rPr>
        <w:t xml:space="preserve">                "level2Index": 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1335</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0FD12FC">
      <w:pPr>
        <w:pStyle w:val="4"/>
      </w:pPr>
      <w:bookmarkStart w:id="2280" w:name="_Toc25309"/>
      <w:r>
        <w:t>附加说明</w:t>
      </w:r>
      <w:bookmarkEnd w:id="2280"/>
    </w:p>
    <w:p w14:paraId="5D4D8272">
      <w:r>
        <w:rPr>
          <w:sz w:val="18"/>
        </w:rPr>
        <w:t>1. eventType=servicefeeeventlist时，uniqueKey会变动&lt;br&gt;建议拉取数据时，针对eventTpye=servicefeeeventlist类型的数据，把这个类型的数据作单独的删除与写入操作。</w:t>
      </w:r>
      <w:r>
        <w:rPr>
          <w:sz w:val="18"/>
        </w:rPr>
        <w:br w:type="textWrapping"/>
      </w:r>
      <w:r>
        <w:rPr>
          <w:sz w:val="18"/>
        </w:rPr>
        <w:t>2. 当账单处于closed状态时uniqueKey不会变化。</w:t>
      </w:r>
    </w:p>
    <w:p w14:paraId="60BABC2A">
      <w:r>
        <w:rPr>
          <w:sz w:val="18"/>
        </w:rPr>
        <w:t>eventType字段枚举</w:t>
      </w:r>
    </w:p>
    <w:p w14:paraId="1710049B">
      <w:r>
        <w:rPr>
          <w:sz w:val="18"/>
        </w:rPr>
        <w:t>---</w:t>
      </w:r>
    </w:p>
    <w:p w14:paraId="0BF8803C">
      <w:pPr>
        <w:pStyle w:val="4"/>
      </w:pPr>
      <w:bookmarkStart w:id="2281" w:name="_Toc8442"/>
      <w:r>
        <w:t>查询库存分类账detail数据</w:t>
      </w:r>
      <w:bookmarkEnd w:id="2281"/>
    </w:p>
    <w:p w14:paraId="2E901227">
      <w:r>
        <w:rPr>
          <w:sz w:val="18"/>
        </w:rPr>
        <w:t>- Source path: docs/Finance/centerOdsDetailQuery</w:t>
      </w:r>
      <w:r>
        <w:rPr>
          <w:sz w:val="18"/>
        </w:rPr>
        <w:br w:type="textWrapping"/>
      </w:r>
      <w:r>
        <w:rPr>
          <w:sz w:val="18"/>
        </w:rPr>
        <w:t>- Source URL: https://apidoc.lingxing.com/docs/Finance/centerOdsDetailQuery.md</w:t>
      </w:r>
    </w:p>
    <w:p w14:paraId="1245FF86">
      <w:r>
        <w:rPr>
          <w:sz w:val="18"/>
        </w:rPr>
        <w:t># 查询库存分类账detail数据</w:t>
      </w:r>
    </w:p>
    <w:p w14:paraId="09FD7577">
      <w:r>
        <w:rPr>
          <w:sz w:val="18"/>
        </w:rPr>
        <w:t xml:space="preserve">&gt;支持查询亚马逊库存分类账detail数据，来源 GET_LEDGER_DETAIL_VIEW_DATA  </w:t>
      </w:r>
      <w:r>
        <w:rPr>
          <w:sz w:val="18"/>
        </w:rPr>
        <w:br w:type="textWrapping"/>
      </w:r>
      <w:r>
        <w:rPr>
          <w:sz w:val="18"/>
        </w:rPr>
        <w:t>&gt;注意：由于亚马逊库存分类账生成数据后5天内会发生变更，领星在获取数据的5天内会继续获取数据并覆盖更新历史版本，因此接口获取的5天内数据是有可能发生变更的</w:t>
      </w:r>
    </w:p>
    <w:p w14:paraId="18D424D3">
      <w:pPr>
        <w:pStyle w:val="4"/>
      </w:pPr>
      <w:bookmarkStart w:id="2282" w:name="_Toc24008"/>
      <w:r>
        <w:t>接口信息</w:t>
      </w:r>
      <w:bookmarkEnd w:id="2282"/>
    </w:p>
    <w:p w14:paraId="3FB70CC0">
      <w:pPr>
        <w:pStyle w:val="4"/>
      </w:pPr>
      <w:bookmarkStart w:id="2283" w:name="_Toc12960"/>
      <w:r>
        <w:t>请求参数</w:t>
      </w:r>
      <w:bookmarkEnd w:id="2283"/>
    </w:p>
    <w:p w14:paraId="75196068">
      <w:pPr>
        <w:pStyle w:val="4"/>
      </w:pPr>
      <w:bookmarkStart w:id="2284" w:name="_Toc63"/>
      <w:r>
        <w:t>请求示例</w:t>
      </w:r>
      <w:bookmarkEnd w:id="2284"/>
    </w:p>
    <w:p w14:paraId="29F225D8">
      <w:r>
        <w:rPr>
          <w:sz w:val="18"/>
        </w:rPr>
        <w:t>```</w:t>
      </w:r>
      <w:r>
        <w:rPr>
          <w:sz w:val="18"/>
        </w:rPr>
        <w:br w:type="textWrapping"/>
      </w:r>
      <w:r>
        <w:rPr>
          <w:sz w:val="18"/>
        </w:rPr>
        <w:t>{</w:t>
      </w:r>
      <w:r>
        <w:rPr>
          <w:sz w:val="18"/>
        </w:rPr>
        <w:br w:type="textWrapping"/>
      </w:r>
      <w:r>
        <w:rPr>
          <w:sz w:val="18"/>
        </w:rPr>
        <w:t xml:space="preserve">    "sellerIds": [</w:t>
      </w:r>
      <w:r>
        <w:rPr>
          <w:sz w:val="18"/>
        </w:rPr>
        <w:br w:type="textWrapping"/>
      </w:r>
      <w:r>
        <w:rPr>
          <w:sz w:val="18"/>
        </w:rPr>
        <w:t xml:space="preserve">        "AN05PRUL7R796"</w:t>
      </w:r>
      <w:r>
        <w:rPr>
          <w:sz w:val="18"/>
        </w:rPr>
        <w:br w:type="textWrapping"/>
      </w:r>
      <w:r>
        <w:rPr>
          <w:sz w:val="18"/>
        </w:rPr>
        <w:t xml:space="preserve">    ],</w:t>
      </w:r>
      <w:r>
        <w:rPr>
          <w:sz w:val="18"/>
        </w:rPr>
        <w:br w:type="textWrapping"/>
      </w:r>
      <w:r>
        <w:rPr>
          <w:sz w:val="18"/>
        </w:rPr>
        <w:t xml:space="preserve">    "startDate": "2024-03-02",</w:t>
      </w:r>
      <w:r>
        <w:rPr>
          <w:sz w:val="18"/>
        </w:rPr>
        <w:br w:type="textWrapping"/>
      </w:r>
      <w:r>
        <w:rPr>
          <w:sz w:val="18"/>
        </w:rPr>
        <w:t xml:space="preserve">    "endDate": "2024-06-1",</w:t>
      </w:r>
      <w:r>
        <w:rPr>
          <w:sz w:val="18"/>
        </w:rPr>
        <w:br w:type="textWrapping"/>
      </w:r>
      <w:r>
        <w:rPr>
          <w:sz w:val="18"/>
        </w:rPr>
        <w:t xml:space="preserve">    "fnskus": [</w:t>
      </w:r>
      <w:r>
        <w:rPr>
          <w:sz w:val="18"/>
        </w:rPr>
        <w:br w:type="textWrapping"/>
      </w:r>
      <w:r>
        <w:rPr>
          <w:sz w:val="18"/>
        </w:rPr>
        <w:t xml:space="preserve">        "B085M7NH7S"</w:t>
      </w:r>
      <w:r>
        <w:rPr>
          <w:sz w:val="18"/>
        </w:rPr>
        <w:br w:type="textWrapping"/>
      </w:r>
      <w:r>
        <w:rPr>
          <w:sz w:val="18"/>
        </w:rPr>
        <w:t xml:space="preserve">    ],</w:t>
      </w:r>
      <w:r>
        <w:rPr>
          <w:sz w:val="18"/>
        </w:rPr>
        <w:br w:type="textWrapping"/>
      </w:r>
      <w:r>
        <w:rPr>
          <w:sz w:val="18"/>
        </w:rPr>
        <w:t xml:space="preserve">    "asins": [</w:t>
      </w:r>
      <w:r>
        <w:rPr>
          <w:sz w:val="18"/>
        </w:rPr>
        <w:br w:type="textWrapping"/>
      </w:r>
      <w:r>
        <w:rPr>
          <w:sz w:val="18"/>
        </w:rPr>
        <w:t xml:space="preserve">        "B097MP26YP"</w:t>
      </w:r>
      <w:r>
        <w:rPr>
          <w:sz w:val="18"/>
        </w:rPr>
        <w:br w:type="textWrapping"/>
      </w:r>
      <w:r>
        <w:rPr>
          <w:sz w:val="18"/>
        </w:rPr>
        <w:t xml:space="preserve">    ],</w:t>
      </w:r>
      <w:r>
        <w:rPr>
          <w:sz w:val="18"/>
        </w:rPr>
        <w:br w:type="textWrapping"/>
      </w:r>
      <w:r>
        <w:rPr>
          <w:sz w:val="18"/>
        </w:rPr>
        <w:t xml:space="preserve">    "mskus": [</w:t>
      </w:r>
      <w:r>
        <w:rPr>
          <w:sz w:val="18"/>
        </w:rPr>
        <w:br w:type="textWrapping"/>
      </w:r>
      <w:r>
        <w:rPr>
          <w:sz w:val="18"/>
        </w:rPr>
        <w:t xml:space="preserve">        "DA19037B1"</w:t>
      </w:r>
      <w:r>
        <w:rPr>
          <w:sz w:val="18"/>
        </w:rPr>
        <w:br w:type="textWrapping"/>
      </w:r>
      <w:r>
        <w:rPr>
          <w:sz w:val="18"/>
        </w:rPr>
        <w:t xml:space="preserve">    ],</w:t>
      </w:r>
      <w:r>
        <w:rPr>
          <w:sz w:val="18"/>
        </w:rPr>
        <w:br w:type="textWrapping"/>
      </w:r>
      <w:r>
        <w:rPr>
          <w:sz w:val="18"/>
        </w:rPr>
        <w:t xml:space="preserve">    "eventTypes": [</w:t>
      </w:r>
      <w:r>
        <w:rPr>
          <w:sz w:val="18"/>
        </w:rPr>
        <w:br w:type="textWrapping"/>
      </w:r>
      <w:r>
        <w:rPr>
          <w:sz w:val="18"/>
        </w:rPr>
        <w:t xml:space="preserve">        "01",</w:t>
      </w:r>
      <w:r>
        <w:rPr>
          <w:sz w:val="18"/>
        </w:rPr>
        <w:br w:type="textWrapping"/>
      </w:r>
      <w:r>
        <w:rPr>
          <w:sz w:val="18"/>
        </w:rPr>
        <w:t xml:space="preserve">        "02"</w:t>
      </w:r>
      <w:r>
        <w:rPr>
          <w:sz w:val="18"/>
        </w:rPr>
        <w:br w:type="textWrapping"/>
      </w:r>
      <w:r>
        <w:rPr>
          <w:sz w:val="18"/>
        </w:rPr>
        <w:t xml:space="preserve">    ],</w:t>
      </w:r>
      <w:r>
        <w:rPr>
          <w:sz w:val="18"/>
        </w:rPr>
        <w:br w:type="textWrapping"/>
      </w:r>
      <w:r>
        <w:rPr>
          <w:sz w:val="18"/>
        </w:rPr>
        <w:t xml:space="preserve">    "disposition": "01",</w:t>
      </w:r>
      <w:r>
        <w:rPr>
          <w:sz w:val="18"/>
        </w:rPr>
        <w:br w:type="textWrapping"/>
      </w:r>
      <w:r>
        <w:rPr>
          <w:sz w:val="18"/>
        </w:rPr>
        <w:t xml:space="preserve">    "location": "GB",</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7A26CC4C">
      <w:pPr>
        <w:pStyle w:val="4"/>
      </w:pPr>
      <w:bookmarkStart w:id="2285" w:name="_Toc10524"/>
      <w:r>
        <w:t>返回结果</w:t>
      </w:r>
      <w:bookmarkEnd w:id="2285"/>
    </w:p>
    <w:p w14:paraId="7AABEC40">
      <w:r>
        <w:rPr>
          <w:sz w:val="18"/>
        </w:rPr>
        <w:t>Json Object</w:t>
      </w:r>
    </w:p>
    <w:p w14:paraId="08D86B9A">
      <w:pPr>
        <w:pStyle w:val="4"/>
      </w:pPr>
      <w:bookmarkStart w:id="2286" w:name="_Toc31900"/>
      <w:r>
        <w:t>返回成功示例</w:t>
      </w:r>
      <w:bookmarkEnd w:id="2286"/>
    </w:p>
    <w:p w14:paraId="008CDACE">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"sellerId": "xxxxxxxxxxxxxxxx",</w:t>
      </w:r>
      <w:r>
        <w:rPr>
          <w:sz w:val="18"/>
        </w:rPr>
        <w:br w:type="textWrapping"/>
      </w:r>
      <w:r>
        <w:rPr>
          <w:sz w:val="18"/>
        </w:rPr>
        <w:t xml:space="preserve">                "date": "2022-04-01",</w:t>
      </w:r>
      <w:r>
        <w:rPr>
          <w:sz w:val="18"/>
        </w:rPr>
        <w:br w:type="textWrapping"/>
      </w:r>
      <w:r>
        <w:rPr>
          <w:sz w:val="18"/>
        </w:rPr>
        <w:t xml:space="preserve">                "fnsku": "X0010DNT2F",</w:t>
      </w:r>
      <w:r>
        <w:rPr>
          <w:sz w:val="18"/>
        </w:rPr>
        <w:br w:type="textWrapping"/>
      </w:r>
      <w:r>
        <w:rPr>
          <w:sz w:val="18"/>
        </w:rPr>
        <w:t xml:space="preserve">                "asin": "B07Q3PV8SR",</w:t>
      </w:r>
      <w:r>
        <w:rPr>
          <w:sz w:val="18"/>
        </w:rPr>
        <w:br w:type="textWrapping"/>
      </w:r>
      <w:r>
        <w:rPr>
          <w:sz w:val="18"/>
        </w:rPr>
        <w:t xml:space="preserve">                "msku": "1300U1207",</w:t>
      </w:r>
      <w:r>
        <w:rPr>
          <w:sz w:val="18"/>
        </w:rPr>
        <w:br w:type="textWrapping"/>
      </w:r>
      <w:r>
        <w:rPr>
          <w:sz w:val="18"/>
        </w:rPr>
        <w:t xml:space="preserve">                "title": "HEETA Scalp Massager [Soft&amp; Convenient] Shampoo Brush with Silicone Bristles for Wet and Dry Hair",</w:t>
      </w:r>
      <w:r>
        <w:rPr>
          <w:sz w:val="18"/>
        </w:rPr>
        <w:br w:type="textWrapping"/>
      </w:r>
      <w:r>
        <w:rPr>
          <w:sz w:val="18"/>
        </w:rPr>
        <w:t xml:space="preserve">                "eventType": "01",</w:t>
      </w:r>
      <w:r>
        <w:rPr>
          <w:sz w:val="18"/>
        </w:rPr>
        <w:br w:type="textWrapping"/>
      </w:r>
      <w:r>
        <w:rPr>
          <w:sz w:val="18"/>
        </w:rPr>
        <w:t xml:space="preserve">                "eventTypeDesc": "Shipments",</w:t>
      </w:r>
      <w:r>
        <w:rPr>
          <w:sz w:val="18"/>
        </w:rPr>
        <w:br w:type="textWrapping"/>
      </w:r>
      <w:r>
        <w:rPr>
          <w:sz w:val="18"/>
        </w:rPr>
        <w:t xml:space="preserve">                "referenceId": "41247588491302",</w:t>
      </w:r>
      <w:r>
        <w:rPr>
          <w:sz w:val="18"/>
        </w:rPr>
        <w:br w:type="textWrapping"/>
      </w:r>
      <w:r>
        <w:rPr>
          <w:sz w:val="18"/>
        </w:rPr>
        <w:t xml:space="preserve">                "quantity": -1,</w:t>
      </w:r>
      <w:r>
        <w:rPr>
          <w:sz w:val="18"/>
        </w:rPr>
        <w:br w:type="textWrapping"/>
      </w:r>
      <w:r>
        <w:rPr>
          <w:sz w:val="18"/>
        </w:rPr>
        <w:t xml:space="preserve">                "fulfillmentCenter": "EUK5",</w:t>
      </w:r>
      <w:r>
        <w:rPr>
          <w:sz w:val="18"/>
        </w:rPr>
        <w:br w:type="textWrapping"/>
      </w:r>
      <w:r>
        <w:rPr>
          <w:sz w:val="18"/>
        </w:rPr>
        <w:t xml:space="preserve">                "disposition": "01",</w:t>
      </w:r>
      <w:r>
        <w:rPr>
          <w:sz w:val="18"/>
        </w:rPr>
        <w:br w:type="textWrapping"/>
      </w:r>
      <w:r>
        <w:rPr>
          <w:sz w:val="18"/>
        </w:rPr>
        <w:t xml:space="preserve">                "dispositionDesc": "SELLABLE",</w:t>
      </w:r>
      <w:r>
        <w:rPr>
          <w:sz w:val="18"/>
        </w:rPr>
        <w:br w:type="textWrapping"/>
      </w:r>
      <w:r>
        <w:rPr>
          <w:sz w:val="18"/>
        </w:rPr>
        <w:t xml:space="preserve">                "reason": "",</w:t>
      </w:r>
      <w:r>
        <w:rPr>
          <w:sz w:val="18"/>
        </w:rPr>
        <w:br w:type="textWrapping"/>
      </w:r>
      <w:r>
        <w:rPr>
          <w:sz w:val="18"/>
        </w:rPr>
        <w:t xml:space="preserve">                "location": "GB",</w:t>
      </w:r>
      <w:r>
        <w:rPr>
          <w:sz w:val="18"/>
        </w:rPr>
        <w:br w:type="textWrapping"/>
      </w:r>
      <w:r>
        <w:rPr>
          <w:sz w:val="18"/>
        </w:rPr>
        <w:t xml:space="preserve">                "uniqueMd5Idx": "bc4f83291d4fda71272fc586b81c3240",</w:t>
      </w:r>
      <w:r>
        <w:rPr>
          <w:sz w:val="18"/>
        </w:rPr>
        <w:br w:type="textWrapping"/>
      </w:r>
      <w:r>
        <w:rPr>
          <w:sz w:val="18"/>
        </w:rPr>
        <w:t xml:space="preserve">                "uniqueMd5":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12673,</w:t>
      </w:r>
      <w:r>
        <w:rPr>
          <w:sz w:val="18"/>
        </w:rPr>
        <w:br w:type="textWrapping"/>
      </w:r>
      <w:r>
        <w:rPr>
          <w:sz w:val="18"/>
        </w:rPr>
        <w:t xml:space="preserve">        "size": 20,</w:t>
      </w:r>
      <w:r>
        <w:rPr>
          <w:sz w:val="18"/>
        </w:rPr>
        <w:br w:type="textWrapping"/>
      </w:r>
      <w:r>
        <w:rPr>
          <w:sz w:val="18"/>
        </w:rPr>
        <w:t xml:space="preserve">        "current": 1,</w:t>
      </w:r>
      <w:r>
        <w:rPr>
          <w:sz w:val="18"/>
        </w:rPr>
        <w:br w:type="textWrapping"/>
      </w:r>
      <w:r>
        <w:rPr>
          <w:sz w:val="18"/>
        </w:rPr>
        <w:t xml:space="preserve">        "orders": [],</w:t>
      </w:r>
      <w:r>
        <w:rPr>
          <w:sz w:val="18"/>
        </w:rPr>
        <w:br w:type="textWrapping"/>
      </w:r>
      <w:r>
        <w:rPr>
          <w:sz w:val="18"/>
        </w:rPr>
        <w:t xml:space="preserve">        "optimizeCountSql": true,</w:t>
      </w:r>
      <w:r>
        <w:rPr>
          <w:sz w:val="18"/>
        </w:rPr>
        <w:br w:type="textWrapping"/>
      </w:r>
      <w:r>
        <w:rPr>
          <w:sz w:val="18"/>
        </w:rPr>
        <w:t xml:space="preserve">        "hitCount": false,</w:t>
      </w:r>
      <w:r>
        <w:rPr>
          <w:sz w:val="18"/>
        </w:rPr>
        <w:br w:type="textWrapping"/>
      </w:r>
      <w:r>
        <w:rPr>
          <w:sz w:val="18"/>
        </w:rPr>
        <w:t xml:space="preserve">        "countId": null,</w:t>
      </w:r>
      <w:r>
        <w:rPr>
          <w:sz w:val="18"/>
        </w:rPr>
        <w:br w:type="textWrapping"/>
      </w:r>
      <w:r>
        <w:rPr>
          <w:sz w:val="18"/>
        </w:rPr>
        <w:t xml:space="preserve">        "maxLimit": null,</w:t>
      </w:r>
      <w:r>
        <w:rPr>
          <w:sz w:val="18"/>
        </w:rPr>
        <w:br w:type="textWrapping"/>
      </w:r>
      <w:r>
        <w:rPr>
          <w:sz w:val="18"/>
        </w:rPr>
        <w:t xml:space="preserve">        "searchCount": true,</w:t>
      </w:r>
      <w:r>
        <w:rPr>
          <w:sz w:val="18"/>
        </w:rPr>
        <w:br w:type="textWrapping"/>
      </w:r>
      <w:r>
        <w:rPr>
          <w:sz w:val="18"/>
        </w:rPr>
        <w:t xml:space="preserve">        "pages": 634</w:t>
      </w:r>
      <w:r>
        <w:rPr>
          <w:sz w:val="18"/>
        </w:rPr>
        <w:br w:type="textWrapping"/>
      </w:r>
      <w:r>
        <w:rPr>
          <w:sz w:val="18"/>
        </w:rPr>
        <w:t xml:space="preserve">    },</w:t>
      </w:r>
      <w:r>
        <w:rPr>
          <w:sz w:val="18"/>
        </w:rPr>
        <w:br w:type="textWrapping"/>
      </w:r>
      <w:r>
        <w:rPr>
          <w:sz w:val="18"/>
        </w:rPr>
        <w:t xml:space="preserve">    "traceId": "b2532fc7-9c1b-4b08-8d30-301b31b70562.1663226369188",</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2B2C2F04">
      <w:pPr>
        <w:pStyle w:val="4"/>
      </w:pPr>
      <w:bookmarkStart w:id="2287" w:name="_Toc18304"/>
      <w:r>
        <w:t>返回失败示例</w:t>
      </w:r>
      <w:bookmarkEnd w:id="2287"/>
    </w:p>
    <w:p w14:paraId="551CA97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"操作失败",</w:t>
      </w:r>
      <w:r>
        <w:rPr>
          <w:sz w:val="18"/>
        </w:rPr>
        <w:br w:type="textWrapping"/>
      </w:r>
      <w:r>
        <w:rPr>
          <w:sz w:val="18"/>
        </w:rPr>
        <w:t xml:space="preserve">    "data": null,</w:t>
      </w:r>
      <w:r>
        <w:rPr>
          <w:sz w:val="18"/>
        </w:rPr>
        <w:br w:type="textWrapping"/>
      </w:r>
      <w:r>
        <w:rPr>
          <w:sz w:val="18"/>
        </w:rPr>
        <w:t xml:space="preserve">    "traceId": "b2532fc7-9c1b-4b08-8d30-301b31b70562.1663226369188",</w:t>
      </w:r>
      <w:r>
        <w:rPr>
          <w:sz w:val="18"/>
        </w:rPr>
        <w:br w:type="textWrapping"/>
      </w:r>
      <w:r>
        <w:rPr>
          <w:sz w:val="18"/>
        </w:rPr>
        <w:t xml:space="preserve">    "success": false</w:t>
      </w:r>
      <w:r>
        <w:rPr>
          <w:sz w:val="18"/>
        </w:rPr>
        <w:br w:type="textWrapping"/>
      </w:r>
      <w:r>
        <w:rPr>
          <w:sz w:val="18"/>
        </w:rPr>
        <w:t>}</w:t>
      </w:r>
      <w:r>
        <w:rPr>
          <w:sz w:val="18"/>
        </w:rPr>
        <w:br w:type="textWrapping"/>
      </w:r>
      <w:r>
        <w:rPr>
          <w:sz w:val="18"/>
        </w:rPr>
        <w:t>```</w:t>
      </w:r>
    </w:p>
    <w:p w14:paraId="60A701BB">
      <w:r>
        <w:rPr>
          <w:sz w:val="18"/>
        </w:rPr>
        <w:t>---</w:t>
      </w:r>
    </w:p>
    <w:p w14:paraId="0A79035B">
      <w:pPr>
        <w:pStyle w:val="4"/>
      </w:pPr>
      <w:bookmarkStart w:id="2288" w:name="_Toc5885"/>
      <w:r>
        <w:t>查询库存分类账summary数据</w:t>
      </w:r>
      <w:bookmarkEnd w:id="2288"/>
    </w:p>
    <w:p w14:paraId="6C621BA7">
      <w:r>
        <w:rPr>
          <w:sz w:val="18"/>
        </w:rPr>
        <w:t>- Source path: docs/Finance/summaryQuery</w:t>
      </w:r>
      <w:r>
        <w:rPr>
          <w:sz w:val="18"/>
        </w:rPr>
        <w:br w:type="textWrapping"/>
      </w:r>
      <w:r>
        <w:rPr>
          <w:sz w:val="18"/>
        </w:rPr>
        <w:t>- Source URL: https://apidoc.lingxing.com/docs/Finance/summaryQuery.md</w:t>
      </w:r>
    </w:p>
    <w:p w14:paraId="6DD7992B">
      <w:r>
        <w:rPr>
          <w:sz w:val="18"/>
        </w:rPr>
        <w:t># 查询库存分类账summary数据</w:t>
      </w:r>
    </w:p>
    <w:p w14:paraId="39466DCA">
      <w:r>
        <w:rPr>
          <w:sz w:val="18"/>
        </w:rPr>
        <w:t>支持查询亚马逊库存分类账summary数据，来源 GET_LEDGER_SUMMARY_VIEW_DATA</w:t>
      </w:r>
    </w:p>
    <w:p w14:paraId="60CBA010">
      <w:pPr>
        <w:pStyle w:val="4"/>
      </w:pPr>
      <w:bookmarkStart w:id="2289" w:name="_Toc10360"/>
      <w:r>
        <w:t>接口信息</w:t>
      </w:r>
      <w:bookmarkEnd w:id="2289"/>
    </w:p>
    <w:p w14:paraId="40521604">
      <w:pPr>
        <w:pStyle w:val="4"/>
      </w:pPr>
      <w:bookmarkStart w:id="2290" w:name="_Toc732"/>
      <w:r>
        <w:t>请求参数</w:t>
      </w:r>
      <w:bookmarkEnd w:id="2290"/>
    </w:p>
    <w:p w14:paraId="0DB7904E">
      <w:pPr>
        <w:pStyle w:val="4"/>
      </w:pPr>
      <w:bookmarkStart w:id="2291" w:name="_Toc23332"/>
      <w:r>
        <w:t>请求示例</w:t>
      </w:r>
      <w:bookmarkEnd w:id="2291"/>
    </w:p>
    <w:p w14:paraId="091DC6E0">
      <w:r>
        <w:rPr>
          <w:sz w:val="18"/>
        </w:rPr>
        <w:t>```</w:t>
      </w:r>
      <w:r>
        <w:rPr>
          <w:sz w:val="18"/>
        </w:rPr>
        <w:br w:type="textWrapping"/>
      </w:r>
      <w:r>
        <w:rPr>
          <w:sz w:val="18"/>
        </w:rPr>
        <w:t>{</w:t>
      </w:r>
      <w:r>
        <w:rPr>
          <w:sz w:val="18"/>
        </w:rPr>
        <w:br w:type="textWrapping"/>
      </w:r>
      <w:r>
        <w:rPr>
          <w:sz w:val="18"/>
        </w:rPr>
        <w:t xml:space="preserve">    "sellerIds": [</w:t>
      </w:r>
      <w:r>
        <w:rPr>
          <w:sz w:val="18"/>
        </w:rPr>
        <w:br w:type="textWrapping"/>
      </w:r>
      <w:r>
        <w:rPr>
          <w:sz w:val="18"/>
        </w:rPr>
        <w:t xml:space="preserve">        "AN05PRUL7R796"</w:t>
      </w:r>
      <w:r>
        <w:rPr>
          <w:sz w:val="18"/>
        </w:rPr>
        <w:br w:type="textWrapping"/>
      </w:r>
      <w:r>
        <w:rPr>
          <w:sz w:val="18"/>
        </w:rPr>
        <w:t xml:space="preserve">    ],</w:t>
      </w:r>
      <w:r>
        <w:rPr>
          <w:sz w:val="18"/>
        </w:rPr>
        <w:br w:type="textWrapping"/>
      </w:r>
      <w:r>
        <w:rPr>
          <w:sz w:val="18"/>
        </w:rPr>
        <w:t xml:space="preserve">    "queryType": 1,</w:t>
      </w:r>
      <w:r>
        <w:rPr>
          <w:sz w:val="18"/>
        </w:rPr>
        <w:br w:type="textWrapping"/>
      </w:r>
      <w:r>
        <w:rPr>
          <w:sz w:val="18"/>
        </w:rPr>
        <w:t xml:space="preserve">    "startDate": "2024-04",</w:t>
      </w:r>
      <w:r>
        <w:rPr>
          <w:sz w:val="18"/>
        </w:rPr>
        <w:br w:type="textWrapping"/>
      </w:r>
      <w:r>
        <w:rPr>
          <w:sz w:val="18"/>
        </w:rPr>
        <w:t xml:space="preserve">    "endDate": "2024-06",</w:t>
      </w:r>
      <w:r>
        <w:rPr>
          <w:sz w:val="18"/>
        </w:rPr>
        <w:br w:type="textWrapping"/>
      </w:r>
      <w:r>
        <w:rPr>
          <w:sz w:val="18"/>
        </w:rPr>
        <w:t xml:space="preserve">    "fnskus": [</w:t>
      </w:r>
      <w:r>
        <w:rPr>
          <w:sz w:val="18"/>
        </w:rPr>
        <w:br w:type="textWrapping"/>
      </w:r>
      <w:r>
        <w:rPr>
          <w:sz w:val="18"/>
        </w:rPr>
        <w:t xml:space="preserve">        "B085M7NH7S"</w:t>
      </w:r>
      <w:r>
        <w:rPr>
          <w:sz w:val="18"/>
        </w:rPr>
        <w:br w:type="textWrapping"/>
      </w:r>
      <w:r>
        <w:rPr>
          <w:sz w:val="18"/>
        </w:rPr>
        <w:t xml:space="preserve">    ],</w:t>
      </w:r>
      <w:r>
        <w:rPr>
          <w:sz w:val="18"/>
        </w:rPr>
        <w:br w:type="textWrapping"/>
      </w:r>
      <w:r>
        <w:rPr>
          <w:sz w:val="18"/>
        </w:rPr>
        <w:t xml:space="preserve">    "asins": [</w:t>
      </w:r>
      <w:r>
        <w:rPr>
          <w:sz w:val="18"/>
        </w:rPr>
        <w:br w:type="textWrapping"/>
      </w:r>
      <w:r>
        <w:rPr>
          <w:sz w:val="18"/>
        </w:rPr>
        <w:t xml:space="preserve">        "B097MP26YP"</w:t>
      </w:r>
      <w:r>
        <w:rPr>
          <w:sz w:val="18"/>
        </w:rPr>
        <w:br w:type="textWrapping"/>
      </w:r>
      <w:r>
        <w:rPr>
          <w:sz w:val="18"/>
        </w:rPr>
        <w:t xml:space="preserve">    ],</w:t>
      </w:r>
      <w:r>
        <w:rPr>
          <w:sz w:val="18"/>
        </w:rPr>
        <w:br w:type="textWrapping"/>
      </w:r>
      <w:r>
        <w:rPr>
          <w:sz w:val="18"/>
        </w:rPr>
        <w:t xml:space="preserve">    "mskus": [</w:t>
      </w:r>
      <w:r>
        <w:rPr>
          <w:sz w:val="18"/>
        </w:rPr>
        <w:br w:type="textWrapping"/>
      </w:r>
      <w:r>
        <w:rPr>
          <w:sz w:val="18"/>
        </w:rPr>
        <w:t xml:space="preserve">        "DA19037B1"</w:t>
      </w:r>
      <w:r>
        <w:rPr>
          <w:sz w:val="18"/>
        </w:rPr>
        <w:br w:type="textWrapping"/>
      </w:r>
      <w:r>
        <w:rPr>
          <w:sz w:val="18"/>
        </w:rPr>
        <w:t xml:space="preserve">    ],</w:t>
      </w:r>
      <w:r>
        <w:rPr>
          <w:sz w:val="18"/>
        </w:rPr>
        <w:br w:type="textWrapping"/>
      </w:r>
      <w:r>
        <w:rPr>
          <w:sz w:val="18"/>
        </w:rPr>
        <w:t xml:space="preserve">    "disposition": "01",</w:t>
      </w:r>
      <w:r>
        <w:rPr>
          <w:sz w:val="18"/>
        </w:rPr>
        <w:br w:type="textWrapping"/>
      </w:r>
      <w:r>
        <w:rPr>
          <w:sz w:val="18"/>
        </w:rPr>
        <w:t xml:space="preserve">    "location": "GB",</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524D00BE">
      <w:pPr>
        <w:pStyle w:val="4"/>
      </w:pPr>
      <w:bookmarkStart w:id="2292" w:name="_Toc8226"/>
      <w:r>
        <w:t>返回结果</w:t>
      </w:r>
      <w:bookmarkEnd w:id="2292"/>
    </w:p>
    <w:p w14:paraId="37577810">
      <w:r>
        <w:rPr>
          <w:sz w:val="18"/>
        </w:rPr>
        <w:t>Json Object</w:t>
      </w:r>
    </w:p>
    <w:p w14:paraId="53EA3E5B">
      <w:pPr>
        <w:pStyle w:val="4"/>
      </w:pPr>
      <w:bookmarkStart w:id="2293" w:name="_Toc6933"/>
      <w:r>
        <w:t>返回成功示例</w:t>
      </w:r>
      <w:bookmarkEnd w:id="2293"/>
    </w:p>
    <w:p w14:paraId="41876AA1">
      <w:r>
        <w:rPr>
          <w:sz w:val="18"/>
        </w:rPr>
        <w:t>```</w:t>
      </w:r>
      <w:r>
        <w:rPr>
          <w:sz w:val="18"/>
        </w:rPr>
        <w:br w:type="textWrapping"/>
      </w:r>
      <w:r>
        <w:rPr>
          <w:sz w:val="18"/>
        </w:rPr>
        <w:t>{</w:t>
      </w:r>
      <w:r>
        <w:rPr>
          <w:sz w:val="18"/>
        </w:rPr>
        <w:br w:type="textWrapping"/>
      </w:r>
      <w:r>
        <w:rPr>
          <w:sz w:val="18"/>
        </w:rPr>
        <w:t xml:space="preserve">    "code":1,</w:t>
      </w:r>
      <w:r>
        <w:rPr>
          <w:sz w:val="18"/>
        </w:rPr>
        <w:br w:type="textWrapping"/>
      </w:r>
      <w:r>
        <w:rPr>
          <w:sz w:val="18"/>
        </w:rPr>
        <w:t xml:space="preserve">    "msg":"操作成功",</w:t>
      </w:r>
      <w:r>
        <w:rPr>
          <w:sz w:val="18"/>
        </w:rPr>
        <w:br w:type="textWrapping"/>
      </w:r>
      <w:r>
        <w:rPr>
          <w:sz w:val="18"/>
        </w:rPr>
        <w:t xml:space="preserve">    "data":{</w:t>
      </w:r>
      <w:r>
        <w:rPr>
          <w:sz w:val="18"/>
        </w:rPr>
        <w:br w:type="textWrapping"/>
      </w:r>
      <w:r>
        <w:rPr>
          <w:sz w:val="18"/>
        </w:rPr>
        <w:t xml:space="preserve">        "records":[</w:t>
      </w:r>
      <w:r>
        <w:rPr>
          <w:sz w:val="18"/>
        </w:rPr>
        <w:br w:type="textWrapping"/>
      </w:r>
      <w:r>
        <w:rPr>
          <w:sz w:val="18"/>
        </w:rPr>
        <w:t xml:space="preserve">            {</w:t>
      </w:r>
      <w:r>
        <w:rPr>
          <w:sz w:val="18"/>
        </w:rPr>
        <w:br w:type="textWrapping"/>
      </w:r>
      <w:r>
        <w:rPr>
          <w:sz w:val="18"/>
        </w:rPr>
        <w:t xml:space="preserve">                "sellerId":"xxxxxxxxxxxxxxxx",</w:t>
      </w:r>
      <w:r>
        <w:rPr>
          <w:sz w:val="18"/>
        </w:rPr>
        <w:br w:type="textWrapping"/>
      </w:r>
      <w:r>
        <w:rPr>
          <w:sz w:val="18"/>
        </w:rPr>
        <w:t xml:space="preserve">                "date":"2022-02",</w:t>
      </w:r>
      <w:r>
        <w:rPr>
          <w:sz w:val="18"/>
        </w:rPr>
        <w:br w:type="textWrapping"/>
      </w:r>
      <w:r>
        <w:rPr>
          <w:sz w:val="18"/>
        </w:rPr>
        <w:t xml:space="preserve">                "fnsku":"X001HIDE4V",</w:t>
      </w:r>
      <w:r>
        <w:rPr>
          <w:sz w:val="18"/>
        </w:rPr>
        <w:br w:type="textWrapping"/>
      </w:r>
      <w:r>
        <w:rPr>
          <w:sz w:val="18"/>
        </w:rPr>
        <w:t xml:space="preserve">                "asin":"B07YV8XB48",</w:t>
      </w:r>
      <w:r>
        <w:rPr>
          <w:sz w:val="18"/>
        </w:rPr>
        <w:br w:type="textWrapping"/>
      </w:r>
      <w:r>
        <w:rPr>
          <w:sz w:val="18"/>
        </w:rPr>
        <w:t xml:space="preserve">                "msku":"1W-NDCE-8XGK-A",</w:t>
      </w:r>
      <w:r>
        <w:rPr>
          <w:sz w:val="18"/>
        </w:rPr>
        <w:br w:type="textWrapping"/>
      </w:r>
      <w:r>
        <w:rPr>
          <w:sz w:val="18"/>
        </w:rPr>
        <w:t xml:space="preserve">                "title":"File Zipper Bags for School Office Household Travel Supplies (5 Colors)",</w:t>
      </w:r>
      <w:r>
        <w:rPr>
          <w:sz w:val="18"/>
        </w:rPr>
        <w:br w:type="textWrapping"/>
      </w:r>
      <w:r>
        <w:rPr>
          <w:sz w:val="18"/>
        </w:rPr>
        <w:t xml:space="preserve">                "disposition":"01",</w:t>
      </w:r>
      <w:r>
        <w:rPr>
          <w:sz w:val="18"/>
        </w:rPr>
        <w:br w:type="textWrapping"/>
      </w:r>
      <w:r>
        <w:rPr>
          <w:sz w:val="18"/>
        </w:rPr>
        <w:t xml:space="preserve">                "dispositionDesc":"SELLABLE",</w:t>
      </w:r>
      <w:r>
        <w:rPr>
          <w:sz w:val="18"/>
        </w:rPr>
        <w:br w:type="textWrapping"/>
      </w:r>
      <w:r>
        <w:rPr>
          <w:sz w:val="18"/>
        </w:rPr>
        <w:t xml:space="preserve">                "startingWarehouseBalance":0,</w:t>
      </w:r>
      <w:r>
        <w:rPr>
          <w:sz w:val="18"/>
        </w:rPr>
        <w:br w:type="textWrapping"/>
      </w:r>
      <w:r>
        <w:rPr>
          <w:sz w:val="18"/>
        </w:rPr>
        <w:t xml:space="preserve">                "inTransitBetweenWarehouses":0,</w:t>
      </w:r>
      <w:r>
        <w:rPr>
          <w:sz w:val="18"/>
        </w:rPr>
        <w:br w:type="textWrapping"/>
      </w:r>
      <w:r>
        <w:rPr>
          <w:sz w:val="18"/>
        </w:rPr>
        <w:t xml:space="preserve">                "receipts":180,</w:t>
      </w:r>
      <w:r>
        <w:rPr>
          <w:sz w:val="18"/>
        </w:rPr>
        <w:br w:type="textWrapping"/>
      </w:r>
      <w:r>
        <w:rPr>
          <w:sz w:val="18"/>
        </w:rPr>
        <w:t xml:space="preserve">                "customerShipments":-101,</w:t>
      </w:r>
      <w:r>
        <w:rPr>
          <w:sz w:val="18"/>
        </w:rPr>
        <w:br w:type="textWrapping"/>
      </w:r>
      <w:r>
        <w:rPr>
          <w:sz w:val="18"/>
        </w:rPr>
        <w:t xml:space="preserve">                "customerReturns":0,</w:t>
      </w:r>
      <w:r>
        <w:rPr>
          <w:sz w:val="18"/>
        </w:rPr>
        <w:br w:type="textWrapping"/>
      </w:r>
      <w:r>
        <w:rPr>
          <w:sz w:val="18"/>
        </w:rPr>
        <w:t xml:space="preserve">                "vendorReturns":0,</w:t>
      </w:r>
      <w:r>
        <w:rPr>
          <w:sz w:val="18"/>
        </w:rPr>
        <w:br w:type="textWrapping"/>
      </w:r>
      <w:r>
        <w:rPr>
          <w:sz w:val="18"/>
        </w:rPr>
        <w:t xml:space="preserve">                "warehouseTransferInOrOut":0,</w:t>
      </w:r>
      <w:r>
        <w:rPr>
          <w:sz w:val="18"/>
        </w:rPr>
        <w:br w:type="textWrapping"/>
      </w:r>
      <w:r>
        <w:rPr>
          <w:sz w:val="18"/>
        </w:rPr>
        <w:t xml:space="preserve">                "found":0,</w:t>
      </w:r>
      <w:r>
        <w:rPr>
          <w:sz w:val="18"/>
        </w:rPr>
        <w:br w:type="textWrapping"/>
      </w:r>
      <w:r>
        <w:rPr>
          <w:sz w:val="18"/>
        </w:rPr>
        <w:t xml:space="preserve">                "lost":0,</w:t>
      </w:r>
      <w:r>
        <w:rPr>
          <w:sz w:val="18"/>
        </w:rPr>
        <w:br w:type="textWrapping"/>
      </w:r>
      <w:r>
        <w:rPr>
          <w:sz w:val="18"/>
        </w:rPr>
        <w:t xml:space="preserve">                "damaged":0,</w:t>
      </w:r>
      <w:r>
        <w:rPr>
          <w:sz w:val="18"/>
        </w:rPr>
        <w:br w:type="textWrapping"/>
      </w:r>
      <w:r>
        <w:rPr>
          <w:sz w:val="18"/>
        </w:rPr>
        <w:t xml:space="preserve">                "disposed":0,</w:t>
      </w:r>
      <w:r>
        <w:rPr>
          <w:sz w:val="18"/>
        </w:rPr>
        <w:br w:type="textWrapping"/>
      </w:r>
      <w:r>
        <w:rPr>
          <w:sz w:val="18"/>
        </w:rPr>
        <w:t xml:space="preserve">                "otherEvents":0,</w:t>
      </w:r>
      <w:r>
        <w:rPr>
          <w:sz w:val="18"/>
        </w:rPr>
        <w:br w:type="textWrapping"/>
      </w:r>
      <w:r>
        <w:rPr>
          <w:sz w:val="18"/>
        </w:rPr>
        <w:t xml:space="preserve">                "endingWareHouseBalance":79,</w:t>
      </w:r>
      <w:r>
        <w:rPr>
          <w:sz w:val="18"/>
        </w:rPr>
        <w:br w:type="textWrapping"/>
      </w:r>
      <w:r>
        <w:rPr>
          <w:sz w:val="18"/>
        </w:rPr>
        <w:t xml:space="preserve">                "unKnownEvents":0,</w:t>
      </w:r>
      <w:r>
        <w:rPr>
          <w:sz w:val="18"/>
        </w:rPr>
        <w:br w:type="textWrapping"/>
      </w:r>
      <w:r>
        <w:rPr>
          <w:sz w:val="18"/>
        </w:rPr>
        <w:t xml:space="preserve">                "location":"GB"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"total":95,</w:t>
      </w:r>
      <w:r>
        <w:rPr>
          <w:sz w:val="18"/>
        </w:rPr>
        <w:br w:type="textWrapping"/>
      </w:r>
      <w:r>
        <w:rPr>
          <w:sz w:val="18"/>
        </w:rPr>
        <w:t xml:space="preserve">        "size":5,</w:t>
      </w:r>
      <w:r>
        <w:rPr>
          <w:sz w:val="18"/>
        </w:rPr>
        <w:br w:type="textWrapping"/>
      </w:r>
      <w:r>
        <w:rPr>
          <w:sz w:val="18"/>
        </w:rPr>
        <w:t xml:space="preserve">        "current":1,</w:t>
      </w:r>
      <w:r>
        <w:rPr>
          <w:sz w:val="18"/>
        </w:rPr>
        <w:br w:type="textWrapping"/>
      </w:r>
      <w:r>
        <w:rPr>
          <w:sz w:val="18"/>
        </w:rPr>
        <w:t xml:space="preserve">        "orders":[</w:t>
      </w:r>
    </w:p>
    <w:p w14:paraId="22C44F5B">
      <w:r>
        <w:rPr>
          <w:sz w:val="18"/>
        </w:rPr>
        <w:t>],</w:t>
      </w:r>
      <w:r>
        <w:rPr>
          <w:sz w:val="18"/>
        </w:rPr>
        <w:br w:type="textWrapping"/>
      </w:r>
      <w:r>
        <w:rPr>
          <w:sz w:val="18"/>
        </w:rPr>
        <w:t xml:space="preserve">        "optimizeCountSql":true,</w:t>
      </w:r>
      <w:r>
        <w:rPr>
          <w:sz w:val="18"/>
        </w:rPr>
        <w:br w:type="textWrapping"/>
      </w:r>
      <w:r>
        <w:rPr>
          <w:sz w:val="18"/>
        </w:rPr>
        <w:t xml:space="preserve">        "hitCount":false,</w:t>
      </w:r>
      <w:r>
        <w:rPr>
          <w:sz w:val="18"/>
        </w:rPr>
        <w:br w:type="textWrapping"/>
      </w:r>
      <w:r>
        <w:rPr>
          <w:sz w:val="18"/>
        </w:rPr>
        <w:t xml:space="preserve">        "countId":null,</w:t>
      </w:r>
      <w:r>
        <w:rPr>
          <w:sz w:val="18"/>
        </w:rPr>
        <w:br w:type="textWrapping"/>
      </w:r>
      <w:r>
        <w:rPr>
          <w:sz w:val="18"/>
        </w:rPr>
        <w:t xml:space="preserve">        "maxLimit":null,</w:t>
      </w:r>
      <w:r>
        <w:rPr>
          <w:sz w:val="18"/>
        </w:rPr>
        <w:br w:type="textWrapping"/>
      </w:r>
      <w:r>
        <w:rPr>
          <w:sz w:val="18"/>
        </w:rPr>
        <w:t xml:space="preserve">        "searchCount":true,</w:t>
      </w:r>
      <w:r>
        <w:rPr>
          <w:sz w:val="18"/>
        </w:rPr>
        <w:br w:type="textWrapping"/>
      </w:r>
      <w:r>
        <w:rPr>
          <w:sz w:val="18"/>
        </w:rPr>
        <w:t xml:space="preserve">        "pages":19</w:t>
      </w:r>
      <w:r>
        <w:rPr>
          <w:sz w:val="18"/>
        </w:rPr>
        <w:br w:type="textWrapping"/>
      </w:r>
      <w:r>
        <w:rPr>
          <w:sz w:val="18"/>
        </w:rPr>
        <w:t xml:space="preserve">    },</w:t>
      </w:r>
      <w:r>
        <w:rPr>
          <w:sz w:val="18"/>
        </w:rPr>
        <w:br w:type="textWrapping"/>
      </w:r>
      <w:r>
        <w:rPr>
          <w:sz w:val="18"/>
        </w:rPr>
        <w:t xml:space="preserve">    "traceId":"7f7b2fd3-2831-495b-99db-6776438b6f8d.1663229370783",</w:t>
      </w:r>
      <w:r>
        <w:rPr>
          <w:sz w:val="18"/>
        </w:rPr>
        <w:br w:type="textWrapping"/>
      </w:r>
      <w:r>
        <w:rPr>
          <w:sz w:val="18"/>
        </w:rPr>
        <w:t xml:space="preserve">    "success":true</w:t>
      </w:r>
      <w:r>
        <w:rPr>
          <w:sz w:val="18"/>
        </w:rPr>
        <w:br w:type="textWrapping"/>
      </w:r>
      <w:r>
        <w:rPr>
          <w:sz w:val="18"/>
        </w:rPr>
        <w:t>}</w:t>
      </w:r>
      <w:r>
        <w:rPr>
          <w:sz w:val="18"/>
        </w:rPr>
        <w:br w:type="textWrapping"/>
      </w:r>
      <w:r>
        <w:rPr>
          <w:sz w:val="18"/>
        </w:rPr>
        <w:t>```</w:t>
      </w:r>
    </w:p>
    <w:p w14:paraId="55EFF143">
      <w:pPr>
        <w:pStyle w:val="4"/>
      </w:pPr>
      <w:bookmarkStart w:id="2294" w:name="_Toc29220"/>
      <w:r>
        <w:t>返回失败示例</w:t>
      </w:r>
      <w:bookmarkEnd w:id="2294"/>
    </w:p>
    <w:p w14:paraId="1E75F12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"操作失败",</w:t>
      </w:r>
      <w:r>
        <w:rPr>
          <w:sz w:val="18"/>
        </w:rPr>
        <w:br w:type="textWrapping"/>
      </w:r>
      <w:r>
        <w:rPr>
          <w:sz w:val="18"/>
        </w:rPr>
        <w:t xml:space="preserve">    "data": null,</w:t>
      </w:r>
      <w:r>
        <w:rPr>
          <w:sz w:val="18"/>
        </w:rPr>
        <w:br w:type="textWrapping"/>
      </w:r>
      <w:r>
        <w:rPr>
          <w:sz w:val="18"/>
        </w:rPr>
        <w:t xml:space="preserve">    "traceId": "b2532fc7-9c1b-4b08-8d30-301b31b70562.1663226369188",</w:t>
      </w:r>
      <w:r>
        <w:rPr>
          <w:sz w:val="18"/>
        </w:rPr>
        <w:br w:type="textWrapping"/>
      </w:r>
      <w:r>
        <w:rPr>
          <w:sz w:val="18"/>
        </w:rPr>
        <w:t xml:space="preserve">    "success": false</w:t>
      </w:r>
      <w:r>
        <w:rPr>
          <w:sz w:val="18"/>
        </w:rPr>
        <w:br w:type="textWrapping"/>
      </w:r>
      <w:r>
        <w:rPr>
          <w:sz w:val="18"/>
        </w:rPr>
        <w:t>}</w:t>
      </w:r>
      <w:r>
        <w:rPr>
          <w:sz w:val="18"/>
        </w:rPr>
        <w:br w:type="textWrapping"/>
      </w:r>
      <w:r>
        <w:rPr>
          <w:sz w:val="18"/>
        </w:rPr>
        <w:t>```</w:t>
      </w:r>
    </w:p>
    <w:p w14:paraId="7507EF1D">
      <w:r>
        <w:rPr>
          <w:sz w:val="18"/>
        </w:rPr>
        <w:t>---</w:t>
      </w:r>
    </w:p>
    <w:p w14:paraId="6C3E81A5">
      <w:pPr>
        <w:pStyle w:val="4"/>
      </w:pPr>
      <w:bookmarkStart w:id="2295" w:name="_Toc25649"/>
      <w:r>
        <w:t>查询发货结算报告</w:t>
      </w:r>
      <w:bookmarkEnd w:id="2295"/>
    </w:p>
    <w:p w14:paraId="22F679D8">
      <w:r>
        <w:rPr>
          <w:sz w:val="18"/>
        </w:rPr>
        <w:t>- Source path: docs/Finance/SettlementReport</w:t>
      </w:r>
      <w:r>
        <w:rPr>
          <w:sz w:val="18"/>
        </w:rPr>
        <w:br w:type="textWrapping"/>
      </w:r>
      <w:r>
        <w:rPr>
          <w:sz w:val="18"/>
        </w:rPr>
        <w:t>- Source URL: https://apidoc.lingxing.com/docs/Finance/SettlementReport.md</w:t>
      </w:r>
    </w:p>
    <w:p w14:paraId="59132EDE">
      <w:r>
        <w:rPr>
          <w:sz w:val="18"/>
        </w:rPr>
        <w:t># 查询发货结算报告</w:t>
      </w:r>
      <w:r>
        <w:rPr>
          <w:sz w:val="18"/>
        </w:rPr>
        <w:br w:type="textWrapping"/>
      </w:r>
      <w:r>
        <w:rPr>
          <w:sz w:val="18"/>
        </w:rPr>
        <w:t>支持查询亚马逊发货与结算差异报告数据</w:t>
      </w:r>
    </w:p>
    <w:p w14:paraId="6000AC7B">
      <w:pPr>
        <w:pStyle w:val="4"/>
      </w:pPr>
      <w:bookmarkStart w:id="2296" w:name="_Toc31627"/>
      <w:r>
        <w:t>接口信息</w:t>
      </w:r>
      <w:bookmarkEnd w:id="2296"/>
    </w:p>
    <w:p w14:paraId="5657D877">
      <w:pPr>
        <w:pStyle w:val="4"/>
      </w:pPr>
      <w:bookmarkStart w:id="2297" w:name="_Toc13168"/>
      <w:r>
        <w:t>请求参数</w:t>
      </w:r>
      <w:bookmarkEnd w:id="2297"/>
    </w:p>
    <w:p w14:paraId="2E655D47">
      <w:pPr>
        <w:pStyle w:val="4"/>
      </w:pPr>
      <w:bookmarkStart w:id="2298" w:name="_Toc32407"/>
      <w:r>
        <w:t>请求示例</w:t>
      </w:r>
      <w:bookmarkEnd w:id="2298"/>
    </w:p>
    <w:p w14:paraId="75A2A7AC">
      <w:r>
        <w:rPr>
          <w:sz w:val="18"/>
        </w:rPr>
        <w:t>```</w:t>
      </w:r>
      <w:r>
        <w:rPr>
          <w:sz w:val="18"/>
        </w:rPr>
        <w:br w:type="textWrapping"/>
      </w:r>
      <w:r>
        <w:rPr>
          <w:sz w:val="18"/>
        </w:rPr>
        <w:t>{</w:t>
      </w:r>
      <w:r>
        <w:rPr>
          <w:sz w:val="18"/>
        </w:rPr>
        <w:br w:type="textWrapping"/>
      </w:r>
      <w:r>
        <w:rPr>
          <w:sz w:val="18"/>
        </w:rPr>
        <w:t xml:space="preserve">    "amazonSellerIds": [</w:t>
      </w:r>
      <w:r>
        <w:rPr>
          <w:sz w:val="18"/>
        </w:rPr>
        <w:br w:type="textWrapping"/>
      </w:r>
      <w:r>
        <w:rPr>
          <w:sz w:val="18"/>
        </w:rPr>
        <w:t xml:space="preserve">        "xxxxxxxxxxxxxxxx"</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101,</w:t>
      </w:r>
      <w:r>
        <w:rPr>
          <w:sz w:val="18"/>
        </w:rPr>
        <w:br w:type="textWrapping"/>
      </w:r>
      <w:r>
        <w:rPr>
          <w:sz w:val="18"/>
        </w:rPr>
        <w:t xml:space="preserve">        102</w:t>
      </w:r>
      <w:r>
        <w:rPr>
          <w:sz w:val="18"/>
        </w:rPr>
        <w:br w:type="textWrapping"/>
      </w:r>
      <w:r>
        <w:rPr>
          <w:sz w:val="18"/>
        </w:rPr>
        <w:t xml:space="preserve">    ],</w:t>
      </w:r>
      <w:r>
        <w:rPr>
          <w:sz w:val="18"/>
        </w:rPr>
        <w:br w:type="textWrapping"/>
      </w:r>
      <w:r>
        <w:rPr>
          <w:sz w:val="18"/>
        </w:rPr>
        <w:t xml:space="preserve">    "timetype": "01",</w:t>
      </w:r>
      <w:r>
        <w:rPr>
          <w:sz w:val="18"/>
        </w:rPr>
        <w:br w:type="textWrapping"/>
      </w:r>
      <w:r>
        <w:rPr>
          <w:sz w:val="18"/>
        </w:rPr>
        <w:t xml:space="preserve">    "filterbegindate": "2023-05-01",</w:t>
      </w:r>
      <w:r>
        <w:rPr>
          <w:sz w:val="18"/>
        </w:rPr>
        <w:br w:type="textWrapping"/>
      </w:r>
      <w:r>
        <w:rPr>
          <w:sz w:val="18"/>
        </w:rPr>
        <w:t xml:space="preserve">    "filterenddate": "2023-10-13",</w:t>
      </w:r>
      <w:r>
        <w:rPr>
          <w:sz w:val="18"/>
        </w:rPr>
        <w:br w:type="textWrapping"/>
      </w:r>
      <w:r>
        <w:rPr>
          <w:sz w:val="18"/>
        </w:rPr>
        <w:t xml:space="preserve">    "countryCodes": [</w:t>
      </w:r>
      <w:r>
        <w:rPr>
          <w:sz w:val="18"/>
        </w:rPr>
        <w:br w:type="textWrapping"/>
      </w:r>
      <w:r>
        <w:rPr>
          <w:sz w:val="18"/>
        </w:rPr>
        <w:t xml:space="preserve">        "UK"</w:t>
      </w:r>
      <w:r>
        <w:rPr>
          <w:sz w:val="18"/>
        </w:rPr>
        <w:br w:type="textWrapping"/>
      </w:r>
      <w:r>
        <w:rPr>
          <w:sz w:val="18"/>
        </w:rPr>
        <w:t xml:space="preserve">    ],</w:t>
      </w:r>
      <w:r>
        <w:rPr>
          <w:sz w:val="18"/>
        </w:rPr>
        <w:br w:type="textWrapping"/>
      </w:r>
      <w:r>
        <w:rPr>
          <w:sz w:val="18"/>
        </w:rPr>
        <w:t xml:space="preserve">    "orderNumbers": [</w:t>
      </w:r>
      <w:r>
        <w:rPr>
          <w:sz w:val="18"/>
        </w:rPr>
        <w:br w:type="textWrapping"/>
      </w:r>
      <w:r>
        <w:rPr>
          <w:sz w:val="18"/>
        </w:rPr>
        <w:t xml:space="preserve">        "202-8957192-8477905"</w:t>
      </w:r>
      <w:r>
        <w:rPr>
          <w:sz w:val="18"/>
        </w:rPr>
        <w:br w:type="textWrapping"/>
      </w:r>
      <w:r>
        <w:rPr>
          <w:sz w:val="18"/>
        </w:rPr>
        <w:t xml:space="preserve">    ],</w:t>
      </w:r>
      <w:r>
        <w:rPr>
          <w:sz w:val="18"/>
        </w:rPr>
        <w:br w:type="textWrapping"/>
      </w:r>
      <w:r>
        <w:rPr>
          <w:sz w:val="18"/>
        </w:rPr>
        <w:t xml:space="preserve">    "shipmentNumbers": [</w:t>
      </w:r>
      <w:r>
        <w:rPr>
          <w:sz w:val="18"/>
        </w:rPr>
        <w:br w:type="textWrapping"/>
      </w:r>
      <w:r>
        <w:rPr>
          <w:sz w:val="18"/>
        </w:rPr>
        <w:t xml:space="preserve">        "Dg2XV5wt5"</w:t>
      </w:r>
      <w:r>
        <w:rPr>
          <w:sz w:val="18"/>
        </w:rPr>
        <w:br w:type="textWrapping"/>
      </w:r>
      <w:r>
        <w:rPr>
          <w:sz w:val="18"/>
        </w:rPr>
        <w:t xml:space="preserve">    ],</w:t>
      </w:r>
      <w:r>
        <w:rPr>
          <w:sz w:val="18"/>
        </w:rPr>
        <w:br w:type="textWrapping"/>
      </w:r>
      <w:r>
        <w:rPr>
          <w:sz w:val="18"/>
        </w:rPr>
        <w:t xml:space="preserve">    "customNumbers": [</w:t>
      </w:r>
      <w:r>
        <w:rPr>
          <w:sz w:val="18"/>
        </w:rPr>
        <w:br w:type="textWrapping"/>
      </w:r>
      <w:r>
        <w:rPr>
          <w:sz w:val="18"/>
        </w:rPr>
        <w:t xml:space="preserve">        "xxxxx"</w:t>
      </w:r>
      <w:r>
        <w:rPr>
          <w:sz w:val="18"/>
        </w:rPr>
        <w:br w:type="textWrapping"/>
      </w:r>
      <w:r>
        <w:rPr>
          <w:sz w:val="18"/>
        </w:rPr>
        <w:t xml:space="preserve">    ],</w:t>
      </w:r>
      <w:r>
        <w:rPr>
          <w:sz w:val="18"/>
        </w:rPr>
        <w:br w:type="textWrapping"/>
      </w:r>
      <w:r>
        <w:rPr>
          <w:sz w:val="18"/>
        </w:rPr>
        <w:t xml:space="preserve">    "mskus": [</w:t>
      </w:r>
      <w:r>
        <w:rPr>
          <w:sz w:val="18"/>
        </w:rPr>
        <w:br w:type="textWrapping"/>
      </w:r>
      <w:r>
        <w:rPr>
          <w:sz w:val="18"/>
        </w:rPr>
        <w:t xml:space="preserve">        "msku-1"</w:t>
      </w:r>
      <w:r>
        <w:rPr>
          <w:sz w:val="18"/>
        </w:rPr>
        <w:br w:type="textWrapping"/>
      </w:r>
      <w:r>
        <w:rPr>
          <w:sz w:val="18"/>
        </w:rPr>
        <w:t xml:space="preserve">    ],</w:t>
      </w:r>
      <w:r>
        <w:rPr>
          <w:sz w:val="18"/>
        </w:rPr>
        <w:br w:type="textWrapping"/>
      </w:r>
      <w:r>
        <w:rPr>
          <w:sz w:val="18"/>
        </w:rPr>
        <w:t xml:space="preserve">    "skus": [</w:t>
      </w:r>
      <w:r>
        <w:rPr>
          <w:sz w:val="18"/>
        </w:rPr>
        <w:br w:type="textWrapping"/>
      </w:r>
      <w:r>
        <w:rPr>
          <w:sz w:val="18"/>
        </w:rPr>
        <w:t xml:space="preserve">        "sku-1"</w:t>
      </w:r>
      <w:r>
        <w:rPr>
          <w:sz w:val="18"/>
        </w:rPr>
        <w:br w:type="textWrapping"/>
      </w:r>
      <w:r>
        <w:rPr>
          <w:sz w:val="18"/>
        </w:rPr>
        <w:t xml:space="preserve">    ],</w:t>
      </w:r>
      <w:r>
        <w:rPr>
          <w:sz w:val="18"/>
        </w:rPr>
        <w:br w:type="textWrapping"/>
      </w:r>
      <w:r>
        <w:rPr>
          <w:sz w:val="18"/>
        </w:rPr>
        <w:t xml:space="preserve">    "fulfillmentType": "01",</w:t>
      </w:r>
      <w:r>
        <w:rPr>
          <w:sz w:val="18"/>
        </w:rPr>
        <w:br w:type="textWrapping"/>
      </w:r>
      <w:r>
        <w:rPr>
          <w:sz w:val="18"/>
        </w:rPr>
        <w:t xml:space="preserve">    "offset": 0,</w:t>
      </w:r>
      <w:r>
        <w:rPr>
          <w:sz w:val="18"/>
        </w:rPr>
        <w:br w:type="textWrapping"/>
      </w:r>
      <w:r>
        <w:rPr>
          <w:sz w:val="18"/>
        </w:rPr>
        <w:t xml:space="preserve">    "length": 1</w:t>
      </w:r>
      <w:r>
        <w:rPr>
          <w:sz w:val="18"/>
        </w:rPr>
        <w:br w:type="textWrapping"/>
      </w:r>
      <w:r>
        <w:rPr>
          <w:sz w:val="18"/>
        </w:rPr>
        <w:t>}</w:t>
      </w:r>
      <w:r>
        <w:rPr>
          <w:sz w:val="18"/>
        </w:rPr>
        <w:br w:type="textWrapping"/>
      </w:r>
      <w:r>
        <w:rPr>
          <w:sz w:val="18"/>
        </w:rPr>
        <w:t>```</w:t>
      </w:r>
    </w:p>
    <w:p w14:paraId="69027541">
      <w:pPr>
        <w:pStyle w:val="4"/>
      </w:pPr>
      <w:bookmarkStart w:id="2299" w:name="_Toc16016"/>
      <w:r>
        <w:t>返回结果</w:t>
      </w:r>
      <w:bookmarkEnd w:id="2299"/>
    </w:p>
    <w:p w14:paraId="5A8A7C1E">
      <w:r>
        <w:rPr>
          <w:sz w:val="18"/>
        </w:rPr>
        <w:t>Json Object</w:t>
      </w:r>
    </w:p>
    <w:p w14:paraId="3194AD19">
      <w:pPr>
        <w:pStyle w:val="4"/>
      </w:pPr>
      <w:bookmarkStart w:id="2300" w:name="_Toc25192"/>
      <w:r>
        <w:t>返回成功示例</w:t>
      </w:r>
      <w:bookmarkEnd w:id="2300"/>
    </w:p>
    <w:p w14:paraId="493C6856">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"sellerId": "xxxxxxxxxxxxxxxx",</w:t>
      </w:r>
      <w:r>
        <w:rPr>
          <w:sz w:val="18"/>
        </w:rPr>
        <w:br w:type="textWrapping"/>
      </w:r>
      <w:r>
        <w:rPr>
          <w:sz w:val="18"/>
        </w:rPr>
        <w:t xml:space="preserve">                "countryCode": "UK",</w:t>
      </w:r>
      <w:r>
        <w:rPr>
          <w:sz w:val="18"/>
        </w:rPr>
        <w:br w:type="textWrapping"/>
      </w:r>
      <w:r>
        <w:rPr>
          <w:sz w:val="18"/>
        </w:rPr>
        <w:t xml:space="preserve">                "sellerName": "JHL | Official-02",</w:t>
      </w:r>
      <w:r>
        <w:rPr>
          <w:sz w:val="18"/>
        </w:rPr>
        <w:br w:type="textWrapping"/>
      </w:r>
      <w:r>
        <w:rPr>
          <w:sz w:val="18"/>
        </w:rPr>
        <w:t xml:space="preserve">                "amazonOrderId": "202-8957192-8477905",</w:t>
      </w:r>
      <w:r>
        <w:rPr>
          <w:sz w:val="18"/>
        </w:rPr>
        <w:br w:type="textWrapping"/>
      </w:r>
      <w:r>
        <w:rPr>
          <w:sz w:val="18"/>
        </w:rPr>
        <w:t xml:space="preserve">                "shipmentId": "Dg2XV5wt5",</w:t>
      </w:r>
      <w:r>
        <w:rPr>
          <w:sz w:val="18"/>
        </w:rPr>
        <w:br w:type="textWrapping"/>
      </w:r>
      <w:r>
        <w:rPr>
          <w:sz w:val="18"/>
        </w:rPr>
        <w:t xml:space="preserve">                "msku": "19212H1033-A",</w:t>
      </w:r>
      <w:r>
        <w:rPr>
          <w:sz w:val="18"/>
        </w:rPr>
        <w:br w:type="textWrapping"/>
      </w:r>
      <w:r>
        <w:rPr>
          <w:sz w:val="18"/>
        </w:rPr>
        <w:t xml:space="preserve">                "localSku": "tuboshu111",</w:t>
      </w:r>
      <w:r>
        <w:rPr>
          <w:sz w:val="18"/>
        </w:rPr>
        <w:br w:type="textWrapping"/>
      </w:r>
      <w:r>
        <w:rPr>
          <w:sz w:val="18"/>
        </w:rPr>
        <w:t xml:space="preserve">                "localName": "土拨鼠数据线",</w:t>
      </w:r>
      <w:r>
        <w:rPr>
          <w:sz w:val="18"/>
        </w:rPr>
        <w:br w:type="textWrapping"/>
      </w:r>
      <w:r>
        <w:rPr>
          <w:sz w:val="18"/>
        </w:rPr>
        <w:t xml:space="preserve">                "quantity": 1,</w:t>
      </w:r>
      <w:r>
        <w:rPr>
          <w:sz w:val="18"/>
        </w:rPr>
        <w:br w:type="textWrapping"/>
      </w:r>
      <w:r>
        <w:rPr>
          <w:sz w:val="18"/>
        </w:rPr>
        <w:t xml:space="preserve">                "shipmentsDateLocale": "2022-09-20 05:19:02",</w:t>
      </w:r>
      <w:r>
        <w:rPr>
          <w:sz w:val="18"/>
        </w:rPr>
        <w:br w:type="textWrapping"/>
      </w:r>
      <w:r>
        <w:rPr>
          <w:sz w:val="18"/>
        </w:rPr>
        <w:t xml:space="preserve">                "financePostedDateLocale": null,</w:t>
      </w:r>
      <w:r>
        <w:rPr>
          <w:sz w:val="18"/>
        </w:rPr>
        <w:br w:type="textWrapping"/>
      </w:r>
      <w:r>
        <w:rPr>
          <w:sz w:val="18"/>
        </w:rPr>
        <w:t xml:space="preserve">                "settlementId": null,</w:t>
      </w:r>
      <w:r>
        <w:rPr>
          <w:sz w:val="18"/>
        </w:rPr>
        <w:br w:type="textWrapping"/>
      </w:r>
      <w:r>
        <w:rPr>
          <w:sz w:val="18"/>
        </w:rPr>
        <w:t xml:space="preserve">                "daysBetweenShipAndFiance": "00天00小时00分",</w:t>
      </w:r>
      <w:r>
        <w:rPr>
          <w:sz w:val="18"/>
        </w:rPr>
        <w:br w:type="textWrapping"/>
      </w:r>
      <w:r>
        <w:rPr>
          <w:sz w:val="18"/>
        </w:rPr>
        <w:t xml:space="preserve">                "fundTransferDateLocale": null,</w:t>
      </w:r>
      <w:r>
        <w:rPr>
          <w:sz w:val="18"/>
        </w:rPr>
        <w:br w:type="textWrapping"/>
      </w:r>
      <w:r>
        <w:rPr>
          <w:sz w:val="18"/>
        </w:rPr>
        <w:t xml:space="preserve">                "fundTransferStatus": null,</w:t>
      </w:r>
      <w:r>
        <w:rPr>
          <w:sz w:val="18"/>
        </w:rPr>
        <w:br w:type="textWrapping"/>
      </w:r>
      <w:r>
        <w:rPr>
          <w:sz w:val="18"/>
        </w:rPr>
        <w:t xml:space="preserve">                "processingStatus": "",</w:t>
      </w:r>
      <w:r>
        <w:rPr>
          <w:sz w:val="18"/>
        </w:rPr>
        <w:br w:type="textWrapping"/>
      </w:r>
      <w:r>
        <w:rPr>
          <w:sz w:val="18"/>
        </w:rPr>
        <w:t xml:space="preserve">                "itemPrice": 14.99,</w:t>
      </w:r>
      <w:r>
        <w:rPr>
          <w:sz w:val="18"/>
        </w:rPr>
        <w:br w:type="textWrapping"/>
      </w:r>
      <w:r>
        <w:rPr>
          <w:sz w:val="18"/>
        </w:rPr>
        <w:t xml:space="preserve">                "itemTax": 3.00,</w:t>
      </w:r>
      <w:r>
        <w:rPr>
          <w:sz w:val="18"/>
        </w:rPr>
        <w:br w:type="textWrapping"/>
      </w:r>
      <w:r>
        <w:rPr>
          <w:sz w:val="18"/>
        </w:rPr>
        <w:t xml:space="preserve">                "shippingPrice": 0.00,</w:t>
      </w:r>
      <w:r>
        <w:rPr>
          <w:sz w:val="18"/>
        </w:rPr>
        <w:br w:type="textWrapping"/>
      </w:r>
      <w:r>
        <w:rPr>
          <w:sz w:val="18"/>
        </w:rPr>
        <w:t xml:space="preserve">                "shippingTax": 0.00,</w:t>
      </w:r>
      <w:r>
        <w:rPr>
          <w:sz w:val="18"/>
        </w:rPr>
        <w:br w:type="textWrapping"/>
      </w:r>
      <w:r>
        <w:rPr>
          <w:sz w:val="18"/>
        </w:rPr>
        <w:t xml:space="preserve">                "giftWrapPrice": 0.00,</w:t>
      </w:r>
      <w:r>
        <w:rPr>
          <w:sz w:val="18"/>
        </w:rPr>
        <w:br w:type="textWrapping"/>
      </w:r>
      <w:r>
        <w:rPr>
          <w:sz w:val="18"/>
        </w:rPr>
        <w:t xml:space="preserve">                "giftWrapTax": 0.00,</w:t>
      </w:r>
      <w:r>
        <w:rPr>
          <w:sz w:val="18"/>
        </w:rPr>
        <w:br w:type="textWrapping"/>
      </w:r>
      <w:r>
        <w:rPr>
          <w:sz w:val="18"/>
        </w:rPr>
        <w:t xml:space="preserve">                "itemPromotionDiscount": 0.00,</w:t>
      </w:r>
      <w:r>
        <w:rPr>
          <w:sz w:val="18"/>
        </w:rPr>
        <w:br w:type="textWrapping"/>
      </w:r>
      <w:r>
        <w:rPr>
          <w:sz w:val="18"/>
        </w:rPr>
        <w:t xml:space="preserve">                "shipPromotionDiscount": 0.00,</w:t>
      </w:r>
      <w:r>
        <w:rPr>
          <w:sz w:val="18"/>
        </w:rPr>
        <w:br w:type="textWrapping"/>
      </w:r>
      <w:r>
        <w:rPr>
          <w:sz w:val="18"/>
        </w:rPr>
        <w:t xml:space="preserve">                "currencyCode": "GBP",</w:t>
      </w:r>
      <w:r>
        <w:rPr>
          <w:sz w:val="18"/>
        </w:rPr>
        <w:br w:type="textWrapping"/>
      </w:r>
      <w:r>
        <w:rPr>
          <w:sz w:val="18"/>
        </w:rPr>
        <w:t xml:space="preserve">                "trackingNumber": "QA0447985570",</w:t>
      </w:r>
      <w:r>
        <w:rPr>
          <w:sz w:val="18"/>
        </w:rPr>
        <w:br w:type="textWrapping"/>
      </w:r>
      <w:r>
        <w:rPr>
          <w:sz w:val="18"/>
        </w:rPr>
        <w:t xml:space="preserve">                "salesChannel": "Amazon.co.uk",</w:t>
      </w:r>
      <w:r>
        <w:rPr>
          <w:sz w:val="18"/>
        </w:rPr>
        <w:br w:type="textWrapping"/>
      </w:r>
      <w:r>
        <w:rPr>
          <w:sz w:val="18"/>
        </w:rPr>
        <w:t xml:space="preserve">                "merchantOrderId": "",</w:t>
      </w:r>
      <w:r>
        <w:rPr>
          <w:sz w:val="18"/>
        </w:rPr>
        <w:br w:type="textWrapping"/>
      </w:r>
      <w:r>
        <w:rPr>
          <w:sz w:val="18"/>
        </w:rPr>
        <w:t xml:space="preserve">                "brandName": "aplle",</w:t>
      </w:r>
      <w:r>
        <w:rPr>
          <w:sz w:val="18"/>
        </w:rPr>
        <w:br w:type="textWrapping"/>
      </w:r>
      <w:r>
        <w:rPr>
          <w:sz w:val="18"/>
        </w:rPr>
        <w:t xml:space="preserve">                "categoryName": "耳机类",</w:t>
      </w:r>
      <w:r>
        <w:rPr>
          <w:sz w:val="18"/>
        </w:rPr>
        <w:br w:type="textWrapping"/>
      </w:r>
      <w:r>
        <w:rPr>
          <w:sz w:val="18"/>
        </w:rPr>
        <w:t xml:space="preserve">                "listing": "张三,李四",</w:t>
      </w:r>
      <w:r>
        <w:rPr>
          <w:sz w:val="18"/>
        </w:rPr>
        <w:br w:type="textWrapping"/>
      </w:r>
      <w:r>
        <w:rPr>
          <w:sz w:val="18"/>
        </w:rPr>
        <w:t xml:space="preserve">                "productDeveloper": "duanfei001",</w:t>
      </w:r>
      <w:r>
        <w:rPr>
          <w:sz w:val="18"/>
        </w:rPr>
        <w:br w:type="textWrapping"/>
      </w:r>
      <w:r>
        <w:rPr>
          <w:sz w:val="18"/>
        </w:rPr>
        <w:t xml:space="preserve">                "purchaseDateLocale": "2022-09-18 23:02:42",</w:t>
      </w:r>
      <w:r>
        <w:rPr>
          <w:sz w:val="18"/>
        </w:rPr>
        <w:br w:type="textWrapping"/>
      </w:r>
      <w:r>
        <w:rPr>
          <w:sz w:val="18"/>
        </w:rPr>
        <w:t xml:space="preserve">                "paymentsDateLocale": "2022-09-20 05:19:02",</w:t>
      </w:r>
      <w:r>
        <w:rPr>
          <w:sz w:val="18"/>
        </w:rPr>
        <w:br w:type="textWrapping"/>
      </w:r>
      <w:r>
        <w:rPr>
          <w:sz w:val="18"/>
        </w:rPr>
        <w:t xml:space="preserve">                "saleCountryName": "英国",</w:t>
      </w:r>
      <w:r>
        <w:rPr>
          <w:sz w:val="18"/>
        </w:rPr>
        <w:br w:type="textWrapping"/>
      </w:r>
      <w:r>
        <w:rPr>
          <w:sz w:val="18"/>
        </w:rPr>
        <w:t xml:space="preserve">                "region": "--",</w:t>
      </w:r>
      <w:r>
        <w:rPr>
          <w:sz w:val="18"/>
        </w:rPr>
        <w:br w:type="textWrapping"/>
      </w:r>
      <w:r>
        <w:rPr>
          <w:sz w:val="18"/>
        </w:rPr>
        <w:t xml:space="preserve">                "shipCity": "LONDON",</w:t>
      </w:r>
      <w:r>
        <w:rPr>
          <w:sz w:val="18"/>
        </w:rPr>
        <w:br w:type="textWrapping"/>
      </w:r>
      <w:r>
        <w:rPr>
          <w:sz w:val="18"/>
        </w:rPr>
        <w:t xml:space="preserve">                "shipPostalCode": "W6 8DX",</w:t>
      </w:r>
      <w:r>
        <w:rPr>
          <w:sz w:val="18"/>
        </w:rPr>
        <w:br w:type="textWrapping"/>
      </w:r>
      <w:r>
        <w:rPr>
          <w:sz w:val="18"/>
        </w:rPr>
        <w:t xml:space="preserve">                "logisitcsMode": "AMZN_UK",</w:t>
      </w:r>
      <w:r>
        <w:rPr>
          <w:sz w:val="18"/>
        </w:rPr>
        <w:br w:type="textWrapping"/>
      </w:r>
      <w:r>
        <w:rPr>
          <w:sz w:val="18"/>
        </w:rPr>
        <w:t xml:space="preserve">                "fulfillmentCenterId": "LCY2",</w:t>
      </w:r>
      <w:r>
        <w:rPr>
          <w:sz w:val="18"/>
        </w:rPr>
        <w:br w:type="textWrapping"/>
      </w:r>
      <w:r>
        <w:rPr>
          <w:sz w:val="18"/>
        </w:rPr>
        <w:t xml:space="preserve">                "fulfillment": "FBA",</w:t>
      </w:r>
      <w:r>
        <w:rPr>
          <w:sz w:val="18"/>
        </w:rPr>
        <w:br w:type="textWrapping"/>
      </w:r>
      <w:r>
        <w:rPr>
          <w:sz w:val="18"/>
        </w:rPr>
        <w:t xml:space="preserve">                "gmtModified": "2022-09-20 16:13:44",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275</w:t>
      </w:r>
      <w:r>
        <w:rPr>
          <w:sz w:val="18"/>
        </w:rPr>
        <w:br w:type="textWrapping"/>
      </w:r>
      <w:r>
        <w:rPr>
          <w:sz w:val="18"/>
        </w:rPr>
        <w:t xml:space="preserve">    },</w:t>
      </w:r>
      <w:r>
        <w:rPr>
          <w:sz w:val="18"/>
        </w:rPr>
        <w:br w:type="textWrapping"/>
      </w:r>
      <w:r>
        <w:rPr>
          <w:sz w:val="18"/>
        </w:rPr>
        <w:t xml:space="preserve">    "traceId": "b47d6507-9ea1-4502-b477-7943f38c1ca2.1670570926191",</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47C3078B">
      <w:pPr>
        <w:pStyle w:val="4"/>
      </w:pPr>
      <w:bookmarkStart w:id="2301" w:name="_Toc25895"/>
      <w:r>
        <w:t>返回失败示例</w:t>
      </w:r>
      <w:bookmarkEnd w:id="2301"/>
    </w:p>
    <w:p w14:paraId="2CB2C62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"操作失败",</w:t>
      </w:r>
      <w:r>
        <w:rPr>
          <w:sz w:val="18"/>
        </w:rPr>
        <w:br w:type="textWrapping"/>
      </w:r>
      <w:r>
        <w:rPr>
          <w:sz w:val="18"/>
        </w:rPr>
        <w:t xml:space="preserve">    "data": null,</w:t>
      </w:r>
      <w:r>
        <w:rPr>
          <w:sz w:val="18"/>
        </w:rPr>
        <w:br w:type="textWrapping"/>
      </w:r>
      <w:r>
        <w:rPr>
          <w:sz w:val="18"/>
        </w:rPr>
        <w:t xml:space="preserve">    "traceId": "b2532fc7-9c1b-4b08-8d30-301b31b70562.1663226369188",</w:t>
      </w:r>
      <w:r>
        <w:rPr>
          <w:sz w:val="18"/>
        </w:rPr>
        <w:br w:type="textWrapping"/>
      </w:r>
      <w:r>
        <w:rPr>
          <w:sz w:val="18"/>
        </w:rPr>
        <w:t xml:space="preserve">    "success": false</w:t>
      </w:r>
      <w:r>
        <w:rPr>
          <w:sz w:val="18"/>
        </w:rPr>
        <w:br w:type="textWrapping"/>
      </w:r>
      <w:r>
        <w:rPr>
          <w:sz w:val="18"/>
        </w:rPr>
        <w:t>}</w:t>
      </w:r>
      <w:r>
        <w:rPr>
          <w:sz w:val="18"/>
        </w:rPr>
        <w:br w:type="textWrapping"/>
      </w:r>
      <w:r>
        <w:rPr>
          <w:sz w:val="18"/>
        </w:rPr>
        <w:t>```</w:t>
      </w:r>
    </w:p>
    <w:p w14:paraId="129361D2">
      <w:r>
        <w:rPr>
          <w:sz w:val="18"/>
        </w:rPr>
        <w:t>---</w:t>
      </w:r>
    </w:p>
    <w:p w14:paraId="3C57867F">
      <w:pPr>
        <w:pStyle w:val="4"/>
      </w:pPr>
      <w:bookmarkStart w:id="2302" w:name="_Toc17591"/>
      <w:r>
        <w:t>查询settlement下载URL</w:t>
      </w:r>
      <w:bookmarkEnd w:id="2302"/>
    </w:p>
    <w:p w14:paraId="0C1810CB">
      <w:r>
        <w:rPr>
          <w:sz w:val="18"/>
        </w:rPr>
        <w:t>- Source path: docs/Finance/SettlementExportUrlGet</w:t>
      </w:r>
      <w:r>
        <w:rPr>
          <w:sz w:val="18"/>
        </w:rPr>
        <w:br w:type="textWrapping"/>
      </w:r>
      <w:r>
        <w:rPr>
          <w:sz w:val="18"/>
        </w:rPr>
        <w:t>- Source URL: https://apidoc.lingxing.com/docs/Finance/SettlementExportUrlGet.md</w:t>
      </w:r>
    </w:p>
    <w:p w14:paraId="0B1578CE">
      <w:r>
        <w:rPr>
          <w:sz w:val="18"/>
        </w:rPr>
        <w:t># 查询settlement下载URL</w:t>
      </w:r>
    </w:p>
    <w:p w14:paraId="43379105">
      <w:pPr>
        <w:pStyle w:val="4"/>
      </w:pPr>
      <w:bookmarkStart w:id="2303" w:name="_Toc28621"/>
      <w:r>
        <w:t>接口信息</w:t>
      </w:r>
      <w:bookmarkEnd w:id="2303"/>
    </w:p>
    <w:p w14:paraId="45ECD18D">
      <w:pPr>
        <w:pStyle w:val="4"/>
      </w:pPr>
      <w:bookmarkStart w:id="2304" w:name="_Toc19886"/>
      <w:r>
        <w:t>请求参数</w:t>
      </w:r>
      <w:bookmarkEnd w:id="2304"/>
    </w:p>
    <w:p w14:paraId="3096ACDF">
      <w:pPr>
        <w:pStyle w:val="4"/>
      </w:pPr>
      <w:bookmarkStart w:id="2305" w:name="_Toc8528"/>
      <w:r>
        <w:t>请求示例</w:t>
      </w:r>
      <w:bookmarkEnd w:id="2305"/>
    </w:p>
    <w:p w14:paraId="47B67DA9">
      <w:r>
        <w:rPr>
          <w:sz w:val="18"/>
        </w:rPr>
        <w:t>```</w:t>
      </w:r>
      <w:r>
        <w:rPr>
          <w:sz w:val="18"/>
        </w:rPr>
        <w:br w:type="textWrapping"/>
      </w:r>
      <w:r>
        <w:rPr>
          <w:sz w:val="18"/>
        </w:rPr>
        <w:t>{</w:t>
      </w:r>
      <w:r>
        <w:rPr>
          <w:sz w:val="18"/>
        </w:rPr>
        <w:br w:type="textWrapping"/>
      </w:r>
      <w:r>
        <w:rPr>
          <w:sz w:val="18"/>
        </w:rPr>
        <w:t xml:space="preserve">    "seller_id": "xxxxxxxxxxxxxxxx",</w:t>
      </w:r>
      <w:r>
        <w:rPr>
          <w:sz w:val="18"/>
        </w:rPr>
        <w:br w:type="textWrapping"/>
      </w:r>
      <w:r>
        <w:rPr>
          <w:sz w:val="18"/>
        </w:rPr>
        <w:t xml:space="preserve">    "financial_event_group_id": "LWCBG07Y55I3"</w:t>
      </w:r>
      <w:r>
        <w:rPr>
          <w:sz w:val="18"/>
        </w:rPr>
        <w:br w:type="textWrapping"/>
      </w:r>
      <w:r>
        <w:rPr>
          <w:sz w:val="18"/>
        </w:rPr>
        <w:t>}</w:t>
      </w:r>
      <w:r>
        <w:rPr>
          <w:sz w:val="18"/>
        </w:rPr>
        <w:br w:type="textWrapping"/>
      </w:r>
      <w:r>
        <w:rPr>
          <w:sz w:val="18"/>
        </w:rPr>
        <w:t>```</w:t>
      </w:r>
    </w:p>
    <w:p w14:paraId="4F92A2D0">
      <w:pPr>
        <w:pStyle w:val="4"/>
      </w:pPr>
      <w:bookmarkStart w:id="2306" w:name="_Toc16071"/>
      <w:r>
        <w:t>返回结果</w:t>
      </w:r>
      <w:bookmarkEnd w:id="2306"/>
    </w:p>
    <w:p w14:paraId="268197BF">
      <w:r>
        <w:rPr>
          <w:sz w:val="18"/>
        </w:rPr>
        <w:t>Json Object</w:t>
      </w:r>
    </w:p>
    <w:p w14:paraId="16A06DE2">
      <w:pPr>
        <w:pStyle w:val="4"/>
      </w:pPr>
      <w:bookmarkStart w:id="2307" w:name="_Toc5581"/>
      <w:r>
        <w:t>返回成功示例</w:t>
      </w:r>
      <w:bookmarkEnd w:id="2307"/>
    </w:p>
    <w:p w14:paraId="6BB36AE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w:t>
      </w:r>
      <w:r>
        <w:rPr>
          <w:sz w:val="18"/>
        </w:rPr>
        <w:br w:type="textWrapping"/>
      </w:r>
      <w:r>
        <w:rPr>
          <w:sz w:val="18"/>
        </w:rPr>
        <w:t xml:space="preserve">  "data": http://xxxxxx/amzn1.spdoc.1.3.2a8d9758-20af-4c0b-aa07-3de44f903d70.T3LIJA6M9UE7KF.1118.txt</w:t>
      </w:r>
      <w:r>
        <w:rPr>
          <w:sz w:val="18"/>
        </w:rPr>
        <w:br w:type="textWrapping"/>
      </w:r>
      <w:r>
        <w:rPr>
          <w:sz w:val="18"/>
        </w:rPr>
        <w:t>}</w:t>
      </w:r>
      <w:r>
        <w:rPr>
          <w:sz w:val="18"/>
        </w:rPr>
        <w:br w:type="textWrapping"/>
      </w:r>
      <w:r>
        <w:rPr>
          <w:sz w:val="18"/>
        </w:rPr>
        <w:t>```</w:t>
      </w:r>
    </w:p>
    <w:p w14:paraId="21DE4962">
      <w:r>
        <w:rPr>
          <w:sz w:val="18"/>
        </w:rPr>
        <w:t>---</w:t>
      </w:r>
    </w:p>
    <w:p w14:paraId="6F09D36C">
      <w:pPr>
        <w:pStyle w:val="4"/>
      </w:pPr>
      <w:bookmarkStart w:id="2308" w:name="_Toc11014"/>
      <w:r>
        <w:t>查询FBA成本计价流水</w:t>
      </w:r>
      <w:bookmarkEnd w:id="2308"/>
    </w:p>
    <w:p w14:paraId="72EF2C9D">
      <w:r>
        <w:rPr>
          <w:sz w:val="18"/>
        </w:rPr>
        <w:t>- Source path: docs/Finance/CostStream</w:t>
      </w:r>
      <w:r>
        <w:rPr>
          <w:sz w:val="18"/>
        </w:rPr>
        <w:br w:type="textWrapping"/>
      </w:r>
      <w:r>
        <w:rPr>
          <w:sz w:val="18"/>
        </w:rPr>
        <w:t>- Source URL: https://apidoc.lingxing.com/docs/Finance/CostStream.md</w:t>
      </w:r>
    </w:p>
    <w:p w14:paraId="2F1F6FA1">
      <w:r>
        <w:rPr>
          <w:sz w:val="18"/>
        </w:rPr>
        <w:t># 查询FBA成本计价流水</w:t>
      </w:r>
    </w:p>
    <w:p w14:paraId="3B0BF37B">
      <w:r>
        <w:rPr>
          <w:sz w:val="18"/>
        </w:rPr>
        <w:t>&gt;支持查询成本中心FBA成本计价流水</w:t>
      </w:r>
    </w:p>
    <w:p w14:paraId="0FB63C3F">
      <w:r>
        <w:rPr>
          <w:sz w:val="18"/>
        </w:rPr>
        <w:t>注意：</w:t>
      </w:r>
      <w:r>
        <w:rPr>
          <w:sz w:val="18"/>
        </w:rPr>
        <w:br w:type="textWrapping"/>
      </w:r>
      <w:r>
        <w:rPr>
          <w:sz w:val="18"/>
        </w:rPr>
        <w:t>&lt;br&gt;</w:t>
      </w:r>
      <w:r>
        <w:rPr>
          <w:sz w:val="18"/>
        </w:rPr>
        <w:br w:type="textWrapping"/>
      </w:r>
      <w:r>
        <w:rPr>
          <w:sz w:val="18"/>
        </w:rPr>
        <w:t>1.由于亚马逊库存分类账生成数据后5天内会发生变更，领星在获取数据的5天内会继续获取数据并覆盖更新历史版本，因此接口获取的5天内数据是有可能发生变更的。</w:t>
      </w:r>
      <w:r>
        <w:rPr>
          <w:sz w:val="18"/>
        </w:rPr>
        <w:br w:type="textWrapping"/>
      </w:r>
      <w:r>
        <w:rPr>
          <w:sz w:val="18"/>
        </w:rPr>
        <w:t>2.business_types传参为1 - 期初库存-FBA上月结存时，change_other_amount、change_logistics_amount、change_purchase_amount、change_quantity字段不返回。</w:t>
      </w:r>
    </w:p>
    <w:p w14:paraId="69C9B5B3">
      <w:pPr>
        <w:pStyle w:val="4"/>
      </w:pPr>
      <w:bookmarkStart w:id="2309" w:name="_Toc14189"/>
      <w:r>
        <w:t>接口信息</w:t>
      </w:r>
      <w:bookmarkEnd w:id="2309"/>
    </w:p>
    <w:p w14:paraId="6985BA11">
      <w:pPr>
        <w:pStyle w:val="4"/>
      </w:pPr>
      <w:bookmarkStart w:id="2310" w:name="_Toc15720"/>
      <w:r>
        <w:t>请求参数</w:t>
      </w:r>
      <w:bookmarkEnd w:id="2310"/>
    </w:p>
    <w:p w14:paraId="278367FE">
      <w:pPr>
        <w:pStyle w:val="4"/>
      </w:pPr>
      <w:bookmarkStart w:id="2311" w:name="_Toc20716"/>
      <w:r>
        <w:t>请求示例</w:t>
      </w:r>
      <w:bookmarkEnd w:id="2311"/>
    </w:p>
    <w:p w14:paraId="274E7FBC">
      <w:r>
        <w:rPr>
          <w:sz w:val="18"/>
        </w:rPr>
        <w:t>```</w:t>
      </w:r>
      <w:r>
        <w:rPr>
          <w:sz w:val="18"/>
        </w:rPr>
        <w:br w:type="textWrapping"/>
      </w:r>
      <w:r>
        <w:rPr>
          <w:sz w:val="18"/>
        </w:rPr>
        <w:t>{</w:t>
      </w:r>
      <w:r>
        <w:rPr>
          <w:sz w:val="18"/>
        </w:rPr>
        <w:br w:type="textWrapping"/>
      </w:r>
      <w:r>
        <w:rPr>
          <w:sz w:val="18"/>
        </w:rPr>
        <w:t xml:space="preserve">    "wh_names": [</w:t>
      </w:r>
      <w:r>
        <w:rPr>
          <w:sz w:val="18"/>
        </w:rPr>
        <w:br w:type="textWrapping"/>
      </w:r>
      <w:r>
        <w:rPr>
          <w:sz w:val="18"/>
        </w:rPr>
        <w:t xml:space="preserve">        "8P-US-2024美国仓"</w:t>
      </w:r>
      <w:r>
        <w:rPr>
          <w:sz w:val="18"/>
        </w:rPr>
        <w:br w:type="textWrapping"/>
      </w:r>
      <w:r>
        <w:rPr>
          <w:sz w:val="18"/>
        </w:rPr>
        <w:t xml:space="preserve">    ],</w:t>
      </w:r>
      <w:r>
        <w:rPr>
          <w:sz w:val="18"/>
        </w:rPr>
        <w:br w:type="textWrapping"/>
      </w:r>
      <w:r>
        <w:rPr>
          <w:sz w:val="18"/>
        </w:rPr>
        <w:t xml:space="preserve">    "shop_names": [</w:t>
      </w:r>
      <w:r>
        <w:rPr>
          <w:sz w:val="18"/>
        </w:rPr>
        <w:br w:type="textWrapping"/>
      </w:r>
      <w:r>
        <w:rPr>
          <w:sz w:val="18"/>
        </w:rPr>
        <w:t xml:space="preserve">        "8P-US-2024"</w:t>
      </w:r>
      <w:r>
        <w:rPr>
          <w:sz w:val="18"/>
        </w:rPr>
        <w:br w:type="textWrapping"/>
      </w:r>
      <w:r>
        <w:rPr>
          <w:sz w:val="18"/>
        </w:rPr>
        <w:t xml:space="preserve">    ],</w:t>
      </w:r>
      <w:r>
        <w:rPr>
          <w:sz w:val="18"/>
        </w:rPr>
        <w:br w:type="textWrapping"/>
      </w:r>
      <w:r>
        <w:rPr>
          <w:sz w:val="18"/>
        </w:rPr>
        <w:t xml:space="preserve">    "skus": [</w:t>
      </w:r>
      <w:r>
        <w:rPr>
          <w:sz w:val="18"/>
        </w:rPr>
        <w:br w:type="textWrapping"/>
      </w:r>
      <w:r>
        <w:rPr>
          <w:sz w:val="18"/>
        </w:rPr>
        <w:t xml:space="preserve">        "LX-0035",</w:t>
      </w:r>
      <w:r>
        <w:rPr>
          <w:sz w:val="18"/>
        </w:rPr>
        <w:br w:type="textWrapping"/>
      </w:r>
      <w:r>
        <w:rPr>
          <w:sz w:val="18"/>
        </w:rPr>
        <w:t xml:space="preserve">        "00000000001",</w:t>
      </w:r>
      <w:r>
        <w:rPr>
          <w:sz w:val="18"/>
        </w:rPr>
        <w:br w:type="textWrapping"/>
      </w:r>
      <w:r>
        <w:rPr>
          <w:sz w:val="18"/>
        </w:rPr>
        <w:t xml:space="preserve">        "SKU9988"</w:t>
      </w:r>
      <w:r>
        <w:rPr>
          <w:sz w:val="18"/>
        </w:rPr>
        <w:br w:type="textWrapping"/>
      </w:r>
      <w:r>
        <w:rPr>
          <w:sz w:val="18"/>
        </w:rPr>
        <w:t xml:space="preserve">    ],</w:t>
      </w:r>
      <w:r>
        <w:rPr>
          <w:sz w:val="18"/>
        </w:rPr>
        <w:br w:type="textWrapping"/>
      </w:r>
      <w:r>
        <w:rPr>
          <w:sz w:val="18"/>
        </w:rPr>
        <w:t xml:space="preserve">    "mskus": [</w:t>
      </w:r>
      <w:r>
        <w:rPr>
          <w:sz w:val="18"/>
        </w:rPr>
        <w:br w:type="textWrapping"/>
      </w:r>
      <w:r>
        <w:rPr>
          <w:sz w:val="18"/>
        </w:rPr>
        <w:t xml:space="preserve">        "HOLDER001",</w:t>
      </w:r>
      <w:r>
        <w:rPr>
          <w:sz w:val="18"/>
        </w:rPr>
        <w:br w:type="textWrapping"/>
      </w:r>
      <w:r>
        <w:rPr>
          <w:sz w:val="18"/>
        </w:rPr>
        <w:t xml:space="preserve">        "Pink_Head_Rope_1"</w:t>
      </w:r>
      <w:r>
        <w:rPr>
          <w:sz w:val="18"/>
        </w:rPr>
        <w:br w:type="textWrapping"/>
      </w:r>
      <w:r>
        <w:rPr>
          <w:sz w:val="18"/>
        </w:rPr>
        <w:t xml:space="preserve">    ],</w:t>
      </w:r>
      <w:r>
        <w:rPr>
          <w:sz w:val="18"/>
        </w:rPr>
        <w:br w:type="textWrapping"/>
      </w:r>
      <w:r>
        <w:rPr>
          <w:sz w:val="18"/>
        </w:rPr>
        <w:t xml:space="preserve">    "disposition_types": [1,2,3],</w:t>
      </w:r>
      <w:r>
        <w:rPr>
          <w:sz w:val="18"/>
        </w:rPr>
        <w:br w:type="textWrapping"/>
      </w:r>
      <w:r>
        <w:rPr>
          <w:sz w:val="18"/>
        </w:rPr>
        <w:t xml:space="preserve">    "business_types": [</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"query_type": "01",</w:t>
      </w:r>
      <w:r>
        <w:rPr>
          <w:sz w:val="18"/>
        </w:rPr>
        <w:br w:type="textWrapping"/>
      </w:r>
      <w:r>
        <w:rPr>
          <w:sz w:val="18"/>
        </w:rPr>
        <w:t xml:space="preserve">    "start_date": "2023-06-01",</w:t>
      </w:r>
      <w:r>
        <w:rPr>
          <w:sz w:val="18"/>
        </w:rPr>
        <w:br w:type="textWrapping"/>
      </w:r>
      <w:r>
        <w:rPr>
          <w:sz w:val="18"/>
        </w:rPr>
        <w:t xml:space="preserve">    "end_date": "2023-06-30",</w:t>
      </w:r>
      <w:r>
        <w:rPr>
          <w:sz w:val="18"/>
        </w:rPr>
        <w:br w:type="textWrapping"/>
      </w:r>
      <w:r>
        <w:rPr>
          <w:sz w:val="18"/>
        </w:rPr>
        <w:t xml:space="preserve">    "business_numbers": [</w:t>
      </w:r>
      <w:r>
        <w:rPr>
          <w:sz w:val="18"/>
        </w:rPr>
        <w:br w:type="textWrapping"/>
      </w:r>
      <w:r>
        <w:rPr>
          <w:sz w:val="18"/>
        </w:rPr>
        <w:t xml:space="preserve">        "FBA176M2LL9C",</w:t>
      </w:r>
      <w:r>
        <w:rPr>
          <w:sz w:val="18"/>
        </w:rPr>
        <w:br w:type="textWrapping"/>
      </w:r>
      <w:r>
        <w:rPr>
          <w:sz w:val="18"/>
        </w:rPr>
        <w:t xml:space="preserve">        "FCInboundRoutingService-FTW1-GYR1-81d2e262-7a9b-459b-8878-2708f6f3e789"</w:t>
      </w:r>
      <w:r>
        <w:rPr>
          <w:sz w:val="18"/>
        </w:rPr>
        <w:br w:type="textWrapping"/>
      </w:r>
      <w:r>
        <w:rPr>
          <w:sz w:val="18"/>
        </w:rPr>
        <w:t xml:space="preserve">    ],</w:t>
      </w:r>
      <w:r>
        <w:rPr>
          <w:sz w:val="18"/>
        </w:rPr>
        <w:br w:type="textWrapping"/>
      </w:r>
      <w:r>
        <w:rPr>
          <w:sz w:val="18"/>
        </w:rPr>
        <w:t xml:space="preserve">    "origin_accounts": [</w:t>
      </w:r>
      <w:r>
        <w:rPr>
          <w:sz w:val="18"/>
        </w:rPr>
        <w:br w:type="textWrapping"/>
      </w:r>
      <w:r>
        <w:rPr>
          <w:sz w:val="18"/>
        </w:rPr>
        <w:t xml:space="preserve">        "SP230413004(无源单取最近签收成本)，业务编号：FBA16V31K78D，流水编号：20220903J0001X"</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200</w:t>
      </w:r>
      <w:r>
        <w:rPr>
          <w:sz w:val="18"/>
        </w:rPr>
        <w:br w:type="textWrapping"/>
      </w:r>
      <w:r>
        <w:rPr>
          <w:sz w:val="18"/>
        </w:rPr>
        <w:t>}</w:t>
      </w:r>
      <w:r>
        <w:rPr>
          <w:sz w:val="18"/>
        </w:rPr>
        <w:br w:type="textWrapping"/>
      </w:r>
      <w:r>
        <w:rPr>
          <w:sz w:val="18"/>
        </w:rPr>
        <w:t>```</w:t>
      </w:r>
    </w:p>
    <w:p w14:paraId="0ABAF412">
      <w:pPr>
        <w:pStyle w:val="4"/>
      </w:pPr>
      <w:bookmarkStart w:id="2312" w:name="_Toc16343"/>
      <w:r>
        <w:t>返回结果</w:t>
      </w:r>
      <w:bookmarkEnd w:id="2312"/>
    </w:p>
    <w:p w14:paraId="609563A1">
      <w:r>
        <w:rPr>
          <w:sz w:val="18"/>
        </w:rPr>
        <w:t>Json Object</w:t>
      </w:r>
    </w:p>
    <w:p w14:paraId="7D84FFEE">
      <w:pPr>
        <w:pStyle w:val="4"/>
      </w:pPr>
      <w:bookmarkStart w:id="2313" w:name="_Toc9443"/>
      <w:r>
        <w:t>返回成功示例</w:t>
      </w:r>
      <w:bookmarkEnd w:id="2313"/>
    </w:p>
    <w:p w14:paraId="55E99014">
      <w:r>
        <w:rPr>
          <w:sz w:val="18"/>
        </w:rPr>
        <w:t>```</w:t>
      </w:r>
      <w:r>
        <w:rPr>
          <w:sz w:val="18"/>
        </w:rPr>
        <w:br w:type="textWrapping"/>
      </w:r>
      <w:r>
        <w:rPr>
          <w:sz w:val="18"/>
        </w:rPr>
        <w:t>{</w:t>
      </w:r>
      <w:r>
        <w:rPr>
          <w:sz w:val="18"/>
        </w:rPr>
        <w:br w:type="textWrapping"/>
      </w:r>
      <w:r>
        <w:rPr>
          <w:sz w:val="18"/>
        </w:rPr>
        <w:tab/>
      </w:r>
      <w:r>
        <w:rPr>
          <w:sz w:val="18"/>
        </w:rPr>
        <w:t>"code": 0,</w:t>
      </w:r>
      <w:r>
        <w:rPr>
          <w:sz w:val="18"/>
        </w:rPr>
        <w:br w:type="textWrapping"/>
      </w:r>
      <w:r>
        <w:rPr>
          <w:sz w:val="18"/>
        </w:rPr>
        <w:tab/>
      </w:r>
      <w:r>
        <w:rPr>
          <w:sz w:val="18"/>
        </w:rPr>
        <w:t>"data": {</w:t>
      </w:r>
      <w:r>
        <w:rPr>
          <w:sz w:val="18"/>
        </w:rPr>
        <w:br w:type="textWrapping"/>
      </w:r>
      <w:r>
        <w:rPr>
          <w:sz w:val="18"/>
        </w:rPr>
        <w:tab/>
      </w:r>
      <w:r>
        <w:rPr>
          <w:sz w:val="18"/>
        </w:rPr>
        <w:tab/>
      </w:r>
      <w:r>
        <w:rPr>
          <w:sz w:val="18"/>
        </w:rPr>
        <w:t>"current": 0,</w:t>
      </w:r>
      <w:r>
        <w:rPr>
          <w:sz w:val="18"/>
        </w:rPr>
        <w:br w:type="textWrapping"/>
      </w:r>
      <w:r>
        <w:rPr>
          <w:sz w:val="18"/>
        </w:rPr>
        <w:tab/>
      </w:r>
      <w:r>
        <w:rPr>
          <w:sz w:val="18"/>
        </w:rPr>
        <w:tab/>
      </w:r>
      <w:r>
        <w:rPr>
          <w:sz w:val="18"/>
        </w:rPr>
        <w:t>"records": [</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"balance_logistics_amount": "1.11",</w:t>
      </w:r>
      <w:r>
        <w:rPr>
          <w:sz w:val="18"/>
        </w:rPr>
        <w:br w:type="textWrapping"/>
      </w:r>
      <w:r>
        <w:rPr>
          <w:sz w:val="18"/>
        </w:rPr>
        <w:tab/>
      </w:r>
      <w:r>
        <w:rPr>
          <w:sz w:val="18"/>
        </w:rPr>
        <w:tab/>
      </w:r>
      <w:r>
        <w:rPr>
          <w:sz w:val="18"/>
        </w:rPr>
        <w:tab/>
      </w:r>
      <w:r>
        <w:rPr>
          <w:sz w:val="18"/>
        </w:rPr>
        <w:tab/>
      </w:r>
      <w:r>
        <w:rPr>
          <w:sz w:val="18"/>
        </w:rPr>
        <w:t>"balance_logistics_unit_price": "40.2469",</w:t>
      </w:r>
      <w:r>
        <w:rPr>
          <w:sz w:val="18"/>
        </w:rPr>
        <w:br w:type="textWrapping"/>
      </w:r>
      <w:r>
        <w:rPr>
          <w:sz w:val="18"/>
        </w:rPr>
        <w:tab/>
      </w:r>
      <w:r>
        <w:rPr>
          <w:sz w:val="18"/>
        </w:rPr>
        <w:tab/>
      </w:r>
      <w:r>
        <w:rPr>
          <w:sz w:val="18"/>
        </w:rPr>
        <w:tab/>
      </w:r>
      <w:r>
        <w:rPr>
          <w:sz w:val="18"/>
        </w:rPr>
        <w:tab/>
      </w:r>
      <w:r>
        <w:rPr>
          <w:sz w:val="18"/>
        </w:rPr>
        <w:t>"balance_other_amount": "1.11",</w:t>
      </w:r>
      <w:r>
        <w:rPr>
          <w:sz w:val="18"/>
        </w:rPr>
        <w:br w:type="textWrapping"/>
      </w:r>
      <w:r>
        <w:rPr>
          <w:sz w:val="18"/>
        </w:rPr>
        <w:tab/>
      </w:r>
      <w:r>
        <w:rPr>
          <w:sz w:val="18"/>
        </w:rPr>
        <w:tab/>
      </w:r>
      <w:r>
        <w:rPr>
          <w:sz w:val="18"/>
        </w:rPr>
        <w:tab/>
      </w:r>
      <w:r>
        <w:rPr>
          <w:sz w:val="18"/>
        </w:rPr>
        <w:tab/>
      </w:r>
      <w:r>
        <w:rPr>
          <w:sz w:val="18"/>
        </w:rPr>
        <w:t>"balance_other_unit_price": "40.2469",</w:t>
      </w:r>
      <w:r>
        <w:rPr>
          <w:sz w:val="18"/>
        </w:rPr>
        <w:br w:type="textWrapping"/>
      </w:r>
      <w:r>
        <w:rPr>
          <w:sz w:val="18"/>
        </w:rPr>
        <w:tab/>
      </w:r>
      <w:r>
        <w:rPr>
          <w:sz w:val="18"/>
        </w:rPr>
        <w:tab/>
      </w:r>
      <w:r>
        <w:rPr>
          <w:sz w:val="18"/>
        </w:rPr>
        <w:tab/>
      </w:r>
      <w:r>
        <w:rPr>
          <w:sz w:val="18"/>
        </w:rPr>
        <w:tab/>
      </w:r>
      <w:r>
        <w:rPr>
          <w:sz w:val="18"/>
        </w:rPr>
        <w:t>"balance_purchase_amount": "1.11",</w:t>
      </w:r>
      <w:r>
        <w:rPr>
          <w:sz w:val="18"/>
        </w:rPr>
        <w:br w:type="textWrapping"/>
      </w:r>
      <w:r>
        <w:rPr>
          <w:sz w:val="18"/>
        </w:rPr>
        <w:tab/>
      </w:r>
      <w:r>
        <w:rPr>
          <w:sz w:val="18"/>
        </w:rPr>
        <w:tab/>
      </w:r>
      <w:r>
        <w:rPr>
          <w:sz w:val="18"/>
        </w:rPr>
        <w:tab/>
      </w:r>
      <w:r>
        <w:rPr>
          <w:sz w:val="18"/>
        </w:rPr>
        <w:tab/>
      </w:r>
      <w:r>
        <w:rPr>
          <w:sz w:val="18"/>
        </w:rPr>
        <w:t>"balance_purchase_unit_price": "40.2469",</w:t>
      </w:r>
      <w:r>
        <w:rPr>
          <w:sz w:val="18"/>
        </w:rPr>
        <w:br w:type="textWrapping"/>
      </w:r>
      <w:r>
        <w:rPr>
          <w:sz w:val="18"/>
        </w:rPr>
        <w:tab/>
      </w:r>
      <w:r>
        <w:rPr>
          <w:sz w:val="18"/>
        </w:rPr>
        <w:tab/>
      </w:r>
      <w:r>
        <w:rPr>
          <w:sz w:val="18"/>
        </w:rPr>
        <w:tab/>
      </w:r>
      <w:r>
        <w:rPr>
          <w:sz w:val="18"/>
        </w:rPr>
        <w:tab/>
      </w:r>
      <w:r>
        <w:rPr>
          <w:sz w:val="18"/>
        </w:rPr>
        <w:t>"balance_quantity": 297,</w:t>
      </w:r>
      <w:r>
        <w:rPr>
          <w:sz w:val="18"/>
        </w:rPr>
        <w:br w:type="textWrapping"/>
      </w:r>
      <w:r>
        <w:rPr>
          <w:sz w:val="18"/>
        </w:rPr>
        <w:tab/>
      </w:r>
      <w:r>
        <w:rPr>
          <w:sz w:val="18"/>
        </w:rPr>
        <w:tab/>
      </w:r>
      <w:r>
        <w:rPr>
          <w:sz w:val="18"/>
        </w:rPr>
        <w:tab/>
      </w:r>
      <w:r>
        <w:rPr>
          <w:sz w:val="18"/>
        </w:rPr>
        <w:tab/>
      </w:r>
      <w:r>
        <w:rPr>
          <w:sz w:val="18"/>
        </w:rPr>
        <w:t>"business_number": "pock-Executor-BHX1-LCY2-1647210652366-627a54b1-37a9-4fbd-9e46-ffb58a3be20c",</w:t>
      </w:r>
      <w:r>
        <w:rPr>
          <w:sz w:val="18"/>
        </w:rPr>
        <w:br w:type="textWrapping"/>
      </w:r>
      <w:r>
        <w:rPr>
          <w:sz w:val="18"/>
        </w:rPr>
        <w:tab/>
      </w:r>
      <w:r>
        <w:rPr>
          <w:sz w:val="18"/>
        </w:rPr>
        <w:tab/>
      </w:r>
      <w:r>
        <w:rPr>
          <w:sz w:val="18"/>
        </w:rPr>
        <w:tab/>
      </w:r>
      <w:r>
        <w:rPr>
          <w:sz w:val="18"/>
        </w:rPr>
        <w:tab/>
      </w:r>
      <w:r>
        <w:rPr>
          <w:sz w:val="18"/>
        </w:rPr>
        <w:t>"business_type": "1",</w:t>
      </w:r>
      <w:r>
        <w:rPr>
          <w:sz w:val="18"/>
        </w:rPr>
        <w:br w:type="textWrapping"/>
      </w:r>
      <w:r>
        <w:rPr>
          <w:sz w:val="18"/>
        </w:rPr>
        <w:tab/>
      </w:r>
      <w:r>
        <w:rPr>
          <w:sz w:val="18"/>
        </w:rPr>
        <w:tab/>
      </w:r>
      <w:r>
        <w:rPr>
          <w:sz w:val="18"/>
        </w:rPr>
        <w:tab/>
      </w:r>
      <w:r>
        <w:rPr>
          <w:sz w:val="18"/>
        </w:rPr>
        <w:tab/>
      </w:r>
      <w:r>
        <w:rPr>
          <w:sz w:val="18"/>
        </w:rPr>
        <w:t>"business_type_desc": "期初库存-FBA上月结存",</w:t>
      </w:r>
      <w:r>
        <w:rPr>
          <w:sz w:val="18"/>
        </w:rPr>
        <w:br w:type="textWrapping"/>
      </w:r>
      <w:r>
        <w:rPr>
          <w:sz w:val="18"/>
        </w:rPr>
        <w:tab/>
      </w:r>
      <w:r>
        <w:rPr>
          <w:sz w:val="18"/>
        </w:rPr>
        <w:tab/>
      </w:r>
      <w:r>
        <w:rPr>
          <w:sz w:val="18"/>
        </w:rPr>
        <w:tab/>
      </w:r>
      <w:r>
        <w:rPr>
          <w:sz w:val="18"/>
        </w:rPr>
        <w:tab/>
      </w:r>
      <w:r>
        <w:rPr>
          <w:sz w:val="18"/>
        </w:rPr>
        <w:t>"change_logistics_amount": "1.11",</w:t>
      </w:r>
      <w:r>
        <w:rPr>
          <w:sz w:val="18"/>
        </w:rPr>
        <w:br w:type="textWrapping"/>
      </w:r>
      <w:r>
        <w:rPr>
          <w:sz w:val="18"/>
        </w:rPr>
        <w:tab/>
      </w:r>
      <w:r>
        <w:rPr>
          <w:sz w:val="18"/>
        </w:rPr>
        <w:tab/>
      </w:r>
      <w:r>
        <w:rPr>
          <w:sz w:val="18"/>
        </w:rPr>
        <w:tab/>
      </w:r>
      <w:r>
        <w:rPr>
          <w:sz w:val="18"/>
        </w:rPr>
        <w:tab/>
      </w:r>
      <w:r>
        <w:rPr>
          <w:sz w:val="18"/>
        </w:rPr>
        <w:t>"change_logistics_unit_price": "40.2469",</w:t>
      </w:r>
      <w:r>
        <w:rPr>
          <w:sz w:val="18"/>
        </w:rPr>
        <w:br w:type="textWrapping"/>
      </w:r>
      <w:r>
        <w:rPr>
          <w:sz w:val="18"/>
        </w:rPr>
        <w:tab/>
      </w:r>
      <w:r>
        <w:rPr>
          <w:sz w:val="18"/>
        </w:rPr>
        <w:tab/>
      </w:r>
      <w:r>
        <w:rPr>
          <w:sz w:val="18"/>
        </w:rPr>
        <w:tab/>
      </w:r>
      <w:r>
        <w:rPr>
          <w:sz w:val="18"/>
        </w:rPr>
        <w:tab/>
      </w:r>
      <w:r>
        <w:rPr>
          <w:sz w:val="18"/>
        </w:rPr>
        <w:t>"change_other_amount": "1.11",</w:t>
      </w:r>
      <w:r>
        <w:rPr>
          <w:sz w:val="18"/>
        </w:rPr>
        <w:br w:type="textWrapping"/>
      </w:r>
      <w:r>
        <w:rPr>
          <w:sz w:val="18"/>
        </w:rPr>
        <w:tab/>
      </w:r>
      <w:r>
        <w:rPr>
          <w:sz w:val="18"/>
        </w:rPr>
        <w:tab/>
      </w:r>
      <w:r>
        <w:rPr>
          <w:sz w:val="18"/>
        </w:rPr>
        <w:tab/>
      </w:r>
      <w:r>
        <w:rPr>
          <w:sz w:val="18"/>
        </w:rPr>
        <w:tab/>
      </w:r>
      <w:r>
        <w:rPr>
          <w:sz w:val="18"/>
        </w:rPr>
        <w:t>"change_other_unit_price": "40.2469",</w:t>
      </w:r>
      <w:r>
        <w:rPr>
          <w:sz w:val="18"/>
        </w:rPr>
        <w:br w:type="textWrapping"/>
      </w:r>
      <w:r>
        <w:rPr>
          <w:sz w:val="18"/>
        </w:rPr>
        <w:tab/>
      </w:r>
      <w:r>
        <w:rPr>
          <w:sz w:val="18"/>
        </w:rPr>
        <w:tab/>
      </w:r>
      <w:r>
        <w:rPr>
          <w:sz w:val="18"/>
        </w:rPr>
        <w:tab/>
      </w:r>
      <w:r>
        <w:rPr>
          <w:sz w:val="18"/>
        </w:rPr>
        <w:tab/>
      </w:r>
      <w:r>
        <w:rPr>
          <w:sz w:val="18"/>
        </w:rPr>
        <w:t>"change_purchase_amount": "1.11",</w:t>
      </w:r>
      <w:r>
        <w:rPr>
          <w:sz w:val="18"/>
        </w:rPr>
        <w:br w:type="textWrapping"/>
      </w:r>
      <w:r>
        <w:rPr>
          <w:sz w:val="18"/>
        </w:rPr>
        <w:tab/>
      </w:r>
      <w:r>
        <w:rPr>
          <w:sz w:val="18"/>
        </w:rPr>
        <w:tab/>
      </w:r>
      <w:r>
        <w:rPr>
          <w:sz w:val="18"/>
        </w:rPr>
        <w:tab/>
      </w:r>
      <w:r>
        <w:rPr>
          <w:sz w:val="18"/>
        </w:rPr>
        <w:tab/>
      </w:r>
      <w:r>
        <w:rPr>
          <w:sz w:val="18"/>
        </w:rPr>
        <w:t>"change_purchase_unit_price": "40.2469",</w:t>
      </w:r>
      <w:r>
        <w:rPr>
          <w:sz w:val="18"/>
        </w:rPr>
        <w:br w:type="textWrapping"/>
      </w:r>
      <w:r>
        <w:rPr>
          <w:sz w:val="18"/>
        </w:rPr>
        <w:tab/>
      </w:r>
      <w:r>
        <w:rPr>
          <w:sz w:val="18"/>
        </w:rPr>
        <w:tab/>
      </w:r>
      <w:r>
        <w:rPr>
          <w:sz w:val="18"/>
        </w:rPr>
        <w:tab/>
      </w:r>
      <w:r>
        <w:rPr>
          <w:sz w:val="18"/>
        </w:rPr>
        <w:tab/>
      </w:r>
      <w:r>
        <w:rPr>
          <w:sz w:val="18"/>
        </w:rPr>
        <w:t>"change_quantity": 297,</w:t>
      </w:r>
      <w:r>
        <w:rPr>
          <w:sz w:val="18"/>
        </w:rPr>
        <w:br w:type="textWrapping"/>
      </w:r>
      <w:r>
        <w:rPr>
          <w:sz w:val="18"/>
        </w:rPr>
        <w:tab/>
      </w:r>
      <w:r>
        <w:rPr>
          <w:sz w:val="18"/>
        </w:rPr>
        <w:tab/>
      </w:r>
      <w:r>
        <w:rPr>
          <w:sz w:val="18"/>
        </w:rPr>
        <w:tab/>
      </w:r>
      <w:r>
        <w:rPr>
          <w:sz w:val="18"/>
        </w:rPr>
        <w:tab/>
      </w:r>
      <w:r>
        <w:rPr>
          <w:sz w:val="18"/>
        </w:rPr>
        <w:t>"cost_source": "上月结存",</w:t>
      </w:r>
      <w:r>
        <w:rPr>
          <w:sz w:val="18"/>
        </w:rPr>
        <w:br w:type="textWrapping"/>
      </w:r>
      <w:r>
        <w:rPr>
          <w:sz w:val="18"/>
        </w:rPr>
        <w:tab/>
      </w:r>
      <w:r>
        <w:rPr>
          <w:sz w:val="18"/>
        </w:rPr>
        <w:tab/>
      </w:r>
      <w:r>
        <w:rPr>
          <w:sz w:val="18"/>
        </w:rPr>
        <w:tab/>
      </w:r>
      <w:r>
        <w:rPr>
          <w:sz w:val="18"/>
        </w:rPr>
        <w:tab/>
      </w:r>
      <w:r>
        <w:rPr>
          <w:sz w:val="18"/>
        </w:rPr>
        <w:t>"data_version": "1672053502119",</w:t>
      </w:r>
      <w:r>
        <w:rPr>
          <w:sz w:val="18"/>
        </w:rPr>
        <w:br w:type="textWrapping"/>
      </w:r>
      <w:r>
        <w:rPr>
          <w:sz w:val="18"/>
        </w:rPr>
        <w:tab/>
      </w:r>
      <w:r>
        <w:rPr>
          <w:sz w:val="18"/>
        </w:rPr>
        <w:tab/>
      </w:r>
      <w:r>
        <w:rPr>
          <w:sz w:val="18"/>
        </w:rPr>
        <w:tab/>
      </w:r>
      <w:r>
        <w:rPr>
          <w:sz w:val="18"/>
        </w:rPr>
        <w:tab/>
      </w:r>
      <w:r>
        <w:rPr>
          <w:sz w:val="18"/>
        </w:rPr>
        <w:t>"disposition_type": "可用",</w:t>
      </w:r>
      <w:r>
        <w:rPr>
          <w:sz w:val="18"/>
        </w:rPr>
        <w:br w:type="textWrapping"/>
      </w:r>
      <w:r>
        <w:rPr>
          <w:sz w:val="18"/>
        </w:rPr>
        <w:tab/>
      </w:r>
      <w:r>
        <w:rPr>
          <w:sz w:val="18"/>
        </w:rPr>
        <w:tab/>
      </w:r>
      <w:r>
        <w:rPr>
          <w:sz w:val="18"/>
        </w:rPr>
        <w:tab/>
      </w:r>
      <w:r>
        <w:rPr>
          <w:sz w:val="18"/>
        </w:rPr>
        <w:tab/>
      </w:r>
      <w:r>
        <w:rPr>
          <w:sz w:val="18"/>
        </w:rPr>
        <w:t>"msku": "1160U1152-A",</w:t>
      </w:r>
      <w:r>
        <w:rPr>
          <w:sz w:val="18"/>
        </w:rPr>
        <w:br w:type="textWrapping"/>
      </w:r>
      <w:r>
        <w:rPr>
          <w:sz w:val="18"/>
        </w:rPr>
        <w:tab/>
      </w:r>
      <w:r>
        <w:rPr>
          <w:sz w:val="18"/>
        </w:rPr>
        <w:tab/>
      </w:r>
      <w:r>
        <w:rPr>
          <w:sz w:val="18"/>
        </w:rPr>
        <w:tab/>
      </w:r>
      <w:r>
        <w:rPr>
          <w:sz w:val="18"/>
        </w:rPr>
        <w:tab/>
      </w:r>
      <w:r>
        <w:rPr>
          <w:sz w:val="18"/>
        </w:rPr>
        <w:t>"origin_account": "FBA15FN6XK4L",</w:t>
      </w:r>
      <w:r>
        <w:rPr>
          <w:sz w:val="18"/>
        </w:rPr>
        <w:br w:type="textWrapping"/>
      </w:r>
      <w:r>
        <w:rPr>
          <w:sz w:val="18"/>
        </w:rPr>
        <w:tab/>
      </w:r>
      <w:r>
        <w:rPr>
          <w:sz w:val="18"/>
        </w:rPr>
        <w:tab/>
      </w:r>
      <w:r>
        <w:rPr>
          <w:sz w:val="18"/>
        </w:rPr>
        <w:tab/>
      </w:r>
      <w:r>
        <w:rPr>
          <w:sz w:val="18"/>
        </w:rPr>
        <w:tab/>
      </w:r>
      <w:r>
        <w:rPr>
          <w:sz w:val="18"/>
        </w:rPr>
        <w:t>"reason": "原因",</w:t>
      </w:r>
      <w:r>
        <w:rPr>
          <w:sz w:val="18"/>
        </w:rPr>
        <w:br w:type="textWrapping"/>
      </w:r>
      <w:r>
        <w:rPr>
          <w:sz w:val="18"/>
        </w:rPr>
        <w:tab/>
      </w:r>
      <w:r>
        <w:rPr>
          <w:sz w:val="18"/>
        </w:rPr>
        <w:tab/>
      </w:r>
      <w:r>
        <w:rPr>
          <w:sz w:val="18"/>
        </w:rPr>
        <w:tab/>
      </w:r>
      <w:r>
        <w:rPr>
          <w:sz w:val="18"/>
        </w:rPr>
        <w:tab/>
      </w:r>
      <w:r>
        <w:rPr>
          <w:sz w:val="18"/>
        </w:rPr>
        <w:t>"sales_platform": "销售平台A",</w:t>
      </w:r>
      <w:r>
        <w:rPr>
          <w:sz w:val="18"/>
        </w:rPr>
        <w:br w:type="textWrapping"/>
      </w:r>
      <w:r>
        <w:rPr>
          <w:sz w:val="18"/>
        </w:rPr>
        <w:tab/>
      </w:r>
      <w:r>
        <w:rPr>
          <w:sz w:val="18"/>
        </w:rPr>
        <w:tab/>
      </w:r>
      <w:r>
        <w:rPr>
          <w:sz w:val="18"/>
        </w:rPr>
        <w:tab/>
      </w:r>
      <w:r>
        <w:rPr>
          <w:sz w:val="18"/>
        </w:rPr>
        <w:tab/>
      </w:r>
      <w:r>
        <w:rPr>
          <w:sz w:val="18"/>
        </w:rPr>
        <w:t>"settlement_date": "结算日期",</w:t>
      </w:r>
      <w:r>
        <w:rPr>
          <w:sz w:val="18"/>
        </w:rPr>
        <w:br w:type="textWrapping"/>
      </w:r>
      <w:r>
        <w:rPr>
          <w:sz w:val="18"/>
        </w:rPr>
        <w:tab/>
      </w:r>
      <w:r>
        <w:rPr>
          <w:sz w:val="18"/>
        </w:rPr>
        <w:tab/>
      </w:r>
      <w:r>
        <w:rPr>
          <w:sz w:val="18"/>
        </w:rPr>
        <w:tab/>
      </w:r>
      <w:r>
        <w:rPr>
          <w:sz w:val="18"/>
        </w:rPr>
        <w:tab/>
      </w:r>
      <w:r>
        <w:rPr>
          <w:sz w:val="18"/>
        </w:rPr>
        <w:t>"shop_name": "JHL Official-02",</w:t>
      </w:r>
      <w:r>
        <w:rPr>
          <w:sz w:val="18"/>
        </w:rPr>
        <w:br w:type="textWrapping"/>
      </w:r>
      <w:r>
        <w:rPr>
          <w:sz w:val="18"/>
        </w:rPr>
        <w:tab/>
      </w:r>
      <w:r>
        <w:rPr>
          <w:sz w:val="18"/>
        </w:rPr>
        <w:tab/>
      </w:r>
      <w:r>
        <w:rPr>
          <w:sz w:val="18"/>
        </w:rPr>
        <w:tab/>
      </w:r>
      <w:r>
        <w:rPr>
          <w:sz w:val="18"/>
        </w:rPr>
        <w:tab/>
      </w:r>
      <w:r>
        <w:rPr>
          <w:sz w:val="18"/>
        </w:rPr>
        <w:t>"sku": "sku003",</w:t>
      </w:r>
      <w:r>
        <w:rPr>
          <w:sz w:val="18"/>
        </w:rPr>
        <w:br w:type="textWrapping"/>
      </w:r>
      <w:r>
        <w:rPr>
          <w:sz w:val="18"/>
        </w:rPr>
        <w:tab/>
      </w:r>
      <w:r>
        <w:rPr>
          <w:sz w:val="18"/>
        </w:rPr>
        <w:tab/>
      </w:r>
      <w:r>
        <w:rPr>
          <w:sz w:val="18"/>
        </w:rPr>
        <w:tab/>
      </w:r>
      <w:r>
        <w:rPr>
          <w:sz w:val="18"/>
        </w:rPr>
        <w:tab/>
      </w:r>
      <w:r>
        <w:rPr>
          <w:sz w:val="18"/>
        </w:rPr>
        <w:t>"source_data_time": "2022-12-26 19:19:28",</w:t>
      </w:r>
      <w:r>
        <w:rPr>
          <w:sz w:val="18"/>
        </w:rPr>
        <w:br w:type="textWrapping"/>
      </w:r>
      <w:r>
        <w:rPr>
          <w:sz w:val="18"/>
        </w:rPr>
        <w:tab/>
      </w:r>
      <w:r>
        <w:rPr>
          <w:sz w:val="18"/>
        </w:rPr>
        <w:tab/>
      </w:r>
      <w:r>
        <w:rPr>
          <w:sz w:val="18"/>
        </w:rPr>
        <w:tab/>
      </w:r>
      <w:r>
        <w:rPr>
          <w:sz w:val="18"/>
        </w:rPr>
        <w:tab/>
      </w:r>
      <w:r>
        <w:rPr>
          <w:sz w:val="18"/>
        </w:rPr>
        <w:t>"streamDate": "2022-06-01",</w:t>
      </w:r>
      <w:r>
        <w:rPr>
          <w:sz w:val="18"/>
        </w:rPr>
        <w:br w:type="textWrapping"/>
      </w:r>
      <w:r>
        <w:rPr>
          <w:sz w:val="18"/>
        </w:rPr>
        <w:tab/>
      </w:r>
      <w:r>
        <w:rPr>
          <w:sz w:val="18"/>
        </w:rPr>
        <w:tab/>
      </w:r>
      <w:r>
        <w:rPr>
          <w:sz w:val="18"/>
        </w:rPr>
        <w:tab/>
      </w:r>
      <w:r>
        <w:rPr>
          <w:sz w:val="18"/>
        </w:rPr>
        <w:tab/>
      </w:r>
      <w:r>
        <w:rPr>
          <w:sz w:val="18"/>
        </w:rPr>
        <w:t>"unique_key": "null",</w:t>
      </w:r>
      <w:r>
        <w:rPr>
          <w:sz w:val="18"/>
        </w:rPr>
        <w:br w:type="textWrapping"/>
      </w:r>
      <w:r>
        <w:rPr>
          <w:sz w:val="18"/>
        </w:rPr>
        <w:tab/>
      </w:r>
      <w:r>
        <w:rPr>
          <w:sz w:val="18"/>
        </w:rPr>
        <w:tab/>
      </w:r>
      <w:r>
        <w:rPr>
          <w:sz w:val="18"/>
        </w:rPr>
        <w:tab/>
      </w:r>
      <w:r>
        <w:rPr>
          <w:sz w:val="18"/>
        </w:rPr>
        <w:tab/>
      </w:r>
      <w:r>
        <w:rPr>
          <w:sz w:val="18"/>
        </w:rPr>
        <w:t>"wh_name": "JHL Official-02"</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"size": 5,</w:t>
      </w:r>
      <w:r>
        <w:rPr>
          <w:sz w:val="18"/>
        </w:rPr>
        <w:br w:type="textWrapping"/>
      </w:r>
      <w:r>
        <w:rPr>
          <w:sz w:val="18"/>
        </w:rPr>
        <w:tab/>
      </w:r>
      <w:r>
        <w:rPr>
          <w:sz w:val="18"/>
        </w:rPr>
        <w:tab/>
      </w:r>
      <w:r>
        <w:rPr>
          <w:sz w:val="18"/>
        </w:rPr>
        <w:t>"total": 1</w:t>
      </w:r>
      <w:r>
        <w:rPr>
          <w:sz w:val="18"/>
        </w:rPr>
        <w:br w:type="textWrapping"/>
      </w:r>
      <w:r>
        <w:rPr>
          <w:sz w:val="18"/>
        </w:rPr>
        <w:tab/>
      </w:r>
      <w:r>
        <w:rPr>
          <w:sz w:val="18"/>
        </w:rPr>
        <w:t>},</w:t>
      </w:r>
      <w:r>
        <w:rPr>
          <w:sz w:val="18"/>
        </w:rPr>
        <w:br w:type="textWrapping"/>
      </w:r>
      <w:r>
        <w:rPr>
          <w:sz w:val="18"/>
        </w:rPr>
        <w:tab/>
      </w:r>
      <w:r>
        <w:rPr>
          <w:sz w:val="18"/>
        </w:rPr>
        <w:t>"msg": "操作成功",</w:t>
      </w:r>
      <w:r>
        <w:rPr>
          <w:sz w:val="18"/>
        </w:rPr>
        <w:br w:type="textWrapping"/>
      </w:r>
      <w:r>
        <w:rPr>
          <w:sz w:val="18"/>
        </w:rPr>
        <w:tab/>
      </w:r>
      <w:r>
        <w:rPr>
          <w:sz w:val="18"/>
        </w:rPr>
        <w:t>"success": true,</w:t>
      </w:r>
      <w:r>
        <w:rPr>
          <w:sz w:val="18"/>
        </w:rPr>
        <w:br w:type="textWrapping"/>
      </w:r>
      <w:r>
        <w:rPr>
          <w:sz w:val="18"/>
        </w:rPr>
        <w:tab/>
      </w:r>
      <w:r>
        <w:rPr>
          <w:sz w:val="18"/>
        </w:rPr>
        <w:t>"traceId": "320aba4f-6af1-4cac-aa0c-6b27bc77bae1.1673003238583"</w:t>
      </w:r>
      <w:r>
        <w:rPr>
          <w:sz w:val="18"/>
        </w:rPr>
        <w:br w:type="textWrapping"/>
      </w:r>
      <w:r>
        <w:rPr>
          <w:sz w:val="18"/>
        </w:rPr>
        <w:t>}</w:t>
      </w:r>
      <w:r>
        <w:rPr>
          <w:sz w:val="18"/>
        </w:rPr>
        <w:br w:type="textWrapping"/>
      </w:r>
      <w:r>
        <w:rPr>
          <w:sz w:val="18"/>
        </w:rPr>
        <w:t>```</w:t>
      </w:r>
    </w:p>
    <w:p w14:paraId="467309A3">
      <w:pPr>
        <w:pStyle w:val="4"/>
      </w:pPr>
      <w:bookmarkStart w:id="2314" w:name="_Toc5571"/>
      <w:r>
        <w:t>返回失败示例</w:t>
      </w:r>
      <w:bookmarkEnd w:id="2314"/>
    </w:p>
    <w:p w14:paraId="420B4A23">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"操作失败",</w:t>
      </w:r>
      <w:r>
        <w:rPr>
          <w:sz w:val="18"/>
        </w:rPr>
        <w:br w:type="textWrapping"/>
      </w:r>
      <w:r>
        <w:rPr>
          <w:sz w:val="18"/>
        </w:rPr>
        <w:t xml:space="preserve">    "data": null,</w:t>
      </w:r>
      <w:r>
        <w:rPr>
          <w:sz w:val="18"/>
        </w:rPr>
        <w:br w:type="textWrapping"/>
      </w:r>
      <w:r>
        <w:rPr>
          <w:sz w:val="18"/>
        </w:rPr>
        <w:t xml:space="preserve">    "traceId": "b2532fc7-9c1b-4b08-8d30-301b31b70562.1663226369188",</w:t>
      </w:r>
      <w:r>
        <w:rPr>
          <w:sz w:val="18"/>
        </w:rPr>
        <w:br w:type="textWrapping"/>
      </w:r>
      <w:r>
        <w:rPr>
          <w:sz w:val="18"/>
        </w:rPr>
        <w:t xml:space="preserve">    "success": false</w:t>
      </w:r>
      <w:r>
        <w:rPr>
          <w:sz w:val="18"/>
        </w:rPr>
        <w:br w:type="textWrapping"/>
      </w:r>
      <w:r>
        <w:rPr>
          <w:sz w:val="18"/>
        </w:rPr>
        <w:t>}</w:t>
      </w:r>
      <w:r>
        <w:rPr>
          <w:sz w:val="18"/>
        </w:rPr>
        <w:br w:type="textWrapping"/>
      </w:r>
      <w:r>
        <w:rPr>
          <w:sz w:val="18"/>
        </w:rPr>
        <w:t>```</w:t>
      </w:r>
    </w:p>
    <w:p w14:paraId="62B257E1">
      <w:r>
        <w:rPr>
          <w:sz w:val="18"/>
        </w:rPr>
        <w:t>---</w:t>
      </w:r>
    </w:p>
    <w:p w14:paraId="54CF795C">
      <w:pPr>
        <w:pStyle w:val="4"/>
      </w:pPr>
      <w:bookmarkStart w:id="2315" w:name="_Toc710"/>
      <w:r>
        <w:t>查询广告发票列表</w:t>
      </w:r>
      <w:bookmarkEnd w:id="2315"/>
    </w:p>
    <w:p w14:paraId="03036010">
      <w:r>
        <w:rPr>
          <w:sz w:val="18"/>
        </w:rPr>
        <w:t>- Source path: docs/Finance/InvoiceList</w:t>
      </w:r>
      <w:r>
        <w:rPr>
          <w:sz w:val="18"/>
        </w:rPr>
        <w:br w:type="textWrapping"/>
      </w:r>
      <w:r>
        <w:rPr>
          <w:sz w:val="18"/>
        </w:rPr>
        <w:t>- Source URL: https://apidoc.lingxing.com/docs/Finance/InvoiceList.md</w:t>
      </w:r>
    </w:p>
    <w:p w14:paraId="3C779745">
      <w:r>
        <w:rPr>
          <w:sz w:val="18"/>
        </w:rPr>
        <w:t># 查询广告发票列表</w:t>
      </w:r>
    </w:p>
    <w:p w14:paraId="3482E1FC">
      <w:pPr>
        <w:pStyle w:val="4"/>
      </w:pPr>
      <w:bookmarkStart w:id="2316" w:name="_Toc24003"/>
      <w:r>
        <w:t>基本信息</w:t>
      </w:r>
      <w:bookmarkEnd w:id="2316"/>
    </w:p>
    <w:p w14:paraId="311DDBA8">
      <w:pPr>
        <w:pStyle w:val="4"/>
      </w:pPr>
      <w:bookmarkStart w:id="2317" w:name="_Toc1003"/>
      <w:r>
        <w:t>请求参数</w:t>
      </w:r>
      <w:bookmarkEnd w:id="2317"/>
    </w:p>
    <w:p w14:paraId="3E035DA7">
      <w:pPr>
        <w:pStyle w:val="4"/>
      </w:pPr>
      <w:bookmarkStart w:id="2318" w:name="_Toc21638"/>
      <w:r>
        <w:t>请求示例</w:t>
      </w:r>
      <w:bookmarkEnd w:id="2318"/>
    </w:p>
    <w:p w14:paraId="6271394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136,</w:t>
      </w:r>
      <w:r>
        <w:rPr>
          <w:sz w:val="18"/>
        </w:rPr>
        <w:br w:type="textWrapping"/>
      </w:r>
      <w:r>
        <w:rPr>
          <w:sz w:val="18"/>
        </w:rPr>
        <w:t xml:space="preserve">        139</w:t>
      </w:r>
      <w:r>
        <w:rPr>
          <w:sz w:val="18"/>
        </w:rPr>
        <w:br w:type="textWrapping"/>
      </w:r>
      <w:r>
        <w:rPr>
          <w:sz w:val="18"/>
        </w:rPr>
        <w:t xml:space="preserve">    ],</w:t>
      </w:r>
      <w:r>
        <w:rPr>
          <w:sz w:val="18"/>
        </w:rPr>
        <w:br w:type="textWrapping"/>
      </w:r>
      <w:r>
        <w:rPr>
          <w:sz w:val="18"/>
        </w:rPr>
        <w:t xml:space="preserve">    "mid":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"ads_type": [</w:t>
      </w:r>
      <w:r>
        <w:rPr>
          <w:sz w:val="18"/>
        </w:rPr>
        <w:br w:type="textWrapping"/>
      </w:r>
      <w:r>
        <w:rPr>
          <w:sz w:val="18"/>
        </w:rPr>
        <w:t xml:space="preserve">        "SPONSORED PRODUCTS"</w:t>
      </w:r>
      <w:r>
        <w:rPr>
          <w:sz w:val="18"/>
        </w:rPr>
        <w:br w:type="textWrapping"/>
      </w:r>
      <w:r>
        <w:rPr>
          <w:sz w:val="18"/>
        </w:rPr>
        <w:t xml:space="preserve">    ],</w:t>
      </w:r>
      <w:r>
        <w:rPr>
          <w:sz w:val="18"/>
        </w:rPr>
        <w:br w:type="textWrapping"/>
      </w:r>
      <w:r>
        <w:rPr>
          <w:sz w:val="18"/>
        </w:rPr>
        <w:t xml:space="preserve">    "invoice_start_time": "2024-06-01",</w:t>
      </w:r>
      <w:r>
        <w:rPr>
          <w:sz w:val="18"/>
        </w:rPr>
        <w:br w:type="textWrapping"/>
      </w:r>
      <w:r>
        <w:rPr>
          <w:sz w:val="18"/>
        </w:rPr>
        <w:t xml:space="preserve">    "invoice_end_time": "2024-07-20",</w:t>
      </w:r>
      <w:r>
        <w:rPr>
          <w:sz w:val="18"/>
        </w:rPr>
        <w:br w:type="textWrapping"/>
      </w:r>
      <w:r>
        <w:rPr>
          <w:sz w:val="18"/>
        </w:rPr>
        <w:t xml:space="preserve">    "search_type": "invoice_id",</w:t>
      </w:r>
      <w:r>
        <w:rPr>
          <w:sz w:val="18"/>
        </w:rPr>
        <w:br w:type="textWrapping"/>
      </w:r>
      <w:r>
        <w:rPr>
          <w:sz w:val="18"/>
        </w:rPr>
        <w:t xml:space="preserve">    "search_value": "TRF6K4FJN-1"</w:t>
      </w:r>
      <w:r>
        <w:rPr>
          <w:sz w:val="18"/>
        </w:rPr>
        <w:br w:type="textWrapping"/>
      </w:r>
      <w:r>
        <w:rPr>
          <w:sz w:val="18"/>
        </w:rPr>
        <w:t>}</w:t>
      </w:r>
      <w:r>
        <w:rPr>
          <w:sz w:val="18"/>
        </w:rPr>
        <w:br w:type="textWrapping"/>
      </w:r>
      <w:r>
        <w:rPr>
          <w:sz w:val="18"/>
        </w:rPr>
        <w:t>```</w:t>
      </w:r>
    </w:p>
    <w:p w14:paraId="5B07697D">
      <w:pPr>
        <w:pStyle w:val="4"/>
      </w:pPr>
      <w:bookmarkStart w:id="2319" w:name="_Toc8241"/>
      <w:r>
        <w:t>返回结果</w:t>
      </w:r>
      <w:bookmarkEnd w:id="2319"/>
    </w:p>
    <w:p w14:paraId="2F0E72A0">
      <w:r>
        <w:rPr>
          <w:sz w:val="18"/>
        </w:rPr>
        <w:t>Json Object</w:t>
      </w:r>
    </w:p>
    <w:p w14:paraId="577DCC74">
      <w:pPr>
        <w:pStyle w:val="4"/>
      </w:pPr>
      <w:bookmarkStart w:id="2320" w:name="_Toc12464"/>
      <w:r>
        <w:t>返回成功示例</w:t>
      </w:r>
      <w:bookmarkEnd w:id="2320"/>
    </w:p>
    <w:p w14:paraId="518F812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null,</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"status": "ISSUED",</w:t>
      </w:r>
      <w:r>
        <w:rPr>
          <w:sz w:val="18"/>
        </w:rPr>
        <w:br w:type="textWrapping"/>
      </w:r>
      <w:r>
        <w:rPr>
          <w:sz w:val="18"/>
        </w:rPr>
        <w:t xml:space="preserve">            "amount": 1.9400,</w:t>
      </w:r>
      <w:r>
        <w:rPr>
          <w:sz w:val="18"/>
        </w:rPr>
        <w:br w:type="textWrapping"/>
      </w:r>
      <w:r>
        <w:rPr>
          <w:sz w:val="18"/>
        </w:rPr>
        <w:t xml:space="preserve">            "sid": 136,</w:t>
      </w:r>
      <w:r>
        <w:rPr>
          <w:sz w:val="18"/>
        </w:rPr>
        <w:br w:type="textWrapping"/>
      </w:r>
      <w:r>
        <w:rPr>
          <w:sz w:val="18"/>
        </w:rPr>
        <w:t xml:space="preserve">            "country": "美国",</w:t>
      </w:r>
      <w:r>
        <w:rPr>
          <w:sz w:val="18"/>
        </w:rPr>
        <w:br w:type="textWrapping"/>
      </w:r>
      <w:r>
        <w:rPr>
          <w:sz w:val="18"/>
        </w:rPr>
        <w:t xml:space="preserve">            "invoice_id": "TRF6K4FJN-1",</w:t>
      </w:r>
      <w:r>
        <w:rPr>
          <w:sz w:val="18"/>
        </w:rPr>
        <w:br w:type="textWrapping"/>
      </w:r>
      <w:r>
        <w:rPr>
          <w:sz w:val="18"/>
        </w:rPr>
        <w:t xml:space="preserve">            "payment_method": "UNIFIED_BILLING",</w:t>
      </w:r>
      <w:r>
        <w:rPr>
          <w:sz w:val="18"/>
        </w:rPr>
        <w:br w:type="textWrapping"/>
      </w:r>
      <w:r>
        <w:rPr>
          <w:sz w:val="18"/>
        </w:rPr>
        <w:t xml:space="preserve">            "from_date": "2024-06-03",</w:t>
      </w:r>
      <w:r>
        <w:rPr>
          <w:sz w:val="18"/>
        </w:rPr>
        <w:br w:type="textWrapping"/>
      </w:r>
      <w:r>
        <w:rPr>
          <w:sz w:val="18"/>
        </w:rPr>
        <w:t xml:space="preserve">            "to_date": "2024-06-04",</w:t>
      </w:r>
      <w:r>
        <w:rPr>
          <w:sz w:val="18"/>
        </w:rPr>
        <w:br w:type="textWrapping"/>
      </w:r>
      <w:r>
        <w:rPr>
          <w:sz w:val="18"/>
        </w:rPr>
        <w:t xml:space="preserve">            "currency_icon": "$",</w:t>
      </w:r>
      <w:r>
        <w:rPr>
          <w:sz w:val="18"/>
        </w:rPr>
        <w:br w:type="textWrapping"/>
      </w:r>
      <w:r>
        <w:rPr>
          <w:sz w:val="18"/>
        </w:rPr>
        <w:t xml:space="preserve">            "cost_amount": 1.9400,</w:t>
      </w:r>
      <w:r>
        <w:rPr>
          <w:sz w:val="18"/>
        </w:rPr>
        <w:br w:type="textWrapping"/>
      </w:r>
      <w:r>
        <w:rPr>
          <w:sz w:val="18"/>
        </w:rPr>
        <w:t xml:space="preserve">            "tax_amount": 0.0000,</w:t>
      </w:r>
      <w:r>
        <w:rPr>
          <w:sz w:val="18"/>
        </w:rPr>
        <w:br w:type="textWrapping"/>
      </w:r>
      <w:r>
        <w:rPr>
          <w:sz w:val="18"/>
        </w:rPr>
        <w:t xml:space="preserve">            "other_allocation_fee": 0.0000,</w:t>
      </w:r>
      <w:r>
        <w:rPr>
          <w:sz w:val="18"/>
        </w:rPr>
        <w:br w:type="textWrapping"/>
      </w:r>
      <w:r>
        <w:rPr>
          <w:sz w:val="18"/>
        </w:rPr>
        <w:t xml:space="preserve">            "invoice_date": "2024-06-03",</w:t>
      </w:r>
      <w:r>
        <w:rPr>
          <w:sz w:val="18"/>
        </w:rPr>
        <w:br w:type="textWrapping"/>
      </w:r>
      <w:r>
        <w:rPr>
          <w:sz w:val="18"/>
        </w:rPr>
        <w:t xml:space="preserve">            "store_name": "renxiao-US"</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null,</w:t>
      </w:r>
      <w:r>
        <w:rPr>
          <w:sz w:val="18"/>
        </w:rPr>
        <w:br w:type="textWrapping"/>
      </w:r>
      <w:r>
        <w:rPr>
          <w:sz w:val="18"/>
        </w:rPr>
        <w:t xml:space="preserve">    "request_id": "cf4c5e99-1fbb-42d4-98fc-6a5697dd7f9d.1721879115549",</w:t>
      </w:r>
      <w:r>
        <w:rPr>
          <w:sz w:val="18"/>
        </w:rPr>
        <w:br w:type="textWrapping"/>
      </w:r>
      <w:r>
        <w:rPr>
          <w:sz w:val="18"/>
        </w:rPr>
        <w:t xml:space="preserve">    "response_time": "2024-07-25 11:45:15",</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303CB18">
      <w:r>
        <w:rPr>
          <w:sz w:val="18"/>
        </w:rPr>
        <w:t>---</w:t>
      </w:r>
    </w:p>
    <w:p w14:paraId="7BF82CEB">
      <w:pPr>
        <w:pStyle w:val="4"/>
      </w:pPr>
      <w:bookmarkStart w:id="2321" w:name="_Toc24799"/>
      <w:r>
        <w:t>查询广告发票活动列表</w:t>
      </w:r>
      <w:bookmarkEnd w:id="2321"/>
    </w:p>
    <w:p w14:paraId="22D8F428">
      <w:r>
        <w:rPr>
          <w:sz w:val="18"/>
        </w:rPr>
        <w:t>- Source path: docs/Finance/InvoiceCampaignList</w:t>
      </w:r>
      <w:r>
        <w:rPr>
          <w:sz w:val="18"/>
        </w:rPr>
        <w:br w:type="textWrapping"/>
      </w:r>
      <w:r>
        <w:rPr>
          <w:sz w:val="18"/>
        </w:rPr>
        <w:t>- Source URL: https://apidoc.lingxing.com/docs/Finance/InvoiceCampaignList.md</w:t>
      </w:r>
    </w:p>
    <w:p w14:paraId="46E70EDA">
      <w:r>
        <w:rPr>
          <w:sz w:val="18"/>
        </w:rPr>
        <w:t># 查询广告发票活动列表</w:t>
      </w:r>
    </w:p>
    <w:p w14:paraId="1B46D208">
      <w:pPr>
        <w:pStyle w:val="4"/>
      </w:pPr>
      <w:bookmarkStart w:id="2322" w:name="_Toc14013"/>
      <w:r>
        <w:t>基本信息</w:t>
      </w:r>
      <w:bookmarkEnd w:id="2322"/>
    </w:p>
    <w:p w14:paraId="646B50EB">
      <w:pPr>
        <w:pStyle w:val="4"/>
      </w:pPr>
      <w:bookmarkStart w:id="2323" w:name="_Toc8082"/>
      <w:r>
        <w:t>请求参数</w:t>
      </w:r>
      <w:bookmarkEnd w:id="2323"/>
    </w:p>
    <w:p w14:paraId="6EB95257">
      <w:pPr>
        <w:pStyle w:val="4"/>
      </w:pPr>
      <w:bookmarkStart w:id="2324" w:name="_Toc3260"/>
      <w:r>
        <w:t>请求示例</w:t>
      </w:r>
      <w:bookmarkEnd w:id="2324"/>
    </w:p>
    <w:p w14:paraId="0920087E">
      <w:r>
        <w:rPr>
          <w:sz w:val="18"/>
        </w:rPr>
        <w:t>```</w:t>
      </w:r>
      <w:r>
        <w:rPr>
          <w:sz w:val="18"/>
        </w:rPr>
        <w:br w:type="textWrapping"/>
      </w:r>
      <w:r>
        <w:rPr>
          <w:sz w:val="18"/>
        </w:rPr>
        <w:t>{</w:t>
      </w:r>
      <w:r>
        <w:rPr>
          <w:sz w:val="18"/>
        </w:rPr>
        <w:br w:type="textWrapping"/>
      </w:r>
      <w:r>
        <w:rPr>
          <w:sz w:val="18"/>
        </w:rPr>
        <w:t xml:space="preserve">    "invoice_id": "TRF6K4FJN-1",</w:t>
      </w:r>
      <w:r>
        <w:rPr>
          <w:sz w:val="18"/>
        </w:rPr>
        <w:br w:type="textWrapping"/>
      </w:r>
      <w:r>
        <w:rPr>
          <w:sz w:val="18"/>
        </w:rPr>
        <w:t xml:space="preserve">    "sid": 136</w:t>
      </w:r>
      <w:r>
        <w:rPr>
          <w:sz w:val="18"/>
        </w:rPr>
        <w:br w:type="textWrapping"/>
      </w:r>
      <w:r>
        <w:rPr>
          <w:sz w:val="18"/>
        </w:rPr>
        <w:t>}</w:t>
      </w:r>
      <w:r>
        <w:rPr>
          <w:sz w:val="18"/>
        </w:rPr>
        <w:br w:type="textWrapping"/>
      </w:r>
      <w:r>
        <w:rPr>
          <w:sz w:val="18"/>
        </w:rPr>
        <w:t>```</w:t>
      </w:r>
    </w:p>
    <w:p w14:paraId="3D32D04E">
      <w:pPr>
        <w:pStyle w:val="4"/>
      </w:pPr>
      <w:bookmarkStart w:id="2325" w:name="_Toc22898"/>
      <w:r>
        <w:t>返回结果</w:t>
      </w:r>
      <w:bookmarkEnd w:id="2325"/>
    </w:p>
    <w:p w14:paraId="64CB20BA">
      <w:r>
        <w:rPr>
          <w:sz w:val="18"/>
        </w:rPr>
        <w:t>Json Object</w:t>
      </w:r>
    </w:p>
    <w:p w14:paraId="5DBAA89E">
      <w:pPr>
        <w:pStyle w:val="4"/>
      </w:pPr>
      <w:bookmarkStart w:id="2326" w:name="_Toc8524"/>
      <w:r>
        <w:t>返回成功示例</w:t>
      </w:r>
      <w:bookmarkEnd w:id="2326"/>
    </w:p>
    <w:p w14:paraId="1DC012E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null,</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"items": [</w:t>
      </w:r>
      <w:r>
        <w:rPr>
          <w:sz w:val="18"/>
        </w:rPr>
        <w:br w:type="textWrapping"/>
      </w:r>
      <w:r>
        <w:rPr>
          <w:sz w:val="18"/>
        </w:rPr>
        <w:t xml:space="preserve">                "HM300-BLACK"</w:t>
      </w:r>
      <w:r>
        <w:rPr>
          <w:sz w:val="18"/>
        </w:rPr>
        <w:br w:type="textWrapping"/>
      </w:r>
      <w:r>
        <w:rPr>
          <w:sz w:val="18"/>
        </w:rPr>
        <w:t xml:space="preserve">            ],</w:t>
      </w:r>
      <w:r>
        <w:rPr>
          <w:sz w:val="18"/>
        </w:rPr>
        <w:br w:type="textWrapping"/>
      </w:r>
      <w:r>
        <w:rPr>
          <w:sz w:val="18"/>
        </w:rPr>
        <w:t xml:space="preserve">            "campaign_name": "HM300-Green-pink yoga pants for women-2024-04-11-09:39:41-勿归档",</w:t>
      </w:r>
      <w:r>
        <w:rPr>
          <w:sz w:val="18"/>
        </w:rPr>
        <w:br w:type="textWrapping"/>
      </w:r>
      <w:r>
        <w:rPr>
          <w:sz w:val="18"/>
        </w:rPr>
        <w:t xml:space="preserve">            "campaign_id": "337037646660608",</w:t>
      </w:r>
      <w:r>
        <w:rPr>
          <w:sz w:val="18"/>
        </w:rPr>
        <w:br w:type="textWrapping"/>
      </w:r>
      <w:r>
        <w:rPr>
          <w:sz w:val="18"/>
        </w:rPr>
        <w:t xml:space="preserve">            "ads_type": "SPONSORED PRODUCTS",</w:t>
      </w:r>
      <w:r>
        <w:rPr>
          <w:sz w:val="18"/>
        </w:rPr>
        <w:br w:type="textWrapping"/>
      </w:r>
      <w:r>
        <w:rPr>
          <w:sz w:val="18"/>
        </w:rPr>
        <w:t xml:space="preserve">            "price_type": "CPC",</w:t>
      </w:r>
      <w:r>
        <w:rPr>
          <w:sz w:val="18"/>
        </w:rPr>
        <w:br w:type="textWrapping"/>
      </w:r>
      <w:r>
        <w:rPr>
          <w:sz w:val="18"/>
        </w:rPr>
        <w:t xml:space="preserve">            "cost_event_count": 2,</w:t>
      </w:r>
      <w:r>
        <w:rPr>
          <w:sz w:val="18"/>
        </w:rPr>
        <w:br w:type="textWrapping"/>
      </w:r>
      <w:r>
        <w:rPr>
          <w:sz w:val="18"/>
        </w:rPr>
        <w:t xml:space="preserve">            "currency_icon": "$",</w:t>
      </w:r>
      <w:r>
        <w:rPr>
          <w:sz w:val="18"/>
        </w:rPr>
        <w:br w:type="textWrapping"/>
      </w:r>
      <w:r>
        <w:rPr>
          <w:sz w:val="18"/>
        </w:rPr>
        <w:t xml:space="preserve">            "cost_amount": 1.9400,</w:t>
      </w:r>
      <w:r>
        <w:rPr>
          <w:sz w:val="18"/>
        </w:rPr>
        <w:br w:type="textWrapping"/>
      </w:r>
      <w:r>
        <w:rPr>
          <w:sz w:val="18"/>
        </w:rPr>
        <w:t xml:space="preserve">            "cost_per_unit": 0.9700,</w:t>
      </w:r>
      <w:r>
        <w:rPr>
          <w:sz w:val="18"/>
        </w:rPr>
        <w:br w:type="textWrapping"/>
      </w:r>
      <w:r>
        <w:rPr>
          <w:sz w:val="18"/>
        </w:rPr>
        <w:t xml:space="preserve">            "other_allocation_fee": 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null,</w:t>
      </w:r>
      <w:r>
        <w:rPr>
          <w:sz w:val="18"/>
        </w:rPr>
        <w:br w:type="textWrapping"/>
      </w:r>
      <w:r>
        <w:rPr>
          <w:sz w:val="18"/>
        </w:rPr>
        <w:t xml:space="preserve">    "request_id": "656b0028-22ed-45d0-ad25-28f04f21f324.1721879425928",</w:t>
      </w:r>
      <w:r>
        <w:rPr>
          <w:sz w:val="18"/>
        </w:rPr>
        <w:br w:type="textWrapping"/>
      </w:r>
      <w:r>
        <w:rPr>
          <w:sz w:val="18"/>
        </w:rPr>
        <w:t xml:space="preserve">    "response_time": "2024-07-25 11:50:25",</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ABA1816">
      <w:r>
        <w:rPr>
          <w:sz w:val="18"/>
        </w:rPr>
        <w:t>---</w:t>
      </w:r>
    </w:p>
    <w:p w14:paraId="3E6AC15C">
      <w:pPr>
        <w:pStyle w:val="4"/>
      </w:pPr>
      <w:bookmarkStart w:id="2327" w:name="_Toc4364"/>
      <w:r>
        <w:t>查询广告发票基本信息</w:t>
      </w:r>
      <w:bookmarkEnd w:id="2327"/>
    </w:p>
    <w:p w14:paraId="1587E1CE">
      <w:r>
        <w:rPr>
          <w:sz w:val="18"/>
        </w:rPr>
        <w:t>- Source path: docs/Finance/InvoiceDetail</w:t>
      </w:r>
      <w:r>
        <w:rPr>
          <w:sz w:val="18"/>
        </w:rPr>
        <w:br w:type="textWrapping"/>
      </w:r>
      <w:r>
        <w:rPr>
          <w:sz w:val="18"/>
        </w:rPr>
        <w:t>- Source URL: https://apidoc.lingxing.com/docs/Finance/InvoiceDetail.md</w:t>
      </w:r>
    </w:p>
    <w:p w14:paraId="0785E047">
      <w:r>
        <w:rPr>
          <w:sz w:val="18"/>
        </w:rPr>
        <w:t># 查询广告发票基本信息</w:t>
      </w:r>
    </w:p>
    <w:p w14:paraId="4A181481">
      <w:pPr>
        <w:pStyle w:val="4"/>
      </w:pPr>
      <w:bookmarkStart w:id="2328" w:name="_Toc20292"/>
      <w:r>
        <w:t>基本信息</w:t>
      </w:r>
      <w:bookmarkEnd w:id="2328"/>
    </w:p>
    <w:p w14:paraId="74CC92EA">
      <w:pPr>
        <w:pStyle w:val="4"/>
      </w:pPr>
      <w:bookmarkStart w:id="2329" w:name="_Toc3487"/>
      <w:r>
        <w:t>请求参数</w:t>
      </w:r>
      <w:bookmarkEnd w:id="2329"/>
    </w:p>
    <w:p w14:paraId="31B61947">
      <w:pPr>
        <w:pStyle w:val="4"/>
      </w:pPr>
      <w:bookmarkStart w:id="2330" w:name="_Toc17206"/>
      <w:r>
        <w:t>请求示例</w:t>
      </w:r>
      <w:bookmarkEnd w:id="2330"/>
    </w:p>
    <w:p w14:paraId="5F61E5A6">
      <w:r>
        <w:rPr>
          <w:sz w:val="18"/>
        </w:rPr>
        <w:t>```</w:t>
      </w:r>
      <w:r>
        <w:rPr>
          <w:sz w:val="18"/>
        </w:rPr>
        <w:br w:type="textWrapping"/>
      </w:r>
      <w:r>
        <w:rPr>
          <w:sz w:val="18"/>
        </w:rPr>
        <w:t>{</w:t>
      </w:r>
      <w:r>
        <w:rPr>
          <w:sz w:val="18"/>
        </w:rPr>
        <w:br w:type="textWrapping"/>
      </w:r>
      <w:r>
        <w:rPr>
          <w:sz w:val="18"/>
        </w:rPr>
        <w:t xml:space="preserve">    "invoice_id": "TRF6K4FJN-1",</w:t>
      </w:r>
      <w:r>
        <w:rPr>
          <w:sz w:val="18"/>
        </w:rPr>
        <w:br w:type="textWrapping"/>
      </w:r>
      <w:r>
        <w:rPr>
          <w:sz w:val="18"/>
        </w:rPr>
        <w:t xml:space="preserve">    "sid": 136</w:t>
      </w:r>
      <w:r>
        <w:rPr>
          <w:sz w:val="18"/>
        </w:rPr>
        <w:br w:type="textWrapping"/>
      </w:r>
      <w:r>
        <w:rPr>
          <w:sz w:val="18"/>
        </w:rPr>
        <w:t>}</w:t>
      </w:r>
      <w:r>
        <w:rPr>
          <w:sz w:val="18"/>
        </w:rPr>
        <w:br w:type="textWrapping"/>
      </w:r>
      <w:r>
        <w:rPr>
          <w:sz w:val="18"/>
        </w:rPr>
        <w:t>```</w:t>
      </w:r>
    </w:p>
    <w:p w14:paraId="27261552">
      <w:pPr>
        <w:pStyle w:val="4"/>
      </w:pPr>
      <w:bookmarkStart w:id="2331" w:name="_Toc32110"/>
      <w:r>
        <w:t>返回结果</w:t>
      </w:r>
      <w:bookmarkEnd w:id="2331"/>
    </w:p>
    <w:p w14:paraId="6FBCBA10">
      <w:r>
        <w:rPr>
          <w:sz w:val="18"/>
        </w:rPr>
        <w:t>Json Object</w:t>
      </w:r>
    </w:p>
    <w:p w14:paraId="733125BB">
      <w:pPr>
        <w:pStyle w:val="4"/>
      </w:pPr>
      <w:bookmarkStart w:id="2332" w:name="_Toc30463"/>
      <w:r>
        <w:t>返回成功示例</w:t>
      </w:r>
      <w:bookmarkEnd w:id="2332"/>
    </w:p>
    <w:p w14:paraId="58A5E0C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null,</w:t>
      </w:r>
      <w:r>
        <w:rPr>
          <w:sz w:val="18"/>
        </w:rPr>
        <w:br w:type="textWrapping"/>
      </w:r>
      <w:r>
        <w:rPr>
          <w:sz w:val="18"/>
        </w:rPr>
        <w:t xml:space="preserve">    "data": {</w:t>
      </w:r>
      <w:r>
        <w:rPr>
          <w:sz w:val="18"/>
        </w:rPr>
        <w:br w:type="textWrapping"/>
      </w:r>
      <w:r>
        <w:rPr>
          <w:sz w:val="18"/>
        </w:rPr>
        <w:t xml:space="preserve">        "amount": 1.9400,</w:t>
      </w:r>
      <w:r>
        <w:rPr>
          <w:sz w:val="18"/>
        </w:rPr>
        <w:br w:type="textWrapping"/>
      </w:r>
      <w:r>
        <w:rPr>
          <w:sz w:val="18"/>
        </w:rPr>
        <w:t xml:space="preserve">        "address": null,</w:t>
      </w:r>
      <w:r>
        <w:rPr>
          <w:sz w:val="18"/>
        </w:rPr>
        <w:br w:type="textWrapping"/>
      </w:r>
      <w:r>
        <w:rPr>
          <w:sz w:val="18"/>
        </w:rPr>
        <w:t xml:space="preserve">        "invoice_id": "TRF6K4FJN-1",</w:t>
      </w:r>
      <w:r>
        <w:rPr>
          <w:sz w:val="18"/>
        </w:rPr>
        <w:br w:type="textWrapping"/>
      </w:r>
      <w:r>
        <w:rPr>
          <w:sz w:val="18"/>
        </w:rPr>
        <w:t xml:space="preserve">        "payment_method": "UNIFIED_BILLING",</w:t>
      </w:r>
      <w:r>
        <w:rPr>
          <w:sz w:val="18"/>
        </w:rPr>
        <w:br w:type="textWrapping"/>
      </w:r>
      <w:r>
        <w:rPr>
          <w:sz w:val="18"/>
        </w:rPr>
        <w:t xml:space="preserve">        "from_date": "2024-06-03",</w:t>
      </w:r>
      <w:r>
        <w:rPr>
          <w:sz w:val="18"/>
        </w:rPr>
        <w:br w:type="textWrapping"/>
      </w:r>
      <w:r>
        <w:rPr>
          <w:sz w:val="18"/>
        </w:rPr>
        <w:t xml:space="preserve">        "to_date": "2024-06-04",</w:t>
      </w:r>
      <w:r>
        <w:rPr>
          <w:sz w:val="18"/>
        </w:rPr>
        <w:br w:type="textWrapping"/>
      </w:r>
      <w:r>
        <w:rPr>
          <w:sz w:val="18"/>
        </w:rPr>
        <w:t xml:space="preserve">        "currency_icon": "$",</w:t>
      </w:r>
      <w:r>
        <w:rPr>
          <w:sz w:val="18"/>
        </w:rPr>
        <w:br w:type="textWrapping"/>
      </w:r>
      <w:r>
        <w:rPr>
          <w:sz w:val="18"/>
        </w:rPr>
        <w:t xml:space="preserve">        "currency_code": "USD",</w:t>
      </w:r>
      <w:r>
        <w:rPr>
          <w:sz w:val="18"/>
        </w:rPr>
        <w:br w:type="textWrapping"/>
      </w:r>
      <w:r>
        <w:rPr>
          <w:sz w:val="18"/>
        </w:rPr>
        <w:t xml:space="preserve">        "invoice_date": "2024-06-03"</w:t>
      </w:r>
      <w:r>
        <w:rPr>
          <w:sz w:val="18"/>
        </w:rPr>
        <w:br w:type="textWrapping"/>
      </w:r>
      <w:r>
        <w:rPr>
          <w:sz w:val="18"/>
        </w:rPr>
        <w:t xml:space="preserve">    },</w:t>
      </w:r>
      <w:r>
        <w:rPr>
          <w:sz w:val="18"/>
        </w:rPr>
        <w:br w:type="textWrapping"/>
      </w:r>
      <w:r>
        <w:rPr>
          <w:sz w:val="18"/>
        </w:rPr>
        <w:t xml:space="preserve">    "error_details": null,</w:t>
      </w:r>
      <w:r>
        <w:rPr>
          <w:sz w:val="18"/>
        </w:rPr>
        <w:br w:type="textWrapping"/>
      </w:r>
      <w:r>
        <w:rPr>
          <w:sz w:val="18"/>
        </w:rPr>
        <w:t xml:space="preserve">    "request_id": "9941460b-ae8b-4c88-865d-de9f28272915.1721897153312",</w:t>
      </w:r>
      <w:r>
        <w:rPr>
          <w:sz w:val="18"/>
        </w:rPr>
        <w:br w:type="textWrapping"/>
      </w:r>
      <w:r>
        <w:rPr>
          <w:sz w:val="18"/>
        </w:rPr>
        <w:t xml:space="preserve">    "response_time": "2024-07-25 16:45:53",</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9D8F0F8">
      <w:r>
        <w:rPr>
          <w:sz w:val="18"/>
        </w:rPr>
        <w:t>---</w:t>
      </w:r>
    </w:p>
    <w:p w14:paraId="109B86B6">
      <w:pPr>
        <w:pStyle w:val="4"/>
      </w:pPr>
      <w:bookmarkStart w:id="2333" w:name="_Toc9743"/>
      <w:r>
        <w:t>立即重算-利润报表数据</w:t>
      </w:r>
      <w:bookmarkEnd w:id="2333"/>
    </w:p>
    <w:p w14:paraId="7B097E43">
      <w:r>
        <w:rPr>
          <w:sz w:val="18"/>
        </w:rPr>
        <w:t>- Source path: docs/Finance/ComputeManual</w:t>
      </w:r>
      <w:r>
        <w:rPr>
          <w:sz w:val="18"/>
        </w:rPr>
        <w:br w:type="textWrapping"/>
      </w:r>
      <w:r>
        <w:rPr>
          <w:sz w:val="18"/>
        </w:rPr>
        <w:t>- Source URL: https://apidoc.lingxing.com/docs/Finance/ComputeManual.md</w:t>
      </w:r>
    </w:p>
    <w:p w14:paraId="1244A62E">
      <w:r>
        <w:rPr>
          <w:sz w:val="18"/>
        </w:rPr>
        <w:t># 立即重算-利润报表数据</w:t>
      </w:r>
    </w:p>
    <w:p w14:paraId="2AE48318">
      <w:pPr>
        <w:pStyle w:val="4"/>
      </w:pPr>
      <w:bookmarkStart w:id="2334" w:name="_Toc18508"/>
      <w:r>
        <w:t>接口信息</w:t>
      </w:r>
      <w:bookmarkEnd w:id="2334"/>
    </w:p>
    <w:p w14:paraId="2F962732">
      <w:pPr>
        <w:pStyle w:val="4"/>
      </w:pPr>
      <w:bookmarkStart w:id="2335" w:name="_Toc23967"/>
      <w:r>
        <w:t>请求参数</w:t>
      </w:r>
      <w:bookmarkEnd w:id="2335"/>
    </w:p>
    <w:p w14:paraId="0CF519C3">
      <w:pPr>
        <w:pStyle w:val="4"/>
      </w:pPr>
      <w:bookmarkStart w:id="2336" w:name="_Toc3141"/>
      <w:r>
        <w:t>返回结果</w:t>
      </w:r>
      <w:bookmarkEnd w:id="2336"/>
    </w:p>
    <w:p w14:paraId="02445466">
      <w:r>
        <w:rPr>
          <w:sz w:val="18"/>
        </w:rPr>
        <w:t>Json Object</w:t>
      </w:r>
    </w:p>
    <w:p w14:paraId="47454C31">
      <w:r>
        <w:rPr>
          <w:sz w:val="18"/>
        </w:rPr>
        <w:t>---</w:t>
      </w:r>
    </w:p>
    <w:p w14:paraId="7FD13B76">
      <w:pPr>
        <w:pStyle w:val="4"/>
      </w:pPr>
      <w:bookmarkStart w:id="2337" w:name="_Toc26788"/>
      <w:r>
        <w:t>查询请款单列表</w:t>
      </w:r>
      <w:bookmarkEnd w:id="2337"/>
    </w:p>
    <w:p w14:paraId="6720D3ED">
      <w:r>
        <w:rPr>
          <w:sz w:val="18"/>
        </w:rPr>
        <w:t>- Source path: docs/Finance/RequestFundsOrderList</w:t>
      </w:r>
      <w:r>
        <w:rPr>
          <w:sz w:val="18"/>
        </w:rPr>
        <w:br w:type="textWrapping"/>
      </w:r>
      <w:r>
        <w:rPr>
          <w:sz w:val="18"/>
        </w:rPr>
        <w:t>- Source URL: https://apidoc.lingxing.com/docs/Finance/RequestFundsOrderList.md</w:t>
      </w:r>
    </w:p>
    <w:p w14:paraId="1F69BD64">
      <w:r>
        <w:rPr>
          <w:sz w:val="18"/>
        </w:rPr>
        <w:t># 查询请款单列表</w:t>
      </w:r>
    </w:p>
    <w:p w14:paraId="69EFE773">
      <w:pPr>
        <w:pStyle w:val="4"/>
      </w:pPr>
      <w:bookmarkStart w:id="2338" w:name="_Toc19846"/>
      <w:r>
        <w:t>接口信息</w:t>
      </w:r>
      <w:bookmarkEnd w:id="2338"/>
    </w:p>
    <w:p w14:paraId="41DC1456">
      <w:pPr>
        <w:pStyle w:val="4"/>
      </w:pPr>
      <w:bookmarkStart w:id="2339" w:name="_Toc22545"/>
      <w:r>
        <w:t>请求参数</w:t>
      </w:r>
      <w:bookmarkEnd w:id="2339"/>
    </w:p>
    <w:p w14:paraId="690F5C43">
      <w:pPr>
        <w:pStyle w:val="4"/>
      </w:pPr>
      <w:bookmarkStart w:id="2340" w:name="_Toc22351"/>
      <w:r>
        <w:t>请求示例</w:t>
      </w:r>
      <w:bookmarkEnd w:id="2340"/>
    </w:p>
    <w:p w14:paraId="11E696A5">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"status": 1,</w:t>
      </w:r>
      <w:r>
        <w:rPr>
          <w:sz w:val="18"/>
        </w:rPr>
        <w:br w:type="textWrapping"/>
      </w:r>
      <w:r>
        <w:rPr>
          <w:sz w:val="18"/>
        </w:rPr>
        <w:t xml:space="preserve">    "search_field_time": "apply_time",</w:t>
      </w:r>
      <w:r>
        <w:rPr>
          <w:sz w:val="18"/>
        </w:rPr>
        <w:br w:type="textWrapping"/>
      </w:r>
      <w:r>
        <w:rPr>
          <w:sz w:val="18"/>
        </w:rPr>
        <w:t xml:space="preserve">    "start_date": "2023-06-01",</w:t>
      </w:r>
      <w:r>
        <w:rPr>
          <w:sz w:val="18"/>
        </w:rPr>
        <w:br w:type="textWrapping"/>
      </w:r>
      <w:r>
        <w:rPr>
          <w:sz w:val="18"/>
        </w:rPr>
        <w:t xml:space="preserve">    "end_date": "2023-08-01",</w:t>
      </w:r>
      <w:r>
        <w:rPr>
          <w:sz w:val="18"/>
        </w:rPr>
        <w:br w:type="textWrapping"/>
      </w:r>
      <w:r>
        <w:rPr>
          <w:sz w:val="18"/>
        </w:rPr>
        <w:t xml:space="preserve">    "search_field": "order_sn",</w:t>
      </w:r>
      <w:r>
        <w:rPr>
          <w:sz w:val="18"/>
        </w:rPr>
        <w:br w:type="textWrapping"/>
      </w:r>
      <w:r>
        <w:rPr>
          <w:sz w:val="18"/>
        </w:rPr>
        <w:t xml:space="preserve">    "search_value": "RF230801011"</w:t>
      </w:r>
      <w:r>
        <w:rPr>
          <w:sz w:val="18"/>
        </w:rPr>
        <w:br w:type="textWrapping"/>
      </w:r>
      <w:r>
        <w:rPr>
          <w:sz w:val="18"/>
        </w:rPr>
        <w:t>}</w:t>
      </w:r>
      <w:r>
        <w:rPr>
          <w:sz w:val="18"/>
        </w:rPr>
        <w:br w:type="textWrapping"/>
      </w:r>
      <w:r>
        <w:rPr>
          <w:sz w:val="18"/>
        </w:rPr>
        <w:t>```</w:t>
      </w:r>
    </w:p>
    <w:p w14:paraId="53DD121F">
      <w:pPr>
        <w:pStyle w:val="4"/>
      </w:pPr>
      <w:bookmarkStart w:id="2341" w:name="_Toc23972"/>
      <w:r>
        <w:t>返回结果</w:t>
      </w:r>
      <w:bookmarkEnd w:id="2341"/>
    </w:p>
    <w:p w14:paraId="5AFD530B">
      <w:r>
        <w:rPr>
          <w:sz w:val="18"/>
        </w:rPr>
        <w:t>Json Object</w:t>
      </w:r>
    </w:p>
    <w:p w14:paraId="6921852D">
      <w:pPr>
        <w:pStyle w:val="4"/>
      </w:pPr>
      <w:bookmarkStart w:id="2342" w:name="_Toc23656"/>
      <w:r>
        <w:t>返回成功示例</w:t>
      </w:r>
      <w:bookmarkEnd w:id="2342"/>
    </w:p>
    <w:p w14:paraId="59A3134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"b7849b32d3e44488a648994ee9bada63.1692946066602",</w:t>
      </w:r>
      <w:r>
        <w:rPr>
          <w:sz w:val="18"/>
        </w:rPr>
        <w:br w:type="textWrapping"/>
      </w:r>
      <w:r>
        <w:rPr>
          <w:sz w:val="18"/>
        </w:rPr>
        <w:t xml:space="preserve">    "response_time": "2023-08-25 14:47:48",</w:t>
      </w:r>
      <w:r>
        <w:rPr>
          <w:sz w:val="18"/>
        </w:rPr>
        <w:br w:type="textWrapping"/>
      </w:r>
      <w:r>
        <w:rPr>
          <w:sz w:val="18"/>
        </w:rPr>
        <w:t xml:space="preserve">    "total": 113 ,</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"order_sn": "RF221114001",</w:t>
      </w:r>
      <w:r>
        <w:rPr>
          <w:sz w:val="18"/>
        </w:rPr>
        <w:br w:type="textWrapping"/>
      </w:r>
      <w:r>
        <w:rPr>
          <w:sz w:val="18"/>
        </w:rPr>
        <w:t xml:space="preserve">            "type": 1,</w:t>
      </w:r>
      <w:r>
        <w:rPr>
          <w:sz w:val="18"/>
        </w:rPr>
        <w:br w:type="textWrapping"/>
      </w:r>
      <w:r>
        <w:rPr>
          <w:sz w:val="18"/>
        </w:rPr>
        <w:t xml:space="preserve">            "object_type": "供应商",</w:t>
      </w:r>
      <w:r>
        <w:rPr>
          <w:sz w:val="18"/>
        </w:rPr>
        <w:br w:type="textWrapping"/>
      </w:r>
      <w:r>
        <w:rPr>
          <w:sz w:val="18"/>
        </w:rPr>
        <w:t xml:space="preserve">            "object_name": "委外供应商",</w:t>
      </w:r>
      <w:r>
        <w:rPr>
          <w:sz w:val="18"/>
        </w:rPr>
        <w:br w:type="textWrapping"/>
      </w:r>
      <w:r>
        <w:rPr>
          <w:sz w:val="18"/>
        </w:rPr>
        <w:t xml:space="preserve">            "payment_method": "网银转账",</w:t>
      </w:r>
      <w:r>
        <w:rPr>
          <w:sz w:val="18"/>
        </w:rPr>
        <w:br w:type="textWrapping"/>
      </w:r>
      <w:r>
        <w:rPr>
          <w:sz w:val="18"/>
        </w:rPr>
        <w:t xml:space="preserve">            "icon": "￥",</w:t>
      </w:r>
      <w:r>
        <w:rPr>
          <w:sz w:val="18"/>
        </w:rPr>
        <w:br w:type="textWrapping"/>
      </w:r>
      <w:r>
        <w:rPr>
          <w:sz w:val="18"/>
        </w:rPr>
        <w:t xml:space="preserve">            "amount_total": "72.12",</w:t>
      </w:r>
      <w:r>
        <w:rPr>
          <w:sz w:val="18"/>
        </w:rPr>
        <w:br w:type="textWrapping"/>
      </w:r>
      <w:r>
        <w:rPr>
          <w:sz w:val="18"/>
        </w:rPr>
        <w:t xml:space="preserve">            "amount_paid": "0.00",</w:t>
      </w:r>
      <w:r>
        <w:rPr>
          <w:sz w:val="18"/>
        </w:rPr>
        <w:br w:type="textWrapping"/>
      </w:r>
      <w:r>
        <w:rPr>
          <w:sz w:val="18"/>
        </w:rPr>
        <w:t xml:space="preserve">            "amount_unpaid": "72.12",</w:t>
      </w:r>
      <w:r>
        <w:rPr>
          <w:sz w:val="18"/>
        </w:rPr>
        <w:br w:type="textWrapping"/>
      </w:r>
      <w:r>
        <w:rPr>
          <w:sz w:val="18"/>
        </w:rPr>
        <w:t xml:space="preserve">            "prepay_time": "2022-09-01",</w:t>
      </w:r>
      <w:r>
        <w:rPr>
          <w:sz w:val="18"/>
        </w:rPr>
        <w:br w:type="textWrapping"/>
      </w:r>
      <w:r>
        <w:rPr>
          <w:sz w:val="18"/>
        </w:rPr>
        <w:t xml:space="preserve">            "status": 121,</w:t>
      </w:r>
      <w:r>
        <w:rPr>
          <w:sz w:val="18"/>
        </w:rPr>
        <w:br w:type="textWrapping"/>
      </w:r>
      <w:r>
        <w:rPr>
          <w:sz w:val="18"/>
        </w:rPr>
        <w:t xml:space="preserve">            "apply_user": "管理员",</w:t>
      </w:r>
      <w:r>
        <w:rPr>
          <w:sz w:val="18"/>
        </w:rPr>
        <w:br w:type="textWrapping"/>
      </w:r>
      <w:r>
        <w:rPr>
          <w:sz w:val="18"/>
        </w:rPr>
        <w:t xml:space="preserve">            "remark": "SFADSFDASDF",</w:t>
      </w:r>
      <w:r>
        <w:rPr>
          <w:sz w:val="18"/>
        </w:rPr>
        <w:br w:type="textWrapping"/>
      </w:r>
      <w:r>
        <w:rPr>
          <w:sz w:val="18"/>
        </w:rPr>
        <w:t xml:space="preserve">            "apply_time": "2022-11-14 11:13:55",</w:t>
      </w:r>
      <w:r>
        <w:rPr>
          <w:sz w:val="18"/>
        </w:rPr>
        <w:br w:type="textWrapping"/>
      </w:r>
      <w:r>
        <w:rPr>
          <w:sz w:val="18"/>
        </w:rPr>
        <w:t xml:space="preserve">            "pay_user": "申请人",</w:t>
      </w:r>
      <w:r>
        <w:rPr>
          <w:sz w:val="18"/>
        </w:rPr>
        <w:br w:type="textWrapping"/>
      </w:r>
      <w:r>
        <w:rPr>
          <w:sz w:val="18"/>
        </w:rPr>
        <w:t xml:space="preserve">            "real_pay_time": "2022-09-21",</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"business_sn": "PO220714006",</w:t>
      </w:r>
      <w:r>
        <w:rPr>
          <w:sz w:val="18"/>
        </w:rPr>
        <w:br w:type="textWrapping"/>
      </w:r>
      <w:r>
        <w:rPr>
          <w:sz w:val="18"/>
        </w:rPr>
        <w:t xml:space="preserve">                    "custom_order_sn": "PO220714006"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"currency": "CNY",</w:t>
      </w:r>
      <w:r>
        <w:rPr>
          <w:sz w:val="18"/>
        </w:rPr>
        <w:br w:type="textWrapping"/>
      </w:r>
      <w:r>
        <w:rPr>
          <w:sz w:val="18"/>
        </w:rPr>
        <w:t xml:space="preserve">            "settlement_method": "现结",</w:t>
      </w:r>
      <w:r>
        <w:rPr>
          <w:sz w:val="18"/>
        </w:rPr>
        <w:br w:type="textWrapping"/>
      </w:r>
      <w:r>
        <w:rPr>
          <w:sz w:val="18"/>
        </w:rPr>
        <w:t xml:space="preserve">            "sub_type": 1,</w:t>
      </w:r>
      <w:r>
        <w:rPr>
          <w:sz w:val="18"/>
        </w:rPr>
        <w:br w:type="textWrapping"/>
      </w:r>
      <w:r>
        <w:rPr>
          <w:sz w:val="18"/>
        </w:rPr>
        <w:t xml:space="preserve">            "trade_method": "0",</w:t>
      </w:r>
      <w:r>
        <w:rPr>
          <w:sz w:val="18"/>
        </w:rPr>
        <w:br w:type="textWrapping"/>
      </w:r>
      <w:r>
        <w:rPr>
          <w:sz w:val="18"/>
        </w:rPr>
        <w:t xml:space="preserve">            "trade_method_text": "",</w:t>
      </w:r>
      <w:r>
        <w:rPr>
          <w:sz w:val="18"/>
        </w:rPr>
        <w:br w:type="textWrapping"/>
      </w:r>
      <w:r>
        <w:rPr>
          <w:sz w:val="18"/>
        </w:rPr>
        <w:t xml:space="preserve">            "pay_currency": "CNY",</w:t>
      </w:r>
      <w:r>
        <w:rPr>
          <w:sz w:val="18"/>
        </w:rPr>
        <w:br w:type="textWrapping"/>
      </w:r>
      <w:r>
        <w:rPr>
          <w:sz w:val="18"/>
        </w:rPr>
        <w:t xml:space="preserve">            "pay_currency_icon": "￥",</w:t>
      </w:r>
      <w:r>
        <w:rPr>
          <w:sz w:val="18"/>
        </w:rPr>
        <w:br w:type="textWrapping"/>
      </w:r>
      <w:r>
        <w:rPr>
          <w:sz w:val="18"/>
        </w:rPr>
        <w:t xml:space="preserve">            "pay_rate_type": 0,</w:t>
      </w:r>
      <w:r>
        <w:rPr>
          <w:sz w:val="18"/>
        </w:rPr>
        <w:br w:type="textWrapping"/>
      </w:r>
      <w:r>
        <w:rPr>
          <w:sz w:val="18"/>
        </w:rPr>
        <w:t xml:space="preserve">            "pay_rate_type_text": "-",</w:t>
      </w:r>
      <w:r>
        <w:rPr>
          <w:sz w:val="18"/>
        </w:rPr>
        <w:br w:type="textWrapping"/>
      </w:r>
      <w:r>
        <w:rPr>
          <w:sz w:val="18"/>
        </w:rPr>
        <w:t xml:space="preserve">            "pay_rate": "0.0000",</w:t>
      </w:r>
      <w:r>
        <w:rPr>
          <w:sz w:val="18"/>
        </w:rPr>
        <w:br w:type="textWrapping"/>
      </w:r>
      <w:r>
        <w:rPr>
          <w:sz w:val="18"/>
        </w:rPr>
        <w:t xml:space="preserve">            "payer_id": "1",</w:t>
      </w:r>
      <w:r>
        <w:rPr>
          <w:sz w:val="18"/>
        </w:rPr>
        <w:br w:type="textWrapping"/>
      </w:r>
      <w:r>
        <w:rPr>
          <w:sz w:val="18"/>
        </w:rPr>
        <w:t xml:space="preserve">            "payer_name": "默认采购方"</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B7B0E7D">
      <w:r>
        <w:rPr>
          <w:sz w:val="18"/>
        </w:rPr>
        <w:t>---</w:t>
      </w:r>
    </w:p>
    <w:p w14:paraId="1697BA63">
      <w:pPr>
        <w:pStyle w:val="4"/>
      </w:pPr>
      <w:bookmarkStart w:id="2343" w:name="_Toc4352"/>
      <w:r>
        <w:t>查询收款单列表</w:t>
      </w:r>
      <w:bookmarkEnd w:id="2343"/>
    </w:p>
    <w:p w14:paraId="64DFBB37">
      <w:r>
        <w:rPr>
          <w:sz w:val="18"/>
        </w:rPr>
        <w:t>- Source path: docs/Finance/QueryReceiptFundsList</w:t>
      </w:r>
      <w:r>
        <w:rPr>
          <w:sz w:val="18"/>
        </w:rPr>
        <w:br w:type="textWrapping"/>
      </w:r>
      <w:r>
        <w:rPr>
          <w:sz w:val="18"/>
        </w:rPr>
        <w:t>- Source URL: https://apidoc.lingxing.com/docs/Finance/QueryReceiptFundsList.md</w:t>
      </w:r>
    </w:p>
    <w:p w14:paraId="418D7216">
      <w:r>
        <w:rPr>
          <w:sz w:val="18"/>
        </w:rPr>
        <w:t># 查询收款单列表</w:t>
      </w:r>
      <w:r>
        <w:rPr>
          <w:sz w:val="18"/>
        </w:rPr>
        <w:br w:type="textWrapping"/>
      </w:r>
      <w:r>
        <w:rPr>
          <w:sz w:val="18"/>
        </w:rPr>
        <w:t>支持查询收款单列表</w:t>
      </w:r>
    </w:p>
    <w:p w14:paraId="65838919">
      <w:pPr>
        <w:pStyle w:val="4"/>
      </w:pPr>
      <w:bookmarkStart w:id="2344" w:name="_Toc32371"/>
      <w:r>
        <w:t>接口信息</w:t>
      </w:r>
      <w:bookmarkEnd w:id="2344"/>
    </w:p>
    <w:p w14:paraId="581C878D">
      <w:pPr>
        <w:pStyle w:val="4"/>
      </w:pPr>
      <w:bookmarkStart w:id="2345" w:name="_Toc20417"/>
      <w:r>
        <w:t>请求参数</w:t>
      </w:r>
      <w:bookmarkEnd w:id="2345"/>
    </w:p>
    <w:p w14:paraId="5BD009B3">
      <w:pPr>
        <w:pStyle w:val="4"/>
      </w:pPr>
      <w:bookmarkStart w:id="2346" w:name="_Toc30363"/>
      <w:r>
        <w:t>请求cURL示例</w:t>
      </w:r>
      <w:bookmarkEnd w:id="2346"/>
    </w:p>
    <w:p w14:paraId="12F7C407">
      <w:r>
        <w:rPr>
          <w:sz w:val="18"/>
        </w:rPr>
        <w:t>```</w:t>
      </w:r>
      <w:r>
        <w:rPr>
          <w:sz w:val="18"/>
        </w:rPr>
        <w:br w:type="textWrapping"/>
      </w:r>
      <w:r>
        <w:rPr>
          <w:sz w:val="18"/>
        </w:rPr>
        <w:t>curl --location 'https://openapi.lingxing.com/basicOpen/finance/queryReceiptFundsList?access_token=value&amp;timestamp=value&amp;sign=value&amp;app_key=value'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"2024-12-31",</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"searchField": "order_sn",</w:t>
      </w:r>
      <w:r>
        <w:rPr>
          <w:sz w:val="18"/>
        </w:rPr>
        <w:br w:type="textWrapping"/>
      </w:r>
      <w:r>
        <w:rPr>
          <w:sz w:val="18"/>
        </w:rPr>
        <w:t xml:space="preserve">    "searchFieldTime": "create_time",</w:t>
      </w:r>
      <w:r>
        <w:rPr>
          <w:sz w:val="18"/>
        </w:rPr>
        <w:br w:type="textWrapping"/>
      </w:r>
      <w:r>
        <w:rPr>
          <w:sz w:val="18"/>
        </w:rPr>
        <w:t xml:space="preserve">    "searchValue": "RK2024010001",</w:t>
      </w:r>
      <w:r>
        <w:rPr>
          <w:sz w:val="18"/>
        </w:rPr>
        <w:br w:type="textWrapping"/>
      </w:r>
      <w:r>
        <w:rPr>
          <w:sz w:val="18"/>
        </w:rPr>
        <w:t xml:space="preserve">    "seniorSearchList": [],</w:t>
      </w:r>
      <w:r>
        <w:rPr>
          <w:sz w:val="18"/>
        </w:rPr>
        <w:br w:type="textWrapping"/>
      </w:r>
      <w:r>
        <w:rPr>
          <w:sz w:val="18"/>
        </w:rPr>
        <w:t xml:space="preserve">    "startDate": "2024-01-01",</w:t>
      </w:r>
      <w:r>
        <w:rPr>
          <w:sz w:val="18"/>
        </w:rPr>
        <w:br w:type="textWrapping"/>
      </w:r>
      <w:r>
        <w:rPr>
          <w:sz w:val="18"/>
        </w:rPr>
        <w:t xml:space="preserve">    "status": ["1","2"]</w:t>
      </w:r>
      <w:r>
        <w:rPr>
          <w:sz w:val="18"/>
        </w:rPr>
        <w:br w:type="textWrapping"/>
      </w:r>
      <w:r>
        <w:rPr>
          <w:sz w:val="18"/>
        </w:rPr>
        <w:t>}'</w:t>
      </w:r>
      <w:r>
        <w:rPr>
          <w:sz w:val="18"/>
        </w:rPr>
        <w:br w:type="textWrapping"/>
      </w:r>
      <w:r>
        <w:rPr>
          <w:sz w:val="18"/>
        </w:rPr>
        <w:t>```</w:t>
      </w:r>
    </w:p>
    <w:p w14:paraId="04E745AF">
      <w:pPr>
        <w:pStyle w:val="4"/>
      </w:pPr>
      <w:bookmarkStart w:id="2347" w:name="_Toc173"/>
      <w:r>
        <w:t>返回结果</w:t>
      </w:r>
      <w:bookmarkEnd w:id="2347"/>
    </w:p>
    <w:p w14:paraId="18842E02">
      <w:r>
        <w:rPr>
          <w:sz w:val="18"/>
        </w:rPr>
        <w:t>Json Object</w:t>
      </w:r>
    </w:p>
    <w:p w14:paraId="1004A771">
      <w:pPr>
        <w:pStyle w:val="4"/>
      </w:pPr>
      <w:bookmarkStart w:id="2348" w:name="_Toc19719"/>
      <w:r>
        <w:t>返回成功示例</w:t>
      </w:r>
      <w:bookmarkEnd w:id="2348"/>
    </w:p>
    <w:p w14:paraId="79AAD19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"amount": "15000",</w:t>
      </w:r>
      <w:r>
        <w:rPr>
          <w:sz w:val="18"/>
        </w:rPr>
        <w:br w:type="textWrapping"/>
      </w:r>
      <w:r>
        <w:rPr>
          <w:sz w:val="18"/>
        </w:rPr>
        <w:t xml:space="preserve">                "createTime": "2024-01-10 10:20:30",</w:t>
      </w:r>
      <w:r>
        <w:rPr>
          <w:sz w:val="18"/>
        </w:rPr>
        <w:br w:type="textWrapping"/>
      </w:r>
      <w:r>
        <w:rPr>
          <w:sz w:val="18"/>
        </w:rPr>
        <w:t xml:space="preserve">                "createUser": "张三",</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"objectId": 1234567890,</w:t>
      </w:r>
      <w:r>
        <w:rPr>
          <w:sz w:val="18"/>
        </w:rPr>
        <w:br w:type="textWrapping"/>
      </w:r>
      <w:r>
        <w:rPr>
          <w:sz w:val="18"/>
        </w:rPr>
        <w:t xml:space="preserve">                "objectName": "XX供应商",</w:t>
      </w:r>
      <w:r>
        <w:rPr>
          <w:sz w:val="18"/>
        </w:rPr>
        <w:br w:type="textWrapping"/>
      </w:r>
      <w:r>
        <w:rPr>
          <w:sz w:val="18"/>
        </w:rPr>
        <w:t xml:space="preserve">                "objectType": "supplier",</w:t>
      </w:r>
      <w:r>
        <w:rPr>
          <w:sz w:val="18"/>
        </w:rPr>
        <w:br w:type="textWrapping"/>
      </w:r>
      <w:r>
        <w:rPr>
          <w:sz w:val="18"/>
        </w:rPr>
        <w:t xml:space="preserve">                "opTypes": {</w:t>
      </w:r>
      <w:r>
        <w:rPr>
          <w:sz w:val="18"/>
        </w:rPr>
        <w:br w:type="textWrapping"/>
      </w:r>
      <w:r>
        <w:rPr>
          <w:sz w:val="18"/>
        </w:rPr>
        <w:t xml:space="preserve">                    "audit": 1,</w:t>
      </w:r>
      <w:r>
        <w:rPr>
          <w:sz w:val="18"/>
        </w:rPr>
        <w:br w:type="textWrapping"/>
      </w:r>
      <w:r>
        <w:rPr>
          <w:sz w:val="18"/>
        </w:rPr>
        <w:t xml:space="preserve">                    "businessId": "12345",</w:t>
      </w:r>
      <w:r>
        <w:rPr>
          <w:sz w:val="18"/>
        </w:rPr>
        <w:br w:type="textWrapping"/>
      </w:r>
      <w:r>
        <w:rPr>
          <w:sz w:val="18"/>
        </w:rPr>
        <w:t xml:space="preserve">                    "cancel": 1,</w:t>
      </w:r>
      <w:r>
        <w:rPr>
          <w:sz w:val="18"/>
        </w:rPr>
        <w:br w:type="textWrapping"/>
      </w:r>
      <w:r>
        <w:rPr>
          <w:sz w:val="18"/>
        </w:rPr>
        <w:t xml:space="preserve">                    "del": 0,</w:t>
      </w:r>
      <w:r>
        <w:rPr>
          <w:sz w:val="18"/>
        </w:rPr>
        <w:br w:type="textWrapping"/>
      </w:r>
      <w:r>
        <w:rPr>
          <w:sz w:val="18"/>
        </w:rPr>
        <w:t xml:space="preserve">                    "edit": 1</w:t>
      </w:r>
      <w:r>
        <w:rPr>
          <w:sz w:val="18"/>
        </w:rPr>
        <w:br w:type="textWrapping"/>
      </w:r>
      <w:r>
        <w:rPr>
          <w:sz w:val="18"/>
        </w:rPr>
        <w:t xml:space="preserve">                },</w:t>
      </w:r>
      <w:r>
        <w:rPr>
          <w:sz w:val="18"/>
        </w:rPr>
        <w:br w:type="textWrapping"/>
      </w:r>
      <w:r>
        <w:rPr>
          <w:sz w:val="18"/>
        </w:rPr>
        <w:t xml:space="preserve">                "orderSn": "RK2024010001",</w:t>
      </w:r>
      <w:r>
        <w:rPr>
          <w:sz w:val="18"/>
        </w:rPr>
        <w:br w:type="textWrapping"/>
      </w:r>
      <w:r>
        <w:rPr>
          <w:sz w:val="18"/>
        </w:rPr>
        <w:t xml:space="preserve">                "receiptTime": "2024-01-15 14:30:00",</w:t>
      </w:r>
      <w:r>
        <w:rPr>
          <w:sz w:val="18"/>
        </w:rPr>
        <w:br w:type="textWrapping"/>
      </w:r>
      <w:r>
        <w:rPr>
          <w:sz w:val="18"/>
        </w:rPr>
        <w:t xml:space="preserve">                "remark": "采购退货退款",</w:t>
      </w:r>
      <w:r>
        <w:rPr>
          <w:sz w:val="18"/>
        </w:rPr>
        <w:br w:type="textWrapping"/>
      </w:r>
      <w:r>
        <w:rPr>
          <w:sz w:val="18"/>
        </w:rPr>
        <w:t xml:space="preserve">                "status": 2,</w:t>
      </w:r>
      <w:r>
        <w:rPr>
          <w:sz w:val="18"/>
        </w:rPr>
        <w:br w:type="textWrapping"/>
      </w:r>
      <w:r>
        <w:rPr>
          <w:sz w:val="18"/>
        </w:rPr>
        <w:t xml:space="preserve">                "statusText": "已完成",</w:t>
      </w:r>
      <w:r>
        <w:rPr>
          <w:sz w:val="18"/>
        </w:rPr>
        <w:br w:type="textWrapping"/>
      </w:r>
      <w:r>
        <w:rPr>
          <w:sz w:val="18"/>
        </w:rPr>
        <w:t xml:space="preserve">                "type": 1,</w:t>
      </w:r>
      <w:r>
        <w:rPr>
          <w:sz w:val="18"/>
        </w:rPr>
        <w:br w:type="textWrapping"/>
      </w:r>
      <w:r>
        <w:rPr>
          <w:sz w:val="18"/>
        </w:rPr>
        <w:t xml:space="preserve">                "typeText": "采购退款"</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"amount": "5000",</w:t>
      </w:r>
      <w:r>
        <w:rPr>
          <w:sz w:val="18"/>
        </w:rPr>
        <w:br w:type="textWrapping"/>
      </w:r>
      <w:r>
        <w:rPr>
          <w:sz w:val="18"/>
        </w:rPr>
        <w:t xml:space="preserve">                "createTime": "2024-02-01 09:00:00",</w:t>
      </w:r>
      <w:r>
        <w:rPr>
          <w:sz w:val="18"/>
        </w:rPr>
        <w:br w:type="textWrapping"/>
      </w:r>
      <w:r>
        <w:rPr>
          <w:sz w:val="18"/>
        </w:rPr>
        <w:t xml:space="preserve">                "createUser": "李四",</w:t>
      </w:r>
      <w:r>
        <w:rPr>
          <w:sz w:val="18"/>
        </w:rPr>
        <w:br w:type="textWrapping"/>
      </w:r>
      <w:r>
        <w:rPr>
          <w:sz w:val="18"/>
        </w:rPr>
        <w:t xml:space="preserve">                "currency": "USD",</w:t>
      </w:r>
      <w:r>
        <w:rPr>
          <w:sz w:val="18"/>
        </w:rPr>
        <w:br w:type="textWrapping"/>
      </w:r>
      <w:r>
        <w:rPr>
          <w:sz w:val="18"/>
        </w:rPr>
        <w:t xml:space="preserve">                "icon": "$",</w:t>
      </w:r>
      <w:r>
        <w:rPr>
          <w:sz w:val="18"/>
        </w:rPr>
        <w:br w:type="textWrapping"/>
      </w:r>
      <w:r>
        <w:rPr>
          <w:sz w:val="18"/>
        </w:rPr>
        <w:t xml:space="preserve">                "objectId": 2345678901,</w:t>
      </w:r>
      <w:r>
        <w:rPr>
          <w:sz w:val="18"/>
        </w:rPr>
        <w:br w:type="textWrapping"/>
      </w:r>
      <w:r>
        <w:rPr>
          <w:sz w:val="18"/>
        </w:rPr>
        <w:t xml:space="preserve">                "objectName": "YY客户",</w:t>
      </w:r>
      <w:r>
        <w:rPr>
          <w:sz w:val="18"/>
        </w:rPr>
        <w:br w:type="textWrapping"/>
      </w:r>
      <w:r>
        <w:rPr>
          <w:sz w:val="18"/>
        </w:rPr>
        <w:t xml:space="preserve">                "objectType": "customer",</w:t>
      </w:r>
      <w:r>
        <w:rPr>
          <w:sz w:val="18"/>
        </w:rPr>
        <w:br w:type="textWrapping"/>
      </w:r>
      <w:r>
        <w:rPr>
          <w:sz w:val="18"/>
        </w:rPr>
        <w:t xml:space="preserve">                "opTypes": {</w:t>
      </w:r>
      <w:r>
        <w:rPr>
          <w:sz w:val="18"/>
        </w:rPr>
        <w:br w:type="textWrapping"/>
      </w:r>
      <w:r>
        <w:rPr>
          <w:sz w:val="18"/>
        </w:rPr>
        <w:t xml:space="preserve">                    "audit": 0,</w:t>
      </w:r>
      <w:r>
        <w:rPr>
          <w:sz w:val="18"/>
        </w:rPr>
        <w:br w:type="textWrapping"/>
      </w:r>
      <w:r>
        <w:rPr>
          <w:sz w:val="18"/>
        </w:rPr>
        <w:t xml:space="preserve">                    "businessId": "67890",</w:t>
      </w:r>
      <w:r>
        <w:rPr>
          <w:sz w:val="18"/>
        </w:rPr>
        <w:br w:type="textWrapping"/>
      </w:r>
      <w:r>
        <w:rPr>
          <w:sz w:val="18"/>
        </w:rPr>
        <w:t xml:space="preserve">                    "cancel": 0,</w:t>
      </w:r>
      <w:r>
        <w:rPr>
          <w:sz w:val="18"/>
        </w:rPr>
        <w:br w:type="textWrapping"/>
      </w:r>
      <w:r>
        <w:rPr>
          <w:sz w:val="18"/>
        </w:rPr>
        <w:t xml:space="preserve">                    "del": 1,</w:t>
      </w:r>
      <w:r>
        <w:rPr>
          <w:sz w:val="18"/>
        </w:rPr>
        <w:br w:type="textWrapping"/>
      </w:r>
      <w:r>
        <w:rPr>
          <w:sz w:val="18"/>
        </w:rPr>
        <w:t xml:space="preserve">                    "edit": 0</w:t>
      </w:r>
      <w:r>
        <w:rPr>
          <w:sz w:val="18"/>
        </w:rPr>
        <w:br w:type="textWrapping"/>
      </w:r>
      <w:r>
        <w:rPr>
          <w:sz w:val="18"/>
        </w:rPr>
        <w:t xml:space="preserve">                },</w:t>
      </w:r>
      <w:r>
        <w:rPr>
          <w:sz w:val="18"/>
        </w:rPr>
        <w:br w:type="textWrapping"/>
      </w:r>
      <w:r>
        <w:rPr>
          <w:sz w:val="18"/>
        </w:rPr>
        <w:t xml:space="preserve">                "orderSn": "SK2024020002",</w:t>
      </w:r>
      <w:r>
        <w:rPr>
          <w:sz w:val="18"/>
        </w:rPr>
        <w:br w:type="textWrapping"/>
      </w:r>
      <w:r>
        <w:rPr>
          <w:sz w:val="18"/>
        </w:rPr>
        <w:t xml:space="preserve">                "receiptTime": "2024-02-05 11:00:00",</w:t>
      </w:r>
      <w:r>
        <w:rPr>
          <w:sz w:val="18"/>
        </w:rPr>
        <w:br w:type="textWrapping"/>
      </w:r>
      <w:r>
        <w:rPr>
          <w:sz w:val="18"/>
        </w:rPr>
        <w:t xml:space="preserve">                "remark": "销售订单预付款",</w:t>
      </w:r>
      <w:r>
        <w:rPr>
          <w:sz w:val="18"/>
        </w:rPr>
        <w:br w:type="textWrapping"/>
      </w:r>
      <w:r>
        <w:rPr>
          <w:sz w:val="18"/>
        </w:rPr>
        <w:t xml:space="preserve">                "status": 121,</w:t>
      </w:r>
      <w:r>
        <w:rPr>
          <w:sz w:val="18"/>
        </w:rPr>
        <w:br w:type="textWrapping"/>
      </w:r>
      <w:r>
        <w:rPr>
          <w:sz w:val="18"/>
        </w:rPr>
        <w:t xml:space="preserve">                "statusText": "待审批",</w:t>
      </w:r>
      <w:r>
        <w:rPr>
          <w:sz w:val="18"/>
        </w:rPr>
        <w:br w:type="textWrapping"/>
      </w:r>
      <w:r>
        <w:rPr>
          <w:sz w:val="18"/>
        </w:rPr>
        <w:t xml:space="preserve">                "type": 2,</w:t>
      </w:r>
      <w:r>
        <w:rPr>
          <w:sz w:val="18"/>
        </w:rPr>
        <w:br w:type="textWrapping"/>
      </w:r>
      <w:r>
        <w:rPr>
          <w:sz w:val="18"/>
        </w:rPr>
        <w:t xml:space="preserve">                "typeText": "销售收款"</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p>
    <w:p w14:paraId="6FBD5D81">
      <w:r>
        <w:rPr>
          <w:sz w:val="18"/>
        </w:rPr>
        <w:t>```</w:t>
      </w:r>
    </w:p>
    <w:p w14:paraId="549CDC82">
      <w:r>
        <w:rPr>
          <w:sz w:val="18"/>
        </w:rPr>
        <w:t>---</w:t>
      </w:r>
    </w:p>
    <w:p w14:paraId="5949ADE1">
      <w:pPr>
        <w:pStyle w:val="4"/>
      </w:pPr>
      <w:bookmarkStart w:id="2349" w:name="_Toc7292"/>
      <w:r>
        <w:t>查询请款池-货款现结</w:t>
      </w:r>
      <w:bookmarkEnd w:id="2349"/>
    </w:p>
    <w:p w14:paraId="3B89C7C1">
      <w:r>
        <w:rPr>
          <w:sz w:val="18"/>
        </w:rPr>
        <w:t>- Source path: docs/Finance/requestFundsPoolPurchaseList</w:t>
      </w:r>
      <w:r>
        <w:rPr>
          <w:sz w:val="18"/>
        </w:rPr>
        <w:br w:type="textWrapping"/>
      </w:r>
      <w:r>
        <w:rPr>
          <w:sz w:val="18"/>
        </w:rPr>
        <w:t>- Source URL: https://apidoc.lingxing.com/docs/Finance/requestFundsPoolPurchaseList.md</w:t>
      </w:r>
    </w:p>
    <w:p w14:paraId="0D204FB3">
      <w:r>
        <w:rPr>
          <w:sz w:val="18"/>
        </w:rPr>
        <w:t># 查询请款池 - 货款现结</w:t>
      </w:r>
    </w:p>
    <w:p w14:paraId="0CA34326">
      <w:pPr>
        <w:pStyle w:val="4"/>
      </w:pPr>
      <w:bookmarkStart w:id="2350" w:name="_Toc29702"/>
      <w:r>
        <w:t>接口信息</w:t>
      </w:r>
      <w:bookmarkEnd w:id="2350"/>
    </w:p>
    <w:p w14:paraId="2A14D6EB">
      <w:pPr>
        <w:pStyle w:val="4"/>
      </w:pPr>
      <w:bookmarkStart w:id="2351" w:name="_Toc12635"/>
      <w:r>
        <w:t>请求参数</w:t>
      </w:r>
      <w:bookmarkEnd w:id="2351"/>
    </w:p>
    <w:p w14:paraId="28387ED9">
      <w:pPr>
        <w:pStyle w:val="4"/>
      </w:pPr>
      <w:bookmarkStart w:id="2352" w:name="_Toc25877"/>
      <w:r>
        <w:t>请求示例</w:t>
      </w:r>
      <w:bookmarkEnd w:id="2352"/>
    </w:p>
    <w:p w14:paraId="242F8496">
      <w:r>
        <w:rPr>
          <w:sz w:val="18"/>
        </w:rPr>
        <w:t>```</w:t>
      </w:r>
      <w:r>
        <w:rPr>
          <w:sz w:val="18"/>
        </w:rPr>
        <w:br w:type="textWrapping"/>
      </w:r>
      <w:r>
        <w:rPr>
          <w:sz w:val="18"/>
        </w:rPr>
        <w:t>{</w:t>
      </w:r>
      <w:r>
        <w:rPr>
          <w:sz w:val="18"/>
        </w:rPr>
        <w:br w:type="textWrapping"/>
      </w:r>
      <w:r>
        <w:rPr>
          <w:sz w:val="18"/>
        </w:rPr>
        <w:t xml:space="preserve">    "pay_status": "0,1",</w:t>
      </w:r>
      <w:r>
        <w:rPr>
          <w:sz w:val="18"/>
        </w:rPr>
        <w:br w:type="textWrapping"/>
      </w:r>
      <w:r>
        <w:rPr>
          <w:sz w:val="18"/>
        </w:rPr>
        <w:t xml:space="preserve">    "time_field": "create_time",</w:t>
      </w:r>
      <w:r>
        <w:rPr>
          <w:sz w:val="18"/>
        </w:rPr>
        <w:br w:type="textWrapping"/>
      </w:r>
      <w:r>
        <w:rPr>
          <w:sz w:val="18"/>
        </w:rPr>
        <w:t xml:space="preserve">    "start_time": "2024-07-25",</w:t>
      </w:r>
      <w:r>
        <w:rPr>
          <w:sz w:val="18"/>
        </w:rPr>
        <w:br w:type="textWrapping"/>
      </w:r>
      <w:r>
        <w:rPr>
          <w:sz w:val="18"/>
        </w:rPr>
        <w:t xml:space="preserve">    "end_time": "2024-07-25",</w:t>
      </w:r>
      <w:r>
        <w:rPr>
          <w:sz w:val="18"/>
        </w:rPr>
        <w:br w:type="textWrapping"/>
      </w:r>
      <w:r>
        <w:rPr>
          <w:sz w:val="18"/>
        </w:rPr>
        <w:t xml:space="preserve">    "search_field": "order_sn",</w:t>
      </w:r>
      <w:r>
        <w:rPr>
          <w:sz w:val="18"/>
        </w:rPr>
        <w:br w:type="textWrapping"/>
      </w:r>
      <w:r>
        <w:rPr>
          <w:sz w:val="18"/>
        </w:rPr>
        <w:t xml:space="preserve">    "search_value": "PO240725048",</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197CBD02">
      <w:pPr>
        <w:pStyle w:val="4"/>
      </w:pPr>
      <w:bookmarkStart w:id="2353" w:name="_Toc13279"/>
      <w:r>
        <w:t>返回结果</w:t>
      </w:r>
      <w:bookmarkEnd w:id="2353"/>
    </w:p>
    <w:p w14:paraId="2CA56ABC">
      <w:r>
        <w:rPr>
          <w:sz w:val="18"/>
        </w:rPr>
        <w:t>Json Object</w:t>
      </w:r>
    </w:p>
    <w:p w14:paraId="57DC4AB4">
      <w:pPr>
        <w:pStyle w:val="4"/>
      </w:pPr>
      <w:bookmarkStart w:id="2354" w:name="_Toc14882"/>
      <w:r>
        <w:t>返回示例</w:t>
      </w:r>
      <w:bookmarkEnd w:id="2354"/>
    </w:p>
    <w:p w14:paraId="1805C41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"60c51fb0ec4d4d009f77e679d72c1252.1695194071872",</w:t>
      </w:r>
      <w:r>
        <w:rPr>
          <w:sz w:val="18"/>
        </w:rPr>
        <w:br w:type="textWrapping"/>
      </w:r>
      <w:r>
        <w:rPr>
          <w:sz w:val="18"/>
        </w:rPr>
        <w:t xml:space="preserve">    "response_time": "2023-09-20 15:14:33",</w:t>
      </w:r>
      <w:r>
        <w:rPr>
          <w:sz w:val="18"/>
        </w:rPr>
        <w:br w:type="textWrapping"/>
      </w:r>
      <w:r>
        <w:rPr>
          <w:sz w:val="18"/>
        </w:rPr>
        <w:t xml:space="preserve">    "total": 1266,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"supplier_id": "3453",</w:t>
      </w:r>
      <w:r>
        <w:rPr>
          <w:sz w:val="18"/>
        </w:rPr>
        <w:br w:type="textWrapping"/>
      </w:r>
      <w:r>
        <w:rPr>
          <w:sz w:val="18"/>
        </w:rPr>
        <w:t xml:space="preserve">            "supplier_name": "hqf委外供应商",</w:t>
      </w:r>
      <w:r>
        <w:rPr>
          <w:sz w:val="18"/>
        </w:rPr>
        <w:br w:type="textWrapping"/>
      </w:r>
      <w:r>
        <w:rPr>
          <w:sz w:val="18"/>
        </w:rPr>
        <w:t xml:space="preserve">            "purchase_order_id": "68646",</w:t>
      </w:r>
      <w:r>
        <w:rPr>
          <w:sz w:val="18"/>
        </w:rPr>
        <w:br w:type="textWrapping"/>
      </w:r>
      <w:r>
        <w:rPr>
          <w:sz w:val="18"/>
        </w:rPr>
        <w:t xml:space="preserve">            "order_sn": "PO220714006",</w:t>
      </w:r>
      <w:r>
        <w:rPr>
          <w:sz w:val="18"/>
        </w:rPr>
        <w:br w:type="textWrapping"/>
      </w:r>
      <w:r>
        <w:rPr>
          <w:sz w:val="18"/>
        </w:rPr>
        <w:t xml:space="preserve">            "custom_order_sn": "PO220714006",</w:t>
      </w:r>
      <w:r>
        <w:rPr>
          <w:sz w:val="18"/>
        </w:rPr>
        <w:br w:type="textWrapping"/>
      </w:r>
      <w:r>
        <w:rPr>
          <w:sz w:val="18"/>
        </w:rPr>
        <w:t xml:space="preserve">            "purchase_type": 1,</w:t>
      </w:r>
      <w:r>
        <w:rPr>
          <w:sz w:val="18"/>
        </w:rPr>
        <w:br w:type="textWrapping"/>
      </w:r>
      <w:r>
        <w:rPr>
          <w:sz w:val="18"/>
        </w:rPr>
        <w:t xml:space="preserve">            "shipping_icon": "￥",</w:t>
      </w:r>
      <w:r>
        <w:rPr>
          <w:sz w:val="18"/>
        </w:rPr>
        <w:br w:type="textWrapping"/>
      </w:r>
      <w:r>
        <w:rPr>
          <w:sz w:val="18"/>
        </w:rPr>
        <w:t xml:space="preserve">            "other_icon": "￥",</w:t>
      </w:r>
      <w:r>
        <w:rPr>
          <w:sz w:val="18"/>
        </w:rPr>
        <w:br w:type="textWrapping"/>
      </w:r>
      <w:r>
        <w:rPr>
          <w:sz w:val="18"/>
        </w:rPr>
        <w:t xml:space="preserve">            "purchase_icon": "￥",</w:t>
      </w:r>
      <w:r>
        <w:rPr>
          <w:sz w:val="18"/>
        </w:rPr>
        <w:br w:type="textWrapping"/>
      </w:r>
      <w:r>
        <w:rPr>
          <w:sz w:val="18"/>
        </w:rPr>
        <w:t xml:space="preserve">            "purchase_currency": "CNY",</w:t>
      </w:r>
      <w:r>
        <w:rPr>
          <w:sz w:val="18"/>
        </w:rPr>
        <w:br w:type="textWrapping"/>
      </w:r>
      <w:r>
        <w:rPr>
          <w:sz w:val="18"/>
        </w:rPr>
        <w:t xml:space="preserve">            "shipping_currency": "CNY",</w:t>
      </w:r>
      <w:r>
        <w:rPr>
          <w:sz w:val="18"/>
        </w:rPr>
        <w:br w:type="textWrapping"/>
      </w:r>
      <w:r>
        <w:rPr>
          <w:sz w:val="18"/>
        </w:rPr>
        <w:t xml:space="preserve">            "other_currency": "CNY",</w:t>
      </w:r>
      <w:r>
        <w:rPr>
          <w:sz w:val="18"/>
        </w:rPr>
        <w:br w:type="textWrapping"/>
      </w:r>
      <w:r>
        <w:rPr>
          <w:sz w:val="18"/>
        </w:rPr>
        <w:t xml:space="preserve">            "amount_total": "72.12",</w:t>
      </w:r>
      <w:r>
        <w:rPr>
          <w:sz w:val="18"/>
        </w:rPr>
        <w:br w:type="textWrapping"/>
      </w:r>
      <w:r>
        <w:rPr>
          <w:sz w:val="18"/>
        </w:rPr>
        <w:t xml:space="preserve">            "other_fee": "0.00",</w:t>
      </w:r>
      <w:r>
        <w:rPr>
          <w:sz w:val="18"/>
        </w:rPr>
        <w:br w:type="textWrapping"/>
      </w:r>
      <w:r>
        <w:rPr>
          <w:sz w:val="18"/>
        </w:rPr>
        <w:t xml:space="preserve">            "shipping_price": "0.00",</w:t>
      </w:r>
      <w:r>
        <w:rPr>
          <w:sz w:val="18"/>
        </w:rPr>
        <w:br w:type="textWrapping"/>
      </w:r>
      <w:r>
        <w:rPr>
          <w:sz w:val="18"/>
        </w:rPr>
        <w:t xml:space="preserve">            "quantity_total": 10,</w:t>
      </w:r>
      <w:r>
        <w:rPr>
          <w:sz w:val="18"/>
        </w:rPr>
        <w:br w:type="textWrapping"/>
      </w:r>
      <w:r>
        <w:rPr>
          <w:sz w:val="18"/>
        </w:rPr>
        <w:t xml:space="preserve">            "quantity_entry": 10,</w:t>
      </w:r>
      <w:r>
        <w:rPr>
          <w:sz w:val="18"/>
        </w:rPr>
        <w:br w:type="textWrapping"/>
      </w:r>
      <w:r>
        <w:rPr>
          <w:sz w:val="18"/>
        </w:rPr>
        <w:t xml:space="preserve">            "in_stock_amounts": "72.12",</w:t>
      </w:r>
      <w:r>
        <w:rPr>
          <w:sz w:val="18"/>
        </w:rPr>
        <w:br w:type="textWrapping"/>
      </w:r>
      <w:r>
        <w:rPr>
          <w:sz w:val="18"/>
        </w:rPr>
        <w:t xml:space="preserve">            "return_amounts": "0.00",</w:t>
      </w:r>
      <w:r>
        <w:rPr>
          <w:sz w:val="18"/>
        </w:rPr>
        <w:br w:type="textWrapping"/>
      </w:r>
      <w:r>
        <w:rPr>
          <w:sz w:val="18"/>
        </w:rPr>
        <w:t xml:space="preserve">            "discount_amount": "0.00",</w:t>
      </w:r>
      <w:r>
        <w:rPr>
          <w:sz w:val="18"/>
        </w:rPr>
        <w:br w:type="textWrapping"/>
      </w:r>
      <w:r>
        <w:rPr>
          <w:sz w:val="18"/>
        </w:rPr>
        <w:t xml:space="preserve">            "payable_amount": "72.12",</w:t>
      </w:r>
      <w:r>
        <w:rPr>
          <w:sz w:val="18"/>
        </w:rPr>
        <w:br w:type="textWrapping"/>
      </w:r>
      <w:r>
        <w:rPr>
          <w:sz w:val="18"/>
        </w:rPr>
        <w:t xml:space="preserve">            "amount_paid": "0.00",</w:t>
      </w:r>
      <w:r>
        <w:rPr>
          <w:sz w:val="18"/>
        </w:rPr>
        <w:br w:type="textWrapping"/>
      </w:r>
      <w:r>
        <w:rPr>
          <w:sz w:val="18"/>
        </w:rPr>
        <w:t xml:space="preserve">            "amount_not_paid": "72.12",</w:t>
      </w:r>
      <w:r>
        <w:rPr>
          <w:sz w:val="18"/>
        </w:rPr>
        <w:br w:type="textWrapping"/>
      </w:r>
      <w:r>
        <w:rPr>
          <w:sz w:val="18"/>
        </w:rPr>
        <w:t xml:space="preserve">            "purchase_amount": "72.12",</w:t>
      </w:r>
      <w:r>
        <w:rPr>
          <w:sz w:val="18"/>
        </w:rPr>
        <w:br w:type="textWrapping"/>
      </w:r>
      <w:r>
        <w:rPr>
          <w:sz w:val="18"/>
        </w:rPr>
        <w:t xml:space="preserve">            "applying_amount": "72.12",</w:t>
      </w:r>
      <w:r>
        <w:rPr>
          <w:sz w:val="18"/>
        </w:rPr>
        <w:br w:type="textWrapping"/>
      </w:r>
      <w:r>
        <w:rPr>
          <w:sz w:val="18"/>
        </w:rPr>
        <w:t xml:space="preserve">            "not_apply_amount": "0.00",</w:t>
      </w:r>
      <w:r>
        <w:rPr>
          <w:sz w:val="18"/>
        </w:rPr>
        <w:br w:type="textWrapping"/>
      </w:r>
      <w:r>
        <w:rPr>
          <w:sz w:val="18"/>
        </w:rPr>
        <w:t xml:space="preserve">            "settlement_method": "现结",</w:t>
      </w:r>
      <w:r>
        <w:rPr>
          <w:sz w:val="18"/>
        </w:rPr>
        <w:br w:type="textWrapping"/>
      </w:r>
      <w:r>
        <w:rPr>
          <w:sz w:val="18"/>
        </w:rPr>
        <w:t xml:space="preserve">            "create_username": "0超级管理员01",</w:t>
      </w:r>
      <w:r>
        <w:rPr>
          <w:sz w:val="18"/>
        </w:rPr>
        <w:br w:type="textWrapping"/>
      </w:r>
      <w:r>
        <w:rPr>
          <w:sz w:val="18"/>
        </w:rPr>
        <w:t xml:space="preserve">            "create_time": "2022-07-14 21:33:23",</w:t>
      </w:r>
      <w:r>
        <w:rPr>
          <w:sz w:val="18"/>
        </w:rPr>
        <w:br w:type="textWrapping"/>
      </w:r>
      <w:r>
        <w:rPr>
          <w:sz w:val="18"/>
        </w:rPr>
        <w:t xml:space="preserve">            "remark": "",</w:t>
      </w:r>
      <w:r>
        <w:rPr>
          <w:sz w:val="18"/>
        </w:rPr>
        <w:br w:type="textWrapping"/>
      </w:r>
      <w:r>
        <w:rPr>
          <w:sz w:val="18"/>
        </w:rPr>
        <w:t xml:space="preserve">            "request_funds_type": 1,</w:t>
      </w:r>
      <w:r>
        <w:rPr>
          <w:sz w:val="18"/>
        </w:rPr>
        <w:br w:type="textWrapping"/>
      </w:r>
      <w:r>
        <w:rPr>
          <w:sz w:val="18"/>
        </w:rPr>
        <w:t xml:space="preserve">            "request_funds_type_text": "采购单",</w:t>
      </w:r>
      <w:r>
        <w:rPr>
          <w:sz w:val="18"/>
        </w:rPr>
        <w:br w:type="textWrapping"/>
      </w:r>
      <w:r>
        <w:rPr>
          <w:sz w:val="18"/>
        </w:rPr>
        <w:t xml:space="preserve">            "purchaser_id": 1,</w:t>
      </w:r>
      <w:r>
        <w:rPr>
          <w:sz w:val="18"/>
        </w:rPr>
        <w:br w:type="textWrapping"/>
      </w:r>
      <w:r>
        <w:rPr>
          <w:sz w:val="18"/>
        </w:rPr>
        <w:t xml:space="preserve">            "purchaser_name": "默认采购方",</w:t>
      </w:r>
      <w:r>
        <w:rPr>
          <w:sz w:val="18"/>
        </w:rPr>
        <w:br w:type="textWrapping"/>
      </w:r>
      <w:r>
        <w:rPr>
          <w:sz w:val="18"/>
        </w:rPr>
        <w:t xml:space="preserve">            "status": 9,</w:t>
      </w:r>
      <w:r>
        <w:rPr>
          <w:sz w:val="18"/>
        </w:rPr>
        <w:br w:type="textWrapping"/>
      </w:r>
      <w:r>
        <w:rPr>
          <w:sz w:val="18"/>
        </w:rPr>
        <w:t xml:space="preserve">            "status_text": "已完成",</w:t>
      </w:r>
      <w:r>
        <w:rPr>
          <w:sz w:val="18"/>
        </w:rPr>
        <w:br w:type="textWrapping"/>
      </w:r>
      <w:r>
        <w:rPr>
          <w:sz w:val="18"/>
        </w:rPr>
        <w:t xml:space="preserve">            "pay_status": 1,</w:t>
      </w:r>
      <w:r>
        <w:rPr>
          <w:sz w:val="18"/>
        </w:rPr>
        <w:br w:type="textWrapping"/>
      </w:r>
      <w:r>
        <w:rPr>
          <w:sz w:val="18"/>
        </w:rPr>
        <w:t xml:space="preserve">            "pay_status_text": "已申请"</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90F99C3">
      <w:r>
        <w:rPr>
          <w:sz w:val="18"/>
        </w:rPr>
        <w:t>---</w:t>
      </w:r>
    </w:p>
    <w:p w14:paraId="07F5F23F">
      <w:pPr>
        <w:pStyle w:val="4"/>
      </w:pPr>
      <w:bookmarkStart w:id="2355" w:name="_Toc31077"/>
      <w:r>
        <w:t>查询请款池-货款月结</w:t>
      </w:r>
      <w:bookmarkEnd w:id="2355"/>
    </w:p>
    <w:p w14:paraId="02F57056">
      <w:r>
        <w:rPr>
          <w:sz w:val="18"/>
        </w:rPr>
        <w:t>- Source path: docs/Finance/requestFundsPoolInboundList</w:t>
      </w:r>
      <w:r>
        <w:rPr>
          <w:sz w:val="18"/>
        </w:rPr>
        <w:br w:type="textWrapping"/>
      </w:r>
      <w:r>
        <w:rPr>
          <w:sz w:val="18"/>
        </w:rPr>
        <w:t>- Source URL: https://apidoc.lingxing.com/docs/Finance/requestFundsPoolInboundList.md</w:t>
      </w:r>
    </w:p>
    <w:p w14:paraId="11611E4B">
      <w:r>
        <w:rPr>
          <w:sz w:val="18"/>
        </w:rPr>
        <w:t># 查询请款池 - 货款月结</w:t>
      </w:r>
    </w:p>
    <w:p w14:paraId="525389A3">
      <w:pPr>
        <w:pStyle w:val="4"/>
      </w:pPr>
      <w:bookmarkStart w:id="2356" w:name="_Toc1963"/>
      <w:r>
        <w:t>接口信息</w:t>
      </w:r>
      <w:bookmarkEnd w:id="2356"/>
    </w:p>
    <w:p w14:paraId="79DD01DC">
      <w:pPr>
        <w:pStyle w:val="4"/>
      </w:pPr>
      <w:bookmarkStart w:id="2357" w:name="_Toc29210"/>
      <w:r>
        <w:t>请求参数</w:t>
      </w:r>
      <w:bookmarkEnd w:id="2357"/>
    </w:p>
    <w:p w14:paraId="769BFD54">
      <w:pPr>
        <w:pStyle w:val="4"/>
      </w:pPr>
      <w:bookmarkStart w:id="2358" w:name="_Toc18106"/>
      <w:r>
        <w:t>请求示例</w:t>
      </w:r>
      <w:bookmarkEnd w:id="2358"/>
    </w:p>
    <w:p w14:paraId="25B011C5">
      <w:r>
        <w:rPr>
          <w:sz w:val="18"/>
        </w:rPr>
        <w:t>```</w:t>
      </w:r>
      <w:r>
        <w:rPr>
          <w:sz w:val="18"/>
        </w:rPr>
        <w:br w:type="textWrapping"/>
      </w:r>
      <w:r>
        <w:rPr>
          <w:sz w:val="18"/>
        </w:rPr>
        <w:t>{</w:t>
      </w:r>
      <w:r>
        <w:rPr>
          <w:sz w:val="18"/>
        </w:rPr>
        <w:br w:type="textWrapping"/>
      </w:r>
      <w:r>
        <w:rPr>
          <w:sz w:val="18"/>
        </w:rPr>
        <w:t xml:space="preserve">    "pay_status": 0,</w:t>
      </w:r>
      <w:r>
        <w:rPr>
          <w:sz w:val="18"/>
        </w:rPr>
        <w:br w:type="textWrapping"/>
      </w:r>
      <w:r>
        <w:rPr>
          <w:sz w:val="18"/>
        </w:rPr>
        <w:t xml:space="preserve">    "time_field": "create_time",</w:t>
      </w:r>
      <w:r>
        <w:rPr>
          <w:sz w:val="18"/>
        </w:rPr>
        <w:br w:type="textWrapping"/>
      </w:r>
      <w:r>
        <w:rPr>
          <w:sz w:val="18"/>
        </w:rPr>
        <w:t xml:space="preserve">    "start_time": "2024-07-25",</w:t>
      </w:r>
      <w:r>
        <w:rPr>
          <w:sz w:val="18"/>
        </w:rPr>
        <w:br w:type="textWrapping"/>
      </w:r>
      <w:r>
        <w:rPr>
          <w:sz w:val="18"/>
        </w:rPr>
        <w:t xml:space="preserve">    "end_time": "2024-07-25",</w:t>
      </w:r>
      <w:r>
        <w:rPr>
          <w:sz w:val="18"/>
        </w:rPr>
        <w:br w:type="textWrapping"/>
      </w:r>
      <w:r>
        <w:rPr>
          <w:sz w:val="18"/>
        </w:rPr>
        <w:t xml:space="preserve">    "search_field": "order_sn",</w:t>
      </w:r>
      <w:r>
        <w:rPr>
          <w:sz w:val="18"/>
        </w:rPr>
        <w:br w:type="textWrapping"/>
      </w:r>
      <w:r>
        <w:rPr>
          <w:sz w:val="18"/>
        </w:rPr>
        <w:t xml:space="preserve">    "search_value": "IB240725029",</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70194718">
      <w:pPr>
        <w:pStyle w:val="4"/>
      </w:pPr>
      <w:bookmarkStart w:id="2359" w:name="_Toc20996"/>
      <w:r>
        <w:t>返回结果</w:t>
      </w:r>
      <w:bookmarkEnd w:id="2359"/>
    </w:p>
    <w:p w14:paraId="40713E9A">
      <w:r>
        <w:rPr>
          <w:sz w:val="18"/>
        </w:rPr>
        <w:t>Json Object</w:t>
      </w:r>
    </w:p>
    <w:p w14:paraId="7E4F042F">
      <w:pPr>
        <w:pStyle w:val="4"/>
      </w:pPr>
      <w:bookmarkStart w:id="2360" w:name="_Toc1495"/>
      <w:r>
        <w:t>返回示例</w:t>
      </w:r>
      <w:bookmarkEnd w:id="2360"/>
    </w:p>
    <w:p w14:paraId="0BC0732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"43cb2911449f4074b17acb8ec5989492.1695206632110",</w:t>
      </w:r>
      <w:r>
        <w:rPr>
          <w:sz w:val="18"/>
        </w:rPr>
        <w:br w:type="textWrapping"/>
      </w:r>
      <w:r>
        <w:rPr>
          <w:sz w:val="18"/>
        </w:rPr>
        <w:t xml:space="preserve">    "response_time": "2023-09-20 18:44:44",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"supplier_id": 226,</w:t>
      </w:r>
      <w:r>
        <w:rPr>
          <w:sz w:val="18"/>
        </w:rPr>
        <w:br w:type="textWrapping"/>
      </w:r>
      <w:r>
        <w:rPr>
          <w:sz w:val="18"/>
        </w:rPr>
        <w:t xml:space="preserve">            "supplier_name": "ANT供应商",</w:t>
      </w:r>
      <w:r>
        <w:rPr>
          <w:sz w:val="18"/>
        </w:rPr>
        <w:br w:type="textWrapping"/>
      </w:r>
      <w:r>
        <w:rPr>
          <w:sz w:val="18"/>
        </w:rPr>
        <w:t xml:space="preserve">            "purchase_order_sn": "PO220714001",</w:t>
      </w:r>
      <w:r>
        <w:rPr>
          <w:sz w:val="18"/>
        </w:rPr>
        <w:br w:type="textWrapping"/>
      </w:r>
      <w:r>
        <w:rPr>
          <w:sz w:val="18"/>
        </w:rPr>
        <w:t xml:space="preserve">            "purchaser_id": 5,</w:t>
      </w:r>
      <w:r>
        <w:rPr>
          <w:sz w:val="18"/>
        </w:rPr>
        <w:br w:type="textWrapping"/>
      </w:r>
      <w:r>
        <w:rPr>
          <w:sz w:val="18"/>
        </w:rPr>
        <w:t xml:space="preserve">            "purchaser_name": "ANT",</w:t>
      </w:r>
      <w:r>
        <w:rPr>
          <w:sz w:val="18"/>
        </w:rPr>
        <w:br w:type="textWrapping"/>
      </w:r>
      <w:r>
        <w:rPr>
          <w:sz w:val="18"/>
        </w:rPr>
        <w:t xml:space="preserve">            "order_sn": "IB220714001",</w:t>
      </w:r>
      <w:r>
        <w:rPr>
          <w:sz w:val="18"/>
        </w:rPr>
        <w:br w:type="textWrapping"/>
      </w:r>
      <w:r>
        <w:rPr>
          <w:sz w:val="18"/>
        </w:rPr>
        <w:t xml:space="preserve">            "order_id": "1_IB220714001",</w:t>
      </w:r>
      <w:r>
        <w:rPr>
          <w:sz w:val="18"/>
        </w:rPr>
        <w:br w:type="textWrapping"/>
      </w:r>
      <w:r>
        <w:rPr>
          <w:sz w:val="18"/>
        </w:rPr>
        <w:t xml:space="preserve">            "wid": "91",</w:t>
      </w:r>
      <w:r>
        <w:rPr>
          <w:sz w:val="18"/>
        </w:rPr>
        <w:br w:type="textWrapping"/>
      </w:r>
      <w:r>
        <w:rPr>
          <w:sz w:val="18"/>
        </w:rPr>
        <w:t xml:space="preserve">            "ware_house_name": "ANT仓库",</w:t>
      </w:r>
      <w:r>
        <w:rPr>
          <w:sz w:val="18"/>
        </w:rPr>
        <w:br w:type="textWrapping"/>
      </w:r>
      <w:r>
        <w:rPr>
          <w:sz w:val="18"/>
        </w:rPr>
        <w:t xml:space="preserve">            "opt_time": "2022-07-14 14:12:06",</w:t>
      </w:r>
      <w:r>
        <w:rPr>
          <w:sz w:val="18"/>
        </w:rPr>
        <w:br w:type="textWrapping"/>
      </w:r>
      <w:r>
        <w:rPr>
          <w:sz w:val="18"/>
        </w:rPr>
        <w:t xml:space="preserve">            "name": null,</w:t>
      </w:r>
      <w:r>
        <w:rPr>
          <w:sz w:val="18"/>
        </w:rPr>
        <w:br w:type="textWrapping"/>
      </w:r>
      <w:r>
        <w:rPr>
          <w:sz w:val="18"/>
        </w:rPr>
        <w:t xml:space="preserve">            "prepay_date": "",</w:t>
      </w:r>
      <w:r>
        <w:rPr>
          <w:sz w:val="18"/>
        </w:rPr>
        <w:br w:type="textWrapping"/>
      </w:r>
      <w:r>
        <w:rPr>
          <w:sz w:val="18"/>
        </w:rPr>
        <w:t xml:space="preserve">            "pay_status": 20,</w:t>
      </w:r>
      <w:r>
        <w:rPr>
          <w:sz w:val="18"/>
        </w:rPr>
        <w:br w:type="textWrapping"/>
      </w:r>
      <w:r>
        <w:rPr>
          <w:sz w:val="18"/>
        </w:rPr>
        <w:t xml:space="preserve">            "pay_status_text": "已付清",</w:t>
      </w:r>
      <w:r>
        <w:rPr>
          <w:sz w:val="18"/>
        </w:rPr>
        <w:br w:type="textWrapping"/>
      </w:r>
      <w:r>
        <w:rPr>
          <w:sz w:val="18"/>
        </w:rPr>
        <w:t xml:space="preserve">            "request_funds_type": 1,</w:t>
      </w:r>
      <w:r>
        <w:rPr>
          <w:sz w:val="18"/>
        </w:rPr>
        <w:br w:type="textWrapping"/>
      </w:r>
      <w:r>
        <w:rPr>
          <w:sz w:val="18"/>
        </w:rPr>
        <w:t xml:space="preserve">            "quantity_total": 10,</w:t>
      </w:r>
      <w:r>
        <w:rPr>
          <w:sz w:val="18"/>
        </w:rPr>
        <w:br w:type="textWrapping"/>
      </w:r>
      <w:r>
        <w:rPr>
          <w:sz w:val="18"/>
        </w:rPr>
        <w:t xml:space="preserve">            "order_product_total": "10",</w:t>
      </w:r>
      <w:r>
        <w:rPr>
          <w:sz w:val="18"/>
        </w:rPr>
        <w:br w:type="textWrapping"/>
      </w:r>
      <w:r>
        <w:rPr>
          <w:sz w:val="18"/>
        </w:rPr>
        <w:t xml:space="preserve">            "amount_total": "10000.000000",</w:t>
      </w:r>
      <w:r>
        <w:rPr>
          <w:sz w:val="18"/>
        </w:rPr>
        <w:br w:type="textWrapping"/>
      </w:r>
      <w:r>
        <w:rPr>
          <w:sz w:val="18"/>
        </w:rPr>
        <w:t xml:space="preserve">            "request_funds_amount": "0.000000",</w:t>
      </w:r>
      <w:r>
        <w:rPr>
          <w:sz w:val="18"/>
        </w:rPr>
        <w:br w:type="textWrapping"/>
      </w:r>
      <w:r>
        <w:rPr>
          <w:sz w:val="18"/>
        </w:rPr>
        <w:t xml:space="preserve">            "request_funds_discount": "0.000000",</w:t>
      </w:r>
      <w:r>
        <w:rPr>
          <w:sz w:val="18"/>
        </w:rPr>
        <w:br w:type="textWrapping"/>
      </w:r>
      <w:r>
        <w:rPr>
          <w:sz w:val="18"/>
        </w:rPr>
        <w:t xml:space="preserve">            "not_apply_amount": "10000.00",</w:t>
      </w:r>
      <w:r>
        <w:rPr>
          <w:sz w:val="18"/>
        </w:rPr>
        <w:br w:type="textWrapping"/>
      </w:r>
      <w:r>
        <w:rPr>
          <w:sz w:val="18"/>
        </w:rPr>
        <w:t xml:space="preserve">            "req_funds_order_sn": "RF220714001",</w:t>
      </w:r>
      <w:r>
        <w:rPr>
          <w:sz w:val="18"/>
        </w:rPr>
        <w:br w:type="textWrapping"/>
      </w:r>
      <w:r>
        <w:rPr>
          <w:sz w:val="18"/>
        </w:rPr>
        <w:t xml:space="preserve">            "opt_uid": 128768,</w:t>
      </w:r>
      <w:r>
        <w:rPr>
          <w:sz w:val="18"/>
        </w:rPr>
        <w:br w:type="textWrapping"/>
      </w:r>
      <w:r>
        <w:rPr>
          <w:sz w:val="18"/>
        </w:rPr>
        <w:t xml:space="preserve">            "opt_realname": null,</w:t>
      </w:r>
      <w:r>
        <w:rPr>
          <w:sz w:val="18"/>
        </w:rPr>
        <w:br w:type="textWrapping"/>
      </w:r>
      <w:r>
        <w:rPr>
          <w:sz w:val="18"/>
        </w:rPr>
        <w:t xml:space="preserve">            "cg_user": "jack"</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1877</w:t>
      </w:r>
      <w:r>
        <w:rPr>
          <w:sz w:val="18"/>
        </w:rPr>
        <w:br w:type="textWrapping"/>
      </w:r>
      <w:r>
        <w:rPr>
          <w:sz w:val="18"/>
        </w:rPr>
        <w:t>}</w:t>
      </w:r>
      <w:r>
        <w:rPr>
          <w:sz w:val="18"/>
        </w:rPr>
        <w:br w:type="textWrapping"/>
      </w:r>
      <w:r>
        <w:rPr>
          <w:sz w:val="18"/>
        </w:rPr>
        <w:t>```</w:t>
      </w:r>
    </w:p>
    <w:p w14:paraId="2D4AD5F5">
      <w:r>
        <w:rPr>
          <w:sz w:val="18"/>
        </w:rPr>
        <w:t>---</w:t>
      </w:r>
    </w:p>
    <w:p w14:paraId="126013AB">
      <w:pPr>
        <w:pStyle w:val="4"/>
      </w:pPr>
      <w:bookmarkStart w:id="2361" w:name="_Toc21947"/>
      <w:r>
        <w:t>查询请款池-货款预付款</w:t>
      </w:r>
      <w:bookmarkEnd w:id="2361"/>
    </w:p>
    <w:p w14:paraId="624B12BB">
      <w:r>
        <w:rPr>
          <w:sz w:val="18"/>
        </w:rPr>
        <w:t>- Source path: docs/Finance/requestFundsPoolPrepayList</w:t>
      </w:r>
      <w:r>
        <w:rPr>
          <w:sz w:val="18"/>
        </w:rPr>
        <w:br w:type="textWrapping"/>
      </w:r>
      <w:r>
        <w:rPr>
          <w:sz w:val="18"/>
        </w:rPr>
        <w:t>- Source URL: https://apidoc.lingxing.com/docs/Finance/requestFundsPoolPrepayList.md</w:t>
      </w:r>
    </w:p>
    <w:p w14:paraId="49C0D778">
      <w:r>
        <w:rPr>
          <w:sz w:val="18"/>
        </w:rPr>
        <w:t># 查询请款池 - 货款预付款</w:t>
      </w:r>
    </w:p>
    <w:p w14:paraId="63A8CC5B">
      <w:pPr>
        <w:pStyle w:val="4"/>
      </w:pPr>
      <w:bookmarkStart w:id="2362" w:name="_Toc7842"/>
      <w:r>
        <w:t>接口信息</w:t>
      </w:r>
      <w:bookmarkEnd w:id="2362"/>
    </w:p>
    <w:p w14:paraId="383878F8">
      <w:pPr>
        <w:pStyle w:val="4"/>
      </w:pPr>
      <w:bookmarkStart w:id="2363" w:name="_Toc27172"/>
      <w:r>
        <w:t>请求参数</w:t>
      </w:r>
      <w:bookmarkEnd w:id="2363"/>
    </w:p>
    <w:p w14:paraId="377B82A8">
      <w:pPr>
        <w:pStyle w:val="4"/>
      </w:pPr>
      <w:bookmarkStart w:id="2364" w:name="_Toc10977"/>
      <w:r>
        <w:t>请求示例</w:t>
      </w:r>
      <w:bookmarkEnd w:id="2364"/>
    </w:p>
    <w:p w14:paraId="223A068F">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"pay_status": 3,</w:t>
      </w:r>
      <w:r>
        <w:rPr>
          <w:sz w:val="18"/>
        </w:rPr>
        <w:br w:type="textWrapping"/>
      </w:r>
      <w:r>
        <w:rPr>
          <w:sz w:val="18"/>
        </w:rPr>
        <w:t xml:space="preserve">    "start_time": "2024-07-23",</w:t>
      </w:r>
      <w:r>
        <w:rPr>
          <w:sz w:val="18"/>
        </w:rPr>
        <w:br w:type="textWrapping"/>
      </w:r>
      <w:r>
        <w:rPr>
          <w:sz w:val="18"/>
        </w:rPr>
        <w:t xml:space="preserve">    "end_time": "2024-07-25",</w:t>
      </w:r>
      <w:r>
        <w:rPr>
          <w:sz w:val="18"/>
        </w:rPr>
        <w:br w:type="textWrapping"/>
      </w:r>
      <w:r>
        <w:rPr>
          <w:sz w:val="18"/>
        </w:rPr>
        <w:t xml:space="preserve">    "time_field": "create_time",</w:t>
      </w:r>
      <w:r>
        <w:rPr>
          <w:sz w:val="18"/>
        </w:rPr>
        <w:br w:type="textWrapping"/>
      </w:r>
      <w:r>
        <w:rPr>
          <w:sz w:val="18"/>
        </w:rPr>
        <w:t xml:space="preserve">    "search_field": "order_sn",</w:t>
      </w:r>
      <w:r>
        <w:rPr>
          <w:sz w:val="18"/>
        </w:rPr>
        <w:br w:type="textWrapping"/>
      </w:r>
      <w:r>
        <w:rPr>
          <w:sz w:val="18"/>
        </w:rPr>
        <w:t xml:space="preserve">    "search_value": "PRE240724001"</w:t>
      </w:r>
      <w:r>
        <w:rPr>
          <w:sz w:val="18"/>
        </w:rPr>
        <w:br w:type="textWrapping"/>
      </w:r>
      <w:r>
        <w:rPr>
          <w:sz w:val="18"/>
        </w:rPr>
        <w:t>}</w:t>
      </w:r>
      <w:r>
        <w:rPr>
          <w:sz w:val="18"/>
        </w:rPr>
        <w:br w:type="textWrapping"/>
      </w:r>
      <w:r>
        <w:rPr>
          <w:sz w:val="18"/>
        </w:rPr>
        <w:t>```</w:t>
      </w:r>
    </w:p>
    <w:p w14:paraId="14C0047A">
      <w:pPr>
        <w:pStyle w:val="4"/>
      </w:pPr>
      <w:bookmarkStart w:id="2365" w:name="_Toc13678"/>
      <w:r>
        <w:t>返回结果</w:t>
      </w:r>
      <w:bookmarkEnd w:id="2365"/>
    </w:p>
    <w:p w14:paraId="1B1E3850">
      <w:r>
        <w:rPr>
          <w:sz w:val="18"/>
        </w:rPr>
        <w:t>Json Object</w:t>
      </w:r>
    </w:p>
    <w:p w14:paraId="08A3200A">
      <w:pPr>
        <w:pStyle w:val="4"/>
      </w:pPr>
      <w:bookmarkStart w:id="2366" w:name="_Toc16578"/>
      <w:r>
        <w:t>返回示例</w:t>
      </w:r>
      <w:bookmarkEnd w:id="2366"/>
    </w:p>
    <w:p w14:paraId="187B143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"8a4977a9a3954f4482c9699161659c02.1695264916126",</w:t>
      </w:r>
      <w:r>
        <w:rPr>
          <w:sz w:val="18"/>
        </w:rPr>
        <w:br w:type="textWrapping"/>
      </w:r>
      <w:r>
        <w:rPr>
          <w:sz w:val="18"/>
        </w:rPr>
        <w:t xml:space="preserve">    "response_time": "2023-09-21 10:55:17",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"purchase_order_sn": "PO220714001",</w:t>
      </w:r>
      <w:r>
        <w:rPr>
          <w:sz w:val="18"/>
        </w:rPr>
        <w:br w:type="textWrapping"/>
      </w:r>
      <w:r>
        <w:rPr>
          <w:sz w:val="18"/>
        </w:rPr>
        <w:t xml:space="preserve">            "order_sn": "PRE220714001",</w:t>
      </w:r>
      <w:r>
        <w:rPr>
          <w:sz w:val="18"/>
        </w:rPr>
        <w:br w:type="textWrapping"/>
      </w:r>
      <w:r>
        <w:rPr>
          <w:sz w:val="18"/>
        </w:rPr>
        <w:t xml:space="preserve">            "custom_order_sn": "PO220714001",</w:t>
      </w:r>
      <w:r>
        <w:rPr>
          <w:sz w:val="18"/>
        </w:rPr>
        <w:br w:type="textWrapping"/>
      </w:r>
      <w:r>
        <w:rPr>
          <w:sz w:val="18"/>
        </w:rPr>
        <w:t xml:space="preserve">            "purchaser_id": "5",</w:t>
      </w:r>
      <w:r>
        <w:rPr>
          <w:sz w:val="18"/>
        </w:rPr>
        <w:br w:type="textWrapping"/>
      </w:r>
      <w:r>
        <w:rPr>
          <w:sz w:val="18"/>
        </w:rPr>
        <w:t xml:space="preserve">            "purchaser_name": "ANT",</w:t>
      </w:r>
      <w:r>
        <w:rPr>
          <w:sz w:val="18"/>
        </w:rPr>
        <w:br w:type="textWrapping"/>
      </w:r>
      <w:r>
        <w:rPr>
          <w:sz w:val="18"/>
        </w:rPr>
        <w:t xml:space="preserve">            "supplier_name": "ANT供应商",</w:t>
      </w:r>
      <w:r>
        <w:rPr>
          <w:sz w:val="18"/>
        </w:rPr>
        <w:br w:type="textWrapping"/>
      </w:r>
      <w:r>
        <w:rPr>
          <w:sz w:val="18"/>
        </w:rPr>
        <w:t xml:space="preserve">            "create_time": "2022-07-14 14:11:51",</w:t>
      </w:r>
      <w:r>
        <w:rPr>
          <w:sz w:val="18"/>
        </w:rPr>
        <w:br w:type="textWrapping"/>
      </w:r>
      <w:r>
        <w:rPr>
          <w:sz w:val="18"/>
        </w:rPr>
        <w:t xml:space="preserve">            "pay_status": 0,</w:t>
      </w:r>
      <w:r>
        <w:rPr>
          <w:sz w:val="18"/>
        </w:rPr>
        <w:br w:type="textWrapping"/>
      </w:r>
      <w:r>
        <w:rPr>
          <w:sz w:val="18"/>
        </w:rPr>
        <w:t xml:space="preserve">            "pay_status_text": "未申请",</w:t>
      </w:r>
      <w:r>
        <w:rPr>
          <w:sz w:val="18"/>
        </w:rPr>
        <w:br w:type="textWrapping"/>
      </w:r>
      <w:r>
        <w:rPr>
          <w:sz w:val="18"/>
        </w:rPr>
        <w:t xml:space="preserve">            "quantity_total": "10",</w:t>
      </w:r>
      <w:r>
        <w:rPr>
          <w:sz w:val="18"/>
        </w:rPr>
        <w:br w:type="textWrapping"/>
      </w:r>
      <w:r>
        <w:rPr>
          <w:sz w:val="18"/>
        </w:rPr>
        <w:t xml:space="preserve">            "amount_total": "10000.00",</w:t>
      </w:r>
      <w:r>
        <w:rPr>
          <w:sz w:val="18"/>
        </w:rPr>
        <w:br w:type="textWrapping"/>
      </w:r>
      <w:r>
        <w:rPr>
          <w:sz w:val="18"/>
        </w:rPr>
        <w:t xml:space="preserve">            "prepay_percent": "10.00",</w:t>
      </w:r>
      <w:r>
        <w:rPr>
          <w:sz w:val="18"/>
        </w:rPr>
        <w:br w:type="textWrapping"/>
      </w:r>
      <w:r>
        <w:rPr>
          <w:sz w:val="18"/>
        </w:rPr>
        <w:t xml:space="preserve">            "currency": "USD",</w:t>
      </w:r>
      <w:r>
        <w:rPr>
          <w:sz w:val="18"/>
        </w:rPr>
        <w:br w:type="textWrapping"/>
      </w:r>
      <w:r>
        <w:rPr>
          <w:sz w:val="18"/>
        </w:rPr>
        <w:t xml:space="preserve">            "currency_icon": "$",</w:t>
      </w:r>
      <w:r>
        <w:rPr>
          <w:sz w:val="18"/>
        </w:rPr>
        <w:br w:type="textWrapping"/>
      </w:r>
      <w:r>
        <w:rPr>
          <w:sz w:val="18"/>
        </w:rPr>
        <w:t xml:space="preserve">            "payable_amount": "1000.00",</w:t>
      </w:r>
      <w:r>
        <w:rPr>
          <w:sz w:val="18"/>
        </w:rPr>
        <w:br w:type="textWrapping"/>
      </w:r>
      <w:r>
        <w:rPr>
          <w:sz w:val="18"/>
        </w:rPr>
        <w:t xml:space="preserve">            "discount": "0.00",</w:t>
      </w:r>
      <w:r>
        <w:rPr>
          <w:sz w:val="18"/>
        </w:rPr>
        <w:br w:type="textWrapping"/>
      </w:r>
      <w:r>
        <w:rPr>
          <w:sz w:val="18"/>
        </w:rPr>
        <w:t xml:space="preserve">            "paid_fee": "0.00",</w:t>
      </w:r>
      <w:r>
        <w:rPr>
          <w:sz w:val="18"/>
        </w:rPr>
        <w:br w:type="textWrapping"/>
      </w:r>
      <w:r>
        <w:rPr>
          <w:sz w:val="18"/>
        </w:rPr>
        <w:t xml:space="preserve">            "unpaid_fee": "1000.00",</w:t>
      </w:r>
      <w:r>
        <w:rPr>
          <w:sz w:val="18"/>
        </w:rPr>
        <w:br w:type="textWrapping"/>
      </w:r>
      <w:r>
        <w:rPr>
          <w:sz w:val="18"/>
        </w:rPr>
        <w:t xml:space="preserve">            "apply_fee": "0.00",</w:t>
      </w:r>
      <w:r>
        <w:rPr>
          <w:sz w:val="18"/>
        </w:rPr>
        <w:br w:type="textWrapping"/>
      </w:r>
      <w:r>
        <w:rPr>
          <w:sz w:val="18"/>
        </w:rPr>
        <w:t xml:space="preserve">            "unapply_fee": "1000.00",</w:t>
      </w:r>
      <w:r>
        <w:rPr>
          <w:sz w:val="18"/>
        </w:rPr>
        <w:br w:type="textWrapping"/>
      </w:r>
      <w:r>
        <w:rPr>
          <w:sz w:val="18"/>
        </w:rPr>
        <w:t xml:space="preserve">            "purchase_user": "jack"</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34</w:t>
      </w:r>
      <w:r>
        <w:rPr>
          <w:sz w:val="18"/>
        </w:rPr>
        <w:br w:type="textWrapping"/>
      </w:r>
      <w:r>
        <w:rPr>
          <w:sz w:val="18"/>
        </w:rPr>
        <w:t>}</w:t>
      </w:r>
      <w:r>
        <w:rPr>
          <w:sz w:val="18"/>
        </w:rPr>
        <w:br w:type="textWrapping"/>
      </w:r>
      <w:r>
        <w:rPr>
          <w:sz w:val="18"/>
        </w:rPr>
        <w:t>```</w:t>
      </w:r>
    </w:p>
    <w:p w14:paraId="19E9CF9C">
      <w:pPr>
        <w:pStyle w:val="4"/>
      </w:pPr>
      <w:bookmarkStart w:id="2367" w:name="_Toc32260"/>
      <w:r>
        <w:t>附加说明：</w:t>
      </w:r>
      <w:bookmarkEnd w:id="2367"/>
    </w:p>
    <w:p w14:paraId="24758307">
      <w:r>
        <w:rPr>
          <w:sz w:val="18"/>
        </w:rPr>
        <w:t>1. time_field start_time end_time 必须同时填写或者都不填</w:t>
      </w:r>
    </w:p>
    <w:p w14:paraId="2917BD36">
      <w:r>
        <w:rPr>
          <w:sz w:val="18"/>
        </w:rPr>
        <w:t>---</w:t>
      </w:r>
    </w:p>
    <w:p w14:paraId="425FC46E">
      <w:pPr>
        <w:pStyle w:val="4"/>
      </w:pPr>
      <w:bookmarkStart w:id="2368" w:name="_Toc306"/>
      <w:r>
        <w:t>查询请款池-物流请款</w:t>
      </w:r>
      <w:bookmarkEnd w:id="2368"/>
    </w:p>
    <w:p w14:paraId="593ECD51">
      <w:r>
        <w:rPr>
          <w:sz w:val="18"/>
        </w:rPr>
        <w:t>- Source path: docs/Finance/requestFundsPoolLogisticsList</w:t>
      </w:r>
      <w:r>
        <w:rPr>
          <w:sz w:val="18"/>
        </w:rPr>
        <w:br w:type="textWrapping"/>
      </w:r>
      <w:r>
        <w:rPr>
          <w:sz w:val="18"/>
        </w:rPr>
        <w:t>- Source URL: https://apidoc.lingxing.com/docs/Finance/requestFundsPoolLogisticsList.md</w:t>
      </w:r>
    </w:p>
    <w:p w14:paraId="3F10E8FD">
      <w:r>
        <w:rPr>
          <w:sz w:val="18"/>
        </w:rPr>
        <w:t># 查询请款池-物流请款</w:t>
      </w:r>
    </w:p>
    <w:p w14:paraId="1F13DE16">
      <w:pPr>
        <w:pStyle w:val="4"/>
      </w:pPr>
      <w:bookmarkStart w:id="2369" w:name="_Toc31930"/>
      <w:r>
        <w:t>接口信息</w:t>
      </w:r>
      <w:bookmarkEnd w:id="2369"/>
    </w:p>
    <w:p w14:paraId="4DD5C04B">
      <w:pPr>
        <w:pStyle w:val="4"/>
      </w:pPr>
      <w:bookmarkStart w:id="2370" w:name="_Toc6426"/>
      <w:r>
        <w:t>请求参数</w:t>
      </w:r>
      <w:bookmarkEnd w:id="2370"/>
    </w:p>
    <w:p w14:paraId="71FDF0B6">
      <w:pPr>
        <w:pStyle w:val="4"/>
      </w:pPr>
      <w:bookmarkStart w:id="2371" w:name="_Toc31867"/>
      <w:r>
        <w:t>请求示例</w:t>
      </w:r>
      <w:bookmarkEnd w:id="2371"/>
    </w:p>
    <w:p w14:paraId="4BDF012B">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"search_field_time": "create_time",</w:t>
      </w:r>
      <w:r>
        <w:rPr>
          <w:sz w:val="18"/>
        </w:rPr>
        <w:br w:type="textWrapping"/>
      </w:r>
      <w:r>
        <w:rPr>
          <w:sz w:val="18"/>
        </w:rPr>
        <w:t xml:space="preserve">    "start_time": "2024-07-23",</w:t>
      </w:r>
      <w:r>
        <w:rPr>
          <w:sz w:val="18"/>
        </w:rPr>
        <w:br w:type="textWrapping"/>
      </w:r>
      <w:r>
        <w:rPr>
          <w:sz w:val="18"/>
        </w:rPr>
        <w:t xml:space="preserve">    "end_time": "2024-07-25",</w:t>
      </w:r>
      <w:r>
        <w:rPr>
          <w:sz w:val="18"/>
        </w:rPr>
        <w:br w:type="textWrapping"/>
      </w:r>
      <w:r>
        <w:rPr>
          <w:sz w:val="18"/>
        </w:rPr>
        <w:t xml:space="preserve">    "search_field": "order_sn",</w:t>
      </w:r>
      <w:r>
        <w:rPr>
          <w:sz w:val="18"/>
        </w:rPr>
        <w:br w:type="textWrapping"/>
      </w:r>
      <w:r>
        <w:rPr>
          <w:sz w:val="18"/>
        </w:rPr>
        <w:t xml:space="preserve">    "search_value": "SP240719005"</w:t>
      </w:r>
      <w:r>
        <w:rPr>
          <w:sz w:val="18"/>
        </w:rPr>
        <w:br w:type="textWrapping"/>
      </w:r>
      <w:r>
        <w:rPr>
          <w:sz w:val="18"/>
        </w:rPr>
        <w:t>}</w:t>
      </w:r>
      <w:r>
        <w:rPr>
          <w:sz w:val="18"/>
        </w:rPr>
        <w:br w:type="textWrapping"/>
      </w:r>
      <w:r>
        <w:rPr>
          <w:sz w:val="18"/>
        </w:rPr>
        <w:t>```</w:t>
      </w:r>
    </w:p>
    <w:p w14:paraId="35D44492">
      <w:pPr>
        <w:pStyle w:val="4"/>
      </w:pPr>
      <w:bookmarkStart w:id="2372" w:name="_Toc14473"/>
      <w:r>
        <w:t>返回结果</w:t>
      </w:r>
      <w:bookmarkEnd w:id="2372"/>
    </w:p>
    <w:p w14:paraId="5D28476D">
      <w:r>
        <w:rPr>
          <w:sz w:val="18"/>
        </w:rPr>
        <w:t>Json Object</w:t>
      </w:r>
    </w:p>
    <w:p w14:paraId="025F43F7">
      <w:pPr>
        <w:pStyle w:val="4"/>
      </w:pPr>
      <w:bookmarkStart w:id="2373" w:name="_Toc25280"/>
      <w:r>
        <w:t>返回成功示例</w:t>
      </w:r>
      <w:bookmarkEnd w:id="2373"/>
    </w:p>
    <w:p w14:paraId="4D99F6F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"b3411c55788d496ab3bb2eff93d95761.119.16966503960012927",</w:t>
      </w:r>
      <w:r>
        <w:rPr>
          <w:sz w:val="18"/>
        </w:rPr>
        <w:br w:type="textWrapping"/>
      </w:r>
      <w:r>
        <w:rPr>
          <w:sz w:val="18"/>
        </w:rPr>
        <w:t xml:space="preserve">    "response_time": "2023-10-07 11:46:36",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"delivery_order_sn": "OWS220613001",</w:t>
      </w:r>
      <w:r>
        <w:rPr>
          <w:sz w:val="18"/>
        </w:rPr>
        <w:br w:type="textWrapping"/>
      </w:r>
      <w:r>
        <w:rPr>
          <w:sz w:val="18"/>
        </w:rPr>
        <w:t xml:space="preserve">            "source_type": 2,</w:t>
      </w:r>
      <w:r>
        <w:rPr>
          <w:sz w:val="18"/>
        </w:rPr>
        <w:br w:type="textWrapping"/>
      </w:r>
      <w:r>
        <w:rPr>
          <w:sz w:val="18"/>
        </w:rPr>
        <w:t xml:space="preserve">            "pay_status": 0,</w:t>
      </w:r>
      <w:r>
        <w:rPr>
          <w:sz w:val="18"/>
        </w:rPr>
        <w:br w:type="textWrapping"/>
      </w:r>
      <w:r>
        <w:rPr>
          <w:sz w:val="18"/>
        </w:rPr>
        <w:t xml:space="preserve">            "pay_status_text": "未申请",</w:t>
      </w:r>
      <w:r>
        <w:rPr>
          <w:sz w:val="18"/>
        </w:rPr>
        <w:br w:type="textWrapping"/>
      </w:r>
      <w:r>
        <w:rPr>
          <w:sz w:val="18"/>
        </w:rPr>
        <w:t xml:space="preserve">            "receive_owner": [</w:t>
      </w:r>
      <w:r>
        <w:rPr>
          <w:sz w:val="18"/>
        </w:rPr>
        <w:br w:type="textWrapping"/>
      </w:r>
      <w:r>
        <w:rPr>
          <w:sz w:val="18"/>
        </w:rPr>
        <w:t xml:space="preserve">                "ffff-自建海外仓"</w:t>
      </w:r>
      <w:r>
        <w:rPr>
          <w:sz w:val="18"/>
        </w:rPr>
        <w:br w:type="textWrapping"/>
      </w:r>
      <w:r>
        <w:rPr>
          <w:sz w:val="18"/>
        </w:rPr>
        <w:t xml:space="preserve">            ],</w:t>
      </w:r>
      <w:r>
        <w:rPr>
          <w:sz w:val="18"/>
        </w:rPr>
        <w:br w:type="textWrapping"/>
      </w:r>
      <w:r>
        <w:rPr>
          <w:sz w:val="18"/>
        </w:rPr>
        <w:t xml:space="preserve">            "fee_type_text": "税费",</w:t>
      </w:r>
      <w:r>
        <w:rPr>
          <w:sz w:val="18"/>
        </w:rPr>
        <w:br w:type="textWrapping"/>
      </w:r>
      <w:r>
        <w:rPr>
          <w:sz w:val="18"/>
        </w:rPr>
        <w:t xml:space="preserve">            "create_user": "zhangsan",</w:t>
      </w:r>
      <w:r>
        <w:rPr>
          <w:sz w:val="18"/>
        </w:rPr>
        <w:br w:type="textWrapping"/>
      </w:r>
      <w:r>
        <w:rPr>
          <w:sz w:val="18"/>
        </w:rPr>
        <w:t xml:space="preserve">            "create_time": "2022-07-14 16:34:30",</w:t>
      </w:r>
      <w:r>
        <w:rPr>
          <w:sz w:val="18"/>
        </w:rPr>
        <w:br w:type="textWrapping"/>
      </w:r>
      <w:r>
        <w:rPr>
          <w:sz w:val="18"/>
        </w:rPr>
        <w:t xml:space="preserve">            "logistics_provider_id": "1",</w:t>
      </w:r>
      <w:r>
        <w:rPr>
          <w:sz w:val="18"/>
        </w:rPr>
        <w:br w:type="textWrapping"/>
      </w:r>
      <w:r>
        <w:rPr>
          <w:sz w:val="18"/>
        </w:rPr>
        <w:t xml:space="preserve">            "logistics_provider_name": "",</w:t>
      </w:r>
      <w:r>
        <w:rPr>
          <w:sz w:val="18"/>
        </w:rPr>
        <w:br w:type="textWrapping"/>
      </w:r>
      <w:r>
        <w:rPr>
          <w:sz w:val="18"/>
        </w:rPr>
        <w:t xml:space="preserve">            "logistics_channel_name": "",</w:t>
      </w:r>
      <w:r>
        <w:rPr>
          <w:sz w:val="18"/>
        </w:rPr>
        <w:br w:type="textWrapping"/>
      </w:r>
      <w:r>
        <w:rPr>
          <w:sz w:val="18"/>
        </w:rPr>
        <w:t xml:space="preserve">            "currency": "CNY",</w:t>
      </w:r>
      <w:r>
        <w:rPr>
          <w:sz w:val="18"/>
        </w:rPr>
        <w:br w:type="textWrapping"/>
      </w:r>
      <w:r>
        <w:rPr>
          <w:sz w:val="18"/>
        </w:rPr>
        <w:t xml:space="preserve">            "currency_icon": "￥",</w:t>
      </w:r>
      <w:r>
        <w:rPr>
          <w:sz w:val="18"/>
        </w:rPr>
        <w:br w:type="textWrapping"/>
      </w:r>
      <w:r>
        <w:rPr>
          <w:sz w:val="18"/>
        </w:rPr>
        <w:t xml:space="preserve">            "fee": "1.00",</w:t>
      </w:r>
      <w:r>
        <w:rPr>
          <w:sz w:val="18"/>
        </w:rPr>
        <w:br w:type="textWrapping"/>
      </w:r>
      <w:r>
        <w:rPr>
          <w:sz w:val="18"/>
        </w:rPr>
        <w:t xml:space="preserve">            "discount": "0.00",</w:t>
      </w:r>
      <w:r>
        <w:rPr>
          <w:sz w:val="18"/>
        </w:rPr>
        <w:br w:type="textWrapping"/>
      </w:r>
      <w:r>
        <w:rPr>
          <w:sz w:val="18"/>
        </w:rPr>
        <w:t xml:space="preserve">            "payable_amount": "1.00",</w:t>
      </w:r>
      <w:r>
        <w:rPr>
          <w:sz w:val="18"/>
        </w:rPr>
        <w:br w:type="textWrapping"/>
      </w:r>
      <w:r>
        <w:rPr>
          <w:sz w:val="18"/>
        </w:rPr>
        <w:t xml:space="preserve">            "paid_fee": "0.00",</w:t>
      </w:r>
      <w:r>
        <w:rPr>
          <w:sz w:val="18"/>
        </w:rPr>
        <w:br w:type="textWrapping"/>
      </w:r>
      <w:r>
        <w:rPr>
          <w:sz w:val="18"/>
        </w:rPr>
        <w:t xml:space="preserve">            "unpaid_fee": "1.00",</w:t>
      </w:r>
      <w:r>
        <w:rPr>
          <w:sz w:val="18"/>
        </w:rPr>
        <w:br w:type="textWrapping"/>
      </w:r>
      <w:r>
        <w:rPr>
          <w:sz w:val="18"/>
        </w:rPr>
        <w:t xml:space="preserve">            "apply_fee": "0.00",</w:t>
      </w:r>
      <w:r>
        <w:rPr>
          <w:sz w:val="18"/>
        </w:rPr>
        <w:br w:type="textWrapping"/>
      </w:r>
      <w:r>
        <w:rPr>
          <w:sz w:val="18"/>
        </w:rPr>
        <w:t xml:space="preserve">            "unapply_fee": "1.00",</w:t>
      </w:r>
      <w:r>
        <w:rPr>
          <w:sz w:val="18"/>
        </w:rPr>
        <w:br w:type="textWrapping"/>
      </w:r>
      <w:r>
        <w:rPr>
          <w:sz w:val="18"/>
        </w:rPr>
        <w:t xml:space="preserve">            "delivery_create_time": "2022-06-13 18:02:33",</w:t>
      </w:r>
      <w:r>
        <w:rPr>
          <w:sz w:val="18"/>
        </w:rPr>
        <w:br w:type="textWrapping"/>
      </w:r>
      <w:r>
        <w:rPr>
          <w:sz w:val="18"/>
        </w:rPr>
        <w:t xml:space="preserve">            "unpaid_request_funds": [],</w:t>
      </w:r>
      <w:r>
        <w:rPr>
          <w:sz w:val="18"/>
        </w:rPr>
        <w:br w:type="textWrapping"/>
      </w:r>
      <w:r>
        <w:rPr>
          <w:sz w:val="18"/>
        </w:rPr>
        <w:t xml:space="preserve">            "paid_request_funds": [],</w:t>
      </w:r>
      <w:r>
        <w:rPr>
          <w:sz w:val="18"/>
        </w:rPr>
        <w:br w:type="textWrapping"/>
      </w:r>
      <w:r>
        <w:rPr>
          <w:sz w:val="18"/>
        </w:rPr>
        <w:t xml:space="preserve">            "shipment_ids": [],</w:t>
      </w:r>
      <w:r>
        <w:rPr>
          <w:sz w:val="18"/>
        </w:rPr>
        <w:br w:type="textWrapping"/>
      </w:r>
      <w:r>
        <w:rPr>
          <w:sz w:val="18"/>
        </w:rPr>
        <w:t xml:space="preserve">            "provide_ids": [],</w:t>
      </w:r>
      <w:r>
        <w:rPr>
          <w:sz w:val="18"/>
        </w:rPr>
        <w:br w:type="textWrapping"/>
      </w:r>
      <w:r>
        <w:rPr>
          <w:sz w:val="18"/>
        </w:rPr>
        <w:t xml:space="preserve">            "shipment_date": "2022-06-13 18:02:52",</w:t>
      </w:r>
      <w:r>
        <w:rPr>
          <w:sz w:val="18"/>
        </w:rPr>
        <w:br w:type="textWrapping"/>
      </w:r>
      <w:r>
        <w:rPr>
          <w:sz w:val="18"/>
        </w:rPr>
        <w:t xml:space="preserve">            "warehouse_list": [</w:t>
      </w:r>
      <w:r>
        <w:rPr>
          <w:sz w:val="18"/>
        </w:rPr>
        <w:br w:type="textWrapping"/>
      </w:r>
      <w:r>
        <w:rPr>
          <w:sz w:val="18"/>
        </w:rPr>
        <w:t xml:space="preserve">                {</w:t>
      </w:r>
      <w:r>
        <w:rPr>
          <w:sz w:val="18"/>
        </w:rPr>
        <w:br w:type="textWrapping"/>
      </w:r>
      <w:r>
        <w:rPr>
          <w:sz w:val="18"/>
        </w:rPr>
        <w:t xml:space="preserve">                    "rfpl_id": "301205149268918272",</w:t>
      </w:r>
      <w:r>
        <w:rPr>
          <w:sz w:val="18"/>
        </w:rPr>
        <w:br w:type="textWrapping"/>
      </w:r>
      <w:r>
        <w:rPr>
          <w:sz w:val="18"/>
        </w:rPr>
        <w:t xml:space="preserve">                    "wid": "1",</w:t>
      </w:r>
      <w:r>
        <w:rPr>
          <w:sz w:val="18"/>
        </w:rPr>
        <w:br w:type="textWrapping"/>
      </w:r>
      <w:r>
        <w:rPr>
          <w:sz w:val="18"/>
        </w:rPr>
        <w:t xml:space="preserve">                    "warehouse_name": "仓库1"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50</w:t>
      </w:r>
      <w:r>
        <w:rPr>
          <w:sz w:val="18"/>
        </w:rPr>
        <w:br w:type="textWrapping"/>
      </w:r>
      <w:r>
        <w:rPr>
          <w:sz w:val="18"/>
        </w:rPr>
        <w:t>}</w:t>
      </w:r>
    </w:p>
    <w:p w14:paraId="1F8692B2">
      <w:r>
        <w:rPr>
          <w:sz w:val="18"/>
        </w:rPr>
        <w:t>```</w:t>
      </w:r>
    </w:p>
    <w:p w14:paraId="2957280F">
      <w:r>
        <w:rPr>
          <w:sz w:val="18"/>
        </w:rPr>
        <w:t>---</w:t>
      </w:r>
    </w:p>
    <w:p w14:paraId="65D70C9E">
      <w:pPr>
        <w:pStyle w:val="4"/>
      </w:pPr>
      <w:bookmarkStart w:id="2374" w:name="_Toc22054"/>
      <w:r>
        <w:t>查询请款池-其他应付款</w:t>
      </w:r>
      <w:bookmarkEnd w:id="2374"/>
    </w:p>
    <w:p w14:paraId="23E96059">
      <w:r>
        <w:rPr>
          <w:sz w:val="18"/>
        </w:rPr>
        <w:t>- Source path: docs/Finance/requestFundsPoolCustomFeeList</w:t>
      </w:r>
      <w:r>
        <w:rPr>
          <w:sz w:val="18"/>
        </w:rPr>
        <w:br w:type="textWrapping"/>
      </w:r>
      <w:r>
        <w:rPr>
          <w:sz w:val="18"/>
        </w:rPr>
        <w:t>- Source URL: https://apidoc.lingxing.com/docs/Finance/requestFundsPoolCustomFeeList.md</w:t>
      </w:r>
    </w:p>
    <w:p w14:paraId="6E39DA69">
      <w:r>
        <w:rPr>
          <w:sz w:val="18"/>
        </w:rPr>
        <w:t># 查询请款池-其他应付款</w:t>
      </w:r>
    </w:p>
    <w:p w14:paraId="7796CE9E">
      <w:pPr>
        <w:pStyle w:val="4"/>
      </w:pPr>
      <w:bookmarkStart w:id="2375" w:name="_Toc15937"/>
      <w:r>
        <w:t>接口信息</w:t>
      </w:r>
      <w:bookmarkEnd w:id="2375"/>
    </w:p>
    <w:p w14:paraId="07812BDD">
      <w:pPr>
        <w:pStyle w:val="4"/>
      </w:pPr>
      <w:bookmarkStart w:id="2376" w:name="_Toc13752"/>
      <w:r>
        <w:t>请求参数</w:t>
      </w:r>
      <w:bookmarkEnd w:id="2376"/>
    </w:p>
    <w:p w14:paraId="6A2705F2">
      <w:pPr>
        <w:pStyle w:val="4"/>
      </w:pPr>
      <w:bookmarkStart w:id="2377" w:name="_Toc7152"/>
      <w:r>
        <w:t>请求示例</w:t>
      </w:r>
      <w:bookmarkEnd w:id="2377"/>
    </w:p>
    <w:p w14:paraId="3CC64454">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"pay_status": 3,</w:t>
      </w:r>
      <w:r>
        <w:rPr>
          <w:sz w:val="18"/>
        </w:rPr>
        <w:br w:type="textWrapping"/>
      </w:r>
      <w:r>
        <w:rPr>
          <w:sz w:val="18"/>
        </w:rPr>
        <w:t xml:space="preserve">    "start_time": "2024-07-23",</w:t>
      </w:r>
      <w:r>
        <w:rPr>
          <w:sz w:val="18"/>
        </w:rPr>
        <w:br w:type="textWrapping"/>
      </w:r>
      <w:r>
        <w:rPr>
          <w:sz w:val="18"/>
        </w:rPr>
        <w:t xml:space="preserve">    "end_time": "2024-07-25",</w:t>
      </w:r>
      <w:r>
        <w:rPr>
          <w:sz w:val="18"/>
        </w:rPr>
        <w:br w:type="textWrapping"/>
      </w:r>
      <w:r>
        <w:rPr>
          <w:sz w:val="18"/>
        </w:rPr>
        <w:t xml:space="preserve">    "search_field_time": "create_time",</w:t>
      </w:r>
      <w:r>
        <w:rPr>
          <w:sz w:val="18"/>
        </w:rPr>
        <w:br w:type="textWrapping"/>
      </w:r>
      <w:r>
        <w:rPr>
          <w:sz w:val="18"/>
        </w:rPr>
        <w:t xml:space="preserve">    "search_field": "business_sn",</w:t>
      </w:r>
      <w:r>
        <w:rPr>
          <w:sz w:val="18"/>
        </w:rPr>
        <w:br w:type="textWrapping"/>
      </w:r>
      <w:r>
        <w:rPr>
          <w:sz w:val="18"/>
        </w:rPr>
        <w:t xml:space="preserve">    "search_value": "FY240703000001"</w:t>
      </w:r>
      <w:r>
        <w:rPr>
          <w:sz w:val="18"/>
        </w:rPr>
        <w:br w:type="textWrapping"/>
      </w:r>
      <w:r>
        <w:rPr>
          <w:sz w:val="18"/>
        </w:rPr>
        <w:t>}</w:t>
      </w:r>
      <w:r>
        <w:rPr>
          <w:sz w:val="18"/>
        </w:rPr>
        <w:br w:type="textWrapping"/>
      </w:r>
      <w:r>
        <w:rPr>
          <w:sz w:val="18"/>
        </w:rPr>
        <w:t>```</w:t>
      </w:r>
    </w:p>
    <w:p w14:paraId="511DDE22">
      <w:pPr>
        <w:pStyle w:val="4"/>
      </w:pPr>
      <w:bookmarkStart w:id="2378" w:name="_Toc12192"/>
      <w:r>
        <w:t>返回结果</w:t>
      </w:r>
      <w:bookmarkEnd w:id="2378"/>
    </w:p>
    <w:p w14:paraId="51F2718E">
      <w:r>
        <w:rPr>
          <w:sz w:val="18"/>
        </w:rPr>
        <w:t>Json Object</w:t>
      </w:r>
    </w:p>
    <w:p w14:paraId="0D8B1945">
      <w:pPr>
        <w:pStyle w:val="4"/>
      </w:pPr>
      <w:bookmarkStart w:id="2379" w:name="_Toc23800"/>
      <w:r>
        <w:t>返回成功示例</w:t>
      </w:r>
      <w:bookmarkEnd w:id="2379"/>
    </w:p>
    <w:p w14:paraId="5C7E64A0">
      <w:r>
        <w:rPr>
          <w:sz w:val="18"/>
        </w:rPr>
        <w:t>```</w:t>
      </w:r>
    </w:p>
    <w:p w14:paraId="1CEC0DD8">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"f2336a34d32f475ab38ad5461e47f3af.100.16966502275823543",</w:t>
      </w:r>
      <w:r>
        <w:rPr>
          <w:sz w:val="18"/>
        </w:rPr>
        <w:br w:type="textWrapping"/>
      </w:r>
      <w:r>
        <w:rPr>
          <w:sz w:val="18"/>
        </w:rPr>
        <w:t xml:space="preserve">    "response_time": "2023-10-07 11:43:49",</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"custom_fee_sn": "QT230921002",</w:t>
      </w:r>
      <w:r>
        <w:rPr>
          <w:sz w:val="18"/>
        </w:rPr>
        <w:br w:type="textWrapping"/>
      </w:r>
      <w:r>
        <w:rPr>
          <w:sz w:val="18"/>
        </w:rPr>
        <w:t xml:space="preserve">            "business_sn": "FY230921000002",</w:t>
      </w:r>
      <w:r>
        <w:rPr>
          <w:sz w:val="18"/>
        </w:rPr>
        <w:br w:type="textWrapping"/>
      </w:r>
      <w:r>
        <w:rPr>
          <w:sz w:val="18"/>
        </w:rPr>
        <w:t xml:space="preserve">            "object_id": "301358744661164544",</w:t>
      </w:r>
      <w:r>
        <w:rPr>
          <w:sz w:val="18"/>
        </w:rPr>
        <w:br w:type="textWrapping"/>
      </w:r>
      <w:r>
        <w:rPr>
          <w:sz w:val="18"/>
        </w:rPr>
        <w:t xml:space="preserve">            "object_name": "jack name",</w:t>
      </w:r>
      <w:r>
        <w:rPr>
          <w:sz w:val="18"/>
        </w:rPr>
        <w:br w:type="textWrapping"/>
      </w:r>
      <w:r>
        <w:rPr>
          <w:sz w:val="18"/>
        </w:rPr>
        <w:t xml:space="preserve">            "pay_status": 3,</w:t>
      </w:r>
      <w:r>
        <w:rPr>
          <w:sz w:val="18"/>
        </w:rPr>
        <w:br w:type="textWrapping"/>
      </w:r>
      <w:r>
        <w:rPr>
          <w:sz w:val="18"/>
        </w:rPr>
        <w:t xml:space="preserve">            "pay_status_text": "已付清",</w:t>
      </w:r>
      <w:r>
        <w:rPr>
          <w:sz w:val="18"/>
        </w:rPr>
        <w:br w:type="textWrapping"/>
      </w:r>
      <w:r>
        <w:rPr>
          <w:sz w:val="18"/>
        </w:rPr>
        <w:t xml:space="preserve">            "fee_type_id": "304297072910827520",</w:t>
      </w:r>
      <w:r>
        <w:rPr>
          <w:sz w:val="18"/>
        </w:rPr>
        <w:br w:type="textWrapping"/>
      </w:r>
      <w:r>
        <w:rPr>
          <w:sz w:val="18"/>
        </w:rPr>
        <w:t xml:space="preserve">            "currency": "USD",</w:t>
      </w:r>
      <w:r>
        <w:rPr>
          <w:sz w:val="18"/>
        </w:rPr>
        <w:br w:type="textWrapping"/>
      </w:r>
      <w:r>
        <w:rPr>
          <w:sz w:val="18"/>
        </w:rPr>
        <w:t xml:space="preserve">            "fee": "10.00",</w:t>
      </w:r>
      <w:r>
        <w:rPr>
          <w:sz w:val="18"/>
        </w:rPr>
        <w:br w:type="textWrapping"/>
      </w:r>
      <w:r>
        <w:rPr>
          <w:sz w:val="18"/>
        </w:rPr>
        <w:t xml:space="preserve">            "paid_fee": "10.00",</w:t>
      </w:r>
      <w:r>
        <w:rPr>
          <w:sz w:val="18"/>
        </w:rPr>
        <w:br w:type="textWrapping"/>
      </w:r>
      <w:r>
        <w:rPr>
          <w:sz w:val="18"/>
        </w:rPr>
        <w:t xml:space="preserve">            "apply_fee": "0.00",</w:t>
      </w:r>
      <w:r>
        <w:rPr>
          <w:sz w:val="18"/>
        </w:rPr>
        <w:br w:type="textWrapping"/>
      </w:r>
      <w:r>
        <w:rPr>
          <w:sz w:val="18"/>
        </w:rPr>
        <w:t xml:space="preserve">            "create_uid": "1",</w:t>
      </w:r>
      <w:r>
        <w:rPr>
          <w:sz w:val="18"/>
        </w:rPr>
        <w:br w:type="textWrapping"/>
      </w:r>
      <w:r>
        <w:rPr>
          <w:sz w:val="18"/>
        </w:rPr>
        <w:t xml:space="preserve">            "fee_type_text": "其他费1",</w:t>
      </w:r>
      <w:r>
        <w:rPr>
          <w:sz w:val="18"/>
        </w:rPr>
        <w:br w:type="textWrapping"/>
      </w:r>
      <w:r>
        <w:rPr>
          <w:sz w:val="18"/>
        </w:rPr>
        <w:t xml:space="preserve">            "create_time": "2023-09-21 16:56:45",</w:t>
      </w:r>
      <w:r>
        <w:rPr>
          <w:sz w:val="18"/>
        </w:rPr>
        <w:br w:type="textWrapping"/>
      </w:r>
      <w:r>
        <w:rPr>
          <w:sz w:val="18"/>
        </w:rPr>
        <w:t xml:space="preserve">            "create_user": "0超级管理员01",</w:t>
      </w:r>
      <w:r>
        <w:rPr>
          <w:sz w:val="18"/>
        </w:rPr>
        <w:br w:type="textWrapping"/>
      </w:r>
      <w:r>
        <w:rPr>
          <w:sz w:val="18"/>
        </w:rPr>
        <w:t xml:space="preserve">            "unpaid_fee": "0.00",</w:t>
      </w:r>
      <w:r>
        <w:rPr>
          <w:sz w:val="18"/>
        </w:rPr>
        <w:br w:type="textWrapping"/>
      </w:r>
      <w:r>
        <w:rPr>
          <w:sz w:val="18"/>
        </w:rPr>
        <w:t xml:space="preserve">            "unapply_fee": "0.00",</w:t>
      </w:r>
      <w:r>
        <w:rPr>
          <w:sz w:val="18"/>
        </w:rPr>
        <w:br w:type="textWrapping"/>
      </w:r>
      <w:r>
        <w:rPr>
          <w:sz w:val="18"/>
        </w:rPr>
        <w:t xml:space="preserve">            "applying_orders": [],</w:t>
      </w:r>
      <w:r>
        <w:rPr>
          <w:sz w:val="18"/>
        </w:rPr>
        <w:br w:type="textWrapping"/>
      </w:r>
      <w:r>
        <w:rPr>
          <w:sz w:val="18"/>
        </w:rPr>
        <w:t xml:space="preserve">            "paid_orders": [</w:t>
      </w:r>
      <w:r>
        <w:rPr>
          <w:sz w:val="18"/>
        </w:rPr>
        <w:br w:type="textWrapping"/>
      </w:r>
      <w:r>
        <w:rPr>
          <w:sz w:val="18"/>
        </w:rPr>
        <w:t xml:space="preserve">                {</w:t>
      </w:r>
      <w:r>
        <w:rPr>
          <w:sz w:val="18"/>
        </w:rPr>
        <w:br w:type="textWrapping"/>
      </w:r>
      <w:r>
        <w:rPr>
          <w:sz w:val="18"/>
        </w:rPr>
        <w:t xml:space="preserve">                    "order_sn": "RF230921002",</w:t>
      </w:r>
      <w:r>
        <w:rPr>
          <w:sz w:val="18"/>
        </w:rPr>
        <w:br w:type="textWrapping"/>
      </w:r>
      <w:r>
        <w:rPr>
          <w:sz w:val="18"/>
        </w:rPr>
        <w:t xml:space="preserve">                    "status_text": "已完成",</w:t>
      </w:r>
      <w:r>
        <w:rPr>
          <w:sz w:val="18"/>
        </w:rPr>
        <w:br w:type="textWrapping"/>
      </w:r>
      <w:r>
        <w:rPr>
          <w:sz w:val="18"/>
        </w:rPr>
        <w:t xml:space="preserve">                    "status": "2",</w:t>
      </w:r>
      <w:r>
        <w:rPr>
          <w:sz w:val="18"/>
        </w:rPr>
        <w:br w:type="textWrapping"/>
      </w:r>
      <w:r>
        <w:rPr>
          <w:sz w:val="18"/>
        </w:rPr>
        <w:t xml:space="preserve">                    "apply_username": "0超级管理员01",</w:t>
      </w:r>
      <w:r>
        <w:rPr>
          <w:sz w:val="18"/>
        </w:rPr>
        <w:br w:type="textWrapping"/>
      </w:r>
      <w:r>
        <w:rPr>
          <w:sz w:val="18"/>
        </w:rPr>
        <w:t xml:space="preserve">                    "apply_amount": "10.00",</w:t>
      </w:r>
      <w:r>
        <w:rPr>
          <w:sz w:val="18"/>
        </w:rPr>
        <w:br w:type="textWrapping"/>
      </w:r>
      <w:r>
        <w:rPr>
          <w:sz w:val="18"/>
        </w:rPr>
        <w:t xml:space="preserve">                    "apply_time": "2023-09-21 16:57:13",</w:t>
      </w:r>
      <w:r>
        <w:rPr>
          <w:sz w:val="18"/>
        </w:rPr>
        <w:br w:type="textWrapping"/>
      </w:r>
      <w:r>
        <w:rPr>
          <w:sz w:val="18"/>
        </w:rPr>
        <w:t xml:space="preserve">                    "currency_icon": "$",</w:t>
      </w:r>
      <w:r>
        <w:rPr>
          <w:sz w:val="18"/>
        </w:rPr>
        <w:br w:type="textWrapping"/>
      </w:r>
      <w:r>
        <w:rPr>
          <w:sz w:val="18"/>
        </w:rPr>
        <w:t xml:space="preserve">                    "type":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471A35B4">
      <w:r>
        <w:rPr>
          <w:sz w:val="18"/>
        </w:rPr>
        <w:t>---</w:t>
      </w:r>
    </w:p>
    <w:p w14:paraId="2096E0C4">
      <w:pPr>
        <w:pStyle w:val="4"/>
      </w:pPr>
      <w:bookmarkStart w:id="2380" w:name="_Toc10600"/>
      <w:r>
        <w:t>查询请款池-其他费用</w:t>
      </w:r>
      <w:bookmarkEnd w:id="2380"/>
    </w:p>
    <w:p w14:paraId="76C108DF">
      <w:r>
        <w:rPr>
          <w:sz w:val="18"/>
        </w:rPr>
        <w:t>- Source path: docs/Finance/requestFundsPoolOtherFeeList</w:t>
      </w:r>
      <w:r>
        <w:rPr>
          <w:sz w:val="18"/>
        </w:rPr>
        <w:br w:type="textWrapping"/>
      </w:r>
      <w:r>
        <w:rPr>
          <w:sz w:val="18"/>
        </w:rPr>
        <w:t>- Source URL: https://apidoc.lingxing.com/docs/Finance/requestFundsPoolOtherFeeList.md</w:t>
      </w:r>
    </w:p>
    <w:p w14:paraId="5F6F291F">
      <w:r>
        <w:rPr>
          <w:sz w:val="18"/>
        </w:rPr>
        <w:t># 查询请款池-其他费用</w:t>
      </w:r>
    </w:p>
    <w:p w14:paraId="61108212">
      <w:pPr>
        <w:pStyle w:val="4"/>
      </w:pPr>
      <w:bookmarkStart w:id="2381" w:name="_Toc23966"/>
      <w:r>
        <w:t>接口信息</w:t>
      </w:r>
      <w:bookmarkEnd w:id="2381"/>
    </w:p>
    <w:p w14:paraId="470938A1">
      <w:pPr>
        <w:pStyle w:val="4"/>
      </w:pPr>
      <w:bookmarkStart w:id="2382" w:name="_Toc28573"/>
      <w:r>
        <w:t>请求参数</w:t>
      </w:r>
      <w:bookmarkEnd w:id="2382"/>
    </w:p>
    <w:p w14:paraId="34B14358">
      <w:pPr>
        <w:pStyle w:val="4"/>
      </w:pPr>
      <w:bookmarkStart w:id="2383" w:name="_Toc31790"/>
      <w:r>
        <w:t>请求cURL示例</w:t>
      </w:r>
      <w:bookmarkEnd w:id="2383"/>
    </w:p>
    <w:p w14:paraId="10F0AF3A">
      <w:r>
        <w:rPr>
          <w:sz w:val="18"/>
        </w:rPr>
        <w:t>```</w:t>
      </w:r>
      <w:r>
        <w:rPr>
          <w:sz w:val="18"/>
        </w:rPr>
        <w:br w:type="textWrapping"/>
      </w:r>
      <w:r>
        <w:rPr>
          <w:sz w:val="18"/>
        </w:rPr>
        <w:t>curl --location 'https://openapi.lingxing.com/basicOpen/finance/requestFundsPool/otherFee/list?access_token=value&amp;timestamp=value&amp;sign=value&amp;app_key=value'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"endTime": "2024-12-31",</w:t>
      </w:r>
      <w:r>
        <w:rPr>
          <w:sz w:val="18"/>
        </w:rPr>
        <w:br w:type="textWrapping"/>
      </w:r>
      <w:r>
        <w:rPr>
          <w:sz w:val="18"/>
        </w:rPr>
        <w:t xml:space="preserve">    "startTime": "2024-01-01",</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"purchaserIds": [1234567890,9876543210],</w:t>
      </w:r>
      <w:r>
        <w:rPr>
          <w:sz w:val="18"/>
        </w:rPr>
        <w:br w:type="textWrapping"/>
      </w:r>
      <w:r>
        <w:rPr>
          <w:sz w:val="18"/>
        </w:rPr>
        <w:t xml:space="preserve">    "searchField": "order_sn",</w:t>
      </w:r>
      <w:r>
        <w:rPr>
          <w:sz w:val="18"/>
        </w:rPr>
        <w:br w:type="textWrapping"/>
      </w:r>
      <w:r>
        <w:rPr>
          <w:sz w:val="18"/>
        </w:rPr>
        <w:t xml:space="preserve">    "searchFieldTime": "create_time",</w:t>
      </w:r>
      <w:r>
        <w:rPr>
          <w:sz w:val="18"/>
        </w:rPr>
        <w:br w:type="textWrapping"/>
      </w:r>
      <w:r>
        <w:rPr>
          <w:sz w:val="18"/>
        </w:rPr>
        <w:t xml:space="preserve">    "searchValue": "PO20240101",</w:t>
      </w:r>
      <w:r>
        <w:rPr>
          <w:sz w:val="18"/>
        </w:rPr>
        <w:br w:type="textWrapping"/>
      </w:r>
      <w:r>
        <w:rPr>
          <w:sz w:val="18"/>
        </w:rPr>
        <w:t xml:space="preserve">    "status": 0,</w:t>
      </w:r>
      <w:r>
        <w:rPr>
          <w:sz w:val="18"/>
        </w:rPr>
        <w:br w:type="textWrapping"/>
      </w:r>
      <w:r>
        <w:rPr>
          <w:sz w:val="18"/>
        </w:rPr>
        <w:t xml:space="preserve">    "supplierIds": [1234567890,9876543210]</w:t>
      </w:r>
      <w:r>
        <w:rPr>
          <w:sz w:val="18"/>
        </w:rPr>
        <w:br w:type="textWrapping"/>
      </w:r>
      <w:r>
        <w:rPr>
          <w:sz w:val="18"/>
        </w:rPr>
        <w:t>}'</w:t>
      </w:r>
      <w:r>
        <w:rPr>
          <w:sz w:val="18"/>
        </w:rPr>
        <w:br w:type="textWrapping"/>
      </w:r>
      <w:r>
        <w:rPr>
          <w:sz w:val="18"/>
        </w:rPr>
        <w:t>```</w:t>
      </w:r>
    </w:p>
    <w:p w14:paraId="6934DEFE">
      <w:pPr>
        <w:pStyle w:val="4"/>
      </w:pPr>
      <w:bookmarkStart w:id="2384" w:name="_Toc25473"/>
      <w:r>
        <w:t>返回结果</w:t>
      </w:r>
      <w:bookmarkEnd w:id="2384"/>
    </w:p>
    <w:p w14:paraId="2E9AFE0A">
      <w:r>
        <w:rPr>
          <w:sz w:val="18"/>
        </w:rPr>
        <w:t>Json Object</w:t>
      </w:r>
    </w:p>
    <w:p w14:paraId="32C1D15B">
      <w:pPr>
        <w:pStyle w:val="4"/>
      </w:pPr>
      <w:bookmarkStart w:id="2385" w:name="_Toc18530"/>
      <w:r>
        <w:t>返回成功示例</w:t>
      </w:r>
      <w:bookmarkEnd w:id="2385"/>
    </w:p>
    <w:p w14:paraId="3FE8B65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"amountNotPaid": "2500",</w:t>
      </w:r>
      <w:r>
        <w:rPr>
          <w:sz w:val="18"/>
        </w:rPr>
        <w:br w:type="textWrapping"/>
      </w:r>
      <w:r>
        <w:rPr>
          <w:sz w:val="18"/>
        </w:rPr>
        <w:t xml:space="preserve">        "amountPaid": "1500.5",</w:t>
      </w:r>
      <w:r>
        <w:rPr>
          <w:sz w:val="18"/>
        </w:rPr>
        <w:br w:type="textWrapping"/>
      </w:r>
      <w:r>
        <w:rPr>
          <w:sz w:val="18"/>
        </w:rPr>
        <w:t xml:space="preserve">        "applyedAmount": "3500",</w:t>
      </w:r>
      <w:r>
        <w:rPr>
          <w:sz w:val="18"/>
        </w:rPr>
        <w:br w:type="textWrapping"/>
      </w:r>
      <w:r>
        <w:rPr>
          <w:sz w:val="18"/>
        </w:rPr>
        <w:t xml:space="preserve">        "applyedDiscount": "50",</w:t>
      </w:r>
      <w:r>
        <w:rPr>
          <w:sz w:val="18"/>
        </w:rPr>
        <w:br w:type="textWrapping"/>
      </w:r>
      <w:r>
        <w:rPr>
          <w:sz w:val="18"/>
        </w:rPr>
        <w:t xml:space="preserve">        "applyedGoodsValue": "4500",</w:t>
      </w:r>
      <w:r>
        <w:rPr>
          <w:sz w:val="18"/>
        </w:rPr>
        <w:br w:type="textWrapping"/>
      </w:r>
      <w:r>
        <w:rPr>
          <w:sz w:val="18"/>
        </w:rPr>
        <w:t xml:space="preserve">        "applyingAmount": "2000",</w:t>
      </w:r>
      <w:r>
        <w:rPr>
          <w:sz w:val="18"/>
        </w:rPr>
        <w:br w:type="textWrapping"/>
      </w:r>
      <w:r>
        <w:rPr>
          <w:sz w:val="18"/>
        </w:rPr>
        <w:t xml:space="preserve">        "applyingDiscount": "30",</w:t>
      </w:r>
      <w:r>
        <w:rPr>
          <w:sz w:val="18"/>
        </w:rPr>
        <w:br w:type="textWrapping"/>
      </w:r>
      <w:r>
        <w:rPr>
          <w:sz w:val="18"/>
        </w:rPr>
        <w:t xml:space="preserve">        "applyingGoodsValue": "3000",</w:t>
      </w:r>
      <w:r>
        <w:rPr>
          <w:sz w:val="18"/>
        </w:rPr>
        <w:br w:type="textWrapping"/>
      </w:r>
      <w:r>
        <w:rPr>
          <w:sz w:val="18"/>
        </w:rPr>
        <w:t xml:space="preserve">        "applyingOrders": [</w:t>
      </w:r>
      <w:r>
        <w:rPr>
          <w:sz w:val="18"/>
        </w:rPr>
        <w:br w:type="textWrapping"/>
      </w:r>
      <w:r>
        <w:rPr>
          <w:sz w:val="18"/>
        </w:rPr>
        <w:t xml:space="preserve">          54321,</w:t>
      </w:r>
      <w:r>
        <w:rPr>
          <w:sz w:val="18"/>
        </w:rPr>
        <w:br w:type="textWrapping"/>
      </w:r>
      <w:r>
        <w:rPr>
          <w:sz w:val="18"/>
        </w:rPr>
        <w:t xml:space="preserve">          98765</w:t>
      </w:r>
      <w:r>
        <w:rPr>
          <w:sz w:val="18"/>
        </w:rPr>
        <w:br w:type="textWrapping"/>
      </w:r>
      <w:r>
        <w:rPr>
          <w:sz w:val="18"/>
        </w:rPr>
        <w:t xml:space="preserve">        ],</w:t>
      </w:r>
      <w:r>
        <w:rPr>
          <w:sz w:val="18"/>
        </w:rPr>
        <w:br w:type="textWrapping"/>
      </w:r>
      <w:r>
        <w:rPr>
          <w:sz w:val="18"/>
        </w:rPr>
        <w:t xml:space="preserve">        "closeDate": "2024-11-15",</w:t>
      </w:r>
      <w:r>
        <w:rPr>
          <w:sz w:val="18"/>
        </w:rPr>
        <w:br w:type="textWrapping"/>
      </w:r>
      <w:r>
        <w:rPr>
          <w:sz w:val="18"/>
        </w:rPr>
        <w:t xml:space="preserve">        "closeTime": 1700000000,</w:t>
      </w:r>
      <w:r>
        <w:rPr>
          <w:sz w:val="18"/>
        </w:rPr>
        <w:br w:type="textWrapping"/>
      </w:r>
      <w:r>
        <w:rPr>
          <w:sz w:val="18"/>
        </w:rPr>
        <w:t xml:space="preserve">        "closedByUid": 1234567890,</w:t>
      </w:r>
      <w:r>
        <w:rPr>
          <w:sz w:val="18"/>
        </w:rPr>
        <w:br w:type="textWrapping"/>
      </w:r>
      <w:r>
        <w:rPr>
          <w:sz w:val="18"/>
        </w:rPr>
        <w:t xml:space="preserve">        "closedByUser": "张三",</w:t>
      </w:r>
      <w:r>
        <w:rPr>
          <w:sz w:val="18"/>
        </w:rPr>
        <w:br w:type="textWrapping"/>
      </w:r>
      <w:r>
        <w:rPr>
          <w:sz w:val="18"/>
        </w:rPr>
        <w:t xml:space="preserve">        "closedRemark": "已全额付清",</w:t>
      </w:r>
      <w:r>
        <w:rPr>
          <w:sz w:val="18"/>
        </w:rPr>
        <w:br w:type="textWrapping"/>
      </w:r>
      <w:r>
        <w:rPr>
          <w:sz w:val="18"/>
        </w:rPr>
        <w:t xml:space="preserve">        "currency": "CNY",</w:t>
      </w:r>
      <w:r>
        <w:rPr>
          <w:sz w:val="18"/>
        </w:rPr>
        <w:br w:type="textWrapping"/>
      </w:r>
      <w:r>
        <w:rPr>
          <w:sz w:val="18"/>
        </w:rPr>
        <w:t xml:space="preserve">        "customOrderSn": "CUSTOM-2024-001",</w:t>
      </w:r>
      <w:r>
        <w:rPr>
          <w:sz w:val="18"/>
        </w:rPr>
        <w:br w:type="textWrapping"/>
      </w:r>
      <w:r>
        <w:rPr>
          <w:sz w:val="18"/>
        </w:rPr>
        <w:t xml:space="preserve">        "discountAmount": "100",</w:t>
      </w:r>
      <w:r>
        <w:rPr>
          <w:sz w:val="18"/>
        </w:rPr>
        <w:br w:type="textWrapping"/>
      </w:r>
      <w:r>
        <w:rPr>
          <w:sz w:val="18"/>
        </w:rPr>
        <w:t xml:space="preserve">        "fee": "5000",</w:t>
      </w:r>
      <w:r>
        <w:rPr>
          <w:sz w:val="18"/>
        </w:rPr>
        <w:br w:type="textWrapping"/>
      </w:r>
      <w:r>
        <w:rPr>
          <w:sz w:val="18"/>
        </w:rPr>
        <w:t xml:space="preserve">        "feeTypeId": 1234567890,</w:t>
      </w:r>
      <w:r>
        <w:rPr>
          <w:sz w:val="18"/>
        </w:rPr>
        <w:br w:type="textWrapping"/>
      </w:r>
      <w:r>
        <w:rPr>
          <w:sz w:val="18"/>
        </w:rPr>
        <w:t xml:space="preserve">        "feeTypeName": "运输费",</w:t>
      </w:r>
      <w:r>
        <w:rPr>
          <w:sz w:val="18"/>
        </w:rPr>
        <w:br w:type="textWrapping"/>
      </w:r>
      <w:r>
        <w:rPr>
          <w:sz w:val="18"/>
        </w:rPr>
        <w:t xml:space="preserve">        "icon": "icon_other_fee.png",</w:t>
      </w:r>
      <w:r>
        <w:rPr>
          <w:sz w:val="18"/>
        </w:rPr>
        <w:br w:type="textWrapping"/>
      </w:r>
      <w:r>
        <w:rPr>
          <w:sz w:val="18"/>
        </w:rPr>
        <w:t xml:space="preserve">        "id": 1001,</w:t>
      </w:r>
      <w:r>
        <w:rPr>
          <w:sz w:val="18"/>
        </w:rPr>
        <w:br w:type="textWrapping"/>
      </w:r>
      <w:r>
        <w:rPr>
          <w:sz w:val="18"/>
        </w:rPr>
        <w:t xml:space="preserve">        "isAutoDone": 0,</w:t>
      </w:r>
      <w:r>
        <w:rPr>
          <w:sz w:val="18"/>
        </w:rPr>
        <w:br w:type="textWrapping"/>
      </w:r>
      <w:r>
        <w:rPr>
          <w:sz w:val="18"/>
        </w:rPr>
        <w:t xml:space="preserve">        "notApplyAmount": "1000",</w:t>
      </w:r>
      <w:r>
        <w:rPr>
          <w:sz w:val="18"/>
        </w:rPr>
        <w:br w:type="textWrapping"/>
      </w:r>
      <w:r>
        <w:rPr>
          <w:sz w:val="18"/>
        </w:rPr>
        <w:t xml:space="preserve">        "optRealname": "李四",</w:t>
      </w:r>
      <w:r>
        <w:rPr>
          <w:sz w:val="18"/>
        </w:rPr>
        <w:br w:type="textWrapping"/>
      </w:r>
      <w:r>
        <w:rPr>
          <w:sz w:val="18"/>
        </w:rPr>
        <w:t xml:space="preserve">        "optUid": 1234567890,</w:t>
      </w:r>
      <w:r>
        <w:rPr>
          <w:sz w:val="18"/>
        </w:rPr>
        <w:br w:type="textWrapping"/>
      </w:r>
      <w:r>
        <w:rPr>
          <w:sz w:val="18"/>
        </w:rPr>
        <w:t xml:space="preserve">        "orderSn": "PO202401010001",</w:t>
      </w:r>
      <w:r>
        <w:rPr>
          <w:sz w:val="18"/>
        </w:rPr>
        <w:br w:type="textWrapping"/>
      </w:r>
      <w:r>
        <w:rPr>
          <w:sz w:val="18"/>
        </w:rPr>
        <w:t xml:space="preserve">        "paidOrders": [</w:t>
      </w:r>
      <w:r>
        <w:rPr>
          <w:sz w:val="18"/>
        </w:rPr>
        <w:br w:type="textWrapping"/>
      </w:r>
      <w:r>
        <w:rPr>
          <w:sz w:val="18"/>
        </w:rPr>
        <w:t xml:space="preserve">          12345,</w:t>
      </w:r>
      <w:r>
        <w:rPr>
          <w:sz w:val="18"/>
        </w:rPr>
        <w:br w:type="textWrapping"/>
      </w:r>
      <w:r>
        <w:rPr>
          <w:sz w:val="18"/>
        </w:rPr>
        <w:t xml:space="preserve">          67890</w:t>
      </w:r>
      <w:r>
        <w:rPr>
          <w:sz w:val="18"/>
        </w:rPr>
        <w:br w:type="textWrapping"/>
      </w:r>
      <w:r>
        <w:rPr>
          <w:sz w:val="18"/>
        </w:rPr>
        <w:t xml:space="preserve">        ],</w:t>
      </w:r>
      <w:r>
        <w:rPr>
          <w:sz w:val="18"/>
        </w:rPr>
        <w:br w:type="textWrapping"/>
      </w:r>
      <w:r>
        <w:rPr>
          <w:sz w:val="18"/>
        </w:rPr>
        <w:t xml:space="preserve">        "payStatus": 2,</w:t>
      </w:r>
      <w:r>
        <w:rPr>
          <w:sz w:val="18"/>
        </w:rPr>
        <w:br w:type="textWrapping"/>
      </w:r>
      <w:r>
        <w:rPr>
          <w:sz w:val="18"/>
        </w:rPr>
        <w:t xml:space="preserve">        "payStatusText": "未付清",</w:t>
      </w:r>
      <w:r>
        <w:rPr>
          <w:sz w:val="18"/>
        </w:rPr>
        <w:br w:type="textWrapping"/>
      </w:r>
      <w:r>
        <w:rPr>
          <w:sz w:val="18"/>
        </w:rPr>
        <w:t xml:space="preserve">        "payableAmount": "5000",</w:t>
      </w:r>
      <w:r>
        <w:rPr>
          <w:sz w:val="18"/>
        </w:rPr>
        <w:br w:type="textWrapping"/>
      </w:r>
      <w:r>
        <w:rPr>
          <w:sz w:val="18"/>
        </w:rPr>
        <w:t xml:space="preserve">        "purchaserId": 1234567890,</w:t>
      </w:r>
      <w:r>
        <w:rPr>
          <w:sz w:val="18"/>
        </w:rPr>
        <w:br w:type="textWrapping"/>
      </w:r>
      <w:r>
        <w:rPr>
          <w:sz w:val="18"/>
        </w:rPr>
        <w:t xml:space="preserve">        "purchaserName": "深圳采购中心",</w:t>
      </w:r>
      <w:r>
        <w:rPr>
          <w:sz w:val="18"/>
        </w:rPr>
        <w:br w:type="textWrapping"/>
      </w:r>
      <w:r>
        <w:rPr>
          <w:sz w:val="18"/>
        </w:rPr>
        <w:t xml:space="preserve">        "supplierId": 1234567890,</w:t>
      </w:r>
      <w:r>
        <w:rPr>
          <w:sz w:val="18"/>
        </w:rPr>
        <w:br w:type="textWrapping"/>
      </w:r>
      <w:r>
        <w:rPr>
          <w:sz w:val="18"/>
        </w:rPr>
        <w:t xml:space="preserve">        "supplierName": "顺丰物流",</w:t>
      </w:r>
      <w:r>
        <w:rPr>
          <w:sz w:val="18"/>
        </w:rPr>
        <w:br w:type="textWrapping"/>
      </w:r>
      <w:r>
        <w:rPr>
          <w:sz w:val="18"/>
        </w:rPr>
        <w:t xml:space="preserve">        "unapplyGoodsValue": "1500",</w:t>
      </w:r>
      <w:r>
        <w:rPr>
          <w:sz w:val="18"/>
        </w:rPr>
        <w:br w:type="textWrapping"/>
      </w:r>
      <w:r>
        <w:rPr>
          <w:sz w:val="18"/>
        </w:rPr>
        <w:t xml:space="preserve">        "updateUid": 1234567890,</w:t>
      </w:r>
      <w:r>
        <w:rPr>
          <w:sz w:val="18"/>
        </w:rPr>
        <w:br w:type="textWrapping"/>
      </w:r>
      <w:r>
        <w:rPr>
          <w:sz w:val="18"/>
        </w:rPr>
        <w:t xml:space="preserve">        "wareHouseName": "华南仓库",</w:t>
      </w:r>
      <w:r>
        <w:rPr>
          <w:sz w:val="18"/>
        </w:rPr>
        <w:br w:type="textWrapping"/>
      </w:r>
      <w:r>
        <w:rPr>
          <w:sz w:val="18"/>
        </w:rPr>
        <w:t xml:space="preserve">        "wid": 1234567890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"amountNotPaid": "1000",</w:t>
      </w:r>
      <w:r>
        <w:rPr>
          <w:sz w:val="18"/>
        </w:rPr>
        <w:br w:type="textWrapping"/>
      </w:r>
      <w:r>
        <w:rPr>
          <w:sz w:val="18"/>
        </w:rPr>
        <w:t xml:space="preserve">        "amountPaid": "500",</w:t>
      </w:r>
      <w:r>
        <w:rPr>
          <w:sz w:val="18"/>
        </w:rPr>
        <w:br w:type="textWrapping"/>
      </w:r>
      <w:r>
        <w:rPr>
          <w:sz w:val="18"/>
        </w:rPr>
        <w:t xml:space="preserve">        "applyedAmount": "2000",</w:t>
      </w:r>
      <w:r>
        <w:rPr>
          <w:sz w:val="18"/>
        </w:rPr>
        <w:br w:type="textWrapping"/>
      </w:r>
      <w:r>
        <w:rPr>
          <w:sz w:val="18"/>
        </w:rPr>
        <w:t xml:space="preserve">        "applyedDiscount": "20",</w:t>
      </w:r>
      <w:r>
        <w:rPr>
          <w:sz w:val="18"/>
        </w:rPr>
        <w:br w:type="textWrapping"/>
      </w:r>
      <w:r>
        <w:rPr>
          <w:sz w:val="18"/>
        </w:rPr>
        <w:t xml:space="preserve">        "applyedGoodsValue": "2500",</w:t>
      </w:r>
      <w:r>
        <w:rPr>
          <w:sz w:val="18"/>
        </w:rPr>
        <w:br w:type="textWrapping"/>
      </w:r>
      <w:r>
        <w:rPr>
          <w:sz w:val="18"/>
        </w:rPr>
        <w:t xml:space="preserve">        "applyingAmount": "500",</w:t>
      </w:r>
      <w:r>
        <w:rPr>
          <w:sz w:val="18"/>
        </w:rPr>
        <w:br w:type="textWrapping"/>
      </w:r>
      <w:r>
        <w:rPr>
          <w:sz w:val="18"/>
        </w:rPr>
        <w:t xml:space="preserve">        "applyingDiscount": "10",</w:t>
      </w:r>
      <w:r>
        <w:rPr>
          <w:sz w:val="18"/>
        </w:rPr>
        <w:br w:type="textWrapping"/>
      </w:r>
      <w:r>
        <w:rPr>
          <w:sz w:val="18"/>
        </w:rPr>
        <w:t xml:space="preserve">        "applyingGoodsValue": "1000",</w:t>
      </w:r>
      <w:r>
        <w:rPr>
          <w:sz w:val="18"/>
        </w:rPr>
        <w:br w:type="textWrapping"/>
      </w:r>
      <w:r>
        <w:rPr>
          <w:sz w:val="18"/>
        </w:rPr>
        <w:t xml:space="preserve">        "applyingOrders": [</w:t>
      </w:r>
      <w:r>
        <w:rPr>
          <w:sz w:val="18"/>
        </w:rPr>
        <w:br w:type="textWrapping"/>
      </w:r>
      <w:r>
        <w:rPr>
          <w:sz w:val="18"/>
        </w:rPr>
        <w:t xml:space="preserve">          11223,</w:t>
      </w:r>
      <w:r>
        <w:rPr>
          <w:sz w:val="18"/>
        </w:rPr>
        <w:br w:type="textWrapping"/>
      </w:r>
      <w:r>
        <w:rPr>
          <w:sz w:val="18"/>
        </w:rPr>
        <w:t xml:space="preserve">          44556</w:t>
      </w:r>
      <w:r>
        <w:rPr>
          <w:sz w:val="18"/>
        </w:rPr>
        <w:br w:type="textWrapping"/>
      </w:r>
      <w:r>
        <w:rPr>
          <w:sz w:val="18"/>
        </w:rPr>
        <w:t xml:space="preserve">        ],</w:t>
      </w:r>
      <w:r>
        <w:rPr>
          <w:sz w:val="18"/>
        </w:rPr>
        <w:br w:type="textWrapping"/>
      </w:r>
      <w:r>
        <w:rPr>
          <w:sz w:val="18"/>
        </w:rPr>
        <w:t xml:space="preserve">        "closeDate": null,</w:t>
      </w:r>
      <w:r>
        <w:rPr>
          <w:sz w:val="18"/>
        </w:rPr>
        <w:br w:type="textWrapping"/>
      </w:r>
      <w:r>
        <w:rPr>
          <w:sz w:val="18"/>
        </w:rPr>
        <w:t xml:space="preserve">        "closeTime": null,</w:t>
      </w:r>
      <w:r>
        <w:rPr>
          <w:sz w:val="18"/>
        </w:rPr>
        <w:br w:type="textWrapping"/>
      </w:r>
      <w:r>
        <w:rPr>
          <w:sz w:val="18"/>
        </w:rPr>
        <w:t xml:space="preserve">        "closedByUid": null,</w:t>
      </w:r>
      <w:r>
        <w:rPr>
          <w:sz w:val="18"/>
        </w:rPr>
        <w:br w:type="textWrapping"/>
      </w:r>
      <w:r>
        <w:rPr>
          <w:sz w:val="18"/>
        </w:rPr>
        <w:t xml:space="preserve">        "closedByUser": null,</w:t>
      </w:r>
      <w:r>
        <w:rPr>
          <w:sz w:val="18"/>
        </w:rPr>
        <w:br w:type="textWrapping"/>
      </w:r>
      <w:r>
        <w:rPr>
          <w:sz w:val="18"/>
        </w:rPr>
        <w:t xml:space="preserve">        "closedRemark": null,</w:t>
      </w:r>
      <w:r>
        <w:rPr>
          <w:sz w:val="18"/>
        </w:rPr>
        <w:br w:type="textWrapping"/>
      </w:r>
      <w:r>
        <w:rPr>
          <w:sz w:val="18"/>
        </w:rPr>
        <w:t xml:space="preserve">        "currency": "USD",</w:t>
      </w:r>
      <w:r>
        <w:rPr>
          <w:sz w:val="18"/>
        </w:rPr>
        <w:br w:type="textWrapping"/>
      </w:r>
      <w:r>
        <w:rPr>
          <w:sz w:val="18"/>
        </w:rPr>
        <w:t xml:space="preserve">        "customOrderSn": "CUSTOM-2024-002",</w:t>
      </w:r>
      <w:r>
        <w:rPr>
          <w:sz w:val="18"/>
        </w:rPr>
        <w:br w:type="textWrapping"/>
      </w:r>
      <w:r>
        <w:rPr>
          <w:sz w:val="18"/>
        </w:rPr>
        <w:t xml:space="preserve">        "discountAmount": "50",</w:t>
      </w:r>
      <w:r>
        <w:rPr>
          <w:sz w:val="18"/>
        </w:rPr>
        <w:br w:type="textWrapping"/>
      </w:r>
      <w:r>
        <w:rPr>
          <w:sz w:val="18"/>
        </w:rPr>
        <w:t xml:space="preserve">        "fee": "3000",</w:t>
      </w:r>
      <w:r>
        <w:rPr>
          <w:sz w:val="18"/>
        </w:rPr>
        <w:br w:type="textWrapping"/>
      </w:r>
      <w:r>
        <w:rPr>
          <w:sz w:val="18"/>
        </w:rPr>
        <w:t xml:space="preserve">        "feeTypeId": 2345678901,</w:t>
      </w:r>
      <w:r>
        <w:rPr>
          <w:sz w:val="18"/>
        </w:rPr>
        <w:br w:type="textWrapping"/>
      </w:r>
      <w:r>
        <w:rPr>
          <w:sz w:val="18"/>
        </w:rPr>
        <w:t xml:space="preserve">        "feeTypeName": "关税",</w:t>
      </w:r>
      <w:r>
        <w:rPr>
          <w:sz w:val="18"/>
        </w:rPr>
        <w:br w:type="textWrapping"/>
      </w:r>
      <w:r>
        <w:rPr>
          <w:sz w:val="18"/>
        </w:rPr>
        <w:t xml:space="preserve">        "icon": "icon_tariff.png",</w:t>
      </w:r>
      <w:r>
        <w:rPr>
          <w:sz w:val="18"/>
        </w:rPr>
        <w:br w:type="textWrapping"/>
      </w:r>
      <w:r>
        <w:rPr>
          <w:sz w:val="18"/>
        </w:rPr>
        <w:t xml:space="preserve">        "id": 1002,</w:t>
      </w:r>
      <w:r>
        <w:rPr>
          <w:sz w:val="18"/>
        </w:rPr>
        <w:br w:type="textWrapping"/>
      </w:r>
      <w:r>
        <w:rPr>
          <w:sz w:val="18"/>
        </w:rPr>
        <w:t xml:space="preserve">        "isAutoDone": 0,</w:t>
      </w:r>
      <w:r>
        <w:rPr>
          <w:sz w:val="18"/>
        </w:rPr>
        <w:br w:type="textWrapping"/>
      </w:r>
      <w:r>
        <w:rPr>
          <w:sz w:val="18"/>
        </w:rPr>
        <w:t xml:space="preserve">        "notApplyAmount": "500",</w:t>
      </w:r>
      <w:r>
        <w:rPr>
          <w:sz w:val="18"/>
        </w:rPr>
        <w:br w:type="textWrapping"/>
      </w:r>
      <w:r>
        <w:rPr>
          <w:sz w:val="18"/>
        </w:rPr>
        <w:t xml:space="preserve">        "optRealname": "王五",</w:t>
      </w:r>
      <w:r>
        <w:rPr>
          <w:sz w:val="18"/>
        </w:rPr>
        <w:br w:type="textWrapping"/>
      </w:r>
      <w:r>
        <w:rPr>
          <w:sz w:val="18"/>
        </w:rPr>
        <w:t xml:space="preserve">        "optUid": 2345678901,</w:t>
      </w:r>
      <w:r>
        <w:rPr>
          <w:sz w:val="18"/>
        </w:rPr>
        <w:br w:type="textWrapping"/>
      </w:r>
      <w:r>
        <w:rPr>
          <w:sz w:val="18"/>
        </w:rPr>
        <w:t xml:space="preserve">        "orderSn": "PO202401020002",</w:t>
      </w:r>
      <w:r>
        <w:rPr>
          <w:sz w:val="18"/>
        </w:rPr>
        <w:br w:type="textWrapping"/>
      </w:r>
      <w:r>
        <w:rPr>
          <w:sz w:val="18"/>
        </w:rPr>
        <w:t xml:space="preserve">        "paidOrders": [</w:t>
      </w:r>
      <w:r>
        <w:rPr>
          <w:sz w:val="18"/>
        </w:rPr>
        <w:br w:type="textWrapping"/>
      </w:r>
      <w:r>
        <w:rPr>
          <w:sz w:val="18"/>
        </w:rPr>
        <w:t xml:space="preserve">          99887</w:t>
      </w:r>
      <w:r>
        <w:rPr>
          <w:sz w:val="18"/>
        </w:rPr>
        <w:br w:type="textWrapping"/>
      </w:r>
      <w:r>
        <w:rPr>
          <w:sz w:val="18"/>
        </w:rPr>
        <w:t xml:space="preserve">        ],</w:t>
      </w:r>
      <w:r>
        <w:rPr>
          <w:sz w:val="18"/>
        </w:rPr>
        <w:br w:type="textWrapping"/>
      </w:r>
      <w:r>
        <w:rPr>
          <w:sz w:val="18"/>
        </w:rPr>
        <w:t xml:space="preserve">        "payStatus": 1,</w:t>
      </w:r>
      <w:r>
        <w:rPr>
          <w:sz w:val="18"/>
        </w:rPr>
        <w:br w:type="textWrapping"/>
      </w:r>
      <w:r>
        <w:rPr>
          <w:sz w:val="18"/>
        </w:rPr>
        <w:t xml:space="preserve">        "payStatusText": "申请中",</w:t>
      </w:r>
      <w:r>
        <w:rPr>
          <w:sz w:val="18"/>
        </w:rPr>
        <w:br w:type="textWrapping"/>
      </w:r>
      <w:r>
        <w:rPr>
          <w:sz w:val="18"/>
        </w:rPr>
        <w:t xml:space="preserve">        "payableAmount": "3000",</w:t>
      </w:r>
      <w:r>
        <w:rPr>
          <w:sz w:val="18"/>
        </w:rPr>
        <w:br w:type="textWrapping"/>
      </w:r>
      <w:r>
        <w:rPr>
          <w:sz w:val="18"/>
        </w:rPr>
        <w:t xml:space="preserve">        "purchaserId": 2345678901,</w:t>
      </w:r>
      <w:r>
        <w:rPr>
          <w:sz w:val="18"/>
        </w:rPr>
        <w:br w:type="textWrapping"/>
      </w:r>
      <w:r>
        <w:rPr>
          <w:sz w:val="18"/>
        </w:rPr>
        <w:t xml:space="preserve">        "purchaserName": "上海采购部",</w:t>
      </w:r>
      <w:r>
        <w:rPr>
          <w:sz w:val="18"/>
        </w:rPr>
        <w:br w:type="textWrapping"/>
      </w:r>
      <w:r>
        <w:rPr>
          <w:sz w:val="18"/>
        </w:rPr>
        <w:t xml:space="preserve">        "supplierId": 2345678901,</w:t>
      </w:r>
      <w:r>
        <w:rPr>
          <w:sz w:val="18"/>
        </w:rPr>
        <w:br w:type="textWrapping"/>
      </w:r>
      <w:r>
        <w:rPr>
          <w:sz w:val="18"/>
        </w:rPr>
        <w:t xml:space="preserve">        "supplierName": "UPS快递",</w:t>
      </w:r>
      <w:r>
        <w:rPr>
          <w:sz w:val="18"/>
        </w:rPr>
        <w:br w:type="textWrapping"/>
      </w:r>
      <w:r>
        <w:rPr>
          <w:sz w:val="18"/>
        </w:rPr>
        <w:t xml:space="preserve">        "unapplyGoodsValue": "500",</w:t>
      </w:r>
      <w:r>
        <w:rPr>
          <w:sz w:val="18"/>
        </w:rPr>
        <w:br w:type="textWrapping"/>
      </w:r>
      <w:r>
        <w:rPr>
          <w:sz w:val="18"/>
        </w:rPr>
        <w:t xml:space="preserve">        "updateUid": 2345678901,</w:t>
      </w:r>
      <w:r>
        <w:rPr>
          <w:sz w:val="18"/>
        </w:rPr>
        <w:br w:type="textWrapping"/>
      </w:r>
      <w:r>
        <w:rPr>
          <w:sz w:val="18"/>
        </w:rPr>
        <w:t xml:space="preserve">        "wareHouseName": "华东仓库",</w:t>
      </w:r>
      <w:r>
        <w:rPr>
          <w:sz w:val="18"/>
        </w:rPr>
        <w:br w:type="textWrapping"/>
      </w:r>
      <w:r>
        <w:rPr>
          <w:sz w:val="18"/>
        </w:rPr>
        <w:t xml:space="preserve">        "wid": 2345678901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"成功",</w:t>
      </w:r>
      <w:r>
        <w:rPr>
          <w:sz w:val="18"/>
        </w:rPr>
        <w:br w:type="textWrapping"/>
      </w:r>
      <w:r>
        <w:rPr>
          <w:sz w:val="18"/>
        </w:rPr>
        <w:t xml:space="preserve">  "request_id": "some_request_id_123",</w:t>
      </w:r>
      <w:r>
        <w:rPr>
          <w:sz w:val="18"/>
        </w:rPr>
        <w:br w:type="textWrapping"/>
      </w:r>
      <w:r>
        <w:rPr>
          <w:sz w:val="18"/>
        </w:rPr>
        <w:t xml:space="preserve">  "response_time": "2024-01-01 12:00:00",</w:t>
      </w:r>
      <w:r>
        <w:rPr>
          <w:sz w:val="18"/>
        </w:rPr>
        <w:br w:type="textWrapping"/>
      </w:r>
      <w:r>
        <w:rPr>
          <w:sz w:val="18"/>
        </w:rPr>
        <w:t xml:space="preserve">  "total": 2</w:t>
      </w:r>
      <w:r>
        <w:rPr>
          <w:sz w:val="18"/>
        </w:rPr>
        <w:br w:type="textWrapping"/>
      </w:r>
      <w:r>
        <w:rPr>
          <w:sz w:val="18"/>
        </w:rPr>
        <w:t>}</w:t>
      </w:r>
    </w:p>
    <w:p w14:paraId="77102F30">
      <w:r>
        <w:rPr>
          <w:sz w:val="18"/>
        </w:rPr>
        <w:t>```</w:t>
      </w:r>
    </w:p>
    <w:p w14:paraId="03496EA3">
      <w:r>
        <w:rPr>
          <w:sz w:val="18"/>
        </w:rPr>
        <w:t>---</w:t>
      </w:r>
    </w:p>
    <w:p w14:paraId="28630677">
      <w:pPr>
        <w:pStyle w:val="4"/>
      </w:pPr>
      <w:bookmarkStart w:id="2386" w:name="_Toc17251"/>
      <w:r>
        <w:t>应收报告-列表查询</w:t>
      </w:r>
      <w:bookmarkEnd w:id="2386"/>
    </w:p>
    <w:p w14:paraId="2813CE5A">
      <w:r>
        <w:rPr>
          <w:sz w:val="18"/>
        </w:rPr>
        <w:t>- Source path: docs/Finance/receivableReportList</w:t>
      </w:r>
      <w:r>
        <w:rPr>
          <w:sz w:val="18"/>
        </w:rPr>
        <w:br w:type="textWrapping"/>
      </w:r>
      <w:r>
        <w:rPr>
          <w:sz w:val="18"/>
        </w:rPr>
        <w:t>- Source URL: https://apidoc.lingxing.com/docs/Finance/receivableReportList.md</w:t>
      </w:r>
    </w:p>
    <w:p w14:paraId="043C198A">
      <w:r>
        <w:rPr>
          <w:sz w:val="18"/>
        </w:rPr>
        <w:t># 应收报告-列表查询</w:t>
      </w:r>
    </w:p>
    <w:p w14:paraId="1E7DCBB6">
      <w:pPr>
        <w:pStyle w:val="4"/>
      </w:pPr>
      <w:bookmarkStart w:id="2387" w:name="_Toc9952"/>
      <w:r>
        <w:t>接口信息</w:t>
      </w:r>
      <w:bookmarkEnd w:id="2387"/>
    </w:p>
    <w:p w14:paraId="0EFF201D">
      <w:pPr>
        <w:pStyle w:val="4"/>
      </w:pPr>
      <w:bookmarkStart w:id="2388" w:name="_Toc19100"/>
      <w:r>
        <w:t>请求参数</w:t>
      </w:r>
      <w:bookmarkEnd w:id="2388"/>
    </w:p>
    <w:p w14:paraId="00D874D1">
      <w:pPr>
        <w:pStyle w:val="4"/>
      </w:pPr>
      <w:bookmarkStart w:id="2389" w:name="_Toc3710"/>
      <w:r>
        <w:t>请求示例</w:t>
      </w:r>
      <w:bookmarkEnd w:id="2389"/>
    </w:p>
    <w:p w14:paraId="43DBB36D">
      <w:r>
        <w:rPr>
          <w:sz w:val="18"/>
        </w:rPr>
        <w:t>```</w:t>
      </w:r>
      <w:r>
        <w:rPr>
          <w:sz w:val="18"/>
        </w:rPr>
        <w:br w:type="textWrapping"/>
      </w:r>
      <w:r>
        <w:rPr>
          <w:sz w:val="18"/>
        </w:rPr>
        <w:t>{</w:t>
      </w:r>
      <w:r>
        <w:rPr>
          <w:sz w:val="18"/>
        </w:rPr>
        <w:br w:type="textWrapping"/>
      </w:r>
      <w:r>
        <w:rPr>
          <w:sz w:val="18"/>
        </w:rPr>
        <w:t xml:space="preserve">    "sids": [109,123],</w:t>
      </w:r>
      <w:r>
        <w:rPr>
          <w:sz w:val="18"/>
        </w:rPr>
        <w:br w:type="textWrapping"/>
      </w:r>
      <w:r>
        <w:rPr>
          <w:sz w:val="18"/>
        </w:rPr>
        <w:t xml:space="preserve">    "mids": [1],</w:t>
      </w:r>
      <w:r>
        <w:rPr>
          <w:sz w:val="18"/>
        </w:rPr>
        <w:br w:type="textWrapping"/>
      </w:r>
      <w:r>
        <w:rPr>
          <w:sz w:val="18"/>
        </w:rPr>
        <w:t xml:space="preserve">    "currencyCode": "US",</w:t>
      </w:r>
      <w:r>
        <w:rPr>
          <w:sz w:val="18"/>
        </w:rPr>
        <w:br w:type="textWrapping"/>
      </w:r>
      <w:r>
        <w:rPr>
          <w:sz w:val="18"/>
        </w:rPr>
        <w:t xml:space="preserve">    "archiveStatus": "0",</w:t>
      </w:r>
      <w:r>
        <w:rPr>
          <w:sz w:val="18"/>
        </w:rPr>
        <w:br w:type="textWrapping"/>
      </w:r>
      <w:r>
        <w:rPr>
          <w:sz w:val="18"/>
        </w:rPr>
        <w:t xml:space="preserve">    "settleMonth": "2023-01",</w:t>
      </w:r>
      <w:r>
        <w:rPr>
          <w:sz w:val="18"/>
        </w:rPr>
        <w:br w:type="textWrapping"/>
      </w:r>
      <w:r>
        <w:rPr>
          <w:sz w:val="18"/>
        </w:rPr>
        <w:t xml:space="preserve">    "sortField": "beginningBalanceCurrencyAmount",</w:t>
      </w:r>
      <w:r>
        <w:rPr>
          <w:sz w:val="18"/>
        </w:rPr>
        <w:br w:type="textWrapping"/>
      </w:r>
      <w:r>
        <w:rPr>
          <w:sz w:val="18"/>
        </w:rPr>
        <w:t xml:space="preserve">    "sortType": "desc",</w:t>
      </w:r>
      <w:r>
        <w:rPr>
          <w:sz w:val="18"/>
        </w:rPr>
        <w:br w:type="textWrapping"/>
      </w:r>
      <w:r>
        <w:rPr>
          <w:sz w:val="18"/>
        </w:rPr>
        <w:t xml:space="preserve">    "receivedState": 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097F9BDD">
      <w:pPr>
        <w:pStyle w:val="4"/>
      </w:pPr>
      <w:bookmarkStart w:id="2390" w:name="_Toc9788"/>
      <w:r>
        <w:t>返回结果</w:t>
      </w:r>
      <w:bookmarkEnd w:id="2390"/>
    </w:p>
    <w:p w14:paraId="655F3C77">
      <w:pPr>
        <w:pStyle w:val="4"/>
      </w:pPr>
      <w:bookmarkStart w:id="2391" w:name="_Toc26556"/>
      <w:r>
        <w:t>返回成功示例</w:t>
      </w:r>
      <w:bookmarkEnd w:id="2391"/>
    </w:p>
    <w:p w14:paraId="76E537B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"storeName": "8P-US-2024",</w:t>
      </w:r>
      <w:r>
        <w:rPr>
          <w:sz w:val="18"/>
        </w:rPr>
        <w:br w:type="textWrapping"/>
      </w:r>
      <w:r>
        <w:rPr>
          <w:sz w:val="18"/>
        </w:rPr>
        <w:t xml:space="preserve">            "sid": 109,</w:t>
      </w:r>
      <w:r>
        <w:rPr>
          <w:sz w:val="18"/>
        </w:rPr>
        <w:br w:type="textWrapping"/>
      </w:r>
      <w:r>
        <w:rPr>
          <w:sz w:val="18"/>
        </w:rPr>
        <w:t xml:space="preserve">            "country": "美国",</w:t>
      </w:r>
      <w:r>
        <w:rPr>
          <w:sz w:val="18"/>
        </w:rPr>
        <w:br w:type="textWrapping"/>
      </w:r>
      <w:r>
        <w:rPr>
          <w:sz w:val="18"/>
        </w:rPr>
        <w:t xml:space="preserve">            "countryCode": "US",</w:t>
      </w:r>
      <w:r>
        <w:rPr>
          <w:sz w:val="18"/>
        </w:rPr>
        <w:br w:type="textWrapping"/>
      </w:r>
      <w:r>
        <w:rPr>
          <w:sz w:val="18"/>
        </w:rPr>
        <w:t xml:space="preserve">            "settlementDate": "2023-01",</w:t>
      </w:r>
      <w:r>
        <w:rPr>
          <w:sz w:val="18"/>
        </w:rPr>
        <w:br w:type="textWrapping"/>
      </w:r>
      <w:r>
        <w:rPr>
          <w:sz w:val="18"/>
        </w:rPr>
        <w:t xml:space="preserve">            "archiveStatus": 0,</w:t>
      </w:r>
      <w:r>
        <w:rPr>
          <w:sz w:val="18"/>
        </w:rPr>
        <w:br w:type="textWrapping"/>
      </w:r>
      <w:r>
        <w:rPr>
          <w:sz w:val="18"/>
        </w:rPr>
        <w:t xml:space="preserve">            "archiveStatusName": "未对账",</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"beginningBalanceCurrencyAmount": -39.99,</w:t>
      </w:r>
      <w:r>
        <w:rPr>
          <w:sz w:val="18"/>
        </w:rPr>
        <w:br w:type="textWrapping"/>
      </w:r>
      <w:r>
        <w:rPr>
          <w:sz w:val="18"/>
        </w:rPr>
        <w:t xml:space="preserve">            "incomeAmount": 0,</w:t>
      </w:r>
      <w:r>
        <w:rPr>
          <w:sz w:val="18"/>
        </w:rPr>
        <w:br w:type="textWrapping"/>
      </w:r>
      <w:r>
        <w:rPr>
          <w:sz w:val="18"/>
        </w:rPr>
        <w:t xml:space="preserve">            "refundAmount": 0,</w:t>
      </w:r>
      <w:r>
        <w:rPr>
          <w:sz w:val="18"/>
        </w:rPr>
        <w:br w:type="textWrapping"/>
      </w:r>
      <w:r>
        <w:rPr>
          <w:sz w:val="18"/>
        </w:rPr>
        <w:t xml:space="preserve">            "spendAmount": -41.47,</w:t>
      </w:r>
      <w:r>
        <w:rPr>
          <w:sz w:val="18"/>
        </w:rPr>
        <w:br w:type="textWrapping"/>
      </w:r>
      <w:r>
        <w:rPr>
          <w:sz w:val="18"/>
        </w:rPr>
        <w:t xml:space="preserve">            "other": 40.03,</w:t>
      </w:r>
      <w:r>
        <w:rPr>
          <w:sz w:val="18"/>
        </w:rPr>
        <w:br w:type="textWrapping"/>
      </w:r>
      <w:r>
        <w:rPr>
          <w:sz w:val="18"/>
        </w:rPr>
        <w:t xml:space="preserve">            "card": 40.03,</w:t>
      </w:r>
      <w:r>
        <w:rPr>
          <w:sz w:val="18"/>
        </w:rPr>
        <w:br w:type="textWrapping"/>
      </w:r>
      <w:r>
        <w:rPr>
          <w:sz w:val="18"/>
        </w:rPr>
        <w:t xml:space="preserve">            "otherItem": 0,</w:t>
      </w:r>
      <w:r>
        <w:rPr>
          <w:sz w:val="18"/>
        </w:rPr>
        <w:br w:type="textWrapping"/>
      </w:r>
      <w:r>
        <w:rPr>
          <w:sz w:val="18"/>
        </w:rPr>
        <w:t xml:space="preserve">            "convertedSuccessAmount": 0,</w:t>
      </w:r>
      <w:r>
        <w:rPr>
          <w:sz w:val="18"/>
        </w:rPr>
        <w:br w:type="textWrapping"/>
      </w:r>
      <w:r>
        <w:rPr>
          <w:sz w:val="18"/>
        </w:rPr>
        <w:t xml:space="preserve">            "convertedFailedAmount": 0,</w:t>
      </w:r>
      <w:r>
        <w:rPr>
          <w:sz w:val="18"/>
        </w:rPr>
        <w:br w:type="textWrapping"/>
      </w:r>
      <w:r>
        <w:rPr>
          <w:sz w:val="18"/>
        </w:rPr>
        <w:t xml:space="preserve">            "receivedAmount": 0,</w:t>
      </w:r>
      <w:r>
        <w:rPr>
          <w:sz w:val="18"/>
        </w:rPr>
        <w:br w:type="textWrapping"/>
      </w:r>
      <w:r>
        <w:rPr>
          <w:sz w:val="18"/>
        </w:rPr>
        <w:t xml:space="preserve">            "endingBalance": -41.43,</w:t>
      </w:r>
      <w:r>
        <w:rPr>
          <w:sz w:val="18"/>
        </w:rPr>
        <w:br w:type="textWrapping"/>
      </w:r>
      <w:r>
        <w:rPr>
          <w:sz w:val="18"/>
        </w:rPr>
        <w:t xml:space="preserve">            "remark":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"response_time": "2024-04-03 11:11:43",</w:t>
      </w:r>
      <w:r>
        <w:rPr>
          <w:sz w:val="18"/>
        </w:rPr>
        <w:br w:type="textWrapping"/>
      </w:r>
      <w:r>
        <w:rPr>
          <w:sz w:val="18"/>
        </w:rPr>
        <w:t xml:space="preserve">    "total": 9,</w:t>
      </w:r>
      <w:r>
        <w:rPr>
          <w:sz w:val="18"/>
        </w:rPr>
        <w:br w:type="textWrapping"/>
      </w:r>
      <w:r>
        <w:rPr>
          <w:sz w:val="18"/>
        </w:rPr>
        <w:t xml:space="preserve">    "error_details": [],</w:t>
      </w:r>
      <w:r>
        <w:rPr>
          <w:sz w:val="18"/>
        </w:rPr>
        <w:br w:type="textWrapping"/>
      </w:r>
      <w:r>
        <w:rPr>
          <w:sz w:val="18"/>
        </w:rPr>
        <w:t xml:space="preserve">    "message": "操作成功",</w:t>
      </w:r>
      <w:r>
        <w:rPr>
          <w:sz w:val="18"/>
        </w:rPr>
        <w:br w:type="textWrapping"/>
      </w:r>
      <w:r>
        <w:rPr>
          <w:sz w:val="18"/>
        </w:rPr>
        <w:t xml:space="preserve">    "request_id": "eca49f3b-0b81-4cbc-a08c-de6e11420190.1712113903371"</w:t>
      </w:r>
      <w:r>
        <w:rPr>
          <w:sz w:val="18"/>
        </w:rPr>
        <w:br w:type="textWrapping"/>
      </w:r>
      <w:r>
        <w:rPr>
          <w:sz w:val="18"/>
        </w:rPr>
        <w:t>}</w:t>
      </w:r>
      <w:r>
        <w:rPr>
          <w:sz w:val="18"/>
        </w:rPr>
        <w:br w:type="textWrapping"/>
      </w:r>
      <w:r>
        <w:rPr>
          <w:sz w:val="18"/>
        </w:rPr>
        <w:t>```</w:t>
      </w:r>
    </w:p>
    <w:p w14:paraId="38B2A6B8">
      <w:r>
        <w:rPr>
          <w:sz w:val="18"/>
        </w:rPr>
        <w:t>---</w:t>
      </w:r>
    </w:p>
    <w:p w14:paraId="732ABD50">
      <w:pPr>
        <w:pStyle w:val="4"/>
      </w:pPr>
      <w:bookmarkStart w:id="2392" w:name="_Toc28930"/>
      <w:r>
        <w:t>应收报告-详情-列表</w:t>
      </w:r>
      <w:bookmarkEnd w:id="2392"/>
    </w:p>
    <w:p w14:paraId="37121E20">
      <w:r>
        <w:rPr>
          <w:sz w:val="18"/>
        </w:rPr>
        <w:t>- Source path: docs/Finance/reportListDetail</w:t>
      </w:r>
      <w:r>
        <w:rPr>
          <w:sz w:val="18"/>
        </w:rPr>
        <w:br w:type="textWrapping"/>
      </w:r>
      <w:r>
        <w:rPr>
          <w:sz w:val="18"/>
        </w:rPr>
        <w:t>- Source URL: https://apidoc.lingxing.com/docs/Finance/reportListDetail.md</w:t>
      </w:r>
    </w:p>
    <w:p w14:paraId="20A3B411">
      <w:r>
        <w:rPr>
          <w:sz w:val="18"/>
        </w:rPr>
        <w:t># 应收报告-详情-列表</w:t>
      </w:r>
    </w:p>
    <w:p w14:paraId="41C63D69">
      <w:pPr>
        <w:pStyle w:val="4"/>
      </w:pPr>
      <w:bookmarkStart w:id="2393" w:name="_Toc29713"/>
      <w:r>
        <w:t>接口信息</w:t>
      </w:r>
      <w:bookmarkEnd w:id="2393"/>
    </w:p>
    <w:p w14:paraId="12DBB882">
      <w:pPr>
        <w:pStyle w:val="4"/>
      </w:pPr>
      <w:bookmarkStart w:id="2394" w:name="_Toc13739"/>
      <w:r>
        <w:t>请求参数</w:t>
      </w:r>
      <w:bookmarkEnd w:id="2394"/>
    </w:p>
    <w:p w14:paraId="29407E60">
      <w:pPr>
        <w:pStyle w:val="4"/>
      </w:pPr>
      <w:bookmarkStart w:id="2395" w:name="_Toc23096"/>
      <w:r>
        <w:t>请求示例</w:t>
      </w:r>
      <w:bookmarkEnd w:id="2395"/>
    </w:p>
    <w:p w14:paraId="204D682F">
      <w:r>
        <w:rPr>
          <w:sz w:val="18"/>
        </w:rPr>
        <w:t>```</w:t>
      </w:r>
      <w:r>
        <w:rPr>
          <w:sz w:val="18"/>
        </w:rPr>
        <w:br w:type="textWrapping"/>
      </w:r>
      <w:r>
        <w:rPr>
          <w:sz w:val="18"/>
        </w:rPr>
        <w:t>{</w:t>
      </w:r>
      <w:r>
        <w:rPr>
          <w:sz w:val="18"/>
        </w:rPr>
        <w:br w:type="textWrapping"/>
      </w:r>
      <w:r>
        <w:rPr>
          <w:sz w:val="18"/>
        </w:rPr>
        <w:t xml:space="preserve">    "settleMonth": "2023-01",</w:t>
      </w:r>
      <w:r>
        <w:rPr>
          <w:sz w:val="18"/>
        </w:rPr>
        <w:br w:type="textWrapping"/>
      </w:r>
      <w:r>
        <w:rPr>
          <w:sz w:val="18"/>
        </w:rPr>
        <w:t xml:space="preserve">    "currencyCode": "CNY",</w:t>
      </w:r>
      <w:r>
        <w:rPr>
          <w:sz w:val="18"/>
        </w:rPr>
        <w:br w:type="textWrapping"/>
      </w:r>
      <w:r>
        <w:rPr>
          <w:sz w:val="18"/>
        </w:rPr>
        <w:t xml:space="preserve">    "sid": 1,</w:t>
      </w:r>
      <w:r>
        <w:rPr>
          <w:sz w:val="18"/>
        </w:rPr>
        <w:br w:type="textWrapping"/>
      </w:r>
      <w:r>
        <w:rPr>
          <w:sz w:val="18"/>
        </w:rPr>
        <w:t xml:space="preserve">    "searchFiled": "fid",</w:t>
      </w:r>
      <w:r>
        <w:rPr>
          <w:sz w:val="18"/>
        </w:rPr>
        <w:br w:type="textWrapping"/>
      </w:r>
      <w:r>
        <w:rPr>
          <w:sz w:val="18"/>
        </w:rPr>
        <w:t xml:space="preserve">    "searchValue": "UNOFZ3UMA1DZ"</w:t>
      </w:r>
      <w:r>
        <w:rPr>
          <w:sz w:val="18"/>
        </w:rPr>
        <w:br w:type="textWrapping"/>
      </w:r>
      <w:r>
        <w:rPr>
          <w:sz w:val="18"/>
        </w:rPr>
        <w:t xml:space="preserve">    "offset": 0,</w:t>
      </w:r>
      <w:r>
        <w:rPr>
          <w:sz w:val="18"/>
        </w:rPr>
        <w:br w:type="textWrapping"/>
      </w:r>
      <w:r>
        <w:rPr>
          <w:sz w:val="18"/>
        </w:rPr>
        <w:t xml:space="preserve">    "length": 200</w:t>
      </w:r>
      <w:r>
        <w:rPr>
          <w:sz w:val="18"/>
        </w:rPr>
        <w:br w:type="textWrapping"/>
      </w:r>
      <w:r>
        <w:rPr>
          <w:sz w:val="18"/>
        </w:rPr>
        <w:t>}</w:t>
      </w:r>
      <w:r>
        <w:rPr>
          <w:sz w:val="18"/>
        </w:rPr>
        <w:br w:type="textWrapping"/>
      </w:r>
      <w:r>
        <w:rPr>
          <w:sz w:val="18"/>
        </w:rPr>
        <w:t>```</w:t>
      </w:r>
    </w:p>
    <w:p w14:paraId="35039611">
      <w:pPr>
        <w:pStyle w:val="4"/>
      </w:pPr>
      <w:bookmarkStart w:id="2396" w:name="_Toc4973"/>
      <w:r>
        <w:t>返回结果</w:t>
      </w:r>
      <w:bookmarkEnd w:id="2396"/>
    </w:p>
    <w:p w14:paraId="48A03B9A">
      <w:pPr>
        <w:pStyle w:val="4"/>
      </w:pPr>
      <w:bookmarkStart w:id="2397" w:name="_Toc2667"/>
      <w:r>
        <w:t>返回成功示例</w:t>
      </w:r>
      <w:bookmarkEnd w:id="2397"/>
    </w:p>
    <w:p w14:paraId="1C7682B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1,</w:t>
      </w:r>
      <w:r>
        <w:rPr>
          <w:sz w:val="18"/>
        </w:rPr>
        <w:br w:type="textWrapping"/>
      </w:r>
      <w:r>
        <w:rPr>
          <w:sz w:val="18"/>
        </w:rPr>
        <w:t xml:space="preserve">            "postedDateLocale": "2023-01-01",</w:t>
      </w:r>
      <w:r>
        <w:rPr>
          <w:sz w:val="18"/>
        </w:rPr>
        <w:br w:type="textWrapping"/>
      </w:r>
      <w:r>
        <w:rPr>
          <w:sz w:val="18"/>
        </w:rPr>
        <w:t xml:space="preserve">            "fid": "17SOMTSKNQ07X",</w:t>
      </w:r>
      <w:r>
        <w:rPr>
          <w:sz w:val="18"/>
        </w:rPr>
        <w:br w:type="textWrapping"/>
      </w:r>
      <w:r>
        <w:rPr>
          <w:sz w:val="18"/>
        </w:rPr>
        <w:t xml:space="preserve">            "currencyCode": "CNY",</w:t>
      </w:r>
      <w:r>
        <w:rPr>
          <w:sz w:val="18"/>
        </w:rPr>
        <w:br w:type="textWrapping"/>
      </w:r>
      <w:r>
        <w:rPr>
          <w:sz w:val="18"/>
        </w:rPr>
        <w:t xml:space="preserve">            "currencyIcon": "￥",</w:t>
      </w:r>
      <w:r>
        <w:rPr>
          <w:sz w:val="18"/>
        </w:rPr>
        <w:br w:type="textWrapping"/>
      </w:r>
      <w:r>
        <w:rPr>
          <w:sz w:val="18"/>
        </w:rPr>
        <w:t xml:space="preserve">            "settlementId": "17048824551",</w:t>
      </w:r>
      <w:r>
        <w:rPr>
          <w:sz w:val="18"/>
        </w:rPr>
        <w:br w:type="textWrapping"/>
      </w:r>
      <w:r>
        <w:rPr>
          <w:sz w:val="18"/>
        </w:rPr>
        <w:t xml:space="preserve">            "sellerSku": null,</w:t>
      </w:r>
      <w:r>
        <w:rPr>
          <w:sz w:val="18"/>
        </w:rPr>
        <w:br w:type="textWrapping"/>
      </w:r>
      <w:r>
        <w:rPr>
          <w:sz w:val="18"/>
        </w:rPr>
        <w:t xml:space="preserve">            "localSku": null,</w:t>
      </w:r>
      <w:r>
        <w:rPr>
          <w:sz w:val="18"/>
        </w:rPr>
        <w:br w:type="textWrapping"/>
      </w:r>
      <w:r>
        <w:rPr>
          <w:sz w:val="18"/>
        </w:rPr>
        <w:t xml:space="preserve">            "localName": null,</w:t>
      </w:r>
      <w:r>
        <w:rPr>
          <w:sz w:val="18"/>
        </w:rPr>
        <w:br w:type="textWrapping"/>
      </w:r>
      <w:r>
        <w:rPr>
          <w:sz w:val="18"/>
        </w:rPr>
        <w:t xml:space="preserve">            "abstractName": "期初余额",</w:t>
      </w:r>
      <w:r>
        <w:rPr>
          <w:sz w:val="18"/>
        </w:rPr>
        <w:br w:type="textWrapping"/>
      </w:r>
      <w:r>
        <w:rPr>
          <w:sz w:val="18"/>
        </w:rPr>
        <w:t xml:space="preserve">            "increase": 0.00,</w:t>
      </w:r>
      <w:r>
        <w:rPr>
          <w:sz w:val="18"/>
        </w:rPr>
        <w:br w:type="textWrapping"/>
      </w:r>
      <w:r>
        <w:rPr>
          <w:sz w:val="18"/>
        </w:rPr>
        <w:t xml:space="preserve">            "decrease": 0.00,</w:t>
      </w:r>
      <w:r>
        <w:rPr>
          <w:sz w:val="18"/>
        </w:rPr>
        <w:br w:type="textWrapping"/>
      </w:r>
      <w:r>
        <w:rPr>
          <w:sz w:val="18"/>
        </w:rPr>
        <w:t xml:space="preserve">            "balance": -270.35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"response_time": "2024-04-03 11:15:32",</w:t>
      </w:r>
      <w:r>
        <w:rPr>
          <w:sz w:val="18"/>
        </w:rPr>
        <w:br w:type="textWrapping"/>
      </w:r>
      <w:r>
        <w:rPr>
          <w:sz w:val="18"/>
        </w:rPr>
        <w:t xml:space="preserve">    "total": 5,</w:t>
      </w:r>
      <w:r>
        <w:rPr>
          <w:sz w:val="18"/>
        </w:rPr>
        <w:br w:type="textWrapping"/>
      </w:r>
      <w:r>
        <w:rPr>
          <w:sz w:val="18"/>
        </w:rPr>
        <w:t xml:space="preserve">    "error_details": [],</w:t>
      </w:r>
      <w:r>
        <w:rPr>
          <w:sz w:val="18"/>
        </w:rPr>
        <w:br w:type="textWrapping"/>
      </w:r>
      <w:r>
        <w:rPr>
          <w:sz w:val="18"/>
        </w:rPr>
        <w:t xml:space="preserve">    "message": "操作成功",</w:t>
      </w:r>
      <w:r>
        <w:rPr>
          <w:sz w:val="18"/>
        </w:rPr>
        <w:br w:type="textWrapping"/>
      </w:r>
      <w:r>
        <w:rPr>
          <w:sz w:val="18"/>
        </w:rPr>
        <w:t xml:space="preserve">    "request_id": "cd8ec897-a6c4-4f7a-95dc-6620204c6e37.1712114132511"</w:t>
      </w:r>
      <w:r>
        <w:rPr>
          <w:sz w:val="18"/>
        </w:rPr>
        <w:br w:type="textWrapping"/>
      </w:r>
      <w:r>
        <w:rPr>
          <w:sz w:val="18"/>
        </w:rPr>
        <w:t>}</w:t>
      </w:r>
      <w:r>
        <w:rPr>
          <w:sz w:val="18"/>
        </w:rPr>
        <w:br w:type="textWrapping"/>
      </w:r>
      <w:r>
        <w:rPr>
          <w:sz w:val="18"/>
        </w:rPr>
        <w:t>```</w:t>
      </w:r>
    </w:p>
    <w:p w14:paraId="28E71046">
      <w:r>
        <w:rPr>
          <w:sz w:val="18"/>
        </w:rPr>
        <w:t>---</w:t>
      </w:r>
    </w:p>
    <w:p w14:paraId="0DFB5A5D">
      <w:pPr>
        <w:pStyle w:val="4"/>
      </w:pPr>
      <w:bookmarkStart w:id="2398" w:name="_Toc14351"/>
      <w:r>
        <w:t>应收报告-详情-基础信息</w:t>
      </w:r>
      <w:bookmarkEnd w:id="2398"/>
    </w:p>
    <w:p w14:paraId="32EF6F2E">
      <w:r>
        <w:rPr>
          <w:sz w:val="18"/>
        </w:rPr>
        <w:t>- Source path: docs/Finance/reportListDetailInfo</w:t>
      </w:r>
      <w:r>
        <w:rPr>
          <w:sz w:val="18"/>
        </w:rPr>
        <w:br w:type="textWrapping"/>
      </w:r>
      <w:r>
        <w:rPr>
          <w:sz w:val="18"/>
        </w:rPr>
        <w:t>- Source URL: https://apidoc.lingxing.com/docs/Finance/reportListDetailInfo.md</w:t>
      </w:r>
    </w:p>
    <w:p w14:paraId="10B192AB">
      <w:r>
        <w:rPr>
          <w:sz w:val="18"/>
        </w:rPr>
        <w:t># 应收报告-详情-基础信息</w:t>
      </w:r>
    </w:p>
    <w:p w14:paraId="6D7A6322">
      <w:pPr>
        <w:pStyle w:val="4"/>
      </w:pPr>
      <w:bookmarkStart w:id="2399" w:name="_Toc18428"/>
      <w:r>
        <w:t>接口信息</w:t>
      </w:r>
      <w:bookmarkEnd w:id="2399"/>
    </w:p>
    <w:p w14:paraId="13C99ABC">
      <w:pPr>
        <w:pStyle w:val="4"/>
      </w:pPr>
      <w:bookmarkStart w:id="2400" w:name="_Toc7061"/>
      <w:r>
        <w:t>请求参数</w:t>
      </w:r>
      <w:bookmarkEnd w:id="2400"/>
    </w:p>
    <w:p w14:paraId="31547D1B">
      <w:pPr>
        <w:pStyle w:val="4"/>
      </w:pPr>
      <w:bookmarkStart w:id="2401" w:name="_Toc27866"/>
      <w:r>
        <w:t>请求示例</w:t>
      </w:r>
      <w:bookmarkEnd w:id="2401"/>
    </w:p>
    <w:p w14:paraId="751203A5">
      <w:r>
        <w:rPr>
          <w:sz w:val="18"/>
        </w:rPr>
        <w:t>```</w:t>
      </w:r>
      <w:r>
        <w:rPr>
          <w:sz w:val="18"/>
        </w:rPr>
        <w:br w:type="textWrapping"/>
      </w:r>
      <w:r>
        <w:rPr>
          <w:sz w:val="18"/>
        </w:rPr>
        <w:t>{</w:t>
      </w:r>
      <w:r>
        <w:rPr>
          <w:sz w:val="18"/>
        </w:rPr>
        <w:br w:type="textWrapping"/>
      </w:r>
      <w:r>
        <w:rPr>
          <w:sz w:val="18"/>
        </w:rPr>
        <w:t xml:space="preserve">    "sid": 1,</w:t>
      </w:r>
      <w:r>
        <w:rPr>
          <w:sz w:val="18"/>
        </w:rPr>
        <w:br w:type="textWrapping"/>
      </w:r>
      <w:r>
        <w:rPr>
          <w:sz w:val="18"/>
        </w:rPr>
        <w:t xml:space="preserve">    "currencyCode": "CNY",</w:t>
      </w:r>
      <w:r>
        <w:rPr>
          <w:sz w:val="18"/>
        </w:rPr>
        <w:br w:type="textWrapping"/>
      </w:r>
      <w:r>
        <w:rPr>
          <w:sz w:val="18"/>
        </w:rPr>
        <w:t xml:space="preserve">    "settleMonth": "2023-01"</w:t>
      </w:r>
      <w:r>
        <w:rPr>
          <w:sz w:val="18"/>
        </w:rPr>
        <w:br w:type="textWrapping"/>
      </w:r>
      <w:r>
        <w:rPr>
          <w:sz w:val="18"/>
        </w:rPr>
        <w:t>}</w:t>
      </w:r>
      <w:r>
        <w:rPr>
          <w:sz w:val="18"/>
        </w:rPr>
        <w:br w:type="textWrapping"/>
      </w:r>
      <w:r>
        <w:rPr>
          <w:sz w:val="18"/>
        </w:rPr>
        <w:t>```</w:t>
      </w:r>
    </w:p>
    <w:p w14:paraId="2AD25749">
      <w:pPr>
        <w:pStyle w:val="4"/>
      </w:pPr>
      <w:bookmarkStart w:id="2402" w:name="_Toc21065"/>
      <w:r>
        <w:t>返回结果</w:t>
      </w:r>
      <w:bookmarkEnd w:id="2402"/>
    </w:p>
    <w:p w14:paraId="53B8E2EA">
      <w:pPr>
        <w:pStyle w:val="4"/>
      </w:pPr>
      <w:bookmarkStart w:id="2403" w:name="_Toc7666"/>
      <w:r>
        <w:t>返回成功示例</w:t>
      </w:r>
      <w:bookmarkEnd w:id="2403"/>
    </w:p>
    <w:p w14:paraId="4A25C32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"storeName": "8P-US-2024",</w:t>
      </w:r>
      <w:r>
        <w:rPr>
          <w:sz w:val="18"/>
        </w:rPr>
        <w:br w:type="textWrapping"/>
      </w:r>
      <w:r>
        <w:rPr>
          <w:sz w:val="18"/>
        </w:rPr>
        <w:t xml:space="preserve">        "sid": 109,</w:t>
      </w:r>
      <w:r>
        <w:rPr>
          <w:sz w:val="18"/>
        </w:rPr>
        <w:br w:type="textWrapping"/>
      </w:r>
      <w:r>
        <w:rPr>
          <w:sz w:val="18"/>
        </w:rPr>
        <w:t xml:space="preserve">        "country": "美国",</w:t>
      </w:r>
      <w:r>
        <w:rPr>
          <w:sz w:val="18"/>
        </w:rPr>
        <w:br w:type="textWrapping"/>
      </w:r>
      <w:r>
        <w:rPr>
          <w:sz w:val="18"/>
        </w:rPr>
        <w:t xml:space="preserve">        "countryCode": "US",</w:t>
      </w:r>
      <w:r>
        <w:rPr>
          <w:sz w:val="18"/>
        </w:rPr>
        <w:br w:type="textWrapping"/>
      </w:r>
      <w:r>
        <w:rPr>
          <w:sz w:val="18"/>
        </w:rPr>
        <w:t xml:space="preserve">        "settlementDate": "2023-01",</w:t>
      </w:r>
      <w:r>
        <w:rPr>
          <w:sz w:val="18"/>
        </w:rPr>
        <w:br w:type="textWrapping"/>
      </w:r>
      <w:r>
        <w:rPr>
          <w:sz w:val="18"/>
        </w:rPr>
        <w:t xml:space="preserve">        "archiveStatus": 0,</w:t>
      </w:r>
      <w:r>
        <w:rPr>
          <w:sz w:val="18"/>
        </w:rPr>
        <w:br w:type="textWrapping"/>
      </w:r>
      <w:r>
        <w:rPr>
          <w:sz w:val="18"/>
        </w:rPr>
        <w:t xml:space="preserve">        "archiveStatusName": "未对账",</w:t>
      </w:r>
      <w:r>
        <w:rPr>
          <w:sz w:val="18"/>
        </w:rPr>
        <w:br w:type="textWrapping"/>
      </w:r>
      <w:r>
        <w:rPr>
          <w:sz w:val="18"/>
        </w:rPr>
        <w:t xml:space="preserve">        "currencyCode": "CNY",</w:t>
      </w:r>
      <w:r>
        <w:rPr>
          <w:sz w:val="18"/>
        </w:rPr>
        <w:br w:type="textWrapping"/>
      </w:r>
      <w:r>
        <w:rPr>
          <w:sz w:val="18"/>
        </w:rPr>
        <w:t xml:space="preserve">        "currencyIcon": "￥",</w:t>
      </w:r>
      <w:r>
        <w:rPr>
          <w:sz w:val="18"/>
        </w:rPr>
        <w:br w:type="textWrapping"/>
      </w:r>
      <w:r>
        <w:rPr>
          <w:sz w:val="18"/>
        </w:rPr>
        <w:t xml:space="preserve">        "beginningBalanceCurrencyAmount": -270.35,</w:t>
      </w:r>
      <w:r>
        <w:rPr>
          <w:sz w:val="18"/>
        </w:rPr>
        <w:br w:type="textWrapping"/>
      </w:r>
      <w:r>
        <w:rPr>
          <w:sz w:val="18"/>
        </w:rPr>
        <w:t xml:space="preserve">        "increaseAmount": -280.35,</w:t>
      </w:r>
      <w:r>
        <w:rPr>
          <w:sz w:val="18"/>
        </w:rPr>
        <w:br w:type="textWrapping"/>
      </w:r>
      <w:r>
        <w:rPr>
          <w:sz w:val="18"/>
        </w:rPr>
        <w:t xml:space="preserve">        "decreaseAmount": 0,</w:t>
      </w:r>
      <w:r>
        <w:rPr>
          <w:sz w:val="18"/>
        </w:rPr>
        <w:br w:type="textWrapping"/>
      </w:r>
      <w:r>
        <w:rPr>
          <w:sz w:val="18"/>
        </w:rPr>
        <w:t xml:space="preserve">        "endingBalance": -280.08,</w:t>
      </w:r>
      <w:r>
        <w:rPr>
          <w:sz w:val="18"/>
        </w:rPr>
        <w:br w:type="textWrapping"/>
      </w:r>
      <w:r>
        <w:rPr>
          <w:sz w:val="18"/>
        </w:rPr>
        <w:t xml:space="preserve">        "remark": null</w:t>
      </w:r>
      <w:r>
        <w:rPr>
          <w:sz w:val="18"/>
        </w:rPr>
        <w:br w:type="textWrapping"/>
      </w:r>
      <w:r>
        <w:rPr>
          <w:sz w:val="18"/>
        </w:rPr>
        <w:t xml:space="preserve">    },</w:t>
      </w:r>
      <w:r>
        <w:rPr>
          <w:sz w:val="18"/>
        </w:rPr>
        <w:br w:type="textWrapping"/>
      </w:r>
      <w:r>
        <w:rPr>
          <w:sz w:val="18"/>
        </w:rPr>
        <w:t xml:space="preserve">    "response_time": "2024-04-03 11:31:23",</w:t>
      </w:r>
      <w:r>
        <w:rPr>
          <w:sz w:val="18"/>
        </w:rPr>
        <w:br w:type="textWrapping"/>
      </w:r>
      <w:r>
        <w:rPr>
          <w:sz w:val="18"/>
        </w:rPr>
        <w:t xml:space="preserve">    "total": 0,</w:t>
      </w:r>
      <w:r>
        <w:rPr>
          <w:sz w:val="18"/>
        </w:rPr>
        <w:br w:type="textWrapping"/>
      </w:r>
      <w:r>
        <w:rPr>
          <w:sz w:val="18"/>
        </w:rPr>
        <w:t xml:space="preserve">    "error_details": [],</w:t>
      </w:r>
      <w:r>
        <w:rPr>
          <w:sz w:val="18"/>
        </w:rPr>
        <w:br w:type="textWrapping"/>
      </w:r>
      <w:r>
        <w:rPr>
          <w:sz w:val="18"/>
        </w:rPr>
        <w:t xml:space="preserve">    "message": "操作成功",</w:t>
      </w:r>
      <w:r>
        <w:rPr>
          <w:sz w:val="18"/>
        </w:rPr>
        <w:br w:type="textWrapping"/>
      </w:r>
      <w:r>
        <w:rPr>
          <w:sz w:val="18"/>
        </w:rPr>
        <w:t xml:space="preserve">    "request_id": "68ab134d-cad3-4b59-8bb8-450c73ab56d5.1712115083214"</w:t>
      </w:r>
      <w:r>
        <w:rPr>
          <w:sz w:val="18"/>
        </w:rPr>
        <w:br w:type="textWrapping"/>
      </w:r>
      <w:r>
        <w:rPr>
          <w:sz w:val="18"/>
        </w:rPr>
        <w:t>}</w:t>
      </w:r>
      <w:r>
        <w:rPr>
          <w:sz w:val="18"/>
        </w:rPr>
        <w:br w:type="textWrapping"/>
      </w:r>
      <w:r>
        <w:rPr>
          <w:sz w:val="18"/>
        </w:rPr>
        <w:t>```</w:t>
      </w:r>
    </w:p>
    <w:p w14:paraId="162AB4DA">
      <w:r>
        <w:rPr>
          <w:sz w:val="18"/>
        </w:rPr>
        <w:t>---</w:t>
      </w:r>
    </w:p>
    <w:p w14:paraId="26F698D0">
      <w:pPr>
        <w:pStyle w:val="4"/>
      </w:pPr>
      <w:bookmarkStart w:id="2404" w:name="_Toc28681"/>
      <w:r>
        <w:t>查询邮件列表</w:t>
      </w:r>
      <w:bookmarkEnd w:id="2404"/>
    </w:p>
    <w:p w14:paraId="5971487F">
      <w:r>
        <w:rPr>
          <w:sz w:val="18"/>
        </w:rPr>
        <w:t>- Source path: docs/Service/lists</w:t>
      </w:r>
      <w:r>
        <w:rPr>
          <w:sz w:val="18"/>
        </w:rPr>
        <w:br w:type="textWrapping"/>
      </w:r>
      <w:r>
        <w:rPr>
          <w:sz w:val="18"/>
        </w:rPr>
        <w:t>- Source URL: https://apidoc.lingxing.com/docs/Service/lists.md</w:t>
      </w:r>
    </w:p>
    <w:p w14:paraId="69C9AACF">
      <w:r>
        <w:rPr>
          <w:sz w:val="18"/>
        </w:rPr>
        <w:t># 查询邮件列表</w:t>
      </w:r>
    </w:p>
    <w:p w14:paraId="44A47BBC">
      <w:r>
        <w:rPr>
          <w:sz w:val="18"/>
        </w:rPr>
        <w:t>支持查询【邮件消息】列表</w:t>
      </w:r>
    </w:p>
    <w:p w14:paraId="15CB1826">
      <w:pPr>
        <w:pStyle w:val="4"/>
      </w:pPr>
      <w:bookmarkStart w:id="2405" w:name="_Toc8132"/>
      <w:r>
        <w:t>接口信息</w:t>
      </w:r>
      <w:bookmarkEnd w:id="2405"/>
    </w:p>
    <w:p w14:paraId="5A4DB36E">
      <w:pPr>
        <w:pStyle w:val="4"/>
      </w:pPr>
      <w:bookmarkStart w:id="2406" w:name="_Toc3839"/>
      <w:r>
        <w:t>请求参数</w:t>
      </w:r>
      <w:bookmarkEnd w:id="2406"/>
    </w:p>
    <w:p w14:paraId="0320A8F0">
      <w:pPr>
        <w:pStyle w:val="4"/>
      </w:pPr>
      <w:bookmarkStart w:id="2407" w:name="_Toc13498"/>
      <w:r>
        <w:t>请求示例</w:t>
      </w:r>
      <w:bookmarkEnd w:id="2407"/>
    </w:p>
    <w:p w14:paraId="5FEA66CC">
      <w:r>
        <w:rPr>
          <w:sz w:val="18"/>
        </w:rPr>
        <w:t>```</w:t>
      </w:r>
      <w:r>
        <w:rPr>
          <w:sz w:val="18"/>
        </w:rPr>
        <w:br w:type="textWrapping"/>
      </w:r>
      <w:r>
        <w:rPr>
          <w:sz w:val="18"/>
        </w:rPr>
        <w:t>{</w:t>
      </w:r>
      <w:r>
        <w:rPr>
          <w:sz w:val="18"/>
        </w:rPr>
        <w:br w:type="textWrapping"/>
      </w:r>
      <w:r>
        <w:rPr>
          <w:sz w:val="18"/>
        </w:rPr>
        <w:t xml:space="preserve">    "flag": "sent",</w:t>
      </w:r>
      <w:r>
        <w:rPr>
          <w:sz w:val="18"/>
        </w:rPr>
        <w:br w:type="textWrapping"/>
      </w:r>
      <w:r>
        <w:rPr>
          <w:sz w:val="18"/>
        </w:rPr>
        <w:t xml:space="preserve">    "email": "xxx@qq.com",</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64E5F035">
      <w:pPr>
        <w:pStyle w:val="4"/>
      </w:pPr>
      <w:bookmarkStart w:id="2408" w:name="_Toc23860"/>
      <w:r>
        <w:t>返回结果</w:t>
      </w:r>
      <w:bookmarkEnd w:id="2408"/>
    </w:p>
    <w:p w14:paraId="3CC4D220">
      <w:r>
        <w:rPr>
          <w:sz w:val="18"/>
        </w:rPr>
        <w:t>Json Object</w:t>
      </w:r>
    </w:p>
    <w:p w14:paraId="5E08C402">
      <w:pPr>
        <w:pStyle w:val="4"/>
      </w:pPr>
      <w:bookmarkStart w:id="2409" w:name="_Toc31475"/>
      <w:r>
        <w:t>返回成功示例</w:t>
      </w:r>
      <w:bookmarkEnd w:id="2409"/>
    </w:p>
    <w:p w14:paraId="2CFED85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"27BB5B29-31C0-FA02-6A88-7134DED5A8C6",</w:t>
      </w:r>
      <w:r>
        <w:rPr>
          <w:sz w:val="18"/>
        </w:rPr>
        <w:br w:type="textWrapping"/>
      </w:r>
      <w:r>
        <w:rPr>
          <w:sz w:val="18"/>
        </w:rPr>
        <w:t xml:space="preserve">    "response_time": "2022-03-31 15:49:35",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"webmail_uuid": "118155928087207936",</w:t>
      </w:r>
      <w:r>
        <w:rPr>
          <w:sz w:val="18"/>
        </w:rPr>
        <w:br w:type="textWrapping"/>
      </w:r>
      <w:r>
        <w:rPr>
          <w:sz w:val="18"/>
        </w:rPr>
        <w:t xml:space="preserve">            "date": "2022-02-25 14:33:00",</w:t>
      </w:r>
      <w:r>
        <w:rPr>
          <w:sz w:val="18"/>
        </w:rPr>
        <w:br w:type="textWrapping"/>
      </w:r>
      <w:r>
        <w:rPr>
          <w:sz w:val="18"/>
        </w:rPr>
        <w:t xml:space="preserve">            "subject": "标题1",</w:t>
      </w:r>
      <w:r>
        <w:rPr>
          <w:sz w:val="18"/>
        </w:rPr>
        <w:br w:type="textWrapping"/>
      </w:r>
      <w:r>
        <w:rPr>
          <w:sz w:val="18"/>
        </w:rPr>
        <w:t xml:space="preserve">            "from_name": "system",</w:t>
      </w:r>
      <w:r>
        <w:rPr>
          <w:sz w:val="18"/>
        </w:rPr>
        <w:br w:type="textWrapping"/>
      </w:r>
      <w:r>
        <w:rPr>
          <w:sz w:val="18"/>
        </w:rPr>
        <w:t xml:space="preserve">            "from_address": "system@tapd.cn",</w:t>
      </w:r>
      <w:r>
        <w:rPr>
          <w:sz w:val="18"/>
        </w:rPr>
        <w:br w:type="textWrapping"/>
      </w:r>
      <w:r>
        <w:rPr>
          <w:sz w:val="18"/>
        </w:rPr>
        <w:t xml:space="preserve">            "to_name": "auto-communication",</w:t>
      </w:r>
      <w:r>
        <w:rPr>
          <w:sz w:val="18"/>
        </w:rPr>
        <w:br w:type="textWrapping"/>
      </w:r>
      <w:r>
        <w:rPr>
          <w:sz w:val="18"/>
        </w:rPr>
        <w:t xml:space="preserve">            "to_address": "auto-communication@qq.com",</w:t>
      </w:r>
      <w:r>
        <w:rPr>
          <w:sz w:val="18"/>
        </w:rPr>
        <w:br w:type="textWrapping"/>
      </w:r>
      <w:r>
        <w:rPr>
          <w:sz w:val="18"/>
        </w:rPr>
        <w:t xml:space="preserve">            "has_attachment":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"webmail_uuid": "118155927439331328",</w:t>
      </w:r>
      <w:r>
        <w:rPr>
          <w:sz w:val="18"/>
        </w:rPr>
        <w:br w:type="textWrapping"/>
      </w:r>
      <w:r>
        <w:rPr>
          <w:sz w:val="18"/>
        </w:rPr>
        <w:t xml:space="preserve">            "date": "2022-02-24 22:30:22",</w:t>
      </w:r>
      <w:r>
        <w:rPr>
          <w:sz w:val="18"/>
        </w:rPr>
        <w:br w:type="textWrapping"/>
      </w:r>
      <w:r>
        <w:rPr>
          <w:sz w:val="18"/>
        </w:rPr>
        <w:t xml:space="preserve">            "subject": "标题2",</w:t>
      </w:r>
      <w:r>
        <w:rPr>
          <w:sz w:val="18"/>
        </w:rPr>
        <w:br w:type="textWrapping"/>
      </w:r>
      <w:r>
        <w:rPr>
          <w:sz w:val="18"/>
        </w:rPr>
        <w:t xml:space="preserve">            "from_name": "system",</w:t>
      </w:r>
      <w:r>
        <w:rPr>
          <w:sz w:val="18"/>
        </w:rPr>
        <w:br w:type="textWrapping"/>
      </w:r>
      <w:r>
        <w:rPr>
          <w:sz w:val="18"/>
        </w:rPr>
        <w:t xml:space="preserve">            "from_address": "system@tapd.cn",</w:t>
      </w:r>
      <w:r>
        <w:rPr>
          <w:sz w:val="18"/>
        </w:rPr>
        <w:br w:type="textWrapping"/>
      </w:r>
      <w:r>
        <w:rPr>
          <w:sz w:val="18"/>
        </w:rPr>
        <w:t xml:space="preserve">            "to_name": "auto-communication",</w:t>
      </w:r>
      <w:r>
        <w:rPr>
          <w:sz w:val="18"/>
        </w:rPr>
        <w:br w:type="textWrapping"/>
      </w:r>
      <w:r>
        <w:rPr>
          <w:sz w:val="18"/>
        </w:rPr>
        <w:t xml:space="preserve">            "to_address": "auto-communication@qq.com",</w:t>
      </w:r>
      <w:r>
        <w:rPr>
          <w:sz w:val="18"/>
        </w:rPr>
        <w:br w:type="textWrapping"/>
      </w:r>
      <w:r>
        <w:rPr>
          <w:sz w:val="18"/>
        </w:rPr>
        <w:t xml:space="preserve">            "has_attachment":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187</w:t>
      </w:r>
      <w:r>
        <w:rPr>
          <w:sz w:val="18"/>
        </w:rPr>
        <w:br w:type="textWrapping"/>
      </w:r>
      <w:r>
        <w:rPr>
          <w:sz w:val="18"/>
        </w:rPr>
        <w:t>}</w:t>
      </w:r>
      <w:r>
        <w:rPr>
          <w:sz w:val="18"/>
        </w:rPr>
        <w:br w:type="textWrapping"/>
      </w:r>
      <w:r>
        <w:rPr>
          <w:sz w:val="18"/>
        </w:rPr>
        <w:t>```</w:t>
      </w:r>
    </w:p>
    <w:p w14:paraId="6FC3E94C">
      <w:pPr>
        <w:pStyle w:val="4"/>
      </w:pPr>
      <w:bookmarkStart w:id="2410" w:name="_Toc28572"/>
      <w:r>
        <w:t>返回失败示例</w:t>
      </w:r>
      <w:bookmarkEnd w:id="2410"/>
    </w:p>
    <w:p w14:paraId="57CEB3E1">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"email =&gt; email不能为空"</w:t>
      </w:r>
      <w:r>
        <w:rPr>
          <w:sz w:val="18"/>
        </w:rPr>
        <w:br w:type="textWrapping"/>
      </w:r>
      <w:r>
        <w:rPr>
          <w:sz w:val="18"/>
        </w:rPr>
        <w:t xml:space="preserve">    ],</w:t>
      </w:r>
      <w:r>
        <w:rPr>
          <w:sz w:val="18"/>
        </w:rPr>
        <w:br w:type="textWrapping"/>
      </w:r>
      <w:r>
        <w:rPr>
          <w:sz w:val="18"/>
        </w:rPr>
        <w:t xml:space="preserve">    "request_id": "8671A9D1-BC61-9398-FBD9-C90A672DAD11",</w:t>
      </w:r>
      <w:r>
        <w:rPr>
          <w:sz w:val="18"/>
        </w:rPr>
        <w:br w:type="textWrapping"/>
      </w:r>
      <w:r>
        <w:rPr>
          <w:sz w:val="18"/>
        </w:rPr>
        <w:t xml:space="preserve">    "response_time": "2022-03-31 15:55:03",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ED84707">
      <w:r>
        <w:rPr>
          <w:sz w:val="18"/>
        </w:rPr>
        <w:t>---</w:t>
      </w:r>
    </w:p>
    <w:p w14:paraId="4F50618E">
      <w:pPr>
        <w:pStyle w:val="4"/>
      </w:pPr>
      <w:bookmarkStart w:id="2411" w:name="_Toc11681"/>
      <w:r>
        <w:t>查询邮件详情</w:t>
      </w:r>
      <w:bookmarkEnd w:id="2411"/>
    </w:p>
    <w:p w14:paraId="143B723A">
      <w:r>
        <w:rPr>
          <w:sz w:val="18"/>
        </w:rPr>
        <w:t>- Source path: docs/Service/detail</w:t>
      </w:r>
      <w:r>
        <w:rPr>
          <w:sz w:val="18"/>
        </w:rPr>
        <w:br w:type="textWrapping"/>
      </w:r>
      <w:r>
        <w:rPr>
          <w:sz w:val="18"/>
        </w:rPr>
        <w:t>- Source URL: https://apidoc.lingxing.com/docs/Service/detail.md</w:t>
      </w:r>
    </w:p>
    <w:p w14:paraId="78135EC0">
      <w:r>
        <w:rPr>
          <w:sz w:val="18"/>
        </w:rPr>
        <w:t># 查询邮件详情</w:t>
      </w:r>
    </w:p>
    <w:p w14:paraId="03DD49C6">
      <w:r>
        <w:rPr>
          <w:sz w:val="18"/>
        </w:rPr>
        <w:t>支持获取邮件内容详情</w:t>
      </w:r>
    </w:p>
    <w:p w14:paraId="7B161434">
      <w:pPr>
        <w:pStyle w:val="4"/>
      </w:pPr>
      <w:bookmarkStart w:id="2412" w:name="_Toc20101"/>
      <w:r>
        <w:t>接口信息</w:t>
      </w:r>
      <w:bookmarkEnd w:id="2412"/>
    </w:p>
    <w:p w14:paraId="795AE685">
      <w:pPr>
        <w:pStyle w:val="4"/>
      </w:pPr>
      <w:bookmarkStart w:id="2413" w:name="_Toc3633"/>
      <w:r>
        <w:t>请求参数</w:t>
      </w:r>
      <w:bookmarkEnd w:id="2413"/>
    </w:p>
    <w:p w14:paraId="3CBFBF21">
      <w:pPr>
        <w:pStyle w:val="4"/>
      </w:pPr>
      <w:bookmarkStart w:id="2414" w:name="_Toc3736"/>
      <w:r>
        <w:t>返回结果</w:t>
      </w:r>
      <w:bookmarkEnd w:id="2414"/>
    </w:p>
    <w:p w14:paraId="02FC0460">
      <w:r>
        <w:rPr>
          <w:sz w:val="18"/>
        </w:rPr>
        <w:t>Json Object</w:t>
      </w:r>
    </w:p>
    <w:p w14:paraId="46AA251B">
      <w:pPr>
        <w:pStyle w:val="4"/>
      </w:pPr>
      <w:bookmarkStart w:id="2415" w:name="_Toc7121"/>
      <w:r>
        <w:t>返回成功示例</w:t>
      </w:r>
      <w:bookmarkEnd w:id="2415"/>
    </w:p>
    <w:p w14:paraId="2817B62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"7F1131D2-BB65-F77A-E29D-8C712D6EAB64",</w:t>
      </w:r>
      <w:r>
        <w:rPr>
          <w:sz w:val="18"/>
        </w:rPr>
        <w:br w:type="textWrapping"/>
      </w:r>
      <w:r>
        <w:rPr>
          <w:sz w:val="18"/>
        </w:rPr>
        <w:t xml:space="preserve">    "response_time": "2022-03-31 17:18:07",</w:t>
      </w:r>
      <w:r>
        <w:rPr>
          <w:sz w:val="18"/>
        </w:rPr>
        <w:br w:type="textWrapping"/>
      </w:r>
      <w:r>
        <w:rPr>
          <w:sz w:val="18"/>
        </w:rPr>
        <w:t xml:space="preserve">    "data": {</w:t>
      </w:r>
      <w:r>
        <w:rPr>
          <w:sz w:val="18"/>
        </w:rPr>
        <w:br w:type="textWrapping"/>
      </w:r>
      <w:r>
        <w:rPr>
          <w:sz w:val="18"/>
        </w:rPr>
        <w:t xml:space="preserve">        "webmail_uuid": "1615637469510164901",</w:t>
      </w:r>
      <w:r>
        <w:rPr>
          <w:sz w:val="18"/>
        </w:rPr>
        <w:br w:type="textWrapping"/>
      </w:r>
      <w:r>
        <w:rPr>
          <w:sz w:val="18"/>
        </w:rPr>
        <w:t xml:space="preserve">        "subject": "标题",</w:t>
      </w:r>
      <w:r>
        <w:rPr>
          <w:sz w:val="18"/>
        </w:rPr>
        <w:br w:type="textWrapping"/>
      </w:r>
      <w:r>
        <w:rPr>
          <w:sz w:val="18"/>
        </w:rPr>
        <w:t xml:space="preserve">        "from_name": "system",</w:t>
      </w:r>
      <w:r>
        <w:rPr>
          <w:sz w:val="18"/>
        </w:rPr>
        <w:br w:type="textWrapping"/>
      </w:r>
      <w:r>
        <w:rPr>
          <w:sz w:val="18"/>
        </w:rPr>
        <w:t xml:space="preserve">        "from_address": "system@qq.com",</w:t>
      </w:r>
      <w:r>
        <w:rPr>
          <w:sz w:val="18"/>
        </w:rPr>
        <w:br w:type="textWrapping"/>
      </w:r>
      <w:r>
        <w:rPr>
          <w:sz w:val="18"/>
        </w:rPr>
        <w:t xml:space="preserve">        "to_address_all": "test&lt;test@qq.com&gt;;test2&lt;test2@qq.com&gt;;",</w:t>
      </w:r>
      <w:r>
        <w:rPr>
          <w:sz w:val="18"/>
        </w:rPr>
        <w:br w:type="textWrapping"/>
      </w:r>
      <w:r>
        <w:rPr>
          <w:sz w:val="18"/>
        </w:rPr>
        <w:t xml:space="preserve">        "date": "2020-11-29 17:52:28",</w:t>
      </w:r>
      <w:r>
        <w:rPr>
          <w:sz w:val="18"/>
        </w:rPr>
        <w:br w:type="textWrapping"/>
      </w:r>
      <w:r>
        <w:rPr>
          <w:sz w:val="18"/>
        </w:rPr>
        <w:t xml:space="preserve">        "cc": "test&lt;test@qq.com&gt;;test2&lt;test2@qq.com&gt;;",</w:t>
      </w:r>
      <w:r>
        <w:rPr>
          <w:sz w:val="18"/>
        </w:rPr>
        <w:br w:type="textWrapping"/>
      </w:r>
      <w:r>
        <w:rPr>
          <w:sz w:val="18"/>
        </w:rPr>
        <w:t xml:space="preserve">        "bcc": "test&lt;test@qq.com&gt;;test2&lt;test2@qq.com&gt;;",</w:t>
      </w:r>
      <w:r>
        <w:rPr>
          <w:sz w:val="18"/>
        </w:rPr>
        <w:br w:type="textWrapping"/>
      </w:r>
      <w:r>
        <w:rPr>
          <w:sz w:val="18"/>
        </w:rPr>
        <w:t xml:space="preserve">        "text_html": "&lt;p&gt;&lt;em&gt;Failed to send email  test&lt;/em&gt;&lt;/p&gt;\r\n\r\n",</w:t>
      </w:r>
      <w:r>
        <w:rPr>
          <w:sz w:val="18"/>
        </w:rPr>
        <w:br w:type="textWrapping"/>
      </w:r>
      <w:r>
        <w:rPr>
          <w:sz w:val="18"/>
        </w:rPr>
        <w:t xml:space="preserve">        "text_plain": "",</w:t>
      </w:r>
      <w:r>
        <w:rPr>
          <w:sz w:val="18"/>
        </w:rPr>
        <w:br w:type="textWrapping"/>
      </w:r>
      <w:r>
        <w:rPr>
          <w:sz w:val="18"/>
        </w:rPr>
        <w:t xml:space="preserve">        "attachments": [</w:t>
      </w:r>
      <w:r>
        <w:rPr>
          <w:sz w:val="18"/>
        </w:rPr>
        <w:br w:type="textWrapping"/>
      </w:r>
      <w:r>
        <w:rPr>
          <w:sz w:val="18"/>
        </w:rPr>
        <w:t xml:space="preserve">            {</w:t>
      </w:r>
      <w:r>
        <w:rPr>
          <w:sz w:val="18"/>
        </w:rPr>
        <w:br w:type="textWrapping"/>
      </w:r>
      <w:r>
        <w:rPr>
          <w:sz w:val="18"/>
        </w:rPr>
        <w:t xml:space="preserve">                "name": "F42FD424@DF41B544.txt",</w:t>
      </w:r>
      <w:r>
        <w:rPr>
          <w:sz w:val="18"/>
        </w:rPr>
        <w:br w:type="textWrapping"/>
      </w:r>
      <w:r>
        <w:rPr>
          <w:sz w:val="18"/>
        </w:rPr>
        <w:t xml:space="preserve">                "size": 97078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"name": "91C213FF@15C47C48.txt",</w:t>
      </w:r>
      <w:r>
        <w:rPr>
          <w:sz w:val="18"/>
        </w:rPr>
        <w:br w:type="textWrapping"/>
      </w:r>
      <w:r>
        <w:rPr>
          <w:sz w:val="18"/>
        </w:rPr>
        <w:t xml:space="preserve">                "size": 287677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EDE3595">
      <w:pPr>
        <w:pStyle w:val="4"/>
      </w:pPr>
      <w:bookmarkStart w:id="2416" w:name="_Toc8909"/>
      <w:r>
        <w:t>返回失败示例</w:t>
      </w:r>
      <w:bookmarkEnd w:id="2416"/>
    </w:p>
    <w:p w14:paraId="2E91FFCD">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["webmail_uuid =&gt; email不能为空"],</w:t>
      </w:r>
      <w:r>
        <w:rPr>
          <w:sz w:val="18"/>
        </w:rPr>
        <w:br w:type="textWrapping"/>
      </w:r>
      <w:r>
        <w:rPr>
          <w:sz w:val="18"/>
        </w:rPr>
        <w:t xml:space="preserve">    "request_id": "8671A9D1-BC61-9398-FBD9-C90A672DAD11",</w:t>
      </w:r>
      <w:r>
        <w:rPr>
          <w:sz w:val="18"/>
        </w:rPr>
        <w:br w:type="textWrapping"/>
      </w:r>
      <w:r>
        <w:rPr>
          <w:sz w:val="18"/>
        </w:rPr>
        <w:t xml:space="preserve">    "response_time": "2022-03-31 15:55:03",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280013F">
      <w:r>
        <w:rPr>
          <w:sz w:val="18"/>
        </w:rPr>
        <w:t>---</w:t>
      </w:r>
    </w:p>
    <w:p w14:paraId="1DE71F4B">
      <w:pPr>
        <w:pStyle w:val="4"/>
      </w:pPr>
      <w:bookmarkStart w:id="2417" w:name="_Toc13333"/>
      <w:r>
        <w:t>查询评价管理-Review</w:t>
      </w:r>
      <w:bookmarkEnd w:id="2417"/>
    </w:p>
    <w:p w14:paraId="07400E42">
      <w:r>
        <w:rPr>
          <w:sz w:val="18"/>
        </w:rPr>
        <w:t>- Source path: docs/Service/review</w:t>
      </w:r>
      <w:r>
        <w:rPr>
          <w:sz w:val="18"/>
        </w:rPr>
        <w:br w:type="textWrapping"/>
      </w:r>
      <w:r>
        <w:rPr>
          <w:sz w:val="18"/>
        </w:rPr>
        <w:t>- Source URL: https://apidoc.lingxing.com/docs/Service/review.md</w:t>
      </w:r>
    </w:p>
    <w:p w14:paraId="63B049C7">
      <w:r>
        <w:rPr>
          <w:sz w:val="18"/>
        </w:rPr>
        <w:t># 查询评价管理-Review</w:t>
      </w:r>
    </w:p>
    <w:p w14:paraId="0DFF87EF">
      <w:pPr>
        <w:pStyle w:val="4"/>
      </w:pPr>
      <w:bookmarkStart w:id="2418" w:name="_Toc14073"/>
      <w:r>
        <w:t>接口信息</w:t>
      </w:r>
      <w:bookmarkEnd w:id="2418"/>
    </w:p>
    <w:p w14:paraId="2D5B8706">
      <w:pPr>
        <w:pStyle w:val="4"/>
      </w:pPr>
      <w:bookmarkStart w:id="2419" w:name="_Toc19909"/>
      <w:r>
        <w:t>请求参数</w:t>
      </w:r>
      <w:bookmarkEnd w:id="2419"/>
    </w:p>
    <w:p w14:paraId="343D5E5C">
      <w:pPr>
        <w:pStyle w:val="4"/>
      </w:pPr>
      <w:bookmarkStart w:id="2420" w:name="_Toc8168"/>
      <w:r>
        <w:t>请求示例</w:t>
      </w:r>
      <w:bookmarkEnd w:id="2420"/>
    </w:p>
    <w:p w14:paraId="01A630FE">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 1,</w:t>
      </w:r>
      <w:r>
        <w:rPr>
          <w:sz w:val="18"/>
        </w:rPr>
        <w:br w:type="textWrapping"/>
      </w:r>
      <w:r>
        <w:rPr>
          <w:sz w:val="18"/>
        </w:rPr>
        <w:t xml:space="preserve">    "start_date": "2024-08-05",</w:t>
      </w:r>
      <w:r>
        <w:rPr>
          <w:sz w:val="18"/>
        </w:rPr>
        <w:br w:type="textWrapping"/>
      </w:r>
      <w:r>
        <w:rPr>
          <w:sz w:val="18"/>
        </w:rPr>
        <w:t xml:space="preserve">    "end_date": "2024-08-05",</w:t>
      </w:r>
      <w:r>
        <w:rPr>
          <w:sz w:val="18"/>
        </w:rPr>
        <w:br w:type="textWrapping"/>
      </w:r>
      <w:r>
        <w:rPr>
          <w:sz w:val="18"/>
        </w:rPr>
        <w:t xml:space="preserve">    "date_field": "review_date"</w:t>
      </w:r>
      <w:r>
        <w:rPr>
          <w:sz w:val="18"/>
        </w:rPr>
        <w:br w:type="textWrapping"/>
      </w:r>
      <w:r>
        <w:rPr>
          <w:sz w:val="18"/>
        </w:rPr>
        <w:t>}</w:t>
      </w:r>
      <w:r>
        <w:rPr>
          <w:sz w:val="18"/>
        </w:rPr>
        <w:br w:type="textWrapping"/>
      </w:r>
      <w:r>
        <w:rPr>
          <w:sz w:val="18"/>
        </w:rPr>
        <w:t>```</w:t>
      </w:r>
    </w:p>
    <w:p w14:paraId="2A389A01">
      <w:pPr>
        <w:pStyle w:val="4"/>
      </w:pPr>
      <w:bookmarkStart w:id="2421" w:name="_Toc18204"/>
      <w:r>
        <w:t>返回结果</w:t>
      </w:r>
      <w:bookmarkEnd w:id="2421"/>
    </w:p>
    <w:p w14:paraId="3563F4BA">
      <w:r>
        <w:rPr>
          <w:sz w:val="18"/>
        </w:rPr>
        <w:t>Json Object</w:t>
      </w:r>
    </w:p>
    <w:p w14:paraId="01E15B53">
      <w:pPr>
        <w:pStyle w:val="4"/>
      </w:pPr>
      <w:bookmarkStart w:id="2422" w:name="_Toc5402"/>
      <w:r>
        <w:t>返回成功示例</w:t>
      </w:r>
      <w:bookmarkEnd w:id="2422"/>
    </w:p>
    <w:p w14:paraId="6DCA56C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"42293103-574D-CF2A-1767-822AE1942984",</w:t>
      </w:r>
      <w:r>
        <w:rPr>
          <w:sz w:val="18"/>
        </w:rPr>
        <w:br w:type="textWrapping"/>
      </w:r>
      <w:r>
        <w:rPr>
          <w:sz w:val="18"/>
        </w:rPr>
        <w:t xml:space="preserve">    "response_time": "2022-04-19 15:29:47",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"asin": "ASIN",</w:t>
      </w:r>
      <w:r>
        <w:rPr>
          <w:sz w:val="18"/>
        </w:rPr>
        <w:br w:type="textWrapping"/>
      </w:r>
      <w:r>
        <w:rPr>
          <w:sz w:val="18"/>
        </w:rPr>
        <w:t xml:space="preserve">            "last_star": "星级",</w:t>
      </w:r>
      <w:r>
        <w:rPr>
          <w:sz w:val="18"/>
        </w:rPr>
        <w:br w:type="textWrapping"/>
      </w:r>
      <w:r>
        <w:rPr>
          <w:sz w:val="18"/>
        </w:rPr>
        <w:t xml:space="preserve">            "last_title": "评价标题",</w:t>
      </w:r>
      <w:r>
        <w:rPr>
          <w:sz w:val="18"/>
        </w:rPr>
        <w:br w:type="textWrapping"/>
      </w:r>
      <w:r>
        <w:rPr>
          <w:sz w:val="18"/>
        </w:rPr>
        <w:t xml:space="preserve">            "last_content": "评价内容",</w:t>
      </w:r>
      <w:r>
        <w:rPr>
          <w:sz w:val="18"/>
        </w:rPr>
        <w:br w:type="textWrapping"/>
      </w:r>
      <w:r>
        <w:rPr>
          <w:sz w:val="18"/>
        </w:rPr>
        <w:t xml:space="preserve">            "review_likes": "点赞数",</w:t>
      </w:r>
      <w:r>
        <w:rPr>
          <w:sz w:val="18"/>
        </w:rPr>
        <w:br w:type="textWrapping"/>
      </w:r>
      <w:r>
        <w:rPr>
          <w:sz w:val="18"/>
        </w:rPr>
        <w:t xml:space="preserve">            "author": "评价客户",</w:t>
      </w:r>
      <w:r>
        <w:rPr>
          <w:sz w:val="18"/>
        </w:rPr>
        <w:br w:type="textWrapping"/>
      </w:r>
      <w:r>
        <w:rPr>
          <w:sz w:val="18"/>
        </w:rPr>
        <w:t xml:space="preserve">            "author_id": "评价客户ID",</w:t>
      </w:r>
      <w:r>
        <w:rPr>
          <w:sz w:val="18"/>
        </w:rPr>
        <w:br w:type="textWrapping"/>
      </w:r>
      <w:r>
        <w:rPr>
          <w:sz w:val="18"/>
        </w:rPr>
        <w:t xml:space="preserve">            "review_date": "评论时间",</w:t>
      </w:r>
      <w:r>
        <w:rPr>
          <w:sz w:val="18"/>
        </w:rPr>
        <w:br w:type="textWrapping"/>
      </w:r>
      <w:r>
        <w:rPr>
          <w:sz w:val="18"/>
        </w:rPr>
        <w:t xml:space="preserve">            "review_id": "Review ID",</w:t>
      </w:r>
      <w:r>
        <w:rPr>
          <w:sz w:val="18"/>
        </w:rPr>
        <w:br w:type="textWrapping"/>
      </w:r>
      <w:r>
        <w:rPr>
          <w:sz w:val="18"/>
        </w:rPr>
        <w:t xml:space="preserve">            "status": "处理状态",</w:t>
      </w:r>
      <w:r>
        <w:rPr>
          <w:sz w:val="18"/>
        </w:rPr>
        <w:br w:type="textWrapping"/>
      </w:r>
      <w:r>
        <w:rPr>
          <w:sz w:val="18"/>
        </w:rPr>
        <w:t xml:space="preserve">            "update_time": "更新时间",</w:t>
      </w:r>
      <w:r>
        <w:rPr>
          <w:sz w:val="18"/>
        </w:rPr>
        <w:br w:type="textWrapping"/>
      </w:r>
      <w:r>
        <w:rPr>
          <w:sz w:val="18"/>
        </w:rPr>
        <w:t xml:space="preserve">            "create_time": "创建时间",</w:t>
      </w:r>
      <w:r>
        <w:rPr>
          <w:sz w:val="18"/>
        </w:rPr>
        <w:br w:type="textWrapping"/>
      </w:r>
      <w:r>
        <w:rPr>
          <w:sz w:val="18"/>
        </w:rPr>
        <w:t xml:space="preserve">            "review_modified_status": "评价状态",</w:t>
      </w:r>
      <w:r>
        <w:rPr>
          <w:sz w:val="18"/>
        </w:rPr>
        <w:br w:type="textWrapping"/>
      </w:r>
      <w:r>
        <w:rPr>
          <w:sz w:val="18"/>
        </w:rPr>
        <w:t xml:space="preserve">            "remark": "备注",</w:t>
      </w:r>
      <w:r>
        <w:rPr>
          <w:sz w:val="18"/>
        </w:rPr>
        <w:br w:type="textWrapping"/>
      </w:r>
      <w:r>
        <w:rPr>
          <w:sz w:val="18"/>
        </w:rPr>
        <w:t xml:space="preserve">            "amazon_order_list": ["订单号列表","订单号列表"],</w:t>
      </w:r>
      <w:r>
        <w:rPr>
          <w:sz w:val="18"/>
        </w:rPr>
        <w:br w:type="textWrapping"/>
      </w:r>
      <w:r>
        <w:rPr>
          <w:sz w:val="18"/>
        </w:rPr>
        <w:t xml:space="preserve">            "marketplace": "国家",</w:t>
      </w:r>
      <w:r>
        <w:rPr>
          <w:sz w:val="18"/>
        </w:rPr>
        <w:br w:type="textWrapping"/>
      </w:r>
      <w:r>
        <w:rPr>
          <w:sz w:val="18"/>
        </w:rPr>
        <w:t xml:space="preserve">            "is_vp": "是否VP",</w:t>
      </w:r>
      <w:r>
        <w:rPr>
          <w:sz w:val="18"/>
        </w:rPr>
        <w:br w:type="textWrapping"/>
      </w:r>
      <w:r>
        <w:rPr>
          <w:sz w:val="18"/>
        </w:rPr>
        <w:t xml:space="preserve">            "is_er": "是否ER",</w:t>
      </w:r>
      <w:r>
        <w:rPr>
          <w:sz w:val="18"/>
        </w:rPr>
        <w:br w:type="textWrapping"/>
      </w:r>
      <w:r>
        <w:rPr>
          <w:sz w:val="18"/>
        </w:rPr>
        <w:t xml:space="preserve">            "is_topc": "是否TOPC",</w:t>
      </w:r>
      <w:r>
        <w:rPr>
          <w:sz w:val="18"/>
        </w:rPr>
        <w:br w:type="textWrapping"/>
      </w:r>
      <w:r>
        <w:rPr>
          <w:sz w:val="18"/>
        </w:rPr>
        <w:t xml:space="preserve">            "is_topr": "是否TOPR",</w:t>
      </w:r>
      <w:r>
        <w:rPr>
          <w:sz w:val="18"/>
        </w:rPr>
        <w:br w:type="textWrapping"/>
      </w:r>
      <w:r>
        <w:rPr>
          <w:sz w:val="18"/>
        </w:rPr>
        <w:t xml:space="preserve">            "is_vine": "是否VINE",</w:t>
      </w:r>
      <w:r>
        <w:rPr>
          <w:sz w:val="18"/>
        </w:rPr>
        <w:br w:type="textWrapping"/>
      </w:r>
      <w:r>
        <w:rPr>
          <w:sz w:val="18"/>
        </w:rPr>
        <w:t xml:space="preserve">            "asin_url": "ASIN 链接",</w:t>
      </w:r>
      <w:r>
        <w:rPr>
          <w:sz w:val="18"/>
        </w:rPr>
        <w:br w:type="textWrapping"/>
      </w:r>
      <w:r>
        <w:rPr>
          <w:sz w:val="18"/>
        </w:rPr>
        <w:t xml:space="preserve">            "review_url": "评价链接",</w:t>
      </w:r>
      <w:r>
        <w:rPr>
          <w:sz w:val="18"/>
        </w:rPr>
        <w:br w:type="textWrapping"/>
      </w:r>
      <w:r>
        <w:rPr>
          <w:sz w:val="18"/>
        </w:rPr>
        <w:t xml:space="preserve">            "seller_name": ["店铺","店铺"],</w:t>
      </w:r>
      <w:r>
        <w:rPr>
          <w:sz w:val="18"/>
        </w:rPr>
        <w:br w:type="textWrapping"/>
      </w:r>
      <w:r>
        <w:rPr>
          <w:sz w:val="18"/>
        </w:rPr>
        <w:t xml:space="preserve">            "sids": ["店铺id","店铺id"],</w:t>
      </w:r>
      <w:r>
        <w:rPr>
          <w:sz w:val="18"/>
        </w:rPr>
        <w:br w:type="textWrapping"/>
      </w:r>
      <w:r>
        <w:rPr>
          <w:sz w:val="18"/>
        </w:rPr>
        <w:t xml:space="preserve">            "attachments": [</w:t>
      </w:r>
      <w:r>
        <w:rPr>
          <w:sz w:val="18"/>
        </w:rPr>
        <w:br w:type="textWrapping"/>
      </w:r>
      <w:r>
        <w:rPr>
          <w:sz w:val="18"/>
        </w:rPr>
        <w:t xml:space="preserve">                {</w:t>
      </w:r>
      <w:r>
        <w:rPr>
          <w:sz w:val="18"/>
        </w:rPr>
        <w:br w:type="textWrapping"/>
      </w:r>
      <w:r>
        <w:rPr>
          <w:sz w:val="18"/>
        </w:rPr>
        <w:t xml:space="preserve">                    "type": "image",</w:t>
      </w:r>
      <w:r>
        <w:rPr>
          <w:sz w:val="18"/>
        </w:rPr>
        <w:br w:type="textWrapping"/>
      </w:r>
      <w:r>
        <w:rPr>
          <w:sz w:val="18"/>
        </w:rPr>
        <w:t xml:space="preserve">                    "url": "https://images-na.ssl-images-amazon.com/images/I/71w0PBmui+L._SY88.jpg"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"video",</w:t>
      </w:r>
      <w:r>
        <w:rPr>
          <w:sz w:val="18"/>
        </w:rPr>
        <w:br w:type="textWrapping"/>
      </w:r>
      <w:r>
        <w:rPr>
          <w:sz w:val="18"/>
        </w:rPr>
        <w:t xml:space="preserve">                    "url": "https://images-na.ssl-images-amazon.com/images/I/C1OFT0iGsoS.mp4"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83E40F1">
      <w:r>
        <w:rPr>
          <w:sz w:val="18"/>
        </w:rPr>
        <w:t>---</w:t>
      </w:r>
    </w:p>
    <w:p w14:paraId="18E50F9E">
      <w:pPr>
        <w:pStyle w:val="4"/>
      </w:pPr>
      <w:bookmarkStart w:id="2423" w:name="_Toc19200"/>
      <w:r>
        <w:t>查询评价管理-Review(新)</w:t>
      </w:r>
      <w:bookmarkEnd w:id="2423"/>
    </w:p>
    <w:p w14:paraId="7F10B5EA">
      <w:r>
        <w:rPr>
          <w:sz w:val="18"/>
        </w:rPr>
        <w:t>- Source path: docs/Service/reviewV2</w:t>
      </w:r>
      <w:r>
        <w:rPr>
          <w:sz w:val="18"/>
        </w:rPr>
        <w:br w:type="textWrapping"/>
      </w:r>
      <w:r>
        <w:rPr>
          <w:sz w:val="18"/>
        </w:rPr>
        <w:t>- Source URL: https://apidoc.lingxing.com/docs/Service/reviewV2.md</w:t>
      </w:r>
    </w:p>
    <w:p w14:paraId="68E8FB73">
      <w:r>
        <w:rPr>
          <w:sz w:val="18"/>
        </w:rPr>
        <w:t># 查询评论管理 - Review(新)</w:t>
      </w:r>
    </w:p>
    <w:p w14:paraId="71CBF0B2">
      <w:pPr>
        <w:pStyle w:val="4"/>
      </w:pPr>
      <w:bookmarkStart w:id="2424" w:name="_Toc18847"/>
      <w:r>
        <w:t>接口信息</w:t>
      </w:r>
      <w:bookmarkEnd w:id="2424"/>
    </w:p>
    <w:p w14:paraId="7DFF670B">
      <w:pPr>
        <w:pStyle w:val="4"/>
      </w:pPr>
      <w:bookmarkStart w:id="2425" w:name="_Toc11515"/>
      <w:r>
        <w:t>请求参数</w:t>
      </w:r>
      <w:bookmarkEnd w:id="2425"/>
    </w:p>
    <w:p w14:paraId="162244E7">
      <w:pPr>
        <w:pStyle w:val="4"/>
      </w:pPr>
      <w:bookmarkStart w:id="2426" w:name="_Toc25771"/>
      <w:r>
        <w:t>请求示例</w:t>
      </w:r>
      <w:bookmarkEnd w:id="2426"/>
    </w:p>
    <w:p w14:paraId="3E125808">
      <w:r>
        <w:rPr>
          <w:sz w:val="18"/>
        </w:rPr>
        <w:t>```</w:t>
      </w:r>
      <w:r>
        <w:rPr>
          <w:sz w:val="18"/>
        </w:rPr>
        <w:br w:type="textWrapping"/>
      </w:r>
      <w:r>
        <w:rPr>
          <w:sz w:val="18"/>
        </w:rPr>
        <w:t>{</w:t>
      </w:r>
      <w:r>
        <w:rPr>
          <w:sz w:val="18"/>
        </w:rPr>
        <w:br w:type="textWrapping"/>
      </w:r>
      <w:r>
        <w:rPr>
          <w:sz w:val="18"/>
        </w:rPr>
        <w:t xml:space="preserve">  "sort_field": "review_date",</w:t>
      </w:r>
      <w:r>
        <w:rPr>
          <w:sz w:val="18"/>
        </w:rPr>
        <w:br w:type="textWrapping"/>
      </w:r>
      <w:r>
        <w:rPr>
          <w:sz w:val="18"/>
        </w:rPr>
        <w:t xml:space="preserve">  "sort_type": "desc",</w:t>
      </w:r>
      <w:r>
        <w:rPr>
          <w:sz w:val="18"/>
        </w:rPr>
        <w:br w:type="textWrapping"/>
      </w:r>
      <w:r>
        <w:rPr>
          <w:sz w:val="18"/>
        </w:rPr>
        <w:t xml:space="preserve">  "search_field": "review_id",</w:t>
      </w:r>
      <w:r>
        <w:rPr>
          <w:sz w:val="18"/>
        </w:rPr>
        <w:br w:type="textWrapping"/>
      </w:r>
      <w:r>
        <w:rPr>
          <w:sz w:val="18"/>
        </w:rPr>
        <w:t xml:space="preserve">  "search_value": "R1KKLEHWNZWH05",</w:t>
      </w:r>
      <w:r>
        <w:rPr>
          <w:sz w:val="18"/>
        </w:rPr>
        <w:br w:type="textWrapping"/>
      </w:r>
      <w:r>
        <w:rPr>
          <w:sz w:val="18"/>
        </w:rPr>
        <w:t xml:space="preserve">  "start_date": "2021-06-01",</w:t>
      </w:r>
      <w:r>
        <w:rPr>
          <w:sz w:val="18"/>
        </w:rPr>
        <w:br w:type="textWrapping"/>
      </w:r>
      <w:r>
        <w:rPr>
          <w:sz w:val="18"/>
        </w:rPr>
        <w:t xml:space="preserve">  "end_date": "2024-09-06",</w:t>
      </w:r>
      <w:r>
        <w:rPr>
          <w:sz w:val="18"/>
        </w:rPr>
        <w:br w:type="textWrapping"/>
      </w:r>
      <w:r>
        <w:rPr>
          <w:sz w:val="18"/>
        </w:rPr>
        <w:t xml:space="preserve">  "date_field": "review_time",</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"cids": "",</w:t>
      </w:r>
      <w:r>
        <w:rPr>
          <w:sz w:val="18"/>
        </w:rPr>
        <w:br w:type="textWrapping"/>
      </w:r>
      <w:r>
        <w:rPr>
          <w:sz w:val="18"/>
        </w:rPr>
        <w:t xml:space="preserve">  "global_tag_ids": "",</w:t>
      </w:r>
      <w:r>
        <w:rPr>
          <w:sz w:val="18"/>
        </w:rPr>
        <w:br w:type="textWrapping"/>
      </w:r>
      <w:r>
        <w:rPr>
          <w:sz w:val="18"/>
        </w:rPr>
        <w:t xml:space="preserve">  "match_types": ""</w:t>
      </w:r>
      <w:r>
        <w:rPr>
          <w:sz w:val="18"/>
        </w:rPr>
        <w:br w:type="textWrapping"/>
      </w:r>
      <w:r>
        <w:rPr>
          <w:sz w:val="18"/>
        </w:rPr>
        <w:t>}</w:t>
      </w:r>
    </w:p>
    <w:p w14:paraId="46DE4D6F">
      <w:r>
        <w:rPr>
          <w:sz w:val="18"/>
        </w:rPr>
        <w:t>```</w:t>
      </w:r>
    </w:p>
    <w:p w14:paraId="7849D84D">
      <w:pPr>
        <w:pStyle w:val="4"/>
      </w:pPr>
      <w:bookmarkStart w:id="2427" w:name="_Toc23039"/>
      <w:r>
        <w:t>返回结果</w:t>
      </w:r>
      <w:bookmarkEnd w:id="2427"/>
    </w:p>
    <w:p w14:paraId="1E3305FA">
      <w:r>
        <w:rPr>
          <w:sz w:val="18"/>
        </w:rPr>
        <w:t>Json Object</w:t>
      </w:r>
    </w:p>
    <w:p w14:paraId="768BCA2C">
      <w:pPr>
        <w:pStyle w:val="4"/>
      </w:pPr>
      <w:bookmarkStart w:id="2428" w:name="_Toc8141"/>
      <w:r>
        <w:t>返回成功示例</w:t>
      </w:r>
      <w:bookmarkEnd w:id="2428"/>
    </w:p>
    <w:p w14:paraId="0E9FFFF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"a016098c47674ff99ca7ac177e54111c.1725616690741",</w:t>
      </w:r>
      <w:r>
        <w:rPr>
          <w:sz w:val="18"/>
        </w:rPr>
        <w:br w:type="textWrapping"/>
      </w:r>
      <w:r>
        <w:rPr>
          <w:sz w:val="18"/>
        </w:rPr>
        <w:t xml:space="preserve">    "response_time": "2024-09-06 17:58:10",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"small_image_url": "https://m.media-amazon.com/images/I/81h9TDdkM-L._SL75_.jpg",</w:t>
      </w:r>
      <w:r>
        <w:rPr>
          <w:sz w:val="18"/>
        </w:rPr>
        <w:br w:type="textWrapping"/>
      </w:r>
      <w:r>
        <w:rPr>
          <w:sz w:val="18"/>
        </w:rPr>
        <w:t xml:space="preserve">            "asin": "B07XKHF683",</w:t>
      </w:r>
      <w:r>
        <w:rPr>
          <w:sz w:val="18"/>
        </w:rPr>
        <w:br w:type="textWrapping"/>
      </w:r>
      <w:r>
        <w:rPr>
          <w:sz w:val="18"/>
        </w:rPr>
        <w:t xml:space="preserve">            "seller_sku": [</w:t>
      </w:r>
      <w:r>
        <w:rPr>
          <w:sz w:val="18"/>
        </w:rPr>
        <w:br w:type="textWrapping"/>
      </w:r>
      <w:r>
        <w:rPr>
          <w:sz w:val="18"/>
        </w:rPr>
        <w:t xml:space="preserve">                "YE-2XPZ-XKY1-A"</w:t>
      </w:r>
      <w:r>
        <w:rPr>
          <w:sz w:val="18"/>
        </w:rPr>
        <w:br w:type="textWrapping"/>
      </w:r>
      <w:r>
        <w:rPr>
          <w:sz w:val="18"/>
        </w:rPr>
        <w:t xml:space="preserve">            ],</w:t>
      </w:r>
      <w:r>
        <w:rPr>
          <w:sz w:val="18"/>
        </w:rPr>
        <w:br w:type="textWrapping"/>
      </w:r>
      <w:r>
        <w:rPr>
          <w:sz w:val="18"/>
        </w:rPr>
        <w:t xml:space="preserve">            "last_star": 5,</w:t>
      </w:r>
      <w:r>
        <w:rPr>
          <w:sz w:val="18"/>
        </w:rPr>
        <w:br w:type="textWrapping"/>
      </w:r>
      <w:r>
        <w:rPr>
          <w:sz w:val="18"/>
        </w:rPr>
        <w:t xml:space="preserve">            "last_title": "Kinda unique for me",</w:t>
      </w:r>
      <w:r>
        <w:rPr>
          <w:sz w:val="18"/>
        </w:rPr>
        <w:br w:type="textWrapping"/>
      </w:r>
      <w:r>
        <w:rPr>
          <w:sz w:val="18"/>
        </w:rPr>
        <w:t xml:space="preserve">            "review_likes": 0,</w:t>
      </w:r>
      <w:r>
        <w:rPr>
          <w:sz w:val="18"/>
        </w:rPr>
        <w:br w:type="textWrapping"/>
      </w:r>
      <w:r>
        <w:rPr>
          <w:sz w:val="18"/>
        </w:rPr>
        <w:t xml:space="preserve">            "review_id": "R1KKLEHWNZWH05",</w:t>
      </w:r>
      <w:r>
        <w:rPr>
          <w:sz w:val="18"/>
        </w:rPr>
        <w:br w:type="textWrapping"/>
      </w:r>
      <w:r>
        <w:rPr>
          <w:sz w:val="18"/>
        </w:rPr>
        <w:t xml:space="preserve">            "review_url": "https://www.amazon.com/gp/xxxx/xxxx7FLN9VVKY",</w:t>
      </w:r>
      <w:r>
        <w:rPr>
          <w:sz w:val="18"/>
        </w:rPr>
        <w:br w:type="textWrapping"/>
      </w:r>
      <w:r>
        <w:rPr>
          <w:sz w:val="18"/>
        </w:rPr>
        <w:t xml:space="preserve">            "last_content": "  I love it,  so perfect for my room.",</w:t>
      </w:r>
      <w:r>
        <w:rPr>
          <w:sz w:val="18"/>
        </w:rPr>
        <w:br w:type="textWrapping"/>
      </w:r>
      <w:r>
        <w:rPr>
          <w:sz w:val="18"/>
        </w:rPr>
        <w:t xml:space="preserve">            "parent_asin": [</w:t>
      </w:r>
      <w:r>
        <w:rPr>
          <w:sz w:val="18"/>
        </w:rPr>
        <w:br w:type="textWrapping"/>
      </w:r>
      <w:r>
        <w:rPr>
          <w:sz w:val="18"/>
        </w:rPr>
        <w:t xml:space="preserve">                "B08CCRG337"</w:t>
      </w:r>
      <w:r>
        <w:rPr>
          <w:sz w:val="18"/>
        </w:rPr>
        <w:br w:type="textWrapping"/>
      </w:r>
      <w:r>
        <w:rPr>
          <w:sz w:val="18"/>
        </w:rPr>
        <w:t xml:space="preserve">            ],</w:t>
      </w:r>
      <w:r>
        <w:rPr>
          <w:sz w:val="18"/>
        </w:rPr>
        <w:br w:type="textWrapping"/>
      </w:r>
      <w:r>
        <w:rPr>
          <w:sz w:val="18"/>
        </w:rPr>
        <w:t xml:space="preserve">            "item_name": [</w:t>
      </w:r>
      <w:r>
        <w:rPr>
          <w:sz w:val="18"/>
        </w:rPr>
        <w:br w:type="textWrapping"/>
      </w:r>
      <w:r>
        <w:rPr>
          <w:sz w:val="18"/>
        </w:rPr>
        <w:t xml:space="preserve">                "HEETA 2 Stück Duschablage Ohne Bohren, Rostfreies Badezimmer Regal mit Selbstklebender Wandmontage, Starke Duschregal ohne Bohren Küchenregale, Edelstahl-Organizer und Aufbewahrung (13 Inches)"</w:t>
      </w:r>
      <w:r>
        <w:rPr>
          <w:sz w:val="18"/>
        </w:rPr>
        <w:br w:type="textWrapping"/>
      </w:r>
      <w:r>
        <w:rPr>
          <w:sz w:val="18"/>
        </w:rPr>
        <w:t xml:space="preserve">            ],</w:t>
      </w:r>
      <w:r>
        <w:rPr>
          <w:sz w:val="18"/>
        </w:rPr>
        <w:br w:type="textWrapping"/>
      </w:r>
      <w:r>
        <w:rPr>
          <w:sz w:val="18"/>
        </w:rPr>
        <w:t xml:space="preserve">            "local_info": [</w:t>
      </w:r>
      <w:r>
        <w:rPr>
          <w:sz w:val="18"/>
        </w:rPr>
        <w:br w:type="textWrapping"/>
      </w:r>
      <w:r>
        <w:rPr>
          <w:sz w:val="18"/>
        </w:rPr>
        <w:t xml:space="preserve">                {</w:t>
      </w:r>
      <w:r>
        <w:rPr>
          <w:sz w:val="18"/>
        </w:rPr>
        <w:br w:type="textWrapping"/>
      </w:r>
      <w:r>
        <w:rPr>
          <w:sz w:val="18"/>
        </w:rPr>
        <w:t xml:space="preserve">                    "local_sku": "2323235",</w:t>
      </w:r>
      <w:r>
        <w:rPr>
          <w:sz w:val="18"/>
        </w:rPr>
        <w:br w:type="textWrapping"/>
      </w:r>
      <w:r>
        <w:rPr>
          <w:sz w:val="18"/>
        </w:rPr>
        <w:t xml:space="preserve">                    "local_name": "sadgacv",</w:t>
      </w:r>
      <w:r>
        <w:rPr>
          <w:sz w:val="18"/>
        </w:rPr>
        <w:br w:type="textWrapping"/>
      </w:r>
      <w:r>
        <w:rPr>
          <w:sz w:val="18"/>
        </w:rPr>
        <w:t xml:space="preserve">                    "category_name": "3C类"</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"author": "Mae",</w:t>
      </w:r>
      <w:r>
        <w:rPr>
          <w:sz w:val="18"/>
        </w:rPr>
        <w:br w:type="textWrapping"/>
      </w:r>
      <w:r>
        <w:rPr>
          <w:sz w:val="18"/>
        </w:rPr>
        <w:t xml:space="preserve">            "is_vp": 0,</w:t>
      </w:r>
      <w:r>
        <w:rPr>
          <w:sz w:val="18"/>
        </w:rPr>
        <w:br w:type="textWrapping"/>
      </w:r>
      <w:r>
        <w:rPr>
          <w:sz w:val="18"/>
        </w:rPr>
        <w:t xml:space="preserve">            "seller_name": [</w:t>
      </w:r>
      <w:r>
        <w:rPr>
          <w:sz w:val="18"/>
        </w:rPr>
        <w:br w:type="textWrapping"/>
      </w:r>
      <w:r>
        <w:rPr>
          <w:sz w:val="18"/>
        </w:rPr>
        <w:t xml:space="preserve">                "JHL-DE-2"</w:t>
      </w:r>
      <w:r>
        <w:rPr>
          <w:sz w:val="18"/>
        </w:rPr>
        <w:br w:type="textWrapping"/>
      </w:r>
      <w:r>
        <w:rPr>
          <w:sz w:val="18"/>
        </w:rPr>
        <w:t xml:space="preserve">            ],</w:t>
      </w:r>
      <w:r>
        <w:rPr>
          <w:sz w:val="18"/>
        </w:rPr>
        <w:br w:type="textWrapping"/>
      </w:r>
      <w:r>
        <w:rPr>
          <w:sz w:val="18"/>
        </w:rPr>
        <w:t xml:space="preserve">            "marketplace": "德国",</w:t>
      </w:r>
      <w:r>
        <w:rPr>
          <w:sz w:val="18"/>
        </w:rPr>
        <w:br w:type="textWrapping"/>
      </w:r>
      <w:r>
        <w:rPr>
          <w:sz w:val="18"/>
        </w:rPr>
        <w:t xml:space="preserve">            "review_date": "2023-08-05",</w:t>
      </w:r>
      <w:r>
        <w:rPr>
          <w:sz w:val="18"/>
        </w:rPr>
        <w:br w:type="textWrapping"/>
      </w:r>
      <w:r>
        <w:rPr>
          <w:sz w:val="18"/>
        </w:rPr>
        <w:t xml:space="preserve">            "create_time": "2021-11-27",</w:t>
      </w:r>
      <w:r>
        <w:rPr>
          <w:sz w:val="18"/>
        </w:rPr>
        <w:br w:type="textWrapping"/>
      </w:r>
      <w:r>
        <w:rPr>
          <w:sz w:val="18"/>
        </w:rPr>
        <w:t xml:space="preserve">            "update_time": "2021-12-31 21:16:37",</w:t>
      </w:r>
      <w:r>
        <w:rPr>
          <w:sz w:val="18"/>
        </w:rPr>
        <w:br w:type="textWrapping"/>
      </w:r>
      <w:r>
        <w:rPr>
          <w:sz w:val="18"/>
        </w:rPr>
        <w:t xml:space="preserve">            "crawl_date": "2021-12-31 21:16:37",</w:t>
      </w:r>
      <w:r>
        <w:rPr>
          <w:sz w:val="18"/>
        </w:rPr>
        <w:br w:type="textWrapping"/>
      </w:r>
      <w:r>
        <w:rPr>
          <w:sz w:val="18"/>
        </w:rPr>
        <w:t xml:space="preserve">            "amazon_order_list": [],</w:t>
      </w:r>
      <w:r>
        <w:rPr>
          <w:sz w:val="18"/>
        </w:rPr>
        <w:br w:type="textWrapping"/>
      </w:r>
      <w:r>
        <w:rPr>
          <w:sz w:val="18"/>
        </w:rPr>
        <w:t xml:space="preserve">            "buyer_email": [],</w:t>
      </w:r>
      <w:r>
        <w:rPr>
          <w:sz w:val="18"/>
        </w:rPr>
        <w:br w:type="textWrapping"/>
      </w:r>
      <w:r>
        <w:rPr>
          <w:sz w:val="18"/>
        </w:rPr>
        <w:t xml:space="preserve">            "remark": "",</w:t>
      </w:r>
      <w:r>
        <w:rPr>
          <w:sz w:val="18"/>
        </w:rPr>
        <w:br w:type="textWrapping"/>
      </w:r>
      <w:r>
        <w:rPr>
          <w:sz w:val="18"/>
        </w:rPr>
        <w:t xml:space="preserve">            "status": 0,</w:t>
      </w:r>
      <w:r>
        <w:rPr>
          <w:sz w:val="18"/>
        </w:rPr>
        <w:br w:type="textWrapping"/>
      </w:r>
      <w:r>
        <w:rPr>
          <w:sz w:val="18"/>
        </w:rPr>
        <w:t xml:space="preserve">            "tags": [],</w:t>
      </w:r>
      <w:r>
        <w:rPr>
          <w:sz w:val="18"/>
        </w:rPr>
        <w:br w:type="textWrapping"/>
      </w:r>
      <w:r>
        <w:rPr>
          <w:sz w:val="18"/>
        </w:rPr>
        <w:t xml:space="preserve">            "cs_principals":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A42AA0B">
      <w:r>
        <w:rPr>
          <w:sz w:val="18"/>
        </w:rPr>
        <w:t>---</w:t>
      </w:r>
    </w:p>
    <w:p w14:paraId="6B0FBC52">
      <w:pPr>
        <w:pStyle w:val="4"/>
      </w:pPr>
      <w:bookmarkStart w:id="2429" w:name="_Toc11316"/>
      <w:r>
        <w:t>查询评价管理-1-3星Feedback列表</w:t>
      </w:r>
      <w:bookmarkEnd w:id="2429"/>
    </w:p>
    <w:p w14:paraId="71673F10">
      <w:r>
        <w:rPr>
          <w:sz w:val="18"/>
        </w:rPr>
        <w:t>- Source path: docs/Service/FeedbackListMws</w:t>
      </w:r>
      <w:r>
        <w:rPr>
          <w:sz w:val="18"/>
        </w:rPr>
        <w:br w:type="textWrapping"/>
      </w:r>
      <w:r>
        <w:rPr>
          <w:sz w:val="18"/>
        </w:rPr>
        <w:t>- Source URL: https://apidoc.lingxing.com/docs/Service/FeedbackListMws.md</w:t>
      </w:r>
    </w:p>
    <w:p w14:paraId="09BDA25C">
      <w:r>
        <w:rPr>
          <w:sz w:val="18"/>
        </w:rPr>
        <w:t># 查询评价管理 1-3星Feedback列表</w:t>
      </w:r>
    </w:p>
    <w:p w14:paraId="5E93DE16">
      <w:pPr>
        <w:pStyle w:val="4"/>
      </w:pPr>
      <w:bookmarkStart w:id="2430" w:name="_Toc16377"/>
      <w:r>
        <w:t>接口信息</w:t>
      </w:r>
      <w:bookmarkEnd w:id="2430"/>
    </w:p>
    <w:p w14:paraId="3E450FAB">
      <w:pPr>
        <w:pStyle w:val="4"/>
      </w:pPr>
      <w:bookmarkStart w:id="2431" w:name="_Toc8812"/>
      <w:r>
        <w:t>请求参数</w:t>
      </w:r>
      <w:bookmarkEnd w:id="2431"/>
    </w:p>
    <w:p w14:paraId="407DEA96">
      <w:pPr>
        <w:pStyle w:val="4"/>
      </w:pPr>
      <w:bookmarkStart w:id="2432" w:name="_Toc1985"/>
      <w:r>
        <w:t>请求示例</w:t>
      </w:r>
      <w:bookmarkEnd w:id="2432"/>
    </w:p>
    <w:p w14:paraId="28295B6F">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 1,</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w:t>
      </w:r>
      <w:r>
        <w:rPr>
          <w:sz w:val="18"/>
        </w:rPr>
        <w:br w:type="textWrapping"/>
      </w:r>
      <w:r>
        <w:rPr>
          <w:sz w:val="18"/>
        </w:rPr>
        <w:t>```</w:t>
      </w:r>
    </w:p>
    <w:p w14:paraId="18A93A9E">
      <w:pPr>
        <w:pStyle w:val="4"/>
      </w:pPr>
      <w:bookmarkStart w:id="2433" w:name="_Toc16360"/>
      <w:r>
        <w:t>返回结果</w:t>
      </w:r>
      <w:bookmarkEnd w:id="2433"/>
    </w:p>
    <w:p w14:paraId="594E2BCC">
      <w:r>
        <w:rPr>
          <w:sz w:val="18"/>
        </w:rPr>
        <w:t>Json Object</w:t>
      </w:r>
    </w:p>
    <w:p w14:paraId="16CDDF83">
      <w:pPr>
        <w:pStyle w:val="4"/>
      </w:pPr>
      <w:bookmarkStart w:id="2434" w:name="_Toc29807"/>
      <w:r>
        <w:t>返回成功示例</w:t>
      </w:r>
      <w:bookmarkEnd w:id="2434"/>
    </w:p>
    <w:p w14:paraId="261A893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"9262E27D-B08D-4B53-DA9D-855A2FA3B001",</w:t>
      </w:r>
      <w:r>
        <w:rPr>
          <w:sz w:val="18"/>
        </w:rPr>
        <w:br w:type="textWrapping"/>
      </w:r>
      <w:r>
        <w:rPr>
          <w:sz w:val="18"/>
        </w:rPr>
        <w:t xml:space="preserve">    "response_time": "2022-11-22 11:38:57",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2,</w:t>
      </w:r>
      <w:r>
        <w:rPr>
          <w:sz w:val="18"/>
        </w:rPr>
        <w:br w:type="textWrapping"/>
      </w:r>
      <w:r>
        <w:rPr>
          <w:sz w:val="18"/>
        </w:rPr>
        <w:t xml:space="preserve">            "seller_name": "店铺2",</w:t>
      </w:r>
      <w:r>
        <w:rPr>
          <w:sz w:val="18"/>
        </w:rPr>
        <w:br w:type="textWrapping"/>
      </w:r>
      <w:r>
        <w:rPr>
          <w:sz w:val="18"/>
        </w:rPr>
        <w:t xml:space="preserve">            "country": "加拿大",</w:t>
      </w:r>
      <w:r>
        <w:rPr>
          <w:sz w:val="18"/>
        </w:rPr>
        <w:br w:type="textWrapping"/>
      </w:r>
      <w:r>
        <w:rPr>
          <w:sz w:val="18"/>
        </w:rPr>
        <w:t xml:space="preserve">            "star": 5,</w:t>
      </w:r>
      <w:r>
        <w:rPr>
          <w:sz w:val="18"/>
        </w:rPr>
        <w:br w:type="textWrapping"/>
      </w:r>
      <w:r>
        <w:rPr>
          <w:sz w:val="18"/>
        </w:rPr>
        <w:t xml:space="preserve">            "amazon_order_id": "978-3423-3793796",</w:t>
      </w:r>
      <w:r>
        <w:rPr>
          <w:sz w:val="18"/>
        </w:rPr>
        <w:br w:type="textWrapping"/>
      </w:r>
      <w:r>
        <w:rPr>
          <w:sz w:val="18"/>
        </w:rPr>
        <w:t xml:space="preserve">            "feedback_date": "2021-08-22",</w:t>
      </w:r>
      <w:r>
        <w:rPr>
          <w:sz w:val="18"/>
        </w:rPr>
        <w:br w:type="textWrapping"/>
      </w:r>
      <w:r>
        <w:rPr>
          <w:sz w:val="18"/>
        </w:rPr>
        <w:t xml:space="preserve">            "feedback_content": "It is what I was I seeking.",</w:t>
      </w:r>
      <w:r>
        <w:rPr>
          <w:sz w:val="18"/>
        </w:rPr>
        <w:br w:type="textWrapping"/>
      </w:r>
      <w:r>
        <w:rPr>
          <w:sz w:val="18"/>
        </w:rPr>
        <w:t xml:space="preserve">            "update_time": "2021-08-23 06:11:21",</w:t>
      </w:r>
      <w:r>
        <w:rPr>
          <w:sz w:val="18"/>
        </w:rPr>
        <w:br w:type="textWrapping"/>
      </w:r>
      <w:r>
        <w:rPr>
          <w:sz w:val="18"/>
        </w:rPr>
        <w:t xml:space="preserve">            "operation_time": "2022-09-05 10:55:57",</w:t>
      </w:r>
      <w:r>
        <w:rPr>
          <w:sz w:val="18"/>
        </w:rPr>
        <w:br w:type="textWrapping"/>
      </w:r>
      <w:r>
        <w:rPr>
          <w:sz w:val="18"/>
        </w:rPr>
        <w:t xml:space="preserve">            "remark": "22",</w:t>
      </w:r>
      <w:r>
        <w:rPr>
          <w:sz w:val="18"/>
        </w:rPr>
        <w:br w:type="textWrapping"/>
      </w:r>
      <w:r>
        <w:rPr>
          <w:sz w:val="18"/>
        </w:rPr>
        <w:t xml:space="preserve">            "status": 0,</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"title": "product title 4C89BF4F06",</w:t>
      </w:r>
      <w:r>
        <w:rPr>
          <w:sz w:val="18"/>
        </w:rPr>
        <w:br w:type="textWrapping"/>
      </w:r>
      <w:r>
        <w:rPr>
          <w:sz w:val="18"/>
        </w:rPr>
        <w:t xml:space="preserve">                    "asin": "B3Mlf32uJL-U",</w:t>
      </w:r>
      <w:r>
        <w:rPr>
          <w:sz w:val="18"/>
        </w:rPr>
        <w:br w:type="textWrapping"/>
      </w:r>
      <w:r>
        <w:rPr>
          <w:sz w:val="18"/>
        </w:rPr>
        <w:t xml:space="preserve">                    "seller_sku": "M-6Qi32fu2L-U"</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53114C9">
      <w:pPr>
        <w:pStyle w:val="4"/>
      </w:pPr>
      <w:bookmarkStart w:id="2435" w:name="_Toc16276"/>
      <w:r>
        <w:t>附加说明</w:t>
      </w:r>
      <w:bookmarkEnd w:id="2435"/>
    </w:p>
    <w:p w14:paraId="2C5BA721">
      <w:r>
        <w:rPr>
          <w:sz w:val="18"/>
        </w:rPr>
        <w:t>1. 唯一键：sid + amazon_order_id</w:t>
      </w:r>
    </w:p>
    <w:p w14:paraId="12A512EA">
      <w:r>
        <w:rPr>
          <w:sz w:val="18"/>
        </w:rPr>
        <w:t>---</w:t>
      </w:r>
    </w:p>
    <w:p w14:paraId="59FBA61A">
      <w:pPr>
        <w:pStyle w:val="4"/>
      </w:pPr>
      <w:bookmarkStart w:id="2436" w:name="_Toc25828"/>
      <w:r>
        <w:t>查询评价管理-4-5星Feedback列表</w:t>
      </w:r>
      <w:bookmarkEnd w:id="2436"/>
    </w:p>
    <w:p w14:paraId="7E14982B">
      <w:r>
        <w:rPr>
          <w:sz w:val="18"/>
        </w:rPr>
        <w:t>- Source path: docs/Service/FeedbackList</w:t>
      </w:r>
      <w:r>
        <w:rPr>
          <w:sz w:val="18"/>
        </w:rPr>
        <w:br w:type="textWrapping"/>
      </w:r>
      <w:r>
        <w:rPr>
          <w:sz w:val="18"/>
        </w:rPr>
        <w:t>- Source URL: https://apidoc.lingxing.com/docs/Service/FeedbackList.md</w:t>
      </w:r>
    </w:p>
    <w:p w14:paraId="7ACB2396">
      <w:r>
        <w:rPr>
          <w:sz w:val="18"/>
        </w:rPr>
        <w:t># 查询评价管理 4-5星Feedback列表</w:t>
      </w:r>
    </w:p>
    <w:p w14:paraId="11133E70">
      <w:pPr>
        <w:pStyle w:val="4"/>
      </w:pPr>
      <w:bookmarkStart w:id="2437" w:name="_Toc24044"/>
      <w:r>
        <w:t>接口信息</w:t>
      </w:r>
      <w:bookmarkEnd w:id="2437"/>
    </w:p>
    <w:p w14:paraId="38400E7D">
      <w:pPr>
        <w:pStyle w:val="4"/>
      </w:pPr>
      <w:bookmarkStart w:id="2438" w:name="_Toc93"/>
      <w:r>
        <w:t>请求参数</w:t>
      </w:r>
      <w:bookmarkEnd w:id="2438"/>
    </w:p>
    <w:p w14:paraId="2D1A5B93">
      <w:pPr>
        <w:pStyle w:val="4"/>
      </w:pPr>
      <w:bookmarkStart w:id="2439" w:name="_Toc9371"/>
      <w:r>
        <w:t>请求示例</w:t>
      </w:r>
      <w:bookmarkEnd w:id="2439"/>
    </w:p>
    <w:p w14:paraId="67AFD0CF">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 1,</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w:t>
      </w:r>
      <w:r>
        <w:rPr>
          <w:sz w:val="18"/>
        </w:rPr>
        <w:br w:type="textWrapping"/>
      </w:r>
      <w:r>
        <w:rPr>
          <w:sz w:val="18"/>
        </w:rPr>
        <w:t>```</w:t>
      </w:r>
    </w:p>
    <w:p w14:paraId="4B12CC66">
      <w:pPr>
        <w:pStyle w:val="4"/>
      </w:pPr>
      <w:bookmarkStart w:id="2440" w:name="_Toc25375"/>
      <w:r>
        <w:t>返回结果</w:t>
      </w:r>
      <w:bookmarkEnd w:id="2440"/>
    </w:p>
    <w:p w14:paraId="2879E83C">
      <w:r>
        <w:rPr>
          <w:sz w:val="18"/>
        </w:rPr>
        <w:t>Json Object</w:t>
      </w:r>
    </w:p>
    <w:p w14:paraId="39982C60">
      <w:pPr>
        <w:pStyle w:val="4"/>
      </w:pPr>
      <w:bookmarkStart w:id="2441" w:name="_Toc7673"/>
      <w:r>
        <w:t>返回成功示例</w:t>
      </w:r>
      <w:bookmarkEnd w:id="2441"/>
    </w:p>
    <w:p w14:paraId="64F7DA1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"9262E27D-B08D-4B53-DA9D-855A2FA3B001",</w:t>
      </w:r>
      <w:r>
        <w:rPr>
          <w:sz w:val="18"/>
        </w:rPr>
        <w:br w:type="textWrapping"/>
      </w:r>
      <w:r>
        <w:rPr>
          <w:sz w:val="18"/>
        </w:rPr>
        <w:t xml:space="preserve">    "response_time": "2022-11-22 11:38:57",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2,</w:t>
      </w:r>
      <w:r>
        <w:rPr>
          <w:sz w:val="18"/>
        </w:rPr>
        <w:br w:type="textWrapping"/>
      </w:r>
      <w:r>
        <w:rPr>
          <w:sz w:val="18"/>
        </w:rPr>
        <w:t xml:space="preserve">            "seller_name": "店铺2",</w:t>
      </w:r>
      <w:r>
        <w:rPr>
          <w:sz w:val="18"/>
        </w:rPr>
        <w:br w:type="textWrapping"/>
      </w:r>
      <w:r>
        <w:rPr>
          <w:sz w:val="18"/>
        </w:rPr>
        <w:t xml:space="preserve">            "country": "加拿大",</w:t>
      </w:r>
      <w:r>
        <w:rPr>
          <w:sz w:val="18"/>
        </w:rPr>
        <w:br w:type="textWrapping"/>
      </w:r>
      <w:r>
        <w:rPr>
          <w:sz w:val="18"/>
        </w:rPr>
        <w:t xml:space="preserve">            "star": 5,</w:t>
      </w:r>
      <w:r>
        <w:rPr>
          <w:sz w:val="18"/>
        </w:rPr>
        <w:br w:type="textWrapping"/>
      </w:r>
      <w:r>
        <w:rPr>
          <w:sz w:val="18"/>
        </w:rPr>
        <w:t xml:space="preserve">            "amazon_order_id": "978-3423-3793796",</w:t>
      </w:r>
      <w:r>
        <w:rPr>
          <w:sz w:val="18"/>
        </w:rPr>
        <w:br w:type="textWrapping"/>
      </w:r>
      <w:r>
        <w:rPr>
          <w:sz w:val="18"/>
        </w:rPr>
        <w:t xml:space="preserve">            "feedback_date": "2021-08-22",</w:t>
      </w:r>
      <w:r>
        <w:rPr>
          <w:sz w:val="18"/>
        </w:rPr>
        <w:br w:type="textWrapping"/>
      </w:r>
      <w:r>
        <w:rPr>
          <w:sz w:val="18"/>
        </w:rPr>
        <w:t xml:space="preserve">            "feedback_content": "It is what I was I seeking.",</w:t>
      </w:r>
      <w:r>
        <w:rPr>
          <w:sz w:val="18"/>
        </w:rPr>
        <w:br w:type="textWrapping"/>
      </w:r>
      <w:r>
        <w:rPr>
          <w:sz w:val="18"/>
        </w:rPr>
        <w:t xml:space="preserve">            "update_time": "2021-08-23 06:11:21",</w:t>
      </w:r>
      <w:r>
        <w:rPr>
          <w:sz w:val="18"/>
        </w:rPr>
        <w:br w:type="textWrapping"/>
      </w:r>
      <w:r>
        <w:rPr>
          <w:sz w:val="18"/>
        </w:rPr>
        <w:t xml:space="preserve">            "operation_time": "2022-09-05 10:55:57",</w:t>
      </w:r>
      <w:r>
        <w:rPr>
          <w:sz w:val="18"/>
        </w:rPr>
        <w:br w:type="textWrapping"/>
      </w:r>
      <w:r>
        <w:rPr>
          <w:sz w:val="18"/>
        </w:rPr>
        <w:t xml:space="preserve">            "remark": "22",</w:t>
      </w:r>
      <w:r>
        <w:rPr>
          <w:sz w:val="18"/>
        </w:rPr>
        <w:br w:type="textWrapping"/>
      </w:r>
      <w:r>
        <w:rPr>
          <w:sz w:val="18"/>
        </w:rPr>
        <w:t xml:space="preserve">            "status": 0,</w:t>
      </w:r>
      <w:r>
        <w:rPr>
          <w:sz w:val="18"/>
        </w:rPr>
        <w:br w:type="textWrapping"/>
      </w:r>
      <w:r>
        <w:rPr>
          <w:sz w:val="18"/>
        </w:rPr>
        <w:t xml:space="preserve">            "productList": [</w:t>
      </w:r>
      <w:r>
        <w:rPr>
          <w:sz w:val="18"/>
        </w:rPr>
        <w:br w:type="textWrapping"/>
      </w:r>
      <w:r>
        <w:rPr>
          <w:sz w:val="18"/>
        </w:rPr>
        <w:t xml:space="preserve">                {</w:t>
      </w:r>
      <w:r>
        <w:rPr>
          <w:sz w:val="18"/>
        </w:rPr>
        <w:br w:type="textWrapping"/>
      </w:r>
      <w:r>
        <w:rPr>
          <w:sz w:val="18"/>
        </w:rPr>
        <w:t xml:space="preserve">                    "title": "product title 4C89BF4F06",</w:t>
      </w:r>
      <w:r>
        <w:rPr>
          <w:sz w:val="18"/>
        </w:rPr>
        <w:br w:type="textWrapping"/>
      </w:r>
      <w:r>
        <w:rPr>
          <w:sz w:val="18"/>
        </w:rPr>
        <w:t xml:space="preserve">                    "asin": "B3Mlf32uJL-U",</w:t>
      </w:r>
      <w:r>
        <w:rPr>
          <w:sz w:val="18"/>
        </w:rPr>
        <w:br w:type="textWrapping"/>
      </w:r>
      <w:r>
        <w:rPr>
          <w:sz w:val="18"/>
        </w:rPr>
        <w:t xml:space="preserve">                    "seller_sku": "M-6Qi32fu2L-U"</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BD3E44F">
      <w:r>
        <w:rPr>
          <w:sz w:val="18"/>
        </w:rPr>
        <w:t>---</w:t>
      </w:r>
    </w:p>
    <w:p w14:paraId="682516F0">
      <w:pPr>
        <w:pStyle w:val="4"/>
      </w:pPr>
      <w:bookmarkStart w:id="2442" w:name="_Toc2030"/>
      <w:r>
        <w:t>查询评价统计-Review列表</w:t>
      </w:r>
      <w:bookmarkEnd w:id="2442"/>
    </w:p>
    <w:p w14:paraId="3F42C720">
      <w:r>
        <w:rPr>
          <w:sz w:val="18"/>
        </w:rPr>
        <w:t>- Source path: docs/Service/reviewLists</w:t>
      </w:r>
      <w:r>
        <w:rPr>
          <w:sz w:val="18"/>
        </w:rPr>
        <w:br w:type="textWrapping"/>
      </w:r>
      <w:r>
        <w:rPr>
          <w:sz w:val="18"/>
        </w:rPr>
        <w:t>- Source URL: https://apidoc.lingxing.com/docs/Service/reviewLists.md</w:t>
      </w:r>
    </w:p>
    <w:p w14:paraId="7440F213">
      <w:r>
        <w:rPr>
          <w:sz w:val="18"/>
        </w:rPr>
        <w:t># 查询评价统计-Review列表</w:t>
      </w:r>
    </w:p>
    <w:p w14:paraId="61E87E22">
      <w:pPr>
        <w:pStyle w:val="4"/>
      </w:pPr>
      <w:bookmarkStart w:id="2443" w:name="_Toc6650"/>
      <w:r>
        <w:t>接口信息</w:t>
      </w:r>
      <w:bookmarkEnd w:id="2443"/>
    </w:p>
    <w:p w14:paraId="4375B94A">
      <w:pPr>
        <w:pStyle w:val="4"/>
      </w:pPr>
      <w:bookmarkStart w:id="2444" w:name="_Toc32676"/>
      <w:r>
        <w:t>请求参数</w:t>
      </w:r>
      <w:bookmarkEnd w:id="2444"/>
    </w:p>
    <w:p w14:paraId="0860CA70">
      <w:r>
        <w:rPr>
          <w:sz w:val="18"/>
        </w:rPr>
        <w:t>参数作为query参数拼接在url上，签名时参数用json格式参与生成签名</w:t>
      </w:r>
    </w:p>
    <w:p w14:paraId="593781DE">
      <w:pPr>
        <w:pStyle w:val="4"/>
      </w:pPr>
      <w:bookmarkStart w:id="2445" w:name="_Toc17786"/>
      <w:r>
        <w:t>请求示例</w:t>
      </w:r>
      <w:bookmarkEnd w:id="2445"/>
    </w:p>
    <w:p w14:paraId="2CE9170E">
      <w:r>
        <w:rPr>
          <w:sz w:val="18"/>
        </w:rPr>
        <w:t>```</w:t>
      </w:r>
      <w:r>
        <w:rPr>
          <w:sz w:val="18"/>
        </w:rPr>
        <w:br w:type="textWrapping"/>
      </w:r>
      <w:r>
        <w:rPr>
          <w:sz w:val="18"/>
        </w:rPr>
        <w:t>curl --location --request GET 'https://openapi.lingxing.com/erp/sc/v2/cs/reviewReport/lists?app_key=&amp;access_token=&amp;timestamp=&amp;sign=&amp;start_date=2024-09-01&amp;end_date=2025-05-01&amp;offset=0&amp;length=20'</w:t>
      </w:r>
      <w:r>
        <w:rPr>
          <w:sz w:val="18"/>
        </w:rPr>
        <w:br w:type="textWrapping"/>
      </w:r>
      <w:r>
        <w:rPr>
          <w:sz w:val="18"/>
        </w:rPr>
        <w:t>```</w:t>
      </w:r>
    </w:p>
    <w:p w14:paraId="035ED529">
      <w:pPr>
        <w:pStyle w:val="4"/>
      </w:pPr>
      <w:bookmarkStart w:id="2446" w:name="_Toc364"/>
      <w:r>
        <w:t>返回结果</w:t>
      </w:r>
      <w:bookmarkEnd w:id="2446"/>
    </w:p>
    <w:p w14:paraId="4FCD050D">
      <w:r>
        <w:rPr>
          <w:sz w:val="18"/>
        </w:rPr>
        <w:t>Json Object</w:t>
      </w:r>
    </w:p>
    <w:p w14:paraId="37F4D2BC">
      <w:pPr>
        <w:pStyle w:val="4"/>
      </w:pPr>
      <w:bookmarkStart w:id="2447" w:name="_Toc8558"/>
      <w:r>
        <w:t>成功请求示例</w:t>
      </w:r>
      <w:bookmarkEnd w:id="2447"/>
    </w:p>
    <w:p w14:paraId="4E3C358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"D31C7F9E-675B-EFBD-4E64-FD5D909948C1",</w:t>
      </w:r>
      <w:r>
        <w:rPr>
          <w:sz w:val="18"/>
        </w:rPr>
        <w:br w:type="textWrapping"/>
      </w:r>
      <w:r>
        <w:rPr>
          <w:sz w:val="18"/>
        </w:rPr>
        <w:t xml:space="preserve">    "response_time": "2022-09-28 11:03:26",</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"ratings": 64,</w:t>
      </w:r>
      <w:r>
        <w:rPr>
          <w:sz w:val="18"/>
        </w:rPr>
        <w:br w:type="textWrapping"/>
      </w:r>
      <w:r>
        <w:rPr>
          <w:sz w:val="18"/>
        </w:rPr>
        <w:t xml:space="preserve">            "five_star": 1,</w:t>
      </w:r>
      <w:r>
        <w:rPr>
          <w:sz w:val="18"/>
        </w:rPr>
        <w:br w:type="textWrapping"/>
      </w:r>
      <w:r>
        <w:rPr>
          <w:sz w:val="18"/>
        </w:rPr>
        <w:t xml:space="preserve">            "four_star": 0,</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"review_num": 1,</w:t>
      </w:r>
      <w:r>
        <w:rPr>
          <w:sz w:val="18"/>
        </w:rPr>
        <w:br w:type="textWrapping"/>
      </w:r>
      <w:r>
        <w:rPr>
          <w:sz w:val="18"/>
        </w:rPr>
        <w:t xml:space="preserve">            "good_num": 1,</w:t>
      </w:r>
      <w:r>
        <w:rPr>
          <w:sz w:val="18"/>
        </w:rPr>
        <w:br w:type="textWrapping"/>
      </w:r>
      <w:r>
        <w:rPr>
          <w:sz w:val="18"/>
        </w:rPr>
        <w:t xml:space="preserve">            "negative_num": 0,</w:t>
      </w:r>
      <w:r>
        <w:rPr>
          <w:sz w:val="18"/>
        </w:rPr>
        <w:br w:type="textWrapping"/>
      </w:r>
      <w:r>
        <w:rPr>
          <w:sz w:val="18"/>
        </w:rPr>
        <w:t xml:space="preserve">            "good_rate": 1,</w:t>
      </w:r>
      <w:r>
        <w:rPr>
          <w:sz w:val="18"/>
        </w:rPr>
        <w:br w:type="textWrapping"/>
      </w:r>
      <w:r>
        <w:rPr>
          <w:sz w:val="18"/>
        </w:rPr>
        <w:t xml:space="preserve">            "negative_rate": 0,</w:t>
      </w:r>
      <w:r>
        <w:rPr>
          <w:sz w:val="18"/>
        </w:rPr>
        <w:br w:type="textWrapping"/>
      </w:r>
      <w:r>
        <w:rPr>
          <w:sz w:val="18"/>
        </w:rPr>
        <w:t xml:space="preserve">            "modified_num": 0,</w:t>
      </w:r>
      <w:r>
        <w:rPr>
          <w:sz w:val="18"/>
        </w:rPr>
        <w:br w:type="textWrapping"/>
      </w:r>
      <w:r>
        <w:rPr>
          <w:sz w:val="18"/>
        </w:rPr>
        <w:t xml:space="preserve">            "remove_num": 0,</w:t>
      </w:r>
      <w:r>
        <w:rPr>
          <w:sz w:val="18"/>
        </w:rPr>
        <w:br w:type="textWrapping"/>
      </w:r>
      <w:r>
        <w:rPr>
          <w:sz w:val="18"/>
        </w:rPr>
        <w:t xml:space="preserve">            "asin": "B0ABC50851",</w:t>
      </w:r>
      <w:r>
        <w:rPr>
          <w:sz w:val="18"/>
        </w:rPr>
        <w:br w:type="textWrapping"/>
      </w:r>
      <w:r>
        <w:rPr>
          <w:sz w:val="18"/>
        </w:rPr>
        <w:t xml:space="preserve">            "asin_url": "https://www.amazon.com/dp/B0ABC50851",</w:t>
      </w:r>
      <w:r>
        <w:rPr>
          <w:sz w:val="18"/>
        </w:rPr>
        <w:br w:type="textWrapping"/>
      </w:r>
      <w:r>
        <w:rPr>
          <w:sz w:val="18"/>
        </w:rPr>
        <w:t xml:space="preserve">            "image_url": "https://image-1254213275.cos.ap-guangzhou.myqcloud.com/dev/20210914/Sony%20ZX%E7%B3%BB%E5%88%97%E6%9C%89%E7%BA%BF%E5%A4%B4%E6%88%B4%E5%BC%8F%E8%80%B3%E6%9C%BA%20%E9%BB%91%E8%89%B2%20MDR-ZX110.jpg",</w:t>
      </w:r>
      <w:r>
        <w:rPr>
          <w:sz w:val="18"/>
        </w:rPr>
        <w:br w:type="textWrapping"/>
      </w:r>
      <w:r>
        <w:rPr>
          <w:sz w:val="18"/>
        </w:rPr>
        <w:t xml:space="preserve">            "title": "标题38657",</w:t>
      </w:r>
      <w:r>
        <w:rPr>
          <w:sz w:val="18"/>
        </w:rPr>
        <w:br w:type="textWrapping"/>
      </w:r>
      <w:r>
        <w:rPr>
          <w:sz w:val="18"/>
        </w:rPr>
        <w:t xml:space="preserve">            "country": "美国",</w:t>
      </w:r>
      <w:r>
        <w:rPr>
          <w:sz w:val="18"/>
        </w:rPr>
        <w:br w:type="textWrapping"/>
      </w:r>
      <w:r>
        <w:rPr>
          <w:sz w:val="18"/>
        </w:rPr>
        <w:t xml:space="preserve">            "score": 4.6,</w:t>
      </w:r>
      <w:r>
        <w:rPr>
          <w:sz w:val="18"/>
        </w:rPr>
        <w:br w:type="textWrapping"/>
      </w:r>
      <w:r>
        <w:rPr>
          <w:sz w:val="18"/>
        </w:rPr>
        <w:t xml:space="preserve">            "mark": 0,</w:t>
      </w:r>
      <w:r>
        <w:rPr>
          <w:sz w:val="18"/>
        </w:rPr>
        <w:br w:type="textWrapping"/>
      </w:r>
      <w:r>
        <w:rPr>
          <w:sz w:val="18"/>
        </w:rPr>
        <w:t xml:space="preserve">            "seller_name": [</w:t>
      </w:r>
      <w:r>
        <w:rPr>
          <w:sz w:val="18"/>
        </w:rPr>
        <w:br w:type="textWrapping"/>
      </w:r>
      <w:r>
        <w:rPr>
          <w:sz w:val="18"/>
        </w:rPr>
        <w:t xml:space="preserve">                "店铺2"</w:t>
      </w:r>
      <w:r>
        <w:rPr>
          <w:sz w:val="18"/>
        </w:rPr>
        <w:br w:type="textWrapping"/>
      </w:r>
      <w:r>
        <w:rPr>
          <w:sz w:val="18"/>
        </w:rPr>
        <w:t xml:space="preserve">            ],</w:t>
      </w:r>
      <w:r>
        <w:rPr>
          <w:sz w:val="18"/>
        </w:rPr>
        <w:br w:type="textWrapping"/>
      </w:r>
      <w:r>
        <w:rPr>
          <w:sz w:val="18"/>
        </w:rPr>
        <w:t xml:space="preserve">            "seller_list": [</w:t>
      </w:r>
      <w:r>
        <w:rPr>
          <w:sz w:val="18"/>
        </w:rPr>
        <w:br w:type="textWrapping"/>
      </w:r>
      <w:r>
        <w:rPr>
          <w:sz w:val="18"/>
        </w:rPr>
        <w:t xml:space="preserve">                {</w:t>
      </w:r>
      <w:r>
        <w:rPr>
          <w:sz w:val="18"/>
        </w:rPr>
        <w:br w:type="textWrapping"/>
      </w:r>
      <w:r>
        <w:rPr>
          <w:sz w:val="18"/>
        </w:rPr>
        <w:t xml:space="preserve">                    "sid": 2,</w:t>
      </w:r>
      <w:r>
        <w:rPr>
          <w:sz w:val="18"/>
        </w:rPr>
        <w:br w:type="textWrapping"/>
      </w:r>
      <w:r>
        <w:rPr>
          <w:sz w:val="18"/>
        </w:rPr>
        <w:t xml:space="preserve">                    "seller_name": "店铺2"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"local_info": [</w:t>
      </w:r>
      <w:r>
        <w:rPr>
          <w:sz w:val="18"/>
        </w:rPr>
        <w:br w:type="textWrapping"/>
      </w:r>
      <w:r>
        <w:rPr>
          <w:sz w:val="18"/>
        </w:rPr>
        <w:t xml:space="preserve">                {</w:t>
      </w:r>
      <w:r>
        <w:rPr>
          <w:sz w:val="18"/>
        </w:rPr>
        <w:br w:type="textWrapping"/>
      </w:r>
      <w:r>
        <w:rPr>
          <w:sz w:val="18"/>
        </w:rPr>
        <w:t xml:space="preserve">                    "local_sku": "SKU09707D9",</w:t>
      </w:r>
      <w:r>
        <w:rPr>
          <w:sz w:val="18"/>
        </w:rPr>
        <w:br w:type="textWrapping"/>
      </w:r>
      <w:r>
        <w:rPr>
          <w:sz w:val="18"/>
        </w:rPr>
        <w:t xml:space="preserve">                    "local_name": "[演示数据]Sony ZX系列有线头戴式耳机 黑色 MDR-ZX110"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"parent_asin": [</w:t>
      </w:r>
      <w:r>
        <w:rPr>
          <w:sz w:val="18"/>
        </w:rPr>
        <w:br w:type="textWrapping"/>
      </w:r>
      <w:r>
        <w:rPr>
          <w:sz w:val="18"/>
        </w:rPr>
        <w:t xml:space="preserve">                "B0ABC86025"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0E319F6">
      <w:pPr>
        <w:pStyle w:val="4"/>
      </w:pPr>
      <w:bookmarkStart w:id="2448" w:name="_Toc29468"/>
      <w:r>
        <w:t>失败请求示例</w:t>
      </w:r>
      <w:bookmarkEnd w:id="2448"/>
    </w:p>
    <w:p w14:paraId="41C8B847">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"start_date =&gt; start_date不能为空"</w:t>
      </w:r>
      <w:r>
        <w:rPr>
          <w:sz w:val="18"/>
        </w:rPr>
        <w:br w:type="textWrapping"/>
      </w:r>
      <w:r>
        <w:rPr>
          <w:sz w:val="18"/>
        </w:rPr>
        <w:t xml:space="preserve">    ],</w:t>
      </w:r>
      <w:r>
        <w:rPr>
          <w:sz w:val="18"/>
        </w:rPr>
        <w:br w:type="textWrapping"/>
      </w:r>
      <w:r>
        <w:rPr>
          <w:sz w:val="18"/>
        </w:rPr>
        <w:t xml:space="preserve">    "request_id": "8671A9D1-BC61-9398-FBD9-C90A672DAD11",</w:t>
      </w:r>
      <w:r>
        <w:rPr>
          <w:sz w:val="18"/>
        </w:rPr>
        <w:br w:type="textWrapping"/>
      </w:r>
      <w:r>
        <w:rPr>
          <w:sz w:val="18"/>
        </w:rPr>
        <w:t xml:space="preserve">    "response_time": "2022-03-31 15:55:03",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D1E9A27">
      <w:r>
        <w:rPr>
          <w:sz w:val="18"/>
        </w:rPr>
        <w:t>---</w:t>
      </w:r>
    </w:p>
    <w:p w14:paraId="5240B1CF">
      <w:pPr>
        <w:pStyle w:val="4"/>
      </w:pPr>
      <w:bookmarkStart w:id="2449" w:name="_Toc29638"/>
      <w:r>
        <w:t>查询评价统计-Review每日新增数</w:t>
      </w:r>
      <w:bookmarkEnd w:id="2449"/>
    </w:p>
    <w:p w14:paraId="0871839C">
      <w:r>
        <w:rPr>
          <w:sz w:val="18"/>
        </w:rPr>
        <w:t>- Source path: docs/Service/reviewDetail</w:t>
      </w:r>
      <w:r>
        <w:rPr>
          <w:sz w:val="18"/>
        </w:rPr>
        <w:br w:type="textWrapping"/>
      </w:r>
      <w:r>
        <w:rPr>
          <w:sz w:val="18"/>
        </w:rPr>
        <w:t>- Source URL: https://apidoc.lingxing.com/docs/Service/reviewDetail.md</w:t>
      </w:r>
    </w:p>
    <w:p w14:paraId="7C114E3A">
      <w:r>
        <w:rPr>
          <w:sz w:val="18"/>
        </w:rPr>
        <w:t># 查询评价统计-Review每日新增数</w:t>
      </w:r>
    </w:p>
    <w:p w14:paraId="2C581AD4">
      <w:pPr>
        <w:pStyle w:val="4"/>
      </w:pPr>
      <w:bookmarkStart w:id="2450" w:name="_Toc10712"/>
      <w:r>
        <w:t>接口信息</w:t>
      </w:r>
      <w:bookmarkEnd w:id="2450"/>
    </w:p>
    <w:p w14:paraId="0DCDFD3C">
      <w:pPr>
        <w:pStyle w:val="4"/>
      </w:pPr>
      <w:bookmarkStart w:id="2451" w:name="_Toc21467"/>
      <w:r>
        <w:t>请求参数</w:t>
      </w:r>
      <w:bookmarkEnd w:id="2451"/>
    </w:p>
    <w:p w14:paraId="65EF603C">
      <w:pPr>
        <w:pStyle w:val="4"/>
      </w:pPr>
      <w:bookmarkStart w:id="2452" w:name="_Toc21464"/>
      <w:r>
        <w:t>请求示例</w:t>
      </w:r>
      <w:bookmarkEnd w:id="2452"/>
    </w:p>
    <w:p w14:paraId="330A2AAF">
      <w:r>
        <w:rPr>
          <w:sz w:val="18"/>
        </w:rPr>
        <w:t>```</w:t>
      </w:r>
      <w:r>
        <w:rPr>
          <w:sz w:val="18"/>
        </w:rPr>
        <w:br w:type="textWrapping"/>
      </w:r>
      <w:r>
        <w:rPr>
          <w:sz w:val="18"/>
        </w:rPr>
        <w:t>{</w:t>
      </w:r>
      <w:r>
        <w:rPr>
          <w:sz w:val="18"/>
        </w:rPr>
        <w:br w:type="textWrapping"/>
      </w:r>
      <w:r>
        <w:rPr>
          <w:sz w:val="18"/>
        </w:rPr>
        <w:t xml:space="preserve">    "mid": 1,</w:t>
      </w:r>
      <w:r>
        <w:rPr>
          <w:sz w:val="18"/>
        </w:rPr>
        <w:br w:type="textWrapping"/>
      </w:r>
      <w:r>
        <w:rPr>
          <w:sz w:val="18"/>
        </w:rPr>
        <w:t xml:space="preserve">    "asin": "B085NQDDXS",</w:t>
      </w:r>
      <w:r>
        <w:rPr>
          <w:sz w:val="18"/>
        </w:rPr>
        <w:br w:type="textWrapping"/>
      </w:r>
      <w:r>
        <w:rPr>
          <w:sz w:val="18"/>
        </w:rPr>
        <w:t xml:space="preserve">    "start_date": "2024-01-01 00:00:00",</w:t>
      </w:r>
      <w:r>
        <w:rPr>
          <w:sz w:val="18"/>
        </w:rPr>
        <w:br w:type="textWrapping"/>
      </w:r>
      <w:r>
        <w:rPr>
          <w:sz w:val="18"/>
        </w:rPr>
        <w:t xml:space="preserve">    "end_date": "2024-08-05 00:00:00"</w:t>
      </w:r>
      <w:r>
        <w:rPr>
          <w:sz w:val="18"/>
        </w:rPr>
        <w:br w:type="textWrapping"/>
      </w:r>
      <w:r>
        <w:rPr>
          <w:sz w:val="18"/>
        </w:rPr>
        <w:t>}</w:t>
      </w:r>
      <w:r>
        <w:rPr>
          <w:sz w:val="18"/>
        </w:rPr>
        <w:br w:type="textWrapping"/>
      </w:r>
      <w:r>
        <w:rPr>
          <w:sz w:val="18"/>
        </w:rPr>
        <w:t>```</w:t>
      </w:r>
    </w:p>
    <w:p w14:paraId="3FAB5F8A">
      <w:pPr>
        <w:pStyle w:val="4"/>
      </w:pPr>
      <w:bookmarkStart w:id="2453" w:name="_Toc29123"/>
      <w:r>
        <w:t>返回结果</w:t>
      </w:r>
      <w:bookmarkEnd w:id="2453"/>
    </w:p>
    <w:p w14:paraId="5C580AC7">
      <w:r>
        <w:rPr>
          <w:sz w:val="18"/>
        </w:rPr>
        <w:t>Json Object</w:t>
      </w:r>
    </w:p>
    <w:p w14:paraId="30DD1FCA">
      <w:pPr>
        <w:pStyle w:val="4"/>
      </w:pPr>
      <w:bookmarkStart w:id="2454" w:name="_Toc13969"/>
      <w:r>
        <w:t>返回成功示例</w:t>
      </w:r>
      <w:bookmarkEnd w:id="2454"/>
    </w:p>
    <w:p w14:paraId="50DDB86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"49E093D9-3200-6178-0069-7CDF3A40ECD7",</w:t>
      </w:r>
      <w:r>
        <w:rPr>
          <w:sz w:val="18"/>
        </w:rPr>
        <w:br w:type="textWrapping"/>
      </w:r>
      <w:r>
        <w:rPr>
          <w:sz w:val="18"/>
        </w:rPr>
        <w:t xml:space="preserve">    "response_time": "2022-09-27 17:49:30",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"report_date": "2021-08-01",</w:t>
      </w:r>
      <w:r>
        <w:rPr>
          <w:sz w:val="18"/>
        </w:rPr>
        <w:br w:type="textWrapping"/>
      </w:r>
      <w:r>
        <w:rPr>
          <w:sz w:val="18"/>
        </w:rPr>
        <w:t xml:space="preserve">            "review_num": 5,</w:t>
      </w:r>
      <w:r>
        <w:rPr>
          <w:sz w:val="18"/>
        </w:rPr>
        <w:br w:type="textWrapping"/>
      </w:r>
      <w:r>
        <w:rPr>
          <w:sz w:val="18"/>
        </w:rPr>
        <w:t xml:space="preserve">            "five_star": 3,</w:t>
      </w:r>
      <w:r>
        <w:rPr>
          <w:sz w:val="18"/>
        </w:rPr>
        <w:br w:type="textWrapping"/>
      </w:r>
      <w:r>
        <w:rPr>
          <w:sz w:val="18"/>
        </w:rPr>
        <w:t xml:space="preserve">            "four_star": 1,</w:t>
      </w:r>
      <w:r>
        <w:rPr>
          <w:sz w:val="18"/>
        </w:rPr>
        <w:br w:type="textWrapping"/>
      </w:r>
      <w:r>
        <w:rPr>
          <w:sz w:val="18"/>
        </w:rPr>
        <w:t xml:space="preserve">            "three_star": 1,</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"ratings": 123,</w:t>
      </w:r>
      <w:r>
        <w:rPr>
          <w:sz w:val="18"/>
        </w:rPr>
        <w:br w:type="textWrapping"/>
      </w:r>
      <w:r>
        <w:rPr>
          <w:sz w:val="18"/>
        </w:rPr>
        <w:t xml:space="preserve">            "score": 4.6,</w:t>
      </w:r>
      <w:r>
        <w:rPr>
          <w:sz w:val="18"/>
        </w:rPr>
        <w:br w:type="textWrapping"/>
      </w:r>
      <w:r>
        <w:rPr>
          <w:sz w:val="18"/>
        </w:rPr>
        <w:t xml:space="preserve">            "ratings_inc":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"report_date": "2021-08-02",</w:t>
      </w:r>
      <w:r>
        <w:rPr>
          <w:sz w:val="18"/>
        </w:rPr>
        <w:br w:type="textWrapping"/>
      </w:r>
      <w:r>
        <w:rPr>
          <w:sz w:val="18"/>
        </w:rPr>
        <w:t xml:space="preserve">            "review_num": 6,</w:t>
      </w:r>
      <w:r>
        <w:rPr>
          <w:sz w:val="18"/>
        </w:rPr>
        <w:br w:type="textWrapping"/>
      </w:r>
      <w:r>
        <w:rPr>
          <w:sz w:val="18"/>
        </w:rPr>
        <w:t xml:space="preserve">            "five_star": 5,</w:t>
      </w:r>
      <w:r>
        <w:rPr>
          <w:sz w:val="18"/>
        </w:rPr>
        <w:br w:type="textWrapping"/>
      </w:r>
      <w:r>
        <w:rPr>
          <w:sz w:val="18"/>
        </w:rPr>
        <w:t xml:space="preserve">            "four_star": 0,</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1,</w:t>
      </w:r>
      <w:r>
        <w:rPr>
          <w:sz w:val="18"/>
        </w:rPr>
        <w:br w:type="textWrapping"/>
      </w:r>
      <w:r>
        <w:rPr>
          <w:sz w:val="18"/>
        </w:rPr>
        <w:t xml:space="preserve">            "ratings": 136,</w:t>
      </w:r>
      <w:r>
        <w:rPr>
          <w:sz w:val="18"/>
        </w:rPr>
        <w:br w:type="textWrapping"/>
      </w:r>
      <w:r>
        <w:rPr>
          <w:sz w:val="18"/>
        </w:rPr>
        <w:t xml:space="preserve">            "score": 4.6,</w:t>
      </w:r>
      <w:r>
        <w:rPr>
          <w:sz w:val="18"/>
        </w:rPr>
        <w:br w:type="textWrapping"/>
      </w:r>
      <w:r>
        <w:rPr>
          <w:sz w:val="18"/>
        </w:rPr>
        <w:t xml:space="preserve">            "ratings_inc": 13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p>
    <w:p w14:paraId="1438934F">
      <w:r>
        <w:rPr>
          <w:sz w:val="18"/>
        </w:rPr>
        <w:t>```</w:t>
      </w:r>
    </w:p>
    <w:p w14:paraId="7189A451">
      <w:pPr>
        <w:pStyle w:val="4"/>
      </w:pPr>
      <w:bookmarkStart w:id="2455" w:name="_Toc25576"/>
      <w:r>
        <w:t>返回失败示例</w:t>
      </w:r>
      <w:bookmarkEnd w:id="2455"/>
    </w:p>
    <w:p w14:paraId="26475AD7">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"最大日期范围不能超过1年"</w:t>
      </w:r>
      <w:r>
        <w:rPr>
          <w:sz w:val="18"/>
        </w:rPr>
        <w:br w:type="textWrapping"/>
      </w:r>
      <w:r>
        <w:rPr>
          <w:sz w:val="18"/>
        </w:rPr>
        <w:t xml:space="preserve">    ],</w:t>
      </w:r>
      <w:r>
        <w:rPr>
          <w:sz w:val="18"/>
        </w:rPr>
        <w:br w:type="textWrapping"/>
      </w:r>
      <w:r>
        <w:rPr>
          <w:sz w:val="18"/>
        </w:rPr>
        <w:t xml:space="preserve">    "request_id": "8671A9D1-BC61-9398-FBD9-C90A672DAD11",</w:t>
      </w:r>
      <w:r>
        <w:rPr>
          <w:sz w:val="18"/>
        </w:rPr>
        <w:br w:type="textWrapping"/>
      </w:r>
      <w:r>
        <w:rPr>
          <w:sz w:val="18"/>
        </w:rPr>
        <w:t xml:space="preserve">    "response_time": "2022-03-31 15:55:03",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7E8A74F">
      <w:r>
        <w:rPr>
          <w:sz w:val="18"/>
        </w:rPr>
        <w:t>---</w:t>
      </w:r>
    </w:p>
    <w:p w14:paraId="4C25546A">
      <w:pPr>
        <w:pStyle w:val="4"/>
      </w:pPr>
      <w:bookmarkStart w:id="2456" w:name="_Toc8781"/>
      <w:r>
        <w:t>查询评价统计-Feedback列表</w:t>
      </w:r>
      <w:bookmarkEnd w:id="2456"/>
    </w:p>
    <w:p w14:paraId="157ED950">
      <w:r>
        <w:rPr>
          <w:sz w:val="18"/>
        </w:rPr>
        <w:t>- Source path: docs/Service/feedbackLists</w:t>
      </w:r>
      <w:r>
        <w:rPr>
          <w:sz w:val="18"/>
        </w:rPr>
        <w:br w:type="textWrapping"/>
      </w:r>
      <w:r>
        <w:rPr>
          <w:sz w:val="18"/>
        </w:rPr>
        <w:t>- Source URL: https://apidoc.lingxing.com/docs/Service/feedbackLists.md</w:t>
      </w:r>
    </w:p>
    <w:p w14:paraId="61B2BAE5">
      <w:r>
        <w:rPr>
          <w:sz w:val="18"/>
        </w:rPr>
        <w:t># 查询评价统计-Feedback列表</w:t>
      </w:r>
    </w:p>
    <w:p w14:paraId="2E3D9956">
      <w:pPr>
        <w:pStyle w:val="4"/>
      </w:pPr>
      <w:bookmarkStart w:id="2457" w:name="_Toc9940"/>
      <w:r>
        <w:t>接口信息</w:t>
      </w:r>
      <w:bookmarkEnd w:id="2457"/>
    </w:p>
    <w:p w14:paraId="5BCDEA03">
      <w:pPr>
        <w:pStyle w:val="4"/>
      </w:pPr>
      <w:bookmarkStart w:id="2458" w:name="_Toc24902"/>
      <w:r>
        <w:t>请求参数</w:t>
      </w:r>
      <w:bookmarkEnd w:id="2458"/>
    </w:p>
    <w:p w14:paraId="4825082B">
      <w:pPr>
        <w:pStyle w:val="4"/>
      </w:pPr>
      <w:bookmarkStart w:id="2459" w:name="_Toc1097"/>
      <w:r>
        <w:t>请求示例</w:t>
      </w:r>
      <w:bookmarkEnd w:id="2459"/>
    </w:p>
    <w:p w14:paraId="4E39977B">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"2024-01-01",</w:t>
      </w:r>
      <w:r>
        <w:rPr>
          <w:sz w:val="18"/>
        </w:rPr>
        <w:br w:type="textWrapping"/>
      </w:r>
      <w:r>
        <w:rPr>
          <w:sz w:val="18"/>
        </w:rPr>
        <w:t xml:space="preserve">    "end_date": "2024-08-05"</w:t>
      </w:r>
      <w:r>
        <w:rPr>
          <w:sz w:val="18"/>
        </w:rPr>
        <w:br w:type="textWrapping"/>
      </w:r>
      <w:r>
        <w:rPr>
          <w:sz w:val="18"/>
        </w:rPr>
        <w:t>}</w:t>
      </w:r>
      <w:r>
        <w:rPr>
          <w:sz w:val="18"/>
        </w:rPr>
        <w:br w:type="textWrapping"/>
      </w:r>
      <w:r>
        <w:rPr>
          <w:sz w:val="18"/>
        </w:rPr>
        <w:t>```</w:t>
      </w:r>
    </w:p>
    <w:p w14:paraId="1BBEE62A">
      <w:pPr>
        <w:pStyle w:val="4"/>
      </w:pPr>
      <w:bookmarkStart w:id="2460" w:name="_Toc25832"/>
      <w:r>
        <w:t>返回结果</w:t>
      </w:r>
      <w:bookmarkEnd w:id="2460"/>
    </w:p>
    <w:p w14:paraId="4506B2E4">
      <w:r>
        <w:rPr>
          <w:sz w:val="18"/>
        </w:rPr>
        <w:t>Json Object</w:t>
      </w:r>
    </w:p>
    <w:p w14:paraId="09BA680A">
      <w:pPr>
        <w:pStyle w:val="4"/>
      </w:pPr>
      <w:bookmarkStart w:id="2461" w:name="_Toc25605"/>
      <w:r>
        <w:t>返回成功示例</w:t>
      </w:r>
      <w:bookmarkEnd w:id="2461"/>
    </w:p>
    <w:p w14:paraId="114269D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"78390030-503E-2D07-4DD3-6505E102F3F2",</w:t>
      </w:r>
      <w:r>
        <w:rPr>
          <w:sz w:val="18"/>
        </w:rPr>
        <w:br w:type="textWrapping"/>
      </w:r>
      <w:r>
        <w:rPr>
          <w:sz w:val="18"/>
        </w:rPr>
        <w:t xml:space="preserve">    "response_time": "2022-05-16 17:37:11",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"count_lifetime": 8904,</w:t>
      </w:r>
      <w:r>
        <w:rPr>
          <w:sz w:val="18"/>
        </w:rPr>
        <w:br w:type="textWrapping"/>
      </w:r>
      <w:r>
        <w:rPr>
          <w:sz w:val="18"/>
        </w:rPr>
        <w:t xml:space="preserve">            "negative_lifetime": 0.01,</w:t>
      </w:r>
      <w:r>
        <w:rPr>
          <w:sz w:val="18"/>
        </w:rPr>
        <w:br w:type="textWrapping"/>
      </w:r>
      <w:r>
        <w:rPr>
          <w:sz w:val="18"/>
        </w:rPr>
        <w:t xml:space="preserve">            "neutral_lifetime": 0,</w:t>
      </w:r>
      <w:r>
        <w:rPr>
          <w:sz w:val="18"/>
        </w:rPr>
        <w:br w:type="textWrapping"/>
      </w:r>
      <w:r>
        <w:rPr>
          <w:sz w:val="18"/>
        </w:rPr>
        <w:t xml:space="preserve">            "positive_lifetime": 0.99,</w:t>
      </w:r>
      <w:r>
        <w:rPr>
          <w:sz w:val="18"/>
        </w:rPr>
        <w:br w:type="textWrapping"/>
      </w:r>
      <w:r>
        <w:rPr>
          <w:sz w:val="18"/>
        </w:rPr>
        <w:t xml:space="preserve">            "count_12": 3804,</w:t>
      </w:r>
      <w:r>
        <w:rPr>
          <w:sz w:val="18"/>
        </w:rPr>
        <w:br w:type="textWrapping"/>
      </w:r>
      <w:r>
        <w:rPr>
          <w:sz w:val="18"/>
        </w:rPr>
        <w:t xml:space="preserve">            "count_30": 255,</w:t>
      </w:r>
      <w:r>
        <w:rPr>
          <w:sz w:val="18"/>
        </w:rPr>
        <w:br w:type="textWrapping"/>
      </w:r>
      <w:r>
        <w:rPr>
          <w:sz w:val="18"/>
        </w:rPr>
        <w:t xml:space="preserve">            "count_90": 779,</w:t>
      </w:r>
      <w:r>
        <w:rPr>
          <w:sz w:val="18"/>
        </w:rPr>
        <w:br w:type="textWrapping"/>
      </w:r>
      <w:r>
        <w:rPr>
          <w:sz w:val="18"/>
        </w:rPr>
        <w:t xml:space="preserve">            "feedback_num": 285,</w:t>
      </w:r>
      <w:r>
        <w:rPr>
          <w:sz w:val="18"/>
        </w:rPr>
        <w:br w:type="textWrapping"/>
      </w:r>
      <w:r>
        <w:rPr>
          <w:sz w:val="18"/>
        </w:rPr>
        <w:t xml:space="preserve">            "five_star": 264,</w:t>
      </w:r>
      <w:r>
        <w:rPr>
          <w:sz w:val="18"/>
        </w:rPr>
        <w:br w:type="textWrapping"/>
      </w:r>
      <w:r>
        <w:rPr>
          <w:sz w:val="18"/>
        </w:rPr>
        <w:t xml:space="preserve">            "four_star": 21,</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"modified_num": 0,</w:t>
      </w:r>
      <w:r>
        <w:rPr>
          <w:sz w:val="18"/>
        </w:rPr>
        <w:br w:type="textWrapping"/>
      </w:r>
      <w:r>
        <w:rPr>
          <w:sz w:val="18"/>
        </w:rPr>
        <w:t xml:space="preserve">            "seller_name": "店铺2",</w:t>
      </w:r>
      <w:r>
        <w:rPr>
          <w:sz w:val="18"/>
        </w:rPr>
        <w:br w:type="textWrapping"/>
      </w:r>
      <w:r>
        <w:rPr>
          <w:sz w:val="18"/>
        </w:rPr>
        <w:t xml:space="preserve">            "country": "美国",</w:t>
      </w:r>
      <w:r>
        <w:rPr>
          <w:sz w:val="18"/>
        </w:rPr>
        <w:br w:type="textWrapping"/>
      </w:r>
      <w:r>
        <w:rPr>
          <w:sz w:val="18"/>
        </w:rPr>
        <w:t xml:space="preserve">            "score": 4.9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"count_lifetime": 223,</w:t>
      </w:r>
      <w:r>
        <w:rPr>
          <w:sz w:val="18"/>
        </w:rPr>
        <w:br w:type="textWrapping"/>
      </w:r>
      <w:r>
        <w:rPr>
          <w:sz w:val="18"/>
        </w:rPr>
        <w:t xml:space="preserve">            "negative_lifetime": 0.06,</w:t>
      </w:r>
      <w:r>
        <w:rPr>
          <w:sz w:val="18"/>
        </w:rPr>
        <w:br w:type="textWrapping"/>
      </w:r>
      <w:r>
        <w:rPr>
          <w:sz w:val="18"/>
        </w:rPr>
        <w:t xml:space="preserve">            "neutral_lifetime": 0.03,</w:t>
      </w:r>
      <w:r>
        <w:rPr>
          <w:sz w:val="18"/>
        </w:rPr>
        <w:br w:type="textWrapping"/>
      </w:r>
      <w:r>
        <w:rPr>
          <w:sz w:val="18"/>
        </w:rPr>
        <w:t xml:space="preserve">            "positive_lifetime": 0.91,</w:t>
      </w:r>
      <w:r>
        <w:rPr>
          <w:sz w:val="18"/>
        </w:rPr>
        <w:br w:type="textWrapping"/>
      </w:r>
      <w:r>
        <w:rPr>
          <w:sz w:val="18"/>
        </w:rPr>
        <w:t xml:space="preserve">            "count_12": 86,</w:t>
      </w:r>
      <w:r>
        <w:rPr>
          <w:sz w:val="18"/>
        </w:rPr>
        <w:br w:type="textWrapping"/>
      </w:r>
      <w:r>
        <w:rPr>
          <w:sz w:val="18"/>
        </w:rPr>
        <w:t xml:space="preserve">            "count_30": 1,</w:t>
      </w:r>
      <w:r>
        <w:rPr>
          <w:sz w:val="18"/>
        </w:rPr>
        <w:br w:type="textWrapping"/>
      </w:r>
      <w:r>
        <w:rPr>
          <w:sz w:val="18"/>
        </w:rPr>
        <w:t xml:space="preserve">            "count_90": 10,</w:t>
      </w:r>
      <w:r>
        <w:rPr>
          <w:sz w:val="18"/>
        </w:rPr>
        <w:br w:type="textWrapping"/>
      </w:r>
      <w:r>
        <w:rPr>
          <w:sz w:val="18"/>
        </w:rPr>
        <w:t xml:space="preserve">            "feedback_num": 11,</w:t>
      </w:r>
      <w:r>
        <w:rPr>
          <w:sz w:val="18"/>
        </w:rPr>
        <w:br w:type="textWrapping"/>
      </w:r>
      <w:r>
        <w:rPr>
          <w:sz w:val="18"/>
        </w:rPr>
        <w:t xml:space="preserve">            "five_star": 9,</w:t>
      </w:r>
      <w:r>
        <w:rPr>
          <w:sz w:val="18"/>
        </w:rPr>
        <w:br w:type="textWrapping"/>
      </w:r>
      <w:r>
        <w:rPr>
          <w:sz w:val="18"/>
        </w:rPr>
        <w:t xml:space="preserve">            "four_star": 2,</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"modified_num": 0,</w:t>
      </w:r>
      <w:r>
        <w:rPr>
          <w:sz w:val="18"/>
        </w:rPr>
        <w:br w:type="textWrapping"/>
      </w:r>
      <w:r>
        <w:rPr>
          <w:sz w:val="18"/>
        </w:rPr>
        <w:t xml:space="preserve">            "seller_name": "店铺7",</w:t>
      </w:r>
      <w:r>
        <w:rPr>
          <w:sz w:val="18"/>
        </w:rPr>
        <w:br w:type="textWrapping"/>
      </w:r>
      <w:r>
        <w:rPr>
          <w:sz w:val="18"/>
        </w:rPr>
        <w:t xml:space="preserve">            "country": "日本",</w:t>
      </w:r>
      <w:r>
        <w:rPr>
          <w:sz w:val="18"/>
        </w:rPr>
        <w:br w:type="textWrapping"/>
      </w:r>
      <w:r>
        <w:rPr>
          <w:sz w:val="18"/>
        </w:rPr>
        <w:t xml:space="preserve">            "score": 4.8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"count_lifetime": 9303,</w:t>
      </w:r>
      <w:r>
        <w:rPr>
          <w:sz w:val="18"/>
        </w:rPr>
        <w:br w:type="textWrapping"/>
      </w:r>
      <w:r>
        <w:rPr>
          <w:sz w:val="18"/>
        </w:rPr>
        <w:t xml:space="preserve">            "negative_lifetime": 0.01,</w:t>
      </w:r>
      <w:r>
        <w:rPr>
          <w:sz w:val="18"/>
        </w:rPr>
        <w:br w:type="textWrapping"/>
      </w:r>
      <w:r>
        <w:rPr>
          <w:sz w:val="18"/>
        </w:rPr>
        <w:t xml:space="preserve">            "neutral_lifetime": 0.01,</w:t>
      </w:r>
      <w:r>
        <w:rPr>
          <w:sz w:val="18"/>
        </w:rPr>
        <w:br w:type="textWrapping"/>
      </w:r>
      <w:r>
        <w:rPr>
          <w:sz w:val="18"/>
        </w:rPr>
        <w:t xml:space="preserve">            "positive_lifetime": 0.98,</w:t>
      </w:r>
      <w:r>
        <w:rPr>
          <w:sz w:val="18"/>
        </w:rPr>
        <w:br w:type="textWrapping"/>
      </w:r>
      <w:r>
        <w:rPr>
          <w:sz w:val="18"/>
        </w:rPr>
        <w:t xml:space="preserve">            "count_12": 3844,</w:t>
      </w:r>
      <w:r>
        <w:rPr>
          <w:sz w:val="18"/>
        </w:rPr>
        <w:br w:type="textWrapping"/>
      </w:r>
      <w:r>
        <w:rPr>
          <w:sz w:val="18"/>
        </w:rPr>
        <w:t xml:space="preserve">            "count_30": 311,</w:t>
      </w:r>
      <w:r>
        <w:rPr>
          <w:sz w:val="18"/>
        </w:rPr>
        <w:br w:type="textWrapping"/>
      </w:r>
      <w:r>
        <w:rPr>
          <w:sz w:val="18"/>
        </w:rPr>
        <w:t xml:space="preserve">            "count_90": 783,</w:t>
      </w:r>
      <w:r>
        <w:rPr>
          <w:sz w:val="18"/>
        </w:rPr>
        <w:br w:type="textWrapping"/>
      </w:r>
      <w:r>
        <w:rPr>
          <w:sz w:val="18"/>
        </w:rPr>
        <w:t xml:space="preserve">            "feedback_num": 323,</w:t>
      </w:r>
      <w:r>
        <w:rPr>
          <w:sz w:val="18"/>
        </w:rPr>
        <w:br w:type="textWrapping"/>
      </w:r>
      <w:r>
        <w:rPr>
          <w:sz w:val="18"/>
        </w:rPr>
        <w:t xml:space="preserve">            "five_star": 299,</w:t>
      </w:r>
      <w:r>
        <w:rPr>
          <w:sz w:val="18"/>
        </w:rPr>
        <w:br w:type="textWrapping"/>
      </w:r>
      <w:r>
        <w:rPr>
          <w:sz w:val="18"/>
        </w:rPr>
        <w:t xml:space="preserve">            "four_star": 24,</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"modified_num": 0,</w:t>
      </w:r>
      <w:r>
        <w:rPr>
          <w:sz w:val="18"/>
        </w:rPr>
        <w:br w:type="textWrapping"/>
      </w:r>
      <w:r>
        <w:rPr>
          <w:sz w:val="18"/>
        </w:rPr>
        <w:t xml:space="preserve">            "seller_name": "店铺1",</w:t>
      </w:r>
      <w:r>
        <w:rPr>
          <w:sz w:val="18"/>
        </w:rPr>
        <w:br w:type="textWrapping"/>
      </w:r>
      <w:r>
        <w:rPr>
          <w:sz w:val="18"/>
        </w:rPr>
        <w:t xml:space="preserve">            "country": "美国",</w:t>
      </w:r>
      <w:r>
        <w:rPr>
          <w:sz w:val="18"/>
        </w:rPr>
        <w:br w:type="textWrapping"/>
      </w:r>
      <w:r>
        <w:rPr>
          <w:sz w:val="18"/>
        </w:rPr>
        <w:t xml:space="preserve">            "score": 4.9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14</w:t>
      </w:r>
      <w:r>
        <w:rPr>
          <w:sz w:val="18"/>
        </w:rPr>
        <w:br w:type="textWrapping"/>
      </w:r>
      <w:r>
        <w:rPr>
          <w:sz w:val="18"/>
        </w:rPr>
        <w:t>}</w:t>
      </w:r>
      <w:r>
        <w:rPr>
          <w:sz w:val="18"/>
        </w:rPr>
        <w:br w:type="textWrapping"/>
      </w:r>
      <w:r>
        <w:rPr>
          <w:sz w:val="18"/>
        </w:rPr>
        <w:t>```</w:t>
      </w:r>
    </w:p>
    <w:p w14:paraId="4D53B029">
      <w:pPr>
        <w:pStyle w:val="4"/>
      </w:pPr>
      <w:bookmarkStart w:id="2462" w:name="_Toc18923"/>
      <w:r>
        <w:t>返回失败示例</w:t>
      </w:r>
      <w:bookmarkEnd w:id="2462"/>
    </w:p>
    <w:p w14:paraId="7C1595CA">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"start_date =&gt; start_date不能为空",</w:t>
      </w:r>
      <w:r>
        <w:rPr>
          <w:sz w:val="18"/>
        </w:rPr>
        <w:br w:type="textWrapping"/>
      </w:r>
      <w:r>
        <w:rPr>
          <w:sz w:val="18"/>
        </w:rPr>
        <w:t xml:space="preserve">        "end_date =&gt; end_date不能为空"</w:t>
      </w:r>
      <w:r>
        <w:rPr>
          <w:sz w:val="18"/>
        </w:rPr>
        <w:br w:type="textWrapping"/>
      </w:r>
      <w:r>
        <w:rPr>
          <w:sz w:val="18"/>
        </w:rPr>
        <w:t xml:space="preserve">    ],</w:t>
      </w:r>
      <w:r>
        <w:rPr>
          <w:sz w:val="18"/>
        </w:rPr>
        <w:br w:type="textWrapping"/>
      </w:r>
      <w:r>
        <w:rPr>
          <w:sz w:val="18"/>
        </w:rPr>
        <w:t xml:space="preserve">    "request_id": "8671A9D1-BC61-9398-FBD9-C90A672DAD11",</w:t>
      </w:r>
      <w:r>
        <w:rPr>
          <w:sz w:val="18"/>
        </w:rPr>
        <w:br w:type="textWrapping"/>
      </w:r>
      <w:r>
        <w:rPr>
          <w:sz w:val="18"/>
        </w:rPr>
        <w:t xml:space="preserve">    "response_time": "2022-03-31 15:55:03",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934949C">
      <w:r>
        <w:rPr>
          <w:sz w:val="18"/>
        </w:rPr>
        <w:t>---</w:t>
      </w:r>
    </w:p>
    <w:p w14:paraId="1BBF3DE6">
      <w:pPr>
        <w:pStyle w:val="4"/>
      </w:pPr>
      <w:bookmarkStart w:id="2463" w:name="_Toc23541"/>
      <w:r>
        <w:t>查询评价统计-Feedback每日新增数</w:t>
      </w:r>
      <w:bookmarkEnd w:id="2463"/>
    </w:p>
    <w:p w14:paraId="7D43B8CA">
      <w:r>
        <w:rPr>
          <w:sz w:val="18"/>
        </w:rPr>
        <w:t>- Source path: docs/Service/feedbackDetail</w:t>
      </w:r>
      <w:r>
        <w:rPr>
          <w:sz w:val="18"/>
        </w:rPr>
        <w:br w:type="textWrapping"/>
      </w:r>
      <w:r>
        <w:rPr>
          <w:sz w:val="18"/>
        </w:rPr>
        <w:t>- Source URL: https://apidoc.lingxing.com/docs/Service/feedbackDetail.md</w:t>
      </w:r>
    </w:p>
    <w:p w14:paraId="11EFD723">
      <w:r>
        <w:rPr>
          <w:sz w:val="18"/>
        </w:rPr>
        <w:t># 查询评价统计-Feedback每日新增数</w:t>
      </w:r>
    </w:p>
    <w:p w14:paraId="13F929B6">
      <w:pPr>
        <w:pStyle w:val="4"/>
      </w:pPr>
      <w:bookmarkStart w:id="2464" w:name="_Toc21081"/>
      <w:r>
        <w:t>接口信息</w:t>
      </w:r>
      <w:bookmarkEnd w:id="2464"/>
    </w:p>
    <w:p w14:paraId="78C6D40D">
      <w:pPr>
        <w:pStyle w:val="4"/>
      </w:pPr>
      <w:bookmarkStart w:id="2465" w:name="_Toc17048"/>
      <w:r>
        <w:t>请求参数</w:t>
      </w:r>
      <w:bookmarkEnd w:id="2465"/>
    </w:p>
    <w:p w14:paraId="3A4A5133">
      <w:pPr>
        <w:pStyle w:val="4"/>
      </w:pPr>
      <w:bookmarkStart w:id="2466" w:name="_Toc11463"/>
      <w:r>
        <w:t>请求示例</w:t>
      </w:r>
      <w:bookmarkEnd w:id="2466"/>
    </w:p>
    <w:p w14:paraId="3AAAFD5D">
      <w:r>
        <w:rPr>
          <w:sz w:val="18"/>
        </w:rPr>
        <w:t>```</w:t>
      </w:r>
      <w:r>
        <w:rPr>
          <w:sz w:val="18"/>
        </w:rPr>
        <w:br w:type="textWrapping"/>
      </w:r>
      <w:r>
        <w:rPr>
          <w:sz w:val="18"/>
        </w:rPr>
        <w:t>{</w:t>
      </w:r>
      <w:r>
        <w:rPr>
          <w:sz w:val="18"/>
        </w:rPr>
        <w:br w:type="textWrapping"/>
      </w:r>
      <w:r>
        <w:rPr>
          <w:sz w:val="18"/>
        </w:rPr>
        <w:t xml:space="preserve">    "sid": 1,</w:t>
      </w:r>
      <w:r>
        <w:rPr>
          <w:sz w:val="18"/>
        </w:rPr>
        <w:br w:type="textWrapping"/>
      </w:r>
      <w:r>
        <w:rPr>
          <w:sz w:val="18"/>
        </w:rPr>
        <w:t xml:space="preserve">    "start_date": "2024-01-01 00:00:00",</w:t>
      </w:r>
      <w:r>
        <w:rPr>
          <w:sz w:val="18"/>
        </w:rPr>
        <w:br w:type="textWrapping"/>
      </w:r>
      <w:r>
        <w:rPr>
          <w:sz w:val="18"/>
        </w:rPr>
        <w:t xml:space="preserve">    "end_date": "2024-08-05 00:00:00"</w:t>
      </w:r>
      <w:r>
        <w:rPr>
          <w:sz w:val="18"/>
        </w:rPr>
        <w:br w:type="textWrapping"/>
      </w:r>
      <w:r>
        <w:rPr>
          <w:sz w:val="18"/>
        </w:rPr>
        <w:t>}</w:t>
      </w:r>
      <w:r>
        <w:rPr>
          <w:sz w:val="18"/>
        </w:rPr>
        <w:br w:type="textWrapping"/>
      </w:r>
      <w:r>
        <w:rPr>
          <w:sz w:val="18"/>
        </w:rPr>
        <w:t>```</w:t>
      </w:r>
    </w:p>
    <w:p w14:paraId="24FA0170">
      <w:pPr>
        <w:pStyle w:val="4"/>
      </w:pPr>
      <w:bookmarkStart w:id="2467" w:name="_Toc24036"/>
      <w:r>
        <w:t>返回结果</w:t>
      </w:r>
      <w:bookmarkEnd w:id="2467"/>
    </w:p>
    <w:p w14:paraId="5F57D8DE">
      <w:r>
        <w:rPr>
          <w:sz w:val="18"/>
        </w:rPr>
        <w:t>Json Object</w:t>
      </w:r>
    </w:p>
    <w:p w14:paraId="6D354977">
      <w:pPr>
        <w:pStyle w:val="4"/>
      </w:pPr>
      <w:bookmarkStart w:id="2468" w:name="_Toc23107"/>
      <w:r>
        <w:t>返回成功示例</w:t>
      </w:r>
      <w:bookmarkEnd w:id="2468"/>
    </w:p>
    <w:p w14:paraId="4169618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"F8A5EBA7-F132-0FCC-B7D2-5F9725A7C23D",</w:t>
      </w:r>
      <w:r>
        <w:rPr>
          <w:sz w:val="18"/>
        </w:rPr>
        <w:br w:type="textWrapping"/>
      </w:r>
      <w:r>
        <w:rPr>
          <w:sz w:val="18"/>
        </w:rPr>
        <w:t xml:space="preserve">    "response_time": "2022-05-16 17:52:11",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"report_date": "2021-04-26",</w:t>
      </w:r>
      <w:r>
        <w:rPr>
          <w:sz w:val="18"/>
        </w:rPr>
        <w:br w:type="textWrapping"/>
      </w:r>
      <w:r>
        <w:rPr>
          <w:sz w:val="18"/>
        </w:rPr>
        <w:t xml:space="preserve">            "feedback_num": 11,</w:t>
      </w:r>
      <w:r>
        <w:rPr>
          <w:sz w:val="18"/>
        </w:rPr>
        <w:br w:type="textWrapping"/>
      </w:r>
      <w:r>
        <w:rPr>
          <w:sz w:val="18"/>
        </w:rPr>
        <w:t xml:space="preserve">            "five_star": 10,</w:t>
      </w:r>
      <w:r>
        <w:rPr>
          <w:sz w:val="18"/>
        </w:rPr>
        <w:br w:type="textWrapping"/>
      </w:r>
      <w:r>
        <w:rPr>
          <w:sz w:val="18"/>
        </w:rPr>
        <w:t xml:space="preserve">            "four_star": 1,</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"report_date": "2021-04-27",</w:t>
      </w:r>
      <w:r>
        <w:rPr>
          <w:sz w:val="18"/>
        </w:rPr>
        <w:br w:type="textWrapping"/>
      </w:r>
      <w:r>
        <w:rPr>
          <w:sz w:val="18"/>
        </w:rPr>
        <w:t xml:space="preserve">            "feedback_num": 8,</w:t>
      </w:r>
      <w:r>
        <w:rPr>
          <w:sz w:val="18"/>
        </w:rPr>
        <w:br w:type="textWrapping"/>
      </w:r>
      <w:r>
        <w:rPr>
          <w:sz w:val="18"/>
        </w:rPr>
        <w:t xml:space="preserve">            "five_star": 7,</w:t>
      </w:r>
      <w:r>
        <w:rPr>
          <w:sz w:val="18"/>
        </w:rPr>
        <w:br w:type="textWrapping"/>
      </w:r>
      <w:r>
        <w:rPr>
          <w:sz w:val="18"/>
        </w:rPr>
        <w:t xml:space="preserve">            "four_star": 1,</w:t>
      </w:r>
      <w:r>
        <w:rPr>
          <w:sz w:val="18"/>
        </w:rPr>
        <w:br w:type="textWrapping"/>
      </w:r>
      <w:r>
        <w:rPr>
          <w:sz w:val="18"/>
        </w:rPr>
        <w:t xml:space="preserve">            "three_star": 0,</w:t>
      </w:r>
      <w:r>
        <w:rPr>
          <w:sz w:val="18"/>
        </w:rPr>
        <w:br w:type="textWrapping"/>
      </w:r>
      <w:r>
        <w:rPr>
          <w:sz w:val="18"/>
        </w:rPr>
        <w:t xml:space="preserve">            "two_star": 0,</w:t>
      </w:r>
      <w:r>
        <w:rPr>
          <w:sz w:val="18"/>
        </w:rPr>
        <w:br w:type="textWrapping"/>
      </w:r>
      <w:r>
        <w:rPr>
          <w:sz w:val="18"/>
        </w:rPr>
        <w:t xml:space="preserve">            "one_star":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11D46C65">
      <w:pPr>
        <w:pStyle w:val="4"/>
      </w:pPr>
      <w:bookmarkStart w:id="2469" w:name="_Toc23021"/>
      <w:r>
        <w:t>返回失败示例</w:t>
      </w:r>
      <w:bookmarkEnd w:id="2469"/>
    </w:p>
    <w:p w14:paraId="60970BF6">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"最大日期范围不能超过1年"</w:t>
      </w:r>
      <w:r>
        <w:rPr>
          <w:sz w:val="18"/>
        </w:rPr>
        <w:br w:type="textWrapping"/>
      </w:r>
      <w:r>
        <w:rPr>
          <w:sz w:val="18"/>
        </w:rPr>
        <w:t xml:space="preserve">    ],</w:t>
      </w:r>
      <w:r>
        <w:rPr>
          <w:sz w:val="18"/>
        </w:rPr>
        <w:br w:type="textWrapping"/>
      </w:r>
      <w:r>
        <w:rPr>
          <w:sz w:val="18"/>
        </w:rPr>
        <w:t xml:space="preserve">    "request_id": "8671A9D1-BC61-9398-FBD9-C90A672DAD11",</w:t>
      </w:r>
      <w:r>
        <w:rPr>
          <w:sz w:val="18"/>
        </w:rPr>
        <w:br w:type="textWrapping"/>
      </w:r>
      <w:r>
        <w:rPr>
          <w:sz w:val="18"/>
        </w:rPr>
        <w:t xml:space="preserve">    "response_time": "2022-03-31 15:55:03",</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A7C4CC1">
      <w:r>
        <w:rPr>
          <w:sz w:val="18"/>
        </w:rPr>
        <w:t>---</w:t>
      </w:r>
    </w:p>
    <w:p w14:paraId="3B448947">
      <w:pPr>
        <w:pStyle w:val="4"/>
      </w:pPr>
      <w:bookmarkStart w:id="2470" w:name="_Toc20681"/>
      <w:r>
        <w:t>查询客户列表（旧）</w:t>
      </w:r>
      <w:bookmarkEnd w:id="2470"/>
    </w:p>
    <w:p w14:paraId="5C38F0B2">
      <w:r>
        <w:rPr>
          <w:sz w:val="18"/>
        </w:rPr>
        <w:t>- Source path: docs/Service/CustomerList</w:t>
      </w:r>
      <w:r>
        <w:rPr>
          <w:sz w:val="18"/>
        </w:rPr>
        <w:br w:type="textWrapping"/>
      </w:r>
      <w:r>
        <w:rPr>
          <w:sz w:val="18"/>
        </w:rPr>
        <w:t>- Source URL: https://apidoc.lingxing.com/docs/Service/CustomerList.md</w:t>
      </w:r>
    </w:p>
    <w:p w14:paraId="27AFD87F">
      <w:r>
        <w:rPr>
          <w:sz w:val="18"/>
        </w:rPr>
        <w:t># 查询客户列表（旧）</w:t>
      </w:r>
      <w:r>
        <w:rPr>
          <w:sz w:val="18"/>
        </w:rPr>
        <w:br w:type="textWrapping"/>
      </w:r>
      <w:r>
        <w:rPr>
          <w:sz w:val="18"/>
        </w:rPr>
        <w:t>本接口即将下线，请尽快切换到：[查询客户列表（新）](https://apidoc.lingxing.com/docs/Service/docs/Service/customerServiceCrmcustomerIndex)</w:t>
      </w:r>
    </w:p>
    <w:p w14:paraId="5BB7F5C8">
      <w:pPr>
        <w:pStyle w:val="4"/>
      </w:pPr>
      <w:bookmarkStart w:id="2471" w:name="_Toc19991"/>
      <w:r>
        <w:t>接口信息</w:t>
      </w:r>
      <w:bookmarkEnd w:id="2471"/>
    </w:p>
    <w:p w14:paraId="6D2DCFB3">
      <w:pPr>
        <w:pStyle w:val="4"/>
      </w:pPr>
      <w:bookmarkStart w:id="2472" w:name="_Toc9784"/>
      <w:r>
        <w:t>请求参数</w:t>
      </w:r>
      <w:bookmarkEnd w:id="2472"/>
    </w:p>
    <w:p w14:paraId="3B122677">
      <w:pPr>
        <w:pStyle w:val="4"/>
      </w:pPr>
      <w:bookmarkStart w:id="2473" w:name="_Toc3238"/>
      <w:r>
        <w:t>请求示例</w:t>
      </w:r>
      <w:bookmarkEnd w:id="2473"/>
    </w:p>
    <w:p w14:paraId="1CF77209">
      <w:r>
        <w:rPr>
          <w:sz w:val="18"/>
        </w:rPr>
        <w:t>```</w:t>
      </w:r>
      <w:r>
        <w:rPr>
          <w:sz w:val="18"/>
        </w:rPr>
        <w:br w:type="textWrapping"/>
      </w:r>
      <w:r>
        <w:rPr>
          <w:sz w:val="18"/>
        </w:rPr>
        <w:t>{</w:t>
      </w:r>
      <w:r>
        <w:rPr>
          <w:sz w:val="18"/>
        </w:rPr>
        <w:br w:type="textWrapping"/>
      </w:r>
      <w:r>
        <w:rPr>
          <w:sz w:val="18"/>
        </w:rPr>
        <w:t xml:space="preserve">    "sids": [1,136,115],</w:t>
      </w:r>
      <w:r>
        <w:rPr>
          <w:sz w:val="18"/>
        </w:rPr>
        <w:br w:type="textWrapping"/>
      </w:r>
      <w:r>
        <w:rPr>
          <w:sz w:val="18"/>
        </w:rPr>
        <w:t xml:space="preserve">    "time_search_type": 1,</w:t>
      </w:r>
      <w:r>
        <w:rPr>
          <w:sz w:val="18"/>
        </w:rPr>
        <w:br w:type="textWrapping"/>
      </w:r>
      <w:r>
        <w:rPr>
          <w:sz w:val="18"/>
        </w:rPr>
        <w:t xml:space="preserve">    "start_date": "2024-01-01",</w:t>
      </w:r>
      <w:r>
        <w:rPr>
          <w:sz w:val="18"/>
        </w:rPr>
        <w:br w:type="textWrapping"/>
      </w:r>
      <w:r>
        <w:rPr>
          <w:sz w:val="18"/>
        </w:rPr>
        <w:t xml:space="preserve">    "end_date": "2024-08-05",</w:t>
      </w:r>
      <w:r>
        <w:rPr>
          <w:sz w:val="18"/>
        </w:rPr>
        <w:br w:type="textWrapping"/>
      </w:r>
      <w:r>
        <w:rPr>
          <w:sz w:val="18"/>
        </w:rPr>
        <w:t xml:space="preserve">    "offset": 1,</w:t>
      </w:r>
      <w:r>
        <w:rPr>
          <w:sz w:val="18"/>
        </w:rPr>
        <w:br w:type="textWrapping"/>
      </w:r>
      <w:r>
        <w:rPr>
          <w:sz w:val="18"/>
        </w:rPr>
        <w:t xml:space="preserve">    "length": 100</w:t>
      </w:r>
      <w:r>
        <w:rPr>
          <w:sz w:val="18"/>
        </w:rPr>
        <w:br w:type="textWrapping"/>
      </w:r>
      <w:r>
        <w:rPr>
          <w:sz w:val="18"/>
        </w:rPr>
        <w:t>}</w:t>
      </w:r>
      <w:r>
        <w:rPr>
          <w:sz w:val="18"/>
        </w:rPr>
        <w:br w:type="textWrapping"/>
      </w:r>
      <w:r>
        <w:rPr>
          <w:sz w:val="18"/>
        </w:rPr>
        <w:t>```</w:t>
      </w:r>
    </w:p>
    <w:p w14:paraId="48DA5BD5">
      <w:pPr>
        <w:pStyle w:val="4"/>
      </w:pPr>
      <w:bookmarkStart w:id="2474" w:name="_Toc12319"/>
      <w:r>
        <w:t>返回结果</w:t>
      </w:r>
      <w:bookmarkEnd w:id="2474"/>
    </w:p>
    <w:p w14:paraId="681AB454">
      <w:r>
        <w:rPr>
          <w:sz w:val="18"/>
        </w:rPr>
        <w:t>Json Object</w:t>
      </w:r>
    </w:p>
    <w:p w14:paraId="026FBCE2">
      <w:r>
        <w:rPr>
          <w:sz w:val="18"/>
        </w:rPr>
        <w:t>---</w:t>
      </w:r>
    </w:p>
    <w:p w14:paraId="4D89C4D5">
      <w:pPr>
        <w:pStyle w:val="4"/>
      </w:pPr>
      <w:bookmarkStart w:id="2475" w:name="_Toc6106"/>
      <w:r>
        <w:t>查询售后工单列表</w:t>
      </w:r>
      <w:bookmarkEnd w:id="2475"/>
    </w:p>
    <w:p w14:paraId="6C045A78">
      <w:r>
        <w:rPr>
          <w:sz w:val="18"/>
        </w:rPr>
        <w:t>- Source path: docs/Service/AfterSalesWorkOrderList</w:t>
      </w:r>
      <w:r>
        <w:rPr>
          <w:sz w:val="18"/>
        </w:rPr>
        <w:br w:type="textWrapping"/>
      </w:r>
      <w:r>
        <w:rPr>
          <w:sz w:val="18"/>
        </w:rPr>
        <w:t>- Source URL: https://apidoc.lingxing.com/docs/Service/AfterSalesWorkOrderList.md</w:t>
      </w:r>
    </w:p>
    <w:p w14:paraId="330F84B9">
      <w:r>
        <w:rPr>
          <w:sz w:val="18"/>
        </w:rPr>
        <w:t># 查询售后工单列表</w:t>
      </w:r>
    </w:p>
    <w:p w14:paraId="10D23250">
      <w:pPr>
        <w:pStyle w:val="4"/>
      </w:pPr>
      <w:bookmarkStart w:id="2476" w:name="_Toc9956"/>
      <w:r>
        <w:t>接口信息</w:t>
      </w:r>
      <w:bookmarkEnd w:id="2476"/>
    </w:p>
    <w:p w14:paraId="394E7477">
      <w:pPr>
        <w:pStyle w:val="4"/>
      </w:pPr>
      <w:bookmarkStart w:id="2477" w:name="_Toc12552"/>
      <w:r>
        <w:t>请求参数</w:t>
      </w:r>
      <w:bookmarkEnd w:id="2477"/>
    </w:p>
    <w:p w14:paraId="1C008B70">
      <w:pPr>
        <w:pStyle w:val="4"/>
      </w:pPr>
      <w:bookmarkStart w:id="2478" w:name="_Toc3845"/>
      <w:r>
        <w:t>请求示例</w:t>
      </w:r>
      <w:bookmarkEnd w:id="2478"/>
    </w:p>
    <w:p w14:paraId="49E299DD">
      <w:r>
        <w:rPr>
          <w:sz w:val="18"/>
        </w:rPr>
        <w:t>```</w:t>
      </w:r>
      <w:r>
        <w:rPr>
          <w:sz w:val="18"/>
        </w:rPr>
        <w:br w:type="textWrapping"/>
      </w:r>
      <w:r>
        <w:rPr>
          <w:sz w:val="18"/>
        </w:rPr>
        <w:t>{</w:t>
      </w:r>
      <w:r>
        <w:rPr>
          <w:sz w:val="18"/>
        </w:rPr>
        <w:br w:type="textWrapping"/>
      </w:r>
      <w:r>
        <w:rPr>
          <w:sz w:val="18"/>
        </w:rPr>
        <w:t xml:space="preserve">    "date_type": "create_time",</w:t>
      </w:r>
      <w:r>
        <w:rPr>
          <w:sz w:val="18"/>
        </w:rPr>
        <w:br w:type="textWrapping"/>
      </w:r>
      <w:r>
        <w:rPr>
          <w:sz w:val="18"/>
        </w:rPr>
        <w:t xml:space="preserve">    "start_time": "2023-06-15 00:00:00",</w:t>
      </w:r>
      <w:r>
        <w:rPr>
          <w:sz w:val="18"/>
        </w:rPr>
        <w:br w:type="textWrapping"/>
      </w:r>
      <w:r>
        <w:rPr>
          <w:sz w:val="18"/>
        </w:rPr>
        <w:t xml:space="preserve">    "end_time": "2023-06-16 23:59:59",</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5625ADAD">
      <w:pPr>
        <w:pStyle w:val="4"/>
      </w:pPr>
      <w:bookmarkStart w:id="2479" w:name="_Toc22854"/>
      <w:r>
        <w:t>返回结果</w:t>
      </w:r>
      <w:bookmarkEnd w:id="2479"/>
    </w:p>
    <w:p w14:paraId="7DFCE565">
      <w:r>
        <w:rPr>
          <w:sz w:val="18"/>
        </w:rPr>
        <w:t>Json Object</w:t>
      </w:r>
    </w:p>
    <w:p w14:paraId="287F57E4">
      <w:pPr>
        <w:pStyle w:val="4"/>
      </w:pPr>
      <w:bookmarkStart w:id="2480" w:name="_Toc392"/>
      <w:r>
        <w:t>返回成功示例</w:t>
      </w:r>
      <w:bookmarkEnd w:id="2480"/>
    </w:p>
    <w:p w14:paraId="2569658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"895f2f0493414a4184d28cffaff87a09.1686797615263",</w:t>
      </w:r>
      <w:r>
        <w:rPr>
          <w:sz w:val="18"/>
        </w:rPr>
        <w:br w:type="textWrapping"/>
      </w:r>
      <w:r>
        <w:rPr>
          <w:sz w:val="18"/>
        </w:rPr>
        <w:t xml:space="preserve">    "response_time": "2023-06-15 10:53:36",</w:t>
      </w:r>
      <w:r>
        <w:rPr>
          <w:sz w:val="18"/>
        </w:rPr>
        <w:br w:type="textWrapping"/>
      </w:r>
      <w:r>
        <w:rPr>
          <w:sz w:val="18"/>
        </w:rPr>
        <w:t xml:space="preserve">    "data": {</w:t>
      </w:r>
      <w:r>
        <w:rPr>
          <w:sz w:val="18"/>
        </w:rPr>
        <w:br w:type="textWrapping"/>
      </w:r>
      <w:r>
        <w:rPr>
          <w:sz w:val="18"/>
        </w:rPr>
        <w:t xml:space="preserve">        "total": 101,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"status": "处理中/待收货",</w:t>
      </w:r>
      <w:r>
        <w:rPr>
          <w:sz w:val="18"/>
        </w:rPr>
        <w:br w:type="textWrapping"/>
      </w:r>
      <w:r>
        <w:rPr>
          <w:sz w:val="18"/>
        </w:rPr>
        <w:t xml:space="preserve">                "rma_id": 202306050003,</w:t>
      </w:r>
      <w:r>
        <w:rPr>
          <w:sz w:val="18"/>
        </w:rPr>
        <w:br w:type="textWrapping"/>
      </w:r>
      <w:r>
        <w:rPr>
          <w:sz w:val="18"/>
        </w:rPr>
        <w:t xml:space="preserve">                "rma_type": 2,</w:t>
      </w:r>
      <w:r>
        <w:rPr>
          <w:sz w:val="18"/>
        </w:rPr>
        <w:br w:type="textWrapping"/>
      </w:r>
      <w:r>
        <w:rPr>
          <w:sz w:val="18"/>
        </w:rPr>
        <w:t xml:space="preserve">                "order_number": 103280851812762112,</w:t>
      </w:r>
      <w:r>
        <w:rPr>
          <w:sz w:val="18"/>
        </w:rPr>
        <w:br w:type="textWrapping"/>
      </w:r>
      <w:r>
        <w:rPr>
          <w:sz w:val="18"/>
        </w:rPr>
        <w:t xml:space="preserve">                "platform_code": "10008",</w:t>
      </w:r>
      <w:r>
        <w:rPr>
          <w:sz w:val="18"/>
        </w:rPr>
        <w:br w:type="textWrapping"/>
      </w:r>
      <w:r>
        <w:rPr>
          <w:sz w:val="18"/>
        </w:rPr>
        <w:t xml:space="preserve">                "country": "美国",</w:t>
      </w:r>
      <w:r>
        <w:rPr>
          <w:sz w:val="18"/>
        </w:rPr>
        <w:br w:type="textWrapping"/>
      </w:r>
      <w:r>
        <w:rPr>
          <w:sz w:val="18"/>
        </w:rPr>
        <w:t xml:space="preserve">                "store_name": "test-walmart",</w:t>
      </w:r>
      <w:r>
        <w:rPr>
          <w:sz w:val="18"/>
        </w:rPr>
        <w:br w:type="textWrapping"/>
      </w:r>
      <w:r>
        <w:rPr>
          <w:sz w:val="18"/>
        </w:rPr>
        <w:t xml:space="preserve">                "rma_from": 2,</w:t>
      </w:r>
      <w:r>
        <w:rPr>
          <w:sz w:val="18"/>
        </w:rPr>
        <w:br w:type="textWrapping"/>
      </w:r>
      <w:r>
        <w:rPr>
          <w:sz w:val="18"/>
        </w:rPr>
        <w:t xml:space="preserve">                "rma_reason": "不给换",</w:t>
      </w:r>
      <w:r>
        <w:rPr>
          <w:sz w:val="18"/>
        </w:rPr>
        <w:br w:type="textWrapping"/>
      </w:r>
      <w:r>
        <w:rPr>
          <w:sz w:val="18"/>
        </w:rPr>
        <w:t xml:space="preserve">                "return_warehouse_code": 11,</w:t>
      </w:r>
      <w:r>
        <w:rPr>
          <w:sz w:val="18"/>
        </w:rPr>
        <w:br w:type="textWrapping"/>
      </w:r>
      <w:r>
        <w:rPr>
          <w:sz w:val="18"/>
        </w:rPr>
        <w:t xml:space="preserve">                "return_warehouse_name": "仓库11",</w:t>
      </w:r>
      <w:r>
        <w:rPr>
          <w:sz w:val="18"/>
        </w:rPr>
        <w:br w:type="textWrapping"/>
      </w:r>
      <w:r>
        <w:rPr>
          <w:sz w:val="18"/>
        </w:rPr>
        <w:t xml:space="preserve">                "return_type_code": 1,</w:t>
      </w:r>
      <w:r>
        <w:rPr>
          <w:sz w:val="18"/>
        </w:rPr>
        <w:br w:type="textWrapping"/>
      </w:r>
      <w:r>
        <w:rPr>
          <w:sz w:val="18"/>
        </w:rPr>
        <w:t xml:space="preserve">                "return_logistice_type_code": 1,</w:t>
      </w:r>
      <w:r>
        <w:rPr>
          <w:sz w:val="18"/>
        </w:rPr>
        <w:br w:type="textWrapping"/>
      </w:r>
      <w:r>
        <w:rPr>
          <w:sz w:val="18"/>
        </w:rPr>
        <w:t xml:space="preserve">                "return_logistics": "",</w:t>
      </w:r>
      <w:r>
        <w:rPr>
          <w:sz w:val="18"/>
        </w:rPr>
        <w:br w:type="textWrapping"/>
      </w:r>
      <w:r>
        <w:rPr>
          <w:sz w:val="18"/>
        </w:rPr>
        <w:t xml:space="preserve">                "tracking_number": "",</w:t>
      </w:r>
      <w:r>
        <w:rPr>
          <w:sz w:val="18"/>
        </w:rPr>
        <w:br w:type="textWrapping"/>
      </w:r>
      <w:r>
        <w:rPr>
          <w:sz w:val="18"/>
        </w:rPr>
        <w:t xml:space="preserve">                "estimate_arrive_date": 0,</w:t>
      </w:r>
      <w:r>
        <w:rPr>
          <w:sz w:val="18"/>
        </w:rPr>
        <w:br w:type="textWrapping"/>
      </w:r>
      <w:r>
        <w:rPr>
          <w:sz w:val="18"/>
        </w:rPr>
        <w:t xml:space="preserve">                "order_amount": null,</w:t>
      </w:r>
      <w:r>
        <w:rPr>
          <w:sz w:val="18"/>
        </w:rPr>
        <w:br w:type="textWrapping"/>
      </w:r>
      <w:r>
        <w:rPr>
          <w:sz w:val="18"/>
        </w:rPr>
        <w:t xml:space="preserve">                "refund_method": 1,</w:t>
      </w:r>
      <w:r>
        <w:rPr>
          <w:sz w:val="18"/>
        </w:rPr>
        <w:br w:type="textWrapping"/>
      </w:r>
      <w:r>
        <w:rPr>
          <w:sz w:val="18"/>
        </w:rPr>
        <w:t xml:space="preserve">                "refund_status": "",</w:t>
      </w:r>
      <w:r>
        <w:rPr>
          <w:sz w:val="18"/>
        </w:rPr>
        <w:br w:type="textWrapping"/>
      </w:r>
      <w:r>
        <w:rPr>
          <w:sz w:val="18"/>
        </w:rPr>
        <w:t xml:space="preserve">                "comment": "",</w:t>
      </w:r>
      <w:r>
        <w:rPr>
          <w:sz w:val="18"/>
        </w:rPr>
        <w:tab/>
      </w:r>
      <w:r>
        <w:rPr>
          <w:sz w:val="18"/>
        </w:rPr>
        <w:tab/>
      </w:r>
      <w:r>
        <w:rPr>
          <w:sz w:val="18"/>
        </w:rPr>
        <w:br w:type="textWrapping"/>
      </w:r>
      <w:r>
        <w:rPr>
          <w:sz w:val="18"/>
        </w:rPr>
        <w:t xml:space="preserve">                "create_time": "2023-06-09 11:23:44",</w:t>
      </w:r>
      <w:r>
        <w:rPr>
          <w:sz w:val="18"/>
        </w:rPr>
        <w:br w:type="textWrapping"/>
      </w:r>
      <w:r>
        <w:rPr>
          <w:sz w:val="18"/>
        </w:rPr>
        <w:t xml:space="preserve">                "update_time": "2023-06-09 11:25:01",</w:t>
      </w:r>
      <w:r>
        <w:rPr>
          <w:sz w:val="18"/>
        </w:rPr>
        <w:br w:type="textWrapping"/>
      </w:r>
      <w:r>
        <w:rPr>
          <w:sz w:val="18"/>
        </w:rPr>
        <w:t xml:space="preserve">                "complete_time": "2023-06-09 11:25:01",</w:t>
      </w:r>
      <w:r>
        <w:rPr>
          <w:sz w:val="18"/>
        </w:rPr>
        <w:br w:type="textWrapping"/>
      </w:r>
      <w:r>
        <w:rPr>
          <w:sz w:val="18"/>
        </w:rPr>
        <w:t xml:space="preserve">                "tag_list": [</w:t>
      </w:r>
      <w:r>
        <w:rPr>
          <w:sz w:val="18"/>
        </w:rPr>
        <w:br w:type="textWrapping"/>
      </w:r>
      <w:r>
        <w:rPr>
          <w:sz w:val="18"/>
        </w:rPr>
        <w:t xml:space="preserve">                    {</w:t>
      </w:r>
      <w:r>
        <w:rPr>
          <w:sz w:val="18"/>
        </w:rPr>
        <w:br w:type="textWrapping"/>
      </w:r>
      <w:r>
        <w:rPr>
          <w:sz w:val="18"/>
        </w:rPr>
        <w:t xml:space="preserve">                        "tag_id": "907225000920047630",</w:t>
      </w:r>
      <w:r>
        <w:rPr>
          <w:sz w:val="18"/>
        </w:rPr>
        <w:br w:type="textWrapping"/>
      </w:r>
      <w:r>
        <w:rPr>
          <w:sz w:val="18"/>
        </w:rPr>
        <w:t xml:space="preserve">                        "tag_name": "RMA标签1"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"refund": [],</w:t>
      </w:r>
      <w:r>
        <w:rPr>
          <w:sz w:val="18"/>
        </w:rPr>
        <w:br w:type="textWrapping"/>
      </w:r>
      <w:r>
        <w:rPr>
          <w:sz w:val="18"/>
        </w:rPr>
        <w:t xml:space="preserve">                "rma_info": [</w:t>
      </w:r>
      <w:r>
        <w:rPr>
          <w:sz w:val="18"/>
        </w:rPr>
        <w:br w:type="textWrapping"/>
      </w:r>
      <w:r>
        <w:rPr>
          <w:sz w:val="18"/>
        </w:rPr>
        <w:t xml:space="preserve">                    {</w:t>
      </w:r>
      <w:r>
        <w:rPr>
          <w:sz w:val="18"/>
        </w:rPr>
        <w:br w:type="textWrapping"/>
      </w:r>
      <w:r>
        <w:rPr>
          <w:sz w:val="18"/>
        </w:rPr>
        <w:t xml:space="preserve">                        "sku": "SKUPIC",</w:t>
      </w:r>
      <w:r>
        <w:rPr>
          <w:sz w:val="18"/>
        </w:rPr>
        <w:br w:type="textWrapping"/>
      </w:r>
      <w:r>
        <w:rPr>
          <w:sz w:val="18"/>
        </w:rPr>
        <w:t xml:space="preserve">                        "msku": "walm_test2_sku6kGpZ",</w:t>
      </w:r>
      <w:r>
        <w:rPr>
          <w:sz w:val="18"/>
        </w:rPr>
        <w:br w:type="textWrapping"/>
      </w:r>
      <w:r>
        <w:rPr>
          <w:sz w:val="18"/>
        </w:rPr>
        <w:t xml:space="preserve">                        "product_name": "pic",</w:t>
      </w:r>
      <w:r>
        <w:rPr>
          <w:sz w:val="18"/>
        </w:rPr>
        <w:br w:type="textWrapping"/>
      </w:r>
      <w:r>
        <w:rPr>
          <w:sz w:val="18"/>
        </w:rPr>
        <w:t xml:space="preserve">                        "product_image": "https://xxx/47889efe3d00df67cb39.jpg",</w:t>
      </w:r>
      <w:r>
        <w:rPr>
          <w:sz w:val="18"/>
        </w:rPr>
        <w:br w:type="textWrapping"/>
      </w:r>
      <w:r>
        <w:rPr>
          <w:sz w:val="18"/>
        </w:rPr>
        <w:t xml:space="preserve">                        "product_amount": 5,</w:t>
      </w:r>
      <w:r>
        <w:rPr>
          <w:sz w:val="18"/>
        </w:rPr>
        <w:br w:type="textWrapping"/>
      </w:r>
      <w:r>
        <w:rPr>
          <w:sz w:val="18"/>
        </w:rPr>
        <w:t xml:space="preserve">                        "product_rma_amount": 1,</w:t>
      </w:r>
      <w:r>
        <w:rPr>
          <w:sz w:val="18"/>
        </w:rPr>
        <w:br w:type="textWrapping"/>
      </w:r>
      <w:r>
        <w:rPr>
          <w:sz w:val="18"/>
        </w:rPr>
        <w:t xml:space="preserve">                        "product_comment": "",</w:t>
      </w:r>
      <w:r>
        <w:rPr>
          <w:sz w:val="18"/>
        </w:rPr>
        <w:br w:type="textWrapping"/>
      </w:r>
      <w:r>
        <w:rPr>
          <w:sz w:val="18"/>
        </w:rPr>
        <w:t xml:space="preserve">                        "product_rma_image": null,</w:t>
      </w:r>
      <w:r>
        <w:rPr>
          <w:sz w:val="18"/>
        </w:rPr>
        <w:br w:type="textWrapping"/>
      </w:r>
      <w:r>
        <w:rPr>
          <w:sz w:val="18"/>
        </w:rPr>
        <w:t xml:space="preserve">                        "platform_order_no": "NINE00002"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"related_info": [</w:t>
      </w:r>
      <w:r>
        <w:rPr>
          <w:sz w:val="18"/>
        </w:rPr>
        <w:br w:type="textWrapping"/>
      </w:r>
      <w:r>
        <w:rPr>
          <w:sz w:val="18"/>
        </w:rPr>
        <w:t xml:space="preserve">                    {</w:t>
      </w:r>
      <w:r>
        <w:rPr>
          <w:sz w:val="18"/>
        </w:rPr>
        <w:br w:type="textWrapping"/>
      </w:r>
      <w:r>
        <w:rPr>
          <w:sz w:val="18"/>
        </w:rPr>
        <w:t xml:space="preserve">                        "return_order_id": "RT901280870700859904",</w:t>
      </w:r>
      <w:r>
        <w:rPr>
          <w:sz w:val="18"/>
        </w:rPr>
        <w:br w:type="textWrapping"/>
      </w:r>
      <w:r>
        <w:rPr>
          <w:sz w:val="18"/>
        </w:rPr>
        <w:t xml:space="preserve">                        "return_order_status_code": 5,</w:t>
      </w:r>
      <w:r>
        <w:rPr>
          <w:sz w:val="18"/>
        </w:rPr>
        <w:br w:type="textWrapping"/>
      </w:r>
      <w:r>
        <w:rPr>
          <w:sz w:val="18"/>
        </w:rPr>
        <w:t xml:space="preserve">                        "issue_order_number":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"return_order_id": "RT901294602998157824",</w:t>
      </w:r>
      <w:r>
        <w:rPr>
          <w:sz w:val="18"/>
        </w:rPr>
        <w:br w:type="textWrapping"/>
      </w:r>
      <w:r>
        <w:rPr>
          <w:sz w:val="18"/>
        </w:rPr>
        <w:t xml:space="preserve">                        "return_order_status_code": 3,</w:t>
      </w:r>
      <w:r>
        <w:rPr>
          <w:sz w:val="18"/>
        </w:rPr>
        <w:br w:type="textWrapping"/>
      </w:r>
      <w:r>
        <w:rPr>
          <w:sz w:val="18"/>
        </w:rPr>
        <w:t xml:space="preserve">                        "issue_order_number":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"return_order_id": "RT901294603713667072",</w:t>
      </w:r>
      <w:r>
        <w:rPr>
          <w:sz w:val="18"/>
        </w:rPr>
        <w:br w:type="textWrapping"/>
      </w:r>
      <w:r>
        <w:rPr>
          <w:sz w:val="18"/>
        </w:rPr>
        <w:t xml:space="preserve">                        "return_order_status_code": 3,</w:t>
      </w:r>
      <w:r>
        <w:rPr>
          <w:sz w:val="18"/>
        </w:rPr>
        <w:br w:type="textWrapping"/>
      </w:r>
      <w:r>
        <w:rPr>
          <w:sz w:val="18"/>
        </w:rPr>
        <w:t xml:space="preserve">                        "issue_order_number":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"return_order_id": "RT901320516537774080",</w:t>
      </w:r>
      <w:r>
        <w:rPr>
          <w:sz w:val="18"/>
        </w:rPr>
        <w:br w:type="textWrapping"/>
      </w:r>
      <w:r>
        <w:rPr>
          <w:sz w:val="18"/>
        </w:rPr>
        <w:t xml:space="preserve">                        "return_order_status_code": 3,</w:t>
      </w:r>
      <w:r>
        <w:rPr>
          <w:sz w:val="18"/>
        </w:rPr>
        <w:br w:type="textWrapping"/>
      </w:r>
      <w:r>
        <w:rPr>
          <w:sz w:val="18"/>
        </w:rPr>
        <w:t xml:space="preserve">                        "issue_order_number":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9EDE221">
      <w:pPr>
        <w:pStyle w:val="4"/>
      </w:pPr>
      <w:bookmarkStart w:id="2481" w:name="_Toc6307"/>
      <w:r>
        <w:t>返回失败示例</w:t>
      </w:r>
      <w:bookmarkEnd w:id="2481"/>
    </w:p>
    <w:p w14:paraId="5D24DF46">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"response_time": "2023-06-15 10:30:23",</w:t>
      </w:r>
      <w:r>
        <w:rPr>
          <w:sz w:val="18"/>
        </w:rPr>
        <w:br w:type="textWrapping"/>
      </w:r>
      <w:r>
        <w:rPr>
          <w:sz w:val="18"/>
        </w:rPr>
        <w:t xml:space="preserve">    "message": "startTime时间格式不符合 yyyy-MM-dd HH:mm:ss",</w:t>
      </w:r>
      <w:r>
        <w:rPr>
          <w:sz w:val="18"/>
        </w:rPr>
        <w:br w:type="textWrapping"/>
      </w:r>
      <w:r>
        <w:rPr>
          <w:sz w:val="18"/>
        </w:rPr>
        <w:t xml:space="preserve">    "request_id": "bbf9d362-1b69-4703-bbb4-16dc2465f553.1688351423595",</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63EFD328">
      <w:r>
        <w:rPr>
          <w:sz w:val="18"/>
        </w:rPr>
        <w:t>---</w:t>
      </w:r>
    </w:p>
    <w:p w14:paraId="72C5DF84">
      <w:pPr>
        <w:pStyle w:val="4"/>
      </w:pPr>
      <w:bookmarkStart w:id="2482" w:name="_Toc29915"/>
      <w:r>
        <w:t>查询店铺绩效列表</w:t>
      </w:r>
      <w:bookmarkEnd w:id="2482"/>
    </w:p>
    <w:p w14:paraId="0B08A8CF">
      <w:r>
        <w:rPr>
          <w:sz w:val="18"/>
        </w:rPr>
        <w:t>- Source path: docs/Service/storePerformanceList</w:t>
      </w:r>
      <w:r>
        <w:rPr>
          <w:sz w:val="18"/>
        </w:rPr>
        <w:br w:type="textWrapping"/>
      </w:r>
      <w:r>
        <w:rPr>
          <w:sz w:val="18"/>
        </w:rPr>
        <w:t>- Source URL: https://apidoc.lingxing.com/docs/Service/storePerformanceList.md</w:t>
      </w:r>
    </w:p>
    <w:p w14:paraId="5E960C95">
      <w:r>
        <w:rPr>
          <w:sz w:val="18"/>
        </w:rPr>
        <w:t># 查询店铺绩效列表</w:t>
      </w:r>
    </w:p>
    <w:p w14:paraId="4BB44632">
      <w:pPr>
        <w:pStyle w:val="4"/>
      </w:pPr>
      <w:bookmarkStart w:id="2483" w:name="_Toc29099"/>
      <w:r>
        <w:t>接口信息</w:t>
      </w:r>
      <w:bookmarkEnd w:id="2483"/>
    </w:p>
    <w:p w14:paraId="61C79C7F">
      <w:pPr>
        <w:pStyle w:val="4"/>
      </w:pPr>
      <w:bookmarkStart w:id="2484" w:name="_Toc15227"/>
      <w:r>
        <w:t>请求参数</w:t>
      </w:r>
      <w:bookmarkEnd w:id="2484"/>
    </w:p>
    <w:p w14:paraId="52B9EE3B">
      <w:pPr>
        <w:pStyle w:val="4"/>
      </w:pPr>
      <w:bookmarkStart w:id="2485" w:name="_Toc29452"/>
      <w:r>
        <w:t>请求示例</w:t>
      </w:r>
      <w:bookmarkEnd w:id="2485"/>
    </w:p>
    <w:p w14:paraId="7DB6F61F">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"search_field_time": "pull_date",</w:t>
      </w:r>
      <w:r>
        <w:rPr>
          <w:sz w:val="18"/>
        </w:rPr>
        <w:br w:type="textWrapping"/>
      </w:r>
      <w:r>
        <w:rPr>
          <w:sz w:val="18"/>
        </w:rPr>
        <w:t xml:space="preserve">    "search_time": "2024-08-05",</w:t>
      </w:r>
      <w:r>
        <w:rPr>
          <w:sz w:val="18"/>
        </w:rPr>
        <w:br w:type="textWrapping"/>
      </w:r>
      <w:r>
        <w:rPr>
          <w:sz w:val="18"/>
        </w:rPr>
        <w:t xml:space="preserve">    "sids": "135,141,145,148",</w:t>
      </w:r>
      <w:r>
        <w:rPr>
          <w:sz w:val="18"/>
        </w:rPr>
        <w:br w:type="textWrapping"/>
      </w:r>
      <w:r>
        <w:rPr>
          <w:sz w:val="18"/>
        </w:rPr>
        <w:t xml:space="preserve">    "anomaly_indicator": ["commodity_policy_compliance"]</w:t>
      </w:r>
      <w:r>
        <w:rPr>
          <w:sz w:val="18"/>
        </w:rPr>
        <w:br w:type="textWrapping"/>
      </w:r>
      <w:r>
        <w:rPr>
          <w:sz w:val="18"/>
        </w:rPr>
        <w:t>}</w:t>
      </w:r>
      <w:r>
        <w:rPr>
          <w:sz w:val="18"/>
        </w:rPr>
        <w:br w:type="textWrapping"/>
      </w:r>
      <w:r>
        <w:rPr>
          <w:sz w:val="18"/>
        </w:rPr>
        <w:t>```</w:t>
      </w:r>
    </w:p>
    <w:p w14:paraId="626E8692">
      <w:pPr>
        <w:pStyle w:val="4"/>
      </w:pPr>
      <w:bookmarkStart w:id="2486" w:name="_Toc2252"/>
      <w:r>
        <w:t>返回结果</w:t>
      </w:r>
      <w:bookmarkEnd w:id="2486"/>
    </w:p>
    <w:p w14:paraId="51967E74">
      <w:r>
        <w:rPr>
          <w:sz w:val="18"/>
        </w:rPr>
        <w:t>Json Object</w:t>
      </w:r>
    </w:p>
    <w:p w14:paraId="0E5AB885">
      <w:pPr>
        <w:pStyle w:val="4"/>
      </w:pPr>
      <w:bookmarkStart w:id="2487" w:name="_Toc10441"/>
      <w:r>
        <w:t>返回示例</w:t>
      </w:r>
      <w:bookmarkEnd w:id="2487"/>
    </w:p>
    <w:p w14:paraId="031F8DC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"48a3dba39bd94518b9109e1965780875.1692949438126",</w:t>
      </w:r>
      <w:r>
        <w:rPr>
          <w:sz w:val="18"/>
        </w:rPr>
        <w:br w:type="textWrapping"/>
      </w:r>
      <w:r>
        <w:rPr>
          <w:sz w:val="18"/>
        </w:rPr>
        <w:t xml:space="preserve">    "response_time": "2023-08-25 15:43:58",</w:t>
      </w:r>
      <w:r>
        <w:rPr>
          <w:sz w:val="18"/>
        </w:rPr>
        <w:br w:type="textWrapping"/>
      </w:r>
      <w:r>
        <w:rPr>
          <w:sz w:val="18"/>
        </w:rPr>
        <w:t xml:space="preserve">    "total": 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31,</w:t>
      </w:r>
      <w:r>
        <w:rPr>
          <w:sz w:val="18"/>
        </w:rPr>
        <w:br w:type="textWrapping"/>
      </w:r>
      <w:r>
        <w:rPr>
          <w:sz w:val="18"/>
        </w:rPr>
        <w:t xml:space="preserve">            "pull_date": "2022-05-09",</w:t>
      </w:r>
      <w:r>
        <w:rPr>
          <w:sz w:val="18"/>
        </w:rPr>
        <w:br w:type="textWrapping"/>
      </w:r>
      <w:r>
        <w:rPr>
          <w:sz w:val="18"/>
        </w:rPr>
        <w:t xml:space="preserve">            "update_date": "2022-05-09 13:01:38",</w:t>
      </w:r>
      <w:r>
        <w:rPr>
          <w:sz w:val="18"/>
        </w:rPr>
        <w:br w:type="textWrapping"/>
      </w:r>
      <w:r>
        <w:rPr>
          <w:sz w:val="18"/>
        </w:rPr>
        <w:t xml:space="preserve">            "order_with_defect": "1.00",</w:t>
      </w:r>
      <w:r>
        <w:rPr>
          <w:sz w:val="18"/>
        </w:rPr>
        <w:br w:type="textWrapping"/>
      </w:r>
      <w:r>
        <w:rPr>
          <w:sz w:val="18"/>
        </w:rPr>
        <w:t xml:space="preserve">            "return_dissatisfaction": "-",</w:t>
      </w:r>
      <w:r>
        <w:rPr>
          <w:sz w:val="18"/>
        </w:rPr>
        <w:br w:type="textWrapping"/>
      </w:r>
      <w:r>
        <w:rPr>
          <w:sz w:val="18"/>
        </w:rPr>
        <w:t xml:space="preserve">            "late_shipment": "5.00",</w:t>
      </w:r>
      <w:r>
        <w:rPr>
          <w:sz w:val="18"/>
        </w:rPr>
        <w:br w:type="textWrapping"/>
      </w:r>
      <w:r>
        <w:rPr>
          <w:sz w:val="18"/>
        </w:rPr>
        <w:t xml:space="preserve">            "pre_fulfillment_cancellation": "97.00",</w:t>
      </w:r>
      <w:r>
        <w:rPr>
          <w:sz w:val="18"/>
        </w:rPr>
        <w:br w:type="textWrapping"/>
      </w:r>
      <w:r>
        <w:rPr>
          <w:sz w:val="18"/>
        </w:rPr>
        <w:t xml:space="preserve">            "valid_tracking": "-",</w:t>
      </w:r>
      <w:r>
        <w:rPr>
          <w:sz w:val="18"/>
        </w:rPr>
        <w:br w:type="textWrapping"/>
      </w:r>
      <w:r>
        <w:rPr>
          <w:sz w:val="18"/>
        </w:rPr>
        <w:t xml:space="preserve">            "on_time_delivery": "-",</w:t>
      </w:r>
      <w:r>
        <w:rPr>
          <w:sz w:val="18"/>
        </w:rPr>
        <w:br w:type="textWrapping"/>
      </w:r>
      <w:r>
        <w:rPr>
          <w:sz w:val="18"/>
        </w:rPr>
        <w:t xml:space="preserve">            "commodity_policy_compliance": "0",</w:t>
      </w:r>
      <w:r>
        <w:rPr>
          <w:sz w:val="18"/>
        </w:rPr>
        <w:br w:type="textWrapping"/>
      </w:r>
      <w:r>
        <w:rPr>
          <w:sz w:val="18"/>
        </w:rPr>
        <w:t xml:space="preserve">            "fba_order_with_defect": "88.00",</w:t>
      </w:r>
      <w:r>
        <w:rPr>
          <w:sz w:val="18"/>
        </w:rPr>
        <w:br w:type="textWrapping"/>
      </w:r>
      <w:r>
        <w:rPr>
          <w:sz w:val="18"/>
        </w:rPr>
        <w:t xml:space="preserve">            "invoice_defect": "55.00",</w:t>
      </w:r>
      <w:r>
        <w:rPr>
          <w:sz w:val="18"/>
        </w:rPr>
        <w:br w:type="textWrapping"/>
      </w:r>
      <w:r>
        <w:rPr>
          <w:sz w:val="18"/>
        </w:rPr>
        <w:t xml:space="preserve">            "ahr_score": "1000.00",</w:t>
      </w:r>
      <w:r>
        <w:rPr>
          <w:sz w:val="18"/>
        </w:rPr>
        <w:br w:type="textWrapping"/>
      </w:r>
      <w:r>
        <w:rPr>
          <w:sz w:val="18"/>
        </w:rPr>
        <w:t xml:space="preserve">            "ahr_status": "GREAT"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2D548EC">
      <w:r>
        <w:rPr>
          <w:sz w:val="18"/>
        </w:rPr>
        <w:t>---</w:t>
      </w:r>
    </w:p>
    <w:p w14:paraId="6FBA516C">
      <w:pPr>
        <w:pStyle w:val="4"/>
      </w:pPr>
      <w:bookmarkStart w:id="2488" w:name="_Toc10119"/>
      <w:r>
        <w:t>查询店铺绩效详情</w:t>
      </w:r>
      <w:bookmarkEnd w:id="2488"/>
    </w:p>
    <w:p w14:paraId="23957D42">
      <w:r>
        <w:rPr>
          <w:sz w:val="18"/>
        </w:rPr>
        <w:t>- Source path: docs/Service/PerformanceNoticeDetail</w:t>
      </w:r>
      <w:r>
        <w:rPr>
          <w:sz w:val="18"/>
        </w:rPr>
        <w:br w:type="textWrapping"/>
      </w:r>
      <w:r>
        <w:rPr>
          <w:sz w:val="18"/>
        </w:rPr>
        <w:t>- Source URL: https://apidoc.lingxing.com/docs/Service/PerformanceNoticeDetail.md</w:t>
      </w:r>
    </w:p>
    <w:p w14:paraId="31F5C093">
      <w:r>
        <w:rPr>
          <w:sz w:val="18"/>
        </w:rPr>
        <w:t># 查询店铺绩效详情</w:t>
      </w:r>
    </w:p>
    <w:p w14:paraId="4DDA6BFA">
      <w:pPr>
        <w:pStyle w:val="4"/>
      </w:pPr>
      <w:bookmarkStart w:id="2489" w:name="_Toc18394"/>
      <w:r>
        <w:t>接口信息</w:t>
      </w:r>
      <w:bookmarkEnd w:id="2489"/>
    </w:p>
    <w:p w14:paraId="464B6615">
      <w:pPr>
        <w:pStyle w:val="4"/>
      </w:pPr>
      <w:bookmarkStart w:id="2490" w:name="_Toc10027"/>
      <w:r>
        <w:t>请求参数</w:t>
      </w:r>
      <w:bookmarkEnd w:id="2490"/>
    </w:p>
    <w:p w14:paraId="08376F8B">
      <w:pPr>
        <w:pStyle w:val="4"/>
      </w:pPr>
      <w:bookmarkStart w:id="2491" w:name="_Toc18060"/>
      <w:r>
        <w:t>请求cURL示例</w:t>
      </w:r>
      <w:bookmarkEnd w:id="2491"/>
    </w:p>
    <w:p w14:paraId="2FEF6AA5">
      <w:r>
        <w:rPr>
          <w:sz w:val="18"/>
        </w:rPr>
        <w:t>```</w:t>
      </w:r>
      <w:r>
        <w:rPr>
          <w:sz w:val="18"/>
        </w:rPr>
        <w:br w:type="textWrapping"/>
      </w:r>
      <w:r>
        <w:rPr>
          <w:sz w:val="18"/>
        </w:rPr>
        <w:t>curl --location 'https://openapi.lingxing.com/basicOpen/customerService/storeTarget/detail?access_token=value&amp;timestamp=value&amp;sign=value&amp;app_key=value'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"pullDate": "2024-11-01",</w:t>
      </w:r>
      <w:r>
        <w:rPr>
          <w:sz w:val="18"/>
        </w:rPr>
        <w:br w:type="textWrapping"/>
      </w:r>
      <w:r>
        <w:rPr>
          <w:sz w:val="18"/>
        </w:rPr>
        <w:t xml:space="preserve">    "sid": 123456789</w:t>
      </w:r>
      <w:r>
        <w:rPr>
          <w:sz w:val="18"/>
        </w:rPr>
        <w:br w:type="textWrapping"/>
      </w:r>
      <w:r>
        <w:rPr>
          <w:sz w:val="18"/>
        </w:rPr>
        <w:t>}'</w:t>
      </w:r>
      <w:r>
        <w:rPr>
          <w:sz w:val="18"/>
        </w:rPr>
        <w:br w:type="textWrapping"/>
      </w:r>
      <w:r>
        <w:rPr>
          <w:sz w:val="18"/>
        </w:rPr>
        <w:t>```</w:t>
      </w:r>
    </w:p>
    <w:p w14:paraId="16BE1BD3">
      <w:pPr>
        <w:pStyle w:val="4"/>
      </w:pPr>
      <w:bookmarkStart w:id="2492" w:name="_Toc30177"/>
      <w:r>
        <w:t>返回结果</w:t>
      </w:r>
      <w:bookmarkEnd w:id="2492"/>
    </w:p>
    <w:p w14:paraId="2B03909D">
      <w:r>
        <w:rPr>
          <w:sz w:val="18"/>
        </w:rPr>
        <w:t>Json Object</w:t>
      </w:r>
    </w:p>
    <w:p w14:paraId="0CE271B7">
      <w:pPr>
        <w:pStyle w:val="4"/>
      </w:pPr>
      <w:bookmarkStart w:id="2493" w:name="_Toc12071"/>
      <w:r>
        <w:t>返回成功示例</w:t>
      </w:r>
      <w:bookmarkEnd w:id="2493"/>
    </w:p>
    <w:p w14:paraId="092D8F6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"accountHealthRating": {</w:t>
      </w:r>
      <w:r>
        <w:rPr>
          <w:sz w:val="18"/>
        </w:rPr>
        <w:br w:type="textWrapping"/>
      </w:r>
      <w:r>
        <w:rPr>
          <w:sz w:val="18"/>
        </w:rPr>
        <w:t xml:space="preserve">      "ahrScore": "200",</w:t>
      </w:r>
      <w:r>
        <w:rPr>
          <w:sz w:val="18"/>
        </w:rPr>
        <w:br w:type="textWrapping"/>
      </w:r>
      <w:r>
        <w:rPr>
          <w:sz w:val="18"/>
        </w:rPr>
        <w:t xml:space="preserve">      "ahrStatus": "Healthy",</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"commodityPolicyCompliance": {</w:t>
      </w:r>
      <w:r>
        <w:rPr>
          <w:sz w:val="18"/>
        </w:rPr>
        <w:br w:type="textWrapping"/>
      </w:r>
      <w:r>
        <w:rPr>
          <w:sz w:val="18"/>
        </w:rPr>
        <w:t xml:space="preserve">      "count": "0",</w:t>
      </w:r>
      <w:r>
        <w:rPr>
          <w:sz w:val="18"/>
        </w:rPr>
        <w:br w:type="textWrapping"/>
      </w:r>
      <w:r>
        <w:rPr>
          <w:sz w:val="18"/>
        </w:rPr>
        <w:t xml:space="preserve">      "customerProductReviewsPolicyViolations": "0",</w:t>
      </w:r>
      <w:r>
        <w:rPr>
          <w:sz w:val="18"/>
        </w:rPr>
        <w:br w:type="textWrapping"/>
      </w:r>
      <w:r>
        <w:rPr>
          <w:sz w:val="18"/>
        </w:rPr>
        <w:t xml:space="preserve">      "foodAndProductSafetyIssues": "0",</w:t>
      </w:r>
      <w:r>
        <w:rPr>
          <w:sz w:val="18"/>
        </w:rPr>
        <w:br w:type="textWrapping"/>
      </w:r>
      <w:r>
        <w:rPr>
          <w:sz w:val="18"/>
        </w:rPr>
        <w:t xml:space="preserve">      "intellectualPropertyData": "0",</w:t>
      </w:r>
      <w:r>
        <w:rPr>
          <w:sz w:val="18"/>
        </w:rPr>
        <w:br w:type="textWrapping"/>
      </w:r>
      <w:r>
        <w:rPr>
          <w:sz w:val="18"/>
        </w:rPr>
        <w:t xml:space="preserve">      "listingPolicyData": "0",</w:t>
      </w:r>
      <w:r>
        <w:rPr>
          <w:sz w:val="18"/>
        </w:rPr>
        <w:br w:type="textWrapping"/>
      </w:r>
      <w:r>
        <w:rPr>
          <w:sz w:val="18"/>
        </w:rPr>
        <w:t xml:space="preserve">      "otherPolicyViolations": "0",</w:t>
      </w:r>
      <w:r>
        <w:rPr>
          <w:sz w:val="18"/>
        </w:rPr>
        <w:br w:type="textWrapping"/>
      </w:r>
      <w:r>
        <w:rPr>
          <w:sz w:val="18"/>
        </w:rPr>
        <w:t xml:space="preserve">      "policyViolationWarnings": "0",</w:t>
      </w:r>
      <w:r>
        <w:rPr>
          <w:sz w:val="18"/>
        </w:rPr>
        <w:br w:type="textWrapping"/>
      </w:r>
      <w:r>
        <w:rPr>
          <w:sz w:val="18"/>
        </w:rPr>
        <w:t xml:space="preserve">      "productAuthenticityData": "0",</w:t>
      </w:r>
      <w:r>
        <w:rPr>
          <w:sz w:val="18"/>
        </w:rPr>
        <w:br w:type="textWrapping"/>
      </w:r>
      <w:r>
        <w:rPr>
          <w:sz w:val="18"/>
        </w:rPr>
        <w:t xml:space="preserve">      "productConditionCustomerComplaints": "0",</w:t>
      </w:r>
      <w:r>
        <w:rPr>
          <w:sz w:val="18"/>
        </w:rPr>
        <w:br w:type="textWrapping"/>
      </w:r>
      <w:r>
        <w:rPr>
          <w:sz w:val="18"/>
        </w:rPr>
        <w:t xml:space="preserve">      "productSafetyData": "0",</w:t>
      </w:r>
      <w:r>
        <w:rPr>
          <w:sz w:val="18"/>
        </w:rPr>
        <w:br w:type="textWrapping"/>
      </w:r>
      <w:r>
        <w:rPr>
          <w:sz w:val="18"/>
        </w:rPr>
        <w:t xml:space="preserve">      "restrictedProductPolicyViolations": "0",</w:t>
      </w:r>
      <w:r>
        <w:rPr>
          <w:sz w:val="18"/>
        </w:rPr>
        <w:br w:type="textWrapping"/>
      </w:r>
      <w:r>
        <w:rPr>
          <w:sz w:val="18"/>
        </w:rPr>
        <w:t xml:space="preserve">      "suspectedIntellectualPropertyViolations": "0",</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"fbaOrderWithDefect": {</w:t>
      </w:r>
      <w:r>
        <w:rPr>
          <w:sz w:val="18"/>
        </w:rPr>
        <w:br w:type="textWrapping"/>
      </w:r>
      <w:r>
        <w:rPr>
          <w:sz w:val="18"/>
        </w:rPr>
        <w:t xml:space="preserve">      "child": {</w:t>
      </w:r>
      <w:r>
        <w:rPr>
          <w:sz w:val="18"/>
        </w:rPr>
        <w:br w:type="textWrapping"/>
      </w:r>
      <w:r>
        <w:rPr>
          <w:sz w:val="18"/>
        </w:rPr>
        <w:t xml:space="preserve">        "aZClaim": {</w:t>
      </w:r>
      <w:r>
        <w:rPr>
          <w:sz w:val="18"/>
        </w:rPr>
        <w:br w:type="textWrapping"/>
      </w:r>
      <w:r>
        <w:rPr>
          <w:sz w:val="18"/>
        </w:rPr>
        <w:t xml:space="preserve">          "count": "4",</w:t>
      </w:r>
      <w:r>
        <w:rPr>
          <w:sz w:val="18"/>
        </w:rPr>
        <w:br w:type="textWrapping"/>
      </w:r>
      <w:r>
        <w:rPr>
          <w:sz w:val="18"/>
        </w:rPr>
        <w:t xml:space="preserve">          "rate": "0.3"</w:t>
      </w:r>
      <w:r>
        <w:rPr>
          <w:sz w:val="18"/>
        </w:rPr>
        <w:br w:type="textWrapping"/>
      </w:r>
      <w:r>
        <w:rPr>
          <w:sz w:val="18"/>
        </w:rPr>
        <w:t xml:space="preserve">        },</w:t>
      </w:r>
      <w:r>
        <w:rPr>
          <w:sz w:val="18"/>
        </w:rPr>
        <w:br w:type="textWrapping"/>
      </w:r>
      <w:r>
        <w:rPr>
          <w:sz w:val="18"/>
        </w:rPr>
        <w:t xml:space="preserve">        "chargeback": {</w:t>
      </w:r>
      <w:r>
        <w:rPr>
          <w:sz w:val="18"/>
        </w:rPr>
        <w:br w:type="textWrapping"/>
      </w:r>
      <w:r>
        <w:rPr>
          <w:sz w:val="18"/>
        </w:rPr>
        <w:t xml:space="preserve">          "count": "1",</w:t>
      </w:r>
      <w:r>
        <w:rPr>
          <w:sz w:val="18"/>
        </w:rPr>
        <w:br w:type="textWrapping"/>
      </w:r>
      <w:r>
        <w:rPr>
          <w:sz w:val="18"/>
        </w:rPr>
        <w:t xml:space="preserve">          "rate": "0.1"</w:t>
      </w:r>
      <w:r>
        <w:rPr>
          <w:sz w:val="18"/>
        </w:rPr>
        <w:br w:type="textWrapping"/>
      </w:r>
      <w:r>
        <w:rPr>
          <w:sz w:val="18"/>
        </w:rPr>
        <w:t xml:space="preserve">        },</w:t>
      </w:r>
      <w:r>
        <w:rPr>
          <w:sz w:val="18"/>
        </w:rPr>
        <w:br w:type="textWrapping"/>
      </w:r>
      <w:r>
        <w:rPr>
          <w:sz w:val="18"/>
        </w:rPr>
        <w:t xml:space="preserve">        "negativeFeedback": {</w:t>
      </w:r>
      <w:r>
        <w:rPr>
          <w:sz w:val="18"/>
        </w:rPr>
        <w:br w:type="textWrapping"/>
      </w:r>
      <w:r>
        <w:rPr>
          <w:sz w:val="18"/>
        </w:rPr>
        <w:t xml:space="preserve">          "count": "5",</w:t>
      </w:r>
      <w:r>
        <w:rPr>
          <w:sz w:val="18"/>
        </w:rPr>
        <w:br w:type="textWrapping"/>
      </w:r>
      <w:r>
        <w:rPr>
          <w:sz w:val="18"/>
        </w:rPr>
        <w:t xml:space="preserve">          "rate": "0.4"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 "10",</w:t>
      </w:r>
      <w:r>
        <w:rPr>
          <w:sz w:val="18"/>
        </w:rPr>
        <w:br w:type="textWrapping"/>
      </w:r>
      <w:r>
        <w:rPr>
          <w:sz w:val="18"/>
        </w:rPr>
        <w:t xml:space="preserve">      "orderCount": "1250",</w:t>
      </w:r>
      <w:r>
        <w:rPr>
          <w:sz w:val="18"/>
        </w:rPr>
        <w:br w:type="textWrapping"/>
      </w:r>
      <w:r>
        <w:rPr>
          <w:sz w:val="18"/>
        </w:rPr>
        <w:t xml:space="preserve">      "rate": "0.8",</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"invoiceDefect": {</w:t>
      </w:r>
      <w:r>
        <w:rPr>
          <w:sz w:val="18"/>
        </w:rPr>
        <w:br w:type="textWrapping"/>
      </w:r>
      <w:r>
        <w:rPr>
          <w:sz w:val="18"/>
        </w:rPr>
        <w:t xml:space="preserve">      "count": "5",</w:t>
      </w:r>
      <w:r>
        <w:rPr>
          <w:sz w:val="18"/>
        </w:rPr>
        <w:br w:type="textWrapping"/>
      </w:r>
      <w:r>
        <w:rPr>
          <w:sz w:val="18"/>
        </w:rPr>
        <w:t xml:space="preserve">      "invoiceDefectCount": "5",</w:t>
      </w:r>
      <w:r>
        <w:rPr>
          <w:sz w:val="18"/>
        </w:rPr>
        <w:br w:type="textWrapping"/>
      </w:r>
      <w:r>
        <w:rPr>
          <w:sz w:val="18"/>
        </w:rPr>
        <w:t xml:space="preserve">      "lateInvoiceCount": "3",</w:t>
      </w:r>
      <w:r>
        <w:rPr>
          <w:sz w:val="18"/>
        </w:rPr>
        <w:br w:type="textWrapping"/>
      </w:r>
      <w:r>
        <w:rPr>
          <w:sz w:val="18"/>
        </w:rPr>
        <w:t xml:space="preserve">      "missingInvoiceCount": "2",</w:t>
      </w:r>
      <w:r>
        <w:rPr>
          <w:sz w:val="18"/>
        </w:rPr>
        <w:br w:type="textWrapping"/>
      </w:r>
      <w:r>
        <w:rPr>
          <w:sz w:val="18"/>
        </w:rPr>
        <w:t xml:space="preserve">      "orderCount": "1250",</w:t>
      </w:r>
      <w:r>
        <w:rPr>
          <w:sz w:val="18"/>
        </w:rPr>
        <w:br w:type="textWrapping"/>
      </w:r>
      <w:r>
        <w:rPr>
          <w:sz w:val="18"/>
        </w:rPr>
        <w:t xml:space="preserve">      "rate": "0.4",</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"lateShipment": {</w:t>
      </w:r>
      <w:r>
        <w:rPr>
          <w:sz w:val="18"/>
        </w:rPr>
        <w:br w:type="textWrapping"/>
      </w:r>
      <w:r>
        <w:rPr>
          <w:sz w:val="18"/>
        </w:rPr>
        <w:t xml:space="preserve">      "count": "31",</w:t>
      </w:r>
      <w:r>
        <w:rPr>
          <w:sz w:val="18"/>
        </w:rPr>
        <w:br w:type="textWrapping"/>
      </w:r>
      <w:r>
        <w:rPr>
          <w:sz w:val="18"/>
        </w:rPr>
        <w:t xml:space="preserve">      "orderCount": "1250",</w:t>
      </w:r>
      <w:r>
        <w:rPr>
          <w:sz w:val="18"/>
        </w:rPr>
        <w:br w:type="textWrapping"/>
      </w:r>
      <w:r>
        <w:rPr>
          <w:sz w:val="18"/>
        </w:rPr>
        <w:t xml:space="preserve">      "rate": "2.5",</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"onTimeDelivery": {</w:t>
      </w:r>
      <w:r>
        <w:rPr>
          <w:sz w:val="18"/>
        </w:rPr>
        <w:br w:type="textWrapping"/>
      </w:r>
      <w:r>
        <w:rPr>
          <w:sz w:val="18"/>
        </w:rPr>
        <w:t xml:space="preserve">      "count": "1218",</w:t>
      </w:r>
      <w:r>
        <w:rPr>
          <w:sz w:val="18"/>
        </w:rPr>
        <w:br w:type="textWrapping"/>
      </w:r>
      <w:r>
        <w:rPr>
          <w:sz w:val="18"/>
        </w:rPr>
        <w:t xml:space="preserve">      "orderCount": "1250",</w:t>
      </w:r>
      <w:r>
        <w:rPr>
          <w:sz w:val="18"/>
        </w:rPr>
        <w:br w:type="textWrapping"/>
      </w:r>
      <w:r>
        <w:rPr>
          <w:sz w:val="18"/>
        </w:rPr>
        <w:t xml:space="preserve">      "rate": "97.5",</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"onTimeDeliverySource": 1,</w:t>
      </w:r>
      <w:r>
        <w:rPr>
          <w:sz w:val="18"/>
        </w:rPr>
        <w:br w:type="textWrapping"/>
      </w:r>
      <w:r>
        <w:rPr>
          <w:sz w:val="18"/>
        </w:rPr>
        <w:t xml:space="preserve">    "orderWithDefect": {</w:t>
      </w:r>
      <w:r>
        <w:rPr>
          <w:sz w:val="18"/>
        </w:rPr>
        <w:br w:type="textWrapping"/>
      </w:r>
      <w:r>
        <w:rPr>
          <w:sz w:val="18"/>
        </w:rPr>
        <w:t xml:space="preserve">      "child": {</w:t>
      </w:r>
      <w:r>
        <w:rPr>
          <w:sz w:val="18"/>
        </w:rPr>
        <w:br w:type="textWrapping"/>
      </w:r>
      <w:r>
        <w:rPr>
          <w:sz w:val="18"/>
        </w:rPr>
        <w:t xml:space="preserve">        "aZClaim": {</w:t>
      </w:r>
      <w:r>
        <w:rPr>
          <w:sz w:val="18"/>
        </w:rPr>
        <w:br w:type="textWrapping"/>
      </w:r>
      <w:r>
        <w:rPr>
          <w:sz w:val="18"/>
        </w:rPr>
        <w:t xml:space="preserve">          "count": "4",</w:t>
      </w:r>
      <w:r>
        <w:rPr>
          <w:sz w:val="18"/>
        </w:rPr>
        <w:br w:type="textWrapping"/>
      </w:r>
      <w:r>
        <w:rPr>
          <w:sz w:val="18"/>
        </w:rPr>
        <w:t xml:space="preserve">          "rate": "0.3"</w:t>
      </w:r>
      <w:r>
        <w:rPr>
          <w:sz w:val="18"/>
        </w:rPr>
        <w:br w:type="textWrapping"/>
      </w:r>
      <w:r>
        <w:rPr>
          <w:sz w:val="18"/>
        </w:rPr>
        <w:t xml:space="preserve">        },</w:t>
      </w:r>
      <w:r>
        <w:rPr>
          <w:sz w:val="18"/>
        </w:rPr>
        <w:br w:type="textWrapping"/>
      </w:r>
      <w:r>
        <w:rPr>
          <w:sz w:val="18"/>
        </w:rPr>
        <w:t xml:space="preserve">        "chargeback": {</w:t>
      </w:r>
      <w:r>
        <w:rPr>
          <w:sz w:val="18"/>
        </w:rPr>
        <w:br w:type="textWrapping"/>
      </w:r>
      <w:r>
        <w:rPr>
          <w:sz w:val="18"/>
        </w:rPr>
        <w:t xml:space="preserve">          "count": "1",</w:t>
      </w:r>
      <w:r>
        <w:rPr>
          <w:sz w:val="18"/>
        </w:rPr>
        <w:br w:type="textWrapping"/>
      </w:r>
      <w:r>
        <w:rPr>
          <w:sz w:val="18"/>
        </w:rPr>
        <w:t xml:space="preserve">          "rate": "0.1"</w:t>
      </w:r>
      <w:r>
        <w:rPr>
          <w:sz w:val="18"/>
        </w:rPr>
        <w:br w:type="textWrapping"/>
      </w:r>
      <w:r>
        <w:rPr>
          <w:sz w:val="18"/>
        </w:rPr>
        <w:t xml:space="preserve">        },</w:t>
      </w:r>
      <w:r>
        <w:rPr>
          <w:sz w:val="18"/>
        </w:rPr>
        <w:br w:type="textWrapping"/>
      </w:r>
      <w:r>
        <w:rPr>
          <w:sz w:val="18"/>
        </w:rPr>
        <w:t xml:space="preserve">        "negativeFeedback": {</w:t>
      </w:r>
      <w:r>
        <w:rPr>
          <w:sz w:val="18"/>
        </w:rPr>
        <w:br w:type="textWrapping"/>
      </w:r>
      <w:r>
        <w:rPr>
          <w:sz w:val="18"/>
        </w:rPr>
        <w:t xml:space="preserve">          "count": "5",</w:t>
      </w:r>
      <w:r>
        <w:rPr>
          <w:sz w:val="18"/>
        </w:rPr>
        <w:br w:type="textWrapping"/>
      </w:r>
      <w:r>
        <w:rPr>
          <w:sz w:val="18"/>
        </w:rPr>
        <w:t xml:space="preserve">          "rate": "0.4"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 "10",</w:t>
      </w:r>
      <w:r>
        <w:rPr>
          <w:sz w:val="18"/>
        </w:rPr>
        <w:br w:type="textWrapping"/>
      </w:r>
      <w:r>
        <w:rPr>
          <w:sz w:val="18"/>
        </w:rPr>
        <w:t xml:space="preserve">      "orderCount": "1250",</w:t>
      </w:r>
      <w:r>
        <w:rPr>
          <w:sz w:val="18"/>
        </w:rPr>
        <w:br w:type="textWrapping"/>
      </w:r>
      <w:r>
        <w:rPr>
          <w:sz w:val="18"/>
        </w:rPr>
        <w:t xml:space="preserve">      "rate": "0.8",</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"preFulfillmentCancellation": {</w:t>
      </w:r>
      <w:r>
        <w:rPr>
          <w:sz w:val="18"/>
        </w:rPr>
        <w:br w:type="textWrapping"/>
      </w:r>
      <w:r>
        <w:rPr>
          <w:sz w:val="18"/>
        </w:rPr>
        <w:t xml:space="preserve">      "count": "6",</w:t>
      </w:r>
      <w:r>
        <w:rPr>
          <w:sz w:val="18"/>
        </w:rPr>
        <w:br w:type="textWrapping"/>
      </w:r>
      <w:r>
        <w:rPr>
          <w:sz w:val="18"/>
        </w:rPr>
        <w:t xml:space="preserve">      "orderCount": "1250",</w:t>
      </w:r>
      <w:r>
        <w:rPr>
          <w:sz w:val="18"/>
        </w:rPr>
        <w:br w:type="textWrapping"/>
      </w:r>
      <w:r>
        <w:rPr>
          <w:sz w:val="18"/>
        </w:rPr>
        <w:t xml:space="preserve">      "rate": "0.5",</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"pullDate": "2024-11-01",</w:t>
      </w:r>
      <w:r>
        <w:rPr>
          <w:sz w:val="18"/>
        </w:rPr>
        <w:br w:type="textWrapping"/>
      </w:r>
      <w:r>
        <w:rPr>
          <w:sz w:val="18"/>
        </w:rPr>
        <w:t xml:space="preserve">    "standard": {</w:t>
      </w:r>
      <w:r>
        <w:rPr>
          <w:sz w:val="18"/>
        </w:rPr>
        <w:br w:type="textWrapping"/>
      </w:r>
      <w:r>
        <w:rPr>
          <w:sz w:val="18"/>
        </w:rPr>
        <w:t xml:space="preserve">      "commodityPolicyCompliance": "0",</w:t>
      </w:r>
      <w:r>
        <w:rPr>
          <w:sz w:val="18"/>
        </w:rPr>
        <w:br w:type="textWrapping"/>
      </w:r>
      <w:r>
        <w:rPr>
          <w:sz w:val="18"/>
        </w:rPr>
        <w:t xml:space="preserve">      "fbaOrderWithDefect": "1",</w:t>
      </w:r>
      <w:r>
        <w:rPr>
          <w:sz w:val="18"/>
        </w:rPr>
        <w:br w:type="textWrapping"/>
      </w:r>
      <w:r>
        <w:rPr>
          <w:sz w:val="18"/>
        </w:rPr>
        <w:t xml:space="preserve">      "invoiceDefect": "5",</w:t>
      </w:r>
      <w:r>
        <w:rPr>
          <w:sz w:val="18"/>
        </w:rPr>
        <w:br w:type="textWrapping"/>
      </w:r>
      <w:r>
        <w:rPr>
          <w:sz w:val="18"/>
        </w:rPr>
        <w:t xml:space="preserve">      "lateShipment": "4",</w:t>
      </w:r>
      <w:r>
        <w:rPr>
          <w:sz w:val="18"/>
        </w:rPr>
        <w:br w:type="textWrapping"/>
      </w:r>
      <w:r>
        <w:rPr>
          <w:sz w:val="18"/>
        </w:rPr>
        <w:t xml:space="preserve">      "onTimeDelivery": "90",</w:t>
      </w:r>
      <w:r>
        <w:rPr>
          <w:sz w:val="18"/>
        </w:rPr>
        <w:br w:type="textWrapping"/>
      </w:r>
      <w:r>
        <w:rPr>
          <w:sz w:val="18"/>
        </w:rPr>
        <w:t xml:space="preserve">      "orderWithDefect": "1",</w:t>
      </w:r>
      <w:r>
        <w:rPr>
          <w:sz w:val="18"/>
        </w:rPr>
        <w:br w:type="textWrapping"/>
      </w:r>
      <w:r>
        <w:rPr>
          <w:sz w:val="18"/>
        </w:rPr>
        <w:t xml:space="preserve">      "preFulfillmentCancellation": "2.5",</w:t>
      </w:r>
      <w:r>
        <w:rPr>
          <w:sz w:val="18"/>
        </w:rPr>
        <w:br w:type="textWrapping"/>
      </w:r>
      <w:r>
        <w:rPr>
          <w:sz w:val="18"/>
        </w:rPr>
        <w:t xml:space="preserve">      "returnDissatisfaction": "10",</w:t>
      </w:r>
      <w:r>
        <w:rPr>
          <w:sz w:val="18"/>
        </w:rPr>
        <w:br w:type="textWrapping"/>
      </w:r>
      <w:r>
        <w:rPr>
          <w:sz w:val="18"/>
        </w:rPr>
        <w:t xml:space="preserve">      "unitOnTimeDelivery": "93",</w:t>
      </w:r>
      <w:r>
        <w:rPr>
          <w:sz w:val="18"/>
        </w:rPr>
        <w:br w:type="textWrapping"/>
      </w:r>
      <w:r>
        <w:rPr>
          <w:sz w:val="18"/>
        </w:rPr>
        <w:t xml:space="preserve">      "validTracking": 95</w:t>
      </w:r>
      <w:r>
        <w:rPr>
          <w:sz w:val="18"/>
        </w:rPr>
        <w:br w:type="textWrapping"/>
      </w:r>
      <w:r>
        <w:rPr>
          <w:sz w:val="18"/>
        </w:rPr>
        <w:t xml:space="preserve">    },</w:t>
      </w:r>
      <w:r>
        <w:rPr>
          <w:sz w:val="18"/>
        </w:rPr>
        <w:br w:type="textWrapping"/>
      </w:r>
      <w:r>
        <w:rPr>
          <w:sz w:val="18"/>
        </w:rPr>
        <w:t xml:space="preserve">    "unitOnTimeDelivery": {</w:t>
      </w:r>
      <w:r>
        <w:rPr>
          <w:sz w:val="18"/>
        </w:rPr>
        <w:br w:type="textWrapping"/>
      </w:r>
      <w:r>
        <w:rPr>
          <w:sz w:val="18"/>
        </w:rPr>
        <w:t xml:space="preserve">      "count": "1187",</w:t>
      </w:r>
      <w:r>
        <w:rPr>
          <w:sz w:val="18"/>
        </w:rPr>
        <w:br w:type="textWrapping"/>
      </w:r>
      <w:r>
        <w:rPr>
          <w:sz w:val="18"/>
        </w:rPr>
        <w:t xml:space="preserve">      "orderCount": "1250",</w:t>
      </w:r>
      <w:r>
        <w:rPr>
          <w:sz w:val="18"/>
        </w:rPr>
        <w:br w:type="textWrapping"/>
      </w:r>
      <w:r>
        <w:rPr>
          <w:sz w:val="18"/>
        </w:rPr>
        <w:t xml:space="preserve">      "rate": "95",</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"updateDate": "2024-11-12",</w:t>
      </w:r>
      <w:r>
        <w:rPr>
          <w:sz w:val="18"/>
        </w:rPr>
        <w:br w:type="textWrapping"/>
      </w:r>
      <w:r>
        <w:rPr>
          <w:sz w:val="18"/>
        </w:rPr>
        <w:t xml:space="preserve">    "validTracking": {</w:t>
      </w:r>
      <w:r>
        <w:rPr>
          <w:sz w:val="18"/>
        </w:rPr>
        <w:br w:type="textWrapping"/>
      </w:r>
      <w:r>
        <w:rPr>
          <w:sz w:val="18"/>
        </w:rPr>
        <w:t xml:space="preserve">      "count": "1243",</w:t>
      </w:r>
      <w:r>
        <w:rPr>
          <w:sz w:val="18"/>
        </w:rPr>
        <w:br w:type="textWrapping"/>
      </w:r>
      <w:r>
        <w:rPr>
          <w:sz w:val="18"/>
        </w:rPr>
        <w:t xml:space="preserve">      "orderCount": "1250",</w:t>
      </w:r>
      <w:r>
        <w:rPr>
          <w:sz w:val="18"/>
        </w:rPr>
        <w:br w:type="textWrapping"/>
      </w:r>
      <w:r>
        <w:rPr>
          <w:sz w:val="18"/>
        </w:rPr>
        <w:t xml:space="preserve">      "rate": "99.5",</w:t>
      </w:r>
      <w:r>
        <w:rPr>
          <w:sz w:val="18"/>
        </w:rPr>
        <w:br w:type="textWrapping"/>
      </w:r>
      <w:r>
        <w:rPr>
          <w:sz w:val="18"/>
        </w:rPr>
        <w:t xml:space="preserve">      "windowDayCount": "30",</w:t>
      </w:r>
      <w:r>
        <w:rPr>
          <w:sz w:val="18"/>
        </w:rPr>
        <w:br w:type="textWrapping"/>
      </w:r>
      <w:r>
        <w:rPr>
          <w:sz w:val="18"/>
        </w:rPr>
        <w:t xml:space="preserve">      "windowTimeEnd": "2024-11-01",</w:t>
      </w:r>
      <w:r>
        <w:rPr>
          <w:sz w:val="18"/>
        </w:rPr>
        <w:br w:type="textWrapping"/>
      </w:r>
      <w:r>
        <w:rPr>
          <w:sz w:val="18"/>
        </w:rPr>
        <w:t xml:space="preserve">      "windowTimeStart": "2024-10-01"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"Success",</w:t>
      </w:r>
      <w:r>
        <w:rPr>
          <w:sz w:val="18"/>
        </w:rPr>
        <w:br w:type="textWrapping"/>
      </w:r>
      <w:r>
        <w:rPr>
          <w:sz w:val="18"/>
        </w:rPr>
        <w:t xml:space="preserve">  "request_id": "REQUEST_ID",</w:t>
      </w:r>
      <w:r>
        <w:rPr>
          <w:sz w:val="18"/>
        </w:rPr>
        <w:br w:type="textWrapping"/>
      </w:r>
      <w:r>
        <w:rPr>
          <w:sz w:val="18"/>
        </w:rPr>
        <w:t xml:space="preserve">  "response_time": "2024-11-12 10:30:00",</w:t>
      </w:r>
      <w:r>
        <w:rPr>
          <w:sz w:val="18"/>
        </w:rPr>
        <w:br w:type="textWrapping"/>
      </w:r>
      <w:r>
        <w:rPr>
          <w:sz w:val="18"/>
        </w:rPr>
        <w:t xml:space="preserve">  "total": 1</w:t>
      </w:r>
      <w:r>
        <w:rPr>
          <w:sz w:val="18"/>
        </w:rPr>
        <w:br w:type="textWrapping"/>
      </w:r>
      <w:r>
        <w:rPr>
          <w:sz w:val="18"/>
        </w:rPr>
        <w:t>}</w:t>
      </w:r>
    </w:p>
    <w:p w14:paraId="34A54591">
      <w:r>
        <w:rPr>
          <w:sz w:val="18"/>
        </w:rPr>
        <w:t>```</w:t>
      </w:r>
    </w:p>
    <w:p w14:paraId="1A25BEB2">
      <w:r>
        <w:rPr>
          <w:sz w:val="18"/>
        </w:rPr>
        <w:t>---</w:t>
      </w:r>
    </w:p>
    <w:p w14:paraId="5E367C7D">
      <w:pPr>
        <w:pStyle w:val="4"/>
      </w:pPr>
      <w:bookmarkStart w:id="2494" w:name="_Toc7791"/>
      <w:r>
        <w:t>查询买家之声列表</w:t>
      </w:r>
      <w:bookmarkEnd w:id="2494"/>
    </w:p>
    <w:p w14:paraId="3CC0EC16">
      <w:r>
        <w:rPr>
          <w:sz w:val="18"/>
        </w:rPr>
        <w:t>- Source path: docs/Service/voiceOfBuyerList</w:t>
      </w:r>
      <w:r>
        <w:rPr>
          <w:sz w:val="18"/>
        </w:rPr>
        <w:br w:type="textWrapping"/>
      </w:r>
      <w:r>
        <w:rPr>
          <w:sz w:val="18"/>
        </w:rPr>
        <w:t>- Source URL: https://apidoc.lingxing.com/docs/Service/voiceOfBuyerList.md</w:t>
      </w:r>
    </w:p>
    <w:p w14:paraId="614AE52F">
      <w:r>
        <w:rPr>
          <w:sz w:val="18"/>
        </w:rPr>
        <w:t>﻿# 查询买家之声列表</w:t>
      </w:r>
    </w:p>
    <w:p w14:paraId="65A4E2FC">
      <w:pPr>
        <w:pStyle w:val="4"/>
      </w:pPr>
      <w:bookmarkStart w:id="2495" w:name="_Toc27772"/>
      <w:r>
        <w:t>接口信息</w:t>
      </w:r>
      <w:bookmarkEnd w:id="2495"/>
    </w:p>
    <w:p w14:paraId="7FD1AD3A">
      <w:pPr>
        <w:pStyle w:val="4"/>
      </w:pPr>
      <w:bookmarkStart w:id="2496" w:name="_Toc10011"/>
      <w:r>
        <w:t>请求参数</w:t>
      </w:r>
      <w:bookmarkEnd w:id="2496"/>
    </w:p>
    <w:p w14:paraId="7B157587">
      <w:pPr>
        <w:pStyle w:val="4"/>
      </w:pPr>
      <w:bookmarkStart w:id="2497" w:name="_Toc24475"/>
      <w:r>
        <w:t>请求示例</w:t>
      </w:r>
      <w:bookmarkEnd w:id="2497"/>
    </w:p>
    <w:p w14:paraId="4D2FFD8D">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"fulfillment_channel": "FBA",</w:t>
      </w:r>
      <w:r>
        <w:rPr>
          <w:sz w:val="18"/>
        </w:rPr>
        <w:br w:type="textWrapping"/>
      </w:r>
      <w:r>
        <w:rPr>
          <w:sz w:val="18"/>
        </w:rPr>
        <w:t xml:space="preserve">    "sids": 25,</w:t>
      </w:r>
      <w:r>
        <w:rPr>
          <w:sz w:val="18"/>
        </w:rPr>
        <w:br w:type="textWrapping"/>
      </w:r>
      <w:r>
        <w:rPr>
          <w:sz w:val="18"/>
        </w:rPr>
        <w:t xml:space="preserve">    "pxc_health": ["0"],</w:t>
      </w:r>
      <w:r>
        <w:rPr>
          <w:sz w:val="18"/>
        </w:rPr>
        <w:br w:type="textWrapping"/>
      </w:r>
      <w:r>
        <w:rPr>
          <w:sz w:val="18"/>
        </w:rPr>
        <w:t xml:space="preserve">    "search_field": "msku",</w:t>
      </w:r>
      <w:r>
        <w:rPr>
          <w:sz w:val="18"/>
        </w:rPr>
        <w:br w:type="textWrapping"/>
      </w:r>
      <w:r>
        <w:rPr>
          <w:sz w:val="18"/>
        </w:rPr>
        <w:t xml:space="preserve">    "search_value": ["MSKU4C1DA7B"],</w:t>
      </w:r>
      <w:r>
        <w:rPr>
          <w:sz w:val="18"/>
        </w:rPr>
        <w:br w:type="textWrapping"/>
      </w:r>
      <w:r>
        <w:rPr>
          <w:sz w:val="18"/>
        </w:rPr>
        <w:t xml:space="preserve">    "return_badge": ["Yes","No"]</w:t>
      </w:r>
      <w:r>
        <w:rPr>
          <w:sz w:val="18"/>
        </w:rPr>
        <w:br w:type="textWrapping"/>
      </w:r>
      <w:r>
        <w:rPr>
          <w:sz w:val="18"/>
        </w:rPr>
        <w:t>}</w:t>
      </w:r>
      <w:r>
        <w:rPr>
          <w:sz w:val="18"/>
        </w:rPr>
        <w:br w:type="textWrapping"/>
      </w:r>
      <w:r>
        <w:rPr>
          <w:sz w:val="18"/>
        </w:rPr>
        <w:t>```</w:t>
      </w:r>
    </w:p>
    <w:p w14:paraId="06CD1FF2">
      <w:pPr>
        <w:pStyle w:val="4"/>
      </w:pPr>
      <w:bookmarkStart w:id="2498" w:name="_Toc14578"/>
      <w:r>
        <w:t>返回结果</w:t>
      </w:r>
      <w:bookmarkEnd w:id="2498"/>
    </w:p>
    <w:p w14:paraId="44C9F698">
      <w:r>
        <w:rPr>
          <w:sz w:val="18"/>
        </w:rPr>
        <w:t>Json Object</w:t>
      </w:r>
    </w:p>
    <w:p w14:paraId="2EA4F861">
      <w:pPr>
        <w:pStyle w:val="4"/>
      </w:pPr>
      <w:bookmarkStart w:id="2499" w:name="_Toc12443"/>
      <w:r>
        <w:t>返回成功示例</w:t>
      </w:r>
      <w:bookmarkEnd w:id="2499"/>
    </w:p>
    <w:p w14:paraId="1E6DA5F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"219a9c09c8814245be6417c82e1617d5.1699342655448",</w:t>
      </w:r>
      <w:r>
        <w:rPr>
          <w:sz w:val="18"/>
        </w:rPr>
        <w:br w:type="textWrapping"/>
      </w:r>
      <w:r>
        <w:rPr>
          <w:sz w:val="18"/>
        </w:rPr>
        <w:t xml:space="preserve">    "response_time": "2023-11-07 15:37:37",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 xml:space="preserve">            "seller_name": "店铺1",</w:t>
      </w:r>
      <w:r>
        <w:rPr>
          <w:sz w:val="18"/>
        </w:rPr>
        <w:br w:type="textWrapping"/>
      </w:r>
      <w:r>
        <w:rPr>
          <w:sz w:val="18"/>
        </w:rPr>
        <w:t xml:space="preserve">            "country": "美国",</w:t>
      </w:r>
      <w:r>
        <w:rPr>
          <w:sz w:val="18"/>
        </w:rPr>
        <w:br w:type="textWrapping"/>
      </w:r>
      <w:r>
        <w:rPr>
          <w:sz w:val="18"/>
        </w:rPr>
        <w:t xml:space="preserve">            "image_url": "https://xxx.com/E6%9C%BA.jpg",</w:t>
      </w:r>
      <w:r>
        <w:rPr>
          <w:sz w:val="18"/>
        </w:rPr>
        <w:br w:type="textWrapping"/>
      </w:r>
      <w:r>
        <w:rPr>
          <w:sz w:val="18"/>
        </w:rPr>
        <w:t xml:space="preserve">            "asin": "B0ABC50521",</w:t>
      </w:r>
      <w:r>
        <w:rPr>
          <w:sz w:val="18"/>
        </w:rPr>
        <w:br w:type="textWrapping"/>
      </w:r>
      <w:r>
        <w:rPr>
          <w:sz w:val="18"/>
        </w:rPr>
        <w:t xml:space="preserve">            "asin_url": "https://example.com/dp/B0ABCxxx50521",</w:t>
      </w:r>
      <w:r>
        <w:rPr>
          <w:sz w:val="18"/>
        </w:rPr>
        <w:br w:type="textWrapping"/>
      </w:r>
      <w:r>
        <w:rPr>
          <w:sz w:val="18"/>
        </w:rPr>
        <w:t xml:space="preserve">            "title": "amazon product title 07E1A4C731",</w:t>
      </w:r>
      <w:r>
        <w:rPr>
          <w:sz w:val="18"/>
        </w:rPr>
        <w:br w:type="textWrapping"/>
      </w:r>
      <w:r>
        <w:rPr>
          <w:sz w:val="18"/>
        </w:rPr>
        <w:t xml:space="preserve">            "msku": "MSKU52FB8CE",</w:t>
      </w:r>
      <w:r>
        <w:rPr>
          <w:sz w:val="18"/>
        </w:rPr>
        <w:br w:type="textWrapping"/>
      </w:r>
      <w:r>
        <w:rPr>
          <w:sz w:val="18"/>
        </w:rPr>
        <w:t xml:space="preserve">            "fnsku": "X003IMYVZX",</w:t>
      </w:r>
      <w:r>
        <w:rPr>
          <w:sz w:val="18"/>
        </w:rPr>
        <w:br w:type="textWrapping"/>
      </w:r>
      <w:r>
        <w:rPr>
          <w:sz w:val="18"/>
        </w:rPr>
        <w:t xml:space="preserve">            "fulfillment_channel": "FBA",</w:t>
      </w:r>
      <w:r>
        <w:rPr>
          <w:sz w:val="18"/>
        </w:rPr>
        <w:br w:type="textWrapping"/>
      </w:r>
      <w:r>
        <w:rPr>
          <w:sz w:val="18"/>
        </w:rPr>
        <w:t xml:space="preserve">            "ncx_rate": "0.9000",</w:t>
      </w:r>
      <w:r>
        <w:rPr>
          <w:sz w:val="18"/>
        </w:rPr>
        <w:br w:type="textWrapping"/>
      </w:r>
      <w:r>
        <w:rPr>
          <w:sz w:val="18"/>
        </w:rPr>
        <w:t xml:space="preserve">            "ncx_count": 3,</w:t>
      </w:r>
      <w:r>
        <w:rPr>
          <w:sz w:val="18"/>
        </w:rPr>
        <w:br w:type="textWrapping"/>
      </w:r>
      <w:r>
        <w:rPr>
          <w:sz w:val="18"/>
        </w:rPr>
        <w:t xml:space="preserve">            "order_count": 5,</w:t>
      </w:r>
      <w:r>
        <w:rPr>
          <w:sz w:val="18"/>
        </w:rPr>
        <w:br w:type="textWrapping"/>
      </w:r>
      <w:r>
        <w:rPr>
          <w:sz w:val="18"/>
        </w:rPr>
        <w:t xml:space="preserve">            "most_common_return_reason_bucket": "ui_too_small",</w:t>
      </w:r>
      <w:r>
        <w:rPr>
          <w:sz w:val="18"/>
        </w:rPr>
        <w:br w:type="textWrapping"/>
      </w:r>
      <w:r>
        <w:rPr>
          <w:sz w:val="18"/>
        </w:rPr>
        <w:t xml:space="preserve">            "last_action_date": "-",</w:t>
      </w:r>
      <w:r>
        <w:rPr>
          <w:sz w:val="18"/>
        </w:rPr>
        <w:br w:type="textWrapping"/>
      </w:r>
      <w:r>
        <w:rPr>
          <w:sz w:val="18"/>
        </w:rPr>
        <w:t xml:space="preserve">            "event_date": "2023-05-28",</w:t>
      </w:r>
      <w:r>
        <w:rPr>
          <w:sz w:val="18"/>
        </w:rPr>
        <w:br w:type="textWrapping"/>
      </w:r>
      <w:r>
        <w:rPr>
          <w:sz w:val="18"/>
        </w:rPr>
        <w:t xml:space="preserve">            "pcx_health_text": "良好",</w:t>
      </w:r>
      <w:r>
        <w:rPr>
          <w:sz w:val="18"/>
        </w:rPr>
        <w:br w:type="textWrapping"/>
      </w:r>
      <w:r>
        <w:rPr>
          <w:sz w:val="18"/>
        </w:rPr>
        <w:t xml:space="preserve">            "product_name": "MSK测试",</w:t>
      </w:r>
      <w:r>
        <w:rPr>
          <w:sz w:val="18"/>
        </w:rPr>
        <w:br w:type="textWrapping"/>
      </w:r>
      <w:r>
        <w:rPr>
          <w:sz w:val="18"/>
        </w:rPr>
        <w:t xml:space="preserve">            "sku": "MSK",</w:t>
      </w:r>
      <w:r>
        <w:rPr>
          <w:sz w:val="18"/>
        </w:rPr>
        <w:br w:type="textWrapping"/>
      </w:r>
      <w:r>
        <w:rPr>
          <w:sz w:val="18"/>
        </w:rPr>
        <w:t xml:space="preserve">            "listing_exists": false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9E56B15">
      <w:r>
        <w:rPr>
          <w:sz w:val="18"/>
        </w:rPr>
        <w:t>---</w:t>
      </w:r>
    </w:p>
    <w:p w14:paraId="0CAEC9D6">
      <w:pPr>
        <w:pStyle w:val="4"/>
      </w:pPr>
      <w:bookmarkStart w:id="2500" w:name="_Toc6757"/>
      <w:r>
        <w:t>查询RMA管理</w:t>
      </w:r>
      <w:bookmarkEnd w:id="2500"/>
    </w:p>
    <w:p w14:paraId="72E218D8">
      <w:r>
        <w:rPr>
          <w:sz w:val="18"/>
        </w:rPr>
        <w:t>- Source path: docs/Service/customerServiceRmaManageList</w:t>
      </w:r>
      <w:r>
        <w:rPr>
          <w:sz w:val="18"/>
        </w:rPr>
        <w:br w:type="textWrapping"/>
      </w:r>
      <w:r>
        <w:rPr>
          <w:sz w:val="18"/>
        </w:rPr>
        <w:t>- Source URL: https://apidoc.lingxing.com/docs/Service/customerServiceRmaManageList.md</w:t>
      </w:r>
    </w:p>
    <w:p w14:paraId="088667EC">
      <w:r>
        <w:rPr>
          <w:sz w:val="18"/>
        </w:rPr>
        <w:t># 查询RMA管理</w:t>
      </w:r>
    </w:p>
    <w:p w14:paraId="632D9F3D">
      <w:pPr>
        <w:pStyle w:val="4"/>
      </w:pPr>
      <w:bookmarkStart w:id="2501" w:name="_Toc6768"/>
      <w:r>
        <w:t>接口信息</w:t>
      </w:r>
      <w:bookmarkEnd w:id="2501"/>
    </w:p>
    <w:p w14:paraId="72D40B7B">
      <w:pPr>
        <w:pStyle w:val="4"/>
      </w:pPr>
      <w:bookmarkStart w:id="2502" w:name="_Toc12745"/>
      <w:r>
        <w:t>请求参数</w:t>
      </w:r>
      <w:bookmarkEnd w:id="2502"/>
    </w:p>
    <w:p w14:paraId="3C663E11">
      <w:pPr>
        <w:pStyle w:val="4"/>
      </w:pPr>
      <w:bookmarkStart w:id="2503" w:name="_Toc21442"/>
      <w:r>
        <w:t>请求示例</w:t>
      </w:r>
      <w:bookmarkEnd w:id="2503"/>
    </w:p>
    <w:p w14:paraId="4860E49F">
      <w:r>
        <w:rPr>
          <w:sz w:val="18"/>
        </w:rPr>
        <w:t>```</w:t>
      </w:r>
      <w:r>
        <w:rPr>
          <w:sz w:val="18"/>
        </w:rPr>
        <w:br w:type="textWrapping"/>
      </w:r>
      <w:r>
        <w:rPr>
          <w:sz w:val="18"/>
        </w:rPr>
        <w:t>{</w:t>
      </w:r>
      <w:r>
        <w:rPr>
          <w:sz w:val="18"/>
        </w:rPr>
        <w:br w:type="textWrapping"/>
      </w:r>
      <w:r>
        <w:rPr>
          <w:sz w:val="18"/>
        </w:rPr>
        <w:t xml:space="preserve">    "sid": [114, 115],</w:t>
      </w:r>
      <w:r>
        <w:rPr>
          <w:sz w:val="18"/>
        </w:rPr>
        <w:br w:type="textWrapping"/>
      </w:r>
      <w:r>
        <w:rPr>
          <w:sz w:val="18"/>
        </w:rPr>
        <w:t xml:space="preserve">    "searchTimeFiled": "operationTime",</w:t>
      </w:r>
      <w:r>
        <w:rPr>
          <w:sz w:val="18"/>
        </w:rPr>
        <w:br w:type="textWrapping"/>
      </w:r>
      <w:r>
        <w:rPr>
          <w:sz w:val="18"/>
        </w:rPr>
        <w:t xml:space="preserve">    "startTime": "2024-04-10",</w:t>
      </w:r>
      <w:r>
        <w:rPr>
          <w:sz w:val="18"/>
        </w:rPr>
        <w:br w:type="textWrapping"/>
      </w:r>
      <w:r>
        <w:rPr>
          <w:sz w:val="18"/>
        </w:rPr>
        <w:t xml:space="preserve">    "endTime": "2024-04-10",</w:t>
      </w:r>
      <w:r>
        <w:rPr>
          <w:sz w:val="18"/>
        </w:rPr>
        <w:br w:type="textWrapping"/>
      </w:r>
      <w:r>
        <w:rPr>
          <w:sz w:val="18"/>
        </w:rPr>
        <w:t xml:space="preserve">    "searchValue": ["PEE-618"],</w:t>
      </w:r>
      <w:r>
        <w:rPr>
          <w:sz w:val="18"/>
        </w:rPr>
        <w:br w:type="textWrapping"/>
      </w:r>
      <w:r>
        <w:rPr>
          <w:sz w:val="18"/>
        </w:rPr>
        <w:t xml:space="preserve">    "searchField": "msku",</w:t>
      </w:r>
      <w:r>
        <w:rPr>
          <w:sz w:val="18"/>
        </w:rPr>
        <w:br w:type="textWrapping"/>
      </w:r>
      <w:r>
        <w:rPr>
          <w:sz w:val="18"/>
        </w:rPr>
        <w:t xml:space="preserve">    "sortColumn": "operationTime",</w:t>
      </w:r>
      <w:r>
        <w:rPr>
          <w:sz w:val="18"/>
        </w:rPr>
        <w:br w:type="textWrapping"/>
      </w:r>
      <w:r>
        <w:rPr>
          <w:sz w:val="18"/>
        </w:rPr>
        <w:t xml:space="preserve">    "sortType":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w:t>
      </w:r>
      <w:r>
        <w:rPr>
          <w:sz w:val="18"/>
        </w:rPr>
        <w:br w:type="textWrapping"/>
      </w:r>
      <w:r>
        <w:rPr>
          <w:sz w:val="18"/>
        </w:rPr>
        <w:t>```</w:t>
      </w:r>
    </w:p>
    <w:p w14:paraId="5E1B4A8A">
      <w:pPr>
        <w:pStyle w:val="4"/>
      </w:pPr>
      <w:bookmarkStart w:id="2504" w:name="_Toc27255"/>
      <w:r>
        <w:t>返回结果</w:t>
      </w:r>
      <w:bookmarkEnd w:id="2504"/>
    </w:p>
    <w:p w14:paraId="566FEB3B">
      <w:r>
        <w:rPr>
          <w:sz w:val="18"/>
        </w:rPr>
        <w:t>Json Object</w:t>
      </w:r>
    </w:p>
    <w:p w14:paraId="3B43341C">
      <w:pPr>
        <w:pStyle w:val="4"/>
      </w:pPr>
      <w:bookmarkStart w:id="2505" w:name="_Toc21096"/>
      <w:r>
        <w:t>返回成功示例</w:t>
      </w:r>
      <w:bookmarkEnd w:id="2505"/>
    </w:p>
    <w:p w14:paraId="6E51E81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"3754c992a9c6436b9e9eb788881963b8.1752197082022",</w:t>
      </w:r>
      <w:r>
        <w:rPr>
          <w:sz w:val="18"/>
        </w:rPr>
        <w:br w:type="textWrapping"/>
      </w:r>
      <w:r>
        <w:rPr>
          <w:sz w:val="18"/>
        </w:rPr>
        <w:t xml:space="preserve">    "response_time": "2025-07-11 09:24:42",</w:t>
      </w:r>
      <w:r>
        <w:rPr>
          <w:sz w:val="18"/>
        </w:rPr>
        <w:br w:type="textWrapping"/>
      </w:r>
      <w:r>
        <w:rPr>
          <w:sz w:val="18"/>
        </w:rPr>
        <w:t xml:space="preserve">    "data": {</w:t>
      </w:r>
      <w:r>
        <w:rPr>
          <w:sz w:val="18"/>
        </w:rPr>
        <w:br w:type="textWrapping"/>
      </w:r>
      <w:r>
        <w:rPr>
          <w:sz w:val="18"/>
        </w:rPr>
        <w:t xml:space="preserve">        "total": 207,</w:t>
      </w:r>
      <w:r>
        <w:rPr>
          <w:sz w:val="18"/>
        </w:rPr>
        <w:br w:type="textWrapping"/>
      </w:r>
      <w:r>
        <w:rPr>
          <w:sz w:val="18"/>
        </w:rPr>
        <w:t xml:space="preserve">        "size": 20,</w:t>
      </w:r>
      <w:r>
        <w:rPr>
          <w:sz w:val="18"/>
        </w:rPr>
        <w:br w:type="textWrapping"/>
      </w:r>
      <w:r>
        <w:rPr>
          <w:sz w:val="18"/>
        </w:rPr>
        <w:t xml:space="preserve">        "pageCount": 11,</w:t>
      </w:r>
      <w:r>
        <w:rPr>
          <w:sz w:val="18"/>
        </w:rPr>
        <w:br w:type="textWrapping"/>
      </w:r>
      <w:r>
        <w:rPr>
          <w:sz w:val="18"/>
        </w:rPr>
        <w:t xml:space="preserve">        "current": 1,</w:t>
      </w:r>
      <w:r>
        <w:rPr>
          <w:sz w:val="18"/>
        </w:rPr>
        <w:br w:type="textWrapping"/>
      </w:r>
      <w:r>
        <w:rPr>
          <w:sz w:val="18"/>
        </w:rPr>
        <w:t xml:space="preserve">        "currentSize": 20,</w:t>
      </w:r>
      <w:r>
        <w:rPr>
          <w:sz w:val="18"/>
        </w:rPr>
        <w:br w:type="textWrapping"/>
      </w:r>
      <w:r>
        <w:rPr>
          <w:sz w:val="18"/>
        </w:rPr>
        <w:t xml:space="preserve">        "hasNextPage": true,</w:t>
      </w:r>
      <w:r>
        <w:rPr>
          <w:sz w:val="18"/>
        </w:rPr>
        <w:br w:type="textWrapping"/>
      </w:r>
      <w:r>
        <w:rPr>
          <w:sz w:val="18"/>
        </w:rPr>
        <w:t xml:space="preserve">        "hasPreviousPage": false,</w:t>
      </w:r>
      <w:r>
        <w:rPr>
          <w:sz w:val="18"/>
        </w:rPr>
        <w:br w:type="textWrapping"/>
      </w:r>
      <w:r>
        <w:rPr>
          <w:sz w:val="18"/>
        </w:rPr>
        <w:t xml:space="preserve">        "records": [{</w:t>
      </w:r>
      <w:r>
        <w:rPr>
          <w:sz w:val="18"/>
        </w:rPr>
        <w:br w:type="textWrapping"/>
      </w:r>
      <w:r>
        <w:rPr>
          <w:sz w:val="18"/>
        </w:rPr>
        <w:t xml:space="preserve">            "id": "229",</w:t>
      </w:r>
      <w:r>
        <w:rPr>
          <w:sz w:val="18"/>
        </w:rPr>
        <w:br w:type="textWrapping"/>
      </w:r>
      <w:r>
        <w:rPr>
          <w:sz w:val="18"/>
        </w:rPr>
        <w:t xml:space="preserve">            "createTime": "2024-04-10 16:32:15",</w:t>
      </w:r>
      <w:r>
        <w:rPr>
          <w:sz w:val="18"/>
        </w:rPr>
        <w:br w:type="textWrapping"/>
      </w:r>
      <w:r>
        <w:rPr>
          <w:sz w:val="18"/>
        </w:rPr>
        <w:t xml:space="preserve">            "rmaNo": "RMA0000229",</w:t>
      </w:r>
      <w:r>
        <w:rPr>
          <w:sz w:val="18"/>
        </w:rPr>
        <w:br w:type="textWrapping"/>
      </w:r>
      <w:r>
        <w:rPr>
          <w:sz w:val="18"/>
        </w:rPr>
        <w:t xml:space="preserve">            "sid": 114,</w:t>
      </w:r>
      <w:r>
        <w:rPr>
          <w:sz w:val="18"/>
        </w:rPr>
        <w:br w:type="textWrapping"/>
      </w:r>
      <w:r>
        <w:rPr>
          <w:sz w:val="18"/>
        </w:rPr>
        <w:t xml:space="preserve">            "creator": "自动化测试专用",</w:t>
      </w:r>
      <w:r>
        <w:rPr>
          <w:sz w:val="18"/>
        </w:rPr>
        <w:br w:type="textWrapping"/>
      </w:r>
      <w:r>
        <w:rPr>
          <w:sz w:val="18"/>
        </w:rPr>
        <w:t xml:space="preserve">            "amazonOrderId": "",</w:t>
      </w:r>
      <w:r>
        <w:rPr>
          <w:sz w:val="18"/>
        </w:rPr>
        <w:br w:type="textWrapping"/>
      </w:r>
      <w:r>
        <w:rPr>
          <w:sz w:val="18"/>
        </w:rPr>
        <w:t xml:space="preserve">            "asin": "B08D7KMRT5",</w:t>
      </w:r>
      <w:r>
        <w:rPr>
          <w:sz w:val="18"/>
        </w:rPr>
        <w:br w:type="textWrapping"/>
      </w:r>
      <w:r>
        <w:rPr>
          <w:sz w:val="18"/>
        </w:rPr>
        <w:t xml:space="preserve">            "sellerSku": "PEE-618",</w:t>
      </w:r>
      <w:r>
        <w:rPr>
          <w:sz w:val="18"/>
        </w:rPr>
        <w:br w:type="textWrapping"/>
      </w:r>
      <w:r>
        <w:rPr>
          <w:sz w:val="18"/>
        </w:rPr>
        <w:t xml:space="preserve">            "itemName": "Fit for BMW 3 Series E90 E91 E92 E93 F30 F34 320i 325i 328i 330i 335i 320d 325d 2005-2019 Custom Luxury Waterproof Floor mats(Fit for BMW 3 Series Tourer 2013-2016,Black/red)",</w:t>
      </w:r>
      <w:r>
        <w:rPr>
          <w:sz w:val="18"/>
        </w:rPr>
        <w:br w:type="textWrapping"/>
      </w:r>
      <w:r>
        <w:rPr>
          <w:sz w:val="18"/>
        </w:rPr>
        <w:t xml:space="preserve">            "sku": "",</w:t>
      </w:r>
      <w:r>
        <w:rPr>
          <w:sz w:val="18"/>
        </w:rPr>
        <w:br w:type="textWrapping"/>
      </w:r>
      <w:r>
        <w:rPr>
          <w:sz w:val="18"/>
        </w:rPr>
        <w:t xml:space="preserve">            "localName": "",</w:t>
      </w:r>
      <w:r>
        <w:rPr>
          <w:sz w:val="18"/>
        </w:rPr>
        <w:br w:type="textWrapping"/>
      </w:r>
      <w:r>
        <w:rPr>
          <w:sz w:val="18"/>
        </w:rPr>
        <w:t xml:space="preserve">            "sellerName": "8speed-CA",</w:t>
      </w:r>
      <w:r>
        <w:rPr>
          <w:sz w:val="18"/>
        </w:rPr>
        <w:br w:type="textWrapping"/>
      </w:r>
      <w:r>
        <w:rPr>
          <w:sz w:val="18"/>
        </w:rPr>
        <w:t xml:space="preserve">            "country": "加拿大",</w:t>
      </w:r>
      <w:r>
        <w:rPr>
          <w:sz w:val="18"/>
        </w:rPr>
        <w:br w:type="textWrapping"/>
      </w:r>
      <w:r>
        <w:rPr>
          <w:sz w:val="18"/>
        </w:rPr>
        <w:t xml:space="preserve">            "channelSourceName": "站内信",</w:t>
      </w:r>
      <w:r>
        <w:rPr>
          <w:sz w:val="18"/>
        </w:rPr>
        <w:br w:type="textWrapping"/>
      </w:r>
      <w:r>
        <w:rPr>
          <w:sz w:val="18"/>
        </w:rPr>
        <w:t xml:space="preserve">            "channelSource": 2,</w:t>
      </w:r>
      <w:r>
        <w:rPr>
          <w:sz w:val="18"/>
        </w:rPr>
        <w:br w:type="textWrapping"/>
      </w:r>
      <w:r>
        <w:rPr>
          <w:sz w:val="18"/>
        </w:rPr>
        <w:t xml:space="preserve">            "afterSaleTypeName": "336",</w:t>
      </w:r>
      <w:r>
        <w:rPr>
          <w:sz w:val="18"/>
        </w:rPr>
        <w:br w:type="textWrapping"/>
      </w:r>
      <w:r>
        <w:rPr>
          <w:sz w:val="18"/>
        </w:rPr>
        <w:t xml:space="preserve">            "afterSaleType": "136269578119356928",</w:t>
      </w:r>
      <w:r>
        <w:rPr>
          <w:sz w:val="18"/>
        </w:rPr>
        <w:br w:type="textWrapping"/>
      </w:r>
      <w:r>
        <w:rPr>
          <w:sz w:val="18"/>
        </w:rPr>
        <w:t xml:space="preserve">            "afterSaleCount": 1,</w:t>
      </w:r>
      <w:r>
        <w:rPr>
          <w:sz w:val="18"/>
        </w:rPr>
        <w:br w:type="textWrapping"/>
      </w:r>
      <w:r>
        <w:rPr>
          <w:sz w:val="18"/>
        </w:rPr>
        <w:t xml:space="preserve">            "processWayName": "",</w:t>
      </w:r>
      <w:r>
        <w:rPr>
          <w:sz w:val="18"/>
        </w:rPr>
        <w:br w:type="textWrapping"/>
      </w:r>
      <w:r>
        <w:rPr>
          <w:sz w:val="18"/>
        </w:rPr>
        <w:t xml:space="preserve">            "processWay": "",</w:t>
      </w:r>
      <w:r>
        <w:rPr>
          <w:sz w:val="18"/>
        </w:rPr>
        <w:br w:type="textWrapping"/>
      </w:r>
      <w:r>
        <w:rPr>
          <w:sz w:val="18"/>
        </w:rPr>
        <w:t xml:space="preserve">            "buyerName": "",</w:t>
      </w:r>
      <w:r>
        <w:rPr>
          <w:sz w:val="18"/>
        </w:rPr>
        <w:br w:type="textWrapping"/>
      </w:r>
      <w:r>
        <w:rPr>
          <w:sz w:val="18"/>
        </w:rPr>
        <w:t xml:space="preserve">            "buyerEmail": "",</w:t>
      </w:r>
      <w:r>
        <w:rPr>
          <w:sz w:val="18"/>
        </w:rPr>
        <w:br w:type="textWrapping"/>
      </w:r>
      <w:r>
        <w:rPr>
          <w:sz w:val="18"/>
        </w:rPr>
        <w:t xml:space="preserve">            "purchaseDateLocal": null,</w:t>
      </w:r>
      <w:r>
        <w:rPr>
          <w:sz w:val="18"/>
        </w:rPr>
        <w:br w:type="textWrapping"/>
      </w:r>
      <w:r>
        <w:rPr>
          <w:sz w:val="18"/>
        </w:rPr>
        <w:t xml:space="preserve">            "remark": "1哈哈哈\n2修改\n3再次u噶\n4\n5\n6\n7\n8\n9\n10\n11\n12\n13\n14\n15\n16\n17\n18\n19\n20\n21\n22\n23\n24\n25\n26\n27\n28\n29\n30",</w:t>
      </w:r>
      <w:r>
        <w:rPr>
          <w:sz w:val="18"/>
        </w:rPr>
        <w:br w:type="textWrapping"/>
      </w:r>
      <w:r>
        <w:rPr>
          <w:sz w:val="18"/>
        </w:rPr>
        <w:t xml:space="preserve">            "operationTime": "2024-04-10 16:38:06",</w:t>
      </w:r>
      <w:r>
        <w:rPr>
          <w:sz w:val="18"/>
        </w:rPr>
        <w:br w:type="textWrapping"/>
      </w:r>
      <w:r>
        <w:rPr>
          <w:sz w:val="18"/>
        </w:rPr>
        <w:t xml:space="preserve">            "rmaMasterUuid": "136430225554780672",</w:t>
      </w:r>
      <w:r>
        <w:rPr>
          <w:sz w:val="18"/>
        </w:rPr>
        <w:br w:type="textWrapping"/>
      </w:r>
      <w:r>
        <w:rPr>
          <w:sz w:val="18"/>
        </w:rPr>
        <w:t xml:space="preserve">            "createUid": 10327479,</w:t>
      </w:r>
      <w:r>
        <w:rPr>
          <w:sz w:val="18"/>
        </w:rPr>
        <w:br w:type="textWrapping"/>
      </w:r>
      <w:r>
        <w:rPr>
          <w:sz w:val="18"/>
        </w:rPr>
        <w:t xml:space="preserve">            "addEntrySource": 1,</w:t>
      </w:r>
      <w:r>
        <w:rPr>
          <w:sz w:val="18"/>
        </w:rPr>
        <w:br w:type="textWrapping"/>
      </w:r>
      <w:r>
        <w:rPr>
          <w:sz w:val="18"/>
        </w:rPr>
        <w:t xml:space="preserve">            "tags": [{</w:t>
      </w:r>
      <w:r>
        <w:rPr>
          <w:sz w:val="18"/>
        </w:rPr>
        <w:br w:type="textWrapping"/>
      </w:r>
      <w:r>
        <w:rPr>
          <w:sz w:val="18"/>
        </w:rPr>
        <w:t xml:space="preserve">                "tagName": "",</w:t>
      </w:r>
      <w:r>
        <w:rPr>
          <w:sz w:val="18"/>
        </w:rPr>
        <w:br w:type="textWrapping"/>
      </w:r>
      <w:r>
        <w:rPr>
          <w:sz w:val="18"/>
        </w:rPr>
        <w:t xml:space="preserve">                "globalTagId": "",</w:t>
      </w:r>
      <w:r>
        <w:rPr>
          <w:sz w:val="18"/>
        </w:rPr>
        <w:br w:type="textWrapping"/>
      </w:r>
      <w:r>
        <w:rPr>
          <w:sz w:val="18"/>
        </w:rPr>
        <w:t xml:space="preserve">                "color":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207</w:t>
      </w:r>
      <w:r>
        <w:rPr>
          <w:sz w:val="18"/>
        </w:rPr>
        <w:br w:type="textWrapping"/>
      </w:r>
      <w:r>
        <w:rPr>
          <w:sz w:val="18"/>
        </w:rPr>
        <w:t>}</w:t>
      </w:r>
      <w:r>
        <w:rPr>
          <w:sz w:val="18"/>
        </w:rPr>
        <w:br w:type="textWrapping"/>
      </w:r>
      <w:r>
        <w:rPr>
          <w:sz w:val="18"/>
        </w:rPr>
        <w:t>```</w:t>
      </w:r>
    </w:p>
    <w:p w14:paraId="698A7ADC">
      <w:r>
        <w:rPr>
          <w:sz w:val="18"/>
        </w:rPr>
        <w:t>---</w:t>
      </w:r>
    </w:p>
    <w:p w14:paraId="409137A0">
      <w:pPr>
        <w:pStyle w:val="4"/>
      </w:pPr>
      <w:bookmarkStart w:id="2506" w:name="_Toc28819"/>
      <w:r>
        <w:t>查询客户列表（新）</w:t>
      </w:r>
      <w:bookmarkEnd w:id="2506"/>
    </w:p>
    <w:p w14:paraId="215ED0EB">
      <w:r>
        <w:rPr>
          <w:sz w:val="18"/>
        </w:rPr>
        <w:t>- Source path: docs/Service/customerServiceCrmcustomerIndex</w:t>
      </w:r>
      <w:r>
        <w:rPr>
          <w:sz w:val="18"/>
        </w:rPr>
        <w:br w:type="textWrapping"/>
      </w:r>
      <w:r>
        <w:rPr>
          <w:sz w:val="18"/>
        </w:rPr>
        <w:t>- Source URL: https://apidoc.lingxing.com/docs/Service/customerServiceCrmcustomerIndex.md</w:t>
      </w:r>
    </w:p>
    <w:p w14:paraId="51C06219">
      <w:r>
        <w:rPr>
          <w:sz w:val="18"/>
        </w:rPr>
        <w:t># 查询客户列表（新）</w:t>
      </w:r>
    </w:p>
    <w:p w14:paraId="0CCD507C">
      <w:pPr>
        <w:pStyle w:val="4"/>
      </w:pPr>
      <w:bookmarkStart w:id="2507" w:name="_Toc25587"/>
      <w:r>
        <w:t>接口信息</w:t>
      </w:r>
      <w:bookmarkEnd w:id="2507"/>
    </w:p>
    <w:p w14:paraId="0B7591C3">
      <w:pPr>
        <w:pStyle w:val="4"/>
      </w:pPr>
      <w:bookmarkStart w:id="2508" w:name="_Toc28101"/>
      <w:r>
        <w:t>请求参数</w:t>
      </w:r>
      <w:bookmarkEnd w:id="2508"/>
    </w:p>
    <w:p w14:paraId="7EF432F4">
      <w:pPr>
        <w:pStyle w:val="4"/>
      </w:pPr>
      <w:bookmarkStart w:id="2509" w:name="_Toc10829"/>
      <w:r>
        <w:t>请求示例</w:t>
      </w:r>
      <w:bookmarkEnd w:id="2509"/>
    </w:p>
    <w:p w14:paraId="7DD220D3">
      <w:r>
        <w:rPr>
          <w:sz w:val="18"/>
        </w:rPr>
        <w:t>```</w:t>
      </w:r>
      <w:r>
        <w:rPr>
          <w:sz w:val="18"/>
        </w:rPr>
        <w:br w:type="textWrapping"/>
      </w:r>
      <w:r>
        <w:rPr>
          <w:sz w:val="18"/>
        </w:rPr>
        <w:t>{</w:t>
      </w:r>
      <w:r>
        <w:rPr>
          <w:sz w:val="18"/>
        </w:rPr>
        <w:br w:type="textWrapping"/>
      </w:r>
      <w:r>
        <w:rPr>
          <w:sz w:val="18"/>
        </w:rPr>
        <w:t xml:space="preserve">    "sort_field": "order_items",</w:t>
      </w:r>
      <w:r>
        <w:rPr>
          <w:sz w:val="18"/>
        </w:rPr>
        <w:br w:type="textWrapping"/>
      </w:r>
      <w:r>
        <w:rPr>
          <w:sz w:val="18"/>
        </w:rPr>
        <w:t xml:space="preserve">    "sort_type": "desc",</w:t>
      </w:r>
      <w:r>
        <w:rPr>
          <w:sz w:val="18"/>
        </w:rPr>
        <w:br w:type="textWrapping"/>
      </w:r>
      <w:r>
        <w:rPr>
          <w:sz w:val="18"/>
        </w:rPr>
        <w:t xml:space="preserve">    "date_field": "first_purchase_date",</w:t>
      </w:r>
      <w:r>
        <w:rPr>
          <w:sz w:val="18"/>
        </w:rPr>
        <w:br w:type="textWrapping"/>
      </w:r>
      <w:r>
        <w:rPr>
          <w:sz w:val="18"/>
        </w:rPr>
        <w:t xml:space="preserve">    "start_date": "2021-01-31",</w:t>
      </w:r>
      <w:r>
        <w:rPr>
          <w:sz w:val="18"/>
        </w:rPr>
        <w:br w:type="textWrapping"/>
      </w:r>
      <w:r>
        <w:rPr>
          <w:sz w:val="18"/>
        </w:rPr>
        <w:t xml:space="preserve">    "end_date": "2021-03-02",</w:t>
      </w:r>
      <w:r>
        <w:rPr>
          <w:sz w:val="18"/>
        </w:rPr>
        <w:br w:type="textWrapping"/>
      </w:r>
      <w:r>
        <w:rPr>
          <w:sz w:val="18"/>
        </w:rPr>
        <w:t xml:space="preserve">    "currency_type": 0,</w:t>
      </w:r>
      <w:r>
        <w:rPr>
          <w:sz w:val="18"/>
        </w:rPr>
        <w:br w:type="textWrapping"/>
      </w:r>
      <w:r>
        <w:rPr>
          <w:sz w:val="18"/>
        </w:rPr>
        <w:t xml:space="preserve">    "search_field": "buyer_email",</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"search_value": "t83lnqt83k5317b@marketplace.amazon.com",</w:t>
      </w:r>
      <w:r>
        <w:rPr>
          <w:sz w:val="18"/>
        </w:rPr>
        <w:br w:type="textWrapping"/>
      </w:r>
      <w:r>
        <w:rPr>
          <w:sz w:val="18"/>
        </w:rPr>
        <w:t xml:space="preserve">    "sids": "17"</w:t>
      </w:r>
      <w:r>
        <w:rPr>
          <w:sz w:val="18"/>
        </w:rPr>
        <w:br w:type="textWrapping"/>
      </w:r>
      <w:r>
        <w:rPr>
          <w:sz w:val="18"/>
        </w:rPr>
        <w:t>}</w:t>
      </w:r>
      <w:r>
        <w:rPr>
          <w:sz w:val="18"/>
        </w:rPr>
        <w:br w:type="textWrapping"/>
      </w:r>
      <w:r>
        <w:rPr>
          <w:sz w:val="18"/>
        </w:rPr>
        <w:t>```</w:t>
      </w:r>
    </w:p>
    <w:p w14:paraId="2D1F093E">
      <w:pPr>
        <w:pStyle w:val="4"/>
      </w:pPr>
      <w:bookmarkStart w:id="2510" w:name="_Toc2859"/>
      <w:r>
        <w:t>返回结果</w:t>
      </w:r>
      <w:bookmarkEnd w:id="2510"/>
    </w:p>
    <w:p w14:paraId="76226469">
      <w:r>
        <w:rPr>
          <w:sz w:val="18"/>
        </w:rPr>
        <w:t>Json Object</w:t>
      </w:r>
    </w:p>
    <w:p w14:paraId="03AFFF2D">
      <w:pPr>
        <w:pStyle w:val="4"/>
      </w:pPr>
      <w:bookmarkStart w:id="2511" w:name="_Toc30688"/>
      <w:r>
        <w:t>返回成功示例</w:t>
      </w:r>
      <w:bookmarkEnd w:id="2511"/>
    </w:p>
    <w:p w14:paraId="5376560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"842d7733ef5d4d968bc6877e06c34453.1697004896752",</w:t>
      </w:r>
      <w:r>
        <w:rPr>
          <w:sz w:val="18"/>
        </w:rPr>
        <w:br w:type="textWrapping"/>
      </w:r>
      <w:r>
        <w:rPr>
          <w:sz w:val="18"/>
        </w:rPr>
        <w:t xml:space="preserve">    "response_time": "2023-10-11 14:14:56",</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"buyer_email": "1f9rg94t5vnhqgm@marketplace.amazon.com",</w:t>
      </w:r>
      <w:r>
        <w:rPr>
          <w:sz w:val="18"/>
        </w:rPr>
        <w:br w:type="textWrapping"/>
      </w:r>
      <w:r>
        <w:rPr>
          <w:sz w:val="18"/>
        </w:rPr>
        <w:t xml:space="preserve">            "buyer_name": "linda meckel",</w:t>
      </w:r>
      <w:r>
        <w:rPr>
          <w:sz w:val="18"/>
        </w:rPr>
        <w:br w:type="textWrapping"/>
      </w:r>
      <w:r>
        <w:rPr>
          <w:sz w:val="18"/>
        </w:rPr>
        <w:t xml:space="preserve">            "sid": 109,</w:t>
      </w:r>
      <w:r>
        <w:rPr>
          <w:sz w:val="18"/>
        </w:rPr>
        <w:br w:type="textWrapping"/>
      </w:r>
      <w:r>
        <w:rPr>
          <w:sz w:val="18"/>
        </w:rPr>
        <w:t xml:space="preserve">            "country": "美国",</w:t>
      </w:r>
      <w:r>
        <w:rPr>
          <w:sz w:val="18"/>
        </w:rPr>
        <w:br w:type="textWrapping"/>
      </w:r>
      <w:r>
        <w:rPr>
          <w:sz w:val="18"/>
        </w:rPr>
        <w:t xml:space="preserve">            "order_items": 1,</w:t>
      </w:r>
      <w:r>
        <w:rPr>
          <w:sz w:val="18"/>
        </w:rPr>
        <w:br w:type="textWrapping"/>
      </w:r>
      <w:r>
        <w:rPr>
          <w:sz w:val="18"/>
        </w:rPr>
        <w:t xml:space="preserve">            "volume": 1,</w:t>
      </w:r>
      <w:r>
        <w:rPr>
          <w:sz w:val="18"/>
        </w:rPr>
        <w:br w:type="textWrapping"/>
      </w:r>
      <w:r>
        <w:rPr>
          <w:sz w:val="18"/>
        </w:rPr>
        <w:t xml:space="preserve">            "amount": 0,</w:t>
      </w:r>
      <w:r>
        <w:rPr>
          <w:sz w:val="18"/>
        </w:rPr>
        <w:br w:type="textWrapping"/>
      </w:r>
      <w:r>
        <w:rPr>
          <w:sz w:val="18"/>
        </w:rPr>
        <w:t xml:space="preserve">            "per_customer_transaction": 0,</w:t>
      </w:r>
      <w:r>
        <w:rPr>
          <w:sz w:val="18"/>
        </w:rPr>
        <w:br w:type="textWrapping"/>
      </w:r>
      <w:r>
        <w:rPr>
          <w:sz w:val="18"/>
        </w:rPr>
        <w:t xml:space="preserve">            "currency_icon": "$",</w:t>
      </w:r>
      <w:r>
        <w:rPr>
          <w:sz w:val="18"/>
        </w:rPr>
        <w:br w:type="textWrapping"/>
      </w:r>
      <w:r>
        <w:rPr>
          <w:sz w:val="18"/>
        </w:rPr>
        <w:t xml:space="preserve">            "refund_number": 1,</w:t>
      </w:r>
      <w:r>
        <w:rPr>
          <w:sz w:val="18"/>
        </w:rPr>
        <w:br w:type="textWrapping"/>
      </w:r>
      <w:r>
        <w:rPr>
          <w:sz w:val="18"/>
        </w:rPr>
        <w:t xml:space="preserve">            "refund_sales_number": 1,</w:t>
      </w:r>
      <w:r>
        <w:rPr>
          <w:sz w:val="18"/>
        </w:rPr>
        <w:br w:type="textWrapping"/>
      </w:r>
      <w:r>
        <w:rPr>
          <w:sz w:val="18"/>
        </w:rPr>
        <w:t xml:space="preserve">            "refund_rate": 1,</w:t>
      </w:r>
      <w:r>
        <w:rPr>
          <w:sz w:val="18"/>
        </w:rPr>
        <w:br w:type="textWrapping"/>
      </w:r>
      <w:r>
        <w:rPr>
          <w:sz w:val="18"/>
        </w:rPr>
        <w:t xml:space="preserve">            "return_number": 0,</w:t>
      </w:r>
      <w:r>
        <w:rPr>
          <w:sz w:val="18"/>
        </w:rPr>
        <w:br w:type="textWrapping"/>
      </w:r>
      <w:r>
        <w:rPr>
          <w:sz w:val="18"/>
        </w:rPr>
        <w:t xml:space="preserve">            "return_sales_number": 0,</w:t>
      </w:r>
      <w:r>
        <w:rPr>
          <w:sz w:val="18"/>
        </w:rPr>
        <w:br w:type="textWrapping"/>
      </w:r>
      <w:r>
        <w:rPr>
          <w:sz w:val="18"/>
        </w:rPr>
        <w:t xml:space="preserve">            "return_rate": 0,</w:t>
      </w:r>
      <w:r>
        <w:rPr>
          <w:sz w:val="18"/>
        </w:rPr>
        <w:br w:type="textWrapping"/>
      </w:r>
      <w:r>
        <w:rPr>
          <w:sz w:val="18"/>
        </w:rPr>
        <w:t xml:space="preserve">            "feedback_number": 0,</w:t>
      </w:r>
      <w:r>
        <w:rPr>
          <w:sz w:val="18"/>
        </w:rPr>
        <w:br w:type="textWrapping"/>
      </w:r>
      <w:r>
        <w:rPr>
          <w:sz w:val="18"/>
        </w:rPr>
        <w:t xml:space="preserve">            "seller_name": "篮球",</w:t>
      </w:r>
      <w:r>
        <w:rPr>
          <w:sz w:val="18"/>
        </w:rPr>
        <w:br w:type="textWrapping"/>
      </w:r>
      <w:r>
        <w:rPr>
          <w:sz w:val="18"/>
        </w:rPr>
        <w:t xml:space="preserve">            "feedback_bad_number": 0,</w:t>
      </w:r>
      <w:r>
        <w:rPr>
          <w:sz w:val="18"/>
        </w:rPr>
        <w:br w:type="textWrapping"/>
      </w:r>
      <w:r>
        <w:rPr>
          <w:sz w:val="18"/>
        </w:rPr>
        <w:t xml:space="preserve">            "feedback_rate": 0,</w:t>
      </w:r>
      <w:r>
        <w:rPr>
          <w:sz w:val="18"/>
        </w:rPr>
        <w:br w:type="textWrapping"/>
      </w:r>
      <w:r>
        <w:rPr>
          <w:sz w:val="18"/>
        </w:rPr>
        <w:t xml:space="preserve">            "feedback_bad_rate": 0,</w:t>
      </w:r>
      <w:r>
        <w:rPr>
          <w:sz w:val="18"/>
        </w:rPr>
        <w:br w:type="textWrapping"/>
      </w:r>
      <w:r>
        <w:rPr>
          <w:sz w:val="18"/>
        </w:rPr>
        <w:t xml:space="preserve">            "first_purchase_date": "2021-02-23 14:24:46",</w:t>
      </w:r>
      <w:r>
        <w:rPr>
          <w:sz w:val="18"/>
        </w:rPr>
        <w:br w:type="textWrapping"/>
      </w:r>
      <w:r>
        <w:rPr>
          <w:sz w:val="18"/>
        </w:rPr>
        <w:t xml:space="preserve">            "last_purchase_date": "2021-02-23 14:24:46",</w:t>
      </w:r>
      <w:r>
        <w:rPr>
          <w:sz w:val="18"/>
        </w:rPr>
        <w:br w:type="textWrapping"/>
      </w:r>
      <w:r>
        <w:rPr>
          <w:sz w:val="18"/>
        </w:rPr>
        <w:t xml:space="preserve">            "remark": "",</w:t>
      </w:r>
      <w:r>
        <w:rPr>
          <w:sz w:val="18"/>
        </w:rPr>
        <w:br w:type="textWrapping"/>
      </w:r>
      <w:r>
        <w:rPr>
          <w:sz w:val="18"/>
        </w:rPr>
        <w:t xml:space="preserve">            "group": ["4.13验证", "选择两个店铺", "081111", "重构后验证", "自定义080801", "12"]</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476C1C5">
      <w:r>
        <w:rPr>
          <w:sz w:val="18"/>
        </w:rPr>
        <w:t>---</w:t>
      </w:r>
    </w:p>
    <w:p w14:paraId="308EE798">
      <w:pPr>
        <w:pStyle w:val="4"/>
      </w:pPr>
      <w:bookmarkStart w:id="2512" w:name="_Toc19390"/>
      <w:r>
        <w:t>查询业绩通知列表</w:t>
      </w:r>
      <w:bookmarkEnd w:id="2512"/>
    </w:p>
    <w:p w14:paraId="0E00BED7">
      <w:r>
        <w:rPr>
          <w:sz w:val="18"/>
        </w:rPr>
        <w:t>- Source path: docs/Service/PerformanceNoticeList.md</w:t>
      </w:r>
      <w:r>
        <w:rPr>
          <w:sz w:val="18"/>
        </w:rPr>
        <w:br w:type="textWrapping"/>
      </w:r>
      <w:r>
        <w:rPr>
          <w:sz w:val="18"/>
        </w:rPr>
        <w:t>- Source URL: https://apidoc.lingxing.com/docs/Service/PerformanceNoticeList.md</w:t>
      </w:r>
    </w:p>
    <w:p w14:paraId="3EE8ABBC">
      <w:r>
        <w:rPr>
          <w:sz w:val="18"/>
        </w:rPr>
        <w:t># 查询业绩通知列表</w:t>
      </w:r>
    </w:p>
    <w:p w14:paraId="781359BF">
      <w:pPr>
        <w:pStyle w:val="4"/>
      </w:pPr>
      <w:bookmarkStart w:id="2513" w:name="_Toc27232"/>
      <w:r>
        <w:t>接口信息</w:t>
      </w:r>
      <w:bookmarkEnd w:id="2513"/>
    </w:p>
    <w:p w14:paraId="5FAA90B2">
      <w:pPr>
        <w:pStyle w:val="4"/>
      </w:pPr>
      <w:bookmarkStart w:id="2514" w:name="_Toc18233"/>
      <w:r>
        <w:t>请求参数</w:t>
      </w:r>
      <w:bookmarkEnd w:id="2514"/>
    </w:p>
    <w:p w14:paraId="6A7FF4B9">
      <w:pPr>
        <w:pStyle w:val="4"/>
      </w:pPr>
      <w:bookmarkStart w:id="2515" w:name="_Toc12322"/>
      <w:r>
        <w:t>请求示例</w:t>
      </w:r>
      <w:bookmarkEnd w:id="2515"/>
    </w:p>
    <w:p w14:paraId="534FF942">
      <w:r>
        <w:rPr>
          <w:sz w:val="18"/>
        </w:rPr>
        <w:t>```</w:t>
      </w:r>
      <w:r>
        <w:rPr>
          <w:sz w:val="18"/>
        </w:rPr>
        <w:br w:type="textWrapping"/>
      </w:r>
      <w:r>
        <w:rPr>
          <w:sz w:val="18"/>
        </w:rPr>
        <w:t>{</w:t>
      </w:r>
      <w:r>
        <w:rPr>
          <w:sz w:val="18"/>
        </w:rPr>
        <w:br w:type="textWrapping"/>
      </w:r>
      <w:r>
        <w:rPr>
          <w:sz w:val="18"/>
        </w:rPr>
        <w:t xml:space="preserve">    "sid": 121,</w:t>
      </w:r>
      <w:r>
        <w:rPr>
          <w:sz w:val="18"/>
        </w:rPr>
        <w:br w:type="textWrapping"/>
      </w:r>
      <w:r>
        <w:rPr>
          <w:sz w:val="18"/>
        </w:rPr>
        <w:t xml:space="preserve">    "status": [0, 1],</w:t>
      </w:r>
      <w:r>
        <w:rPr>
          <w:sz w:val="18"/>
        </w:rPr>
        <w:br w:type="textWrapping"/>
      </w:r>
      <w:r>
        <w:rPr>
          <w:sz w:val="18"/>
        </w:rPr>
        <w:t xml:space="preserve">    "startDate": "2025-09-11",</w:t>
      </w:r>
      <w:r>
        <w:rPr>
          <w:sz w:val="18"/>
        </w:rPr>
        <w:br w:type="textWrapping"/>
      </w:r>
      <w:r>
        <w:rPr>
          <w:sz w:val="18"/>
        </w:rPr>
        <w:t xml:space="preserve">    "endDate": "2025-09-10",</w:t>
      </w:r>
      <w:r>
        <w:rPr>
          <w:sz w:val="18"/>
        </w:rPr>
        <w:br w:type="textWrapping"/>
      </w:r>
      <w:r>
        <w:rPr>
          <w:sz w:val="18"/>
        </w:rPr>
        <w:t xml:space="preserve">    "searchField": "subject",</w:t>
      </w:r>
      <w:r>
        <w:rPr>
          <w:sz w:val="18"/>
        </w:rPr>
        <w:br w:type="textWrapping"/>
      </w:r>
      <w:r>
        <w:rPr>
          <w:sz w:val="18"/>
        </w:rPr>
        <w:t xml:space="preserve">    "searchValue": "123",</w:t>
      </w:r>
      <w:r>
        <w:rPr>
          <w:sz w:val="18"/>
        </w:rPr>
        <w:br w:type="textWrapping"/>
      </w:r>
      <w:r>
        <w:rPr>
          <w:sz w:val="18"/>
        </w:rPr>
        <w:t xml:space="preserve">    "mailTagIds": ["2883251111888888"],</w:t>
      </w:r>
      <w:r>
        <w:rPr>
          <w:sz w:val="18"/>
        </w:rPr>
        <w:br w:type="textWrapping"/>
      </w:r>
      <w:r>
        <w:rPr>
          <w:sz w:val="18"/>
        </w:rPr>
        <w:t xml:space="preserve">    "isRead": 1,</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w:t>
      </w:r>
      <w:r>
        <w:rPr>
          <w:sz w:val="18"/>
        </w:rPr>
        <w:br w:type="textWrapping"/>
      </w:r>
      <w:r>
        <w:rPr>
          <w:sz w:val="18"/>
        </w:rPr>
        <w:t>```</w:t>
      </w:r>
    </w:p>
    <w:p w14:paraId="17C31E75">
      <w:pPr>
        <w:pStyle w:val="4"/>
      </w:pPr>
      <w:bookmarkStart w:id="2516" w:name="_Toc14843"/>
      <w:r>
        <w:t>返回结果</w:t>
      </w:r>
      <w:bookmarkEnd w:id="2516"/>
    </w:p>
    <w:p w14:paraId="705085A8">
      <w:pPr>
        <w:pStyle w:val="4"/>
      </w:pPr>
      <w:bookmarkStart w:id="2517" w:name="_Toc17892"/>
      <w:r>
        <w:t>返回成功示例</w:t>
      </w:r>
      <w:bookmarkEnd w:id="2517"/>
    </w:p>
    <w:p w14:paraId="12405B7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"93093b23e6c64089b7ba9cb233dc11e5.1757576342640",</w:t>
      </w:r>
      <w:r>
        <w:rPr>
          <w:sz w:val="18"/>
        </w:rPr>
        <w:br w:type="textWrapping"/>
      </w:r>
      <w:r>
        <w:rPr>
          <w:sz w:val="18"/>
        </w:rPr>
        <w:t xml:space="preserve">    "response_time": "2025-09-11 15:39:03",</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"id": 19,</w:t>
      </w:r>
      <w:r>
        <w:rPr>
          <w:sz w:val="18"/>
        </w:rPr>
        <w:br w:type="textWrapping"/>
      </w:r>
      <w:r>
        <w:rPr>
          <w:sz w:val="18"/>
        </w:rPr>
        <w:t xml:space="preserve">            "companyId": 800,</w:t>
      </w:r>
      <w:r>
        <w:rPr>
          <w:sz w:val="18"/>
        </w:rPr>
        <w:br w:type="textWrapping"/>
      </w:r>
      <w:r>
        <w:rPr>
          <w:sz w:val="18"/>
        </w:rPr>
        <w:t xml:space="preserve">            "performanceNoticeUuid": "488",</w:t>
      </w:r>
      <w:r>
        <w:rPr>
          <w:sz w:val="18"/>
        </w:rPr>
        <w:br w:type="textWrapping"/>
      </w:r>
      <w:r>
        <w:rPr>
          <w:sz w:val="18"/>
        </w:rPr>
        <w:t xml:space="preserve">            "sid": 121,</w:t>
      </w:r>
      <w:r>
        <w:rPr>
          <w:sz w:val="18"/>
        </w:rPr>
        <w:br w:type="textWrapping"/>
      </w:r>
      <w:r>
        <w:rPr>
          <w:sz w:val="18"/>
        </w:rPr>
        <w:t xml:space="preserve">            "mailId": "116988",</w:t>
      </w:r>
      <w:r>
        <w:rPr>
          <w:sz w:val="18"/>
        </w:rPr>
        <w:br w:type="textWrapping"/>
      </w:r>
      <w:r>
        <w:rPr>
          <w:sz w:val="18"/>
        </w:rPr>
        <w:t xml:space="preserve">            "subject": "第1封 sid：12",</w:t>
      </w:r>
      <w:r>
        <w:rPr>
          <w:sz w:val="18"/>
        </w:rPr>
        <w:br w:type="textWrapping"/>
      </w:r>
      <w:r>
        <w:rPr>
          <w:sz w:val="18"/>
        </w:rPr>
        <w:t xml:space="preserve">            "status": 0,</w:t>
      </w:r>
      <w:r>
        <w:rPr>
          <w:sz w:val="18"/>
        </w:rPr>
        <w:br w:type="textWrapping"/>
      </w:r>
      <w:r>
        <w:rPr>
          <w:sz w:val="18"/>
        </w:rPr>
        <w:t xml:space="preserve">            "isRead": 1,</w:t>
      </w:r>
      <w:r>
        <w:rPr>
          <w:sz w:val="18"/>
        </w:rPr>
        <w:br w:type="textWrapping"/>
      </w:r>
      <w:r>
        <w:rPr>
          <w:sz w:val="18"/>
        </w:rPr>
        <w:t xml:space="preserve">            "content": "",</w:t>
      </w:r>
      <w:r>
        <w:rPr>
          <w:sz w:val="18"/>
        </w:rPr>
        <w:br w:type="textWrapping"/>
      </w:r>
      <w:r>
        <w:rPr>
          <w:sz w:val="18"/>
        </w:rPr>
        <w:t xml:space="preserve">            "mailCreateDate": "2024-12-29",</w:t>
      </w:r>
      <w:r>
        <w:rPr>
          <w:sz w:val="18"/>
        </w:rPr>
        <w:br w:type="textWrapping"/>
      </w:r>
      <w:r>
        <w:rPr>
          <w:sz w:val="18"/>
        </w:rPr>
        <w:t xml:space="preserve">            "tagList": [{</w:t>
      </w:r>
      <w:r>
        <w:rPr>
          <w:sz w:val="18"/>
        </w:rPr>
        <w:br w:type="textWrapping"/>
      </w:r>
      <w:r>
        <w:rPr>
          <w:sz w:val="18"/>
        </w:rPr>
        <w:t xml:space="preserve">                "cid": 0,</w:t>
      </w:r>
      <w:r>
        <w:rPr>
          <w:sz w:val="18"/>
        </w:rPr>
        <w:br w:type="textWrapping"/>
      </w:r>
      <w:r>
        <w:rPr>
          <w:sz w:val="18"/>
        </w:rPr>
        <w:t xml:space="preserve">                "color": "A972CF",</w:t>
      </w:r>
      <w:r>
        <w:rPr>
          <w:sz w:val="18"/>
        </w:rPr>
        <w:br w:type="textWrapping"/>
      </w:r>
      <w:r>
        <w:rPr>
          <w:sz w:val="18"/>
        </w:rPr>
        <w:t xml:space="preserve">                "tagName": "紫色",</w:t>
      </w:r>
      <w:r>
        <w:rPr>
          <w:sz w:val="18"/>
        </w:rPr>
        <w:br w:type="textWrapping"/>
      </w:r>
      <w:r>
        <w:rPr>
          <w:sz w:val="18"/>
        </w:rPr>
        <w:t xml:space="preserve">                "webMailTagUuid": "12498"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"lastUpdateDate": "2025-03-19 18:32:11"</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192165B">
      <w:r>
        <w:rPr>
          <w:sz w:val="18"/>
        </w:rPr>
        <w:t>---</w:t>
      </w:r>
    </w:p>
    <w:p w14:paraId="1D0435C3">
      <w:pPr>
        <w:pStyle w:val="4"/>
      </w:pPr>
      <w:bookmarkStart w:id="2518" w:name="_Toc60"/>
      <w:r>
        <w:t>关键词列表</w:t>
      </w:r>
      <w:bookmarkEnd w:id="2518"/>
    </w:p>
    <w:p w14:paraId="140B0DDB">
      <w:r>
        <w:rPr>
          <w:sz w:val="18"/>
        </w:rPr>
        <w:t>- Source path: docs/Tools/GetKeywordList</w:t>
      </w:r>
      <w:r>
        <w:rPr>
          <w:sz w:val="18"/>
        </w:rPr>
        <w:br w:type="textWrapping"/>
      </w:r>
      <w:r>
        <w:rPr>
          <w:sz w:val="18"/>
        </w:rPr>
        <w:t>- Source URL: https://apidoc.lingxing.com/docs/Tools/GetKeywordList.md</w:t>
      </w:r>
    </w:p>
    <w:p w14:paraId="6DFA54FF">
      <w:r>
        <w:rPr>
          <w:sz w:val="18"/>
        </w:rPr>
        <w:t># 关键词列表</w:t>
      </w:r>
    </w:p>
    <w:p w14:paraId="46BF9409">
      <w:pPr>
        <w:pStyle w:val="4"/>
      </w:pPr>
      <w:bookmarkStart w:id="2519" w:name="_Toc26537"/>
      <w:r>
        <w:t>接口信息</w:t>
      </w:r>
      <w:bookmarkEnd w:id="2519"/>
    </w:p>
    <w:p w14:paraId="6A4AF94C">
      <w:pPr>
        <w:pStyle w:val="4"/>
      </w:pPr>
      <w:bookmarkStart w:id="2520" w:name="_Toc7161"/>
      <w:r>
        <w:t>请求参数</w:t>
      </w:r>
      <w:bookmarkEnd w:id="2520"/>
    </w:p>
    <w:p w14:paraId="5A4C2589">
      <w:pPr>
        <w:pStyle w:val="4"/>
      </w:pPr>
      <w:bookmarkStart w:id="2521" w:name="_Toc30066"/>
      <w:r>
        <w:t>请求示例</w:t>
      </w:r>
      <w:bookmarkEnd w:id="2521"/>
    </w:p>
    <w:p w14:paraId="39A1221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"mid": 1,</w:t>
      </w:r>
      <w:r>
        <w:rPr>
          <w:sz w:val="18"/>
        </w:rPr>
        <w:br w:type="textWrapping"/>
      </w:r>
      <w:r>
        <w:rPr>
          <w:sz w:val="18"/>
        </w:rPr>
        <w:t xml:space="preserve">    "start_date": "2024-08-01",</w:t>
      </w:r>
      <w:r>
        <w:rPr>
          <w:sz w:val="18"/>
        </w:rPr>
        <w:br w:type="textWrapping"/>
      </w:r>
      <w:r>
        <w:rPr>
          <w:sz w:val="18"/>
        </w:rPr>
        <w:t xml:space="preserve">    "end_date": "2024-08-01"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2343001">
      <w:pPr>
        <w:pStyle w:val="4"/>
      </w:pPr>
      <w:bookmarkStart w:id="2522" w:name="_Toc9021"/>
      <w:r>
        <w:t>返回结果</w:t>
      </w:r>
      <w:bookmarkEnd w:id="2522"/>
    </w:p>
    <w:p w14:paraId="36737B5A">
      <w:r>
        <w:rPr>
          <w:sz w:val="18"/>
        </w:rPr>
        <w:t>Json Object</w:t>
      </w:r>
    </w:p>
    <w:p w14:paraId="168D302D">
      <w:pPr>
        <w:pStyle w:val="4"/>
      </w:pPr>
      <w:bookmarkStart w:id="2523" w:name="_Toc21224"/>
      <w:r>
        <w:t>返回成功示例</w:t>
      </w:r>
      <w:bookmarkEnd w:id="2523"/>
    </w:p>
    <w:p w14:paraId="6EA4C64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"8D680B8B-3C6F-3E16-F055-73DC70EAD977",</w:t>
      </w:r>
      <w:r>
        <w:rPr>
          <w:sz w:val="18"/>
        </w:rPr>
        <w:br w:type="textWrapping"/>
      </w:r>
      <w:r>
        <w:rPr>
          <w:sz w:val="18"/>
        </w:rPr>
        <w:t xml:space="preserve">    "response_time": "2022-11-23 19:52:36",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"id": 386,</w:t>
      </w:r>
      <w:r>
        <w:rPr>
          <w:sz w:val="18"/>
        </w:rPr>
        <w:br w:type="textWrapping"/>
      </w:r>
      <w:r>
        <w:rPr>
          <w:sz w:val="18"/>
        </w:rPr>
        <w:t xml:space="preserve">            "key_word": "Size Blenders",</w:t>
      </w:r>
      <w:r>
        <w:rPr>
          <w:sz w:val="18"/>
        </w:rPr>
        <w:br w:type="textWrapping"/>
      </w:r>
      <w:r>
        <w:rPr>
          <w:sz w:val="18"/>
        </w:rPr>
        <w:t xml:space="preserve">            "rank": 1000,</w:t>
      </w:r>
      <w:r>
        <w:rPr>
          <w:sz w:val="18"/>
        </w:rPr>
        <w:br w:type="textWrapping"/>
      </w:r>
      <w:r>
        <w:rPr>
          <w:sz w:val="18"/>
        </w:rPr>
        <w:t xml:space="preserve">            "page": 1000,</w:t>
      </w:r>
      <w:r>
        <w:rPr>
          <w:sz w:val="18"/>
        </w:rPr>
        <w:br w:type="textWrapping"/>
      </w:r>
      <w:r>
        <w:rPr>
          <w:sz w:val="18"/>
        </w:rPr>
        <w:t xml:space="preserve">            "create_time": "2024-08-01 16:38",</w:t>
      </w:r>
      <w:r>
        <w:rPr>
          <w:sz w:val="18"/>
        </w:rPr>
        <w:br w:type="textWrapping"/>
      </w:r>
      <w:r>
        <w:rPr>
          <w:sz w:val="18"/>
        </w:rPr>
        <w:t xml:space="preserve">            "current_page_rank": 1000,</w:t>
      </w:r>
      <w:r>
        <w:rPr>
          <w:sz w:val="18"/>
        </w:rPr>
        <w:br w:type="textWrapping"/>
      </w:r>
      <w:r>
        <w:rPr>
          <w:sz w:val="18"/>
        </w:rPr>
        <w:t xml:space="preserve">            "sbv_page": -1,</w:t>
      </w:r>
      <w:r>
        <w:rPr>
          <w:sz w:val="18"/>
        </w:rPr>
        <w:br w:type="textWrapping"/>
      </w:r>
      <w:r>
        <w:rPr>
          <w:sz w:val="18"/>
        </w:rPr>
        <w:t xml:space="preserve">            "rank_text": "-(未进前6页)",</w:t>
      </w:r>
      <w:r>
        <w:rPr>
          <w:sz w:val="18"/>
        </w:rPr>
        <w:br w:type="textWrapping"/>
      </w:r>
      <w:r>
        <w:rPr>
          <w:sz w:val="18"/>
        </w:rPr>
        <w:t xml:space="preserve">            "sbv_text": "",</w:t>
      </w:r>
      <w:r>
        <w:rPr>
          <w:sz w:val="18"/>
        </w:rPr>
        <w:br w:type="textWrapping"/>
      </w:r>
      <w:r>
        <w:rPr>
          <w:sz w:val="18"/>
        </w:rPr>
        <w:t xml:space="preserve">            "is_sponsored": 0,</w:t>
      </w:r>
      <w:r>
        <w:rPr>
          <w:sz w:val="18"/>
        </w:rPr>
        <w:br w:type="textWrapping"/>
      </w:r>
      <w:r>
        <w:rPr>
          <w:sz w:val="18"/>
        </w:rPr>
        <w:t xml:space="preserve">            "type": 1,</w:t>
      </w:r>
      <w:r>
        <w:rPr>
          <w:sz w:val="18"/>
        </w:rPr>
        <w:br w:type="textWrapping"/>
      </w:r>
      <w:r>
        <w:rPr>
          <w:sz w:val="18"/>
        </w:rPr>
        <w:t xml:space="preserve">            "monitor_time": "2024-12-19 08:00",</w:t>
      </w:r>
      <w:r>
        <w:rPr>
          <w:sz w:val="18"/>
        </w:rPr>
        <w:br w:type="textWrapping"/>
      </w:r>
      <w:r>
        <w:rPr>
          <w:sz w:val="18"/>
        </w:rPr>
        <w:t xml:space="preserve">            "keyword_remark": "",</w:t>
      </w:r>
      <w:r>
        <w:rPr>
          <w:sz w:val="18"/>
        </w:rPr>
        <w:br w:type="textWrapping"/>
      </w:r>
      <w:r>
        <w:rPr>
          <w:sz w:val="18"/>
        </w:rPr>
        <w:t xml:space="preserve">            "asin": "B0CT6P5N4V",</w:t>
      </w:r>
      <w:r>
        <w:rPr>
          <w:sz w:val="18"/>
        </w:rPr>
        <w:br w:type="textWrapping"/>
      </w:r>
      <w:r>
        <w:rPr>
          <w:sz w:val="18"/>
        </w:rPr>
        <w:t xml:space="preserve">            "parent_asin": "",</w:t>
      </w:r>
      <w:r>
        <w:rPr>
          <w:sz w:val="18"/>
        </w:rPr>
        <w:br w:type="textWrapping"/>
      </w:r>
      <w:r>
        <w:rPr>
          <w:sz w:val="18"/>
        </w:rPr>
        <w:t xml:space="preserve">            "title": "",</w:t>
      </w:r>
      <w:r>
        <w:rPr>
          <w:sz w:val="18"/>
        </w:rPr>
        <w:br w:type="textWrapping"/>
      </w:r>
      <w:r>
        <w:rPr>
          <w:sz w:val="18"/>
        </w:rPr>
        <w:t xml:space="preserve">            "keyword_num": 4,</w:t>
      </w:r>
      <w:r>
        <w:rPr>
          <w:sz w:val="18"/>
        </w:rPr>
        <w:br w:type="textWrapping"/>
      </w:r>
      <w:r>
        <w:rPr>
          <w:sz w:val="18"/>
        </w:rPr>
        <w:t xml:space="preserve">            "asin_remark": "",</w:t>
      </w:r>
      <w:r>
        <w:rPr>
          <w:sz w:val="18"/>
        </w:rPr>
        <w:br w:type="textWrapping"/>
      </w:r>
      <w:r>
        <w:rPr>
          <w:sz w:val="18"/>
        </w:rPr>
        <w:t xml:space="preserve">            "country": "美国",</w:t>
      </w:r>
      <w:r>
        <w:rPr>
          <w:sz w:val="18"/>
        </w:rPr>
        <w:br w:type="textWrapping"/>
      </w:r>
      <w:r>
        <w:rPr>
          <w:sz w:val="18"/>
        </w:rPr>
        <w:t xml:space="preserve">            "creator": "李坤莲",</w:t>
      </w:r>
      <w:r>
        <w:rPr>
          <w:sz w:val="18"/>
        </w:rPr>
        <w:br w:type="textWrapping"/>
      </w:r>
      <w:r>
        <w:rPr>
          <w:sz w:val="18"/>
        </w:rPr>
        <w:t xml:space="preserve">            "monitors": [</w:t>
      </w:r>
      <w:r>
        <w:rPr>
          <w:sz w:val="18"/>
        </w:rPr>
        <w:br w:type="textWrapping"/>
      </w:r>
      <w:r>
        <w:rPr>
          <w:sz w:val="18"/>
        </w:rPr>
        <w:t xml:space="preserve">                "李坤莲"</w:t>
      </w:r>
      <w:r>
        <w:rPr>
          <w:sz w:val="18"/>
        </w:rPr>
        <w:br w:type="textWrapping"/>
      </w:r>
      <w:r>
        <w:rPr>
          <w:sz w:val="18"/>
        </w:rPr>
        <w:t xml:space="preserve">            ],</w:t>
      </w:r>
      <w:r>
        <w:rPr>
          <w:sz w:val="18"/>
        </w:rPr>
        <w:br w:type="textWrapping"/>
      </w:r>
      <w:r>
        <w:rPr>
          <w:sz w:val="18"/>
        </w:rPr>
        <w:t xml:space="preserve">            "asin_create_time": "2024-08-01 16:38"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48E7FB8">
      <w:r>
        <w:rPr>
          <w:sz w:val="18"/>
        </w:rPr>
        <w:t>---</w:t>
      </w:r>
    </w:p>
    <w:p w14:paraId="4874A32C">
      <w:pPr>
        <w:pStyle w:val="4"/>
      </w:pPr>
      <w:bookmarkStart w:id="2524" w:name="_Toc8623"/>
      <w:r>
        <w:t>查询竞品监控列表</w:t>
      </w:r>
      <w:bookmarkEnd w:id="2524"/>
    </w:p>
    <w:p w14:paraId="7A0B4A01">
      <w:r>
        <w:rPr>
          <w:sz w:val="18"/>
        </w:rPr>
        <w:t>- Source path: docs/Tools/CompetitiveMonitorList</w:t>
      </w:r>
      <w:r>
        <w:rPr>
          <w:sz w:val="18"/>
        </w:rPr>
        <w:br w:type="textWrapping"/>
      </w:r>
      <w:r>
        <w:rPr>
          <w:sz w:val="18"/>
        </w:rPr>
        <w:t>- Source URL: https://apidoc.lingxing.com/docs/Tools/CompetitiveMonitorList.md</w:t>
      </w:r>
    </w:p>
    <w:p w14:paraId="1165C703">
      <w:r>
        <w:rPr>
          <w:sz w:val="18"/>
        </w:rPr>
        <w:t># 查询竞品监控列表</w:t>
      </w:r>
    </w:p>
    <w:p w14:paraId="40CD8D4B">
      <w:pPr>
        <w:pStyle w:val="4"/>
      </w:pPr>
      <w:bookmarkStart w:id="2525" w:name="_Toc16691"/>
      <w:r>
        <w:t>接口信息</w:t>
      </w:r>
      <w:bookmarkEnd w:id="2525"/>
    </w:p>
    <w:p w14:paraId="13ABFACC">
      <w:pPr>
        <w:pStyle w:val="4"/>
      </w:pPr>
      <w:bookmarkStart w:id="2526" w:name="_Toc3979"/>
      <w:r>
        <w:t>请求参数</w:t>
      </w:r>
      <w:bookmarkEnd w:id="2526"/>
    </w:p>
    <w:p w14:paraId="2715FE19">
      <w:pPr>
        <w:pStyle w:val="4"/>
      </w:pPr>
      <w:bookmarkStart w:id="2527" w:name="_Toc27785"/>
      <w:r>
        <w:t>请求示例</w:t>
      </w:r>
      <w:bookmarkEnd w:id="2527"/>
    </w:p>
    <w:p w14:paraId="1328D021">
      <w:r>
        <w:rPr>
          <w:sz w:val="18"/>
        </w:rPr>
        <w:t>```</w:t>
      </w:r>
      <w:r>
        <w:rPr>
          <w:sz w:val="18"/>
        </w:rPr>
        <w:br w:type="textWrapping"/>
      </w:r>
      <w:r>
        <w:rPr>
          <w:sz w:val="18"/>
        </w:rPr>
        <w:t>{</w:t>
      </w:r>
      <w:r>
        <w:rPr>
          <w:sz w:val="18"/>
        </w:rPr>
        <w:br w:type="textWrapping"/>
      </w:r>
      <w:r>
        <w:rPr>
          <w:sz w:val="18"/>
        </w:rPr>
        <w:t xml:space="preserve">    "levels": [1,2,3,4],</w:t>
      </w:r>
      <w:r>
        <w:rPr>
          <w:sz w:val="18"/>
        </w:rPr>
        <w:br w:type="textWrapping"/>
      </w:r>
      <w:r>
        <w:rPr>
          <w:sz w:val="18"/>
        </w:rPr>
        <w:t xml:space="preserve">    "update_time_start": "2024-08-05",</w:t>
      </w:r>
      <w:r>
        <w:rPr>
          <w:sz w:val="18"/>
        </w:rPr>
        <w:br w:type="textWrapping"/>
      </w:r>
      <w:r>
        <w:rPr>
          <w:sz w:val="18"/>
        </w:rPr>
        <w:t xml:space="preserve">    "update_time_end": "2024-08-05",</w:t>
      </w:r>
      <w:r>
        <w:rPr>
          <w:sz w:val="18"/>
        </w:rPr>
        <w:br w:type="textWrapping"/>
      </w:r>
      <w:r>
        <w:rPr>
          <w:sz w:val="18"/>
        </w:rPr>
        <w:t xml:space="preserve">    "search_field": "asin",</w:t>
      </w:r>
      <w:r>
        <w:rPr>
          <w:sz w:val="18"/>
        </w:rPr>
        <w:br w:type="textWrapping"/>
      </w:r>
      <w:r>
        <w:rPr>
          <w:sz w:val="18"/>
        </w:rPr>
        <w:t xml:space="preserve">    "search_value": "B0CWS8MNW1",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32369267">
      <w:pPr>
        <w:pStyle w:val="4"/>
      </w:pPr>
      <w:bookmarkStart w:id="2528" w:name="_Toc20850"/>
      <w:r>
        <w:t>返回结果</w:t>
      </w:r>
      <w:bookmarkEnd w:id="2528"/>
    </w:p>
    <w:p w14:paraId="6E7D09CD">
      <w:r>
        <w:rPr>
          <w:sz w:val="18"/>
        </w:rPr>
        <w:t>Json Object</w:t>
      </w:r>
    </w:p>
    <w:p w14:paraId="79264ED1">
      <w:pPr>
        <w:pStyle w:val="4"/>
      </w:pPr>
      <w:bookmarkStart w:id="2529" w:name="_Toc29501"/>
      <w:r>
        <w:t>返回示例</w:t>
      </w:r>
      <w:bookmarkEnd w:id="2529"/>
    </w:p>
    <w:p w14:paraId="10CB2F3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"ede6e9708a054d45967c82bd8dec31ec.1692944366375",</w:t>
      </w:r>
      <w:r>
        <w:rPr>
          <w:sz w:val="18"/>
        </w:rPr>
        <w:br w:type="textWrapping"/>
      </w:r>
      <w:r>
        <w:rPr>
          <w:sz w:val="18"/>
        </w:rPr>
        <w:t xml:space="preserve">    "response_time": "2023-08-25 14:19:26",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"mid": 1,</w:t>
      </w:r>
      <w:r>
        <w:rPr>
          <w:sz w:val="18"/>
        </w:rPr>
        <w:br w:type="textWrapping"/>
      </w:r>
      <w:r>
        <w:rPr>
          <w:sz w:val="18"/>
        </w:rPr>
        <w:t xml:space="preserve">            "title": "NP Phone Holder",</w:t>
      </w:r>
      <w:r>
        <w:rPr>
          <w:sz w:val="18"/>
        </w:rPr>
        <w:br w:type="textWrapping"/>
      </w:r>
      <w:r>
        <w:rPr>
          <w:sz w:val="18"/>
        </w:rPr>
        <w:t xml:space="preserve">            "asin": "B0BB3SDDE34",</w:t>
      </w:r>
      <w:r>
        <w:rPr>
          <w:sz w:val="18"/>
        </w:rPr>
        <w:br w:type="textWrapping"/>
      </w:r>
      <w:r>
        <w:rPr>
          <w:sz w:val="18"/>
        </w:rPr>
        <w:t xml:space="preserve">            "asin_url": "https://www.amazon.com/xxxx",</w:t>
      </w:r>
      <w:r>
        <w:rPr>
          <w:sz w:val="18"/>
        </w:rPr>
        <w:br w:type="textWrapping"/>
      </w:r>
      <w:r>
        <w:rPr>
          <w:sz w:val="18"/>
        </w:rPr>
        <w:t xml:space="preserve">            "price": "0.00",</w:t>
      </w:r>
      <w:r>
        <w:rPr>
          <w:sz w:val="18"/>
        </w:rPr>
        <w:br w:type="textWrapping"/>
      </w:r>
      <w:r>
        <w:rPr>
          <w:sz w:val="18"/>
        </w:rPr>
        <w:t xml:space="preserve">            "currency": "",</w:t>
      </w:r>
      <w:r>
        <w:rPr>
          <w:sz w:val="18"/>
        </w:rPr>
        <w:br w:type="textWrapping"/>
      </w:r>
      <w:r>
        <w:rPr>
          <w:sz w:val="18"/>
        </w:rPr>
        <w:t xml:space="preserve">            "level_name": "B",</w:t>
      </w:r>
      <w:r>
        <w:rPr>
          <w:sz w:val="18"/>
        </w:rPr>
        <w:br w:type="textWrapping"/>
      </w:r>
      <w:r>
        <w:rPr>
          <w:sz w:val="18"/>
        </w:rPr>
        <w:t xml:space="preserve">            "category_list": [</w:t>
      </w:r>
      <w:r>
        <w:rPr>
          <w:sz w:val="18"/>
        </w:rPr>
        <w:br w:type="textWrapping"/>
      </w:r>
      <w:r>
        <w:rPr>
          <w:sz w:val="18"/>
        </w:rPr>
        <w:t xml:space="preserve">                {</w:t>
      </w:r>
      <w:r>
        <w:rPr>
          <w:sz w:val="18"/>
        </w:rPr>
        <w:br w:type="textWrapping"/>
      </w:r>
      <w:r>
        <w:rPr>
          <w:sz w:val="18"/>
        </w:rPr>
        <w:t xml:space="preserve">                    "category_name": "分类1"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"category_name": "分类2"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"rating": "0",</w:t>
      </w:r>
      <w:r>
        <w:rPr>
          <w:sz w:val="18"/>
        </w:rPr>
        <w:br w:type="textWrapping"/>
      </w:r>
      <w:r>
        <w:rPr>
          <w:sz w:val="18"/>
        </w:rPr>
        <w:t xml:space="preserve">            "star": "0.0",</w:t>
      </w:r>
      <w:r>
        <w:rPr>
          <w:sz w:val="18"/>
        </w:rPr>
        <w:br w:type="textWrapping"/>
      </w:r>
      <w:r>
        <w:rPr>
          <w:sz w:val="18"/>
        </w:rPr>
        <w:t xml:space="preserve">            "review_num": "0",</w:t>
      </w:r>
      <w:r>
        <w:rPr>
          <w:sz w:val="18"/>
        </w:rPr>
        <w:br w:type="textWrapping"/>
      </w:r>
      <w:r>
        <w:rPr>
          <w:sz w:val="18"/>
        </w:rPr>
        <w:t xml:space="preserve">            "big_category_rank": "0",</w:t>
      </w:r>
      <w:r>
        <w:rPr>
          <w:sz w:val="18"/>
        </w:rPr>
        <w:br w:type="textWrapping"/>
      </w:r>
      <w:r>
        <w:rPr>
          <w:sz w:val="18"/>
        </w:rPr>
        <w:t xml:space="preserve">            "big_category": "",</w:t>
      </w:r>
      <w:r>
        <w:rPr>
          <w:sz w:val="18"/>
        </w:rPr>
        <w:br w:type="textWrapping"/>
      </w:r>
      <w:r>
        <w:rPr>
          <w:sz w:val="18"/>
        </w:rPr>
        <w:t xml:space="preserve">            "init_big_category_rank": 0,</w:t>
      </w:r>
      <w:r>
        <w:rPr>
          <w:sz w:val="18"/>
        </w:rPr>
        <w:br w:type="textWrapping"/>
      </w:r>
      <w:r>
        <w:rPr>
          <w:sz w:val="18"/>
        </w:rPr>
        <w:t xml:space="preserve">            "small_ranks": [],</w:t>
      </w:r>
      <w:r>
        <w:rPr>
          <w:sz w:val="18"/>
        </w:rPr>
        <w:br w:type="textWrapping"/>
      </w:r>
      <w:r>
        <w:rPr>
          <w:sz w:val="18"/>
        </w:rPr>
        <w:t xml:space="preserve">            "monitor_status": 1,</w:t>
      </w:r>
      <w:r>
        <w:rPr>
          <w:sz w:val="18"/>
        </w:rPr>
        <w:br w:type="textWrapping"/>
      </w:r>
      <w:r>
        <w:rPr>
          <w:sz w:val="18"/>
        </w:rPr>
        <w:t xml:space="preserve">            "creator_uid": "1",</w:t>
      </w:r>
      <w:r>
        <w:rPr>
          <w:sz w:val="18"/>
        </w:rPr>
        <w:br w:type="textWrapping"/>
      </w:r>
      <w:r>
        <w:rPr>
          <w:sz w:val="18"/>
        </w:rPr>
        <w:t xml:space="preserve">            "monitor_uids": [],</w:t>
      </w:r>
      <w:r>
        <w:rPr>
          <w:sz w:val="18"/>
        </w:rPr>
        <w:br w:type="textWrapping"/>
      </w:r>
      <w:r>
        <w:rPr>
          <w:sz w:val="18"/>
        </w:rPr>
        <w:t xml:space="preserve">            "creator": "管理员",</w:t>
      </w:r>
      <w:r>
        <w:rPr>
          <w:sz w:val="18"/>
        </w:rPr>
        <w:br w:type="textWrapping"/>
      </w:r>
      <w:r>
        <w:rPr>
          <w:sz w:val="18"/>
        </w:rPr>
        <w:t xml:space="preserve">            "last_update_event": [],</w:t>
      </w:r>
      <w:r>
        <w:rPr>
          <w:sz w:val="18"/>
        </w:rPr>
        <w:br w:type="textWrapping"/>
      </w:r>
      <w:r>
        <w:rPr>
          <w:sz w:val="18"/>
        </w:rPr>
        <w:t xml:space="preserve">            "search_term": "",</w:t>
      </w:r>
      <w:r>
        <w:rPr>
          <w:sz w:val="18"/>
        </w:rPr>
        <w:br w:type="textWrapping"/>
      </w:r>
      <w:r>
        <w:rPr>
          <w:sz w:val="18"/>
        </w:rPr>
        <w:t xml:space="preserve">            "main_image": "https://m.media-amazon.com/xxxxxx.jpg",</w:t>
      </w:r>
      <w:r>
        <w:rPr>
          <w:sz w:val="18"/>
        </w:rPr>
        <w:br w:type="textWrapping"/>
      </w:r>
      <w:r>
        <w:rPr>
          <w:sz w:val="18"/>
        </w:rPr>
        <w:t xml:space="preserve">            "thumbnail": [],</w:t>
      </w:r>
      <w:r>
        <w:rPr>
          <w:sz w:val="18"/>
        </w:rPr>
        <w:br w:type="textWrapping"/>
      </w:r>
      <w:r>
        <w:rPr>
          <w:sz w:val="18"/>
        </w:rPr>
        <w:t xml:space="preserve">            "featurebullets": [</w:t>
      </w:r>
      <w:r>
        <w:rPr>
          <w:sz w:val="18"/>
        </w:rPr>
        <w:br w:type="textWrapping"/>
      </w:r>
      <w:r>
        <w:rPr>
          <w:sz w:val="18"/>
        </w:rPr>
        <w:t xml:space="preserve">                "PHONE HOLDER-ar_ae"</w:t>
      </w:r>
      <w:r>
        <w:rPr>
          <w:sz w:val="18"/>
        </w:rPr>
        <w:br w:type="textWrapping"/>
      </w:r>
      <w:r>
        <w:rPr>
          <w:sz w:val="18"/>
        </w:rPr>
        <w:t xml:space="preserve">            ],</w:t>
      </w:r>
      <w:r>
        <w:rPr>
          <w:sz w:val="18"/>
        </w:rPr>
        <w:br w:type="textWrapping"/>
      </w:r>
      <w:r>
        <w:rPr>
          <w:sz w:val="18"/>
        </w:rPr>
        <w:t xml:space="preserve">            "item_weight": "0.634 ounces",</w:t>
      </w:r>
      <w:r>
        <w:rPr>
          <w:sz w:val="18"/>
        </w:rPr>
        <w:br w:type="textWrapping"/>
      </w:r>
      <w:r>
        <w:rPr>
          <w:sz w:val="18"/>
        </w:rPr>
        <w:t xml:space="preserve">            "product_dimensions": "2.44 x 1.3 x 0.35 inches",</w:t>
      </w:r>
      <w:r>
        <w:rPr>
          <w:sz w:val="18"/>
        </w:rPr>
        <w:br w:type="textWrapping"/>
      </w:r>
      <w:r>
        <w:rPr>
          <w:sz w:val="18"/>
        </w:rPr>
        <w:t xml:space="preserve">            "init_fba_seller_num": 0,</w:t>
      </w:r>
      <w:r>
        <w:rPr>
          <w:sz w:val="18"/>
        </w:rPr>
        <w:br w:type="textWrapping"/>
      </w:r>
      <w:r>
        <w:rPr>
          <w:sz w:val="18"/>
        </w:rPr>
        <w:t xml:space="preserve">            "fba_seller_num": 0,</w:t>
      </w:r>
      <w:r>
        <w:rPr>
          <w:sz w:val="18"/>
        </w:rPr>
        <w:br w:type="textWrapping"/>
      </w:r>
      <w:r>
        <w:rPr>
          <w:sz w:val="18"/>
        </w:rPr>
        <w:t xml:space="preserve">            "init_fbm_seller_num": 0,</w:t>
      </w:r>
      <w:r>
        <w:rPr>
          <w:sz w:val="18"/>
        </w:rPr>
        <w:br w:type="textWrapping"/>
      </w:r>
      <w:r>
        <w:rPr>
          <w:sz w:val="18"/>
        </w:rPr>
        <w:t xml:space="preserve">            "fbm_seller_num": 1,</w:t>
      </w:r>
      <w:r>
        <w:rPr>
          <w:sz w:val="18"/>
        </w:rPr>
        <w:br w:type="textWrapping"/>
      </w:r>
      <w:r>
        <w:rPr>
          <w:sz w:val="18"/>
        </w:rPr>
        <w:t xml:space="preserve">            "init_buybox_price": "0.00",</w:t>
      </w:r>
      <w:r>
        <w:rPr>
          <w:sz w:val="18"/>
        </w:rPr>
        <w:br w:type="textWrapping"/>
      </w:r>
      <w:r>
        <w:rPr>
          <w:sz w:val="18"/>
        </w:rPr>
        <w:t xml:space="preserve">            "buybox_price": "0.00",</w:t>
      </w:r>
      <w:r>
        <w:rPr>
          <w:sz w:val="18"/>
        </w:rPr>
        <w:br w:type="textWrapping"/>
      </w:r>
      <w:r>
        <w:rPr>
          <w:sz w:val="18"/>
        </w:rPr>
        <w:t xml:space="preserve">            "buybox_currency": "",</w:t>
      </w:r>
      <w:r>
        <w:rPr>
          <w:sz w:val="18"/>
        </w:rPr>
        <w:br w:type="textWrapping"/>
      </w:r>
      <w:r>
        <w:rPr>
          <w:sz w:val="18"/>
        </w:rPr>
        <w:t xml:space="preserve">            "buybox_usd_price": "0.00",</w:t>
      </w:r>
      <w:r>
        <w:rPr>
          <w:sz w:val="18"/>
        </w:rPr>
        <w:br w:type="textWrapping"/>
      </w:r>
      <w:r>
        <w:rPr>
          <w:sz w:val="18"/>
        </w:rPr>
        <w:t xml:space="preserve">            "avg_currency": "$",</w:t>
      </w:r>
      <w:r>
        <w:rPr>
          <w:sz w:val="18"/>
        </w:rPr>
        <w:br w:type="textWrapping"/>
      </w:r>
      <w:r>
        <w:rPr>
          <w:sz w:val="18"/>
        </w:rPr>
        <w:t xml:space="preserve">            "avg_price":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EEF72F8">
      <w:r>
        <w:rPr>
          <w:sz w:val="18"/>
        </w:rPr>
        <w:t>---</w:t>
      </w:r>
    </w:p>
    <w:p w14:paraId="5FFF294E">
      <w:pPr>
        <w:pStyle w:val="4"/>
      </w:pPr>
      <w:bookmarkStart w:id="2530" w:name="_Toc4024"/>
      <w:r>
        <w:t>查询预警消息列表-商品</w:t>
      </w:r>
      <w:bookmarkEnd w:id="2530"/>
    </w:p>
    <w:p w14:paraId="4198A2C1">
      <w:r>
        <w:rPr>
          <w:sz w:val="18"/>
        </w:rPr>
        <w:t>- Source path: docs/Tools/warningMessageGoodsList</w:t>
      </w:r>
      <w:r>
        <w:rPr>
          <w:sz w:val="18"/>
        </w:rPr>
        <w:br w:type="textWrapping"/>
      </w:r>
      <w:r>
        <w:rPr>
          <w:sz w:val="18"/>
        </w:rPr>
        <w:t>- Source URL: https://apidoc.lingxing.com/docs/Tools/warningMessageGoodsList.md</w:t>
      </w:r>
    </w:p>
    <w:p w14:paraId="466644FB">
      <w:r>
        <w:rPr>
          <w:sz w:val="18"/>
        </w:rPr>
        <w:t>﻿# 查询预警消息列表-商品</w:t>
      </w:r>
    </w:p>
    <w:p w14:paraId="0433D07C">
      <w:pPr>
        <w:pStyle w:val="4"/>
      </w:pPr>
      <w:bookmarkStart w:id="2531" w:name="_Toc6751"/>
      <w:r>
        <w:t>接口信息</w:t>
      </w:r>
      <w:bookmarkEnd w:id="2531"/>
    </w:p>
    <w:p w14:paraId="36D03CA8">
      <w:pPr>
        <w:pStyle w:val="4"/>
      </w:pPr>
      <w:bookmarkStart w:id="2532" w:name="_Toc26902"/>
      <w:r>
        <w:t>请求参数</w:t>
      </w:r>
      <w:bookmarkEnd w:id="2532"/>
    </w:p>
    <w:p w14:paraId="00E8F76C">
      <w:pPr>
        <w:pStyle w:val="4"/>
      </w:pPr>
      <w:bookmarkStart w:id="2533" w:name="_Toc17440"/>
      <w:r>
        <w:t>请求示例</w:t>
      </w:r>
      <w:bookmarkEnd w:id="2533"/>
    </w:p>
    <w:p w14:paraId="4B0A0D31">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 xml:space="preserve">    "model_id_list": [1,2],</w:t>
      </w:r>
      <w:r>
        <w:rPr>
          <w:sz w:val="18"/>
        </w:rPr>
        <w:br w:type="textWrapping"/>
      </w:r>
      <w:r>
        <w:rPr>
          <w:sz w:val="18"/>
        </w:rPr>
        <w:t xml:space="preserve">    "sids": [1,136],</w:t>
      </w:r>
      <w:r>
        <w:rPr>
          <w:sz w:val="18"/>
        </w:rPr>
        <w:br w:type="textWrapping"/>
      </w:r>
      <w:r>
        <w:rPr>
          <w:sz w:val="18"/>
        </w:rPr>
        <w:t xml:space="preserve">    "start_date": "2024-06-05",</w:t>
      </w:r>
      <w:r>
        <w:rPr>
          <w:sz w:val="18"/>
        </w:rPr>
        <w:br w:type="textWrapping"/>
      </w:r>
      <w:r>
        <w:rPr>
          <w:sz w:val="18"/>
        </w:rPr>
        <w:t xml:space="preserve">    "end_date": "2024-08-05",</w:t>
      </w:r>
      <w:r>
        <w:rPr>
          <w:sz w:val="18"/>
        </w:rPr>
        <w:br w:type="textWrapping"/>
      </w:r>
      <w:r>
        <w:rPr>
          <w:sz w:val="18"/>
        </w:rPr>
        <w:t xml:space="preserve">    "search_field": "asin",</w:t>
      </w:r>
      <w:r>
        <w:rPr>
          <w:sz w:val="18"/>
        </w:rPr>
        <w:br w:type="textWrapping"/>
      </w:r>
      <w:r>
        <w:rPr>
          <w:sz w:val="18"/>
        </w:rPr>
        <w:t xml:space="preserve">    "search_value": "B0CWS8MNW1",</w:t>
      </w:r>
      <w:r>
        <w:rPr>
          <w:sz w:val="18"/>
        </w:rPr>
        <w:br w:type="textWrapping"/>
      </w:r>
      <w:r>
        <w:rPr>
          <w:sz w:val="18"/>
        </w:rPr>
        <w:t xml:space="preserve">    "show_status": 1</w:t>
      </w:r>
      <w:r>
        <w:rPr>
          <w:sz w:val="18"/>
        </w:rPr>
        <w:br w:type="textWrapping"/>
      </w:r>
      <w:r>
        <w:rPr>
          <w:sz w:val="18"/>
        </w:rPr>
        <w:t>}</w:t>
      </w:r>
      <w:r>
        <w:rPr>
          <w:sz w:val="18"/>
        </w:rPr>
        <w:br w:type="textWrapping"/>
      </w:r>
      <w:r>
        <w:rPr>
          <w:sz w:val="18"/>
        </w:rPr>
        <w:t>```</w:t>
      </w:r>
    </w:p>
    <w:p w14:paraId="07DC6850">
      <w:pPr>
        <w:pStyle w:val="4"/>
      </w:pPr>
      <w:bookmarkStart w:id="2534" w:name="_Toc25573"/>
      <w:r>
        <w:t>返回结果</w:t>
      </w:r>
      <w:bookmarkEnd w:id="2534"/>
    </w:p>
    <w:p w14:paraId="2D744E9D">
      <w:r>
        <w:rPr>
          <w:sz w:val="18"/>
        </w:rPr>
        <w:t>Json Object</w:t>
      </w:r>
    </w:p>
    <w:p w14:paraId="5506DDA0">
      <w:pPr>
        <w:pStyle w:val="4"/>
      </w:pPr>
      <w:bookmarkStart w:id="2535" w:name="_Toc23126"/>
      <w:r>
        <w:t>返回成功示例</w:t>
      </w:r>
      <w:bookmarkEnd w:id="2535"/>
    </w:p>
    <w:p w14:paraId="2B27799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"eb112b2f45434b7d82d1b8c768d604ad.1699523180992",</w:t>
      </w:r>
      <w:r>
        <w:rPr>
          <w:sz w:val="18"/>
        </w:rPr>
        <w:br w:type="textWrapping"/>
      </w:r>
      <w:r>
        <w:rPr>
          <w:sz w:val="18"/>
        </w:rPr>
        <w:t xml:space="preserve">    "response_time": "2023-11-09 17:46:22",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"message_id": "906327600703779312",</w:t>
      </w:r>
      <w:r>
        <w:rPr>
          <w:sz w:val="18"/>
        </w:rPr>
        <w:br w:type="textWrapping"/>
      </w:r>
      <w:r>
        <w:rPr>
          <w:sz w:val="18"/>
        </w:rPr>
        <w:t xml:space="preserve">            "image_url": "https://m.xxx.com/images/I/71y9Dp8v.jpg",</w:t>
      </w:r>
      <w:r>
        <w:rPr>
          <w:sz w:val="18"/>
        </w:rPr>
        <w:br w:type="textWrapping"/>
      </w:r>
      <w:r>
        <w:rPr>
          <w:sz w:val="18"/>
        </w:rPr>
        <w:t xml:space="preserve">            "asin": "B09MT9BKGH",</w:t>
      </w:r>
      <w:r>
        <w:rPr>
          <w:sz w:val="18"/>
        </w:rPr>
        <w:br w:type="textWrapping"/>
      </w:r>
      <w:r>
        <w:rPr>
          <w:sz w:val="18"/>
        </w:rPr>
        <w:t xml:space="preserve">            "asin_url": "https://example.com/dp/B09MT9BxxxKGH",</w:t>
      </w:r>
      <w:r>
        <w:rPr>
          <w:sz w:val="18"/>
        </w:rPr>
        <w:br w:type="textWrapping"/>
      </w:r>
      <w:r>
        <w:rPr>
          <w:sz w:val="18"/>
        </w:rPr>
        <w:t xml:space="preserve">            "msku_list": [</w:t>
      </w:r>
      <w:r>
        <w:rPr>
          <w:sz w:val="18"/>
        </w:rPr>
        <w:br w:type="textWrapping"/>
      </w:r>
      <w:r>
        <w:rPr>
          <w:sz w:val="18"/>
        </w:rPr>
        <w:t xml:space="preserve">                {</w:t>
      </w:r>
      <w:r>
        <w:rPr>
          <w:sz w:val="18"/>
        </w:rPr>
        <w:br w:type="textWrapping"/>
      </w:r>
      <w:r>
        <w:rPr>
          <w:sz w:val="18"/>
        </w:rPr>
        <w:t xml:space="preserve">                    "": "Pink_Head_Rope_1"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"title": "Love Pearl Bottom Hair",</w:t>
      </w:r>
      <w:r>
        <w:rPr>
          <w:sz w:val="18"/>
        </w:rPr>
        <w:br w:type="textWrapping"/>
      </w:r>
      <w:r>
        <w:rPr>
          <w:sz w:val="18"/>
        </w:rPr>
        <w:t xml:space="preserve">            "sku_list": [</w:t>
      </w:r>
      <w:r>
        <w:rPr>
          <w:sz w:val="18"/>
        </w:rPr>
        <w:br w:type="textWrapping"/>
      </w:r>
      <w:r>
        <w:rPr>
          <w:sz w:val="18"/>
        </w:rPr>
        <w:t xml:space="preserve">                {</w:t>
      </w:r>
      <w:r>
        <w:rPr>
          <w:sz w:val="18"/>
        </w:rPr>
        <w:br w:type="textWrapping"/>
      </w:r>
      <w:r>
        <w:rPr>
          <w:sz w:val="18"/>
        </w:rPr>
        <w:t xml:space="preserve">                    "local_sku": "HO",</w:t>
      </w:r>
      <w:r>
        <w:rPr>
          <w:sz w:val="18"/>
        </w:rPr>
        <w:br w:type="textWrapping"/>
      </w:r>
      <w:r>
        <w:rPr>
          <w:sz w:val="18"/>
        </w:rPr>
        <w:t xml:space="preserve">                    "local_name": "HO"</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"country": "美国",</w:t>
      </w:r>
      <w:r>
        <w:rPr>
          <w:sz w:val="18"/>
        </w:rPr>
        <w:br w:type="textWrapping"/>
      </w:r>
      <w:r>
        <w:rPr>
          <w:sz w:val="18"/>
        </w:rPr>
        <w:t xml:space="preserve">            "model_id": "1",</w:t>
      </w:r>
      <w:r>
        <w:rPr>
          <w:sz w:val="18"/>
        </w:rPr>
        <w:br w:type="textWrapping"/>
      </w:r>
      <w:r>
        <w:rPr>
          <w:sz w:val="18"/>
        </w:rPr>
        <w:t xml:space="preserve">            "model_name": "listing调价",</w:t>
      </w:r>
      <w:r>
        <w:rPr>
          <w:sz w:val="18"/>
        </w:rPr>
        <w:br w:type="textWrapping"/>
      </w:r>
      <w:r>
        <w:rPr>
          <w:sz w:val="18"/>
        </w:rPr>
        <w:t xml:space="preserve">            "rule_id": "906204786149642240",</w:t>
      </w:r>
      <w:r>
        <w:rPr>
          <w:sz w:val="18"/>
        </w:rPr>
        <w:br w:type="textWrapping"/>
      </w:r>
      <w:r>
        <w:rPr>
          <w:sz w:val="18"/>
        </w:rPr>
        <w:t xml:space="preserve">            "rule_name": "Listing 调价预警BLT0001-Green",</w:t>
      </w:r>
      <w:r>
        <w:rPr>
          <w:sz w:val="18"/>
        </w:rPr>
        <w:br w:type="textWrapping"/>
      </w:r>
      <w:r>
        <w:rPr>
          <w:sz w:val="18"/>
        </w:rPr>
        <w:t xml:space="preserve">            "metric": "monitor_listing_price",</w:t>
      </w:r>
      <w:r>
        <w:rPr>
          <w:sz w:val="18"/>
        </w:rPr>
        <w:br w:type="textWrapping"/>
      </w:r>
      <w:r>
        <w:rPr>
          <w:sz w:val="18"/>
        </w:rPr>
        <w:t xml:space="preserve">            "notify_way_str": "站内消息,强提醒",</w:t>
      </w:r>
      <w:r>
        <w:rPr>
          <w:sz w:val="18"/>
        </w:rPr>
        <w:br w:type="textWrapping"/>
      </w:r>
      <w:r>
        <w:rPr>
          <w:sz w:val="18"/>
        </w:rPr>
        <w:t xml:space="preserve">            "notify_time": "2023-06-25 16:50:41",</w:t>
      </w:r>
      <w:r>
        <w:rPr>
          <w:sz w:val="18"/>
        </w:rPr>
        <w:br w:type="textWrapping"/>
      </w:r>
      <w:r>
        <w:rPr>
          <w:sz w:val="18"/>
        </w:rPr>
        <w:t xml:space="preserve">            "receive_uid": "1",</w:t>
      </w:r>
      <w:r>
        <w:rPr>
          <w:sz w:val="18"/>
        </w:rPr>
        <w:br w:type="textWrapping"/>
      </w:r>
      <w:r>
        <w:rPr>
          <w:sz w:val="18"/>
        </w:rPr>
        <w:t xml:space="preserve">            "receiver": "jack",</w:t>
      </w:r>
      <w:r>
        <w:rPr>
          <w:sz w:val="18"/>
        </w:rPr>
        <w:br w:type="textWrapping"/>
      </w:r>
      <w:r>
        <w:rPr>
          <w:sz w:val="18"/>
        </w:rPr>
        <w:t xml:space="preserve">            "handle_status": "0",</w:t>
      </w:r>
      <w:r>
        <w:rPr>
          <w:sz w:val="18"/>
        </w:rPr>
        <w:br w:type="textWrapping"/>
      </w:r>
      <w:r>
        <w:rPr>
          <w:sz w:val="18"/>
        </w:rPr>
        <w:t xml:space="preserve">            "handle_status_str": "待处理",</w:t>
      </w:r>
      <w:r>
        <w:rPr>
          <w:sz w:val="18"/>
        </w:rPr>
        <w:br w:type="textWrapping"/>
      </w:r>
      <w:r>
        <w:rPr>
          <w:sz w:val="18"/>
        </w:rPr>
        <w:t xml:space="preserve">            "read_status": "0",</w:t>
      </w:r>
      <w:r>
        <w:rPr>
          <w:sz w:val="18"/>
        </w:rPr>
        <w:br w:type="textWrapping"/>
      </w:r>
      <w:r>
        <w:rPr>
          <w:sz w:val="18"/>
        </w:rPr>
        <w:t xml:space="preserve">            "read_status_str": "未读",</w:t>
      </w:r>
      <w:r>
        <w:rPr>
          <w:sz w:val="18"/>
        </w:rPr>
        <w:br w:type="textWrapping"/>
      </w:r>
      <w:r>
        <w:rPr>
          <w:sz w:val="18"/>
        </w:rPr>
        <w:t xml:space="preserve">            "monitor_time": null</w:t>
      </w:r>
      <w:r>
        <w:rPr>
          <w:sz w:val="18"/>
        </w:rPr>
        <w:br w:type="textWrapping"/>
      </w:r>
      <w:r>
        <w:rPr>
          <w:sz w:val="18"/>
        </w:rPr>
        <w:t xml:space="preserve">        }</w:t>
      </w:r>
      <w:r>
        <w:rPr>
          <w:sz w:val="18"/>
        </w:rPr>
        <w:br w:type="textWrapping"/>
      </w:r>
      <w:r>
        <w:rPr>
          <w:sz w:val="18"/>
        </w:rPr>
        <w:tab/>
      </w:r>
      <w:r>
        <w:rPr>
          <w:sz w:val="18"/>
        </w:rPr>
        <w:t>],</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E6DE58B">
      <w:r>
        <w:rPr>
          <w:sz w:val="18"/>
        </w:rPr>
        <w:t>---</w:t>
      </w:r>
    </w:p>
    <w:p w14:paraId="65463ABE">
      <w:pPr>
        <w:pStyle w:val="4"/>
      </w:pPr>
      <w:bookmarkStart w:id="2536" w:name="_Toc30139"/>
      <w:r>
        <w:t>查询预警消息列表-库存</w:t>
      </w:r>
      <w:bookmarkEnd w:id="2536"/>
    </w:p>
    <w:p w14:paraId="6CA75631">
      <w:r>
        <w:rPr>
          <w:sz w:val="18"/>
        </w:rPr>
        <w:t>- Source path: docs/Tools/warningMessageInventoryList</w:t>
      </w:r>
      <w:r>
        <w:rPr>
          <w:sz w:val="18"/>
        </w:rPr>
        <w:br w:type="textWrapping"/>
      </w:r>
      <w:r>
        <w:rPr>
          <w:sz w:val="18"/>
        </w:rPr>
        <w:t>- Source URL: https://apidoc.lingxing.com/docs/Tools/warningMessageInventoryList.md</w:t>
      </w:r>
    </w:p>
    <w:p w14:paraId="3DECDF25">
      <w:r>
        <w:rPr>
          <w:sz w:val="18"/>
        </w:rPr>
        <w:t># 查询预警消息列表-库存</w:t>
      </w:r>
    </w:p>
    <w:p w14:paraId="62A3ECC9">
      <w:pPr>
        <w:pStyle w:val="4"/>
      </w:pPr>
      <w:bookmarkStart w:id="2537" w:name="_Toc16703"/>
      <w:r>
        <w:t>接口信息</w:t>
      </w:r>
      <w:bookmarkEnd w:id="2537"/>
    </w:p>
    <w:p w14:paraId="4FD8A394">
      <w:pPr>
        <w:pStyle w:val="4"/>
      </w:pPr>
      <w:bookmarkStart w:id="2538" w:name="_Toc10564"/>
      <w:r>
        <w:t>请求参数</w:t>
      </w:r>
      <w:bookmarkEnd w:id="2538"/>
    </w:p>
    <w:p w14:paraId="4BFED76B">
      <w:pPr>
        <w:pStyle w:val="4"/>
      </w:pPr>
      <w:bookmarkStart w:id="2539" w:name="_Toc26229"/>
      <w:r>
        <w:t>请求示例</w:t>
      </w:r>
      <w:bookmarkEnd w:id="2539"/>
    </w:p>
    <w:p w14:paraId="4D214F9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 xml:space="preserve">    "mode_id_list": [5,22],</w:t>
      </w:r>
      <w:r>
        <w:rPr>
          <w:sz w:val="18"/>
        </w:rPr>
        <w:br w:type="textWrapping"/>
      </w:r>
      <w:r>
        <w:rPr>
          <w:sz w:val="18"/>
        </w:rPr>
        <w:t xml:space="preserve">    "product_type_list": [2,3],</w:t>
      </w:r>
      <w:r>
        <w:rPr>
          <w:sz w:val="18"/>
        </w:rPr>
        <w:br w:type="textWrapping"/>
      </w:r>
      <w:r>
        <w:rPr>
          <w:sz w:val="18"/>
        </w:rPr>
        <w:t xml:space="preserve">    "start_date": "2024-06-05",</w:t>
      </w:r>
      <w:r>
        <w:rPr>
          <w:sz w:val="18"/>
        </w:rPr>
        <w:br w:type="textWrapping"/>
      </w:r>
      <w:r>
        <w:rPr>
          <w:sz w:val="18"/>
        </w:rPr>
        <w:t xml:space="preserve">    "end_date": "2024-08-05",</w:t>
      </w:r>
      <w:r>
        <w:rPr>
          <w:sz w:val="18"/>
        </w:rPr>
        <w:br w:type="textWrapping"/>
      </w:r>
      <w:r>
        <w:rPr>
          <w:sz w:val="18"/>
        </w:rPr>
        <w:t xml:space="preserve">    "show_status": 1</w:t>
      </w:r>
      <w:r>
        <w:rPr>
          <w:sz w:val="18"/>
        </w:rPr>
        <w:br w:type="textWrapping"/>
      </w:r>
      <w:r>
        <w:rPr>
          <w:sz w:val="18"/>
        </w:rPr>
        <w:t>}</w:t>
      </w:r>
      <w:r>
        <w:rPr>
          <w:sz w:val="18"/>
        </w:rPr>
        <w:br w:type="textWrapping"/>
      </w:r>
      <w:r>
        <w:rPr>
          <w:sz w:val="18"/>
        </w:rPr>
        <w:t>```</w:t>
      </w:r>
    </w:p>
    <w:p w14:paraId="3B930FF6">
      <w:pPr>
        <w:pStyle w:val="4"/>
      </w:pPr>
      <w:bookmarkStart w:id="2540" w:name="_Toc4181"/>
      <w:r>
        <w:t>返回结果</w:t>
      </w:r>
      <w:bookmarkEnd w:id="2540"/>
    </w:p>
    <w:p w14:paraId="6502C8CA">
      <w:r>
        <w:rPr>
          <w:sz w:val="18"/>
        </w:rPr>
        <w:t>Json Object</w:t>
      </w:r>
    </w:p>
    <w:p w14:paraId="031A3967">
      <w:pPr>
        <w:pStyle w:val="4"/>
      </w:pPr>
      <w:bookmarkStart w:id="2541" w:name="_Toc27338"/>
      <w:r>
        <w:t>返回成功示例</w:t>
      </w:r>
      <w:bookmarkEnd w:id="2541"/>
    </w:p>
    <w:p w14:paraId="202FB01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"e0f84c1034024dcea0f031f17055bfd5.1699862034631",</w:t>
      </w:r>
      <w:r>
        <w:rPr>
          <w:sz w:val="18"/>
        </w:rPr>
        <w:br w:type="textWrapping"/>
      </w:r>
      <w:r>
        <w:rPr>
          <w:sz w:val="18"/>
        </w:rPr>
        <w:t xml:space="preserve">    "response_time": "2023-11-13 15:53:54",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"message_id": "906377395097195176",</w:t>
      </w:r>
      <w:r>
        <w:rPr>
          <w:sz w:val="18"/>
        </w:rPr>
        <w:br w:type="textWrapping"/>
      </w:r>
      <w:r>
        <w:rPr>
          <w:sz w:val="18"/>
        </w:rPr>
        <w:t xml:space="preserve">            "model_id": 4,</w:t>
      </w:r>
      <w:r>
        <w:rPr>
          <w:sz w:val="18"/>
        </w:rPr>
        <w:br w:type="textWrapping"/>
      </w:r>
      <w:r>
        <w:rPr>
          <w:sz w:val="18"/>
        </w:rPr>
        <w:t xml:space="preserve">            "model_name": "本地库存预警",</w:t>
      </w:r>
      <w:r>
        <w:rPr>
          <w:sz w:val="18"/>
        </w:rPr>
        <w:br w:type="textWrapping"/>
      </w:r>
      <w:r>
        <w:rPr>
          <w:sz w:val="18"/>
        </w:rPr>
        <w:t xml:space="preserve">            "product_type": 3,</w:t>
      </w:r>
      <w:r>
        <w:rPr>
          <w:sz w:val="18"/>
        </w:rPr>
        <w:br w:type="textWrapping"/>
      </w:r>
      <w:r>
        <w:rPr>
          <w:sz w:val="18"/>
        </w:rPr>
        <w:t xml:space="preserve">            "product_type_str": "SKU+仓库+店铺+FNSKU",</w:t>
      </w:r>
      <w:r>
        <w:rPr>
          <w:sz w:val="18"/>
        </w:rPr>
        <w:br w:type="textWrapping"/>
      </w:r>
      <w:r>
        <w:rPr>
          <w:sz w:val="18"/>
        </w:rPr>
        <w:t xml:space="preserve">            "monitor_type_str": "可用库存+待检量",</w:t>
      </w:r>
      <w:r>
        <w:rPr>
          <w:sz w:val="18"/>
        </w:rPr>
        <w:br w:type="textWrapping"/>
      </w:r>
      <w:r>
        <w:rPr>
          <w:sz w:val="18"/>
        </w:rPr>
        <w:t xml:space="preserve">            "notify_way_str": "站内消息",</w:t>
      </w:r>
      <w:r>
        <w:rPr>
          <w:sz w:val="18"/>
        </w:rPr>
        <w:br w:type="textWrapping"/>
      </w:r>
      <w:r>
        <w:rPr>
          <w:sz w:val="18"/>
        </w:rPr>
        <w:t xml:space="preserve">            "notify_time": "2023-11-13 09:45:29",</w:t>
      </w:r>
      <w:r>
        <w:rPr>
          <w:sz w:val="18"/>
        </w:rPr>
        <w:br w:type="textWrapping"/>
      </w:r>
      <w:r>
        <w:rPr>
          <w:sz w:val="18"/>
        </w:rPr>
        <w:t xml:space="preserve">            "receive_uid": "1",</w:t>
      </w:r>
      <w:r>
        <w:rPr>
          <w:sz w:val="18"/>
        </w:rPr>
        <w:br w:type="textWrapping"/>
      </w:r>
      <w:r>
        <w:rPr>
          <w:sz w:val="18"/>
        </w:rPr>
        <w:t xml:space="preserve">            "receiver": "0超级管理员01",</w:t>
      </w:r>
      <w:r>
        <w:rPr>
          <w:sz w:val="18"/>
        </w:rPr>
        <w:br w:type="textWrapping"/>
      </w:r>
      <w:r>
        <w:rPr>
          <w:sz w:val="18"/>
        </w:rPr>
        <w:t xml:space="preserve">            "handle_status": 0,</w:t>
      </w:r>
      <w:r>
        <w:rPr>
          <w:sz w:val="18"/>
        </w:rPr>
        <w:br w:type="textWrapping"/>
      </w:r>
      <w:r>
        <w:rPr>
          <w:sz w:val="18"/>
        </w:rPr>
        <w:t xml:space="preserve">            "handle_status_str": "待处理",</w:t>
      </w:r>
      <w:r>
        <w:rPr>
          <w:sz w:val="18"/>
        </w:rPr>
        <w:br w:type="textWrapping"/>
      </w:r>
      <w:r>
        <w:rPr>
          <w:sz w:val="18"/>
        </w:rPr>
        <w:t xml:space="preserve">            "read_status": 0,</w:t>
      </w:r>
      <w:r>
        <w:rPr>
          <w:sz w:val="18"/>
        </w:rPr>
        <w:br w:type="textWrapping"/>
      </w:r>
      <w:r>
        <w:rPr>
          <w:sz w:val="18"/>
        </w:rPr>
        <w:t xml:space="preserve">            "read_status_str": "未读",</w:t>
      </w:r>
      <w:r>
        <w:rPr>
          <w:sz w:val="18"/>
        </w:rPr>
        <w:br w:type="textWrapping"/>
      </w:r>
      <w:r>
        <w:rPr>
          <w:sz w:val="18"/>
        </w:rPr>
        <w:t xml:space="preserve">            "monitor_time": "2023-11-13"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DCB3618">
      <w:r>
        <w:rPr>
          <w:sz w:val="18"/>
        </w:rPr>
        <w:t>---</w:t>
      </w:r>
    </w:p>
    <w:p w14:paraId="67A0821B">
      <w:pPr>
        <w:pStyle w:val="4"/>
      </w:pPr>
      <w:bookmarkStart w:id="2542" w:name="_Toc7462"/>
      <w:r>
        <w:t>查询亚马逊销量统计</w:t>
      </w:r>
      <w:bookmarkEnd w:id="2542"/>
    </w:p>
    <w:p w14:paraId="7C53E05A">
      <w:r>
        <w:rPr>
          <w:sz w:val="18"/>
        </w:rPr>
        <w:t>- Source path: docs/Statistics/AsinDailyLists</w:t>
      </w:r>
      <w:r>
        <w:rPr>
          <w:sz w:val="18"/>
        </w:rPr>
        <w:br w:type="textWrapping"/>
      </w:r>
      <w:r>
        <w:rPr>
          <w:sz w:val="18"/>
        </w:rPr>
        <w:t>- Source URL: https://apidoc.lingxing.com/docs/Statistics/AsinDailyLists.md</w:t>
      </w:r>
    </w:p>
    <w:p w14:paraId="7B5F6821">
      <w:r>
        <w:rPr>
          <w:sz w:val="18"/>
        </w:rPr>
        <w:t># 查询亚马逊销量统计</w:t>
      </w:r>
      <w:r>
        <w:rPr>
          <w:sz w:val="18"/>
        </w:rPr>
        <w:br w:type="textWrapping"/>
      </w:r>
      <w:r>
        <w:rPr>
          <w:sz w:val="18"/>
        </w:rPr>
        <w:t>支持按Asin或MSKU查询销量、订单量、销售额</w:t>
      </w:r>
    </w:p>
    <w:p w14:paraId="2677EE03">
      <w:pPr>
        <w:pStyle w:val="4"/>
      </w:pPr>
      <w:bookmarkStart w:id="2543" w:name="_Toc30185"/>
      <w:r>
        <w:t>接口信息</w:t>
      </w:r>
      <w:bookmarkEnd w:id="2543"/>
    </w:p>
    <w:p w14:paraId="44F71E0E">
      <w:pPr>
        <w:pStyle w:val="4"/>
      </w:pPr>
      <w:bookmarkStart w:id="2544" w:name="_Toc18270"/>
      <w:r>
        <w:t>请求参数</w:t>
      </w:r>
      <w:bookmarkEnd w:id="2544"/>
    </w:p>
    <w:p w14:paraId="2244C81E">
      <w:pPr>
        <w:pStyle w:val="4"/>
      </w:pPr>
      <w:bookmarkStart w:id="2545" w:name="_Toc24953"/>
      <w:r>
        <w:t>请求示例</w:t>
      </w:r>
      <w:bookmarkEnd w:id="2545"/>
    </w:p>
    <w:p w14:paraId="6A50286B">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"event_date": "2024-08-05",</w:t>
      </w:r>
      <w:r>
        <w:rPr>
          <w:sz w:val="18"/>
        </w:rPr>
        <w:br w:type="textWrapping"/>
      </w:r>
      <w:r>
        <w:rPr>
          <w:sz w:val="18"/>
        </w:rPr>
        <w:t xml:space="preserve">    "asin_type": 1,</w:t>
      </w:r>
      <w:r>
        <w:rPr>
          <w:sz w:val="18"/>
        </w:rPr>
        <w:br w:type="textWrapping"/>
      </w:r>
      <w:r>
        <w:rPr>
          <w:sz w:val="18"/>
        </w:rPr>
        <w:t xml:space="preserve">    "type": 1,</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0DC94AD6">
      <w:pPr>
        <w:pStyle w:val="4"/>
      </w:pPr>
      <w:bookmarkStart w:id="2546" w:name="_Toc17066"/>
      <w:r>
        <w:t>返回结果</w:t>
      </w:r>
      <w:bookmarkEnd w:id="2546"/>
    </w:p>
    <w:p w14:paraId="5FDAEF74">
      <w:r>
        <w:rPr>
          <w:sz w:val="18"/>
        </w:rPr>
        <w:t>Json Object</w:t>
      </w:r>
    </w:p>
    <w:p w14:paraId="60645821">
      <w:r>
        <w:rPr>
          <w:sz w:val="18"/>
        </w:rPr>
        <w:t>---</w:t>
      </w:r>
    </w:p>
    <w:p w14:paraId="1DE03BF9">
      <w:pPr>
        <w:pStyle w:val="4"/>
      </w:pPr>
      <w:bookmarkStart w:id="2547" w:name="_Toc16320"/>
      <w:r>
        <w:t>查询产品表现（旧）</w:t>
      </w:r>
      <w:bookmarkEnd w:id="2547"/>
    </w:p>
    <w:p w14:paraId="6298B6C0">
      <w:r>
        <w:rPr>
          <w:sz w:val="18"/>
        </w:rPr>
        <w:t>- Source path: docs/Statistics/AsinList</w:t>
      </w:r>
      <w:r>
        <w:rPr>
          <w:sz w:val="18"/>
        </w:rPr>
        <w:br w:type="textWrapping"/>
      </w:r>
      <w:r>
        <w:rPr>
          <w:sz w:val="18"/>
        </w:rPr>
        <w:t>- Source URL: https://apidoc.lingxing.com/docs/Statistics/AsinList.md</w:t>
      </w:r>
    </w:p>
    <w:p w14:paraId="57FEA448">
      <w:r>
        <w:rPr>
          <w:sz w:val="18"/>
        </w:rPr>
        <w:t># 查询产品表现（旧）</w:t>
      </w:r>
      <w:r>
        <w:rPr>
          <w:sz w:val="18"/>
        </w:rPr>
        <w:br w:type="textWrapping"/>
      </w:r>
      <w:r>
        <w:rPr>
          <w:sz w:val="18"/>
        </w:rPr>
        <w:t>支持查询系统【统计】&gt;【产品表现】数据</w:t>
      </w:r>
    </w:p>
    <w:p w14:paraId="19199AA6">
      <w:pPr>
        <w:pStyle w:val="4"/>
      </w:pPr>
      <w:bookmarkStart w:id="2548" w:name="_Toc6383"/>
      <w:r>
        <w:t>接口信息</w:t>
      </w:r>
      <w:bookmarkEnd w:id="2548"/>
    </w:p>
    <w:p w14:paraId="34E429C4">
      <w:pPr>
        <w:pStyle w:val="4"/>
      </w:pPr>
      <w:bookmarkStart w:id="2549" w:name="_Toc17597"/>
      <w:r>
        <w:t>请求参数</w:t>
      </w:r>
      <w:bookmarkEnd w:id="2549"/>
    </w:p>
    <w:p w14:paraId="0EC778B7">
      <w:pPr>
        <w:pStyle w:val="4"/>
      </w:pPr>
      <w:bookmarkStart w:id="2550" w:name="_Toc24888"/>
      <w:r>
        <w:t>请求示例</w:t>
      </w:r>
      <w:bookmarkEnd w:id="2550"/>
    </w:p>
    <w:p w14:paraId="0CD6279A">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"asin_type": 0,</w:t>
      </w:r>
      <w:r>
        <w:rPr>
          <w:sz w:val="18"/>
        </w:rPr>
        <w:br w:type="textWrapping"/>
      </w:r>
      <w:r>
        <w:rPr>
          <w:sz w:val="18"/>
        </w:rPr>
        <w:t xml:space="preserve">    "start_date": "2024-08-01",</w:t>
      </w:r>
      <w:r>
        <w:rPr>
          <w:sz w:val="18"/>
        </w:rPr>
        <w:br w:type="textWrapping"/>
      </w:r>
      <w:r>
        <w:rPr>
          <w:sz w:val="18"/>
        </w:rPr>
        <w:t xml:space="preserve">    "end_date": "2024-08-01",</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4B001C81">
      <w:pPr>
        <w:pStyle w:val="4"/>
      </w:pPr>
      <w:bookmarkStart w:id="2551" w:name="_Toc6725"/>
      <w:r>
        <w:t>返回结果</w:t>
      </w:r>
      <w:bookmarkEnd w:id="2551"/>
    </w:p>
    <w:p w14:paraId="22683F30">
      <w:r>
        <w:rPr>
          <w:sz w:val="18"/>
        </w:rPr>
        <w:t>Json Object</w:t>
      </w:r>
    </w:p>
    <w:p w14:paraId="1B5CB942">
      <w:pPr>
        <w:pStyle w:val="4"/>
      </w:pPr>
      <w:bookmarkStart w:id="2552" w:name="_Toc14609"/>
      <w:r>
        <w:t>返回成功示例</w:t>
      </w:r>
      <w:bookmarkEnd w:id="2552"/>
    </w:p>
    <w:p w14:paraId="463BA3F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"E0DD8407-9B19-5D26-2E4D-47EE98F817AD",</w:t>
      </w:r>
      <w:r>
        <w:rPr>
          <w:sz w:val="18"/>
        </w:rPr>
        <w:br w:type="textWrapping"/>
      </w:r>
      <w:r>
        <w:rPr>
          <w:sz w:val="18"/>
        </w:rPr>
        <w:t xml:space="preserve">    "response_time": "2024-08-08 19:07:27",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"id": 171855,</w:t>
      </w:r>
      <w:r>
        <w:rPr>
          <w:sz w:val="18"/>
        </w:rPr>
        <w:br w:type="textWrapping"/>
      </w:r>
      <w:r>
        <w:rPr>
          <w:sz w:val="18"/>
        </w:rPr>
        <w:t xml:space="preserve">            "status": 0,</w:t>
      </w:r>
      <w:r>
        <w:rPr>
          <w:sz w:val="18"/>
        </w:rPr>
        <w:br w:type="textWrapping"/>
      </w:r>
      <w:r>
        <w:rPr>
          <w:sz w:val="18"/>
        </w:rPr>
        <w:t xml:space="preserve">            "gmt_modified": "2023-04-03 11:41:44",</w:t>
      </w:r>
      <w:r>
        <w:rPr>
          <w:sz w:val="18"/>
        </w:rPr>
        <w:br w:type="textWrapping"/>
      </w:r>
      <w:r>
        <w:rPr>
          <w:sz w:val="18"/>
        </w:rPr>
        <w:t xml:space="preserve">            "price": "",</w:t>
      </w:r>
      <w:r>
        <w:rPr>
          <w:sz w:val="18"/>
        </w:rPr>
        <w:br w:type="textWrapping"/>
      </w:r>
      <w:r>
        <w:rPr>
          <w:sz w:val="18"/>
        </w:rPr>
        <w:t xml:space="preserve">            "asin": "B07Q8WHQKC",</w:t>
      </w:r>
      <w:r>
        <w:rPr>
          <w:sz w:val="18"/>
        </w:rPr>
        <w:br w:type="textWrapping"/>
      </w:r>
      <w:r>
        <w:rPr>
          <w:sz w:val="18"/>
        </w:rPr>
        <w:t xml:space="preserve">            "small_image_url": "https://m.media-amazon.com/images/I/41xlxlwEsXL._SL75_.jpg",</w:t>
      </w:r>
      <w:r>
        <w:rPr>
          <w:sz w:val="18"/>
        </w:rPr>
        <w:br w:type="textWrapping"/>
      </w:r>
      <w:r>
        <w:rPr>
          <w:sz w:val="18"/>
        </w:rPr>
        <w:t xml:space="preserve">            "item_name": "Zontek MS001 Adjustable Monitor Stand - Ergonomic Desk Organizer",</w:t>
      </w:r>
      <w:r>
        <w:rPr>
          <w:sz w:val="18"/>
        </w:rPr>
        <w:br w:type="textWrapping"/>
      </w:r>
      <w:r>
        <w:rPr>
          <w:sz w:val="18"/>
        </w:rPr>
        <w:t xml:space="preserve">            "cid": 0,</w:t>
      </w:r>
      <w:r>
        <w:rPr>
          <w:sz w:val="18"/>
        </w:rPr>
        <w:br w:type="textWrapping"/>
      </w:r>
      <w:r>
        <w:rPr>
          <w:sz w:val="18"/>
        </w:rPr>
        <w:t xml:space="preserve">            "bid": 0,</w:t>
      </w:r>
      <w:r>
        <w:rPr>
          <w:sz w:val="18"/>
        </w:rPr>
        <w:br w:type="textWrapping"/>
      </w:r>
      <w:r>
        <w:rPr>
          <w:sz w:val="18"/>
        </w:rPr>
        <w:t xml:space="preserve">            "currency_code": "USD",</w:t>
      </w:r>
      <w:r>
        <w:rPr>
          <w:sz w:val="18"/>
        </w:rPr>
        <w:br w:type="textWrapping"/>
      </w:r>
      <w:r>
        <w:rPr>
          <w:sz w:val="18"/>
        </w:rPr>
        <w:t xml:space="preserve">            "avaiable_days": "0.0",</w:t>
      </w:r>
      <w:r>
        <w:rPr>
          <w:sz w:val="18"/>
        </w:rPr>
        <w:br w:type="textWrapping"/>
      </w:r>
      <w:r>
        <w:rPr>
          <w:sz w:val="18"/>
        </w:rPr>
        <w:t xml:space="preserve">            "order_items": "0",</w:t>
      </w:r>
      <w:r>
        <w:rPr>
          <w:sz w:val="18"/>
        </w:rPr>
        <w:br w:type="textWrapping"/>
      </w:r>
      <w:r>
        <w:rPr>
          <w:sz w:val="18"/>
        </w:rPr>
        <w:t xml:space="preserve">            "volume": "0",</w:t>
      </w:r>
      <w:r>
        <w:rPr>
          <w:sz w:val="18"/>
        </w:rPr>
        <w:br w:type="textWrapping"/>
      </w:r>
      <w:r>
        <w:rPr>
          <w:sz w:val="18"/>
        </w:rPr>
        <w:t xml:space="preserve">            "amount": "0.00",</w:t>
      </w:r>
      <w:r>
        <w:rPr>
          <w:sz w:val="18"/>
        </w:rPr>
        <w:br w:type="textWrapping"/>
      </w:r>
      <w:r>
        <w:rPr>
          <w:sz w:val="18"/>
        </w:rPr>
        <w:t xml:space="preserve">            "sessionsTotal": "0",</w:t>
      </w:r>
      <w:r>
        <w:rPr>
          <w:sz w:val="18"/>
        </w:rPr>
        <w:br w:type="textWrapping"/>
      </w:r>
      <w:r>
        <w:rPr>
          <w:sz w:val="18"/>
        </w:rPr>
        <w:t xml:space="preserve">            "sessionsBrowser": "0",</w:t>
      </w:r>
      <w:r>
        <w:rPr>
          <w:sz w:val="18"/>
        </w:rPr>
        <w:br w:type="textWrapping"/>
      </w:r>
      <w:r>
        <w:rPr>
          <w:sz w:val="18"/>
        </w:rPr>
        <w:t xml:space="preserve">            "sessionsMobile": "0",</w:t>
      </w:r>
      <w:r>
        <w:rPr>
          <w:sz w:val="18"/>
        </w:rPr>
        <w:br w:type="textWrapping"/>
      </w:r>
      <w:r>
        <w:rPr>
          <w:sz w:val="18"/>
        </w:rPr>
        <w:t xml:space="preserve">            "PVTotal": "0",</w:t>
      </w:r>
      <w:r>
        <w:rPr>
          <w:sz w:val="18"/>
        </w:rPr>
        <w:br w:type="textWrapping"/>
      </w:r>
      <w:r>
        <w:rPr>
          <w:sz w:val="18"/>
        </w:rPr>
        <w:t xml:space="preserve">            "PVBrowser": "0",</w:t>
      </w:r>
      <w:r>
        <w:rPr>
          <w:sz w:val="18"/>
        </w:rPr>
        <w:br w:type="textWrapping"/>
      </w:r>
      <w:r>
        <w:rPr>
          <w:sz w:val="18"/>
        </w:rPr>
        <w:t xml:space="preserve">            "PVMobile": "0",</w:t>
      </w:r>
      <w:r>
        <w:rPr>
          <w:sz w:val="18"/>
        </w:rPr>
        <w:br w:type="textWrapping"/>
      </w:r>
      <w:r>
        <w:rPr>
          <w:sz w:val="18"/>
        </w:rPr>
        <w:t xml:space="preserve">            "buy_box_percentage": "0.000000",</w:t>
      </w:r>
      <w:r>
        <w:rPr>
          <w:sz w:val="18"/>
        </w:rPr>
        <w:br w:type="textWrapping"/>
      </w:r>
      <w:r>
        <w:rPr>
          <w:sz w:val="18"/>
        </w:rPr>
        <w:t xml:space="preserve">            "clicks": "0",</w:t>
      </w:r>
      <w:r>
        <w:rPr>
          <w:sz w:val="18"/>
        </w:rPr>
        <w:br w:type="textWrapping"/>
      </w:r>
      <w:r>
        <w:rPr>
          <w:sz w:val="18"/>
        </w:rPr>
        <w:t xml:space="preserve">            "impressions": "0",</w:t>
      </w:r>
      <w:r>
        <w:rPr>
          <w:sz w:val="18"/>
        </w:rPr>
        <w:br w:type="textWrapping"/>
      </w:r>
      <w:r>
        <w:rPr>
          <w:sz w:val="18"/>
        </w:rPr>
        <w:t xml:space="preserve">            "total_spend": "0.00",</w:t>
      </w:r>
      <w:r>
        <w:rPr>
          <w:sz w:val="18"/>
        </w:rPr>
        <w:br w:type="textWrapping"/>
      </w:r>
      <w:r>
        <w:rPr>
          <w:sz w:val="18"/>
        </w:rPr>
        <w:t xml:space="preserve">            "ctr": "0.0000",</w:t>
      </w:r>
      <w:r>
        <w:rPr>
          <w:sz w:val="18"/>
        </w:rPr>
        <w:br w:type="textWrapping"/>
      </w:r>
      <w:r>
        <w:rPr>
          <w:sz w:val="18"/>
        </w:rPr>
        <w:t xml:space="preserve">            "avg_cpc": "0.00",</w:t>
      </w:r>
      <w:r>
        <w:rPr>
          <w:sz w:val="18"/>
        </w:rPr>
        <w:br w:type="textWrapping"/>
      </w:r>
      <w:r>
        <w:rPr>
          <w:sz w:val="18"/>
        </w:rPr>
        <w:t xml:space="preserve">            "rank": "0",</w:t>
      </w:r>
      <w:r>
        <w:rPr>
          <w:sz w:val="18"/>
        </w:rPr>
        <w:br w:type="textWrapping"/>
      </w:r>
      <w:r>
        <w:rPr>
          <w:sz w:val="18"/>
        </w:rPr>
        <w:t xml:space="preserve">            "reviews": "0",</w:t>
      </w:r>
      <w:r>
        <w:rPr>
          <w:sz w:val="18"/>
        </w:rPr>
        <w:br w:type="textWrapping"/>
      </w:r>
      <w:r>
        <w:rPr>
          <w:sz w:val="18"/>
        </w:rPr>
        <w:t xml:space="preserve">            "avg_star": 0,</w:t>
      </w:r>
      <w:r>
        <w:rPr>
          <w:sz w:val="18"/>
        </w:rPr>
        <w:br w:type="textWrapping"/>
      </w:r>
      <w:r>
        <w:rPr>
          <w:sz w:val="18"/>
        </w:rPr>
        <w:t xml:space="preserve">            "conversion_rate": "0.0000",</w:t>
      </w:r>
      <w:r>
        <w:rPr>
          <w:sz w:val="18"/>
        </w:rPr>
        <w:br w:type="textWrapping"/>
      </w:r>
      <w:r>
        <w:rPr>
          <w:sz w:val="18"/>
        </w:rPr>
        <w:t xml:space="preserve">            "total_spend_rate": "0.000000",</w:t>
      </w:r>
      <w:r>
        <w:rPr>
          <w:sz w:val="18"/>
        </w:rPr>
        <w:br w:type="textWrapping"/>
      </w:r>
      <w:r>
        <w:rPr>
          <w:sz w:val="18"/>
        </w:rPr>
        <w:t xml:space="preserve">            "afn_fulfillable_quantity": "0",</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"reserved_customerorders": "0",</w:t>
      </w:r>
      <w:r>
        <w:rPr>
          <w:sz w:val="18"/>
        </w:rPr>
        <w:br w:type="textWrapping"/>
      </w:r>
      <w:r>
        <w:rPr>
          <w:sz w:val="18"/>
        </w:rPr>
        <w:t xml:space="preserve">            "afn_inbound_shipped_quantity": "0",</w:t>
      </w:r>
      <w:r>
        <w:rPr>
          <w:sz w:val="18"/>
        </w:rPr>
        <w:br w:type="textWrapping"/>
      </w:r>
      <w:r>
        <w:rPr>
          <w:sz w:val="18"/>
        </w:rPr>
        <w:t xml:space="preserve">            "afn_unsellable_quantity": "0",</w:t>
      </w:r>
      <w:r>
        <w:rPr>
          <w:sz w:val="18"/>
        </w:rPr>
        <w:br w:type="textWrapping"/>
      </w:r>
      <w:r>
        <w:rPr>
          <w:sz w:val="18"/>
        </w:rPr>
        <w:t xml:space="preserve">            "afn_inbound_receiving_quantity": "0",</w:t>
      </w:r>
      <w:r>
        <w:rPr>
          <w:sz w:val="18"/>
        </w:rPr>
        <w:br w:type="textWrapping"/>
      </w:r>
      <w:r>
        <w:rPr>
          <w:sz w:val="18"/>
        </w:rPr>
        <w:t xml:space="preserve">            "afn_inbound_working_quantity": "0",</w:t>
      </w:r>
      <w:r>
        <w:rPr>
          <w:sz w:val="18"/>
        </w:rPr>
        <w:br w:type="textWrapping"/>
      </w:r>
      <w:r>
        <w:rPr>
          <w:sz w:val="18"/>
        </w:rPr>
        <w:t xml:space="preserve">            "acos": "0.0000",</w:t>
      </w:r>
      <w:r>
        <w:rPr>
          <w:sz w:val="18"/>
        </w:rPr>
        <w:br w:type="textWrapping"/>
      </w:r>
      <w:r>
        <w:rPr>
          <w:sz w:val="18"/>
        </w:rPr>
        <w:t xml:space="preserve">            "acoas": "0",</w:t>
      </w:r>
      <w:r>
        <w:rPr>
          <w:sz w:val="18"/>
        </w:rPr>
        <w:br w:type="textWrapping"/>
      </w:r>
      <w:r>
        <w:rPr>
          <w:sz w:val="18"/>
        </w:rPr>
        <w:t xml:space="preserve">            "order_quantity": "0",</w:t>
      </w:r>
      <w:r>
        <w:rPr>
          <w:sz w:val="18"/>
        </w:rPr>
        <w:br w:type="textWrapping"/>
      </w:r>
      <w:r>
        <w:rPr>
          <w:sz w:val="18"/>
        </w:rPr>
        <w:t xml:space="preserve">            "category": "",</w:t>
      </w:r>
      <w:r>
        <w:rPr>
          <w:sz w:val="18"/>
        </w:rPr>
        <w:br w:type="textWrapping"/>
      </w:r>
      <w:r>
        <w:rPr>
          <w:sz w:val="18"/>
        </w:rPr>
        <w:t xml:space="preserve">            "pid": 32610,</w:t>
      </w:r>
      <w:r>
        <w:rPr>
          <w:sz w:val="18"/>
        </w:rPr>
        <w:br w:type="textWrapping"/>
      </w:r>
      <w:r>
        <w:rPr>
          <w:sz w:val="18"/>
        </w:rPr>
        <w:t xml:space="preserve">            "adv_rate": "0",</w:t>
      </w:r>
      <w:r>
        <w:rPr>
          <w:sz w:val="18"/>
        </w:rPr>
        <w:br w:type="textWrapping"/>
      </w:r>
      <w:r>
        <w:rPr>
          <w:sz w:val="18"/>
        </w:rPr>
        <w:t xml:space="preserve">            "sales_amount": "0.00",</w:t>
      </w:r>
      <w:r>
        <w:rPr>
          <w:sz w:val="18"/>
        </w:rPr>
        <w:br w:type="textWrapping"/>
      </w:r>
      <w:r>
        <w:rPr>
          <w:sz w:val="18"/>
        </w:rPr>
        <w:t xml:space="preserve">            "asoas": "0",</w:t>
      </w:r>
      <w:r>
        <w:rPr>
          <w:sz w:val="18"/>
        </w:rPr>
        <w:br w:type="textWrapping"/>
      </w:r>
      <w:r>
        <w:rPr>
          <w:sz w:val="18"/>
        </w:rPr>
        <w:t xml:space="preserve">            "ad_cvr": "0.0000",</w:t>
      </w:r>
      <w:r>
        <w:rPr>
          <w:sz w:val="18"/>
        </w:rPr>
        <w:br w:type="textWrapping"/>
      </w:r>
      <w:r>
        <w:rPr>
          <w:sz w:val="18"/>
        </w:rPr>
        <w:t xml:space="preserve">            "remark": [],</w:t>
      </w:r>
      <w:r>
        <w:rPr>
          <w:sz w:val="18"/>
        </w:rPr>
        <w:br w:type="textWrapping"/>
      </w:r>
      <w:r>
        <w:rPr>
          <w:sz w:val="18"/>
        </w:rPr>
        <w:t xml:space="preserve">            "smallRankList":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3803</w:t>
      </w:r>
      <w:r>
        <w:rPr>
          <w:sz w:val="18"/>
        </w:rPr>
        <w:br w:type="textWrapping"/>
      </w:r>
      <w:r>
        <w:rPr>
          <w:sz w:val="18"/>
        </w:rPr>
        <w:t>}</w:t>
      </w:r>
      <w:r>
        <w:rPr>
          <w:sz w:val="18"/>
        </w:rPr>
        <w:br w:type="textWrapping"/>
      </w:r>
      <w:r>
        <w:rPr>
          <w:sz w:val="18"/>
        </w:rPr>
        <w:t>```</w:t>
      </w:r>
    </w:p>
    <w:p w14:paraId="4199FE73">
      <w:r>
        <w:rPr>
          <w:sz w:val="18"/>
        </w:rPr>
        <w:t>---</w:t>
      </w:r>
    </w:p>
    <w:p w14:paraId="6B154245">
      <w:pPr>
        <w:pStyle w:val="4"/>
      </w:pPr>
      <w:bookmarkStart w:id="2553" w:name="_Toc24195"/>
      <w:r>
        <w:t>查询产品表现</w:t>
      </w:r>
      <w:bookmarkEnd w:id="2553"/>
    </w:p>
    <w:p w14:paraId="00372CBE">
      <w:r>
        <w:rPr>
          <w:sz w:val="18"/>
        </w:rPr>
        <w:t>- Source path: docs/Statistics/AsinListNew</w:t>
      </w:r>
      <w:r>
        <w:rPr>
          <w:sz w:val="18"/>
        </w:rPr>
        <w:br w:type="textWrapping"/>
      </w:r>
      <w:r>
        <w:rPr>
          <w:sz w:val="18"/>
        </w:rPr>
        <w:t>- Source URL: https://apidoc.lingxing.com/docs/Statistics/AsinListNew.md</w:t>
      </w:r>
    </w:p>
    <w:p w14:paraId="6BD5C635">
      <w:r>
        <w:rPr>
          <w:sz w:val="18"/>
        </w:rPr>
        <w:t># 查询产品表现</w:t>
      </w:r>
    </w:p>
    <w:p w14:paraId="465A486D">
      <w:pPr>
        <w:pStyle w:val="4"/>
      </w:pPr>
      <w:bookmarkStart w:id="2554" w:name="_Toc2465"/>
      <w:r>
        <w:t>接口信息</w:t>
      </w:r>
      <w:bookmarkEnd w:id="2554"/>
    </w:p>
    <w:p w14:paraId="7D2CE13E">
      <w:pPr>
        <w:pStyle w:val="4"/>
      </w:pPr>
      <w:bookmarkStart w:id="2555" w:name="_Toc4886"/>
      <w:r>
        <w:t>请求参数</w:t>
      </w:r>
      <w:bookmarkEnd w:id="2555"/>
    </w:p>
    <w:p w14:paraId="53212516">
      <w:pPr>
        <w:pStyle w:val="4"/>
      </w:pPr>
      <w:bookmarkStart w:id="2556" w:name="_Toc32442"/>
      <w:r>
        <w:t>请求示例</w:t>
      </w:r>
      <w:bookmarkEnd w:id="2556"/>
    </w:p>
    <w:p w14:paraId="1613EA24">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"sort_field": "volume",</w:t>
      </w:r>
      <w:r>
        <w:rPr>
          <w:sz w:val="18"/>
        </w:rPr>
        <w:br w:type="textWrapping"/>
      </w:r>
      <w:r>
        <w:rPr>
          <w:sz w:val="18"/>
        </w:rPr>
        <w:t xml:space="preserve">    "sort_type": "desc",</w:t>
      </w:r>
      <w:r>
        <w:rPr>
          <w:sz w:val="18"/>
        </w:rPr>
        <w:br w:type="textWrapping"/>
      </w:r>
      <w:r>
        <w:rPr>
          <w:sz w:val="18"/>
        </w:rPr>
        <w:t xml:space="preserve">    "search_field": "asin",</w:t>
      </w:r>
      <w:r>
        <w:rPr>
          <w:sz w:val="18"/>
        </w:rPr>
        <w:br w:type="textWrapping"/>
      </w:r>
      <w:r>
        <w:rPr>
          <w:sz w:val="18"/>
        </w:rPr>
        <w:t xml:space="preserve">    "search_value": ["B085M7NH7K"],</w:t>
      </w:r>
      <w:r>
        <w:rPr>
          <w:sz w:val="18"/>
        </w:rPr>
        <w:br w:type="textWrapping"/>
      </w:r>
      <w:r>
        <w:rPr>
          <w:sz w:val="18"/>
        </w:rPr>
        <w:t xml:space="preserve">    "mid": 1,</w:t>
      </w:r>
      <w:r>
        <w:rPr>
          <w:sz w:val="18"/>
        </w:rPr>
        <w:br w:type="textWrapping"/>
      </w:r>
      <w:r>
        <w:rPr>
          <w:sz w:val="18"/>
        </w:rPr>
        <w:t xml:space="preserve">    "sid": [1,109],</w:t>
      </w:r>
      <w:r>
        <w:rPr>
          <w:sz w:val="18"/>
        </w:rPr>
        <w:br w:type="textWrapping"/>
      </w:r>
      <w:r>
        <w:rPr>
          <w:sz w:val="18"/>
        </w:rPr>
        <w:t xml:space="preserve">    "start_date": "2024-08-01",</w:t>
      </w:r>
      <w:r>
        <w:rPr>
          <w:sz w:val="18"/>
        </w:rPr>
        <w:br w:type="textWrapping"/>
      </w:r>
      <w:r>
        <w:rPr>
          <w:sz w:val="18"/>
        </w:rPr>
        <w:t xml:space="preserve">    "end_date": "2024-08-07",</w:t>
      </w:r>
      <w:r>
        <w:rPr>
          <w:sz w:val="18"/>
        </w:rPr>
        <w:br w:type="textWrapping"/>
      </w:r>
      <w:r>
        <w:rPr>
          <w:sz w:val="18"/>
        </w:rPr>
        <w:t xml:space="preserve">    "extend_search": [</w:t>
      </w:r>
      <w:r>
        <w:rPr>
          <w:sz w:val="18"/>
        </w:rPr>
        <w:br w:type="textWrapping"/>
      </w:r>
      <w:r>
        <w:rPr>
          <w:sz w:val="18"/>
        </w:rPr>
        <w:t xml:space="preserve">        {</w:t>
      </w:r>
      <w:r>
        <w:rPr>
          <w:sz w:val="18"/>
        </w:rPr>
        <w:br w:type="textWrapping"/>
      </w:r>
      <w:r>
        <w:rPr>
          <w:sz w:val="18"/>
        </w:rPr>
        <w:t xml:space="preserve">            "field": "volume",</w:t>
      </w:r>
      <w:r>
        <w:rPr>
          <w:sz w:val="18"/>
        </w:rPr>
        <w:br w:type="textWrapping"/>
      </w:r>
      <w:r>
        <w:rPr>
          <w:sz w:val="18"/>
        </w:rPr>
        <w:t xml:space="preserve">            "from_value": "0",</w:t>
      </w:r>
      <w:r>
        <w:rPr>
          <w:sz w:val="18"/>
        </w:rPr>
        <w:br w:type="textWrapping"/>
      </w:r>
      <w:r>
        <w:rPr>
          <w:sz w:val="18"/>
        </w:rPr>
        <w:t xml:space="preserve">            "to_value": "1000",</w:t>
      </w:r>
      <w:r>
        <w:rPr>
          <w:sz w:val="18"/>
        </w:rPr>
        <w:br w:type="textWrapping"/>
      </w:r>
      <w:r>
        <w:rPr>
          <w:sz w:val="18"/>
        </w:rPr>
        <w:t xml:space="preserve">            "exp": "range"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"summary_field": "asin",</w:t>
      </w:r>
      <w:r>
        <w:rPr>
          <w:sz w:val="18"/>
        </w:rPr>
        <w:br w:type="textWrapping"/>
      </w:r>
      <w:r>
        <w:rPr>
          <w:sz w:val="18"/>
        </w:rPr>
        <w:t xml:space="preserve">    "currency_code": "CNY",</w:t>
      </w:r>
      <w:r>
        <w:rPr>
          <w:sz w:val="18"/>
        </w:rPr>
        <w:br w:type="textWrapping"/>
      </w:r>
      <w:r>
        <w:rPr>
          <w:sz w:val="18"/>
        </w:rPr>
        <w:t xml:space="preserve">    "is_recently_enum": true,</w:t>
      </w:r>
      <w:r>
        <w:rPr>
          <w:sz w:val="18"/>
        </w:rPr>
        <w:br w:type="textWrapping"/>
      </w:r>
      <w:r>
        <w:rPr>
          <w:sz w:val="18"/>
        </w:rPr>
        <w:t xml:space="preserve">    "purchase_status": 0</w:t>
      </w:r>
      <w:r>
        <w:rPr>
          <w:sz w:val="18"/>
        </w:rPr>
        <w:br w:type="textWrapping"/>
      </w:r>
      <w:r>
        <w:rPr>
          <w:sz w:val="18"/>
        </w:rPr>
        <w:t>}</w:t>
      </w:r>
      <w:r>
        <w:rPr>
          <w:sz w:val="18"/>
        </w:rPr>
        <w:br w:type="textWrapping"/>
      </w:r>
      <w:r>
        <w:rPr>
          <w:sz w:val="18"/>
        </w:rPr>
        <w:t>```</w:t>
      </w:r>
    </w:p>
    <w:p w14:paraId="523690B7">
      <w:pPr>
        <w:pStyle w:val="4"/>
      </w:pPr>
      <w:bookmarkStart w:id="2557" w:name="_Toc27254"/>
      <w:r>
        <w:t>返回结果</w:t>
      </w:r>
      <w:bookmarkEnd w:id="2557"/>
    </w:p>
    <w:p w14:paraId="300FDBA8">
      <w:r>
        <w:rPr>
          <w:sz w:val="18"/>
        </w:rPr>
        <w:t>Json Object</w:t>
      </w:r>
    </w:p>
    <w:p w14:paraId="0CC7F6F7">
      <w:pPr>
        <w:pStyle w:val="4"/>
      </w:pPr>
      <w:bookmarkStart w:id="2558" w:name="_Toc1844"/>
      <w:r>
        <w:t>返回成功示例</w:t>
      </w:r>
      <w:bookmarkEnd w:id="2558"/>
    </w:p>
    <w:p w14:paraId="77C87FF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"success",</w:t>
      </w:r>
      <w:r>
        <w:rPr>
          <w:sz w:val="18"/>
        </w:rPr>
        <w:br w:type="textWrapping"/>
      </w:r>
      <w:r>
        <w:rPr>
          <w:sz w:val="18"/>
        </w:rPr>
        <w:t xml:space="preserve">    "trace_id": "bd1bdd39404d4f3d9fbeb1e1b51d597d.1723115595502",</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"parent_asins": [</w:t>
      </w:r>
      <w:r>
        <w:rPr>
          <w:sz w:val="18"/>
        </w:rPr>
        <w:br w:type="textWrapping"/>
      </w:r>
      <w:r>
        <w:rPr>
          <w:sz w:val="18"/>
        </w:rPr>
        <w:t xml:space="preserve">                    {</w:t>
      </w:r>
      <w:r>
        <w:rPr>
          <w:sz w:val="18"/>
        </w:rPr>
        <w:br w:type="textWrapping"/>
      </w:r>
      <w:r>
        <w:rPr>
          <w:sz w:val="18"/>
        </w:rPr>
        <w:t xml:space="preserve">                        "amazon_url": "https://www.amazon.com/dp/B085M7NH7K",</w:t>
      </w:r>
      <w:r>
        <w:rPr>
          <w:sz w:val="18"/>
        </w:rPr>
        <w:br w:type="textWrapping"/>
      </w:r>
      <w:r>
        <w:rPr>
          <w:sz w:val="18"/>
        </w:rPr>
        <w:t xml:space="preserve">                        "parent_asin": "B085M7NH7K",</w:t>
      </w:r>
      <w:r>
        <w:rPr>
          <w:sz w:val="18"/>
        </w:rPr>
        <w:br w:type="textWrapping"/>
      </w:r>
      <w:r>
        <w:rPr>
          <w:sz w:val="18"/>
        </w:rPr>
        <w:t xml:space="preserve">                        "sid": "109"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"asins": [</w:t>
      </w:r>
      <w:r>
        <w:rPr>
          <w:sz w:val="18"/>
        </w:rPr>
        <w:br w:type="textWrapping"/>
      </w:r>
      <w:r>
        <w:rPr>
          <w:sz w:val="18"/>
        </w:rPr>
        <w:t xml:space="preserve">                    {</w:t>
      </w:r>
      <w:r>
        <w:rPr>
          <w:sz w:val="18"/>
        </w:rPr>
        <w:br w:type="textWrapping"/>
      </w:r>
      <w:r>
        <w:rPr>
          <w:sz w:val="18"/>
        </w:rPr>
        <w:t xml:space="preserve">                        "amazon_url": "https://www.amazon.com/dp/B085M7NH7K",</w:t>
      </w:r>
      <w:r>
        <w:rPr>
          <w:sz w:val="18"/>
        </w:rPr>
        <w:br w:type="textWrapping"/>
      </w:r>
      <w:r>
        <w:rPr>
          <w:sz w:val="18"/>
        </w:rPr>
        <w:t xml:space="preserve">                        "asin": "B085M7NH7K",</w:t>
      </w:r>
      <w:r>
        <w:rPr>
          <w:sz w:val="18"/>
        </w:rPr>
        <w:br w:type="textWrapping"/>
      </w:r>
      <w:r>
        <w:rPr>
          <w:sz w:val="18"/>
        </w:rPr>
        <w:t xml:space="preserve">                        "sid": "109"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"price_list": [</w:t>
      </w:r>
      <w:r>
        <w:rPr>
          <w:sz w:val="18"/>
        </w:rPr>
        <w:br w:type="textWrapping"/>
      </w:r>
      <w:r>
        <w:rPr>
          <w:sz w:val="18"/>
        </w:rPr>
        <w:t xml:space="preserve">                    {</w:t>
      </w:r>
      <w:r>
        <w:rPr>
          <w:sz w:val="18"/>
        </w:rPr>
        <w:br w:type="textWrapping"/>
      </w:r>
      <w:r>
        <w:rPr>
          <w:sz w:val="18"/>
        </w:rPr>
        <w:t xml:space="preserve">                        "country": "美国",</w:t>
      </w:r>
      <w:r>
        <w:rPr>
          <w:sz w:val="18"/>
        </w:rPr>
        <w:br w:type="textWrapping"/>
      </w:r>
      <w:r>
        <w:rPr>
          <w:sz w:val="18"/>
        </w:rPr>
        <w:t xml:space="preserve">                        "is_eur": "0",</w:t>
      </w:r>
      <w:r>
        <w:rPr>
          <w:sz w:val="18"/>
        </w:rPr>
        <w:br w:type="textWrapping"/>
      </w:r>
      <w:r>
        <w:rPr>
          <w:sz w:val="18"/>
        </w:rPr>
        <w:t xml:space="preserve">                        "local_sku": "Yajie003",</w:t>
      </w:r>
      <w:r>
        <w:rPr>
          <w:sz w:val="18"/>
        </w:rPr>
        <w:br w:type="textWrapping"/>
      </w:r>
      <w:r>
        <w:rPr>
          <w:sz w:val="18"/>
        </w:rPr>
        <w:t xml:space="preserve">                        "mid": "1",</w:t>
      </w:r>
      <w:r>
        <w:rPr>
          <w:sz w:val="18"/>
        </w:rPr>
        <w:br w:type="textWrapping"/>
      </w:r>
      <w:r>
        <w:rPr>
          <w:sz w:val="18"/>
        </w:rPr>
        <w:t xml:space="preserve">                        "local_name": "Yajie003",</w:t>
      </w:r>
      <w:r>
        <w:rPr>
          <w:sz w:val="18"/>
        </w:rPr>
        <w:br w:type="textWrapping"/>
      </w:r>
      <w:r>
        <w:rPr>
          <w:sz w:val="18"/>
        </w:rPr>
        <w:t xml:space="preserve">                        "sid": "109",</w:t>
      </w:r>
      <w:r>
        <w:rPr>
          <w:sz w:val="18"/>
        </w:rPr>
        <w:br w:type="textWrapping"/>
      </w:r>
      <w:r>
        <w:rPr>
          <w:sz w:val="18"/>
        </w:rPr>
        <w:t xml:space="preserve">                        "is_delete": "0",</w:t>
      </w:r>
      <w:r>
        <w:rPr>
          <w:sz w:val="18"/>
        </w:rPr>
        <w:br w:type="textWrapping"/>
      </w:r>
      <w:r>
        <w:rPr>
          <w:sz w:val="18"/>
        </w:rPr>
        <w:t xml:space="preserve">                        "volume": "0",</w:t>
      </w:r>
      <w:r>
        <w:rPr>
          <w:sz w:val="18"/>
        </w:rPr>
        <w:br w:type="textWrapping"/>
      </w:r>
      <w:r>
        <w:rPr>
          <w:sz w:val="18"/>
        </w:rPr>
        <w:t xml:space="preserve">                        "product_pic_url": "",</w:t>
      </w:r>
      <w:r>
        <w:rPr>
          <w:sz w:val="18"/>
        </w:rPr>
        <w:br w:type="textWrapping"/>
      </w:r>
      <w:r>
        <w:rPr>
          <w:sz w:val="18"/>
        </w:rPr>
        <w:t xml:space="preserve">                        "small_image_url": "https://m.media-amazon.com/images/I/7196b5bK6PL._SL75_.jpg",</w:t>
      </w:r>
      <w:r>
        <w:rPr>
          <w:sz w:val="18"/>
        </w:rPr>
        <w:br w:type="textWrapping"/>
      </w:r>
      <w:r>
        <w:rPr>
          <w:sz w:val="18"/>
        </w:rPr>
        <w:t xml:space="preserve">                        "seller_name": "篮球",</w:t>
      </w:r>
      <w:r>
        <w:rPr>
          <w:sz w:val="18"/>
        </w:rPr>
        <w:br w:type="textWrapping"/>
      </w:r>
      <w:r>
        <w:rPr>
          <w:sz w:val="18"/>
        </w:rPr>
        <w:t xml:space="preserve">                        "price": "1349.00",</w:t>
      </w:r>
      <w:r>
        <w:rPr>
          <w:sz w:val="18"/>
        </w:rPr>
        <w:br w:type="textWrapping"/>
      </w:r>
      <w:r>
        <w:rPr>
          <w:sz w:val="18"/>
        </w:rPr>
        <w:t xml:space="preserve">                        "seller_sku": "DEE-216",</w:t>
      </w:r>
      <w:r>
        <w:rPr>
          <w:sz w:val="18"/>
        </w:rPr>
        <w:br w:type="textWrapping"/>
      </w:r>
      <w:r>
        <w:rPr>
          <w:sz w:val="18"/>
        </w:rPr>
        <w:t xml:space="preserve">                        "source_rate": 7.1,</w:t>
      </w:r>
      <w:r>
        <w:rPr>
          <w:sz w:val="18"/>
        </w:rPr>
        <w:br w:type="textWrapping"/>
      </w:r>
      <w:r>
        <w:rPr>
          <w:sz w:val="18"/>
        </w:rPr>
        <w:t xml:space="preserve">                        "status": "0",</w:t>
      </w:r>
      <w:r>
        <w:rPr>
          <w:sz w:val="18"/>
        </w:rPr>
        <w:br w:type="textWrapping"/>
      </w:r>
      <w:r>
        <w:rPr>
          <w:sz w:val="18"/>
        </w:rPr>
        <w:t xml:space="preserve">                        "cid":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"small_cate_rank": null,</w:t>
      </w:r>
      <w:r>
        <w:rPr>
          <w:sz w:val="18"/>
        </w:rPr>
        <w:br w:type="textWrapping"/>
      </w:r>
      <w:r>
        <w:rPr>
          <w:sz w:val="18"/>
        </w:rPr>
        <w:t xml:space="preserve">                "item_name": "8P-SPEED Custom Car Floor Mats for Cadillac Coverage All Weather Protection Waterproof Non-Slip Leather Liner Set Wine",</w:t>
      </w:r>
      <w:r>
        <w:rPr>
          <w:sz w:val="18"/>
        </w:rPr>
        <w:br w:type="textWrapping"/>
      </w:r>
      <w:r>
        <w:rPr>
          <w:sz w:val="18"/>
        </w:rPr>
        <w:t xml:space="preserve">                "sku": null,</w:t>
      </w:r>
      <w:r>
        <w:rPr>
          <w:sz w:val="18"/>
        </w:rPr>
        <w:br w:type="textWrapping"/>
      </w:r>
      <w:r>
        <w:rPr>
          <w:sz w:val="18"/>
        </w:rPr>
        <w:t xml:space="preserve">                "local_name": null,</w:t>
      </w:r>
      <w:r>
        <w:rPr>
          <w:sz w:val="18"/>
        </w:rPr>
        <w:br w:type="textWrapping"/>
      </w:r>
      <w:r>
        <w:rPr>
          <w:sz w:val="18"/>
        </w:rPr>
        <w:t xml:space="preserve">                "cate_rank": 0,</w:t>
      </w:r>
      <w:r>
        <w:rPr>
          <w:sz w:val="18"/>
        </w:rPr>
        <w:br w:type="textWrapping"/>
      </w:r>
      <w:r>
        <w:rPr>
          <w:sz w:val="18"/>
        </w:rPr>
        <w:t xml:space="preserve">                "rank_category": null,</w:t>
      </w:r>
      <w:r>
        <w:rPr>
          <w:sz w:val="18"/>
        </w:rPr>
        <w:br w:type="textWrapping"/>
      </w:r>
      <w:r>
        <w:rPr>
          <w:sz w:val="18"/>
        </w:rPr>
        <w:t xml:space="preserve">                "prev_cate_rank": 0,</w:t>
      </w:r>
      <w:r>
        <w:rPr>
          <w:sz w:val="18"/>
        </w:rPr>
        <w:br w:type="textWrapping"/>
      </w:r>
      <w:r>
        <w:rPr>
          <w:sz w:val="18"/>
        </w:rPr>
        <w:t xml:space="preserve">                "currency_icon": "￥",</w:t>
      </w:r>
      <w:r>
        <w:rPr>
          <w:sz w:val="18"/>
        </w:rPr>
        <w:br w:type="textWrapping"/>
      </w:r>
      <w:r>
        <w:rPr>
          <w:sz w:val="18"/>
        </w:rPr>
        <w:t xml:space="preserve">                "cg_price_currency_icon": "¥",</w:t>
      </w:r>
      <w:r>
        <w:rPr>
          <w:sz w:val="18"/>
        </w:rPr>
        <w:br w:type="textWrapping"/>
      </w:r>
      <w:r>
        <w:rPr>
          <w:sz w:val="18"/>
        </w:rPr>
        <w:t xml:space="preserve">                "ranking_update_time": null,</w:t>
      </w:r>
      <w:r>
        <w:rPr>
          <w:sz w:val="18"/>
        </w:rPr>
        <w:br w:type="textWrapping"/>
      </w:r>
      <w:r>
        <w:rPr>
          <w:sz w:val="18"/>
        </w:rPr>
        <w:t xml:space="preserve">                "seller_store_countries": [</w:t>
      </w:r>
      <w:r>
        <w:rPr>
          <w:sz w:val="18"/>
        </w:rPr>
        <w:br w:type="textWrapping"/>
      </w:r>
      <w:r>
        <w:rPr>
          <w:sz w:val="18"/>
        </w:rPr>
        <w:t xml:space="preserve">                    {</w:t>
      </w:r>
      <w:r>
        <w:rPr>
          <w:sz w:val="18"/>
        </w:rPr>
        <w:br w:type="textWrapping"/>
      </w:r>
      <w:r>
        <w:rPr>
          <w:sz w:val="18"/>
        </w:rPr>
        <w:t xml:space="preserve">                        "country": "美国",</w:t>
      </w:r>
      <w:r>
        <w:rPr>
          <w:sz w:val="18"/>
        </w:rPr>
        <w:br w:type="textWrapping"/>
      </w:r>
      <w:r>
        <w:rPr>
          <w:sz w:val="18"/>
        </w:rPr>
        <w:t xml:space="preserve">                        "seller_name": "篮球"</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"categories": [],</w:t>
      </w:r>
      <w:r>
        <w:rPr>
          <w:sz w:val="18"/>
        </w:rPr>
        <w:br w:type="textWrapping"/>
      </w:r>
      <w:r>
        <w:rPr>
          <w:sz w:val="18"/>
        </w:rPr>
        <w:t xml:space="preserve">                "brands": [],</w:t>
      </w:r>
      <w:r>
        <w:rPr>
          <w:sz w:val="18"/>
        </w:rPr>
        <w:br w:type="textWrapping"/>
      </w:r>
      <w:r>
        <w:rPr>
          <w:sz w:val="18"/>
        </w:rPr>
        <w:t xml:space="preserve">                "principal_names": [</w:t>
      </w:r>
      <w:r>
        <w:rPr>
          <w:sz w:val="18"/>
        </w:rPr>
        <w:br w:type="textWrapping"/>
      </w:r>
      <w:r>
        <w:rPr>
          <w:sz w:val="18"/>
        </w:rPr>
        <w:t xml:space="preserve">                    "超级管理员"</w:t>
      </w:r>
      <w:r>
        <w:rPr>
          <w:sz w:val="18"/>
        </w:rPr>
        <w:br w:type="textWrapping"/>
      </w:r>
      <w:r>
        <w:rPr>
          <w:sz w:val="18"/>
        </w:rPr>
        <w:t xml:space="preserve">                ],</w:t>
      </w:r>
      <w:r>
        <w:rPr>
          <w:sz w:val="18"/>
        </w:rPr>
        <w:br w:type="textWrapping"/>
      </w:r>
      <w:r>
        <w:rPr>
          <w:sz w:val="18"/>
        </w:rPr>
        <w:t xml:space="preserve">                "developer_names": [],</w:t>
      </w:r>
      <w:r>
        <w:rPr>
          <w:sz w:val="18"/>
        </w:rPr>
        <w:br w:type="textWrapping"/>
      </w:r>
      <w:r>
        <w:rPr>
          <w:sz w:val="18"/>
        </w:rPr>
        <w:t xml:space="preserve">                "attributes": [],</w:t>
      </w:r>
      <w:r>
        <w:rPr>
          <w:sz w:val="18"/>
        </w:rPr>
        <w:br w:type="textWrapping"/>
      </w:r>
      <w:r>
        <w:rPr>
          <w:sz w:val="18"/>
        </w:rPr>
        <w:t xml:space="preserve">                "month_stock_sales_ratio": null,</w:t>
      </w:r>
      <w:r>
        <w:rPr>
          <w:sz w:val="18"/>
        </w:rPr>
        <w:br w:type="textWrapping"/>
      </w:r>
      <w:r>
        <w:rPr>
          <w:sz w:val="18"/>
        </w:rPr>
        <w:t xml:space="preserve">                "volume": 0,</w:t>
      </w:r>
      <w:r>
        <w:rPr>
          <w:sz w:val="18"/>
        </w:rPr>
        <w:br w:type="textWrapping"/>
      </w:r>
      <w:r>
        <w:rPr>
          <w:sz w:val="18"/>
        </w:rPr>
        <w:t xml:space="preserve">                "b2b_volume": 0,</w:t>
      </w:r>
      <w:r>
        <w:rPr>
          <w:sz w:val="18"/>
        </w:rPr>
        <w:br w:type="textWrapping"/>
      </w:r>
      <w:r>
        <w:rPr>
          <w:sz w:val="18"/>
        </w:rPr>
        <w:t xml:space="preserve">                "order_items": 0,</w:t>
      </w:r>
      <w:r>
        <w:rPr>
          <w:sz w:val="18"/>
        </w:rPr>
        <w:br w:type="textWrapping"/>
      </w:r>
      <w:r>
        <w:rPr>
          <w:sz w:val="18"/>
        </w:rPr>
        <w:t xml:space="preserve">                "b2b_order_items": 0,</w:t>
      </w:r>
      <w:r>
        <w:rPr>
          <w:sz w:val="18"/>
        </w:rPr>
        <w:br w:type="textWrapping"/>
      </w:r>
      <w:r>
        <w:rPr>
          <w:sz w:val="18"/>
        </w:rPr>
        <w:t xml:space="preserve">                "amount": "0.00",</w:t>
      </w:r>
      <w:r>
        <w:rPr>
          <w:sz w:val="18"/>
        </w:rPr>
        <w:br w:type="textWrapping"/>
      </w:r>
      <w:r>
        <w:rPr>
          <w:sz w:val="18"/>
        </w:rPr>
        <w:t xml:space="preserve">                "b2b_amount": "0.00",</w:t>
      </w:r>
      <w:r>
        <w:rPr>
          <w:sz w:val="18"/>
        </w:rPr>
        <w:br w:type="textWrapping"/>
      </w:r>
      <w:r>
        <w:rPr>
          <w:sz w:val="18"/>
        </w:rPr>
        <w:t xml:space="preserve">                "volume_chain_ratio": "0.0000",</w:t>
      </w:r>
      <w:r>
        <w:rPr>
          <w:sz w:val="18"/>
        </w:rPr>
        <w:br w:type="textWrapping"/>
      </w:r>
      <w:r>
        <w:rPr>
          <w:sz w:val="18"/>
        </w:rPr>
        <w:t xml:space="preserve">                "amount_chain_ratio": "0.0000",</w:t>
      </w:r>
      <w:r>
        <w:rPr>
          <w:sz w:val="18"/>
        </w:rPr>
        <w:br w:type="textWrapping"/>
      </w:r>
      <w:r>
        <w:rPr>
          <w:sz w:val="18"/>
        </w:rPr>
        <w:t xml:space="preserve">                "order_chain_ratio": "0.0000",</w:t>
      </w:r>
      <w:r>
        <w:rPr>
          <w:sz w:val="18"/>
        </w:rPr>
        <w:br w:type="textWrapping"/>
      </w:r>
      <w:r>
        <w:rPr>
          <w:sz w:val="18"/>
        </w:rPr>
        <w:t xml:space="preserve">                "gross_profit": "0.00",</w:t>
      </w:r>
      <w:r>
        <w:rPr>
          <w:sz w:val="18"/>
        </w:rPr>
        <w:br w:type="textWrapping"/>
      </w:r>
      <w:r>
        <w:rPr>
          <w:sz w:val="18"/>
        </w:rPr>
        <w:t xml:space="preserve">                "predict_gross_profit": "0.00",</w:t>
      </w:r>
      <w:r>
        <w:rPr>
          <w:sz w:val="18"/>
        </w:rPr>
        <w:br w:type="textWrapping"/>
      </w:r>
      <w:r>
        <w:rPr>
          <w:sz w:val="18"/>
        </w:rPr>
        <w:t xml:space="preserve">                "gross_margin": "0.0000",</w:t>
      </w:r>
      <w:r>
        <w:rPr>
          <w:sz w:val="18"/>
        </w:rPr>
        <w:br w:type="textWrapping"/>
      </w:r>
      <w:r>
        <w:rPr>
          <w:sz w:val="18"/>
        </w:rPr>
        <w:t xml:space="preserve">                "predict_gross_margin": "0.0000",</w:t>
      </w:r>
      <w:r>
        <w:rPr>
          <w:sz w:val="18"/>
        </w:rPr>
        <w:br w:type="textWrapping"/>
      </w:r>
      <w:r>
        <w:rPr>
          <w:sz w:val="18"/>
        </w:rPr>
        <w:t xml:space="preserve">                "roi": "0.0000",</w:t>
      </w:r>
      <w:r>
        <w:rPr>
          <w:sz w:val="18"/>
        </w:rPr>
        <w:br w:type="textWrapping"/>
      </w:r>
      <w:r>
        <w:rPr>
          <w:sz w:val="18"/>
        </w:rPr>
        <w:t xml:space="preserve">                "promotion_volume": 0,</w:t>
      </w:r>
      <w:r>
        <w:rPr>
          <w:sz w:val="18"/>
        </w:rPr>
        <w:br w:type="textWrapping"/>
      </w:r>
      <w:r>
        <w:rPr>
          <w:sz w:val="18"/>
        </w:rPr>
        <w:t xml:space="preserve">                "promotion_amount": "0.00",</w:t>
      </w:r>
      <w:r>
        <w:rPr>
          <w:sz w:val="18"/>
        </w:rPr>
        <w:br w:type="textWrapping"/>
      </w:r>
      <w:r>
        <w:rPr>
          <w:sz w:val="18"/>
        </w:rPr>
        <w:t xml:space="preserve">                "promotion_order_items": 0,</w:t>
      </w:r>
      <w:r>
        <w:rPr>
          <w:sz w:val="18"/>
        </w:rPr>
        <w:br w:type="textWrapping"/>
      </w:r>
      <w:r>
        <w:rPr>
          <w:sz w:val="18"/>
        </w:rPr>
        <w:t xml:space="preserve">                "promotion_discount": "0.00",</w:t>
      </w:r>
      <w:r>
        <w:rPr>
          <w:sz w:val="18"/>
        </w:rPr>
        <w:br w:type="textWrapping"/>
      </w:r>
      <w:r>
        <w:rPr>
          <w:sz w:val="18"/>
        </w:rPr>
        <w:t xml:space="preserve">                "reviews_count": 0,</w:t>
      </w:r>
      <w:r>
        <w:rPr>
          <w:sz w:val="18"/>
        </w:rPr>
        <w:br w:type="textWrapping"/>
      </w:r>
      <w:r>
        <w:rPr>
          <w:sz w:val="18"/>
        </w:rPr>
        <w:t xml:space="preserve">                "return_count": 0,</w:t>
      </w:r>
      <w:r>
        <w:rPr>
          <w:sz w:val="18"/>
        </w:rPr>
        <w:br w:type="textWrapping"/>
      </w:r>
      <w:r>
        <w:rPr>
          <w:sz w:val="18"/>
        </w:rPr>
        <w:t xml:space="preserve">                "return_rate": "0.0000",</w:t>
      </w:r>
      <w:r>
        <w:rPr>
          <w:sz w:val="18"/>
        </w:rPr>
        <w:br w:type="textWrapping"/>
      </w:r>
      <w:r>
        <w:rPr>
          <w:sz w:val="18"/>
        </w:rPr>
        <w:t xml:space="preserve">                "afn_fulfillable_quantity": 0,</w:t>
      </w:r>
      <w:r>
        <w:rPr>
          <w:sz w:val="18"/>
        </w:rPr>
        <w:br w:type="textWrapping"/>
      </w:r>
      <w:r>
        <w:rPr>
          <w:sz w:val="18"/>
        </w:rPr>
        <w:t xml:space="preserve">                "afn_inbound_receiving_quantity": 0,</w:t>
      </w:r>
      <w:r>
        <w:rPr>
          <w:sz w:val="18"/>
        </w:rPr>
        <w:br w:type="textWrapping"/>
      </w:r>
      <w:r>
        <w:rPr>
          <w:sz w:val="18"/>
        </w:rPr>
        <w:t xml:space="preserve">                "afn_inbound_shipped_quantity": 0,</w:t>
      </w:r>
      <w:r>
        <w:rPr>
          <w:sz w:val="18"/>
        </w:rPr>
        <w:br w:type="textWrapping"/>
      </w:r>
      <w:r>
        <w:rPr>
          <w:sz w:val="18"/>
        </w:rPr>
        <w:t xml:space="preserve">                "afn_inbound_working_quantity": 0,</w:t>
      </w:r>
      <w:r>
        <w:rPr>
          <w:sz w:val="18"/>
        </w:rPr>
        <w:br w:type="textWrapping"/>
      </w:r>
      <w:r>
        <w:rPr>
          <w:sz w:val="18"/>
        </w:rPr>
        <w:t xml:space="preserve">                "afn_unsellable_quantity": 0,</w:t>
      </w:r>
      <w:r>
        <w:rPr>
          <w:sz w:val="18"/>
        </w:rPr>
        <w:br w:type="textWrapping"/>
      </w:r>
      <w:r>
        <w:rPr>
          <w:sz w:val="18"/>
        </w:rPr>
        <w:t xml:space="preserve">                "afn_total_inbound": 0,</w:t>
      </w:r>
      <w:r>
        <w:rPr>
          <w:sz w:val="18"/>
        </w:rPr>
        <w:br w:type="textWrapping"/>
      </w:r>
      <w:r>
        <w:rPr>
          <w:sz w:val="18"/>
        </w:rPr>
        <w:t xml:space="preserve">                "reserved_fc_processing": 0,</w:t>
      </w:r>
      <w:r>
        <w:rPr>
          <w:sz w:val="18"/>
        </w:rPr>
        <w:br w:type="textWrapping"/>
      </w:r>
      <w:r>
        <w:rPr>
          <w:sz w:val="18"/>
        </w:rPr>
        <w:t xml:space="preserve">                "reserved_fc_transfers": 0,</w:t>
      </w:r>
      <w:r>
        <w:rPr>
          <w:sz w:val="18"/>
        </w:rPr>
        <w:br w:type="textWrapping"/>
      </w:r>
      <w:r>
        <w:rPr>
          <w:sz w:val="18"/>
        </w:rPr>
        <w:t xml:space="preserve">                "reserved_customerorders": 0,</w:t>
      </w:r>
      <w:r>
        <w:rPr>
          <w:sz w:val="18"/>
        </w:rPr>
        <w:br w:type="textWrapping"/>
      </w:r>
      <w:r>
        <w:rPr>
          <w:sz w:val="18"/>
        </w:rPr>
        <w:t xml:space="preserve">                "fbm_quantity": 0,</w:t>
      </w:r>
      <w:r>
        <w:rPr>
          <w:sz w:val="18"/>
        </w:rPr>
        <w:br w:type="textWrapping"/>
      </w:r>
      <w:r>
        <w:rPr>
          <w:sz w:val="18"/>
        </w:rPr>
        <w:t xml:space="preserve">                "stock_up_num": 0,</w:t>
      </w:r>
      <w:r>
        <w:rPr>
          <w:sz w:val="18"/>
        </w:rPr>
        <w:br w:type="textWrapping"/>
      </w:r>
      <w:r>
        <w:rPr>
          <w:sz w:val="18"/>
        </w:rPr>
        <w:t xml:space="preserve">                "clicks": 0,</w:t>
      </w:r>
      <w:r>
        <w:rPr>
          <w:sz w:val="18"/>
        </w:rPr>
        <w:br w:type="textWrapping"/>
      </w:r>
      <w:r>
        <w:rPr>
          <w:sz w:val="18"/>
        </w:rPr>
        <w:t xml:space="preserve">                "available_days": 0,</w:t>
      </w:r>
      <w:r>
        <w:rPr>
          <w:sz w:val="18"/>
        </w:rPr>
        <w:br w:type="textWrapping"/>
      </w:r>
      <w:r>
        <w:rPr>
          <w:sz w:val="18"/>
        </w:rPr>
        <w:t xml:space="preserve">                "fbm_available_days": 0,</w:t>
      </w:r>
      <w:r>
        <w:rPr>
          <w:sz w:val="18"/>
        </w:rPr>
        <w:br w:type="textWrapping"/>
      </w:r>
      <w:r>
        <w:rPr>
          <w:sz w:val="18"/>
        </w:rPr>
        <w:t xml:space="preserve">                "avg_star": "0.0",</w:t>
      </w:r>
      <w:r>
        <w:rPr>
          <w:sz w:val="18"/>
        </w:rPr>
        <w:br w:type="textWrapping"/>
      </w:r>
      <w:r>
        <w:rPr>
          <w:sz w:val="18"/>
        </w:rPr>
        <w:t xml:space="preserve">                "prev_star": "0.0",</w:t>
      </w:r>
      <w:r>
        <w:rPr>
          <w:sz w:val="18"/>
        </w:rPr>
        <w:br w:type="textWrapping"/>
      </w:r>
      <w:r>
        <w:rPr>
          <w:sz w:val="18"/>
        </w:rPr>
        <w:t xml:space="preserve">                "comment_rate": null,</w:t>
      </w:r>
      <w:r>
        <w:rPr>
          <w:sz w:val="18"/>
        </w:rPr>
        <w:br w:type="textWrapping"/>
      </w:r>
      <w:r>
        <w:rPr>
          <w:sz w:val="18"/>
        </w:rPr>
        <w:t xml:space="preserve">                "sessions": 0,</w:t>
      </w:r>
      <w:r>
        <w:rPr>
          <w:sz w:val="18"/>
        </w:rPr>
        <w:br w:type="textWrapping"/>
      </w:r>
      <w:r>
        <w:rPr>
          <w:sz w:val="18"/>
        </w:rPr>
        <w:t xml:space="preserve">                "sessions_mobile": 0,</w:t>
      </w:r>
      <w:r>
        <w:rPr>
          <w:sz w:val="18"/>
        </w:rPr>
        <w:br w:type="textWrapping"/>
      </w:r>
      <w:r>
        <w:rPr>
          <w:sz w:val="18"/>
        </w:rPr>
        <w:t xml:space="preserve">                "sessions_total": 0,</w:t>
      </w:r>
      <w:r>
        <w:rPr>
          <w:sz w:val="18"/>
        </w:rPr>
        <w:br w:type="textWrapping"/>
      </w:r>
      <w:r>
        <w:rPr>
          <w:sz w:val="18"/>
        </w:rPr>
        <w:t xml:space="preserve">                "buy_box_percentage": null,</w:t>
      </w:r>
      <w:r>
        <w:rPr>
          <w:sz w:val="18"/>
        </w:rPr>
        <w:br w:type="textWrapping"/>
      </w:r>
      <w:r>
        <w:rPr>
          <w:sz w:val="18"/>
        </w:rPr>
        <w:t xml:space="preserve">                "page_views": 0,</w:t>
      </w:r>
      <w:r>
        <w:rPr>
          <w:sz w:val="18"/>
        </w:rPr>
        <w:br w:type="textWrapping"/>
      </w:r>
      <w:r>
        <w:rPr>
          <w:sz w:val="18"/>
        </w:rPr>
        <w:t xml:space="preserve">                "page_views_mobile": 0,</w:t>
      </w:r>
      <w:r>
        <w:rPr>
          <w:sz w:val="18"/>
        </w:rPr>
        <w:br w:type="textWrapping"/>
      </w:r>
      <w:r>
        <w:rPr>
          <w:sz w:val="18"/>
        </w:rPr>
        <w:t xml:space="preserve">                "page_views_total": 0,</w:t>
      </w:r>
      <w:r>
        <w:rPr>
          <w:sz w:val="18"/>
        </w:rPr>
        <w:br w:type="textWrapping"/>
      </w:r>
      <w:r>
        <w:rPr>
          <w:sz w:val="18"/>
        </w:rPr>
        <w:t xml:space="preserve">                "ad_direct_order_quantity": 0,</w:t>
      </w:r>
      <w:r>
        <w:rPr>
          <w:sz w:val="18"/>
        </w:rPr>
        <w:br w:type="textWrapping"/>
      </w:r>
      <w:r>
        <w:rPr>
          <w:sz w:val="18"/>
        </w:rPr>
        <w:t xml:space="preserve">                "ad_direct_sales_amount": "0.00",</w:t>
      </w:r>
      <w:r>
        <w:rPr>
          <w:sz w:val="18"/>
        </w:rPr>
        <w:br w:type="textWrapping"/>
      </w:r>
      <w:r>
        <w:rPr>
          <w:sz w:val="18"/>
        </w:rPr>
        <w:t xml:space="preserve">                "adv_rate": "0.0000",</w:t>
      </w:r>
      <w:r>
        <w:rPr>
          <w:sz w:val="18"/>
        </w:rPr>
        <w:br w:type="textWrapping"/>
      </w:r>
      <w:r>
        <w:rPr>
          <w:sz w:val="18"/>
        </w:rPr>
        <w:t xml:space="preserve">                "volume_cvr": "0.0000",</w:t>
      </w:r>
      <w:r>
        <w:rPr>
          <w:sz w:val="18"/>
        </w:rPr>
        <w:br w:type="textWrapping"/>
      </w:r>
      <w:r>
        <w:rPr>
          <w:sz w:val="18"/>
        </w:rPr>
        <w:t xml:space="preserve">                "cvr": "0.0000",</w:t>
      </w:r>
      <w:r>
        <w:rPr>
          <w:sz w:val="18"/>
        </w:rPr>
        <w:br w:type="textWrapping"/>
      </w:r>
      <w:r>
        <w:rPr>
          <w:sz w:val="18"/>
        </w:rPr>
        <w:t xml:space="preserve">                "ctr": "0.0000",</w:t>
      </w:r>
      <w:r>
        <w:rPr>
          <w:sz w:val="18"/>
        </w:rPr>
        <w:br w:type="textWrapping"/>
      </w:r>
      <w:r>
        <w:rPr>
          <w:sz w:val="18"/>
        </w:rPr>
        <w:t xml:space="preserve">                "acoas": "0.0000",</w:t>
      </w:r>
      <w:r>
        <w:rPr>
          <w:sz w:val="18"/>
        </w:rPr>
        <w:br w:type="textWrapping"/>
      </w:r>
      <w:r>
        <w:rPr>
          <w:sz w:val="18"/>
        </w:rPr>
        <w:t xml:space="preserve">                "acos": "0.0000",</w:t>
      </w:r>
      <w:r>
        <w:rPr>
          <w:sz w:val="18"/>
        </w:rPr>
        <w:br w:type="textWrapping"/>
      </w:r>
      <w:r>
        <w:rPr>
          <w:sz w:val="18"/>
        </w:rPr>
        <w:t xml:space="preserve">                "tacos": "0.0000",</w:t>
      </w:r>
      <w:r>
        <w:rPr>
          <w:sz w:val="18"/>
        </w:rPr>
        <w:br w:type="textWrapping"/>
      </w:r>
      <w:r>
        <w:rPr>
          <w:sz w:val="18"/>
        </w:rPr>
        <w:t xml:space="preserve">                "has_oprator_log": null,</w:t>
      </w:r>
      <w:r>
        <w:rPr>
          <w:sz w:val="18"/>
        </w:rPr>
        <w:br w:type="textWrapping"/>
      </w:r>
      <w:r>
        <w:rPr>
          <w:sz w:val="18"/>
        </w:rPr>
        <w:t xml:space="preserve">                "return_goods_count": 0,</w:t>
      </w:r>
      <w:r>
        <w:rPr>
          <w:sz w:val="18"/>
        </w:rPr>
        <w:br w:type="textWrapping"/>
      </w:r>
      <w:r>
        <w:rPr>
          <w:sz w:val="18"/>
        </w:rPr>
        <w:t xml:space="preserve">                "fba_return_goods_count": 0,</w:t>
      </w:r>
      <w:r>
        <w:rPr>
          <w:sz w:val="18"/>
        </w:rPr>
        <w:br w:type="textWrapping"/>
      </w:r>
      <w:r>
        <w:rPr>
          <w:sz w:val="18"/>
        </w:rPr>
        <w:t xml:space="preserve">                "fbm_return_goods_count": 0,</w:t>
      </w:r>
      <w:r>
        <w:rPr>
          <w:sz w:val="18"/>
        </w:rPr>
        <w:br w:type="textWrapping"/>
      </w:r>
      <w:r>
        <w:rPr>
          <w:sz w:val="18"/>
        </w:rPr>
        <w:t xml:space="preserve">                "return_goods_rate": "0.0000",</w:t>
      </w:r>
      <w:r>
        <w:rPr>
          <w:sz w:val="18"/>
        </w:rPr>
        <w:br w:type="textWrapping"/>
      </w:r>
      <w:r>
        <w:rPr>
          <w:sz w:val="18"/>
        </w:rPr>
        <w:t xml:space="preserve">                "fba_return_goods_rate": "0.0000",</w:t>
      </w:r>
      <w:r>
        <w:rPr>
          <w:sz w:val="18"/>
        </w:rPr>
        <w:br w:type="textWrapping"/>
      </w:r>
      <w:r>
        <w:rPr>
          <w:sz w:val="18"/>
        </w:rPr>
        <w:t xml:space="preserve">                "fbm_return_goods_rate": "0.0000",</w:t>
      </w:r>
      <w:r>
        <w:rPr>
          <w:sz w:val="18"/>
        </w:rPr>
        <w:br w:type="textWrapping"/>
      </w:r>
      <w:r>
        <w:rPr>
          <w:sz w:val="18"/>
        </w:rPr>
        <w:t xml:space="preserve">                "cpc": null,</w:t>
      </w:r>
      <w:r>
        <w:rPr>
          <w:sz w:val="18"/>
        </w:rPr>
        <w:br w:type="textWrapping"/>
      </w:r>
      <w:r>
        <w:rPr>
          <w:sz w:val="18"/>
        </w:rPr>
        <w:t xml:space="preserve">                "spend": "0.00",</w:t>
      </w:r>
      <w:r>
        <w:rPr>
          <w:sz w:val="18"/>
        </w:rPr>
        <w:br w:type="textWrapping"/>
      </w:r>
      <w:r>
        <w:rPr>
          <w:sz w:val="18"/>
        </w:rPr>
        <w:t xml:space="preserve">                "roas": "0.00",</w:t>
      </w:r>
      <w:r>
        <w:rPr>
          <w:sz w:val="18"/>
        </w:rPr>
        <w:br w:type="textWrapping"/>
      </w:r>
      <w:r>
        <w:rPr>
          <w:sz w:val="18"/>
        </w:rPr>
        <w:t xml:space="preserve">                "asoas": "0.0000",</w:t>
      </w:r>
      <w:r>
        <w:rPr>
          <w:sz w:val="18"/>
        </w:rPr>
        <w:br w:type="textWrapping"/>
      </w:r>
      <w:r>
        <w:rPr>
          <w:sz w:val="18"/>
        </w:rPr>
        <w:t xml:space="preserve">                "cpo": null,</w:t>
      </w:r>
      <w:r>
        <w:rPr>
          <w:sz w:val="18"/>
        </w:rPr>
        <w:br w:type="textWrapping"/>
      </w:r>
      <w:r>
        <w:rPr>
          <w:sz w:val="18"/>
        </w:rPr>
        <w:t xml:space="preserve">                "cpm": null,</w:t>
      </w:r>
      <w:r>
        <w:rPr>
          <w:sz w:val="18"/>
        </w:rPr>
        <w:br w:type="textWrapping"/>
      </w:r>
      <w:r>
        <w:rPr>
          <w:sz w:val="18"/>
        </w:rPr>
        <w:t xml:space="preserve">                "ad_sales_amount": "0.00",</w:t>
      </w:r>
      <w:r>
        <w:rPr>
          <w:sz w:val="18"/>
        </w:rPr>
        <w:br w:type="textWrapping"/>
      </w:r>
      <w:r>
        <w:rPr>
          <w:sz w:val="18"/>
        </w:rPr>
        <w:t xml:space="preserve">                "ad_cvr": "0.0000",</w:t>
      </w:r>
      <w:r>
        <w:rPr>
          <w:sz w:val="18"/>
        </w:rPr>
        <w:br w:type="textWrapping"/>
      </w:r>
      <w:r>
        <w:rPr>
          <w:sz w:val="18"/>
        </w:rPr>
        <w:t xml:space="preserve">                "ad_order_quantity": 0,</w:t>
      </w:r>
      <w:r>
        <w:rPr>
          <w:sz w:val="18"/>
        </w:rPr>
        <w:br w:type="textWrapping"/>
      </w:r>
      <w:r>
        <w:rPr>
          <w:sz w:val="18"/>
        </w:rPr>
        <w:t xml:space="preserve">                "shared_cost_of_advertising": null,</w:t>
      </w:r>
      <w:r>
        <w:rPr>
          <w:sz w:val="18"/>
        </w:rPr>
        <w:br w:type="textWrapping"/>
      </w:r>
      <w:r>
        <w:rPr>
          <w:sz w:val="18"/>
        </w:rPr>
        <w:t xml:space="preserve">                "shared_ads_sb_cost": "0.00",</w:t>
      </w:r>
      <w:r>
        <w:rPr>
          <w:sz w:val="18"/>
        </w:rPr>
        <w:br w:type="textWrapping"/>
      </w:r>
      <w:r>
        <w:rPr>
          <w:sz w:val="18"/>
        </w:rPr>
        <w:t xml:space="preserve">                "shared_ads_sbv_cost": "0.00",</w:t>
      </w:r>
      <w:r>
        <w:rPr>
          <w:sz w:val="18"/>
        </w:rPr>
        <w:br w:type="textWrapping"/>
      </w:r>
      <w:r>
        <w:rPr>
          <w:sz w:val="18"/>
        </w:rPr>
        <w:t xml:space="preserve">                "ads_sd_cost": "0.00",</w:t>
      </w:r>
      <w:r>
        <w:rPr>
          <w:sz w:val="18"/>
        </w:rPr>
        <w:br w:type="textWrapping"/>
      </w:r>
      <w:r>
        <w:rPr>
          <w:sz w:val="18"/>
        </w:rPr>
        <w:t xml:space="preserve">                "ads_sp_cost": "0.00",</w:t>
      </w:r>
      <w:r>
        <w:rPr>
          <w:sz w:val="18"/>
        </w:rPr>
        <w:br w:type="textWrapping"/>
      </w:r>
      <w:r>
        <w:rPr>
          <w:sz w:val="18"/>
        </w:rPr>
        <w:t xml:space="preserve">                "shared_ads_al_cost": "0.00",</w:t>
      </w:r>
      <w:r>
        <w:rPr>
          <w:sz w:val="18"/>
        </w:rPr>
        <w:br w:type="textWrapping"/>
      </w:r>
      <w:r>
        <w:rPr>
          <w:sz w:val="18"/>
        </w:rPr>
        <w:t xml:space="preserve">                "shared_ads_cc_cost": "0.00",</w:t>
      </w:r>
      <w:r>
        <w:rPr>
          <w:sz w:val="18"/>
        </w:rPr>
        <w:br w:type="textWrapping"/>
      </w:r>
      <w:r>
        <w:rPr>
          <w:sz w:val="18"/>
        </w:rPr>
        <w:t xml:space="preserve">                "shared_ads_sspaot_cost": "0.00",</w:t>
      </w:r>
      <w:r>
        <w:rPr>
          <w:sz w:val="18"/>
        </w:rPr>
        <w:br w:type="textWrapping"/>
      </w:r>
      <w:r>
        <w:rPr>
          <w:sz w:val="18"/>
        </w:rPr>
        <w:t xml:space="preserve">                "shared_ads_sar_cost": "0.00",</w:t>
      </w:r>
      <w:r>
        <w:rPr>
          <w:sz w:val="18"/>
        </w:rPr>
        <w:br w:type="textWrapping"/>
      </w:r>
      <w:r>
        <w:rPr>
          <w:sz w:val="18"/>
        </w:rPr>
        <w:t xml:space="preserve">                "impressions": 0,</w:t>
      </w:r>
      <w:r>
        <w:rPr>
          <w:sz w:val="18"/>
        </w:rPr>
        <w:br w:type="textWrapping"/>
      </w:r>
      <w:r>
        <w:rPr>
          <w:sz w:val="18"/>
        </w:rPr>
        <w:t xml:space="preserve">                "sids": [</w:t>
      </w:r>
      <w:r>
        <w:rPr>
          <w:sz w:val="18"/>
        </w:rPr>
        <w:br w:type="textWrapping"/>
      </w:r>
      <w:r>
        <w:rPr>
          <w:sz w:val="18"/>
        </w:rPr>
        <w:t xml:space="preserve">                    109</w:t>
      </w:r>
      <w:r>
        <w:rPr>
          <w:sz w:val="18"/>
        </w:rPr>
        <w:br w:type="textWrapping"/>
      </w:r>
      <w:r>
        <w:rPr>
          <w:sz w:val="18"/>
        </w:rPr>
        <w:t xml:space="preserve">                ],</w:t>
      </w:r>
      <w:r>
        <w:rPr>
          <w:sz w:val="18"/>
        </w:rPr>
        <w:br w:type="textWrapping"/>
      </w:r>
      <w:r>
        <w:rPr>
          <w:sz w:val="18"/>
        </w:rPr>
        <w:t xml:space="preserve">                "net_amount": "0.00",</w:t>
      </w:r>
      <w:r>
        <w:rPr>
          <w:sz w:val="18"/>
        </w:rPr>
        <w:br w:type="textWrapping"/>
      </w:r>
      <w:r>
        <w:rPr>
          <w:sz w:val="18"/>
        </w:rPr>
        <w:t xml:space="preserve">                "small_image_url": "https://m.media-amazon.com/images/I/7196b5bK6PL._SL75_.jpg",</w:t>
      </w:r>
      <w:r>
        <w:rPr>
          <w:sz w:val="18"/>
        </w:rPr>
        <w:br w:type="textWrapping"/>
      </w:r>
      <w:r>
        <w:rPr>
          <w:sz w:val="18"/>
        </w:rPr>
        <w:t xml:space="preserve">                "available_inventory": {</w:t>
      </w:r>
      <w:r>
        <w:rPr>
          <w:sz w:val="18"/>
        </w:rPr>
        <w:br w:type="textWrapping"/>
      </w:r>
      <w:r>
        <w:rPr>
          <w:sz w:val="18"/>
        </w:rPr>
        <w:t xml:space="preserve">                    "afn_fulfillable_quantity": 0,</w:t>
      </w:r>
      <w:r>
        <w:rPr>
          <w:sz w:val="18"/>
        </w:rPr>
        <w:br w:type="textWrapping"/>
      </w:r>
      <w:r>
        <w:rPr>
          <w:sz w:val="18"/>
        </w:rPr>
        <w:t xml:space="preserve">                    "stock_up_num": 0,</w:t>
      </w:r>
      <w:r>
        <w:rPr>
          <w:sz w:val="18"/>
        </w:rPr>
        <w:br w:type="textWrapping"/>
      </w:r>
      <w:r>
        <w:rPr>
          <w:sz w:val="18"/>
        </w:rPr>
        <w:t xml:space="preserve">                    "reserved_customerorders": 0,</w:t>
      </w:r>
      <w:r>
        <w:rPr>
          <w:sz w:val="18"/>
        </w:rPr>
        <w:br w:type="textWrapping"/>
      </w:r>
      <w:r>
        <w:rPr>
          <w:sz w:val="18"/>
        </w:rPr>
        <w:t xml:space="preserve">                    "reserved_fc_transfers": 0,</w:t>
      </w:r>
      <w:r>
        <w:rPr>
          <w:sz w:val="18"/>
        </w:rPr>
        <w:br w:type="textWrapping"/>
      </w:r>
      <w:r>
        <w:rPr>
          <w:sz w:val="18"/>
        </w:rPr>
        <w:t xml:space="preserve">                    "afn_inbound_receiving_quantity": 0,</w:t>
      </w:r>
      <w:r>
        <w:rPr>
          <w:sz w:val="18"/>
        </w:rPr>
        <w:br w:type="textWrapping"/>
      </w:r>
      <w:r>
        <w:rPr>
          <w:sz w:val="18"/>
        </w:rPr>
        <w:t xml:space="preserve">                    "available_inventory": 0,</w:t>
      </w:r>
      <w:r>
        <w:rPr>
          <w:sz w:val="18"/>
        </w:rPr>
        <w:br w:type="textWrapping"/>
      </w:r>
      <w:r>
        <w:rPr>
          <w:sz w:val="18"/>
        </w:rPr>
        <w:t xml:space="preserve">                    "reserved_fc_processing": 0,</w:t>
      </w:r>
      <w:r>
        <w:rPr>
          <w:sz w:val="18"/>
        </w:rPr>
        <w:br w:type="textWrapping"/>
      </w:r>
      <w:r>
        <w:rPr>
          <w:sz w:val="18"/>
        </w:rPr>
        <w:t xml:space="preserve">                    "fbm_quantity": 0</w:t>
      </w:r>
      <w:r>
        <w:rPr>
          <w:sz w:val="18"/>
        </w:rPr>
        <w:br w:type="textWrapping"/>
      </w:r>
      <w:r>
        <w:rPr>
          <w:sz w:val="18"/>
        </w:rPr>
        <w:t xml:space="preserve">                },</w:t>
      </w:r>
      <w:r>
        <w:rPr>
          <w:sz w:val="18"/>
        </w:rPr>
        <w:br w:type="textWrapping"/>
      </w:r>
      <w:r>
        <w:rPr>
          <w:sz w:val="18"/>
        </w:rPr>
        <w:t xml:space="preserve">                "avg_custom_price": null,</w:t>
      </w:r>
      <w:r>
        <w:rPr>
          <w:sz w:val="18"/>
        </w:rPr>
        <w:br w:type="textWrapping"/>
      </w:r>
      <w:r>
        <w:rPr>
          <w:sz w:val="18"/>
        </w:rPr>
        <w:t xml:space="preserve">                "avg_volume": "0.0",</w:t>
      </w:r>
      <w:r>
        <w:rPr>
          <w:sz w:val="18"/>
        </w:rPr>
        <w:br w:type="textWrapping"/>
      </w:r>
      <w:r>
        <w:rPr>
          <w:sz w:val="18"/>
        </w:rPr>
        <w:t xml:space="preserve">                "icon_num": 0,</w:t>
      </w:r>
      <w:r>
        <w:rPr>
          <w:sz w:val="18"/>
        </w:rPr>
        <w:br w:type="textWrapping"/>
      </w:r>
      <w:r>
        <w:rPr>
          <w:sz w:val="18"/>
        </w:rPr>
        <w:t xml:space="preserve">                "spu_spu_names": [</w:t>
      </w:r>
      <w:r>
        <w:rPr>
          <w:sz w:val="18"/>
        </w:rPr>
        <w:br w:type="textWrapping"/>
      </w:r>
      <w:r>
        <w:rPr>
          <w:sz w:val="18"/>
        </w:rPr>
        <w:t xml:space="preserve">                    {</w:t>
      </w:r>
      <w:r>
        <w:rPr>
          <w:sz w:val="18"/>
        </w:rPr>
        <w:br w:type="textWrapping"/>
      </w:r>
      <w:r>
        <w:rPr>
          <w:sz w:val="18"/>
        </w:rPr>
        <w:t xml:space="preserve">                        "spu_name": "",</w:t>
      </w:r>
      <w:r>
        <w:rPr>
          <w:sz w:val="18"/>
        </w:rPr>
        <w:br w:type="textWrapping"/>
      </w:r>
      <w:r>
        <w:rPr>
          <w:sz w:val="18"/>
        </w:rPr>
        <w:t xml:space="preserve">                        "spu":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"product_create_time": null,</w:t>
      </w:r>
      <w:r>
        <w:rPr>
          <w:sz w:val="18"/>
        </w:rPr>
        <w:br w:type="textWrapping"/>
      </w:r>
      <w:r>
        <w:rPr>
          <w:sz w:val="18"/>
        </w:rPr>
        <w:t xml:space="preserve">                "cg_price": null,</w:t>
      </w:r>
      <w:r>
        <w:rPr>
          <w:sz w:val="18"/>
        </w:rPr>
        <w:br w:type="textWrapping"/>
      </w:r>
      <w:r>
        <w:rPr>
          <w:sz w:val="18"/>
        </w:rPr>
        <w:t xml:space="preserve">                "whs_value": null,</w:t>
      </w:r>
      <w:r>
        <w:rPr>
          <w:sz w:val="18"/>
        </w:rPr>
        <w:br w:type="textWrapping"/>
      </w:r>
      <w:r>
        <w:rPr>
          <w:sz w:val="18"/>
        </w:rPr>
        <w:t xml:space="preserve">                "local_quantity": null,</w:t>
      </w:r>
      <w:r>
        <w:rPr>
          <w:sz w:val="18"/>
        </w:rPr>
        <w:br w:type="textWrapping"/>
      </w:r>
      <w:r>
        <w:rPr>
          <w:sz w:val="18"/>
        </w:rPr>
        <w:t xml:space="preserve">                "oversea_quantity": null,</w:t>
      </w:r>
      <w:r>
        <w:rPr>
          <w:sz w:val="18"/>
        </w:rPr>
        <w:br w:type="textWrapping"/>
      </w:r>
      <w:r>
        <w:rPr>
          <w:sz w:val="18"/>
        </w:rPr>
        <w:t xml:space="preserve">                "inventory_sales_ratio": "0.0000",</w:t>
      </w:r>
      <w:r>
        <w:rPr>
          <w:sz w:val="18"/>
        </w:rPr>
        <w:br w:type="textWrapping"/>
      </w:r>
      <w:r>
        <w:rPr>
          <w:sz w:val="18"/>
        </w:rPr>
        <w:t xml:space="preserve">                "avg_landed_price": "1349.00",</w:t>
      </w:r>
      <w:r>
        <w:rPr>
          <w:sz w:val="18"/>
        </w:rPr>
        <w:br w:type="textWrapping"/>
      </w:r>
      <w:r>
        <w:rPr>
          <w:sz w:val="18"/>
        </w:rPr>
        <w:t xml:space="preserve">                "suppliers": [],</w:t>
      </w:r>
      <w:r>
        <w:rPr>
          <w:sz w:val="18"/>
        </w:rPr>
        <w:br w:type="textWrapping"/>
      </w:r>
      <w:r>
        <w:rPr>
          <w:sz w:val="18"/>
        </w:rPr>
        <w:t xml:space="preserve">                "model": [],</w:t>
      </w:r>
      <w:r>
        <w:rPr>
          <w:sz w:val="18"/>
        </w:rPr>
        <w:br w:type="textWrapping"/>
      </w:r>
      <w:r>
        <w:rPr>
          <w:sz w:val="18"/>
        </w:rPr>
        <w:t xml:space="preserve">                "return_amount": 0.0,</w:t>
      </w:r>
      <w:r>
        <w:rPr>
          <w:sz w:val="18"/>
        </w:rPr>
        <w:br w:type="textWrapping"/>
      </w:r>
      <w:r>
        <w:rPr>
          <w:sz w:val="18"/>
        </w:rPr>
        <w:t xml:space="preserve">                "tag_set": [</w:t>
      </w:r>
      <w:r>
        <w:rPr>
          <w:sz w:val="18"/>
        </w:rPr>
        <w:br w:type="textWrapping"/>
      </w:r>
      <w:r>
        <w:rPr>
          <w:sz w:val="18"/>
        </w:rPr>
        <w:t xml:space="preserve">                    {</w:t>
      </w:r>
      <w:r>
        <w:rPr>
          <w:sz w:val="18"/>
        </w:rPr>
        <w:br w:type="textWrapping"/>
      </w:r>
      <w:r>
        <w:rPr>
          <w:sz w:val="18"/>
        </w:rPr>
        <w:t xml:space="preserve">                        "global_tag_id": "907414919208862908",</w:t>
      </w:r>
      <w:r>
        <w:rPr>
          <w:sz w:val="18"/>
        </w:rPr>
        <w:br w:type="textWrapping"/>
      </w:r>
      <w:r>
        <w:rPr>
          <w:sz w:val="18"/>
        </w:rPr>
        <w:t xml:space="preserve">                        "tag_name": "这是ASIN标签",</w:t>
      </w:r>
      <w:r>
        <w:rPr>
          <w:sz w:val="18"/>
        </w:rPr>
        <w:br w:type="textWrapping"/>
      </w:r>
      <w:r>
        <w:rPr>
          <w:sz w:val="18"/>
        </w:rPr>
        <w:t xml:space="preserve">                        "color": "#C309DB"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"global_tag_id": "907430960946815077",</w:t>
      </w:r>
      <w:r>
        <w:rPr>
          <w:sz w:val="18"/>
        </w:rPr>
        <w:br w:type="textWrapping"/>
      </w:r>
      <w:r>
        <w:rPr>
          <w:sz w:val="18"/>
        </w:rPr>
        <w:t xml:space="preserve">                        "tag_name": "测试002",</w:t>
      </w:r>
      <w:r>
        <w:rPr>
          <w:sz w:val="18"/>
        </w:rPr>
        <w:br w:type="textWrapping"/>
      </w:r>
      <w:r>
        <w:rPr>
          <w:sz w:val="18"/>
        </w:rPr>
        <w:t xml:space="preserve">                        "color": "#00B51E"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"global_tag_id": "907430960946815082",</w:t>
      </w:r>
      <w:r>
        <w:rPr>
          <w:sz w:val="18"/>
        </w:rPr>
        <w:br w:type="textWrapping"/>
      </w:r>
      <w:r>
        <w:rPr>
          <w:sz w:val="18"/>
        </w:rPr>
        <w:t xml:space="preserve">                        "tag_name": "使用api创建005",</w:t>
      </w:r>
      <w:r>
        <w:rPr>
          <w:sz w:val="18"/>
        </w:rPr>
        <w:br w:type="textWrapping"/>
      </w:r>
      <w:r>
        <w:rPr>
          <w:sz w:val="18"/>
        </w:rPr>
        <w:t xml:space="preserve">                        "color": "#9C9CA0"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"currency_code": "CNY",</w:t>
      </w:r>
      <w:r>
        <w:rPr>
          <w:sz w:val="18"/>
        </w:rPr>
        <w:br w:type="textWrapping"/>
      </w:r>
      <w:r>
        <w:rPr>
          <w:sz w:val="18"/>
        </w:rPr>
        <w:t xml:space="preserve">                "volume_chain": 0,</w:t>
      </w:r>
      <w:r>
        <w:rPr>
          <w:sz w:val="18"/>
        </w:rPr>
        <w:br w:type="textWrapping"/>
      </w:r>
      <w:r>
        <w:rPr>
          <w:sz w:val="18"/>
        </w:rPr>
        <w:t xml:space="preserve">                "amount_chain": "0.00",</w:t>
      </w:r>
      <w:r>
        <w:rPr>
          <w:sz w:val="18"/>
        </w:rPr>
        <w:br w:type="textWrapping"/>
      </w:r>
      <w:r>
        <w:rPr>
          <w:sz w:val="18"/>
        </w:rPr>
        <w:t xml:space="preserve">                "order_items_chain": 0,</w:t>
      </w:r>
      <w:r>
        <w:rPr>
          <w:sz w:val="18"/>
        </w:rPr>
        <w:br w:type="textWrapping"/>
      </w:r>
      <w:r>
        <w:rPr>
          <w:sz w:val="18"/>
        </w:rPr>
        <w:t xml:space="preserve">                "pids":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"chain_start_date": "2024-07-25",</w:t>
      </w:r>
      <w:r>
        <w:rPr>
          <w:sz w:val="18"/>
        </w:rPr>
        <w:br w:type="textWrapping"/>
      </w:r>
      <w:r>
        <w:rPr>
          <w:sz w:val="18"/>
        </w:rPr>
        <w:t xml:space="preserve">        "chain_end_date": "2024-07-31",</w:t>
      </w:r>
      <w:r>
        <w:rPr>
          <w:sz w:val="18"/>
        </w:rPr>
        <w:br w:type="textWrapping"/>
      </w:r>
      <w:r>
        <w:rPr>
          <w:sz w:val="18"/>
        </w:rPr>
        <w:t xml:space="preserve">        "available_inventory_formula_zh": "FBA可售+FBM可售+待调仓+调仓中+待发货+入库中+实际在途"</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73F2699">
      <w:pPr>
        <w:pStyle w:val="4"/>
      </w:pPr>
      <w:bookmarkStart w:id="2559" w:name="_Toc3415"/>
      <w:r>
        <w:t>附加说明</w:t>
      </w:r>
      <w:bookmarkEnd w:id="2559"/>
    </w:p>
    <w:p w14:paraId="0A6D76D2">
      <w:r>
        <w:rPr>
          <w:sz w:val="18"/>
        </w:rPr>
        <w:t>**限流算法说明**(需要同时满足才不会被限流)：&lt;br/&gt;</w:t>
      </w:r>
      <w:r>
        <w:rPr>
          <w:sz w:val="18"/>
        </w:rPr>
        <w:br w:type="textWrapping"/>
      </w:r>
      <w:r>
        <w:rPr>
          <w:sz w:val="18"/>
        </w:rPr>
        <w:t>1）、令牌桶容量是1；要求在调用时，需要串行调用，需要在上一次请求返回数据后，下次请求才不会被限流&lt;br/&gt;</w:t>
      </w:r>
      <w:r>
        <w:rPr>
          <w:sz w:val="18"/>
        </w:rPr>
        <w:br w:type="textWrapping"/>
      </w:r>
      <w:r>
        <w:rPr>
          <w:sz w:val="18"/>
        </w:rPr>
        <w:t>2）、如果上次请求传入的是一个店铺，则 需要在1）的基础上间隔1s；如果上次请求传入的是多个店铺，则需要间隔10s&lt;br&gt;</w:t>
      </w:r>
      <w:r>
        <w:rPr>
          <w:sz w:val="18"/>
        </w:rPr>
        <w:br w:type="textWrapping"/>
      </w:r>
      <w:r>
        <w:rPr>
          <w:sz w:val="18"/>
        </w:rPr>
        <w:t>3）、summary_field为asin时，search_field不可为parent_asin。</w:t>
      </w:r>
    </w:p>
    <w:p w14:paraId="6197965E">
      <w:r>
        <w:rPr>
          <w:sz w:val="18"/>
        </w:rPr>
        <w:t>**特别注意**：本接口按照 ( 账户 + path ) 维度进行限流, 一个账户下如存在多个appld, 本接口令牌桶容量是账号下所有appId共享的 ， 如果账号下所有appId调用总和超出令牌桶容量限制，将会导致限流。 建议同一账户下的不同 appId 错开调用时间。</w:t>
      </w:r>
    </w:p>
    <w:p w14:paraId="656F741E">
      <w:r>
        <w:rPr>
          <w:sz w:val="18"/>
        </w:rPr>
        <w:t>**字段说明**</w:t>
      </w:r>
      <w:r>
        <w:rPr>
          <w:sz w:val="18"/>
        </w:rPr>
        <w:br w:type="textWrapping"/>
      </w:r>
      <w:r>
        <w:rPr>
          <w:sz w:val="18"/>
        </w:rPr>
        <w:t>&lt;br&gt;PV-Total、PV-Mobile、PV-Browser字段需要在asin维度或父asin维度才有值</w:t>
      </w:r>
    </w:p>
    <w:p w14:paraId="237BBC08">
      <w:r>
        <w:rPr>
          <w:sz w:val="18"/>
        </w:rPr>
        <w:t>**唯一键说明**</w:t>
      </w:r>
    </w:p>
    <w:p w14:paraId="386C2F67">
      <w:r>
        <w:rPr>
          <w:sz w:val="18"/>
        </w:rPr>
        <w:t>asin维度：asin+sid</w:t>
      </w:r>
    </w:p>
    <w:p w14:paraId="17FCEA95">
      <w:r>
        <w:rPr>
          <w:sz w:val="18"/>
        </w:rPr>
        <w:t>父asin维度：parent_asin+sid</w:t>
      </w:r>
    </w:p>
    <w:p w14:paraId="1DDA50D4">
      <w:r>
        <w:rPr>
          <w:sz w:val="18"/>
        </w:rPr>
        <w:t>msku维度：seller_sku+sid</w:t>
      </w:r>
    </w:p>
    <w:p w14:paraId="7A35FEF9">
      <w:r>
        <w:rPr>
          <w:sz w:val="18"/>
        </w:rPr>
        <w:t>sku维度：sku+sid</w:t>
      </w:r>
    </w:p>
    <w:p w14:paraId="0BEBB93D">
      <w:r>
        <w:rPr>
          <w:sz w:val="18"/>
        </w:rPr>
        <w:t>---</w:t>
      </w:r>
    </w:p>
    <w:p w14:paraId="721DB29A">
      <w:pPr>
        <w:pStyle w:val="4"/>
      </w:pPr>
      <w:bookmarkStart w:id="2560" w:name="_Toc12618"/>
      <w:r>
        <w:t>查询asin360小时数据</w:t>
      </w:r>
      <w:bookmarkEnd w:id="2560"/>
    </w:p>
    <w:p w14:paraId="3E409BFC">
      <w:r>
        <w:rPr>
          <w:sz w:val="18"/>
        </w:rPr>
        <w:t>- Source path: docs/Statistics/performanceTrendByHour</w:t>
      </w:r>
      <w:r>
        <w:rPr>
          <w:sz w:val="18"/>
        </w:rPr>
        <w:br w:type="textWrapping"/>
      </w:r>
      <w:r>
        <w:rPr>
          <w:sz w:val="18"/>
        </w:rPr>
        <w:t>- Source URL: https://apidoc.lingxing.com/docs/Statistics/performanceTrendByHour.md</w:t>
      </w:r>
    </w:p>
    <w:p w14:paraId="4ED99156">
      <w:r>
        <w:rPr>
          <w:sz w:val="18"/>
        </w:rPr>
        <w:t># 查询asin360小时数据</w:t>
      </w:r>
    </w:p>
    <w:p w14:paraId="691560C9">
      <w:pPr>
        <w:pStyle w:val="4"/>
      </w:pPr>
      <w:bookmarkStart w:id="2561" w:name="_Toc12"/>
      <w:r>
        <w:t>接口信息</w:t>
      </w:r>
      <w:bookmarkEnd w:id="2561"/>
    </w:p>
    <w:p w14:paraId="71743061">
      <w:pPr>
        <w:pStyle w:val="4"/>
      </w:pPr>
      <w:bookmarkStart w:id="2562" w:name="_Toc2783"/>
      <w:r>
        <w:t>请求参数</w:t>
      </w:r>
      <w:bookmarkEnd w:id="2562"/>
    </w:p>
    <w:p w14:paraId="261D2E32">
      <w:pPr>
        <w:pStyle w:val="4"/>
      </w:pPr>
      <w:bookmarkStart w:id="2563" w:name="_Toc20555"/>
      <w:r>
        <w:t>请求示例</w:t>
      </w:r>
      <w:bookmarkEnd w:id="2563"/>
    </w:p>
    <w:p w14:paraId="3CE9D932">
      <w:r>
        <w:rPr>
          <w:sz w:val="18"/>
        </w:rPr>
        <w:t>```</w:t>
      </w:r>
      <w:r>
        <w:rPr>
          <w:sz w:val="18"/>
        </w:rPr>
        <w:br w:type="textWrapping"/>
      </w:r>
      <w:r>
        <w:rPr>
          <w:sz w:val="18"/>
        </w:rPr>
        <w:t>{</w:t>
      </w:r>
      <w:r>
        <w:rPr>
          <w:sz w:val="18"/>
        </w:rPr>
        <w:br w:type="textWrapping"/>
      </w:r>
      <w:r>
        <w:rPr>
          <w:sz w:val="18"/>
        </w:rPr>
        <w:t xml:space="preserve">    "sids": "136,139",</w:t>
      </w:r>
      <w:r>
        <w:rPr>
          <w:sz w:val="18"/>
        </w:rPr>
        <w:br w:type="textWrapping"/>
      </w:r>
      <w:r>
        <w:rPr>
          <w:sz w:val="18"/>
        </w:rPr>
        <w:t xml:space="preserve">    "date_start": "2024-09-24",</w:t>
      </w:r>
      <w:r>
        <w:rPr>
          <w:sz w:val="18"/>
        </w:rPr>
        <w:br w:type="textWrapping"/>
      </w:r>
      <w:r>
        <w:rPr>
          <w:sz w:val="18"/>
        </w:rPr>
        <w:t xml:space="preserve">    "date_end": "2024-09-24",</w:t>
      </w:r>
      <w:r>
        <w:rPr>
          <w:sz w:val="18"/>
        </w:rPr>
        <w:br w:type="textWrapping"/>
      </w:r>
      <w:r>
        <w:rPr>
          <w:sz w:val="18"/>
        </w:rPr>
        <w:t xml:space="preserve">    "summary_field": "spu",</w:t>
      </w:r>
      <w:r>
        <w:rPr>
          <w:sz w:val="18"/>
        </w:rPr>
        <w:br w:type="textWrapping"/>
      </w:r>
      <w:r>
        <w:rPr>
          <w:sz w:val="18"/>
        </w:rPr>
        <w:t xml:space="preserve">    "summary_field_value": "10886"</w:t>
      </w:r>
      <w:r>
        <w:rPr>
          <w:sz w:val="18"/>
        </w:rPr>
        <w:br w:type="textWrapping"/>
      </w:r>
      <w:r>
        <w:rPr>
          <w:sz w:val="18"/>
        </w:rPr>
        <w:t>}</w:t>
      </w:r>
      <w:r>
        <w:rPr>
          <w:sz w:val="18"/>
        </w:rPr>
        <w:br w:type="textWrapping"/>
      </w:r>
      <w:r>
        <w:rPr>
          <w:sz w:val="18"/>
        </w:rPr>
        <w:t>```</w:t>
      </w:r>
    </w:p>
    <w:p w14:paraId="59E9C757">
      <w:pPr>
        <w:pStyle w:val="4"/>
      </w:pPr>
      <w:bookmarkStart w:id="2564" w:name="_Toc11466"/>
      <w:r>
        <w:t>返回结果</w:t>
      </w:r>
      <w:bookmarkEnd w:id="2564"/>
    </w:p>
    <w:p w14:paraId="280272E9">
      <w:r>
        <w:rPr>
          <w:sz w:val="18"/>
        </w:rPr>
        <w:t>Json Object</w:t>
      </w:r>
    </w:p>
    <w:p w14:paraId="66F49447">
      <w:pPr>
        <w:pStyle w:val="4"/>
      </w:pPr>
      <w:bookmarkStart w:id="2565" w:name="_Toc13753"/>
      <w:r>
        <w:t>返回成功示例</w:t>
      </w:r>
      <w:bookmarkEnd w:id="2565"/>
    </w:p>
    <w:p w14:paraId="677057E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"a0d54debf93140f3b58d1ed81e8e3583.185.17272486226367541",</w:t>
      </w:r>
      <w:r>
        <w:rPr>
          <w:sz w:val="18"/>
        </w:rPr>
        <w:br w:type="textWrapping"/>
      </w:r>
      <w:r>
        <w:rPr>
          <w:sz w:val="18"/>
        </w:rPr>
        <w:t xml:space="preserve">    "response_time": "2024-09-25 15:17:07",</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"r_date": "00",</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"01",</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"02",</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"03",</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"04",</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"05",</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"06",</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"07",</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"08",</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"09",</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"10",</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"11",</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"12",</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"13",</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"14",</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"15",</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"16",</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"17",</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"18",</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"19",</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"20",</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"21",</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"22",</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"23",</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"0.00",</w:t>
      </w:r>
      <w:r>
        <w:rPr>
          <w:sz w:val="18"/>
        </w:rPr>
        <w:br w:type="textWrapping"/>
      </w:r>
      <w:r>
        <w:rPr>
          <w:sz w:val="18"/>
        </w:rPr>
        <w:t xml:space="preserve">                "sales_rank":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w:t>
      </w:r>
      <w:r>
        <w:rPr>
          <w:sz w:val="18"/>
        </w:rPr>
        <w:br w:type="textWrapping"/>
      </w:r>
      <w:r>
        <w:rPr>
          <w:sz w:val="18"/>
        </w:rPr>
        <w:t xml:space="preserve">            "r_date": "-1",</w:t>
      </w:r>
      <w:r>
        <w:rPr>
          <w:sz w:val="18"/>
        </w:rPr>
        <w:br w:type="textWrapping"/>
      </w:r>
      <w:r>
        <w:rPr>
          <w:sz w:val="18"/>
        </w:rPr>
        <w:t xml:space="preserve">            "volume": 0,</w:t>
      </w:r>
      <w:r>
        <w:rPr>
          <w:sz w:val="18"/>
        </w:rPr>
        <w:br w:type="textWrapping"/>
      </w:r>
      <w:r>
        <w:rPr>
          <w:sz w:val="18"/>
        </w:rPr>
        <w:t xml:space="preserve">            "order_items": 0,</w:t>
      </w:r>
      <w:r>
        <w:rPr>
          <w:sz w:val="18"/>
        </w:rPr>
        <w:br w:type="textWrapping"/>
      </w:r>
      <w:r>
        <w:rPr>
          <w:sz w:val="18"/>
        </w:rPr>
        <w:t xml:space="preserve">            "amount": "0.00",</w:t>
      </w:r>
      <w:r>
        <w:rPr>
          <w:sz w:val="18"/>
        </w:rPr>
        <w:br w:type="textWrapping"/>
      </w:r>
      <w:r>
        <w:rPr>
          <w:sz w:val="18"/>
        </w:rPr>
        <w:t xml:space="preserve">            "price": null,</w:t>
      </w:r>
      <w:r>
        <w:rPr>
          <w:sz w:val="18"/>
        </w:rPr>
        <w:br w:type="textWrapping"/>
      </w:r>
      <w:r>
        <w:rPr>
          <w:sz w:val="18"/>
        </w:rPr>
        <w:t xml:space="preserve">            "sales_rank": null</w:t>
      </w:r>
      <w:r>
        <w:rPr>
          <w:sz w:val="18"/>
        </w:rPr>
        <w:br w:type="textWrapping"/>
      </w:r>
      <w:r>
        <w:rPr>
          <w:sz w:val="18"/>
        </w:rPr>
        <w:t xml:space="preserve">        },</w:t>
      </w:r>
      <w:r>
        <w:rPr>
          <w:sz w:val="18"/>
        </w:rPr>
        <w:br w:type="textWrapping"/>
      </w:r>
      <w:r>
        <w:rPr>
          <w:sz w:val="18"/>
        </w:rPr>
        <w:t xml:space="preserve">        "currency_icon":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EE596C0">
      <w:r>
        <w:rPr>
          <w:sz w:val="18"/>
        </w:rPr>
        <w:t>---</w:t>
      </w:r>
    </w:p>
    <w:p w14:paraId="51A4BCA9">
      <w:pPr>
        <w:pStyle w:val="4"/>
      </w:pPr>
      <w:bookmarkStart w:id="2566" w:name="_Toc4504"/>
      <w:r>
        <w:t>查询退款量（旧）</w:t>
      </w:r>
      <w:bookmarkEnd w:id="2566"/>
    </w:p>
    <w:p w14:paraId="7E345A7C">
      <w:r>
        <w:rPr>
          <w:sz w:val="18"/>
        </w:rPr>
        <w:t>- Source path: docs/Statistics/MonthRefund</w:t>
      </w:r>
      <w:r>
        <w:rPr>
          <w:sz w:val="18"/>
        </w:rPr>
        <w:br w:type="textWrapping"/>
      </w:r>
      <w:r>
        <w:rPr>
          <w:sz w:val="18"/>
        </w:rPr>
        <w:t>- Source URL: https://apidoc.lingxing.com/docs/Statistics/MonthRefund.md</w:t>
      </w:r>
    </w:p>
    <w:p w14:paraId="0C2D6762">
      <w:r>
        <w:rPr>
          <w:sz w:val="18"/>
        </w:rPr>
        <w:t># 查询退款量（旧）</w:t>
      </w:r>
      <w:r>
        <w:rPr>
          <w:sz w:val="18"/>
        </w:rPr>
        <w:br w:type="textWrapping"/>
      </w:r>
      <w:r>
        <w:rPr>
          <w:sz w:val="18"/>
        </w:rPr>
        <w:t xml:space="preserve">&gt;支持查询ASIN或父ASIN的退款量和退款量数据，对应系统【统计】&gt;【利润统计（旧版）】退款数据  </w:t>
      </w:r>
      <w:r>
        <w:rPr>
          <w:sz w:val="18"/>
        </w:rPr>
        <w:br w:type="textWrapping"/>
      </w:r>
      <w:r>
        <w:rPr>
          <w:sz w:val="18"/>
        </w:rPr>
        <w:t>&gt;注意：旧版-利润统计已经下线，新版-利润统计的增量数据不会在此接口返回</w:t>
      </w:r>
    </w:p>
    <w:p w14:paraId="7F544D3D">
      <w:pPr>
        <w:pStyle w:val="4"/>
      </w:pPr>
      <w:bookmarkStart w:id="2567" w:name="_Toc25637"/>
      <w:r>
        <w:t>接口信息</w:t>
      </w:r>
      <w:bookmarkEnd w:id="2567"/>
    </w:p>
    <w:p w14:paraId="7F3EF980">
      <w:pPr>
        <w:pStyle w:val="4"/>
      </w:pPr>
      <w:bookmarkStart w:id="2568" w:name="_Toc7025"/>
      <w:r>
        <w:t>请求参数</w:t>
      </w:r>
      <w:bookmarkEnd w:id="2568"/>
    </w:p>
    <w:p w14:paraId="371561B8">
      <w:pPr>
        <w:pStyle w:val="4"/>
      </w:pPr>
      <w:bookmarkStart w:id="2569" w:name="_Toc1123"/>
      <w:r>
        <w:t>请求示例</w:t>
      </w:r>
      <w:bookmarkEnd w:id="2569"/>
    </w:p>
    <w:p w14:paraId="5D517A1D">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200,</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"asin_type": "1",</w:t>
      </w:r>
      <w:r>
        <w:rPr>
          <w:sz w:val="18"/>
        </w:rPr>
        <w:br w:type="textWrapping"/>
      </w:r>
      <w:r>
        <w:rPr>
          <w:sz w:val="18"/>
        </w:rPr>
        <w:t xml:space="preserve">    "sid": 109,</w:t>
      </w:r>
      <w:r>
        <w:rPr>
          <w:sz w:val="18"/>
        </w:rPr>
        <w:br w:type="textWrapping"/>
      </w:r>
      <w:r>
        <w:rPr>
          <w:sz w:val="18"/>
        </w:rPr>
        <w:t xml:space="preserve">    "sort_field": "asin",</w:t>
      </w:r>
      <w:r>
        <w:rPr>
          <w:sz w:val="18"/>
        </w:rPr>
        <w:br w:type="textWrapping"/>
      </w:r>
      <w:r>
        <w:rPr>
          <w:sz w:val="18"/>
        </w:rPr>
        <w:t xml:space="preserve">    "sort_type": "desc"</w:t>
      </w:r>
      <w:r>
        <w:rPr>
          <w:sz w:val="18"/>
        </w:rPr>
        <w:br w:type="textWrapping"/>
      </w:r>
      <w:r>
        <w:rPr>
          <w:sz w:val="18"/>
        </w:rPr>
        <w:t>}</w:t>
      </w:r>
      <w:r>
        <w:rPr>
          <w:sz w:val="18"/>
        </w:rPr>
        <w:br w:type="textWrapping"/>
      </w:r>
      <w:r>
        <w:rPr>
          <w:sz w:val="18"/>
        </w:rPr>
        <w:t>```</w:t>
      </w:r>
    </w:p>
    <w:p w14:paraId="4366371B">
      <w:pPr>
        <w:pStyle w:val="4"/>
      </w:pPr>
      <w:bookmarkStart w:id="2570" w:name="_Toc2555"/>
      <w:r>
        <w:t>返回结果</w:t>
      </w:r>
      <w:bookmarkEnd w:id="2570"/>
    </w:p>
    <w:p w14:paraId="79D64791">
      <w:r>
        <w:rPr>
          <w:sz w:val="18"/>
        </w:rPr>
        <w:t>Json Object</w:t>
      </w:r>
    </w:p>
    <w:p w14:paraId="18D6445E">
      <w:pPr>
        <w:pStyle w:val="4"/>
      </w:pPr>
      <w:bookmarkStart w:id="2571" w:name="_Toc12571"/>
      <w:r>
        <w:t>返回成功示例</w:t>
      </w:r>
      <w:bookmarkEnd w:id="2571"/>
    </w:p>
    <w:p w14:paraId="12A6E44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"689584F6-8D7F-19F7-B11A-2AC55FA36B81",</w:t>
      </w:r>
      <w:r>
        <w:rPr>
          <w:sz w:val="18"/>
        </w:rPr>
        <w:br w:type="textWrapping"/>
      </w:r>
      <w:r>
        <w:rPr>
          <w:sz w:val="18"/>
        </w:rPr>
        <w:t xml:space="preserve">    "response_time": "2021-05-10 21:07:17",</w:t>
      </w:r>
      <w:r>
        <w:rPr>
          <w:sz w:val="18"/>
        </w:rPr>
        <w:br w:type="textWrapping"/>
      </w:r>
      <w:r>
        <w:rPr>
          <w:sz w:val="18"/>
        </w:rPr>
        <w:t xml:space="preserve">    "data": {</w:t>
      </w:r>
      <w:r>
        <w:rPr>
          <w:sz w:val="18"/>
        </w:rPr>
        <w:br w:type="textWrapping"/>
      </w:r>
      <w:r>
        <w:rPr>
          <w:sz w:val="18"/>
        </w:rPr>
        <w:t xml:space="preserve">        "total": 2,</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"asin_type": 1,</w:t>
      </w:r>
      <w:r>
        <w:rPr>
          <w:sz w:val="18"/>
        </w:rPr>
        <w:br w:type="textWrapping"/>
      </w:r>
      <w:r>
        <w:rPr>
          <w:sz w:val="18"/>
        </w:rPr>
        <w:t xml:space="preserve">                "asin": "XXXX1",</w:t>
      </w:r>
      <w:r>
        <w:rPr>
          <w:sz w:val="18"/>
        </w:rPr>
        <w:br w:type="textWrapping"/>
      </w:r>
      <w:r>
        <w:rPr>
          <w:sz w:val="18"/>
        </w:rPr>
        <w:t xml:space="preserve">                "refund_num": "27",</w:t>
      </w:r>
      <w:r>
        <w:rPr>
          <w:sz w:val="18"/>
        </w:rPr>
        <w:br w:type="textWrapping"/>
      </w:r>
      <w:r>
        <w:rPr>
          <w:sz w:val="18"/>
        </w:rPr>
        <w:t xml:space="preserve">                "refund_rate": "2.05%"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"asin_type": 1,</w:t>
      </w:r>
      <w:r>
        <w:rPr>
          <w:sz w:val="18"/>
        </w:rPr>
        <w:br w:type="textWrapping"/>
      </w:r>
      <w:r>
        <w:rPr>
          <w:sz w:val="18"/>
        </w:rPr>
        <w:t xml:space="preserve">                "asin": "XXXX2",</w:t>
      </w:r>
      <w:r>
        <w:rPr>
          <w:sz w:val="18"/>
        </w:rPr>
        <w:br w:type="textWrapping"/>
      </w:r>
      <w:r>
        <w:rPr>
          <w:sz w:val="18"/>
        </w:rPr>
        <w:t xml:space="preserve">                "refund_num": "0",</w:t>
      </w:r>
      <w:r>
        <w:rPr>
          <w:sz w:val="18"/>
        </w:rPr>
        <w:br w:type="textWrapping"/>
      </w:r>
      <w:r>
        <w:rPr>
          <w:sz w:val="18"/>
        </w:rPr>
        <w:t xml:space="preserve">                "refund_rate":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094280AA">
      <w:r>
        <w:rPr>
          <w:sz w:val="18"/>
        </w:rPr>
        <w:t>// asin_type = 2</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"E8BA08C6-EFE7-EE31-8870-7FDFC1EF6C89",</w:t>
      </w:r>
      <w:r>
        <w:rPr>
          <w:sz w:val="18"/>
        </w:rPr>
        <w:br w:type="textWrapping"/>
      </w:r>
      <w:r>
        <w:rPr>
          <w:sz w:val="18"/>
        </w:rPr>
        <w:t xml:space="preserve">    "response_time": "2021-05-10 21:07:17",</w:t>
      </w:r>
      <w:r>
        <w:rPr>
          <w:sz w:val="18"/>
        </w:rPr>
        <w:br w:type="textWrapping"/>
      </w:r>
      <w:r>
        <w:rPr>
          <w:sz w:val="18"/>
        </w:rPr>
        <w:t xml:space="preserve">    "data": {</w:t>
      </w:r>
      <w:r>
        <w:rPr>
          <w:sz w:val="18"/>
        </w:rPr>
        <w:br w:type="textWrapping"/>
      </w:r>
      <w:r>
        <w:rPr>
          <w:sz w:val="18"/>
        </w:rPr>
        <w:t xml:space="preserve">        "total": 2,</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"asin_type": 2,</w:t>
      </w:r>
      <w:r>
        <w:rPr>
          <w:sz w:val="18"/>
        </w:rPr>
        <w:br w:type="textWrapping"/>
      </w:r>
      <w:r>
        <w:rPr>
          <w:sz w:val="18"/>
        </w:rPr>
        <w:t xml:space="preserve">                "asin": "AAAAA1;AAAAA2;AAAAA3",</w:t>
      </w:r>
      <w:r>
        <w:rPr>
          <w:sz w:val="18"/>
        </w:rPr>
        <w:br w:type="textWrapping"/>
      </w:r>
      <w:r>
        <w:rPr>
          <w:sz w:val="18"/>
        </w:rPr>
        <w:t xml:space="preserve">                "parent_asin": "AAAAA",</w:t>
      </w:r>
      <w:r>
        <w:rPr>
          <w:sz w:val="18"/>
        </w:rPr>
        <w:br w:type="textWrapping"/>
      </w:r>
      <w:r>
        <w:rPr>
          <w:sz w:val="18"/>
        </w:rPr>
        <w:t xml:space="preserve">                "refund_num": "34",</w:t>
      </w:r>
      <w:r>
        <w:rPr>
          <w:sz w:val="18"/>
        </w:rPr>
        <w:br w:type="textWrapping"/>
      </w:r>
      <w:r>
        <w:rPr>
          <w:sz w:val="18"/>
        </w:rPr>
        <w:t xml:space="preserve">                "refund_rate": "1.77%"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"asin_type": 2,</w:t>
      </w:r>
      <w:r>
        <w:rPr>
          <w:sz w:val="18"/>
        </w:rPr>
        <w:br w:type="textWrapping"/>
      </w:r>
      <w:r>
        <w:rPr>
          <w:sz w:val="18"/>
        </w:rPr>
        <w:t xml:space="preserve">                "asin": "AAAAA1;AAAAA2;AAAAA4",</w:t>
      </w:r>
      <w:r>
        <w:rPr>
          <w:sz w:val="18"/>
        </w:rPr>
        <w:br w:type="textWrapping"/>
      </w:r>
      <w:r>
        <w:rPr>
          <w:sz w:val="18"/>
        </w:rPr>
        <w:t xml:space="preserve">                "parent_asin": "AAAAA",</w:t>
      </w:r>
      <w:r>
        <w:rPr>
          <w:sz w:val="18"/>
        </w:rPr>
        <w:br w:type="textWrapping"/>
      </w:r>
      <w:r>
        <w:rPr>
          <w:sz w:val="18"/>
        </w:rPr>
        <w:t xml:space="preserve">                "refund_num": "27",</w:t>
      </w:r>
      <w:r>
        <w:rPr>
          <w:sz w:val="18"/>
        </w:rPr>
        <w:br w:type="textWrapping"/>
      </w:r>
      <w:r>
        <w:rPr>
          <w:sz w:val="18"/>
        </w:rPr>
        <w:t xml:space="preserve">                "refund_rate": "2.05%"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679A9E33">
      <w:r>
        <w:rPr>
          <w:sz w:val="18"/>
        </w:rPr>
        <w:t>```</w:t>
      </w:r>
    </w:p>
    <w:p w14:paraId="3EF58676">
      <w:r>
        <w:rPr>
          <w:sz w:val="18"/>
        </w:rPr>
        <w:t>---</w:t>
      </w:r>
    </w:p>
    <w:p w14:paraId="2EC8259E">
      <w:pPr>
        <w:pStyle w:val="4"/>
      </w:pPr>
      <w:bookmarkStart w:id="2572" w:name="_Toc26733"/>
      <w:r>
        <w:t>查询利润统计（旧）-MSKU</w:t>
      </w:r>
      <w:bookmarkEnd w:id="2572"/>
    </w:p>
    <w:p w14:paraId="2C7ADAF3">
      <w:r>
        <w:rPr>
          <w:sz w:val="18"/>
        </w:rPr>
        <w:t>- Source path: docs/Statistics/ProfitMsku</w:t>
      </w:r>
      <w:r>
        <w:rPr>
          <w:sz w:val="18"/>
        </w:rPr>
        <w:br w:type="textWrapping"/>
      </w:r>
      <w:r>
        <w:rPr>
          <w:sz w:val="18"/>
        </w:rPr>
        <w:t>- Source URL: https://apidoc.lingxing.com/docs/Statistics/ProfitMsku.md</w:t>
      </w:r>
    </w:p>
    <w:p w14:paraId="7DB21A89">
      <w:r>
        <w:rPr>
          <w:sz w:val="18"/>
        </w:rPr>
        <w:t># 查询利润统计（旧）-MSKU</w:t>
      </w:r>
      <w:r>
        <w:rPr>
          <w:sz w:val="18"/>
        </w:rPr>
        <w:br w:type="textWrapping"/>
      </w:r>
      <w:r>
        <w:rPr>
          <w:sz w:val="18"/>
        </w:rPr>
        <w:t>支持查询系统【统计】&gt;【利润统计】中MSKU维度数据</w:t>
      </w:r>
    </w:p>
    <w:p w14:paraId="25012961">
      <w:pPr>
        <w:pStyle w:val="4"/>
      </w:pPr>
      <w:bookmarkStart w:id="2573" w:name="_Toc32533"/>
      <w:r>
        <w:t>接口信息</w:t>
      </w:r>
      <w:bookmarkEnd w:id="2573"/>
    </w:p>
    <w:p w14:paraId="542704B2">
      <w:pPr>
        <w:pStyle w:val="4"/>
      </w:pPr>
      <w:bookmarkStart w:id="2574" w:name="_Toc32053"/>
      <w:r>
        <w:t>请求参数</w:t>
      </w:r>
      <w:bookmarkEnd w:id="2574"/>
    </w:p>
    <w:p w14:paraId="14C8B222">
      <w:pPr>
        <w:pStyle w:val="4"/>
      </w:pPr>
      <w:bookmarkStart w:id="2575" w:name="_Toc5309"/>
      <w:r>
        <w:t>请求示例</w:t>
      </w:r>
      <w:bookmarkEnd w:id="2575"/>
    </w:p>
    <w:p w14:paraId="68D38398">
      <w:r>
        <w:rPr>
          <w:sz w:val="18"/>
        </w:rPr>
        <w:t>```</w:t>
      </w:r>
      <w:r>
        <w:rPr>
          <w:sz w:val="18"/>
        </w:rPr>
        <w:br w:type="textWrapping"/>
      </w:r>
      <w:r>
        <w:rPr>
          <w:sz w:val="18"/>
        </w:rPr>
        <w:t>{</w:t>
      </w:r>
      <w:r>
        <w:rPr>
          <w:sz w:val="18"/>
        </w:rPr>
        <w:br w:type="textWrapping"/>
      </w:r>
      <w:r>
        <w:rPr>
          <w:sz w:val="18"/>
        </w:rPr>
        <w:t xml:space="preserve">    "start_date": "2020-08-01",</w:t>
      </w:r>
      <w:r>
        <w:rPr>
          <w:sz w:val="18"/>
        </w:rPr>
        <w:br w:type="textWrapping"/>
      </w:r>
      <w:r>
        <w:rPr>
          <w:sz w:val="18"/>
        </w:rPr>
        <w:t xml:space="preserve">    "end_date": "2024-08-07",</w:t>
      </w:r>
      <w:r>
        <w:rPr>
          <w:sz w:val="18"/>
        </w:rPr>
        <w:br w:type="textWrapping"/>
      </w:r>
      <w:r>
        <w:rPr>
          <w:sz w:val="18"/>
        </w:rPr>
        <w:t xml:space="preserve">    "offset": 0,</w:t>
      </w:r>
      <w:r>
        <w:rPr>
          <w:sz w:val="18"/>
        </w:rPr>
        <w:br w:type="textWrapping"/>
      </w:r>
      <w:r>
        <w:rPr>
          <w:sz w:val="18"/>
        </w:rPr>
        <w:t xml:space="preserve">    "length": 200,</w:t>
      </w:r>
      <w:r>
        <w:rPr>
          <w:sz w:val="18"/>
        </w:rPr>
        <w:br w:type="textWrapping"/>
      </w:r>
      <w:r>
        <w:rPr>
          <w:sz w:val="18"/>
        </w:rPr>
        <w:t xml:space="preserve">    "sids": "1,109",</w:t>
      </w:r>
      <w:r>
        <w:rPr>
          <w:sz w:val="18"/>
        </w:rPr>
        <w:br w:type="textWrapping"/>
      </w:r>
      <w:r>
        <w:rPr>
          <w:sz w:val="18"/>
        </w:rPr>
        <w:t xml:space="preserve">    "currency_type": "2",</w:t>
      </w:r>
      <w:r>
        <w:rPr>
          <w:sz w:val="18"/>
        </w:rPr>
        <w:br w:type="textWrapping"/>
      </w:r>
      <w:r>
        <w:rPr>
          <w:sz w:val="18"/>
        </w:rPr>
        <w:t xml:space="preserve">    "sort_field": "asin",</w:t>
      </w:r>
      <w:r>
        <w:rPr>
          <w:sz w:val="18"/>
        </w:rPr>
        <w:br w:type="textWrapping"/>
      </w:r>
      <w:r>
        <w:rPr>
          <w:sz w:val="18"/>
        </w:rPr>
        <w:t xml:space="preserve">    "sort_type": "desc"</w:t>
      </w:r>
      <w:r>
        <w:rPr>
          <w:sz w:val="18"/>
        </w:rPr>
        <w:br w:type="textWrapping"/>
      </w:r>
      <w:r>
        <w:rPr>
          <w:sz w:val="18"/>
        </w:rPr>
        <w:t>}</w:t>
      </w:r>
      <w:r>
        <w:rPr>
          <w:sz w:val="18"/>
        </w:rPr>
        <w:br w:type="textWrapping"/>
      </w:r>
      <w:r>
        <w:rPr>
          <w:sz w:val="18"/>
        </w:rPr>
        <w:t>```</w:t>
      </w:r>
    </w:p>
    <w:p w14:paraId="7D16BC5C">
      <w:pPr>
        <w:pStyle w:val="4"/>
      </w:pPr>
      <w:bookmarkStart w:id="2576" w:name="_Toc20448"/>
      <w:r>
        <w:t>返回结果</w:t>
      </w:r>
      <w:bookmarkEnd w:id="2576"/>
    </w:p>
    <w:p w14:paraId="009A033F">
      <w:r>
        <w:rPr>
          <w:sz w:val="18"/>
        </w:rPr>
        <w:t>Json Object</w:t>
      </w:r>
    </w:p>
    <w:p w14:paraId="0DFC1D04">
      <w:pPr>
        <w:pStyle w:val="4"/>
      </w:pPr>
      <w:bookmarkStart w:id="2577" w:name="_Toc13047"/>
      <w:r>
        <w:t>返回成功示例</w:t>
      </w:r>
      <w:bookmarkEnd w:id="2577"/>
    </w:p>
    <w:p w14:paraId="2E2667B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"F4CD40E1-7CB9-38DC-B196-5B17D375454E",</w:t>
      </w:r>
      <w:r>
        <w:rPr>
          <w:sz w:val="18"/>
        </w:rPr>
        <w:br w:type="textWrapping"/>
      </w:r>
      <w:r>
        <w:rPr>
          <w:sz w:val="18"/>
        </w:rPr>
        <w:t xml:space="preserve">    "response_time": "2024-08-08 19:26:34",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"msku": "JJ002",</w:t>
      </w:r>
      <w:r>
        <w:rPr>
          <w:sz w:val="18"/>
        </w:rPr>
        <w:br w:type="textWrapping"/>
      </w:r>
      <w:r>
        <w:rPr>
          <w:sz w:val="18"/>
        </w:rPr>
        <w:t xml:space="preserve">            "asin": "B0BBB14W7B",</w:t>
      </w:r>
      <w:r>
        <w:rPr>
          <w:sz w:val="18"/>
        </w:rPr>
        <w:br w:type="textWrapping"/>
      </w:r>
      <w:r>
        <w:rPr>
          <w:sz w:val="18"/>
        </w:rPr>
        <w:t xml:space="preserve">            "item_name": "Super J Running Belt for Gym Workout Exercise Stable Sports Waist Bag Ultra Light Bounce Free",</w:t>
      </w:r>
      <w:r>
        <w:rPr>
          <w:sz w:val="18"/>
        </w:rPr>
        <w:br w:type="textWrapping"/>
      </w:r>
      <w:r>
        <w:rPr>
          <w:sz w:val="18"/>
        </w:rPr>
        <w:t xml:space="preserve">            "local_name": "liyi-1",</w:t>
      </w:r>
      <w:r>
        <w:rPr>
          <w:sz w:val="18"/>
        </w:rPr>
        <w:br w:type="textWrapping"/>
      </w:r>
      <w:r>
        <w:rPr>
          <w:sz w:val="18"/>
        </w:rPr>
        <w:t xml:space="preserve">            "local_sku": "liyi-1",</w:t>
      </w:r>
      <w:r>
        <w:rPr>
          <w:sz w:val="18"/>
        </w:rPr>
        <w:br w:type="textWrapping"/>
      </w:r>
      <w:r>
        <w:rPr>
          <w:sz w:val="18"/>
        </w:rPr>
        <w:t xml:space="preserve">            "seller": "篮球 美国",</w:t>
      </w:r>
      <w:r>
        <w:rPr>
          <w:sz w:val="18"/>
        </w:rPr>
        <w:br w:type="textWrapping"/>
      </w:r>
      <w:r>
        <w:rPr>
          <w:sz w:val="18"/>
        </w:rPr>
        <w:t xml:space="preserve">            "sid": "109",</w:t>
      </w:r>
      <w:r>
        <w:rPr>
          <w:sz w:val="18"/>
        </w:rPr>
        <w:br w:type="textWrapping"/>
      </w:r>
      <w:r>
        <w:rPr>
          <w:sz w:val="18"/>
        </w:rPr>
        <w:t xml:space="preserve">            "marketplace": "美国",</w:t>
      </w:r>
      <w:r>
        <w:rPr>
          <w:sz w:val="18"/>
        </w:rPr>
        <w:br w:type="textWrapping"/>
      </w:r>
      <w:r>
        <w:rPr>
          <w:sz w:val="18"/>
        </w:rPr>
        <w:t xml:space="preserve">            "asin_name": "超级管理员;林鸿基;刘瑞娟",</w:t>
      </w:r>
      <w:r>
        <w:rPr>
          <w:sz w:val="18"/>
        </w:rPr>
        <w:br w:type="textWrapping"/>
      </w:r>
      <w:r>
        <w:rPr>
          <w:sz w:val="18"/>
        </w:rPr>
        <w:t xml:space="preserve">            "category_text": "服装",</w:t>
      </w:r>
      <w:r>
        <w:rPr>
          <w:sz w:val="18"/>
        </w:rPr>
        <w:br w:type="textWrapping"/>
      </w:r>
      <w:r>
        <w:rPr>
          <w:sz w:val="18"/>
        </w:rPr>
        <w:t xml:space="preserve">            "product_brand_text": "LY",</w:t>
      </w:r>
      <w:r>
        <w:rPr>
          <w:sz w:val="18"/>
        </w:rPr>
        <w:br w:type="textWrapping"/>
      </w:r>
      <w:r>
        <w:rPr>
          <w:sz w:val="18"/>
        </w:rPr>
        <w:t xml:space="preserve">            "icon": "$",</w:t>
      </w:r>
      <w:r>
        <w:rPr>
          <w:sz w:val="18"/>
        </w:rPr>
        <w:br w:type="textWrapping"/>
      </w:r>
      <w:r>
        <w:rPr>
          <w:sz w:val="18"/>
        </w:rPr>
        <w:t xml:space="preserve">            "code": "USD",</w:t>
      </w:r>
      <w:r>
        <w:rPr>
          <w:sz w:val="18"/>
        </w:rPr>
        <w:br w:type="textWrapping"/>
      </w:r>
      <w:r>
        <w:rPr>
          <w:sz w:val="18"/>
        </w:rPr>
        <w:t xml:space="preserve">            "total_amount": 0,</w:t>
      </w:r>
      <w:r>
        <w:rPr>
          <w:sz w:val="18"/>
        </w:rPr>
        <w:br w:type="textWrapping"/>
      </w:r>
      <w:r>
        <w:rPr>
          <w:sz w:val="18"/>
        </w:rPr>
        <w:t xml:space="preserve">            "total_volume": "0",</w:t>
      </w:r>
      <w:r>
        <w:rPr>
          <w:sz w:val="18"/>
        </w:rPr>
        <w:br w:type="textWrapping"/>
      </w:r>
      <w:r>
        <w:rPr>
          <w:sz w:val="18"/>
        </w:rPr>
        <w:t xml:space="preserve">            "replenishment_num": "2",</w:t>
      </w:r>
      <w:r>
        <w:rPr>
          <w:sz w:val="18"/>
        </w:rPr>
        <w:br w:type="textWrapping"/>
      </w:r>
      <w:r>
        <w:rPr>
          <w:sz w:val="18"/>
        </w:rPr>
        <w:t xml:space="preserve">            "refund_num": "0",</w:t>
      </w:r>
      <w:r>
        <w:rPr>
          <w:sz w:val="18"/>
        </w:rPr>
        <w:br w:type="textWrapping"/>
      </w:r>
      <w:r>
        <w:rPr>
          <w:sz w:val="18"/>
        </w:rPr>
        <w:t xml:space="preserve">            "refund_amount": 0,</w:t>
      </w:r>
      <w:r>
        <w:rPr>
          <w:sz w:val="18"/>
        </w:rPr>
        <w:br w:type="textWrapping"/>
      </w:r>
      <w:r>
        <w:rPr>
          <w:sz w:val="18"/>
        </w:rPr>
        <w:t xml:space="preserve">            "refund_rate": "0.00%",</w:t>
      </w:r>
      <w:r>
        <w:rPr>
          <w:sz w:val="18"/>
        </w:rPr>
        <w:br w:type="textWrapping"/>
      </w:r>
      <w:r>
        <w:rPr>
          <w:sz w:val="18"/>
        </w:rPr>
        <w:t xml:space="preserve">            "channel_fee": -9.6,</w:t>
      </w:r>
      <w:r>
        <w:rPr>
          <w:sz w:val="18"/>
        </w:rPr>
        <w:br w:type="textWrapping"/>
      </w:r>
      <w:r>
        <w:rPr>
          <w:sz w:val="18"/>
        </w:rPr>
        <w:t xml:space="preserve">            "commission_amount": 0,</w:t>
      </w:r>
      <w:r>
        <w:rPr>
          <w:sz w:val="18"/>
        </w:rPr>
        <w:br w:type="textWrapping"/>
      </w:r>
      <w:r>
        <w:rPr>
          <w:sz w:val="18"/>
        </w:rPr>
        <w:t xml:space="preserve">            "promotion_amount": 0,</w:t>
      </w:r>
      <w:r>
        <w:rPr>
          <w:sz w:val="18"/>
        </w:rPr>
        <w:br w:type="textWrapping"/>
      </w:r>
      <w:r>
        <w:rPr>
          <w:sz w:val="18"/>
        </w:rPr>
        <w:t xml:space="preserve">            "order_quantity": "0",</w:t>
      </w:r>
      <w:r>
        <w:rPr>
          <w:sz w:val="18"/>
        </w:rPr>
        <w:br w:type="textWrapping"/>
      </w:r>
      <w:r>
        <w:rPr>
          <w:sz w:val="18"/>
        </w:rPr>
        <w:t xml:space="preserve">            "sales_amount": 0,</w:t>
      </w:r>
      <w:r>
        <w:rPr>
          <w:sz w:val="18"/>
        </w:rPr>
        <w:br w:type="textWrapping"/>
      </w:r>
      <w:r>
        <w:rPr>
          <w:sz w:val="18"/>
        </w:rPr>
        <w:t xml:space="preserve">            "total_spend": 0,</w:t>
      </w:r>
      <w:r>
        <w:rPr>
          <w:sz w:val="18"/>
        </w:rPr>
        <w:br w:type="textWrapping"/>
      </w:r>
      <w:r>
        <w:rPr>
          <w:sz w:val="18"/>
        </w:rPr>
        <w:t xml:space="preserve">            "total_cg_price": 0,</w:t>
      </w:r>
      <w:r>
        <w:rPr>
          <w:sz w:val="18"/>
        </w:rPr>
        <w:br w:type="textWrapping"/>
      </w:r>
      <w:r>
        <w:rPr>
          <w:sz w:val="18"/>
        </w:rPr>
        <w:t xml:space="preserve">            "other_order_fee": 0,</w:t>
      </w:r>
      <w:r>
        <w:rPr>
          <w:sz w:val="18"/>
        </w:rPr>
        <w:br w:type="textWrapping"/>
      </w:r>
      <w:r>
        <w:rPr>
          <w:sz w:val="18"/>
        </w:rPr>
        <w:t xml:space="preserve">            "total_cg_transport_costs": 0,</w:t>
      </w:r>
      <w:r>
        <w:rPr>
          <w:sz w:val="18"/>
        </w:rPr>
        <w:br w:type="textWrapping"/>
      </w:r>
      <w:r>
        <w:rPr>
          <w:sz w:val="18"/>
        </w:rPr>
        <w:t xml:space="preserve">            "gross_profit": -9.6,</w:t>
      </w:r>
      <w:r>
        <w:rPr>
          <w:sz w:val="18"/>
        </w:rPr>
        <w:br w:type="textWrapping"/>
      </w:r>
      <w:r>
        <w:rPr>
          <w:sz w:val="18"/>
        </w:rPr>
        <w:t xml:space="preserve">            "profit_rate":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"msku": "HOLDER001",</w:t>
      </w:r>
      <w:r>
        <w:rPr>
          <w:sz w:val="18"/>
        </w:rPr>
        <w:br w:type="textWrapping"/>
      </w:r>
      <w:r>
        <w:rPr>
          <w:sz w:val="18"/>
        </w:rPr>
        <w:t xml:space="preserve">            "asin": "B0BB389BKQ",</w:t>
      </w:r>
      <w:r>
        <w:rPr>
          <w:sz w:val="18"/>
        </w:rPr>
        <w:br w:type="textWrapping"/>
      </w:r>
      <w:r>
        <w:rPr>
          <w:sz w:val="18"/>
        </w:rPr>
        <w:t xml:space="preserve">            "item_name": "NP Phone Holder",</w:t>
      </w:r>
      <w:r>
        <w:rPr>
          <w:sz w:val="18"/>
        </w:rPr>
        <w:br w:type="textWrapping"/>
      </w:r>
      <w:r>
        <w:rPr>
          <w:sz w:val="18"/>
        </w:rPr>
        <w:t xml:space="preserve">            "local_name": "",</w:t>
      </w:r>
      <w:r>
        <w:rPr>
          <w:sz w:val="18"/>
        </w:rPr>
        <w:br w:type="textWrapping"/>
      </w:r>
      <w:r>
        <w:rPr>
          <w:sz w:val="18"/>
        </w:rPr>
        <w:t xml:space="preserve">            "local_sku": "",</w:t>
      </w:r>
      <w:r>
        <w:rPr>
          <w:sz w:val="18"/>
        </w:rPr>
        <w:br w:type="textWrapping"/>
      </w:r>
      <w:r>
        <w:rPr>
          <w:sz w:val="18"/>
        </w:rPr>
        <w:t xml:space="preserve">            "seller": "篮球 美国",</w:t>
      </w:r>
      <w:r>
        <w:rPr>
          <w:sz w:val="18"/>
        </w:rPr>
        <w:br w:type="textWrapping"/>
      </w:r>
      <w:r>
        <w:rPr>
          <w:sz w:val="18"/>
        </w:rPr>
        <w:t xml:space="preserve">            "sid": "109",</w:t>
      </w:r>
      <w:r>
        <w:rPr>
          <w:sz w:val="18"/>
        </w:rPr>
        <w:br w:type="textWrapping"/>
      </w:r>
      <w:r>
        <w:rPr>
          <w:sz w:val="18"/>
        </w:rPr>
        <w:t xml:space="preserve">            "marketplace": "美国",</w:t>
      </w:r>
      <w:r>
        <w:rPr>
          <w:sz w:val="18"/>
        </w:rPr>
        <w:br w:type="textWrapping"/>
      </w:r>
      <w:r>
        <w:rPr>
          <w:sz w:val="18"/>
        </w:rPr>
        <w:t xml:space="preserve">            "asin_name": "001-LXF;彭志帆;林鸿基;邱定楷",</w:t>
      </w:r>
      <w:r>
        <w:rPr>
          <w:sz w:val="18"/>
        </w:rPr>
        <w:br w:type="textWrapping"/>
      </w:r>
      <w:r>
        <w:rPr>
          <w:sz w:val="18"/>
        </w:rPr>
        <w:t xml:space="preserve">            "category_text": "-",</w:t>
      </w:r>
      <w:r>
        <w:rPr>
          <w:sz w:val="18"/>
        </w:rPr>
        <w:br w:type="textWrapping"/>
      </w:r>
      <w:r>
        <w:rPr>
          <w:sz w:val="18"/>
        </w:rPr>
        <w:t xml:space="preserve">            "product_brand_text": "",</w:t>
      </w:r>
      <w:r>
        <w:rPr>
          <w:sz w:val="18"/>
        </w:rPr>
        <w:br w:type="textWrapping"/>
      </w:r>
      <w:r>
        <w:rPr>
          <w:sz w:val="18"/>
        </w:rPr>
        <w:t xml:space="preserve">            "icon": "$",</w:t>
      </w:r>
      <w:r>
        <w:rPr>
          <w:sz w:val="18"/>
        </w:rPr>
        <w:br w:type="textWrapping"/>
      </w:r>
      <w:r>
        <w:rPr>
          <w:sz w:val="18"/>
        </w:rPr>
        <w:t xml:space="preserve">            "code": "USD",</w:t>
      </w:r>
      <w:r>
        <w:rPr>
          <w:sz w:val="18"/>
        </w:rPr>
        <w:br w:type="textWrapping"/>
      </w:r>
      <w:r>
        <w:rPr>
          <w:sz w:val="18"/>
        </w:rPr>
        <w:t xml:space="preserve">            "total_amount": 0,</w:t>
      </w:r>
      <w:r>
        <w:rPr>
          <w:sz w:val="18"/>
        </w:rPr>
        <w:br w:type="textWrapping"/>
      </w:r>
      <w:r>
        <w:rPr>
          <w:sz w:val="18"/>
        </w:rPr>
        <w:t xml:space="preserve">            "total_volume": "0",</w:t>
      </w:r>
      <w:r>
        <w:rPr>
          <w:sz w:val="18"/>
        </w:rPr>
        <w:br w:type="textWrapping"/>
      </w:r>
      <w:r>
        <w:rPr>
          <w:sz w:val="18"/>
        </w:rPr>
        <w:t xml:space="preserve">            "replenishment_num": "2",</w:t>
      </w:r>
      <w:r>
        <w:rPr>
          <w:sz w:val="18"/>
        </w:rPr>
        <w:br w:type="textWrapping"/>
      </w:r>
      <w:r>
        <w:rPr>
          <w:sz w:val="18"/>
        </w:rPr>
        <w:t xml:space="preserve">            "refund_num": "0",</w:t>
      </w:r>
      <w:r>
        <w:rPr>
          <w:sz w:val="18"/>
        </w:rPr>
        <w:br w:type="textWrapping"/>
      </w:r>
      <w:r>
        <w:rPr>
          <w:sz w:val="18"/>
        </w:rPr>
        <w:t xml:space="preserve">            "refund_amount": 0,</w:t>
      </w:r>
      <w:r>
        <w:rPr>
          <w:sz w:val="18"/>
        </w:rPr>
        <w:br w:type="textWrapping"/>
      </w:r>
      <w:r>
        <w:rPr>
          <w:sz w:val="18"/>
        </w:rPr>
        <w:t xml:space="preserve">            "refund_rate": "0.00%",</w:t>
      </w:r>
      <w:r>
        <w:rPr>
          <w:sz w:val="18"/>
        </w:rPr>
        <w:br w:type="textWrapping"/>
      </w:r>
      <w:r>
        <w:rPr>
          <w:sz w:val="18"/>
        </w:rPr>
        <w:t xml:space="preserve">            "channel_fee": -10.15,</w:t>
      </w:r>
      <w:r>
        <w:rPr>
          <w:sz w:val="18"/>
        </w:rPr>
        <w:br w:type="textWrapping"/>
      </w:r>
      <w:r>
        <w:rPr>
          <w:sz w:val="18"/>
        </w:rPr>
        <w:t xml:space="preserve">            "commission_amount": 0,</w:t>
      </w:r>
      <w:r>
        <w:rPr>
          <w:sz w:val="18"/>
        </w:rPr>
        <w:br w:type="textWrapping"/>
      </w:r>
      <w:r>
        <w:rPr>
          <w:sz w:val="18"/>
        </w:rPr>
        <w:t xml:space="preserve">            "promotion_amount": 0,</w:t>
      </w:r>
      <w:r>
        <w:rPr>
          <w:sz w:val="18"/>
        </w:rPr>
        <w:br w:type="textWrapping"/>
      </w:r>
      <w:r>
        <w:rPr>
          <w:sz w:val="18"/>
        </w:rPr>
        <w:t xml:space="preserve">            "order_quantity": "0",</w:t>
      </w:r>
      <w:r>
        <w:rPr>
          <w:sz w:val="18"/>
        </w:rPr>
        <w:br w:type="textWrapping"/>
      </w:r>
      <w:r>
        <w:rPr>
          <w:sz w:val="18"/>
        </w:rPr>
        <w:t xml:space="preserve">            "sales_amount": 0,</w:t>
      </w:r>
      <w:r>
        <w:rPr>
          <w:sz w:val="18"/>
        </w:rPr>
        <w:br w:type="textWrapping"/>
      </w:r>
      <w:r>
        <w:rPr>
          <w:sz w:val="18"/>
        </w:rPr>
        <w:t xml:space="preserve">            "total_spend": 0,</w:t>
      </w:r>
      <w:r>
        <w:rPr>
          <w:sz w:val="18"/>
        </w:rPr>
        <w:br w:type="textWrapping"/>
      </w:r>
      <w:r>
        <w:rPr>
          <w:sz w:val="18"/>
        </w:rPr>
        <w:t xml:space="preserve">            "total_cg_price": -0.59,</w:t>
      </w:r>
      <w:r>
        <w:rPr>
          <w:sz w:val="18"/>
        </w:rPr>
        <w:br w:type="textWrapping"/>
      </w:r>
      <w:r>
        <w:rPr>
          <w:sz w:val="18"/>
        </w:rPr>
        <w:t xml:space="preserve">            "other_order_fee": 0,</w:t>
      </w:r>
      <w:r>
        <w:rPr>
          <w:sz w:val="18"/>
        </w:rPr>
        <w:br w:type="textWrapping"/>
      </w:r>
      <w:r>
        <w:rPr>
          <w:sz w:val="18"/>
        </w:rPr>
        <w:t xml:space="preserve">            "total_cg_transport_costs": -4.21,</w:t>
      </w:r>
      <w:r>
        <w:rPr>
          <w:sz w:val="18"/>
        </w:rPr>
        <w:br w:type="textWrapping"/>
      </w:r>
      <w:r>
        <w:rPr>
          <w:sz w:val="18"/>
        </w:rPr>
        <w:t xml:space="preserve">            "gross_profit": -14.96,</w:t>
      </w:r>
      <w:r>
        <w:rPr>
          <w:sz w:val="18"/>
        </w:rPr>
        <w:br w:type="textWrapping"/>
      </w:r>
      <w:r>
        <w:rPr>
          <w:sz w:val="18"/>
        </w:rPr>
        <w:t xml:space="preserve">            "profit_rate":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29</w:t>
      </w:r>
      <w:r>
        <w:rPr>
          <w:sz w:val="18"/>
        </w:rPr>
        <w:br w:type="textWrapping"/>
      </w:r>
      <w:r>
        <w:rPr>
          <w:sz w:val="18"/>
        </w:rPr>
        <w:t>}</w:t>
      </w:r>
      <w:r>
        <w:rPr>
          <w:sz w:val="18"/>
        </w:rPr>
        <w:br w:type="textWrapping"/>
      </w:r>
      <w:r>
        <w:rPr>
          <w:sz w:val="18"/>
        </w:rPr>
        <w:t>```</w:t>
      </w:r>
    </w:p>
    <w:p w14:paraId="5F76A346">
      <w:r>
        <w:rPr>
          <w:sz w:val="18"/>
        </w:rPr>
        <w:t>---</w:t>
      </w:r>
    </w:p>
    <w:p w14:paraId="1CB1FA77">
      <w:pPr>
        <w:pStyle w:val="4"/>
      </w:pPr>
      <w:bookmarkStart w:id="2578" w:name="_Toc16160"/>
      <w:r>
        <w:t>查询利润统计-MSKU</w:t>
      </w:r>
      <w:bookmarkEnd w:id="2578"/>
    </w:p>
    <w:p w14:paraId="7E9B6A41">
      <w:r>
        <w:rPr>
          <w:sz w:val="18"/>
        </w:rPr>
        <w:t>- Source path: docs/Statistics/statisticsOpenMSKU</w:t>
      </w:r>
      <w:r>
        <w:rPr>
          <w:sz w:val="18"/>
        </w:rPr>
        <w:br w:type="textWrapping"/>
      </w:r>
      <w:r>
        <w:rPr>
          <w:sz w:val="18"/>
        </w:rPr>
        <w:t>- Source URL: https://apidoc.lingxing.com/docs/Statistics/statisticsOpenMSKU.md</w:t>
      </w:r>
    </w:p>
    <w:p w14:paraId="3DFA0358">
      <w:r>
        <w:rPr>
          <w:sz w:val="18"/>
        </w:rPr>
        <w:t># 查询利润统计-MSKU</w:t>
      </w:r>
      <w:r>
        <w:rPr>
          <w:sz w:val="18"/>
        </w:rPr>
        <w:br w:type="textWrapping"/>
      </w:r>
      <w:r>
        <w:rPr>
          <w:sz w:val="18"/>
        </w:rPr>
        <w:t>支持查询新版利润统计的MSKU维度</w:t>
      </w:r>
    </w:p>
    <w:p w14:paraId="3064CAE9">
      <w:pPr>
        <w:pStyle w:val="4"/>
      </w:pPr>
      <w:bookmarkStart w:id="2579" w:name="_Toc24965"/>
      <w:r>
        <w:t>接口信息</w:t>
      </w:r>
      <w:bookmarkEnd w:id="2579"/>
    </w:p>
    <w:p w14:paraId="044CB126">
      <w:pPr>
        <w:pStyle w:val="4"/>
      </w:pPr>
      <w:bookmarkStart w:id="2580" w:name="_Toc12328"/>
      <w:r>
        <w:t>请求参数</w:t>
      </w:r>
      <w:bookmarkEnd w:id="2580"/>
    </w:p>
    <w:p w14:paraId="54F70093">
      <w:pPr>
        <w:pStyle w:val="4"/>
      </w:pPr>
      <w:bookmarkStart w:id="2581" w:name="_Toc17278"/>
      <w:r>
        <w:t>请求示例</w:t>
      </w:r>
      <w:bookmarkEnd w:id="2581"/>
    </w:p>
    <w:p w14:paraId="0CBAC0E5">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w:t>
      </w:r>
      <w:r>
        <w:rPr>
          <w:sz w:val="18"/>
        </w:rPr>
        <w:br w:type="textWrapping"/>
      </w:r>
      <w:r>
        <w:rPr>
          <w:sz w:val="18"/>
        </w:rPr>
        <w:t xml:space="preserve">    "sids": [</w:t>
      </w:r>
      <w:r>
        <w:rPr>
          <w:sz w:val="18"/>
        </w:rPr>
        <w:br w:type="textWrapping"/>
      </w:r>
      <w:r>
        <w:rPr>
          <w:sz w:val="18"/>
        </w:rPr>
        <w:t xml:space="preserve">        104</w:t>
      </w:r>
      <w:r>
        <w:rPr>
          <w:sz w:val="18"/>
        </w:rPr>
        <w:br w:type="textWrapping"/>
      </w:r>
      <w:r>
        <w:rPr>
          <w:sz w:val="18"/>
        </w:rPr>
        <w:t xml:space="preserve">    ],</w:t>
      </w:r>
      <w:r>
        <w:rPr>
          <w:sz w:val="18"/>
        </w:rPr>
        <w:br w:type="textWrapping"/>
      </w:r>
      <w:r>
        <w:rPr>
          <w:sz w:val="18"/>
        </w:rPr>
        <w:t xml:space="preserve">    "startDate": "2023-07-16",</w:t>
      </w:r>
      <w:r>
        <w:rPr>
          <w:sz w:val="18"/>
        </w:rPr>
        <w:br w:type="textWrapping"/>
      </w:r>
      <w:r>
        <w:rPr>
          <w:sz w:val="18"/>
        </w:rPr>
        <w:t xml:space="preserve">    "endDate": "2023-07-21",</w:t>
      </w:r>
      <w:r>
        <w:rPr>
          <w:sz w:val="18"/>
        </w:rPr>
        <w:br w:type="textWrapping"/>
      </w:r>
      <w:r>
        <w:rPr>
          <w:sz w:val="18"/>
        </w:rPr>
        <w:t xml:space="preserve">    "searchField": "msku",</w:t>
      </w:r>
      <w:r>
        <w:rPr>
          <w:sz w:val="18"/>
        </w:rPr>
        <w:br w:type="textWrapping"/>
      </w:r>
      <w:r>
        <w:rPr>
          <w:sz w:val="18"/>
        </w:rPr>
        <w:t xml:space="preserve">    "searchValue": [</w:t>
      </w:r>
      <w:r>
        <w:rPr>
          <w:sz w:val="18"/>
        </w:rPr>
        <w:br w:type="textWrapping"/>
      </w:r>
      <w:r>
        <w:rPr>
          <w:sz w:val="18"/>
        </w:rPr>
        <w:t xml:space="preserve">        "test123"</w:t>
      </w:r>
      <w:r>
        <w:rPr>
          <w:sz w:val="18"/>
        </w:rPr>
        <w:br w:type="textWrapping"/>
      </w:r>
      <w:r>
        <w:rPr>
          <w:sz w:val="18"/>
        </w:rPr>
        <w:t xml:space="preserve">    ],</w:t>
      </w:r>
      <w:r>
        <w:rPr>
          <w:sz w:val="18"/>
        </w:rPr>
        <w:br w:type="textWrapping"/>
      </w:r>
      <w:r>
        <w:rPr>
          <w:sz w:val="18"/>
        </w:rPr>
        <w:t xml:space="preserve">    "currencyCode":"CNY"</w:t>
      </w:r>
      <w:r>
        <w:rPr>
          <w:sz w:val="18"/>
        </w:rPr>
        <w:br w:type="textWrapping"/>
      </w:r>
      <w:r>
        <w:rPr>
          <w:sz w:val="18"/>
        </w:rPr>
        <w:t>}</w:t>
      </w:r>
      <w:r>
        <w:rPr>
          <w:sz w:val="18"/>
        </w:rPr>
        <w:br w:type="textWrapping"/>
      </w:r>
      <w:r>
        <w:rPr>
          <w:sz w:val="18"/>
        </w:rPr>
        <w:t>```</w:t>
      </w:r>
    </w:p>
    <w:p w14:paraId="741D9859">
      <w:pPr>
        <w:pStyle w:val="4"/>
      </w:pPr>
      <w:bookmarkStart w:id="2582" w:name="_Toc27055"/>
      <w:r>
        <w:t>返回结果</w:t>
      </w:r>
      <w:bookmarkEnd w:id="2582"/>
    </w:p>
    <w:p w14:paraId="5278B0CA">
      <w:r>
        <w:rPr>
          <w:sz w:val="18"/>
        </w:rPr>
        <w:t>Json Object</w:t>
      </w:r>
    </w:p>
    <w:p w14:paraId="025604CB">
      <w:pPr>
        <w:pStyle w:val="4"/>
      </w:pPr>
      <w:bookmarkStart w:id="2583" w:name="_Toc31919"/>
      <w:r>
        <w:t>返回成功示例</w:t>
      </w:r>
      <w:bookmarkEnd w:id="2583"/>
    </w:p>
    <w:p w14:paraId="431CD7AB">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"id": "52536",</w:t>
      </w:r>
      <w:r>
        <w:rPr>
          <w:sz w:val="18"/>
        </w:rPr>
        <w:br w:type="textWrapping"/>
      </w:r>
      <w:r>
        <w:rPr>
          <w:sz w:val="18"/>
        </w:rPr>
        <w:t xml:space="preserve">                "dataDate": "2023-07-18",</w:t>
      </w:r>
      <w:r>
        <w:rPr>
          <w:sz w:val="18"/>
        </w:rPr>
        <w:br w:type="textWrapping"/>
      </w:r>
      <w:r>
        <w:rPr>
          <w:sz w:val="18"/>
        </w:rPr>
        <w:t xml:space="preserve">                "smallImageUrl": "https://xxx/xxxx.jpg",</w:t>
      </w:r>
      <w:r>
        <w:rPr>
          <w:sz w:val="18"/>
        </w:rPr>
        <w:br w:type="textWrapping"/>
      </w:r>
      <w:r>
        <w:rPr>
          <w:sz w:val="18"/>
        </w:rPr>
        <w:t xml:space="preserve">                "msku": "test123",</w:t>
      </w:r>
      <w:r>
        <w:rPr>
          <w:sz w:val="18"/>
        </w:rPr>
        <w:br w:type="textWrapping"/>
      </w:r>
      <w:r>
        <w:rPr>
          <w:sz w:val="18"/>
        </w:rPr>
        <w:t xml:space="preserve">                "asin": "B07DFKF9SG",</w:t>
      </w:r>
      <w:r>
        <w:rPr>
          <w:sz w:val="18"/>
        </w:rPr>
        <w:br w:type="textWrapping"/>
      </w:r>
      <w:r>
        <w:rPr>
          <w:sz w:val="18"/>
        </w:rPr>
        <w:t xml:space="preserve">                "sid": 104,</w:t>
      </w:r>
      <w:r>
        <w:rPr>
          <w:sz w:val="18"/>
        </w:rPr>
        <w:br w:type="textWrapping"/>
      </w:r>
      <w:r>
        <w:rPr>
          <w:sz w:val="18"/>
        </w:rPr>
        <w:t xml:space="preserve">                "storeName": "A1MQMW3JWPNCBX-US",</w:t>
      </w:r>
      <w:r>
        <w:rPr>
          <w:sz w:val="18"/>
        </w:rPr>
        <w:br w:type="textWrapping"/>
      </w:r>
      <w:r>
        <w:rPr>
          <w:sz w:val="18"/>
        </w:rPr>
        <w:t xml:space="preserve">                "countryCode": "US",</w:t>
      </w:r>
      <w:r>
        <w:rPr>
          <w:sz w:val="18"/>
        </w:rPr>
        <w:br w:type="textWrapping"/>
      </w:r>
      <w:r>
        <w:rPr>
          <w:sz w:val="18"/>
        </w:rPr>
        <w:t xml:space="preserve">                "country": "美国",</w:t>
      </w:r>
      <w:r>
        <w:rPr>
          <w:sz w:val="18"/>
        </w:rPr>
        <w:br w:type="textWrapping"/>
      </w:r>
      <w:r>
        <w:rPr>
          <w:sz w:val="18"/>
        </w:rPr>
        <w:t xml:space="preserve">                "localName": "123测试",</w:t>
      </w:r>
      <w:r>
        <w:rPr>
          <w:sz w:val="18"/>
        </w:rPr>
        <w:br w:type="textWrapping"/>
      </w:r>
      <w:r>
        <w:rPr>
          <w:sz w:val="18"/>
        </w:rPr>
        <w:t xml:space="preserve">                "localSku": "23",</w:t>
      </w:r>
      <w:r>
        <w:rPr>
          <w:sz w:val="18"/>
        </w:rPr>
        <w:br w:type="textWrapping"/>
      </w:r>
      <w:r>
        <w:rPr>
          <w:sz w:val="18"/>
        </w:rPr>
        <w:t xml:space="preserve">                "itemName": "Xenstar Swim Goggles,",</w:t>
      </w:r>
      <w:r>
        <w:rPr>
          <w:sz w:val="18"/>
        </w:rPr>
        <w:br w:type="textWrapping"/>
      </w:r>
      <w:r>
        <w:rPr>
          <w:sz w:val="18"/>
        </w:rPr>
        <w:t xml:space="preserve">                "principalRealname": "xxx",</w:t>
      </w:r>
      <w:r>
        <w:rPr>
          <w:sz w:val="18"/>
        </w:rPr>
        <w:br w:type="textWrapping"/>
      </w:r>
      <w:r>
        <w:rPr>
          <w:sz w:val="18"/>
        </w:rPr>
        <w:t xml:space="preserve">                "listingTagIds": "907224269891252258,907340940162893052",</w:t>
      </w:r>
      <w:r>
        <w:rPr>
          <w:sz w:val="18"/>
        </w:rPr>
        <w:br w:type="textWrapping"/>
      </w:r>
      <w:r>
        <w:rPr>
          <w:sz w:val="18"/>
        </w:rPr>
        <w:t xml:space="preserve">                "categoryName": "",</w:t>
      </w:r>
      <w:r>
        <w:rPr>
          <w:sz w:val="18"/>
        </w:rPr>
        <w:br w:type="textWrapping"/>
      </w:r>
      <w:r>
        <w:rPr>
          <w:sz w:val="18"/>
        </w:rPr>
        <w:t xml:space="preserve">                "brandName": "",</w:t>
      </w:r>
      <w:r>
        <w:rPr>
          <w:sz w:val="18"/>
        </w:rPr>
        <w:br w:type="textWrapping"/>
      </w:r>
      <w:r>
        <w:rPr>
          <w:sz w:val="18"/>
        </w:rPr>
        <w:t xml:space="preserve">                "currencyCode": "USD  ",</w:t>
      </w:r>
      <w:r>
        <w:rPr>
          <w:sz w:val="18"/>
        </w:rPr>
        <w:br w:type="textWrapping"/>
      </w:r>
      <w:r>
        <w:rPr>
          <w:sz w:val="18"/>
        </w:rPr>
        <w:t xml:space="preserve">                "currencyIcon": "$     ",</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1,</w:t>
      </w:r>
      <w:r>
        <w:rPr>
          <w:sz w:val="18"/>
        </w:rPr>
        <w:br w:type="textWrapping"/>
      </w:r>
      <w:r>
        <w:rPr>
          <w:sz w:val="18"/>
        </w:rPr>
        <w:t xml:space="preserve">                "reshipFbmProductSalesQuantity": 0,</w:t>
      </w:r>
      <w:r>
        <w:rPr>
          <w:sz w:val="18"/>
        </w:rPr>
        <w:br w:type="textWrapping"/>
      </w:r>
      <w:r>
        <w:rPr>
          <w:sz w:val="18"/>
        </w:rPr>
        <w:t xml:space="preserve">                "reshipFbmProductSaleRefundsQuantity": 1,</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"totalSalesAmountWithTax":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"others": 0.00,</w:t>
      </w:r>
      <w:r>
        <w:rPr>
          <w:sz w:val="18"/>
        </w:rPr>
        <w:br w:type="textWrapping"/>
      </w:r>
      <w:r>
        <w:rPr>
          <w:sz w:val="18"/>
        </w:rPr>
        <w:t xml:space="preserve">                "totalSalesRefunds": -0.01,</w:t>
      </w:r>
      <w:r>
        <w:rPr>
          <w:sz w:val="18"/>
        </w:rPr>
        <w:br w:type="textWrapping"/>
      </w:r>
      <w:r>
        <w:rPr>
          <w:sz w:val="18"/>
        </w:rPr>
        <w:t xml:space="preserve">                "fbaSalesRefunds": 0.00,</w:t>
      </w:r>
      <w:r>
        <w:rPr>
          <w:sz w:val="18"/>
        </w:rPr>
        <w:br w:type="textWrapping"/>
      </w:r>
      <w:r>
        <w:rPr>
          <w:sz w:val="18"/>
        </w:rPr>
        <w:t xml:space="preserve">                "fbmSalesRefunds": -0.01,</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1,</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"platformFee": 0.00,</w:t>
      </w:r>
      <w:r>
        <w:rPr>
          <w:sz w:val="18"/>
        </w:rPr>
        <w:br w:type="textWrapping"/>
      </w:r>
      <w:r>
        <w:rPr>
          <w:sz w:val="18"/>
        </w:rPr>
        <w:t xml:space="preserve">                "fbaDeliveryFee":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null,</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"sharedChargesToCreditCard": null,</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-0.11,</w:t>
      </w:r>
      <w:r>
        <w:rPr>
          <w:sz w:val="18"/>
        </w:rPr>
        <w:br w:type="textWrapping"/>
      </w:r>
      <w:r>
        <w:rPr>
          <w:sz w:val="18"/>
        </w:rPr>
        <w:t xml:space="preserve">                "taxRefunded": -0.11,</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0.11,</w:t>
      </w:r>
      <w:r>
        <w:rPr>
          <w:sz w:val="18"/>
        </w:rPr>
        <w:br w:type="textWrapping"/>
      </w:r>
      <w:r>
        <w:rPr>
          <w:sz w:val="18"/>
        </w:rPr>
        <w:t xml:space="preserve">                "tdsSection194ONet": 0.00,</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"estimateFeeStr": null,</w:t>
      </w:r>
      <w:r>
        <w:rPr>
          <w:sz w:val="18"/>
        </w:rPr>
        <w:br w:type="textWrapping"/>
      </w:r>
      <w:r>
        <w:rPr>
          <w:sz w:val="18"/>
        </w:rPr>
        <w:t xml:space="preserve">                "cgPrice":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 0.00,</w:t>
      </w:r>
      <w:r>
        <w:rPr>
          <w:sz w:val="18"/>
        </w:rPr>
        <w:br w:type="textWrapping"/>
      </w:r>
      <w:r>
        <w:rPr>
          <w:sz w:val="18"/>
        </w:rPr>
        <w:t xml:space="preserve">                "hasCgTransportCostsDetail": 0,</w:t>
      </w:r>
      <w:r>
        <w:rPr>
          <w:sz w:val="18"/>
        </w:rPr>
        <w:br w:type="textWrapping"/>
      </w:r>
      <w:r>
        <w:rPr>
          <w:sz w:val="18"/>
        </w:rPr>
        <w:t xml:space="preserve">                "firstTripUnitPrice": 0.00,</w:t>
      </w:r>
      <w:r>
        <w:rPr>
          <w:sz w:val="18"/>
        </w:rPr>
        <w:br w:type="textWrapping"/>
      </w:r>
      <w:r>
        <w:rPr>
          <w:sz w:val="18"/>
        </w:rPr>
        <w:t xml:space="preserve">                "proportionOfCgTransport":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"grossProfit": -0.01,</w:t>
      </w:r>
      <w:r>
        <w:rPr>
          <w:sz w:val="18"/>
        </w:rPr>
        <w:br w:type="textWrapping"/>
      </w:r>
      <w:r>
        <w:rPr>
          <w:sz w:val="18"/>
        </w:rPr>
        <w:t xml:space="preserve">                "grossProfitWithTax": -0.01,</w:t>
      </w:r>
      <w:r>
        <w:rPr>
          <w:sz w:val="18"/>
        </w:rPr>
        <w:br w:type="textWrapping"/>
      </w:r>
      <w:r>
        <w:rPr>
          <w:sz w:val="18"/>
        </w:rPr>
        <w:t xml:space="preserve">                "grossRate": 0.0000,</w:t>
      </w:r>
      <w:r>
        <w:rPr>
          <w:sz w:val="18"/>
        </w:rPr>
        <w:br w:type="textWrapping"/>
      </w:r>
      <w:r>
        <w:rPr>
          <w:sz w:val="18"/>
        </w:rPr>
        <w:t xml:space="preserve">                "grossRateWithTax": 0.0909,</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"alarmInfo":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w:t>
      </w:r>
      <w:r>
        <w:rPr>
          <w:sz w:val="18"/>
        </w:rPr>
        <w:br w:type="textWrapping"/>
      </w:r>
      <w:r>
        <w:rPr>
          <w:sz w:val="18"/>
        </w:rPr>
        <w:t>```</w:t>
      </w:r>
      <w:r>
        <w:rPr>
          <w:sz w:val="18"/>
        </w:rPr>
        <w:br w:type="textWrapping"/>
      </w:r>
      <w:r>
        <w:rPr>
          <w:sz w:val="18"/>
        </w:rPr>
        <w:t>唯一键说明：</w:t>
      </w:r>
      <w:r>
        <w:rPr>
          <w:sz w:val="18"/>
        </w:rPr>
        <w:br w:type="textWrapping"/>
      </w:r>
      <w:r>
        <w:rPr>
          <w:sz w:val="18"/>
        </w:rPr>
        <w:t>`dataDate`+`sid`+`msku`+`asin`</w:t>
      </w:r>
    </w:p>
    <w:p w14:paraId="6DA5422E">
      <w:r>
        <w:rPr>
          <w:sz w:val="18"/>
        </w:rPr>
        <w:t>---</w:t>
      </w:r>
    </w:p>
    <w:p w14:paraId="05024267">
      <w:pPr>
        <w:pStyle w:val="4"/>
      </w:pPr>
      <w:bookmarkStart w:id="2584" w:name="_Toc99"/>
      <w:r>
        <w:t>查询利润统计-ASIN</w:t>
      </w:r>
      <w:bookmarkEnd w:id="2584"/>
    </w:p>
    <w:p w14:paraId="3A03EBEB">
      <w:r>
        <w:rPr>
          <w:sz w:val="18"/>
        </w:rPr>
        <w:t>- Source path: docs/Statistics/statisticsOpenASIN</w:t>
      </w:r>
      <w:r>
        <w:rPr>
          <w:sz w:val="18"/>
        </w:rPr>
        <w:br w:type="textWrapping"/>
      </w:r>
      <w:r>
        <w:rPr>
          <w:sz w:val="18"/>
        </w:rPr>
        <w:t>- Source URL: https://apidoc.lingxing.com/docs/Statistics/statisticsOpenASIN.md</w:t>
      </w:r>
    </w:p>
    <w:p w14:paraId="6254C4C7">
      <w:r>
        <w:rPr>
          <w:sz w:val="18"/>
        </w:rPr>
        <w:t># 查询利润统计-ASIN</w:t>
      </w:r>
      <w:r>
        <w:rPr>
          <w:sz w:val="18"/>
        </w:rPr>
        <w:br w:type="textWrapping"/>
      </w:r>
      <w:r>
        <w:rPr>
          <w:sz w:val="18"/>
        </w:rPr>
        <w:t>支持查询新版利润统计的ASIN维度</w:t>
      </w:r>
    </w:p>
    <w:p w14:paraId="204FF1EB">
      <w:pPr>
        <w:pStyle w:val="4"/>
      </w:pPr>
      <w:bookmarkStart w:id="2585" w:name="_Toc5856"/>
      <w:r>
        <w:t>接口信息</w:t>
      </w:r>
      <w:bookmarkEnd w:id="2585"/>
    </w:p>
    <w:p w14:paraId="205C140D">
      <w:pPr>
        <w:pStyle w:val="4"/>
      </w:pPr>
      <w:bookmarkStart w:id="2586" w:name="_Toc10125"/>
      <w:r>
        <w:t>请求参数</w:t>
      </w:r>
      <w:bookmarkEnd w:id="2586"/>
    </w:p>
    <w:p w14:paraId="4D2B314D">
      <w:pPr>
        <w:pStyle w:val="4"/>
      </w:pPr>
      <w:bookmarkStart w:id="2587" w:name="_Toc3658"/>
      <w:r>
        <w:t>请求示例</w:t>
      </w:r>
      <w:bookmarkEnd w:id="2587"/>
    </w:p>
    <w:p w14:paraId="70A6A088">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w:t>
      </w:r>
      <w:r>
        <w:rPr>
          <w:sz w:val="18"/>
        </w:rPr>
        <w:br w:type="textWrapping"/>
      </w:r>
      <w:r>
        <w:rPr>
          <w:sz w:val="18"/>
        </w:rPr>
        <w:t xml:space="preserve">    "sids": [</w:t>
      </w:r>
      <w:r>
        <w:rPr>
          <w:sz w:val="18"/>
        </w:rPr>
        <w:br w:type="textWrapping"/>
      </w:r>
      <w:r>
        <w:rPr>
          <w:sz w:val="18"/>
        </w:rPr>
        <w:t xml:space="preserve">        104</w:t>
      </w:r>
      <w:r>
        <w:rPr>
          <w:sz w:val="18"/>
        </w:rPr>
        <w:br w:type="textWrapping"/>
      </w:r>
      <w:r>
        <w:rPr>
          <w:sz w:val="18"/>
        </w:rPr>
        <w:t xml:space="preserve">    ],</w:t>
      </w:r>
      <w:r>
        <w:rPr>
          <w:sz w:val="18"/>
        </w:rPr>
        <w:br w:type="textWrapping"/>
      </w:r>
      <w:r>
        <w:rPr>
          <w:sz w:val="18"/>
        </w:rPr>
        <w:t xml:space="preserve">    "startDate": "2023-07-16",</w:t>
      </w:r>
      <w:r>
        <w:rPr>
          <w:sz w:val="18"/>
        </w:rPr>
        <w:br w:type="textWrapping"/>
      </w:r>
      <w:r>
        <w:rPr>
          <w:sz w:val="18"/>
        </w:rPr>
        <w:t xml:space="preserve">    "endDate": "2023-07-21",</w:t>
      </w:r>
      <w:r>
        <w:rPr>
          <w:sz w:val="18"/>
        </w:rPr>
        <w:br w:type="textWrapping"/>
      </w:r>
      <w:r>
        <w:rPr>
          <w:sz w:val="18"/>
        </w:rPr>
        <w:t xml:space="preserve">    "searchField": "asin",</w:t>
      </w:r>
      <w:r>
        <w:rPr>
          <w:sz w:val="18"/>
        </w:rPr>
        <w:br w:type="textWrapping"/>
      </w:r>
      <w:r>
        <w:rPr>
          <w:sz w:val="18"/>
        </w:rPr>
        <w:t xml:space="preserve">    "searchValue": [</w:t>
      </w:r>
      <w:r>
        <w:rPr>
          <w:sz w:val="18"/>
        </w:rPr>
        <w:br w:type="textWrapping"/>
      </w:r>
      <w:r>
        <w:rPr>
          <w:sz w:val="18"/>
        </w:rPr>
        <w:t xml:space="preserve">        "B07DFKF00SG"</w:t>
      </w:r>
      <w:r>
        <w:rPr>
          <w:sz w:val="18"/>
        </w:rPr>
        <w:br w:type="textWrapping"/>
      </w:r>
      <w:r>
        <w:rPr>
          <w:sz w:val="18"/>
        </w:rPr>
        <w:t xml:space="preserve">    ],</w:t>
      </w:r>
      <w:r>
        <w:rPr>
          <w:sz w:val="18"/>
        </w:rPr>
        <w:br w:type="textWrapping"/>
      </w:r>
      <w:r>
        <w:rPr>
          <w:sz w:val="18"/>
        </w:rPr>
        <w:t xml:space="preserve">    "currencyCode":"CNY"</w:t>
      </w:r>
      <w:r>
        <w:rPr>
          <w:sz w:val="18"/>
        </w:rPr>
        <w:br w:type="textWrapping"/>
      </w:r>
      <w:r>
        <w:rPr>
          <w:sz w:val="18"/>
        </w:rPr>
        <w:t>}</w:t>
      </w:r>
      <w:r>
        <w:rPr>
          <w:sz w:val="18"/>
        </w:rPr>
        <w:br w:type="textWrapping"/>
      </w:r>
      <w:r>
        <w:rPr>
          <w:sz w:val="18"/>
        </w:rPr>
        <w:t>```</w:t>
      </w:r>
    </w:p>
    <w:p w14:paraId="70E06AB8">
      <w:pPr>
        <w:pStyle w:val="4"/>
      </w:pPr>
      <w:bookmarkStart w:id="2588" w:name="_Toc4146"/>
      <w:r>
        <w:t>返回结果</w:t>
      </w:r>
      <w:bookmarkEnd w:id="2588"/>
    </w:p>
    <w:p w14:paraId="04C4448C">
      <w:r>
        <w:rPr>
          <w:sz w:val="18"/>
        </w:rPr>
        <w:t>Json Object</w:t>
      </w:r>
    </w:p>
    <w:p w14:paraId="50691687">
      <w:pPr>
        <w:pStyle w:val="4"/>
      </w:pPr>
      <w:bookmarkStart w:id="2589" w:name="_Toc9931"/>
      <w:r>
        <w:t>返回成功示例</w:t>
      </w:r>
      <w:bookmarkEnd w:id="2589"/>
    </w:p>
    <w:p w14:paraId="288A7D2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"id": "52536",</w:t>
      </w:r>
      <w:r>
        <w:rPr>
          <w:sz w:val="18"/>
        </w:rPr>
        <w:br w:type="textWrapping"/>
      </w:r>
      <w:r>
        <w:rPr>
          <w:sz w:val="18"/>
        </w:rPr>
        <w:t xml:space="preserve">                "dataDate": "2023-07-18",</w:t>
      </w:r>
      <w:r>
        <w:rPr>
          <w:sz w:val="18"/>
        </w:rPr>
        <w:br w:type="textWrapping"/>
      </w:r>
      <w:r>
        <w:rPr>
          <w:sz w:val="18"/>
        </w:rPr>
        <w:t xml:space="preserve">                "isDisplayDetail": false,</w:t>
      </w:r>
      <w:r>
        <w:rPr>
          <w:sz w:val="18"/>
        </w:rPr>
        <w:br w:type="textWrapping"/>
      </w:r>
      <w:r>
        <w:rPr>
          <w:sz w:val="18"/>
        </w:rPr>
        <w:t xml:space="preserve">                "detailType": null,</w:t>
      </w:r>
      <w:r>
        <w:rPr>
          <w:sz w:val="18"/>
        </w:rPr>
        <w:br w:type="textWrapping"/>
      </w:r>
      <w:r>
        <w:rPr>
          <w:sz w:val="18"/>
        </w:rPr>
        <w:t xml:space="preserve">                "smallImageUrl": "https://xxx/xxx.jpg",</w:t>
      </w:r>
      <w:r>
        <w:rPr>
          <w:sz w:val="18"/>
        </w:rPr>
        <w:br w:type="textWrapping"/>
      </w:r>
      <w:r>
        <w:rPr>
          <w:sz w:val="18"/>
        </w:rPr>
        <w:t xml:space="preserve">                "asin": "B07DFKF9SG",</w:t>
      </w:r>
      <w:r>
        <w:rPr>
          <w:sz w:val="18"/>
        </w:rPr>
        <w:br w:type="textWrapping"/>
      </w:r>
      <w:r>
        <w:rPr>
          <w:sz w:val="18"/>
        </w:rPr>
        <w:t xml:space="preserve">                "parentAsin": "B07DFKF9SG",</w:t>
      </w:r>
      <w:r>
        <w:rPr>
          <w:sz w:val="18"/>
        </w:rPr>
        <w:br w:type="textWrapping"/>
      </w:r>
      <w:r>
        <w:rPr>
          <w:sz w:val="18"/>
        </w:rPr>
        <w:t xml:space="preserve">                "sid": "104",</w:t>
      </w:r>
      <w:r>
        <w:rPr>
          <w:sz w:val="18"/>
        </w:rPr>
        <w:br w:type="textWrapping"/>
      </w:r>
      <w:r>
        <w:rPr>
          <w:sz w:val="18"/>
        </w:rPr>
        <w:t xml:space="preserve">                "storeName": "A1MQMW3JWPNCBX-US",</w:t>
      </w:r>
      <w:r>
        <w:rPr>
          <w:sz w:val="18"/>
        </w:rPr>
        <w:br w:type="textWrapping"/>
      </w:r>
      <w:r>
        <w:rPr>
          <w:sz w:val="18"/>
        </w:rPr>
        <w:t xml:space="preserve">                "sids": null,</w:t>
      </w:r>
      <w:r>
        <w:rPr>
          <w:sz w:val="18"/>
        </w:rPr>
        <w:br w:type="textWrapping"/>
      </w:r>
      <w:r>
        <w:rPr>
          <w:sz w:val="18"/>
        </w:rPr>
        <w:t xml:space="preserve">                "asins": null,</w:t>
      </w:r>
      <w:r>
        <w:rPr>
          <w:sz w:val="18"/>
        </w:rPr>
        <w:br w:type="textWrapping"/>
      </w:r>
      <w:r>
        <w:rPr>
          <w:sz w:val="18"/>
        </w:rPr>
        <w:t xml:space="preserve">                "country": "美国",</w:t>
      </w:r>
      <w:r>
        <w:rPr>
          <w:sz w:val="18"/>
        </w:rPr>
        <w:br w:type="textWrapping"/>
      </w:r>
      <w:r>
        <w:rPr>
          <w:sz w:val="18"/>
        </w:rPr>
        <w:t xml:space="preserve">                "countryCode": "US",</w:t>
      </w:r>
      <w:r>
        <w:rPr>
          <w:sz w:val="18"/>
        </w:rPr>
        <w:br w:type="textWrapping"/>
      </w:r>
      <w:r>
        <w:rPr>
          <w:sz w:val="18"/>
        </w:rPr>
        <w:t xml:space="preserve">                "localName": "123测试",</w:t>
      </w:r>
      <w:r>
        <w:rPr>
          <w:sz w:val="18"/>
        </w:rPr>
        <w:br w:type="textWrapping"/>
      </w:r>
      <w:r>
        <w:rPr>
          <w:sz w:val="18"/>
        </w:rPr>
        <w:t xml:space="preserve">                "localSku": "23",</w:t>
      </w:r>
      <w:r>
        <w:rPr>
          <w:sz w:val="18"/>
        </w:rPr>
        <w:br w:type="textWrapping"/>
      </w:r>
      <w:r>
        <w:rPr>
          <w:sz w:val="18"/>
        </w:rPr>
        <w:t xml:space="preserve">                "itemName": "Xenstar Swim Goggles",</w:t>
      </w:r>
      <w:r>
        <w:rPr>
          <w:sz w:val="18"/>
        </w:rPr>
        <w:br w:type="textWrapping"/>
      </w:r>
      <w:r>
        <w:rPr>
          <w:sz w:val="18"/>
        </w:rPr>
        <w:t xml:space="preserve">                "principalRealname": "xxx",</w:t>
      </w:r>
      <w:r>
        <w:rPr>
          <w:sz w:val="18"/>
        </w:rPr>
        <w:br w:type="textWrapping"/>
      </w:r>
      <w:r>
        <w:rPr>
          <w:sz w:val="18"/>
        </w:rPr>
        <w:t xml:space="preserve">                "listingTagIds": "907224269891252258,907215400818094343",</w:t>
      </w:r>
      <w:r>
        <w:rPr>
          <w:sz w:val="18"/>
        </w:rPr>
        <w:br w:type="textWrapping"/>
      </w:r>
      <w:r>
        <w:rPr>
          <w:sz w:val="18"/>
        </w:rPr>
        <w:t xml:space="preserve">                "categoryName": null,</w:t>
      </w:r>
      <w:r>
        <w:rPr>
          <w:sz w:val="18"/>
        </w:rPr>
        <w:br w:type="textWrapping"/>
      </w:r>
      <w:r>
        <w:rPr>
          <w:sz w:val="18"/>
        </w:rPr>
        <w:t xml:space="preserve">                "brandName": null,</w:t>
      </w:r>
      <w:r>
        <w:rPr>
          <w:sz w:val="18"/>
        </w:rPr>
        <w:br w:type="textWrapping"/>
      </w:r>
      <w:r>
        <w:rPr>
          <w:sz w:val="18"/>
        </w:rPr>
        <w:t xml:space="preserve">                "currencyCode": "USD  ",</w:t>
      </w:r>
      <w:r>
        <w:rPr>
          <w:sz w:val="18"/>
        </w:rPr>
        <w:br w:type="textWrapping"/>
      </w:r>
      <w:r>
        <w:rPr>
          <w:sz w:val="18"/>
        </w:rPr>
        <w:t xml:space="preserve">                "currencyIcon": "$     ",</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1,</w:t>
      </w:r>
      <w:r>
        <w:rPr>
          <w:sz w:val="18"/>
        </w:rPr>
        <w:br w:type="textWrapping"/>
      </w:r>
      <w:r>
        <w:rPr>
          <w:sz w:val="18"/>
        </w:rPr>
        <w:t xml:space="preserve">                "reshipFbmProductSalesQuantity": 0,</w:t>
      </w:r>
      <w:r>
        <w:rPr>
          <w:sz w:val="18"/>
        </w:rPr>
        <w:br w:type="textWrapping"/>
      </w:r>
      <w:r>
        <w:rPr>
          <w:sz w:val="18"/>
        </w:rPr>
        <w:t xml:space="preserve">                "reshipFbmProductSaleRefundsQuantity": 1,</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"totalSalesAmountWithTax":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"others": 0.00,</w:t>
      </w:r>
      <w:r>
        <w:rPr>
          <w:sz w:val="18"/>
        </w:rPr>
        <w:br w:type="textWrapping"/>
      </w:r>
      <w:r>
        <w:rPr>
          <w:sz w:val="18"/>
        </w:rPr>
        <w:t xml:space="preserve">                "totalSalesRefunds": -0.01,</w:t>
      </w:r>
      <w:r>
        <w:rPr>
          <w:sz w:val="18"/>
        </w:rPr>
        <w:br w:type="textWrapping"/>
      </w:r>
      <w:r>
        <w:rPr>
          <w:sz w:val="18"/>
        </w:rPr>
        <w:t xml:space="preserve">                "fbaSalesRefunds": 0.00,</w:t>
      </w:r>
      <w:r>
        <w:rPr>
          <w:sz w:val="18"/>
        </w:rPr>
        <w:br w:type="textWrapping"/>
      </w:r>
      <w:r>
        <w:rPr>
          <w:sz w:val="18"/>
        </w:rPr>
        <w:t xml:space="preserve">                "fbmSalesRefunds": -0.01,</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1,</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"platformFee": 0.00,</w:t>
      </w:r>
      <w:r>
        <w:rPr>
          <w:sz w:val="18"/>
        </w:rPr>
        <w:br w:type="textWrapping"/>
      </w:r>
      <w:r>
        <w:rPr>
          <w:sz w:val="18"/>
        </w:rPr>
        <w:t xml:space="preserve">                "fbaDeliveryFee":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"sharedChargesToCreditCard": null,</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-0.11,</w:t>
      </w:r>
      <w:r>
        <w:rPr>
          <w:sz w:val="18"/>
        </w:rPr>
        <w:br w:type="textWrapping"/>
      </w:r>
      <w:r>
        <w:rPr>
          <w:sz w:val="18"/>
        </w:rPr>
        <w:t xml:space="preserve">                "taxRefunded": -0.11,</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0.11,</w:t>
      </w:r>
      <w:r>
        <w:rPr>
          <w:sz w:val="18"/>
        </w:rPr>
        <w:br w:type="textWrapping"/>
      </w:r>
      <w:r>
        <w:rPr>
          <w:sz w:val="18"/>
        </w:rPr>
        <w:t xml:space="preserve">                "tdsSection194ONet": 0.00,</w:t>
      </w:r>
      <w:r>
        <w:rPr>
          <w:sz w:val="18"/>
        </w:rPr>
        <w:br w:type="textWrapping"/>
      </w:r>
      <w:r>
        <w:rPr>
          <w:sz w:val="18"/>
        </w:rPr>
        <w:t xml:space="preserve">                "customOrderFee": 0.00,</w:t>
      </w:r>
      <w:r>
        <w:rPr>
          <w:sz w:val="18"/>
        </w:rPr>
        <w:br w:type="textWrapping"/>
      </w:r>
      <w:r>
        <w:rPr>
          <w:sz w:val="18"/>
        </w:rPr>
        <w:t xml:space="preserve">                "customOrderFeePrincipal": 0.00,</w:t>
      </w:r>
      <w:r>
        <w:rPr>
          <w:sz w:val="18"/>
        </w:rPr>
        <w:br w:type="textWrapping"/>
      </w:r>
      <w:r>
        <w:rPr>
          <w:sz w:val="18"/>
        </w:rPr>
        <w:t xml:space="preserve">                "customOrderFeeCommission": 0.00,</w:t>
      </w:r>
      <w:r>
        <w:rPr>
          <w:sz w:val="18"/>
        </w:rPr>
        <w:br w:type="textWrapping"/>
      </w:r>
      <w:r>
        <w:rPr>
          <w:sz w:val="18"/>
        </w:rPr>
        <w:t xml:space="preserve">                "estimateFeeStr": null,</w:t>
      </w:r>
      <w:r>
        <w:rPr>
          <w:sz w:val="18"/>
        </w:rPr>
        <w:br w:type="textWrapping"/>
      </w:r>
      <w:r>
        <w:rPr>
          <w:sz w:val="18"/>
        </w:rPr>
        <w:t xml:space="preserve">                "cgPrice":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 0.00,</w:t>
      </w:r>
      <w:r>
        <w:rPr>
          <w:sz w:val="18"/>
        </w:rPr>
        <w:br w:type="textWrapping"/>
      </w:r>
      <w:r>
        <w:rPr>
          <w:sz w:val="18"/>
        </w:rPr>
        <w:t xml:space="preserve">                "hasCgTransportCostsDetail": 0,</w:t>
      </w:r>
      <w:r>
        <w:rPr>
          <w:sz w:val="18"/>
        </w:rPr>
        <w:br w:type="textWrapping"/>
      </w:r>
      <w:r>
        <w:rPr>
          <w:sz w:val="18"/>
        </w:rPr>
        <w:t xml:space="preserve">                "firstTripUnitPrice": 0.00,</w:t>
      </w:r>
      <w:r>
        <w:rPr>
          <w:sz w:val="18"/>
        </w:rPr>
        <w:br w:type="textWrapping"/>
      </w:r>
      <w:r>
        <w:rPr>
          <w:sz w:val="18"/>
        </w:rPr>
        <w:t xml:space="preserve">                "proportionOfCgTransport":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"grossProfit": -0.01,</w:t>
      </w:r>
      <w:r>
        <w:rPr>
          <w:sz w:val="18"/>
        </w:rPr>
        <w:br w:type="textWrapping"/>
      </w:r>
      <w:r>
        <w:rPr>
          <w:sz w:val="18"/>
        </w:rPr>
        <w:t xml:space="preserve">                "grossProfitWithTax": -0.01,</w:t>
      </w:r>
      <w:r>
        <w:rPr>
          <w:sz w:val="18"/>
        </w:rPr>
        <w:br w:type="textWrapping"/>
      </w:r>
      <w:r>
        <w:rPr>
          <w:sz w:val="18"/>
        </w:rPr>
        <w:t xml:space="preserve">                "grossRate": 0.0000,</w:t>
      </w:r>
      <w:r>
        <w:rPr>
          <w:sz w:val="18"/>
        </w:rPr>
        <w:br w:type="textWrapping"/>
      </w:r>
      <w:r>
        <w:rPr>
          <w:sz w:val="18"/>
        </w:rPr>
        <w:t xml:space="preserve">                "grossRateWithTax": 0.0909,</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"alarmInfo":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w:t>
      </w:r>
    </w:p>
    <w:p w14:paraId="16315566">
      <w:r>
        <w:rPr>
          <w:sz w:val="18"/>
        </w:rPr>
        <w:t>```</w:t>
      </w:r>
    </w:p>
    <w:p w14:paraId="2AE57C83">
      <w:r>
        <w:rPr>
          <w:sz w:val="18"/>
        </w:rPr>
        <w:t>---</w:t>
      </w:r>
    </w:p>
    <w:p w14:paraId="35FE0C55">
      <w:pPr>
        <w:pStyle w:val="4"/>
      </w:pPr>
      <w:bookmarkStart w:id="2590" w:name="_Toc4609"/>
      <w:r>
        <w:t>查询利润统计-父ASIN</w:t>
      </w:r>
      <w:bookmarkEnd w:id="2590"/>
    </w:p>
    <w:p w14:paraId="07821C72">
      <w:r>
        <w:rPr>
          <w:sz w:val="18"/>
        </w:rPr>
        <w:t>- Source path: docs/Statistics/statisticsOpenParent</w:t>
      </w:r>
      <w:r>
        <w:rPr>
          <w:sz w:val="18"/>
        </w:rPr>
        <w:br w:type="textWrapping"/>
      </w:r>
      <w:r>
        <w:rPr>
          <w:sz w:val="18"/>
        </w:rPr>
        <w:t>- Source URL: https://apidoc.lingxing.com/docs/Statistics/statisticsOpenParent.md</w:t>
      </w:r>
    </w:p>
    <w:p w14:paraId="5AFEAF49">
      <w:pPr>
        <w:pStyle w:val="4"/>
      </w:pPr>
      <w:bookmarkStart w:id="2591" w:name="_Toc30608"/>
      <w:r>
        <w:t>查询利润统计-父ASIN</w:t>
      </w:r>
      <w:bookmarkEnd w:id="2591"/>
    </w:p>
    <w:p w14:paraId="150E21B6">
      <w:r>
        <w:rPr>
          <w:sz w:val="18"/>
        </w:rPr>
        <w:t>支持查询新版利润统计的父ASIN维度</w:t>
      </w:r>
    </w:p>
    <w:p w14:paraId="6FDDB6F0">
      <w:pPr>
        <w:pStyle w:val="4"/>
      </w:pPr>
      <w:bookmarkStart w:id="2592" w:name="_Toc29886"/>
      <w:r>
        <w:t>接口信息</w:t>
      </w:r>
      <w:bookmarkEnd w:id="2592"/>
    </w:p>
    <w:p w14:paraId="01D47DC6">
      <w:pPr>
        <w:pStyle w:val="4"/>
      </w:pPr>
      <w:bookmarkStart w:id="2593" w:name="_Toc18774"/>
      <w:r>
        <w:t>请求参数</w:t>
      </w:r>
      <w:bookmarkEnd w:id="2593"/>
    </w:p>
    <w:p w14:paraId="78C5B1FB">
      <w:pPr>
        <w:pStyle w:val="4"/>
      </w:pPr>
      <w:bookmarkStart w:id="2594" w:name="_Toc9749"/>
      <w:r>
        <w:t>请求示例</w:t>
      </w:r>
      <w:bookmarkEnd w:id="2594"/>
    </w:p>
    <w:p w14:paraId="254FB3E0">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w:t>
      </w:r>
      <w:r>
        <w:rPr>
          <w:sz w:val="18"/>
        </w:rPr>
        <w:br w:type="textWrapping"/>
      </w:r>
      <w:r>
        <w:rPr>
          <w:sz w:val="18"/>
        </w:rPr>
        <w:t xml:space="preserve">    "sids": [</w:t>
      </w:r>
      <w:r>
        <w:rPr>
          <w:sz w:val="18"/>
        </w:rPr>
        <w:br w:type="textWrapping"/>
      </w:r>
      <w:r>
        <w:rPr>
          <w:sz w:val="18"/>
        </w:rPr>
        <w:t xml:space="preserve">        104</w:t>
      </w:r>
      <w:r>
        <w:rPr>
          <w:sz w:val="18"/>
        </w:rPr>
        <w:br w:type="textWrapping"/>
      </w:r>
      <w:r>
        <w:rPr>
          <w:sz w:val="18"/>
        </w:rPr>
        <w:t xml:space="preserve">    ],</w:t>
      </w:r>
      <w:r>
        <w:rPr>
          <w:sz w:val="18"/>
        </w:rPr>
        <w:br w:type="textWrapping"/>
      </w:r>
      <w:r>
        <w:rPr>
          <w:sz w:val="18"/>
        </w:rPr>
        <w:t xml:space="preserve">    "startDate": "2023-07-16",</w:t>
      </w:r>
      <w:r>
        <w:rPr>
          <w:sz w:val="18"/>
        </w:rPr>
        <w:br w:type="textWrapping"/>
      </w:r>
      <w:r>
        <w:rPr>
          <w:sz w:val="18"/>
        </w:rPr>
        <w:t xml:space="preserve">    "endDate": "2023-07-21",</w:t>
      </w:r>
      <w:r>
        <w:rPr>
          <w:sz w:val="18"/>
        </w:rPr>
        <w:br w:type="textWrapping"/>
      </w:r>
      <w:r>
        <w:rPr>
          <w:sz w:val="18"/>
        </w:rPr>
        <w:t xml:space="preserve">    "searchField": "parent_asin",</w:t>
      </w:r>
      <w:r>
        <w:rPr>
          <w:sz w:val="18"/>
        </w:rPr>
        <w:br w:type="textWrapping"/>
      </w:r>
      <w:r>
        <w:rPr>
          <w:sz w:val="18"/>
        </w:rPr>
        <w:t xml:space="preserve">    "searchValue": [</w:t>
      </w:r>
      <w:r>
        <w:rPr>
          <w:sz w:val="18"/>
        </w:rPr>
        <w:br w:type="textWrapping"/>
      </w:r>
      <w:r>
        <w:rPr>
          <w:sz w:val="18"/>
        </w:rPr>
        <w:t xml:space="preserve">        "B07DFKF00SG"</w:t>
      </w:r>
      <w:r>
        <w:rPr>
          <w:sz w:val="18"/>
        </w:rPr>
        <w:br w:type="textWrapping"/>
      </w:r>
      <w:r>
        <w:rPr>
          <w:sz w:val="18"/>
        </w:rPr>
        <w:t xml:space="preserve">    ],</w:t>
      </w:r>
      <w:r>
        <w:rPr>
          <w:sz w:val="18"/>
        </w:rPr>
        <w:br w:type="textWrapping"/>
      </w:r>
      <w:r>
        <w:rPr>
          <w:sz w:val="18"/>
        </w:rPr>
        <w:t xml:space="preserve">    "currencyCode":"CNY"</w:t>
      </w:r>
      <w:r>
        <w:rPr>
          <w:sz w:val="18"/>
        </w:rPr>
        <w:br w:type="textWrapping"/>
      </w:r>
      <w:r>
        <w:rPr>
          <w:sz w:val="18"/>
        </w:rPr>
        <w:t>}</w:t>
      </w:r>
      <w:r>
        <w:rPr>
          <w:sz w:val="18"/>
        </w:rPr>
        <w:br w:type="textWrapping"/>
      </w:r>
      <w:r>
        <w:rPr>
          <w:sz w:val="18"/>
        </w:rPr>
        <w:t>```</w:t>
      </w:r>
    </w:p>
    <w:p w14:paraId="426D92BA">
      <w:pPr>
        <w:pStyle w:val="4"/>
      </w:pPr>
      <w:bookmarkStart w:id="2595" w:name="_Toc883"/>
      <w:r>
        <w:t>返回结果</w:t>
      </w:r>
      <w:bookmarkEnd w:id="2595"/>
    </w:p>
    <w:p w14:paraId="5420FFE8">
      <w:r>
        <w:rPr>
          <w:sz w:val="18"/>
        </w:rPr>
        <w:t>Json Object</w:t>
      </w:r>
    </w:p>
    <w:p w14:paraId="5AC7EF19">
      <w:pPr>
        <w:pStyle w:val="4"/>
      </w:pPr>
      <w:bookmarkStart w:id="2596" w:name="_Toc18169"/>
      <w:r>
        <w:t>返回成功示例</w:t>
      </w:r>
      <w:bookmarkEnd w:id="2596"/>
    </w:p>
    <w:p w14:paraId="3F9356E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"id": "52536",</w:t>
      </w:r>
      <w:r>
        <w:rPr>
          <w:sz w:val="18"/>
        </w:rPr>
        <w:br w:type="textWrapping"/>
      </w:r>
      <w:r>
        <w:rPr>
          <w:sz w:val="18"/>
        </w:rPr>
        <w:t xml:space="preserve">                "dataDate": "2023-07-18",</w:t>
      </w:r>
      <w:r>
        <w:rPr>
          <w:sz w:val="18"/>
        </w:rPr>
        <w:br w:type="textWrapping"/>
      </w:r>
      <w:r>
        <w:rPr>
          <w:sz w:val="18"/>
        </w:rPr>
        <w:t xml:space="preserve">                "isDisplayDetail": false,</w:t>
      </w:r>
      <w:r>
        <w:rPr>
          <w:sz w:val="18"/>
        </w:rPr>
        <w:br w:type="textWrapping"/>
      </w:r>
      <w:r>
        <w:rPr>
          <w:sz w:val="18"/>
        </w:rPr>
        <w:t xml:space="preserve">                "smallImageUrl": "https://xxx/xxx.jpg",</w:t>
      </w:r>
      <w:r>
        <w:rPr>
          <w:sz w:val="18"/>
        </w:rPr>
        <w:br w:type="textWrapping"/>
      </w:r>
      <w:r>
        <w:rPr>
          <w:sz w:val="18"/>
        </w:rPr>
        <w:t xml:space="preserve">                "parentAsin": "B07DFKF9SG",</w:t>
      </w:r>
      <w:r>
        <w:rPr>
          <w:sz w:val="18"/>
        </w:rPr>
        <w:br w:type="textWrapping"/>
      </w:r>
      <w:r>
        <w:rPr>
          <w:sz w:val="18"/>
        </w:rPr>
        <w:t xml:space="preserve">                "asin": "B07DFKF9SG",</w:t>
      </w:r>
      <w:r>
        <w:rPr>
          <w:sz w:val="18"/>
        </w:rPr>
        <w:br w:type="textWrapping"/>
      </w:r>
      <w:r>
        <w:rPr>
          <w:sz w:val="18"/>
        </w:rPr>
        <w:t xml:space="preserve">                "sid": [</w:t>
      </w:r>
      <w:r>
        <w:rPr>
          <w:sz w:val="18"/>
        </w:rPr>
        <w:br w:type="textWrapping"/>
      </w:r>
      <w:r>
        <w:rPr>
          <w:sz w:val="18"/>
        </w:rPr>
        <w:t xml:space="preserve">                    "104"</w:t>
      </w:r>
      <w:r>
        <w:rPr>
          <w:sz w:val="18"/>
        </w:rPr>
        <w:br w:type="textWrapping"/>
      </w:r>
      <w:r>
        <w:rPr>
          <w:sz w:val="18"/>
        </w:rPr>
        <w:t xml:space="preserve">                ],</w:t>
      </w:r>
      <w:r>
        <w:rPr>
          <w:sz w:val="18"/>
        </w:rPr>
        <w:br w:type="textWrapping"/>
      </w:r>
      <w:r>
        <w:rPr>
          <w:sz w:val="18"/>
        </w:rPr>
        <w:t xml:space="preserve">                "storeName": [</w:t>
      </w:r>
      <w:r>
        <w:rPr>
          <w:sz w:val="18"/>
        </w:rPr>
        <w:br w:type="textWrapping"/>
      </w:r>
      <w:r>
        <w:rPr>
          <w:sz w:val="18"/>
        </w:rPr>
        <w:t xml:space="preserve">                    "A1MQMW3JWPNCBX-US"</w:t>
      </w:r>
      <w:r>
        <w:rPr>
          <w:sz w:val="18"/>
        </w:rPr>
        <w:br w:type="textWrapping"/>
      </w:r>
      <w:r>
        <w:rPr>
          <w:sz w:val="18"/>
        </w:rPr>
        <w:t xml:space="preserve">                ],</w:t>
      </w:r>
      <w:r>
        <w:rPr>
          <w:sz w:val="18"/>
        </w:rPr>
        <w:br w:type="textWrapping"/>
      </w:r>
      <w:r>
        <w:rPr>
          <w:sz w:val="18"/>
        </w:rPr>
        <w:t xml:space="preserve">                "sids": null,</w:t>
      </w:r>
      <w:r>
        <w:rPr>
          <w:sz w:val="18"/>
        </w:rPr>
        <w:br w:type="textWrapping"/>
      </w:r>
      <w:r>
        <w:rPr>
          <w:sz w:val="18"/>
        </w:rPr>
        <w:t xml:space="preserve">                "asins": "B07DFKF9SG",</w:t>
      </w:r>
      <w:r>
        <w:rPr>
          <w:sz w:val="18"/>
        </w:rPr>
        <w:br w:type="textWrapping"/>
      </w:r>
      <w:r>
        <w:rPr>
          <w:sz w:val="18"/>
        </w:rPr>
        <w:t xml:space="preserve">                "country": [</w:t>
      </w:r>
      <w:r>
        <w:rPr>
          <w:sz w:val="18"/>
        </w:rPr>
        <w:br w:type="textWrapping"/>
      </w:r>
      <w:r>
        <w:rPr>
          <w:sz w:val="18"/>
        </w:rPr>
        <w:t xml:space="preserve">                    "美国"</w:t>
      </w:r>
      <w:r>
        <w:rPr>
          <w:sz w:val="18"/>
        </w:rPr>
        <w:br w:type="textWrapping"/>
      </w:r>
      <w:r>
        <w:rPr>
          <w:sz w:val="18"/>
        </w:rPr>
        <w:t xml:space="preserve">                ],</w:t>
      </w:r>
      <w:r>
        <w:rPr>
          <w:sz w:val="18"/>
        </w:rPr>
        <w:br w:type="textWrapping"/>
      </w:r>
      <w:r>
        <w:rPr>
          <w:sz w:val="18"/>
        </w:rPr>
        <w:t xml:space="preserve">                "countryCode": [</w:t>
      </w:r>
      <w:r>
        <w:rPr>
          <w:sz w:val="18"/>
        </w:rPr>
        <w:br w:type="textWrapping"/>
      </w:r>
      <w:r>
        <w:rPr>
          <w:sz w:val="18"/>
        </w:rPr>
        <w:t xml:space="preserve">                    "US"</w:t>
      </w:r>
      <w:r>
        <w:rPr>
          <w:sz w:val="18"/>
        </w:rPr>
        <w:br w:type="textWrapping"/>
      </w:r>
      <w:r>
        <w:rPr>
          <w:sz w:val="18"/>
        </w:rPr>
        <w:t xml:space="preserve">                ],</w:t>
      </w:r>
      <w:r>
        <w:rPr>
          <w:sz w:val="18"/>
        </w:rPr>
        <w:br w:type="textWrapping"/>
      </w:r>
      <w:r>
        <w:rPr>
          <w:sz w:val="18"/>
        </w:rPr>
        <w:t xml:space="preserve">                "localName": "123测试",</w:t>
      </w:r>
      <w:r>
        <w:rPr>
          <w:sz w:val="18"/>
        </w:rPr>
        <w:br w:type="textWrapping"/>
      </w:r>
      <w:r>
        <w:rPr>
          <w:sz w:val="18"/>
        </w:rPr>
        <w:t xml:space="preserve">                "localSku": "23",</w:t>
      </w:r>
      <w:r>
        <w:rPr>
          <w:sz w:val="18"/>
        </w:rPr>
        <w:br w:type="textWrapping"/>
      </w:r>
      <w:r>
        <w:rPr>
          <w:sz w:val="18"/>
        </w:rPr>
        <w:t xml:space="preserve">                "itemName": "Xenstar Swim Goggles",</w:t>
      </w:r>
      <w:r>
        <w:rPr>
          <w:sz w:val="18"/>
        </w:rPr>
        <w:br w:type="textWrapping"/>
      </w:r>
      <w:r>
        <w:rPr>
          <w:sz w:val="18"/>
        </w:rPr>
        <w:t xml:space="preserve">                "principalRealname": "xxx",</w:t>
      </w:r>
      <w:r>
        <w:rPr>
          <w:sz w:val="18"/>
        </w:rPr>
        <w:br w:type="textWrapping"/>
      </w:r>
      <w:r>
        <w:rPr>
          <w:sz w:val="18"/>
        </w:rPr>
        <w:t xml:space="preserve">                "listingTagIds": "907224269891252258,907215400818094343",</w:t>
      </w:r>
      <w:r>
        <w:rPr>
          <w:sz w:val="18"/>
        </w:rPr>
        <w:br w:type="textWrapping"/>
      </w:r>
      <w:r>
        <w:rPr>
          <w:sz w:val="18"/>
        </w:rPr>
        <w:t xml:space="preserve">                "categoryName": null,</w:t>
      </w:r>
      <w:r>
        <w:rPr>
          <w:sz w:val="18"/>
        </w:rPr>
        <w:br w:type="textWrapping"/>
      </w:r>
      <w:r>
        <w:rPr>
          <w:sz w:val="18"/>
        </w:rPr>
        <w:t xml:space="preserve">                "brandName": null,</w:t>
      </w:r>
      <w:r>
        <w:rPr>
          <w:sz w:val="18"/>
        </w:rPr>
        <w:br w:type="textWrapping"/>
      </w:r>
      <w:r>
        <w:rPr>
          <w:sz w:val="18"/>
        </w:rPr>
        <w:t xml:space="preserve">                "currencyCode": "USD  ",</w:t>
      </w:r>
      <w:r>
        <w:rPr>
          <w:sz w:val="18"/>
        </w:rPr>
        <w:br w:type="textWrapping"/>
      </w:r>
      <w:r>
        <w:rPr>
          <w:sz w:val="18"/>
        </w:rPr>
        <w:t xml:space="preserve">                "currencyIcon": "$     ",</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1,</w:t>
      </w:r>
      <w:r>
        <w:rPr>
          <w:sz w:val="18"/>
        </w:rPr>
        <w:br w:type="textWrapping"/>
      </w:r>
      <w:r>
        <w:rPr>
          <w:sz w:val="18"/>
        </w:rPr>
        <w:t xml:space="preserve">                "reshipFbmProductSalesQuantity": 0,</w:t>
      </w:r>
      <w:r>
        <w:rPr>
          <w:sz w:val="18"/>
        </w:rPr>
        <w:br w:type="textWrapping"/>
      </w:r>
      <w:r>
        <w:rPr>
          <w:sz w:val="18"/>
        </w:rPr>
        <w:t xml:space="preserve">                "reshipFbmProductSaleRefundsQuantity": 1,</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"totalSalesAmountWithTax":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"others": 0.00,</w:t>
      </w:r>
      <w:r>
        <w:rPr>
          <w:sz w:val="18"/>
        </w:rPr>
        <w:br w:type="textWrapping"/>
      </w:r>
      <w:r>
        <w:rPr>
          <w:sz w:val="18"/>
        </w:rPr>
        <w:t xml:space="preserve">                "totalSalesRefunds": -0.01,</w:t>
      </w:r>
      <w:r>
        <w:rPr>
          <w:sz w:val="18"/>
        </w:rPr>
        <w:br w:type="textWrapping"/>
      </w:r>
      <w:r>
        <w:rPr>
          <w:sz w:val="18"/>
        </w:rPr>
        <w:t xml:space="preserve">                "fbaSalesRefunds": 0.00,</w:t>
      </w:r>
      <w:r>
        <w:rPr>
          <w:sz w:val="18"/>
        </w:rPr>
        <w:br w:type="textWrapping"/>
      </w:r>
      <w:r>
        <w:rPr>
          <w:sz w:val="18"/>
        </w:rPr>
        <w:t xml:space="preserve">                "fbmSalesRefunds": -0.01,</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1,</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"platformFee": 0.00,</w:t>
      </w:r>
      <w:r>
        <w:rPr>
          <w:sz w:val="18"/>
        </w:rPr>
        <w:br w:type="textWrapping"/>
      </w:r>
      <w:r>
        <w:rPr>
          <w:sz w:val="18"/>
        </w:rPr>
        <w:t xml:space="preserve">                "fbaDeliveryFee":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0.00,</w:t>
      </w:r>
      <w:r>
        <w:rPr>
          <w:sz w:val="18"/>
        </w:rPr>
        <w:br w:type="textWrapping"/>
      </w:r>
      <w:r>
        <w:rPr>
          <w:sz w:val="18"/>
        </w:rPr>
        <w:t xml:space="preserve">                "fbaStorageFee": 0.00,</w:t>
      </w:r>
      <w:r>
        <w:rPr>
          <w:sz w:val="18"/>
        </w:rPr>
        <w:br w:type="textWrapping"/>
      </w:r>
      <w:r>
        <w:rPr>
          <w:sz w:val="18"/>
        </w:rPr>
        <w:t xml:space="preserve">                "sharedFbaStorageFee": 0.00,</w:t>
      </w:r>
      <w:r>
        <w:rPr>
          <w:sz w:val="18"/>
        </w:rPr>
        <w:br w:type="textWrapping"/>
      </w:r>
      <w:r>
        <w:rPr>
          <w:sz w:val="18"/>
        </w:rPr>
        <w:t xml:space="preserve">                "longTermStorageFee": 0.00,</w:t>
      </w:r>
      <w:r>
        <w:rPr>
          <w:sz w:val="18"/>
        </w:rPr>
        <w:br w:type="textWrapping"/>
      </w:r>
      <w:r>
        <w:rPr>
          <w:sz w:val="18"/>
        </w:rPr>
        <w:t xml:space="preserve">                "sharedLongTermStorageFee": 0.00,</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"sharedChargesToCreditCard": null,</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-0.11,</w:t>
      </w:r>
      <w:r>
        <w:rPr>
          <w:sz w:val="18"/>
        </w:rPr>
        <w:br w:type="textWrapping"/>
      </w:r>
      <w:r>
        <w:rPr>
          <w:sz w:val="18"/>
        </w:rPr>
        <w:t xml:space="preserve">                "taxRefunded": -0.11,</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0.11,</w:t>
      </w:r>
      <w:r>
        <w:rPr>
          <w:sz w:val="18"/>
        </w:rPr>
        <w:br w:type="textWrapping"/>
      </w:r>
      <w:r>
        <w:rPr>
          <w:sz w:val="18"/>
        </w:rPr>
        <w:t xml:space="preserve">                "tdsSection194ONet": 0.00,</w:t>
      </w:r>
      <w:r>
        <w:rPr>
          <w:sz w:val="18"/>
        </w:rPr>
        <w:br w:type="textWrapping"/>
      </w:r>
      <w:r>
        <w:rPr>
          <w:sz w:val="18"/>
        </w:rPr>
        <w:t xml:space="preserve">                "customOrderFee": 0.00,</w:t>
      </w:r>
      <w:r>
        <w:rPr>
          <w:sz w:val="18"/>
        </w:rPr>
        <w:br w:type="textWrapping"/>
      </w:r>
      <w:r>
        <w:rPr>
          <w:sz w:val="18"/>
        </w:rPr>
        <w:t xml:space="preserve">                "customOrderFeePrincipal": null,</w:t>
      </w:r>
      <w:r>
        <w:rPr>
          <w:sz w:val="18"/>
        </w:rPr>
        <w:br w:type="textWrapping"/>
      </w:r>
      <w:r>
        <w:rPr>
          <w:sz w:val="18"/>
        </w:rPr>
        <w:t xml:space="preserve">                "customOrderFeeCommission": null,</w:t>
      </w:r>
      <w:r>
        <w:rPr>
          <w:sz w:val="18"/>
        </w:rPr>
        <w:br w:type="textWrapping"/>
      </w:r>
      <w:r>
        <w:rPr>
          <w:sz w:val="18"/>
        </w:rPr>
        <w:t xml:space="preserve">                "estimateFeeStr": null,</w:t>
      </w:r>
      <w:r>
        <w:rPr>
          <w:sz w:val="18"/>
        </w:rPr>
        <w:br w:type="textWrapping"/>
      </w:r>
      <w:r>
        <w:rPr>
          <w:sz w:val="18"/>
        </w:rPr>
        <w:t xml:space="preserve">                "cgPrice": 0.00,</w:t>
      </w:r>
      <w:r>
        <w:rPr>
          <w:sz w:val="18"/>
        </w:rPr>
        <w:br w:type="textWrapping"/>
      </w:r>
      <w:r>
        <w:rPr>
          <w:sz w:val="18"/>
        </w:rPr>
        <w:t xml:space="preserve">                "hasCgPriceDetail":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 0.00,</w:t>
      </w:r>
      <w:r>
        <w:rPr>
          <w:sz w:val="18"/>
        </w:rPr>
        <w:br w:type="textWrapping"/>
      </w:r>
      <w:r>
        <w:rPr>
          <w:sz w:val="18"/>
        </w:rPr>
        <w:t xml:space="preserve">                "hasCgTransportCostsDetail": 0,</w:t>
      </w:r>
      <w:r>
        <w:rPr>
          <w:sz w:val="18"/>
        </w:rPr>
        <w:br w:type="textWrapping"/>
      </w:r>
      <w:r>
        <w:rPr>
          <w:sz w:val="18"/>
        </w:rPr>
        <w:t xml:space="preserve">                "firstTripUnitPrice": 0.00,</w:t>
      </w:r>
      <w:r>
        <w:rPr>
          <w:sz w:val="18"/>
        </w:rPr>
        <w:br w:type="textWrapping"/>
      </w:r>
      <w:r>
        <w:rPr>
          <w:sz w:val="18"/>
        </w:rPr>
        <w:t xml:space="preserve">                "proportionOfCgTransport":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"grossProfit": -0.01,</w:t>
      </w:r>
      <w:r>
        <w:rPr>
          <w:sz w:val="18"/>
        </w:rPr>
        <w:br w:type="textWrapping"/>
      </w:r>
      <w:r>
        <w:rPr>
          <w:sz w:val="18"/>
        </w:rPr>
        <w:t xml:space="preserve">                "grossProfitWithTax": -0.01,</w:t>
      </w:r>
      <w:r>
        <w:rPr>
          <w:sz w:val="18"/>
        </w:rPr>
        <w:br w:type="textWrapping"/>
      </w:r>
      <w:r>
        <w:rPr>
          <w:sz w:val="18"/>
        </w:rPr>
        <w:t xml:space="preserve">                "grossRate": 0.0000,</w:t>
      </w:r>
      <w:r>
        <w:rPr>
          <w:sz w:val="18"/>
        </w:rPr>
        <w:br w:type="textWrapping"/>
      </w:r>
      <w:r>
        <w:rPr>
          <w:sz w:val="18"/>
        </w:rPr>
        <w:t xml:space="preserve">                "grossRateWithTax": 0.0909,</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1406F7D">
      <w:r>
        <w:rPr>
          <w:sz w:val="18"/>
        </w:rPr>
        <w:t>---</w:t>
      </w:r>
    </w:p>
    <w:p w14:paraId="04268B55">
      <w:pPr>
        <w:pStyle w:val="4"/>
      </w:pPr>
      <w:bookmarkStart w:id="2597" w:name="_Toc1592"/>
      <w:r>
        <w:t>查询利润统计-店铺</w:t>
      </w:r>
      <w:bookmarkEnd w:id="2597"/>
    </w:p>
    <w:p w14:paraId="6564EE40">
      <w:r>
        <w:rPr>
          <w:sz w:val="18"/>
        </w:rPr>
        <w:t>- Source path: docs/Statistics/statisticsOpenSeller</w:t>
      </w:r>
      <w:r>
        <w:rPr>
          <w:sz w:val="18"/>
        </w:rPr>
        <w:br w:type="textWrapping"/>
      </w:r>
      <w:r>
        <w:rPr>
          <w:sz w:val="18"/>
        </w:rPr>
        <w:t>- Source URL: https://apidoc.lingxing.com/docs/Statistics/statisticsOpenSeller.md</w:t>
      </w:r>
    </w:p>
    <w:p w14:paraId="3B204312">
      <w:r>
        <w:rPr>
          <w:sz w:val="18"/>
        </w:rPr>
        <w:t># 查询利润统计-店铺</w:t>
      </w:r>
      <w:r>
        <w:rPr>
          <w:sz w:val="18"/>
        </w:rPr>
        <w:br w:type="textWrapping"/>
      </w:r>
      <w:r>
        <w:rPr>
          <w:sz w:val="18"/>
        </w:rPr>
        <w:t>支持查询新版利润统计的店铺维度</w:t>
      </w:r>
    </w:p>
    <w:p w14:paraId="24E72E02">
      <w:pPr>
        <w:pStyle w:val="4"/>
      </w:pPr>
      <w:bookmarkStart w:id="2598" w:name="_Toc5367"/>
      <w:r>
        <w:t>接口信息</w:t>
      </w:r>
      <w:bookmarkEnd w:id="2598"/>
    </w:p>
    <w:p w14:paraId="0F3F5F94">
      <w:pPr>
        <w:pStyle w:val="4"/>
      </w:pPr>
      <w:bookmarkStart w:id="2599" w:name="_Toc1400"/>
      <w:r>
        <w:t>请求参数</w:t>
      </w:r>
      <w:bookmarkEnd w:id="2599"/>
    </w:p>
    <w:p w14:paraId="1DDE264A">
      <w:pPr>
        <w:pStyle w:val="4"/>
      </w:pPr>
      <w:bookmarkStart w:id="2600" w:name="_Toc5927"/>
      <w:r>
        <w:t>请求示例</w:t>
      </w:r>
      <w:bookmarkEnd w:id="2600"/>
    </w:p>
    <w:p w14:paraId="646D6B97">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w:t>
      </w:r>
      <w:r>
        <w:rPr>
          <w:sz w:val="18"/>
        </w:rPr>
        <w:br w:type="textWrapping"/>
      </w:r>
      <w:r>
        <w:rPr>
          <w:sz w:val="18"/>
        </w:rPr>
        <w:t xml:space="preserve">    "mids": [</w:t>
      </w:r>
      <w:r>
        <w:rPr>
          <w:sz w:val="18"/>
        </w:rPr>
        <w:br w:type="textWrapping"/>
      </w:r>
      <w:r>
        <w:rPr>
          <w:sz w:val="18"/>
        </w:rPr>
        <w:t xml:space="preserve">        11</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101</w:t>
      </w:r>
      <w:r>
        <w:rPr>
          <w:sz w:val="18"/>
        </w:rPr>
        <w:br w:type="textWrapping"/>
      </w:r>
      <w:r>
        <w:rPr>
          <w:sz w:val="18"/>
        </w:rPr>
        <w:t xml:space="preserve">    ],</w:t>
      </w:r>
      <w:r>
        <w:rPr>
          <w:sz w:val="18"/>
        </w:rPr>
        <w:br w:type="textWrapping"/>
      </w:r>
      <w:r>
        <w:rPr>
          <w:sz w:val="18"/>
        </w:rPr>
        <w:t xml:space="preserve">    "startDate":"2023-05-21",</w:t>
      </w:r>
      <w:r>
        <w:rPr>
          <w:sz w:val="18"/>
        </w:rPr>
        <w:br w:type="textWrapping"/>
      </w:r>
      <w:r>
        <w:rPr>
          <w:sz w:val="18"/>
        </w:rPr>
        <w:t xml:space="preserve">    "endDate":"2023-05-21",</w:t>
      </w:r>
      <w:r>
        <w:rPr>
          <w:sz w:val="18"/>
        </w:rPr>
        <w:br w:type="textWrapping"/>
      </w:r>
      <w:r>
        <w:rPr>
          <w:sz w:val="18"/>
        </w:rPr>
        <w:t xml:space="preserve">    "currencyCode":"CNY"</w:t>
      </w:r>
      <w:r>
        <w:rPr>
          <w:sz w:val="18"/>
        </w:rPr>
        <w:br w:type="textWrapping"/>
      </w:r>
      <w:r>
        <w:rPr>
          <w:sz w:val="18"/>
        </w:rPr>
        <w:t>}</w:t>
      </w:r>
    </w:p>
    <w:p w14:paraId="06A86428">
      <w:r>
        <w:rPr>
          <w:sz w:val="18"/>
        </w:rPr>
        <w:t>```</w:t>
      </w:r>
    </w:p>
    <w:p w14:paraId="57CCBE3B">
      <w:pPr>
        <w:pStyle w:val="4"/>
      </w:pPr>
      <w:bookmarkStart w:id="2601" w:name="_Toc19511"/>
      <w:r>
        <w:t>返回结果</w:t>
      </w:r>
      <w:bookmarkEnd w:id="2601"/>
    </w:p>
    <w:p w14:paraId="28DE30CA">
      <w:r>
        <w:rPr>
          <w:sz w:val="18"/>
        </w:rPr>
        <w:t>Json Object</w:t>
      </w:r>
    </w:p>
    <w:p w14:paraId="18EF87AE">
      <w:pPr>
        <w:pStyle w:val="4"/>
      </w:pPr>
      <w:bookmarkStart w:id="2602" w:name="_Toc29599"/>
      <w:r>
        <w:t>返回成功示例</w:t>
      </w:r>
      <w:bookmarkEnd w:id="2602"/>
    </w:p>
    <w:p w14:paraId="1C9B2CB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null,</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"totalFbaAndFbmQuantity": 0,</w:t>
      </w:r>
      <w:r>
        <w:rPr>
          <w:sz w:val="18"/>
        </w:rPr>
        <w:br w:type="textWrapping"/>
      </w:r>
      <w:r>
        <w:rPr>
          <w:sz w:val="18"/>
        </w:rPr>
        <w:t xml:space="preserve">                "totalFbaAndFbmAmount": 0.00,</w:t>
      </w:r>
      <w:r>
        <w:rPr>
          <w:sz w:val="18"/>
        </w:rPr>
        <w:br w:type="textWrapping"/>
      </w:r>
      <w:r>
        <w:rPr>
          <w:sz w:val="18"/>
        </w:rPr>
        <w:t xml:space="preserve">                "id": "51659",</w:t>
      </w:r>
      <w:r>
        <w:rPr>
          <w:sz w:val="18"/>
        </w:rPr>
        <w:br w:type="textWrapping"/>
      </w:r>
      <w:r>
        <w:rPr>
          <w:sz w:val="18"/>
        </w:rPr>
        <w:t xml:space="preserve">                "postedDateLocale": "2023-05-21",</w:t>
      </w:r>
      <w:r>
        <w:rPr>
          <w:sz w:val="18"/>
        </w:rPr>
        <w:br w:type="textWrapping"/>
      </w:r>
      <w:r>
        <w:rPr>
          <w:sz w:val="18"/>
        </w:rPr>
        <w:t xml:space="preserve">                "sid": "101",</w:t>
      </w:r>
      <w:r>
        <w:rPr>
          <w:sz w:val="18"/>
        </w:rPr>
        <w:br w:type="textWrapping"/>
      </w:r>
      <w:r>
        <w:rPr>
          <w:sz w:val="18"/>
        </w:rPr>
        <w:t xml:space="preserve">                "storeName": "8pspeed-US-01",</w:t>
      </w:r>
      <w:r>
        <w:rPr>
          <w:sz w:val="18"/>
        </w:rPr>
        <w:br w:type="textWrapping"/>
      </w:r>
      <w:r>
        <w:rPr>
          <w:sz w:val="18"/>
        </w:rPr>
        <w:t xml:space="preserve">                "sellerPrincipalRealname": "xxx",</w:t>
      </w:r>
      <w:r>
        <w:rPr>
          <w:sz w:val="18"/>
        </w:rPr>
        <w:br w:type="textWrapping"/>
      </w:r>
      <w:r>
        <w:rPr>
          <w:sz w:val="18"/>
        </w:rPr>
        <w:t xml:space="preserve">                "listingTagIds": "907204955307582422,907224609583649838",</w:t>
      </w:r>
      <w:r>
        <w:rPr>
          <w:sz w:val="18"/>
        </w:rPr>
        <w:br w:type="textWrapping"/>
      </w:r>
      <w:r>
        <w:rPr>
          <w:sz w:val="18"/>
        </w:rPr>
        <w:t xml:space="preserve">                "countryCode": "US",</w:t>
      </w:r>
      <w:r>
        <w:rPr>
          <w:sz w:val="18"/>
        </w:rPr>
        <w:br w:type="textWrapping"/>
      </w:r>
      <w:r>
        <w:rPr>
          <w:sz w:val="18"/>
        </w:rPr>
        <w:t xml:space="preserve">                "country": "美国",</w:t>
      </w:r>
      <w:r>
        <w:rPr>
          <w:sz w:val="18"/>
        </w:rPr>
        <w:br w:type="textWrapping"/>
      </w:r>
      <w:r>
        <w:rPr>
          <w:sz w:val="18"/>
        </w:rPr>
        <w:t xml:space="preserve">                "currencyCode": "USD  ",</w:t>
      </w:r>
      <w:r>
        <w:rPr>
          <w:sz w:val="18"/>
        </w:rPr>
        <w:br w:type="textWrapping"/>
      </w:r>
      <w:r>
        <w:rPr>
          <w:sz w:val="18"/>
        </w:rPr>
        <w:t xml:space="preserve">                "currencyIcon": "$     ",</w:t>
      </w:r>
      <w:r>
        <w:rPr>
          <w:sz w:val="18"/>
        </w:rPr>
        <w:br w:type="textWrapping"/>
      </w:r>
      <w:r>
        <w:rPr>
          <w:sz w:val="18"/>
        </w:rPr>
        <w:t xml:space="preserve">                "totalSalesQuantity": 0,</w:t>
      </w:r>
      <w:r>
        <w:rPr>
          <w:sz w:val="18"/>
        </w:rPr>
        <w:br w:type="textWrapping"/>
      </w:r>
      <w:r>
        <w:rPr>
          <w:sz w:val="18"/>
        </w:rPr>
        <w:t xml:space="preserve">                "fbaSalesQuantity": 0,</w:t>
      </w:r>
      <w:r>
        <w:rPr>
          <w:sz w:val="18"/>
        </w:rPr>
        <w:br w:type="textWrapping"/>
      </w:r>
      <w:r>
        <w:rPr>
          <w:sz w:val="18"/>
        </w:rPr>
        <w:t xml:space="preserve">                "fbmSalesQuantity": 0,</w:t>
      </w:r>
      <w:r>
        <w:rPr>
          <w:sz w:val="18"/>
        </w:rPr>
        <w:br w:type="textWrapping"/>
      </w:r>
      <w:r>
        <w:rPr>
          <w:sz w:val="18"/>
        </w:rPr>
        <w:t xml:space="preserve">                "totalReshipQuantity": 0,</w:t>
      </w:r>
      <w:r>
        <w:rPr>
          <w:sz w:val="18"/>
        </w:rPr>
        <w:br w:type="textWrapping"/>
      </w:r>
      <w:r>
        <w:rPr>
          <w:sz w:val="18"/>
        </w:rPr>
        <w:t xml:space="preserve">                "reshipFbmProductSalesQuantity": 0,</w:t>
      </w:r>
      <w:r>
        <w:rPr>
          <w:sz w:val="18"/>
        </w:rPr>
        <w:br w:type="textWrapping"/>
      </w:r>
      <w:r>
        <w:rPr>
          <w:sz w:val="18"/>
        </w:rPr>
        <w:t xml:space="preserve">                "reshipFbmProductSaleRefundsQuantity": 0,</w:t>
      </w:r>
      <w:r>
        <w:rPr>
          <w:sz w:val="18"/>
        </w:rPr>
        <w:br w:type="textWrapping"/>
      </w:r>
      <w:r>
        <w:rPr>
          <w:sz w:val="18"/>
        </w:rPr>
        <w:t xml:space="preserve">                "reshipFbaProductSalesQuantity": 0,</w:t>
      </w:r>
      <w:r>
        <w:rPr>
          <w:sz w:val="18"/>
        </w:rPr>
        <w:br w:type="textWrapping"/>
      </w:r>
      <w:r>
        <w:rPr>
          <w:sz w:val="18"/>
        </w:rPr>
        <w:t xml:space="preserve">                "reshipFbaProductSaleRefundsQuantity": 0,</w:t>
      </w:r>
      <w:r>
        <w:rPr>
          <w:sz w:val="18"/>
        </w:rPr>
        <w:br w:type="textWrapping"/>
      </w:r>
      <w:r>
        <w:rPr>
          <w:sz w:val="18"/>
        </w:rPr>
        <w:t xml:space="preserve">                "mcFbaFulfillmentFeesQuantity": 0,</w:t>
      </w:r>
      <w:r>
        <w:rPr>
          <w:sz w:val="18"/>
        </w:rPr>
        <w:br w:type="textWrapping"/>
      </w:r>
      <w:r>
        <w:rPr>
          <w:sz w:val="18"/>
        </w:rPr>
        <w:t xml:space="preserve">                "totalAdsSales": 0.00,</w:t>
      </w:r>
      <w:r>
        <w:rPr>
          <w:sz w:val="18"/>
        </w:rPr>
        <w:br w:type="textWrapping"/>
      </w:r>
      <w:r>
        <w:rPr>
          <w:sz w:val="18"/>
        </w:rPr>
        <w:t xml:space="preserve">                "adsSdSales": 0.00,</w:t>
      </w:r>
      <w:r>
        <w:rPr>
          <w:sz w:val="18"/>
        </w:rPr>
        <w:br w:type="textWrapping"/>
      </w:r>
      <w:r>
        <w:rPr>
          <w:sz w:val="18"/>
        </w:rPr>
        <w:t xml:space="preserve">                "adsSpSales": 0.00,</w:t>
      </w:r>
      <w:r>
        <w:rPr>
          <w:sz w:val="18"/>
        </w:rPr>
        <w:br w:type="textWrapping"/>
      </w:r>
      <w:r>
        <w:rPr>
          <w:sz w:val="18"/>
        </w:rPr>
        <w:t xml:space="preserve">                "sharedAdsSbSales": 0.00,</w:t>
      </w:r>
      <w:r>
        <w:rPr>
          <w:sz w:val="18"/>
        </w:rPr>
        <w:br w:type="textWrapping"/>
      </w:r>
      <w:r>
        <w:rPr>
          <w:sz w:val="18"/>
        </w:rPr>
        <w:t xml:space="preserve">                "sharedAdsSbvSales": 0.00,</w:t>
      </w:r>
      <w:r>
        <w:rPr>
          <w:sz w:val="18"/>
        </w:rPr>
        <w:br w:type="textWrapping"/>
      </w:r>
      <w:r>
        <w:rPr>
          <w:sz w:val="18"/>
        </w:rPr>
        <w:t xml:space="preserve">                "totalAdsSalesQuantity": 0,</w:t>
      </w:r>
      <w:r>
        <w:rPr>
          <w:sz w:val="18"/>
        </w:rPr>
        <w:br w:type="textWrapping"/>
      </w:r>
      <w:r>
        <w:rPr>
          <w:sz w:val="18"/>
        </w:rPr>
        <w:t xml:space="preserve">                "adsSdSalesQuantity": 0,</w:t>
      </w:r>
      <w:r>
        <w:rPr>
          <w:sz w:val="18"/>
        </w:rPr>
        <w:br w:type="textWrapping"/>
      </w:r>
      <w:r>
        <w:rPr>
          <w:sz w:val="18"/>
        </w:rPr>
        <w:t xml:space="preserve">                "adsSpSalesQuantity": 0,</w:t>
      </w:r>
      <w:r>
        <w:rPr>
          <w:sz w:val="18"/>
        </w:rPr>
        <w:br w:type="textWrapping"/>
      </w:r>
      <w:r>
        <w:rPr>
          <w:sz w:val="18"/>
        </w:rPr>
        <w:t xml:space="preserve">                "sharedAdsSbSalesQuantity": 0,</w:t>
      </w:r>
      <w:r>
        <w:rPr>
          <w:sz w:val="18"/>
        </w:rPr>
        <w:br w:type="textWrapping"/>
      </w:r>
      <w:r>
        <w:rPr>
          <w:sz w:val="18"/>
        </w:rPr>
        <w:t xml:space="preserve">                "sharedAdsSbvSalesQuantity": 0,</w:t>
      </w:r>
      <w:r>
        <w:rPr>
          <w:sz w:val="18"/>
        </w:rPr>
        <w:br w:type="textWrapping"/>
      </w:r>
      <w:r>
        <w:rPr>
          <w:sz w:val="18"/>
        </w:rPr>
        <w:t xml:space="preserve">                "totalSalesAmount": 0.00,</w:t>
      </w:r>
      <w:r>
        <w:rPr>
          <w:sz w:val="18"/>
        </w:rPr>
        <w:br w:type="textWrapping"/>
      </w:r>
      <w:r>
        <w:rPr>
          <w:sz w:val="18"/>
        </w:rPr>
        <w:t xml:space="preserve">                "fbaSaleAmount": 0.00,</w:t>
      </w:r>
      <w:r>
        <w:rPr>
          <w:sz w:val="18"/>
        </w:rPr>
        <w:br w:type="textWrapping"/>
      </w:r>
      <w:r>
        <w:rPr>
          <w:sz w:val="18"/>
        </w:rPr>
        <w:t xml:space="preserve">                "fbmSaleAmount": 0.00,</w:t>
      </w:r>
      <w:r>
        <w:rPr>
          <w:sz w:val="18"/>
        </w:rPr>
        <w:br w:type="textWrapping"/>
      </w:r>
      <w:r>
        <w:rPr>
          <w:sz w:val="18"/>
        </w:rPr>
        <w:t xml:space="preserve">                "totalSalesAmountWithTax": 0.00,</w:t>
      </w:r>
      <w:r>
        <w:rPr>
          <w:sz w:val="18"/>
        </w:rPr>
        <w:br w:type="textWrapping"/>
      </w:r>
      <w:r>
        <w:rPr>
          <w:sz w:val="18"/>
        </w:rPr>
        <w:t xml:space="preserve">                "shippingCredits": 0.00,</w:t>
      </w:r>
      <w:r>
        <w:rPr>
          <w:sz w:val="18"/>
        </w:rPr>
        <w:br w:type="textWrapping"/>
      </w:r>
      <w:r>
        <w:rPr>
          <w:sz w:val="18"/>
        </w:rPr>
        <w:t xml:space="preserve">                "promotionalRebates": 0.00,</w:t>
      </w:r>
      <w:r>
        <w:rPr>
          <w:sz w:val="18"/>
        </w:rPr>
        <w:br w:type="textWrapping"/>
      </w:r>
      <w:r>
        <w:rPr>
          <w:sz w:val="18"/>
        </w:rPr>
        <w:t xml:space="preserve">                "fbaInventoryCredit": 0.00,</w:t>
      </w:r>
      <w:r>
        <w:rPr>
          <w:sz w:val="18"/>
        </w:rPr>
        <w:br w:type="textWrapping"/>
      </w:r>
      <w:r>
        <w:rPr>
          <w:sz w:val="18"/>
        </w:rPr>
        <w:t xml:space="preserve">                "cashOnDelivery": 0.00,</w:t>
      </w:r>
      <w:r>
        <w:rPr>
          <w:sz w:val="18"/>
        </w:rPr>
        <w:br w:type="textWrapping"/>
      </w:r>
      <w:r>
        <w:rPr>
          <w:sz w:val="18"/>
        </w:rPr>
        <w:t xml:space="preserve">                "otherInAmount": 0.00,</w:t>
      </w:r>
      <w:r>
        <w:rPr>
          <w:sz w:val="18"/>
        </w:rPr>
        <w:br w:type="textWrapping"/>
      </w:r>
      <w:r>
        <w:rPr>
          <w:sz w:val="18"/>
        </w:rPr>
        <w:t xml:space="preserve">                "giftWrapCredits": 0.00,</w:t>
      </w:r>
      <w:r>
        <w:rPr>
          <w:sz w:val="18"/>
        </w:rPr>
        <w:br w:type="textWrapping"/>
      </w:r>
      <w:r>
        <w:rPr>
          <w:sz w:val="18"/>
        </w:rPr>
        <w:t xml:space="preserve">                "guaranteeClaims": 0.00,</w:t>
      </w:r>
      <w:r>
        <w:rPr>
          <w:sz w:val="18"/>
        </w:rPr>
        <w:br w:type="textWrapping"/>
      </w:r>
      <w:r>
        <w:rPr>
          <w:sz w:val="18"/>
        </w:rPr>
        <w:t xml:space="preserve">                "costOfPoIntegersGranted": 0.00,</w:t>
      </w:r>
      <w:r>
        <w:rPr>
          <w:sz w:val="18"/>
        </w:rPr>
        <w:br w:type="textWrapping"/>
      </w:r>
      <w:r>
        <w:rPr>
          <w:sz w:val="18"/>
        </w:rPr>
        <w:t xml:space="preserve">                "fbaLiquidationProceeds": 0.00,</w:t>
      </w:r>
      <w:r>
        <w:rPr>
          <w:sz w:val="18"/>
        </w:rPr>
        <w:br w:type="textWrapping"/>
      </w:r>
      <w:r>
        <w:rPr>
          <w:sz w:val="18"/>
        </w:rPr>
        <w:t xml:space="preserve">                "fbaLiquidationProceedsAdjustments": 0.00,</w:t>
      </w:r>
      <w:r>
        <w:rPr>
          <w:sz w:val="18"/>
        </w:rPr>
        <w:br w:type="textWrapping"/>
      </w:r>
      <w:r>
        <w:rPr>
          <w:sz w:val="18"/>
        </w:rPr>
        <w:t xml:space="preserve">                "amazonShippingReimbursement": 0.00,</w:t>
      </w:r>
      <w:r>
        <w:rPr>
          <w:sz w:val="18"/>
        </w:rPr>
        <w:br w:type="textWrapping"/>
      </w:r>
      <w:r>
        <w:rPr>
          <w:sz w:val="18"/>
        </w:rPr>
        <w:t xml:space="preserve">                "safeTReimbursement": 0.00,</w:t>
      </w:r>
      <w:r>
        <w:rPr>
          <w:sz w:val="18"/>
        </w:rPr>
        <w:br w:type="textWrapping"/>
      </w:r>
      <w:r>
        <w:rPr>
          <w:sz w:val="18"/>
        </w:rPr>
        <w:t xml:space="preserve">                "netcoTransaction": 0.00,</w:t>
      </w:r>
      <w:r>
        <w:rPr>
          <w:sz w:val="18"/>
        </w:rPr>
        <w:br w:type="textWrapping"/>
      </w:r>
      <w:r>
        <w:rPr>
          <w:sz w:val="18"/>
        </w:rPr>
        <w:t xml:space="preserve">                "reimbursements": 0.00,</w:t>
      </w:r>
      <w:r>
        <w:rPr>
          <w:sz w:val="18"/>
        </w:rPr>
        <w:br w:type="textWrapping"/>
      </w:r>
      <w:r>
        <w:rPr>
          <w:sz w:val="18"/>
        </w:rPr>
        <w:t xml:space="preserve">                "clawbacks": 0.00,</w:t>
      </w:r>
      <w:r>
        <w:rPr>
          <w:sz w:val="18"/>
        </w:rPr>
        <w:br w:type="textWrapping"/>
      </w:r>
      <w:r>
        <w:rPr>
          <w:sz w:val="18"/>
        </w:rPr>
        <w:t xml:space="preserve">                "sharedComminglingVatIncome": 0.00,</w:t>
      </w:r>
      <w:r>
        <w:rPr>
          <w:sz w:val="18"/>
        </w:rPr>
        <w:br w:type="textWrapping"/>
      </w:r>
      <w:r>
        <w:rPr>
          <w:sz w:val="18"/>
        </w:rPr>
        <w:t xml:space="preserve">                "others": 0.00,</w:t>
      </w:r>
      <w:r>
        <w:rPr>
          <w:sz w:val="18"/>
        </w:rPr>
        <w:br w:type="textWrapping"/>
      </w:r>
      <w:r>
        <w:rPr>
          <w:sz w:val="18"/>
        </w:rPr>
        <w:t xml:space="preserve">                "totalSalesRefunds": 0.00,</w:t>
      </w:r>
      <w:r>
        <w:rPr>
          <w:sz w:val="18"/>
        </w:rPr>
        <w:br w:type="textWrapping"/>
      </w:r>
      <w:r>
        <w:rPr>
          <w:sz w:val="18"/>
        </w:rPr>
        <w:t xml:space="preserve">                "fbaSalesRefunds": 0.00,</w:t>
      </w:r>
      <w:r>
        <w:rPr>
          <w:sz w:val="18"/>
        </w:rPr>
        <w:br w:type="textWrapping"/>
      </w:r>
      <w:r>
        <w:rPr>
          <w:sz w:val="18"/>
        </w:rPr>
        <w:t xml:space="preserve">                "fbmSalesRefunds": 0.00,</w:t>
      </w:r>
      <w:r>
        <w:rPr>
          <w:sz w:val="18"/>
        </w:rPr>
        <w:br w:type="textWrapping"/>
      </w:r>
      <w:r>
        <w:rPr>
          <w:sz w:val="18"/>
        </w:rPr>
        <w:t xml:space="preserve">                "shippingCreditRefunds": 0.00,</w:t>
      </w:r>
      <w:r>
        <w:rPr>
          <w:sz w:val="18"/>
        </w:rPr>
        <w:br w:type="textWrapping"/>
      </w:r>
      <w:r>
        <w:rPr>
          <w:sz w:val="18"/>
        </w:rPr>
        <w:t xml:space="preserve">                "giftWrapCreditRefunds": 0.00,</w:t>
      </w:r>
      <w:r>
        <w:rPr>
          <w:sz w:val="18"/>
        </w:rPr>
        <w:br w:type="textWrapping"/>
      </w:r>
      <w:r>
        <w:rPr>
          <w:sz w:val="18"/>
        </w:rPr>
        <w:t xml:space="preserve">                "chargebacks": 0.00,</w:t>
      </w:r>
      <w:r>
        <w:rPr>
          <w:sz w:val="18"/>
        </w:rPr>
        <w:br w:type="textWrapping"/>
      </w:r>
      <w:r>
        <w:rPr>
          <w:sz w:val="18"/>
        </w:rPr>
        <w:t xml:space="preserve">                "costOfPoIntegersReturned": 0.00,</w:t>
      </w:r>
      <w:r>
        <w:rPr>
          <w:sz w:val="18"/>
        </w:rPr>
        <w:br w:type="textWrapping"/>
      </w:r>
      <w:r>
        <w:rPr>
          <w:sz w:val="18"/>
        </w:rPr>
        <w:t xml:space="preserve">                "promotionalRebateRefunds": 0.00,</w:t>
      </w:r>
      <w:r>
        <w:rPr>
          <w:sz w:val="18"/>
        </w:rPr>
        <w:br w:type="textWrapping"/>
      </w:r>
      <w:r>
        <w:rPr>
          <w:sz w:val="18"/>
        </w:rPr>
        <w:t xml:space="preserve">                "totalFeeRefunds": 0.00,</w:t>
      </w:r>
      <w:r>
        <w:rPr>
          <w:sz w:val="18"/>
        </w:rPr>
        <w:br w:type="textWrapping"/>
      </w:r>
      <w:r>
        <w:rPr>
          <w:sz w:val="18"/>
        </w:rPr>
        <w:t xml:space="preserve">                "sellingFeeRefunds": 0.00,</w:t>
      </w:r>
      <w:r>
        <w:rPr>
          <w:sz w:val="18"/>
        </w:rPr>
        <w:br w:type="textWrapping"/>
      </w:r>
      <w:r>
        <w:rPr>
          <w:sz w:val="18"/>
        </w:rPr>
        <w:t xml:space="preserve">                "fbaTransactionFeeRefunds": 0.00,</w:t>
      </w:r>
      <w:r>
        <w:rPr>
          <w:sz w:val="18"/>
        </w:rPr>
        <w:br w:type="textWrapping"/>
      </w:r>
      <w:r>
        <w:rPr>
          <w:sz w:val="18"/>
        </w:rPr>
        <w:t xml:space="preserve">                "refundAdministrationFees": 0.00,</w:t>
      </w:r>
      <w:r>
        <w:rPr>
          <w:sz w:val="18"/>
        </w:rPr>
        <w:br w:type="textWrapping"/>
      </w:r>
      <w:r>
        <w:rPr>
          <w:sz w:val="18"/>
        </w:rPr>
        <w:t xml:space="preserve">                "otherTransactionFeeRefunds": 0.00,</w:t>
      </w:r>
      <w:r>
        <w:rPr>
          <w:sz w:val="18"/>
        </w:rPr>
        <w:br w:type="textWrapping"/>
      </w:r>
      <w:r>
        <w:rPr>
          <w:sz w:val="18"/>
        </w:rPr>
        <w:t xml:space="preserve">                "refundForAdvertiser": 0.00,</w:t>
      </w:r>
      <w:r>
        <w:rPr>
          <w:sz w:val="18"/>
        </w:rPr>
        <w:br w:type="textWrapping"/>
      </w:r>
      <w:r>
        <w:rPr>
          <w:sz w:val="18"/>
        </w:rPr>
        <w:t xml:space="preserve">                "pointsAdjusted": 0.00,</w:t>
      </w:r>
      <w:r>
        <w:rPr>
          <w:sz w:val="18"/>
        </w:rPr>
        <w:br w:type="textWrapping"/>
      </w:r>
      <w:r>
        <w:rPr>
          <w:sz w:val="18"/>
        </w:rPr>
        <w:t xml:space="preserve">                "shippingLabelRefunds": 0.00,</w:t>
      </w:r>
      <w:r>
        <w:rPr>
          <w:sz w:val="18"/>
        </w:rPr>
        <w:br w:type="textWrapping"/>
      </w:r>
      <w:r>
        <w:rPr>
          <w:sz w:val="18"/>
        </w:rPr>
        <w:t xml:space="preserve">                "refundsQuantity": 0,</w:t>
      </w:r>
      <w:r>
        <w:rPr>
          <w:sz w:val="18"/>
        </w:rPr>
        <w:br w:type="textWrapping"/>
      </w:r>
      <w:r>
        <w:rPr>
          <w:sz w:val="18"/>
        </w:rPr>
        <w:t xml:space="preserve">                "refundsRate": 0.0000,</w:t>
      </w:r>
      <w:r>
        <w:rPr>
          <w:sz w:val="18"/>
        </w:rPr>
        <w:br w:type="textWrapping"/>
      </w:r>
      <w:r>
        <w:rPr>
          <w:sz w:val="18"/>
        </w:rPr>
        <w:t xml:space="preserve">                "fbaReturnsQuantity": 0,</w:t>
      </w:r>
      <w:r>
        <w:rPr>
          <w:sz w:val="18"/>
        </w:rPr>
        <w:br w:type="textWrapping"/>
      </w:r>
      <w:r>
        <w:rPr>
          <w:sz w:val="18"/>
        </w:rPr>
        <w:t xml:space="preserve">                "fbaReturnsSaleableQuantity": 0,</w:t>
      </w:r>
      <w:r>
        <w:rPr>
          <w:sz w:val="18"/>
        </w:rPr>
        <w:br w:type="textWrapping"/>
      </w:r>
      <w:r>
        <w:rPr>
          <w:sz w:val="18"/>
        </w:rPr>
        <w:t xml:space="preserve">                "fbaReturnsUnsaleableQuantity": 0,</w:t>
      </w:r>
      <w:r>
        <w:rPr>
          <w:sz w:val="18"/>
        </w:rPr>
        <w:br w:type="textWrapping"/>
      </w:r>
      <w:r>
        <w:rPr>
          <w:sz w:val="18"/>
        </w:rPr>
        <w:t xml:space="preserve">                "platformFee": 0.00,</w:t>
      </w:r>
      <w:r>
        <w:rPr>
          <w:sz w:val="18"/>
        </w:rPr>
        <w:br w:type="textWrapping"/>
      </w:r>
      <w:r>
        <w:rPr>
          <w:sz w:val="18"/>
        </w:rPr>
        <w:t xml:space="preserve">                "fbaDeliveryFee": 0.00,</w:t>
      </w:r>
      <w:r>
        <w:rPr>
          <w:sz w:val="18"/>
        </w:rPr>
        <w:br w:type="textWrapping"/>
      </w:r>
      <w:r>
        <w:rPr>
          <w:sz w:val="18"/>
        </w:rPr>
        <w:t xml:space="preserve">                "otherTransactionFees": 0.00,</w:t>
      </w:r>
      <w:r>
        <w:rPr>
          <w:sz w:val="18"/>
        </w:rPr>
        <w:br w:type="textWrapping"/>
      </w:r>
      <w:r>
        <w:rPr>
          <w:sz w:val="18"/>
        </w:rPr>
        <w:t xml:space="preserve">                "totalAdsCost": 0.00,</w:t>
      </w:r>
      <w:r>
        <w:rPr>
          <w:sz w:val="18"/>
        </w:rPr>
        <w:br w:type="textWrapping"/>
      </w:r>
      <w:r>
        <w:rPr>
          <w:sz w:val="18"/>
        </w:rPr>
        <w:t xml:space="preserve">                "adsSpCost": 0.00,</w:t>
      </w:r>
      <w:r>
        <w:rPr>
          <w:sz w:val="18"/>
        </w:rPr>
        <w:br w:type="textWrapping"/>
      </w:r>
      <w:r>
        <w:rPr>
          <w:sz w:val="18"/>
        </w:rPr>
        <w:t xml:space="preserve">                "adsSbCost": 0.00,</w:t>
      </w:r>
      <w:r>
        <w:rPr>
          <w:sz w:val="18"/>
        </w:rPr>
        <w:br w:type="textWrapping"/>
      </w:r>
      <w:r>
        <w:rPr>
          <w:sz w:val="18"/>
        </w:rPr>
        <w:t xml:space="preserve">                "adsSbvCost": 0.00,</w:t>
      </w:r>
      <w:r>
        <w:rPr>
          <w:sz w:val="18"/>
        </w:rPr>
        <w:br w:type="textWrapping"/>
      </w:r>
      <w:r>
        <w:rPr>
          <w:sz w:val="18"/>
        </w:rPr>
        <w:t xml:space="preserve">                "adsSdCost": 0.00,</w:t>
      </w:r>
      <w:r>
        <w:rPr>
          <w:sz w:val="18"/>
        </w:rPr>
        <w:br w:type="textWrapping"/>
      </w:r>
      <w:r>
        <w:rPr>
          <w:sz w:val="18"/>
        </w:rPr>
        <w:t xml:space="preserve">                "sharedCostOfAdvertising": 0.00,</w:t>
      </w:r>
      <w:r>
        <w:rPr>
          <w:sz w:val="18"/>
        </w:rPr>
        <w:br w:type="textWrapping"/>
      </w:r>
      <w:r>
        <w:rPr>
          <w:sz w:val="18"/>
        </w:rPr>
        <w:t xml:space="preserve">                "promotionFee": 0.00,</w:t>
      </w:r>
      <w:r>
        <w:rPr>
          <w:sz w:val="18"/>
        </w:rPr>
        <w:br w:type="textWrapping"/>
      </w:r>
      <w:r>
        <w:rPr>
          <w:sz w:val="18"/>
        </w:rPr>
        <w:t xml:space="preserve">                "sharedSubscriptionFee": 0.00,</w:t>
      </w:r>
      <w:r>
        <w:rPr>
          <w:sz w:val="18"/>
        </w:rPr>
        <w:br w:type="textWrapping"/>
      </w:r>
      <w:r>
        <w:rPr>
          <w:sz w:val="18"/>
        </w:rPr>
        <w:t xml:space="preserve">                "sharedLdFee": 0.00,</w:t>
      </w:r>
      <w:r>
        <w:rPr>
          <w:sz w:val="18"/>
        </w:rPr>
        <w:br w:type="textWrapping"/>
      </w:r>
      <w:r>
        <w:rPr>
          <w:sz w:val="18"/>
        </w:rPr>
        <w:t xml:space="preserve">                "sharedCouponFee": 0.00,</w:t>
      </w:r>
      <w:r>
        <w:rPr>
          <w:sz w:val="18"/>
        </w:rPr>
        <w:br w:type="textWrapping"/>
      </w:r>
      <w:r>
        <w:rPr>
          <w:sz w:val="18"/>
        </w:rPr>
        <w:t xml:space="preserve">                "sharedEarlyReviewerProgramFee": 0.00,</w:t>
      </w:r>
      <w:r>
        <w:rPr>
          <w:sz w:val="18"/>
        </w:rPr>
        <w:br w:type="textWrapping"/>
      </w:r>
      <w:r>
        <w:rPr>
          <w:sz w:val="18"/>
        </w:rPr>
        <w:t xml:space="preserve">                "sharedVineFee": 0.00,</w:t>
      </w:r>
      <w:r>
        <w:rPr>
          <w:sz w:val="18"/>
        </w:rPr>
        <w:br w:type="textWrapping"/>
      </w:r>
      <w:r>
        <w:rPr>
          <w:sz w:val="18"/>
        </w:rPr>
        <w:t xml:space="preserve">                "totalStorageFee": -0.02,</w:t>
      </w:r>
      <w:r>
        <w:rPr>
          <w:sz w:val="18"/>
        </w:rPr>
        <w:br w:type="textWrapping"/>
      </w:r>
      <w:r>
        <w:rPr>
          <w:sz w:val="18"/>
        </w:rPr>
        <w:t xml:space="preserve">                "fbaStorageFee": 0.00,</w:t>
      </w:r>
      <w:r>
        <w:rPr>
          <w:sz w:val="18"/>
        </w:rPr>
        <w:br w:type="textWrapping"/>
      </w:r>
      <w:r>
        <w:rPr>
          <w:sz w:val="18"/>
        </w:rPr>
        <w:t xml:space="preserve">                "sharedFbaStorageFee": -0.01,</w:t>
      </w:r>
      <w:r>
        <w:rPr>
          <w:sz w:val="18"/>
        </w:rPr>
        <w:br w:type="textWrapping"/>
      </w:r>
      <w:r>
        <w:rPr>
          <w:sz w:val="18"/>
        </w:rPr>
        <w:t xml:space="preserve">                "longTermStorageFee": 0.00,</w:t>
      </w:r>
      <w:r>
        <w:rPr>
          <w:sz w:val="18"/>
        </w:rPr>
        <w:br w:type="textWrapping"/>
      </w:r>
      <w:r>
        <w:rPr>
          <w:sz w:val="18"/>
        </w:rPr>
        <w:t xml:space="preserve">                "sharedLongTermStorageFee": -0.01,</w:t>
      </w:r>
      <w:r>
        <w:rPr>
          <w:sz w:val="18"/>
        </w:rPr>
        <w:br w:type="textWrapping"/>
      </w:r>
      <w:r>
        <w:rPr>
          <w:sz w:val="18"/>
        </w:rPr>
        <w:t xml:space="preserve">                "sharedStorageRenewalBilling": 0.00,</w:t>
      </w:r>
      <w:r>
        <w:rPr>
          <w:sz w:val="18"/>
        </w:rPr>
        <w:br w:type="textWrapping"/>
      </w:r>
      <w:r>
        <w:rPr>
          <w:sz w:val="18"/>
        </w:rPr>
        <w:t xml:space="preserve">                "sharedFbaDisposalFee": 0.00,</w:t>
      </w:r>
      <w:r>
        <w:rPr>
          <w:sz w:val="18"/>
        </w:rPr>
        <w:br w:type="textWrapping"/>
      </w:r>
      <w:r>
        <w:rPr>
          <w:sz w:val="18"/>
        </w:rPr>
        <w:t xml:space="preserve">                "sharedFbaRemovalFee": 0.00,</w:t>
      </w:r>
      <w:r>
        <w:rPr>
          <w:sz w:val="18"/>
        </w:rPr>
        <w:br w:type="textWrapping"/>
      </w:r>
      <w:r>
        <w:rPr>
          <w:sz w:val="18"/>
        </w:rPr>
        <w:t xml:space="preserve">                "sharedFbaInboundTransportationProgramFee": 0.00,</w:t>
      </w:r>
      <w:r>
        <w:rPr>
          <w:sz w:val="18"/>
        </w:rPr>
        <w:br w:type="textWrapping"/>
      </w:r>
      <w:r>
        <w:rPr>
          <w:sz w:val="18"/>
        </w:rPr>
        <w:t xml:space="preserve">                "sharedLabelingFee": 0.00,</w:t>
      </w:r>
      <w:r>
        <w:rPr>
          <w:sz w:val="18"/>
        </w:rPr>
        <w:br w:type="textWrapping"/>
      </w:r>
      <w:r>
        <w:rPr>
          <w:sz w:val="18"/>
        </w:rPr>
        <w:t xml:space="preserve">                "sharedPolybaggingFee": 0.00,</w:t>
      </w:r>
      <w:r>
        <w:rPr>
          <w:sz w:val="18"/>
        </w:rPr>
        <w:br w:type="textWrapping"/>
      </w:r>
      <w:r>
        <w:rPr>
          <w:sz w:val="18"/>
        </w:rPr>
        <w:t xml:space="preserve">                "sharedBubblewrapFee": 0.00,</w:t>
      </w:r>
      <w:r>
        <w:rPr>
          <w:sz w:val="18"/>
        </w:rPr>
        <w:br w:type="textWrapping"/>
      </w:r>
      <w:r>
        <w:rPr>
          <w:sz w:val="18"/>
        </w:rPr>
        <w:t xml:space="preserve">                "sharedTapingFee": 0.00,</w:t>
      </w:r>
      <w:r>
        <w:rPr>
          <w:sz w:val="18"/>
        </w:rPr>
        <w:br w:type="textWrapping"/>
      </w:r>
      <w:r>
        <w:rPr>
          <w:sz w:val="18"/>
        </w:rPr>
        <w:t xml:space="preserve">                "sharedFbaCustomerReturnFee": 0.00,</w:t>
      </w:r>
      <w:r>
        <w:rPr>
          <w:sz w:val="18"/>
        </w:rPr>
        <w:br w:type="textWrapping"/>
      </w:r>
      <w:r>
        <w:rPr>
          <w:sz w:val="18"/>
        </w:rPr>
        <w:t xml:space="preserve">                "sharedFbaInboundDefectFee": 0.00,</w:t>
      </w:r>
      <w:r>
        <w:rPr>
          <w:sz w:val="18"/>
        </w:rPr>
        <w:br w:type="textWrapping"/>
      </w:r>
      <w:r>
        <w:rPr>
          <w:sz w:val="18"/>
        </w:rPr>
        <w:t xml:space="preserve">                "sharedFbaOverageFee": 0.00,</w:t>
      </w:r>
      <w:r>
        <w:rPr>
          <w:sz w:val="18"/>
        </w:rPr>
        <w:br w:type="textWrapping"/>
      </w:r>
      <w:r>
        <w:rPr>
          <w:sz w:val="18"/>
        </w:rPr>
        <w:t xml:space="preserve">                "sharedAmazonPartneredCarrierShipmentFee": 0.00,</w:t>
      </w:r>
      <w:r>
        <w:rPr>
          <w:sz w:val="18"/>
        </w:rPr>
        <w:br w:type="textWrapping"/>
      </w:r>
      <w:r>
        <w:rPr>
          <w:sz w:val="18"/>
        </w:rPr>
        <w:t xml:space="preserve">                "sharedFbaInboundConvenienceFee": 0.00,</w:t>
      </w:r>
      <w:r>
        <w:rPr>
          <w:sz w:val="18"/>
        </w:rPr>
        <w:br w:type="textWrapping"/>
      </w:r>
      <w:r>
        <w:rPr>
          <w:sz w:val="18"/>
        </w:rPr>
        <w:t xml:space="preserve">                "sharedItemFeeAdjustment": 0.00,</w:t>
      </w:r>
      <w:r>
        <w:rPr>
          <w:sz w:val="18"/>
        </w:rPr>
        <w:br w:type="textWrapping"/>
      </w:r>
      <w:r>
        <w:rPr>
          <w:sz w:val="18"/>
        </w:rPr>
        <w:t xml:space="preserve">                "sharedOtherFbaInventoryFees": 0.00,</w:t>
      </w:r>
      <w:r>
        <w:rPr>
          <w:sz w:val="18"/>
        </w:rPr>
        <w:br w:type="textWrapping"/>
      </w:r>
      <w:r>
        <w:rPr>
          <w:sz w:val="18"/>
        </w:rPr>
        <w:t xml:space="preserve">                "sharedFbaIntegerernationalInboundFee": 0.00,</w:t>
      </w:r>
      <w:r>
        <w:rPr>
          <w:sz w:val="18"/>
        </w:rPr>
        <w:br w:type="textWrapping"/>
      </w:r>
      <w:r>
        <w:rPr>
          <w:sz w:val="18"/>
        </w:rPr>
        <w:t xml:space="preserve">                "adjustments": 0.00,</w:t>
      </w:r>
      <w:r>
        <w:rPr>
          <w:sz w:val="18"/>
        </w:rPr>
        <w:br w:type="textWrapping"/>
      </w:r>
      <w:r>
        <w:rPr>
          <w:sz w:val="18"/>
        </w:rPr>
        <w:t xml:space="preserve">                "totalPlatformOtherFee": 0.00,</w:t>
      </w:r>
      <w:r>
        <w:rPr>
          <w:sz w:val="18"/>
        </w:rPr>
        <w:br w:type="textWrapping"/>
      </w:r>
      <w:r>
        <w:rPr>
          <w:sz w:val="18"/>
        </w:rPr>
        <w:t xml:space="preserve">                "shippingLabelPurchases": 0.00,</w:t>
      </w:r>
      <w:r>
        <w:rPr>
          <w:sz w:val="18"/>
        </w:rPr>
        <w:br w:type="textWrapping"/>
      </w:r>
      <w:r>
        <w:rPr>
          <w:sz w:val="18"/>
        </w:rPr>
        <w:t xml:space="preserve">                "sharedChargesToCreditCard": null,</w:t>
      </w:r>
      <w:r>
        <w:rPr>
          <w:sz w:val="18"/>
        </w:rPr>
        <w:br w:type="textWrapping"/>
      </w:r>
      <w:r>
        <w:rPr>
          <w:sz w:val="18"/>
        </w:rPr>
        <w:t xml:space="preserve">                "sharedCarrierShippingLabelAdjustments": 0.00,</w:t>
      </w:r>
      <w:r>
        <w:rPr>
          <w:sz w:val="18"/>
        </w:rPr>
        <w:br w:type="textWrapping"/>
      </w:r>
      <w:r>
        <w:rPr>
          <w:sz w:val="18"/>
        </w:rPr>
        <w:t xml:space="preserve">                "sharedLiquidationsFees": 0.00,</w:t>
      </w:r>
      <w:r>
        <w:rPr>
          <w:sz w:val="18"/>
        </w:rPr>
        <w:br w:type="textWrapping"/>
      </w:r>
      <w:r>
        <w:rPr>
          <w:sz w:val="18"/>
        </w:rPr>
        <w:t xml:space="preserve">                "sharedManualProcessingFee": 0.00,</w:t>
      </w:r>
      <w:r>
        <w:rPr>
          <w:sz w:val="18"/>
        </w:rPr>
        <w:br w:type="textWrapping"/>
      </w:r>
      <w:r>
        <w:rPr>
          <w:sz w:val="18"/>
        </w:rPr>
        <w:t xml:space="preserve">                "sharedOtherServiceFees": 0.00,</w:t>
      </w:r>
      <w:r>
        <w:rPr>
          <w:sz w:val="18"/>
        </w:rPr>
        <w:br w:type="textWrapping"/>
      </w:r>
      <w:r>
        <w:rPr>
          <w:sz w:val="18"/>
        </w:rPr>
        <w:t xml:space="preserve">                "totalSalesTax": 0.00,</w:t>
      </w:r>
      <w:r>
        <w:rPr>
          <w:sz w:val="18"/>
        </w:rPr>
        <w:br w:type="textWrapping"/>
      </w:r>
      <w:r>
        <w:rPr>
          <w:sz w:val="18"/>
        </w:rPr>
        <w:t xml:space="preserve">                "taxCollected": 0.00,</w:t>
      </w:r>
      <w:r>
        <w:rPr>
          <w:sz w:val="18"/>
        </w:rPr>
        <w:br w:type="textWrapping"/>
      </w:r>
      <w:r>
        <w:rPr>
          <w:sz w:val="18"/>
        </w:rPr>
        <w:t xml:space="preserve">                "tcsIgstCollected": 0.00,</w:t>
      </w:r>
      <w:r>
        <w:rPr>
          <w:sz w:val="18"/>
        </w:rPr>
        <w:br w:type="textWrapping"/>
      </w:r>
      <w:r>
        <w:rPr>
          <w:sz w:val="18"/>
        </w:rPr>
        <w:t xml:space="preserve">                "tcsSgstCollected": 0.00,</w:t>
      </w:r>
      <w:r>
        <w:rPr>
          <w:sz w:val="18"/>
        </w:rPr>
        <w:br w:type="textWrapping"/>
      </w:r>
      <w:r>
        <w:rPr>
          <w:sz w:val="18"/>
        </w:rPr>
        <w:t xml:space="preserve">                "tcsCgstCollected": 0.00,</w:t>
      </w:r>
      <w:r>
        <w:rPr>
          <w:sz w:val="18"/>
        </w:rPr>
        <w:br w:type="textWrapping"/>
      </w:r>
      <w:r>
        <w:rPr>
          <w:sz w:val="18"/>
        </w:rPr>
        <w:t xml:space="preserve">                "sharedComminglingVatExpenses": 0.00,</w:t>
      </w:r>
      <w:r>
        <w:rPr>
          <w:sz w:val="18"/>
        </w:rPr>
        <w:br w:type="textWrapping"/>
      </w:r>
      <w:r>
        <w:rPr>
          <w:sz w:val="18"/>
        </w:rPr>
        <w:t xml:space="preserve">                "sharedTaxAdjustment": 0.00,</w:t>
      </w:r>
      <w:r>
        <w:rPr>
          <w:sz w:val="18"/>
        </w:rPr>
        <w:br w:type="textWrapping"/>
      </w:r>
      <w:r>
        <w:rPr>
          <w:sz w:val="18"/>
        </w:rPr>
        <w:t xml:space="preserve">                "salesTaxRefund": 0.00,</w:t>
      </w:r>
      <w:r>
        <w:rPr>
          <w:sz w:val="18"/>
        </w:rPr>
        <w:br w:type="textWrapping"/>
      </w:r>
      <w:r>
        <w:rPr>
          <w:sz w:val="18"/>
        </w:rPr>
        <w:t xml:space="preserve">                "taxRefunded": 0.00,</w:t>
      </w:r>
      <w:r>
        <w:rPr>
          <w:sz w:val="18"/>
        </w:rPr>
        <w:br w:type="textWrapping"/>
      </w:r>
      <w:r>
        <w:rPr>
          <w:sz w:val="18"/>
        </w:rPr>
        <w:t xml:space="preserve">                "tcsIgstRefunded": 0.00,</w:t>
      </w:r>
      <w:r>
        <w:rPr>
          <w:sz w:val="18"/>
        </w:rPr>
        <w:br w:type="textWrapping"/>
      </w:r>
      <w:r>
        <w:rPr>
          <w:sz w:val="18"/>
        </w:rPr>
        <w:t xml:space="preserve">                "tcsSgstRefunded": 0.00,</w:t>
      </w:r>
      <w:r>
        <w:rPr>
          <w:sz w:val="18"/>
        </w:rPr>
        <w:br w:type="textWrapping"/>
      </w:r>
      <w:r>
        <w:rPr>
          <w:sz w:val="18"/>
        </w:rPr>
        <w:t xml:space="preserve">                "tcsCgstRefunded": 0.00,</w:t>
      </w:r>
      <w:r>
        <w:rPr>
          <w:sz w:val="18"/>
        </w:rPr>
        <w:br w:type="textWrapping"/>
      </w:r>
      <w:r>
        <w:rPr>
          <w:sz w:val="18"/>
        </w:rPr>
        <w:t xml:space="preserve">                "salesTaxWithheld": 0.00,</w:t>
      </w:r>
      <w:r>
        <w:rPr>
          <w:sz w:val="18"/>
        </w:rPr>
        <w:br w:type="textWrapping"/>
      </w:r>
      <w:r>
        <w:rPr>
          <w:sz w:val="18"/>
        </w:rPr>
        <w:t xml:space="preserve">                "refundTaxWithheld": 0.00,</w:t>
      </w:r>
      <w:r>
        <w:rPr>
          <w:sz w:val="18"/>
        </w:rPr>
        <w:br w:type="textWrapping"/>
      </w:r>
      <w:r>
        <w:rPr>
          <w:sz w:val="18"/>
        </w:rPr>
        <w:t xml:space="preserve">                "tdsSection194ONet": 0.00,</w:t>
      </w:r>
      <w:r>
        <w:rPr>
          <w:sz w:val="18"/>
        </w:rPr>
        <w:br w:type="textWrapping"/>
      </w:r>
      <w:r>
        <w:rPr>
          <w:sz w:val="18"/>
        </w:rPr>
        <w:t xml:space="preserve">                "customOrderFee": 0.00,</w:t>
      </w:r>
      <w:r>
        <w:rPr>
          <w:sz w:val="18"/>
        </w:rPr>
        <w:br w:type="textWrapping"/>
      </w:r>
      <w:r>
        <w:rPr>
          <w:sz w:val="18"/>
        </w:rPr>
        <w:t xml:space="preserve">                "customOrderFeePrincipal": null,</w:t>
      </w:r>
      <w:r>
        <w:rPr>
          <w:sz w:val="18"/>
        </w:rPr>
        <w:br w:type="textWrapping"/>
      </w:r>
      <w:r>
        <w:rPr>
          <w:sz w:val="18"/>
        </w:rPr>
        <w:t xml:space="preserve">                "customOrderFeeCommission": null,</w:t>
      </w:r>
      <w:r>
        <w:rPr>
          <w:sz w:val="18"/>
        </w:rPr>
        <w:br w:type="textWrapping"/>
      </w:r>
      <w:r>
        <w:rPr>
          <w:sz w:val="18"/>
        </w:rPr>
        <w:t xml:space="preserve">                "cgPrice": 0.00,</w:t>
      </w:r>
      <w:r>
        <w:rPr>
          <w:sz w:val="18"/>
        </w:rPr>
        <w:br w:type="textWrapping"/>
      </w:r>
      <w:r>
        <w:rPr>
          <w:sz w:val="18"/>
        </w:rPr>
        <w:t xml:space="preserve">                "hasCgPriceDetail": 0,</w:t>
      </w:r>
      <w:r>
        <w:rPr>
          <w:sz w:val="18"/>
        </w:rPr>
        <w:br w:type="textWrapping"/>
      </w:r>
      <w:r>
        <w:rPr>
          <w:sz w:val="18"/>
        </w:rPr>
        <w:t xml:space="preserve">                "hasCgTransportCostsDetail": 0,</w:t>
      </w:r>
      <w:r>
        <w:rPr>
          <w:sz w:val="18"/>
        </w:rPr>
        <w:br w:type="textWrapping"/>
      </w:r>
      <w:r>
        <w:rPr>
          <w:sz w:val="18"/>
        </w:rPr>
        <w:t xml:space="preserve">                "cgUnitPrice": 0.00,</w:t>
      </w:r>
      <w:r>
        <w:rPr>
          <w:sz w:val="18"/>
        </w:rPr>
        <w:br w:type="textWrapping"/>
      </w:r>
      <w:r>
        <w:rPr>
          <w:sz w:val="18"/>
        </w:rPr>
        <w:t xml:space="preserve">                "proportionOfCg": 0.0000,</w:t>
      </w:r>
      <w:r>
        <w:rPr>
          <w:sz w:val="18"/>
        </w:rPr>
        <w:br w:type="textWrapping"/>
      </w:r>
      <w:r>
        <w:rPr>
          <w:sz w:val="18"/>
        </w:rPr>
        <w:t xml:space="preserve">                "cgTransportCosts": 0.00,</w:t>
      </w:r>
      <w:r>
        <w:rPr>
          <w:sz w:val="18"/>
        </w:rPr>
        <w:br w:type="textWrapping"/>
      </w:r>
      <w:r>
        <w:rPr>
          <w:sz w:val="18"/>
        </w:rPr>
        <w:t xml:space="preserve">                "firstTripUnitPrice": 0.00,</w:t>
      </w:r>
      <w:r>
        <w:rPr>
          <w:sz w:val="18"/>
        </w:rPr>
        <w:br w:type="textWrapping"/>
      </w:r>
      <w:r>
        <w:rPr>
          <w:sz w:val="18"/>
        </w:rPr>
        <w:t xml:space="preserve">                "proportionOfCgTransport": 0.0000,</w:t>
      </w:r>
      <w:r>
        <w:rPr>
          <w:sz w:val="18"/>
        </w:rPr>
        <w:br w:type="textWrapping"/>
      </w:r>
      <w:r>
        <w:rPr>
          <w:sz w:val="18"/>
        </w:rPr>
        <w:t xml:space="preserve">                "cgOtherCostsTotal": 0.00,</w:t>
      </w:r>
      <w:r>
        <w:rPr>
          <w:sz w:val="18"/>
        </w:rPr>
        <w:br w:type="textWrapping"/>
      </w:r>
      <w:r>
        <w:rPr>
          <w:sz w:val="18"/>
        </w:rPr>
        <w:t xml:space="preserve">                "cgOtherUnitCosts": 0.00,</w:t>
      </w:r>
      <w:r>
        <w:rPr>
          <w:sz w:val="18"/>
        </w:rPr>
        <w:br w:type="textWrapping"/>
      </w:r>
      <w:r>
        <w:rPr>
          <w:sz w:val="18"/>
        </w:rPr>
        <w:t xml:space="preserve">                "hasCgOtherCostsDetail": 0,</w:t>
      </w:r>
      <w:r>
        <w:rPr>
          <w:sz w:val="18"/>
        </w:rPr>
        <w:br w:type="textWrapping"/>
      </w:r>
      <w:r>
        <w:rPr>
          <w:sz w:val="18"/>
        </w:rPr>
        <w:t xml:space="preserve">                "proportionOfCgOtherCosts": 0.0000,</w:t>
      </w:r>
      <w:r>
        <w:rPr>
          <w:sz w:val="18"/>
        </w:rPr>
        <w:br w:type="textWrapping"/>
      </w:r>
      <w:r>
        <w:rPr>
          <w:sz w:val="18"/>
        </w:rPr>
        <w:t xml:space="preserve">                "totalCost": 0.00,</w:t>
      </w:r>
      <w:r>
        <w:rPr>
          <w:sz w:val="18"/>
        </w:rPr>
        <w:br w:type="textWrapping"/>
      </w:r>
      <w:r>
        <w:rPr>
          <w:sz w:val="18"/>
        </w:rPr>
        <w:t xml:space="preserve">                "proportionOfTotalCost": 0.0000,</w:t>
      </w:r>
      <w:r>
        <w:rPr>
          <w:sz w:val="18"/>
        </w:rPr>
        <w:br w:type="textWrapping"/>
      </w:r>
      <w:r>
        <w:rPr>
          <w:sz w:val="18"/>
        </w:rPr>
        <w:t xml:space="preserve">                "grossProfit": 6.96,</w:t>
      </w:r>
      <w:r>
        <w:rPr>
          <w:sz w:val="18"/>
        </w:rPr>
        <w:br w:type="textWrapping"/>
      </w:r>
      <w:r>
        <w:rPr>
          <w:sz w:val="18"/>
        </w:rPr>
        <w:t xml:space="preserve">                "grossProfitWithTax": 6.96,</w:t>
      </w:r>
      <w:r>
        <w:rPr>
          <w:sz w:val="18"/>
        </w:rPr>
        <w:br w:type="textWrapping"/>
      </w:r>
      <w:r>
        <w:rPr>
          <w:sz w:val="18"/>
        </w:rPr>
        <w:t xml:space="preserve">                "grossRate": 0.0000,</w:t>
      </w:r>
      <w:r>
        <w:rPr>
          <w:sz w:val="18"/>
        </w:rPr>
        <w:br w:type="textWrapping"/>
      </w:r>
      <w:r>
        <w:rPr>
          <w:sz w:val="18"/>
        </w:rPr>
        <w:t xml:space="preserve">                "grossRateWithTax": 0.0000,</w:t>
      </w:r>
      <w:r>
        <w:rPr>
          <w:sz w:val="18"/>
        </w:rPr>
        <w:br w:type="textWrapping"/>
      </w:r>
      <w:r>
        <w:rPr>
          <w:sz w:val="18"/>
        </w:rPr>
        <w:t xml:space="preserve">                "taxCollectedGiftWrap": 0.00,</w:t>
      </w:r>
      <w:r>
        <w:rPr>
          <w:sz w:val="18"/>
        </w:rPr>
        <w:br w:type="textWrapping"/>
      </w:r>
      <w:r>
        <w:rPr>
          <w:sz w:val="18"/>
        </w:rPr>
        <w:t xml:space="preserve">                "taxCollectedShipping": 0.00,</w:t>
      </w:r>
      <w:r>
        <w:rPr>
          <w:sz w:val="18"/>
        </w:rPr>
        <w:br w:type="textWrapping"/>
      </w:r>
      <w:r>
        <w:rPr>
          <w:sz w:val="18"/>
        </w:rPr>
        <w:t xml:space="preserve">                "taxCollectedDiscount": 0.00,</w:t>
      </w:r>
      <w:r>
        <w:rPr>
          <w:sz w:val="18"/>
        </w:rPr>
        <w:br w:type="textWrapping"/>
      </w:r>
      <w:r>
        <w:rPr>
          <w:sz w:val="18"/>
        </w:rPr>
        <w:t xml:space="preserve">                "taxCollectedProduct": 0.00,</w:t>
      </w:r>
      <w:r>
        <w:rPr>
          <w:sz w:val="18"/>
        </w:rPr>
        <w:br w:type="textWrapping"/>
      </w:r>
      <w:r>
        <w:rPr>
          <w:sz w:val="18"/>
        </w:rPr>
        <w:t xml:space="preserve">                "taxRefundedGiftWrap": 0.00,</w:t>
      </w:r>
      <w:r>
        <w:rPr>
          <w:sz w:val="18"/>
        </w:rPr>
        <w:br w:type="textWrapping"/>
      </w:r>
      <w:r>
        <w:rPr>
          <w:sz w:val="18"/>
        </w:rPr>
        <w:t xml:space="preserve">                "taxRefundedShipping": 0.00,</w:t>
      </w:r>
      <w:r>
        <w:rPr>
          <w:sz w:val="18"/>
        </w:rPr>
        <w:br w:type="textWrapping"/>
      </w:r>
      <w:r>
        <w:rPr>
          <w:sz w:val="18"/>
        </w:rPr>
        <w:t xml:space="preserve">                "taxRefundedDiscount": 0.00,</w:t>
      </w:r>
      <w:r>
        <w:rPr>
          <w:sz w:val="18"/>
        </w:rPr>
        <w:br w:type="textWrapping"/>
      </w:r>
      <w:r>
        <w:rPr>
          <w:sz w:val="18"/>
        </w:rPr>
        <w:t xml:space="preserve">                "taxRefundedProduct": 0.00,</w:t>
      </w:r>
      <w:r>
        <w:rPr>
          <w:sz w:val="18"/>
        </w:rPr>
        <w:br w:type="textWrapping"/>
      </w:r>
      <w:r>
        <w:rPr>
          <w:sz w:val="18"/>
        </w:rPr>
        <w:t xml:space="preserve">                "alarmInfo": null,</w:t>
      </w:r>
      <w:r>
        <w:rPr>
          <w:sz w:val="18"/>
        </w:rPr>
        <w:br w:type="textWrapping"/>
      </w:r>
      <w:r>
        <w:rPr>
          <w:sz w:val="18"/>
        </w:rPr>
        <w:t xml:space="preserve">                "estimateFeeStr": [</w:t>
      </w:r>
      <w:r>
        <w:rPr>
          <w:sz w:val="18"/>
        </w:rPr>
        <w:br w:type="textWrapping"/>
      </w:r>
      <w:r>
        <w:rPr>
          <w:sz w:val="18"/>
        </w:rPr>
        <w:t xml:space="preserve">                    {</w:t>
      </w:r>
      <w:r>
        <w:rPr>
          <w:sz w:val="18"/>
        </w:rPr>
        <w:br w:type="textWrapping"/>
      </w:r>
      <w:r>
        <w:rPr>
          <w:sz w:val="18"/>
        </w:rPr>
        <w:t xml:space="preserve">                        "id": "1588209802482106369",</w:t>
      </w:r>
      <w:r>
        <w:rPr>
          <w:sz w:val="18"/>
        </w:rPr>
        <w:br w:type="textWrapping"/>
      </w:r>
      <w:r>
        <w:rPr>
          <w:sz w:val="18"/>
        </w:rPr>
        <w:t xml:space="preserve">                        "name": null,</w:t>
      </w:r>
      <w:r>
        <w:rPr>
          <w:sz w:val="18"/>
        </w:rPr>
        <w:br w:type="textWrapping"/>
      </w:r>
      <w:r>
        <w:rPr>
          <w:sz w:val="18"/>
        </w:rPr>
        <w:t xml:space="preserve">                        "amount": 6.66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"id": "1648333881296068609",</w:t>
      </w:r>
      <w:r>
        <w:rPr>
          <w:sz w:val="18"/>
        </w:rPr>
        <w:br w:type="textWrapping"/>
      </w:r>
      <w:r>
        <w:rPr>
          <w:sz w:val="18"/>
        </w:rPr>
        <w:t xml:space="preserve">                        "name": null,</w:t>
      </w:r>
      <w:r>
        <w:rPr>
          <w:sz w:val="18"/>
        </w:rPr>
        <w:br w:type="textWrapping"/>
      </w:r>
      <w:r>
        <w:rPr>
          <w:sz w:val="18"/>
        </w:rPr>
        <w:t xml:space="preserve">                        "amount": 0.32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514A6A6">
      <w:r>
        <w:rPr>
          <w:sz w:val="18"/>
        </w:rPr>
        <w:t>---</w:t>
      </w:r>
    </w:p>
    <w:p w14:paraId="3DC34AE2">
      <w:pPr>
        <w:pStyle w:val="4"/>
      </w:pPr>
      <w:bookmarkStart w:id="2603" w:name="_Toc23240"/>
      <w:r>
        <w:t>查询FBA长期仓储费</w:t>
      </w:r>
      <w:bookmarkEnd w:id="2603"/>
    </w:p>
    <w:p w14:paraId="61AA9A23">
      <w:r>
        <w:rPr>
          <w:sz w:val="18"/>
        </w:rPr>
        <w:t>- Source path: docs/Statistics/FBAStorageFeeLongTerm</w:t>
      </w:r>
      <w:r>
        <w:rPr>
          <w:sz w:val="18"/>
        </w:rPr>
        <w:br w:type="textWrapping"/>
      </w:r>
      <w:r>
        <w:rPr>
          <w:sz w:val="18"/>
        </w:rPr>
        <w:t>- Source URL: https://apidoc.lingxing.com/docs/Statistics/FBAStorageFeeLongTerm.md</w:t>
      </w:r>
    </w:p>
    <w:p w14:paraId="7F2F02DE">
      <w:r>
        <w:rPr>
          <w:sz w:val="18"/>
        </w:rPr>
        <w:t># 查询FBA长期仓储费</w:t>
      </w:r>
      <w:r>
        <w:rPr>
          <w:sz w:val="18"/>
        </w:rPr>
        <w:br w:type="textWrapping"/>
      </w:r>
      <w:r>
        <w:rPr>
          <w:sz w:val="18"/>
        </w:rPr>
        <w:t>查询FBA仓库长期仓储费数据</w:t>
      </w:r>
    </w:p>
    <w:p w14:paraId="69469A04">
      <w:pPr>
        <w:pStyle w:val="4"/>
      </w:pPr>
      <w:bookmarkStart w:id="2604" w:name="_Toc14748"/>
      <w:r>
        <w:t>接口信息</w:t>
      </w:r>
      <w:bookmarkEnd w:id="2604"/>
    </w:p>
    <w:p w14:paraId="1E4CE569">
      <w:pPr>
        <w:pStyle w:val="4"/>
      </w:pPr>
      <w:bookmarkStart w:id="2605" w:name="_Toc6884"/>
      <w:r>
        <w:t>请求参数</w:t>
      </w:r>
      <w:bookmarkEnd w:id="2605"/>
    </w:p>
    <w:p w14:paraId="1DACC316">
      <w:pPr>
        <w:pStyle w:val="4"/>
      </w:pPr>
      <w:bookmarkStart w:id="2606" w:name="_Toc3506"/>
      <w:r>
        <w:t>请求示例</w:t>
      </w:r>
      <w:bookmarkEnd w:id="2606"/>
    </w:p>
    <w:p w14:paraId="54881582">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335F694F">
      <w:pPr>
        <w:pStyle w:val="4"/>
      </w:pPr>
      <w:bookmarkStart w:id="2607" w:name="_Toc389"/>
      <w:r>
        <w:t>返回结果</w:t>
      </w:r>
      <w:bookmarkEnd w:id="2607"/>
    </w:p>
    <w:p w14:paraId="5ED8657C">
      <w:r>
        <w:rPr>
          <w:sz w:val="18"/>
        </w:rPr>
        <w:t>Json Object</w:t>
      </w:r>
    </w:p>
    <w:p w14:paraId="29E90D72">
      <w:pPr>
        <w:pStyle w:val="4"/>
      </w:pPr>
      <w:bookmarkStart w:id="2608" w:name="_Toc20679"/>
      <w:r>
        <w:t>返回成功示例</w:t>
      </w:r>
      <w:bookmarkEnd w:id="2608"/>
    </w:p>
    <w:p w14:paraId="2EF757B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"FB044F29-4928-B5EB-CB23-1EAE8E20603B",</w:t>
      </w:r>
      <w:r>
        <w:rPr>
          <w:sz w:val="18"/>
        </w:rPr>
        <w:br w:type="textWrapping"/>
      </w:r>
      <w:r>
        <w:rPr>
          <w:sz w:val="18"/>
        </w:rPr>
        <w:t xml:space="preserve">    "response_time": "2024-08-08 19:51:22",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"snapshot_date": "2022-10-15T08:00:00+00:00",</w:t>
      </w:r>
      <w:r>
        <w:rPr>
          <w:sz w:val="18"/>
        </w:rPr>
        <w:br w:type="textWrapping"/>
      </w:r>
      <w:r>
        <w:rPr>
          <w:sz w:val="18"/>
        </w:rPr>
        <w:t xml:space="preserve">            "snapshot_date_timestamp": 1665820800,</w:t>
      </w:r>
      <w:r>
        <w:rPr>
          <w:sz w:val="18"/>
        </w:rPr>
        <w:br w:type="textWrapping"/>
      </w:r>
      <w:r>
        <w:rPr>
          <w:sz w:val="18"/>
        </w:rPr>
        <w:t xml:space="preserve">            "sku": "BPE-14-1",</w:t>
      </w:r>
      <w:r>
        <w:rPr>
          <w:sz w:val="18"/>
        </w:rPr>
        <w:br w:type="textWrapping"/>
      </w:r>
      <w:r>
        <w:rPr>
          <w:sz w:val="18"/>
        </w:rPr>
        <w:t xml:space="preserve">            "fnsku": "B09MT9BKGH",</w:t>
      </w:r>
      <w:r>
        <w:rPr>
          <w:sz w:val="18"/>
        </w:rPr>
        <w:br w:type="textWrapping"/>
      </w:r>
      <w:r>
        <w:rPr>
          <w:sz w:val="18"/>
        </w:rPr>
        <w:t xml:space="preserve">            "asin": "B09MT9BKGH",</w:t>
      </w:r>
      <w:r>
        <w:rPr>
          <w:sz w:val="18"/>
        </w:rPr>
        <w:br w:type="textWrapping"/>
      </w:r>
      <w:r>
        <w:rPr>
          <w:sz w:val="18"/>
        </w:rPr>
        <w:t xml:space="preserve">            "product_name": "Love Pearl Bottom Hair Circle Women's High Elastic Hair Binding Rope Jewelry Rubber Band Head Rope Pink kara tao.",</w:t>
      </w:r>
      <w:r>
        <w:rPr>
          <w:sz w:val="18"/>
        </w:rPr>
        <w:br w:type="textWrapping"/>
      </w:r>
      <w:r>
        <w:rPr>
          <w:sz w:val="18"/>
        </w:rPr>
        <w:t xml:space="preserve">            "condition": "Used",</w:t>
      </w:r>
      <w:r>
        <w:rPr>
          <w:sz w:val="18"/>
        </w:rPr>
        <w:br w:type="textWrapping"/>
      </w:r>
      <w:r>
        <w:rPr>
          <w:sz w:val="18"/>
        </w:rPr>
        <w:t xml:space="preserve">            "qty_charged_12_mo_long_term_storage_fee": "0",</w:t>
      </w:r>
      <w:r>
        <w:rPr>
          <w:sz w:val="18"/>
        </w:rPr>
        <w:br w:type="textWrapping"/>
      </w:r>
      <w:r>
        <w:rPr>
          <w:sz w:val="18"/>
        </w:rPr>
        <w:t xml:space="preserve">            "per_unit_volume": "0.0016",</w:t>
      </w:r>
      <w:r>
        <w:rPr>
          <w:sz w:val="18"/>
        </w:rPr>
        <w:br w:type="textWrapping"/>
      </w:r>
      <w:r>
        <w:rPr>
          <w:sz w:val="18"/>
        </w:rPr>
        <w:t xml:space="preserve">            "currency": "USD",</w:t>
      </w:r>
      <w:r>
        <w:rPr>
          <w:sz w:val="18"/>
        </w:rPr>
        <w:br w:type="textWrapping"/>
      </w:r>
      <w:r>
        <w:rPr>
          <w:sz w:val="18"/>
        </w:rPr>
        <w:t xml:space="preserve">            "12_mo_long_terms_storage_fee": "0",</w:t>
      </w:r>
      <w:r>
        <w:rPr>
          <w:sz w:val="18"/>
        </w:rPr>
        <w:br w:type="textWrapping"/>
      </w:r>
      <w:r>
        <w:rPr>
          <w:sz w:val="18"/>
        </w:rPr>
        <w:t xml:space="preserve">            "qty_charged_6_mo_long_term_storage_fee": "1",</w:t>
      </w:r>
      <w:r>
        <w:rPr>
          <w:sz w:val="18"/>
        </w:rPr>
        <w:br w:type="textWrapping"/>
      </w:r>
      <w:r>
        <w:rPr>
          <w:sz w:val="18"/>
        </w:rPr>
        <w:t xml:space="preserve">            "6_mo_long_terms_storage_fee": "0",</w:t>
      </w:r>
      <w:r>
        <w:rPr>
          <w:sz w:val="18"/>
        </w:rPr>
        <w:br w:type="textWrapping"/>
      </w:r>
      <w:r>
        <w:rPr>
          <w:sz w:val="18"/>
        </w:rPr>
        <w:t xml:space="preserve">            "volume_unit": "cubic_feet",</w:t>
      </w:r>
      <w:r>
        <w:rPr>
          <w:sz w:val="18"/>
        </w:rPr>
        <w:br w:type="textWrapping"/>
      </w:r>
      <w:r>
        <w:rPr>
          <w:sz w:val="18"/>
        </w:rPr>
        <w:t xml:space="preserve">            "country": "US",</w:t>
      </w:r>
      <w:r>
        <w:rPr>
          <w:sz w:val="18"/>
        </w:rPr>
        <w:br w:type="textWrapping"/>
      </w:r>
      <w:r>
        <w:rPr>
          <w:sz w:val="18"/>
        </w:rPr>
        <w:t xml:space="preserve">            "is_small_and_light": "",</w:t>
      </w:r>
      <w:r>
        <w:rPr>
          <w:sz w:val="18"/>
        </w:rPr>
        <w:br w:type="textWrapping"/>
      </w:r>
      <w:r>
        <w:rPr>
          <w:sz w:val="18"/>
        </w:rPr>
        <w:t xml:space="preserve">            "enrolled_in_small_and_light": "N"</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"snapshot_date": "2023-04-15T08:00:00+00:00",</w:t>
      </w:r>
      <w:r>
        <w:rPr>
          <w:sz w:val="18"/>
        </w:rPr>
        <w:br w:type="textWrapping"/>
      </w:r>
      <w:r>
        <w:rPr>
          <w:sz w:val="18"/>
        </w:rPr>
        <w:t xml:space="preserve">            "snapshot_date_timestamp": 1681545600,</w:t>
      </w:r>
      <w:r>
        <w:rPr>
          <w:sz w:val="18"/>
        </w:rPr>
        <w:br w:type="textWrapping"/>
      </w:r>
      <w:r>
        <w:rPr>
          <w:sz w:val="18"/>
        </w:rPr>
        <w:t xml:space="preserve">            "sku": "HOLDER001",</w:t>
      </w:r>
      <w:r>
        <w:rPr>
          <w:sz w:val="18"/>
        </w:rPr>
        <w:br w:type="textWrapping"/>
      </w:r>
      <w:r>
        <w:rPr>
          <w:sz w:val="18"/>
        </w:rPr>
        <w:t xml:space="preserve">            "fnsku": "B0BB389BKQ",</w:t>
      </w:r>
      <w:r>
        <w:rPr>
          <w:sz w:val="18"/>
        </w:rPr>
        <w:br w:type="textWrapping"/>
      </w:r>
      <w:r>
        <w:rPr>
          <w:sz w:val="18"/>
        </w:rPr>
        <w:t xml:space="preserve">            "asin": "B0BB389BKQ",</w:t>
      </w:r>
      <w:r>
        <w:rPr>
          <w:sz w:val="18"/>
        </w:rPr>
        <w:br w:type="textWrapping"/>
      </w:r>
      <w:r>
        <w:rPr>
          <w:sz w:val="18"/>
        </w:rPr>
        <w:t xml:space="preserve">            "product_name": "Phone Holder",</w:t>
      </w:r>
      <w:r>
        <w:rPr>
          <w:sz w:val="18"/>
        </w:rPr>
        <w:br w:type="textWrapping"/>
      </w:r>
      <w:r>
        <w:rPr>
          <w:sz w:val="18"/>
        </w:rPr>
        <w:t xml:space="preserve">            "condition": "New",</w:t>
      </w:r>
      <w:r>
        <w:rPr>
          <w:sz w:val="18"/>
        </w:rPr>
        <w:br w:type="textWrapping"/>
      </w:r>
      <w:r>
        <w:rPr>
          <w:sz w:val="18"/>
        </w:rPr>
        <w:t xml:space="preserve">            "qty_charged_12_mo_long_term_storage_fee": "0",</w:t>
      </w:r>
      <w:r>
        <w:rPr>
          <w:sz w:val="18"/>
        </w:rPr>
        <w:br w:type="textWrapping"/>
      </w:r>
      <w:r>
        <w:rPr>
          <w:sz w:val="18"/>
        </w:rPr>
        <w:t xml:space="preserve">            "per_unit_volume": "0.0006",</w:t>
      </w:r>
      <w:r>
        <w:rPr>
          <w:sz w:val="18"/>
        </w:rPr>
        <w:br w:type="textWrapping"/>
      </w:r>
      <w:r>
        <w:rPr>
          <w:sz w:val="18"/>
        </w:rPr>
        <w:t xml:space="preserve">            "currency": "USD",</w:t>
      </w:r>
      <w:r>
        <w:rPr>
          <w:sz w:val="18"/>
        </w:rPr>
        <w:br w:type="textWrapping"/>
      </w:r>
      <w:r>
        <w:rPr>
          <w:sz w:val="18"/>
        </w:rPr>
        <w:t xml:space="preserve">            "12_mo_long_terms_storage_fee": "0",</w:t>
      </w:r>
      <w:r>
        <w:rPr>
          <w:sz w:val="18"/>
        </w:rPr>
        <w:br w:type="textWrapping"/>
      </w:r>
      <w:r>
        <w:rPr>
          <w:sz w:val="18"/>
        </w:rPr>
        <w:t xml:space="preserve">            "qty_charged_6_mo_long_term_storage_fee": "198",</w:t>
      </w:r>
      <w:r>
        <w:rPr>
          <w:sz w:val="18"/>
        </w:rPr>
        <w:br w:type="textWrapping"/>
      </w:r>
      <w:r>
        <w:rPr>
          <w:sz w:val="18"/>
        </w:rPr>
        <w:t xml:space="preserve">            "6_mo_long_terms_storage_fee": "0.14",</w:t>
      </w:r>
      <w:r>
        <w:rPr>
          <w:sz w:val="18"/>
        </w:rPr>
        <w:br w:type="textWrapping"/>
      </w:r>
      <w:r>
        <w:rPr>
          <w:sz w:val="18"/>
        </w:rPr>
        <w:t xml:space="preserve">            "volume_unit": "cubic_feet",</w:t>
      </w:r>
      <w:r>
        <w:rPr>
          <w:sz w:val="18"/>
        </w:rPr>
        <w:br w:type="textWrapping"/>
      </w:r>
      <w:r>
        <w:rPr>
          <w:sz w:val="18"/>
        </w:rPr>
        <w:t xml:space="preserve">            "country": "US",</w:t>
      </w:r>
      <w:r>
        <w:rPr>
          <w:sz w:val="18"/>
        </w:rPr>
        <w:br w:type="textWrapping"/>
      </w:r>
      <w:r>
        <w:rPr>
          <w:sz w:val="18"/>
        </w:rPr>
        <w:t xml:space="preserve">            "is_small_and_light": "",</w:t>
      </w:r>
      <w:r>
        <w:rPr>
          <w:sz w:val="18"/>
        </w:rPr>
        <w:br w:type="textWrapping"/>
      </w:r>
      <w:r>
        <w:rPr>
          <w:sz w:val="18"/>
        </w:rPr>
        <w:t xml:space="preserve">            "enrolled_in_small_and_light":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12</w:t>
      </w:r>
      <w:r>
        <w:rPr>
          <w:sz w:val="18"/>
        </w:rPr>
        <w:br w:type="textWrapping"/>
      </w:r>
      <w:r>
        <w:rPr>
          <w:sz w:val="18"/>
        </w:rPr>
        <w:t>}</w:t>
      </w:r>
      <w:r>
        <w:rPr>
          <w:sz w:val="18"/>
        </w:rPr>
        <w:br w:type="textWrapping"/>
      </w:r>
      <w:r>
        <w:rPr>
          <w:sz w:val="18"/>
        </w:rPr>
        <w:t>```</w:t>
      </w:r>
    </w:p>
    <w:p w14:paraId="5B77C108">
      <w:r>
        <w:rPr>
          <w:sz w:val="18"/>
        </w:rPr>
        <w:t>---</w:t>
      </w:r>
    </w:p>
    <w:p w14:paraId="0BE9115B">
      <w:pPr>
        <w:pStyle w:val="4"/>
      </w:pPr>
      <w:bookmarkStart w:id="2609" w:name="_Toc29830"/>
      <w:r>
        <w:t>查询FBA月仓储费</w:t>
      </w:r>
      <w:bookmarkEnd w:id="2609"/>
    </w:p>
    <w:p w14:paraId="12C2F642">
      <w:r>
        <w:rPr>
          <w:sz w:val="18"/>
        </w:rPr>
        <w:t>- Source path: docs/Statistics/FBAStorageFeeMonth</w:t>
      </w:r>
      <w:r>
        <w:rPr>
          <w:sz w:val="18"/>
        </w:rPr>
        <w:br w:type="textWrapping"/>
      </w:r>
      <w:r>
        <w:rPr>
          <w:sz w:val="18"/>
        </w:rPr>
        <w:t>- Source URL: https://apidoc.lingxing.com/docs/Statistics/FBAStorageFeeMonth.md</w:t>
      </w:r>
    </w:p>
    <w:p w14:paraId="5D66D91D">
      <w:r>
        <w:rPr>
          <w:sz w:val="18"/>
        </w:rPr>
        <w:t># 查询FBA月仓储费</w:t>
      </w:r>
      <w:r>
        <w:rPr>
          <w:sz w:val="18"/>
        </w:rPr>
        <w:br w:type="textWrapping"/>
      </w:r>
      <w:r>
        <w:rPr>
          <w:sz w:val="18"/>
        </w:rPr>
        <w:t>支持查询FBA月仓储费数据</w:t>
      </w:r>
      <w:r>
        <w:rPr>
          <w:sz w:val="18"/>
        </w:rPr>
        <w:br w:type="textWrapping"/>
      </w:r>
      <w:r>
        <w:rPr>
          <w:sz w:val="18"/>
        </w:rPr>
        <w:t>&lt;br&gt;唯一健：sid + fnsku + month_of_charge + fulfillment_center</w:t>
      </w:r>
    </w:p>
    <w:p w14:paraId="435D5016">
      <w:pPr>
        <w:pStyle w:val="4"/>
      </w:pPr>
      <w:bookmarkStart w:id="2610" w:name="_Toc24487"/>
      <w:r>
        <w:t>接口信息</w:t>
      </w:r>
      <w:bookmarkEnd w:id="2610"/>
    </w:p>
    <w:p w14:paraId="688DE11E">
      <w:pPr>
        <w:pStyle w:val="4"/>
      </w:pPr>
      <w:bookmarkStart w:id="2611" w:name="_Toc14938"/>
      <w:r>
        <w:t>请求参数</w:t>
      </w:r>
      <w:bookmarkEnd w:id="2611"/>
    </w:p>
    <w:p w14:paraId="388C36DF">
      <w:pPr>
        <w:pStyle w:val="4"/>
      </w:pPr>
      <w:bookmarkStart w:id="2612" w:name="_Toc14447"/>
      <w:r>
        <w:t>请求示例</w:t>
      </w:r>
      <w:bookmarkEnd w:id="2612"/>
    </w:p>
    <w:p w14:paraId="425F057E">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"month": "2022-10",</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7EC7CD81">
      <w:pPr>
        <w:pStyle w:val="4"/>
      </w:pPr>
      <w:bookmarkStart w:id="2613" w:name="_Toc11348"/>
      <w:r>
        <w:t>返回结果</w:t>
      </w:r>
      <w:bookmarkEnd w:id="2613"/>
    </w:p>
    <w:p w14:paraId="7AA962DD">
      <w:r>
        <w:rPr>
          <w:sz w:val="18"/>
        </w:rPr>
        <w:t>Json Object</w:t>
      </w:r>
    </w:p>
    <w:p w14:paraId="3AA4712E">
      <w:pPr>
        <w:pStyle w:val="4"/>
      </w:pPr>
      <w:bookmarkStart w:id="2614" w:name="_Toc31784"/>
      <w:r>
        <w:t>返回成功示例</w:t>
      </w:r>
      <w:bookmarkEnd w:id="2614"/>
    </w:p>
    <w:p w14:paraId="1776845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"C06A83EF-7A35-E78F-D518-2DFCAFD67114",</w:t>
      </w:r>
      <w:r>
        <w:rPr>
          <w:sz w:val="18"/>
        </w:rPr>
        <w:br w:type="textWrapping"/>
      </w:r>
      <w:r>
        <w:rPr>
          <w:sz w:val="18"/>
        </w:rPr>
        <w:t xml:space="preserve">    "response_time": "2024-08-09 09:27:00",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"asin": "B0BB389BKQ",</w:t>
      </w:r>
      <w:r>
        <w:rPr>
          <w:sz w:val="18"/>
        </w:rPr>
        <w:br w:type="textWrapping"/>
      </w:r>
      <w:r>
        <w:rPr>
          <w:sz w:val="18"/>
        </w:rPr>
        <w:t xml:space="preserve">            "fnsku": "B0BB389BKQ",</w:t>
      </w:r>
      <w:r>
        <w:rPr>
          <w:sz w:val="18"/>
        </w:rPr>
        <w:br w:type="textWrapping"/>
      </w:r>
      <w:r>
        <w:rPr>
          <w:sz w:val="18"/>
        </w:rPr>
        <w:t xml:space="preserve">            "product_name": "Phone Holder",</w:t>
      </w:r>
      <w:r>
        <w:rPr>
          <w:sz w:val="18"/>
        </w:rPr>
        <w:br w:type="textWrapping"/>
      </w:r>
      <w:r>
        <w:rPr>
          <w:sz w:val="18"/>
        </w:rPr>
        <w:t xml:space="preserve">            "fulfillment_center": "AKC1",</w:t>
      </w:r>
      <w:r>
        <w:rPr>
          <w:sz w:val="18"/>
        </w:rPr>
        <w:br w:type="textWrapping"/>
      </w:r>
      <w:r>
        <w:rPr>
          <w:sz w:val="18"/>
        </w:rPr>
        <w:t xml:space="preserve">            "country_code": "US",</w:t>
      </w:r>
      <w:r>
        <w:rPr>
          <w:sz w:val="18"/>
        </w:rPr>
        <w:br w:type="textWrapping"/>
      </w:r>
      <w:r>
        <w:rPr>
          <w:sz w:val="18"/>
        </w:rPr>
        <w:t xml:space="preserve">            "longest_side": "2.44",</w:t>
      </w:r>
      <w:r>
        <w:rPr>
          <w:sz w:val="18"/>
        </w:rPr>
        <w:br w:type="textWrapping"/>
      </w:r>
      <w:r>
        <w:rPr>
          <w:sz w:val="18"/>
        </w:rPr>
        <w:t xml:space="preserve">            "median_side": "1.3",</w:t>
      </w:r>
      <w:r>
        <w:rPr>
          <w:sz w:val="18"/>
        </w:rPr>
        <w:br w:type="textWrapping"/>
      </w:r>
      <w:r>
        <w:rPr>
          <w:sz w:val="18"/>
        </w:rPr>
        <w:t xml:space="preserve">            "shortest_side": "0.35",</w:t>
      </w:r>
      <w:r>
        <w:rPr>
          <w:sz w:val="18"/>
        </w:rPr>
        <w:br w:type="textWrapping"/>
      </w:r>
      <w:r>
        <w:rPr>
          <w:sz w:val="18"/>
        </w:rPr>
        <w:t xml:space="preserve">            "measurement_units": "inches",</w:t>
      </w:r>
      <w:r>
        <w:rPr>
          <w:sz w:val="18"/>
        </w:rPr>
        <w:br w:type="textWrapping"/>
      </w:r>
      <w:r>
        <w:rPr>
          <w:sz w:val="18"/>
        </w:rPr>
        <w:t xml:space="preserve">            "weight": "0.04",</w:t>
      </w:r>
      <w:r>
        <w:rPr>
          <w:sz w:val="18"/>
        </w:rPr>
        <w:br w:type="textWrapping"/>
      </w:r>
      <w:r>
        <w:rPr>
          <w:sz w:val="18"/>
        </w:rPr>
        <w:t xml:space="preserve">            "weight_units": "pounds",</w:t>
      </w:r>
      <w:r>
        <w:rPr>
          <w:sz w:val="18"/>
        </w:rPr>
        <w:br w:type="textWrapping"/>
      </w:r>
      <w:r>
        <w:rPr>
          <w:sz w:val="18"/>
        </w:rPr>
        <w:t xml:space="preserve">            "item_volume": "0.0006",</w:t>
      </w:r>
      <w:r>
        <w:rPr>
          <w:sz w:val="18"/>
        </w:rPr>
        <w:br w:type="textWrapping"/>
      </w:r>
      <w:r>
        <w:rPr>
          <w:sz w:val="18"/>
        </w:rPr>
        <w:t xml:space="preserve">            "volume_units": "cubic feet",</w:t>
      </w:r>
      <w:r>
        <w:rPr>
          <w:sz w:val="18"/>
        </w:rPr>
        <w:br w:type="textWrapping"/>
      </w:r>
      <w:r>
        <w:rPr>
          <w:sz w:val="18"/>
        </w:rPr>
        <w:t xml:space="preserve">            "product_size_tier": "Standard-Size",</w:t>
      </w:r>
      <w:r>
        <w:rPr>
          <w:sz w:val="18"/>
        </w:rPr>
        <w:br w:type="textWrapping"/>
      </w:r>
      <w:r>
        <w:rPr>
          <w:sz w:val="18"/>
        </w:rPr>
        <w:t xml:space="preserve">            "average_quantity_on_hand": "40",</w:t>
      </w:r>
      <w:r>
        <w:rPr>
          <w:sz w:val="18"/>
        </w:rPr>
        <w:br w:type="textWrapping"/>
      </w:r>
      <w:r>
        <w:rPr>
          <w:sz w:val="18"/>
        </w:rPr>
        <w:t xml:space="preserve">            "average_quantity_pending_removal": "0",</w:t>
      </w:r>
      <w:r>
        <w:rPr>
          <w:sz w:val="18"/>
        </w:rPr>
        <w:br w:type="textWrapping"/>
      </w:r>
      <w:r>
        <w:rPr>
          <w:sz w:val="18"/>
        </w:rPr>
        <w:t xml:space="preserve">            "estimated_total_item_volume": "0.0257",</w:t>
      </w:r>
      <w:r>
        <w:rPr>
          <w:sz w:val="18"/>
        </w:rPr>
        <w:br w:type="textWrapping"/>
      </w:r>
      <w:r>
        <w:rPr>
          <w:sz w:val="18"/>
        </w:rPr>
        <w:t xml:space="preserve">            "month_of_charge": "2022-10",</w:t>
      </w:r>
      <w:r>
        <w:rPr>
          <w:sz w:val="18"/>
        </w:rPr>
        <w:br w:type="textWrapping"/>
      </w:r>
      <w:r>
        <w:rPr>
          <w:sz w:val="18"/>
        </w:rPr>
        <w:t xml:space="preserve">            "storage_rate": "2.4",</w:t>
      </w:r>
      <w:r>
        <w:rPr>
          <w:sz w:val="18"/>
        </w:rPr>
        <w:br w:type="textWrapping"/>
      </w:r>
      <w:r>
        <w:rPr>
          <w:sz w:val="18"/>
        </w:rPr>
        <w:t xml:space="preserve">            "currency": "USD",</w:t>
      </w:r>
      <w:r>
        <w:rPr>
          <w:sz w:val="18"/>
        </w:rPr>
        <w:br w:type="textWrapping"/>
      </w:r>
      <w:r>
        <w:rPr>
          <w:sz w:val="18"/>
        </w:rPr>
        <w:t xml:space="preserve">            "estimated_monthly_storage_fee": "0.0614",</w:t>
      </w:r>
      <w:r>
        <w:rPr>
          <w:sz w:val="18"/>
        </w:rPr>
        <w:br w:type="textWrapping"/>
      </w:r>
      <w:r>
        <w:rPr>
          <w:sz w:val="18"/>
        </w:rPr>
        <w:t xml:space="preserve">            "v_uuid": "ff16cbb4-1824-4a77-80a2-7031d1f8a1e4",</w:t>
      </w:r>
      <w:r>
        <w:rPr>
          <w:sz w:val="18"/>
        </w:rPr>
        <w:br w:type="textWrapping"/>
      </w:r>
      <w:r>
        <w:rPr>
          <w:sz w:val="18"/>
        </w:rPr>
        <w:t xml:space="preserve">            "company_id": 90128554873982976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"asin": "B0BB9XV7CW",</w:t>
      </w:r>
      <w:r>
        <w:rPr>
          <w:sz w:val="18"/>
        </w:rPr>
        <w:br w:type="textWrapping"/>
      </w:r>
      <w:r>
        <w:rPr>
          <w:sz w:val="18"/>
        </w:rPr>
        <w:t xml:space="preserve">            "fnsku": "B0BB9XV7CW",</w:t>
      </w:r>
      <w:r>
        <w:rPr>
          <w:sz w:val="18"/>
        </w:rPr>
        <w:br w:type="textWrapping"/>
      </w:r>
      <w:r>
        <w:rPr>
          <w:sz w:val="18"/>
        </w:rPr>
        <w:t xml:space="preserve">            "product_name": "SUPER J Cell Phone Armband Running Armband for Iphone Samsung Sports Phone Holder Waterproof",</w:t>
      </w:r>
      <w:r>
        <w:rPr>
          <w:sz w:val="18"/>
        </w:rPr>
        <w:br w:type="textWrapping"/>
      </w:r>
      <w:r>
        <w:rPr>
          <w:sz w:val="18"/>
        </w:rPr>
        <w:t xml:space="preserve">            "fulfillment_center": "AKC1",</w:t>
      </w:r>
      <w:r>
        <w:rPr>
          <w:sz w:val="18"/>
        </w:rPr>
        <w:br w:type="textWrapping"/>
      </w:r>
      <w:r>
        <w:rPr>
          <w:sz w:val="18"/>
        </w:rPr>
        <w:t xml:space="preserve">            "country_code": "US",</w:t>
      </w:r>
      <w:r>
        <w:rPr>
          <w:sz w:val="18"/>
        </w:rPr>
        <w:br w:type="textWrapping"/>
      </w:r>
      <w:r>
        <w:rPr>
          <w:sz w:val="18"/>
        </w:rPr>
        <w:t xml:space="preserve">            "longest_side": "3.94",</w:t>
      </w:r>
      <w:r>
        <w:rPr>
          <w:sz w:val="18"/>
        </w:rPr>
        <w:br w:type="textWrapping"/>
      </w:r>
      <w:r>
        <w:rPr>
          <w:sz w:val="18"/>
        </w:rPr>
        <w:t xml:space="preserve">            "median_side": "3.94",</w:t>
      </w:r>
      <w:r>
        <w:rPr>
          <w:sz w:val="18"/>
        </w:rPr>
        <w:br w:type="textWrapping"/>
      </w:r>
      <w:r>
        <w:rPr>
          <w:sz w:val="18"/>
        </w:rPr>
        <w:t xml:space="preserve">            "shortest_side": "3.94",</w:t>
      </w:r>
      <w:r>
        <w:rPr>
          <w:sz w:val="18"/>
        </w:rPr>
        <w:br w:type="textWrapping"/>
      </w:r>
      <w:r>
        <w:rPr>
          <w:sz w:val="18"/>
        </w:rPr>
        <w:t xml:space="preserve">            "measurement_units": "inches",</w:t>
      </w:r>
      <w:r>
        <w:rPr>
          <w:sz w:val="18"/>
        </w:rPr>
        <w:br w:type="textWrapping"/>
      </w:r>
      <w:r>
        <w:rPr>
          <w:sz w:val="18"/>
        </w:rPr>
        <w:t xml:space="preserve">            "weight": "0.44",</w:t>
      </w:r>
      <w:r>
        <w:rPr>
          <w:sz w:val="18"/>
        </w:rPr>
        <w:br w:type="textWrapping"/>
      </w:r>
      <w:r>
        <w:rPr>
          <w:sz w:val="18"/>
        </w:rPr>
        <w:t xml:space="preserve">            "weight_units": "pounds",</w:t>
      </w:r>
      <w:r>
        <w:rPr>
          <w:sz w:val="18"/>
        </w:rPr>
        <w:br w:type="textWrapping"/>
      </w:r>
      <w:r>
        <w:rPr>
          <w:sz w:val="18"/>
        </w:rPr>
        <w:t xml:space="preserve">            "item_volume": "0.0353",</w:t>
      </w:r>
      <w:r>
        <w:rPr>
          <w:sz w:val="18"/>
        </w:rPr>
        <w:br w:type="textWrapping"/>
      </w:r>
      <w:r>
        <w:rPr>
          <w:sz w:val="18"/>
        </w:rPr>
        <w:t xml:space="preserve">            "volume_units": "cubic feet",</w:t>
      </w:r>
      <w:r>
        <w:rPr>
          <w:sz w:val="18"/>
        </w:rPr>
        <w:br w:type="textWrapping"/>
      </w:r>
      <w:r>
        <w:rPr>
          <w:sz w:val="18"/>
        </w:rPr>
        <w:t xml:space="preserve">            "product_size_tier": "Standard-Size",</w:t>
      </w:r>
      <w:r>
        <w:rPr>
          <w:sz w:val="18"/>
        </w:rPr>
        <w:br w:type="textWrapping"/>
      </w:r>
      <w:r>
        <w:rPr>
          <w:sz w:val="18"/>
        </w:rPr>
        <w:t xml:space="preserve">            "average_quantity_on_hand": "1",</w:t>
      </w:r>
      <w:r>
        <w:rPr>
          <w:sz w:val="18"/>
        </w:rPr>
        <w:br w:type="textWrapping"/>
      </w:r>
      <w:r>
        <w:rPr>
          <w:sz w:val="18"/>
        </w:rPr>
        <w:t xml:space="preserve">            "average_quantity_pending_removal": "0",</w:t>
      </w:r>
      <w:r>
        <w:rPr>
          <w:sz w:val="18"/>
        </w:rPr>
        <w:br w:type="textWrapping"/>
      </w:r>
      <w:r>
        <w:rPr>
          <w:sz w:val="18"/>
        </w:rPr>
        <w:t xml:space="preserve">            "estimated_total_item_volume": "0.0353",</w:t>
      </w:r>
      <w:r>
        <w:rPr>
          <w:sz w:val="18"/>
        </w:rPr>
        <w:br w:type="textWrapping"/>
      </w:r>
      <w:r>
        <w:rPr>
          <w:sz w:val="18"/>
        </w:rPr>
        <w:t xml:space="preserve">            "month_of_charge": "2022-10",</w:t>
      </w:r>
      <w:r>
        <w:rPr>
          <w:sz w:val="18"/>
        </w:rPr>
        <w:br w:type="textWrapping"/>
      </w:r>
      <w:r>
        <w:rPr>
          <w:sz w:val="18"/>
        </w:rPr>
        <w:t xml:space="preserve">            "storage_rate": "2.4",</w:t>
      </w:r>
      <w:r>
        <w:rPr>
          <w:sz w:val="18"/>
        </w:rPr>
        <w:br w:type="textWrapping"/>
      </w:r>
      <w:r>
        <w:rPr>
          <w:sz w:val="18"/>
        </w:rPr>
        <w:t xml:space="preserve">            "currency": "USD",</w:t>
      </w:r>
      <w:r>
        <w:rPr>
          <w:sz w:val="18"/>
        </w:rPr>
        <w:br w:type="textWrapping"/>
      </w:r>
      <w:r>
        <w:rPr>
          <w:sz w:val="18"/>
        </w:rPr>
        <w:t xml:space="preserve">            "estimated_monthly_storage_fee": "0.0842",</w:t>
      </w:r>
      <w:r>
        <w:rPr>
          <w:sz w:val="18"/>
        </w:rPr>
        <w:br w:type="textWrapping"/>
      </w:r>
      <w:r>
        <w:rPr>
          <w:sz w:val="18"/>
        </w:rPr>
        <w:t xml:space="preserve">            "v_uuid": "67f42f4c-5e32-4c02-8270-4656ecec60f3",</w:t>
      </w:r>
      <w:r>
        <w:rPr>
          <w:sz w:val="18"/>
        </w:rPr>
        <w:br w:type="textWrapping"/>
      </w:r>
      <w:r>
        <w:rPr>
          <w:sz w:val="18"/>
        </w:rPr>
        <w:t xml:space="preserve">            "company_id": 90128554873982976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26</w:t>
      </w:r>
      <w:r>
        <w:rPr>
          <w:sz w:val="18"/>
        </w:rPr>
        <w:br w:type="textWrapping"/>
      </w:r>
      <w:r>
        <w:rPr>
          <w:sz w:val="18"/>
        </w:rPr>
        <w:t>}</w:t>
      </w:r>
      <w:r>
        <w:rPr>
          <w:sz w:val="18"/>
        </w:rPr>
        <w:br w:type="textWrapping"/>
      </w:r>
      <w:r>
        <w:rPr>
          <w:sz w:val="18"/>
        </w:rPr>
        <w:t>```</w:t>
      </w:r>
    </w:p>
    <w:p w14:paraId="198456D1">
      <w:r>
        <w:rPr>
          <w:sz w:val="18"/>
        </w:rPr>
        <w:t>---</w:t>
      </w:r>
    </w:p>
    <w:p w14:paraId="2FF9727F">
      <w:pPr>
        <w:pStyle w:val="4"/>
      </w:pPr>
      <w:bookmarkStart w:id="2615" w:name="_Toc26710"/>
      <w:r>
        <w:t>查询店铺汇总销量</w:t>
      </w:r>
      <w:bookmarkEnd w:id="2615"/>
    </w:p>
    <w:p w14:paraId="1628CBB3">
      <w:r>
        <w:rPr>
          <w:sz w:val="18"/>
        </w:rPr>
        <w:t>- Source path: docs/Statistics/StoreSales</w:t>
      </w:r>
      <w:r>
        <w:rPr>
          <w:sz w:val="18"/>
        </w:rPr>
        <w:br w:type="textWrapping"/>
      </w:r>
      <w:r>
        <w:rPr>
          <w:sz w:val="18"/>
        </w:rPr>
        <w:t>- Source URL: https://apidoc.lingxing.com/docs/Statistics/StoreSales.md</w:t>
      </w:r>
    </w:p>
    <w:p w14:paraId="33693665">
      <w:r>
        <w:rPr>
          <w:sz w:val="18"/>
        </w:rPr>
        <w:t># 查询店铺汇总销量</w:t>
      </w:r>
      <w:r>
        <w:rPr>
          <w:sz w:val="18"/>
        </w:rPr>
        <w:br w:type="textWrapping"/>
      </w:r>
      <w:r>
        <w:rPr>
          <w:sz w:val="18"/>
        </w:rPr>
        <w:t>支持按店铺维度查询店铺销量、销售额</w:t>
      </w:r>
    </w:p>
    <w:p w14:paraId="78CB3822">
      <w:pPr>
        <w:pStyle w:val="4"/>
      </w:pPr>
      <w:bookmarkStart w:id="2616" w:name="_Toc25831"/>
      <w:r>
        <w:t>接口信息</w:t>
      </w:r>
      <w:bookmarkEnd w:id="2616"/>
    </w:p>
    <w:p w14:paraId="6D067E75">
      <w:pPr>
        <w:pStyle w:val="4"/>
      </w:pPr>
      <w:bookmarkStart w:id="2617" w:name="_Toc24763"/>
      <w:r>
        <w:t>请求参数</w:t>
      </w:r>
      <w:bookmarkEnd w:id="2617"/>
    </w:p>
    <w:p w14:paraId="32F68DE7">
      <w:pPr>
        <w:pStyle w:val="4"/>
      </w:pPr>
      <w:bookmarkStart w:id="2618" w:name="_Toc8954"/>
      <w:r>
        <w:t>请求示例</w:t>
      </w:r>
      <w:bookmarkEnd w:id="2618"/>
    </w:p>
    <w:p w14:paraId="2D99D543">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13C35226">
      <w:pPr>
        <w:pStyle w:val="4"/>
      </w:pPr>
      <w:bookmarkStart w:id="2619" w:name="_Toc4987"/>
      <w:r>
        <w:t>返回结果</w:t>
      </w:r>
      <w:bookmarkEnd w:id="2619"/>
    </w:p>
    <w:p w14:paraId="529CE5D0">
      <w:r>
        <w:rPr>
          <w:sz w:val="18"/>
        </w:rPr>
        <w:t>Json Object</w:t>
      </w:r>
    </w:p>
    <w:p w14:paraId="54ED15A5">
      <w:pPr>
        <w:pStyle w:val="4"/>
      </w:pPr>
      <w:bookmarkStart w:id="2620" w:name="_Toc21230"/>
      <w:r>
        <w:t>返回成功示例</w:t>
      </w:r>
      <w:bookmarkEnd w:id="2620"/>
    </w:p>
    <w:p w14:paraId="5C1DAB0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"4B614F7A-C1C1-BBCF-CCBB-700EACE909E4",</w:t>
      </w:r>
      <w:r>
        <w:rPr>
          <w:sz w:val="18"/>
        </w:rPr>
        <w:br w:type="textWrapping"/>
      </w:r>
      <w:r>
        <w:rPr>
          <w:sz w:val="18"/>
        </w:rPr>
        <w:t xml:space="preserve">    "response_time": "2024-08-09 09:29:38",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"r_date": "2023-05-23",</w:t>
      </w:r>
      <w:r>
        <w:rPr>
          <w:sz w:val="18"/>
        </w:rPr>
        <w:br w:type="textWrapping"/>
      </w:r>
      <w:r>
        <w:rPr>
          <w:sz w:val="18"/>
        </w:rPr>
        <w:t xml:space="preserve">            "seller_sku": "HOLDER001",</w:t>
      </w:r>
      <w:r>
        <w:rPr>
          <w:sz w:val="18"/>
        </w:rPr>
        <w:br w:type="textWrapping"/>
      </w:r>
      <w:r>
        <w:rPr>
          <w:sz w:val="18"/>
        </w:rPr>
        <w:t xml:space="preserve">            "asin": "B0BB389BKQ",</w:t>
      </w:r>
      <w:r>
        <w:rPr>
          <w:sz w:val="18"/>
        </w:rPr>
        <w:br w:type="textWrapping"/>
      </w:r>
      <w:r>
        <w:rPr>
          <w:sz w:val="18"/>
        </w:rPr>
        <w:t xml:space="preserve">            "product_name": "NP Phone Holder",</w:t>
      </w:r>
      <w:r>
        <w:rPr>
          <w:sz w:val="18"/>
        </w:rPr>
        <w:br w:type="textWrapping"/>
      </w:r>
      <w:r>
        <w:rPr>
          <w:sz w:val="18"/>
        </w:rPr>
        <w:t xml:space="preserve">            "currency_code": "USD",</w:t>
      </w:r>
      <w:r>
        <w:rPr>
          <w:sz w:val="18"/>
        </w:rPr>
        <w:br w:type="textWrapping"/>
      </w:r>
      <w:r>
        <w:rPr>
          <w:sz w:val="18"/>
        </w:rPr>
        <w:t xml:space="preserve">            "order_items": 0,</w:t>
      </w:r>
      <w:r>
        <w:rPr>
          <w:sz w:val="18"/>
        </w:rPr>
        <w:br w:type="textWrapping"/>
      </w:r>
      <w:r>
        <w:rPr>
          <w:sz w:val="18"/>
        </w:rPr>
        <w:t xml:space="preserve">            "volume": 0,</w:t>
      </w:r>
      <w:r>
        <w:rPr>
          <w:sz w:val="18"/>
        </w:rPr>
        <w:br w:type="textWrapping"/>
      </w:r>
      <w:r>
        <w:rPr>
          <w:sz w:val="18"/>
        </w:rPr>
        <w:t xml:space="preserve">            "amount":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"2022-06-23",</w:t>
      </w:r>
      <w:r>
        <w:rPr>
          <w:sz w:val="18"/>
        </w:rPr>
        <w:br w:type="textWrapping"/>
      </w:r>
      <w:r>
        <w:rPr>
          <w:sz w:val="18"/>
        </w:rPr>
        <w:t xml:space="preserve">            "seller_sku": "Hair-Ties-P0360",</w:t>
      </w:r>
      <w:r>
        <w:rPr>
          <w:sz w:val="18"/>
        </w:rPr>
        <w:br w:type="textWrapping"/>
      </w:r>
      <w:r>
        <w:rPr>
          <w:sz w:val="18"/>
        </w:rPr>
        <w:t xml:space="preserve">            "asin": "B0B4WP82TG",</w:t>
      </w:r>
      <w:r>
        <w:rPr>
          <w:sz w:val="18"/>
        </w:rPr>
        <w:br w:type="textWrapping"/>
      </w:r>
      <w:r>
        <w:rPr>
          <w:sz w:val="18"/>
        </w:rPr>
        <w:t xml:space="preserve">            "product_name": "Heart Pearl Black Elastic Hair Ties High Stretch Jewelry Rubber Band Head Rope for Women Girls YiWu HENGFU",</w:t>
      </w:r>
      <w:r>
        <w:rPr>
          <w:sz w:val="18"/>
        </w:rPr>
        <w:br w:type="textWrapping"/>
      </w:r>
      <w:r>
        <w:rPr>
          <w:sz w:val="18"/>
        </w:rPr>
        <w:t xml:space="preserve">            "currency_code": "USD",</w:t>
      </w:r>
      <w:r>
        <w:rPr>
          <w:sz w:val="18"/>
        </w:rPr>
        <w:br w:type="textWrapping"/>
      </w:r>
      <w:r>
        <w:rPr>
          <w:sz w:val="18"/>
        </w:rPr>
        <w:t xml:space="preserve">            "order_items": 1,</w:t>
      </w:r>
      <w:r>
        <w:rPr>
          <w:sz w:val="18"/>
        </w:rPr>
        <w:br w:type="textWrapping"/>
      </w:r>
      <w:r>
        <w:rPr>
          <w:sz w:val="18"/>
        </w:rPr>
        <w:t xml:space="preserve">            "volume": 1,</w:t>
      </w:r>
      <w:r>
        <w:rPr>
          <w:sz w:val="18"/>
        </w:rPr>
        <w:br w:type="textWrapping"/>
      </w:r>
      <w:r>
        <w:rPr>
          <w:sz w:val="18"/>
        </w:rPr>
        <w:t xml:space="preserve">            "amount": "3.99"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"r_date": "2022-12-14",</w:t>
      </w:r>
      <w:r>
        <w:rPr>
          <w:sz w:val="18"/>
        </w:rPr>
        <w:br w:type="textWrapping"/>
      </w:r>
      <w:r>
        <w:rPr>
          <w:sz w:val="18"/>
        </w:rPr>
        <w:t xml:space="preserve">            "seller_sku": "Hair-Ties-P0360",</w:t>
      </w:r>
      <w:r>
        <w:rPr>
          <w:sz w:val="18"/>
        </w:rPr>
        <w:br w:type="textWrapping"/>
      </w:r>
      <w:r>
        <w:rPr>
          <w:sz w:val="18"/>
        </w:rPr>
        <w:t xml:space="preserve">            "asin": "B0B4WP82TG",</w:t>
      </w:r>
      <w:r>
        <w:rPr>
          <w:sz w:val="18"/>
        </w:rPr>
        <w:br w:type="textWrapping"/>
      </w:r>
      <w:r>
        <w:rPr>
          <w:sz w:val="18"/>
        </w:rPr>
        <w:t xml:space="preserve">            "product_name": "Heart Pearl Black Elastic Hair Ties High Stretch Jewelry Rubber Band Head Rope for Women Girls YiWu HENGFU.",</w:t>
      </w:r>
      <w:r>
        <w:rPr>
          <w:sz w:val="18"/>
        </w:rPr>
        <w:br w:type="textWrapping"/>
      </w:r>
      <w:r>
        <w:rPr>
          <w:sz w:val="18"/>
        </w:rPr>
        <w:t xml:space="preserve">            "currency_code": "USD",</w:t>
      </w:r>
      <w:r>
        <w:rPr>
          <w:sz w:val="18"/>
        </w:rPr>
        <w:br w:type="textWrapping"/>
      </w:r>
      <w:r>
        <w:rPr>
          <w:sz w:val="18"/>
        </w:rPr>
        <w:t xml:space="preserve">            "order_items": 0,</w:t>
      </w:r>
      <w:r>
        <w:rPr>
          <w:sz w:val="18"/>
        </w:rPr>
        <w:br w:type="textWrapping"/>
      </w:r>
      <w:r>
        <w:rPr>
          <w:sz w:val="18"/>
        </w:rPr>
        <w:t xml:space="preserve">            "volume": 0,</w:t>
      </w:r>
      <w:r>
        <w:rPr>
          <w:sz w:val="18"/>
        </w:rPr>
        <w:br w:type="textWrapping"/>
      </w:r>
      <w:r>
        <w:rPr>
          <w:sz w:val="18"/>
        </w:rPr>
        <w:t xml:space="preserve">            "amount":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34</w:t>
      </w:r>
      <w:r>
        <w:rPr>
          <w:sz w:val="18"/>
        </w:rPr>
        <w:br w:type="textWrapping"/>
      </w:r>
      <w:r>
        <w:rPr>
          <w:sz w:val="18"/>
        </w:rPr>
        <w:t>}</w:t>
      </w:r>
      <w:r>
        <w:rPr>
          <w:sz w:val="18"/>
        </w:rPr>
        <w:br w:type="textWrapping"/>
      </w:r>
      <w:r>
        <w:rPr>
          <w:sz w:val="18"/>
        </w:rPr>
        <w:t>```</w:t>
      </w:r>
    </w:p>
    <w:p w14:paraId="69219115">
      <w:pPr>
        <w:pStyle w:val="4"/>
      </w:pPr>
      <w:bookmarkStart w:id="2621" w:name="_Toc32161"/>
      <w:r>
        <w:t>附加说明</w:t>
      </w:r>
      <w:bookmarkEnd w:id="2621"/>
    </w:p>
    <w:p w14:paraId="6C7DE83C">
      <w:r>
        <w:rPr>
          <w:sz w:val="18"/>
        </w:rPr>
        <w:t>1. 本接口amount字段汇总的是实际付款的订单，不会汇总状态为Pending的订单，而界面上的数值是包含了预估的，所以会存在与界面不一致的情况</w:t>
      </w:r>
    </w:p>
    <w:p w14:paraId="685399DB">
      <w:r>
        <w:rPr>
          <w:sz w:val="18"/>
        </w:rPr>
        <w:t>---</w:t>
      </w:r>
    </w:p>
    <w:p w14:paraId="104479A4">
      <w:pPr>
        <w:pStyle w:val="4"/>
      </w:pPr>
      <w:bookmarkStart w:id="2622" w:name="_Toc11920"/>
      <w:r>
        <w:t>查询订单利润-MSKU</w:t>
      </w:r>
      <w:bookmarkEnd w:id="2622"/>
    </w:p>
    <w:p w14:paraId="04EB548D">
      <w:r>
        <w:rPr>
          <w:sz w:val="18"/>
        </w:rPr>
        <w:t>- Source path: docs/Finance/OrderProfitListMSKU</w:t>
      </w:r>
      <w:r>
        <w:rPr>
          <w:sz w:val="18"/>
        </w:rPr>
        <w:br w:type="textWrapping"/>
      </w:r>
      <w:r>
        <w:rPr>
          <w:sz w:val="18"/>
        </w:rPr>
        <w:t>- Source URL: https://apidoc.lingxing.com/docs/Finance/OrderProfitListMSKU.md</w:t>
      </w:r>
    </w:p>
    <w:p w14:paraId="2AACFCF3">
      <w:r>
        <w:rPr>
          <w:sz w:val="18"/>
        </w:rPr>
        <w:t># 查询订单利润-MSKU</w:t>
      </w:r>
      <w:r>
        <w:rPr>
          <w:sz w:val="18"/>
        </w:rPr>
        <w:br w:type="textWrapping"/>
      </w:r>
      <w:r>
        <w:rPr>
          <w:sz w:val="18"/>
        </w:rPr>
        <w:t>唯一键说明：sid+msku</w:t>
      </w:r>
    </w:p>
    <w:p w14:paraId="2B06FD21">
      <w:pPr>
        <w:pStyle w:val="4"/>
      </w:pPr>
      <w:bookmarkStart w:id="2623" w:name="_Toc1051"/>
      <w:r>
        <w:t>接口信息</w:t>
      </w:r>
      <w:bookmarkEnd w:id="2623"/>
    </w:p>
    <w:p w14:paraId="5EFC0EF5">
      <w:pPr>
        <w:pStyle w:val="4"/>
      </w:pPr>
      <w:bookmarkStart w:id="2624" w:name="_Toc6180"/>
      <w:r>
        <w:t>请求参数</w:t>
      </w:r>
      <w:bookmarkEnd w:id="2624"/>
    </w:p>
    <w:p w14:paraId="5F9AD4B2">
      <w:pPr>
        <w:pStyle w:val="4"/>
      </w:pPr>
      <w:bookmarkStart w:id="2625" w:name="_Toc29950"/>
      <w:r>
        <w:t>请求cURL示例</w:t>
      </w:r>
      <w:bookmarkEnd w:id="2625"/>
    </w:p>
    <w:p w14:paraId="67C58BED">
      <w:r>
        <w:rPr>
          <w:sz w:val="18"/>
        </w:rPr>
        <w:t>```</w:t>
      </w:r>
      <w:r>
        <w:rPr>
          <w:sz w:val="18"/>
        </w:rPr>
        <w:br w:type="textWrapping"/>
      </w:r>
      <w:r>
        <w:rPr>
          <w:sz w:val="18"/>
        </w:rPr>
        <w:t>curl --location 'https://openapi.lingxing.com/basicOpen/finance/mreport/OrderProfit?access_token=value&amp;timestamp=value&amp;sign=value&amp;app_key=value'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"sids": [113,115],</w:t>
      </w:r>
      <w:r>
        <w:rPr>
          <w:sz w:val="18"/>
        </w:rPr>
        <w:br w:type="textWrapping"/>
      </w:r>
      <w:r>
        <w:rPr>
          <w:sz w:val="18"/>
        </w:rPr>
        <w:t xml:space="preserve">    "startDate": "2023-02-01",</w:t>
      </w:r>
      <w:r>
        <w:rPr>
          <w:sz w:val="18"/>
        </w:rPr>
        <w:br w:type="textWrapping"/>
      </w:r>
      <w:r>
        <w:rPr>
          <w:sz w:val="18"/>
        </w:rPr>
        <w:t xml:space="preserve">    "endDate": "2023-12-05",</w:t>
      </w:r>
      <w:r>
        <w:rPr>
          <w:sz w:val="18"/>
        </w:rPr>
        <w:br w:type="textWrapping"/>
      </w:r>
      <w:r>
        <w:rPr>
          <w:sz w:val="18"/>
        </w:rPr>
        <w:t xml:space="preserve">    "searchField": "asin",</w:t>
      </w:r>
      <w:r>
        <w:rPr>
          <w:sz w:val="18"/>
        </w:rPr>
        <w:br w:type="textWrapping"/>
      </w:r>
      <w:r>
        <w:rPr>
          <w:sz w:val="18"/>
        </w:rPr>
        <w:t xml:space="preserve">    "searchValue": ["B09"],</w:t>
      </w:r>
      <w:r>
        <w:rPr>
          <w:sz w:val="18"/>
        </w:rPr>
        <w:br w:type="textWrapping"/>
      </w:r>
      <w:r>
        <w:rPr>
          <w:sz w:val="18"/>
        </w:rPr>
        <w:t xml:space="preserve">    "currencyCode": "CNY"</w:t>
      </w:r>
      <w:r>
        <w:rPr>
          <w:sz w:val="18"/>
        </w:rPr>
        <w:br w:type="textWrapping"/>
      </w:r>
      <w:r>
        <w:rPr>
          <w:sz w:val="18"/>
        </w:rPr>
        <w:t>}'</w:t>
      </w:r>
      <w:r>
        <w:rPr>
          <w:sz w:val="18"/>
        </w:rPr>
        <w:br w:type="textWrapping"/>
      </w:r>
      <w:r>
        <w:rPr>
          <w:sz w:val="18"/>
        </w:rPr>
        <w:t>```</w:t>
      </w:r>
    </w:p>
    <w:p w14:paraId="1ACD2CAD">
      <w:pPr>
        <w:pStyle w:val="4"/>
      </w:pPr>
      <w:bookmarkStart w:id="2626" w:name="_Toc20159"/>
      <w:r>
        <w:t>返回结果</w:t>
      </w:r>
      <w:bookmarkEnd w:id="2626"/>
    </w:p>
    <w:p w14:paraId="78D70D9E">
      <w:pPr>
        <w:pStyle w:val="4"/>
      </w:pPr>
      <w:bookmarkStart w:id="2627" w:name="_Toc32507"/>
      <w:r>
        <w:t>返回成功示例</w:t>
      </w:r>
      <w:bookmarkEnd w:id="2627"/>
    </w:p>
    <w:p w14:paraId="48452A3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"574FB0B8-FD6E-8D29-91FD-295B55CF5398",</w:t>
      </w:r>
      <w:r>
        <w:rPr>
          <w:sz w:val="18"/>
        </w:rPr>
        <w:br w:type="textWrapping"/>
      </w:r>
      <w:r>
        <w:rPr>
          <w:sz w:val="18"/>
        </w:rPr>
        <w:t xml:space="preserve">    "response_time": "2024-07-31 14:41:25",</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"currency_code": "USD",</w:t>
      </w:r>
      <w:r>
        <w:rPr>
          <w:sz w:val="18"/>
        </w:rPr>
        <w:br w:type="textWrapping"/>
      </w:r>
      <w:r>
        <w:rPr>
          <w:sz w:val="18"/>
        </w:rPr>
        <w:t xml:space="preserve">            "currency_icon": "$",</w:t>
      </w:r>
      <w:r>
        <w:rPr>
          <w:sz w:val="18"/>
        </w:rPr>
        <w:br w:type="textWrapping"/>
      </w:r>
      <w:r>
        <w:rPr>
          <w:sz w:val="18"/>
        </w:rPr>
        <w:t xml:space="preserve">            "gross_profit": "0.00",</w:t>
      </w:r>
      <w:r>
        <w:rPr>
          <w:sz w:val="18"/>
        </w:rPr>
        <w:br w:type="textWrapping"/>
      </w:r>
      <w:r>
        <w:rPr>
          <w:sz w:val="18"/>
        </w:rPr>
        <w:t xml:space="preserve">            "gross_margin": "0.0000",</w:t>
      </w:r>
      <w:r>
        <w:rPr>
          <w:sz w:val="18"/>
        </w:rPr>
        <w:br w:type="textWrapping"/>
      </w:r>
      <w:r>
        <w:rPr>
          <w:sz w:val="18"/>
        </w:rPr>
        <w:t xml:space="preserve">            "avg_gross_profit": "0.00",</w:t>
      </w:r>
      <w:r>
        <w:rPr>
          <w:sz w:val="18"/>
        </w:rPr>
        <w:br w:type="textWrapping"/>
      </w:r>
      <w:r>
        <w:rPr>
          <w:sz w:val="18"/>
        </w:rPr>
        <w:t xml:space="preserve">            "volume": 0,</w:t>
      </w:r>
      <w:r>
        <w:rPr>
          <w:sz w:val="18"/>
        </w:rPr>
        <w:br w:type="textWrapping"/>
      </w:r>
      <w:r>
        <w:rPr>
          <w:sz w:val="18"/>
        </w:rPr>
        <w:t xml:space="preserve">            "replacement_quantity": 0,</w:t>
      </w:r>
      <w:r>
        <w:rPr>
          <w:sz w:val="18"/>
        </w:rPr>
        <w:br w:type="textWrapping"/>
      </w:r>
      <w:r>
        <w:rPr>
          <w:sz w:val="18"/>
        </w:rPr>
        <w:t xml:space="preserve">            "multi_channel_volume": 0,</w:t>
      </w:r>
      <w:r>
        <w:rPr>
          <w:sz w:val="18"/>
        </w:rPr>
        <w:br w:type="textWrapping"/>
      </w:r>
      <w:r>
        <w:rPr>
          <w:sz w:val="18"/>
        </w:rPr>
        <w:t xml:space="preserve">            "ad_sales_amount": "0.00",</w:t>
      </w:r>
      <w:r>
        <w:rPr>
          <w:sz w:val="18"/>
        </w:rPr>
        <w:br w:type="textWrapping"/>
      </w:r>
      <w:r>
        <w:rPr>
          <w:sz w:val="18"/>
        </w:rPr>
        <w:t xml:space="preserve">            "ad_volume": 0,</w:t>
      </w:r>
      <w:r>
        <w:rPr>
          <w:sz w:val="18"/>
        </w:rPr>
        <w:br w:type="textWrapping"/>
      </w:r>
      <w:r>
        <w:rPr>
          <w:sz w:val="18"/>
        </w:rPr>
        <w:t xml:space="preserve">            "amount": "0.00",</w:t>
      </w:r>
      <w:r>
        <w:rPr>
          <w:sz w:val="18"/>
        </w:rPr>
        <w:br w:type="textWrapping"/>
      </w:r>
      <w:r>
        <w:rPr>
          <w:sz w:val="18"/>
        </w:rPr>
        <w:t xml:space="preserve">            "afn_amount": "",</w:t>
      </w:r>
      <w:r>
        <w:rPr>
          <w:sz w:val="18"/>
        </w:rPr>
        <w:br w:type="textWrapping"/>
      </w:r>
      <w:r>
        <w:rPr>
          <w:sz w:val="18"/>
        </w:rPr>
        <w:t xml:space="preserve">            "mfn_amount": "",</w:t>
      </w:r>
      <w:r>
        <w:rPr>
          <w:sz w:val="18"/>
        </w:rPr>
        <w:br w:type="textWrapping"/>
      </w:r>
      <w:r>
        <w:rPr>
          <w:sz w:val="18"/>
        </w:rPr>
        <w:t xml:space="preserve">            "tax_amount": "0.00",</w:t>
      </w:r>
      <w:r>
        <w:rPr>
          <w:sz w:val="18"/>
        </w:rPr>
        <w:br w:type="textWrapping"/>
      </w:r>
      <w:r>
        <w:rPr>
          <w:sz w:val="18"/>
        </w:rPr>
        <w:t xml:space="preserve">            "refund_amount": "0.00",</w:t>
      </w:r>
      <w:r>
        <w:rPr>
          <w:sz w:val="18"/>
        </w:rPr>
        <w:br w:type="textWrapping"/>
      </w:r>
      <w:r>
        <w:rPr>
          <w:sz w:val="18"/>
        </w:rPr>
        <w:t xml:space="preserve">            "refund_amount_rate": "0.00",</w:t>
      </w:r>
      <w:r>
        <w:rPr>
          <w:sz w:val="18"/>
        </w:rPr>
        <w:br w:type="textWrapping"/>
      </w:r>
      <w:r>
        <w:rPr>
          <w:sz w:val="18"/>
        </w:rPr>
        <w:t xml:space="preserve">            "shipping_cost": "0.00",</w:t>
      </w:r>
      <w:r>
        <w:rPr>
          <w:sz w:val="18"/>
        </w:rPr>
        <w:br w:type="textWrapping"/>
      </w:r>
      <w:r>
        <w:rPr>
          <w:sz w:val="18"/>
        </w:rPr>
        <w:t xml:space="preserve">            "promotion_discount": "0.00",</w:t>
      </w:r>
      <w:r>
        <w:rPr>
          <w:sz w:val="18"/>
        </w:rPr>
        <w:br w:type="textWrapping"/>
      </w:r>
      <w:r>
        <w:rPr>
          <w:sz w:val="18"/>
        </w:rPr>
        <w:t xml:space="preserve">            "pm_discount": "",</w:t>
      </w:r>
      <w:r>
        <w:rPr>
          <w:sz w:val="18"/>
        </w:rPr>
        <w:br w:type="textWrapping"/>
      </w:r>
      <w:r>
        <w:rPr>
          <w:sz w:val="18"/>
        </w:rPr>
        <w:t xml:space="preserve">            "sp_discount": "",</w:t>
      </w:r>
      <w:r>
        <w:rPr>
          <w:sz w:val="18"/>
        </w:rPr>
        <w:br w:type="textWrapping"/>
      </w:r>
      <w:r>
        <w:rPr>
          <w:sz w:val="18"/>
        </w:rPr>
        <w:t xml:space="preserve">            "return_quantity": 0,</w:t>
      </w:r>
      <w:r>
        <w:rPr>
          <w:sz w:val="18"/>
        </w:rPr>
        <w:br w:type="textWrapping"/>
      </w:r>
      <w:r>
        <w:rPr>
          <w:sz w:val="18"/>
        </w:rPr>
        <w:t xml:space="preserve">            "return_rate": "0.0000",</w:t>
      </w:r>
      <w:r>
        <w:rPr>
          <w:sz w:val="18"/>
        </w:rPr>
        <w:br w:type="textWrapping"/>
      </w:r>
      <w:r>
        <w:rPr>
          <w:sz w:val="18"/>
        </w:rPr>
        <w:t xml:space="preserve">            "selling_fee": "0.00",</w:t>
      </w:r>
      <w:r>
        <w:rPr>
          <w:sz w:val="18"/>
        </w:rPr>
        <w:br w:type="textWrapping"/>
      </w:r>
      <w:r>
        <w:rPr>
          <w:sz w:val="18"/>
        </w:rPr>
        <w:t xml:space="preserve">            "fulfillment_fee": "0.00",</w:t>
      </w:r>
      <w:r>
        <w:rPr>
          <w:sz w:val="18"/>
        </w:rPr>
        <w:br w:type="textWrapping"/>
      </w:r>
      <w:r>
        <w:rPr>
          <w:sz w:val="18"/>
        </w:rPr>
        <w:t xml:space="preserve">            "other_order_fee": "0.00",</w:t>
      </w:r>
      <w:r>
        <w:rPr>
          <w:sz w:val="18"/>
        </w:rPr>
        <w:br w:type="textWrapping"/>
      </w:r>
      <w:r>
        <w:rPr>
          <w:sz w:val="18"/>
        </w:rPr>
        <w:t xml:space="preserve">            "spend": "0.00",</w:t>
      </w:r>
      <w:r>
        <w:rPr>
          <w:sz w:val="18"/>
        </w:rPr>
        <w:br w:type="textWrapping"/>
      </w:r>
      <w:r>
        <w:rPr>
          <w:sz w:val="18"/>
        </w:rPr>
        <w:t xml:space="preserve">            "ads_sb_cost": "0.00",</w:t>
      </w:r>
      <w:r>
        <w:rPr>
          <w:sz w:val="18"/>
        </w:rPr>
        <w:br w:type="textWrapping"/>
      </w:r>
      <w:r>
        <w:rPr>
          <w:sz w:val="18"/>
        </w:rPr>
        <w:t xml:space="preserve">            "ads_sbv_cost": "0.00",</w:t>
      </w:r>
      <w:r>
        <w:rPr>
          <w:sz w:val="18"/>
        </w:rPr>
        <w:br w:type="textWrapping"/>
      </w:r>
      <w:r>
        <w:rPr>
          <w:sz w:val="18"/>
        </w:rPr>
        <w:t xml:space="preserve">            "ads_sd_cost": "0.00",</w:t>
      </w:r>
      <w:r>
        <w:rPr>
          <w:sz w:val="18"/>
        </w:rPr>
        <w:br w:type="textWrapping"/>
      </w:r>
      <w:r>
        <w:rPr>
          <w:sz w:val="18"/>
        </w:rPr>
        <w:t xml:space="preserve">            "ads_sp_cost": "0.00",</w:t>
      </w:r>
      <w:r>
        <w:rPr>
          <w:sz w:val="18"/>
        </w:rPr>
        <w:br w:type="textWrapping"/>
      </w:r>
      <w:r>
        <w:rPr>
          <w:sz w:val="18"/>
        </w:rPr>
        <w:t xml:space="preserve">            "purchase_costs": "0.00",</w:t>
      </w:r>
      <w:r>
        <w:rPr>
          <w:sz w:val="18"/>
        </w:rPr>
        <w:br w:type="textWrapping"/>
      </w:r>
      <w:r>
        <w:rPr>
          <w:sz w:val="18"/>
        </w:rPr>
        <w:t xml:space="preserve">            "avg_purchase_costs": "0.00",</w:t>
      </w:r>
      <w:r>
        <w:rPr>
          <w:sz w:val="18"/>
        </w:rPr>
        <w:br w:type="textWrapping"/>
      </w:r>
      <w:r>
        <w:rPr>
          <w:sz w:val="18"/>
        </w:rPr>
        <w:t xml:space="preserve">            "logistics_costs": "0.00",</w:t>
      </w:r>
      <w:r>
        <w:rPr>
          <w:sz w:val="18"/>
        </w:rPr>
        <w:br w:type="textWrapping"/>
      </w:r>
      <w:r>
        <w:rPr>
          <w:sz w:val="18"/>
        </w:rPr>
        <w:t xml:space="preserve">            "avg_logistics_costs": "0.00",</w:t>
      </w:r>
      <w:r>
        <w:rPr>
          <w:sz w:val="18"/>
        </w:rPr>
        <w:br w:type="textWrapping"/>
      </w:r>
      <w:r>
        <w:rPr>
          <w:sz w:val="18"/>
        </w:rPr>
        <w:t xml:space="preserve">            "other_costs": "0.00",</w:t>
      </w:r>
      <w:r>
        <w:rPr>
          <w:sz w:val="18"/>
        </w:rPr>
        <w:br w:type="textWrapping"/>
      </w:r>
      <w:r>
        <w:rPr>
          <w:sz w:val="18"/>
        </w:rPr>
        <w:t xml:space="preserve">            "avg_other_costs": "0.00",</w:t>
      </w:r>
      <w:r>
        <w:rPr>
          <w:sz w:val="18"/>
        </w:rPr>
        <w:br w:type="textWrapping"/>
      </w:r>
      <w:r>
        <w:rPr>
          <w:sz w:val="18"/>
        </w:rPr>
        <w:t xml:space="preserve">            "total_costs": "0.00",</w:t>
      </w:r>
      <w:r>
        <w:rPr>
          <w:sz w:val="18"/>
        </w:rPr>
        <w:br w:type="textWrapping"/>
      </w:r>
      <w:r>
        <w:rPr>
          <w:sz w:val="18"/>
        </w:rPr>
        <w:t xml:space="preserve">            "price_list": [</w:t>
      </w:r>
      <w:r>
        <w:rPr>
          <w:sz w:val="18"/>
        </w:rPr>
        <w:br w:type="textWrapping"/>
      </w:r>
      <w:r>
        <w:rPr>
          <w:sz w:val="18"/>
        </w:rPr>
        <w:t xml:space="preserve">                {</w:t>
      </w:r>
      <w:r>
        <w:rPr>
          <w:sz w:val="18"/>
        </w:rPr>
        <w:br w:type="textWrapping"/>
      </w:r>
      <w:r>
        <w:rPr>
          <w:sz w:val="18"/>
        </w:rPr>
        <w:t xml:space="preserve">                    "principal_uids": "10529123",</w:t>
      </w:r>
      <w:r>
        <w:rPr>
          <w:sz w:val="18"/>
        </w:rPr>
        <w:br w:type="textWrapping"/>
      </w:r>
      <w:r>
        <w:rPr>
          <w:sz w:val="18"/>
        </w:rPr>
        <w:t xml:space="preserve">                    "local_sku": "4990a126a7b36350f4916c8f642fa811",</w:t>
      </w:r>
      <w:r>
        <w:rPr>
          <w:sz w:val="18"/>
        </w:rPr>
        <w:br w:type="textWrapping"/>
      </w:r>
      <w:r>
        <w:rPr>
          <w:sz w:val="18"/>
        </w:rPr>
        <w:t xml:space="preserve">                    "item_name": "lingxing amazon product title A8442DB",</w:t>
      </w:r>
      <w:r>
        <w:rPr>
          <w:sz w:val="18"/>
        </w:rPr>
        <w:br w:type="textWrapping"/>
      </w:r>
      <w:r>
        <w:rPr>
          <w:sz w:val="18"/>
        </w:rPr>
        <w:t xml:space="preserve">                    "cate_title": "分类5",</w:t>
      </w:r>
      <w:r>
        <w:rPr>
          <w:sz w:val="18"/>
        </w:rPr>
        <w:br w:type="textWrapping"/>
      </w:r>
      <w:r>
        <w:rPr>
          <w:sz w:val="18"/>
        </w:rPr>
        <w:t xml:space="preserve">                    "local_name": "64fea5cf204b8d40d9b174d12d799a03",</w:t>
      </w:r>
      <w:r>
        <w:rPr>
          <w:sz w:val="18"/>
        </w:rPr>
        <w:br w:type="textWrapping"/>
      </w:r>
      <w:r>
        <w:rPr>
          <w:sz w:val="18"/>
        </w:rPr>
        <w:t xml:space="preserve">                    "sid": "2",</w:t>
      </w:r>
      <w:r>
        <w:rPr>
          <w:sz w:val="18"/>
        </w:rPr>
        <w:br w:type="textWrapping"/>
      </w:r>
      <w:r>
        <w:rPr>
          <w:sz w:val="18"/>
        </w:rPr>
        <w:t xml:space="preserve">                    "is_delete": "1",</w:t>
      </w:r>
      <w:r>
        <w:rPr>
          <w:sz w:val="18"/>
        </w:rPr>
        <w:br w:type="textWrapping"/>
      </w:r>
      <w:r>
        <w:rPr>
          <w:sz w:val="18"/>
        </w:rPr>
        <w:t xml:space="preserve">                    "brand_title": "",</w:t>
      </w:r>
      <w:r>
        <w:rPr>
          <w:sz w:val="18"/>
        </w:rPr>
        <w:br w:type="textWrapping"/>
      </w:r>
      <w:r>
        <w:rPr>
          <w:sz w:val="18"/>
        </w:rPr>
        <w:t xml:space="preserve">                    "volume": 0,</w:t>
      </w:r>
      <w:r>
        <w:rPr>
          <w:sz w:val="18"/>
        </w:rPr>
        <w:br w:type="textWrapping"/>
      </w:r>
      <w:r>
        <w:rPr>
          <w:sz w:val="18"/>
        </w:rPr>
        <w:t xml:space="preserve">                    "small_main_image_url": "",</w:t>
      </w:r>
      <w:r>
        <w:rPr>
          <w:sz w:val="18"/>
        </w:rPr>
        <w:br w:type="textWrapping"/>
      </w:r>
      <w:r>
        <w:rPr>
          <w:sz w:val="18"/>
        </w:rPr>
        <w:t xml:space="preserve">                    "site_url": "",</w:t>
      </w:r>
      <w:r>
        <w:rPr>
          <w:sz w:val="18"/>
        </w:rPr>
        <w:br w:type="textWrapping"/>
      </w:r>
      <w:r>
        <w:rPr>
          <w:sz w:val="18"/>
        </w:rPr>
        <w:t xml:space="preserve">                    "parent_asin": "BFF23E679B",</w:t>
      </w:r>
      <w:r>
        <w:rPr>
          <w:sz w:val="18"/>
        </w:rPr>
        <w:br w:type="textWrapping"/>
      </w:r>
      <w:r>
        <w:rPr>
          <w:sz w:val="18"/>
        </w:rPr>
        <w:t xml:space="preserve">                    "seller_sku": "5ebabc80e8d38aec1ee098fdc6bf99f9",</w:t>
      </w:r>
      <w:r>
        <w:rPr>
          <w:sz w:val="18"/>
        </w:rPr>
        <w:br w:type="textWrapping"/>
      </w:r>
      <w:r>
        <w:rPr>
          <w:sz w:val="18"/>
        </w:rPr>
        <w:t xml:space="preserve">                    "asin": "BFF23E679B",</w:t>
      </w:r>
      <w:r>
        <w:rPr>
          <w:sz w:val="18"/>
        </w:rPr>
        <w:br w:type="textWrapping"/>
      </w:r>
      <w:r>
        <w:rPr>
          <w:sz w:val="18"/>
        </w:rPr>
        <w:t xml:space="preserve">                    "status":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"is_parent": false,</w:t>
      </w:r>
      <w:r>
        <w:rPr>
          <w:sz w:val="18"/>
        </w:rPr>
        <w:br w:type="textWrapping"/>
      </w:r>
      <w:r>
        <w:rPr>
          <w:sz w:val="18"/>
        </w:rPr>
        <w:t xml:space="preserve">            "small_image_url": "",</w:t>
      </w:r>
      <w:r>
        <w:rPr>
          <w:sz w:val="18"/>
        </w:rPr>
        <w:br w:type="textWrapping"/>
      </w:r>
      <w:r>
        <w:rPr>
          <w:sz w:val="18"/>
        </w:rPr>
        <w:t xml:space="preserve">            "parent_asins": [</w:t>
      </w:r>
      <w:r>
        <w:rPr>
          <w:sz w:val="18"/>
        </w:rPr>
        <w:br w:type="textWrapping"/>
      </w:r>
      <w:r>
        <w:rPr>
          <w:sz w:val="18"/>
        </w:rPr>
        <w:t xml:space="preserve">                "BFF23E679B"</w:t>
      </w:r>
      <w:r>
        <w:rPr>
          <w:sz w:val="18"/>
        </w:rPr>
        <w:br w:type="textWrapping"/>
      </w:r>
      <w:r>
        <w:rPr>
          <w:sz w:val="18"/>
        </w:rPr>
        <w:t xml:space="preserve">            ],</w:t>
      </w:r>
      <w:r>
        <w:rPr>
          <w:sz w:val="18"/>
        </w:rPr>
        <w:br w:type="textWrapping"/>
      </w:r>
      <w:r>
        <w:rPr>
          <w:sz w:val="18"/>
        </w:rPr>
        <w:t xml:space="preserve">            "local_infos": [</w:t>
      </w:r>
      <w:r>
        <w:rPr>
          <w:sz w:val="18"/>
        </w:rPr>
        <w:br w:type="textWrapping"/>
      </w:r>
      <w:r>
        <w:rPr>
          <w:sz w:val="18"/>
        </w:rPr>
        <w:t xml:space="preserve">                {</w:t>
      </w:r>
      <w:r>
        <w:rPr>
          <w:sz w:val="18"/>
        </w:rPr>
        <w:br w:type="textWrapping"/>
      </w:r>
      <w:r>
        <w:rPr>
          <w:sz w:val="18"/>
        </w:rPr>
        <w:t xml:space="preserve">                    "local_sku": "4990a126a7b36350f4916c8f642fa811",</w:t>
      </w:r>
      <w:r>
        <w:rPr>
          <w:sz w:val="18"/>
        </w:rPr>
        <w:br w:type="textWrapping"/>
      </w:r>
      <w:r>
        <w:rPr>
          <w:sz w:val="18"/>
        </w:rPr>
        <w:t xml:space="preserve">                    "local_name": "64fea5cf204b8d40d9b174d12d799a03"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"asins": [</w:t>
      </w:r>
      <w:r>
        <w:rPr>
          <w:sz w:val="18"/>
        </w:rPr>
        <w:br w:type="textWrapping"/>
      </w:r>
      <w:r>
        <w:rPr>
          <w:sz w:val="18"/>
        </w:rPr>
        <w:t xml:space="preserve">                {</w:t>
      </w:r>
      <w:r>
        <w:rPr>
          <w:sz w:val="18"/>
        </w:rPr>
        <w:br w:type="textWrapping"/>
      </w:r>
      <w:r>
        <w:rPr>
          <w:sz w:val="18"/>
        </w:rPr>
        <w:t xml:space="preserve">                    "asin_url": "",</w:t>
      </w:r>
      <w:r>
        <w:rPr>
          <w:sz w:val="18"/>
        </w:rPr>
        <w:br w:type="textWrapping"/>
      </w:r>
      <w:r>
        <w:rPr>
          <w:sz w:val="18"/>
        </w:rPr>
        <w:t xml:space="preserve">                    "asin": "BFF23E679B"</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"sids": [</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"item_name": "",</w:t>
      </w:r>
      <w:r>
        <w:rPr>
          <w:sz w:val="18"/>
        </w:rPr>
        <w:br w:type="textWrapping"/>
      </w:r>
      <w:r>
        <w:rPr>
          <w:sz w:val="18"/>
        </w:rPr>
        <w:t xml:space="preserve">            "categories": [</w:t>
      </w:r>
      <w:r>
        <w:rPr>
          <w:sz w:val="18"/>
        </w:rPr>
        <w:br w:type="textWrapping"/>
      </w:r>
      <w:r>
        <w:rPr>
          <w:sz w:val="18"/>
        </w:rPr>
        <w:t xml:space="preserve">                "分类5"</w:t>
      </w:r>
      <w:r>
        <w:rPr>
          <w:sz w:val="18"/>
        </w:rPr>
        <w:br w:type="textWrapping"/>
      </w:r>
      <w:r>
        <w:rPr>
          <w:sz w:val="18"/>
        </w:rPr>
        <w:t xml:space="preserve">            ],</w:t>
      </w:r>
      <w:r>
        <w:rPr>
          <w:sz w:val="18"/>
        </w:rPr>
        <w:br w:type="textWrapping"/>
      </w:r>
      <w:r>
        <w:rPr>
          <w:sz w:val="18"/>
        </w:rPr>
        <w:t xml:space="preserve">            "seller_store_countries": [</w:t>
      </w:r>
      <w:r>
        <w:rPr>
          <w:sz w:val="18"/>
        </w:rPr>
        <w:br w:type="textWrapping"/>
      </w:r>
      <w:r>
        <w:rPr>
          <w:sz w:val="18"/>
        </w:rPr>
        <w:t xml:space="preserve">                {</w:t>
      </w:r>
      <w:r>
        <w:rPr>
          <w:sz w:val="18"/>
        </w:rPr>
        <w:br w:type="textWrapping"/>
      </w:r>
      <w:r>
        <w:rPr>
          <w:sz w:val="18"/>
        </w:rPr>
        <w:t xml:space="preserve">                    "country": "美国",</w:t>
      </w:r>
      <w:r>
        <w:rPr>
          <w:sz w:val="18"/>
        </w:rPr>
        <w:br w:type="textWrapping"/>
      </w:r>
      <w:r>
        <w:rPr>
          <w:sz w:val="18"/>
        </w:rPr>
        <w:t xml:space="preserve">                    "name":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"brands": [</w:t>
      </w:r>
    </w:p>
    <w:p w14:paraId="05D705BC">
      <w:r>
        <w:rPr>
          <w:sz w:val="18"/>
        </w:rPr>
        <w:t>],</w:t>
      </w:r>
      <w:r>
        <w:rPr>
          <w:sz w:val="18"/>
        </w:rPr>
        <w:br w:type="textWrapping"/>
      </w:r>
      <w:r>
        <w:rPr>
          <w:sz w:val="18"/>
        </w:rPr>
        <w:t xml:space="preserve">            "refund_quantity": "",</w:t>
      </w:r>
      <w:r>
        <w:rPr>
          <w:sz w:val="18"/>
        </w:rPr>
        <w:br w:type="textWrapping"/>
      </w:r>
      <w:r>
        <w:rPr>
          <w:sz w:val="18"/>
        </w:rPr>
        <w:t xml:space="preserve">            "principal_names": "",</w:t>
      </w:r>
      <w:r>
        <w:rPr>
          <w:sz w:val="18"/>
        </w:rPr>
        <w:br w:type="textWrapping"/>
      </w:r>
      <w:r>
        <w:rPr>
          <w:sz w:val="18"/>
        </w:rPr>
        <w:t xml:space="preserve">            "ad_sales_amount_sp": "",</w:t>
      </w:r>
      <w:r>
        <w:rPr>
          <w:sz w:val="18"/>
        </w:rPr>
        <w:br w:type="textWrapping"/>
      </w:r>
      <w:r>
        <w:rPr>
          <w:sz w:val="18"/>
        </w:rPr>
        <w:t xml:space="preserve">            "ad_sales_amount_sd": "",</w:t>
      </w:r>
      <w:r>
        <w:rPr>
          <w:sz w:val="18"/>
        </w:rPr>
        <w:br w:type="textWrapping"/>
      </w:r>
      <w:r>
        <w:rPr>
          <w:sz w:val="18"/>
        </w:rPr>
        <w:t xml:space="preserve">            "ad_sales_amount_sb": "",</w:t>
      </w:r>
      <w:r>
        <w:rPr>
          <w:sz w:val="18"/>
        </w:rPr>
        <w:br w:type="textWrapping"/>
      </w:r>
      <w:r>
        <w:rPr>
          <w:sz w:val="18"/>
        </w:rPr>
        <w:t xml:space="preserve">            "ad_sales_amount_sbv": "",</w:t>
      </w:r>
      <w:r>
        <w:rPr>
          <w:sz w:val="18"/>
        </w:rPr>
        <w:br w:type="textWrapping"/>
      </w:r>
      <w:r>
        <w:rPr>
          <w:sz w:val="18"/>
        </w:rPr>
        <w:t xml:space="preserve">            "ad_volume_sp": "",</w:t>
      </w:r>
      <w:r>
        <w:rPr>
          <w:sz w:val="18"/>
        </w:rPr>
        <w:br w:type="textWrapping"/>
      </w:r>
      <w:r>
        <w:rPr>
          <w:sz w:val="18"/>
        </w:rPr>
        <w:t xml:space="preserve">            "ad_volume_sd": "",</w:t>
      </w:r>
      <w:r>
        <w:rPr>
          <w:sz w:val="18"/>
        </w:rPr>
        <w:br w:type="textWrapping"/>
      </w:r>
      <w:r>
        <w:rPr>
          <w:sz w:val="18"/>
        </w:rPr>
        <w:t xml:space="preserve">            "ad_volume_sb": "",</w:t>
      </w:r>
      <w:r>
        <w:rPr>
          <w:sz w:val="18"/>
        </w:rPr>
        <w:br w:type="textWrapping"/>
      </w:r>
      <w:r>
        <w:rPr>
          <w:sz w:val="18"/>
        </w:rPr>
        <w:t xml:space="preserve">            "ad_volume_sbv": "",</w:t>
      </w:r>
      <w:r>
        <w:rPr>
          <w:sz w:val="18"/>
        </w:rPr>
        <w:br w:type="textWrapping"/>
      </w:r>
      <w:r>
        <w:rPr>
          <w:sz w:val="18"/>
        </w:rPr>
        <w:t xml:space="preserve">            "afn_volume": "",</w:t>
      </w:r>
      <w:r>
        <w:rPr>
          <w:sz w:val="18"/>
        </w:rPr>
        <w:br w:type="textWrapping"/>
      </w:r>
      <w:r>
        <w:rPr>
          <w:sz w:val="18"/>
        </w:rPr>
        <w:t xml:space="preserve">            "mfn_volume":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FF81BDC">
      <w:r>
        <w:rPr>
          <w:sz w:val="18"/>
        </w:rPr>
        <w:t>---</w:t>
      </w:r>
    </w:p>
    <w:p w14:paraId="324D34F0">
      <w:pPr>
        <w:pStyle w:val="4"/>
      </w:pPr>
      <w:bookmarkStart w:id="2628" w:name="_Toc19071"/>
      <w:r>
        <w:t>库存报表-本地仓-新报表-汇总</w:t>
      </w:r>
      <w:bookmarkEnd w:id="2628"/>
    </w:p>
    <w:p w14:paraId="19A25210">
      <w:r>
        <w:rPr>
          <w:sz w:val="18"/>
        </w:rPr>
        <w:t>- Source path: docs/Statistics/LocalAggregateListNew</w:t>
      </w:r>
      <w:r>
        <w:rPr>
          <w:sz w:val="18"/>
        </w:rPr>
        <w:br w:type="textWrapping"/>
      </w:r>
      <w:r>
        <w:rPr>
          <w:sz w:val="18"/>
        </w:rPr>
        <w:t>- Source URL: https://apidoc.lingxing.com/docs/Statistics/LocalAggregateListNew.md</w:t>
      </w:r>
    </w:p>
    <w:p w14:paraId="213B1729">
      <w:r>
        <w:rPr>
          <w:sz w:val="18"/>
        </w:rPr>
        <w:t># 库存报表-本地仓-新报表-汇总</w:t>
      </w:r>
    </w:p>
    <w:p w14:paraId="1D22719B">
      <w:pPr>
        <w:pStyle w:val="4"/>
      </w:pPr>
      <w:bookmarkStart w:id="2629" w:name="_Toc21819"/>
      <w:r>
        <w:t>接口信息</w:t>
      </w:r>
      <w:bookmarkEnd w:id="2629"/>
    </w:p>
    <w:p w14:paraId="02DF2D90">
      <w:pPr>
        <w:pStyle w:val="4"/>
      </w:pPr>
      <w:bookmarkStart w:id="2630" w:name="_Toc10077"/>
      <w:r>
        <w:t>请求参数</w:t>
      </w:r>
      <w:bookmarkEnd w:id="2630"/>
    </w:p>
    <w:p w14:paraId="31107E38">
      <w:pPr>
        <w:pStyle w:val="4"/>
      </w:pPr>
      <w:bookmarkStart w:id="2631" w:name="_Toc31658"/>
      <w:r>
        <w:t>请求示例</w:t>
      </w:r>
      <w:bookmarkEnd w:id="2631"/>
    </w:p>
    <w:p w14:paraId="6A6312F0">
      <w:r>
        <w:rPr>
          <w:sz w:val="18"/>
        </w:rPr>
        <w:t>```</w:t>
      </w:r>
      <w:r>
        <w:rPr>
          <w:sz w:val="18"/>
        </w:rPr>
        <w:br w:type="textWrapping"/>
      </w:r>
      <w:r>
        <w:rPr>
          <w:sz w:val="18"/>
        </w:rPr>
        <w:t>{</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"sys_wid": "1694,1688"</w:t>
      </w:r>
      <w:r>
        <w:rPr>
          <w:sz w:val="18"/>
        </w:rPr>
        <w:br w:type="textWrapping"/>
      </w:r>
      <w:r>
        <w:rPr>
          <w:sz w:val="18"/>
        </w:rPr>
        <w:t>}</w:t>
      </w:r>
      <w:r>
        <w:rPr>
          <w:sz w:val="18"/>
        </w:rPr>
        <w:br w:type="textWrapping"/>
      </w:r>
      <w:r>
        <w:rPr>
          <w:sz w:val="18"/>
        </w:rPr>
        <w:t>```</w:t>
      </w:r>
    </w:p>
    <w:p w14:paraId="0C495B33">
      <w:pPr>
        <w:pStyle w:val="4"/>
      </w:pPr>
      <w:bookmarkStart w:id="2632" w:name="_Toc21161"/>
      <w:r>
        <w:t>返回结果</w:t>
      </w:r>
      <w:bookmarkEnd w:id="2632"/>
    </w:p>
    <w:p w14:paraId="056AB170">
      <w:r>
        <w:rPr>
          <w:sz w:val="18"/>
        </w:rPr>
        <w:t>Json Object</w:t>
      </w:r>
    </w:p>
    <w:p w14:paraId="7F3D6C9B">
      <w:pPr>
        <w:pStyle w:val="4"/>
      </w:pPr>
      <w:bookmarkStart w:id="2633" w:name="_Toc8068"/>
      <w:r>
        <w:t>返回成功示例</w:t>
      </w:r>
      <w:bookmarkEnd w:id="2633"/>
    </w:p>
    <w:p w14:paraId="0EFAEAE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w:t>
      </w:r>
      <w:r>
        <w:rPr>
          <w:sz w:val="18"/>
        </w:rPr>
        <w:br w:type="textWrapping"/>
      </w:r>
      <w:r>
        <w:rPr>
          <w:sz w:val="18"/>
        </w:rPr>
        <w:t xml:space="preserve">    "request_id": "BDF6F403-1998-7E7F-62C2-369C15FEE14D",</w:t>
      </w:r>
      <w:r>
        <w:rPr>
          <w:sz w:val="18"/>
        </w:rPr>
        <w:br w:type="textWrapping"/>
      </w:r>
      <w:r>
        <w:rPr>
          <w:sz w:val="18"/>
        </w:rPr>
        <w:t xml:space="preserve">    "response_time": "2022-12-21 18:44:54"</w:t>
      </w:r>
      <w:r>
        <w:rPr>
          <w:sz w:val="18"/>
        </w:rPr>
        <w:br w:type="textWrapping"/>
      </w:r>
      <w:r>
        <w:rPr>
          <w:sz w:val="18"/>
        </w:rPr>
        <w:t xml:space="preserve">    "data":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"gifts_in_cost": 0,</w:t>
      </w:r>
      <w:r>
        <w:rPr>
          <w:sz w:val="18"/>
        </w:rPr>
        <w:br w:type="textWrapping"/>
      </w:r>
      <w:r>
        <w:rPr>
          <w:sz w:val="18"/>
        </w:rPr>
        <w:t xml:space="preserve">        "gifts_in_count": 0,</w:t>
      </w:r>
      <w:r>
        <w:rPr>
          <w:sz w:val="18"/>
        </w:rPr>
        <w:br w:type="textWrapping"/>
      </w:r>
      <w:r>
        <w:rPr>
          <w:sz w:val="18"/>
        </w:rPr>
        <w:t xml:space="preserve">        "day_early_count": 119,</w:t>
      </w:r>
      <w:r>
        <w:rPr>
          <w:sz w:val="18"/>
        </w:rPr>
        <w:br w:type="textWrapping"/>
      </w:r>
      <w:r>
        <w:rPr>
          <w:sz w:val="18"/>
        </w:rPr>
        <w:t xml:space="preserve">        "day_end_count": 119,</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"sys_wid": 4386,</w:t>
      </w:r>
      <w:r>
        <w:rPr>
          <w:sz w:val="18"/>
        </w:rPr>
        <w:br w:type="textWrapping"/>
      </w:r>
      <w:r>
        <w:rPr>
          <w:sz w:val="18"/>
        </w:rPr>
        <w:t xml:space="preserve">        "ware_house_name": "1213",</w:t>
      </w:r>
      <w:r>
        <w:rPr>
          <w:sz w:val="18"/>
        </w:rPr>
        <w:br w:type="textWrapping"/>
      </w:r>
      <w:r>
        <w:rPr>
          <w:sz w:val="18"/>
        </w:rPr>
        <w:t xml:space="preserve">        "product_count": 3,</w:t>
      </w:r>
      <w:r>
        <w:rPr>
          <w:sz w:val="18"/>
        </w:rPr>
        <w:br w:type="textWrapping"/>
      </w:r>
      <w:r>
        <w:rPr>
          <w:sz w:val="18"/>
        </w:rPr>
        <w:t xml:space="preserve">        "sales_rate": "0.0000"</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EC56F54">
      <w:r>
        <w:rPr>
          <w:sz w:val="18"/>
        </w:rPr>
        <w:t>---</w:t>
      </w:r>
    </w:p>
    <w:p w14:paraId="1ADC90BA">
      <w:pPr>
        <w:pStyle w:val="4"/>
      </w:pPr>
      <w:bookmarkStart w:id="2634" w:name="_Toc18400"/>
      <w:r>
        <w:t>库存报表-本地仓-新报表-明细</w:t>
      </w:r>
      <w:bookmarkEnd w:id="2634"/>
    </w:p>
    <w:p w14:paraId="3C279EEB">
      <w:r>
        <w:rPr>
          <w:sz w:val="18"/>
        </w:rPr>
        <w:t>- Source path: docs/Statistics/LocalDetailListNew</w:t>
      </w:r>
      <w:r>
        <w:rPr>
          <w:sz w:val="18"/>
        </w:rPr>
        <w:br w:type="textWrapping"/>
      </w:r>
      <w:r>
        <w:rPr>
          <w:sz w:val="18"/>
        </w:rPr>
        <w:t>- Source URL: https://apidoc.lingxing.com/docs/Statistics/LocalDetailListNew.md</w:t>
      </w:r>
    </w:p>
    <w:p w14:paraId="21A36D7D">
      <w:r>
        <w:rPr>
          <w:sz w:val="18"/>
        </w:rPr>
        <w:t># 库存报表-本地仓-新报表-明细</w:t>
      </w:r>
    </w:p>
    <w:p w14:paraId="02EC6991">
      <w:pPr>
        <w:pStyle w:val="4"/>
      </w:pPr>
      <w:bookmarkStart w:id="2635" w:name="_Toc21686"/>
      <w:r>
        <w:t>接口信息</w:t>
      </w:r>
      <w:bookmarkEnd w:id="2635"/>
    </w:p>
    <w:p w14:paraId="28E192E9">
      <w:pPr>
        <w:pStyle w:val="4"/>
      </w:pPr>
      <w:bookmarkStart w:id="2636" w:name="_Toc17511"/>
      <w:r>
        <w:t>请求参数</w:t>
      </w:r>
      <w:bookmarkEnd w:id="2636"/>
    </w:p>
    <w:p w14:paraId="6CB13412">
      <w:pPr>
        <w:pStyle w:val="4"/>
      </w:pPr>
      <w:bookmarkStart w:id="2637" w:name="_Toc31464"/>
      <w:r>
        <w:t>请求示例</w:t>
      </w:r>
      <w:bookmarkEnd w:id="2637"/>
    </w:p>
    <w:p w14:paraId="655E7F24">
      <w:r>
        <w:rPr>
          <w:sz w:val="18"/>
        </w:rPr>
        <w:t>```</w:t>
      </w:r>
      <w:r>
        <w:rPr>
          <w:sz w:val="18"/>
        </w:rPr>
        <w:br w:type="textWrapping"/>
      </w:r>
      <w:r>
        <w:rPr>
          <w:sz w:val="18"/>
        </w:rPr>
        <w:t>{</w:t>
      </w:r>
      <w:r>
        <w:rPr>
          <w:sz w:val="18"/>
        </w:rPr>
        <w:br w:type="textWrapping"/>
      </w:r>
      <w:r>
        <w:rPr>
          <w:sz w:val="18"/>
        </w:rPr>
        <w:t xml:space="preserve">    "offset": 1,</w:t>
      </w:r>
      <w:r>
        <w:rPr>
          <w:sz w:val="18"/>
        </w:rPr>
        <w:br w:type="textWrapping"/>
      </w:r>
      <w:r>
        <w:rPr>
          <w:sz w:val="18"/>
        </w:rPr>
        <w:t xml:space="preserve">    "length": 15,</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"sys_wid": "1268,21"</w:t>
      </w:r>
      <w:r>
        <w:rPr>
          <w:sz w:val="18"/>
        </w:rPr>
        <w:br w:type="textWrapping"/>
      </w:r>
      <w:r>
        <w:rPr>
          <w:sz w:val="18"/>
        </w:rPr>
        <w:t>}</w:t>
      </w:r>
      <w:r>
        <w:rPr>
          <w:sz w:val="18"/>
        </w:rPr>
        <w:br w:type="textWrapping"/>
      </w:r>
      <w:r>
        <w:rPr>
          <w:sz w:val="18"/>
        </w:rPr>
        <w:t>```</w:t>
      </w:r>
    </w:p>
    <w:p w14:paraId="795E8FB5">
      <w:pPr>
        <w:pStyle w:val="4"/>
      </w:pPr>
      <w:bookmarkStart w:id="2638" w:name="_Toc11803"/>
      <w:r>
        <w:t>返回结果</w:t>
      </w:r>
      <w:bookmarkEnd w:id="2638"/>
    </w:p>
    <w:p w14:paraId="774D7673">
      <w:r>
        <w:rPr>
          <w:sz w:val="18"/>
        </w:rPr>
        <w:t>Json Object</w:t>
      </w:r>
    </w:p>
    <w:p w14:paraId="62466B58">
      <w:pPr>
        <w:pStyle w:val="4"/>
      </w:pPr>
      <w:bookmarkStart w:id="2639" w:name="_Toc22605"/>
      <w:r>
        <w:t>返回成功示例</w:t>
      </w:r>
      <w:bookmarkEnd w:id="2639"/>
    </w:p>
    <w:p w14:paraId="3A9A1C7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w:t>
      </w:r>
      <w:r>
        <w:rPr>
          <w:sz w:val="18"/>
        </w:rPr>
        <w:br w:type="textWrapping"/>
      </w:r>
      <w:r>
        <w:rPr>
          <w:sz w:val="18"/>
        </w:rPr>
        <w:t xml:space="preserve">    "request_id": "99954c8d8cdc44f0b165331ec2ae7eff",</w:t>
      </w:r>
      <w:r>
        <w:rPr>
          <w:sz w:val="18"/>
        </w:rPr>
        <w:br w:type="textWrapping"/>
      </w:r>
      <w:r>
        <w:rPr>
          <w:sz w:val="18"/>
        </w:rPr>
        <w:t xml:space="preserve">    "response_time": "2022-12-21 18:52:14",</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"gifts_in_cost": 0,</w:t>
      </w:r>
      <w:r>
        <w:rPr>
          <w:sz w:val="18"/>
        </w:rPr>
        <w:br w:type="textWrapping"/>
      </w:r>
      <w:r>
        <w:rPr>
          <w:sz w:val="18"/>
        </w:rPr>
        <w:t xml:space="preserve">            "gifts_in_count": 0,</w:t>
      </w:r>
      <w:r>
        <w:rPr>
          <w:sz w:val="18"/>
        </w:rPr>
        <w:br w:type="textWrapping"/>
      </w:r>
      <w:r>
        <w:rPr>
          <w:sz w:val="18"/>
        </w:rPr>
        <w:t xml:space="preserve">            "day_early_count": 443,</w:t>
      </w:r>
      <w:r>
        <w:rPr>
          <w:sz w:val="18"/>
        </w:rPr>
        <w:br w:type="textWrapping"/>
      </w:r>
      <w:r>
        <w:rPr>
          <w:sz w:val="18"/>
        </w:rPr>
        <w:t xml:space="preserve">            "day_end_count": 443,</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"全部",</w:t>
      </w:r>
      <w:r>
        <w:rPr>
          <w:sz w:val="18"/>
        </w:rPr>
        <w:br w:type="textWrapping"/>
      </w:r>
      <w:r>
        <w:rPr>
          <w:sz w:val="18"/>
        </w:rPr>
        <w:t xml:space="preserve">            "child_list":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"gifts_in_cost": 0,</w:t>
      </w:r>
      <w:r>
        <w:rPr>
          <w:sz w:val="18"/>
        </w:rPr>
        <w:br w:type="textWrapping"/>
      </w:r>
      <w:r>
        <w:rPr>
          <w:sz w:val="18"/>
        </w:rPr>
        <w:t xml:space="preserve">                    "gifts_in_count": 0,</w:t>
      </w:r>
      <w:r>
        <w:rPr>
          <w:sz w:val="18"/>
        </w:rPr>
        <w:br w:type="textWrapping"/>
      </w:r>
      <w:r>
        <w:rPr>
          <w:sz w:val="18"/>
        </w:rPr>
        <w:t xml:space="preserve">                    "day_early_count": 440,</w:t>
      </w:r>
      <w:r>
        <w:rPr>
          <w:sz w:val="18"/>
        </w:rPr>
        <w:br w:type="textWrapping"/>
      </w:r>
      <w:r>
        <w:rPr>
          <w:sz w:val="18"/>
        </w:rPr>
        <w:t xml:space="preserve">                    "day_end_count": 440,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"可售",</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"待检",</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3,</w:t>
      </w:r>
      <w:r>
        <w:rPr>
          <w:sz w:val="18"/>
        </w:rPr>
        <w:br w:type="textWrapping"/>
      </w:r>
      <w:r>
        <w:rPr>
          <w:sz w:val="18"/>
        </w:rPr>
        <w:t xml:space="preserve">                    "day_end_count": 3,</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"不可售",</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E8F5D0A">
      <w:pPr>
        <w:pStyle w:val="4"/>
      </w:pPr>
      <w:bookmarkStart w:id="2640" w:name="_Toc11175"/>
      <w:r>
        <w:t>返回成功示例</w:t>
      </w:r>
      <w:bookmarkEnd w:id="2640"/>
    </w:p>
    <w:p w14:paraId="3402BA2C">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"系统错误",</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 xml:space="preserve">    "request_id": "557581a380f4447b959d4adf777dfa09",</w:t>
      </w:r>
      <w:r>
        <w:rPr>
          <w:sz w:val="18"/>
        </w:rPr>
        <w:br w:type="textWrapping"/>
      </w:r>
      <w:r>
        <w:rPr>
          <w:sz w:val="18"/>
        </w:rPr>
        <w:t xml:space="preserve">    "response_time": "2022-12-21 18:44:54"</w:t>
      </w:r>
      <w:r>
        <w:rPr>
          <w:sz w:val="18"/>
        </w:rPr>
        <w:br w:type="textWrapping"/>
      </w:r>
      <w:r>
        <w:rPr>
          <w:sz w:val="18"/>
        </w:rPr>
        <w:t>}</w:t>
      </w:r>
      <w:r>
        <w:rPr>
          <w:sz w:val="18"/>
        </w:rPr>
        <w:br w:type="textWrapping"/>
      </w:r>
      <w:r>
        <w:rPr>
          <w:sz w:val="18"/>
        </w:rPr>
        <w:t>```</w:t>
      </w:r>
    </w:p>
    <w:p w14:paraId="2E803E31">
      <w:r>
        <w:rPr>
          <w:sz w:val="18"/>
        </w:rPr>
        <w:t>---</w:t>
      </w:r>
    </w:p>
    <w:p w14:paraId="77FD3D4A">
      <w:pPr>
        <w:pStyle w:val="4"/>
      </w:pPr>
      <w:bookmarkStart w:id="2641" w:name="_Toc13161"/>
      <w:r>
        <w:t>库存报表-本地仓-历史报表-汇总</w:t>
      </w:r>
      <w:bookmarkEnd w:id="2641"/>
    </w:p>
    <w:p w14:paraId="202A5384">
      <w:r>
        <w:rPr>
          <w:sz w:val="18"/>
        </w:rPr>
        <w:t>- Source path: docs/Statistics/LocalAggregateList</w:t>
      </w:r>
      <w:r>
        <w:rPr>
          <w:sz w:val="18"/>
        </w:rPr>
        <w:br w:type="textWrapping"/>
      </w:r>
      <w:r>
        <w:rPr>
          <w:sz w:val="18"/>
        </w:rPr>
        <w:t>- Source URL: https://apidoc.lingxing.com/docs/Statistics/LocalAggregateList.md</w:t>
      </w:r>
    </w:p>
    <w:p w14:paraId="4D10FCDB">
      <w:r>
        <w:rPr>
          <w:sz w:val="18"/>
        </w:rPr>
        <w:t># 库存报表-本地仓-历史报表-汇总</w:t>
      </w:r>
    </w:p>
    <w:p w14:paraId="3BFFB5C6">
      <w:pPr>
        <w:pStyle w:val="4"/>
      </w:pPr>
      <w:bookmarkStart w:id="2642" w:name="_Toc11490"/>
      <w:r>
        <w:t>接口信息</w:t>
      </w:r>
      <w:bookmarkEnd w:id="2642"/>
    </w:p>
    <w:p w14:paraId="1A20C4AE">
      <w:pPr>
        <w:pStyle w:val="4"/>
      </w:pPr>
      <w:bookmarkStart w:id="2643" w:name="_Toc2982"/>
      <w:r>
        <w:t>请求参数</w:t>
      </w:r>
      <w:bookmarkEnd w:id="2643"/>
    </w:p>
    <w:p w14:paraId="67F8DC45">
      <w:pPr>
        <w:pStyle w:val="4"/>
      </w:pPr>
      <w:bookmarkStart w:id="2644" w:name="_Toc21888"/>
      <w:r>
        <w:t>请求示例</w:t>
      </w:r>
      <w:bookmarkEnd w:id="2644"/>
    </w:p>
    <w:p w14:paraId="522E30A5">
      <w:r>
        <w:rPr>
          <w:sz w:val="18"/>
        </w:rPr>
        <w:t>```</w:t>
      </w:r>
      <w:r>
        <w:rPr>
          <w:sz w:val="18"/>
        </w:rPr>
        <w:br w:type="textWrapping"/>
      </w:r>
      <w:r>
        <w:rPr>
          <w:sz w:val="18"/>
        </w:rPr>
        <w:t>{</w:t>
      </w:r>
      <w:r>
        <w:rPr>
          <w:sz w:val="18"/>
        </w:rPr>
        <w:br w:type="textWrapping"/>
      </w:r>
      <w:r>
        <w:rPr>
          <w:sz w:val="18"/>
        </w:rPr>
        <w:t xml:space="preserve">    "start_date": "2022-01-01",</w:t>
      </w:r>
      <w:r>
        <w:rPr>
          <w:sz w:val="18"/>
        </w:rPr>
        <w:br w:type="textWrapping"/>
      </w:r>
      <w:r>
        <w:rPr>
          <w:sz w:val="18"/>
        </w:rPr>
        <w:t xml:space="preserve">    "end_date": "2022-08-05",</w:t>
      </w:r>
      <w:r>
        <w:rPr>
          <w:sz w:val="18"/>
        </w:rPr>
        <w:br w:type="textWrapping"/>
      </w:r>
      <w:r>
        <w:rPr>
          <w:sz w:val="18"/>
        </w:rPr>
        <w:t xml:space="preserve">    "sys_wid": "1,5,8"</w:t>
      </w:r>
      <w:r>
        <w:rPr>
          <w:sz w:val="18"/>
        </w:rPr>
        <w:br w:type="textWrapping"/>
      </w:r>
      <w:r>
        <w:rPr>
          <w:sz w:val="18"/>
        </w:rPr>
        <w:t>}</w:t>
      </w:r>
      <w:r>
        <w:rPr>
          <w:sz w:val="18"/>
        </w:rPr>
        <w:br w:type="textWrapping"/>
      </w:r>
      <w:r>
        <w:rPr>
          <w:sz w:val="18"/>
        </w:rPr>
        <w:t>```</w:t>
      </w:r>
    </w:p>
    <w:p w14:paraId="38CDB013">
      <w:pPr>
        <w:pStyle w:val="4"/>
      </w:pPr>
      <w:bookmarkStart w:id="2645" w:name="_Toc11890"/>
      <w:r>
        <w:t>返回结果</w:t>
      </w:r>
      <w:bookmarkEnd w:id="2645"/>
    </w:p>
    <w:p w14:paraId="5949E69B">
      <w:r>
        <w:rPr>
          <w:sz w:val="18"/>
        </w:rPr>
        <w:t>Json Object</w:t>
      </w:r>
    </w:p>
    <w:p w14:paraId="21B7C1BD">
      <w:pPr>
        <w:pStyle w:val="4"/>
      </w:pPr>
      <w:bookmarkStart w:id="2646" w:name="_Toc1356"/>
      <w:r>
        <w:t>返回成功示例</w:t>
      </w:r>
      <w:bookmarkEnd w:id="2646"/>
    </w:p>
    <w:p w14:paraId="1EFF54F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w:t>
      </w:r>
      <w:r>
        <w:rPr>
          <w:sz w:val="18"/>
        </w:rPr>
        <w:br w:type="textWrapping"/>
      </w:r>
      <w:r>
        <w:rPr>
          <w:sz w:val="18"/>
        </w:rPr>
        <w:t xml:space="preserve">    "request_id": "BDF6F403-1998-7E7F-62C2-369C15FEE14D",</w:t>
      </w:r>
      <w:r>
        <w:rPr>
          <w:sz w:val="18"/>
        </w:rPr>
        <w:br w:type="textWrapping"/>
      </w:r>
      <w:r>
        <w:rPr>
          <w:sz w:val="18"/>
        </w:rPr>
        <w:t xml:space="preserve">    "response_time": "2022-12-21 18:44:54"</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"sys_wid": 3879,</w:t>
      </w:r>
      <w:r>
        <w:rPr>
          <w:sz w:val="18"/>
        </w:rPr>
        <w:br w:type="textWrapping"/>
      </w:r>
      <w:r>
        <w:rPr>
          <w:sz w:val="18"/>
        </w:rPr>
        <w:t xml:space="preserve">            "ware_house_name": "dabing-test",</w:t>
      </w:r>
      <w:r>
        <w:rPr>
          <w:sz w:val="18"/>
        </w:rPr>
        <w:br w:type="textWrapping"/>
      </w:r>
      <w:r>
        <w:rPr>
          <w:sz w:val="18"/>
        </w:rPr>
        <w:t xml:space="preserve">            "day_early_count": 504,</w:t>
      </w:r>
      <w:r>
        <w:rPr>
          <w:sz w:val="18"/>
        </w:rPr>
        <w:br w:type="textWrapping"/>
      </w:r>
      <w:r>
        <w:rPr>
          <w:sz w:val="18"/>
        </w:rPr>
        <w:t xml:space="preserve">            "day_early_cost": "11904.61",</w:t>
      </w:r>
      <w:r>
        <w:rPr>
          <w:sz w:val="18"/>
        </w:rPr>
        <w:br w:type="textWrapping"/>
      </w:r>
      <w:r>
        <w:rPr>
          <w:sz w:val="18"/>
        </w:rPr>
        <w:t xml:space="preserve">            "purchase_in_count": 0,</w:t>
      </w:r>
      <w:r>
        <w:rPr>
          <w:sz w:val="18"/>
        </w:rPr>
        <w:br w:type="textWrapping"/>
      </w:r>
      <w:r>
        <w:rPr>
          <w:sz w:val="18"/>
        </w:rPr>
        <w:t xml:space="preserve">            "purchase_in_cost": "0.00",</w:t>
      </w:r>
      <w:r>
        <w:rPr>
          <w:sz w:val="18"/>
        </w:rPr>
        <w:br w:type="textWrapping"/>
      </w:r>
      <w:r>
        <w:rPr>
          <w:sz w:val="18"/>
        </w:rPr>
        <w:t xml:space="preserve">            "allocation_in_count": 0,</w:t>
      </w:r>
      <w:r>
        <w:rPr>
          <w:sz w:val="18"/>
        </w:rPr>
        <w:br w:type="textWrapping"/>
      </w:r>
      <w:r>
        <w:rPr>
          <w:sz w:val="18"/>
        </w:rPr>
        <w:t xml:space="preserve">            "allocation_in_cost": "0.00",</w:t>
      </w:r>
      <w:r>
        <w:rPr>
          <w:sz w:val="18"/>
        </w:rPr>
        <w:br w:type="textWrapping"/>
      </w:r>
      <w:r>
        <w:rPr>
          <w:sz w:val="18"/>
        </w:rPr>
        <w:t xml:space="preserve">            "return_goods_in_count": 0,</w:t>
      </w:r>
      <w:r>
        <w:rPr>
          <w:sz w:val="18"/>
        </w:rPr>
        <w:br w:type="textWrapping"/>
      </w:r>
      <w:r>
        <w:rPr>
          <w:sz w:val="18"/>
        </w:rPr>
        <w:t xml:space="preserve">            "return_goods_in_cost": "0.00",</w:t>
      </w:r>
      <w:r>
        <w:rPr>
          <w:sz w:val="18"/>
        </w:rPr>
        <w:br w:type="textWrapping"/>
      </w:r>
      <w:r>
        <w:rPr>
          <w:sz w:val="18"/>
        </w:rPr>
        <w:t xml:space="preserve">            "other_in_count": 0,</w:t>
      </w:r>
      <w:r>
        <w:rPr>
          <w:sz w:val="18"/>
        </w:rPr>
        <w:br w:type="textWrapping"/>
      </w:r>
      <w:r>
        <w:rPr>
          <w:sz w:val="18"/>
        </w:rPr>
        <w:t xml:space="preserve">            "other_in_cost": "0.00",</w:t>
      </w:r>
      <w:r>
        <w:rPr>
          <w:sz w:val="18"/>
        </w:rPr>
        <w:br w:type="textWrapping"/>
      </w:r>
      <w:r>
        <w:rPr>
          <w:sz w:val="18"/>
        </w:rPr>
        <w:t xml:space="preserve">            "inventory_surplus_in_count": 0,</w:t>
      </w:r>
      <w:r>
        <w:rPr>
          <w:sz w:val="18"/>
        </w:rPr>
        <w:br w:type="textWrapping"/>
      </w:r>
      <w:r>
        <w:rPr>
          <w:sz w:val="18"/>
        </w:rPr>
        <w:t xml:space="preserve">            "inventory_surplus_in_cost": "0.00",</w:t>
      </w:r>
      <w:r>
        <w:rPr>
          <w:sz w:val="18"/>
        </w:rPr>
        <w:br w:type="textWrapping"/>
      </w:r>
      <w:r>
        <w:rPr>
          <w:sz w:val="18"/>
        </w:rPr>
        <w:t xml:space="preserve">            "adjustment_count": 0,</w:t>
      </w:r>
      <w:r>
        <w:rPr>
          <w:sz w:val="18"/>
        </w:rPr>
        <w:br w:type="textWrapping"/>
      </w:r>
      <w:r>
        <w:rPr>
          <w:sz w:val="18"/>
        </w:rPr>
        <w:t xml:space="preserve">            "adjustment_cost": "0.00",</w:t>
      </w:r>
      <w:r>
        <w:rPr>
          <w:sz w:val="18"/>
        </w:rPr>
        <w:br w:type="textWrapping"/>
      </w:r>
      <w:r>
        <w:rPr>
          <w:sz w:val="18"/>
        </w:rPr>
        <w:t xml:space="preserve">            "fba_out_count": 0,</w:t>
      </w:r>
      <w:r>
        <w:rPr>
          <w:sz w:val="18"/>
        </w:rPr>
        <w:br w:type="textWrapping"/>
      </w:r>
      <w:r>
        <w:rPr>
          <w:sz w:val="18"/>
        </w:rPr>
        <w:t xml:space="preserve">            "fba_out_cost": "0.00",</w:t>
      </w:r>
      <w:r>
        <w:rPr>
          <w:sz w:val="18"/>
        </w:rPr>
        <w:br w:type="textWrapping"/>
      </w:r>
      <w:r>
        <w:rPr>
          <w:sz w:val="18"/>
        </w:rPr>
        <w:t xml:space="preserve">            "fbm_out_count": 0,</w:t>
      </w:r>
      <w:r>
        <w:rPr>
          <w:sz w:val="18"/>
        </w:rPr>
        <w:br w:type="textWrapping"/>
      </w:r>
      <w:r>
        <w:rPr>
          <w:sz w:val="18"/>
        </w:rPr>
        <w:t xml:space="preserve">            "fbm_out_cost": "0.00",</w:t>
      </w:r>
      <w:r>
        <w:rPr>
          <w:sz w:val="18"/>
        </w:rPr>
        <w:br w:type="textWrapping"/>
      </w:r>
      <w:r>
        <w:rPr>
          <w:sz w:val="18"/>
        </w:rPr>
        <w:t xml:space="preserve">            "allocation_out_count": 0,</w:t>
      </w:r>
      <w:r>
        <w:rPr>
          <w:sz w:val="18"/>
        </w:rPr>
        <w:br w:type="textWrapping"/>
      </w:r>
      <w:r>
        <w:rPr>
          <w:sz w:val="18"/>
        </w:rPr>
        <w:t xml:space="preserve">            "allocation_out_cost": "0.00",</w:t>
      </w:r>
      <w:r>
        <w:rPr>
          <w:sz w:val="18"/>
        </w:rPr>
        <w:br w:type="textWrapping"/>
      </w:r>
      <w:r>
        <w:rPr>
          <w:sz w:val="18"/>
        </w:rPr>
        <w:t xml:space="preserve">            "purchase_return_count": 0,</w:t>
      </w:r>
      <w:r>
        <w:rPr>
          <w:sz w:val="18"/>
        </w:rPr>
        <w:br w:type="textWrapping"/>
      </w:r>
      <w:r>
        <w:rPr>
          <w:sz w:val="18"/>
        </w:rPr>
        <w:t xml:space="preserve">            "purchase_return_cost": "0.00",</w:t>
      </w:r>
      <w:r>
        <w:rPr>
          <w:sz w:val="18"/>
        </w:rPr>
        <w:br w:type="textWrapping"/>
      </w:r>
      <w:r>
        <w:rPr>
          <w:sz w:val="18"/>
        </w:rPr>
        <w:t xml:space="preserve">            "other_out_count": 0,</w:t>
      </w:r>
      <w:r>
        <w:rPr>
          <w:sz w:val="18"/>
        </w:rPr>
        <w:br w:type="textWrapping"/>
      </w:r>
      <w:r>
        <w:rPr>
          <w:sz w:val="18"/>
        </w:rPr>
        <w:t xml:space="preserve">            "other_out_cost": "0.00",</w:t>
      </w:r>
      <w:r>
        <w:rPr>
          <w:sz w:val="18"/>
        </w:rPr>
        <w:br w:type="textWrapping"/>
      </w:r>
      <w:r>
        <w:rPr>
          <w:sz w:val="18"/>
        </w:rPr>
        <w:t xml:space="preserve">            "inventory_deficit_out_count": 0,</w:t>
      </w:r>
      <w:r>
        <w:rPr>
          <w:sz w:val="18"/>
        </w:rPr>
        <w:br w:type="textWrapping"/>
      </w:r>
      <w:r>
        <w:rPr>
          <w:sz w:val="18"/>
        </w:rPr>
        <w:t xml:space="preserve">            "inventory_deficit_out_cost": "0.00",</w:t>
      </w:r>
      <w:r>
        <w:rPr>
          <w:sz w:val="18"/>
        </w:rPr>
        <w:br w:type="textWrapping"/>
      </w:r>
      <w:r>
        <w:rPr>
          <w:sz w:val="18"/>
        </w:rPr>
        <w:t xml:space="preserve">            "wfs_out_count": 0,</w:t>
      </w:r>
      <w:r>
        <w:rPr>
          <w:sz w:val="18"/>
        </w:rPr>
        <w:br w:type="textWrapping"/>
      </w:r>
      <w:r>
        <w:rPr>
          <w:sz w:val="18"/>
        </w:rPr>
        <w:t xml:space="preserve">            "wfs_out_cost": "0.00",</w:t>
      </w:r>
      <w:r>
        <w:rPr>
          <w:sz w:val="18"/>
        </w:rPr>
        <w:br w:type="textWrapping"/>
      </w:r>
      <w:r>
        <w:rPr>
          <w:sz w:val="18"/>
        </w:rPr>
        <w:t xml:space="preserve">            "allocation_in_transit_count": 0,</w:t>
      </w:r>
      <w:r>
        <w:rPr>
          <w:sz w:val="18"/>
        </w:rPr>
        <w:br w:type="textWrapping"/>
      </w:r>
      <w:r>
        <w:rPr>
          <w:sz w:val="18"/>
        </w:rPr>
        <w:t xml:space="preserve">            "allocation_in_transit_cost": "0.00",</w:t>
      </w:r>
      <w:r>
        <w:rPr>
          <w:sz w:val="18"/>
        </w:rPr>
        <w:br w:type="textWrapping"/>
      </w:r>
      <w:r>
        <w:rPr>
          <w:sz w:val="18"/>
        </w:rPr>
        <w:t xml:space="preserve">            "day_end_count": 504,</w:t>
      </w:r>
      <w:r>
        <w:rPr>
          <w:sz w:val="18"/>
        </w:rPr>
        <w:br w:type="textWrapping"/>
      </w:r>
      <w:r>
        <w:rPr>
          <w:sz w:val="18"/>
        </w:rPr>
        <w:t xml:space="preserve">            "day_end_cost": "11904.61",</w:t>
      </w:r>
      <w:r>
        <w:rPr>
          <w:sz w:val="18"/>
        </w:rPr>
        <w:br w:type="textWrapping"/>
      </w:r>
      <w:r>
        <w:rPr>
          <w:sz w:val="18"/>
        </w:rPr>
        <w:t xml:space="preserve">            "rotation_rate_count": "0.0000",</w:t>
      </w:r>
      <w:r>
        <w:rPr>
          <w:sz w:val="18"/>
        </w:rPr>
        <w:br w:type="textWrapping"/>
      </w:r>
      <w:r>
        <w:rPr>
          <w:sz w:val="18"/>
        </w:rPr>
        <w:t xml:space="preserve">            "rotation_rate_cost": "0.0000",</w:t>
      </w:r>
      <w:r>
        <w:rPr>
          <w:sz w:val="18"/>
        </w:rPr>
        <w:br w:type="textWrapping"/>
      </w:r>
      <w:r>
        <w:rPr>
          <w:sz w:val="18"/>
        </w:rPr>
        <w:t xml:space="preserve">            "rotation_day_count": 0,</w:t>
      </w:r>
      <w:r>
        <w:rPr>
          <w:sz w:val="18"/>
        </w:rPr>
        <w:br w:type="textWrapping"/>
      </w:r>
      <w:r>
        <w:rPr>
          <w:sz w:val="18"/>
        </w:rPr>
        <w:t xml:space="preserve">            "rotation_day_cost": "-",</w:t>
      </w:r>
      <w:r>
        <w:rPr>
          <w:sz w:val="18"/>
        </w:rPr>
        <w:br w:type="textWrapping"/>
      </w:r>
      <w:r>
        <w:rPr>
          <w:sz w:val="18"/>
        </w:rPr>
        <w:t xml:space="preserve">            "sales_ratio_count": 0,</w:t>
      </w:r>
      <w:r>
        <w:rPr>
          <w:sz w:val="18"/>
        </w:rPr>
        <w:br w:type="textWrapping"/>
      </w:r>
      <w:r>
        <w:rPr>
          <w:sz w:val="18"/>
        </w:rPr>
        <w:t xml:space="preserve">            "sales_ratio_cost": 0,</w:t>
      </w:r>
      <w:r>
        <w:rPr>
          <w:sz w:val="18"/>
        </w:rPr>
        <w:br w:type="textWrapping"/>
      </w:r>
      <w:r>
        <w:rPr>
          <w:sz w:val="18"/>
        </w:rPr>
        <w:t xml:space="preserve">            "cost_change_cost": "0.00",</w:t>
      </w:r>
      <w:r>
        <w:rPr>
          <w:sz w:val="18"/>
        </w:rPr>
        <w:br w:type="textWrapping"/>
      </w:r>
      <w:r>
        <w:rPr>
          <w:sz w:val="18"/>
        </w:rPr>
        <w:t xml:space="preserve">            "product_count": 11,</w:t>
      </w:r>
      <w:r>
        <w:rPr>
          <w:sz w:val="18"/>
        </w:rPr>
        <w:br w:type="textWrapping"/>
      </w:r>
      <w:r>
        <w:rPr>
          <w:sz w:val="18"/>
        </w:rPr>
        <w:t xml:space="preserve">            "sales_rate":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52C9384">
      <w:r>
        <w:rPr>
          <w:sz w:val="18"/>
        </w:rPr>
        <w:t>---</w:t>
      </w:r>
    </w:p>
    <w:p w14:paraId="03983ACC">
      <w:pPr>
        <w:pStyle w:val="4"/>
      </w:pPr>
      <w:bookmarkStart w:id="2647" w:name="_Toc3099"/>
      <w:r>
        <w:t>库存报表-本地仓-历史报表-明细</w:t>
      </w:r>
      <w:bookmarkEnd w:id="2647"/>
    </w:p>
    <w:p w14:paraId="2A85F343">
      <w:r>
        <w:rPr>
          <w:sz w:val="18"/>
        </w:rPr>
        <w:t>- Source path: docs/Statistics/LocalDetailList</w:t>
      </w:r>
      <w:r>
        <w:rPr>
          <w:sz w:val="18"/>
        </w:rPr>
        <w:br w:type="textWrapping"/>
      </w:r>
      <w:r>
        <w:rPr>
          <w:sz w:val="18"/>
        </w:rPr>
        <w:t>- Source URL: https://apidoc.lingxing.com/docs/Statistics/LocalDetailList.md</w:t>
      </w:r>
    </w:p>
    <w:p w14:paraId="52761709">
      <w:r>
        <w:rPr>
          <w:sz w:val="18"/>
        </w:rPr>
        <w:t># 库存报表-本地仓-历史报表-明细</w:t>
      </w:r>
    </w:p>
    <w:p w14:paraId="743AABC6">
      <w:pPr>
        <w:pStyle w:val="4"/>
      </w:pPr>
      <w:bookmarkStart w:id="2648" w:name="_Toc10716"/>
      <w:r>
        <w:t>接口信息</w:t>
      </w:r>
      <w:bookmarkEnd w:id="2648"/>
    </w:p>
    <w:p w14:paraId="729A09D1">
      <w:pPr>
        <w:pStyle w:val="4"/>
      </w:pPr>
      <w:bookmarkStart w:id="2649" w:name="_Toc13056"/>
      <w:r>
        <w:t>请求参数</w:t>
      </w:r>
      <w:bookmarkEnd w:id="2649"/>
    </w:p>
    <w:p w14:paraId="000E9484">
      <w:pPr>
        <w:pStyle w:val="4"/>
      </w:pPr>
      <w:bookmarkStart w:id="2650" w:name="_Toc32105"/>
      <w:r>
        <w:t>请求示例</w:t>
      </w:r>
      <w:bookmarkEnd w:id="2650"/>
    </w:p>
    <w:p w14:paraId="05835049">
      <w:r>
        <w:rPr>
          <w:sz w:val="18"/>
        </w:rPr>
        <w:t>```</w:t>
      </w:r>
      <w:r>
        <w:rPr>
          <w:sz w:val="18"/>
        </w:rPr>
        <w:br w:type="textWrapping"/>
      </w:r>
      <w:r>
        <w:rPr>
          <w:sz w:val="18"/>
        </w:rPr>
        <w:t>{</w:t>
      </w:r>
      <w:r>
        <w:rPr>
          <w:sz w:val="18"/>
        </w:rPr>
        <w:br w:type="textWrapping"/>
      </w:r>
      <w:r>
        <w:rPr>
          <w:sz w:val="18"/>
        </w:rPr>
        <w:t xml:space="preserve">    "start_date": "2022-01-01",</w:t>
      </w:r>
      <w:r>
        <w:rPr>
          <w:sz w:val="18"/>
        </w:rPr>
        <w:br w:type="textWrapping"/>
      </w:r>
      <w:r>
        <w:rPr>
          <w:sz w:val="18"/>
        </w:rPr>
        <w:t xml:space="preserve">    "end_date": "2022-08-05",</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 xml:space="preserve">    "sys_wid": "1"</w:t>
      </w:r>
      <w:r>
        <w:rPr>
          <w:sz w:val="18"/>
        </w:rPr>
        <w:br w:type="textWrapping"/>
      </w:r>
      <w:r>
        <w:rPr>
          <w:sz w:val="18"/>
        </w:rPr>
        <w:t>}</w:t>
      </w:r>
      <w:r>
        <w:rPr>
          <w:sz w:val="18"/>
        </w:rPr>
        <w:br w:type="textWrapping"/>
      </w:r>
      <w:r>
        <w:rPr>
          <w:sz w:val="18"/>
        </w:rPr>
        <w:t>```</w:t>
      </w:r>
    </w:p>
    <w:p w14:paraId="55723BF4">
      <w:pPr>
        <w:pStyle w:val="4"/>
      </w:pPr>
      <w:bookmarkStart w:id="2651" w:name="_Toc12893"/>
      <w:r>
        <w:t>返回结果</w:t>
      </w:r>
      <w:bookmarkEnd w:id="2651"/>
    </w:p>
    <w:p w14:paraId="3F416A44">
      <w:r>
        <w:rPr>
          <w:sz w:val="18"/>
        </w:rPr>
        <w:t>Json Object</w:t>
      </w:r>
    </w:p>
    <w:p w14:paraId="5234024B">
      <w:pPr>
        <w:pStyle w:val="4"/>
      </w:pPr>
      <w:bookmarkStart w:id="2652" w:name="_Toc26456"/>
      <w:r>
        <w:t>返回成功示例</w:t>
      </w:r>
      <w:bookmarkEnd w:id="2652"/>
    </w:p>
    <w:p w14:paraId="790D027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w:t>
      </w:r>
      <w:r>
        <w:rPr>
          <w:sz w:val="18"/>
        </w:rPr>
        <w:br w:type="textWrapping"/>
      </w:r>
      <w:r>
        <w:rPr>
          <w:sz w:val="18"/>
        </w:rPr>
        <w:t xml:space="preserve">    "request_id": "BDF6F403-1998-7E7F-62C2-369C15FEE14D",</w:t>
      </w:r>
      <w:r>
        <w:rPr>
          <w:sz w:val="18"/>
        </w:rPr>
        <w:br w:type="textWrapping"/>
      </w:r>
      <w:r>
        <w:rPr>
          <w:sz w:val="18"/>
        </w:rPr>
        <w:t xml:space="preserve">    "response_time": "2022-12-21 18:44:54"</w:t>
      </w:r>
      <w:r>
        <w:rPr>
          <w:sz w:val="18"/>
        </w:rPr>
        <w:br w:type="textWrapping"/>
      </w:r>
      <w:r>
        <w:rPr>
          <w:sz w:val="18"/>
        </w:rPr>
        <w:t xml:space="preserve">    "data": [{</w:t>
      </w:r>
      <w:r>
        <w:rPr>
          <w:sz w:val="18"/>
        </w:rPr>
        <w:br w:type="textWrapping"/>
      </w:r>
      <w:r>
        <w:rPr>
          <w:sz w:val="18"/>
        </w:rPr>
        <w:t xml:space="preserve">        "spu_name": "",</w:t>
      </w:r>
      <w:r>
        <w:rPr>
          <w:sz w:val="18"/>
        </w:rPr>
        <w:br w:type="textWrapping"/>
      </w:r>
      <w:r>
        <w:rPr>
          <w:sz w:val="18"/>
        </w:rPr>
        <w:t xml:space="preserve">        "sku": "1544220",</w:t>
      </w:r>
      <w:r>
        <w:rPr>
          <w:sz w:val="18"/>
        </w:rPr>
        <w:br w:type="textWrapping"/>
      </w:r>
      <w:r>
        <w:rPr>
          <w:sz w:val="18"/>
        </w:rPr>
        <w:t xml:space="preserve">        "product_name": "kmkm",</w:t>
      </w:r>
      <w:r>
        <w:rPr>
          <w:sz w:val="18"/>
        </w:rPr>
        <w:br w:type="textWrapping"/>
      </w:r>
      <w:r>
        <w:rPr>
          <w:sz w:val="18"/>
        </w:rPr>
        <w:t xml:space="preserve">        "fnsku": "",</w:t>
      </w:r>
      <w:r>
        <w:rPr>
          <w:sz w:val="18"/>
        </w:rPr>
        <w:br w:type="textWrapping"/>
      </w:r>
      <w:r>
        <w:rPr>
          <w:sz w:val="18"/>
        </w:rPr>
        <w:t xml:space="preserve">        "sku_attribute": "",</w:t>
      </w:r>
      <w:r>
        <w:rPr>
          <w:sz w:val="18"/>
        </w:rPr>
        <w:br w:type="textWrapping"/>
      </w:r>
      <w:r>
        <w:rPr>
          <w:sz w:val="18"/>
        </w:rPr>
        <w:t xml:space="preserve">        "seller_name": "",</w:t>
      </w:r>
      <w:r>
        <w:rPr>
          <w:sz w:val="18"/>
        </w:rPr>
        <w:br w:type="textWrapping"/>
      </w:r>
      <w:r>
        <w:rPr>
          <w:sz w:val="18"/>
        </w:rPr>
        <w:t xml:space="preserve">        "category1": "",</w:t>
      </w:r>
      <w:r>
        <w:rPr>
          <w:sz w:val="18"/>
        </w:rPr>
        <w:br w:type="textWrapping"/>
      </w:r>
      <w:r>
        <w:rPr>
          <w:sz w:val="18"/>
        </w:rPr>
        <w:t xml:space="preserve">        "category2": "",</w:t>
      </w:r>
      <w:r>
        <w:rPr>
          <w:sz w:val="18"/>
        </w:rPr>
        <w:br w:type="textWrapping"/>
      </w:r>
      <w:r>
        <w:rPr>
          <w:sz w:val="18"/>
        </w:rPr>
        <w:t xml:space="preserve">        "category3": "",</w:t>
      </w:r>
      <w:r>
        <w:rPr>
          <w:sz w:val="18"/>
        </w:rPr>
        <w:br w:type="textWrapping"/>
      </w:r>
      <w:r>
        <w:rPr>
          <w:sz w:val="18"/>
        </w:rPr>
        <w:t xml:space="preserve">        "brand": "",</w:t>
      </w:r>
      <w:r>
        <w:rPr>
          <w:sz w:val="18"/>
        </w:rPr>
        <w:br w:type="textWrapping"/>
      </w:r>
      <w:r>
        <w:rPr>
          <w:sz w:val="18"/>
        </w:rPr>
        <w:t xml:space="preserve">        "attribute_text": "可售",</w:t>
      </w:r>
      <w:r>
        <w:rPr>
          <w:sz w:val="18"/>
        </w:rPr>
        <w:br w:type="textWrapping"/>
      </w:r>
      <w:r>
        <w:rPr>
          <w:sz w:val="18"/>
        </w:rPr>
        <w:t xml:space="preserve">        "product_type": "普通商品",</w:t>
      </w:r>
      <w:r>
        <w:rPr>
          <w:sz w:val="18"/>
        </w:rPr>
        <w:br w:type="textWrapping"/>
      </w:r>
      <w:r>
        <w:rPr>
          <w:sz w:val="18"/>
        </w:rPr>
        <w:t xml:space="preserve">        "sys_wid": "3879",</w:t>
      </w:r>
      <w:r>
        <w:rPr>
          <w:sz w:val="18"/>
        </w:rPr>
        <w:br w:type="textWrapping"/>
      </w:r>
      <w:r>
        <w:rPr>
          <w:sz w:val="18"/>
        </w:rPr>
        <w:t xml:space="preserve">        "ware_house_name": "dabing-test",</w:t>
      </w:r>
      <w:r>
        <w:rPr>
          <w:sz w:val="18"/>
        </w:rPr>
        <w:br w:type="textWrapping"/>
      </w:r>
      <w:r>
        <w:rPr>
          <w:sz w:val="18"/>
        </w:rPr>
        <w:t xml:space="preserve">        "day_early_count": 1,</w:t>
      </w:r>
      <w:r>
        <w:rPr>
          <w:sz w:val="18"/>
        </w:rPr>
        <w:br w:type="textWrapping"/>
      </w:r>
      <w:r>
        <w:rPr>
          <w:sz w:val="18"/>
        </w:rPr>
        <w:t xml:space="preserve">        "day_early_cost": "",</w:t>
      </w:r>
      <w:r>
        <w:rPr>
          <w:sz w:val="18"/>
        </w:rPr>
        <w:br w:type="textWrapping"/>
      </w:r>
      <w:r>
        <w:rPr>
          <w:sz w:val="18"/>
        </w:rPr>
        <w:t xml:space="preserve">        "purchase_in_count": 0,</w:t>
      </w:r>
      <w:r>
        <w:rPr>
          <w:sz w:val="18"/>
        </w:rPr>
        <w:br w:type="textWrapping"/>
      </w:r>
      <w:r>
        <w:rPr>
          <w:sz w:val="18"/>
        </w:rPr>
        <w:t xml:space="preserve">        "purchase_in_cost": "",</w:t>
      </w:r>
      <w:r>
        <w:rPr>
          <w:sz w:val="18"/>
        </w:rPr>
        <w:br w:type="textWrapping"/>
      </w:r>
      <w:r>
        <w:rPr>
          <w:sz w:val="18"/>
        </w:rPr>
        <w:t xml:space="preserve">        "allocation_in_count": 0,</w:t>
      </w:r>
      <w:r>
        <w:rPr>
          <w:sz w:val="18"/>
        </w:rPr>
        <w:br w:type="textWrapping"/>
      </w:r>
      <w:r>
        <w:rPr>
          <w:sz w:val="18"/>
        </w:rPr>
        <w:t xml:space="preserve">        "allocation_in_cost": "",</w:t>
      </w:r>
      <w:r>
        <w:rPr>
          <w:sz w:val="18"/>
        </w:rPr>
        <w:br w:type="textWrapping"/>
      </w:r>
      <w:r>
        <w:rPr>
          <w:sz w:val="18"/>
        </w:rPr>
        <w:t xml:space="preserve">        "return_goods_in_count": 0,</w:t>
      </w:r>
      <w:r>
        <w:rPr>
          <w:sz w:val="18"/>
        </w:rPr>
        <w:br w:type="textWrapping"/>
      </w:r>
      <w:r>
        <w:rPr>
          <w:sz w:val="18"/>
        </w:rPr>
        <w:t xml:space="preserve">        "return_goods_in_cost": "",</w:t>
      </w:r>
      <w:r>
        <w:rPr>
          <w:sz w:val="18"/>
        </w:rPr>
        <w:br w:type="textWrapping"/>
      </w:r>
      <w:r>
        <w:rPr>
          <w:sz w:val="18"/>
        </w:rPr>
        <w:t xml:space="preserve">        "other_in_count": 0,</w:t>
      </w:r>
      <w:r>
        <w:rPr>
          <w:sz w:val="18"/>
        </w:rPr>
        <w:br w:type="textWrapping"/>
      </w:r>
      <w:r>
        <w:rPr>
          <w:sz w:val="18"/>
        </w:rPr>
        <w:t xml:space="preserve">        "other_in_cost": "",</w:t>
      </w:r>
      <w:r>
        <w:rPr>
          <w:sz w:val="18"/>
        </w:rPr>
        <w:br w:type="textWrapping"/>
      </w:r>
      <w:r>
        <w:rPr>
          <w:sz w:val="18"/>
        </w:rPr>
        <w:t xml:space="preserve">        "inventory_surplus_in_count": 0,</w:t>
      </w:r>
      <w:r>
        <w:rPr>
          <w:sz w:val="18"/>
        </w:rPr>
        <w:br w:type="textWrapping"/>
      </w:r>
      <w:r>
        <w:rPr>
          <w:sz w:val="18"/>
        </w:rPr>
        <w:t xml:space="preserve">        "inventory_surplus_in_cost": "",</w:t>
      </w:r>
      <w:r>
        <w:rPr>
          <w:sz w:val="18"/>
        </w:rPr>
        <w:br w:type="textWrapping"/>
      </w:r>
      <w:r>
        <w:rPr>
          <w:sz w:val="18"/>
        </w:rPr>
        <w:t xml:space="preserve">        "adjustment_count": 0,</w:t>
      </w:r>
      <w:r>
        <w:rPr>
          <w:sz w:val="18"/>
        </w:rPr>
        <w:br w:type="textWrapping"/>
      </w:r>
      <w:r>
        <w:rPr>
          <w:sz w:val="18"/>
        </w:rPr>
        <w:t xml:space="preserve">        "adjustment_cost": "",</w:t>
      </w:r>
      <w:r>
        <w:rPr>
          <w:sz w:val="18"/>
        </w:rPr>
        <w:br w:type="textWrapping"/>
      </w:r>
      <w:r>
        <w:rPr>
          <w:sz w:val="18"/>
        </w:rPr>
        <w:t xml:space="preserve">        "fba_out_count": 0,</w:t>
      </w:r>
      <w:r>
        <w:rPr>
          <w:sz w:val="18"/>
        </w:rPr>
        <w:br w:type="textWrapping"/>
      </w:r>
      <w:r>
        <w:rPr>
          <w:sz w:val="18"/>
        </w:rPr>
        <w:t xml:space="preserve">        "fba_out_cost": "",</w:t>
      </w:r>
      <w:r>
        <w:rPr>
          <w:sz w:val="18"/>
        </w:rPr>
        <w:br w:type="textWrapping"/>
      </w:r>
      <w:r>
        <w:rPr>
          <w:sz w:val="18"/>
        </w:rPr>
        <w:t xml:space="preserve">        "fbm_out_count": 0,</w:t>
      </w:r>
      <w:r>
        <w:rPr>
          <w:sz w:val="18"/>
        </w:rPr>
        <w:br w:type="textWrapping"/>
      </w:r>
      <w:r>
        <w:rPr>
          <w:sz w:val="18"/>
        </w:rPr>
        <w:t xml:space="preserve">        "fbm_out_cost": "",</w:t>
      </w:r>
      <w:r>
        <w:rPr>
          <w:sz w:val="18"/>
        </w:rPr>
        <w:br w:type="textWrapping"/>
      </w:r>
      <w:r>
        <w:rPr>
          <w:sz w:val="18"/>
        </w:rPr>
        <w:t xml:space="preserve">        "allocation_out_count": 0,</w:t>
      </w:r>
      <w:r>
        <w:rPr>
          <w:sz w:val="18"/>
        </w:rPr>
        <w:br w:type="textWrapping"/>
      </w:r>
      <w:r>
        <w:rPr>
          <w:sz w:val="18"/>
        </w:rPr>
        <w:t xml:space="preserve">        "allocation_out_cost": "",</w:t>
      </w:r>
      <w:r>
        <w:rPr>
          <w:sz w:val="18"/>
        </w:rPr>
        <w:br w:type="textWrapping"/>
      </w:r>
      <w:r>
        <w:rPr>
          <w:sz w:val="18"/>
        </w:rPr>
        <w:t xml:space="preserve">        "purchase_return_count": 0,</w:t>
      </w:r>
      <w:r>
        <w:rPr>
          <w:sz w:val="18"/>
        </w:rPr>
        <w:br w:type="textWrapping"/>
      </w:r>
      <w:r>
        <w:rPr>
          <w:sz w:val="18"/>
        </w:rPr>
        <w:t xml:space="preserve">        "purchase_return_cost": "",</w:t>
      </w:r>
      <w:r>
        <w:rPr>
          <w:sz w:val="18"/>
        </w:rPr>
        <w:br w:type="textWrapping"/>
      </w:r>
      <w:r>
        <w:rPr>
          <w:sz w:val="18"/>
        </w:rPr>
        <w:t xml:space="preserve">        "other_out_count": 0,</w:t>
      </w:r>
      <w:r>
        <w:rPr>
          <w:sz w:val="18"/>
        </w:rPr>
        <w:br w:type="textWrapping"/>
      </w:r>
      <w:r>
        <w:rPr>
          <w:sz w:val="18"/>
        </w:rPr>
        <w:t xml:space="preserve">        "other_out_cost": "",</w:t>
      </w:r>
      <w:r>
        <w:rPr>
          <w:sz w:val="18"/>
        </w:rPr>
        <w:br w:type="textWrapping"/>
      </w:r>
      <w:r>
        <w:rPr>
          <w:sz w:val="18"/>
        </w:rPr>
        <w:t xml:space="preserve">        "inventory_deficit_out_count": 0,</w:t>
      </w:r>
      <w:r>
        <w:rPr>
          <w:sz w:val="18"/>
        </w:rPr>
        <w:br w:type="textWrapping"/>
      </w:r>
      <w:r>
        <w:rPr>
          <w:sz w:val="18"/>
        </w:rPr>
        <w:t xml:space="preserve">        "inventory_deficit_out_cost": "",</w:t>
      </w:r>
      <w:r>
        <w:rPr>
          <w:sz w:val="18"/>
        </w:rPr>
        <w:br w:type="textWrapping"/>
      </w:r>
      <w:r>
        <w:rPr>
          <w:sz w:val="18"/>
        </w:rPr>
        <w:t xml:space="preserve">        "wfs_out_count": 0,</w:t>
      </w:r>
      <w:r>
        <w:rPr>
          <w:sz w:val="18"/>
        </w:rPr>
        <w:br w:type="textWrapping"/>
      </w:r>
      <w:r>
        <w:rPr>
          <w:sz w:val="18"/>
        </w:rPr>
        <w:t xml:space="preserve">        "wfs_out_cost": "",</w:t>
      </w:r>
      <w:r>
        <w:rPr>
          <w:sz w:val="18"/>
        </w:rPr>
        <w:br w:type="textWrapping"/>
      </w:r>
      <w:r>
        <w:rPr>
          <w:sz w:val="18"/>
        </w:rPr>
        <w:t xml:space="preserve">        "allocation_in_transit_count": 0,</w:t>
      </w:r>
      <w:r>
        <w:rPr>
          <w:sz w:val="18"/>
        </w:rPr>
        <w:br w:type="textWrapping"/>
      </w:r>
      <w:r>
        <w:rPr>
          <w:sz w:val="18"/>
        </w:rPr>
        <w:t xml:space="preserve">        "allocation_in_transit_cost": "",</w:t>
      </w:r>
      <w:r>
        <w:rPr>
          <w:sz w:val="18"/>
        </w:rPr>
        <w:br w:type="textWrapping"/>
      </w:r>
      <w:r>
        <w:rPr>
          <w:sz w:val="18"/>
        </w:rPr>
        <w:t xml:space="preserve">        "day_end_count": 1,</w:t>
      </w:r>
      <w:r>
        <w:rPr>
          <w:sz w:val="18"/>
        </w:rPr>
        <w:br w:type="textWrapping"/>
      </w:r>
      <w:r>
        <w:rPr>
          <w:sz w:val="18"/>
        </w:rPr>
        <w:t xml:space="preserve">        "day_end_cost": "",</w:t>
      </w:r>
      <w:r>
        <w:rPr>
          <w:sz w:val="18"/>
        </w:rPr>
        <w:br w:type="textWrapping"/>
      </w:r>
      <w:r>
        <w:rPr>
          <w:sz w:val="18"/>
        </w:rPr>
        <w:t xml:space="preserve">        "rotation_rate_count": "0.0000",</w:t>
      </w:r>
      <w:r>
        <w:rPr>
          <w:sz w:val="18"/>
        </w:rPr>
        <w:br w:type="textWrapping"/>
      </w:r>
      <w:r>
        <w:rPr>
          <w:sz w:val="18"/>
        </w:rPr>
        <w:t xml:space="preserve">        "rotation_rate_cost": "",</w:t>
      </w:r>
      <w:r>
        <w:rPr>
          <w:sz w:val="18"/>
        </w:rPr>
        <w:br w:type="textWrapping"/>
      </w:r>
      <w:r>
        <w:rPr>
          <w:sz w:val="18"/>
        </w:rPr>
        <w:t xml:space="preserve">        "rotation_day_count": 0,</w:t>
      </w:r>
      <w:r>
        <w:rPr>
          <w:sz w:val="18"/>
        </w:rPr>
        <w:br w:type="textWrapping"/>
      </w:r>
      <w:r>
        <w:rPr>
          <w:sz w:val="18"/>
        </w:rPr>
        <w:t xml:space="preserve">        "rotation_day_cost": "",</w:t>
      </w:r>
      <w:r>
        <w:rPr>
          <w:sz w:val="18"/>
        </w:rPr>
        <w:br w:type="textWrapping"/>
      </w:r>
      <w:r>
        <w:rPr>
          <w:sz w:val="18"/>
        </w:rPr>
        <w:t xml:space="preserve">        "sales_ratio_count": 0,</w:t>
      </w:r>
      <w:r>
        <w:rPr>
          <w:sz w:val="18"/>
        </w:rPr>
        <w:br w:type="textWrapping"/>
      </w:r>
      <w:r>
        <w:rPr>
          <w:sz w:val="18"/>
        </w:rPr>
        <w:t xml:space="preserve">        "sales_ratio_cost": "",</w:t>
      </w:r>
      <w:r>
        <w:rPr>
          <w:sz w:val="18"/>
        </w:rPr>
        <w:br w:type="textWrapping"/>
      </w:r>
      <w:r>
        <w:rPr>
          <w:sz w:val="18"/>
        </w:rPr>
        <w:t xml:space="preserve">        "cost_change_cost": 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0E93A1C">
      <w:r>
        <w:rPr>
          <w:sz w:val="18"/>
        </w:rPr>
        <w:t>---</w:t>
      </w:r>
    </w:p>
    <w:p w14:paraId="10512D5A">
      <w:pPr>
        <w:pStyle w:val="4"/>
      </w:pPr>
      <w:bookmarkStart w:id="2653" w:name="_Toc21847"/>
      <w:r>
        <w:t>库存报表-海外仓-新报表-汇总</w:t>
      </w:r>
      <w:bookmarkEnd w:id="2653"/>
    </w:p>
    <w:p w14:paraId="52F5B17D">
      <w:r>
        <w:rPr>
          <w:sz w:val="18"/>
        </w:rPr>
        <w:t>- Source path: docs/Statistics/OverseasAggregateListNew</w:t>
      </w:r>
      <w:r>
        <w:rPr>
          <w:sz w:val="18"/>
        </w:rPr>
        <w:br w:type="textWrapping"/>
      </w:r>
      <w:r>
        <w:rPr>
          <w:sz w:val="18"/>
        </w:rPr>
        <w:t>- Source URL: https://apidoc.lingxing.com/docs/Statistics/OverseasAggregateListNew.md</w:t>
      </w:r>
    </w:p>
    <w:p w14:paraId="454D2C8E">
      <w:r>
        <w:rPr>
          <w:sz w:val="18"/>
        </w:rPr>
        <w:t># 库存报表-海外仓-新报表-汇总</w:t>
      </w:r>
    </w:p>
    <w:p w14:paraId="2DA26F61">
      <w:pPr>
        <w:pStyle w:val="4"/>
      </w:pPr>
      <w:bookmarkStart w:id="2654" w:name="_Toc8440"/>
      <w:r>
        <w:t>接口信息</w:t>
      </w:r>
      <w:bookmarkEnd w:id="2654"/>
    </w:p>
    <w:p w14:paraId="3EDBEDC3">
      <w:pPr>
        <w:pStyle w:val="4"/>
      </w:pPr>
      <w:bookmarkStart w:id="2655" w:name="_Toc5932"/>
      <w:r>
        <w:t>请求参数</w:t>
      </w:r>
      <w:bookmarkEnd w:id="2655"/>
    </w:p>
    <w:p w14:paraId="130B3CF2">
      <w:pPr>
        <w:pStyle w:val="4"/>
      </w:pPr>
      <w:bookmarkStart w:id="2656" w:name="_Toc7035"/>
      <w:r>
        <w:t>请求示例</w:t>
      </w:r>
      <w:bookmarkEnd w:id="2656"/>
    </w:p>
    <w:p w14:paraId="207F8283">
      <w:r>
        <w:rPr>
          <w:sz w:val="18"/>
        </w:rPr>
        <w:t>```</w:t>
      </w:r>
      <w:r>
        <w:rPr>
          <w:sz w:val="18"/>
        </w:rPr>
        <w:br w:type="textWrapping"/>
      </w:r>
      <w:r>
        <w:rPr>
          <w:sz w:val="18"/>
        </w:rPr>
        <w:t>{</w:t>
      </w:r>
      <w:r>
        <w:rPr>
          <w:sz w:val="18"/>
        </w:rPr>
        <w:br w:type="textWrapping"/>
      </w:r>
      <w:r>
        <w:rPr>
          <w:sz w:val="18"/>
        </w:rPr>
        <w:t xml:space="preserve">    "start_date": "2022-01-01",</w:t>
      </w:r>
      <w:r>
        <w:rPr>
          <w:sz w:val="18"/>
        </w:rPr>
        <w:br w:type="textWrapping"/>
      </w:r>
      <w:r>
        <w:rPr>
          <w:sz w:val="18"/>
        </w:rPr>
        <w:t xml:space="preserve">    "end_date": "2024-08-05",</w:t>
      </w:r>
      <w:r>
        <w:rPr>
          <w:sz w:val="18"/>
        </w:rPr>
        <w:br w:type="textWrapping"/>
      </w:r>
      <w:r>
        <w:rPr>
          <w:sz w:val="18"/>
        </w:rPr>
        <w:t xml:space="preserve">    "sys_wid":"1695,1006"</w:t>
      </w:r>
      <w:r>
        <w:rPr>
          <w:sz w:val="18"/>
        </w:rPr>
        <w:br w:type="textWrapping"/>
      </w:r>
      <w:r>
        <w:rPr>
          <w:sz w:val="18"/>
        </w:rPr>
        <w:t>}</w:t>
      </w:r>
    </w:p>
    <w:p w14:paraId="2D4B3B3A">
      <w:r>
        <w:rPr>
          <w:sz w:val="18"/>
        </w:rPr>
        <w:t>```</w:t>
      </w:r>
    </w:p>
    <w:p w14:paraId="1B7F2262">
      <w:pPr>
        <w:pStyle w:val="4"/>
      </w:pPr>
      <w:bookmarkStart w:id="2657" w:name="_Toc17211"/>
      <w:r>
        <w:t>返回结果</w:t>
      </w:r>
      <w:bookmarkEnd w:id="2657"/>
    </w:p>
    <w:p w14:paraId="7D98A646">
      <w:r>
        <w:rPr>
          <w:sz w:val="18"/>
        </w:rPr>
        <w:t>Json Object</w:t>
      </w:r>
    </w:p>
    <w:p w14:paraId="220AE73A">
      <w:pPr>
        <w:pStyle w:val="4"/>
      </w:pPr>
      <w:bookmarkStart w:id="2658" w:name="_Toc12707"/>
      <w:r>
        <w:t>返回成功示例</w:t>
      </w:r>
      <w:bookmarkEnd w:id="2658"/>
    </w:p>
    <w:p w14:paraId="161489F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w:t>
      </w:r>
      <w:r>
        <w:rPr>
          <w:sz w:val="18"/>
        </w:rPr>
        <w:br w:type="textWrapping"/>
      </w:r>
      <w:r>
        <w:rPr>
          <w:sz w:val="18"/>
        </w:rPr>
        <w:t xml:space="preserve">    "request_id": "539772a969844c75b39a19ce2d6149a9",</w:t>
      </w:r>
      <w:r>
        <w:rPr>
          <w:sz w:val="18"/>
        </w:rPr>
        <w:br w:type="textWrapping"/>
      </w:r>
      <w:r>
        <w:rPr>
          <w:sz w:val="18"/>
        </w:rPr>
        <w:t xml:space="preserve">    "response_time": "2022-12-21 18:59:11"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1180233,</w:t>
      </w:r>
      <w:r>
        <w:rPr>
          <w:sz w:val="18"/>
        </w:rPr>
        <w:br w:type="textWrapping"/>
      </w:r>
      <w:r>
        <w:rPr>
          <w:sz w:val="18"/>
        </w:rPr>
        <w:t xml:space="preserve">            "day_end_count": 1180233,</w:t>
      </w:r>
      <w:r>
        <w:rPr>
          <w:sz w:val="18"/>
        </w:rPr>
        <w:br w:type="textWrapping"/>
      </w:r>
      <w:r>
        <w:rPr>
          <w:sz w:val="18"/>
        </w:rPr>
        <w:t xml:space="preserve">            "allocation_in_transit_count": 686,</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"gifts_in_cost": 0,</w:t>
      </w:r>
      <w:r>
        <w:rPr>
          <w:sz w:val="18"/>
        </w:rPr>
        <w:br w:type="textWrapping"/>
      </w:r>
      <w:r>
        <w:rPr>
          <w:sz w:val="18"/>
        </w:rPr>
        <w:t xml:space="preserve">            "gifts_in_count": 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"sys_wid": 11,</w:t>
      </w:r>
      <w:r>
        <w:rPr>
          <w:sz w:val="18"/>
        </w:rPr>
        <w:br w:type="textWrapping"/>
      </w:r>
      <w:r>
        <w:rPr>
          <w:sz w:val="18"/>
        </w:rPr>
        <w:t xml:space="preserve">            "ware_house_name": "仓库11",</w:t>
      </w:r>
      <w:r>
        <w:rPr>
          <w:sz w:val="18"/>
        </w:rPr>
        <w:br w:type="textWrapping"/>
      </w:r>
      <w:r>
        <w:rPr>
          <w:sz w:val="18"/>
        </w:rPr>
        <w:t xml:space="preserve">            "ware_house_type": "第三方",</w:t>
      </w:r>
      <w:r>
        <w:rPr>
          <w:sz w:val="18"/>
        </w:rPr>
        <w:br w:type="textWrapping"/>
      </w:r>
      <w:r>
        <w:rPr>
          <w:sz w:val="18"/>
        </w:rPr>
        <w:t xml:space="preserve">            "product_count": 547,</w:t>
      </w:r>
      <w:r>
        <w:rPr>
          <w:sz w:val="18"/>
        </w:rPr>
        <w:br w:type="textWrapping"/>
      </w:r>
      <w:r>
        <w:rPr>
          <w:sz w:val="18"/>
        </w:rPr>
        <w:t xml:space="preserve">            "sales_rate": "0.0000",</w:t>
      </w:r>
      <w:r>
        <w:rPr>
          <w:sz w:val="18"/>
        </w:rPr>
        <w:br w:type="textWrapping"/>
      </w:r>
      <w:r>
        <w:rPr>
          <w:sz w:val="18"/>
        </w:rPr>
        <w:t xml:space="preserve">            "divergence_count": -1180233,</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52B36C2">
      <w:r>
        <w:rPr>
          <w:sz w:val="18"/>
        </w:rPr>
        <w:t>---</w:t>
      </w:r>
    </w:p>
    <w:p w14:paraId="7BD71BA5">
      <w:pPr>
        <w:pStyle w:val="4"/>
      </w:pPr>
      <w:bookmarkStart w:id="2659" w:name="_Toc21878"/>
      <w:r>
        <w:t>库存报表-海外仓-新报表-明细</w:t>
      </w:r>
      <w:bookmarkEnd w:id="2659"/>
    </w:p>
    <w:p w14:paraId="25FA2AD6">
      <w:r>
        <w:rPr>
          <w:sz w:val="18"/>
        </w:rPr>
        <w:t>- Source path: docs/Statistics/OverseasDetailListNew</w:t>
      </w:r>
      <w:r>
        <w:rPr>
          <w:sz w:val="18"/>
        </w:rPr>
        <w:br w:type="textWrapping"/>
      </w:r>
      <w:r>
        <w:rPr>
          <w:sz w:val="18"/>
        </w:rPr>
        <w:t>- Source URL: https://apidoc.lingxing.com/docs/Statistics/OverseasDetailListNew.md</w:t>
      </w:r>
    </w:p>
    <w:p w14:paraId="2BC5A239">
      <w:r>
        <w:rPr>
          <w:sz w:val="18"/>
        </w:rPr>
        <w:t># 库存报表-海外仓-新报表-明细</w:t>
      </w:r>
    </w:p>
    <w:p w14:paraId="77EDD523">
      <w:pPr>
        <w:pStyle w:val="4"/>
      </w:pPr>
      <w:bookmarkStart w:id="2660" w:name="_Toc12479"/>
      <w:r>
        <w:t>接口信息</w:t>
      </w:r>
      <w:bookmarkEnd w:id="2660"/>
    </w:p>
    <w:p w14:paraId="0EFC7A30">
      <w:pPr>
        <w:pStyle w:val="4"/>
      </w:pPr>
      <w:bookmarkStart w:id="2661" w:name="_Toc29683"/>
      <w:r>
        <w:t>请求参数</w:t>
      </w:r>
      <w:bookmarkEnd w:id="2661"/>
    </w:p>
    <w:p w14:paraId="1B45F72A">
      <w:pPr>
        <w:pStyle w:val="4"/>
      </w:pPr>
      <w:bookmarkStart w:id="2662" w:name="_Toc27418"/>
      <w:r>
        <w:t>请求示例</w:t>
      </w:r>
      <w:bookmarkEnd w:id="2662"/>
    </w:p>
    <w:p w14:paraId="33CEDB01">
      <w:r>
        <w:rPr>
          <w:sz w:val="18"/>
        </w:rPr>
        <w:t>```</w:t>
      </w:r>
      <w:r>
        <w:rPr>
          <w:sz w:val="18"/>
        </w:rPr>
        <w:br w:type="textWrapping"/>
      </w:r>
      <w:r>
        <w:rPr>
          <w:sz w:val="18"/>
        </w:rPr>
        <w:t>{</w:t>
      </w:r>
      <w:r>
        <w:rPr>
          <w:sz w:val="18"/>
        </w:rPr>
        <w:br w:type="textWrapping"/>
      </w:r>
      <w:r>
        <w:rPr>
          <w:sz w:val="18"/>
        </w:rPr>
        <w:t xml:space="preserve">    "offset": 1,</w:t>
      </w:r>
      <w:r>
        <w:rPr>
          <w:sz w:val="18"/>
        </w:rPr>
        <w:br w:type="textWrapping"/>
      </w:r>
      <w:r>
        <w:rPr>
          <w:sz w:val="18"/>
        </w:rPr>
        <w:t xml:space="preserve">    "length": 15,</w:t>
      </w:r>
      <w:r>
        <w:rPr>
          <w:sz w:val="18"/>
        </w:rPr>
        <w:br w:type="textWrapping"/>
      </w:r>
      <w:r>
        <w:rPr>
          <w:sz w:val="18"/>
        </w:rPr>
        <w:t xml:space="preserve">    "start_date": "2022-01-01",</w:t>
      </w:r>
      <w:r>
        <w:rPr>
          <w:sz w:val="18"/>
        </w:rPr>
        <w:br w:type="textWrapping"/>
      </w:r>
      <w:r>
        <w:rPr>
          <w:sz w:val="18"/>
        </w:rPr>
        <w:t xml:space="preserve">    "end_date": "2024-08-05",</w:t>
      </w:r>
      <w:r>
        <w:rPr>
          <w:sz w:val="18"/>
        </w:rPr>
        <w:br w:type="textWrapping"/>
      </w:r>
      <w:r>
        <w:rPr>
          <w:sz w:val="18"/>
        </w:rPr>
        <w:t xml:space="preserve">    "sys_wid": "14,870,1695"</w:t>
      </w:r>
      <w:r>
        <w:rPr>
          <w:sz w:val="18"/>
        </w:rPr>
        <w:br w:type="textWrapping"/>
      </w:r>
      <w:r>
        <w:rPr>
          <w:sz w:val="18"/>
        </w:rPr>
        <w:t>}</w:t>
      </w:r>
      <w:r>
        <w:rPr>
          <w:sz w:val="18"/>
        </w:rPr>
        <w:br w:type="textWrapping"/>
      </w:r>
      <w:r>
        <w:rPr>
          <w:sz w:val="18"/>
        </w:rPr>
        <w:t>```</w:t>
      </w:r>
    </w:p>
    <w:p w14:paraId="31735607">
      <w:pPr>
        <w:pStyle w:val="4"/>
      </w:pPr>
      <w:bookmarkStart w:id="2663" w:name="_Toc17295"/>
      <w:r>
        <w:t>返回结果</w:t>
      </w:r>
      <w:bookmarkEnd w:id="2663"/>
    </w:p>
    <w:p w14:paraId="6BAAA18B">
      <w:r>
        <w:rPr>
          <w:sz w:val="18"/>
        </w:rPr>
        <w:t>Json Object</w:t>
      </w:r>
    </w:p>
    <w:p w14:paraId="52FC1A31">
      <w:pPr>
        <w:pStyle w:val="4"/>
      </w:pPr>
      <w:bookmarkStart w:id="2664" w:name="_Toc12803"/>
      <w:r>
        <w:t>返回成功示例</w:t>
      </w:r>
      <w:bookmarkEnd w:id="2664"/>
    </w:p>
    <w:p w14:paraId="07676F1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107,</w:t>
      </w:r>
      <w:r>
        <w:rPr>
          <w:sz w:val="18"/>
        </w:rPr>
        <w:br w:type="textWrapping"/>
      </w:r>
      <w:r>
        <w:rPr>
          <w:sz w:val="18"/>
        </w:rPr>
        <w:t xml:space="preserve">            "day_end_count": 107,</w:t>
      </w:r>
      <w:r>
        <w:rPr>
          <w:sz w:val="18"/>
        </w:rPr>
        <w:br w:type="textWrapping"/>
      </w:r>
      <w:r>
        <w:rPr>
          <w:sz w:val="18"/>
        </w:rPr>
        <w:t xml:space="preserve">            "allocation_in_transit_count": 1,</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"gifts_in_cost": 0,</w:t>
      </w:r>
      <w:r>
        <w:rPr>
          <w:sz w:val="18"/>
        </w:rPr>
        <w:br w:type="textWrapping"/>
      </w:r>
      <w:r>
        <w:rPr>
          <w:sz w:val="18"/>
        </w:rPr>
        <w:t xml:space="preserve">            "gifts_in_count": 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"全部",</w:t>
      </w:r>
      <w:r>
        <w:rPr>
          <w:sz w:val="18"/>
        </w:rPr>
        <w:br w:type="textWrapping"/>
      </w:r>
      <w:r>
        <w:rPr>
          <w:sz w:val="18"/>
        </w:rPr>
        <w:t xml:space="preserve">            "divergence_count": -107,</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107,</w:t>
      </w:r>
      <w:r>
        <w:rPr>
          <w:sz w:val="18"/>
        </w:rPr>
        <w:br w:type="textWrapping"/>
      </w:r>
      <w:r>
        <w:rPr>
          <w:sz w:val="18"/>
        </w:rPr>
        <w:t xml:space="preserve">                    "day_end_count": 107,</w:t>
      </w:r>
      <w:r>
        <w:rPr>
          <w:sz w:val="18"/>
        </w:rPr>
        <w:br w:type="textWrapping"/>
      </w:r>
      <w:r>
        <w:rPr>
          <w:sz w:val="18"/>
        </w:rPr>
        <w:t xml:space="preserve">                    "allocation_in_transit_count": 1,</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"可售",</w:t>
      </w:r>
      <w:r>
        <w:rPr>
          <w:sz w:val="18"/>
        </w:rPr>
        <w:br w:type="textWrapping"/>
      </w:r>
      <w:r>
        <w:rPr>
          <w:sz w:val="18"/>
        </w:rPr>
        <w:t xml:space="preserve">                    "divergence_count": -107,</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"待检",</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"不可售",</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8,</w:t>
      </w:r>
      <w:r>
        <w:rPr>
          <w:sz w:val="18"/>
        </w:rPr>
        <w:br w:type="textWrapping"/>
      </w:r>
      <w:r>
        <w:rPr>
          <w:sz w:val="18"/>
        </w:rPr>
        <w:t xml:space="preserve">            "day_end_count": 8,</w:t>
      </w:r>
      <w:r>
        <w:rPr>
          <w:sz w:val="18"/>
        </w:rPr>
        <w:br w:type="textWrapping"/>
      </w:r>
      <w:r>
        <w:rPr>
          <w:sz w:val="18"/>
        </w:rPr>
        <w:t xml:space="preserve">            "allocation_in_transit_count": 3,</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"店铺2",</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"FNA578D07",</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"全部",</w:t>
      </w:r>
      <w:r>
        <w:rPr>
          <w:sz w:val="18"/>
        </w:rPr>
        <w:br w:type="textWrapping"/>
      </w:r>
      <w:r>
        <w:rPr>
          <w:sz w:val="18"/>
        </w:rPr>
        <w:t xml:space="preserve">            "divergence_count": -8,</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8,</w:t>
      </w:r>
      <w:r>
        <w:rPr>
          <w:sz w:val="18"/>
        </w:rPr>
        <w:br w:type="textWrapping"/>
      </w:r>
      <w:r>
        <w:rPr>
          <w:sz w:val="18"/>
        </w:rPr>
        <w:t xml:space="preserve">                    "day_end_count": 8,</w:t>
      </w:r>
      <w:r>
        <w:rPr>
          <w:sz w:val="18"/>
        </w:rPr>
        <w:br w:type="textWrapping"/>
      </w:r>
      <w:r>
        <w:rPr>
          <w:sz w:val="18"/>
        </w:rPr>
        <w:t xml:space="preserve">                    "allocation_in_transit_count": 3,</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"店铺2",</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"FNA578D07",</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"可售",</w:t>
      </w:r>
      <w:r>
        <w:rPr>
          <w:sz w:val="18"/>
        </w:rPr>
        <w:br w:type="textWrapping"/>
      </w:r>
      <w:r>
        <w:rPr>
          <w:sz w:val="18"/>
        </w:rPr>
        <w:t xml:space="preserve">                    "divergence_count": -8,</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"店铺2",</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"FNA578D07",</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"待检",</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"店铺2",</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null,</w:t>
      </w:r>
      <w:r>
        <w:rPr>
          <w:sz w:val="18"/>
        </w:rPr>
        <w:br w:type="textWrapping"/>
      </w:r>
      <w:r>
        <w:rPr>
          <w:sz w:val="18"/>
        </w:rPr>
        <w:t xml:space="preserve">                    "product_name": "[演示数据]适用于iPad的手写笔带手掌柜绝",</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"SKU1991FC9",</w:t>
      </w:r>
      <w:r>
        <w:rPr>
          <w:sz w:val="18"/>
        </w:rPr>
        <w:br w:type="textWrapping"/>
      </w:r>
      <w:r>
        <w:rPr>
          <w:sz w:val="18"/>
        </w:rPr>
        <w:t xml:space="preserve">                    "fnsku": "FNA578D07",</w:t>
      </w:r>
      <w:r>
        <w:rPr>
          <w:sz w:val="18"/>
        </w:rPr>
        <w:br w:type="textWrapping"/>
      </w:r>
      <w:r>
        <w:rPr>
          <w:sz w:val="18"/>
        </w:rPr>
        <w:t xml:space="preserve">                    "api_sku": "",</w:t>
      </w:r>
      <w:r>
        <w:rPr>
          <w:sz w:val="18"/>
        </w:rPr>
        <w:br w:type="textWrapping"/>
      </w:r>
      <w:r>
        <w:rPr>
          <w:sz w:val="18"/>
        </w:rPr>
        <w:t xml:space="preserve">                    "category1": null,</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null,</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"不可售",</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1,</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"品牌2",</w:t>
      </w:r>
      <w:r>
        <w:rPr>
          <w:sz w:val="18"/>
        </w:rPr>
        <w:br w:type="textWrapping"/>
      </w:r>
      <w:r>
        <w:rPr>
          <w:sz w:val="18"/>
        </w:rPr>
        <w:t xml:space="preserve">            "product_name": "[演示数据]iPhone充电线",</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"SKUEAAB2B7",</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"分类7",</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w:t>
      </w:r>
      <w:r>
        <w:rPr>
          <w:sz w:val="18"/>
        </w:rPr>
        <w:br w:type="textWrapping"/>
      </w:r>
      <w:r>
        <w:rPr>
          <w:sz w:val="18"/>
        </w:rPr>
        <w:t xml:space="preserve">                "free",</w:t>
      </w:r>
      <w:r>
        <w:rPr>
          <w:sz w:val="18"/>
        </w:rPr>
        <w:br w:type="textWrapping"/>
      </w:r>
      <w:r>
        <w:rPr>
          <w:sz w:val="18"/>
        </w:rPr>
        <w:t xml:space="preserve">                "poyrg",</w:t>
      </w:r>
      <w:r>
        <w:rPr>
          <w:sz w:val="18"/>
        </w:rPr>
        <w:br w:type="textWrapping"/>
      </w:r>
      <w:r>
        <w:rPr>
          <w:sz w:val="18"/>
        </w:rPr>
        <w:t xml:space="preserve">                "trew",</w:t>
      </w:r>
      <w:r>
        <w:rPr>
          <w:sz w:val="18"/>
        </w:rPr>
        <w:br w:type="textWrapping"/>
      </w:r>
      <w:r>
        <w:rPr>
          <w:sz w:val="18"/>
        </w:rPr>
        <w:t xml:space="preserve">                "yeqs",</w:t>
      </w:r>
      <w:r>
        <w:rPr>
          <w:sz w:val="18"/>
        </w:rPr>
        <w:br w:type="textWrapping"/>
      </w:r>
      <w:r>
        <w:rPr>
          <w:sz w:val="18"/>
        </w:rPr>
        <w:t xml:space="preserve">                "ywwfs"</w:t>
      </w:r>
      <w:r>
        <w:rPr>
          <w:sz w:val="18"/>
        </w:rPr>
        <w:br w:type="textWrapping"/>
      </w:r>
      <w:r>
        <w:rPr>
          <w:sz w:val="18"/>
        </w:rPr>
        <w:t xml:space="preserve">            ],</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"全部",</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1,</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"品牌2",</w:t>
      </w:r>
      <w:r>
        <w:rPr>
          <w:sz w:val="18"/>
        </w:rPr>
        <w:br w:type="textWrapping"/>
      </w:r>
      <w:r>
        <w:rPr>
          <w:sz w:val="18"/>
        </w:rPr>
        <w:t xml:space="preserve">                    "product_name": "[演示数据]iPhone充电线",</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"SKUEAAB2B7",</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"分类7",</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w:t>
      </w:r>
      <w:r>
        <w:rPr>
          <w:sz w:val="18"/>
        </w:rPr>
        <w:br w:type="textWrapping"/>
      </w:r>
      <w:r>
        <w:rPr>
          <w:sz w:val="18"/>
        </w:rPr>
        <w:t xml:space="preserve">                        "free",</w:t>
      </w:r>
      <w:r>
        <w:rPr>
          <w:sz w:val="18"/>
        </w:rPr>
        <w:br w:type="textWrapping"/>
      </w:r>
      <w:r>
        <w:rPr>
          <w:sz w:val="18"/>
        </w:rPr>
        <w:t xml:space="preserve">                        "poyrg",</w:t>
      </w:r>
      <w:r>
        <w:rPr>
          <w:sz w:val="18"/>
        </w:rPr>
        <w:br w:type="textWrapping"/>
      </w:r>
      <w:r>
        <w:rPr>
          <w:sz w:val="18"/>
        </w:rPr>
        <w:t xml:space="preserve">                        "trew",</w:t>
      </w:r>
      <w:r>
        <w:rPr>
          <w:sz w:val="18"/>
        </w:rPr>
        <w:br w:type="textWrapping"/>
      </w:r>
      <w:r>
        <w:rPr>
          <w:sz w:val="18"/>
        </w:rPr>
        <w:t xml:space="preserve">                        "yeqs",</w:t>
      </w:r>
      <w:r>
        <w:rPr>
          <w:sz w:val="18"/>
        </w:rPr>
        <w:br w:type="textWrapping"/>
      </w:r>
      <w:r>
        <w:rPr>
          <w:sz w:val="18"/>
        </w:rPr>
        <w:t xml:space="preserve">                        "ywwfs"</w:t>
      </w:r>
      <w:r>
        <w:rPr>
          <w:sz w:val="18"/>
        </w:rPr>
        <w:br w:type="textWrapping"/>
      </w:r>
      <w:r>
        <w:rPr>
          <w:sz w:val="18"/>
        </w:rPr>
        <w:t xml:space="preserve">                    ],</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"可售",</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"品牌2",</w:t>
      </w:r>
      <w:r>
        <w:rPr>
          <w:sz w:val="18"/>
        </w:rPr>
        <w:br w:type="textWrapping"/>
      </w:r>
      <w:r>
        <w:rPr>
          <w:sz w:val="18"/>
        </w:rPr>
        <w:t xml:space="preserve">                    "product_name": "[演示数据]iPhone充电线",</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"SKUEAAB2B7",</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"分类7",</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w:t>
      </w:r>
      <w:r>
        <w:rPr>
          <w:sz w:val="18"/>
        </w:rPr>
        <w:br w:type="textWrapping"/>
      </w:r>
      <w:r>
        <w:rPr>
          <w:sz w:val="18"/>
        </w:rPr>
        <w:t xml:space="preserve">                        "free",</w:t>
      </w:r>
      <w:r>
        <w:rPr>
          <w:sz w:val="18"/>
        </w:rPr>
        <w:br w:type="textWrapping"/>
      </w:r>
      <w:r>
        <w:rPr>
          <w:sz w:val="18"/>
        </w:rPr>
        <w:t xml:space="preserve">                        "poyrg",</w:t>
      </w:r>
      <w:r>
        <w:rPr>
          <w:sz w:val="18"/>
        </w:rPr>
        <w:br w:type="textWrapping"/>
      </w:r>
      <w:r>
        <w:rPr>
          <w:sz w:val="18"/>
        </w:rPr>
        <w:t xml:space="preserve">                        "trew",</w:t>
      </w:r>
      <w:r>
        <w:rPr>
          <w:sz w:val="18"/>
        </w:rPr>
        <w:br w:type="textWrapping"/>
      </w:r>
      <w:r>
        <w:rPr>
          <w:sz w:val="18"/>
        </w:rPr>
        <w:t xml:space="preserve">                        "yeqs",</w:t>
      </w:r>
      <w:r>
        <w:rPr>
          <w:sz w:val="18"/>
        </w:rPr>
        <w:br w:type="textWrapping"/>
      </w:r>
      <w:r>
        <w:rPr>
          <w:sz w:val="18"/>
        </w:rPr>
        <w:t xml:space="preserve">                        "ywwfs"</w:t>
      </w:r>
      <w:r>
        <w:rPr>
          <w:sz w:val="18"/>
        </w:rPr>
        <w:br w:type="textWrapping"/>
      </w:r>
      <w:r>
        <w:rPr>
          <w:sz w:val="18"/>
        </w:rPr>
        <w:t xml:space="preserve">                    ],</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"待检",</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"other_in_count": 0,</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"outsourcing_in_count": 0,</w:t>
      </w:r>
      <w:r>
        <w:rPr>
          <w:sz w:val="18"/>
        </w:rPr>
        <w:br w:type="textWrapping"/>
      </w:r>
      <w:r>
        <w:rPr>
          <w:sz w:val="18"/>
        </w:rPr>
        <w:t xml:space="preserve">                    "inventory_surplus_in_count": 0,</w:t>
      </w:r>
      <w:r>
        <w:rPr>
          <w:sz w:val="18"/>
        </w:rPr>
        <w:br w:type="textWrapping"/>
      </w:r>
      <w:r>
        <w:rPr>
          <w:sz w:val="18"/>
        </w:rPr>
        <w:t xml:space="preserve">                    "change_of_standard_in_count": 0,</w:t>
      </w:r>
      <w:r>
        <w:rPr>
          <w:sz w:val="18"/>
        </w:rPr>
        <w:br w:type="textWrapping"/>
      </w:r>
      <w:r>
        <w:rPr>
          <w:sz w:val="18"/>
        </w:rPr>
        <w:t xml:space="preserve">                    "processing_in_count": 0,</w:t>
      </w:r>
      <w:r>
        <w:rPr>
          <w:sz w:val="18"/>
        </w:rPr>
        <w:br w:type="textWrapping"/>
      </w:r>
      <w:r>
        <w:rPr>
          <w:sz w:val="18"/>
        </w:rPr>
        <w:t xml:space="preserve">                    "split_in_count": 0,</w:t>
      </w:r>
      <w:r>
        <w:rPr>
          <w:sz w:val="18"/>
        </w:rPr>
        <w:br w:type="textWrapping"/>
      </w:r>
      <w:r>
        <w:rPr>
          <w:sz w:val="18"/>
        </w:rPr>
        <w:t xml:space="preserve">                    "return_goods_in_count": 0,</w:t>
      </w:r>
      <w:r>
        <w:rPr>
          <w:sz w:val="18"/>
        </w:rPr>
        <w:br w:type="textWrapping"/>
      </w:r>
      <w:r>
        <w:rPr>
          <w:sz w:val="18"/>
        </w:rPr>
        <w:t xml:space="preserve">                    "remove_in_count": 0,</w:t>
      </w:r>
      <w:r>
        <w:rPr>
          <w:sz w:val="18"/>
        </w:rPr>
        <w:br w:type="textWrapping"/>
      </w:r>
      <w:r>
        <w:rPr>
          <w:sz w:val="18"/>
        </w:rPr>
        <w:t xml:space="preserve">                    "outsourcing_out_count": 0,</w:t>
      </w:r>
      <w:r>
        <w:rPr>
          <w:sz w:val="18"/>
        </w:rPr>
        <w:br w:type="textWrapping"/>
      </w:r>
      <w:r>
        <w:rPr>
          <w:sz w:val="18"/>
        </w:rPr>
        <w:t xml:space="preserve">                    "inventory_deficit_out_count": 0,</w:t>
      </w:r>
      <w:r>
        <w:rPr>
          <w:sz w:val="18"/>
        </w:rPr>
        <w:br w:type="textWrapping"/>
      </w:r>
      <w:r>
        <w:rPr>
          <w:sz w:val="18"/>
        </w:rPr>
        <w:t xml:space="preserve">                    "change_of_standard_out_count": 0,</w:t>
      </w:r>
      <w:r>
        <w:rPr>
          <w:sz w:val="18"/>
        </w:rPr>
        <w:br w:type="textWrapping"/>
      </w:r>
      <w:r>
        <w:rPr>
          <w:sz w:val="18"/>
        </w:rPr>
        <w:t xml:space="preserve">                    "processing_out_count": 0,</w:t>
      </w:r>
      <w:r>
        <w:rPr>
          <w:sz w:val="18"/>
        </w:rPr>
        <w:br w:type="textWrapping"/>
      </w:r>
      <w:r>
        <w:rPr>
          <w:sz w:val="18"/>
        </w:rPr>
        <w:t xml:space="preserve">                    "split_out_count":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"purchase_return_count": 0,</w:t>
      </w:r>
      <w:r>
        <w:rPr>
          <w:sz w:val="18"/>
        </w:rPr>
        <w:br w:type="textWrapping"/>
      </w:r>
      <w:r>
        <w:rPr>
          <w:sz w:val="18"/>
        </w:rPr>
        <w:t xml:space="preserve">                    "allocation_out_count": 0,</w:t>
      </w:r>
      <w:r>
        <w:rPr>
          <w:sz w:val="18"/>
        </w:rPr>
        <w:br w:type="textWrapping"/>
      </w:r>
      <w:r>
        <w:rPr>
          <w:sz w:val="18"/>
        </w:rPr>
        <w:t xml:space="preserve">                    "other_out_count": 0,</w:t>
      </w:r>
      <w:r>
        <w:rPr>
          <w:sz w:val="18"/>
        </w:rPr>
        <w:br w:type="textWrapping"/>
      </w:r>
      <w:r>
        <w:rPr>
          <w:sz w:val="18"/>
        </w:rPr>
        <w:t xml:space="preserve">                    "wfs_out_count": 0,</w:t>
      </w:r>
      <w:r>
        <w:rPr>
          <w:sz w:val="18"/>
        </w:rPr>
        <w:br w:type="textWrapping"/>
      </w:r>
      <w:r>
        <w:rPr>
          <w:sz w:val="18"/>
        </w:rPr>
        <w:t xml:space="preserve">                    "day_early_count": 0,</w:t>
      </w:r>
      <w:r>
        <w:rPr>
          <w:sz w:val="18"/>
        </w:rPr>
        <w:br w:type="textWrapping"/>
      </w:r>
      <w:r>
        <w:rPr>
          <w:sz w:val="18"/>
        </w:rPr>
        <w:t xml:space="preserve">                    "day_end_count": 0,</w:t>
      </w:r>
      <w:r>
        <w:rPr>
          <w:sz w:val="18"/>
        </w:rPr>
        <w:br w:type="textWrapping"/>
      </w:r>
      <w:r>
        <w:rPr>
          <w:sz w:val="18"/>
        </w:rPr>
        <w:t xml:space="preserve">                    "allocation_in_transit_count": 0,</w:t>
      </w:r>
      <w:r>
        <w:rPr>
          <w:sz w:val="18"/>
        </w:rPr>
        <w:br w:type="textWrapping"/>
      </w:r>
      <w:r>
        <w:rPr>
          <w:sz w:val="18"/>
        </w:rPr>
        <w:t xml:space="preserve">                    "other_in_cost": "0.00",</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"outsourcing_in_cost": "0.00",</w:t>
      </w:r>
      <w:r>
        <w:rPr>
          <w:sz w:val="18"/>
        </w:rPr>
        <w:br w:type="textWrapping"/>
      </w:r>
      <w:r>
        <w:rPr>
          <w:sz w:val="18"/>
        </w:rPr>
        <w:t xml:space="preserve">                    "inventory_surplus_in_cost": "0.00",</w:t>
      </w:r>
      <w:r>
        <w:rPr>
          <w:sz w:val="18"/>
        </w:rPr>
        <w:br w:type="textWrapping"/>
      </w:r>
      <w:r>
        <w:rPr>
          <w:sz w:val="18"/>
        </w:rPr>
        <w:t xml:space="preserve">                    "change_of_standard_in_cost": "0.00",</w:t>
      </w:r>
      <w:r>
        <w:rPr>
          <w:sz w:val="18"/>
        </w:rPr>
        <w:br w:type="textWrapping"/>
      </w:r>
      <w:r>
        <w:rPr>
          <w:sz w:val="18"/>
        </w:rPr>
        <w:t xml:space="preserve">                    "processing_in_cost": "0.00",</w:t>
      </w:r>
      <w:r>
        <w:rPr>
          <w:sz w:val="18"/>
        </w:rPr>
        <w:br w:type="textWrapping"/>
      </w:r>
      <w:r>
        <w:rPr>
          <w:sz w:val="18"/>
        </w:rPr>
        <w:t xml:space="preserve">                    "split_in_cost": "0.00",</w:t>
      </w:r>
      <w:r>
        <w:rPr>
          <w:sz w:val="18"/>
        </w:rPr>
        <w:br w:type="textWrapping"/>
      </w:r>
      <w:r>
        <w:rPr>
          <w:sz w:val="18"/>
        </w:rPr>
        <w:t xml:space="preserve">                    "return_goods_in_cost": "0.00",</w:t>
      </w:r>
      <w:r>
        <w:rPr>
          <w:sz w:val="18"/>
        </w:rPr>
        <w:br w:type="textWrapping"/>
      </w:r>
      <w:r>
        <w:rPr>
          <w:sz w:val="18"/>
        </w:rPr>
        <w:t xml:space="preserve">                    "remove_in_cost": "0.00",</w:t>
      </w:r>
      <w:r>
        <w:rPr>
          <w:sz w:val="18"/>
        </w:rPr>
        <w:br w:type="textWrapping"/>
      </w:r>
      <w:r>
        <w:rPr>
          <w:sz w:val="18"/>
        </w:rPr>
        <w:t xml:space="preserve">                    "outsourcing_out_cost": "0.00",</w:t>
      </w:r>
      <w:r>
        <w:rPr>
          <w:sz w:val="18"/>
        </w:rPr>
        <w:br w:type="textWrapping"/>
      </w:r>
      <w:r>
        <w:rPr>
          <w:sz w:val="18"/>
        </w:rPr>
        <w:t xml:space="preserve">                    "inventory_deficit_out_cost": "0.00",</w:t>
      </w:r>
      <w:r>
        <w:rPr>
          <w:sz w:val="18"/>
        </w:rPr>
        <w:br w:type="textWrapping"/>
      </w:r>
      <w:r>
        <w:rPr>
          <w:sz w:val="18"/>
        </w:rPr>
        <w:t xml:space="preserve">                    "change_of_standard_out_cost": "0.00",</w:t>
      </w:r>
      <w:r>
        <w:rPr>
          <w:sz w:val="18"/>
        </w:rPr>
        <w:br w:type="textWrapping"/>
      </w:r>
      <w:r>
        <w:rPr>
          <w:sz w:val="18"/>
        </w:rPr>
        <w:t xml:space="preserve">                    "processing_out_cost": "0.00",</w:t>
      </w:r>
      <w:r>
        <w:rPr>
          <w:sz w:val="18"/>
        </w:rPr>
        <w:br w:type="textWrapping"/>
      </w:r>
      <w:r>
        <w:rPr>
          <w:sz w:val="18"/>
        </w:rPr>
        <w:t xml:space="preserve">                    "split_out_cost":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"purchase_return_cost": "0.00",</w:t>
      </w:r>
      <w:r>
        <w:rPr>
          <w:sz w:val="18"/>
        </w:rPr>
        <w:br w:type="textWrapping"/>
      </w:r>
      <w:r>
        <w:rPr>
          <w:sz w:val="18"/>
        </w:rPr>
        <w:t xml:space="preserve">                    "allocation_out_cost": "0.00",</w:t>
      </w:r>
      <w:r>
        <w:rPr>
          <w:sz w:val="18"/>
        </w:rPr>
        <w:br w:type="textWrapping"/>
      </w:r>
      <w:r>
        <w:rPr>
          <w:sz w:val="18"/>
        </w:rPr>
        <w:t xml:space="preserve">                    "other_out_cost": "0.00",</w:t>
      </w:r>
      <w:r>
        <w:rPr>
          <w:sz w:val="18"/>
        </w:rPr>
        <w:br w:type="textWrapping"/>
      </w:r>
      <w:r>
        <w:rPr>
          <w:sz w:val="18"/>
        </w:rPr>
        <w:t xml:space="preserve">                    "wfs_out_cost": "0.00",</w:t>
      </w:r>
      <w:r>
        <w:rPr>
          <w:sz w:val="18"/>
        </w:rPr>
        <w:br w:type="textWrapping"/>
      </w:r>
      <w:r>
        <w:rPr>
          <w:sz w:val="18"/>
        </w:rPr>
        <w:t xml:space="preserve">                    "day_early_cost": "0.00",</w:t>
      </w:r>
      <w:r>
        <w:rPr>
          <w:sz w:val="18"/>
        </w:rPr>
        <w:br w:type="textWrapping"/>
      </w:r>
      <w:r>
        <w:rPr>
          <w:sz w:val="18"/>
        </w:rPr>
        <w:t xml:space="preserve">                    "day_end_cost": "0.00",</w:t>
      </w:r>
      <w:r>
        <w:rPr>
          <w:sz w:val="18"/>
        </w:rPr>
        <w:br w:type="textWrapping"/>
      </w:r>
      <w:r>
        <w:rPr>
          <w:sz w:val="18"/>
        </w:rPr>
        <w:t xml:space="preserve">                    "allocation_in_transit_cost": "0.00",</w:t>
      </w:r>
      <w:r>
        <w:rPr>
          <w:sz w:val="18"/>
        </w:rPr>
        <w:br w:type="textWrapping"/>
      </w:r>
      <w:r>
        <w:rPr>
          <w:sz w:val="18"/>
        </w:rPr>
        <w:t xml:space="preserve">                    "cost_adjustment": "0.00",</w:t>
      </w:r>
      <w:r>
        <w:rPr>
          <w:sz w:val="18"/>
        </w:rPr>
        <w:br w:type="textWrapping"/>
      </w:r>
      <w:r>
        <w:rPr>
          <w:sz w:val="18"/>
        </w:rPr>
        <w:t xml:space="preserve">                    "rotation_day_count": "0.00",</w:t>
      </w:r>
      <w:r>
        <w:rPr>
          <w:sz w:val="18"/>
        </w:rPr>
        <w:br w:type="textWrapping"/>
      </w:r>
      <w:r>
        <w:rPr>
          <w:sz w:val="18"/>
        </w:rPr>
        <w:t xml:space="preserve">                    "rotation_rate_count": "0.0000",</w:t>
      </w:r>
      <w:r>
        <w:rPr>
          <w:sz w:val="18"/>
        </w:rPr>
        <w:br w:type="textWrapping"/>
      </w:r>
      <w:r>
        <w:rPr>
          <w:sz w:val="18"/>
        </w:rPr>
        <w:t xml:space="preserve">                    "sales_ratio_count": "0.0000",</w:t>
      </w:r>
      <w:r>
        <w:rPr>
          <w:sz w:val="18"/>
        </w:rPr>
        <w:br w:type="textWrapping"/>
      </w:r>
      <w:r>
        <w:rPr>
          <w:sz w:val="18"/>
        </w:rPr>
        <w:t xml:space="preserve">                    "rotation_day_cost": "0.00",</w:t>
      </w:r>
      <w:r>
        <w:rPr>
          <w:sz w:val="18"/>
        </w:rPr>
        <w:br w:type="textWrapping"/>
      </w:r>
      <w:r>
        <w:rPr>
          <w:sz w:val="18"/>
        </w:rPr>
        <w:t xml:space="preserve">                    "rotation_rate_cost": "0.0000",</w:t>
      </w:r>
      <w:r>
        <w:rPr>
          <w:sz w:val="18"/>
        </w:rPr>
        <w:br w:type="textWrapping"/>
      </w:r>
      <w:r>
        <w:rPr>
          <w:sz w:val="18"/>
        </w:rPr>
        <w:t xml:space="preserve">                    "sales_ratio_cost": "0.0000",</w:t>
      </w:r>
      <w:r>
        <w:rPr>
          <w:sz w:val="18"/>
        </w:rPr>
        <w:br w:type="textWrapping"/>
      </w:r>
      <w:r>
        <w:rPr>
          <w:sz w:val="18"/>
        </w:rPr>
        <w:t xml:space="preserve">                    "seller_name": null,</w:t>
      </w:r>
      <w:r>
        <w:rPr>
          <w:sz w:val="18"/>
        </w:rPr>
        <w:br w:type="textWrapping"/>
      </w:r>
      <w:r>
        <w:rPr>
          <w:sz w:val="18"/>
        </w:rPr>
        <w:t xml:space="preserve">                    "sys_wid": null,</w:t>
      </w:r>
      <w:r>
        <w:rPr>
          <w:sz w:val="18"/>
        </w:rPr>
        <w:br w:type="textWrapping"/>
      </w:r>
      <w:r>
        <w:rPr>
          <w:sz w:val="18"/>
        </w:rPr>
        <w:t xml:space="preserve">                    "ware_house_name": "仓库11",</w:t>
      </w:r>
      <w:r>
        <w:rPr>
          <w:sz w:val="18"/>
        </w:rPr>
        <w:br w:type="textWrapping"/>
      </w:r>
      <w:r>
        <w:rPr>
          <w:sz w:val="18"/>
        </w:rPr>
        <w:t xml:space="preserve">                    "brand": "品牌2",</w:t>
      </w:r>
      <w:r>
        <w:rPr>
          <w:sz w:val="18"/>
        </w:rPr>
        <w:br w:type="textWrapping"/>
      </w:r>
      <w:r>
        <w:rPr>
          <w:sz w:val="18"/>
        </w:rPr>
        <w:t xml:space="preserve">                    "product_name": "[演示数据]iPhone充电线",</w:t>
      </w:r>
      <w:r>
        <w:rPr>
          <w:sz w:val="18"/>
        </w:rPr>
        <w:br w:type="textWrapping"/>
      </w:r>
      <w:r>
        <w:rPr>
          <w:sz w:val="18"/>
        </w:rPr>
        <w:t xml:space="preserve">                    "spu": "",</w:t>
      </w:r>
      <w:r>
        <w:rPr>
          <w:sz w:val="18"/>
        </w:rPr>
        <w:br w:type="textWrapping"/>
      </w:r>
      <w:r>
        <w:rPr>
          <w:sz w:val="18"/>
        </w:rPr>
        <w:t xml:space="preserve">                    "spu_name": "",</w:t>
      </w:r>
      <w:r>
        <w:rPr>
          <w:sz w:val="18"/>
        </w:rPr>
        <w:br w:type="textWrapping"/>
      </w:r>
      <w:r>
        <w:rPr>
          <w:sz w:val="18"/>
        </w:rPr>
        <w:t xml:space="preserve">                    "sku": "SKUEAAB2B7",</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"category1": "分类7",</w:t>
      </w:r>
      <w:r>
        <w:rPr>
          <w:sz w:val="18"/>
        </w:rPr>
        <w:br w:type="textWrapping"/>
      </w:r>
      <w:r>
        <w:rPr>
          <w:sz w:val="18"/>
        </w:rPr>
        <w:t xml:space="preserve">                    "category2": null,</w:t>
      </w:r>
      <w:r>
        <w:rPr>
          <w:sz w:val="18"/>
        </w:rPr>
        <w:br w:type="textWrapping"/>
      </w:r>
      <w:r>
        <w:rPr>
          <w:sz w:val="18"/>
        </w:rPr>
        <w:t xml:space="preserve">                    "category3": null,</w:t>
      </w:r>
      <w:r>
        <w:rPr>
          <w:sz w:val="18"/>
        </w:rPr>
        <w:br w:type="textWrapping"/>
      </w:r>
      <w:r>
        <w:rPr>
          <w:sz w:val="18"/>
        </w:rPr>
        <w:t xml:space="preserve">                    "global_tags": [</w:t>
      </w:r>
      <w:r>
        <w:rPr>
          <w:sz w:val="18"/>
        </w:rPr>
        <w:br w:type="textWrapping"/>
      </w:r>
      <w:r>
        <w:rPr>
          <w:sz w:val="18"/>
        </w:rPr>
        <w:t xml:space="preserve">                        "free",</w:t>
      </w:r>
      <w:r>
        <w:rPr>
          <w:sz w:val="18"/>
        </w:rPr>
        <w:br w:type="textWrapping"/>
      </w:r>
      <w:r>
        <w:rPr>
          <w:sz w:val="18"/>
        </w:rPr>
        <w:t xml:space="preserve">                        "poyrg",</w:t>
      </w:r>
      <w:r>
        <w:rPr>
          <w:sz w:val="18"/>
        </w:rPr>
        <w:br w:type="textWrapping"/>
      </w:r>
      <w:r>
        <w:rPr>
          <w:sz w:val="18"/>
        </w:rPr>
        <w:t xml:space="preserve">                        "trew",</w:t>
      </w:r>
      <w:r>
        <w:rPr>
          <w:sz w:val="18"/>
        </w:rPr>
        <w:br w:type="textWrapping"/>
      </w:r>
      <w:r>
        <w:rPr>
          <w:sz w:val="18"/>
        </w:rPr>
        <w:t xml:space="preserve">                        "yeqs",</w:t>
      </w:r>
      <w:r>
        <w:rPr>
          <w:sz w:val="18"/>
        </w:rPr>
        <w:br w:type="textWrapping"/>
      </w:r>
      <w:r>
        <w:rPr>
          <w:sz w:val="18"/>
        </w:rPr>
        <w:t xml:space="preserve">                        "ywwfs"</w:t>
      </w:r>
      <w:r>
        <w:rPr>
          <w:sz w:val="18"/>
        </w:rPr>
        <w:br w:type="textWrapping"/>
      </w:r>
      <w:r>
        <w:rPr>
          <w:sz w:val="18"/>
        </w:rPr>
        <w:t xml:space="preserve">                    ],</w:t>
      </w:r>
      <w:r>
        <w:rPr>
          <w:sz w:val="18"/>
        </w:rPr>
        <w:br w:type="textWrapping"/>
      </w:r>
      <w:r>
        <w:rPr>
          <w:sz w:val="18"/>
        </w:rPr>
        <w:t xml:space="preserve">                    "product_type": "普通产品",</w:t>
      </w:r>
      <w:r>
        <w:rPr>
          <w:sz w:val="18"/>
        </w:rPr>
        <w:br w:type="textWrapping"/>
      </w:r>
      <w:r>
        <w:rPr>
          <w:sz w:val="18"/>
        </w:rPr>
        <w:t xml:space="preserve">                    "sku_attribute": null,</w:t>
      </w:r>
      <w:r>
        <w:rPr>
          <w:sz w:val="18"/>
        </w:rPr>
        <w:br w:type="textWrapping"/>
      </w:r>
      <w:r>
        <w:rPr>
          <w:sz w:val="18"/>
        </w:rPr>
        <w:t xml:space="preserve">                    "attribute_text": "不可售",</w:t>
      </w:r>
      <w:r>
        <w:rPr>
          <w:sz w:val="18"/>
        </w:rPr>
        <w:br w:type="textWrapping"/>
      </w:r>
      <w:r>
        <w:rPr>
          <w:sz w:val="18"/>
        </w:rPr>
        <w:t xml:space="preserve">                    "divergence_count":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"child_list":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 xml:space="preserve">    "request_id": "82b1ecf35d3d497e80729fea966d6215",</w:t>
      </w:r>
      <w:r>
        <w:rPr>
          <w:sz w:val="18"/>
        </w:rPr>
        <w:br w:type="textWrapping"/>
      </w:r>
      <w:r>
        <w:rPr>
          <w:sz w:val="18"/>
        </w:rPr>
        <w:t xml:space="preserve">    "response_time": "2022-12-21 18:57:15"</w:t>
      </w:r>
      <w:r>
        <w:rPr>
          <w:sz w:val="18"/>
        </w:rPr>
        <w:br w:type="textWrapping"/>
      </w:r>
      <w:r>
        <w:rPr>
          <w:sz w:val="18"/>
        </w:rPr>
        <w:t>}</w:t>
      </w:r>
      <w:r>
        <w:rPr>
          <w:sz w:val="18"/>
        </w:rPr>
        <w:br w:type="textWrapping"/>
      </w:r>
      <w:r>
        <w:rPr>
          <w:sz w:val="18"/>
        </w:rPr>
        <w:t>```</w:t>
      </w:r>
    </w:p>
    <w:p w14:paraId="1BA187CD">
      <w:pPr>
        <w:pStyle w:val="4"/>
      </w:pPr>
      <w:bookmarkStart w:id="2665" w:name="_Toc8661"/>
      <w:r>
        <w:t>返回失败示例</w:t>
      </w:r>
      <w:bookmarkEnd w:id="2665"/>
    </w:p>
    <w:p w14:paraId="16D95445">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"系统错误",</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 xml:space="preserve">    "request_id": "557581a380f4447b959d4adf777dfa09",</w:t>
      </w:r>
      <w:r>
        <w:rPr>
          <w:sz w:val="18"/>
        </w:rPr>
        <w:br w:type="textWrapping"/>
      </w:r>
      <w:r>
        <w:rPr>
          <w:sz w:val="18"/>
        </w:rPr>
        <w:t xml:space="preserve">    "response_time": "2022-12-21 18:44:54"</w:t>
      </w:r>
      <w:r>
        <w:rPr>
          <w:sz w:val="18"/>
        </w:rPr>
        <w:br w:type="textWrapping"/>
      </w:r>
      <w:r>
        <w:rPr>
          <w:sz w:val="18"/>
        </w:rPr>
        <w:t>}</w:t>
      </w:r>
      <w:r>
        <w:rPr>
          <w:sz w:val="18"/>
        </w:rPr>
        <w:br w:type="textWrapping"/>
      </w:r>
      <w:r>
        <w:rPr>
          <w:sz w:val="18"/>
        </w:rPr>
        <w:t>```</w:t>
      </w:r>
    </w:p>
    <w:p w14:paraId="3E32F0A0">
      <w:r>
        <w:rPr>
          <w:sz w:val="18"/>
        </w:rPr>
        <w:t>---</w:t>
      </w:r>
    </w:p>
    <w:p w14:paraId="58442FF6">
      <w:pPr>
        <w:pStyle w:val="4"/>
      </w:pPr>
      <w:bookmarkStart w:id="2666" w:name="_Toc27209"/>
      <w:r>
        <w:t>库存报表-海外仓-历史报表-汇总</w:t>
      </w:r>
      <w:bookmarkEnd w:id="2666"/>
    </w:p>
    <w:p w14:paraId="0CDB1C54">
      <w:r>
        <w:rPr>
          <w:sz w:val="18"/>
        </w:rPr>
        <w:t>- Source path: docs/Statistics/OverseasAggregateList</w:t>
      </w:r>
      <w:r>
        <w:rPr>
          <w:sz w:val="18"/>
        </w:rPr>
        <w:br w:type="textWrapping"/>
      </w:r>
      <w:r>
        <w:rPr>
          <w:sz w:val="18"/>
        </w:rPr>
        <w:t>- Source URL: https://apidoc.lingxing.com/docs/Statistics/OverseasAggregateList.md</w:t>
      </w:r>
    </w:p>
    <w:p w14:paraId="18E9CD36">
      <w:r>
        <w:rPr>
          <w:sz w:val="18"/>
        </w:rPr>
        <w:t># 库存报表-海外仓-历史报表-汇总</w:t>
      </w:r>
    </w:p>
    <w:p w14:paraId="126BF4D3">
      <w:pPr>
        <w:pStyle w:val="4"/>
      </w:pPr>
      <w:bookmarkStart w:id="2667" w:name="_Toc20959"/>
      <w:r>
        <w:t>接口信息</w:t>
      </w:r>
      <w:bookmarkEnd w:id="2667"/>
    </w:p>
    <w:p w14:paraId="5ECE6FDC">
      <w:pPr>
        <w:pStyle w:val="4"/>
      </w:pPr>
      <w:bookmarkStart w:id="2668" w:name="_Toc32316"/>
      <w:r>
        <w:t>请求参数</w:t>
      </w:r>
      <w:bookmarkEnd w:id="2668"/>
    </w:p>
    <w:p w14:paraId="110201B6">
      <w:pPr>
        <w:pStyle w:val="4"/>
      </w:pPr>
      <w:bookmarkStart w:id="2669" w:name="_Toc7676"/>
      <w:r>
        <w:t>请求示例</w:t>
      </w:r>
      <w:bookmarkEnd w:id="2669"/>
    </w:p>
    <w:p w14:paraId="5DD6AC17">
      <w:r>
        <w:rPr>
          <w:sz w:val="18"/>
        </w:rPr>
        <w:t>```</w:t>
      </w:r>
      <w:r>
        <w:rPr>
          <w:sz w:val="18"/>
        </w:rPr>
        <w:br w:type="textWrapping"/>
      </w:r>
      <w:r>
        <w:rPr>
          <w:sz w:val="18"/>
        </w:rPr>
        <w:t>{</w:t>
      </w:r>
      <w:r>
        <w:rPr>
          <w:sz w:val="18"/>
        </w:rPr>
        <w:br w:type="textWrapping"/>
      </w:r>
      <w:r>
        <w:rPr>
          <w:sz w:val="18"/>
        </w:rPr>
        <w:t xml:space="preserve">    "start_date": "2022-01-01",</w:t>
      </w:r>
      <w:r>
        <w:rPr>
          <w:sz w:val="18"/>
        </w:rPr>
        <w:br w:type="textWrapping"/>
      </w:r>
      <w:r>
        <w:rPr>
          <w:sz w:val="18"/>
        </w:rPr>
        <w:t xml:space="preserve">    "end_date": "2024-08-05",</w:t>
      </w:r>
      <w:r>
        <w:rPr>
          <w:sz w:val="18"/>
        </w:rPr>
        <w:br w:type="textWrapping"/>
      </w:r>
      <w:r>
        <w:rPr>
          <w:sz w:val="18"/>
        </w:rPr>
        <w:t xml:space="preserve">    "sys_wid": "259,111"</w:t>
      </w:r>
      <w:r>
        <w:rPr>
          <w:sz w:val="18"/>
        </w:rPr>
        <w:br w:type="textWrapping"/>
      </w:r>
      <w:r>
        <w:rPr>
          <w:sz w:val="18"/>
        </w:rPr>
        <w:t>}</w:t>
      </w:r>
      <w:r>
        <w:rPr>
          <w:sz w:val="18"/>
        </w:rPr>
        <w:br w:type="textWrapping"/>
      </w:r>
      <w:r>
        <w:rPr>
          <w:sz w:val="18"/>
        </w:rPr>
        <w:t>```</w:t>
      </w:r>
    </w:p>
    <w:p w14:paraId="3BD91760">
      <w:pPr>
        <w:pStyle w:val="4"/>
      </w:pPr>
      <w:bookmarkStart w:id="2670" w:name="_Toc9639"/>
      <w:r>
        <w:t>返回结果</w:t>
      </w:r>
      <w:bookmarkEnd w:id="2670"/>
    </w:p>
    <w:p w14:paraId="6D4A8735">
      <w:r>
        <w:rPr>
          <w:sz w:val="18"/>
        </w:rPr>
        <w:t>Json Object</w:t>
      </w:r>
    </w:p>
    <w:p w14:paraId="6DE163BA">
      <w:pPr>
        <w:pStyle w:val="4"/>
      </w:pPr>
      <w:bookmarkStart w:id="2671" w:name="_Toc6547"/>
      <w:r>
        <w:t>返回成功示例</w:t>
      </w:r>
      <w:bookmarkEnd w:id="2671"/>
    </w:p>
    <w:p w14:paraId="4936CF2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"557581a380f4447b959d4adf777dfa09",</w:t>
      </w:r>
      <w:r>
        <w:rPr>
          <w:sz w:val="18"/>
        </w:rPr>
        <w:br w:type="textWrapping"/>
      </w:r>
      <w:r>
        <w:rPr>
          <w:sz w:val="18"/>
        </w:rPr>
        <w:t xml:space="preserve">    "response_time": "2022-12-21 18:44:54"</w:t>
      </w:r>
      <w:r>
        <w:rPr>
          <w:sz w:val="18"/>
        </w:rPr>
        <w:br w:type="textWrapping"/>
      </w:r>
      <w:r>
        <w:rPr>
          <w:sz w:val="18"/>
        </w:rPr>
        <w:t xml:space="preserve">    "data": [{</w:t>
      </w:r>
      <w:r>
        <w:rPr>
          <w:sz w:val="18"/>
        </w:rPr>
        <w:br w:type="textWrapping"/>
      </w:r>
      <w:r>
        <w:rPr>
          <w:sz w:val="18"/>
        </w:rPr>
        <w:t xml:space="preserve">        "product_type_count": 0,</w:t>
      </w:r>
      <w:r>
        <w:rPr>
          <w:sz w:val="18"/>
        </w:rPr>
        <w:br w:type="textWrapping"/>
      </w:r>
      <w:r>
        <w:rPr>
          <w:sz w:val="18"/>
        </w:rPr>
        <w:t xml:space="preserve">        "api_product_type_count": 0,</w:t>
      </w:r>
      <w:r>
        <w:rPr>
          <w:sz w:val="18"/>
        </w:rPr>
        <w:br w:type="textWrapping"/>
      </w:r>
      <w:r>
        <w:rPr>
          <w:sz w:val="18"/>
        </w:rPr>
        <w:t xml:space="preserve">        "ware_house_name": "仓库11",</w:t>
      </w:r>
      <w:r>
        <w:rPr>
          <w:sz w:val="18"/>
        </w:rPr>
        <w:br w:type="textWrapping"/>
      </w:r>
      <w:r>
        <w:rPr>
          <w:sz w:val="18"/>
        </w:rPr>
        <w:t xml:space="preserve">        "date_locale": "2022-10-15",</w:t>
      </w:r>
      <w:r>
        <w:rPr>
          <w:sz w:val="18"/>
        </w:rPr>
        <w:br w:type="textWrapping"/>
      </w:r>
      <w:r>
        <w:rPr>
          <w:sz w:val="18"/>
        </w:rPr>
        <w:t xml:space="preserve">        "purchase_in_count": "0.00",</w:t>
      </w:r>
      <w:r>
        <w:rPr>
          <w:sz w:val="18"/>
        </w:rPr>
        <w:br w:type="textWrapping"/>
      </w:r>
      <w:r>
        <w:rPr>
          <w:sz w:val="18"/>
        </w:rPr>
        <w:t xml:space="preserve">        "allocation_in_count": "0.00",</w:t>
      </w:r>
      <w:r>
        <w:rPr>
          <w:sz w:val="18"/>
        </w:rPr>
        <w:br w:type="textWrapping"/>
      </w:r>
      <w:r>
        <w:rPr>
          <w:sz w:val="18"/>
        </w:rPr>
        <w:t xml:space="preserve">        "other_in_count": "0.00",</w:t>
      </w:r>
      <w:r>
        <w:rPr>
          <w:sz w:val="18"/>
        </w:rPr>
        <w:br w:type="textWrapping"/>
      </w:r>
      <w:r>
        <w:rPr>
          <w:sz w:val="18"/>
        </w:rPr>
        <w:t xml:space="preserve">        "adjustment_count": "0.00",</w:t>
      </w:r>
      <w:r>
        <w:rPr>
          <w:sz w:val="18"/>
        </w:rPr>
        <w:br w:type="textWrapping"/>
      </w:r>
      <w:r>
        <w:rPr>
          <w:sz w:val="18"/>
        </w:rPr>
        <w:t xml:space="preserve">        "fba_out_count": "0.00",</w:t>
      </w:r>
      <w:r>
        <w:rPr>
          <w:sz w:val="18"/>
        </w:rPr>
        <w:br w:type="textWrapping"/>
      </w:r>
      <w:r>
        <w:rPr>
          <w:sz w:val="18"/>
        </w:rPr>
        <w:t xml:space="preserve">        "fbm_out_count": "0.00",</w:t>
      </w:r>
      <w:r>
        <w:rPr>
          <w:sz w:val="18"/>
        </w:rPr>
        <w:br w:type="textWrapping"/>
      </w:r>
      <w:r>
        <w:rPr>
          <w:sz w:val="18"/>
        </w:rPr>
        <w:t xml:space="preserve">        "allocation_out_count": "0.00",</w:t>
      </w:r>
      <w:r>
        <w:rPr>
          <w:sz w:val="18"/>
        </w:rPr>
        <w:br w:type="textWrapping"/>
      </w:r>
      <w:r>
        <w:rPr>
          <w:sz w:val="18"/>
        </w:rPr>
        <w:t xml:space="preserve">        "purchase_return_count": "0.00",</w:t>
      </w:r>
      <w:r>
        <w:rPr>
          <w:sz w:val="18"/>
        </w:rPr>
        <w:br w:type="textWrapping"/>
      </w:r>
      <w:r>
        <w:rPr>
          <w:sz w:val="18"/>
        </w:rPr>
        <w:t xml:space="preserve">        "other_out_count": "0.00",</w:t>
      </w:r>
      <w:r>
        <w:rPr>
          <w:sz w:val="18"/>
        </w:rPr>
        <w:br w:type="textWrapping"/>
      </w:r>
      <w:r>
        <w:rPr>
          <w:sz w:val="18"/>
        </w:rPr>
        <w:t xml:space="preserve">        "cost_change_count": "0.00",</w:t>
      </w:r>
      <w:r>
        <w:rPr>
          <w:sz w:val="18"/>
        </w:rPr>
        <w:br w:type="textWrapping"/>
      </w:r>
      <w:r>
        <w:rPr>
          <w:sz w:val="18"/>
        </w:rPr>
        <w:t xml:space="preserve">        "sales_count":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"sales_rate": "0.0000",</w:t>
      </w:r>
      <w:r>
        <w:rPr>
          <w:sz w:val="18"/>
        </w:rPr>
        <w:br w:type="textWrapping"/>
      </w:r>
      <w:r>
        <w:rPr>
          <w:sz w:val="18"/>
        </w:rPr>
        <w:t xml:space="preserve">        "different_count": "-116562.00",</w:t>
      </w:r>
      <w:r>
        <w:rPr>
          <w:sz w:val="18"/>
        </w:rPr>
        <w:br w:type="textWrapping"/>
      </w:r>
      <w:r>
        <w:rPr>
          <w:sz w:val="18"/>
        </w:rPr>
        <w:t xml:space="preserve">        "inventory_surplus_in": "0.00",</w:t>
      </w:r>
      <w:r>
        <w:rPr>
          <w:sz w:val="18"/>
        </w:rPr>
        <w:br w:type="textWrapping"/>
      </w:r>
      <w:r>
        <w:rPr>
          <w:sz w:val="18"/>
        </w:rPr>
        <w:t xml:space="preserve">        "wfs_out_count": "0.00",</w:t>
      </w:r>
      <w:r>
        <w:rPr>
          <w:sz w:val="18"/>
        </w:rPr>
        <w:br w:type="textWrapping"/>
      </w:r>
      <w:r>
        <w:rPr>
          <w:sz w:val="18"/>
        </w:rPr>
        <w:t xml:space="preserve">        "return_goods_in_count": "0.00",</w:t>
      </w:r>
      <w:r>
        <w:rPr>
          <w:sz w:val="18"/>
        </w:rPr>
        <w:br w:type="textWrapping"/>
      </w:r>
      <w:r>
        <w:rPr>
          <w:sz w:val="18"/>
        </w:rPr>
        <w:t xml:space="preserve">        "pickout_in_count": "0.00",</w:t>
      </w:r>
      <w:r>
        <w:rPr>
          <w:sz w:val="18"/>
        </w:rPr>
        <w:br w:type="textWrapping"/>
      </w:r>
      <w:r>
        <w:rPr>
          <w:sz w:val="18"/>
        </w:rPr>
        <w:t xml:space="preserve">        "ware_house_type": "第三方",</w:t>
      </w:r>
      <w:r>
        <w:rPr>
          <w:sz w:val="18"/>
        </w:rPr>
        <w:br w:type="textWrapping"/>
      </w:r>
      <w:r>
        <w:rPr>
          <w:sz w:val="18"/>
        </w:rPr>
        <w:t xml:space="preserve">        "day_early_count": "116562.00",</w:t>
      </w:r>
      <w:r>
        <w:rPr>
          <w:sz w:val="18"/>
        </w:rPr>
        <w:br w:type="textWrapping"/>
      </w:r>
      <w:r>
        <w:rPr>
          <w:sz w:val="18"/>
        </w:rPr>
        <w:t xml:space="preserve">        "day_end_count": "116562.00",</w:t>
      </w:r>
      <w:r>
        <w:rPr>
          <w:sz w:val="18"/>
        </w:rPr>
        <w:br w:type="textWrapping"/>
      </w:r>
      <w:r>
        <w:rPr>
          <w:sz w:val="18"/>
        </w:rPr>
        <w:t xml:space="preserve">        "sys_wid": 11,</w:t>
      </w:r>
      <w:r>
        <w:rPr>
          <w:sz w:val="18"/>
        </w:rPr>
        <w:br w:type="textWrapping"/>
      </w:r>
      <w:r>
        <w:rPr>
          <w:sz w:val="18"/>
        </w:rPr>
        <w:t xml:space="preserve">        "day_early_cost": "13890096.25",</w:t>
      </w:r>
      <w:r>
        <w:rPr>
          <w:sz w:val="18"/>
        </w:rPr>
        <w:br w:type="textWrapping"/>
      </w:r>
      <w:r>
        <w:rPr>
          <w:sz w:val="18"/>
        </w:rPr>
        <w:t xml:space="preserve">        "purchase_in_cost": "0.00",</w:t>
      </w:r>
      <w:r>
        <w:rPr>
          <w:sz w:val="18"/>
        </w:rPr>
        <w:br w:type="textWrapping"/>
      </w:r>
      <w:r>
        <w:rPr>
          <w:sz w:val="18"/>
        </w:rPr>
        <w:t xml:space="preserve">        "allocation_in_cost": "0.00",</w:t>
      </w:r>
      <w:r>
        <w:rPr>
          <w:sz w:val="18"/>
        </w:rPr>
        <w:br w:type="textWrapping"/>
      </w:r>
      <w:r>
        <w:rPr>
          <w:sz w:val="18"/>
        </w:rPr>
        <w:t xml:space="preserve">        "other_in_cost": "0.00",</w:t>
      </w:r>
      <w:r>
        <w:rPr>
          <w:sz w:val="18"/>
        </w:rPr>
        <w:br w:type="textWrapping"/>
      </w:r>
      <w:r>
        <w:rPr>
          <w:sz w:val="18"/>
        </w:rPr>
        <w:t xml:space="preserve">        "inventory_surplus_in_cost": "0.00",</w:t>
      </w:r>
      <w:r>
        <w:rPr>
          <w:sz w:val="18"/>
        </w:rPr>
        <w:br w:type="textWrapping"/>
      </w:r>
      <w:r>
        <w:rPr>
          <w:sz w:val="18"/>
        </w:rPr>
        <w:t xml:space="preserve">        "return_goods_in_cost": "0.00",</w:t>
      </w:r>
      <w:r>
        <w:rPr>
          <w:sz w:val="18"/>
        </w:rPr>
        <w:br w:type="textWrapping"/>
      </w:r>
      <w:r>
        <w:rPr>
          <w:sz w:val="18"/>
        </w:rPr>
        <w:t xml:space="preserve">        "pickout_in_cost": "0.00",</w:t>
      </w:r>
      <w:r>
        <w:rPr>
          <w:sz w:val="18"/>
        </w:rPr>
        <w:br w:type="textWrapping"/>
      </w:r>
      <w:r>
        <w:rPr>
          <w:sz w:val="18"/>
        </w:rPr>
        <w:t xml:space="preserve">        "adjustment_cost": "0.00",</w:t>
      </w:r>
      <w:r>
        <w:rPr>
          <w:sz w:val="18"/>
        </w:rPr>
        <w:br w:type="textWrapping"/>
      </w:r>
      <w:r>
        <w:rPr>
          <w:sz w:val="18"/>
        </w:rPr>
        <w:t xml:space="preserve">        "fba_out_cost": "0.00",</w:t>
      </w:r>
      <w:r>
        <w:rPr>
          <w:sz w:val="18"/>
        </w:rPr>
        <w:br w:type="textWrapping"/>
      </w:r>
      <w:r>
        <w:rPr>
          <w:sz w:val="18"/>
        </w:rPr>
        <w:t xml:space="preserve">        "fbm_out_cost": "0.00",</w:t>
      </w:r>
      <w:r>
        <w:rPr>
          <w:sz w:val="18"/>
        </w:rPr>
        <w:br w:type="textWrapping"/>
      </w:r>
      <w:r>
        <w:rPr>
          <w:sz w:val="18"/>
        </w:rPr>
        <w:t xml:space="preserve">        "other_out_cost": "0.00",</w:t>
      </w:r>
      <w:r>
        <w:rPr>
          <w:sz w:val="18"/>
        </w:rPr>
        <w:br w:type="textWrapping"/>
      </w:r>
      <w:r>
        <w:rPr>
          <w:sz w:val="18"/>
        </w:rPr>
        <w:t xml:space="preserve">        "allocation_out_cost": "0.00",</w:t>
      </w:r>
      <w:r>
        <w:rPr>
          <w:sz w:val="18"/>
        </w:rPr>
        <w:br w:type="textWrapping"/>
      </w:r>
      <w:r>
        <w:rPr>
          <w:sz w:val="18"/>
        </w:rPr>
        <w:t xml:space="preserve">        "purchase_return_cost": "0.00",</w:t>
      </w:r>
      <w:r>
        <w:rPr>
          <w:sz w:val="18"/>
        </w:rPr>
        <w:br w:type="textWrapping"/>
      </w:r>
      <w:r>
        <w:rPr>
          <w:sz w:val="18"/>
        </w:rPr>
        <w:t xml:space="preserve">        "inventory_deficit_out_cost": "0.00",</w:t>
      </w:r>
      <w:r>
        <w:rPr>
          <w:sz w:val="18"/>
        </w:rPr>
        <w:br w:type="textWrapping"/>
      </w:r>
      <w:r>
        <w:rPr>
          <w:sz w:val="18"/>
        </w:rPr>
        <w:t xml:space="preserve">        "cost_change_cost": "0.00",</w:t>
      </w:r>
      <w:r>
        <w:rPr>
          <w:sz w:val="18"/>
        </w:rPr>
        <w:br w:type="textWrapping"/>
      </w:r>
      <w:r>
        <w:rPr>
          <w:sz w:val="18"/>
        </w:rPr>
        <w:t xml:space="preserve">        "wfs_out_cost": "0.00",</w:t>
      </w:r>
      <w:r>
        <w:rPr>
          <w:sz w:val="18"/>
        </w:rPr>
        <w:br w:type="textWrapping"/>
      </w:r>
      <w:r>
        <w:rPr>
          <w:sz w:val="18"/>
        </w:rPr>
        <w:t xml:space="preserve">        "day_end_cost": "13890096.25",</w:t>
      </w:r>
      <w:r>
        <w:rPr>
          <w:sz w:val="18"/>
        </w:rPr>
        <w:br w:type="textWrapping"/>
      </w:r>
      <w:r>
        <w:rPr>
          <w:sz w:val="18"/>
        </w:rPr>
        <w:t xml:space="preserve">        "rotation_rate_cost": "0.0000",</w:t>
      </w:r>
      <w:r>
        <w:rPr>
          <w:sz w:val="18"/>
        </w:rPr>
        <w:br w:type="textWrapping"/>
      </w:r>
      <w:r>
        <w:rPr>
          <w:sz w:val="18"/>
        </w:rPr>
        <w:t xml:space="preserve">        "rotation_day_cost": "0.00",</w:t>
      </w:r>
      <w:r>
        <w:rPr>
          <w:sz w:val="18"/>
        </w:rPr>
        <w:br w:type="textWrapping"/>
      </w:r>
      <w:r>
        <w:rPr>
          <w:sz w:val="18"/>
        </w:rPr>
        <w:t xml:space="preserve">        "stocking_in_transit_cost": "10737.09",</w:t>
      </w:r>
      <w:r>
        <w:rPr>
          <w:sz w:val="18"/>
        </w:rPr>
        <w:br w:type="textWrapping"/>
      </w:r>
      <w:r>
        <w:rPr>
          <w:sz w:val="18"/>
        </w:rPr>
        <w:t xml:space="preserve">        "nventory_surplus_in_count": "0.00",</w:t>
      </w:r>
      <w:r>
        <w:rPr>
          <w:sz w:val="18"/>
        </w:rPr>
        <w:br w:type="textWrapping"/>
      </w:r>
      <w:r>
        <w:rPr>
          <w:sz w:val="18"/>
        </w:rPr>
        <w:t xml:space="preserve">        "inventory_deficit_out_count": "0.00",</w:t>
      </w:r>
      <w:r>
        <w:rPr>
          <w:sz w:val="18"/>
        </w:rPr>
        <w:br w:type="textWrapping"/>
      </w:r>
      <w:r>
        <w:rPr>
          <w:sz w:val="18"/>
        </w:rPr>
        <w:t xml:space="preserve">        "rotation_rate_count": "0.0000",</w:t>
      </w:r>
      <w:r>
        <w:rPr>
          <w:sz w:val="18"/>
        </w:rPr>
        <w:br w:type="textWrapping"/>
      </w:r>
      <w:r>
        <w:rPr>
          <w:sz w:val="18"/>
        </w:rPr>
        <w:t xml:space="preserve">        "rotation_day_count": "0.00",</w:t>
      </w:r>
      <w:r>
        <w:rPr>
          <w:sz w:val="18"/>
        </w:rPr>
        <w:br w:type="textWrapping"/>
      </w:r>
      <w:r>
        <w:rPr>
          <w:sz w:val="18"/>
        </w:rPr>
        <w:t xml:space="preserve">        "stocking_in_transit_counst": "1335.00",</w:t>
      </w:r>
      <w:r>
        <w:rPr>
          <w:sz w:val="18"/>
        </w:rPr>
        <w:br w:type="textWrapping"/>
      </w:r>
      <w:r>
        <w:rPr>
          <w:sz w:val="18"/>
        </w:rPr>
        <w:t xml:space="preserve">        "product_count": 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AC112AA">
      <w:r>
        <w:rPr>
          <w:sz w:val="18"/>
        </w:rPr>
        <w:t>---</w:t>
      </w:r>
    </w:p>
    <w:p w14:paraId="44D0B14E">
      <w:pPr>
        <w:pStyle w:val="4"/>
      </w:pPr>
      <w:bookmarkStart w:id="2672" w:name="_Toc12700"/>
      <w:r>
        <w:t>库存报表-海外仓-历史报表-明细</w:t>
      </w:r>
      <w:bookmarkEnd w:id="2672"/>
    </w:p>
    <w:p w14:paraId="4AA0C767">
      <w:r>
        <w:rPr>
          <w:sz w:val="18"/>
        </w:rPr>
        <w:t>- Source path: docs/Statistics/OverseasDetailList</w:t>
      </w:r>
      <w:r>
        <w:rPr>
          <w:sz w:val="18"/>
        </w:rPr>
        <w:br w:type="textWrapping"/>
      </w:r>
      <w:r>
        <w:rPr>
          <w:sz w:val="18"/>
        </w:rPr>
        <w:t>- Source URL: https://apidoc.lingxing.com/docs/Statistics/OverseasDetailList.md</w:t>
      </w:r>
    </w:p>
    <w:p w14:paraId="61E504B1">
      <w:r>
        <w:rPr>
          <w:sz w:val="18"/>
        </w:rPr>
        <w:t># 库存报表-海外仓-历史报表-明细</w:t>
      </w:r>
    </w:p>
    <w:p w14:paraId="1E16451F">
      <w:pPr>
        <w:pStyle w:val="4"/>
      </w:pPr>
      <w:bookmarkStart w:id="2673" w:name="_Toc19066"/>
      <w:r>
        <w:t>接口信息</w:t>
      </w:r>
      <w:bookmarkEnd w:id="2673"/>
    </w:p>
    <w:p w14:paraId="3370E849">
      <w:pPr>
        <w:pStyle w:val="4"/>
      </w:pPr>
      <w:bookmarkStart w:id="2674" w:name="_Toc2440"/>
      <w:r>
        <w:t>请求参数</w:t>
      </w:r>
      <w:bookmarkEnd w:id="2674"/>
    </w:p>
    <w:p w14:paraId="7F37874B">
      <w:pPr>
        <w:pStyle w:val="4"/>
      </w:pPr>
      <w:bookmarkStart w:id="2675" w:name="_Toc29361"/>
      <w:r>
        <w:t>请求示例</w:t>
      </w:r>
      <w:bookmarkEnd w:id="2675"/>
    </w:p>
    <w:p w14:paraId="0588E3C2">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 xml:space="preserve">    "start_date": "2022-01-01",</w:t>
      </w:r>
      <w:r>
        <w:rPr>
          <w:sz w:val="18"/>
        </w:rPr>
        <w:br w:type="textWrapping"/>
      </w:r>
      <w:r>
        <w:rPr>
          <w:sz w:val="18"/>
        </w:rPr>
        <w:t xml:space="preserve">    "end_date": "2024-08-05",</w:t>
      </w:r>
      <w:r>
        <w:rPr>
          <w:sz w:val="18"/>
        </w:rPr>
        <w:br w:type="textWrapping"/>
      </w:r>
      <w:r>
        <w:rPr>
          <w:sz w:val="18"/>
        </w:rPr>
        <w:t xml:space="preserve">    "sys_wid": "9"</w:t>
      </w:r>
      <w:r>
        <w:rPr>
          <w:sz w:val="18"/>
        </w:rPr>
        <w:br w:type="textWrapping"/>
      </w:r>
      <w:r>
        <w:rPr>
          <w:sz w:val="18"/>
        </w:rPr>
        <w:t>}</w:t>
      </w:r>
      <w:r>
        <w:rPr>
          <w:sz w:val="18"/>
        </w:rPr>
        <w:br w:type="textWrapping"/>
      </w:r>
      <w:r>
        <w:rPr>
          <w:sz w:val="18"/>
        </w:rPr>
        <w:t>```</w:t>
      </w:r>
    </w:p>
    <w:p w14:paraId="34AD117E">
      <w:pPr>
        <w:pStyle w:val="4"/>
      </w:pPr>
      <w:bookmarkStart w:id="2676" w:name="_Toc491"/>
      <w:r>
        <w:t>返回结果</w:t>
      </w:r>
      <w:bookmarkEnd w:id="2676"/>
    </w:p>
    <w:p w14:paraId="03A1876B">
      <w:r>
        <w:rPr>
          <w:sz w:val="18"/>
        </w:rPr>
        <w:t>Json Object</w:t>
      </w:r>
    </w:p>
    <w:p w14:paraId="75418BE2">
      <w:pPr>
        <w:pStyle w:val="4"/>
      </w:pPr>
      <w:bookmarkStart w:id="2677" w:name="_Toc18021"/>
      <w:r>
        <w:t>返回成功示例</w:t>
      </w:r>
      <w:bookmarkEnd w:id="2677"/>
    </w:p>
    <w:p w14:paraId="3833A6D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    </w:t>
      </w:r>
      <w:r>
        <w:rPr>
          <w:sz w:val="18"/>
        </w:rPr>
        <w:br w:type="textWrapping"/>
      </w:r>
      <w:r>
        <w:rPr>
          <w:sz w:val="18"/>
        </w:rPr>
        <w:t xml:space="preserve">    "error_details": [],</w:t>
      </w:r>
      <w:r>
        <w:rPr>
          <w:sz w:val="18"/>
        </w:rPr>
        <w:br w:type="textWrapping"/>
      </w:r>
      <w:r>
        <w:rPr>
          <w:sz w:val="18"/>
        </w:rPr>
        <w:t xml:space="preserve">    "request_id": "557581a380f4447b959d4adf777dfa09",</w:t>
      </w:r>
      <w:r>
        <w:rPr>
          <w:sz w:val="18"/>
        </w:rPr>
        <w:br w:type="textWrapping"/>
      </w:r>
      <w:r>
        <w:rPr>
          <w:sz w:val="18"/>
        </w:rPr>
        <w:t xml:space="preserve">    "response_time": "2022-12-21 18:44:54"</w:t>
      </w:r>
      <w:r>
        <w:rPr>
          <w:sz w:val="18"/>
        </w:rPr>
        <w:br w:type="textWrapping"/>
      </w:r>
      <w:r>
        <w:rPr>
          <w:sz w:val="18"/>
        </w:rPr>
        <w:t xml:space="preserve">    "request_id": "A42097F7-3400-BD9F-2A11-FED53ADD955A",</w:t>
      </w:r>
      <w:r>
        <w:rPr>
          <w:sz w:val="18"/>
        </w:rPr>
        <w:br w:type="textWrapping"/>
      </w:r>
      <w:r>
        <w:rPr>
          <w:sz w:val="18"/>
        </w:rPr>
        <w:t xml:space="preserve">    "data": [{</w:t>
      </w:r>
      <w:r>
        <w:rPr>
          <w:sz w:val="18"/>
        </w:rPr>
        <w:br w:type="textWrapping"/>
      </w:r>
      <w:r>
        <w:rPr>
          <w:sz w:val="18"/>
        </w:rPr>
        <w:t xml:space="preserve">        "id": 4387598,</w:t>
      </w:r>
      <w:r>
        <w:rPr>
          <w:sz w:val="18"/>
        </w:rPr>
        <w:br w:type="textWrapping"/>
      </w:r>
      <w:r>
        <w:rPr>
          <w:sz w:val="18"/>
        </w:rPr>
        <w:t xml:space="preserve">        "product_id": 8,</w:t>
      </w:r>
      <w:r>
        <w:rPr>
          <w:sz w:val="18"/>
        </w:rPr>
        <w:br w:type="textWrapping"/>
      </w:r>
      <w:r>
        <w:rPr>
          <w:sz w:val="18"/>
        </w:rPr>
        <w:t xml:space="preserve">        "ware_house_name": "西邮智仓 美国洛杉矶",</w:t>
      </w:r>
      <w:r>
        <w:rPr>
          <w:sz w:val="18"/>
        </w:rPr>
        <w:br w:type="textWrapping"/>
      </w:r>
      <w:r>
        <w:rPr>
          <w:sz w:val="18"/>
        </w:rPr>
        <w:t xml:space="preserve">        "date_locale": "2022-10-15",</w:t>
      </w:r>
      <w:r>
        <w:rPr>
          <w:sz w:val="18"/>
        </w:rPr>
        <w:br w:type="textWrapping"/>
      </w:r>
      <w:r>
        <w:rPr>
          <w:sz w:val="18"/>
        </w:rPr>
        <w:t xml:space="preserve">        "attribute": 1,</w:t>
      </w:r>
      <w:r>
        <w:rPr>
          <w:sz w:val="18"/>
        </w:rPr>
        <w:br w:type="textWrapping"/>
      </w:r>
      <w:r>
        <w:rPr>
          <w:sz w:val="18"/>
        </w:rPr>
        <w:t xml:space="preserve">        "purchase_in_count": "0",</w:t>
      </w:r>
      <w:r>
        <w:rPr>
          <w:sz w:val="18"/>
        </w:rPr>
        <w:br w:type="textWrapping"/>
      </w:r>
      <w:r>
        <w:rPr>
          <w:sz w:val="18"/>
        </w:rPr>
        <w:t xml:space="preserve">        "allocation_in_count": "0",</w:t>
      </w:r>
      <w:r>
        <w:rPr>
          <w:sz w:val="18"/>
        </w:rPr>
        <w:br w:type="textWrapping"/>
      </w:r>
      <w:r>
        <w:rPr>
          <w:sz w:val="18"/>
        </w:rPr>
        <w:t xml:space="preserve">        "return_goods_in_count": "0",</w:t>
      </w:r>
      <w:r>
        <w:rPr>
          <w:sz w:val="18"/>
        </w:rPr>
        <w:br w:type="textWrapping"/>
      </w:r>
      <w:r>
        <w:rPr>
          <w:sz w:val="18"/>
        </w:rPr>
        <w:t xml:space="preserve">        "pickout_in_count": "0",</w:t>
      </w:r>
      <w:r>
        <w:rPr>
          <w:sz w:val="18"/>
        </w:rPr>
        <w:br w:type="textWrapping"/>
      </w:r>
      <w:r>
        <w:rPr>
          <w:sz w:val="18"/>
        </w:rPr>
        <w:t xml:space="preserve">        "other_in_count": "0",</w:t>
      </w:r>
      <w:r>
        <w:rPr>
          <w:sz w:val="18"/>
        </w:rPr>
        <w:br w:type="textWrapping"/>
      </w:r>
      <w:r>
        <w:rPr>
          <w:sz w:val="18"/>
        </w:rPr>
        <w:t xml:space="preserve">        "adjustment_count": "0",</w:t>
      </w:r>
      <w:r>
        <w:rPr>
          <w:sz w:val="18"/>
        </w:rPr>
        <w:br w:type="textWrapping"/>
      </w:r>
      <w:r>
        <w:rPr>
          <w:sz w:val="18"/>
        </w:rPr>
        <w:t xml:space="preserve">        "fba_out_count": "0",</w:t>
      </w:r>
      <w:r>
        <w:rPr>
          <w:sz w:val="18"/>
        </w:rPr>
        <w:br w:type="textWrapping"/>
      </w:r>
      <w:r>
        <w:rPr>
          <w:sz w:val="18"/>
        </w:rPr>
        <w:t xml:space="preserve">        "fbm_out_count": "0",</w:t>
      </w:r>
      <w:r>
        <w:rPr>
          <w:sz w:val="18"/>
        </w:rPr>
        <w:br w:type="textWrapping"/>
      </w:r>
      <w:r>
        <w:rPr>
          <w:sz w:val="18"/>
        </w:rPr>
        <w:t xml:space="preserve">        "allocation_out_count": "0",</w:t>
      </w:r>
      <w:r>
        <w:rPr>
          <w:sz w:val="18"/>
        </w:rPr>
        <w:br w:type="textWrapping"/>
      </w:r>
      <w:r>
        <w:rPr>
          <w:sz w:val="18"/>
        </w:rPr>
        <w:t xml:space="preserve">        "purchase_return_count": "0",</w:t>
      </w:r>
      <w:r>
        <w:rPr>
          <w:sz w:val="18"/>
        </w:rPr>
        <w:br w:type="textWrapping"/>
      </w:r>
      <w:r>
        <w:rPr>
          <w:sz w:val="18"/>
        </w:rPr>
        <w:t xml:space="preserve">        "other_out_count": "0",</w:t>
      </w:r>
      <w:r>
        <w:rPr>
          <w:sz w:val="18"/>
        </w:rPr>
        <w:br w:type="textWrapping"/>
      </w:r>
      <w:r>
        <w:rPr>
          <w:sz w:val="18"/>
        </w:rPr>
        <w:t xml:space="preserve">        "cost_change_count": "0",</w:t>
      </w:r>
      <w:r>
        <w:rPr>
          <w:sz w:val="18"/>
        </w:rPr>
        <w:br w:type="textWrapping"/>
      </w:r>
      <w:r>
        <w:rPr>
          <w:sz w:val="18"/>
        </w:rPr>
        <w:t xml:space="preserve">        "fnsku": "",</w:t>
      </w:r>
      <w:r>
        <w:rPr>
          <w:sz w:val="18"/>
        </w:rPr>
        <w:br w:type="textWrapping"/>
      </w:r>
      <w:r>
        <w:rPr>
          <w:sz w:val="18"/>
        </w:rPr>
        <w:t xml:space="preserve">        "api_sku": "",</w:t>
      </w:r>
      <w:r>
        <w:rPr>
          <w:sz w:val="18"/>
        </w:rPr>
        <w:br w:type="textWrapping"/>
      </w:r>
      <w:r>
        <w:rPr>
          <w:sz w:val="18"/>
        </w:rPr>
        <w:t xml:space="preserve">        "sku": "123713811-11",</w:t>
      </w:r>
      <w:r>
        <w:rPr>
          <w:sz w:val="18"/>
        </w:rPr>
        <w:br w:type="textWrapping"/>
      </w:r>
      <w:r>
        <w:rPr>
          <w:sz w:val="18"/>
        </w:rPr>
        <w:t xml:space="preserve">        "product_name": "[演示数据]USB 壁式充电器 2.1A/5V 双端口 立方体电源适配器充电器插头充电块替换件",</w:t>
      </w:r>
      <w:r>
        <w:rPr>
          <w:sz w:val="18"/>
        </w:rPr>
        <w:br w:type="textWrapping"/>
      </w:r>
      <w:r>
        <w:rPr>
          <w:sz w:val="18"/>
        </w:rPr>
        <w:t xml:space="preserve">        "is_combo": 0,</w:t>
      </w:r>
      <w:r>
        <w:rPr>
          <w:sz w:val="18"/>
        </w:rPr>
        <w:br w:type="textWrapping"/>
      </w:r>
      <w:r>
        <w:rPr>
          <w:sz w:val="18"/>
        </w:rPr>
        <w:t xml:space="preserve">        "is_aux": 0,</w:t>
      </w:r>
      <w:r>
        <w:rPr>
          <w:sz w:val="18"/>
        </w:rPr>
        <w:br w:type="textWrapping"/>
      </w:r>
      <w:r>
        <w:rPr>
          <w:sz w:val="18"/>
        </w:rPr>
        <w:t xml:space="preserve">        "api_day_early_count": 0,</w:t>
      </w:r>
      <w:r>
        <w:rPr>
          <w:sz w:val="18"/>
        </w:rPr>
        <w:br w:type="textWrapping"/>
      </w:r>
      <w:r>
        <w:rPr>
          <w:sz w:val="18"/>
        </w:rPr>
        <w:t xml:space="preserve">        "api_day_end_count": 0,</w:t>
      </w:r>
      <w:r>
        <w:rPr>
          <w:sz w:val="18"/>
        </w:rPr>
        <w:br w:type="textWrapping"/>
      </w:r>
      <w:r>
        <w:rPr>
          <w:sz w:val="18"/>
        </w:rPr>
        <w:t xml:space="preserve">        "uk": "39-8-0--1",</w:t>
      </w:r>
      <w:r>
        <w:rPr>
          <w:sz w:val="18"/>
        </w:rPr>
        <w:br w:type="textWrapping"/>
      </w:r>
      <w:r>
        <w:rPr>
          <w:sz w:val="18"/>
        </w:rPr>
        <w:t xml:space="preserve">        "seller_id": "0",</w:t>
      </w:r>
      <w:r>
        <w:rPr>
          <w:sz w:val="18"/>
        </w:rPr>
        <w:br w:type="textWrapping"/>
      </w:r>
      <w:r>
        <w:rPr>
          <w:sz w:val="18"/>
        </w:rPr>
        <w:t xml:space="preserve">        "inventory_surplus_in": "0",</w:t>
      </w:r>
      <w:r>
        <w:rPr>
          <w:sz w:val="18"/>
        </w:rPr>
        <w:br w:type="textWrapping"/>
      </w:r>
      <w:r>
        <w:rPr>
          <w:sz w:val="18"/>
        </w:rPr>
        <w:t xml:space="preserve">        "wfs_out_count": "0",</w:t>
      </w:r>
      <w:r>
        <w:rPr>
          <w:sz w:val="18"/>
        </w:rPr>
        <w:br w:type="textWrapping"/>
      </w:r>
      <w:r>
        <w:rPr>
          <w:sz w:val="18"/>
        </w:rPr>
        <w:t xml:space="preserve">        "bid": 1,</w:t>
      </w:r>
      <w:r>
        <w:rPr>
          <w:sz w:val="18"/>
        </w:rPr>
        <w:br w:type="textWrapping"/>
      </w:r>
      <w:r>
        <w:rPr>
          <w:sz w:val="18"/>
        </w:rPr>
        <w:t xml:space="preserve">        "cid": 3,</w:t>
      </w:r>
      <w:r>
        <w:rPr>
          <w:sz w:val="18"/>
        </w:rPr>
        <w:br w:type="textWrapping"/>
      </w:r>
      <w:r>
        <w:rPr>
          <w:sz w:val="18"/>
        </w:rPr>
        <w:t xml:space="preserve">        "different_count": -100,</w:t>
      </w:r>
      <w:r>
        <w:rPr>
          <w:sz w:val="18"/>
        </w:rPr>
        <w:br w:type="textWrapping"/>
      </w:r>
      <w:r>
        <w:rPr>
          <w:sz w:val="18"/>
        </w:rPr>
        <w:t xml:space="preserve">        "global_tags": "",</w:t>
      </w:r>
      <w:r>
        <w:rPr>
          <w:sz w:val="18"/>
        </w:rPr>
        <w:br w:type="textWrapping"/>
      </w:r>
      <w:r>
        <w:rPr>
          <w:sz w:val="18"/>
        </w:rPr>
        <w:t xml:space="preserve">        "seller_name": "",</w:t>
      </w:r>
      <w:r>
        <w:rPr>
          <w:sz w:val="18"/>
        </w:rPr>
        <w:br w:type="textWrapping"/>
      </w:r>
      <w:r>
        <w:rPr>
          <w:sz w:val="18"/>
        </w:rPr>
        <w:t xml:space="preserve">        "brand": "",</w:t>
      </w:r>
      <w:r>
        <w:rPr>
          <w:sz w:val="18"/>
        </w:rPr>
        <w:br w:type="textWrapping"/>
      </w:r>
      <w:r>
        <w:rPr>
          <w:sz w:val="18"/>
        </w:rPr>
        <w:t xml:space="preserve">        "category": "缺失的品牌\\缺失的品牌",</w:t>
      </w:r>
      <w:r>
        <w:rPr>
          <w:sz w:val="18"/>
        </w:rPr>
        <w:br w:type="textWrapping"/>
      </w:r>
      <w:r>
        <w:rPr>
          <w:sz w:val="18"/>
        </w:rPr>
        <w:t xml:space="preserve">        "category1": "缺失的品牌",</w:t>
      </w:r>
      <w:r>
        <w:rPr>
          <w:sz w:val="18"/>
        </w:rPr>
        <w:br w:type="textWrapping"/>
      </w:r>
      <w:r>
        <w:rPr>
          <w:sz w:val="18"/>
        </w:rPr>
        <w:t xml:space="preserve">        "category2": "缺失的品牌",</w:t>
      </w:r>
      <w:r>
        <w:rPr>
          <w:sz w:val="18"/>
        </w:rPr>
        <w:br w:type="textWrapping"/>
      </w:r>
      <w:r>
        <w:rPr>
          <w:sz w:val="18"/>
        </w:rPr>
        <w:t xml:space="preserve">        "category3": "",</w:t>
      </w:r>
      <w:r>
        <w:rPr>
          <w:sz w:val="18"/>
        </w:rPr>
        <w:br w:type="textWrapping"/>
      </w:r>
      <w:r>
        <w:rPr>
          <w:sz w:val="18"/>
        </w:rPr>
        <w:t xml:space="preserve">        "attribute_text": "可售",</w:t>
      </w:r>
      <w:r>
        <w:rPr>
          <w:sz w:val="18"/>
        </w:rPr>
        <w:br w:type="textWrapping"/>
      </w:r>
      <w:r>
        <w:rPr>
          <w:sz w:val="18"/>
        </w:rPr>
        <w:t xml:space="preserve">        "day_early_count": 100,</w:t>
      </w:r>
      <w:r>
        <w:rPr>
          <w:sz w:val="18"/>
        </w:rPr>
        <w:br w:type="textWrapping"/>
      </w:r>
      <w:r>
        <w:rPr>
          <w:sz w:val="18"/>
        </w:rPr>
        <w:t xml:space="preserve">        "day_end_count": 100,</w:t>
      </w:r>
      <w:r>
        <w:rPr>
          <w:sz w:val="18"/>
        </w:rPr>
        <w:br w:type="textWrapping"/>
      </w:r>
      <w:r>
        <w:rPr>
          <w:sz w:val="18"/>
        </w:rPr>
        <w:t xml:space="preserve">        "product_type": "普通商品",</w:t>
      </w:r>
      <w:r>
        <w:rPr>
          <w:sz w:val="18"/>
        </w:rPr>
        <w:br w:type="textWrapping"/>
      </w:r>
      <w:r>
        <w:rPr>
          <w:sz w:val="18"/>
        </w:rPr>
        <w:t xml:space="preserve">        "sys_wid": 39,</w:t>
      </w:r>
      <w:r>
        <w:rPr>
          <w:sz w:val="18"/>
        </w:rPr>
        <w:br w:type="textWrapping"/>
      </w:r>
      <w:r>
        <w:rPr>
          <w:sz w:val="18"/>
        </w:rPr>
        <w:t xml:space="preserve">        "day_early_cost": 0,</w:t>
      </w:r>
      <w:r>
        <w:rPr>
          <w:sz w:val="18"/>
        </w:rPr>
        <w:br w:type="textWrapping"/>
      </w:r>
      <w:r>
        <w:rPr>
          <w:sz w:val="18"/>
        </w:rPr>
        <w:t xml:space="preserve">        "purchase_in_cost": 0,</w:t>
      </w:r>
      <w:r>
        <w:rPr>
          <w:sz w:val="18"/>
        </w:rPr>
        <w:br w:type="textWrapping"/>
      </w:r>
      <w:r>
        <w:rPr>
          <w:sz w:val="18"/>
        </w:rPr>
        <w:t xml:space="preserve">        "allocation_in_cost": 0,</w:t>
      </w:r>
      <w:r>
        <w:rPr>
          <w:sz w:val="18"/>
        </w:rPr>
        <w:br w:type="textWrapping"/>
      </w:r>
      <w:r>
        <w:rPr>
          <w:sz w:val="18"/>
        </w:rPr>
        <w:t xml:space="preserve">        "other_in_cost": 0,</w:t>
      </w:r>
      <w:r>
        <w:rPr>
          <w:sz w:val="18"/>
        </w:rPr>
        <w:br w:type="textWrapping"/>
      </w:r>
      <w:r>
        <w:rPr>
          <w:sz w:val="18"/>
        </w:rPr>
        <w:t xml:space="preserve">        "inventory_surplus_in_cost": 0,</w:t>
      </w:r>
      <w:r>
        <w:rPr>
          <w:sz w:val="18"/>
        </w:rPr>
        <w:br w:type="textWrapping"/>
      </w:r>
      <w:r>
        <w:rPr>
          <w:sz w:val="18"/>
        </w:rPr>
        <w:t xml:space="preserve">        "return_goods_in_cost": 0,</w:t>
      </w:r>
      <w:r>
        <w:rPr>
          <w:sz w:val="18"/>
        </w:rPr>
        <w:br w:type="textWrapping"/>
      </w:r>
      <w:r>
        <w:rPr>
          <w:sz w:val="18"/>
        </w:rPr>
        <w:t xml:space="preserve">        "pickout_in_cost": 0,</w:t>
      </w:r>
      <w:r>
        <w:rPr>
          <w:sz w:val="18"/>
        </w:rPr>
        <w:br w:type="textWrapping"/>
      </w:r>
      <w:r>
        <w:rPr>
          <w:sz w:val="18"/>
        </w:rPr>
        <w:t xml:space="preserve">        "adjustment_cost": 0,</w:t>
      </w:r>
      <w:r>
        <w:rPr>
          <w:sz w:val="18"/>
        </w:rPr>
        <w:br w:type="textWrapping"/>
      </w:r>
      <w:r>
        <w:rPr>
          <w:sz w:val="18"/>
        </w:rPr>
        <w:t xml:space="preserve">        "fba_out_cost": 0,</w:t>
      </w:r>
      <w:r>
        <w:rPr>
          <w:sz w:val="18"/>
        </w:rPr>
        <w:br w:type="textWrapping"/>
      </w:r>
      <w:r>
        <w:rPr>
          <w:sz w:val="18"/>
        </w:rPr>
        <w:t xml:space="preserve">        "fbm_out_cost": 0,</w:t>
      </w:r>
      <w:r>
        <w:rPr>
          <w:sz w:val="18"/>
        </w:rPr>
        <w:br w:type="textWrapping"/>
      </w:r>
      <w:r>
        <w:rPr>
          <w:sz w:val="18"/>
        </w:rPr>
        <w:t xml:space="preserve">        "other_out_cost": 0,</w:t>
      </w:r>
      <w:r>
        <w:rPr>
          <w:sz w:val="18"/>
        </w:rPr>
        <w:br w:type="textWrapping"/>
      </w:r>
      <w:r>
        <w:rPr>
          <w:sz w:val="18"/>
        </w:rPr>
        <w:t xml:space="preserve">        "allocation_out_cost": 0,</w:t>
      </w:r>
      <w:r>
        <w:rPr>
          <w:sz w:val="18"/>
        </w:rPr>
        <w:br w:type="textWrapping"/>
      </w:r>
      <w:r>
        <w:rPr>
          <w:sz w:val="18"/>
        </w:rPr>
        <w:t xml:space="preserve">        "purchase_return_cost": 0,</w:t>
      </w:r>
      <w:r>
        <w:rPr>
          <w:sz w:val="18"/>
        </w:rPr>
        <w:br w:type="textWrapping"/>
      </w:r>
      <w:r>
        <w:rPr>
          <w:sz w:val="18"/>
        </w:rPr>
        <w:t xml:space="preserve">        "inventory_deficit_out_cost": 0,</w:t>
      </w:r>
      <w:r>
        <w:rPr>
          <w:sz w:val="18"/>
        </w:rPr>
        <w:br w:type="textWrapping"/>
      </w:r>
      <w:r>
        <w:rPr>
          <w:sz w:val="18"/>
        </w:rPr>
        <w:t xml:space="preserve">        "cost_change_cost": 0,</w:t>
      </w:r>
      <w:r>
        <w:rPr>
          <w:sz w:val="18"/>
        </w:rPr>
        <w:br w:type="textWrapping"/>
      </w:r>
      <w:r>
        <w:rPr>
          <w:sz w:val="18"/>
        </w:rPr>
        <w:t xml:space="preserve">        "wfs_out_cost": 0,</w:t>
      </w:r>
      <w:r>
        <w:rPr>
          <w:sz w:val="18"/>
        </w:rPr>
        <w:br w:type="textWrapping"/>
      </w:r>
      <w:r>
        <w:rPr>
          <w:sz w:val="18"/>
        </w:rPr>
        <w:t xml:space="preserve">        "day_end_cost": 0,</w:t>
      </w:r>
      <w:r>
        <w:rPr>
          <w:sz w:val="18"/>
        </w:rPr>
        <w:br w:type="textWrapping"/>
      </w:r>
      <w:r>
        <w:rPr>
          <w:sz w:val="18"/>
        </w:rPr>
        <w:t xml:space="preserve">        "rotation_rate_cost": 0,</w:t>
      </w:r>
      <w:r>
        <w:rPr>
          <w:sz w:val="18"/>
        </w:rPr>
        <w:br w:type="textWrapping"/>
      </w:r>
      <w:r>
        <w:rPr>
          <w:sz w:val="18"/>
        </w:rPr>
        <w:t xml:space="preserve">        "rotation_day_cost": 0,</w:t>
      </w:r>
      <w:r>
        <w:rPr>
          <w:sz w:val="18"/>
        </w:rPr>
        <w:br w:type="textWrapping"/>
      </w:r>
      <w:r>
        <w:rPr>
          <w:sz w:val="18"/>
        </w:rPr>
        <w:t xml:space="preserve">        "stocking_in_transit_cost": 0,</w:t>
      </w:r>
      <w:r>
        <w:rPr>
          <w:sz w:val="18"/>
        </w:rPr>
        <w:br w:type="textWrapping"/>
      </w:r>
      <w:r>
        <w:rPr>
          <w:sz w:val="18"/>
        </w:rPr>
        <w:t xml:space="preserve">        "nventory_surplus_in_count": "0",</w:t>
      </w:r>
      <w:r>
        <w:rPr>
          <w:sz w:val="18"/>
        </w:rPr>
        <w:br w:type="textWrapping"/>
      </w:r>
      <w:r>
        <w:rPr>
          <w:sz w:val="18"/>
        </w:rPr>
        <w:t xml:space="preserve">        "inventory_deficit_out_count": "0",</w:t>
      </w:r>
      <w:r>
        <w:rPr>
          <w:sz w:val="18"/>
        </w:rPr>
        <w:br w:type="textWrapping"/>
      </w:r>
      <w:r>
        <w:rPr>
          <w:sz w:val="18"/>
        </w:rPr>
        <w:t xml:space="preserve">        "rotation_rate_count": "0.0000",</w:t>
      </w:r>
      <w:r>
        <w:rPr>
          <w:sz w:val="18"/>
        </w:rPr>
        <w:br w:type="textWrapping"/>
      </w:r>
      <w:r>
        <w:rPr>
          <w:sz w:val="18"/>
        </w:rPr>
        <w:t xml:space="preserve">        "rotation_day_count": "0.00",</w:t>
      </w:r>
      <w:r>
        <w:rPr>
          <w:sz w:val="18"/>
        </w:rPr>
        <w:br w:type="textWrapping"/>
      </w:r>
      <w:r>
        <w:rPr>
          <w:sz w:val="18"/>
        </w:rPr>
        <w:t xml:space="preserve">        "stocking_in_transit_counst": 0,</w:t>
      </w:r>
      <w:r>
        <w:rPr>
          <w:sz w:val="18"/>
        </w:rPr>
        <w:br w:type="textWrapping"/>
      </w:r>
      <w:r>
        <w:rPr>
          <w:sz w:val="18"/>
        </w:rPr>
        <w:t xml:space="preserve">        "product_count": 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4074AFC">
      <w:r>
        <w:rPr>
          <w:sz w:val="18"/>
        </w:rPr>
        <w:t>---</w:t>
      </w:r>
    </w:p>
    <w:p w14:paraId="06D3F62C">
      <w:pPr>
        <w:pStyle w:val="4"/>
      </w:pPr>
      <w:bookmarkStart w:id="2678" w:name="_Toc32405"/>
      <w:r>
        <w:t>库存报表-FBA-新版-汇总</w:t>
      </w:r>
      <w:bookmarkEnd w:id="2678"/>
    </w:p>
    <w:p w14:paraId="6311660D">
      <w:r>
        <w:rPr>
          <w:sz w:val="18"/>
        </w:rPr>
        <w:t>- Source path: docs/Statistics/FbaStockAggregateListNew</w:t>
      </w:r>
      <w:r>
        <w:rPr>
          <w:sz w:val="18"/>
        </w:rPr>
        <w:br w:type="textWrapping"/>
      </w:r>
      <w:r>
        <w:rPr>
          <w:sz w:val="18"/>
        </w:rPr>
        <w:t>- Source URL: https://apidoc.lingxing.com/docs/Statistics/FbaStockAggregateListNew.md</w:t>
      </w:r>
    </w:p>
    <w:p w14:paraId="7BBBD1C9">
      <w:r>
        <w:rPr>
          <w:sz w:val="18"/>
        </w:rPr>
        <w:t># 库存报表-FBA-新版-汇总</w:t>
      </w:r>
    </w:p>
    <w:p w14:paraId="68C40B10">
      <w:pPr>
        <w:pStyle w:val="4"/>
      </w:pPr>
      <w:bookmarkStart w:id="2679" w:name="_Toc3081"/>
      <w:r>
        <w:t>接口信息</w:t>
      </w:r>
      <w:bookmarkEnd w:id="2679"/>
    </w:p>
    <w:p w14:paraId="080B8AB6">
      <w:pPr>
        <w:pStyle w:val="4"/>
      </w:pPr>
      <w:bookmarkStart w:id="2680" w:name="_Toc29585"/>
      <w:r>
        <w:t>请求参数</w:t>
      </w:r>
      <w:bookmarkEnd w:id="2680"/>
    </w:p>
    <w:p w14:paraId="61B677CF">
      <w:pPr>
        <w:pStyle w:val="4"/>
      </w:pPr>
      <w:bookmarkStart w:id="2681" w:name="_Toc14203"/>
      <w:r>
        <w:t>请求示例</w:t>
      </w:r>
      <w:bookmarkEnd w:id="2681"/>
    </w:p>
    <w:p w14:paraId="7EE67528">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 xml:space="preserve">    "seller_id": [</w:t>
      </w:r>
      <w:r>
        <w:rPr>
          <w:sz w:val="18"/>
        </w:rPr>
        <w:br w:type="textWrapping"/>
      </w:r>
      <w:r>
        <w:rPr>
          <w:sz w:val="18"/>
        </w:rPr>
        <w:t xml:space="preserve">        "AQ7DSXSNF6NDP",</w:t>
      </w:r>
      <w:r>
        <w:rPr>
          <w:sz w:val="18"/>
        </w:rPr>
        <w:br w:type="textWrapping"/>
      </w:r>
      <w:r>
        <w:rPr>
          <w:sz w:val="18"/>
        </w:rPr>
        <w:t xml:space="preserve">        "AJGRSY3EK14NJ"</w:t>
      </w:r>
      <w:r>
        <w:rPr>
          <w:sz w:val="18"/>
        </w:rPr>
        <w:br w:type="textWrapping"/>
      </w:r>
      <w:r>
        <w:rPr>
          <w:sz w:val="18"/>
        </w:rPr>
        <w:t xml:space="preserve">    ],</w:t>
      </w:r>
      <w:r>
        <w:rPr>
          <w:sz w:val="18"/>
        </w:rPr>
        <w:br w:type="textWrapping"/>
      </w:r>
      <w:r>
        <w:rPr>
          <w:sz w:val="18"/>
        </w:rPr>
        <w:t xml:space="preserve">    "start_date": "2022-01",</w:t>
      </w:r>
      <w:r>
        <w:rPr>
          <w:sz w:val="18"/>
        </w:rPr>
        <w:br w:type="textWrapping"/>
      </w:r>
      <w:r>
        <w:rPr>
          <w:sz w:val="18"/>
        </w:rPr>
        <w:t xml:space="preserve">    "end_date": "2024-08"</w:t>
      </w:r>
      <w:r>
        <w:rPr>
          <w:sz w:val="18"/>
        </w:rPr>
        <w:br w:type="textWrapping"/>
      </w:r>
      <w:r>
        <w:rPr>
          <w:sz w:val="18"/>
        </w:rPr>
        <w:t>}</w:t>
      </w:r>
      <w:r>
        <w:rPr>
          <w:sz w:val="18"/>
        </w:rPr>
        <w:br w:type="textWrapping"/>
      </w:r>
      <w:r>
        <w:rPr>
          <w:sz w:val="18"/>
        </w:rPr>
        <w:t>```</w:t>
      </w:r>
    </w:p>
    <w:p w14:paraId="5F6D86FD">
      <w:pPr>
        <w:pStyle w:val="4"/>
      </w:pPr>
      <w:bookmarkStart w:id="2682" w:name="_Toc15786"/>
      <w:r>
        <w:t>返回结果</w:t>
      </w:r>
      <w:bookmarkEnd w:id="2682"/>
    </w:p>
    <w:p w14:paraId="0CDF5914">
      <w:r>
        <w:rPr>
          <w:sz w:val="18"/>
        </w:rPr>
        <w:t>Json Object</w:t>
      </w:r>
    </w:p>
    <w:p w14:paraId="6366989D">
      <w:pPr>
        <w:pStyle w:val="4"/>
      </w:pPr>
      <w:bookmarkStart w:id="2683" w:name="_Toc12555"/>
      <w:r>
        <w:t>返回成功示例</w:t>
      </w:r>
      <w:bookmarkEnd w:id="2683"/>
    </w:p>
    <w:p w14:paraId="0BEA3B9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"traceId": "c3e060d3-aeed-4ef5-abe8-22258b1e2836.1673410807850",</w:t>
      </w:r>
      <w:r>
        <w:rPr>
          <w:sz w:val="18"/>
        </w:rPr>
        <w:br w:type="textWrapping"/>
      </w:r>
      <w:r>
        <w:rPr>
          <w:sz w:val="18"/>
        </w:rPr>
        <w:t xml:space="preserve">    "data": {</w:t>
      </w:r>
      <w:r>
        <w:rPr>
          <w:sz w:val="18"/>
        </w:rPr>
        <w:br w:type="textWrapping"/>
      </w:r>
      <w:r>
        <w:rPr>
          <w:sz w:val="18"/>
        </w:rPr>
        <w:t xml:space="preserve">        "row_data": [</w:t>
      </w:r>
      <w:r>
        <w:rPr>
          <w:sz w:val="18"/>
        </w:rPr>
        <w:br w:type="textWrapping"/>
      </w:r>
      <w:r>
        <w:rPr>
          <w:sz w:val="18"/>
        </w:rPr>
        <w:t xml:space="preserve">            {</w:t>
      </w:r>
      <w:r>
        <w:rPr>
          <w:sz w:val="18"/>
        </w:rPr>
        <w:br w:type="textWrapping"/>
      </w:r>
      <w:r>
        <w:rPr>
          <w:sz w:val="18"/>
        </w:rPr>
        <w:t xml:space="preserve">                "sid": 6,</w:t>
      </w:r>
      <w:r>
        <w:rPr>
          <w:sz w:val="18"/>
        </w:rPr>
        <w:br w:type="textWrapping"/>
      </w:r>
      <w:r>
        <w:rPr>
          <w:sz w:val="18"/>
        </w:rPr>
        <w:t xml:space="preserve">                "wid": 19,</w:t>
      </w:r>
      <w:r>
        <w:rPr>
          <w:sz w:val="18"/>
        </w:rPr>
        <w:br w:type="textWrapping"/>
      </w:r>
      <w:r>
        <w:rPr>
          <w:sz w:val="18"/>
        </w:rPr>
        <w:t xml:space="preserve">                "disposition": "all",</w:t>
      </w:r>
      <w:r>
        <w:rPr>
          <w:sz w:val="18"/>
        </w:rPr>
        <w:br w:type="textWrapping"/>
      </w:r>
      <w:r>
        <w:rPr>
          <w:sz w:val="18"/>
        </w:rPr>
        <w:t xml:space="preserve">                "start_count": 4558,</w:t>
      </w:r>
      <w:r>
        <w:rPr>
          <w:sz w:val="18"/>
        </w:rPr>
        <w:br w:type="textWrapping"/>
      </w:r>
      <w:r>
        <w:rPr>
          <w:sz w:val="18"/>
        </w:rPr>
        <w:t xml:space="preserve">                "start_other_amount": "0.00",</w:t>
      </w:r>
      <w:r>
        <w:rPr>
          <w:sz w:val="18"/>
        </w:rPr>
        <w:br w:type="textWrapping"/>
      </w:r>
      <w:r>
        <w:rPr>
          <w:sz w:val="18"/>
        </w:rPr>
        <w:t xml:space="preserve">                "start_logistic_amount": "0.00",</w:t>
      </w:r>
      <w:r>
        <w:rPr>
          <w:sz w:val="18"/>
        </w:rPr>
        <w:br w:type="textWrapping"/>
      </w:r>
      <w:r>
        <w:rPr>
          <w:sz w:val="18"/>
        </w:rPr>
        <w:t xml:space="preserve">                "shipments_count": -441,</w:t>
      </w:r>
      <w:r>
        <w:rPr>
          <w:sz w:val="18"/>
        </w:rPr>
        <w:br w:type="textWrapping"/>
      </w:r>
      <w:r>
        <w:rPr>
          <w:sz w:val="18"/>
        </w:rPr>
        <w:t xml:space="preserve">                "shipments_other_amount": "0.00",</w:t>
      </w:r>
      <w:r>
        <w:rPr>
          <w:sz w:val="18"/>
        </w:rPr>
        <w:br w:type="textWrapping"/>
      </w:r>
      <w:r>
        <w:rPr>
          <w:sz w:val="18"/>
        </w:rPr>
        <w:t xml:space="preserve">                "shipments_logistic_amount": "0.00",</w:t>
      </w:r>
      <w:r>
        <w:rPr>
          <w:sz w:val="18"/>
        </w:rPr>
        <w:br w:type="textWrapping"/>
      </w:r>
      <w:r>
        <w:rPr>
          <w:sz w:val="18"/>
        </w:rPr>
        <w:t xml:space="preserve">                "whse_transfers_count": 162,</w:t>
      </w:r>
      <w:r>
        <w:rPr>
          <w:sz w:val="18"/>
        </w:rPr>
        <w:br w:type="textWrapping"/>
      </w:r>
      <w:r>
        <w:rPr>
          <w:sz w:val="18"/>
        </w:rPr>
        <w:t xml:space="preserve">                "whse_transfers_other_amount": "0.00",</w:t>
      </w:r>
      <w:r>
        <w:rPr>
          <w:sz w:val="18"/>
        </w:rPr>
        <w:br w:type="textWrapping"/>
      </w:r>
      <w:r>
        <w:rPr>
          <w:sz w:val="18"/>
        </w:rPr>
        <w:t xml:space="preserve">                "whse_transfers_logistic_amount": "0.00",</w:t>
      </w:r>
      <w:r>
        <w:rPr>
          <w:sz w:val="18"/>
        </w:rPr>
        <w:br w:type="textWrapping"/>
      </w:r>
      <w:r>
        <w:rPr>
          <w:sz w:val="18"/>
        </w:rPr>
        <w:t xml:space="preserve">                "disposed_count": 0,</w:t>
      </w:r>
      <w:r>
        <w:rPr>
          <w:sz w:val="18"/>
        </w:rPr>
        <w:br w:type="textWrapping"/>
      </w:r>
      <w:r>
        <w:rPr>
          <w:sz w:val="18"/>
        </w:rPr>
        <w:t xml:space="preserve">                "disposed_other_amount": "0.00",</w:t>
      </w:r>
      <w:r>
        <w:rPr>
          <w:sz w:val="18"/>
        </w:rPr>
        <w:br w:type="textWrapping"/>
      </w:r>
      <w:r>
        <w:rPr>
          <w:sz w:val="18"/>
        </w:rPr>
        <w:t xml:space="preserve">                "disposed_logistic_amount": "0.00",</w:t>
      </w:r>
      <w:r>
        <w:rPr>
          <w:sz w:val="18"/>
        </w:rPr>
        <w:br w:type="textWrapping"/>
      </w:r>
      <w:r>
        <w:rPr>
          <w:sz w:val="18"/>
        </w:rPr>
        <w:t xml:space="preserve">                "found_count": 1,</w:t>
      </w:r>
      <w:r>
        <w:rPr>
          <w:sz w:val="18"/>
        </w:rPr>
        <w:br w:type="textWrapping"/>
      </w:r>
      <w:r>
        <w:rPr>
          <w:sz w:val="18"/>
        </w:rPr>
        <w:t xml:space="preserve">                "found_other_amount": "0.00",</w:t>
      </w:r>
      <w:r>
        <w:rPr>
          <w:sz w:val="18"/>
        </w:rPr>
        <w:br w:type="textWrapping"/>
      </w:r>
      <w:r>
        <w:rPr>
          <w:sz w:val="18"/>
        </w:rPr>
        <w:t xml:space="preserve">                "found_logistic_amount": "0.00",</w:t>
      </w:r>
      <w:r>
        <w:rPr>
          <w:sz w:val="18"/>
        </w:rPr>
        <w:br w:type="textWrapping"/>
      </w:r>
      <w:r>
        <w:rPr>
          <w:sz w:val="18"/>
        </w:rPr>
        <w:t xml:space="preserve">                "lost_count": -3,</w:t>
      </w:r>
      <w:r>
        <w:rPr>
          <w:sz w:val="18"/>
        </w:rPr>
        <w:br w:type="textWrapping"/>
      </w:r>
      <w:r>
        <w:rPr>
          <w:sz w:val="18"/>
        </w:rPr>
        <w:t xml:space="preserve">                "lost_other_amount": "0.00",</w:t>
      </w:r>
      <w:r>
        <w:rPr>
          <w:sz w:val="18"/>
        </w:rPr>
        <w:br w:type="textWrapping"/>
      </w:r>
      <w:r>
        <w:rPr>
          <w:sz w:val="18"/>
        </w:rPr>
        <w:t xml:space="preserve">                "lost_logistic_amount": "0.00",</w:t>
      </w:r>
      <w:r>
        <w:rPr>
          <w:sz w:val="18"/>
        </w:rPr>
        <w:br w:type="textWrapping"/>
      </w:r>
      <w:r>
        <w:rPr>
          <w:sz w:val="18"/>
        </w:rPr>
        <w:t xml:space="preserve">                "other_events_count": 0,</w:t>
      </w:r>
      <w:r>
        <w:rPr>
          <w:sz w:val="18"/>
        </w:rPr>
        <w:br w:type="textWrapping"/>
      </w:r>
      <w:r>
        <w:rPr>
          <w:sz w:val="18"/>
        </w:rPr>
        <w:t xml:space="preserve">                "other_events_other_amount": "0.00",</w:t>
      </w:r>
      <w:r>
        <w:rPr>
          <w:sz w:val="18"/>
        </w:rPr>
        <w:br w:type="textWrapping"/>
      </w:r>
      <w:r>
        <w:rPr>
          <w:sz w:val="18"/>
        </w:rPr>
        <w:t xml:space="preserve">                "other_events_logistic_amount": "0.00",</w:t>
      </w:r>
      <w:r>
        <w:rPr>
          <w:sz w:val="18"/>
        </w:rPr>
        <w:br w:type="textWrapping"/>
      </w:r>
      <w:r>
        <w:rPr>
          <w:sz w:val="18"/>
        </w:rPr>
        <w:t xml:space="preserve">                "receipts_count": 297,</w:t>
      </w:r>
      <w:r>
        <w:rPr>
          <w:sz w:val="18"/>
        </w:rPr>
        <w:br w:type="textWrapping"/>
      </w:r>
      <w:r>
        <w:rPr>
          <w:sz w:val="18"/>
        </w:rPr>
        <w:t xml:space="preserve">                "receipts_other_amount": "0.00",</w:t>
      </w:r>
      <w:r>
        <w:rPr>
          <w:sz w:val="18"/>
        </w:rPr>
        <w:br w:type="textWrapping"/>
      </w:r>
      <w:r>
        <w:rPr>
          <w:sz w:val="18"/>
        </w:rPr>
        <w:t xml:space="preserve">                "receipts_logistic_amount": "0.00",</w:t>
      </w:r>
      <w:r>
        <w:rPr>
          <w:sz w:val="18"/>
        </w:rPr>
        <w:br w:type="textWrapping"/>
      </w:r>
      <w:r>
        <w:rPr>
          <w:sz w:val="18"/>
        </w:rPr>
        <w:t xml:space="preserve">                "customer_returns_count": 26,</w:t>
      </w:r>
      <w:r>
        <w:rPr>
          <w:sz w:val="18"/>
        </w:rPr>
        <w:br w:type="textWrapping"/>
      </w:r>
      <w:r>
        <w:rPr>
          <w:sz w:val="18"/>
        </w:rPr>
        <w:t xml:space="preserve">                "customer_returns_other_amount": "0.00",</w:t>
      </w:r>
      <w:r>
        <w:rPr>
          <w:sz w:val="18"/>
        </w:rPr>
        <w:br w:type="textWrapping"/>
      </w:r>
      <w:r>
        <w:rPr>
          <w:sz w:val="18"/>
        </w:rPr>
        <w:t xml:space="preserve">                "customer_returns_logistic_amount": "0.00",</w:t>
      </w:r>
      <w:r>
        <w:rPr>
          <w:sz w:val="18"/>
        </w:rPr>
        <w:br w:type="textWrapping"/>
      </w:r>
      <w:r>
        <w:rPr>
          <w:sz w:val="18"/>
        </w:rPr>
        <w:t xml:space="preserve">                "vendor_returns_count": -16,</w:t>
      </w:r>
      <w:r>
        <w:rPr>
          <w:sz w:val="18"/>
        </w:rPr>
        <w:br w:type="textWrapping"/>
      </w:r>
      <w:r>
        <w:rPr>
          <w:sz w:val="18"/>
        </w:rPr>
        <w:t xml:space="preserve">                "vendor_returns_other_amount": "0.00",</w:t>
      </w:r>
      <w:r>
        <w:rPr>
          <w:sz w:val="18"/>
        </w:rPr>
        <w:br w:type="textWrapping"/>
      </w:r>
      <w:r>
        <w:rPr>
          <w:sz w:val="18"/>
        </w:rPr>
        <w:t xml:space="preserve">                "vendor_returns_logistic_amount": "0.00",</w:t>
      </w:r>
      <w:r>
        <w:rPr>
          <w:sz w:val="18"/>
        </w:rPr>
        <w:br w:type="textWrapping"/>
      </w:r>
      <w:r>
        <w:rPr>
          <w:sz w:val="18"/>
        </w:rPr>
        <w:t xml:space="preserve">                "difference_count": -2,</w:t>
      </w:r>
      <w:r>
        <w:rPr>
          <w:sz w:val="18"/>
        </w:rPr>
        <w:br w:type="textWrapping"/>
      </w:r>
      <w:r>
        <w:rPr>
          <w:sz w:val="18"/>
        </w:rPr>
        <w:t xml:space="preserve">                "difference_other_amount": "0.00",</w:t>
      </w:r>
      <w:r>
        <w:rPr>
          <w:sz w:val="18"/>
        </w:rPr>
        <w:br w:type="textWrapping"/>
      </w:r>
      <w:r>
        <w:rPr>
          <w:sz w:val="18"/>
        </w:rPr>
        <w:t xml:space="preserve">                "difference_logistic_amount": "0.00",</w:t>
      </w:r>
      <w:r>
        <w:rPr>
          <w:sz w:val="18"/>
        </w:rPr>
        <w:br w:type="textWrapping"/>
      </w:r>
      <w:r>
        <w:rPr>
          <w:sz w:val="18"/>
        </w:rPr>
        <w:t xml:space="preserve">                "end_count": 4580,</w:t>
      </w:r>
      <w:r>
        <w:rPr>
          <w:sz w:val="18"/>
        </w:rPr>
        <w:br w:type="textWrapping"/>
      </w:r>
      <w:r>
        <w:rPr>
          <w:sz w:val="18"/>
        </w:rPr>
        <w:t xml:space="preserve">                "end_other_amount": "0.00",</w:t>
      </w:r>
      <w:r>
        <w:rPr>
          <w:sz w:val="18"/>
        </w:rPr>
        <w:br w:type="textWrapping"/>
      </w:r>
      <w:r>
        <w:rPr>
          <w:sz w:val="18"/>
        </w:rPr>
        <w:t xml:space="preserve">                "end_logistic_amount": "0.00",</w:t>
      </w:r>
      <w:r>
        <w:rPr>
          <w:sz w:val="18"/>
        </w:rPr>
        <w:br w:type="textWrapping"/>
      </w:r>
      <w:r>
        <w:rPr>
          <w:sz w:val="18"/>
        </w:rPr>
        <w:t xml:space="preserve">                "damaged_count": -2,</w:t>
      </w:r>
      <w:r>
        <w:rPr>
          <w:sz w:val="18"/>
        </w:rPr>
        <w:br w:type="textWrapping"/>
      </w:r>
      <w:r>
        <w:rPr>
          <w:sz w:val="18"/>
        </w:rPr>
        <w:t xml:space="preserve">                "damaged_other_amount": "0.00",</w:t>
      </w:r>
      <w:r>
        <w:rPr>
          <w:sz w:val="18"/>
        </w:rPr>
        <w:br w:type="textWrapping"/>
      </w:r>
      <w:r>
        <w:rPr>
          <w:sz w:val="18"/>
        </w:rPr>
        <w:t xml:space="preserve">                "damaged_logistic_amount": "0.00",</w:t>
      </w:r>
      <w:r>
        <w:rPr>
          <w:sz w:val="18"/>
        </w:rPr>
        <w:br w:type="textWrapping"/>
      </w:r>
      <w:r>
        <w:rPr>
          <w:sz w:val="18"/>
        </w:rPr>
        <w:t xml:space="preserve">                "partition_index": null,</w:t>
      </w:r>
      <w:r>
        <w:rPr>
          <w:sz w:val="18"/>
        </w:rPr>
        <w:br w:type="textWrapping"/>
      </w:r>
      <w:r>
        <w:rPr>
          <w:sz w:val="18"/>
        </w:rPr>
        <w:t xml:space="preserve">                "end_on_way_count": 0,</w:t>
      </w:r>
      <w:r>
        <w:rPr>
          <w:sz w:val="18"/>
        </w:rPr>
        <w:br w:type="textWrapping"/>
      </w:r>
      <w:r>
        <w:rPr>
          <w:sz w:val="18"/>
        </w:rPr>
        <w:t xml:space="preserve">                "end_on_way_other_amount": "0.00",</w:t>
      </w:r>
      <w:r>
        <w:rPr>
          <w:sz w:val="18"/>
        </w:rPr>
        <w:br w:type="textWrapping"/>
      </w:r>
      <w:r>
        <w:rPr>
          <w:sz w:val="18"/>
        </w:rPr>
        <w:t xml:space="preserve">                "end_on_way_logistic_amount": "0.00",</w:t>
      </w:r>
      <w:r>
        <w:rPr>
          <w:sz w:val="18"/>
        </w:rPr>
        <w:br w:type="textWrapping"/>
      </w:r>
      <w:r>
        <w:rPr>
          <w:sz w:val="18"/>
        </w:rPr>
        <w:t xml:space="preserve">                "category_count": null,</w:t>
      </w:r>
      <w:r>
        <w:rPr>
          <w:sz w:val="18"/>
        </w:rPr>
        <w:br w:type="textWrapping"/>
      </w:r>
      <w:r>
        <w:rPr>
          <w:sz w:val="18"/>
        </w:rPr>
        <w:t xml:space="preserve">                "parent_node": true,</w:t>
      </w:r>
      <w:r>
        <w:rPr>
          <w:sz w:val="18"/>
        </w:rPr>
        <w:br w:type="textWrapping"/>
      </w:r>
      <w:r>
        <w:rPr>
          <w:sz w:val="18"/>
        </w:rPr>
        <w:t xml:space="preserve">                "child_data": [</w:t>
      </w:r>
      <w:r>
        <w:rPr>
          <w:sz w:val="18"/>
        </w:rPr>
        <w:br w:type="textWrapping"/>
      </w:r>
      <w:r>
        <w:rPr>
          <w:sz w:val="18"/>
        </w:rPr>
        <w:t xml:space="preserve">                    {</w:t>
      </w:r>
      <w:r>
        <w:rPr>
          <w:sz w:val="18"/>
        </w:rPr>
        <w:br w:type="textWrapping"/>
      </w:r>
      <w:r>
        <w:rPr>
          <w:sz w:val="18"/>
        </w:rPr>
        <w:t xml:space="preserve">                        "sid": 6,</w:t>
      </w:r>
      <w:r>
        <w:rPr>
          <w:sz w:val="18"/>
        </w:rPr>
        <w:br w:type="textWrapping"/>
      </w:r>
      <w:r>
        <w:rPr>
          <w:sz w:val="18"/>
        </w:rPr>
        <w:t xml:space="preserve">                        "wid": 19,</w:t>
      </w:r>
      <w:r>
        <w:rPr>
          <w:sz w:val="18"/>
        </w:rPr>
        <w:br w:type="textWrapping"/>
      </w:r>
      <w:r>
        <w:rPr>
          <w:sz w:val="18"/>
        </w:rPr>
        <w:t xml:space="preserve">                        "disposition": "sellable",</w:t>
      </w:r>
      <w:r>
        <w:rPr>
          <w:sz w:val="18"/>
        </w:rPr>
        <w:br w:type="textWrapping"/>
      </w:r>
      <w:r>
        <w:rPr>
          <w:sz w:val="18"/>
        </w:rPr>
        <w:t xml:space="preserve">                        "start_count": 4519,</w:t>
      </w:r>
      <w:r>
        <w:rPr>
          <w:sz w:val="18"/>
        </w:rPr>
        <w:br w:type="textWrapping"/>
      </w:r>
      <w:r>
        <w:rPr>
          <w:sz w:val="18"/>
        </w:rPr>
        <w:t xml:space="preserve">                        "start_other_amount": "0.00",</w:t>
      </w:r>
      <w:r>
        <w:rPr>
          <w:sz w:val="18"/>
        </w:rPr>
        <w:br w:type="textWrapping"/>
      </w:r>
      <w:r>
        <w:rPr>
          <w:sz w:val="18"/>
        </w:rPr>
        <w:t xml:space="preserve">                        "start_logistic_amount": "0.00",</w:t>
      </w:r>
      <w:r>
        <w:rPr>
          <w:sz w:val="18"/>
        </w:rPr>
        <w:br w:type="textWrapping"/>
      </w:r>
      <w:r>
        <w:rPr>
          <w:sz w:val="18"/>
        </w:rPr>
        <w:t xml:space="preserve">                        "shipments_count": -441,</w:t>
      </w:r>
      <w:r>
        <w:rPr>
          <w:sz w:val="18"/>
        </w:rPr>
        <w:br w:type="textWrapping"/>
      </w:r>
      <w:r>
        <w:rPr>
          <w:sz w:val="18"/>
        </w:rPr>
        <w:t xml:space="preserve">                        "shipments_other_amount": "0.00",</w:t>
      </w:r>
      <w:r>
        <w:rPr>
          <w:sz w:val="18"/>
        </w:rPr>
        <w:br w:type="textWrapping"/>
      </w:r>
      <w:r>
        <w:rPr>
          <w:sz w:val="18"/>
        </w:rPr>
        <w:t xml:space="preserve">                        "shipments_logistic_amount": "0.00",</w:t>
      </w:r>
      <w:r>
        <w:rPr>
          <w:sz w:val="18"/>
        </w:rPr>
        <w:br w:type="textWrapping"/>
      </w:r>
      <w:r>
        <w:rPr>
          <w:sz w:val="18"/>
        </w:rPr>
        <w:t xml:space="preserve">                        "whse_transfers_count": 163,</w:t>
      </w:r>
      <w:r>
        <w:rPr>
          <w:sz w:val="18"/>
        </w:rPr>
        <w:br w:type="textWrapping"/>
      </w:r>
      <w:r>
        <w:rPr>
          <w:sz w:val="18"/>
        </w:rPr>
        <w:t xml:space="preserve">                        "whse_transfers_other_amount": "0.00",</w:t>
      </w:r>
      <w:r>
        <w:rPr>
          <w:sz w:val="18"/>
        </w:rPr>
        <w:br w:type="textWrapping"/>
      </w:r>
      <w:r>
        <w:rPr>
          <w:sz w:val="18"/>
        </w:rPr>
        <w:t xml:space="preserve">                        "whse_transfers_logistic_amount": "0.00",</w:t>
      </w:r>
      <w:r>
        <w:rPr>
          <w:sz w:val="18"/>
        </w:rPr>
        <w:br w:type="textWrapping"/>
      </w:r>
      <w:r>
        <w:rPr>
          <w:sz w:val="18"/>
        </w:rPr>
        <w:t xml:space="preserve">                        "disposed_count": 0,</w:t>
      </w:r>
      <w:r>
        <w:rPr>
          <w:sz w:val="18"/>
        </w:rPr>
        <w:br w:type="textWrapping"/>
      </w:r>
      <w:r>
        <w:rPr>
          <w:sz w:val="18"/>
        </w:rPr>
        <w:t xml:space="preserve">                        "disposed_other_amount": "0.00",</w:t>
      </w:r>
      <w:r>
        <w:rPr>
          <w:sz w:val="18"/>
        </w:rPr>
        <w:br w:type="textWrapping"/>
      </w:r>
      <w:r>
        <w:rPr>
          <w:sz w:val="18"/>
        </w:rPr>
        <w:t xml:space="preserve">                        "disposed_logistic_amount": "0.00",</w:t>
      </w:r>
      <w:r>
        <w:rPr>
          <w:sz w:val="18"/>
        </w:rPr>
        <w:br w:type="textWrapping"/>
      </w:r>
      <w:r>
        <w:rPr>
          <w:sz w:val="18"/>
        </w:rPr>
        <w:t xml:space="preserve">                        "found_count": 1,</w:t>
      </w:r>
      <w:r>
        <w:rPr>
          <w:sz w:val="18"/>
        </w:rPr>
        <w:br w:type="textWrapping"/>
      </w:r>
      <w:r>
        <w:rPr>
          <w:sz w:val="18"/>
        </w:rPr>
        <w:t xml:space="preserve">                        "found_other_amount": "0.00",</w:t>
      </w:r>
      <w:r>
        <w:rPr>
          <w:sz w:val="18"/>
        </w:rPr>
        <w:br w:type="textWrapping"/>
      </w:r>
      <w:r>
        <w:rPr>
          <w:sz w:val="18"/>
        </w:rPr>
        <w:t xml:space="preserve">                        "found_logistic_amount": "0.00",</w:t>
      </w:r>
      <w:r>
        <w:rPr>
          <w:sz w:val="18"/>
        </w:rPr>
        <w:br w:type="textWrapping"/>
      </w:r>
      <w:r>
        <w:rPr>
          <w:sz w:val="18"/>
        </w:rPr>
        <w:t xml:space="preserve">                        "lost_count": -3,</w:t>
      </w:r>
      <w:r>
        <w:rPr>
          <w:sz w:val="18"/>
        </w:rPr>
        <w:br w:type="textWrapping"/>
      </w:r>
      <w:r>
        <w:rPr>
          <w:sz w:val="18"/>
        </w:rPr>
        <w:t xml:space="preserve">                        "lost_other_amount": "0.00",</w:t>
      </w:r>
      <w:r>
        <w:rPr>
          <w:sz w:val="18"/>
        </w:rPr>
        <w:br w:type="textWrapping"/>
      </w:r>
      <w:r>
        <w:rPr>
          <w:sz w:val="18"/>
        </w:rPr>
        <w:t xml:space="preserve">                        "lost_logistic_amount": "0.00",</w:t>
      </w:r>
      <w:r>
        <w:rPr>
          <w:sz w:val="18"/>
        </w:rPr>
        <w:br w:type="textWrapping"/>
      </w:r>
      <w:r>
        <w:rPr>
          <w:sz w:val="18"/>
        </w:rPr>
        <w:t xml:space="preserve">                        "other_events_count": 0,</w:t>
      </w:r>
      <w:r>
        <w:rPr>
          <w:sz w:val="18"/>
        </w:rPr>
        <w:br w:type="textWrapping"/>
      </w:r>
      <w:r>
        <w:rPr>
          <w:sz w:val="18"/>
        </w:rPr>
        <w:t xml:space="preserve">                        "other_events_other_amount": "0.00",</w:t>
      </w:r>
      <w:r>
        <w:rPr>
          <w:sz w:val="18"/>
        </w:rPr>
        <w:br w:type="textWrapping"/>
      </w:r>
      <w:r>
        <w:rPr>
          <w:sz w:val="18"/>
        </w:rPr>
        <w:t xml:space="preserve">                        "other_events_logistic_amount": "0.00",</w:t>
      </w:r>
      <w:r>
        <w:rPr>
          <w:sz w:val="18"/>
        </w:rPr>
        <w:br w:type="textWrapping"/>
      </w:r>
      <w:r>
        <w:rPr>
          <w:sz w:val="18"/>
        </w:rPr>
        <w:t xml:space="preserve">                        "receipts_count": 297,</w:t>
      </w:r>
      <w:r>
        <w:rPr>
          <w:sz w:val="18"/>
        </w:rPr>
        <w:br w:type="textWrapping"/>
      </w:r>
      <w:r>
        <w:rPr>
          <w:sz w:val="18"/>
        </w:rPr>
        <w:t xml:space="preserve">                        "receipts_other_amount": "0.00",</w:t>
      </w:r>
      <w:r>
        <w:rPr>
          <w:sz w:val="18"/>
        </w:rPr>
        <w:br w:type="textWrapping"/>
      </w:r>
      <w:r>
        <w:rPr>
          <w:sz w:val="18"/>
        </w:rPr>
        <w:t xml:space="preserve">                        "receipts_logistic_amount": "0.00",</w:t>
      </w:r>
      <w:r>
        <w:rPr>
          <w:sz w:val="18"/>
        </w:rPr>
        <w:br w:type="textWrapping"/>
      </w:r>
      <w:r>
        <w:rPr>
          <w:sz w:val="18"/>
        </w:rPr>
        <w:t xml:space="preserve">                        "customer_returns_count": 9,</w:t>
      </w:r>
      <w:r>
        <w:rPr>
          <w:sz w:val="18"/>
        </w:rPr>
        <w:br w:type="textWrapping"/>
      </w:r>
      <w:r>
        <w:rPr>
          <w:sz w:val="18"/>
        </w:rPr>
        <w:t xml:space="preserve">                        "customer_returns_other_amount": "0.00",</w:t>
      </w:r>
      <w:r>
        <w:rPr>
          <w:sz w:val="18"/>
        </w:rPr>
        <w:br w:type="textWrapping"/>
      </w:r>
      <w:r>
        <w:rPr>
          <w:sz w:val="18"/>
        </w:rPr>
        <w:t xml:space="preserve">                        "customer_returns_logistic_amount": "0.00",</w:t>
      </w:r>
      <w:r>
        <w:rPr>
          <w:sz w:val="18"/>
        </w:rPr>
        <w:br w:type="textWrapping"/>
      </w:r>
      <w:r>
        <w:rPr>
          <w:sz w:val="18"/>
        </w:rPr>
        <w:t xml:space="preserve">                        "vendor_returns_count": 0,</w:t>
      </w:r>
      <w:r>
        <w:rPr>
          <w:sz w:val="18"/>
        </w:rPr>
        <w:br w:type="textWrapping"/>
      </w:r>
      <w:r>
        <w:rPr>
          <w:sz w:val="18"/>
        </w:rPr>
        <w:t xml:space="preserve">                        "vendor_returns_other_amount": "0.00",</w:t>
      </w:r>
      <w:r>
        <w:rPr>
          <w:sz w:val="18"/>
        </w:rPr>
        <w:br w:type="textWrapping"/>
      </w:r>
      <w:r>
        <w:rPr>
          <w:sz w:val="18"/>
        </w:rPr>
        <w:t xml:space="preserve">                        "vendor_returns_logistic_amount": "0.00",</w:t>
      </w:r>
      <w:r>
        <w:rPr>
          <w:sz w:val="18"/>
        </w:rPr>
        <w:br w:type="textWrapping"/>
      </w:r>
      <w:r>
        <w:rPr>
          <w:sz w:val="18"/>
        </w:rPr>
        <w:t xml:space="preserve">                        "difference_count": -2,</w:t>
      </w:r>
      <w:r>
        <w:rPr>
          <w:sz w:val="18"/>
        </w:rPr>
        <w:br w:type="textWrapping"/>
      </w:r>
      <w:r>
        <w:rPr>
          <w:sz w:val="18"/>
        </w:rPr>
        <w:t xml:space="preserve">                        "difference_other_amount": "0.00",</w:t>
      </w:r>
      <w:r>
        <w:rPr>
          <w:sz w:val="18"/>
        </w:rPr>
        <w:br w:type="textWrapping"/>
      </w:r>
      <w:r>
        <w:rPr>
          <w:sz w:val="18"/>
        </w:rPr>
        <w:t xml:space="preserve">                        "difference_logistic_amount": "0.00",</w:t>
      </w:r>
      <w:r>
        <w:rPr>
          <w:sz w:val="18"/>
        </w:rPr>
        <w:br w:type="textWrapping"/>
      </w:r>
      <w:r>
        <w:rPr>
          <w:sz w:val="18"/>
        </w:rPr>
        <w:t xml:space="preserve">                        "end_count": 4541,</w:t>
      </w:r>
      <w:r>
        <w:rPr>
          <w:sz w:val="18"/>
        </w:rPr>
        <w:br w:type="textWrapping"/>
      </w:r>
      <w:r>
        <w:rPr>
          <w:sz w:val="18"/>
        </w:rPr>
        <w:t xml:space="preserve">                        "end_other_amount": "0.00",</w:t>
      </w:r>
      <w:r>
        <w:rPr>
          <w:sz w:val="18"/>
        </w:rPr>
        <w:br w:type="textWrapping"/>
      </w:r>
      <w:r>
        <w:rPr>
          <w:sz w:val="18"/>
        </w:rPr>
        <w:t xml:space="preserve">                        "end_logistic_amount": "0.00",</w:t>
      </w:r>
      <w:r>
        <w:rPr>
          <w:sz w:val="18"/>
        </w:rPr>
        <w:br w:type="textWrapping"/>
      </w:r>
      <w:r>
        <w:rPr>
          <w:sz w:val="18"/>
        </w:rPr>
        <w:t xml:space="preserve">                        "damaged_count": -2,</w:t>
      </w:r>
      <w:r>
        <w:rPr>
          <w:sz w:val="18"/>
        </w:rPr>
        <w:br w:type="textWrapping"/>
      </w:r>
      <w:r>
        <w:rPr>
          <w:sz w:val="18"/>
        </w:rPr>
        <w:t xml:space="preserve">                        "damaged_other_amount": "0.00",</w:t>
      </w:r>
      <w:r>
        <w:rPr>
          <w:sz w:val="18"/>
        </w:rPr>
        <w:br w:type="textWrapping"/>
      </w:r>
      <w:r>
        <w:rPr>
          <w:sz w:val="18"/>
        </w:rPr>
        <w:t xml:space="preserve">                        "damaged_logistic_amount": "0.00",</w:t>
      </w:r>
      <w:r>
        <w:rPr>
          <w:sz w:val="18"/>
        </w:rPr>
        <w:br w:type="textWrapping"/>
      </w:r>
      <w:r>
        <w:rPr>
          <w:sz w:val="18"/>
        </w:rPr>
        <w:t xml:space="preserve">                        "partition_index": null,</w:t>
      </w:r>
      <w:r>
        <w:rPr>
          <w:sz w:val="18"/>
        </w:rPr>
        <w:br w:type="textWrapping"/>
      </w:r>
      <w:r>
        <w:rPr>
          <w:sz w:val="18"/>
        </w:rPr>
        <w:t xml:space="preserve">                        "end_on_way_count": 0,</w:t>
      </w:r>
      <w:r>
        <w:rPr>
          <w:sz w:val="18"/>
        </w:rPr>
        <w:br w:type="textWrapping"/>
      </w:r>
      <w:r>
        <w:rPr>
          <w:sz w:val="18"/>
        </w:rPr>
        <w:t xml:space="preserve">                        "end_on_way_other_amount": "0.00",</w:t>
      </w:r>
      <w:r>
        <w:rPr>
          <w:sz w:val="18"/>
        </w:rPr>
        <w:br w:type="textWrapping"/>
      </w:r>
      <w:r>
        <w:rPr>
          <w:sz w:val="18"/>
        </w:rPr>
        <w:t xml:space="preserve">                        "end_on_way_logistic_amount": "0.00",</w:t>
      </w:r>
      <w:r>
        <w:rPr>
          <w:sz w:val="18"/>
        </w:rPr>
        <w:br w:type="textWrapping"/>
      </w:r>
      <w:r>
        <w:rPr>
          <w:sz w:val="18"/>
        </w:rPr>
        <w:t xml:space="preserve">                        "category_count": null,</w:t>
      </w:r>
      <w:r>
        <w:rPr>
          <w:sz w:val="18"/>
        </w:rPr>
        <w:br w:type="textWrapping"/>
      </w:r>
      <w:r>
        <w:rPr>
          <w:sz w:val="18"/>
        </w:rPr>
        <w:t xml:space="preserve">                        "parent_node": false,</w:t>
      </w:r>
      <w:r>
        <w:rPr>
          <w:sz w:val="18"/>
        </w:rPr>
        <w:br w:type="textWrapping"/>
      </w:r>
      <w:r>
        <w:rPr>
          <w:sz w:val="18"/>
        </w:rPr>
        <w:t xml:space="preserve">                        "child_data": [],</w:t>
      </w:r>
      <w:r>
        <w:rPr>
          <w:sz w:val="18"/>
        </w:rPr>
        <w:br w:type="textWrapping"/>
      </w:r>
      <w:r>
        <w:rPr>
          <w:sz w:val="18"/>
        </w:rPr>
        <w:t xml:space="preserve">                        "inventory_turnover_rate": "0.10",</w:t>
      </w:r>
      <w:r>
        <w:rPr>
          <w:sz w:val="18"/>
        </w:rPr>
        <w:br w:type="textWrapping"/>
      </w:r>
      <w:r>
        <w:rPr>
          <w:sz w:val="18"/>
        </w:rPr>
        <w:t xml:space="preserve">                        "inventory_turnover_days": "310.00",</w:t>
      </w:r>
      <w:r>
        <w:rPr>
          <w:sz w:val="18"/>
        </w:rPr>
        <w:br w:type="textWrapping"/>
      </w:r>
      <w:r>
        <w:rPr>
          <w:sz w:val="18"/>
        </w:rPr>
        <w:t xml:space="preserve">                        "moving_pin_rate": null,</w:t>
      </w:r>
      <w:r>
        <w:rPr>
          <w:sz w:val="18"/>
        </w:rPr>
        <w:br w:type="textWrapping"/>
      </w:r>
      <w:r>
        <w:rPr>
          <w:sz w:val="18"/>
        </w:rPr>
        <w:t xml:space="preserve">                        "start_total_amount": "0.00",</w:t>
      </w:r>
      <w:r>
        <w:rPr>
          <w:sz w:val="18"/>
        </w:rPr>
        <w:br w:type="textWrapping"/>
      </w:r>
      <w:r>
        <w:rPr>
          <w:sz w:val="18"/>
        </w:rPr>
        <w:t xml:space="preserve">                        "shipments_total_amount": "0.00",</w:t>
      </w:r>
      <w:r>
        <w:rPr>
          <w:sz w:val="18"/>
        </w:rPr>
        <w:br w:type="textWrapping"/>
      </w:r>
      <w:r>
        <w:rPr>
          <w:sz w:val="18"/>
        </w:rPr>
        <w:t xml:space="preserve">                        "whse_transfers_total_amount": "0.00",</w:t>
      </w:r>
      <w:r>
        <w:rPr>
          <w:sz w:val="18"/>
        </w:rPr>
        <w:br w:type="textWrapping"/>
      </w:r>
      <w:r>
        <w:rPr>
          <w:sz w:val="18"/>
        </w:rPr>
        <w:t xml:space="preserve">                        "disposed_total_amount": "0.00",</w:t>
      </w:r>
      <w:r>
        <w:rPr>
          <w:sz w:val="18"/>
        </w:rPr>
        <w:br w:type="textWrapping"/>
      </w:r>
      <w:r>
        <w:rPr>
          <w:sz w:val="18"/>
        </w:rPr>
        <w:t xml:space="preserve">                        "found_total_amount": "0.00",</w:t>
      </w:r>
      <w:r>
        <w:rPr>
          <w:sz w:val="18"/>
        </w:rPr>
        <w:br w:type="textWrapping"/>
      </w:r>
      <w:r>
        <w:rPr>
          <w:sz w:val="18"/>
        </w:rPr>
        <w:t xml:space="preserve">                        "lost_total_amount": "0.00",</w:t>
      </w:r>
      <w:r>
        <w:rPr>
          <w:sz w:val="18"/>
        </w:rPr>
        <w:br w:type="textWrapping"/>
      </w:r>
      <w:r>
        <w:rPr>
          <w:sz w:val="18"/>
        </w:rPr>
        <w:t xml:space="preserve">                        "other_events_total_amount": "0.00",</w:t>
      </w:r>
      <w:r>
        <w:rPr>
          <w:sz w:val="18"/>
        </w:rPr>
        <w:br w:type="textWrapping"/>
      </w:r>
      <w:r>
        <w:rPr>
          <w:sz w:val="18"/>
        </w:rPr>
        <w:t xml:space="preserve">                        "receipts_total_amount": "0.00",</w:t>
      </w:r>
      <w:r>
        <w:rPr>
          <w:sz w:val="18"/>
        </w:rPr>
        <w:br w:type="textWrapping"/>
      </w:r>
      <w:r>
        <w:rPr>
          <w:sz w:val="18"/>
        </w:rPr>
        <w:t xml:space="preserve">                        "customer_returns_total_amount": "0.00",</w:t>
      </w:r>
      <w:r>
        <w:rPr>
          <w:sz w:val="18"/>
        </w:rPr>
        <w:br w:type="textWrapping"/>
      </w:r>
      <w:r>
        <w:rPr>
          <w:sz w:val="18"/>
        </w:rPr>
        <w:t xml:space="preserve">                        "vendor_returns_total_amount": "0.00",</w:t>
      </w:r>
      <w:r>
        <w:rPr>
          <w:sz w:val="18"/>
        </w:rPr>
        <w:br w:type="textWrapping"/>
      </w:r>
      <w:r>
        <w:rPr>
          <w:sz w:val="18"/>
        </w:rPr>
        <w:t xml:space="preserve">                        "difference_total_amount": "0.00",</w:t>
      </w:r>
      <w:r>
        <w:rPr>
          <w:sz w:val="18"/>
        </w:rPr>
        <w:br w:type="textWrapping"/>
      </w:r>
      <w:r>
        <w:rPr>
          <w:sz w:val="18"/>
        </w:rPr>
        <w:t xml:space="preserve">                        "end_total_amount": "0.00",</w:t>
      </w:r>
      <w:r>
        <w:rPr>
          <w:sz w:val="18"/>
        </w:rPr>
        <w:br w:type="textWrapping"/>
      </w:r>
      <w:r>
        <w:rPr>
          <w:sz w:val="18"/>
        </w:rPr>
        <w:t xml:space="preserve">                        "damaged_total_amount": "0.00",</w:t>
      </w:r>
      <w:r>
        <w:rPr>
          <w:sz w:val="18"/>
        </w:rPr>
        <w:br w:type="textWrapping"/>
      </w:r>
      <w:r>
        <w:rPr>
          <w:sz w:val="18"/>
        </w:rPr>
        <w:t xml:space="preserve">                        "end_on_way_total_amount": "0.00",</w:t>
      </w:r>
      <w:r>
        <w:rPr>
          <w:sz w:val="18"/>
        </w:rPr>
        <w:br w:type="textWrapping"/>
      </w:r>
      <w:r>
        <w:rPr>
          <w:sz w:val="18"/>
        </w:rPr>
        <w:t xml:space="preserve">                        "stock_to_use_rate": "10.30",</w:t>
      </w:r>
      <w:r>
        <w:rPr>
          <w:sz w:val="18"/>
        </w:rPr>
        <w:br w:type="textWrapping"/>
      </w:r>
      <w:r>
        <w:rPr>
          <w:sz w:val="18"/>
        </w:rPr>
        <w:t xml:space="preserve">                        "adjustments_count": 0,</w:t>
      </w:r>
      <w:r>
        <w:rPr>
          <w:sz w:val="18"/>
        </w:rPr>
        <w:br w:type="textWrapping"/>
      </w:r>
      <w:r>
        <w:rPr>
          <w:sz w:val="18"/>
        </w:rPr>
        <w:t xml:space="preserve">                        "adjustments_total_amount": "0.00",</w:t>
      </w:r>
      <w:r>
        <w:rPr>
          <w:sz w:val="18"/>
        </w:rPr>
        <w:br w:type="textWrapping"/>
      </w:r>
      <w:r>
        <w:rPr>
          <w:sz w:val="18"/>
        </w:rPr>
        <w:t xml:space="preserve">                        "adjustments_logistic_amount": "0.00",</w:t>
      </w:r>
      <w:r>
        <w:rPr>
          <w:sz w:val="18"/>
        </w:rPr>
        <w:br w:type="textWrapping"/>
      </w:r>
      <w:r>
        <w:rPr>
          <w:sz w:val="18"/>
        </w:rPr>
        <w:t xml:space="preserve">                        "adjustments_other_amount": "0.00",</w:t>
      </w:r>
      <w:r>
        <w:rPr>
          <w:sz w:val="18"/>
        </w:rPr>
        <w:br w:type="textWrapping"/>
      </w:r>
      <w:r>
        <w:rPr>
          <w:sz w:val="18"/>
        </w:rPr>
        <w:t xml:space="preserve">                        "ware_house_name": "_xinghai_direct-1美国仓"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"inventory_turnover_rate": "0.10",</w:t>
      </w:r>
      <w:r>
        <w:rPr>
          <w:sz w:val="18"/>
        </w:rPr>
        <w:br w:type="textWrapping"/>
      </w:r>
      <w:r>
        <w:rPr>
          <w:sz w:val="18"/>
        </w:rPr>
        <w:t xml:space="preserve">                "inventory_turnover_days": "310.00",</w:t>
      </w:r>
      <w:r>
        <w:rPr>
          <w:sz w:val="18"/>
        </w:rPr>
        <w:br w:type="textWrapping"/>
      </w:r>
      <w:r>
        <w:rPr>
          <w:sz w:val="18"/>
        </w:rPr>
        <w:t xml:space="preserve">                "moving_pin_rate": null,</w:t>
      </w:r>
      <w:r>
        <w:rPr>
          <w:sz w:val="18"/>
        </w:rPr>
        <w:br w:type="textWrapping"/>
      </w:r>
      <w:r>
        <w:rPr>
          <w:sz w:val="18"/>
        </w:rPr>
        <w:t xml:space="preserve">                "start_total_amount": "0.00",</w:t>
      </w:r>
      <w:r>
        <w:rPr>
          <w:sz w:val="18"/>
        </w:rPr>
        <w:br w:type="textWrapping"/>
      </w:r>
      <w:r>
        <w:rPr>
          <w:sz w:val="18"/>
        </w:rPr>
        <w:t xml:space="preserve">                "shipments_total_amount": "0.00",</w:t>
      </w:r>
      <w:r>
        <w:rPr>
          <w:sz w:val="18"/>
        </w:rPr>
        <w:br w:type="textWrapping"/>
      </w:r>
      <w:r>
        <w:rPr>
          <w:sz w:val="18"/>
        </w:rPr>
        <w:t xml:space="preserve">                "whse_transfers_total_amount": "0.00",</w:t>
      </w:r>
      <w:r>
        <w:rPr>
          <w:sz w:val="18"/>
        </w:rPr>
        <w:br w:type="textWrapping"/>
      </w:r>
      <w:r>
        <w:rPr>
          <w:sz w:val="18"/>
        </w:rPr>
        <w:t xml:space="preserve">                "disposed_total_amount": "0.00",</w:t>
      </w:r>
      <w:r>
        <w:rPr>
          <w:sz w:val="18"/>
        </w:rPr>
        <w:br w:type="textWrapping"/>
      </w:r>
      <w:r>
        <w:rPr>
          <w:sz w:val="18"/>
        </w:rPr>
        <w:t xml:space="preserve">                "found_total_amount": "0.00",</w:t>
      </w:r>
      <w:r>
        <w:rPr>
          <w:sz w:val="18"/>
        </w:rPr>
        <w:br w:type="textWrapping"/>
      </w:r>
      <w:r>
        <w:rPr>
          <w:sz w:val="18"/>
        </w:rPr>
        <w:t xml:space="preserve">                "lost_total_amount": "0.00",</w:t>
      </w:r>
      <w:r>
        <w:rPr>
          <w:sz w:val="18"/>
        </w:rPr>
        <w:br w:type="textWrapping"/>
      </w:r>
      <w:r>
        <w:rPr>
          <w:sz w:val="18"/>
        </w:rPr>
        <w:t xml:space="preserve">                "other_events_total_amount": "0.00",</w:t>
      </w:r>
      <w:r>
        <w:rPr>
          <w:sz w:val="18"/>
        </w:rPr>
        <w:br w:type="textWrapping"/>
      </w:r>
      <w:r>
        <w:rPr>
          <w:sz w:val="18"/>
        </w:rPr>
        <w:t xml:space="preserve">                "receipts_total_amount": "0.00",</w:t>
      </w:r>
      <w:r>
        <w:rPr>
          <w:sz w:val="18"/>
        </w:rPr>
        <w:br w:type="textWrapping"/>
      </w:r>
      <w:r>
        <w:rPr>
          <w:sz w:val="18"/>
        </w:rPr>
        <w:t xml:space="preserve">                "customer_returns_total_amount": "0.00",</w:t>
      </w:r>
      <w:r>
        <w:rPr>
          <w:sz w:val="18"/>
        </w:rPr>
        <w:br w:type="textWrapping"/>
      </w:r>
      <w:r>
        <w:rPr>
          <w:sz w:val="18"/>
        </w:rPr>
        <w:t xml:space="preserve">                "vendor_returns_total_amount": "0.00",</w:t>
      </w:r>
      <w:r>
        <w:rPr>
          <w:sz w:val="18"/>
        </w:rPr>
        <w:br w:type="textWrapping"/>
      </w:r>
      <w:r>
        <w:rPr>
          <w:sz w:val="18"/>
        </w:rPr>
        <w:t xml:space="preserve">                "difference_total_amount": "0.00",</w:t>
      </w:r>
      <w:r>
        <w:rPr>
          <w:sz w:val="18"/>
        </w:rPr>
        <w:br w:type="textWrapping"/>
      </w:r>
      <w:r>
        <w:rPr>
          <w:sz w:val="18"/>
        </w:rPr>
        <w:t xml:space="preserve">                "end_total_amount": "0.00",</w:t>
      </w:r>
      <w:r>
        <w:rPr>
          <w:sz w:val="18"/>
        </w:rPr>
        <w:br w:type="textWrapping"/>
      </w:r>
      <w:r>
        <w:rPr>
          <w:sz w:val="18"/>
        </w:rPr>
        <w:t xml:space="preserve">                "damaged_total_amount": "0.00",</w:t>
      </w:r>
      <w:r>
        <w:rPr>
          <w:sz w:val="18"/>
        </w:rPr>
        <w:br w:type="textWrapping"/>
      </w:r>
      <w:r>
        <w:rPr>
          <w:sz w:val="18"/>
        </w:rPr>
        <w:t xml:space="preserve">                "end_on_way_total_amount": "0.00",</w:t>
      </w:r>
      <w:r>
        <w:rPr>
          <w:sz w:val="18"/>
        </w:rPr>
        <w:br w:type="textWrapping"/>
      </w:r>
      <w:r>
        <w:rPr>
          <w:sz w:val="18"/>
        </w:rPr>
        <w:t xml:space="preserve">                "stock_to_use_rate": "10.39",</w:t>
      </w:r>
      <w:r>
        <w:rPr>
          <w:sz w:val="18"/>
        </w:rPr>
        <w:br w:type="textWrapping"/>
      </w:r>
      <w:r>
        <w:rPr>
          <w:sz w:val="18"/>
        </w:rPr>
        <w:t xml:space="preserve">                "adjustments_count": 0,</w:t>
      </w:r>
      <w:r>
        <w:rPr>
          <w:sz w:val="18"/>
        </w:rPr>
        <w:br w:type="textWrapping"/>
      </w:r>
      <w:r>
        <w:rPr>
          <w:sz w:val="18"/>
        </w:rPr>
        <w:t xml:space="preserve">                "adjustments_total_amount": "0.00",</w:t>
      </w:r>
      <w:r>
        <w:rPr>
          <w:sz w:val="18"/>
        </w:rPr>
        <w:br w:type="textWrapping"/>
      </w:r>
      <w:r>
        <w:rPr>
          <w:sz w:val="18"/>
        </w:rPr>
        <w:t xml:space="preserve">                "adjustments_logistic_amount": "0.00",</w:t>
      </w:r>
      <w:r>
        <w:rPr>
          <w:sz w:val="18"/>
        </w:rPr>
        <w:br w:type="textWrapping"/>
      </w:r>
      <w:r>
        <w:rPr>
          <w:sz w:val="18"/>
        </w:rPr>
        <w:t xml:space="preserve">                "adjustments_other_amount": "0.00",</w:t>
      </w:r>
      <w:r>
        <w:rPr>
          <w:sz w:val="18"/>
        </w:rPr>
        <w:br w:type="textWrapping"/>
      </w:r>
      <w:r>
        <w:rPr>
          <w:sz w:val="18"/>
        </w:rPr>
        <w:t xml:space="preserve">                "ware_house_name": "_xinghai_direct-1美国仓"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"2022-01-01",</w:t>
      </w:r>
      <w:r>
        <w:rPr>
          <w:sz w:val="18"/>
        </w:rPr>
        <w:br w:type="textWrapping"/>
      </w:r>
      <w:r>
        <w:rPr>
          <w:sz w:val="18"/>
        </w:rPr>
        <w:t xml:space="preserve">        "end_date": "2022-01-31",</w:t>
      </w:r>
      <w:r>
        <w:rPr>
          <w:sz w:val="18"/>
        </w:rPr>
        <w:br w:type="textWrapping"/>
      </w:r>
      <w:r>
        <w:rPr>
          <w:sz w:val="18"/>
        </w:rPr>
        <w:t xml:space="preserve">        "day_interval": 31,</w:t>
      </w:r>
      <w:r>
        <w:rPr>
          <w:sz w:val="18"/>
        </w:rPr>
        <w:br w:type="textWrapping"/>
      </w:r>
      <w:r>
        <w:rPr>
          <w:sz w:val="18"/>
        </w:rPr>
        <w:t xml:space="preserve">        "total": 1,</w:t>
      </w:r>
      <w:r>
        <w:rPr>
          <w:sz w:val="18"/>
        </w:rPr>
        <w:br w:type="textWrapping"/>
      </w:r>
      <w:r>
        <w:rPr>
          <w:sz w:val="18"/>
        </w:rPr>
        <w:t xml:space="preserve">        "size": 200,</w:t>
      </w:r>
      <w:r>
        <w:rPr>
          <w:sz w:val="18"/>
        </w:rPr>
        <w:br w:type="textWrapping"/>
      </w:r>
      <w:r>
        <w:rPr>
          <w:sz w:val="18"/>
        </w:rPr>
        <w:t xml:space="preserve">        "current": 1,</w:t>
      </w:r>
      <w:r>
        <w:rPr>
          <w:sz w:val="18"/>
        </w:rPr>
        <w:br w:type="textWrapping"/>
      </w:r>
      <w:r>
        <w:rPr>
          <w:sz w:val="18"/>
        </w:rPr>
        <w:t xml:space="preserve">        "amount_type": 0</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F518B8B">
      <w:r>
        <w:rPr>
          <w:sz w:val="18"/>
        </w:rPr>
        <w:t>---</w:t>
      </w:r>
    </w:p>
    <w:p w14:paraId="123B453B">
      <w:pPr>
        <w:pStyle w:val="4"/>
      </w:pPr>
      <w:bookmarkStart w:id="2684" w:name="_Toc4622"/>
      <w:r>
        <w:t>库存报表-FBA-新版-明细</w:t>
      </w:r>
      <w:bookmarkEnd w:id="2684"/>
    </w:p>
    <w:p w14:paraId="6579DCE4">
      <w:r>
        <w:rPr>
          <w:sz w:val="18"/>
        </w:rPr>
        <w:t>- Source path: docs/Statistics/FbaStockDetailListNew</w:t>
      </w:r>
      <w:r>
        <w:rPr>
          <w:sz w:val="18"/>
        </w:rPr>
        <w:br w:type="textWrapping"/>
      </w:r>
      <w:r>
        <w:rPr>
          <w:sz w:val="18"/>
        </w:rPr>
        <w:t>- Source URL: https://apidoc.lingxing.com/docs/Statistics/FbaStockDetailListNew.md</w:t>
      </w:r>
    </w:p>
    <w:p w14:paraId="2988F2BC">
      <w:r>
        <w:rPr>
          <w:sz w:val="18"/>
        </w:rPr>
        <w:t># 库存报表-FBA-新版-明细</w:t>
      </w:r>
    </w:p>
    <w:p w14:paraId="52449EF2">
      <w:pPr>
        <w:pStyle w:val="4"/>
      </w:pPr>
      <w:bookmarkStart w:id="2685" w:name="_Toc5831"/>
      <w:r>
        <w:t>接口信息</w:t>
      </w:r>
      <w:bookmarkEnd w:id="2685"/>
    </w:p>
    <w:p w14:paraId="65E3BD02">
      <w:pPr>
        <w:pStyle w:val="4"/>
      </w:pPr>
      <w:bookmarkStart w:id="2686" w:name="_Toc17859"/>
      <w:r>
        <w:t>请求参数</w:t>
      </w:r>
      <w:bookmarkEnd w:id="2686"/>
    </w:p>
    <w:p w14:paraId="07C7EDBD">
      <w:pPr>
        <w:pStyle w:val="4"/>
      </w:pPr>
      <w:bookmarkStart w:id="2687" w:name="_Toc9219"/>
      <w:r>
        <w:t>请求示例</w:t>
      </w:r>
      <w:bookmarkEnd w:id="2687"/>
    </w:p>
    <w:p w14:paraId="06390741">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 xml:space="preserve">    "start_date": "2020-01",</w:t>
      </w:r>
      <w:r>
        <w:rPr>
          <w:sz w:val="18"/>
        </w:rPr>
        <w:br w:type="textWrapping"/>
      </w:r>
      <w:r>
        <w:rPr>
          <w:sz w:val="18"/>
        </w:rPr>
        <w:t xml:space="preserve">    "end_date": "2024-08",</w:t>
      </w:r>
      <w:r>
        <w:rPr>
          <w:sz w:val="18"/>
        </w:rPr>
        <w:br w:type="textWrapping"/>
      </w:r>
      <w:r>
        <w:rPr>
          <w:sz w:val="18"/>
        </w:rPr>
        <w:t xml:space="preserve">    "seller_id": [</w:t>
      </w:r>
      <w:r>
        <w:rPr>
          <w:sz w:val="18"/>
        </w:rPr>
        <w:br w:type="textWrapping"/>
      </w:r>
      <w:r>
        <w:rPr>
          <w:sz w:val="18"/>
        </w:rPr>
        <w:t xml:space="preserve">        "AQ7DSXSNF6NDP",</w:t>
      </w:r>
      <w:r>
        <w:rPr>
          <w:sz w:val="18"/>
        </w:rPr>
        <w:br w:type="textWrapping"/>
      </w:r>
      <w:r>
        <w:rPr>
          <w:sz w:val="18"/>
        </w:rPr>
        <w:t xml:space="preserve">        "AJGRSY3EK14NJ"</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908E4B3">
      <w:pPr>
        <w:pStyle w:val="4"/>
      </w:pPr>
      <w:bookmarkStart w:id="2688" w:name="_Toc8084"/>
      <w:r>
        <w:t>返回结果</w:t>
      </w:r>
      <w:bookmarkEnd w:id="2688"/>
    </w:p>
    <w:p w14:paraId="649E3FDC">
      <w:r>
        <w:rPr>
          <w:sz w:val="18"/>
        </w:rPr>
        <w:t>Json Object</w:t>
      </w:r>
    </w:p>
    <w:p w14:paraId="547608F2">
      <w:pPr>
        <w:pStyle w:val="4"/>
      </w:pPr>
      <w:bookmarkStart w:id="2689" w:name="_Toc8737"/>
      <w:r>
        <w:t>返回成功示例</w:t>
      </w:r>
      <w:bookmarkEnd w:id="2689"/>
    </w:p>
    <w:p w14:paraId="02203E7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"msg": "操作成功",</w:t>
      </w:r>
      <w:r>
        <w:rPr>
          <w:sz w:val="18"/>
        </w:rPr>
        <w:br w:type="textWrapping"/>
      </w:r>
      <w:r>
        <w:rPr>
          <w:sz w:val="18"/>
        </w:rPr>
        <w:t xml:space="preserve">    "traceId": "7248e68e-e304-46b7-8ee7-4094dd57b61c.1673358502644",</w:t>
      </w:r>
      <w:r>
        <w:rPr>
          <w:sz w:val="18"/>
        </w:rPr>
        <w:br w:type="textWrapping"/>
      </w:r>
      <w:r>
        <w:rPr>
          <w:sz w:val="18"/>
        </w:rPr>
        <w:t xml:space="preserve">    "data": {</w:t>
      </w:r>
      <w:r>
        <w:rPr>
          <w:sz w:val="18"/>
        </w:rPr>
        <w:br w:type="textWrapping"/>
      </w:r>
      <w:r>
        <w:rPr>
          <w:sz w:val="18"/>
        </w:rPr>
        <w:t xml:space="preserve">        "row_data": [</w:t>
      </w:r>
      <w:r>
        <w:rPr>
          <w:sz w:val="18"/>
        </w:rPr>
        <w:br w:type="textWrapping"/>
      </w:r>
      <w:r>
        <w:rPr>
          <w:sz w:val="18"/>
        </w:rPr>
        <w:t xml:space="preserve">            {</w:t>
      </w:r>
      <w:r>
        <w:rPr>
          <w:sz w:val="18"/>
        </w:rPr>
        <w:br w:type="textWrapping"/>
      </w:r>
      <w:r>
        <w:rPr>
          <w:sz w:val="18"/>
        </w:rPr>
        <w:t xml:space="preserve">                "sid": 6,</w:t>
      </w:r>
      <w:r>
        <w:rPr>
          <w:sz w:val="18"/>
        </w:rPr>
        <w:br w:type="textWrapping"/>
      </w:r>
      <w:r>
        <w:rPr>
          <w:sz w:val="18"/>
        </w:rPr>
        <w:t xml:space="preserve">                "mid": 1,</w:t>
      </w:r>
      <w:r>
        <w:rPr>
          <w:sz w:val="18"/>
        </w:rPr>
        <w:br w:type="textWrapping"/>
      </w:r>
      <w:r>
        <w:rPr>
          <w:sz w:val="18"/>
        </w:rPr>
        <w:t xml:space="preserve">                "wid": 19,</w:t>
      </w:r>
      <w:r>
        <w:rPr>
          <w:sz w:val="18"/>
        </w:rPr>
        <w:br w:type="textWrapping"/>
      </w:r>
      <w:r>
        <w:rPr>
          <w:sz w:val="18"/>
        </w:rPr>
        <w:t xml:space="preserve">                "ware_house_name": "_xinghai_direct-1美国仓",</w:t>
      </w:r>
      <w:r>
        <w:rPr>
          <w:sz w:val="18"/>
        </w:rPr>
        <w:br w:type="textWrapping"/>
      </w:r>
      <w:r>
        <w:rPr>
          <w:sz w:val="18"/>
        </w:rPr>
        <w:t xml:space="preserve">                "parent_asin": "_b07_n_l8_p_k_f2",</w:t>
      </w:r>
      <w:r>
        <w:rPr>
          <w:sz w:val="18"/>
        </w:rPr>
        <w:br w:type="textWrapping"/>
      </w:r>
      <w:r>
        <w:rPr>
          <w:sz w:val="18"/>
        </w:rPr>
        <w:t xml:space="preserve">                "msku": "7501_x_h1856",</w:t>
      </w:r>
      <w:r>
        <w:rPr>
          <w:sz w:val="18"/>
        </w:rPr>
        <w:br w:type="textWrapping"/>
      </w:r>
      <w:r>
        <w:rPr>
          <w:sz w:val="18"/>
        </w:rPr>
        <w:t xml:space="preserve">                "asin": "_b07_n_l8_p_k_f2",</w:t>
      </w:r>
      <w:r>
        <w:rPr>
          <w:sz w:val="18"/>
        </w:rPr>
        <w:br w:type="textWrapping"/>
      </w:r>
      <w:r>
        <w:rPr>
          <w:sz w:val="18"/>
        </w:rPr>
        <w:t xml:space="preserve">                "disposition": "all",</w:t>
      </w:r>
      <w:r>
        <w:rPr>
          <w:sz w:val="18"/>
        </w:rPr>
        <w:br w:type="textWrapping"/>
      </w:r>
      <w:r>
        <w:rPr>
          <w:sz w:val="18"/>
        </w:rPr>
        <w:t xml:space="preserve">                "seller_id": "_a1_r1_a_a_b_f0_f_m_f_l8",</w:t>
      </w:r>
      <w:r>
        <w:rPr>
          <w:sz w:val="18"/>
        </w:rPr>
        <w:br w:type="textWrapping"/>
      </w:r>
      <w:r>
        <w:rPr>
          <w:sz w:val="18"/>
        </w:rPr>
        <w:t xml:space="preserve">                "country_code": "_u_s",</w:t>
      </w:r>
      <w:r>
        <w:rPr>
          <w:sz w:val="18"/>
        </w:rPr>
        <w:br w:type="textWrapping"/>
      </w:r>
      <w:r>
        <w:rPr>
          <w:sz w:val="18"/>
        </w:rPr>
        <w:t xml:space="preserve">                "fnsku": "_x0023_d_b_l_e_h",</w:t>
      </w:r>
      <w:r>
        <w:rPr>
          <w:sz w:val="18"/>
        </w:rPr>
        <w:br w:type="textWrapping"/>
      </w:r>
      <w:r>
        <w:rPr>
          <w:sz w:val="18"/>
        </w:rPr>
        <w:t xml:space="preserve">                "product_id": null,</w:t>
      </w:r>
      <w:r>
        <w:rPr>
          <w:sz w:val="18"/>
        </w:rPr>
        <w:br w:type="textWrapping"/>
      </w:r>
      <w:r>
        <w:rPr>
          <w:sz w:val="18"/>
        </w:rPr>
        <w:t xml:space="preserve">                "local_sku": "",</w:t>
      </w:r>
      <w:r>
        <w:rPr>
          <w:sz w:val="18"/>
        </w:rPr>
        <w:br w:type="textWrapping"/>
      </w:r>
      <w:r>
        <w:rPr>
          <w:sz w:val="18"/>
        </w:rPr>
        <w:t xml:space="preserve">                "local_name": "",</w:t>
      </w:r>
      <w:r>
        <w:rPr>
          <w:sz w:val="18"/>
        </w:rPr>
        <w:br w:type="textWrapping"/>
      </w:r>
      <w:r>
        <w:rPr>
          <w:sz w:val="18"/>
        </w:rPr>
        <w:t xml:space="preserve">                "cid": null,</w:t>
      </w:r>
      <w:r>
        <w:rPr>
          <w:sz w:val="18"/>
        </w:rPr>
        <w:br w:type="textWrapping"/>
      </w:r>
      <w:r>
        <w:rPr>
          <w:sz w:val="18"/>
        </w:rPr>
        <w:t xml:space="preserve">                "product_category_name": "",</w:t>
      </w:r>
      <w:r>
        <w:rPr>
          <w:sz w:val="18"/>
        </w:rPr>
        <w:br w:type="textWrapping"/>
      </w:r>
      <w:r>
        <w:rPr>
          <w:sz w:val="18"/>
        </w:rPr>
        <w:t xml:space="preserve">                "bid": null,</w:t>
      </w:r>
      <w:r>
        <w:rPr>
          <w:sz w:val="18"/>
        </w:rPr>
        <w:br w:type="textWrapping"/>
      </w:r>
      <w:r>
        <w:rPr>
          <w:sz w:val="18"/>
        </w:rPr>
        <w:t xml:space="preserve">                "brand_name": "",</w:t>
      </w:r>
      <w:r>
        <w:rPr>
          <w:sz w:val="18"/>
        </w:rPr>
        <w:br w:type="textWrapping"/>
      </w:r>
      <w:r>
        <w:rPr>
          <w:sz w:val="18"/>
        </w:rPr>
        <w:t xml:space="preserve">                "valuation_method": null,</w:t>
      </w:r>
      <w:r>
        <w:rPr>
          <w:sz w:val="18"/>
        </w:rPr>
        <w:br w:type="textWrapping"/>
      </w:r>
      <w:r>
        <w:rPr>
          <w:sz w:val="18"/>
        </w:rPr>
        <w:t xml:space="preserve">                "shipments_count": 0,</w:t>
      </w:r>
      <w:r>
        <w:rPr>
          <w:sz w:val="18"/>
        </w:rPr>
        <w:br w:type="textWrapping"/>
      </w:r>
      <w:r>
        <w:rPr>
          <w:sz w:val="18"/>
        </w:rPr>
        <w:t xml:space="preserve">                "shipments_total_amount": "0.00",</w:t>
      </w:r>
      <w:r>
        <w:rPr>
          <w:sz w:val="18"/>
        </w:rPr>
        <w:br w:type="textWrapping"/>
      </w:r>
      <w:r>
        <w:rPr>
          <w:sz w:val="18"/>
        </w:rPr>
        <w:t xml:space="preserve">                "shipments_logistic_amount": "0.00",</w:t>
      </w:r>
      <w:r>
        <w:rPr>
          <w:sz w:val="18"/>
        </w:rPr>
        <w:br w:type="textWrapping"/>
      </w:r>
      <w:r>
        <w:rPr>
          <w:sz w:val="18"/>
        </w:rPr>
        <w:t xml:space="preserve">                "shipments_other_amount": "0.00",</w:t>
      </w:r>
      <w:r>
        <w:rPr>
          <w:sz w:val="18"/>
        </w:rPr>
        <w:br w:type="textWrapping"/>
      </w:r>
      <w:r>
        <w:rPr>
          <w:sz w:val="18"/>
        </w:rPr>
        <w:t xml:space="preserve">                "whse_transfers_count": 0,</w:t>
      </w:r>
      <w:r>
        <w:rPr>
          <w:sz w:val="18"/>
        </w:rPr>
        <w:br w:type="textWrapping"/>
      </w:r>
      <w:r>
        <w:rPr>
          <w:sz w:val="18"/>
        </w:rPr>
        <w:t xml:space="preserve">                "whse_transfers_total_amount": "0.00",</w:t>
      </w:r>
      <w:r>
        <w:rPr>
          <w:sz w:val="18"/>
        </w:rPr>
        <w:br w:type="textWrapping"/>
      </w:r>
      <w:r>
        <w:rPr>
          <w:sz w:val="18"/>
        </w:rPr>
        <w:t xml:space="preserve">                "whse_transfers_logistic_amount": "0.00",</w:t>
      </w:r>
      <w:r>
        <w:rPr>
          <w:sz w:val="18"/>
        </w:rPr>
        <w:br w:type="textWrapping"/>
      </w:r>
      <w:r>
        <w:rPr>
          <w:sz w:val="18"/>
        </w:rPr>
        <w:t xml:space="preserve">                "whse_transfers_other_amount": "0.00",</w:t>
      </w:r>
      <w:r>
        <w:rPr>
          <w:sz w:val="18"/>
        </w:rPr>
        <w:br w:type="textWrapping"/>
      </w:r>
      <w:r>
        <w:rPr>
          <w:sz w:val="18"/>
        </w:rPr>
        <w:t xml:space="preserve">                "disposed_count": 0,</w:t>
      </w:r>
      <w:r>
        <w:rPr>
          <w:sz w:val="18"/>
        </w:rPr>
        <w:br w:type="textWrapping"/>
      </w:r>
      <w:r>
        <w:rPr>
          <w:sz w:val="18"/>
        </w:rPr>
        <w:t xml:space="preserve">                "disposed_total_amount": "0.00",</w:t>
      </w:r>
      <w:r>
        <w:rPr>
          <w:sz w:val="18"/>
        </w:rPr>
        <w:br w:type="textWrapping"/>
      </w:r>
      <w:r>
        <w:rPr>
          <w:sz w:val="18"/>
        </w:rPr>
        <w:t xml:space="preserve">                "disposed_logistic_amount": "0.00",</w:t>
      </w:r>
      <w:r>
        <w:rPr>
          <w:sz w:val="18"/>
        </w:rPr>
        <w:br w:type="textWrapping"/>
      </w:r>
      <w:r>
        <w:rPr>
          <w:sz w:val="18"/>
        </w:rPr>
        <w:t xml:space="preserve">                "disposed_other_amount": "0.00",</w:t>
      </w:r>
      <w:r>
        <w:rPr>
          <w:sz w:val="18"/>
        </w:rPr>
        <w:br w:type="textWrapping"/>
      </w:r>
      <w:r>
        <w:rPr>
          <w:sz w:val="18"/>
        </w:rPr>
        <w:t xml:space="preserve">                "found_count": 0,</w:t>
      </w:r>
      <w:r>
        <w:rPr>
          <w:sz w:val="18"/>
        </w:rPr>
        <w:br w:type="textWrapping"/>
      </w:r>
      <w:r>
        <w:rPr>
          <w:sz w:val="18"/>
        </w:rPr>
        <w:t xml:space="preserve">                "found_total_amount": "0.00",</w:t>
      </w:r>
      <w:r>
        <w:rPr>
          <w:sz w:val="18"/>
        </w:rPr>
        <w:br w:type="textWrapping"/>
      </w:r>
      <w:r>
        <w:rPr>
          <w:sz w:val="18"/>
        </w:rPr>
        <w:t xml:space="preserve">                "found_logistic_amount": "0.00",</w:t>
      </w:r>
      <w:r>
        <w:rPr>
          <w:sz w:val="18"/>
        </w:rPr>
        <w:br w:type="textWrapping"/>
      </w:r>
      <w:r>
        <w:rPr>
          <w:sz w:val="18"/>
        </w:rPr>
        <w:t xml:space="preserve">                "found_other_amount": "0.00",</w:t>
      </w:r>
      <w:r>
        <w:rPr>
          <w:sz w:val="18"/>
        </w:rPr>
        <w:br w:type="textWrapping"/>
      </w:r>
      <w:r>
        <w:rPr>
          <w:sz w:val="18"/>
        </w:rPr>
        <w:t xml:space="preserve">                "lost_count": 0,</w:t>
      </w:r>
      <w:r>
        <w:rPr>
          <w:sz w:val="18"/>
        </w:rPr>
        <w:br w:type="textWrapping"/>
      </w:r>
      <w:r>
        <w:rPr>
          <w:sz w:val="18"/>
        </w:rPr>
        <w:t xml:space="preserve">                "lost_total_amount": "0.00",</w:t>
      </w:r>
      <w:r>
        <w:rPr>
          <w:sz w:val="18"/>
        </w:rPr>
        <w:br w:type="textWrapping"/>
      </w:r>
      <w:r>
        <w:rPr>
          <w:sz w:val="18"/>
        </w:rPr>
        <w:t xml:space="preserve">                "lost_logistic_amount": "0.00",</w:t>
      </w:r>
      <w:r>
        <w:rPr>
          <w:sz w:val="18"/>
        </w:rPr>
        <w:br w:type="textWrapping"/>
      </w:r>
      <w:r>
        <w:rPr>
          <w:sz w:val="18"/>
        </w:rPr>
        <w:t xml:space="preserve">                "lost_other_amount": "0.00",</w:t>
      </w:r>
      <w:r>
        <w:rPr>
          <w:sz w:val="18"/>
        </w:rPr>
        <w:br w:type="textWrapping"/>
      </w:r>
      <w:r>
        <w:rPr>
          <w:sz w:val="18"/>
        </w:rPr>
        <w:t xml:space="preserve">                "other_events_count": 0,</w:t>
      </w:r>
      <w:r>
        <w:rPr>
          <w:sz w:val="18"/>
        </w:rPr>
        <w:br w:type="textWrapping"/>
      </w:r>
      <w:r>
        <w:rPr>
          <w:sz w:val="18"/>
        </w:rPr>
        <w:t xml:space="preserve">                "other_events_total_amount": "0.00",</w:t>
      </w:r>
      <w:r>
        <w:rPr>
          <w:sz w:val="18"/>
        </w:rPr>
        <w:br w:type="textWrapping"/>
      </w:r>
      <w:r>
        <w:rPr>
          <w:sz w:val="18"/>
        </w:rPr>
        <w:t xml:space="preserve">                "other_events_logistic_amount": "0.00",</w:t>
      </w:r>
      <w:r>
        <w:rPr>
          <w:sz w:val="18"/>
        </w:rPr>
        <w:br w:type="textWrapping"/>
      </w:r>
      <w:r>
        <w:rPr>
          <w:sz w:val="18"/>
        </w:rPr>
        <w:t xml:space="preserve">                "other_events_other_amount": "0.00",</w:t>
      </w:r>
      <w:r>
        <w:rPr>
          <w:sz w:val="18"/>
        </w:rPr>
        <w:br w:type="textWrapping"/>
      </w:r>
      <w:r>
        <w:rPr>
          <w:sz w:val="18"/>
        </w:rPr>
        <w:t xml:space="preserve">                "receipts_count": 0,</w:t>
      </w:r>
      <w:r>
        <w:rPr>
          <w:sz w:val="18"/>
        </w:rPr>
        <w:br w:type="textWrapping"/>
      </w:r>
      <w:r>
        <w:rPr>
          <w:sz w:val="18"/>
        </w:rPr>
        <w:t xml:space="preserve">                "receipts_total_amount": "0.00",</w:t>
      </w:r>
      <w:r>
        <w:rPr>
          <w:sz w:val="18"/>
        </w:rPr>
        <w:br w:type="textWrapping"/>
      </w:r>
      <w:r>
        <w:rPr>
          <w:sz w:val="18"/>
        </w:rPr>
        <w:t xml:space="preserve">                "receipts_logistic_amount": "0.00",</w:t>
      </w:r>
      <w:r>
        <w:rPr>
          <w:sz w:val="18"/>
        </w:rPr>
        <w:br w:type="textWrapping"/>
      </w:r>
      <w:r>
        <w:rPr>
          <w:sz w:val="18"/>
        </w:rPr>
        <w:t xml:space="preserve">                "receipts_other_amount": "0.00",</w:t>
      </w:r>
      <w:r>
        <w:rPr>
          <w:sz w:val="18"/>
        </w:rPr>
        <w:br w:type="textWrapping"/>
      </w:r>
      <w:r>
        <w:rPr>
          <w:sz w:val="18"/>
        </w:rPr>
        <w:t xml:space="preserve">                "customer_returns_count": 0,</w:t>
      </w:r>
      <w:r>
        <w:rPr>
          <w:sz w:val="18"/>
        </w:rPr>
        <w:br w:type="textWrapping"/>
      </w:r>
      <w:r>
        <w:rPr>
          <w:sz w:val="18"/>
        </w:rPr>
        <w:t xml:space="preserve">                "customer_returns_total_amount": "0.00",</w:t>
      </w:r>
      <w:r>
        <w:rPr>
          <w:sz w:val="18"/>
        </w:rPr>
        <w:br w:type="textWrapping"/>
      </w:r>
      <w:r>
        <w:rPr>
          <w:sz w:val="18"/>
        </w:rPr>
        <w:t xml:space="preserve">                "customer_returns_logistic_amount": "0.00",</w:t>
      </w:r>
      <w:r>
        <w:rPr>
          <w:sz w:val="18"/>
        </w:rPr>
        <w:br w:type="textWrapping"/>
      </w:r>
      <w:r>
        <w:rPr>
          <w:sz w:val="18"/>
        </w:rPr>
        <w:t xml:space="preserve">                "customer_returns_other_amount": "0.00",</w:t>
      </w:r>
      <w:r>
        <w:rPr>
          <w:sz w:val="18"/>
        </w:rPr>
        <w:br w:type="textWrapping"/>
      </w:r>
      <w:r>
        <w:rPr>
          <w:sz w:val="18"/>
        </w:rPr>
        <w:t xml:space="preserve">                "vendor_returns_count": -1,</w:t>
      </w:r>
      <w:r>
        <w:rPr>
          <w:sz w:val="18"/>
        </w:rPr>
        <w:br w:type="textWrapping"/>
      </w:r>
      <w:r>
        <w:rPr>
          <w:sz w:val="18"/>
        </w:rPr>
        <w:t xml:space="preserve">                "vendor_returns_total_amount": "0.00",</w:t>
      </w:r>
      <w:r>
        <w:rPr>
          <w:sz w:val="18"/>
        </w:rPr>
        <w:br w:type="textWrapping"/>
      </w:r>
      <w:r>
        <w:rPr>
          <w:sz w:val="18"/>
        </w:rPr>
        <w:t xml:space="preserve">                "vendor_returns_logistic_amount": "0.00",</w:t>
      </w:r>
      <w:r>
        <w:rPr>
          <w:sz w:val="18"/>
        </w:rPr>
        <w:br w:type="textWrapping"/>
      </w:r>
      <w:r>
        <w:rPr>
          <w:sz w:val="18"/>
        </w:rPr>
        <w:t xml:space="preserve">                "vendor_returns_other_amount": "0.00",</w:t>
      </w:r>
      <w:r>
        <w:rPr>
          <w:sz w:val="18"/>
        </w:rPr>
        <w:br w:type="textWrapping"/>
      </w:r>
      <w:r>
        <w:rPr>
          <w:sz w:val="18"/>
        </w:rPr>
        <w:t xml:space="preserve">                "difference_count": 0,</w:t>
      </w:r>
      <w:r>
        <w:rPr>
          <w:sz w:val="18"/>
        </w:rPr>
        <w:br w:type="textWrapping"/>
      </w:r>
      <w:r>
        <w:rPr>
          <w:sz w:val="18"/>
        </w:rPr>
        <w:t xml:space="preserve">                "difference_total_amount": "0.00",</w:t>
      </w:r>
      <w:r>
        <w:rPr>
          <w:sz w:val="18"/>
        </w:rPr>
        <w:br w:type="textWrapping"/>
      </w:r>
      <w:r>
        <w:rPr>
          <w:sz w:val="18"/>
        </w:rPr>
        <w:t xml:space="preserve">                "difference_logistic_amount": "0.00",</w:t>
      </w:r>
      <w:r>
        <w:rPr>
          <w:sz w:val="18"/>
        </w:rPr>
        <w:br w:type="textWrapping"/>
      </w:r>
      <w:r>
        <w:rPr>
          <w:sz w:val="18"/>
        </w:rPr>
        <w:t xml:space="preserve">                "difference_other_amount": "0.00",</w:t>
      </w:r>
      <w:r>
        <w:rPr>
          <w:sz w:val="18"/>
        </w:rPr>
        <w:br w:type="textWrapping"/>
      </w:r>
      <w:r>
        <w:rPr>
          <w:sz w:val="18"/>
        </w:rPr>
        <w:t xml:space="preserve">                "start_count": 1,</w:t>
      </w:r>
      <w:r>
        <w:rPr>
          <w:sz w:val="18"/>
        </w:rPr>
        <w:br w:type="textWrapping"/>
      </w:r>
      <w:r>
        <w:rPr>
          <w:sz w:val="18"/>
        </w:rPr>
        <w:t xml:space="preserve">                "start_total_amount": "0.00",</w:t>
      </w:r>
      <w:r>
        <w:rPr>
          <w:sz w:val="18"/>
        </w:rPr>
        <w:br w:type="textWrapping"/>
      </w:r>
      <w:r>
        <w:rPr>
          <w:sz w:val="18"/>
        </w:rPr>
        <w:t xml:space="preserve">                "start_logistic_amount": "0.00",</w:t>
      </w:r>
      <w:r>
        <w:rPr>
          <w:sz w:val="18"/>
        </w:rPr>
        <w:br w:type="textWrapping"/>
      </w:r>
      <w:r>
        <w:rPr>
          <w:sz w:val="18"/>
        </w:rPr>
        <w:t xml:space="preserve">                "start_other_amount": "0.00",</w:t>
      </w:r>
      <w:r>
        <w:rPr>
          <w:sz w:val="18"/>
        </w:rPr>
        <w:br w:type="textWrapping"/>
      </w:r>
      <w:r>
        <w:rPr>
          <w:sz w:val="18"/>
        </w:rPr>
        <w:t xml:space="preserve">                "end_count": 0,</w:t>
      </w:r>
      <w:r>
        <w:rPr>
          <w:sz w:val="18"/>
        </w:rPr>
        <w:br w:type="textWrapping"/>
      </w:r>
      <w:r>
        <w:rPr>
          <w:sz w:val="18"/>
        </w:rPr>
        <w:t xml:space="preserve">                "end_total_amount": "0.00",</w:t>
      </w:r>
      <w:r>
        <w:rPr>
          <w:sz w:val="18"/>
        </w:rPr>
        <w:br w:type="textWrapping"/>
      </w:r>
      <w:r>
        <w:rPr>
          <w:sz w:val="18"/>
        </w:rPr>
        <w:t xml:space="preserve">                "end_logistic_amount": "0.00",</w:t>
      </w:r>
      <w:r>
        <w:rPr>
          <w:sz w:val="18"/>
        </w:rPr>
        <w:br w:type="textWrapping"/>
      </w:r>
      <w:r>
        <w:rPr>
          <w:sz w:val="18"/>
        </w:rPr>
        <w:t xml:space="preserve">                "end_other_amount": "0.00",</w:t>
      </w:r>
      <w:r>
        <w:rPr>
          <w:sz w:val="18"/>
        </w:rPr>
        <w:br w:type="textWrapping"/>
      </w:r>
      <w:r>
        <w:rPr>
          <w:sz w:val="18"/>
        </w:rPr>
        <w:t xml:space="preserve">                "damaged_count": 0,</w:t>
      </w:r>
      <w:r>
        <w:rPr>
          <w:sz w:val="18"/>
        </w:rPr>
        <w:br w:type="textWrapping"/>
      </w:r>
      <w:r>
        <w:rPr>
          <w:sz w:val="18"/>
        </w:rPr>
        <w:t xml:space="preserve">                "damaged_total_amount": "0.00",</w:t>
      </w:r>
      <w:r>
        <w:rPr>
          <w:sz w:val="18"/>
        </w:rPr>
        <w:br w:type="textWrapping"/>
      </w:r>
      <w:r>
        <w:rPr>
          <w:sz w:val="18"/>
        </w:rPr>
        <w:t xml:space="preserve">                "damaged_logistic_amount": "0.00",</w:t>
      </w:r>
      <w:r>
        <w:rPr>
          <w:sz w:val="18"/>
        </w:rPr>
        <w:br w:type="textWrapping"/>
      </w:r>
      <w:r>
        <w:rPr>
          <w:sz w:val="18"/>
        </w:rPr>
        <w:t xml:space="preserve">                "damaged_other_amount": "0.00",</w:t>
      </w:r>
      <w:r>
        <w:rPr>
          <w:sz w:val="18"/>
        </w:rPr>
        <w:br w:type="textWrapping"/>
      </w:r>
      <w:r>
        <w:rPr>
          <w:sz w:val="18"/>
        </w:rPr>
        <w:t xml:space="preserve">                "end_on_way_count": 0,</w:t>
      </w:r>
      <w:r>
        <w:rPr>
          <w:sz w:val="18"/>
        </w:rPr>
        <w:br w:type="textWrapping"/>
      </w:r>
      <w:r>
        <w:rPr>
          <w:sz w:val="18"/>
        </w:rPr>
        <w:t xml:space="preserve">                "end_on_way_total_amount": "0.00",</w:t>
      </w:r>
      <w:r>
        <w:rPr>
          <w:sz w:val="18"/>
        </w:rPr>
        <w:br w:type="textWrapping"/>
      </w:r>
      <w:r>
        <w:rPr>
          <w:sz w:val="18"/>
        </w:rPr>
        <w:t xml:space="preserve">                "end_on_way_logistic_amount": "0.00",</w:t>
      </w:r>
      <w:r>
        <w:rPr>
          <w:sz w:val="18"/>
        </w:rPr>
        <w:br w:type="textWrapping"/>
      </w:r>
      <w:r>
        <w:rPr>
          <w:sz w:val="18"/>
        </w:rPr>
        <w:t xml:space="preserve">                "end_on_way_other_amount": "0.00",</w:t>
      </w:r>
      <w:r>
        <w:rPr>
          <w:sz w:val="18"/>
        </w:rPr>
        <w:br w:type="textWrapping"/>
      </w:r>
      <w:r>
        <w:rPr>
          <w:sz w:val="18"/>
        </w:rPr>
        <w:t xml:space="preserve">                "parent_node": true,                </w:t>
      </w:r>
      <w:r>
        <w:rPr>
          <w:sz w:val="18"/>
        </w:rPr>
        <w:br w:type="textWrapping"/>
      </w:r>
      <w:r>
        <w:rPr>
          <w:sz w:val="18"/>
        </w:rPr>
        <w:t xml:space="preserve">                "inventory_turnover_rate": "0.00",</w:t>
      </w:r>
      <w:r>
        <w:rPr>
          <w:sz w:val="18"/>
        </w:rPr>
        <w:br w:type="textWrapping"/>
      </w:r>
      <w:r>
        <w:rPr>
          <w:sz w:val="18"/>
        </w:rPr>
        <w:t xml:space="preserve">                "inventory_turnover_days": "0.00",</w:t>
      </w:r>
      <w:r>
        <w:rPr>
          <w:sz w:val="18"/>
        </w:rPr>
        <w:br w:type="textWrapping"/>
      </w:r>
      <w:r>
        <w:rPr>
          <w:sz w:val="18"/>
        </w:rPr>
        <w:t xml:space="preserve">                "stock_to_use_rate": "0.00",</w:t>
      </w:r>
      <w:r>
        <w:rPr>
          <w:sz w:val="18"/>
        </w:rPr>
        <w:br w:type="textWrapping"/>
      </w:r>
      <w:r>
        <w:rPr>
          <w:sz w:val="18"/>
        </w:rPr>
        <w:t xml:space="preserve">                "adjustments_count": 0,</w:t>
      </w:r>
      <w:r>
        <w:rPr>
          <w:sz w:val="18"/>
        </w:rPr>
        <w:br w:type="textWrapping"/>
      </w:r>
      <w:r>
        <w:rPr>
          <w:sz w:val="18"/>
        </w:rPr>
        <w:t xml:space="preserve">                "adjustments_total_amount": "0.00",</w:t>
      </w:r>
      <w:r>
        <w:rPr>
          <w:sz w:val="18"/>
        </w:rPr>
        <w:br w:type="textWrapping"/>
      </w:r>
      <w:r>
        <w:rPr>
          <w:sz w:val="18"/>
        </w:rPr>
        <w:t xml:space="preserve">                "adjustments_logistic_amount": "0.00",</w:t>
      </w:r>
      <w:r>
        <w:rPr>
          <w:sz w:val="18"/>
        </w:rPr>
        <w:br w:type="textWrapping"/>
      </w:r>
      <w:r>
        <w:rPr>
          <w:sz w:val="18"/>
        </w:rPr>
        <w:t xml:space="preserve">                "adjustments_other_amount": "0.00",</w:t>
      </w:r>
      <w:r>
        <w:rPr>
          <w:sz w:val="18"/>
        </w:rPr>
        <w:br w:type="textWrapping"/>
      </w:r>
      <w:r>
        <w:rPr>
          <w:sz w:val="18"/>
        </w:rPr>
        <w:t xml:space="preserve">                "transferring_out_count": 0,</w:t>
      </w:r>
      <w:r>
        <w:rPr>
          <w:sz w:val="18"/>
        </w:rPr>
        <w:br w:type="textWrapping"/>
      </w:r>
      <w:r>
        <w:rPr>
          <w:sz w:val="18"/>
        </w:rPr>
        <w:t xml:space="preserve">                "transferring_out_total_amount": "0.00",</w:t>
      </w:r>
      <w:r>
        <w:rPr>
          <w:sz w:val="18"/>
        </w:rPr>
        <w:br w:type="textWrapping"/>
      </w:r>
      <w:r>
        <w:rPr>
          <w:sz w:val="18"/>
        </w:rPr>
        <w:t xml:space="preserve">                "transferring_out_logistic_amount": "0.00",</w:t>
      </w:r>
      <w:r>
        <w:rPr>
          <w:sz w:val="18"/>
        </w:rPr>
        <w:br w:type="textWrapping"/>
      </w:r>
      <w:r>
        <w:rPr>
          <w:sz w:val="18"/>
        </w:rPr>
        <w:t xml:space="preserve">                "transferring_out_other_amount": "0.00",</w:t>
      </w:r>
      <w:r>
        <w:rPr>
          <w:sz w:val="18"/>
        </w:rPr>
        <w:br w:type="textWrapping"/>
      </w:r>
      <w:r>
        <w:rPr>
          <w:sz w:val="18"/>
        </w:rPr>
        <w:t xml:space="preserve">                "child_data": [</w:t>
      </w:r>
      <w:r>
        <w:rPr>
          <w:sz w:val="18"/>
        </w:rPr>
        <w:br w:type="textWrapping"/>
      </w:r>
      <w:r>
        <w:rPr>
          <w:sz w:val="18"/>
        </w:rPr>
        <w:t xml:space="preserve">                    {</w:t>
      </w:r>
      <w:r>
        <w:rPr>
          <w:sz w:val="18"/>
        </w:rPr>
        <w:br w:type="textWrapping"/>
      </w:r>
      <w:r>
        <w:rPr>
          <w:sz w:val="18"/>
        </w:rPr>
        <w:t xml:space="preserve">                        "sid": 6,</w:t>
      </w:r>
      <w:r>
        <w:rPr>
          <w:sz w:val="18"/>
        </w:rPr>
        <w:br w:type="textWrapping"/>
      </w:r>
      <w:r>
        <w:rPr>
          <w:sz w:val="18"/>
        </w:rPr>
        <w:t xml:space="preserve">                        "mid": 1,</w:t>
      </w:r>
      <w:r>
        <w:rPr>
          <w:sz w:val="18"/>
        </w:rPr>
        <w:br w:type="textWrapping"/>
      </w:r>
      <w:r>
        <w:rPr>
          <w:sz w:val="18"/>
        </w:rPr>
        <w:t xml:space="preserve">                        "wid": 19,</w:t>
      </w:r>
      <w:r>
        <w:rPr>
          <w:sz w:val="18"/>
        </w:rPr>
        <w:br w:type="textWrapping"/>
      </w:r>
      <w:r>
        <w:rPr>
          <w:sz w:val="18"/>
        </w:rPr>
        <w:t xml:space="preserve">                        "ware_house_name": "_xinghai_direct-1美国仓",</w:t>
      </w:r>
      <w:r>
        <w:rPr>
          <w:sz w:val="18"/>
        </w:rPr>
        <w:br w:type="textWrapping"/>
      </w:r>
      <w:r>
        <w:rPr>
          <w:sz w:val="18"/>
        </w:rPr>
        <w:t xml:space="preserve">                        "parent_asin": "_b07_n_l8_p_k_f2",</w:t>
      </w:r>
      <w:r>
        <w:rPr>
          <w:sz w:val="18"/>
        </w:rPr>
        <w:br w:type="textWrapping"/>
      </w:r>
      <w:r>
        <w:rPr>
          <w:sz w:val="18"/>
        </w:rPr>
        <w:t xml:space="preserve">                        "msku": "7501_x_h1856",</w:t>
      </w:r>
      <w:r>
        <w:rPr>
          <w:sz w:val="18"/>
        </w:rPr>
        <w:br w:type="textWrapping"/>
      </w:r>
      <w:r>
        <w:rPr>
          <w:sz w:val="18"/>
        </w:rPr>
        <w:t xml:space="preserve">                        "asin": "_b07_n_l8_p_k_f2",</w:t>
      </w:r>
      <w:r>
        <w:rPr>
          <w:sz w:val="18"/>
        </w:rPr>
        <w:br w:type="textWrapping"/>
      </w:r>
      <w:r>
        <w:rPr>
          <w:sz w:val="18"/>
        </w:rPr>
        <w:t xml:space="preserve">                        "disposition": "unsellable",</w:t>
      </w:r>
      <w:r>
        <w:rPr>
          <w:sz w:val="18"/>
        </w:rPr>
        <w:br w:type="textWrapping"/>
      </w:r>
      <w:r>
        <w:rPr>
          <w:sz w:val="18"/>
        </w:rPr>
        <w:t xml:space="preserve">                        "seller_id": "_a1_r1_a_a_b_f0_f_m_f_l8",</w:t>
      </w:r>
      <w:r>
        <w:rPr>
          <w:sz w:val="18"/>
        </w:rPr>
        <w:br w:type="textWrapping"/>
      </w:r>
      <w:r>
        <w:rPr>
          <w:sz w:val="18"/>
        </w:rPr>
        <w:t xml:space="preserve">                        "country_code": "_u_s",</w:t>
      </w:r>
      <w:r>
        <w:rPr>
          <w:sz w:val="18"/>
        </w:rPr>
        <w:br w:type="textWrapping"/>
      </w:r>
      <w:r>
        <w:rPr>
          <w:sz w:val="18"/>
        </w:rPr>
        <w:t xml:space="preserve">                        "fnsku": "_x0023_d_b_l_e_h",</w:t>
      </w:r>
      <w:r>
        <w:rPr>
          <w:sz w:val="18"/>
        </w:rPr>
        <w:br w:type="textWrapping"/>
      </w:r>
      <w:r>
        <w:rPr>
          <w:sz w:val="18"/>
        </w:rPr>
        <w:t xml:space="preserve">                        "product_id": null,</w:t>
      </w:r>
      <w:r>
        <w:rPr>
          <w:sz w:val="18"/>
        </w:rPr>
        <w:br w:type="textWrapping"/>
      </w:r>
      <w:r>
        <w:rPr>
          <w:sz w:val="18"/>
        </w:rPr>
        <w:t xml:space="preserve">                        "local_sku": "",</w:t>
      </w:r>
      <w:r>
        <w:rPr>
          <w:sz w:val="18"/>
        </w:rPr>
        <w:br w:type="textWrapping"/>
      </w:r>
      <w:r>
        <w:rPr>
          <w:sz w:val="18"/>
        </w:rPr>
        <w:t xml:space="preserve">                        "local_name": "",</w:t>
      </w:r>
      <w:r>
        <w:rPr>
          <w:sz w:val="18"/>
        </w:rPr>
        <w:br w:type="textWrapping"/>
      </w:r>
      <w:r>
        <w:rPr>
          <w:sz w:val="18"/>
        </w:rPr>
        <w:t xml:space="preserve">                        "cid": null,</w:t>
      </w:r>
      <w:r>
        <w:rPr>
          <w:sz w:val="18"/>
        </w:rPr>
        <w:br w:type="textWrapping"/>
      </w:r>
      <w:r>
        <w:rPr>
          <w:sz w:val="18"/>
        </w:rPr>
        <w:t xml:space="preserve">                        "product_category_name": "",</w:t>
      </w:r>
      <w:r>
        <w:rPr>
          <w:sz w:val="18"/>
        </w:rPr>
        <w:br w:type="textWrapping"/>
      </w:r>
      <w:r>
        <w:rPr>
          <w:sz w:val="18"/>
        </w:rPr>
        <w:t xml:space="preserve">                        "bid": null,</w:t>
      </w:r>
      <w:r>
        <w:rPr>
          <w:sz w:val="18"/>
        </w:rPr>
        <w:br w:type="textWrapping"/>
      </w:r>
      <w:r>
        <w:rPr>
          <w:sz w:val="18"/>
        </w:rPr>
        <w:t xml:space="preserve">                        "brand_name": "",</w:t>
      </w:r>
      <w:r>
        <w:rPr>
          <w:sz w:val="18"/>
        </w:rPr>
        <w:br w:type="textWrapping"/>
      </w:r>
      <w:r>
        <w:rPr>
          <w:sz w:val="18"/>
        </w:rPr>
        <w:t xml:space="preserve">                        "valuation_method": null,</w:t>
      </w:r>
      <w:r>
        <w:rPr>
          <w:sz w:val="18"/>
        </w:rPr>
        <w:br w:type="textWrapping"/>
      </w:r>
      <w:r>
        <w:rPr>
          <w:sz w:val="18"/>
        </w:rPr>
        <w:t xml:space="preserve">                        "shipments_count": 0,</w:t>
      </w:r>
      <w:r>
        <w:rPr>
          <w:sz w:val="18"/>
        </w:rPr>
        <w:br w:type="textWrapping"/>
      </w:r>
      <w:r>
        <w:rPr>
          <w:sz w:val="18"/>
        </w:rPr>
        <w:t xml:space="preserve">                        "shipments_total_amount": "0.00",</w:t>
      </w:r>
      <w:r>
        <w:rPr>
          <w:sz w:val="18"/>
        </w:rPr>
        <w:br w:type="textWrapping"/>
      </w:r>
      <w:r>
        <w:rPr>
          <w:sz w:val="18"/>
        </w:rPr>
        <w:t xml:space="preserve">                        "shipments_logistic_amount": "0.00",</w:t>
      </w:r>
      <w:r>
        <w:rPr>
          <w:sz w:val="18"/>
        </w:rPr>
        <w:br w:type="textWrapping"/>
      </w:r>
      <w:r>
        <w:rPr>
          <w:sz w:val="18"/>
        </w:rPr>
        <w:t xml:space="preserve">                        "shipments_other_amount": "0.00",</w:t>
      </w:r>
      <w:r>
        <w:rPr>
          <w:sz w:val="18"/>
        </w:rPr>
        <w:br w:type="textWrapping"/>
      </w:r>
      <w:r>
        <w:rPr>
          <w:sz w:val="18"/>
        </w:rPr>
        <w:t xml:space="preserve">                        "whse_transfers_count": 0,</w:t>
      </w:r>
      <w:r>
        <w:rPr>
          <w:sz w:val="18"/>
        </w:rPr>
        <w:br w:type="textWrapping"/>
      </w:r>
      <w:r>
        <w:rPr>
          <w:sz w:val="18"/>
        </w:rPr>
        <w:t xml:space="preserve">                        "whse_transfers_total_amount": "0.00",</w:t>
      </w:r>
      <w:r>
        <w:rPr>
          <w:sz w:val="18"/>
        </w:rPr>
        <w:br w:type="textWrapping"/>
      </w:r>
      <w:r>
        <w:rPr>
          <w:sz w:val="18"/>
        </w:rPr>
        <w:t xml:space="preserve">                        "whse_transfers_logistic_amount": "0.00",</w:t>
      </w:r>
      <w:r>
        <w:rPr>
          <w:sz w:val="18"/>
        </w:rPr>
        <w:br w:type="textWrapping"/>
      </w:r>
      <w:r>
        <w:rPr>
          <w:sz w:val="18"/>
        </w:rPr>
        <w:t xml:space="preserve">                        "whse_transfers_other_amount": "0.00",</w:t>
      </w:r>
      <w:r>
        <w:rPr>
          <w:sz w:val="18"/>
        </w:rPr>
        <w:br w:type="textWrapping"/>
      </w:r>
      <w:r>
        <w:rPr>
          <w:sz w:val="18"/>
        </w:rPr>
        <w:t xml:space="preserve">                        "disposed_count": 0,</w:t>
      </w:r>
      <w:r>
        <w:rPr>
          <w:sz w:val="18"/>
        </w:rPr>
        <w:br w:type="textWrapping"/>
      </w:r>
      <w:r>
        <w:rPr>
          <w:sz w:val="18"/>
        </w:rPr>
        <w:t xml:space="preserve">                        "disposed_total_amount": "0.00",</w:t>
      </w:r>
      <w:r>
        <w:rPr>
          <w:sz w:val="18"/>
        </w:rPr>
        <w:br w:type="textWrapping"/>
      </w:r>
      <w:r>
        <w:rPr>
          <w:sz w:val="18"/>
        </w:rPr>
        <w:t xml:space="preserve">                        "disposed_logistic_amount": "0.00",</w:t>
      </w:r>
      <w:r>
        <w:rPr>
          <w:sz w:val="18"/>
        </w:rPr>
        <w:br w:type="textWrapping"/>
      </w:r>
      <w:r>
        <w:rPr>
          <w:sz w:val="18"/>
        </w:rPr>
        <w:t xml:space="preserve">                        "disposed_other_amount": "0.00",</w:t>
      </w:r>
      <w:r>
        <w:rPr>
          <w:sz w:val="18"/>
        </w:rPr>
        <w:br w:type="textWrapping"/>
      </w:r>
      <w:r>
        <w:rPr>
          <w:sz w:val="18"/>
        </w:rPr>
        <w:t xml:space="preserve">                        "found_count": 0,</w:t>
      </w:r>
      <w:r>
        <w:rPr>
          <w:sz w:val="18"/>
        </w:rPr>
        <w:br w:type="textWrapping"/>
      </w:r>
      <w:r>
        <w:rPr>
          <w:sz w:val="18"/>
        </w:rPr>
        <w:t xml:space="preserve">                        "found_total_amount": "0.00",</w:t>
      </w:r>
      <w:r>
        <w:rPr>
          <w:sz w:val="18"/>
        </w:rPr>
        <w:br w:type="textWrapping"/>
      </w:r>
      <w:r>
        <w:rPr>
          <w:sz w:val="18"/>
        </w:rPr>
        <w:t xml:space="preserve">                        "found_logistic_amount": "0.00",</w:t>
      </w:r>
      <w:r>
        <w:rPr>
          <w:sz w:val="18"/>
        </w:rPr>
        <w:br w:type="textWrapping"/>
      </w:r>
      <w:r>
        <w:rPr>
          <w:sz w:val="18"/>
        </w:rPr>
        <w:t xml:space="preserve">                        "found_other_amount": "0.00",</w:t>
      </w:r>
      <w:r>
        <w:rPr>
          <w:sz w:val="18"/>
        </w:rPr>
        <w:br w:type="textWrapping"/>
      </w:r>
      <w:r>
        <w:rPr>
          <w:sz w:val="18"/>
        </w:rPr>
        <w:t xml:space="preserve">                        "lost_count": 0,</w:t>
      </w:r>
      <w:r>
        <w:rPr>
          <w:sz w:val="18"/>
        </w:rPr>
        <w:br w:type="textWrapping"/>
      </w:r>
      <w:r>
        <w:rPr>
          <w:sz w:val="18"/>
        </w:rPr>
        <w:t xml:space="preserve">                        "lost_total_amount": "0.00",</w:t>
      </w:r>
      <w:r>
        <w:rPr>
          <w:sz w:val="18"/>
        </w:rPr>
        <w:br w:type="textWrapping"/>
      </w:r>
      <w:r>
        <w:rPr>
          <w:sz w:val="18"/>
        </w:rPr>
        <w:t xml:space="preserve">                        "lost_logistic_amount": "0.00",</w:t>
      </w:r>
      <w:r>
        <w:rPr>
          <w:sz w:val="18"/>
        </w:rPr>
        <w:br w:type="textWrapping"/>
      </w:r>
      <w:r>
        <w:rPr>
          <w:sz w:val="18"/>
        </w:rPr>
        <w:t xml:space="preserve">                        "lost_other_amount": "0.00",</w:t>
      </w:r>
      <w:r>
        <w:rPr>
          <w:sz w:val="18"/>
        </w:rPr>
        <w:br w:type="textWrapping"/>
      </w:r>
      <w:r>
        <w:rPr>
          <w:sz w:val="18"/>
        </w:rPr>
        <w:t xml:space="preserve">                        "other_events_count": 0,</w:t>
      </w:r>
      <w:r>
        <w:rPr>
          <w:sz w:val="18"/>
        </w:rPr>
        <w:br w:type="textWrapping"/>
      </w:r>
      <w:r>
        <w:rPr>
          <w:sz w:val="18"/>
        </w:rPr>
        <w:t xml:space="preserve">                        "other_events_total_amount": "0.00",</w:t>
      </w:r>
      <w:r>
        <w:rPr>
          <w:sz w:val="18"/>
        </w:rPr>
        <w:br w:type="textWrapping"/>
      </w:r>
      <w:r>
        <w:rPr>
          <w:sz w:val="18"/>
        </w:rPr>
        <w:t xml:space="preserve">                        "other_events_logistic_amount": "0.00",</w:t>
      </w:r>
      <w:r>
        <w:rPr>
          <w:sz w:val="18"/>
        </w:rPr>
        <w:br w:type="textWrapping"/>
      </w:r>
      <w:r>
        <w:rPr>
          <w:sz w:val="18"/>
        </w:rPr>
        <w:t xml:space="preserve">                        "other_events_other_amount": "0.00",</w:t>
      </w:r>
      <w:r>
        <w:rPr>
          <w:sz w:val="18"/>
        </w:rPr>
        <w:br w:type="textWrapping"/>
      </w:r>
      <w:r>
        <w:rPr>
          <w:sz w:val="18"/>
        </w:rPr>
        <w:t xml:space="preserve">                        "receipts_count": 0,</w:t>
      </w:r>
      <w:r>
        <w:rPr>
          <w:sz w:val="18"/>
        </w:rPr>
        <w:br w:type="textWrapping"/>
      </w:r>
      <w:r>
        <w:rPr>
          <w:sz w:val="18"/>
        </w:rPr>
        <w:t xml:space="preserve">                        "receipts_total_amount": "0.00",</w:t>
      </w:r>
      <w:r>
        <w:rPr>
          <w:sz w:val="18"/>
        </w:rPr>
        <w:br w:type="textWrapping"/>
      </w:r>
      <w:r>
        <w:rPr>
          <w:sz w:val="18"/>
        </w:rPr>
        <w:t xml:space="preserve">                        "receipts_logistic_amount": "0.00",</w:t>
      </w:r>
      <w:r>
        <w:rPr>
          <w:sz w:val="18"/>
        </w:rPr>
        <w:br w:type="textWrapping"/>
      </w:r>
      <w:r>
        <w:rPr>
          <w:sz w:val="18"/>
        </w:rPr>
        <w:t xml:space="preserve">                        "receipts_other_amount": "0.00",</w:t>
      </w:r>
      <w:r>
        <w:rPr>
          <w:sz w:val="18"/>
        </w:rPr>
        <w:br w:type="textWrapping"/>
      </w:r>
      <w:r>
        <w:rPr>
          <w:sz w:val="18"/>
        </w:rPr>
        <w:t xml:space="preserve">                        "customer_returns_count": 0,</w:t>
      </w:r>
      <w:r>
        <w:rPr>
          <w:sz w:val="18"/>
        </w:rPr>
        <w:br w:type="textWrapping"/>
      </w:r>
      <w:r>
        <w:rPr>
          <w:sz w:val="18"/>
        </w:rPr>
        <w:t xml:space="preserve">                        "customer_returns_total_amount": "0.00",</w:t>
      </w:r>
      <w:r>
        <w:rPr>
          <w:sz w:val="18"/>
        </w:rPr>
        <w:br w:type="textWrapping"/>
      </w:r>
      <w:r>
        <w:rPr>
          <w:sz w:val="18"/>
        </w:rPr>
        <w:t xml:space="preserve">                        "customer_returns_logistic_amount": "0.00",</w:t>
      </w:r>
      <w:r>
        <w:rPr>
          <w:sz w:val="18"/>
        </w:rPr>
        <w:br w:type="textWrapping"/>
      </w:r>
      <w:r>
        <w:rPr>
          <w:sz w:val="18"/>
        </w:rPr>
        <w:t xml:space="preserve">                        "customer_returns_other_amount": "0.00",</w:t>
      </w:r>
      <w:r>
        <w:rPr>
          <w:sz w:val="18"/>
        </w:rPr>
        <w:br w:type="textWrapping"/>
      </w:r>
      <w:r>
        <w:rPr>
          <w:sz w:val="18"/>
        </w:rPr>
        <w:t xml:space="preserve">                        "vendor_returns_count": -1,</w:t>
      </w:r>
      <w:r>
        <w:rPr>
          <w:sz w:val="18"/>
        </w:rPr>
        <w:br w:type="textWrapping"/>
      </w:r>
      <w:r>
        <w:rPr>
          <w:sz w:val="18"/>
        </w:rPr>
        <w:t xml:space="preserve">                        "vendor_returns_total_amount": "0.00",</w:t>
      </w:r>
      <w:r>
        <w:rPr>
          <w:sz w:val="18"/>
        </w:rPr>
        <w:br w:type="textWrapping"/>
      </w:r>
      <w:r>
        <w:rPr>
          <w:sz w:val="18"/>
        </w:rPr>
        <w:t xml:space="preserve">                        "vendor_returns_logistic_amount": "0.00",</w:t>
      </w:r>
      <w:r>
        <w:rPr>
          <w:sz w:val="18"/>
        </w:rPr>
        <w:br w:type="textWrapping"/>
      </w:r>
      <w:r>
        <w:rPr>
          <w:sz w:val="18"/>
        </w:rPr>
        <w:t xml:space="preserve">                        "vendor_returns_other_amount": "0.00",</w:t>
      </w:r>
      <w:r>
        <w:rPr>
          <w:sz w:val="18"/>
        </w:rPr>
        <w:br w:type="textWrapping"/>
      </w:r>
      <w:r>
        <w:rPr>
          <w:sz w:val="18"/>
        </w:rPr>
        <w:t xml:space="preserve">                        "difference_count": 0,</w:t>
      </w:r>
      <w:r>
        <w:rPr>
          <w:sz w:val="18"/>
        </w:rPr>
        <w:br w:type="textWrapping"/>
      </w:r>
      <w:r>
        <w:rPr>
          <w:sz w:val="18"/>
        </w:rPr>
        <w:t xml:space="preserve">                        "difference_total_amount": "0.00",</w:t>
      </w:r>
      <w:r>
        <w:rPr>
          <w:sz w:val="18"/>
        </w:rPr>
        <w:br w:type="textWrapping"/>
      </w:r>
      <w:r>
        <w:rPr>
          <w:sz w:val="18"/>
        </w:rPr>
        <w:t xml:space="preserve">                        "difference_logistic_amount": "0.00",</w:t>
      </w:r>
      <w:r>
        <w:rPr>
          <w:sz w:val="18"/>
        </w:rPr>
        <w:br w:type="textWrapping"/>
      </w:r>
      <w:r>
        <w:rPr>
          <w:sz w:val="18"/>
        </w:rPr>
        <w:t xml:space="preserve">                        "difference_other_amount": "0.00",</w:t>
      </w:r>
      <w:r>
        <w:rPr>
          <w:sz w:val="18"/>
        </w:rPr>
        <w:br w:type="textWrapping"/>
      </w:r>
      <w:r>
        <w:rPr>
          <w:sz w:val="18"/>
        </w:rPr>
        <w:t xml:space="preserve">                        "start_count": 1,</w:t>
      </w:r>
      <w:r>
        <w:rPr>
          <w:sz w:val="18"/>
        </w:rPr>
        <w:br w:type="textWrapping"/>
      </w:r>
      <w:r>
        <w:rPr>
          <w:sz w:val="18"/>
        </w:rPr>
        <w:t xml:space="preserve">                        "start_total_amount": "0.00",</w:t>
      </w:r>
      <w:r>
        <w:rPr>
          <w:sz w:val="18"/>
        </w:rPr>
        <w:br w:type="textWrapping"/>
      </w:r>
      <w:r>
        <w:rPr>
          <w:sz w:val="18"/>
        </w:rPr>
        <w:t xml:space="preserve">                        "start_logistic_amount": "0.00",</w:t>
      </w:r>
      <w:r>
        <w:rPr>
          <w:sz w:val="18"/>
        </w:rPr>
        <w:br w:type="textWrapping"/>
      </w:r>
      <w:r>
        <w:rPr>
          <w:sz w:val="18"/>
        </w:rPr>
        <w:t xml:space="preserve">                        "start_other_amount": "0.00",</w:t>
      </w:r>
      <w:r>
        <w:rPr>
          <w:sz w:val="18"/>
        </w:rPr>
        <w:br w:type="textWrapping"/>
      </w:r>
      <w:r>
        <w:rPr>
          <w:sz w:val="18"/>
        </w:rPr>
        <w:t xml:space="preserve">                        "end_count": 0,</w:t>
      </w:r>
      <w:r>
        <w:rPr>
          <w:sz w:val="18"/>
        </w:rPr>
        <w:br w:type="textWrapping"/>
      </w:r>
      <w:r>
        <w:rPr>
          <w:sz w:val="18"/>
        </w:rPr>
        <w:t xml:space="preserve">                        "end_total_amount": "0.00",</w:t>
      </w:r>
      <w:r>
        <w:rPr>
          <w:sz w:val="18"/>
        </w:rPr>
        <w:br w:type="textWrapping"/>
      </w:r>
      <w:r>
        <w:rPr>
          <w:sz w:val="18"/>
        </w:rPr>
        <w:t xml:space="preserve">                        "end_logistic_amount": "0.00",</w:t>
      </w:r>
      <w:r>
        <w:rPr>
          <w:sz w:val="18"/>
        </w:rPr>
        <w:br w:type="textWrapping"/>
      </w:r>
      <w:r>
        <w:rPr>
          <w:sz w:val="18"/>
        </w:rPr>
        <w:t xml:space="preserve">                        "end_other_amount": "0.00",</w:t>
      </w:r>
      <w:r>
        <w:rPr>
          <w:sz w:val="18"/>
        </w:rPr>
        <w:br w:type="textWrapping"/>
      </w:r>
      <w:r>
        <w:rPr>
          <w:sz w:val="18"/>
        </w:rPr>
        <w:t xml:space="preserve">                        "damaged_count": 0,</w:t>
      </w:r>
      <w:r>
        <w:rPr>
          <w:sz w:val="18"/>
        </w:rPr>
        <w:br w:type="textWrapping"/>
      </w:r>
      <w:r>
        <w:rPr>
          <w:sz w:val="18"/>
        </w:rPr>
        <w:t xml:space="preserve">                        "damaged_total_amount": "0.00",</w:t>
      </w:r>
      <w:r>
        <w:rPr>
          <w:sz w:val="18"/>
        </w:rPr>
        <w:br w:type="textWrapping"/>
      </w:r>
      <w:r>
        <w:rPr>
          <w:sz w:val="18"/>
        </w:rPr>
        <w:t xml:space="preserve">                        "damaged_logistic_amount": "0.00",</w:t>
      </w:r>
      <w:r>
        <w:rPr>
          <w:sz w:val="18"/>
        </w:rPr>
        <w:br w:type="textWrapping"/>
      </w:r>
      <w:r>
        <w:rPr>
          <w:sz w:val="18"/>
        </w:rPr>
        <w:t xml:space="preserve">                        "damaged_other_amount": "0.00",</w:t>
      </w:r>
      <w:r>
        <w:rPr>
          <w:sz w:val="18"/>
        </w:rPr>
        <w:br w:type="textWrapping"/>
      </w:r>
      <w:r>
        <w:rPr>
          <w:sz w:val="18"/>
        </w:rPr>
        <w:t xml:space="preserve">                        "end_on_way_count": 0,</w:t>
      </w:r>
      <w:r>
        <w:rPr>
          <w:sz w:val="18"/>
        </w:rPr>
        <w:br w:type="textWrapping"/>
      </w:r>
      <w:r>
        <w:rPr>
          <w:sz w:val="18"/>
        </w:rPr>
        <w:t xml:space="preserve">                        "end_on_way_total_amount": "0.00",</w:t>
      </w:r>
      <w:r>
        <w:rPr>
          <w:sz w:val="18"/>
        </w:rPr>
        <w:br w:type="textWrapping"/>
      </w:r>
      <w:r>
        <w:rPr>
          <w:sz w:val="18"/>
        </w:rPr>
        <w:t xml:space="preserve">                        "end_on_way_logistic_amount": "0.00",</w:t>
      </w:r>
      <w:r>
        <w:rPr>
          <w:sz w:val="18"/>
        </w:rPr>
        <w:br w:type="textWrapping"/>
      </w:r>
      <w:r>
        <w:rPr>
          <w:sz w:val="18"/>
        </w:rPr>
        <w:t xml:space="preserve">                        "end_on_way_other_amount": "0.00",</w:t>
      </w:r>
      <w:r>
        <w:rPr>
          <w:sz w:val="18"/>
        </w:rPr>
        <w:br w:type="textWrapping"/>
      </w:r>
      <w:r>
        <w:rPr>
          <w:sz w:val="18"/>
        </w:rPr>
        <w:t xml:space="preserve">                        "parent_node": false,</w:t>
      </w:r>
      <w:r>
        <w:rPr>
          <w:sz w:val="18"/>
        </w:rPr>
        <w:br w:type="textWrapping"/>
      </w:r>
      <w:r>
        <w:rPr>
          <w:sz w:val="18"/>
        </w:rPr>
        <w:t xml:space="preserve">                        "child_data": [],</w:t>
      </w:r>
      <w:r>
        <w:rPr>
          <w:sz w:val="18"/>
        </w:rPr>
        <w:br w:type="textWrapping"/>
      </w:r>
      <w:r>
        <w:rPr>
          <w:sz w:val="18"/>
        </w:rPr>
        <w:t xml:space="preserve">                        "inventory_turnover_rate": "0.00",</w:t>
      </w:r>
      <w:r>
        <w:rPr>
          <w:sz w:val="18"/>
        </w:rPr>
        <w:br w:type="textWrapping"/>
      </w:r>
      <w:r>
        <w:rPr>
          <w:sz w:val="18"/>
        </w:rPr>
        <w:t xml:space="preserve">                        "inventory_turnover_days": "0.00",</w:t>
      </w:r>
      <w:r>
        <w:rPr>
          <w:sz w:val="18"/>
        </w:rPr>
        <w:br w:type="textWrapping"/>
      </w:r>
      <w:r>
        <w:rPr>
          <w:sz w:val="18"/>
        </w:rPr>
        <w:t xml:space="preserve">                        "stock_to_use_rate": "0.00",</w:t>
      </w:r>
      <w:r>
        <w:rPr>
          <w:sz w:val="18"/>
        </w:rPr>
        <w:br w:type="textWrapping"/>
      </w:r>
      <w:r>
        <w:rPr>
          <w:sz w:val="18"/>
        </w:rPr>
        <w:t xml:space="preserve">                        "adjustments_count": 0,</w:t>
      </w:r>
      <w:r>
        <w:rPr>
          <w:sz w:val="18"/>
        </w:rPr>
        <w:br w:type="textWrapping"/>
      </w:r>
      <w:r>
        <w:rPr>
          <w:sz w:val="18"/>
        </w:rPr>
        <w:t xml:space="preserve">                        "adjustments_total_amount": "0.00",</w:t>
      </w:r>
      <w:r>
        <w:rPr>
          <w:sz w:val="18"/>
        </w:rPr>
        <w:br w:type="textWrapping"/>
      </w:r>
      <w:r>
        <w:rPr>
          <w:sz w:val="18"/>
        </w:rPr>
        <w:t xml:space="preserve">                        "adjustments_logistic_amount": "0.00",</w:t>
      </w:r>
      <w:r>
        <w:rPr>
          <w:sz w:val="18"/>
        </w:rPr>
        <w:br w:type="textWrapping"/>
      </w:r>
      <w:r>
        <w:rPr>
          <w:sz w:val="18"/>
        </w:rPr>
        <w:t xml:space="preserve">                        "adjustments_other_amount": "0.00",</w:t>
      </w:r>
      <w:r>
        <w:rPr>
          <w:sz w:val="18"/>
        </w:rPr>
        <w:br w:type="textWrapping"/>
      </w:r>
      <w:r>
        <w:rPr>
          <w:sz w:val="18"/>
        </w:rPr>
        <w:t xml:space="preserve">                        "transferring_out_count": 0,</w:t>
      </w:r>
      <w:r>
        <w:rPr>
          <w:sz w:val="18"/>
        </w:rPr>
        <w:br w:type="textWrapping"/>
      </w:r>
      <w:r>
        <w:rPr>
          <w:sz w:val="18"/>
        </w:rPr>
        <w:t xml:space="preserve">                        "transferring_out_total_amount": "0.00",</w:t>
      </w:r>
      <w:r>
        <w:rPr>
          <w:sz w:val="18"/>
        </w:rPr>
        <w:br w:type="textWrapping"/>
      </w:r>
      <w:r>
        <w:rPr>
          <w:sz w:val="18"/>
        </w:rPr>
        <w:t xml:space="preserve">                        "transferring_out_logistic_amount": "0.00",</w:t>
      </w:r>
      <w:r>
        <w:rPr>
          <w:sz w:val="18"/>
        </w:rPr>
        <w:br w:type="textWrapping"/>
      </w:r>
      <w:r>
        <w:rPr>
          <w:sz w:val="18"/>
        </w:rPr>
        <w:t xml:space="preserve">                        "transferring_out_other_amount":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"2022-08-01",</w:t>
      </w:r>
      <w:r>
        <w:rPr>
          <w:sz w:val="18"/>
        </w:rPr>
        <w:br w:type="textWrapping"/>
      </w:r>
      <w:r>
        <w:rPr>
          <w:sz w:val="18"/>
        </w:rPr>
        <w:t xml:space="preserve">        "end_date": "2022-08-31",</w:t>
      </w:r>
      <w:r>
        <w:rPr>
          <w:sz w:val="18"/>
        </w:rPr>
        <w:br w:type="textWrapping"/>
      </w:r>
      <w:r>
        <w:rPr>
          <w:sz w:val="18"/>
        </w:rPr>
        <w:t xml:space="preserve">        "day_interval": 31,</w:t>
      </w:r>
      <w:r>
        <w:rPr>
          <w:sz w:val="18"/>
        </w:rPr>
        <w:br w:type="textWrapping"/>
      </w:r>
      <w:r>
        <w:rPr>
          <w:sz w:val="18"/>
        </w:rPr>
        <w:t xml:space="preserve">        "total": 1,</w:t>
      </w:r>
      <w:r>
        <w:rPr>
          <w:sz w:val="18"/>
        </w:rPr>
        <w:br w:type="textWrapping"/>
      </w:r>
      <w:r>
        <w:rPr>
          <w:sz w:val="18"/>
        </w:rPr>
        <w:t xml:space="preserve">        "size": 1,</w:t>
      </w:r>
      <w:r>
        <w:rPr>
          <w:sz w:val="18"/>
        </w:rPr>
        <w:br w:type="textWrapping"/>
      </w:r>
      <w:r>
        <w:rPr>
          <w:sz w:val="18"/>
        </w:rPr>
        <w:t xml:space="preserve">        "current": 1,</w:t>
      </w:r>
      <w:r>
        <w:rPr>
          <w:sz w:val="18"/>
        </w:rPr>
        <w:br w:type="textWrapping"/>
      </w:r>
      <w:r>
        <w:rPr>
          <w:sz w:val="18"/>
        </w:rPr>
        <w:t xml:space="preserve">        "amount_type": 0</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6508691">
      <w:r>
        <w:rPr>
          <w:sz w:val="18"/>
        </w:rPr>
        <w:t>---</w:t>
      </w:r>
    </w:p>
    <w:p w14:paraId="1EC26C7C">
      <w:pPr>
        <w:pStyle w:val="4"/>
      </w:pPr>
      <w:bookmarkStart w:id="2690" w:name="_Toc21037"/>
      <w:r>
        <w:t>库存报表-FBA-历史报表-汇总-明细</w:t>
      </w:r>
      <w:bookmarkEnd w:id="2690"/>
    </w:p>
    <w:p w14:paraId="1711E4F1">
      <w:r>
        <w:rPr>
          <w:sz w:val="18"/>
        </w:rPr>
        <w:t>- Source path: docs/Statistics/FbaStockReportList</w:t>
      </w:r>
      <w:r>
        <w:rPr>
          <w:sz w:val="18"/>
        </w:rPr>
        <w:br w:type="textWrapping"/>
      </w:r>
      <w:r>
        <w:rPr>
          <w:sz w:val="18"/>
        </w:rPr>
        <w:t>- Source URL: https://apidoc.lingxing.com/docs/Statistics/FbaStockReportList.md</w:t>
      </w:r>
    </w:p>
    <w:p w14:paraId="0C41347D">
      <w:r>
        <w:rPr>
          <w:sz w:val="18"/>
        </w:rPr>
        <w:t># 库存报表-FBA-历史报表-汇总-明细</w:t>
      </w:r>
    </w:p>
    <w:p w14:paraId="3C6E11BE">
      <w:pPr>
        <w:pStyle w:val="4"/>
      </w:pPr>
      <w:bookmarkStart w:id="2691" w:name="_Toc5282"/>
      <w:r>
        <w:t>接口信息</w:t>
      </w:r>
      <w:bookmarkEnd w:id="2691"/>
    </w:p>
    <w:p w14:paraId="6B018038">
      <w:pPr>
        <w:pStyle w:val="4"/>
      </w:pPr>
      <w:bookmarkStart w:id="2692" w:name="_Toc10345"/>
      <w:r>
        <w:t>请求参数</w:t>
      </w:r>
      <w:bookmarkEnd w:id="2692"/>
    </w:p>
    <w:p w14:paraId="3872B14F">
      <w:pPr>
        <w:pStyle w:val="4"/>
      </w:pPr>
      <w:bookmarkStart w:id="2693" w:name="_Toc8908"/>
      <w:r>
        <w:t>请求示例</w:t>
      </w:r>
      <w:bookmarkEnd w:id="2693"/>
    </w:p>
    <w:p w14:paraId="30B6A1BC">
      <w:r>
        <w:rPr>
          <w:sz w:val="18"/>
        </w:rPr>
        <w:t>```</w:t>
      </w:r>
      <w:r>
        <w:rPr>
          <w:sz w:val="18"/>
        </w:rPr>
        <w:br w:type="textWrapping"/>
      </w:r>
      <w:r>
        <w:rPr>
          <w:sz w:val="18"/>
        </w:rPr>
        <w:t>{</w:t>
      </w:r>
      <w:r>
        <w:rPr>
          <w:sz w:val="18"/>
        </w:rPr>
        <w:br w:type="textWrapping"/>
      </w:r>
      <w:r>
        <w:rPr>
          <w:sz w:val="18"/>
        </w:rPr>
        <w:t xml:space="preserve">    "start_month": "2023-08",</w:t>
      </w:r>
      <w:r>
        <w:rPr>
          <w:sz w:val="18"/>
        </w:rPr>
        <w:br w:type="textWrapping"/>
      </w:r>
      <w:r>
        <w:rPr>
          <w:sz w:val="18"/>
        </w:rPr>
        <w:t xml:space="preserve">    "end_month": "2024-07",</w:t>
      </w:r>
      <w:r>
        <w:rPr>
          <w:sz w:val="18"/>
        </w:rPr>
        <w:br w:type="textWrapping"/>
      </w:r>
      <w:r>
        <w:rPr>
          <w:sz w:val="18"/>
        </w:rPr>
        <w:t xml:space="preserve">    "seller_id": "A1R1A0FMFL8",</w:t>
      </w:r>
      <w:r>
        <w:rPr>
          <w:sz w:val="18"/>
        </w:rPr>
        <w:br w:type="textWrapping"/>
      </w:r>
      <w:r>
        <w:rPr>
          <w:sz w:val="18"/>
        </w:rPr>
        <w:t xml:space="preserve">    "dimention": 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"attribute": 2</w:t>
      </w:r>
      <w:r>
        <w:rPr>
          <w:sz w:val="18"/>
        </w:rPr>
        <w:br w:type="textWrapping"/>
      </w:r>
      <w:r>
        <w:rPr>
          <w:sz w:val="18"/>
        </w:rPr>
        <w:t>}</w:t>
      </w:r>
      <w:r>
        <w:rPr>
          <w:sz w:val="18"/>
        </w:rPr>
        <w:br w:type="textWrapping"/>
      </w:r>
      <w:r>
        <w:rPr>
          <w:sz w:val="18"/>
        </w:rPr>
        <w:t>```</w:t>
      </w:r>
    </w:p>
    <w:p w14:paraId="418BF486">
      <w:pPr>
        <w:pStyle w:val="4"/>
      </w:pPr>
      <w:bookmarkStart w:id="2694" w:name="_Toc31980"/>
      <w:r>
        <w:t>返回结果 - 明细维度</w:t>
      </w:r>
      <w:bookmarkEnd w:id="2694"/>
    </w:p>
    <w:p w14:paraId="42A8CEFF">
      <w:r>
        <w:rPr>
          <w:sz w:val="18"/>
        </w:rPr>
        <w:t>Json Object</w:t>
      </w:r>
    </w:p>
    <w:p w14:paraId="5B39C15D">
      <w:pPr>
        <w:pStyle w:val="4"/>
      </w:pPr>
      <w:bookmarkStart w:id="2695" w:name="_Toc4964"/>
      <w:r>
        <w:t>返回结果 - 汇总维度</w:t>
      </w:r>
      <w:bookmarkEnd w:id="2695"/>
    </w:p>
    <w:p w14:paraId="7F482765">
      <w:r>
        <w:rPr>
          <w:sz w:val="18"/>
        </w:rPr>
        <w:t>Json Object</w:t>
      </w:r>
    </w:p>
    <w:p w14:paraId="78CAA8BD">
      <w:pPr>
        <w:pStyle w:val="4"/>
      </w:pPr>
      <w:bookmarkStart w:id="2696" w:name="_Toc8039"/>
      <w:r>
        <w:t>返回成功示例</w:t>
      </w:r>
      <w:bookmarkEnd w:id="2696"/>
    </w:p>
    <w:p w14:paraId="572D5BD5">
      <w:r>
        <w:rPr>
          <w:sz w:val="18"/>
        </w:rPr>
        <w:t>```</w:t>
      </w:r>
      <w:r>
        <w:rPr>
          <w:sz w:val="18"/>
        </w:rPr>
        <w:br w:type="textWrapping"/>
      </w:r>
      <w:r>
        <w:rPr>
          <w:sz w:val="18"/>
        </w:rPr>
        <w:t>#明细</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"557581a380f4447b959d4adf777dfa09",</w:t>
      </w:r>
      <w:r>
        <w:rPr>
          <w:sz w:val="18"/>
        </w:rPr>
        <w:br w:type="textWrapping"/>
      </w:r>
      <w:r>
        <w:rPr>
          <w:sz w:val="18"/>
        </w:rPr>
        <w:t xml:space="preserve">    "response_time": "2022-12-21 18:45:50"</w:t>
      </w:r>
      <w:r>
        <w:rPr>
          <w:sz w:val="18"/>
        </w:rPr>
        <w:br w:type="textWrapping"/>
      </w:r>
      <w:r>
        <w:rPr>
          <w:sz w:val="18"/>
        </w:rPr>
        <w:t xml:space="preserve">    "total": 2071,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"seller_sku": "MSKU0D9001E2",</w:t>
      </w:r>
      <w:r>
        <w:rPr>
          <w:sz w:val="18"/>
        </w:rPr>
        <w:br w:type="textWrapping"/>
      </w:r>
      <w:r>
        <w:rPr>
          <w:sz w:val="18"/>
        </w:rPr>
        <w:t xml:space="preserve">            "asin": "",</w:t>
      </w:r>
      <w:r>
        <w:rPr>
          <w:sz w:val="18"/>
        </w:rPr>
        <w:br w:type="textWrapping"/>
      </w:r>
      <w:r>
        <w:rPr>
          <w:sz w:val="18"/>
        </w:rPr>
        <w:t xml:space="preserve">            "fnsku": "",</w:t>
      </w:r>
      <w:r>
        <w:rPr>
          <w:sz w:val="18"/>
        </w:rPr>
        <w:br w:type="textWrapping"/>
      </w:r>
      <w:r>
        <w:rPr>
          <w:sz w:val="18"/>
        </w:rPr>
        <w:t xml:space="preserve">            "sku": null,</w:t>
      </w:r>
      <w:r>
        <w:rPr>
          <w:sz w:val="18"/>
        </w:rPr>
        <w:br w:type="textWrapping"/>
      </w:r>
      <w:r>
        <w:rPr>
          <w:sz w:val="18"/>
        </w:rPr>
        <w:t xml:space="preserve">            "sku_name": null,</w:t>
      </w:r>
      <w:r>
        <w:rPr>
          <w:sz w:val="18"/>
        </w:rPr>
        <w:br w:type="textWrapping"/>
      </w:r>
      <w:r>
        <w:rPr>
          <w:sz w:val="18"/>
        </w:rPr>
        <w:t xml:space="preserve">            "ware_house_name": "8P-SPEED",</w:t>
      </w:r>
      <w:r>
        <w:rPr>
          <w:sz w:val="18"/>
        </w:rPr>
        <w:br w:type="textWrapping"/>
      </w:r>
      <w:r>
        <w:rPr>
          <w:sz w:val="18"/>
        </w:rPr>
        <w:t xml:space="preserve">            "year_month": "202104-202112",</w:t>
      </w:r>
      <w:r>
        <w:rPr>
          <w:sz w:val="18"/>
        </w:rPr>
        <w:br w:type="textWrapping"/>
      </w:r>
      <w:r>
        <w:rPr>
          <w:sz w:val="18"/>
        </w:rPr>
        <w:t xml:space="preserve">            "category_name1": "",</w:t>
      </w:r>
      <w:r>
        <w:rPr>
          <w:sz w:val="18"/>
        </w:rPr>
        <w:br w:type="textWrapping"/>
      </w:r>
      <w:r>
        <w:rPr>
          <w:sz w:val="18"/>
        </w:rPr>
        <w:t xml:space="preserve">            "category_name2": "",</w:t>
      </w:r>
      <w:r>
        <w:rPr>
          <w:sz w:val="18"/>
        </w:rPr>
        <w:br w:type="textWrapping"/>
      </w:r>
      <w:r>
        <w:rPr>
          <w:sz w:val="18"/>
        </w:rPr>
        <w:t xml:space="preserve">            "category_name3": "",</w:t>
      </w:r>
      <w:r>
        <w:rPr>
          <w:sz w:val="18"/>
        </w:rPr>
        <w:br w:type="textWrapping"/>
      </w:r>
      <w:r>
        <w:rPr>
          <w:sz w:val="18"/>
        </w:rPr>
        <w:t xml:space="preserve">            "brand_name": "",</w:t>
      </w:r>
      <w:r>
        <w:rPr>
          <w:sz w:val="18"/>
        </w:rPr>
        <w:br w:type="textWrapping"/>
      </w:r>
      <w:r>
        <w:rPr>
          <w:sz w:val="18"/>
        </w:rPr>
        <w:t xml:space="preserve">            "person": "",</w:t>
      </w:r>
      <w:r>
        <w:rPr>
          <w:sz w:val="18"/>
        </w:rPr>
        <w:br w:type="textWrapping"/>
      </w:r>
      <w:r>
        <w:rPr>
          <w:sz w:val="18"/>
        </w:rPr>
        <w:t xml:space="preserve">            "is_saleable": "全部",</w:t>
      </w:r>
      <w:r>
        <w:rPr>
          <w:sz w:val="18"/>
        </w:rPr>
        <w:br w:type="textWrapping"/>
      </w:r>
      <w:r>
        <w:rPr>
          <w:sz w:val="18"/>
        </w:rPr>
        <w:t xml:space="preserve">            "global_tags_str": "",</w:t>
      </w:r>
      <w:r>
        <w:rPr>
          <w:sz w:val="18"/>
        </w:rPr>
        <w:br w:type="textWrapping"/>
      </w:r>
      <w:r>
        <w:rPr>
          <w:sz w:val="18"/>
        </w:rPr>
        <w:t xml:space="preserve">            "first_stock_num": 0,</w:t>
      </w:r>
      <w:r>
        <w:rPr>
          <w:sz w:val="18"/>
        </w:rPr>
        <w:br w:type="textWrapping"/>
      </w:r>
      <w:r>
        <w:rPr>
          <w:sz w:val="18"/>
        </w:rPr>
        <w:t xml:space="preserve">            "first_stock_data": "0.00",</w:t>
      </w:r>
      <w:r>
        <w:rPr>
          <w:sz w:val="18"/>
        </w:rPr>
        <w:br w:type="textWrapping"/>
      </w:r>
      <w:r>
        <w:rPr>
          <w:sz w:val="18"/>
        </w:rPr>
        <w:t xml:space="preserve">            "first_stock_data_1": "0.00",</w:t>
      </w:r>
      <w:r>
        <w:rPr>
          <w:sz w:val="18"/>
        </w:rPr>
        <w:br w:type="textWrapping"/>
      </w:r>
      <w:r>
        <w:rPr>
          <w:sz w:val="18"/>
        </w:rPr>
        <w:t xml:space="preserve">            "first_stock_data_2": "0.00",</w:t>
      </w:r>
      <w:r>
        <w:rPr>
          <w:sz w:val="18"/>
        </w:rPr>
        <w:br w:type="textWrapping"/>
      </w:r>
      <w:r>
        <w:rPr>
          <w:sz w:val="18"/>
        </w:rPr>
        <w:t xml:space="preserve">            "shipment_num": 0,</w:t>
      </w:r>
      <w:r>
        <w:rPr>
          <w:sz w:val="18"/>
        </w:rPr>
        <w:br w:type="textWrapping"/>
      </w:r>
      <w:r>
        <w:rPr>
          <w:sz w:val="18"/>
        </w:rPr>
        <w:t xml:space="preserve">            "shipment_data": "0.00",</w:t>
      </w:r>
      <w:r>
        <w:rPr>
          <w:sz w:val="18"/>
        </w:rPr>
        <w:br w:type="textWrapping"/>
      </w:r>
      <w:r>
        <w:rPr>
          <w:sz w:val="18"/>
        </w:rPr>
        <w:t xml:space="preserve">            "shipment_data_1": "0.00",</w:t>
      </w:r>
      <w:r>
        <w:rPr>
          <w:sz w:val="18"/>
        </w:rPr>
        <w:br w:type="textWrapping"/>
      </w:r>
      <w:r>
        <w:rPr>
          <w:sz w:val="18"/>
        </w:rPr>
        <w:t xml:space="preserve">            "shipment_data_2": "0.00",</w:t>
      </w:r>
      <w:r>
        <w:rPr>
          <w:sz w:val="18"/>
        </w:rPr>
        <w:br w:type="textWrapping"/>
      </w:r>
      <w:r>
        <w:rPr>
          <w:sz w:val="18"/>
        </w:rPr>
        <w:t xml:space="preserve">            "order_num": 0,</w:t>
      </w:r>
      <w:r>
        <w:rPr>
          <w:sz w:val="18"/>
        </w:rPr>
        <w:br w:type="textWrapping"/>
      </w:r>
      <w:r>
        <w:rPr>
          <w:sz w:val="18"/>
        </w:rPr>
        <w:t xml:space="preserve">            "order_data": "0.00",</w:t>
      </w:r>
      <w:r>
        <w:rPr>
          <w:sz w:val="18"/>
        </w:rPr>
        <w:br w:type="textWrapping"/>
      </w:r>
      <w:r>
        <w:rPr>
          <w:sz w:val="18"/>
        </w:rPr>
        <w:t xml:space="preserve">            "order_data_1": "0.00",</w:t>
      </w:r>
      <w:r>
        <w:rPr>
          <w:sz w:val="18"/>
        </w:rPr>
        <w:br w:type="textWrapping"/>
      </w:r>
      <w:r>
        <w:rPr>
          <w:sz w:val="18"/>
        </w:rPr>
        <w:t xml:space="preserve">            "order_data_2": "0.00",</w:t>
      </w:r>
      <w:r>
        <w:rPr>
          <w:sz w:val="18"/>
        </w:rPr>
        <w:br w:type="textWrapping"/>
      </w:r>
      <w:r>
        <w:rPr>
          <w:sz w:val="18"/>
        </w:rPr>
        <w:t xml:space="preserve">            "refund_num": 0,</w:t>
      </w:r>
      <w:r>
        <w:rPr>
          <w:sz w:val="18"/>
        </w:rPr>
        <w:br w:type="textWrapping"/>
      </w:r>
      <w:r>
        <w:rPr>
          <w:sz w:val="18"/>
        </w:rPr>
        <w:t xml:space="preserve">            "refund_data": "0.00",</w:t>
      </w:r>
      <w:r>
        <w:rPr>
          <w:sz w:val="18"/>
        </w:rPr>
        <w:br w:type="textWrapping"/>
      </w:r>
      <w:r>
        <w:rPr>
          <w:sz w:val="18"/>
        </w:rPr>
        <w:t xml:space="preserve">            "refund_data_1": "0.00",</w:t>
      </w:r>
      <w:r>
        <w:rPr>
          <w:sz w:val="18"/>
        </w:rPr>
        <w:br w:type="textWrapping"/>
      </w:r>
      <w:r>
        <w:rPr>
          <w:sz w:val="18"/>
        </w:rPr>
        <w:t xml:space="preserve">            "refund_data_2": "0.00",</w:t>
      </w:r>
      <w:r>
        <w:rPr>
          <w:sz w:val="18"/>
        </w:rPr>
        <w:br w:type="textWrapping"/>
      </w:r>
      <w:r>
        <w:rPr>
          <w:sz w:val="18"/>
        </w:rPr>
        <w:t xml:space="preserve">            "adjust_num": 0,</w:t>
      </w:r>
      <w:r>
        <w:rPr>
          <w:sz w:val="18"/>
        </w:rPr>
        <w:br w:type="textWrapping"/>
      </w:r>
      <w:r>
        <w:rPr>
          <w:sz w:val="18"/>
        </w:rPr>
        <w:t xml:space="preserve">            "adjust_data": "0.00",</w:t>
      </w:r>
      <w:r>
        <w:rPr>
          <w:sz w:val="18"/>
        </w:rPr>
        <w:br w:type="textWrapping"/>
      </w:r>
      <w:r>
        <w:rPr>
          <w:sz w:val="18"/>
        </w:rPr>
        <w:t xml:space="preserve">            "adjust_data_1": "0.00",</w:t>
      </w:r>
      <w:r>
        <w:rPr>
          <w:sz w:val="18"/>
        </w:rPr>
        <w:br w:type="textWrapping"/>
      </w:r>
      <w:r>
        <w:rPr>
          <w:sz w:val="18"/>
        </w:rPr>
        <w:t xml:space="preserve">            "adjust_data_2": "0.00",</w:t>
      </w:r>
      <w:r>
        <w:rPr>
          <w:sz w:val="18"/>
        </w:rPr>
        <w:br w:type="textWrapping"/>
      </w:r>
      <w:r>
        <w:rPr>
          <w:sz w:val="18"/>
        </w:rPr>
        <w:t xml:space="preserve">            "stock_move_num": 0,</w:t>
      </w:r>
      <w:r>
        <w:rPr>
          <w:sz w:val="18"/>
        </w:rPr>
        <w:br w:type="textWrapping"/>
      </w:r>
      <w:r>
        <w:rPr>
          <w:sz w:val="18"/>
        </w:rPr>
        <w:t xml:space="preserve">            "stock_move_data": "0.00",</w:t>
      </w:r>
      <w:r>
        <w:rPr>
          <w:sz w:val="18"/>
        </w:rPr>
        <w:br w:type="textWrapping"/>
      </w:r>
      <w:r>
        <w:rPr>
          <w:sz w:val="18"/>
        </w:rPr>
        <w:t xml:space="preserve">            "stock_move_data_1": "0.00",</w:t>
      </w:r>
      <w:r>
        <w:rPr>
          <w:sz w:val="18"/>
        </w:rPr>
        <w:br w:type="textWrapping"/>
      </w:r>
      <w:r>
        <w:rPr>
          <w:sz w:val="18"/>
        </w:rPr>
        <w:t xml:space="preserve">            "stock_move_data_2": "0.00",</w:t>
      </w:r>
      <w:r>
        <w:rPr>
          <w:sz w:val="18"/>
        </w:rPr>
        <w:br w:type="textWrapping"/>
      </w:r>
      <w:r>
        <w:rPr>
          <w:sz w:val="18"/>
        </w:rPr>
        <w:t xml:space="preserve">            "stock_diff_num": 0,</w:t>
      </w:r>
      <w:r>
        <w:rPr>
          <w:sz w:val="18"/>
        </w:rPr>
        <w:br w:type="textWrapping"/>
      </w:r>
      <w:r>
        <w:rPr>
          <w:sz w:val="18"/>
        </w:rPr>
        <w:t xml:space="preserve">            "stock_diff_data": "0.00",</w:t>
      </w:r>
      <w:r>
        <w:rPr>
          <w:sz w:val="18"/>
        </w:rPr>
        <w:br w:type="textWrapping"/>
      </w:r>
      <w:r>
        <w:rPr>
          <w:sz w:val="18"/>
        </w:rPr>
        <w:t xml:space="preserve">            "stock_diff_data_1": "0.00",</w:t>
      </w:r>
      <w:r>
        <w:rPr>
          <w:sz w:val="18"/>
        </w:rPr>
        <w:br w:type="textWrapping"/>
      </w:r>
      <w:r>
        <w:rPr>
          <w:sz w:val="18"/>
        </w:rPr>
        <w:t xml:space="preserve">            "stock_diff_data_2": "0.00",</w:t>
      </w:r>
      <w:r>
        <w:rPr>
          <w:sz w:val="18"/>
        </w:rPr>
        <w:br w:type="textWrapping"/>
      </w:r>
      <w:r>
        <w:rPr>
          <w:sz w:val="18"/>
        </w:rPr>
        <w:t xml:space="preserve">            "end_stock_num": 0,</w:t>
      </w:r>
      <w:r>
        <w:rPr>
          <w:sz w:val="18"/>
        </w:rPr>
        <w:br w:type="textWrapping"/>
      </w:r>
      <w:r>
        <w:rPr>
          <w:sz w:val="18"/>
        </w:rPr>
        <w:t xml:space="preserve">            "end_stock_data": "0.00",</w:t>
      </w:r>
      <w:r>
        <w:rPr>
          <w:sz w:val="18"/>
        </w:rPr>
        <w:br w:type="textWrapping"/>
      </w:r>
      <w:r>
        <w:rPr>
          <w:sz w:val="18"/>
        </w:rPr>
        <w:t xml:space="preserve">            "end_stock_data_1": "0.00",</w:t>
      </w:r>
      <w:r>
        <w:rPr>
          <w:sz w:val="18"/>
        </w:rPr>
        <w:br w:type="textWrapping"/>
      </w:r>
      <w:r>
        <w:rPr>
          <w:sz w:val="18"/>
        </w:rPr>
        <w:t xml:space="preserve">            "end_stock_data_2": "0.00",</w:t>
      </w:r>
      <w:r>
        <w:rPr>
          <w:sz w:val="18"/>
        </w:rPr>
        <w:br w:type="textWrapping"/>
      </w:r>
      <w:r>
        <w:rPr>
          <w:sz w:val="18"/>
        </w:rPr>
        <w:t xml:space="preserve">            "end_shipping_num": 0,</w:t>
      </w:r>
      <w:r>
        <w:rPr>
          <w:sz w:val="18"/>
        </w:rPr>
        <w:br w:type="textWrapping"/>
      </w:r>
      <w:r>
        <w:rPr>
          <w:sz w:val="18"/>
        </w:rPr>
        <w:t xml:space="preserve">            "end_shipping_data": "0.00",</w:t>
      </w:r>
      <w:r>
        <w:rPr>
          <w:sz w:val="18"/>
        </w:rPr>
        <w:br w:type="textWrapping"/>
      </w:r>
      <w:r>
        <w:rPr>
          <w:sz w:val="18"/>
        </w:rPr>
        <w:t xml:space="preserve">            "end_shipping_data_1": "0.00",</w:t>
      </w:r>
      <w:r>
        <w:rPr>
          <w:sz w:val="18"/>
        </w:rPr>
        <w:br w:type="textWrapping"/>
      </w:r>
      <w:r>
        <w:rPr>
          <w:sz w:val="18"/>
        </w:rPr>
        <w:t xml:space="preserve">            "end_shipping_data_2": "0.00",</w:t>
      </w:r>
      <w:r>
        <w:rPr>
          <w:sz w:val="18"/>
        </w:rPr>
        <w:br w:type="textWrapping"/>
      </w:r>
      <w:r>
        <w:rPr>
          <w:sz w:val="18"/>
        </w:rPr>
        <w:t xml:space="preserve">            "cycle_rate": 0,</w:t>
      </w:r>
      <w:r>
        <w:rPr>
          <w:sz w:val="18"/>
        </w:rPr>
        <w:br w:type="textWrapping"/>
      </w:r>
      <w:r>
        <w:rPr>
          <w:sz w:val="18"/>
        </w:rPr>
        <w:t xml:space="preserve">            "cycle_rate_num": 0,</w:t>
      </w:r>
      <w:r>
        <w:rPr>
          <w:sz w:val="18"/>
        </w:rPr>
        <w:br w:type="textWrapping"/>
      </w:r>
      <w:r>
        <w:rPr>
          <w:sz w:val="18"/>
        </w:rPr>
        <w:t xml:space="preserve">            "cycle_day": 0,</w:t>
      </w:r>
      <w:r>
        <w:rPr>
          <w:sz w:val="18"/>
        </w:rPr>
        <w:br w:type="textWrapping"/>
      </w:r>
      <w:r>
        <w:rPr>
          <w:sz w:val="18"/>
        </w:rPr>
        <w:t xml:space="preserve">            "cycle_day_num": 0,</w:t>
      </w:r>
      <w:r>
        <w:rPr>
          <w:sz w:val="18"/>
        </w:rPr>
        <w:br w:type="textWrapping"/>
      </w:r>
      <w:r>
        <w:rPr>
          <w:sz w:val="18"/>
        </w:rPr>
        <w:t xml:space="preserve">            "stock_use_rate": 0,</w:t>
      </w:r>
      <w:r>
        <w:rPr>
          <w:sz w:val="18"/>
        </w:rPr>
        <w:br w:type="textWrapping"/>
      </w:r>
      <w:r>
        <w:rPr>
          <w:sz w:val="18"/>
        </w:rPr>
        <w:t xml:space="preserve">            "stock_use_num":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399FE155">
      <w:r>
        <w:rPr>
          <w:sz w:val="18"/>
        </w:rPr>
        <w:t>#汇总</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"557581a380f4447b959d4adf777dfa09",</w:t>
      </w:r>
      <w:r>
        <w:rPr>
          <w:sz w:val="18"/>
        </w:rPr>
        <w:br w:type="textWrapping"/>
      </w:r>
      <w:r>
        <w:rPr>
          <w:sz w:val="18"/>
        </w:rPr>
        <w:t xml:space="preserve">    "response_time": "2022-12-21 18:44:54"</w:t>
      </w:r>
      <w:r>
        <w:rPr>
          <w:sz w:val="18"/>
        </w:rPr>
        <w:br w:type="textWrapping"/>
      </w:r>
      <w:r>
        <w:rPr>
          <w:sz w:val="18"/>
        </w:rPr>
        <w:t xml:space="preserve">    "total": 12,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"ware_house_name": "8P-SPEED",</w:t>
      </w:r>
      <w:r>
        <w:rPr>
          <w:sz w:val="18"/>
        </w:rPr>
        <w:br w:type="textWrapping"/>
      </w:r>
      <w:r>
        <w:rPr>
          <w:sz w:val="18"/>
        </w:rPr>
        <w:t xml:space="preserve">            "year_month": "202104-202112",</w:t>
      </w:r>
      <w:r>
        <w:rPr>
          <w:sz w:val="18"/>
        </w:rPr>
        <w:br w:type="textWrapping"/>
      </w:r>
      <w:r>
        <w:rPr>
          <w:sz w:val="18"/>
        </w:rPr>
        <w:t xml:space="preserve">            "first_stock_num": 0,</w:t>
      </w:r>
      <w:r>
        <w:rPr>
          <w:sz w:val="18"/>
        </w:rPr>
        <w:br w:type="textWrapping"/>
      </w:r>
      <w:r>
        <w:rPr>
          <w:sz w:val="18"/>
        </w:rPr>
        <w:t xml:space="preserve">            "first_stock_data": "0.00",</w:t>
      </w:r>
      <w:r>
        <w:rPr>
          <w:sz w:val="18"/>
        </w:rPr>
        <w:br w:type="textWrapping"/>
      </w:r>
      <w:r>
        <w:rPr>
          <w:sz w:val="18"/>
        </w:rPr>
        <w:t xml:space="preserve">            "first_stock_data_1": "0.00",</w:t>
      </w:r>
      <w:r>
        <w:rPr>
          <w:sz w:val="18"/>
        </w:rPr>
        <w:br w:type="textWrapping"/>
      </w:r>
      <w:r>
        <w:rPr>
          <w:sz w:val="18"/>
        </w:rPr>
        <w:t xml:space="preserve">            "first_stock_data_2": "0.00",</w:t>
      </w:r>
      <w:r>
        <w:rPr>
          <w:sz w:val="18"/>
        </w:rPr>
        <w:br w:type="textWrapping"/>
      </w:r>
      <w:r>
        <w:rPr>
          <w:sz w:val="18"/>
        </w:rPr>
        <w:t xml:space="preserve">            "shipment_num": 0,</w:t>
      </w:r>
      <w:r>
        <w:rPr>
          <w:sz w:val="18"/>
        </w:rPr>
        <w:br w:type="textWrapping"/>
      </w:r>
      <w:r>
        <w:rPr>
          <w:sz w:val="18"/>
        </w:rPr>
        <w:t xml:space="preserve">            "shipment_data": "0.00",</w:t>
      </w:r>
      <w:r>
        <w:rPr>
          <w:sz w:val="18"/>
        </w:rPr>
        <w:br w:type="textWrapping"/>
      </w:r>
      <w:r>
        <w:rPr>
          <w:sz w:val="18"/>
        </w:rPr>
        <w:t xml:space="preserve">            "shipment_data_1": "0.00",</w:t>
      </w:r>
      <w:r>
        <w:rPr>
          <w:sz w:val="18"/>
        </w:rPr>
        <w:br w:type="textWrapping"/>
      </w:r>
      <w:r>
        <w:rPr>
          <w:sz w:val="18"/>
        </w:rPr>
        <w:t xml:space="preserve">            "shipment_data_2": "0.00",</w:t>
      </w:r>
      <w:r>
        <w:rPr>
          <w:sz w:val="18"/>
        </w:rPr>
        <w:br w:type="textWrapping"/>
      </w:r>
      <w:r>
        <w:rPr>
          <w:sz w:val="18"/>
        </w:rPr>
        <w:t xml:space="preserve">            "order_num": 0,</w:t>
      </w:r>
      <w:r>
        <w:rPr>
          <w:sz w:val="18"/>
        </w:rPr>
        <w:br w:type="textWrapping"/>
      </w:r>
      <w:r>
        <w:rPr>
          <w:sz w:val="18"/>
        </w:rPr>
        <w:t xml:space="preserve">            "order_data": "0.00",</w:t>
      </w:r>
      <w:r>
        <w:rPr>
          <w:sz w:val="18"/>
        </w:rPr>
        <w:br w:type="textWrapping"/>
      </w:r>
      <w:r>
        <w:rPr>
          <w:sz w:val="18"/>
        </w:rPr>
        <w:t xml:space="preserve">            "order_data_1": "0.00",</w:t>
      </w:r>
      <w:r>
        <w:rPr>
          <w:sz w:val="18"/>
        </w:rPr>
        <w:br w:type="textWrapping"/>
      </w:r>
      <w:r>
        <w:rPr>
          <w:sz w:val="18"/>
        </w:rPr>
        <w:t xml:space="preserve">            "order_data_2": "0.00",</w:t>
      </w:r>
      <w:r>
        <w:rPr>
          <w:sz w:val="18"/>
        </w:rPr>
        <w:br w:type="textWrapping"/>
      </w:r>
      <w:r>
        <w:rPr>
          <w:sz w:val="18"/>
        </w:rPr>
        <w:t xml:space="preserve">            "refund_num": 0,</w:t>
      </w:r>
      <w:r>
        <w:rPr>
          <w:sz w:val="18"/>
        </w:rPr>
        <w:br w:type="textWrapping"/>
      </w:r>
      <w:r>
        <w:rPr>
          <w:sz w:val="18"/>
        </w:rPr>
        <w:t xml:space="preserve">            "refund_data": "0.00",</w:t>
      </w:r>
      <w:r>
        <w:rPr>
          <w:sz w:val="18"/>
        </w:rPr>
        <w:br w:type="textWrapping"/>
      </w:r>
      <w:r>
        <w:rPr>
          <w:sz w:val="18"/>
        </w:rPr>
        <w:t xml:space="preserve">            "refund_data_1": "0.00",</w:t>
      </w:r>
      <w:r>
        <w:rPr>
          <w:sz w:val="18"/>
        </w:rPr>
        <w:br w:type="textWrapping"/>
      </w:r>
      <w:r>
        <w:rPr>
          <w:sz w:val="18"/>
        </w:rPr>
        <w:t xml:space="preserve">            "refund_data_2": "0.00",</w:t>
      </w:r>
      <w:r>
        <w:rPr>
          <w:sz w:val="18"/>
        </w:rPr>
        <w:br w:type="textWrapping"/>
      </w:r>
      <w:r>
        <w:rPr>
          <w:sz w:val="18"/>
        </w:rPr>
        <w:t xml:space="preserve">            "adjust_num": 0,</w:t>
      </w:r>
      <w:r>
        <w:rPr>
          <w:sz w:val="18"/>
        </w:rPr>
        <w:br w:type="textWrapping"/>
      </w:r>
      <w:r>
        <w:rPr>
          <w:sz w:val="18"/>
        </w:rPr>
        <w:t xml:space="preserve">            "adjust_data": "0.00",</w:t>
      </w:r>
      <w:r>
        <w:rPr>
          <w:sz w:val="18"/>
        </w:rPr>
        <w:br w:type="textWrapping"/>
      </w:r>
      <w:r>
        <w:rPr>
          <w:sz w:val="18"/>
        </w:rPr>
        <w:t xml:space="preserve">            "adjust_data_1": "0.00",</w:t>
      </w:r>
      <w:r>
        <w:rPr>
          <w:sz w:val="18"/>
        </w:rPr>
        <w:br w:type="textWrapping"/>
      </w:r>
      <w:r>
        <w:rPr>
          <w:sz w:val="18"/>
        </w:rPr>
        <w:t xml:space="preserve">            "adjust_data_2": "0.00",</w:t>
      </w:r>
      <w:r>
        <w:rPr>
          <w:sz w:val="18"/>
        </w:rPr>
        <w:br w:type="textWrapping"/>
      </w:r>
      <w:r>
        <w:rPr>
          <w:sz w:val="18"/>
        </w:rPr>
        <w:t xml:space="preserve">            "stock_move_num": 0,</w:t>
      </w:r>
      <w:r>
        <w:rPr>
          <w:sz w:val="18"/>
        </w:rPr>
        <w:br w:type="textWrapping"/>
      </w:r>
      <w:r>
        <w:rPr>
          <w:sz w:val="18"/>
        </w:rPr>
        <w:t xml:space="preserve">            "stock_move_data": "0.00",</w:t>
      </w:r>
      <w:r>
        <w:rPr>
          <w:sz w:val="18"/>
        </w:rPr>
        <w:br w:type="textWrapping"/>
      </w:r>
      <w:r>
        <w:rPr>
          <w:sz w:val="18"/>
        </w:rPr>
        <w:t xml:space="preserve">            "stock_move_data_1": "0.00",</w:t>
      </w:r>
      <w:r>
        <w:rPr>
          <w:sz w:val="18"/>
        </w:rPr>
        <w:br w:type="textWrapping"/>
      </w:r>
      <w:r>
        <w:rPr>
          <w:sz w:val="18"/>
        </w:rPr>
        <w:t xml:space="preserve">            "stock_move_data_2": "0.00",</w:t>
      </w:r>
      <w:r>
        <w:rPr>
          <w:sz w:val="18"/>
        </w:rPr>
        <w:br w:type="textWrapping"/>
      </w:r>
      <w:r>
        <w:rPr>
          <w:sz w:val="18"/>
        </w:rPr>
        <w:t xml:space="preserve">            "stock_diff_num": 0,</w:t>
      </w:r>
      <w:r>
        <w:rPr>
          <w:sz w:val="18"/>
        </w:rPr>
        <w:br w:type="textWrapping"/>
      </w:r>
      <w:r>
        <w:rPr>
          <w:sz w:val="18"/>
        </w:rPr>
        <w:t xml:space="preserve">            "stock_diff_data": "0.00",</w:t>
      </w:r>
      <w:r>
        <w:rPr>
          <w:sz w:val="18"/>
        </w:rPr>
        <w:br w:type="textWrapping"/>
      </w:r>
      <w:r>
        <w:rPr>
          <w:sz w:val="18"/>
        </w:rPr>
        <w:t xml:space="preserve">            "stock_diff_data_1": "0.00",</w:t>
      </w:r>
      <w:r>
        <w:rPr>
          <w:sz w:val="18"/>
        </w:rPr>
        <w:br w:type="textWrapping"/>
      </w:r>
      <w:r>
        <w:rPr>
          <w:sz w:val="18"/>
        </w:rPr>
        <w:t xml:space="preserve">            "stock_diff_data_2": "0.00",</w:t>
      </w:r>
      <w:r>
        <w:rPr>
          <w:sz w:val="18"/>
        </w:rPr>
        <w:br w:type="textWrapping"/>
      </w:r>
      <w:r>
        <w:rPr>
          <w:sz w:val="18"/>
        </w:rPr>
        <w:t xml:space="preserve">            "end_stock_num": 0,</w:t>
      </w:r>
      <w:r>
        <w:rPr>
          <w:sz w:val="18"/>
        </w:rPr>
        <w:br w:type="textWrapping"/>
      </w:r>
      <w:r>
        <w:rPr>
          <w:sz w:val="18"/>
        </w:rPr>
        <w:t xml:space="preserve">            "end_stock_data": "0.00",</w:t>
      </w:r>
      <w:r>
        <w:rPr>
          <w:sz w:val="18"/>
        </w:rPr>
        <w:br w:type="textWrapping"/>
      </w:r>
      <w:r>
        <w:rPr>
          <w:sz w:val="18"/>
        </w:rPr>
        <w:t xml:space="preserve">            "end_stock_data_1": "0.00",</w:t>
      </w:r>
      <w:r>
        <w:rPr>
          <w:sz w:val="18"/>
        </w:rPr>
        <w:br w:type="textWrapping"/>
      </w:r>
      <w:r>
        <w:rPr>
          <w:sz w:val="18"/>
        </w:rPr>
        <w:t xml:space="preserve">            "end_stock_data_2": "0.00",</w:t>
      </w:r>
      <w:r>
        <w:rPr>
          <w:sz w:val="18"/>
        </w:rPr>
        <w:br w:type="textWrapping"/>
      </w:r>
      <w:r>
        <w:rPr>
          <w:sz w:val="18"/>
        </w:rPr>
        <w:t xml:space="preserve">            "end_shipping_num": 0,</w:t>
      </w:r>
      <w:r>
        <w:rPr>
          <w:sz w:val="18"/>
        </w:rPr>
        <w:br w:type="textWrapping"/>
      </w:r>
      <w:r>
        <w:rPr>
          <w:sz w:val="18"/>
        </w:rPr>
        <w:t xml:space="preserve">            "end_shipping_data": "0.00",</w:t>
      </w:r>
      <w:r>
        <w:rPr>
          <w:sz w:val="18"/>
        </w:rPr>
        <w:br w:type="textWrapping"/>
      </w:r>
      <w:r>
        <w:rPr>
          <w:sz w:val="18"/>
        </w:rPr>
        <w:t xml:space="preserve">            "end_shipping_data_1": "0.00",</w:t>
      </w:r>
      <w:r>
        <w:rPr>
          <w:sz w:val="18"/>
        </w:rPr>
        <w:br w:type="textWrapping"/>
      </w:r>
      <w:r>
        <w:rPr>
          <w:sz w:val="18"/>
        </w:rPr>
        <w:t xml:space="preserve">            "end_shipping_data_2": "0.00",</w:t>
      </w:r>
      <w:r>
        <w:rPr>
          <w:sz w:val="18"/>
        </w:rPr>
        <w:br w:type="textWrapping"/>
      </w:r>
      <w:r>
        <w:rPr>
          <w:sz w:val="18"/>
        </w:rPr>
        <w:t xml:space="preserve">            "cycle_rate": 0,</w:t>
      </w:r>
      <w:r>
        <w:rPr>
          <w:sz w:val="18"/>
        </w:rPr>
        <w:br w:type="textWrapping"/>
      </w:r>
      <w:r>
        <w:rPr>
          <w:sz w:val="18"/>
        </w:rPr>
        <w:t xml:space="preserve">            "cycle_rate_num": 0,</w:t>
      </w:r>
      <w:r>
        <w:rPr>
          <w:sz w:val="18"/>
        </w:rPr>
        <w:br w:type="textWrapping"/>
      </w:r>
      <w:r>
        <w:rPr>
          <w:sz w:val="18"/>
        </w:rPr>
        <w:t xml:space="preserve">            "cycle_day": 0,</w:t>
      </w:r>
      <w:r>
        <w:rPr>
          <w:sz w:val="18"/>
        </w:rPr>
        <w:br w:type="textWrapping"/>
      </w:r>
      <w:r>
        <w:rPr>
          <w:sz w:val="18"/>
        </w:rPr>
        <w:t xml:space="preserve">            "cycle_day_num": 0,</w:t>
      </w:r>
      <w:r>
        <w:rPr>
          <w:sz w:val="18"/>
        </w:rPr>
        <w:br w:type="textWrapping"/>
      </w:r>
      <w:r>
        <w:rPr>
          <w:sz w:val="18"/>
        </w:rPr>
        <w:t xml:space="preserve">            "stock_use_rate": 0,</w:t>
      </w:r>
      <w:r>
        <w:rPr>
          <w:sz w:val="18"/>
        </w:rPr>
        <w:br w:type="textWrapping"/>
      </w:r>
      <w:r>
        <w:rPr>
          <w:sz w:val="18"/>
        </w:rPr>
        <w:t xml:space="preserve">            "stock_use_num": 0,</w:t>
      </w:r>
      <w:r>
        <w:rPr>
          <w:sz w:val="18"/>
        </w:rPr>
        <w:br w:type="textWrapping"/>
      </w:r>
      <w:r>
        <w:rPr>
          <w:sz w:val="18"/>
        </w:rPr>
        <w:t xml:space="preserve">            "shelf_sale_rate":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DC965CD">
      <w:pPr>
        <w:pStyle w:val="4"/>
      </w:pPr>
      <w:bookmarkStart w:id="2697" w:name="_Toc4940"/>
      <w:r>
        <w:t>返回失败示例</w:t>
      </w:r>
      <w:bookmarkEnd w:id="2697"/>
    </w:p>
    <w:p w14:paraId="2F941CEB">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"系统错误",</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 xml:space="preserve">    "request_id": "557581a380f4447b959d4adf777dfa09",</w:t>
      </w:r>
      <w:r>
        <w:rPr>
          <w:sz w:val="18"/>
        </w:rPr>
        <w:br w:type="textWrapping"/>
      </w:r>
      <w:r>
        <w:rPr>
          <w:sz w:val="18"/>
        </w:rPr>
        <w:t xml:space="preserve">    "response_time": "2022-12-21 18:44:54"</w:t>
      </w:r>
      <w:r>
        <w:rPr>
          <w:sz w:val="18"/>
        </w:rPr>
        <w:br w:type="textWrapping"/>
      </w:r>
      <w:r>
        <w:rPr>
          <w:sz w:val="18"/>
        </w:rPr>
        <w:t>}</w:t>
      </w:r>
      <w:r>
        <w:rPr>
          <w:sz w:val="18"/>
        </w:rPr>
        <w:br w:type="textWrapping"/>
      </w:r>
      <w:r>
        <w:rPr>
          <w:sz w:val="18"/>
        </w:rPr>
        <w:t>```</w:t>
      </w:r>
    </w:p>
    <w:p w14:paraId="17C52734">
      <w:r>
        <w:rPr>
          <w:sz w:val="18"/>
        </w:rPr>
        <w:t>---</w:t>
      </w:r>
    </w:p>
    <w:p w14:paraId="431A7093">
      <w:pPr>
        <w:pStyle w:val="4"/>
      </w:pPr>
      <w:bookmarkStart w:id="2698" w:name="_Toc7494"/>
      <w:r>
        <w:t>创建移除订单</w:t>
      </w:r>
      <w:bookmarkEnd w:id="2698"/>
    </w:p>
    <w:p w14:paraId="5582BF05">
      <w:r>
        <w:rPr>
          <w:sz w:val="18"/>
        </w:rPr>
        <w:t>- Source path: docs/Statistics/CreateRemovalOrder</w:t>
      </w:r>
      <w:r>
        <w:rPr>
          <w:sz w:val="18"/>
        </w:rPr>
        <w:br w:type="textWrapping"/>
      </w:r>
      <w:r>
        <w:rPr>
          <w:sz w:val="18"/>
        </w:rPr>
        <w:t>- Source URL: https://apidoc.lingxing.com/docs/Statistics/CreateRemovalOrder.md</w:t>
      </w:r>
    </w:p>
    <w:p w14:paraId="1AF56976">
      <w:r>
        <w:rPr>
          <w:sz w:val="18"/>
        </w:rPr>
        <w:t># 创建移除订单</w:t>
      </w:r>
    </w:p>
    <w:p w14:paraId="259D9D8C">
      <w:pPr>
        <w:pStyle w:val="4"/>
      </w:pPr>
      <w:bookmarkStart w:id="2699" w:name="_Toc1544"/>
      <w:r>
        <w:t>接口信息</w:t>
      </w:r>
      <w:bookmarkEnd w:id="2699"/>
    </w:p>
    <w:p w14:paraId="275FA883">
      <w:pPr>
        <w:pStyle w:val="4"/>
      </w:pPr>
      <w:bookmarkStart w:id="2700" w:name="_Toc20639"/>
      <w:r>
        <w:t>请求参数</w:t>
      </w:r>
      <w:bookmarkEnd w:id="2700"/>
    </w:p>
    <w:p w14:paraId="4781DE08">
      <w:pPr>
        <w:pStyle w:val="4"/>
      </w:pPr>
      <w:bookmarkStart w:id="2701" w:name="_Toc22391"/>
      <w:r>
        <w:t>请求示例</w:t>
      </w:r>
      <w:bookmarkEnd w:id="2701"/>
    </w:p>
    <w:p w14:paraId="6C8230F4">
      <w:r>
        <w:rPr>
          <w:sz w:val="18"/>
        </w:rPr>
        <w:t>```</w:t>
      </w:r>
      <w:r>
        <w:rPr>
          <w:sz w:val="18"/>
        </w:rPr>
        <w:br w:type="textWrapping"/>
      </w:r>
      <w:r>
        <w:rPr>
          <w:sz w:val="18"/>
        </w:rPr>
        <w:t>{</w:t>
      </w:r>
      <w:r>
        <w:rPr>
          <w:sz w:val="18"/>
        </w:rPr>
        <w:br w:type="textWrapping"/>
      </w:r>
      <w:r>
        <w:rPr>
          <w:sz w:val="18"/>
        </w:rPr>
        <w:t xml:space="preserve">    "lists": [{</w:t>
      </w:r>
      <w:r>
        <w:rPr>
          <w:sz w:val="18"/>
        </w:rPr>
        <w:br w:type="textWrapping"/>
      </w:r>
      <w:r>
        <w:rPr>
          <w:sz w:val="18"/>
        </w:rPr>
        <w:t xml:space="preserve">        "sid": 5,</w:t>
      </w:r>
      <w:r>
        <w:rPr>
          <w:sz w:val="18"/>
        </w:rPr>
        <w:br w:type="textWrapping"/>
      </w:r>
      <w:r>
        <w:rPr>
          <w:sz w:val="18"/>
        </w:rPr>
        <w:t xml:space="preserve">        "order_type": 2,</w:t>
      </w:r>
      <w:r>
        <w:rPr>
          <w:sz w:val="18"/>
        </w:rPr>
        <w:br w:type="textWrapping"/>
      </w:r>
      <w:r>
        <w:rPr>
          <w:sz w:val="18"/>
        </w:rPr>
        <w:t xml:space="preserve">        "country_code": "US",</w:t>
      </w:r>
      <w:r>
        <w:rPr>
          <w:sz w:val="18"/>
        </w:rPr>
        <w:br w:type="textWrapping"/>
      </w:r>
      <w:r>
        <w:rPr>
          <w:sz w:val="18"/>
        </w:rPr>
        <w:t xml:space="preserve">        "state_or_region": "MI",</w:t>
      </w:r>
      <w:r>
        <w:rPr>
          <w:sz w:val="18"/>
        </w:rPr>
        <w:br w:type="textWrapping"/>
      </w:r>
      <w:r>
        <w:rPr>
          <w:sz w:val="18"/>
        </w:rPr>
        <w:t xml:space="preserve">        "sys_wid": 1,</w:t>
      </w:r>
      <w:r>
        <w:rPr>
          <w:sz w:val="18"/>
        </w:rPr>
        <w:br w:type="textWrapping"/>
      </w:r>
      <w:r>
        <w:rPr>
          <w:sz w:val="18"/>
        </w:rPr>
        <w:t xml:space="preserve">        "removal_no": "141hg16",</w:t>
      </w:r>
      <w:r>
        <w:rPr>
          <w:sz w:val="18"/>
        </w:rPr>
        <w:br w:type="textWrapping"/>
      </w:r>
      <w:r>
        <w:rPr>
          <w:sz w:val="18"/>
        </w:rPr>
        <w:t xml:space="preserve">        "city": "Michigan",</w:t>
      </w:r>
      <w:r>
        <w:rPr>
          <w:sz w:val="18"/>
        </w:rPr>
        <w:br w:type="textWrapping"/>
      </w:r>
      <w:r>
        <w:rPr>
          <w:sz w:val="18"/>
        </w:rPr>
        <w:t xml:space="preserve">        "address_line1": "address_line1-test",</w:t>
      </w:r>
      <w:r>
        <w:rPr>
          <w:sz w:val="18"/>
        </w:rPr>
        <w:br w:type="textWrapping"/>
      </w:r>
      <w:r>
        <w:rPr>
          <w:sz w:val="18"/>
        </w:rPr>
        <w:t xml:space="preserve">        "address_line2": "address_line1-test",</w:t>
      </w:r>
      <w:r>
        <w:rPr>
          <w:sz w:val="18"/>
        </w:rPr>
        <w:br w:type="textWrapping"/>
      </w:r>
      <w:r>
        <w:rPr>
          <w:sz w:val="18"/>
        </w:rPr>
        <w:t xml:space="preserve">        "address_line3": "address_line1-test",</w:t>
      </w:r>
      <w:r>
        <w:rPr>
          <w:sz w:val="18"/>
        </w:rPr>
        <w:br w:type="textWrapping"/>
      </w:r>
      <w:r>
        <w:rPr>
          <w:sz w:val="18"/>
        </w:rPr>
        <w:t xml:space="preserve">        "postal_code": "49444",</w:t>
      </w:r>
      <w:r>
        <w:rPr>
          <w:sz w:val="18"/>
        </w:rPr>
        <w:br w:type="textWrapping"/>
      </w:r>
      <w:r>
        <w:rPr>
          <w:sz w:val="18"/>
        </w:rPr>
        <w:t xml:space="preserve">        "phone": "132xxxxxxxx",</w:t>
      </w:r>
      <w:r>
        <w:rPr>
          <w:sz w:val="18"/>
        </w:rPr>
        <w:br w:type="textWrapping"/>
      </w:r>
      <w:r>
        <w:rPr>
          <w:sz w:val="18"/>
        </w:rPr>
        <w:t xml:space="preserve">        "name": "Michael Morton",</w:t>
      </w:r>
      <w:r>
        <w:rPr>
          <w:sz w:val="18"/>
        </w:rPr>
        <w:br w:type="textWrapping"/>
      </w:r>
      <w:r>
        <w:rPr>
          <w:sz w:val="18"/>
        </w:rPr>
        <w:t xml:space="preserve">        "remark": "remark demo",</w:t>
      </w:r>
      <w:r>
        <w:rPr>
          <w:sz w:val="18"/>
        </w:rPr>
        <w:br w:type="textWrapping"/>
      </w:r>
      <w:r>
        <w:rPr>
          <w:sz w:val="18"/>
        </w:rPr>
        <w:t xml:space="preserve">        "items": [{</w:t>
      </w:r>
      <w:r>
        <w:rPr>
          <w:sz w:val="18"/>
        </w:rPr>
        <w:br w:type="textWrapping"/>
      </w:r>
      <w:r>
        <w:rPr>
          <w:sz w:val="18"/>
        </w:rPr>
        <w:t xml:space="preserve">            "msku": "Black_xxx",</w:t>
      </w:r>
      <w:r>
        <w:rPr>
          <w:sz w:val="18"/>
        </w:rPr>
        <w:br w:type="textWrapping"/>
      </w:r>
      <w:r>
        <w:rPr>
          <w:sz w:val="18"/>
        </w:rPr>
        <w:t xml:space="preserve">            "sellable_quantity": 1,</w:t>
      </w:r>
      <w:r>
        <w:rPr>
          <w:sz w:val="18"/>
        </w:rPr>
        <w:br w:type="textWrapping"/>
      </w:r>
      <w:r>
        <w:rPr>
          <w:sz w:val="18"/>
        </w:rPr>
        <w:t xml:space="preserve">            "unsellable_quantity":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3A0D04D">
      <w:pPr>
        <w:pStyle w:val="4"/>
      </w:pPr>
      <w:bookmarkStart w:id="2702" w:name="_Toc28550"/>
      <w:r>
        <w:t>返回结果</w:t>
      </w:r>
      <w:bookmarkEnd w:id="2702"/>
    </w:p>
    <w:p w14:paraId="22F4D9FE">
      <w:r>
        <w:rPr>
          <w:sz w:val="18"/>
        </w:rPr>
        <w:t>Json Object</w:t>
      </w:r>
    </w:p>
    <w:p w14:paraId="464E0907">
      <w:r>
        <w:rPr>
          <w:sz w:val="18"/>
        </w:rPr>
        <w:t>---</w:t>
      </w:r>
    </w:p>
    <w:p w14:paraId="06BF2960">
      <w:pPr>
        <w:pStyle w:val="4"/>
      </w:pPr>
      <w:bookmarkStart w:id="2703" w:name="_Toc16451"/>
      <w:r>
        <w:t>查询亚马逊赔偿报告列表</w:t>
      </w:r>
      <w:bookmarkEnd w:id="2703"/>
    </w:p>
    <w:p w14:paraId="3372C442">
      <w:r>
        <w:rPr>
          <w:sz w:val="18"/>
        </w:rPr>
        <w:t>- Source path: docs/Statistics/ReimbursementList</w:t>
      </w:r>
      <w:r>
        <w:rPr>
          <w:sz w:val="18"/>
        </w:rPr>
        <w:br w:type="textWrapping"/>
      </w:r>
      <w:r>
        <w:rPr>
          <w:sz w:val="18"/>
        </w:rPr>
        <w:t>- Source URL: https://apidoc.lingxing.com/docs/Statistics/ReimbursementList.md</w:t>
      </w:r>
    </w:p>
    <w:p w14:paraId="181B712A">
      <w:r>
        <w:rPr>
          <w:sz w:val="18"/>
        </w:rPr>
        <w:t># 查询亚马逊赔偿报告列表</w:t>
      </w:r>
    </w:p>
    <w:p w14:paraId="37B57704">
      <w:pPr>
        <w:pStyle w:val="4"/>
      </w:pPr>
      <w:bookmarkStart w:id="2704" w:name="_Toc26434"/>
      <w:r>
        <w:t>接口信息</w:t>
      </w:r>
      <w:bookmarkEnd w:id="2704"/>
    </w:p>
    <w:p w14:paraId="33A85ECE">
      <w:pPr>
        <w:pStyle w:val="4"/>
      </w:pPr>
      <w:bookmarkStart w:id="2705" w:name="_Toc15055"/>
      <w:r>
        <w:t>请求参数</w:t>
      </w:r>
      <w:bookmarkEnd w:id="2705"/>
    </w:p>
    <w:p w14:paraId="3BB971C8">
      <w:pPr>
        <w:pStyle w:val="4"/>
      </w:pPr>
      <w:bookmarkStart w:id="2706" w:name="_Toc27130"/>
      <w:r>
        <w:t>请求示例</w:t>
      </w:r>
      <w:bookmarkEnd w:id="2706"/>
    </w:p>
    <w:p w14:paraId="303F71EE">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"search_field": "asin",</w:t>
      </w:r>
      <w:r>
        <w:rPr>
          <w:sz w:val="18"/>
        </w:rPr>
        <w:br w:type="textWrapping"/>
      </w:r>
      <w:r>
        <w:rPr>
          <w:sz w:val="18"/>
        </w:rPr>
        <w:t xml:space="preserve">    "search_value": "B0BB389BKQ",</w:t>
      </w:r>
      <w:r>
        <w:rPr>
          <w:sz w:val="18"/>
        </w:rPr>
        <w:br w:type="textWrapping"/>
      </w:r>
      <w:r>
        <w:rPr>
          <w:sz w:val="18"/>
        </w:rPr>
        <w:t xml:space="preserve">    "sids": "109",</w:t>
      </w:r>
      <w:r>
        <w:rPr>
          <w:sz w:val="18"/>
        </w:rPr>
        <w:br w:type="textWrapping"/>
      </w:r>
      <w:r>
        <w:rPr>
          <w:sz w:val="18"/>
        </w:rPr>
        <w:t xml:space="preserve">    "start_date": "2023-06-01",</w:t>
      </w:r>
      <w:r>
        <w:rPr>
          <w:sz w:val="18"/>
        </w:rPr>
        <w:br w:type="textWrapping"/>
      </w:r>
      <w:r>
        <w:rPr>
          <w:sz w:val="18"/>
        </w:rPr>
        <w:t xml:space="preserve">    "end_date": "2023-06-30"</w:t>
      </w:r>
      <w:r>
        <w:rPr>
          <w:sz w:val="18"/>
        </w:rPr>
        <w:br w:type="textWrapping"/>
      </w:r>
      <w:r>
        <w:rPr>
          <w:sz w:val="18"/>
        </w:rPr>
        <w:t>}</w:t>
      </w:r>
      <w:r>
        <w:rPr>
          <w:sz w:val="18"/>
        </w:rPr>
        <w:br w:type="textWrapping"/>
      </w:r>
      <w:r>
        <w:rPr>
          <w:sz w:val="18"/>
        </w:rPr>
        <w:t>```</w:t>
      </w:r>
    </w:p>
    <w:p w14:paraId="473EAA60">
      <w:pPr>
        <w:pStyle w:val="4"/>
      </w:pPr>
      <w:bookmarkStart w:id="2707" w:name="_Toc5301"/>
      <w:r>
        <w:t>返回结果</w:t>
      </w:r>
      <w:bookmarkEnd w:id="2707"/>
    </w:p>
    <w:p w14:paraId="6DBB559C">
      <w:r>
        <w:rPr>
          <w:sz w:val="18"/>
        </w:rPr>
        <w:t>Json Object</w:t>
      </w:r>
    </w:p>
    <w:p w14:paraId="489E6CE0">
      <w:pPr>
        <w:pStyle w:val="4"/>
      </w:pPr>
      <w:bookmarkStart w:id="2708" w:name="_Toc2754"/>
      <w:r>
        <w:t>返回示例</w:t>
      </w:r>
      <w:bookmarkEnd w:id="2708"/>
    </w:p>
    <w:p w14:paraId="39388AC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"3288221c85594cc19ccfc5b78271a106.1693188677770",</w:t>
      </w:r>
      <w:r>
        <w:rPr>
          <w:sz w:val="18"/>
        </w:rPr>
        <w:br w:type="textWrapping"/>
      </w:r>
      <w:r>
        <w:rPr>
          <w:sz w:val="18"/>
        </w:rPr>
        <w:t xml:space="preserve">    "response_time": "2023-08-28 10:11:18",</w:t>
      </w:r>
      <w:r>
        <w:rPr>
          <w:sz w:val="18"/>
        </w:rPr>
        <w:br w:type="textWrapping"/>
      </w:r>
      <w:r>
        <w:rPr>
          <w:sz w:val="18"/>
        </w:rPr>
        <w:t xml:space="preserve">    "total": 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2,</w:t>
      </w:r>
      <w:r>
        <w:rPr>
          <w:sz w:val="18"/>
        </w:rPr>
        <w:br w:type="textWrapping"/>
      </w:r>
      <w:r>
        <w:rPr>
          <w:sz w:val="18"/>
        </w:rPr>
        <w:t xml:space="preserve">            "approval_date": "2021-08-21T12:18:36+00:00",</w:t>
      </w:r>
      <w:r>
        <w:rPr>
          <w:sz w:val="18"/>
        </w:rPr>
        <w:br w:type="textWrapping"/>
      </w:r>
      <w:r>
        <w:rPr>
          <w:sz w:val="18"/>
        </w:rPr>
        <w:t xml:space="preserve">            "approval_date_locale": "2021-08-21",</w:t>
      </w:r>
      <w:r>
        <w:rPr>
          <w:sz w:val="18"/>
        </w:rPr>
        <w:br w:type="textWrapping"/>
      </w:r>
      <w:r>
        <w:rPr>
          <w:sz w:val="18"/>
        </w:rPr>
        <w:t xml:space="preserve">            "reimbursement_id": "8121901951",</w:t>
      </w:r>
      <w:r>
        <w:rPr>
          <w:sz w:val="18"/>
        </w:rPr>
        <w:br w:type="textWrapping"/>
      </w:r>
      <w:r>
        <w:rPr>
          <w:sz w:val="18"/>
        </w:rPr>
        <w:t xml:space="preserve">            "case_id": "",</w:t>
      </w:r>
      <w:r>
        <w:rPr>
          <w:sz w:val="18"/>
        </w:rPr>
        <w:br w:type="textWrapping"/>
      </w:r>
      <w:r>
        <w:rPr>
          <w:sz w:val="18"/>
        </w:rPr>
        <w:t xml:space="preserve">            "amazon_order_id": "111-8056674-6381837",</w:t>
      </w:r>
      <w:r>
        <w:rPr>
          <w:sz w:val="18"/>
        </w:rPr>
        <w:br w:type="textWrapping"/>
      </w:r>
      <w:r>
        <w:rPr>
          <w:sz w:val="18"/>
        </w:rPr>
        <w:t xml:space="preserve">            "reason": "Reimbursement_Reversal",</w:t>
      </w:r>
      <w:r>
        <w:rPr>
          <w:sz w:val="18"/>
        </w:rPr>
        <w:br w:type="textWrapping"/>
      </w:r>
      <w:r>
        <w:rPr>
          <w:sz w:val="18"/>
        </w:rPr>
        <w:t xml:space="preserve">            "msku": "MSKU930D2FB",</w:t>
      </w:r>
      <w:r>
        <w:rPr>
          <w:sz w:val="18"/>
        </w:rPr>
        <w:br w:type="textWrapping"/>
      </w:r>
      <w:r>
        <w:rPr>
          <w:sz w:val="18"/>
        </w:rPr>
        <w:t xml:space="preserve">            "fnsku": "FN14E7B48",</w:t>
      </w:r>
      <w:r>
        <w:rPr>
          <w:sz w:val="18"/>
        </w:rPr>
        <w:br w:type="textWrapping"/>
      </w:r>
      <w:r>
        <w:rPr>
          <w:sz w:val="18"/>
        </w:rPr>
        <w:t xml:space="preserve">            "asin": "B0ABC74351",</w:t>
      </w:r>
      <w:r>
        <w:rPr>
          <w:sz w:val="18"/>
        </w:rPr>
        <w:br w:type="textWrapping"/>
      </w:r>
      <w:r>
        <w:rPr>
          <w:sz w:val="18"/>
        </w:rPr>
        <w:t xml:space="preserve">            "item_name": "lingxing amazon product title A1DD4657FB",</w:t>
      </w:r>
      <w:r>
        <w:rPr>
          <w:sz w:val="18"/>
        </w:rPr>
        <w:br w:type="textWrapping"/>
      </w:r>
      <w:r>
        <w:rPr>
          <w:sz w:val="18"/>
        </w:rPr>
        <w:t xml:space="preserve">            "condition": "NewItem",</w:t>
      </w:r>
      <w:r>
        <w:rPr>
          <w:sz w:val="18"/>
        </w:rPr>
        <w:br w:type="textWrapping"/>
      </w:r>
      <w:r>
        <w:rPr>
          <w:sz w:val="18"/>
        </w:rPr>
        <w:t xml:space="preserve">            "currency_unit": "USD",</w:t>
      </w:r>
      <w:r>
        <w:rPr>
          <w:sz w:val="18"/>
        </w:rPr>
        <w:br w:type="textWrapping"/>
      </w:r>
      <w:r>
        <w:rPr>
          <w:sz w:val="18"/>
        </w:rPr>
        <w:t xml:space="preserve">            "amount_per_unit": "10.110000",</w:t>
      </w:r>
      <w:r>
        <w:rPr>
          <w:sz w:val="18"/>
        </w:rPr>
        <w:br w:type="textWrapping"/>
      </w:r>
      <w:r>
        <w:rPr>
          <w:sz w:val="18"/>
        </w:rPr>
        <w:t xml:space="preserve">            "amount_total": "10.110000",</w:t>
      </w:r>
      <w:r>
        <w:rPr>
          <w:sz w:val="18"/>
        </w:rPr>
        <w:br w:type="textWrapping"/>
      </w:r>
      <w:r>
        <w:rPr>
          <w:sz w:val="18"/>
        </w:rPr>
        <w:t xml:space="preserve">            "quantity_reimbursed_cash": 1,</w:t>
      </w:r>
      <w:r>
        <w:rPr>
          <w:sz w:val="18"/>
        </w:rPr>
        <w:br w:type="textWrapping"/>
      </w:r>
      <w:r>
        <w:rPr>
          <w:sz w:val="18"/>
        </w:rPr>
        <w:t xml:space="preserve">            "quantity_reimbursed_inventory": 1,</w:t>
      </w:r>
      <w:r>
        <w:rPr>
          <w:sz w:val="18"/>
        </w:rPr>
        <w:br w:type="textWrapping"/>
      </w:r>
      <w:r>
        <w:rPr>
          <w:sz w:val="18"/>
        </w:rPr>
        <w:t xml:space="preserve">            "quantity_reimbursed_total": 0,</w:t>
      </w:r>
      <w:r>
        <w:rPr>
          <w:sz w:val="18"/>
        </w:rPr>
        <w:br w:type="textWrapping"/>
      </w:r>
      <w:r>
        <w:rPr>
          <w:sz w:val="18"/>
        </w:rPr>
        <w:t xml:space="preserve">            "original_reimbursement_id": "7302313601",</w:t>
      </w:r>
      <w:r>
        <w:rPr>
          <w:sz w:val="18"/>
        </w:rPr>
        <w:br w:type="textWrapping"/>
      </w:r>
      <w:r>
        <w:rPr>
          <w:sz w:val="18"/>
        </w:rPr>
        <w:t xml:space="preserve">            "original_reimbursement_type": "Damaged_Warehouse"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3D1FDA5">
      <w:r>
        <w:rPr>
          <w:sz w:val="18"/>
        </w:rPr>
        <w:t>---</w:t>
      </w:r>
    </w:p>
    <w:p w14:paraId="526F72A4">
      <w:pPr>
        <w:pStyle w:val="4"/>
      </w:pPr>
      <w:bookmarkStart w:id="2709" w:name="_Toc10511"/>
      <w:r>
        <w:t>查询采购报表列表-产品</w:t>
      </w:r>
      <w:bookmarkEnd w:id="2709"/>
    </w:p>
    <w:p w14:paraId="39A58B8E">
      <w:r>
        <w:rPr>
          <w:sz w:val="18"/>
        </w:rPr>
        <w:t>- Source path: docs/Statistics/PurchaseReportProductList</w:t>
      </w:r>
      <w:r>
        <w:rPr>
          <w:sz w:val="18"/>
        </w:rPr>
        <w:br w:type="textWrapping"/>
      </w:r>
      <w:r>
        <w:rPr>
          <w:sz w:val="18"/>
        </w:rPr>
        <w:t>- Source URL: https://apidoc.lingxing.com/docs/Statistics/PurchaseReportProductList.md</w:t>
      </w:r>
    </w:p>
    <w:p w14:paraId="2926EDE7">
      <w:r>
        <w:rPr>
          <w:sz w:val="18"/>
        </w:rPr>
        <w:t># 查询采购报表列表 - 产品</w:t>
      </w:r>
    </w:p>
    <w:p w14:paraId="36B8FF1D">
      <w:pPr>
        <w:pStyle w:val="4"/>
      </w:pPr>
      <w:bookmarkStart w:id="2710" w:name="_Toc25406"/>
      <w:r>
        <w:t>接口信息</w:t>
      </w:r>
      <w:bookmarkEnd w:id="2710"/>
    </w:p>
    <w:p w14:paraId="143558D9">
      <w:pPr>
        <w:pStyle w:val="4"/>
      </w:pPr>
      <w:bookmarkStart w:id="2711" w:name="_Toc29212"/>
      <w:r>
        <w:t>请求参数</w:t>
      </w:r>
      <w:bookmarkEnd w:id="2711"/>
    </w:p>
    <w:p w14:paraId="582B5C8A">
      <w:pPr>
        <w:pStyle w:val="4"/>
      </w:pPr>
      <w:bookmarkStart w:id="2712" w:name="_Toc22324"/>
      <w:r>
        <w:t>请求示例</w:t>
      </w:r>
      <w:bookmarkEnd w:id="2712"/>
    </w:p>
    <w:p w14:paraId="05459D9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"2024-05-05",</w:t>
      </w:r>
      <w:r>
        <w:rPr>
          <w:sz w:val="18"/>
        </w:rPr>
        <w:br w:type="textWrapping"/>
      </w:r>
      <w:r>
        <w:rPr>
          <w:sz w:val="18"/>
        </w:rPr>
        <w:t xml:space="preserve">    "end_date": "2024-08-01",</w:t>
      </w:r>
      <w:r>
        <w:rPr>
          <w:sz w:val="18"/>
        </w:rPr>
        <w:br w:type="textWrapping"/>
      </w:r>
      <w:r>
        <w:rPr>
          <w:sz w:val="18"/>
        </w:rPr>
        <w:t xml:space="preserve">    "time_type": 1,</w:t>
      </w:r>
      <w:r>
        <w:rPr>
          <w:sz w:val="18"/>
        </w:rPr>
        <w:br w:type="textWrapping"/>
      </w:r>
      <w:r>
        <w:rPr>
          <w:sz w:val="18"/>
        </w:rPr>
        <w:t xml:space="preserve">    "sids": "109,136",</w:t>
      </w:r>
      <w:r>
        <w:rPr>
          <w:sz w:val="18"/>
        </w:rPr>
        <w:br w:type="textWrapping"/>
      </w:r>
      <w:r>
        <w:rPr>
          <w:sz w:val="18"/>
        </w:rPr>
        <w:t xml:space="preserve">    "search_field": "sku",</w:t>
      </w:r>
      <w:r>
        <w:rPr>
          <w:sz w:val="18"/>
        </w:rPr>
        <w:br w:type="textWrapping"/>
      </w:r>
      <w:r>
        <w:rPr>
          <w:sz w:val="18"/>
        </w:rPr>
        <w:t xml:space="preserve">    "search_value": "01"</w:t>
      </w:r>
      <w:r>
        <w:rPr>
          <w:sz w:val="18"/>
        </w:rPr>
        <w:br w:type="textWrapping"/>
      </w:r>
      <w:r>
        <w:rPr>
          <w:sz w:val="18"/>
        </w:rPr>
        <w:t>}</w:t>
      </w:r>
      <w:r>
        <w:rPr>
          <w:sz w:val="18"/>
        </w:rPr>
        <w:br w:type="textWrapping"/>
      </w:r>
      <w:r>
        <w:rPr>
          <w:sz w:val="18"/>
        </w:rPr>
        <w:t>```</w:t>
      </w:r>
    </w:p>
    <w:p w14:paraId="53946824">
      <w:pPr>
        <w:pStyle w:val="4"/>
      </w:pPr>
      <w:bookmarkStart w:id="2713" w:name="_Toc21764"/>
      <w:r>
        <w:t>返回结果</w:t>
      </w:r>
      <w:bookmarkEnd w:id="2713"/>
    </w:p>
    <w:p w14:paraId="09E8EF62">
      <w:r>
        <w:rPr>
          <w:sz w:val="18"/>
        </w:rPr>
        <w:t>Json Object</w:t>
      </w:r>
    </w:p>
    <w:p w14:paraId="7E71EF4D">
      <w:pPr>
        <w:pStyle w:val="4"/>
      </w:pPr>
      <w:bookmarkStart w:id="2714" w:name="_Toc28092"/>
      <w:r>
        <w:t>返回示例</w:t>
      </w:r>
      <w:bookmarkEnd w:id="2714"/>
    </w:p>
    <w:p w14:paraId="318A4DB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"08df995517c04bfa82fe65c2d79d7306.1723171585845",</w:t>
      </w:r>
      <w:r>
        <w:rPr>
          <w:sz w:val="18"/>
        </w:rPr>
        <w:br w:type="textWrapping"/>
      </w:r>
      <w:r>
        <w:rPr>
          <w:sz w:val="18"/>
        </w:rPr>
        <w:t xml:space="preserve">    "response_time": "2024-08-09 10:46:26",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"pic_url": "https://image.distributetop.com/lingxing-erp/90128554873982976/20240523/d937bd94d48d4177ba7c1601e8ec8b54.jpg",</w:t>
      </w:r>
      <w:r>
        <w:rPr>
          <w:sz w:val="18"/>
        </w:rPr>
        <w:br w:type="textWrapping"/>
      </w:r>
      <w:r>
        <w:rPr>
          <w:sz w:val="18"/>
        </w:rPr>
        <w:t xml:space="preserve">            "spu": "23131",</w:t>
      </w:r>
      <w:r>
        <w:rPr>
          <w:sz w:val="18"/>
        </w:rPr>
        <w:br w:type="textWrapping"/>
      </w:r>
      <w:r>
        <w:rPr>
          <w:sz w:val="18"/>
        </w:rPr>
        <w:t xml:space="preserve">            "spu_name": "1112",</w:t>
      </w:r>
      <w:r>
        <w:rPr>
          <w:sz w:val="18"/>
        </w:rPr>
        <w:br w:type="textWrapping"/>
      </w:r>
      <w:r>
        <w:rPr>
          <w:sz w:val="18"/>
        </w:rPr>
        <w:t xml:space="preserve">            "sku": "01",</w:t>
      </w:r>
      <w:r>
        <w:rPr>
          <w:sz w:val="18"/>
        </w:rPr>
        <w:br w:type="textWrapping"/>
      </w:r>
      <w:r>
        <w:rPr>
          <w:sz w:val="18"/>
        </w:rPr>
        <w:t xml:space="preserve">            "product_name": "烤红薯",</w:t>
      </w:r>
      <w:r>
        <w:rPr>
          <w:sz w:val="18"/>
        </w:rPr>
        <w:br w:type="textWrapping"/>
      </w:r>
      <w:r>
        <w:rPr>
          <w:sz w:val="18"/>
        </w:rPr>
        <w:t xml:space="preserve">            "attribute": [</w:t>
      </w:r>
      <w:r>
        <w:rPr>
          <w:sz w:val="18"/>
        </w:rPr>
        <w:br w:type="textWrapping"/>
      </w:r>
      <w:r>
        <w:rPr>
          <w:sz w:val="18"/>
        </w:rPr>
        <w:t xml:space="preserve">                {</w:t>
      </w:r>
      <w:r>
        <w:rPr>
          <w:sz w:val="18"/>
        </w:rPr>
        <w:br w:type="textWrapping"/>
      </w:r>
      <w:r>
        <w:rPr>
          <w:sz w:val="18"/>
        </w:rPr>
        <w:t xml:space="preserve">                    "attr_name": "测试属性",</w:t>
      </w:r>
      <w:r>
        <w:rPr>
          <w:sz w:val="18"/>
        </w:rPr>
        <w:br w:type="textWrapping"/>
      </w:r>
      <w:r>
        <w:rPr>
          <w:sz w:val="18"/>
        </w:rPr>
        <w:t xml:space="preserve">                    "attr_value":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"fnsku": "X0040T7HJP",</w:t>
      </w:r>
      <w:r>
        <w:rPr>
          <w:sz w:val="18"/>
        </w:rPr>
        <w:br w:type="textWrapping"/>
      </w:r>
      <w:r>
        <w:rPr>
          <w:sz w:val="18"/>
        </w:rPr>
        <w:t xml:space="preserve">            "msku": "CN0001",</w:t>
      </w:r>
      <w:r>
        <w:rPr>
          <w:sz w:val="18"/>
        </w:rPr>
        <w:br w:type="textWrapping"/>
      </w:r>
      <w:r>
        <w:rPr>
          <w:sz w:val="18"/>
        </w:rPr>
        <w:t xml:space="preserve">            "purchase_quantity": "10000",</w:t>
      </w:r>
      <w:r>
        <w:rPr>
          <w:sz w:val="18"/>
        </w:rPr>
        <w:br w:type="textWrapping"/>
      </w:r>
      <w:r>
        <w:rPr>
          <w:sz w:val="18"/>
        </w:rPr>
        <w:t xml:space="preserve">            "receive_quantity": "100",</w:t>
      </w:r>
      <w:r>
        <w:rPr>
          <w:sz w:val="18"/>
        </w:rPr>
        <w:br w:type="textWrapping"/>
      </w:r>
      <w:r>
        <w:rPr>
          <w:sz w:val="18"/>
        </w:rPr>
        <w:t xml:space="preserve">            "wait_quantity": "9900",</w:t>
      </w:r>
      <w:r>
        <w:rPr>
          <w:sz w:val="18"/>
        </w:rPr>
        <w:br w:type="textWrapping"/>
      </w:r>
      <w:r>
        <w:rPr>
          <w:sz w:val="18"/>
        </w:rPr>
        <w:t xml:space="preserve">            "good_quantity": "0",</w:t>
      </w:r>
      <w:r>
        <w:rPr>
          <w:sz w:val="18"/>
        </w:rPr>
        <w:br w:type="textWrapping"/>
      </w:r>
      <w:r>
        <w:rPr>
          <w:sz w:val="18"/>
        </w:rPr>
        <w:t xml:space="preserve">            "bad_quantity": "1",</w:t>
      </w:r>
      <w:r>
        <w:rPr>
          <w:sz w:val="18"/>
        </w:rPr>
        <w:br w:type="textWrapping"/>
      </w:r>
      <w:r>
        <w:rPr>
          <w:sz w:val="18"/>
        </w:rPr>
        <w:t xml:space="preserve">            "return_quantity": "0",</w:t>
      </w:r>
      <w:r>
        <w:rPr>
          <w:sz w:val="18"/>
        </w:rPr>
        <w:br w:type="textWrapping"/>
      </w:r>
      <w:r>
        <w:rPr>
          <w:sz w:val="18"/>
        </w:rPr>
        <w:t xml:space="preserve">            "price_avg": "10.0000",</w:t>
      </w:r>
      <w:r>
        <w:rPr>
          <w:sz w:val="18"/>
        </w:rPr>
        <w:br w:type="textWrapping"/>
      </w:r>
      <w:r>
        <w:rPr>
          <w:sz w:val="18"/>
        </w:rPr>
        <w:t xml:space="preserve">            "purchase_amount": "100000.00",</w:t>
      </w:r>
      <w:r>
        <w:rPr>
          <w:sz w:val="18"/>
        </w:rPr>
        <w:br w:type="textWrapping"/>
      </w:r>
      <w:r>
        <w:rPr>
          <w:sz w:val="18"/>
        </w:rPr>
        <w:t xml:space="preserve">            "receive_amount": "1000.00",</w:t>
      </w:r>
      <w:r>
        <w:rPr>
          <w:sz w:val="18"/>
        </w:rPr>
        <w:br w:type="textWrapping"/>
      </w:r>
      <w:r>
        <w:rPr>
          <w:sz w:val="18"/>
        </w:rPr>
        <w:t xml:space="preserve">            "wait_amount": "99000.00",</w:t>
      </w:r>
      <w:r>
        <w:rPr>
          <w:sz w:val="18"/>
        </w:rPr>
        <w:br w:type="textWrapping"/>
      </w:r>
      <w:r>
        <w:rPr>
          <w:sz w:val="18"/>
        </w:rPr>
        <w:t xml:space="preserve">            "return_amount": "0.00",</w:t>
      </w:r>
      <w:r>
        <w:rPr>
          <w:sz w:val="18"/>
        </w:rPr>
        <w:br w:type="textWrapping"/>
      </w:r>
      <w:r>
        <w:rPr>
          <w:sz w:val="18"/>
        </w:rPr>
        <w:t xml:space="preserve">            "bad_rate": "1.00%",</w:t>
      </w:r>
      <w:r>
        <w:rPr>
          <w:sz w:val="18"/>
        </w:rPr>
        <w:br w:type="textWrapping"/>
      </w:r>
      <w:r>
        <w:rPr>
          <w:sz w:val="18"/>
        </w:rPr>
        <w:t xml:space="preserve">            "return_rate": "0.00%",</w:t>
      </w:r>
      <w:r>
        <w:rPr>
          <w:sz w:val="18"/>
        </w:rPr>
        <w:br w:type="textWrapping"/>
      </w:r>
      <w:r>
        <w:rPr>
          <w:sz w:val="18"/>
        </w:rPr>
        <w:t xml:space="preserve">            "category_name": "王",</w:t>
      </w:r>
      <w:r>
        <w:rPr>
          <w:sz w:val="18"/>
        </w:rPr>
        <w:br w:type="textWrapping"/>
      </w:r>
      <w:r>
        <w:rPr>
          <w:sz w:val="18"/>
        </w:rPr>
        <w:t xml:space="preserve">            "brand_name": "蛋",</w:t>
      </w:r>
      <w:r>
        <w:rPr>
          <w:sz w:val="18"/>
        </w:rPr>
        <w:br w:type="textWrapping"/>
      </w:r>
      <w:r>
        <w:rPr>
          <w:sz w:val="18"/>
        </w:rPr>
        <w:t xml:space="preserve">            "warehouse_name": "自发货仓库呀",</w:t>
      </w:r>
      <w:r>
        <w:rPr>
          <w:sz w:val="18"/>
        </w:rPr>
        <w:br w:type="textWrapping"/>
      </w:r>
      <w:r>
        <w:rPr>
          <w:sz w:val="18"/>
        </w:rPr>
        <w:t xml:space="preserve">            "account_name": "renxiao-US",</w:t>
      </w:r>
      <w:r>
        <w:rPr>
          <w:sz w:val="18"/>
        </w:rPr>
        <w:br w:type="textWrapping"/>
      </w:r>
      <w:r>
        <w:rPr>
          <w:sz w:val="18"/>
        </w:rPr>
        <w:t xml:space="preserve">            "buyer_name": "夏旺",</w:t>
      </w:r>
      <w:r>
        <w:rPr>
          <w:sz w:val="18"/>
        </w:rPr>
        <w:br w:type="textWrapping"/>
      </w:r>
      <w:r>
        <w:rPr>
          <w:sz w:val="18"/>
        </w:rPr>
        <w:t xml:space="preserve">            "country": "美国",</w:t>
      </w:r>
      <w:r>
        <w:rPr>
          <w:sz w:val="18"/>
        </w:rPr>
        <w:br w:type="textWrapping"/>
      </w:r>
      <w:r>
        <w:rPr>
          <w:sz w:val="18"/>
        </w:rPr>
        <w:t xml:space="preserve">            "supplier_name": [</w:t>
      </w:r>
      <w:r>
        <w:rPr>
          <w:sz w:val="18"/>
        </w:rPr>
        <w:br w:type="textWrapping"/>
      </w:r>
      <w:r>
        <w:rPr>
          <w:sz w:val="18"/>
        </w:rPr>
        <w:t xml:space="preserve">                "揭阳市揭东区新亨镇婉佳服装店"</w:t>
      </w:r>
      <w:r>
        <w:rPr>
          <w:sz w:val="18"/>
        </w:rPr>
        <w:br w:type="textWrapping"/>
      </w:r>
      <w:r>
        <w:rPr>
          <w:sz w:val="18"/>
        </w:rPr>
        <w:t xml:space="preserve">            ],</w:t>
      </w:r>
      <w:r>
        <w:rPr>
          <w:sz w:val="18"/>
        </w:rPr>
        <w:br w:type="textWrapping"/>
      </w:r>
      <w:r>
        <w:rPr>
          <w:sz w:val="18"/>
        </w:rPr>
        <w:t xml:space="preserve">            "director_name": [],</w:t>
      </w:r>
      <w:r>
        <w:rPr>
          <w:sz w:val="18"/>
        </w:rPr>
        <w:br w:type="textWrapping"/>
      </w:r>
      <w:r>
        <w:rPr>
          <w:sz w:val="18"/>
        </w:rPr>
        <w:t xml:space="preserve">            "overdue_quantity": 0,</w:t>
      </w:r>
      <w:r>
        <w:rPr>
          <w:sz w:val="18"/>
        </w:rPr>
        <w:br w:type="textWrapping"/>
      </w:r>
      <w:r>
        <w:rPr>
          <w:sz w:val="18"/>
        </w:rPr>
        <w:t xml:space="preserve">            "overdue_time": "-",</w:t>
      </w:r>
      <w:r>
        <w:rPr>
          <w:sz w:val="18"/>
        </w:rPr>
        <w:br w:type="textWrapping"/>
      </w:r>
      <w:r>
        <w:rPr>
          <w:sz w:val="18"/>
        </w:rPr>
        <w:t xml:space="preserve">            "overdue_quantity_rate": "0.00%",</w:t>
      </w:r>
      <w:r>
        <w:rPr>
          <w:sz w:val="18"/>
        </w:rPr>
        <w:br w:type="textWrapping"/>
      </w:r>
      <w:r>
        <w:rPr>
          <w:sz w:val="18"/>
        </w:rPr>
        <w:t xml:space="preserve">            "overdue_time_avg": "-",</w:t>
      </w:r>
      <w:r>
        <w:rPr>
          <w:sz w:val="18"/>
        </w:rPr>
        <w:br w:type="textWrapping"/>
      </w:r>
      <w:r>
        <w:rPr>
          <w:sz w:val="18"/>
        </w:rPr>
        <w:t xml:space="preserve">            "exchange_quantity":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"pic_url": "https://image.distributetop.com/lingxing-erp/90128554873982976/20240523/d937bd94d48d4177ba7c1601e8ec8b54.jpg",</w:t>
      </w:r>
      <w:r>
        <w:rPr>
          <w:sz w:val="18"/>
        </w:rPr>
        <w:br w:type="textWrapping"/>
      </w:r>
      <w:r>
        <w:rPr>
          <w:sz w:val="18"/>
        </w:rPr>
        <w:t xml:space="preserve">            "spu": "23131",</w:t>
      </w:r>
      <w:r>
        <w:rPr>
          <w:sz w:val="18"/>
        </w:rPr>
        <w:br w:type="textWrapping"/>
      </w:r>
      <w:r>
        <w:rPr>
          <w:sz w:val="18"/>
        </w:rPr>
        <w:t xml:space="preserve">            "spu_name": "1112",</w:t>
      </w:r>
      <w:r>
        <w:rPr>
          <w:sz w:val="18"/>
        </w:rPr>
        <w:br w:type="textWrapping"/>
      </w:r>
      <w:r>
        <w:rPr>
          <w:sz w:val="18"/>
        </w:rPr>
        <w:t xml:space="preserve">            "sku": "01",</w:t>
      </w:r>
      <w:r>
        <w:rPr>
          <w:sz w:val="18"/>
        </w:rPr>
        <w:br w:type="textWrapping"/>
      </w:r>
      <w:r>
        <w:rPr>
          <w:sz w:val="18"/>
        </w:rPr>
        <w:t xml:space="preserve">            "product_name": "烤红薯",</w:t>
      </w:r>
      <w:r>
        <w:rPr>
          <w:sz w:val="18"/>
        </w:rPr>
        <w:br w:type="textWrapping"/>
      </w:r>
      <w:r>
        <w:rPr>
          <w:sz w:val="18"/>
        </w:rPr>
        <w:t xml:space="preserve">            "attribute": [</w:t>
      </w:r>
      <w:r>
        <w:rPr>
          <w:sz w:val="18"/>
        </w:rPr>
        <w:br w:type="textWrapping"/>
      </w:r>
      <w:r>
        <w:rPr>
          <w:sz w:val="18"/>
        </w:rPr>
        <w:t xml:space="preserve">                {</w:t>
      </w:r>
      <w:r>
        <w:rPr>
          <w:sz w:val="18"/>
        </w:rPr>
        <w:br w:type="textWrapping"/>
      </w:r>
      <w:r>
        <w:rPr>
          <w:sz w:val="18"/>
        </w:rPr>
        <w:t xml:space="preserve">                    "attr_name": "测试属性",</w:t>
      </w:r>
      <w:r>
        <w:rPr>
          <w:sz w:val="18"/>
        </w:rPr>
        <w:br w:type="textWrapping"/>
      </w:r>
      <w:r>
        <w:rPr>
          <w:sz w:val="18"/>
        </w:rPr>
        <w:t xml:space="preserve">                    "attr_value":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"fnsku": "X0040T7HJP",</w:t>
      </w:r>
      <w:r>
        <w:rPr>
          <w:sz w:val="18"/>
        </w:rPr>
        <w:br w:type="textWrapping"/>
      </w:r>
      <w:r>
        <w:rPr>
          <w:sz w:val="18"/>
        </w:rPr>
        <w:t xml:space="preserve">            "msku": "CN0001",</w:t>
      </w:r>
      <w:r>
        <w:rPr>
          <w:sz w:val="18"/>
        </w:rPr>
        <w:br w:type="textWrapping"/>
      </w:r>
      <w:r>
        <w:rPr>
          <w:sz w:val="18"/>
        </w:rPr>
        <w:t xml:space="preserve">            "purchase_quantity": "1549",</w:t>
      </w:r>
      <w:r>
        <w:rPr>
          <w:sz w:val="18"/>
        </w:rPr>
        <w:br w:type="textWrapping"/>
      </w:r>
      <w:r>
        <w:rPr>
          <w:sz w:val="18"/>
        </w:rPr>
        <w:t xml:space="preserve">            "receive_quantity": "1049",</w:t>
      </w:r>
      <w:r>
        <w:rPr>
          <w:sz w:val="18"/>
        </w:rPr>
        <w:br w:type="textWrapping"/>
      </w:r>
      <w:r>
        <w:rPr>
          <w:sz w:val="18"/>
        </w:rPr>
        <w:t xml:space="preserve">            "wait_quantity": "500",</w:t>
      </w:r>
      <w:r>
        <w:rPr>
          <w:sz w:val="18"/>
        </w:rPr>
        <w:br w:type="textWrapping"/>
      </w:r>
      <w:r>
        <w:rPr>
          <w:sz w:val="18"/>
        </w:rPr>
        <w:t xml:space="preserve">            "good_quantity": "599",</w:t>
      </w:r>
      <w:r>
        <w:rPr>
          <w:sz w:val="18"/>
        </w:rPr>
        <w:br w:type="textWrapping"/>
      </w:r>
      <w:r>
        <w:rPr>
          <w:sz w:val="18"/>
        </w:rPr>
        <w:t xml:space="preserve">            "bad_quantity": "0",</w:t>
      </w:r>
      <w:r>
        <w:rPr>
          <w:sz w:val="18"/>
        </w:rPr>
        <w:br w:type="textWrapping"/>
      </w:r>
      <w:r>
        <w:rPr>
          <w:sz w:val="18"/>
        </w:rPr>
        <w:t xml:space="preserve">            "return_quantity": "0",</w:t>
      </w:r>
      <w:r>
        <w:rPr>
          <w:sz w:val="18"/>
        </w:rPr>
        <w:br w:type="textWrapping"/>
      </w:r>
      <w:r>
        <w:rPr>
          <w:sz w:val="18"/>
        </w:rPr>
        <w:t xml:space="preserve">            "price_avg": "10.0000",</w:t>
      </w:r>
      <w:r>
        <w:rPr>
          <w:sz w:val="18"/>
        </w:rPr>
        <w:br w:type="textWrapping"/>
      </w:r>
      <w:r>
        <w:rPr>
          <w:sz w:val="18"/>
        </w:rPr>
        <w:t xml:space="preserve">            "purchase_amount": "15490.00",</w:t>
      </w:r>
      <w:r>
        <w:rPr>
          <w:sz w:val="18"/>
        </w:rPr>
        <w:br w:type="textWrapping"/>
      </w:r>
      <w:r>
        <w:rPr>
          <w:sz w:val="18"/>
        </w:rPr>
        <w:t xml:space="preserve">            "receive_amount": "10490.00",</w:t>
      </w:r>
      <w:r>
        <w:rPr>
          <w:sz w:val="18"/>
        </w:rPr>
        <w:br w:type="textWrapping"/>
      </w:r>
      <w:r>
        <w:rPr>
          <w:sz w:val="18"/>
        </w:rPr>
        <w:t xml:space="preserve">            "wait_amount": "5000.00",</w:t>
      </w:r>
      <w:r>
        <w:rPr>
          <w:sz w:val="18"/>
        </w:rPr>
        <w:br w:type="textWrapping"/>
      </w:r>
      <w:r>
        <w:rPr>
          <w:sz w:val="18"/>
        </w:rPr>
        <w:t xml:space="preserve">            "return_amount": "0.00",</w:t>
      </w:r>
      <w:r>
        <w:rPr>
          <w:sz w:val="18"/>
        </w:rPr>
        <w:br w:type="textWrapping"/>
      </w:r>
      <w:r>
        <w:rPr>
          <w:sz w:val="18"/>
        </w:rPr>
        <w:t xml:space="preserve">            "bad_rate": "0.00%",</w:t>
      </w:r>
      <w:r>
        <w:rPr>
          <w:sz w:val="18"/>
        </w:rPr>
        <w:br w:type="textWrapping"/>
      </w:r>
      <w:r>
        <w:rPr>
          <w:sz w:val="18"/>
        </w:rPr>
        <w:t xml:space="preserve">            "return_rate": "0.00%",</w:t>
      </w:r>
      <w:r>
        <w:rPr>
          <w:sz w:val="18"/>
        </w:rPr>
        <w:br w:type="textWrapping"/>
      </w:r>
      <w:r>
        <w:rPr>
          <w:sz w:val="18"/>
        </w:rPr>
        <w:t xml:space="preserve">            "category_name": "王",</w:t>
      </w:r>
      <w:r>
        <w:rPr>
          <w:sz w:val="18"/>
        </w:rPr>
        <w:br w:type="textWrapping"/>
      </w:r>
      <w:r>
        <w:rPr>
          <w:sz w:val="18"/>
        </w:rPr>
        <w:t xml:space="preserve">            "brand_name": "蛋",</w:t>
      </w:r>
      <w:r>
        <w:rPr>
          <w:sz w:val="18"/>
        </w:rPr>
        <w:br w:type="textWrapping"/>
      </w:r>
      <w:r>
        <w:rPr>
          <w:sz w:val="18"/>
        </w:rPr>
        <w:t xml:space="preserve">            "warehouse_name": "旺仔仓库测试",</w:t>
      </w:r>
      <w:r>
        <w:rPr>
          <w:sz w:val="18"/>
        </w:rPr>
        <w:br w:type="textWrapping"/>
      </w:r>
      <w:r>
        <w:rPr>
          <w:sz w:val="18"/>
        </w:rPr>
        <w:t xml:space="preserve">            "account_name": "renxiao-US",</w:t>
      </w:r>
      <w:r>
        <w:rPr>
          <w:sz w:val="18"/>
        </w:rPr>
        <w:br w:type="textWrapping"/>
      </w:r>
      <w:r>
        <w:rPr>
          <w:sz w:val="18"/>
        </w:rPr>
        <w:t xml:space="preserve">            "buyer_name": "夏旺",</w:t>
      </w:r>
      <w:r>
        <w:rPr>
          <w:sz w:val="18"/>
        </w:rPr>
        <w:br w:type="textWrapping"/>
      </w:r>
      <w:r>
        <w:rPr>
          <w:sz w:val="18"/>
        </w:rPr>
        <w:t xml:space="preserve">            "country": "美国",</w:t>
      </w:r>
      <w:r>
        <w:rPr>
          <w:sz w:val="18"/>
        </w:rPr>
        <w:br w:type="textWrapping"/>
      </w:r>
      <w:r>
        <w:rPr>
          <w:sz w:val="18"/>
        </w:rPr>
        <w:t xml:space="preserve">            "supplier_name": [</w:t>
      </w:r>
      <w:r>
        <w:rPr>
          <w:sz w:val="18"/>
        </w:rPr>
        <w:br w:type="textWrapping"/>
      </w:r>
      <w:r>
        <w:rPr>
          <w:sz w:val="18"/>
        </w:rPr>
        <w:t xml:space="preserve">                "lx供应商",</w:t>
      </w:r>
      <w:r>
        <w:rPr>
          <w:sz w:val="18"/>
        </w:rPr>
        <w:br w:type="textWrapping"/>
      </w:r>
      <w:r>
        <w:rPr>
          <w:sz w:val="18"/>
        </w:rPr>
        <w:t xml:space="preserve">                "ABC的"</w:t>
      </w:r>
      <w:r>
        <w:rPr>
          <w:sz w:val="18"/>
        </w:rPr>
        <w:br w:type="textWrapping"/>
      </w:r>
      <w:r>
        <w:rPr>
          <w:sz w:val="18"/>
        </w:rPr>
        <w:t xml:space="preserve">            ],</w:t>
      </w:r>
      <w:r>
        <w:rPr>
          <w:sz w:val="18"/>
        </w:rPr>
        <w:br w:type="textWrapping"/>
      </w:r>
      <w:r>
        <w:rPr>
          <w:sz w:val="18"/>
        </w:rPr>
        <w:t xml:space="preserve">            "director_name": [],</w:t>
      </w:r>
      <w:r>
        <w:rPr>
          <w:sz w:val="18"/>
        </w:rPr>
        <w:br w:type="textWrapping"/>
      </w:r>
      <w:r>
        <w:rPr>
          <w:sz w:val="18"/>
        </w:rPr>
        <w:t xml:space="preserve">            "overdue_quantity": 0,</w:t>
      </w:r>
      <w:r>
        <w:rPr>
          <w:sz w:val="18"/>
        </w:rPr>
        <w:br w:type="textWrapping"/>
      </w:r>
      <w:r>
        <w:rPr>
          <w:sz w:val="18"/>
        </w:rPr>
        <w:t xml:space="preserve">            "overdue_time": "-",</w:t>
      </w:r>
      <w:r>
        <w:rPr>
          <w:sz w:val="18"/>
        </w:rPr>
        <w:br w:type="textWrapping"/>
      </w:r>
      <w:r>
        <w:rPr>
          <w:sz w:val="18"/>
        </w:rPr>
        <w:t xml:space="preserve">            "overdue_quantity_rate": "0.00%",</w:t>
      </w:r>
      <w:r>
        <w:rPr>
          <w:sz w:val="18"/>
        </w:rPr>
        <w:br w:type="textWrapping"/>
      </w:r>
      <w:r>
        <w:rPr>
          <w:sz w:val="18"/>
        </w:rPr>
        <w:t xml:space="preserve">            "overdue_time_avg": "-",</w:t>
      </w:r>
      <w:r>
        <w:rPr>
          <w:sz w:val="18"/>
        </w:rPr>
        <w:br w:type="textWrapping"/>
      </w:r>
      <w:r>
        <w:rPr>
          <w:sz w:val="18"/>
        </w:rPr>
        <w:t xml:space="preserve">            "exchange_quantity":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w:t>
      </w:r>
      <w:r>
        <w:rPr>
          <w:sz w:val="18"/>
        </w:rPr>
        <w:br w:type="textWrapping"/>
      </w:r>
      <w:r>
        <w:rPr>
          <w:sz w:val="18"/>
        </w:rPr>
        <w:t>}</w:t>
      </w:r>
      <w:r>
        <w:rPr>
          <w:sz w:val="18"/>
        </w:rPr>
        <w:br w:type="textWrapping"/>
      </w:r>
      <w:r>
        <w:rPr>
          <w:sz w:val="18"/>
        </w:rPr>
        <w:t>```</w:t>
      </w:r>
    </w:p>
    <w:p w14:paraId="0BE45428">
      <w:r>
        <w:rPr>
          <w:sz w:val="18"/>
        </w:rPr>
        <w:t>---</w:t>
      </w:r>
    </w:p>
    <w:p w14:paraId="3FB8B834">
      <w:pPr>
        <w:pStyle w:val="4"/>
      </w:pPr>
      <w:bookmarkStart w:id="2715" w:name="_Toc24776"/>
      <w:r>
        <w:t>查询采购报表列表-供应商</w:t>
      </w:r>
      <w:bookmarkEnd w:id="2715"/>
    </w:p>
    <w:p w14:paraId="44AAAEB5">
      <w:r>
        <w:rPr>
          <w:sz w:val="18"/>
        </w:rPr>
        <w:t>- Source path: docs/Statistics/PurchaseReportSupplierList</w:t>
      </w:r>
      <w:r>
        <w:rPr>
          <w:sz w:val="18"/>
        </w:rPr>
        <w:br w:type="textWrapping"/>
      </w:r>
      <w:r>
        <w:rPr>
          <w:sz w:val="18"/>
        </w:rPr>
        <w:t>- Source URL: https://apidoc.lingxing.com/docs/Statistics/PurchaseReportSupplierList.md</w:t>
      </w:r>
    </w:p>
    <w:p w14:paraId="24B7762E">
      <w:r>
        <w:rPr>
          <w:sz w:val="18"/>
        </w:rPr>
        <w:t># 查询采购报表列表 - 供应商</w:t>
      </w:r>
    </w:p>
    <w:p w14:paraId="0E7E4687">
      <w:pPr>
        <w:pStyle w:val="4"/>
      </w:pPr>
      <w:bookmarkStart w:id="2716" w:name="_Toc13561"/>
      <w:r>
        <w:t>接口信息</w:t>
      </w:r>
      <w:bookmarkEnd w:id="2716"/>
    </w:p>
    <w:p w14:paraId="01EEDD1A">
      <w:pPr>
        <w:pStyle w:val="4"/>
      </w:pPr>
      <w:bookmarkStart w:id="2717" w:name="_Toc3188"/>
      <w:r>
        <w:t>请求参数</w:t>
      </w:r>
      <w:bookmarkEnd w:id="2717"/>
    </w:p>
    <w:p w14:paraId="0030570C">
      <w:pPr>
        <w:pStyle w:val="4"/>
      </w:pPr>
      <w:bookmarkStart w:id="2718" w:name="_Toc29775"/>
      <w:r>
        <w:t>请求示例</w:t>
      </w:r>
      <w:bookmarkEnd w:id="2718"/>
    </w:p>
    <w:p w14:paraId="24515CEC">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"2023-06-01",</w:t>
      </w:r>
      <w:r>
        <w:rPr>
          <w:sz w:val="18"/>
        </w:rPr>
        <w:br w:type="textWrapping"/>
      </w:r>
      <w:r>
        <w:rPr>
          <w:sz w:val="18"/>
        </w:rPr>
        <w:t xml:space="preserve">    "end_date": "2023-08-30",</w:t>
      </w:r>
      <w:r>
        <w:rPr>
          <w:sz w:val="18"/>
        </w:rPr>
        <w:br w:type="textWrapping"/>
      </w:r>
      <w:r>
        <w:rPr>
          <w:sz w:val="18"/>
        </w:rPr>
        <w:t xml:space="preserve">    "time_type": 2,</w:t>
      </w:r>
      <w:r>
        <w:rPr>
          <w:sz w:val="18"/>
        </w:rPr>
        <w:br w:type="textWrapping"/>
      </w:r>
      <w:r>
        <w:rPr>
          <w:sz w:val="18"/>
        </w:rPr>
        <w:t xml:space="preserve">    "search_field": "order_no",</w:t>
      </w:r>
      <w:r>
        <w:rPr>
          <w:sz w:val="18"/>
        </w:rPr>
        <w:br w:type="textWrapping"/>
      </w:r>
      <w:r>
        <w:rPr>
          <w:sz w:val="18"/>
        </w:rPr>
        <w:t xml:space="preserve">    "search_value": "1",</w:t>
      </w:r>
      <w:r>
        <w:rPr>
          <w:sz w:val="18"/>
        </w:rPr>
        <w:br w:type="textWrapping"/>
      </w:r>
      <w:r>
        <w:rPr>
          <w:sz w:val="18"/>
        </w:rPr>
        <w:t xml:space="preserve">    "product_type": [1,2,3]</w:t>
      </w:r>
      <w:r>
        <w:rPr>
          <w:sz w:val="18"/>
        </w:rPr>
        <w:br w:type="textWrapping"/>
      </w:r>
      <w:r>
        <w:rPr>
          <w:sz w:val="18"/>
        </w:rPr>
        <w:t>}</w:t>
      </w:r>
      <w:r>
        <w:rPr>
          <w:sz w:val="18"/>
        </w:rPr>
        <w:br w:type="textWrapping"/>
      </w:r>
      <w:r>
        <w:rPr>
          <w:sz w:val="18"/>
        </w:rPr>
        <w:t>```</w:t>
      </w:r>
    </w:p>
    <w:p w14:paraId="49ADC977">
      <w:pPr>
        <w:pStyle w:val="4"/>
      </w:pPr>
      <w:bookmarkStart w:id="2719" w:name="_Toc21405"/>
      <w:r>
        <w:t>返回结果</w:t>
      </w:r>
      <w:bookmarkEnd w:id="2719"/>
    </w:p>
    <w:p w14:paraId="752BC874">
      <w:r>
        <w:rPr>
          <w:sz w:val="18"/>
        </w:rPr>
        <w:t>Json Object</w:t>
      </w:r>
    </w:p>
    <w:p w14:paraId="69FDB79D">
      <w:pPr>
        <w:pStyle w:val="4"/>
      </w:pPr>
      <w:bookmarkStart w:id="2720" w:name="_Toc24903"/>
      <w:r>
        <w:t>返回示例</w:t>
      </w:r>
      <w:bookmarkEnd w:id="2720"/>
    </w:p>
    <w:p w14:paraId="319F93F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"d88a734bb9af465d8441b7b6b45572d7.1694156449975",</w:t>
      </w:r>
      <w:r>
        <w:rPr>
          <w:sz w:val="18"/>
        </w:rPr>
        <w:br w:type="textWrapping"/>
      </w:r>
      <w:r>
        <w:rPr>
          <w:sz w:val="18"/>
        </w:rPr>
        <w:t xml:space="preserve">    "response_time": "2023-09-08 15:00:51",</w:t>
      </w:r>
      <w:r>
        <w:rPr>
          <w:sz w:val="18"/>
        </w:rPr>
        <w:br w:type="textWrapping"/>
      </w:r>
      <w:r>
        <w:rPr>
          <w:sz w:val="18"/>
        </w:rPr>
        <w:t xml:space="preserve">    "total": 1 ,</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"supplier_name": "供应商15",</w:t>
      </w:r>
      <w:r>
        <w:rPr>
          <w:sz w:val="18"/>
        </w:rPr>
        <w:br w:type="textWrapping"/>
      </w:r>
      <w:r>
        <w:rPr>
          <w:sz w:val="18"/>
        </w:rPr>
        <w:t xml:space="preserve">            "warehouse_name": [</w:t>
      </w:r>
      <w:r>
        <w:rPr>
          <w:sz w:val="18"/>
        </w:rPr>
        <w:br w:type="textWrapping"/>
      </w:r>
      <w:r>
        <w:rPr>
          <w:sz w:val="18"/>
        </w:rPr>
        <w:t xml:space="preserve">                "仓库1"</w:t>
      </w:r>
      <w:r>
        <w:rPr>
          <w:sz w:val="18"/>
        </w:rPr>
        <w:br w:type="textWrapping"/>
      </w:r>
      <w:r>
        <w:rPr>
          <w:sz w:val="18"/>
        </w:rPr>
        <w:t xml:space="preserve">            ],</w:t>
      </w:r>
      <w:r>
        <w:rPr>
          <w:sz w:val="18"/>
        </w:rPr>
        <w:br w:type="textWrapping"/>
      </w:r>
      <w:r>
        <w:rPr>
          <w:sz w:val="18"/>
        </w:rPr>
        <w:t xml:space="preserve">            "buyer_name": [],</w:t>
      </w:r>
      <w:r>
        <w:rPr>
          <w:sz w:val="18"/>
        </w:rPr>
        <w:br w:type="textWrapping"/>
      </w:r>
      <w:r>
        <w:rPr>
          <w:sz w:val="18"/>
        </w:rPr>
        <w:t xml:space="preserve">            "purchase_quantity": "11575",</w:t>
      </w:r>
      <w:r>
        <w:rPr>
          <w:sz w:val="18"/>
        </w:rPr>
        <w:br w:type="textWrapping"/>
      </w:r>
      <w:r>
        <w:rPr>
          <w:sz w:val="18"/>
        </w:rPr>
        <w:t xml:space="preserve">            "receive_quantity": "9560",</w:t>
      </w:r>
      <w:r>
        <w:rPr>
          <w:sz w:val="18"/>
        </w:rPr>
        <w:br w:type="textWrapping"/>
      </w:r>
      <w:r>
        <w:rPr>
          <w:sz w:val="18"/>
        </w:rPr>
        <w:t xml:space="preserve">            "wait_quantity": "2015",</w:t>
      </w:r>
      <w:r>
        <w:rPr>
          <w:sz w:val="18"/>
        </w:rPr>
        <w:br w:type="textWrapping"/>
      </w:r>
      <w:r>
        <w:rPr>
          <w:sz w:val="18"/>
        </w:rPr>
        <w:t xml:space="preserve">            "good_quantity": "4220",</w:t>
      </w:r>
      <w:r>
        <w:rPr>
          <w:sz w:val="18"/>
        </w:rPr>
        <w:br w:type="textWrapping"/>
      </w:r>
      <w:r>
        <w:rPr>
          <w:sz w:val="18"/>
        </w:rPr>
        <w:t xml:space="preserve">            "bad_quantity": "0",</w:t>
      </w:r>
      <w:r>
        <w:rPr>
          <w:sz w:val="18"/>
        </w:rPr>
        <w:br w:type="textWrapping"/>
      </w:r>
      <w:r>
        <w:rPr>
          <w:sz w:val="18"/>
        </w:rPr>
        <w:t xml:space="preserve">            "return_quantity": "0",</w:t>
      </w:r>
      <w:r>
        <w:rPr>
          <w:sz w:val="18"/>
        </w:rPr>
        <w:br w:type="textWrapping"/>
      </w:r>
      <w:r>
        <w:rPr>
          <w:sz w:val="18"/>
        </w:rPr>
        <w:t xml:space="preserve">            "total_amount": "232057.50",</w:t>
      </w:r>
      <w:r>
        <w:rPr>
          <w:sz w:val="18"/>
        </w:rPr>
        <w:br w:type="textWrapping"/>
      </w:r>
      <w:r>
        <w:rPr>
          <w:sz w:val="18"/>
        </w:rPr>
        <w:t xml:space="preserve">            "shipping_fee": "0.00",</w:t>
      </w:r>
      <w:r>
        <w:rPr>
          <w:sz w:val="18"/>
        </w:rPr>
        <w:br w:type="textWrapping"/>
      </w:r>
      <w:r>
        <w:rPr>
          <w:sz w:val="18"/>
        </w:rPr>
        <w:t xml:space="preserve">            "other_fee": "0.00",</w:t>
      </w:r>
      <w:r>
        <w:rPr>
          <w:sz w:val="18"/>
        </w:rPr>
        <w:br w:type="textWrapping"/>
      </w:r>
      <w:r>
        <w:rPr>
          <w:sz w:val="18"/>
        </w:rPr>
        <w:t xml:space="preserve">            "purchase_amount": "232057.50",</w:t>
      </w:r>
      <w:r>
        <w:rPr>
          <w:sz w:val="18"/>
        </w:rPr>
        <w:br w:type="textWrapping"/>
      </w:r>
      <w:r>
        <w:rPr>
          <w:sz w:val="18"/>
        </w:rPr>
        <w:t xml:space="preserve">            "receive_amount": "187596.00",</w:t>
      </w:r>
      <w:r>
        <w:rPr>
          <w:sz w:val="18"/>
        </w:rPr>
        <w:br w:type="textWrapping"/>
      </w:r>
      <w:r>
        <w:rPr>
          <w:sz w:val="18"/>
        </w:rPr>
        <w:t xml:space="preserve">            "wait_amount": "44461.50",</w:t>
      </w:r>
      <w:r>
        <w:rPr>
          <w:sz w:val="18"/>
        </w:rPr>
        <w:br w:type="textWrapping"/>
      </w:r>
      <w:r>
        <w:rPr>
          <w:sz w:val="18"/>
        </w:rPr>
        <w:t xml:space="preserve">            "return_amount": "0.00",</w:t>
      </w:r>
      <w:r>
        <w:rPr>
          <w:sz w:val="18"/>
        </w:rPr>
        <w:br w:type="textWrapping"/>
      </w:r>
      <w:r>
        <w:rPr>
          <w:sz w:val="18"/>
        </w:rPr>
        <w:t xml:space="preserve">            "bad_rate": "0.00%",</w:t>
      </w:r>
      <w:r>
        <w:rPr>
          <w:sz w:val="18"/>
        </w:rPr>
        <w:br w:type="textWrapping"/>
      </w:r>
      <w:r>
        <w:rPr>
          <w:sz w:val="18"/>
        </w:rPr>
        <w:t xml:space="preserve">            "return_rate": "0.00%",</w:t>
      </w:r>
      <w:r>
        <w:rPr>
          <w:sz w:val="18"/>
        </w:rPr>
        <w:br w:type="textWrapping"/>
      </w:r>
      <w:r>
        <w:rPr>
          <w:sz w:val="18"/>
        </w:rPr>
        <w:t xml:space="preserve">            "order_count": "1",</w:t>
      </w:r>
      <w:r>
        <w:rPr>
          <w:sz w:val="18"/>
        </w:rPr>
        <w:br w:type="textWrapping"/>
      </w:r>
      <w:r>
        <w:rPr>
          <w:sz w:val="18"/>
        </w:rPr>
        <w:t xml:space="preserve">            "overdue_quantity": "0",</w:t>
      </w:r>
      <w:r>
        <w:rPr>
          <w:sz w:val="18"/>
        </w:rPr>
        <w:br w:type="textWrapping"/>
      </w:r>
      <w:r>
        <w:rPr>
          <w:sz w:val="18"/>
        </w:rPr>
        <w:t xml:space="preserve">            "overdue_time": "-",</w:t>
      </w:r>
      <w:r>
        <w:rPr>
          <w:sz w:val="18"/>
        </w:rPr>
        <w:br w:type="textWrapping"/>
      </w:r>
      <w:r>
        <w:rPr>
          <w:sz w:val="18"/>
        </w:rPr>
        <w:t xml:space="preserve">            "overdue_quantity_rate": "0.00%",</w:t>
      </w:r>
      <w:r>
        <w:rPr>
          <w:sz w:val="18"/>
        </w:rPr>
        <w:br w:type="textWrapping"/>
      </w:r>
      <w:r>
        <w:rPr>
          <w:sz w:val="18"/>
        </w:rPr>
        <w:t xml:space="preserve">            "overdue_time_avg": "-",</w:t>
      </w:r>
      <w:r>
        <w:rPr>
          <w:sz w:val="18"/>
        </w:rPr>
        <w:br w:type="textWrapping"/>
      </w:r>
      <w:r>
        <w:rPr>
          <w:sz w:val="18"/>
        </w:rPr>
        <w:t xml:space="preserve">            "overdue_order_rate": "0.00%",</w:t>
      </w:r>
      <w:r>
        <w:rPr>
          <w:sz w:val="18"/>
        </w:rPr>
        <w:br w:type="textWrapping"/>
      </w:r>
      <w:r>
        <w:rPr>
          <w:sz w:val="18"/>
        </w:rPr>
        <w:t xml:space="preserve">            "overdue_order_quantity": "0",</w:t>
      </w:r>
      <w:r>
        <w:rPr>
          <w:sz w:val="18"/>
        </w:rPr>
        <w:br w:type="textWrapping"/>
      </w:r>
      <w:r>
        <w:rPr>
          <w:sz w:val="18"/>
        </w:rPr>
        <w:t xml:space="preserve">            "discount_amount": "0.00",</w:t>
      </w:r>
      <w:r>
        <w:rPr>
          <w:sz w:val="18"/>
        </w:rPr>
        <w:br w:type="textWrapping"/>
      </w:r>
      <w:r>
        <w:rPr>
          <w:sz w:val="18"/>
        </w:rPr>
        <w:t xml:space="preserve">            "payable_amount": "232057.50",</w:t>
      </w:r>
      <w:r>
        <w:rPr>
          <w:sz w:val="18"/>
        </w:rPr>
        <w:br w:type="textWrapping"/>
      </w:r>
      <w:r>
        <w:rPr>
          <w:sz w:val="18"/>
        </w:rPr>
        <w:t xml:space="preserve">            "paid_amount": "0.00",</w:t>
      </w:r>
      <w:r>
        <w:rPr>
          <w:sz w:val="18"/>
        </w:rPr>
        <w:br w:type="textWrapping"/>
      </w:r>
      <w:r>
        <w:rPr>
          <w:sz w:val="18"/>
        </w:rPr>
        <w:t xml:space="preserve">            "applying_amount": "0.00",</w:t>
      </w:r>
      <w:r>
        <w:rPr>
          <w:sz w:val="18"/>
        </w:rPr>
        <w:br w:type="textWrapping"/>
      </w:r>
      <w:r>
        <w:rPr>
          <w:sz w:val="18"/>
        </w:rPr>
        <w:t xml:space="preserve">            "not_applied_amount": "232057.50",</w:t>
      </w:r>
      <w:r>
        <w:rPr>
          <w:sz w:val="18"/>
        </w:rPr>
        <w:br w:type="textWrapping"/>
      </w:r>
      <w:r>
        <w:rPr>
          <w:sz w:val="18"/>
        </w:rPr>
        <w:t xml:space="preserve">            "unpaid_amount": "232057.50",</w:t>
      </w:r>
      <w:r>
        <w:rPr>
          <w:sz w:val="18"/>
        </w:rPr>
        <w:br w:type="textWrapping"/>
      </w:r>
      <w:r>
        <w:rPr>
          <w:sz w:val="18"/>
        </w:rPr>
        <w:t xml:space="preserve">            "type_name": "汇总",</w:t>
      </w:r>
      <w:r>
        <w:rPr>
          <w:sz w:val="18"/>
        </w:rPr>
        <w:br w:type="textWrapping"/>
      </w:r>
      <w:r>
        <w:rPr>
          <w:sz w:val="18"/>
        </w:rPr>
        <w:t xml:space="preserve">            "order_sn": "汇总",</w:t>
      </w:r>
      <w:r>
        <w:rPr>
          <w:sz w:val="18"/>
        </w:rPr>
        <w:br w:type="textWrapping"/>
      </w:r>
      <w:r>
        <w:rPr>
          <w:sz w:val="18"/>
        </w:rPr>
        <w:t xml:space="preserve">            "exchange_quantity":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CB0B34F">
      <w:r>
        <w:rPr>
          <w:sz w:val="18"/>
        </w:rPr>
        <w:t>---</w:t>
      </w:r>
    </w:p>
    <w:p w14:paraId="58A85196">
      <w:pPr>
        <w:pStyle w:val="4"/>
      </w:pPr>
      <w:bookmarkStart w:id="2721" w:name="_Toc1409"/>
      <w:r>
        <w:t>查询采购报表列表-采购员</w:t>
      </w:r>
      <w:bookmarkEnd w:id="2721"/>
    </w:p>
    <w:p w14:paraId="222712A6">
      <w:r>
        <w:rPr>
          <w:sz w:val="18"/>
        </w:rPr>
        <w:t>- Source path: docs/Statistics/PurchaseReportBuyerList</w:t>
      </w:r>
      <w:r>
        <w:rPr>
          <w:sz w:val="18"/>
        </w:rPr>
        <w:br w:type="textWrapping"/>
      </w:r>
      <w:r>
        <w:rPr>
          <w:sz w:val="18"/>
        </w:rPr>
        <w:t>- Source URL: https://apidoc.lingxing.com/docs/Statistics/PurchaseReportBuyerList.md</w:t>
      </w:r>
    </w:p>
    <w:p w14:paraId="5E1019C4">
      <w:r>
        <w:rPr>
          <w:sz w:val="18"/>
        </w:rPr>
        <w:t># 查询采购报表列表 - 采购员</w:t>
      </w:r>
    </w:p>
    <w:p w14:paraId="726867C8">
      <w:pPr>
        <w:pStyle w:val="4"/>
      </w:pPr>
      <w:bookmarkStart w:id="2722" w:name="_Toc19455"/>
      <w:r>
        <w:t>接口信息</w:t>
      </w:r>
      <w:bookmarkEnd w:id="2722"/>
    </w:p>
    <w:p w14:paraId="3EEFA44C">
      <w:pPr>
        <w:pStyle w:val="4"/>
      </w:pPr>
      <w:bookmarkStart w:id="2723" w:name="_Toc16243"/>
      <w:r>
        <w:t>请求参数</w:t>
      </w:r>
      <w:bookmarkEnd w:id="2723"/>
    </w:p>
    <w:p w14:paraId="279C976B">
      <w:pPr>
        <w:pStyle w:val="4"/>
      </w:pPr>
      <w:bookmarkStart w:id="2724" w:name="_Toc21180"/>
      <w:r>
        <w:t>请求示例</w:t>
      </w:r>
      <w:bookmarkEnd w:id="2724"/>
    </w:p>
    <w:p w14:paraId="27EFEFFB">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"start_date": "2023-05-01",</w:t>
      </w:r>
      <w:r>
        <w:rPr>
          <w:sz w:val="18"/>
        </w:rPr>
        <w:br w:type="textWrapping"/>
      </w:r>
      <w:r>
        <w:rPr>
          <w:sz w:val="18"/>
        </w:rPr>
        <w:t xml:space="preserve">    "end_date": "2023-07-30",</w:t>
      </w:r>
      <w:r>
        <w:rPr>
          <w:sz w:val="18"/>
        </w:rPr>
        <w:br w:type="textWrapping"/>
      </w:r>
      <w:r>
        <w:rPr>
          <w:sz w:val="18"/>
        </w:rPr>
        <w:t xml:space="preserve">    "time_type": 1,</w:t>
      </w:r>
      <w:r>
        <w:rPr>
          <w:sz w:val="18"/>
        </w:rPr>
        <w:br w:type="textWrapping"/>
      </w:r>
      <w:r>
        <w:rPr>
          <w:sz w:val="18"/>
        </w:rPr>
        <w:t xml:space="preserve">    "product_type": [1,2,3]</w:t>
      </w:r>
      <w:r>
        <w:rPr>
          <w:sz w:val="18"/>
        </w:rPr>
        <w:br w:type="textWrapping"/>
      </w:r>
      <w:r>
        <w:rPr>
          <w:sz w:val="18"/>
        </w:rPr>
        <w:t>}</w:t>
      </w:r>
      <w:r>
        <w:rPr>
          <w:sz w:val="18"/>
        </w:rPr>
        <w:br w:type="textWrapping"/>
      </w:r>
      <w:r>
        <w:rPr>
          <w:sz w:val="18"/>
        </w:rPr>
        <w:t>```</w:t>
      </w:r>
    </w:p>
    <w:p w14:paraId="3DDA4B18">
      <w:pPr>
        <w:pStyle w:val="4"/>
      </w:pPr>
      <w:bookmarkStart w:id="2725" w:name="_Toc18590"/>
      <w:r>
        <w:t>返回结果</w:t>
      </w:r>
      <w:bookmarkEnd w:id="2725"/>
    </w:p>
    <w:p w14:paraId="2980F975">
      <w:r>
        <w:rPr>
          <w:sz w:val="18"/>
        </w:rPr>
        <w:t>Json Object</w:t>
      </w:r>
    </w:p>
    <w:p w14:paraId="4D03B760">
      <w:pPr>
        <w:pStyle w:val="4"/>
      </w:pPr>
      <w:bookmarkStart w:id="2726" w:name="_Toc11698"/>
      <w:r>
        <w:t>返回示例</w:t>
      </w:r>
      <w:bookmarkEnd w:id="2726"/>
    </w:p>
    <w:p w14:paraId="0D144B2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"92b00b822f38428a8843f0a41a62d622.1693033850439",</w:t>
      </w:r>
      <w:r>
        <w:rPr>
          <w:sz w:val="18"/>
        </w:rPr>
        <w:br w:type="textWrapping"/>
      </w:r>
      <w:r>
        <w:rPr>
          <w:sz w:val="18"/>
        </w:rPr>
        <w:t xml:space="preserve">    "response_time": "2023-08-26 15:10:50",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"buyer_name": "",</w:t>
      </w:r>
      <w:r>
        <w:rPr>
          <w:sz w:val="18"/>
        </w:rPr>
        <w:br w:type="textWrapping"/>
      </w:r>
      <w:r>
        <w:rPr>
          <w:sz w:val="18"/>
        </w:rPr>
        <w:t xml:space="preserve">            "warehouse_name": [</w:t>
      </w:r>
      <w:r>
        <w:rPr>
          <w:sz w:val="18"/>
        </w:rPr>
        <w:br w:type="textWrapping"/>
      </w:r>
      <w:r>
        <w:rPr>
          <w:sz w:val="18"/>
        </w:rPr>
        <w:t xml:space="preserve">                "仓库1",</w:t>
      </w:r>
      <w:r>
        <w:rPr>
          <w:sz w:val="18"/>
        </w:rPr>
        <w:br w:type="textWrapping"/>
      </w:r>
      <w:r>
        <w:rPr>
          <w:sz w:val="18"/>
        </w:rPr>
        <w:t xml:space="preserve">                "仓库11"</w:t>
      </w:r>
      <w:r>
        <w:rPr>
          <w:sz w:val="18"/>
        </w:rPr>
        <w:br w:type="textWrapping"/>
      </w:r>
      <w:r>
        <w:rPr>
          <w:sz w:val="18"/>
        </w:rPr>
        <w:t xml:space="preserve">            ],</w:t>
      </w:r>
      <w:r>
        <w:rPr>
          <w:sz w:val="18"/>
        </w:rPr>
        <w:br w:type="textWrapping"/>
      </w:r>
      <w:r>
        <w:rPr>
          <w:sz w:val="18"/>
        </w:rPr>
        <w:t xml:space="preserve">            "purchase_quantity": 3178633,</w:t>
      </w:r>
      <w:r>
        <w:rPr>
          <w:sz w:val="18"/>
        </w:rPr>
        <w:br w:type="textWrapping"/>
      </w:r>
      <w:r>
        <w:rPr>
          <w:sz w:val="18"/>
        </w:rPr>
        <w:t xml:space="preserve">            "receive_quantity": 2233411,</w:t>
      </w:r>
      <w:r>
        <w:rPr>
          <w:sz w:val="18"/>
        </w:rPr>
        <w:br w:type="textWrapping"/>
      </w:r>
      <w:r>
        <w:rPr>
          <w:sz w:val="18"/>
        </w:rPr>
        <w:t xml:space="preserve">            "wait_quantity": 900422,</w:t>
      </w:r>
      <w:r>
        <w:rPr>
          <w:sz w:val="18"/>
        </w:rPr>
        <w:br w:type="textWrapping"/>
      </w:r>
      <w:r>
        <w:rPr>
          <w:sz w:val="18"/>
        </w:rPr>
        <w:t xml:space="preserve">            "good_quantity": 1190696,</w:t>
      </w:r>
      <w:r>
        <w:rPr>
          <w:sz w:val="18"/>
        </w:rPr>
        <w:br w:type="textWrapping"/>
      </w:r>
      <w:r>
        <w:rPr>
          <w:sz w:val="18"/>
        </w:rPr>
        <w:t xml:space="preserve">            "bad_quantity": 0,</w:t>
      </w:r>
      <w:r>
        <w:rPr>
          <w:sz w:val="18"/>
        </w:rPr>
        <w:br w:type="textWrapping"/>
      </w:r>
      <w:r>
        <w:rPr>
          <w:sz w:val="18"/>
        </w:rPr>
        <w:t xml:space="preserve">            "return_quantity": 1008,</w:t>
      </w:r>
      <w:r>
        <w:rPr>
          <w:sz w:val="18"/>
        </w:rPr>
        <w:br w:type="textWrapping"/>
      </w:r>
      <w:r>
        <w:rPr>
          <w:sz w:val="18"/>
        </w:rPr>
        <w:t xml:space="preserve">            "purchase_amount": "55671760.21",</w:t>
      </w:r>
      <w:r>
        <w:rPr>
          <w:sz w:val="18"/>
        </w:rPr>
        <w:br w:type="textWrapping"/>
      </w:r>
      <w:r>
        <w:rPr>
          <w:sz w:val="18"/>
        </w:rPr>
        <w:t xml:space="preserve">            "receive_amount": "39211989.32",</w:t>
      </w:r>
      <w:r>
        <w:rPr>
          <w:sz w:val="18"/>
        </w:rPr>
        <w:br w:type="textWrapping"/>
      </w:r>
      <w:r>
        <w:rPr>
          <w:sz w:val="18"/>
        </w:rPr>
        <w:t xml:space="preserve">            "wait_amount": "15049368.74",</w:t>
      </w:r>
      <w:r>
        <w:rPr>
          <w:sz w:val="18"/>
        </w:rPr>
        <w:br w:type="textWrapping"/>
      </w:r>
      <w:r>
        <w:rPr>
          <w:sz w:val="18"/>
        </w:rPr>
        <w:t xml:space="preserve">            "return_amount": "26939.65",</w:t>
      </w:r>
      <w:r>
        <w:rPr>
          <w:sz w:val="18"/>
        </w:rPr>
        <w:br w:type="textWrapping"/>
      </w:r>
      <w:r>
        <w:rPr>
          <w:sz w:val="18"/>
        </w:rPr>
        <w:t xml:space="preserve">            "bad_rate": "0.00%",</w:t>
      </w:r>
      <w:r>
        <w:rPr>
          <w:sz w:val="18"/>
        </w:rPr>
        <w:br w:type="textWrapping"/>
      </w:r>
      <w:r>
        <w:rPr>
          <w:sz w:val="18"/>
        </w:rPr>
        <w:t xml:space="preserve">            "return_rate": "0.05%",</w:t>
      </w:r>
      <w:r>
        <w:rPr>
          <w:sz w:val="18"/>
        </w:rPr>
        <w:br w:type="textWrapping"/>
      </w:r>
      <w:r>
        <w:rPr>
          <w:sz w:val="18"/>
        </w:rPr>
        <w:t xml:space="preserve">            "overdue_quantity": 64008,</w:t>
      </w:r>
      <w:r>
        <w:rPr>
          <w:sz w:val="18"/>
        </w:rPr>
        <w:br w:type="textWrapping"/>
      </w:r>
      <w:r>
        <w:rPr>
          <w:sz w:val="18"/>
        </w:rPr>
        <w:t xml:space="preserve">            "overdue_time": "21658天12小时",</w:t>
      </w:r>
      <w:r>
        <w:rPr>
          <w:sz w:val="18"/>
        </w:rPr>
        <w:br w:type="textWrapping"/>
      </w:r>
      <w:r>
        <w:rPr>
          <w:sz w:val="18"/>
        </w:rPr>
        <w:t xml:space="preserve">            "overdue_quantity_rate": "2.01%",</w:t>
      </w:r>
      <w:r>
        <w:rPr>
          <w:sz w:val="18"/>
        </w:rPr>
        <w:br w:type="textWrapping"/>
      </w:r>
      <w:r>
        <w:rPr>
          <w:sz w:val="18"/>
        </w:rPr>
        <w:t xml:space="preserve">            "overdue_time_avg": "65天16小时",</w:t>
      </w:r>
      <w:r>
        <w:rPr>
          <w:sz w:val="18"/>
        </w:rPr>
        <w:br w:type="textWrapping"/>
      </w:r>
      <w:r>
        <w:rPr>
          <w:sz w:val="18"/>
        </w:rPr>
        <w:t xml:space="preserve">            "overdue_order_rate": "3.64%",</w:t>
      </w:r>
      <w:r>
        <w:rPr>
          <w:sz w:val="18"/>
        </w:rPr>
        <w:br w:type="textWrapping"/>
      </w:r>
      <w:r>
        <w:rPr>
          <w:sz w:val="18"/>
        </w:rPr>
        <w:t xml:space="preserve">            "overdue_order_quantity": 12,</w:t>
      </w:r>
      <w:r>
        <w:rPr>
          <w:sz w:val="18"/>
        </w:rPr>
        <w:br w:type="textWrapping"/>
      </w:r>
      <w:r>
        <w:rPr>
          <w:sz w:val="18"/>
        </w:rPr>
        <w:t xml:space="preserve">            "order_time_avg": "4天19小时",</w:t>
      </w:r>
      <w:r>
        <w:rPr>
          <w:sz w:val="18"/>
        </w:rPr>
        <w:br w:type="textWrapping"/>
      </w:r>
      <w:r>
        <w:rPr>
          <w:sz w:val="18"/>
        </w:rPr>
        <w:t xml:space="preserve">            "order_count": 331,</w:t>
      </w:r>
      <w:r>
        <w:rPr>
          <w:sz w:val="18"/>
        </w:rPr>
        <w:br w:type="textWrapping"/>
      </w:r>
      <w:r>
        <w:rPr>
          <w:sz w:val="18"/>
        </w:rPr>
        <w:t xml:space="preserve">            "exchange_quantity":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53</w:t>
      </w:r>
      <w:r>
        <w:rPr>
          <w:sz w:val="18"/>
        </w:rPr>
        <w:br w:type="textWrapping"/>
      </w:r>
      <w:r>
        <w:rPr>
          <w:sz w:val="18"/>
        </w:rPr>
        <w:t>}</w:t>
      </w:r>
      <w:r>
        <w:rPr>
          <w:sz w:val="18"/>
        </w:rPr>
        <w:br w:type="textWrapping"/>
      </w:r>
      <w:r>
        <w:rPr>
          <w:sz w:val="18"/>
        </w:rPr>
        <w:t>```</w:t>
      </w:r>
    </w:p>
    <w:p w14:paraId="58BAD06B">
      <w:r>
        <w:rPr>
          <w:sz w:val="18"/>
        </w:rPr>
        <w:t>---</w:t>
      </w:r>
    </w:p>
    <w:p w14:paraId="3686D662">
      <w:pPr>
        <w:pStyle w:val="4"/>
      </w:pPr>
      <w:bookmarkStart w:id="2727" w:name="_Toc26745"/>
      <w:r>
        <w:t>查询运营日志</w:t>
      </w:r>
      <w:bookmarkEnd w:id="2727"/>
    </w:p>
    <w:p w14:paraId="734D4986">
      <w:r>
        <w:rPr>
          <w:sz w:val="18"/>
        </w:rPr>
        <w:t>- Source path: docs/Statistics/operateLogList</w:t>
      </w:r>
      <w:r>
        <w:rPr>
          <w:sz w:val="18"/>
        </w:rPr>
        <w:br w:type="textWrapping"/>
      </w:r>
      <w:r>
        <w:rPr>
          <w:sz w:val="18"/>
        </w:rPr>
        <w:t>- Source URL: https://apidoc.lingxing.com/docs/Statistics/operateLogList.md</w:t>
      </w:r>
    </w:p>
    <w:p w14:paraId="37C6F2B3">
      <w:r>
        <w:rPr>
          <w:sz w:val="18"/>
        </w:rPr>
        <w:t>﻿# 查询运营日志</w:t>
      </w:r>
    </w:p>
    <w:p w14:paraId="7F65B37F">
      <w:pPr>
        <w:pStyle w:val="4"/>
      </w:pPr>
      <w:bookmarkStart w:id="2728" w:name="_Toc32653"/>
      <w:r>
        <w:t>接口信息</w:t>
      </w:r>
      <w:bookmarkEnd w:id="2728"/>
    </w:p>
    <w:p w14:paraId="517B1573">
      <w:pPr>
        <w:pStyle w:val="4"/>
      </w:pPr>
      <w:bookmarkStart w:id="2729" w:name="_Toc5063"/>
      <w:r>
        <w:t>请求参数</w:t>
      </w:r>
      <w:bookmarkEnd w:id="2729"/>
    </w:p>
    <w:p w14:paraId="0ABB2C6B">
      <w:pPr>
        <w:pStyle w:val="4"/>
      </w:pPr>
      <w:bookmarkStart w:id="2730" w:name="_Toc31652"/>
      <w:r>
        <w:t>请求示例</w:t>
      </w:r>
      <w:bookmarkEnd w:id="2730"/>
    </w:p>
    <w:p w14:paraId="6DD38635">
      <w:r>
        <w:rPr>
          <w:sz w:val="18"/>
        </w:rPr>
        <w:t>```</w:t>
      </w:r>
      <w:r>
        <w:rPr>
          <w:sz w:val="18"/>
        </w:rPr>
        <w:br w:type="textWrapping"/>
      </w:r>
      <w:r>
        <w:rPr>
          <w:sz w:val="18"/>
        </w:rPr>
        <w:t>{</w:t>
      </w:r>
      <w:r>
        <w:rPr>
          <w:sz w:val="18"/>
        </w:rPr>
        <w:br w:type="textWrapping"/>
      </w:r>
      <w:r>
        <w:rPr>
          <w:sz w:val="18"/>
        </w:rPr>
        <w:t xml:space="preserve">    "sids": ["109,136"],</w:t>
      </w:r>
      <w:r>
        <w:rPr>
          <w:sz w:val="18"/>
        </w:rPr>
        <w:br w:type="textWrapping"/>
      </w:r>
      <w:r>
        <w:rPr>
          <w:sz w:val="18"/>
        </w:rPr>
        <w:t xml:space="preserve">    "search_field": "asin",</w:t>
      </w:r>
      <w:r>
        <w:rPr>
          <w:sz w:val="18"/>
        </w:rPr>
        <w:br w:type="textWrapping"/>
      </w:r>
      <w:r>
        <w:rPr>
          <w:sz w:val="18"/>
        </w:rPr>
        <w:t xml:space="preserve">    "search_value": "B085NNMFH7",</w:t>
      </w:r>
      <w:r>
        <w:rPr>
          <w:sz w:val="18"/>
        </w:rPr>
        <w:br w:type="textWrapping"/>
      </w:r>
      <w:r>
        <w:rPr>
          <w:sz w:val="18"/>
        </w:rPr>
        <w:t xml:space="preserve">    "date_type": "1",</w:t>
      </w:r>
      <w:r>
        <w:rPr>
          <w:sz w:val="18"/>
        </w:rPr>
        <w:br w:type="textWrapping"/>
      </w:r>
      <w:r>
        <w:rPr>
          <w:sz w:val="18"/>
        </w:rPr>
        <w:t xml:space="preserve">    "start_date": "2022-01-01",</w:t>
      </w:r>
      <w:r>
        <w:rPr>
          <w:sz w:val="18"/>
        </w:rPr>
        <w:br w:type="textWrapping"/>
      </w:r>
      <w:r>
        <w:rPr>
          <w:sz w:val="18"/>
        </w:rPr>
        <w:t xml:space="preserve">    "end_date": "2024-08-05"</w:t>
      </w:r>
      <w:r>
        <w:rPr>
          <w:sz w:val="18"/>
        </w:rPr>
        <w:br w:type="textWrapping"/>
      </w:r>
      <w:r>
        <w:rPr>
          <w:sz w:val="18"/>
        </w:rPr>
        <w:t>}</w:t>
      </w:r>
      <w:r>
        <w:rPr>
          <w:sz w:val="18"/>
        </w:rPr>
        <w:br w:type="textWrapping"/>
      </w:r>
      <w:r>
        <w:rPr>
          <w:sz w:val="18"/>
        </w:rPr>
        <w:t>```</w:t>
      </w:r>
    </w:p>
    <w:p w14:paraId="01298CA0">
      <w:pPr>
        <w:pStyle w:val="4"/>
      </w:pPr>
      <w:bookmarkStart w:id="2731" w:name="_Toc929"/>
      <w:r>
        <w:t>返回结果</w:t>
      </w:r>
      <w:bookmarkEnd w:id="2731"/>
    </w:p>
    <w:p w14:paraId="0BD19680">
      <w:r>
        <w:rPr>
          <w:sz w:val="18"/>
        </w:rPr>
        <w:t>Json Object</w:t>
      </w:r>
    </w:p>
    <w:p w14:paraId="1668CEF2">
      <w:pPr>
        <w:pStyle w:val="4"/>
      </w:pPr>
      <w:bookmarkStart w:id="2732" w:name="_Toc25951"/>
      <w:r>
        <w:t>返回成功示例</w:t>
      </w:r>
      <w:bookmarkEnd w:id="2732"/>
    </w:p>
    <w:p w14:paraId="556F32B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"2ce88d3d407341cc8f47dce84b1bacfa.1697596553077",</w:t>
      </w:r>
      <w:r>
        <w:rPr>
          <w:sz w:val="18"/>
        </w:rPr>
        <w:br w:type="textWrapping"/>
      </w:r>
      <w:r>
        <w:rPr>
          <w:sz w:val="18"/>
        </w:rPr>
        <w:t xml:space="preserve">    "response_time": "2023-10-18 10:35:53",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"log_data": [</w:t>
      </w:r>
      <w:r>
        <w:rPr>
          <w:sz w:val="18"/>
        </w:rPr>
        <w:br w:type="textWrapping"/>
      </w:r>
      <w:r>
        <w:rPr>
          <w:sz w:val="18"/>
        </w:rPr>
        <w:t xml:space="preserve">                {</w:t>
      </w:r>
      <w:r>
        <w:rPr>
          <w:sz w:val="18"/>
        </w:rPr>
        <w:br w:type="textWrapping"/>
      </w:r>
      <w:r>
        <w:rPr>
          <w:sz w:val="18"/>
        </w:rPr>
        <w:t xml:space="preserve">                    "type_name": "运营手记",</w:t>
      </w:r>
      <w:r>
        <w:rPr>
          <w:sz w:val="18"/>
        </w:rPr>
        <w:br w:type="textWrapping"/>
      </w:r>
      <w:r>
        <w:rPr>
          <w:sz w:val="18"/>
        </w:rPr>
        <w:t xml:space="preserve">                    "item_log_data": [</w:t>
      </w:r>
      <w:r>
        <w:rPr>
          <w:sz w:val="18"/>
        </w:rPr>
        <w:br w:type="textWrapping"/>
      </w:r>
      <w:r>
        <w:rPr>
          <w:sz w:val="18"/>
        </w:rPr>
        <w:t xml:space="preserve">                        {</w:t>
      </w:r>
      <w:r>
        <w:rPr>
          <w:sz w:val="18"/>
        </w:rPr>
        <w:br w:type="textWrapping"/>
      </w:r>
      <w:r>
        <w:rPr>
          <w:sz w:val="18"/>
        </w:rPr>
        <w:t xml:space="preserve">                            "remark_id": "372",</w:t>
      </w:r>
      <w:r>
        <w:rPr>
          <w:sz w:val="18"/>
        </w:rPr>
        <w:br w:type="textWrapping"/>
      </w:r>
      <w:r>
        <w:rPr>
          <w:sz w:val="18"/>
        </w:rPr>
        <w:t xml:space="preserve">                            "remark": "HOLDER001",</w:t>
      </w:r>
      <w:r>
        <w:rPr>
          <w:sz w:val="18"/>
        </w:rPr>
        <w:br w:type="textWrapping"/>
      </w:r>
      <w:r>
        <w:rPr>
          <w:sz w:val="18"/>
        </w:rPr>
        <w:t xml:space="preserve">                            "type_name": "运营手记",</w:t>
      </w:r>
      <w:r>
        <w:rPr>
          <w:sz w:val="18"/>
        </w:rPr>
        <w:br w:type="textWrapping"/>
      </w:r>
      <w:r>
        <w:rPr>
          <w:sz w:val="18"/>
        </w:rPr>
        <w:t xml:space="preserve">                            "pic_url": null,</w:t>
      </w:r>
      <w:r>
        <w:rPr>
          <w:sz w:val="18"/>
        </w:rPr>
        <w:br w:type="textWrapping"/>
      </w:r>
      <w:r>
        <w:rPr>
          <w:sz w:val="18"/>
        </w:rPr>
        <w:t xml:space="preserve">                            "gmt_modified": "2023-10-17 14:57:45",</w:t>
      </w:r>
      <w:r>
        <w:rPr>
          <w:sz w:val="18"/>
        </w:rPr>
        <w:br w:type="textWrapping"/>
      </w:r>
      <w:r>
        <w:rPr>
          <w:sz w:val="18"/>
        </w:rPr>
        <w:t xml:space="preserve">                            "uid": "10452291",</w:t>
      </w:r>
      <w:r>
        <w:rPr>
          <w:sz w:val="18"/>
        </w:rPr>
        <w:br w:type="textWrapping"/>
      </w:r>
      <w:r>
        <w:rPr>
          <w:sz w:val="18"/>
        </w:rPr>
        <w:t xml:space="preserve">                            "realname": "jack",</w:t>
      </w:r>
      <w:r>
        <w:rPr>
          <w:sz w:val="18"/>
        </w:rPr>
        <w:br w:type="textWrapping"/>
      </w:r>
      <w:r>
        <w:rPr>
          <w:sz w:val="18"/>
        </w:rPr>
        <w:t xml:space="preserve">                            "sid": "109",</w:t>
      </w:r>
      <w:r>
        <w:rPr>
          <w:sz w:val="18"/>
        </w:rPr>
        <w:br w:type="textWrapping"/>
      </w:r>
      <w:r>
        <w:rPr>
          <w:sz w:val="18"/>
        </w:rPr>
        <w:t xml:space="preserve">                            "date_type": "1",</w:t>
      </w:r>
      <w:r>
        <w:rPr>
          <w:sz w:val="18"/>
        </w:rPr>
        <w:br w:type="textWrapping"/>
      </w:r>
      <w:r>
        <w:rPr>
          <w:sz w:val="18"/>
        </w:rPr>
        <w:t xml:space="preserve">                            "related_uids": null,</w:t>
      </w:r>
      <w:r>
        <w:rPr>
          <w:sz w:val="18"/>
        </w:rPr>
        <w:br w:type="textWrapping"/>
      </w:r>
      <w:r>
        <w:rPr>
          <w:sz w:val="18"/>
        </w:rPr>
        <w:t xml:space="preserve">                            "rdate": "2023-10-01"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"remark_id": "373",</w:t>
      </w:r>
      <w:r>
        <w:rPr>
          <w:sz w:val="18"/>
        </w:rPr>
        <w:br w:type="textWrapping"/>
      </w:r>
      <w:r>
        <w:rPr>
          <w:sz w:val="18"/>
        </w:rPr>
        <w:t xml:space="preserve">                            "remark": "two",</w:t>
      </w:r>
      <w:r>
        <w:rPr>
          <w:sz w:val="18"/>
        </w:rPr>
        <w:br w:type="textWrapping"/>
      </w:r>
      <w:r>
        <w:rPr>
          <w:sz w:val="18"/>
        </w:rPr>
        <w:t xml:space="preserve">                            "type_name": "运营手记",</w:t>
      </w:r>
      <w:r>
        <w:rPr>
          <w:sz w:val="18"/>
        </w:rPr>
        <w:br w:type="textWrapping"/>
      </w:r>
      <w:r>
        <w:rPr>
          <w:sz w:val="18"/>
        </w:rPr>
        <w:t xml:space="preserve">                            "pic_url": null,</w:t>
      </w:r>
      <w:r>
        <w:rPr>
          <w:sz w:val="18"/>
        </w:rPr>
        <w:br w:type="textWrapping"/>
      </w:r>
      <w:r>
        <w:rPr>
          <w:sz w:val="18"/>
        </w:rPr>
        <w:t xml:space="preserve">                            "gmt_modified": "2023-10-17 19:12:38",</w:t>
      </w:r>
      <w:r>
        <w:rPr>
          <w:sz w:val="18"/>
        </w:rPr>
        <w:br w:type="textWrapping"/>
      </w:r>
      <w:r>
        <w:rPr>
          <w:sz w:val="18"/>
        </w:rPr>
        <w:t xml:space="preserve">                            "uid": "10452291",</w:t>
      </w:r>
      <w:r>
        <w:rPr>
          <w:sz w:val="18"/>
        </w:rPr>
        <w:br w:type="textWrapping"/>
      </w:r>
      <w:r>
        <w:rPr>
          <w:sz w:val="18"/>
        </w:rPr>
        <w:t xml:space="preserve">                            "realname": "jack",</w:t>
      </w:r>
      <w:r>
        <w:rPr>
          <w:sz w:val="18"/>
        </w:rPr>
        <w:br w:type="textWrapping"/>
      </w:r>
      <w:r>
        <w:rPr>
          <w:sz w:val="18"/>
        </w:rPr>
        <w:t xml:space="preserve">                            "sid": "109",</w:t>
      </w:r>
      <w:r>
        <w:rPr>
          <w:sz w:val="18"/>
        </w:rPr>
        <w:br w:type="textWrapping"/>
      </w:r>
      <w:r>
        <w:rPr>
          <w:sz w:val="18"/>
        </w:rPr>
        <w:t xml:space="preserve">                            "date_type": "1",</w:t>
      </w:r>
      <w:r>
        <w:rPr>
          <w:sz w:val="18"/>
        </w:rPr>
        <w:br w:type="textWrapping"/>
      </w:r>
      <w:r>
        <w:rPr>
          <w:sz w:val="18"/>
        </w:rPr>
        <w:t xml:space="preserve">                            "related_uids": ["10379859"],</w:t>
      </w:r>
      <w:r>
        <w:rPr>
          <w:sz w:val="18"/>
        </w:rPr>
        <w:br w:type="textWrapping"/>
      </w:r>
      <w:r>
        <w:rPr>
          <w:sz w:val="18"/>
        </w:rPr>
        <w:t xml:space="preserve">                            "rdate": "2023-10-01"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"small_cate_rank": [],</w:t>
      </w:r>
      <w:r>
        <w:rPr>
          <w:sz w:val="18"/>
        </w:rPr>
        <w:br w:type="textWrapping"/>
      </w:r>
      <w:r>
        <w:rPr>
          <w:sz w:val="18"/>
        </w:rPr>
        <w:t xml:space="preserve">            "cate_rank": "0",</w:t>
      </w:r>
      <w:r>
        <w:rPr>
          <w:sz w:val="18"/>
        </w:rPr>
        <w:br w:type="textWrapping"/>
      </w:r>
      <w:r>
        <w:rPr>
          <w:sz w:val="18"/>
        </w:rPr>
        <w:t xml:space="preserve">            "rank_category": null,</w:t>
      </w:r>
      <w:r>
        <w:rPr>
          <w:sz w:val="18"/>
        </w:rPr>
        <w:br w:type="textWrapping"/>
      </w:r>
      <w:r>
        <w:rPr>
          <w:sz w:val="18"/>
        </w:rPr>
        <w:t xml:space="preserve">            "r_date": "2023-10-01"</w:t>
      </w:r>
      <w:r>
        <w:rPr>
          <w:sz w:val="18"/>
        </w:rPr>
        <w:br w:type="textWrapping"/>
      </w:r>
      <w:r>
        <w:rPr>
          <w:sz w:val="18"/>
        </w:rPr>
        <w:t xml:space="preserve">        } </w:t>
      </w:r>
      <w:r>
        <w:rPr>
          <w:sz w:val="18"/>
        </w:rPr>
        <w:br w:type="textWrapping"/>
      </w:r>
      <w:r>
        <w:rPr>
          <w:sz w:val="18"/>
        </w:rPr>
        <w:tab/>
      </w:r>
      <w:r>
        <w:rPr>
          <w:sz w:val="18"/>
        </w:rPr>
        <w:tab/>
      </w:r>
      <w:r>
        <w:rPr>
          <w:sz w:val="18"/>
        </w:rPr>
        <w:tab/>
      </w:r>
      <w:r>
        <w:rPr>
          <w:sz w:val="18"/>
        </w:rPr>
        <w:t>],</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E29119F">
      <w:r>
        <w:rPr>
          <w:sz w:val="18"/>
        </w:rPr>
        <w:t>---</w:t>
      </w:r>
    </w:p>
    <w:p w14:paraId="50E88AD0">
      <w:pPr>
        <w:pStyle w:val="4"/>
      </w:pPr>
      <w:bookmarkStart w:id="2733" w:name="_Toc27059"/>
      <w:r>
        <w:t>查询运营日志(新)</w:t>
      </w:r>
      <w:bookmarkEnd w:id="2733"/>
    </w:p>
    <w:p w14:paraId="2356DEF8">
      <w:r>
        <w:rPr>
          <w:sz w:val="18"/>
        </w:rPr>
        <w:t>- Source path: docs/Statistics/operateLogV2List</w:t>
      </w:r>
      <w:r>
        <w:rPr>
          <w:sz w:val="18"/>
        </w:rPr>
        <w:br w:type="textWrapping"/>
      </w:r>
      <w:r>
        <w:rPr>
          <w:sz w:val="18"/>
        </w:rPr>
        <w:t>- Source URL: https://apidoc.lingxing.com/docs/Statistics/operateLogV2List.md</w:t>
      </w:r>
    </w:p>
    <w:p w14:paraId="6EEF26EE">
      <w:r>
        <w:rPr>
          <w:sz w:val="18"/>
        </w:rPr>
        <w:t># 查询运营日志(新)</w:t>
      </w:r>
    </w:p>
    <w:p w14:paraId="3A5FCA5C">
      <w:pPr>
        <w:pStyle w:val="4"/>
      </w:pPr>
      <w:bookmarkStart w:id="2734" w:name="_Toc23549"/>
      <w:r>
        <w:t>接口信息</w:t>
      </w:r>
      <w:bookmarkEnd w:id="2734"/>
    </w:p>
    <w:p w14:paraId="6578EFF9">
      <w:pPr>
        <w:pStyle w:val="4"/>
      </w:pPr>
      <w:bookmarkStart w:id="2735" w:name="_Toc21374"/>
      <w:r>
        <w:t>请求参数</w:t>
      </w:r>
      <w:bookmarkEnd w:id="2735"/>
    </w:p>
    <w:p w14:paraId="6063CFE8">
      <w:r>
        <w:rPr>
          <w:sz w:val="18"/>
        </w:rPr>
        <w:t>Json Object</w:t>
      </w:r>
    </w:p>
    <w:p w14:paraId="41A744E2">
      <w:pPr>
        <w:pStyle w:val="4"/>
      </w:pPr>
      <w:bookmarkStart w:id="2736" w:name="_Toc23884"/>
      <w:r>
        <w:t>请求示例</w:t>
      </w:r>
      <w:bookmarkEnd w:id="2736"/>
    </w:p>
    <w:p w14:paraId="657C3E5E">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40,</w:t>
      </w:r>
      <w:r>
        <w:rPr>
          <w:sz w:val="18"/>
        </w:rPr>
        <w:br w:type="textWrapping"/>
      </w:r>
      <w:r>
        <w:rPr>
          <w:sz w:val="18"/>
        </w:rPr>
        <w:t xml:space="preserve">    "sids": [</w:t>
      </w:r>
      <w:r>
        <w:rPr>
          <w:sz w:val="18"/>
        </w:rPr>
        <w:br w:type="textWrapping"/>
      </w:r>
      <w:r>
        <w:rPr>
          <w:sz w:val="18"/>
        </w:rPr>
        <w:t xml:space="preserve">        "123"</w:t>
      </w:r>
      <w:r>
        <w:rPr>
          <w:sz w:val="18"/>
        </w:rPr>
        <w:br w:type="textWrapping"/>
      </w:r>
      <w:r>
        <w:rPr>
          <w:sz w:val="18"/>
        </w:rPr>
        <w:t xml:space="preserve">    ],</w:t>
      </w:r>
      <w:r>
        <w:rPr>
          <w:sz w:val="18"/>
        </w:rPr>
        <w:br w:type="textWrapping"/>
      </w:r>
      <w:r>
        <w:rPr>
          <w:sz w:val="18"/>
        </w:rPr>
        <w:t xml:space="preserve">    "mids":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"start_date": "2023-10-01",</w:t>
      </w:r>
      <w:r>
        <w:rPr>
          <w:sz w:val="18"/>
        </w:rPr>
        <w:br w:type="textWrapping"/>
      </w:r>
      <w:r>
        <w:rPr>
          <w:sz w:val="18"/>
        </w:rPr>
        <w:t xml:space="preserve">    "end_date": "2023-10-31",</w:t>
      </w:r>
      <w:r>
        <w:rPr>
          <w:sz w:val="18"/>
        </w:rPr>
        <w:br w:type="textWrapping"/>
      </w:r>
      <w:r>
        <w:rPr>
          <w:sz w:val="18"/>
        </w:rPr>
        <w:t xml:space="preserve">    "search_field": "msku",</w:t>
      </w:r>
      <w:r>
        <w:rPr>
          <w:sz w:val="18"/>
        </w:rPr>
        <w:br w:type="textWrapping"/>
      </w:r>
      <w:r>
        <w:rPr>
          <w:sz w:val="18"/>
        </w:rPr>
        <w:t xml:space="preserve">    "search_value": [</w:t>
      </w:r>
      <w:r>
        <w:rPr>
          <w:sz w:val="18"/>
        </w:rPr>
        <w:br w:type="textWrapping"/>
      </w:r>
      <w:r>
        <w:rPr>
          <w:sz w:val="18"/>
        </w:rPr>
        <w:t xml:space="preserve">        "1234123"</w:t>
      </w:r>
      <w:r>
        <w:rPr>
          <w:sz w:val="18"/>
        </w:rPr>
        <w:br w:type="textWrapping"/>
      </w:r>
      <w:r>
        <w:rPr>
          <w:sz w:val="18"/>
        </w:rPr>
        <w:t xml:space="preserve">    ],</w:t>
      </w:r>
      <w:r>
        <w:rPr>
          <w:sz w:val="18"/>
        </w:rPr>
        <w:br w:type="textWrapping"/>
      </w:r>
      <w:r>
        <w:rPr>
          <w:sz w:val="18"/>
        </w:rPr>
        <w:t xml:space="preserve">    "summary_type": "asin"</w:t>
      </w:r>
      <w:r>
        <w:rPr>
          <w:sz w:val="18"/>
        </w:rPr>
        <w:br w:type="textWrapping"/>
      </w:r>
      <w:r>
        <w:rPr>
          <w:sz w:val="18"/>
        </w:rPr>
        <w:t>}</w:t>
      </w:r>
      <w:r>
        <w:rPr>
          <w:sz w:val="18"/>
        </w:rPr>
        <w:br w:type="textWrapping"/>
      </w:r>
      <w:r>
        <w:rPr>
          <w:sz w:val="18"/>
        </w:rPr>
        <w:t>```</w:t>
      </w:r>
    </w:p>
    <w:p w14:paraId="1D50B237">
      <w:pPr>
        <w:pStyle w:val="4"/>
      </w:pPr>
      <w:bookmarkStart w:id="2737" w:name="_Toc7331"/>
      <w:r>
        <w:t>返回结果</w:t>
      </w:r>
      <w:bookmarkEnd w:id="2737"/>
    </w:p>
    <w:p w14:paraId="7E4A4B79">
      <w:r>
        <w:rPr>
          <w:sz w:val="18"/>
        </w:rPr>
        <w:t>Json Object</w:t>
      </w:r>
    </w:p>
    <w:p w14:paraId="43B09A8E">
      <w:pPr>
        <w:pStyle w:val="4"/>
      </w:pPr>
      <w:bookmarkStart w:id="2738" w:name="_Toc32586"/>
      <w:r>
        <w:t>返回成功示例</w:t>
      </w:r>
      <w:bookmarkEnd w:id="2738"/>
    </w:p>
    <w:p w14:paraId="5F33CB8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"c94201a63d0c45ee9bb07cc6d6e4a260.1732604778665",</w:t>
      </w:r>
      <w:r>
        <w:rPr>
          <w:sz w:val="18"/>
        </w:rPr>
        <w:br w:type="textWrapping"/>
      </w:r>
      <w:r>
        <w:rPr>
          <w:sz w:val="18"/>
        </w:rPr>
        <w:t xml:space="preserve">    "response_time": "2024-11-26 15:06:20",</w:t>
      </w:r>
      <w:r>
        <w:rPr>
          <w:sz w:val="18"/>
        </w:rPr>
        <w:br w:type="textWrapping"/>
      </w:r>
      <w:r>
        <w:rPr>
          <w:sz w:val="18"/>
        </w:rPr>
        <w:t xml:space="preserve">    "data": {</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"product_info": {</w:t>
      </w:r>
      <w:r>
        <w:rPr>
          <w:sz w:val="18"/>
        </w:rPr>
        <w:br w:type="textWrapping"/>
      </w:r>
      <w:r>
        <w:rPr>
          <w:sz w:val="18"/>
        </w:rPr>
        <w:t xml:space="preserve">                    "small_image_url": "https://image.distributetop.com/lingxing-erp/90128554873982976/20220919/56e5d1a9fd38411a98e5cc7e503efb4a.jpg",</w:t>
      </w:r>
      <w:r>
        <w:rPr>
          <w:sz w:val="18"/>
        </w:rPr>
        <w:br w:type="textWrapping"/>
      </w:r>
      <w:r>
        <w:rPr>
          <w:sz w:val="18"/>
        </w:rPr>
        <w:t xml:space="preserve">                    "asin": "B0BB389BKQ",</w:t>
      </w:r>
      <w:r>
        <w:rPr>
          <w:sz w:val="18"/>
        </w:rPr>
        <w:br w:type="textWrapping"/>
      </w:r>
      <w:r>
        <w:rPr>
          <w:sz w:val="18"/>
        </w:rPr>
        <w:t xml:space="preserve">                    "parent_asins": [</w:t>
      </w:r>
      <w:r>
        <w:rPr>
          <w:sz w:val="18"/>
        </w:rPr>
        <w:br w:type="textWrapping"/>
      </w:r>
      <w:r>
        <w:rPr>
          <w:sz w:val="18"/>
        </w:rPr>
        <w:t xml:space="preserve">                        "B0BB389BKQ"</w:t>
      </w:r>
      <w:r>
        <w:rPr>
          <w:sz w:val="18"/>
        </w:rPr>
        <w:br w:type="textWrapping"/>
      </w:r>
      <w:r>
        <w:rPr>
          <w:sz w:val="18"/>
        </w:rPr>
        <w:t xml:space="preserve">                    ],</w:t>
      </w:r>
      <w:r>
        <w:rPr>
          <w:sz w:val="18"/>
        </w:rPr>
        <w:br w:type="textWrapping"/>
      </w:r>
      <w:r>
        <w:rPr>
          <w:sz w:val="18"/>
        </w:rPr>
        <w:t xml:space="preserve">                    "seller_skus": [</w:t>
      </w:r>
      <w:r>
        <w:rPr>
          <w:sz w:val="18"/>
        </w:rPr>
        <w:br w:type="textWrapping"/>
      </w:r>
      <w:r>
        <w:rPr>
          <w:sz w:val="18"/>
        </w:rPr>
        <w:t xml:space="preserve">                        "HOLDER001"</w:t>
      </w:r>
      <w:r>
        <w:rPr>
          <w:sz w:val="18"/>
        </w:rPr>
        <w:br w:type="textWrapping"/>
      </w:r>
      <w:r>
        <w:rPr>
          <w:sz w:val="18"/>
        </w:rPr>
        <w:t xml:space="preserve">                    ],</w:t>
      </w:r>
      <w:r>
        <w:rPr>
          <w:sz w:val="18"/>
        </w:rPr>
        <w:br w:type="textWrapping"/>
      </w:r>
      <w:r>
        <w:rPr>
          <w:sz w:val="18"/>
        </w:rPr>
        <w:t xml:space="preserve">                    "seller_info": [</w:t>
      </w:r>
      <w:r>
        <w:rPr>
          <w:sz w:val="18"/>
        </w:rPr>
        <w:br w:type="textWrapping"/>
      </w:r>
      <w:r>
        <w:rPr>
          <w:sz w:val="18"/>
        </w:rPr>
        <w:t xml:space="preserve">                        {</w:t>
      </w:r>
      <w:r>
        <w:rPr>
          <w:sz w:val="18"/>
        </w:rPr>
        <w:br w:type="textWrapping"/>
      </w:r>
      <w:r>
        <w:rPr>
          <w:sz w:val="18"/>
        </w:rPr>
        <w:t xml:space="preserve">                            "seller_name": "篮球",</w:t>
      </w:r>
      <w:r>
        <w:rPr>
          <w:sz w:val="18"/>
        </w:rPr>
        <w:br w:type="textWrapping"/>
      </w:r>
      <w:r>
        <w:rPr>
          <w:sz w:val="18"/>
        </w:rPr>
        <w:t xml:space="preserve">                            "marketplace": "美国"</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"local_infos": [</w:t>
      </w:r>
      <w:r>
        <w:rPr>
          <w:sz w:val="18"/>
        </w:rPr>
        <w:br w:type="textWrapping"/>
      </w:r>
      <w:r>
        <w:rPr>
          <w:sz w:val="18"/>
        </w:rPr>
        <w:t xml:space="preserve">                        {</w:t>
      </w:r>
      <w:r>
        <w:rPr>
          <w:sz w:val="18"/>
        </w:rPr>
        <w:br w:type="textWrapping"/>
      </w:r>
      <w:r>
        <w:rPr>
          <w:sz w:val="18"/>
        </w:rPr>
        <w:t xml:space="preserve">                            "local_name": "布料-khf",</w:t>
      </w:r>
      <w:r>
        <w:rPr>
          <w:sz w:val="18"/>
        </w:rPr>
        <w:br w:type="textWrapping"/>
      </w:r>
      <w:r>
        <w:rPr>
          <w:sz w:val="18"/>
        </w:rPr>
        <w:t xml:space="preserve">                            "local_sku": "bl-khf"</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"log_data": {</w:t>
      </w:r>
      <w:r>
        <w:rPr>
          <w:sz w:val="18"/>
        </w:rPr>
        <w:br w:type="textWrapping"/>
      </w:r>
      <w:r>
        <w:rPr>
          <w:sz w:val="18"/>
        </w:rPr>
        <w:t xml:space="preserve">                    "2023-10-20": {</w:t>
      </w:r>
      <w:r>
        <w:rPr>
          <w:sz w:val="18"/>
        </w:rPr>
        <w:br w:type="textWrapping"/>
      </w:r>
      <w:r>
        <w:rPr>
          <w:sz w:val="18"/>
        </w:rPr>
        <w:t xml:space="preserve">                        "log_data": null</w:t>
      </w:r>
      <w:r>
        <w:rPr>
          <w:sz w:val="18"/>
        </w:rPr>
        <w:br w:type="textWrapping"/>
      </w:r>
      <w:r>
        <w:rPr>
          <w:sz w:val="18"/>
        </w:rPr>
        <w:t xml:space="preserve">                    },</w:t>
      </w:r>
      <w:r>
        <w:rPr>
          <w:sz w:val="18"/>
        </w:rPr>
        <w:br w:type="textWrapping"/>
      </w:r>
      <w:r>
        <w:rPr>
          <w:sz w:val="18"/>
        </w:rPr>
        <w:t xml:space="preserve">                    "2023-10-21": {</w:t>
      </w:r>
      <w:r>
        <w:rPr>
          <w:sz w:val="18"/>
        </w:rPr>
        <w:br w:type="textWrapping"/>
      </w:r>
      <w:r>
        <w:rPr>
          <w:sz w:val="18"/>
        </w:rPr>
        <w:t xml:space="preserve">                        "log_data":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"auto_log_data": {</w:t>
      </w:r>
      <w:r>
        <w:rPr>
          <w:sz w:val="18"/>
        </w:rPr>
        <w:br w:type="textWrapping"/>
      </w:r>
      <w:r>
        <w:rPr>
          <w:sz w:val="18"/>
        </w:rPr>
        <w:t xml:space="preserve">                    "2023-10-24": {</w:t>
      </w:r>
      <w:r>
        <w:rPr>
          <w:sz w:val="18"/>
        </w:rPr>
        <w:br w:type="textWrapping"/>
      </w:r>
      <w:r>
        <w:rPr>
          <w:sz w:val="18"/>
        </w:rPr>
        <w:t xml:space="preserve">                        "log_data": [</w:t>
      </w:r>
      <w:r>
        <w:rPr>
          <w:sz w:val="18"/>
        </w:rPr>
        <w:br w:type="textWrapping"/>
      </w:r>
      <w:r>
        <w:rPr>
          <w:sz w:val="18"/>
        </w:rPr>
        <w:t xml:space="preserve">                            {</w:t>
      </w:r>
      <w:r>
        <w:rPr>
          <w:sz w:val="18"/>
        </w:rPr>
        <w:br w:type="textWrapping"/>
      </w:r>
      <w:r>
        <w:rPr>
          <w:sz w:val="18"/>
        </w:rPr>
        <w:t xml:space="preserve">                                "start_date": "2023-10-24",</w:t>
      </w:r>
      <w:r>
        <w:rPr>
          <w:sz w:val="18"/>
        </w:rPr>
        <w:br w:type="textWrapping"/>
      </w:r>
      <w:r>
        <w:rPr>
          <w:sz w:val="18"/>
        </w:rPr>
        <w:t xml:space="preserve">                                "type_name": "广告",</w:t>
      </w:r>
      <w:r>
        <w:rPr>
          <w:sz w:val="18"/>
        </w:rPr>
        <w:br w:type="textWrapping"/>
      </w:r>
      <w:r>
        <w:rPr>
          <w:sz w:val="18"/>
        </w:rPr>
        <w:t xml:space="preserve">                                "remark": "【广告活动】新增FGH43394RU-手动-关键词-BROAD-关键词-2023-08-10-18:31:47-勿归档 复制 18点20分；修改0608"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"2023-10-24",</w:t>
      </w:r>
      <w:r>
        <w:rPr>
          <w:sz w:val="18"/>
        </w:rPr>
        <w:br w:type="textWrapping"/>
      </w:r>
      <w:r>
        <w:rPr>
          <w:sz w:val="18"/>
        </w:rPr>
        <w:t xml:space="preserve">                                "type_name": "广告",</w:t>
      </w:r>
      <w:r>
        <w:rPr>
          <w:sz w:val="18"/>
        </w:rPr>
        <w:br w:type="textWrapping"/>
      </w:r>
      <w:r>
        <w:rPr>
          <w:sz w:val="18"/>
        </w:rPr>
        <w:t xml:space="preserve">                                "remark": "【广告组】新增FGH43394RU-手动-关键词-BROAD-关键词-2023-08-10-18:31:47-勿归档；"</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"2023-10-24",</w:t>
      </w:r>
      <w:r>
        <w:rPr>
          <w:sz w:val="18"/>
        </w:rPr>
        <w:br w:type="textWrapping"/>
      </w:r>
      <w:r>
        <w:rPr>
          <w:sz w:val="18"/>
        </w:rPr>
        <w:t xml:space="preserve">                                "type_name": "广告",</w:t>
      </w:r>
      <w:r>
        <w:rPr>
          <w:sz w:val="18"/>
        </w:rPr>
        <w:br w:type="textWrapping"/>
      </w:r>
      <w:r>
        <w:rPr>
          <w:sz w:val="18"/>
        </w:rPr>
        <w:t xml:space="preserve">                                "remark": "【广告】新加广告MSKU：HOLDER001；"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"2023-10-24",</w:t>
      </w:r>
      <w:r>
        <w:rPr>
          <w:sz w:val="18"/>
        </w:rPr>
        <w:br w:type="textWrapping"/>
      </w:r>
      <w:r>
        <w:rPr>
          <w:sz w:val="18"/>
        </w:rPr>
        <w:t xml:space="preserve">                                "type_name": "广告",</w:t>
      </w:r>
      <w:r>
        <w:rPr>
          <w:sz w:val="18"/>
        </w:rPr>
        <w:br w:type="textWrapping"/>
      </w:r>
      <w:r>
        <w:rPr>
          <w:sz w:val="18"/>
        </w:rPr>
        <w:t xml:space="preserve">                                "remark": "【投放】新建1个；"</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"2023-10-24",</w:t>
      </w:r>
      <w:r>
        <w:rPr>
          <w:sz w:val="18"/>
        </w:rPr>
        <w:br w:type="textWrapping"/>
      </w:r>
      <w:r>
        <w:rPr>
          <w:sz w:val="18"/>
        </w:rPr>
        <w:t xml:space="preserve">                                "type_name": "广告",</w:t>
      </w:r>
      <w:r>
        <w:rPr>
          <w:sz w:val="18"/>
        </w:rPr>
        <w:br w:type="textWrapping"/>
      </w:r>
      <w:r>
        <w:rPr>
          <w:sz w:val="18"/>
        </w:rPr>
        <w:t xml:space="preserve">                                "remark": "【否定投放】新建1个，"</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"2023-10-29": {</w:t>
      </w:r>
      <w:r>
        <w:rPr>
          <w:sz w:val="18"/>
        </w:rPr>
        <w:br w:type="textWrapping"/>
      </w:r>
      <w:r>
        <w:rPr>
          <w:sz w:val="18"/>
        </w:rPr>
        <w:t xml:space="preserve">                        "log_data": [</w:t>
      </w:r>
      <w:r>
        <w:rPr>
          <w:sz w:val="18"/>
        </w:rPr>
        <w:br w:type="textWrapping"/>
      </w:r>
      <w:r>
        <w:rPr>
          <w:sz w:val="18"/>
        </w:rPr>
        <w:t xml:space="preserve">                            {</w:t>
      </w:r>
      <w:r>
        <w:rPr>
          <w:sz w:val="18"/>
        </w:rPr>
        <w:br w:type="textWrapping"/>
      </w:r>
      <w:r>
        <w:rPr>
          <w:sz w:val="18"/>
        </w:rPr>
        <w:t xml:space="preserve">                                "start_date": "2023-10-29",</w:t>
      </w:r>
      <w:r>
        <w:rPr>
          <w:sz w:val="18"/>
        </w:rPr>
        <w:br w:type="textWrapping"/>
      </w:r>
      <w:r>
        <w:rPr>
          <w:sz w:val="18"/>
        </w:rPr>
        <w:t xml:space="preserve">                                "type_name": "广告",</w:t>
      </w:r>
      <w:r>
        <w:rPr>
          <w:sz w:val="18"/>
        </w:rPr>
        <w:br w:type="textWrapping"/>
      </w:r>
      <w:r>
        <w:rPr>
          <w:sz w:val="18"/>
        </w:rPr>
        <w:t xml:space="preserve">                                "remark": "【广告活动】修改0608"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"start_date": "2023-10-29",</w:t>
      </w:r>
      <w:r>
        <w:rPr>
          <w:sz w:val="18"/>
        </w:rPr>
        <w:br w:type="textWrapping"/>
      </w:r>
      <w:r>
        <w:rPr>
          <w:sz w:val="18"/>
        </w:rPr>
        <w:t xml:space="preserve">                                "type_name": "广告",</w:t>
      </w:r>
      <w:r>
        <w:rPr>
          <w:sz w:val="18"/>
        </w:rPr>
        <w:br w:type="textWrapping"/>
      </w:r>
      <w:r>
        <w:rPr>
          <w:sz w:val="18"/>
        </w:rPr>
        <w:t xml:space="preserve">                                "remark": "【投放】修改36个；"</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7DC6363">
      <w:r>
        <w:rPr>
          <w:sz w:val="18"/>
        </w:rPr>
        <w:t>---</w:t>
      </w:r>
    </w:p>
    <w:p w14:paraId="0F2D5F9B">
      <w:pPr>
        <w:pStyle w:val="4"/>
      </w:pPr>
      <w:bookmarkStart w:id="2739" w:name="_Toc4222"/>
      <w:r>
        <w:t>查询亚马逊源报表-FBM退货订单</w:t>
      </w:r>
      <w:bookmarkEnd w:id="2739"/>
    </w:p>
    <w:p w14:paraId="113F0439">
      <w:r>
        <w:rPr>
          <w:sz w:val="18"/>
        </w:rPr>
        <w:t>- Source path: docs/SourceData/fbmReturnOrderList</w:t>
      </w:r>
      <w:r>
        <w:rPr>
          <w:sz w:val="18"/>
        </w:rPr>
        <w:br w:type="textWrapping"/>
      </w:r>
      <w:r>
        <w:rPr>
          <w:sz w:val="18"/>
        </w:rPr>
        <w:t>- Source URL: https://apidoc.lingxing.com/docs/SourceData/fbmReturnOrderList.md</w:t>
      </w:r>
    </w:p>
    <w:p w14:paraId="75641E80">
      <w:r>
        <w:rPr>
          <w:sz w:val="18"/>
        </w:rPr>
        <w:t># 查询亚马逊源报表-FBM退货订单</w:t>
      </w:r>
      <w:r>
        <w:rPr>
          <w:sz w:val="18"/>
        </w:rPr>
        <w:br w:type="textWrapping"/>
      </w:r>
      <w:r>
        <w:rPr>
          <w:sz w:val="18"/>
        </w:rPr>
        <w:t>查询 Returns Reports 报表</w:t>
      </w:r>
    </w:p>
    <w:p w14:paraId="0534B0D3">
      <w:pPr>
        <w:pStyle w:val="4"/>
      </w:pPr>
      <w:bookmarkStart w:id="2740" w:name="_Toc8153"/>
      <w:r>
        <w:t>接口信息</w:t>
      </w:r>
      <w:bookmarkEnd w:id="2740"/>
    </w:p>
    <w:p w14:paraId="1492481C">
      <w:pPr>
        <w:pStyle w:val="4"/>
      </w:pPr>
      <w:bookmarkStart w:id="2741" w:name="_Toc7576"/>
      <w:r>
        <w:t>请求参数</w:t>
      </w:r>
      <w:bookmarkEnd w:id="2741"/>
    </w:p>
    <w:p w14:paraId="2D0157F4">
      <w:pPr>
        <w:pStyle w:val="4"/>
      </w:pPr>
      <w:bookmarkStart w:id="2742" w:name="_Toc731"/>
      <w:r>
        <w:t>请求示例</w:t>
      </w:r>
      <w:bookmarkEnd w:id="2742"/>
    </w:p>
    <w:p w14:paraId="4E987542">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"date_type": 1,</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4F09CD76">
      <w:pPr>
        <w:pStyle w:val="4"/>
      </w:pPr>
      <w:bookmarkStart w:id="2743" w:name="_Toc23162"/>
      <w:r>
        <w:t>返回结果</w:t>
      </w:r>
      <w:bookmarkEnd w:id="2743"/>
    </w:p>
    <w:p w14:paraId="79F42FA2">
      <w:r>
        <w:rPr>
          <w:sz w:val="18"/>
        </w:rPr>
        <w:t>Json Object</w:t>
      </w:r>
    </w:p>
    <w:p w14:paraId="22CCB5FC">
      <w:pPr>
        <w:pStyle w:val="4"/>
      </w:pPr>
      <w:bookmarkStart w:id="2744" w:name="_Toc21097"/>
      <w:r>
        <w:t>返回成功示例</w:t>
      </w:r>
      <w:bookmarkEnd w:id="2744"/>
    </w:p>
    <w:p w14:paraId="1F4EFAE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"2E9941CD-3A26-3550-52A3-F83F4D1977F1",</w:t>
      </w:r>
      <w:r>
        <w:rPr>
          <w:sz w:val="18"/>
        </w:rPr>
        <w:br w:type="textWrapping"/>
      </w:r>
      <w:r>
        <w:rPr>
          <w:sz w:val="18"/>
        </w:rPr>
        <w:t xml:space="preserve">    "response_time": "2023-06-30 17:28:41",</w:t>
      </w:r>
      <w:r>
        <w:rPr>
          <w:sz w:val="18"/>
        </w:rPr>
        <w:br w:type="textWrapping"/>
      </w:r>
      <w:r>
        <w:rPr>
          <w:sz w:val="18"/>
        </w:rPr>
        <w:t xml:space="preserve">    "data": [</w:t>
      </w:r>
      <w:r>
        <w:rPr>
          <w:sz w:val="18"/>
        </w:rPr>
        <w:br w:type="textWrapping"/>
      </w:r>
      <w:r>
        <w:rPr>
          <w:sz w:val="18"/>
        </w:rPr>
        <w:t xml:space="preserve">    </w:t>
      </w:r>
      <w:r>
        <w:rPr>
          <w:sz w:val="18"/>
        </w:rPr>
        <w:tab/>
      </w:r>
      <w:r>
        <w:rPr>
          <w:sz w:val="18"/>
        </w:rPr>
        <w:t>{</w:t>
      </w:r>
      <w:r>
        <w:rPr>
          <w:sz w:val="18"/>
        </w:rPr>
        <w:br w:type="textWrapping"/>
      </w:r>
      <w:r>
        <w:rPr>
          <w:sz w:val="18"/>
        </w:rPr>
        <w:t xml:space="preserve">            "id": 2,</w:t>
      </w:r>
      <w:r>
        <w:rPr>
          <w:sz w:val="18"/>
        </w:rPr>
        <w:br w:type="textWrapping"/>
      </w:r>
      <w:r>
        <w:rPr>
          <w:sz w:val="18"/>
        </w:rPr>
        <w:t xml:space="preserve">            "order_hash": "b7ec98d3d3d11092b8838ef29508aa20",</w:t>
      </w:r>
      <w:r>
        <w:rPr>
          <w:sz w:val="18"/>
        </w:rPr>
        <w:br w:type="textWrapping"/>
      </w:r>
      <w:r>
        <w:rPr>
          <w:sz w:val="18"/>
        </w:rPr>
        <w:t xml:space="preserve">            "sid": 101,</w:t>
      </w:r>
      <w:r>
        <w:rPr>
          <w:sz w:val="18"/>
        </w:rPr>
        <w:br w:type="textWrapping"/>
      </w:r>
      <w:r>
        <w:rPr>
          <w:sz w:val="18"/>
        </w:rPr>
        <w:t xml:space="preserve">            "order_id": "112-6283972-5349000",</w:t>
      </w:r>
      <w:r>
        <w:rPr>
          <w:sz w:val="18"/>
        </w:rPr>
        <w:br w:type="textWrapping"/>
      </w:r>
      <w:r>
        <w:rPr>
          <w:sz w:val="18"/>
        </w:rPr>
        <w:t xml:space="preserve">            "order_date": "2023-05-22",</w:t>
      </w:r>
      <w:r>
        <w:rPr>
          <w:sz w:val="18"/>
        </w:rPr>
        <w:br w:type="textWrapping"/>
      </w:r>
      <w:r>
        <w:rPr>
          <w:sz w:val="18"/>
        </w:rPr>
        <w:t xml:space="preserve">            "return_date": "2023-05-24",</w:t>
      </w:r>
      <w:r>
        <w:rPr>
          <w:sz w:val="18"/>
        </w:rPr>
        <w:br w:type="textWrapping"/>
      </w:r>
      <w:r>
        <w:rPr>
          <w:sz w:val="18"/>
        </w:rPr>
        <w:t xml:space="preserve">            "return_status": "Approved",</w:t>
      </w:r>
      <w:r>
        <w:rPr>
          <w:sz w:val="18"/>
        </w:rPr>
        <w:br w:type="textWrapping"/>
      </w:r>
      <w:r>
        <w:rPr>
          <w:sz w:val="18"/>
        </w:rPr>
        <w:t xml:space="preserve">            "rma_id": "DjMbMZrvRRMA",</w:t>
      </w:r>
      <w:r>
        <w:rPr>
          <w:sz w:val="18"/>
        </w:rPr>
        <w:br w:type="textWrapping"/>
      </w:r>
      <w:r>
        <w:rPr>
          <w:sz w:val="18"/>
        </w:rPr>
        <w:t xml:space="preserve">            "rma_id_provider": "Amazon",</w:t>
      </w:r>
      <w:r>
        <w:rPr>
          <w:sz w:val="18"/>
        </w:rPr>
        <w:br w:type="textWrapping"/>
      </w:r>
      <w:r>
        <w:rPr>
          <w:sz w:val="18"/>
        </w:rPr>
        <w:t xml:space="preserve">            "label_type": "AmazonPrePaidLabel",</w:t>
      </w:r>
      <w:r>
        <w:rPr>
          <w:sz w:val="18"/>
        </w:rPr>
        <w:br w:type="textWrapping"/>
      </w:r>
      <w:r>
        <w:rPr>
          <w:sz w:val="18"/>
        </w:rPr>
        <w:t xml:space="preserve">            "label_cost": "4.13",</w:t>
      </w:r>
      <w:r>
        <w:rPr>
          <w:sz w:val="18"/>
        </w:rPr>
        <w:br w:type="textWrapping"/>
      </w:r>
      <w:r>
        <w:rPr>
          <w:sz w:val="18"/>
        </w:rPr>
        <w:t xml:space="preserve">            "currency_code": "USD",</w:t>
      </w:r>
      <w:r>
        <w:rPr>
          <w:sz w:val="18"/>
        </w:rPr>
        <w:br w:type="textWrapping"/>
      </w:r>
      <w:r>
        <w:rPr>
          <w:sz w:val="18"/>
        </w:rPr>
        <w:t xml:space="preserve">            "return_carrier": "USPS",</w:t>
      </w:r>
      <w:r>
        <w:rPr>
          <w:sz w:val="18"/>
        </w:rPr>
        <w:br w:type="textWrapping"/>
      </w:r>
      <w:r>
        <w:rPr>
          <w:sz w:val="18"/>
        </w:rPr>
        <w:t xml:space="preserve">            "tracking_id": "9202090339598309314960",</w:t>
      </w:r>
      <w:r>
        <w:rPr>
          <w:sz w:val="18"/>
        </w:rPr>
        <w:br w:type="textWrapping"/>
      </w:r>
      <w:r>
        <w:rPr>
          <w:sz w:val="18"/>
        </w:rPr>
        <w:t xml:space="preserve">            "label_payer": "Customer",</w:t>
      </w:r>
      <w:r>
        <w:rPr>
          <w:sz w:val="18"/>
        </w:rPr>
        <w:br w:type="textWrapping"/>
      </w:r>
      <w:r>
        <w:rPr>
          <w:sz w:val="18"/>
        </w:rPr>
        <w:t xml:space="preserve">            "a_to_z_claim": "N",</w:t>
      </w:r>
      <w:r>
        <w:rPr>
          <w:sz w:val="18"/>
        </w:rPr>
        <w:br w:type="textWrapping"/>
      </w:r>
      <w:r>
        <w:rPr>
          <w:sz w:val="18"/>
        </w:rPr>
        <w:t xml:space="preserve">            "is_prime": "N",</w:t>
      </w:r>
      <w:r>
        <w:rPr>
          <w:sz w:val="18"/>
        </w:rPr>
        <w:br w:type="textWrapping"/>
      </w:r>
      <w:r>
        <w:rPr>
          <w:sz w:val="18"/>
        </w:rPr>
        <w:t xml:space="preserve">            "asin": "B0B4WP8XXX",</w:t>
      </w:r>
      <w:r>
        <w:rPr>
          <w:sz w:val="18"/>
        </w:rPr>
        <w:br w:type="textWrapping"/>
      </w:r>
      <w:r>
        <w:rPr>
          <w:sz w:val="18"/>
        </w:rPr>
        <w:t xml:space="preserve">            "seller_sku": "Hair-Ties-P0360",</w:t>
      </w:r>
      <w:r>
        <w:rPr>
          <w:sz w:val="18"/>
        </w:rPr>
        <w:br w:type="textWrapping"/>
      </w:r>
      <w:r>
        <w:rPr>
          <w:sz w:val="18"/>
        </w:rPr>
        <w:t xml:space="preserve">            "item_name": "YiWu HENGFU.hi Heart Pearl Black Hair Ties - High Stretch Elastic Bands for Women and Girls, Double as Jewelry and Head Rope",</w:t>
      </w:r>
      <w:r>
        <w:rPr>
          <w:sz w:val="18"/>
        </w:rPr>
        <w:br w:type="textWrapping"/>
      </w:r>
      <w:r>
        <w:rPr>
          <w:sz w:val="18"/>
        </w:rPr>
        <w:t xml:space="preserve">            "return_quantity": 1,</w:t>
      </w:r>
      <w:r>
        <w:rPr>
          <w:sz w:val="18"/>
        </w:rPr>
        <w:br w:type="textWrapping"/>
      </w:r>
      <w:r>
        <w:rPr>
          <w:sz w:val="18"/>
        </w:rPr>
        <w:t xml:space="preserve">            "return_reason": "CR-UNWANTED_ITEM(客户退货-不想要的商品)",</w:t>
      </w:r>
      <w:r>
        <w:rPr>
          <w:sz w:val="18"/>
        </w:rPr>
        <w:br w:type="textWrapping"/>
      </w:r>
      <w:r>
        <w:rPr>
          <w:sz w:val="18"/>
        </w:rPr>
        <w:t xml:space="preserve">            "in_policy": "Y",</w:t>
      </w:r>
      <w:r>
        <w:rPr>
          <w:sz w:val="18"/>
        </w:rPr>
        <w:br w:type="textWrapping"/>
      </w:r>
      <w:r>
        <w:rPr>
          <w:sz w:val="18"/>
        </w:rPr>
        <w:t xml:space="preserve">            "return_type": "C-Returns",</w:t>
      </w:r>
      <w:r>
        <w:rPr>
          <w:sz w:val="18"/>
        </w:rPr>
        <w:br w:type="textWrapping"/>
      </w:r>
      <w:r>
        <w:rPr>
          <w:sz w:val="18"/>
        </w:rPr>
        <w:t xml:space="preserve">            "resolution": "StandardRefund",</w:t>
      </w:r>
      <w:r>
        <w:rPr>
          <w:sz w:val="18"/>
        </w:rPr>
        <w:br w:type="textWrapping"/>
      </w:r>
      <w:r>
        <w:rPr>
          <w:sz w:val="18"/>
        </w:rPr>
        <w:t xml:space="preserve">            "invoice_number": "",</w:t>
      </w:r>
      <w:r>
        <w:rPr>
          <w:sz w:val="18"/>
        </w:rPr>
        <w:br w:type="textWrapping"/>
      </w:r>
      <w:r>
        <w:rPr>
          <w:sz w:val="18"/>
        </w:rPr>
        <w:t xml:space="preserve">            "return_delivery_date": "",</w:t>
      </w:r>
      <w:r>
        <w:rPr>
          <w:sz w:val="18"/>
        </w:rPr>
        <w:br w:type="textWrapping"/>
      </w:r>
      <w:r>
        <w:rPr>
          <w:sz w:val="18"/>
        </w:rPr>
        <w:t xml:space="preserve">            "order_amount": "5.83",</w:t>
      </w:r>
      <w:r>
        <w:rPr>
          <w:sz w:val="18"/>
        </w:rPr>
        <w:br w:type="textWrapping"/>
      </w:r>
      <w:r>
        <w:rPr>
          <w:sz w:val="18"/>
        </w:rPr>
        <w:t xml:space="preserve">            "order_quantity": 1,</w:t>
      </w:r>
      <w:r>
        <w:rPr>
          <w:sz w:val="18"/>
        </w:rPr>
        <w:br w:type="textWrapping"/>
      </w:r>
      <w:r>
        <w:rPr>
          <w:sz w:val="18"/>
        </w:rPr>
        <w:t xml:space="preserve">            "safet_action_reason": "",</w:t>
      </w:r>
      <w:r>
        <w:rPr>
          <w:sz w:val="18"/>
        </w:rPr>
        <w:br w:type="textWrapping"/>
      </w:r>
      <w:r>
        <w:rPr>
          <w:sz w:val="18"/>
        </w:rPr>
        <w:t xml:space="preserve">            "safet_claim_id": "",</w:t>
      </w:r>
      <w:r>
        <w:rPr>
          <w:sz w:val="18"/>
        </w:rPr>
        <w:br w:type="textWrapping"/>
      </w:r>
      <w:r>
        <w:rPr>
          <w:sz w:val="18"/>
        </w:rPr>
        <w:t xml:space="preserve">            "safet_claim_state": "",</w:t>
      </w:r>
      <w:r>
        <w:rPr>
          <w:sz w:val="18"/>
        </w:rPr>
        <w:br w:type="textWrapping"/>
      </w:r>
      <w:r>
        <w:rPr>
          <w:sz w:val="18"/>
        </w:rPr>
        <w:t xml:space="preserve">            "safet_claim_creation_time": "",</w:t>
      </w:r>
      <w:r>
        <w:rPr>
          <w:sz w:val="18"/>
        </w:rPr>
        <w:br w:type="textWrapping"/>
      </w:r>
      <w:r>
        <w:rPr>
          <w:sz w:val="18"/>
        </w:rPr>
        <w:t xml:space="preserve">            "safet_claim_reimbursement_amount": "",</w:t>
      </w:r>
      <w:r>
        <w:rPr>
          <w:sz w:val="18"/>
        </w:rPr>
        <w:br w:type="textWrapping"/>
      </w:r>
      <w:r>
        <w:rPr>
          <w:sz w:val="18"/>
        </w:rPr>
        <w:t xml:space="preserve">            "refunded_amount": "5.83",</w:t>
      </w:r>
      <w:r>
        <w:rPr>
          <w:sz w:val="18"/>
        </w:rPr>
        <w:br w:type="textWrapping"/>
      </w:r>
      <w:r>
        <w:rPr>
          <w:sz w:val="18"/>
        </w:rPr>
        <w:t xml:space="preserve">            "sync_time": 1685260468,</w:t>
      </w:r>
      <w:r>
        <w:rPr>
          <w:sz w:val="18"/>
        </w:rPr>
        <w:br w:type="textWrapping"/>
      </w:r>
      <w:r>
        <w:rPr>
          <w:sz w:val="18"/>
        </w:rPr>
        <w:t xml:space="preserve">            "rma_id_provider": "Amazon",</w:t>
      </w:r>
      <w:r>
        <w:rPr>
          <w:sz w:val="18"/>
        </w:rPr>
        <w:br w:type="textWrapping"/>
      </w:r>
      <w:r>
        <w:rPr>
          <w:sz w:val="18"/>
        </w:rPr>
        <w:t xml:space="preserve">            "remark": "自动化备注",</w:t>
      </w:r>
      <w:r>
        <w:rPr>
          <w:sz w:val="18"/>
        </w:rPr>
        <w:br w:type="textWrapping"/>
      </w:r>
      <w:r>
        <w:rPr>
          <w:sz w:val="18"/>
        </w:rPr>
        <w:t xml:space="preserve">            "tag_type_ids": [{</w:t>
      </w:r>
      <w:r>
        <w:rPr>
          <w:sz w:val="18"/>
        </w:rPr>
        <w:br w:type="textWrapping"/>
      </w:r>
      <w:r>
        <w:rPr>
          <w:sz w:val="18"/>
        </w:rPr>
        <w:t xml:space="preserve">                "id": 60,</w:t>
      </w:r>
      <w:r>
        <w:rPr>
          <w:sz w:val="18"/>
        </w:rPr>
        <w:br w:type="textWrapping"/>
      </w:r>
      <w:r>
        <w:rPr>
          <w:sz w:val="18"/>
        </w:rPr>
        <w:t xml:space="preserve">                "tag_name": "尺码问题",</w:t>
      </w:r>
      <w:r>
        <w:rPr>
          <w:sz w:val="18"/>
        </w:rPr>
        <w:br w:type="textWrapping"/>
      </w:r>
      <w:r>
        <w:rPr>
          <w:sz w:val="18"/>
        </w:rPr>
        <w:t xml:space="preserve">                "tag_type": 2,</w:t>
      </w:r>
      <w:r>
        <w:rPr>
          <w:sz w:val="18"/>
        </w:rPr>
        <w:br w:type="textWrapping"/>
      </w:r>
      <w:r>
        <w:rPr>
          <w:sz w:val="18"/>
        </w:rPr>
        <w:t xml:space="preserve">                "tag_color": "E76A5D",</w:t>
      </w:r>
      <w:r>
        <w:rPr>
          <w:sz w:val="18"/>
        </w:rPr>
        <w:br w:type="textWrapping"/>
      </w:r>
      <w:r>
        <w:rPr>
          <w:sz w:val="18"/>
        </w:rPr>
        <w:t xml:space="preserve">                "tag_type_id": "2-60"</w:t>
      </w:r>
      <w:r>
        <w:rPr>
          <w:sz w:val="18"/>
        </w:rPr>
        <w:br w:type="textWrapping"/>
      </w:r>
      <w:r>
        <w:rPr>
          <w:sz w:val="18"/>
        </w:rPr>
        <w:t xml:space="preserve">            }],</w:t>
      </w:r>
      <w:r>
        <w:rPr>
          <w:sz w:val="18"/>
        </w:rPr>
        <w:br w:type="textWrapping"/>
      </w:r>
      <w:r>
        <w:rPr>
          <w:sz w:val="18"/>
        </w:rPr>
        <w:t xml:space="preserve">            "local_sku": "ZDH1688113470.6414766",</w:t>
      </w:r>
      <w:r>
        <w:rPr>
          <w:sz w:val="18"/>
        </w:rPr>
        <w:br w:type="textWrapping"/>
      </w:r>
      <w:r>
        <w:rPr>
          <w:sz w:val="18"/>
        </w:rPr>
        <w:t xml:space="preserve">            "local_name": "自动化单品",</w:t>
      </w:r>
      <w:r>
        <w:rPr>
          <w:sz w:val="18"/>
        </w:rPr>
        <w:br w:type="textWrapping"/>
      </w:r>
      <w:r>
        <w:rPr>
          <w:sz w:val="18"/>
        </w:rPr>
        <w:t xml:space="preserve">            "brand_title": "",</w:t>
      </w:r>
      <w:r>
        <w:rPr>
          <w:sz w:val="18"/>
        </w:rPr>
        <w:br w:type="textWrapping"/>
      </w:r>
      <w:r>
        <w:rPr>
          <w:sz w:val="18"/>
        </w:rPr>
        <w:t xml:space="preserve">            "category_title_path": "",</w:t>
      </w:r>
      <w:r>
        <w:rPr>
          <w:sz w:val="18"/>
        </w:rPr>
        <w:br w:type="textWrapping"/>
      </w:r>
      <w:r>
        <w:rPr>
          <w:sz w:val="18"/>
        </w:rPr>
        <w:t xml:space="preserve">            "country": "美国",</w:t>
      </w:r>
      <w:r>
        <w:rPr>
          <w:sz w:val="18"/>
        </w:rPr>
        <w:br w:type="textWrapping"/>
      </w:r>
      <w:r>
        <w:rPr>
          <w:sz w:val="18"/>
        </w:rPr>
        <w:t xml:space="preserve">            "seller_name": "8p1-US",</w:t>
      </w:r>
      <w:r>
        <w:rPr>
          <w:sz w:val="18"/>
        </w:rPr>
        <w:br w:type="textWrapping"/>
      </w:r>
      <w:r>
        <w:rPr>
          <w:sz w:val="18"/>
        </w:rPr>
        <w:t xml:space="preserve">            "asin_url": "https://www.amazon.com/dp/B0B4WP8XXX",</w:t>
      </w:r>
      <w:r>
        <w:rPr>
          <w:sz w:val="18"/>
        </w:rPr>
        <w:br w:type="textWrapping"/>
      </w:r>
      <w:r>
        <w:rPr>
          <w:sz w:val="18"/>
        </w:rPr>
        <w:t xml:space="preserve">            "pic_url": "https://xxxx/a8dbce2f2.jpg"</w:t>
      </w:r>
      <w:r>
        <w:rPr>
          <w:sz w:val="18"/>
        </w:rPr>
        <w:br w:type="textWrapping"/>
      </w:r>
      <w:r>
        <w:rPr>
          <w:sz w:val="18"/>
        </w:rPr>
        <w:t xml:space="preserve">    </w:t>
      </w:r>
      <w:r>
        <w:rPr>
          <w:sz w:val="18"/>
        </w:rPr>
        <w:tab/>
      </w:r>
      <w:r>
        <w:rPr>
          <w:sz w:val="18"/>
        </w:rPr>
        <w:t>}</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6F5D0AD">
      <w:r>
        <w:rPr>
          <w:sz w:val="18"/>
        </w:rPr>
        <w:t>---</w:t>
      </w:r>
    </w:p>
    <w:p w14:paraId="5459A782">
      <w:pPr>
        <w:pStyle w:val="4"/>
      </w:pPr>
      <w:bookmarkStart w:id="2745" w:name="_Toc30756"/>
      <w:r>
        <w:t>查询亚马逊源报表-FBA退货订单</w:t>
      </w:r>
      <w:bookmarkEnd w:id="2745"/>
    </w:p>
    <w:p w14:paraId="7D614CB7">
      <w:r>
        <w:rPr>
          <w:sz w:val="18"/>
        </w:rPr>
        <w:t>- Source path: docs/SourceData/RefundOrders</w:t>
      </w:r>
      <w:r>
        <w:rPr>
          <w:sz w:val="18"/>
        </w:rPr>
        <w:br w:type="textWrapping"/>
      </w:r>
      <w:r>
        <w:rPr>
          <w:sz w:val="18"/>
        </w:rPr>
        <w:t>- Source URL: https://apidoc.lingxing.com/docs/SourceData/RefundOrders.md</w:t>
      </w:r>
    </w:p>
    <w:p w14:paraId="0D628415">
      <w:r>
        <w:rPr>
          <w:sz w:val="18"/>
        </w:rPr>
        <w:t># 查询亚马逊源报表-FBA退货订单</w:t>
      </w:r>
      <w:r>
        <w:rPr>
          <w:sz w:val="18"/>
        </w:rPr>
        <w:br w:type="textWrapping"/>
      </w:r>
      <w:r>
        <w:rPr>
          <w:sz w:val="18"/>
        </w:rPr>
        <w:t>查询 FBA customer returns 报表</w:t>
      </w:r>
    </w:p>
    <w:p w14:paraId="63992D89">
      <w:pPr>
        <w:pStyle w:val="4"/>
      </w:pPr>
      <w:bookmarkStart w:id="2746" w:name="_Toc15961"/>
      <w:r>
        <w:t>接口信息</w:t>
      </w:r>
      <w:bookmarkEnd w:id="2746"/>
    </w:p>
    <w:p w14:paraId="491C0351">
      <w:pPr>
        <w:pStyle w:val="4"/>
      </w:pPr>
      <w:bookmarkStart w:id="2747" w:name="_Toc22589"/>
      <w:r>
        <w:t>请求参数</w:t>
      </w:r>
      <w:bookmarkEnd w:id="2747"/>
    </w:p>
    <w:p w14:paraId="61DBE046">
      <w:pPr>
        <w:pStyle w:val="4"/>
      </w:pPr>
      <w:bookmarkStart w:id="2748" w:name="_Toc19709"/>
      <w:r>
        <w:t>请求示例</w:t>
      </w:r>
      <w:bookmarkEnd w:id="2748"/>
    </w:p>
    <w:p w14:paraId="28D0E7F3">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"date_type": 1,</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1F49350A">
      <w:pPr>
        <w:pStyle w:val="4"/>
      </w:pPr>
      <w:bookmarkStart w:id="2749" w:name="_Toc20393"/>
      <w:r>
        <w:t>返回结果</w:t>
      </w:r>
      <w:bookmarkEnd w:id="2749"/>
    </w:p>
    <w:p w14:paraId="61AC2958">
      <w:r>
        <w:rPr>
          <w:sz w:val="18"/>
        </w:rPr>
        <w:t>Json Object</w:t>
      </w:r>
    </w:p>
    <w:p w14:paraId="4B3865F4">
      <w:pPr>
        <w:pStyle w:val="4"/>
      </w:pPr>
      <w:bookmarkStart w:id="2750" w:name="_Toc27731"/>
      <w:r>
        <w:t>返回成功示例</w:t>
      </w:r>
      <w:bookmarkEnd w:id="2750"/>
    </w:p>
    <w:p w14:paraId="7116BC73">
      <w:r>
        <w:rPr>
          <w:sz w:val="18"/>
        </w:rPr>
        <w:t>```</w:t>
      </w:r>
      <w:r>
        <w:rPr>
          <w:sz w:val="18"/>
        </w:rPr>
        <w:br w:type="textWrapping"/>
      </w:r>
      <w:r>
        <w:rPr>
          <w:sz w:val="18"/>
        </w:rPr>
        <w:t>{</w:t>
      </w:r>
      <w:r>
        <w:rPr>
          <w:sz w:val="18"/>
        </w:rPr>
        <w:br w:type="textWrapping"/>
      </w:r>
      <w:r>
        <w:rPr>
          <w:sz w:val="18"/>
        </w:rPr>
        <w:t xml:space="preserve">    "code":0,</w:t>
      </w:r>
      <w:r>
        <w:rPr>
          <w:sz w:val="18"/>
        </w:rPr>
        <w:br w:type="textWrapping"/>
      </w:r>
      <w:r>
        <w:rPr>
          <w:sz w:val="18"/>
        </w:rPr>
        <w:t xml:space="preserve">    "message":"success",</w:t>
      </w:r>
      <w:r>
        <w:rPr>
          <w:sz w:val="18"/>
        </w:rPr>
        <w:br w:type="textWrapping"/>
      </w:r>
      <w:r>
        <w:rPr>
          <w:sz w:val="18"/>
        </w:rPr>
        <w:t xml:space="preserve">    "error_details":[],</w:t>
      </w:r>
      <w:r>
        <w:rPr>
          <w:sz w:val="18"/>
        </w:rPr>
        <w:br w:type="textWrapping"/>
      </w:r>
      <w:r>
        <w:rPr>
          <w:sz w:val="18"/>
        </w:rPr>
        <w:t xml:space="preserve">    "request_id":"3387708D-4BB5-BB28-F8CE-18EE2A3D591F",</w:t>
      </w:r>
      <w:r>
        <w:rPr>
          <w:sz w:val="18"/>
        </w:rPr>
        <w:br w:type="textWrapping"/>
      </w:r>
      <w:r>
        <w:rPr>
          <w:sz w:val="18"/>
        </w:rPr>
        <w:t xml:space="preserve">    "response_time":"2023-06-30 17:30:02",</w:t>
      </w:r>
      <w:r>
        <w:rPr>
          <w:sz w:val="18"/>
        </w:rPr>
        <w:br w:type="textWrapping"/>
      </w:r>
      <w:r>
        <w:rPr>
          <w:sz w:val="18"/>
        </w:rPr>
        <w:t xml:space="preserve">    "data":[</w:t>
      </w:r>
      <w:r>
        <w:rPr>
          <w:sz w:val="18"/>
        </w:rPr>
        <w:br w:type="textWrapping"/>
      </w:r>
      <w:r>
        <w:rPr>
          <w:sz w:val="18"/>
        </w:rPr>
        <w:t xml:space="preserve">        {</w:t>
      </w:r>
      <w:r>
        <w:rPr>
          <w:sz w:val="18"/>
        </w:rPr>
        <w:br w:type="textWrapping"/>
      </w:r>
      <w:r>
        <w:rPr>
          <w:sz w:val="18"/>
        </w:rPr>
        <w:t xml:space="preserve">            "sid":101,</w:t>
      </w:r>
      <w:r>
        <w:rPr>
          <w:sz w:val="18"/>
        </w:rPr>
        <w:br w:type="textWrapping"/>
      </w:r>
      <w:r>
        <w:rPr>
          <w:sz w:val="18"/>
        </w:rPr>
        <w:t xml:space="preserve">            "order_id":"133666",</w:t>
      </w:r>
      <w:r>
        <w:rPr>
          <w:sz w:val="18"/>
        </w:rPr>
        <w:br w:type="textWrapping"/>
      </w:r>
      <w:r>
        <w:rPr>
          <w:sz w:val="18"/>
        </w:rPr>
        <w:t xml:space="preserve">            "product_name":"SUPER J Cell Phone Armband Running Armband for Iphone Samsung Sports Phone Holder Waterproof",</w:t>
      </w:r>
      <w:r>
        <w:rPr>
          <w:sz w:val="18"/>
        </w:rPr>
        <w:br w:type="textWrapping"/>
      </w:r>
      <w:r>
        <w:rPr>
          <w:sz w:val="18"/>
        </w:rPr>
        <w:t xml:space="preserve">            "sku":"JJ001",</w:t>
      </w:r>
      <w:r>
        <w:rPr>
          <w:sz w:val="18"/>
        </w:rPr>
        <w:br w:type="textWrapping"/>
      </w:r>
      <w:r>
        <w:rPr>
          <w:sz w:val="18"/>
        </w:rPr>
        <w:t xml:space="preserve">            "asin":"B0BB9XV7CW",</w:t>
      </w:r>
      <w:r>
        <w:rPr>
          <w:sz w:val="18"/>
        </w:rPr>
        <w:br w:type="textWrapping"/>
      </w:r>
      <w:r>
        <w:rPr>
          <w:sz w:val="18"/>
        </w:rPr>
        <w:t xml:space="preserve">            "fnsku":"B0BB9XV7CW",</w:t>
      </w:r>
      <w:r>
        <w:rPr>
          <w:sz w:val="18"/>
        </w:rPr>
        <w:br w:type="textWrapping"/>
      </w:r>
      <w:r>
        <w:rPr>
          <w:sz w:val="18"/>
        </w:rPr>
        <w:t xml:space="preserve">            "quantity":1,</w:t>
      </w:r>
      <w:r>
        <w:rPr>
          <w:sz w:val="18"/>
        </w:rPr>
        <w:br w:type="textWrapping"/>
      </w:r>
      <w:r>
        <w:rPr>
          <w:sz w:val="18"/>
        </w:rPr>
        <w:t xml:space="preserve">            "return_date":"2023-06-04T19:57:09+01:00",</w:t>
      </w:r>
      <w:r>
        <w:rPr>
          <w:sz w:val="18"/>
        </w:rPr>
        <w:br w:type="textWrapping"/>
      </w:r>
      <w:r>
        <w:rPr>
          <w:sz w:val="18"/>
        </w:rPr>
        <w:t xml:space="preserve">            "return_date_locale":"2023-06-04",</w:t>
      </w:r>
      <w:r>
        <w:rPr>
          <w:sz w:val="18"/>
        </w:rPr>
        <w:br w:type="textWrapping"/>
      </w:r>
      <w:r>
        <w:rPr>
          <w:sz w:val="18"/>
        </w:rPr>
        <w:t xml:space="preserve">            "purchase_date": "2023-08-13T07:20:35Z",</w:t>
      </w:r>
      <w:r>
        <w:rPr>
          <w:sz w:val="18"/>
        </w:rPr>
        <w:br w:type="textWrapping"/>
      </w:r>
      <w:r>
        <w:rPr>
          <w:sz w:val="18"/>
        </w:rPr>
        <w:t xml:space="preserve">            "purchase_date_locale": "2023-08-13",</w:t>
      </w:r>
      <w:r>
        <w:rPr>
          <w:sz w:val="18"/>
        </w:rPr>
        <w:br w:type="textWrapping"/>
      </w:r>
      <w:r>
        <w:rPr>
          <w:sz w:val="18"/>
        </w:rPr>
        <w:t xml:space="preserve">            "fulfillment_center_id":"AUS3",</w:t>
      </w:r>
      <w:r>
        <w:rPr>
          <w:sz w:val="18"/>
        </w:rPr>
        <w:br w:type="textWrapping"/>
      </w:r>
      <w:r>
        <w:rPr>
          <w:sz w:val="18"/>
        </w:rPr>
        <w:t xml:space="preserve">            "detailed_disposition":"SELLABLE",</w:t>
      </w:r>
      <w:r>
        <w:rPr>
          <w:sz w:val="18"/>
        </w:rPr>
        <w:br w:type="textWrapping"/>
      </w:r>
      <w:r>
        <w:rPr>
          <w:sz w:val="18"/>
        </w:rPr>
        <w:t xml:space="preserve">            "reason":"UNDELIVERABLE_UNKNOWN",</w:t>
      </w:r>
      <w:r>
        <w:rPr>
          <w:sz w:val="18"/>
        </w:rPr>
        <w:br w:type="textWrapping"/>
      </w:r>
      <w:r>
        <w:rPr>
          <w:sz w:val="18"/>
        </w:rPr>
        <w:t xml:space="preserve">            "status":"Unit returned to inventory",</w:t>
      </w:r>
      <w:r>
        <w:rPr>
          <w:sz w:val="18"/>
        </w:rPr>
        <w:br w:type="textWrapping"/>
      </w:r>
      <w:r>
        <w:rPr>
          <w:sz w:val="18"/>
        </w:rPr>
        <w:t xml:space="preserve">            "license_plate_number":"LPNT010424593",</w:t>
      </w:r>
      <w:r>
        <w:rPr>
          <w:sz w:val="18"/>
        </w:rPr>
        <w:br w:type="textWrapping"/>
      </w:r>
      <w:r>
        <w:rPr>
          <w:sz w:val="18"/>
        </w:rPr>
        <w:t xml:space="preserve">            "customer_comments":"",</w:t>
      </w:r>
      <w:r>
        <w:rPr>
          <w:sz w:val="18"/>
        </w:rPr>
        <w:br w:type="textWrapping"/>
      </w:r>
      <w:r>
        <w:rPr>
          <w:sz w:val="18"/>
        </w:rPr>
        <w:t xml:space="preserve">            "gmt_modified":"2023-06-08 09:48:10",</w:t>
      </w:r>
      <w:r>
        <w:rPr>
          <w:sz w:val="18"/>
        </w:rPr>
        <w:br w:type="textWrapping"/>
      </w:r>
      <w:r>
        <w:rPr>
          <w:sz w:val="18"/>
        </w:rPr>
        <w:t xml:space="preserve">            "local_sku":"10369333",</w:t>
      </w:r>
      <w:r>
        <w:rPr>
          <w:sz w:val="18"/>
        </w:rPr>
        <w:br w:type="textWrapping"/>
      </w:r>
      <w:r>
        <w:rPr>
          <w:sz w:val="18"/>
        </w:rPr>
        <w:t xml:space="preserve">            "remark":"备注",</w:t>
      </w:r>
      <w:r>
        <w:rPr>
          <w:sz w:val="18"/>
        </w:rPr>
        <w:br w:type="textWrapping"/>
      </w:r>
      <w:r>
        <w:rPr>
          <w:sz w:val="18"/>
        </w:rPr>
        <w:t xml:space="preserve">            "tag":[</w:t>
      </w:r>
      <w:r>
        <w:rPr>
          <w:sz w:val="18"/>
        </w:rPr>
        <w:br w:type="textWrapping"/>
      </w:r>
      <w:r>
        <w:rPr>
          <w:sz w:val="18"/>
        </w:rPr>
        <w:t xml:space="preserve">                {</w:t>
      </w:r>
      <w:r>
        <w:rPr>
          <w:sz w:val="18"/>
        </w:rPr>
        <w:br w:type="textWrapping"/>
      </w:r>
      <w:r>
        <w:rPr>
          <w:sz w:val="18"/>
        </w:rPr>
        <w:t xml:space="preserve">                    "tag_name":"尺码问题",</w:t>
      </w:r>
      <w:r>
        <w:rPr>
          <w:sz w:val="18"/>
        </w:rPr>
        <w:br w:type="textWrapping"/>
      </w:r>
      <w:r>
        <w:rPr>
          <w:sz w:val="18"/>
        </w:rPr>
        <w:t xml:space="preserve">                    "tag_color":"E76A5D"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"total":1</w:t>
      </w:r>
      <w:r>
        <w:rPr>
          <w:sz w:val="18"/>
        </w:rPr>
        <w:br w:type="textWrapping"/>
      </w:r>
      <w:r>
        <w:rPr>
          <w:sz w:val="18"/>
        </w:rPr>
        <w:t>}</w:t>
      </w:r>
      <w:r>
        <w:rPr>
          <w:sz w:val="18"/>
        </w:rPr>
        <w:br w:type="textWrapping"/>
      </w:r>
      <w:r>
        <w:rPr>
          <w:sz w:val="18"/>
        </w:rPr>
        <w:t>```</w:t>
      </w:r>
    </w:p>
    <w:p w14:paraId="1A82BF1A">
      <w:pPr>
        <w:pStyle w:val="4"/>
      </w:pPr>
      <w:bookmarkStart w:id="2751" w:name="_Toc4600"/>
      <w:r>
        <w:t>返回失败示例</w:t>
      </w:r>
      <w:bookmarkEnd w:id="2751"/>
    </w:p>
    <w:p w14:paraId="67301AE9">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"参数不能为空"</w:t>
      </w:r>
      <w:r>
        <w:rPr>
          <w:sz w:val="18"/>
        </w:rPr>
        <w:br w:type="textWrapping"/>
      </w:r>
      <w:r>
        <w:rPr>
          <w:sz w:val="18"/>
        </w:rPr>
        <w:t xml:space="preserve">    ],</w:t>
      </w:r>
      <w:r>
        <w:rPr>
          <w:sz w:val="18"/>
        </w:rPr>
        <w:br w:type="textWrapping"/>
      </w:r>
      <w:r>
        <w:rPr>
          <w:sz w:val="18"/>
        </w:rPr>
        <w:t xml:space="preserve">    "request_id": "CCF43BD7-A0A1-31BC-5B36-717DDF197755",</w:t>
      </w:r>
      <w:r>
        <w:rPr>
          <w:sz w:val="18"/>
        </w:rPr>
        <w:br w:type="textWrapping"/>
      </w:r>
      <w:r>
        <w:rPr>
          <w:sz w:val="18"/>
        </w:rPr>
        <w:t xml:space="preserve">    "response_time": "2021-11-23 17:46:09",</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FEE1860">
      <w:r>
        <w:rPr>
          <w:sz w:val="18"/>
        </w:rPr>
        <w:t>---</w:t>
      </w:r>
    </w:p>
    <w:p w14:paraId="70D74950">
      <w:pPr>
        <w:pStyle w:val="4"/>
      </w:pPr>
      <w:bookmarkStart w:id="2752" w:name="_Toc12556"/>
      <w:r>
        <w:t>查询退货分析</w:t>
      </w:r>
      <w:bookmarkEnd w:id="2752"/>
    </w:p>
    <w:p w14:paraId="24BD6D90">
      <w:r>
        <w:rPr>
          <w:sz w:val="18"/>
        </w:rPr>
        <w:t>- Source path: docs/Statistics/ReturnOrderAnalysisLists</w:t>
      </w:r>
      <w:r>
        <w:rPr>
          <w:sz w:val="18"/>
        </w:rPr>
        <w:br w:type="textWrapping"/>
      </w:r>
      <w:r>
        <w:rPr>
          <w:sz w:val="18"/>
        </w:rPr>
        <w:t>- Source URL: https://apidoc.lingxing.com/docs/Statistics/ReturnOrderAnalysisLists.md</w:t>
      </w:r>
    </w:p>
    <w:p w14:paraId="671FE69B">
      <w:r>
        <w:rPr>
          <w:sz w:val="18"/>
        </w:rPr>
        <w:t># 统计-查询退货分析</w:t>
      </w:r>
      <w:r>
        <w:rPr>
          <w:sz w:val="18"/>
        </w:rPr>
        <w:br w:type="textWrapping"/>
      </w:r>
      <w:r>
        <w:rPr>
          <w:sz w:val="18"/>
        </w:rPr>
        <w:t>支持统计-查询退货分析</w:t>
      </w:r>
    </w:p>
    <w:p w14:paraId="458DCD1A">
      <w:pPr>
        <w:pStyle w:val="4"/>
      </w:pPr>
      <w:bookmarkStart w:id="2753" w:name="_Toc23283"/>
      <w:r>
        <w:t>接口信息</w:t>
      </w:r>
      <w:bookmarkEnd w:id="2753"/>
    </w:p>
    <w:p w14:paraId="18EB8A1D">
      <w:pPr>
        <w:pStyle w:val="4"/>
      </w:pPr>
      <w:bookmarkStart w:id="2754" w:name="_Toc25155"/>
      <w:r>
        <w:t>请求参数</w:t>
      </w:r>
      <w:bookmarkEnd w:id="2754"/>
    </w:p>
    <w:p w14:paraId="2D37142E">
      <w:pPr>
        <w:pStyle w:val="4"/>
      </w:pPr>
      <w:bookmarkStart w:id="2755" w:name="_Toc11766"/>
      <w:r>
        <w:t>请求cURL示例</w:t>
      </w:r>
      <w:bookmarkEnd w:id="2755"/>
    </w:p>
    <w:p w14:paraId="66141CDA">
      <w:r>
        <w:rPr>
          <w:sz w:val="18"/>
        </w:rPr>
        <w:t>```</w:t>
      </w:r>
      <w:r>
        <w:rPr>
          <w:sz w:val="18"/>
        </w:rPr>
        <w:br w:type="textWrapping"/>
      </w:r>
      <w:r>
        <w:rPr>
          <w:sz w:val="18"/>
        </w:rPr>
        <w:t>curl --location 'https://openapi.lingxing.com/basicOpen/salesAnalysis/returnOrder/analysisLists?access_token=value&amp;timestamp=value&amp;sign=value&amp;app_key=value'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"2024-11-12",</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"startDate": "2024-11-01",</w:t>
      </w:r>
      <w:r>
        <w:rPr>
          <w:sz w:val="18"/>
        </w:rPr>
        <w:br w:type="textWrapping"/>
      </w:r>
      <w:r>
        <w:rPr>
          <w:sz w:val="18"/>
        </w:rPr>
        <w:t xml:space="preserve">    "asinType": "msku",</w:t>
      </w:r>
      <w:r>
        <w:rPr>
          <w:sz w:val="18"/>
        </w:rPr>
        <w:br w:type="textWrapping"/>
      </w:r>
      <w:r>
        <w:rPr>
          <w:sz w:val="18"/>
        </w:rPr>
        <w:t xml:space="preserve">    "dateType": 0,</w:t>
      </w:r>
      <w:r>
        <w:rPr>
          <w:sz w:val="18"/>
        </w:rPr>
        <w:br w:type="textWrapping"/>
      </w:r>
      <w:r>
        <w:rPr>
          <w:sz w:val="18"/>
        </w:rPr>
        <w:t xml:space="preserve">    "mids": [1,2,3],</w:t>
      </w:r>
      <w:r>
        <w:rPr>
          <w:sz w:val="18"/>
        </w:rPr>
        <w:br w:type="textWrapping"/>
      </w:r>
      <w:r>
        <w:rPr>
          <w:sz w:val="18"/>
        </w:rPr>
        <w:t xml:space="preserve">    "principalUid": [1234567890,9876543210],</w:t>
      </w:r>
      <w:r>
        <w:rPr>
          <w:sz w:val="18"/>
        </w:rPr>
        <w:br w:type="textWrapping"/>
      </w:r>
      <w:r>
        <w:rPr>
          <w:sz w:val="18"/>
        </w:rPr>
        <w:t xml:space="preserve">    "searchField": "msku",</w:t>
      </w:r>
      <w:r>
        <w:rPr>
          <w:sz w:val="18"/>
        </w:rPr>
        <w:br w:type="textWrapping"/>
      </w:r>
      <w:r>
        <w:rPr>
          <w:sz w:val="18"/>
        </w:rPr>
        <w:t xml:space="preserve">    "searchValue": ["TEST-SKU-001","TEST-SKU-002"],</w:t>
      </w:r>
      <w:r>
        <w:rPr>
          <w:sz w:val="18"/>
        </w:rPr>
        <w:br w:type="textWrapping"/>
      </w:r>
      <w:r>
        <w:rPr>
          <w:sz w:val="18"/>
        </w:rPr>
        <w:t xml:space="preserve">    "sortField": "curReturnGoodsCount",</w:t>
      </w:r>
      <w:r>
        <w:rPr>
          <w:sz w:val="18"/>
        </w:rPr>
        <w:br w:type="textWrapping"/>
      </w:r>
      <w:r>
        <w:rPr>
          <w:sz w:val="18"/>
        </w:rPr>
        <w:t xml:space="preserve">    "sortType": "DESC",</w:t>
      </w:r>
      <w:r>
        <w:rPr>
          <w:sz w:val="18"/>
        </w:rPr>
        <w:br w:type="textWrapping"/>
      </w:r>
      <w:r>
        <w:rPr>
          <w:sz w:val="18"/>
        </w:rPr>
        <w:t xml:space="preserve">    "storeId": [123456789012345]</w:t>
      </w:r>
      <w:r>
        <w:rPr>
          <w:sz w:val="18"/>
        </w:rPr>
        <w:br w:type="textWrapping"/>
      </w:r>
      <w:r>
        <w:rPr>
          <w:sz w:val="18"/>
        </w:rPr>
        <w:t>}'</w:t>
      </w:r>
      <w:r>
        <w:rPr>
          <w:sz w:val="18"/>
        </w:rPr>
        <w:br w:type="textWrapping"/>
      </w:r>
      <w:r>
        <w:rPr>
          <w:sz w:val="18"/>
        </w:rPr>
        <w:t>```</w:t>
      </w:r>
    </w:p>
    <w:p w14:paraId="7448D582">
      <w:pPr>
        <w:pStyle w:val="4"/>
      </w:pPr>
      <w:bookmarkStart w:id="2756" w:name="_Toc5095"/>
      <w:r>
        <w:t>返回结果</w:t>
      </w:r>
      <w:bookmarkEnd w:id="2756"/>
    </w:p>
    <w:p w14:paraId="475192A3">
      <w:r>
        <w:rPr>
          <w:sz w:val="18"/>
        </w:rPr>
        <w:t>Json Object</w:t>
      </w:r>
    </w:p>
    <w:p w14:paraId="4C014331">
      <w:pPr>
        <w:pStyle w:val="4"/>
      </w:pPr>
      <w:bookmarkStart w:id="2757" w:name="_Toc32044"/>
      <w:r>
        <w:t>返回成功示例</w:t>
      </w:r>
      <w:bookmarkEnd w:id="2757"/>
    </w:p>
    <w:p w14:paraId="5394263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"asinsList": [</w:t>
      </w:r>
      <w:r>
        <w:rPr>
          <w:sz w:val="18"/>
        </w:rPr>
        <w:br w:type="textWrapping"/>
      </w:r>
      <w:r>
        <w:rPr>
          <w:sz w:val="18"/>
        </w:rPr>
        <w:t xml:space="preserve">          {</w:t>
      </w:r>
      <w:r>
        <w:rPr>
          <w:sz w:val="18"/>
        </w:rPr>
        <w:br w:type="textWrapping"/>
      </w:r>
      <w:r>
        <w:rPr>
          <w:sz w:val="18"/>
        </w:rPr>
        <w:t xml:space="preserve">            "asin": "B08XYZ123AB",</w:t>
      </w:r>
      <w:r>
        <w:rPr>
          <w:sz w:val="18"/>
        </w:rPr>
        <w:br w:type="textWrapping"/>
      </w:r>
      <w:r>
        <w:rPr>
          <w:sz w:val="18"/>
        </w:rPr>
        <w:t xml:space="preserve">            "asinUrl":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"curReturnGoodsCount": 30,</w:t>
      </w:r>
      <w:r>
        <w:rPr>
          <w:sz w:val="18"/>
        </w:rPr>
        <w:br w:type="textWrapping"/>
      </w:r>
      <w:r>
        <w:rPr>
          <w:sz w:val="18"/>
        </w:rPr>
        <w:t xml:space="preserve">        "curReturnGoodsCountDistribution": {</w:t>
      </w:r>
      <w:r>
        <w:rPr>
          <w:sz w:val="18"/>
        </w:rPr>
        <w:br w:type="textWrapping"/>
      </w:r>
      <w:r>
        <w:rPr>
          <w:sz w:val="18"/>
        </w:rPr>
        <w:t xml:space="preserve">          "fbaQuantity": 25,</w:t>
      </w:r>
      <w:r>
        <w:rPr>
          <w:sz w:val="18"/>
        </w:rPr>
        <w:br w:type="textWrapping"/>
      </w:r>
      <w:r>
        <w:rPr>
          <w:sz w:val="18"/>
        </w:rPr>
        <w:t xml:space="preserve">          "fbmQuantity": 5</w:t>
      </w:r>
      <w:r>
        <w:rPr>
          <w:sz w:val="18"/>
        </w:rPr>
        <w:br w:type="textWrapping"/>
      </w:r>
      <w:r>
        <w:rPr>
          <w:sz w:val="18"/>
        </w:rPr>
        <w:t xml:space="preserve">        },</w:t>
      </w:r>
      <w:r>
        <w:rPr>
          <w:sz w:val="18"/>
        </w:rPr>
        <w:br w:type="textWrapping"/>
      </w:r>
      <w:r>
        <w:rPr>
          <w:sz w:val="18"/>
        </w:rPr>
        <w:t xml:space="preserve">        "curReturnGoodsItems": 20,</w:t>
      </w:r>
      <w:r>
        <w:rPr>
          <w:sz w:val="18"/>
        </w:rPr>
        <w:br w:type="textWrapping"/>
      </w:r>
      <w:r>
        <w:rPr>
          <w:sz w:val="18"/>
        </w:rPr>
        <w:t xml:space="preserve">        "curReturnGoodsItemsDistribution": {</w:t>
      </w:r>
      <w:r>
        <w:rPr>
          <w:sz w:val="18"/>
        </w:rPr>
        <w:br w:type="textWrapping"/>
      </w:r>
      <w:r>
        <w:rPr>
          <w:sz w:val="18"/>
        </w:rPr>
        <w:t xml:space="preserve">          "fbaQuantity": 15,</w:t>
      </w:r>
      <w:r>
        <w:rPr>
          <w:sz w:val="18"/>
        </w:rPr>
        <w:br w:type="textWrapping"/>
      </w:r>
      <w:r>
        <w:rPr>
          <w:sz w:val="18"/>
        </w:rPr>
        <w:t xml:space="preserve">          "fbmQuantity": 5</w:t>
      </w:r>
      <w:r>
        <w:rPr>
          <w:sz w:val="18"/>
        </w:rPr>
        <w:br w:type="textWrapping"/>
      </w:r>
      <w:r>
        <w:rPr>
          <w:sz w:val="18"/>
        </w:rPr>
        <w:t xml:space="preserve">        },</w:t>
      </w:r>
      <w:r>
        <w:rPr>
          <w:sz w:val="18"/>
        </w:rPr>
        <w:br w:type="textWrapping"/>
      </w:r>
      <w:r>
        <w:rPr>
          <w:sz w:val="18"/>
        </w:rPr>
        <w:t xml:space="preserve">        "curReturnGoodsVolumeRatio": "5.00%",</w:t>
      </w:r>
      <w:r>
        <w:rPr>
          <w:sz w:val="18"/>
        </w:rPr>
        <w:br w:type="textWrapping"/>
      </w:r>
      <w:r>
        <w:rPr>
          <w:sz w:val="18"/>
        </w:rPr>
        <w:t xml:space="preserve">        "curVolume": 600,</w:t>
      </w:r>
      <w:r>
        <w:rPr>
          <w:sz w:val="18"/>
        </w:rPr>
        <w:br w:type="textWrapping"/>
      </w:r>
      <w:r>
        <w:rPr>
          <w:sz w:val="18"/>
        </w:rPr>
        <w:t xml:space="preserve">        "eventDate": "2024-06-10",</w:t>
      </w:r>
      <w:r>
        <w:rPr>
          <w:sz w:val="18"/>
        </w:rPr>
        <w:br w:type="textWrapping"/>
      </w:r>
      <w:r>
        <w:rPr>
          <w:sz w:val="18"/>
        </w:rPr>
        <w:t xml:space="preserve">        "fnskuInfoList": [</w:t>
      </w:r>
      <w:r>
        <w:rPr>
          <w:sz w:val="18"/>
        </w:rPr>
        <w:br w:type="textWrapping"/>
      </w:r>
      <w:r>
        <w:rPr>
          <w:sz w:val="18"/>
        </w:rPr>
        <w:t xml:space="preserve">          {</w:t>
      </w:r>
      <w:r>
        <w:rPr>
          <w:sz w:val="18"/>
        </w:rPr>
        <w:br w:type="textWrapping"/>
      </w:r>
      <w:r>
        <w:rPr>
          <w:sz w:val="18"/>
        </w:rPr>
        <w:t xml:space="preserve">            "fnsku": "X001ABC123",</w:t>
      </w:r>
      <w:r>
        <w:rPr>
          <w:sz w:val="18"/>
        </w:rPr>
        <w:br w:type="textWrapping"/>
      </w:r>
      <w:r>
        <w:rPr>
          <w:sz w:val="18"/>
        </w:rPr>
        <w:t xml:space="preserve">            "msku": "TEST-MSKU-001"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"infoDTOList": [</w:t>
      </w:r>
      <w:r>
        <w:rPr>
          <w:sz w:val="18"/>
        </w:rPr>
        <w:br w:type="textWrapping"/>
      </w:r>
      <w:r>
        <w:rPr>
          <w:sz w:val="18"/>
        </w:rPr>
        <w:t xml:space="preserve">          {</w:t>
      </w:r>
      <w:r>
        <w:rPr>
          <w:sz w:val="18"/>
        </w:rPr>
        <w:br w:type="textWrapping"/>
      </w:r>
      <w:r>
        <w:rPr>
          <w:sz w:val="18"/>
        </w:rPr>
        <w:t xml:space="preserve">            "asin": "B08XYZ123AB",</w:t>
      </w:r>
      <w:r>
        <w:rPr>
          <w:sz w:val="18"/>
        </w:rPr>
        <w:br w:type="textWrapping"/>
      </w:r>
      <w:r>
        <w:rPr>
          <w:sz w:val="18"/>
        </w:rPr>
        <w:t xml:space="preserve">            "asinUrl": "",</w:t>
      </w:r>
      <w:r>
        <w:rPr>
          <w:sz w:val="18"/>
        </w:rPr>
        <w:br w:type="textWrapping"/>
      </w:r>
      <w:r>
        <w:rPr>
          <w:sz w:val="18"/>
        </w:rPr>
        <w:t xml:space="preserve">            "bid": 9876543210,</w:t>
      </w:r>
      <w:r>
        <w:rPr>
          <w:sz w:val="18"/>
        </w:rPr>
        <w:br w:type="textWrapping"/>
      </w:r>
      <w:r>
        <w:rPr>
          <w:sz w:val="18"/>
        </w:rPr>
        <w:t xml:space="preserve">            "brandTitle": "MyBrand",</w:t>
      </w:r>
      <w:r>
        <w:rPr>
          <w:sz w:val="18"/>
        </w:rPr>
        <w:br w:type="textWrapping"/>
      </w:r>
      <w:r>
        <w:rPr>
          <w:sz w:val="18"/>
        </w:rPr>
        <w:t xml:space="preserve">            "categoryTitle": "服装",</w:t>
      </w:r>
      <w:r>
        <w:rPr>
          <w:sz w:val="18"/>
        </w:rPr>
        <w:br w:type="textWrapping"/>
      </w:r>
      <w:r>
        <w:rPr>
          <w:sz w:val="18"/>
        </w:rPr>
        <w:t xml:space="preserve">            "cid": "12345",</w:t>
      </w:r>
      <w:r>
        <w:rPr>
          <w:sz w:val="18"/>
        </w:rPr>
        <w:br w:type="textWrapping"/>
      </w:r>
      <w:r>
        <w:rPr>
          <w:sz w:val="18"/>
        </w:rPr>
        <w:t xml:space="preserve">            "country": "US",</w:t>
      </w:r>
      <w:r>
        <w:rPr>
          <w:sz w:val="18"/>
        </w:rPr>
        <w:br w:type="textWrapping"/>
      </w:r>
      <w:r>
        <w:rPr>
          <w:sz w:val="18"/>
        </w:rPr>
        <w:t xml:space="preserve">            "fnsku": "X001ABC123",</w:t>
      </w:r>
      <w:r>
        <w:rPr>
          <w:sz w:val="18"/>
        </w:rPr>
        <w:br w:type="textWrapping"/>
      </w:r>
      <w:r>
        <w:rPr>
          <w:sz w:val="18"/>
        </w:rPr>
        <w:t xml:space="preserve">            "fulfillmentChannel": "FBA",</w:t>
      </w:r>
      <w:r>
        <w:rPr>
          <w:sz w:val="18"/>
        </w:rPr>
        <w:br w:type="textWrapping"/>
      </w:r>
      <w:r>
        <w:rPr>
          <w:sz w:val="18"/>
        </w:rPr>
        <w:t xml:space="preserve">            "localName": "男士圆领T恤",</w:t>
      </w:r>
      <w:r>
        <w:rPr>
          <w:sz w:val="18"/>
        </w:rPr>
        <w:br w:type="textWrapping"/>
      </w:r>
      <w:r>
        <w:rPr>
          <w:sz w:val="18"/>
        </w:rPr>
        <w:t xml:space="preserve">            "localSku": "LOCAL-SKU-001",</w:t>
      </w:r>
      <w:r>
        <w:rPr>
          <w:sz w:val="18"/>
        </w:rPr>
        <w:br w:type="textWrapping"/>
      </w:r>
      <w:r>
        <w:rPr>
          <w:sz w:val="18"/>
        </w:rPr>
        <w:t xml:space="preserve">            "msku": "TEST-MSKU-001",</w:t>
      </w:r>
      <w:r>
        <w:rPr>
          <w:sz w:val="18"/>
        </w:rPr>
        <w:br w:type="textWrapping"/>
      </w:r>
      <w:r>
        <w:rPr>
          <w:sz w:val="18"/>
        </w:rPr>
        <w:t xml:space="preserve">            "sellerName": "MyAmazonStore",</w:t>
      </w:r>
      <w:r>
        <w:rPr>
          <w:sz w:val="18"/>
        </w:rPr>
        <w:br w:type="textWrapping"/>
      </w:r>
      <w:r>
        <w:rPr>
          <w:sz w:val="18"/>
        </w:rPr>
        <w:t xml:space="preserve">            "sid": 1234567890,</w:t>
      </w:r>
      <w:r>
        <w:rPr>
          <w:sz w:val="18"/>
        </w:rPr>
        <w:br w:type="textWrapping"/>
      </w:r>
      <w:r>
        <w:rPr>
          <w:sz w:val="18"/>
        </w:rPr>
        <w:t xml:space="preserve">            "smallImageUrl": "",</w:t>
      </w:r>
      <w:r>
        <w:rPr>
          <w:sz w:val="18"/>
        </w:rPr>
        <w:br w:type="textWrapping"/>
      </w:r>
      <w:r>
        <w:rPr>
          <w:sz w:val="18"/>
        </w:rPr>
        <w:t xml:space="preserve">            "spu": "SPU-2024-001",</w:t>
      </w:r>
      <w:r>
        <w:rPr>
          <w:sz w:val="18"/>
        </w:rPr>
        <w:br w:type="textWrapping"/>
      </w:r>
      <w:r>
        <w:rPr>
          <w:sz w:val="18"/>
        </w:rPr>
        <w:t xml:space="preserve">            "spuName": "夏季T恤系列"</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"isParent": "1",</w:t>
      </w:r>
      <w:r>
        <w:rPr>
          <w:sz w:val="18"/>
        </w:rPr>
        <w:br w:type="textWrapping"/>
      </w:r>
      <w:r>
        <w:rPr>
          <w:sz w:val="18"/>
        </w:rPr>
        <w:t xml:space="preserve">        "localSkuInfoList": [</w:t>
      </w:r>
      <w:r>
        <w:rPr>
          <w:sz w:val="18"/>
        </w:rPr>
        <w:br w:type="textWrapping"/>
      </w:r>
      <w:r>
        <w:rPr>
          <w:sz w:val="18"/>
        </w:rPr>
        <w:t xml:space="preserve">          {</w:t>
      </w:r>
      <w:r>
        <w:rPr>
          <w:sz w:val="18"/>
        </w:rPr>
        <w:br w:type="textWrapping"/>
      </w:r>
      <w:r>
        <w:rPr>
          <w:sz w:val="18"/>
        </w:rPr>
        <w:t xml:space="preserve">            "localName": "男士圆领T恤",</w:t>
      </w:r>
      <w:r>
        <w:rPr>
          <w:sz w:val="18"/>
        </w:rPr>
        <w:br w:type="textWrapping"/>
      </w:r>
      <w:r>
        <w:rPr>
          <w:sz w:val="18"/>
        </w:rPr>
        <w:t xml:space="preserve">            "localSku": "LOCAL-SKU-001"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"mostCommonReturnReasonBucket": "产品质量问题",</w:t>
      </w:r>
      <w:r>
        <w:rPr>
          <w:sz w:val="18"/>
        </w:rPr>
        <w:br w:type="textWrapping"/>
      </w:r>
      <w:r>
        <w:rPr>
          <w:sz w:val="18"/>
        </w:rPr>
        <w:t xml:space="preserve">        "msku": "TEST-MSKU-001",</w:t>
      </w:r>
      <w:r>
        <w:rPr>
          <w:sz w:val="18"/>
        </w:rPr>
        <w:br w:type="textWrapping"/>
      </w:r>
      <w:r>
        <w:rPr>
          <w:sz w:val="18"/>
        </w:rPr>
        <w:t xml:space="preserve">        "ncxCount": 7,</w:t>
      </w:r>
      <w:r>
        <w:rPr>
          <w:sz w:val="18"/>
        </w:rPr>
        <w:br w:type="textWrapping"/>
      </w:r>
      <w:r>
        <w:rPr>
          <w:sz w:val="18"/>
        </w:rPr>
        <w:t xml:space="preserve">        "ncxRate": "3.50%",</w:t>
      </w:r>
      <w:r>
        <w:rPr>
          <w:sz w:val="18"/>
        </w:rPr>
        <w:br w:type="textWrapping"/>
      </w:r>
      <w:r>
        <w:rPr>
          <w:sz w:val="18"/>
        </w:rPr>
        <w:t xml:space="preserve">        "orderCount": 200,</w:t>
      </w:r>
      <w:r>
        <w:rPr>
          <w:sz w:val="18"/>
        </w:rPr>
        <w:br w:type="textWrapping"/>
      </w:r>
      <w:r>
        <w:rPr>
          <w:sz w:val="18"/>
        </w:rPr>
        <w:t xml:space="preserve">        "parentAsinsList": "[\"B08XYZABC1\",\"B09ABCXYZ2\"]",</w:t>
      </w:r>
      <w:r>
        <w:rPr>
          <w:sz w:val="18"/>
        </w:rPr>
        <w:br w:type="textWrapping"/>
      </w:r>
      <w:r>
        <w:rPr>
          <w:sz w:val="18"/>
        </w:rPr>
        <w:t xml:space="preserve">        "pcxHealth": "Good",</w:t>
      </w:r>
      <w:r>
        <w:rPr>
          <w:sz w:val="18"/>
        </w:rPr>
        <w:br w:type="textWrapping"/>
      </w:r>
      <w:r>
        <w:rPr>
          <w:sz w:val="18"/>
        </w:rPr>
        <w:t xml:space="preserve">        "preReturnGoodsCount": 25,</w:t>
      </w:r>
      <w:r>
        <w:rPr>
          <w:sz w:val="18"/>
        </w:rPr>
        <w:br w:type="textWrapping"/>
      </w:r>
      <w:r>
        <w:rPr>
          <w:sz w:val="18"/>
        </w:rPr>
        <w:t xml:space="preserve">        "preReturnGoodsItems": 15,</w:t>
      </w:r>
      <w:r>
        <w:rPr>
          <w:sz w:val="18"/>
        </w:rPr>
        <w:br w:type="textWrapping"/>
      </w:r>
      <w:r>
        <w:rPr>
          <w:sz w:val="18"/>
        </w:rPr>
        <w:t xml:space="preserve">        "preReturnGoodsVolumeRatio": "5.00%",</w:t>
      </w:r>
      <w:r>
        <w:rPr>
          <w:sz w:val="18"/>
        </w:rPr>
        <w:br w:type="textWrapping"/>
      </w:r>
      <w:r>
        <w:rPr>
          <w:sz w:val="18"/>
        </w:rPr>
        <w:t xml:space="preserve">        "preVolume": 500,</w:t>
      </w:r>
      <w:r>
        <w:rPr>
          <w:sz w:val="18"/>
        </w:rPr>
        <w:br w:type="textWrapping"/>
      </w:r>
      <w:r>
        <w:rPr>
          <w:sz w:val="18"/>
        </w:rPr>
        <w:t xml:space="preserve">        "returnBadge": "高退货率",</w:t>
      </w:r>
      <w:r>
        <w:rPr>
          <w:sz w:val="18"/>
        </w:rPr>
        <w:br w:type="textWrapping"/>
      </w:r>
      <w:r>
        <w:rPr>
          <w:sz w:val="18"/>
        </w:rPr>
        <w:t xml:space="preserve">        "returnGoodsCountRatio": "20.00%",</w:t>
      </w:r>
      <w:r>
        <w:rPr>
          <w:sz w:val="18"/>
        </w:rPr>
        <w:br w:type="textWrapping"/>
      </w:r>
      <w:r>
        <w:rPr>
          <w:sz w:val="18"/>
        </w:rPr>
        <w:t xml:space="preserve">        "returnGoodsVolumeRatioDiff": "1.50%",</w:t>
      </w:r>
      <w:r>
        <w:rPr>
          <w:sz w:val="18"/>
        </w:rPr>
        <w:br w:type="textWrapping"/>
      </w:r>
      <w:r>
        <w:rPr>
          <w:sz w:val="18"/>
        </w:rPr>
        <w:t xml:space="preserve">        "selFnskuSkuInfoList": [</w:t>
      </w:r>
      <w:r>
        <w:rPr>
          <w:sz w:val="18"/>
        </w:rPr>
        <w:br w:type="textWrapping"/>
      </w:r>
      <w:r>
        <w:rPr>
          <w:sz w:val="18"/>
        </w:rPr>
        <w:t xml:space="preserve">          {</w:t>
      </w:r>
      <w:r>
        <w:rPr>
          <w:sz w:val="18"/>
        </w:rPr>
        <w:br w:type="textWrapping"/>
      </w:r>
      <w:r>
        <w:rPr>
          <w:sz w:val="18"/>
        </w:rPr>
        <w:t xml:space="preserve">            "country": "US",</w:t>
      </w:r>
      <w:r>
        <w:rPr>
          <w:sz w:val="18"/>
        </w:rPr>
        <w:br w:type="textWrapping"/>
      </w:r>
      <w:r>
        <w:rPr>
          <w:sz w:val="18"/>
        </w:rPr>
        <w:t xml:space="preserve">            "fnsku": "X001ABC123",</w:t>
      </w:r>
      <w:r>
        <w:rPr>
          <w:sz w:val="18"/>
        </w:rPr>
        <w:br w:type="textWrapping"/>
      </w:r>
      <w:r>
        <w:rPr>
          <w:sz w:val="18"/>
        </w:rPr>
        <w:t xml:space="preserve">            "localName": "男士圆领T恤",</w:t>
      </w:r>
      <w:r>
        <w:rPr>
          <w:sz w:val="18"/>
        </w:rPr>
        <w:br w:type="textWrapping"/>
      </w:r>
      <w:r>
        <w:rPr>
          <w:sz w:val="18"/>
        </w:rPr>
        <w:t xml:space="preserve">            "localSku": "LOCAL-SKU-001",</w:t>
      </w:r>
      <w:r>
        <w:rPr>
          <w:sz w:val="18"/>
        </w:rPr>
        <w:br w:type="textWrapping"/>
      </w:r>
      <w:r>
        <w:rPr>
          <w:sz w:val="18"/>
        </w:rPr>
        <w:t xml:space="preserve">            "msku": "TEST-MSKU-001",</w:t>
      </w:r>
      <w:r>
        <w:rPr>
          <w:sz w:val="18"/>
        </w:rPr>
        <w:br w:type="textWrapping"/>
      </w:r>
      <w:r>
        <w:rPr>
          <w:sz w:val="18"/>
        </w:rPr>
        <w:t xml:space="preserve">            "sellerName": "MyAmazonStore",</w:t>
      </w:r>
      <w:r>
        <w:rPr>
          <w:sz w:val="18"/>
        </w:rPr>
        <w:br w:type="textWrapping"/>
      </w:r>
      <w:r>
        <w:rPr>
          <w:sz w:val="18"/>
        </w:rPr>
        <w:t xml:space="preserve">            "sid": 1234567890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"selfnskuInfoList": [</w:t>
      </w:r>
      <w:r>
        <w:rPr>
          <w:sz w:val="18"/>
        </w:rPr>
        <w:br w:type="textWrapping"/>
      </w:r>
      <w:r>
        <w:rPr>
          <w:sz w:val="18"/>
        </w:rPr>
        <w:t xml:space="preserve">          {</w:t>
      </w:r>
      <w:r>
        <w:rPr>
          <w:sz w:val="18"/>
        </w:rPr>
        <w:br w:type="textWrapping"/>
      </w:r>
      <w:r>
        <w:rPr>
          <w:sz w:val="18"/>
        </w:rPr>
        <w:t xml:space="preserve">            "country": "US",</w:t>
      </w:r>
      <w:r>
        <w:rPr>
          <w:sz w:val="18"/>
        </w:rPr>
        <w:br w:type="textWrapping"/>
      </w:r>
      <w:r>
        <w:rPr>
          <w:sz w:val="18"/>
        </w:rPr>
        <w:t xml:space="preserve">            "fnsku": "X001ABC123",</w:t>
      </w:r>
      <w:r>
        <w:rPr>
          <w:sz w:val="18"/>
        </w:rPr>
        <w:br w:type="textWrapping"/>
      </w:r>
      <w:r>
        <w:rPr>
          <w:sz w:val="18"/>
        </w:rPr>
        <w:t xml:space="preserve">            "msku": "TEST-MSKU-001",</w:t>
      </w:r>
      <w:r>
        <w:rPr>
          <w:sz w:val="18"/>
        </w:rPr>
        <w:br w:type="textWrapping"/>
      </w:r>
      <w:r>
        <w:rPr>
          <w:sz w:val="18"/>
        </w:rPr>
        <w:t xml:space="preserve">            "sellerName": "MyAmazonStore",</w:t>
      </w:r>
      <w:r>
        <w:rPr>
          <w:sz w:val="18"/>
        </w:rPr>
        <w:br w:type="textWrapping"/>
      </w:r>
      <w:r>
        <w:rPr>
          <w:sz w:val="18"/>
        </w:rPr>
        <w:t xml:space="preserve">            "sid": 1234567890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"sellerInfoList": [</w:t>
      </w:r>
      <w:r>
        <w:rPr>
          <w:sz w:val="18"/>
        </w:rPr>
        <w:br w:type="textWrapping"/>
      </w:r>
      <w:r>
        <w:rPr>
          <w:sz w:val="18"/>
        </w:rPr>
        <w:t xml:space="preserve">          {</w:t>
      </w:r>
      <w:r>
        <w:rPr>
          <w:sz w:val="18"/>
        </w:rPr>
        <w:br w:type="textWrapping"/>
      </w:r>
      <w:r>
        <w:rPr>
          <w:sz w:val="18"/>
        </w:rPr>
        <w:t xml:space="preserve">            "country": "US",</w:t>
      </w:r>
      <w:r>
        <w:rPr>
          <w:sz w:val="18"/>
        </w:rPr>
        <w:br w:type="textWrapping"/>
      </w:r>
      <w:r>
        <w:rPr>
          <w:sz w:val="18"/>
        </w:rPr>
        <w:t xml:space="preserve">            "sellerName": "MyAmazonStore",</w:t>
      </w:r>
      <w:r>
        <w:rPr>
          <w:sz w:val="18"/>
        </w:rPr>
        <w:br w:type="textWrapping"/>
      </w:r>
      <w:r>
        <w:rPr>
          <w:sz w:val="18"/>
        </w:rPr>
        <w:t xml:space="preserve">            "sid": 1234567890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1234567890,</w:t>
      </w:r>
      <w:r>
        <w:rPr>
          <w:sz w:val="18"/>
        </w:rPr>
        <w:br w:type="textWrapping"/>
      </w:r>
      <w:r>
        <w:rPr>
          <w:sz w:val="18"/>
        </w:rPr>
        <w:t xml:space="preserve">        "spuInfoList": [</w:t>
      </w:r>
      <w:r>
        <w:rPr>
          <w:sz w:val="18"/>
        </w:rPr>
        <w:br w:type="textWrapping"/>
      </w:r>
      <w:r>
        <w:rPr>
          <w:sz w:val="18"/>
        </w:rPr>
        <w:t xml:space="preserve">          {</w:t>
      </w:r>
      <w:r>
        <w:rPr>
          <w:sz w:val="18"/>
        </w:rPr>
        <w:br w:type="textWrapping"/>
      </w:r>
      <w:r>
        <w:rPr>
          <w:sz w:val="18"/>
        </w:rPr>
        <w:t xml:space="preserve">            "spu": "SPU-2024-001",</w:t>
      </w:r>
      <w:r>
        <w:rPr>
          <w:sz w:val="18"/>
        </w:rPr>
        <w:br w:type="textWrapping"/>
      </w:r>
      <w:r>
        <w:rPr>
          <w:sz w:val="18"/>
        </w:rPr>
        <w:t xml:space="preserve">            "spuName": "夏季T恤系列"</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"value",</w:t>
      </w:r>
      <w:r>
        <w:rPr>
          <w:sz w:val="18"/>
        </w:rPr>
        <w:br w:type="textWrapping"/>
      </w:r>
      <w:r>
        <w:rPr>
          <w:sz w:val="18"/>
        </w:rPr>
        <w:t xml:space="preserve">  "request_id": "value",</w:t>
      </w:r>
      <w:r>
        <w:rPr>
          <w:sz w:val="18"/>
        </w:rPr>
        <w:br w:type="textWrapping"/>
      </w:r>
      <w:r>
        <w:rPr>
          <w:sz w:val="18"/>
        </w:rPr>
        <w:t xml:space="preserve">  "response_time": "value",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E21A85A">
      <w:r>
        <w:rPr>
          <w:sz w:val="18"/>
        </w:rPr>
        <w:t>---</w:t>
      </w:r>
    </w:p>
    <w:p w14:paraId="3082AA12">
      <w:pPr>
        <w:pStyle w:val="4"/>
      </w:pPr>
      <w:bookmarkStart w:id="2758" w:name="_Toc19844"/>
      <w:r>
        <w:t>店铺维度-批量查询目标</w:t>
      </w:r>
      <w:bookmarkEnd w:id="2758"/>
    </w:p>
    <w:p w14:paraId="06FD0A51">
      <w:r>
        <w:rPr>
          <w:sz w:val="18"/>
        </w:rPr>
        <w:t>- Source path: docs/TargetManage/StoreBatchSelect</w:t>
      </w:r>
      <w:r>
        <w:rPr>
          <w:sz w:val="18"/>
        </w:rPr>
        <w:br w:type="textWrapping"/>
      </w:r>
      <w:r>
        <w:rPr>
          <w:sz w:val="18"/>
        </w:rPr>
        <w:t>- Source URL: https://apidoc.lingxing.com/docs/TargetManage/StoreBatchSelect.md</w:t>
      </w:r>
    </w:p>
    <w:p w14:paraId="12326DA1">
      <w:r>
        <w:rPr>
          <w:sz w:val="18"/>
        </w:rPr>
        <w:t># 店铺维度-批量查询目标</w:t>
      </w:r>
    </w:p>
    <w:p w14:paraId="0524A44B">
      <w:pPr>
        <w:pStyle w:val="4"/>
      </w:pPr>
      <w:bookmarkStart w:id="2759" w:name="_Toc24504"/>
      <w:r>
        <w:t>接口信息</w:t>
      </w:r>
      <w:bookmarkEnd w:id="2759"/>
    </w:p>
    <w:p w14:paraId="73225B99">
      <w:pPr>
        <w:pStyle w:val="4"/>
      </w:pPr>
      <w:bookmarkStart w:id="2760" w:name="_Toc30221"/>
      <w:r>
        <w:t>请求参数</w:t>
      </w:r>
      <w:bookmarkEnd w:id="2760"/>
    </w:p>
    <w:p w14:paraId="159B392C">
      <w:pPr>
        <w:pStyle w:val="4"/>
      </w:pPr>
      <w:bookmarkStart w:id="2761" w:name="_Toc26289"/>
      <w:r>
        <w:t>返回结果</w:t>
      </w:r>
      <w:bookmarkEnd w:id="2761"/>
    </w:p>
    <w:p w14:paraId="17E37424">
      <w:r>
        <w:rPr>
          <w:sz w:val="18"/>
        </w:rPr>
        <w:t>Json Object</w:t>
      </w:r>
    </w:p>
    <w:p w14:paraId="39638BC2">
      <w:pPr>
        <w:pStyle w:val="4"/>
      </w:pPr>
      <w:bookmarkStart w:id="2762" w:name="_Toc22643"/>
      <w:r>
        <w:t>返回成功示例</w:t>
      </w:r>
      <w:bookmarkEnd w:id="2762"/>
    </w:p>
    <w:p w14:paraId="2028E1E0">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"请求成功",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"goalName": "店铺1 2024 月度销售目标",</w:t>
      </w:r>
      <w:r>
        <w:rPr>
          <w:sz w:val="18"/>
        </w:rPr>
        <w:br w:type="textWrapping"/>
      </w:r>
      <w:r>
        <w:rPr>
          <w:sz w:val="18"/>
        </w:rPr>
        <w:t xml:space="preserve">      "zid": 1,</w:t>
      </w:r>
      <w:r>
        <w:rPr>
          <w:sz w:val="18"/>
        </w:rPr>
        <w:br w:type="textWrapping"/>
      </w:r>
      <w:r>
        <w:rPr>
          <w:sz w:val="18"/>
        </w:rPr>
        <w:t xml:space="preserve">      "sid": 1,</w:t>
      </w:r>
      <w:r>
        <w:rPr>
          <w:sz w:val="18"/>
        </w:rPr>
        <w:br w:type="textWrapping"/>
      </w:r>
      <w:r>
        <w:rPr>
          <w:sz w:val="18"/>
        </w:rPr>
        <w:t xml:space="preserve">      "name": "店铺1",</w:t>
      </w:r>
      <w:r>
        <w:rPr>
          <w:sz w:val="18"/>
        </w:rPr>
        <w:br w:type="textWrapping"/>
      </w:r>
      <w:r>
        <w:rPr>
          <w:sz w:val="18"/>
        </w:rPr>
        <w:t xml:space="preserve">      "companyId": 90001,</w:t>
      </w:r>
      <w:r>
        <w:rPr>
          <w:sz w:val="18"/>
        </w:rPr>
        <w:br w:type="textWrapping"/>
      </w:r>
      <w:r>
        <w:rPr>
          <w:sz w:val="18"/>
        </w:rPr>
        <w:t xml:space="preserve">      "currencyCode": "USD",</w:t>
      </w:r>
      <w:r>
        <w:rPr>
          <w:sz w:val="18"/>
        </w:rPr>
        <w:br w:type="textWrapping"/>
      </w:r>
      <w:r>
        <w:rPr>
          <w:sz w:val="18"/>
        </w:rPr>
        <w:t xml:space="preserve">      "icon": "$",</w:t>
      </w:r>
      <w:r>
        <w:rPr>
          <w:sz w:val="18"/>
        </w:rPr>
        <w:br w:type="textWrapping"/>
      </w:r>
      <w:r>
        <w:rPr>
          <w:sz w:val="18"/>
        </w:rPr>
        <w:t xml:space="preserve">      "assessType": 1,</w:t>
      </w:r>
      <w:r>
        <w:rPr>
          <w:sz w:val="18"/>
        </w:rPr>
        <w:br w:type="textWrapping"/>
      </w:r>
      <w:r>
        <w:rPr>
          <w:sz w:val="18"/>
        </w:rPr>
        <w:t xml:space="preserve">      "assessObject": 1,</w:t>
      </w:r>
      <w:r>
        <w:rPr>
          <w:sz w:val="18"/>
        </w:rPr>
        <w:br w:type="textWrapping"/>
      </w:r>
      <w:r>
        <w:rPr>
          <w:sz w:val="18"/>
        </w:rPr>
        <w:t xml:space="preserve">      "assessYear": 2022,</w:t>
      </w:r>
      <w:r>
        <w:rPr>
          <w:sz w:val="18"/>
        </w:rPr>
        <w:br w:type="textWrapping"/>
      </w:r>
      <w:r>
        <w:rPr>
          <w:sz w:val="18"/>
        </w:rPr>
        <w:t xml:space="preserve">      "goalAmount1": 669,</w:t>
      </w:r>
      <w:r>
        <w:rPr>
          <w:sz w:val="18"/>
        </w:rPr>
        <w:br w:type="textWrapping"/>
      </w:r>
      <w:r>
        <w:rPr>
          <w:sz w:val="18"/>
        </w:rPr>
        <w:t xml:space="preserve">      "goalAmount2": 958,</w:t>
      </w:r>
      <w:r>
        <w:rPr>
          <w:sz w:val="18"/>
        </w:rPr>
        <w:br w:type="textWrapping"/>
      </w:r>
      <w:r>
        <w:rPr>
          <w:sz w:val="18"/>
        </w:rPr>
        <w:t xml:space="preserve">      "goalAmount3": 403,</w:t>
      </w:r>
      <w:r>
        <w:rPr>
          <w:sz w:val="18"/>
        </w:rPr>
        <w:br w:type="textWrapping"/>
      </w:r>
      <w:r>
        <w:rPr>
          <w:sz w:val="18"/>
        </w:rPr>
        <w:t xml:space="preserve">      "goalAmount4": 460,</w:t>
      </w:r>
      <w:r>
        <w:rPr>
          <w:sz w:val="18"/>
        </w:rPr>
        <w:br w:type="textWrapping"/>
      </w:r>
      <w:r>
        <w:rPr>
          <w:sz w:val="18"/>
        </w:rPr>
        <w:t xml:space="preserve">      "goalAmount5": 410,</w:t>
      </w:r>
      <w:r>
        <w:rPr>
          <w:sz w:val="18"/>
        </w:rPr>
        <w:br w:type="textWrapping"/>
      </w:r>
      <w:r>
        <w:rPr>
          <w:sz w:val="18"/>
        </w:rPr>
        <w:t xml:space="preserve">      "goalAmount6": 359,</w:t>
      </w:r>
      <w:r>
        <w:rPr>
          <w:sz w:val="18"/>
        </w:rPr>
        <w:br w:type="textWrapping"/>
      </w:r>
      <w:r>
        <w:rPr>
          <w:sz w:val="18"/>
        </w:rPr>
        <w:t xml:space="preserve">      "goalAmount7": 640,</w:t>
      </w:r>
      <w:r>
        <w:rPr>
          <w:sz w:val="18"/>
        </w:rPr>
        <w:br w:type="textWrapping"/>
      </w:r>
      <w:r>
        <w:rPr>
          <w:sz w:val="18"/>
        </w:rPr>
        <w:t xml:space="preserve">      "goalAmount8": 587,</w:t>
      </w:r>
      <w:r>
        <w:rPr>
          <w:sz w:val="18"/>
        </w:rPr>
        <w:br w:type="textWrapping"/>
      </w:r>
      <w:r>
        <w:rPr>
          <w:sz w:val="18"/>
        </w:rPr>
        <w:t xml:space="preserve">      "goalAmount9": 468,</w:t>
      </w:r>
      <w:r>
        <w:rPr>
          <w:sz w:val="18"/>
        </w:rPr>
        <w:br w:type="textWrapping"/>
      </w:r>
      <w:r>
        <w:rPr>
          <w:sz w:val="18"/>
        </w:rPr>
        <w:t xml:space="preserve">      "goalAmount10": 77,</w:t>
      </w:r>
      <w:r>
        <w:rPr>
          <w:sz w:val="18"/>
        </w:rPr>
        <w:br w:type="textWrapping"/>
      </w:r>
      <w:r>
        <w:rPr>
          <w:sz w:val="18"/>
        </w:rPr>
        <w:t xml:space="preserve">      "goalAmount11": 19,</w:t>
      </w:r>
      <w:r>
        <w:rPr>
          <w:sz w:val="18"/>
        </w:rPr>
        <w:br w:type="textWrapping"/>
      </w:r>
      <w:r>
        <w:rPr>
          <w:sz w:val="18"/>
        </w:rPr>
        <w:t xml:space="preserve">      "goalAmount12": 645,</w:t>
      </w:r>
      <w:r>
        <w:rPr>
          <w:sz w:val="18"/>
        </w:rPr>
        <w:br w:type="textWrapping"/>
      </w:r>
      <w:r>
        <w:rPr>
          <w:sz w:val="18"/>
        </w:rPr>
        <w:t xml:space="preserve">      "realAmount1": 900,</w:t>
      </w:r>
      <w:r>
        <w:rPr>
          <w:sz w:val="18"/>
        </w:rPr>
        <w:br w:type="textWrapping"/>
      </w:r>
      <w:r>
        <w:rPr>
          <w:sz w:val="18"/>
        </w:rPr>
        <w:t xml:space="preserve">      "realAmount2": 416,</w:t>
      </w:r>
      <w:r>
        <w:rPr>
          <w:sz w:val="18"/>
        </w:rPr>
        <w:br w:type="textWrapping"/>
      </w:r>
      <w:r>
        <w:rPr>
          <w:sz w:val="18"/>
        </w:rPr>
        <w:t xml:space="preserve">      "realAmount3": 794,</w:t>
      </w:r>
      <w:r>
        <w:rPr>
          <w:sz w:val="18"/>
        </w:rPr>
        <w:br w:type="textWrapping"/>
      </w:r>
      <w:r>
        <w:rPr>
          <w:sz w:val="18"/>
        </w:rPr>
        <w:t xml:space="preserve">      "realAmount4": 714,</w:t>
      </w:r>
      <w:r>
        <w:rPr>
          <w:sz w:val="18"/>
        </w:rPr>
        <w:br w:type="textWrapping"/>
      </w:r>
      <w:r>
        <w:rPr>
          <w:sz w:val="18"/>
        </w:rPr>
        <w:t xml:space="preserve">      "realAmount5": 326,</w:t>
      </w:r>
      <w:r>
        <w:rPr>
          <w:sz w:val="18"/>
        </w:rPr>
        <w:br w:type="textWrapping"/>
      </w:r>
      <w:r>
        <w:rPr>
          <w:sz w:val="18"/>
        </w:rPr>
        <w:t xml:space="preserve">      "realAmount6": 38,</w:t>
      </w:r>
      <w:r>
        <w:rPr>
          <w:sz w:val="18"/>
        </w:rPr>
        <w:br w:type="textWrapping"/>
      </w:r>
      <w:r>
        <w:rPr>
          <w:sz w:val="18"/>
        </w:rPr>
        <w:t xml:space="preserve">      "realAmount7": 364,</w:t>
      </w:r>
      <w:r>
        <w:rPr>
          <w:sz w:val="18"/>
        </w:rPr>
        <w:br w:type="textWrapping"/>
      </w:r>
      <w:r>
        <w:rPr>
          <w:sz w:val="18"/>
        </w:rPr>
        <w:t xml:space="preserve">      "realAmount8": 524,</w:t>
      </w:r>
      <w:r>
        <w:rPr>
          <w:sz w:val="18"/>
        </w:rPr>
        <w:br w:type="textWrapping"/>
      </w:r>
      <w:r>
        <w:rPr>
          <w:sz w:val="18"/>
        </w:rPr>
        <w:t xml:space="preserve">      "realAmount9": 804,</w:t>
      </w:r>
      <w:r>
        <w:rPr>
          <w:sz w:val="18"/>
        </w:rPr>
        <w:br w:type="textWrapping"/>
      </w:r>
      <w:r>
        <w:rPr>
          <w:sz w:val="18"/>
        </w:rPr>
        <w:t xml:space="preserve">      "realAmount10": 815,</w:t>
      </w:r>
      <w:r>
        <w:rPr>
          <w:sz w:val="18"/>
        </w:rPr>
        <w:br w:type="textWrapping"/>
      </w:r>
      <w:r>
        <w:rPr>
          <w:sz w:val="18"/>
        </w:rPr>
        <w:t xml:space="preserve">      "realAmount11": 487,</w:t>
      </w:r>
      <w:r>
        <w:rPr>
          <w:sz w:val="18"/>
        </w:rPr>
        <w:br w:type="textWrapping"/>
      </w:r>
      <w:r>
        <w:rPr>
          <w:sz w:val="18"/>
        </w:rPr>
        <w:t xml:space="preserve">      "realAmount12": 61,</w:t>
      </w:r>
      <w:r>
        <w:rPr>
          <w:sz w:val="18"/>
        </w:rPr>
        <w:br w:type="textWrapping"/>
      </w:r>
      <w:r>
        <w:rPr>
          <w:sz w:val="18"/>
        </w:rPr>
        <w:t xml:space="preserve">      "completeRateAmount1": 2.23,</w:t>
      </w:r>
      <w:r>
        <w:rPr>
          <w:sz w:val="18"/>
        </w:rPr>
        <w:br w:type="textWrapping"/>
      </w:r>
      <w:r>
        <w:rPr>
          <w:sz w:val="18"/>
        </w:rPr>
        <w:t xml:space="preserve">      "completeRateAmount2": 2.23,</w:t>
      </w:r>
      <w:r>
        <w:rPr>
          <w:sz w:val="18"/>
        </w:rPr>
        <w:br w:type="textWrapping"/>
      </w:r>
      <w:r>
        <w:rPr>
          <w:sz w:val="18"/>
        </w:rPr>
        <w:t xml:space="preserve">      "completeRateAmount3": 12.23,</w:t>
      </w:r>
      <w:r>
        <w:rPr>
          <w:sz w:val="18"/>
        </w:rPr>
        <w:br w:type="textWrapping"/>
      </w:r>
      <w:r>
        <w:rPr>
          <w:sz w:val="18"/>
        </w:rPr>
        <w:t xml:space="preserve">      "completeRateAmount4": 2.23,</w:t>
      </w:r>
      <w:r>
        <w:rPr>
          <w:sz w:val="18"/>
        </w:rPr>
        <w:br w:type="textWrapping"/>
      </w:r>
      <w:r>
        <w:rPr>
          <w:sz w:val="18"/>
        </w:rPr>
        <w:t xml:space="preserve">      "completeRateAmount5": 16.23,</w:t>
      </w:r>
      <w:r>
        <w:rPr>
          <w:sz w:val="18"/>
        </w:rPr>
        <w:br w:type="textWrapping"/>
      </w:r>
      <w:r>
        <w:rPr>
          <w:sz w:val="18"/>
        </w:rPr>
        <w:t xml:space="preserve">      "completeRateAmount6": 2.33,</w:t>
      </w:r>
      <w:r>
        <w:rPr>
          <w:sz w:val="18"/>
        </w:rPr>
        <w:br w:type="textWrapping"/>
      </w:r>
      <w:r>
        <w:rPr>
          <w:sz w:val="18"/>
        </w:rPr>
        <w:t xml:space="preserve">      "completeRateAmount7": 2.33,</w:t>
      </w:r>
      <w:r>
        <w:rPr>
          <w:sz w:val="18"/>
        </w:rPr>
        <w:br w:type="textWrapping"/>
      </w:r>
      <w:r>
        <w:rPr>
          <w:sz w:val="18"/>
        </w:rPr>
        <w:t xml:space="preserve">      "completeRateAmount8": 22.23,</w:t>
      </w:r>
      <w:r>
        <w:rPr>
          <w:sz w:val="18"/>
        </w:rPr>
        <w:br w:type="textWrapping"/>
      </w:r>
      <w:r>
        <w:rPr>
          <w:sz w:val="18"/>
        </w:rPr>
        <w:t xml:space="preserve">      "completeRateAmount9": 62.26,</w:t>
      </w:r>
      <w:r>
        <w:rPr>
          <w:sz w:val="18"/>
        </w:rPr>
        <w:br w:type="textWrapping"/>
      </w:r>
      <w:r>
        <w:rPr>
          <w:sz w:val="18"/>
        </w:rPr>
        <w:t xml:space="preserve">      "completeRateAmount10": 2.23,</w:t>
      </w:r>
      <w:r>
        <w:rPr>
          <w:sz w:val="18"/>
        </w:rPr>
        <w:br w:type="textWrapping"/>
      </w:r>
      <w:r>
        <w:rPr>
          <w:sz w:val="18"/>
        </w:rPr>
        <w:t xml:space="preserve">      "completeRateAmount11": 24.23,</w:t>
      </w:r>
      <w:r>
        <w:rPr>
          <w:sz w:val="18"/>
        </w:rPr>
        <w:br w:type="textWrapping"/>
      </w:r>
      <w:r>
        <w:rPr>
          <w:sz w:val="18"/>
        </w:rPr>
        <w:t xml:space="preserve">      "completeRateAmount12": 2.23,</w:t>
      </w:r>
      <w:r>
        <w:rPr>
          <w:sz w:val="18"/>
        </w:rPr>
        <w:br w:type="textWrapping"/>
      </w:r>
      <w:r>
        <w:rPr>
          <w:sz w:val="18"/>
        </w:rPr>
        <w:t xml:space="preserve">      "totalGoalAmount": 786,</w:t>
      </w:r>
      <w:r>
        <w:rPr>
          <w:sz w:val="18"/>
        </w:rPr>
        <w:br w:type="textWrapping"/>
      </w:r>
      <w:r>
        <w:rPr>
          <w:sz w:val="18"/>
        </w:rPr>
        <w:t xml:space="preserve">      "totalRealAmount": 37,</w:t>
      </w:r>
      <w:r>
        <w:rPr>
          <w:sz w:val="18"/>
        </w:rPr>
        <w:br w:type="textWrapping"/>
      </w:r>
      <w:r>
        <w:rPr>
          <w:sz w:val="18"/>
        </w:rPr>
        <w:t xml:space="preserve">      "totalCompleteRate": 2.23,</w:t>
      </w:r>
      <w:r>
        <w:rPr>
          <w:sz w:val="18"/>
        </w:rPr>
        <w:br w:type="textWrapping"/>
      </w:r>
      <w:r>
        <w:rPr>
          <w:sz w:val="18"/>
        </w:rPr>
        <w:t xml:space="preserve">      "createUserId": 1001,</w:t>
      </w:r>
      <w:r>
        <w:rPr>
          <w:sz w:val="18"/>
        </w:rPr>
        <w:br w:type="textWrapping"/>
      </w:r>
      <w:r>
        <w:rPr>
          <w:sz w:val="18"/>
        </w:rPr>
        <w:t xml:space="preserve">      "createUserName": "user1",</w:t>
      </w:r>
      <w:r>
        <w:rPr>
          <w:sz w:val="18"/>
        </w:rPr>
        <w:br w:type="textWrapping"/>
      </w:r>
      <w:r>
        <w:rPr>
          <w:sz w:val="18"/>
        </w:rPr>
        <w:t xml:space="preserve">      "updateUserId": 1001,</w:t>
      </w:r>
      <w:r>
        <w:rPr>
          <w:sz w:val="18"/>
        </w:rPr>
        <w:br w:type="textWrapping"/>
      </w:r>
      <w:r>
        <w:rPr>
          <w:sz w:val="18"/>
        </w:rPr>
        <w:t xml:space="preserve">      "updateUserName": "user1",</w:t>
      </w:r>
      <w:r>
        <w:rPr>
          <w:sz w:val="18"/>
        </w:rPr>
        <w:br w:type="textWrapping"/>
      </w:r>
      <w:r>
        <w:rPr>
          <w:sz w:val="18"/>
        </w:rPr>
        <w:t xml:space="preserve">      "isDeleted": 0,</w:t>
      </w:r>
      <w:r>
        <w:rPr>
          <w:sz w:val="18"/>
        </w:rPr>
        <w:br w:type="textWrapping"/>
      </w:r>
      <w:r>
        <w:rPr>
          <w:sz w:val="18"/>
        </w:rPr>
        <w:t xml:space="preserve">      "gmtCreate": "2022-08-01 10:00:00",</w:t>
      </w:r>
      <w:r>
        <w:rPr>
          <w:sz w:val="18"/>
        </w:rPr>
        <w:br w:type="textWrapping"/>
      </w:r>
      <w:r>
        <w:rPr>
          <w:sz w:val="18"/>
        </w:rPr>
        <w:t xml:space="preserve">      "gmtModified": "2022-08-01 10:00:00"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"traceId": "cf6d9586d8074aec92af0f1a85d18d9c.1670328945764",</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0A580E42">
      <w:r>
        <w:rPr>
          <w:sz w:val="18"/>
        </w:rPr>
        <w:t>---</w:t>
      </w:r>
    </w:p>
    <w:p w14:paraId="0FE02628">
      <w:pPr>
        <w:pStyle w:val="4"/>
      </w:pPr>
      <w:bookmarkStart w:id="2763" w:name="_Toc25660"/>
      <w:r>
        <w:t>店铺维度-批量新增/更新目标</w:t>
      </w:r>
      <w:bookmarkEnd w:id="2763"/>
    </w:p>
    <w:p w14:paraId="246DCDDE">
      <w:r>
        <w:rPr>
          <w:sz w:val="18"/>
        </w:rPr>
        <w:t>- Source path: docs/TargetManage/StoreBatchOperate</w:t>
      </w:r>
      <w:r>
        <w:rPr>
          <w:sz w:val="18"/>
        </w:rPr>
        <w:br w:type="textWrapping"/>
      </w:r>
      <w:r>
        <w:rPr>
          <w:sz w:val="18"/>
        </w:rPr>
        <w:t>- Source URL: https://apidoc.lingxing.com/docs/TargetManage/StoreBatchOperate.md</w:t>
      </w:r>
    </w:p>
    <w:p w14:paraId="1B16E720">
      <w:r>
        <w:rPr>
          <w:sz w:val="18"/>
        </w:rPr>
        <w:t># 店铺维度-批量新增/更新目标</w:t>
      </w:r>
    </w:p>
    <w:p w14:paraId="66AF16A2">
      <w:pPr>
        <w:pStyle w:val="4"/>
      </w:pPr>
      <w:bookmarkStart w:id="2764" w:name="_Toc15023"/>
      <w:r>
        <w:t>接口信息</w:t>
      </w:r>
      <w:bookmarkEnd w:id="2764"/>
    </w:p>
    <w:p w14:paraId="57ECFCD3">
      <w:pPr>
        <w:pStyle w:val="4"/>
      </w:pPr>
      <w:bookmarkStart w:id="2765" w:name="_Toc30447"/>
      <w:r>
        <w:t>请求参数</w:t>
      </w:r>
      <w:bookmarkEnd w:id="2765"/>
    </w:p>
    <w:p w14:paraId="29D88277">
      <w:pPr>
        <w:pStyle w:val="4"/>
      </w:pPr>
      <w:bookmarkStart w:id="2766" w:name="_Toc16857"/>
      <w:r>
        <w:t>请求示例</w:t>
      </w:r>
      <w:bookmarkEnd w:id="2766"/>
    </w:p>
    <w:p w14:paraId="51519B29">
      <w:r>
        <w:rPr>
          <w:sz w:val="18"/>
        </w:rPr>
        <w:t>```</w:t>
      </w:r>
      <w:r>
        <w:rPr>
          <w:sz w:val="18"/>
        </w:rPr>
        <w:br w:type="textWrapping"/>
      </w:r>
      <w:r>
        <w:rPr>
          <w:sz w:val="18"/>
        </w:rPr>
        <w:t>{</w:t>
      </w:r>
      <w:r>
        <w:rPr>
          <w:sz w:val="18"/>
        </w:rPr>
        <w:br w:type="textWrapping"/>
      </w:r>
      <w:r>
        <w:rPr>
          <w:sz w:val="18"/>
        </w:rPr>
        <w:t xml:space="preserve">    "assessYear": 2022,</w:t>
      </w:r>
      <w:r>
        <w:rPr>
          <w:sz w:val="18"/>
        </w:rPr>
        <w:br w:type="textWrapping"/>
      </w:r>
      <w:r>
        <w:rPr>
          <w:sz w:val="18"/>
        </w:rPr>
        <w:t xml:space="preserve">    "currencyCode": "原币种",</w:t>
      </w:r>
      <w:r>
        <w:rPr>
          <w:sz w:val="18"/>
        </w:rPr>
        <w:br w:type="textWrapping"/>
      </w:r>
      <w:r>
        <w:rPr>
          <w:sz w:val="18"/>
        </w:rPr>
        <w:t xml:space="preserve">    "operateType": 1,</w:t>
      </w:r>
      <w:r>
        <w:rPr>
          <w:sz w:val="18"/>
        </w:rPr>
        <w:br w:type="textWrapping"/>
      </w:r>
      <w:r>
        <w:rPr>
          <w:sz w:val="18"/>
        </w:rPr>
        <w:t xml:space="preserve">    "goalList": [</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 xml:space="preserve">            "amount1": 953,</w:t>
      </w:r>
      <w:r>
        <w:rPr>
          <w:sz w:val="18"/>
        </w:rPr>
        <w:br w:type="textWrapping"/>
      </w:r>
      <w:r>
        <w:rPr>
          <w:sz w:val="18"/>
        </w:rPr>
        <w:t xml:space="preserve">            "amount2": 153,</w:t>
      </w:r>
      <w:r>
        <w:rPr>
          <w:sz w:val="18"/>
        </w:rPr>
        <w:br w:type="textWrapping"/>
      </w:r>
      <w:r>
        <w:rPr>
          <w:sz w:val="18"/>
        </w:rPr>
        <w:t xml:space="preserve">            "amount3": 726,</w:t>
      </w:r>
      <w:r>
        <w:rPr>
          <w:sz w:val="18"/>
        </w:rPr>
        <w:br w:type="textWrapping"/>
      </w:r>
      <w:r>
        <w:rPr>
          <w:sz w:val="18"/>
        </w:rPr>
        <w:t xml:space="preserve">            "amount4": 442,</w:t>
      </w:r>
      <w:r>
        <w:rPr>
          <w:sz w:val="18"/>
        </w:rPr>
        <w:br w:type="textWrapping"/>
      </w:r>
      <w:r>
        <w:rPr>
          <w:sz w:val="18"/>
        </w:rPr>
        <w:t xml:space="preserve">            "amount5": 633,</w:t>
      </w:r>
      <w:r>
        <w:rPr>
          <w:sz w:val="18"/>
        </w:rPr>
        <w:br w:type="textWrapping"/>
      </w:r>
      <w:r>
        <w:rPr>
          <w:sz w:val="18"/>
        </w:rPr>
        <w:t xml:space="preserve">            "amount6": 439,</w:t>
      </w:r>
      <w:r>
        <w:rPr>
          <w:sz w:val="18"/>
        </w:rPr>
        <w:br w:type="textWrapping"/>
      </w:r>
      <w:r>
        <w:rPr>
          <w:sz w:val="18"/>
        </w:rPr>
        <w:t xml:space="preserve">            "amount7": 567,</w:t>
      </w:r>
      <w:r>
        <w:rPr>
          <w:sz w:val="18"/>
        </w:rPr>
        <w:br w:type="textWrapping"/>
      </w:r>
      <w:r>
        <w:rPr>
          <w:sz w:val="18"/>
        </w:rPr>
        <w:t xml:space="preserve">            "amount8": 384,</w:t>
      </w:r>
      <w:r>
        <w:rPr>
          <w:sz w:val="18"/>
        </w:rPr>
        <w:br w:type="textWrapping"/>
      </w:r>
      <w:r>
        <w:rPr>
          <w:sz w:val="18"/>
        </w:rPr>
        <w:t xml:space="preserve">            "amount9": 455,</w:t>
      </w:r>
      <w:r>
        <w:rPr>
          <w:sz w:val="18"/>
        </w:rPr>
        <w:br w:type="textWrapping"/>
      </w:r>
      <w:r>
        <w:rPr>
          <w:sz w:val="18"/>
        </w:rPr>
        <w:t xml:space="preserve">            "amount10": 589,</w:t>
      </w:r>
      <w:r>
        <w:rPr>
          <w:sz w:val="18"/>
        </w:rPr>
        <w:br w:type="textWrapping"/>
      </w:r>
      <w:r>
        <w:rPr>
          <w:sz w:val="18"/>
        </w:rPr>
        <w:t xml:space="preserve">            "amount11": 313,</w:t>
      </w:r>
      <w:r>
        <w:rPr>
          <w:sz w:val="18"/>
        </w:rPr>
        <w:br w:type="textWrapping"/>
      </w:r>
      <w:r>
        <w:rPr>
          <w:sz w:val="18"/>
        </w:rPr>
        <w:t xml:space="preserve">            "amount12": 385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AF31529">
      <w:pPr>
        <w:pStyle w:val="4"/>
      </w:pPr>
      <w:bookmarkStart w:id="2767" w:name="_Toc1262"/>
      <w:r>
        <w:t>返回结果</w:t>
      </w:r>
      <w:bookmarkEnd w:id="2767"/>
    </w:p>
    <w:p w14:paraId="7346909B">
      <w:r>
        <w:rPr>
          <w:sz w:val="18"/>
        </w:rPr>
        <w:t>Json Object</w:t>
      </w:r>
    </w:p>
    <w:p w14:paraId="1D0AAE96">
      <w:pPr>
        <w:pStyle w:val="4"/>
      </w:pPr>
      <w:bookmarkStart w:id="2768" w:name="_Toc15589"/>
      <w:r>
        <w:t>返回成功示例</w:t>
      </w:r>
      <w:bookmarkEnd w:id="2768"/>
    </w:p>
    <w:p w14:paraId="47313CFD">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w:t>
      </w:r>
      <w:r>
        <w:rPr>
          <w:sz w:val="18"/>
        </w:rPr>
        <w:br w:type="textWrapping"/>
      </w:r>
      <w:r>
        <w:rPr>
          <w:sz w:val="18"/>
        </w:rPr>
        <w:t xml:space="preserve">            "reason": "店铺目标已存在"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"traceId": "4f7d4a69b6a54f9898881c70f60a5dd9.1670328817111",</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4CDA4F82">
      <w:r>
        <w:rPr>
          <w:sz w:val="18"/>
        </w:rPr>
        <w:t>---</w:t>
      </w:r>
    </w:p>
    <w:p w14:paraId="625F5000">
      <w:pPr>
        <w:pStyle w:val="4"/>
      </w:pPr>
      <w:bookmarkStart w:id="2769" w:name="_Toc2895"/>
      <w:r>
        <w:t>店铺维度-批量删除目标</w:t>
      </w:r>
      <w:bookmarkEnd w:id="2769"/>
    </w:p>
    <w:p w14:paraId="6C955299">
      <w:r>
        <w:rPr>
          <w:sz w:val="18"/>
        </w:rPr>
        <w:t>- Source path: docs/TargetManage/StoreBatchDelete</w:t>
      </w:r>
      <w:r>
        <w:rPr>
          <w:sz w:val="18"/>
        </w:rPr>
        <w:br w:type="textWrapping"/>
      </w:r>
      <w:r>
        <w:rPr>
          <w:sz w:val="18"/>
        </w:rPr>
        <w:t>- Source URL: https://apidoc.lingxing.com/docs/TargetManage/StoreBatchDelete.md</w:t>
      </w:r>
    </w:p>
    <w:p w14:paraId="002ECFF8">
      <w:r>
        <w:rPr>
          <w:sz w:val="18"/>
        </w:rPr>
        <w:t># 店铺维度-批量删除目标</w:t>
      </w:r>
    </w:p>
    <w:p w14:paraId="62B218ED">
      <w:pPr>
        <w:pStyle w:val="4"/>
      </w:pPr>
      <w:bookmarkStart w:id="2770" w:name="_Toc3923"/>
      <w:r>
        <w:t>接口信息</w:t>
      </w:r>
      <w:bookmarkEnd w:id="2770"/>
    </w:p>
    <w:p w14:paraId="532C2C14">
      <w:pPr>
        <w:pStyle w:val="4"/>
      </w:pPr>
      <w:bookmarkStart w:id="2771" w:name="_Toc32491"/>
      <w:r>
        <w:t>请求参数</w:t>
      </w:r>
      <w:bookmarkEnd w:id="2771"/>
    </w:p>
    <w:p w14:paraId="5128115F">
      <w:pPr>
        <w:pStyle w:val="4"/>
      </w:pPr>
      <w:bookmarkStart w:id="2772" w:name="_Toc8420"/>
      <w:r>
        <w:t>请求示例</w:t>
      </w:r>
      <w:bookmarkEnd w:id="2772"/>
    </w:p>
    <w:p w14:paraId="7722B62E">
      <w:r>
        <w:rPr>
          <w:sz w:val="18"/>
        </w:rPr>
        <w:t>```</w:t>
      </w:r>
      <w:r>
        <w:rPr>
          <w:sz w:val="18"/>
        </w:rPr>
        <w:br w:type="textWrapping"/>
      </w:r>
      <w:r>
        <w:rPr>
          <w:sz w:val="18"/>
        </w:rPr>
        <w:t>{</w:t>
      </w:r>
      <w:r>
        <w:rPr>
          <w:sz w:val="18"/>
        </w:rPr>
        <w:br w:type="textWrapping"/>
      </w:r>
      <w:r>
        <w:rPr>
          <w:sz w:val="18"/>
        </w:rPr>
        <w:t xml:space="preserve">    "assessYear": "2024",</w:t>
      </w:r>
      <w:r>
        <w:rPr>
          <w:sz w:val="18"/>
        </w:rPr>
        <w:br w:type="textWrapping"/>
      </w:r>
      <w:r>
        <w:rPr>
          <w:sz w:val="18"/>
        </w:rPr>
        <w:t xml:space="preserve">    "sids": [</w:t>
      </w:r>
      <w:r>
        <w:rPr>
          <w:sz w:val="18"/>
        </w:rPr>
        <w:br w:type="textWrapping"/>
      </w:r>
      <w:r>
        <w:rPr>
          <w:sz w:val="18"/>
        </w:rPr>
        <w:t xml:space="preserve">        135,</w:t>
      </w:r>
      <w:r>
        <w:rPr>
          <w:sz w:val="18"/>
        </w:rPr>
        <w:br w:type="textWrapping"/>
      </w:r>
      <w:r>
        <w:rPr>
          <w:sz w:val="18"/>
        </w:rPr>
        <w:t xml:space="preserve">        102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F347911">
      <w:pPr>
        <w:pStyle w:val="4"/>
      </w:pPr>
      <w:bookmarkStart w:id="2773" w:name="_Toc32168"/>
      <w:r>
        <w:t>返回结果</w:t>
      </w:r>
      <w:bookmarkEnd w:id="2773"/>
    </w:p>
    <w:p w14:paraId="781DAB5C">
      <w:r>
        <w:rPr>
          <w:sz w:val="18"/>
        </w:rPr>
        <w:t>Json Object</w:t>
      </w:r>
    </w:p>
    <w:p w14:paraId="08A6D105">
      <w:pPr>
        <w:pStyle w:val="4"/>
      </w:pPr>
      <w:bookmarkStart w:id="2774" w:name="_Toc8321"/>
      <w:r>
        <w:t>返回成功示例</w:t>
      </w:r>
      <w:bookmarkEnd w:id="2774"/>
    </w:p>
    <w:p w14:paraId="06C19DF7">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2,</w:t>
      </w:r>
      <w:r>
        <w:rPr>
          <w:sz w:val="18"/>
        </w:rPr>
        <w:br w:type="textWrapping"/>
      </w:r>
      <w:r>
        <w:rPr>
          <w:sz w:val="18"/>
        </w:rPr>
        <w:t xml:space="preserve">    "traceId": "cf6d9586d8074aec92af0f1a85d18d9c.1670328945764",</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129A3237">
      <w:r>
        <w:rPr>
          <w:sz w:val="18"/>
        </w:rPr>
        <w:t>---</w:t>
      </w:r>
    </w:p>
    <w:p w14:paraId="14841AA4">
      <w:pPr>
        <w:pStyle w:val="4"/>
      </w:pPr>
      <w:bookmarkStart w:id="2775" w:name="_Toc18682"/>
      <w:r>
        <w:t>组织维度-批量查询目标</w:t>
      </w:r>
      <w:bookmarkEnd w:id="2775"/>
    </w:p>
    <w:p w14:paraId="1F7564AC">
      <w:r>
        <w:rPr>
          <w:sz w:val="18"/>
        </w:rPr>
        <w:t>- Source path: docs/TargetManage/UserBatchSelect</w:t>
      </w:r>
      <w:r>
        <w:rPr>
          <w:sz w:val="18"/>
        </w:rPr>
        <w:br w:type="textWrapping"/>
      </w:r>
      <w:r>
        <w:rPr>
          <w:sz w:val="18"/>
        </w:rPr>
        <w:t>- Source URL: https://apidoc.lingxing.com/docs/TargetManage/UserBatchSelect.md</w:t>
      </w:r>
    </w:p>
    <w:p w14:paraId="72192B9D">
      <w:r>
        <w:rPr>
          <w:sz w:val="18"/>
        </w:rPr>
        <w:t># 组织维度-批量查询目标</w:t>
      </w:r>
    </w:p>
    <w:p w14:paraId="15166010">
      <w:pPr>
        <w:pStyle w:val="4"/>
      </w:pPr>
      <w:bookmarkStart w:id="2776" w:name="_Toc10038"/>
      <w:r>
        <w:t>接口信息</w:t>
      </w:r>
      <w:bookmarkEnd w:id="2776"/>
    </w:p>
    <w:p w14:paraId="3DF35978">
      <w:pPr>
        <w:pStyle w:val="4"/>
      </w:pPr>
      <w:bookmarkStart w:id="2777" w:name="_Toc9595"/>
      <w:r>
        <w:t>请求参数</w:t>
      </w:r>
      <w:bookmarkEnd w:id="2777"/>
    </w:p>
    <w:p w14:paraId="4AC10EA4">
      <w:pPr>
        <w:pStyle w:val="4"/>
      </w:pPr>
      <w:bookmarkStart w:id="2778" w:name="_Toc16366"/>
      <w:r>
        <w:t>请求示例</w:t>
      </w:r>
      <w:bookmarkEnd w:id="2778"/>
    </w:p>
    <w:p w14:paraId="0F83946B">
      <w:r>
        <w:rPr>
          <w:sz w:val="18"/>
        </w:rPr>
        <w:t>```</w:t>
      </w:r>
      <w:r>
        <w:rPr>
          <w:sz w:val="18"/>
        </w:rPr>
        <w:br w:type="textWrapping"/>
      </w:r>
      <w:r>
        <w:rPr>
          <w:sz w:val="18"/>
        </w:rPr>
        <w:t>{</w:t>
      </w:r>
      <w:r>
        <w:rPr>
          <w:sz w:val="18"/>
        </w:rPr>
        <w:br w:type="textWrapping"/>
      </w:r>
      <w:r>
        <w:rPr>
          <w:sz w:val="18"/>
        </w:rPr>
        <w:t xml:space="preserve">    "assessYear": "2024",</w:t>
      </w:r>
      <w:r>
        <w:rPr>
          <w:sz w:val="18"/>
        </w:rPr>
        <w:br w:type="textWrapping"/>
      </w:r>
      <w:r>
        <w:rPr>
          <w:sz w:val="18"/>
        </w:rPr>
        <w:t xml:space="preserve">    "assessType": 1</w:t>
      </w:r>
      <w:r>
        <w:rPr>
          <w:sz w:val="18"/>
        </w:rPr>
        <w:br w:type="textWrapping"/>
      </w:r>
      <w:r>
        <w:rPr>
          <w:sz w:val="18"/>
        </w:rPr>
        <w:t>}</w:t>
      </w:r>
      <w:r>
        <w:rPr>
          <w:sz w:val="18"/>
        </w:rPr>
        <w:br w:type="textWrapping"/>
      </w:r>
      <w:r>
        <w:rPr>
          <w:sz w:val="18"/>
        </w:rPr>
        <w:t>```</w:t>
      </w:r>
    </w:p>
    <w:p w14:paraId="36571F09">
      <w:pPr>
        <w:pStyle w:val="4"/>
      </w:pPr>
      <w:bookmarkStart w:id="2779" w:name="_Toc20546"/>
      <w:r>
        <w:t>返回结果</w:t>
      </w:r>
      <w:bookmarkEnd w:id="2779"/>
    </w:p>
    <w:p w14:paraId="0DF534E6">
      <w:r>
        <w:rPr>
          <w:sz w:val="18"/>
        </w:rPr>
        <w:t>Json Object</w:t>
      </w:r>
    </w:p>
    <w:p w14:paraId="2EE03D75">
      <w:pPr>
        <w:pStyle w:val="4"/>
      </w:pPr>
      <w:bookmarkStart w:id="2780" w:name="_Toc25071"/>
      <w:r>
        <w:t>返回成功示例</w:t>
      </w:r>
      <w:bookmarkEnd w:id="2780"/>
    </w:p>
    <w:p w14:paraId="2ECEE31C">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"zid": 1,</w:t>
      </w:r>
      <w:r>
        <w:rPr>
          <w:sz w:val="18"/>
        </w:rPr>
        <w:br w:type="textWrapping"/>
      </w:r>
      <w:r>
        <w:rPr>
          <w:sz w:val="18"/>
        </w:rPr>
        <w:t xml:space="preserve">            "companyId": 900001,</w:t>
      </w:r>
      <w:r>
        <w:rPr>
          <w:sz w:val="18"/>
        </w:rPr>
        <w:br w:type="textWrapping"/>
      </w:r>
      <w:r>
        <w:rPr>
          <w:sz w:val="18"/>
        </w:rPr>
        <w:t xml:space="preserve">            "realName": "user1",</w:t>
      </w:r>
      <w:r>
        <w:rPr>
          <w:sz w:val="18"/>
        </w:rPr>
        <w:br w:type="textWrapping"/>
      </w:r>
      <w:r>
        <w:rPr>
          <w:sz w:val="18"/>
        </w:rPr>
        <w:t xml:space="preserve">            "uid": 100108,</w:t>
      </w:r>
      <w:r>
        <w:rPr>
          <w:sz w:val="18"/>
        </w:rPr>
        <w:br w:type="textWrapping"/>
      </w:r>
      <w:r>
        <w:rPr>
          <w:sz w:val="18"/>
        </w:rPr>
        <w:t xml:space="preserve">            "defaultOrg": null,</w:t>
      </w:r>
      <w:r>
        <w:rPr>
          <w:sz w:val="18"/>
        </w:rPr>
        <w:br w:type="textWrapping"/>
      </w:r>
      <w:r>
        <w:rPr>
          <w:sz w:val="18"/>
        </w:rPr>
        <w:t xml:space="preserve">            "defaultOrgId": null,</w:t>
      </w:r>
      <w:r>
        <w:rPr>
          <w:sz w:val="18"/>
        </w:rPr>
        <w:br w:type="textWrapping"/>
      </w:r>
      <w:r>
        <w:rPr>
          <w:sz w:val="18"/>
        </w:rPr>
        <w:t xml:space="preserve">            "orgs": [],</w:t>
      </w:r>
      <w:r>
        <w:rPr>
          <w:sz w:val="18"/>
        </w:rPr>
        <w:br w:type="textWrapping"/>
      </w:r>
      <w:r>
        <w:rPr>
          <w:sz w:val="18"/>
        </w:rPr>
        <w:t xml:space="preserve">            "currencyCode": "CNY",</w:t>
      </w:r>
      <w:r>
        <w:rPr>
          <w:sz w:val="18"/>
        </w:rPr>
        <w:br w:type="textWrapping"/>
      </w:r>
      <w:r>
        <w:rPr>
          <w:sz w:val="18"/>
        </w:rPr>
        <w:t xml:space="preserve">            "icon": "￥",</w:t>
      </w:r>
      <w:r>
        <w:rPr>
          <w:sz w:val="18"/>
        </w:rPr>
        <w:br w:type="textWrapping"/>
      </w:r>
      <w:r>
        <w:rPr>
          <w:sz w:val="18"/>
        </w:rPr>
        <w:t xml:space="preserve">            "assessType": 1,</w:t>
      </w:r>
      <w:r>
        <w:rPr>
          <w:sz w:val="18"/>
        </w:rPr>
        <w:br w:type="textWrapping"/>
      </w:r>
      <w:r>
        <w:rPr>
          <w:sz w:val="18"/>
        </w:rPr>
        <w:t xml:space="preserve">            "goalValue1": 33.00,</w:t>
      </w:r>
      <w:r>
        <w:rPr>
          <w:sz w:val="18"/>
        </w:rPr>
        <w:br w:type="textWrapping"/>
      </w:r>
      <w:r>
        <w:rPr>
          <w:sz w:val="18"/>
        </w:rPr>
        <w:t xml:space="preserve">            "goalValue2": 13.00,</w:t>
      </w:r>
      <w:r>
        <w:rPr>
          <w:sz w:val="18"/>
        </w:rPr>
        <w:br w:type="textWrapping"/>
      </w:r>
      <w:r>
        <w:rPr>
          <w:sz w:val="18"/>
        </w:rPr>
        <w:t xml:space="preserve">            "goalValue3": 13.00,</w:t>
      </w:r>
      <w:r>
        <w:rPr>
          <w:sz w:val="18"/>
        </w:rPr>
        <w:br w:type="textWrapping"/>
      </w:r>
      <w:r>
        <w:rPr>
          <w:sz w:val="18"/>
        </w:rPr>
        <w:t xml:space="preserve">            "goalValue4": 43.00,</w:t>
      </w:r>
      <w:r>
        <w:rPr>
          <w:sz w:val="18"/>
        </w:rPr>
        <w:br w:type="textWrapping"/>
      </w:r>
      <w:r>
        <w:rPr>
          <w:sz w:val="18"/>
        </w:rPr>
        <w:t xml:space="preserve">            "goalValue5": 13.00,</w:t>
      </w:r>
      <w:r>
        <w:rPr>
          <w:sz w:val="18"/>
        </w:rPr>
        <w:br w:type="textWrapping"/>
      </w:r>
      <w:r>
        <w:rPr>
          <w:sz w:val="18"/>
        </w:rPr>
        <w:t xml:space="preserve">            "goalValue6": 13.00,</w:t>
      </w:r>
      <w:r>
        <w:rPr>
          <w:sz w:val="18"/>
        </w:rPr>
        <w:br w:type="textWrapping"/>
      </w:r>
      <w:r>
        <w:rPr>
          <w:sz w:val="18"/>
        </w:rPr>
        <w:t xml:space="preserve">            "goalValue7": 613.30,</w:t>
      </w:r>
      <w:r>
        <w:rPr>
          <w:sz w:val="18"/>
        </w:rPr>
        <w:br w:type="textWrapping"/>
      </w:r>
      <w:r>
        <w:rPr>
          <w:sz w:val="18"/>
        </w:rPr>
        <w:t xml:space="preserve">            "goalValue8": 253.00,</w:t>
      </w:r>
      <w:r>
        <w:rPr>
          <w:sz w:val="18"/>
        </w:rPr>
        <w:br w:type="textWrapping"/>
      </w:r>
      <w:r>
        <w:rPr>
          <w:sz w:val="18"/>
        </w:rPr>
        <w:t xml:space="preserve">            "goalValue9": 213.00,</w:t>
      </w:r>
      <w:r>
        <w:rPr>
          <w:sz w:val="18"/>
        </w:rPr>
        <w:br w:type="textWrapping"/>
      </w:r>
      <w:r>
        <w:rPr>
          <w:sz w:val="18"/>
        </w:rPr>
        <w:t xml:space="preserve">            "goalValue10": 253.00,</w:t>
      </w:r>
      <w:r>
        <w:rPr>
          <w:sz w:val="18"/>
        </w:rPr>
        <w:br w:type="textWrapping"/>
      </w:r>
      <w:r>
        <w:rPr>
          <w:sz w:val="18"/>
        </w:rPr>
        <w:t xml:space="preserve">            "goalValue11": 213.00,</w:t>
      </w:r>
      <w:r>
        <w:rPr>
          <w:sz w:val="18"/>
        </w:rPr>
        <w:br w:type="textWrapping"/>
      </w:r>
      <w:r>
        <w:rPr>
          <w:sz w:val="18"/>
        </w:rPr>
        <w:t xml:space="preserve">            "goalValue12": 213.00,</w:t>
      </w:r>
      <w:r>
        <w:rPr>
          <w:sz w:val="18"/>
        </w:rPr>
        <w:br w:type="textWrapping"/>
      </w:r>
      <w:r>
        <w:rPr>
          <w:sz w:val="18"/>
        </w:rPr>
        <w:t xml:space="preserve">            "realValue1": 0.00,</w:t>
      </w:r>
      <w:r>
        <w:rPr>
          <w:sz w:val="18"/>
        </w:rPr>
        <w:br w:type="textWrapping"/>
      </w:r>
      <w:r>
        <w:rPr>
          <w:sz w:val="18"/>
        </w:rPr>
        <w:t xml:space="preserve">            "realValue2": 0.00,</w:t>
      </w:r>
      <w:r>
        <w:rPr>
          <w:sz w:val="18"/>
        </w:rPr>
        <w:br w:type="textWrapping"/>
      </w:r>
      <w:r>
        <w:rPr>
          <w:sz w:val="18"/>
        </w:rPr>
        <w:t xml:space="preserve">            "realValue3": 0.00,</w:t>
      </w:r>
      <w:r>
        <w:rPr>
          <w:sz w:val="18"/>
        </w:rPr>
        <w:br w:type="textWrapping"/>
      </w:r>
      <w:r>
        <w:rPr>
          <w:sz w:val="18"/>
        </w:rPr>
        <w:t xml:space="preserve">            "realValue4": 0.00,</w:t>
      </w:r>
      <w:r>
        <w:rPr>
          <w:sz w:val="18"/>
        </w:rPr>
        <w:br w:type="textWrapping"/>
      </w:r>
      <w:r>
        <w:rPr>
          <w:sz w:val="18"/>
        </w:rPr>
        <w:t xml:space="preserve">            "realValue5": 0.00,</w:t>
      </w:r>
      <w:r>
        <w:rPr>
          <w:sz w:val="18"/>
        </w:rPr>
        <w:br w:type="textWrapping"/>
      </w:r>
      <w:r>
        <w:rPr>
          <w:sz w:val="18"/>
        </w:rPr>
        <w:t xml:space="preserve">            "realValue6": 0.00,</w:t>
      </w:r>
      <w:r>
        <w:rPr>
          <w:sz w:val="18"/>
        </w:rPr>
        <w:br w:type="textWrapping"/>
      </w:r>
      <w:r>
        <w:rPr>
          <w:sz w:val="18"/>
        </w:rPr>
        <w:t xml:space="preserve">            "realValue7": 140.86,</w:t>
      </w:r>
      <w:r>
        <w:rPr>
          <w:sz w:val="18"/>
        </w:rPr>
        <w:br w:type="textWrapping"/>
      </w:r>
      <w:r>
        <w:rPr>
          <w:sz w:val="18"/>
        </w:rPr>
        <w:t xml:space="preserve">            "realValue8": 0.00,</w:t>
      </w:r>
      <w:r>
        <w:rPr>
          <w:sz w:val="18"/>
        </w:rPr>
        <w:br w:type="textWrapping"/>
      </w:r>
      <w:r>
        <w:rPr>
          <w:sz w:val="18"/>
        </w:rPr>
        <w:t xml:space="preserve">            "realValue9": 70.43,</w:t>
      </w:r>
      <w:r>
        <w:rPr>
          <w:sz w:val="18"/>
        </w:rPr>
        <w:br w:type="textWrapping"/>
      </w:r>
      <w:r>
        <w:rPr>
          <w:sz w:val="18"/>
        </w:rPr>
        <w:t xml:space="preserve">            "realValue10": 0.00,</w:t>
      </w:r>
      <w:r>
        <w:rPr>
          <w:sz w:val="18"/>
        </w:rPr>
        <w:br w:type="textWrapping"/>
      </w:r>
      <w:r>
        <w:rPr>
          <w:sz w:val="18"/>
        </w:rPr>
        <w:t xml:space="preserve">            "realValue11": 0.00,</w:t>
      </w:r>
      <w:r>
        <w:rPr>
          <w:sz w:val="18"/>
        </w:rPr>
        <w:br w:type="textWrapping"/>
      </w:r>
      <w:r>
        <w:rPr>
          <w:sz w:val="18"/>
        </w:rPr>
        <w:t xml:space="preserve">            "realValue12": 0.00,</w:t>
      </w:r>
      <w:r>
        <w:rPr>
          <w:sz w:val="18"/>
        </w:rPr>
        <w:br w:type="textWrapping"/>
      </w:r>
      <w:r>
        <w:rPr>
          <w:sz w:val="18"/>
        </w:rPr>
        <w:t xml:space="preserve">            "completeRate1": 0.00,</w:t>
      </w:r>
      <w:r>
        <w:rPr>
          <w:sz w:val="18"/>
        </w:rPr>
        <w:br w:type="textWrapping"/>
      </w:r>
      <w:r>
        <w:rPr>
          <w:sz w:val="18"/>
        </w:rPr>
        <w:t xml:space="preserve">            "completeRate2": 0.00,</w:t>
      </w:r>
      <w:r>
        <w:rPr>
          <w:sz w:val="18"/>
        </w:rPr>
        <w:br w:type="textWrapping"/>
      </w:r>
      <w:r>
        <w:rPr>
          <w:sz w:val="18"/>
        </w:rPr>
        <w:t xml:space="preserve">            "completeRate3": 0.00,</w:t>
      </w:r>
      <w:r>
        <w:rPr>
          <w:sz w:val="18"/>
        </w:rPr>
        <w:br w:type="textWrapping"/>
      </w:r>
      <w:r>
        <w:rPr>
          <w:sz w:val="18"/>
        </w:rPr>
        <w:t xml:space="preserve">            "completeRate4": 0.00,</w:t>
      </w:r>
      <w:r>
        <w:rPr>
          <w:sz w:val="18"/>
        </w:rPr>
        <w:br w:type="textWrapping"/>
      </w:r>
      <w:r>
        <w:rPr>
          <w:sz w:val="18"/>
        </w:rPr>
        <w:t xml:space="preserve">            "completeRate5": 0.00,</w:t>
      </w:r>
      <w:r>
        <w:rPr>
          <w:sz w:val="18"/>
        </w:rPr>
        <w:br w:type="textWrapping"/>
      </w:r>
      <w:r>
        <w:rPr>
          <w:sz w:val="18"/>
        </w:rPr>
        <w:t xml:space="preserve">            "completeRate6": 0.00,</w:t>
      </w:r>
      <w:r>
        <w:rPr>
          <w:sz w:val="18"/>
        </w:rPr>
        <w:br w:type="textWrapping"/>
      </w:r>
      <w:r>
        <w:rPr>
          <w:sz w:val="18"/>
        </w:rPr>
        <w:t xml:space="preserve">            "completeRate7": 22.97,</w:t>
      </w:r>
      <w:r>
        <w:rPr>
          <w:sz w:val="18"/>
        </w:rPr>
        <w:br w:type="textWrapping"/>
      </w:r>
      <w:r>
        <w:rPr>
          <w:sz w:val="18"/>
        </w:rPr>
        <w:t xml:space="preserve">            "completeRate8": 0.00,</w:t>
      </w:r>
      <w:r>
        <w:rPr>
          <w:sz w:val="18"/>
        </w:rPr>
        <w:br w:type="textWrapping"/>
      </w:r>
      <w:r>
        <w:rPr>
          <w:sz w:val="18"/>
        </w:rPr>
        <w:t xml:space="preserve">            "completeRate9": 33.07,</w:t>
      </w:r>
      <w:r>
        <w:rPr>
          <w:sz w:val="18"/>
        </w:rPr>
        <w:br w:type="textWrapping"/>
      </w:r>
      <w:r>
        <w:rPr>
          <w:sz w:val="18"/>
        </w:rPr>
        <w:t xml:space="preserve">            "completeRate10": 0.00,</w:t>
      </w:r>
      <w:r>
        <w:rPr>
          <w:sz w:val="18"/>
        </w:rPr>
        <w:br w:type="textWrapping"/>
      </w:r>
      <w:r>
        <w:rPr>
          <w:sz w:val="18"/>
        </w:rPr>
        <w:t xml:space="preserve">            "completeRate11": 0.00,</w:t>
      </w:r>
      <w:r>
        <w:rPr>
          <w:sz w:val="18"/>
        </w:rPr>
        <w:br w:type="textWrapping"/>
      </w:r>
      <w:r>
        <w:rPr>
          <w:sz w:val="18"/>
        </w:rPr>
        <w:t xml:space="preserve">            "completeRate12": 0.00,</w:t>
      </w:r>
      <w:r>
        <w:rPr>
          <w:sz w:val="18"/>
        </w:rPr>
        <w:br w:type="textWrapping"/>
      </w:r>
      <w:r>
        <w:rPr>
          <w:sz w:val="18"/>
        </w:rPr>
        <w:t xml:space="preserve">            "yearGoalValue": 1886.30,</w:t>
      </w:r>
      <w:r>
        <w:rPr>
          <w:sz w:val="18"/>
        </w:rPr>
        <w:br w:type="textWrapping"/>
      </w:r>
      <w:r>
        <w:rPr>
          <w:sz w:val="18"/>
        </w:rPr>
        <w:t xml:space="preserve">            "yearRealValue": 211.29,</w:t>
      </w:r>
      <w:r>
        <w:rPr>
          <w:sz w:val="18"/>
        </w:rPr>
        <w:br w:type="textWrapping"/>
      </w:r>
      <w:r>
        <w:rPr>
          <w:sz w:val="18"/>
        </w:rPr>
        <w:t xml:space="preserve">            "completeProcess": 11.20,</w:t>
      </w:r>
      <w:r>
        <w:rPr>
          <w:sz w:val="18"/>
        </w:rPr>
        <w:br w:type="textWrapping"/>
      </w:r>
      <w:r>
        <w:rPr>
          <w:sz w:val="18"/>
        </w:rPr>
        <w:t xml:space="preserve">            "isDeleted": 0,</w:t>
      </w:r>
      <w:r>
        <w:rPr>
          <w:sz w:val="18"/>
        </w:rPr>
        <w:br w:type="textWrapping"/>
      </w:r>
      <w:r>
        <w:rPr>
          <w:sz w:val="18"/>
        </w:rPr>
        <w:t xml:space="preserve">            "createUserId": 10002,</w:t>
      </w:r>
      <w:r>
        <w:rPr>
          <w:sz w:val="18"/>
        </w:rPr>
        <w:br w:type="textWrapping"/>
      </w:r>
      <w:r>
        <w:rPr>
          <w:sz w:val="18"/>
        </w:rPr>
        <w:t xml:space="preserve">            "createUser": "user2",</w:t>
      </w:r>
      <w:r>
        <w:rPr>
          <w:sz w:val="18"/>
        </w:rPr>
        <w:br w:type="textWrapping"/>
      </w:r>
      <w:r>
        <w:rPr>
          <w:sz w:val="18"/>
        </w:rPr>
        <w:t xml:space="preserve">            "updateUserId": 10002,</w:t>
      </w:r>
      <w:r>
        <w:rPr>
          <w:sz w:val="18"/>
        </w:rPr>
        <w:br w:type="textWrapping"/>
      </w:r>
      <w:r>
        <w:rPr>
          <w:sz w:val="18"/>
        </w:rPr>
        <w:t xml:space="preserve">            "updateUser": "user2",</w:t>
      </w:r>
      <w:r>
        <w:rPr>
          <w:sz w:val="18"/>
        </w:rPr>
        <w:br w:type="textWrapping"/>
      </w:r>
      <w:r>
        <w:rPr>
          <w:sz w:val="18"/>
        </w:rPr>
        <w:t xml:space="preserve">            "gmtCreate": "2022-11-18 15:12:55",</w:t>
      </w:r>
      <w:r>
        <w:rPr>
          <w:sz w:val="18"/>
        </w:rPr>
        <w:br w:type="textWrapping"/>
      </w:r>
      <w:r>
        <w:rPr>
          <w:sz w:val="18"/>
        </w:rPr>
        <w:t xml:space="preserve">            "gmtModified": "2022-12-06 20:13:40"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"traceId": "b51db5a7b7a64d029879be4fa26cd7f3.1670328998326",</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452630CC">
      <w:r>
        <w:rPr>
          <w:sz w:val="18"/>
        </w:rPr>
        <w:t>---</w:t>
      </w:r>
    </w:p>
    <w:p w14:paraId="07B18347">
      <w:pPr>
        <w:pStyle w:val="4"/>
      </w:pPr>
      <w:bookmarkStart w:id="2781" w:name="_Toc32730"/>
      <w:r>
        <w:t>组织维度-批量新增/更新目标</w:t>
      </w:r>
      <w:bookmarkEnd w:id="2781"/>
    </w:p>
    <w:p w14:paraId="3D10E1B0">
      <w:r>
        <w:rPr>
          <w:sz w:val="18"/>
        </w:rPr>
        <w:t>- Source path: docs/TargetManage/UserBatchOperate</w:t>
      </w:r>
      <w:r>
        <w:rPr>
          <w:sz w:val="18"/>
        </w:rPr>
        <w:br w:type="textWrapping"/>
      </w:r>
      <w:r>
        <w:rPr>
          <w:sz w:val="18"/>
        </w:rPr>
        <w:t>- Source URL: https://apidoc.lingxing.com/docs/TargetManage/UserBatchOperate.md</w:t>
      </w:r>
    </w:p>
    <w:p w14:paraId="36D9F0E3">
      <w:r>
        <w:rPr>
          <w:sz w:val="18"/>
        </w:rPr>
        <w:t># 组织维度-批量新增/更新目标</w:t>
      </w:r>
    </w:p>
    <w:p w14:paraId="6D4702A3">
      <w:pPr>
        <w:pStyle w:val="4"/>
      </w:pPr>
      <w:bookmarkStart w:id="2782" w:name="_Toc7284"/>
      <w:r>
        <w:t>接口信息</w:t>
      </w:r>
      <w:bookmarkEnd w:id="2782"/>
    </w:p>
    <w:p w14:paraId="5C141344">
      <w:pPr>
        <w:pStyle w:val="4"/>
      </w:pPr>
      <w:bookmarkStart w:id="2783" w:name="_Toc22025"/>
      <w:r>
        <w:t>请求参数</w:t>
      </w:r>
      <w:bookmarkEnd w:id="2783"/>
    </w:p>
    <w:p w14:paraId="7065C362">
      <w:pPr>
        <w:pStyle w:val="4"/>
      </w:pPr>
      <w:bookmarkStart w:id="2784" w:name="_Toc25554"/>
      <w:r>
        <w:t>请求示例</w:t>
      </w:r>
      <w:bookmarkEnd w:id="2784"/>
    </w:p>
    <w:p w14:paraId="74B0A441">
      <w:r>
        <w:rPr>
          <w:sz w:val="18"/>
        </w:rPr>
        <w:t>```</w:t>
      </w:r>
      <w:r>
        <w:rPr>
          <w:sz w:val="18"/>
        </w:rPr>
        <w:br w:type="textWrapping"/>
      </w:r>
      <w:r>
        <w:rPr>
          <w:sz w:val="18"/>
        </w:rPr>
        <w:t>{</w:t>
      </w:r>
      <w:r>
        <w:rPr>
          <w:sz w:val="18"/>
        </w:rPr>
        <w:br w:type="textWrapping"/>
      </w:r>
      <w:r>
        <w:rPr>
          <w:sz w:val="18"/>
        </w:rPr>
        <w:t xml:space="preserve">    "assessYear":2021,</w:t>
      </w:r>
      <w:r>
        <w:rPr>
          <w:sz w:val="18"/>
        </w:rPr>
        <w:br w:type="textWrapping"/>
      </w:r>
      <w:r>
        <w:rPr>
          <w:sz w:val="18"/>
        </w:rPr>
        <w:t xml:space="preserve">    "assessType": 1,</w:t>
      </w:r>
      <w:r>
        <w:rPr>
          <w:sz w:val="18"/>
        </w:rPr>
        <w:br w:type="textWrapping"/>
      </w:r>
      <w:r>
        <w:rPr>
          <w:sz w:val="18"/>
        </w:rPr>
        <w:t xml:space="preserve">    "operateType":2,</w:t>
      </w:r>
      <w:r>
        <w:rPr>
          <w:sz w:val="18"/>
        </w:rPr>
        <w:br w:type="textWrapping"/>
      </w:r>
      <w:r>
        <w:rPr>
          <w:sz w:val="18"/>
        </w:rPr>
        <w:t xml:space="preserve">    "currencyCode":"CNY",</w:t>
      </w:r>
      <w:r>
        <w:rPr>
          <w:sz w:val="18"/>
        </w:rPr>
        <w:br w:type="textWrapping"/>
      </w:r>
      <w:r>
        <w:rPr>
          <w:sz w:val="18"/>
        </w:rPr>
        <w:t xml:space="preserve">    "userGoalList":[</w:t>
      </w:r>
      <w:r>
        <w:rPr>
          <w:sz w:val="18"/>
        </w:rPr>
        <w:br w:type="textWrapping"/>
      </w:r>
      <w:r>
        <w:rPr>
          <w:sz w:val="18"/>
        </w:rPr>
        <w:t xml:space="preserve">        {</w:t>
      </w:r>
      <w:r>
        <w:rPr>
          <w:sz w:val="18"/>
        </w:rPr>
        <w:br w:type="textWrapping"/>
      </w:r>
      <w:r>
        <w:rPr>
          <w:sz w:val="18"/>
        </w:rPr>
        <w:t xml:space="preserve">            "uid": 100109,</w:t>
      </w:r>
      <w:r>
        <w:rPr>
          <w:sz w:val="18"/>
        </w:rPr>
        <w:br w:type="textWrapping"/>
      </w:r>
      <w:r>
        <w:rPr>
          <w:sz w:val="18"/>
        </w:rPr>
        <w:t xml:space="preserve">            "value1": 33.00,</w:t>
      </w:r>
      <w:r>
        <w:rPr>
          <w:sz w:val="18"/>
        </w:rPr>
        <w:br w:type="textWrapping"/>
      </w:r>
      <w:r>
        <w:rPr>
          <w:sz w:val="18"/>
        </w:rPr>
        <w:t xml:space="preserve">            "value2": 13.00,</w:t>
      </w:r>
      <w:r>
        <w:rPr>
          <w:sz w:val="18"/>
        </w:rPr>
        <w:br w:type="textWrapping"/>
      </w:r>
      <w:r>
        <w:rPr>
          <w:sz w:val="18"/>
        </w:rPr>
        <w:t xml:space="preserve">            "value3": 13.00,</w:t>
      </w:r>
      <w:r>
        <w:rPr>
          <w:sz w:val="18"/>
        </w:rPr>
        <w:br w:type="textWrapping"/>
      </w:r>
      <w:r>
        <w:rPr>
          <w:sz w:val="18"/>
        </w:rPr>
        <w:t xml:space="preserve">            "value4": 43.00,</w:t>
      </w:r>
      <w:r>
        <w:rPr>
          <w:sz w:val="18"/>
        </w:rPr>
        <w:br w:type="textWrapping"/>
      </w:r>
      <w:r>
        <w:rPr>
          <w:sz w:val="18"/>
        </w:rPr>
        <w:t xml:space="preserve">            "value5": 13.00,</w:t>
      </w:r>
      <w:r>
        <w:rPr>
          <w:sz w:val="18"/>
        </w:rPr>
        <w:br w:type="textWrapping"/>
      </w:r>
      <w:r>
        <w:rPr>
          <w:sz w:val="18"/>
        </w:rPr>
        <w:t xml:space="preserve">            "value6": 13.00,</w:t>
      </w:r>
      <w:r>
        <w:rPr>
          <w:sz w:val="18"/>
        </w:rPr>
        <w:br w:type="textWrapping"/>
      </w:r>
      <w:r>
        <w:rPr>
          <w:sz w:val="18"/>
        </w:rPr>
        <w:t xml:space="preserve">            "value7": 613.30,</w:t>
      </w:r>
      <w:r>
        <w:rPr>
          <w:sz w:val="18"/>
        </w:rPr>
        <w:br w:type="textWrapping"/>
      </w:r>
      <w:r>
        <w:rPr>
          <w:sz w:val="18"/>
        </w:rPr>
        <w:t xml:space="preserve">            "value8": 253.00,</w:t>
      </w:r>
      <w:r>
        <w:rPr>
          <w:sz w:val="18"/>
        </w:rPr>
        <w:br w:type="textWrapping"/>
      </w:r>
      <w:r>
        <w:rPr>
          <w:sz w:val="18"/>
        </w:rPr>
        <w:t xml:space="preserve">            "value9": 213.00,</w:t>
      </w:r>
      <w:r>
        <w:rPr>
          <w:sz w:val="18"/>
        </w:rPr>
        <w:br w:type="textWrapping"/>
      </w:r>
      <w:r>
        <w:rPr>
          <w:sz w:val="18"/>
        </w:rPr>
        <w:t xml:space="preserve">            "value10": 253.00,</w:t>
      </w:r>
      <w:r>
        <w:rPr>
          <w:sz w:val="18"/>
        </w:rPr>
        <w:br w:type="textWrapping"/>
      </w:r>
      <w:r>
        <w:rPr>
          <w:sz w:val="18"/>
        </w:rPr>
        <w:t xml:space="preserve">            "value11": 213.00,</w:t>
      </w:r>
      <w:r>
        <w:rPr>
          <w:sz w:val="18"/>
        </w:rPr>
        <w:br w:type="textWrapping"/>
      </w:r>
      <w:r>
        <w:rPr>
          <w:sz w:val="18"/>
        </w:rPr>
        <w:t xml:space="preserve">            "value12": 213.00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9A90895">
      <w:pPr>
        <w:pStyle w:val="4"/>
      </w:pPr>
      <w:bookmarkStart w:id="2785" w:name="_Toc4300"/>
      <w:r>
        <w:t>返回结果</w:t>
      </w:r>
      <w:bookmarkEnd w:id="2785"/>
    </w:p>
    <w:p w14:paraId="6920DDDE">
      <w:r>
        <w:rPr>
          <w:sz w:val="18"/>
        </w:rPr>
        <w:t>Json Object</w:t>
      </w:r>
    </w:p>
    <w:p w14:paraId="77AB3B67">
      <w:pPr>
        <w:pStyle w:val="4"/>
      </w:pPr>
      <w:bookmarkStart w:id="2786" w:name="_Toc31794"/>
      <w:r>
        <w:t>返回成功示例</w:t>
      </w:r>
      <w:bookmarkEnd w:id="2786"/>
    </w:p>
    <w:p w14:paraId="305D426F">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"uid": 100109,</w:t>
      </w:r>
      <w:r>
        <w:rPr>
          <w:sz w:val="18"/>
        </w:rPr>
        <w:br w:type="textWrapping"/>
      </w:r>
      <w:r>
        <w:rPr>
          <w:sz w:val="18"/>
        </w:rPr>
        <w:t xml:space="preserve">            "reason": "用户目标已存在"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"traceId": "4f7d4a69b6a54f9898881c70f60a5dd9.1670328817111",</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294865D0">
      <w:r>
        <w:rPr>
          <w:sz w:val="18"/>
        </w:rPr>
        <w:t>---</w:t>
      </w:r>
    </w:p>
    <w:p w14:paraId="1D3F1C21">
      <w:pPr>
        <w:pStyle w:val="4"/>
      </w:pPr>
      <w:bookmarkStart w:id="2787" w:name="_Toc14052"/>
      <w:r>
        <w:t>组织维度-批量删除目标</w:t>
      </w:r>
      <w:bookmarkEnd w:id="2787"/>
    </w:p>
    <w:p w14:paraId="5AE0C770">
      <w:r>
        <w:rPr>
          <w:sz w:val="18"/>
        </w:rPr>
        <w:t>- Source path: docs/TargetManage/UserBatchDelete</w:t>
      </w:r>
      <w:r>
        <w:rPr>
          <w:sz w:val="18"/>
        </w:rPr>
        <w:br w:type="textWrapping"/>
      </w:r>
      <w:r>
        <w:rPr>
          <w:sz w:val="18"/>
        </w:rPr>
        <w:t>- Source URL: https://apidoc.lingxing.com/docs/TargetManage/UserBatchDelete.md</w:t>
      </w:r>
    </w:p>
    <w:p w14:paraId="32B27B20">
      <w:r>
        <w:rPr>
          <w:sz w:val="18"/>
        </w:rPr>
        <w:t># 组织维度-批量删除目标</w:t>
      </w:r>
    </w:p>
    <w:p w14:paraId="5C60C570">
      <w:pPr>
        <w:pStyle w:val="4"/>
      </w:pPr>
      <w:bookmarkStart w:id="2788" w:name="_Toc3712"/>
      <w:r>
        <w:t>接口信息</w:t>
      </w:r>
      <w:bookmarkEnd w:id="2788"/>
    </w:p>
    <w:p w14:paraId="6A23865A">
      <w:pPr>
        <w:pStyle w:val="4"/>
      </w:pPr>
      <w:bookmarkStart w:id="2789" w:name="_Toc24684"/>
      <w:r>
        <w:t>请求参数</w:t>
      </w:r>
      <w:bookmarkEnd w:id="2789"/>
    </w:p>
    <w:p w14:paraId="2DD1BFA5">
      <w:pPr>
        <w:pStyle w:val="4"/>
      </w:pPr>
      <w:bookmarkStart w:id="2790" w:name="_Toc434"/>
      <w:r>
        <w:t>请求示例</w:t>
      </w:r>
      <w:bookmarkEnd w:id="2790"/>
    </w:p>
    <w:p w14:paraId="0E060EAB">
      <w:r>
        <w:rPr>
          <w:sz w:val="18"/>
        </w:rPr>
        <w:t>```</w:t>
      </w:r>
      <w:r>
        <w:rPr>
          <w:sz w:val="18"/>
        </w:rPr>
        <w:br w:type="textWrapping"/>
      </w:r>
      <w:r>
        <w:rPr>
          <w:sz w:val="18"/>
        </w:rPr>
        <w:t>{</w:t>
      </w:r>
      <w:r>
        <w:rPr>
          <w:sz w:val="18"/>
        </w:rPr>
        <w:br w:type="textWrapping"/>
      </w:r>
      <w:r>
        <w:rPr>
          <w:sz w:val="18"/>
        </w:rPr>
        <w:t xml:space="preserve">    "assessYear": "2024",</w:t>
      </w:r>
      <w:r>
        <w:rPr>
          <w:sz w:val="18"/>
        </w:rPr>
        <w:br w:type="textWrapping"/>
      </w:r>
      <w:r>
        <w:rPr>
          <w:sz w:val="18"/>
        </w:rPr>
        <w:t xml:space="preserve">    "assessType": 1,</w:t>
      </w:r>
      <w:r>
        <w:rPr>
          <w:sz w:val="18"/>
        </w:rPr>
        <w:br w:type="textWrapping"/>
      </w:r>
      <w:r>
        <w:rPr>
          <w:sz w:val="18"/>
        </w:rPr>
        <w:t xml:space="preserve">    "uidList": [</w:t>
      </w:r>
      <w:r>
        <w:rPr>
          <w:sz w:val="18"/>
        </w:rPr>
        <w:br w:type="textWrapping"/>
      </w:r>
      <w:r>
        <w:rPr>
          <w:sz w:val="18"/>
        </w:rPr>
        <w:t xml:space="preserve">        1001,</w:t>
      </w:r>
      <w:r>
        <w:rPr>
          <w:sz w:val="18"/>
        </w:rPr>
        <w:br w:type="textWrapping"/>
      </w:r>
      <w:r>
        <w:rPr>
          <w:sz w:val="18"/>
        </w:rPr>
        <w:t xml:space="preserve">        1002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119AD0A">
      <w:pPr>
        <w:pStyle w:val="4"/>
      </w:pPr>
      <w:bookmarkStart w:id="2791" w:name="_Toc25644"/>
      <w:r>
        <w:t>返回结果</w:t>
      </w:r>
      <w:bookmarkEnd w:id="2791"/>
    </w:p>
    <w:p w14:paraId="76C483D1">
      <w:r>
        <w:rPr>
          <w:sz w:val="18"/>
        </w:rPr>
        <w:t>Json Object</w:t>
      </w:r>
    </w:p>
    <w:p w14:paraId="04470EBA">
      <w:pPr>
        <w:pStyle w:val="4"/>
      </w:pPr>
      <w:bookmarkStart w:id="2792" w:name="_Toc1931"/>
      <w:r>
        <w:t>返回成功示例</w:t>
      </w:r>
      <w:bookmarkEnd w:id="2792"/>
    </w:p>
    <w:p w14:paraId="55EF34EC">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"msg": "操作成功",</w:t>
      </w:r>
      <w:r>
        <w:rPr>
          <w:sz w:val="18"/>
        </w:rPr>
        <w:br w:type="textWrapping"/>
      </w:r>
      <w:r>
        <w:rPr>
          <w:sz w:val="18"/>
        </w:rPr>
        <w:t xml:space="preserve">    "data": 2,</w:t>
      </w:r>
      <w:r>
        <w:rPr>
          <w:sz w:val="18"/>
        </w:rPr>
        <w:br w:type="textWrapping"/>
      </w:r>
      <w:r>
        <w:rPr>
          <w:sz w:val="18"/>
        </w:rPr>
        <w:t xml:space="preserve">    "traceId": "cf6d9586d8074aec92af0f1a85d18d9c.1670328945764",</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71CCB7A4">
      <w:r>
        <w:rPr>
          <w:sz w:val="18"/>
        </w:rPr>
        <w:t>---</w:t>
      </w:r>
    </w:p>
    <w:p w14:paraId="58C08AE3">
      <w:pPr>
        <w:pStyle w:val="4"/>
      </w:pPr>
      <w:bookmarkStart w:id="2793" w:name="_Toc9207"/>
      <w:r>
        <w:t>查询TikTok-推广广告-广告组</w:t>
      </w:r>
      <w:bookmarkEnd w:id="2793"/>
    </w:p>
    <w:p w14:paraId="7DED2CD4">
      <w:r>
        <w:rPr>
          <w:sz w:val="18"/>
        </w:rPr>
        <w:t>- Source path: docs/MultiPlatform/Advertisement/tiktok-AdGroupList_12.md</w:t>
      </w:r>
      <w:r>
        <w:rPr>
          <w:sz w:val="18"/>
        </w:rPr>
        <w:br w:type="textWrapping"/>
      </w:r>
      <w:r>
        <w:rPr>
          <w:sz w:val="18"/>
        </w:rPr>
        <w:t>- Source URL: https://apidoc.lingxing.com/docs/MultiPlatform/Advertisement/tiktok-AdGroupList_12.md</w:t>
      </w:r>
    </w:p>
    <w:p w14:paraId="087C6341">
      <w:r>
        <w:rPr>
          <w:sz w:val="18"/>
        </w:rPr>
        <w:t># 查询TikTok-推广广告-广告组</w:t>
      </w:r>
    </w:p>
    <w:p w14:paraId="42EB2227">
      <w:pPr>
        <w:pStyle w:val="4"/>
      </w:pPr>
      <w:bookmarkStart w:id="2794" w:name="_Toc17993"/>
      <w:r>
        <w:t>接口信息</w:t>
      </w:r>
      <w:bookmarkEnd w:id="2794"/>
    </w:p>
    <w:p w14:paraId="0682981E">
      <w:pPr>
        <w:pStyle w:val="4"/>
      </w:pPr>
      <w:bookmarkStart w:id="2795" w:name="_Toc5893"/>
      <w:r>
        <w:t>请求参数</w:t>
      </w:r>
      <w:bookmarkEnd w:id="2795"/>
    </w:p>
    <w:p w14:paraId="6B8B7BC6">
      <w:pPr>
        <w:pStyle w:val="4"/>
      </w:pPr>
      <w:bookmarkStart w:id="2796" w:name="_Toc25195"/>
      <w:r>
        <w:t>请求cURL示例</w:t>
      </w:r>
      <w:bookmarkEnd w:id="2796"/>
    </w:p>
    <w:p w14:paraId="488EC25A">
      <w:r>
        <w:rPr>
          <w:sz w:val="18"/>
        </w:rPr>
        <w:t>```</w:t>
      </w:r>
      <w:r>
        <w:rPr>
          <w:sz w:val="18"/>
        </w:rPr>
        <w:br w:type="textWrapping"/>
      </w:r>
      <w:r>
        <w:rPr>
          <w:sz w:val="18"/>
        </w:rPr>
        <w:t>curl --location 'https://openapi.lingxing.com/basicOpen/multiplatform/ads/queryTiktokAdGroupList?access_token=value&amp;timestamp=value&amp;sign=value&amp;app_key=value'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"2024-11-12",</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"advertiserIds": [123456789012345],</w:t>
      </w:r>
      <w:r>
        <w:rPr>
          <w:sz w:val="18"/>
        </w:rPr>
        <w:br w:type="textWrapping"/>
      </w:r>
      <w:r>
        <w:rPr>
          <w:sz w:val="18"/>
        </w:rPr>
        <w:t xml:space="preserve">    "bidStrategies": ["BID_TYPE_CUSTOM"],</w:t>
      </w:r>
      <w:r>
        <w:rPr>
          <w:sz w:val="18"/>
        </w:rPr>
        <w:br w:type="textWrapping"/>
      </w:r>
      <w:r>
        <w:rPr>
          <w:sz w:val="18"/>
        </w:rPr>
        <w:t xml:space="preserve">    "budgetTypes": ["BUDGET_MODE_DAY"],</w:t>
      </w:r>
      <w:r>
        <w:rPr>
          <w:sz w:val="18"/>
        </w:rPr>
        <w:br w:type="textWrapping"/>
      </w:r>
      <w:r>
        <w:rPr>
          <w:sz w:val="18"/>
        </w:rPr>
        <w:t xml:space="preserve">    "campaignIds": [123456789012345,987654321098765],</w:t>
      </w:r>
      <w:r>
        <w:rPr>
          <w:sz w:val="18"/>
        </w:rPr>
        <w:br w:type="textWrapping"/>
      </w:r>
      <w:r>
        <w:rPr>
          <w:sz w:val="18"/>
        </w:rPr>
        <w:t xml:space="preserve">    "currencies": ["USD","CNY"],</w:t>
      </w:r>
      <w:r>
        <w:rPr>
          <w:sz w:val="18"/>
        </w:rPr>
        <w:br w:type="textWrapping"/>
      </w:r>
      <w:r>
        <w:rPr>
          <w:sz w:val="18"/>
        </w:rPr>
        <w:t xml:space="preserve">    "objectiveType": ["PRODUCT_SALES","WEB_CONVERSIONS"],</w:t>
      </w:r>
      <w:r>
        <w:rPr>
          <w:sz w:val="18"/>
        </w:rPr>
        <w:br w:type="textWrapping"/>
      </w:r>
      <w:r>
        <w:rPr>
          <w:sz w:val="18"/>
        </w:rPr>
        <w:t xml:space="preserve">    "orderField": "spend",</w:t>
      </w:r>
      <w:r>
        <w:rPr>
          <w:sz w:val="18"/>
        </w:rPr>
        <w:br w:type="textWrapping"/>
      </w:r>
      <w:r>
        <w:rPr>
          <w:sz w:val="18"/>
        </w:rPr>
        <w:t xml:space="preserve">    "orderType": "DESC",</w:t>
      </w:r>
      <w:r>
        <w:rPr>
          <w:sz w:val="18"/>
        </w:rPr>
        <w:br w:type="textWrapping"/>
      </w:r>
      <w:r>
        <w:rPr>
          <w:sz w:val="18"/>
        </w:rPr>
        <w:t xml:space="preserve">    "ownerBcIds": [123456,789012],</w:t>
      </w:r>
      <w:r>
        <w:rPr>
          <w:sz w:val="18"/>
        </w:rPr>
        <w:br w:type="textWrapping"/>
      </w:r>
      <w:r>
        <w:rPr>
          <w:sz w:val="18"/>
        </w:rPr>
        <w:t xml:space="preserve">    "searchType": "ad_group_name",</w:t>
      </w:r>
      <w:r>
        <w:rPr>
          <w:sz w:val="18"/>
        </w:rPr>
        <w:br w:type="textWrapping"/>
      </w:r>
      <w:r>
        <w:rPr>
          <w:sz w:val="18"/>
        </w:rPr>
        <w:t xml:space="preserve">    "searchValue": ["\u6d4b\u8bd5\u5e7f\u544a\u7ec4"],</w:t>
      </w:r>
      <w:r>
        <w:rPr>
          <w:sz w:val="18"/>
        </w:rPr>
        <w:br w:type="textWrapping"/>
      </w:r>
      <w:r>
        <w:rPr>
          <w:sz w:val="18"/>
        </w:rPr>
        <w:t xml:space="preserve">    "serviceStatus": ["ACTIVE"],</w:t>
      </w:r>
      <w:r>
        <w:rPr>
          <w:sz w:val="18"/>
        </w:rPr>
        <w:br w:type="textWrapping"/>
      </w:r>
      <w:r>
        <w:rPr>
          <w:sz w:val="18"/>
        </w:rPr>
        <w:t xml:space="preserve">    "status": ["STATUS_ENABLE","STATUS_DISABLE"],</w:t>
      </w:r>
      <w:r>
        <w:rPr>
          <w:sz w:val="18"/>
        </w:rPr>
        <w:br w:type="textWrapping"/>
      </w:r>
      <w:r>
        <w:rPr>
          <w:sz w:val="18"/>
        </w:rPr>
        <w:t xml:space="preserve">    "summaryCurrency": "USD"</w:t>
      </w:r>
      <w:r>
        <w:rPr>
          <w:sz w:val="18"/>
        </w:rPr>
        <w:br w:type="textWrapping"/>
      </w:r>
      <w:r>
        <w:rPr>
          <w:sz w:val="18"/>
        </w:rPr>
        <w:t>}'</w:t>
      </w:r>
      <w:r>
        <w:rPr>
          <w:sz w:val="18"/>
        </w:rPr>
        <w:br w:type="textWrapping"/>
      </w:r>
      <w:r>
        <w:rPr>
          <w:sz w:val="18"/>
        </w:rPr>
        <w:t>```</w:t>
      </w:r>
    </w:p>
    <w:p w14:paraId="477B915E">
      <w:pPr>
        <w:pStyle w:val="4"/>
      </w:pPr>
      <w:bookmarkStart w:id="2797" w:name="_Toc22872"/>
      <w:r>
        <w:t>返回结果</w:t>
      </w:r>
      <w:bookmarkEnd w:id="2797"/>
    </w:p>
    <w:p w14:paraId="25930908">
      <w:r>
        <w:rPr>
          <w:sz w:val="18"/>
        </w:rPr>
        <w:t>Json Object</w:t>
      </w:r>
    </w:p>
    <w:p w14:paraId="5DF6AA55">
      <w:pPr>
        <w:pStyle w:val="4"/>
      </w:pPr>
      <w:bookmarkStart w:id="2798" w:name="_Toc18968"/>
      <w:r>
        <w:t>返回成功示例</w:t>
      </w:r>
      <w:bookmarkEnd w:id="2798"/>
    </w:p>
    <w:p w14:paraId="6B98884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879634E">
      <w:r>
        <w:rPr>
          <w:sz w:val="18"/>
        </w:rPr>
        <w:t>---</w:t>
      </w:r>
    </w:p>
    <w:p w14:paraId="7E34CF81">
      <w:pPr>
        <w:pStyle w:val="4"/>
      </w:pPr>
      <w:bookmarkStart w:id="2799" w:name="_Toc13076"/>
      <w:r>
        <w:t>查询TikTok-推广广告-广告</w:t>
      </w:r>
      <w:bookmarkEnd w:id="2799"/>
    </w:p>
    <w:p w14:paraId="5271DA5D">
      <w:r>
        <w:rPr>
          <w:sz w:val="18"/>
        </w:rPr>
        <w:t>- Source path: docs/MultiPlatform/Advertisement/tiktok-AdList_13.md</w:t>
      </w:r>
      <w:r>
        <w:rPr>
          <w:sz w:val="18"/>
        </w:rPr>
        <w:br w:type="textWrapping"/>
      </w:r>
      <w:r>
        <w:rPr>
          <w:sz w:val="18"/>
        </w:rPr>
        <w:t>- Source URL: https://apidoc.lingxing.com/docs/MultiPlatform/Advertisement/tiktok-AdList_13.md</w:t>
      </w:r>
    </w:p>
    <w:p w14:paraId="363E8048">
      <w:r>
        <w:rPr>
          <w:sz w:val="18"/>
        </w:rPr>
        <w:t># 查询TikTok-推广广告-广告</w:t>
      </w:r>
    </w:p>
    <w:p w14:paraId="2E200F6D">
      <w:pPr>
        <w:pStyle w:val="4"/>
      </w:pPr>
      <w:bookmarkStart w:id="2800" w:name="_Toc24061"/>
      <w:r>
        <w:t>接口信息</w:t>
      </w:r>
      <w:bookmarkEnd w:id="2800"/>
    </w:p>
    <w:p w14:paraId="2F69320B">
      <w:pPr>
        <w:pStyle w:val="4"/>
      </w:pPr>
      <w:bookmarkStart w:id="2801" w:name="_Toc25820"/>
      <w:r>
        <w:t>请求参数</w:t>
      </w:r>
      <w:bookmarkEnd w:id="2801"/>
    </w:p>
    <w:p w14:paraId="501D3037">
      <w:pPr>
        <w:pStyle w:val="4"/>
      </w:pPr>
      <w:bookmarkStart w:id="2802" w:name="_Toc19935"/>
      <w:r>
        <w:t>请求cURL示例</w:t>
      </w:r>
      <w:bookmarkEnd w:id="2802"/>
    </w:p>
    <w:p w14:paraId="3FA69011">
      <w:r>
        <w:rPr>
          <w:sz w:val="18"/>
        </w:rPr>
        <w:t>```</w:t>
      </w:r>
      <w:r>
        <w:rPr>
          <w:sz w:val="18"/>
        </w:rPr>
        <w:br w:type="textWrapping"/>
      </w:r>
      <w:r>
        <w:rPr>
          <w:sz w:val="18"/>
        </w:rPr>
        <w:t>curl --location 'https://openapi.lingxing.com/basicOpen/multiplatform/ads/queryTiktokAdList?access_token=value&amp;timestamp=value&amp;sign=value&amp;app_key=value'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"2024-11-12",</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"adIds": ["1111111111"],</w:t>
      </w:r>
      <w:r>
        <w:rPr>
          <w:sz w:val="18"/>
        </w:rPr>
        <w:br w:type="textWrapping"/>
      </w:r>
      <w:r>
        <w:rPr>
          <w:sz w:val="18"/>
        </w:rPr>
        <w:t xml:space="preserve">    "adStyles": ["VIDEO_AD"],</w:t>
      </w:r>
      <w:r>
        <w:rPr>
          <w:sz w:val="18"/>
        </w:rPr>
        <w:br w:type="textWrapping"/>
      </w:r>
      <w:r>
        <w:rPr>
          <w:sz w:val="18"/>
        </w:rPr>
        <w:t xml:space="preserve">    "adgroupIds": ["9876543210"],</w:t>
      </w:r>
      <w:r>
        <w:rPr>
          <w:sz w:val="18"/>
        </w:rPr>
        <w:br w:type="textWrapping"/>
      </w:r>
      <w:r>
        <w:rPr>
          <w:sz w:val="18"/>
        </w:rPr>
        <w:t xml:space="preserve">    "advertiserIds": ["123456789012345"],</w:t>
      </w:r>
      <w:r>
        <w:rPr>
          <w:sz w:val="18"/>
        </w:rPr>
        <w:br w:type="textWrapping"/>
      </w:r>
      <w:r>
        <w:rPr>
          <w:sz w:val="18"/>
        </w:rPr>
        <w:t xml:space="preserve">    "bidStrategies": ["LOWEST_COST"],</w:t>
      </w:r>
      <w:r>
        <w:rPr>
          <w:sz w:val="18"/>
        </w:rPr>
        <w:br w:type="textWrapping"/>
      </w:r>
      <w:r>
        <w:rPr>
          <w:sz w:val="18"/>
        </w:rPr>
        <w:t xml:space="preserve">    "budgetTypes": ["DAILY"],</w:t>
      </w:r>
      <w:r>
        <w:rPr>
          <w:sz w:val="18"/>
        </w:rPr>
        <w:br w:type="textWrapping"/>
      </w:r>
      <w:r>
        <w:rPr>
          <w:sz w:val="18"/>
        </w:rPr>
        <w:t xml:space="preserve">    "campaignIds": ["1234567890"],</w:t>
      </w:r>
      <w:r>
        <w:rPr>
          <w:sz w:val="18"/>
        </w:rPr>
        <w:br w:type="textWrapping"/>
      </w:r>
      <w:r>
        <w:rPr>
          <w:sz w:val="18"/>
        </w:rPr>
        <w:t xml:space="preserve">    "creativeMaterialTypes": ["CUSTOMIZED_CREATIVE"],</w:t>
      </w:r>
      <w:r>
        <w:rPr>
          <w:sz w:val="18"/>
        </w:rPr>
        <w:br w:type="textWrapping"/>
      </w:r>
      <w:r>
        <w:rPr>
          <w:sz w:val="18"/>
        </w:rPr>
        <w:t xml:space="preserve">    "currencies": ["USD","CNY"],</w:t>
      </w:r>
      <w:r>
        <w:rPr>
          <w:sz w:val="18"/>
        </w:rPr>
        <w:br w:type="textWrapping"/>
      </w:r>
      <w:r>
        <w:rPr>
          <w:sz w:val="18"/>
        </w:rPr>
        <w:t xml:space="preserve">    "orderField": "spend",</w:t>
      </w:r>
      <w:r>
        <w:rPr>
          <w:sz w:val="18"/>
        </w:rPr>
        <w:br w:type="textWrapping"/>
      </w:r>
      <w:r>
        <w:rPr>
          <w:sz w:val="18"/>
        </w:rPr>
        <w:t xml:space="preserve">    "orderType": "DESC",</w:t>
      </w:r>
      <w:r>
        <w:rPr>
          <w:sz w:val="18"/>
        </w:rPr>
        <w:br w:type="textWrapping"/>
      </w:r>
      <w:r>
        <w:rPr>
          <w:sz w:val="18"/>
        </w:rPr>
        <w:t xml:space="preserve">    "ownerBcIds": ["123456"],</w:t>
      </w:r>
      <w:r>
        <w:rPr>
          <w:sz w:val="18"/>
        </w:rPr>
        <w:br w:type="textWrapping"/>
      </w:r>
      <w:r>
        <w:rPr>
          <w:sz w:val="18"/>
        </w:rPr>
        <w:t xml:space="preserve">    "searchType": "ad_name",</w:t>
      </w:r>
      <w:r>
        <w:rPr>
          <w:sz w:val="18"/>
        </w:rPr>
        <w:br w:type="textWrapping"/>
      </w:r>
      <w:r>
        <w:rPr>
          <w:sz w:val="18"/>
        </w:rPr>
        <w:t xml:space="preserve">    "searchValue": ["\u6d4b\u8bd5\u5e7f\u544a"],</w:t>
      </w:r>
      <w:r>
        <w:rPr>
          <w:sz w:val="18"/>
        </w:rPr>
        <w:br w:type="textWrapping"/>
      </w:r>
      <w:r>
        <w:rPr>
          <w:sz w:val="18"/>
        </w:rPr>
        <w:t xml:space="preserve">    "serviceStatus": ["ACTIVE"],</w:t>
      </w:r>
      <w:r>
        <w:rPr>
          <w:sz w:val="18"/>
        </w:rPr>
        <w:br w:type="textWrapping"/>
      </w:r>
      <w:r>
        <w:rPr>
          <w:sz w:val="18"/>
        </w:rPr>
        <w:t xml:space="preserve">    "status": ["STATUS_ENABLE","SYSTEM_STATUS_IN_REVIEW"],</w:t>
      </w:r>
      <w:r>
        <w:rPr>
          <w:sz w:val="18"/>
        </w:rPr>
        <w:br w:type="textWrapping"/>
      </w:r>
      <w:r>
        <w:rPr>
          <w:sz w:val="18"/>
        </w:rPr>
        <w:t xml:space="preserve">    "summaryCurrency": "CNY",</w:t>
      </w:r>
      <w:r>
        <w:rPr>
          <w:sz w:val="18"/>
        </w:rPr>
        <w:br w:type="textWrapping"/>
      </w:r>
      <w:r>
        <w:rPr>
          <w:sz w:val="18"/>
        </w:rPr>
        <w:t xml:space="preserve">    "videoTypes": ["USER_GENERATE"]</w:t>
      </w:r>
      <w:r>
        <w:rPr>
          <w:sz w:val="18"/>
        </w:rPr>
        <w:br w:type="textWrapping"/>
      </w:r>
      <w:r>
        <w:rPr>
          <w:sz w:val="18"/>
        </w:rPr>
        <w:t>}'</w:t>
      </w:r>
      <w:r>
        <w:rPr>
          <w:sz w:val="18"/>
        </w:rPr>
        <w:br w:type="textWrapping"/>
      </w:r>
      <w:r>
        <w:rPr>
          <w:sz w:val="18"/>
        </w:rPr>
        <w:t>```</w:t>
      </w:r>
    </w:p>
    <w:p w14:paraId="53498949">
      <w:pPr>
        <w:pStyle w:val="4"/>
      </w:pPr>
      <w:bookmarkStart w:id="2803" w:name="_Toc19168"/>
      <w:r>
        <w:t>返回结果</w:t>
      </w:r>
      <w:bookmarkEnd w:id="2803"/>
    </w:p>
    <w:p w14:paraId="2242920E">
      <w:r>
        <w:rPr>
          <w:sz w:val="18"/>
        </w:rPr>
        <w:t>Json Object</w:t>
      </w:r>
    </w:p>
    <w:p w14:paraId="779835EB">
      <w:pPr>
        <w:pStyle w:val="4"/>
      </w:pPr>
      <w:bookmarkStart w:id="2804" w:name="_Toc27855"/>
      <w:r>
        <w:t>返回成功示例</w:t>
      </w:r>
      <w:bookmarkEnd w:id="2804"/>
    </w:p>
    <w:p w14:paraId="19CDC66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ED4C0DA">
      <w:r>
        <w:rPr>
          <w:sz w:val="18"/>
        </w:rPr>
        <w:t>---</w:t>
      </w:r>
    </w:p>
    <w:p w14:paraId="3D2A4612">
      <w:pPr>
        <w:pStyle w:val="4"/>
      </w:pPr>
      <w:bookmarkStart w:id="2805" w:name="_Toc16718"/>
      <w:r>
        <w:t>查询TikTok-推广广告-广告帐号报表</w:t>
      </w:r>
      <w:bookmarkEnd w:id="2805"/>
    </w:p>
    <w:p w14:paraId="787457D3">
      <w:r>
        <w:rPr>
          <w:sz w:val="18"/>
        </w:rPr>
        <w:t>- Source path: docs/MultiPlatform/Advertisement/tiktok-AdvertiserList_2.md</w:t>
      </w:r>
      <w:r>
        <w:rPr>
          <w:sz w:val="18"/>
        </w:rPr>
        <w:br w:type="textWrapping"/>
      </w:r>
      <w:r>
        <w:rPr>
          <w:sz w:val="18"/>
        </w:rPr>
        <w:t>- Source URL: https://apidoc.lingxing.com/docs/MultiPlatform/Advertisement/tiktok-AdvertiserList_2.md</w:t>
      </w:r>
    </w:p>
    <w:p w14:paraId="41FF4FF9">
      <w:r>
        <w:rPr>
          <w:sz w:val="18"/>
        </w:rPr>
        <w:t># 查询TikTok-推广广告-广告帐号</w:t>
      </w:r>
    </w:p>
    <w:p w14:paraId="4C14F151">
      <w:pPr>
        <w:pStyle w:val="4"/>
      </w:pPr>
      <w:bookmarkStart w:id="2806" w:name="_Toc29871"/>
      <w:r>
        <w:t>接口信息</w:t>
      </w:r>
      <w:bookmarkEnd w:id="2806"/>
    </w:p>
    <w:p w14:paraId="1F670543">
      <w:pPr>
        <w:pStyle w:val="4"/>
      </w:pPr>
      <w:bookmarkStart w:id="2807" w:name="_Toc28445"/>
      <w:r>
        <w:t>请求参数</w:t>
      </w:r>
      <w:bookmarkEnd w:id="2807"/>
    </w:p>
    <w:p w14:paraId="48577326">
      <w:pPr>
        <w:pStyle w:val="4"/>
      </w:pPr>
      <w:bookmarkStart w:id="2808" w:name="_Toc3221"/>
      <w:r>
        <w:t>请求cURL示例</w:t>
      </w:r>
      <w:bookmarkEnd w:id="2808"/>
    </w:p>
    <w:p w14:paraId="52E376E2">
      <w:r>
        <w:rPr>
          <w:sz w:val="18"/>
        </w:rPr>
        <w:t>```</w:t>
      </w:r>
      <w:r>
        <w:rPr>
          <w:sz w:val="18"/>
        </w:rPr>
        <w:br w:type="textWrapping"/>
      </w:r>
      <w:r>
        <w:rPr>
          <w:sz w:val="18"/>
        </w:rPr>
        <w:t>curl --location 'https://openapi.lingxing.com/basicOpen/multiplatform/ads/queryAdvertiserList?access_token=value&amp;timestamp=value&amp;sign=value&amp;app_key=value'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"2024-11-12",</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"advertiserIds": [123456789012345],</w:t>
      </w:r>
      <w:r>
        <w:rPr>
          <w:sz w:val="18"/>
        </w:rPr>
        <w:br w:type="textWrapping"/>
      </w:r>
      <w:r>
        <w:rPr>
          <w:sz w:val="18"/>
        </w:rPr>
        <w:t xml:space="preserve">    "advertiserType": [],</w:t>
      </w:r>
      <w:r>
        <w:rPr>
          <w:sz w:val="18"/>
        </w:rPr>
        <w:br w:type="textWrapping"/>
      </w:r>
      <w:r>
        <w:rPr>
          <w:sz w:val="18"/>
        </w:rPr>
        <w:t xml:space="preserve">    "bidStrategies": [],</w:t>
      </w:r>
      <w:r>
        <w:rPr>
          <w:sz w:val="18"/>
        </w:rPr>
        <w:br w:type="textWrapping"/>
      </w:r>
      <w:r>
        <w:rPr>
          <w:sz w:val="18"/>
        </w:rPr>
        <w:t xml:space="preserve">    "budgetTypes": [],</w:t>
      </w:r>
      <w:r>
        <w:rPr>
          <w:sz w:val="18"/>
        </w:rPr>
        <w:br w:type="textWrapping"/>
      </w:r>
      <w:r>
        <w:rPr>
          <w:sz w:val="18"/>
        </w:rPr>
        <w:t xml:space="preserve">    "currencies": ["USD","CNY"],</w:t>
      </w:r>
      <w:r>
        <w:rPr>
          <w:sz w:val="18"/>
        </w:rPr>
        <w:br w:type="textWrapping"/>
      </w:r>
      <w:r>
        <w:rPr>
          <w:sz w:val="18"/>
        </w:rPr>
        <w:t xml:space="preserve">    "displayTimezones": ["America\/New_York"],</w:t>
      </w:r>
      <w:r>
        <w:rPr>
          <w:sz w:val="18"/>
        </w:rPr>
        <w:br w:type="textWrapping"/>
      </w:r>
      <w:r>
        <w:rPr>
          <w:sz w:val="18"/>
        </w:rPr>
        <w:t xml:space="preserve">    "orderField": "spend",</w:t>
      </w:r>
      <w:r>
        <w:rPr>
          <w:sz w:val="18"/>
        </w:rPr>
        <w:br w:type="textWrapping"/>
      </w:r>
      <w:r>
        <w:rPr>
          <w:sz w:val="18"/>
        </w:rPr>
        <w:t xml:space="preserve">    "orderType": "DESC",</w:t>
      </w:r>
      <w:r>
        <w:rPr>
          <w:sz w:val="18"/>
        </w:rPr>
        <w:br w:type="textWrapping"/>
      </w:r>
      <w:r>
        <w:rPr>
          <w:sz w:val="18"/>
        </w:rPr>
        <w:t xml:space="preserve">    "ownerBcIds": [],</w:t>
      </w:r>
      <w:r>
        <w:rPr>
          <w:sz w:val="18"/>
        </w:rPr>
        <w:br w:type="textWrapping"/>
      </w:r>
      <w:r>
        <w:rPr>
          <w:sz w:val="18"/>
        </w:rPr>
        <w:t xml:space="preserve">    "searchType": "advertiser_name",</w:t>
      </w:r>
      <w:r>
        <w:rPr>
          <w:sz w:val="18"/>
        </w:rPr>
        <w:br w:type="textWrapping"/>
      </w:r>
      <w:r>
        <w:rPr>
          <w:sz w:val="18"/>
        </w:rPr>
        <w:t xml:space="preserve">    "searchValue": [],</w:t>
      </w:r>
      <w:r>
        <w:rPr>
          <w:sz w:val="18"/>
        </w:rPr>
        <w:br w:type="textWrapping"/>
      </w:r>
      <w:r>
        <w:rPr>
          <w:sz w:val="18"/>
        </w:rPr>
        <w:t xml:space="preserve">    "serviceStatus": [],</w:t>
      </w:r>
      <w:r>
        <w:rPr>
          <w:sz w:val="18"/>
        </w:rPr>
        <w:br w:type="textWrapping"/>
      </w:r>
      <w:r>
        <w:rPr>
          <w:sz w:val="18"/>
        </w:rPr>
        <w:t xml:space="preserve">    "status": ["STATUS_ENABLE","STATUS_DISABLE"],</w:t>
      </w:r>
      <w:r>
        <w:rPr>
          <w:sz w:val="18"/>
        </w:rPr>
        <w:br w:type="textWrapping"/>
      </w:r>
      <w:r>
        <w:rPr>
          <w:sz w:val="18"/>
        </w:rPr>
        <w:t xml:space="preserve">    "summaryCurrency": "CNY"</w:t>
      </w:r>
      <w:r>
        <w:rPr>
          <w:sz w:val="18"/>
        </w:rPr>
        <w:br w:type="textWrapping"/>
      </w:r>
      <w:r>
        <w:rPr>
          <w:sz w:val="18"/>
        </w:rPr>
        <w:t>}'</w:t>
      </w:r>
      <w:r>
        <w:rPr>
          <w:sz w:val="18"/>
        </w:rPr>
        <w:br w:type="textWrapping"/>
      </w:r>
      <w:r>
        <w:rPr>
          <w:sz w:val="18"/>
        </w:rPr>
        <w:t>```</w:t>
      </w:r>
    </w:p>
    <w:p w14:paraId="67DA65BC">
      <w:pPr>
        <w:pStyle w:val="4"/>
      </w:pPr>
      <w:bookmarkStart w:id="2809" w:name="_Toc28315"/>
      <w:r>
        <w:t>返回结果</w:t>
      </w:r>
      <w:bookmarkEnd w:id="2809"/>
    </w:p>
    <w:p w14:paraId="62DCBB60">
      <w:r>
        <w:rPr>
          <w:sz w:val="18"/>
        </w:rPr>
        <w:t>Json Object</w:t>
      </w:r>
    </w:p>
    <w:p w14:paraId="45F02423">
      <w:pPr>
        <w:pStyle w:val="4"/>
      </w:pPr>
      <w:bookmarkStart w:id="2810" w:name="_Toc14123"/>
      <w:r>
        <w:t>返回成功示例</w:t>
      </w:r>
      <w:bookmarkEnd w:id="2810"/>
    </w:p>
    <w:p w14:paraId="29E8AEB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540B5A3">
      <w:r>
        <w:rPr>
          <w:sz w:val="18"/>
        </w:rPr>
        <w:t>---</w:t>
      </w:r>
    </w:p>
    <w:p w14:paraId="252E788F">
      <w:pPr>
        <w:pStyle w:val="4"/>
      </w:pPr>
      <w:bookmarkStart w:id="2811" w:name="_Toc30658"/>
      <w:r>
        <w:t>查询TikTok-推广广告-推广系列</w:t>
      </w:r>
      <w:bookmarkEnd w:id="2811"/>
    </w:p>
    <w:p w14:paraId="3E658D06">
      <w:r>
        <w:rPr>
          <w:sz w:val="18"/>
        </w:rPr>
        <w:t>- Source path: docs/MultiPlatform/Advertisement/tiktok-CampaignList_14.md</w:t>
      </w:r>
      <w:r>
        <w:rPr>
          <w:sz w:val="18"/>
        </w:rPr>
        <w:br w:type="textWrapping"/>
      </w:r>
      <w:r>
        <w:rPr>
          <w:sz w:val="18"/>
        </w:rPr>
        <w:t>- Source URL: https://apidoc.lingxing.com/docs/MultiPlatform/Advertisement/tiktok-CampaignList_14.md</w:t>
      </w:r>
    </w:p>
    <w:p w14:paraId="7A0D5230">
      <w:r>
        <w:rPr>
          <w:sz w:val="18"/>
        </w:rPr>
        <w:t># 查询TikTok-推广广告-广告系列</w:t>
      </w:r>
    </w:p>
    <w:p w14:paraId="19DD3996">
      <w:pPr>
        <w:pStyle w:val="4"/>
      </w:pPr>
      <w:bookmarkStart w:id="2812" w:name="_Toc29855"/>
      <w:r>
        <w:t>接口信息</w:t>
      </w:r>
      <w:bookmarkEnd w:id="2812"/>
    </w:p>
    <w:p w14:paraId="1305E7FD">
      <w:pPr>
        <w:pStyle w:val="4"/>
      </w:pPr>
      <w:bookmarkStart w:id="2813" w:name="_Toc4046"/>
      <w:r>
        <w:t>请求参数</w:t>
      </w:r>
      <w:bookmarkEnd w:id="2813"/>
    </w:p>
    <w:p w14:paraId="52D91F54">
      <w:pPr>
        <w:pStyle w:val="4"/>
      </w:pPr>
      <w:bookmarkStart w:id="2814" w:name="_Toc4685"/>
      <w:r>
        <w:t>请求cURL示例</w:t>
      </w:r>
      <w:bookmarkEnd w:id="2814"/>
    </w:p>
    <w:p w14:paraId="678CA228">
      <w:r>
        <w:rPr>
          <w:sz w:val="18"/>
        </w:rPr>
        <w:t>```</w:t>
      </w:r>
      <w:r>
        <w:rPr>
          <w:sz w:val="18"/>
        </w:rPr>
        <w:br w:type="textWrapping"/>
      </w:r>
      <w:r>
        <w:rPr>
          <w:sz w:val="18"/>
        </w:rPr>
        <w:t>curl --location 'https://openapi.lingxing.com/basicOpen/multiplatform/ads/queryTiktokCampaignList?access_token=value&amp;timestamp=value&amp;sign=value&amp;app_key=value'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"2024-11-12",</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"advertiserIds": [123456789012345,987654321098765],</w:t>
      </w:r>
      <w:r>
        <w:rPr>
          <w:sz w:val="18"/>
        </w:rPr>
        <w:br w:type="textWrapping"/>
      </w:r>
      <w:r>
        <w:rPr>
          <w:sz w:val="18"/>
        </w:rPr>
        <w:t xml:space="preserve">    "bidStrategies": ["BID_TYPE_CUSTOM"],</w:t>
      </w:r>
      <w:r>
        <w:rPr>
          <w:sz w:val="18"/>
        </w:rPr>
        <w:br w:type="textWrapping"/>
      </w:r>
      <w:r>
        <w:rPr>
          <w:sz w:val="18"/>
        </w:rPr>
        <w:t xml:space="preserve">    "budgetTypes": ["BUDGET_MODE_DAY"],</w:t>
      </w:r>
      <w:r>
        <w:rPr>
          <w:sz w:val="18"/>
        </w:rPr>
        <w:br w:type="textWrapping"/>
      </w:r>
      <w:r>
        <w:rPr>
          <w:sz w:val="18"/>
        </w:rPr>
        <w:t xml:space="preserve">    "campaignIds": [123456789,987654321],</w:t>
      </w:r>
      <w:r>
        <w:rPr>
          <w:sz w:val="18"/>
        </w:rPr>
        <w:br w:type="textWrapping"/>
      </w:r>
      <w:r>
        <w:rPr>
          <w:sz w:val="18"/>
        </w:rPr>
        <w:t xml:space="preserve">    "currencies": ["USD","CNY"],</w:t>
      </w:r>
      <w:r>
        <w:rPr>
          <w:sz w:val="18"/>
        </w:rPr>
        <w:br w:type="textWrapping"/>
      </w:r>
      <w:r>
        <w:rPr>
          <w:sz w:val="18"/>
        </w:rPr>
        <w:t xml:space="preserve">    "objectiveType": ["PRODUCT_SALES","WEB_CONVERSIONS"],</w:t>
      </w:r>
      <w:r>
        <w:rPr>
          <w:sz w:val="18"/>
        </w:rPr>
        <w:br w:type="textWrapping"/>
      </w:r>
      <w:r>
        <w:rPr>
          <w:sz w:val="18"/>
        </w:rPr>
        <w:t xml:space="preserve">    "orderField": "spend",</w:t>
      </w:r>
      <w:r>
        <w:rPr>
          <w:sz w:val="18"/>
        </w:rPr>
        <w:br w:type="textWrapping"/>
      </w:r>
      <w:r>
        <w:rPr>
          <w:sz w:val="18"/>
        </w:rPr>
        <w:t xml:space="preserve">    "orderType": "DESC",</w:t>
      </w:r>
      <w:r>
        <w:rPr>
          <w:sz w:val="18"/>
        </w:rPr>
        <w:br w:type="textWrapping"/>
      </w:r>
      <w:r>
        <w:rPr>
          <w:sz w:val="18"/>
        </w:rPr>
        <w:t xml:space="preserve">    "ownerBcIds": [123456789,987654321],</w:t>
      </w:r>
      <w:r>
        <w:rPr>
          <w:sz w:val="18"/>
        </w:rPr>
        <w:br w:type="textWrapping"/>
      </w:r>
      <w:r>
        <w:rPr>
          <w:sz w:val="18"/>
        </w:rPr>
        <w:t xml:space="preserve">    "searchType": "campaign_name",</w:t>
      </w:r>
      <w:r>
        <w:rPr>
          <w:sz w:val="18"/>
        </w:rPr>
        <w:br w:type="textWrapping"/>
      </w:r>
      <w:r>
        <w:rPr>
          <w:sz w:val="18"/>
        </w:rPr>
        <w:t xml:space="preserve">    "searchValue": ["\u6d4b\u8bd5\u6d3b\u52a8"],</w:t>
      </w:r>
      <w:r>
        <w:rPr>
          <w:sz w:val="18"/>
        </w:rPr>
        <w:br w:type="textWrapping"/>
      </w:r>
      <w:r>
        <w:rPr>
          <w:sz w:val="18"/>
        </w:rPr>
        <w:t xml:space="preserve">    "serviceStatus": ["ACTIVE"],</w:t>
      </w:r>
      <w:r>
        <w:rPr>
          <w:sz w:val="18"/>
        </w:rPr>
        <w:br w:type="textWrapping"/>
      </w:r>
      <w:r>
        <w:rPr>
          <w:sz w:val="18"/>
        </w:rPr>
        <w:t xml:space="preserve">    "status": ["STATUS_ENABLE","STATUS_DISABLE"],</w:t>
      </w:r>
      <w:r>
        <w:rPr>
          <w:sz w:val="18"/>
        </w:rPr>
        <w:br w:type="textWrapping"/>
      </w:r>
      <w:r>
        <w:rPr>
          <w:sz w:val="18"/>
        </w:rPr>
        <w:t xml:space="preserve">    "summaryCurrency": "CNY"</w:t>
      </w:r>
      <w:r>
        <w:rPr>
          <w:sz w:val="18"/>
        </w:rPr>
        <w:br w:type="textWrapping"/>
      </w:r>
      <w:r>
        <w:rPr>
          <w:sz w:val="18"/>
        </w:rPr>
        <w:t>}'</w:t>
      </w:r>
      <w:r>
        <w:rPr>
          <w:sz w:val="18"/>
        </w:rPr>
        <w:br w:type="textWrapping"/>
      </w:r>
      <w:r>
        <w:rPr>
          <w:sz w:val="18"/>
        </w:rPr>
        <w:t>```</w:t>
      </w:r>
    </w:p>
    <w:p w14:paraId="2CDD61D9">
      <w:pPr>
        <w:pStyle w:val="4"/>
      </w:pPr>
      <w:bookmarkStart w:id="2815" w:name="_Toc172"/>
      <w:r>
        <w:t>返回结果</w:t>
      </w:r>
      <w:bookmarkEnd w:id="2815"/>
    </w:p>
    <w:p w14:paraId="2CD7B3B0">
      <w:r>
        <w:rPr>
          <w:sz w:val="18"/>
        </w:rPr>
        <w:t>Json Object</w:t>
      </w:r>
    </w:p>
    <w:p w14:paraId="1E46D610">
      <w:pPr>
        <w:pStyle w:val="4"/>
      </w:pPr>
      <w:bookmarkStart w:id="2816" w:name="_Toc19376"/>
      <w:r>
        <w:t>返回成功示例</w:t>
      </w:r>
      <w:bookmarkEnd w:id="2816"/>
    </w:p>
    <w:p w14:paraId="55430E2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1EC0C38">
      <w:r>
        <w:rPr>
          <w:sz w:val="18"/>
        </w:rPr>
        <w:t>---</w:t>
      </w:r>
    </w:p>
    <w:p w14:paraId="2A2B68EE">
      <w:pPr>
        <w:pStyle w:val="4"/>
      </w:pPr>
      <w:bookmarkStart w:id="2817" w:name="_Toc17544"/>
      <w:r>
        <w:t>查询TikTok-推广广告-广告帐号</w:t>
      </w:r>
      <w:bookmarkEnd w:id="2817"/>
    </w:p>
    <w:p w14:paraId="17EBE290">
      <w:r>
        <w:rPr>
          <w:sz w:val="18"/>
        </w:rPr>
        <w:t>- Source path: docs/MultiPlatform/Advertisement/Tiktok-CommonAdvertiserList_4.md</w:t>
      </w:r>
      <w:r>
        <w:rPr>
          <w:sz w:val="18"/>
        </w:rPr>
        <w:br w:type="textWrapping"/>
      </w:r>
      <w:r>
        <w:rPr>
          <w:sz w:val="18"/>
        </w:rPr>
        <w:t>- Source URL: https://apidoc.lingxing.com/docs/MultiPlatform/Advertisement/Tiktok-CommonAdvertiserList_4.md</w:t>
      </w:r>
    </w:p>
    <w:p w14:paraId="407C46E6">
      <w:r>
        <w:rPr>
          <w:sz w:val="18"/>
        </w:rPr>
        <w:t># 查询TikTok-推广广告-广告帐号</w:t>
      </w:r>
    </w:p>
    <w:p w14:paraId="6571CC35">
      <w:pPr>
        <w:pStyle w:val="4"/>
      </w:pPr>
      <w:bookmarkStart w:id="2818" w:name="_Toc12234"/>
      <w:r>
        <w:t>接口信息</w:t>
      </w:r>
      <w:bookmarkEnd w:id="2818"/>
    </w:p>
    <w:p w14:paraId="781A9303">
      <w:pPr>
        <w:pStyle w:val="4"/>
      </w:pPr>
      <w:bookmarkStart w:id="2819" w:name="_Toc597"/>
      <w:r>
        <w:t>请求参数</w:t>
      </w:r>
      <w:bookmarkEnd w:id="2819"/>
    </w:p>
    <w:p w14:paraId="47CBD638">
      <w:pPr>
        <w:pStyle w:val="4"/>
      </w:pPr>
      <w:bookmarkStart w:id="2820" w:name="_Toc19627"/>
      <w:r>
        <w:t>请求cURL示例</w:t>
      </w:r>
      <w:bookmarkEnd w:id="2820"/>
    </w:p>
    <w:p w14:paraId="7992653A">
      <w:r>
        <w:rPr>
          <w:sz w:val="18"/>
        </w:rPr>
        <w:t>```</w:t>
      </w:r>
      <w:r>
        <w:rPr>
          <w:sz w:val="18"/>
        </w:rPr>
        <w:br w:type="textWrapping"/>
      </w:r>
      <w:r>
        <w:rPr>
          <w:sz w:val="18"/>
        </w:rPr>
        <w:t>curl --location 'https://openapi.lingxing.com/basicOpen/multiplatform/ads/queryCommonAdvertiserList?access_token=value&amp;timestamp=value&amp;sign=value&amp;app_key=value'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"internalStatus": "ENABLE",</w:t>
      </w:r>
      <w:r>
        <w:rPr>
          <w:sz w:val="18"/>
        </w:rPr>
        <w:br w:type="textWrapping"/>
      </w:r>
      <w:r>
        <w:rPr>
          <w:sz w:val="18"/>
        </w:rPr>
        <w:t xml:space="preserve">    "hasGmvStore": 1</w:t>
      </w:r>
      <w:r>
        <w:rPr>
          <w:sz w:val="18"/>
        </w:rPr>
        <w:br w:type="textWrapping"/>
      </w:r>
      <w:r>
        <w:rPr>
          <w:sz w:val="18"/>
        </w:rPr>
        <w:t>}'</w:t>
      </w:r>
      <w:r>
        <w:rPr>
          <w:sz w:val="18"/>
        </w:rPr>
        <w:br w:type="textWrapping"/>
      </w:r>
      <w:r>
        <w:rPr>
          <w:sz w:val="18"/>
        </w:rPr>
        <w:t>```</w:t>
      </w:r>
    </w:p>
    <w:p w14:paraId="6B979FD0">
      <w:pPr>
        <w:pStyle w:val="4"/>
      </w:pPr>
      <w:bookmarkStart w:id="2821" w:name="_Toc27381"/>
      <w:r>
        <w:t>返回结果</w:t>
      </w:r>
      <w:bookmarkEnd w:id="2821"/>
    </w:p>
    <w:p w14:paraId="47E3C626">
      <w:r>
        <w:rPr>
          <w:sz w:val="18"/>
        </w:rPr>
        <w:t>Json Object</w:t>
      </w:r>
    </w:p>
    <w:p w14:paraId="231D6E15">
      <w:pPr>
        <w:pStyle w:val="4"/>
      </w:pPr>
      <w:bookmarkStart w:id="2822" w:name="_Toc3751"/>
      <w:r>
        <w:t>返回成功示例</w:t>
      </w:r>
      <w:bookmarkEnd w:id="2822"/>
    </w:p>
    <w:p w14:paraId="3122790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B074266">
      <w:r>
        <w:rPr>
          <w:sz w:val="18"/>
        </w:rPr>
        <w:t>---</w:t>
      </w:r>
    </w:p>
    <w:p w14:paraId="2EF792FE">
      <w:pPr>
        <w:pStyle w:val="4"/>
      </w:pPr>
      <w:bookmarkStart w:id="2823" w:name="_Toc1169"/>
      <w:r>
        <w:t>查询TikTok-GMV MAX-广告帐号</w:t>
      </w:r>
      <w:bookmarkEnd w:id="2823"/>
    </w:p>
    <w:p w14:paraId="5D315118">
      <w:r>
        <w:rPr>
          <w:sz w:val="18"/>
        </w:rPr>
        <w:t>- Source path: docs/MultiPlatform/Advertisement/tiktok-GmvAdvertiserReportList_5.md</w:t>
      </w:r>
      <w:r>
        <w:rPr>
          <w:sz w:val="18"/>
        </w:rPr>
        <w:br w:type="textWrapping"/>
      </w:r>
      <w:r>
        <w:rPr>
          <w:sz w:val="18"/>
        </w:rPr>
        <w:t>- Source URL: https://apidoc.lingxing.com/docs/MultiPlatform/Advertisement/tiktok-GmvAdvertiserReportList_5.md</w:t>
      </w:r>
    </w:p>
    <w:p w14:paraId="1693F21B">
      <w:r>
        <w:rPr>
          <w:sz w:val="18"/>
        </w:rPr>
        <w:t># 查询TikTok-GMV MAX-广告帐号</w:t>
      </w:r>
      <w:r>
        <w:rPr>
          <w:sz w:val="18"/>
        </w:rPr>
        <w:br w:type="textWrapping"/>
      </w:r>
      <w:r>
        <w:rPr>
          <w:sz w:val="18"/>
        </w:rPr>
        <w:t>唯一键：subjectId + reportDate</w:t>
      </w:r>
    </w:p>
    <w:p w14:paraId="34D2CEAA">
      <w:pPr>
        <w:pStyle w:val="4"/>
      </w:pPr>
      <w:bookmarkStart w:id="2824" w:name="_Toc10685"/>
      <w:r>
        <w:t>接口信息</w:t>
      </w:r>
      <w:bookmarkEnd w:id="2824"/>
    </w:p>
    <w:p w14:paraId="12CFDFFD">
      <w:pPr>
        <w:pStyle w:val="4"/>
      </w:pPr>
      <w:bookmarkStart w:id="2825" w:name="_Toc7943"/>
      <w:r>
        <w:t>请求参数</w:t>
      </w:r>
      <w:bookmarkEnd w:id="2825"/>
    </w:p>
    <w:p w14:paraId="2505E248">
      <w:pPr>
        <w:pStyle w:val="4"/>
      </w:pPr>
      <w:bookmarkStart w:id="2826" w:name="_Toc31033"/>
      <w:r>
        <w:t>请求cURL示例</w:t>
      </w:r>
      <w:bookmarkEnd w:id="2826"/>
    </w:p>
    <w:p w14:paraId="7817F8CF">
      <w:r>
        <w:rPr>
          <w:sz w:val="18"/>
        </w:rPr>
        <w:t>```</w:t>
      </w:r>
      <w:r>
        <w:rPr>
          <w:sz w:val="18"/>
        </w:rPr>
        <w:br w:type="textWrapping"/>
      </w:r>
      <w:r>
        <w:rPr>
          <w:sz w:val="18"/>
        </w:rPr>
        <w:t>curl --location 'https://openapi.lingxing.com/multiplatform/ads/queryGmvAdvertiserReportList?access_token=value&amp;timestamp=value&amp;sign=value&amp;app_key=value'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"2024-11-30",</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"advertiserIds": [123456789012345,987654321098765],</w:t>
      </w:r>
      <w:r>
        <w:rPr>
          <w:sz w:val="18"/>
        </w:rPr>
        <w:br w:type="textWrapping"/>
      </w:r>
      <w:r>
        <w:rPr>
          <w:sz w:val="18"/>
        </w:rPr>
        <w:t xml:space="preserve">    "gmvMaxPromotionTypeCodes": ["PRODUCT","LIVE"],</w:t>
      </w:r>
      <w:r>
        <w:rPr>
          <w:sz w:val="18"/>
        </w:rPr>
        <w:br w:type="textWrapping"/>
      </w:r>
      <w:r>
        <w:rPr>
          <w:sz w:val="18"/>
        </w:rPr>
        <w:t xml:space="preserve">    "orderField": "cost",</w:t>
      </w:r>
      <w:r>
        <w:rPr>
          <w:sz w:val="18"/>
        </w:rPr>
        <w:br w:type="textWrapping"/>
      </w:r>
      <w:r>
        <w:rPr>
          <w:sz w:val="18"/>
        </w:rPr>
        <w:t xml:space="preserve">    "orderType": "DESC",</w:t>
      </w:r>
      <w:r>
        <w:rPr>
          <w:sz w:val="18"/>
        </w:rPr>
        <w:br w:type="textWrapping"/>
      </w:r>
      <w:r>
        <w:rPr>
          <w:sz w:val="18"/>
        </w:rPr>
        <w:t xml:space="preserve">    "ownerBcIds": [123456789012345,987654321098765],</w:t>
      </w:r>
      <w:r>
        <w:rPr>
          <w:sz w:val="18"/>
        </w:rPr>
        <w:br w:type="textWrapping"/>
      </w:r>
      <w:r>
        <w:rPr>
          <w:sz w:val="18"/>
        </w:rPr>
        <w:t xml:space="preserve">    "status": ["STATUS_ENABLE","STATUS_DISABLE"],</w:t>
      </w:r>
      <w:r>
        <w:rPr>
          <w:sz w:val="18"/>
        </w:rPr>
        <w:br w:type="textWrapping"/>
      </w:r>
      <w:r>
        <w:rPr>
          <w:sz w:val="18"/>
        </w:rPr>
        <w:t xml:space="preserve">    "storeIds": [123456,789012],</w:t>
      </w:r>
      <w:r>
        <w:rPr>
          <w:sz w:val="18"/>
        </w:rPr>
        <w:br w:type="textWrapping"/>
      </w:r>
      <w:r>
        <w:rPr>
          <w:sz w:val="18"/>
        </w:rPr>
        <w:t xml:space="preserve">    "summaryCurrency": "USD"</w:t>
      </w:r>
      <w:r>
        <w:rPr>
          <w:sz w:val="18"/>
        </w:rPr>
        <w:br w:type="textWrapping"/>
      </w:r>
      <w:r>
        <w:rPr>
          <w:sz w:val="18"/>
        </w:rPr>
        <w:t>}'</w:t>
      </w:r>
      <w:r>
        <w:rPr>
          <w:sz w:val="18"/>
        </w:rPr>
        <w:br w:type="textWrapping"/>
      </w:r>
      <w:r>
        <w:rPr>
          <w:sz w:val="18"/>
        </w:rPr>
        <w:t>```</w:t>
      </w:r>
    </w:p>
    <w:p w14:paraId="4663F614">
      <w:pPr>
        <w:pStyle w:val="4"/>
      </w:pPr>
      <w:bookmarkStart w:id="2827" w:name="_Toc11951"/>
      <w:r>
        <w:t>返回结果</w:t>
      </w:r>
      <w:bookmarkEnd w:id="2827"/>
    </w:p>
    <w:p w14:paraId="2BFDDF56">
      <w:r>
        <w:rPr>
          <w:sz w:val="18"/>
        </w:rPr>
        <w:t>Json Object</w:t>
      </w:r>
    </w:p>
    <w:p w14:paraId="62F79561">
      <w:pPr>
        <w:pStyle w:val="4"/>
      </w:pPr>
      <w:bookmarkStart w:id="2828" w:name="_Toc13149"/>
      <w:r>
        <w:t>返回成功示例</w:t>
      </w:r>
      <w:bookmarkEnd w:id="2828"/>
    </w:p>
    <w:p w14:paraId="308A971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1F3AF61">
      <w:r>
        <w:rPr>
          <w:sz w:val="18"/>
        </w:rPr>
        <w:t>---</w:t>
      </w:r>
    </w:p>
    <w:p w14:paraId="7C37883B">
      <w:pPr>
        <w:pStyle w:val="4"/>
      </w:pPr>
      <w:bookmarkStart w:id="2829" w:name="_Toc8849"/>
      <w:r>
        <w:t>查询TikTok-GMV MAX-推广系列</w:t>
      </w:r>
      <w:bookmarkEnd w:id="2829"/>
    </w:p>
    <w:p w14:paraId="173B4013">
      <w:r>
        <w:rPr>
          <w:sz w:val="18"/>
        </w:rPr>
        <w:t>- Source path: docs/MultiPlatform/Advertisement/tiktok-GmvCampaignReportList_6.md</w:t>
      </w:r>
      <w:r>
        <w:rPr>
          <w:sz w:val="18"/>
        </w:rPr>
        <w:br w:type="textWrapping"/>
      </w:r>
      <w:r>
        <w:rPr>
          <w:sz w:val="18"/>
        </w:rPr>
        <w:t>- Source URL: https://apidoc.lingxing.com/docs/MultiPlatform/Advertisement/tiktok-GmvCampaignReportList_6.md</w:t>
      </w:r>
    </w:p>
    <w:p w14:paraId="6253D0B5">
      <w:r>
        <w:rPr>
          <w:sz w:val="18"/>
        </w:rPr>
        <w:t># 查询TikTok-GMV MAX-推广系列</w:t>
      </w:r>
      <w:r>
        <w:rPr>
          <w:sz w:val="18"/>
        </w:rPr>
        <w:br w:type="textWrapping"/>
      </w:r>
      <w:r>
        <w:rPr>
          <w:sz w:val="18"/>
        </w:rPr>
        <w:t>唯一键：subjectId + reportDate</w:t>
      </w:r>
    </w:p>
    <w:p w14:paraId="65112C93">
      <w:pPr>
        <w:pStyle w:val="4"/>
      </w:pPr>
      <w:bookmarkStart w:id="2830" w:name="_Toc22506"/>
      <w:r>
        <w:t>接口信息</w:t>
      </w:r>
      <w:bookmarkEnd w:id="2830"/>
    </w:p>
    <w:p w14:paraId="2FC0EAE9">
      <w:pPr>
        <w:pStyle w:val="4"/>
      </w:pPr>
      <w:bookmarkStart w:id="2831" w:name="_Toc32500"/>
      <w:r>
        <w:t>请求参数</w:t>
      </w:r>
      <w:bookmarkEnd w:id="2831"/>
    </w:p>
    <w:p w14:paraId="5BD50B19">
      <w:pPr>
        <w:pStyle w:val="4"/>
      </w:pPr>
      <w:bookmarkStart w:id="2832" w:name="_Toc1219"/>
      <w:r>
        <w:t>请求cURL示例</w:t>
      </w:r>
      <w:bookmarkEnd w:id="2832"/>
    </w:p>
    <w:p w14:paraId="619D647A">
      <w:r>
        <w:rPr>
          <w:sz w:val="18"/>
        </w:rPr>
        <w:t>```</w:t>
      </w:r>
      <w:r>
        <w:rPr>
          <w:sz w:val="18"/>
        </w:rPr>
        <w:br w:type="textWrapping"/>
      </w:r>
      <w:r>
        <w:rPr>
          <w:sz w:val="18"/>
        </w:rPr>
        <w:t>curl --location 'https://openapi.lingxing.com/multiplatform/ads/queryGmvCampaignReportList?access_token=value&amp;timestamp=value&amp;sign=value&amp;app_key=value'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"2024-11-30",</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"advertiserIds": [123456789012345,123456789012346],</w:t>
      </w:r>
      <w:r>
        <w:rPr>
          <w:sz w:val="18"/>
        </w:rPr>
        <w:br w:type="textWrapping"/>
      </w:r>
      <w:r>
        <w:rPr>
          <w:sz w:val="18"/>
        </w:rPr>
        <w:t xml:space="preserve">    "bidTypeCodes": ["CUSTOM","NO_BID"],</w:t>
      </w:r>
      <w:r>
        <w:rPr>
          <w:sz w:val="18"/>
        </w:rPr>
        <w:br w:type="textWrapping"/>
      </w:r>
      <w:r>
        <w:rPr>
          <w:sz w:val="18"/>
        </w:rPr>
        <w:t xml:space="preserve">    "campaignId": 1234567890123456789,</w:t>
      </w:r>
      <w:r>
        <w:rPr>
          <w:sz w:val="18"/>
        </w:rPr>
        <w:br w:type="textWrapping"/>
      </w:r>
      <w:r>
        <w:rPr>
          <w:sz w:val="18"/>
        </w:rPr>
        <w:t xml:space="preserve">    "campaignIds": [1234567890,1234567891],</w:t>
      </w:r>
      <w:r>
        <w:rPr>
          <w:sz w:val="18"/>
        </w:rPr>
        <w:br w:type="textWrapping"/>
      </w:r>
      <w:r>
        <w:rPr>
          <w:sz w:val="18"/>
        </w:rPr>
        <w:t xml:space="preserve">    "gmvMaxPromotionTypeCodes": ["LIVE","PRODUCT"],</w:t>
      </w:r>
      <w:r>
        <w:rPr>
          <w:sz w:val="18"/>
        </w:rPr>
        <w:br w:type="textWrapping"/>
      </w:r>
      <w:r>
        <w:rPr>
          <w:sz w:val="18"/>
        </w:rPr>
        <w:t xml:space="preserve">    "itemGroupIds": [111111,222222],</w:t>
      </w:r>
      <w:r>
        <w:rPr>
          <w:sz w:val="18"/>
        </w:rPr>
        <w:br w:type="textWrapping"/>
      </w:r>
      <w:r>
        <w:rPr>
          <w:sz w:val="18"/>
        </w:rPr>
        <w:t xml:space="preserve">    "orderField": "cost",</w:t>
      </w:r>
      <w:r>
        <w:rPr>
          <w:sz w:val="18"/>
        </w:rPr>
        <w:br w:type="textWrapping"/>
      </w:r>
      <w:r>
        <w:rPr>
          <w:sz w:val="18"/>
        </w:rPr>
        <w:t xml:space="preserve">    "orderType": "DESC",</w:t>
      </w:r>
      <w:r>
        <w:rPr>
          <w:sz w:val="18"/>
        </w:rPr>
        <w:br w:type="textWrapping"/>
      </w:r>
      <w:r>
        <w:rPr>
          <w:sz w:val="18"/>
        </w:rPr>
        <w:t xml:space="preserve">    "ownerBcIds": [1001,1002],</w:t>
      </w:r>
      <w:r>
        <w:rPr>
          <w:sz w:val="18"/>
        </w:rPr>
        <w:br w:type="textWrapping"/>
      </w:r>
      <w:r>
        <w:rPr>
          <w:sz w:val="18"/>
        </w:rPr>
        <w:t xml:space="preserve">    "scheduleEndDate": "2024-12-31",</w:t>
      </w:r>
      <w:r>
        <w:rPr>
          <w:sz w:val="18"/>
        </w:rPr>
        <w:br w:type="textWrapping"/>
      </w:r>
      <w:r>
        <w:rPr>
          <w:sz w:val="18"/>
        </w:rPr>
        <w:t xml:space="preserve">    "scheduleStartDate": "2024-11-01",</w:t>
      </w:r>
      <w:r>
        <w:rPr>
          <w:sz w:val="18"/>
        </w:rPr>
        <w:br w:type="textWrapping"/>
      </w:r>
      <w:r>
        <w:rPr>
          <w:sz w:val="18"/>
        </w:rPr>
        <w:t xml:space="preserve">    "status": ["ENABLE","DISABLE"],</w:t>
      </w:r>
      <w:r>
        <w:rPr>
          <w:sz w:val="18"/>
        </w:rPr>
        <w:br w:type="textWrapping"/>
      </w:r>
      <w:r>
        <w:rPr>
          <w:sz w:val="18"/>
        </w:rPr>
        <w:t xml:space="preserve">    "storeIds": [123456,234567],</w:t>
      </w:r>
      <w:r>
        <w:rPr>
          <w:sz w:val="18"/>
        </w:rPr>
        <w:br w:type="textWrapping"/>
      </w:r>
      <w:r>
        <w:rPr>
          <w:sz w:val="18"/>
        </w:rPr>
        <w:t xml:space="preserve">    "summaryCurrency": "USD"</w:t>
      </w:r>
      <w:r>
        <w:rPr>
          <w:sz w:val="18"/>
        </w:rPr>
        <w:br w:type="textWrapping"/>
      </w:r>
      <w:r>
        <w:rPr>
          <w:sz w:val="18"/>
        </w:rPr>
        <w:t>}'</w:t>
      </w:r>
      <w:r>
        <w:rPr>
          <w:sz w:val="18"/>
        </w:rPr>
        <w:br w:type="textWrapping"/>
      </w:r>
      <w:r>
        <w:rPr>
          <w:sz w:val="18"/>
        </w:rPr>
        <w:t>```</w:t>
      </w:r>
    </w:p>
    <w:p w14:paraId="157B118B">
      <w:pPr>
        <w:pStyle w:val="4"/>
      </w:pPr>
      <w:bookmarkStart w:id="2833" w:name="_Toc8189"/>
      <w:r>
        <w:t>返回结果</w:t>
      </w:r>
      <w:bookmarkEnd w:id="2833"/>
    </w:p>
    <w:p w14:paraId="40FC06AC">
      <w:r>
        <w:rPr>
          <w:sz w:val="18"/>
        </w:rPr>
        <w:t>Json Object</w:t>
      </w:r>
    </w:p>
    <w:p w14:paraId="756C1211">
      <w:pPr>
        <w:pStyle w:val="4"/>
      </w:pPr>
      <w:bookmarkStart w:id="2834" w:name="_Toc24532"/>
      <w:r>
        <w:t>返回成功示例</w:t>
      </w:r>
      <w:bookmarkEnd w:id="2834"/>
    </w:p>
    <w:p w14:paraId="57C2B0E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16EF9C0">
      <w:r>
        <w:rPr>
          <w:sz w:val="18"/>
        </w:rPr>
        <w:t>---</w:t>
      </w:r>
    </w:p>
    <w:p w14:paraId="21D56EAF">
      <w:pPr>
        <w:pStyle w:val="4"/>
      </w:pPr>
      <w:bookmarkStart w:id="2835" w:name="_Toc534"/>
      <w:r>
        <w:t>查询TikTok-GMV MAX-广告商品</w:t>
      </w:r>
      <w:bookmarkEnd w:id="2835"/>
    </w:p>
    <w:p w14:paraId="468F1B62">
      <w:r>
        <w:rPr>
          <w:sz w:val="18"/>
        </w:rPr>
        <w:t>- Source path: docs/MultiPlatform/Advertisement/tiktok-GmvItemGroupReportList_7.md</w:t>
      </w:r>
      <w:r>
        <w:rPr>
          <w:sz w:val="18"/>
        </w:rPr>
        <w:br w:type="textWrapping"/>
      </w:r>
      <w:r>
        <w:rPr>
          <w:sz w:val="18"/>
        </w:rPr>
        <w:t>- Source URL: https://apidoc.lingxing.com/docs/MultiPlatform/Advertisement/tiktok-GmvItemGroupReportList_7.md</w:t>
      </w:r>
    </w:p>
    <w:p w14:paraId="6C58C12D">
      <w:r>
        <w:rPr>
          <w:sz w:val="18"/>
        </w:rPr>
        <w:t># 查询TikTok-GMV MAX-广告商品</w:t>
      </w:r>
      <w:r>
        <w:rPr>
          <w:sz w:val="18"/>
        </w:rPr>
        <w:br w:type="textWrapping"/>
      </w:r>
      <w:r>
        <w:rPr>
          <w:sz w:val="18"/>
        </w:rPr>
        <w:t>唯一键：subjectId + reportDate</w:t>
      </w:r>
    </w:p>
    <w:p w14:paraId="1B683624">
      <w:pPr>
        <w:pStyle w:val="4"/>
      </w:pPr>
      <w:bookmarkStart w:id="2836" w:name="_Toc6255"/>
      <w:r>
        <w:t>接口信息</w:t>
      </w:r>
      <w:bookmarkEnd w:id="2836"/>
    </w:p>
    <w:p w14:paraId="393F723B">
      <w:pPr>
        <w:pStyle w:val="4"/>
      </w:pPr>
      <w:bookmarkStart w:id="2837" w:name="_Toc14010"/>
      <w:r>
        <w:t>请求参数</w:t>
      </w:r>
      <w:bookmarkEnd w:id="2837"/>
    </w:p>
    <w:p w14:paraId="387B35FE">
      <w:pPr>
        <w:pStyle w:val="4"/>
      </w:pPr>
      <w:bookmarkStart w:id="2838" w:name="_Toc28106"/>
      <w:r>
        <w:t>请求cURL示例</w:t>
      </w:r>
      <w:bookmarkEnd w:id="2838"/>
    </w:p>
    <w:p w14:paraId="6C0CC870">
      <w:r>
        <w:rPr>
          <w:sz w:val="18"/>
        </w:rPr>
        <w:t>```</w:t>
      </w:r>
      <w:r>
        <w:rPr>
          <w:sz w:val="18"/>
        </w:rPr>
        <w:br w:type="textWrapping"/>
      </w:r>
      <w:r>
        <w:rPr>
          <w:sz w:val="18"/>
        </w:rPr>
        <w:t>curl --location 'https://openapi.lingxing.com/basicOpen/multiplatform/ads/queryGmvItemGroupReportList?access_token=value&amp;timestamp=value&amp;sign=value&amp;app_key=value'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"endDate": "2024-11-17",</w:t>
      </w:r>
      <w:r>
        <w:rPr>
          <w:sz w:val="18"/>
        </w:rPr>
        <w:br w:type="textWrapping"/>
      </w:r>
      <w:r>
        <w:rPr>
          <w:sz w:val="18"/>
        </w:rPr>
        <w:t xml:space="preserve">    "length": 20,</w:t>
      </w:r>
      <w:r>
        <w:rPr>
          <w:sz w:val="18"/>
        </w:rPr>
        <w:br w:type="textWrapping"/>
      </w:r>
      <w:r>
        <w:rPr>
          <w:sz w:val="18"/>
        </w:rPr>
        <w:t xml:space="preserve">    "page": 1,</w:t>
      </w:r>
      <w:r>
        <w:rPr>
          <w:sz w:val="18"/>
        </w:rPr>
        <w:br w:type="textWrapping"/>
      </w:r>
      <w:r>
        <w:rPr>
          <w:sz w:val="18"/>
        </w:rPr>
        <w:t xml:space="preserve">    "startDate": "2024-11-01",</w:t>
      </w:r>
      <w:r>
        <w:rPr>
          <w:sz w:val="18"/>
        </w:rPr>
        <w:br w:type="textWrapping"/>
      </w:r>
      <w:r>
        <w:rPr>
          <w:sz w:val="18"/>
        </w:rPr>
        <w:t xml:space="preserve">    "advertiserIds": [123456789012345],</w:t>
      </w:r>
      <w:r>
        <w:rPr>
          <w:sz w:val="18"/>
        </w:rPr>
        <w:br w:type="textWrapping"/>
      </w:r>
      <w:r>
        <w:rPr>
          <w:sz w:val="18"/>
        </w:rPr>
        <w:t xml:space="preserve">    "bidTypeCodes": ["CUSTOM","NO_BID"],</w:t>
      </w:r>
      <w:r>
        <w:rPr>
          <w:sz w:val="18"/>
        </w:rPr>
        <w:br w:type="textWrapping"/>
      </w:r>
      <w:r>
        <w:rPr>
          <w:sz w:val="18"/>
        </w:rPr>
        <w:t xml:space="preserve">    "campaignIds": [123456789012345],</w:t>
      </w:r>
      <w:r>
        <w:rPr>
          <w:sz w:val="18"/>
        </w:rPr>
        <w:br w:type="textWrapping"/>
      </w:r>
      <w:r>
        <w:rPr>
          <w:sz w:val="18"/>
        </w:rPr>
        <w:t xml:space="preserve">    "itemGroupIds": [123456789012345],</w:t>
      </w:r>
      <w:r>
        <w:rPr>
          <w:sz w:val="18"/>
        </w:rPr>
        <w:br w:type="textWrapping"/>
      </w:r>
      <w:r>
        <w:rPr>
          <w:sz w:val="18"/>
        </w:rPr>
        <w:t xml:space="preserve">    "orderField": "grossRevenue",</w:t>
      </w:r>
      <w:r>
        <w:rPr>
          <w:sz w:val="18"/>
        </w:rPr>
        <w:br w:type="textWrapping"/>
      </w:r>
      <w:r>
        <w:rPr>
          <w:sz w:val="18"/>
        </w:rPr>
        <w:t xml:space="preserve">    "orderType": "DESC",</w:t>
      </w:r>
      <w:r>
        <w:rPr>
          <w:sz w:val="18"/>
        </w:rPr>
        <w:br w:type="textWrapping"/>
      </w:r>
      <w:r>
        <w:rPr>
          <w:sz w:val="18"/>
        </w:rPr>
        <w:t xml:space="preserve">    "ownerBcIds": [123456789012345],</w:t>
      </w:r>
      <w:r>
        <w:rPr>
          <w:sz w:val="18"/>
        </w:rPr>
        <w:br w:type="textWrapping"/>
      </w:r>
      <w:r>
        <w:rPr>
          <w:sz w:val="18"/>
        </w:rPr>
        <w:t xml:space="preserve">    "status": ["available","unavailable"],</w:t>
      </w:r>
      <w:r>
        <w:rPr>
          <w:sz w:val="18"/>
        </w:rPr>
        <w:br w:type="textWrapping"/>
      </w:r>
      <w:r>
        <w:rPr>
          <w:sz w:val="18"/>
        </w:rPr>
        <w:t xml:space="preserve">    "storeIds": [123456789012345],</w:t>
      </w:r>
      <w:r>
        <w:rPr>
          <w:sz w:val="18"/>
        </w:rPr>
        <w:br w:type="textWrapping"/>
      </w:r>
      <w:r>
        <w:rPr>
          <w:sz w:val="18"/>
        </w:rPr>
        <w:t xml:space="preserve">    "summaryCurrency": "USD"</w:t>
      </w:r>
      <w:r>
        <w:rPr>
          <w:sz w:val="18"/>
        </w:rPr>
        <w:br w:type="textWrapping"/>
      </w:r>
      <w:r>
        <w:rPr>
          <w:sz w:val="18"/>
        </w:rPr>
        <w:t>}'</w:t>
      </w:r>
      <w:r>
        <w:rPr>
          <w:sz w:val="18"/>
        </w:rPr>
        <w:br w:type="textWrapping"/>
      </w:r>
      <w:r>
        <w:rPr>
          <w:sz w:val="18"/>
        </w:rPr>
        <w:t>```</w:t>
      </w:r>
    </w:p>
    <w:p w14:paraId="2522A5A5">
      <w:pPr>
        <w:pStyle w:val="4"/>
      </w:pPr>
      <w:bookmarkStart w:id="2839" w:name="_Toc12533"/>
      <w:r>
        <w:t>返回结果</w:t>
      </w:r>
      <w:bookmarkEnd w:id="2839"/>
    </w:p>
    <w:p w14:paraId="61BAD2C5">
      <w:r>
        <w:rPr>
          <w:sz w:val="18"/>
        </w:rPr>
        <w:t>Json Object</w:t>
      </w:r>
    </w:p>
    <w:p w14:paraId="27B08BFF">
      <w:pPr>
        <w:pStyle w:val="4"/>
      </w:pPr>
      <w:bookmarkStart w:id="2840" w:name="_Toc5075"/>
      <w:r>
        <w:t>返回成功示例</w:t>
      </w:r>
      <w:bookmarkEnd w:id="2840"/>
    </w:p>
    <w:p w14:paraId="4CE487B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28C11F6E">
      <w:r>
        <w:rPr>
          <w:sz w:val="18"/>
        </w:rPr>
        <w:t>---</w:t>
      </w:r>
    </w:p>
    <w:p w14:paraId="1D341F71">
      <w:pPr>
        <w:pStyle w:val="4"/>
      </w:pPr>
      <w:bookmarkStart w:id="2841" w:name="_Toc30152"/>
      <w:r>
        <w:t>查询TikTok-GMV MAX-店铺列表</w:t>
      </w:r>
      <w:bookmarkEnd w:id="2841"/>
    </w:p>
    <w:p w14:paraId="686F954F">
      <w:r>
        <w:rPr>
          <w:sz w:val="18"/>
        </w:rPr>
        <w:t>- Source path: docs/MultiPlatform/Advertisement/Tiktok-GmvStoreList_8.md</w:t>
      </w:r>
      <w:r>
        <w:rPr>
          <w:sz w:val="18"/>
        </w:rPr>
        <w:br w:type="textWrapping"/>
      </w:r>
      <w:r>
        <w:rPr>
          <w:sz w:val="18"/>
        </w:rPr>
        <w:t>- Source URL: https://apidoc.lingxing.com/docs/MultiPlatform/Advertisement/Tiktok-GmvStoreList_8.md</w:t>
      </w:r>
    </w:p>
    <w:p w14:paraId="383BFCCE">
      <w:r>
        <w:rPr>
          <w:sz w:val="18"/>
        </w:rPr>
        <w:t># 查询TikTok-GMV MAX-店铺列表</w:t>
      </w:r>
      <w:r>
        <w:rPr>
          <w:sz w:val="18"/>
        </w:rPr>
        <w:br w:type="textWrapping"/>
      </w:r>
      <w:r>
        <w:rPr>
          <w:sz w:val="18"/>
        </w:rPr>
        <w:t>唯一键：storeId + reportDate</w:t>
      </w:r>
    </w:p>
    <w:p w14:paraId="62763520">
      <w:pPr>
        <w:pStyle w:val="4"/>
      </w:pPr>
      <w:bookmarkStart w:id="2842" w:name="_Toc6257"/>
      <w:r>
        <w:t>接口信息</w:t>
      </w:r>
      <w:bookmarkEnd w:id="2842"/>
    </w:p>
    <w:p w14:paraId="11779C31">
      <w:pPr>
        <w:pStyle w:val="4"/>
      </w:pPr>
      <w:bookmarkStart w:id="2843" w:name="_Toc32457"/>
      <w:r>
        <w:t>请求参数</w:t>
      </w:r>
      <w:bookmarkEnd w:id="2843"/>
    </w:p>
    <w:p w14:paraId="2F5F15B7">
      <w:pPr>
        <w:pStyle w:val="4"/>
      </w:pPr>
      <w:bookmarkStart w:id="2844" w:name="_Toc32232"/>
      <w:r>
        <w:t>请求cURL示例</w:t>
      </w:r>
      <w:bookmarkEnd w:id="2844"/>
    </w:p>
    <w:p w14:paraId="6B99DABC">
      <w:r>
        <w:rPr>
          <w:sz w:val="18"/>
        </w:rPr>
        <w:t>```</w:t>
      </w:r>
      <w:r>
        <w:rPr>
          <w:sz w:val="18"/>
        </w:rPr>
        <w:br w:type="textWrapping"/>
      </w:r>
      <w:r>
        <w:rPr>
          <w:sz w:val="18"/>
        </w:rPr>
        <w:t>curl --location 'https://openapi.lingxing.com/basicOpen/multiplatform/ads/queryGmvStoreList?access_token=value&amp;timestamp=value&amp;sign=value&amp;app_key=value'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w:t>
      </w:r>
      <w:r>
        <w:rPr>
          <w:sz w:val="18"/>
        </w:rPr>
        <w:br w:type="textWrapping"/>
      </w:r>
      <w:r>
        <w:rPr>
          <w:sz w:val="18"/>
        </w:rPr>
        <w:t>```</w:t>
      </w:r>
    </w:p>
    <w:p w14:paraId="14FC28F9">
      <w:pPr>
        <w:pStyle w:val="4"/>
      </w:pPr>
      <w:bookmarkStart w:id="2845" w:name="_Toc17926"/>
      <w:r>
        <w:t>返回结果</w:t>
      </w:r>
      <w:bookmarkEnd w:id="2845"/>
    </w:p>
    <w:p w14:paraId="32675E42">
      <w:r>
        <w:rPr>
          <w:sz w:val="18"/>
        </w:rPr>
        <w:t>Json Object</w:t>
      </w:r>
    </w:p>
    <w:p w14:paraId="300F4817">
      <w:pPr>
        <w:pStyle w:val="4"/>
      </w:pPr>
      <w:bookmarkStart w:id="2846" w:name="_Toc18789"/>
      <w:r>
        <w:t>返回成功示例</w:t>
      </w:r>
      <w:bookmarkEnd w:id="2846"/>
    </w:p>
    <w:p w14:paraId="55DE748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5FDE0CE">
      <w:r>
        <w:rPr>
          <w:sz w:val="18"/>
        </w:rPr>
        <w:t>---</w:t>
      </w:r>
    </w:p>
    <w:p w14:paraId="169BAA72">
      <w:pPr>
        <w:pStyle w:val="4"/>
      </w:pPr>
      <w:bookmarkStart w:id="2847" w:name="_Toc26514"/>
      <w:r>
        <w:t>查询沃尔玛-广告-广告主列表</w:t>
      </w:r>
      <w:bookmarkEnd w:id="2847"/>
    </w:p>
    <w:p w14:paraId="71F63840">
      <w:r>
        <w:rPr>
          <w:sz w:val="18"/>
        </w:rPr>
        <w:t>- Source path: docs/newAd/report/WalmartQueryAdvertiserList</w:t>
      </w:r>
      <w:r>
        <w:rPr>
          <w:sz w:val="18"/>
        </w:rPr>
        <w:br w:type="textWrapping"/>
      </w:r>
      <w:r>
        <w:rPr>
          <w:sz w:val="18"/>
        </w:rPr>
        <w:t>- Source URL: https://apidoc.lingxing.com/docs/newAd/report/WalmartQueryAdvertiserList.md</w:t>
      </w:r>
    </w:p>
    <w:p w14:paraId="40045C20">
      <w:r>
        <w:rPr>
          <w:sz w:val="18"/>
        </w:rPr>
        <w:t># 查询沃尔玛广告主列表</w:t>
      </w:r>
    </w:p>
    <w:p w14:paraId="4A17F98B">
      <w:pPr>
        <w:pStyle w:val="4"/>
      </w:pPr>
      <w:bookmarkStart w:id="2848" w:name="_Toc8676"/>
      <w:r>
        <w:t>接口信息</w:t>
      </w:r>
      <w:bookmarkEnd w:id="2848"/>
    </w:p>
    <w:p w14:paraId="5B984F30">
      <w:pPr>
        <w:pStyle w:val="4"/>
      </w:pPr>
      <w:bookmarkStart w:id="2849" w:name="_Toc19283"/>
      <w:r>
        <w:t>请求参数</w:t>
      </w:r>
      <w:bookmarkEnd w:id="2849"/>
    </w:p>
    <w:p w14:paraId="266A3EDC">
      <w:pPr>
        <w:pStyle w:val="4"/>
      </w:pPr>
      <w:bookmarkStart w:id="2850" w:name="_Toc16646"/>
      <w:r>
        <w:t>请求cURL示例</w:t>
      </w:r>
      <w:bookmarkEnd w:id="2850"/>
    </w:p>
    <w:p w14:paraId="52FFD4AB">
      <w:r>
        <w:rPr>
          <w:sz w:val="18"/>
        </w:rPr>
        <w:t>```</w:t>
      </w:r>
      <w:r>
        <w:rPr>
          <w:sz w:val="18"/>
        </w:rPr>
        <w:br w:type="textWrapping"/>
      </w:r>
      <w:r>
        <w:rPr>
          <w:sz w:val="18"/>
        </w:rPr>
        <w:t>curl --location 'https://openapi.lingxing.com/basicOpen/adReport/advertiser/list?access_token=value&amp;timestamp=value&amp;sign=value&amp;app_key=value' \</w:t>
      </w:r>
      <w:r>
        <w:rPr>
          <w:sz w:val="18"/>
        </w:rPr>
        <w:br w:type="textWrapping"/>
      </w:r>
      <w:r>
        <w:rPr>
          <w:sz w:val="18"/>
        </w:rPr>
        <w:t>--header 'Content-Type: application/json' \</w:t>
      </w:r>
      <w:r>
        <w:rPr>
          <w:sz w:val="18"/>
        </w:rPr>
        <w:br w:type="textWrapping"/>
      </w:r>
      <w:r>
        <w:rPr>
          <w:sz w:val="18"/>
        </w:rPr>
        <w:t>--data '{"paging":false,"limit":10,"page":1}'</w:t>
      </w:r>
      <w:r>
        <w:rPr>
          <w:sz w:val="18"/>
        </w:rPr>
        <w:br w:type="textWrapping"/>
      </w:r>
      <w:r>
        <w:rPr>
          <w:sz w:val="18"/>
        </w:rPr>
        <w:t>```</w:t>
      </w:r>
    </w:p>
    <w:p w14:paraId="3551DD0C">
      <w:pPr>
        <w:pStyle w:val="4"/>
      </w:pPr>
      <w:bookmarkStart w:id="2851" w:name="_Toc22619"/>
      <w:r>
        <w:t>返回结果</w:t>
      </w:r>
      <w:bookmarkEnd w:id="2851"/>
    </w:p>
    <w:p w14:paraId="5BD3F97F">
      <w:r>
        <w:rPr>
          <w:sz w:val="18"/>
        </w:rPr>
        <w:t>JSON Object</w:t>
      </w:r>
    </w:p>
    <w:p w14:paraId="2E7C2BC2">
      <w:pPr>
        <w:pStyle w:val="4"/>
      </w:pPr>
      <w:bookmarkStart w:id="2852" w:name="_Toc32193"/>
      <w:r>
        <w:t>返回成功示例</w:t>
      </w:r>
      <w:bookmarkEnd w:id="2852"/>
    </w:p>
    <w:p w14:paraId="58EBFF4C">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"response_time":"2026-04-03 12:00:00",</w:t>
      </w:r>
      <w:r>
        <w:rPr>
          <w:sz w:val="18"/>
        </w:rPr>
        <w:br w:type="textWrapping"/>
      </w:r>
      <w:r>
        <w:rPr>
          <w:sz w:val="18"/>
        </w:rPr>
        <w:tab/>
      </w:r>
      <w:r>
        <w:rPr>
          <w:sz w:val="18"/>
        </w:rPr>
        <w:t>"data":{</w:t>
      </w:r>
      <w:r>
        <w:rPr>
          <w:sz w:val="18"/>
        </w:rPr>
        <w:br w:type="textWrapping"/>
      </w:r>
      <w:r>
        <w:rPr>
          <w:sz w:val="18"/>
        </w:rPr>
        <w:tab/>
      </w:r>
      <w:r>
        <w:rPr>
          <w:sz w:val="18"/>
        </w:rPr>
        <w:tab/>
      </w:r>
      <w:r>
        <w:rPr>
          <w:sz w:val="18"/>
        </w:rPr>
        <w:t>"total":1,</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"advertiserId":"123456789",</w:t>
      </w:r>
      <w:r>
        <w:rPr>
          <w:sz w:val="18"/>
        </w:rPr>
        <w:br w:type="textWrapping"/>
      </w:r>
      <w:r>
        <w:rPr>
          <w:sz w:val="18"/>
        </w:rPr>
        <w:tab/>
      </w:r>
      <w:r>
        <w:rPr>
          <w:sz w:val="18"/>
        </w:rPr>
        <w:tab/>
      </w:r>
      <w:r>
        <w:rPr>
          <w:sz w:val="18"/>
        </w:rPr>
        <w:tab/>
      </w:r>
      <w:r>
        <w:rPr>
          <w:sz w:val="18"/>
        </w:rPr>
        <w:tab/>
      </w:r>
      <w:r>
        <w:rPr>
          <w:sz w:val="18"/>
        </w:rPr>
        <w:t>"advertiserName":"1",</w:t>
      </w:r>
      <w:r>
        <w:rPr>
          <w:sz w:val="18"/>
        </w:rPr>
        <w:br w:type="textWrapping"/>
      </w:r>
      <w:r>
        <w:rPr>
          <w:sz w:val="18"/>
        </w:rPr>
        <w:tab/>
      </w:r>
      <w:r>
        <w:rPr>
          <w:sz w:val="18"/>
        </w:rPr>
        <w:tab/>
      </w:r>
      <w:r>
        <w:rPr>
          <w:sz w:val="18"/>
        </w:rPr>
        <w:tab/>
      </w:r>
      <w:r>
        <w:rPr>
          <w:sz w:val="18"/>
        </w:rPr>
        <w:tab/>
      </w:r>
      <w:r>
        <w:rPr>
          <w:sz w:val="18"/>
        </w:rPr>
        <w:t>"status":1,</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7C9ADCDC">
      <w:r>
        <w:rPr>
          <w:sz w:val="18"/>
        </w:rPr>
        <w:t>---</w:t>
      </w:r>
    </w:p>
    <w:p w14:paraId="092E23CA">
      <w:pPr>
        <w:pStyle w:val="4"/>
      </w:pPr>
      <w:bookmarkStart w:id="2853" w:name="_Toc3400"/>
      <w:r>
        <w:t>查询沃尔玛-广告-SV广告-广告组</w:t>
      </w:r>
      <w:bookmarkEnd w:id="2853"/>
    </w:p>
    <w:p w14:paraId="18297B65">
      <w:r>
        <w:rPr>
          <w:sz w:val="18"/>
        </w:rPr>
        <w:t>- Source path: docs/MultiPlatform/Advertisement/walmart-AdGroupSvList_1.md</w:t>
      </w:r>
      <w:r>
        <w:rPr>
          <w:sz w:val="18"/>
        </w:rPr>
        <w:br w:type="textWrapping"/>
      </w:r>
      <w:r>
        <w:rPr>
          <w:sz w:val="18"/>
        </w:rPr>
        <w:t>- Source URL: https://apidoc.lingxing.com/docs/MultiPlatform/Advertisement/walmart-AdGroupSvList_1.md</w:t>
      </w:r>
    </w:p>
    <w:p w14:paraId="01812538">
      <w:r>
        <w:rPr>
          <w:sz w:val="18"/>
        </w:rPr>
        <w:t># 查询沃尔玛-广告 - SV广告 - 广告组</w:t>
      </w:r>
    </w:p>
    <w:p w14:paraId="3F0CF93F">
      <w:pPr>
        <w:pStyle w:val="4"/>
      </w:pPr>
      <w:bookmarkStart w:id="2854" w:name="_Toc22970"/>
      <w:r>
        <w:t>接口信息</w:t>
      </w:r>
      <w:bookmarkEnd w:id="2854"/>
    </w:p>
    <w:p w14:paraId="74EE558F">
      <w:pPr>
        <w:pStyle w:val="4"/>
      </w:pPr>
      <w:bookmarkStart w:id="2855" w:name="_Toc21698"/>
      <w:r>
        <w:t>请求参数</w:t>
      </w:r>
      <w:bookmarkEnd w:id="2855"/>
    </w:p>
    <w:p w14:paraId="17C9DDA9">
      <w:pPr>
        <w:pStyle w:val="4"/>
      </w:pPr>
      <w:bookmarkStart w:id="2856" w:name="_Toc3644"/>
      <w:r>
        <w:t>请求cURL示例</w:t>
      </w:r>
      <w:bookmarkEnd w:id="2856"/>
    </w:p>
    <w:p w14:paraId="7C8D5116">
      <w:r>
        <w:rPr>
          <w:sz w:val="18"/>
        </w:rPr>
        <w:t>```</w:t>
      </w:r>
      <w:r>
        <w:rPr>
          <w:sz w:val="18"/>
        </w:rPr>
        <w:br w:type="textWrapping"/>
      </w:r>
      <w:r>
        <w:rPr>
          <w:sz w:val="18"/>
        </w:rPr>
        <w:t>curl --location 'https://openapi.lingxing.com/basicOpen/multiplatform/ads/queryAdGroupSvList?access_token=value&amp;timestamp=value&amp;sign=value&amp;app_key=value'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["123456789","987654321"],</w:t>
      </w:r>
      <w:r>
        <w:rPr>
          <w:sz w:val="18"/>
        </w:rPr>
        <w:br w:type="textWrapping"/>
      </w:r>
      <w:r>
        <w:rPr>
          <w:sz w:val="18"/>
        </w:rPr>
        <w:t xml:space="preserve">    "campaignType": ["video"],</w:t>
      </w:r>
      <w:r>
        <w:rPr>
          <w:sz w:val="18"/>
        </w:rPr>
        <w:br w:type="textWrapping"/>
      </w:r>
      <w:r>
        <w:rPr>
          <w:sz w:val="18"/>
        </w:rPr>
        <w:t xml:space="preserve">    "dateKey": "day",</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"campaignIds": ["100001","100002"],</w:t>
      </w:r>
      <w:r>
        <w:rPr>
          <w:sz w:val="18"/>
        </w:rPr>
        <w:br w:type="textWrapping"/>
      </w:r>
      <w:r>
        <w:rPr>
          <w:sz w:val="18"/>
        </w:rPr>
        <w:t xml:space="preserve">    "companyId": 10001,</w:t>
      </w:r>
      <w:r>
        <w:rPr>
          <w:sz w:val="18"/>
        </w:rPr>
        <w:br w:type="textWrapping"/>
      </w:r>
      <w:r>
        <w:rPr>
          <w:sz w:val="18"/>
        </w:rPr>
        <w:t xml:space="preserve">    "day": 14,</w:t>
      </w:r>
      <w:r>
        <w:rPr>
          <w:sz w:val="18"/>
        </w:rPr>
        <w:br w:type="textWrapping"/>
      </w:r>
      <w:r>
        <w:rPr>
          <w:sz w:val="18"/>
        </w:rPr>
        <w:t xml:space="preserve">    "operationSourceType": "web",</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50,</w:t>
      </w:r>
      <w:r>
        <w:rPr>
          <w:sz w:val="18"/>
        </w:rPr>
        <w:br w:type="textWrapping"/>
      </w:r>
      <w:r>
        <w:rPr>
          <w:sz w:val="18"/>
        </w:rPr>
        <w:t xml:space="preserve">    "paging": "1",</w:t>
      </w:r>
      <w:r>
        <w:rPr>
          <w:sz w:val="18"/>
        </w:rPr>
        <w:br w:type="textWrapping"/>
      </w:r>
      <w:r>
        <w:rPr>
          <w:sz w:val="18"/>
        </w:rPr>
        <w:t xml:space="preserve">    "searchText": "测试广告组",</w:t>
      </w:r>
      <w:r>
        <w:rPr>
          <w:sz w:val="18"/>
        </w:rPr>
        <w:br w:type="textWrapping"/>
      </w:r>
      <w:r>
        <w:rPr>
          <w:sz w:val="18"/>
        </w:rPr>
        <w:t xml:space="preserve">    "searchType": "value",</w:t>
      </w:r>
      <w:r>
        <w:rPr>
          <w:sz w:val="18"/>
        </w:rPr>
        <w:br w:type="textWrapping"/>
      </w:r>
      <w:r>
        <w:rPr>
          <w:sz w:val="18"/>
        </w:rPr>
        <w:t xml:space="preserve">    "status": ["enabled","disabled"]</w:t>
      </w:r>
      <w:r>
        <w:rPr>
          <w:sz w:val="18"/>
        </w:rPr>
        <w:br w:type="textWrapping"/>
      </w:r>
      <w:r>
        <w:rPr>
          <w:sz w:val="18"/>
        </w:rPr>
        <w:t>}'</w:t>
      </w:r>
      <w:r>
        <w:rPr>
          <w:sz w:val="18"/>
        </w:rPr>
        <w:br w:type="textWrapping"/>
      </w:r>
      <w:r>
        <w:rPr>
          <w:sz w:val="18"/>
        </w:rPr>
        <w:t>```</w:t>
      </w:r>
    </w:p>
    <w:p w14:paraId="643A5774">
      <w:pPr>
        <w:pStyle w:val="4"/>
      </w:pPr>
      <w:bookmarkStart w:id="2857" w:name="_Toc15918"/>
      <w:r>
        <w:t>返回结果</w:t>
      </w:r>
      <w:bookmarkEnd w:id="2857"/>
    </w:p>
    <w:p w14:paraId="0EC5492F">
      <w:r>
        <w:rPr>
          <w:sz w:val="18"/>
        </w:rPr>
        <w:t>Json Object</w:t>
      </w:r>
    </w:p>
    <w:p w14:paraId="60F68B41">
      <w:pPr>
        <w:pStyle w:val="4"/>
      </w:pPr>
      <w:bookmarkStart w:id="2858" w:name="_Toc20631"/>
      <w:r>
        <w:t>返回成功示例</w:t>
      </w:r>
      <w:bookmarkEnd w:id="2858"/>
    </w:p>
    <w:p w14:paraId="3FCF861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1F25AAE">
      <w:r>
        <w:rPr>
          <w:sz w:val="18"/>
        </w:rPr>
        <w:t>---</w:t>
      </w:r>
    </w:p>
    <w:p w14:paraId="6429144D">
      <w:pPr>
        <w:pStyle w:val="4"/>
      </w:pPr>
      <w:bookmarkStart w:id="2859" w:name="_Toc23669"/>
      <w:r>
        <w:t>查询沃尔玛-广告-SP广告-广告活动</w:t>
      </w:r>
      <w:bookmarkEnd w:id="2859"/>
    </w:p>
    <w:p w14:paraId="099AB527">
      <w:r>
        <w:rPr>
          <w:sz w:val="18"/>
        </w:rPr>
        <w:t>- Source path: docs/MultiPlatform/Advertisement/walmart-CampaignSpList_3.md</w:t>
      </w:r>
      <w:r>
        <w:rPr>
          <w:sz w:val="18"/>
        </w:rPr>
        <w:br w:type="textWrapping"/>
      </w:r>
      <w:r>
        <w:rPr>
          <w:sz w:val="18"/>
        </w:rPr>
        <w:t>- Source URL: https://apidoc.lingxing.com/docs/MultiPlatform/Advertisement/walmart-CampaignSpList_3.md</w:t>
      </w:r>
    </w:p>
    <w:p w14:paraId="7C513D41">
      <w:r>
        <w:rPr>
          <w:sz w:val="18"/>
        </w:rPr>
        <w:t># 查询沃尔玛-广告 - SP广告 - 广告活动</w:t>
      </w:r>
    </w:p>
    <w:p w14:paraId="18BF4096">
      <w:pPr>
        <w:pStyle w:val="4"/>
      </w:pPr>
      <w:bookmarkStart w:id="2860" w:name="_Toc22399"/>
      <w:r>
        <w:t>接口信息</w:t>
      </w:r>
      <w:bookmarkEnd w:id="2860"/>
    </w:p>
    <w:p w14:paraId="06D962A0">
      <w:pPr>
        <w:pStyle w:val="4"/>
      </w:pPr>
      <w:bookmarkStart w:id="2861" w:name="_Toc4770"/>
      <w:r>
        <w:t>请求参数</w:t>
      </w:r>
      <w:bookmarkEnd w:id="2861"/>
    </w:p>
    <w:p w14:paraId="244CADC4">
      <w:pPr>
        <w:pStyle w:val="4"/>
      </w:pPr>
      <w:bookmarkStart w:id="2862" w:name="_Toc991"/>
      <w:r>
        <w:t>请求cURL示例</w:t>
      </w:r>
      <w:bookmarkEnd w:id="2862"/>
    </w:p>
    <w:p w14:paraId="73FC5C46">
      <w:r>
        <w:rPr>
          <w:sz w:val="18"/>
        </w:rPr>
        <w:t>```</w:t>
      </w:r>
      <w:r>
        <w:rPr>
          <w:sz w:val="18"/>
        </w:rPr>
        <w:br w:type="textWrapping"/>
      </w:r>
      <w:r>
        <w:rPr>
          <w:sz w:val="18"/>
        </w:rPr>
        <w:t>curl --location 'https://openapi.lingxing.com/basicOpen/multiplatform/ads/queryCampaignSpList?access_token=value&amp;timestamp=value&amp;sign=value&amp;app_key=value'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w:t>
      </w:r>
      <w:r>
        <w:rPr>
          <w:sz w:val="18"/>
        </w:rPr>
        <w:br w:type="textWrapping"/>
      </w:r>
      <w:r>
        <w:rPr>
          <w:sz w:val="18"/>
        </w:rPr>
        <w:t xml:space="preserve">    "campaignType": ["sponsoredProducts-manual","sponsoredProducts-auto"],</w:t>
      </w:r>
      <w:r>
        <w:rPr>
          <w:sz w:val="18"/>
        </w:rPr>
        <w:br w:type="textWrapping"/>
      </w:r>
      <w:r>
        <w:rPr>
          <w:sz w:val="18"/>
        </w:rPr>
        <w:t xml:space="preserve">    "day": 14,</w:t>
      </w:r>
      <w:r>
        <w:rPr>
          <w:sz w:val="18"/>
        </w:rPr>
        <w:br w:type="textWrapping"/>
      </w:r>
      <w:r>
        <w:rPr>
          <w:sz w:val="18"/>
        </w:rPr>
        <w:t xml:space="preserve">    "endDate": "2024-11-12",</w:t>
      </w:r>
      <w:r>
        <w:rPr>
          <w:sz w:val="18"/>
        </w:rPr>
        <w:br w:type="textWrapping"/>
      </w:r>
      <w:r>
        <w:rPr>
          <w:sz w:val="18"/>
        </w:rPr>
        <w:t xml:space="preserve">    "operationSourceType": "gateway",</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"startDate": "2024-11-01",</w:t>
      </w:r>
      <w:r>
        <w:rPr>
          <w:sz w:val="18"/>
        </w:rPr>
        <w:br w:type="textWrapping"/>
      </w:r>
      <w:r>
        <w:rPr>
          <w:sz w:val="18"/>
        </w:rPr>
        <w:t xml:space="preserve">    "campaignIds": [123456789,987654321],</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"searchText": "测试广告活动",</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75E892EC">
      <w:pPr>
        <w:pStyle w:val="4"/>
      </w:pPr>
      <w:bookmarkStart w:id="2863" w:name="_Toc4581"/>
      <w:r>
        <w:t>返回结果</w:t>
      </w:r>
      <w:bookmarkEnd w:id="2863"/>
    </w:p>
    <w:p w14:paraId="5F3DD629">
      <w:r>
        <w:rPr>
          <w:sz w:val="18"/>
        </w:rPr>
        <w:t>Json Object</w:t>
      </w:r>
    </w:p>
    <w:p w14:paraId="0ABB3E40">
      <w:pPr>
        <w:pStyle w:val="4"/>
      </w:pPr>
      <w:bookmarkStart w:id="2864" w:name="_Toc18568"/>
      <w:r>
        <w:t>返回成功示例</w:t>
      </w:r>
      <w:bookmarkEnd w:id="2864"/>
    </w:p>
    <w:p w14:paraId="3839934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B8ABB3C">
      <w:r>
        <w:rPr>
          <w:sz w:val="18"/>
        </w:rPr>
        <w:t>---</w:t>
      </w:r>
    </w:p>
    <w:p w14:paraId="230023A9">
      <w:pPr>
        <w:pStyle w:val="4"/>
      </w:pPr>
      <w:bookmarkStart w:id="2865" w:name="_Toc16415"/>
      <w:r>
        <w:t>查询沃尔玛-广告-SP广告-广告组</w:t>
      </w:r>
      <w:bookmarkEnd w:id="2865"/>
    </w:p>
    <w:p w14:paraId="0E222D8C">
      <w:r>
        <w:rPr>
          <w:sz w:val="18"/>
        </w:rPr>
        <w:t>- Source path: docs/MultiPlatform/Advertisement/walmart-GroupSpList_9.md</w:t>
      </w:r>
      <w:r>
        <w:rPr>
          <w:sz w:val="18"/>
        </w:rPr>
        <w:br w:type="textWrapping"/>
      </w:r>
      <w:r>
        <w:rPr>
          <w:sz w:val="18"/>
        </w:rPr>
        <w:t>- Source URL: https://apidoc.lingxing.com/docs/MultiPlatform/Advertisement/walmart-GroupSpList_9.md</w:t>
      </w:r>
    </w:p>
    <w:p w14:paraId="3427E6A5">
      <w:r>
        <w:rPr>
          <w:sz w:val="18"/>
        </w:rPr>
        <w:t># 查询沃尔玛-广告 - SP广告 - 广告组</w:t>
      </w:r>
    </w:p>
    <w:p w14:paraId="4C1505CA">
      <w:pPr>
        <w:pStyle w:val="4"/>
      </w:pPr>
      <w:bookmarkStart w:id="2866" w:name="_Toc2197"/>
      <w:r>
        <w:t>接口信息</w:t>
      </w:r>
      <w:bookmarkEnd w:id="2866"/>
    </w:p>
    <w:p w14:paraId="73B86DE0">
      <w:pPr>
        <w:pStyle w:val="4"/>
      </w:pPr>
      <w:bookmarkStart w:id="2867" w:name="_Toc28529"/>
      <w:r>
        <w:t>请求参数</w:t>
      </w:r>
      <w:bookmarkEnd w:id="2867"/>
    </w:p>
    <w:p w14:paraId="44A749CC">
      <w:pPr>
        <w:pStyle w:val="4"/>
      </w:pPr>
      <w:bookmarkStart w:id="2868" w:name="_Toc20558"/>
      <w:r>
        <w:t>请求cURL示例</w:t>
      </w:r>
      <w:bookmarkEnd w:id="2868"/>
    </w:p>
    <w:p w14:paraId="0ACD4506">
      <w:r>
        <w:rPr>
          <w:sz w:val="18"/>
        </w:rPr>
        <w:t>```</w:t>
      </w:r>
      <w:r>
        <w:rPr>
          <w:sz w:val="18"/>
        </w:rPr>
        <w:br w:type="textWrapping"/>
      </w:r>
      <w:r>
        <w:rPr>
          <w:sz w:val="18"/>
        </w:rPr>
        <w:t>curl --location 'https://openapi.lingxing.com/basicOpen/multiplatform/ads/queryGroupSpList?access_token=value&amp;timestamp=value&amp;sign=value&amp;app_key=value'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w:t>
      </w:r>
      <w:r>
        <w:rPr>
          <w:sz w:val="18"/>
        </w:rPr>
        <w:br w:type="textWrapping"/>
      </w:r>
      <w:r>
        <w:rPr>
          <w:sz w:val="18"/>
        </w:rPr>
        <w:t xml:space="preserve">    "campaignType": ["sponsoredProducts-manual","sponsoredProducts-auto"],</w:t>
      </w:r>
      <w:r>
        <w:rPr>
          <w:sz w:val="18"/>
        </w:rPr>
        <w:br w:type="textWrapping"/>
      </w:r>
      <w:r>
        <w:rPr>
          <w:sz w:val="18"/>
        </w:rPr>
        <w:t xml:space="preserve">    "day": 14,</w:t>
      </w:r>
      <w:r>
        <w:rPr>
          <w:sz w:val="18"/>
        </w:rPr>
        <w:br w:type="textWrapping"/>
      </w:r>
      <w:r>
        <w:rPr>
          <w:sz w:val="18"/>
        </w:rPr>
        <w:t xml:space="preserve">    "endDate": "2024-11-12",</w:t>
      </w:r>
      <w:r>
        <w:rPr>
          <w:sz w:val="18"/>
        </w:rPr>
        <w:br w:type="textWrapping"/>
      </w:r>
      <w:r>
        <w:rPr>
          <w:sz w:val="18"/>
        </w:rPr>
        <w:t xml:space="preserve">    "operationSourceType": "gateway",</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"startDate": "2024-11-01",</w:t>
      </w:r>
      <w:r>
        <w:rPr>
          <w:sz w:val="18"/>
        </w:rPr>
        <w:br w:type="textWrapping"/>
      </w:r>
      <w:r>
        <w:rPr>
          <w:sz w:val="18"/>
        </w:rPr>
        <w:t xml:space="preserve">    "campaignIds": [123456789,987654321],</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"searchText": "测试广告组",</w:t>
      </w:r>
      <w:r>
        <w:rPr>
          <w:sz w:val="18"/>
        </w:rPr>
        <w:br w:type="textWrapping"/>
      </w:r>
      <w:r>
        <w:rPr>
          <w:sz w:val="18"/>
        </w:rPr>
        <w:t xml:space="preserve">    "status": ["enabled","disabled"]</w:t>
      </w:r>
      <w:r>
        <w:rPr>
          <w:sz w:val="18"/>
        </w:rPr>
        <w:br w:type="textWrapping"/>
      </w:r>
      <w:r>
        <w:rPr>
          <w:sz w:val="18"/>
        </w:rPr>
        <w:t>}'</w:t>
      </w:r>
      <w:r>
        <w:rPr>
          <w:sz w:val="18"/>
        </w:rPr>
        <w:br w:type="textWrapping"/>
      </w:r>
      <w:r>
        <w:rPr>
          <w:sz w:val="18"/>
        </w:rPr>
        <w:t>```</w:t>
      </w:r>
    </w:p>
    <w:p w14:paraId="7473BD26">
      <w:pPr>
        <w:pStyle w:val="4"/>
      </w:pPr>
      <w:bookmarkStart w:id="2869" w:name="_Toc10967"/>
      <w:r>
        <w:t>返回结果</w:t>
      </w:r>
      <w:bookmarkEnd w:id="2869"/>
    </w:p>
    <w:p w14:paraId="44505FA1">
      <w:r>
        <w:rPr>
          <w:sz w:val="18"/>
        </w:rPr>
        <w:t>Json Object</w:t>
      </w:r>
    </w:p>
    <w:p w14:paraId="38167381">
      <w:pPr>
        <w:pStyle w:val="4"/>
      </w:pPr>
      <w:bookmarkStart w:id="2870" w:name="_Toc11154"/>
      <w:r>
        <w:t>返回成功示例</w:t>
      </w:r>
      <w:bookmarkEnd w:id="2870"/>
    </w:p>
    <w:p w14:paraId="00D2872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94B5C0F">
      <w:r>
        <w:rPr>
          <w:sz w:val="18"/>
        </w:rPr>
        <w:t>---</w:t>
      </w:r>
    </w:p>
    <w:p w14:paraId="60BC2490">
      <w:pPr>
        <w:pStyle w:val="4"/>
      </w:pPr>
      <w:bookmarkStart w:id="2871" w:name="_Toc7544"/>
      <w:r>
        <w:t>查询沃尔玛-广告-SP广告-页面类型</w:t>
      </w:r>
      <w:bookmarkEnd w:id="2871"/>
    </w:p>
    <w:p w14:paraId="7E6D8AA3">
      <w:r>
        <w:rPr>
          <w:sz w:val="18"/>
        </w:rPr>
        <w:t>- Source path: docs/MultiPlatform/Advertisement/walmart-PageTypeSPList_10.md</w:t>
      </w:r>
      <w:r>
        <w:rPr>
          <w:sz w:val="18"/>
        </w:rPr>
        <w:br w:type="textWrapping"/>
      </w:r>
      <w:r>
        <w:rPr>
          <w:sz w:val="18"/>
        </w:rPr>
        <w:t>- Source URL: https://apidoc.lingxing.com/docs/MultiPlatform/Advertisement/walmart-PageTypeSPList_10.md</w:t>
      </w:r>
    </w:p>
    <w:p w14:paraId="4B419A02">
      <w:r>
        <w:rPr>
          <w:sz w:val="18"/>
        </w:rPr>
        <w:t># 查询沃尔玛-广告 - SP广告 - 页面类型</w:t>
      </w:r>
    </w:p>
    <w:p w14:paraId="0971EDD5">
      <w:pPr>
        <w:pStyle w:val="4"/>
      </w:pPr>
      <w:bookmarkStart w:id="2872" w:name="_Toc15260"/>
      <w:r>
        <w:t>接口信息</w:t>
      </w:r>
      <w:bookmarkEnd w:id="2872"/>
    </w:p>
    <w:p w14:paraId="2A3B7FD6">
      <w:pPr>
        <w:pStyle w:val="4"/>
      </w:pPr>
      <w:bookmarkStart w:id="2873" w:name="_Toc20280"/>
      <w:r>
        <w:t>请求参数</w:t>
      </w:r>
      <w:bookmarkEnd w:id="2873"/>
    </w:p>
    <w:p w14:paraId="2DDFA4F5">
      <w:pPr>
        <w:pStyle w:val="4"/>
      </w:pPr>
      <w:bookmarkStart w:id="2874" w:name="_Toc12529"/>
      <w:r>
        <w:t>请求cURL示例</w:t>
      </w:r>
      <w:bookmarkEnd w:id="2874"/>
    </w:p>
    <w:p w14:paraId="094F2790">
      <w:r>
        <w:rPr>
          <w:sz w:val="18"/>
        </w:rPr>
        <w:t>```</w:t>
      </w:r>
      <w:r>
        <w:rPr>
          <w:sz w:val="18"/>
        </w:rPr>
        <w:br w:type="textWrapping"/>
      </w:r>
      <w:r>
        <w:rPr>
          <w:sz w:val="18"/>
        </w:rPr>
        <w:t>curl --location 'https://openapi.lingxing.com/basicOpen/multiplatform/ads/queryPageTypeSPList?access_token=value&amp;timestamp=value&amp;sign=value&amp;app_key=value'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"orderType": "示例值",</w:t>
      </w:r>
      <w:r>
        <w:rPr>
          <w:sz w:val="18"/>
        </w:rPr>
        <w:br w:type="textWrapping"/>
      </w:r>
      <w:r>
        <w:rPr>
          <w:sz w:val="18"/>
        </w:rPr>
        <w:t xml:space="preserve">    "adDatePicker": [],</w:t>
      </w:r>
      <w:r>
        <w:rPr>
          <w:sz w:val="18"/>
        </w:rPr>
        <w:br w:type="textWrapping"/>
      </w:r>
      <w:r>
        <w:rPr>
          <w:sz w:val="18"/>
        </w:rPr>
        <w:t xml:space="preserve">    "advertiserIds": [],</w:t>
      </w:r>
      <w:r>
        <w:rPr>
          <w:sz w:val="18"/>
        </w:rPr>
        <w:br w:type="textWrapping"/>
      </w:r>
      <w:r>
        <w:rPr>
          <w:sz w:val="18"/>
        </w:rPr>
        <w:t xml:space="preserve">    "campaignType": [],</w:t>
      </w:r>
      <w:r>
        <w:rPr>
          <w:sz w:val="18"/>
        </w:rPr>
        <w:br w:type="textWrapping"/>
      </w:r>
      <w:r>
        <w:rPr>
          <w:sz w:val="18"/>
        </w:rPr>
        <w:t xml:space="preserve">    "endDate": "2024-01-01",</w:t>
      </w:r>
      <w:r>
        <w:rPr>
          <w:sz w:val="18"/>
        </w:rPr>
        <w:br w:type="textWrapping"/>
      </w:r>
      <w:r>
        <w:rPr>
          <w:sz w:val="18"/>
        </w:rPr>
        <w:t xml:space="preserve">    "pageSize": 20,</w:t>
      </w:r>
      <w:r>
        <w:rPr>
          <w:sz w:val="18"/>
        </w:rPr>
        <w:br w:type="textWrapping"/>
      </w:r>
      <w:r>
        <w:rPr>
          <w:sz w:val="18"/>
        </w:rPr>
        <w:t xml:space="preserve">    "campaignIds": [],</w:t>
      </w:r>
      <w:r>
        <w:rPr>
          <w:sz w:val="18"/>
        </w:rPr>
        <w:br w:type="textWrapping"/>
      </w:r>
      <w:r>
        <w:rPr>
          <w:sz w:val="18"/>
        </w:rPr>
        <w:t xml:space="preserve">    "orderField": "示例值",</w:t>
      </w:r>
      <w:r>
        <w:rPr>
          <w:sz w:val="18"/>
        </w:rPr>
        <w:br w:type="textWrapping"/>
      </w:r>
      <w:r>
        <w:rPr>
          <w:sz w:val="18"/>
        </w:rPr>
        <w:t xml:space="preserve">    "day": 1,</w:t>
      </w:r>
      <w:r>
        <w:rPr>
          <w:sz w:val="18"/>
        </w:rPr>
        <w:br w:type="textWrapping"/>
      </w:r>
      <w:r>
        <w:rPr>
          <w:sz w:val="18"/>
        </w:rPr>
        <w:t xml:space="preserve">    "pageNum": 1,</w:t>
      </w:r>
      <w:r>
        <w:rPr>
          <w:sz w:val="18"/>
        </w:rPr>
        <w:br w:type="textWrapping"/>
      </w:r>
      <w:r>
        <w:rPr>
          <w:sz w:val="18"/>
        </w:rPr>
        <w:t xml:space="preserve">    "startDate": "2024-01-01"</w:t>
      </w:r>
      <w:r>
        <w:rPr>
          <w:sz w:val="18"/>
        </w:rPr>
        <w:br w:type="textWrapping"/>
      </w:r>
      <w:r>
        <w:rPr>
          <w:sz w:val="18"/>
        </w:rPr>
        <w:t>}'</w:t>
      </w:r>
      <w:r>
        <w:rPr>
          <w:sz w:val="18"/>
        </w:rPr>
        <w:br w:type="textWrapping"/>
      </w:r>
      <w:r>
        <w:rPr>
          <w:sz w:val="18"/>
        </w:rPr>
        <w:t>```</w:t>
      </w:r>
    </w:p>
    <w:p w14:paraId="12C48F5A">
      <w:pPr>
        <w:pStyle w:val="4"/>
      </w:pPr>
      <w:bookmarkStart w:id="2875" w:name="_Toc18826"/>
      <w:r>
        <w:t>返回结果</w:t>
      </w:r>
      <w:bookmarkEnd w:id="2875"/>
    </w:p>
    <w:p w14:paraId="00EDE78E">
      <w:r>
        <w:rPr>
          <w:sz w:val="18"/>
        </w:rPr>
        <w:t>Json Object</w:t>
      </w:r>
    </w:p>
    <w:p w14:paraId="04A7D733">
      <w:pPr>
        <w:pStyle w:val="4"/>
      </w:pPr>
      <w:bookmarkStart w:id="2876" w:name="_Toc19486"/>
      <w:r>
        <w:t>返回成功示例</w:t>
      </w:r>
      <w:bookmarkEnd w:id="2876"/>
    </w:p>
    <w:p w14:paraId="0BEF324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4718BE3">
      <w:r>
        <w:rPr>
          <w:sz w:val="18"/>
        </w:rPr>
        <w:t>---</w:t>
      </w:r>
    </w:p>
    <w:p w14:paraId="52EDA156">
      <w:pPr>
        <w:pStyle w:val="4"/>
      </w:pPr>
      <w:bookmarkStart w:id="2877" w:name="_Toc3639"/>
      <w:r>
        <w:t>查询沃尔玛-广告-SB广告-广告组</w:t>
      </w:r>
      <w:bookmarkEnd w:id="2877"/>
    </w:p>
    <w:p w14:paraId="115C50E0">
      <w:r>
        <w:rPr>
          <w:sz w:val="18"/>
        </w:rPr>
        <w:t>- Source path: docs/MultiPlatform/Advertisement/walmart-reportAdGroupSbList_15.md</w:t>
      </w:r>
      <w:r>
        <w:rPr>
          <w:sz w:val="18"/>
        </w:rPr>
        <w:br w:type="textWrapping"/>
      </w:r>
      <w:r>
        <w:rPr>
          <w:sz w:val="18"/>
        </w:rPr>
        <w:t>- Source URL: https://apidoc.lingxing.com/docs/MultiPlatform/Advertisement/walmart-reportAdGroupSbList_15.md</w:t>
      </w:r>
    </w:p>
    <w:p w14:paraId="58D1469C">
      <w:r>
        <w:rPr>
          <w:sz w:val="18"/>
        </w:rPr>
        <w:t># 查询沃尔玛-广告 - SB广告 - 广告组</w:t>
      </w:r>
    </w:p>
    <w:p w14:paraId="61AA8606">
      <w:pPr>
        <w:pStyle w:val="4"/>
      </w:pPr>
      <w:bookmarkStart w:id="2878" w:name="_Toc7587"/>
      <w:r>
        <w:t>接口信息</w:t>
      </w:r>
      <w:bookmarkEnd w:id="2878"/>
    </w:p>
    <w:p w14:paraId="1A80C2F8">
      <w:pPr>
        <w:pStyle w:val="4"/>
      </w:pPr>
      <w:bookmarkStart w:id="2879" w:name="_Toc5290"/>
      <w:r>
        <w:t>请求参数</w:t>
      </w:r>
      <w:bookmarkEnd w:id="2879"/>
    </w:p>
    <w:p w14:paraId="71F372C7">
      <w:pPr>
        <w:pStyle w:val="4"/>
      </w:pPr>
      <w:bookmarkStart w:id="2880" w:name="_Toc3171"/>
      <w:r>
        <w:t>请求cURL示例</w:t>
      </w:r>
      <w:bookmarkEnd w:id="2880"/>
    </w:p>
    <w:p w14:paraId="6BF9C2F8">
      <w:r>
        <w:rPr>
          <w:sz w:val="18"/>
        </w:rPr>
        <w:t>```</w:t>
      </w:r>
      <w:r>
        <w:rPr>
          <w:sz w:val="18"/>
        </w:rPr>
        <w:br w:type="textWrapping"/>
      </w:r>
      <w:r>
        <w:rPr>
          <w:sz w:val="18"/>
        </w:rPr>
        <w:t>curl --location 'https://openapi.lingxing.com/basicOpen/multiplatform/ads/reportAdGroupSbList?access_token=value&amp;timestamp=value&amp;sign=value&amp;app_key=value'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["sba"],</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"高转化广告组",</w:t>
      </w:r>
      <w:r>
        <w:rPr>
          <w:sz w:val="18"/>
        </w:rPr>
        <w:br w:type="textWrapping"/>
      </w:r>
      <w:r>
        <w:rPr>
          <w:sz w:val="18"/>
        </w:rPr>
        <w:t xml:space="preserve">    "searchType": "value",</w:t>
      </w:r>
      <w:r>
        <w:rPr>
          <w:sz w:val="18"/>
        </w:rPr>
        <w:br w:type="textWrapping"/>
      </w:r>
      <w:r>
        <w:rPr>
          <w:sz w:val="18"/>
        </w:rPr>
        <w:t xml:space="preserve">    "status": ["enabled","disabled"]</w:t>
      </w:r>
      <w:r>
        <w:rPr>
          <w:sz w:val="18"/>
        </w:rPr>
        <w:br w:type="textWrapping"/>
      </w:r>
      <w:r>
        <w:rPr>
          <w:sz w:val="18"/>
        </w:rPr>
        <w:t>}'</w:t>
      </w:r>
      <w:r>
        <w:rPr>
          <w:sz w:val="18"/>
        </w:rPr>
        <w:br w:type="textWrapping"/>
      </w:r>
      <w:r>
        <w:rPr>
          <w:sz w:val="18"/>
        </w:rPr>
        <w:t>```</w:t>
      </w:r>
    </w:p>
    <w:p w14:paraId="66A9164A">
      <w:pPr>
        <w:pStyle w:val="4"/>
      </w:pPr>
      <w:bookmarkStart w:id="2881" w:name="_Toc26815"/>
      <w:r>
        <w:t>返回结果</w:t>
      </w:r>
      <w:bookmarkEnd w:id="2881"/>
    </w:p>
    <w:p w14:paraId="631DE3BA">
      <w:r>
        <w:rPr>
          <w:sz w:val="18"/>
        </w:rPr>
        <w:t>Json Object</w:t>
      </w:r>
    </w:p>
    <w:p w14:paraId="7D3969C2">
      <w:pPr>
        <w:pStyle w:val="4"/>
      </w:pPr>
      <w:bookmarkStart w:id="2882" w:name="_Toc15173"/>
      <w:r>
        <w:t>返回成功示例</w:t>
      </w:r>
      <w:bookmarkEnd w:id="2882"/>
    </w:p>
    <w:p w14:paraId="681BCAD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C0A5C78">
      <w:r>
        <w:rPr>
          <w:sz w:val="18"/>
        </w:rPr>
        <w:t>---</w:t>
      </w:r>
    </w:p>
    <w:p w14:paraId="5474D0F4">
      <w:pPr>
        <w:pStyle w:val="4"/>
      </w:pPr>
      <w:bookmarkStart w:id="2883" w:name="_Toc13905"/>
      <w:r>
        <w:t>查询沃尔玛-广告-SB广告-广告</w:t>
      </w:r>
      <w:bookmarkEnd w:id="2883"/>
    </w:p>
    <w:p w14:paraId="6A901E54">
      <w:r>
        <w:rPr>
          <w:sz w:val="18"/>
        </w:rPr>
        <w:t>- Source path: docs/MultiPlatform/Advertisement/walmart-reportAdItemSbList_16.md</w:t>
      </w:r>
      <w:r>
        <w:rPr>
          <w:sz w:val="18"/>
        </w:rPr>
        <w:br w:type="textWrapping"/>
      </w:r>
      <w:r>
        <w:rPr>
          <w:sz w:val="18"/>
        </w:rPr>
        <w:t>- Source URL: https://apidoc.lingxing.com/docs/MultiPlatform/Advertisement/walmart-reportAdItemSbList_16.md</w:t>
      </w:r>
    </w:p>
    <w:p w14:paraId="4E6B2315">
      <w:r>
        <w:rPr>
          <w:sz w:val="18"/>
        </w:rPr>
        <w:t># 查询沃尔玛-广告 - SB广告 - 广告</w:t>
      </w:r>
    </w:p>
    <w:p w14:paraId="4BCF2D35">
      <w:pPr>
        <w:pStyle w:val="4"/>
      </w:pPr>
      <w:bookmarkStart w:id="2884" w:name="_Toc12550"/>
      <w:r>
        <w:t>接口信息</w:t>
      </w:r>
      <w:bookmarkEnd w:id="2884"/>
    </w:p>
    <w:p w14:paraId="7A10D952">
      <w:pPr>
        <w:pStyle w:val="4"/>
      </w:pPr>
      <w:bookmarkStart w:id="2885" w:name="_Toc29261"/>
      <w:r>
        <w:t>请求参数</w:t>
      </w:r>
      <w:bookmarkEnd w:id="2885"/>
    </w:p>
    <w:p w14:paraId="64E63DEB">
      <w:pPr>
        <w:pStyle w:val="4"/>
      </w:pPr>
      <w:bookmarkStart w:id="2886" w:name="_Toc31604"/>
      <w:r>
        <w:t>请求cURL示例</w:t>
      </w:r>
      <w:bookmarkEnd w:id="2886"/>
    </w:p>
    <w:p w14:paraId="78AA7D69">
      <w:r>
        <w:rPr>
          <w:sz w:val="18"/>
        </w:rPr>
        <w:t>```</w:t>
      </w:r>
      <w:r>
        <w:rPr>
          <w:sz w:val="18"/>
        </w:rPr>
        <w:br w:type="textWrapping"/>
      </w:r>
      <w:r>
        <w:rPr>
          <w:sz w:val="18"/>
        </w:rPr>
        <w:t>curl --location 'https://openapi.lingxing.com/basicOpen/multiplatform/ads/reportAdItemSbList?access_token=value&amp;timestamp=value&amp;sign=value&amp;app_key=value'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["sba"],</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"双十一促销广告",</w:t>
      </w:r>
      <w:r>
        <w:rPr>
          <w:sz w:val="18"/>
        </w:rPr>
        <w:br w:type="textWrapping"/>
      </w:r>
      <w:r>
        <w:rPr>
          <w:sz w:val="18"/>
        </w:rPr>
        <w:t xml:space="preserve">    "searchType": "value",</w:t>
      </w:r>
      <w:r>
        <w:rPr>
          <w:sz w:val="18"/>
        </w:rPr>
        <w:br w:type="textWrapping"/>
      </w:r>
      <w:r>
        <w:rPr>
          <w:sz w:val="18"/>
        </w:rPr>
        <w:t xml:space="preserve">    "status": ["enabled","disabled"]</w:t>
      </w:r>
      <w:r>
        <w:rPr>
          <w:sz w:val="18"/>
        </w:rPr>
        <w:br w:type="textWrapping"/>
      </w:r>
      <w:r>
        <w:rPr>
          <w:sz w:val="18"/>
        </w:rPr>
        <w:t>}'</w:t>
      </w:r>
      <w:r>
        <w:rPr>
          <w:sz w:val="18"/>
        </w:rPr>
        <w:br w:type="textWrapping"/>
      </w:r>
      <w:r>
        <w:rPr>
          <w:sz w:val="18"/>
        </w:rPr>
        <w:t>```</w:t>
      </w:r>
    </w:p>
    <w:p w14:paraId="15808776">
      <w:pPr>
        <w:pStyle w:val="4"/>
      </w:pPr>
      <w:bookmarkStart w:id="2887" w:name="_Toc5497"/>
      <w:r>
        <w:t>返回结果</w:t>
      </w:r>
      <w:bookmarkEnd w:id="2887"/>
    </w:p>
    <w:p w14:paraId="53529150">
      <w:r>
        <w:rPr>
          <w:sz w:val="18"/>
        </w:rPr>
        <w:t>Json Object</w:t>
      </w:r>
    </w:p>
    <w:p w14:paraId="45DCBCDC">
      <w:pPr>
        <w:pStyle w:val="4"/>
      </w:pPr>
      <w:bookmarkStart w:id="2888" w:name="_Toc15945"/>
      <w:r>
        <w:t>返回成功示例</w:t>
      </w:r>
      <w:bookmarkEnd w:id="2888"/>
    </w:p>
    <w:p w14:paraId="0D4B468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A75B3CA">
      <w:r>
        <w:rPr>
          <w:sz w:val="18"/>
        </w:rPr>
        <w:t>---</w:t>
      </w:r>
    </w:p>
    <w:p w14:paraId="40B2E62A">
      <w:pPr>
        <w:pStyle w:val="4"/>
      </w:pPr>
      <w:bookmarkStart w:id="2889" w:name="_Toc5382"/>
      <w:r>
        <w:t>查询沃尔玛-广告-SP广告-广告</w:t>
      </w:r>
      <w:bookmarkEnd w:id="2889"/>
    </w:p>
    <w:p w14:paraId="7DC3112F">
      <w:r>
        <w:rPr>
          <w:sz w:val="18"/>
        </w:rPr>
        <w:t>- Source path: docs/MultiPlatform/Advertisement/walmart-reportAdItemSpList_17.md</w:t>
      </w:r>
      <w:r>
        <w:rPr>
          <w:sz w:val="18"/>
        </w:rPr>
        <w:br w:type="textWrapping"/>
      </w:r>
      <w:r>
        <w:rPr>
          <w:sz w:val="18"/>
        </w:rPr>
        <w:t>- Source URL: https://apidoc.lingxing.com/docs/MultiPlatform/Advertisement/walmart-reportAdItemSpList_17.md</w:t>
      </w:r>
    </w:p>
    <w:p w14:paraId="16DF8286">
      <w:r>
        <w:rPr>
          <w:sz w:val="18"/>
        </w:rPr>
        <w:t># 查询沃尔玛-广告 - SP广告 - 广告</w:t>
      </w:r>
    </w:p>
    <w:p w14:paraId="7D4576F7">
      <w:pPr>
        <w:pStyle w:val="4"/>
      </w:pPr>
      <w:bookmarkStart w:id="2890" w:name="_Toc31348"/>
      <w:r>
        <w:t>接口信息</w:t>
      </w:r>
      <w:bookmarkEnd w:id="2890"/>
    </w:p>
    <w:p w14:paraId="50AFDC12">
      <w:pPr>
        <w:pStyle w:val="4"/>
      </w:pPr>
      <w:bookmarkStart w:id="2891" w:name="_Toc20204"/>
      <w:r>
        <w:t>请求参数</w:t>
      </w:r>
      <w:bookmarkEnd w:id="2891"/>
    </w:p>
    <w:p w14:paraId="7018AE51">
      <w:pPr>
        <w:pStyle w:val="4"/>
      </w:pPr>
      <w:bookmarkStart w:id="2892" w:name="_Toc15917"/>
      <w:r>
        <w:t>请求cURL示例</w:t>
      </w:r>
      <w:bookmarkEnd w:id="2892"/>
    </w:p>
    <w:p w14:paraId="06F1441D">
      <w:r>
        <w:rPr>
          <w:sz w:val="18"/>
        </w:rPr>
        <w:t>```</w:t>
      </w:r>
      <w:r>
        <w:rPr>
          <w:sz w:val="18"/>
        </w:rPr>
        <w:br w:type="textWrapping"/>
      </w:r>
      <w:r>
        <w:rPr>
          <w:sz w:val="18"/>
        </w:rPr>
        <w:t>curl --location 'https://openapi.lingxing.com/basicOpen/multiplatform/ads/reportAdItemSpList?access_token=value&amp;timestamp=value&amp;sign=value&amp;app_key=value'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["sponsoredProducts-manual","sponsoredProducts-auto"],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"双十一促销广告",</w:t>
      </w:r>
      <w:r>
        <w:rPr>
          <w:sz w:val="18"/>
        </w:rPr>
        <w:br w:type="textWrapping"/>
      </w:r>
      <w:r>
        <w:rPr>
          <w:sz w:val="18"/>
        </w:rPr>
        <w:t xml:space="preserve">    "searchType": "value",</w:t>
      </w:r>
      <w:r>
        <w:rPr>
          <w:sz w:val="18"/>
        </w:rPr>
        <w:br w:type="textWrapping"/>
      </w:r>
      <w:r>
        <w:rPr>
          <w:sz w:val="18"/>
        </w:rPr>
        <w:t xml:space="preserve">    "status": ["enabled","disabled"]</w:t>
      </w:r>
      <w:r>
        <w:rPr>
          <w:sz w:val="18"/>
        </w:rPr>
        <w:br w:type="textWrapping"/>
      </w:r>
      <w:r>
        <w:rPr>
          <w:sz w:val="18"/>
        </w:rPr>
        <w:t>}'</w:t>
      </w:r>
      <w:r>
        <w:rPr>
          <w:sz w:val="18"/>
        </w:rPr>
        <w:br w:type="textWrapping"/>
      </w:r>
      <w:r>
        <w:rPr>
          <w:sz w:val="18"/>
        </w:rPr>
        <w:t>```</w:t>
      </w:r>
    </w:p>
    <w:p w14:paraId="2AE08EF3">
      <w:pPr>
        <w:pStyle w:val="4"/>
      </w:pPr>
      <w:bookmarkStart w:id="2893" w:name="_Toc31131"/>
      <w:r>
        <w:t>返回结果</w:t>
      </w:r>
      <w:bookmarkEnd w:id="2893"/>
    </w:p>
    <w:p w14:paraId="5DFFE249">
      <w:r>
        <w:rPr>
          <w:sz w:val="18"/>
        </w:rPr>
        <w:t>Json Object</w:t>
      </w:r>
    </w:p>
    <w:p w14:paraId="1049BDC2">
      <w:pPr>
        <w:pStyle w:val="4"/>
      </w:pPr>
      <w:bookmarkStart w:id="2894" w:name="_Toc32301"/>
      <w:r>
        <w:t>返回成功示例</w:t>
      </w:r>
      <w:bookmarkEnd w:id="2894"/>
    </w:p>
    <w:p w14:paraId="06D9B86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38B4E39">
      <w:r>
        <w:rPr>
          <w:sz w:val="18"/>
        </w:rPr>
        <w:t>---</w:t>
      </w:r>
    </w:p>
    <w:p w14:paraId="3919A3CA">
      <w:pPr>
        <w:pStyle w:val="4"/>
      </w:pPr>
      <w:bookmarkStart w:id="2895" w:name="_Toc5270"/>
      <w:r>
        <w:t>查询沃尔玛-广告-SV广告-广告</w:t>
      </w:r>
      <w:bookmarkEnd w:id="2895"/>
    </w:p>
    <w:p w14:paraId="0E3E97C3">
      <w:r>
        <w:rPr>
          <w:sz w:val="18"/>
        </w:rPr>
        <w:t>- Source path: docs/MultiPlatform/Advertisement/walmart-reportAdItemSvList_18.md</w:t>
      </w:r>
      <w:r>
        <w:rPr>
          <w:sz w:val="18"/>
        </w:rPr>
        <w:br w:type="textWrapping"/>
      </w:r>
      <w:r>
        <w:rPr>
          <w:sz w:val="18"/>
        </w:rPr>
        <w:t>- Source URL: https://apidoc.lingxing.com/docs/MultiPlatform/Advertisement/walmart-reportAdItemSvList_18.md</w:t>
      </w:r>
    </w:p>
    <w:p w14:paraId="40C01EFA">
      <w:r>
        <w:rPr>
          <w:sz w:val="18"/>
        </w:rPr>
        <w:t># 查询沃尔玛-广告 - SV广告 - 广告</w:t>
      </w:r>
    </w:p>
    <w:p w14:paraId="1E326126">
      <w:pPr>
        <w:pStyle w:val="4"/>
      </w:pPr>
      <w:bookmarkStart w:id="2896" w:name="_Toc19178"/>
      <w:r>
        <w:t>接口信息</w:t>
      </w:r>
      <w:bookmarkEnd w:id="2896"/>
    </w:p>
    <w:p w14:paraId="59C0CCE8">
      <w:pPr>
        <w:pStyle w:val="4"/>
      </w:pPr>
      <w:bookmarkStart w:id="2897" w:name="_Toc18804"/>
      <w:r>
        <w:t>请求参数</w:t>
      </w:r>
      <w:bookmarkEnd w:id="2897"/>
    </w:p>
    <w:p w14:paraId="031CB5A8">
      <w:pPr>
        <w:pStyle w:val="4"/>
      </w:pPr>
      <w:bookmarkStart w:id="2898" w:name="_Toc32434"/>
      <w:r>
        <w:t>请求cURL示例</w:t>
      </w:r>
      <w:bookmarkEnd w:id="2898"/>
    </w:p>
    <w:p w14:paraId="20BBCFEB">
      <w:r>
        <w:rPr>
          <w:sz w:val="18"/>
        </w:rPr>
        <w:t>```</w:t>
      </w:r>
      <w:r>
        <w:rPr>
          <w:sz w:val="18"/>
        </w:rPr>
        <w:br w:type="textWrapping"/>
      </w:r>
      <w:r>
        <w:rPr>
          <w:sz w:val="18"/>
        </w:rPr>
        <w:t>curl --location 'https://openapi.lingxing.com/basicOpen/multiplatform/ads/reportAdItemSvList?access_token=value&amp;timestamp=value&amp;sign=value&amp;app_key=value'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["video"],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"促销广告",</w:t>
      </w:r>
      <w:r>
        <w:rPr>
          <w:sz w:val="18"/>
        </w:rPr>
        <w:br w:type="textWrapping"/>
      </w:r>
      <w:r>
        <w:rPr>
          <w:sz w:val="18"/>
        </w:rPr>
        <w:t xml:space="preserve">    "searchType": "value",</w:t>
      </w:r>
      <w:r>
        <w:rPr>
          <w:sz w:val="18"/>
        </w:rPr>
        <w:br w:type="textWrapping"/>
      </w:r>
      <w:r>
        <w:rPr>
          <w:sz w:val="18"/>
        </w:rPr>
        <w:t xml:space="preserve">    "status": ["enabled","disabled"]</w:t>
      </w:r>
      <w:r>
        <w:rPr>
          <w:sz w:val="18"/>
        </w:rPr>
        <w:br w:type="textWrapping"/>
      </w:r>
      <w:r>
        <w:rPr>
          <w:sz w:val="18"/>
        </w:rPr>
        <w:t>}'</w:t>
      </w:r>
      <w:r>
        <w:rPr>
          <w:sz w:val="18"/>
        </w:rPr>
        <w:br w:type="textWrapping"/>
      </w:r>
      <w:r>
        <w:rPr>
          <w:sz w:val="18"/>
        </w:rPr>
        <w:t>```</w:t>
      </w:r>
    </w:p>
    <w:p w14:paraId="27D289F1">
      <w:pPr>
        <w:pStyle w:val="4"/>
      </w:pPr>
      <w:bookmarkStart w:id="2899" w:name="_Toc19477"/>
      <w:r>
        <w:t>返回结果</w:t>
      </w:r>
      <w:bookmarkEnd w:id="2899"/>
    </w:p>
    <w:p w14:paraId="2D76F1C1">
      <w:r>
        <w:rPr>
          <w:sz w:val="18"/>
        </w:rPr>
        <w:t>Json Object</w:t>
      </w:r>
    </w:p>
    <w:p w14:paraId="2FD38A3A">
      <w:pPr>
        <w:pStyle w:val="4"/>
      </w:pPr>
      <w:bookmarkStart w:id="2900" w:name="_Toc14729"/>
      <w:r>
        <w:t>返回成功示例</w:t>
      </w:r>
      <w:bookmarkEnd w:id="2900"/>
    </w:p>
    <w:p w14:paraId="2A548BF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B2ED9C5">
      <w:r>
        <w:rPr>
          <w:sz w:val="18"/>
        </w:rPr>
        <w:t>---</w:t>
      </w:r>
    </w:p>
    <w:p w14:paraId="795758A0">
      <w:pPr>
        <w:pStyle w:val="4"/>
      </w:pPr>
      <w:bookmarkStart w:id="2901" w:name="_Toc15599"/>
      <w:r>
        <w:t>查询沃尔玛-广告-SB广告-广告活动</w:t>
      </w:r>
      <w:bookmarkEnd w:id="2901"/>
    </w:p>
    <w:p w14:paraId="57E6505F">
      <w:r>
        <w:rPr>
          <w:sz w:val="18"/>
        </w:rPr>
        <w:t>- Source path: docs/MultiPlatform/Advertisement/walmart-reportCampaignSbList_19.md</w:t>
      </w:r>
      <w:r>
        <w:rPr>
          <w:sz w:val="18"/>
        </w:rPr>
        <w:br w:type="textWrapping"/>
      </w:r>
      <w:r>
        <w:rPr>
          <w:sz w:val="18"/>
        </w:rPr>
        <w:t>- Source URL: https://apidoc.lingxing.com/docs/MultiPlatform/Advertisement/walmart-reportCampaignSbList_19.md</w:t>
      </w:r>
    </w:p>
    <w:p w14:paraId="08693CB5">
      <w:r>
        <w:rPr>
          <w:sz w:val="18"/>
        </w:rPr>
        <w:t># 查询沃尔玛-广告 - SB广告 - 广告活动</w:t>
      </w:r>
    </w:p>
    <w:p w14:paraId="34AB730F">
      <w:pPr>
        <w:pStyle w:val="4"/>
      </w:pPr>
      <w:bookmarkStart w:id="2902" w:name="_Toc21294"/>
      <w:r>
        <w:t>接口信息</w:t>
      </w:r>
      <w:bookmarkEnd w:id="2902"/>
    </w:p>
    <w:p w14:paraId="6C9CA685">
      <w:pPr>
        <w:pStyle w:val="4"/>
      </w:pPr>
      <w:bookmarkStart w:id="2903" w:name="_Toc15116"/>
      <w:r>
        <w:t>请求参数</w:t>
      </w:r>
      <w:bookmarkEnd w:id="2903"/>
    </w:p>
    <w:p w14:paraId="685729A8">
      <w:pPr>
        <w:pStyle w:val="4"/>
      </w:pPr>
      <w:bookmarkStart w:id="2904" w:name="_Toc8149"/>
      <w:r>
        <w:t>请求cURL示例</w:t>
      </w:r>
      <w:bookmarkEnd w:id="2904"/>
    </w:p>
    <w:p w14:paraId="2643C10F">
      <w:r>
        <w:rPr>
          <w:sz w:val="18"/>
        </w:rPr>
        <w:t>```</w:t>
      </w:r>
      <w:r>
        <w:rPr>
          <w:sz w:val="18"/>
        </w:rPr>
        <w:br w:type="textWrapping"/>
      </w:r>
      <w:r>
        <w:rPr>
          <w:sz w:val="18"/>
        </w:rPr>
        <w:t>curl --location 'https://openapi.lingxing.com/basicOpen/multiplatform/ads/reportCampaignSbList?access_token=value&amp;timestamp=value&amp;sign=value&amp;app_key=value'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["sba"],</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"realtime": 0,</w:t>
      </w:r>
      <w:r>
        <w:rPr>
          <w:sz w:val="18"/>
        </w:rPr>
        <w:br w:type="textWrapping"/>
      </w:r>
      <w:r>
        <w:rPr>
          <w:sz w:val="18"/>
        </w:rPr>
        <w:t xml:space="preserve">    "searchText": "双十一大促活动",</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395E2955">
      <w:pPr>
        <w:pStyle w:val="4"/>
      </w:pPr>
      <w:bookmarkStart w:id="2905" w:name="_Toc1980"/>
      <w:r>
        <w:t>返回结果</w:t>
      </w:r>
      <w:bookmarkEnd w:id="2905"/>
    </w:p>
    <w:p w14:paraId="5F64555B">
      <w:r>
        <w:rPr>
          <w:sz w:val="18"/>
        </w:rPr>
        <w:t>Json Object</w:t>
      </w:r>
    </w:p>
    <w:p w14:paraId="051BA442">
      <w:pPr>
        <w:pStyle w:val="4"/>
      </w:pPr>
      <w:bookmarkStart w:id="2906" w:name="_Toc2796"/>
      <w:r>
        <w:t>返回成功示例</w:t>
      </w:r>
      <w:bookmarkEnd w:id="2906"/>
    </w:p>
    <w:p w14:paraId="05D27E6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2969074">
      <w:r>
        <w:rPr>
          <w:sz w:val="18"/>
        </w:rPr>
        <w:t>---</w:t>
      </w:r>
    </w:p>
    <w:p w14:paraId="35DF213B">
      <w:pPr>
        <w:pStyle w:val="4"/>
      </w:pPr>
      <w:bookmarkStart w:id="2907" w:name="_Toc6046"/>
      <w:r>
        <w:t>查询沃尔玛-广告-SV广告-广告活动</w:t>
      </w:r>
      <w:bookmarkEnd w:id="2907"/>
    </w:p>
    <w:p w14:paraId="1AC3E96A">
      <w:r>
        <w:rPr>
          <w:sz w:val="18"/>
        </w:rPr>
        <w:t>- Source path: docs/MultiPlatform/Advertisement/walmart-reportCampaignSvList_20.md</w:t>
      </w:r>
      <w:r>
        <w:rPr>
          <w:sz w:val="18"/>
        </w:rPr>
        <w:br w:type="textWrapping"/>
      </w:r>
      <w:r>
        <w:rPr>
          <w:sz w:val="18"/>
        </w:rPr>
        <w:t>- Source URL: https://apidoc.lingxing.com/docs/MultiPlatform/Advertisement/walmart-reportCampaignSvList_20.md</w:t>
      </w:r>
    </w:p>
    <w:p w14:paraId="49F491E0">
      <w:r>
        <w:rPr>
          <w:sz w:val="18"/>
        </w:rPr>
        <w:t># 查询沃尔玛-广告 - SV广告 - 广告活动</w:t>
      </w:r>
    </w:p>
    <w:p w14:paraId="543F5B8D">
      <w:pPr>
        <w:pStyle w:val="4"/>
      </w:pPr>
      <w:bookmarkStart w:id="2908" w:name="_Toc6645"/>
      <w:r>
        <w:t>接口信息</w:t>
      </w:r>
      <w:bookmarkEnd w:id="2908"/>
    </w:p>
    <w:p w14:paraId="74F4FD16">
      <w:pPr>
        <w:pStyle w:val="4"/>
      </w:pPr>
      <w:bookmarkStart w:id="2909" w:name="_Toc6171"/>
      <w:r>
        <w:t>请求参数</w:t>
      </w:r>
      <w:bookmarkEnd w:id="2909"/>
    </w:p>
    <w:p w14:paraId="06DCDB1F">
      <w:pPr>
        <w:pStyle w:val="4"/>
      </w:pPr>
      <w:bookmarkStart w:id="2910" w:name="_Toc21213"/>
      <w:r>
        <w:t>请求cURL示例</w:t>
      </w:r>
      <w:bookmarkEnd w:id="2910"/>
    </w:p>
    <w:p w14:paraId="0109EA62">
      <w:r>
        <w:rPr>
          <w:sz w:val="18"/>
        </w:rPr>
        <w:t>```</w:t>
      </w:r>
      <w:r>
        <w:rPr>
          <w:sz w:val="18"/>
        </w:rPr>
        <w:br w:type="textWrapping"/>
      </w:r>
      <w:r>
        <w:rPr>
          <w:sz w:val="18"/>
        </w:rPr>
        <w:t>curl --location 'https://openapi.lingxing.com/basicOpen/multiplatform/ads/reportCampaignSvList?access_token=value&amp;timestamp=value&amp;sign=value&amp;app_key=value'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w:t>
      </w:r>
      <w:r>
        <w:rPr>
          <w:sz w:val="18"/>
        </w:rPr>
        <w:br w:type="textWrapping"/>
      </w:r>
      <w:r>
        <w:rPr>
          <w:sz w:val="18"/>
        </w:rPr>
        <w:t xml:space="preserve">    "campaignType": ["video"],</w:t>
      </w:r>
      <w:r>
        <w:rPr>
          <w:sz w:val="18"/>
        </w:rPr>
        <w:br w:type="textWrapping"/>
      </w:r>
      <w:r>
        <w:rPr>
          <w:sz w:val="18"/>
        </w:rPr>
        <w:t xml:space="preserve">    "day": 14,</w:t>
      </w:r>
      <w:r>
        <w:rPr>
          <w:sz w:val="18"/>
        </w:rPr>
        <w:br w:type="textWrapping"/>
      </w:r>
      <w:r>
        <w:rPr>
          <w:sz w:val="18"/>
        </w:rPr>
        <w:t xml:space="preserve">    "endDate": "2024-11-12",</w:t>
      </w:r>
      <w:r>
        <w:rPr>
          <w:sz w:val="18"/>
        </w:rPr>
        <w:br w:type="textWrapping"/>
      </w:r>
      <w:r>
        <w:rPr>
          <w:sz w:val="18"/>
        </w:rPr>
        <w:t xml:space="preserve">    "operationSourceType": "gateway",</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"startDate": "2024-11-01",</w:t>
      </w:r>
      <w:r>
        <w:rPr>
          <w:sz w:val="18"/>
        </w:rPr>
        <w:br w:type="textWrapping"/>
      </w:r>
      <w:r>
        <w:rPr>
          <w:sz w:val="18"/>
        </w:rPr>
        <w:t xml:space="preserve">    "campaignIds": [10001,10002],</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"searchText": "Black Friday Campaign",</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288B4DAB">
      <w:pPr>
        <w:pStyle w:val="4"/>
      </w:pPr>
      <w:bookmarkStart w:id="2911" w:name="_Toc29931"/>
      <w:r>
        <w:t>返回结果</w:t>
      </w:r>
      <w:bookmarkEnd w:id="2911"/>
    </w:p>
    <w:p w14:paraId="5ADB7EE8">
      <w:r>
        <w:rPr>
          <w:sz w:val="18"/>
        </w:rPr>
        <w:t>Json Object</w:t>
      </w:r>
    </w:p>
    <w:p w14:paraId="59B386EF">
      <w:pPr>
        <w:pStyle w:val="4"/>
      </w:pPr>
      <w:bookmarkStart w:id="2912" w:name="_Toc497"/>
      <w:r>
        <w:t>返回成功示例</w:t>
      </w:r>
      <w:bookmarkEnd w:id="2912"/>
    </w:p>
    <w:p w14:paraId="7D24E31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AC42C67">
      <w:r>
        <w:rPr>
          <w:sz w:val="18"/>
        </w:rPr>
        <w:t>---</w:t>
      </w:r>
    </w:p>
    <w:p w14:paraId="50D735B6">
      <w:pPr>
        <w:pStyle w:val="4"/>
      </w:pPr>
      <w:bookmarkStart w:id="2913" w:name="_Toc698"/>
      <w:r>
        <w:t>查询沃尔玛-广告-SB广告-关键词</w:t>
      </w:r>
      <w:bookmarkEnd w:id="2913"/>
    </w:p>
    <w:p w14:paraId="082665CE">
      <w:r>
        <w:rPr>
          <w:sz w:val="18"/>
        </w:rPr>
        <w:t>- Source path: docs/MultiPlatform/Advertisement/walmart-reportKeywordSbList_21.md</w:t>
      </w:r>
      <w:r>
        <w:rPr>
          <w:sz w:val="18"/>
        </w:rPr>
        <w:br w:type="textWrapping"/>
      </w:r>
      <w:r>
        <w:rPr>
          <w:sz w:val="18"/>
        </w:rPr>
        <w:t>- Source URL: https://apidoc.lingxing.com/docs/MultiPlatform/Advertisement/walmart-reportKeywordSbList_21.md</w:t>
      </w:r>
    </w:p>
    <w:p w14:paraId="1DADFDDA">
      <w:r>
        <w:rPr>
          <w:sz w:val="18"/>
        </w:rPr>
        <w:t># 查询沃尔玛-广告 - SB广告 - 关键词</w:t>
      </w:r>
    </w:p>
    <w:p w14:paraId="3BD25BC5">
      <w:pPr>
        <w:pStyle w:val="4"/>
      </w:pPr>
      <w:bookmarkStart w:id="2914" w:name="_Toc17534"/>
      <w:r>
        <w:t>接口信息</w:t>
      </w:r>
      <w:bookmarkEnd w:id="2914"/>
    </w:p>
    <w:p w14:paraId="0831F742">
      <w:pPr>
        <w:pStyle w:val="4"/>
      </w:pPr>
      <w:bookmarkStart w:id="2915" w:name="_Toc16329"/>
      <w:r>
        <w:t>请求参数</w:t>
      </w:r>
      <w:bookmarkEnd w:id="2915"/>
    </w:p>
    <w:p w14:paraId="4EA4791F">
      <w:pPr>
        <w:pStyle w:val="4"/>
      </w:pPr>
      <w:bookmarkStart w:id="2916" w:name="_Toc9562"/>
      <w:r>
        <w:t>请求cURL示例</w:t>
      </w:r>
      <w:bookmarkEnd w:id="2916"/>
    </w:p>
    <w:p w14:paraId="6058F102">
      <w:r>
        <w:rPr>
          <w:sz w:val="18"/>
        </w:rPr>
        <w:t>```</w:t>
      </w:r>
      <w:r>
        <w:rPr>
          <w:sz w:val="18"/>
        </w:rPr>
        <w:br w:type="textWrapping"/>
      </w:r>
      <w:r>
        <w:rPr>
          <w:sz w:val="18"/>
        </w:rPr>
        <w:t>curl --location 'https://openapi.lingxing.com/basicOpen/multiplatform/ads/reportKeywordSbList?access_token=value&amp;timestamp=value&amp;sign=value&amp;app_key=value'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["sba"],</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[123456,789012],</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"双十一优惠",</w:t>
      </w:r>
      <w:r>
        <w:rPr>
          <w:sz w:val="18"/>
        </w:rPr>
        <w:br w:type="textWrapping"/>
      </w:r>
      <w:r>
        <w:rPr>
          <w:sz w:val="18"/>
        </w:rPr>
        <w:t xml:space="preserve">    "status": ["enabled","paused"]</w:t>
      </w:r>
      <w:r>
        <w:rPr>
          <w:sz w:val="18"/>
        </w:rPr>
        <w:br w:type="textWrapping"/>
      </w:r>
      <w:r>
        <w:rPr>
          <w:sz w:val="18"/>
        </w:rPr>
        <w:t>}'</w:t>
      </w:r>
      <w:r>
        <w:rPr>
          <w:sz w:val="18"/>
        </w:rPr>
        <w:br w:type="textWrapping"/>
      </w:r>
      <w:r>
        <w:rPr>
          <w:sz w:val="18"/>
        </w:rPr>
        <w:t>```</w:t>
      </w:r>
    </w:p>
    <w:p w14:paraId="5096E8D1">
      <w:pPr>
        <w:pStyle w:val="4"/>
      </w:pPr>
      <w:bookmarkStart w:id="2917" w:name="_Toc17139"/>
      <w:r>
        <w:t>返回结果</w:t>
      </w:r>
      <w:bookmarkEnd w:id="2917"/>
    </w:p>
    <w:p w14:paraId="62241533">
      <w:r>
        <w:rPr>
          <w:sz w:val="18"/>
        </w:rPr>
        <w:t>Json Object</w:t>
      </w:r>
    </w:p>
    <w:p w14:paraId="11243E8A">
      <w:pPr>
        <w:pStyle w:val="4"/>
      </w:pPr>
      <w:bookmarkStart w:id="2918" w:name="_Toc28953"/>
      <w:r>
        <w:t>返回成功示例</w:t>
      </w:r>
      <w:bookmarkEnd w:id="2918"/>
    </w:p>
    <w:p w14:paraId="4FBE303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E7E38A8">
      <w:r>
        <w:rPr>
          <w:sz w:val="18"/>
        </w:rPr>
        <w:t>---</w:t>
      </w:r>
    </w:p>
    <w:p w14:paraId="7202F9A5">
      <w:pPr>
        <w:pStyle w:val="4"/>
      </w:pPr>
      <w:bookmarkStart w:id="2919" w:name="_Toc29333"/>
      <w:r>
        <w:t>查询沃尔玛-广告-SP广告-关键词</w:t>
      </w:r>
      <w:bookmarkEnd w:id="2919"/>
    </w:p>
    <w:p w14:paraId="3EA692D0">
      <w:r>
        <w:rPr>
          <w:sz w:val="18"/>
        </w:rPr>
        <w:t>- Source path: docs/MultiPlatform/Advertisement/walmart-reportKeywordSpList_22.md</w:t>
      </w:r>
      <w:r>
        <w:rPr>
          <w:sz w:val="18"/>
        </w:rPr>
        <w:br w:type="textWrapping"/>
      </w:r>
      <w:r>
        <w:rPr>
          <w:sz w:val="18"/>
        </w:rPr>
        <w:t>- Source URL: https://apidoc.lingxing.com/docs/MultiPlatform/Advertisement/walmart-reportKeywordSpList_22.md</w:t>
      </w:r>
    </w:p>
    <w:p w14:paraId="4B26D3C0">
      <w:r>
        <w:rPr>
          <w:sz w:val="18"/>
        </w:rPr>
        <w:t># 查询沃尔玛-广告 - SP广告 - 关键词</w:t>
      </w:r>
    </w:p>
    <w:p w14:paraId="04090AD4">
      <w:pPr>
        <w:pStyle w:val="4"/>
      </w:pPr>
      <w:bookmarkStart w:id="2920" w:name="_Toc8646"/>
      <w:r>
        <w:t>接口信息</w:t>
      </w:r>
      <w:bookmarkEnd w:id="2920"/>
    </w:p>
    <w:p w14:paraId="34D1F971">
      <w:pPr>
        <w:pStyle w:val="4"/>
      </w:pPr>
      <w:bookmarkStart w:id="2921" w:name="_Toc13051"/>
      <w:r>
        <w:t>请求参数</w:t>
      </w:r>
      <w:bookmarkEnd w:id="2921"/>
    </w:p>
    <w:p w14:paraId="6F16A727">
      <w:pPr>
        <w:pStyle w:val="4"/>
      </w:pPr>
      <w:bookmarkStart w:id="2922" w:name="_Toc13810"/>
      <w:r>
        <w:t>请求cURL示例</w:t>
      </w:r>
      <w:bookmarkEnd w:id="2922"/>
    </w:p>
    <w:p w14:paraId="7AC1000C">
      <w:r>
        <w:rPr>
          <w:sz w:val="18"/>
        </w:rPr>
        <w:t>```</w:t>
      </w:r>
      <w:r>
        <w:rPr>
          <w:sz w:val="18"/>
        </w:rPr>
        <w:br w:type="textWrapping"/>
      </w:r>
      <w:r>
        <w:rPr>
          <w:sz w:val="18"/>
        </w:rPr>
        <w:t>curl --location 'https://openapi.lingxing.com/basicOpen/multiplatform/ads/reportKeywordSpList?access_token=value&amp;timestamp=value&amp;sign=value&amp;app_key=value'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["sponsoredProducts-manual","sponsoredProducts-auto"],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[123456,789012],</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"women shoes",</w:t>
      </w:r>
      <w:r>
        <w:rPr>
          <w:sz w:val="18"/>
        </w:rPr>
        <w:br w:type="textWrapping"/>
      </w:r>
      <w:r>
        <w:rPr>
          <w:sz w:val="18"/>
        </w:rPr>
        <w:t xml:space="preserve">    "status": ["enabled","paused"]</w:t>
      </w:r>
      <w:r>
        <w:rPr>
          <w:sz w:val="18"/>
        </w:rPr>
        <w:br w:type="textWrapping"/>
      </w:r>
      <w:r>
        <w:rPr>
          <w:sz w:val="18"/>
        </w:rPr>
        <w:t>}'</w:t>
      </w:r>
      <w:r>
        <w:rPr>
          <w:sz w:val="18"/>
        </w:rPr>
        <w:br w:type="textWrapping"/>
      </w:r>
      <w:r>
        <w:rPr>
          <w:sz w:val="18"/>
        </w:rPr>
        <w:t>```</w:t>
      </w:r>
    </w:p>
    <w:p w14:paraId="6AA15F88">
      <w:pPr>
        <w:pStyle w:val="4"/>
      </w:pPr>
      <w:bookmarkStart w:id="2923" w:name="_Toc4214"/>
      <w:r>
        <w:t>返回结果</w:t>
      </w:r>
      <w:bookmarkEnd w:id="2923"/>
    </w:p>
    <w:p w14:paraId="5B3D4D44">
      <w:r>
        <w:rPr>
          <w:sz w:val="18"/>
        </w:rPr>
        <w:t>Json Object</w:t>
      </w:r>
    </w:p>
    <w:p w14:paraId="5151E4FE">
      <w:pPr>
        <w:pStyle w:val="4"/>
      </w:pPr>
      <w:bookmarkStart w:id="2924" w:name="_Toc290"/>
      <w:r>
        <w:t>返回成功示例</w:t>
      </w:r>
      <w:bookmarkEnd w:id="2924"/>
    </w:p>
    <w:p w14:paraId="5A027A6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CB60086">
      <w:r>
        <w:rPr>
          <w:sz w:val="18"/>
        </w:rPr>
        <w:t>---</w:t>
      </w:r>
    </w:p>
    <w:p w14:paraId="3AF8ED55">
      <w:pPr>
        <w:pStyle w:val="4"/>
      </w:pPr>
      <w:bookmarkStart w:id="2925" w:name="_Toc28452"/>
      <w:r>
        <w:t>查询沃尔玛-广告-SV广告-关键词</w:t>
      </w:r>
      <w:bookmarkEnd w:id="2925"/>
    </w:p>
    <w:p w14:paraId="10B8432F">
      <w:r>
        <w:rPr>
          <w:sz w:val="18"/>
        </w:rPr>
        <w:t>- Source path: docs/MultiPlatform/Advertisement/walmart-reportKeywordSvList_23.md</w:t>
      </w:r>
      <w:r>
        <w:rPr>
          <w:sz w:val="18"/>
        </w:rPr>
        <w:br w:type="textWrapping"/>
      </w:r>
      <w:r>
        <w:rPr>
          <w:sz w:val="18"/>
        </w:rPr>
        <w:t>- Source URL: https://apidoc.lingxing.com/docs/MultiPlatform/Advertisement/walmart-reportKeywordSvList_23.md</w:t>
      </w:r>
    </w:p>
    <w:p w14:paraId="7B762ABA">
      <w:r>
        <w:rPr>
          <w:sz w:val="18"/>
        </w:rPr>
        <w:t># 查询沃尔玛-广告 - SV广告 - 关键词</w:t>
      </w:r>
    </w:p>
    <w:p w14:paraId="58E7C77F">
      <w:pPr>
        <w:pStyle w:val="4"/>
      </w:pPr>
      <w:bookmarkStart w:id="2926" w:name="_Toc25340"/>
      <w:r>
        <w:t>接口信息</w:t>
      </w:r>
      <w:bookmarkEnd w:id="2926"/>
    </w:p>
    <w:p w14:paraId="6C470A26">
      <w:pPr>
        <w:pStyle w:val="4"/>
      </w:pPr>
      <w:bookmarkStart w:id="2927" w:name="_Toc5137"/>
      <w:r>
        <w:t>请求参数</w:t>
      </w:r>
      <w:bookmarkEnd w:id="2927"/>
    </w:p>
    <w:p w14:paraId="73C88B1A">
      <w:pPr>
        <w:pStyle w:val="4"/>
      </w:pPr>
      <w:bookmarkStart w:id="2928" w:name="_Toc18540"/>
      <w:r>
        <w:t>请求cURL示例</w:t>
      </w:r>
      <w:bookmarkEnd w:id="2928"/>
    </w:p>
    <w:p w14:paraId="24EDE2A4">
      <w:r>
        <w:rPr>
          <w:sz w:val="18"/>
        </w:rPr>
        <w:t>```</w:t>
      </w:r>
      <w:r>
        <w:rPr>
          <w:sz w:val="18"/>
        </w:rPr>
        <w:br w:type="textWrapping"/>
      </w:r>
      <w:r>
        <w:rPr>
          <w:sz w:val="18"/>
        </w:rPr>
        <w:t>curl --location 'https://openapi.lingxing.com/basicOpen/multiplatform/ads/reportKeywordSvList?access_token=value&amp;timestamp=value&amp;sign=value&amp;app_key=value'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["video"],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"手机壳",</w:t>
      </w:r>
      <w:r>
        <w:rPr>
          <w:sz w:val="18"/>
        </w:rPr>
        <w:br w:type="textWrapping"/>
      </w:r>
      <w:r>
        <w:rPr>
          <w:sz w:val="18"/>
        </w:rPr>
        <w:t xml:space="preserve">    "status": ["enabled","paused"]</w:t>
      </w:r>
      <w:r>
        <w:rPr>
          <w:sz w:val="18"/>
        </w:rPr>
        <w:br w:type="textWrapping"/>
      </w:r>
      <w:r>
        <w:rPr>
          <w:sz w:val="18"/>
        </w:rPr>
        <w:t>}'</w:t>
      </w:r>
      <w:r>
        <w:rPr>
          <w:sz w:val="18"/>
        </w:rPr>
        <w:br w:type="textWrapping"/>
      </w:r>
      <w:r>
        <w:rPr>
          <w:sz w:val="18"/>
        </w:rPr>
        <w:t>```</w:t>
      </w:r>
    </w:p>
    <w:p w14:paraId="7FE16DD0">
      <w:pPr>
        <w:pStyle w:val="4"/>
      </w:pPr>
      <w:bookmarkStart w:id="2929" w:name="_Toc19515"/>
      <w:r>
        <w:t>返回结果</w:t>
      </w:r>
      <w:bookmarkEnd w:id="2929"/>
    </w:p>
    <w:p w14:paraId="65A603E7">
      <w:r>
        <w:rPr>
          <w:sz w:val="18"/>
        </w:rPr>
        <w:t>Json Object</w:t>
      </w:r>
    </w:p>
    <w:p w14:paraId="08992717">
      <w:pPr>
        <w:pStyle w:val="4"/>
      </w:pPr>
      <w:bookmarkStart w:id="2930" w:name="_Toc14105"/>
      <w:r>
        <w:t>返回成功示例</w:t>
      </w:r>
      <w:bookmarkEnd w:id="2930"/>
    </w:p>
    <w:p w14:paraId="554F9EA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EE64396">
      <w:r>
        <w:rPr>
          <w:sz w:val="18"/>
        </w:rPr>
        <w:t>---</w:t>
      </w:r>
    </w:p>
    <w:p w14:paraId="4C416714">
      <w:pPr>
        <w:pStyle w:val="4"/>
      </w:pPr>
      <w:bookmarkStart w:id="2931" w:name="_Toc18636"/>
      <w:r>
        <w:t>查询沃尔玛-广告-SB广告-页面类型</w:t>
      </w:r>
      <w:bookmarkEnd w:id="2931"/>
    </w:p>
    <w:p w14:paraId="6DCCC123">
      <w:r>
        <w:rPr>
          <w:sz w:val="18"/>
        </w:rPr>
        <w:t>- Source path: docs/MultiPlatform/Advertisement/walmart-reportPageTypeSbList_24.md</w:t>
      </w:r>
      <w:r>
        <w:rPr>
          <w:sz w:val="18"/>
        </w:rPr>
        <w:br w:type="textWrapping"/>
      </w:r>
      <w:r>
        <w:rPr>
          <w:sz w:val="18"/>
        </w:rPr>
        <w:t>- Source URL: https://apidoc.lingxing.com/docs/MultiPlatform/Advertisement/walmart-reportPageTypeSbList_24.md</w:t>
      </w:r>
    </w:p>
    <w:p w14:paraId="1C146F84">
      <w:r>
        <w:rPr>
          <w:sz w:val="18"/>
        </w:rPr>
        <w:t># 查询沃尔玛-广告 - SB广告 - 页面类型</w:t>
      </w:r>
    </w:p>
    <w:p w14:paraId="3C9B0FA0">
      <w:pPr>
        <w:pStyle w:val="4"/>
      </w:pPr>
      <w:bookmarkStart w:id="2932" w:name="_Toc15675"/>
      <w:r>
        <w:t>接口信息</w:t>
      </w:r>
      <w:bookmarkEnd w:id="2932"/>
    </w:p>
    <w:p w14:paraId="50D9CF44">
      <w:pPr>
        <w:pStyle w:val="4"/>
      </w:pPr>
      <w:bookmarkStart w:id="2933" w:name="_Toc16903"/>
      <w:r>
        <w:t>请求参数</w:t>
      </w:r>
      <w:bookmarkEnd w:id="2933"/>
    </w:p>
    <w:p w14:paraId="3C82C7EB">
      <w:pPr>
        <w:pStyle w:val="4"/>
      </w:pPr>
      <w:bookmarkStart w:id="2934" w:name="_Toc12619"/>
      <w:r>
        <w:t>请求cURL示例</w:t>
      </w:r>
      <w:bookmarkEnd w:id="2934"/>
    </w:p>
    <w:p w14:paraId="7199600B">
      <w:r>
        <w:rPr>
          <w:sz w:val="18"/>
        </w:rPr>
        <w:t>```</w:t>
      </w:r>
      <w:r>
        <w:rPr>
          <w:sz w:val="18"/>
        </w:rPr>
        <w:br w:type="textWrapping"/>
      </w:r>
      <w:r>
        <w:rPr>
          <w:sz w:val="18"/>
        </w:rPr>
        <w:t>curl --location 'https://openapi.lingxing.com/basicOpen/multiplatform/ads/reportPageTypeSbList?access_token=value&amp;timestamp=value&amp;sign=value&amp;app_key=value'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["sba"],</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"pageType": ["item","search"],</w:t>
      </w:r>
      <w:r>
        <w:rPr>
          <w:sz w:val="18"/>
        </w:rPr>
        <w:br w:type="textWrapping"/>
      </w:r>
      <w:r>
        <w:rPr>
          <w:sz w:val="18"/>
        </w:rPr>
        <w:t xml:space="preserve">    "paging": "1",</w:t>
      </w:r>
      <w:r>
        <w:rPr>
          <w:sz w:val="18"/>
        </w:rPr>
        <w:br w:type="textWrapping"/>
      </w:r>
      <w:r>
        <w:rPr>
          <w:sz w:val="18"/>
        </w:rPr>
        <w:t xml:space="preserve">    "searchText": "双十一促销活动",</w:t>
      </w:r>
      <w:r>
        <w:rPr>
          <w:sz w:val="18"/>
        </w:rPr>
        <w:br w:type="textWrapping"/>
      </w:r>
      <w:r>
        <w:rPr>
          <w:sz w:val="18"/>
        </w:rPr>
        <w:t xml:space="preserve">    "searchType": "value",</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458E3B4B">
      <w:pPr>
        <w:pStyle w:val="4"/>
      </w:pPr>
      <w:bookmarkStart w:id="2935" w:name="_Toc16057"/>
      <w:r>
        <w:t>返回结果</w:t>
      </w:r>
      <w:bookmarkEnd w:id="2935"/>
    </w:p>
    <w:p w14:paraId="1794F0A1">
      <w:r>
        <w:rPr>
          <w:sz w:val="18"/>
        </w:rPr>
        <w:t>Json Object</w:t>
      </w:r>
    </w:p>
    <w:p w14:paraId="4CE2B8AE">
      <w:pPr>
        <w:pStyle w:val="4"/>
      </w:pPr>
      <w:bookmarkStart w:id="2936" w:name="_Toc18480"/>
      <w:r>
        <w:t>返回成功示例</w:t>
      </w:r>
      <w:bookmarkEnd w:id="2936"/>
    </w:p>
    <w:p w14:paraId="3AEE299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4BCD150">
      <w:r>
        <w:rPr>
          <w:sz w:val="18"/>
        </w:rPr>
        <w:t>---</w:t>
      </w:r>
    </w:p>
    <w:p w14:paraId="0B659CD1">
      <w:pPr>
        <w:pStyle w:val="4"/>
      </w:pPr>
      <w:bookmarkStart w:id="2937" w:name="_Toc3127"/>
      <w:r>
        <w:t>查询沃尔玛-广告-SV广告-页面类型</w:t>
      </w:r>
      <w:bookmarkEnd w:id="2937"/>
    </w:p>
    <w:p w14:paraId="68EB9DB0">
      <w:r>
        <w:rPr>
          <w:sz w:val="18"/>
        </w:rPr>
        <w:t>- Source path: docs/MultiPlatform/Advertisement/walmart-ReportPageTypeSvList_11.md</w:t>
      </w:r>
      <w:r>
        <w:rPr>
          <w:sz w:val="18"/>
        </w:rPr>
        <w:br w:type="textWrapping"/>
      </w:r>
      <w:r>
        <w:rPr>
          <w:sz w:val="18"/>
        </w:rPr>
        <w:t>- Source URL: https://apidoc.lingxing.com/docs/MultiPlatform/Advertisement/walmart-ReportPageTypeSvList_11.md</w:t>
      </w:r>
    </w:p>
    <w:p w14:paraId="6D42B7B1">
      <w:r>
        <w:rPr>
          <w:sz w:val="18"/>
        </w:rPr>
        <w:t># 查询沃尔玛-广告 - SV广告 - 页面类型</w:t>
      </w:r>
    </w:p>
    <w:p w14:paraId="3BAB9A22">
      <w:pPr>
        <w:pStyle w:val="4"/>
      </w:pPr>
      <w:bookmarkStart w:id="2938" w:name="_Toc32210"/>
      <w:r>
        <w:t>接口信息</w:t>
      </w:r>
      <w:bookmarkEnd w:id="2938"/>
    </w:p>
    <w:p w14:paraId="33170998">
      <w:pPr>
        <w:pStyle w:val="4"/>
      </w:pPr>
      <w:bookmarkStart w:id="2939" w:name="_Toc4899"/>
      <w:r>
        <w:t>请求参数</w:t>
      </w:r>
      <w:bookmarkEnd w:id="2939"/>
    </w:p>
    <w:p w14:paraId="0CEB1FC6">
      <w:pPr>
        <w:pStyle w:val="4"/>
      </w:pPr>
      <w:bookmarkStart w:id="2940" w:name="_Toc27446"/>
      <w:r>
        <w:t>请求cURL示例</w:t>
      </w:r>
      <w:bookmarkEnd w:id="2940"/>
    </w:p>
    <w:p w14:paraId="0611EF33">
      <w:r>
        <w:rPr>
          <w:sz w:val="18"/>
        </w:rPr>
        <w:t>```</w:t>
      </w:r>
      <w:r>
        <w:rPr>
          <w:sz w:val="18"/>
        </w:rPr>
        <w:br w:type="textWrapping"/>
      </w:r>
      <w:r>
        <w:rPr>
          <w:sz w:val="18"/>
        </w:rPr>
        <w:t>curl --location 'https://openapi.lingxing.com/basicOpen/multiplatform/ads/queryReportPageTypeSvList?access_token=value&amp;timestamp=value&amp;sign=value&amp;app_key=value'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["video"],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"companyId": 123456,</w:t>
      </w:r>
      <w:r>
        <w:rPr>
          <w:sz w:val="18"/>
        </w:rPr>
        <w:br w:type="textWrapping"/>
      </w:r>
      <w:r>
        <w:rPr>
          <w:sz w:val="18"/>
        </w:rPr>
        <w:t xml:space="preserve">    "day": 14,</w:t>
      </w:r>
      <w:r>
        <w:rPr>
          <w:sz w:val="18"/>
        </w:rPr>
        <w:br w:type="textWrapping"/>
      </w:r>
      <w:r>
        <w:rPr>
          <w:sz w:val="18"/>
        </w:rPr>
        <w:t xml:space="preserve">    "operationSourceType": "web",</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"pageType": ["search","item"],</w:t>
      </w:r>
      <w:r>
        <w:rPr>
          <w:sz w:val="18"/>
        </w:rPr>
        <w:br w:type="textWrapping"/>
      </w:r>
      <w:r>
        <w:rPr>
          <w:sz w:val="18"/>
        </w:rPr>
        <w:t xml:space="preserve">    "paging": "1",</w:t>
      </w:r>
      <w:r>
        <w:rPr>
          <w:sz w:val="18"/>
        </w:rPr>
        <w:br w:type="textWrapping"/>
      </w:r>
      <w:r>
        <w:rPr>
          <w:sz w:val="18"/>
        </w:rPr>
        <w:t xml:space="preserve">    "searchText": "春季促销活动",</w:t>
      </w:r>
      <w:r>
        <w:rPr>
          <w:sz w:val="18"/>
        </w:rPr>
        <w:br w:type="textWrapping"/>
      </w:r>
      <w:r>
        <w:rPr>
          <w:sz w:val="18"/>
        </w:rPr>
        <w:t xml:space="preserve">    "searchType": "value",</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161ABAC3">
      <w:pPr>
        <w:pStyle w:val="4"/>
      </w:pPr>
      <w:bookmarkStart w:id="2941" w:name="_Toc22424"/>
      <w:r>
        <w:t>返回结果</w:t>
      </w:r>
      <w:bookmarkEnd w:id="2941"/>
    </w:p>
    <w:p w14:paraId="4F0526E9">
      <w:r>
        <w:rPr>
          <w:sz w:val="18"/>
        </w:rPr>
        <w:t>Json Object</w:t>
      </w:r>
    </w:p>
    <w:p w14:paraId="42B06CDD">
      <w:pPr>
        <w:pStyle w:val="4"/>
      </w:pPr>
      <w:bookmarkStart w:id="2942" w:name="_Toc16020"/>
      <w:r>
        <w:t>返回成功示例</w:t>
      </w:r>
      <w:bookmarkEnd w:id="2942"/>
    </w:p>
    <w:p w14:paraId="2A9CE3A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0B85DF0">
      <w:r>
        <w:rPr>
          <w:sz w:val="18"/>
        </w:rPr>
        <w:t>---</w:t>
      </w:r>
    </w:p>
    <w:p w14:paraId="58001DBA">
      <w:pPr>
        <w:pStyle w:val="4"/>
      </w:pPr>
      <w:bookmarkStart w:id="2943" w:name="_Toc10087"/>
      <w:r>
        <w:t>查询沃尔玛-广告-SB广告-平台</w:t>
      </w:r>
      <w:bookmarkEnd w:id="2943"/>
    </w:p>
    <w:p w14:paraId="69F28824">
      <w:r>
        <w:rPr>
          <w:sz w:val="18"/>
        </w:rPr>
        <w:t>- Source path: docs/MultiPlatform/Advertisement/walmart-reportPlatformSbList_25.md</w:t>
      </w:r>
      <w:r>
        <w:rPr>
          <w:sz w:val="18"/>
        </w:rPr>
        <w:br w:type="textWrapping"/>
      </w:r>
      <w:r>
        <w:rPr>
          <w:sz w:val="18"/>
        </w:rPr>
        <w:t>- Source URL: https://apidoc.lingxing.com/docs/MultiPlatform/Advertisement/walmart-reportPlatformSbList_25.md</w:t>
      </w:r>
    </w:p>
    <w:p w14:paraId="321D7D42">
      <w:r>
        <w:rPr>
          <w:sz w:val="18"/>
        </w:rPr>
        <w:t># 查询沃尔玛-广告 - SB广告 - 平台</w:t>
      </w:r>
    </w:p>
    <w:p w14:paraId="75C142C7">
      <w:pPr>
        <w:pStyle w:val="4"/>
      </w:pPr>
      <w:bookmarkStart w:id="2944" w:name="_Toc27911"/>
      <w:r>
        <w:t>接口信息</w:t>
      </w:r>
      <w:bookmarkEnd w:id="2944"/>
    </w:p>
    <w:p w14:paraId="58E62130">
      <w:pPr>
        <w:pStyle w:val="4"/>
      </w:pPr>
      <w:bookmarkStart w:id="2945" w:name="_Toc20363"/>
      <w:r>
        <w:t>请求参数</w:t>
      </w:r>
      <w:bookmarkEnd w:id="2945"/>
    </w:p>
    <w:p w14:paraId="5F63AB15">
      <w:pPr>
        <w:pStyle w:val="4"/>
      </w:pPr>
      <w:bookmarkStart w:id="2946" w:name="_Toc12994"/>
      <w:r>
        <w:t>请求cURL示例</w:t>
      </w:r>
      <w:bookmarkEnd w:id="2946"/>
    </w:p>
    <w:p w14:paraId="0F4D6DBB">
      <w:r>
        <w:rPr>
          <w:sz w:val="18"/>
        </w:rPr>
        <w:t>```</w:t>
      </w:r>
      <w:r>
        <w:rPr>
          <w:sz w:val="18"/>
        </w:rPr>
        <w:br w:type="textWrapping"/>
      </w:r>
      <w:r>
        <w:rPr>
          <w:sz w:val="18"/>
        </w:rPr>
        <w:t>curl --location 'https://openapi.lingxing.com/basicOpen/multiplatform/ads/reportPlatformSbList?access_token=value&amp;timestamp=value&amp;sign=value&amp;app_key=value'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["sba"],</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"双十一促销活动",</w:t>
      </w:r>
      <w:r>
        <w:rPr>
          <w:sz w:val="18"/>
        </w:rPr>
        <w:br w:type="textWrapping"/>
      </w:r>
      <w:r>
        <w:rPr>
          <w:sz w:val="18"/>
        </w:rPr>
        <w:t xml:space="preserve">    "searchType": "value",</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0EFAB10B">
      <w:pPr>
        <w:pStyle w:val="4"/>
      </w:pPr>
      <w:bookmarkStart w:id="2947" w:name="_Toc14853"/>
      <w:r>
        <w:t>返回结果</w:t>
      </w:r>
      <w:bookmarkEnd w:id="2947"/>
    </w:p>
    <w:p w14:paraId="70A3E65B">
      <w:r>
        <w:rPr>
          <w:sz w:val="18"/>
        </w:rPr>
        <w:t>Json Object</w:t>
      </w:r>
    </w:p>
    <w:p w14:paraId="08EFE6DA">
      <w:pPr>
        <w:pStyle w:val="4"/>
      </w:pPr>
      <w:bookmarkStart w:id="2948" w:name="_Toc24051"/>
      <w:r>
        <w:t>返回成功示例</w:t>
      </w:r>
      <w:bookmarkEnd w:id="2948"/>
    </w:p>
    <w:p w14:paraId="592419A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8850230">
      <w:r>
        <w:rPr>
          <w:sz w:val="18"/>
        </w:rPr>
        <w:t>---</w:t>
      </w:r>
    </w:p>
    <w:p w14:paraId="7A6A6A6F">
      <w:pPr>
        <w:pStyle w:val="4"/>
      </w:pPr>
      <w:bookmarkStart w:id="2949" w:name="_Toc8119"/>
      <w:r>
        <w:t>查询沃尔玛-广告-SP广告-平台</w:t>
      </w:r>
      <w:bookmarkEnd w:id="2949"/>
    </w:p>
    <w:p w14:paraId="0A860C37">
      <w:r>
        <w:rPr>
          <w:sz w:val="18"/>
        </w:rPr>
        <w:t>- Source path: docs/MultiPlatform/Advertisement/walmart-reportPlatformSpList_26.md</w:t>
      </w:r>
      <w:r>
        <w:rPr>
          <w:sz w:val="18"/>
        </w:rPr>
        <w:br w:type="textWrapping"/>
      </w:r>
      <w:r>
        <w:rPr>
          <w:sz w:val="18"/>
        </w:rPr>
        <w:t>- Source URL: https://apidoc.lingxing.com/docs/MultiPlatform/Advertisement/walmart-reportPlatformSpList_26.md</w:t>
      </w:r>
    </w:p>
    <w:p w14:paraId="1605100B">
      <w:r>
        <w:rPr>
          <w:sz w:val="18"/>
        </w:rPr>
        <w:t># 查询沃尔玛-广告 - SP广告 - 平台</w:t>
      </w:r>
    </w:p>
    <w:p w14:paraId="52AA4C5D">
      <w:pPr>
        <w:pStyle w:val="4"/>
      </w:pPr>
      <w:bookmarkStart w:id="2950" w:name="_Toc441"/>
      <w:r>
        <w:t>接口信息</w:t>
      </w:r>
      <w:bookmarkEnd w:id="2950"/>
    </w:p>
    <w:p w14:paraId="78F512A5">
      <w:pPr>
        <w:pStyle w:val="4"/>
      </w:pPr>
      <w:bookmarkStart w:id="2951" w:name="_Toc5623"/>
      <w:r>
        <w:t>请求参数</w:t>
      </w:r>
      <w:bookmarkEnd w:id="2951"/>
    </w:p>
    <w:p w14:paraId="79BC9EAD">
      <w:pPr>
        <w:pStyle w:val="4"/>
      </w:pPr>
      <w:bookmarkStart w:id="2952" w:name="_Toc23005"/>
      <w:r>
        <w:t>请求cURL示例</w:t>
      </w:r>
      <w:bookmarkEnd w:id="2952"/>
    </w:p>
    <w:p w14:paraId="492EA789">
      <w:r>
        <w:rPr>
          <w:sz w:val="18"/>
        </w:rPr>
        <w:t>```</w:t>
      </w:r>
      <w:r>
        <w:rPr>
          <w:sz w:val="18"/>
        </w:rPr>
        <w:br w:type="textWrapping"/>
      </w:r>
      <w:r>
        <w:rPr>
          <w:sz w:val="18"/>
        </w:rPr>
        <w:t>curl --location 'https://openapi.lingxing.com/basicOpen/multiplatform/ads/reportPlatformSpList?access_token=value&amp;timestamp=value&amp;sign=value&amp;app_key=value'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["sponsoredProducts-manual","sponsoredProducts-auto"],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"春季促销活动",</w:t>
      </w:r>
      <w:r>
        <w:rPr>
          <w:sz w:val="18"/>
        </w:rPr>
        <w:br w:type="textWrapping"/>
      </w:r>
      <w:r>
        <w:rPr>
          <w:sz w:val="18"/>
        </w:rPr>
        <w:t xml:space="preserve">    "searchType": "value",</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662454BE">
      <w:pPr>
        <w:pStyle w:val="4"/>
      </w:pPr>
      <w:bookmarkStart w:id="2953" w:name="_Toc15867"/>
      <w:r>
        <w:t>返回结果</w:t>
      </w:r>
      <w:bookmarkEnd w:id="2953"/>
    </w:p>
    <w:p w14:paraId="2FF04222">
      <w:r>
        <w:rPr>
          <w:sz w:val="18"/>
        </w:rPr>
        <w:t>Json Object</w:t>
      </w:r>
    </w:p>
    <w:p w14:paraId="003B2217">
      <w:pPr>
        <w:pStyle w:val="4"/>
      </w:pPr>
      <w:bookmarkStart w:id="2954" w:name="_Toc11558"/>
      <w:r>
        <w:t>返回成功示例</w:t>
      </w:r>
      <w:bookmarkEnd w:id="2954"/>
    </w:p>
    <w:p w14:paraId="744272A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5EE3309B">
      <w:r>
        <w:rPr>
          <w:sz w:val="18"/>
        </w:rPr>
        <w:t>---</w:t>
      </w:r>
    </w:p>
    <w:p w14:paraId="098D69EF">
      <w:pPr>
        <w:pStyle w:val="4"/>
      </w:pPr>
      <w:bookmarkStart w:id="2955" w:name="_Toc19522"/>
      <w:r>
        <w:t>查询沃尔玛-广告-SV广告-平台</w:t>
      </w:r>
      <w:bookmarkEnd w:id="2955"/>
    </w:p>
    <w:p w14:paraId="5E03C842">
      <w:r>
        <w:rPr>
          <w:sz w:val="18"/>
        </w:rPr>
        <w:t>- Source path: docs/MultiPlatform/Advertisement/walmart-reportPlatformSvList_27.md</w:t>
      </w:r>
      <w:r>
        <w:rPr>
          <w:sz w:val="18"/>
        </w:rPr>
        <w:br w:type="textWrapping"/>
      </w:r>
      <w:r>
        <w:rPr>
          <w:sz w:val="18"/>
        </w:rPr>
        <w:t>- Source URL: https://apidoc.lingxing.com/docs/MultiPlatform/Advertisement/walmart-reportPlatformSvList_27.md</w:t>
      </w:r>
    </w:p>
    <w:p w14:paraId="7E30C44D">
      <w:r>
        <w:rPr>
          <w:sz w:val="18"/>
        </w:rPr>
        <w:t># 查询沃尔玛-广告 - SV广告 - 平台</w:t>
      </w:r>
    </w:p>
    <w:p w14:paraId="133D2A7D">
      <w:pPr>
        <w:pStyle w:val="4"/>
      </w:pPr>
      <w:bookmarkStart w:id="2956" w:name="_Toc11142"/>
      <w:r>
        <w:t>接口信息</w:t>
      </w:r>
      <w:bookmarkEnd w:id="2956"/>
    </w:p>
    <w:p w14:paraId="412E6F5B">
      <w:pPr>
        <w:pStyle w:val="4"/>
      </w:pPr>
      <w:bookmarkStart w:id="2957" w:name="_Toc4262"/>
      <w:r>
        <w:t>请求参数</w:t>
      </w:r>
      <w:bookmarkEnd w:id="2957"/>
    </w:p>
    <w:p w14:paraId="4AB06F6F">
      <w:pPr>
        <w:pStyle w:val="4"/>
      </w:pPr>
      <w:bookmarkStart w:id="2958" w:name="_Toc28270"/>
      <w:r>
        <w:t>请求cURL示例</w:t>
      </w:r>
      <w:bookmarkEnd w:id="2958"/>
    </w:p>
    <w:p w14:paraId="09B02F05">
      <w:r>
        <w:rPr>
          <w:sz w:val="18"/>
        </w:rPr>
        <w:t>```</w:t>
      </w:r>
      <w:r>
        <w:rPr>
          <w:sz w:val="18"/>
        </w:rPr>
        <w:br w:type="textWrapping"/>
      </w:r>
      <w:r>
        <w:rPr>
          <w:sz w:val="18"/>
        </w:rPr>
        <w:t>curl --location 'https://openapi.lingxing.com/basicOpen/multiplatform/ads/reportPlatformSvList?access_token=value&amp;timestamp=value&amp;sign=value&amp;app_key=value'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"advertiserIds": [123456789012345,987654321098765],</w:t>
      </w:r>
      <w:r>
        <w:rPr>
          <w:sz w:val="18"/>
        </w:rPr>
        <w:br w:type="textWrapping"/>
      </w:r>
      <w:r>
        <w:rPr>
          <w:sz w:val="18"/>
        </w:rPr>
        <w:t xml:space="preserve">    "campaignType": ["video"],</w:t>
      </w:r>
      <w:r>
        <w:rPr>
          <w:sz w:val="18"/>
        </w:rPr>
        <w:br w:type="textWrapping"/>
      </w:r>
      <w:r>
        <w:rPr>
          <w:sz w:val="18"/>
        </w:rPr>
        <w:t xml:space="preserve">    "endDate": "2024-12-31",</w:t>
      </w:r>
      <w:r>
        <w:rPr>
          <w:sz w:val="18"/>
        </w:rPr>
        <w:br w:type="textWrapping"/>
      </w:r>
      <w:r>
        <w:rPr>
          <w:sz w:val="18"/>
        </w:rPr>
        <w:t xml:space="preserve">    "startDate": "2024-01-01",</w:t>
      </w:r>
      <w:r>
        <w:rPr>
          <w:sz w:val="18"/>
        </w:rPr>
        <w:br w:type="textWrapping"/>
      </w:r>
      <w:r>
        <w:rPr>
          <w:sz w:val="18"/>
        </w:rPr>
        <w:t xml:space="preserve">    "adGroupIds": [123456789,987654321],</w:t>
      </w:r>
      <w:r>
        <w:rPr>
          <w:sz w:val="18"/>
        </w:rPr>
        <w:br w:type="textWrapping"/>
      </w:r>
      <w:r>
        <w:rPr>
          <w:sz w:val="18"/>
        </w:rPr>
        <w:t xml:space="preserve">    "campaignIds": [123456789,987654321],</w:t>
      </w:r>
      <w:r>
        <w:rPr>
          <w:sz w:val="18"/>
        </w:rPr>
        <w:br w:type="textWrapping"/>
      </w:r>
      <w:r>
        <w:rPr>
          <w:sz w:val="18"/>
        </w:rPr>
        <w:t xml:space="preserve">    "day": 14,</w:t>
      </w:r>
      <w:r>
        <w:rPr>
          <w:sz w:val="18"/>
        </w:rPr>
        <w:br w:type="textWrapping"/>
      </w:r>
      <w:r>
        <w:rPr>
          <w:sz w:val="18"/>
        </w:rPr>
        <w:t xml:space="preserve">    "orderField": "adSpend",</w:t>
      </w:r>
      <w:r>
        <w:rPr>
          <w:sz w:val="18"/>
        </w:rPr>
        <w:br w:type="textWrapping"/>
      </w:r>
      <w:r>
        <w:rPr>
          <w:sz w:val="18"/>
        </w:rPr>
        <w:t xml:space="preserve">    "orderType": "DESC",</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"paging": "1",</w:t>
      </w:r>
      <w:r>
        <w:rPr>
          <w:sz w:val="18"/>
        </w:rPr>
        <w:br w:type="textWrapping"/>
      </w:r>
      <w:r>
        <w:rPr>
          <w:sz w:val="18"/>
        </w:rPr>
        <w:t xml:space="preserve">    "searchText": "春季促销活动",</w:t>
      </w:r>
      <w:r>
        <w:rPr>
          <w:sz w:val="18"/>
        </w:rPr>
        <w:br w:type="textWrapping"/>
      </w:r>
      <w:r>
        <w:rPr>
          <w:sz w:val="18"/>
        </w:rPr>
        <w:t xml:space="preserve">    "searchType": "value",</w:t>
      </w:r>
      <w:r>
        <w:rPr>
          <w:sz w:val="18"/>
        </w:rPr>
        <w:br w:type="textWrapping"/>
      </w:r>
      <w:r>
        <w:rPr>
          <w:sz w:val="18"/>
        </w:rPr>
        <w:t xml:space="preserve">    "status": ["enabled","live"]</w:t>
      </w:r>
      <w:r>
        <w:rPr>
          <w:sz w:val="18"/>
        </w:rPr>
        <w:br w:type="textWrapping"/>
      </w:r>
      <w:r>
        <w:rPr>
          <w:sz w:val="18"/>
        </w:rPr>
        <w:t>}'</w:t>
      </w:r>
      <w:r>
        <w:rPr>
          <w:sz w:val="18"/>
        </w:rPr>
        <w:br w:type="textWrapping"/>
      </w:r>
      <w:r>
        <w:rPr>
          <w:sz w:val="18"/>
        </w:rPr>
        <w:t>```</w:t>
      </w:r>
    </w:p>
    <w:p w14:paraId="6AC2A9D9">
      <w:pPr>
        <w:pStyle w:val="4"/>
      </w:pPr>
      <w:bookmarkStart w:id="2959" w:name="_Toc11210"/>
      <w:r>
        <w:t>返回结果</w:t>
      </w:r>
      <w:bookmarkEnd w:id="2959"/>
    </w:p>
    <w:p w14:paraId="2473F1B5">
      <w:r>
        <w:rPr>
          <w:sz w:val="18"/>
        </w:rPr>
        <w:t>Json Object</w:t>
      </w:r>
    </w:p>
    <w:p w14:paraId="1FDDF8BF">
      <w:pPr>
        <w:pStyle w:val="4"/>
      </w:pPr>
      <w:bookmarkStart w:id="2960" w:name="_Toc13582"/>
      <w:r>
        <w:t>返回成功示例</w:t>
      </w:r>
      <w:bookmarkEnd w:id="2960"/>
    </w:p>
    <w:p w14:paraId="069DBBD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2F1098B">
      <w:r>
        <w:rPr>
          <w:sz w:val="18"/>
        </w:rPr>
        <w:t>---</w:t>
      </w:r>
    </w:p>
    <w:p w14:paraId="09950BE7">
      <w:pPr>
        <w:pStyle w:val="4"/>
      </w:pPr>
      <w:bookmarkStart w:id="2961" w:name="_Toc17643"/>
      <w:r>
        <w:t>查询沃尔玛-词-沃尔玛热门搜索词</w:t>
      </w:r>
      <w:bookmarkEnd w:id="2961"/>
    </w:p>
    <w:p w14:paraId="0BF457D0">
      <w:r>
        <w:rPr>
          <w:sz w:val="18"/>
        </w:rPr>
        <w:t>- Source path: docs/MultiPlatform/Advertisement/walmart-reportSearchTrendsList_28.md</w:t>
      </w:r>
      <w:r>
        <w:rPr>
          <w:sz w:val="18"/>
        </w:rPr>
        <w:br w:type="textWrapping"/>
      </w:r>
      <w:r>
        <w:rPr>
          <w:sz w:val="18"/>
        </w:rPr>
        <w:t>- Source URL: https://apidoc.lingxing.com/docs/MultiPlatform/Advertisement/walmart-reportSearchTrendsList_28.md</w:t>
      </w:r>
    </w:p>
    <w:p w14:paraId="02D478A6">
      <w:r>
        <w:rPr>
          <w:sz w:val="18"/>
        </w:rPr>
        <w:t># 查询沃尔玛-词 - 沃尔玛热门搜索词</w:t>
      </w:r>
    </w:p>
    <w:p w14:paraId="343BACE5">
      <w:pPr>
        <w:pStyle w:val="4"/>
      </w:pPr>
      <w:bookmarkStart w:id="2962" w:name="_Toc845"/>
      <w:r>
        <w:t>接口信息</w:t>
      </w:r>
      <w:bookmarkEnd w:id="2962"/>
    </w:p>
    <w:p w14:paraId="29B45D05">
      <w:pPr>
        <w:pStyle w:val="4"/>
      </w:pPr>
      <w:bookmarkStart w:id="2963" w:name="_Toc16823"/>
      <w:r>
        <w:t>请求参数</w:t>
      </w:r>
      <w:bookmarkEnd w:id="2963"/>
    </w:p>
    <w:p w14:paraId="0EAD4415">
      <w:pPr>
        <w:pStyle w:val="4"/>
      </w:pPr>
      <w:bookmarkStart w:id="2964" w:name="_Toc27023"/>
      <w:r>
        <w:t>请求cURL示例</w:t>
      </w:r>
      <w:bookmarkEnd w:id="2964"/>
    </w:p>
    <w:p w14:paraId="2D509187">
      <w:r>
        <w:rPr>
          <w:sz w:val="18"/>
        </w:rPr>
        <w:t>```</w:t>
      </w:r>
      <w:r>
        <w:rPr>
          <w:sz w:val="18"/>
        </w:rPr>
        <w:br w:type="textWrapping"/>
      </w:r>
      <w:r>
        <w:rPr>
          <w:sz w:val="18"/>
        </w:rPr>
        <w:t>curl --location 'https://openapi.lingxing.com/basicOpen/multiplatform/ads/reportSearchTrendsList?access_token=value&amp;timestamp=value&amp;sign=value&amp;app_key=value'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"reportDate": "2024-11-01",</w:t>
      </w:r>
      <w:r>
        <w:rPr>
          <w:sz w:val="18"/>
        </w:rPr>
        <w:br w:type="textWrapping"/>
      </w:r>
      <w:r>
        <w:rPr>
          <w:sz w:val="18"/>
        </w:rPr>
        <w:t xml:space="preserve">    "pageSize": 20,</w:t>
      </w:r>
      <w:r>
        <w:rPr>
          <w:sz w:val="18"/>
        </w:rPr>
        <w:br w:type="textWrapping"/>
      </w:r>
      <w:r>
        <w:rPr>
          <w:sz w:val="18"/>
        </w:rPr>
        <w:t xml:space="preserve">    "pageNum": 1,</w:t>
      </w:r>
      <w:r>
        <w:rPr>
          <w:sz w:val="18"/>
        </w:rPr>
        <w:br w:type="textWrapping"/>
      </w:r>
      <w:r>
        <w:rPr>
          <w:sz w:val="18"/>
        </w:rPr>
        <w:t xml:space="preserve">    "orderType": "DESC",</w:t>
      </w:r>
      <w:r>
        <w:rPr>
          <w:sz w:val="18"/>
        </w:rPr>
        <w:br w:type="textWrapping"/>
      </w:r>
      <w:r>
        <w:rPr>
          <w:sz w:val="18"/>
        </w:rPr>
        <w:t xml:space="preserve">    "itemBrand": "value",</w:t>
      </w:r>
      <w:r>
        <w:rPr>
          <w:sz w:val="18"/>
        </w:rPr>
        <w:br w:type="textWrapping"/>
      </w:r>
      <w:r>
        <w:rPr>
          <w:sz w:val="18"/>
        </w:rPr>
        <w:t xml:space="preserve">    "itemQueryType": 1,</w:t>
      </w:r>
      <w:r>
        <w:rPr>
          <w:sz w:val="18"/>
        </w:rPr>
        <w:br w:type="textWrapping"/>
      </w:r>
      <w:r>
        <w:rPr>
          <w:sz w:val="18"/>
        </w:rPr>
        <w:t xml:space="preserve">    "itemQueryField": 1,</w:t>
      </w:r>
      <w:r>
        <w:rPr>
          <w:sz w:val="18"/>
        </w:rPr>
        <w:br w:type="textWrapping"/>
      </w:r>
      <w:r>
        <w:rPr>
          <w:sz w:val="18"/>
        </w:rPr>
        <w:t xml:space="preserve">    "searchKeywordType": 1,</w:t>
      </w:r>
      <w:r>
        <w:rPr>
          <w:sz w:val="18"/>
        </w:rPr>
        <w:br w:type="textWrapping"/>
      </w:r>
      <w:r>
        <w:rPr>
          <w:sz w:val="18"/>
        </w:rPr>
        <w:t xml:space="preserve">    "orderField": "keywordRank",</w:t>
      </w:r>
      <w:r>
        <w:rPr>
          <w:sz w:val="18"/>
        </w:rPr>
        <w:br w:type="textWrapping"/>
      </w:r>
      <w:r>
        <w:rPr>
          <w:sz w:val="18"/>
        </w:rPr>
        <w:t xml:space="preserve">    "searchKeyword": "value",</w:t>
      </w:r>
      <w:r>
        <w:rPr>
          <w:sz w:val="18"/>
        </w:rPr>
        <w:br w:type="textWrapping"/>
      </w:r>
      <w:r>
        <w:rPr>
          <w:sz w:val="18"/>
        </w:rPr>
        <w:t xml:space="preserve">    "itemQueryValue": "value",</w:t>
      </w:r>
      <w:r>
        <w:rPr>
          <w:sz w:val="18"/>
        </w:rPr>
        <w:br w:type="textWrapping"/>
      </w:r>
      <w:r>
        <w:rPr>
          <w:sz w:val="18"/>
        </w:rPr>
        <w:t xml:space="preserve">    "itemBrandType": 1</w:t>
      </w:r>
      <w:r>
        <w:rPr>
          <w:sz w:val="18"/>
        </w:rPr>
        <w:br w:type="textWrapping"/>
      </w:r>
      <w:r>
        <w:rPr>
          <w:sz w:val="18"/>
        </w:rPr>
        <w:t>}'</w:t>
      </w:r>
      <w:r>
        <w:rPr>
          <w:sz w:val="18"/>
        </w:rPr>
        <w:br w:type="textWrapping"/>
      </w:r>
      <w:r>
        <w:rPr>
          <w:sz w:val="18"/>
        </w:rPr>
        <w:t>```</w:t>
      </w:r>
    </w:p>
    <w:p w14:paraId="439842C1">
      <w:pPr>
        <w:pStyle w:val="4"/>
      </w:pPr>
      <w:bookmarkStart w:id="2965" w:name="_Toc14916"/>
      <w:r>
        <w:t>返回结果</w:t>
      </w:r>
      <w:bookmarkEnd w:id="2965"/>
    </w:p>
    <w:p w14:paraId="0C1F48F9">
      <w:r>
        <w:rPr>
          <w:sz w:val="18"/>
        </w:rPr>
        <w:t>Json Object</w:t>
      </w:r>
    </w:p>
    <w:p w14:paraId="43C31EAF">
      <w:pPr>
        <w:pStyle w:val="4"/>
      </w:pPr>
      <w:bookmarkStart w:id="2966" w:name="_Toc9453"/>
      <w:r>
        <w:t>返回成功示例</w:t>
      </w:r>
      <w:bookmarkEnd w:id="2966"/>
    </w:p>
    <w:p w14:paraId="30031CD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2C4DE05">
      <w:r>
        <w:rPr>
          <w:sz w:val="18"/>
        </w:rPr>
        <w:t>---</w:t>
      </w:r>
    </w:p>
    <w:p w14:paraId="798BB2D8">
      <w:pPr>
        <w:pStyle w:val="4"/>
      </w:pPr>
      <w:bookmarkStart w:id="2967" w:name="_Toc8677"/>
      <w:r>
        <w:t>分页查询广告活动报告列表</w:t>
      </w:r>
      <w:bookmarkEnd w:id="2967"/>
    </w:p>
    <w:p w14:paraId="54C0BF63">
      <w:r>
        <w:rPr>
          <w:sz w:val="18"/>
        </w:rPr>
        <w:t>- Source path: docs/MultiPlatform/Advertisement/shopeeCampaignReportList.md</w:t>
      </w:r>
      <w:r>
        <w:rPr>
          <w:sz w:val="18"/>
        </w:rPr>
        <w:br w:type="textWrapping"/>
      </w:r>
      <w:r>
        <w:rPr>
          <w:sz w:val="18"/>
        </w:rPr>
        <w:t>- Source URL: https://apidoc.lingxing.com/docs/MultiPlatform/Advertisement/shopeeCampaignReportList.md</w:t>
      </w:r>
    </w:p>
    <w:p w14:paraId="3D4358B2">
      <w:r>
        <w:rPr>
          <w:sz w:val="18"/>
        </w:rPr>
        <w:t># 分页查询广告活动报告列表</w:t>
      </w:r>
    </w:p>
    <w:p w14:paraId="42D9B871">
      <w:pPr>
        <w:pStyle w:val="4"/>
      </w:pPr>
      <w:bookmarkStart w:id="2968" w:name="_Toc27417"/>
      <w:r>
        <w:t>接口信息</w:t>
      </w:r>
      <w:bookmarkEnd w:id="2968"/>
    </w:p>
    <w:p w14:paraId="5EBC8544">
      <w:pPr>
        <w:pStyle w:val="4"/>
      </w:pPr>
      <w:bookmarkStart w:id="2969" w:name="_Toc10838"/>
      <w:r>
        <w:t>请求参数</w:t>
      </w:r>
      <w:bookmarkEnd w:id="2969"/>
    </w:p>
    <w:p w14:paraId="741F3F97">
      <w:pPr>
        <w:pStyle w:val="4"/>
      </w:pPr>
      <w:bookmarkStart w:id="2970" w:name="_Toc19075"/>
      <w:r>
        <w:t>请求cURL示例</w:t>
      </w:r>
      <w:bookmarkEnd w:id="2970"/>
    </w:p>
    <w:p w14:paraId="43FA9C8D">
      <w:r>
        <w:rPr>
          <w:sz w:val="18"/>
        </w:rPr>
        <w:t>```bash</w:t>
      </w:r>
      <w:r>
        <w:rPr>
          <w:sz w:val="18"/>
        </w:rPr>
        <w:br w:type="textWrapping"/>
      </w:r>
      <w:r>
        <w:rPr>
          <w:sz w:val="18"/>
        </w:rPr>
        <w:t>curl --location 'https://openapi.lingxing.com/basicOpen/multiplatform/ads/shopee/campaign/report/list?access_token=value&amp;timestamp=value&amp;sign=value&amp;app_key=value'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"page": {</w:t>
      </w:r>
      <w:r>
        <w:rPr>
          <w:sz w:val="18"/>
        </w:rPr>
        <w:br w:type="textWrapping"/>
      </w:r>
      <w:r>
        <w:rPr>
          <w:sz w:val="18"/>
        </w:rPr>
        <w:t xml:space="preserve">        "page": 1,</w:t>
      </w:r>
      <w:r>
        <w:rPr>
          <w:sz w:val="18"/>
        </w:rPr>
        <w:br w:type="textWrapping"/>
      </w:r>
      <w:r>
        <w:rPr>
          <w:sz w:val="18"/>
        </w:rPr>
        <w:t xml:space="preserve">        "length": 20,</w:t>
      </w:r>
      <w:r>
        <w:rPr>
          <w:sz w:val="18"/>
        </w:rPr>
        <w:br w:type="textWrapping"/>
      </w:r>
      <w:r>
        <w:rPr>
          <w:sz w:val="18"/>
        </w:rPr>
        <w:t xml:space="preserve">        "orderField": "cost",</w:t>
      </w:r>
      <w:r>
        <w:rPr>
          <w:sz w:val="18"/>
        </w:rPr>
        <w:br w:type="textWrapping"/>
      </w:r>
      <w:r>
        <w:rPr>
          <w:sz w:val="18"/>
        </w:rPr>
        <w:t xml:space="preserve">        "orderType": "desc"</w:t>
      </w:r>
      <w:r>
        <w:rPr>
          <w:sz w:val="18"/>
        </w:rPr>
        <w:br w:type="textWrapping"/>
      </w:r>
      <w:r>
        <w:rPr>
          <w:sz w:val="18"/>
        </w:rPr>
        <w:t xml:space="preserve">    },</w:t>
      </w:r>
      <w:r>
        <w:rPr>
          <w:sz w:val="18"/>
        </w:rPr>
        <w:br w:type="textWrapping"/>
      </w:r>
      <w:r>
        <w:rPr>
          <w:sz w:val="18"/>
        </w:rPr>
        <w:t xml:space="preserve">    "period": {</w:t>
      </w:r>
      <w:r>
        <w:rPr>
          <w:sz w:val="18"/>
        </w:rPr>
        <w:br w:type="textWrapping"/>
      </w:r>
      <w:r>
        <w:rPr>
          <w:sz w:val="18"/>
        </w:rPr>
        <w:t xml:space="preserve">        "startDate": "2026-03-01",</w:t>
      </w:r>
      <w:r>
        <w:rPr>
          <w:sz w:val="18"/>
        </w:rPr>
        <w:br w:type="textWrapping"/>
      </w:r>
      <w:r>
        <w:rPr>
          <w:sz w:val="18"/>
        </w:rPr>
        <w:t xml:space="preserve">        "endDate": "2026-03-17"</w:t>
      </w:r>
      <w:r>
        <w:rPr>
          <w:sz w:val="18"/>
        </w:rPr>
        <w:br w:type="textWrapping"/>
      </w:r>
      <w:r>
        <w:rPr>
          <w:sz w:val="18"/>
        </w:rPr>
        <w:t xml:space="preserve">    },</w:t>
      </w:r>
      <w:r>
        <w:rPr>
          <w:sz w:val="18"/>
        </w:rPr>
        <w:br w:type="textWrapping"/>
      </w:r>
      <w:r>
        <w:rPr>
          <w:sz w:val="18"/>
        </w:rPr>
        <w:t xml:space="preserve">    "filter": {</w:t>
      </w:r>
      <w:r>
        <w:rPr>
          <w:sz w:val="18"/>
        </w:rPr>
        <w:br w:type="textWrapping"/>
      </w:r>
      <w:r>
        <w:rPr>
          <w:sz w:val="18"/>
        </w:rPr>
        <w:t xml:space="preserve">        "shopIds": [10001,10002],</w:t>
      </w:r>
      <w:r>
        <w:rPr>
          <w:sz w:val="18"/>
        </w:rPr>
        <w:br w:type="textWrapping"/>
      </w:r>
      <w:r>
        <w:rPr>
          <w:sz w:val="18"/>
        </w:rPr>
        <w:t xml:space="preserve">        "campaignIds": [20001,20002],</w:t>
      </w:r>
      <w:r>
        <w:rPr>
          <w:sz w:val="18"/>
        </w:rPr>
        <w:br w:type="textWrapping"/>
      </w:r>
      <w:r>
        <w:rPr>
          <w:sz w:val="18"/>
        </w:rPr>
        <w:t xml:space="preserve">        "campaignName": "春季大促",</w:t>
      </w:r>
      <w:r>
        <w:rPr>
          <w:sz w:val="18"/>
        </w:rPr>
        <w:br w:type="textWrapping"/>
      </w:r>
      <w:r>
        <w:rPr>
          <w:sz w:val="18"/>
        </w:rPr>
        <w:t xml:space="preserve">        "statusCodes": ["ongoing","paused"],</w:t>
      </w:r>
      <w:r>
        <w:rPr>
          <w:sz w:val="18"/>
        </w:rPr>
        <w:br w:type="textWrapping"/>
      </w:r>
      <w:r>
        <w:rPr>
          <w:sz w:val="18"/>
        </w:rPr>
        <w:t xml:space="preserve">        "placementCategories": ["search","discovery"],</w:t>
      </w:r>
      <w:r>
        <w:rPr>
          <w:sz w:val="18"/>
        </w:rPr>
        <w:br w:type="textWrapping"/>
      </w:r>
      <w:r>
        <w:rPr>
          <w:sz w:val="18"/>
        </w:rPr>
        <w:t xml:space="preserve">        "itemIds": [30001,30002]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597EB3F">
      <w:pPr>
        <w:pStyle w:val="4"/>
      </w:pPr>
      <w:bookmarkStart w:id="2971" w:name="_Toc9858"/>
      <w:r>
        <w:t>返回结果</w:t>
      </w:r>
      <w:bookmarkEnd w:id="2971"/>
    </w:p>
    <w:p w14:paraId="0824C465">
      <w:r>
        <w:rPr>
          <w:sz w:val="18"/>
        </w:rPr>
        <w:t>JSON Object</w:t>
      </w:r>
    </w:p>
    <w:p w14:paraId="6E5DB32D">
      <w:pPr>
        <w:pStyle w:val="4"/>
      </w:pPr>
      <w:bookmarkStart w:id="2972" w:name="_Toc10575"/>
      <w:r>
        <w:t>返回成功示例</w:t>
      </w:r>
      <w:bookmarkEnd w:id="2972"/>
    </w:p>
    <w:p w14:paraId="005EB81F">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 128,</w:t>
      </w:r>
      <w:r>
        <w:rPr>
          <w:sz w:val="18"/>
        </w:rPr>
        <w:br w:type="textWrapping"/>
      </w:r>
      <w:r>
        <w:rPr>
          <w:sz w:val="18"/>
        </w:rPr>
        <w:t xml:space="preserve">        "page": 1,</w:t>
      </w:r>
      <w:r>
        <w:rPr>
          <w:sz w:val="18"/>
        </w:rPr>
        <w:br w:type="textWrapping"/>
      </w:r>
      <w:r>
        <w:rPr>
          <w:sz w:val="18"/>
        </w:rPr>
        <w:t xml:space="preserve">        "length": 20,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"dimension": "campaign-20001",</w:t>
      </w:r>
      <w:r>
        <w:rPr>
          <w:sz w:val="18"/>
        </w:rPr>
        <w:br w:type="textWrapping"/>
      </w:r>
      <w:r>
        <w:rPr>
          <w:sz w:val="18"/>
        </w:rPr>
        <w:t xml:space="preserve">                "itemIds": ["30001","30002"],</w:t>
      </w:r>
      <w:r>
        <w:rPr>
          <w:sz w:val="18"/>
        </w:rPr>
        <w:br w:type="textWrapping"/>
      </w:r>
      <w:r>
        <w:rPr>
          <w:sz w:val="18"/>
        </w:rPr>
        <w:t xml:space="preserve">                "currencyCode": "USD",</w:t>
      </w:r>
      <w:r>
        <w:rPr>
          <w:sz w:val="18"/>
        </w:rPr>
        <w:br w:type="textWrapping"/>
      </w:r>
      <w:r>
        <w:rPr>
          <w:sz w:val="18"/>
        </w:rPr>
        <w:t xml:space="preserve">                "campaignId": 20001,</w:t>
      </w:r>
      <w:r>
        <w:rPr>
          <w:sz w:val="18"/>
        </w:rPr>
        <w:br w:type="textWrapping"/>
      </w:r>
      <w:r>
        <w:rPr>
          <w:sz w:val="18"/>
        </w:rPr>
        <w:t xml:space="preserve">                "campaignName": "Shopee 春季大促",</w:t>
      </w:r>
      <w:r>
        <w:rPr>
          <w:sz w:val="18"/>
        </w:rPr>
        <w:br w:type="textWrapping"/>
      </w:r>
      <w:r>
        <w:rPr>
          <w:sz w:val="18"/>
        </w:rPr>
        <w:t xml:space="preserve">                "storeId": 10001,</w:t>
      </w:r>
      <w:r>
        <w:rPr>
          <w:sz w:val="18"/>
        </w:rPr>
        <w:br w:type="textWrapping"/>
      </w:r>
      <w:r>
        <w:rPr>
          <w:sz w:val="18"/>
        </w:rPr>
        <w:t xml:space="preserve">                "shopId": 900001,</w:t>
      </w:r>
      <w:r>
        <w:rPr>
          <w:sz w:val="18"/>
        </w:rPr>
        <w:br w:type="textWrapping"/>
      </w:r>
      <w:r>
        <w:rPr>
          <w:sz w:val="18"/>
        </w:rPr>
        <w:t xml:space="preserve">                "lxName": "Shopee-SG-001",</w:t>
      </w:r>
      <w:r>
        <w:rPr>
          <w:sz w:val="18"/>
        </w:rPr>
        <w:br w:type="textWrapping"/>
      </w:r>
      <w:r>
        <w:rPr>
          <w:sz w:val="18"/>
        </w:rPr>
        <w:t xml:space="preserve">                "statusCode": "ongoing",</w:t>
      </w:r>
      <w:r>
        <w:rPr>
          <w:sz w:val="18"/>
        </w:rPr>
        <w:br w:type="textWrapping"/>
      </w:r>
      <w:r>
        <w:rPr>
          <w:sz w:val="18"/>
        </w:rPr>
        <w:t xml:space="preserve">                "statusDisplayName": "进行中",</w:t>
      </w:r>
      <w:r>
        <w:rPr>
          <w:sz w:val="18"/>
        </w:rPr>
        <w:br w:type="textWrapping"/>
      </w:r>
      <w:r>
        <w:rPr>
          <w:sz w:val="18"/>
        </w:rPr>
        <w:t xml:space="preserve">                "startTime": "2026-03-01 00:00:00",</w:t>
      </w:r>
      <w:r>
        <w:rPr>
          <w:sz w:val="18"/>
        </w:rPr>
        <w:br w:type="textWrapping"/>
      </w:r>
      <w:r>
        <w:rPr>
          <w:sz w:val="18"/>
        </w:rPr>
        <w:t xml:space="preserve">                "endTime": "2026-03-31 23:59:59",</w:t>
      </w:r>
      <w:r>
        <w:rPr>
          <w:sz w:val="18"/>
        </w:rPr>
        <w:br w:type="textWrapping"/>
      </w:r>
      <w:r>
        <w:rPr>
          <w:sz w:val="18"/>
        </w:rPr>
        <w:t xml:space="preserve">                "targetType": "manual",</w:t>
      </w:r>
      <w:r>
        <w:rPr>
          <w:sz w:val="18"/>
        </w:rPr>
        <w:br w:type="textWrapping"/>
      </w:r>
      <w:r>
        <w:rPr>
          <w:sz w:val="18"/>
        </w:rPr>
        <w:t xml:space="preserve">                "targetTypeDisplayName": "手动",</w:t>
      </w:r>
      <w:r>
        <w:rPr>
          <w:sz w:val="18"/>
        </w:rPr>
        <w:br w:type="textWrapping"/>
      </w:r>
      <w:r>
        <w:rPr>
          <w:sz w:val="18"/>
        </w:rPr>
        <w:t xml:space="preserve">                "biddingType": "auto",</w:t>
      </w:r>
      <w:r>
        <w:rPr>
          <w:sz w:val="18"/>
        </w:rPr>
        <w:br w:type="textWrapping"/>
      </w:r>
      <w:r>
        <w:rPr>
          <w:sz w:val="18"/>
        </w:rPr>
        <w:t xml:space="preserve">                "biddingTypeDisplayName": "自动",</w:t>
      </w:r>
      <w:r>
        <w:rPr>
          <w:sz w:val="18"/>
        </w:rPr>
        <w:br w:type="textWrapping"/>
      </w:r>
      <w:r>
        <w:rPr>
          <w:sz w:val="18"/>
        </w:rPr>
        <w:t xml:space="preserve">                "placementCategory": "search",</w:t>
      </w:r>
      <w:r>
        <w:rPr>
          <w:sz w:val="18"/>
        </w:rPr>
        <w:br w:type="textWrapping"/>
      </w:r>
      <w:r>
        <w:rPr>
          <w:sz w:val="18"/>
        </w:rPr>
        <w:t xml:space="preserve">                "placementCategoryDisplayName": "搜索",</w:t>
      </w:r>
      <w:r>
        <w:rPr>
          <w:sz w:val="18"/>
        </w:rPr>
        <w:br w:type="textWrapping"/>
      </w:r>
      <w:r>
        <w:rPr>
          <w:sz w:val="18"/>
        </w:rPr>
        <w:t xml:space="preserve">                "campaignBudget": 1000.5,</w:t>
      </w:r>
      <w:r>
        <w:rPr>
          <w:sz w:val="18"/>
        </w:rPr>
        <w:br w:type="textWrapping"/>
      </w:r>
      <w:r>
        <w:rPr>
          <w:sz w:val="18"/>
        </w:rPr>
        <w:t xml:space="preserve">                "roasTarget": 2.5,</w:t>
      </w:r>
      <w:r>
        <w:rPr>
          <w:sz w:val="18"/>
        </w:rPr>
        <w:br w:type="textWrapping"/>
      </w:r>
      <w:r>
        <w:rPr>
          <w:sz w:val="18"/>
        </w:rPr>
        <w:t xml:space="preserve">                "dailyDiscoverStatus": "active",</w:t>
      </w:r>
      <w:r>
        <w:rPr>
          <w:sz w:val="18"/>
        </w:rPr>
        <w:br w:type="textWrapping"/>
      </w:r>
      <w:r>
        <w:rPr>
          <w:sz w:val="18"/>
        </w:rPr>
        <w:t xml:space="preserve">                "dailyDiscoverBid": 0.3,</w:t>
      </w:r>
      <w:r>
        <w:rPr>
          <w:sz w:val="18"/>
        </w:rPr>
        <w:br w:type="textWrapping"/>
      </w:r>
      <w:r>
        <w:rPr>
          <w:sz w:val="18"/>
        </w:rPr>
        <w:t xml:space="preserve">                "youMayAlsoLikeStatus": "inactive",</w:t>
      </w:r>
      <w:r>
        <w:rPr>
          <w:sz w:val="18"/>
        </w:rPr>
        <w:br w:type="textWrapping"/>
      </w:r>
      <w:r>
        <w:rPr>
          <w:sz w:val="18"/>
        </w:rPr>
        <w:t xml:space="preserve">                "youMayAlsoLikeBid": 0.25,</w:t>
      </w:r>
      <w:r>
        <w:rPr>
          <w:sz w:val="18"/>
        </w:rPr>
        <w:br w:type="textWrapping"/>
      </w:r>
      <w:r>
        <w:rPr>
          <w:sz w:val="18"/>
        </w:rPr>
        <w:t xml:space="preserve">                "impression": 15000,</w:t>
      </w:r>
      <w:r>
        <w:rPr>
          <w:sz w:val="18"/>
        </w:rPr>
        <w:br w:type="textWrapping"/>
      </w:r>
      <w:r>
        <w:rPr>
          <w:sz w:val="18"/>
        </w:rPr>
        <w:t xml:space="preserve">                "clicks": 850,</w:t>
      </w:r>
      <w:r>
        <w:rPr>
          <w:sz w:val="18"/>
        </w:rPr>
        <w:br w:type="textWrapping"/>
      </w:r>
      <w:r>
        <w:rPr>
          <w:sz w:val="18"/>
        </w:rPr>
        <w:t xml:space="preserve">                "cost": 320.5,</w:t>
      </w:r>
      <w:r>
        <w:rPr>
          <w:sz w:val="18"/>
        </w:rPr>
        <w:br w:type="textWrapping"/>
      </w:r>
      <w:r>
        <w:rPr>
          <w:sz w:val="18"/>
        </w:rPr>
        <w:t xml:space="preserve">                "directOrder": 35,</w:t>
      </w:r>
      <w:r>
        <w:rPr>
          <w:sz w:val="18"/>
        </w:rPr>
        <w:br w:type="textWrapping"/>
      </w:r>
      <w:r>
        <w:rPr>
          <w:sz w:val="18"/>
        </w:rPr>
        <w:t xml:space="preserve">                "broadOrder": 12,</w:t>
      </w:r>
      <w:r>
        <w:rPr>
          <w:sz w:val="18"/>
        </w:rPr>
        <w:br w:type="textWrapping"/>
      </w:r>
      <w:r>
        <w:rPr>
          <w:sz w:val="18"/>
        </w:rPr>
        <w:t xml:space="preserve">                "directItemSold": 42,</w:t>
      </w:r>
      <w:r>
        <w:rPr>
          <w:sz w:val="18"/>
        </w:rPr>
        <w:br w:type="textWrapping"/>
      </w:r>
      <w:r>
        <w:rPr>
          <w:sz w:val="18"/>
        </w:rPr>
        <w:t xml:space="preserve">                "broadItemSold": 16,</w:t>
      </w:r>
      <w:r>
        <w:rPr>
          <w:sz w:val="18"/>
        </w:rPr>
        <w:br w:type="textWrapping"/>
      </w:r>
      <w:r>
        <w:rPr>
          <w:sz w:val="18"/>
        </w:rPr>
        <w:t xml:space="preserve">                "directGmv": 980.6,</w:t>
      </w:r>
      <w:r>
        <w:rPr>
          <w:sz w:val="18"/>
        </w:rPr>
        <w:br w:type="textWrapping"/>
      </w:r>
      <w:r>
        <w:rPr>
          <w:sz w:val="18"/>
        </w:rPr>
        <w:t xml:space="preserve">                "broadGmv": 210.4,</w:t>
      </w:r>
      <w:r>
        <w:rPr>
          <w:sz w:val="18"/>
        </w:rPr>
        <w:br w:type="textWrapping"/>
      </w:r>
      <w:r>
        <w:rPr>
          <w:sz w:val="18"/>
        </w:rPr>
        <w:t xml:space="preserve">                "clickPercent": 12.36,</w:t>
      </w:r>
      <w:r>
        <w:rPr>
          <w:sz w:val="18"/>
        </w:rPr>
        <w:br w:type="textWrapping"/>
      </w:r>
      <w:r>
        <w:rPr>
          <w:sz w:val="18"/>
        </w:rPr>
        <w:t xml:space="preserve">                "ctr": 5.67,</w:t>
      </w:r>
      <w:r>
        <w:rPr>
          <w:sz w:val="18"/>
        </w:rPr>
        <w:br w:type="textWrapping"/>
      </w:r>
      <w:r>
        <w:rPr>
          <w:sz w:val="18"/>
        </w:rPr>
        <w:t xml:space="preserve">                "cpc": 0.38,</w:t>
      </w:r>
      <w:r>
        <w:rPr>
          <w:sz w:val="18"/>
        </w:rPr>
        <w:br w:type="textWrapping"/>
      </w:r>
      <w:r>
        <w:rPr>
          <w:sz w:val="18"/>
        </w:rPr>
        <w:t xml:space="preserve">                "directCvr": 4.12,</w:t>
      </w:r>
      <w:r>
        <w:rPr>
          <w:sz w:val="18"/>
        </w:rPr>
        <w:br w:type="textWrapping"/>
      </w:r>
      <w:r>
        <w:rPr>
          <w:sz w:val="18"/>
        </w:rPr>
        <w:t xml:space="preserve">                "broadCvr": 1.41,</w:t>
      </w:r>
      <w:r>
        <w:rPr>
          <w:sz w:val="18"/>
        </w:rPr>
        <w:br w:type="textWrapping"/>
      </w:r>
      <w:r>
        <w:rPr>
          <w:sz w:val="18"/>
        </w:rPr>
        <w:t xml:space="preserve">                "directCpa": 9.16,</w:t>
      </w:r>
      <w:r>
        <w:rPr>
          <w:sz w:val="18"/>
        </w:rPr>
        <w:br w:type="textWrapping"/>
      </w:r>
      <w:r>
        <w:rPr>
          <w:sz w:val="18"/>
        </w:rPr>
        <w:t xml:space="preserve">                "broadCpa": 26.71,</w:t>
      </w:r>
      <w:r>
        <w:rPr>
          <w:sz w:val="18"/>
        </w:rPr>
        <w:br w:type="textWrapping"/>
      </w:r>
      <w:r>
        <w:rPr>
          <w:sz w:val="18"/>
        </w:rPr>
        <w:t xml:space="preserve">                "directRoas": 3.06,</w:t>
      </w:r>
      <w:r>
        <w:rPr>
          <w:sz w:val="18"/>
        </w:rPr>
        <w:br w:type="textWrapping"/>
      </w:r>
      <w:r>
        <w:rPr>
          <w:sz w:val="18"/>
        </w:rPr>
        <w:t xml:space="preserve">                "broadRoas": 0.66,</w:t>
      </w:r>
      <w:r>
        <w:rPr>
          <w:sz w:val="18"/>
        </w:rPr>
        <w:br w:type="textWrapping"/>
      </w:r>
      <w:r>
        <w:rPr>
          <w:sz w:val="18"/>
        </w:rPr>
        <w:t xml:space="preserve">                "directAcos": 32.68,</w:t>
      </w:r>
      <w:r>
        <w:rPr>
          <w:sz w:val="18"/>
        </w:rPr>
        <w:br w:type="textWrapping"/>
      </w:r>
      <w:r>
        <w:rPr>
          <w:sz w:val="18"/>
        </w:rPr>
        <w:t xml:space="preserve">                "broadAcos": 152.33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8BA1359">
      <w:r>
        <w:rPr>
          <w:sz w:val="18"/>
        </w:rPr>
        <w:t>---</w:t>
      </w:r>
    </w:p>
    <w:p w14:paraId="1F0E1ACA">
      <w:pPr>
        <w:pStyle w:val="4"/>
      </w:pPr>
      <w:bookmarkStart w:id="2973" w:name="_Toc7232"/>
      <w:r>
        <w:t>分页查询店铺报告列表</w:t>
      </w:r>
      <w:bookmarkEnd w:id="2973"/>
    </w:p>
    <w:p w14:paraId="4D164899">
      <w:r>
        <w:rPr>
          <w:sz w:val="18"/>
        </w:rPr>
        <w:t>- Source path: docs/MultiPlatform/Advertisement/shopeeStoreReportList.md</w:t>
      </w:r>
      <w:r>
        <w:rPr>
          <w:sz w:val="18"/>
        </w:rPr>
        <w:br w:type="textWrapping"/>
      </w:r>
      <w:r>
        <w:rPr>
          <w:sz w:val="18"/>
        </w:rPr>
        <w:t>- Source URL: https://apidoc.lingxing.com/docs/MultiPlatform/Advertisement/shopeeStoreReportList.md</w:t>
      </w:r>
    </w:p>
    <w:p w14:paraId="7F84B0C6">
      <w:r>
        <w:rPr>
          <w:sz w:val="18"/>
        </w:rPr>
        <w:t># 分页查询店铺报告列表</w:t>
      </w:r>
    </w:p>
    <w:p w14:paraId="2EA48937">
      <w:pPr>
        <w:pStyle w:val="4"/>
      </w:pPr>
      <w:bookmarkStart w:id="2974" w:name="_Toc32023"/>
      <w:r>
        <w:t>接口信息</w:t>
      </w:r>
      <w:bookmarkEnd w:id="2974"/>
    </w:p>
    <w:p w14:paraId="6B0B38E4">
      <w:pPr>
        <w:pStyle w:val="4"/>
      </w:pPr>
      <w:bookmarkStart w:id="2975" w:name="_Toc27266"/>
      <w:r>
        <w:t>请求参数</w:t>
      </w:r>
      <w:bookmarkEnd w:id="2975"/>
    </w:p>
    <w:p w14:paraId="43D54C11">
      <w:pPr>
        <w:pStyle w:val="4"/>
      </w:pPr>
      <w:bookmarkStart w:id="2976" w:name="_Toc31648"/>
      <w:r>
        <w:t>请求cURL示例</w:t>
      </w:r>
      <w:bookmarkEnd w:id="2976"/>
    </w:p>
    <w:p w14:paraId="490D0212">
      <w:r>
        <w:rPr>
          <w:sz w:val="18"/>
        </w:rPr>
        <w:t>```bash</w:t>
      </w:r>
      <w:r>
        <w:rPr>
          <w:sz w:val="18"/>
        </w:rPr>
        <w:br w:type="textWrapping"/>
      </w:r>
      <w:r>
        <w:rPr>
          <w:sz w:val="18"/>
        </w:rPr>
        <w:t>curl --location 'https://openapi.lingxing.com/basicOpen/multiplatform/ads/shopee/store/report/list?access_token=value&amp;timestamp=value&amp;sign=value&amp;app_key=value'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"page": {</w:t>
      </w:r>
      <w:r>
        <w:rPr>
          <w:sz w:val="18"/>
        </w:rPr>
        <w:br w:type="textWrapping"/>
      </w:r>
      <w:r>
        <w:rPr>
          <w:sz w:val="18"/>
        </w:rPr>
        <w:t xml:space="preserve">        "page": 1,</w:t>
      </w:r>
      <w:r>
        <w:rPr>
          <w:sz w:val="18"/>
        </w:rPr>
        <w:br w:type="textWrapping"/>
      </w:r>
      <w:r>
        <w:rPr>
          <w:sz w:val="18"/>
        </w:rPr>
        <w:t xml:space="preserve">        "length": 20,</w:t>
      </w:r>
      <w:r>
        <w:rPr>
          <w:sz w:val="18"/>
        </w:rPr>
        <w:br w:type="textWrapping"/>
      </w:r>
      <w:r>
        <w:rPr>
          <w:sz w:val="18"/>
        </w:rPr>
        <w:t xml:space="preserve">        "orderField": "cost",</w:t>
      </w:r>
      <w:r>
        <w:rPr>
          <w:sz w:val="18"/>
        </w:rPr>
        <w:br w:type="textWrapping"/>
      </w:r>
      <w:r>
        <w:rPr>
          <w:sz w:val="18"/>
        </w:rPr>
        <w:t xml:space="preserve">        "orderType": "desc"</w:t>
      </w:r>
      <w:r>
        <w:rPr>
          <w:sz w:val="18"/>
        </w:rPr>
        <w:br w:type="textWrapping"/>
      </w:r>
      <w:r>
        <w:rPr>
          <w:sz w:val="18"/>
        </w:rPr>
        <w:t xml:space="preserve">    },</w:t>
      </w:r>
      <w:r>
        <w:rPr>
          <w:sz w:val="18"/>
        </w:rPr>
        <w:br w:type="textWrapping"/>
      </w:r>
      <w:r>
        <w:rPr>
          <w:sz w:val="18"/>
        </w:rPr>
        <w:t xml:space="preserve">    "period": {</w:t>
      </w:r>
      <w:r>
        <w:rPr>
          <w:sz w:val="18"/>
        </w:rPr>
        <w:br w:type="textWrapping"/>
      </w:r>
      <w:r>
        <w:rPr>
          <w:sz w:val="18"/>
        </w:rPr>
        <w:t xml:space="preserve">        "startDate": "2026-03-01",</w:t>
      </w:r>
      <w:r>
        <w:rPr>
          <w:sz w:val="18"/>
        </w:rPr>
        <w:br w:type="textWrapping"/>
      </w:r>
      <w:r>
        <w:rPr>
          <w:sz w:val="18"/>
        </w:rPr>
        <w:t xml:space="preserve">        "endDate": "2026-03-17"</w:t>
      </w:r>
      <w:r>
        <w:rPr>
          <w:sz w:val="18"/>
        </w:rPr>
        <w:br w:type="textWrapping"/>
      </w:r>
      <w:r>
        <w:rPr>
          <w:sz w:val="18"/>
        </w:rPr>
        <w:t xml:space="preserve">    },</w:t>
      </w:r>
      <w:r>
        <w:rPr>
          <w:sz w:val="18"/>
        </w:rPr>
        <w:br w:type="textWrapping"/>
      </w:r>
      <w:r>
        <w:rPr>
          <w:sz w:val="18"/>
        </w:rPr>
        <w:t xml:space="preserve">    "filter": {</w:t>
      </w:r>
      <w:r>
        <w:rPr>
          <w:sz w:val="18"/>
        </w:rPr>
        <w:br w:type="textWrapping"/>
      </w:r>
      <w:r>
        <w:rPr>
          <w:sz w:val="18"/>
        </w:rPr>
        <w:t xml:space="preserve">        "shopIds": [10001,10002],</w:t>
      </w:r>
      <w:r>
        <w:rPr>
          <w:sz w:val="18"/>
        </w:rPr>
        <w:br w:type="textWrapping"/>
      </w:r>
      <w:r>
        <w:rPr>
          <w:sz w:val="18"/>
        </w:rPr>
        <w:t xml:space="preserve">        "isSyncList":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63D372C">
      <w:pPr>
        <w:pStyle w:val="4"/>
      </w:pPr>
      <w:bookmarkStart w:id="2977" w:name="_Toc24730"/>
      <w:r>
        <w:t>返回结果</w:t>
      </w:r>
      <w:bookmarkEnd w:id="2977"/>
    </w:p>
    <w:p w14:paraId="57B03F7C">
      <w:r>
        <w:rPr>
          <w:sz w:val="18"/>
        </w:rPr>
        <w:t>JSON Object</w:t>
      </w:r>
    </w:p>
    <w:p w14:paraId="5FA3DDBE">
      <w:pPr>
        <w:pStyle w:val="4"/>
      </w:pPr>
      <w:bookmarkStart w:id="2978" w:name="_Toc15197"/>
      <w:r>
        <w:t>返回成功示例</w:t>
      </w:r>
      <w:bookmarkEnd w:id="2978"/>
    </w:p>
    <w:p w14:paraId="019202D5">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 128,</w:t>
      </w:r>
      <w:r>
        <w:rPr>
          <w:sz w:val="18"/>
        </w:rPr>
        <w:br w:type="textWrapping"/>
      </w:r>
      <w:r>
        <w:rPr>
          <w:sz w:val="18"/>
        </w:rPr>
        <w:t xml:space="preserve">        "page": 1,</w:t>
      </w:r>
      <w:r>
        <w:rPr>
          <w:sz w:val="18"/>
        </w:rPr>
        <w:br w:type="textWrapping"/>
      </w:r>
      <w:r>
        <w:rPr>
          <w:sz w:val="18"/>
        </w:rPr>
        <w:t xml:space="preserve">        "length": 20,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"dimension": "10001",</w:t>
      </w:r>
      <w:r>
        <w:rPr>
          <w:sz w:val="18"/>
        </w:rPr>
        <w:br w:type="textWrapping"/>
      </w:r>
      <w:r>
        <w:rPr>
          <w:sz w:val="18"/>
        </w:rPr>
        <w:t xml:space="preserve">                "currencyCode": "USD",</w:t>
      </w:r>
      <w:r>
        <w:rPr>
          <w:sz w:val="18"/>
        </w:rPr>
        <w:br w:type="textWrapping"/>
      </w:r>
      <w:r>
        <w:rPr>
          <w:sz w:val="18"/>
        </w:rPr>
        <w:t xml:space="preserve">                "storeId": 10001,</w:t>
      </w:r>
      <w:r>
        <w:rPr>
          <w:sz w:val="18"/>
        </w:rPr>
        <w:br w:type="textWrapping"/>
      </w:r>
      <w:r>
        <w:rPr>
          <w:sz w:val="18"/>
        </w:rPr>
        <w:t xml:space="preserve">                "storeName": "Shopee SG Store",</w:t>
      </w:r>
      <w:r>
        <w:rPr>
          <w:sz w:val="18"/>
        </w:rPr>
        <w:br w:type="textWrapping"/>
      </w:r>
      <w:r>
        <w:rPr>
          <w:sz w:val="18"/>
        </w:rPr>
        <w:t xml:space="preserve">                "shopId": 900001,</w:t>
      </w:r>
      <w:r>
        <w:rPr>
          <w:sz w:val="18"/>
        </w:rPr>
        <w:br w:type="textWrapping"/>
      </w:r>
      <w:r>
        <w:rPr>
          <w:sz w:val="18"/>
        </w:rPr>
        <w:t xml:space="preserve">                "lxName": "Shopee-SG-001",</w:t>
      </w:r>
      <w:r>
        <w:rPr>
          <w:sz w:val="18"/>
        </w:rPr>
        <w:br w:type="textWrapping"/>
      </w:r>
      <w:r>
        <w:rPr>
          <w:sz w:val="18"/>
        </w:rPr>
        <w:t xml:space="preserve">                "isSync": 1,</w:t>
      </w:r>
      <w:r>
        <w:rPr>
          <w:sz w:val="18"/>
        </w:rPr>
        <w:br w:type="textWrapping"/>
      </w:r>
      <w:r>
        <w:rPr>
          <w:sz w:val="18"/>
        </w:rPr>
        <w:t xml:space="preserve">                "isSyncDisplayName": "启用",</w:t>
      </w:r>
      <w:r>
        <w:rPr>
          <w:sz w:val="18"/>
        </w:rPr>
        <w:br w:type="textWrapping"/>
      </w:r>
      <w:r>
        <w:rPr>
          <w:sz w:val="18"/>
        </w:rPr>
        <w:t xml:space="preserve">                "impression": 15000,</w:t>
      </w:r>
      <w:r>
        <w:rPr>
          <w:sz w:val="18"/>
        </w:rPr>
        <w:br w:type="textWrapping"/>
      </w:r>
      <w:r>
        <w:rPr>
          <w:sz w:val="18"/>
        </w:rPr>
        <w:t xml:space="preserve">                "clicks": 850,</w:t>
      </w:r>
      <w:r>
        <w:rPr>
          <w:sz w:val="18"/>
        </w:rPr>
        <w:br w:type="textWrapping"/>
      </w:r>
      <w:r>
        <w:rPr>
          <w:sz w:val="18"/>
        </w:rPr>
        <w:t xml:space="preserve">                "cost": 320.5,</w:t>
      </w:r>
      <w:r>
        <w:rPr>
          <w:sz w:val="18"/>
        </w:rPr>
        <w:br w:type="textWrapping"/>
      </w:r>
      <w:r>
        <w:rPr>
          <w:sz w:val="18"/>
        </w:rPr>
        <w:t xml:space="preserve">                "directOrder": 35,</w:t>
      </w:r>
      <w:r>
        <w:rPr>
          <w:sz w:val="18"/>
        </w:rPr>
        <w:br w:type="textWrapping"/>
      </w:r>
      <w:r>
        <w:rPr>
          <w:sz w:val="18"/>
        </w:rPr>
        <w:t xml:space="preserve">                "broadOrder": 12,</w:t>
      </w:r>
      <w:r>
        <w:rPr>
          <w:sz w:val="18"/>
        </w:rPr>
        <w:br w:type="textWrapping"/>
      </w:r>
      <w:r>
        <w:rPr>
          <w:sz w:val="18"/>
        </w:rPr>
        <w:t xml:space="preserve">                "directItemSold": 42,</w:t>
      </w:r>
      <w:r>
        <w:rPr>
          <w:sz w:val="18"/>
        </w:rPr>
        <w:br w:type="textWrapping"/>
      </w:r>
      <w:r>
        <w:rPr>
          <w:sz w:val="18"/>
        </w:rPr>
        <w:t xml:space="preserve">                "broadItemSold": 16,</w:t>
      </w:r>
      <w:r>
        <w:rPr>
          <w:sz w:val="18"/>
        </w:rPr>
        <w:br w:type="textWrapping"/>
      </w:r>
      <w:r>
        <w:rPr>
          <w:sz w:val="18"/>
        </w:rPr>
        <w:t xml:space="preserve">                "directGmv": 980.6,</w:t>
      </w:r>
      <w:r>
        <w:rPr>
          <w:sz w:val="18"/>
        </w:rPr>
        <w:br w:type="textWrapping"/>
      </w:r>
      <w:r>
        <w:rPr>
          <w:sz w:val="18"/>
        </w:rPr>
        <w:t xml:space="preserve">                "broadGmv": 210.4,</w:t>
      </w:r>
      <w:r>
        <w:rPr>
          <w:sz w:val="18"/>
        </w:rPr>
        <w:br w:type="textWrapping"/>
      </w:r>
      <w:r>
        <w:rPr>
          <w:sz w:val="18"/>
        </w:rPr>
        <w:t xml:space="preserve">                "clickPercent": 12.36,</w:t>
      </w:r>
      <w:r>
        <w:rPr>
          <w:sz w:val="18"/>
        </w:rPr>
        <w:br w:type="textWrapping"/>
      </w:r>
      <w:r>
        <w:rPr>
          <w:sz w:val="18"/>
        </w:rPr>
        <w:t xml:space="preserve">                "ctr": 5.67,</w:t>
      </w:r>
      <w:r>
        <w:rPr>
          <w:sz w:val="18"/>
        </w:rPr>
        <w:br w:type="textWrapping"/>
      </w:r>
      <w:r>
        <w:rPr>
          <w:sz w:val="18"/>
        </w:rPr>
        <w:t xml:space="preserve">                "cpc": 0.38,</w:t>
      </w:r>
      <w:r>
        <w:rPr>
          <w:sz w:val="18"/>
        </w:rPr>
        <w:br w:type="textWrapping"/>
      </w:r>
      <w:r>
        <w:rPr>
          <w:sz w:val="18"/>
        </w:rPr>
        <w:t xml:space="preserve">                "directCvr": 4.12,</w:t>
      </w:r>
      <w:r>
        <w:rPr>
          <w:sz w:val="18"/>
        </w:rPr>
        <w:br w:type="textWrapping"/>
      </w:r>
      <w:r>
        <w:rPr>
          <w:sz w:val="18"/>
        </w:rPr>
        <w:t xml:space="preserve">                "broadCvr": 1.41,</w:t>
      </w:r>
      <w:r>
        <w:rPr>
          <w:sz w:val="18"/>
        </w:rPr>
        <w:br w:type="textWrapping"/>
      </w:r>
      <w:r>
        <w:rPr>
          <w:sz w:val="18"/>
        </w:rPr>
        <w:t xml:space="preserve">                "directCpa": 9.16,</w:t>
      </w:r>
      <w:r>
        <w:rPr>
          <w:sz w:val="18"/>
        </w:rPr>
        <w:br w:type="textWrapping"/>
      </w:r>
      <w:r>
        <w:rPr>
          <w:sz w:val="18"/>
        </w:rPr>
        <w:t xml:space="preserve">                "broadCpa": 26.71,</w:t>
      </w:r>
      <w:r>
        <w:rPr>
          <w:sz w:val="18"/>
        </w:rPr>
        <w:br w:type="textWrapping"/>
      </w:r>
      <w:r>
        <w:rPr>
          <w:sz w:val="18"/>
        </w:rPr>
        <w:t xml:space="preserve">                "directRoas": 3.06,</w:t>
      </w:r>
      <w:r>
        <w:rPr>
          <w:sz w:val="18"/>
        </w:rPr>
        <w:br w:type="textWrapping"/>
      </w:r>
      <w:r>
        <w:rPr>
          <w:sz w:val="18"/>
        </w:rPr>
        <w:t xml:space="preserve">                "broadRoas": 0.66,</w:t>
      </w:r>
      <w:r>
        <w:rPr>
          <w:sz w:val="18"/>
        </w:rPr>
        <w:br w:type="textWrapping"/>
      </w:r>
      <w:r>
        <w:rPr>
          <w:sz w:val="18"/>
        </w:rPr>
        <w:t xml:space="preserve">                "directAcos": 32.68,</w:t>
      </w:r>
      <w:r>
        <w:rPr>
          <w:sz w:val="18"/>
        </w:rPr>
        <w:br w:type="textWrapping"/>
      </w:r>
      <w:r>
        <w:rPr>
          <w:sz w:val="18"/>
        </w:rPr>
        <w:t xml:space="preserve">                "broadAcos": 152.33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C783A04">
      <w:r>
        <w:rPr>
          <w:sz w:val="18"/>
        </w:rPr>
        <w:t>---</w:t>
      </w:r>
    </w:p>
    <w:p w14:paraId="5C5A7459">
      <w:pPr>
        <w:pStyle w:val="4"/>
      </w:pPr>
      <w:bookmarkStart w:id="2979" w:name="_Toc21999"/>
      <w:r>
        <w:t>Lazada广告-受众报告</w:t>
      </w:r>
      <w:bookmarkEnd w:id="2979"/>
    </w:p>
    <w:p w14:paraId="5D97CFF1">
      <w:r>
        <w:rPr>
          <w:sz w:val="18"/>
        </w:rPr>
        <w:t>- Source path: docs/MultiPlatform/Advertisement/LazadaAudienceReportList.md</w:t>
      </w:r>
      <w:r>
        <w:rPr>
          <w:sz w:val="18"/>
        </w:rPr>
        <w:br w:type="textWrapping"/>
      </w:r>
      <w:r>
        <w:rPr>
          <w:sz w:val="18"/>
        </w:rPr>
        <w:t>- Source URL: https://apidoc.lingxing.com/docs/MultiPlatform/Advertisement/LazadaAudienceReportList.md</w:t>
      </w:r>
    </w:p>
    <w:p w14:paraId="70B26BAA">
      <w:r>
        <w:rPr>
          <w:sz w:val="18"/>
        </w:rPr>
        <w:t># Lazada广告-受众报告</w:t>
      </w:r>
      <w:r>
        <w:rPr>
          <w:sz w:val="18"/>
        </w:rPr>
        <w:br w:type="textWrapping"/>
      </w:r>
      <w:r>
        <w:rPr>
          <w:sz w:val="18"/>
        </w:rPr>
        <w:t>Lazada广告-受众报告</w:t>
      </w:r>
    </w:p>
    <w:p w14:paraId="7A08E42F">
      <w:pPr>
        <w:pStyle w:val="4"/>
      </w:pPr>
      <w:bookmarkStart w:id="2980" w:name="_Toc28117"/>
      <w:r>
        <w:t>接口信息</w:t>
      </w:r>
      <w:bookmarkEnd w:id="2980"/>
    </w:p>
    <w:p w14:paraId="78BACC5D">
      <w:pPr>
        <w:pStyle w:val="4"/>
      </w:pPr>
      <w:bookmarkStart w:id="2981" w:name="_Toc30401"/>
      <w:r>
        <w:t>请求参数</w:t>
      </w:r>
      <w:bookmarkEnd w:id="2981"/>
    </w:p>
    <w:p w14:paraId="1EEB5B45">
      <w:pPr>
        <w:pStyle w:val="4"/>
      </w:pPr>
      <w:bookmarkStart w:id="2982" w:name="_Toc5074"/>
      <w:r>
        <w:t>请求cURL示例</w:t>
      </w:r>
      <w:bookmarkEnd w:id="2982"/>
    </w:p>
    <w:p w14:paraId="08DB8022">
      <w:r>
        <w:rPr>
          <w:sz w:val="18"/>
        </w:rPr>
        <w:t>```</w:t>
      </w:r>
      <w:r>
        <w:rPr>
          <w:sz w:val="18"/>
        </w:rPr>
        <w:br w:type="textWrapping"/>
      </w:r>
      <w:r>
        <w:rPr>
          <w:sz w:val="18"/>
        </w:rPr>
        <w:t>curl --location 'https://openapi.lingxing.com/basicOpen/lazadaAd/audience/report/list?access_token=value&amp;timestamp=value&amp;sign=value&amp;app_key=value' \</w:t>
      </w:r>
      <w:r>
        <w:rPr>
          <w:sz w:val="18"/>
        </w:rPr>
        <w:br w:type="textWrapping"/>
      </w:r>
      <w:r>
        <w:rPr>
          <w:sz w:val="18"/>
        </w:rPr>
        <w:t>--header 'Content-Type: application/json' \</w:t>
      </w:r>
      <w:r>
        <w:rPr>
          <w:sz w:val="18"/>
        </w:rPr>
        <w:br w:type="textWrapping"/>
      </w:r>
      <w:r>
        <w:rPr>
          <w:sz w:val="18"/>
        </w:rPr>
        <w:t>--data '{"page":{},"comparison":{},"period":{},"config":{},"filter":{}}'</w:t>
      </w:r>
      <w:r>
        <w:rPr>
          <w:sz w:val="18"/>
        </w:rPr>
        <w:br w:type="textWrapping"/>
      </w:r>
      <w:r>
        <w:rPr>
          <w:sz w:val="18"/>
        </w:rPr>
        <w:t>```</w:t>
      </w:r>
    </w:p>
    <w:p w14:paraId="13132493">
      <w:pPr>
        <w:pStyle w:val="4"/>
      </w:pPr>
      <w:bookmarkStart w:id="2983" w:name="_Toc22546"/>
      <w:r>
        <w:t>返回结果</w:t>
      </w:r>
      <w:bookmarkEnd w:id="2983"/>
    </w:p>
    <w:p w14:paraId="500FE2EB">
      <w:r>
        <w:rPr>
          <w:sz w:val="18"/>
        </w:rPr>
        <w:t>JSON Object</w:t>
      </w:r>
    </w:p>
    <w:p w14:paraId="0E306B97">
      <w:pPr>
        <w:pStyle w:val="4"/>
      </w:pPr>
      <w:bookmarkStart w:id="2984" w:name="_Toc12326"/>
      <w:r>
        <w:t>返回成功示例</w:t>
      </w:r>
      <w:bookmarkEnd w:id="2984"/>
    </w:p>
    <w:p w14:paraId="4B6419F2">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b/>
      </w:r>
      <w:r>
        <w:rPr>
          <w:sz w:val="18"/>
        </w:rPr>
        <w:t>"audienceFakeId":"",</w:t>
      </w:r>
      <w:r>
        <w:rPr>
          <w:sz w:val="18"/>
        </w:rPr>
        <w:br w:type="textWrapping"/>
      </w:r>
      <w:r>
        <w:rPr>
          <w:sz w:val="18"/>
        </w:rPr>
        <w:tab/>
      </w:r>
      <w:r>
        <w:rPr>
          <w:sz w:val="18"/>
        </w:rPr>
        <w:tab/>
      </w:r>
      <w:r>
        <w:rPr>
          <w:sz w:val="18"/>
        </w:rPr>
        <w:tab/>
      </w:r>
      <w:r>
        <w:rPr>
          <w:sz w:val="18"/>
        </w:rPr>
        <w:tab/>
      </w:r>
      <w:r>
        <w:rPr>
          <w:sz w:val="18"/>
        </w:rPr>
        <w:t>"audienceGroup":0.0,</w:t>
      </w:r>
      <w:r>
        <w:rPr>
          <w:sz w:val="18"/>
        </w:rPr>
        <w:br w:type="textWrapping"/>
      </w:r>
      <w:r>
        <w:rPr>
          <w:sz w:val="18"/>
        </w:rPr>
        <w:tab/>
      </w:r>
      <w:r>
        <w:rPr>
          <w:sz w:val="18"/>
        </w:rPr>
        <w:tab/>
      </w:r>
      <w:r>
        <w:rPr>
          <w:sz w:val="18"/>
        </w:rPr>
        <w:tab/>
      </w:r>
      <w:r>
        <w:rPr>
          <w:sz w:val="18"/>
        </w:rPr>
        <w:tab/>
      </w:r>
      <w:r>
        <w:rPr>
          <w:sz w:val="18"/>
        </w:rPr>
        <w:t>"audienceGroupDisplayName":"",</w:t>
      </w:r>
      <w:r>
        <w:rPr>
          <w:sz w:val="18"/>
        </w:rPr>
        <w:br w:type="textWrapping"/>
      </w:r>
      <w:r>
        <w:rPr>
          <w:sz w:val="18"/>
        </w:rPr>
        <w:tab/>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ab/>
      </w:r>
      <w:r>
        <w:rPr>
          <w:sz w:val="18"/>
        </w:rPr>
        <w:t>"campaignStatusDisplayName":"",</w:t>
      </w:r>
      <w:r>
        <w:rPr>
          <w:sz w:val="18"/>
        </w:rPr>
        <w:br w:type="textWrapping"/>
      </w:r>
      <w:r>
        <w:rPr>
          <w:sz w:val="18"/>
        </w:rPr>
        <w:tab/>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ab/>
      </w:r>
      <w:r>
        <w:rPr>
          <w:sz w:val="18"/>
        </w:rPr>
        <w:t>"adgroupId":0,</w:t>
      </w:r>
      <w:r>
        <w:rPr>
          <w:sz w:val="18"/>
        </w:rPr>
        <w:br w:type="textWrapping"/>
      </w:r>
      <w:r>
        <w:rPr>
          <w:sz w:val="18"/>
        </w:rPr>
        <w:tab/>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ab/>
      </w:r>
      <w:r>
        <w:rPr>
          <w:sz w:val="18"/>
        </w:rPr>
        <w:t>"itemId":0,</w:t>
      </w:r>
      <w:r>
        <w:rPr>
          <w:sz w:val="18"/>
        </w:rPr>
        <w:br w:type="textWrapping"/>
      </w:r>
      <w:r>
        <w:rPr>
          <w:sz w:val="18"/>
        </w:rPr>
        <w:tab/>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"audienceFakeId":"",</w:t>
      </w:r>
      <w:r>
        <w:rPr>
          <w:sz w:val="18"/>
        </w:rPr>
        <w:br w:type="textWrapping"/>
      </w:r>
      <w:r>
        <w:rPr>
          <w:sz w:val="18"/>
        </w:rPr>
        <w:tab/>
      </w:r>
      <w:r>
        <w:rPr>
          <w:sz w:val="18"/>
        </w:rPr>
        <w:tab/>
      </w:r>
      <w:r>
        <w:rPr>
          <w:sz w:val="18"/>
        </w:rPr>
        <w:tab/>
      </w:r>
      <w:r>
        <w:rPr>
          <w:sz w:val="18"/>
        </w:rPr>
        <w:t>"audienceGroup":0.0,</w:t>
      </w:r>
      <w:r>
        <w:rPr>
          <w:sz w:val="18"/>
        </w:rPr>
        <w:br w:type="textWrapping"/>
      </w:r>
      <w:r>
        <w:rPr>
          <w:sz w:val="18"/>
        </w:rPr>
        <w:tab/>
      </w:r>
      <w:r>
        <w:rPr>
          <w:sz w:val="18"/>
        </w:rPr>
        <w:tab/>
      </w:r>
      <w:r>
        <w:rPr>
          <w:sz w:val="18"/>
        </w:rPr>
        <w:tab/>
      </w:r>
      <w:r>
        <w:rPr>
          <w:sz w:val="18"/>
        </w:rPr>
        <w:t>"audienceGroupDisplayName":"",</w:t>
      </w:r>
      <w:r>
        <w:rPr>
          <w:sz w:val="18"/>
        </w:rPr>
        <w:br w:type="textWrapping"/>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"campaignStatusDisplayName":"",</w:t>
      </w:r>
      <w:r>
        <w:rPr>
          <w:sz w:val="18"/>
        </w:rPr>
        <w:br w:type="textWrapping"/>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"adgroupId":0,</w:t>
      </w:r>
      <w:r>
        <w:rPr>
          <w:sz w:val="18"/>
        </w:rPr>
        <w:br w:type="textWrapping"/>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"itemId":0,</w:t>
      </w:r>
      <w:r>
        <w:rPr>
          <w:sz w:val="18"/>
        </w:rPr>
        <w:br w:type="textWrapping"/>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7B235675">
      <w:r>
        <w:rPr>
          <w:sz w:val="18"/>
        </w:rPr>
        <w:t>---</w:t>
      </w:r>
    </w:p>
    <w:p w14:paraId="77ADCE0A">
      <w:pPr>
        <w:pStyle w:val="4"/>
      </w:pPr>
      <w:bookmarkStart w:id="2985" w:name="_Toc5087"/>
      <w:r>
        <w:t>Lazada广告-获取广告活动信息</w:t>
      </w:r>
      <w:bookmarkEnd w:id="2985"/>
    </w:p>
    <w:p w14:paraId="1D0FB4A4">
      <w:r>
        <w:rPr>
          <w:sz w:val="18"/>
        </w:rPr>
        <w:t>- Source path: docs/MultiPlatform/Advertisement/LazadaCampaignInfo.md</w:t>
      </w:r>
      <w:r>
        <w:rPr>
          <w:sz w:val="18"/>
        </w:rPr>
        <w:br w:type="textWrapping"/>
      </w:r>
      <w:r>
        <w:rPr>
          <w:sz w:val="18"/>
        </w:rPr>
        <w:t>- Source URL: https://apidoc.lingxing.com/docs/MultiPlatform/Advertisement/LazadaCampaignInfo.md</w:t>
      </w:r>
    </w:p>
    <w:p w14:paraId="44AD3BF0">
      <w:r>
        <w:rPr>
          <w:sz w:val="18"/>
        </w:rPr>
        <w:t># Lazada广告-获取广告活动信息</w:t>
      </w:r>
      <w:r>
        <w:rPr>
          <w:sz w:val="18"/>
        </w:rPr>
        <w:br w:type="textWrapping"/>
      </w:r>
      <w:r>
        <w:rPr>
          <w:sz w:val="18"/>
        </w:rPr>
        <w:t>Lazada广告-获取广告活动信息</w:t>
      </w:r>
    </w:p>
    <w:p w14:paraId="6FC1977B">
      <w:pPr>
        <w:pStyle w:val="4"/>
      </w:pPr>
      <w:bookmarkStart w:id="2986" w:name="_Toc30729"/>
      <w:r>
        <w:t>接口信息</w:t>
      </w:r>
      <w:bookmarkEnd w:id="2986"/>
    </w:p>
    <w:p w14:paraId="53EDF538">
      <w:pPr>
        <w:pStyle w:val="4"/>
      </w:pPr>
      <w:bookmarkStart w:id="2987" w:name="_Toc4169"/>
      <w:r>
        <w:t>请求参数</w:t>
      </w:r>
      <w:bookmarkEnd w:id="2987"/>
    </w:p>
    <w:p w14:paraId="230E98E5">
      <w:pPr>
        <w:pStyle w:val="4"/>
      </w:pPr>
      <w:bookmarkStart w:id="2988" w:name="_Toc26014"/>
      <w:r>
        <w:t>请求cURL示例</w:t>
      </w:r>
      <w:bookmarkEnd w:id="2988"/>
    </w:p>
    <w:p w14:paraId="6B1475D1">
      <w:r>
        <w:rPr>
          <w:sz w:val="18"/>
        </w:rPr>
        <w:t>```</w:t>
      </w:r>
      <w:r>
        <w:rPr>
          <w:sz w:val="18"/>
        </w:rPr>
        <w:br w:type="textWrapping"/>
      </w:r>
      <w:r>
        <w:rPr>
          <w:sz w:val="18"/>
        </w:rPr>
        <w:t>curl --location 'https://openapi.lingxing.com/basicOpen/lazadaAd/campaign/info?access_token=value&amp;timestamp=value&amp;sign=value&amp;app_key=value' \</w:t>
      </w:r>
      <w:r>
        <w:rPr>
          <w:sz w:val="18"/>
        </w:rPr>
        <w:br w:type="textWrapping"/>
      </w:r>
      <w:r>
        <w:rPr>
          <w:sz w:val="18"/>
        </w:rPr>
        <w:t>--header 'Content-Type: application/json' \</w:t>
      </w:r>
      <w:r>
        <w:rPr>
          <w:sz w:val="18"/>
        </w:rPr>
        <w:br w:type="textWrapping"/>
      </w:r>
      <w:r>
        <w:rPr>
          <w:sz w:val="18"/>
        </w:rPr>
        <w:t>--data '{"storeIds":[],"campaignName":"","page":0.0,"length":0.0}'</w:t>
      </w:r>
      <w:r>
        <w:rPr>
          <w:sz w:val="18"/>
        </w:rPr>
        <w:br w:type="textWrapping"/>
      </w:r>
      <w:r>
        <w:rPr>
          <w:sz w:val="18"/>
        </w:rPr>
        <w:t>```</w:t>
      </w:r>
    </w:p>
    <w:p w14:paraId="02AD7009">
      <w:pPr>
        <w:pStyle w:val="4"/>
      </w:pPr>
      <w:bookmarkStart w:id="2989" w:name="_Toc29453"/>
      <w:r>
        <w:t>返回结果</w:t>
      </w:r>
      <w:bookmarkEnd w:id="2989"/>
    </w:p>
    <w:p w14:paraId="0FEC4220">
      <w:r>
        <w:rPr>
          <w:sz w:val="18"/>
        </w:rPr>
        <w:t>JSON Object</w:t>
      </w:r>
    </w:p>
    <w:p w14:paraId="49549E79">
      <w:pPr>
        <w:pStyle w:val="4"/>
      </w:pPr>
      <w:bookmarkStart w:id="2990" w:name="_Toc11114"/>
      <w:r>
        <w:t>返回成功示例</w:t>
      </w:r>
      <w:bookmarkEnd w:id="2990"/>
    </w:p>
    <w:p w14:paraId="47522309">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"campaignId":"",</w:t>
      </w:r>
      <w:r>
        <w:rPr>
          <w:sz w:val="18"/>
        </w:rPr>
        <w:br w:type="textWrapping"/>
      </w:r>
      <w:r>
        <w:rPr>
          <w:sz w:val="18"/>
        </w:rPr>
        <w:tab/>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"campaignId":"",</w:t>
      </w:r>
      <w:r>
        <w:rPr>
          <w:sz w:val="18"/>
        </w:rPr>
        <w:br w:type="textWrapping"/>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3E925260">
      <w:r>
        <w:rPr>
          <w:sz w:val="18"/>
        </w:rPr>
        <w:t>---</w:t>
      </w:r>
    </w:p>
    <w:p w14:paraId="66342276">
      <w:pPr>
        <w:pStyle w:val="4"/>
      </w:pPr>
      <w:bookmarkStart w:id="2991" w:name="_Toc1419"/>
      <w:r>
        <w:t>Lazada广告-广告活动报告</w:t>
      </w:r>
      <w:bookmarkEnd w:id="2991"/>
    </w:p>
    <w:p w14:paraId="6D14DD28">
      <w:r>
        <w:rPr>
          <w:sz w:val="18"/>
        </w:rPr>
        <w:t>- Source path: docs/MultiPlatform/Advertisement/LazadaCampaignReportList.md</w:t>
      </w:r>
      <w:r>
        <w:rPr>
          <w:sz w:val="18"/>
        </w:rPr>
        <w:br w:type="textWrapping"/>
      </w:r>
      <w:r>
        <w:rPr>
          <w:sz w:val="18"/>
        </w:rPr>
        <w:t>- Source URL: https://apidoc.lingxing.com/docs/MultiPlatform/Advertisement/LazadaCampaignReportList.md</w:t>
      </w:r>
    </w:p>
    <w:p w14:paraId="433A9388">
      <w:r>
        <w:rPr>
          <w:sz w:val="18"/>
        </w:rPr>
        <w:t># Lazada广告-广告活动报告</w:t>
      </w:r>
      <w:r>
        <w:rPr>
          <w:sz w:val="18"/>
        </w:rPr>
        <w:br w:type="textWrapping"/>
      </w:r>
      <w:r>
        <w:rPr>
          <w:sz w:val="18"/>
        </w:rPr>
        <w:t>Lazada广告-广告活动报告</w:t>
      </w:r>
    </w:p>
    <w:p w14:paraId="1D641255">
      <w:pPr>
        <w:pStyle w:val="4"/>
      </w:pPr>
      <w:bookmarkStart w:id="2992" w:name="_Toc15852"/>
      <w:r>
        <w:t>接口信息</w:t>
      </w:r>
      <w:bookmarkEnd w:id="2992"/>
    </w:p>
    <w:p w14:paraId="47923864">
      <w:pPr>
        <w:pStyle w:val="4"/>
      </w:pPr>
      <w:bookmarkStart w:id="2993" w:name="_Toc3886"/>
      <w:r>
        <w:t>请求参数</w:t>
      </w:r>
      <w:bookmarkEnd w:id="2993"/>
    </w:p>
    <w:p w14:paraId="158AA29B">
      <w:pPr>
        <w:pStyle w:val="4"/>
      </w:pPr>
      <w:bookmarkStart w:id="2994" w:name="_Toc41"/>
      <w:r>
        <w:t>请求cURL示例</w:t>
      </w:r>
      <w:bookmarkEnd w:id="2994"/>
    </w:p>
    <w:p w14:paraId="12C7F86A">
      <w:r>
        <w:rPr>
          <w:sz w:val="18"/>
        </w:rPr>
        <w:t>```</w:t>
      </w:r>
      <w:r>
        <w:rPr>
          <w:sz w:val="18"/>
        </w:rPr>
        <w:br w:type="textWrapping"/>
      </w:r>
      <w:r>
        <w:rPr>
          <w:sz w:val="18"/>
        </w:rPr>
        <w:t>curl --location 'https://openapi.lingxing.com/basicOpen/lazadaAd/campaign/report/list?access_token=value&amp;timestamp=value&amp;sign=value&amp;app_key=value' \</w:t>
      </w:r>
      <w:r>
        <w:rPr>
          <w:sz w:val="18"/>
        </w:rPr>
        <w:br w:type="textWrapping"/>
      </w:r>
      <w:r>
        <w:rPr>
          <w:sz w:val="18"/>
        </w:rPr>
        <w:t>--header 'Content-Type: application/json' \</w:t>
      </w:r>
      <w:r>
        <w:rPr>
          <w:sz w:val="18"/>
        </w:rPr>
        <w:br w:type="textWrapping"/>
      </w:r>
      <w:r>
        <w:rPr>
          <w:sz w:val="18"/>
        </w:rPr>
        <w:t>--data '{"page":{},"comparison":{},"period":{},"config":{},"filter":{}}'</w:t>
      </w:r>
      <w:r>
        <w:rPr>
          <w:sz w:val="18"/>
        </w:rPr>
        <w:br w:type="textWrapping"/>
      </w:r>
      <w:r>
        <w:rPr>
          <w:sz w:val="18"/>
        </w:rPr>
        <w:t>```</w:t>
      </w:r>
    </w:p>
    <w:p w14:paraId="3BD4E9C2">
      <w:pPr>
        <w:pStyle w:val="4"/>
      </w:pPr>
      <w:bookmarkStart w:id="2995" w:name="_Toc17183"/>
      <w:r>
        <w:t>返回结果</w:t>
      </w:r>
      <w:bookmarkEnd w:id="2995"/>
    </w:p>
    <w:p w14:paraId="6C58C169">
      <w:r>
        <w:rPr>
          <w:sz w:val="18"/>
        </w:rPr>
        <w:t>JSON Object</w:t>
      </w:r>
    </w:p>
    <w:p w14:paraId="30C59A73">
      <w:pPr>
        <w:pStyle w:val="4"/>
      </w:pPr>
      <w:bookmarkStart w:id="2996" w:name="_Toc11259"/>
      <w:r>
        <w:t>返回成功示例</w:t>
      </w:r>
      <w:bookmarkEnd w:id="2996"/>
    </w:p>
    <w:p w14:paraId="780E7ABC">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ab/>
      </w:r>
      <w:r>
        <w:rPr>
          <w:sz w:val="18"/>
        </w:rPr>
        <w:t>"statusDisplayName":"",</w:t>
      </w:r>
      <w:r>
        <w:rPr>
          <w:sz w:val="18"/>
        </w:rPr>
        <w:br w:type="textWrapping"/>
      </w:r>
      <w:r>
        <w:rPr>
          <w:sz w:val="18"/>
        </w:rPr>
        <w:tab/>
      </w:r>
      <w:r>
        <w:rPr>
          <w:sz w:val="18"/>
        </w:rPr>
        <w:tab/>
      </w:r>
      <w:r>
        <w:rPr>
          <w:sz w:val="18"/>
        </w:rPr>
        <w:tab/>
      </w:r>
      <w:r>
        <w:rPr>
          <w:sz w:val="18"/>
        </w:rPr>
        <w:tab/>
      </w:r>
      <w:r>
        <w:rPr>
          <w:sz w:val="18"/>
        </w:rPr>
        <w:t>"dailyBudget":"",</w:t>
      </w:r>
      <w:r>
        <w:rPr>
          <w:sz w:val="18"/>
        </w:rPr>
        <w:br w:type="textWrapping"/>
      </w:r>
      <w:r>
        <w:rPr>
          <w:sz w:val="18"/>
        </w:rPr>
        <w:tab/>
      </w:r>
      <w:r>
        <w:rPr>
          <w:sz w:val="18"/>
        </w:rPr>
        <w:tab/>
      </w:r>
      <w:r>
        <w:rPr>
          <w:sz w:val="18"/>
        </w:rPr>
        <w:tab/>
      </w:r>
      <w:r>
        <w:rPr>
          <w:sz w:val="18"/>
        </w:rPr>
        <w:tab/>
      </w:r>
      <w:r>
        <w:rPr>
          <w:sz w:val="18"/>
        </w:rPr>
        <w:t>"startDate":"",</w:t>
      </w:r>
      <w:r>
        <w:rPr>
          <w:sz w:val="18"/>
        </w:rPr>
        <w:br w:type="textWrapping"/>
      </w:r>
      <w:r>
        <w:rPr>
          <w:sz w:val="18"/>
        </w:rPr>
        <w:tab/>
      </w:r>
      <w:r>
        <w:rPr>
          <w:sz w:val="18"/>
        </w:rPr>
        <w:tab/>
      </w:r>
      <w:r>
        <w:rPr>
          <w:sz w:val="18"/>
        </w:rPr>
        <w:tab/>
      </w:r>
      <w:r>
        <w:rPr>
          <w:sz w:val="18"/>
        </w:rPr>
        <w:tab/>
      </w:r>
      <w:r>
        <w:rPr>
          <w:sz w:val="18"/>
        </w:rPr>
        <w:t>"endDate":"",</w:t>
      </w:r>
      <w:r>
        <w:rPr>
          <w:sz w:val="18"/>
        </w:rPr>
        <w:br w:type="textWrapping"/>
      </w:r>
      <w:r>
        <w:rPr>
          <w:sz w:val="18"/>
        </w:rPr>
        <w:tab/>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ab/>
      </w:r>
      <w:r>
        <w:rPr>
          <w:sz w:val="18"/>
        </w:rPr>
        <w:t>"activeAdCount":0.0,</w:t>
      </w:r>
      <w:r>
        <w:rPr>
          <w:sz w:val="18"/>
        </w:rPr>
        <w:br w:type="textWrapping"/>
      </w:r>
      <w:r>
        <w:rPr>
          <w:sz w:val="18"/>
        </w:rPr>
        <w:tab/>
      </w:r>
      <w:r>
        <w:rPr>
          <w:sz w:val="18"/>
        </w:rPr>
        <w:tab/>
      </w:r>
      <w:r>
        <w:rPr>
          <w:sz w:val="18"/>
        </w:rPr>
        <w:tab/>
      </w:r>
      <w:r>
        <w:rPr>
          <w:sz w:val="18"/>
        </w:rPr>
        <w:tab/>
      </w:r>
      <w:r>
        <w:rPr>
          <w:sz w:val="18"/>
        </w:rPr>
        <w:t>"itemIds":["示例值"],</w:t>
      </w:r>
      <w:r>
        <w:rPr>
          <w:sz w:val="18"/>
        </w:rPr>
        <w:br w:type="textWrapping"/>
      </w:r>
      <w:r>
        <w:rPr>
          <w:sz w:val="18"/>
        </w:rPr>
        <w:tab/>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"statusDisplayName":"",</w:t>
      </w:r>
      <w:r>
        <w:rPr>
          <w:sz w:val="18"/>
        </w:rPr>
        <w:br w:type="textWrapping"/>
      </w:r>
      <w:r>
        <w:rPr>
          <w:sz w:val="18"/>
        </w:rPr>
        <w:tab/>
      </w:r>
      <w:r>
        <w:rPr>
          <w:sz w:val="18"/>
        </w:rPr>
        <w:tab/>
      </w:r>
      <w:r>
        <w:rPr>
          <w:sz w:val="18"/>
        </w:rPr>
        <w:tab/>
      </w:r>
      <w:r>
        <w:rPr>
          <w:sz w:val="18"/>
        </w:rPr>
        <w:t>"dailyBudget":"",</w:t>
      </w:r>
      <w:r>
        <w:rPr>
          <w:sz w:val="18"/>
        </w:rPr>
        <w:br w:type="textWrapping"/>
      </w:r>
      <w:r>
        <w:rPr>
          <w:sz w:val="18"/>
        </w:rPr>
        <w:tab/>
      </w:r>
      <w:r>
        <w:rPr>
          <w:sz w:val="18"/>
        </w:rPr>
        <w:tab/>
      </w:r>
      <w:r>
        <w:rPr>
          <w:sz w:val="18"/>
        </w:rPr>
        <w:tab/>
      </w:r>
      <w:r>
        <w:rPr>
          <w:sz w:val="18"/>
        </w:rPr>
        <w:t>"startDate":{},</w:t>
      </w:r>
      <w:r>
        <w:rPr>
          <w:sz w:val="18"/>
        </w:rPr>
        <w:br w:type="textWrapping"/>
      </w:r>
      <w:r>
        <w:rPr>
          <w:sz w:val="18"/>
        </w:rPr>
        <w:tab/>
      </w:r>
      <w:r>
        <w:rPr>
          <w:sz w:val="18"/>
        </w:rPr>
        <w:tab/>
      </w:r>
      <w:r>
        <w:rPr>
          <w:sz w:val="18"/>
        </w:rPr>
        <w:tab/>
      </w:r>
      <w:r>
        <w:rPr>
          <w:sz w:val="18"/>
        </w:rPr>
        <w:t>"endDate":{},</w:t>
      </w:r>
      <w:r>
        <w:rPr>
          <w:sz w:val="18"/>
        </w:rPr>
        <w:br w:type="textWrapping"/>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"activeAdCount":0.0,</w:t>
      </w:r>
      <w:r>
        <w:rPr>
          <w:sz w:val="18"/>
        </w:rPr>
        <w:br w:type="textWrapping"/>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72E6B18F">
      <w:r>
        <w:rPr>
          <w:sz w:val="18"/>
        </w:rPr>
        <w:t>---</w:t>
      </w:r>
    </w:p>
    <w:p w14:paraId="11B7DF9D">
      <w:pPr>
        <w:pStyle w:val="4"/>
      </w:pPr>
      <w:bookmarkStart w:id="2997" w:name="_Toc16863"/>
      <w:r>
        <w:t>Lazada广告-获取广告商品信息</w:t>
      </w:r>
      <w:bookmarkEnd w:id="2997"/>
    </w:p>
    <w:p w14:paraId="4B784E0E">
      <w:r>
        <w:rPr>
          <w:sz w:val="18"/>
        </w:rPr>
        <w:t>- Source path: docs/MultiPlatform/Advertisement/LazadaItemInfo.md</w:t>
      </w:r>
      <w:r>
        <w:rPr>
          <w:sz w:val="18"/>
        </w:rPr>
        <w:br w:type="textWrapping"/>
      </w:r>
      <w:r>
        <w:rPr>
          <w:sz w:val="18"/>
        </w:rPr>
        <w:t>- Source URL: https://apidoc.lingxing.com/docs/MultiPlatform/Advertisement/LazadaItemInfo.md</w:t>
      </w:r>
    </w:p>
    <w:p w14:paraId="4FD134E8">
      <w:r>
        <w:rPr>
          <w:sz w:val="18"/>
        </w:rPr>
        <w:t># Lazada广告-获取广告商品信息</w:t>
      </w:r>
      <w:r>
        <w:rPr>
          <w:sz w:val="18"/>
        </w:rPr>
        <w:br w:type="textWrapping"/>
      </w:r>
      <w:r>
        <w:rPr>
          <w:sz w:val="18"/>
        </w:rPr>
        <w:t>Lazada广告-获取广告商品信息</w:t>
      </w:r>
    </w:p>
    <w:p w14:paraId="13169293">
      <w:pPr>
        <w:pStyle w:val="4"/>
      </w:pPr>
      <w:bookmarkStart w:id="2998" w:name="_Toc7612"/>
      <w:r>
        <w:t>接口信息</w:t>
      </w:r>
      <w:bookmarkEnd w:id="2998"/>
    </w:p>
    <w:p w14:paraId="45EAEBAE">
      <w:pPr>
        <w:pStyle w:val="4"/>
      </w:pPr>
      <w:bookmarkStart w:id="2999" w:name="_Toc17590"/>
      <w:r>
        <w:t>请求参数</w:t>
      </w:r>
      <w:bookmarkEnd w:id="2999"/>
    </w:p>
    <w:p w14:paraId="00E60314">
      <w:pPr>
        <w:pStyle w:val="4"/>
      </w:pPr>
      <w:bookmarkStart w:id="3000" w:name="_Toc9867"/>
      <w:r>
        <w:t>请求cURL示例</w:t>
      </w:r>
      <w:bookmarkEnd w:id="3000"/>
    </w:p>
    <w:p w14:paraId="7532F0F5">
      <w:r>
        <w:rPr>
          <w:sz w:val="18"/>
        </w:rPr>
        <w:t>```</w:t>
      </w:r>
      <w:r>
        <w:rPr>
          <w:sz w:val="18"/>
        </w:rPr>
        <w:br w:type="textWrapping"/>
      </w:r>
      <w:r>
        <w:rPr>
          <w:sz w:val="18"/>
        </w:rPr>
        <w:t>curl --location 'https://openapi.lingxing.com/basicOpen/lazadaAd/item/info?access_token=value&amp;timestamp=value&amp;sign=value&amp;app_key=value' \</w:t>
      </w:r>
      <w:r>
        <w:rPr>
          <w:sz w:val="18"/>
        </w:rPr>
        <w:br w:type="textWrapping"/>
      </w:r>
      <w:r>
        <w:rPr>
          <w:sz w:val="18"/>
        </w:rPr>
        <w:t>--header 'Content-Type: application/json' \</w:t>
      </w:r>
      <w:r>
        <w:rPr>
          <w:sz w:val="18"/>
        </w:rPr>
        <w:br w:type="textWrapping"/>
      </w:r>
      <w:r>
        <w:rPr>
          <w:sz w:val="18"/>
        </w:rPr>
        <w:t>--data '{"storeIds":[],"campaignIds":[],"adgroupName":"","page":0.0,"length":0.0}'</w:t>
      </w:r>
      <w:r>
        <w:rPr>
          <w:sz w:val="18"/>
        </w:rPr>
        <w:br w:type="textWrapping"/>
      </w:r>
      <w:r>
        <w:rPr>
          <w:sz w:val="18"/>
        </w:rPr>
        <w:t>```</w:t>
      </w:r>
    </w:p>
    <w:p w14:paraId="43AA0634">
      <w:pPr>
        <w:pStyle w:val="4"/>
      </w:pPr>
      <w:bookmarkStart w:id="3001" w:name="_Toc10610"/>
      <w:r>
        <w:t>返回结果</w:t>
      </w:r>
      <w:bookmarkEnd w:id="3001"/>
    </w:p>
    <w:p w14:paraId="35222E39">
      <w:r>
        <w:rPr>
          <w:sz w:val="18"/>
        </w:rPr>
        <w:t>JSON Object</w:t>
      </w:r>
    </w:p>
    <w:p w14:paraId="11600A92">
      <w:pPr>
        <w:pStyle w:val="4"/>
      </w:pPr>
      <w:bookmarkStart w:id="3002" w:name="_Toc24956"/>
      <w:r>
        <w:t>返回成功示例</w:t>
      </w:r>
      <w:bookmarkEnd w:id="3002"/>
    </w:p>
    <w:p w14:paraId="454B747F">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ab/>
      </w:r>
      <w:r>
        <w:rPr>
          <w:sz w:val="18"/>
        </w:rPr>
        <w:t>"itemId":""</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"itemId":""</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7D5428FE">
      <w:r>
        <w:rPr>
          <w:sz w:val="18"/>
        </w:rPr>
        <w:t>---</w:t>
      </w:r>
    </w:p>
    <w:p w14:paraId="789DBD69">
      <w:pPr>
        <w:pStyle w:val="4"/>
      </w:pPr>
      <w:bookmarkStart w:id="3003" w:name="_Toc2384"/>
      <w:r>
        <w:t>Lazada广告-广告商品报告</w:t>
      </w:r>
      <w:bookmarkEnd w:id="3003"/>
    </w:p>
    <w:p w14:paraId="52B73D6E">
      <w:r>
        <w:rPr>
          <w:sz w:val="18"/>
        </w:rPr>
        <w:t>- Source path: docs/MultiPlatform/Advertisement/LazadaItemReportList.md</w:t>
      </w:r>
      <w:r>
        <w:rPr>
          <w:sz w:val="18"/>
        </w:rPr>
        <w:br w:type="textWrapping"/>
      </w:r>
      <w:r>
        <w:rPr>
          <w:sz w:val="18"/>
        </w:rPr>
        <w:t>- Source URL: https://apidoc.lingxing.com/docs/MultiPlatform/Advertisement/LazadaItemReportList.md</w:t>
      </w:r>
    </w:p>
    <w:p w14:paraId="6CCBBB3B">
      <w:r>
        <w:rPr>
          <w:sz w:val="18"/>
        </w:rPr>
        <w:t># Lazada广告-广告商品报告</w:t>
      </w:r>
      <w:r>
        <w:rPr>
          <w:sz w:val="18"/>
        </w:rPr>
        <w:br w:type="textWrapping"/>
      </w:r>
      <w:r>
        <w:rPr>
          <w:sz w:val="18"/>
        </w:rPr>
        <w:t>Lazada广告-广告商品报告</w:t>
      </w:r>
    </w:p>
    <w:p w14:paraId="5D96A2A3">
      <w:pPr>
        <w:pStyle w:val="4"/>
      </w:pPr>
      <w:bookmarkStart w:id="3004" w:name="_Toc11115"/>
      <w:r>
        <w:t>接口信息</w:t>
      </w:r>
      <w:bookmarkEnd w:id="3004"/>
    </w:p>
    <w:p w14:paraId="2EA44C72">
      <w:pPr>
        <w:pStyle w:val="4"/>
      </w:pPr>
      <w:bookmarkStart w:id="3005" w:name="_Toc7177"/>
      <w:r>
        <w:t>请求参数</w:t>
      </w:r>
      <w:bookmarkEnd w:id="3005"/>
    </w:p>
    <w:p w14:paraId="1AF5CFAD">
      <w:pPr>
        <w:pStyle w:val="4"/>
      </w:pPr>
      <w:bookmarkStart w:id="3006" w:name="_Toc6735"/>
      <w:r>
        <w:t>请求cURL示例</w:t>
      </w:r>
      <w:bookmarkEnd w:id="3006"/>
    </w:p>
    <w:p w14:paraId="7EFD447C">
      <w:r>
        <w:rPr>
          <w:sz w:val="18"/>
        </w:rPr>
        <w:t>```</w:t>
      </w:r>
      <w:r>
        <w:rPr>
          <w:sz w:val="18"/>
        </w:rPr>
        <w:br w:type="textWrapping"/>
      </w:r>
      <w:r>
        <w:rPr>
          <w:sz w:val="18"/>
        </w:rPr>
        <w:t>curl --location 'https://openapi.lingxing.com/basicOpen/lazadaAd/item/report/list?access_token=value&amp;timestamp=value&amp;sign=value&amp;app_key=value' \</w:t>
      </w:r>
      <w:r>
        <w:rPr>
          <w:sz w:val="18"/>
        </w:rPr>
        <w:br w:type="textWrapping"/>
      </w:r>
      <w:r>
        <w:rPr>
          <w:sz w:val="18"/>
        </w:rPr>
        <w:t>--header 'Content-Type: application/json' \</w:t>
      </w:r>
      <w:r>
        <w:rPr>
          <w:sz w:val="18"/>
        </w:rPr>
        <w:br w:type="textWrapping"/>
      </w:r>
      <w:r>
        <w:rPr>
          <w:sz w:val="18"/>
        </w:rPr>
        <w:t>--data '{"page":{},"comparison":{},"period":{},"config":{},"filter":{}}'</w:t>
      </w:r>
      <w:r>
        <w:rPr>
          <w:sz w:val="18"/>
        </w:rPr>
        <w:br w:type="textWrapping"/>
      </w:r>
      <w:r>
        <w:rPr>
          <w:sz w:val="18"/>
        </w:rPr>
        <w:t>```</w:t>
      </w:r>
    </w:p>
    <w:p w14:paraId="1F50E430">
      <w:pPr>
        <w:pStyle w:val="4"/>
      </w:pPr>
      <w:bookmarkStart w:id="3007" w:name="_Toc28753"/>
      <w:r>
        <w:t>返回结果</w:t>
      </w:r>
      <w:bookmarkEnd w:id="3007"/>
    </w:p>
    <w:p w14:paraId="7F6D265B">
      <w:r>
        <w:rPr>
          <w:sz w:val="18"/>
        </w:rPr>
        <w:t>JSON Object</w:t>
      </w:r>
    </w:p>
    <w:p w14:paraId="4B5BBF44">
      <w:pPr>
        <w:pStyle w:val="4"/>
      </w:pPr>
      <w:bookmarkStart w:id="3008" w:name="_Toc30781"/>
      <w:r>
        <w:t>返回成功示例</w:t>
      </w:r>
      <w:bookmarkEnd w:id="3008"/>
    </w:p>
    <w:p w14:paraId="4E793B0D">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b/>
      </w:r>
      <w:r>
        <w:rPr>
          <w:sz w:val="18"/>
        </w:rPr>
        <w:t>"adgroupId":0,</w:t>
      </w:r>
      <w:r>
        <w:rPr>
          <w:sz w:val="18"/>
        </w:rPr>
        <w:br w:type="textWrapping"/>
      </w:r>
      <w:r>
        <w:rPr>
          <w:sz w:val="18"/>
        </w:rPr>
        <w:tab/>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ab/>
      </w:r>
      <w:r>
        <w:rPr>
          <w:sz w:val="18"/>
        </w:rPr>
        <w:t>"itemId":0,</w:t>
      </w:r>
      <w:r>
        <w:rPr>
          <w:sz w:val="18"/>
        </w:rPr>
        <w:br w:type="textWrapping"/>
      </w:r>
      <w:r>
        <w:rPr>
          <w:sz w:val="18"/>
        </w:rPr>
        <w:tab/>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ab/>
      </w:r>
      <w:r>
        <w:rPr>
          <w:sz w:val="18"/>
        </w:rPr>
        <w:t>"adgroupStatus":0.0,</w:t>
      </w:r>
      <w:r>
        <w:rPr>
          <w:sz w:val="18"/>
        </w:rPr>
        <w:br w:type="textWrapping"/>
      </w:r>
      <w:r>
        <w:rPr>
          <w:sz w:val="18"/>
        </w:rPr>
        <w:tab/>
      </w:r>
      <w:r>
        <w:rPr>
          <w:sz w:val="18"/>
        </w:rPr>
        <w:tab/>
      </w:r>
      <w:r>
        <w:rPr>
          <w:sz w:val="18"/>
        </w:rPr>
        <w:tab/>
      </w:r>
      <w:r>
        <w:rPr>
          <w:sz w:val="18"/>
        </w:rPr>
        <w:tab/>
      </w:r>
      <w:r>
        <w:rPr>
          <w:sz w:val="18"/>
        </w:rPr>
        <w:t>"adgroupStatusDisplayName":"",</w:t>
      </w:r>
      <w:r>
        <w:rPr>
          <w:sz w:val="18"/>
        </w:rPr>
        <w:br w:type="textWrapping"/>
      </w:r>
      <w:r>
        <w:rPr>
          <w:sz w:val="18"/>
        </w:rPr>
        <w:tab/>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ab/>
      </w:r>
      <w:r>
        <w:rPr>
          <w:sz w:val="18"/>
        </w:rPr>
        <w:t>"campaignStatusDisplayName":"",</w:t>
      </w:r>
      <w:r>
        <w:rPr>
          <w:sz w:val="18"/>
        </w:rPr>
        <w:br w:type="textWrapping"/>
      </w:r>
      <w:r>
        <w:rPr>
          <w:sz w:val="18"/>
        </w:rPr>
        <w:tab/>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"adgroupId":0,</w:t>
      </w:r>
      <w:r>
        <w:rPr>
          <w:sz w:val="18"/>
        </w:rPr>
        <w:br w:type="textWrapping"/>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"itemId":0,</w:t>
      </w:r>
      <w:r>
        <w:rPr>
          <w:sz w:val="18"/>
        </w:rPr>
        <w:br w:type="textWrapping"/>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"adgroupStatus":0.0,</w:t>
      </w:r>
      <w:r>
        <w:rPr>
          <w:sz w:val="18"/>
        </w:rPr>
        <w:br w:type="textWrapping"/>
      </w:r>
      <w:r>
        <w:rPr>
          <w:sz w:val="18"/>
        </w:rPr>
        <w:tab/>
      </w:r>
      <w:r>
        <w:rPr>
          <w:sz w:val="18"/>
        </w:rPr>
        <w:tab/>
      </w:r>
      <w:r>
        <w:rPr>
          <w:sz w:val="18"/>
        </w:rPr>
        <w:tab/>
      </w:r>
      <w:r>
        <w:rPr>
          <w:sz w:val="18"/>
        </w:rPr>
        <w:t>"adgroupStatusDisplayName":"",</w:t>
      </w:r>
      <w:r>
        <w:rPr>
          <w:sz w:val="18"/>
        </w:rPr>
        <w:br w:type="textWrapping"/>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"campaignStatusDisplayName":"",</w:t>
      </w:r>
      <w:r>
        <w:rPr>
          <w:sz w:val="18"/>
        </w:rPr>
        <w:br w:type="textWrapping"/>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70F8AF05">
      <w:r>
        <w:rPr>
          <w:sz w:val="18"/>
        </w:rPr>
        <w:t>---</w:t>
      </w:r>
    </w:p>
    <w:p w14:paraId="691713AA">
      <w:pPr>
        <w:pStyle w:val="4"/>
      </w:pPr>
      <w:bookmarkStart w:id="3009" w:name="_Toc3407"/>
      <w:r>
        <w:t>Lazada广告-关键词报告</w:t>
      </w:r>
      <w:bookmarkEnd w:id="3009"/>
    </w:p>
    <w:p w14:paraId="32D9E464">
      <w:r>
        <w:rPr>
          <w:sz w:val="18"/>
        </w:rPr>
        <w:t>- Source path: docs/MultiPlatform/Advertisement/LazadaKeywordReportList.md</w:t>
      </w:r>
      <w:r>
        <w:rPr>
          <w:sz w:val="18"/>
        </w:rPr>
        <w:br w:type="textWrapping"/>
      </w:r>
      <w:r>
        <w:rPr>
          <w:sz w:val="18"/>
        </w:rPr>
        <w:t>- Source URL: https://apidoc.lingxing.com/docs/MultiPlatform/Advertisement/LazadaKeywordReportList.md</w:t>
      </w:r>
    </w:p>
    <w:p w14:paraId="32194221">
      <w:r>
        <w:rPr>
          <w:sz w:val="18"/>
        </w:rPr>
        <w:t># Lazada广告-关键词报告</w:t>
      </w:r>
      <w:r>
        <w:rPr>
          <w:sz w:val="18"/>
        </w:rPr>
        <w:br w:type="textWrapping"/>
      </w:r>
      <w:r>
        <w:rPr>
          <w:sz w:val="18"/>
        </w:rPr>
        <w:t>Lazada广告-关键词报告</w:t>
      </w:r>
    </w:p>
    <w:p w14:paraId="6CD68C95">
      <w:pPr>
        <w:pStyle w:val="4"/>
      </w:pPr>
      <w:bookmarkStart w:id="3010" w:name="_Toc27863"/>
      <w:r>
        <w:t>接口信息</w:t>
      </w:r>
      <w:bookmarkEnd w:id="3010"/>
    </w:p>
    <w:p w14:paraId="003BE585">
      <w:pPr>
        <w:pStyle w:val="4"/>
      </w:pPr>
      <w:bookmarkStart w:id="3011" w:name="_Toc31850"/>
      <w:r>
        <w:t>请求参数</w:t>
      </w:r>
      <w:bookmarkEnd w:id="3011"/>
    </w:p>
    <w:p w14:paraId="0E8CBF44">
      <w:pPr>
        <w:pStyle w:val="4"/>
      </w:pPr>
      <w:bookmarkStart w:id="3012" w:name="_Toc32510"/>
      <w:r>
        <w:t>请求cURL示例</w:t>
      </w:r>
      <w:bookmarkEnd w:id="3012"/>
    </w:p>
    <w:p w14:paraId="023E6DC4">
      <w:r>
        <w:rPr>
          <w:sz w:val="18"/>
        </w:rPr>
        <w:t>```</w:t>
      </w:r>
      <w:r>
        <w:rPr>
          <w:sz w:val="18"/>
        </w:rPr>
        <w:br w:type="textWrapping"/>
      </w:r>
      <w:r>
        <w:rPr>
          <w:sz w:val="18"/>
        </w:rPr>
        <w:t>curl --location 'https://openapi.lingxing.com/basicOpen/lazadaAd/keyword/report/list?access_token=value&amp;timestamp=value&amp;sign=value&amp;app_key=value' \</w:t>
      </w:r>
      <w:r>
        <w:rPr>
          <w:sz w:val="18"/>
        </w:rPr>
        <w:br w:type="textWrapping"/>
      </w:r>
      <w:r>
        <w:rPr>
          <w:sz w:val="18"/>
        </w:rPr>
        <w:t>--header 'Content-Type: application/json' \</w:t>
      </w:r>
      <w:r>
        <w:rPr>
          <w:sz w:val="18"/>
        </w:rPr>
        <w:br w:type="textWrapping"/>
      </w:r>
      <w:r>
        <w:rPr>
          <w:sz w:val="18"/>
        </w:rPr>
        <w:t>--data '{"page":{},"comparison":{},"period":{},"config":{},"filter":{}}'</w:t>
      </w:r>
      <w:r>
        <w:rPr>
          <w:sz w:val="18"/>
        </w:rPr>
        <w:br w:type="textWrapping"/>
      </w:r>
      <w:r>
        <w:rPr>
          <w:sz w:val="18"/>
        </w:rPr>
        <w:t>```</w:t>
      </w:r>
    </w:p>
    <w:p w14:paraId="3A12996C">
      <w:pPr>
        <w:pStyle w:val="4"/>
      </w:pPr>
      <w:bookmarkStart w:id="3013" w:name="_Toc843"/>
      <w:r>
        <w:t>返回结果</w:t>
      </w:r>
      <w:bookmarkEnd w:id="3013"/>
    </w:p>
    <w:p w14:paraId="09F54453">
      <w:r>
        <w:rPr>
          <w:sz w:val="18"/>
        </w:rPr>
        <w:t>JSON Object</w:t>
      </w:r>
    </w:p>
    <w:p w14:paraId="4E81428B">
      <w:pPr>
        <w:pStyle w:val="4"/>
      </w:pPr>
      <w:bookmarkStart w:id="3014" w:name="_Toc1207"/>
      <w:r>
        <w:t>返回成功示例</w:t>
      </w:r>
      <w:bookmarkEnd w:id="3014"/>
    </w:p>
    <w:p w14:paraId="3D879244">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b/>
      </w:r>
      <w:r>
        <w:rPr>
          <w:sz w:val="18"/>
        </w:rPr>
        <w:t>"keywordId":0,</w:t>
      </w:r>
      <w:r>
        <w:rPr>
          <w:sz w:val="18"/>
        </w:rPr>
        <w:br w:type="textWrapping"/>
      </w:r>
      <w:r>
        <w:rPr>
          <w:sz w:val="18"/>
        </w:rPr>
        <w:tab/>
      </w:r>
      <w:r>
        <w:rPr>
          <w:sz w:val="18"/>
        </w:rPr>
        <w:tab/>
      </w:r>
      <w:r>
        <w:rPr>
          <w:sz w:val="18"/>
        </w:rPr>
        <w:tab/>
      </w:r>
      <w:r>
        <w:rPr>
          <w:sz w:val="18"/>
        </w:rPr>
        <w:tab/>
      </w:r>
      <w:r>
        <w:rPr>
          <w:sz w:val="18"/>
        </w:rPr>
        <w:t>"keyword":"",</w:t>
      </w:r>
      <w:r>
        <w:rPr>
          <w:sz w:val="18"/>
        </w:rPr>
        <w:br w:type="textWrapping"/>
      </w:r>
      <w:r>
        <w:rPr>
          <w:sz w:val="18"/>
        </w:rPr>
        <w:tab/>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ab/>
      </w:r>
      <w:r>
        <w:rPr>
          <w:sz w:val="18"/>
        </w:rPr>
        <w:t>"campaignStatusDisplayName":"",</w:t>
      </w:r>
      <w:r>
        <w:rPr>
          <w:sz w:val="18"/>
        </w:rPr>
        <w:br w:type="textWrapping"/>
      </w:r>
      <w:r>
        <w:rPr>
          <w:sz w:val="18"/>
        </w:rPr>
        <w:tab/>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ab/>
      </w:r>
      <w:r>
        <w:rPr>
          <w:sz w:val="18"/>
        </w:rPr>
        <w:t>"adgroupId":0,</w:t>
      </w:r>
      <w:r>
        <w:rPr>
          <w:sz w:val="18"/>
        </w:rPr>
        <w:br w:type="textWrapping"/>
      </w:r>
      <w:r>
        <w:rPr>
          <w:sz w:val="18"/>
        </w:rPr>
        <w:tab/>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ab/>
      </w:r>
      <w:r>
        <w:rPr>
          <w:sz w:val="18"/>
        </w:rPr>
        <w:t>"itemId":0,</w:t>
      </w:r>
      <w:r>
        <w:rPr>
          <w:sz w:val="18"/>
        </w:rPr>
        <w:br w:type="textWrapping"/>
      </w:r>
      <w:r>
        <w:rPr>
          <w:sz w:val="18"/>
        </w:rPr>
        <w:tab/>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"keywordId":0,</w:t>
      </w:r>
      <w:r>
        <w:rPr>
          <w:sz w:val="18"/>
        </w:rPr>
        <w:br w:type="textWrapping"/>
      </w:r>
      <w:r>
        <w:rPr>
          <w:sz w:val="18"/>
        </w:rPr>
        <w:tab/>
      </w:r>
      <w:r>
        <w:rPr>
          <w:sz w:val="18"/>
        </w:rPr>
        <w:tab/>
      </w:r>
      <w:r>
        <w:rPr>
          <w:sz w:val="18"/>
        </w:rPr>
        <w:tab/>
      </w:r>
      <w:r>
        <w:rPr>
          <w:sz w:val="18"/>
        </w:rPr>
        <w:t>"keyword":"",</w:t>
      </w:r>
      <w:r>
        <w:rPr>
          <w:sz w:val="18"/>
        </w:rPr>
        <w:br w:type="textWrapping"/>
      </w:r>
      <w:r>
        <w:rPr>
          <w:sz w:val="18"/>
        </w:rPr>
        <w:tab/>
      </w:r>
      <w:r>
        <w:rPr>
          <w:sz w:val="18"/>
        </w:rPr>
        <w:tab/>
      </w:r>
      <w:r>
        <w:rPr>
          <w:sz w:val="18"/>
        </w:rPr>
        <w:tab/>
      </w:r>
      <w:r>
        <w:rPr>
          <w:sz w:val="18"/>
        </w:rPr>
        <w:t>"campaignId":0,</w:t>
      </w:r>
      <w:r>
        <w:rPr>
          <w:sz w:val="18"/>
        </w:rPr>
        <w:br w:type="textWrapping"/>
      </w:r>
      <w:r>
        <w:rPr>
          <w:sz w:val="18"/>
        </w:rPr>
        <w:tab/>
      </w:r>
      <w:r>
        <w:rPr>
          <w:sz w:val="18"/>
        </w:rPr>
        <w:tab/>
      </w:r>
      <w:r>
        <w:rPr>
          <w:sz w:val="18"/>
        </w:rPr>
        <w:tab/>
      </w:r>
      <w:r>
        <w:rPr>
          <w:sz w:val="18"/>
        </w:rPr>
        <w:t>"campaignName":"",</w:t>
      </w:r>
      <w:r>
        <w:rPr>
          <w:sz w:val="18"/>
        </w:rPr>
        <w:br w:type="textWrapping"/>
      </w:r>
      <w:r>
        <w:rPr>
          <w:sz w:val="18"/>
        </w:rPr>
        <w:tab/>
      </w:r>
      <w:r>
        <w:rPr>
          <w:sz w:val="18"/>
        </w:rPr>
        <w:tab/>
      </w:r>
      <w:r>
        <w:rPr>
          <w:sz w:val="18"/>
        </w:rPr>
        <w:tab/>
      </w:r>
      <w:r>
        <w:rPr>
          <w:sz w:val="18"/>
        </w:rPr>
        <w:t>"campaignStatus":0.0,</w:t>
      </w:r>
      <w:r>
        <w:rPr>
          <w:sz w:val="18"/>
        </w:rPr>
        <w:br w:type="textWrapping"/>
      </w:r>
      <w:r>
        <w:rPr>
          <w:sz w:val="18"/>
        </w:rPr>
        <w:tab/>
      </w:r>
      <w:r>
        <w:rPr>
          <w:sz w:val="18"/>
        </w:rPr>
        <w:tab/>
      </w:r>
      <w:r>
        <w:rPr>
          <w:sz w:val="18"/>
        </w:rPr>
        <w:tab/>
      </w:r>
      <w:r>
        <w:rPr>
          <w:sz w:val="18"/>
        </w:rPr>
        <w:t>"campaignStatusDisplayName":"",</w:t>
      </w:r>
      <w:r>
        <w:rPr>
          <w:sz w:val="18"/>
        </w:rPr>
        <w:br w:type="textWrapping"/>
      </w:r>
      <w:r>
        <w:rPr>
          <w:sz w:val="18"/>
        </w:rPr>
        <w:tab/>
      </w:r>
      <w:r>
        <w:rPr>
          <w:sz w:val="18"/>
        </w:rPr>
        <w:tab/>
      </w:r>
      <w:r>
        <w:rPr>
          <w:sz w:val="18"/>
        </w:rPr>
        <w:tab/>
      </w:r>
      <w:r>
        <w:rPr>
          <w:sz w:val="18"/>
        </w:rPr>
        <w:t>"campaignType":"",</w:t>
      </w:r>
      <w:r>
        <w:rPr>
          <w:sz w:val="18"/>
        </w:rPr>
        <w:br w:type="textWrapping"/>
      </w:r>
      <w:r>
        <w:rPr>
          <w:sz w:val="18"/>
        </w:rPr>
        <w:tab/>
      </w:r>
      <w:r>
        <w:rPr>
          <w:sz w:val="18"/>
        </w:rPr>
        <w:tab/>
      </w:r>
      <w:r>
        <w:rPr>
          <w:sz w:val="18"/>
        </w:rPr>
        <w:tab/>
      </w:r>
      <w:r>
        <w:rPr>
          <w:sz w:val="18"/>
        </w:rPr>
        <w:t>"campaignTypeDisplayName":"",</w:t>
      </w:r>
      <w:r>
        <w:rPr>
          <w:sz w:val="18"/>
        </w:rPr>
        <w:br w:type="textWrapping"/>
      </w:r>
      <w:r>
        <w:rPr>
          <w:sz w:val="18"/>
        </w:rPr>
        <w:tab/>
      </w:r>
      <w:r>
        <w:rPr>
          <w:sz w:val="18"/>
        </w:rPr>
        <w:tab/>
      </w:r>
      <w:r>
        <w:rPr>
          <w:sz w:val="18"/>
        </w:rPr>
        <w:tab/>
      </w:r>
      <w:r>
        <w:rPr>
          <w:sz w:val="18"/>
        </w:rPr>
        <w:t>"adgroupId":0,</w:t>
      </w:r>
      <w:r>
        <w:rPr>
          <w:sz w:val="18"/>
        </w:rPr>
        <w:br w:type="textWrapping"/>
      </w:r>
      <w:r>
        <w:rPr>
          <w:sz w:val="18"/>
        </w:rPr>
        <w:tab/>
      </w:r>
      <w:r>
        <w:rPr>
          <w:sz w:val="18"/>
        </w:rPr>
        <w:tab/>
      </w:r>
      <w:r>
        <w:rPr>
          <w:sz w:val="18"/>
        </w:rPr>
        <w:tab/>
      </w:r>
      <w:r>
        <w:rPr>
          <w:sz w:val="18"/>
        </w:rPr>
        <w:t>"adgroupName":"",</w:t>
      </w:r>
      <w:r>
        <w:rPr>
          <w:sz w:val="18"/>
        </w:rPr>
        <w:br w:type="textWrapping"/>
      </w:r>
      <w:r>
        <w:rPr>
          <w:sz w:val="18"/>
        </w:rPr>
        <w:tab/>
      </w:r>
      <w:r>
        <w:rPr>
          <w:sz w:val="18"/>
        </w:rPr>
        <w:tab/>
      </w:r>
      <w:r>
        <w:rPr>
          <w:sz w:val="18"/>
        </w:rPr>
        <w:tab/>
      </w:r>
      <w:r>
        <w:rPr>
          <w:sz w:val="18"/>
        </w:rPr>
        <w:t>"itemId":0,</w:t>
      </w:r>
      <w:r>
        <w:rPr>
          <w:sz w:val="18"/>
        </w:rPr>
        <w:br w:type="textWrapping"/>
      </w:r>
      <w:r>
        <w:rPr>
          <w:sz w:val="18"/>
        </w:rPr>
        <w:tab/>
      </w:r>
      <w:r>
        <w:rPr>
          <w:sz w:val="18"/>
        </w:rPr>
        <w:tab/>
      </w:r>
      <w:r>
        <w:rPr>
          <w:sz w:val="18"/>
        </w:rPr>
        <w:tab/>
      </w:r>
      <w:r>
        <w:rPr>
          <w:sz w:val="18"/>
        </w:rPr>
        <w:t>"imageUrl":"",</w:t>
      </w:r>
      <w:r>
        <w:rPr>
          <w:sz w:val="18"/>
        </w:rPr>
        <w:br w:type="textWrapping"/>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430E6BA0">
      <w:r>
        <w:rPr>
          <w:sz w:val="18"/>
        </w:rPr>
        <w:t>---</w:t>
      </w:r>
    </w:p>
    <w:p w14:paraId="7D5DE742">
      <w:pPr>
        <w:pStyle w:val="4"/>
      </w:pPr>
      <w:bookmarkStart w:id="3015" w:name="_Toc32299"/>
      <w:r>
        <w:t>Lazada广告-获取店铺信息</w:t>
      </w:r>
      <w:bookmarkEnd w:id="3015"/>
    </w:p>
    <w:p w14:paraId="0E216211">
      <w:r>
        <w:rPr>
          <w:sz w:val="18"/>
        </w:rPr>
        <w:t>- Source path: docs/MultiPlatform/Advertisement/LazadaSellerInfo.md</w:t>
      </w:r>
      <w:r>
        <w:rPr>
          <w:sz w:val="18"/>
        </w:rPr>
        <w:br w:type="textWrapping"/>
      </w:r>
      <w:r>
        <w:rPr>
          <w:sz w:val="18"/>
        </w:rPr>
        <w:t>- Source URL: https://apidoc.lingxing.com/docs/MultiPlatform/Advertisement/LazadaSellerInfo.md</w:t>
      </w:r>
    </w:p>
    <w:p w14:paraId="67874230">
      <w:r>
        <w:rPr>
          <w:sz w:val="18"/>
        </w:rPr>
        <w:t># Lazada广告-获取店铺信息</w:t>
      </w:r>
      <w:r>
        <w:rPr>
          <w:sz w:val="18"/>
        </w:rPr>
        <w:br w:type="textWrapping"/>
      </w:r>
      <w:r>
        <w:rPr>
          <w:sz w:val="18"/>
        </w:rPr>
        <w:t>Lazada广告-获取店铺信息</w:t>
      </w:r>
    </w:p>
    <w:p w14:paraId="28F58144">
      <w:pPr>
        <w:pStyle w:val="4"/>
      </w:pPr>
      <w:bookmarkStart w:id="3016" w:name="_Toc24213"/>
      <w:r>
        <w:t>接口信息</w:t>
      </w:r>
      <w:bookmarkEnd w:id="3016"/>
    </w:p>
    <w:p w14:paraId="7CE911EF">
      <w:pPr>
        <w:pStyle w:val="4"/>
      </w:pPr>
      <w:bookmarkStart w:id="3017" w:name="_Toc17718"/>
      <w:r>
        <w:t>请求参数</w:t>
      </w:r>
      <w:bookmarkEnd w:id="3017"/>
    </w:p>
    <w:p w14:paraId="1DC6C4B4">
      <w:pPr>
        <w:pStyle w:val="4"/>
      </w:pPr>
      <w:bookmarkStart w:id="3018" w:name="_Toc28455"/>
      <w:r>
        <w:t>请求cURL示例</w:t>
      </w:r>
      <w:bookmarkEnd w:id="3018"/>
    </w:p>
    <w:p w14:paraId="64C1D53E">
      <w:r>
        <w:rPr>
          <w:sz w:val="18"/>
        </w:rPr>
        <w:t>```</w:t>
      </w:r>
      <w:r>
        <w:rPr>
          <w:sz w:val="18"/>
        </w:rPr>
        <w:br w:type="textWrapping"/>
      </w:r>
      <w:r>
        <w:rPr>
          <w:sz w:val="18"/>
        </w:rPr>
        <w:t>curl --location 'https://openapi.lingxing.com/basicOpen/lazadaAd/seller/info?access_token=value&amp;timestamp=value&amp;sign=value&amp;app_key=value'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w:t>
      </w:r>
    </w:p>
    <w:p w14:paraId="4B27174D">
      <w:pPr>
        <w:pStyle w:val="4"/>
      </w:pPr>
      <w:bookmarkStart w:id="3019" w:name="_Toc14216"/>
      <w:r>
        <w:t>返回结果</w:t>
      </w:r>
      <w:bookmarkEnd w:id="3019"/>
    </w:p>
    <w:p w14:paraId="445CA36B">
      <w:r>
        <w:rPr>
          <w:sz w:val="18"/>
        </w:rPr>
        <w:t>JSON Object</w:t>
      </w:r>
    </w:p>
    <w:p w14:paraId="15479CFD">
      <w:pPr>
        <w:pStyle w:val="4"/>
      </w:pPr>
      <w:bookmarkStart w:id="3020" w:name="_Toc11449"/>
      <w:r>
        <w:t>返回成功示例</w:t>
      </w:r>
      <w:bookmarkEnd w:id="3020"/>
    </w:p>
    <w:p w14:paraId="4A7812C2">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"shops":[</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"shopId":"",</w:t>
      </w:r>
      <w:r>
        <w:rPr>
          <w:sz w:val="18"/>
        </w:rPr>
        <w:br w:type="textWrapping"/>
      </w:r>
      <w:r>
        <w:rPr>
          <w:sz w:val="18"/>
        </w:rPr>
        <w:tab/>
      </w:r>
      <w:r>
        <w:rPr>
          <w:sz w:val="18"/>
        </w:rPr>
        <w:tab/>
      </w:r>
      <w:r>
        <w:rPr>
          <w:sz w:val="18"/>
        </w:rPr>
        <w:tab/>
      </w:r>
      <w:r>
        <w:rPr>
          <w:sz w:val="18"/>
        </w:rPr>
        <w:tab/>
      </w:r>
      <w:r>
        <w:rPr>
          <w:sz w:val="18"/>
        </w:rPr>
        <w:t>"lxName":""</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"currencyCodes":[]</w:t>
      </w:r>
      <w:r>
        <w:rPr>
          <w:sz w:val="18"/>
        </w:rPr>
        <w:br w:type="textWrapping"/>
      </w:r>
      <w:r>
        <w:rPr>
          <w:sz w:val="18"/>
        </w:rPr>
        <w:tab/>
      </w:r>
      <w:r>
        <w:rPr>
          <w:sz w:val="18"/>
        </w:rPr>
        <w:t>}</w:t>
      </w:r>
      <w:r>
        <w:rPr>
          <w:sz w:val="18"/>
        </w:rPr>
        <w:br w:type="textWrapping"/>
      </w:r>
      <w:r>
        <w:rPr>
          <w:sz w:val="18"/>
        </w:rPr>
        <w:t>}```</w:t>
      </w:r>
    </w:p>
    <w:p w14:paraId="55B44D36">
      <w:r>
        <w:rPr>
          <w:sz w:val="18"/>
        </w:rPr>
        <w:t>---</w:t>
      </w:r>
    </w:p>
    <w:p w14:paraId="72AF0681">
      <w:pPr>
        <w:pStyle w:val="4"/>
      </w:pPr>
      <w:bookmarkStart w:id="3021" w:name="_Toc16214"/>
      <w:r>
        <w:t>Lazada广告-店铺报告</w:t>
      </w:r>
      <w:bookmarkEnd w:id="3021"/>
    </w:p>
    <w:p w14:paraId="166C45F5">
      <w:r>
        <w:rPr>
          <w:sz w:val="18"/>
        </w:rPr>
        <w:t>- Source path: docs/MultiPlatform/Advertisement/LazadaStoreReportList.md</w:t>
      </w:r>
      <w:r>
        <w:rPr>
          <w:sz w:val="18"/>
        </w:rPr>
        <w:br w:type="textWrapping"/>
      </w:r>
      <w:r>
        <w:rPr>
          <w:sz w:val="18"/>
        </w:rPr>
        <w:t>- Source URL: https://apidoc.lingxing.com/docs/MultiPlatform/Advertisement/LazadaStoreReportList.md</w:t>
      </w:r>
    </w:p>
    <w:p w14:paraId="09FB9016">
      <w:r>
        <w:rPr>
          <w:sz w:val="18"/>
        </w:rPr>
        <w:t># Lazada广告-店铺报告</w:t>
      </w:r>
      <w:r>
        <w:rPr>
          <w:sz w:val="18"/>
        </w:rPr>
        <w:br w:type="textWrapping"/>
      </w:r>
      <w:r>
        <w:rPr>
          <w:sz w:val="18"/>
        </w:rPr>
        <w:t>Lazada广告-店铺报告</w:t>
      </w:r>
    </w:p>
    <w:p w14:paraId="4293AEAC">
      <w:pPr>
        <w:pStyle w:val="4"/>
      </w:pPr>
      <w:bookmarkStart w:id="3022" w:name="_Toc22880"/>
      <w:r>
        <w:t>接口信息</w:t>
      </w:r>
      <w:bookmarkEnd w:id="3022"/>
    </w:p>
    <w:p w14:paraId="1B587380">
      <w:pPr>
        <w:pStyle w:val="4"/>
      </w:pPr>
      <w:bookmarkStart w:id="3023" w:name="_Toc23629"/>
      <w:r>
        <w:t>请求参数</w:t>
      </w:r>
      <w:bookmarkEnd w:id="3023"/>
    </w:p>
    <w:p w14:paraId="0BD1DD50">
      <w:pPr>
        <w:pStyle w:val="4"/>
      </w:pPr>
      <w:bookmarkStart w:id="3024" w:name="_Toc19544"/>
      <w:r>
        <w:t>请求cURL示例</w:t>
      </w:r>
      <w:bookmarkEnd w:id="3024"/>
    </w:p>
    <w:p w14:paraId="20B0CA8B">
      <w:r>
        <w:rPr>
          <w:sz w:val="18"/>
        </w:rPr>
        <w:t>```</w:t>
      </w:r>
      <w:r>
        <w:rPr>
          <w:sz w:val="18"/>
        </w:rPr>
        <w:br w:type="textWrapping"/>
      </w:r>
      <w:r>
        <w:rPr>
          <w:sz w:val="18"/>
        </w:rPr>
        <w:t>curl --location 'https://openapi.lingxing.com/basicOpen/lazadaAd/store/report/list?access_token=value&amp;timestamp=value&amp;sign=value&amp;app_key=value' \</w:t>
      </w:r>
      <w:r>
        <w:rPr>
          <w:sz w:val="18"/>
        </w:rPr>
        <w:br w:type="textWrapping"/>
      </w:r>
      <w:r>
        <w:rPr>
          <w:sz w:val="18"/>
        </w:rPr>
        <w:t>--header 'Content-Type: application/json' \</w:t>
      </w:r>
      <w:r>
        <w:rPr>
          <w:sz w:val="18"/>
        </w:rPr>
        <w:br w:type="textWrapping"/>
      </w:r>
      <w:r>
        <w:rPr>
          <w:sz w:val="18"/>
        </w:rPr>
        <w:t>--data '{"page":{},"comparison":{},"period":{},"config":{},"filter":{}}'</w:t>
      </w:r>
      <w:r>
        <w:rPr>
          <w:sz w:val="18"/>
        </w:rPr>
        <w:br w:type="textWrapping"/>
      </w:r>
      <w:r>
        <w:rPr>
          <w:sz w:val="18"/>
        </w:rPr>
        <w:t>```</w:t>
      </w:r>
    </w:p>
    <w:p w14:paraId="0812134C">
      <w:pPr>
        <w:pStyle w:val="4"/>
      </w:pPr>
      <w:bookmarkStart w:id="3025" w:name="_Toc3570"/>
      <w:r>
        <w:t>返回结果</w:t>
      </w:r>
      <w:bookmarkEnd w:id="3025"/>
    </w:p>
    <w:p w14:paraId="34078294">
      <w:r>
        <w:rPr>
          <w:sz w:val="18"/>
        </w:rPr>
        <w:t>JSON Object</w:t>
      </w:r>
    </w:p>
    <w:p w14:paraId="73685848">
      <w:pPr>
        <w:pStyle w:val="4"/>
      </w:pPr>
      <w:bookmarkStart w:id="3026" w:name="_Toc24418"/>
      <w:r>
        <w:t>返回成功示例</w:t>
      </w:r>
      <w:bookmarkEnd w:id="3026"/>
    </w:p>
    <w:p w14:paraId="68718132">
      <w:r>
        <w:rPr>
          <w:sz w:val="18"/>
        </w:rPr>
        <w:t>```</w:t>
      </w:r>
      <w:r>
        <w:rPr>
          <w:sz w:val="18"/>
        </w:rPr>
        <w:br w:type="textWrapping"/>
      </w:r>
      <w:r>
        <w:rPr>
          <w:sz w:val="18"/>
        </w:rPr>
        <w:t>{</w:t>
      </w:r>
      <w:r>
        <w:rPr>
          <w:sz w:val="18"/>
        </w:rPr>
        <w:br w:type="textWrapping"/>
      </w:r>
      <w:r>
        <w:rPr>
          <w:sz w:val="18"/>
        </w:rPr>
        <w:tab/>
      </w:r>
      <w:r>
        <w:rPr>
          <w:sz w:val="18"/>
        </w:rPr>
        <w:t>"code":0,</w:t>
      </w:r>
      <w:r>
        <w:rPr>
          <w:sz w:val="18"/>
        </w:rPr>
        <w:br w:type="textWrapping"/>
      </w:r>
      <w:r>
        <w:rPr>
          <w:sz w:val="18"/>
        </w:rPr>
        <w:tab/>
      </w:r>
      <w:r>
        <w:rPr>
          <w:sz w:val="18"/>
        </w:rPr>
        <w:t>"message":"success",</w:t>
      </w:r>
      <w:r>
        <w:rPr>
          <w:sz w:val="18"/>
        </w:rPr>
        <w:br w:type="textWrapping"/>
      </w:r>
      <w:r>
        <w:rPr>
          <w:sz w:val="18"/>
        </w:rPr>
        <w:tab/>
      </w:r>
      <w:r>
        <w:rPr>
          <w:sz w:val="18"/>
        </w:rPr>
        <w:t>"error_details":[],</w:t>
      </w:r>
      <w:r>
        <w:rPr>
          <w:sz w:val="18"/>
        </w:rPr>
        <w:br w:type="textWrapping"/>
      </w:r>
      <w:r>
        <w:rPr>
          <w:sz w:val="18"/>
        </w:rPr>
        <w:tab/>
      </w:r>
      <w:r>
        <w:rPr>
          <w:sz w:val="18"/>
        </w:rPr>
        <w:t>"request_id":"a0d54debf93140f3b58d1ed81e8e3583",</w:t>
      </w:r>
      <w:r>
        <w:rPr>
          <w:sz w:val="18"/>
        </w:rPr>
        <w:br w:type="textWrapping"/>
      </w:r>
      <w:r>
        <w:rPr>
          <w:sz w:val="18"/>
        </w:rPr>
        <w:tab/>
      </w:r>
      <w:r>
        <w:rPr>
          <w:sz w:val="18"/>
        </w:rPr>
        <w:t>"response_time":"2026-04-23 12:00:00",</w:t>
      </w:r>
      <w:r>
        <w:rPr>
          <w:sz w:val="18"/>
        </w:rPr>
        <w:br w:type="textWrapping"/>
      </w:r>
      <w:r>
        <w:rPr>
          <w:sz w:val="18"/>
        </w:rPr>
        <w:tab/>
      </w:r>
      <w:r>
        <w:rPr>
          <w:sz w:val="18"/>
        </w:rPr>
        <w:t>"data":{</w:t>
      </w:r>
      <w:r>
        <w:rPr>
          <w:sz w:val="18"/>
        </w:rPr>
        <w:br w:type="textWrapping"/>
      </w:r>
      <w:r>
        <w:rPr>
          <w:sz w:val="18"/>
        </w:rPr>
        <w:tab/>
      </w:r>
      <w:r>
        <w:rPr>
          <w:sz w:val="18"/>
        </w:rPr>
        <w:tab/>
      </w:r>
      <w:r>
        <w:rPr>
          <w:sz w:val="18"/>
        </w:rPr>
        <w:t>"list":[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ab/>
      </w:r>
      <w:r>
        <w:rPr>
          <w:sz w:val="18"/>
        </w:rPr>
        <w:t>"isSyncStatus":0.0,</w:t>
      </w:r>
      <w:r>
        <w:rPr>
          <w:sz w:val="18"/>
        </w:rPr>
        <w:br w:type="textWrapping"/>
      </w:r>
      <w:r>
        <w:rPr>
          <w:sz w:val="18"/>
        </w:rPr>
        <w:tab/>
      </w:r>
      <w:r>
        <w:rPr>
          <w:sz w:val="18"/>
        </w:rPr>
        <w:tab/>
      </w:r>
      <w:r>
        <w:rPr>
          <w:sz w:val="18"/>
        </w:rPr>
        <w:tab/>
      </w:r>
      <w:r>
        <w:rPr>
          <w:sz w:val="18"/>
        </w:rPr>
        <w:tab/>
      </w:r>
      <w:r>
        <w:rPr>
          <w:sz w:val="18"/>
        </w:rPr>
        <w:t>"statusDisplayName":"",</w:t>
      </w:r>
      <w:r>
        <w:rPr>
          <w:sz w:val="18"/>
        </w:rPr>
        <w:br w:type="textWrapping"/>
      </w:r>
      <w:r>
        <w:rPr>
          <w:sz w:val="18"/>
        </w:rPr>
        <w:tab/>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w:t>
      </w:r>
      <w:r>
        <w:rPr>
          <w:sz w:val="18"/>
        </w:rPr>
        <w:br w:type="textWrapping"/>
      </w:r>
      <w:r>
        <w:rPr>
          <w:sz w:val="18"/>
        </w:rPr>
        <w:tab/>
      </w:r>
      <w:r>
        <w:rPr>
          <w:sz w:val="18"/>
        </w:rPr>
        <w:tab/>
      </w:r>
      <w:r>
        <w:rPr>
          <w:sz w:val="18"/>
        </w:rPr>
        <w:t>"total":0,</w:t>
      </w:r>
      <w:r>
        <w:rPr>
          <w:sz w:val="18"/>
        </w:rPr>
        <w:br w:type="textWrapping"/>
      </w:r>
      <w:r>
        <w:rPr>
          <w:sz w:val="18"/>
        </w:rPr>
        <w:tab/>
      </w:r>
      <w:r>
        <w:rPr>
          <w:sz w:val="18"/>
        </w:rPr>
        <w:tab/>
      </w:r>
      <w:r>
        <w:rPr>
          <w:sz w:val="18"/>
        </w:rPr>
        <w:t>"page":0.0,</w:t>
      </w:r>
      <w:r>
        <w:rPr>
          <w:sz w:val="18"/>
        </w:rPr>
        <w:br w:type="textWrapping"/>
      </w:r>
      <w:r>
        <w:rPr>
          <w:sz w:val="18"/>
        </w:rPr>
        <w:tab/>
      </w:r>
      <w:r>
        <w:rPr>
          <w:sz w:val="18"/>
        </w:rPr>
        <w:tab/>
      </w:r>
      <w:r>
        <w:rPr>
          <w:sz w:val="18"/>
        </w:rPr>
        <w:t>"length":0.0,</w:t>
      </w:r>
      <w:r>
        <w:rPr>
          <w:sz w:val="18"/>
        </w:rPr>
        <w:br w:type="textWrapping"/>
      </w:r>
      <w:r>
        <w:rPr>
          <w:sz w:val="18"/>
        </w:rPr>
        <w:tab/>
      </w:r>
      <w:r>
        <w:rPr>
          <w:sz w:val="18"/>
        </w:rPr>
        <w:tab/>
      </w:r>
      <w:r>
        <w:rPr>
          <w:sz w:val="18"/>
        </w:rPr>
        <w:t>"summary":{</w:t>
      </w:r>
      <w:r>
        <w:rPr>
          <w:sz w:val="18"/>
        </w:rPr>
        <w:br w:type="textWrapping"/>
      </w:r>
      <w:r>
        <w:rPr>
          <w:sz w:val="18"/>
        </w:rPr>
        <w:tab/>
      </w:r>
      <w:r>
        <w:rPr>
          <w:sz w:val="18"/>
        </w:rPr>
        <w:tab/>
      </w:r>
      <w:r>
        <w:rPr>
          <w:sz w:val="18"/>
        </w:rPr>
        <w:tab/>
      </w:r>
      <w:r>
        <w:rPr>
          <w:sz w:val="18"/>
        </w:rPr>
        <w:t>"summary":"",</w:t>
      </w:r>
      <w:r>
        <w:rPr>
          <w:sz w:val="18"/>
        </w:rPr>
        <w:br w:type="textWrapping"/>
      </w:r>
      <w:r>
        <w:rPr>
          <w:sz w:val="18"/>
        </w:rPr>
        <w:tab/>
      </w:r>
      <w:r>
        <w:rPr>
          <w:sz w:val="18"/>
        </w:rPr>
        <w:tab/>
      </w:r>
      <w:r>
        <w:rPr>
          <w:sz w:val="18"/>
        </w:rPr>
        <w:tab/>
      </w:r>
      <w:r>
        <w:rPr>
          <w:sz w:val="18"/>
        </w:rPr>
        <w:t>"storeId":0,</w:t>
      </w:r>
      <w:r>
        <w:rPr>
          <w:sz w:val="18"/>
        </w:rPr>
        <w:br w:type="textWrapping"/>
      </w:r>
      <w:r>
        <w:rPr>
          <w:sz w:val="18"/>
        </w:rPr>
        <w:tab/>
      </w:r>
      <w:r>
        <w:rPr>
          <w:sz w:val="18"/>
        </w:rPr>
        <w:tab/>
      </w:r>
      <w:r>
        <w:rPr>
          <w:sz w:val="18"/>
        </w:rPr>
        <w:tab/>
      </w:r>
      <w:r>
        <w:rPr>
          <w:sz w:val="18"/>
        </w:rPr>
        <w:t>"storeName":"",</w:t>
      </w:r>
      <w:r>
        <w:rPr>
          <w:sz w:val="18"/>
        </w:rPr>
        <w:br w:type="textWrapping"/>
      </w:r>
      <w:r>
        <w:rPr>
          <w:sz w:val="18"/>
        </w:rPr>
        <w:tab/>
      </w:r>
      <w:r>
        <w:rPr>
          <w:sz w:val="18"/>
        </w:rPr>
        <w:tab/>
      </w:r>
      <w:r>
        <w:rPr>
          <w:sz w:val="18"/>
        </w:rPr>
        <w:tab/>
      </w:r>
      <w:r>
        <w:rPr>
          <w:sz w:val="18"/>
        </w:rPr>
        <w:t>"isSyncStatus":0.0,</w:t>
      </w:r>
      <w:r>
        <w:rPr>
          <w:sz w:val="18"/>
        </w:rPr>
        <w:br w:type="textWrapping"/>
      </w:r>
      <w:r>
        <w:rPr>
          <w:sz w:val="18"/>
        </w:rPr>
        <w:tab/>
      </w:r>
      <w:r>
        <w:rPr>
          <w:sz w:val="18"/>
        </w:rPr>
        <w:tab/>
      </w:r>
      <w:r>
        <w:rPr>
          <w:sz w:val="18"/>
        </w:rPr>
        <w:tab/>
      </w:r>
      <w:r>
        <w:rPr>
          <w:sz w:val="18"/>
        </w:rPr>
        <w:t>"statusDisplayName":"",</w:t>
      </w:r>
      <w:r>
        <w:rPr>
          <w:sz w:val="18"/>
        </w:rPr>
        <w:br w:type="textWrapping"/>
      </w:r>
      <w:r>
        <w:rPr>
          <w:sz w:val="18"/>
        </w:rPr>
        <w:tab/>
      </w:r>
      <w:r>
        <w:rPr>
          <w:sz w:val="18"/>
        </w:rPr>
        <w:tab/>
      </w:r>
      <w:r>
        <w:rPr>
          <w:sz w:val="18"/>
        </w:rPr>
        <w:tab/>
      </w:r>
      <w:r>
        <w:rPr>
          <w:sz w:val="18"/>
        </w:rPr>
        <w:t>"comparison":{</w:t>
      </w:r>
      <w:r>
        <w:rPr>
          <w:sz w:val="18"/>
        </w:rPr>
        <w:br w:type="textWrapping"/>
      </w:r>
      <w:r>
        <w:rPr>
          <w:sz w:val="18"/>
        </w:rPr>
        <w:tab/>
      </w:r>
      <w:r>
        <w:rPr>
          <w:sz w:val="18"/>
        </w:rPr>
        <w:tab/>
      </w:r>
      <w:r>
        <w:rPr>
          <w:sz w:val="18"/>
        </w:rPr>
        <w:tab/>
      </w:r>
      <w:r>
        <w:rPr>
          <w:sz w:val="18"/>
        </w:rPr>
        <w:tab/>
      </w:r>
      <w:r>
        <w:rPr>
          <w:sz w:val="18"/>
        </w:rPr>
        <w:t>"baseline":{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ab/>
      </w:r>
      <w:r>
        <w:rPr>
          <w:sz w:val="18"/>
        </w:rPr>
        <w:t>"differencePercent":{</w:t>
      </w:r>
      <w:r>
        <w:rPr>
          <w:sz w:val="18"/>
        </w:rPr>
        <w:br w:type="textWrapping"/>
      </w:r>
      <w:r>
        <w:rPr>
          <w:sz w:val="18"/>
        </w:rPr>
        <w:tab/>
      </w:r>
      <w:r>
        <w:rPr>
          <w:sz w:val="18"/>
        </w:rPr>
        <w:tab/>
      </w:r>
      <w:r>
        <w:rPr>
          <w:sz w:val="18"/>
        </w:rPr>
        <w:tab/>
      </w:r>
      <w:r>
        <w:rPr>
          <w:sz w:val="18"/>
        </w:rPr>
        <w:tab/>
      </w:r>
      <w:r>
        <w:rPr>
          <w:sz w:val="18"/>
        </w:rPr>
        <w:tab/>
      </w:r>
      <w:r>
        <w:rPr>
          <w:sz w:val="18"/>
        </w:rPr>
        <w:t>"dimension":"",</w:t>
      </w:r>
      <w:r>
        <w:rPr>
          <w:sz w:val="18"/>
        </w:rPr>
        <w:br w:type="textWrapping"/>
      </w:r>
      <w:r>
        <w:rPr>
          <w:sz w:val="18"/>
        </w:rPr>
        <w:tab/>
      </w:r>
      <w:r>
        <w:rPr>
          <w:sz w:val="18"/>
        </w:rPr>
        <w:tab/>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w:t>
      </w:r>
      <w:r>
        <w:rPr>
          <w:sz w:val="18"/>
        </w:rPr>
        <w:br w:type="textWrapping"/>
      </w:r>
      <w:r>
        <w:rPr>
          <w:sz w:val="18"/>
        </w:rPr>
        <w:tab/>
      </w:r>
      <w:r>
        <w:rPr>
          <w:sz w:val="18"/>
        </w:rPr>
        <w:tab/>
      </w:r>
      <w:r>
        <w:rPr>
          <w:sz w:val="18"/>
        </w:rPr>
        <w:tab/>
      </w:r>
      <w:r>
        <w:rPr>
          <w:sz w:val="18"/>
        </w:rPr>
        <w:t>"impressions":"",</w:t>
      </w:r>
      <w:r>
        <w:rPr>
          <w:sz w:val="18"/>
        </w:rPr>
        <w:br w:type="textWrapping"/>
      </w:r>
      <w:r>
        <w:rPr>
          <w:sz w:val="18"/>
        </w:rPr>
        <w:tab/>
      </w:r>
      <w:r>
        <w:rPr>
          <w:sz w:val="18"/>
        </w:rPr>
        <w:tab/>
      </w:r>
      <w:r>
        <w:rPr>
          <w:sz w:val="18"/>
        </w:rPr>
        <w:tab/>
      </w:r>
      <w:r>
        <w:rPr>
          <w:sz w:val="18"/>
        </w:rPr>
        <w:t>"clicks":"",</w:t>
      </w:r>
      <w:r>
        <w:rPr>
          <w:sz w:val="18"/>
        </w:rPr>
        <w:br w:type="textWrapping"/>
      </w:r>
      <w:r>
        <w:rPr>
          <w:sz w:val="18"/>
        </w:rPr>
        <w:tab/>
      </w:r>
      <w:r>
        <w:rPr>
          <w:sz w:val="18"/>
        </w:rPr>
        <w:tab/>
      </w:r>
      <w:r>
        <w:rPr>
          <w:sz w:val="18"/>
        </w:rPr>
        <w:tab/>
      </w:r>
      <w:r>
        <w:rPr>
          <w:sz w:val="18"/>
        </w:rPr>
        <w:t>"spend":"",</w:t>
      </w:r>
      <w:r>
        <w:rPr>
          <w:sz w:val="18"/>
        </w:rPr>
        <w:br w:type="textWrapping"/>
      </w:r>
      <w:r>
        <w:rPr>
          <w:sz w:val="18"/>
        </w:rPr>
        <w:tab/>
      </w:r>
      <w:r>
        <w:rPr>
          <w:sz w:val="18"/>
        </w:rPr>
        <w:tab/>
      </w:r>
      <w:r>
        <w:rPr>
          <w:sz w:val="18"/>
        </w:rPr>
        <w:tab/>
      </w:r>
      <w:r>
        <w:rPr>
          <w:sz w:val="18"/>
        </w:rPr>
        <w:t>"storeRevenue":"",</w:t>
      </w:r>
      <w:r>
        <w:rPr>
          <w:sz w:val="18"/>
        </w:rPr>
        <w:br w:type="textWrapping"/>
      </w:r>
      <w:r>
        <w:rPr>
          <w:sz w:val="18"/>
        </w:rPr>
        <w:tab/>
      </w:r>
      <w:r>
        <w:rPr>
          <w:sz w:val="18"/>
        </w:rPr>
        <w:tab/>
      </w:r>
      <w:r>
        <w:rPr>
          <w:sz w:val="18"/>
        </w:rPr>
        <w:tab/>
      </w:r>
      <w:r>
        <w:rPr>
          <w:sz w:val="18"/>
        </w:rPr>
        <w:t>"productRevenue":"",</w:t>
      </w:r>
      <w:r>
        <w:rPr>
          <w:sz w:val="18"/>
        </w:rPr>
        <w:br w:type="textWrapping"/>
      </w:r>
      <w:r>
        <w:rPr>
          <w:sz w:val="18"/>
        </w:rPr>
        <w:tab/>
      </w:r>
      <w:r>
        <w:rPr>
          <w:sz w:val="18"/>
        </w:rPr>
        <w:tab/>
      </w:r>
      <w:r>
        <w:rPr>
          <w:sz w:val="18"/>
        </w:rPr>
        <w:tab/>
      </w:r>
      <w:r>
        <w:rPr>
          <w:sz w:val="18"/>
        </w:rPr>
        <w:t>"storeOrders":"",</w:t>
      </w:r>
      <w:r>
        <w:rPr>
          <w:sz w:val="18"/>
        </w:rPr>
        <w:br w:type="textWrapping"/>
      </w:r>
      <w:r>
        <w:rPr>
          <w:sz w:val="18"/>
        </w:rPr>
        <w:tab/>
      </w:r>
      <w:r>
        <w:rPr>
          <w:sz w:val="18"/>
        </w:rPr>
        <w:tab/>
      </w:r>
      <w:r>
        <w:rPr>
          <w:sz w:val="18"/>
        </w:rPr>
        <w:tab/>
      </w:r>
      <w:r>
        <w:rPr>
          <w:sz w:val="18"/>
        </w:rPr>
        <w:t>"productOrders":"",</w:t>
      </w:r>
      <w:r>
        <w:rPr>
          <w:sz w:val="18"/>
        </w:rPr>
        <w:br w:type="textWrapping"/>
      </w:r>
      <w:r>
        <w:rPr>
          <w:sz w:val="18"/>
        </w:rPr>
        <w:tab/>
      </w:r>
      <w:r>
        <w:rPr>
          <w:sz w:val="18"/>
        </w:rPr>
        <w:tab/>
      </w:r>
      <w:r>
        <w:rPr>
          <w:sz w:val="18"/>
        </w:rPr>
        <w:tab/>
      </w:r>
      <w:r>
        <w:rPr>
          <w:sz w:val="18"/>
        </w:rPr>
        <w:t>"storeUnitSold":"",</w:t>
      </w:r>
      <w:r>
        <w:rPr>
          <w:sz w:val="18"/>
        </w:rPr>
        <w:br w:type="textWrapping"/>
      </w:r>
      <w:r>
        <w:rPr>
          <w:sz w:val="18"/>
        </w:rPr>
        <w:tab/>
      </w:r>
      <w:r>
        <w:rPr>
          <w:sz w:val="18"/>
        </w:rPr>
        <w:tab/>
      </w:r>
      <w:r>
        <w:rPr>
          <w:sz w:val="18"/>
        </w:rPr>
        <w:tab/>
      </w:r>
      <w:r>
        <w:rPr>
          <w:sz w:val="18"/>
        </w:rPr>
        <w:t>"productUnitSold":"",</w:t>
      </w:r>
      <w:r>
        <w:rPr>
          <w:sz w:val="18"/>
        </w:rPr>
        <w:br w:type="textWrapping"/>
      </w:r>
      <w:r>
        <w:rPr>
          <w:sz w:val="18"/>
        </w:rPr>
        <w:tab/>
      </w:r>
      <w:r>
        <w:rPr>
          <w:sz w:val="18"/>
        </w:rPr>
        <w:tab/>
      </w:r>
      <w:r>
        <w:rPr>
          <w:sz w:val="18"/>
        </w:rPr>
        <w:tab/>
      </w:r>
      <w:r>
        <w:rPr>
          <w:sz w:val="18"/>
        </w:rPr>
        <w:t>"storeA2c":"",</w:t>
      </w:r>
      <w:r>
        <w:rPr>
          <w:sz w:val="18"/>
        </w:rPr>
        <w:br w:type="textWrapping"/>
      </w:r>
      <w:r>
        <w:rPr>
          <w:sz w:val="18"/>
        </w:rPr>
        <w:tab/>
      </w:r>
      <w:r>
        <w:rPr>
          <w:sz w:val="18"/>
        </w:rPr>
        <w:tab/>
      </w:r>
      <w:r>
        <w:rPr>
          <w:sz w:val="18"/>
        </w:rPr>
        <w:tab/>
      </w:r>
      <w:r>
        <w:rPr>
          <w:sz w:val="18"/>
        </w:rPr>
        <w:t>"productA2c":"",</w:t>
      </w:r>
      <w:r>
        <w:rPr>
          <w:sz w:val="18"/>
        </w:rPr>
        <w:br w:type="textWrapping"/>
      </w:r>
      <w:r>
        <w:rPr>
          <w:sz w:val="18"/>
        </w:rPr>
        <w:tab/>
      </w:r>
      <w:r>
        <w:rPr>
          <w:sz w:val="18"/>
        </w:rPr>
        <w:tab/>
      </w:r>
      <w:r>
        <w:rPr>
          <w:sz w:val="18"/>
        </w:rPr>
        <w:tab/>
      </w:r>
      <w:r>
        <w:rPr>
          <w:sz w:val="18"/>
        </w:rPr>
        <w:t>"clickPercent":"",</w:t>
      </w:r>
      <w:r>
        <w:rPr>
          <w:sz w:val="18"/>
        </w:rPr>
        <w:br w:type="textWrapping"/>
      </w:r>
      <w:r>
        <w:rPr>
          <w:sz w:val="18"/>
        </w:rPr>
        <w:tab/>
      </w:r>
      <w:r>
        <w:rPr>
          <w:sz w:val="18"/>
        </w:rPr>
        <w:tab/>
      </w:r>
      <w:r>
        <w:rPr>
          <w:sz w:val="18"/>
        </w:rPr>
        <w:tab/>
      </w:r>
      <w:r>
        <w:rPr>
          <w:sz w:val="18"/>
        </w:rPr>
        <w:t>"ctr":"",</w:t>
      </w:r>
      <w:r>
        <w:rPr>
          <w:sz w:val="18"/>
        </w:rPr>
        <w:br w:type="textWrapping"/>
      </w:r>
      <w:r>
        <w:rPr>
          <w:sz w:val="18"/>
        </w:rPr>
        <w:tab/>
      </w:r>
      <w:r>
        <w:rPr>
          <w:sz w:val="18"/>
        </w:rPr>
        <w:tab/>
      </w:r>
      <w:r>
        <w:rPr>
          <w:sz w:val="18"/>
        </w:rPr>
        <w:tab/>
      </w:r>
      <w:r>
        <w:rPr>
          <w:sz w:val="18"/>
        </w:rPr>
        <w:t>"cpc":"",</w:t>
      </w:r>
      <w:r>
        <w:rPr>
          <w:sz w:val="18"/>
        </w:rPr>
        <w:br w:type="textWrapping"/>
      </w:r>
      <w:r>
        <w:rPr>
          <w:sz w:val="18"/>
        </w:rPr>
        <w:tab/>
      </w:r>
      <w:r>
        <w:rPr>
          <w:sz w:val="18"/>
        </w:rPr>
        <w:tab/>
      </w:r>
      <w:r>
        <w:rPr>
          <w:sz w:val="18"/>
        </w:rPr>
        <w:tab/>
      </w:r>
      <w:r>
        <w:rPr>
          <w:sz w:val="18"/>
        </w:rPr>
        <w:t>"storeCvr":"",</w:t>
      </w:r>
      <w:r>
        <w:rPr>
          <w:sz w:val="18"/>
        </w:rPr>
        <w:br w:type="textWrapping"/>
      </w:r>
      <w:r>
        <w:rPr>
          <w:sz w:val="18"/>
        </w:rPr>
        <w:tab/>
      </w:r>
      <w:r>
        <w:rPr>
          <w:sz w:val="18"/>
        </w:rPr>
        <w:tab/>
      </w:r>
      <w:r>
        <w:rPr>
          <w:sz w:val="18"/>
        </w:rPr>
        <w:tab/>
      </w:r>
      <w:r>
        <w:rPr>
          <w:sz w:val="18"/>
        </w:rPr>
        <w:t>"productCvr":"",</w:t>
      </w:r>
      <w:r>
        <w:rPr>
          <w:sz w:val="18"/>
        </w:rPr>
        <w:br w:type="textWrapping"/>
      </w:r>
      <w:r>
        <w:rPr>
          <w:sz w:val="18"/>
        </w:rPr>
        <w:tab/>
      </w:r>
      <w:r>
        <w:rPr>
          <w:sz w:val="18"/>
        </w:rPr>
        <w:tab/>
      </w:r>
      <w:r>
        <w:rPr>
          <w:sz w:val="18"/>
        </w:rPr>
        <w:tab/>
      </w:r>
      <w:r>
        <w:rPr>
          <w:sz w:val="18"/>
        </w:rPr>
        <w:t>"storeRoi":"",</w:t>
      </w:r>
      <w:r>
        <w:rPr>
          <w:sz w:val="18"/>
        </w:rPr>
        <w:br w:type="textWrapping"/>
      </w:r>
      <w:r>
        <w:rPr>
          <w:sz w:val="18"/>
        </w:rPr>
        <w:tab/>
      </w:r>
      <w:r>
        <w:rPr>
          <w:sz w:val="18"/>
        </w:rPr>
        <w:tab/>
      </w:r>
      <w:r>
        <w:rPr>
          <w:sz w:val="18"/>
        </w:rPr>
        <w:tab/>
      </w:r>
      <w:r>
        <w:rPr>
          <w:sz w:val="18"/>
        </w:rPr>
        <w:t>"currencyCode":""</w:t>
      </w:r>
      <w:r>
        <w:rPr>
          <w:sz w:val="18"/>
        </w:rPr>
        <w:br w:type="textWrapping"/>
      </w:r>
      <w:r>
        <w:rPr>
          <w:sz w:val="18"/>
        </w:rPr>
        <w:tab/>
      </w:r>
      <w:r>
        <w:rPr>
          <w:sz w:val="18"/>
        </w:rPr>
        <w:tab/>
      </w:r>
      <w:r>
        <w:rPr>
          <w:sz w:val="18"/>
        </w:rPr>
        <w:t>}</w:t>
      </w:r>
      <w:r>
        <w:rPr>
          <w:sz w:val="18"/>
        </w:rPr>
        <w:br w:type="textWrapping"/>
      </w:r>
      <w:r>
        <w:rPr>
          <w:sz w:val="18"/>
        </w:rPr>
        <w:tab/>
      </w:r>
      <w:r>
        <w:rPr>
          <w:sz w:val="18"/>
        </w:rPr>
        <w:t>}</w:t>
      </w:r>
      <w:r>
        <w:rPr>
          <w:sz w:val="18"/>
        </w:rPr>
        <w:br w:type="textWrapping"/>
      </w:r>
      <w:r>
        <w:rPr>
          <w:sz w:val="18"/>
        </w:rPr>
        <w:t>}```</w:t>
      </w:r>
    </w:p>
    <w:p w14:paraId="42883319">
      <w:r>
        <w:rPr>
          <w:sz w:val="18"/>
        </w:rPr>
        <w:t>---</w:t>
      </w:r>
    </w:p>
    <w:p w14:paraId="0F756937">
      <w:pPr>
        <w:pStyle w:val="4"/>
      </w:pPr>
      <w:bookmarkStart w:id="3027" w:name="_Toc1550"/>
      <w:r>
        <w:t>查询利润报表-列表配置</w:t>
      </w:r>
      <w:bookmarkEnd w:id="3027"/>
    </w:p>
    <w:p w14:paraId="49D2E705">
      <w:r>
        <w:rPr>
          <w:sz w:val="18"/>
        </w:rPr>
        <w:t>- Source path: docs/Finance/ProfitReportConfig</w:t>
      </w:r>
      <w:r>
        <w:rPr>
          <w:sz w:val="18"/>
        </w:rPr>
        <w:br w:type="textWrapping"/>
      </w:r>
      <w:r>
        <w:rPr>
          <w:sz w:val="18"/>
        </w:rPr>
        <w:t>- Source URL: https://apidoc.lingxing.com/docs/Finance/ProfitReportConfig.md</w:t>
      </w:r>
    </w:p>
    <w:p w14:paraId="51D5AFC0">
      <w:r>
        <w:rPr>
          <w:sz w:val="18"/>
        </w:rPr>
        <w:t># 利润报表-列表配置查询</w:t>
      </w:r>
    </w:p>
    <w:p w14:paraId="3BCDF5B4">
      <w:pPr>
        <w:pStyle w:val="4"/>
      </w:pPr>
      <w:bookmarkStart w:id="3028" w:name="_Toc26626"/>
      <w:r>
        <w:t>接口信息</w:t>
      </w:r>
      <w:bookmarkEnd w:id="3028"/>
    </w:p>
    <w:p w14:paraId="000123CB">
      <w:pPr>
        <w:pStyle w:val="4"/>
      </w:pPr>
      <w:bookmarkStart w:id="3029" w:name="_Toc2922"/>
      <w:r>
        <w:t>请求参数</w:t>
      </w:r>
      <w:bookmarkEnd w:id="3029"/>
    </w:p>
    <w:p w14:paraId="56EC6780">
      <w:pPr>
        <w:pStyle w:val="4"/>
      </w:pPr>
      <w:bookmarkStart w:id="3030" w:name="_Toc9173"/>
      <w:r>
        <w:t>请求cURL示例</w:t>
      </w:r>
      <w:bookmarkEnd w:id="3030"/>
    </w:p>
    <w:p w14:paraId="5F819D7E">
      <w:r>
        <w:rPr>
          <w:sz w:val="18"/>
        </w:rPr>
        <w:t>```</w:t>
      </w:r>
      <w:r>
        <w:rPr>
          <w:sz w:val="18"/>
        </w:rPr>
        <w:br w:type="textWrapping"/>
      </w:r>
      <w:r>
        <w:rPr>
          <w:sz w:val="18"/>
        </w:rPr>
        <w:t>curl --location 'https://openapi.lingxing.com/basicOpen/finance/profitReport/config?access_token=value&amp;timestamp=value&amp;sign=value&amp;app_key=value'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"type": 1</w:t>
      </w:r>
      <w:r>
        <w:rPr>
          <w:sz w:val="18"/>
        </w:rPr>
        <w:br w:type="textWrapping"/>
      </w:r>
      <w:r>
        <w:rPr>
          <w:sz w:val="18"/>
        </w:rPr>
        <w:t>}'</w:t>
      </w:r>
      <w:r>
        <w:rPr>
          <w:sz w:val="18"/>
        </w:rPr>
        <w:br w:type="textWrapping"/>
      </w:r>
      <w:r>
        <w:rPr>
          <w:sz w:val="18"/>
        </w:rPr>
        <w:t>```</w:t>
      </w:r>
    </w:p>
    <w:p w14:paraId="7AEEC5A8">
      <w:pPr>
        <w:pStyle w:val="4"/>
      </w:pPr>
      <w:bookmarkStart w:id="3031" w:name="_Toc30560"/>
      <w:r>
        <w:t>返回结果</w:t>
      </w:r>
      <w:bookmarkEnd w:id="3031"/>
    </w:p>
    <w:p w14:paraId="1626BB42">
      <w:r>
        <w:rPr>
          <w:sz w:val="18"/>
        </w:rPr>
        <w:t>Json Object</w:t>
      </w:r>
    </w:p>
    <w:p w14:paraId="1E0B7E07">
      <w:pPr>
        <w:pStyle w:val="4"/>
      </w:pPr>
      <w:bookmarkStart w:id="3032" w:name="_Toc30796"/>
      <w:r>
        <w:t>返回成功示例</w:t>
      </w:r>
      <w:bookmarkEnd w:id="3032"/>
    </w:p>
    <w:p w14:paraId="62282AA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"b2ba3388cbee49a7bb4c7add1f1948fa",</w:t>
      </w:r>
      <w:r>
        <w:rPr>
          <w:sz w:val="18"/>
        </w:rPr>
        <w:br w:type="textWrapping"/>
      </w:r>
      <w:r>
        <w:rPr>
          <w:sz w:val="18"/>
        </w:rPr>
        <w:t xml:space="preserve">    "response_time": "2026-04-09 17:06:17",</w:t>
      </w:r>
      <w:r>
        <w:rPr>
          <w:sz w:val="18"/>
        </w:rPr>
        <w:br w:type="textWrapping"/>
      </w:r>
      <w:r>
        <w:rPr>
          <w:sz w:val="18"/>
        </w:rPr>
        <w:t xml:space="preserve">    "data": {</w:t>
      </w:r>
      <w:r>
        <w:rPr>
          <w:sz w:val="18"/>
        </w:rPr>
        <w:br w:type="textWrapping"/>
      </w:r>
      <w:r>
        <w:rPr>
          <w:sz w:val="18"/>
        </w:rPr>
        <w:t xml:space="preserve">        "profitGroup": [</w:t>
      </w:r>
      <w:r>
        <w:rPr>
          <w:sz w:val="18"/>
        </w:rPr>
        <w:br w:type="textWrapping"/>
      </w:r>
      <w:r>
        <w:rPr>
          <w:sz w:val="18"/>
        </w:rPr>
        <w:t xml:space="preserve">            {</w:t>
      </w:r>
      <w:r>
        <w:rPr>
          <w:sz w:val="18"/>
        </w:rPr>
        <w:br w:type="textWrapping"/>
      </w:r>
      <w:r>
        <w:rPr>
          <w:sz w:val="18"/>
        </w:rPr>
        <w:t xml:space="preserve">                "itemType": 1,</w:t>
      </w:r>
      <w:r>
        <w:rPr>
          <w:sz w:val="18"/>
        </w:rPr>
        <w:br w:type="textWrapping"/>
      </w:r>
      <w:r>
        <w:rPr>
          <w:sz w:val="18"/>
        </w:rPr>
        <w:t xml:space="preserve">                "itemTypeName": "收入",</w:t>
      </w:r>
      <w:r>
        <w:rPr>
          <w:sz w:val="18"/>
        </w:rPr>
        <w:br w:type="textWrapping"/>
      </w:r>
      <w:r>
        <w:rPr>
          <w:sz w:val="18"/>
        </w:rPr>
        <w:t xml:space="preserve">                "name": "平台收入",</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"displayFormat": 2,</w:t>
      </w:r>
      <w:r>
        <w:rPr>
          <w:sz w:val="18"/>
        </w:rPr>
        <w:br w:type="textWrapping"/>
      </w:r>
      <w:r>
        <w:rPr>
          <w:sz w:val="18"/>
        </w:rPr>
        <w:t xml:space="preserve">                        "displayFormatName": "金额",</w:t>
      </w:r>
      <w:r>
        <w:rPr>
          <w:sz w:val="18"/>
        </w:rPr>
        <w:br w:type="textWrapping"/>
      </w:r>
      <w:r>
        <w:rPr>
          <w:sz w:val="18"/>
        </w:rPr>
        <w:t xml:space="preserve">                        "fields": null,</w:t>
      </w:r>
      <w:r>
        <w:rPr>
          <w:sz w:val="18"/>
        </w:rPr>
        <w:br w:type="textWrapping"/>
      </w:r>
      <w:r>
        <w:rPr>
          <w:sz w:val="18"/>
        </w:rPr>
        <w:t xml:space="preserve">                        "itemField": "salesAmount",</w:t>
      </w:r>
      <w:r>
        <w:rPr>
          <w:sz w:val="18"/>
        </w:rPr>
        <w:br w:type="textWrapping"/>
      </w:r>
      <w:r>
        <w:rPr>
          <w:sz w:val="18"/>
        </w:rPr>
        <w:t xml:space="preserve">                        "itemName": "销售额",</w:t>
      </w:r>
      <w:r>
        <w:rPr>
          <w:sz w:val="18"/>
        </w:rPr>
        <w:br w:type="textWrapping"/>
      </w:r>
      <w:r>
        <w:rPr>
          <w:sz w:val="18"/>
        </w:rPr>
        <w:t xml:space="preserve">                        "itemType": 1,</w:t>
      </w:r>
      <w:r>
        <w:rPr>
          <w:sz w:val="18"/>
        </w:rPr>
        <w:br w:type="textWrapping"/>
      </w:r>
      <w:r>
        <w:rPr>
          <w:sz w:val="18"/>
        </w:rPr>
        <w:t xml:space="preserve">                        "itemTypeName": "收入",</w:t>
      </w:r>
      <w:r>
        <w:rPr>
          <w:sz w:val="18"/>
        </w:rPr>
        <w:br w:type="textWrapping"/>
      </w:r>
      <w:r>
        <w:rPr>
          <w:sz w:val="18"/>
        </w:rPr>
        <w:t xml:space="preserve">                        "parentItemName": "平台收入",</w:t>
      </w:r>
      <w:r>
        <w:rPr>
          <w:sz w:val="18"/>
        </w:rPr>
        <w:br w:type="textWrapping"/>
      </w:r>
      <w:r>
        <w:rPr>
          <w:sz w:val="18"/>
        </w:rPr>
        <w:t xml:space="preserve">                        "sortOrder": 1,</w:t>
      </w:r>
      <w:r>
        <w:rPr>
          <w:sz w:val="18"/>
        </w:rPr>
        <w:br w:type="textWrapping"/>
      </w:r>
      <w:r>
        <w:rPr>
          <w:sz w:val="18"/>
        </w:rPr>
        <w:t xml:space="preserve">                        "tooltip":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"displayFormat": 2,</w:t>
      </w:r>
      <w:r>
        <w:rPr>
          <w:sz w:val="18"/>
        </w:rPr>
        <w:br w:type="textWrapping"/>
      </w:r>
      <w:r>
        <w:rPr>
          <w:sz w:val="18"/>
        </w:rPr>
        <w:t xml:space="preserve">                        "displayFormatName": "金额",</w:t>
      </w:r>
      <w:r>
        <w:rPr>
          <w:sz w:val="18"/>
        </w:rPr>
        <w:br w:type="textWrapping"/>
      </w:r>
      <w:r>
        <w:rPr>
          <w:sz w:val="18"/>
        </w:rPr>
        <w:t xml:space="preserve">                        "fields": null,</w:t>
      </w:r>
      <w:r>
        <w:rPr>
          <w:sz w:val="18"/>
        </w:rPr>
        <w:br w:type="textWrapping"/>
      </w:r>
      <w:r>
        <w:rPr>
          <w:sz w:val="18"/>
        </w:rPr>
        <w:t xml:space="preserve">                        "itemField": "promotionDiscount",</w:t>
      </w:r>
      <w:r>
        <w:rPr>
          <w:sz w:val="18"/>
        </w:rPr>
        <w:br w:type="textWrapping"/>
      </w:r>
      <w:r>
        <w:rPr>
          <w:sz w:val="18"/>
        </w:rPr>
        <w:t xml:space="preserve">                        "itemName": "促销折扣",</w:t>
      </w:r>
      <w:r>
        <w:rPr>
          <w:sz w:val="18"/>
        </w:rPr>
        <w:br w:type="textWrapping"/>
      </w:r>
      <w:r>
        <w:rPr>
          <w:sz w:val="18"/>
        </w:rPr>
        <w:t xml:space="preserve">                        "itemType": 1,</w:t>
      </w:r>
      <w:r>
        <w:rPr>
          <w:sz w:val="18"/>
        </w:rPr>
        <w:br w:type="textWrapping"/>
      </w:r>
      <w:r>
        <w:rPr>
          <w:sz w:val="18"/>
        </w:rPr>
        <w:t xml:space="preserve">                        "itemTypeName": "收入",</w:t>
      </w:r>
      <w:r>
        <w:rPr>
          <w:sz w:val="18"/>
        </w:rPr>
        <w:br w:type="textWrapping"/>
      </w:r>
      <w:r>
        <w:rPr>
          <w:sz w:val="18"/>
        </w:rPr>
        <w:t xml:space="preserve">                        "parentItemName": "平台收入",</w:t>
      </w:r>
      <w:r>
        <w:rPr>
          <w:sz w:val="18"/>
        </w:rPr>
        <w:br w:type="textWrapping"/>
      </w:r>
      <w:r>
        <w:rPr>
          <w:sz w:val="18"/>
        </w:rPr>
        <w:t xml:space="preserve">                        "sortOrder": 99,</w:t>
      </w:r>
      <w:r>
        <w:rPr>
          <w:sz w:val="18"/>
        </w:rPr>
        <w:br w:type="textWrapping"/>
      </w:r>
      <w:r>
        <w:rPr>
          <w:sz w:val="18"/>
        </w:rPr>
        <w:t xml:space="preserve">                        "tooltip":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"itemType": 5,</w:t>
      </w:r>
      <w:r>
        <w:rPr>
          <w:sz w:val="18"/>
        </w:rPr>
        <w:br w:type="textWrapping"/>
      </w:r>
      <w:r>
        <w:rPr>
          <w:sz w:val="18"/>
        </w:rPr>
        <w:t xml:space="preserve">                "itemTypeName": "利润",</w:t>
      </w:r>
      <w:r>
        <w:rPr>
          <w:sz w:val="18"/>
        </w:rPr>
        <w:br w:type="textWrapping"/>
      </w:r>
      <w:r>
        <w:rPr>
          <w:sz w:val="18"/>
        </w:rPr>
        <w:t xml:space="preserve">                "name": "利润",</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"displayFormat": 2,</w:t>
      </w:r>
      <w:r>
        <w:rPr>
          <w:sz w:val="18"/>
        </w:rPr>
        <w:br w:type="textWrapping"/>
      </w:r>
      <w:r>
        <w:rPr>
          <w:sz w:val="18"/>
        </w:rPr>
        <w:t xml:space="preserve">                        "displayFormatName": "金额",</w:t>
      </w:r>
      <w:r>
        <w:rPr>
          <w:sz w:val="18"/>
        </w:rPr>
        <w:br w:type="textWrapping"/>
      </w:r>
      <w:r>
        <w:rPr>
          <w:sz w:val="18"/>
        </w:rPr>
        <w:t xml:space="preserve">                        "fields": null,</w:t>
      </w:r>
      <w:r>
        <w:rPr>
          <w:sz w:val="18"/>
        </w:rPr>
        <w:br w:type="textWrapping"/>
      </w:r>
      <w:r>
        <w:rPr>
          <w:sz w:val="18"/>
        </w:rPr>
        <w:t xml:space="preserve">                        "itemField": "profit",</w:t>
      </w:r>
      <w:r>
        <w:rPr>
          <w:sz w:val="18"/>
        </w:rPr>
        <w:br w:type="textWrapping"/>
      </w:r>
      <w:r>
        <w:rPr>
          <w:sz w:val="18"/>
        </w:rPr>
        <w:t xml:space="preserve">                        "itemName": "利润",</w:t>
      </w:r>
      <w:r>
        <w:rPr>
          <w:sz w:val="18"/>
        </w:rPr>
        <w:br w:type="textWrapping"/>
      </w:r>
      <w:r>
        <w:rPr>
          <w:sz w:val="18"/>
        </w:rPr>
        <w:t xml:space="preserve">                        "itemType": 5,</w:t>
      </w:r>
      <w:r>
        <w:rPr>
          <w:sz w:val="18"/>
        </w:rPr>
        <w:br w:type="textWrapping"/>
      </w:r>
      <w:r>
        <w:rPr>
          <w:sz w:val="18"/>
        </w:rPr>
        <w:t xml:space="preserve">                        "itemTypeName": "利润",</w:t>
      </w:r>
      <w:r>
        <w:rPr>
          <w:sz w:val="18"/>
        </w:rPr>
        <w:br w:type="textWrapping"/>
      </w:r>
      <w:r>
        <w:rPr>
          <w:sz w:val="18"/>
        </w:rPr>
        <w:t xml:space="preserve">                        "parentItemName": "利润",</w:t>
      </w:r>
      <w:r>
        <w:rPr>
          <w:sz w:val="18"/>
        </w:rPr>
        <w:br w:type="textWrapping"/>
      </w:r>
      <w:r>
        <w:rPr>
          <w:sz w:val="18"/>
        </w:rPr>
        <w:t xml:space="preserve">                        "sortOrder": 2,</w:t>
      </w:r>
      <w:r>
        <w:rPr>
          <w:sz w:val="18"/>
        </w:rPr>
        <w:br w:type="textWrapping"/>
      </w:r>
      <w:r>
        <w:rPr>
          <w:sz w:val="18"/>
        </w:rPr>
        <w:t xml:space="preserve">                        "tooltip": "=销售收益+收入退款+..."</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5526519">
      <w:r>
        <w:rPr>
          <w:sz w:val="18"/>
        </w:rPr>
        <w:t>---</w:t>
      </w:r>
    </w:p>
    <w:p w14:paraId="7632B5BC">
      <w:pPr>
        <w:pStyle w:val="4"/>
      </w:pPr>
      <w:bookmarkStart w:id="3033" w:name="_Toc19730"/>
      <w:r>
        <w:t>查询利润报表-明细列表</w:t>
      </w:r>
      <w:bookmarkEnd w:id="3033"/>
    </w:p>
    <w:p w14:paraId="7F6D50C0">
      <w:r>
        <w:rPr>
          <w:sz w:val="18"/>
        </w:rPr>
        <w:t>- Source path: docs/Finance/SettlementProfitList</w:t>
      </w:r>
      <w:r>
        <w:rPr>
          <w:sz w:val="18"/>
        </w:rPr>
        <w:br w:type="textWrapping"/>
      </w:r>
      <w:r>
        <w:rPr>
          <w:sz w:val="18"/>
        </w:rPr>
        <w:t>- Source URL: https://apidoc.lingxing.com/docs/Finance/SettlementProfitList.md</w:t>
      </w:r>
    </w:p>
    <w:p w14:paraId="66B3A937">
      <w:r>
        <w:rPr>
          <w:sz w:val="18"/>
        </w:rPr>
        <w:t># 利润报表-明细列表查询</w:t>
      </w:r>
    </w:p>
    <w:p w14:paraId="53857DA1">
      <w:pPr>
        <w:pStyle w:val="4"/>
      </w:pPr>
      <w:bookmarkStart w:id="3034" w:name="_Toc10642"/>
      <w:r>
        <w:t>接口信息</w:t>
      </w:r>
      <w:bookmarkEnd w:id="3034"/>
    </w:p>
    <w:p w14:paraId="68D095DF">
      <w:pPr>
        <w:pStyle w:val="4"/>
      </w:pPr>
      <w:bookmarkStart w:id="3035" w:name="_Toc8009"/>
      <w:r>
        <w:t>请求参数</w:t>
      </w:r>
      <w:bookmarkEnd w:id="3035"/>
    </w:p>
    <w:p w14:paraId="295656E5">
      <w:pPr>
        <w:pStyle w:val="4"/>
      </w:pPr>
      <w:bookmarkStart w:id="3036" w:name="_Toc2418"/>
      <w:r>
        <w:t>请求cURL示例</w:t>
      </w:r>
      <w:bookmarkEnd w:id="3036"/>
    </w:p>
    <w:p w14:paraId="7524CC46">
      <w:r>
        <w:rPr>
          <w:sz w:val="18"/>
        </w:rPr>
        <w:t>```</w:t>
      </w:r>
      <w:r>
        <w:rPr>
          <w:sz w:val="18"/>
        </w:rPr>
        <w:br w:type="textWrapping"/>
      </w:r>
      <w:r>
        <w:rPr>
          <w:sz w:val="18"/>
        </w:rPr>
        <w:t>curl --location 'https://openapi.lingxing.com/basicOpen/finance/settlement/profitList?access_token=value&amp;timestamp=value&amp;sign=value&amp;app_key=value'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"summaryField": "1",</w:t>
      </w:r>
      <w:r>
        <w:rPr>
          <w:sz w:val="18"/>
        </w:rPr>
        <w:br w:type="textWrapping"/>
      </w:r>
      <w:r>
        <w:rPr>
          <w:sz w:val="18"/>
        </w:rPr>
        <w:t xml:space="preserve">    "pageNum": 1,</w:t>
      </w:r>
      <w:r>
        <w:rPr>
          <w:sz w:val="18"/>
        </w:rPr>
        <w:br w:type="textWrapping"/>
      </w:r>
      <w:r>
        <w:rPr>
          <w:sz w:val="18"/>
        </w:rPr>
        <w:t xml:space="preserve">    "pageSize": 20,</w:t>
      </w:r>
      <w:r>
        <w:rPr>
          <w:sz w:val="18"/>
        </w:rPr>
        <w:br w:type="textWrapping"/>
      </w:r>
      <w:r>
        <w:rPr>
          <w:sz w:val="18"/>
        </w:rPr>
        <w:t xml:space="preserve">    "startDate": "2025-11-01",</w:t>
      </w:r>
      <w:r>
        <w:rPr>
          <w:sz w:val="18"/>
        </w:rPr>
        <w:br w:type="textWrapping"/>
      </w:r>
      <w:r>
        <w:rPr>
          <w:sz w:val="18"/>
        </w:rPr>
        <w:t xml:space="preserve">    "endDate": "2025-11-30"</w:t>
      </w:r>
      <w:r>
        <w:rPr>
          <w:sz w:val="18"/>
        </w:rPr>
        <w:br w:type="textWrapping"/>
      </w:r>
      <w:r>
        <w:rPr>
          <w:sz w:val="18"/>
        </w:rPr>
        <w:t>}'</w:t>
      </w:r>
      <w:r>
        <w:rPr>
          <w:sz w:val="18"/>
        </w:rPr>
        <w:br w:type="textWrapping"/>
      </w:r>
      <w:r>
        <w:rPr>
          <w:sz w:val="18"/>
        </w:rPr>
        <w:t>```</w:t>
      </w:r>
    </w:p>
    <w:p w14:paraId="3D96F563">
      <w:pPr>
        <w:pStyle w:val="4"/>
      </w:pPr>
      <w:bookmarkStart w:id="3037" w:name="_Toc25152"/>
      <w:r>
        <w:t>返回结果</w:t>
      </w:r>
      <w:bookmarkEnd w:id="3037"/>
    </w:p>
    <w:p w14:paraId="447F4313">
      <w:r>
        <w:rPr>
          <w:sz w:val="18"/>
        </w:rPr>
        <w:t>Json Object</w:t>
      </w:r>
    </w:p>
    <w:p w14:paraId="47AEE646">
      <w:pPr>
        <w:pStyle w:val="4"/>
      </w:pPr>
      <w:bookmarkStart w:id="3038" w:name="_Toc26213"/>
      <w:r>
        <w:t>返回成功示例</w:t>
      </w:r>
      <w:bookmarkEnd w:id="3038"/>
    </w:p>
    <w:p w14:paraId="7F1B9A3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"b2ba3388cbee49a7bb4c7add1f1948fa",</w:t>
      </w:r>
      <w:r>
        <w:rPr>
          <w:sz w:val="18"/>
        </w:rPr>
        <w:br w:type="textWrapping"/>
      </w:r>
      <w:r>
        <w:rPr>
          <w:sz w:val="18"/>
        </w:rPr>
        <w:t xml:space="preserve">    "response_time": "2026-04-09 12:00:00",</w:t>
      </w:r>
      <w:r>
        <w:rPr>
          <w:sz w:val="18"/>
        </w:rPr>
        <w:br w:type="textWrapping"/>
      </w:r>
      <w:r>
        <w:rPr>
          <w:sz w:val="18"/>
        </w:rPr>
        <w:t xml:space="preserve">    "data": {</w:t>
      </w:r>
      <w:r>
        <w:rPr>
          <w:sz w:val="18"/>
        </w:rPr>
        <w:br w:type="textWrapping"/>
      </w:r>
      <w:r>
        <w:rPr>
          <w:sz w:val="18"/>
        </w:rPr>
        <w:t xml:space="preserve">        "configList": [</w:t>
      </w:r>
      <w:r>
        <w:rPr>
          <w:sz w:val="18"/>
        </w:rPr>
        <w:br w:type="textWrapping"/>
      </w:r>
      <w:r>
        <w:rPr>
          <w:sz w:val="18"/>
        </w:rPr>
        <w:t xml:space="preserve">            {</w:t>
      </w:r>
      <w:r>
        <w:rPr>
          <w:sz w:val="18"/>
        </w:rPr>
        <w:br w:type="textWrapping"/>
      </w:r>
      <w:r>
        <w:rPr>
          <w:sz w:val="18"/>
        </w:rPr>
        <w:t xml:space="preserve">                "itemType": 1,</w:t>
      </w:r>
      <w:r>
        <w:rPr>
          <w:sz w:val="18"/>
        </w:rPr>
        <w:br w:type="textWrapping"/>
      </w:r>
      <w:r>
        <w:rPr>
          <w:sz w:val="18"/>
        </w:rPr>
        <w:t xml:space="preserve">                "itemTypeName": "收入",</w:t>
      </w:r>
      <w:r>
        <w:rPr>
          <w:sz w:val="18"/>
        </w:rPr>
        <w:br w:type="textWrapping"/>
      </w:r>
      <w:r>
        <w:rPr>
          <w:sz w:val="18"/>
        </w:rPr>
        <w:t xml:space="preserve">                "itemField": "salesAmount",</w:t>
      </w:r>
      <w:r>
        <w:rPr>
          <w:sz w:val="18"/>
        </w:rPr>
        <w:br w:type="textWrapping"/>
      </w:r>
      <w:r>
        <w:rPr>
          <w:sz w:val="18"/>
        </w:rPr>
        <w:t xml:space="preserve">                "itemName": "销售额",</w:t>
      </w:r>
      <w:r>
        <w:rPr>
          <w:sz w:val="18"/>
        </w:rPr>
        <w:br w:type="textWrapping"/>
      </w:r>
      <w:r>
        <w:rPr>
          <w:sz w:val="18"/>
        </w:rPr>
        <w:t xml:space="preserve">                "parentItemName": "平台收入",</w:t>
      </w:r>
      <w:r>
        <w:rPr>
          <w:sz w:val="18"/>
        </w:rPr>
        <w:br w:type="textWrapping"/>
      </w:r>
      <w:r>
        <w:rPr>
          <w:sz w:val="18"/>
        </w:rPr>
        <w:t xml:space="preserve">                "displayFormat": 2,</w:t>
      </w:r>
      <w:r>
        <w:rPr>
          <w:sz w:val="18"/>
        </w:rPr>
        <w:br w:type="textWrapping"/>
      </w:r>
      <w:r>
        <w:rPr>
          <w:sz w:val="18"/>
        </w:rPr>
        <w:t xml:space="preserve">                "displayFormatName": "金额",</w:t>
      </w:r>
      <w:r>
        <w:rPr>
          <w:sz w:val="18"/>
        </w:rPr>
        <w:br w:type="textWrapping"/>
      </w:r>
      <w:r>
        <w:rPr>
          <w:sz w:val="18"/>
        </w:rPr>
        <w:t xml:space="preserve">                "sortOrder": 1,</w:t>
      </w:r>
      <w:r>
        <w:rPr>
          <w:sz w:val="18"/>
        </w:rPr>
        <w:br w:type="textWrapping"/>
      </w:r>
      <w:r>
        <w:rPr>
          <w:sz w:val="18"/>
        </w:rPr>
        <w:t xml:space="preserve">                "tooltip": "",</w:t>
      </w:r>
      <w:r>
        <w:rPr>
          <w:sz w:val="18"/>
        </w:rPr>
        <w:br w:type="textWrapping"/>
      </w:r>
      <w:r>
        <w:rPr>
          <w:sz w:val="18"/>
        </w:rPr>
        <w:t xml:space="preserve">                "fields":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"dataList": [</w:t>
      </w:r>
      <w:r>
        <w:rPr>
          <w:sz w:val="18"/>
        </w:rPr>
        <w:br w:type="textWrapping"/>
      </w:r>
      <w:r>
        <w:rPr>
          <w:sz w:val="18"/>
        </w:rPr>
        <w:t xml:space="preserve">            {</w:t>
      </w:r>
      <w:r>
        <w:rPr>
          <w:sz w:val="18"/>
        </w:rPr>
        <w:br w:type="textWrapping"/>
      </w:r>
      <w:r>
        <w:rPr>
          <w:sz w:val="18"/>
        </w:rPr>
        <w:t xml:space="preserve">                "platformCode": "AMAZON",</w:t>
      </w:r>
      <w:r>
        <w:rPr>
          <w:sz w:val="18"/>
        </w:rPr>
        <w:br w:type="textWrapping"/>
      </w:r>
      <w:r>
        <w:rPr>
          <w:sz w:val="18"/>
        </w:rPr>
        <w:t xml:space="preserve">                "platformName": "亚马逊",</w:t>
      </w:r>
      <w:r>
        <w:rPr>
          <w:sz w:val="18"/>
        </w:rPr>
        <w:br w:type="textWrapping"/>
      </w:r>
      <w:r>
        <w:rPr>
          <w:sz w:val="18"/>
        </w:rPr>
        <w:t xml:space="preserve">                "storeId": "123",</w:t>
      </w:r>
      <w:r>
        <w:rPr>
          <w:sz w:val="18"/>
        </w:rPr>
        <w:br w:type="textWrapping"/>
      </w:r>
      <w:r>
        <w:rPr>
          <w:sz w:val="18"/>
        </w:rPr>
        <w:t xml:space="preserve">                "storeName": "店铺A",</w:t>
      </w:r>
      <w:r>
        <w:rPr>
          <w:sz w:val="18"/>
        </w:rPr>
        <w:br w:type="textWrapping"/>
      </w:r>
      <w:r>
        <w:rPr>
          <w:sz w:val="18"/>
        </w:rPr>
        <w:t xml:space="preserve">                "area": "US",</w:t>
      </w:r>
      <w:r>
        <w:rPr>
          <w:sz w:val="18"/>
        </w:rPr>
        <w:br w:type="textWrapping"/>
      </w:r>
      <w:r>
        <w:rPr>
          <w:sz w:val="18"/>
        </w:rPr>
        <w:t xml:space="preserve">                "country": "US",</w:t>
      </w:r>
      <w:r>
        <w:rPr>
          <w:sz w:val="18"/>
        </w:rPr>
        <w:br w:type="textWrapping"/>
      </w:r>
      <w:r>
        <w:rPr>
          <w:sz w:val="18"/>
        </w:rPr>
        <w:t xml:space="preserve">                "currency": "USD",</w:t>
      </w:r>
      <w:r>
        <w:rPr>
          <w:sz w:val="18"/>
        </w:rPr>
        <w:br w:type="textWrapping"/>
      </w:r>
      <w:r>
        <w:rPr>
          <w:sz w:val="18"/>
        </w:rPr>
        <w:t xml:space="preserve">                "currencyIcon": "$",</w:t>
      </w:r>
      <w:r>
        <w:rPr>
          <w:sz w:val="18"/>
        </w:rPr>
        <w:br w:type="textWrapping"/>
      </w:r>
      <w:r>
        <w:rPr>
          <w:sz w:val="18"/>
        </w:rPr>
        <w:t xml:space="preserve">                "msku": "MSKU001",</w:t>
      </w:r>
      <w:r>
        <w:rPr>
          <w:sz w:val="18"/>
        </w:rPr>
        <w:br w:type="textWrapping"/>
      </w:r>
      <w:r>
        <w:rPr>
          <w:sz w:val="18"/>
        </w:rPr>
        <w:t xml:space="preserve">                "mskuId": "123456",</w:t>
      </w:r>
      <w:r>
        <w:rPr>
          <w:sz w:val="18"/>
        </w:rPr>
        <w:br w:type="textWrapping"/>
      </w:r>
      <w:r>
        <w:rPr>
          <w:sz w:val="18"/>
        </w:rPr>
        <w:t xml:space="preserve">                "asin": "B0ABC12345",</w:t>
      </w:r>
      <w:r>
        <w:rPr>
          <w:sz w:val="18"/>
        </w:rPr>
        <w:br w:type="textWrapping"/>
      </w:r>
      <w:r>
        <w:rPr>
          <w:sz w:val="18"/>
        </w:rPr>
        <w:t xml:space="preserve">                "localSku": "SKU001",</w:t>
      </w:r>
      <w:r>
        <w:rPr>
          <w:sz w:val="18"/>
        </w:rPr>
        <w:br w:type="textWrapping"/>
      </w:r>
      <w:r>
        <w:rPr>
          <w:sz w:val="18"/>
        </w:rPr>
        <w:t xml:space="preserve">                "spuId": "789",</w:t>
      </w:r>
      <w:r>
        <w:rPr>
          <w:sz w:val="18"/>
        </w:rPr>
        <w:br w:type="textWrapping"/>
      </w:r>
      <w:r>
        <w:rPr>
          <w:sz w:val="18"/>
        </w:rPr>
        <w:t xml:space="preserve">                "skc": "SKC001",</w:t>
      </w:r>
      <w:r>
        <w:rPr>
          <w:sz w:val="18"/>
        </w:rPr>
        <w:br w:type="textWrapping"/>
      </w:r>
      <w:r>
        <w:rPr>
          <w:sz w:val="18"/>
        </w:rPr>
        <w:t xml:space="preserve">                "productName": "示例产品",</w:t>
      </w:r>
      <w:r>
        <w:rPr>
          <w:sz w:val="18"/>
        </w:rPr>
        <w:br w:type="textWrapping"/>
      </w:r>
      <w:r>
        <w:rPr>
          <w:sz w:val="18"/>
        </w:rPr>
        <w:t xml:space="preserve">                "brand": "品牌A",</w:t>
      </w:r>
      <w:r>
        <w:rPr>
          <w:sz w:val="18"/>
        </w:rPr>
        <w:br w:type="textWrapping"/>
      </w:r>
      <w:r>
        <w:rPr>
          <w:sz w:val="18"/>
        </w:rPr>
        <w:t xml:space="preserve">                "category": "分类A",</w:t>
      </w:r>
      <w:r>
        <w:rPr>
          <w:sz w:val="18"/>
        </w:rPr>
        <w:br w:type="textWrapping"/>
      </w:r>
      <w:r>
        <w:rPr>
          <w:sz w:val="18"/>
        </w:rPr>
        <w:t xml:space="preserve">                "developer": "张三",</w:t>
      </w:r>
      <w:r>
        <w:rPr>
          <w:sz w:val="18"/>
        </w:rPr>
        <w:br w:type="textWrapping"/>
      </w:r>
      <w:r>
        <w:rPr>
          <w:sz w:val="18"/>
        </w:rPr>
        <w:t xml:space="preserve">                "costSource": "固定值",</w:t>
      </w:r>
      <w:r>
        <w:rPr>
          <w:sz w:val="18"/>
        </w:rPr>
        <w:br w:type="textWrapping"/>
      </w:r>
      <w:r>
        <w:rPr>
          <w:sz w:val="18"/>
        </w:rPr>
        <w:t xml:space="preserve">                "platformOrderNo": "111-1234567-1234567",</w:t>
      </w:r>
      <w:r>
        <w:rPr>
          <w:sz w:val="18"/>
        </w:rPr>
        <w:br w:type="textWrapping"/>
      </w:r>
      <w:r>
        <w:rPr>
          <w:sz w:val="18"/>
        </w:rPr>
        <w:t xml:space="preserve">                "orderItemNo": "12345678901234",</w:t>
      </w:r>
      <w:r>
        <w:rPr>
          <w:sz w:val="18"/>
        </w:rPr>
        <w:br w:type="textWrapping"/>
      </w:r>
      <w:r>
        <w:rPr>
          <w:sz w:val="18"/>
        </w:rPr>
        <w:t xml:space="preserve">                "stockOrderNo": "BH202501001",</w:t>
      </w:r>
      <w:r>
        <w:rPr>
          <w:sz w:val="18"/>
        </w:rPr>
        <w:br w:type="textWrapping"/>
      </w:r>
      <w:r>
        <w:rPr>
          <w:sz w:val="18"/>
        </w:rPr>
        <w:t xml:space="preserve">                "waybillNo": "YD202501001",</w:t>
      </w:r>
      <w:r>
        <w:rPr>
          <w:sz w:val="18"/>
        </w:rPr>
        <w:br w:type="textWrapping"/>
      </w:r>
      <w:r>
        <w:rPr>
          <w:sz w:val="18"/>
        </w:rPr>
        <w:t xml:space="preserve">                "transactionType": "销售",</w:t>
      </w:r>
      <w:r>
        <w:rPr>
          <w:sz w:val="18"/>
        </w:rPr>
        <w:br w:type="textWrapping"/>
      </w:r>
      <w:r>
        <w:rPr>
          <w:sz w:val="18"/>
        </w:rPr>
        <w:t xml:space="preserve">                "purchaseDate": "2025-11-01",</w:t>
      </w:r>
      <w:r>
        <w:rPr>
          <w:sz w:val="18"/>
        </w:rPr>
        <w:br w:type="textWrapping"/>
      </w:r>
      <w:r>
        <w:rPr>
          <w:sz w:val="18"/>
        </w:rPr>
        <w:t xml:space="preserve">                "settlementTime": "2025-11-15",</w:t>
      </w:r>
      <w:r>
        <w:rPr>
          <w:sz w:val="18"/>
        </w:rPr>
        <w:br w:type="textWrapping"/>
      </w:r>
      <w:r>
        <w:rPr>
          <w:sz w:val="18"/>
        </w:rPr>
        <w:t xml:space="preserve">                "shipmentDate": "2025-11-02",</w:t>
      </w:r>
      <w:r>
        <w:rPr>
          <w:sz w:val="18"/>
        </w:rPr>
        <w:br w:type="textWrapping"/>
      </w:r>
      <w:r>
        <w:rPr>
          <w:sz w:val="18"/>
        </w:rPr>
        <w:t xml:space="preserve">                "hasOriginalOrder": true,</w:t>
      </w:r>
      <w:r>
        <w:rPr>
          <w:sz w:val="18"/>
        </w:rPr>
        <w:br w:type="textWrapping"/>
      </w:r>
      <w:r>
        <w:rPr>
          <w:sz w:val="18"/>
        </w:rPr>
        <w:t xml:space="preserve">                "profitItems": {</w:t>
      </w:r>
      <w:r>
        <w:rPr>
          <w:sz w:val="18"/>
        </w:rPr>
        <w:br w:type="textWrapping"/>
      </w:r>
      <w:r>
        <w:rPr>
          <w:sz w:val="18"/>
        </w:rPr>
        <w:t xml:space="preserve">                    "salesAmount": "100.00",</w:t>
      </w:r>
      <w:r>
        <w:rPr>
          <w:sz w:val="18"/>
        </w:rPr>
        <w:br w:type="textWrapping"/>
      </w:r>
      <w:r>
        <w:rPr>
          <w:sz w:val="18"/>
        </w:rPr>
        <w:t xml:space="preserve">                    "profit": "30.00",</w:t>
      </w:r>
      <w:r>
        <w:rPr>
          <w:sz w:val="18"/>
        </w:rPr>
        <w:br w:type="textWrapping"/>
      </w:r>
      <w:r>
        <w:rPr>
          <w:sz w:val="18"/>
        </w:rPr>
        <w:t xml:space="preserve">                    "profitMargin": "30.00%"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w:t>
      </w:r>
      <w:r>
        <w:rPr>
          <w:sz w:val="18"/>
        </w:rPr>
        <w:br w:type="textWrapping"/>
      </w:r>
      <w:r>
        <w:rPr>
          <w:sz w:val="18"/>
        </w:rPr>
        <w:t xml:space="preserve">            "currency": "USD",</w:t>
      </w:r>
      <w:r>
        <w:rPr>
          <w:sz w:val="18"/>
        </w:rPr>
        <w:br w:type="textWrapping"/>
      </w:r>
      <w:r>
        <w:rPr>
          <w:sz w:val="18"/>
        </w:rPr>
        <w:t xml:space="preserve">            "currencyIcon": "$",</w:t>
      </w:r>
      <w:r>
        <w:rPr>
          <w:sz w:val="18"/>
        </w:rPr>
        <w:br w:type="textWrapping"/>
      </w:r>
      <w:r>
        <w:rPr>
          <w:sz w:val="18"/>
        </w:rPr>
        <w:t xml:space="preserve">            "profitItems": {</w:t>
      </w:r>
      <w:r>
        <w:rPr>
          <w:sz w:val="18"/>
        </w:rPr>
        <w:br w:type="textWrapping"/>
      </w:r>
      <w:r>
        <w:rPr>
          <w:sz w:val="18"/>
        </w:rPr>
        <w:t xml:space="preserve">                "salesAmount": "1000.00",</w:t>
      </w:r>
      <w:r>
        <w:rPr>
          <w:sz w:val="18"/>
        </w:rPr>
        <w:br w:type="textWrapping"/>
      </w:r>
      <w:r>
        <w:rPr>
          <w:sz w:val="18"/>
        </w:rPr>
        <w:t xml:space="preserve">                "profit": "300.00",</w:t>
      </w:r>
      <w:r>
        <w:rPr>
          <w:sz w:val="18"/>
        </w:rPr>
        <w:br w:type="textWrapping"/>
      </w:r>
      <w:r>
        <w:rPr>
          <w:sz w:val="18"/>
        </w:rPr>
        <w:t xml:space="preserve">                "profitMargin": "30.00%"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"totalCount": 100</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w:t>
      </w:r>
      <w:r>
        <w:rPr>
          <w:sz w:val="18"/>
        </w:rPr>
        <w:br w:type="textWrapping"/>
      </w:r>
      <w:r>
        <w:rPr>
          <w:sz w:val="18"/>
        </w:rPr>
        <w:t>```</w:t>
      </w:r>
    </w:p>
    <w:p w14:paraId="538D800A">
      <w:r>
        <w:rPr>
          <w:sz w:val="18"/>
        </w:rPr>
        <w:t>---</w:t>
      </w:r>
    </w:p>
    <w:p w14:paraId="7142E54B">
      <w:pPr>
        <w:pStyle w:val="4"/>
      </w:pPr>
      <w:bookmarkStart w:id="3039" w:name="_Toc1088"/>
      <w:r>
        <w:t>账单明细-Lazada</w:t>
      </w:r>
      <w:bookmarkEnd w:id="3039"/>
    </w:p>
    <w:p w14:paraId="4C561B94">
      <w:r>
        <w:rPr>
          <w:sz w:val="18"/>
        </w:rPr>
        <w:t>- Source path: docs/Finance/lazadaSettlementList</w:t>
      </w:r>
      <w:r>
        <w:rPr>
          <w:sz w:val="18"/>
        </w:rPr>
        <w:br w:type="textWrapping"/>
      </w:r>
      <w:r>
        <w:rPr>
          <w:sz w:val="18"/>
        </w:rPr>
        <w:t>- Source URL: https://apidoc.lingxing.com/docs/Finance/lazadaSettlementList.md</w:t>
      </w:r>
    </w:p>
    <w:p w14:paraId="22F368C8">
      <w:r>
        <w:rPr>
          <w:sz w:val="18"/>
        </w:rPr>
        <w:t># 账单明细-LazadaSettlement</w:t>
      </w:r>
    </w:p>
    <w:p w14:paraId="1B0C1262">
      <w:pPr>
        <w:pStyle w:val="4"/>
      </w:pPr>
      <w:bookmarkStart w:id="3040" w:name="_Toc2468"/>
      <w:r>
        <w:t>接口信息</w:t>
      </w:r>
      <w:bookmarkEnd w:id="3040"/>
    </w:p>
    <w:p w14:paraId="51AEBFC8">
      <w:pPr>
        <w:pStyle w:val="4"/>
      </w:pPr>
      <w:bookmarkStart w:id="3041" w:name="_Toc29457"/>
      <w:r>
        <w:t>请求参数</w:t>
      </w:r>
      <w:bookmarkEnd w:id="3041"/>
    </w:p>
    <w:p w14:paraId="6651FC9A">
      <w:pPr>
        <w:pStyle w:val="4"/>
      </w:pPr>
      <w:bookmarkStart w:id="3042" w:name="_Toc25513"/>
      <w:r>
        <w:t>请求cURL示例</w:t>
      </w:r>
      <w:bookmarkEnd w:id="3042"/>
    </w:p>
    <w:p w14:paraId="1CD7A5FA">
      <w:r>
        <w:rPr>
          <w:sz w:val="18"/>
        </w:rPr>
        <w:t>```bash</w:t>
      </w:r>
      <w:r>
        <w:rPr>
          <w:sz w:val="18"/>
        </w:rPr>
        <w:br w:type="textWrapping"/>
      </w:r>
      <w:r>
        <w:rPr>
          <w:sz w:val="18"/>
        </w:rPr>
        <w:t>curl --location 'https://openapi.lingxing.com/basicOpen/finance/lazada/settlement/list?access_token=value&amp;timestamp=value&amp;sign=value&amp;app_key=value'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"compareLogic": "AND",</w:t>
      </w:r>
      <w:r>
        <w:rPr>
          <w:sz w:val="18"/>
        </w:rPr>
        <w:br w:type="textWrapping"/>
      </w:r>
      <w:r>
        <w:rPr>
          <w:sz w:val="18"/>
        </w:rPr>
        <w:t xml:space="preserve">    "currencyCode": "USD",</w:t>
      </w:r>
      <w:r>
        <w:rPr>
          <w:sz w:val="18"/>
        </w:rPr>
        <w:br w:type="textWrapping"/>
      </w:r>
      <w:r>
        <w:rPr>
          <w:sz w:val="18"/>
        </w:rPr>
        <w:t xml:space="preserve">    "startDate": "2026-03-01 00:00:00",</w:t>
      </w:r>
      <w:r>
        <w:rPr>
          <w:sz w:val="18"/>
        </w:rPr>
        <w:br w:type="textWrapping"/>
      </w:r>
      <w:r>
        <w:rPr>
          <w:sz w:val="18"/>
        </w:rPr>
        <w:t xml:space="preserve">    "endDate": "2026-03-17 23:59:59",</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"searchType": 1,</w:t>
      </w:r>
      <w:r>
        <w:rPr>
          <w:sz w:val="18"/>
        </w:rPr>
        <w:br w:type="textWrapping"/>
      </w:r>
      <w:r>
        <w:rPr>
          <w:sz w:val="18"/>
        </w:rPr>
        <w:t xml:space="preserve">    "searchSingleValue": "ORDER001",</w:t>
      </w:r>
      <w:r>
        <w:rPr>
          <w:sz w:val="18"/>
        </w:rPr>
        <w:br w:type="textWrapping"/>
      </w:r>
      <w:r>
        <w:rPr>
          <w:sz w:val="18"/>
        </w:rPr>
        <w:t xml:space="preserve">    "searchType1": 12,</w:t>
      </w:r>
      <w:r>
        <w:rPr>
          <w:sz w:val="18"/>
        </w:rPr>
        <w:br w:type="textWrapping"/>
      </w:r>
      <w:r>
        <w:rPr>
          <w:sz w:val="18"/>
        </w:rPr>
        <w:t xml:space="preserve">    "searchSingleValue1": "MSKU001",</w:t>
      </w:r>
      <w:r>
        <w:rPr>
          <w:sz w:val="18"/>
        </w:rPr>
        <w:br w:type="textWrapping"/>
      </w:r>
      <w:r>
        <w:rPr>
          <w:sz w:val="18"/>
        </w:rPr>
        <w:t xml:space="preserve">    "feeNames": ["Commission Fee"],</w:t>
      </w:r>
      <w:r>
        <w:rPr>
          <w:sz w:val="18"/>
        </w:rPr>
        <w:br w:type="textWrapping"/>
      </w:r>
      <w:r>
        <w:rPr>
          <w:sz w:val="18"/>
        </w:rPr>
        <w:t xml:space="preserve">    "transactionTypes": ["Payment"],</w:t>
      </w:r>
      <w:r>
        <w:rPr>
          <w:sz w:val="18"/>
        </w:rPr>
        <w:br w:type="textWrapping"/>
      </w:r>
      <w:r>
        <w:rPr>
          <w:sz w:val="18"/>
        </w:rPr>
        <w:t xml:space="preserve">    "sites": ["SG","MY"],</w:t>
      </w:r>
      <w:r>
        <w:rPr>
          <w:sz w:val="18"/>
        </w:rPr>
        <w:br w:type="textWrapping"/>
      </w:r>
      <w:r>
        <w:rPr>
          <w:sz w:val="18"/>
        </w:rPr>
        <w:t xml:space="preserve">    "sids": [10001,10002],</w:t>
      </w:r>
      <w:r>
        <w:rPr>
          <w:sz w:val="18"/>
        </w:rPr>
        <w:br w:type="textWrapping"/>
      </w:r>
      <w:r>
        <w:rPr>
          <w:sz w:val="18"/>
        </w:rPr>
        <w:t xml:space="preserve">    "storeTypes": [1,2],</w:t>
      </w:r>
      <w:r>
        <w:rPr>
          <w:sz w:val="18"/>
        </w:rPr>
        <w:br w:type="textWrapping"/>
      </w:r>
      <w:r>
        <w:rPr>
          <w:sz w:val="18"/>
        </w:rPr>
        <w:t xml:space="preserve">    "timeType": 1</w:t>
      </w:r>
      <w:r>
        <w:rPr>
          <w:sz w:val="18"/>
        </w:rPr>
        <w:br w:type="textWrapping"/>
      </w:r>
      <w:r>
        <w:rPr>
          <w:sz w:val="18"/>
        </w:rPr>
        <w:t>}'</w:t>
      </w:r>
      <w:r>
        <w:rPr>
          <w:sz w:val="18"/>
        </w:rPr>
        <w:br w:type="textWrapping"/>
      </w:r>
      <w:r>
        <w:rPr>
          <w:sz w:val="18"/>
        </w:rPr>
        <w:t>```</w:t>
      </w:r>
    </w:p>
    <w:p w14:paraId="26B84993">
      <w:pPr>
        <w:pStyle w:val="4"/>
      </w:pPr>
      <w:bookmarkStart w:id="3043" w:name="_Toc32306"/>
      <w:r>
        <w:t>返回结果</w:t>
      </w:r>
      <w:bookmarkEnd w:id="3043"/>
    </w:p>
    <w:p w14:paraId="11BD5319">
      <w:r>
        <w:rPr>
          <w:sz w:val="18"/>
        </w:rPr>
        <w:t>JSON Object</w:t>
      </w:r>
    </w:p>
    <w:p w14:paraId="14BDFC7F">
      <w:pPr>
        <w:pStyle w:val="4"/>
      </w:pPr>
      <w:bookmarkStart w:id="3044" w:name="_Toc20696"/>
      <w:r>
        <w:t>返回成功示例</w:t>
      </w:r>
      <w:bookmarkEnd w:id="3044"/>
    </w:p>
    <w:p w14:paraId="0E3E977C">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"totalCount": 2,</w:t>
      </w:r>
      <w:r>
        <w:rPr>
          <w:sz w:val="18"/>
        </w:rPr>
        <w:br w:type="textWrapping"/>
      </w:r>
      <w:r>
        <w:rPr>
          <w:sz w:val="18"/>
        </w:rPr>
        <w:t xml:space="preserve">        "totalSum": {</w:t>
      </w:r>
      <w:r>
        <w:rPr>
          <w:sz w:val="18"/>
        </w:rPr>
        <w:br w:type="textWrapping"/>
      </w:r>
      <w:r>
        <w:rPr>
          <w:sz w:val="18"/>
        </w:rPr>
        <w:t xml:space="preserve">            "amount": "1200.50",</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"refundQuantity": 2,</w:t>
      </w:r>
      <w:r>
        <w:rPr>
          <w:sz w:val="18"/>
        </w:rPr>
        <w:br w:type="textWrapping"/>
      </w:r>
      <w:r>
        <w:rPr>
          <w:sz w:val="18"/>
        </w:rPr>
        <w:t xml:space="preserve">            "saleQuantity": 10,</w:t>
      </w:r>
      <w:r>
        <w:rPr>
          <w:sz w:val="18"/>
        </w:rPr>
        <w:br w:type="textWrapping"/>
      </w:r>
      <w:r>
        <w:rPr>
          <w:sz w:val="18"/>
        </w:rPr>
        <w:t xml:space="preserve">            "totalCount": 2,</w:t>
      </w:r>
      <w:r>
        <w:rPr>
          <w:sz w:val="18"/>
        </w:rPr>
        <w:br w:type="textWrapping"/>
      </w:r>
      <w:r>
        <w:rPr>
          <w:sz w:val="18"/>
        </w:rPr>
        <w:t xml:space="preserve">            "vatInAmount": "18.60",</w:t>
      </w:r>
      <w:r>
        <w:rPr>
          <w:sz w:val="18"/>
        </w:rPr>
        <w:br w:type="textWrapping"/>
      </w:r>
      <w:r>
        <w:rPr>
          <w:sz w:val="18"/>
        </w:rPr>
        <w:t xml:space="preserve">            "whtAmount": "9.50"</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"uniqueNo": "LAZADA-SETTLEMENT-001",</w:t>
      </w:r>
      <w:r>
        <w:rPr>
          <w:sz w:val="18"/>
        </w:rPr>
        <w:br w:type="textWrapping"/>
      </w:r>
      <w:r>
        <w:rPr>
          <w:sz w:val="18"/>
        </w:rPr>
        <w:t xml:space="preserve">                "isInSettlement": 1,</w:t>
      </w:r>
      <w:r>
        <w:rPr>
          <w:sz w:val="18"/>
        </w:rPr>
        <w:br w:type="textWrapping"/>
      </w:r>
      <w:r>
        <w:rPr>
          <w:sz w:val="18"/>
        </w:rPr>
        <w:t xml:space="preserve">                "whtAmount": "4.50",</w:t>
      </w:r>
      <w:r>
        <w:rPr>
          <w:sz w:val="18"/>
        </w:rPr>
        <w:br w:type="textWrapping"/>
      </w:r>
      <w:r>
        <w:rPr>
          <w:sz w:val="18"/>
        </w:rPr>
        <w:t xml:space="preserve">                "shippingSpeed": "Standard",</w:t>
      </w:r>
      <w:r>
        <w:rPr>
          <w:sz w:val="18"/>
        </w:rPr>
        <w:br w:type="textWrapping"/>
      </w:r>
      <w:r>
        <w:rPr>
          <w:sz w:val="18"/>
        </w:rPr>
        <w:t xml:space="preserve">                "gmtModified": "2026-03-17 15:20:00",</w:t>
      </w:r>
      <w:r>
        <w:rPr>
          <w:sz w:val="18"/>
        </w:rPr>
        <w:br w:type="textWrapping"/>
      </w:r>
      <w:r>
        <w:rPr>
          <w:sz w:val="18"/>
        </w:rPr>
        <w:t xml:space="preserve">                "whtIncludedInAmount": "Y",</w:t>
      </w:r>
      <w:r>
        <w:rPr>
          <w:sz w:val="18"/>
        </w:rPr>
        <w:br w:type="textWrapping"/>
      </w:r>
      <w:r>
        <w:rPr>
          <w:sz w:val="18"/>
        </w:rPr>
        <w:t xml:space="preserve">                "statementStartTime": "2026-03-01 00:00:00",</w:t>
      </w:r>
      <w:r>
        <w:rPr>
          <w:sz w:val="18"/>
        </w:rPr>
        <w:br w:type="textWrapping"/>
      </w:r>
      <w:r>
        <w:rPr>
          <w:sz w:val="18"/>
        </w:rPr>
        <w:t xml:space="preserve">                "currencyIcon": "$",</w:t>
      </w:r>
      <w:r>
        <w:rPr>
          <w:sz w:val="18"/>
        </w:rPr>
        <w:br w:type="textWrapping"/>
      </w:r>
      <w:r>
        <w:rPr>
          <w:sz w:val="18"/>
        </w:rPr>
        <w:t xml:space="preserve">                "shipmentType": "Dropship",</w:t>
      </w:r>
      <w:r>
        <w:rPr>
          <w:sz w:val="18"/>
        </w:rPr>
        <w:br w:type="textWrapping"/>
      </w:r>
      <w:r>
        <w:rPr>
          <w:sz w:val="18"/>
        </w:rPr>
        <w:t xml:space="preserve">                "reference": "REF20260317001",</w:t>
      </w:r>
      <w:r>
        <w:rPr>
          <w:sz w:val="18"/>
        </w:rPr>
        <w:br w:type="textWrapping"/>
      </w:r>
      <w:r>
        <w:rPr>
          <w:sz w:val="18"/>
        </w:rPr>
        <w:t xml:space="preserve">                "paidStatus": "paid",</w:t>
      </w:r>
      <w:r>
        <w:rPr>
          <w:sz w:val="18"/>
        </w:rPr>
        <w:br w:type="textWrapping"/>
      </w:r>
      <w:r>
        <w:rPr>
          <w:sz w:val="18"/>
        </w:rPr>
        <w:t xml:space="preserve">                "orderItemStatus": "delivered",</w:t>
      </w:r>
      <w:r>
        <w:rPr>
          <w:sz w:val="18"/>
        </w:rPr>
        <w:br w:type="textWrapping"/>
      </w:r>
      <w:r>
        <w:rPr>
          <w:sz w:val="18"/>
        </w:rPr>
        <w:t xml:space="preserve">                "statement": "Statement",</w:t>
      </w:r>
      <w:r>
        <w:rPr>
          <w:sz w:val="18"/>
        </w:rPr>
        <w:br w:type="textWrapping"/>
      </w:r>
      <w:r>
        <w:rPr>
          <w:sz w:val="18"/>
        </w:rPr>
        <w:t xml:space="preserve">                "lazadaSku": "LAZSKU001",</w:t>
      </w:r>
      <w:r>
        <w:rPr>
          <w:sz w:val="18"/>
        </w:rPr>
        <w:br w:type="textWrapping"/>
      </w:r>
      <w:r>
        <w:rPr>
          <w:sz w:val="18"/>
        </w:rPr>
        <w:t xml:space="preserve">                "details": "Commission Fee",</w:t>
      </w:r>
      <w:r>
        <w:rPr>
          <w:sz w:val="18"/>
        </w:rPr>
        <w:br w:type="textWrapping"/>
      </w:r>
      <w:r>
        <w:rPr>
          <w:sz w:val="18"/>
        </w:rPr>
        <w:t xml:space="preserve">                "storeName": "Lazada-SG",</w:t>
      </w:r>
      <w:r>
        <w:rPr>
          <w:sz w:val="18"/>
        </w:rPr>
        <w:br w:type="textWrapping"/>
      </w:r>
      <w:r>
        <w:rPr>
          <w:sz w:val="18"/>
        </w:rPr>
        <w:t xml:space="preserve">                "id": 1001,</w:t>
      </w:r>
      <w:r>
        <w:rPr>
          <w:sz w:val="18"/>
        </w:rPr>
        <w:br w:type="textWrapping"/>
      </w:r>
      <w:r>
        <w:rPr>
          <w:sz w:val="18"/>
        </w:rPr>
        <w:t xml:space="preserve">                "transactionDateOrigin": "2026-03-15",</w:t>
      </w:r>
      <w:r>
        <w:rPr>
          <w:sz w:val="18"/>
        </w:rPr>
        <w:br w:type="textWrapping"/>
      </w:r>
      <w:r>
        <w:rPr>
          <w:sz w:val="18"/>
        </w:rPr>
        <w:t xml:space="preserve">                "sellerSku": "SELLER-SKU-001",</w:t>
      </w:r>
      <w:r>
        <w:rPr>
          <w:sz w:val="18"/>
        </w:rPr>
        <w:br w:type="textWrapping"/>
      </w:r>
      <w:r>
        <w:rPr>
          <w:sz w:val="18"/>
        </w:rPr>
        <w:t xml:space="preserve">                "storeType": 1,</w:t>
      </w:r>
      <w:r>
        <w:rPr>
          <w:sz w:val="18"/>
        </w:rPr>
        <w:br w:type="textWrapping"/>
      </w:r>
      <w:r>
        <w:rPr>
          <w:sz w:val="18"/>
        </w:rPr>
        <w:t xml:space="preserve">                "amount": "600.25",</w:t>
      </w:r>
      <w:r>
        <w:rPr>
          <w:sz w:val="18"/>
        </w:rPr>
        <w:br w:type="textWrapping"/>
      </w:r>
      <w:r>
        <w:rPr>
          <w:sz w:val="18"/>
        </w:rPr>
        <w:t xml:space="preserve">                "orderNo": "ORDER001",</w:t>
      </w:r>
      <w:r>
        <w:rPr>
          <w:sz w:val="18"/>
        </w:rPr>
        <w:br w:type="textWrapping"/>
      </w:r>
      <w:r>
        <w:rPr>
          <w:sz w:val="18"/>
        </w:rPr>
        <w:t xml:space="preserve">                "refundQuantity": 1,</w:t>
      </w:r>
      <w:r>
        <w:rPr>
          <w:sz w:val="18"/>
        </w:rPr>
        <w:br w:type="textWrapping"/>
      </w:r>
      <w:r>
        <w:rPr>
          <w:sz w:val="18"/>
        </w:rPr>
        <w:t xml:space="preserve">                "saleQuantity": 5,</w:t>
      </w:r>
      <w:r>
        <w:rPr>
          <w:sz w:val="18"/>
        </w:rPr>
        <w:br w:type="textWrapping"/>
      </w:r>
      <w:r>
        <w:rPr>
          <w:sz w:val="18"/>
        </w:rPr>
        <w:t xml:space="preserve">                "vatInAmount": "9.30",</w:t>
      </w:r>
      <w:r>
        <w:rPr>
          <w:sz w:val="18"/>
        </w:rPr>
        <w:br w:type="textWrapping"/>
      </w:r>
      <w:r>
        <w:rPr>
          <w:sz w:val="18"/>
        </w:rPr>
        <w:t xml:space="preserve">                "transactionNumber": "TXN20260317001",</w:t>
      </w:r>
      <w:r>
        <w:rPr>
          <w:sz w:val="18"/>
        </w:rPr>
        <w:br w:type="textWrapping"/>
      </w:r>
      <w:r>
        <w:rPr>
          <w:sz w:val="18"/>
        </w:rPr>
        <w:t xml:space="preserve">                "paidStatusDisplay": "已回款",</w:t>
      </w:r>
      <w:r>
        <w:rPr>
          <w:sz w:val="18"/>
        </w:rPr>
        <w:br w:type="textWrapping"/>
      </w:r>
      <w:r>
        <w:rPr>
          <w:sz w:val="18"/>
        </w:rPr>
        <w:t xml:space="preserve">                "siteDisplay": "新加坡",</w:t>
      </w:r>
      <w:r>
        <w:rPr>
          <w:sz w:val="18"/>
        </w:rPr>
        <w:br w:type="textWrapping"/>
      </w:r>
      <w:r>
        <w:rPr>
          <w:sz w:val="18"/>
        </w:rPr>
        <w:t xml:space="preserve">                "feeType": "Commission",</w:t>
      </w:r>
      <w:r>
        <w:rPr>
          <w:sz w:val="18"/>
        </w:rPr>
        <w:br w:type="textWrapping"/>
      </w:r>
      <w:r>
        <w:rPr>
          <w:sz w:val="18"/>
        </w:rPr>
        <w:t xml:space="preserve">                "storeId": 10001,</w:t>
      </w:r>
      <w:r>
        <w:rPr>
          <w:sz w:val="18"/>
        </w:rPr>
        <w:br w:type="textWrapping"/>
      </w:r>
      <w:r>
        <w:rPr>
          <w:sz w:val="18"/>
        </w:rPr>
        <w:t xml:space="preserve">                "transactionDate": "2026-03-15",</w:t>
      </w:r>
      <w:r>
        <w:rPr>
          <w:sz w:val="18"/>
        </w:rPr>
        <w:br w:type="textWrapping"/>
      </w:r>
      <w:r>
        <w:rPr>
          <w:sz w:val="18"/>
        </w:rPr>
        <w:t xml:space="preserve">                "gmtCreate": "2026-03-17 12:00:00",</w:t>
      </w:r>
      <w:r>
        <w:rPr>
          <w:sz w:val="18"/>
        </w:rPr>
        <w:br w:type="textWrapping"/>
      </w:r>
      <w:r>
        <w:rPr>
          <w:sz w:val="18"/>
        </w:rPr>
        <w:t xml:space="preserve">                "transactionType": "Payment",</w:t>
      </w:r>
      <w:r>
        <w:rPr>
          <w:sz w:val="18"/>
        </w:rPr>
        <w:br w:type="textWrapping"/>
      </w:r>
      <w:r>
        <w:rPr>
          <w:sz w:val="18"/>
        </w:rPr>
        <w:t xml:space="preserve">                "site": "SG",</w:t>
      </w:r>
      <w:r>
        <w:rPr>
          <w:sz w:val="18"/>
        </w:rPr>
        <w:br w:type="textWrapping"/>
      </w:r>
      <w:r>
        <w:rPr>
          <w:sz w:val="18"/>
        </w:rPr>
        <w:t xml:space="preserve">                "sourceType": 1,</w:t>
      </w:r>
      <w:r>
        <w:rPr>
          <w:sz w:val="18"/>
        </w:rPr>
        <w:br w:type="textWrapping"/>
      </w:r>
      <w:r>
        <w:rPr>
          <w:sz w:val="18"/>
        </w:rPr>
        <w:t xml:space="preserve">                "storeTypeDisplay": "跨境店",</w:t>
      </w:r>
      <w:r>
        <w:rPr>
          <w:sz w:val="18"/>
        </w:rPr>
        <w:br w:type="textWrapping"/>
      </w:r>
      <w:r>
        <w:rPr>
          <w:sz w:val="18"/>
        </w:rPr>
        <w:t xml:space="preserve">                "orderItemNo": "ORDER001-1",</w:t>
      </w:r>
      <w:r>
        <w:rPr>
          <w:sz w:val="18"/>
        </w:rPr>
        <w:br w:type="textWrapping"/>
      </w:r>
      <w:r>
        <w:rPr>
          <w:sz w:val="18"/>
        </w:rPr>
        <w:t xml:space="preserve">                "feeName": "Commission Fee",</w:t>
      </w:r>
      <w:r>
        <w:rPr>
          <w:sz w:val="18"/>
        </w:rPr>
        <w:br w:type="textWrapping"/>
      </w:r>
      <w:r>
        <w:rPr>
          <w:sz w:val="18"/>
        </w:rPr>
        <w:t xml:space="preserve">                "comment": "正常结算",</w:t>
      </w:r>
      <w:r>
        <w:rPr>
          <w:sz w:val="18"/>
        </w:rPr>
        <w:br w:type="textWrapping"/>
      </w:r>
      <w:r>
        <w:rPr>
          <w:sz w:val="18"/>
        </w:rPr>
        <w:t xml:space="preserve">                "currencyCode": "USD",</w:t>
      </w:r>
      <w:r>
        <w:rPr>
          <w:sz w:val="18"/>
        </w:rPr>
        <w:br w:type="textWrapping"/>
      </w:r>
      <w:r>
        <w:rPr>
          <w:sz w:val="18"/>
        </w:rPr>
        <w:t xml:space="preserve">                "platformCode": "lazada",</w:t>
      </w:r>
      <w:r>
        <w:rPr>
          <w:sz w:val="18"/>
        </w:rPr>
        <w:br w:type="textWrapping"/>
      </w:r>
      <w:r>
        <w:rPr>
          <w:sz w:val="18"/>
        </w:rPr>
        <w:t xml:space="preserve">                "statementEndTime": "2026-03-15 23:59:59"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540982F">
      <w:r>
        <w:rPr>
          <w:sz w:val="18"/>
        </w:rPr>
        <w:t>---</w:t>
      </w:r>
    </w:p>
    <w:p w14:paraId="5FD38B9E">
      <w:pPr>
        <w:pStyle w:val="4"/>
      </w:pPr>
      <w:bookmarkStart w:id="3045" w:name="_Toc31893"/>
      <w:r>
        <w:t>回款明细-Lazada</w:t>
      </w:r>
      <w:bookmarkEnd w:id="3045"/>
    </w:p>
    <w:p w14:paraId="3BD87488">
      <w:r>
        <w:rPr>
          <w:sz w:val="18"/>
        </w:rPr>
        <w:t>- Source path: docs/Finance/lazadaPayoutList</w:t>
      </w:r>
      <w:r>
        <w:rPr>
          <w:sz w:val="18"/>
        </w:rPr>
        <w:br w:type="textWrapping"/>
      </w:r>
      <w:r>
        <w:rPr>
          <w:sz w:val="18"/>
        </w:rPr>
        <w:t>- Source URL: https://apidoc.lingxing.com/docs/Finance/lazadaPayoutList.md</w:t>
      </w:r>
    </w:p>
    <w:p w14:paraId="5D5E9EB5">
      <w:r>
        <w:rPr>
          <w:sz w:val="18"/>
        </w:rPr>
        <w:t># 回款明细-LazadaPayout</w:t>
      </w:r>
    </w:p>
    <w:p w14:paraId="68E4DDCF">
      <w:pPr>
        <w:pStyle w:val="4"/>
      </w:pPr>
      <w:bookmarkStart w:id="3046" w:name="_Toc12029"/>
      <w:r>
        <w:t>接口信息</w:t>
      </w:r>
      <w:bookmarkEnd w:id="3046"/>
    </w:p>
    <w:p w14:paraId="4F3E3E7B">
      <w:pPr>
        <w:pStyle w:val="4"/>
      </w:pPr>
      <w:bookmarkStart w:id="3047" w:name="_Toc21722"/>
      <w:r>
        <w:t>请求参数</w:t>
      </w:r>
      <w:bookmarkEnd w:id="3047"/>
    </w:p>
    <w:p w14:paraId="71E82CD6">
      <w:pPr>
        <w:pStyle w:val="4"/>
      </w:pPr>
      <w:bookmarkStart w:id="3048" w:name="_Toc21048"/>
      <w:r>
        <w:t>请求cURL示例</w:t>
      </w:r>
      <w:bookmarkEnd w:id="3048"/>
    </w:p>
    <w:p w14:paraId="625F066D">
      <w:r>
        <w:rPr>
          <w:sz w:val="18"/>
        </w:rPr>
        <w:t>```bash</w:t>
      </w:r>
      <w:r>
        <w:rPr>
          <w:sz w:val="18"/>
        </w:rPr>
        <w:br w:type="textWrapping"/>
      </w:r>
      <w:r>
        <w:rPr>
          <w:sz w:val="18"/>
        </w:rPr>
        <w:t>curl --location 'https://openapi.lingxing.com/basicOpen/finance/lazada/payout/list?access_token=value&amp;timestamp=value&amp;sign=value&amp;app_key=value'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"compareLogic": "AND",</w:t>
      </w:r>
      <w:r>
        <w:rPr>
          <w:sz w:val="18"/>
        </w:rPr>
        <w:br w:type="textWrapping"/>
      </w:r>
      <w:r>
        <w:rPr>
          <w:sz w:val="18"/>
        </w:rPr>
        <w:t xml:space="preserve">    "currencyCode": "USD",</w:t>
      </w:r>
      <w:r>
        <w:rPr>
          <w:sz w:val="18"/>
        </w:rPr>
        <w:br w:type="textWrapping"/>
      </w:r>
      <w:r>
        <w:rPr>
          <w:sz w:val="18"/>
        </w:rPr>
        <w:t xml:space="preserve">    "startDate": "2026-03-01 00:00:00",</w:t>
      </w:r>
      <w:r>
        <w:rPr>
          <w:sz w:val="18"/>
        </w:rPr>
        <w:br w:type="textWrapping"/>
      </w:r>
      <w:r>
        <w:rPr>
          <w:sz w:val="18"/>
        </w:rPr>
        <w:t xml:space="preserve">    "endDate": "2026-03-17 23:59:59",</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"paid": 1,</w:t>
      </w:r>
      <w:r>
        <w:rPr>
          <w:sz w:val="18"/>
        </w:rPr>
        <w:br w:type="textWrapping"/>
      </w:r>
      <w:r>
        <w:rPr>
          <w:sz w:val="18"/>
        </w:rPr>
        <w:t xml:space="preserve">    "searchType": 1,</w:t>
      </w:r>
      <w:r>
        <w:rPr>
          <w:sz w:val="18"/>
        </w:rPr>
        <w:br w:type="textWrapping"/>
      </w:r>
      <w:r>
        <w:rPr>
          <w:sz w:val="18"/>
        </w:rPr>
        <w:t xml:space="preserve">    "searchSingleValue": "ST20260317001",</w:t>
      </w:r>
      <w:r>
        <w:rPr>
          <w:sz w:val="18"/>
        </w:rPr>
        <w:br w:type="textWrapping"/>
      </w:r>
      <w:r>
        <w:rPr>
          <w:sz w:val="18"/>
        </w:rPr>
        <w:t xml:space="preserve">    "sites": ["SG","MY"],</w:t>
      </w:r>
      <w:r>
        <w:rPr>
          <w:sz w:val="18"/>
        </w:rPr>
        <w:br w:type="textWrapping"/>
      </w:r>
      <w:r>
        <w:rPr>
          <w:sz w:val="18"/>
        </w:rPr>
        <w:t xml:space="preserve">    "sids": [10001,10002],</w:t>
      </w:r>
      <w:r>
        <w:rPr>
          <w:sz w:val="18"/>
        </w:rPr>
        <w:br w:type="textWrapping"/>
      </w:r>
      <w:r>
        <w:rPr>
          <w:sz w:val="18"/>
        </w:rPr>
        <w:t xml:space="preserve">    "storeTypes": [1,2],</w:t>
      </w:r>
      <w:r>
        <w:rPr>
          <w:sz w:val="18"/>
        </w:rPr>
        <w:br w:type="textWrapping"/>
      </w:r>
      <w:r>
        <w:rPr>
          <w:sz w:val="18"/>
        </w:rPr>
        <w:t xml:space="preserve">    "timeType": 1,</w:t>
      </w:r>
      <w:r>
        <w:rPr>
          <w:sz w:val="18"/>
        </w:rPr>
        <w:br w:type="textWrapping"/>
      </w:r>
      <w:r>
        <w:rPr>
          <w:sz w:val="18"/>
        </w:rPr>
        <w:t xml:space="preserve">    "hasDifference": true,</w:t>
      </w:r>
      <w:r>
        <w:rPr>
          <w:sz w:val="18"/>
        </w:rPr>
        <w:br w:type="textWrapping"/>
      </w:r>
      <w:r>
        <w:rPr>
          <w:sz w:val="18"/>
        </w:rPr>
        <w:t xml:space="preserve">    "currencyCode": "USD"</w:t>
      </w:r>
      <w:r>
        <w:rPr>
          <w:sz w:val="18"/>
        </w:rPr>
        <w:br w:type="textWrapping"/>
      </w:r>
      <w:r>
        <w:rPr>
          <w:sz w:val="18"/>
        </w:rPr>
        <w:t>}'</w:t>
      </w:r>
      <w:r>
        <w:rPr>
          <w:sz w:val="18"/>
        </w:rPr>
        <w:br w:type="textWrapping"/>
      </w:r>
      <w:r>
        <w:rPr>
          <w:sz w:val="18"/>
        </w:rPr>
        <w:t>```</w:t>
      </w:r>
    </w:p>
    <w:p w14:paraId="677F16DD">
      <w:pPr>
        <w:pStyle w:val="4"/>
      </w:pPr>
      <w:bookmarkStart w:id="3049" w:name="_Toc23214"/>
      <w:r>
        <w:t>返回结果</w:t>
      </w:r>
      <w:bookmarkEnd w:id="3049"/>
    </w:p>
    <w:p w14:paraId="5D36F6E0">
      <w:r>
        <w:rPr>
          <w:sz w:val="18"/>
        </w:rPr>
        <w:t>JSON Object</w:t>
      </w:r>
    </w:p>
    <w:p w14:paraId="7F25CE04">
      <w:pPr>
        <w:pStyle w:val="4"/>
      </w:pPr>
      <w:bookmarkStart w:id="3050" w:name="_Toc5958"/>
      <w:r>
        <w:t>返回成功示例</w:t>
      </w:r>
      <w:bookmarkEnd w:id="3050"/>
    </w:p>
    <w:p w14:paraId="0C727918">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"totalCount": 2,</w:t>
      </w:r>
      <w:r>
        <w:rPr>
          <w:sz w:val="18"/>
        </w:rPr>
        <w:br w:type="textWrapping"/>
      </w:r>
      <w:r>
        <w:rPr>
          <w:sz w:val="18"/>
        </w:rPr>
        <w:t xml:space="preserve">        "totalSum": {</w:t>
      </w:r>
      <w:r>
        <w:rPr>
          <w:sz w:val="18"/>
        </w:rPr>
        <w:br w:type="textWrapping"/>
      </w:r>
      <w:r>
        <w:rPr>
          <w:sz w:val="18"/>
        </w:rPr>
        <w:t xml:space="preserve">            "payoutAmount": "1250.50",</w:t>
      </w:r>
      <w:r>
        <w:rPr>
          <w:sz w:val="18"/>
        </w:rPr>
        <w:br w:type="textWrapping"/>
      </w:r>
      <w:r>
        <w:rPr>
          <w:sz w:val="18"/>
        </w:rPr>
        <w:t xml:space="preserve">            "settlementDifference": "12.35",</w:t>
      </w:r>
      <w:r>
        <w:rPr>
          <w:sz w:val="18"/>
        </w:rPr>
        <w:br w:type="textWrapping"/>
      </w:r>
      <w:r>
        <w:rPr>
          <w:sz w:val="18"/>
        </w:rPr>
        <w:t xml:space="preserve">            "totalCount": 2,</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"payoutAmount": "650.20",</w:t>
      </w:r>
      <w:r>
        <w:rPr>
          <w:sz w:val="18"/>
        </w:rPr>
        <w:br w:type="textWrapping"/>
      </w:r>
      <w:r>
        <w:rPr>
          <w:sz w:val="18"/>
        </w:rPr>
        <w:t xml:space="preserve">                "settlementDifference": "6.20",</w:t>
      </w:r>
      <w:r>
        <w:rPr>
          <w:sz w:val="18"/>
        </w:rPr>
        <w:br w:type="textWrapping"/>
      </w:r>
      <w:r>
        <w:rPr>
          <w:sz w:val="18"/>
        </w:rPr>
        <w:t xml:space="preserve">                "gmtModified": "2026-03-17 15:20:00",</w:t>
      </w:r>
      <w:r>
        <w:rPr>
          <w:sz w:val="18"/>
        </w:rPr>
        <w:br w:type="textWrapping"/>
      </w:r>
      <w:r>
        <w:rPr>
          <w:sz w:val="18"/>
        </w:rPr>
        <w:t xml:space="preserve">                "settlementEndTime": "2026-03-15 23:59:59",</w:t>
      </w:r>
      <w:r>
        <w:rPr>
          <w:sz w:val="18"/>
        </w:rPr>
        <w:br w:type="textWrapping"/>
      </w:r>
      <w:r>
        <w:rPr>
          <w:sz w:val="18"/>
        </w:rPr>
        <w:t xml:space="preserve">                "settlementStartTime": "2026-03-01 00:00:00",</w:t>
      </w:r>
      <w:r>
        <w:rPr>
          <w:sz w:val="18"/>
        </w:rPr>
        <w:br w:type="textWrapping"/>
      </w:r>
      <w:r>
        <w:rPr>
          <w:sz w:val="18"/>
        </w:rPr>
        <w:t xml:space="preserve">                "payout": "Payout",</w:t>
      </w:r>
      <w:r>
        <w:rPr>
          <w:sz w:val="18"/>
        </w:rPr>
        <w:br w:type="textWrapping"/>
      </w:r>
      <w:r>
        <w:rPr>
          <w:sz w:val="18"/>
        </w:rPr>
        <w:t xml:space="preserve">                "closingBalance": "120.00",</w:t>
      </w:r>
      <w:r>
        <w:rPr>
          <w:sz w:val="18"/>
        </w:rPr>
        <w:br w:type="textWrapping"/>
      </w:r>
      <w:r>
        <w:rPr>
          <w:sz w:val="18"/>
        </w:rPr>
        <w:t xml:space="preserve">                "currencyIcon": "$",</w:t>
      </w:r>
      <w:r>
        <w:rPr>
          <w:sz w:val="18"/>
        </w:rPr>
        <w:br w:type="textWrapping"/>
      </w:r>
      <w:r>
        <w:rPr>
          <w:sz w:val="18"/>
        </w:rPr>
        <w:t xml:space="preserve">                "payoutTime": "2026-03-17 12:30:00",</w:t>
      </w:r>
      <w:r>
        <w:rPr>
          <w:sz w:val="18"/>
        </w:rPr>
        <w:br w:type="textWrapping"/>
      </w:r>
      <w:r>
        <w:rPr>
          <w:sz w:val="18"/>
        </w:rPr>
        <w:t xml:space="preserve">                "storeName": "Lazada-SG",</w:t>
      </w:r>
      <w:r>
        <w:rPr>
          <w:sz w:val="18"/>
        </w:rPr>
        <w:br w:type="textWrapping"/>
      </w:r>
      <w:r>
        <w:rPr>
          <w:sz w:val="18"/>
        </w:rPr>
        <w:t xml:space="preserve">                "id": 1001,</w:t>
      </w:r>
      <w:r>
        <w:rPr>
          <w:sz w:val="18"/>
        </w:rPr>
        <w:br w:type="textWrapping"/>
      </w:r>
      <w:r>
        <w:rPr>
          <w:sz w:val="18"/>
        </w:rPr>
        <w:t xml:space="preserve">                "statementNumber": "ST20260317001",</w:t>
      </w:r>
      <w:r>
        <w:rPr>
          <w:sz w:val="18"/>
        </w:rPr>
        <w:br w:type="textWrapping"/>
      </w:r>
      <w:r>
        <w:rPr>
          <w:sz w:val="18"/>
        </w:rPr>
        <w:t xml:space="preserve">                "openingBalance": "50.00",</w:t>
      </w:r>
      <w:r>
        <w:rPr>
          <w:sz w:val="18"/>
        </w:rPr>
        <w:br w:type="textWrapping"/>
      </w:r>
      <w:r>
        <w:rPr>
          <w:sz w:val="18"/>
        </w:rPr>
        <w:t xml:space="preserve">                "storeType": 1,</w:t>
      </w:r>
      <w:r>
        <w:rPr>
          <w:sz w:val="18"/>
        </w:rPr>
        <w:br w:type="textWrapping"/>
      </w:r>
      <w:r>
        <w:rPr>
          <w:sz w:val="18"/>
        </w:rPr>
        <w:t xml:space="preserve">                "siteDisplay": "新加坡",</w:t>
      </w:r>
      <w:r>
        <w:rPr>
          <w:sz w:val="18"/>
        </w:rPr>
        <w:br w:type="textWrapping"/>
      </w:r>
      <w:r>
        <w:rPr>
          <w:sz w:val="18"/>
        </w:rPr>
        <w:t xml:space="preserve">                "storeId": 10001,</w:t>
      </w:r>
      <w:r>
        <w:rPr>
          <w:sz w:val="18"/>
        </w:rPr>
        <w:br w:type="textWrapping"/>
      </w:r>
      <w:r>
        <w:rPr>
          <w:sz w:val="18"/>
        </w:rPr>
        <w:t xml:space="preserve">                "gmtCreate": "2026-03-17 12:00:00",</w:t>
      </w:r>
      <w:r>
        <w:rPr>
          <w:sz w:val="18"/>
        </w:rPr>
        <w:br w:type="textWrapping"/>
      </w:r>
      <w:r>
        <w:rPr>
          <w:sz w:val="18"/>
        </w:rPr>
        <w:t xml:space="preserve">                "site": "SG",</w:t>
      </w:r>
      <w:r>
        <w:rPr>
          <w:sz w:val="18"/>
        </w:rPr>
        <w:br w:type="textWrapping"/>
      </w:r>
      <w:r>
        <w:rPr>
          <w:sz w:val="18"/>
        </w:rPr>
        <w:t xml:space="preserve">                "storeTypeDisplay": "跨境店",</w:t>
      </w:r>
      <w:r>
        <w:rPr>
          <w:sz w:val="18"/>
        </w:rPr>
        <w:br w:type="textWrapping"/>
      </w:r>
      <w:r>
        <w:rPr>
          <w:sz w:val="18"/>
        </w:rPr>
        <w:t xml:space="preserve">                "sourceType": 1,</w:t>
      </w:r>
      <w:r>
        <w:rPr>
          <w:sz w:val="18"/>
        </w:rPr>
        <w:br w:type="textWrapping"/>
      </w:r>
      <w:r>
        <w:rPr>
          <w:sz w:val="18"/>
        </w:rPr>
        <w:t xml:space="preserve">                "paid": 1,</w:t>
      </w:r>
      <w:r>
        <w:rPr>
          <w:sz w:val="18"/>
        </w:rPr>
        <w:br w:type="textWrapping"/>
      </w:r>
      <w:r>
        <w:rPr>
          <w:sz w:val="18"/>
        </w:rPr>
        <w:t xml:space="preserve">                "feesOnRefundsTotal": "5.80",</w:t>
      </w:r>
      <w:r>
        <w:rPr>
          <w:sz w:val="18"/>
        </w:rPr>
        <w:br w:type="textWrapping"/>
      </w:r>
      <w:r>
        <w:rPr>
          <w:sz w:val="18"/>
        </w:rPr>
        <w:t xml:space="preserve">                "statementPeriodOrigin": "2026-03-01~2026-03-15",</w:t>
      </w:r>
      <w:r>
        <w:rPr>
          <w:sz w:val="18"/>
        </w:rPr>
        <w:br w:type="textWrapping"/>
      </w:r>
      <w:r>
        <w:rPr>
          <w:sz w:val="18"/>
        </w:rPr>
        <w:t xml:space="preserve">                "updatedAt": "2026-03-17 15:30:00",</w:t>
      </w:r>
      <w:r>
        <w:rPr>
          <w:sz w:val="18"/>
        </w:rPr>
        <w:br w:type="textWrapping"/>
      </w:r>
      <w:r>
        <w:rPr>
          <w:sz w:val="18"/>
        </w:rPr>
        <w:t xml:space="preserve">                "currencyCode": "USD",</w:t>
      </w:r>
      <w:r>
        <w:rPr>
          <w:sz w:val="18"/>
        </w:rPr>
        <w:br w:type="textWrapping"/>
      </w:r>
      <w:r>
        <w:rPr>
          <w:sz w:val="18"/>
        </w:rPr>
        <w:t xml:space="preserve">                "platformCode": "lazada"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"payoutAmount": "600.30",</w:t>
      </w:r>
      <w:r>
        <w:rPr>
          <w:sz w:val="18"/>
        </w:rPr>
        <w:br w:type="textWrapping"/>
      </w:r>
      <w:r>
        <w:rPr>
          <w:sz w:val="18"/>
        </w:rPr>
        <w:t xml:space="preserve">                "settlementDifference": "6.15",</w:t>
      </w:r>
      <w:r>
        <w:rPr>
          <w:sz w:val="18"/>
        </w:rPr>
        <w:br w:type="textWrapping"/>
      </w:r>
      <w:r>
        <w:rPr>
          <w:sz w:val="18"/>
        </w:rPr>
        <w:t xml:space="preserve">                "gmtModified": "2026-03-17 16:10:00",</w:t>
      </w:r>
      <w:r>
        <w:rPr>
          <w:sz w:val="18"/>
        </w:rPr>
        <w:br w:type="textWrapping"/>
      </w:r>
      <w:r>
        <w:rPr>
          <w:sz w:val="18"/>
        </w:rPr>
        <w:t xml:space="preserve">                "settlementEndTime": "2026-03-15 23:59:59",</w:t>
      </w:r>
      <w:r>
        <w:rPr>
          <w:sz w:val="18"/>
        </w:rPr>
        <w:br w:type="textWrapping"/>
      </w:r>
      <w:r>
        <w:rPr>
          <w:sz w:val="18"/>
        </w:rPr>
        <w:t xml:space="preserve">                "settlementStartTime": "2026-03-01 00:00:00",</w:t>
      </w:r>
      <w:r>
        <w:rPr>
          <w:sz w:val="18"/>
        </w:rPr>
        <w:br w:type="textWrapping"/>
      </w:r>
      <w:r>
        <w:rPr>
          <w:sz w:val="18"/>
        </w:rPr>
        <w:t xml:space="preserve">                "payout": "Payout",</w:t>
      </w:r>
      <w:r>
        <w:rPr>
          <w:sz w:val="18"/>
        </w:rPr>
        <w:br w:type="textWrapping"/>
      </w:r>
      <w:r>
        <w:rPr>
          <w:sz w:val="18"/>
        </w:rPr>
        <w:t xml:space="preserve">                "closingBalance": "115.00",</w:t>
      </w:r>
      <w:r>
        <w:rPr>
          <w:sz w:val="18"/>
        </w:rPr>
        <w:br w:type="textWrapping"/>
      </w:r>
      <w:r>
        <w:rPr>
          <w:sz w:val="18"/>
        </w:rPr>
        <w:t xml:space="preserve">                "currencyIcon": "$",</w:t>
      </w:r>
      <w:r>
        <w:rPr>
          <w:sz w:val="18"/>
        </w:rPr>
        <w:br w:type="textWrapping"/>
      </w:r>
      <w:r>
        <w:rPr>
          <w:sz w:val="18"/>
        </w:rPr>
        <w:t xml:space="preserve">                "payoutTime": "2026-03-17 13:10:00",</w:t>
      </w:r>
      <w:r>
        <w:rPr>
          <w:sz w:val="18"/>
        </w:rPr>
        <w:br w:type="textWrapping"/>
      </w:r>
      <w:r>
        <w:rPr>
          <w:sz w:val="18"/>
        </w:rPr>
        <w:t xml:space="preserve">                "storeName": "Lazada-MY",</w:t>
      </w:r>
      <w:r>
        <w:rPr>
          <w:sz w:val="18"/>
        </w:rPr>
        <w:br w:type="textWrapping"/>
      </w:r>
      <w:r>
        <w:rPr>
          <w:sz w:val="18"/>
        </w:rPr>
        <w:t xml:space="preserve">                "id": 1002,</w:t>
      </w:r>
      <w:r>
        <w:rPr>
          <w:sz w:val="18"/>
        </w:rPr>
        <w:br w:type="textWrapping"/>
      </w:r>
      <w:r>
        <w:rPr>
          <w:sz w:val="18"/>
        </w:rPr>
        <w:t xml:space="preserve">                "statementNumber": "ST20260317002",</w:t>
      </w:r>
      <w:r>
        <w:rPr>
          <w:sz w:val="18"/>
        </w:rPr>
        <w:br w:type="textWrapping"/>
      </w:r>
      <w:r>
        <w:rPr>
          <w:sz w:val="18"/>
        </w:rPr>
        <w:t xml:space="preserve">                "openingBalance": "42.00",</w:t>
      </w:r>
      <w:r>
        <w:rPr>
          <w:sz w:val="18"/>
        </w:rPr>
        <w:br w:type="textWrapping"/>
      </w:r>
      <w:r>
        <w:rPr>
          <w:sz w:val="18"/>
        </w:rPr>
        <w:t xml:space="preserve">                "storeType": 2,</w:t>
      </w:r>
      <w:r>
        <w:rPr>
          <w:sz w:val="18"/>
        </w:rPr>
        <w:br w:type="textWrapping"/>
      </w:r>
      <w:r>
        <w:rPr>
          <w:sz w:val="18"/>
        </w:rPr>
        <w:t xml:space="preserve">                "siteDisplay": "马来西亚",</w:t>
      </w:r>
      <w:r>
        <w:rPr>
          <w:sz w:val="18"/>
        </w:rPr>
        <w:br w:type="textWrapping"/>
      </w:r>
      <w:r>
        <w:rPr>
          <w:sz w:val="18"/>
        </w:rPr>
        <w:t xml:space="preserve">                "storeId": 10002,</w:t>
      </w:r>
      <w:r>
        <w:rPr>
          <w:sz w:val="18"/>
        </w:rPr>
        <w:br w:type="textWrapping"/>
      </w:r>
      <w:r>
        <w:rPr>
          <w:sz w:val="18"/>
        </w:rPr>
        <w:t xml:space="preserve">                "gmtCreate": "2026-03-17 12:20:00",</w:t>
      </w:r>
      <w:r>
        <w:rPr>
          <w:sz w:val="18"/>
        </w:rPr>
        <w:br w:type="textWrapping"/>
      </w:r>
      <w:r>
        <w:rPr>
          <w:sz w:val="18"/>
        </w:rPr>
        <w:t xml:space="preserve">                "site": "MY",</w:t>
      </w:r>
      <w:r>
        <w:rPr>
          <w:sz w:val="18"/>
        </w:rPr>
        <w:br w:type="textWrapping"/>
      </w:r>
      <w:r>
        <w:rPr>
          <w:sz w:val="18"/>
        </w:rPr>
        <w:t xml:space="preserve">                "storeTypeDisplay": "本土店",</w:t>
      </w:r>
      <w:r>
        <w:rPr>
          <w:sz w:val="18"/>
        </w:rPr>
        <w:br w:type="textWrapping"/>
      </w:r>
      <w:r>
        <w:rPr>
          <w:sz w:val="18"/>
        </w:rPr>
        <w:t xml:space="preserve">                "sourceType": 1,</w:t>
      </w:r>
      <w:r>
        <w:rPr>
          <w:sz w:val="18"/>
        </w:rPr>
        <w:br w:type="textWrapping"/>
      </w:r>
      <w:r>
        <w:rPr>
          <w:sz w:val="18"/>
        </w:rPr>
        <w:t xml:space="preserve">                "paid": 0,</w:t>
      </w:r>
      <w:r>
        <w:rPr>
          <w:sz w:val="18"/>
        </w:rPr>
        <w:br w:type="textWrapping"/>
      </w:r>
      <w:r>
        <w:rPr>
          <w:sz w:val="18"/>
        </w:rPr>
        <w:t xml:space="preserve">                "feesOnRefundsTotal": "4.20",</w:t>
      </w:r>
      <w:r>
        <w:rPr>
          <w:sz w:val="18"/>
        </w:rPr>
        <w:br w:type="textWrapping"/>
      </w:r>
      <w:r>
        <w:rPr>
          <w:sz w:val="18"/>
        </w:rPr>
        <w:t xml:space="preserve">                "statementPeriodOrigin": "2026-03-01~2026-03-15",</w:t>
      </w:r>
      <w:r>
        <w:rPr>
          <w:sz w:val="18"/>
        </w:rPr>
        <w:br w:type="textWrapping"/>
      </w:r>
      <w:r>
        <w:rPr>
          <w:sz w:val="18"/>
        </w:rPr>
        <w:t xml:space="preserve">                "updatedAt": "2026-03-17 16:20:00",</w:t>
      </w:r>
      <w:r>
        <w:rPr>
          <w:sz w:val="18"/>
        </w:rPr>
        <w:br w:type="textWrapping"/>
      </w:r>
      <w:r>
        <w:rPr>
          <w:sz w:val="18"/>
        </w:rPr>
        <w:t xml:space="preserve">                "currencyCode": "USD",</w:t>
      </w:r>
      <w:r>
        <w:rPr>
          <w:sz w:val="18"/>
        </w:rPr>
        <w:br w:type="textWrapping"/>
      </w:r>
      <w:r>
        <w:rPr>
          <w:sz w:val="18"/>
        </w:rPr>
        <w:t xml:space="preserve">                "platformCode": "lazada"</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7B1A405">
      <w:r>
        <w:rPr>
          <w:sz w:val="18"/>
        </w:rPr>
        <w:t>---</w:t>
      </w:r>
    </w:p>
    <w:p w14:paraId="75E8D8D3">
      <w:pPr>
        <w:pStyle w:val="4"/>
      </w:pPr>
      <w:bookmarkStart w:id="3051" w:name="_Toc6274"/>
      <w:r>
        <w:t>账单明细-ShopeeAdjustment</w:t>
      </w:r>
      <w:bookmarkEnd w:id="3051"/>
    </w:p>
    <w:p w14:paraId="6C45F385">
      <w:r>
        <w:rPr>
          <w:sz w:val="18"/>
        </w:rPr>
        <w:t>- Source path: docs/Finance/shopeeAdjustmentList</w:t>
      </w:r>
      <w:r>
        <w:rPr>
          <w:sz w:val="18"/>
        </w:rPr>
        <w:br w:type="textWrapping"/>
      </w:r>
      <w:r>
        <w:rPr>
          <w:sz w:val="18"/>
        </w:rPr>
        <w:t>- Source URL: https://apidoc.lingxing.com/docs/Finance/shopeeAdjustmentList.md</w:t>
      </w:r>
    </w:p>
    <w:p w14:paraId="202E2603">
      <w:r>
        <w:rPr>
          <w:sz w:val="18"/>
        </w:rPr>
        <w:t># 账单明细-ShopeeAdjustment</w:t>
      </w:r>
    </w:p>
    <w:p w14:paraId="5533E18E">
      <w:pPr>
        <w:pStyle w:val="4"/>
      </w:pPr>
      <w:bookmarkStart w:id="3052" w:name="_Toc24146"/>
      <w:r>
        <w:t>接口信息</w:t>
      </w:r>
      <w:bookmarkEnd w:id="3052"/>
    </w:p>
    <w:p w14:paraId="1D9CE1F8">
      <w:pPr>
        <w:pStyle w:val="4"/>
      </w:pPr>
      <w:bookmarkStart w:id="3053" w:name="_Toc2579"/>
      <w:r>
        <w:t>请求参数</w:t>
      </w:r>
      <w:bookmarkEnd w:id="3053"/>
    </w:p>
    <w:p w14:paraId="39114515">
      <w:pPr>
        <w:pStyle w:val="4"/>
      </w:pPr>
      <w:bookmarkStart w:id="3054" w:name="_Toc13610"/>
      <w:r>
        <w:t>请求cURL示例</w:t>
      </w:r>
      <w:bookmarkEnd w:id="3054"/>
    </w:p>
    <w:p w14:paraId="4E34810A">
      <w:r>
        <w:rPr>
          <w:sz w:val="18"/>
        </w:rPr>
        <w:t>```bash</w:t>
      </w:r>
      <w:r>
        <w:rPr>
          <w:sz w:val="18"/>
        </w:rPr>
        <w:br w:type="textWrapping"/>
      </w:r>
      <w:r>
        <w:rPr>
          <w:sz w:val="18"/>
        </w:rPr>
        <w:t>curl --location 'https://openapi.lingxing.com/basicOpen/finance/shopee/adjustment/list?access_token=value&amp;timestamp=value&amp;sign=value&amp;app_key=value'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"adjDimensions": ["Order"],</w:t>
      </w:r>
      <w:r>
        <w:rPr>
          <w:sz w:val="18"/>
        </w:rPr>
        <w:br w:type="textWrapping"/>
      </w:r>
      <w:r>
        <w:rPr>
          <w:sz w:val="18"/>
        </w:rPr>
        <w:t xml:space="preserve">    "adjTypes": ["Refund Amount"],</w:t>
      </w:r>
      <w:r>
        <w:rPr>
          <w:sz w:val="18"/>
        </w:rPr>
        <w:br w:type="textWrapping"/>
      </w:r>
      <w:r>
        <w:rPr>
          <w:sz w:val="18"/>
        </w:rPr>
        <w:t xml:space="preserve">    "compareLogic": "AND",</w:t>
      </w:r>
      <w:r>
        <w:rPr>
          <w:sz w:val="18"/>
        </w:rPr>
        <w:br w:type="textWrapping"/>
      </w:r>
      <w:r>
        <w:rPr>
          <w:sz w:val="18"/>
        </w:rPr>
        <w:t xml:space="preserve">    "currencyCode": "USD",</w:t>
      </w:r>
      <w:r>
        <w:rPr>
          <w:sz w:val="18"/>
        </w:rPr>
        <w:br w:type="textWrapping"/>
      </w:r>
      <w:r>
        <w:rPr>
          <w:sz w:val="18"/>
        </w:rPr>
        <w:t xml:space="preserve">    "startDate": "2026-03-01",</w:t>
      </w:r>
      <w:r>
        <w:rPr>
          <w:sz w:val="18"/>
        </w:rPr>
        <w:br w:type="textWrapping"/>
      </w:r>
      <w:r>
        <w:rPr>
          <w:sz w:val="18"/>
        </w:rPr>
        <w:t xml:space="preserve">    "endDate": "2026-03-17",</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"searchType": 1,</w:t>
      </w:r>
      <w:r>
        <w:rPr>
          <w:sz w:val="18"/>
        </w:rPr>
        <w:br w:type="textWrapping"/>
      </w:r>
      <w:r>
        <w:rPr>
          <w:sz w:val="18"/>
        </w:rPr>
        <w:t xml:space="preserve">    "searchSingleValue": "ORDER20260317001",</w:t>
      </w:r>
      <w:r>
        <w:rPr>
          <w:sz w:val="18"/>
        </w:rPr>
        <w:br w:type="textWrapping"/>
      </w:r>
      <w:r>
        <w:rPr>
          <w:sz w:val="18"/>
        </w:rPr>
        <w:t xml:space="preserve">    "sites": ["SG","MY"],</w:t>
      </w:r>
      <w:r>
        <w:rPr>
          <w:sz w:val="18"/>
        </w:rPr>
        <w:br w:type="textWrapping"/>
      </w:r>
      <w:r>
        <w:rPr>
          <w:sz w:val="18"/>
        </w:rPr>
        <w:t xml:space="preserve">    "sids": [10001,10002],</w:t>
      </w:r>
      <w:r>
        <w:rPr>
          <w:sz w:val="18"/>
        </w:rPr>
        <w:br w:type="textWrapping"/>
      </w:r>
      <w:r>
        <w:rPr>
          <w:sz w:val="18"/>
        </w:rPr>
        <w:t xml:space="preserve">    "storeTypes": [1,2]</w:t>
      </w:r>
      <w:r>
        <w:rPr>
          <w:sz w:val="18"/>
        </w:rPr>
        <w:br w:type="textWrapping"/>
      </w:r>
      <w:r>
        <w:rPr>
          <w:sz w:val="18"/>
        </w:rPr>
        <w:t>}'</w:t>
      </w:r>
      <w:r>
        <w:rPr>
          <w:sz w:val="18"/>
        </w:rPr>
        <w:br w:type="textWrapping"/>
      </w:r>
      <w:r>
        <w:rPr>
          <w:sz w:val="18"/>
        </w:rPr>
        <w:t>```</w:t>
      </w:r>
    </w:p>
    <w:p w14:paraId="28D2CE5A">
      <w:pPr>
        <w:pStyle w:val="4"/>
      </w:pPr>
      <w:bookmarkStart w:id="3055" w:name="_Toc11353"/>
      <w:r>
        <w:t>返回结果</w:t>
      </w:r>
      <w:bookmarkEnd w:id="3055"/>
    </w:p>
    <w:p w14:paraId="22615D90">
      <w:r>
        <w:rPr>
          <w:sz w:val="18"/>
        </w:rPr>
        <w:t>JSON Object</w:t>
      </w:r>
    </w:p>
    <w:p w14:paraId="16AC5361">
      <w:pPr>
        <w:pStyle w:val="4"/>
      </w:pPr>
      <w:bookmarkStart w:id="3056" w:name="_Toc12341"/>
      <w:r>
        <w:t>返回成功示例</w:t>
      </w:r>
      <w:bookmarkEnd w:id="3056"/>
    </w:p>
    <w:p w14:paraId="48AF6919">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"totalCount": 2,</w:t>
      </w:r>
      <w:r>
        <w:rPr>
          <w:sz w:val="18"/>
        </w:rPr>
        <w:br w:type="textWrapping"/>
      </w:r>
      <w:r>
        <w:rPr>
          <w:sz w:val="18"/>
        </w:rPr>
        <w:t xml:space="preserve">        "totalSum": {</w:t>
      </w:r>
      <w:r>
        <w:rPr>
          <w:sz w:val="18"/>
        </w:rPr>
        <w:br w:type="textWrapping"/>
      </w:r>
      <w:r>
        <w:rPr>
          <w:sz w:val="18"/>
        </w:rPr>
        <w:t xml:space="preserve">            "amount": "320.50",</w:t>
      </w:r>
      <w:r>
        <w:rPr>
          <w:sz w:val="18"/>
        </w:rPr>
        <w:br w:type="textWrapping"/>
      </w:r>
      <w:r>
        <w:rPr>
          <w:sz w:val="18"/>
        </w:rPr>
        <w:t xml:space="preserve">            "currency": "USD",</w:t>
      </w:r>
      <w:r>
        <w:rPr>
          <w:sz w:val="18"/>
        </w:rPr>
        <w:br w:type="textWrapping"/>
      </w:r>
      <w:r>
        <w:rPr>
          <w:sz w:val="18"/>
        </w:rPr>
        <w:t xml:space="preserve">            "currencyIcon": "$",</w:t>
      </w:r>
      <w:r>
        <w:rPr>
          <w:sz w:val="18"/>
        </w:rPr>
        <w:br w:type="textWrapping"/>
      </w:r>
      <w:r>
        <w:rPr>
          <w:sz w:val="18"/>
        </w:rPr>
        <w:t xml:space="preserve">            "totalCount": 2</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"uniqueNo": "SHOPEE-ADJ-001",</w:t>
      </w:r>
      <w:r>
        <w:rPr>
          <w:sz w:val="18"/>
        </w:rPr>
        <w:br w:type="textWrapping"/>
      </w:r>
      <w:r>
        <w:rPr>
          <w:sz w:val="18"/>
        </w:rPr>
        <w:t xml:space="preserve">                "originalPayoutTime": 1742198400,</w:t>
      </w:r>
      <w:r>
        <w:rPr>
          <w:sz w:val="18"/>
        </w:rPr>
        <w:br w:type="textWrapping"/>
      </w:r>
      <w:r>
        <w:rPr>
          <w:sz w:val="18"/>
        </w:rPr>
        <w:t xml:space="preserve">                "storeType": 1,</w:t>
      </w:r>
      <w:r>
        <w:rPr>
          <w:sz w:val="18"/>
        </w:rPr>
        <w:br w:type="textWrapping"/>
      </w:r>
      <w:r>
        <w:rPr>
          <w:sz w:val="18"/>
        </w:rPr>
        <w:t xml:space="preserve">                "amount": "120.50",</w:t>
      </w:r>
      <w:r>
        <w:rPr>
          <w:sz w:val="18"/>
        </w:rPr>
        <w:br w:type="textWrapping"/>
      </w:r>
      <w:r>
        <w:rPr>
          <w:sz w:val="18"/>
        </w:rPr>
        <w:t xml:space="preserve">                "orderNo": "ORDER20260317001",</w:t>
      </w:r>
      <w:r>
        <w:rPr>
          <w:sz w:val="18"/>
        </w:rPr>
        <w:br w:type="textWrapping"/>
      </w:r>
      <w:r>
        <w:rPr>
          <w:sz w:val="18"/>
        </w:rPr>
        <w:t xml:space="preserve">                "adjDimension": "Order",</w:t>
      </w:r>
      <w:r>
        <w:rPr>
          <w:sz w:val="18"/>
        </w:rPr>
        <w:br w:type="textWrapping"/>
      </w:r>
      <w:r>
        <w:rPr>
          <w:sz w:val="18"/>
        </w:rPr>
        <w:t xml:space="preserve">                "adjNumber": 1,</w:t>
      </w:r>
      <w:r>
        <w:rPr>
          <w:sz w:val="18"/>
        </w:rPr>
        <w:br w:type="textWrapping"/>
      </w:r>
      <w:r>
        <w:rPr>
          <w:sz w:val="18"/>
        </w:rPr>
        <w:t xml:space="preserve">                "adjRemark": "订单售后差异调整",</w:t>
      </w:r>
      <w:r>
        <w:rPr>
          <w:sz w:val="18"/>
        </w:rPr>
        <w:br w:type="textWrapping"/>
      </w:r>
      <w:r>
        <w:rPr>
          <w:sz w:val="18"/>
        </w:rPr>
        <w:t xml:space="preserve">                "adjScenario": "After Sales",</w:t>
      </w:r>
      <w:r>
        <w:rPr>
          <w:sz w:val="18"/>
        </w:rPr>
        <w:br w:type="textWrapping"/>
      </w:r>
      <w:r>
        <w:rPr>
          <w:sz w:val="18"/>
        </w:rPr>
        <w:t xml:space="preserve">                "billingTransactionType": "adjustment",</w:t>
      </w:r>
      <w:r>
        <w:rPr>
          <w:sz w:val="18"/>
        </w:rPr>
        <w:br w:type="textWrapping"/>
      </w:r>
      <w:r>
        <w:rPr>
          <w:sz w:val="18"/>
        </w:rPr>
        <w:t xml:space="preserve">                "siteDisplay": "新加坡",</w:t>
      </w:r>
      <w:r>
        <w:rPr>
          <w:sz w:val="18"/>
        </w:rPr>
        <w:br w:type="textWrapping"/>
      </w:r>
      <w:r>
        <w:rPr>
          <w:sz w:val="18"/>
        </w:rPr>
        <w:t xml:space="preserve">                "currencyIcon": "$",</w:t>
      </w:r>
      <w:r>
        <w:rPr>
          <w:sz w:val="18"/>
        </w:rPr>
        <w:br w:type="textWrapping"/>
      </w:r>
      <w:r>
        <w:rPr>
          <w:sz w:val="18"/>
        </w:rPr>
        <w:t xml:space="preserve">                "storeId": 10001,</w:t>
      </w:r>
      <w:r>
        <w:rPr>
          <w:sz w:val="18"/>
        </w:rPr>
        <w:br w:type="textWrapping"/>
      </w:r>
      <w:r>
        <w:rPr>
          <w:sz w:val="18"/>
        </w:rPr>
        <w:t xml:space="preserve">                "payoutSn": "P20260317001",</w:t>
      </w:r>
      <w:r>
        <w:rPr>
          <w:sz w:val="18"/>
        </w:rPr>
        <w:br w:type="textWrapping"/>
      </w:r>
      <w:r>
        <w:rPr>
          <w:sz w:val="18"/>
        </w:rPr>
        <w:t xml:space="preserve">                "encryptedPayoutId": 1234567890,</w:t>
      </w:r>
      <w:r>
        <w:rPr>
          <w:sz w:val="18"/>
        </w:rPr>
        <w:br w:type="textWrapping"/>
      </w:r>
      <w:r>
        <w:rPr>
          <w:sz w:val="18"/>
        </w:rPr>
        <w:t xml:space="preserve">                "transactionId": 987654321,</w:t>
      </w:r>
      <w:r>
        <w:rPr>
          <w:sz w:val="18"/>
        </w:rPr>
        <w:br w:type="textWrapping"/>
      </w:r>
      <w:r>
        <w:rPr>
          <w:sz w:val="18"/>
        </w:rPr>
        <w:t xml:space="preserve">                "transactionType": "SALE",</w:t>
      </w:r>
      <w:r>
        <w:rPr>
          <w:sz w:val="18"/>
        </w:rPr>
        <w:br w:type="textWrapping"/>
      </w:r>
      <w:r>
        <w:rPr>
          <w:sz w:val="18"/>
        </w:rPr>
        <w:t xml:space="preserve">                "payoutTime": "2026-03-17 12:00:00",</w:t>
      </w:r>
      <w:r>
        <w:rPr>
          <w:sz w:val="18"/>
        </w:rPr>
        <w:br w:type="textWrapping"/>
      </w:r>
      <w:r>
        <w:rPr>
          <w:sz w:val="18"/>
        </w:rPr>
        <w:t xml:space="preserve">                "site": "SG",</w:t>
      </w:r>
      <w:r>
        <w:rPr>
          <w:sz w:val="18"/>
        </w:rPr>
        <w:br w:type="textWrapping"/>
      </w:r>
      <w:r>
        <w:rPr>
          <w:sz w:val="18"/>
        </w:rPr>
        <w:t xml:space="preserve">                "storeTypeDisplay": "跨境店",</w:t>
      </w:r>
      <w:r>
        <w:rPr>
          <w:sz w:val="18"/>
        </w:rPr>
        <w:br w:type="textWrapping"/>
      </w:r>
      <w:r>
        <w:rPr>
          <w:sz w:val="18"/>
        </w:rPr>
        <w:t xml:space="preserve">                "storeName": "Shopee-SG",</w:t>
      </w:r>
      <w:r>
        <w:rPr>
          <w:sz w:val="18"/>
        </w:rPr>
        <w:br w:type="textWrapping"/>
      </w:r>
      <w:r>
        <w:rPr>
          <w:sz w:val="18"/>
        </w:rPr>
        <w:t xml:space="preserve">                "currency": "USD",</w:t>
      </w:r>
      <w:r>
        <w:rPr>
          <w:sz w:val="18"/>
        </w:rPr>
        <w:br w:type="textWrapping"/>
      </w:r>
      <w:r>
        <w:rPr>
          <w:sz w:val="18"/>
        </w:rPr>
        <w:t xml:space="preserve">                "id": 1001,</w:t>
      </w:r>
      <w:r>
        <w:rPr>
          <w:sz w:val="18"/>
        </w:rPr>
        <w:br w:type="textWrapping"/>
      </w:r>
      <w:r>
        <w:rPr>
          <w:sz w:val="18"/>
        </w:rPr>
        <w:t xml:space="preserve">                "platformCode": "shopee",</w:t>
      </w:r>
      <w:r>
        <w:rPr>
          <w:sz w:val="18"/>
        </w:rPr>
        <w:br w:type="textWrapping"/>
      </w:r>
      <w:r>
        <w:rPr>
          <w:sz w:val="18"/>
        </w:rPr>
        <w:t xml:space="preserve">                "adjType": "Refund Amount"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9B7523D">
      <w:r>
        <w:rPr>
          <w:sz w:val="18"/>
        </w:rPr>
        <w:t>---</w:t>
      </w:r>
    </w:p>
    <w:p w14:paraId="2C424397">
      <w:pPr>
        <w:pStyle w:val="4"/>
      </w:pPr>
      <w:bookmarkStart w:id="3057" w:name="_Toc27547"/>
      <w:r>
        <w:t>账单明细-ShopeeIncome</w:t>
      </w:r>
      <w:bookmarkEnd w:id="3057"/>
    </w:p>
    <w:p w14:paraId="5A471FDE">
      <w:r>
        <w:rPr>
          <w:sz w:val="18"/>
        </w:rPr>
        <w:t>- Source path: docs/Finance/shopeeIncomeList</w:t>
      </w:r>
      <w:r>
        <w:rPr>
          <w:sz w:val="18"/>
        </w:rPr>
        <w:br w:type="textWrapping"/>
      </w:r>
      <w:r>
        <w:rPr>
          <w:sz w:val="18"/>
        </w:rPr>
        <w:t>- Source URL: https://apidoc.lingxing.com/docs/Finance/shopeeIncomeList.md</w:t>
      </w:r>
    </w:p>
    <w:p w14:paraId="6D873A5C">
      <w:r>
        <w:rPr>
          <w:sz w:val="18"/>
        </w:rPr>
        <w:t># 账单明细-ShopeeIncome</w:t>
      </w:r>
    </w:p>
    <w:p w14:paraId="31CFBDEA">
      <w:pPr>
        <w:pStyle w:val="4"/>
      </w:pPr>
      <w:bookmarkStart w:id="3058" w:name="_Toc6889"/>
      <w:r>
        <w:t>接口信息</w:t>
      </w:r>
      <w:bookmarkEnd w:id="3058"/>
    </w:p>
    <w:p w14:paraId="7CDDC4C5">
      <w:pPr>
        <w:pStyle w:val="4"/>
      </w:pPr>
      <w:bookmarkStart w:id="3059" w:name="_Toc18360"/>
      <w:r>
        <w:t>请求参数</w:t>
      </w:r>
      <w:bookmarkEnd w:id="3059"/>
    </w:p>
    <w:p w14:paraId="19D91FAE">
      <w:pPr>
        <w:pStyle w:val="4"/>
      </w:pPr>
      <w:bookmarkStart w:id="3060" w:name="_Toc32318"/>
      <w:r>
        <w:t>请求cURL示例</w:t>
      </w:r>
      <w:bookmarkEnd w:id="3060"/>
    </w:p>
    <w:p w14:paraId="289B5AA2">
      <w:r>
        <w:rPr>
          <w:sz w:val="18"/>
        </w:rPr>
        <w:t>```bash</w:t>
      </w:r>
      <w:r>
        <w:rPr>
          <w:sz w:val="18"/>
        </w:rPr>
        <w:br w:type="textWrapping"/>
      </w:r>
      <w:r>
        <w:rPr>
          <w:sz w:val="18"/>
        </w:rPr>
        <w:t>curl --location 'https://openapi.lingxing.com/basicOpen/finance/shopee/income/list?access_token=value&amp;timestamp=value&amp;sign=value&amp;app_key=value'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"compareLogic": "AND",</w:t>
      </w:r>
      <w:r>
        <w:rPr>
          <w:sz w:val="18"/>
        </w:rPr>
        <w:br w:type="textWrapping"/>
      </w:r>
      <w:r>
        <w:rPr>
          <w:sz w:val="18"/>
        </w:rPr>
        <w:t xml:space="preserve">    "currencyCode": "USD",</w:t>
      </w:r>
      <w:r>
        <w:rPr>
          <w:sz w:val="18"/>
        </w:rPr>
        <w:br w:type="textWrapping"/>
      </w:r>
      <w:r>
        <w:rPr>
          <w:sz w:val="18"/>
        </w:rPr>
        <w:t xml:space="preserve">    "startDate": "2026-03-01",</w:t>
      </w:r>
      <w:r>
        <w:rPr>
          <w:sz w:val="18"/>
        </w:rPr>
        <w:br w:type="textWrapping"/>
      </w:r>
      <w:r>
        <w:rPr>
          <w:sz w:val="18"/>
        </w:rPr>
        <w:t xml:space="preserve">    "endDate": "2026-03-17",</w:t>
      </w:r>
      <w:r>
        <w:rPr>
          <w:sz w:val="18"/>
        </w:rPr>
        <w:br w:type="textWrapping"/>
      </w:r>
      <w:r>
        <w:rPr>
          <w:sz w:val="18"/>
        </w:rPr>
        <w:t xml:space="preserve">    "expandChildren": true,</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"searchType": 1,</w:t>
      </w:r>
      <w:r>
        <w:rPr>
          <w:sz w:val="18"/>
        </w:rPr>
        <w:br w:type="textWrapping"/>
      </w:r>
      <w:r>
        <w:rPr>
          <w:sz w:val="18"/>
        </w:rPr>
        <w:t xml:space="preserve">    "searchSingleValue": "ORDER20260317001",</w:t>
      </w:r>
      <w:r>
        <w:rPr>
          <w:sz w:val="18"/>
        </w:rPr>
        <w:br w:type="textWrapping"/>
      </w:r>
      <w:r>
        <w:rPr>
          <w:sz w:val="18"/>
        </w:rPr>
        <w:t xml:space="preserve">    "searchType1": 12,</w:t>
      </w:r>
      <w:r>
        <w:rPr>
          <w:sz w:val="18"/>
        </w:rPr>
        <w:br w:type="textWrapping"/>
      </w:r>
      <w:r>
        <w:rPr>
          <w:sz w:val="18"/>
        </w:rPr>
        <w:t xml:space="preserve">    "searchSingleValue1": "MSKU001",</w:t>
      </w:r>
      <w:r>
        <w:rPr>
          <w:sz w:val="18"/>
        </w:rPr>
        <w:br w:type="textWrapping"/>
      </w:r>
      <w:r>
        <w:rPr>
          <w:sz w:val="18"/>
        </w:rPr>
        <w:t xml:space="preserve">    "sites": ["SG","MY"],</w:t>
      </w:r>
      <w:r>
        <w:rPr>
          <w:sz w:val="18"/>
        </w:rPr>
        <w:br w:type="textWrapping"/>
      </w:r>
      <w:r>
        <w:rPr>
          <w:sz w:val="18"/>
        </w:rPr>
        <w:t xml:space="preserve">    "sids": [10001,10002],</w:t>
      </w:r>
      <w:r>
        <w:rPr>
          <w:sz w:val="18"/>
        </w:rPr>
        <w:br w:type="textWrapping"/>
      </w:r>
      <w:r>
        <w:rPr>
          <w:sz w:val="18"/>
        </w:rPr>
        <w:t xml:space="preserve">    "storeTypes": [1,2]</w:t>
      </w:r>
      <w:r>
        <w:rPr>
          <w:sz w:val="18"/>
        </w:rPr>
        <w:br w:type="textWrapping"/>
      </w:r>
      <w:r>
        <w:rPr>
          <w:sz w:val="18"/>
        </w:rPr>
        <w:t>}'</w:t>
      </w:r>
      <w:r>
        <w:rPr>
          <w:sz w:val="18"/>
        </w:rPr>
        <w:br w:type="textWrapping"/>
      </w:r>
      <w:r>
        <w:rPr>
          <w:sz w:val="18"/>
        </w:rPr>
        <w:t>```</w:t>
      </w:r>
    </w:p>
    <w:p w14:paraId="4ED4B31D">
      <w:pPr>
        <w:pStyle w:val="4"/>
      </w:pPr>
      <w:bookmarkStart w:id="3061" w:name="_Toc6588"/>
      <w:r>
        <w:t>返回结果</w:t>
      </w:r>
      <w:bookmarkEnd w:id="3061"/>
    </w:p>
    <w:p w14:paraId="16AA393E">
      <w:r>
        <w:rPr>
          <w:sz w:val="18"/>
        </w:rPr>
        <w:t>JSON Object</w:t>
      </w:r>
    </w:p>
    <w:p w14:paraId="2FF9767E">
      <w:pPr>
        <w:pStyle w:val="4"/>
      </w:pPr>
      <w:bookmarkStart w:id="3062" w:name="_Toc7614"/>
      <w:r>
        <w:t>返回成功示例</w:t>
      </w:r>
      <w:bookmarkEnd w:id="3062"/>
    </w:p>
    <w:p w14:paraId="3EB8514A">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"totalCount": 2,</w:t>
      </w:r>
      <w:r>
        <w:rPr>
          <w:sz w:val="18"/>
        </w:rPr>
        <w:br w:type="textWrapping"/>
      </w:r>
      <w:r>
        <w:rPr>
          <w:sz w:val="18"/>
        </w:rPr>
        <w:t xml:space="preserve">        "totalSum": {</w:t>
      </w:r>
      <w:r>
        <w:rPr>
          <w:sz w:val="18"/>
        </w:rPr>
        <w:br w:type="textWrapping"/>
      </w:r>
      <w:r>
        <w:rPr>
          <w:sz w:val="18"/>
        </w:rPr>
        <w:t xml:space="preserve">            "amount": "1250.50",</w:t>
      </w:r>
      <w:r>
        <w:rPr>
          <w:sz w:val="18"/>
        </w:rPr>
        <w:br w:type="textWrapping"/>
      </w:r>
      <w:r>
        <w:rPr>
          <w:sz w:val="18"/>
        </w:rPr>
        <w:t xml:space="preserve">            "currency": "USD",</w:t>
      </w:r>
      <w:r>
        <w:rPr>
          <w:sz w:val="18"/>
        </w:rPr>
        <w:br w:type="textWrapping"/>
      </w:r>
      <w:r>
        <w:rPr>
          <w:sz w:val="18"/>
        </w:rPr>
        <w:t xml:space="preserve">            "currencyIcon": "$",</w:t>
      </w:r>
      <w:r>
        <w:rPr>
          <w:sz w:val="18"/>
        </w:rPr>
        <w:br w:type="textWrapping"/>
      </w:r>
      <w:r>
        <w:rPr>
          <w:sz w:val="18"/>
        </w:rPr>
        <w:t xml:space="preserve">            "sellerVoucherCode": "SELLER-20260317",</w:t>
      </w:r>
      <w:r>
        <w:rPr>
          <w:sz w:val="18"/>
        </w:rPr>
        <w:br w:type="textWrapping"/>
      </w:r>
      <w:r>
        <w:rPr>
          <w:sz w:val="18"/>
        </w:rPr>
        <w:t xml:space="preserve">            "quantity": 5,</w:t>
      </w:r>
      <w:r>
        <w:rPr>
          <w:sz w:val="18"/>
        </w:rPr>
        <w:br w:type="textWrapping"/>
      </w:r>
      <w:r>
        <w:rPr>
          <w:sz w:val="18"/>
        </w:rPr>
        <w:t xml:space="preserve">            "totalCount": 2</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"uniqueNo": "SHOPEE-INCOME-001",</w:t>
      </w:r>
      <w:r>
        <w:rPr>
          <w:sz w:val="18"/>
        </w:rPr>
        <w:br w:type="textWrapping"/>
      </w:r>
      <w:r>
        <w:rPr>
          <w:sz w:val="18"/>
        </w:rPr>
        <w:t xml:space="preserve">                "hasChildren": true,</w:t>
      </w:r>
      <w:r>
        <w:rPr>
          <w:sz w:val="18"/>
        </w:rPr>
        <w:br w:type="textWrapping"/>
      </w:r>
      <w:r>
        <w:rPr>
          <w:sz w:val="18"/>
        </w:rPr>
        <w:t xml:space="preserve">                "orderSn": "ORDER20260317001",</w:t>
      </w:r>
      <w:r>
        <w:rPr>
          <w:sz w:val="18"/>
        </w:rPr>
        <w:br w:type="textWrapping"/>
      </w:r>
      <w:r>
        <w:rPr>
          <w:sz w:val="18"/>
        </w:rPr>
        <w:t xml:space="preserve">                "storeName": "Shopee-SG",</w:t>
      </w:r>
      <w:r>
        <w:rPr>
          <w:sz w:val="18"/>
        </w:rPr>
        <w:br w:type="textWrapping"/>
      </w:r>
      <w:r>
        <w:rPr>
          <w:sz w:val="18"/>
        </w:rPr>
        <w:t xml:space="preserve">                "site": "SG",</w:t>
      </w:r>
      <w:r>
        <w:rPr>
          <w:sz w:val="18"/>
        </w:rPr>
        <w:br w:type="textWrapping"/>
      </w:r>
      <w:r>
        <w:rPr>
          <w:sz w:val="18"/>
        </w:rPr>
        <w:t xml:space="preserve">                "siteDisplay": "新加坡",</w:t>
      </w:r>
      <w:r>
        <w:rPr>
          <w:sz w:val="18"/>
        </w:rPr>
        <w:br w:type="textWrapping"/>
      </w:r>
      <w:r>
        <w:rPr>
          <w:sz w:val="18"/>
        </w:rPr>
        <w:t xml:space="preserve">                "storeId": 10001,</w:t>
      </w:r>
      <w:r>
        <w:rPr>
          <w:sz w:val="18"/>
        </w:rPr>
        <w:br w:type="textWrapping"/>
      </w:r>
      <w:r>
        <w:rPr>
          <w:sz w:val="18"/>
        </w:rPr>
        <w:t xml:space="preserve">                "storeType": 1,</w:t>
      </w:r>
      <w:r>
        <w:rPr>
          <w:sz w:val="18"/>
        </w:rPr>
        <w:br w:type="textWrapping"/>
      </w:r>
      <w:r>
        <w:rPr>
          <w:sz w:val="18"/>
        </w:rPr>
        <w:t xml:space="preserve">                "storeTypeDisplay": "跨境店",</w:t>
      </w:r>
      <w:r>
        <w:rPr>
          <w:sz w:val="18"/>
        </w:rPr>
        <w:br w:type="textWrapping"/>
      </w:r>
      <w:r>
        <w:rPr>
          <w:sz w:val="18"/>
        </w:rPr>
        <w:t xml:space="preserve">                "payoutSn": "P20260317001",</w:t>
      </w:r>
      <w:r>
        <w:rPr>
          <w:sz w:val="18"/>
        </w:rPr>
        <w:br w:type="textWrapping"/>
      </w:r>
      <w:r>
        <w:rPr>
          <w:sz w:val="18"/>
        </w:rPr>
        <w:t xml:space="preserve">                "encryptedPayoutId": 1234567890,</w:t>
      </w:r>
      <w:r>
        <w:rPr>
          <w:sz w:val="18"/>
        </w:rPr>
        <w:br w:type="textWrapping"/>
      </w:r>
      <w:r>
        <w:rPr>
          <w:sz w:val="18"/>
        </w:rPr>
        <w:t xml:space="preserve">                "payoutTime": "2026-03-17 12:00:00",</w:t>
      </w:r>
      <w:r>
        <w:rPr>
          <w:sz w:val="18"/>
        </w:rPr>
        <w:br w:type="textWrapping"/>
      </w:r>
      <w:r>
        <w:rPr>
          <w:sz w:val="18"/>
        </w:rPr>
        <w:t xml:space="preserve">                "instalmentPlan": "3期免息",</w:t>
      </w:r>
      <w:r>
        <w:rPr>
          <w:sz w:val="18"/>
        </w:rPr>
        <w:br w:type="textWrapping"/>
      </w:r>
      <w:r>
        <w:rPr>
          <w:sz w:val="18"/>
        </w:rPr>
        <w:t xml:space="preserve">                "transactionId": "TXN20260317001",</w:t>
      </w:r>
      <w:r>
        <w:rPr>
          <w:sz w:val="18"/>
        </w:rPr>
        <w:br w:type="textWrapping"/>
      </w:r>
      <w:r>
        <w:rPr>
          <w:sz w:val="18"/>
        </w:rPr>
        <w:t xml:space="preserve">                "transactionType": "SALE",</w:t>
      </w:r>
      <w:r>
        <w:rPr>
          <w:sz w:val="18"/>
        </w:rPr>
        <w:br w:type="textWrapping"/>
      </w:r>
      <w:r>
        <w:rPr>
          <w:sz w:val="18"/>
        </w:rPr>
        <w:t xml:space="preserve">                "amount": "625.25",</w:t>
      </w:r>
      <w:r>
        <w:rPr>
          <w:sz w:val="18"/>
        </w:rPr>
        <w:br w:type="textWrapping"/>
      </w:r>
      <w:r>
        <w:rPr>
          <w:sz w:val="18"/>
        </w:rPr>
        <w:t xml:space="preserve">                "currency": "USD",</w:t>
      </w:r>
      <w:r>
        <w:rPr>
          <w:sz w:val="18"/>
        </w:rPr>
        <w:br w:type="textWrapping"/>
      </w:r>
      <w:r>
        <w:rPr>
          <w:sz w:val="18"/>
        </w:rPr>
        <w:t xml:space="preserve">                "currencyIcon": "$",</w:t>
      </w:r>
      <w:r>
        <w:rPr>
          <w:sz w:val="18"/>
        </w:rPr>
        <w:br w:type="textWrapping"/>
      </w:r>
      <w:r>
        <w:rPr>
          <w:sz w:val="18"/>
        </w:rPr>
        <w:t xml:space="preserve">                "sellerVoucherCode": "SELLER-20260317",</w:t>
      </w:r>
      <w:r>
        <w:rPr>
          <w:sz w:val="18"/>
        </w:rPr>
        <w:br w:type="textWrapping"/>
      </w:r>
      <w:r>
        <w:rPr>
          <w:sz w:val="18"/>
        </w:rPr>
        <w:t xml:space="preserve">                "children": [</w:t>
      </w:r>
      <w:r>
        <w:rPr>
          <w:sz w:val="18"/>
        </w:rPr>
        <w:br w:type="textWrapping"/>
      </w:r>
      <w:r>
        <w:rPr>
          <w:sz w:val="18"/>
        </w:rPr>
        <w:t xml:space="preserve">                    {</w:t>
      </w:r>
      <w:r>
        <w:rPr>
          <w:sz w:val="18"/>
        </w:rPr>
        <w:br w:type="textWrapping"/>
      </w:r>
      <w:r>
        <w:rPr>
          <w:sz w:val="18"/>
        </w:rPr>
        <w:t xml:space="preserve">                        "uniqueNo": "SHOPEE-INCOME-001-1",</w:t>
      </w:r>
      <w:r>
        <w:rPr>
          <w:sz w:val="18"/>
        </w:rPr>
        <w:br w:type="textWrapping"/>
      </w:r>
      <w:r>
        <w:rPr>
          <w:sz w:val="18"/>
        </w:rPr>
        <w:t xml:space="preserve">                        "parentId": 1001,</w:t>
      </w:r>
      <w:r>
        <w:rPr>
          <w:sz w:val="18"/>
        </w:rPr>
        <w:br w:type="textWrapping"/>
      </w:r>
      <w:r>
        <w:rPr>
          <w:sz w:val="18"/>
        </w:rPr>
        <w:t xml:space="preserve">                        "itemNumber": 1,</w:t>
      </w:r>
      <w:r>
        <w:rPr>
          <w:sz w:val="18"/>
        </w:rPr>
        <w:br w:type="textWrapping"/>
      </w:r>
      <w:r>
        <w:rPr>
          <w:sz w:val="18"/>
        </w:rPr>
        <w:t xml:space="preserve">                        "itemId": 3001001,</w:t>
      </w:r>
      <w:r>
        <w:rPr>
          <w:sz w:val="18"/>
        </w:rPr>
        <w:br w:type="textWrapping"/>
      </w:r>
      <w:r>
        <w:rPr>
          <w:sz w:val="18"/>
        </w:rPr>
        <w:t xml:space="preserve">                        "itemName": "Wireless Mouse",</w:t>
      </w:r>
      <w:r>
        <w:rPr>
          <w:sz w:val="18"/>
        </w:rPr>
        <w:br w:type="textWrapping"/>
      </w:r>
      <w:r>
        <w:rPr>
          <w:sz w:val="18"/>
        </w:rPr>
        <w:t xml:space="preserve">                        "modelId": 50001,</w:t>
      </w:r>
      <w:r>
        <w:rPr>
          <w:sz w:val="18"/>
        </w:rPr>
        <w:br w:type="textWrapping"/>
      </w:r>
      <w:r>
        <w:rPr>
          <w:sz w:val="18"/>
        </w:rPr>
        <w:t xml:space="preserve">                        "modelName": "Black",</w:t>
      </w:r>
      <w:r>
        <w:rPr>
          <w:sz w:val="18"/>
        </w:rPr>
        <w:br w:type="textWrapping"/>
      </w:r>
      <w:r>
        <w:rPr>
          <w:sz w:val="18"/>
        </w:rPr>
        <w:t xml:space="preserve">                        "modelSku": "MODEL-SKU-001",</w:t>
      </w:r>
      <w:r>
        <w:rPr>
          <w:sz w:val="18"/>
        </w:rPr>
        <w:br w:type="textWrapping"/>
      </w:r>
      <w:r>
        <w:rPr>
          <w:sz w:val="18"/>
        </w:rPr>
        <w:t xml:space="preserve">                        "mskuId": 80001,</w:t>
      </w:r>
      <w:r>
        <w:rPr>
          <w:sz w:val="18"/>
        </w:rPr>
        <w:br w:type="textWrapping"/>
      </w:r>
      <w:r>
        <w:rPr>
          <w:sz w:val="18"/>
        </w:rPr>
        <w:t xml:space="preserve">                        "msku": "MSKU001",</w:t>
      </w:r>
      <w:r>
        <w:rPr>
          <w:sz w:val="18"/>
        </w:rPr>
        <w:br w:type="textWrapping"/>
      </w:r>
      <w:r>
        <w:rPr>
          <w:sz w:val="18"/>
        </w:rPr>
        <w:t xml:space="preserve">                        "mskuName": "无线鼠标-黑色",</w:t>
      </w:r>
      <w:r>
        <w:rPr>
          <w:sz w:val="18"/>
        </w:rPr>
        <w:br w:type="textWrapping"/>
      </w:r>
      <w:r>
        <w:rPr>
          <w:sz w:val="18"/>
        </w:rPr>
        <w:t xml:space="preserve">                        "globalItemSku": "GLOBAL-SKU-001",</w:t>
      </w:r>
      <w:r>
        <w:rPr>
          <w:sz w:val="18"/>
        </w:rPr>
        <w:br w:type="textWrapping"/>
      </w:r>
      <w:r>
        <w:rPr>
          <w:sz w:val="18"/>
        </w:rPr>
        <w:t xml:space="preserve">                        "quantity": 2,</w:t>
      </w:r>
      <w:r>
        <w:rPr>
          <w:sz w:val="18"/>
        </w:rPr>
        <w:br w:type="textWrapping"/>
      </w:r>
      <w:r>
        <w:rPr>
          <w:sz w:val="18"/>
        </w:rPr>
        <w:t xml:space="preserve">                        "amount": "320.10",</w:t>
      </w:r>
      <w:r>
        <w:rPr>
          <w:sz w:val="18"/>
        </w:rPr>
        <w:br w:type="textWrapping"/>
      </w:r>
      <w:r>
        <w:rPr>
          <w:sz w:val="18"/>
        </w:rPr>
        <w:t xml:space="preserve">                        "sellerVoucherCode": "SELLER-20260317"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3E9E0AF">
      <w:r>
        <w:rPr>
          <w:sz w:val="18"/>
        </w:rPr>
        <w:t>---</w:t>
      </w:r>
    </w:p>
    <w:p w14:paraId="7A296D7E">
      <w:pPr>
        <w:pStyle w:val="4"/>
      </w:pPr>
      <w:bookmarkStart w:id="3063" w:name="_Toc4915"/>
      <w:r>
        <w:t>回款明细-Shopee</w:t>
      </w:r>
      <w:bookmarkEnd w:id="3063"/>
    </w:p>
    <w:p w14:paraId="31C8E2DD">
      <w:r>
        <w:rPr>
          <w:sz w:val="18"/>
        </w:rPr>
        <w:t>- Source path: docs/Finance/shopeePayoutList</w:t>
      </w:r>
      <w:r>
        <w:rPr>
          <w:sz w:val="18"/>
        </w:rPr>
        <w:br w:type="textWrapping"/>
      </w:r>
      <w:r>
        <w:rPr>
          <w:sz w:val="18"/>
        </w:rPr>
        <w:t>- Source URL: https://apidoc.lingxing.com/docs/Finance/shopeePayoutList.md</w:t>
      </w:r>
    </w:p>
    <w:p w14:paraId="2BA587ED">
      <w:r>
        <w:rPr>
          <w:sz w:val="18"/>
        </w:rPr>
        <w:t># 回款明细-ShopeePayout</w:t>
      </w:r>
    </w:p>
    <w:p w14:paraId="3A7DCEE1">
      <w:pPr>
        <w:pStyle w:val="4"/>
      </w:pPr>
      <w:bookmarkStart w:id="3064" w:name="_Toc8345"/>
      <w:r>
        <w:t>接口信息</w:t>
      </w:r>
      <w:bookmarkEnd w:id="3064"/>
    </w:p>
    <w:p w14:paraId="065B0218">
      <w:pPr>
        <w:pStyle w:val="4"/>
      </w:pPr>
      <w:bookmarkStart w:id="3065" w:name="_Toc9652"/>
      <w:r>
        <w:t>请求参数</w:t>
      </w:r>
      <w:bookmarkEnd w:id="3065"/>
    </w:p>
    <w:p w14:paraId="5CC5AD52">
      <w:pPr>
        <w:pStyle w:val="4"/>
      </w:pPr>
      <w:bookmarkStart w:id="3066" w:name="_Toc19946"/>
      <w:r>
        <w:t>请求cURL示例</w:t>
      </w:r>
      <w:bookmarkEnd w:id="3066"/>
    </w:p>
    <w:p w14:paraId="083E9038">
      <w:r>
        <w:rPr>
          <w:sz w:val="18"/>
        </w:rPr>
        <w:t>```bash</w:t>
      </w:r>
      <w:r>
        <w:rPr>
          <w:sz w:val="18"/>
        </w:rPr>
        <w:br w:type="textWrapping"/>
      </w:r>
      <w:r>
        <w:rPr>
          <w:sz w:val="18"/>
        </w:rPr>
        <w:t>curl --location 'https://openapi.lingxing.com/basicOpen/finance/shopee/payout/list?access_token=value&amp;timestamp=value&amp;sign=value&amp;app_key=value'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"compareLogic": "AND",</w:t>
      </w:r>
      <w:r>
        <w:rPr>
          <w:sz w:val="18"/>
        </w:rPr>
        <w:br w:type="textWrapping"/>
      </w:r>
      <w:r>
        <w:rPr>
          <w:sz w:val="18"/>
        </w:rPr>
        <w:t xml:space="preserve">    "currencyCode": "USD",</w:t>
      </w:r>
      <w:r>
        <w:rPr>
          <w:sz w:val="18"/>
        </w:rPr>
        <w:br w:type="textWrapping"/>
      </w:r>
      <w:r>
        <w:rPr>
          <w:sz w:val="18"/>
        </w:rPr>
        <w:t xml:space="preserve">    "startDate": "2026-03-01",</w:t>
      </w:r>
      <w:r>
        <w:rPr>
          <w:sz w:val="18"/>
        </w:rPr>
        <w:br w:type="textWrapping"/>
      </w:r>
      <w:r>
        <w:rPr>
          <w:sz w:val="18"/>
        </w:rPr>
        <w:t xml:space="preserve">    "endDate": "2026-03-17",</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"searchType": "1",</w:t>
      </w:r>
      <w:r>
        <w:rPr>
          <w:sz w:val="18"/>
        </w:rPr>
        <w:br w:type="textWrapping"/>
      </w:r>
      <w:r>
        <w:rPr>
          <w:sz w:val="18"/>
        </w:rPr>
        <w:t xml:space="preserve">    "searchSingleValue": "PAY001",</w:t>
      </w:r>
      <w:r>
        <w:rPr>
          <w:sz w:val="18"/>
        </w:rPr>
        <w:br w:type="textWrapping"/>
      </w:r>
      <w:r>
        <w:rPr>
          <w:sz w:val="18"/>
        </w:rPr>
        <w:t xml:space="preserve">    "sids": [10001,10002],</w:t>
      </w:r>
      <w:r>
        <w:rPr>
          <w:sz w:val="18"/>
        </w:rPr>
        <w:br w:type="textWrapping"/>
      </w:r>
      <w:r>
        <w:rPr>
          <w:sz w:val="18"/>
        </w:rPr>
        <w:t xml:space="preserve">    "sites": ["SG","MY"],</w:t>
      </w:r>
      <w:r>
        <w:rPr>
          <w:sz w:val="18"/>
        </w:rPr>
        <w:br w:type="textWrapping"/>
      </w:r>
      <w:r>
        <w:rPr>
          <w:sz w:val="18"/>
        </w:rPr>
        <w:t xml:space="preserve">    "storeType": 1</w:t>
      </w:r>
      <w:r>
        <w:rPr>
          <w:sz w:val="18"/>
        </w:rPr>
        <w:br w:type="textWrapping"/>
      </w:r>
      <w:r>
        <w:rPr>
          <w:sz w:val="18"/>
        </w:rPr>
        <w:t>}'</w:t>
      </w:r>
      <w:r>
        <w:rPr>
          <w:sz w:val="18"/>
        </w:rPr>
        <w:br w:type="textWrapping"/>
      </w:r>
      <w:r>
        <w:rPr>
          <w:sz w:val="18"/>
        </w:rPr>
        <w:t>```</w:t>
      </w:r>
    </w:p>
    <w:p w14:paraId="0C6049D7">
      <w:pPr>
        <w:pStyle w:val="4"/>
      </w:pPr>
      <w:bookmarkStart w:id="3067" w:name="_Toc16101"/>
      <w:r>
        <w:t>返回结果</w:t>
      </w:r>
      <w:bookmarkEnd w:id="3067"/>
    </w:p>
    <w:p w14:paraId="0649F6B3">
      <w:r>
        <w:rPr>
          <w:sz w:val="18"/>
        </w:rPr>
        <w:t>JSON Object</w:t>
      </w:r>
    </w:p>
    <w:p w14:paraId="3CFB7E8B">
      <w:pPr>
        <w:pStyle w:val="4"/>
      </w:pPr>
      <w:bookmarkStart w:id="3068" w:name="_Toc16014"/>
      <w:r>
        <w:t>返回成功示例</w:t>
      </w:r>
      <w:bookmarkEnd w:id="3068"/>
    </w:p>
    <w:p w14:paraId="36774D75">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"ccafcc7d9a72484fac5a3889b5db2986.231.17611516492143035",</w:t>
      </w:r>
      <w:r>
        <w:rPr>
          <w:sz w:val="18"/>
        </w:rPr>
        <w:br w:type="textWrapping"/>
      </w:r>
      <w:r>
        <w:rPr>
          <w:sz w:val="18"/>
        </w:rPr>
        <w:t xml:space="preserve">    "response_time": "2025-10-23 00:47:29",</w:t>
      </w:r>
      <w:r>
        <w:rPr>
          <w:sz w:val="18"/>
        </w:rPr>
        <w:br w:type="textWrapping"/>
      </w:r>
      <w:r>
        <w:rPr>
          <w:sz w:val="18"/>
        </w:rPr>
        <w:t xml:space="preserve">    "data": {</w:t>
      </w:r>
      <w:r>
        <w:rPr>
          <w:sz w:val="18"/>
        </w:rPr>
        <w:br w:type="textWrapping"/>
      </w:r>
      <w:r>
        <w:rPr>
          <w:sz w:val="18"/>
        </w:rPr>
        <w:t xml:space="preserve">        "totalCount": 2,</w:t>
      </w:r>
      <w:r>
        <w:rPr>
          <w:sz w:val="18"/>
        </w:rPr>
        <w:br w:type="textWrapping"/>
      </w:r>
      <w:r>
        <w:rPr>
          <w:sz w:val="18"/>
        </w:rPr>
        <w:t xml:space="preserve">        "totalSum": {</w:t>
      </w:r>
      <w:r>
        <w:rPr>
          <w:sz w:val="18"/>
        </w:rPr>
        <w:br w:type="textWrapping"/>
      </w:r>
      <w:r>
        <w:rPr>
          <w:sz w:val="18"/>
        </w:rPr>
        <w:t xml:space="preserve">            "difference": "12.35",</w:t>
      </w:r>
      <w:r>
        <w:rPr>
          <w:sz w:val="18"/>
        </w:rPr>
        <w:br w:type="textWrapping"/>
      </w:r>
      <w:r>
        <w:rPr>
          <w:sz w:val="18"/>
        </w:rPr>
        <w:t xml:space="preserve">            "fromAmount": "980.50",</w:t>
      </w:r>
      <w:r>
        <w:rPr>
          <w:sz w:val="18"/>
        </w:rPr>
        <w:br w:type="textWrapping"/>
      </w:r>
      <w:r>
        <w:rPr>
          <w:sz w:val="18"/>
        </w:rPr>
        <w:t xml:space="preserve">            "fromCurrency": "USD",</w:t>
      </w:r>
      <w:r>
        <w:rPr>
          <w:sz w:val="18"/>
        </w:rPr>
        <w:br w:type="textWrapping"/>
      </w:r>
      <w:r>
        <w:rPr>
          <w:sz w:val="18"/>
        </w:rPr>
        <w:t xml:space="preserve">            "fromCurrencyIcon": "$",</w:t>
      </w:r>
      <w:r>
        <w:rPr>
          <w:sz w:val="18"/>
        </w:rPr>
        <w:br w:type="textWrapping"/>
      </w:r>
      <w:r>
        <w:rPr>
          <w:sz w:val="18"/>
        </w:rPr>
        <w:t xml:space="preserve">            "payoutAmount": "992.85",</w:t>
      </w:r>
      <w:r>
        <w:rPr>
          <w:sz w:val="18"/>
        </w:rPr>
        <w:br w:type="textWrapping"/>
      </w:r>
      <w:r>
        <w:rPr>
          <w:sz w:val="18"/>
        </w:rPr>
        <w:t xml:space="preserve">            "payoutCurrency": "USD",</w:t>
      </w:r>
      <w:r>
        <w:rPr>
          <w:sz w:val="18"/>
        </w:rPr>
        <w:br w:type="textWrapping"/>
      </w:r>
      <w:r>
        <w:rPr>
          <w:sz w:val="18"/>
        </w:rPr>
        <w:t xml:space="preserve">            "payoutCurrencyIcon": "$",</w:t>
      </w:r>
      <w:r>
        <w:rPr>
          <w:sz w:val="18"/>
        </w:rPr>
        <w:br w:type="textWrapping"/>
      </w:r>
      <w:r>
        <w:rPr>
          <w:sz w:val="18"/>
        </w:rPr>
        <w:t xml:space="preserve">            "settlementAdjustmentTotal": "52.35",</w:t>
      </w:r>
      <w:r>
        <w:rPr>
          <w:sz w:val="18"/>
        </w:rPr>
        <w:br w:type="textWrapping"/>
      </w:r>
      <w:r>
        <w:rPr>
          <w:sz w:val="18"/>
        </w:rPr>
        <w:t xml:space="preserve">            "settlementIncomeTotal": "940.50",</w:t>
      </w:r>
      <w:r>
        <w:rPr>
          <w:sz w:val="18"/>
        </w:rPr>
        <w:br w:type="textWrapping"/>
      </w:r>
      <w:r>
        <w:rPr>
          <w:sz w:val="18"/>
        </w:rPr>
        <w:t xml:space="preserve">            "settlementTotal": "992.85",</w:t>
      </w:r>
      <w:r>
        <w:rPr>
          <w:sz w:val="18"/>
        </w:rPr>
        <w:br w:type="textWrapping"/>
      </w:r>
      <w:r>
        <w:rPr>
          <w:sz w:val="18"/>
        </w:rPr>
        <w:t xml:space="preserve">            "totalCount": 2</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"uniqueNo": "SHOPEE-PAYOUT-001",</w:t>
      </w:r>
      <w:r>
        <w:rPr>
          <w:sz w:val="18"/>
        </w:rPr>
        <w:br w:type="textWrapping"/>
      </w:r>
      <w:r>
        <w:rPr>
          <w:sz w:val="18"/>
        </w:rPr>
        <w:t xml:space="preserve">                "payoutAmount": "520.30",</w:t>
      </w:r>
      <w:r>
        <w:rPr>
          <w:sz w:val="18"/>
        </w:rPr>
        <w:br w:type="textWrapping"/>
      </w:r>
      <w:r>
        <w:rPr>
          <w:sz w:val="18"/>
        </w:rPr>
        <w:t xml:space="preserve">                "payoutCurrencyIcon": "$",</w:t>
      </w:r>
      <w:r>
        <w:rPr>
          <w:sz w:val="18"/>
        </w:rPr>
        <w:br w:type="textWrapping"/>
      </w:r>
      <w:r>
        <w:rPr>
          <w:sz w:val="18"/>
        </w:rPr>
        <w:t xml:space="preserve">                "settlementAdjustmentTotal": "20.00",</w:t>
      </w:r>
      <w:r>
        <w:rPr>
          <w:sz w:val="18"/>
        </w:rPr>
        <w:br w:type="textWrapping"/>
      </w:r>
      <w:r>
        <w:rPr>
          <w:sz w:val="18"/>
        </w:rPr>
        <w:t xml:space="preserve">                "settlementTotal": "520.30",</w:t>
      </w:r>
      <w:r>
        <w:rPr>
          <w:sz w:val="18"/>
        </w:rPr>
        <w:br w:type="textWrapping"/>
      </w:r>
      <w:r>
        <w:rPr>
          <w:sz w:val="18"/>
        </w:rPr>
        <w:t xml:space="preserve">                "fromCurrencyIcon": "$",</w:t>
      </w:r>
      <w:r>
        <w:rPr>
          <w:sz w:val="18"/>
        </w:rPr>
        <w:br w:type="textWrapping"/>
      </w:r>
      <w:r>
        <w:rPr>
          <w:sz w:val="18"/>
        </w:rPr>
        <w:t xml:space="preserve">                "payoutCurrency": "USD",</w:t>
      </w:r>
      <w:r>
        <w:rPr>
          <w:sz w:val="18"/>
        </w:rPr>
        <w:br w:type="textWrapping"/>
      </w:r>
      <w:r>
        <w:rPr>
          <w:sz w:val="18"/>
        </w:rPr>
        <w:t xml:space="preserve">                "payoutTime": "2026-03-17 12:30:00",</w:t>
      </w:r>
      <w:r>
        <w:rPr>
          <w:sz w:val="18"/>
        </w:rPr>
        <w:br w:type="textWrapping"/>
      </w:r>
      <w:r>
        <w:rPr>
          <w:sz w:val="18"/>
        </w:rPr>
        <w:t xml:space="preserve">                "settlementIncomeTotal": "500.30",</w:t>
      </w:r>
      <w:r>
        <w:rPr>
          <w:sz w:val="18"/>
        </w:rPr>
        <w:br w:type="textWrapping"/>
      </w:r>
      <w:r>
        <w:rPr>
          <w:sz w:val="18"/>
        </w:rPr>
        <w:t xml:space="preserve">                "exchangeRate": "1.0000",</w:t>
      </w:r>
      <w:r>
        <w:rPr>
          <w:sz w:val="18"/>
        </w:rPr>
        <w:br w:type="textWrapping"/>
      </w:r>
      <w:r>
        <w:rPr>
          <w:sz w:val="18"/>
        </w:rPr>
        <w:t xml:space="preserve">                "payService": "Payoneer",</w:t>
      </w:r>
      <w:r>
        <w:rPr>
          <w:sz w:val="18"/>
        </w:rPr>
        <w:br w:type="textWrapping"/>
      </w:r>
      <w:r>
        <w:rPr>
          <w:sz w:val="18"/>
        </w:rPr>
        <w:t xml:space="preserve">                "storeName": "Shopee-SG",</w:t>
      </w:r>
      <w:r>
        <w:rPr>
          <w:sz w:val="18"/>
        </w:rPr>
        <w:br w:type="textWrapping"/>
      </w:r>
      <w:r>
        <w:rPr>
          <w:sz w:val="18"/>
        </w:rPr>
        <w:t xml:space="preserve">                "fromCurrency": "USD",</w:t>
      </w:r>
      <w:r>
        <w:rPr>
          <w:sz w:val="18"/>
        </w:rPr>
        <w:br w:type="textWrapping"/>
      </w:r>
      <w:r>
        <w:rPr>
          <w:sz w:val="18"/>
        </w:rPr>
        <w:t xml:space="preserve">                "id": 1001,</w:t>
      </w:r>
      <w:r>
        <w:rPr>
          <w:sz w:val="18"/>
        </w:rPr>
        <w:br w:type="textWrapping"/>
      </w:r>
      <w:r>
        <w:rPr>
          <w:sz w:val="18"/>
        </w:rPr>
        <w:t xml:space="preserve">                "payeeId": 99887766,</w:t>
      </w:r>
      <w:r>
        <w:rPr>
          <w:sz w:val="18"/>
        </w:rPr>
        <w:br w:type="textWrapping"/>
      </w:r>
      <w:r>
        <w:rPr>
          <w:sz w:val="18"/>
        </w:rPr>
        <w:t xml:space="preserve">                "originalPayoutTime": 1742198400,</w:t>
      </w:r>
      <w:r>
        <w:rPr>
          <w:sz w:val="18"/>
        </w:rPr>
        <w:br w:type="textWrapping"/>
      </w:r>
      <w:r>
        <w:rPr>
          <w:sz w:val="18"/>
        </w:rPr>
        <w:t xml:space="preserve">                "storeType": 1,</w:t>
      </w:r>
      <w:r>
        <w:rPr>
          <w:sz w:val="18"/>
        </w:rPr>
        <w:br w:type="textWrapping"/>
      </w:r>
      <w:r>
        <w:rPr>
          <w:sz w:val="18"/>
        </w:rPr>
        <w:t xml:space="preserve">                "fromAmount": "500.30",</w:t>
      </w:r>
      <w:r>
        <w:rPr>
          <w:sz w:val="18"/>
        </w:rPr>
        <w:br w:type="textWrapping"/>
      </w:r>
      <w:r>
        <w:rPr>
          <w:sz w:val="18"/>
        </w:rPr>
        <w:t xml:space="preserve">                "siteDisplay": "新加坡",</w:t>
      </w:r>
      <w:r>
        <w:rPr>
          <w:sz w:val="18"/>
        </w:rPr>
        <w:br w:type="textWrapping"/>
      </w:r>
      <w:r>
        <w:rPr>
          <w:sz w:val="18"/>
        </w:rPr>
        <w:t xml:space="preserve">                "storeId": 10001,</w:t>
      </w:r>
      <w:r>
        <w:rPr>
          <w:sz w:val="18"/>
        </w:rPr>
        <w:br w:type="textWrapping"/>
      </w:r>
      <w:r>
        <w:rPr>
          <w:sz w:val="18"/>
        </w:rPr>
        <w:t xml:space="preserve">                "encryptedPayoutId": 1234567890,</w:t>
      </w:r>
      <w:r>
        <w:rPr>
          <w:sz w:val="18"/>
        </w:rPr>
        <w:br w:type="textWrapping"/>
      </w:r>
      <w:r>
        <w:rPr>
          <w:sz w:val="18"/>
        </w:rPr>
        <w:t xml:space="preserve">                "site": "SG",</w:t>
      </w:r>
      <w:r>
        <w:rPr>
          <w:sz w:val="18"/>
        </w:rPr>
        <w:br w:type="textWrapping"/>
      </w:r>
      <w:r>
        <w:rPr>
          <w:sz w:val="18"/>
        </w:rPr>
        <w:t xml:space="preserve">                "storeTypeDisplay": "跨境店",</w:t>
      </w:r>
      <w:r>
        <w:rPr>
          <w:sz w:val="18"/>
        </w:rPr>
        <w:br w:type="textWrapping"/>
      </w:r>
      <w:r>
        <w:rPr>
          <w:sz w:val="18"/>
        </w:rPr>
        <w:t xml:space="preserve">                "difference": "6.20",</w:t>
      </w:r>
      <w:r>
        <w:rPr>
          <w:sz w:val="18"/>
        </w:rPr>
        <w:br w:type="textWrapping"/>
      </w:r>
      <w:r>
        <w:rPr>
          <w:sz w:val="18"/>
        </w:rPr>
        <w:t xml:space="preserve">                "platformCode": "shopee"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EBAC2F3">
      <w:r>
        <w:rPr>
          <w:sz w:val="18"/>
        </w:rPr>
        <w:t>---</w:t>
      </w:r>
    </w:p>
    <w:p w14:paraId="146A5F75">
      <w:pPr>
        <w:pStyle w:val="4"/>
      </w:pPr>
      <w:bookmarkStart w:id="3069" w:name="_Toc22905"/>
      <w:r>
        <w:t>查询结算利润（利润报表）-msku</w:t>
      </w:r>
      <w:bookmarkEnd w:id="3069"/>
    </w:p>
    <w:p w14:paraId="7AF885BC">
      <w:r>
        <w:rPr>
          <w:sz w:val="18"/>
        </w:rPr>
        <w:t>- Source path: docs/MultiPlatform/V2/profitReportMsku</w:t>
      </w:r>
      <w:r>
        <w:rPr>
          <w:sz w:val="18"/>
        </w:rPr>
        <w:br w:type="textWrapping"/>
      </w:r>
      <w:r>
        <w:rPr>
          <w:sz w:val="18"/>
        </w:rPr>
        <w:t>- Source URL: https://apidoc.lingxing.com/docs/MultiPlatform/V2/profitReportMsku.md</w:t>
      </w:r>
    </w:p>
    <w:p w14:paraId="733B4941">
      <w:r>
        <w:rPr>
          <w:sz w:val="18"/>
        </w:rPr>
        <w:t># 查询结算利润（利润报表）-msku</w:t>
      </w:r>
    </w:p>
    <w:p w14:paraId="1BCDC0EE">
      <w:pPr>
        <w:pStyle w:val="4"/>
      </w:pPr>
      <w:bookmarkStart w:id="3070" w:name="_Toc17909"/>
      <w:r>
        <w:t>接口信息</w:t>
      </w:r>
      <w:bookmarkEnd w:id="3070"/>
    </w:p>
    <w:p w14:paraId="0D82E2B0">
      <w:pPr>
        <w:pStyle w:val="4"/>
      </w:pPr>
      <w:bookmarkStart w:id="3071" w:name="_Toc26614"/>
      <w:r>
        <w:t>请求参数</w:t>
      </w:r>
      <w:bookmarkEnd w:id="3071"/>
    </w:p>
    <w:p w14:paraId="01248931">
      <w:pPr>
        <w:pStyle w:val="4"/>
      </w:pPr>
      <w:bookmarkStart w:id="3072" w:name="_Toc11778"/>
      <w:r>
        <w:t>请求示例</w:t>
      </w:r>
      <w:bookmarkEnd w:id="3072"/>
    </w:p>
    <w:p w14:paraId="45725666">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"platformCodeS": ["10024"],</w:t>
      </w:r>
      <w:r>
        <w:rPr>
          <w:sz w:val="18"/>
        </w:rPr>
        <w:br w:type="textWrapping"/>
      </w:r>
      <w:r>
        <w:rPr>
          <w:sz w:val="18"/>
        </w:rPr>
        <w:t xml:space="preserve">    "mids": "NA,MX,BR,US,CA",</w:t>
      </w:r>
      <w:r>
        <w:rPr>
          <w:sz w:val="18"/>
        </w:rPr>
        <w:br w:type="textWrapping"/>
      </w:r>
      <w:r>
        <w:rPr>
          <w:sz w:val="18"/>
        </w:rPr>
        <w:t xml:space="preserve">    "sids": "110424575139430912",</w:t>
      </w:r>
      <w:r>
        <w:rPr>
          <w:sz w:val="18"/>
        </w:rPr>
        <w:br w:type="textWrapping"/>
      </w:r>
      <w:r>
        <w:rPr>
          <w:sz w:val="18"/>
        </w:rPr>
        <w:t xml:space="preserve">    "currencyCode": "USD",</w:t>
      </w:r>
      <w:r>
        <w:rPr>
          <w:sz w:val="18"/>
        </w:rPr>
        <w:br w:type="textWrapping"/>
      </w:r>
      <w:r>
        <w:rPr>
          <w:sz w:val="18"/>
        </w:rPr>
        <w:t xml:space="preserve">    "startDate": "2024-01-01",</w:t>
      </w:r>
      <w:r>
        <w:rPr>
          <w:sz w:val="18"/>
        </w:rPr>
        <w:br w:type="textWrapping"/>
      </w:r>
      <w:r>
        <w:rPr>
          <w:sz w:val="18"/>
        </w:rPr>
        <w:t xml:space="preserve">    "endDate": "2024-06-30",</w:t>
      </w:r>
      <w:r>
        <w:rPr>
          <w:sz w:val="18"/>
        </w:rPr>
        <w:br w:type="textWrapping"/>
      </w:r>
      <w:r>
        <w:rPr>
          <w:sz w:val="18"/>
        </w:rPr>
        <w:t xml:space="preserve">    "searchField": "local_sku",</w:t>
      </w:r>
      <w:r>
        <w:rPr>
          <w:sz w:val="18"/>
        </w:rPr>
        <w:br w:type="textWrapping"/>
      </w:r>
      <w:r>
        <w:rPr>
          <w:sz w:val="18"/>
        </w:rPr>
        <w:t xml:space="preserve">    "searchValue": "test",</w:t>
      </w:r>
      <w:r>
        <w:rPr>
          <w:sz w:val="18"/>
        </w:rPr>
        <w:br w:type="textWrapping"/>
      </w:r>
      <w:r>
        <w:rPr>
          <w:sz w:val="18"/>
        </w:rPr>
        <w:t xml:space="preserve">    "developers": [128581],</w:t>
      </w:r>
      <w:r>
        <w:rPr>
          <w:sz w:val="18"/>
        </w:rPr>
        <w:br w:type="textWrapping"/>
      </w:r>
      <w:r>
        <w:rPr>
          <w:sz w:val="18"/>
        </w:rPr>
        <w:t xml:space="preserve">    "cids": [14],</w:t>
      </w:r>
      <w:r>
        <w:rPr>
          <w:sz w:val="18"/>
        </w:rPr>
        <w:br w:type="textWrapping"/>
      </w:r>
      <w:r>
        <w:rPr>
          <w:sz w:val="18"/>
        </w:rPr>
        <w:t xml:space="preserve">    "bids": [2]</w:t>
      </w:r>
      <w:r>
        <w:rPr>
          <w:sz w:val="18"/>
        </w:rPr>
        <w:br w:type="textWrapping"/>
      </w:r>
      <w:r>
        <w:rPr>
          <w:sz w:val="18"/>
        </w:rPr>
        <w:t>}</w:t>
      </w:r>
      <w:r>
        <w:rPr>
          <w:sz w:val="18"/>
        </w:rPr>
        <w:br w:type="textWrapping"/>
      </w:r>
      <w:r>
        <w:rPr>
          <w:sz w:val="18"/>
        </w:rPr>
        <w:t>```</w:t>
      </w:r>
    </w:p>
    <w:p w14:paraId="66FEAE5E">
      <w:pPr>
        <w:pStyle w:val="4"/>
      </w:pPr>
      <w:bookmarkStart w:id="3073" w:name="_Toc28772"/>
      <w:r>
        <w:t>返回结果</w:t>
      </w:r>
      <w:bookmarkEnd w:id="3073"/>
    </w:p>
    <w:p w14:paraId="59919AFE">
      <w:r>
        <w:rPr>
          <w:sz w:val="18"/>
        </w:rPr>
        <w:t>Json Object</w:t>
      </w:r>
    </w:p>
    <w:p w14:paraId="59056A7A">
      <w:pPr>
        <w:pStyle w:val="4"/>
      </w:pPr>
      <w:bookmarkStart w:id="3074" w:name="_Toc24991"/>
      <w:r>
        <w:t>返回成功示例</w:t>
      </w:r>
      <w:bookmarkEnd w:id="3074"/>
    </w:p>
    <w:p w14:paraId="7C1910B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"a0d54debf93140f3b58d1ed81e8e3583.107.17289850958114669",</w:t>
      </w:r>
      <w:r>
        <w:rPr>
          <w:sz w:val="18"/>
        </w:rPr>
        <w:br w:type="textWrapping"/>
      </w:r>
      <w:r>
        <w:rPr>
          <w:sz w:val="18"/>
        </w:rPr>
        <w:t xml:space="preserve">    "response_time": "2024-10-15 17:38:16",</w:t>
      </w:r>
      <w:r>
        <w:rPr>
          <w:sz w:val="18"/>
        </w:rPr>
        <w:br w:type="textWrapping"/>
      </w:r>
      <w:r>
        <w:rPr>
          <w:sz w:val="18"/>
        </w:rPr>
        <w:t xml:space="preserve">    "data": {</w:t>
      </w:r>
      <w:r>
        <w:rPr>
          <w:sz w:val="18"/>
        </w:rPr>
        <w:br w:type="textWrapping"/>
      </w:r>
      <w:r>
        <w:rPr>
          <w:sz w:val="18"/>
        </w:rPr>
        <w:t xml:space="preserve">        "totalSum": {</w:t>
      </w:r>
      <w:r>
        <w:rPr>
          <w:sz w:val="18"/>
        </w:rPr>
        <w:br w:type="textWrapping"/>
      </w:r>
      <w:r>
        <w:rPr>
          <w:sz w:val="18"/>
        </w:rPr>
        <w:t xml:space="preserve">            "currencyCode": "CNY",</w:t>
      </w:r>
      <w:r>
        <w:rPr>
          <w:sz w:val="18"/>
        </w:rPr>
        <w:br w:type="textWrapping"/>
      </w:r>
      <w:r>
        <w:rPr>
          <w:sz w:val="18"/>
        </w:rPr>
        <w:t xml:space="preserve">            "currencyIcon": "￥",</w:t>
      </w:r>
      <w:r>
        <w:rPr>
          <w:sz w:val="18"/>
        </w:rPr>
        <w:br w:type="textWrapping"/>
      </w:r>
      <w:r>
        <w:rPr>
          <w:sz w:val="18"/>
        </w:rPr>
        <w:t xml:space="preserve">            "salesNum": 281,</w:t>
      </w:r>
      <w:r>
        <w:rPr>
          <w:sz w:val="18"/>
        </w:rPr>
        <w:br w:type="textWrapping"/>
      </w:r>
      <w:r>
        <w:rPr>
          <w:sz w:val="18"/>
        </w:rPr>
        <w:t xml:space="preserve">            "replacementNum": 0,</w:t>
      </w:r>
      <w:r>
        <w:rPr>
          <w:sz w:val="18"/>
        </w:rPr>
        <w:br w:type="textWrapping"/>
      </w:r>
      <w:r>
        <w:rPr>
          <w:sz w:val="18"/>
        </w:rPr>
        <w:t xml:space="preserve">            "salesAmount": 557799.61,</w:t>
      </w:r>
      <w:r>
        <w:rPr>
          <w:sz w:val="18"/>
        </w:rPr>
        <w:br w:type="textWrapping"/>
      </w:r>
      <w:r>
        <w:rPr>
          <w:sz w:val="18"/>
        </w:rPr>
        <w:t xml:space="preserve">            "promotionDiscountAmount": 0.00,</w:t>
      </w:r>
      <w:r>
        <w:rPr>
          <w:sz w:val="18"/>
        </w:rPr>
        <w:br w:type="textWrapping"/>
      </w:r>
      <w:r>
        <w:rPr>
          <w:sz w:val="18"/>
        </w:rPr>
        <w:t xml:space="preserve">            "buyerFreightAmount": 0.00,</w:t>
      </w:r>
      <w:r>
        <w:rPr>
          <w:sz w:val="18"/>
        </w:rPr>
        <w:br w:type="textWrapping"/>
      </w:r>
      <w:r>
        <w:rPr>
          <w:sz w:val="18"/>
        </w:rPr>
        <w:t xml:space="preserve">            "platformOtherIncomeAmount": 0.00,</w:t>
      </w:r>
      <w:r>
        <w:rPr>
          <w:sz w:val="18"/>
        </w:rPr>
        <w:br w:type="textWrapping"/>
      </w:r>
      <w:r>
        <w:rPr>
          <w:sz w:val="18"/>
        </w:rPr>
        <w:t xml:space="preserve">            "incomeRefundAmount": 0.00,</w:t>
      </w:r>
      <w:r>
        <w:rPr>
          <w:sz w:val="18"/>
        </w:rPr>
        <w:br w:type="textWrapping"/>
      </w:r>
      <w:r>
        <w:rPr>
          <w:sz w:val="18"/>
        </w:rPr>
        <w:t xml:space="preserve">            "feeRefundAmount": 0.00,</w:t>
      </w:r>
      <w:r>
        <w:rPr>
          <w:sz w:val="18"/>
        </w:rPr>
        <w:br w:type="textWrapping"/>
      </w:r>
      <w:r>
        <w:rPr>
          <w:sz w:val="18"/>
        </w:rPr>
        <w:t xml:space="preserve">            "refundAmount": 0.00,</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557799.61,</w:t>
      </w:r>
      <w:r>
        <w:rPr>
          <w:sz w:val="18"/>
        </w:rPr>
        <w:br w:type="textWrapping"/>
      </w:r>
      <w:r>
        <w:rPr>
          <w:sz w:val="18"/>
        </w:rPr>
        <w:t xml:space="preserve">            "grossProfitRate": 1.00</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"storeId": 110453560302608896,</w:t>
      </w:r>
      <w:r>
        <w:rPr>
          <w:sz w:val="18"/>
        </w:rPr>
        <w:br w:type="textWrapping"/>
      </w:r>
      <w:r>
        <w:rPr>
          <w:sz w:val="18"/>
        </w:rPr>
        <w:t xml:space="preserve">                "storeName": "",</w:t>
      </w:r>
      <w:r>
        <w:rPr>
          <w:sz w:val="18"/>
        </w:rPr>
        <w:br w:type="textWrapping"/>
      </w:r>
      <w:r>
        <w:rPr>
          <w:sz w:val="18"/>
        </w:rPr>
        <w:t xml:space="preserve">                "platformCode": "10024",</w:t>
      </w:r>
      <w:r>
        <w:rPr>
          <w:sz w:val="18"/>
        </w:rPr>
        <w:br w:type="textWrapping"/>
      </w:r>
      <w:r>
        <w:rPr>
          <w:sz w:val="18"/>
        </w:rPr>
        <w:t xml:space="preserve">                "platformName": "temu",</w:t>
      </w:r>
      <w:r>
        <w:rPr>
          <w:sz w:val="18"/>
        </w:rPr>
        <w:br w:type="textWrapping"/>
      </w:r>
      <w:r>
        <w:rPr>
          <w:sz w:val="18"/>
        </w:rPr>
        <w:t xml:space="preserve">                "msku": "ES33HB5025-PG000",</w:t>
      </w:r>
      <w:r>
        <w:rPr>
          <w:sz w:val="18"/>
        </w:rPr>
        <w:br w:type="textWrapping"/>
      </w:r>
      <w:r>
        <w:rPr>
          <w:sz w:val="18"/>
        </w:rPr>
        <w:t xml:space="preserve">                "productName": "",</w:t>
      </w:r>
      <w:r>
        <w:rPr>
          <w:sz w:val="18"/>
        </w:rPr>
        <w:br w:type="textWrapping"/>
      </w:r>
      <w:r>
        <w:rPr>
          <w:sz w:val="18"/>
        </w:rPr>
        <w:t xml:space="preserve">                "localSku": "",</w:t>
      </w:r>
      <w:r>
        <w:rPr>
          <w:sz w:val="18"/>
        </w:rPr>
        <w:br w:type="textWrapping"/>
      </w:r>
      <w:r>
        <w:rPr>
          <w:sz w:val="18"/>
        </w:rPr>
        <w:t xml:space="preserve">                "deliveryDate": "",</w:t>
      </w:r>
      <w:r>
        <w:rPr>
          <w:sz w:val="18"/>
        </w:rPr>
        <w:br w:type="textWrapping"/>
      </w:r>
      <w:r>
        <w:rPr>
          <w:sz w:val="18"/>
        </w:rPr>
        <w:t xml:space="preserve">                "countryName": null,</w:t>
      </w:r>
      <w:r>
        <w:rPr>
          <w:sz w:val="18"/>
        </w:rPr>
        <w:br w:type="textWrapping"/>
      </w:r>
      <w:r>
        <w:rPr>
          <w:sz w:val="18"/>
        </w:rPr>
        <w:t xml:space="preserve">                "bname": null,</w:t>
      </w:r>
      <w:r>
        <w:rPr>
          <w:sz w:val="18"/>
        </w:rPr>
        <w:br w:type="textWrapping"/>
      </w:r>
      <w:r>
        <w:rPr>
          <w:sz w:val="18"/>
        </w:rPr>
        <w:t xml:space="preserve">                "cname": "",</w:t>
      </w:r>
      <w:r>
        <w:rPr>
          <w:sz w:val="18"/>
        </w:rPr>
        <w:br w:type="textWrapping"/>
      </w:r>
      <w:r>
        <w:rPr>
          <w:sz w:val="18"/>
        </w:rPr>
        <w:t xml:space="preserve">                "developer": "",</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"salesNum": 281,</w:t>
      </w:r>
      <w:r>
        <w:rPr>
          <w:sz w:val="18"/>
        </w:rPr>
        <w:br w:type="textWrapping"/>
      </w:r>
      <w:r>
        <w:rPr>
          <w:sz w:val="18"/>
        </w:rPr>
        <w:t xml:space="preserve">                "replacementNum": 0,</w:t>
      </w:r>
      <w:r>
        <w:rPr>
          <w:sz w:val="18"/>
        </w:rPr>
        <w:br w:type="textWrapping"/>
      </w:r>
      <w:r>
        <w:rPr>
          <w:sz w:val="18"/>
        </w:rPr>
        <w:t xml:space="preserve">                "salesAmount": 87669.88,</w:t>
      </w:r>
      <w:r>
        <w:rPr>
          <w:sz w:val="18"/>
        </w:rPr>
        <w:br w:type="textWrapping"/>
      </w:r>
      <w:r>
        <w:rPr>
          <w:sz w:val="18"/>
        </w:rPr>
        <w:t xml:space="preserve">                "promotionDiscountAmount": 0.00,</w:t>
      </w:r>
      <w:r>
        <w:rPr>
          <w:sz w:val="18"/>
        </w:rPr>
        <w:br w:type="textWrapping"/>
      </w:r>
      <w:r>
        <w:rPr>
          <w:sz w:val="18"/>
        </w:rPr>
        <w:t xml:space="preserve">                "buyerFreightAmount": 0.00,</w:t>
      </w:r>
      <w:r>
        <w:rPr>
          <w:sz w:val="18"/>
        </w:rPr>
        <w:br w:type="textWrapping"/>
      </w:r>
      <w:r>
        <w:rPr>
          <w:sz w:val="18"/>
        </w:rPr>
        <w:t xml:space="preserve">                "platformOtherIncomeAmount": 0.00,</w:t>
      </w:r>
      <w:r>
        <w:rPr>
          <w:sz w:val="18"/>
        </w:rPr>
        <w:br w:type="textWrapping"/>
      </w:r>
      <w:r>
        <w:rPr>
          <w:sz w:val="18"/>
        </w:rPr>
        <w:t xml:space="preserve">                "incomeRefundAmount": 0.00,</w:t>
      </w:r>
      <w:r>
        <w:rPr>
          <w:sz w:val="18"/>
        </w:rPr>
        <w:br w:type="textWrapping"/>
      </w:r>
      <w:r>
        <w:rPr>
          <w:sz w:val="18"/>
        </w:rPr>
        <w:t xml:space="preserve">                "feeRefundAmount": 0.00,</w:t>
      </w:r>
      <w:r>
        <w:rPr>
          <w:sz w:val="18"/>
        </w:rPr>
        <w:br w:type="textWrapping"/>
      </w:r>
      <w:r>
        <w:rPr>
          <w:sz w:val="18"/>
        </w:rPr>
        <w:t xml:space="preserve">                "refundAmount": 0.00,</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87669.88,</w:t>
      </w:r>
      <w:r>
        <w:rPr>
          <w:sz w:val="18"/>
        </w:rPr>
        <w:br w:type="textWrapping"/>
      </w:r>
      <w:r>
        <w:rPr>
          <w:sz w:val="18"/>
        </w:rPr>
        <w:t xml:space="preserve">                "grossProfitRate":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F023906">
      <w:pPr>
        <w:pStyle w:val="4"/>
      </w:pPr>
      <w:bookmarkStart w:id="3075" w:name="_Toc17144"/>
      <w:r>
        <w:t>附加说明</w:t>
      </w:r>
      <w:bookmarkEnd w:id="3075"/>
    </w:p>
    <w:p w14:paraId="1EA14DAE">
      <w:r>
        <w:rPr>
          <w:sz w:val="18"/>
        </w:rPr>
        <w:t>1. 斜体字段表示为可选的下拉明细费用项，如无需求可不获取。</w:t>
      </w:r>
    </w:p>
    <w:p w14:paraId="6CAF370C">
      <w:r>
        <w:rPr>
          <w:sz w:val="18"/>
        </w:rPr>
        <w:t>---</w:t>
      </w:r>
    </w:p>
    <w:p w14:paraId="08FAB870">
      <w:pPr>
        <w:pStyle w:val="4"/>
      </w:pPr>
      <w:bookmarkStart w:id="3076" w:name="_Toc9533"/>
      <w:r>
        <w:t>查询结算利润（利润报表）-sku</w:t>
      </w:r>
      <w:bookmarkEnd w:id="3076"/>
    </w:p>
    <w:p w14:paraId="4C558485">
      <w:r>
        <w:rPr>
          <w:sz w:val="18"/>
        </w:rPr>
        <w:t>- Source path: docs/MultiPlatform/V2/profitReportSku</w:t>
      </w:r>
      <w:r>
        <w:rPr>
          <w:sz w:val="18"/>
        </w:rPr>
        <w:br w:type="textWrapping"/>
      </w:r>
      <w:r>
        <w:rPr>
          <w:sz w:val="18"/>
        </w:rPr>
        <w:t>- Source URL: https://apidoc.lingxing.com/docs/MultiPlatform/V2/profitReportSku.md</w:t>
      </w:r>
    </w:p>
    <w:p w14:paraId="032389D4">
      <w:r>
        <w:rPr>
          <w:sz w:val="18"/>
        </w:rPr>
        <w:t># 查询结算利润（利润报表）-sku</w:t>
      </w:r>
    </w:p>
    <w:p w14:paraId="12657B5A">
      <w:pPr>
        <w:pStyle w:val="4"/>
      </w:pPr>
      <w:bookmarkStart w:id="3077" w:name="_Toc15150"/>
      <w:r>
        <w:t>接口信息</w:t>
      </w:r>
      <w:bookmarkEnd w:id="3077"/>
    </w:p>
    <w:p w14:paraId="5106BBBE">
      <w:pPr>
        <w:pStyle w:val="4"/>
      </w:pPr>
      <w:bookmarkStart w:id="3078" w:name="_Toc5133"/>
      <w:r>
        <w:t>请求参数</w:t>
      </w:r>
      <w:bookmarkEnd w:id="3078"/>
    </w:p>
    <w:p w14:paraId="304C3910">
      <w:pPr>
        <w:pStyle w:val="4"/>
      </w:pPr>
      <w:bookmarkStart w:id="3079" w:name="_Toc1677"/>
      <w:r>
        <w:t>请求示例</w:t>
      </w:r>
      <w:bookmarkEnd w:id="3079"/>
    </w:p>
    <w:p w14:paraId="7D334440">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"platformCodeS": ["10024"],</w:t>
      </w:r>
      <w:r>
        <w:rPr>
          <w:sz w:val="18"/>
        </w:rPr>
        <w:br w:type="textWrapping"/>
      </w:r>
      <w:r>
        <w:rPr>
          <w:sz w:val="18"/>
        </w:rPr>
        <w:t xml:space="preserve">    "mids": "NA,MX,BR,US,CA",</w:t>
      </w:r>
      <w:r>
        <w:rPr>
          <w:sz w:val="18"/>
        </w:rPr>
        <w:br w:type="textWrapping"/>
      </w:r>
      <w:r>
        <w:rPr>
          <w:sz w:val="18"/>
        </w:rPr>
        <w:t xml:space="preserve">    "sids": "110424575139430912",</w:t>
      </w:r>
      <w:r>
        <w:rPr>
          <w:sz w:val="18"/>
        </w:rPr>
        <w:br w:type="textWrapping"/>
      </w:r>
      <w:r>
        <w:rPr>
          <w:sz w:val="18"/>
        </w:rPr>
        <w:t xml:space="preserve">    "currencyCode": "USD",</w:t>
      </w:r>
      <w:r>
        <w:rPr>
          <w:sz w:val="18"/>
        </w:rPr>
        <w:br w:type="textWrapping"/>
      </w:r>
      <w:r>
        <w:rPr>
          <w:sz w:val="18"/>
        </w:rPr>
        <w:t xml:space="preserve">    "startDate": "2024-01-01",</w:t>
      </w:r>
      <w:r>
        <w:rPr>
          <w:sz w:val="18"/>
        </w:rPr>
        <w:br w:type="textWrapping"/>
      </w:r>
      <w:r>
        <w:rPr>
          <w:sz w:val="18"/>
        </w:rPr>
        <w:t xml:space="preserve">    "endDate": "2024-06-30",</w:t>
      </w:r>
      <w:r>
        <w:rPr>
          <w:sz w:val="18"/>
        </w:rPr>
        <w:br w:type="textWrapping"/>
      </w:r>
      <w:r>
        <w:rPr>
          <w:sz w:val="18"/>
        </w:rPr>
        <w:t xml:space="preserve">    "searchField": "local_sku",</w:t>
      </w:r>
      <w:r>
        <w:rPr>
          <w:sz w:val="18"/>
        </w:rPr>
        <w:br w:type="textWrapping"/>
      </w:r>
      <w:r>
        <w:rPr>
          <w:sz w:val="18"/>
        </w:rPr>
        <w:t xml:space="preserve">    "searchValue": "123",</w:t>
      </w:r>
      <w:r>
        <w:rPr>
          <w:sz w:val="18"/>
        </w:rPr>
        <w:br w:type="textWrapping"/>
      </w:r>
      <w:r>
        <w:rPr>
          <w:sz w:val="18"/>
        </w:rPr>
        <w:t xml:space="preserve">    "developers": [128581],</w:t>
      </w:r>
      <w:r>
        <w:rPr>
          <w:sz w:val="18"/>
        </w:rPr>
        <w:br w:type="textWrapping"/>
      </w:r>
      <w:r>
        <w:rPr>
          <w:sz w:val="18"/>
        </w:rPr>
        <w:t xml:space="preserve">    "cids": [14],</w:t>
      </w:r>
      <w:r>
        <w:rPr>
          <w:sz w:val="18"/>
        </w:rPr>
        <w:br w:type="textWrapping"/>
      </w:r>
      <w:r>
        <w:rPr>
          <w:sz w:val="18"/>
        </w:rPr>
        <w:t xml:space="preserve">    "bids": [2]</w:t>
      </w:r>
      <w:r>
        <w:rPr>
          <w:sz w:val="18"/>
        </w:rPr>
        <w:br w:type="textWrapping"/>
      </w:r>
      <w:r>
        <w:rPr>
          <w:sz w:val="18"/>
        </w:rPr>
        <w:t>}</w:t>
      </w:r>
      <w:r>
        <w:rPr>
          <w:sz w:val="18"/>
        </w:rPr>
        <w:br w:type="textWrapping"/>
      </w:r>
      <w:r>
        <w:rPr>
          <w:sz w:val="18"/>
        </w:rPr>
        <w:t>```</w:t>
      </w:r>
    </w:p>
    <w:p w14:paraId="04848CC3">
      <w:pPr>
        <w:pStyle w:val="4"/>
      </w:pPr>
      <w:bookmarkStart w:id="3080" w:name="_Toc4139"/>
      <w:r>
        <w:t>返回结果</w:t>
      </w:r>
      <w:bookmarkEnd w:id="3080"/>
    </w:p>
    <w:p w14:paraId="74492989">
      <w:r>
        <w:rPr>
          <w:sz w:val="18"/>
        </w:rPr>
        <w:t>Json Object</w:t>
      </w:r>
    </w:p>
    <w:p w14:paraId="4E7AB74C">
      <w:pPr>
        <w:pStyle w:val="4"/>
      </w:pPr>
      <w:bookmarkStart w:id="3081" w:name="_Toc1703"/>
      <w:r>
        <w:t>返回成功示例</w:t>
      </w:r>
      <w:bookmarkEnd w:id="3081"/>
    </w:p>
    <w:p w14:paraId="0C181E6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"a0d54debf93140f3b58d1ed81e8e3583.214.17289863765624387",</w:t>
      </w:r>
      <w:r>
        <w:rPr>
          <w:sz w:val="18"/>
        </w:rPr>
        <w:br w:type="textWrapping"/>
      </w:r>
      <w:r>
        <w:rPr>
          <w:sz w:val="18"/>
        </w:rPr>
        <w:t xml:space="preserve">    "response_time": "2024-10-15 17:59:36",</w:t>
      </w:r>
      <w:r>
        <w:rPr>
          <w:sz w:val="18"/>
        </w:rPr>
        <w:br w:type="textWrapping"/>
      </w:r>
      <w:r>
        <w:rPr>
          <w:sz w:val="18"/>
        </w:rPr>
        <w:t xml:space="preserve">    "data": {</w:t>
      </w:r>
      <w:r>
        <w:rPr>
          <w:sz w:val="18"/>
        </w:rPr>
        <w:br w:type="textWrapping"/>
      </w:r>
      <w:r>
        <w:rPr>
          <w:sz w:val="18"/>
        </w:rPr>
        <w:t xml:space="preserve">        "totalSum": {</w:t>
      </w:r>
      <w:r>
        <w:rPr>
          <w:sz w:val="18"/>
        </w:rPr>
        <w:br w:type="textWrapping"/>
      </w:r>
      <w:r>
        <w:rPr>
          <w:sz w:val="18"/>
        </w:rPr>
        <w:t xml:space="preserve">            "currencyCode": "CNY",</w:t>
      </w:r>
      <w:r>
        <w:rPr>
          <w:sz w:val="18"/>
        </w:rPr>
        <w:br w:type="textWrapping"/>
      </w:r>
      <w:r>
        <w:rPr>
          <w:sz w:val="18"/>
        </w:rPr>
        <w:t xml:space="preserve">            "currencyIcon": "￥",</w:t>
      </w:r>
      <w:r>
        <w:rPr>
          <w:sz w:val="18"/>
        </w:rPr>
        <w:br w:type="textWrapping"/>
      </w:r>
      <w:r>
        <w:rPr>
          <w:sz w:val="18"/>
        </w:rPr>
        <w:t xml:space="preserve">            "salesNum": 1578,</w:t>
      </w:r>
      <w:r>
        <w:rPr>
          <w:sz w:val="18"/>
        </w:rPr>
        <w:br w:type="textWrapping"/>
      </w:r>
      <w:r>
        <w:rPr>
          <w:sz w:val="18"/>
        </w:rPr>
        <w:t xml:space="preserve">            "replacementNum": 0,</w:t>
      </w:r>
      <w:r>
        <w:rPr>
          <w:sz w:val="18"/>
        </w:rPr>
        <w:br w:type="textWrapping"/>
      </w:r>
      <w:r>
        <w:rPr>
          <w:sz w:val="18"/>
        </w:rPr>
        <w:t xml:space="preserve">            "salesAmount": 1653819.35,</w:t>
      </w:r>
      <w:r>
        <w:rPr>
          <w:sz w:val="18"/>
        </w:rPr>
        <w:br w:type="textWrapping"/>
      </w:r>
      <w:r>
        <w:rPr>
          <w:sz w:val="18"/>
        </w:rPr>
        <w:t xml:space="preserve">            "promotionDiscountAmount": 146.27,</w:t>
      </w:r>
      <w:r>
        <w:rPr>
          <w:sz w:val="18"/>
        </w:rPr>
        <w:br w:type="textWrapping"/>
      </w:r>
      <w:r>
        <w:rPr>
          <w:sz w:val="18"/>
        </w:rPr>
        <w:t xml:space="preserve">            "buyerFreightAmount": 313.89,</w:t>
      </w:r>
      <w:r>
        <w:rPr>
          <w:sz w:val="18"/>
        </w:rPr>
        <w:br w:type="textWrapping"/>
      </w:r>
      <w:r>
        <w:rPr>
          <w:sz w:val="18"/>
        </w:rPr>
        <w:t xml:space="preserve">            "platformOtherIncomeAmount": -3.63,</w:t>
      </w:r>
      <w:r>
        <w:rPr>
          <w:sz w:val="18"/>
        </w:rPr>
        <w:br w:type="textWrapping"/>
      </w:r>
      <w:r>
        <w:rPr>
          <w:sz w:val="18"/>
        </w:rPr>
        <w:t xml:space="preserve">            "incomeRefundAmount": -79538.32,</w:t>
      </w:r>
      <w:r>
        <w:rPr>
          <w:sz w:val="18"/>
        </w:rPr>
        <w:br w:type="textWrapping"/>
      </w:r>
      <w:r>
        <w:rPr>
          <w:sz w:val="18"/>
        </w:rPr>
        <w:t xml:space="preserve">            "feeRefundAmount": -2.35,</w:t>
      </w:r>
      <w:r>
        <w:rPr>
          <w:sz w:val="18"/>
        </w:rPr>
        <w:br w:type="textWrapping"/>
      </w:r>
      <w:r>
        <w:rPr>
          <w:sz w:val="18"/>
        </w:rPr>
        <w:t xml:space="preserve">            "refundAmount": -79540.67,</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-282.18,</w:t>
      </w:r>
      <w:r>
        <w:rPr>
          <w:sz w:val="18"/>
        </w:rPr>
        <w:br w:type="textWrapping"/>
      </w:r>
      <w:r>
        <w:rPr>
          <w:sz w:val="18"/>
        </w:rPr>
        <w:t xml:space="preserve">            "platformLogisticsAmount": -789.90,</w:t>
      </w:r>
      <w:r>
        <w:rPr>
          <w:sz w:val="18"/>
        </w:rPr>
        <w:br w:type="textWrapping"/>
      </w:r>
      <w:r>
        <w:rPr>
          <w:sz w:val="18"/>
        </w:rPr>
        <w:t xml:space="preserve">            "promotionExtendAmount": -824.90,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-25.58,</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1572838.24,</w:t>
      </w:r>
      <w:r>
        <w:rPr>
          <w:sz w:val="18"/>
        </w:rPr>
        <w:br w:type="textWrapping"/>
      </w:r>
      <w:r>
        <w:rPr>
          <w:sz w:val="18"/>
        </w:rPr>
        <w:t xml:space="preserve">            "grossProfitRate": 0.95</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"storeId": 110453560302608896,</w:t>
      </w:r>
      <w:r>
        <w:rPr>
          <w:sz w:val="18"/>
        </w:rPr>
        <w:br w:type="textWrapping"/>
      </w:r>
      <w:r>
        <w:rPr>
          <w:sz w:val="18"/>
        </w:rPr>
        <w:t xml:space="preserve">                "storeName": "",</w:t>
      </w:r>
      <w:r>
        <w:rPr>
          <w:sz w:val="18"/>
        </w:rPr>
        <w:br w:type="textWrapping"/>
      </w:r>
      <w:r>
        <w:rPr>
          <w:sz w:val="18"/>
        </w:rPr>
        <w:t xml:space="preserve">                "platformCode": "10024",</w:t>
      </w:r>
      <w:r>
        <w:rPr>
          <w:sz w:val="18"/>
        </w:rPr>
        <w:br w:type="textWrapping"/>
      </w:r>
      <w:r>
        <w:rPr>
          <w:sz w:val="18"/>
        </w:rPr>
        <w:t xml:space="preserve">                "platformName": "temu",</w:t>
      </w:r>
      <w:r>
        <w:rPr>
          <w:sz w:val="18"/>
        </w:rPr>
        <w:br w:type="textWrapping"/>
      </w:r>
      <w:r>
        <w:rPr>
          <w:sz w:val="18"/>
        </w:rPr>
        <w:t xml:space="preserve">                "productName": "",</w:t>
      </w:r>
      <w:r>
        <w:rPr>
          <w:sz w:val="18"/>
        </w:rPr>
        <w:br w:type="textWrapping"/>
      </w:r>
      <w:r>
        <w:rPr>
          <w:sz w:val="18"/>
        </w:rPr>
        <w:t xml:space="preserve">                "localSku": "",</w:t>
      </w:r>
      <w:r>
        <w:rPr>
          <w:sz w:val="18"/>
        </w:rPr>
        <w:br w:type="textWrapping"/>
      </w:r>
      <w:r>
        <w:rPr>
          <w:sz w:val="18"/>
        </w:rPr>
        <w:t xml:space="preserve">                "deliveryDate": "",</w:t>
      </w:r>
      <w:r>
        <w:rPr>
          <w:sz w:val="18"/>
        </w:rPr>
        <w:br w:type="textWrapping"/>
      </w:r>
      <w:r>
        <w:rPr>
          <w:sz w:val="18"/>
        </w:rPr>
        <w:t xml:space="preserve">                "countryName": null,</w:t>
      </w:r>
      <w:r>
        <w:rPr>
          <w:sz w:val="18"/>
        </w:rPr>
        <w:br w:type="textWrapping"/>
      </w:r>
      <w:r>
        <w:rPr>
          <w:sz w:val="18"/>
        </w:rPr>
        <w:t xml:space="preserve">                "bname": null,</w:t>
      </w:r>
      <w:r>
        <w:rPr>
          <w:sz w:val="18"/>
        </w:rPr>
        <w:br w:type="textWrapping"/>
      </w:r>
      <w:r>
        <w:rPr>
          <w:sz w:val="18"/>
        </w:rPr>
        <w:t xml:space="preserve">                "cname": "",</w:t>
      </w:r>
      <w:r>
        <w:rPr>
          <w:sz w:val="18"/>
        </w:rPr>
        <w:br w:type="textWrapping"/>
      </w:r>
      <w:r>
        <w:rPr>
          <w:sz w:val="18"/>
        </w:rPr>
        <w:t xml:space="preserve">                "developer": "",</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"salesNum": 1553,</w:t>
      </w:r>
      <w:r>
        <w:rPr>
          <w:sz w:val="18"/>
        </w:rPr>
        <w:br w:type="textWrapping"/>
      </w:r>
      <w:r>
        <w:rPr>
          <w:sz w:val="18"/>
        </w:rPr>
        <w:t xml:space="preserve">                "replacementNum": 0,</w:t>
      </w:r>
      <w:r>
        <w:rPr>
          <w:sz w:val="18"/>
        </w:rPr>
        <w:br w:type="textWrapping"/>
      </w:r>
      <w:r>
        <w:rPr>
          <w:sz w:val="18"/>
        </w:rPr>
        <w:t xml:space="preserve">                "salesAmount": 259357.97,</w:t>
      </w:r>
      <w:r>
        <w:rPr>
          <w:sz w:val="18"/>
        </w:rPr>
        <w:br w:type="textWrapping"/>
      </w:r>
      <w:r>
        <w:rPr>
          <w:sz w:val="18"/>
        </w:rPr>
        <w:t xml:space="preserve">                "promotionDiscountAmount": 0.00,</w:t>
      </w:r>
      <w:r>
        <w:rPr>
          <w:sz w:val="18"/>
        </w:rPr>
        <w:br w:type="textWrapping"/>
      </w:r>
      <w:r>
        <w:rPr>
          <w:sz w:val="18"/>
        </w:rPr>
        <w:t xml:space="preserve">                "buyerFreightAmount": 49.34,</w:t>
      </w:r>
      <w:r>
        <w:rPr>
          <w:sz w:val="18"/>
        </w:rPr>
        <w:br w:type="textWrapping"/>
      </w:r>
      <w:r>
        <w:rPr>
          <w:sz w:val="18"/>
        </w:rPr>
        <w:t xml:space="preserve">                "platformOtherIncomeAmount": 0.00,</w:t>
      </w:r>
      <w:r>
        <w:rPr>
          <w:sz w:val="18"/>
        </w:rPr>
        <w:br w:type="textWrapping"/>
      </w:r>
      <w:r>
        <w:rPr>
          <w:sz w:val="18"/>
        </w:rPr>
        <w:t xml:space="preserve">                "incomeRefundAmount": -12446.15,</w:t>
      </w:r>
      <w:r>
        <w:rPr>
          <w:sz w:val="18"/>
        </w:rPr>
        <w:br w:type="textWrapping"/>
      </w:r>
      <w:r>
        <w:rPr>
          <w:sz w:val="18"/>
        </w:rPr>
        <w:t xml:space="preserve">                "feeRefundAmount": 0.00,</w:t>
      </w:r>
      <w:r>
        <w:rPr>
          <w:sz w:val="18"/>
        </w:rPr>
        <w:br w:type="textWrapping"/>
      </w:r>
      <w:r>
        <w:rPr>
          <w:sz w:val="18"/>
        </w:rPr>
        <w:t xml:space="preserve">                "refundAmount": -12446.15,</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246961.16,</w:t>
      </w:r>
      <w:r>
        <w:rPr>
          <w:sz w:val="18"/>
        </w:rPr>
        <w:br w:type="textWrapping"/>
      </w:r>
      <w:r>
        <w:rPr>
          <w:sz w:val="18"/>
        </w:rPr>
        <w:t xml:space="preserve">                "grossProfitRate": 0.95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w:t>
      </w:r>
      <w:r>
        <w:rPr>
          <w:sz w:val="18"/>
        </w:rPr>
        <w:br w:type="textWrapping"/>
      </w:r>
      <w:r>
        <w:rPr>
          <w:sz w:val="18"/>
        </w:rPr>
        <w:t>}</w:t>
      </w:r>
      <w:r>
        <w:rPr>
          <w:sz w:val="18"/>
        </w:rPr>
        <w:br w:type="textWrapping"/>
      </w:r>
      <w:r>
        <w:rPr>
          <w:sz w:val="18"/>
        </w:rPr>
        <w:t>```</w:t>
      </w:r>
    </w:p>
    <w:p w14:paraId="663CD900">
      <w:pPr>
        <w:pStyle w:val="4"/>
      </w:pPr>
      <w:bookmarkStart w:id="3082" w:name="_Toc1312"/>
      <w:r>
        <w:t>附加说明</w:t>
      </w:r>
      <w:bookmarkEnd w:id="3082"/>
    </w:p>
    <w:p w14:paraId="779D7BCF">
      <w:r>
        <w:rPr>
          <w:sz w:val="18"/>
        </w:rPr>
        <w:t>1. 斜体字段表示为可选的下拉明细费用项，如无需求可不获取。</w:t>
      </w:r>
    </w:p>
    <w:p w14:paraId="33577643">
      <w:r>
        <w:rPr>
          <w:sz w:val="18"/>
        </w:rPr>
        <w:t>---</w:t>
      </w:r>
    </w:p>
    <w:p w14:paraId="24D73239">
      <w:pPr>
        <w:pStyle w:val="4"/>
      </w:pPr>
      <w:bookmarkStart w:id="3083" w:name="_Toc20509"/>
      <w:r>
        <w:t>查询结算利润（利润报表）-店铺</w:t>
      </w:r>
      <w:bookmarkEnd w:id="3083"/>
    </w:p>
    <w:p w14:paraId="1EFD81A0">
      <w:r>
        <w:rPr>
          <w:sz w:val="18"/>
        </w:rPr>
        <w:t>- Source path: docs/MultiPlatform/V2/profitReportSeller</w:t>
      </w:r>
      <w:r>
        <w:rPr>
          <w:sz w:val="18"/>
        </w:rPr>
        <w:br w:type="textWrapping"/>
      </w:r>
      <w:r>
        <w:rPr>
          <w:sz w:val="18"/>
        </w:rPr>
        <w:t>- Source URL: https://apidoc.lingxing.com/docs/MultiPlatform/V2/profitReportSeller.md</w:t>
      </w:r>
    </w:p>
    <w:p w14:paraId="4E78816B">
      <w:r>
        <w:rPr>
          <w:sz w:val="18"/>
        </w:rPr>
        <w:t># 查询结算利润（利润报表）-店铺</w:t>
      </w:r>
    </w:p>
    <w:p w14:paraId="1CA450E3">
      <w:pPr>
        <w:pStyle w:val="4"/>
      </w:pPr>
      <w:bookmarkStart w:id="3084" w:name="_Toc5980"/>
      <w:r>
        <w:t>接口信息</w:t>
      </w:r>
      <w:bookmarkEnd w:id="3084"/>
    </w:p>
    <w:p w14:paraId="452C1E89">
      <w:pPr>
        <w:pStyle w:val="4"/>
      </w:pPr>
      <w:bookmarkStart w:id="3085" w:name="_Toc5799"/>
      <w:r>
        <w:t>请求参数</w:t>
      </w:r>
      <w:bookmarkEnd w:id="3085"/>
    </w:p>
    <w:p w14:paraId="7A1602E1">
      <w:pPr>
        <w:pStyle w:val="4"/>
      </w:pPr>
      <w:bookmarkStart w:id="3086" w:name="_Toc28827"/>
      <w:r>
        <w:t>请求示例</w:t>
      </w:r>
      <w:bookmarkEnd w:id="3086"/>
    </w:p>
    <w:p w14:paraId="3FA21571">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"platformCodeS": ["10024"],</w:t>
      </w:r>
      <w:r>
        <w:rPr>
          <w:sz w:val="18"/>
        </w:rPr>
        <w:br w:type="textWrapping"/>
      </w:r>
      <w:r>
        <w:rPr>
          <w:sz w:val="18"/>
        </w:rPr>
        <w:t xml:space="preserve">    "mids": "NA,MX,BR,US,CA",</w:t>
      </w:r>
      <w:r>
        <w:rPr>
          <w:sz w:val="18"/>
        </w:rPr>
        <w:br w:type="textWrapping"/>
      </w:r>
      <w:r>
        <w:rPr>
          <w:sz w:val="18"/>
        </w:rPr>
        <w:t xml:space="preserve">    "sids": "110424575139430912",</w:t>
      </w:r>
      <w:r>
        <w:rPr>
          <w:sz w:val="18"/>
        </w:rPr>
        <w:br w:type="textWrapping"/>
      </w:r>
      <w:r>
        <w:rPr>
          <w:sz w:val="18"/>
        </w:rPr>
        <w:t xml:space="preserve">    "currencyCode": "USD",</w:t>
      </w:r>
      <w:r>
        <w:rPr>
          <w:sz w:val="18"/>
        </w:rPr>
        <w:br w:type="textWrapping"/>
      </w:r>
      <w:r>
        <w:rPr>
          <w:sz w:val="18"/>
        </w:rPr>
        <w:t xml:space="preserve">    "startDate": "2024-09-01",</w:t>
      </w:r>
      <w:r>
        <w:rPr>
          <w:sz w:val="18"/>
        </w:rPr>
        <w:br w:type="textWrapping"/>
      </w:r>
      <w:r>
        <w:rPr>
          <w:sz w:val="18"/>
        </w:rPr>
        <w:t xml:space="preserve">    "endDate": "2024-09-30"</w:t>
      </w:r>
      <w:r>
        <w:rPr>
          <w:sz w:val="18"/>
        </w:rPr>
        <w:br w:type="textWrapping"/>
      </w:r>
      <w:r>
        <w:rPr>
          <w:sz w:val="18"/>
        </w:rPr>
        <w:t>}</w:t>
      </w:r>
      <w:r>
        <w:rPr>
          <w:sz w:val="18"/>
        </w:rPr>
        <w:br w:type="textWrapping"/>
      </w:r>
      <w:r>
        <w:rPr>
          <w:sz w:val="18"/>
        </w:rPr>
        <w:t>```</w:t>
      </w:r>
    </w:p>
    <w:p w14:paraId="13C9A54F">
      <w:pPr>
        <w:pStyle w:val="4"/>
      </w:pPr>
      <w:bookmarkStart w:id="3087" w:name="_Toc5744"/>
      <w:r>
        <w:t>返回结果</w:t>
      </w:r>
      <w:bookmarkEnd w:id="3087"/>
    </w:p>
    <w:p w14:paraId="544BAC96">
      <w:r>
        <w:rPr>
          <w:sz w:val="18"/>
        </w:rPr>
        <w:t>Json Object</w:t>
      </w:r>
    </w:p>
    <w:p w14:paraId="13CFC187">
      <w:pPr>
        <w:pStyle w:val="4"/>
      </w:pPr>
      <w:bookmarkStart w:id="3088" w:name="_Toc6224"/>
      <w:r>
        <w:t>返回成功示例</w:t>
      </w:r>
      <w:bookmarkEnd w:id="3088"/>
    </w:p>
    <w:p w14:paraId="7EA271E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"a0d54debf93140f3b58d1ed81e8e3583.111.17289938717765719",</w:t>
      </w:r>
      <w:r>
        <w:rPr>
          <w:sz w:val="18"/>
        </w:rPr>
        <w:br w:type="textWrapping"/>
      </w:r>
      <w:r>
        <w:rPr>
          <w:sz w:val="18"/>
        </w:rPr>
        <w:t xml:space="preserve">    "response_time": "2024-10-15 20:04:32",</w:t>
      </w:r>
      <w:r>
        <w:rPr>
          <w:sz w:val="18"/>
        </w:rPr>
        <w:br w:type="textWrapping"/>
      </w:r>
      <w:r>
        <w:rPr>
          <w:sz w:val="18"/>
        </w:rPr>
        <w:t xml:space="preserve">    "data": {</w:t>
      </w:r>
      <w:r>
        <w:rPr>
          <w:sz w:val="18"/>
        </w:rPr>
        <w:br w:type="textWrapping"/>
      </w:r>
      <w:r>
        <w:rPr>
          <w:sz w:val="18"/>
        </w:rPr>
        <w:t xml:space="preserve">        "totalSum": {</w:t>
      </w:r>
      <w:r>
        <w:rPr>
          <w:sz w:val="18"/>
        </w:rPr>
        <w:br w:type="textWrapping"/>
      </w:r>
      <w:r>
        <w:rPr>
          <w:sz w:val="18"/>
        </w:rPr>
        <w:t xml:space="preserve">            "currencyCode": "CNY",</w:t>
      </w:r>
      <w:r>
        <w:rPr>
          <w:sz w:val="18"/>
        </w:rPr>
        <w:br w:type="textWrapping"/>
      </w:r>
      <w:r>
        <w:rPr>
          <w:sz w:val="18"/>
        </w:rPr>
        <w:t xml:space="preserve">            "currencyIcon": "￥",</w:t>
      </w:r>
      <w:r>
        <w:rPr>
          <w:sz w:val="18"/>
        </w:rPr>
        <w:br w:type="textWrapping"/>
      </w:r>
      <w:r>
        <w:rPr>
          <w:sz w:val="18"/>
        </w:rPr>
        <w:t xml:space="preserve">            "salesNum": 1578,</w:t>
      </w:r>
      <w:r>
        <w:rPr>
          <w:sz w:val="18"/>
        </w:rPr>
        <w:br w:type="textWrapping"/>
      </w:r>
      <w:r>
        <w:rPr>
          <w:sz w:val="18"/>
        </w:rPr>
        <w:t xml:space="preserve">            "replacementNum": 0,</w:t>
      </w:r>
      <w:r>
        <w:rPr>
          <w:sz w:val="18"/>
        </w:rPr>
        <w:br w:type="textWrapping"/>
      </w:r>
      <w:r>
        <w:rPr>
          <w:sz w:val="18"/>
        </w:rPr>
        <w:t xml:space="preserve">            "salesAmount": 1653819.35,</w:t>
      </w:r>
      <w:r>
        <w:rPr>
          <w:sz w:val="18"/>
        </w:rPr>
        <w:br w:type="textWrapping"/>
      </w:r>
      <w:r>
        <w:rPr>
          <w:sz w:val="18"/>
        </w:rPr>
        <w:t xml:space="preserve">            "promotionDiscountAmount": 146.27,</w:t>
      </w:r>
      <w:r>
        <w:rPr>
          <w:sz w:val="18"/>
        </w:rPr>
        <w:br w:type="textWrapping"/>
      </w:r>
      <w:r>
        <w:rPr>
          <w:sz w:val="18"/>
        </w:rPr>
        <w:t xml:space="preserve">            "buyerFreightAmount": 313.89,</w:t>
      </w:r>
      <w:r>
        <w:rPr>
          <w:sz w:val="18"/>
        </w:rPr>
        <w:br w:type="textWrapping"/>
      </w:r>
      <w:r>
        <w:rPr>
          <w:sz w:val="18"/>
        </w:rPr>
        <w:t xml:space="preserve">            "platformOtherIncomeAmount": -3.63,</w:t>
      </w:r>
      <w:r>
        <w:rPr>
          <w:sz w:val="18"/>
        </w:rPr>
        <w:br w:type="textWrapping"/>
      </w:r>
      <w:r>
        <w:rPr>
          <w:sz w:val="18"/>
        </w:rPr>
        <w:t xml:space="preserve">            "incomeRefundAmount": -79538.32,</w:t>
      </w:r>
      <w:r>
        <w:rPr>
          <w:sz w:val="18"/>
        </w:rPr>
        <w:br w:type="textWrapping"/>
      </w:r>
      <w:r>
        <w:rPr>
          <w:sz w:val="18"/>
        </w:rPr>
        <w:t xml:space="preserve">            "feeRefundAmount": -2.35,</w:t>
      </w:r>
      <w:r>
        <w:rPr>
          <w:sz w:val="18"/>
        </w:rPr>
        <w:br w:type="textWrapping"/>
      </w:r>
      <w:r>
        <w:rPr>
          <w:sz w:val="18"/>
        </w:rPr>
        <w:t xml:space="preserve">            "refundAmount": -79540.67,</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-282.18,</w:t>
      </w:r>
      <w:r>
        <w:rPr>
          <w:sz w:val="18"/>
        </w:rPr>
        <w:br w:type="textWrapping"/>
      </w:r>
      <w:r>
        <w:rPr>
          <w:sz w:val="18"/>
        </w:rPr>
        <w:t xml:space="preserve">            "platformLogisticsAmount": -789.90,</w:t>
      </w:r>
      <w:r>
        <w:rPr>
          <w:sz w:val="18"/>
        </w:rPr>
        <w:br w:type="textWrapping"/>
      </w:r>
      <w:r>
        <w:rPr>
          <w:sz w:val="18"/>
        </w:rPr>
        <w:t xml:space="preserve">            "promotionExtendAmount": -824.90,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-25.58,</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1572838.24,</w:t>
      </w:r>
      <w:r>
        <w:rPr>
          <w:sz w:val="18"/>
        </w:rPr>
        <w:br w:type="textWrapping"/>
      </w:r>
      <w:r>
        <w:rPr>
          <w:sz w:val="18"/>
        </w:rPr>
        <w:t xml:space="preserve">            "grossProfitRate": 0.95</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"platformCode": "10024",</w:t>
      </w:r>
      <w:r>
        <w:rPr>
          <w:sz w:val="18"/>
        </w:rPr>
        <w:br w:type="textWrapping"/>
      </w:r>
      <w:r>
        <w:rPr>
          <w:sz w:val="18"/>
        </w:rPr>
        <w:t xml:space="preserve">                "platformName": "temu",</w:t>
      </w:r>
      <w:r>
        <w:rPr>
          <w:sz w:val="18"/>
        </w:rPr>
        <w:br w:type="textWrapping"/>
      </w:r>
      <w:r>
        <w:rPr>
          <w:sz w:val="18"/>
        </w:rPr>
        <w:t xml:space="preserve">                "storeId": 110453560302608896,</w:t>
      </w:r>
      <w:r>
        <w:rPr>
          <w:sz w:val="18"/>
        </w:rPr>
        <w:br w:type="textWrapping"/>
      </w:r>
      <w:r>
        <w:rPr>
          <w:sz w:val="18"/>
        </w:rPr>
        <w:t xml:space="preserve">                "storeName": "",</w:t>
      </w:r>
      <w:r>
        <w:rPr>
          <w:sz w:val="18"/>
        </w:rPr>
        <w:br w:type="textWrapping"/>
      </w:r>
      <w:r>
        <w:rPr>
          <w:sz w:val="18"/>
        </w:rPr>
        <w:t xml:space="preserve">                "deliveryDate": "",</w:t>
      </w:r>
      <w:r>
        <w:rPr>
          <w:sz w:val="18"/>
        </w:rPr>
        <w:br w:type="textWrapping"/>
      </w:r>
      <w:r>
        <w:rPr>
          <w:sz w:val="18"/>
        </w:rPr>
        <w:t xml:space="preserve">                "countryName": null,</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"salesNum": 1553,</w:t>
      </w:r>
      <w:r>
        <w:rPr>
          <w:sz w:val="18"/>
        </w:rPr>
        <w:br w:type="textWrapping"/>
      </w:r>
      <w:r>
        <w:rPr>
          <w:sz w:val="18"/>
        </w:rPr>
        <w:t xml:space="preserve">                "replacementNum": 0,</w:t>
      </w:r>
      <w:r>
        <w:rPr>
          <w:sz w:val="18"/>
        </w:rPr>
        <w:br w:type="textWrapping"/>
      </w:r>
      <w:r>
        <w:rPr>
          <w:sz w:val="18"/>
        </w:rPr>
        <w:t xml:space="preserve">                "salesAmount": 259357.97,</w:t>
      </w:r>
      <w:r>
        <w:rPr>
          <w:sz w:val="18"/>
        </w:rPr>
        <w:br w:type="textWrapping"/>
      </w:r>
      <w:r>
        <w:rPr>
          <w:sz w:val="18"/>
        </w:rPr>
        <w:t xml:space="preserve">                "promotionDiscountAmount": 0.00,</w:t>
      </w:r>
      <w:r>
        <w:rPr>
          <w:sz w:val="18"/>
        </w:rPr>
        <w:br w:type="textWrapping"/>
      </w:r>
      <w:r>
        <w:rPr>
          <w:sz w:val="18"/>
        </w:rPr>
        <w:t xml:space="preserve">                "buyerFreightAmount": 49.34,</w:t>
      </w:r>
      <w:r>
        <w:rPr>
          <w:sz w:val="18"/>
        </w:rPr>
        <w:br w:type="textWrapping"/>
      </w:r>
      <w:r>
        <w:rPr>
          <w:sz w:val="18"/>
        </w:rPr>
        <w:t xml:space="preserve">                "platformOtherIncomeAmount": 0.00,</w:t>
      </w:r>
      <w:r>
        <w:rPr>
          <w:sz w:val="18"/>
        </w:rPr>
        <w:br w:type="textWrapping"/>
      </w:r>
      <w:r>
        <w:rPr>
          <w:sz w:val="18"/>
        </w:rPr>
        <w:t xml:space="preserve">                "incomeRefundAmount": -12446.15,</w:t>
      </w:r>
      <w:r>
        <w:rPr>
          <w:sz w:val="18"/>
        </w:rPr>
        <w:br w:type="textWrapping"/>
      </w:r>
      <w:r>
        <w:rPr>
          <w:sz w:val="18"/>
        </w:rPr>
        <w:t xml:space="preserve">                "feeRefundAmount": 0.00,</w:t>
      </w:r>
      <w:r>
        <w:rPr>
          <w:sz w:val="18"/>
        </w:rPr>
        <w:br w:type="textWrapping"/>
      </w:r>
      <w:r>
        <w:rPr>
          <w:sz w:val="18"/>
        </w:rPr>
        <w:t xml:space="preserve">                "refundAmount": -12446.15,</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246961.16,</w:t>
      </w:r>
      <w:r>
        <w:rPr>
          <w:sz w:val="18"/>
        </w:rPr>
        <w:br w:type="textWrapping"/>
      </w:r>
      <w:r>
        <w:rPr>
          <w:sz w:val="18"/>
        </w:rPr>
        <w:t xml:space="preserve">                "grossProfitRate": 0.95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"platformCode": "10011",</w:t>
      </w:r>
      <w:r>
        <w:rPr>
          <w:sz w:val="18"/>
        </w:rPr>
        <w:br w:type="textWrapping"/>
      </w:r>
      <w:r>
        <w:rPr>
          <w:sz w:val="18"/>
        </w:rPr>
        <w:t xml:space="preserve">                "platformName": "TikTok",</w:t>
      </w:r>
      <w:r>
        <w:rPr>
          <w:sz w:val="18"/>
        </w:rPr>
        <w:br w:type="textWrapping"/>
      </w:r>
      <w:r>
        <w:rPr>
          <w:sz w:val="18"/>
        </w:rPr>
        <w:t xml:space="preserve">                "storeId": 110000000018011002,</w:t>
      </w:r>
      <w:r>
        <w:rPr>
          <w:sz w:val="18"/>
        </w:rPr>
        <w:br w:type="textWrapping"/>
      </w:r>
      <w:r>
        <w:rPr>
          <w:sz w:val="18"/>
        </w:rPr>
        <w:t xml:space="preserve">                "storeName": "haahhahah",</w:t>
      </w:r>
      <w:r>
        <w:rPr>
          <w:sz w:val="18"/>
        </w:rPr>
        <w:br w:type="textWrapping"/>
      </w:r>
      <w:r>
        <w:rPr>
          <w:sz w:val="18"/>
        </w:rPr>
        <w:t xml:space="preserve">                "deliveryDate": "",</w:t>
      </w:r>
      <w:r>
        <w:rPr>
          <w:sz w:val="18"/>
        </w:rPr>
        <w:br w:type="textWrapping"/>
      </w:r>
      <w:r>
        <w:rPr>
          <w:sz w:val="18"/>
        </w:rPr>
        <w:t xml:space="preserve">                "countryName": null,</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"salesNum": 23,</w:t>
      </w:r>
      <w:r>
        <w:rPr>
          <w:sz w:val="18"/>
        </w:rPr>
        <w:br w:type="textWrapping"/>
      </w:r>
      <w:r>
        <w:rPr>
          <w:sz w:val="18"/>
        </w:rPr>
        <w:t xml:space="preserve">                "replacementNum": 0,</w:t>
      </w:r>
      <w:r>
        <w:rPr>
          <w:sz w:val="18"/>
        </w:rPr>
        <w:br w:type="textWrapping"/>
      </w:r>
      <w:r>
        <w:rPr>
          <w:sz w:val="18"/>
        </w:rPr>
        <w:t xml:space="preserve">                "salesAmount": 536.78,</w:t>
      </w:r>
      <w:r>
        <w:rPr>
          <w:sz w:val="18"/>
        </w:rPr>
        <w:br w:type="textWrapping"/>
      </w:r>
      <w:r>
        <w:rPr>
          <w:sz w:val="18"/>
        </w:rPr>
        <w:t xml:space="preserve">                "promotionDiscountAmount": 22.99,</w:t>
      </w:r>
      <w:r>
        <w:rPr>
          <w:sz w:val="18"/>
        </w:rPr>
        <w:br w:type="textWrapping"/>
      </w:r>
      <w:r>
        <w:rPr>
          <w:sz w:val="18"/>
        </w:rPr>
        <w:t xml:space="preserve">                "buyerFreightAmount": 0.00,</w:t>
      </w:r>
      <w:r>
        <w:rPr>
          <w:sz w:val="18"/>
        </w:rPr>
        <w:br w:type="textWrapping"/>
      </w:r>
      <w:r>
        <w:rPr>
          <w:sz w:val="18"/>
        </w:rPr>
        <w:t xml:space="preserve">                "platformOtherIncomeAmount": -3.63,</w:t>
      </w:r>
      <w:r>
        <w:rPr>
          <w:sz w:val="18"/>
        </w:rPr>
        <w:br w:type="textWrapping"/>
      </w:r>
      <w:r>
        <w:rPr>
          <w:sz w:val="18"/>
        </w:rPr>
        <w:t xml:space="preserve">                "incomeRefundAmount": -32.99,</w:t>
      </w:r>
      <w:r>
        <w:rPr>
          <w:sz w:val="18"/>
        </w:rPr>
        <w:br w:type="textWrapping"/>
      </w:r>
      <w:r>
        <w:rPr>
          <w:sz w:val="18"/>
        </w:rPr>
        <w:t xml:space="preserve">                "feeRefundAmount": -0.37,</w:t>
      </w:r>
      <w:r>
        <w:rPr>
          <w:sz w:val="18"/>
        </w:rPr>
        <w:br w:type="textWrapping"/>
      </w:r>
      <w:r>
        <w:rPr>
          <w:sz w:val="18"/>
        </w:rPr>
        <w:t xml:space="preserve">                "refundAmount": -33.36,</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-44.35,</w:t>
      </w:r>
      <w:r>
        <w:rPr>
          <w:sz w:val="18"/>
        </w:rPr>
        <w:br w:type="textWrapping"/>
      </w:r>
      <w:r>
        <w:rPr>
          <w:sz w:val="18"/>
        </w:rPr>
        <w:t xml:space="preserve">                "platformLogisticsAmount": -124.15,</w:t>
      </w:r>
      <w:r>
        <w:rPr>
          <w:sz w:val="18"/>
        </w:rPr>
        <w:br w:type="textWrapping"/>
      </w:r>
      <w:r>
        <w:rPr>
          <w:sz w:val="18"/>
        </w:rPr>
        <w:t xml:space="preserve">                "promotionExtendAmount": -129.65,</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-4.02,</w:t>
      </w:r>
      <w:r>
        <w:rPr>
          <w:sz w:val="18"/>
        </w:rPr>
        <w:br w:type="textWrapping"/>
      </w:r>
      <w:r>
        <w:rPr>
          <w:sz w:val="18"/>
        </w:rPr>
        <w:t xml:space="preserve">                "marketTaxAmount": 0.00,</w:t>
      </w:r>
      <w:r>
        <w:rPr>
          <w:sz w:val="18"/>
        </w:rPr>
        <w:br w:type="textWrapping"/>
      </w:r>
      <w:r>
        <w:rPr>
          <w:sz w:val="18"/>
        </w:rPr>
        <w:t xml:space="preserve">                "customOtherProductAmount": 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227.69,</w:t>
      </w:r>
      <w:r>
        <w:rPr>
          <w:sz w:val="18"/>
        </w:rPr>
        <w:br w:type="textWrapping"/>
      </w:r>
      <w:r>
        <w:rPr>
          <w:sz w:val="18"/>
        </w:rPr>
        <w:t xml:space="preserve">                "grossProfitRate": 0.42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w:t>
      </w:r>
      <w:r>
        <w:rPr>
          <w:sz w:val="18"/>
        </w:rPr>
        <w:br w:type="textWrapping"/>
      </w:r>
      <w:r>
        <w:rPr>
          <w:sz w:val="18"/>
        </w:rPr>
        <w:t>}</w:t>
      </w:r>
      <w:r>
        <w:rPr>
          <w:sz w:val="18"/>
        </w:rPr>
        <w:br w:type="textWrapping"/>
      </w:r>
      <w:r>
        <w:rPr>
          <w:sz w:val="18"/>
        </w:rPr>
        <w:t>```</w:t>
      </w:r>
    </w:p>
    <w:p w14:paraId="38B9C570">
      <w:pPr>
        <w:pStyle w:val="4"/>
      </w:pPr>
      <w:bookmarkStart w:id="3089" w:name="_Toc137"/>
      <w:r>
        <w:t>附加说明</w:t>
      </w:r>
      <w:bookmarkEnd w:id="3089"/>
    </w:p>
    <w:p w14:paraId="43CA4ED5">
      <w:r>
        <w:rPr>
          <w:sz w:val="18"/>
        </w:rPr>
        <w:t>1. 斜体字段表示为可选的下拉明细费用项，如无需求可不获取。</w:t>
      </w:r>
    </w:p>
    <w:p w14:paraId="520A2590">
      <w:r>
        <w:rPr>
          <w:sz w:val="18"/>
        </w:rPr>
        <w:t>---</w:t>
      </w:r>
    </w:p>
    <w:p w14:paraId="6F510CF4">
      <w:pPr>
        <w:pStyle w:val="4"/>
      </w:pPr>
      <w:bookmarkStart w:id="3090" w:name="_Toc10876"/>
      <w:r>
        <w:t>查询结算利润（利润报表）-订单</w:t>
      </w:r>
      <w:bookmarkEnd w:id="3090"/>
    </w:p>
    <w:p w14:paraId="68E968FE">
      <w:r>
        <w:rPr>
          <w:sz w:val="18"/>
        </w:rPr>
        <w:t>- Source path: docs/MultiPlatform/V2/profitReportOrder</w:t>
      </w:r>
      <w:r>
        <w:rPr>
          <w:sz w:val="18"/>
        </w:rPr>
        <w:br w:type="textWrapping"/>
      </w:r>
      <w:r>
        <w:rPr>
          <w:sz w:val="18"/>
        </w:rPr>
        <w:t>- Source URL: https://apidoc.lingxing.com/docs/MultiPlatform/V2/profitReportOrder.md</w:t>
      </w:r>
    </w:p>
    <w:p w14:paraId="36A78F2B">
      <w:r>
        <w:rPr>
          <w:sz w:val="18"/>
        </w:rPr>
        <w:t># 查询结算利润（利润报表）-订单</w:t>
      </w:r>
    </w:p>
    <w:p w14:paraId="6843BA5A">
      <w:pPr>
        <w:pStyle w:val="4"/>
      </w:pPr>
      <w:bookmarkStart w:id="3091" w:name="_Toc29426"/>
      <w:r>
        <w:t>接口信息</w:t>
      </w:r>
      <w:bookmarkEnd w:id="3091"/>
    </w:p>
    <w:p w14:paraId="1BC50B48">
      <w:pPr>
        <w:pStyle w:val="4"/>
      </w:pPr>
      <w:bookmarkStart w:id="3092" w:name="_Toc21074"/>
      <w:r>
        <w:t>请求参数</w:t>
      </w:r>
      <w:bookmarkEnd w:id="3092"/>
    </w:p>
    <w:p w14:paraId="076A79A7">
      <w:pPr>
        <w:pStyle w:val="4"/>
      </w:pPr>
      <w:bookmarkStart w:id="3093" w:name="_Toc9945"/>
      <w:r>
        <w:t>请求示例</w:t>
      </w:r>
      <w:bookmarkEnd w:id="3093"/>
    </w:p>
    <w:p w14:paraId="4D3B76FB">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"platformCodeS": ["10024"],</w:t>
      </w:r>
      <w:r>
        <w:rPr>
          <w:sz w:val="18"/>
        </w:rPr>
        <w:br w:type="textWrapping"/>
      </w:r>
      <w:r>
        <w:rPr>
          <w:sz w:val="18"/>
        </w:rPr>
        <w:t xml:space="preserve">    "mids": "NA,MX,BR,US,CA",</w:t>
      </w:r>
      <w:r>
        <w:rPr>
          <w:sz w:val="18"/>
        </w:rPr>
        <w:br w:type="textWrapping"/>
      </w:r>
      <w:r>
        <w:rPr>
          <w:sz w:val="18"/>
        </w:rPr>
        <w:t xml:space="preserve">    "sid": "110424575139430912",</w:t>
      </w:r>
      <w:r>
        <w:rPr>
          <w:sz w:val="18"/>
        </w:rPr>
        <w:br w:type="textWrapping"/>
      </w:r>
      <w:r>
        <w:rPr>
          <w:sz w:val="18"/>
        </w:rPr>
        <w:t xml:space="preserve">    "transactionTypeS": [0,4],</w:t>
      </w:r>
      <w:r>
        <w:rPr>
          <w:sz w:val="18"/>
        </w:rPr>
        <w:br w:type="textWrapping"/>
      </w:r>
      <w:r>
        <w:rPr>
          <w:sz w:val="18"/>
        </w:rPr>
        <w:t xml:space="preserve">    "currencyCode": "USD",</w:t>
      </w:r>
      <w:r>
        <w:rPr>
          <w:sz w:val="18"/>
        </w:rPr>
        <w:br w:type="textWrapping"/>
      </w:r>
      <w:r>
        <w:rPr>
          <w:sz w:val="18"/>
        </w:rPr>
        <w:t xml:space="preserve">    "searchDateType": "2",</w:t>
      </w:r>
      <w:r>
        <w:rPr>
          <w:sz w:val="18"/>
        </w:rPr>
        <w:br w:type="textWrapping"/>
      </w:r>
      <w:r>
        <w:rPr>
          <w:sz w:val="18"/>
        </w:rPr>
        <w:t xml:space="preserve">    "startDate": "2024-09-01",</w:t>
      </w:r>
      <w:r>
        <w:rPr>
          <w:sz w:val="18"/>
        </w:rPr>
        <w:br w:type="textWrapping"/>
      </w:r>
      <w:r>
        <w:rPr>
          <w:sz w:val="18"/>
        </w:rPr>
        <w:t xml:space="preserve">    "endDate": "2024-09-30",</w:t>
      </w:r>
      <w:r>
        <w:rPr>
          <w:sz w:val="18"/>
        </w:rPr>
        <w:br w:type="textWrapping"/>
      </w:r>
      <w:r>
        <w:rPr>
          <w:sz w:val="18"/>
        </w:rPr>
        <w:t xml:space="preserve">    "searchField": "local_sku",</w:t>
      </w:r>
      <w:r>
        <w:rPr>
          <w:sz w:val="18"/>
        </w:rPr>
        <w:br w:type="textWrapping"/>
      </w:r>
      <w:r>
        <w:rPr>
          <w:sz w:val="18"/>
        </w:rPr>
        <w:t xml:space="preserve">    "searchValue": "123"  </w:t>
      </w:r>
      <w:r>
        <w:rPr>
          <w:sz w:val="18"/>
        </w:rPr>
        <w:br w:type="textWrapping"/>
      </w:r>
      <w:r>
        <w:rPr>
          <w:sz w:val="18"/>
        </w:rPr>
        <w:t>}</w:t>
      </w:r>
      <w:r>
        <w:rPr>
          <w:sz w:val="18"/>
        </w:rPr>
        <w:br w:type="textWrapping"/>
      </w:r>
      <w:r>
        <w:rPr>
          <w:sz w:val="18"/>
        </w:rPr>
        <w:t>```</w:t>
      </w:r>
    </w:p>
    <w:p w14:paraId="28AE1BCE">
      <w:pPr>
        <w:pStyle w:val="4"/>
      </w:pPr>
      <w:bookmarkStart w:id="3094" w:name="_Toc14971"/>
      <w:r>
        <w:t>返回结果</w:t>
      </w:r>
      <w:bookmarkEnd w:id="3094"/>
    </w:p>
    <w:p w14:paraId="64C5C154">
      <w:r>
        <w:rPr>
          <w:sz w:val="18"/>
        </w:rPr>
        <w:t>Json Object</w:t>
      </w:r>
    </w:p>
    <w:p w14:paraId="6130792C">
      <w:pPr>
        <w:pStyle w:val="4"/>
      </w:pPr>
      <w:bookmarkStart w:id="3095" w:name="_Toc20578"/>
      <w:r>
        <w:t>返回成功示例</w:t>
      </w:r>
      <w:bookmarkEnd w:id="3095"/>
    </w:p>
    <w:p w14:paraId="40231AD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"a0d54debf93140f3b58d1ed81e8e3583.111.17289941175585777",</w:t>
      </w:r>
      <w:r>
        <w:rPr>
          <w:sz w:val="18"/>
        </w:rPr>
        <w:br w:type="textWrapping"/>
      </w:r>
      <w:r>
        <w:rPr>
          <w:sz w:val="18"/>
        </w:rPr>
        <w:t xml:space="preserve">    "response_time": "2024-10-15 20:08:37",</w:t>
      </w:r>
      <w:r>
        <w:rPr>
          <w:sz w:val="18"/>
        </w:rPr>
        <w:br w:type="textWrapping"/>
      </w:r>
      <w:r>
        <w:rPr>
          <w:sz w:val="18"/>
        </w:rPr>
        <w:t xml:space="preserve">    "data": {</w:t>
      </w:r>
      <w:r>
        <w:rPr>
          <w:sz w:val="18"/>
        </w:rPr>
        <w:br w:type="textWrapping"/>
      </w:r>
      <w:r>
        <w:rPr>
          <w:sz w:val="18"/>
        </w:rPr>
        <w:t xml:space="preserve">        "totalSum": {</w:t>
      </w:r>
      <w:r>
        <w:rPr>
          <w:sz w:val="18"/>
        </w:rPr>
        <w:br w:type="textWrapping"/>
      </w:r>
      <w:r>
        <w:rPr>
          <w:sz w:val="18"/>
        </w:rPr>
        <w:t xml:space="preserve">            "currencyCode": "CNY",</w:t>
      </w:r>
      <w:r>
        <w:rPr>
          <w:sz w:val="18"/>
        </w:rPr>
        <w:br w:type="textWrapping"/>
      </w:r>
      <w:r>
        <w:rPr>
          <w:sz w:val="18"/>
        </w:rPr>
        <w:t xml:space="preserve">            "currencyIcon": "￥",</w:t>
      </w:r>
      <w:r>
        <w:rPr>
          <w:sz w:val="18"/>
        </w:rPr>
        <w:br w:type="textWrapping"/>
      </w:r>
      <w:r>
        <w:rPr>
          <w:sz w:val="18"/>
        </w:rPr>
        <w:t xml:space="preserve">            "salesNum": 3,</w:t>
      </w:r>
      <w:r>
        <w:rPr>
          <w:sz w:val="18"/>
        </w:rPr>
        <w:br w:type="textWrapping"/>
      </w:r>
      <w:r>
        <w:rPr>
          <w:sz w:val="18"/>
        </w:rPr>
        <w:t xml:space="preserve">            "replacementNum": 0,</w:t>
      </w:r>
      <w:r>
        <w:rPr>
          <w:sz w:val="18"/>
        </w:rPr>
        <w:br w:type="textWrapping"/>
      </w:r>
      <w:r>
        <w:rPr>
          <w:sz w:val="18"/>
        </w:rPr>
        <w:t xml:space="preserve">            "salesAmount": 319.92,</w:t>
      </w:r>
      <w:r>
        <w:rPr>
          <w:sz w:val="18"/>
        </w:rPr>
        <w:br w:type="textWrapping"/>
      </w:r>
      <w:r>
        <w:rPr>
          <w:sz w:val="18"/>
        </w:rPr>
        <w:t xml:space="preserve">            "promotionDiscountAmount": 0.00,</w:t>
      </w:r>
      <w:r>
        <w:rPr>
          <w:sz w:val="18"/>
        </w:rPr>
        <w:br w:type="textWrapping"/>
      </w:r>
      <w:r>
        <w:rPr>
          <w:sz w:val="18"/>
        </w:rPr>
        <w:t xml:space="preserve">            "buyerFreightAmount": 11.96,</w:t>
      </w:r>
      <w:r>
        <w:rPr>
          <w:sz w:val="18"/>
        </w:rPr>
        <w:br w:type="textWrapping"/>
      </w:r>
      <w:r>
        <w:rPr>
          <w:sz w:val="18"/>
        </w:rPr>
        <w:t xml:space="preserve">            "platformOtherIncomeAmount": 0.00,</w:t>
      </w:r>
      <w:r>
        <w:rPr>
          <w:sz w:val="18"/>
        </w:rPr>
        <w:br w:type="textWrapping"/>
      </w:r>
      <w:r>
        <w:rPr>
          <w:sz w:val="18"/>
        </w:rPr>
        <w:t xml:space="preserve">            "incomeRefundAmount": 0.00,</w:t>
      </w:r>
      <w:r>
        <w:rPr>
          <w:sz w:val="18"/>
        </w:rPr>
        <w:br w:type="textWrapping"/>
      </w:r>
      <w:r>
        <w:rPr>
          <w:sz w:val="18"/>
        </w:rPr>
        <w:t xml:space="preserve">            "feeRefundAmount": 10.36,</w:t>
      </w:r>
      <w:r>
        <w:rPr>
          <w:sz w:val="18"/>
        </w:rPr>
        <w:br w:type="textWrapping"/>
      </w:r>
      <w:r>
        <w:rPr>
          <w:sz w:val="18"/>
        </w:rPr>
        <w:t xml:space="preserve">            "refundAmount": 10.36,</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40.00,</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342.24,</w:t>
      </w:r>
      <w:r>
        <w:rPr>
          <w:sz w:val="18"/>
        </w:rPr>
        <w:br w:type="textWrapping"/>
      </w:r>
      <w:r>
        <w:rPr>
          <w:sz w:val="18"/>
        </w:rPr>
        <w:t xml:space="preserve">            "grossProfitRate": 1.07</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"platformOrderNo": "PO-211-15787544316791403",</w:t>
      </w:r>
      <w:r>
        <w:rPr>
          <w:sz w:val="18"/>
        </w:rPr>
        <w:br w:type="textWrapping"/>
      </w:r>
      <w:r>
        <w:rPr>
          <w:sz w:val="18"/>
        </w:rPr>
        <w:t xml:space="preserve">                "storeId": 110465267572195840,</w:t>
      </w:r>
      <w:r>
        <w:rPr>
          <w:sz w:val="18"/>
        </w:rPr>
        <w:br w:type="textWrapping"/>
      </w:r>
      <w:r>
        <w:rPr>
          <w:sz w:val="18"/>
        </w:rPr>
        <w:t xml:space="preserve">                "storeName": "我是本土！！！-半托管_半13",</w:t>
      </w:r>
      <w:r>
        <w:rPr>
          <w:sz w:val="18"/>
        </w:rPr>
        <w:br w:type="textWrapping"/>
      </w:r>
      <w:r>
        <w:rPr>
          <w:sz w:val="18"/>
        </w:rPr>
        <w:t xml:space="preserve">                "platformCode": "10024",</w:t>
      </w:r>
      <w:r>
        <w:rPr>
          <w:sz w:val="18"/>
        </w:rPr>
        <w:br w:type="textWrapping"/>
      </w:r>
      <w:r>
        <w:rPr>
          <w:sz w:val="18"/>
        </w:rPr>
        <w:t xml:space="preserve">                "platformName": "temu",</w:t>
      </w:r>
      <w:r>
        <w:rPr>
          <w:sz w:val="18"/>
        </w:rPr>
        <w:br w:type="textWrapping"/>
      </w:r>
      <w:r>
        <w:rPr>
          <w:sz w:val="18"/>
        </w:rPr>
        <w:t xml:space="preserve">                "deliveryDate": "2024-08-08",</w:t>
      </w:r>
      <w:r>
        <w:rPr>
          <w:sz w:val="18"/>
        </w:rPr>
        <w:br w:type="textWrapping"/>
      </w:r>
      <w:r>
        <w:rPr>
          <w:sz w:val="18"/>
        </w:rPr>
        <w:t xml:space="preserve">                "orderType": "退款",</w:t>
      </w:r>
      <w:r>
        <w:rPr>
          <w:sz w:val="18"/>
        </w:rPr>
        <w:br w:type="textWrapping"/>
      </w:r>
      <w:r>
        <w:rPr>
          <w:sz w:val="18"/>
        </w:rPr>
        <w:t xml:space="preserve">                "msku": "111",</w:t>
      </w:r>
      <w:r>
        <w:rPr>
          <w:sz w:val="18"/>
        </w:rPr>
        <w:br w:type="textWrapping"/>
      </w:r>
      <w:r>
        <w:rPr>
          <w:sz w:val="18"/>
        </w:rPr>
        <w:t xml:space="preserve">                "productName": null,</w:t>
      </w:r>
      <w:r>
        <w:rPr>
          <w:sz w:val="18"/>
        </w:rPr>
        <w:br w:type="textWrapping"/>
      </w:r>
      <w:r>
        <w:rPr>
          <w:sz w:val="18"/>
        </w:rPr>
        <w:t xml:space="preserve">                "localSku": "",</w:t>
      </w:r>
      <w:r>
        <w:rPr>
          <w:sz w:val="18"/>
        </w:rPr>
        <w:br w:type="textWrapping"/>
      </w:r>
      <w:r>
        <w:rPr>
          <w:sz w:val="18"/>
        </w:rPr>
        <w:t xml:space="preserve">                "shipmentDate": "2024-08-08",</w:t>
      </w:r>
      <w:r>
        <w:rPr>
          <w:sz w:val="18"/>
        </w:rPr>
        <w:br w:type="textWrapping"/>
      </w:r>
      <w:r>
        <w:rPr>
          <w:sz w:val="18"/>
        </w:rPr>
        <w:t xml:space="preserve">                "settlementDate": "2024-08-24",</w:t>
      </w:r>
      <w:r>
        <w:rPr>
          <w:sz w:val="18"/>
        </w:rPr>
        <w:br w:type="textWrapping"/>
      </w:r>
      <w:r>
        <w:rPr>
          <w:sz w:val="18"/>
        </w:rPr>
        <w:t xml:space="preserve">                "countryName": null,</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"salesNum": 1,</w:t>
      </w:r>
      <w:r>
        <w:rPr>
          <w:sz w:val="18"/>
        </w:rPr>
        <w:br w:type="textWrapping"/>
      </w:r>
      <w:r>
        <w:rPr>
          <w:sz w:val="18"/>
        </w:rPr>
        <w:t xml:space="preserve">                "replacementNum": 0,</w:t>
      </w:r>
      <w:r>
        <w:rPr>
          <w:sz w:val="18"/>
        </w:rPr>
        <w:br w:type="textWrapping"/>
      </w:r>
      <w:r>
        <w:rPr>
          <w:sz w:val="18"/>
        </w:rPr>
        <w:t xml:space="preserve">                "salesAmount": 26.66,</w:t>
      </w:r>
      <w:r>
        <w:rPr>
          <w:sz w:val="18"/>
        </w:rPr>
        <w:br w:type="textWrapping"/>
      </w:r>
      <w:r>
        <w:rPr>
          <w:sz w:val="18"/>
        </w:rPr>
        <w:t xml:space="preserve">                "promotionDiscountAmount": 0.00,</w:t>
      </w:r>
      <w:r>
        <w:rPr>
          <w:sz w:val="18"/>
        </w:rPr>
        <w:br w:type="textWrapping"/>
      </w:r>
      <w:r>
        <w:rPr>
          <w:sz w:val="18"/>
        </w:rPr>
        <w:t xml:space="preserve">                "buyerFreightAmount": 1.00,</w:t>
      </w:r>
      <w:r>
        <w:rPr>
          <w:sz w:val="18"/>
        </w:rPr>
        <w:br w:type="textWrapping"/>
      </w:r>
      <w:r>
        <w:rPr>
          <w:sz w:val="18"/>
        </w:rPr>
        <w:t xml:space="preserve">                "platformOtherIncomeAmount": 0.00,</w:t>
      </w:r>
      <w:r>
        <w:rPr>
          <w:sz w:val="18"/>
        </w:rPr>
        <w:br w:type="textWrapping"/>
      </w:r>
      <w:r>
        <w:rPr>
          <w:sz w:val="18"/>
        </w:rPr>
        <w:t xml:space="preserve">                "incomeRefundAmount": 0.00,</w:t>
      </w:r>
      <w:r>
        <w:rPr>
          <w:sz w:val="18"/>
        </w:rPr>
        <w:br w:type="textWrapping"/>
      </w:r>
      <w:r>
        <w:rPr>
          <w:sz w:val="18"/>
        </w:rPr>
        <w:t xml:space="preserve">                "feeRefundAmount": 0.86,</w:t>
      </w:r>
      <w:r>
        <w:rPr>
          <w:sz w:val="18"/>
        </w:rPr>
        <w:br w:type="textWrapping"/>
      </w:r>
      <w:r>
        <w:rPr>
          <w:sz w:val="18"/>
        </w:rPr>
        <w:t xml:space="preserve">                "refundAmount": 0.86,</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3.33,</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28.52,</w:t>
      </w:r>
      <w:r>
        <w:rPr>
          <w:sz w:val="18"/>
        </w:rPr>
        <w:br w:type="textWrapping"/>
      </w:r>
      <w:r>
        <w:rPr>
          <w:sz w:val="18"/>
        </w:rPr>
        <w:t xml:space="preserve">                "grossProfitRate": 1.07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"platformOrderNo": "PO-211-15787544316791403",</w:t>
      </w:r>
      <w:r>
        <w:rPr>
          <w:sz w:val="18"/>
        </w:rPr>
        <w:br w:type="textWrapping"/>
      </w:r>
      <w:r>
        <w:rPr>
          <w:sz w:val="18"/>
        </w:rPr>
        <w:t xml:space="preserve">                "storeId": 110465267572195840,</w:t>
      </w:r>
      <w:r>
        <w:rPr>
          <w:sz w:val="18"/>
        </w:rPr>
        <w:br w:type="textWrapping"/>
      </w:r>
      <w:r>
        <w:rPr>
          <w:sz w:val="18"/>
        </w:rPr>
        <w:t xml:space="preserve">                "storeName": "我是本土！！！-半托管_半13",</w:t>
      </w:r>
      <w:r>
        <w:rPr>
          <w:sz w:val="18"/>
        </w:rPr>
        <w:br w:type="textWrapping"/>
      </w:r>
      <w:r>
        <w:rPr>
          <w:sz w:val="18"/>
        </w:rPr>
        <w:t xml:space="preserve">                "platformCode": "10024",</w:t>
      </w:r>
      <w:r>
        <w:rPr>
          <w:sz w:val="18"/>
        </w:rPr>
        <w:br w:type="textWrapping"/>
      </w:r>
      <w:r>
        <w:rPr>
          <w:sz w:val="18"/>
        </w:rPr>
        <w:t xml:space="preserve">                "platformName": "temu",</w:t>
      </w:r>
      <w:r>
        <w:rPr>
          <w:sz w:val="18"/>
        </w:rPr>
        <w:br w:type="textWrapping"/>
      </w:r>
      <w:r>
        <w:rPr>
          <w:sz w:val="18"/>
        </w:rPr>
        <w:t xml:space="preserve">                "deliveryDate": "2024-08-08",</w:t>
      </w:r>
      <w:r>
        <w:rPr>
          <w:sz w:val="18"/>
        </w:rPr>
        <w:br w:type="textWrapping"/>
      </w:r>
      <w:r>
        <w:rPr>
          <w:sz w:val="18"/>
        </w:rPr>
        <w:t xml:space="preserve">                "orderType": "退款",</w:t>
      </w:r>
      <w:r>
        <w:rPr>
          <w:sz w:val="18"/>
        </w:rPr>
        <w:br w:type="textWrapping"/>
      </w:r>
      <w:r>
        <w:rPr>
          <w:sz w:val="18"/>
        </w:rPr>
        <w:t xml:space="preserve">                "msku": "111",</w:t>
      </w:r>
      <w:r>
        <w:rPr>
          <w:sz w:val="18"/>
        </w:rPr>
        <w:br w:type="textWrapping"/>
      </w:r>
      <w:r>
        <w:rPr>
          <w:sz w:val="18"/>
        </w:rPr>
        <w:t xml:space="preserve">                "productName": null,</w:t>
      </w:r>
      <w:r>
        <w:rPr>
          <w:sz w:val="18"/>
        </w:rPr>
        <w:br w:type="textWrapping"/>
      </w:r>
      <w:r>
        <w:rPr>
          <w:sz w:val="18"/>
        </w:rPr>
        <w:t xml:space="preserve">                "localSku": "",</w:t>
      </w:r>
      <w:r>
        <w:rPr>
          <w:sz w:val="18"/>
        </w:rPr>
        <w:br w:type="textWrapping"/>
      </w:r>
      <w:r>
        <w:rPr>
          <w:sz w:val="18"/>
        </w:rPr>
        <w:t xml:space="preserve">                "shipmentDate": "2024-08-08",</w:t>
      </w:r>
      <w:r>
        <w:rPr>
          <w:sz w:val="18"/>
        </w:rPr>
        <w:br w:type="textWrapping"/>
      </w:r>
      <w:r>
        <w:rPr>
          <w:sz w:val="18"/>
        </w:rPr>
        <w:t xml:space="preserve">                "settlementDate": "2024-08-24",</w:t>
      </w:r>
      <w:r>
        <w:rPr>
          <w:sz w:val="18"/>
        </w:rPr>
        <w:br w:type="textWrapping"/>
      </w:r>
      <w:r>
        <w:rPr>
          <w:sz w:val="18"/>
        </w:rPr>
        <w:t xml:space="preserve">                "countryName": null,</w:t>
      </w:r>
      <w:r>
        <w:rPr>
          <w:sz w:val="18"/>
        </w:rPr>
        <w:br w:type="textWrapping"/>
      </w:r>
      <w:r>
        <w:rPr>
          <w:sz w:val="18"/>
        </w:rPr>
        <w:t xml:space="preserve">                "currencyCode": "USD",</w:t>
      </w:r>
      <w:r>
        <w:rPr>
          <w:sz w:val="18"/>
        </w:rPr>
        <w:br w:type="textWrapping"/>
      </w:r>
      <w:r>
        <w:rPr>
          <w:sz w:val="18"/>
        </w:rPr>
        <w:t xml:space="preserve">                "currencyIcon": "$",</w:t>
      </w:r>
      <w:r>
        <w:rPr>
          <w:sz w:val="18"/>
        </w:rPr>
        <w:br w:type="textWrapping"/>
      </w:r>
      <w:r>
        <w:rPr>
          <w:sz w:val="18"/>
        </w:rPr>
        <w:t xml:space="preserve">                "salesNum": 1,</w:t>
      </w:r>
      <w:r>
        <w:rPr>
          <w:sz w:val="18"/>
        </w:rPr>
        <w:br w:type="textWrapping"/>
      </w:r>
      <w:r>
        <w:rPr>
          <w:sz w:val="18"/>
        </w:rPr>
        <w:t xml:space="preserve">                "replacementNum": 0,</w:t>
      </w:r>
      <w:r>
        <w:rPr>
          <w:sz w:val="18"/>
        </w:rPr>
        <w:br w:type="textWrapping"/>
      </w:r>
      <w:r>
        <w:rPr>
          <w:sz w:val="18"/>
        </w:rPr>
        <w:t xml:space="preserve">                "salesAmount": 26.66,</w:t>
      </w:r>
      <w:r>
        <w:rPr>
          <w:sz w:val="18"/>
        </w:rPr>
        <w:br w:type="textWrapping"/>
      </w:r>
      <w:r>
        <w:rPr>
          <w:sz w:val="18"/>
        </w:rPr>
        <w:t xml:space="preserve">                "promotionDiscountAmount": 0.00,</w:t>
      </w:r>
      <w:r>
        <w:rPr>
          <w:sz w:val="18"/>
        </w:rPr>
        <w:br w:type="textWrapping"/>
      </w:r>
      <w:r>
        <w:rPr>
          <w:sz w:val="18"/>
        </w:rPr>
        <w:t xml:space="preserve">                "buyerFreightAmount": 1.00,</w:t>
      </w:r>
      <w:r>
        <w:rPr>
          <w:sz w:val="18"/>
        </w:rPr>
        <w:br w:type="textWrapping"/>
      </w:r>
      <w:r>
        <w:rPr>
          <w:sz w:val="18"/>
        </w:rPr>
        <w:t xml:space="preserve">                "platformOtherIncomeAmount": 0.00,</w:t>
      </w:r>
      <w:r>
        <w:rPr>
          <w:sz w:val="18"/>
        </w:rPr>
        <w:br w:type="textWrapping"/>
      </w:r>
      <w:r>
        <w:rPr>
          <w:sz w:val="18"/>
        </w:rPr>
        <w:t xml:space="preserve">                "incomeRefundAmount": 0.00,</w:t>
      </w:r>
      <w:r>
        <w:rPr>
          <w:sz w:val="18"/>
        </w:rPr>
        <w:br w:type="textWrapping"/>
      </w:r>
      <w:r>
        <w:rPr>
          <w:sz w:val="18"/>
        </w:rPr>
        <w:t xml:space="preserve">                "feeRefundAmount": 0.86,</w:t>
      </w:r>
      <w:r>
        <w:rPr>
          <w:sz w:val="18"/>
        </w:rPr>
        <w:br w:type="textWrapping"/>
      </w:r>
      <w:r>
        <w:rPr>
          <w:sz w:val="18"/>
        </w:rPr>
        <w:t xml:space="preserve">                "refundAmount": 0.86,</w:t>
      </w:r>
      <w:r>
        <w:rPr>
          <w:sz w:val="18"/>
        </w:rPr>
        <w:br w:type="textWrapping"/>
      </w:r>
      <w:r>
        <w:rPr>
          <w:sz w:val="18"/>
        </w:rPr>
        <w:t xml:space="preserve">                "refundNum": "0.00",</w:t>
      </w:r>
      <w:r>
        <w:rPr>
          <w:sz w:val="18"/>
        </w:rPr>
        <w:br w:type="textWrapping"/>
      </w:r>
      <w:r>
        <w:rPr>
          <w:sz w:val="18"/>
        </w:rPr>
        <w:t xml:space="preserve">                "refundRate": 0.00,</w:t>
      </w:r>
      <w:r>
        <w:rPr>
          <w:sz w:val="18"/>
        </w:rPr>
        <w:br w:type="textWrapping"/>
      </w:r>
      <w:r>
        <w:rPr>
          <w:sz w:val="18"/>
        </w:rPr>
        <w:t xml:space="preserve">                "returnedGoodsNum": 0,</w:t>
      </w:r>
      <w:r>
        <w:rPr>
          <w:sz w:val="18"/>
        </w:rPr>
        <w:br w:type="textWrapping"/>
      </w:r>
      <w:r>
        <w:rPr>
          <w:sz w:val="18"/>
        </w:rPr>
        <w:t xml:space="preserve">                "returnedGoodsRate": 0.00,</w:t>
      </w:r>
      <w:r>
        <w:rPr>
          <w:sz w:val="18"/>
        </w:rPr>
        <w:br w:type="textWrapping"/>
      </w:r>
      <w:r>
        <w:rPr>
          <w:sz w:val="18"/>
        </w:rPr>
        <w:t xml:space="preserve">                "promotionAmount": 0.00,</w:t>
      </w:r>
      <w:r>
        <w:rPr>
          <w:sz w:val="18"/>
        </w:rPr>
        <w:br w:type="textWrapping"/>
      </w:r>
      <w:r>
        <w:rPr>
          <w:sz w:val="18"/>
        </w:rPr>
        <w:t xml:space="preserve">                "platformLogisticsAmount": 0.00,</w:t>
      </w:r>
      <w:r>
        <w:rPr>
          <w:sz w:val="18"/>
        </w:rPr>
        <w:br w:type="textWrapping"/>
      </w:r>
      <w:r>
        <w:rPr>
          <w:sz w:val="18"/>
        </w:rPr>
        <w:t xml:space="preserve">                "promotionExtendAmount": 0.00,</w:t>
      </w:r>
      <w:r>
        <w:rPr>
          <w:sz w:val="18"/>
        </w:rPr>
        <w:br w:type="textWrapping"/>
      </w:r>
      <w:r>
        <w:rPr>
          <w:sz w:val="18"/>
        </w:rPr>
        <w:t xml:space="preserve">                "advertisementAmount": 0.00,</w:t>
      </w:r>
      <w:r>
        <w:rPr>
          <w:sz w:val="18"/>
        </w:rPr>
        <w:br w:type="textWrapping"/>
      </w:r>
      <w:r>
        <w:rPr>
          <w:sz w:val="18"/>
        </w:rPr>
        <w:t xml:space="preserve">                "adjustmentCostAmount": 0.00,</w:t>
      </w:r>
      <w:r>
        <w:rPr>
          <w:sz w:val="18"/>
        </w:rPr>
        <w:br w:type="textWrapping"/>
      </w:r>
      <w:r>
        <w:rPr>
          <w:sz w:val="18"/>
        </w:rPr>
        <w:t xml:space="preserve">                "platformStorageAmount": 0.00,</w:t>
      </w:r>
      <w:r>
        <w:rPr>
          <w:sz w:val="18"/>
        </w:rPr>
        <w:br w:type="textWrapping"/>
      </w:r>
      <w:r>
        <w:rPr>
          <w:sz w:val="18"/>
        </w:rPr>
        <w:t xml:space="preserve">                "platformFineAmount": 0.00,</w:t>
      </w:r>
      <w:r>
        <w:rPr>
          <w:sz w:val="18"/>
        </w:rPr>
        <w:br w:type="textWrapping"/>
      </w:r>
      <w:r>
        <w:rPr>
          <w:sz w:val="18"/>
        </w:rPr>
        <w:t xml:space="preserve">                "platformOtherAmount": 0.00,</w:t>
      </w:r>
      <w:r>
        <w:rPr>
          <w:sz w:val="18"/>
        </w:rPr>
        <w:br w:type="textWrapping"/>
      </w:r>
      <w:r>
        <w:rPr>
          <w:sz w:val="18"/>
        </w:rPr>
        <w:t xml:space="preserve">                "taxAmount": 0.00,</w:t>
      </w:r>
      <w:r>
        <w:rPr>
          <w:sz w:val="18"/>
        </w:rPr>
        <w:br w:type="textWrapping"/>
      </w:r>
      <w:r>
        <w:rPr>
          <w:sz w:val="18"/>
        </w:rPr>
        <w:t xml:space="preserve">                "marketTaxAmount": 0.00,</w:t>
      </w:r>
      <w:r>
        <w:rPr>
          <w:sz w:val="18"/>
        </w:rPr>
        <w:br w:type="textWrapping"/>
      </w:r>
      <w:r>
        <w:rPr>
          <w:sz w:val="18"/>
        </w:rPr>
        <w:t xml:space="preserve">                "customOtherProductAmount": 3.33,</w:t>
      </w:r>
      <w:r>
        <w:rPr>
          <w:sz w:val="18"/>
        </w:rPr>
        <w:br w:type="textWrapping"/>
      </w:r>
      <w:r>
        <w:rPr>
          <w:sz w:val="18"/>
        </w:rPr>
        <w:t xml:space="preserve">                "customOtherSellerAmount": 0.00,</w:t>
      </w:r>
      <w:r>
        <w:rPr>
          <w:sz w:val="18"/>
        </w:rPr>
        <w:br w:type="textWrapping"/>
      </w:r>
      <w:r>
        <w:rPr>
          <w:sz w:val="18"/>
        </w:rPr>
        <w:t xml:space="preserve">                "customOtherSalesOrderAmount": 0.00,</w:t>
      </w:r>
      <w:r>
        <w:rPr>
          <w:sz w:val="18"/>
        </w:rPr>
        <w:br w:type="textWrapping"/>
      </w:r>
      <w:r>
        <w:rPr>
          <w:sz w:val="18"/>
        </w:rPr>
        <w:t xml:space="preserve">                "purchaseAmount": 0.00,</w:t>
      </w:r>
      <w:r>
        <w:rPr>
          <w:sz w:val="18"/>
        </w:rPr>
        <w:br w:type="textWrapping"/>
      </w:r>
      <w:r>
        <w:rPr>
          <w:sz w:val="18"/>
        </w:rPr>
        <w:t xml:space="preserve">                "transportationAmount": 0.00,</w:t>
      </w:r>
      <w:r>
        <w:rPr>
          <w:sz w:val="18"/>
        </w:rPr>
        <w:br w:type="textWrapping"/>
      </w:r>
      <w:r>
        <w:rPr>
          <w:sz w:val="18"/>
        </w:rPr>
        <w:t xml:space="preserve">                "tailAmount": 0.00,</w:t>
      </w:r>
      <w:r>
        <w:rPr>
          <w:sz w:val="18"/>
        </w:rPr>
        <w:br w:type="textWrapping"/>
      </w:r>
      <w:r>
        <w:rPr>
          <w:sz w:val="18"/>
        </w:rPr>
        <w:t xml:space="preserve">                "otherAmount": 0.00,</w:t>
      </w:r>
      <w:r>
        <w:rPr>
          <w:sz w:val="18"/>
        </w:rPr>
        <w:br w:type="textWrapping"/>
      </w:r>
      <w:r>
        <w:rPr>
          <w:sz w:val="18"/>
        </w:rPr>
        <w:t xml:space="preserve">                "grossProfit": 28.52,</w:t>
      </w:r>
      <w:r>
        <w:rPr>
          <w:sz w:val="18"/>
        </w:rPr>
        <w:br w:type="textWrapping"/>
      </w:r>
      <w:r>
        <w:rPr>
          <w:sz w:val="18"/>
        </w:rPr>
        <w:t xml:space="preserve">                "grossProfitRate": 1.07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w:t>
      </w:r>
      <w:r>
        <w:rPr>
          <w:sz w:val="18"/>
        </w:rPr>
        <w:br w:type="textWrapping"/>
      </w:r>
      <w:r>
        <w:rPr>
          <w:sz w:val="18"/>
        </w:rPr>
        <w:t>```</w:t>
      </w:r>
    </w:p>
    <w:p w14:paraId="2E943C69">
      <w:pPr>
        <w:pStyle w:val="4"/>
      </w:pPr>
      <w:bookmarkStart w:id="3096" w:name="_Toc20215"/>
      <w:r>
        <w:t>附加说明</w:t>
      </w:r>
      <w:bookmarkEnd w:id="3096"/>
    </w:p>
    <w:p w14:paraId="27D75E60">
      <w:r>
        <w:rPr>
          <w:sz w:val="18"/>
        </w:rPr>
        <w:t>1. 斜体字段表示为可选的下拉明细费用项，如无需求可不获取。</w:t>
      </w:r>
      <w:r>
        <w:rPr>
          <w:sz w:val="18"/>
        </w:rPr>
        <w:br w:type="textWrapping"/>
      </w:r>
      <w:r>
        <w:rPr>
          <w:sz w:val="18"/>
        </w:rPr>
        <w:t>2. 数据更新策略：T+2更新，每次更新需要全量覆盖。</w:t>
      </w:r>
      <w:r>
        <w:rPr>
          <w:sz w:val="18"/>
        </w:rPr>
        <w:br w:type="textWrapping"/>
      </w:r>
      <w:r>
        <w:rPr>
          <w:sz w:val="18"/>
        </w:rPr>
        <w:t>3. 唯一键：uniqueId + rowIndex</w:t>
      </w:r>
    </w:p>
    <w:p w14:paraId="097E6A34">
      <w:r>
        <w:rPr>
          <w:sz w:val="18"/>
        </w:rPr>
        <w:t>---</w:t>
      </w:r>
    </w:p>
    <w:p w14:paraId="7E1A156F">
      <w:pPr>
        <w:pStyle w:val="4"/>
      </w:pPr>
      <w:bookmarkStart w:id="3097" w:name="_Toc14924"/>
      <w:r>
        <w:t>查询多平台店铺信息</w:t>
      </w:r>
      <w:bookmarkEnd w:id="3097"/>
    </w:p>
    <w:p w14:paraId="76989FD5">
      <w:r>
        <w:rPr>
          <w:sz w:val="18"/>
        </w:rPr>
        <w:t>- Source path: docs/MultiPlatform/V2/StoreInfoV2</w:t>
      </w:r>
      <w:r>
        <w:rPr>
          <w:sz w:val="18"/>
        </w:rPr>
        <w:br w:type="textWrapping"/>
      </w:r>
      <w:r>
        <w:rPr>
          <w:sz w:val="18"/>
        </w:rPr>
        <w:t>- Source URL: https://apidoc.lingxing.com/docs/MultiPlatform/V2/StoreInfoV2.md</w:t>
      </w:r>
    </w:p>
    <w:p w14:paraId="7827115D">
      <w:r>
        <w:rPr>
          <w:sz w:val="18"/>
        </w:rPr>
        <w:t># 查询多平台店铺信息</w:t>
      </w:r>
      <w:r>
        <w:rPr>
          <w:sz w:val="18"/>
        </w:rPr>
        <w:br w:type="textWrapping"/>
      </w:r>
      <w:r>
        <w:rPr>
          <w:sz w:val="18"/>
        </w:rPr>
        <w:t>支持查询多平台店铺基础信息，其中store_id为多平台店铺唯一</w:t>
      </w:r>
    </w:p>
    <w:p w14:paraId="6324DE58">
      <w:pPr>
        <w:pStyle w:val="4"/>
      </w:pPr>
      <w:bookmarkStart w:id="3098" w:name="_Toc2881"/>
      <w:r>
        <w:t>接口信息</w:t>
      </w:r>
      <w:bookmarkEnd w:id="3098"/>
    </w:p>
    <w:p w14:paraId="5FF129DF">
      <w:pPr>
        <w:pStyle w:val="4"/>
      </w:pPr>
      <w:bookmarkStart w:id="3099" w:name="_Toc4545"/>
      <w:r>
        <w:t>请求参数</w:t>
      </w:r>
      <w:bookmarkEnd w:id="3099"/>
    </w:p>
    <w:p w14:paraId="071895E1">
      <w:pPr>
        <w:pStyle w:val="4"/>
      </w:pPr>
      <w:bookmarkStart w:id="3100" w:name="_Toc23501"/>
      <w:r>
        <w:t>请求示例</w:t>
      </w:r>
      <w:bookmarkEnd w:id="3100"/>
    </w:p>
    <w:p w14:paraId="779477AF">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200,</w:t>
      </w:r>
      <w:r>
        <w:rPr>
          <w:sz w:val="18"/>
        </w:rPr>
        <w:br w:type="textWrapping"/>
      </w:r>
      <w:r>
        <w:rPr>
          <w:sz w:val="18"/>
        </w:rPr>
        <w:t xml:space="preserve">    "platform_code": [10008,10011],</w:t>
      </w:r>
      <w:r>
        <w:rPr>
          <w:sz w:val="18"/>
        </w:rPr>
        <w:br w:type="textWrapping"/>
      </w:r>
      <w:r>
        <w:rPr>
          <w:sz w:val="18"/>
        </w:rPr>
        <w:t xml:space="preserve">    "is_sync": 1,</w:t>
      </w:r>
      <w:r>
        <w:rPr>
          <w:sz w:val="18"/>
        </w:rPr>
        <w:br w:type="textWrapping"/>
      </w:r>
      <w:r>
        <w:rPr>
          <w:sz w:val="18"/>
        </w:rPr>
        <w:t xml:space="preserve">    "status": 1</w:t>
      </w:r>
      <w:r>
        <w:rPr>
          <w:sz w:val="18"/>
        </w:rPr>
        <w:br w:type="textWrapping"/>
      </w:r>
      <w:r>
        <w:rPr>
          <w:sz w:val="18"/>
        </w:rPr>
        <w:t>}</w:t>
      </w:r>
      <w:r>
        <w:rPr>
          <w:sz w:val="18"/>
        </w:rPr>
        <w:br w:type="textWrapping"/>
      </w:r>
      <w:r>
        <w:rPr>
          <w:sz w:val="18"/>
        </w:rPr>
        <w:t>```</w:t>
      </w:r>
    </w:p>
    <w:p w14:paraId="64999B26">
      <w:pPr>
        <w:pStyle w:val="4"/>
      </w:pPr>
      <w:bookmarkStart w:id="3101" w:name="_Toc32645"/>
      <w:r>
        <w:t>返回结果</w:t>
      </w:r>
      <w:bookmarkEnd w:id="3101"/>
    </w:p>
    <w:p w14:paraId="070A1F0E">
      <w:r>
        <w:rPr>
          <w:sz w:val="18"/>
        </w:rPr>
        <w:t>Json Object</w:t>
      </w:r>
    </w:p>
    <w:p w14:paraId="09300BF3">
      <w:pPr>
        <w:pStyle w:val="4"/>
      </w:pPr>
      <w:bookmarkStart w:id="3102" w:name="_Toc11976"/>
      <w:r>
        <w:t>返回请求示例</w:t>
      </w:r>
      <w:bookmarkEnd w:id="3102"/>
    </w:p>
    <w:p w14:paraId="5F69B03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"store_id": "1108413237731xxxx",</w:t>
      </w:r>
      <w:r>
        <w:rPr>
          <w:sz w:val="18"/>
        </w:rPr>
        <w:br w:type="textWrapping"/>
      </w:r>
      <w:r>
        <w:rPr>
          <w:sz w:val="18"/>
        </w:rPr>
        <w:t xml:space="preserve">                "sid": "",</w:t>
      </w:r>
      <w:r>
        <w:rPr>
          <w:sz w:val="18"/>
        </w:rPr>
        <w:br w:type="textWrapping"/>
      </w:r>
      <w:r>
        <w:rPr>
          <w:sz w:val="18"/>
        </w:rPr>
        <w:t xml:space="preserve">                "store_name": "Walmart测试店铺",</w:t>
      </w:r>
      <w:r>
        <w:rPr>
          <w:sz w:val="18"/>
        </w:rPr>
        <w:br w:type="textWrapping"/>
      </w:r>
      <w:r>
        <w:rPr>
          <w:sz w:val="18"/>
        </w:rPr>
        <w:t xml:space="preserve">                "platform_code": "10008",</w:t>
      </w:r>
      <w:r>
        <w:rPr>
          <w:sz w:val="18"/>
        </w:rPr>
        <w:br w:type="textWrapping"/>
      </w:r>
      <w:r>
        <w:rPr>
          <w:sz w:val="18"/>
        </w:rPr>
        <w:t xml:space="preserve">                "platform_name": "Walmart",</w:t>
      </w:r>
      <w:r>
        <w:rPr>
          <w:sz w:val="18"/>
        </w:rPr>
        <w:br w:type="textWrapping"/>
      </w:r>
      <w:r>
        <w:rPr>
          <w:sz w:val="18"/>
        </w:rPr>
        <w:t xml:space="preserve">                "currency": "USD",</w:t>
      </w:r>
      <w:r>
        <w:rPr>
          <w:sz w:val="18"/>
        </w:rPr>
        <w:br w:type="textWrapping"/>
      </w:r>
      <w:r>
        <w:rPr>
          <w:sz w:val="18"/>
        </w:rPr>
        <w:t xml:space="preserve">                "is_sync": 1,</w:t>
      </w:r>
      <w:r>
        <w:rPr>
          <w:sz w:val="18"/>
        </w:rPr>
        <w:br w:type="textWrapping"/>
      </w:r>
      <w:r>
        <w:rPr>
          <w:sz w:val="18"/>
        </w:rPr>
        <w:t xml:space="preserve">                "status":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"response_time": "2024-07-23 11:08:27",</w:t>
      </w:r>
      <w:r>
        <w:rPr>
          <w:sz w:val="18"/>
        </w:rPr>
        <w:br w:type="textWrapping"/>
      </w:r>
      <w:r>
        <w:rPr>
          <w:sz w:val="18"/>
        </w:rPr>
        <w:t xml:space="preserve">    "message": "操作成功",</w:t>
      </w:r>
      <w:r>
        <w:rPr>
          <w:sz w:val="18"/>
        </w:rPr>
        <w:br w:type="textWrapping"/>
      </w:r>
      <w:r>
        <w:rPr>
          <w:sz w:val="18"/>
        </w:rPr>
        <w:t xml:space="preserve">    "request_id": "fa58d84e-c843-4616-9fff-9b4065964465.1721704107513"</w:t>
      </w:r>
      <w:r>
        <w:rPr>
          <w:sz w:val="18"/>
        </w:rPr>
        <w:br w:type="textWrapping"/>
      </w:r>
      <w:r>
        <w:rPr>
          <w:sz w:val="18"/>
        </w:rPr>
        <w:t>}</w:t>
      </w:r>
      <w:r>
        <w:rPr>
          <w:sz w:val="18"/>
        </w:rPr>
        <w:br w:type="textWrapping"/>
      </w:r>
      <w:r>
        <w:rPr>
          <w:sz w:val="18"/>
        </w:rPr>
        <w:t>```</w:t>
      </w:r>
    </w:p>
    <w:p w14:paraId="2D9CE9C3">
      <w:r>
        <w:rPr>
          <w:sz w:val="18"/>
        </w:rPr>
        <w:t>---</w:t>
      </w:r>
    </w:p>
    <w:p w14:paraId="307FCA30">
      <w:pPr>
        <w:pStyle w:val="4"/>
      </w:pPr>
      <w:bookmarkStart w:id="3103" w:name="_Toc24494"/>
      <w:r>
        <w:t>查询订单管理订单列表</w:t>
      </w:r>
      <w:bookmarkEnd w:id="3103"/>
    </w:p>
    <w:p w14:paraId="04110EA8">
      <w:r>
        <w:rPr>
          <w:sz w:val="18"/>
        </w:rPr>
        <w:t>- Source path: docs/MultiPlatform/V2/MultiPlatOrderV2</w:t>
      </w:r>
      <w:r>
        <w:rPr>
          <w:sz w:val="18"/>
        </w:rPr>
        <w:br w:type="textWrapping"/>
      </w:r>
      <w:r>
        <w:rPr>
          <w:sz w:val="18"/>
        </w:rPr>
        <w:t>- Source URL: https://apidoc.lingxing.com/docs/MultiPlatform/V2/MultiPlatOrderV2.md</w:t>
      </w:r>
    </w:p>
    <w:p w14:paraId="7DB3D1B4">
      <w:r>
        <w:rPr>
          <w:sz w:val="18"/>
        </w:rPr>
        <w:t># 查询订单管理订单列表</w:t>
      </w:r>
      <w:r>
        <w:rPr>
          <w:sz w:val="18"/>
        </w:rPr>
        <w:br w:type="textWrapping"/>
      </w:r>
      <w:r>
        <w:rPr>
          <w:sz w:val="18"/>
        </w:rPr>
        <w:t>&gt;数据对应多平台管理系统中【订单】&gt;【订单管理】的订单数据，涵盖所有平台自发货订单数据&lt;br&gt;</w:t>
      </w:r>
      <w:r>
        <w:rPr>
          <w:sz w:val="18"/>
        </w:rPr>
        <w:br w:type="textWrapping"/>
      </w:r>
      <w:r>
        <w:rPr>
          <w:sz w:val="18"/>
        </w:rPr>
        <w:t>&gt;该接口查询到的订单可修改，可能会与原始销售订单数据有差异，对于亚马逊原始销售订单数据可查询[亚马逊订单列表](https://apidoc.lingxing.com/docs/MultiPlatform/V2/docs/Sale/Orderlists)接口（含 FBM、FBA ）</w:t>
      </w:r>
    </w:p>
    <w:p w14:paraId="1B4678BC">
      <w:pPr>
        <w:pStyle w:val="4"/>
      </w:pPr>
      <w:bookmarkStart w:id="3104" w:name="_Toc10014"/>
      <w:r>
        <w:t>请求参数</w:t>
      </w:r>
      <w:bookmarkEnd w:id="3104"/>
    </w:p>
    <w:p w14:paraId="4F852A8F">
      <w:pPr>
        <w:pStyle w:val="4"/>
      </w:pPr>
      <w:bookmarkStart w:id="3105" w:name="_Toc28712"/>
      <w:r>
        <w:t>请求示例</w:t>
      </w:r>
      <w:bookmarkEnd w:id="3105"/>
    </w:p>
    <w:p w14:paraId="593E6C2D">
      <w:r>
        <w:rPr>
          <w:sz w:val="18"/>
        </w:rPr>
        <w:t>```</w:t>
      </w:r>
      <w:r>
        <w:rPr>
          <w:sz w:val="18"/>
        </w:rPr>
        <w:br w:type="textWrapping"/>
      </w:r>
      <w:r>
        <w:rPr>
          <w:sz w:val="18"/>
        </w:rPr>
        <w:t>{</w:t>
      </w:r>
      <w:r>
        <w:rPr>
          <w:sz w:val="18"/>
        </w:rPr>
        <w:br w:type="textWrapping"/>
      </w:r>
      <w:r>
        <w:rPr>
          <w:sz w:val="18"/>
        </w:rPr>
        <w:t xml:space="preserve">    "start_time": 1710925191,</w:t>
      </w:r>
      <w:r>
        <w:rPr>
          <w:sz w:val="18"/>
        </w:rPr>
        <w:br w:type="textWrapping"/>
      </w:r>
      <w:r>
        <w:rPr>
          <w:sz w:val="18"/>
        </w:rPr>
        <w:t xml:space="preserve">    "end_time": 1713430791,</w:t>
      </w:r>
      <w:r>
        <w:rPr>
          <w:sz w:val="18"/>
        </w:rPr>
        <w:br w:type="textWrapping"/>
      </w:r>
      <w:r>
        <w:rPr>
          <w:sz w:val="18"/>
        </w:rPr>
        <w:t xml:space="preserve">    "date_type": "update_time",</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"order_status": 3,</w:t>
      </w:r>
      <w:r>
        <w:rPr>
          <w:sz w:val="18"/>
        </w:rPr>
        <w:br w:type="textWrapping"/>
      </w:r>
      <w:r>
        <w:rPr>
          <w:sz w:val="18"/>
        </w:rPr>
        <w:t xml:space="preserve">    "store_id": ["110418202566107648"],</w:t>
      </w:r>
      <w:r>
        <w:rPr>
          <w:sz w:val="18"/>
        </w:rPr>
        <w:br w:type="textWrapping"/>
      </w:r>
      <w:r>
        <w:rPr>
          <w:sz w:val="18"/>
        </w:rPr>
        <w:t xml:space="preserve">    "platform_code": [10001,10002],</w:t>
      </w:r>
      <w:r>
        <w:rPr>
          <w:sz w:val="18"/>
        </w:rPr>
        <w:br w:type="textWrapping"/>
      </w:r>
      <w:r>
        <w:rPr>
          <w:sz w:val="18"/>
        </w:rPr>
        <w:t xml:space="preserve">    "platform_order_nos": ["119834203044003","120073601764065"]</w:t>
      </w:r>
      <w:r>
        <w:rPr>
          <w:sz w:val="18"/>
        </w:rPr>
        <w:br w:type="textWrapping"/>
      </w:r>
      <w:r>
        <w:rPr>
          <w:sz w:val="18"/>
        </w:rPr>
        <w:t>}</w:t>
      </w:r>
      <w:r>
        <w:rPr>
          <w:sz w:val="18"/>
        </w:rPr>
        <w:br w:type="textWrapping"/>
      </w:r>
      <w:r>
        <w:rPr>
          <w:sz w:val="18"/>
        </w:rPr>
        <w:t>```</w:t>
      </w:r>
    </w:p>
    <w:p w14:paraId="727AEA08">
      <w:pPr>
        <w:pStyle w:val="4"/>
      </w:pPr>
      <w:bookmarkStart w:id="3106" w:name="_Toc14408"/>
      <w:r>
        <w:t>返回结果</w:t>
      </w:r>
      <w:bookmarkEnd w:id="3106"/>
    </w:p>
    <w:p w14:paraId="1B679EF0">
      <w:r>
        <w:rPr>
          <w:sz w:val="18"/>
        </w:rPr>
        <w:t>Json Object</w:t>
      </w:r>
    </w:p>
    <w:p w14:paraId="76DF8815">
      <w:pPr>
        <w:pStyle w:val="4"/>
      </w:pPr>
      <w:bookmarkStart w:id="3107" w:name="_Toc32400"/>
      <w:r>
        <w:t>返回成功示例</w:t>
      </w:r>
      <w:bookmarkEnd w:id="3107"/>
    </w:p>
    <w:p w14:paraId="3BF4180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"response_time": "2023-09-18 10:37:12",</w:t>
      </w:r>
      <w:r>
        <w:rPr>
          <w:sz w:val="18"/>
        </w:rPr>
        <w:br w:type="textWrapping"/>
      </w:r>
      <w:r>
        <w:rPr>
          <w:sz w:val="18"/>
        </w:rPr>
        <w:t xml:space="preserve">    "request_id": "532e9175-a6d5-42ab-8744-b5d0d8eaea04.1695004631603",</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"global_order_no": "103351413752115712",</w:t>
      </w:r>
      <w:r>
        <w:rPr>
          <w:sz w:val="18"/>
        </w:rPr>
        <w:br w:type="textWrapping"/>
      </w:r>
      <w:r>
        <w:rPr>
          <w:sz w:val="18"/>
        </w:rPr>
        <w:t xml:space="preserve">                "store_id": "110268822038528000",</w:t>
      </w:r>
      <w:r>
        <w:rPr>
          <w:sz w:val="18"/>
        </w:rPr>
        <w:br w:type="textWrapping"/>
      </w:r>
      <w:r>
        <w:rPr>
          <w:sz w:val="18"/>
        </w:rPr>
        <w:t xml:space="preserve">                "order_from_name": "线上订单",</w:t>
      </w:r>
      <w:r>
        <w:rPr>
          <w:sz w:val="18"/>
        </w:rPr>
        <w:br w:type="textWrapping"/>
      </w:r>
      <w:r>
        <w:rPr>
          <w:sz w:val="18"/>
        </w:rPr>
        <w:t xml:space="preserve">                "delivery_type": 2,</w:t>
      </w:r>
      <w:r>
        <w:rPr>
          <w:sz w:val="18"/>
        </w:rPr>
        <w:br w:type="textWrapping"/>
      </w:r>
      <w:r>
        <w:rPr>
          <w:sz w:val="18"/>
        </w:rPr>
        <w:t xml:space="preserve">                "split_type": "1",</w:t>
      </w:r>
      <w:r>
        <w:rPr>
          <w:sz w:val="18"/>
        </w:rPr>
        <w:br w:type="textWrapping"/>
      </w:r>
      <w:r>
        <w:rPr>
          <w:sz w:val="18"/>
        </w:rPr>
        <w:t xml:space="preserve">                "status": 4,</w:t>
      </w:r>
      <w:r>
        <w:rPr>
          <w:sz w:val="18"/>
        </w:rPr>
        <w:br w:type="textWrapping"/>
      </w:r>
      <w:r>
        <w:rPr>
          <w:sz w:val="18"/>
        </w:rPr>
        <w:t xml:space="preserve">                "global_purchase_time": 1693467680,</w:t>
      </w:r>
      <w:r>
        <w:rPr>
          <w:sz w:val="18"/>
        </w:rPr>
        <w:br w:type="textWrapping"/>
      </w:r>
      <w:r>
        <w:rPr>
          <w:sz w:val="18"/>
        </w:rPr>
        <w:t xml:space="preserve">                "global_payment_time": 1693467680,</w:t>
      </w:r>
      <w:r>
        <w:rPr>
          <w:sz w:val="18"/>
        </w:rPr>
        <w:br w:type="textWrapping"/>
      </w:r>
      <w:r>
        <w:rPr>
          <w:sz w:val="18"/>
        </w:rPr>
        <w:t xml:space="preserve">                "global_review_time": null,</w:t>
      </w:r>
      <w:r>
        <w:rPr>
          <w:sz w:val="18"/>
        </w:rPr>
        <w:br w:type="textWrapping"/>
      </w:r>
      <w:r>
        <w:rPr>
          <w:sz w:val="18"/>
        </w:rPr>
        <w:t xml:space="preserve">                "global_distribution_time": null,</w:t>
      </w:r>
      <w:r>
        <w:rPr>
          <w:sz w:val="18"/>
        </w:rPr>
        <w:br w:type="textWrapping"/>
      </w:r>
      <w:r>
        <w:rPr>
          <w:sz w:val="18"/>
        </w:rPr>
        <w:t xml:space="preserve">                "global_print_time": null,</w:t>
      </w:r>
      <w:r>
        <w:rPr>
          <w:sz w:val="18"/>
        </w:rPr>
        <w:br w:type="textWrapping"/>
      </w:r>
      <w:r>
        <w:rPr>
          <w:sz w:val="18"/>
        </w:rPr>
        <w:t xml:space="preserve">                "global_delivery_time": 0,</w:t>
      </w:r>
      <w:r>
        <w:rPr>
          <w:sz w:val="18"/>
        </w:rPr>
        <w:br w:type="textWrapping"/>
      </w:r>
      <w:r>
        <w:rPr>
          <w:sz w:val="18"/>
        </w:rPr>
        <w:t xml:space="preserve">                "amount_currency": "USD",</w:t>
      </w:r>
      <w:r>
        <w:rPr>
          <w:sz w:val="18"/>
        </w:rPr>
        <w:br w:type="textWrapping"/>
      </w:r>
      <w:r>
        <w:rPr>
          <w:sz w:val="18"/>
        </w:rPr>
        <w:t xml:space="preserve">                "remark": "",</w:t>
      </w:r>
      <w:r>
        <w:rPr>
          <w:sz w:val="18"/>
        </w:rPr>
        <w:br w:type="textWrapping"/>
      </w:r>
      <w:r>
        <w:rPr>
          <w:sz w:val="18"/>
        </w:rPr>
        <w:t xml:space="preserve">                "global_latest_ship_time": "1693497600",</w:t>
      </w:r>
      <w:r>
        <w:rPr>
          <w:sz w:val="18"/>
        </w:rPr>
        <w:br w:type="textWrapping"/>
      </w:r>
      <w:r>
        <w:rPr>
          <w:sz w:val="18"/>
        </w:rPr>
        <w:t xml:space="preserve">                "global_cancel_time": 0,</w:t>
      </w:r>
      <w:r>
        <w:rPr>
          <w:sz w:val="18"/>
        </w:rPr>
        <w:br w:type="textWrapping"/>
      </w:r>
      <w:r>
        <w:rPr>
          <w:sz w:val="18"/>
        </w:rPr>
        <w:t xml:space="preserve">                "update_time": "1693496773",</w:t>
      </w:r>
      <w:r>
        <w:rPr>
          <w:sz w:val="18"/>
        </w:rPr>
        <w:br w:type="textWrapping"/>
      </w:r>
      <w:r>
        <w:rPr>
          <w:sz w:val="18"/>
        </w:rPr>
        <w:t xml:space="preserve">                "order_tag": [</w:t>
      </w:r>
      <w:r>
        <w:rPr>
          <w:sz w:val="18"/>
        </w:rPr>
        <w:br w:type="textWrapping"/>
      </w:r>
      <w:r>
        <w:rPr>
          <w:sz w:val="18"/>
        </w:rPr>
        <w:t xml:space="preserve">                    {</w:t>
      </w:r>
      <w:r>
        <w:rPr>
          <w:sz w:val="18"/>
        </w:rPr>
        <w:br w:type="textWrapping"/>
      </w:r>
      <w:r>
        <w:rPr>
          <w:sz w:val="18"/>
        </w:rPr>
        <w:t xml:space="preserve">                        "tag_type": "系统处理类型",</w:t>
      </w:r>
      <w:r>
        <w:rPr>
          <w:sz w:val="18"/>
        </w:rPr>
        <w:br w:type="textWrapping"/>
      </w:r>
      <w:r>
        <w:rPr>
          <w:sz w:val="18"/>
        </w:rPr>
        <w:t xml:space="preserve">                        "tag_no": "3-8",</w:t>
      </w:r>
      <w:r>
        <w:rPr>
          <w:sz w:val="18"/>
        </w:rPr>
        <w:br w:type="textWrapping"/>
      </w:r>
      <w:r>
        <w:rPr>
          <w:sz w:val="18"/>
        </w:rPr>
        <w:t xml:space="preserve">                        "tag_name": "商品未配对"</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"wid": "0",</w:t>
      </w:r>
      <w:r>
        <w:rPr>
          <w:sz w:val="18"/>
        </w:rPr>
        <w:br w:type="textWrapping"/>
      </w:r>
      <w:r>
        <w:rPr>
          <w:sz w:val="18"/>
        </w:rPr>
        <w:t xml:space="preserve">                "item_info": [</w:t>
      </w:r>
      <w:r>
        <w:rPr>
          <w:sz w:val="18"/>
        </w:rPr>
        <w:br w:type="textWrapping"/>
      </w:r>
      <w:r>
        <w:rPr>
          <w:sz w:val="18"/>
        </w:rPr>
        <w:t xml:space="preserve">                    {</w:t>
      </w:r>
      <w:r>
        <w:rPr>
          <w:sz w:val="18"/>
        </w:rPr>
        <w:br w:type="textWrapping"/>
      </w:r>
      <w:r>
        <w:rPr>
          <w:sz w:val="18"/>
        </w:rPr>
        <w:t xml:space="preserve">                        "id": "8745387",</w:t>
      </w:r>
      <w:r>
        <w:rPr>
          <w:sz w:val="18"/>
        </w:rPr>
        <w:br w:type="textWrapping"/>
      </w:r>
      <w:r>
        <w:rPr>
          <w:sz w:val="18"/>
        </w:rPr>
        <w:t xml:space="preserve">                        "platform_order_no": "CS483128864",</w:t>
      </w:r>
      <w:r>
        <w:rPr>
          <w:sz w:val="18"/>
        </w:rPr>
        <w:br w:type="textWrapping"/>
      </w:r>
      <w:r>
        <w:rPr>
          <w:sz w:val="18"/>
        </w:rPr>
        <w:t xml:space="preserve">                        "order_item_no": "NBRC003BLKOS-MVQ",</w:t>
      </w:r>
      <w:r>
        <w:rPr>
          <w:sz w:val="18"/>
        </w:rPr>
        <w:br w:type="textWrapping"/>
      </w:r>
      <w:r>
        <w:rPr>
          <w:sz w:val="18"/>
        </w:rPr>
        <w:t xml:space="preserve">                        "item_from_name": "线上",</w:t>
      </w:r>
      <w:r>
        <w:rPr>
          <w:sz w:val="18"/>
        </w:rPr>
        <w:br w:type="textWrapping"/>
      </w:r>
      <w:r>
        <w:rPr>
          <w:sz w:val="18"/>
        </w:rPr>
        <w:t xml:space="preserve">                        "msku": "NBRC003BLKOS-MVQ",</w:t>
      </w:r>
      <w:r>
        <w:rPr>
          <w:sz w:val="18"/>
        </w:rPr>
        <w:br w:type="textWrapping"/>
      </w:r>
      <w:r>
        <w:rPr>
          <w:sz w:val="18"/>
        </w:rPr>
        <w:t xml:space="preserve">                        "local_sku": "",</w:t>
      </w:r>
      <w:r>
        <w:rPr>
          <w:sz w:val="18"/>
        </w:rPr>
        <w:br w:type="textWrapping"/>
      </w:r>
      <w:r>
        <w:rPr>
          <w:sz w:val="18"/>
        </w:rPr>
        <w:t xml:space="preserve">                        "product_no": "",</w:t>
      </w:r>
      <w:r>
        <w:rPr>
          <w:sz w:val="18"/>
        </w:rPr>
        <w:br w:type="textWrapping"/>
      </w:r>
      <w:r>
        <w:rPr>
          <w:sz w:val="18"/>
        </w:rPr>
        <w:t xml:space="preserve">                        "local_product_name": "",</w:t>
      </w:r>
      <w:r>
        <w:rPr>
          <w:sz w:val="18"/>
        </w:rPr>
        <w:br w:type="textWrapping"/>
      </w:r>
      <w:r>
        <w:rPr>
          <w:sz w:val="18"/>
        </w:rPr>
        <w:t xml:space="preserve">                        "variant_attr": "",</w:t>
      </w:r>
      <w:r>
        <w:rPr>
          <w:sz w:val="18"/>
        </w:rPr>
        <w:br w:type="textWrapping"/>
      </w:r>
      <w:r>
        <w:rPr>
          <w:sz w:val="18"/>
        </w:rPr>
        <w:t xml:space="preserve">                        "unit_price_amount": "60.00",</w:t>
      </w:r>
      <w:r>
        <w:rPr>
          <w:sz w:val="18"/>
        </w:rPr>
        <w:br w:type="textWrapping"/>
      </w:r>
      <w:r>
        <w:rPr>
          <w:sz w:val="18"/>
        </w:rPr>
        <w:t xml:space="preserve">                        "item_price_amount": "120.00",</w:t>
      </w:r>
      <w:r>
        <w:rPr>
          <w:sz w:val="18"/>
        </w:rPr>
        <w:br w:type="textWrapping"/>
      </w:r>
      <w:r>
        <w:rPr>
          <w:sz w:val="18"/>
        </w:rPr>
        <w:t xml:space="preserve">                        "quantity": 2,</w:t>
      </w:r>
      <w:r>
        <w:rPr>
          <w:sz w:val="18"/>
        </w:rPr>
        <w:br w:type="textWrapping"/>
      </w:r>
      <w:r>
        <w:rPr>
          <w:sz w:val="18"/>
        </w:rPr>
        <w:t xml:space="preserve">                        "remark": "",</w:t>
      </w:r>
      <w:r>
        <w:rPr>
          <w:sz w:val="18"/>
        </w:rPr>
        <w:br w:type="textWrapping"/>
      </w:r>
      <w:r>
        <w:rPr>
          <w:sz w:val="18"/>
        </w:rPr>
        <w:t xml:space="preserve">                        "platform_status": "",</w:t>
      </w:r>
      <w:r>
        <w:rPr>
          <w:sz w:val="18"/>
        </w:rPr>
        <w:br w:type="textWrapping"/>
      </w:r>
      <w:r>
        <w:rPr>
          <w:sz w:val="18"/>
        </w:rPr>
        <w:t xml:space="preserve">                        "type": "产品",</w:t>
      </w:r>
      <w:r>
        <w:rPr>
          <w:sz w:val="18"/>
        </w:rPr>
        <w:br w:type="textWrapping"/>
      </w:r>
      <w:r>
        <w:rPr>
          <w:sz w:val="18"/>
        </w:rPr>
        <w:t xml:space="preserve">                        "stockCost": null,</w:t>
      </w:r>
      <w:r>
        <w:rPr>
          <w:sz w:val="18"/>
        </w:rPr>
        <w:br w:type="textWrapping"/>
      </w:r>
      <w:r>
        <w:rPr>
          <w:sz w:val="18"/>
        </w:rPr>
        <w:t xml:space="preserve">                        "wms_outbound_cost_amount": "0.00",</w:t>
      </w:r>
      <w:r>
        <w:rPr>
          <w:sz w:val="18"/>
        </w:rPr>
        <w:br w:type="textWrapping"/>
      </w:r>
      <w:r>
        <w:rPr>
          <w:sz w:val="18"/>
        </w:rPr>
        <w:t xml:space="preserve">                        "stock_cost_amount": "0.00",</w:t>
      </w:r>
      <w:r>
        <w:rPr>
          <w:sz w:val="18"/>
        </w:rPr>
        <w:br w:type="textWrapping"/>
      </w:r>
      <w:r>
        <w:rPr>
          <w:sz w:val="18"/>
        </w:rPr>
        <w:t xml:space="preserve">                        "cg_price_amount": "0.00",</w:t>
      </w:r>
      <w:r>
        <w:rPr>
          <w:sz w:val="18"/>
        </w:rPr>
        <w:br w:type="textWrapping"/>
      </w:r>
      <w:r>
        <w:rPr>
          <w:sz w:val="18"/>
        </w:rPr>
        <w:t xml:space="preserve">                        "shipping_amount": "0.00",</w:t>
      </w:r>
      <w:r>
        <w:rPr>
          <w:sz w:val="18"/>
        </w:rPr>
        <w:br w:type="textWrapping"/>
      </w:r>
      <w:r>
        <w:rPr>
          <w:sz w:val="18"/>
        </w:rPr>
        <w:t xml:space="preserve">                        "wms_shipping_price_amount": "0.00",</w:t>
      </w:r>
      <w:r>
        <w:rPr>
          <w:sz w:val="18"/>
        </w:rPr>
        <w:br w:type="textWrapping"/>
      </w:r>
      <w:r>
        <w:rPr>
          <w:sz w:val="18"/>
        </w:rPr>
        <w:t xml:space="preserve">                        "customer_shipping_amount": "0.00",</w:t>
      </w:r>
      <w:r>
        <w:rPr>
          <w:sz w:val="18"/>
        </w:rPr>
        <w:br w:type="textWrapping"/>
      </w:r>
      <w:r>
        <w:rPr>
          <w:sz w:val="18"/>
        </w:rPr>
        <w:t xml:space="preserve">                        "discount_amount": "0.00",</w:t>
      </w:r>
      <w:r>
        <w:rPr>
          <w:sz w:val="18"/>
        </w:rPr>
        <w:br w:type="textWrapping"/>
      </w:r>
      <w:r>
        <w:rPr>
          <w:sz w:val="18"/>
        </w:rPr>
        <w:t xml:space="preserve">                        "customer_tip_amount": "0.00",</w:t>
      </w:r>
      <w:r>
        <w:rPr>
          <w:sz w:val="18"/>
        </w:rPr>
        <w:br w:type="textWrapping"/>
      </w:r>
      <w:r>
        <w:rPr>
          <w:sz w:val="18"/>
        </w:rPr>
        <w:t xml:space="preserve">                        "tax_amount": "0.00",</w:t>
      </w:r>
      <w:r>
        <w:rPr>
          <w:sz w:val="18"/>
        </w:rPr>
        <w:br w:type="textWrapping"/>
      </w:r>
      <w:r>
        <w:rPr>
          <w:sz w:val="18"/>
        </w:rPr>
        <w:t xml:space="preserve">                        "sales_revenue_amount": "24.58",</w:t>
      </w:r>
      <w:r>
        <w:rPr>
          <w:sz w:val="18"/>
        </w:rPr>
        <w:br w:type="textWrapping"/>
      </w:r>
      <w:r>
        <w:rPr>
          <w:sz w:val="18"/>
        </w:rPr>
        <w:t xml:space="preserve">                        "transaction_fee_amount": "0.49",</w:t>
      </w:r>
      <w:r>
        <w:rPr>
          <w:sz w:val="18"/>
        </w:rPr>
        <w:br w:type="textWrapping"/>
      </w:r>
      <w:r>
        <w:rPr>
          <w:sz w:val="18"/>
        </w:rPr>
        <w:t xml:space="preserve">                        "other_amount": "0.00",</w:t>
      </w:r>
      <w:r>
        <w:rPr>
          <w:sz w:val="18"/>
        </w:rPr>
        <w:br w:type="textWrapping"/>
      </w:r>
      <w:r>
        <w:rPr>
          <w:sz w:val="18"/>
        </w:rPr>
        <w:t xml:space="preserve">                        "customized_url": null,</w:t>
      </w:r>
      <w:r>
        <w:rPr>
          <w:sz w:val="18"/>
        </w:rPr>
        <w:br w:type="textWrapping"/>
      </w:r>
      <w:r>
        <w:rPr>
          <w:sz w:val="18"/>
        </w:rPr>
        <w:t xml:space="preserve">                        "cod_amount": "0.00",</w:t>
      </w:r>
      <w:r>
        <w:rPr>
          <w:sz w:val="18"/>
        </w:rPr>
        <w:br w:type="textWrapping"/>
      </w:r>
      <w:r>
        <w:rPr>
          <w:sz w:val="18"/>
        </w:rPr>
        <w:t xml:space="preserve">                        "gift_wrap_amount": "0.00",</w:t>
      </w:r>
      <w:r>
        <w:rPr>
          <w:sz w:val="18"/>
        </w:rPr>
        <w:br w:type="textWrapping"/>
      </w:r>
      <w:r>
        <w:rPr>
          <w:sz w:val="18"/>
        </w:rPr>
        <w:t xml:space="preserve">                        "platform_tax_amount": "0.00",</w:t>
      </w:r>
      <w:r>
        <w:rPr>
          <w:sz w:val="18"/>
        </w:rPr>
        <w:br w:type="textWrapping"/>
      </w:r>
      <w:r>
        <w:rPr>
          <w:sz w:val="18"/>
        </w:rPr>
        <w:t xml:space="preserve">                        "points_granted_amount": "0.00",</w:t>
      </w:r>
      <w:r>
        <w:rPr>
          <w:sz w:val="18"/>
        </w:rPr>
        <w:br w:type="textWrapping"/>
      </w:r>
      <w:r>
        <w:rPr>
          <w:sz w:val="18"/>
        </w:rPr>
        <w:t xml:space="preserve">                        "other_fee": "0.00",</w:t>
      </w:r>
      <w:r>
        <w:rPr>
          <w:sz w:val="18"/>
        </w:rPr>
        <w:br w:type="textWrapping"/>
      </w:r>
      <w:r>
        <w:rPr>
          <w:sz w:val="18"/>
        </w:rPr>
        <w:t xml:space="preserve">                        "platform_subsidy_amount":""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"platform_info": [</w:t>
      </w:r>
      <w:r>
        <w:rPr>
          <w:sz w:val="18"/>
        </w:rPr>
        <w:br w:type="textWrapping"/>
      </w:r>
      <w:r>
        <w:rPr>
          <w:sz w:val="18"/>
        </w:rPr>
        <w:t xml:space="preserve">                    {</w:t>
      </w:r>
      <w:r>
        <w:rPr>
          <w:sz w:val="18"/>
        </w:rPr>
        <w:br w:type="textWrapping"/>
      </w:r>
      <w:r>
        <w:rPr>
          <w:sz w:val="18"/>
        </w:rPr>
        <w:t xml:space="preserve">                        "order_from": "线上订单",</w:t>
      </w:r>
      <w:r>
        <w:rPr>
          <w:sz w:val="18"/>
        </w:rPr>
        <w:br w:type="textWrapping"/>
      </w:r>
      <w:r>
        <w:rPr>
          <w:sz w:val="18"/>
        </w:rPr>
        <w:t xml:space="preserve">                        "platform_order_no": "5501270851822",</w:t>
      </w:r>
      <w:r>
        <w:rPr>
          <w:sz w:val="18"/>
        </w:rPr>
        <w:br w:type="textWrapping"/>
      </w:r>
      <w:r>
        <w:rPr>
          <w:sz w:val="18"/>
        </w:rPr>
        <w:t xml:space="preserve">                        "platform_order_name": "#1064",</w:t>
      </w:r>
      <w:r>
        <w:rPr>
          <w:sz w:val="18"/>
        </w:rPr>
        <w:br w:type="textWrapping"/>
      </w:r>
      <w:r>
        <w:rPr>
          <w:sz w:val="18"/>
        </w:rPr>
        <w:t xml:space="preserve">                        "platform_code": "10002",</w:t>
      </w:r>
      <w:r>
        <w:rPr>
          <w:sz w:val="18"/>
        </w:rPr>
        <w:br w:type="textWrapping"/>
      </w:r>
      <w:r>
        <w:rPr>
          <w:sz w:val="18"/>
        </w:rPr>
        <w:t xml:space="preserve">                        "store_Country_code": "US",</w:t>
      </w:r>
      <w:r>
        <w:rPr>
          <w:sz w:val="18"/>
        </w:rPr>
        <w:br w:type="textWrapping"/>
      </w:r>
      <w:r>
        <w:rPr>
          <w:sz w:val="18"/>
        </w:rPr>
        <w:t xml:space="preserve">                        "status": "closed",</w:t>
      </w:r>
      <w:r>
        <w:rPr>
          <w:sz w:val="18"/>
        </w:rPr>
        <w:br w:type="textWrapping"/>
      </w:r>
      <w:r>
        <w:rPr>
          <w:sz w:val="18"/>
        </w:rPr>
        <w:t xml:space="preserve">                        "payment_status": "paid",</w:t>
      </w:r>
      <w:r>
        <w:rPr>
          <w:sz w:val="18"/>
        </w:rPr>
        <w:br w:type="textWrapping"/>
      </w:r>
      <w:r>
        <w:rPr>
          <w:sz w:val="18"/>
        </w:rPr>
        <w:t xml:space="preserve">                        "shipping_status": "fulfilled",</w:t>
      </w:r>
      <w:r>
        <w:rPr>
          <w:sz w:val="18"/>
        </w:rPr>
        <w:br w:type="textWrapping"/>
      </w:r>
      <w:r>
        <w:rPr>
          <w:sz w:val="18"/>
        </w:rPr>
        <w:t xml:space="preserve">                        "purchase_time": 1696929350,</w:t>
      </w:r>
      <w:r>
        <w:rPr>
          <w:sz w:val="18"/>
        </w:rPr>
        <w:br w:type="textWrapping"/>
      </w:r>
      <w:r>
        <w:rPr>
          <w:sz w:val="18"/>
        </w:rPr>
        <w:t xml:space="preserve">                        "payment_time": 1696929349,</w:t>
      </w:r>
      <w:r>
        <w:rPr>
          <w:sz w:val="18"/>
        </w:rPr>
        <w:br w:type="textWrapping"/>
      </w:r>
      <w:r>
        <w:rPr>
          <w:sz w:val="18"/>
        </w:rPr>
        <w:t xml:space="preserve">                        "latest_ship_time": 0,</w:t>
      </w:r>
      <w:r>
        <w:rPr>
          <w:sz w:val="18"/>
        </w:rPr>
        <w:br w:type="textWrapping"/>
      </w:r>
      <w:r>
        <w:rPr>
          <w:sz w:val="18"/>
        </w:rPr>
        <w:t xml:space="preserve">                        "cancel_time": 0,</w:t>
      </w:r>
      <w:r>
        <w:rPr>
          <w:sz w:val="18"/>
        </w:rPr>
        <w:br w:type="textWrapping"/>
      </w:r>
      <w:r>
        <w:rPr>
          <w:sz w:val="18"/>
        </w:rPr>
        <w:t xml:space="preserve">                        "delivery_time":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"logistics_info": {</w:t>
      </w:r>
      <w:r>
        <w:rPr>
          <w:sz w:val="18"/>
        </w:rPr>
        <w:br w:type="textWrapping"/>
      </w:r>
      <w:r>
        <w:rPr>
          <w:sz w:val="18"/>
        </w:rPr>
        <w:t xml:space="preserve">                    "status": 0,</w:t>
      </w:r>
      <w:r>
        <w:rPr>
          <w:sz w:val="18"/>
        </w:rPr>
        <w:br w:type="textWrapping"/>
      </w:r>
      <w:r>
        <w:rPr>
          <w:sz w:val="18"/>
        </w:rPr>
        <w:t xml:space="preserve">                    "logistics_type_id": "0",</w:t>
      </w:r>
      <w:r>
        <w:rPr>
          <w:sz w:val="18"/>
        </w:rPr>
        <w:br w:type="textWrapping"/>
      </w:r>
      <w:r>
        <w:rPr>
          <w:sz w:val="18"/>
        </w:rPr>
        <w:t xml:space="preserve">                    "logistics_type_name": null,</w:t>
      </w:r>
      <w:r>
        <w:rPr>
          <w:sz w:val="18"/>
        </w:rPr>
        <w:br w:type="textWrapping"/>
      </w:r>
      <w:r>
        <w:rPr>
          <w:sz w:val="18"/>
        </w:rPr>
        <w:t xml:space="preserve">                    "logistics_provider_id": "0",</w:t>
      </w:r>
      <w:r>
        <w:rPr>
          <w:sz w:val="18"/>
        </w:rPr>
        <w:br w:type="textWrapping"/>
      </w:r>
      <w:r>
        <w:rPr>
          <w:sz w:val="18"/>
        </w:rPr>
        <w:t xml:space="preserve">                    "logistics_provider_name": null,</w:t>
      </w:r>
      <w:r>
        <w:rPr>
          <w:sz w:val="18"/>
        </w:rPr>
        <w:br w:type="textWrapping"/>
      </w:r>
      <w:r>
        <w:rPr>
          <w:sz w:val="18"/>
        </w:rPr>
        <w:t xml:space="preserve">                    "actual_carrier": "",</w:t>
      </w:r>
      <w:r>
        <w:rPr>
          <w:sz w:val="18"/>
        </w:rPr>
        <w:br w:type="textWrapping"/>
      </w:r>
      <w:r>
        <w:rPr>
          <w:sz w:val="18"/>
        </w:rPr>
        <w:t xml:space="preserve">                    "waybill_no": "",</w:t>
      </w:r>
      <w:r>
        <w:rPr>
          <w:sz w:val="18"/>
        </w:rPr>
        <w:br w:type="textWrapping"/>
      </w:r>
      <w:r>
        <w:rPr>
          <w:sz w:val="18"/>
        </w:rPr>
        <w:t xml:space="preserve">                    "pre_weight": 0.00,</w:t>
      </w:r>
      <w:r>
        <w:rPr>
          <w:sz w:val="18"/>
        </w:rPr>
        <w:br w:type="textWrapping"/>
      </w:r>
      <w:r>
        <w:rPr>
          <w:sz w:val="18"/>
        </w:rPr>
        <w:t xml:space="preserve">                    "pre_fee_weight": 0.00,</w:t>
      </w:r>
      <w:r>
        <w:rPr>
          <w:sz w:val="18"/>
        </w:rPr>
        <w:br w:type="textWrapping"/>
      </w:r>
      <w:r>
        <w:rPr>
          <w:sz w:val="18"/>
        </w:rPr>
        <w:t xml:space="preserve">                    "pre_fee_weight_unit": "g",</w:t>
      </w:r>
      <w:r>
        <w:rPr>
          <w:sz w:val="18"/>
        </w:rPr>
        <w:br w:type="textWrapping"/>
      </w:r>
      <w:r>
        <w:rPr>
          <w:sz w:val="18"/>
        </w:rPr>
        <w:t xml:space="preserve">                    "pre_pkg_length": 0.00,</w:t>
      </w:r>
      <w:r>
        <w:rPr>
          <w:sz w:val="18"/>
        </w:rPr>
        <w:br w:type="textWrapping"/>
      </w:r>
      <w:r>
        <w:rPr>
          <w:sz w:val="18"/>
        </w:rPr>
        <w:t xml:space="preserve">                    "pre_pkg_height": 0.00,</w:t>
      </w:r>
      <w:r>
        <w:rPr>
          <w:sz w:val="18"/>
        </w:rPr>
        <w:br w:type="textWrapping"/>
      </w:r>
      <w:r>
        <w:rPr>
          <w:sz w:val="18"/>
        </w:rPr>
        <w:t xml:space="preserve">                    "pre_pkg_width": 0.00,</w:t>
      </w:r>
      <w:r>
        <w:rPr>
          <w:sz w:val="18"/>
        </w:rPr>
        <w:br w:type="textWrapping"/>
      </w:r>
      <w:r>
        <w:rPr>
          <w:sz w:val="18"/>
        </w:rPr>
        <w:t xml:space="preserve">                    "weight": 0.00,</w:t>
      </w:r>
      <w:r>
        <w:rPr>
          <w:sz w:val="18"/>
        </w:rPr>
        <w:br w:type="textWrapping"/>
      </w:r>
      <w:r>
        <w:rPr>
          <w:sz w:val="18"/>
        </w:rPr>
        <w:t xml:space="preserve">                    "pkg_fee_weight": 0.00,</w:t>
      </w:r>
      <w:r>
        <w:rPr>
          <w:sz w:val="18"/>
        </w:rPr>
        <w:br w:type="textWrapping"/>
      </w:r>
      <w:r>
        <w:rPr>
          <w:sz w:val="18"/>
        </w:rPr>
        <w:t xml:space="preserve">                    "pkg_fee_weight_unit": "",</w:t>
      </w:r>
      <w:r>
        <w:rPr>
          <w:sz w:val="18"/>
        </w:rPr>
        <w:br w:type="textWrapping"/>
      </w:r>
      <w:r>
        <w:rPr>
          <w:sz w:val="18"/>
        </w:rPr>
        <w:t xml:space="preserve">                    "pkg_length": 0.00,</w:t>
      </w:r>
      <w:r>
        <w:rPr>
          <w:sz w:val="18"/>
        </w:rPr>
        <w:br w:type="textWrapping"/>
      </w:r>
      <w:r>
        <w:rPr>
          <w:sz w:val="18"/>
        </w:rPr>
        <w:t xml:space="preserve">                    "pkg_width": 0.00,</w:t>
      </w:r>
      <w:r>
        <w:rPr>
          <w:sz w:val="18"/>
        </w:rPr>
        <w:br w:type="textWrapping"/>
      </w:r>
      <w:r>
        <w:rPr>
          <w:sz w:val="18"/>
        </w:rPr>
        <w:t xml:space="preserve">                    "pkg_height": 0.00,</w:t>
      </w:r>
      <w:r>
        <w:rPr>
          <w:sz w:val="18"/>
        </w:rPr>
        <w:br w:type="textWrapping"/>
      </w:r>
      <w:r>
        <w:rPr>
          <w:sz w:val="18"/>
        </w:rPr>
        <w:t xml:space="preserve">                    "weight_unit": "",</w:t>
      </w:r>
      <w:r>
        <w:rPr>
          <w:sz w:val="18"/>
        </w:rPr>
        <w:br w:type="textWrapping"/>
      </w:r>
      <w:r>
        <w:rPr>
          <w:sz w:val="18"/>
        </w:rPr>
        <w:t xml:space="preserve">                    "pkg_size_unit": "",</w:t>
      </w:r>
      <w:r>
        <w:rPr>
          <w:sz w:val="18"/>
        </w:rPr>
        <w:br w:type="textWrapping"/>
      </w:r>
      <w:r>
        <w:rPr>
          <w:sz w:val="18"/>
        </w:rPr>
        <w:t xml:space="preserve">                    "cost_currency_code": "",</w:t>
      </w:r>
      <w:r>
        <w:rPr>
          <w:sz w:val="18"/>
        </w:rPr>
        <w:br w:type="textWrapping"/>
      </w:r>
      <w:r>
        <w:rPr>
          <w:sz w:val="18"/>
        </w:rPr>
        <w:t xml:space="preserve">                    "pre_cost_amount": "-￥0.00",</w:t>
      </w:r>
      <w:r>
        <w:rPr>
          <w:sz w:val="18"/>
        </w:rPr>
        <w:br w:type="textWrapping"/>
      </w:r>
      <w:r>
        <w:rPr>
          <w:sz w:val="18"/>
        </w:rPr>
        <w:t xml:space="preserve">                    "cost_amount": "0",</w:t>
      </w:r>
      <w:r>
        <w:rPr>
          <w:sz w:val="18"/>
        </w:rPr>
        <w:br w:type="textWrapping"/>
      </w:r>
      <w:r>
        <w:rPr>
          <w:sz w:val="18"/>
        </w:rPr>
        <w:t xml:space="preserve">                    "logistics_time": null,</w:t>
      </w:r>
      <w:r>
        <w:rPr>
          <w:sz w:val="18"/>
        </w:rPr>
        <w:br w:type="textWrapping"/>
      </w:r>
      <w:r>
        <w:rPr>
          <w:sz w:val="18"/>
        </w:rPr>
        <w:t xml:space="preserve">                    "tracking_no": "",</w:t>
      </w:r>
      <w:r>
        <w:rPr>
          <w:sz w:val="18"/>
        </w:rPr>
        <w:br w:type="textWrapping"/>
      </w:r>
      <w:r>
        <w:rPr>
          <w:sz w:val="18"/>
        </w:rPr>
        <w:t xml:space="preserve">                    "mark_no": ""</w:t>
      </w:r>
      <w:r>
        <w:rPr>
          <w:sz w:val="18"/>
        </w:rPr>
        <w:br w:type="textWrapping"/>
      </w:r>
      <w:r>
        <w:rPr>
          <w:sz w:val="18"/>
        </w:rPr>
        <w:t xml:space="preserve">                },</w:t>
      </w:r>
      <w:r>
        <w:rPr>
          <w:sz w:val="18"/>
        </w:rPr>
        <w:br w:type="textWrapping"/>
      </w:r>
      <w:r>
        <w:rPr>
          <w:sz w:val="18"/>
        </w:rPr>
        <w:t xml:space="preserve">                "transaction_info": [</w:t>
      </w:r>
      <w:r>
        <w:rPr>
          <w:sz w:val="18"/>
        </w:rPr>
        <w:br w:type="textWrapping"/>
      </w:r>
      <w:r>
        <w:rPr>
          <w:sz w:val="18"/>
        </w:rPr>
        <w:t xml:space="preserve">                    {</w:t>
      </w:r>
      <w:r>
        <w:rPr>
          <w:sz w:val="18"/>
        </w:rPr>
        <w:br w:type="textWrapping"/>
      </w:r>
      <w:r>
        <w:rPr>
          <w:sz w:val="18"/>
        </w:rPr>
        <w:t xml:space="preserve">                        "order_item_amount": "￥49.16",</w:t>
      </w:r>
      <w:r>
        <w:rPr>
          <w:sz w:val="18"/>
        </w:rPr>
        <w:br w:type="textWrapping"/>
      </w:r>
      <w:r>
        <w:rPr>
          <w:sz w:val="18"/>
        </w:rPr>
        <w:t xml:space="preserve">                        "customer_tax_amount_show": "￥0.00",</w:t>
      </w:r>
      <w:r>
        <w:rPr>
          <w:sz w:val="18"/>
        </w:rPr>
        <w:br w:type="textWrapping"/>
      </w:r>
      <w:r>
        <w:rPr>
          <w:sz w:val="18"/>
        </w:rPr>
        <w:t xml:space="preserve">                        "discount_amount": "￥0.00",</w:t>
      </w:r>
      <w:r>
        <w:rPr>
          <w:sz w:val="18"/>
        </w:rPr>
        <w:br w:type="textWrapping"/>
      </w:r>
      <w:r>
        <w:rPr>
          <w:sz w:val="18"/>
        </w:rPr>
        <w:t xml:space="preserve">                        "customer_shipping_amount": "￥0.00",</w:t>
      </w:r>
      <w:r>
        <w:rPr>
          <w:sz w:val="18"/>
        </w:rPr>
        <w:br w:type="textWrapping"/>
      </w:r>
      <w:r>
        <w:rPr>
          <w:sz w:val="18"/>
        </w:rPr>
        <w:t xml:space="preserve">                        "customer_tip_amount": "￥0.00",</w:t>
      </w:r>
      <w:r>
        <w:rPr>
          <w:sz w:val="18"/>
        </w:rPr>
        <w:br w:type="textWrapping"/>
      </w:r>
      <w:r>
        <w:rPr>
          <w:sz w:val="18"/>
        </w:rPr>
        <w:t xml:space="preserve">                        "order_total_amount": "￥49.16",</w:t>
      </w:r>
      <w:r>
        <w:rPr>
          <w:sz w:val="18"/>
        </w:rPr>
        <w:br w:type="textWrapping"/>
      </w:r>
      <w:r>
        <w:rPr>
          <w:sz w:val="18"/>
        </w:rPr>
        <w:t xml:space="preserve">                        "cg_price_amount": "￥0.00",</w:t>
      </w:r>
      <w:r>
        <w:rPr>
          <w:sz w:val="18"/>
        </w:rPr>
        <w:br w:type="textWrapping"/>
      </w:r>
      <w:r>
        <w:rPr>
          <w:sz w:val="18"/>
        </w:rPr>
        <w:t xml:space="preserve">                        "stock_cost_amount": "￥0.00",</w:t>
      </w:r>
      <w:r>
        <w:rPr>
          <w:sz w:val="18"/>
        </w:rPr>
        <w:br w:type="textWrapping"/>
      </w:r>
      <w:r>
        <w:rPr>
          <w:sz w:val="18"/>
        </w:rPr>
        <w:t xml:space="preserve">                        "outbound_cost_amount": "￥0.00",</w:t>
      </w:r>
      <w:r>
        <w:rPr>
          <w:sz w:val="18"/>
        </w:rPr>
        <w:br w:type="textWrapping"/>
      </w:r>
      <w:r>
        <w:rPr>
          <w:sz w:val="18"/>
        </w:rPr>
        <w:t xml:space="preserve">                        "wms_outbound_cost_amount": "￥0.00",</w:t>
      </w:r>
      <w:r>
        <w:rPr>
          <w:sz w:val="18"/>
        </w:rPr>
        <w:br w:type="textWrapping"/>
      </w:r>
      <w:r>
        <w:rPr>
          <w:sz w:val="18"/>
        </w:rPr>
        <w:t xml:space="preserve">                        "pre_cost_amount": "-￥0.00",</w:t>
      </w:r>
      <w:r>
        <w:rPr>
          <w:sz w:val="18"/>
        </w:rPr>
        <w:br w:type="textWrapping"/>
      </w:r>
      <w:r>
        <w:rPr>
          <w:sz w:val="18"/>
        </w:rPr>
        <w:t xml:space="preserve">                        "wms_shipping_price_amount": "￥0.00",</w:t>
      </w:r>
      <w:r>
        <w:rPr>
          <w:sz w:val="18"/>
        </w:rPr>
        <w:br w:type="textWrapping"/>
      </w:r>
      <w:r>
        <w:rPr>
          <w:sz w:val="18"/>
        </w:rPr>
        <w:t xml:space="preserve">                        "transaction_fee_amount": "￥-0.98",</w:t>
      </w:r>
      <w:r>
        <w:rPr>
          <w:sz w:val="18"/>
        </w:rPr>
        <w:br w:type="textWrapping"/>
      </w:r>
      <w:r>
        <w:rPr>
          <w:sz w:val="18"/>
        </w:rPr>
        <w:t xml:space="preserve">                        "profit_amount": "￥48.18",</w:t>
      </w:r>
      <w:r>
        <w:rPr>
          <w:sz w:val="18"/>
        </w:rPr>
        <w:br w:type="textWrapping"/>
      </w:r>
      <w:r>
        <w:rPr>
          <w:sz w:val="18"/>
        </w:rPr>
        <w:t xml:space="preserve">                        "other_amount": "￥0.00",</w:t>
      </w:r>
      <w:r>
        <w:rPr>
          <w:sz w:val="18"/>
        </w:rPr>
        <w:br w:type="textWrapping"/>
      </w:r>
      <w:r>
        <w:rPr>
          <w:sz w:val="18"/>
        </w:rPr>
        <w:t xml:space="preserve">                        "cod_amount": "￥0.00",</w:t>
      </w:r>
      <w:r>
        <w:rPr>
          <w:sz w:val="18"/>
        </w:rPr>
        <w:br w:type="textWrapping"/>
      </w:r>
      <w:r>
        <w:rPr>
          <w:sz w:val="18"/>
        </w:rPr>
        <w:t xml:space="preserve">                        "gift_wrap_amount": "￥0.00",</w:t>
      </w:r>
      <w:r>
        <w:rPr>
          <w:sz w:val="18"/>
        </w:rPr>
        <w:br w:type="textWrapping"/>
      </w:r>
      <w:r>
        <w:rPr>
          <w:sz w:val="18"/>
        </w:rPr>
        <w:t xml:space="preserve">                        "platform_tax_amount": "￥0.00",</w:t>
      </w:r>
      <w:r>
        <w:rPr>
          <w:sz w:val="18"/>
        </w:rPr>
        <w:br w:type="textWrapping"/>
      </w:r>
      <w:r>
        <w:rPr>
          <w:sz w:val="18"/>
        </w:rPr>
        <w:t xml:space="preserve">                        "points_granted_amount": "￥0.00",</w:t>
      </w:r>
      <w:r>
        <w:rPr>
          <w:sz w:val="18"/>
        </w:rPr>
        <w:br w:type="textWrapping"/>
      </w:r>
      <w:r>
        <w:rPr>
          <w:sz w:val="18"/>
        </w:rPr>
        <w:t xml:space="preserve">                        "other_fee": "￥0.00",</w:t>
      </w:r>
      <w:r>
        <w:rPr>
          <w:sz w:val="18"/>
        </w:rPr>
        <w:br w:type="textWrapping"/>
      </w:r>
      <w:r>
        <w:rPr>
          <w:sz w:val="18"/>
        </w:rPr>
        <w:t xml:space="preserve">                        "platform_subsidy_amount":""</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"original_global_order_no": null,</w:t>
      </w:r>
      <w:r>
        <w:rPr>
          <w:sz w:val="18"/>
        </w:rPr>
        <w:br w:type="textWrapping"/>
      </w:r>
      <w:r>
        <w:rPr>
          <w:sz w:val="18"/>
        </w:rPr>
        <w:t xml:space="preserve">                "customer_shipping_list": null,</w:t>
      </w:r>
      <w:r>
        <w:rPr>
          <w:sz w:val="18"/>
        </w:rPr>
        <w:br w:type="textWrapping"/>
      </w:r>
      <w:r>
        <w:rPr>
          <w:sz w:val="18"/>
        </w:rPr>
        <w:t xml:space="preserve">                "exception_order_tag": [],</w:t>
      </w:r>
      <w:r>
        <w:rPr>
          <w:sz w:val="18"/>
        </w:rPr>
        <w:br w:type="textWrapping"/>
      </w:r>
      <w:r>
        <w:rPr>
          <w:sz w:val="18"/>
        </w:rPr>
        <w:t xml:space="preserve">                "pending_order_tag_order_tag":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DC4C934">
      <w:pPr>
        <w:pStyle w:val="4"/>
      </w:pPr>
      <w:bookmarkStart w:id="3108" w:name="_Toc10930"/>
      <w:r>
        <w:t>附加说明</w:t>
      </w:r>
      <w:bookmarkEnd w:id="3108"/>
    </w:p>
    <w:p w14:paraId="3827E519">
      <w:r>
        <w:rPr>
          <w:sz w:val="18"/>
        </w:rPr>
        <w:t>1. data&gt;&gt;list&gt;&gt;platform_info下 platform_order_name、platform_order_no区别：</w:t>
      </w:r>
      <w:r>
        <w:rPr>
          <w:sz w:val="18"/>
        </w:rPr>
        <w:br w:type="textWrapping"/>
      </w:r>
      <w:r>
        <w:rPr>
          <w:sz w:val="18"/>
        </w:rPr>
        <w:t>&lt;br&gt;Shopify平台下，二者返回值不同，核对平台单号使用 platform_order_name，platform_order_no为平台返回订单唯一标识</w:t>
      </w:r>
      <w:r>
        <w:rPr>
          <w:sz w:val="18"/>
        </w:rPr>
        <w:br w:type="textWrapping"/>
      </w:r>
      <w:r>
        <w:rPr>
          <w:sz w:val="18"/>
        </w:rPr>
        <w:t>2. 合并单下可能会存在一个系统单号对应多个平台单号</w:t>
      </w:r>
      <w:r>
        <w:rPr>
          <w:sz w:val="18"/>
        </w:rPr>
        <w:br w:type="textWrapping"/>
      </w:r>
      <w:r>
        <w:rPr>
          <w:sz w:val="18"/>
        </w:rPr>
        <w:t>3. 开始时间和结束时间的最大差距范围不超过30天</w:t>
      </w:r>
      <w:r>
        <w:rPr>
          <w:sz w:val="18"/>
        </w:rPr>
        <w:br w:type="textWrapping"/>
      </w:r>
      <w:r>
        <w:rPr>
          <w:sz w:val="18"/>
        </w:rPr>
        <w:t>4. 当date_type=delivery_time且platform_code=10002（Shopify平台）时，查询将筛选商品层级的data&gt;&gt;list&gt;&gt;item_info&gt;&gt;delivery_time字段，即订单中每个商品（Order Line）在Shopify店铺后台标记的实际发货时间1。</w:t>
      </w:r>
      <w:r>
        <w:rPr>
          <w:sz w:val="18"/>
        </w:rPr>
        <w:br w:type="textWrapping"/>
      </w:r>
      <w:r>
        <w:rPr>
          <w:sz w:val="18"/>
        </w:rPr>
        <w:t>5. data&gt;&gt;list&gt;&gt;item_info&gt;&gt;delivery_time：表示商品维度的平台发货时间（当前仅支持Shopify平台）。当同一订单包含多个商品时，不同商品可能具有不同的发货时间（即“部分发货”场景），该字段反映对应商品的实际发货时间戳1。</w:t>
      </w:r>
    </w:p>
    <w:p w14:paraId="2C371F46">
      <w:r>
        <w:rPr>
          <w:sz w:val="18"/>
        </w:rPr>
        <w:t>---</w:t>
      </w:r>
    </w:p>
    <w:p w14:paraId="7AFA9A5C">
      <w:pPr>
        <w:pStyle w:val="4"/>
      </w:pPr>
      <w:bookmarkStart w:id="3109" w:name="_Toc23879"/>
      <w:r>
        <w:t>查询多平台配对列表</w:t>
      </w:r>
      <w:bookmarkEnd w:id="3109"/>
    </w:p>
    <w:p w14:paraId="0BF07820">
      <w:r>
        <w:rPr>
          <w:sz w:val="18"/>
        </w:rPr>
        <w:t>- Source path: docs/MultiPlatform/V2/PairListV2</w:t>
      </w:r>
      <w:r>
        <w:rPr>
          <w:sz w:val="18"/>
        </w:rPr>
        <w:br w:type="textWrapping"/>
      </w:r>
      <w:r>
        <w:rPr>
          <w:sz w:val="18"/>
        </w:rPr>
        <w:t>- Source URL: https://apidoc.lingxing.com/docs/MultiPlatform/V2/PairListV2.md</w:t>
      </w:r>
    </w:p>
    <w:p w14:paraId="7F94544C">
      <w:r>
        <w:rPr>
          <w:sz w:val="18"/>
        </w:rPr>
        <w:t># 查询多平台配对列表</w:t>
      </w:r>
      <w:r>
        <w:rPr>
          <w:sz w:val="18"/>
        </w:rPr>
        <w:br w:type="textWrapping"/>
      </w:r>
      <w:r>
        <w:rPr>
          <w:sz w:val="18"/>
        </w:rPr>
        <w:t>获取多平台系统中【产品】&gt;【配对列表】中数据已配对的数据。该模块数据为多平台MSKU与本地SKU的配对关系</w:t>
      </w:r>
    </w:p>
    <w:p w14:paraId="11F84669">
      <w:pPr>
        <w:pStyle w:val="4"/>
      </w:pPr>
      <w:bookmarkStart w:id="3110" w:name="_Toc17606"/>
      <w:r>
        <w:t>请求参数</w:t>
      </w:r>
      <w:bookmarkEnd w:id="3110"/>
    </w:p>
    <w:p w14:paraId="4FAAD9FB">
      <w:pPr>
        <w:pStyle w:val="4"/>
      </w:pPr>
      <w:bookmarkStart w:id="3111" w:name="_Toc25600"/>
      <w:r>
        <w:t>请求示例</w:t>
      </w:r>
      <w:bookmarkEnd w:id="3111"/>
    </w:p>
    <w:p w14:paraId="6D56822A">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"msku": [</w:t>
      </w:r>
      <w:r>
        <w:rPr>
          <w:sz w:val="18"/>
        </w:rPr>
        <w:br w:type="textWrapping"/>
      </w:r>
      <w:r>
        <w:rPr>
          <w:sz w:val="18"/>
        </w:rPr>
        <w:t xml:space="preserve">        "test0001",</w:t>
      </w:r>
      <w:r>
        <w:rPr>
          <w:sz w:val="18"/>
        </w:rPr>
        <w:br w:type="textWrapping"/>
      </w:r>
      <w:r>
        <w:rPr>
          <w:sz w:val="18"/>
        </w:rPr>
        <w:t xml:space="preserve">        "xzc002",</w:t>
      </w:r>
      <w:r>
        <w:rPr>
          <w:sz w:val="18"/>
        </w:rPr>
        <w:br w:type="textWrapping"/>
      </w:r>
      <w:r>
        <w:rPr>
          <w:sz w:val="18"/>
        </w:rPr>
        <w:t xml:space="preserve">        "custom001"</w:t>
      </w:r>
      <w:r>
        <w:rPr>
          <w:sz w:val="18"/>
        </w:rPr>
        <w:br w:type="textWrapping"/>
      </w:r>
      <w:r>
        <w:rPr>
          <w:sz w:val="18"/>
        </w:rPr>
        <w:t xml:space="preserve">    ],</w:t>
      </w:r>
      <w:r>
        <w:rPr>
          <w:sz w:val="18"/>
        </w:rPr>
        <w:br w:type="textWrapping"/>
      </w:r>
      <w:r>
        <w:rPr>
          <w:sz w:val="18"/>
        </w:rPr>
        <w:t xml:space="preserve">    "sku": [</w:t>
      </w:r>
      <w:r>
        <w:rPr>
          <w:sz w:val="18"/>
        </w:rPr>
        <w:br w:type="textWrapping"/>
      </w:r>
      <w:r>
        <w:rPr>
          <w:sz w:val="18"/>
        </w:rPr>
        <w:t xml:space="preserve">        "Book-A4-60"</w:t>
      </w:r>
      <w:r>
        <w:rPr>
          <w:sz w:val="18"/>
        </w:rPr>
        <w:br w:type="textWrapping"/>
      </w:r>
      <w:r>
        <w:rPr>
          <w:sz w:val="18"/>
        </w:rPr>
        <w:t xml:space="preserve">    ],</w:t>
      </w:r>
      <w:r>
        <w:rPr>
          <w:sz w:val="18"/>
        </w:rPr>
        <w:br w:type="textWrapping"/>
      </w:r>
      <w:r>
        <w:rPr>
          <w:sz w:val="18"/>
        </w:rPr>
        <w:t xml:space="preserve">    "start_time": "2021-04-24 22:09:43",</w:t>
      </w:r>
      <w:r>
        <w:rPr>
          <w:sz w:val="18"/>
        </w:rPr>
        <w:br w:type="textWrapping"/>
      </w:r>
      <w:r>
        <w:rPr>
          <w:sz w:val="18"/>
        </w:rPr>
        <w:t xml:space="preserve">    "end_time": "2023-06-24 22:09:43",</w:t>
      </w:r>
      <w:r>
        <w:rPr>
          <w:sz w:val="18"/>
        </w:rPr>
        <w:br w:type="textWrapping"/>
      </w:r>
      <w:r>
        <w:rPr>
          <w:sz w:val="18"/>
        </w:rPr>
        <w:t xml:space="preserve">    "platform_codes": [</w:t>
      </w:r>
      <w:r>
        <w:rPr>
          <w:sz w:val="18"/>
        </w:rPr>
        <w:br w:type="textWrapping"/>
      </w:r>
      <w:r>
        <w:rPr>
          <w:sz w:val="18"/>
        </w:rPr>
        <w:t xml:space="preserve">        "10003",</w:t>
      </w:r>
      <w:r>
        <w:rPr>
          <w:sz w:val="18"/>
        </w:rPr>
        <w:br w:type="textWrapping"/>
      </w:r>
      <w:r>
        <w:rPr>
          <w:sz w:val="18"/>
        </w:rPr>
        <w:t xml:space="preserve">        "10010"</w:t>
      </w:r>
      <w:r>
        <w:rPr>
          <w:sz w:val="18"/>
        </w:rPr>
        <w:br w:type="textWrapping"/>
      </w:r>
      <w:r>
        <w:rPr>
          <w:sz w:val="18"/>
        </w:rPr>
        <w:t xml:space="preserve">    ],</w:t>
      </w:r>
      <w:r>
        <w:rPr>
          <w:sz w:val="18"/>
        </w:rPr>
        <w:br w:type="textWrapping"/>
      </w:r>
      <w:r>
        <w:rPr>
          <w:sz w:val="18"/>
        </w:rPr>
        <w:t xml:space="preserve">    "store_ids": [</w:t>
      </w:r>
      <w:r>
        <w:rPr>
          <w:sz w:val="18"/>
        </w:rPr>
        <w:br w:type="textWrapping"/>
      </w:r>
      <w:r>
        <w:rPr>
          <w:sz w:val="18"/>
        </w:rPr>
        <w:t xml:space="preserve">        "11084135313207808"</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56821BB">
      <w:pPr>
        <w:pStyle w:val="4"/>
      </w:pPr>
      <w:bookmarkStart w:id="3112" w:name="_Toc19170"/>
      <w:r>
        <w:t>返回结果</w:t>
      </w:r>
      <w:bookmarkEnd w:id="3112"/>
    </w:p>
    <w:p w14:paraId="0651B753">
      <w:r>
        <w:rPr>
          <w:sz w:val="18"/>
        </w:rPr>
        <w:t>Json Object</w:t>
      </w:r>
    </w:p>
    <w:p w14:paraId="19998095">
      <w:pPr>
        <w:pStyle w:val="4"/>
      </w:pPr>
      <w:bookmarkStart w:id="3113" w:name="_Toc14206"/>
      <w:r>
        <w:t>返回请求示例</w:t>
      </w:r>
      <w:bookmarkEnd w:id="3113"/>
    </w:p>
    <w:p w14:paraId="4322E43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"store_id": "11084135313207808",</w:t>
      </w:r>
      <w:r>
        <w:rPr>
          <w:sz w:val="18"/>
        </w:rPr>
        <w:br w:type="textWrapping"/>
      </w:r>
      <w:r>
        <w:rPr>
          <w:sz w:val="18"/>
        </w:rPr>
        <w:t xml:space="preserve">                "store_name": "eBay店铺1号",</w:t>
      </w:r>
      <w:r>
        <w:rPr>
          <w:sz w:val="18"/>
        </w:rPr>
        <w:br w:type="textWrapping"/>
      </w:r>
      <w:r>
        <w:rPr>
          <w:sz w:val="18"/>
        </w:rPr>
        <w:t xml:space="preserve">                "platform_code": "10003",</w:t>
      </w:r>
      <w:r>
        <w:rPr>
          <w:sz w:val="18"/>
        </w:rPr>
        <w:br w:type="textWrapping"/>
      </w:r>
      <w:r>
        <w:rPr>
          <w:sz w:val="18"/>
        </w:rPr>
        <w:t xml:space="preserve">                "platform_name": "eBay",</w:t>
      </w:r>
      <w:r>
        <w:rPr>
          <w:sz w:val="18"/>
        </w:rPr>
        <w:br w:type="textWrapping"/>
      </w:r>
      <w:r>
        <w:rPr>
          <w:sz w:val="18"/>
        </w:rPr>
        <w:t xml:space="preserve">                "msku": "custom001",</w:t>
      </w:r>
      <w:r>
        <w:rPr>
          <w:sz w:val="18"/>
        </w:rPr>
        <w:br w:type="textWrapping"/>
      </w:r>
      <w:r>
        <w:rPr>
          <w:sz w:val="18"/>
        </w:rPr>
        <w:t xml:space="preserve">                "sku": "Book-A4-60",</w:t>
      </w:r>
      <w:r>
        <w:rPr>
          <w:sz w:val="18"/>
        </w:rPr>
        <w:br w:type="textWrapping"/>
      </w:r>
      <w:r>
        <w:rPr>
          <w:sz w:val="18"/>
        </w:rPr>
        <w:t xml:space="preserve">                "local_name": "2-白色-M",</w:t>
      </w:r>
      <w:r>
        <w:rPr>
          <w:sz w:val="18"/>
        </w:rPr>
        <w:br w:type="textWrapping"/>
      </w:r>
      <w:r>
        <w:rPr>
          <w:sz w:val="18"/>
        </w:rPr>
        <w:t xml:space="preserve">                "modify_time": "2021-06-24 22:09:43"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"response_time": "2024-07-23 11:37:43",</w:t>
      </w:r>
      <w:r>
        <w:rPr>
          <w:sz w:val="18"/>
        </w:rPr>
        <w:br w:type="textWrapping"/>
      </w:r>
      <w:r>
        <w:rPr>
          <w:sz w:val="18"/>
        </w:rPr>
        <w:t xml:space="preserve">    "message": "操作成功",</w:t>
      </w:r>
      <w:r>
        <w:rPr>
          <w:sz w:val="18"/>
        </w:rPr>
        <w:br w:type="textWrapping"/>
      </w:r>
      <w:r>
        <w:rPr>
          <w:sz w:val="18"/>
        </w:rPr>
        <w:t xml:space="preserve">    "request_id": "1e76129e-c622-420f-852e-08262755cfcc.1721705863164"</w:t>
      </w:r>
      <w:r>
        <w:rPr>
          <w:sz w:val="18"/>
        </w:rPr>
        <w:br w:type="textWrapping"/>
      </w:r>
      <w:r>
        <w:rPr>
          <w:sz w:val="18"/>
        </w:rPr>
        <w:t>}</w:t>
      </w:r>
      <w:r>
        <w:rPr>
          <w:sz w:val="18"/>
        </w:rPr>
        <w:br w:type="textWrapping"/>
      </w:r>
      <w:r>
        <w:rPr>
          <w:sz w:val="18"/>
        </w:rPr>
        <w:t>```</w:t>
      </w:r>
    </w:p>
    <w:p w14:paraId="3828BBE0">
      <w:r>
        <w:rPr>
          <w:sz w:val="18"/>
        </w:rPr>
        <w:t>---</w:t>
      </w:r>
    </w:p>
    <w:p w14:paraId="3335D17A">
      <w:pPr>
        <w:pStyle w:val="4"/>
      </w:pPr>
      <w:bookmarkStart w:id="3114" w:name="_Toc274"/>
      <w:r>
        <w:t>批量添加/编辑多平台配对关系</w:t>
      </w:r>
      <w:bookmarkEnd w:id="3114"/>
    </w:p>
    <w:p w14:paraId="0D8DA8F1">
      <w:r>
        <w:rPr>
          <w:sz w:val="18"/>
        </w:rPr>
        <w:t>- Source path: docs/MultiPlatform/V2/pairMultiPlatformV2</w:t>
      </w:r>
      <w:r>
        <w:rPr>
          <w:sz w:val="18"/>
        </w:rPr>
        <w:br w:type="textWrapping"/>
      </w:r>
      <w:r>
        <w:rPr>
          <w:sz w:val="18"/>
        </w:rPr>
        <w:t>- Source URL: https://apidoc.lingxing.com/docs/MultiPlatform/V2/pairMultiPlatformV2.md</w:t>
      </w:r>
    </w:p>
    <w:p w14:paraId="26E79FF3">
      <w:r>
        <w:rPr>
          <w:sz w:val="18"/>
        </w:rPr>
        <w:t># 批量添加、编辑多平台配对关系</w:t>
      </w:r>
    </w:p>
    <w:p w14:paraId="42227C93">
      <w:pPr>
        <w:pStyle w:val="4"/>
      </w:pPr>
      <w:bookmarkStart w:id="3115" w:name="_Toc23697"/>
      <w:r>
        <w:t>接口信息</w:t>
      </w:r>
      <w:bookmarkEnd w:id="3115"/>
    </w:p>
    <w:p w14:paraId="5003A0B5">
      <w:pPr>
        <w:pStyle w:val="4"/>
      </w:pPr>
      <w:bookmarkStart w:id="3116" w:name="_Toc11793"/>
      <w:r>
        <w:t>请求参数</w:t>
      </w:r>
      <w:bookmarkEnd w:id="3116"/>
    </w:p>
    <w:p w14:paraId="62B13E9A">
      <w:pPr>
        <w:pStyle w:val="4"/>
      </w:pPr>
      <w:bookmarkStart w:id="3117" w:name="_Toc25459"/>
      <w:r>
        <w:t>请求示例</w:t>
      </w:r>
      <w:bookmarkEnd w:id="3117"/>
    </w:p>
    <w:p w14:paraId="0B88E959">
      <w:r>
        <w:rPr>
          <w:sz w:val="18"/>
        </w:rPr>
        <w:t>```</w:t>
      </w:r>
      <w:r>
        <w:rPr>
          <w:sz w:val="18"/>
        </w:rPr>
        <w:br w:type="textWrapping"/>
      </w:r>
      <w:r>
        <w:rPr>
          <w:sz w:val="18"/>
        </w:rPr>
        <w:t>{</w:t>
      </w:r>
      <w:r>
        <w:rPr>
          <w:sz w:val="18"/>
        </w:rPr>
        <w:br w:type="textWrapping"/>
      </w:r>
      <w:r>
        <w:rPr>
          <w:sz w:val="18"/>
        </w:rPr>
        <w:t xml:space="preserve">    "pair_multi_platform_list": [</w:t>
      </w:r>
      <w:r>
        <w:rPr>
          <w:sz w:val="18"/>
        </w:rPr>
        <w:br w:type="textWrapping"/>
      </w:r>
      <w:r>
        <w:rPr>
          <w:sz w:val="18"/>
        </w:rPr>
        <w:t xml:space="preserve">        {</w:t>
      </w:r>
      <w:r>
        <w:rPr>
          <w:sz w:val="18"/>
        </w:rPr>
        <w:br w:type="textWrapping"/>
      </w:r>
      <w:r>
        <w:rPr>
          <w:sz w:val="18"/>
        </w:rPr>
        <w:t xml:space="preserve">            "msku": "231428567",</w:t>
      </w:r>
      <w:r>
        <w:rPr>
          <w:sz w:val="18"/>
        </w:rPr>
        <w:br w:type="textWrapping"/>
      </w:r>
      <w:r>
        <w:rPr>
          <w:sz w:val="18"/>
        </w:rPr>
        <w:t xml:space="preserve">            "store_id": "110000000018010004",</w:t>
      </w:r>
      <w:r>
        <w:rPr>
          <w:sz w:val="18"/>
        </w:rPr>
        <w:br w:type="textWrapping"/>
      </w:r>
      <w:r>
        <w:rPr>
          <w:sz w:val="18"/>
        </w:rPr>
        <w:t xml:space="preserve">            "sku": "wjc10_sku"</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A272CBD">
      <w:pPr>
        <w:pStyle w:val="4"/>
      </w:pPr>
      <w:bookmarkStart w:id="3118" w:name="_Toc8251"/>
      <w:r>
        <w:t>返回结果</w:t>
      </w:r>
      <w:bookmarkEnd w:id="3118"/>
    </w:p>
    <w:p w14:paraId="0E6DA448">
      <w:r>
        <w:rPr>
          <w:sz w:val="18"/>
        </w:rPr>
        <w:t>Json Object</w:t>
      </w:r>
    </w:p>
    <w:p w14:paraId="0A1129FC">
      <w:pPr>
        <w:pStyle w:val="4"/>
      </w:pPr>
      <w:bookmarkStart w:id="3119" w:name="_Toc7148"/>
      <w:r>
        <w:t>返回成功示例</w:t>
      </w:r>
      <w:bookmarkEnd w:id="3119"/>
    </w:p>
    <w:p w14:paraId="17CC960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"response_time": "2023-03-07 15:19:49",</w:t>
      </w:r>
      <w:r>
        <w:rPr>
          <w:sz w:val="18"/>
        </w:rPr>
        <w:br w:type="textWrapping"/>
      </w:r>
      <w:r>
        <w:rPr>
          <w:sz w:val="18"/>
        </w:rPr>
        <w:t xml:space="preserve">    "request_id": "8f6a4ad0-73b9-4998-a0ff-817e4da4d561.1670916113614",</w:t>
      </w:r>
      <w:r>
        <w:rPr>
          <w:sz w:val="18"/>
        </w:rPr>
        <w:br w:type="textWrapping"/>
      </w:r>
      <w:r>
        <w:rPr>
          <w:sz w:val="18"/>
        </w:rPr>
        <w:t xml:space="preserve">    "data": {</w:t>
      </w:r>
      <w:r>
        <w:rPr>
          <w:sz w:val="18"/>
        </w:rPr>
        <w:br w:type="textWrapping"/>
      </w:r>
      <w:r>
        <w:rPr>
          <w:sz w:val="18"/>
        </w:rPr>
        <w:t xml:space="preserve">        "message": "全部配对失败",</w:t>
      </w:r>
      <w:r>
        <w:rPr>
          <w:sz w:val="18"/>
        </w:rPr>
        <w:br w:type="textWrapping"/>
      </w:r>
      <w:r>
        <w:rPr>
          <w:sz w:val="18"/>
        </w:rPr>
        <w:t xml:space="preserve">        "error_detail_list": [</w:t>
      </w:r>
      <w:r>
        <w:rPr>
          <w:sz w:val="18"/>
        </w:rPr>
        <w:br w:type="textWrapping"/>
      </w:r>
      <w:r>
        <w:rPr>
          <w:sz w:val="18"/>
        </w:rPr>
        <w:t xml:space="preserve">            {</w:t>
      </w:r>
      <w:r>
        <w:rPr>
          <w:sz w:val="18"/>
        </w:rPr>
        <w:br w:type="textWrapping"/>
      </w:r>
      <w:r>
        <w:rPr>
          <w:sz w:val="18"/>
        </w:rPr>
        <w:t xml:space="preserve">                "msku": "231428567",</w:t>
      </w:r>
      <w:r>
        <w:rPr>
          <w:sz w:val="18"/>
        </w:rPr>
        <w:br w:type="textWrapping"/>
      </w:r>
      <w:r>
        <w:rPr>
          <w:sz w:val="18"/>
        </w:rPr>
        <w:t xml:space="preserve">                "store_id": "110000000018010004",</w:t>
      </w:r>
      <w:r>
        <w:rPr>
          <w:sz w:val="18"/>
        </w:rPr>
        <w:br w:type="textWrapping"/>
      </w:r>
      <w:r>
        <w:rPr>
          <w:sz w:val="18"/>
        </w:rPr>
        <w:t xml:space="preserve">                "error_message": "231428567+110000000018010004配对失败，店铺不存在"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6398BB1">
      <w:r>
        <w:rPr>
          <w:sz w:val="18"/>
        </w:rPr>
        <w:t>---</w:t>
      </w:r>
    </w:p>
    <w:p w14:paraId="2CDD4AE0">
      <w:pPr>
        <w:pStyle w:val="4"/>
      </w:pPr>
      <w:bookmarkStart w:id="3120" w:name="_Toc18350"/>
      <w:r>
        <w:t>预发货</w:t>
      </w:r>
      <w:bookmarkEnd w:id="3120"/>
    </w:p>
    <w:p w14:paraId="71769680">
      <w:r>
        <w:rPr>
          <w:sz w:val="18"/>
        </w:rPr>
        <w:t>- Source path: docs/MultiPlatform/PreShipment</w:t>
      </w:r>
      <w:r>
        <w:rPr>
          <w:sz w:val="18"/>
        </w:rPr>
        <w:br w:type="textWrapping"/>
      </w:r>
      <w:r>
        <w:rPr>
          <w:sz w:val="18"/>
        </w:rPr>
        <w:t>- Source URL: https://apidoc.lingxing.com/docs/MultiPlatform/PreShipment.md</w:t>
      </w:r>
    </w:p>
    <w:p w14:paraId="506C7431">
      <w:r>
        <w:rPr>
          <w:sz w:val="18"/>
        </w:rPr>
        <w:t xml:space="preserve"># 预发货 </w:t>
      </w:r>
      <w:r>
        <w:rPr>
          <w:sz w:val="18"/>
        </w:rPr>
        <w:br w:type="textWrapping"/>
      </w:r>
      <w:r>
        <w:rPr>
          <w:sz w:val="18"/>
        </w:rPr>
        <w:t>订单管理预发货，对应系统中订单管理“待审核发货”类型的订单进行预发货</w:t>
      </w:r>
    </w:p>
    <w:p w14:paraId="2CFB8EAE">
      <w:pPr>
        <w:pStyle w:val="4"/>
      </w:pPr>
      <w:bookmarkStart w:id="3121" w:name="_Toc2326"/>
      <w:r>
        <w:t>接口信息</w:t>
      </w:r>
      <w:bookmarkEnd w:id="3121"/>
    </w:p>
    <w:p w14:paraId="3B92E15C">
      <w:pPr>
        <w:pStyle w:val="4"/>
      </w:pPr>
      <w:bookmarkStart w:id="3122" w:name="_Toc21319"/>
      <w:r>
        <w:t>请求参数</w:t>
      </w:r>
      <w:bookmarkEnd w:id="3122"/>
    </w:p>
    <w:p w14:paraId="0CCC1B33">
      <w:pPr>
        <w:pStyle w:val="4"/>
      </w:pPr>
      <w:bookmarkStart w:id="3123" w:name="_Toc29733"/>
      <w:r>
        <w:t>返回结果</w:t>
      </w:r>
      <w:bookmarkEnd w:id="3123"/>
    </w:p>
    <w:p w14:paraId="09ED1CD0">
      <w:r>
        <w:rPr>
          <w:sz w:val="18"/>
        </w:rPr>
        <w:t>Json Object</w:t>
      </w:r>
    </w:p>
    <w:p w14:paraId="426A964F">
      <w:pPr>
        <w:pStyle w:val="4"/>
      </w:pPr>
      <w:bookmarkStart w:id="3124" w:name="_Toc21292"/>
      <w:r>
        <w:t>返回成功示例</w:t>
      </w:r>
      <w:bookmarkEnd w:id="3124"/>
    </w:p>
    <w:p w14:paraId="005B950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"f50f8534a7c84d5da3631be8d35ddb7b.1750728380658",</w:t>
      </w:r>
      <w:r>
        <w:rPr>
          <w:sz w:val="18"/>
        </w:rPr>
        <w:br w:type="textWrapping"/>
      </w:r>
      <w:r>
        <w:rPr>
          <w:sz w:val="18"/>
        </w:rPr>
        <w:t xml:space="preserve">    "response_time": "2025-06-24 09:26:21",</w:t>
      </w:r>
      <w:r>
        <w:rPr>
          <w:sz w:val="18"/>
        </w:rPr>
        <w:br w:type="textWrapping"/>
      </w:r>
      <w:r>
        <w:rPr>
          <w:sz w:val="18"/>
        </w:rPr>
        <w:t xml:space="preserve">    "data": {</w:t>
      </w:r>
      <w:r>
        <w:rPr>
          <w:sz w:val="18"/>
        </w:rPr>
        <w:br w:type="textWrapping"/>
      </w:r>
      <w:r>
        <w:rPr>
          <w:sz w:val="18"/>
        </w:rPr>
        <w:t xml:space="preserve">        "success_num": 1,</w:t>
      </w:r>
      <w:r>
        <w:rPr>
          <w:sz w:val="18"/>
        </w:rPr>
        <w:br w:type="textWrapping"/>
      </w:r>
      <w:r>
        <w:rPr>
          <w:sz w:val="18"/>
        </w:rPr>
        <w:t xml:space="preserve">        "fail_num": 1,</w:t>
      </w:r>
      <w:r>
        <w:rPr>
          <w:sz w:val="18"/>
        </w:rPr>
        <w:br w:type="textWrapping"/>
      </w:r>
      <w:r>
        <w:rPr>
          <w:sz w:val="18"/>
        </w:rPr>
        <w:t xml:space="preserve">        "failure_info": [{</w:t>
      </w:r>
      <w:r>
        <w:rPr>
          <w:sz w:val="18"/>
        </w:rPr>
        <w:br w:type="textWrapping"/>
      </w:r>
      <w:r>
        <w:rPr>
          <w:sz w:val="18"/>
        </w:rPr>
        <w:t xml:space="preserve">            "message": "订单预发货中，如需操作订单请稍候",</w:t>
      </w:r>
      <w:r>
        <w:rPr>
          <w:sz w:val="18"/>
        </w:rPr>
        <w:br w:type="textWrapping"/>
      </w:r>
      <w:r>
        <w:rPr>
          <w:sz w:val="18"/>
        </w:rPr>
        <w:t xml:space="preserve">            "global_order_no": "103579112899859456"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2958F03">
      <w:r>
        <w:rPr>
          <w:sz w:val="18"/>
        </w:rPr>
        <w:t>---</w:t>
      </w:r>
    </w:p>
    <w:p w14:paraId="7A7AF848">
      <w:pPr>
        <w:pStyle w:val="4"/>
      </w:pPr>
      <w:bookmarkStart w:id="3125" w:name="_Toc9302"/>
      <w:r>
        <w:t>审核发货</w:t>
      </w:r>
      <w:bookmarkEnd w:id="3125"/>
    </w:p>
    <w:p w14:paraId="2636AB75">
      <w:r>
        <w:rPr>
          <w:sz w:val="18"/>
        </w:rPr>
        <w:t>- Source path: docs/MultiPlatform/BatchReview</w:t>
      </w:r>
      <w:r>
        <w:rPr>
          <w:sz w:val="18"/>
        </w:rPr>
        <w:br w:type="textWrapping"/>
      </w:r>
      <w:r>
        <w:rPr>
          <w:sz w:val="18"/>
        </w:rPr>
        <w:t>- Source URL: https://apidoc.lingxing.com/docs/MultiPlatform/BatchReview.md</w:t>
      </w:r>
    </w:p>
    <w:p w14:paraId="7D65A629">
      <w:r>
        <w:rPr>
          <w:sz w:val="18"/>
        </w:rPr>
        <w:t xml:space="preserve"># 审核发货 </w:t>
      </w:r>
      <w:r>
        <w:rPr>
          <w:sz w:val="18"/>
        </w:rPr>
        <w:br w:type="textWrapping"/>
      </w:r>
      <w:r>
        <w:rPr>
          <w:sz w:val="18"/>
        </w:rPr>
        <w:t>订单管理审核发货，对应系统中订单管理“待审核发货”类型的订单进行审核发货</w:t>
      </w:r>
    </w:p>
    <w:p w14:paraId="02A944E9">
      <w:pPr>
        <w:pStyle w:val="4"/>
      </w:pPr>
      <w:bookmarkStart w:id="3126" w:name="_Toc25705"/>
      <w:r>
        <w:t>接口信息</w:t>
      </w:r>
      <w:bookmarkEnd w:id="3126"/>
    </w:p>
    <w:p w14:paraId="0D81826E">
      <w:pPr>
        <w:pStyle w:val="4"/>
      </w:pPr>
      <w:bookmarkStart w:id="3127" w:name="_Toc21580"/>
      <w:r>
        <w:t>请求参数</w:t>
      </w:r>
      <w:bookmarkEnd w:id="3127"/>
    </w:p>
    <w:p w14:paraId="389A899F">
      <w:pPr>
        <w:pStyle w:val="4"/>
      </w:pPr>
      <w:bookmarkStart w:id="3128" w:name="_Toc900"/>
      <w:r>
        <w:t>返回结果</w:t>
      </w:r>
      <w:bookmarkEnd w:id="3128"/>
    </w:p>
    <w:p w14:paraId="79ECD08C">
      <w:r>
        <w:rPr>
          <w:sz w:val="18"/>
        </w:rPr>
        <w:t>Json Object</w:t>
      </w:r>
    </w:p>
    <w:p w14:paraId="126450DC">
      <w:pPr>
        <w:pStyle w:val="4"/>
      </w:pPr>
      <w:bookmarkStart w:id="3129" w:name="_Toc14993"/>
      <w:r>
        <w:t>返回成功示例</w:t>
      </w:r>
      <w:bookmarkEnd w:id="3129"/>
    </w:p>
    <w:p w14:paraId="430E18D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"request_id": "faacdb1d437445f1bad7079d03cce8f5.1750727281588",</w:t>
      </w:r>
      <w:r>
        <w:rPr>
          <w:sz w:val="18"/>
        </w:rPr>
        <w:br w:type="textWrapping"/>
      </w:r>
      <w:r>
        <w:rPr>
          <w:sz w:val="18"/>
        </w:rPr>
        <w:t xml:space="preserve">    "response_time": "2025-06-24 09:08:10",</w:t>
      </w:r>
      <w:r>
        <w:rPr>
          <w:sz w:val="18"/>
        </w:rPr>
        <w:br w:type="textWrapping"/>
      </w:r>
      <w:r>
        <w:rPr>
          <w:sz w:val="18"/>
        </w:rPr>
        <w:t xml:space="preserve">    "data": {</w:t>
      </w:r>
      <w:r>
        <w:rPr>
          <w:sz w:val="18"/>
        </w:rPr>
        <w:br w:type="textWrapping"/>
      </w:r>
      <w:r>
        <w:rPr>
          <w:sz w:val="18"/>
        </w:rPr>
        <w:t xml:space="preserve">        "success_num": 1,</w:t>
      </w:r>
      <w:r>
        <w:rPr>
          <w:sz w:val="18"/>
        </w:rPr>
        <w:br w:type="textWrapping"/>
      </w:r>
      <w:r>
        <w:rPr>
          <w:sz w:val="18"/>
        </w:rPr>
        <w:t xml:space="preserve">        "fail_num": 1,</w:t>
      </w:r>
      <w:r>
        <w:rPr>
          <w:sz w:val="18"/>
        </w:rPr>
        <w:br w:type="textWrapping"/>
      </w:r>
      <w:r>
        <w:rPr>
          <w:sz w:val="18"/>
        </w:rPr>
        <w:t xml:space="preserve">        "failure_info": [{</w:t>
      </w:r>
      <w:r>
        <w:rPr>
          <w:sz w:val="18"/>
        </w:rPr>
        <w:br w:type="textWrapping"/>
      </w:r>
      <w:r>
        <w:rPr>
          <w:sz w:val="18"/>
        </w:rPr>
        <w:t xml:space="preserve">            "message": "未设置仓库;未设置物流",</w:t>
      </w:r>
      <w:r>
        <w:rPr>
          <w:sz w:val="18"/>
        </w:rPr>
        <w:br w:type="textWrapping"/>
      </w:r>
      <w:r>
        <w:rPr>
          <w:sz w:val="18"/>
        </w:rPr>
        <w:t xml:space="preserve">            "global_order_no": "103584428644401152"</w:t>
      </w:r>
      <w:r>
        <w:rPr>
          <w:sz w:val="18"/>
        </w:rPr>
        <w:br w:type="textWrapping"/>
      </w:r>
      <w:r>
        <w:rPr>
          <w:sz w:val="18"/>
        </w:rPr>
        <w:t xml:space="preserve">        }],</w:t>
      </w:r>
      <w:r>
        <w:rPr>
          <w:sz w:val="18"/>
        </w:rPr>
        <w:br w:type="textWrapping"/>
      </w:r>
      <w:r>
        <w:rPr>
          <w:sz w:val="18"/>
        </w:rPr>
        <w:t xml:space="preserve">        "success_info": [{</w:t>
      </w:r>
      <w:r>
        <w:rPr>
          <w:sz w:val="18"/>
        </w:rPr>
        <w:br w:type="textWrapping"/>
      </w:r>
      <w:r>
        <w:rPr>
          <w:sz w:val="18"/>
        </w:rPr>
        <w:t xml:space="preserve">            "global_order_no": "103584102204547072"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A29907D">
      <w:r>
        <w:rPr>
          <w:sz w:val="18"/>
        </w:rPr>
        <w:t>---</w:t>
      </w:r>
    </w:p>
    <w:p w14:paraId="6D2F3BF6">
      <w:pPr>
        <w:pStyle w:val="4"/>
      </w:pPr>
      <w:bookmarkStart w:id="3130" w:name="_Toc32205"/>
      <w:r>
        <w:t>创建订单</w:t>
      </w:r>
      <w:bookmarkEnd w:id="3130"/>
    </w:p>
    <w:p w14:paraId="4375D842">
      <w:r>
        <w:rPr>
          <w:sz w:val="18"/>
        </w:rPr>
        <w:t>- Source path: docs/MultiPlatform/V2/CreateOrdersV2</w:t>
      </w:r>
      <w:r>
        <w:rPr>
          <w:sz w:val="18"/>
        </w:rPr>
        <w:br w:type="textWrapping"/>
      </w:r>
      <w:r>
        <w:rPr>
          <w:sz w:val="18"/>
        </w:rPr>
        <w:t>- Source URL: https://apidoc.lingxing.com/docs/MultiPlatform/V2/CreateOrdersV2.md</w:t>
      </w:r>
    </w:p>
    <w:p w14:paraId="39E1B74A">
      <w:r>
        <w:rPr>
          <w:sz w:val="18"/>
        </w:rPr>
        <w:t xml:space="preserve"># 创建订单  </w:t>
      </w:r>
      <w:r>
        <w:rPr>
          <w:sz w:val="18"/>
        </w:rPr>
        <w:br w:type="textWrapping"/>
      </w:r>
      <w:r>
        <w:rPr>
          <w:sz w:val="18"/>
        </w:rPr>
        <w:t>创建多平台店铺手工单，包含自定义平台订单，对应系统中订单类型为“手工订单”类型</w:t>
      </w:r>
    </w:p>
    <w:p w14:paraId="782A4F3C">
      <w:pPr>
        <w:pStyle w:val="4"/>
      </w:pPr>
      <w:bookmarkStart w:id="3131" w:name="_Toc4689"/>
      <w:r>
        <w:t>请求参数</w:t>
      </w:r>
      <w:bookmarkEnd w:id="3131"/>
    </w:p>
    <w:p w14:paraId="1F88BB23">
      <w:pPr>
        <w:pStyle w:val="4"/>
      </w:pPr>
      <w:bookmarkStart w:id="3132" w:name="_Toc3985"/>
      <w:r>
        <w:t>请求示例</w:t>
      </w:r>
      <w:bookmarkEnd w:id="3132"/>
    </w:p>
    <w:p w14:paraId="5977494D">
      <w:r>
        <w:rPr>
          <w:sz w:val="18"/>
        </w:rPr>
        <w:t>```</w:t>
      </w:r>
      <w:r>
        <w:rPr>
          <w:sz w:val="18"/>
        </w:rPr>
        <w:br w:type="textWrapping"/>
      </w:r>
      <w:r>
        <w:rPr>
          <w:sz w:val="18"/>
        </w:rPr>
        <w:t>{</w:t>
      </w:r>
      <w:r>
        <w:rPr>
          <w:sz w:val="18"/>
        </w:rPr>
        <w:br w:type="textWrapping"/>
      </w:r>
      <w:r>
        <w:rPr>
          <w:sz w:val="18"/>
        </w:rPr>
        <w:t xml:space="preserve">    "platform_code": 10009,</w:t>
      </w:r>
      <w:r>
        <w:rPr>
          <w:sz w:val="18"/>
        </w:rPr>
        <w:br w:type="textWrapping"/>
      </w:r>
      <w:r>
        <w:rPr>
          <w:sz w:val="18"/>
        </w:rPr>
        <w:t xml:space="preserve">    "store_id": "110283406273996288",</w:t>
      </w:r>
      <w:r>
        <w:rPr>
          <w:sz w:val="18"/>
        </w:rPr>
        <w:br w:type="textWrapping"/>
      </w:r>
      <w:r>
        <w:rPr>
          <w:sz w:val="18"/>
        </w:rPr>
        <w:t xml:space="preserve">    "orders": [</w:t>
      </w:r>
      <w:r>
        <w:rPr>
          <w:sz w:val="18"/>
        </w:rPr>
        <w:br w:type="textWrapping"/>
      </w:r>
      <w:r>
        <w:rPr>
          <w:sz w:val="18"/>
        </w:rPr>
        <w:t xml:space="preserve">        {</w:t>
      </w:r>
      <w:r>
        <w:rPr>
          <w:sz w:val="18"/>
        </w:rPr>
        <w:br w:type="textWrapping"/>
      </w:r>
      <w:r>
        <w:rPr>
          <w:sz w:val="18"/>
        </w:rPr>
        <w:t xml:space="preserve">            "buyer_note": "xxx",</w:t>
      </w:r>
      <w:r>
        <w:rPr>
          <w:sz w:val="18"/>
        </w:rPr>
        <w:br w:type="textWrapping"/>
      </w:r>
      <w:r>
        <w:rPr>
          <w:sz w:val="18"/>
        </w:rPr>
        <w:t xml:space="preserve">            "customer_shipping_amount": "20.00",</w:t>
      </w:r>
      <w:r>
        <w:rPr>
          <w:sz w:val="18"/>
        </w:rPr>
        <w:br w:type="textWrapping"/>
      </w:r>
      <w:r>
        <w:rPr>
          <w:sz w:val="18"/>
        </w:rPr>
        <w:t xml:space="preserve">            "customer_tax_amount": "2.00",</w:t>
      </w:r>
      <w:r>
        <w:rPr>
          <w:sz w:val="18"/>
        </w:rPr>
        <w:br w:type="textWrapping"/>
      </w:r>
      <w:r>
        <w:rPr>
          <w:sz w:val="18"/>
        </w:rPr>
        <w:t xml:space="preserve">            "order_total_amount": "20.80",</w:t>
      </w:r>
      <w:r>
        <w:rPr>
          <w:sz w:val="18"/>
        </w:rPr>
        <w:br w:type="textWrapping"/>
      </w:r>
      <w:r>
        <w:rPr>
          <w:sz w:val="18"/>
        </w:rPr>
        <w:t xml:space="preserve">            "platform_order_no": "10379511104466944",</w:t>
      </w:r>
      <w:r>
        <w:rPr>
          <w:sz w:val="18"/>
        </w:rPr>
        <w:br w:type="textWrapping"/>
      </w:r>
      <w:r>
        <w:rPr>
          <w:sz w:val="18"/>
        </w:rPr>
        <w:t xml:space="preserve">            "receiver_country_code": "CN",</w:t>
      </w:r>
      <w:r>
        <w:rPr>
          <w:sz w:val="18"/>
        </w:rPr>
        <w:br w:type="textWrapping"/>
      </w:r>
      <w:r>
        <w:rPr>
          <w:sz w:val="18"/>
        </w:rPr>
        <w:t xml:space="preserve">            "wid": "1",</w:t>
      </w:r>
      <w:r>
        <w:rPr>
          <w:sz w:val="18"/>
        </w:rPr>
        <w:br w:type="textWrapping"/>
      </w:r>
      <w:r>
        <w:rPr>
          <w:sz w:val="18"/>
        </w:rPr>
        <w:t xml:space="preserve">            "logistics_type_id": "1",</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"sku": "xhp004",</w:t>
      </w:r>
      <w:r>
        <w:rPr>
          <w:sz w:val="18"/>
        </w:rPr>
        <w:br w:type="textWrapping"/>
      </w:r>
      <w:r>
        <w:rPr>
          <w:sz w:val="18"/>
        </w:rPr>
        <w:t xml:space="preserve">                    "quantity": 1,</w:t>
      </w:r>
      <w:r>
        <w:rPr>
          <w:sz w:val="18"/>
        </w:rPr>
        <w:br w:type="textWrapping"/>
      </w:r>
      <w:r>
        <w:rPr>
          <w:sz w:val="18"/>
        </w:rPr>
        <w:t xml:space="preserve">                    "unit_price": "10.00",</w:t>
      </w:r>
      <w:r>
        <w:rPr>
          <w:sz w:val="18"/>
        </w:rPr>
        <w:br w:type="textWrapping"/>
      </w:r>
      <w:r>
        <w:rPr>
          <w:sz w:val="18"/>
        </w:rPr>
        <w:t xml:space="preserve">                    "stock_deduction_type":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p>
    <w:p w14:paraId="51DE7678">
      <w:r>
        <w:rPr>
          <w:sz w:val="18"/>
        </w:rPr>
        <w:t>```</w:t>
      </w:r>
    </w:p>
    <w:p w14:paraId="108A6C0F">
      <w:pPr>
        <w:pStyle w:val="4"/>
      </w:pPr>
      <w:bookmarkStart w:id="3133" w:name="_Toc10012"/>
      <w:r>
        <w:t>返回结果</w:t>
      </w:r>
      <w:bookmarkEnd w:id="3133"/>
    </w:p>
    <w:p w14:paraId="1D8604D4">
      <w:r>
        <w:rPr>
          <w:sz w:val="18"/>
        </w:rPr>
        <w:t>Json Object</w:t>
      </w:r>
    </w:p>
    <w:p w14:paraId="750BA857">
      <w:pPr>
        <w:pStyle w:val="4"/>
      </w:pPr>
      <w:bookmarkStart w:id="3134" w:name="_Toc13191"/>
      <w:r>
        <w:t>返回成功示例</w:t>
      </w:r>
      <w:bookmarkEnd w:id="3134"/>
    </w:p>
    <w:p w14:paraId="5C14361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"2ecb8a09-275e-4773-9399-ebfbb17c1804.1689906739215",</w:t>
      </w:r>
      <w:r>
        <w:rPr>
          <w:sz w:val="18"/>
        </w:rPr>
        <w:br w:type="textWrapping"/>
      </w:r>
      <w:r>
        <w:rPr>
          <w:sz w:val="18"/>
        </w:rPr>
        <w:t xml:space="preserve">    "response_time": "2023-07-21 10:32:19",</w:t>
      </w:r>
      <w:r>
        <w:rPr>
          <w:sz w:val="18"/>
        </w:rPr>
        <w:br w:type="textWrapping"/>
      </w:r>
      <w:r>
        <w:rPr>
          <w:sz w:val="18"/>
        </w:rPr>
        <w:t xml:space="preserve">    "data": {</w:t>
      </w:r>
      <w:r>
        <w:rPr>
          <w:sz w:val="18"/>
        </w:rPr>
        <w:br w:type="textWrapping"/>
      </w:r>
      <w:r>
        <w:rPr>
          <w:sz w:val="18"/>
        </w:rPr>
        <w:t xml:space="preserve">        "error_details": [],</w:t>
      </w:r>
      <w:r>
        <w:rPr>
          <w:sz w:val="18"/>
        </w:rPr>
        <w:br w:type="textWrapping"/>
      </w:r>
      <w:r>
        <w:rPr>
          <w:sz w:val="18"/>
        </w:rPr>
        <w:t xml:space="preserve">        "success_details": [</w:t>
      </w:r>
      <w:r>
        <w:rPr>
          <w:sz w:val="18"/>
        </w:rPr>
        <w:br w:type="textWrapping"/>
      </w:r>
      <w:r>
        <w:rPr>
          <w:sz w:val="18"/>
        </w:rPr>
        <w:t xml:space="preserve">            {</w:t>
      </w:r>
      <w:r>
        <w:rPr>
          <w:sz w:val="18"/>
        </w:rPr>
        <w:br w:type="textWrapping"/>
      </w:r>
      <w:r>
        <w:rPr>
          <w:sz w:val="18"/>
        </w:rPr>
        <w:t xml:space="preserve">                "platform_order_no": "263407812560417017",</w:t>
      </w:r>
      <w:r>
        <w:rPr>
          <w:sz w:val="18"/>
        </w:rPr>
        <w:br w:type="textWrapping"/>
      </w:r>
      <w:r>
        <w:rPr>
          <w:sz w:val="18"/>
        </w:rPr>
        <w:t xml:space="preserve">                "global_order_no": "103336708973801472"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F1A3BAF">
      <w:pPr>
        <w:pStyle w:val="4"/>
      </w:pPr>
      <w:bookmarkStart w:id="3135" w:name="_Toc21069"/>
      <w:r>
        <w:t>附加说明</w:t>
      </w:r>
      <w:bookmarkEnd w:id="3135"/>
    </w:p>
    <w:p w14:paraId="38D4CF56">
      <w:r>
        <w:rPr>
          <w:sz w:val="18"/>
        </w:rPr>
        <w:t>以对象名为custom_fields举例</w:t>
      </w:r>
    </w:p>
    <w:p w14:paraId="11DA5F44">
      <w:r>
        <w:rPr>
          <w:sz w:val="18"/>
        </w:rPr>
        <w:t>### 创建入参：</w:t>
      </w:r>
    </w:p>
    <w:p w14:paraId="70A92E17">
      <w:r>
        <w:rPr>
          <w:sz w:val="18"/>
        </w:rPr>
        <w:t>### 查询反参：</w:t>
      </w:r>
    </w:p>
    <w:p w14:paraId="2C7CA40D">
      <w:r>
        <w:rPr>
          <w:sz w:val="18"/>
        </w:rPr>
        <w:t>自定义字段custom_fields字段格式如下:</w:t>
      </w:r>
    </w:p>
    <w:p w14:paraId="1E66FE08">
      <w:r>
        <w:rPr>
          <w:sz w:val="18"/>
        </w:rPr>
        <w:t>### 案例：</w:t>
      </w:r>
    </w:p>
    <w:p w14:paraId="7E203E11">
      <w:r>
        <w:rPr>
          <w:sz w:val="18"/>
        </w:rPr>
        <w:t>传参格式以字段类型为准，可在对应手工单创建页面查看所有预设自定义入参</w:t>
      </w:r>
    </w:p>
    <w:p w14:paraId="6C208984">
      <w:r>
        <w:rPr>
          <w:sz w:val="18"/>
        </w:rPr>
        <w:t>```json</w:t>
      </w:r>
      <w:r>
        <w:rPr>
          <w:sz w:val="18"/>
        </w:rPr>
        <w:br w:type="textWrapping"/>
      </w:r>
      <w:r>
        <w:rPr>
          <w:sz w:val="18"/>
        </w:rPr>
        <w:t>{</w:t>
      </w:r>
      <w:r>
        <w:rPr>
          <w:sz w:val="18"/>
        </w:rPr>
        <w:br w:type="textWrapping"/>
      </w:r>
      <w:r>
        <w:rPr>
          <w:sz w:val="18"/>
        </w:rPr>
        <w:t xml:space="preserve">  "custom_fields": {</w:t>
      </w:r>
      <w:r>
        <w:rPr>
          <w:sz w:val="18"/>
        </w:rPr>
        <w:br w:type="textWrapping"/>
      </w:r>
      <w:r>
        <w:rPr>
          <w:sz w:val="18"/>
        </w:rPr>
        <w:t xml:space="preserve">    "207625221713657857": {</w:t>
      </w:r>
      <w:r>
        <w:rPr>
          <w:sz w:val="18"/>
        </w:rPr>
        <w:br w:type="textWrapping"/>
      </w:r>
      <w:r>
        <w:rPr>
          <w:sz w:val="18"/>
        </w:rPr>
        <w:t xml:space="preserve">      "id": "207625221713657857",</w:t>
      </w:r>
      <w:r>
        <w:rPr>
          <w:sz w:val="18"/>
        </w:rPr>
        <w:br w:type="textWrapping"/>
      </w:r>
      <w:r>
        <w:rPr>
          <w:sz w:val="18"/>
        </w:rPr>
        <w:t xml:space="preserve">      "name": "自定义文本字段1",</w:t>
      </w:r>
      <w:r>
        <w:rPr>
          <w:sz w:val="18"/>
        </w:rPr>
        <w:br w:type="textWrapping"/>
      </w:r>
      <w:r>
        <w:rPr>
          <w:sz w:val="18"/>
        </w:rPr>
        <w:t xml:space="preserve">      "val": "自定义值1",</w:t>
      </w:r>
      <w:r>
        <w:rPr>
          <w:sz w:val="18"/>
        </w:rPr>
        <w:br w:type="textWrapping"/>
      </w:r>
      <w:r>
        <w:rPr>
          <w:sz w:val="18"/>
        </w:rPr>
        <w:t xml:space="preserve">      "val_text": "自定义值1",</w:t>
      </w:r>
      <w:r>
        <w:rPr>
          <w:sz w:val="18"/>
        </w:rPr>
        <w:br w:type="textWrapping"/>
      </w:r>
      <w:r>
        <w:rPr>
          <w:sz w:val="18"/>
        </w:rPr>
        <w:t xml:space="preserve">      "character": ""</w:t>
      </w:r>
      <w:r>
        <w:rPr>
          <w:sz w:val="18"/>
        </w:rPr>
        <w:br w:type="textWrapping"/>
      </w:r>
      <w:r>
        <w:rPr>
          <w:sz w:val="18"/>
        </w:rPr>
        <w:t xml:space="preserve">    },</w:t>
      </w:r>
      <w:r>
        <w:rPr>
          <w:sz w:val="18"/>
        </w:rPr>
        <w:br w:type="textWrapping"/>
      </w:r>
      <w:r>
        <w:rPr>
          <w:sz w:val="18"/>
        </w:rPr>
        <w:t xml:space="preserve">    "207628319154110465": {</w:t>
      </w:r>
      <w:r>
        <w:rPr>
          <w:sz w:val="18"/>
        </w:rPr>
        <w:br w:type="textWrapping"/>
      </w:r>
      <w:r>
        <w:rPr>
          <w:sz w:val="18"/>
        </w:rPr>
        <w:t xml:space="preserve">      "id": "207628319154110465",</w:t>
      </w:r>
      <w:r>
        <w:rPr>
          <w:sz w:val="18"/>
        </w:rPr>
        <w:br w:type="textWrapping"/>
      </w:r>
      <w:r>
        <w:rPr>
          <w:sz w:val="18"/>
        </w:rPr>
        <w:t xml:space="preserve">      "name": "自定义金额字段",</w:t>
      </w:r>
      <w:r>
        <w:rPr>
          <w:sz w:val="18"/>
        </w:rPr>
        <w:br w:type="textWrapping"/>
      </w:r>
      <w:r>
        <w:rPr>
          <w:sz w:val="18"/>
        </w:rPr>
        <w:t xml:space="preserve">      "val": "1",</w:t>
      </w:r>
      <w:r>
        <w:rPr>
          <w:sz w:val="18"/>
        </w:rPr>
        <w:br w:type="textWrapping"/>
      </w:r>
      <w:r>
        <w:rPr>
          <w:sz w:val="18"/>
        </w:rPr>
        <w:t xml:space="preserve">      "val_text": "￥1",</w:t>
      </w:r>
      <w:r>
        <w:rPr>
          <w:sz w:val="18"/>
        </w:rPr>
        <w:br w:type="textWrapping"/>
      </w:r>
      <w:r>
        <w:rPr>
          <w:sz w:val="18"/>
        </w:rPr>
        <w:t xml:space="preserve">      "character": "CNY"</w:t>
      </w:r>
      <w:r>
        <w:rPr>
          <w:sz w:val="18"/>
        </w:rPr>
        <w:br w:type="textWrapping"/>
      </w:r>
      <w:r>
        <w:rPr>
          <w:sz w:val="18"/>
        </w:rPr>
        <w:t xml:space="preserve">    },</w:t>
      </w:r>
      <w:r>
        <w:rPr>
          <w:sz w:val="18"/>
        </w:rPr>
        <w:br w:type="textWrapping"/>
      </w:r>
      <w:r>
        <w:rPr>
          <w:sz w:val="18"/>
        </w:rPr>
        <w:t xml:space="preserve">    "207628315704386049": {</w:t>
      </w:r>
      <w:r>
        <w:rPr>
          <w:sz w:val="18"/>
        </w:rPr>
        <w:br w:type="textWrapping"/>
      </w:r>
      <w:r>
        <w:rPr>
          <w:sz w:val="18"/>
        </w:rPr>
        <w:t xml:space="preserve">        "id": "207628315704386049",</w:t>
      </w:r>
      <w:r>
        <w:rPr>
          <w:sz w:val="18"/>
        </w:rPr>
        <w:br w:type="textWrapping"/>
      </w:r>
      <w:r>
        <w:rPr>
          <w:sz w:val="18"/>
        </w:rPr>
        <w:t xml:space="preserve">        "name": "自定义多选框",</w:t>
      </w:r>
      <w:r>
        <w:rPr>
          <w:sz w:val="18"/>
        </w:rPr>
        <w:br w:type="textWrapping"/>
      </w:r>
      <w:r>
        <w:rPr>
          <w:sz w:val="18"/>
        </w:rPr>
        <w:t xml:space="preserve">        "val": ["207628364666183680","207628724481196032"],</w:t>
      </w:r>
      <w:r>
        <w:rPr>
          <w:sz w:val="18"/>
        </w:rPr>
        <w:br w:type="textWrapping"/>
      </w:r>
      <w:r>
        <w:rPr>
          <w:sz w:val="18"/>
        </w:rPr>
        <w:t xml:space="preserve">        "val_text": "",</w:t>
      </w:r>
      <w:r>
        <w:rPr>
          <w:sz w:val="18"/>
        </w:rPr>
        <w:br w:type="textWrapping"/>
      </w:r>
      <w:r>
        <w:rPr>
          <w:sz w:val="18"/>
        </w:rPr>
        <w:t xml:space="preserve">        "character":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9A3E171">
      <w:r>
        <w:rPr>
          <w:sz w:val="18"/>
        </w:rPr>
        <w:t>---</w:t>
      </w:r>
    </w:p>
    <w:p w14:paraId="16620371">
      <w:pPr>
        <w:pStyle w:val="4"/>
      </w:pPr>
      <w:bookmarkStart w:id="3136" w:name="_Toc12886"/>
      <w:r>
        <w:t>合并订单</w:t>
      </w:r>
      <w:bookmarkEnd w:id="3136"/>
    </w:p>
    <w:p w14:paraId="0396BA34">
      <w:r>
        <w:rPr>
          <w:sz w:val="18"/>
        </w:rPr>
        <w:t>- Source path: docs/MultiPlatform/V2/MergeOrder</w:t>
      </w:r>
      <w:r>
        <w:rPr>
          <w:sz w:val="18"/>
        </w:rPr>
        <w:br w:type="textWrapping"/>
      </w:r>
      <w:r>
        <w:rPr>
          <w:sz w:val="18"/>
        </w:rPr>
        <w:t>- Source URL: https://apidoc.lingxing.com/docs/MultiPlatform/V2/MergeOrder.md</w:t>
      </w:r>
    </w:p>
    <w:p w14:paraId="7B9199B8">
      <w:r>
        <w:rPr>
          <w:sz w:val="18"/>
        </w:rPr>
        <w:t># 合并订单</w:t>
      </w:r>
    </w:p>
    <w:p w14:paraId="1D13B6D9">
      <w:pPr>
        <w:pStyle w:val="4"/>
      </w:pPr>
      <w:bookmarkStart w:id="3137" w:name="_Toc989"/>
      <w:r>
        <w:t>接口信息</w:t>
      </w:r>
      <w:bookmarkEnd w:id="3137"/>
    </w:p>
    <w:p w14:paraId="0E7F1F8F">
      <w:pPr>
        <w:pStyle w:val="4"/>
      </w:pPr>
      <w:bookmarkStart w:id="3138" w:name="_Toc1618"/>
      <w:r>
        <w:t>请求参数</w:t>
      </w:r>
      <w:bookmarkEnd w:id="3138"/>
    </w:p>
    <w:p w14:paraId="3CEE2221">
      <w:pPr>
        <w:pStyle w:val="4"/>
      </w:pPr>
      <w:bookmarkStart w:id="3139" w:name="_Toc30215"/>
      <w:r>
        <w:t>请求示例</w:t>
      </w:r>
      <w:bookmarkEnd w:id="3139"/>
    </w:p>
    <w:p w14:paraId="5A19FD93">
      <w:r>
        <w:rPr>
          <w:sz w:val="18"/>
        </w:rPr>
        <w:t>```</w:t>
      </w:r>
      <w:r>
        <w:rPr>
          <w:sz w:val="18"/>
        </w:rPr>
        <w:br w:type="textWrapping"/>
      </w:r>
      <w:r>
        <w:rPr>
          <w:sz w:val="18"/>
        </w:rPr>
        <w:t>{</w:t>
      </w:r>
      <w:r>
        <w:rPr>
          <w:sz w:val="18"/>
        </w:rPr>
        <w:br w:type="textWrapping"/>
      </w:r>
      <w:r>
        <w:rPr>
          <w:sz w:val="18"/>
        </w:rPr>
        <w:t xml:space="preserve">    "platform_code": "10002",</w:t>
      </w:r>
      <w:r>
        <w:rPr>
          <w:sz w:val="18"/>
        </w:rPr>
        <w:br w:type="textWrapping"/>
      </w:r>
      <w:r>
        <w:rPr>
          <w:sz w:val="18"/>
        </w:rPr>
        <w:t xml:space="preserve">    "order_list": [</w:t>
      </w:r>
      <w:r>
        <w:rPr>
          <w:sz w:val="18"/>
        </w:rPr>
        <w:br w:type="textWrapping"/>
      </w:r>
      <w:r>
        <w:rPr>
          <w:sz w:val="18"/>
        </w:rPr>
        <w:t xml:space="preserve">        "103318651460264448",</w:t>
      </w:r>
      <w:r>
        <w:rPr>
          <w:sz w:val="18"/>
        </w:rPr>
        <w:br w:type="textWrapping"/>
      </w:r>
      <w:r>
        <w:rPr>
          <w:sz w:val="18"/>
        </w:rPr>
        <w:t xml:space="preserve">        "103318391748825088"</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7EB3D95">
      <w:pPr>
        <w:pStyle w:val="4"/>
      </w:pPr>
      <w:bookmarkStart w:id="3140" w:name="_Toc27932"/>
      <w:r>
        <w:t>返回结果</w:t>
      </w:r>
      <w:bookmarkEnd w:id="3140"/>
    </w:p>
    <w:p w14:paraId="172B835B">
      <w:r>
        <w:rPr>
          <w:sz w:val="18"/>
        </w:rPr>
        <w:t>Json Object</w:t>
      </w:r>
    </w:p>
    <w:p w14:paraId="387A7BCF">
      <w:pPr>
        <w:pStyle w:val="4"/>
      </w:pPr>
      <w:bookmarkStart w:id="3141" w:name="_Toc29425"/>
      <w:r>
        <w:t>返回成功示例</w:t>
      </w:r>
      <w:bookmarkEnd w:id="3141"/>
    </w:p>
    <w:p w14:paraId="190A5E7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"47ce90d6-e0c4-4ae6-ade2-b3986cb5c80a.1686041522668",</w:t>
      </w:r>
      <w:r>
        <w:rPr>
          <w:sz w:val="18"/>
        </w:rPr>
        <w:br w:type="textWrapping"/>
      </w:r>
      <w:r>
        <w:rPr>
          <w:sz w:val="18"/>
        </w:rPr>
        <w:t xml:space="preserve">    "response_time": "2023-06-06 16:52:04",</w:t>
      </w:r>
      <w:r>
        <w:rPr>
          <w:sz w:val="18"/>
        </w:rPr>
        <w:br w:type="textWrapping"/>
      </w:r>
      <w:r>
        <w:rPr>
          <w:sz w:val="18"/>
        </w:rPr>
        <w:t xml:space="preserve">    "data": {</w:t>
      </w:r>
      <w:r>
        <w:rPr>
          <w:sz w:val="18"/>
        </w:rPr>
        <w:br w:type="textWrapping"/>
      </w:r>
      <w:r>
        <w:rPr>
          <w:sz w:val="18"/>
        </w:rPr>
        <w:t xml:space="preserve">        "success_num": 2,</w:t>
      </w:r>
      <w:r>
        <w:rPr>
          <w:sz w:val="18"/>
        </w:rPr>
        <w:br w:type="textWrapping"/>
      </w:r>
      <w:r>
        <w:rPr>
          <w:sz w:val="18"/>
        </w:rPr>
        <w:t xml:space="preserve">        "fail_num": 0,</w:t>
      </w:r>
      <w:r>
        <w:rPr>
          <w:sz w:val="18"/>
        </w:rPr>
        <w:br w:type="textWrapping"/>
      </w:r>
      <w:r>
        <w:rPr>
          <w:sz w:val="18"/>
        </w:rPr>
        <w:t xml:space="preserve">        "failure_info": [],</w:t>
      </w:r>
      <w:r>
        <w:rPr>
          <w:sz w:val="18"/>
        </w:rPr>
        <w:br w:type="textWrapping"/>
      </w:r>
      <w:r>
        <w:rPr>
          <w:sz w:val="18"/>
        </w:rPr>
        <w:t xml:space="preserve">        "success_info": [</w:t>
      </w:r>
      <w:r>
        <w:rPr>
          <w:sz w:val="18"/>
        </w:rPr>
        <w:br w:type="textWrapping"/>
      </w:r>
      <w:r>
        <w:rPr>
          <w:sz w:val="18"/>
        </w:rPr>
        <w:t xml:space="preserve">            {</w:t>
      </w:r>
      <w:r>
        <w:rPr>
          <w:sz w:val="18"/>
        </w:rPr>
        <w:br w:type="textWrapping"/>
      </w:r>
      <w:r>
        <w:rPr>
          <w:sz w:val="18"/>
        </w:rPr>
        <w:t xml:space="preserve">                "global_order_no": [</w:t>
      </w:r>
      <w:r>
        <w:rPr>
          <w:sz w:val="18"/>
        </w:rPr>
        <w:br w:type="textWrapping"/>
      </w:r>
      <w:r>
        <w:rPr>
          <w:sz w:val="18"/>
        </w:rPr>
        <w:t xml:space="preserve">                    "103320875956794368",</w:t>
      </w:r>
      <w:r>
        <w:rPr>
          <w:sz w:val="18"/>
        </w:rPr>
        <w:br w:type="textWrapping"/>
      </w:r>
      <w:r>
        <w:rPr>
          <w:sz w:val="18"/>
        </w:rPr>
        <w:t xml:space="preserve">                    "103320876940682240"</w:t>
      </w:r>
      <w:r>
        <w:rPr>
          <w:sz w:val="18"/>
        </w:rPr>
        <w:br w:type="textWrapping"/>
      </w:r>
      <w:r>
        <w:rPr>
          <w:sz w:val="18"/>
        </w:rPr>
        <w:t xml:space="preserve">                ],</w:t>
      </w:r>
      <w:r>
        <w:rPr>
          <w:sz w:val="18"/>
        </w:rPr>
        <w:br w:type="textWrapping"/>
      </w:r>
      <w:r>
        <w:rPr>
          <w:sz w:val="18"/>
        </w:rPr>
        <w:t xml:space="preserve">                "new_order_no": "103320875956794368"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AB84B9C">
      <w:pPr>
        <w:pStyle w:val="4"/>
      </w:pPr>
      <w:bookmarkStart w:id="3142" w:name="_Toc10020"/>
      <w:r>
        <w:t>返回失败示例</w:t>
      </w:r>
      <w:bookmarkEnd w:id="3142"/>
    </w:p>
    <w:p w14:paraId="643AED7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"15a8b242-b0a6-4643-8e5b-b976a8c8cd65.1686043720608",</w:t>
      </w:r>
      <w:r>
        <w:rPr>
          <w:sz w:val="18"/>
        </w:rPr>
        <w:br w:type="textWrapping"/>
      </w:r>
      <w:r>
        <w:rPr>
          <w:sz w:val="18"/>
        </w:rPr>
        <w:t xml:space="preserve">    "response_time": "2023-06-06 17:28:40",</w:t>
      </w:r>
      <w:r>
        <w:rPr>
          <w:sz w:val="18"/>
        </w:rPr>
        <w:br w:type="textWrapping"/>
      </w:r>
      <w:r>
        <w:rPr>
          <w:sz w:val="18"/>
        </w:rPr>
        <w:t xml:space="preserve">    "data": {</w:t>
      </w:r>
      <w:r>
        <w:rPr>
          <w:sz w:val="18"/>
        </w:rPr>
        <w:br w:type="textWrapping"/>
      </w:r>
      <w:r>
        <w:rPr>
          <w:sz w:val="18"/>
        </w:rPr>
        <w:t xml:space="preserve">        "success_num": 0,</w:t>
      </w:r>
      <w:r>
        <w:rPr>
          <w:sz w:val="18"/>
        </w:rPr>
        <w:br w:type="textWrapping"/>
      </w:r>
      <w:r>
        <w:rPr>
          <w:sz w:val="18"/>
        </w:rPr>
        <w:t xml:space="preserve">        "fail_num": 1,</w:t>
      </w:r>
      <w:r>
        <w:rPr>
          <w:sz w:val="18"/>
        </w:rPr>
        <w:br w:type="textWrapping"/>
      </w:r>
      <w:r>
        <w:rPr>
          <w:sz w:val="18"/>
        </w:rPr>
        <w:t xml:space="preserve">        "failure_info": [</w:t>
      </w:r>
      <w:r>
        <w:rPr>
          <w:sz w:val="18"/>
        </w:rPr>
        <w:br w:type="textWrapping"/>
      </w:r>
      <w:r>
        <w:rPr>
          <w:sz w:val="18"/>
        </w:rPr>
        <w:t xml:space="preserve">            {</w:t>
      </w:r>
      <w:r>
        <w:rPr>
          <w:sz w:val="18"/>
        </w:rPr>
        <w:br w:type="textWrapping"/>
      </w:r>
      <w:r>
        <w:rPr>
          <w:sz w:val="18"/>
        </w:rPr>
        <w:t xml:space="preserve">                "global_order_no": [</w:t>
      </w:r>
      <w:r>
        <w:rPr>
          <w:sz w:val="18"/>
        </w:rPr>
        <w:br w:type="textWrapping"/>
      </w:r>
      <w:r>
        <w:rPr>
          <w:sz w:val="18"/>
        </w:rPr>
        <w:t xml:space="preserve">                    "103320875956794369"</w:t>
      </w:r>
      <w:r>
        <w:rPr>
          <w:sz w:val="18"/>
        </w:rPr>
        <w:br w:type="textWrapping"/>
      </w:r>
      <w:r>
        <w:rPr>
          <w:sz w:val="18"/>
        </w:rPr>
        <w:t xml:space="preserve">                ],</w:t>
      </w:r>
      <w:r>
        <w:rPr>
          <w:sz w:val="18"/>
        </w:rPr>
        <w:br w:type="textWrapping"/>
      </w:r>
      <w:r>
        <w:rPr>
          <w:sz w:val="18"/>
        </w:rPr>
        <w:t xml:space="preserve">                "message": "操作的勾选项无可合并的订单!"</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"success_info":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B1C539E">
      <w:r>
        <w:rPr>
          <w:sz w:val="18"/>
        </w:rPr>
        <w:t>---</w:t>
      </w:r>
    </w:p>
    <w:p w14:paraId="196BF7AD">
      <w:pPr>
        <w:pStyle w:val="4"/>
      </w:pPr>
      <w:bookmarkStart w:id="3143" w:name="_Toc25768"/>
      <w:r>
        <w:t>拆分订单</w:t>
      </w:r>
      <w:bookmarkEnd w:id="3143"/>
    </w:p>
    <w:p w14:paraId="75020733">
      <w:r>
        <w:rPr>
          <w:sz w:val="18"/>
        </w:rPr>
        <w:t>- Source path: docs/MultiPlatform/V2/SplitOrder</w:t>
      </w:r>
      <w:r>
        <w:rPr>
          <w:sz w:val="18"/>
        </w:rPr>
        <w:br w:type="textWrapping"/>
      </w:r>
      <w:r>
        <w:rPr>
          <w:sz w:val="18"/>
        </w:rPr>
        <w:t>- Source URL: https://apidoc.lingxing.com/docs/MultiPlatform/V2/SplitOrder.md</w:t>
      </w:r>
    </w:p>
    <w:p w14:paraId="17E7876F">
      <w:r>
        <w:rPr>
          <w:sz w:val="18"/>
        </w:rPr>
        <w:t># 拆分订单</w:t>
      </w:r>
    </w:p>
    <w:p w14:paraId="0D832EA3">
      <w:pPr>
        <w:pStyle w:val="4"/>
      </w:pPr>
      <w:bookmarkStart w:id="3144" w:name="_Toc23604"/>
      <w:r>
        <w:t>接口信息</w:t>
      </w:r>
      <w:bookmarkEnd w:id="3144"/>
    </w:p>
    <w:p w14:paraId="73C72755">
      <w:pPr>
        <w:pStyle w:val="4"/>
      </w:pPr>
      <w:bookmarkStart w:id="3145" w:name="_Toc27124"/>
      <w:r>
        <w:t>请求参数</w:t>
      </w:r>
      <w:bookmarkEnd w:id="3145"/>
    </w:p>
    <w:p w14:paraId="37F34951">
      <w:pPr>
        <w:pStyle w:val="4"/>
      </w:pPr>
      <w:bookmarkStart w:id="3146" w:name="_Toc16076"/>
      <w:r>
        <w:t>请求示例</w:t>
      </w:r>
      <w:bookmarkEnd w:id="3146"/>
    </w:p>
    <w:p w14:paraId="1332B43C">
      <w:r>
        <w:rPr>
          <w:sz w:val="18"/>
        </w:rPr>
        <w:t>```</w:t>
      </w:r>
      <w:r>
        <w:rPr>
          <w:sz w:val="18"/>
        </w:rPr>
        <w:br w:type="textWrapping"/>
      </w:r>
      <w:r>
        <w:rPr>
          <w:sz w:val="18"/>
        </w:rPr>
        <w:t>{</w:t>
      </w:r>
      <w:r>
        <w:rPr>
          <w:sz w:val="18"/>
        </w:rPr>
        <w:br w:type="textWrapping"/>
      </w:r>
      <w:r>
        <w:rPr>
          <w:sz w:val="18"/>
        </w:rPr>
        <w:t xml:space="preserve">    "split_mod": 1,</w:t>
      </w:r>
      <w:r>
        <w:rPr>
          <w:sz w:val="18"/>
        </w:rPr>
        <w:br w:type="textWrapping"/>
      </w:r>
      <w:r>
        <w:rPr>
          <w:sz w:val="18"/>
        </w:rPr>
        <w:t xml:space="preserve">    "order_item":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"item_id": 6454374,</w:t>
      </w:r>
      <w:r>
        <w:rPr>
          <w:sz w:val="18"/>
        </w:rPr>
        <w:br w:type="textWrapping"/>
      </w:r>
      <w:r>
        <w:rPr>
          <w:sz w:val="18"/>
        </w:rPr>
        <w:t xml:space="preserve">                "quantity": 1,</w:t>
      </w:r>
      <w:r>
        <w:rPr>
          <w:sz w:val="18"/>
        </w:rPr>
        <w:br w:type="textWrapping"/>
      </w:r>
      <w:r>
        <w:rPr>
          <w:sz w:val="18"/>
        </w:rPr>
        <w:t xml:space="preserve">                "pid": 18522,</w:t>
      </w:r>
      <w:r>
        <w:rPr>
          <w:sz w:val="18"/>
        </w:rPr>
        <w:br w:type="textWrapping"/>
      </w:r>
      <w:r>
        <w:rPr>
          <w:sz w:val="18"/>
        </w:rPr>
        <w:t xml:space="preserve">                "order_item_no": "",</w:t>
      </w:r>
      <w:r>
        <w:rPr>
          <w:sz w:val="18"/>
        </w:rPr>
        <w:br w:type="textWrapping"/>
      </w:r>
      <w:r>
        <w:rPr>
          <w:sz w:val="18"/>
        </w:rPr>
        <w:t xml:space="preserve">                "msku": "",</w:t>
      </w:r>
      <w:r>
        <w:rPr>
          <w:sz w:val="18"/>
        </w:rPr>
        <w:br w:type="textWrapping"/>
      </w:r>
      <w:r>
        <w:rPr>
          <w:sz w:val="18"/>
        </w:rPr>
        <w:t xml:space="preserve">                "platform_order_no": 123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"item_id": 6454375,</w:t>
      </w:r>
      <w:r>
        <w:rPr>
          <w:sz w:val="18"/>
        </w:rPr>
        <w:br w:type="textWrapping"/>
      </w:r>
      <w:r>
        <w:rPr>
          <w:sz w:val="18"/>
        </w:rPr>
        <w:t xml:space="preserve">                "quantity": 1,</w:t>
      </w:r>
      <w:r>
        <w:rPr>
          <w:sz w:val="18"/>
        </w:rPr>
        <w:br w:type="textWrapping"/>
      </w:r>
      <w:r>
        <w:rPr>
          <w:sz w:val="18"/>
        </w:rPr>
        <w:t xml:space="preserve">                "pid": 18525,</w:t>
      </w:r>
      <w:r>
        <w:rPr>
          <w:sz w:val="18"/>
        </w:rPr>
        <w:br w:type="textWrapping"/>
      </w:r>
      <w:r>
        <w:rPr>
          <w:sz w:val="18"/>
        </w:rPr>
        <w:t xml:space="preserve">                "order_item_no": "",</w:t>
      </w:r>
      <w:r>
        <w:rPr>
          <w:sz w:val="18"/>
        </w:rPr>
        <w:br w:type="textWrapping"/>
      </w:r>
      <w:r>
        <w:rPr>
          <w:sz w:val="18"/>
        </w:rPr>
        <w:t xml:space="preserve">                "msku": "",</w:t>
      </w:r>
      <w:r>
        <w:rPr>
          <w:sz w:val="18"/>
        </w:rPr>
        <w:br w:type="textWrapping"/>
      </w:r>
      <w:r>
        <w:rPr>
          <w:sz w:val="18"/>
        </w:rPr>
        <w:t xml:space="preserve">                "platform_order_no": 123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"item_id": 6454389,</w:t>
      </w:r>
      <w:r>
        <w:rPr>
          <w:sz w:val="18"/>
        </w:rPr>
        <w:br w:type="textWrapping"/>
      </w:r>
      <w:r>
        <w:rPr>
          <w:sz w:val="18"/>
        </w:rPr>
        <w:t xml:space="preserve">                "quantity": 1,</w:t>
      </w:r>
      <w:r>
        <w:rPr>
          <w:sz w:val="18"/>
        </w:rPr>
        <w:br w:type="textWrapping"/>
      </w:r>
      <w:r>
        <w:rPr>
          <w:sz w:val="18"/>
        </w:rPr>
        <w:t xml:space="preserve">                "pid": 18518,</w:t>
      </w:r>
      <w:r>
        <w:rPr>
          <w:sz w:val="18"/>
        </w:rPr>
        <w:br w:type="textWrapping"/>
      </w:r>
      <w:r>
        <w:rPr>
          <w:sz w:val="18"/>
        </w:rPr>
        <w:t xml:space="preserve">                "order_item_no": "",</w:t>
      </w:r>
      <w:r>
        <w:rPr>
          <w:sz w:val="18"/>
        </w:rPr>
        <w:br w:type="textWrapping"/>
      </w:r>
      <w:r>
        <w:rPr>
          <w:sz w:val="18"/>
        </w:rPr>
        <w:t xml:space="preserve">                "msku": "",</w:t>
      </w:r>
      <w:r>
        <w:rPr>
          <w:sz w:val="18"/>
        </w:rPr>
        <w:br w:type="textWrapping"/>
      </w:r>
      <w:r>
        <w:rPr>
          <w:sz w:val="18"/>
        </w:rPr>
        <w:t xml:space="preserve">                "platform_order_no": 123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"global_order_no": "103314147463472128"</w:t>
      </w:r>
      <w:r>
        <w:rPr>
          <w:sz w:val="18"/>
        </w:rPr>
        <w:br w:type="textWrapping"/>
      </w:r>
      <w:r>
        <w:rPr>
          <w:sz w:val="18"/>
        </w:rPr>
        <w:t>}</w:t>
      </w:r>
      <w:r>
        <w:rPr>
          <w:sz w:val="18"/>
        </w:rPr>
        <w:br w:type="textWrapping"/>
      </w:r>
      <w:r>
        <w:rPr>
          <w:sz w:val="18"/>
        </w:rPr>
        <w:t>```</w:t>
      </w:r>
    </w:p>
    <w:p w14:paraId="21B900C8">
      <w:pPr>
        <w:pStyle w:val="4"/>
      </w:pPr>
      <w:bookmarkStart w:id="3147" w:name="_Toc159"/>
      <w:r>
        <w:t>返回结果</w:t>
      </w:r>
      <w:bookmarkEnd w:id="3147"/>
    </w:p>
    <w:p w14:paraId="09879B08">
      <w:r>
        <w:rPr>
          <w:sz w:val="18"/>
        </w:rPr>
        <w:t>Json Object</w:t>
      </w:r>
    </w:p>
    <w:p w14:paraId="387BBA42">
      <w:pPr>
        <w:pStyle w:val="4"/>
      </w:pPr>
      <w:bookmarkStart w:id="3148" w:name="_Toc32116"/>
      <w:r>
        <w:t>返回成功示例</w:t>
      </w:r>
      <w:bookmarkEnd w:id="3148"/>
    </w:p>
    <w:p w14:paraId="21F9918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"937d31c3-1ee6-4b55-aae4-de1c51dea956.1686042075741",</w:t>
      </w:r>
      <w:r>
        <w:rPr>
          <w:sz w:val="18"/>
        </w:rPr>
        <w:br w:type="textWrapping"/>
      </w:r>
      <w:r>
        <w:rPr>
          <w:sz w:val="18"/>
        </w:rPr>
        <w:t xml:space="preserve">    "response_time": "2023-06-06 17:01:18",</w:t>
      </w:r>
      <w:r>
        <w:rPr>
          <w:sz w:val="18"/>
        </w:rPr>
        <w:br w:type="textWrapping"/>
      </w:r>
      <w:r>
        <w:rPr>
          <w:sz w:val="18"/>
        </w:rPr>
        <w:t xml:space="preserve">    "data": {</w:t>
      </w:r>
      <w:r>
        <w:rPr>
          <w:sz w:val="18"/>
        </w:rPr>
        <w:br w:type="textWrapping"/>
      </w:r>
      <w:r>
        <w:rPr>
          <w:sz w:val="18"/>
        </w:rPr>
        <w:t xml:space="preserve">        "num": 1,</w:t>
      </w:r>
      <w:r>
        <w:rPr>
          <w:sz w:val="18"/>
        </w:rPr>
        <w:br w:type="textWrapping"/>
      </w:r>
      <w:r>
        <w:rPr>
          <w:sz w:val="18"/>
        </w:rPr>
        <w:t xml:space="preserve">        "global_order_no": [</w:t>
      </w:r>
      <w:r>
        <w:rPr>
          <w:sz w:val="18"/>
        </w:rPr>
        <w:br w:type="textWrapping"/>
      </w:r>
      <w:r>
        <w:rPr>
          <w:sz w:val="18"/>
        </w:rPr>
        <w:t xml:space="preserve">            "103320879312134144"</w:t>
      </w:r>
      <w:r>
        <w:rPr>
          <w:sz w:val="18"/>
        </w:rPr>
        <w:br w:type="textWrapping"/>
      </w:r>
      <w:r>
        <w:rPr>
          <w:sz w:val="18"/>
        </w:rPr>
        <w:t xml:space="preserve">        ],</w:t>
      </w:r>
      <w:r>
        <w:rPr>
          <w:sz w:val="18"/>
        </w:rPr>
        <w:br w:type="textWrapping"/>
      </w:r>
      <w:r>
        <w:rPr>
          <w:sz w:val="18"/>
        </w:rPr>
        <w:t xml:space="preserve">        "result": [</w:t>
      </w:r>
      <w:r>
        <w:rPr>
          <w:sz w:val="18"/>
        </w:rPr>
        <w:br w:type="textWrapping"/>
      </w:r>
      <w:r>
        <w:rPr>
          <w:sz w:val="18"/>
        </w:rPr>
        <w:t xml:space="preserve">            {</w:t>
      </w:r>
      <w:r>
        <w:rPr>
          <w:sz w:val="18"/>
        </w:rPr>
        <w:br w:type="textWrapping"/>
      </w:r>
      <w:r>
        <w:rPr>
          <w:sz w:val="18"/>
        </w:rPr>
        <w:t xml:space="preserve">                "global_order_no": "103314147463472128"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"global_order_no": "103320879312134144"</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86C6EE9">
      <w:r>
        <w:rPr>
          <w:sz w:val="18"/>
        </w:rPr>
        <w:t>---</w:t>
      </w:r>
    </w:p>
    <w:p w14:paraId="2E0342A7">
      <w:pPr>
        <w:pStyle w:val="4"/>
      </w:pPr>
      <w:bookmarkStart w:id="3149" w:name="_Toc3320"/>
      <w:r>
        <w:t>标记订单不发货</w:t>
      </w:r>
      <w:bookmarkEnd w:id="3149"/>
    </w:p>
    <w:p w14:paraId="6F97264B">
      <w:r>
        <w:rPr>
          <w:sz w:val="18"/>
        </w:rPr>
        <w:t>- Source path: docs/MultiPlatform/V2/CancelOrder</w:t>
      </w:r>
      <w:r>
        <w:rPr>
          <w:sz w:val="18"/>
        </w:rPr>
        <w:br w:type="textWrapping"/>
      </w:r>
      <w:r>
        <w:rPr>
          <w:sz w:val="18"/>
        </w:rPr>
        <w:t>- Source URL: https://apidoc.lingxing.com/docs/MultiPlatform/V2/CancelOrder.md</w:t>
      </w:r>
    </w:p>
    <w:p w14:paraId="655CCC16">
      <w:r>
        <w:rPr>
          <w:sz w:val="18"/>
        </w:rPr>
        <w:t># 标记订单不发货</w:t>
      </w:r>
    </w:p>
    <w:p w14:paraId="6A7513FD">
      <w:pPr>
        <w:pStyle w:val="4"/>
      </w:pPr>
      <w:bookmarkStart w:id="3150" w:name="_Toc9616"/>
      <w:r>
        <w:t>接口信息</w:t>
      </w:r>
      <w:bookmarkEnd w:id="3150"/>
    </w:p>
    <w:p w14:paraId="0118B979">
      <w:pPr>
        <w:pStyle w:val="4"/>
      </w:pPr>
      <w:bookmarkStart w:id="3151" w:name="_Toc15056"/>
      <w:r>
        <w:t>请求参数</w:t>
      </w:r>
      <w:bookmarkEnd w:id="3151"/>
    </w:p>
    <w:p w14:paraId="51BF2A45">
      <w:pPr>
        <w:pStyle w:val="4"/>
      </w:pPr>
      <w:bookmarkStart w:id="3152" w:name="_Toc30291"/>
      <w:r>
        <w:t>请求示例</w:t>
      </w:r>
      <w:bookmarkEnd w:id="3152"/>
    </w:p>
    <w:p w14:paraId="4B6F8E31">
      <w:r>
        <w:rPr>
          <w:sz w:val="18"/>
        </w:rPr>
        <w:t>```</w:t>
      </w:r>
      <w:r>
        <w:rPr>
          <w:sz w:val="18"/>
        </w:rPr>
        <w:br w:type="textWrapping"/>
      </w:r>
      <w:r>
        <w:rPr>
          <w:sz w:val="18"/>
        </w:rPr>
        <w:t>{</w:t>
      </w:r>
      <w:r>
        <w:rPr>
          <w:sz w:val="18"/>
        </w:rPr>
        <w:br w:type="textWrapping"/>
      </w:r>
      <w:r>
        <w:rPr>
          <w:sz w:val="18"/>
        </w:rPr>
        <w:t xml:space="preserve">    "order_list": [</w:t>
      </w:r>
      <w:r>
        <w:rPr>
          <w:sz w:val="18"/>
        </w:rPr>
        <w:br w:type="textWrapping"/>
      </w:r>
      <w:r>
        <w:rPr>
          <w:sz w:val="18"/>
        </w:rPr>
        <w:t xml:space="preserve">        "103430576541848064",</w:t>
      </w:r>
      <w:r>
        <w:rPr>
          <w:sz w:val="18"/>
        </w:rPr>
        <w:br w:type="textWrapping"/>
      </w:r>
      <w:r>
        <w:rPr>
          <w:sz w:val="18"/>
        </w:rPr>
        <w:t xml:space="preserve">        "103432007211410432"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435B57E">
      <w:pPr>
        <w:pStyle w:val="4"/>
      </w:pPr>
      <w:bookmarkStart w:id="3153" w:name="_Toc30700"/>
      <w:r>
        <w:t>返回结果</w:t>
      </w:r>
      <w:bookmarkEnd w:id="3153"/>
    </w:p>
    <w:p w14:paraId="0D37E2DD">
      <w:r>
        <w:rPr>
          <w:sz w:val="18"/>
        </w:rPr>
        <w:t>Json Object</w:t>
      </w:r>
    </w:p>
    <w:p w14:paraId="4B7AEF26">
      <w:pPr>
        <w:pStyle w:val="4"/>
      </w:pPr>
      <w:bookmarkStart w:id="3154" w:name="_Toc25266"/>
      <w:r>
        <w:t>返回成功示例</w:t>
      </w:r>
      <w:bookmarkEnd w:id="3154"/>
    </w:p>
    <w:p w14:paraId="4D8A136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"65b8587be2f545938d083d63280e1f81.98.16856086344797323",</w:t>
      </w:r>
      <w:r>
        <w:rPr>
          <w:sz w:val="18"/>
        </w:rPr>
        <w:br w:type="textWrapping"/>
      </w:r>
      <w:r>
        <w:rPr>
          <w:sz w:val="18"/>
        </w:rPr>
        <w:t xml:space="preserve">    "response_time": "2023-06-01 16:37:14",</w:t>
      </w:r>
      <w:r>
        <w:rPr>
          <w:sz w:val="18"/>
        </w:rPr>
        <w:br w:type="textWrapping"/>
      </w:r>
      <w:r>
        <w:rPr>
          <w:sz w:val="18"/>
        </w:rPr>
        <w:t xml:space="preserve">    "data": {</w:t>
      </w:r>
      <w:r>
        <w:rPr>
          <w:sz w:val="18"/>
        </w:rPr>
        <w:br w:type="textWrapping"/>
      </w:r>
      <w:r>
        <w:rPr>
          <w:sz w:val="18"/>
        </w:rPr>
        <w:t xml:space="preserve">        "success_num": 1,</w:t>
      </w:r>
      <w:r>
        <w:rPr>
          <w:sz w:val="18"/>
        </w:rPr>
        <w:br w:type="textWrapping"/>
      </w:r>
      <w:r>
        <w:rPr>
          <w:sz w:val="18"/>
        </w:rPr>
        <w:t xml:space="preserve">        "fail_num": 0,</w:t>
      </w:r>
      <w:r>
        <w:rPr>
          <w:sz w:val="18"/>
        </w:rPr>
        <w:br w:type="textWrapping"/>
      </w:r>
      <w:r>
        <w:rPr>
          <w:sz w:val="18"/>
        </w:rPr>
        <w:t xml:space="preserve">        "process_code": 10002,</w:t>
      </w:r>
      <w:r>
        <w:rPr>
          <w:sz w:val="18"/>
        </w:rPr>
        <w:br w:type="textWrapping"/>
      </w:r>
      <w:r>
        <w:rPr>
          <w:sz w:val="18"/>
        </w:rPr>
        <w:t xml:space="preserve">        "failure_info":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F334B03">
      <w:pPr>
        <w:pStyle w:val="4"/>
      </w:pPr>
      <w:bookmarkStart w:id="3155" w:name="_Toc19800"/>
      <w:r>
        <w:t>返回失败示例</w:t>
      </w:r>
      <w:bookmarkEnd w:id="3155"/>
    </w:p>
    <w:p w14:paraId="3E59982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"request_id": "da25c3b6-86ba-491c-b119-3cd4fcd088a2.1686043568992",</w:t>
      </w:r>
      <w:r>
        <w:rPr>
          <w:sz w:val="18"/>
        </w:rPr>
        <w:br w:type="textWrapping"/>
      </w:r>
      <w:r>
        <w:rPr>
          <w:sz w:val="18"/>
        </w:rPr>
        <w:t xml:space="preserve">    "response_time": "2023-06-06 17:26:09",</w:t>
      </w:r>
      <w:r>
        <w:rPr>
          <w:sz w:val="18"/>
        </w:rPr>
        <w:br w:type="textWrapping"/>
      </w:r>
      <w:r>
        <w:rPr>
          <w:sz w:val="18"/>
        </w:rPr>
        <w:t xml:space="preserve">    "data": {</w:t>
      </w:r>
      <w:r>
        <w:rPr>
          <w:sz w:val="18"/>
        </w:rPr>
        <w:br w:type="textWrapping"/>
      </w:r>
      <w:r>
        <w:rPr>
          <w:sz w:val="18"/>
        </w:rPr>
        <w:t xml:space="preserve">        "success_num": 0,</w:t>
      </w:r>
      <w:r>
        <w:rPr>
          <w:sz w:val="18"/>
        </w:rPr>
        <w:br w:type="textWrapping"/>
      </w:r>
      <w:r>
        <w:rPr>
          <w:sz w:val="18"/>
        </w:rPr>
        <w:t xml:space="preserve">        "fail_num": 1,</w:t>
      </w:r>
      <w:r>
        <w:rPr>
          <w:sz w:val="18"/>
        </w:rPr>
        <w:br w:type="textWrapping"/>
      </w:r>
      <w:r>
        <w:rPr>
          <w:sz w:val="18"/>
        </w:rPr>
        <w:t xml:space="preserve">        "process_code": 10001,</w:t>
      </w:r>
      <w:r>
        <w:rPr>
          <w:sz w:val="18"/>
        </w:rPr>
        <w:br w:type="textWrapping"/>
      </w:r>
      <w:r>
        <w:rPr>
          <w:sz w:val="18"/>
        </w:rPr>
        <w:t xml:space="preserve">        "failure_info": [</w:t>
      </w:r>
      <w:r>
        <w:rPr>
          <w:sz w:val="18"/>
        </w:rPr>
        <w:br w:type="textWrapping"/>
      </w:r>
      <w:r>
        <w:rPr>
          <w:sz w:val="18"/>
        </w:rPr>
        <w:t xml:space="preserve">            {</w:t>
      </w:r>
      <w:r>
        <w:rPr>
          <w:sz w:val="18"/>
        </w:rPr>
        <w:br w:type="textWrapping"/>
      </w:r>
      <w:r>
        <w:rPr>
          <w:sz w:val="18"/>
        </w:rPr>
        <w:t xml:space="preserve">                "global_order_no": "1033205360858531841",</w:t>
      </w:r>
      <w:r>
        <w:rPr>
          <w:sz w:val="18"/>
        </w:rPr>
        <w:br w:type="textWrapping"/>
      </w:r>
      <w:r>
        <w:rPr>
          <w:sz w:val="18"/>
        </w:rPr>
        <w:t xml:space="preserve">                "message": "订单不存在！"</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A2F3096">
      <w:r>
        <w:rPr>
          <w:sz w:val="18"/>
        </w:rPr>
        <w:t>---</w:t>
      </w:r>
    </w:p>
    <w:p w14:paraId="1ED35684">
      <w:pPr>
        <w:pStyle w:val="4"/>
      </w:pPr>
      <w:bookmarkStart w:id="3156" w:name="_Toc24431"/>
      <w:r>
        <w:t>订单发货</w:t>
      </w:r>
      <w:bookmarkEnd w:id="3156"/>
    </w:p>
    <w:p w14:paraId="1F1DA57B">
      <w:r>
        <w:rPr>
          <w:sz w:val="18"/>
        </w:rPr>
        <w:t>- Source path: docs/MultiPlatform/V2/selfShipmentOrderDeliveryGoods</w:t>
      </w:r>
      <w:r>
        <w:rPr>
          <w:sz w:val="18"/>
        </w:rPr>
        <w:br w:type="textWrapping"/>
      </w:r>
      <w:r>
        <w:rPr>
          <w:sz w:val="18"/>
        </w:rPr>
        <w:t>- Source URL: https://apidoc.lingxing.com/docs/MultiPlatform/V2/selfShipmentOrderDeliveryGoods.md</w:t>
      </w:r>
    </w:p>
    <w:p w14:paraId="20D5D3A0">
      <w:r>
        <w:rPr>
          <w:sz w:val="18"/>
        </w:rPr>
        <w:t># 订单发货</w:t>
      </w:r>
      <w:r>
        <w:rPr>
          <w:sz w:val="18"/>
        </w:rPr>
        <w:br w:type="textWrapping"/>
      </w:r>
      <w:r>
        <w:rPr>
          <w:sz w:val="18"/>
        </w:rPr>
        <w:t>对应订单管理-》发货 操作，对系统订单标记出库，扣减库存</w:t>
      </w:r>
    </w:p>
    <w:p w14:paraId="747C3932">
      <w:pPr>
        <w:pStyle w:val="4"/>
      </w:pPr>
      <w:bookmarkStart w:id="3157" w:name="_Toc31300"/>
      <w:r>
        <w:t>接口信息</w:t>
      </w:r>
      <w:bookmarkEnd w:id="3157"/>
    </w:p>
    <w:p w14:paraId="26FBFA68">
      <w:pPr>
        <w:pStyle w:val="4"/>
      </w:pPr>
      <w:bookmarkStart w:id="3158" w:name="_Toc8429"/>
      <w:r>
        <w:t>请求参数</w:t>
      </w:r>
      <w:bookmarkEnd w:id="3158"/>
    </w:p>
    <w:p w14:paraId="0678BDC3">
      <w:pPr>
        <w:pStyle w:val="4"/>
      </w:pPr>
      <w:bookmarkStart w:id="3159" w:name="_Toc18471"/>
      <w:r>
        <w:t>返回结果</w:t>
      </w:r>
      <w:bookmarkEnd w:id="3159"/>
    </w:p>
    <w:p w14:paraId="4D0BF42E">
      <w:r>
        <w:rPr>
          <w:sz w:val="18"/>
        </w:rPr>
        <w:t>Json Object</w:t>
      </w:r>
    </w:p>
    <w:p w14:paraId="0A3938DB">
      <w:pPr>
        <w:pStyle w:val="4"/>
      </w:pPr>
      <w:bookmarkStart w:id="3160" w:name="_Toc16069"/>
      <w:r>
        <w:t>返回成功示例</w:t>
      </w:r>
      <w:bookmarkEnd w:id="3160"/>
    </w:p>
    <w:p w14:paraId="25F12F5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"57dd5343b56f41409a5cbb9d8260adf9.1699496736534",</w:t>
      </w:r>
      <w:r>
        <w:rPr>
          <w:sz w:val="18"/>
        </w:rPr>
        <w:br w:type="textWrapping"/>
      </w:r>
      <w:r>
        <w:rPr>
          <w:sz w:val="18"/>
        </w:rPr>
        <w:t xml:space="preserve">    "response_time": "2023-11-09 10:25:37",</w:t>
      </w:r>
      <w:r>
        <w:rPr>
          <w:sz w:val="18"/>
        </w:rPr>
        <w:br w:type="textWrapping"/>
      </w:r>
      <w:r>
        <w:rPr>
          <w:sz w:val="18"/>
        </w:rPr>
        <w:t xml:space="preserve">    "data": {</w:t>
      </w:r>
      <w:r>
        <w:rPr>
          <w:sz w:val="18"/>
        </w:rPr>
        <w:br w:type="textWrapping"/>
      </w:r>
      <w:r>
        <w:rPr>
          <w:sz w:val="18"/>
        </w:rPr>
        <w:t xml:space="preserve">        "success_list": [],</w:t>
      </w:r>
      <w:r>
        <w:rPr>
          <w:sz w:val="18"/>
        </w:rPr>
        <w:br w:type="textWrapping"/>
      </w:r>
      <w:r>
        <w:rPr>
          <w:sz w:val="18"/>
        </w:rPr>
        <w:t xml:space="preserve">        "fail_list": [</w:t>
      </w:r>
      <w:r>
        <w:rPr>
          <w:sz w:val="18"/>
        </w:rPr>
        <w:br w:type="textWrapping"/>
      </w:r>
      <w:r>
        <w:rPr>
          <w:sz w:val="18"/>
        </w:rPr>
        <w:t xml:space="preserve">            {</w:t>
      </w:r>
      <w:r>
        <w:rPr>
          <w:sz w:val="18"/>
        </w:rPr>
        <w:br w:type="textWrapping"/>
      </w:r>
      <w:r>
        <w:rPr>
          <w:sz w:val="18"/>
        </w:rPr>
        <w:t xml:space="preserve">                "order_number": "103157081579986952",</w:t>
      </w:r>
      <w:r>
        <w:rPr>
          <w:sz w:val="18"/>
        </w:rPr>
        <w:br w:type="textWrapping"/>
      </w:r>
      <w:r>
        <w:rPr>
          <w:sz w:val="18"/>
        </w:rPr>
        <w:t xml:space="preserve">                "err_msg": "订单不在发货中"</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"order_number": "103157081579986953",</w:t>
      </w:r>
      <w:r>
        <w:rPr>
          <w:sz w:val="18"/>
        </w:rPr>
        <w:br w:type="textWrapping"/>
      </w:r>
      <w:r>
        <w:rPr>
          <w:sz w:val="18"/>
        </w:rPr>
        <w:t xml:space="preserve">                "err_msg": "订单不在发货中"</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C90CEBC">
      <w:r>
        <w:rPr>
          <w:sz w:val="18"/>
        </w:rPr>
        <w:t>---</w:t>
      </w:r>
    </w:p>
    <w:p w14:paraId="1AD14411">
      <w:pPr>
        <w:pStyle w:val="4"/>
      </w:pPr>
      <w:bookmarkStart w:id="3161" w:name="_Toc7225"/>
      <w:r>
        <w:t>订单称重</w:t>
      </w:r>
      <w:bookmarkEnd w:id="3161"/>
    </w:p>
    <w:p w14:paraId="08A071D2">
      <w:r>
        <w:rPr>
          <w:sz w:val="18"/>
        </w:rPr>
        <w:t>- Source path: docs/MultiPlatform/V2/setOrderWeighed.md</w:t>
      </w:r>
      <w:r>
        <w:rPr>
          <w:sz w:val="18"/>
        </w:rPr>
        <w:br w:type="textWrapping"/>
      </w:r>
      <w:r>
        <w:rPr>
          <w:sz w:val="18"/>
        </w:rPr>
        <w:t>- Source URL: https://apidoc.lingxing.com/docs/MultiPlatform/V2/setOrderWeighed.md</w:t>
      </w:r>
    </w:p>
    <w:p w14:paraId="20EAB7EA">
      <w:r>
        <w:rPr>
          <w:sz w:val="18"/>
        </w:rPr>
        <w:t># 订单称重</w:t>
      </w:r>
    </w:p>
    <w:p w14:paraId="69912BFB">
      <w:pPr>
        <w:pStyle w:val="4"/>
      </w:pPr>
      <w:bookmarkStart w:id="3162" w:name="_Toc28006"/>
      <w:r>
        <w:t>接口信息</w:t>
      </w:r>
      <w:bookmarkEnd w:id="3162"/>
    </w:p>
    <w:p w14:paraId="4A89E0D3">
      <w:pPr>
        <w:pStyle w:val="4"/>
      </w:pPr>
      <w:bookmarkStart w:id="3163" w:name="_Toc29938"/>
      <w:r>
        <w:t>请求参数</w:t>
      </w:r>
      <w:bookmarkEnd w:id="3163"/>
    </w:p>
    <w:p w14:paraId="5C44C854">
      <w:pPr>
        <w:pStyle w:val="4"/>
      </w:pPr>
      <w:bookmarkStart w:id="3164" w:name="_Toc20677"/>
      <w:r>
        <w:t>请求示例</w:t>
      </w:r>
      <w:bookmarkEnd w:id="3164"/>
    </w:p>
    <w:p w14:paraId="02E8B125">
      <w:r>
        <w:rPr>
          <w:sz w:val="18"/>
        </w:rPr>
        <w:t>```</w:t>
      </w:r>
      <w:r>
        <w:rPr>
          <w:sz w:val="18"/>
        </w:rPr>
        <w:br w:type="textWrapping"/>
      </w:r>
      <w:r>
        <w:rPr>
          <w:sz w:val="18"/>
        </w:rPr>
        <w:t>curl --location 'https://openapi.lingxing.com/erp/sc/routing/wms/order/setOrderWeighed?access_token=&amp;app_key=&amp;sign=&amp;timestamp='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"order_number": "103536668312138123",</w:t>
      </w:r>
      <w:r>
        <w:rPr>
          <w:sz w:val="18"/>
        </w:rPr>
        <w:br w:type="textWrapping"/>
      </w:r>
      <w:r>
        <w:rPr>
          <w:sz w:val="18"/>
        </w:rPr>
        <w:t xml:space="preserve">    "pkg_real_weight": "123",</w:t>
      </w:r>
      <w:r>
        <w:rPr>
          <w:sz w:val="18"/>
        </w:rPr>
        <w:br w:type="textWrapping"/>
      </w:r>
      <w:r>
        <w:rPr>
          <w:sz w:val="18"/>
        </w:rPr>
        <w:t xml:space="preserve">    "pkg_real_weight_unit": "g",</w:t>
      </w:r>
      <w:r>
        <w:rPr>
          <w:sz w:val="18"/>
        </w:rPr>
        <w:br w:type="textWrapping"/>
      </w:r>
      <w:r>
        <w:rPr>
          <w:sz w:val="18"/>
        </w:rPr>
        <w:t xml:space="preserve">    "sync_product_gross_weight": "0"</w:t>
      </w:r>
      <w:r>
        <w:rPr>
          <w:sz w:val="18"/>
        </w:rPr>
        <w:br w:type="textWrapping"/>
      </w:r>
      <w:r>
        <w:rPr>
          <w:sz w:val="18"/>
        </w:rPr>
        <w:t>}'</w:t>
      </w:r>
      <w:r>
        <w:rPr>
          <w:sz w:val="18"/>
        </w:rPr>
        <w:br w:type="textWrapping"/>
      </w:r>
      <w:r>
        <w:rPr>
          <w:sz w:val="18"/>
        </w:rPr>
        <w:t>```</w:t>
      </w:r>
    </w:p>
    <w:p w14:paraId="3B8A3FEB">
      <w:pPr>
        <w:pStyle w:val="4"/>
      </w:pPr>
      <w:bookmarkStart w:id="3165" w:name="_Toc22276"/>
      <w:r>
        <w:t>返回结果</w:t>
      </w:r>
      <w:bookmarkEnd w:id="3165"/>
    </w:p>
    <w:p w14:paraId="7DBBA0E7">
      <w:pPr>
        <w:pStyle w:val="4"/>
      </w:pPr>
      <w:bookmarkStart w:id="3166" w:name="_Toc12175"/>
      <w:r>
        <w:t>返回成功示例</w:t>
      </w:r>
      <w:bookmarkEnd w:id="3166"/>
    </w:p>
    <w:p w14:paraId="5B1ADE4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w:t>
      </w:r>
      <w:r>
        <w:rPr>
          <w:sz w:val="18"/>
        </w:rPr>
        <w:br w:type="textWrapping"/>
      </w:r>
      <w:r>
        <w:rPr>
          <w:sz w:val="18"/>
        </w:rPr>
        <w:t xml:space="preserve">    "error_details": "",</w:t>
      </w:r>
      <w:r>
        <w:rPr>
          <w:sz w:val="18"/>
        </w:rPr>
        <w:br w:type="textWrapping"/>
      </w:r>
      <w:r>
        <w:rPr>
          <w:sz w:val="18"/>
        </w:rPr>
        <w:t xml:space="preserve">    "request_id": "1D30B180-86C2-B50C-C26E-804FD2B3EE0F",</w:t>
      </w:r>
      <w:r>
        <w:rPr>
          <w:sz w:val="18"/>
        </w:rPr>
        <w:br w:type="textWrapping"/>
      </w:r>
      <w:r>
        <w:rPr>
          <w:sz w:val="18"/>
        </w:rPr>
        <w:t xml:space="preserve">    "response_time": "2025-02-19 15:57:16",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51B14F5">
      <w:r>
        <w:rPr>
          <w:sz w:val="18"/>
        </w:rPr>
        <w:t>---</w:t>
      </w:r>
    </w:p>
    <w:p w14:paraId="65630449">
      <w:pPr>
        <w:pStyle w:val="4"/>
      </w:pPr>
      <w:bookmarkStart w:id="3167" w:name="_Toc18439"/>
      <w:r>
        <w:t>编辑订单（新版）</w:t>
      </w:r>
      <w:bookmarkEnd w:id="3167"/>
    </w:p>
    <w:p w14:paraId="0A818265">
      <w:r>
        <w:rPr>
          <w:sz w:val="18"/>
        </w:rPr>
        <w:t>- Source path: docs/MultiPlatform/V2/EditOrderV2</w:t>
      </w:r>
      <w:r>
        <w:rPr>
          <w:sz w:val="18"/>
        </w:rPr>
        <w:br w:type="textWrapping"/>
      </w:r>
      <w:r>
        <w:rPr>
          <w:sz w:val="18"/>
        </w:rPr>
        <w:t>- Source URL: https://apidoc.lingxing.com/docs/MultiPlatform/V2/EditOrderV2.md</w:t>
      </w:r>
    </w:p>
    <w:p w14:paraId="0487F1E9">
      <w:r>
        <w:rPr>
          <w:sz w:val="18"/>
        </w:rPr>
        <w:t># 编辑订单</w:t>
      </w:r>
    </w:p>
    <w:p w14:paraId="1E297A04">
      <w:pPr>
        <w:pStyle w:val="4"/>
      </w:pPr>
      <w:bookmarkStart w:id="3168" w:name="_Toc11399"/>
      <w:r>
        <w:t>接口信息</w:t>
      </w:r>
      <w:bookmarkEnd w:id="3168"/>
    </w:p>
    <w:p w14:paraId="109461C8">
      <w:pPr>
        <w:pStyle w:val="4"/>
      </w:pPr>
      <w:bookmarkStart w:id="3169" w:name="_Toc23740"/>
      <w:r>
        <w:t>请求参数</w:t>
      </w:r>
      <w:bookmarkEnd w:id="3169"/>
    </w:p>
    <w:p w14:paraId="439E4400">
      <w:pPr>
        <w:pStyle w:val="4"/>
      </w:pPr>
      <w:bookmarkStart w:id="3170" w:name="_Toc30166"/>
      <w:r>
        <w:t>请求示例</w:t>
      </w:r>
      <w:bookmarkEnd w:id="3170"/>
    </w:p>
    <w:p w14:paraId="2C970000">
      <w:r>
        <w:rPr>
          <w:sz w:val="18"/>
        </w:rPr>
        <w:t>```</w:t>
      </w:r>
      <w:r>
        <w:rPr>
          <w:sz w:val="18"/>
        </w:rPr>
        <w:br w:type="textWrapping"/>
      </w:r>
      <w:r>
        <w:rPr>
          <w:sz w:val="18"/>
        </w:rPr>
        <w:t>{</w:t>
      </w:r>
      <w:r>
        <w:rPr>
          <w:sz w:val="18"/>
        </w:rPr>
        <w:br w:type="textWrapping"/>
      </w:r>
      <w:r>
        <w:rPr>
          <w:sz w:val="18"/>
        </w:rPr>
        <w:t xml:space="preserve">    "order_list": [{</w:t>
      </w:r>
      <w:r>
        <w:rPr>
          <w:sz w:val="18"/>
        </w:rPr>
        <w:br w:type="textWrapping"/>
      </w:r>
      <w:r>
        <w:rPr>
          <w:sz w:val="18"/>
        </w:rPr>
        <w:t xml:space="preserve">        "global_order_no": 103257522489451000,</w:t>
      </w:r>
      <w:r>
        <w:rPr>
          <w:sz w:val="18"/>
        </w:rPr>
        <w:br w:type="textWrapping"/>
      </w:r>
      <w:r>
        <w:rPr>
          <w:sz w:val="18"/>
        </w:rPr>
        <w:t xml:space="preserve">        "logistics": {</w:t>
      </w:r>
      <w:r>
        <w:rPr>
          <w:sz w:val="18"/>
        </w:rPr>
        <w:br w:type="textWrapping"/>
      </w:r>
      <w:r>
        <w:rPr>
          <w:sz w:val="18"/>
        </w:rPr>
        <w:t xml:space="preserve">            "logistics_type_id": 825,</w:t>
      </w:r>
      <w:r>
        <w:rPr>
          <w:sz w:val="18"/>
        </w:rPr>
        <w:br w:type="textWrapping"/>
      </w:r>
      <w:r>
        <w:rPr>
          <w:sz w:val="18"/>
        </w:rPr>
        <w:t xml:space="preserve">            "sys_wid": 50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84CA63B">
      <w:pPr>
        <w:pStyle w:val="4"/>
      </w:pPr>
      <w:bookmarkStart w:id="3171" w:name="_Toc15963"/>
      <w:r>
        <w:t>返回结果</w:t>
      </w:r>
      <w:bookmarkEnd w:id="3171"/>
    </w:p>
    <w:p w14:paraId="4AD984A9">
      <w:r>
        <w:rPr>
          <w:sz w:val="18"/>
        </w:rPr>
        <w:t>Json Object</w:t>
      </w:r>
    </w:p>
    <w:p w14:paraId="0566A8DF">
      <w:pPr>
        <w:pStyle w:val="4"/>
      </w:pPr>
      <w:bookmarkStart w:id="3172" w:name="_Toc16322"/>
      <w:r>
        <w:t>返回成功示例</w:t>
      </w:r>
      <w:bookmarkEnd w:id="3172"/>
    </w:p>
    <w:p w14:paraId="435AD2D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"订单更新成功",</w:t>
      </w:r>
      <w:r>
        <w:rPr>
          <w:sz w:val="18"/>
        </w:rPr>
        <w:br w:type="textWrapping"/>
      </w:r>
      <w:r>
        <w:rPr>
          <w:sz w:val="18"/>
        </w:rPr>
        <w:t xml:space="preserve">    "data": {</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"request_id": "ad9c1a8625c74f3ea0525e216374e31a.1676514819613",</w:t>
      </w:r>
      <w:r>
        <w:rPr>
          <w:sz w:val="18"/>
        </w:rPr>
        <w:br w:type="textWrapping"/>
      </w:r>
      <w:r>
        <w:rPr>
          <w:sz w:val="18"/>
        </w:rPr>
        <w:t xml:space="preserve">    "response_time": "2023-02-16 10:33:40"</w:t>
      </w:r>
      <w:r>
        <w:rPr>
          <w:sz w:val="18"/>
        </w:rPr>
        <w:br w:type="textWrapping"/>
      </w:r>
      <w:r>
        <w:rPr>
          <w:sz w:val="18"/>
        </w:rPr>
        <w:t>}</w:t>
      </w:r>
      <w:r>
        <w:rPr>
          <w:sz w:val="18"/>
        </w:rPr>
        <w:br w:type="textWrapping"/>
      </w:r>
      <w:r>
        <w:rPr>
          <w:sz w:val="18"/>
        </w:rPr>
        <w:t>```</w:t>
      </w:r>
    </w:p>
    <w:p w14:paraId="67EF3C59">
      <w:pPr>
        <w:pStyle w:val="4"/>
      </w:pPr>
      <w:bookmarkStart w:id="3173" w:name="_Toc10072"/>
      <w:r>
        <w:t>返回失败示例</w:t>
      </w:r>
      <w:bookmarkEnd w:id="3173"/>
    </w:p>
    <w:p w14:paraId="264FE48A">
      <w:r>
        <w:rPr>
          <w:sz w:val="18"/>
        </w:rPr>
        <w:t>```</w:t>
      </w:r>
      <w:r>
        <w:rPr>
          <w:sz w:val="18"/>
        </w:rPr>
        <w:br w:type="textWrapping"/>
      </w:r>
      <w:r>
        <w:rPr>
          <w:sz w:val="18"/>
        </w:rPr>
        <w:t>{</w:t>
      </w:r>
      <w:r>
        <w:rPr>
          <w:sz w:val="18"/>
        </w:rPr>
        <w:br w:type="textWrapping"/>
      </w:r>
      <w:r>
        <w:rPr>
          <w:sz w:val="18"/>
        </w:rPr>
        <w:t xml:space="preserve">    "code": 10000,</w:t>
      </w:r>
      <w:r>
        <w:rPr>
          <w:sz w:val="18"/>
        </w:rPr>
        <w:br w:type="textWrapping"/>
      </w:r>
      <w:r>
        <w:rPr>
          <w:sz w:val="18"/>
        </w:rPr>
        <w:t xml:space="preserve">    "message": "订单更新失败",</w:t>
      </w:r>
      <w:r>
        <w:rPr>
          <w:sz w:val="18"/>
        </w:rPr>
        <w:br w:type="textWrapping"/>
      </w:r>
      <w:r>
        <w:rPr>
          <w:sz w:val="18"/>
        </w:rPr>
        <w:t xml:space="preserve">    "data": {</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"global_order_no": "103257522489451008",</w:t>
      </w:r>
      <w:r>
        <w:rPr>
          <w:sz w:val="18"/>
        </w:rPr>
        <w:br w:type="textWrapping"/>
      </w:r>
      <w:r>
        <w:rPr>
          <w:sz w:val="18"/>
        </w:rPr>
        <w:t xml:space="preserve">                "error_message": "请求未知错误"</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"ad9c1a8625c74f3ea0525e216374e31a.1676514819613",</w:t>
      </w:r>
      <w:r>
        <w:rPr>
          <w:sz w:val="18"/>
        </w:rPr>
        <w:br w:type="textWrapping"/>
      </w:r>
      <w:r>
        <w:rPr>
          <w:sz w:val="18"/>
        </w:rPr>
        <w:t xml:space="preserve">    "response_time": "2023-02-16 10:33:40"</w:t>
      </w:r>
      <w:r>
        <w:rPr>
          <w:sz w:val="18"/>
        </w:rPr>
        <w:br w:type="textWrapping"/>
      </w:r>
      <w:r>
        <w:rPr>
          <w:sz w:val="18"/>
        </w:rPr>
        <w:t>}</w:t>
      </w:r>
      <w:r>
        <w:rPr>
          <w:sz w:val="18"/>
        </w:rPr>
        <w:br w:type="textWrapping"/>
      </w:r>
      <w:r>
        <w:rPr>
          <w:sz w:val="18"/>
        </w:rPr>
        <w:t>```</w:t>
      </w:r>
    </w:p>
    <w:p w14:paraId="719AC3CC">
      <w:r>
        <w:rPr>
          <w:sz w:val="18"/>
        </w:rPr>
        <w:t>---</w:t>
      </w:r>
    </w:p>
    <w:p w14:paraId="552788F2">
      <w:pPr>
        <w:pStyle w:val="4"/>
      </w:pPr>
      <w:bookmarkStart w:id="3174" w:name="_Toc30504"/>
      <w:r>
        <w:t>编辑/更新自发货订单</w:t>
      </w:r>
      <w:bookmarkEnd w:id="3174"/>
    </w:p>
    <w:p w14:paraId="0F9749A1">
      <w:r>
        <w:rPr>
          <w:sz w:val="18"/>
        </w:rPr>
        <w:t>- Source path: docs/MultiPlatform/V2/UpdateOrderV2</w:t>
      </w:r>
      <w:r>
        <w:rPr>
          <w:sz w:val="18"/>
        </w:rPr>
        <w:br w:type="textWrapping"/>
      </w:r>
      <w:r>
        <w:rPr>
          <w:sz w:val="18"/>
        </w:rPr>
        <w:t>- Source URL: https://apidoc.lingxing.com/docs/MultiPlatform/V2/UpdateOrderV2.md</w:t>
      </w:r>
    </w:p>
    <w:p w14:paraId="2A0158D1">
      <w:r>
        <w:rPr>
          <w:sz w:val="18"/>
        </w:rPr>
        <w:t># 编辑/更新自发货订单</w:t>
      </w:r>
      <w:r>
        <w:rPr>
          <w:sz w:val="18"/>
        </w:rPr>
        <w:br w:type="textWrapping"/>
      </w:r>
      <w:r>
        <w:rPr>
          <w:sz w:val="18"/>
        </w:rPr>
        <w:t>批量编辑更新【订单管理】模块“待审核”状态订单</w:t>
      </w:r>
    </w:p>
    <w:p w14:paraId="1F9C6E82">
      <w:pPr>
        <w:pStyle w:val="4"/>
      </w:pPr>
      <w:bookmarkStart w:id="3175" w:name="_Toc22062"/>
      <w:r>
        <w:t>请求参数</w:t>
      </w:r>
      <w:bookmarkEnd w:id="3175"/>
    </w:p>
    <w:p w14:paraId="2942A11C">
      <w:pPr>
        <w:pStyle w:val="4"/>
      </w:pPr>
      <w:bookmarkStart w:id="3176" w:name="_Toc26406"/>
      <w:r>
        <w:t>请求示例</w:t>
      </w:r>
      <w:bookmarkEnd w:id="3176"/>
    </w:p>
    <w:p w14:paraId="5DE2011D">
      <w:r>
        <w:rPr>
          <w:sz w:val="18"/>
        </w:rPr>
        <w:t>```</w:t>
      </w:r>
      <w:r>
        <w:rPr>
          <w:sz w:val="18"/>
        </w:rPr>
        <w:br w:type="textWrapping"/>
      </w:r>
      <w:r>
        <w:rPr>
          <w:sz w:val="18"/>
        </w:rPr>
        <w:t>{</w:t>
      </w:r>
      <w:r>
        <w:rPr>
          <w:sz w:val="18"/>
        </w:rPr>
        <w:br w:type="textWrapping"/>
      </w:r>
      <w:r>
        <w:rPr>
          <w:sz w:val="18"/>
        </w:rPr>
        <w:t xml:space="preserve">    "order_list": [</w:t>
      </w:r>
      <w:r>
        <w:rPr>
          <w:sz w:val="18"/>
        </w:rPr>
        <w:br w:type="textWrapping"/>
      </w:r>
      <w:r>
        <w:rPr>
          <w:sz w:val="18"/>
        </w:rPr>
        <w:t xml:space="preserve">        {</w:t>
      </w:r>
      <w:r>
        <w:rPr>
          <w:sz w:val="18"/>
        </w:rPr>
        <w:br w:type="textWrapping"/>
      </w:r>
      <w:r>
        <w:rPr>
          <w:sz w:val="18"/>
        </w:rPr>
        <w:t xml:space="preserve">            "address_info": {</w:t>
      </w:r>
      <w:r>
        <w:rPr>
          <w:sz w:val="18"/>
        </w:rPr>
        <w:br w:type="textWrapping"/>
      </w:r>
      <w:r>
        <w:rPr>
          <w:sz w:val="18"/>
        </w:rPr>
        <w:t xml:space="preserve">                "address_line1": "",</w:t>
      </w:r>
      <w:r>
        <w:rPr>
          <w:sz w:val="18"/>
        </w:rPr>
        <w:br w:type="textWrapping"/>
      </w:r>
      <w:r>
        <w:rPr>
          <w:sz w:val="18"/>
        </w:rPr>
        <w:t xml:space="preserve">                "city": "",</w:t>
      </w:r>
      <w:r>
        <w:rPr>
          <w:sz w:val="18"/>
        </w:rPr>
        <w:br w:type="textWrapping"/>
      </w:r>
      <w:r>
        <w:rPr>
          <w:sz w:val="18"/>
        </w:rPr>
        <w:t xml:space="preserve">                "receiver_country_code": "",</w:t>
      </w:r>
      <w:r>
        <w:rPr>
          <w:sz w:val="18"/>
        </w:rPr>
        <w:br w:type="textWrapping"/>
      </w:r>
      <w:r>
        <w:rPr>
          <w:sz w:val="18"/>
        </w:rPr>
        <w:t xml:space="preserve">                "receiver_mobile": "",</w:t>
      </w:r>
      <w:r>
        <w:rPr>
          <w:sz w:val="18"/>
        </w:rPr>
        <w:br w:type="textWrapping"/>
      </w:r>
      <w:r>
        <w:rPr>
          <w:sz w:val="18"/>
        </w:rPr>
        <w:t xml:space="preserve">                "receiver_name": ""</w:t>
      </w:r>
      <w:r>
        <w:rPr>
          <w:sz w:val="18"/>
        </w:rPr>
        <w:br w:type="textWrapping"/>
      </w:r>
      <w:r>
        <w:rPr>
          <w:sz w:val="18"/>
        </w:rPr>
        <w:t xml:space="preserve">            },</w:t>
      </w:r>
      <w:r>
        <w:rPr>
          <w:sz w:val="18"/>
        </w:rPr>
        <w:br w:type="textWrapping"/>
      </w:r>
      <w:r>
        <w:rPr>
          <w:sz w:val="18"/>
        </w:rPr>
        <w:t xml:space="preserve">            "global_order_no": 1032790274616770561,</w:t>
      </w:r>
      <w:r>
        <w:rPr>
          <w:sz w:val="18"/>
        </w:rPr>
        <w:br w:type="textWrapping"/>
      </w:r>
      <w:r>
        <w:rPr>
          <w:sz w:val="18"/>
        </w:rPr>
        <w:t xml:space="preserve">            "order_item_list": [</w:t>
      </w:r>
      <w:r>
        <w:rPr>
          <w:sz w:val="18"/>
        </w:rPr>
        <w:br w:type="textWrapping"/>
      </w:r>
      <w:r>
        <w:rPr>
          <w:sz w:val="18"/>
        </w:rPr>
        <w:t xml:space="preserve">                {</w:t>
      </w:r>
      <w:r>
        <w:rPr>
          <w:sz w:val="18"/>
        </w:rPr>
        <w:br w:type="textWrapping"/>
      </w:r>
      <w:r>
        <w:rPr>
          <w:sz w:val="18"/>
        </w:rPr>
        <w:t xml:space="preserve">                    "quantity": 1,</w:t>
      </w:r>
      <w:r>
        <w:rPr>
          <w:sz w:val="18"/>
        </w:rPr>
        <w:br w:type="textWrapping"/>
      </w:r>
      <w:r>
        <w:rPr>
          <w:sz w:val="18"/>
        </w:rPr>
        <w:t xml:space="preserve">                    "price": 1,</w:t>
      </w:r>
      <w:r>
        <w:rPr>
          <w:sz w:val="18"/>
        </w:rPr>
        <w:br w:type="textWrapping"/>
      </w:r>
      <w:r>
        <w:rPr>
          <w:sz w:val="18"/>
        </w:rPr>
        <w:t xml:space="preserve">                    "sku": "wjc10_sku",</w:t>
      </w:r>
      <w:r>
        <w:rPr>
          <w:sz w:val="18"/>
        </w:rPr>
        <w:br w:type="textWrapping"/>
      </w:r>
      <w:r>
        <w:rPr>
          <w:sz w:val="18"/>
        </w:rPr>
        <w:t xml:space="preserve">                    "type": 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A36FD68">
      <w:pPr>
        <w:pStyle w:val="4"/>
      </w:pPr>
      <w:bookmarkStart w:id="3177" w:name="_Toc7635"/>
      <w:r>
        <w:t>返回结果</w:t>
      </w:r>
      <w:bookmarkEnd w:id="3177"/>
    </w:p>
    <w:p w14:paraId="142902F5">
      <w:r>
        <w:rPr>
          <w:sz w:val="18"/>
        </w:rPr>
        <w:t>Json Object</w:t>
      </w:r>
    </w:p>
    <w:p w14:paraId="1FB2D768">
      <w:pPr>
        <w:pStyle w:val="4"/>
      </w:pPr>
      <w:bookmarkStart w:id="3178" w:name="_Toc8704"/>
      <w:r>
        <w:t>返回成功示例</w:t>
      </w:r>
      <w:bookmarkEnd w:id="3178"/>
    </w:p>
    <w:p w14:paraId="21B23933">
      <w:r>
        <w:rPr>
          <w:sz w:val="18"/>
        </w:rPr>
        <w:t>```</w:t>
      </w:r>
      <w:r>
        <w:rPr>
          <w:sz w:val="18"/>
        </w:rPr>
        <w:br w:type="textWrapping"/>
      </w:r>
      <w:r>
        <w:rPr>
          <w:sz w:val="18"/>
        </w:rPr>
        <w:t>{</w:t>
      </w:r>
      <w:r>
        <w:rPr>
          <w:sz w:val="18"/>
        </w:rPr>
        <w:br w:type="textWrapping"/>
      </w:r>
      <w:r>
        <w:rPr>
          <w:sz w:val="18"/>
        </w:rPr>
        <w:t xml:space="preserve">    "code": 10001,</w:t>
      </w:r>
      <w:r>
        <w:rPr>
          <w:sz w:val="18"/>
        </w:rPr>
        <w:br w:type="textWrapping"/>
      </w:r>
      <w:r>
        <w:rPr>
          <w:sz w:val="18"/>
        </w:rPr>
        <w:t xml:space="preserve">    "message": "订单更新部分成功",</w:t>
      </w:r>
      <w:r>
        <w:rPr>
          <w:sz w:val="18"/>
        </w:rPr>
        <w:br w:type="textWrapping"/>
      </w:r>
      <w:r>
        <w:rPr>
          <w:sz w:val="18"/>
        </w:rPr>
        <w:t xml:space="preserve">    "request_id": "d8e36903-8679-4372-8d09-21d80934d87a.1689907710574"</w:t>
      </w:r>
      <w:r>
        <w:rPr>
          <w:sz w:val="18"/>
        </w:rPr>
        <w:br w:type="textWrapping"/>
      </w:r>
      <w:r>
        <w:rPr>
          <w:sz w:val="18"/>
        </w:rPr>
        <w:t xml:space="preserve">    "response_time": "2023-07-21 10:48:30",</w:t>
      </w:r>
      <w:r>
        <w:rPr>
          <w:sz w:val="18"/>
        </w:rPr>
        <w:br w:type="textWrapping"/>
      </w:r>
      <w:r>
        <w:rPr>
          <w:sz w:val="18"/>
        </w:rPr>
        <w:t xml:space="preserve">    "data": {</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"global_order_no": "1032790274616770561",</w:t>
      </w:r>
      <w:r>
        <w:rPr>
          <w:sz w:val="18"/>
        </w:rPr>
        <w:br w:type="textWrapping"/>
      </w:r>
      <w:r>
        <w:rPr>
          <w:sz w:val="18"/>
        </w:rPr>
        <w:t xml:space="preserve">                "error_message": "系统不存在单号1032790274616770561"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200B8BB">
      <w:pPr>
        <w:pStyle w:val="4"/>
      </w:pPr>
      <w:bookmarkStart w:id="3179" w:name="_Toc19589"/>
      <w:r>
        <w:t>附加说明</w:t>
      </w:r>
      <w:bookmarkEnd w:id="3179"/>
    </w:p>
    <w:p w14:paraId="166FA5EB">
      <w:r>
        <w:rPr>
          <w:sz w:val="18"/>
        </w:rPr>
        <w:t>1. 编辑订单信息&lt;br&gt;文档包含字段均支持编辑。处商品信息外，请求体body中包含的字段名传入的，都将覆盖对应字段系统数据，不传字段名的将保留原订单数据。&lt;br&gt;即需要修改则传字段名，不需要修改则不传。</w:t>
      </w:r>
      <w:r>
        <w:rPr>
          <w:sz w:val="18"/>
        </w:rPr>
        <w:br w:type="textWrapping"/>
      </w:r>
      <w:r>
        <w:rPr>
          <w:sz w:val="18"/>
        </w:rPr>
        <w:t>2. 给订单中未配对的MSKU写入配对本地SKU&lt;br&gt;在order_item_list，传msku字段用于匹配订单中的msku，传需配对的sku，type=3覆盖。线上商品（一般有MSKU的）不支持修改数量和单价</w:t>
      </w:r>
      <w:r>
        <w:rPr>
          <w:sz w:val="18"/>
        </w:rPr>
        <w:br w:type="textWrapping"/>
      </w:r>
      <w:r>
        <w:rPr>
          <w:sz w:val="18"/>
        </w:rPr>
        <w:t>3. 给订单中已有配对本地SKU的MSKU更换SKU&lt;br&gt;在order_item_list中,传msku字段用于匹配订单中的msku，传新的sku，tpye=3覆盖。线上商品不支持修改数量和单价。</w:t>
      </w:r>
      <w:r>
        <w:rPr>
          <w:sz w:val="18"/>
        </w:rPr>
        <w:br w:type="textWrapping"/>
      </w:r>
      <w:r>
        <w:rPr>
          <w:sz w:val="18"/>
        </w:rPr>
        <w:t>4. 给订单新增一个本地sku&lt;br&gt;在order_item_list中，传sku、quantity、type=1新增，无需传msku。需指定新增的sku的数量。&lt;br&gt;仅手工订单类型的订单才能修改sku单价，线上单新增的sku视为单价为0的赠品。</w:t>
      </w:r>
      <w:r>
        <w:rPr>
          <w:sz w:val="18"/>
        </w:rPr>
        <w:br w:type="textWrapping"/>
      </w:r>
      <w:r>
        <w:rPr>
          <w:sz w:val="18"/>
        </w:rPr>
        <w:t>4. order_list&gt;&gt;order_item_list&gt;&gt;price字段，实际业务含义=接口请求值*1000000</w:t>
      </w:r>
    </w:p>
    <w:p w14:paraId="75809BE2">
      <w:r>
        <w:rPr>
          <w:sz w:val="18"/>
        </w:rPr>
        <w:t>---</w:t>
      </w:r>
    </w:p>
    <w:p w14:paraId="7BEECD31">
      <w:pPr>
        <w:pStyle w:val="4"/>
      </w:pPr>
      <w:bookmarkStart w:id="3180" w:name="_Toc17379"/>
      <w:r>
        <w:t>更新订单客服备注</w:t>
      </w:r>
      <w:bookmarkEnd w:id="3180"/>
    </w:p>
    <w:p w14:paraId="546ECA1A">
      <w:r>
        <w:rPr>
          <w:sz w:val="18"/>
        </w:rPr>
        <w:t>- Source path: docs/MultiPlatform/V2/mpOrderUpdateV2</w:t>
      </w:r>
      <w:r>
        <w:rPr>
          <w:sz w:val="18"/>
        </w:rPr>
        <w:br w:type="textWrapping"/>
      </w:r>
      <w:r>
        <w:rPr>
          <w:sz w:val="18"/>
        </w:rPr>
        <w:t>- Source URL: https://apidoc.lingxing.com/docs/MultiPlatform/V2/mpOrderUpdateV2.md</w:t>
      </w:r>
    </w:p>
    <w:p w14:paraId="5443D6D2">
      <w:r>
        <w:rPr>
          <w:sz w:val="18"/>
        </w:rPr>
        <w:t># 更新订单客服备注</w:t>
      </w:r>
    </w:p>
    <w:p w14:paraId="39CB6C5B">
      <w:pPr>
        <w:pStyle w:val="4"/>
      </w:pPr>
      <w:bookmarkStart w:id="3181" w:name="_Toc21897"/>
      <w:r>
        <w:t>接口信息</w:t>
      </w:r>
      <w:bookmarkEnd w:id="3181"/>
    </w:p>
    <w:p w14:paraId="6ADE997D">
      <w:r>
        <w:rPr>
          <w:sz w:val="18"/>
        </w:rPr>
        <w:t>支持更新订单内的【客服备注】</w:t>
      </w:r>
    </w:p>
    <w:p w14:paraId="51FB7C6D">
      <w:pPr>
        <w:pStyle w:val="4"/>
      </w:pPr>
      <w:bookmarkStart w:id="3182" w:name="_Toc10635"/>
      <w:r>
        <w:t>请求参数</w:t>
      </w:r>
      <w:bookmarkEnd w:id="3182"/>
    </w:p>
    <w:p w14:paraId="1BC1F18C">
      <w:pPr>
        <w:pStyle w:val="4"/>
      </w:pPr>
      <w:bookmarkStart w:id="3183" w:name="_Toc532"/>
      <w:r>
        <w:t>请求示例</w:t>
      </w:r>
      <w:bookmarkEnd w:id="3183"/>
    </w:p>
    <w:p w14:paraId="25B67EE4">
      <w:r>
        <w:rPr>
          <w:sz w:val="18"/>
        </w:rPr>
        <w:t>```</w:t>
      </w:r>
      <w:r>
        <w:rPr>
          <w:sz w:val="18"/>
        </w:rPr>
        <w:br w:type="textWrapping"/>
      </w:r>
      <w:r>
        <w:rPr>
          <w:sz w:val="18"/>
        </w:rPr>
        <w:t>{</w:t>
      </w:r>
      <w:r>
        <w:rPr>
          <w:sz w:val="18"/>
        </w:rPr>
        <w:br w:type="textWrapping"/>
      </w:r>
      <w:r>
        <w:rPr>
          <w:sz w:val="18"/>
        </w:rPr>
        <w:t xml:space="preserve">    "orders": [</w:t>
      </w:r>
      <w:r>
        <w:rPr>
          <w:sz w:val="18"/>
        </w:rPr>
        <w:br w:type="textWrapping"/>
      </w:r>
      <w:r>
        <w:rPr>
          <w:sz w:val="18"/>
        </w:rPr>
        <w:t xml:space="preserve">        {</w:t>
      </w:r>
      <w:r>
        <w:rPr>
          <w:sz w:val="18"/>
        </w:rPr>
        <w:br w:type="textWrapping"/>
      </w:r>
      <w:r>
        <w:rPr>
          <w:sz w:val="18"/>
        </w:rPr>
        <w:t xml:space="preserve">            "global_order_no": "103430576541848064",</w:t>
      </w:r>
      <w:r>
        <w:rPr>
          <w:sz w:val="18"/>
        </w:rPr>
        <w:br w:type="textWrapping"/>
      </w:r>
      <w:r>
        <w:rPr>
          <w:sz w:val="18"/>
        </w:rPr>
        <w:t xml:space="preserve">            "remark": "这是订单客服备注",</w:t>
      </w:r>
      <w:r>
        <w:rPr>
          <w:sz w:val="18"/>
        </w:rPr>
        <w:br w:type="textWrapping"/>
      </w:r>
      <w:r>
        <w:rPr>
          <w:sz w:val="18"/>
        </w:rPr>
        <w:t xml:space="preserve">            "remark_is_append": true</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F0E6F40">
      <w:pPr>
        <w:pStyle w:val="4"/>
      </w:pPr>
      <w:bookmarkStart w:id="3184" w:name="_Toc27768"/>
      <w:r>
        <w:t>返回结果</w:t>
      </w:r>
      <w:bookmarkEnd w:id="3184"/>
    </w:p>
    <w:p w14:paraId="767AEA90">
      <w:r>
        <w:rPr>
          <w:sz w:val="18"/>
        </w:rPr>
        <w:t>Json Object</w:t>
      </w:r>
    </w:p>
    <w:p w14:paraId="547E50D3">
      <w:pPr>
        <w:pStyle w:val="4"/>
      </w:pPr>
      <w:bookmarkStart w:id="3185" w:name="_Toc15425"/>
      <w:r>
        <w:t>返回成功示例</w:t>
      </w:r>
      <w:bookmarkEnd w:id="3185"/>
    </w:p>
    <w:p w14:paraId="5BE5E6A3">
      <w:r>
        <w:rPr>
          <w:sz w:val="18"/>
        </w:rPr>
        <w:t>```</w:t>
      </w:r>
      <w:r>
        <w:rPr>
          <w:sz w:val="18"/>
        </w:rPr>
        <w:br w:type="textWrapping"/>
      </w:r>
      <w:r>
        <w:rPr>
          <w:sz w:val="18"/>
        </w:rPr>
        <w:t>{</w:t>
      </w:r>
      <w:r>
        <w:rPr>
          <w:sz w:val="18"/>
        </w:rPr>
        <w:br w:type="textWrapping"/>
      </w:r>
      <w:r>
        <w:rPr>
          <w:sz w:val="18"/>
        </w:rPr>
        <w:t xml:space="preserve">    "code": 10002,</w:t>
      </w:r>
      <w:r>
        <w:rPr>
          <w:sz w:val="18"/>
        </w:rPr>
        <w:br w:type="textWrapping"/>
      </w:r>
      <w:r>
        <w:rPr>
          <w:sz w:val="18"/>
        </w:rPr>
        <w:t xml:space="preserve">    "data": {</w:t>
      </w:r>
      <w:r>
        <w:rPr>
          <w:sz w:val="18"/>
        </w:rPr>
        <w:br w:type="textWrapping"/>
      </w:r>
      <w:r>
        <w:rPr>
          <w:sz w:val="18"/>
        </w:rPr>
        <w:t xml:space="preserve">        "error_details": []</w:t>
      </w:r>
      <w:r>
        <w:rPr>
          <w:sz w:val="18"/>
        </w:rPr>
        <w:br w:type="textWrapping"/>
      </w:r>
      <w:r>
        <w:rPr>
          <w:sz w:val="18"/>
        </w:rPr>
        <w:t xml:space="preserve">    },</w:t>
      </w:r>
      <w:r>
        <w:rPr>
          <w:sz w:val="18"/>
        </w:rPr>
        <w:br w:type="textWrapping"/>
      </w:r>
      <w:r>
        <w:rPr>
          <w:sz w:val="18"/>
        </w:rPr>
        <w:t xml:space="preserve">    "response_time": "2024-07-23 15:14:59",</w:t>
      </w:r>
      <w:r>
        <w:rPr>
          <w:sz w:val="18"/>
        </w:rPr>
        <w:br w:type="textWrapping"/>
      </w:r>
      <w:r>
        <w:rPr>
          <w:sz w:val="18"/>
        </w:rPr>
        <w:t xml:space="preserve">    "message": "订单更新成功",</w:t>
      </w:r>
      <w:r>
        <w:rPr>
          <w:sz w:val="18"/>
        </w:rPr>
        <w:br w:type="textWrapping"/>
      </w:r>
      <w:r>
        <w:rPr>
          <w:sz w:val="18"/>
        </w:rPr>
        <w:t xml:space="preserve">    "request_id": "87e5340c55b44347bdc53d8ce4f8f0a8.152716.17217188992811689"</w:t>
      </w:r>
      <w:r>
        <w:rPr>
          <w:sz w:val="18"/>
        </w:rPr>
        <w:br w:type="textWrapping"/>
      </w:r>
      <w:r>
        <w:rPr>
          <w:sz w:val="18"/>
        </w:rPr>
        <w:t>}</w:t>
      </w:r>
      <w:r>
        <w:rPr>
          <w:sz w:val="18"/>
        </w:rPr>
        <w:br w:type="textWrapping"/>
      </w:r>
      <w:r>
        <w:rPr>
          <w:sz w:val="18"/>
        </w:rPr>
        <w:t>```</w:t>
      </w:r>
    </w:p>
    <w:p w14:paraId="3BB38802">
      <w:r>
        <w:rPr>
          <w:sz w:val="18"/>
        </w:rPr>
        <w:t>---</w:t>
      </w:r>
    </w:p>
    <w:p w14:paraId="0E59A338">
      <w:pPr>
        <w:pStyle w:val="4"/>
      </w:pPr>
      <w:bookmarkStart w:id="3186" w:name="_Toc7988"/>
      <w:r>
        <w:t>快速出库</w:t>
      </w:r>
      <w:bookmarkEnd w:id="3186"/>
    </w:p>
    <w:p w14:paraId="639C61F2">
      <w:r>
        <w:rPr>
          <w:sz w:val="18"/>
        </w:rPr>
        <w:t>- Source path: docs/MultiPlatform/V2/FastOutboundV2</w:t>
      </w:r>
      <w:r>
        <w:rPr>
          <w:sz w:val="18"/>
        </w:rPr>
        <w:br w:type="textWrapping"/>
      </w:r>
      <w:r>
        <w:rPr>
          <w:sz w:val="18"/>
        </w:rPr>
        <w:t>- Source URL: https://apidoc.lingxing.com/docs/MultiPlatform/V2/FastOutboundV2.md</w:t>
      </w:r>
    </w:p>
    <w:p w14:paraId="4F26ED09">
      <w:r>
        <w:rPr>
          <w:sz w:val="18"/>
        </w:rPr>
        <w:t xml:space="preserve"># 快速出库 </w:t>
      </w:r>
      <w:r>
        <w:rPr>
          <w:sz w:val="18"/>
        </w:rPr>
        <w:br w:type="textWrapping"/>
      </w:r>
      <w:r>
        <w:rPr>
          <w:sz w:val="18"/>
        </w:rPr>
        <w:t>创建一个"快速出库"请求的异步任务，如需获取快速出库结果，请在发送请求额外调用[获取快速出库结果](https://apidoc.lingxing.com/docs/MultiPlatform/V2/GetFastOutboundResultV2.md)接口</w:t>
      </w:r>
    </w:p>
    <w:p w14:paraId="0086C15C">
      <w:pPr>
        <w:pStyle w:val="4"/>
      </w:pPr>
      <w:bookmarkStart w:id="3187" w:name="_Toc16867"/>
      <w:r>
        <w:t>接口信息</w:t>
      </w:r>
      <w:bookmarkEnd w:id="3187"/>
    </w:p>
    <w:p w14:paraId="6D7D6B6A">
      <w:pPr>
        <w:pStyle w:val="4"/>
      </w:pPr>
      <w:bookmarkStart w:id="3188" w:name="_Toc28659"/>
      <w:r>
        <w:t>请求参数</w:t>
      </w:r>
      <w:bookmarkEnd w:id="3188"/>
    </w:p>
    <w:p w14:paraId="02FB0EDD">
      <w:pPr>
        <w:pStyle w:val="4"/>
      </w:pPr>
      <w:bookmarkStart w:id="3189" w:name="_Toc31069"/>
      <w:r>
        <w:t>请求示例</w:t>
      </w:r>
      <w:bookmarkEnd w:id="3189"/>
    </w:p>
    <w:p w14:paraId="0252B14B">
      <w:r>
        <w:rPr>
          <w:sz w:val="18"/>
        </w:rPr>
        <w:t>```</w:t>
      </w:r>
      <w:r>
        <w:rPr>
          <w:sz w:val="18"/>
        </w:rPr>
        <w:br w:type="textWrapping"/>
      </w:r>
      <w:r>
        <w:rPr>
          <w:sz w:val="18"/>
        </w:rPr>
        <w:t>{</w:t>
      </w:r>
      <w:r>
        <w:rPr>
          <w:sz w:val="18"/>
        </w:rPr>
        <w:br w:type="textWrapping"/>
      </w:r>
      <w:r>
        <w:rPr>
          <w:sz w:val="18"/>
        </w:rPr>
        <w:t xml:space="preserve">    "package": [</w:t>
      </w:r>
      <w:r>
        <w:rPr>
          <w:sz w:val="18"/>
        </w:rPr>
        <w:br w:type="textWrapping"/>
      </w:r>
      <w:r>
        <w:rPr>
          <w:sz w:val="18"/>
        </w:rPr>
        <w:t xml:space="preserve">        {</w:t>
      </w:r>
      <w:r>
        <w:rPr>
          <w:sz w:val="18"/>
        </w:rPr>
        <w:br w:type="textWrapping"/>
      </w:r>
      <w:r>
        <w:rPr>
          <w:sz w:val="18"/>
        </w:rPr>
        <w:t xml:space="preserve">            "global_order_no": "103256450214985728",</w:t>
      </w:r>
      <w:r>
        <w:rPr>
          <w:sz w:val="18"/>
        </w:rPr>
        <w:br w:type="textWrapping"/>
      </w:r>
      <w:r>
        <w:rPr>
          <w:sz w:val="18"/>
        </w:rPr>
        <w:t xml:space="preserve">            "wid": 123,</w:t>
      </w:r>
      <w:r>
        <w:rPr>
          <w:sz w:val="18"/>
        </w:rPr>
        <w:br w:type="textWrapping"/>
      </w:r>
      <w:r>
        <w:rPr>
          <w:sz w:val="18"/>
        </w:rPr>
        <w:t xml:space="preserve">            "logistics_type_id": "123",</w:t>
      </w:r>
      <w:r>
        <w:rPr>
          <w:sz w:val="18"/>
        </w:rPr>
        <w:br w:type="textWrapping"/>
      </w:r>
      <w:r>
        <w:rPr>
          <w:sz w:val="18"/>
        </w:rPr>
        <w:t xml:space="preserve">            "waybill_no": "123",</w:t>
      </w:r>
      <w:r>
        <w:rPr>
          <w:sz w:val="18"/>
        </w:rPr>
        <w:br w:type="textWrapping"/>
      </w:r>
      <w:r>
        <w:rPr>
          <w:sz w:val="18"/>
        </w:rPr>
        <w:t xml:space="preserve">            "tracking_no": "123",</w:t>
      </w:r>
      <w:r>
        <w:rPr>
          <w:sz w:val="18"/>
        </w:rPr>
        <w:br w:type="textWrapping"/>
      </w:r>
      <w:r>
        <w:rPr>
          <w:sz w:val="18"/>
        </w:rPr>
        <w:t xml:space="preserve">            "weight_unit": "g",</w:t>
      </w:r>
      <w:r>
        <w:rPr>
          <w:sz w:val="18"/>
        </w:rPr>
        <w:br w:type="textWrapping"/>
      </w:r>
      <w:r>
        <w:rPr>
          <w:sz w:val="18"/>
        </w:rPr>
        <w:t xml:space="preserve">            "real_weight": "123",</w:t>
      </w:r>
      <w:r>
        <w:rPr>
          <w:sz w:val="18"/>
        </w:rPr>
        <w:br w:type="textWrapping"/>
      </w:r>
      <w:r>
        <w:rPr>
          <w:sz w:val="18"/>
        </w:rPr>
        <w:t xml:space="preserve">            "size_unit": "cm",</w:t>
      </w:r>
      <w:r>
        <w:rPr>
          <w:sz w:val="18"/>
        </w:rPr>
        <w:br w:type="textWrapping"/>
      </w:r>
      <w:r>
        <w:rPr>
          <w:sz w:val="18"/>
        </w:rPr>
        <w:t xml:space="preserve">            "length": "123",</w:t>
      </w:r>
      <w:r>
        <w:rPr>
          <w:sz w:val="18"/>
        </w:rPr>
        <w:br w:type="textWrapping"/>
      </w:r>
      <w:r>
        <w:rPr>
          <w:sz w:val="18"/>
        </w:rPr>
        <w:t xml:space="preserve">            "width": "123",</w:t>
      </w:r>
      <w:r>
        <w:rPr>
          <w:sz w:val="18"/>
        </w:rPr>
        <w:br w:type="textWrapping"/>
      </w:r>
      <w:r>
        <w:rPr>
          <w:sz w:val="18"/>
        </w:rPr>
        <w:t xml:space="preserve">            "height": "123",</w:t>
      </w:r>
      <w:r>
        <w:rPr>
          <w:sz w:val="18"/>
        </w:rPr>
        <w:br w:type="textWrapping"/>
      </w:r>
      <w:r>
        <w:rPr>
          <w:sz w:val="18"/>
        </w:rPr>
        <w:t xml:space="preserve">            "fee_weight": "123",</w:t>
      </w:r>
      <w:r>
        <w:rPr>
          <w:sz w:val="18"/>
        </w:rPr>
        <w:br w:type="textWrapping"/>
      </w:r>
      <w:r>
        <w:rPr>
          <w:sz w:val="18"/>
        </w:rPr>
        <w:t xml:space="preserve">            "logistics_freight": "123",</w:t>
      </w:r>
      <w:r>
        <w:rPr>
          <w:sz w:val="18"/>
        </w:rPr>
        <w:br w:type="textWrapping"/>
      </w:r>
      <w:r>
        <w:rPr>
          <w:sz w:val="18"/>
        </w:rPr>
        <w:t xml:space="preserve">            "logistics_freight_currency_code":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9D01CFF">
      <w:pPr>
        <w:pStyle w:val="4"/>
      </w:pPr>
      <w:bookmarkStart w:id="3190" w:name="_Toc24703"/>
      <w:r>
        <w:t>返回结果</w:t>
      </w:r>
      <w:bookmarkEnd w:id="3190"/>
    </w:p>
    <w:p w14:paraId="16F2BFFC">
      <w:r>
        <w:rPr>
          <w:sz w:val="18"/>
        </w:rPr>
        <w:t>Json Object</w:t>
      </w:r>
    </w:p>
    <w:p w14:paraId="092B9CBA">
      <w:pPr>
        <w:pStyle w:val="4"/>
      </w:pPr>
      <w:bookmarkStart w:id="3191" w:name="_Toc9826"/>
      <w:r>
        <w:t>返回成功示例</w:t>
      </w:r>
      <w:bookmarkEnd w:id="3191"/>
    </w:p>
    <w:p w14:paraId="0B71F8D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true,</w:t>
      </w:r>
      <w:r>
        <w:rPr>
          <w:sz w:val="18"/>
        </w:rPr>
        <w:br w:type="textWrapping"/>
      </w:r>
      <w:r>
        <w:rPr>
          <w:sz w:val="18"/>
        </w:rPr>
        <w:t xml:space="preserve">    "request_id": "609a88ea800d419d9771389b5e751bf0.158.16704888930330001",</w:t>
      </w:r>
      <w:r>
        <w:rPr>
          <w:sz w:val="18"/>
        </w:rPr>
        <w:br w:type="textWrapping"/>
      </w:r>
      <w:r>
        <w:rPr>
          <w:sz w:val="18"/>
        </w:rPr>
        <w:t xml:space="preserve">    "response_time": "2023-03-07 15:19:49",</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38669B4E">
      <w:r>
        <w:rPr>
          <w:sz w:val="18"/>
        </w:rPr>
        <w:t>---</w:t>
      </w:r>
    </w:p>
    <w:p w14:paraId="07BEA398">
      <w:pPr>
        <w:pStyle w:val="4"/>
      </w:pPr>
      <w:bookmarkStart w:id="3192" w:name="_Toc4754"/>
      <w:r>
        <w:t>获取快速出库结果</w:t>
      </w:r>
      <w:bookmarkEnd w:id="3192"/>
    </w:p>
    <w:p w14:paraId="20C46060">
      <w:r>
        <w:rPr>
          <w:sz w:val="18"/>
        </w:rPr>
        <w:t>- Source path: docs/MultiPlatform/V2/GetFastOutboundResultV2</w:t>
      </w:r>
      <w:r>
        <w:rPr>
          <w:sz w:val="18"/>
        </w:rPr>
        <w:br w:type="textWrapping"/>
      </w:r>
      <w:r>
        <w:rPr>
          <w:sz w:val="18"/>
        </w:rPr>
        <w:t>- Source URL: https://apidoc.lingxing.com/docs/MultiPlatform/V2/GetFastOutboundResultV2.md</w:t>
      </w:r>
    </w:p>
    <w:p w14:paraId="3010FC6D">
      <w:r>
        <w:rPr>
          <w:sz w:val="18"/>
        </w:rPr>
        <w:t># 获取快速出库结果</w:t>
      </w:r>
    </w:p>
    <w:p w14:paraId="23F9D12E">
      <w:pPr>
        <w:pStyle w:val="4"/>
      </w:pPr>
      <w:bookmarkStart w:id="3193" w:name="_Toc17770"/>
      <w:r>
        <w:t>接口信息</w:t>
      </w:r>
      <w:bookmarkEnd w:id="3193"/>
    </w:p>
    <w:p w14:paraId="5C70495E">
      <w:pPr>
        <w:pStyle w:val="4"/>
      </w:pPr>
      <w:bookmarkStart w:id="3194" w:name="_Toc29656"/>
      <w:r>
        <w:t>请求参数</w:t>
      </w:r>
      <w:bookmarkEnd w:id="3194"/>
    </w:p>
    <w:p w14:paraId="42CC3217">
      <w:pPr>
        <w:pStyle w:val="4"/>
      </w:pPr>
      <w:bookmarkStart w:id="3195" w:name="_Toc19491"/>
      <w:r>
        <w:t>请求示例</w:t>
      </w:r>
      <w:bookmarkEnd w:id="3195"/>
    </w:p>
    <w:p w14:paraId="21954A57">
      <w:r>
        <w:rPr>
          <w:sz w:val="18"/>
        </w:rPr>
        <w:t>```</w:t>
      </w:r>
      <w:r>
        <w:rPr>
          <w:sz w:val="18"/>
        </w:rPr>
        <w:br w:type="textWrapping"/>
      </w:r>
      <w:r>
        <w:rPr>
          <w:sz w:val="18"/>
        </w:rPr>
        <w:t>{</w:t>
      </w:r>
      <w:r>
        <w:rPr>
          <w:sz w:val="18"/>
        </w:rPr>
        <w:br w:type="textWrapping"/>
      </w:r>
      <w:r>
        <w:rPr>
          <w:sz w:val="18"/>
        </w:rPr>
        <w:t xml:space="preserve">    "global_order_no": [</w:t>
      </w:r>
      <w:r>
        <w:rPr>
          <w:sz w:val="18"/>
        </w:rPr>
        <w:br w:type="textWrapping"/>
      </w:r>
      <w:r>
        <w:rPr>
          <w:sz w:val="18"/>
        </w:rPr>
        <w:t xml:space="preserve">        "103432007211410432",</w:t>
      </w:r>
      <w:r>
        <w:rPr>
          <w:sz w:val="18"/>
        </w:rPr>
        <w:br w:type="textWrapping"/>
      </w:r>
      <w:r>
        <w:rPr>
          <w:sz w:val="18"/>
        </w:rPr>
        <w:t xml:space="preserve">        "103256450209420800",</w:t>
      </w:r>
      <w:r>
        <w:rPr>
          <w:sz w:val="18"/>
        </w:rPr>
        <w:br w:type="textWrapping"/>
      </w:r>
      <w:r>
        <w:rPr>
          <w:sz w:val="18"/>
        </w:rPr>
        <w:t xml:space="preserve">        "1003",</w:t>
      </w:r>
      <w:r>
        <w:rPr>
          <w:sz w:val="18"/>
        </w:rPr>
        <w:br w:type="textWrapping"/>
      </w:r>
      <w:r>
        <w:rPr>
          <w:sz w:val="18"/>
        </w:rPr>
        <w:t xml:space="preserve">        "1004"</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5A0A308">
      <w:pPr>
        <w:pStyle w:val="4"/>
      </w:pPr>
      <w:bookmarkStart w:id="3196" w:name="_Toc15920"/>
      <w:r>
        <w:t>返回结果</w:t>
      </w:r>
      <w:bookmarkEnd w:id="3196"/>
    </w:p>
    <w:p w14:paraId="7A64C6F9">
      <w:r>
        <w:rPr>
          <w:sz w:val="18"/>
        </w:rPr>
        <w:t>Json Object</w:t>
      </w:r>
    </w:p>
    <w:p w14:paraId="1E476955">
      <w:pPr>
        <w:pStyle w:val="4"/>
      </w:pPr>
      <w:bookmarkStart w:id="3197" w:name="_Toc13551"/>
      <w:r>
        <w:t>返回成功示例</w:t>
      </w:r>
      <w:bookmarkEnd w:id="3197"/>
    </w:p>
    <w:p w14:paraId="11EE289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"data": {</w:t>
      </w:r>
      <w:r>
        <w:rPr>
          <w:sz w:val="18"/>
        </w:rPr>
        <w:br w:type="textWrapping"/>
      </w:r>
      <w:r>
        <w:rPr>
          <w:sz w:val="18"/>
        </w:rPr>
        <w:t xml:space="preserve">        "success": [</w:t>
      </w:r>
      <w:r>
        <w:rPr>
          <w:sz w:val="18"/>
        </w:rPr>
        <w:br w:type="textWrapping"/>
      </w:r>
      <w:r>
        <w:rPr>
          <w:sz w:val="18"/>
        </w:rPr>
        <w:t xml:space="preserve">            {</w:t>
      </w:r>
      <w:r>
        <w:rPr>
          <w:sz w:val="18"/>
        </w:rPr>
        <w:br w:type="textWrapping"/>
      </w:r>
      <w:r>
        <w:rPr>
          <w:sz w:val="18"/>
        </w:rPr>
        <w:t xml:space="preserve">                "global_order_no": "No1002",</w:t>
      </w:r>
      <w:r>
        <w:rPr>
          <w:sz w:val="18"/>
        </w:rPr>
        <w:br w:type="textWrapping"/>
      </w:r>
      <w:r>
        <w:rPr>
          <w:sz w:val="18"/>
        </w:rPr>
        <w:t xml:space="preserve">                "wo_number": "Wo1002"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"failure": [</w:t>
      </w:r>
      <w:r>
        <w:rPr>
          <w:sz w:val="18"/>
        </w:rPr>
        <w:br w:type="textWrapping"/>
      </w:r>
      <w:r>
        <w:rPr>
          <w:sz w:val="18"/>
        </w:rPr>
        <w:t xml:space="preserve">            {</w:t>
      </w:r>
      <w:r>
        <w:rPr>
          <w:sz w:val="18"/>
        </w:rPr>
        <w:br w:type="textWrapping"/>
      </w:r>
      <w:r>
        <w:rPr>
          <w:sz w:val="18"/>
        </w:rPr>
        <w:t xml:space="preserve">                "global_order_no": "No1001",</w:t>
      </w:r>
      <w:r>
        <w:rPr>
          <w:sz w:val="18"/>
        </w:rPr>
        <w:br w:type="textWrapping"/>
      </w:r>
      <w:r>
        <w:rPr>
          <w:sz w:val="18"/>
        </w:rPr>
        <w:t xml:space="preserve">                "error_message": "正在处理"</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"global_order_no": "No1003",</w:t>
      </w:r>
      <w:r>
        <w:rPr>
          <w:sz w:val="18"/>
        </w:rPr>
        <w:br w:type="textWrapping"/>
      </w:r>
      <w:r>
        <w:rPr>
          <w:sz w:val="18"/>
        </w:rPr>
        <w:t xml:space="preserve">                "error_message": "库存不足"</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"global_order_no": "No1006",</w:t>
      </w:r>
      <w:r>
        <w:rPr>
          <w:sz w:val="18"/>
        </w:rPr>
        <w:br w:type="textWrapping"/>
      </w:r>
      <w:r>
        <w:rPr>
          <w:sz w:val="18"/>
        </w:rPr>
        <w:t xml:space="preserve">                "error_message": "订单没提交快速出库"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"request_id": "49245bf4-454a-4057-b2d4-6e566a2554f8.1669714091555",</w:t>
      </w:r>
      <w:r>
        <w:rPr>
          <w:sz w:val="18"/>
        </w:rPr>
        <w:br w:type="textWrapping"/>
      </w:r>
      <w:r>
        <w:rPr>
          <w:sz w:val="18"/>
        </w:rPr>
        <w:t xml:space="preserve">    "response_time": "2023-03-07 15:19:49",</w:t>
      </w:r>
      <w:r>
        <w:rPr>
          <w:sz w:val="18"/>
        </w:rPr>
        <w:br w:type="textWrapping"/>
      </w:r>
      <w:r>
        <w:rPr>
          <w:sz w:val="18"/>
        </w:rPr>
        <w:t xml:space="preserve">    "success": true</w:t>
      </w:r>
      <w:r>
        <w:rPr>
          <w:sz w:val="18"/>
        </w:rPr>
        <w:br w:type="textWrapping"/>
      </w:r>
      <w:r>
        <w:rPr>
          <w:sz w:val="18"/>
        </w:rPr>
        <w:t>}</w:t>
      </w:r>
      <w:r>
        <w:rPr>
          <w:sz w:val="18"/>
        </w:rPr>
        <w:br w:type="textWrapping"/>
      </w:r>
      <w:r>
        <w:rPr>
          <w:sz w:val="18"/>
        </w:rPr>
        <w:t>```</w:t>
      </w:r>
    </w:p>
    <w:p w14:paraId="286F7699">
      <w:r>
        <w:rPr>
          <w:sz w:val="18"/>
        </w:rPr>
        <w:t>---</w:t>
      </w:r>
    </w:p>
    <w:p w14:paraId="072AA104">
      <w:pPr>
        <w:pStyle w:val="4"/>
      </w:pPr>
      <w:bookmarkStart w:id="3198" w:name="_Toc16609"/>
      <w:r>
        <w:t>查询多平台销量统计v2</w:t>
      </w:r>
      <w:bookmarkEnd w:id="3198"/>
    </w:p>
    <w:p w14:paraId="4F684910">
      <w:r>
        <w:rPr>
          <w:sz w:val="18"/>
        </w:rPr>
        <w:t>- Source path: docs/Statistics/PlatformStatisticsSaleStatPageListV2</w:t>
      </w:r>
      <w:r>
        <w:rPr>
          <w:sz w:val="18"/>
        </w:rPr>
        <w:br w:type="textWrapping"/>
      </w:r>
      <w:r>
        <w:rPr>
          <w:sz w:val="18"/>
        </w:rPr>
        <w:t>- Source URL: https://apidoc.lingxing.com/docs/Statistics/PlatformStatisticsSaleStatPageListV2.md</w:t>
      </w:r>
    </w:p>
    <w:p w14:paraId="116C3886">
      <w:r>
        <w:rPr>
          <w:sz w:val="18"/>
        </w:rPr>
        <w:t># 查询销量统计列表v2</w:t>
      </w:r>
    </w:p>
    <w:p w14:paraId="38E0CF3D">
      <w:pPr>
        <w:pStyle w:val="4"/>
      </w:pPr>
      <w:bookmarkStart w:id="3199" w:name="_Toc31275"/>
      <w:r>
        <w:t>接口信息</w:t>
      </w:r>
      <w:bookmarkEnd w:id="3199"/>
    </w:p>
    <w:p w14:paraId="4AB3CB6C">
      <w:pPr>
        <w:pStyle w:val="4"/>
      </w:pPr>
      <w:bookmarkStart w:id="3200" w:name="_Toc28123"/>
      <w:r>
        <w:t>请求参数</w:t>
      </w:r>
      <w:bookmarkEnd w:id="3200"/>
    </w:p>
    <w:p w14:paraId="6500086B">
      <w:pPr>
        <w:pStyle w:val="4"/>
      </w:pPr>
      <w:bookmarkStart w:id="3201" w:name="_Toc20307"/>
      <w:r>
        <w:t>请求cURL示例</w:t>
      </w:r>
      <w:bookmarkEnd w:id="3201"/>
    </w:p>
    <w:p w14:paraId="40C3A301">
      <w:r>
        <w:rPr>
          <w:sz w:val="18"/>
        </w:rPr>
        <w:t>```</w:t>
      </w:r>
      <w:r>
        <w:rPr>
          <w:sz w:val="18"/>
        </w:rPr>
        <w:br w:type="textWrapping"/>
      </w:r>
      <w:r>
        <w:rPr>
          <w:sz w:val="18"/>
        </w:rPr>
        <w:t>curl --location --request POST 'https://openapi.lingxing.com/basicOpen/platformStatisticsV2/saleStat/pageList?access_token=value&amp;timestamp=value&amp;sign=value&amp;app_key=value'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"start_date": "2022-10-03",</w:t>
      </w:r>
      <w:r>
        <w:rPr>
          <w:sz w:val="18"/>
        </w:rPr>
        <w:br w:type="textWrapping"/>
      </w:r>
      <w:r>
        <w:rPr>
          <w:sz w:val="18"/>
        </w:rPr>
        <w:t xml:space="preserve"> "end_date": "2022-12-23",</w:t>
      </w:r>
      <w:r>
        <w:rPr>
          <w:sz w:val="18"/>
        </w:rPr>
        <w:br w:type="textWrapping"/>
      </w:r>
      <w:r>
        <w:rPr>
          <w:sz w:val="18"/>
        </w:rPr>
        <w:t xml:space="preserve"> "data_type": "4",</w:t>
      </w:r>
      <w:r>
        <w:rPr>
          <w:sz w:val="18"/>
        </w:rPr>
        <w:br w:type="textWrapping"/>
      </w:r>
      <w:r>
        <w:rPr>
          <w:sz w:val="18"/>
        </w:rPr>
        <w:t xml:space="preserve"> "result_type": "1",</w:t>
      </w:r>
      <w:r>
        <w:rPr>
          <w:sz w:val="18"/>
        </w:rPr>
        <w:br w:type="textWrapping"/>
      </w:r>
      <w:r>
        <w:rPr>
          <w:sz w:val="18"/>
        </w:rPr>
        <w:t xml:space="preserve"> "date_unit": "2",</w:t>
      </w:r>
      <w:r>
        <w:rPr>
          <w:sz w:val="18"/>
        </w:rPr>
        <w:br w:type="textWrapping"/>
      </w:r>
      <w:r>
        <w:rPr>
          <w:sz w:val="18"/>
        </w:rPr>
        <w:t xml:space="preserve"> "page": 1,</w:t>
      </w:r>
      <w:r>
        <w:rPr>
          <w:sz w:val="18"/>
        </w:rPr>
        <w:br w:type="textWrapping"/>
      </w:r>
      <w:r>
        <w:rPr>
          <w:sz w:val="18"/>
        </w:rPr>
        <w:t xml:space="preserve"> "length": 20,</w:t>
      </w:r>
      <w:r>
        <w:rPr>
          <w:sz w:val="18"/>
        </w:rPr>
        <w:br w:type="textWrapping"/>
      </w:r>
      <w:r>
        <w:rPr>
          <w:sz w:val="18"/>
        </w:rPr>
        <w:t xml:space="preserve"> "sids":</w:t>
      </w:r>
      <w:r>
        <w:rPr>
          <w:sz w:val="18"/>
        </w:rPr>
        <w:br w:type="textWrapping"/>
      </w:r>
      <w:r>
        <w:rPr>
          <w:sz w:val="18"/>
        </w:rPr>
        <w:t>[</w:t>
      </w:r>
      <w:r>
        <w:rPr>
          <w:sz w:val="18"/>
        </w:rPr>
        <w:br w:type="textWrapping"/>
      </w:r>
      <w:r>
        <w:rPr>
          <w:sz w:val="18"/>
        </w:rPr>
        <w:t>"110000000018005095",</w:t>
      </w:r>
      <w:r>
        <w:rPr>
          <w:sz w:val="18"/>
        </w:rPr>
        <w:br w:type="textWrapping"/>
      </w:r>
      <w:r>
        <w:rPr>
          <w:sz w:val="18"/>
        </w:rPr>
        <w:t>"110000000018006001",</w:t>
      </w:r>
      <w:r>
        <w:rPr>
          <w:sz w:val="18"/>
        </w:rPr>
        <w:br w:type="textWrapping"/>
      </w:r>
      <w:r>
        <w:rPr>
          <w:sz w:val="18"/>
        </w:rPr>
        <w:t>"110000000018006003",</w:t>
      </w:r>
      <w:r>
        <w:rPr>
          <w:sz w:val="18"/>
        </w:rPr>
        <w:br w:type="textWrapping"/>
      </w:r>
      <w:r>
        <w:rPr>
          <w:sz w:val="18"/>
        </w:rPr>
        <w:t>"110000000018006002"</w:t>
      </w:r>
      <w:r>
        <w:rPr>
          <w:sz w:val="18"/>
        </w:rPr>
        <w:br w:type="textWrapping"/>
      </w:r>
      <w:r>
        <w:rPr>
          <w:sz w:val="18"/>
        </w:rPr>
        <w:t>]</w:t>
      </w:r>
      <w:r>
        <w:rPr>
          <w:sz w:val="18"/>
        </w:rPr>
        <w:br w:type="textWrapping"/>
      </w:r>
      <w:r>
        <w:rPr>
          <w:sz w:val="18"/>
        </w:rPr>
        <w:t>}'</w:t>
      </w:r>
    </w:p>
    <w:p w14:paraId="0DD1D120">
      <w:r>
        <w:rPr>
          <w:sz w:val="18"/>
        </w:rPr>
        <w:t>```</w:t>
      </w:r>
    </w:p>
    <w:p w14:paraId="5FB24F02">
      <w:pPr>
        <w:pStyle w:val="4"/>
      </w:pPr>
      <w:bookmarkStart w:id="3202" w:name="_Toc25538"/>
      <w:r>
        <w:t>返回结果</w:t>
      </w:r>
      <w:bookmarkEnd w:id="3202"/>
    </w:p>
    <w:p w14:paraId="39F99877">
      <w:pPr>
        <w:pStyle w:val="4"/>
      </w:pPr>
      <w:bookmarkStart w:id="3203" w:name="_Toc28837"/>
      <w:r>
        <w:t>返回成功示例</w:t>
      </w:r>
      <w:bookmarkEnd w:id="3203"/>
    </w:p>
    <w:p w14:paraId="168DB6B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"8b0547c62b8d4255ab606572a4fb756e.1733102982114",</w:t>
      </w:r>
      <w:r>
        <w:rPr>
          <w:sz w:val="18"/>
        </w:rPr>
        <w:br w:type="textWrapping"/>
      </w:r>
      <w:r>
        <w:rPr>
          <w:sz w:val="18"/>
        </w:rPr>
        <w:t xml:space="preserve"> "response_time": "2024-12-02 09:29:46",</w:t>
      </w:r>
      <w:r>
        <w:rPr>
          <w:sz w:val="18"/>
        </w:rPr>
        <w:br w:type="textWrapping"/>
      </w:r>
      <w:r>
        <w:rPr>
          <w:sz w:val="18"/>
        </w:rPr>
        <w:t xml:space="preserve"> "data": [{</w:t>
      </w:r>
      <w:r>
        <w:rPr>
          <w:sz w:val="18"/>
        </w:rPr>
        <w:br w:type="textWrapping"/>
      </w:r>
      <w:r>
        <w:rPr>
          <w:sz w:val="18"/>
        </w:rPr>
        <w:t>"pic_url": "https://image.distributetop.com/erp-vue/901157321452879872/20230109/81436529358845e3837c508bd97094f5.jpeg",</w:t>
      </w:r>
      <w:r>
        <w:rPr>
          <w:sz w:val="18"/>
        </w:rPr>
        <w:br w:type="textWrapping"/>
      </w:r>
      <w:r>
        <w:rPr>
          <w:sz w:val="18"/>
        </w:rPr>
        <w:t>"sku": ["wjc0_sku"],</w:t>
      </w:r>
      <w:r>
        <w:rPr>
          <w:sz w:val="18"/>
        </w:rPr>
        <w:br w:type="textWrapping"/>
      </w:r>
      <w:r>
        <w:rPr>
          <w:sz w:val="18"/>
        </w:rPr>
        <w:t>"spu": [],</w:t>
      </w:r>
      <w:r>
        <w:rPr>
          <w:sz w:val="18"/>
        </w:rPr>
        <w:br w:type="textWrapping"/>
      </w:r>
      <w:r>
        <w:rPr>
          <w:sz w:val="18"/>
        </w:rPr>
        <w:t>"spu_name": [],</w:t>
      </w:r>
      <w:r>
        <w:rPr>
          <w:sz w:val="18"/>
        </w:rPr>
        <w:br w:type="textWrapping"/>
      </w:r>
      <w:r>
        <w:rPr>
          <w:sz w:val="18"/>
        </w:rPr>
        <w:t>"msku": "[\"TVS001-V2-YW180-RR\"]",</w:t>
      </w:r>
      <w:r>
        <w:rPr>
          <w:sz w:val="18"/>
        </w:rPr>
        <w:br w:type="textWrapping"/>
      </w:r>
      <w:r>
        <w:rPr>
          <w:sz w:val="18"/>
        </w:rPr>
        <w:t>"mskuId": ["BF003-GY-Q-RR"],</w:t>
      </w:r>
      <w:r>
        <w:rPr>
          <w:sz w:val="18"/>
        </w:rPr>
        <w:br w:type="textWrapping"/>
      </w:r>
      <w:r>
        <w:rPr>
          <w:sz w:val="18"/>
        </w:rPr>
        <w:t>"sid": [],</w:t>
      </w:r>
      <w:r>
        <w:rPr>
          <w:sz w:val="18"/>
        </w:rPr>
        <w:br w:type="textWrapping"/>
      </w:r>
      <w:r>
        <w:rPr>
          <w:sz w:val="18"/>
        </w:rPr>
        <w:t>"skuAndProductName": ["ueeshop1111"],</w:t>
      </w:r>
      <w:r>
        <w:rPr>
          <w:sz w:val="18"/>
        </w:rPr>
        <w:br w:type="textWrapping"/>
      </w:r>
      <w:r>
        <w:rPr>
          <w:sz w:val="18"/>
        </w:rPr>
        <w:t>"product_name": ["wjc0_pm"],</w:t>
      </w:r>
      <w:r>
        <w:rPr>
          <w:sz w:val="18"/>
        </w:rPr>
        <w:br w:type="textWrapping"/>
      </w:r>
      <w:r>
        <w:rPr>
          <w:sz w:val="18"/>
        </w:rPr>
        <w:t>"develop_name": ["吴玖橙"],</w:t>
      </w:r>
      <w:r>
        <w:rPr>
          <w:sz w:val="18"/>
        </w:rPr>
        <w:br w:type="textWrapping"/>
      </w:r>
      <w:r>
        <w:rPr>
          <w:sz w:val="18"/>
        </w:rPr>
        <w:t>"platform_code": ["10006"],</w:t>
      </w:r>
      <w:r>
        <w:rPr>
          <w:sz w:val="18"/>
        </w:rPr>
        <w:br w:type="textWrapping"/>
      </w:r>
      <w:r>
        <w:rPr>
          <w:sz w:val="18"/>
        </w:rPr>
        <w:t>"platform_name": ["Walmart"],</w:t>
      </w:r>
      <w:r>
        <w:rPr>
          <w:sz w:val="18"/>
        </w:rPr>
        <w:br w:type="textWrapping"/>
      </w:r>
      <w:r>
        <w:rPr>
          <w:sz w:val="18"/>
        </w:rPr>
        <w:t>"attribute": [],</w:t>
      </w:r>
      <w:r>
        <w:rPr>
          <w:sz w:val="18"/>
        </w:rPr>
        <w:br w:type="textWrapping"/>
      </w:r>
      <w:r>
        <w:rPr>
          <w:sz w:val="18"/>
        </w:rPr>
        <w:t>"parentAsin": [],</w:t>
      </w:r>
      <w:r>
        <w:rPr>
          <w:sz w:val="18"/>
        </w:rPr>
        <w:br w:type="textWrapping"/>
      </w:r>
      <w:r>
        <w:rPr>
          <w:sz w:val="18"/>
        </w:rPr>
        <w:t>"site_code": ["10006-SG"],</w:t>
      </w:r>
      <w:r>
        <w:rPr>
          <w:sz w:val="18"/>
        </w:rPr>
        <w:br w:type="textWrapping"/>
      </w:r>
      <w:r>
        <w:rPr>
          <w:sz w:val="18"/>
        </w:rPr>
        <w:t>"site_name": ["[Shopee].新加坡"],</w:t>
      </w:r>
      <w:r>
        <w:rPr>
          <w:sz w:val="18"/>
        </w:rPr>
        <w:br w:type="textWrapping"/>
      </w:r>
      <w:r>
        <w:rPr>
          <w:sz w:val="18"/>
        </w:rPr>
        <w:t>"store_name": ["test18自创Shopee测试店铺01号2"],</w:t>
      </w:r>
      <w:r>
        <w:rPr>
          <w:sz w:val="18"/>
        </w:rPr>
        <w:br w:type="textWrapping"/>
      </w:r>
      <w:r>
        <w:rPr>
          <w:sz w:val="18"/>
        </w:rPr>
        <w:t>"currency_code": "USD",</w:t>
      </w:r>
      <w:r>
        <w:rPr>
          <w:sz w:val="18"/>
        </w:rPr>
        <w:br w:type="textWrapping"/>
      </w:r>
      <w:r>
        <w:rPr>
          <w:sz w:val="18"/>
        </w:rPr>
        <w:t>"icon": "\"￥\"",</w:t>
      </w:r>
      <w:r>
        <w:rPr>
          <w:sz w:val="18"/>
        </w:rPr>
        <w:br w:type="textWrapping"/>
      </w:r>
      <w:r>
        <w:rPr>
          <w:sz w:val="18"/>
        </w:rPr>
        <w:t>"date_collect": "{\"2022-12-16\":\"1\",\"2022-12-27\":\"1\",\"2022-12-26\":\"1\",\"2022-12-15\":\"3\",\"2022-12-29\":\"3\",\"2022-12-07\":\"1\"}",</w:t>
      </w:r>
      <w:r>
        <w:rPr>
          <w:sz w:val="18"/>
        </w:rPr>
        <w:br w:type="textWrapping"/>
      </w:r>
      <w:r>
        <w:rPr>
          <w:sz w:val="18"/>
        </w:rPr>
        <w:t>"volumeTotal": 10,</w:t>
      </w:r>
      <w:r>
        <w:rPr>
          <w:sz w:val="18"/>
        </w:rPr>
        <w:br w:type="textWrapping"/>
      </w:r>
      <w:r>
        <w:rPr>
          <w:sz w:val="18"/>
        </w:rPr>
        <w:t>"platform_product_id": [],</w:t>
      </w:r>
      <w:r>
        <w:rPr>
          <w:sz w:val="18"/>
        </w:rPr>
        <w:br w:type="textWrapping"/>
      </w:r>
      <w:r>
        <w:rPr>
          <w:sz w:val="18"/>
        </w:rPr>
        <w:t>"platform_product_title":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1790E8A">
      <w:r>
        <w:rPr>
          <w:sz w:val="18"/>
        </w:rPr>
        <w:t>---</w:t>
      </w:r>
    </w:p>
    <w:p w14:paraId="4AD1C3F9">
      <w:pPr>
        <w:pStyle w:val="4"/>
      </w:pPr>
      <w:bookmarkStart w:id="3204" w:name="_Toc19805"/>
      <w:r>
        <w:t>查询可用报告列表 - Walmart Payment</w:t>
      </w:r>
      <w:bookmarkEnd w:id="3204"/>
    </w:p>
    <w:p w14:paraId="2013B5F6">
      <w:r>
        <w:rPr>
          <w:sz w:val="18"/>
        </w:rPr>
        <w:t>- Source path: docs/MultiPlatform/V2/WalmartPaymentQueryReport</w:t>
      </w:r>
      <w:r>
        <w:rPr>
          <w:sz w:val="18"/>
        </w:rPr>
        <w:br w:type="textWrapping"/>
      </w:r>
      <w:r>
        <w:rPr>
          <w:sz w:val="18"/>
        </w:rPr>
        <w:t>- Source URL: https://apidoc.lingxing.com/docs/MultiPlatform/V2/WalmartPaymentQueryReport.md</w:t>
      </w:r>
    </w:p>
    <w:p w14:paraId="261F38E6">
      <w:r>
        <w:rPr>
          <w:sz w:val="18"/>
        </w:rPr>
        <w:t># 查询可用报告列表 - Walmart Payment</w:t>
      </w:r>
    </w:p>
    <w:p w14:paraId="1F2F66F5">
      <w:pPr>
        <w:pStyle w:val="4"/>
      </w:pPr>
      <w:bookmarkStart w:id="3205" w:name="_Toc18242"/>
      <w:r>
        <w:t>接口信息</w:t>
      </w:r>
      <w:bookmarkEnd w:id="3205"/>
    </w:p>
    <w:p w14:paraId="0750DD55">
      <w:pPr>
        <w:pStyle w:val="4"/>
      </w:pPr>
      <w:bookmarkStart w:id="3206" w:name="_Toc6873"/>
      <w:r>
        <w:t>请求参数</w:t>
      </w:r>
      <w:bookmarkEnd w:id="3206"/>
    </w:p>
    <w:p w14:paraId="3A99D9E0">
      <w:pPr>
        <w:pStyle w:val="4"/>
      </w:pPr>
      <w:bookmarkStart w:id="3207" w:name="_Toc18415"/>
      <w:r>
        <w:t>请求示例</w:t>
      </w:r>
      <w:bookmarkEnd w:id="3207"/>
    </w:p>
    <w:p w14:paraId="4EF19BB2">
      <w:r>
        <w:rPr>
          <w:sz w:val="18"/>
        </w:rPr>
        <w:t>```</w:t>
      </w:r>
      <w:r>
        <w:rPr>
          <w:sz w:val="18"/>
        </w:rPr>
        <w:br w:type="textWrapping"/>
      </w:r>
      <w:r>
        <w:rPr>
          <w:sz w:val="18"/>
        </w:rPr>
        <w:t>{</w:t>
      </w:r>
      <w:r>
        <w:rPr>
          <w:sz w:val="18"/>
        </w:rPr>
        <w:br w:type="textWrapping"/>
      </w:r>
      <w:r>
        <w:rPr>
          <w:sz w:val="18"/>
        </w:rPr>
        <w:t xml:space="preserve">    "new_report": 1,</w:t>
      </w:r>
      <w:r>
        <w:rPr>
          <w:sz w:val="18"/>
        </w:rPr>
        <w:br w:type="textWrapping"/>
      </w:r>
      <w:r>
        <w:rPr>
          <w:sz w:val="18"/>
        </w:rPr>
        <w:t xml:space="preserve">    "store_id": [</w:t>
      </w:r>
      <w:r>
        <w:rPr>
          <w:sz w:val="18"/>
        </w:rPr>
        <w:br w:type="textWrapping"/>
      </w:r>
      <w:r>
        <w:rPr>
          <w:sz w:val="18"/>
        </w:rPr>
        <w:t xml:space="preserve">        110000000018008000</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0D5C679">
      <w:pPr>
        <w:pStyle w:val="4"/>
      </w:pPr>
      <w:bookmarkStart w:id="3208" w:name="_Toc17934"/>
      <w:r>
        <w:t>返回结果</w:t>
      </w:r>
      <w:bookmarkEnd w:id="3208"/>
    </w:p>
    <w:p w14:paraId="23F85C77">
      <w:r>
        <w:rPr>
          <w:sz w:val="18"/>
        </w:rPr>
        <w:t>Json Object</w:t>
      </w:r>
    </w:p>
    <w:p w14:paraId="07002F07">
      <w:pPr>
        <w:pStyle w:val="4"/>
      </w:pPr>
      <w:bookmarkStart w:id="3209" w:name="_Toc1216"/>
      <w:r>
        <w:t>返回成功示例</w:t>
      </w:r>
      <w:bookmarkEnd w:id="3209"/>
    </w:p>
    <w:p w14:paraId="3477E94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"8ab5b8fe5bc749c9bdd9e75f8ec3972b.1684737404581",</w:t>
      </w:r>
      <w:r>
        <w:rPr>
          <w:sz w:val="18"/>
        </w:rPr>
        <w:br w:type="textWrapping"/>
      </w:r>
      <w:r>
        <w:rPr>
          <w:sz w:val="18"/>
        </w:rPr>
        <w:t xml:space="preserve">    "response_time": "2023-05-22 14:36:44",</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"report_date": "2023-05-16",</w:t>
      </w:r>
      <w:r>
        <w:rPr>
          <w:sz w:val="18"/>
        </w:rPr>
        <w:br w:type="textWrapping"/>
      </w:r>
      <w:r>
        <w:rPr>
          <w:sz w:val="18"/>
        </w:rPr>
        <w:t xml:space="preserve">                    "report_id": "MIc29691afa98fd0f97ea7513d569c2280"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"store_id": "110000000018008001"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"report_date": "2023-05-17",</w:t>
      </w:r>
      <w:r>
        <w:rPr>
          <w:sz w:val="18"/>
        </w:rPr>
        <w:br w:type="textWrapping"/>
      </w:r>
      <w:r>
        <w:rPr>
          <w:sz w:val="18"/>
        </w:rPr>
        <w:t xml:space="preserve">                    "report_id": "MI7cc13c6a4f7d8769629e807e8263fc87"</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"store_id": "110000000018008002"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1D9DF6D">
      <w:pPr>
        <w:pStyle w:val="4"/>
      </w:pPr>
      <w:bookmarkStart w:id="3210" w:name="_Toc495"/>
      <w:r>
        <w:t>返回失败示例</w:t>
      </w:r>
      <w:bookmarkEnd w:id="3210"/>
    </w:p>
    <w:p w14:paraId="0059039A">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"参数检验不通过"</w:t>
      </w:r>
      <w:r>
        <w:rPr>
          <w:sz w:val="18"/>
        </w:rPr>
        <w:br w:type="textWrapping"/>
      </w:r>
      <w:r>
        <w:rPr>
          <w:sz w:val="18"/>
        </w:rPr>
        <w:t xml:space="preserve">    "error_details": ["newReport: 标识的值只能为1或者2"],</w:t>
      </w:r>
      <w:r>
        <w:rPr>
          <w:sz w:val="18"/>
        </w:rPr>
        <w:br w:type="textWrapping"/>
      </w:r>
      <w:r>
        <w:rPr>
          <w:sz w:val="18"/>
        </w:rPr>
        <w:t xml:space="preserve">    "request_id": "6f81180cc2f542669f9173a456d7f92d.1684737459164",</w:t>
      </w:r>
      <w:r>
        <w:rPr>
          <w:sz w:val="18"/>
        </w:rPr>
        <w:br w:type="textWrapping"/>
      </w:r>
      <w:r>
        <w:rPr>
          <w:sz w:val="18"/>
        </w:rPr>
        <w:t xml:space="preserve">    "response_time": "2023-05-22 14:37:39",</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223E9E1A">
      <w:r>
        <w:rPr>
          <w:sz w:val="18"/>
        </w:rPr>
        <w:t>---</w:t>
      </w:r>
    </w:p>
    <w:p w14:paraId="4C418578">
      <w:pPr>
        <w:pStyle w:val="4"/>
      </w:pPr>
      <w:bookmarkStart w:id="3211" w:name="_Toc28994"/>
      <w:r>
        <w:t>查询报告详情 - Walmart Payment</w:t>
      </w:r>
      <w:bookmarkEnd w:id="3211"/>
    </w:p>
    <w:p w14:paraId="3209AFCD">
      <w:r>
        <w:rPr>
          <w:sz w:val="18"/>
        </w:rPr>
        <w:t>- Source path: docs/MultiPlatform/V2/WalmartPaymentQueryPage</w:t>
      </w:r>
      <w:r>
        <w:rPr>
          <w:sz w:val="18"/>
        </w:rPr>
        <w:br w:type="textWrapping"/>
      </w:r>
      <w:r>
        <w:rPr>
          <w:sz w:val="18"/>
        </w:rPr>
        <w:t>- Source URL: https://apidoc.lingxing.com/docs/MultiPlatform/V2/WalmartPaymentQueryPage.md</w:t>
      </w:r>
    </w:p>
    <w:p w14:paraId="0FEDB2BB">
      <w:r>
        <w:rPr>
          <w:sz w:val="18"/>
        </w:rPr>
        <w:t># 查询报告详情 - Walmart Payment</w:t>
      </w:r>
    </w:p>
    <w:p w14:paraId="0D6A8784">
      <w:pPr>
        <w:pStyle w:val="4"/>
      </w:pPr>
      <w:bookmarkStart w:id="3212" w:name="_Toc30357"/>
      <w:r>
        <w:t>接口信息</w:t>
      </w:r>
      <w:bookmarkEnd w:id="3212"/>
    </w:p>
    <w:p w14:paraId="46A1EC2B">
      <w:pPr>
        <w:pStyle w:val="4"/>
      </w:pPr>
      <w:bookmarkStart w:id="3213" w:name="_Toc5350"/>
      <w:r>
        <w:t>请求参数</w:t>
      </w:r>
      <w:bookmarkEnd w:id="3213"/>
    </w:p>
    <w:p w14:paraId="0D1B8003">
      <w:pPr>
        <w:pStyle w:val="4"/>
      </w:pPr>
      <w:bookmarkStart w:id="3214" w:name="_Toc16140"/>
      <w:r>
        <w:t>请求示例</w:t>
      </w:r>
      <w:bookmarkEnd w:id="3214"/>
    </w:p>
    <w:p w14:paraId="73D1E1AA">
      <w:r>
        <w:rPr>
          <w:sz w:val="18"/>
        </w:rPr>
        <w:t>```</w:t>
      </w:r>
      <w:r>
        <w:rPr>
          <w:sz w:val="18"/>
        </w:rPr>
        <w:br w:type="textWrapping"/>
      </w:r>
      <w:r>
        <w:rPr>
          <w:sz w:val="18"/>
        </w:rPr>
        <w:t>{</w:t>
      </w:r>
      <w:r>
        <w:rPr>
          <w:sz w:val="18"/>
        </w:rPr>
        <w:br w:type="textWrapping"/>
      </w:r>
      <w:r>
        <w:rPr>
          <w:sz w:val="18"/>
        </w:rPr>
        <w:t xml:space="preserve">    "length": 15,</w:t>
      </w:r>
      <w:r>
        <w:rPr>
          <w:sz w:val="18"/>
        </w:rPr>
        <w:br w:type="textWrapping"/>
      </w:r>
      <w:r>
        <w:rPr>
          <w:sz w:val="18"/>
        </w:rPr>
        <w:t xml:space="preserve">    "offset": 0,</w:t>
      </w:r>
      <w:r>
        <w:rPr>
          <w:sz w:val="18"/>
        </w:rPr>
        <w:br w:type="textWrapping"/>
      </w:r>
      <w:r>
        <w:rPr>
          <w:sz w:val="18"/>
        </w:rPr>
        <w:t xml:space="preserve">    "report_id": "MI7cc13c6a4f7d8769629e807e8263fc87",</w:t>
      </w:r>
      <w:r>
        <w:rPr>
          <w:sz w:val="18"/>
        </w:rPr>
        <w:br w:type="textWrapping"/>
      </w:r>
      <w:r>
        <w:rPr>
          <w:sz w:val="18"/>
        </w:rPr>
        <w:t xml:space="preserve">    "store_id": [</w:t>
      </w:r>
      <w:r>
        <w:rPr>
          <w:sz w:val="18"/>
        </w:rPr>
        <w:br w:type="textWrapping"/>
      </w:r>
      <w:r>
        <w:rPr>
          <w:sz w:val="18"/>
        </w:rPr>
        <w:t xml:space="preserve">        110000000018008000,</w:t>
      </w:r>
      <w:r>
        <w:rPr>
          <w:sz w:val="18"/>
        </w:rPr>
        <w:br w:type="textWrapping"/>
      </w:r>
      <w:r>
        <w:rPr>
          <w:sz w:val="18"/>
        </w:rPr>
        <w:t xml:space="preserve">        110000000018008001</w:t>
      </w:r>
      <w:r>
        <w:rPr>
          <w:sz w:val="18"/>
        </w:rPr>
        <w:br w:type="textWrapping"/>
      </w:r>
      <w:r>
        <w:rPr>
          <w:sz w:val="18"/>
        </w:rPr>
        <w:t xml:space="preserve">    ],</w:t>
      </w:r>
      <w:r>
        <w:rPr>
          <w:sz w:val="18"/>
        </w:rPr>
        <w:br w:type="textWrapping"/>
      </w:r>
      <w:r>
        <w:rPr>
          <w:sz w:val="18"/>
        </w:rPr>
        <w:t xml:space="preserve">    "transaction_posted_timestamp_start": "2023-05-01",</w:t>
      </w:r>
      <w:r>
        <w:rPr>
          <w:sz w:val="18"/>
        </w:rPr>
        <w:br w:type="textWrapping"/>
      </w:r>
      <w:r>
        <w:rPr>
          <w:sz w:val="18"/>
        </w:rPr>
        <w:t xml:space="preserve">    "transaction_posted_timestamp_end": "2023-05-20"</w:t>
      </w:r>
      <w:r>
        <w:rPr>
          <w:sz w:val="18"/>
        </w:rPr>
        <w:br w:type="textWrapping"/>
      </w:r>
      <w:r>
        <w:rPr>
          <w:sz w:val="18"/>
        </w:rPr>
        <w:t>}</w:t>
      </w:r>
      <w:r>
        <w:rPr>
          <w:sz w:val="18"/>
        </w:rPr>
        <w:br w:type="textWrapping"/>
      </w:r>
      <w:r>
        <w:rPr>
          <w:sz w:val="18"/>
        </w:rPr>
        <w:t>```</w:t>
      </w:r>
    </w:p>
    <w:p w14:paraId="64A80628">
      <w:pPr>
        <w:pStyle w:val="4"/>
      </w:pPr>
      <w:bookmarkStart w:id="3215" w:name="_Toc5501"/>
      <w:r>
        <w:t>返回结果</w:t>
      </w:r>
      <w:bookmarkEnd w:id="3215"/>
    </w:p>
    <w:p w14:paraId="3DE0C15C">
      <w:r>
        <w:rPr>
          <w:sz w:val="18"/>
        </w:rPr>
        <w:t>Json Object</w:t>
      </w:r>
    </w:p>
    <w:p w14:paraId="1DB44988">
      <w:pPr>
        <w:pStyle w:val="4"/>
      </w:pPr>
      <w:bookmarkStart w:id="3216" w:name="_Toc9487"/>
      <w:r>
        <w:t>返回成功示例</w:t>
      </w:r>
      <w:bookmarkEnd w:id="3216"/>
    </w:p>
    <w:p w14:paraId="1F4F909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"45fd55efd92b4aad8c97f5c0371ec063.1684735677529",</w:t>
      </w:r>
      <w:r>
        <w:rPr>
          <w:sz w:val="18"/>
        </w:rPr>
        <w:br w:type="textWrapping"/>
      </w:r>
      <w:r>
        <w:rPr>
          <w:sz w:val="18"/>
        </w:rPr>
        <w:t xml:space="preserve">     "response_time": "2023-05-22 14:07:58",</w:t>
      </w:r>
      <w:r>
        <w:rPr>
          <w:sz w:val="18"/>
        </w:rPr>
        <w:br w:type="textWrapping"/>
      </w:r>
      <w:r>
        <w:rPr>
          <w:sz w:val="18"/>
        </w:rPr>
        <w:t xml:space="preserve">     "data": {</w:t>
      </w:r>
      <w:r>
        <w:rPr>
          <w:sz w:val="18"/>
        </w:rPr>
        <w:br w:type="textWrapping"/>
      </w:r>
      <w:r>
        <w:rPr>
          <w:sz w:val="18"/>
        </w:rPr>
        <w:t xml:space="preserve">          "total": "7",</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"period_end_date": null,</w:t>
      </w:r>
      <w:r>
        <w:rPr>
          <w:sz w:val="18"/>
        </w:rPr>
        <w:br w:type="textWrapping"/>
      </w:r>
      <w:r>
        <w:rPr>
          <w:sz w:val="18"/>
        </w:rPr>
        <w:t xml:space="preserve">                    "period_start_date": null,</w:t>
      </w:r>
      <w:r>
        <w:rPr>
          <w:sz w:val="18"/>
        </w:rPr>
        <w:br w:type="textWrapping"/>
      </w:r>
      <w:r>
        <w:rPr>
          <w:sz w:val="18"/>
        </w:rPr>
        <w:t xml:space="preserve">                    "transaction_key": "2023_05_01_001",</w:t>
      </w:r>
      <w:r>
        <w:rPr>
          <w:sz w:val="18"/>
        </w:rPr>
        <w:br w:type="textWrapping"/>
      </w:r>
      <w:r>
        <w:rPr>
          <w:sz w:val="18"/>
        </w:rPr>
        <w:t xml:space="preserve">                    "currency": "USD",</w:t>
      </w:r>
      <w:r>
        <w:rPr>
          <w:sz w:val="18"/>
        </w:rPr>
        <w:br w:type="textWrapping"/>
      </w:r>
      <w:r>
        <w:rPr>
          <w:sz w:val="18"/>
        </w:rPr>
        <w:t xml:space="preserve">                    "transaction_posted_timestamp": "2023-05-15",</w:t>
      </w:r>
      <w:r>
        <w:rPr>
          <w:sz w:val="18"/>
        </w:rPr>
        <w:br w:type="textWrapping"/>
      </w:r>
      <w:r>
        <w:rPr>
          <w:sz w:val="18"/>
        </w:rPr>
        <w:t xml:space="preserve">                    "transaction_description": "Purchase",</w:t>
      </w:r>
      <w:r>
        <w:rPr>
          <w:sz w:val="18"/>
        </w:rPr>
        <w:br w:type="textWrapping"/>
      </w:r>
      <w:r>
        <w:rPr>
          <w:sz w:val="18"/>
        </w:rPr>
        <w:t xml:space="preserve">                    "transaction_type": "Sale",</w:t>
      </w:r>
      <w:r>
        <w:rPr>
          <w:sz w:val="18"/>
        </w:rPr>
        <w:br w:type="textWrapping"/>
      </w:r>
      <w:r>
        <w:rPr>
          <w:sz w:val="18"/>
        </w:rPr>
        <w:t xml:space="preserve">                    "customer_order": "2023_05_01_oPX5au",</w:t>
      </w:r>
      <w:r>
        <w:rPr>
          <w:sz w:val="18"/>
        </w:rPr>
        <w:br w:type="textWrapping"/>
      </w:r>
      <w:r>
        <w:rPr>
          <w:sz w:val="18"/>
        </w:rPr>
        <w:t xml:space="preserve">                    "purchase_order": "walmart-test051702-XmIVJU",</w:t>
      </w:r>
      <w:r>
        <w:rPr>
          <w:sz w:val="18"/>
        </w:rPr>
        <w:br w:type="textWrapping"/>
      </w:r>
      <w:r>
        <w:rPr>
          <w:sz w:val="18"/>
        </w:rPr>
        <w:t xml:space="preserve">                    "amount_type": "Product Price",</w:t>
      </w:r>
      <w:r>
        <w:rPr>
          <w:sz w:val="18"/>
        </w:rPr>
        <w:br w:type="textWrapping"/>
      </w:r>
      <w:r>
        <w:rPr>
          <w:sz w:val="18"/>
        </w:rPr>
        <w:t xml:space="preserve">                    "amount": 20,</w:t>
      </w:r>
      <w:r>
        <w:rPr>
          <w:sz w:val="18"/>
        </w:rPr>
        <w:br w:type="textWrapping"/>
      </w:r>
      <w:r>
        <w:rPr>
          <w:sz w:val="18"/>
        </w:rPr>
        <w:t xml:space="preserve">                    "ship_qty": "11",</w:t>
      </w:r>
      <w:r>
        <w:rPr>
          <w:sz w:val="18"/>
        </w:rPr>
        <w:br w:type="textWrapping"/>
      </w:r>
      <w:r>
        <w:rPr>
          <w:sz w:val="18"/>
        </w:rPr>
        <w:t xml:space="preserve">                    "transaction_reason_description": "No Longer Wanted",</w:t>
      </w:r>
      <w:r>
        <w:rPr>
          <w:sz w:val="18"/>
        </w:rPr>
        <w:br w:type="textWrapping"/>
      </w:r>
      <w:r>
        <w:rPr>
          <w:sz w:val="18"/>
        </w:rPr>
        <w:t xml:space="preserve">                    "commission_rate": 2,</w:t>
      </w:r>
      <w:r>
        <w:rPr>
          <w:sz w:val="18"/>
        </w:rPr>
        <w:br w:type="textWrapping"/>
      </w:r>
      <w:r>
        <w:rPr>
          <w:sz w:val="18"/>
        </w:rPr>
        <w:t xml:space="preserve">                    "commission_rate_str": "2.00%",</w:t>
      </w:r>
      <w:r>
        <w:rPr>
          <w:sz w:val="18"/>
        </w:rPr>
        <w:br w:type="textWrapping"/>
      </w:r>
      <w:r>
        <w:rPr>
          <w:sz w:val="18"/>
        </w:rPr>
        <w:t xml:space="preserve">                    "msku": "walm_wjc2_sku7xP4a",</w:t>
      </w:r>
      <w:r>
        <w:rPr>
          <w:sz w:val="18"/>
        </w:rPr>
        <w:br w:type="textWrapping"/>
      </w:r>
      <w:r>
        <w:rPr>
          <w:sz w:val="18"/>
        </w:rPr>
        <w:t xml:space="preserve">                    "partner_item_name": "Casabrews Espresso Machine",</w:t>
      </w:r>
      <w:r>
        <w:rPr>
          <w:sz w:val="18"/>
        </w:rPr>
        <w:br w:type="textWrapping"/>
      </w:r>
      <w:r>
        <w:rPr>
          <w:sz w:val="18"/>
        </w:rPr>
        <w:t xml:space="preserve">                    "partner_gtin": "850030773067",</w:t>
      </w:r>
      <w:r>
        <w:rPr>
          <w:sz w:val="18"/>
        </w:rPr>
        <w:br w:type="textWrapping"/>
      </w:r>
      <w:r>
        <w:rPr>
          <w:sz w:val="18"/>
        </w:rPr>
        <w:t xml:space="preserve">                    "product_taxCode": "2042275",</w:t>
      </w:r>
      <w:r>
        <w:rPr>
          <w:sz w:val="18"/>
        </w:rPr>
        <w:br w:type="textWrapping"/>
      </w:r>
      <w:r>
        <w:rPr>
          <w:sz w:val="18"/>
        </w:rPr>
        <w:t xml:space="preserve">                    "ship_to_city": "Miami Lakes",</w:t>
      </w:r>
      <w:r>
        <w:rPr>
          <w:sz w:val="18"/>
        </w:rPr>
        <w:br w:type="textWrapping"/>
      </w:r>
      <w:r>
        <w:rPr>
          <w:sz w:val="18"/>
        </w:rPr>
        <w:t xml:space="preserve">                    "ship_to_state": "FL",</w:t>
      </w:r>
      <w:r>
        <w:rPr>
          <w:sz w:val="18"/>
        </w:rPr>
        <w:br w:type="textWrapping"/>
      </w:r>
      <w:r>
        <w:rPr>
          <w:sz w:val="18"/>
        </w:rPr>
        <w:t xml:space="preserve">                    "ship_to_zipcode": "33016",</w:t>
      </w:r>
      <w:r>
        <w:rPr>
          <w:sz w:val="18"/>
        </w:rPr>
        <w:br w:type="textWrapping"/>
      </w:r>
      <w:r>
        <w:rPr>
          <w:sz w:val="18"/>
        </w:rPr>
        <w:t xml:space="preserve">                    "product_type": "Espresso Machines",</w:t>
      </w:r>
      <w:r>
        <w:rPr>
          <w:sz w:val="18"/>
        </w:rPr>
        <w:br w:type="textWrapping"/>
      </w:r>
      <w:r>
        <w:rPr>
          <w:sz w:val="18"/>
        </w:rPr>
        <w:t xml:space="preserve">                    "commission_rule": "BSE-65-3.0",</w:t>
      </w:r>
      <w:r>
        <w:rPr>
          <w:sz w:val="18"/>
        </w:rPr>
        <w:br w:type="textWrapping"/>
      </w:r>
      <w:r>
        <w:rPr>
          <w:sz w:val="18"/>
        </w:rPr>
        <w:t xml:space="preserve">                    "shipping_method": "Marketplace expedited",</w:t>
      </w:r>
      <w:r>
        <w:rPr>
          <w:sz w:val="18"/>
        </w:rPr>
        <w:br w:type="textWrapping"/>
      </w:r>
      <w:r>
        <w:rPr>
          <w:sz w:val="18"/>
        </w:rPr>
        <w:t xml:space="preserve">                    "fulfillment_type": "Walmart-fulfilled(WFS)",</w:t>
      </w:r>
      <w:r>
        <w:rPr>
          <w:sz w:val="18"/>
        </w:rPr>
        <w:br w:type="textWrapping"/>
      </w:r>
      <w:r>
        <w:rPr>
          <w:sz w:val="18"/>
        </w:rPr>
        <w:t xml:space="preserve">                    "store_id": "110000000018008002",</w:t>
      </w:r>
      <w:r>
        <w:rPr>
          <w:sz w:val="18"/>
        </w:rPr>
        <w:br w:type="textWrapping"/>
      </w:r>
      <w:r>
        <w:rPr>
          <w:sz w:val="18"/>
        </w:rPr>
        <w:t xml:space="preserve">                    "store_name": "walmart测试店铺"</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F006BFF">
      <w:pPr>
        <w:pStyle w:val="4"/>
      </w:pPr>
      <w:bookmarkStart w:id="3217" w:name="_Toc11867"/>
      <w:r>
        <w:t>返回失败示例</w:t>
      </w:r>
      <w:bookmarkEnd w:id="3217"/>
    </w:p>
    <w:p w14:paraId="5CDB2738">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"参数检验不通过",</w:t>
      </w:r>
      <w:r>
        <w:rPr>
          <w:sz w:val="18"/>
        </w:rPr>
        <w:br w:type="textWrapping"/>
      </w:r>
      <w:r>
        <w:rPr>
          <w:sz w:val="18"/>
        </w:rPr>
        <w:t xml:space="preserve">    "error_details": ["length: length 最小值为15"],</w:t>
      </w:r>
      <w:r>
        <w:rPr>
          <w:sz w:val="18"/>
        </w:rPr>
        <w:br w:type="textWrapping"/>
      </w:r>
      <w:r>
        <w:rPr>
          <w:sz w:val="18"/>
        </w:rPr>
        <w:t xml:space="preserve">    "request_id": "f4044649b1be46398c7eb4e6eb6ab6d5.1684735739946",</w:t>
      </w:r>
      <w:r>
        <w:rPr>
          <w:sz w:val="18"/>
        </w:rPr>
        <w:br w:type="textWrapping"/>
      </w:r>
      <w:r>
        <w:rPr>
          <w:sz w:val="18"/>
        </w:rPr>
        <w:t xml:space="preserve">    "response_time": "2023-05-22 14:08:59",</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84117F9">
      <w:r>
        <w:rPr>
          <w:sz w:val="18"/>
        </w:rPr>
        <w:t>---</w:t>
      </w:r>
    </w:p>
    <w:p w14:paraId="23A6AB05">
      <w:pPr>
        <w:pStyle w:val="4"/>
      </w:pPr>
      <w:bookmarkStart w:id="3218" w:name="_Toc22623"/>
      <w:r>
        <w:t>查询平台仓发货单列表</w:t>
      </w:r>
      <w:bookmarkEnd w:id="3218"/>
    </w:p>
    <w:p w14:paraId="4FB92883">
      <w:r>
        <w:rPr>
          <w:sz w:val="18"/>
        </w:rPr>
        <w:t>- Source path: docs/MultiPlatform/V2/QueryShippingListPage</w:t>
      </w:r>
      <w:r>
        <w:rPr>
          <w:sz w:val="18"/>
        </w:rPr>
        <w:br w:type="textWrapping"/>
      </w:r>
      <w:r>
        <w:rPr>
          <w:sz w:val="18"/>
        </w:rPr>
        <w:t>- Source URL: https://apidoc.lingxing.com/docs/MultiPlatform/V2/QueryShippingListPage.md</w:t>
      </w:r>
    </w:p>
    <w:p w14:paraId="664A6290">
      <w:r>
        <w:rPr>
          <w:sz w:val="18"/>
        </w:rPr>
        <w:t># 查询平台仓发货单列表</w:t>
      </w:r>
      <w:r>
        <w:rPr>
          <w:sz w:val="18"/>
        </w:rPr>
        <w:br w:type="textWrapping"/>
      </w:r>
      <w:r>
        <w:rPr>
          <w:sz w:val="18"/>
        </w:rPr>
        <w:t>该接口仅支持walmart，现已提供v2接口[查询平台仓发货单列表v2](https://apidoc.lingxing.com/docs/MultiPlatform/V2/docs/MultiPlatform/V2/QueryShippingListV2.md)，支持多平台下全部平台的平台仓发货单列表数据</w:t>
      </w:r>
    </w:p>
    <w:p w14:paraId="1565B211">
      <w:pPr>
        <w:pStyle w:val="4"/>
      </w:pPr>
      <w:bookmarkStart w:id="3219" w:name="_Toc32459"/>
      <w:r>
        <w:t>接口信息</w:t>
      </w:r>
      <w:bookmarkEnd w:id="3219"/>
    </w:p>
    <w:p w14:paraId="16EC3969">
      <w:pPr>
        <w:pStyle w:val="4"/>
      </w:pPr>
      <w:bookmarkStart w:id="3220" w:name="_Toc31629"/>
      <w:r>
        <w:t>请求参数</w:t>
      </w:r>
      <w:bookmarkEnd w:id="3220"/>
    </w:p>
    <w:p w14:paraId="5F8D9DBC">
      <w:pPr>
        <w:pStyle w:val="4"/>
      </w:pPr>
      <w:bookmarkStart w:id="3221" w:name="_Toc23781"/>
      <w:r>
        <w:t>请求示例</w:t>
      </w:r>
      <w:bookmarkEnd w:id="3221"/>
    </w:p>
    <w:p w14:paraId="649AE729">
      <w:r>
        <w:rPr>
          <w:sz w:val="18"/>
        </w:rPr>
        <w:t>```</w:t>
      </w:r>
      <w:r>
        <w:rPr>
          <w:sz w:val="18"/>
        </w:rPr>
        <w:br w:type="textWrapping"/>
      </w:r>
      <w:r>
        <w:rPr>
          <w:sz w:val="18"/>
        </w:rPr>
        <w:t>{</w:t>
      </w:r>
      <w:r>
        <w:rPr>
          <w:sz w:val="18"/>
        </w:rPr>
        <w:br w:type="textWrapping"/>
      </w:r>
      <w:r>
        <w:rPr>
          <w:sz w:val="18"/>
        </w:rPr>
        <w:t xml:space="preserve">    "store_id": [</w:t>
      </w:r>
      <w:r>
        <w:rPr>
          <w:sz w:val="18"/>
        </w:rPr>
        <w:br w:type="textWrapping"/>
      </w:r>
      <w:r>
        <w:rPr>
          <w:sz w:val="18"/>
        </w:rPr>
        <w:t xml:space="preserve">        "110000000020008001"</w:t>
      </w:r>
      <w:r>
        <w:rPr>
          <w:sz w:val="18"/>
        </w:rPr>
        <w:br w:type="textWrapping"/>
      </w:r>
      <w:r>
        <w:rPr>
          <w:sz w:val="18"/>
        </w:rPr>
        <w:t xml:space="preserve">    ],</w:t>
      </w:r>
      <w:r>
        <w:rPr>
          <w:sz w:val="18"/>
        </w:rPr>
        <w:br w:type="textWrapping"/>
      </w:r>
      <w:r>
        <w:rPr>
          <w:sz w:val="18"/>
        </w:rPr>
        <w:t xml:space="preserve">    "cargo_code": "test0508001-shipment-2",</w:t>
      </w:r>
      <w:r>
        <w:rPr>
          <w:sz w:val="18"/>
        </w:rPr>
        <w:br w:type="textWrapping"/>
      </w:r>
      <w:r>
        <w:rPr>
          <w:sz w:val="18"/>
        </w:rPr>
        <w:t xml:space="preserve">    "shipping_list_codes": [</w:t>
      </w:r>
      <w:r>
        <w:rPr>
          <w:sz w:val="18"/>
        </w:rPr>
        <w:br w:type="textWrapping"/>
      </w:r>
      <w:r>
        <w:rPr>
          <w:sz w:val="18"/>
        </w:rPr>
        <w:t xml:space="preserve">        "SP202307310010190"</w:t>
      </w:r>
      <w:r>
        <w:rPr>
          <w:sz w:val="18"/>
        </w:rPr>
        <w:br w:type="textWrapping"/>
      </w:r>
      <w:r>
        <w:rPr>
          <w:sz w:val="18"/>
        </w:rPr>
        <w:t xml:space="preserve">    ],</w:t>
      </w:r>
      <w:r>
        <w:rPr>
          <w:sz w:val="18"/>
        </w:rPr>
        <w:br w:type="textWrapping"/>
      </w:r>
      <w:r>
        <w:rPr>
          <w:sz w:val="18"/>
        </w:rPr>
        <w:t xml:space="preserve">    "shipping_list_status": 1,</w:t>
      </w:r>
      <w:r>
        <w:rPr>
          <w:sz w:val="18"/>
        </w:rPr>
        <w:br w:type="textWrapping"/>
      </w:r>
      <w:r>
        <w:rPr>
          <w:sz w:val="18"/>
        </w:rPr>
        <w:t xml:space="preserve">    "start_time": "2023-07-08",</w:t>
      </w:r>
      <w:r>
        <w:rPr>
          <w:sz w:val="18"/>
        </w:rPr>
        <w:br w:type="textWrapping"/>
      </w:r>
      <w:r>
        <w:rPr>
          <w:sz w:val="18"/>
        </w:rPr>
        <w:t xml:space="preserve">    "end_time": "2023-08-08",</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23DEF40D">
      <w:pPr>
        <w:pStyle w:val="4"/>
      </w:pPr>
      <w:bookmarkStart w:id="3222" w:name="_Toc31477"/>
      <w:r>
        <w:t>返回结果</w:t>
      </w:r>
      <w:bookmarkEnd w:id="3222"/>
    </w:p>
    <w:p w14:paraId="05A41B3E">
      <w:r>
        <w:rPr>
          <w:sz w:val="18"/>
        </w:rPr>
        <w:t>Json Object</w:t>
      </w:r>
    </w:p>
    <w:p w14:paraId="4CB9B193">
      <w:pPr>
        <w:pStyle w:val="4"/>
      </w:pPr>
      <w:bookmarkStart w:id="3223" w:name="_Toc16301"/>
      <w:r>
        <w:t>返回成功示例</w:t>
      </w:r>
      <w:bookmarkEnd w:id="3223"/>
    </w:p>
    <w:p w14:paraId="368A32A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"1d466c647e624c7cb6c686e332ade41f.117.16909686672353653",</w:t>
      </w:r>
      <w:r>
        <w:rPr>
          <w:sz w:val="18"/>
        </w:rPr>
        <w:br w:type="textWrapping"/>
      </w:r>
      <w:r>
        <w:rPr>
          <w:sz w:val="18"/>
        </w:rPr>
        <w:t xml:space="preserve">    "response_time": "2023-08-02 17:31:07"</w:t>
      </w:r>
      <w:r>
        <w:rPr>
          <w:sz w:val="18"/>
        </w:rPr>
        <w:br w:type="textWrapping"/>
      </w:r>
      <w:r>
        <w:rPr>
          <w:sz w:val="18"/>
        </w:rPr>
        <w:t xml:space="preserve">    "data": {</w:t>
      </w:r>
      <w:r>
        <w:rPr>
          <w:sz w:val="18"/>
        </w:rPr>
        <w:br w:type="textWrapping"/>
      </w:r>
      <w:r>
        <w:rPr>
          <w:sz w:val="18"/>
        </w:rPr>
        <w:t xml:space="preserve">        "total": "29",</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"shipping_code": "SP202302080010030",</w:t>
      </w:r>
      <w:r>
        <w:rPr>
          <w:sz w:val="18"/>
        </w:rPr>
        <w:br w:type="textWrapping"/>
      </w:r>
      <w:r>
        <w:rPr>
          <w:sz w:val="18"/>
        </w:rPr>
        <w:t xml:space="preserve">                "shipping_status": "待发货",</w:t>
      </w:r>
      <w:r>
        <w:rPr>
          <w:sz w:val="18"/>
        </w:rPr>
        <w:br w:type="textWrapping"/>
      </w:r>
      <w:r>
        <w:rPr>
          <w:sz w:val="18"/>
        </w:rPr>
        <w:t xml:space="preserve">                "delivery_time": "1970-01-01",</w:t>
      </w:r>
      <w:r>
        <w:rPr>
          <w:sz w:val="18"/>
        </w:rPr>
        <w:br w:type="textWrapping"/>
      </w:r>
      <w:r>
        <w:rPr>
          <w:sz w:val="18"/>
        </w:rPr>
        <w:t xml:space="preserve">                "warehouse_id": 4244,</w:t>
      </w:r>
      <w:r>
        <w:rPr>
          <w:sz w:val="18"/>
        </w:rPr>
        <w:br w:type="textWrapping"/>
      </w:r>
      <w:r>
        <w:rPr>
          <w:sz w:val="18"/>
        </w:rPr>
        <w:t xml:space="preserve">                "logistics_provider_id": "145",</w:t>
      </w:r>
      <w:r>
        <w:rPr>
          <w:sz w:val="18"/>
        </w:rPr>
        <w:br w:type="textWrapping"/>
      </w:r>
      <w:r>
        <w:rPr>
          <w:sz w:val="18"/>
        </w:rPr>
        <w:t xml:space="preserve">                "logistics_channel_id": "3",</w:t>
      </w:r>
      <w:r>
        <w:rPr>
          <w:sz w:val="18"/>
        </w:rPr>
        <w:br w:type="textWrapping"/>
      </w:r>
      <w:r>
        <w:rPr>
          <w:sz w:val="18"/>
        </w:rPr>
        <w:t xml:space="preserve">                "creator": "吴x",</w:t>
      </w:r>
      <w:r>
        <w:rPr>
          <w:sz w:val="18"/>
        </w:rPr>
        <w:br w:type="textWrapping"/>
      </w:r>
      <w:r>
        <w:rPr>
          <w:sz w:val="18"/>
        </w:rPr>
        <w:t xml:space="preserve">                "gmt_create": "2023-02-08 10:37:29",</w:t>
      </w:r>
      <w:r>
        <w:rPr>
          <w:sz w:val="18"/>
        </w:rPr>
        <w:br w:type="textWrapping"/>
      </w:r>
      <w:r>
        <w:rPr>
          <w:sz w:val="18"/>
        </w:rPr>
        <w:t xml:space="preserve">                "actual_delivery_time": null,</w:t>
      </w:r>
      <w:r>
        <w:rPr>
          <w:sz w:val="18"/>
        </w:rPr>
        <w:br w:type="textWrapping"/>
      </w:r>
      <w:r>
        <w:rPr>
          <w:sz w:val="18"/>
        </w:rPr>
        <w:t xml:space="preserve">                "arrival_time": "2023-02-08",</w:t>
      </w:r>
      <w:r>
        <w:rPr>
          <w:sz w:val="18"/>
        </w:rPr>
        <w:br w:type="textWrapping"/>
      </w:r>
      <w:r>
        <w:rPr>
          <w:sz w:val="18"/>
        </w:rPr>
        <w:t xml:space="preserve">                "sail_time": null,</w:t>
      </w:r>
      <w:r>
        <w:rPr>
          <w:sz w:val="18"/>
        </w:rPr>
        <w:br w:type="textWrapping"/>
      </w:r>
      <w:r>
        <w:rPr>
          <w:sz w:val="18"/>
        </w:rPr>
        <w:t xml:space="preserve">                "expected_arrival_time": null,</w:t>
      </w:r>
      <w:r>
        <w:rPr>
          <w:sz w:val="18"/>
        </w:rPr>
        <w:br w:type="textWrapping"/>
      </w:r>
      <w:r>
        <w:rPr>
          <w:sz w:val="18"/>
        </w:rPr>
        <w:t xml:space="preserve">                "actual_due_ime": null,</w:t>
      </w:r>
      <w:r>
        <w:rPr>
          <w:sz w:val="18"/>
        </w:rPr>
        <w:br w:type="textWrapping"/>
      </w:r>
      <w:r>
        <w:rPr>
          <w:sz w:val="18"/>
        </w:rPr>
        <w:t xml:space="preserve">                "logistics_code": "LRY03",</w:t>
      </w:r>
      <w:r>
        <w:rPr>
          <w:sz w:val="18"/>
        </w:rPr>
        <w:br w:type="textWrapping"/>
      </w:r>
      <w:r>
        <w:rPr>
          <w:sz w:val="18"/>
        </w:rPr>
        <w:t xml:space="preserve">                "principal_user_name": null,</w:t>
      </w:r>
      <w:r>
        <w:rPr>
          <w:sz w:val="18"/>
        </w:rPr>
        <w:br w:type="textWrapping"/>
      </w:r>
      <w:r>
        <w:rPr>
          <w:sz w:val="18"/>
        </w:rPr>
        <w:t xml:space="preserve">                "shipping_remark": "",</w:t>
      </w:r>
      <w:r>
        <w:rPr>
          <w:sz w:val="18"/>
        </w:rPr>
        <w:br w:type="textWrapping"/>
      </w:r>
      <w:r>
        <w:rPr>
          <w:sz w:val="18"/>
        </w:rPr>
        <w:t xml:space="preserve">                "head_fee_type": "按计费重",</w:t>
      </w:r>
      <w:r>
        <w:rPr>
          <w:sz w:val="18"/>
        </w:rPr>
        <w:br w:type="textWrapping"/>
      </w:r>
      <w:r>
        <w:rPr>
          <w:sz w:val="18"/>
        </w:rPr>
        <w:t xml:space="preserve">                "order_logistics_status": "",</w:t>
      </w:r>
      <w:r>
        <w:rPr>
          <w:sz w:val="18"/>
        </w:rPr>
        <w:br w:type="textWrapping"/>
      </w:r>
      <w:r>
        <w:rPr>
          <w:sz w:val="18"/>
        </w:rPr>
        <w:t xml:space="preserve">                "shipping_list_files": [</w:t>
      </w:r>
      <w:r>
        <w:rPr>
          <w:sz w:val="18"/>
        </w:rPr>
        <w:br w:type="textWrapping"/>
      </w:r>
      <w:r>
        <w:rPr>
          <w:sz w:val="18"/>
        </w:rPr>
        <w:t xml:space="preserve">                    {</w:t>
      </w:r>
      <w:r>
        <w:rPr>
          <w:sz w:val="18"/>
        </w:rPr>
        <w:br w:type="textWrapping"/>
      </w:r>
      <w:r>
        <w:rPr>
          <w:sz w:val="18"/>
        </w:rPr>
        <w:t xml:space="preserve">                        "shipping_list_file_url": "https://xxx/xxx30731.xlsx",</w:t>
      </w:r>
      <w:r>
        <w:rPr>
          <w:sz w:val="18"/>
        </w:rPr>
        <w:br w:type="textWrapping"/>
      </w:r>
      <w:r>
        <w:rPr>
          <w:sz w:val="18"/>
        </w:rPr>
        <w:t xml:space="preserve">                        "shipping_list_file_name": "已发货订单模板20230731.xlsx"</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"shipping_logistics": [</w:t>
      </w:r>
      <w:r>
        <w:rPr>
          <w:sz w:val="18"/>
        </w:rPr>
        <w:br w:type="textWrapping"/>
      </w:r>
      <w:r>
        <w:rPr>
          <w:sz w:val="18"/>
        </w:rPr>
        <w:t xml:space="preserve">                    {</w:t>
      </w:r>
      <w:r>
        <w:rPr>
          <w:sz w:val="18"/>
        </w:rPr>
        <w:br w:type="textWrapping"/>
      </w:r>
      <w:r>
        <w:rPr>
          <w:sz w:val="18"/>
        </w:rPr>
        <w:t xml:space="preserve">                        "logistics_number": "",</w:t>
      </w:r>
      <w:r>
        <w:rPr>
          <w:sz w:val="18"/>
        </w:rPr>
        <w:br w:type="textWrapping"/>
      </w:r>
      <w:r>
        <w:rPr>
          <w:sz w:val="18"/>
        </w:rPr>
        <w:t xml:space="preserve">                        "tracking_number": "667439072605",</w:t>
      </w:r>
      <w:r>
        <w:rPr>
          <w:sz w:val="18"/>
        </w:rPr>
        <w:br w:type="textWrapping"/>
      </w:r>
      <w:r>
        <w:rPr>
          <w:sz w:val="18"/>
        </w:rPr>
        <w:t xml:space="preserve">                        "expected_transportation_cost": "0.00",</w:t>
      </w:r>
      <w:r>
        <w:rPr>
          <w:sz w:val="18"/>
        </w:rPr>
        <w:br w:type="textWrapping"/>
      </w:r>
      <w:r>
        <w:rPr>
          <w:sz w:val="18"/>
        </w:rPr>
        <w:t xml:space="preserve">                        "expected_transportation_currency": "CNY",</w:t>
      </w:r>
      <w:r>
        <w:rPr>
          <w:sz w:val="18"/>
        </w:rPr>
        <w:br w:type="textWrapping"/>
      </w:r>
      <w:r>
        <w:rPr>
          <w:sz w:val="18"/>
        </w:rPr>
        <w:t xml:space="preserve">                        "expected_other_cost_remark": "",</w:t>
      </w:r>
      <w:r>
        <w:rPr>
          <w:sz w:val="18"/>
        </w:rPr>
        <w:br w:type="textWrapping"/>
      </w:r>
      <w:r>
        <w:rPr>
          <w:sz w:val="18"/>
        </w:rPr>
        <w:t xml:space="preserve">                        "expected_other_cost": "0.00",</w:t>
      </w:r>
      <w:r>
        <w:rPr>
          <w:sz w:val="18"/>
        </w:rPr>
        <w:br w:type="textWrapping"/>
      </w:r>
      <w:r>
        <w:rPr>
          <w:sz w:val="18"/>
        </w:rPr>
        <w:t xml:space="preserve">                        "expected_other_currency": "CNY",</w:t>
      </w:r>
      <w:r>
        <w:rPr>
          <w:sz w:val="18"/>
        </w:rPr>
        <w:br w:type="textWrapping"/>
      </w:r>
      <w:r>
        <w:rPr>
          <w:sz w:val="18"/>
        </w:rPr>
        <w:t xml:space="preserve">                        "other_cost_remark": "",</w:t>
      </w:r>
      <w:r>
        <w:rPr>
          <w:sz w:val="18"/>
        </w:rPr>
        <w:br w:type="textWrapping"/>
      </w:r>
      <w:r>
        <w:rPr>
          <w:sz w:val="18"/>
        </w:rPr>
        <w:t xml:space="preserve">                        "transportation_currency": "CNY",</w:t>
      </w:r>
      <w:r>
        <w:rPr>
          <w:sz w:val="18"/>
        </w:rPr>
        <w:br w:type="textWrapping"/>
      </w:r>
      <w:r>
        <w:rPr>
          <w:sz w:val="18"/>
        </w:rPr>
        <w:t xml:space="preserve">                        "transportation_cost": "0.00",</w:t>
      </w:r>
      <w:r>
        <w:rPr>
          <w:sz w:val="18"/>
        </w:rPr>
        <w:br w:type="textWrapping"/>
      </w:r>
      <w:r>
        <w:rPr>
          <w:sz w:val="18"/>
        </w:rPr>
        <w:t xml:space="preserve">                        "other_cost":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"logistics_number": "",</w:t>
      </w:r>
      <w:r>
        <w:rPr>
          <w:sz w:val="18"/>
        </w:rPr>
        <w:br w:type="textWrapping"/>
      </w:r>
      <w:r>
        <w:rPr>
          <w:sz w:val="18"/>
        </w:rPr>
        <w:t xml:space="preserve">                        "tracking_number": "667439072606",</w:t>
      </w:r>
      <w:r>
        <w:rPr>
          <w:sz w:val="18"/>
        </w:rPr>
        <w:br w:type="textWrapping"/>
      </w:r>
      <w:r>
        <w:rPr>
          <w:sz w:val="18"/>
        </w:rPr>
        <w:t xml:space="preserve">                        "expected_transportation_cost": "0.00",</w:t>
      </w:r>
      <w:r>
        <w:rPr>
          <w:sz w:val="18"/>
        </w:rPr>
        <w:br w:type="textWrapping"/>
      </w:r>
      <w:r>
        <w:rPr>
          <w:sz w:val="18"/>
        </w:rPr>
        <w:t xml:space="preserve">                        "expected_transportation_currency": "CNY",</w:t>
      </w:r>
      <w:r>
        <w:rPr>
          <w:sz w:val="18"/>
        </w:rPr>
        <w:br w:type="textWrapping"/>
      </w:r>
      <w:r>
        <w:rPr>
          <w:sz w:val="18"/>
        </w:rPr>
        <w:t xml:space="preserve">                        "expected_other_cost_remark": "",</w:t>
      </w:r>
      <w:r>
        <w:rPr>
          <w:sz w:val="18"/>
        </w:rPr>
        <w:br w:type="textWrapping"/>
      </w:r>
      <w:r>
        <w:rPr>
          <w:sz w:val="18"/>
        </w:rPr>
        <w:t xml:space="preserve">                        "expected_other_cost": "0.00",</w:t>
      </w:r>
      <w:r>
        <w:rPr>
          <w:sz w:val="18"/>
        </w:rPr>
        <w:br w:type="textWrapping"/>
      </w:r>
      <w:r>
        <w:rPr>
          <w:sz w:val="18"/>
        </w:rPr>
        <w:t xml:space="preserve">                        "expected_other_currency": "CNY",</w:t>
      </w:r>
      <w:r>
        <w:rPr>
          <w:sz w:val="18"/>
        </w:rPr>
        <w:br w:type="textWrapping"/>
      </w:r>
      <w:r>
        <w:rPr>
          <w:sz w:val="18"/>
        </w:rPr>
        <w:t xml:space="preserve">                        "other_cost_remark": "",</w:t>
      </w:r>
      <w:r>
        <w:rPr>
          <w:sz w:val="18"/>
        </w:rPr>
        <w:br w:type="textWrapping"/>
      </w:r>
      <w:r>
        <w:rPr>
          <w:sz w:val="18"/>
        </w:rPr>
        <w:t xml:space="preserve">                        "transportation_currency": "CNY",</w:t>
      </w:r>
      <w:r>
        <w:rPr>
          <w:sz w:val="18"/>
        </w:rPr>
        <w:br w:type="textWrapping"/>
      </w:r>
      <w:r>
        <w:rPr>
          <w:sz w:val="18"/>
        </w:rPr>
        <w:t xml:space="preserve">                        "transportation_cost": "0.00",</w:t>
      </w:r>
      <w:r>
        <w:rPr>
          <w:sz w:val="18"/>
        </w:rPr>
        <w:br w:type="textWrapping"/>
      </w:r>
      <w:r>
        <w:rPr>
          <w:sz w:val="18"/>
        </w:rPr>
        <w:t xml:space="preserve">                        "other_cost": "0.00",</w:t>
      </w:r>
      <w:r>
        <w:rPr>
          <w:sz w:val="18"/>
        </w:rPr>
        <w:br w:type="textWrapping"/>
      </w:r>
      <w:r>
        <w:rPr>
          <w:sz w:val="18"/>
        </w:rPr>
        <w:t xml:space="preserve">                        "other_currency": "CNY"</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"shipping_goods": [</w:t>
      </w:r>
      <w:r>
        <w:rPr>
          <w:sz w:val="18"/>
        </w:rPr>
        <w:br w:type="textWrapping"/>
      </w:r>
      <w:r>
        <w:rPr>
          <w:sz w:val="18"/>
        </w:rPr>
        <w:t xml:space="preserve">                    {</w:t>
      </w:r>
      <w:r>
        <w:rPr>
          <w:sz w:val="18"/>
        </w:rPr>
        <w:br w:type="textWrapping"/>
      </w:r>
      <w:r>
        <w:rPr>
          <w:sz w:val="18"/>
        </w:rPr>
        <w:t xml:space="preserve">                        "whbCodeInfo": null,</w:t>
      </w:r>
      <w:r>
        <w:rPr>
          <w:sz w:val="18"/>
        </w:rPr>
        <w:br w:type="textWrapping"/>
      </w:r>
      <w:r>
        <w:rPr>
          <w:sz w:val="18"/>
        </w:rPr>
        <w:t xml:space="preserve">                        "platform_name": "Walmart",</w:t>
      </w:r>
      <w:r>
        <w:rPr>
          <w:sz w:val="18"/>
        </w:rPr>
        <w:br w:type="textWrapping"/>
      </w:r>
      <w:r>
        <w:rPr>
          <w:sz w:val="18"/>
        </w:rPr>
        <w:t xml:space="preserve">                        "country_name": "美国",</w:t>
      </w:r>
      <w:r>
        <w:rPr>
          <w:sz w:val="18"/>
        </w:rPr>
        <w:br w:type="textWrapping"/>
      </w:r>
      <w:r>
        <w:rPr>
          <w:sz w:val="18"/>
        </w:rPr>
        <w:t xml:space="preserve">                        "store_name": "test6自创walmart测试店铺3号",</w:t>
      </w:r>
      <w:r>
        <w:rPr>
          <w:sz w:val="18"/>
        </w:rPr>
        <w:br w:type="textWrapping"/>
      </w:r>
      <w:r>
        <w:rPr>
          <w:sz w:val="18"/>
        </w:rPr>
        <w:t xml:space="preserve">                        "cargo_code": "lry-shipment-47",</w:t>
      </w:r>
      <w:r>
        <w:rPr>
          <w:sz w:val="18"/>
        </w:rPr>
        <w:br w:type="textWrapping"/>
      </w:r>
      <w:r>
        <w:rPr>
          <w:sz w:val="18"/>
        </w:rPr>
        <w:t xml:space="preserve">                        "msku": "lry-sku3-47",</w:t>
      </w:r>
      <w:r>
        <w:rPr>
          <w:sz w:val="18"/>
        </w:rPr>
        <w:br w:type="textWrapping"/>
      </w:r>
      <w:r>
        <w:rPr>
          <w:sz w:val="18"/>
        </w:rPr>
        <w:t xml:space="preserve">                        "product_name": "ww-0825-01",</w:t>
      </w:r>
      <w:r>
        <w:rPr>
          <w:sz w:val="18"/>
        </w:rPr>
        <w:br w:type="textWrapping"/>
      </w:r>
      <w:r>
        <w:rPr>
          <w:sz w:val="18"/>
        </w:rPr>
        <w:t xml:space="preserve">                        "sku": "ww-0825-01",</w:t>
      </w:r>
      <w:r>
        <w:rPr>
          <w:sz w:val="18"/>
        </w:rPr>
        <w:br w:type="textWrapping"/>
      </w:r>
      <w:r>
        <w:rPr>
          <w:sz w:val="18"/>
        </w:rPr>
        <w:t xml:space="preserve">                        "goods_url": "",</w:t>
      </w:r>
      <w:r>
        <w:rPr>
          <w:sz w:val="18"/>
        </w:rPr>
        <w:br w:type="textWrapping"/>
      </w:r>
      <w:r>
        <w:rPr>
          <w:sz w:val="18"/>
        </w:rPr>
        <w:t xml:space="preserve">                        "quantity_in_case": "0",</w:t>
      </w:r>
      <w:r>
        <w:rPr>
          <w:sz w:val="18"/>
        </w:rPr>
        <w:br w:type="textWrapping"/>
      </w:r>
      <w:r>
        <w:rPr>
          <w:sz w:val="18"/>
        </w:rPr>
        <w:t xml:space="preserve">                        "box_num": "0",</w:t>
      </w:r>
      <w:r>
        <w:rPr>
          <w:sz w:val="18"/>
        </w:rPr>
        <w:br w:type="textWrapping"/>
      </w:r>
      <w:r>
        <w:rPr>
          <w:sz w:val="18"/>
        </w:rPr>
        <w:t xml:space="preserve">                        "cbm": "0.00",</w:t>
      </w:r>
      <w:r>
        <w:rPr>
          <w:sz w:val="18"/>
        </w:rPr>
        <w:br w:type="textWrapping"/>
      </w:r>
      <w:r>
        <w:rPr>
          <w:sz w:val="18"/>
        </w:rPr>
        <w:t xml:space="preserve">                        "cg_product_net_weight": "0.00",</w:t>
      </w:r>
      <w:r>
        <w:rPr>
          <w:sz w:val="18"/>
        </w:rPr>
        <w:br w:type="textWrapping"/>
      </w:r>
      <w:r>
        <w:rPr>
          <w:sz w:val="18"/>
        </w:rPr>
        <w:t xml:space="preserve">                        "cg_product_gross_weight": "0.00",</w:t>
      </w:r>
      <w:r>
        <w:rPr>
          <w:sz w:val="18"/>
        </w:rPr>
        <w:br w:type="textWrapping"/>
      </w:r>
      <w:r>
        <w:rPr>
          <w:sz w:val="18"/>
        </w:rPr>
        <w:t xml:space="preserve">                        "box_wet_weight": "0.00",</w:t>
      </w:r>
      <w:r>
        <w:rPr>
          <w:sz w:val="18"/>
        </w:rPr>
        <w:br w:type="textWrapping"/>
      </w:r>
      <w:r>
        <w:rPr>
          <w:sz w:val="18"/>
        </w:rPr>
        <w:t xml:space="preserve">                        "box_gross_weight": "0.00",</w:t>
      </w:r>
      <w:r>
        <w:rPr>
          <w:sz w:val="18"/>
        </w:rPr>
        <w:br w:type="textWrapping"/>
      </w:r>
      <w:r>
        <w:rPr>
          <w:sz w:val="18"/>
        </w:rPr>
        <w:t xml:space="preserve">                        "volume_weight": "0.00",</w:t>
      </w:r>
      <w:r>
        <w:rPr>
          <w:sz w:val="18"/>
        </w:rPr>
        <w:br w:type="textWrapping"/>
      </w:r>
      <w:r>
        <w:rPr>
          <w:sz w:val="18"/>
        </w:rPr>
        <w:t xml:space="preserve">                        "apply_num": "10",</w:t>
      </w:r>
      <w:r>
        <w:rPr>
          <w:sz w:val="18"/>
        </w:rPr>
        <w:br w:type="textWrapping"/>
      </w:r>
      <w:r>
        <w:rPr>
          <w:sz w:val="18"/>
        </w:rPr>
        <w:t xml:space="preserve">                        "shipments_num": "10",</w:t>
      </w:r>
      <w:r>
        <w:rPr>
          <w:sz w:val="18"/>
        </w:rPr>
        <w:br w:type="textWrapping"/>
      </w:r>
      <w:r>
        <w:rPr>
          <w:sz w:val="18"/>
        </w:rPr>
        <w:t xml:space="preserve">                        "total_nw": "0.00",</w:t>
      </w:r>
      <w:r>
        <w:rPr>
          <w:sz w:val="18"/>
        </w:rPr>
        <w:br w:type="textWrapping"/>
      </w:r>
      <w:r>
        <w:rPr>
          <w:sz w:val="18"/>
        </w:rPr>
        <w:t xml:space="preserve">                        "total_gw": "0.00",</w:t>
      </w:r>
      <w:r>
        <w:rPr>
          <w:sz w:val="18"/>
        </w:rPr>
        <w:br w:type="textWrapping"/>
      </w:r>
      <w:r>
        <w:rPr>
          <w:sz w:val="18"/>
        </w:rPr>
        <w:t xml:space="preserve">                        "tax_amount": "0.00",</w:t>
      </w:r>
      <w:r>
        <w:rPr>
          <w:sz w:val="18"/>
        </w:rPr>
        <w:br w:type="textWrapping"/>
      </w:r>
      <w:r>
        <w:rPr>
          <w:sz w:val="18"/>
        </w:rPr>
        <w:t xml:space="preserve">                        "tax_currency": "USD",</w:t>
      </w:r>
      <w:r>
        <w:rPr>
          <w:sz w:val="18"/>
        </w:rPr>
        <w:br w:type="textWrapping"/>
      </w:r>
      <w:r>
        <w:rPr>
          <w:sz w:val="18"/>
        </w:rPr>
        <w:t xml:space="preserve">                        "remark": "",</w:t>
      </w:r>
      <w:r>
        <w:rPr>
          <w:sz w:val="18"/>
        </w:rPr>
        <w:br w:type="textWrapping"/>
      </w:r>
      <w:r>
        <w:rPr>
          <w:sz w:val="18"/>
        </w:rPr>
        <w:t xml:space="preserve">                        "spec_info": {</w:t>
      </w:r>
      <w:r>
        <w:rPr>
          <w:sz w:val="18"/>
        </w:rPr>
        <w:br w:type="textWrapping"/>
      </w:r>
      <w:r>
        <w:rPr>
          <w:sz w:val="18"/>
        </w:rPr>
        <w:t xml:space="preserve">                            "cg_product_net_weight": "0.00",</w:t>
      </w:r>
      <w:r>
        <w:rPr>
          <w:sz w:val="18"/>
        </w:rPr>
        <w:br w:type="textWrapping"/>
      </w:r>
      <w:r>
        <w:rPr>
          <w:sz w:val="18"/>
        </w:rPr>
        <w:t xml:space="preserve">                            "spec_pack_list": [</w:t>
      </w:r>
      <w:r>
        <w:rPr>
          <w:sz w:val="18"/>
        </w:rPr>
        <w:br w:type="textWrapping"/>
      </w:r>
      <w:r>
        <w:rPr>
          <w:sz w:val="18"/>
        </w:rPr>
        <w:t xml:space="preserve">                                {</w:t>
      </w:r>
      <w:r>
        <w:rPr>
          <w:sz w:val="18"/>
        </w:rPr>
        <w:br w:type="textWrapping"/>
      </w:r>
      <w:r>
        <w:rPr>
          <w:sz w:val="18"/>
        </w:rPr>
        <w:t xml:space="preserve">                                    "pps_id": "210324392619860481",</w:t>
      </w:r>
      <w:r>
        <w:rPr>
          <w:sz w:val="18"/>
        </w:rPr>
        <w:br w:type="textWrapping"/>
      </w:r>
      <w:r>
        <w:rPr>
          <w:sz w:val="18"/>
        </w:rPr>
        <w:t xml:space="preserve">                                    "spec_title": "默认箱规",</w:t>
      </w:r>
      <w:r>
        <w:rPr>
          <w:sz w:val="18"/>
        </w:rPr>
        <w:br w:type="textWrapping"/>
      </w:r>
      <w:r>
        <w:rPr>
          <w:sz w:val="18"/>
        </w:rPr>
        <w:t xml:space="preserve">                                    "is_default": "1",</w:t>
      </w:r>
      <w:r>
        <w:rPr>
          <w:sz w:val="18"/>
        </w:rPr>
        <w:br w:type="textWrapping"/>
      </w:r>
      <w:r>
        <w:rPr>
          <w:sz w:val="18"/>
        </w:rPr>
        <w:t xml:space="preserve">                                    "cg_box_pcs": "0",</w:t>
      </w:r>
      <w:r>
        <w:rPr>
          <w:sz w:val="18"/>
        </w:rPr>
        <w:br w:type="textWrapping"/>
      </w:r>
      <w:r>
        <w:rPr>
          <w:sz w:val="18"/>
        </w:rPr>
        <w:t xml:space="preserve">                                    "cg_box_length": "0.00",</w:t>
      </w:r>
      <w:r>
        <w:rPr>
          <w:sz w:val="18"/>
        </w:rPr>
        <w:br w:type="textWrapping"/>
      </w:r>
      <w:r>
        <w:rPr>
          <w:sz w:val="18"/>
        </w:rPr>
        <w:t xml:space="preserve">                                    "cg_box_width": "0.00",</w:t>
      </w:r>
      <w:r>
        <w:rPr>
          <w:sz w:val="18"/>
        </w:rPr>
        <w:br w:type="textWrapping"/>
      </w:r>
      <w:r>
        <w:rPr>
          <w:sz w:val="18"/>
        </w:rPr>
        <w:t xml:space="preserve">                                    "cg_box_height": "0.00",</w:t>
      </w:r>
      <w:r>
        <w:rPr>
          <w:sz w:val="18"/>
        </w:rPr>
        <w:br w:type="textWrapping"/>
      </w:r>
      <w:r>
        <w:rPr>
          <w:sz w:val="18"/>
        </w:rPr>
        <w:t xml:space="preserve">                                    "cg_package_length": "0.00",</w:t>
      </w:r>
      <w:r>
        <w:rPr>
          <w:sz w:val="18"/>
        </w:rPr>
        <w:br w:type="textWrapping"/>
      </w:r>
      <w:r>
        <w:rPr>
          <w:sz w:val="18"/>
        </w:rPr>
        <w:t xml:space="preserve">                                    "cg_package_width": "0.00",</w:t>
      </w:r>
      <w:r>
        <w:rPr>
          <w:sz w:val="18"/>
        </w:rPr>
        <w:br w:type="textWrapping"/>
      </w:r>
      <w:r>
        <w:rPr>
          <w:sz w:val="18"/>
        </w:rPr>
        <w:t xml:space="preserve">                                    "cg_package_height": "0.00",</w:t>
      </w:r>
      <w:r>
        <w:rPr>
          <w:sz w:val="18"/>
        </w:rPr>
        <w:br w:type="textWrapping"/>
      </w:r>
      <w:r>
        <w:rPr>
          <w:sz w:val="18"/>
        </w:rPr>
        <w:t xml:space="preserve">                                    "cg_product_gross_weight": "0.00",</w:t>
      </w:r>
      <w:r>
        <w:rPr>
          <w:sz w:val="18"/>
        </w:rPr>
        <w:br w:type="textWrapping"/>
      </w:r>
      <w:r>
        <w:rPr>
          <w:sz w:val="18"/>
        </w:rPr>
        <w:t xml:space="preserve">                                    "cg_box_weight": "0.00"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"box_length": "0.00",</w:t>
      </w:r>
      <w:r>
        <w:rPr>
          <w:sz w:val="18"/>
        </w:rPr>
        <w:br w:type="textWrapping"/>
      </w:r>
      <w:r>
        <w:rPr>
          <w:sz w:val="18"/>
        </w:rPr>
        <w:t xml:space="preserve">                        "box_width": "0.00",</w:t>
      </w:r>
      <w:r>
        <w:rPr>
          <w:sz w:val="18"/>
        </w:rPr>
        <w:br w:type="textWrapping"/>
      </w:r>
      <w:r>
        <w:rPr>
          <w:sz w:val="18"/>
        </w:rPr>
        <w:t xml:space="preserve">                        "box_height": "0.00",</w:t>
      </w:r>
      <w:r>
        <w:rPr>
          <w:sz w:val="18"/>
        </w:rPr>
        <w:br w:type="textWrapping"/>
      </w:r>
      <w:r>
        <w:rPr>
          <w:sz w:val="18"/>
        </w:rPr>
        <w:t xml:space="preserve">                        "package_length": "0.00",</w:t>
      </w:r>
      <w:r>
        <w:rPr>
          <w:sz w:val="18"/>
        </w:rPr>
        <w:br w:type="textWrapping"/>
      </w:r>
      <w:r>
        <w:rPr>
          <w:sz w:val="18"/>
        </w:rPr>
        <w:t xml:space="preserve">                        "package_width": "0.00",</w:t>
      </w:r>
      <w:r>
        <w:rPr>
          <w:sz w:val="18"/>
        </w:rPr>
        <w:br w:type="textWrapping"/>
      </w:r>
      <w:r>
        <w:rPr>
          <w:sz w:val="18"/>
        </w:rPr>
        <w:t xml:space="preserve">                        "package_height": "0.00",</w:t>
      </w:r>
      <w:r>
        <w:rPr>
          <w:sz w:val="18"/>
        </w:rPr>
        <w:br w:type="textWrapping"/>
      </w:r>
      <w:r>
        <w:rPr>
          <w:sz w:val="18"/>
        </w:rPr>
        <w:t xml:space="preserve">                        "box_weight": "0.00",</w:t>
      </w:r>
      <w:r>
        <w:rPr>
          <w:sz w:val="18"/>
        </w:rPr>
        <w:br w:type="textWrapping"/>
      </w:r>
      <w:r>
        <w:rPr>
          <w:sz w:val="18"/>
        </w:rPr>
        <w:t xml:space="preserve">                        "spec_id": "210258979648459236",</w:t>
      </w:r>
      <w:r>
        <w:rPr>
          <w:sz w:val="18"/>
        </w:rPr>
        <w:br w:type="textWrapping"/>
      </w:r>
      <w:r>
        <w:rPr>
          <w:sz w:val="18"/>
        </w:rPr>
        <w:tab/>
      </w:r>
      <w:r>
        <w:rPr>
          <w:sz w:val="18"/>
        </w:rPr>
        <w:tab/>
      </w:r>
      <w:r>
        <w:rPr>
          <w:sz w:val="18"/>
        </w:rPr>
        <w:tab/>
      </w:r>
      <w:r>
        <w:rPr>
          <w:sz w:val="18"/>
        </w:rPr>
        <w:t xml:space="preserve">            "store_id":"110000000017008001",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"shipping_accessories": null,</w:t>
      </w:r>
      <w:r>
        <w:rPr>
          <w:sz w:val="18"/>
        </w:rPr>
        <w:br w:type="textWrapping"/>
      </w:r>
      <w:r>
        <w:rPr>
          <w:sz w:val="18"/>
        </w:rPr>
        <w:t xml:space="preserve">                "shipping_first_lets":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AE70CDF">
      <w:pPr>
        <w:pStyle w:val="4"/>
      </w:pPr>
      <w:bookmarkStart w:id="3224" w:name="_Toc9530"/>
      <w:r>
        <w:t>返回失败示例</w:t>
      </w:r>
      <w:bookmarkEnd w:id="3224"/>
    </w:p>
    <w:p w14:paraId="273240AC">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"参数检验不通过",</w:t>
      </w:r>
      <w:r>
        <w:rPr>
          <w:sz w:val="18"/>
        </w:rPr>
        <w:br w:type="textWrapping"/>
      </w:r>
      <w:r>
        <w:rPr>
          <w:sz w:val="18"/>
        </w:rPr>
        <w:t xml:space="preserve">    "error_details": ["length: length 最小值为1"],</w:t>
      </w:r>
      <w:r>
        <w:rPr>
          <w:sz w:val="18"/>
        </w:rPr>
        <w:br w:type="textWrapping"/>
      </w:r>
      <w:r>
        <w:rPr>
          <w:sz w:val="18"/>
        </w:rPr>
        <w:t xml:space="preserve">    "request_id": "f4044649b1be46398c7eb4e6eb6ab6d5.1684735739946",</w:t>
      </w:r>
      <w:r>
        <w:rPr>
          <w:sz w:val="18"/>
        </w:rPr>
        <w:br w:type="textWrapping"/>
      </w:r>
      <w:r>
        <w:rPr>
          <w:sz w:val="18"/>
        </w:rPr>
        <w:t xml:space="preserve">    "response_time": "2023-05-22 14:08:59",</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056019DE">
      <w:r>
        <w:rPr>
          <w:sz w:val="18"/>
        </w:rPr>
        <w:t>---</w:t>
      </w:r>
    </w:p>
    <w:p w14:paraId="6D3AEF9E">
      <w:pPr>
        <w:pStyle w:val="4"/>
      </w:pPr>
      <w:bookmarkStart w:id="3225" w:name="_Toc26663"/>
      <w:r>
        <w:t>查询平台仓发货单列表v2</w:t>
      </w:r>
      <w:bookmarkEnd w:id="3225"/>
    </w:p>
    <w:p w14:paraId="33ABE716">
      <w:r>
        <w:rPr>
          <w:sz w:val="18"/>
        </w:rPr>
        <w:t>- Source path: docs/MultiPlatform/V2/QueryShippingListV2.md</w:t>
      </w:r>
      <w:r>
        <w:rPr>
          <w:sz w:val="18"/>
        </w:rPr>
        <w:br w:type="textWrapping"/>
      </w:r>
      <w:r>
        <w:rPr>
          <w:sz w:val="18"/>
        </w:rPr>
        <w:t>- Source URL: https://apidoc.lingxing.com/docs/MultiPlatform/V2/QueryShippingListV2.md</w:t>
      </w:r>
    </w:p>
    <w:p w14:paraId="4BAEC79B">
      <w:r>
        <w:rPr>
          <w:sz w:val="18"/>
        </w:rPr>
        <w:t># 查询平台仓发货单列表v2</w:t>
      </w:r>
      <w:r>
        <w:rPr>
          <w:sz w:val="18"/>
        </w:rPr>
        <w:br w:type="textWrapping"/>
      </w:r>
      <w:r>
        <w:rPr>
          <w:sz w:val="18"/>
        </w:rPr>
        <w:t>原接口接口仅支持walmart，现已提供v2接口，支持多平台下全部平台的平台仓发货单列表数据</w:t>
      </w:r>
    </w:p>
    <w:p w14:paraId="55F3E5AD">
      <w:pPr>
        <w:pStyle w:val="4"/>
      </w:pPr>
      <w:bookmarkStart w:id="3226" w:name="_Toc29594"/>
      <w:r>
        <w:t>接口信息</w:t>
      </w:r>
      <w:bookmarkEnd w:id="3226"/>
    </w:p>
    <w:p w14:paraId="01E03C38">
      <w:pPr>
        <w:pStyle w:val="4"/>
      </w:pPr>
      <w:bookmarkStart w:id="3227" w:name="_Toc24870"/>
      <w:r>
        <w:t>请求参数</w:t>
      </w:r>
      <w:bookmarkEnd w:id="3227"/>
    </w:p>
    <w:p w14:paraId="2AA9CB05">
      <w:pPr>
        <w:pStyle w:val="4"/>
      </w:pPr>
      <w:bookmarkStart w:id="3228" w:name="_Toc28029"/>
      <w:r>
        <w:t>请求cURL示例</w:t>
      </w:r>
      <w:bookmarkEnd w:id="3228"/>
    </w:p>
    <w:p w14:paraId="34C794EF">
      <w:r>
        <w:rPr>
          <w:sz w:val="18"/>
        </w:rPr>
        <w:t>```</w:t>
      </w:r>
      <w:r>
        <w:rPr>
          <w:sz w:val="18"/>
        </w:rPr>
        <w:br w:type="textWrapping"/>
      </w:r>
      <w:r>
        <w:rPr>
          <w:sz w:val="18"/>
        </w:rPr>
        <w:t>curl --location --globoff 'https://openapi.lingxing.com/basicOpen/multiplatform/query/shippingList?access_token=value&amp;app_key=value&amp;sign=value&amp;timestamp=value'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"searchSingleValue": "sMM24042281198971",</w:t>
      </w:r>
      <w:r>
        <w:rPr>
          <w:sz w:val="18"/>
        </w:rPr>
        <w:br w:type="textWrapping"/>
      </w:r>
      <w:r>
        <w:rPr>
          <w:sz w:val="18"/>
        </w:rPr>
        <w:t xml:space="preserve">    "searchField": 8,</w:t>
      </w:r>
      <w:r>
        <w:rPr>
          <w:sz w:val="18"/>
        </w:rPr>
        <w:br w:type="textWrapping"/>
      </w:r>
      <w:r>
        <w:rPr>
          <w:sz w:val="18"/>
        </w:rPr>
        <w:t xml:space="preserve">    "pickingStatus": "",</w:t>
      </w:r>
      <w:r>
        <w:rPr>
          <w:sz w:val="18"/>
        </w:rPr>
        <w:br w:type="textWrapping"/>
      </w:r>
      <w:r>
        <w:rPr>
          <w:sz w:val="18"/>
        </w:rPr>
        <w:t xml:space="preserve">    "timeField": 1,</w:t>
      </w:r>
      <w:r>
        <w:rPr>
          <w:sz w:val="18"/>
        </w:rPr>
        <w:br w:type="textWrapping"/>
      </w:r>
      <w:r>
        <w:rPr>
          <w:sz w:val="18"/>
        </w:rPr>
        <w:t xml:space="preserve">    "startTime": "2024-05-26",</w:t>
      </w:r>
      <w:r>
        <w:rPr>
          <w:sz w:val="18"/>
        </w:rPr>
        <w:br w:type="textWrapping"/>
      </w:r>
      <w:r>
        <w:rPr>
          <w:sz w:val="18"/>
        </w:rPr>
        <w:t xml:space="preserve">    "endTime": "2024-05-31",</w:t>
      </w:r>
      <w:r>
        <w:rPr>
          <w:sz w:val="18"/>
        </w:rPr>
        <w:br w:type="textWrapping"/>
      </w:r>
      <w:r>
        <w:rPr>
          <w:sz w:val="18"/>
        </w:rPr>
        <w:t xml:space="preserve">    "platformCodes": [</w:t>
      </w:r>
      <w:r>
        <w:rPr>
          <w:sz w:val="18"/>
        </w:rPr>
        <w:br w:type="textWrapping"/>
      </w:r>
      <w:r>
        <w:rPr>
          <w:sz w:val="18"/>
        </w:rPr>
        <w:t xml:space="preserve">        "10008",</w:t>
      </w:r>
      <w:r>
        <w:rPr>
          <w:sz w:val="18"/>
        </w:rPr>
        <w:br w:type="textWrapping"/>
      </w:r>
      <w:r>
        <w:rPr>
          <w:sz w:val="18"/>
        </w:rPr>
        <w:t xml:space="preserve">        "10027"</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 xml:space="preserve">    "storeIds": [</w:t>
      </w:r>
      <w:r>
        <w:rPr>
          <w:sz w:val="18"/>
        </w:rPr>
        <w:br w:type="textWrapping"/>
      </w:r>
      <w:r>
        <w:rPr>
          <w:sz w:val="18"/>
        </w:rPr>
        <w:t xml:space="preserve">        "110000000018027003"</w:t>
      </w:r>
      <w:r>
        <w:rPr>
          <w:sz w:val="18"/>
        </w:rPr>
        <w:br w:type="textWrapping"/>
      </w:r>
      <w:r>
        <w:rPr>
          <w:sz w:val="18"/>
        </w:rPr>
        <w:t xml:space="preserve">    ],</w:t>
      </w:r>
      <w:r>
        <w:rPr>
          <w:sz w:val="18"/>
        </w:rPr>
        <w:br w:type="textWrapping"/>
      </w:r>
      <w:r>
        <w:rPr>
          <w:sz w:val="18"/>
        </w:rPr>
        <w:t xml:space="preserve">    "isDelete": 0</w:t>
      </w:r>
      <w:r>
        <w:rPr>
          <w:sz w:val="18"/>
        </w:rPr>
        <w:br w:type="textWrapping"/>
      </w:r>
      <w:r>
        <w:rPr>
          <w:sz w:val="18"/>
        </w:rPr>
        <w:t>}'</w:t>
      </w:r>
      <w:r>
        <w:rPr>
          <w:sz w:val="18"/>
        </w:rPr>
        <w:br w:type="textWrapping"/>
      </w:r>
      <w:r>
        <w:rPr>
          <w:sz w:val="18"/>
        </w:rPr>
        <w:t>```</w:t>
      </w:r>
    </w:p>
    <w:p w14:paraId="74621A59">
      <w:pPr>
        <w:pStyle w:val="4"/>
      </w:pPr>
      <w:bookmarkStart w:id="3229" w:name="_Toc7351"/>
      <w:r>
        <w:t>返回结果</w:t>
      </w:r>
      <w:bookmarkEnd w:id="3229"/>
    </w:p>
    <w:p w14:paraId="280D3771">
      <w:r>
        <w:rPr>
          <w:sz w:val="18"/>
        </w:rPr>
        <w:t>Json Object</w:t>
      </w:r>
    </w:p>
    <w:p w14:paraId="101A5940">
      <w:pPr>
        <w:pStyle w:val="4"/>
      </w:pPr>
      <w:bookmarkStart w:id="3230" w:name="_Toc22716"/>
      <w:r>
        <w:t>返回成功示例</w:t>
      </w:r>
      <w:bookmarkEnd w:id="3230"/>
    </w:p>
    <w:p w14:paraId="674C922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"31a28511511441f9bac7c0d9e1e4e40f.1730454362823",</w:t>
      </w:r>
      <w:r>
        <w:rPr>
          <w:sz w:val="18"/>
        </w:rPr>
        <w:br w:type="textWrapping"/>
      </w:r>
      <w:r>
        <w:rPr>
          <w:sz w:val="18"/>
        </w:rPr>
        <w:t xml:space="preserve">    "response_time": "2024-11-01 17:46:06",</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"609",</w:t>
      </w:r>
      <w:r>
        <w:rPr>
          <w:sz w:val="18"/>
        </w:rPr>
        <w:br w:type="textWrapping"/>
      </w:r>
      <w:r>
        <w:rPr>
          <w:sz w:val="18"/>
        </w:rPr>
        <w:t xml:space="preserve">                "shippingListCode": "SP202405310030028",</w:t>
      </w:r>
      <w:r>
        <w:rPr>
          <w:sz w:val="18"/>
        </w:rPr>
        <w:br w:type="textWrapping"/>
      </w:r>
      <w:r>
        <w:rPr>
          <w:sz w:val="18"/>
        </w:rPr>
        <w:t xml:space="preserve">                "warehouseId": 1,</w:t>
      </w:r>
      <w:r>
        <w:rPr>
          <w:sz w:val="18"/>
        </w:rPr>
        <w:br w:type="textWrapping"/>
      </w:r>
      <w:r>
        <w:rPr>
          <w:sz w:val="18"/>
        </w:rPr>
        <w:t xml:space="preserve">                "platformCode": "10027",</w:t>
      </w:r>
      <w:r>
        <w:rPr>
          <w:sz w:val="18"/>
        </w:rPr>
        <w:br w:type="textWrapping"/>
      </w:r>
      <w:r>
        <w:rPr>
          <w:sz w:val="18"/>
        </w:rPr>
        <w:t xml:space="preserve">                "warehouseName": "仓库1",</w:t>
      </w:r>
      <w:r>
        <w:rPr>
          <w:sz w:val="18"/>
        </w:rPr>
        <w:br w:type="textWrapping"/>
      </w:r>
      <w:r>
        <w:rPr>
          <w:sz w:val="18"/>
        </w:rPr>
        <w:t xml:space="preserve">                "logisticsProviderId": "1",</w:t>
      </w:r>
      <w:r>
        <w:rPr>
          <w:sz w:val="18"/>
        </w:rPr>
        <w:br w:type="textWrapping"/>
      </w:r>
      <w:r>
        <w:rPr>
          <w:sz w:val="18"/>
        </w:rPr>
        <w:t xml:space="preserve">                "logisticsChannelId": "1",</w:t>
      </w:r>
      <w:r>
        <w:rPr>
          <w:sz w:val="18"/>
        </w:rPr>
        <w:br w:type="textWrapping"/>
      </w:r>
      <w:r>
        <w:rPr>
          <w:sz w:val="18"/>
        </w:rPr>
        <w:t xml:space="preserve">                "logisticsProviderName": "未定义",</w:t>
      </w:r>
      <w:r>
        <w:rPr>
          <w:sz w:val="18"/>
        </w:rPr>
        <w:br w:type="textWrapping"/>
      </w:r>
      <w:r>
        <w:rPr>
          <w:sz w:val="18"/>
        </w:rPr>
        <w:t xml:space="preserve">                "logisticsChannelName": "物流商1",</w:t>
      </w:r>
      <w:r>
        <w:rPr>
          <w:sz w:val="18"/>
        </w:rPr>
        <w:br w:type="textWrapping"/>
      </w:r>
      <w:r>
        <w:rPr>
          <w:sz w:val="18"/>
        </w:rPr>
        <w:t xml:space="preserve">                "logisticsTypeName": "未定义物流商1",</w:t>
      </w:r>
      <w:r>
        <w:rPr>
          <w:sz w:val="18"/>
        </w:rPr>
        <w:br w:type="textWrapping"/>
      </w:r>
      <w:r>
        <w:rPr>
          <w:sz w:val="18"/>
        </w:rPr>
        <w:t xml:space="preserve">                "createUserId": "1",</w:t>
      </w:r>
      <w:r>
        <w:rPr>
          <w:sz w:val="18"/>
        </w:rPr>
        <w:br w:type="textWrapping"/>
      </w:r>
      <w:r>
        <w:rPr>
          <w:sz w:val="18"/>
        </w:rPr>
        <w:t xml:space="preserve">                "creator": "0超级管理员01",</w:t>
      </w:r>
      <w:r>
        <w:rPr>
          <w:sz w:val="18"/>
        </w:rPr>
        <w:br w:type="textWrapping"/>
      </w:r>
      <w:r>
        <w:rPr>
          <w:sz w:val="18"/>
        </w:rPr>
        <w:t xml:space="preserve">                "gmtCreate": "2024-05-31 15:32",</w:t>
      </w:r>
      <w:r>
        <w:rPr>
          <w:sz w:val="18"/>
        </w:rPr>
        <w:br w:type="textWrapping"/>
      </w:r>
      <w:r>
        <w:rPr>
          <w:sz w:val="18"/>
        </w:rPr>
        <w:t xml:space="preserve">                "deliveryTime": "2024-05-31 15:34",</w:t>
      </w:r>
      <w:r>
        <w:rPr>
          <w:sz w:val="18"/>
        </w:rPr>
        <w:br w:type="textWrapping"/>
      </w:r>
      <w:r>
        <w:rPr>
          <w:sz w:val="18"/>
        </w:rPr>
        <w:t xml:space="preserve">                "arrivalTime": "2024-06-03 00:00",</w:t>
      </w:r>
      <w:r>
        <w:rPr>
          <w:sz w:val="18"/>
        </w:rPr>
        <w:br w:type="textWrapping"/>
      </w:r>
      <w:r>
        <w:rPr>
          <w:sz w:val="18"/>
        </w:rPr>
        <w:t xml:space="preserve">                "sailTime": "",</w:t>
      </w:r>
      <w:r>
        <w:rPr>
          <w:sz w:val="18"/>
        </w:rPr>
        <w:br w:type="textWrapping"/>
      </w:r>
      <w:r>
        <w:rPr>
          <w:sz w:val="18"/>
        </w:rPr>
        <w:t xml:space="preserve">                "expectedArrivalTime": "",</w:t>
      </w:r>
      <w:r>
        <w:rPr>
          <w:sz w:val="18"/>
        </w:rPr>
        <w:br w:type="textWrapping"/>
      </w:r>
      <w:r>
        <w:rPr>
          <w:sz w:val="18"/>
        </w:rPr>
        <w:t xml:space="preserve">                "actualDueTime": "",</w:t>
      </w:r>
      <w:r>
        <w:rPr>
          <w:sz w:val="18"/>
        </w:rPr>
        <w:br w:type="textWrapping"/>
      </w:r>
      <w:r>
        <w:rPr>
          <w:sz w:val="18"/>
        </w:rPr>
        <w:t xml:space="preserve">                "orderLogisticsStatus": "",</w:t>
      </w:r>
      <w:r>
        <w:rPr>
          <w:sz w:val="18"/>
        </w:rPr>
        <w:br w:type="textWrapping"/>
      </w:r>
      <w:r>
        <w:rPr>
          <w:sz w:val="18"/>
        </w:rPr>
        <w:t xml:space="preserve">                "actualDeliveryTime": "",</w:t>
      </w:r>
      <w:r>
        <w:rPr>
          <w:sz w:val="18"/>
        </w:rPr>
        <w:br w:type="textWrapping"/>
      </w:r>
      <w:r>
        <w:rPr>
          <w:sz w:val="18"/>
        </w:rPr>
        <w:t xml:space="preserve">                "logisticsCode": "",</w:t>
      </w:r>
      <w:r>
        <w:rPr>
          <w:sz w:val="18"/>
        </w:rPr>
        <w:br w:type="textWrapping"/>
      </w:r>
      <w:r>
        <w:rPr>
          <w:sz w:val="18"/>
        </w:rPr>
        <w:t xml:space="preserve">                "shippingListRemark": "娟娟0531",</w:t>
      </w:r>
      <w:r>
        <w:rPr>
          <w:sz w:val="18"/>
        </w:rPr>
        <w:br w:type="textWrapping"/>
      </w:r>
      <w:r>
        <w:rPr>
          <w:sz w:val="18"/>
        </w:rPr>
        <w:t xml:space="preserve">                "shippingListStatus": 3,</w:t>
      </w:r>
      <w:r>
        <w:rPr>
          <w:sz w:val="18"/>
        </w:rPr>
        <w:br w:type="textWrapping"/>
      </w:r>
      <w:r>
        <w:rPr>
          <w:sz w:val="18"/>
        </w:rPr>
        <w:t xml:space="preserve">                "shippingListStatusDesc": "已作废",</w:t>
      </w:r>
      <w:r>
        <w:rPr>
          <w:sz w:val="18"/>
        </w:rPr>
        <w:br w:type="textWrapping"/>
      </w:r>
      <w:r>
        <w:rPr>
          <w:sz w:val="18"/>
        </w:rPr>
        <w:t xml:space="preserve">                "pickingStatus": -1,</w:t>
      </w:r>
      <w:r>
        <w:rPr>
          <w:sz w:val="18"/>
        </w:rPr>
        <w:br w:type="textWrapping"/>
      </w:r>
      <w:r>
        <w:rPr>
          <w:sz w:val="18"/>
        </w:rPr>
        <w:t xml:space="preserve">                "pickingStatusDesc": "",</w:t>
      </w:r>
      <w:r>
        <w:rPr>
          <w:sz w:val="18"/>
        </w:rPr>
        <w:br w:type="textWrapping"/>
      </w:r>
      <w:r>
        <w:rPr>
          <w:sz w:val="18"/>
        </w:rPr>
        <w:t xml:space="preserve">                "storeId": null,</w:t>
      </w:r>
      <w:r>
        <w:rPr>
          <w:sz w:val="18"/>
        </w:rPr>
        <w:br w:type="textWrapping"/>
      </w:r>
      <w:r>
        <w:rPr>
          <w:sz w:val="18"/>
        </w:rPr>
        <w:t xml:space="preserve">                "goodExtDetails": [],</w:t>
      </w:r>
      <w:r>
        <w:rPr>
          <w:sz w:val="18"/>
        </w:rPr>
        <w:br w:type="textWrapping"/>
      </w:r>
      <w:r>
        <w:rPr>
          <w:sz w:val="18"/>
        </w:rPr>
        <w:t xml:space="preserve">                "logisticsDetails": [</w:t>
      </w:r>
      <w:r>
        <w:rPr>
          <w:sz w:val="18"/>
        </w:rPr>
        <w:br w:type="textWrapping"/>
      </w:r>
      <w:r>
        <w:rPr>
          <w:sz w:val="18"/>
        </w:rPr>
        <w:t xml:space="preserve">                    {</w:t>
      </w:r>
      <w:r>
        <w:rPr>
          <w:sz w:val="18"/>
        </w:rPr>
        <w:br w:type="textWrapping"/>
      </w:r>
      <w:r>
        <w:rPr>
          <w:sz w:val="18"/>
        </w:rPr>
        <w:t xml:space="preserve">                        "id": "978",</w:t>
      </w:r>
      <w:r>
        <w:rPr>
          <w:sz w:val="18"/>
        </w:rPr>
        <w:br w:type="textWrapping"/>
      </w:r>
      <w:r>
        <w:rPr>
          <w:sz w:val="18"/>
        </w:rPr>
        <w:t xml:space="preserve">                        "shippingListId": "609",</w:t>
      </w:r>
      <w:r>
        <w:rPr>
          <w:sz w:val="18"/>
        </w:rPr>
        <w:br w:type="textWrapping"/>
      </w:r>
      <w:r>
        <w:rPr>
          <w:sz w:val="18"/>
        </w:rPr>
        <w:t xml:space="preserve">                        "logisticsNumber": "",</w:t>
      </w:r>
      <w:r>
        <w:rPr>
          <w:sz w:val="18"/>
        </w:rPr>
        <w:br w:type="textWrapping"/>
      </w:r>
      <w:r>
        <w:rPr>
          <w:sz w:val="18"/>
        </w:rPr>
        <w:t xml:space="preserve">                        "trackingNumber": "LRJ0531001",</w:t>
      </w:r>
      <w:r>
        <w:rPr>
          <w:sz w:val="18"/>
        </w:rPr>
        <w:br w:type="textWrapping"/>
      </w:r>
      <w:r>
        <w:rPr>
          <w:sz w:val="18"/>
        </w:rPr>
        <w:t xml:space="preserve">                        "transportationCost": "3.00",</w:t>
      </w:r>
      <w:r>
        <w:rPr>
          <w:sz w:val="18"/>
        </w:rPr>
        <w:br w:type="textWrapping"/>
      </w:r>
      <w:r>
        <w:rPr>
          <w:sz w:val="18"/>
        </w:rPr>
        <w:t xml:space="preserve">                        "otherCost": "4.00",</w:t>
      </w:r>
      <w:r>
        <w:rPr>
          <w:sz w:val="18"/>
        </w:rPr>
        <w:br w:type="textWrapping"/>
      </w:r>
      <w:r>
        <w:rPr>
          <w:sz w:val="18"/>
        </w:rPr>
        <w:t xml:space="preserve">                        "transportationCurrency": "CNY",</w:t>
      </w:r>
      <w:r>
        <w:rPr>
          <w:sz w:val="18"/>
        </w:rPr>
        <w:br w:type="textWrapping"/>
      </w:r>
      <w:r>
        <w:rPr>
          <w:sz w:val="18"/>
        </w:rPr>
        <w:t xml:space="preserve">                        "otherCurrency": "CNY",</w:t>
      </w:r>
      <w:r>
        <w:rPr>
          <w:sz w:val="18"/>
        </w:rPr>
        <w:br w:type="textWrapping"/>
      </w:r>
      <w:r>
        <w:rPr>
          <w:sz w:val="18"/>
        </w:rPr>
        <w:t xml:space="preserve">                        "transportationIcon": "￥",</w:t>
      </w:r>
      <w:r>
        <w:rPr>
          <w:sz w:val="18"/>
        </w:rPr>
        <w:br w:type="textWrapping"/>
      </w:r>
      <w:r>
        <w:rPr>
          <w:sz w:val="18"/>
        </w:rPr>
        <w:t xml:space="preserve">                        "otherIcon": "￥",</w:t>
      </w:r>
      <w:r>
        <w:rPr>
          <w:sz w:val="18"/>
        </w:rPr>
        <w:br w:type="textWrapping"/>
      </w:r>
      <w:r>
        <w:rPr>
          <w:sz w:val="18"/>
        </w:rPr>
        <w:t xml:space="preserve">                        "otherCostRemark": "",</w:t>
      </w:r>
      <w:r>
        <w:rPr>
          <w:sz w:val="18"/>
        </w:rPr>
        <w:br w:type="textWrapping"/>
      </w:r>
      <w:r>
        <w:rPr>
          <w:sz w:val="18"/>
        </w:rPr>
        <w:t xml:space="preserve">                        "expectedTransportationCost": "1.00",</w:t>
      </w:r>
      <w:r>
        <w:rPr>
          <w:sz w:val="18"/>
        </w:rPr>
        <w:br w:type="textWrapping"/>
      </w:r>
      <w:r>
        <w:rPr>
          <w:sz w:val="18"/>
        </w:rPr>
        <w:t xml:space="preserve">                        "expectedTransportationCurrency": "CNY",</w:t>
      </w:r>
      <w:r>
        <w:rPr>
          <w:sz w:val="18"/>
        </w:rPr>
        <w:br w:type="textWrapping"/>
      </w:r>
      <w:r>
        <w:rPr>
          <w:sz w:val="18"/>
        </w:rPr>
        <w:t xml:space="preserve">                        "expectedTransportationIcon": "￥",</w:t>
      </w:r>
      <w:r>
        <w:rPr>
          <w:sz w:val="18"/>
        </w:rPr>
        <w:br w:type="textWrapping"/>
      </w:r>
      <w:r>
        <w:rPr>
          <w:sz w:val="18"/>
        </w:rPr>
        <w:t xml:space="preserve">                        "expectedOtherCost": "2.00",</w:t>
      </w:r>
      <w:r>
        <w:rPr>
          <w:sz w:val="18"/>
        </w:rPr>
        <w:br w:type="textWrapping"/>
      </w:r>
      <w:r>
        <w:rPr>
          <w:sz w:val="18"/>
        </w:rPr>
        <w:t xml:space="preserve">                        "expectedOtherCurrency": "CNY",</w:t>
      </w:r>
      <w:r>
        <w:rPr>
          <w:sz w:val="18"/>
        </w:rPr>
        <w:br w:type="textWrapping"/>
      </w:r>
      <w:r>
        <w:rPr>
          <w:sz w:val="18"/>
        </w:rPr>
        <w:t xml:space="preserve">                        "expectedOtherIcon": "￥",</w:t>
      </w:r>
      <w:r>
        <w:rPr>
          <w:sz w:val="18"/>
        </w:rPr>
        <w:br w:type="textWrapping"/>
      </w:r>
      <w:r>
        <w:rPr>
          <w:sz w:val="18"/>
        </w:rPr>
        <w:t xml:space="preserve">                        "expectedOtherCostRemark":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E6B80E1">
      <w:r>
        <w:rPr>
          <w:sz w:val="18"/>
        </w:rPr>
        <w:t>---</w:t>
      </w:r>
    </w:p>
    <w:p w14:paraId="5BFE2F8B">
      <w:pPr>
        <w:pStyle w:val="4"/>
      </w:pPr>
      <w:bookmarkStart w:id="3231" w:name="_Toc27870"/>
      <w:r>
        <w:t>修改平台仓发货单备注</w:t>
      </w:r>
      <w:bookmarkEnd w:id="3231"/>
    </w:p>
    <w:p w14:paraId="1A2CE404">
      <w:r>
        <w:rPr>
          <w:sz w:val="18"/>
        </w:rPr>
        <w:t>- Source path: docs/MultiPlatform/V2/ModifyPlatformRemark.md</w:t>
      </w:r>
      <w:r>
        <w:rPr>
          <w:sz w:val="18"/>
        </w:rPr>
        <w:br w:type="textWrapping"/>
      </w:r>
      <w:r>
        <w:rPr>
          <w:sz w:val="18"/>
        </w:rPr>
        <w:t>- Source URL: https://apidoc.lingxing.com/docs/MultiPlatform/V2/ModifyPlatformRemark.md</w:t>
      </w:r>
    </w:p>
    <w:p w14:paraId="0FA58D94">
      <w:r>
        <w:rPr>
          <w:sz w:val="18"/>
        </w:rPr>
        <w:t># 修改平台仓发货单备注</w:t>
      </w:r>
    </w:p>
    <w:p w14:paraId="28E5467E">
      <w:pPr>
        <w:pStyle w:val="4"/>
      </w:pPr>
      <w:bookmarkStart w:id="3232" w:name="_Toc13232"/>
      <w:r>
        <w:t>接口信息</w:t>
      </w:r>
      <w:bookmarkEnd w:id="3232"/>
    </w:p>
    <w:p w14:paraId="5377CFAA">
      <w:pPr>
        <w:pStyle w:val="4"/>
      </w:pPr>
      <w:bookmarkStart w:id="3233" w:name="_Toc22207"/>
      <w:r>
        <w:t>请求参数</w:t>
      </w:r>
      <w:bookmarkEnd w:id="3233"/>
    </w:p>
    <w:p w14:paraId="6F7B8322">
      <w:pPr>
        <w:pStyle w:val="4"/>
      </w:pPr>
      <w:bookmarkStart w:id="3234" w:name="_Toc27313"/>
      <w:r>
        <w:t>请求示例</w:t>
      </w:r>
      <w:bookmarkEnd w:id="3234"/>
    </w:p>
    <w:p w14:paraId="2BAF6257">
      <w:r>
        <w:rPr>
          <w:sz w:val="18"/>
        </w:rPr>
        <w:t>```</w:t>
      </w:r>
      <w:r>
        <w:rPr>
          <w:sz w:val="18"/>
        </w:rPr>
        <w:br w:type="textWrapping"/>
      </w:r>
      <w:r>
        <w:rPr>
          <w:sz w:val="18"/>
        </w:rPr>
        <w:t>{</w:t>
      </w:r>
      <w:r>
        <w:rPr>
          <w:sz w:val="18"/>
        </w:rPr>
        <w:br w:type="textWrapping"/>
      </w:r>
      <w:r>
        <w:rPr>
          <w:sz w:val="18"/>
        </w:rPr>
        <w:t xml:space="preserve">    "remarkContent": "this is test remark and that is the goal2",  </w:t>
      </w:r>
      <w:r>
        <w:rPr>
          <w:sz w:val="18"/>
        </w:rPr>
        <w:br w:type="textWrapping"/>
      </w:r>
      <w:r>
        <w:rPr>
          <w:sz w:val="18"/>
        </w:rPr>
        <w:t xml:space="preserve">    "shippingListCode": "SP202504020010076" </w:t>
      </w:r>
      <w:r>
        <w:rPr>
          <w:sz w:val="18"/>
        </w:rPr>
        <w:br w:type="textWrapping"/>
      </w:r>
      <w:r>
        <w:rPr>
          <w:sz w:val="18"/>
        </w:rPr>
        <w:t>}</w:t>
      </w:r>
      <w:r>
        <w:rPr>
          <w:sz w:val="18"/>
        </w:rPr>
        <w:br w:type="textWrapping"/>
      </w:r>
      <w:r>
        <w:rPr>
          <w:sz w:val="18"/>
        </w:rPr>
        <w:t>```</w:t>
      </w:r>
    </w:p>
    <w:p w14:paraId="0F0BC55C">
      <w:pPr>
        <w:pStyle w:val="4"/>
      </w:pPr>
      <w:bookmarkStart w:id="3235" w:name="_Toc19561"/>
      <w:r>
        <w:t>返回结果</w:t>
      </w:r>
      <w:bookmarkEnd w:id="3235"/>
    </w:p>
    <w:p w14:paraId="4DB6E67F">
      <w:r>
        <w:rPr>
          <w:sz w:val="18"/>
        </w:rPr>
        <w:t>Json Object</w:t>
      </w:r>
    </w:p>
    <w:p w14:paraId="03527C98">
      <w:pPr>
        <w:pStyle w:val="4"/>
      </w:pPr>
      <w:bookmarkStart w:id="3236" w:name="_Toc8236"/>
      <w:r>
        <w:t>返回成功示例</w:t>
      </w:r>
      <w:bookmarkEnd w:id="3236"/>
    </w:p>
    <w:p w14:paraId="0A87582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"data": true,</w:t>
      </w:r>
      <w:r>
        <w:rPr>
          <w:sz w:val="18"/>
        </w:rPr>
        <w:br w:type="textWrapping"/>
      </w:r>
      <w:r>
        <w:rPr>
          <w:sz w:val="18"/>
        </w:rPr>
        <w:t xml:space="preserve">    "error_details": [],</w:t>
      </w:r>
      <w:r>
        <w:rPr>
          <w:sz w:val="18"/>
        </w:rPr>
        <w:br w:type="textWrapping"/>
      </w:r>
      <w:r>
        <w:rPr>
          <w:sz w:val="18"/>
        </w:rPr>
        <w:t xml:space="preserve">    "request_id": "dc0b4baf-46b3-4cd4-b4b5-6a522c3072d7.1744085059269",</w:t>
      </w:r>
      <w:r>
        <w:rPr>
          <w:sz w:val="18"/>
        </w:rPr>
        <w:br w:type="textWrapping"/>
      </w:r>
      <w:r>
        <w:rPr>
          <w:sz w:val="18"/>
        </w:rPr>
        <w:t xml:space="preserve">    "response_time": "2025-04-08 12:04:19"</w:t>
      </w:r>
      <w:r>
        <w:rPr>
          <w:sz w:val="18"/>
        </w:rPr>
        <w:br w:type="textWrapping"/>
      </w:r>
      <w:r>
        <w:rPr>
          <w:sz w:val="18"/>
        </w:rPr>
        <w:t>}</w:t>
      </w:r>
      <w:r>
        <w:rPr>
          <w:sz w:val="18"/>
        </w:rPr>
        <w:br w:type="textWrapping"/>
      </w:r>
      <w:r>
        <w:rPr>
          <w:sz w:val="18"/>
        </w:rPr>
        <w:t>```</w:t>
      </w:r>
    </w:p>
    <w:p w14:paraId="01B105DE">
      <w:r>
        <w:rPr>
          <w:sz w:val="18"/>
        </w:rPr>
        <w:t>---</w:t>
      </w:r>
    </w:p>
    <w:p w14:paraId="61844F33">
      <w:pPr>
        <w:pStyle w:val="4"/>
      </w:pPr>
      <w:bookmarkStart w:id="3237" w:name="_Toc13121"/>
      <w:r>
        <w:t>查询WFS货件列表</w:t>
      </w:r>
      <w:bookmarkEnd w:id="3237"/>
    </w:p>
    <w:p w14:paraId="02051EA6">
      <w:r>
        <w:rPr>
          <w:sz w:val="18"/>
        </w:rPr>
        <w:t>- Source path: docs/MultiPlatform/V2/QueryWFSCargoPage</w:t>
      </w:r>
      <w:r>
        <w:rPr>
          <w:sz w:val="18"/>
        </w:rPr>
        <w:br w:type="textWrapping"/>
      </w:r>
      <w:r>
        <w:rPr>
          <w:sz w:val="18"/>
        </w:rPr>
        <w:t>- Source URL: https://apidoc.lingxing.com/docs/MultiPlatform/V2/QueryWFSCargoPage.md</w:t>
      </w:r>
    </w:p>
    <w:p w14:paraId="46A99C64">
      <w:r>
        <w:rPr>
          <w:sz w:val="18"/>
        </w:rPr>
        <w:t># 查询WFS货件列表</w:t>
      </w:r>
    </w:p>
    <w:p w14:paraId="54FD4E90">
      <w:pPr>
        <w:pStyle w:val="4"/>
      </w:pPr>
      <w:bookmarkStart w:id="3238" w:name="_Toc19620"/>
      <w:r>
        <w:t>接口信息</w:t>
      </w:r>
      <w:bookmarkEnd w:id="3238"/>
    </w:p>
    <w:p w14:paraId="0C7FCF75">
      <w:pPr>
        <w:pStyle w:val="4"/>
      </w:pPr>
      <w:bookmarkStart w:id="3239" w:name="_Toc10247"/>
      <w:r>
        <w:t>请求参数</w:t>
      </w:r>
      <w:bookmarkEnd w:id="3239"/>
    </w:p>
    <w:p w14:paraId="6D8D7937">
      <w:pPr>
        <w:pStyle w:val="4"/>
      </w:pPr>
      <w:bookmarkStart w:id="3240" w:name="_Toc232"/>
      <w:r>
        <w:t>请求示例</w:t>
      </w:r>
      <w:bookmarkEnd w:id="3240"/>
    </w:p>
    <w:p w14:paraId="547B5BAE">
      <w:r>
        <w:rPr>
          <w:sz w:val="18"/>
        </w:rPr>
        <w:t>```</w:t>
      </w:r>
      <w:r>
        <w:rPr>
          <w:sz w:val="18"/>
        </w:rPr>
        <w:br w:type="textWrapping"/>
      </w:r>
      <w:r>
        <w:rPr>
          <w:sz w:val="18"/>
        </w:rPr>
        <w:t>{</w:t>
      </w:r>
      <w:r>
        <w:rPr>
          <w:sz w:val="18"/>
        </w:rPr>
        <w:br w:type="textWrapping"/>
      </w:r>
      <w:r>
        <w:rPr>
          <w:sz w:val="18"/>
        </w:rPr>
        <w:t xml:space="preserve">    "store_id": [</w:t>
      </w:r>
      <w:r>
        <w:rPr>
          <w:sz w:val="18"/>
        </w:rPr>
        <w:br w:type="textWrapping"/>
      </w:r>
      <w:r>
        <w:rPr>
          <w:sz w:val="18"/>
        </w:rPr>
        <w:t xml:space="preserve">        "110418202566107648",</w:t>
      </w:r>
      <w:r>
        <w:rPr>
          <w:sz w:val="18"/>
        </w:rPr>
        <w:br w:type="textWrapping"/>
      </w:r>
      <w:r>
        <w:rPr>
          <w:sz w:val="18"/>
        </w:rPr>
        <w:t xml:space="preserve">        "11098710969430528"</w:t>
      </w:r>
      <w:r>
        <w:rPr>
          <w:sz w:val="18"/>
        </w:rPr>
        <w:br w:type="textWrapping"/>
      </w:r>
      <w:r>
        <w:rPr>
          <w:sz w:val="18"/>
        </w:rPr>
        <w:t xml:space="preserve">    ],</w:t>
      </w:r>
      <w:r>
        <w:rPr>
          <w:sz w:val="18"/>
        </w:rPr>
        <w:br w:type="textWrapping"/>
      </w:r>
      <w:r>
        <w:rPr>
          <w:sz w:val="18"/>
        </w:rPr>
        <w:t xml:space="preserve">    "cargo_status_list": [1,2,3,4],</w:t>
      </w:r>
      <w:r>
        <w:rPr>
          <w:sz w:val="18"/>
        </w:rPr>
        <w:br w:type="textWrapping"/>
      </w:r>
      <w:r>
        <w:rPr>
          <w:sz w:val="18"/>
        </w:rPr>
        <w:t xml:space="preserve">    "inbound_order_id": "lkxxxxxx555",</w:t>
      </w:r>
      <w:r>
        <w:rPr>
          <w:sz w:val="18"/>
        </w:rPr>
        <w:br w:type="textWrapping"/>
      </w:r>
      <w:r>
        <w:rPr>
          <w:sz w:val="18"/>
        </w:rPr>
        <w:t xml:space="preserve">    "start_time": "2023-07-15",</w:t>
      </w:r>
      <w:r>
        <w:rPr>
          <w:sz w:val="18"/>
        </w:rPr>
        <w:br w:type="textWrapping"/>
      </w:r>
      <w:r>
        <w:rPr>
          <w:sz w:val="18"/>
        </w:rPr>
        <w:t xml:space="preserve">    "end_time": "2023-07-16",</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5A208A00">
      <w:pPr>
        <w:pStyle w:val="4"/>
      </w:pPr>
      <w:bookmarkStart w:id="3241" w:name="_Toc20502"/>
      <w:r>
        <w:t>返回结果</w:t>
      </w:r>
      <w:bookmarkEnd w:id="3241"/>
    </w:p>
    <w:p w14:paraId="30B57918">
      <w:r>
        <w:rPr>
          <w:sz w:val="18"/>
        </w:rPr>
        <w:t>Json Object</w:t>
      </w:r>
    </w:p>
    <w:p w14:paraId="20A69D70">
      <w:pPr>
        <w:pStyle w:val="4"/>
      </w:pPr>
      <w:bookmarkStart w:id="3242" w:name="_Toc17478"/>
      <w:r>
        <w:t>返回成功示例</w:t>
      </w:r>
      <w:bookmarkEnd w:id="3242"/>
    </w:p>
    <w:p w14:paraId="369928F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"c4db3691436d4acbbda0f8b1dc53fe97.1689845618385",</w:t>
      </w:r>
      <w:r>
        <w:rPr>
          <w:sz w:val="18"/>
        </w:rPr>
        <w:br w:type="textWrapping"/>
      </w:r>
      <w:r>
        <w:rPr>
          <w:sz w:val="18"/>
        </w:rPr>
        <w:t xml:space="preserve">    "response_time": "2023-07-20 17:33:39",</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"id": "200498",</w:t>
      </w:r>
      <w:r>
        <w:rPr>
          <w:sz w:val="18"/>
        </w:rPr>
        <w:br w:type="textWrapping"/>
      </w:r>
      <w:r>
        <w:rPr>
          <w:sz w:val="18"/>
        </w:rPr>
        <w:t xml:space="preserve">                "in_bound_order_id": "test0508001-inbound-1",</w:t>
      </w:r>
      <w:r>
        <w:rPr>
          <w:sz w:val="18"/>
        </w:rPr>
        <w:br w:type="textWrapping"/>
      </w:r>
      <w:r>
        <w:rPr>
          <w:sz w:val="18"/>
        </w:rPr>
        <w:t xml:space="preserve">                "store_id": "110000000018008001",</w:t>
      </w:r>
      <w:r>
        <w:rPr>
          <w:sz w:val="18"/>
        </w:rPr>
        <w:br w:type="textWrapping"/>
      </w:r>
      <w:r>
        <w:rPr>
          <w:sz w:val="18"/>
        </w:rPr>
        <w:t xml:space="preserve">                "store_name": "测试店铺",</w:t>
      </w:r>
      <w:r>
        <w:rPr>
          <w:sz w:val="18"/>
        </w:rPr>
        <w:br w:type="textWrapping"/>
      </w:r>
      <w:r>
        <w:rPr>
          <w:sz w:val="18"/>
        </w:rPr>
        <w:t xml:space="preserve">                "country_name": "美国",</w:t>
      </w:r>
      <w:r>
        <w:rPr>
          <w:sz w:val="18"/>
        </w:rPr>
        <w:br w:type="textWrapping"/>
      </w:r>
      <w:r>
        <w:rPr>
          <w:sz w:val="18"/>
        </w:rPr>
        <w:t xml:space="preserve">                "creator": "",</w:t>
      </w:r>
      <w:r>
        <w:rPr>
          <w:sz w:val="18"/>
        </w:rPr>
        <w:br w:type="textWrapping"/>
      </w:r>
      <w:r>
        <w:rPr>
          <w:sz w:val="18"/>
        </w:rPr>
        <w:t xml:space="preserve">                "shipping_list_codes": [</w:t>
      </w:r>
      <w:r>
        <w:rPr>
          <w:sz w:val="18"/>
        </w:rPr>
        <w:br w:type="textWrapping"/>
      </w:r>
      <w:r>
        <w:rPr>
          <w:sz w:val="18"/>
        </w:rPr>
        <w:t xml:space="preserve">                    "SP202307270010196"</w:t>
      </w:r>
      <w:r>
        <w:rPr>
          <w:sz w:val="18"/>
        </w:rPr>
        <w:br w:type="textWrapping"/>
      </w:r>
      <w:r>
        <w:rPr>
          <w:sz w:val="18"/>
        </w:rPr>
        <w:t xml:space="preserve">                ],</w:t>
      </w:r>
      <w:r>
        <w:rPr>
          <w:sz w:val="18"/>
        </w:rPr>
        <w:br w:type="textWrapping"/>
      </w:r>
      <w:r>
        <w:rPr>
          <w:sz w:val="18"/>
        </w:rPr>
        <w:t xml:space="preserve">                "logistics_code": "LRY03",</w:t>
      </w:r>
      <w:r>
        <w:rPr>
          <w:sz w:val="18"/>
        </w:rPr>
        <w:br w:type="textWrapping"/>
      </w:r>
      <w:r>
        <w:rPr>
          <w:sz w:val="18"/>
        </w:rPr>
        <w:t xml:space="preserve">                "cargo_create_date": "2023-03-08 03:02:30",</w:t>
      </w:r>
      <w:r>
        <w:rPr>
          <w:sz w:val="18"/>
        </w:rPr>
        <w:br w:type="textWrapping"/>
      </w:r>
      <w:r>
        <w:rPr>
          <w:sz w:val="18"/>
        </w:rPr>
        <w:t xml:space="preserve">                "cargo_code": "test0508001-shipment-1",</w:t>
      </w:r>
      <w:r>
        <w:rPr>
          <w:sz w:val="18"/>
        </w:rPr>
        <w:br w:type="textWrapping"/>
      </w:r>
      <w:r>
        <w:rPr>
          <w:sz w:val="18"/>
        </w:rPr>
        <w:t xml:space="preserve">                "update_date": "2023-05-08 11:20:52",</w:t>
      </w:r>
      <w:r>
        <w:rPr>
          <w:sz w:val="18"/>
        </w:rPr>
        <w:br w:type="textWrapping"/>
      </w:r>
      <w:r>
        <w:rPr>
          <w:sz w:val="18"/>
        </w:rPr>
        <w:t xml:space="preserve">                "cargo_status": "PENDING_SHIPMENT_DETAILS",</w:t>
      </w:r>
      <w:r>
        <w:rPr>
          <w:sz w:val="18"/>
        </w:rPr>
        <w:br w:type="textWrapping"/>
      </w:r>
      <w:r>
        <w:rPr>
          <w:sz w:val="18"/>
        </w:rPr>
        <w:t xml:space="preserve">                "cargo_sync_status": "已申报",</w:t>
      </w:r>
      <w:r>
        <w:rPr>
          <w:sz w:val="18"/>
        </w:rPr>
        <w:br w:type="textWrapping"/>
      </w:r>
      <w:r>
        <w:rPr>
          <w:sz w:val="18"/>
        </w:rPr>
        <w:t xml:space="preserve">                "distribution_addresses": "3 Sorbello Way,Pedricktown1,NJ9,美国,US,08067",</w:t>
      </w:r>
      <w:r>
        <w:rPr>
          <w:sz w:val="18"/>
        </w:rPr>
        <w:br w:type="textWrapping"/>
      </w:r>
      <w:r>
        <w:rPr>
          <w:sz w:val="18"/>
        </w:rPr>
        <w:t xml:space="preserve">                "return_addresses": "860 W California Ave,Sunnyvale,94086,加拿大,CA",</w:t>
      </w:r>
      <w:r>
        <w:rPr>
          <w:sz w:val="18"/>
        </w:rPr>
        <w:br w:type="textWrapping"/>
      </w:r>
      <w:r>
        <w:rPr>
          <w:sz w:val="18"/>
        </w:rPr>
        <w:t xml:space="preserve">                "cargo_good_list": [</w:t>
      </w:r>
      <w:r>
        <w:rPr>
          <w:sz w:val="18"/>
        </w:rPr>
        <w:br w:type="textWrapping"/>
      </w:r>
      <w:r>
        <w:rPr>
          <w:sz w:val="18"/>
        </w:rPr>
        <w:t xml:space="preserve">                    {</w:t>
      </w:r>
      <w:r>
        <w:rPr>
          <w:sz w:val="18"/>
        </w:rPr>
        <w:br w:type="textWrapping"/>
      </w:r>
      <w:r>
        <w:rPr>
          <w:sz w:val="18"/>
        </w:rPr>
        <w:t xml:space="preserve">                        "msku": "test1_sku1CIlPbdpXO1",</w:t>
      </w:r>
      <w:r>
        <w:rPr>
          <w:sz w:val="18"/>
        </w:rPr>
        <w:br w:type="textWrapping"/>
      </w:r>
      <w:r>
        <w:rPr>
          <w:sz w:val="18"/>
        </w:rPr>
        <w:t xml:space="preserve">                        "sku": "ueeshop1111",</w:t>
      </w:r>
      <w:r>
        <w:rPr>
          <w:sz w:val="18"/>
        </w:rPr>
        <w:br w:type="textWrapping"/>
      </w:r>
      <w:r>
        <w:rPr>
          <w:sz w:val="18"/>
        </w:rPr>
        <w:t xml:space="preserve">                        "product_name": "ueeshop1111",</w:t>
      </w:r>
      <w:r>
        <w:rPr>
          <w:sz w:val="18"/>
        </w:rPr>
        <w:br w:type="textWrapping"/>
      </w:r>
      <w:r>
        <w:rPr>
          <w:sz w:val="18"/>
        </w:rPr>
        <w:t xml:space="preserve">                        "gtin": "006344827368521",</w:t>
      </w:r>
      <w:r>
        <w:rPr>
          <w:sz w:val="18"/>
        </w:rPr>
        <w:br w:type="textWrapping"/>
      </w:r>
      <w:r>
        <w:rPr>
          <w:sz w:val="18"/>
        </w:rPr>
        <w:t xml:space="preserve">                        "shipments_num": "0",</w:t>
      </w:r>
      <w:r>
        <w:rPr>
          <w:sz w:val="18"/>
        </w:rPr>
        <w:br w:type="textWrapping"/>
      </w:r>
      <w:r>
        <w:rPr>
          <w:sz w:val="18"/>
        </w:rPr>
        <w:t xml:space="preserve">                        "received_num": "0",</w:t>
      </w:r>
      <w:r>
        <w:rPr>
          <w:sz w:val="18"/>
        </w:rPr>
        <w:br w:type="textWrapping"/>
      </w:r>
      <w:r>
        <w:rPr>
          <w:sz w:val="18"/>
        </w:rPr>
        <w:t xml:space="preserve">                        "declare_num": "10",</w:t>
      </w:r>
      <w:r>
        <w:rPr>
          <w:sz w:val="18"/>
        </w:rPr>
        <w:br w:type="textWrapping"/>
      </w:r>
      <w:r>
        <w:rPr>
          <w:sz w:val="18"/>
        </w:rPr>
        <w:tab/>
      </w:r>
      <w:r>
        <w:rPr>
          <w:sz w:val="18"/>
        </w:rPr>
        <w:tab/>
      </w:r>
      <w:r>
        <w:rPr>
          <w:sz w:val="18"/>
        </w:rPr>
        <w:tab/>
      </w:r>
      <w:r>
        <w:rPr>
          <w:sz w:val="18"/>
        </w:rPr>
        <w:t xml:space="preserve">            "dameged_qty":"0"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0EBEA5D0">
      <w:pPr>
        <w:pStyle w:val="4"/>
      </w:pPr>
      <w:bookmarkStart w:id="3243" w:name="_Toc6852"/>
      <w:r>
        <w:t>返回失败示例</w:t>
      </w:r>
      <w:bookmarkEnd w:id="3243"/>
    </w:p>
    <w:p w14:paraId="56837101">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"参数检验不通过",</w:t>
      </w:r>
      <w:r>
        <w:rPr>
          <w:sz w:val="18"/>
        </w:rPr>
        <w:br w:type="textWrapping"/>
      </w:r>
      <w:r>
        <w:rPr>
          <w:sz w:val="18"/>
        </w:rPr>
        <w:t xml:space="preserve">    "error_details": ["length: length 最大值200"],</w:t>
      </w:r>
      <w:r>
        <w:rPr>
          <w:sz w:val="18"/>
        </w:rPr>
        <w:br w:type="textWrapping"/>
      </w:r>
      <w:r>
        <w:rPr>
          <w:sz w:val="18"/>
        </w:rPr>
        <w:t xml:space="preserve">    "request_id": "f4044649b1be46398c7eb4e6eb6ab6d5.1684735739946",</w:t>
      </w:r>
      <w:r>
        <w:rPr>
          <w:sz w:val="18"/>
        </w:rPr>
        <w:br w:type="textWrapping"/>
      </w:r>
      <w:r>
        <w:rPr>
          <w:sz w:val="18"/>
        </w:rPr>
        <w:t xml:space="preserve">    "response_time": "2023-05-22 14:08:59",</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1FB67834">
      <w:r>
        <w:rPr>
          <w:sz w:val="18"/>
        </w:rPr>
        <w:t>---</w:t>
      </w:r>
    </w:p>
    <w:p w14:paraId="42E7AA42">
      <w:pPr>
        <w:pStyle w:val="4"/>
      </w:pPr>
      <w:bookmarkStart w:id="3244" w:name="_Toc8688"/>
      <w:r>
        <w:t>查询WFS库存列表</w:t>
      </w:r>
      <w:bookmarkEnd w:id="3244"/>
    </w:p>
    <w:p w14:paraId="6C801CBE">
      <w:r>
        <w:rPr>
          <w:sz w:val="18"/>
        </w:rPr>
        <w:t>- Source path: docs/MultiPlatform/V2/QueryWFSInventionPage</w:t>
      </w:r>
      <w:r>
        <w:rPr>
          <w:sz w:val="18"/>
        </w:rPr>
        <w:br w:type="textWrapping"/>
      </w:r>
      <w:r>
        <w:rPr>
          <w:sz w:val="18"/>
        </w:rPr>
        <w:t>- Source URL: https://apidoc.lingxing.com/docs/MultiPlatform/V2/QueryWFSInventionPage.md</w:t>
      </w:r>
    </w:p>
    <w:p w14:paraId="42171360">
      <w:r>
        <w:rPr>
          <w:sz w:val="18"/>
        </w:rPr>
        <w:t># 查询WFS库存列表</w:t>
      </w:r>
    </w:p>
    <w:p w14:paraId="0042EA3C">
      <w:pPr>
        <w:pStyle w:val="4"/>
      </w:pPr>
      <w:bookmarkStart w:id="3245" w:name="_Toc21713"/>
      <w:r>
        <w:t>接口信息</w:t>
      </w:r>
      <w:bookmarkEnd w:id="3245"/>
    </w:p>
    <w:p w14:paraId="29D1C30B">
      <w:pPr>
        <w:pStyle w:val="4"/>
      </w:pPr>
      <w:bookmarkStart w:id="3246" w:name="_Toc17395"/>
      <w:r>
        <w:t>请求参数</w:t>
      </w:r>
      <w:bookmarkEnd w:id="3246"/>
    </w:p>
    <w:p w14:paraId="3197C3FA">
      <w:pPr>
        <w:pStyle w:val="4"/>
      </w:pPr>
      <w:bookmarkStart w:id="3247" w:name="_Toc31853"/>
      <w:r>
        <w:t>请求示例</w:t>
      </w:r>
      <w:bookmarkEnd w:id="3247"/>
    </w:p>
    <w:p w14:paraId="463D86F1">
      <w:r>
        <w:rPr>
          <w:sz w:val="18"/>
        </w:rPr>
        <w:t>```</w:t>
      </w:r>
      <w:r>
        <w:rPr>
          <w:sz w:val="18"/>
        </w:rPr>
        <w:br w:type="textWrapping"/>
      </w:r>
      <w:r>
        <w:rPr>
          <w:sz w:val="18"/>
        </w:rPr>
        <w:t>{</w:t>
      </w:r>
      <w:r>
        <w:rPr>
          <w:sz w:val="18"/>
        </w:rPr>
        <w:br w:type="textWrapping"/>
      </w:r>
      <w:r>
        <w:rPr>
          <w:sz w:val="18"/>
        </w:rPr>
        <w:t xml:space="preserve">    "store_id": [</w:t>
      </w:r>
      <w:r>
        <w:rPr>
          <w:sz w:val="18"/>
        </w:rPr>
        <w:br w:type="textWrapping"/>
      </w:r>
      <w:r>
        <w:rPr>
          <w:sz w:val="18"/>
        </w:rPr>
        <w:t xml:space="preserve">        "110418202566107648"</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15</w:t>
      </w:r>
      <w:r>
        <w:rPr>
          <w:sz w:val="18"/>
        </w:rPr>
        <w:br w:type="textWrapping"/>
      </w:r>
      <w:r>
        <w:rPr>
          <w:sz w:val="18"/>
        </w:rPr>
        <w:t>}</w:t>
      </w:r>
      <w:r>
        <w:rPr>
          <w:sz w:val="18"/>
        </w:rPr>
        <w:br w:type="textWrapping"/>
      </w:r>
      <w:r>
        <w:rPr>
          <w:sz w:val="18"/>
        </w:rPr>
        <w:t>```</w:t>
      </w:r>
    </w:p>
    <w:p w14:paraId="2AE36BA8">
      <w:pPr>
        <w:pStyle w:val="4"/>
      </w:pPr>
      <w:bookmarkStart w:id="3248" w:name="_Toc10705"/>
      <w:r>
        <w:t>返回结果</w:t>
      </w:r>
      <w:bookmarkEnd w:id="3248"/>
    </w:p>
    <w:p w14:paraId="1F941A01">
      <w:r>
        <w:rPr>
          <w:sz w:val="18"/>
        </w:rPr>
        <w:t>Json Object</w:t>
      </w:r>
    </w:p>
    <w:p w14:paraId="34D706AC">
      <w:pPr>
        <w:pStyle w:val="4"/>
      </w:pPr>
      <w:bookmarkStart w:id="3249" w:name="_Toc9182"/>
      <w:r>
        <w:t>返回成功示例</w:t>
      </w:r>
      <w:bookmarkEnd w:id="3249"/>
    </w:p>
    <w:p w14:paraId="23C34AF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"1979122130ba45e984cbc9b2e571d86f.1690513512438",</w:t>
      </w:r>
      <w:r>
        <w:rPr>
          <w:sz w:val="18"/>
        </w:rPr>
        <w:br w:type="textWrapping"/>
      </w:r>
      <w:r>
        <w:rPr>
          <w:sz w:val="18"/>
        </w:rPr>
        <w:t xml:space="preserve">    "response_time": "2023-07-28 11:05:12"</w:t>
      </w:r>
      <w:r>
        <w:rPr>
          <w:sz w:val="18"/>
        </w:rPr>
        <w:br w:type="textWrapping"/>
      </w:r>
      <w:r>
        <w:rPr>
          <w:sz w:val="18"/>
        </w:rPr>
        <w:t xml:space="preserve">    "data": {</w:t>
      </w:r>
      <w:r>
        <w:rPr>
          <w:sz w:val="18"/>
        </w:rPr>
        <w:br w:type="textWrapping"/>
      </w:r>
      <w:r>
        <w:rPr>
          <w:sz w:val="18"/>
        </w:rPr>
        <w:t xml:space="preserve">        "total": "21",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"msku": "ast6-purple-xl-du00",</w:t>
      </w:r>
      <w:r>
        <w:rPr>
          <w:sz w:val="18"/>
        </w:rPr>
        <w:br w:type="textWrapping"/>
      </w:r>
      <w:r>
        <w:rPr>
          <w:sz w:val="18"/>
        </w:rPr>
        <w:t xml:space="preserve">                "gtin": "00462301111",</w:t>
      </w:r>
      <w:r>
        <w:rPr>
          <w:sz w:val="18"/>
        </w:rPr>
        <w:br w:type="textWrapping"/>
      </w:r>
      <w:r>
        <w:rPr>
          <w:sz w:val="18"/>
        </w:rPr>
        <w:t xml:space="preserve">                "pid": "5764",</w:t>
      </w:r>
      <w:r>
        <w:rPr>
          <w:sz w:val="18"/>
        </w:rPr>
        <w:br w:type="textWrapping"/>
      </w:r>
      <w:r>
        <w:rPr>
          <w:sz w:val="18"/>
        </w:rPr>
        <w:t xml:space="preserve">                "sku": "wjc14_sku",</w:t>
      </w:r>
      <w:r>
        <w:rPr>
          <w:sz w:val="18"/>
        </w:rPr>
        <w:br w:type="textWrapping"/>
      </w:r>
      <w:r>
        <w:rPr>
          <w:sz w:val="18"/>
        </w:rPr>
        <w:t xml:space="preserve">                "quantity": "15",</w:t>
      </w:r>
      <w:r>
        <w:rPr>
          <w:sz w:val="18"/>
        </w:rPr>
        <w:br w:type="textWrapping"/>
      </w:r>
      <w:r>
        <w:rPr>
          <w:sz w:val="18"/>
        </w:rPr>
        <w:t xml:space="preserve">                "store_id": "110000000018008005",</w:t>
      </w:r>
      <w:r>
        <w:rPr>
          <w:sz w:val="18"/>
        </w:rPr>
        <w:br w:type="textWrapping"/>
      </w:r>
      <w:r>
        <w:rPr>
          <w:sz w:val="18"/>
        </w:rPr>
        <w:t xml:space="preserve">                "store_name": "walmart测试店铺",</w:t>
      </w:r>
      <w:r>
        <w:rPr>
          <w:sz w:val="18"/>
        </w:rPr>
        <w:br w:type="textWrapping"/>
      </w:r>
      <w:r>
        <w:rPr>
          <w:sz w:val="18"/>
        </w:rPr>
        <w:t xml:space="preserve">                "warehouse_unique_id": "90133779222911",</w:t>
      </w:r>
      <w:r>
        <w:rPr>
          <w:sz w:val="18"/>
        </w:rPr>
        <w:br w:type="textWrapping"/>
      </w:r>
      <w:r>
        <w:rPr>
          <w:sz w:val="18"/>
        </w:rPr>
        <w:t xml:space="preserve">                "warehouse_name": "walmart测试店铺05号加拿大仓",</w:t>
      </w:r>
      <w:r>
        <w:rPr>
          <w:sz w:val="18"/>
        </w:rPr>
        <w:br w:type="textWrapping"/>
      </w:r>
      <w:r>
        <w:rPr>
          <w:sz w:val="18"/>
        </w:rPr>
        <w:t xml:space="preserve">                "item_id": "230161371",</w:t>
      </w:r>
      <w:r>
        <w:rPr>
          <w:sz w:val="18"/>
        </w:rPr>
        <w:br w:type="textWrapping"/>
      </w:r>
      <w:r>
        <w:rPr>
          <w:sz w:val="18"/>
        </w:rPr>
        <w:t xml:space="preserve">                "product_name": "wjc14_pm",</w:t>
      </w:r>
      <w:r>
        <w:rPr>
          <w:sz w:val="18"/>
        </w:rPr>
        <w:br w:type="textWrapping"/>
      </w:r>
      <w:r>
        <w:rPr>
          <w:sz w:val="18"/>
        </w:rPr>
        <w:t xml:space="preserve">                "platform_product_status": "在售",</w:t>
      </w:r>
      <w:r>
        <w:rPr>
          <w:sz w:val="18"/>
        </w:rPr>
        <w:br w:type="textWrapping"/>
      </w:r>
      <w:r>
        <w:rPr>
          <w:sz w:val="18"/>
        </w:rPr>
        <w:t xml:space="preserve">                "available_quantity": "13",</w:t>
      </w:r>
      <w:r>
        <w:rPr>
          <w:sz w:val="18"/>
        </w:rPr>
        <w:br w:type="textWrapping"/>
      </w:r>
      <w:r>
        <w:rPr>
          <w:sz w:val="18"/>
        </w:rPr>
        <w:t xml:space="preserve">                "unabled_warehousing_quantity": "1",</w:t>
      </w:r>
      <w:r>
        <w:rPr>
          <w:sz w:val="18"/>
        </w:rPr>
        <w:br w:type="textWrapping"/>
      </w:r>
      <w:r>
        <w:rPr>
          <w:sz w:val="18"/>
        </w:rPr>
        <w:t xml:space="preserve">                "inbound_quantity": "2",</w:t>
      </w:r>
      <w:r>
        <w:rPr>
          <w:sz w:val="18"/>
        </w:rPr>
        <w:br w:type="textWrapping"/>
      </w:r>
      <w:r>
        <w:rPr>
          <w:sz w:val="18"/>
        </w:rPr>
        <w:t xml:space="preserve">                "ats03_months": "3",</w:t>
      </w:r>
      <w:r>
        <w:rPr>
          <w:sz w:val="18"/>
        </w:rPr>
        <w:br w:type="textWrapping"/>
      </w:r>
      <w:r>
        <w:rPr>
          <w:sz w:val="18"/>
        </w:rPr>
        <w:t xml:space="preserve">                "ats36_months": "4",</w:t>
      </w:r>
      <w:r>
        <w:rPr>
          <w:sz w:val="18"/>
        </w:rPr>
        <w:br w:type="textWrapping"/>
      </w:r>
      <w:r>
        <w:rPr>
          <w:sz w:val="18"/>
        </w:rPr>
        <w:t xml:space="preserve">                "ats69_months": "5",</w:t>
      </w:r>
      <w:r>
        <w:rPr>
          <w:sz w:val="18"/>
        </w:rPr>
        <w:br w:type="textWrapping"/>
      </w:r>
      <w:r>
        <w:rPr>
          <w:sz w:val="18"/>
        </w:rPr>
        <w:t xml:space="preserve">                "ats912_months": "6",</w:t>
      </w:r>
      <w:r>
        <w:rPr>
          <w:sz w:val="18"/>
        </w:rPr>
        <w:br w:type="textWrapping"/>
      </w:r>
      <w:r>
        <w:rPr>
          <w:sz w:val="18"/>
        </w:rPr>
        <w:t xml:space="preserve">                "ats1_years": "7",</w:t>
      </w:r>
      <w:r>
        <w:rPr>
          <w:sz w:val="18"/>
        </w:rPr>
        <w:br w:type="textWrapping"/>
      </w:r>
      <w:r>
        <w:rPr>
          <w:sz w:val="18"/>
        </w:rPr>
        <w:t xml:space="preserve">                "last30_days_units_received": "8",</w:t>
      </w:r>
      <w:r>
        <w:rPr>
          <w:sz w:val="18"/>
        </w:rPr>
        <w:br w:type="textWrapping"/>
      </w:r>
      <w:r>
        <w:rPr>
          <w:sz w:val="18"/>
        </w:rPr>
        <w:t xml:space="preserve">                "last30_days_po_units": "9",</w:t>
      </w:r>
      <w:r>
        <w:rPr>
          <w:sz w:val="18"/>
        </w:rPr>
        <w:br w:type="textWrapping"/>
      </w:r>
      <w:r>
        <w:rPr>
          <w:sz w:val="18"/>
        </w:rPr>
        <w:t xml:space="preserve">                "pic_url": "https://imagxxx/xxxx/5dc111.jpeg"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70C8E241">
      <w:pPr>
        <w:pStyle w:val="4"/>
      </w:pPr>
      <w:bookmarkStart w:id="3250" w:name="_Toc23289"/>
      <w:r>
        <w:t>返回失败示例</w:t>
      </w:r>
      <w:bookmarkEnd w:id="3250"/>
    </w:p>
    <w:p w14:paraId="656288C9">
      <w:r>
        <w:rPr>
          <w:sz w:val="18"/>
        </w:rPr>
        <w:t>```</w:t>
      </w:r>
      <w:r>
        <w:rPr>
          <w:sz w:val="18"/>
        </w:rPr>
        <w:br w:type="textWrapping"/>
      </w:r>
      <w:r>
        <w:rPr>
          <w:sz w:val="18"/>
        </w:rPr>
        <w:t>{</w:t>
      </w:r>
      <w:r>
        <w:rPr>
          <w:sz w:val="18"/>
        </w:rPr>
        <w:br w:type="textWrapping"/>
      </w:r>
      <w:r>
        <w:rPr>
          <w:sz w:val="18"/>
        </w:rPr>
        <w:t xml:space="preserve">    "code": 1,</w:t>
      </w:r>
      <w:r>
        <w:rPr>
          <w:sz w:val="18"/>
        </w:rPr>
        <w:br w:type="textWrapping"/>
      </w:r>
      <w:r>
        <w:rPr>
          <w:sz w:val="18"/>
        </w:rPr>
        <w:t xml:space="preserve">    "message": "参数检验不通过",</w:t>
      </w:r>
      <w:r>
        <w:rPr>
          <w:sz w:val="18"/>
        </w:rPr>
        <w:br w:type="textWrapping"/>
      </w:r>
      <w:r>
        <w:rPr>
          <w:sz w:val="18"/>
        </w:rPr>
        <w:t xml:space="preserve">    "error_details": ["length: length 最大值200"],</w:t>
      </w:r>
      <w:r>
        <w:rPr>
          <w:sz w:val="18"/>
        </w:rPr>
        <w:br w:type="textWrapping"/>
      </w:r>
      <w:r>
        <w:rPr>
          <w:sz w:val="18"/>
        </w:rPr>
        <w:t xml:space="preserve">    "request_id": "f4044649b1be46398c7eb4e6eb6ab6d5.1684735739946",</w:t>
      </w:r>
      <w:r>
        <w:rPr>
          <w:sz w:val="18"/>
        </w:rPr>
        <w:br w:type="textWrapping"/>
      </w:r>
      <w:r>
        <w:rPr>
          <w:sz w:val="18"/>
        </w:rPr>
        <w:t xml:space="preserve">    "response_time": "2023-05-22 14:08:59",</w:t>
      </w:r>
      <w:r>
        <w:rPr>
          <w:sz w:val="18"/>
        </w:rPr>
        <w:br w:type="textWrapping"/>
      </w:r>
      <w:r>
        <w:rPr>
          <w:sz w:val="18"/>
        </w:rPr>
        <w:t xml:space="preserve">    "data": null</w:t>
      </w:r>
      <w:r>
        <w:rPr>
          <w:sz w:val="18"/>
        </w:rPr>
        <w:br w:type="textWrapping"/>
      </w:r>
      <w:r>
        <w:rPr>
          <w:sz w:val="18"/>
        </w:rPr>
        <w:t>}</w:t>
      </w:r>
      <w:r>
        <w:rPr>
          <w:sz w:val="18"/>
        </w:rPr>
        <w:br w:type="textWrapping"/>
      </w:r>
      <w:r>
        <w:rPr>
          <w:sz w:val="18"/>
        </w:rPr>
        <w:t>```</w:t>
      </w:r>
    </w:p>
    <w:p w14:paraId="38B943EA">
      <w:r>
        <w:rPr>
          <w:sz w:val="18"/>
        </w:rPr>
        <w:t>---</w:t>
      </w:r>
    </w:p>
    <w:p w14:paraId="3BA99D67">
      <w:pPr>
        <w:pStyle w:val="4"/>
      </w:pPr>
      <w:bookmarkStart w:id="3251" w:name="_Toc533"/>
      <w:r>
        <w:t>查询Temu库存</w:t>
      </w:r>
      <w:bookmarkEnd w:id="3251"/>
    </w:p>
    <w:p w14:paraId="1051C480">
      <w:r>
        <w:rPr>
          <w:sz w:val="18"/>
        </w:rPr>
        <w:t>- Source path: docs/MultiPlatform/V2/FbtStockSearch</w:t>
      </w:r>
      <w:r>
        <w:rPr>
          <w:sz w:val="18"/>
        </w:rPr>
        <w:br w:type="textWrapping"/>
      </w:r>
      <w:r>
        <w:rPr>
          <w:sz w:val="18"/>
        </w:rPr>
        <w:t>- Source URL: https://apidoc.lingxing.com/docs/MultiPlatform/V2/FbtStockSearch.md</w:t>
      </w:r>
    </w:p>
    <w:p w14:paraId="380B9F85">
      <w:r>
        <w:rPr>
          <w:sz w:val="18"/>
        </w:rPr>
        <w:t># 查询Temu库存</w:t>
      </w:r>
    </w:p>
    <w:p w14:paraId="678B3520">
      <w:pPr>
        <w:pStyle w:val="4"/>
      </w:pPr>
      <w:bookmarkStart w:id="3252" w:name="_Toc13036"/>
      <w:r>
        <w:t>接口信息</w:t>
      </w:r>
      <w:bookmarkEnd w:id="3252"/>
    </w:p>
    <w:p w14:paraId="295789D5">
      <w:pPr>
        <w:pStyle w:val="4"/>
      </w:pPr>
      <w:bookmarkStart w:id="3253" w:name="_Toc19349"/>
      <w:r>
        <w:t>请求参数</w:t>
      </w:r>
      <w:bookmarkEnd w:id="3253"/>
    </w:p>
    <w:p w14:paraId="520390C6">
      <w:pPr>
        <w:pStyle w:val="4"/>
      </w:pPr>
      <w:bookmarkStart w:id="3254" w:name="_Toc26370"/>
      <w:r>
        <w:t>请求示例</w:t>
      </w:r>
      <w:bookmarkEnd w:id="3254"/>
    </w:p>
    <w:p w14:paraId="2242EBFC">
      <w:r>
        <w:rPr>
          <w:sz w:val="18"/>
        </w:rPr>
        <w:t>```</w:t>
      </w:r>
      <w:r>
        <w:rPr>
          <w:sz w:val="18"/>
        </w:rPr>
        <w:br w:type="textWrapping"/>
      </w:r>
      <w:r>
        <w:rPr>
          <w:sz w:val="18"/>
        </w:rPr>
        <w:t>{</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"storeIdList": []</w:t>
      </w:r>
      <w:r>
        <w:rPr>
          <w:sz w:val="18"/>
        </w:rPr>
        <w:br w:type="textWrapping"/>
      </w:r>
      <w:r>
        <w:rPr>
          <w:sz w:val="18"/>
        </w:rPr>
        <w:t>}</w:t>
      </w:r>
      <w:r>
        <w:rPr>
          <w:sz w:val="18"/>
        </w:rPr>
        <w:br w:type="textWrapping"/>
      </w:r>
      <w:r>
        <w:rPr>
          <w:sz w:val="18"/>
        </w:rPr>
        <w:t>```</w:t>
      </w:r>
    </w:p>
    <w:p w14:paraId="789E92C9">
      <w:pPr>
        <w:pStyle w:val="4"/>
      </w:pPr>
      <w:bookmarkStart w:id="3255" w:name="_Toc28591"/>
      <w:r>
        <w:t>返回结果</w:t>
      </w:r>
      <w:bookmarkEnd w:id="3255"/>
    </w:p>
    <w:p w14:paraId="6D8D7DC0">
      <w:r>
        <w:rPr>
          <w:sz w:val="18"/>
        </w:rPr>
        <w:t>Json Object</w:t>
      </w:r>
    </w:p>
    <w:p w14:paraId="7D042675">
      <w:pPr>
        <w:pStyle w:val="4"/>
      </w:pPr>
      <w:bookmarkStart w:id="3256" w:name="_Toc25400"/>
      <w:r>
        <w:t>返回成功示例</w:t>
      </w:r>
      <w:bookmarkEnd w:id="3256"/>
    </w:p>
    <w:p w14:paraId="0B004CC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"adviceQuantity": 0,</w:t>
      </w:r>
      <w:r>
        <w:rPr>
          <w:sz w:val="18"/>
        </w:rPr>
        <w:br w:type="textWrapping"/>
      </w:r>
      <w:r>
        <w:rPr>
          <w:sz w:val="18"/>
        </w:rPr>
        <w:t xml:space="preserve">            "availableSaleDays": 0,</w:t>
      </w:r>
      <w:r>
        <w:rPr>
          <w:sz w:val="18"/>
        </w:rPr>
        <w:br w:type="textWrapping"/>
      </w:r>
      <w:r>
        <w:rPr>
          <w:sz w:val="18"/>
        </w:rPr>
        <w:t xml:space="preserve">            "childList": [],</w:t>
      </w:r>
      <w:r>
        <w:rPr>
          <w:sz w:val="18"/>
        </w:rPr>
        <w:br w:type="textWrapping"/>
      </w:r>
      <w:r>
        <w:rPr>
          <w:sz w:val="18"/>
        </w:rPr>
        <w:t xml:space="preserve">            "companyId": 0,</w:t>
      </w:r>
      <w:r>
        <w:rPr>
          <w:sz w:val="18"/>
        </w:rPr>
        <w:br w:type="textWrapping"/>
      </w:r>
      <w:r>
        <w:rPr>
          <w:sz w:val="18"/>
        </w:rPr>
        <w:t xml:space="preserve">            "id": 0,</w:t>
      </w:r>
      <w:r>
        <w:rPr>
          <w:sz w:val="18"/>
        </w:rPr>
        <w:br w:type="textWrapping"/>
      </w:r>
      <w:r>
        <w:rPr>
          <w:sz w:val="18"/>
        </w:rPr>
        <w:t xml:space="preserve">            "inventorySaleDays": 0,</w:t>
      </w:r>
      <w:r>
        <w:rPr>
          <w:sz w:val="18"/>
        </w:rPr>
        <w:br w:type="textWrapping"/>
      </w:r>
      <w:r>
        <w:rPr>
          <w:sz w:val="18"/>
        </w:rPr>
        <w:t xml:space="preserve">            "lackQuantity": 0,</w:t>
      </w:r>
      <w:r>
        <w:rPr>
          <w:sz w:val="18"/>
        </w:rPr>
        <w:br w:type="textWrapping"/>
      </w:r>
      <w:r>
        <w:rPr>
          <w:sz w:val="18"/>
        </w:rPr>
        <w:t xml:space="preserve">            "lastSevenDaysSaleVolume": 0,</w:t>
      </w:r>
      <w:r>
        <w:rPr>
          <w:sz w:val="18"/>
        </w:rPr>
        <w:br w:type="textWrapping"/>
      </w:r>
      <w:r>
        <w:rPr>
          <w:sz w:val="18"/>
        </w:rPr>
        <w:t xml:space="preserve">            "lastThirtyDaysSaleVolume": 0,</w:t>
      </w:r>
      <w:r>
        <w:rPr>
          <w:sz w:val="18"/>
        </w:rPr>
        <w:br w:type="textWrapping"/>
      </w:r>
      <w:r>
        <w:rPr>
          <w:sz w:val="18"/>
        </w:rPr>
        <w:t xml:space="preserve">            "mskuList": [{</w:t>
      </w:r>
      <w:r>
        <w:rPr>
          <w:sz w:val="18"/>
        </w:rPr>
        <w:br w:type="textWrapping"/>
      </w:r>
      <w:r>
        <w:rPr>
          <w:sz w:val="18"/>
        </w:rPr>
        <w:t xml:space="preserve">                "msku": "",</w:t>
      </w:r>
      <w:r>
        <w:rPr>
          <w:sz w:val="18"/>
        </w:rPr>
        <w:br w:type="textWrapping"/>
      </w:r>
      <w:r>
        <w:rPr>
          <w:sz w:val="18"/>
        </w:rPr>
        <w:t xml:space="preserve">                "mskuCode": ""</w:t>
      </w:r>
      <w:r>
        <w:rPr>
          <w:sz w:val="18"/>
        </w:rPr>
        <w:br w:type="textWrapping"/>
      </w:r>
      <w:r>
        <w:rPr>
          <w:sz w:val="18"/>
        </w:rPr>
        <w:t xml:space="preserve">            }],</w:t>
      </w:r>
      <w:r>
        <w:rPr>
          <w:sz w:val="18"/>
        </w:rPr>
        <w:br w:type="textWrapping"/>
      </w:r>
      <w:r>
        <w:rPr>
          <w:sz w:val="18"/>
        </w:rPr>
        <w:t xml:space="preserve">            "parentId": 0,</w:t>
      </w:r>
      <w:r>
        <w:rPr>
          <w:sz w:val="18"/>
        </w:rPr>
        <w:br w:type="textWrapping"/>
      </w:r>
      <w:r>
        <w:rPr>
          <w:sz w:val="18"/>
        </w:rPr>
        <w:t xml:space="preserve">            "pic": "",</w:t>
      </w:r>
      <w:r>
        <w:rPr>
          <w:sz w:val="18"/>
        </w:rPr>
        <w:br w:type="textWrapping"/>
      </w:r>
      <w:r>
        <w:rPr>
          <w:sz w:val="18"/>
        </w:rPr>
        <w:t xml:space="preserve">            "propertyValue": [],</w:t>
      </w:r>
      <w:r>
        <w:rPr>
          <w:sz w:val="18"/>
        </w:rPr>
        <w:br w:type="textWrapping"/>
      </w:r>
      <w:r>
        <w:rPr>
          <w:sz w:val="18"/>
        </w:rPr>
        <w:t xml:space="preserve">            "quantity": 0,</w:t>
      </w:r>
      <w:r>
        <w:rPr>
          <w:sz w:val="18"/>
        </w:rPr>
        <w:br w:type="textWrapping"/>
      </w:r>
      <w:r>
        <w:rPr>
          <w:sz w:val="18"/>
        </w:rPr>
        <w:t xml:space="preserve">            "skc": "",</w:t>
      </w:r>
      <w:r>
        <w:rPr>
          <w:sz w:val="18"/>
        </w:rPr>
        <w:br w:type="textWrapping"/>
      </w:r>
      <w:r>
        <w:rPr>
          <w:sz w:val="18"/>
        </w:rPr>
        <w:t xml:space="preserve">            "skcCode": "",</w:t>
      </w:r>
      <w:r>
        <w:rPr>
          <w:sz w:val="18"/>
        </w:rPr>
        <w:br w:type="textWrapping"/>
      </w:r>
      <w:r>
        <w:rPr>
          <w:sz w:val="18"/>
        </w:rPr>
        <w:t xml:space="preserve">            "skuList": [{</w:t>
      </w:r>
      <w:r>
        <w:rPr>
          <w:sz w:val="18"/>
        </w:rPr>
        <w:br w:type="textWrapping"/>
      </w:r>
      <w:r>
        <w:rPr>
          <w:sz w:val="18"/>
        </w:rPr>
        <w:t xml:space="preserve">                "pid": 0,</w:t>
      </w:r>
      <w:r>
        <w:rPr>
          <w:sz w:val="18"/>
        </w:rPr>
        <w:br w:type="textWrapping"/>
      </w:r>
      <w:r>
        <w:rPr>
          <w:sz w:val="18"/>
        </w:rPr>
        <w:t xml:space="preserve">                "productName": "",</w:t>
      </w:r>
      <w:r>
        <w:rPr>
          <w:sz w:val="18"/>
        </w:rPr>
        <w:br w:type="textWrapping"/>
      </w:r>
      <w:r>
        <w:rPr>
          <w:sz w:val="18"/>
        </w:rPr>
        <w:t xml:space="preserve">                "sku": ""</w:t>
      </w:r>
      <w:r>
        <w:rPr>
          <w:sz w:val="18"/>
        </w:rPr>
        <w:br w:type="textWrapping"/>
      </w:r>
      <w:r>
        <w:rPr>
          <w:sz w:val="18"/>
        </w:rPr>
        <w:t xml:space="preserve">            }],</w:t>
      </w:r>
      <w:r>
        <w:rPr>
          <w:sz w:val="18"/>
        </w:rPr>
        <w:br w:type="textWrapping"/>
      </w:r>
      <w:r>
        <w:rPr>
          <w:sz w:val="18"/>
        </w:rPr>
        <w:t xml:space="preserve">            "spu": "",</w:t>
      </w:r>
      <w:r>
        <w:rPr>
          <w:sz w:val="18"/>
        </w:rPr>
        <w:br w:type="textWrapping"/>
      </w:r>
      <w:r>
        <w:rPr>
          <w:sz w:val="18"/>
        </w:rPr>
        <w:t xml:space="preserve">            "storeId": 0,</w:t>
      </w:r>
      <w:r>
        <w:rPr>
          <w:sz w:val="18"/>
        </w:rPr>
        <w:br w:type="textWrapping"/>
      </w:r>
      <w:r>
        <w:rPr>
          <w:sz w:val="18"/>
        </w:rPr>
        <w:t xml:space="preserve">            "storeName": "",</w:t>
      </w:r>
      <w:r>
        <w:rPr>
          <w:sz w:val="18"/>
        </w:rPr>
        <w:br w:type="textWrapping"/>
      </w:r>
      <w:r>
        <w:rPr>
          <w:sz w:val="18"/>
        </w:rPr>
        <w:t xml:space="preserve">            "todaySaleVolume": 0,</w:t>
      </w:r>
      <w:r>
        <w:rPr>
          <w:sz w:val="18"/>
        </w:rPr>
        <w:br w:type="textWrapping"/>
      </w:r>
      <w:r>
        <w:rPr>
          <w:sz w:val="18"/>
        </w:rPr>
        <w:t xml:space="preserve">            "waitApproveInventoryNum": 0,</w:t>
      </w:r>
      <w:r>
        <w:rPr>
          <w:sz w:val="18"/>
        </w:rPr>
        <w:br w:type="textWrapping"/>
      </w:r>
      <w:r>
        <w:rPr>
          <w:sz w:val="18"/>
        </w:rPr>
        <w:t xml:space="preserve">            "waitDeliveryInventoryNum": 0,</w:t>
      </w:r>
      <w:r>
        <w:rPr>
          <w:sz w:val="18"/>
        </w:rPr>
        <w:br w:type="textWrapping"/>
      </w:r>
      <w:r>
        <w:rPr>
          <w:sz w:val="18"/>
        </w:rPr>
        <w:t xml:space="preserve">            "waitOnShelfNum": 0,</w:t>
      </w:r>
      <w:r>
        <w:rPr>
          <w:sz w:val="18"/>
        </w:rPr>
        <w:br w:type="textWrapping"/>
      </w:r>
      <w:r>
        <w:rPr>
          <w:sz w:val="18"/>
        </w:rPr>
        <w:t xml:space="preserve">            "waitReceiveNum": 0,</w:t>
      </w:r>
      <w:r>
        <w:rPr>
          <w:sz w:val="18"/>
        </w:rPr>
        <w:br w:type="textWrapping"/>
      </w:r>
      <w:r>
        <w:rPr>
          <w:sz w:val="18"/>
        </w:rPr>
        <w:t xml:space="preserve">            "warehouseInventoryNum": 0,</w:t>
      </w:r>
      <w:r>
        <w:rPr>
          <w:sz w:val="18"/>
        </w:rPr>
        <w:br w:type="textWrapping"/>
      </w:r>
      <w:r>
        <w:rPr>
          <w:sz w:val="18"/>
        </w:rPr>
        <w:t xml:space="preserve">            "warehouseSaleDays": 0</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 xml:space="preserve">    },</w:t>
      </w:r>
      <w:r>
        <w:rPr>
          <w:sz w:val="18"/>
        </w:rPr>
        <w:br w:type="textWrapping"/>
      </w:r>
      <w:r>
        <w:rPr>
          <w:sz w:val="18"/>
        </w:rPr>
        <w:t xml:space="preserve">    "message":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w:t>
      </w:r>
      <w:r>
        <w:rPr>
          <w:sz w:val="18"/>
        </w:rPr>
        <w:br w:type="textWrapping"/>
      </w:r>
      <w:r>
        <w:rPr>
          <w:sz w:val="18"/>
        </w:rPr>
        <w:t>```</w:t>
      </w:r>
    </w:p>
    <w:p w14:paraId="2D3DA79A">
      <w:r>
        <w:rPr>
          <w:sz w:val="18"/>
        </w:rPr>
        <w:t>---</w:t>
      </w:r>
    </w:p>
    <w:p w14:paraId="00583167">
      <w:pPr>
        <w:pStyle w:val="4"/>
      </w:pPr>
      <w:bookmarkStart w:id="3257" w:name="_Toc17561"/>
      <w:r>
        <w:t>查询Temu货件</w:t>
      </w:r>
      <w:bookmarkEnd w:id="3257"/>
    </w:p>
    <w:p w14:paraId="3E32C8E5">
      <w:r>
        <w:rPr>
          <w:sz w:val="18"/>
        </w:rPr>
        <w:t>- Source path: docs/MultiPlatform/V2/TemuCargo</w:t>
      </w:r>
      <w:r>
        <w:rPr>
          <w:sz w:val="18"/>
        </w:rPr>
        <w:br w:type="textWrapping"/>
      </w:r>
      <w:r>
        <w:rPr>
          <w:sz w:val="18"/>
        </w:rPr>
        <w:t>- Source URL: https://apidoc.lingxing.com/docs/MultiPlatform/V2/TemuCargo.md</w:t>
      </w:r>
    </w:p>
    <w:p w14:paraId="5EEFD86F">
      <w:r>
        <w:rPr>
          <w:sz w:val="18"/>
        </w:rPr>
        <w:t># 查询Temu货件</w:t>
      </w:r>
    </w:p>
    <w:p w14:paraId="4BCD5ECD">
      <w:pPr>
        <w:pStyle w:val="4"/>
      </w:pPr>
      <w:bookmarkStart w:id="3258" w:name="_Toc16671"/>
      <w:r>
        <w:t>接口信息</w:t>
      </w:r>
      <w:bookmarkEnd w:id="3258"/>
    </w:p>
    <w:p w14:paraId="4B58CF86">
      <w:pPr>
        <w:pStyle w:val="4"/>
      </w:pPr>
      <w:bookmarkStart w:id="3259" w:name="_Toc18912"/>
      <w:r>
        <w:t>请求参数</w:t>
      </w:r>
      <w:bookmarkEnd w:id="3259"/>
    </w:p>
    <w:p w14:paraId="21E9689D">
      <w:pPr>
        <w:pStyle w:val="4"/>
      </w:pPr>
      <w:bookmarkStart w:id="3260" w:name="_Toc6401"/>
      <w:r>
        <w:t>请求示例</w:t>
      </w:r>
      <w:bookmarkEnd w:id="3260"/>
    </w:p>
    <w:p w14:paraId="1323F3CA">
      <w:r>
        <w:rPr>
          <w:sz w:val="18"/>
        </w:rPr>
        <w:t>```</w:t>
      </w:r>
      <w:r>
        <w:rPr>
          <w:sz w:val="18"/>
        </w:rPr>
        <w:br w:type="textWrapping"/>
      </w:r>
      <w:r>
        <w:rPr>
          <w:sz w:val="18"/>
        </w:rPr>
        <w:t>{</w:t>
      </w:r>
      <w:r>
        <w:rPr>
          <w:sz w:val="18"/>
        </w:rPr>
        <w:br w:type="textWrapping"/>
      </w:r>
      <w:r>
        <w:rPr>
          <w:sz w:val="18"/>
        </w:rPr>
        <w:t xml:space="preserve">    "endTime": "",</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"startTime": "",</w:t>
      </w:r>
      <w:r>
        <w:rPr>
          <w:sz w:val="18"/>
        </w:rPr>
        <w:br w:type="textWrapping"/>
      </w:r>
      <w:r>
        <w:rPr>
          <w:sz w:val="18"/>
        </w:rPr>
        <w:t xml:space="preserve">    "statusList": [],</w:t>
      </w:r>
      <w:r>
        <w:rPr>
          <w:sz w:val="18"/>
        </w:rPr>
        <w:br w:type="textWrapping"/>
      </w:r>
      <w:r>
        <w:rPr>
          <w:sz w:val="18"/>
        </w:rPr>
        <w:t xml:space="preserve">    "storeIdList": [],</w:t>
      </w:r>
      <w:r>
        <w:rPr>
          <w:sz w:val="18"/>
        </w:rPr>
        <w:br w:type="textWrapping"/>
      </w:r>
      <w:r>
        <w:rPr>
          <w:sz w:val="18"/>
        </w:rPr>
        <w:t xml:space="preserve">    "timeType": 0</w:t>
      </w:r>
      <w:r>
        <w:rPr>
          <w:sz w:val="18"/>
        </w:rPr>
        <w:br w:type="textWrapping"/>
      </w:r>
      <w:r>
        <w:rPr>
          <w:sz w:val="18"/>
        </w:rPr>
        <w:t>}</w:t>
      </w:r>
      <w:r>
        <w:rPr>
          <w:sz w:val="18"/>
        </w:rPr>
        <w:br w:type="textWrapping"/>
      </w:r>
      <w:r>
        <w:rPr>
          <w:sz w:val="18"/>
        </w:rPr>
        <w:t>```</w:t>
      </w:r>
    </w:p>
    <w:p w14:paraId="3701CDEE">
      <w:pPr>
        <w:pStyle w:val="4"/>
      </w:pPr>
      <w:bookmarkStart w:id="3261" w:name="_Toc7259"/>
      <w:r>
        <w:t>返回结果</w:t>
      </w:r>
      <w:bookmarkEnd w:id="3261"/>
    </w:p>
    <w:p w14:paraId="7AD0BC0D">
      <w:r>
        <w:rPr>
          <w:sz w:val="18"/>
        </w:rPr>
        <w:t>Json Object</w:t>
      </w:r>
    </w:p>
    <w:p w14:paraId="02A89F48">
      <w:pPr>
        <w:pStyle w:val="4"/>
      </w:pPr>
      <w:bookmarkStart w:id="3262" w:name="_Toc31049"/>
      <w:r>
        <w:t>返回成功示例</w:t>
      </w:r>
      <w:bookmarkEnd w:id="3262"/>
    </w:p>
    <w:p w14:paraId="3F81774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"count": 0,</w:t>
      </w:r>
      <w:r>
        <w:rPr>
          <w:sz w:val="18"/>
        </w:rPr>
        <w:br w:type="textWrapping"/>
      </w:r>
      <w:r>
        <w:rPr>
          <w:sz w:val="18"/>
        </w:rPr>
        <w:t xml:space="preserve">        "length": 0,</w:t>
      </w:r>
      <w:r>
        <w:rPr>
          <w:sz w:val="18"/>
        </w:rPr>
        <w:br w:type="textWrapping"/>
      </w:r>
      <w:r>
        <w:rPr>
          <w:sz w:val="18"/>
        </w:rPr>
        <w:t xml:space="preserve">        "list": [{</w:t>
      </w:r>
      <w:r>
        <w:rPr>
          <w:sz w:val="18"/>
        </w:rPr>
        <w:br w:type="textWrapping"/>
      </w:r>
      <w:r>
        <w:rPr>
          <w:sz w:val="18"/>
        </w:rPr>
        <w:t xml:space="preserve">            "appointmentEndTime": "",</w:t>
      </w:r>
      <w:r>
        <w:rPr>
          <w:sz w:val="18"/>
        </w:rPr>
        <w:br w:type="textWrapping"/>
      </w:r>
      <w:r>
        <w:rPr>
          <w:sz w:val="18"/>
        </w:rPr>
        <w:t xml:space="preserve">            "appointmentStartTime": "",</w:t>
      </w:r>
      <w:r>
        <w:rPr>
          <w:sz w:val="18"/>
        </w:rPr>
        <w:br w:type="textWrapping"/>
      </w:r>
      <w:r>
        <w:rPr>
          <w:sz w:val="18"/>
        </w:rPr>
        <w:t xml:space="preserve">            "cargoCode": "",</w:t>
      </w:r>
      <w:r>
        <w:rPr>
          <w:sz w:val="18"/>
        </w:rPr>
        <w:br w:type="textWrapping"/>
      </w:r>
      <w:r>
        <w:rPr>
          <w:sz w:val="18"/>
        </w:rPr>
        <w:t xml:space="preserve">            "cargoGoodListResponses": [{</w:t>
      </w:r>
      <w:r>
        <w:rPr>
          <w:sz w:val="18"/>
        </w:rPr>
        <w:br w:type="textWrapping"/>
      </w:r>
      <w:r>
        <w:rPr>
          <w:sz w:val="18"/>
        </w:rPr>
        <w:t xml:space="preserve">                "boxMsgInfo": {},</w:t>
      </w:r>
      <w:r>
        <w:rPr>
          <w:sz w:val="18"/>
        </w:rPr>
        <w:br w:type="textWrapping"/>
      </w:r>
      <w:r>
        <w:rPr>
          <w:sz w:val="18"/>
        </w:rPr>
        <w:t xml:space="preserve">                "deliverVariance": "",</w:t>
      </w:r>
      <w:r>
        <w:rPr>
          <w:sz w:val="18"/>
        </w:rPr>
        <w:br w:type="textWrapping"/>
      </w:r>
      <w:r>
        <w:rPr>
          <w:sz w:val="18"/>
        </w:rPr>
        <w:t xml:space="preserve">                "id": 0,</w:t>
      </w:r>
      <w:r>
        <w:rPr>
          <w:sz w:val="18"/>
        </w:rPr>
        <w:br w:type="textWrapping"/>
      </w:r>
      <w:r>
        <w:rPr>
          <w:sz w:val="18"/>
        </w:rPr>
        <w:t xml:space="preserve">                "msku": "",</w:t>
      </w:r>
      <w:r>
        <w:rPr>
          <w:sz w:val="18"/>
        </w:rPr>
        <w:br w:type="textWrapping"/>
      </w:r>
      <w:r>
        <w:rPr>
          <w:sz w:val="18"/>
        </w:rPr>
        <w:t xml:space="preserve">                "mskuCargo": "",</w:t>
      </w:r>
      <w:r>
        <w:rPr>
          <w:sz w:val="18"/>
        </w:rPr>
        <w:br w:type="textWrapping"/>
      </w:r>
      <w:r>
        <w:rPr>
          <w:sz w:val="18"/>
        </w:rPr>
        <w:t xml:space="preserve">                "picUrl": "",</w:t>
      </w:r>
      <w:r>
        <w:rPr>
          <w:sz w:val="18"/>
        </w:rPr>
        <w:br w:type="textWrapping"/>
      </w:r>
      <w:r>
        <w:rPr>
          <w:sz w:val="18"/>
        </w:rPr>
        <w:t xml:space="preserve">                "platformCode": "",</w:t>
      </w:r>
      <w:r>
        <w:rPr>
          <w:sz w:val="18"/>
        </w:rPr>
        <w:br w:type="textWrapping"/>
      </w:r>
      <w:r>
        <w:rPr>
          <w:sz w:val="18"/>
        </w:rPr>
        <w:t xml:space="preserve">                "productId": 0,</w:t>
      </w:r>
      <w:r>
        <w:rPr>
          <w:sz w:val="18"/>
        </w:rPr>
        <w:br w:type="textWrapping"/>
      </w:r>
      <w:r>
        <w:rPr>
          <w:sz w:val="18"/>
        </w:rPr>
        <w:t xml:space="preserve">                "productName": "",</w:t>
      </w:r>
      <w:r>
        <w:rPr>
          <w:sz w:val="18"/>
        </w:rPr>
        <w:br w:type="textWrapping"/>
      </w:r>
      <w:r>
        <w:rPr>
          <w:sz w:val="18"/>
        </w:rPr>
        <w:t xml:space="preserve">                "purchaseOrderSn": "",</w:t>
      </w:r>
      <w:r>
        <w:rPr>
          <w:sz w:val="18"/>
        </w:rPr>
        <w:br w:type="textWrapping"/>
      </w:r>
      <w:r>
        <w:rPr>
          <w:sz w:val="18"/>
        </w:rPr>
        <w:t xml:space="preserve">                "purchaseQuantity": 0,</w:t>
      </w:r>
      <w:r>
        <w:rPr>
          <w:sz w:val="18"/>
        </w:rPr>
        <w:br w:type="textWrapping"/>
      </w:r>
      <w:r>
        <w:rPr>
          <w:sz w:val="18"/>
        </w:rPr>
        <w:t xml:space="preserve">                "shipmentsNum": 0,</w:t>
      </w:r>
      <w:r>
        <w:rPr>
          <w:sz w:val="18"/>
        </w:rPr>
        <w:br w:type="textWrapping"/>
      </w:r>
      <w:r>
        <w:rPr>
          <w:sz w:val="18"/>
        </w:rPr>
        <w:t xml:space="preserve">                "skc": "",</w:t>
      </w:r>
      <w:r>
        <w:rPr>
          <w:sz w:val="18"/>
        </w:rPr>
        <w:br w:type="textWrapping"/>
      </w:r>
      <w:r>
        <w:rPr>
          <w:sz w:val="18"/>
        </w:rPr>
        <w:t xml:space="preserve">                "skcCargo": "",</w:t>
      </w:r>
      <w:r>
        <w:rPr>
          <w:sz w:val="18"/>
        </w:rPr>
        <w:br w:type="textWrapping"/>
      </w:r>
      <w:r>
        <w:rPr>
          <w:sz w:val="18"/>
        </w:rPr>
        <w:t xml:space="preserve">                "sku": "",</w:t>
      </w:r>
      <w:r>
        <w:rPr>
          <w:sz w:val="18"/>
        </w:rPr>
        <w:br w:type="textWrapping"/>
      </w:r>
      <w:r>
        <w:rPr>
          <w:sz w:val="18"/>
        </w:rPr>
        <w:t xml:space="preserve">                "skuNum": 0,</w:t>
      </w:r>
      <w:r>
        <w:rPr>
          <w:sz w:val="18"/>
        </w:rPr>
        <w:br w:type="textWrapping"/>
      </w:r>
      <w:r>
        <w:rPr>
          <w:sz w:val="18"/>
        </w:rPr>
        <w:t xml:space="preserve">                "storeId": 0,</w:t>
      </w:r>
      <w:r>
        <w:rPr>
          <w:sz w:val="18"/>
        </w:rPr>
        <w:br w:type="textWrapping"/>
      </w:r>
      <w:r>
        <w:rPr>
          <w:sz w:val="18"/>
        </w:rPr>
        <w:t xml:space="preserve">                "temuCargoCode": ""</w:t>
      </w:r>
      <w:r>
        <w:rPr>
          <w:sz w:val="18"/>
        </w:rPr>
        <w:br w:type="textWrapping"/>
      </w:r>
      <w:r>
        <w:rPr>
          <w:sz w:val="18"/>
        </w:rPr>
        <w:t xml:space="preserve">            }],</w:t>
      </w:r>
      <w:r>
        <w:rPr>
          <w:sz w:val="18"/>
        </w:rPr>
        <w:br w:type="textWrapping"/>
      </w:r>
      <w:r>
        <w:rPr>
          <w:sz w:val="18"/>
        </w:rPr>
        <w:t xml:space="preserve">            "deliverMethod": "",</w:t>
      </w:r>
      <w:r>
        <w:rPr>
          <w:sz w:val="18"/>
        </w:rPr>
        <w:br w:type="textWrapping"/>
      </w:r>
      <w:r>
        <w:rPr>
          <w:sz w:val="18"/>
        </w:rPr>
        <w:t xml:space="preserve">            "deliverPackageNum": 0,</w:t>
      </w:r>
      <w:r>
        <w:rPr>
          <w:sz w:val="18"/>
        </w:rPr>
        <w:br w:type="textWrapping"/>
      </w:r>
      <w:r>
        <w:rPr>
          <w:sz w:val="18"/>
        </w:rPr>
        <w:t xml:space="preserve">            "deliverReceivePackageSkcNum": "",</w:t>
      </w:r>
      <w:r>
        <w:rPr>
          <w:sz w:val="18"/>
        </w:rPr>
        <w:br w:type="textWrapping"/>
      </w:r>
      <w:r>
        <w:rPr>
          <w:sz w:val="18"/>
        </w:rPr>
        <w:t xml:space="preserve">            "deliverReceiveSkcNum": "",</w:t>
      </w:r>
      <w:r>
        <w:rPr>
          <w:sz w:val="18"/>
        </w:rPr>
        <w:br w:type="textWrapping"/>
      </w:r>
      <w:r>
        <w:rPr>
          <w:sz w:val="18"/>
        </w:rPr>
        <w:t xml:space="preserve">            "deliverSkcNum": 0,</w:t>
      </w:r>
      <w:r>
        <w:rPr>
          <w:sz w:val="18"/>
        </w:rPr>
        <w:br w:type="textWrapping"/>
      </w:r>
      <w:r>
        <w:rPr>
          <w:sz w:val="18"/>
        </w:rPr>
        <w:t xml:space="preserve">            "deliverTime": "",</w:t>
      </w:r>
      <w:r>
        <w:rPr>
          <w:sz w:val="18"/>
        </w:rPr>
        <w:br w:type="textWrapping"/>
      </w:r>
      <w:r>
        <w:rPr>
          <w:sz w:val="18"/>
        </w:rPr>
        <w:t xml:space="preserve">            "deliveryAddress": "",</w:t>
      </w:r>
      <w:r>
        <w:rPr>
          <w:sz w:val="18"/>
        </w:rPr>
        <w:br w:type="textWrapping"/>
      </w:r>
      <w:r>
        <w:rPr>
          <w:sz w:val="18"/>
        </w:rPr>
        <w:t xml:space="preserve">            "driverName": "",</w:t>
      </w:r>
      <w:r>
        <w:rPr>
          <w:sz w:val="18"/>
        </w:rPr>
        <w:br w:type="textWrapping"/>
      </w:r>
      <w:r>
        <w:rPr>
          <w:sz w:val="18"/>
        </w:rPr>
        <w:t xml:space="preserve">            "inboundTime": "",</w:t>
      </w:r>
      <w:r>
        <w:rPr>
          <w:sz w:val="18"/>
        </w:rPr>
        <w:br w:type="textWrapping"/>
      </w:r>
      <w:r>
        <w:rPr>
          <w:sz w:val="18"/>
        </w:rPr>
        <w:t xml:space="preserve">            "licenseNumber": "",</w:t>
      </w:r>
      <w:r>
        <w:rPr>
          <w:sz w:val="18"/>
        </w:rPr>
        <w:br w:type="textWrapping"/>
      </w:r>
      <w:r>
        <w:rPr>
          <w:sz w:val="18"/>
        </w:rPr>
        <w:t xml:space="preserve">            "logisticsCompany": "",</w:t>
      </w:r>
      <w:r>
        <w:rPr>
          <w:sz w:val="18"/>
        </w:rPr>
        <w:br w:type="textWrapping"/>
      </w:r>
      <w:r>
        <w:rPr>
          <w:sz w:val="18"/>
        </w:rPr>
        <w:t xml:space="preserve">            "logisticsCompanyOffer": "",</w:t>
      </w:r>
      <w:r>
        <w:rPr>
          <w:sz w:val="18"/>
        </w:rPr>
        <w:br w:type="textWrapping"/>
      </w:r>
      <w:r>
        <w:rPr>
          <w:sz w:val="18"/>
        </w:rPr>
        <w:t xml:space="preserve">            "logisticsNumber": "",</w:t>
      </w:r>
      <w:r>
        <w:rPr>
          <w:sz w:val="18"/>
        </w:rPr>
        <w:br w:type="textWrapping"/>
      </w:r>
      <w:r>
        <w:rPr>
          <w:sz w:val="18"/>
        </w:rPr>
        <w:t xml:space="preserve">            "packageSn": "",</w:t>
      </w:r>
      <w:r>
        <w:rPr>
          <w:sz w:val="18"/>
        </w:rPr>
        <w:br w:type="textWrapping"/>
      </w:r>
      <w:r>
        <w:rPr>
          <w:sz w:val="18"/>
        </w:rPr>
        <w:t xml:space="preserve">            "phoneNumber": "",</w:t>
      </w:r>
      <w:r>
        <w:rPr>
          <w:sz w:val="18"/>
        </w:rPr>
        <w:br w:type="textWrapping"/>
      </w:r>
      <w:r>
        <w:rPr>
          <w:sz w:val="18"/>
        </w:rPr>
        <w:t xml:space="preserve">            "platformCode": "",</w:t>
      </w:r>
      <w:r>
        <w:rPr>
          <w:sz w:val="18"/>
        </w:rPr>
        <w:br w:type="textWrapping"/>
      </w:r>
      <w:r>
        <w:rPr>
          <w:sz w:val="18"/>
        </w:rPr>
        <w:t xml:space="preserve">            "purchaseOrderSn": "",</w:t>
      </w:r>
      <w:r>
        <w:rPr>
          <w:sz w:val="18"/>
        </w:rPr>
        <w:br w:type="textWrapping"/>
      </w:r>
      <w:r>
        <w:rPr>
          <w:sz w:val="18"/>
        </w:rPr>
        <w:t xml:space="preserve">            "purchaseTime": "",</w:t>
      </w:r>
      <w:r>
        <w:rPr>
          <w:sz w:val="18"/>
        </w:rPr>
        <w:br w:type="textWrapping"/>
      </w:r>
      <w:r>
        <w:rPr>
          <w:sz w:val="18"/>
        </w:rPr>
        <w:t xml:space="preserve">            "receiveAddress": "",</w:t>
      </w:r>
      <w:r>
        <w:rPr>
          <w:sz w:val="18"/>
        </w:rPr>
        <w:br w:type="textWrapping"/>
      </w:r>
      <w:r>
        <w:rPr>
          <w:sz w:val="18"/>
        </w:rPr>
        <w:t xml:space="preserve">            "receivePackageNum": 0,</w:t>
      </w:r>
      <w:r>
        <w:rPr>
          <w:sz w:val="18"/>
        </w:rPr>
        <w:br w:type="textWrapping"/>
      </w:r>
      <w:r>
        <w:rPr>
          <w:sz w:val="18"/>
        </w:rPr>
        <w:t xml:space="preserve">            "receiveSkcNum": 0,</w:t>
      </w:r>
      <w:r>
        <w:rPr>
          <w:sz w:val="18"/>
        </w:rPr>
        <w:br w:type="textWrapping"/>
      </w:r>
      <w:r>
        <w:rPr>
          <w:sz w:val="18"/>
        </w:rPr>
        <w:t xml:space="preserve">            "receiveTime": "",</w:t>
      </w:r>
      <w:r>
        <w:rPr>
          <w:sz w:val="18"/>
        </w:rPr>
        <w:br w:type="textWrapping"/>
      </w:r>
      <w:r>
        <w:rPr>
          <w:sz w:val="18"/>
        </w:rPr>
        <w:t xml:space="preserve">            "remark": "",</w:t>
      </w:r>
      <w:r>
        <w:rPr>
          <w:sz w:val="18"/>
        </w:rPr>
        <w:br w:type="textWrapping"/>
      </w:r>
      <w:r>
        <w:rPr>
          <w:sz w:val="18"/>
        </w:rPr>
        <w:t xml:space="preserve">            "shippingInfo": [{</w:t>
      </w:r>
      <w:r>
        <w:rPr>
          <w:sz w:val="18"/>
        </w:rPr>
        <w:br w:type="textWrapping"/>
      </w:r>
      <w:r>
        <w:rPr>
          <w:sz w:val="18"/>
        </w:rPr>
        <w:t xml:space="preserve">                "shippingListCode": "",</w:t>
      </w:r>
      <w:r>
        <w:rPr>
          <w:sz w:val="18"/>
        </w:rPr>
        <w:br w:type="textWrapping"/>
      </w:r>
      <w:r>
        <w:rPr>
          <w:sz w:val="18"/>
        </w:rPr>
        <w:t xml:space="preserve">                "shippingNum": "",</w:t>
      </w:r>
      <w:r>
        <w:rPr>
          <w:sz w:val="18"/>
        </w:rPr>
        <w:br w:type="textWrapping"/>
      </w:r>
      <w:r>
        <w:rPr>
          <w:sz w:val="18"/>
        </w:rPr>
        <w:t xml:space="preserve">                "shippingStatus": 0,</w:t>
      </w:r>
      <w:r>
        <w:rPr>
          <w:sz w:val="18"/>
        </w:rPr>
        <w:br w:type="textWrapping"/>
      </w:r>
      <w:r>
        <w:rPr>
          <w:sz w:val="18"/>
        </w:rPr>
        <w:t xml:space="preserve">                "shippingStatusName": ""</w:t>
      </w:r>
      <w:r>
        <w:rPr>
          <w:sz w:val="18"/>
        </w:rPr>
        <w:br w:type="textWrapping"/>
      </w:r>
      <w:r>
        <w:rPr>
          <w:sz w:val="18"/>
        </w:rPr>
        <w:t xml:space="preserve">            }],</w:t>
      </w:r>
      <w:r>
        <w:rPr>
          <w:sz w:val="18"/>
        </w:rPr>
        <w:br w:type="textWrapping"/>
      </w:r>
      <w:r>
        <w:rPr>
          <w:sz w:val="18"/>
        </w:rPr>
        <w:t xml:space="preserve">            "shippingListCodeStr": "",</w:t>
      </w:r>
      <w:r>
        <w:rPr>
          <w:sz w:val="18"/>
        </w:rPr>
        <w:br w:type="textWrapping"/>
      </w:r>
      <w:r>
        <w:rPr>
          <w:sz w:val="18"/>
        </w:rPr>
        <w:t xml:space="preserve">            "status": 0,</w:t>
      </w:r>
      <w:r>
        <w:rPr>
          <w:sz w:val="18"/>
        </w:rPr>
        <w:br w:type="textWrapping"/>
      </w:r>
      <w:r>
        <w:rPr>
          <w:sz w:val="18"/>
        </w:rPr>
        <w:t xml:space="preserve">            "statusStr": "",</w:t>
      </w:r>
      <w:r>
        <w:rPr>
          <w:sz w:val="18"/>
        </w:rPr>
        <w:br w:type="textWrapping"/>
      </w:r>
      <w:r>
        <w:rPr>
          <w:sz w:val="18"/>
        </w:rPr>
        <w:t xml:space="preserve">            "storeId": 0,</w:t>
      </w:r>
      <w:r>
        <w:rPr>
          <w:sz w:val="18"/>
        </w:rPr>
        <w:br w:type="textWrapping"/>
      </w:r>
      <w:r>
        <w:rPr>
          <w:sz w:val="18"/>
        </w:rPr>
        <w:t xml:space="preserve">            "storeName": "",</w:t>
      </w:r>
      <w:r>
        <w:rPr>
          <w:sz w:val="18"/>
        </w:rPr>
        <w:br w:type="textWrapping"/>
      </w:r>
      <w:r>
        <w:rPr>
          <w:sz w:val="18"/>
        </w:rPr>
        <w:t xml:space="preserve">            "subWarehouseId": "",</w:t>
      </w:r>
      <w:r>
        <w:rPr>
          <w:sz w:val="18"/>
        </w:rPr>
        <w:br w:type="textWrapping"/>
      </w:r>
      <w:r>
        <w:rPr>
          <w:sz w:val="18"/>
        </w:rPr>
        <w:t xml:space="preserve">            "subWarehouseName": "",</w:t>
      </w:r>
      <w:r>
        <w:rPr>
          <w:sz w:val="18"/>
        </w:rPr>
        <w:br w:type="textWrapping"/>
      </w:r>
      <w:r>
        <w:rPr>
          <w:sz w:val="18"/>
        </w:rPr>
        <w:t xml:space="preserve">            "updateDate": "",</w:t>
      </w:r>
      <w:r>
        <w:rPr>
          <w:sz w:val="18"/>
        </w:rPr>
        <w:br w:type="textWrapping"/>
      </w:r>
      <w:r>
        <w:rPr>
          <w:sz w:val="18"/>
        </w:rPr>
        <w:t xml:space="preserve">            "urgencyType": 0,</w:t>
      </w:r>
      <w:r>
        <w:rPr>
          <w:sz w:val="18"/>
        </w:rPr>
        <w:br w:type="textWrapping"/>
      </w:r>
      <w:r>
        <w:rPr>
          <w:sz w:val="18"/>
        </w:rPr>
        <w:t xml:space="preserve">            "weightDeliveredCargo":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 xml:space="preserve">    },</w:t>
      </w:r>
      <w:r>
        <w:rPr>
          <w:sz w:val="18"/>
        </w:rPr>
        <w:br w:type="textWrapping"/>
      </w:r>
      <w:r>
        <w:rPr>
          <w:sz w:val="18"/>
        </w:rPr>
        <w:t xml:space="preserve">    "message": "",</w:t>
      </w:r>
      <w:r>
        <w:rPr>
          <w:sz w:val="18"/>
        </w:rPr>
        <w:br w:type="textWrapping"/>
      </w:r>
      <w:r>
        <w:rPr>
          <w:sz w:val="18"/>
        </w:rPr>
        <w:t xml:space="preserve">    "request_id": "",</w:t>
      </w:r>
      <w:r>
        <w:rPr>
          <w:sz w:val="18"/>
        </w:rPr>
        <w:br w:type="textWrapping"/>
      </w:r>
      <w:r>
        <w:rPr>
          <w:sz w:val="18"/>
        </w:rPr>
        <w:t xml:space="preserve">    "error_details": []</w:t>
      </w:r>
      <w:r>
        <w:rPr>
          <w:sz w:val="18"/>
        </w:rPr>
        <w:br w:type="textWrapping"/>
      </w:r>
      <w:r>
        <w:rPr>
          <w:sz w:val="18"/>
        </w:rPr>
        <w:t>}</w:t>
      </w:r>
      <w:r>
        <w:rPr>
          <w:sz w:val="18"/>
        </w:rPr>
        <w:br w:type="textWrapping"/>
      </w:r>
      <w:r>
        <w:rPr>
          <w:sz w:val="18"/>
        </w:rPr>
        <w:t>```</w:t>
      </w:r>
    </w:p>
    <w:p w14:paraId="00BA64AF">
      <w:r>
        <w:rPr>
          <w:sz w:val="18"/>
        </w:rPr>
        <w:t>---</w:t>
      </w:r>
    </w:p>
    <w:p w14:paraId="4C08CAB7">
      <w:pPr>
        <w:pStyle w:val="4"/>
      </w:pPr>
      <w:bookmarkStart w:id="3263" w:name="_Toc16895"/>
      <w:r>
        <w:t>查询FULL库存</w:t>
      </w:r>
      <w:bookmarkEnd w:id="3263"/>
    </w:p>
    <w:p w14:paraId="15E96F45">
      <w:r>
        <w:rPr>
          <w:sz w:val="18"/>
        </w:rPr>
        <w:t>- Source path: docs/MultiPlatform/V2/FullList</w:t>
      </w:r>
      <w:r>
        <w:rPr>
          <w:sz w:val="18"/>
        </w:rPr>
        <w:br w:type="textWrapping"/>
      </w:r>
      <w:r>
        <w:rPr>
          <w:sz w:val="18"/>
        </w:rPr>
        <w:t>- Source URL: https://apidoc.lingxing.com/docs/MultiPlatform/V2/FullList.md</w:t>
      </w:r>
    </w:p>
    <w:p w14:paraId="0D954E2E">
      <w:r>
        <w:rPr>
          <w:sz w:val="18"/>
        </w:rPr>
        <w:t># 查询FULL库存</w:t>
      </w:r>
      <w:r>
        <w:rPr>
          <w:sz w:val="18"/>
        </w:rPr>
        <w:br w:type="textWrapping"/>
      </w:r>
      <w:r>
        <w:rPr>
          <w:sz w:val="18"/>
        </w:rPr>
        <w:t>支持多平台-平台仓-查询FULL库存</w:t>
      </w:r>
    </w:p>
    <w:p w14:paraId="2D802211">
      <w:pPr>
        <w:pStyle w:val="4"/>
      </w:pPr>
      <w:bookmarkStart w:id="3264" w:name="_Toc14675"/>
      <w:r>
        <w:t>接口信息</w:t>
      </w:r>
      <w:bookmarkEnd w:id="3264"/>
    </w:p>
    <w:p w14:paraId="60D1F408">
      <w:pPr>
        <w:pStyle w:val="4"/>
      </w:pPr>
      <w:bookmarkStart w:id="3265" w:name="_Toc26478"/>
      <w:r>
        <w:t>请求参数</w:t>
      </w:r>
      <w:bookmarkEnd w:id="3265"/>
    </w:p>
    <w:p w14:paraId="11153A8A">
      <w:pPr>
        <w:pStyle w:val="4"/>
      </w:pPr>
      <w:bookmarkStart w:id="3266" w:name="_Toc27144"/>
      <w:r>
        <w:t>请求cURL示例</w:t>
      </w:r>
      <w:bookmarkEnd w:id="3266"/>
    </w:p>
    <w:p w14:paraId="582FD2A0">
      <w:r>
        <w:rPr>
          <w:sz w:val="18"/>
        </w:rPr>
        <w:t>```</w:t>
      </w:r>
      <w:r>
        <w:rPr>
          <w:sz w:val="18"/>
        </w:rPr>
        <w:br w:type="textWrapping"/>
      </w:r>
      <w:r>
        <w:rPr>
          <w:sz w:val="18"/>
        </w:rPr>
        <w:t>curl --location 'https://openapi.lingxing.com/basicOpen/multiplatform/full/stockSearch?access_token=value&amp;timestamp=value&amp;sign=value&amp;app_key=value'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"selectTypeEnum": "COUNT_TYPE",</w:t>
      </w:r>
      <w:r>
        <w:rPr>
          <w:sz w:val="18"/>
        </w:rPr>
        <w:br w:type="textWrapping"/>
      </w:r>
      <w:r>
        <w:rPr>
          <w:sz w:val="18"/>
        </w:rPr>
        <w:t xml:space="preserve">    "custom": "value",</w:t>
      </w:r>
      <w:r>
        <w:rPr>
          <w:sz w:val="18"/>
        </w:rPr>
        <w:br w:type="textWrapping"/>
      </w:r>
      <w:r>
        <w:rPr>
          <w:sz w:val="18"/>
        </w:rPr>
        <w:t xml:space="preserve">    "custom&gt;&gt;likeContent": "手机壳",</w:t>
      </w:r>
      <w:r>
        <w:rPr>
          <w:sz w:val="18"/>
        </w:rPr>
        <w:br w:type="textWrapping"/>
      </w:r>
      <w:r>
        <w:rPr>
          <w:sz w:val="18"/>
        </w:rPr>
        <w:t xml:space="preserve">    "custom&gt;&gt;type": 0,</w:t>
      </w:r>
      <w:r>
        <w:rPr>
          <w:sz w:val="18"/>
        </w:rPr>
        <w:br w:type="textWrapping"/>
      </w:r>
      <w:r>
        <w:rPr>
          <w:sz w:val="18"/>
        </w:rPr>
        <w:t xml:space="preserve">    "hideZeroStorage": 0,</w:t>
      </w:r>
      <w:r>
        <w:rPr>
          <w:sz w:val="18"/>
        </w:rPr>
        <w:br w:type="textWrapping"/>
      </w:r>
      <w:r>
        <w:rPr>
          <w:sz w:val="18"/>
        </w:rPr>
        <w:t xml:space="preserve">    "storeIdList": [123456,789012]</w:t>
      </w:r>
      <w:r>
        <w:rPr>
          <w:sz w:val="18"/>
        </w:rPr>
        <w:br w:type="textWrapping"/>
      </w:r>
      <w:r>
        <w:rPr>
          <w:sz w:val="18"/>
        </w:rPr>
        <w:t>}'</w:t>
      </w:r>
      <w:r>
        <w:rPr>
          <w:sz w:val="18"/>
        </w:rPr>
        <w:br w:type="textWrapping"/>
      </w:r>
      <w:r>
        <w:rPr>
          <w:sz w:val="18"/>
        </w:rPr>
        <w:t>```</w:t>
      </w:r>
    </w:p>
    <w:p w14:paraId="1FCB6FE4">
      <w:pPr>
        <w:pStyle w:val="4"/>
      </w:pPr>
      <w:bookmarkStart w:id="3267" w:name="_Toc27561"/>
      <w:r>
        <w:t>返回结果</w:t>
      </w:r>
      <w:bookmarkEnd w:id="3267"/>
    </w:p>
    <w:p w14:paraId="0E2766D6">
      <w:r>
        <w:rPr>
          <w:sz w:val="18"/>
        </w:rPr>
        <w:t>Json Object</w:t>
      </w:r>
    </w:p>
    <w:p w14:paraId="240AF999">
      <w:pPr>
        <w:pStyle w:val="4"/>
      </w:pPr>
      <w:bookmarkStart w:id="3268" w:name="_Toc22200"/>
      <w:r>
        <w:t>返回成功示例</w:t>
      </w:r>
      <w:bookmarkEnd w:id="3268"/>
    </w:p>
    <w:p w14:paraId="73A9FB0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"page":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"availableQuantity": "150",</w:t>
      </w:r>
      <w:r>
        <w:rPr>
          <w:sz w:val="18"/>
        </w:rPr>
        <w:br w:type="textWrapping"/>
      </w:r>
      <w:r>
        <w:rPr>
          <w:sz w:val="18"/>
        </w:rPr>
        <w:t xml:space="preserve">          "damaged": "3",</w:t>
      </w:r>
      <w:r>
        <w:rPr>
          <w:sz w:val="18"/>
        </w:rPr>
        <w:br w:type="textWrapping"/>
      </w:r>
      <w:r>
        <w:rPr>
          <w:sz w:val="18"/>
        </w:rPr>
        <w:t xml:space="preserve">          "deleteFlag": false,</w:t>
      </w:r>
      <w:r>
        <w:rPr>
          <w:sz w:val="18"/>
        </w:rPr>
        <w:br w:type="textWrapping"/>
      </w:r>
      <w:r>
        <w:rPr>
          <w:sz w:val="18"/>
        </w:rPr>
        <w:t xml:space="preserve">          "gmtCreate": 1702886098000,</w:t>
      </w:r>
      <w:r>
        <w:rPr>
          <w:sz w:val="18"/>
        </w:rPr>
        <w:br w:type="textWrapping"/>
      </w:r>
      <w:r>
        <w:rPr>
          <w:sz w:val="18"/>
        </w:rPr>
        <w:t xml:space="preserve">          "gmtModified": 1702886098000,</w:t>
      </w:r>
      <w:r>
        <w:rPr>
          <w:sz w:val="18"/>
        </w:rPr>
        <w:br w:type="textWrapping"/>
      </w:r>
      <w:r>
        <w:rPr>
          <w:sz w:val="18"/>
        </w:rPr>
        <w:t xml:space="preserve">          "id": "1001",</w:t>
      </w:r>
      <w:r>
        <w:rPr>
          <w:sz w:val="18"/>
        </w:rPr>
        <w:br w:type="textWrapping"/>
      </w:r>
      <w:r>
        <w:rPr>
          <w:sz w:val="18"/>
        </w:rPr>
        <w:t xml:space="preserve">          "internalProcess": "5",</w:t>
      </w:r>
      <w:r>
        <w:rPr>
          <w:sz w:val="18"/>
        </w:rPr>
        <w:br w:type="textWrapping"/>
      </w:r>
      <w:r>
        <w:rPr>
          <w:sz w:val="18"/>
        </w:rPr>
        <w:t xml:space="preserve">          "inventoryId": "ML-12345",</w:t>
      </w:r>
      <w:r>
        <w:rPr>
          <w:sz w:val="18"/>
        </w:rPr>
        <w:br w:type="textWrapping"/>
      </w:r>
      <w:r>
        <w:rPr>
          <w:sz w:val="18"/>
        </w:rPr>
        <w:t xml:space="preserve">          "itemId": "12345",</w:t>
      </w:r>
      <w:r>
        <w:rPr>
          <w:sz w:val="18"/>
        </w:rPr>
        <w:br w:type="textWrapping"/>
      </w:r>
      <w:r>
        <w:rPr>
          <w:sz w:val="18"/>
        </w:rPr>
        <w:t xml:space="preserve">          "lost": "1",</w:t>
      </w:r>
      <w:r>
        <w:rPr>
          <w:sz w:val="18"/>
        </w:rPr>
        <w:br w:type="textWrapping"/>
      </w:r>
      <w:r>
        <w:rPr>
          <w:sz w:val="18"/>
        </w:rPr>
        <w:t xml:space="preserve">          "noFiscalCoverage": "5",</w:t>
      </w:r>
      <w:r>
        <w:rPr>
          <w:sz w:val="18"/>
        </w:rPr>
        <w:br w:type="textWrapping"/>
      </w:r>
      <w:r>
        <w:rPr>
          <w:sz w:val="18"/>
        </w:rPr>
        <w:t xml:space="preserve">          "notSupported": "2",</w:t>
      </w:r>
      <w:r>
        <w:rPr>
          <w:sz w:val="18"/>
        </w:rPr>
        <w:br w:type="textWrapping"/>
      </w:r>
      <w:r>
        <w:rPr>
          <w:sz w:val="18"/>
        </w:rPr>
        <w:t xml:space="preserve">          "picUrl": "https://example.com/image.jpg",</w:t>
      </w:r>
      <w:r>
        <w:rPr>
          <w:sz w:val="18"/>
        </w:rPr>
        <w:br w:type="textWrapping"/>
      </w:r>
      <w:r>
        <w:rPr>
          <w:sz w:val="18"/>
        </w:rPr>
        <w:t xml:space="preserve">          "productName": "iPhone 15 Pro",</w:t>
      </w:r>
      <w:r>
        <w:rPr>
          <w:sz w:val="18"/>
        </w:rPr>
        <w:br w:type="textWrapping"/>
      </w:r>
      <w:r>
        <w:rPr>
          <w:sz w:val="18"/>
        </w:rPr>
        <w:t xml:space="preserve">          "purchasePrice": "199.99",</w:t>
      </w:r>
      <w:r>
        <w:rPr>
          <w:sz w:val="18"/>
        </w:rPr>
        <w:br w:type="textWrapping"/>
      </w:r>
      <w:r>
        <w:rPr>
          <w:sz w:val="18"/>
        </w:rPr>
        <w:t xml:space="preserve">          "quantity": "200",</w:t>
      </w:r>
      <w:r>
        <w:rPr>
          <w:sz w:val="18"/>
        </w:rPr>
        <w:br w:type="textWrapping"/>
      </w:r>
      <w:r>
        <w:rPr>
          <w:sz w:val="18"/>
        </w:rPr>
        <w:t xml:space="preserve">          "sku": "SKU-123456",</w:t>
      </w:r>
      <w:r>
        <w:rPr>
          <w:sz w:val="18"/>
        </w:rPr>
        <w:br w:type="textWrapping"/>
      </w:r>
      <w:r>
        <w:rPr>
          <w:sz w:val="18"/>
        </w:rPr>
        <w:t xml:space="preserve">          "storeId": 789012,</w:t>
      </w:r>
      <w:r>
        <w:rPr>
          <w:sz w:val="18"/>
        </w:rPr>
        <w:br w:type="textWrapping"/>
      </w:r>
      <w:r>
        <w:rPr>
          <w:sz w:val="18"/>
        </w:rPr>
        <w:t xml:space="preserve">          "transfer": "10",</w:t>
      </w:r>
      <w:r>
        <w:rPr>
          <w:sz w:val="18"/>
        </w:rPr>
        <w:br w:type="textWrapping"/>
      </w:r>
      <w:r>
        <w:rPr>
          <w:sz w:val="18"/>
        </w:rPr>
        <w:t xml:space="preserve">          "variationId": "67890",</w:t>
      </w:r>
      <w:r>
        <w:rPr>
          <w:sz w:val="18"/>
        </w:rPr>
        <w:br w:type="textWrapping"/>
      </w:r>
      <w:r>
        <w:rPr>
          <w:sz w:val="18"/>
        </w:rPr>
        <w:t xml:space="preserve">          "warehouseName": "深圳仓",</w:t>
      </w:r>
      <w:r>
        <w:rPr>
          <w:sz w:val="18"/>
        </w:rPr>
        <w:br w:type="textWrapping"/>
      </w:r>
      <w:r>
        <w:rPr>
          <w:sz w:val="18"/>
        </w:rPr>
        <w:t xml:space="preserve">          "withdrawal": "8"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"availableQuantity": "80",</w:t>
      </w:r>
      <w:r>
        <w:rPr>
          <w:sz w:val="18"/>
        </w:rPr>
        <w:br w:type="textWrapping"/>
      </w:r>
      <w:r>
        <w:rPr>
          <w:sz w:val="18"/>
        </w:rPr>
        <w:t xml:space="preserve">          "damaged": "0",</w:t>
      </w:r>
      <w:r>
        <w:rPr>
          <w:sz w:val="18"/>
        </w:rPr>
        <w:br w:type="textWrapping"/>
      </w:r>
      <w:r>
        <w:rPr>
          <w:sz w:val="18"/>
        </w:rPr>
        <w:t xml:space="preserve">          "deleteFlag": false,</w:t>
      </w:r>
      <w:r>
        <w:rPr>
          <w:sz w:val="18"/>
        </w:rPr>
        <w:br w:type="textWrapping"/>
      </w:r>
      <w:r>
        <w:rPr>
          <w:sz w:val="18"/>
        </w:rPr>
        <w:t xml:space="preserve">          "gmtCreate": 1702886100000,</w:t>
      </w:r>
      <w:r>
        <w:rPr>
          <w:sz w:val="18"/>
        </w:rPr>
        <w:br w:type="textWrapping"/>
      </w:r>
      <w:r>
        <w:rPr>
          <w:sz w:val="18"/>
        </w:rPr>
        <w:t xml:space="preserve">          "gmtModified": 1702886100000,</w:t>
      </w:r>
      <w:r>
        <w:rPr>
          <w:sz w:val="18"/>
        </w:rPr>
        <w:br w:type="textWrapping"/>
      </w:r>
      <w:r>
        <w:rPr>
          <w:sz w:val="18"/>
        </w:rPr>
        <w:t xml:space="preserve">          "id": "1002",</w:t>
      </w:r>
      <w:r>
        <w:rPr>
          <w:sz w:val="18"/>
        </w:rPr>
        <w:br w:type="textWrapping"/>
      </w:r>
      <w:r>
        <w:rPr>
          <w:sz w:val="18"/>
        </w:rPr>
        <w:t xml:space="preserve">          "internalProcess": "2",</w:t>
      </w:r>
      <w:r>
        <w:rPr>
          <w:sz w:val="18"/>
        </w:rPr>
        <w:br w:type="textWrapping"/>
      </w:r>
      <w:r>
        <w:rPr>
          <w:sz w:val="18"/>
        </w:rPr>
        <w:t xml:space="preserve">          "inventoryId": "ML-67890",</w:t>
      </w:r>
      <w:r>
        <w:rPr>
          <w:sz w:val="18"/>
        </w:rPr>
        <w:br w:type="textWrapping"/>
      </w:r>
      <w:r>
        <w:rPr>
          <w:sz w:val="18"/>
        </w:rPr>
        <w:t xml:space="preserve">          "itemId": "54321",</w:t>
      </w:r>
      <w:r>
        <w:rPr>
          <w:sz w:val="18"/>
        </w:rPr>
        <w:br w:type="textWrapping"/>
      </w:r>
      <w:r>
        <w:rPr>
          <w:sz w:val="18"/>
        </w:rPr>
        <w:t xml:space="preserve">          "lost": "0",</w:t>
      </w:r>
      <w:r>
        <w:rPr>
          <w:sz w:val="18"/>
        </w:rPr>
        <w:br w:type="textWrapping"/>
      </w:r>
      <w:r>
        <w:rPr>
          <w:sz w:val="18"/>
        </w:rPr>
        <w:t xml:space="preserve">          "noFiscalCoverage": "0",</w:t>
      </w:r>
      <w:r>
        <w:rPr>
          <w:sz w:val="18"/>
        </w:rPr>
        <w:br w:type="textWrapping"/>
      </w:r>
      <w:r>
        <w:rPr>
          <w:sz w:val="18"/>
        </w:rPr>
        <w:t xml:space="preserve">          "notSupported": "0",</w:t>
      </w:r>
      <w:r>
        <w:rPr>
          <w:sz w:val="18"/>
        </w:rPr>
        <w:br w:type="textWrapping"/>
      </w:r>
      <w:r>
        <w:rPr>
          <w:sz w:val="18"/>
        </w:rPr>
        <w:t xml:space="preserve">          "picUrl": "https://example.com/another-image.png",</w:t>
      </w:r>
      <w:r>
        <w:rPr>
          <w:sz w:val="18"/>
        </w:rPr>
        <w:br w:type="textWrapping"/>
      </w:r>
      <w:r>
        <w:rPr>
          <w:sz w:val="18"/>
        </w:rPr>
        <w:t xml:space="preserve">          "productName": "Samsung Galaxy S24",</w:t>
      </w:r>
      <w:r>
        <w:rPr>
          <w:sz w:val="18"/>
        </w:rPr>
        <w:br w:type="textWrapping"/>
      </w:r>
      <w:r>
        <w:rPr>
          <w:sz w:val="18"/>
        </w:rPr>
        <w:t xml:space="preserve">          "purchasePrice": "150.00",</w:t>
      </w:r>
      <w:r>
        <w:rPr>
          <w:sz w:val="18"/>
        </w:rPr>
        <w:br w:type="textWrapping"/>
      </w:r>
      <w:r>
        <w:rPr>
          <w:sz w:val="18"/>
        </w:rPr>
        <w:t xml:space="preserve">          "quantity": "90",</w:t>
      </w:r>
      <w:r>
        <w:rPr>
          <w:sz w:val="18"/>
        </w:rPr>
        <w:br w:type="textWrapping"/>
      </w:r>
      <w:r>
        <w:rPr>
          <w:sz w:val="18"/>
        </w:rPr>
        <w:t xml:space="preserve">          "sku": "SKU-987654",</w:t>
      </w:r>
      <w:r>
        <w:rPr>
          <w:sz w:val="18"/>
        </w:rPr>
        <w:br w:type="textWrapping"/>
      </w:r>
      <w:r>
        <w:rPr>
          <w:sz w:val="18"/>
        </w:rPr>
        <w:t xml:space="preserve">          "storeId": 789012,</w:t>
      </w:r>
      <w:r>
        <w:rPr>
          <w:sz w:val="18"/>
        </w:rPr>
        <w:br w:type="textWrapping"/>
      </w:r>
      <w:r>
        <w:rPr>
          <w:sz w:val="18"/>
        </w:rPr>
        <w:t xml:space="preserve">          "transfer": "5",</w:t>
      </w:r>
      <w:r>
        <w:rPr>
          <w:sz w:val="18"/>
        </w:rPr>
        <w:br w:type="textWrapping"/>
      </w:r>
      <w:r>
        <w:rPr>
          <w:sz w:val="18"/>
        </w:rPr>
        <w:t xml:space="preserve">          "variationId": "12345",</w:t>
      </w:r>
      <w:r>
        <w:rPr>
          <w:sz w:val="18"/>
        </w:rPr>
        <w:br w:type="textWrapping"/>
      </w:r>
      <w:r>
        <w:rPr>
          <w:sz w:val="18"/>
        </w:rPr>
        <w:t xml:space="preserve">          "warehouseName": "上海仓",</w:t>
      </w:r>
      <w:r>
        <w:rPr>
          <w:sz w:val="18"/>
        </w:rPr>
        <w:br w:type="textWrapping"/>
      </w:r>
      <w:r>
        <w:rPr>
          <w:sz w:val="18"/>
        </w:rPr>
        <w:t xml:space="preserve">          "withdrawal": "3"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"100"</w:t>
      </w:r>
      <w:r>
        <w:rPr>
          <w:sz w:val="18"/>
        </w:rPr>
        <w:br w:type="textWrapping"/>
      </w:r>
      <w:r>
        <w:rPr>
          <w:sz w:val="18"/>
        </w:rPr>
        <w:t xml:space="preserve">    },</w:t>
      </w:r>
      <w:r>
        <w:rPr>
          <w:sz w:val="18"/>
        </w:rPr>
        <w:br w:type="textWrapping"/>
      </w:r>
      <w:r>
        <w:rPr>
          <w:sz w:val="18"/>
        </w:rPr>
        <w:t xml:space="preserve">    "syncTime": "2025-12-18 10:34:58"</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p>
    <w:p w14:paraId="3AACF08D">
      <w:r>
        <w:rPr>
          <w:sz w:val="18"/>
        </w:rPr>
        <w:t>```</w:t>
      </w:r>
    </w:p>
    <w:p w14:paraId="5D5DA606">
      <w:r>
        <w:rPr>
          <w:sz w:val="18"/>
        </w:rPr>
        <w:t>---</w:t>
      </w:r>
    </w:p>
    <w:p w14:paraId="3F343E34">
      <w:pPr>
        <w:pStyle w:val="4"/>
      </w:pPr>
      <w:bookmarkStart w:id="3269" w:name="_Toc4138"/>
      <w:r>
        <w:t>查询Coupang库存</w:t>
      </w:r>
      <w:bookmarkEnd w:id="3269"/>
    </w:p>
    <w:p w14:paraId="0B0B5017">
      <w:r>
        <w:rPr>
          <w:sz w:val="18"/>
        </w:rPr>
        <w:t>- Source path: docs/MultiPlatform/V2/CoupangStockList</w:t>
      </w:r>
      <w:r>
        <w:rPr>
          <w:sz w:val="18"/>
        </w:rPr>
        <w:br w:type="textWrapping"/>
      </w:r>
      <w:r>
        <w:rPr>
          <w:sz w:val="18"/>
        </w:rPr>
        <w:t>- Source URL: https://apidoc.lingxing.com/docs/MultiPlatform/V2/CoupangStockList.md</w:t>
      </w:r>
    </w:p>
    <w:p w14:paraId="13042AEC">
      <w:r>
        <w:rPr>
          <w:sz w:val="18"/>
        </w:rPr>
        <w:t># 多平台-查询Coupang库存</w:t>
      </w:r>
      <w:r>
        <w:rPr>
          <w:sz w:val="18"/>
        </w:rPr>
        <w:br w:type="textWrapping"/>
      </w:r>
      <w:r>
        <w:rPr>
          <w:sz w:val="18"/>
        </w:rPr>
        <w:t>支持多平台-查询Coupang库存</w:t>
      </w:r>
    </w:p>
    <w:p w14:paraId="7D0409C5">
      <w:pPr>
        <w:pStyle w:val="4"/>
      </w:pPr>
      <w:bookmarkStart w:id="3270" w:name="_Toc21667"/>
      <w:r>
        <w:t>接口信息</w:t>
      </w:r>
      <w:bookmarkEnd w:id="3270"/>
    </w:p>
    <w:p w14:paraId="43D90FF0">
      <w:pPr>
        <w:pStyle w:val="4"/>
      </w:pPr>
      <w:bookmarkStart w:id="3271" w:name="_Toc21181"/>
      <w:r>
        <w:t>请求参数</w:t>
      </w:r>
      <w:bookmarkEnd w:id="3271"/>
    </w:p>
    <w:p w14:paraId="2EB2F921">
      <w:pPr>
        <w:pStyle w:val="4"/>
      </w:pPr>
      <w:bookmarkStart w:id="3272" w:name="_Toc23571"/>
      <w:r>
        <w:t>请求cURL示例</w:t>
      </w:r>
      <w:bookmarkEnd w:id="3272"/>
    </w:p>
    <w:p w14:paraId="094CACF7">
      <w:r>
        <w:rPr>
          <w:sz w:val="18"/>
        </w:rPr>
        <w:t>```</w:t>
      </w:r>
      <w:r>
        <w:rPr>
          <w:sz w:val="18"/>
        </w:rPr>
        <w:br w:type="textWrapping"/>
      </w:r>
      <w:r>
        <w:rPr>
          <w:sz w:val="18"/>
        </w:rPr>
        <w:t>curl --location 'https://openapi.lingxing.com/basicOpen/multiplatform/coupang/stockSearch?access_token=value&amp;timestamp=value&amp;sign=value&amp;app_key=value'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"storeIds": ["110418202566107648"]</w:t>
      </w:r>
      <w:r>
        <w:rPr>
          <w:sz w:val="18"/>
        </w:rPr>
        <w:br w:type="textWrapping"/>
      </w:r>
      <w:r>
        <w:rPr>
          <w:sz w:val="18"/>
        </w:rPr>
        <w:t>}'</w:t>
      </w:r>
      <w:r>
        <w:rPr>
          <w:sz w:val="18"/>
        </w:rPr>
        <w:br w:type="textWrapping"/>
      </w:r>
      <w:r>
        <w:rPr>
          <w:sz w:val="18"/>
        </w:rPr>
        <w:t>```</w:t>
      </w:r>
    </w:p>
    <w:p w14:paraId="4034ED41">
      <w:pPr>
        <w:pStyle w:val="4"/>
      </w:pPr>
      <w:bookmarkStart w:id="3273" w:name="_Toc17042"/>
      <w:r>
        <w:t>返回结果</w:t>
      </w:r>
      <w:bookmarkEnd w:id="3273"/>
    </w:p>
    <w:p w14:paraId="7AE3B9E7">
      <w:r>
        <w:rPr>
          <w:sz w:val="18"/>
        </w:rPr>
        <w:t>Json Object</w:t>
      </w:r>
    </w:p>
    <w:p w14:paraId="5E658CC9">
      <w:pPr>
        <w:pStyle w:val="4"/>
      </w:pPr>
      <w:bookmarkStart w:id="3274" w:name="_Toc7999"/>
      <w:r>
        <w:t>返回成功示例</w:t>
      </w:r>
      <w:bookmarkEnd w:id="3274"/>
    </w:p>
    <w:p w14:paraId="6088DD1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"stockPage":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"msku": "CP-123456",</w:t>
      </w:r>
      <w:r>
        <w:rPr>
          <w:sz w:val="18"/>
        </w:rPr>
        <w:br w:type="textWrapping"/>
      </w:r>
      <w:r>
        <w:rPr>
          <w:sz w:val="18"/>
        </w:rPr>
        <w:t xml:space="preserve">          "mskuId": 110418202566107649,</w:t>
      </w:r>
      <w:r>
        <w:rPr>
          <w:sz w:val="18"/>
        </w:rPr>
        <w:br w:type="textWrapping"/>
      </w:r>
      <w:r>
        <w:rPr>
          <w:sz w:val="18"/>
        </w:rPr>
        <w:t xml:space="preserve">          "salesCountLastThirtyDays": 3,</w:t>
      </w:r>
      <w:r>
        <w:rPr>
          <w:sz w:val="18"/>
        </w:rPr>
        <w:br w:type="textWrapping"/>
      </w:r>
      <w:r>
        <w:rPr>
          <w:sz w:val="18"/>
        </w:rPr>
        <w:t xml:space="preserve">          "storeId": 110418202566107648,</w:t>
      </w:r>
      <w:r>
        <w:rPr>
          <w:sz w:val="18"/>
        </w:rPr>
        <w:br w:type="textWrapping"/>
      </w:r>
      <w:r>
        <w:rPr>
          <w:sz w:val="18"/>
        </w:rPr>
        <w:t xml:space="preserve">          "storeName": "Coupang韩国店",</w:t>
      </w:r>
      <w:r>
        <w:rPr>
          <w:sz w:val="18"/>
        </w:rPr>
        <w:br w:type="textWrapping"/>
      </w:r>
      <w:r>
        <w:rPr>
          <w:sz w:val="18"/>
        </w:rPr>
        <w:t xml:space="preserve">          "totalOrderableQuantity": 12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21</w:t>
      </w:r>
      <w:r>
        <w:rPr>
          <w:sz w:val="18"/>
        </w:rPr>
        <w:br w:type="textWrapping"/>
      </w:r>
      <w:r>
        <w:rPr>
          <w:sz w:val="18"/>
        </w:rPr>
        <w:t xml:space="preserve">    },</w:t>
      </w:r>
      <w:r>
        <w:rPr>
          <w:sz w:val="18"/>
        </w:rPr>
        <w:br w:type="textWrapping"/>
      </w:r>
      <w:r>
        <w:rPr>
          <w:sz w:val="18"/>
        </w:rPr>
        <w:t xml:space="preserve">    "syncTime": "2026-02-01 10:12:30"</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"value",</w:t>
      </w:r>
      <w:r>
        <w:rPr>
          <w:sz w:val="18"/>
        </w:rPr>
        <w:br w:type="textWrapping"/>
      </w:r>
      <w:r>
        <w:rPr>
          <w:sz w:val="18"/>
        </w:rPr>
        <w:t xml:space="preserve">  "request_id": "value",</w:t>
      </w:r>
      <w:r>
        <w:rPr>
          <w:sz w:val="18"/>
        </w:rPr>
        <w:br w:type="textWrapping"/>
      </w:r>
      <w:r>
        <w:rPr>
          <w:sz w:val="18"/>
        </w:rPr>
        <w:t xml:space="preserve">  "response_time": "value",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78AB1EC">
      <w:r>
        <w:rPr>
          <w:sz w:val="18"/>
        </w:rPr>
        <w:t>---</w:t>
      </w:r>
    </w:p>
    <w:p w14:paraId="79FC1596">
      <w:pPr>
        <w:pStyle w:val="4"/>
      </w:pPr>
      <w:bookmarkStart w:id="3275" w:name="_Toc20906"/>
      <w:r>
        <w:t>查询FBS库存</w:t>
      </w:r>
      <w:bookmarkEnd w:id="3275"/>
    </w:p>
    <w:p w14:paraId="3B2229DD">
      <w:r>
        <w:rPr>
          <w:sz w:val="18"/>
        </w:rPr>
        <w:t>- Source path: docs/MultiPlatform/V2/FbsStockList</w:t>
      </w:r>
      <w:r>
        <w:rPr>
          <w:sz w:val="18"/>
        </w:rPr>
        <w:br w:type="textWrapping"/>
      </w:r>
      <w:r>
        <w:rPr>
          <w:sz w:val="18"/>
        </w:rPr>
        <w:t>- Source URL: https://apidoc.lingxing.com/docs/MultiPlatform/V2/FbsStockList.md</w:t>
      </w:r>
    </w:p>
    <w:p w14:paraId="76BDE43E">
      <w:r>
        <w:rPr>
          <w:sz w:val="18"/>
        </w:rPr>
        <w:t># 多平台-查询FBS库存</w:t>
      </w:r>
      <w:r>
        <w:rPr>
          <w:sz w:val="18"/>
        </w:rPr>
        <w:br w:type="textWrapping"/>
      </w:r>
      <w:r>
        <w:rPr>
          <w:sz w:val="18"/>
        </w:rPr>
        <w:t>支持多平台-查询FBS库存</w:t>
      </w:r>
    </w:p>
    <w:p w14:paraId="6C6CC8F1">
      <w:pPr>
        <w:pStyle w:val="4"/>
      </w:pPr>
      <w:bookmarkStart w:id="3276" w:name="_Toc13887"/>
      <w:r>
        <w:t>接口信息</w:t>
      </w:r>
      <w:bookmarkEnd w:id="3276"/>
    </w:p>
    <w:p w14:paraId="4C9563D5">
      <w:pPr>
        <w:pStyle w:val="4"/>
      </w:pPr>
      <w:bookmarkStart w:id="3277" w:name="_Toc21873"/>
      <w:r>
        <w:t>请求参数</w:t>
      </w:r>
      <w:bookmarkEnd w:id="3277"/>
    </w:p>
    <w:p w14:paraId="2CB0FF9C">
      <w:pPr>
        <w:pStyle w:val="4"/>
      </w:pPr>
      <w:bookmarkStart w:id="3278" w:name="_Toc4028"/>
      <w:r>
        <w:t>请求cURL示例</w:t>
      </w:r>
      <w:bookmarkEnd w:id="3278"/>
    </w:p>
    <w:p w14:paraId="1811D8CF">
      <w:r>
        <w:rPr>
          <w:sz w:val="18"/>
        </w:rPr>
        <w:t>```</w:t>
      </w:r>
      <w:r>
        <w:rPr>
          <w:sz w:val="18"/>
        </w:rPr>
        <w:br w:type="textWrapping"/>
      </w:r>
      <w:r>
        <w:rPr>
          <w:sz w:val="18"/>
        </w:rPr>
        <w:t>curl --location 'https://openapi.lingxing.com/basicOpen/multiplatform/fbs/stockSearch?access_token=value&amp;timestamp=value&amp;sign=value&amp;app_key=value'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"storeIds": [110418202566107648],</w:t>
      </w:r>
      <w:r>
        <w:rPr>
          <w:sz w:val="18"/>
        </w:rPr>
        <w:br w:type="textWrapping"/>
      </w:r>
      <w:r>
        <w:rPr>
          <w:sz w:val="18"/>
        </w:rPr>
        <w:t xml:space="preserve">    "hideZeroStorage": 1,</w:t>
      </w:r>
      <w:r>
        <w:rPr>
          <w:sz w:val="18"/>
        </w:rPr>
        <w:br w:type="textWrapping"/>
      </w:r>
      <w:r>
        <w:rPr>
          <w:sz w:val="18"/>
        </w:rPr>
        <w:t xml:space="preserve">    "whsIdList": ["whs123456"]</w:t>
      </w:r>
      <w:r>
        <w:rPr>
          <w:sz w:val="18"/>
        </w:rPr>
        <w:br w:type="textWrapping"/>
      </w:r>
      <w:r>
        <w:rPr>
          <w:sz w:val="18"/>
        </w:rPr>
        <w:t>}'</w:t>
      </w:r>
      <w:r>
        <w:rPr>
          <w:sz w:val="18"/>
        </w:rPr>
        <w:br w:type="textWrapping"/>
      </w:r>
      <w:r>
        <w:rPr>
          <w:sz w:val="18"/>
        </w:rPr>
        <w:t>```</w:t>
      </w:r>
    </w:p>
    <w:p w14:paraId="6BFAD1BA">
      <w:pPr>
        <w:pStyle w:val="4"/>
      </w:pPr>
      <w:bookmarkStart w:id="3279" w:name="_Toc23849"/>
      <w:r>
        <w:t>返回结果</w:t>
      </w:r>
      <w:bookmarkEnd w:id="3279"/>
    </w:p>
    <w:p w14:paraId="517A7411">
      <w:r>
        <w:rPr>
          <w:sz w:val="18"/>
        </w:rPr>
        <w:t>Json Object</w:t>
      </w:r>
    </w:p>
    <w:p w14:paraId="23D7CE9C">
      <w:pPr>
        <w:pStyle w:val="4"/>
      </w:pPr>
      <w:bookmarkStart w:id="3280" w:name="_Toc29731"/>
      <w:r>
        <w:t>返回成功示例</w:t>
      </w:r>
      <w:bookmarkEnd w:id="3280"/>
    </w:p>
    <w:p w14:paraId="774D8A7F">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"coverageDays": "30.5",</w:t>
      </w:r>
      <w:r>
        <w:rPr>
          <w:sz w:val="18"/>
        </w:rPr>
        <w:br w:type="textWrapping"/>
      </w:r>
      <w:r>
        <w:rPr>
          <w:sz w:val="18"/>
        </w:rPr>
        <w:t xml:space="preserve">        "excessStock": 10,</w:t>
      </w:r>
      <w:r>
        <w:rPr>
          <w:sz w:val="18"/>
        </w:rPr>
        <w:br w:type="textWrapping"/>
      </w:r>
      <w:r>
        <w:rPr>
          <w:sz w:val="18"/>
        </w:rPr>
        <w:t xml:space="preserve">        "fulfillMappingMode": "1",</w:t>
      </w:r>
      <w:r>
        <w:rPr>
          <w:sz w:val="18"/>
        </w:rPr>
        <w:br w:type="textWrapping"/>
      </w:r>
      <w:r>
        <w:rPr>
          <w:sz w:val="18"/>
        </w:rPr>
        <w:t xml:space="preserve">        "gmtCreate": 1706860800000,</w:t>
      </w:r>
      <w:r>
        <w:rPr>
          <w:sz w:val="18"/>
        </w:rPr>
        <w:br w:type="textWrapping"/>
      </w:r>
      <w:r>
        <w:rPr>
          <w:sz w:val="18"/>
        </w:rPr>
        <w:t xml:space="preserve">        "gmtModified": 1706860800000,</w:t>
      </w:r>
      <w:r>
        <w:rPr>
          <w:sz w:val="18"/>
        </w:rPr>
        <w:br w:type="textWrapping"/>
      </w:r>
      <w:r>
        <w:rPr>
          <w:sz w:val="18"/>
        </w:rPr>
        <w:t xml:space="preserve">        "id": 123456789012345,</w:t>
      </w:r>
      <w:r>
        <w:rPr>
          <w:sz w:val="18"/>
        </w:rPr>
        <w:br w:type="textWrapping"/>
      </w:r>
      <w:r>
        <w:rPr>
          <w:sz w:val="18"/>
        </w:rPr>
        <w:t xml:space="preserve">        "inTransitPendingPutawayQty": 30,</w:t>
      </w:r>
      <w:r>
        <w:rPr>
          <w:sz w:val="18"/>
        </w:rPr>
        <w:br w:type="textWrapping"/>
      </w:r>
      <w:r>
        <w:rPr>
          <w:sz w:val="18"/>
        </w:rPr>
        <w:t xml:space="preserve">        "inWhsCoverageDays": "15.5",</w:t>
      </w:r>
      <w:r>
        <w:rPr>
          <w:sz w:val="18"/>
        </w:rPr>
        <w:br w:type="textWrapping"/>
      </w:r>
      <w:r>
        <w:rPr>
          <w:sz w:val="18"/>
        </w:rPr>
        <w:t xml:space="preserve">        "irApprovalQty": 20,</w:t>
      </w:r>
      <w:r>
        <w:rPr>
          <w:sz w:val="18"/>
        </w:rPr>
        <w:br w:type="textWrapping"/>
      </w:r>
      <w:r>
        <w:rPr>
          <w:sz w:val="18"/>
        </w:rPr>
        <w:t xml:space="preserve">        "itemImage": "https://example.com/image.jpg",</w:t>
      </w:r>
      <w:r>
        <w:rPr>
          <w:sz w:val="18"/>
        </w:rPr>
        <w:br w:type="textWrapping"/>
      </w:r>
      <w:r>
        <w:rPr>
          <w:sz w:val="18"/>
        </w:rPr>
        <w:t xml:space="preserve">        "itemName": "商品名称示例",</w:t>
      </w:r>
      <w:r>
        <w:rPr>
          <w:sz w:val="18"/>
        </w:rPr>
        <w:br w:type="textWrapping"/>
      </w:r>
      <w:r>
        <w:rPr>
          <w:sz w:val="18"/>
        </w:rPr>
        <w:t xml:space="preserve">        "last15Sold": 25,</w:t>
      </w:r>
      <w:r>
        <w:rPr>
          <w:sz w:val="18"/>
        </w:rPr>
        <w:br w:type="textWrapping"/>
      </w:r>
      <w:r>
        <w:rPr>
          <w:sz w:val="18"/>
        </w:rPr>
        <w:t xml:space="preserve">        "last30Sold": 50,</w:t>
      </w:r>
      <w:r>
        <w:rPr>
          <w:sz w:val="18"/>
        </w:rPr>
        <w:br w:type="textWrapping"/>
      </w:r>
      <w:r>
        <w:rPr>
          <w:sz w:val="18"/>
        </w:rPr>
        <w:t xml:space="preserve">        "last60Sold": 120,</w:t>
      </w:r>
      <w:r>
        <w:rPr>
          <w:sz w:val="18"/>
        </w:rPr>
        <w:br w:type="textWrapping"/>
      </w:r>
      <w:r>
        <w:rPr>
          <w:sz w:val="18"/>
        </w:rPr>
        <w:t xml:space="preserve">        "last7Sold": 15,</w:t>
      </w:r>
      <w:r>
        <w:rPr>
          <w:sz w:val="18"/>
        </w:rPr>
        <w:br w:type="textWrapping"/>
      </w:r>
      <w:r>
        <w:rPr>
          <w:sz w:val="18"/>
        </w:rPr>
        <w:t xml:space="preserve">        "last90Sold": 200,</w:t>
      </w:r>
      <w:r>
        <w:rPr>
          <w:sz w:val="18"/>
        </w:rPr>
        <w:br w:type="textWrapping"/>
      </w:r>
      <w:r>
        <w:rPr>
          <w:sz w:val="18"/>
        </w:rPr>
        <w:t xml:space="preserve">        "modelName": "XL/红色",</w:t>
      </w:r>
      <w:r>
        <w:rPr>
          <w:sz w:val="18"/>
        </w:rPr>
        <w:br w:type="textWrapping"/>
      </w:r>
      <w:r>
        <w:rPr>
          <w:sz w:val="18"/>
        </w:rPr>
        <w:t xml:space="preserve">        "mtskuId": "MTSKU001",</w:t>
      </w:r>
      <w:r>
        <w:rPr>
          <w:sz w:val="18"/>
        </w:rPr>
        <w:br w:type="textWrapping"/>
      </w:r>
      <w:r>
        <w:rPr>
          <w:sz w:val="18"/>
        </w:rPr>
        <w:t xml:space="preserve">        "notMovingTag": 1,</w:t>
      </w:r>
      <w:r>
        <w:rPr>
          <w:sz w:val="18"/>
        </w:rPr>
        <w:br w:type="textWrapping"/>
      </w:r>
      <w:r>
        <w:rPr>
          <w:sz w:val="18"/>
        </w:rPr>
        <w:t xml:space="preserve">        "recommendReplenishmentQty": 50,</w:t>
      </w:r>
      <w:r>
        <w:rPr>
          <w:sz w:val="18"/>
        </w:rPr>
        <w:br w:type="textWrapping"/>
      </w:r>
      <w:r>
        <w:rPr>
          <w:sz w:val="18"/>
        </w:rPr>
        <w:t xml:space="preserve">        "reservedQty": 10,</w:t>
      </w:r>
      <w:r>
        <w:rPr>
          <w:sz w:val="18"/>
        </w:rPr>
        <w:br w:type="textWrapping"/>
      </w:r>
      <w:r>
        <w:rPr>
          <w:sz w:val="18"/>
        </w:rPr>
        <w:t xml:space="preserve">        "sellableQty": 100,</w:t>
      </w:r>
      <w:r>
        <w:rPr>
          <w:sz w:val="18"/>
        </w:rPr>
        <w:br w:type="textWrapping"/>
      </w:r>
      <w:r>
        <w:rPr>
          <w:sz w:val="18"/>
        </w:rPr>
        <w:t xml:space="preserve">        "sellingSpeed": "2.5",</w:t>
      </w:r>
      <w:r>
        <w:rPr>
          <w:sz w:val="18"/>
        </w:rPr>
        <w:br w:type="textWrapping"/>
      </w:r>
      <w:r>
        <w:rPr>
          <w:sz w:val="18"/>
        </w:rPr>
        <w:t xml:space="preserve">        "shopSkuId": "SHOPSKU001",</w:t>
      </w:r>
      <w:r>
        <w:rPr>
          <w:sz w:val="18"/>
        </w:rPr>
        <w:br w:type="textWrapping"/>
      </w:r>
      <w:r>
        <w:rPr>
          <w:sz w:val="18"/>
        </w:rPr>
        <w:t xml:space="preserve">        "stockLevel": "-1",</w:t>
      </w:r>
      <w:r>
        <w:rPr>
          <w:sz w:val="18"/>
        </w:rPr>
        <w:br w:type="textWrapping"/>
      </w:r>
      <w:r>
        <w:rPr>
          <w:sz w:val="18"/>
        </w:rPr>
        <w:t xml:space="preserve">        "storeId": 1234567890,</w:t>
      </w:r>
      <w:r>
        <w:rPr>
          <w:sz w:val="18"/>
        </w:rPr>
        <w:br w:type="textWrapping"/>
      </w:r>
      <w:r>
        <w:rPr>
          <w:sz w:val="18"/>
        </w:rPr>
        <w:t xml:space="preserve">        "storeName": "示例名称",</w:t>
      </w:r>
      <w:r>
        <w:rPr>
          <w:sz w:val="18"/>
        </w:rPr>
        <w:br w:type="textWrapping"/>
      </w:r>
      <w:r>
        <w:rPr>
          <w:sz w:val="18"/>
        </w:rPr>
        <w:t xml:space="preserve">        "unsellableQty": 5,</w:t>
      </w:r>
      <w:r>
        <w:rPr>
          <w:sz w:val="18"/>
        </w:rPr>
        <w:br w:type="textWrapping"/>
      </w:r>
      <w:r>
        <w:rPr>
          <w:sz w:val="18"/>
        </w:rPr>
        <w:t xml:space="preserve">        "whsId": "WHS001"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21</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"value",</w:t>
      </w:r>
      <w:r>
        <w:rPr>
          <w:sz w:val="18"/>
        </w:rPr>
        <w:br w:type="textWrapping"/>
      </w:r>
      <w:r>
        <w:rPr>
          <w:sz w:val="18"/>
        </w:rPr>
        <w:t xml:space="preserve">  "request_id": "value",</w:t>
      </w:r>
      <w:r>
        <w:rPr>
          <w:sz w:val="18"/>
        </w:rPr>
        <w:br w:type="textWrapping"/>
      </w:r>
      <w:r>
        <w:rPr>
          <w:sz w:val="18"/>
        </w:rPr>
        <w:t xml:space="preserve">  "response_time": "value",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7499BF1">
      <w:r>
        <w:rPr>
          <w:sz w:val="18"/>
        </w:rPr>
        <w:t>---</w:t>
      </w:r>
    </w:p>
    <w:p w14:paraId="64A41529">
      <w:pPr>
        <w:pStyle w:val="4"/>
      </w:pPr>
      <w:bookmarkStart w:id="3281" w:name="_Toc5343"/>
      <w:r>
        <w:t>查询FBT库存</w:t>
      </w:r>
      <w:bookmarkEnd w:id="3281"/>
    </w:p>
    <w:p w14:paraId="4D102543">
      <w:r>
        <w:rPr>
          <w:sz w:val="18"/>
        </w:rPr>
        <w:t>- Source path: docs/MultiPlatform/V2/FbtStockList</w:t>
      </w:r>
      <w:r>
        <w:rPr>
          <w:sz w:val="18"/>
        </w:rPr>
        <w:br w:type="textWrapping"/>
      </w:r>
      <w:r>
        <w:rPr>
          <w:sz w:val="18"/>
        </w:rPr>
        <w:t>- Source URL: https://apidoc.lingxing.com/docs/MultiPlatform/V2/FbtStockList.md</w:t>
      </w:r>
    </w:p>
    <w:p w14:paraId="743BE555">
      <w:r>
        <w:rPr>
          <w:sz w:val="18"/>
        </w:rPr>
        <w:t># 多平台-查询FBT库存</w:t>
      </w:r>
      <w:r>
        <w:rPr>
          <w:sz w:val="18"/>
        </w:rPr>
        <w:br w:type="textWrapping"/>
      </w:r>
      <w:r>
        <w:rPr>
          <w:sz w:val="18"/>
        </w:rPr>
        <w:t>支持多平台-查询FBT库存</w:t>
      </w:r>
    </w:p>
    <w:p w14:paraId="732FA0A5">
      <w:pPr>
        <w:pStyle w:val="4"/>
      </w:pPr>
      <w:bookmarkStart w:id="3282" w:name="_Toc5984"/>
      <w:r>
        <w:t>接口信息</w:t>
      </w:r>
      <w:bookmarkEnd w:id="3282"/>
    </w:p>
    <w:p w14:paraId="62F7C35D">
      <w:pPr>
        <w:pStyle w:val="4"/>
      </w:pPr>
      <w:bookmarkStart w:id="3283" w:name="_Toc24755"/>
      <w:r>
        <w:t>请求参数</w:t>
      </w:r>
      <w:bookmarkEnd w:id="3283"/>
    </w:p>
    <w:p w14:paraId="7E9EA85A">
      <w:pPr>
        <w:pStyle w:val="4"/>
      </w:pPr>
      <w:bookmarkStart w:id="3284" w:name="_Toc21861"/>
      <w:r>
        <w:t>请求cURL示例</w:t>
      </w:r>
      <w:bookmarkEnd w:id="3284"/>
    </w:p>
    <w:p w14:paraId="311D54D8">
      <w:r>
        <w:rPr>
          <w:sz w:val="18"/>
        </w:rPr>
        <w:t>```</w:t>
      </w:r>
      <w:r>
        <w:rPr>
          <w:sz w:val="18"/>
        </w:rPr>
        <w:br w:type="textWrapping"/>
      </w:r>
      <w:r>
        <w:rPr>
          <w:sz w:val="18"/>
        </w:rPr>
        <w:t>curl --location 'https://openapi.lingxing.com/basicOpen/multiplatform/fbt/stockSearch/v2?access_token=value&amp;timestamp=value&amp;sign=value&amp;app_key=value'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"storeIds": ["110418202566107648"]</w:t>
      </w:r>
      <w:r>
        <w:rPr>
          <w:sz w:val="18"/>
        </w:rPr>
        <w:br w:type="textWrapping"/>
      </w:r>
      <w:r>
        <w:rPr>
          <w:sz w:val="18"/>
        </w:rPr>
        <w:t>}'</w:t>
      </w:r>
      <w:r>
        <w:rPr>
          <w:sz w:val="18"/>
        </w:rPr>
        <w:br w:type="textWrapping"/>
      </w:r>
      <w:r>
        <w:rPr>
          <w:sz w:val="18"/>
        </w:rPr>
        <w:t>```</w:t>
      </w:r>
    </w:p>
    <w:p w14:paraId="43908CDF">
      <w:pPr>
        <w:pStyle w:val="4"/>
      </w:pPr>
      <w:bookmarkStart w:id="3285" w:name="_Toc31679"/>
      <w:r>
        <w:t>返回结果</w:t>
      </w:r>
      <w:bookmarkEnd w:id="3285"/>
    </w:p>
    <w:p w14:paraId="4BC2898B">
      <w:r>
        <w:rPr>
          <w:sz w:val="18"/>
        </w:rPr>
        <w:t>Json Object</w:t>
      </w:r>
    </w:p>
    <w:p w14:paraId="3FDDC3F9">
      <w:pPr>
        <w:pStyle w:val="4"/>
      </w:pPr>
      <w:bookmarkStart w:id="3286" w:name="_Toc32486"/>
      <w:r>
        <w:t>返回成功示例</w:t>
      </w:r>
      <w:bookmarkEnd w:id="3286"/>
    </w:p>
    <w:p w14:paraId="642D8EB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"page":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"availableQuantity": 1,</w:t>
      </w:r>
      <w:r>
        <w:rPr>
          <w:sz w:val="18"/>
        </w:rPr>
        <w:br w:type="textWrapping"/>
      </w:r>
      <w:r>
        <w:rPr>
          <w:sz w:val="18"/>
        </w:rPr>
        <w:t xml:space="preserve">          "fbtWarehouseName": "广州FBT仓",</w:t>
      </w:r>
      <w:r>
        <w:rPr>
          <w:sz w:val="18"/>
        </w:rPr>
        <w:br w:type="textWrapping"/>
      </w:r>
      <w:r>
        <w:rPr>
          <w:sz w:val="18"/>
        </w:rPr>
        <w:t xml:space="preserve">          "goodId": 1234567890,</w:t>
      </w:r>
      <w:r>
        <w:rPr>
          <w:sz w:val="18"/>
        </w:rPr>
        <w:br w:type="textWrapping"/>
      </w:r>
      <w:r>
        <w:rPr>
          <w:sz w:val="18"/>
        </w:rPr>
        <w:t xml:space="preserve">          "goodName": "示例标题",</w:t>
      </w:r>
      <w:r>
        <w:rPr>
          <w:sz w:val="18"/>
        </w:rPr>
        <w:br w:type="textWrapping"/>
      </w:r>
      <w:r>
        <w:rPr>
          <w:sz w:val="18"/>
        </w:rPr>
        <w:t xml:space="preserve">          "goodReferenceCode": "CODE001",</w:t>
      </w:r>
      <w:r>
        <w:rPr>
          <w:sz w:val="18"/>
        </w:rPr>
        <w:br w:type="textWrapping"/>
      </w:r>
      <w:r>
        <w:rPr>
          <w:sz w:val="18"/>
        </w:rPr>
        <w:t xml:space="preserve">          "inTransitQuantity": 1,</w:t>
      </w:r>
      <w:r>
        <w:rPr>
          <w:sz w:val="18"/>
        </w:rPr>
        <w:br w:type="textWrapping"/>
      </w:r>
      <w:r>
        <w:rPr>
          <w:sz w:val="18"/>
        </w:rPr>
        <w:t xml:space="preserve">          "reservedQuantity": 1,</w:t>
      </w:r>
      <w:r>
        <w:rPr>
          <w:sz w:val="18"/>
        </w:rPr>
        <w:br w:type="textWrapping"/>
      </w:r>
      <w:r>
        <w:rPr>
          <w:sz w:val="18"/>
        </w:rPr>
        <w:t xml:space="preserve">          "storeIds": "[\"110418202566107648\"]",</w:t>
      </w:r>
      <w:r>
        <w:rPr>
          <w:sz w:val="18"/>
        </w:rPr>
        <w:br w:type="textWrapping"/>
      </w:r>
      <w:r>
        <w:rPr>
          <w:sz w:val="18"/>
        </w:rPr>
        <w:t xml:space="preserve">          "storeNameList": "[\"\\u5e97\\u94faA\"]",</w:t>
      </w:r>
      <w:r>
        <w:rPr>
          <w:sz w:val="18"/>
        </w:rPr>
        <w:br w:type="textWrapping"/>
      </w:r>
      <w:r>
        <w:rPr>
          <w:sz w:val="18"/>
        </w:rPr>
        <w:t xml:space="preserve">          "totalInventoryQuantity": 1,</w:t>
      </w:r>
      <w:r>
        <w:rPr>
          <w:sz w:val="18"/>
        </w:rPr>
        <w:br w:type="textWrapping"/>
      </w:r>
      <w:r>
        <w:rPr>
          <w:sz w:val="18"/>
        </w:rPr>
        <w:t xml:space="preserve">          "totalQuantity": 1,</w:t>
      </w:r>
      <w:r>
        <w:rPr>
          <w:sz w:val="18"/>
        </w:rPr>
        <w:br w:type="textWrapping"/>
      </w:r>
      <w:r>
        <w:rPr>
          <w:sz w:val="18"/>
        </w:rPr>
        <w:t xml:space="preserve">          "unfulfillableQuantity":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21</w:t>
      </w:r>
      <w:r>
        <w:rPr>
          <w:sz w:val="18"/>
        </w:rPr>
        <w:br w:type="textWrapping"/>
      </w:r>
      <w:r>
        <w:rPr>
          <w:sz w:val="18"/>
        </w:rPr>
        <w:t xml:space="preserve">    },</w:t>
      </w:r>
      <w:r>
        <w:rPr>
          <w:sz w:val="18"/>
        </w:rPr>
        <w:br w:type="textWrapping"/>
      </w:r>
      <w:r>
        <w:rPr>
          <w:sz w:val="18"/>
        </w:rPr>
        <w:t xml:space="preserve">    "syncTime": "2024-11-12 12:34:56"</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"value",</w:t>
      </w:r>
      <w:r>
        <w:rPr>
          <w:sz w:val="18"/>
        </w:rPr>
        <w:br w:type="textWrapping"/>
      </w:r>
      <w:r>
        <w:rPr>
          <w:sz w:val="18"/>
        </w:rPr>
        <w:t xml:space="preserve">  "request_id": "value",</w:t>
      </w:r>
      <w:r>
        <w:rPr>
          <w:sz w:val="18"/>
        </w:rPr>
        <w:br w:type="textWrapping"/>
      </w:r>
      <w:r>
        <w:rPr>
          <w:sz w:val="18"/>
        </w:rPr>
        <w:t xml:space="preserve">  "response_time": "value",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94D047C">
      <w:r>
        <w:rPr>
          <w:sz w:val="18"/>
        </w:rPr>
        <w:t>---</w:t>
      </w:r>
    </w:p>
    <w:p w14:paraId="76E3E7D6">
      <w:pPr>
        <w:pStyle w:val="4"/>
      </w:pPr>
      <w:bookmarkStart w:id="3287" w:name="_Toc6455"/>
      <w:r>
        <w:t>查询Wayfair库存</w:t>
      </w:r>
      <w:bookmarkEnd w:id="3287"/>
    </w:p>
    <w:p w14:paraId="6172615C">
      <w:r>
        <w:rPr>
          <w:sz w:val="18"/>
        </w:rPr>
        <w:t>- Source path: docs/MultiPlatform/V2/WayfairStockList</w:t>
      </w:r>
      <w:r>
        <w:rPr>
          <w:sz w:val="18"/>
        </w:rPr>
        <w:br w:type="textWrapping"/>
      </w:r>
      <w:r>
        <w:rPr>
          <w:sz w:val="18"/>
        </w:rPr>
        <w:t>- Source URL: https://apidoc.lingxing.com/docs/MultiPlatform/V2/WayfairStockList.md</w:t>
      </w:r>
    </w:p>
    <w:p w14:paraId="1B3F1156">
      <w:r>
        <w:rPr>
          <w:sz w:val="18"/>
        </w:rPr>
        <w:t># 多平台-查询wayfair库存</w:t>
      </w:r>
      <w:r>
        <w:rPr>
          <w:sz w:val="18"/>
        </w:rPr>
        <w:br w:type="textWrapping"/>
      </w:r>
      <w:r>
        <w:rPr>
          <w:sz w:val="18"/>
        </w:rPr>
        <w:t>支持多平台-查询wayfair库存</w:t>
      </w:r>
    </w:p>
    <w:p w14:paraId="2D783072">
      <w:pPr>
        <w:pStyle w:val="4"/>
      </w:pPr>
      <w:bookmarkStart w:id="3288" w:name="_Toc5957"/>
      <w:r>
        <w:t>接口信息</w:t>
      </w:r>
      <w:bookmarkEnd w:id="3288"/>
    </w:p>
    <w:p w14:paraId="3AACABE2">
      <w:pPr>
        <w:pStyle w:val="4"/>
      </w:pPr>
      <w:bookmarkStart w:id="3289" w:name="_Toc2504"/>
      <w:r>
        <w:t>请求参数</w:t>
      </w:r>
      <w:bookmarkEnd w:id="3289"/>
    </w:p>
    <w:p w14:paraId="6B22B778">
      <w:pPr>
        <w:pStyle w:val="4"/>
      </w:pPr>
      <w:bookmarkStart w:id="3290" w:name="_Toc12586"/>
      <w:r>
        <w:t>请求cURL示例</w:t>
      </w:r>
      <w:bookmarkEnd w:id="3290"/>
    </w:p>
    <w:p w14:paraId="319DDB54">
      <w:r>
        <w:rPr>
          <w:sz w:val="18"/>
        </w:rPr>
        <w:t>```</w:t>
      </w:r>
      <w:r>
        <w:rPr>
          <w:sz w:val="18"/>
        </w:rPr>
        <w:br w:type="textWrapping"/>
      </w:r>
      <w:r>
        <w:rPr>
          <w:sz w:val="18"/>
        </w:rPr>
        <w:t>curl --location 'https://openapi.lingxing.com/basicOpen/multiplatform/wayfair/stockSearch?access_token=value&amp;timestamp=value&amp;sign=value&amp;app_key=value'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"storeIds": [110418202566107648],</w:t>
      </w:r>
      <w:r>
        <w:rPr>
          <w:sz w:val="18"/>
        </w:rPr>
        <w:br w:type="textWrapping"/>
      </w:r>
      <w:r>
        <w:rPr>
          <w:sz w:val="18"/>
        </w:rPr>
        <w:t xml:space="preserve">    "warehouseIds": [110418202566107648]</w:t>
      </w:r>
      <w:r>
        <w:rPr>
          <w:sz w:val="18"/>
        </w:rPr>
        <w:br w:type="textWrapping"/>
      </w:r>
      <w:r>
        <w:rPr>
          <w:sz w:val="18"/>
        </w:rPr>
        <w:t>}'</w:t>
      </w:r>
      <w:r>
        <w:rPr>
          <w:sz w:val="18"/>
        </w:rPr>
        <w:br w:type="textWrapping"/>
      </w:r>
      <w:r>
        <w:rPr>
          <w:sz w:val="18"/>
        </w:rPr>
        <w:t>```</w:t>
      </w:r>
    </w:p>
    <w:p w14:paraId="48A4BA0A">
      <w:pPr>
        <w:pStyle w:val="4"/>
      </w:pPr>
      <w:bookmarkStart w:id="3291" w:name="_Toc12148"/>
      <w:r>
        <w:t>返回结果</w:t>
      </w:r>
      <w:bookmarkEnd w:id="3291"/>
    </w:p>
    <w:p w14:paraId="5BB03511">
      <w:r>
        <w:rPr>
          <w:sz w:val="18"/>
        </w:rPr>
        <w:t>Json Object</w:t>
      </w:r>
    </w:p>
    <w:p w14:paraId="6A1B65C3">
      <w:pPr>
        <w:pStyle w:val="4"/>
      </w:pPr>
      <w:bookmarkStart w:id="3292" w:name="_Toc17334"/>
      <w:r>
        <w:t>返回成功示例</w:t>
      </w:r>
      <w:bookmarkEnd w:id="3292"/>
    </w:p>
    <w:p w14:paraId="13508AD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"syncTime": "2026-02-02 12:00:00",</w:t>
      </w:r>
      <w:r>
        <w:rPr>
          <w:sz w:val="18"/>
        </w:rPr>
        <w:br w:type="textWrapping"/>
      </w:r>
      <w:r>
        <w:rPr>
          <w:sz w:val="18"/>
        </w:rPr>
        <w:t xml:space="preserve">        "page": {</w:t>
      </w:r>
      <w:r>
        <w:rPr>
          <w:sz w:val="18"/>
        </w:rPr>
        <w:br w:type="textWrapping"/>
      </w:r>
      <w:r>
        <w:rPr>
          <w:sz w:val="18"/>
        </w:rPr>
        <w:t xml:space="preserve">            "total": 21,</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"manufacturerPartId": 1234567890,</w:t>
      </w:r>
      <w:r>
        <w:rPr>
          <w:sz w:val="18"/>
        </w:rPr>
        <w:br w:type="textWrapping"/>
      </w:r>
      <w:r>
        <w:rPr>
          <w:sz w:val="18"/>
        </w:rPr>
        <w:t xml:space="preserve">                    "heldQty": 1,</w:t>
      </w:r>
      <w:r>
        <w:rPr>
          <w:sz w:val="18"/>
        </w:rPr>
        <w:br w:type="textWrapping"/>
      </w:r>
      <w:r>
        <w:rPr>
          <w:sz w:val="18"/>
        </w:rPr>
        <w:t xml:space="preserve">                    "supplierPartNumber": "PN-12345",</w:t>
      </w:r>
      <w:r>
        <w:rPr>
          <w:sz w:val="18"/>
        </w:rPr>
        <w:br w:type="textWrapping"/>
      </w:r>
      <w:r>
        <w:rPr>
          <w:sz w:val="18"/>
        </w:rPr>
        <w:t xml:space="preserve">                    "unreconciledQty": 1,</w:t>
      </w:r>
      <w:r>
        <w:rPr>
          <w:sz w:val="18"/>
        </w:rPr>
        <w:br w:type="textWrapping"/>
      </w:r>
      <w:r>
        <w:rPr>
          <w:sz w:val="18"/>
        </w:rPr>
        <w:t xml:space="preserve">                    "storeId": 110418202566107648,</w:t>
      </w:r>
      <w:r>
        <w:rPr>
          <w:sz w:val="18"/>
        </w:rPr>
        <w:br w:type="textWrapping"/>
      </w:r>
      <w:r>
        <w:rPr>
          <w:sz w:val="18"/>
        </w:rPr>
        <w:t xml:space="preserve">                    "unfulfillableQty": 1,</w:t>
      </w:r>
      <w:r>
        <w:rPr>
          <w:sz w:val="18"/>
        </w:rPr>
        <w:br w:type="textWrapping"/>
      </w:r>
      <w:r>
        <w:rPr>
          <w:sz w:val="18"/>
        </w:rPr>
        <w:t xml:space="preserve">                    "productName": "Wayfair椅子",</w:t>
      </w:r>
      <w:r>
        <w:rPr>
          <w:sz w:val="18"/>
        </w:rPr>
        <w:br w:type="textWrapping"/>
      </w:r>
      <w:r>
        <w:rPr>
          <w:sz w:val="18"/>
        </w:rPr>
        <w:t xml:space="preserve">                    "inStockQty": 10,</w:t>
      </w:r>
      <w:r>
        <w:rPr>
          <w:sz w:val="18"/>
        </w:rPr>
        <w:br w:type="textWrapping"/>
      </w:r>
      <w:r>
        <w:rPr>
          <w:sz w:val="18"/>
        </w:rPr>
        <w:t xml:space="preserve">                    "unpickableQty": 0,</w:t>
      </w:r>
      <w:r>
        <w:rPr>
          <w:sz w:val="18"/>
        </w:rPr>
        <w:br w:type="textWrapping"/>
      </w:r>
      <w:r>
        <w:rPr>
          <w:sz w:val="18"/>
        </w:rPr>
        <w:t xml:space="preserve">                    "warehouseId": "WH-001",</w:t>
      </w:r>
      <w:r>
        <w:rPr>
          <w:sz w:val="18"/>
        </w:rPr>
        <w:br w:type="textWrapping"/>
      </w:r>
      <w:r>
        <w:rPr>
          <w:sz w:val="18"/>
        </w:rPr>
        <w:t xml:space="preserve">                    "expiredQty": 0,</w:t>
      </w:r>
      <w:r>
        <w:rPr>
          <w:sz w:val="18"/>
        </w:rPr>
        <w:br w:type="textWrapping"/>
      </w:r>
      <w:r>
        <w:rPr>
          <w:sz w:val="18"/>
        </w:rPr>
        <w:t xml:space="preserve">                    "options": "颜色:白色;尺码:M",</w:t>
      </w:r>
      <w:r>
        <w:rPr>
          <w:sz w:val="18"/>
        </w:rPr>
        <w:br w:type="textWrapping"/>
      </w:r>
      <w:r>
        <w:rPr>
          <w:sz w:val="18"/>
        </w:rPr>
        <w:t xml:space="preserve">                    "onHandQty": 12,</w:t>
      </w:r>
      <w:r>
        <w:rPr>
          <w:sz w:val="18"/>
        </w:rPr>
        <w:br w:type="textWrapping"/>
      </w:r>
      <w:r>
        <w:rPr>
          <w:sz w:val="18"/>
        </w:rPr>
        <w:t xml:space="preserve">                    "storeName": "Wayfair-US",</w:t>
      </w:r>
      <w:r>
        <w:rPr>
          <w:sz w:val="18"/>
        </w:rPr>
        <w:br w:type="textWrapping"/>
      </w:r>
      <w:r>
        <w:rPr>
          <w:sz w:val="18"/>
        </w:rPr>
        <w:t xml:space="preserve">                    "fulfillableQty": 8,</w:t>
      </w:r>
      <w:r>
        <w:rPr>
          <w:sz w:val="18"/>
        </w:rPr>
        <w:br w:type="textWrapping"/>
      </w:r>
      <w:r>
        <w:rPr>
          <w:sz w:val="18"/>
        </w:rPr>
        <w:t xml:space="preserve">                    "sku": "WF-SKU-001",</w:t>
      </w:r>
      <w:r>
        <w:rPr>
          <w:sz w:val="18"/>
        </w:rPr>
        <w:br w:type="textWrapping"/>
      </w:r>
      <w:r>
        <w:rPr>
          <w:sz w:val="18"/>
        </w:rPr>
        <w:t xml:space="preserve">                    "allocatedQty": 2,</w:t>
      </w:r>
      <w:r>
        <w:rPr>
          <w:sz w:val="18"/>
        </w:rPr>
        <w:br w:type="textWrapping"/>
      </w:r>
      <w:r>
        <w:rPr>
          <w:sz w:val="18"/>
        </w:rPr>
        <w:t xml:space="preserve">                    "onTransferQty":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95175E7">
      <w:r>
        <w:rPr>
          <w:sz w:val="18"/>
        </w:rPr>
        <w:t>---</w:t>
      </w:r>
    </w:p>
    <w:p w14:paraId="2B9FEFBD">
      <w:pPr>
        <w:pStyle w:val="4"/>
      </w:pPr>
      <w:bookmarkStart w:id="3293" w:name="_Toc21570"/>
      <w:r>
        <w:t>查询退件地址列表</w:t>
      </w:r>
      <w:bookmarkEnd w:id="3293"/>
    </w:p>
    <w:p w14:paraId="069F4638">
      <w:r>
        <w:rPr>
          <w:sz w:val="18"/>
        </w:rPr>
        <w:t>- Source path: docs/MultiPlatform/V2/addressReturnAddressList</w:t>
      </w:r>
      <w:r>
        <w:rPr>
          <w:sz w:val="18"/>
        </w:rPr>
        <w:br w:type="textWrapping"/>
      </w:r>
      <w:r>
        <w:rPr>
          <w:sz w:val="18"/>
        </w:rPr>
        <w:t>- Source URL: https://apidoc.lingxing.com/docs/MultiPlatform/V2/addressReturnAddressList.md</w:t>
      </w:r>
    </w:p>
    <w:p w14:paraId="76806529">
      <w:r>
        <w:rPr>
          <w:sz w:val="18"/>
        </w:rPr>
        <w:t># 查询退件地址列表</w:t>
      </w:r>
    </w:p>
    <w:p w14:paraId="564D4084">
      <w:pPr>
        <w:pStyle w:val="4"/>
      </w:pPr>
      <w:bookmarkStart w:id="3294" w:name="_Toc2708"/>
      <w:r>
        <w:t>接口信息</w:t>
      </w:r>
      <w:bookmarkEnd w:id="3294"/>
    </w:p>
    <w:p w14:paraId="50FDF0E6">
      <w:pPr>
        <w:pStyle w:val="4"/>
      </w:pPr>
      <w:bookmarkStart w:id="3295" w:name="_Toc32747"/>
      <w:r>
        <w:t>请求参数</w:t>
      </w:r>
      <w:bookmarkEnd w:id="3295"/>
    </w:p>
    <w:p w14:paraId="6858791D">
      <w:pPr>
        <w:pStyle w:val="4"/>
      </w:pPr>
      <w:bookmarkStart w:id="3296" w:name="_Toc9839"/>
      <w:r>
        <w:t>请求示例</w:t>
      </w:r>
      <w:bookmarkEnd w:id="3296"/>
    </w:p>
    <w:p w14:paraId="03B72C61">
      <w:r>
        <w:rPr>
          <w:sz w:val="18"/>
        </w:rPr>
        <w:t>```</w:t>
      </w:r>
      <w:r>
        <w:rPr>
          <w:sz w:val="18"/>
        </w:rPr>
        <w:br w:type="textWrapping"/>
      </w:r>
      <w:r>
        <w:rPr>
          <w:sz w:val="18"/>
        </w:rPr>
        <w:t>{</w:t>
      </w:r>
      <w:r>
        <w:rPr>
          <w:sz w:val="18"/>
        </w:rPr>
        <w:br w:type="textWrapping"/>
      </w:r>
      <w:r>
        <w:rPr>
          <w:sz w:val="18"/>
        </w:rPr>
        <w:t xml:space="preserve">    "store_id": "110418202566107648"</w:t>
      </w:r>
      <w:r>
        <w:rPr>
          <w:sz w:val="18"/>
        </w:rPr>
        <w:br w:type="textWrapping"/>
      </w:r>
      <w:r>
        <w:rPr>
          <w:sz w:val="18"/>
        </w:rPr>
        <w:t>}</w:t>
      </w:r>
      <w:r>
        <w:rPr>
          <w:sz w:val="18"/>
        </w:rPr>
        <w:br w:type="textWrapping"/>
      </w:r>
      <w:r>
        <w:rPr>
          <w:sz w:val="18"/>
        </w:rPr>
        <w:t>```</w:t>
      </w:r>
    </w:p>
    <w:p w14:paraId="421B9FCC">
      <w:pPr>
        <w:pStyle w:val="4"/>
      </w:pPr>
      <w:bookmarkStart w:id="3297" w:name="_Toc8715"/>
      <w:r>
        <w:t>返回结果</w:t>
      </w:r>
      <w:bookmarkEnd w:id="3297"/>
    </w:p>
    <w:p w14:paraId="3A6F6B2E">
      <w:r>
        <w:rPr>
          <w:sz w:val="18"/>
        </w:rPr>
        <w:t>Json Object</w:t>
      </w:r>
    </w:p>
    <w:p w14:paraId="6170130C">
      <w:pPr>
        <w:pStyle w:val="4"/>
      </w:pPr>
      <w:bookmarkStart w:id="3298" w:name="_Toc15355"/>
      <w:r>
        <w:t>返回成功示例</w:t>
      </w:r>
      <w:bookmarkEnd w:id="3298"/>
    </w:p>
    <w:p w14:paraId="589C264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"d1b14a1f93c8473aaccefb96c94c332b.1694768691907",</w:t>
      </w:r>
      <w:r>
        <w:rPr>
          <w:sz w:val="18"/>
        </w:rPr>
        <w:br w:type="textWrapping"/>
      </w:r>
      <w:r>
        <w:rPr>
          <w:sz w:val="18"/>
        </w:rPr>
        <w:t xml:space="preserve">    "response_time": "2023-09-15 17:04:53",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"addressAlias": "123",</w:t>
      </w:r>
      <w:r>
        <w:rPr>
          <w:sz w:val="18"/>
        </w:rPr>
        <w:br w:type="textWrapping"/>
      </w:r>
      <w:r>
        <w:rPr>
          <w:sz w:val="18"/>
        </w:rPr>
        <w:t xml:space="preserve">            "city": "1",</w:t>
      </w:r>
      <w:r>
        <w:rPr>
          <w:sz w:val="18"/>
        </w:rPr>
        <w:br w:type="textWrapping"/>
      </w:r>
      <w:r>
        <w:rPr>
          <w:sz w:val="18"/>
        </w:rPr>
        <w:t xml:space="preserve">            "address_id": "39",</w:t>
      </w:r>
      <w:r>
        <w:rPr>
          <w:sz w:val="18"/>
        </w:rPr>
        <w:br w:type="textWrapping"/>
      </w:r>
      <w:r>
        <w:rPr>
          <w:sz w:val="18"/>
        </w:rPr>
        <w:t xml:space="preserve">            "mobile": "",</w:t>
      </w:r>
      <w:r>
        <w:rPr>
          <w:sz w:val="18"/>
        </w:rPr>
        <w:br w:type="textWrapping"/>
      </w:r>
      <w:r>
        <w:rPr>
          <w:sz w:val="18"/>
        </w:rPr>
        <w:t xml:space="preserve">            "postal_code": "1",</w:t>
      </w:r>
      <w:r>
        <w:rPr>
          <w:sz w:val="18"/>
        </w:rPr>
        <w:br w:type="textWrapping"/>
      </w:r>
      <w:r>
        <w:rPr>
          <w:sz w:val="18"/>
        </w:rPr>
        <w:t xml:space="preserve">            "province": "1",</w:t>
      </w:r>
      <w:r>
        <w:rPr>
          <w:sz w:val="18"/>
        </w:rPr>
        <w:br w:type="textWrapping"/>
      </w:r>
      <w:r>
        <w:rPr>
          <w:sz w:val="18"/>
        </w:rPr>
        <w:t xml:space="preserve">            "receive_or_deliver_country": "AD",</w:t>
      </w:r>
      <w:r>
        <w:rPr>
          <w:sz w:val="18"/>
        </w:rPr>
        <w:br w:type="textWrapping"/>
      </w:r>
      <w:r>
        <w:rPr>
          <w:sz w:val="18"/>
        </w:rPr>
        <w:t xml:space="preserve">            "receive_or_deliver_country_name": "安道尔",</w:t>
      </w:r>
      <w:r>
        <w:rPr>
          <w:sz w:val="18"/>
        </w:rPr>
        <w:br w:type="textWrapping"/>
      </w:r>
      <w:r>
        <w:rPr>
          <w:sz w:val="18"/>
        </w:rPr>
        <w:t xml:space="preserve">            "store_country": "美国",</w:t>
      </w:r>
      <w:r>
        <w:rPr>
          <w:sz w:val="18"/>
        </w:rPr>
        <w:br w:type="textWrapping"/>
      </w:r>
      <w:r>
        <w:rPr>
          <w:sz w:val="18"/>
        </w:rPr>
        <w:t xml:space="preserve">            "store_id": "110000000020008001",</w:t>
      </w:r>
      <w:r>
        <w:rPr>
          <w:sz w:val="18"/>
        </w:rPr>
        <w:br w:type="textWrapping"/>
      </w:r>
      <w:r>
        <w:rPr>
          <w:sz w:val="18"/>
        </w:rPr>
        <w:t xml:space="preserve">            "street_detail":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w:t>
      </w:r>
    </w:p>
    <w:p w14:paraId="575FC2C8">
      <w:r>
        <w:rPr>
          <w:sz w:val="18"/>
        </w:rPr>
        <w:t>```</w:t>
      </w:r>
    </w:p>
    <w:p w14:paraId="15C0B4F6">
      <w:r>
        <w:rPr>
          <w:sz w:val="18"/>
        </w:rPr>
        <w:t>---</w:t>
      </w:r>
    </w:p>
    <w:p w14:paraId="29E3EDE4">
      <w:pPr>
        <w:pStyle w:val="4"/>
      </w:pPr>
      <w:bookmarkStart w:id="3299" w:name="_Toc2345"/>
      <w:r>
        <w:t>查询WFS货件可添加商品列表</w:t>
      </w:r>
      <w:bookmarkEnd w:id="3299"/>
    </w:p>
    <w:p w14:paraId="47694F03">
      <w:r>
        <w:rPr>
          <w:sz w:val="18"/>
        </w:rPr>
        <w:t>- Source path: docs/MultiPlatform/V2/addCargoGoodsList</w:t>
      </w:r>
      <w:r>
        <w:rPr>
          <w:sz w:val="18"/>
        </w:rPr>
        <w:br w:type="textWrapping"/>
      </w:r>
      <w:r>
        <w:rPr>
          <w:sz w:val="18"/>
        </w:rPr>
        <w:t>- Source URL: https://apidoc.lingxing.com/docs/MultiPlatform/V2/addCargoGoodsList.md</w:t>
      </w:r>
    </w:p>
    <w:p w14:paraId="2489CC91">
      <w:r>
        <w:rPr>
          <w:sz w:val="18"/>
        </w:rPr>
        <w:t># 查询WFS货件可添加商品列表</w:t>
      </w:r>
      <w:r>
        <w:rPr>
          <w:sz w:val="18"/>
        </w:rPr>
        <w:br w:type="textWrapping"/>
      </w:r>
      <w:r>
        <w:rPr>
          <w:sz w:val="18"/>
        </w:rPr>
        <w:t>支持查询可以在货件内添加所选店铺下可用于WFS配送的商品（需要商品的配送方式为Walmart Fulfilled以及WFS Eligible），数据来源为领星系统下的Walmart在线商品</w:t>
      </w:r>
    </w:p>
    <w:p w14:paraId="7D359AC0">
      <w:pPr>
        <w:pStyle w:val="4"/>
      </w:pPr>
      <w:bookmarkStart w:id="3300" w:name="_Toc10578"/>
      <w:r>
        <w:t>接口信息</w:t>
      </w:r>
      <w:bookmarkEnd w:id="3300"/>
    </w:p>
    <w:p w14:paraId="5CE17EB7">
      <w:pPr>
        <w:pStyle w:val="4"/>
      </w:pPr>
      <w:bookmarkStart w:id="3301" w:name="_Toc28256"/>
      <w:r>
        <w:t>请求参数</w:t>
      </w:r>
      <w:bookmarkEnd w:id="3301"/>
    </w:p>
    <w:p w14:paraId="09CB2CB2">
      <w:pPr>
        <w:pStyle w:val="4"/>
      </w:pPr>
      <w:bookmarkStart w:id="3302" w:name="_Toc31355"/>
      <w:r>
        <w:t>请求示例</w:t>
      </w:r>
      <w:bookmarkEnd w:id="3302"/>
    </w:p>
    <w:p w14:paraId="5A60601D">
      <w:r>
        <w:rPr>
          <w:sz w:val="18"/>
        </w:rPr>
        <w:t>```</w:t>
      </w:r>
      <w:r>
        <w:rPr>
          <w:sz w:val="18"/>
        </w:rPr>
        <w:br w:type="textWrapping"/>
      </w:r>
      <w:r>
        <w:rPr>
          <w:sz w:val="18"/>
        </w:rPr>
        <w:t>{</w:t>
      </w:r>
      <w:r>
        <w:rPr>
          <w:sz w:val="18"/>
        </w:rPr>
        <w:br w:type="textWrapping"/>
      </w:r>
      <w:r>
        <w:rPr>
          <w:sz w:val="18"/>
        </w:rPr>
        <w:t xml:space="preserve">    "store_id": "110418202566107648",</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744F9362">
      <w:pPr>
        <w:pStyle w:val="4"/>
      </w:pPr>
      <w:bookmarkStart w:id="3303" w:name="_Toc1304"/>
      <w:r>
        <w:t>返回结果</w:t>
      </w:r>
      <w:bookmarkEnd w:id="3303"/>
    </w:p>
    <w:p w14:paraId="4540BBD3">
      <w:r>
        <w:rPr>
          <w:sz w:val="18"/>
        </w:rPr>
        <w:t>Json Object</w:t>
      </w:r>
    </w:p>
    <w:p w14:paraId="349A82CF">
      <w:pPr>
        <w:pStyle w:val="4"/>
      </w:pPr>
      <w:bookmarkStart w:id="3304" w:name="_Toc26979"/>
      <w:r>
        <w:t>返回成功示例</w:t>
      </w:r>
      <w:bookmarkEnd w:id="3304"/>
    </w:p>
    <w:p w14:paraId="43B21F7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"2a7df1a6e7e449b49c1bb85294eb2c37.1694769619141",</w:t>
      </w:r>
      <w:r>
        <w:rPr>
          <w:sz w:val="18"/>
        </w:rPr>
        <w:br w:type="textWrapping"/>
      </w:r>
      <w:r>
        <w:rPr>
          <w:sz w:val="18"/>
        </w:rPr>
        <w:t xml:space="preserve">    "response_time": "2023-09-15 17:20:20",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"gtin": "09123107025675",</w:t>
      </w:r>
      <w:r>
        <w:rPr>
          <w:sz w:val="18"/>
        </w:rPr>
        <w:br w:type="textWrapping"/>
      </w:r>
      <w:r>
        <w:rPr>
          <w:sz w:val="18"/>
        </w:rPr>
        <w:t xml:space="preserve">            "item_id": "09123107025675",</w:t>
      </w:r>
      <w:r>
        <w:rPr>
          <w:sz w:val="18"/>
        </w:rPr>
        <w:br w:type="textWrapping"/>
      </w:r>
      <w:r>
        <w:rPr>
          <w:sz w:val="18"/>
        </w:rPr>
        <w:t xml:space="preserve">            "local_name": "test1109pm",</w:t>
      </w:r>
      <w:r>
        <w:rPr>
          <w:sz w:val="18"/>
        </w:rPr>
        <w:br w:type="textWrapping"/>
      </w:r>
      <w:r>
        <w:rPr>
          <w:sz w:val="18"/>
        </w:rPr>
        <w:t xml:space="preserve">            "local_sku": "test1109sku",</w:t>
      </w:r>
      <w:r>
        <w:rPr>
          <w:sz w:val="18"/>
        </w:rPr>
        <w:br w:type="textWrapping"/>
      </w:r>
      <w:r>
        <w:rPr>
          <w:sz w:val="18"/>
        </w:rPr>
        <w:t xml:space="preserve">            "msku": "WMUS-DLO-HairRoller-Blue-DLO00030",</w:t>
      </w:r>
      <w:r>
        <w:rPr>
          <w:sz w:val="18"/>
        </w:rPr>
        <w:br w:type="textWrapping"/>
      </w:r>
      <w:r>
        <w:rPr>
          <w:sz w:val="18"/>
        </w:rPr>
        <w:t xml:space="preserve">            "picture_url": "https://i5.b.jpeg"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276</w:t>
      </w:r>
      <w:r>
        <w:rPr>
          <w:sz w:val="18"/>
        </w:rPr>
        <w:br w:type="textWrapping"/>
      </w:r>
      <w:r>
        <w:rPr>
          <w:sz w:val="18"/>
        </w:rPr>
        <w:t>}</w:t>
      </w:r>
    </w:p>
    <w:p w14:paraId="45269CDC">
      <w:r>
        <w:rPr>
          <w:sz w:val="18"/>
        </w:rPr>
        <w:t>```</w:t>
      </w:r>
    </w:p>
    <w:p w14:paraId="0BE350D1">
      <w:r>
        <w:rPr>
          <w:sz w:val="18"/>
        </w:rPr>
        <w:t>---</w:t>
      </w:r>
    </w:p>
    <w:p w14:paraId="29474C8B">
      <w:pPr>
        <w:pStyle w:val="4"/>
      </w:pPr>
      <w:bookmarkStart w:id="3305" w:name="_Toc15692"/>
      <w:r>
        <w:t>WFS货件暂存</w:t>
      </w:r>
      <w:bookmarkEnd w:id="3305"/>
    </w:p>
    <w:p w14:paraId="747C1D48">
      <w:r>
        <w:rPr>
          <w:sz w:val="18"/>
        </w:rPr>
        <w:t>- Source path: docs/MultiPlatform/V2/multiplatformCargoStorage</w:t>
      </w:r>
      <w:r>
        <w:rPr>
          <w:sz w:val="18"/>
        </w:rPr>
        <w:br w:type="textWrapping"/>
      </w:r>
      <w:r>
        <w:rPr>
          <w:sz w:val="18"/>
        </w:rPr>
        <w:t>- Source URL: https://apidoc.lingxing.com/docs/MultiPlatform/V2/multiplatformCargoStorage.md</w:t>
      </w:r>
    </w:p>
    <w:p w14:paraId="0FB0393C">
      <w:r>
        <w:rPr>
          <w:sz w:val="18"/>
        </w:rPr>
        <w:t># WFS货件暂存</w:t>
      </w:r>
    </w:p>
    <w:p w14:paraId="52338846">
      <w:pPr>
        <w:pStyle w:val="4"/>
      </w:pPr>
      <w:bookmarkStart w:id="3306" w:name="_Toc22432"/>
      <w:r>
        <w:t>接口信息</w:t>
      </w:r>
      <w:bookmarkEnd w:id="3306"/>
    </w:p>
    <w:p w14:paraId="2CDD5980">
      <w:pPr>
        <w:pStyle w:val="4"/>
      </w:pPr>
      <w:bookmarkStart w:id="3307" w:name="_Toc19181"/>
      <w:r>
        <w:t>请求参数</w:t>
      </w:r>
      <w:bookmarkEnd w:id="3307"/>
    </w:p>
    <w:p w14:paraId="38DBD575">
      <w:pPr>
        <w:pStyle w:val="4"/>
      </w:pPr>
      <w:bookmarkStart w:id="3308" w:name="_Toc4793"/>
      <w:r>
        <w:t>请求示例</w:t>
      </w:r>
      <w:bookmarkEnd w:id="3308"/>
    </w:p>
    <w:p w14:paraId="65DF7311">
      <w:r>
        <w:rPr>
          <w:sz w:val="18"/>
        </w:rPr>
        <w:t>```</w:t>
      </w:r>
      <w:r>
        <w:rPr>
          <w:sz w:val="18"/>
        </w:rPr>
        <w:br w:type="textWrapping"/>
      </w:r>
      <w:r>
        <w:rPr>
          <w:sz w:val="18"/>
        </w:rPr>
        <w:t>{</w:t>
      </w:r>
      <w:r>
        <w:rPr>
          <w:sz w:val="18"/>
        </w:rPr>
        <w:br w:type="textWrapping"/>
      </w:r>
      <w:r>
        <w:rPr>
          <w:sz w:val="18"/>
        </w:rPr>
        <w:t xml:space="preserve">  "store_id": "110000000020008001",</w:t>
      </w:r>
      <w:r>
        <w:rPr>
          <w:sz w:val="18"/>
        </w:rPr>
        <w:br w:type="textWrapping"/>
      </w:r>
      <w:r>
        <w:rPr>
          <w:sz w:val="18"/>
        </w:rPr>
        <w:t xml:space="preserve">  "cargo_goods_list": [</w:t>
      </w:r>
      <w:r>
        <w:rPr>
          <w:sz w:val="18"/>
        </w:rPr>
        <w:br w:type="textWrapping"/>
      </w:r>
      <w:r>
        <w:rPr>
          <w:sz w:val="18"/>
        </w:rPr>
        <w:t xml:space="preserve">    {</w:t>
      </w:r>
      <w:r>
        <w:rPr>
          <w:sz w:val="18"/>
        </w:rPr>
        <w:br w:type="textWrapping"/>
      </w:r>
      <w:r>
        <w:rPr>
          <w:sz w:val="18"/>
        </w:rPr>
        <w:t xml:space="preserve">      "box_num": "1",</w:t>
      </w:r>
      <w:r>
        <w:rPr>
          <w:sz w:val="18"/>
        </w:rPr>
        <w:br w:type="textWrapping"/>
      </w:r>
      <w:r>
        <w:rPr>
          <w:sz w:val="18"/>
        </w:rPr>
        <w:t xml:space="preserve">      "declare_num": "1",</w:t>
      </w:r>
      <w:r>
        <w:rPr>
          <w:sz w:val="18"/>
        </w:rPr>
        <w:br w:type="textWrapping"/>
      </w:r>
      <w:r>
        <w:rPr>
          <w:sz w:val="18"/>
        </w:rPr>
        <w:t xml:space="preserve">      "expected_arrival_time": "2023-09-15 00:00:00",</w:t>
      </w:r>
      <w:r>
        <w:rPr>
          <w:sz w:val="18"/>
        </w:rPr>
        <w:br w:type="textWrapping"/>
      </w:r>
      <w:r>
        <w:rPr>
          <w:sz w:val="18"/>
        </w:rPr>
        <w:t xml:space="preserve">      "msku": "WMUS-DLO-HairRoller-Blue-DLO00030",</w:t>
      </w:r>
      <w:r>
        <w:rPr>
          <w:sz w:val="18"/>
        </w:rPr>
        <w:br w:type="textWrapping"/>
      </w:r>
      <w:r>
        <w:rPr>
          <w:sz w:val="18"/>
        </w:rPr>
        <w:t xml:space="preserve">      "picture_url": "https://i5.walmartimages.com/asr/22121042-a896-4b06-a312-23570f0a6162.20427cf1d30b27865e119f2b8599cc9b.jpeg",</w:t>
      </w:r>
      <w:r>
        <w:rPr>
          <w:sz w:val="18"/>
        </w:rPr>
        <w:br w:type="textWrapping"/>
      </w:r>
      <w:r>
        <w:rPr>
          <w:sz w:val="18"/>
        </w:rPr>
        <w:t xml:space="preserve">      "product_desc": "1",</w:t>
      </w:r>
      <w:r>
        <w:rPr>
          <w:sz w:val="18"/>
        </w:rPr>
        <w:br w:type="textWrapping"/>
      </w:r>
      <w:r>
        <w:rPr>
          <w:sz w:val="18"/>
        </w:rPr>
        <w:t xml:space="preserve">      "product_id": "09123107025675",</w:t>
      </w:r>
      <w:r>
        <w:rPr>
          <w:sz w:val="18"/>
        </w:rPr>
        <w:br w:type="textWrapping"/>
      </w:r>
      <w:r>
        <w:rPr>
          <w:sz w:val="18"/>
        </w:rPr>
        <w:t xml:space="preserve">      "gtin": "09123107025675",</w:t>
      </w:r>
      <w:r>
        <w:rPr>
          <w:sz w:val="18"/>
        </w:rPr>
        <w:br w:type="textWrapping"/>
      </w:r>
      <w:r>
        <w:rPr>
          <w:sz w:val="18"/>
        </w:rPr>
        <w:t xml:space="preserve">      "product_name": "test1109pm",</w:t>
      </w:r>
      <w:r>
        <w:rPr>
          <w:sz w:val="18"/>
        </w:rPr>
        <w:br w:type="textWrapping"/>
      </w:r>
      <w:r>
        <w:rPr>
          <w:sz w:val="18"/>
        </w:rPr>
        <w:t xml:space="preserve">      "product_type": "GTIN",</w:t>
      </w:r>
      <w:r>
        <w:rPr>
          <w:sz w:val="18"/>
        </w:rPr>
        <w:br w:type="textWrapping"/>
      </w:r>
      <w:r>
        <w:rPr>
          <w:sz w:val="18"/>
        </w:rPr>
        <w:t xml:space="preserve">      "value_added_service": 0,</w:t>
      </w:r>
      <w:r>
        <w:rPr>
          <w:sz w:val="18"/>
        </w:rPr>
        <w:br w:type="textWrapping"/>
      </w:r>
      <w:r>
        <w:rPr>
          <w:sz w:val="18"/>
        </w:rPr>
        <w:t xml:space="preserve">      "single_box_num": "1",</w:t>
      </w:r>
      <w:r>
        <w:rPr>
          <w:sz w:val="18"/>
        </w:rPr>
        <w:br w:type="textWrapping"/>
      </w:r>
      <w:r>
        <w:rPr>
          <w:sz w:val="18"/>
        </w:rPr>
        <w:t xml:space="preserve">      "sku": "test1109sku"</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"cargo_remark": "",</w:t>
      </w:r>
      <w:r>
        <w:rPr>
          <w:sz w:val="18"/>
        </w:rPr>
        <w:br w:type="textWrapping"/>
      </w:r>
      <w:r>
        <w:rPr>
          <w:sz w:val="18"/>
        </w:rPr>
        <w:t xml:space="preserve">  "inbound_order_id": "",</w:t>
      </w:r>
      <w:r>
        <w:rPr>
          <w:sz w:val="18"/>
        </w:rPr>
        <w:br w:type="textWrapping"/>
      </w:r>
      <w:r>
        <w:rPr>
          <w:sz w:val="18"/>
        </w:rPr>
        <w:t xml:space="preserve">  "return_address": {</w:t>
      </w:r>
      <w:r>
        <w:rPr>
          <w:sz w:val="18"/>
        </w:rPr>
        <w:br w:type="textWrapping"/>
      </w:r>
      <w:r>
        <w:rPr>
          <w:sz w:val="18"/>
        </w:rPr>
        <w:t xml:space="preserve">    "address_alias": "123",</w:t>
      </w:r>
      <w:r>
        <w:rPr>
          <w:sz w:val="18"/>
        </w:rPr>
        <w:br w:type="textWrapping"/>
      </w:r>
      <w:r>
        <w:rPr>
          <w:sz w:val="18"/>
        </w:rPr>
        <w:t xml:space="preserve">    "address_id": "39",</w:t>
      </w:r>
      <w:r>
        <w:rPr>
          <w:sz w:val="18"/>
        </w:rPr>
        <w:br w:type="textWrapping"/>
      </w:r>
      <w:r>
        <w:rPr>
          <w:sz w:val="18"/>
        </w:rPr>
        <w:t xml:space="preserve">    "city": "1",</w:t>
      </w:r>
      <w:r>
        <w:rPr>
          <w:sz w:val="18"/>
        </w:rPr>
        <w:br w:type="textWrapping"/>
      </w:r>
      <w:r>
        <w:rPr>
          <w:sz w:val="18"/>
        </w:rPr>
        <w:t xml:space="preserve">    "mobile": "",</w:t>
      </w:r>
      <w:r>
        <w:rPr>
          <w:sz w:val="18"/>
        </w:rPr>
        <w:br w:type="textWrapping"/>
      </w:r>
      <w:r>
        <w:rPr>
          <w:sz w:val="18"/>
        </w:rPr>
        <w:t xml:space="preserve">    "postal_code": "1",</w:t>
      </w:r>
      <w:r>
        <w:rPr>
          <w:sz w:val="18"/>
        </w:rPr>
        <w:br w:type="textWrapping"/>
      </w:r>
      <w:r>
        <w:rPr>
          <w:sz w:val="18"/>
        </w:rPr>
        <w:t xml:space="preserve">    "province": "1",</w:t>
      </w:r>
      <w:r>
        <w:rPr>
          <w:sz w:val="18"/>
        </w:rPr>
        <w:br w:type="textWrapping"/>
      </w:r>
      <w:r>
        <w:rPr>
          <w:sz w:val="18"/>
        </w:rPr>
        <w:t xml:space="preserve">    "receive_or_delivery_country": "AD",</w:t>
      </w:r>
      <w:r>
        <w:rPr>
          <w:sz w:val="18"/>
        </w:rPr>
        <w:br w:type="textWrapping"/>
      </w:r>
      <w:r>
        <w:rPr>
          <w:sz w:val="18"/>
        </w:rPr>
        <w:t xml:space="preserve">    "receive_or_delivery_country_name": "安道尔",</w:t>
      </w:r>
      <w:r>
        <w:rPr>
          <w:sz w:val="18"/>
        </w:rPr>
        <w:br w:type="textWrapping"/>
      </w:r>
      <w:r>
        <w:rPr>
          <w:sz w:val="18"/>
        </w:rPr>
        <w:t xml:space="preserve">    "street_detail": "1,"</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56DF41D">
      <w:pPr>
        <w:pStyle w:val="4"/>
      </w:pPr>
      <w:bookmarkStart w:id="3309" w:name="_Toc9083"/>
      <w:r>
        <w:t>返回结果</w:t>
      </w:r>
      <w:bookmarkEnd w:id="3309"/>
    </w:p>
    <w:p w14:paraId="1FECBFE4">
      <w:r>
        <w:rPr>
          <w:sz w:val="18"/>
        </w:rPr>
        <w:t>Json Object</w:t>
      </w:r>
    </w:p>
    <w:p w14:paraId="3979753C">
      <w:pPr>
        <w:pStyle w:val="4"/>
      </w:pPr>
      <w:bookmarkStart w:id="3310" w:name="_Toc18031"/>
      <w:r>
        <w:t>返回成功示例</w:t>
      </w:r>
      <w:bookmarkEnd w:id="3310"/>
    </w:p>
    <w:p w14:paraId="03408024">
      <w:r>
        <w:rPr>
          <w:sz w:val="18"/>
        </w:rPr>
        <w:t>```</w:t>
      </w:r>
    </w:p>
    <w:p w14:paraId="6B176B1C">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"ace6b6587de441df83115493251e4068.1694771809931",</w:t>
      </w:r>
      <w:r>
        <w:rPr>
          <w:sz w:val="18"/>
        </w:rPr>
        <w:br w:type="textWrapping"/>
      </w:r>
      <w:r>
        <w:rPr>
          <w:sz w:val="18"/>
        </w:rPr>
        <w:t xml:space="preserve">    "response_time": "2023-09-15 17:56:51",</w:t>
      </w:r>
      <w:r>
        <w:rPr>
          <w:sz w:val="18"/>
        </w:rPr>
        <w:br w:type="textWrapping"/>
      </w:r>
      <w:r>
        <w:rPr>
          <w:sz w:val="18"/>
        </w:rPr>
        <w:t xml:space="preserve">    "data": {</w:t>
      </w:r>
      <w:r>
        <w:rPr>
          <w:sz w:val="18"/>
        </w:rPr>
        <w:br w:type="textWrapping"/>
      </w:r>
      <w:r>
        <w:rPr>
          <w:sz w:val="18"/>
        </w:rPr>
        <w:t xml:space="preserve">        "inbound_order_id":"202309150022"</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76430AC">
      <w:r>
        <w:rPr>
          <w:sz w:val="18"/>
        </w:rPr>
        <w:t>---</w:t>
      </w:r>
    </w:p>
    <w:p w14:paraId="129131A7">
      <w:pPr>
        <w:pStyle w:val="4"/>
      </w:pPr>
      <w:bookmarkStart w:id="3311" w:name="_Toc29912"/>
      <w:r>
        <w:t>删除暂存货件</w:t>
      </w:r>
      <w:bookmarkEnd w:id="3311"/>
    </w:p>
    <w:p w14:paraId="7139D383">
      <w:r>
        <w:rPr>
          <w:sz w:val="18"/>
        </w:rPr>
        <w:t>- Source path: docs/MultiPlatform/V2/DeleteCargoStorage</w:t>
      </w:r>
      <w:r>
        <w:rPr>
          <w:sz w:val="18"/>
        </w:rPr>
        <w:br w:type="textWrapping"/>
      </w:r>
      <w:r>
        <w:rPr>
          <w:sz w:val="18"/>
        </w:rPr>
        <w:t>- Source URL: https://apidoc.lingxing.com/docs/MultiPlatform/V2/DeleteCargoStorage.md</w:t>
      </w:r>
    </w:p>
    <w:p w14:paraId="25DEC95A">
      <w:r>
        <w:rPr>
          <w:sz w:val="18"/>
        </w:rPr>
        <w:t># 删除暂存货件</w:t>
      </w:r>
    </w:p>
    <w:p w14:paraId="3F702171">
      <w:pPr>
        <w:pStyle w:val="4"/>
      </w:pPr>
      <w:bookmarkStart w:id="3312" w:name="_Toc20184"/>
      <w:r>
        <w:t>接口信息</w:t>
      </w:r>
      <w:bookmarkEnd w:id="3312"/>
    </w:p>
    <w:p w14:paraId="6BD13AC0">
      <w:pPr>
        <w:pStyle w:val="4"/>
      </w:pPr>
      <w:bookmarkStart w:id="3313" w:name="_Toc16126"/>
      <w:r>
        <w:t>请求参数</w:t>
      </w:r>
      <w:bookmarkEnd w:id="3313"/>
    </w:p>
    <w:p w14:paraId="2A08F68B">
      <w:pPr>
        <w:pStyle w:val="4"/>
      </w:pPr>
      <w:bookmarkStart w:id="3314" w:name="_Toc27041"/>
      <w:r>
        <w:t>请求示例</w:t>
      </w:r>
      <w:bookmarkEnd w:id="3314"/>
    </w:p>
    <w:p w14:paraId="393CF573">
      <w:r>
        <w:rPr>
          <w:sz w:val="18"/>
        </w:rPr>
        <w:t>```</w:t>
      </w:r>
      <w:r>
        <w:rPr>
          <w:sz w:val="18"/>
        </w:rPr>
        <w:br w:type="textWrapping"/>
      </w:r>
      <w:r>
        <w:rPr>
          <w:sz w:val="18"/>
        </w:rPr>
        <w:t>{</w:t>
      </w:r>
      <w:r>
        <w:rPr>
          <w:sz w:val="18"/>
        </w:rPr>
        <w:br w:type="textWrapping"/>
      </w:r>
      <w:r>
        <w:rPr>
          <w:sz w:val="18"/>
        </w:rPr>
        <w:t xml:space="preserve">    "id": "200498"</w:t>
      </w:r>
      <w:r>
        <w:rPr>
          <w:sz w:val="18"/>
        </w:rPr>
        <w:br w:type="textWrapping"/>
      </w:r>
      <w:r>
        <w:rPr>
          <w:sz w:val="18"/>
        </w:rPr>
        <w:t>}</w:t>
      </w:r>
      <w:r>
        <w:rPr>
          <w:sz w:val="18"/>
        </w:rPr>
        <w:br w:type="textWrapping"/>
      </w:r>
      <w:r>
        <w:rPr>
          <w:sz w:val="18"/>
        </w:rPr>
        <w:t>```</w:t>
      </w:r>
    </w:p>
    <w:p w14:paraId="523722CA">
      <w:pPr>
        <w:pStyle w:val="4"/>
      </w:pPr>
      <w:bookmarkStart w:id="3315" w:name="_Toc22005"/>
      <w:r>
        <w:t>返回结果</w:t>
      </w:r>
      <w:bookmarkEnd w:id="3315"/>
    </w:p>
    <w:p w14:paraId="70D37292">
      <w:r>
        <w:rPr>
          <w:sz w:val="18"/>
        </w:rPr>
        <w:t>Json Object</w:t>
      </w:r>
    </w:p>
    <w:p w14:paraId="27CC9750">
      <w:pPr>
        <w:pStyle w:val="4"/>
      </w:pPr>
      <w:bookmarkStart w:id="3316" w:name="_Toc6687"/>
      <w:r>
        <w:t>返回成功示例</w:t>
      </w:r>
      <w:bookmarkEnd w:id="3316"/>
    </w:p>
    <w:p w14:paraId="5330CF8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"842d7733ef5d4d968bc6877e06c34453.1697004896752",</w:t>
      </w:r>
      <w:r>
        <w:rPr>
          <w:sz w:val="18"/>
        </w:rPr>
        <w:br w:type="textWrapping"/>
      </w:r>
      <w:r>
        <w:rPr>
          <w:sz w:val="18"/>
        </w:rPr>
        <w:t xml:space="preserve">    "response_time": "2023-10-11 14:14:56",</w:t>
      </w:r>
      <w:r>
        <w:rPr>
          <w:sz w:val="18"/>
        </w:rPr>
        <w:br w:type="textWrapping"/>
      </w:r>
      <w:r>
        <w:rPr>
          <w:sz w:val="18"/>
        </w:rPr>
        <w:t xml:space="preserve">    "data": {</w:t>
      </w:r>
      <w:r>
        <w:rPr>
          <w:sz w:val="18"/>
        </w:rPr>
        <w:br w:type="textWrapping"/>
      </w:r>
      <w:r>
        <w:rPr>
          <w:sz w:val="18"/>
        </w:rPr>
        <w:t xml:space="preserve">        "is_success": true</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1D6AB6F">
      <w:r>
        <w:rPr>
          <w:sz w:val="18"/>
        </w:rPr>
        <w:t>---</w:t>
      </w:r>
    </w:p>
    <w:p w14:paraId="4BBA672C">
      <w:pPr>
        <w:pStyle w:val="4"/>
      </w:pPr>
      <w:bookmarkStart w:id="3317" w:name="_Toc25709"/>
      <w:r>
        <w:t>查询Shopify在线商品-子体数据</w:t>
      </w:r>
      <w:bookmarkEnd w:id="3317"/>
    </w:p>
    <w:p w14:paraId="6B9E0DA6">
      <w:r>
        <w:rPr>
          <w:sz w:val="18"/>
        </w:rPr>
        <w:t>- Source path: docs/MultiPlatform/V2/ShopifyVariantList</w:t>
      </w:r>
      <w:r>
        <w:rPr>
          <w:sz w:val="18"/>
        </w:rPr>
        <w:br w:type="textWrapping"/>
      </w:r>
      <w:r>
        <w:rPr>
          <w:sz w:val="18"/>
        </w:rPr>
        <w:t>- Source URL: https://apidoc.lingxing.com/docs/MultiPlatform/V2/ShopifyVariantList.md</w:t>
      </w:r>
    </w:p>
    <w:p w14:paraId="1F378C7E">
      <w:r>
        <w:rPr>
          <w:sz w:val="18"/>
        </w:rPr>
        <w:t># 查询Shopify在线商品</w:t>
      </w:r>
    </w:p>
    <w:p w14:paraId="35E67434">
      <w:pPr>
        <w:pStyle w:val="4"/>
      </w:pPr>
      <w:bookmarkStart w:id="3318" w:name="_Toc22337"/>
      <w:r>
        <w:t>接口信息</w:t>
      </w:r>
      <w:bookmarkEnd w:id="3318"/>
    </w:p>
    <w:p w14:paraId="39851C3C">
      <w:pPr>
        <w:pStyle w:val="4"/>
      </w:pPr>
      <w:bookmarkStart w:id="3319" w:name="_Toc31806"/>
      <w:r>
        <w:t>请求参数</w:t>
      </w:r>
      <w:bookmarkEnd w:id="3319"/>
    </w:p>
    <w:p w14:paraId="6AC87230">
      <w:pPr>
        <w:pStyle w:val="4"/>
      </w:pPr>
      <w:bookmarkStart w:id="3320" w:name="_Toc31948"/>
      <w:r>
        <w:t>请求cURL示例</w:t>
      </w:r>
      <w:bookmarkEnd w:id="3320"/>
    </w:p>
    <w:p w14:paraId="6AEB5DB7">
      <w:r>
        <w:rPr>
          <w:sz w:val="18"/>
        </w:rPr>
        <w:t>```</w:t>
      </w:r>
      <w:r>
        <w:rPr>
          <w:sz w:val="18"/>
        </w:rPr>
        <w:br w:type="textWrapping"/>
      </w:r>
      <w:r>
        <w:rPr>
          <w:sz w:val="18"/>
        </w:rPr>
        <w:t>curl --location 'https://openapi.lingxing.com/basicOpen/multiplatform/shopify/variantList?access_token=value&amp;sign=value&amp;timestamp=value&amp;app_key=value'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"store_ids": ["value"],</w:t>
      </w:r>
      <w:r>
        <w:rPr>
          <w:sz w:val="18"/>
        </w:rPr>
        <w:br w:type="textWrapping"/>
      </w:r>
      <w:r>
        <w:rPr>
          <w:sz w:val="18"/>
        </w:rPr>
        <w:t xml:space="preserve">    "status": ["value"],</w:t>
      </w:r>
      <w:r>
        <w:rPr>
          <w:sz w:val="18"/>
        </w:rPr>
        <w:br w:type="textWrapping"/>
      </w:r>
      <w:r>
        <w:rPr>
          <w:sz w:val="18"/>
        </w:rPr>
        <w:t xml:space="preserve">    "inventory_policy": ["value"],</w:t>
      </w:r>
      <w:r>
        <w:rPr>
          <w:sz w:val="18"/>
        </w:rPr>
        <w:br w:type="textWrapping"/>
      </w:r>
      <w:r>
        <w:rPr>
          <w:sz w:val="18"/>
        </w:rPr>
        <w:t xml:space="preserve">    "offset": value,</w:t>
      </w:r>
      <w:r>
        <w:rPr>
          <w:sz w:val="18"/>
        </w:rPr>
        <w:br w:type="textWrapping"/>
      </w:r>
      <w:r>
        <w:rPr>
          <w:sz w:val="18"/>
        </w:rPr>
        <w:t xml:space="preserve">    "length": value,</w:t>
      </w:r>
      <w:r>
        <w:rPr>
          <w:sz w:val="18"/>
        </w:rPr>
        <w:br w:type="textWrapping"/>
      </w:r>
      <w:r>
        <w:rPr>
          <w:sz w:val="18"/>
        </w:rPr>
        <w:t xml:space="preserve">    "search_field": value,</w:t>
      </w:r>
      <w:r>
        <w:rPr>
          <w:sz w:val="18"/>
        </w:rPr>
        <w:br w:type="textWrapping"/>
      </w:r>
      <w:r>
        <w:rPr>
          <w:sz w:val="18"/>
        </w:rPr>
        <w:t xml:space="preserve">    "search_single_value": "value",</w:t>
      </w:r>
      <w:r>
        <w:rPr>
          <w:sz w:val="18"/>
        </w:rPr>
        <w:br w:type="textWrapping"/>
      </w:r>
      <w:r>
        <w:rPr>
          <w:sz w:val="18"/>
        </w:rPr>
        <w:t xml:space="preserve">    "quantity": "value",</w:t>
      </w:r>
      <w:r>
        <w:rPr>
          <w:sz w:val="18"/>
        </w:rPr>
        <w:br w:type="textWrapping"/>
      </w:r>
      <w:r>
        <w:rPr>
          <w:sz w:val="18"/>
        </w:rPr>
        <w:t xml:space="preserve">    "quantity_condition": value,</w:t>
      </w:r>
      <w:r>
        <w:rPr>
          <w:sz w:val="18"/>
        </w:rPr>
        <w:br w:type="textWrapping"/>
      </w:r>
      <w:r>
        <w:rPr>
          <w:sz w:val="18"/>
        </w:rPr>
        <w:t xml:space="preserve">    "price": "value",</w:t>
      </w:r>
      <w:r>
        <w:rPr>
          <w:sz w:val="18"/>
        </w:rPr>
        <w:br w:type="textWrapping"/>
      </w:r>
      <w:r>
        <w:rPr>
          <w:sz w:val="18"/>
        </w:rPr>
        <w:t xml:space="preserve">    "price_condition": value,</w:t>
      </w:r>
      <w:r>
        <w:rPr>
          <w:sz w:val="18"/>
        </w:rPr>
        <w:br w:type="textWrapping"/>
      </w:r>
      <w:r>
        <w:rPr>
          <w:sz w:val="18"/>
        </w:rPr>
        <w:t xml:space="preserve">    "listing_time_field": value,</w:t>
      </w:r>
      <w:r>
        <w:rPr>
          <w:sz w:val="18"/>
        </w:rPr>
        <w:br w:type="textWrapping"/>
      </w:r>
      <w:r>
        <w:rPr>
          <w:sz w:val="18"/>
        </w:rPr>
        <w:t xml:space="preserve">    "listing_start_time": "value",</w:t>
      </w:r>
      <w:r>
        <w:rPr>
          <w:sz w:val="18"/>
        </w:rPr>
        <w:br w:type="textWrapping"/>
      </w:r>
      <w:r>
        <w:rPr>
          <w:sz w:val="18"/>
        </w:rPr>
        <w:t xml:space="preserve">    "listing_end_time": "value"</w:t>
      </w:r>
      <w:r>
        <w:rPr>
          <w:sz w:val="18"/>
        </w:rPr>
        <w:br w:type="textWrapping"/>
      </w:r>
      <w:r>
        <w:rPr>
          <w:sz w:val="18"/>
        </w:rPr>
        <w:t>}'</w:t>
      </w:r>
    </w:p>
    <w:p w14:paraId="270C179E">
      <w:r>
        <w:rPr>
          <w:sz w:val="18"/>
        </w:rPr>
        <w:t>```</w:t>
      </w:r>
    </w:p>
    <w:p w14:paraId="69651203">
      <w:pPr>
        <w:pStyle w:val="4"/>
      </w:pPr>
      <w:bookmarkStart w:id="3321" w:name="_Toc13508"/>
      <w:r>
        <w:t>返回结果</w:t>
      </w:r>
      <w:bookmarkEnd w:id="3321"/>
    </w:p>
    <w:p w14:paraId="3C237948">
      <w:r>
        <w:rPr>
          <w:sz w:val="18"/>
        </w:rPr>
        <w:t>Json Object</w:t>
      </w:r>
    </w:p>
    <w:p w14:paraId="4C833621">
      <w:pPr>
        <w:pStyle w:val="4"/>
      </w:pPr>
      <w:bookmarkStart w:id="3322" w:name="_Toc6020"/>
      <w:r>
        <w:t>返回成功示例</w:t>
      </w:r>
      <w:bookmarkEnd w:id="3322"/>
    </w:p>
    <w:p w14:paraId="3F45E552">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"a0d54debf93140f3b58d1ed81e8e3583.148.17261287335766689",</w:t>
      </w:r>
      <w:r>
        <w:rPr>
          <w:sz w:val="18"/>
        </w:rPr>
        <w:br w:type="textWrapping"/>
      </w:r>
      <w:r>
        <w:rPr>
          <w:sz w:val="18"/>
        </w:rPr>
        <w:t xml:space="preserve">    "response_time": "2024-09-12 16:12:14",</w:t>
      </w:r>
      <w:r>
        <w:rPr>
          <w:sz w:val="18"/>
        </w:rPr>
        <w:br w:type="textWrapping"/>
      </w:r>
      <w:r>
        <w:rPr>
          <w:sz w:val="18"/>
        </w:rPr>
        <w:t xml:space="preserve">    "data": {</w:t>
      </w:r>
      <w:r>
        <w:rPr>
          <w:sz w:val="18"/>
        </w:rPr>
        <w:br w:type="textWrapping"/>
      </w:r>
      <w:r>
        <w:rPr>
          <w:sz w:val="18"/>
        </w:rPr>
        <w:t xml:space="preserve">        "count":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"weight": "2",</w:t>
      </w:r>
      <w:r>
        <w:rPr>
          <w:sz w:val="18"/>
        </w:rPr>
        <w:br w:type="textWrapping"/>
      </w:r>
      <w:r>
        <w:rPr>
          <w:sz w:val="18"/>
        </w:rPr>
        <w:t xml:space="preserve">                "item_id": "6768632430804",</w:t>
      </w:r>
      <w:r>
        <w:rPr>
          <w:sz w:val="18"/>
        </w:rPr>
        <w:br w:type="textWrapping"/>
      </w:r>
      <w:r>
        <w:rPr>
          <w:sz w:val="18"/>
        </w:rPr>
        <w:t xml:space="preserve">                "item_url": "",</w:t>
      </w:r>
      <w:r>
        <w:rPr>
          <w:sz w:val="18"/>
        </w:rPr>
        <w:br w:type="textWrapping"/>
      </w:r>
      <w:r>
        <w:rPr>
          <w:sz w:val="18"/>
        </w:rPr>
        <w:t xml:space="preserve">                "product_unique_id": "9012162617856",</w:t>
      </w:r>
      <w:r>
        <w:rPr>
          <w:sz w:val="18"/>
        </w:rPr>
        <w:br w:type="textWrapping"/>
      </w:r>
      <w:r>
        <w:rPr>
          <w:sz w:val="18"/>
        </w:rPr>
        <w:t xml:space="preserve">                "variant_unique_id": "9019162671616",</w:t>
      </w:r>
      <w:r>
        <w:rPr>
          <w:sz w:val="18"/>
        </w:rPr>
        <w:br w:type="textWrapping"/>
      </w:r>
      <w:r>
        <w:rPr>
          <w:sz w:val="18"/>
        </w:rPr>
        <w:t xml:space="preserve">                "company_id": "9011572879872",</w:t>
      </w:r>
      <w:r>
        <w:rPr>
          <w:sz w:val="18"/>
        </w:rPr>
        <w:br w:type="textWrapping"/>
      </w:r>
      <w:r>
        <w:rPr>
          <w:sz w:val="18"/>
        </w:rPr>
        <w:t xml:space="preserve">                "parent_picture_url": "",</w:t>
      </w:r>
      <w:r>
        <w:rPr>
          <w:sz w:val="18"/>
        </w:rPr>
        <w:br w:type="textWrapping"/>
      </w:r>
      <w:r>
        <w:rPr>
          <w:sz w:val="18"/>
        </w:rPr>
        <w:t xml:space="preserve">                "picture_url": "",</w:t>
      </w:r>
      <w:r>
        <w:rPr>
          <w:sz w:val="18"/>
        </w:rPr>
        <w:br w:type="textWrapping"/>
      </w:r>
      <w:r>
        <w:rPr>
          <w:sz w:val="18"/>
        </w:rPr>
        <w:t xml:space="preserve">                "parent_msku": null,</w:t>
      </w:r>
      <w:r>
        <w:rPr>
          <w:sz w:val="18"/>
        </w:rPr>
        <w:br w:type="textWrapping"/>
      </w:r>
      <w:r>
        <w:rPr>
          <w:sz w:val="18"/>
        </w:rPr>
        <w:t xml:space="preserve">                "msku": "B0106008",</w:t>
      </w:r>
      <w:r>
        <w:rPr>
          <w:sz w:val="18"/>
        </w:rPr>
        <w:br w:type="textWrapping"/>
      </w:r>
      <w:r>
        <w:rPr>
          <w:sz w:val="18"/>
        </w:rPr>
        <w:t xml:space="preserve">                "parent_attribute": "SHIP TO/Color",</w:t>
      </w:r>
      <w:r>
        <w:rPr>
          <w:sz w:val="18"/>
        </w:rPr>
        <w:br w:type="textWrapping"/>
      </w:r>
      <w:r>
        <w:rPr>
          <w:sz w:val="18"/>
        </w:rPr>
        <w:t xml:space="preserve">                "attribute": "EU / Blue",</w:t>
      </w:r>
      <w:r>
        <w:rPr>
          <w:sz w:val="18"/>
        </w:rPr>
        <w:br w:type="textWrapping"/>
      </w:r>
      <w:r>
        <w:rPr>
          <w:sz w:val="18"/>
        </w:rPr>
        <w:t xml:space="preserve">                "title": "ERYONE PETG Filament, 1.75mm ±0.03mm Filament for 3D Printer, 1KG(2.2LBS)/ Spool",</w:t>
      </w:r>
      <w:r>
        <w:rPr>
          <w:sz w:val="18"/>
        </w:rPr>
        <w:br w:type="textWrapping"/>
      </w:r>
      <w:r>
        <w:rPr>
          <w:sz w:val="18"/>
        </w:rPr>
        <w:t xml:space="preserve">                "local_sku": "test061302sku",</w:t>
      </w:r>
      <w:r>
        <w:rPr>
          <w:sz w:val="18"/>
        </w:rPr>
        <w:br w:type="textWrapping"/>
      </w:r>
      <w:r>
        <w:rPr>
          <w:sz w:val="18"/>
        </w:rPr>
        <w:t xml:space="preserve">                "pid": null,</w:t>
      </w:r>
      <w:r>
        <w:rPr>
          <w:sz w:val="18"/>
        </w:rPr>
        <w:br w:type="textWrapping"/>
      </w:r>
      <w:r>
        <w:rPr>
          <w:sz w:val="18"/>
        </w:rPr>
        <w:t xml:space="preserve">                "local_name": "test061302pm",</w:t>
      </w:r>
      <w:r>
        <w:rPr>
          <w:sz w:val="18"/>
        </w:rPr>
        <w:br w:type="textWrapping"/>
      </w:r>
      <w:r>
        <w:rPr>
          <w:sz w:val="18"/>
        </w:rPr>
        <w:t xml:space="preserve">                "store_id": "110000000018002001",</w:t>
      </w:r>
      <w:r>
        <w:rPr>
          <w:sz w:val="18"/>
        </w:rPr>
        <w:br w:type="textWrapping"/>
      </w:r>
      <w:r>
        <w:rPr>
          <w:sz w:val="18"/>
        </w:rPr>
        <w:t xml:space="preserve">                "store_name": "shopify测试店铺",</w:t>
      </w:r>
      <w:r>
        <w:rPr>
          <w:sz w:val="18"/>
        </w:rPr>
        <w:br w:type="textWrapping"/>
      </w:r>
      <w:r>
        <w:rPr>
          <w:sz w:val="18"/>
        </w:rPr>
        <w:t xml:space="preserve">                "price": "27.99",</w:t>
      </w:r>
      <w:r>
        <w:rPr>
          <w:sz w:val="18"/>
        </w:rPr>
        <w:br w:type="textWrapping"/>
      </w:r>
      <w:r>
        <w:rPr>
          <w:sz w:val="18"/>
        </w:rPr>
        <w:t xml:space="preserve">                "quantity": "17",</w:t>
      </w:r>
      <w:r>
        <w:rPr>
          <w:sz w:val="18"/>
        </w:rPr>
        <w:br w:type="textWrapping"/>
      </w:r>
      <w:r>
        <w:rPr>
          <w:sz w:val="18"/>
        </w:rPr>
        <w:t xml:space="preserve">                "currency_icon": "￥",</w:t>
      </w:r>
      <w:r>
        <w:rPr>
          <w:sz w:val="18"/>
        </w:rPr>
        <w:br w:type="textWrapping"/>
      </w:r>
      <w:r>
        <w:rPr>
          <w:sz w:val="18"/>
        </w:rPr>
        <w:t xml:space="preserve">                "has_variant": false,</w:t>
      </w:r>
      <w:r>
        <w:rPr>
          <w:sz w:val="18"/>
        </w:rPr>
        <w:br w:type="textWrapping"/>
      </w:r>
      <w:r>
        <w:rPr>
          <w:sz w:val="18"/>
        </w:rPr>
        <w:t xml:space="preserve">                "listing_start_time": "2021-09-10 15:40:51",</w:t>
      </w:r>
      <w:r>
        <w:rPr>
          <w:sz w:val="18"/>
        </w:rPr>
        <w:br w:type="textWrapping"/>
      </w:r>
      <w:r>
        <w:rPr>
          <w:sz w:val="18"/>
        </w:rPr>
        <w:t xml:space="preserve">                "listing_end_time": "2022-04-12 11:46:56",</w:t>
      </w:r>
      <w:r>
        <w:rPr>
          <w:sz w:val="18"/>
        </w:rPr>
        <w:br w:type="textWrapping"/>
      </w:r>
      <w:r>
        <w:rPr>
          <w:sz w:val="18"/>
        </w:rPr>
        <w:t xml:space="preserve">                "status": 1,</w:t>
      </w:r>
      <w:r>
        <w:rPr>
          <w:sz w:val="18"/>
        </w:rPr>
        <w:br w:type="textWrapping"/>
      </w:r>
      <w:r>
        <w:rPr>
          <w:sz w:val="18"/>
        </w:rPr>
        <w:t xml:space="preserve">                "status_name": "active",</w:t>
      </w:r>
      <w:r>
        <w:rPr>
          <w:sz w:val="18"/>
        </w:rPr>
        <w:br w:type="textWrapping"/>
      </w:r>
      <w:r>
        <w:rPr>
          <w:sz w:val="18"/>
        </w:rPr>
        <w:t xml:space="preserve">                "inventory_policy": 2,</w:t>
      </w:r>
      <w:r>
        <w:rPr>
          <w:sz w:val="18"/>
        </w:rPr>
        <w:br w:type="textWrapping"/>
      </w:r>
      <w:r>
        <w:rPr>
          <w:sz w:val="18"/>
        </w:rPr>
        <w:t xml:space="preserve">                "inventory_policy_name": "缺货停止销售",</w:t>
      </w:r>
      <w:r>
        <w:rPr>
          <w:sz w:val="18"/>
        </w:rPr>
        <w:br w:type="textWrapping"/>
      </w:r>
      <w:r>
        <w:rPr>
          <w:sz w:val="18"/>
        </w:rPr>
        <w:t xml:space="preserve">                "type_id": "901235959162748928",</w:t>
      </w:r>
      <w:r>
        <w:rPr>
          <w:sz w:val="18"/>
        </w:rPr>
        <w:br w:type="textWrapping"/>
      </w:r>
      <w:r>
        <w:rPr>
          <w:sz w:val="18"/>
        </w:rPr>
        <w:t xml:space="preserve">                "type_name": "PETG",</w:t>
      </w:r>
      <w:r>
        <w:rPr>
          <w:sz w:val="18"/>
        </w:rPr>
        <w:br w:type="textWrapping"/>
      </w:r>
      <w:r>
        <w:rPr>
          <w:sz w:val="18"/>
        </w:rPr>
        <w:t xml:space="preserve">                "requires_shipping": true,</w:t>
      </w:r>
      <w:r>
        <w:rPr>
          <w:sz w:val="18"/>
        </w:rPr>
        <w:br w:type="textWrapping"/>
      </w:r>
      <w:r>
        <w:rPr>
          <w:sz w:val="18"/>
        </w:rPr>
        <w:t xml:space="preserve">                "taxable": false,</w:t>
      </w:r>
      <w:r>
        <w:rPr>
          <w:sz w:val="18"/>
        </w:rPr>
        <w:br w:type="textWrapping"/>
      </w:r>
      <w:r>
        <w:rPr>
          <w:sz w:val="18"/>
        </w:rPr>
        <w:t xml:space="preserve">                "min_weight": null,</w:t>
      </w:r>
      <w:r>
        <w:rPr>
          <w:sz w:val="18"/>
        </w:rPr>
        <w:br w:type="textWrapping"/>
      </w:r>
      <w:r>
        <w:rPr>
          <w:sz w:val="18"/>
        </w:rPr>
        <w:t xml:space="preserve">                "max_weight": null,</w:t>
      </w:r>
      <w:r>
        <w:rPr>
          <w:sz w:val="18"/>
        </w:rPr>
        <w:br w:type="textWrapping"/>
      </w:r>
      <w:r>
        <w:rPr>
          <w:sz w:val="18"/>
        </w:rPr>
        <w:t xml:space="preserve">                "weight_unit": "lb",</w:t>
      </w:r>
      <w:r>
        <w:rPr>
          <w:sz w:val="18"/>
        </w:rPr>
        <w:br w:type="textWrapping"/>
      </w:r>
      <w:r>
        <w:rPr>
          <w:sz w:val="18"/>
        </w:rPr>
        <w:t xml:space="preserve">                "location_infos":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5AA7F80">
      <w:r>
        <w:rPr>
          <w:sz w:val="18"/>
        </w:rPr>
        <w:t>---</w:t>
      </w:r>
    </w:p>
    <w:p w14:paraId="669DB29D">
      <w:pPr>
        <w:pStyle w:val="4"/>
      </w:pPr>
      <w:bookmarkStart w:id="3323" w:name="_Toc9854"/>
      <w:r>
        <w:t>查询Shein在线商品</w:t>
      </w:r>
      <w:bookmarkEnd w:id="3323"/>
    </w:p>
    <w:p w14:paraId="4DAFD63F">
      <w:r>
        <w:rPr>
          <w:sz w:val="18"/>
        </w:rPr>
        <w:t>- Source path: docs/MultiPlatform/V2/SheinList</w:t>
      </w:r>
      <w:r>
        <w:rPr>
          <w:sz w:val="18"/>
        </w:rPr>
        <w:br w:type="textWrapping"/>
      </w:r>
      <w:r>
        <w:rPr>
          <w:sz w:val="18"/>
        </w:rPr>
        <w:t>- Source URL: https://apidoc.lingxing.com/docs/MultiPlatform/V2/SheinList.md</w:t>
      </w:r>
    </w:p>
    <w:p w14:paraId="1FBE1A5D">
      <w:r>
        <w:rPr>
          <w:sz w:val="18"/>
        </w:rPr>
        <w:t># 查询Shein在线商品</w:t>
      </w:r>
    </w:p>
    <w:p w14:paraId="5E6666DD">
      <w:pPr>
        <w:pStyle w:val="4"/>
      </w:pPr>
      <w:bookmarkStart w:id="3324" w:name="_Toc28223"/>
      <w:r>
        <w:t>接口信息</w:t>
      </w:r>
      <w:bookmarkEnd w:id="3324"/>
    </w:p>
    <w:p w14:paraId="622AF339">
      <w:pPr>
        <w:pStyle w:val="4"/>
      </w:pPr>
      <w:bookmarkStart w:id="3325" w:name="_Toc5150"/>
      <w:r>
        <w:t>请求参数</w:t>
      </w:r>
      <w:bookmarkEnd w:id="3325"/>
    </w:p>
    <w:p w14:paraId="6D84ACF1">
      <w:pPr>
        <w:pStyle w:val="4"/>
      </w:pPr>
      <w:bookmarkStart w:id="3326" w:name="_Toc338"/>
      <w:r>
        <w:t>请求cURL示例</w:t>
      </w:r>
      <w:bookmarkEnd w:id="3326"/>
    </w:p>
    <w:p w14:paraId="2A07B2FF">
      <w:r>
        <w:rPr>
          <w:sz w:val="18"/>
        </w:rPr>
        <w:t>```</w:t>
      </w:r>
      <w:r>
        <w:rPr>
          <w:sz w:val="18"/>
        </w:rPr>
        <w:br w:type="textWrapping"/>
      </w:r>
      <w:r>
        <w:rPr>
          <w:sz w:val="18"/>
        </w:rPr>
        <w:t>curl --location 'https://openapi.lingxing.com/basicOpen/multiplatform/shein/list?access_token=value&amp;sign=value&amp;timestamp=value&amp;app_key=value'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"brandIds": [value],</w:t>
      </w:r>
      <w:r>
        <w:rPr>
          <w:sz w:val="18"/>
        </w:rPr>
        <w:br w:type="textWrapping"/>
      </w:r>
      <w:r>
        <w:rPr>
          <w:sz w:val="18"/>
        </w:rPr>
        <w:t xml:space="preserve">    "categoryIds": [value],</w:t>
      </w:r>
      <w:r>
        <w:rPr>
          <w:sz w:val="18"/>
        </w:rPr>
        <w:br w:type="textWrapping"/>
      </w:r>
      <w:r>
        <w:rPr>
          <w:sz w:val="18"/>
        </w:rPr>
        <w:t xml:space="preserve">    "offset": value,</w:t>
      </w:r>
      <w:r>
        <w:rPr>
          <w:sz w:val="18"/>
        </w:rPr>
        <w:br w:type="textWrapping"/>
      </w:r>
      <w:r>
        <w:rPr>
          <w:sz w:val="18"/>
        </w:rPr>
        <w:t xml:space="preserve">    "length": value,</w:t>
      </w:r>
      <w:r>
        <w:rPr>
          <w:sz w:val="18"/>
        </w:rPr>
        <w:br w:type="textWrapping"/>
      </w:r>
      <w:r>
        <w:rPr>
          <w:sz w:val="18"/>
        </w:rPr>
        <w:t xml:space="preserve">    "pairingStatus": value,</w:t>
      </w:r>
      <w:r>
        <w:rPr>
          <w:sz w:val="18"/>
        </w:rPr>
        <w:br w:type="textWrapping"/>
      </w:r>
      <w:r>
        <w:rPr>
          <w:sz w:val="18"/>
        </w:rPr>
        <w:t xml:space="preserve">    "searchField": "value",</w:t>
      </w:r>
      <w:r>
        <w:rPr>
          <w:sz w:val="18"/>
        </w:rPr>
        <w:br w:type="textWrapping"/>
      </w:r>
      <w:r>
        <w:rPr>
          <w:sz w:val="18"/>
        </w:rPr>
        <w:t xml:space="preserve">    "status": value,</w:t>
      </w:r>
      <w:r>
        <w:rPr>
          <w:sz w:val="18"/>
        </w:rPr>
        <w:br w:type="textWrapping"/>
      </w:r>
      <w:r>
        <w:rPr>
          <w:sz w:val="18"/>
        </w:rPr>
        <w:t xml:space="preserve">    "storeIds": ["value"],</w:t>
      </w:r>
      <w:r>
        <w:rPr>
          <w:sz w:val="18"/>
        </w:rPr>
        <w:br w:type="textWrapping"/>
      </w:r>
      <w:r>
        <w:rPr>
          <w:sz w:val="18"/>
        </w:rPr>
        <w:t xml:space="preserve">    "searchSingleValue": "value",</w:t>
      </w:r>
      <w:r>
        <w:rPr>
          <w:sz w:val="18"/>
        </w:rPr>
        <w:br w:type="textWrapping"/>
      </w:r>
      <w:r>
        <w:rPr>
          <w:sz w:val="18"/>
        </w:rPr>
        <w:t xml:space="preserve">    "searchValues": ["value"]</w:t>
      </w:r>
      <w:r>
        <w:rPr>
          <w:sz w:val="18"/>
        </w:rPr>
        <w:br w:type="textWrapping"/>
      </w:r>
      <w:r>
        <w:rPr>
          <w:sz w:val="18"/>
        </w:rPr>
        <w:t>}'</w:t>
      </w:r>
    </w:p>
    <w:p w14:paraId="21B1B91D">
      <w:r>
        <w:rPr>
          <w:sz w:val="18"/>
        </w:rPr>
        <w:t>```</w:t>
      </w:r>
    </w:p>
    <w:p w14:paraId="48CC0A93">
      <w:pPr>
        <w:pStyle w:val="4"/>
      </w:pPr>
      <w:bookmarkStart w:id="3327" w:name="_Toc23220"/>
      <w:r>
        <w:t>返回结果</w:t>
      </w:r>
      <w:bookmarkEnd w:id="3327"/>
    </w:p>
    <w:p w14:paraId="2806B465">
      <w:r>
        <w:rPr>
          <w:sz w:val="18"/>
        </w:rPr>
        <w:t>Json Object</w:t>
      </w:r>
    </w:p>
    <w:p w14:paraId="199ADCEC">
      <w:pPr>
        <w:pStyle w:val="4"/>
      </w:pPr>
      <w:bookmarkStart w:id="3328" w:name="_Toc29506"/>
      <w:r>
        <w:t>返回成功示例</w:t>
      </w:r>
      <w:bookmarkEnd w:id="3328"/>
    </w:p>
    <w:p w14:paraId="076AF73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"a0d54debf93140f3b58d1ed81e8e3583.191.17261286463909883",</w:t>
      </w:r>
      <w:r>
        <w:rPr>
          <w:sz w:val="18"/>
        </w:rPr>
        <w:br w:type="textWrapping"/>
      </w:r>
      <w:r>
        <w:rPr>
          <w:sz w:val="18"/>
        </w:rPr>
        <w:t xml:space="preserve">    "response_time": "2024-09-12 16:10:47",</w:t>
      </w:r>
      <w:r>
        <w:rPr>
          <w:sz w:val="18"/>
        </w:rPr>
        <w:br w:type="textWrapping"/>
      </w:r>
      <w:r>
        <w:rPr>
          <w:sz w:val="18"/>
        </w:rPr>
        <w:t xml:space="preserve">    "data": {</w:t>
      </w:r>
      <w:r>
        <w:rPr>
          <w:sz w:val="18"/>
        </w:rPr>
        <w:br w:type="textWrapping"/>
      </w:r>
      <w:r>
        <w:rPr>
          <w:sz w:val="18"/>
        </w:rPr>
        <w:t xml:space="preserve">        "count":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"145",</w:t>
      </w:r>
      <w:r>
        <w:rPr>
          <w:sz w:val="18"/>
        </w:rPr>
        <w:br w:type="textWrapping"/>
      </w:r>
      <w:r>
        <w:rPr>
          <w:sz w:val="18"/>
        </w:rPr>
        <w:t xml:space="preserve">                "productUniqueId": "901458096084689408",</w:t>
      </w:r>
      <w:r>
        <w:rPr>
          <w:sz w:val="18"/>
        </w:rPr>
        <w:br w:type="textWrapping"/>
      </w:r>
      <w:r>
        <w:rPr>
          <w:sz w:val="18"/>
        </w:rPr>
        <w:t xml:space="preserve">                "principalUids": [</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"principalName": "1",</w:t>
      </w:r>
      <w:r>
        <w:rPr>
          <w:sz w:val="18"/>
        </w:rPr>
        <w:br w:type="textWrapping"/>
      </w:r>
      <w:r>
        <w:rPr>
          <w:sz w:val="18"/>
        </w:rPr>
        <w:t xml:space="preserve">                "companyId": "901157321452879872",</w:t>
      </w:r>
      <w:r>
        <w:rPr>
          <w:sz w:val="18"/>
        </w:rPr>
        <w:br w:type="textWrapping"/>
      </w:r>
      <w:r>
        <w:rPr>
          <w:sz w:val="18"/>
        </w:rPr>
        <w:t xml:space="preserve">                "storeId": "110000000018021002",</w:t>
      </w:r>
      <w:r>
        <w:rPr>
          <w:sz w:val="18"/>
        </w:rPr>
        <w:br w:type="textWrapping"/>
      </w:r>
      <w:r>
        <w:rPr>
          <w:sz w:val="18"/>
        </w:rPr>
        <w:t xml:space="preserve">                "storeName": "shein测试店铺211-11",</w:t>
      </w:r>
      <w:r>
        <w:rPr>
          <w:sz w:val="18"/>
        </w:rPr>
        <w:br w:type="textWrapping"/>
      </w:r>
      <w:r>
        <w:rPr>
          <w:sz w:val="18"/>
        </w:rPr>
        <w:t xml:space="preserve">                "platformCode": "10021",</w:t>
      </w:r>
      <w:r>
        <w:rPr>
          <w:sz w:val="18"/>
        </w:rPr>
        <w:br w:type="textWrapping"/>
      </w:r>
      <w:r>
        <w:rPr>
          <w:sz w:val="18"/>
        </w:rPr>
        <w:t xml:space="preserve">                "mskuId": "test16-I82lggftsddy",</w:t>
      </w:r>
      <w:r>
        <w:rPr>
          <w:sz w:val="18"/>
        </w:rPr>
        <w:br w:type="textWrapping"/>
      </w:r>
      <w:r>
        <w:rPr>
          <w:sz w:val="18"/>
        </w:rPr>
        <w:t xml:space="preserve">                "msku": "shein_wjc11_skut2n2l",</w:t>
      </w:r>
      <w:r>
        <w:rPr>
          <w:sz w:val="18"/>
        </w:rPr>
        <w:br w:type="textWrapping"/>
      </w:r>
      <w:r>
        <w:rPr>
          <w:sz w:val="18"/>
        </w:rPr>
        <w:t xml:space="preserve">                "pname": "wjc11_pm",</w:t>
      </w:r>
      <w:r>
        <w:rPr>
          <w:sz w:val="18"/>
        </w:rPr>
        <w:br w:type="textWrapping"/>
      </w:r>
      <w:r>
        <w:rPr>
          <w:sz w:val="18"/>
        </w:rPr>
        <w:t xml:space="preserve">                "sku": "wjc11_sku",</w:t>
      </w:r>
      <w:r>
        <w:rPr>
          <w:sz w:val="18"/>
        </w:rPr>
        <w:br w:type="textWrapping"/>
      </w:r>
      <w:r>
        <w:rPr>
          <w:sz w:val="18"/>
        </w:rPr>
        <w:t xml:space="preserve">                "pid": "5761",</w:t>
      </w:r>
      <w:r>
        <w:rPr>
          <w:sz w:val="18"/>
        </w:rPr>
        <w:br w:type="textWrapping"/>
      </w:r>
      <w:r>
        <w:rPr>
          <w:sz w:val="18"/>
        </w:rPr>
        <w:t xml:space="preserve">                "title": "家庭相框组合连体挂墙照片墙经典款婚妙影1",</w:t>
      </w:r>
      <w:r>
        <w:rPr>
          <w:sz w:val="18"/>
        </w:rPr>
        <w:br w:type="textWrapping"/>
      </w:r>
      <w:r>
        <w:rPr>
          <w:sz w:val="18"/>
        </w:rPr>
        <w:t xml:space="preserve">                "cid": "12",</w:t>
      </w:r>
      <w:r>
        <w:rPr>
          <w:sz w:val="18"/>
        </w:rPr>
        <w:br w:type="textWrapping"/>
      </w:r>
      <w:r>
        <w:rPr>
          <w:sz w:val="18"/>
        </w:rPr>
        <w:t xml:space="preserve">                "bid": "10",</w:t>
      </w:r>
      <w:r>
        <w:rPr>
          <w:sz w:val="18"/>
        </w:rPr>
        <w:br w:type="textWrapping"/>
      </w:r>
      <w:r>
        <w:rPr>
          <w:sz w:val="18"/>
        </w:rPr>
        <w:t xml:space="preserve">                "day7SaleCnt": 0,</w:t>
      </w:r>
      <w:r>
        <w:rPr>
          <w:sz w:val="18"/>
        </w:rPr>
        <w:br w:type="textWrapping"/>
      </w:r>
      <w:r>
        <w:rPr>
          <w:sz w:val="18"/>
        </w:rPr>
        <w:t xml:space="preserve">                "day30SaleCnt": 0,</w:t>
      </w:r>
      <w:r>
        <w:rPr>
          <w:sz w:val="18"/>
        </w:rPr>
        <w:br w:type="textWrapping"/>
      </w:r>
      <w:r>
        <w:rPr>
          <w:sz w:val="18"/>
        </w:rPr>
        <w:t xml:space="preserve">                "wareHouseDataList": [],</w:t>
      </w:r>
      <w:r>
        <w:rPr>
          <w:sz w:val="18"/>
        </w:rPr>
        <w:br w:type="textWrapping"/>
      </w:r>
      <w:r>
        <w:rPr>
          <w:sz w:val="18"/>
        </w:rPr>
        <w:t xml:space="preserve">                "notes": null,</w:t>
      </w:r>
      <w:r>
        <w:rPr>
          <w:sz w:val="18"/>
        </w:rPr>
        <w:br w:type="textWrapping"/>
      </w:r>
      <w:r>
        <w:rPr>
          <w:sz w:val="18"/>
        </w:rPr>
        <w:t xml:space="preserve">                "imgSmallUrl": "",</w:t>
      </w:r>
      <w:r>
        <w:rPr>
          <w:sz w:val="18"/>
        </w:rPr>
        <w:br w:type="textWrapping"/>
      </w:r>
      <w:r>
        <w:rPr>
          <w:sz w:val="18"/>
        </w:rPr>
        <w:t xml:space="preserve">                "imgMediumUrl": "",</w:t>
      </w:r>
      <w:r>
        <w:rPr>
          <w:sz w:val="18"/>
        </w:rPr>
        <w:br w:type="textWrapping"/>
      </w:r>
      <w:r>
        <w:rPr>
          <w:sz w:val="18"/>
        </w:rPr>
        <w:t xml:space="preserve">                "imgUrl": "",</w:t>
      </w:r>
      <w:r>
        <w:rPr>
          <w:sz w:val="18"/>
        </w:rPr>
        <w:br w:type="textWrapping"/>
      </w:r>
      <w:r>
        <w:rPr>
          <w:sz w:val="18"/>
        </w:rPr>
        <w:t xml:space="preserve">                "skcId": "sh2312290829294899",</w:t>
      </w:r>
      <w:r>
        <w:rPr>
          <w:sz w:val="18"/>
        </w:rPr>
        <w:br w:type="textWrapping"/>
      </w:r>
      <w:r>
        <w:rPr>
          <w:sz w:val="18"/>
        </w:rPr>
        <w:t xml:space="preserve">                "skc": "PH-30白色家庭相框组合1",</w:t>
      </w:r>
      <w:r>
        <w:rPr>
          <w:sz w:val="18"/>
        </w:rPr>
        <w:br w:type="textWrapping"/>
      </w:r>
      <w:r>
        <w:rPr>
          <w:sz w:val="18"/>
        </w:rPr>
        <w:t xml:space="preserve">                "spuId": "test-h23122908292",</w:t>
      </w:r>
      <w:r>
        <w:rPr>
          <w:sz w:val="18"/>
        </w:rPr>
        <w:br w:type="textWrapping"/>
      </w:r>
      <w:r>
        <w:rPr>
          <w:sz w:val="18"/>
        </w:rPr>
        <w:t xml:space="preserve">                "spu": "test-PH-30黑色家庭相框组合",</w:t>
      </w:r>
      <w:r>
        <w:rPr>
          <w:sz w:val="18"/>
        </w:rPr>
        <w:br w:type="textWrapping"/>
      </w:r>
      <w:r>
        <w:rPr>
          <w:sz w:val="18"/>
        </w:rPr>
        <w:t xml:space="preserve">                "status": 1,</w:t>
      </w:r>
      <w:r>
        <w:rPr>
          <w:sz w:val="18"/>
        </w:rPr>
        <w:br w:type="textWrapping"/>
      </w:r>
      <w:r>
        <w:rPr>
          <w:sz w:val="18"/>
        </w:rPr>
        <w:t xml:space="preserve">                "site": "shein-www,shein-fr,shein-es",</w:t>
      </w:r>
      <w:r>
        <w:rPr>
          <w:sz w:val="18"/>
        </w:rPr>
        <w:br w:type="textWrapping"/>
      </w:r>
      <w:r>
        <w:rPr>
          <w:sz w:val="18"/>
        </w:rPr>
        <w:t xml:space="preserve">                "siteList": null,</w:t>
      </w:r>
      <w:r>
        <w:rPr>
          <w:sz w:val="18"/>
        </w:rPr>
        <w:br w:type="textWrapping"/>
      </w:r>
      <w:r>
        <w:rPr>
          <w:sz w:val="18"/>
        </w:rPr>
        <w:t xml:space="preserve">                "attribute": "test-白色-test-均码",</w:t>
      </w:r>
      <w:r>
        <w:rPr>
          <w:sz w:val="18"/>
        </w:rPr>
        <w:br w:type="textWrapping"/>
      </w:r>
      <w:r>
        <w:rPr>
          <w:sz w:val="18"/>
        </w:rPr>
        <w:t xml:space="preserve">                "categoryName": "装饰框和相框",</w:t>
      </w:r>
      <w:r>
        <w:rPr>
          <w:sz w:val="18"/>
        </w:rPr>
        <w:br w:type="textWrapping"/>
      </w:r>
      <w:r>
        <w:rPr>
          <w:sz w:val="18"/>
        </w:rPr>
        <w:t xml:space="preserve">                "salePrice": 19.80,</w:t>
      </w:r>
      <w:r>
        <w:rPr>
          <w:sz w:val="18"/>
        </w:rPr>
        <w:br w:type="textWrapping"/>
      </w:r>
      <w:r>
        <w:rPr>
          <w:sz w:val="18"/>
        </w:rPr>
        <w:t xml:space="preserve">                "saleCurrency": "¥",</w:t>
      </w:r>
      <w:r>
        <w:rPr>
          <w:sz w:val="18"/>
        </w:rPr>
        <w:br w:type="textWrapping"/>
      </w:r>
      <w:r>
        <w:rPr>
          <w:sz w:val="18"/>
        </w:rPr>
        <w:t xml:space="preserve">                "inventoryQuantity": 50,</w:t>
      </w:r>
      <w:r>
        <w:rPr>
          <w:sz w:val="18"/>
        </w:rPr>
        <w:br w:type="textWrapping"/>
      </w:r>
      <w:r>
        <w:rPr>
          <w:sz w:val="18"/>
        </w:rPr>
        <w:t xml:space="preserve">                "lockedQuantity": 20,</w:t>
      </w:r>
      <w:r>
        <w:rPr>
          <w:sz w:val="18"/>
        </w:rPr>
        <w:br w:type="textWrapping"/>
      </w:r>
      <w:r>
        <w:rPr>
          <w:sz w:val="18"/>
        </w:rPr>
        <w:t xml:space="preserve">                "tempLockQuantity": 10,</w:t>
      </w:r>
      <w:r>
        <w:rPr>
          <w:sz w:val="18"/>
        </w:rPr>
        <w:br w:type="textWrapping"/>
      </w:r>
      <w:r>
        <w:rPr>
          <w:sz w:val="18"/>
        </w:rPr>
        <w:t xml:space="preserve">                "usableInventory": 5,</w:t>
      </w:r>
      <w:r>
        <w:rPr>
          <w:sz w:val="18"/>
        </w:rPr>
        <w:br w:type="textWrapping"/>
      </w:r>
      <w:r>
        <w:rPr>
          <w:sz w:val="18"/>
        </w:rPr>
        <w:t xml:space="preserve">                "bname": "品牌10",</w:t>
      </w:r>
      <w:r>
        <w:rPr>
          <w:sz w:val="18"/>
        </w:rPr>
        <w:br w:type="textWrapping"/>
      </w:r>
      <w:r>
        <w:rPr>
          <w:sz w:val="18"/>
        </w:rPr>
        <w:t xml:space="preserve">                "cname": "分类12",</w:t>
      </w:r>
      <w:r>
        <w:rPr>
          <w:sz w:val="18"/>
        </w:rPr>
        <w:br w:type="textWrapping"/>
      </w:r>
      <w:r>
        <w:rPr>
          <w:sz w:val="18"/>
        </w:rPr>
        <w:t xml:space="preserve">                "supplyPriceList":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FB22973">
      <w:r>
        <w:rPr>
          <w:sz w:val="18"/>
        </w:rPr>
        <w:t>---</w:t>
      </w:r>
    </w:p>
    <w:p w14:paraId="6832D0DE">
      <w:pPr>
        <w:pStyle w:val="4"/>
      </w:pPr>
      <w:bookmarkStart w:id="3329" w:name="_Toc25702"/>
      <w:r>
        <w:t>查询TikTok在线商品</w:t>
      </w:r>
      <w:bookmarkEnd w:id="3329"/>
    </w:p>
    <w:p w14:paraId="62DCE530">
      <w:r>
        <w:rPr>
          <w:sz w:val="18"/>
        </w:rPr>
        <w:t>- Source path: docs/MultiPlatform/V2/TikTokList</w:t>
      </w:r>
      <w:r>
        <w:rPr>
          <w:sz w:val="18"/>
        </w:rPr>
        <w:br w:type="textWrapping"/>
      </w:r>
      <w:r>
        <w:rPr>
          <w:sz w:val="18"/>
        </w:rPr>
        <w:t>- Source URL: https://apidoc.lingxing.com/docs/MultiPlatform/V2/TikTokList.md</w:t>
      </w:r>
    </w:p>
    <w:p w14:paraId="0F75A1FB">
      <w:r>
        <w:rPr>
          <w:sz w:val="18"/>
        </w:rPr>
        <w:t># 查询TikTok在线商品</w:t>
      </w:r>
    </w:p>
    <w:p w14:paraId="67916DDC">
      <w:pPr>
        <w:pStyle w:val="4"/>
      </w:pPr>
      <w:bookmarkStart w:id="3330" w:name="_Toc5097"/>
      <w:r>
        <w:t>接口信息</w:t>
      </w:r>
      <w:bookmarkEnd w:id="3330"/>
    </w:p>
    <w:p w14:paraId="7669F54C">
      <w:pPr>
        <w:pStyle w:val="4"/>
      </w:pPr>
      <w:bookmarkStart w:id="3331" w:name="_Toc8589"/>
      <w:r>
        <w:t>请求参数</w:t>
      </w:r>
      <w:bookmarkEnd w:id="3331"/>
    </w:p>
    <w:p w14:paraId="092328B6">
      <w:pPr>
        <w:pStyle w:val="4"/>
      </w:pPr>
      <w:bookmarkStart w:id="3332" w:name="_Toc25611"/>
      <w:r>
        <w:t>请求cURL示例</w:t>
      </w:r>
      <w:bookmarkEnd w:id="3332"/>
    </w:p>
    <w:p w14:paraId="465CC888">
      <w:r>
        <w:rPr>
          <w:sz w:val="18"/>
        </w:rPr>
        <w:t>```</w:t>
      </w:r>
      <w:r>
        <w:rPr>
          <w:sz w:val="18"/>
        </w:rPr>
        <w:br w:type="textWrapping"/>
      </w:r>
      <w:r>
        <w:rPr>
          <w:sz w:val="18"/>
        </w:rPr>
        <w:t>curl --location 'https://openapi.lingxing.com/basicOpen/multiplatform/tiktok/list?access_token=value&amp;sign=value&amp;timestamp=value&amp;app_key=value'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"brandIds": [value],</w:t>
      </w:r>
      <w:r>
        <w:rPr>
          <w:sz w:val="18"/>
        </w:rPr>
        <w:br w:type="textWrapping"/>
      </w:r>
      <w:r>
        <w:rPr>
          <w:sz w:val="18"/>
        </w:rPr>
        <w:t xml:space="preserve">    "categoryIds": [value],</w:t>
      </w:r>
      <w:r>
        <w:rPr>
          <w:sz w:val="18"/>
        </w:rPr>
        <w:br w:type="textWrapping"/>
      </w:r>
      <w:r>
        <w:rPr>
          <w:sz w:val="18"/>
        </w:rPr>
        <w:t xml:space="preserve">    "offset": value,</w:t>
      </w:r>
      <w:r>
        <w:rPr>
          <w:sz w:val="18"/>
        </w:rPr>
        <w:br w:type="textWrapping"/>
      </w:r>
      <w:r>
        <w:rPr>
          <w:sz w:val="18"/>
        </w:rPr>
        <w:t xml:space="preserve">    "length": value,</w:t>
      </w:r>
      <w:r>
        <w:rPr>
          <w:sz w:val="18"/>
        </w:rPr>
        <w:br w:type="textWrapping"/>
      </w:r>
      <w:r>
        <w:rPr>
          <w:sz w:val="18"/>
        </w:rPr>
        <w:t xml:space="preserve">    "pairingStatus": value,</w:t>
      </w:r>
      <w:r>
        <w:rPr>
          <w:sz w:val="18"/>
        </w:rPr>
        <w:br w:type="textWrapping"/>
      </w:r>
      <w:r>
        <w:rPr>
          <w:sz w:val="18"/>
        </w:rPr>
        <w:t xml:space="preserve">    "searchField": "value",</w:t>
      </w:r>
      <w:r>
        <w:rPr>
          <w:sz w:val="18"/>
        </w:rPr>
        <w:br w:type="textWrapping"/>
      </w:r>
      <w:r>
        <w:rPr>
          <w:sz w:val="18"/>
        </w:rPr>
        <w:t xml:space="preserve">    "platformStatus": ["value"],</w:t>
      </w:r>
      <w:r>
        <w:rPr>
          <w:sz w:val="18"/>
        </w:rPr>
        <w:br w:type="textWrapping"/>
      </w:r>
      <w:r>
        <w:rPr>
          <w:sz w:val="18"/>
        </w:rPr>
        <w:t xml:space="preserve">    "storeIds": ["value"],</w:t>
      </w:r>
      <w:r>
        <w:rPr>
          <w:sz w:val="18"/>
        </w:rPr>
        <w:br w:type="textWrapping"/>
      </w:r>
      <w:r>
        <w:rPr>
          <w:sz w:val="18"/>
        </w:rPr>
        <w:t xml:space="preserve">    "searchSingleValue": "value",</w:t>
      </w:r>
      <w:r>
        <w:rPr>
          <w:sz w:val="18"/>
        </w:rPr>
        <w:br w:type="textWrapping"/>
      </w:r>
      <w:r>
        <w:rPr>
          <w:sz w:val="18"/>
        </w:rPr>
        <w:t xml:space="preserve">    "searchValues": ["value"],</w:t>
      </w:r>
      <w:r>
        <w:rPr>
          <w:sz w:val="18"/>
        </w:rPr>
        <w:br w:type="textWrapping"/>
      </w:r>
      <w:r>
        <w:rPr>
          <w:sz w:val="18"/>
        </w:rPr>
        <w:t xml:space="preserve">    "req_time_sequence": "value"</w:t>
      </w:r>
      <w:r>
        <w:rPr>
          <w:sz w:val="18"/>
        </w:rPr>
        <w:br w:type="textWrapping"/>
      </w:r>
      <w:r>
        <w:rPr>
          <w:sz w:val="18"/>
        </w:rPr>
        <w:t>}'</w:t>
      </w:r>
    </w:p>
    <w:p w14:paraId="30CAE942">
      <w:r>
        <w:rPr>
          <w:sz w:val="18"/>
        </w:rPr>
        <w:t>```</w:t>
      </w:r>
    </w:p>
    <w:p w14:paraId="0E422D33">
      <w:pPr>
        <w:pStyle w:val="4"/>
      </w:pPr>
      <w:bookmarkStart w:id="3333" w:name="_Toc23753"/>
      <w:r>
        <w:t>返回结果</w:t>
      </w:r>
      <w:bookmarkEnd w:id="3333"/>
    </w:p>
    <w:p w14:paraId="52B14689">
      <w:r>
        <w:rPr>
          <w:sz w:val="18"/>
        </w:rPr>
        <w:t>Json Object</w:t>
      </w:r>
    </w:p>
    <w:p w14:paraId="07ACE45B">
      <w:pPr>
        <w:pStyle w:val="4"/>
      </w:pPr>
      <w:bookmarkStart w:id="3334" w:name="_Toc32426"/>
      <w:r>
        <w:t>返回成功示例</w:t>
      </w:r>
      <w:bookmarkEnd w:id="3334"/>
    </w:p>
    <w:p w14:paraId="7CD00F5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"a0d54debf93140f3b58d1ed81e8e3583.142.17261283521902653",</w:t>
      </w:r>
      <w:r>
        <w:rPr>
          <w:sz w:val="18"/>
        </w:rPr>
        <w:br w:type="textWrapping"/>
      </w:r>
      <w:r>
        <w:rPr>
          <w:sz w:val="18"/>
        </w:rPr>
        <w:t xml:space="preserve">    "response_time": "2024-09-12 16:05:56",</w:t>
      </w:r>
      <w:r>
        <w:rPr>
          <w:sz w:val="18"/>
        </w:rPr>
        <w:br w:type="textWrapping"/>
      </w:r>
      <w:r>
        <w:rPr>
          <w:sz w:val="18"/>
        </w:rPr>
        <w:t xml:space="preserve">    "data": {</w:t>
      </w:r>
      <w:r>
        <w:rPr>
          <w:sz w:val="18"/>
        </w:rPr>
        <w:br w:type="textWrapping"/>
      </w:r>
      <w:r>
        <w:rPr>
          <w:sz w:val="18"/>
        </w:rPr>
        <w:t xml:space="preserve">        "count":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"6",</w:t>
      </w:r>
      <w:r>
        <w:rPr>
          <w:sz w:val="18"/>
        </w:rPr>
        <w:br w:type="textWrapping"/>
      </w:r>
      <w:r>
        <w:rPr>
          <w:sz w:val="18"/>
        </w:rPr>
        <w:t xml:space="preserve">                "productUniqueId": "9014578083787</w:t>
      </w:r>
      <w:r>
        <w:rPr>
          <w:sz w:val="18"/>
        </w:rPr>
        <w:br w:type="textWrapping"/>
      </w:r>
      <w:r>
        <w:rPr>
          <w:sz w:val="18"/>
        </w:rPr>
        <w:t xml:space="preserve">                    "10329319"</w:t>
      </w:r>
      <w:r>
        <w:rPr>
          <w:sz w:val="18"/>
        </w:rPr>
        <w:br w:type="textWrapping"/>
      </w:r>
      <w:r>
        <w:rPr>
          <w:sz w:val="18"/>
        </w:rPr>
        <w:t xml:space="preserve">                ],</w:t>
      </w:r>
      <w:r>
        <w:rPr>
          <w:sz w:val="18"/>
        </w:rPr>
        <w:br w:type="textWrapping"/>
      </w:r>
      <w:r>
        <w:rPr>
          <w:sz w:val="18"/>
        </w:rPr>
        <w:t xml:space="preserve">                "principalName": "丁",</w:t>
      </w:r>
      <w:r>
        <w:rPr>
          <w:sz w:val="18"/>
        </w:rPr>
        <w:br w:type="textWrapping"/>
      </w:r>
      <w:r>
        <w:rPr>
          <w:sz w:val="18"/>
        </w:rPr>
        <w:t xml:space="preserve">                "companyId": "901157321452879872",</w:t>
      </w:r>
      <w:r>
        <w:rPr>
          <w:sz w:val="18"/>
        </w:rPr>
        <w:br w:type="textWrapping"/>
      </w:r>
      <w:r>
        <w:rPr>
          <w:sz w:val="18"/>
        </w:rPr>
        <w:t xml:space="preserve">                "storeId": "110427040906481664",</w:t>
      </w:r>
      <w:r>
        <w:rPr>
          <w:sz w:val="18"/>
        </w:rPr>
        <w:br w:type="textWrapping"/>
      </w:r>
      <w:r>
        <w:rPr>
          <w:sz w:val="18"/>
        </w:rPr>
        <w:t xml:space="preserve">                "storeName": "tiktok沙盒店铺",</w:t>
      </w:r>
      <w:r>
        <w:rPr>
          <w:sz w:val="18"/>
        </w:rPr>
        <w:br w:type="textWrapping"/>
      </w:r>
      <w:r>
        <w:rPr>
          <w:sz w:val="18"/>
        </w:rPr>
        <w:t xml:space="preserve">                "platformCode": "10011",</w:t>
      </w:r>
      <w:r>
        <w:rPr>
          <w:sz w:val="18"/>
        </w:rPr>
        <w:br w:type="textWrapping"/>
      </w:r>
      <w:r>
        <w:rPr>
          <w:sz w:val="18"/>
        </w:rPr>
        <w:t xml:space="preserve">                "mskuId": "10002",</w:t>
      </w:r>
      <w:r>
        <w:rPr>
          <w:sz w:val="18"/>
        </w:rPr>
        <w:br w:type="textWrapping"/>
      </w:r>
      <w:r>
        <w:rPr>
          <w:sz w:val="18"/>
        </w:rPr>
        <w:t xml:space="preserve">                "msku": "test1-sku-name2",</w:t>
      </w:r>
      <w:r>
        <w:rPr>
          <w:sz w:val="18"/>
        </w:rPr>
        <w:br w:type="textWrapping"/>
      </w:r>
      <w:r>
        <w:rPr>
          <w:sz w:val="18"/>
        </w:rPr>
        <w:t xml:space="preserve">                "pname": "ueeshop1111",</w:t>
      </w:r>
      <w:r>
        <w:rPr>
          <w:sz w:val="18"/>
        </w:rPr>
        <w:br w:type="textWrapping"/>
      </w:r>
      <w:r>
        <w:rPr>
          <w:sz w:val="18"/>
        </w:rPr>
        <w:t xml:space="preserve">                "sku": "ueeshop1111",</w:t>
      </w:r>
      <w:r>
        <w:rPr>
          <w:sz w:val="18"/>
        </w:rPr>
        <w:br w:type="textWrapping"/>
      </w:r>
      <w:r>
        <w:rPr>
          <w:sz w:val="18"/>
        </w:rPr>
        <w:t xml:space="preserve">                "pid": "5793",</w:t>
      </w:r>
      <w:r>
        <w:rPr>
          <w:sz w:val="18"/>
        </w:rPr>
        <w:br w:type="textWrapping"/>
      </w:r>
      <w:r>
        <w:rPr>
          <w:sz w:val="18"/>
        </w:rPr>
        <w:t xml:space="preserve">                "title": "",</w:t>
      </w:r>
      <w:r>
        <w:rPr>
          <w:sz w:val="18"/>
        </w:rPr>
        <w:br w:type="textWrapping"/>
      </w:r>
      <w:r>
        <w:rPr>
          <w:sz w:val="18"/>
        </w:rPr>
        <w:t xml:space="preserve">                "cid": "8",</w:t>
      </w:r>
      <w:r>
        <w:rPr>
          <w:sz w:val="18"/>
        </w:rPr>
        <w:br w:type="textWrapping"/>
      </w:r>
      <w:r>
        <w:rPr>
          <w:sz w:val="18"/>
        </w:rPr>
        <w:t xml:space="preserve">                "bid": "8",</w:t>
      </w:r>
      <w:r>
        <w:rPr>
          <w:sz w:val="18"/>
        </w:rPr>
        <w:br w:type="textWrapping"/>
      </w:r>
      <w:r>
        <w:rPr>
          <w:sz w:val="18"/>
        </w:rPr>
        <w:t xml:space="preserve">                "notes": "",</w:t>
      </w:r>
      <w:r>
        <w:rPr>
          <w:sz w:val="18"/>
        </w:rPr>
        <w:br w:type="textWrapping"/>
      </w:r>
      <w:r>
        <w:rPr>
          <w:sz w:val="18"/>
        </w:rPr>
        <w:t xml:space="preserve">                "imgUrl": "",</w:t>
      </w:r>
      <w:r>
        <w:rPr>
          <w:sz w:val="18"/>
        </w:rPr>
        <w:br w:type="textWrapping"/>
      </w:r>
      <w:r>
        <w:rPr>
          <w:sz w:val="18"/>
        </w:rPr>
        <w:t xml:space="preserve">                "spu": "172959296971062701",</w:t>
      </w:r>
      <w:r>
        <w:rPr>
          <w:sz w:val="18"/>
        </w:rPr>
        <w:br w:type="textWrapping"/>
      </w:r>
      <w:r>
        <w:rPr>
          <w:sz w:val="18"/>
        </w:rPr>
        <w:t xml:space="preserve">                "spuId": "1729592969712207008",</w:t>
      </w:r>
      <w:r>
        <w:rPr>
          <w:sz w:val="18"/>
        </w:rPr>
        <w:br w:type="textWrapping"/>
      </w:r>
      <w:r>
        <w:rPr>
          <w:sz w:val="18"/>
        </w:rPr>
        <w:t xml:space="preserve">                "platformStatus": "SELLERDEACTIVATED",</w:t>
      </w:r>
      <w:r>
        <w:rPr>
          <w:sz w:val="18"/>
        </w:rPr>
        <w:br w:type="textWrapping"/>
      </w:r>
      <w:r>
        <w:rPr>
          <w:sz w:val="18"/>
        </w:rPr>
        <w:t xml:space="preserve">                "categoryName": "test1-Botol &amp; Stoples Penyimpanan",</w:t>
      </w:r>
      <w:r>
        <w:rPr>
          <w:sz w:val="18"/>
        </w:rPr>
        <w:br w:type="textWrapping"/>
      </w:r>
      <w:r>
        <w:rPr>
          <w:sz w:val="18"/>
        </w:rPr>
        <w:t xml:space="preserve">                "usableInventory": 101,</w:t>
      </w:r>
      <w:r>
        <w:rPr>
          <w:sz w:val="18"/>
        </w:rPr>
        <w:br w:type="textWrapping"/>
      </w:r>
      <w:r>
        <w:rPr>
          <w:sz w:val="18"/>
        </w:rPr>
        <w:t xml:space="preserve">                "waitOutboundQuantity": 10,</w:t>
      </w:r>
      <w:r>
        <w:rPr>
          <w:sz w:val="18"/>
        </w:rPr>
        <w:br w:type="textWrapping"/>
      </w:r>
      <w:r>
        <w:rPr>
          <w:sz w:val="18"/>
        </w:rPr>
        <w:t xml:space="preserve">                "siteCode": "US,UK",</w:t>
      </w:r>
      <w:r>
        <w:rPr>
          <w:sz w:val="18"/>
        </w:rPr>
        <w:br w:type="textWrapping"/>
      </w:r>
      <w:r>
        <w:rPr>
          <w:sz w:val="18"/>
        </w:rPr>
        <w:t xml:space="preserve">                "taxExclusivePrice": null,</w:t>
      </w:r>
      <w:r>
        <w:rPr>
          <w:sz w:val="18"/>
        </w:rPr>
        <w:br w:type="textWrapping"/>
      </w:r>
      <w:r>
        <w:rPr>
          <w:sz w:val="18"/>
        </w:rPr>
        <w:t xml:space="preserve">                "salesPrice": "117.50",</w:t>
      </w:r>
      <w:r>
        <w:rPr>
          <w:sz w:val="18"/>
        </w:rPr>
        <w:br w:type="textWrapping"/>
      </w:r>
      <w:r>
        <w:rPr>
          <w:sz w:val="18"/>
        </w:rPr>
        <w:t xml:space="preserve">                "currency": "$",</w:t>
      </w:r>
      <w:r>
        <w:rPr>
          <w:sz w:val="18"/>
        </w:rPr>
        <w:br w:type="textWrapping"/>
      </w:r>
      <w:r>
        <w:rPr>
          <w:sz w:val="18"/>
        </w:rPr>
        <w:t xml:space="preserve">                "bname": "品牌8",</w:t>
      </w:r>
      <w:r>
        <w:rPr>
          <w:sz w:val="18"/>
        </w:rPr>
        <w:br w:type="textWrapping"/>
      </w:r>
      <w:r>
        <w:rPr>
          <w:sz w:val="18"/>
        </w:rPr>
        <w:t xml:space="preserve">                "cname": "分类8"</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B706067">
      <w:r>
        <w:rPr>
          <w:sz w:val="18"/>
        </w:rPr>
        <w:t>---</w:t>
      </w:r>
    </w:p>
    <w:p w14:paraId="5670AD2F">
      <w:pPr>
        <w:pStyle w:val="4"/>
      </w:pPr>
      <w:bookmarkStart w:id="3335" w:name="_Toc20921"/>
      <w:r>
        <w:t>查询Temu在线商品</w:t>
      </w:r>
      <w:bookmarkEnd w:id="3335"/>
    </w:p>
    <w:p w14:paraId="5626D262">
      <w:r>
        <w:rPr>
          <w:sz w:val="18"/>
        </w:rPr>
        <w:t>- Source path: docs/MultiPlatform/V2/TemuList</w:t>
      </w:r>
      <w:r>
        <w:rPr>
          <w:sz w:val="18"/>
        </w:rPr>
        <w:br w:type="textWrapping"/>
      </w:r>
      <w:r>
        <w:rPr>
          <w:sz w:val="18"/>
        </w:rPr>
        <w:t>- Source URL: https://apidoc.lingxing.com/docs/MultiPlatform/V2/TemuList.md</w:t>
      </w:r>
    </w:p>
    <w:p w14:paraId="75514000">
      <w:r>
        <w:rPr>
          <w:sz w:val="18"/>
        </w:rPr>
        <w:t># 查询Temu在线商品</w:t>
      </w:r>
    </w:p>
    <w:p w14:paraId="6047B8A9">
      <w:pPr>
        <w:pStyle w:val="4"/>
      </w:pPr>
      <w:bookmarkStart w:id="3336" w:name="_Toc24997"/>
      <w:r>
        <w:t>接口信息</w:t>
      </w:r>
      <w:bookmarkEnd w:id="3336"/>
    </w:p>
    <w:p w14:paraId="43667D4B">
      <w:pPr>
        <w:pStyle w:val="4"/>
      </w:pPr>
      <w:bookmarkStart w:id="3337" w:name="_Toc15628"/>
      <w:r>
        <w:t>请求参数</w:t>
      </w:r>
      <w:bookmarkEnd w:id="3337"/>
    </w:p>
    <w:p w14:paraId="21583B08">
      <w:pPr>
        <w:pStyle w:val="4"/>
      </w:pPr>
      <w:bookmarkStart w:id="3338" w:name="_Toc22020"/>
      <w:r>
        <w:t>请求cURL示例</w:t>
      </w:r>
      <w:bookmarkEnd w:id="3338"/>
    </w:p>
    <w:p w14:paraId="764A7157">
      <w:r>
        <w:rPr>
          <w:sz w:val="18"/>
        </w:rPr>
        <w:t>```</w:t>
      </w:r>
      <w:r>
        <w:rPr>
          <w:sz w:val="18"/>
        </w:rPr>
        <w:br w:type="textWrapping"/>
      </w:r>
      <w:r>
        <w:rPr>
          <w:sz w:val="18"/>
        </w:rPr>
        <w:t>curl --location 'https://openapi.lingxing.com/basicOpen/multiplatform/shein/list?access_token=value&amp;sign=value&amp;timestamp=value&amp;app_key=value'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"brandIds": [value],</w:t>
      </w:r>
      <w:r>
        <w:rPr>
          <w:sz w:val="18"/>
        </w:rPr>
        <w:br w:type="textWrapping"/>
      </w:r>
      <w:r>
        <w:rPr>
          <w:sz w:val="18"/>
        </w:rPr>
        <w:t xml:space="preserve">    "categoryIds": [value],</w:t>
      </w:r>
      <w:r>
        <w:rPr>
          <w:sz w:val="18"/>
        </w:rPr>
        <w:br w:type="textWrapping"/>
      </w:r>
      <w:r>
        <w:rPr>
          <w:sz w:val="18"/>
        </w:rPr>
        <w:t xml:space="preserve">    "offset": value,</w:t>
      </w:r>
      <w:r>
        <w:rPr>
          <w:sz w:val="18"/>
        </w:rPr>
        <w:br w:type="textWrapping"/>
      </w:r>
      <w:r>
        <w:rPr>
          <w:sz w:val="18"/>
        </w:rPr>
        <w:t xml:space="preserve">    "length": value,</w:t>
      </w:r>
      <w:r>
        <w:rPr>
          <w:sz w:val="18"/>
        </w:rPr>
        <w:br w:type="textWrapping"/>
      </w:r>
      <w:r>
        <w:rPr>
          <w:sz w:val="18"/>
        </w:rPr>
        <w:t xml:space="preserve">    "pairingStatus": value,</w:t>
      </w:r>
      <w:r>
        <w:rPr>
          <w:sz w:val="18"/>
        </w:rPr>
        <w:br w:type="textWrapping"/>
      </w:r>
      <w:r>
        <w:rPr>
          <w:sz w:val="18"/>
        </w:rPr>
        <w:t xml:space="preserve">    "searchField": "value",</w:t>
      </w:r>
      <w:r>
        <w:rPr>
          <w:sz w:val="18"/>
        </w:rPr>
        <w:br w:type="textWrapping"/>
      </w:r>
      <w:r>
        <w:rPr>
          <w:sz w:val="18"/>
        </w:rPr>
        <w:t xml:space="preserve">    "status": value,</w:t>
      </w:r>
      <w:r>
        <w:rPr>
          <w:sz w:val="18"/>
        </w:rPr>
        <w:br w:type="textWrapping"/>
      </w:r>
      <w:r>
        <w:rPr>
          <w:sz w:val="18"/>
        </w:rPr>
        <w:t xml:space="preserve">    "storeIds": ["value"],</w:t>
      </w:r>
      <w:r>
        <w:rPr>
          <w:sz w:val="18"/>
        </w:rPr>
        <w:br w:type="textWrapping"/>
      </w:r>
      <w:r>
        <w:rPr>
          <w:sz w:val="18"/>
        </w:rPr>
        <w:t xml:space="preserve">    "searchSingleValue": "value",</w:t>
      </w:r>
      <w:r>
        <w:rPr>
          <w:sz w:val="18"/>
        </w:rPr>
        <w:br w:type="textWrapping"/>
      </w:r>
      <w:r>
        <w:rPr>
          <w:sz w:val="18"/>
        </w:rPr>
        <w:t xml:space="preserve">    "searchValues": ["value"]</w:t>
      </w:r>
      <w:r>
        <w:rPr>
          <w:sz w:val="18"/>
        </w:rPr>
        <w:br w:type="textWrapping"/>
      </w:r>
      <w:r>
        <w:rPr>
          <w:sz w:val="18"/>
        </w:rPr>
        <w:t>}'</w:t>
      </w:r>
    </w:p>
    <w:p w14:paraId="1E410E96">
      <w:r>
        <w:rPr>
          <w:sz w:val="18"/>
        </w:rPr>
        <w:t>```</w:t>
      </w:r>
    </w:p>
    <w:p w14:paraId="7CD6EA75">
      <w:pPr>
        <w:pStyle w:val="4"/>
      </w:pPr>
      <w:bookmarkStart w:id="3339" w:name="_Toc25474"/>
      <w:r>
        <w:t>返回结果</w:t>
      </w:r>
      <w:bookmarkEnd w:id="3339"/>
    </w:p>
    <w:p w14:paraId="6595E6E0">
      <w:r>
        <w:rPr>
          <w:sz w:val="18"/>
        </w:rPr>
        <w:t>Json Object</w:t>
      </w:r>
    </w:p>
    <w:p w14:paraId="1D86DCA3">
      <w:pPr>
        <w:pStyle w:val="4"/>
      </w:pPr>
      <w:bookmarkStart w:id="3340" w:name="_Toc4344"/>
      <w:r>
        <w:t>返回成功示例</w:t>
      </w:r>
      <w:bookmarkEnd w:id="3340"/>
    </w:p>
    <w:p w14:paraId="3495E40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"a0d54debf93140f3b58d1ed81e8e3583.205.17261288401451103",</w:t>
      </w:r>
      <w:r>
        <w:rPr>
          <w:sz w:val="18"/>
        </w:rPr>
        <w:br w:type="textWrapping"/>
      </w:r>
      <w:r>
        <w:rPr>
          <w:sz w:val="18"/>
        </w:rPr>
        <w:t xml:space="preserve">    "response_time": "2024-09-12 16:14:01",</w:t>
      </w:r>
      <w:r>
        <w:rPr>
          <w:sz w:val="18"/>
        </w:rPr>
        <w:br w:type="textWrapping"/>
      </w:r>
      <w:r>
        <w:rPr>
          <w:sz w:val="18"/>
        </w:rPr>
        <w:t xml:space="preserve">    "data": {</w:t>
      </w:r>
      <w:r>
        <w:rPr>
          <w:sz w:val="18"/>
        </w:rPr>
        <w:br w:type="textWrapping"/>
      </w:r>
      <w:r>
        <w:rPr>
          <w:sz w:val="18"/>
        </w:rPr>
        <w:t xml:space="preserve">        "count":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"id": "11",</w:t>
      </w:r>
      <w:r>
        <w:rPr>
          <w:sz w:val="18"/>
        </w:rPr>
        <w:br w:type="textWrapping"/>
      </w:r>
      <w:r>
        <w:rPr>
          <w:sz w:val="18"/>
        </w:rPr>
        <w:t xml:space="preserve">                "productUniqueId": "901457813888",</w:t>
      </w:r>
      <w:r>
        <w:rPr>
          <w:sz w:val="18"/>
        </w:rPr>
        <w:br w:type="textWrapping"/>
      </w:r>
      <w:r>
        <w:rPr>
          <w:sz w:val="18"/>
        </w:rPr>
        <w:t xml:space="preserve">                "principalUids": [</w:t>
      </w:r>
      <w:r>
        <w:rPr>
          <w:sz w:val="18"/>
        </w:rPr>
        <w:br w:type="textWrapping"/>
      </w:r>
      <w:r>
        <w:rPr>
          <w:sz w:val="18"/>
        </w:rPr>
        <w:t xml:space="preserve">                    "100003"</w:t>
      </w:r>
      <w:r>
        <w:rPr>
          <w:sz w:val="18"/>
        </w:rPr>
        <w:br w:type="textWrapping"/>
      </w:r>
      <w:r>
        <w:rPr>
          <w:sz w:val="18"/>
        </w:rPr>
        <w:t xml:space="preserve">                ],</w:t>
      </w:r>
      <w:r>
        <w:rPr>
          <w:sz w:val="18"/>
        </w:rPr>
        <w:br w:type="textWrapping"/>
      </w:r>
      <w:r>
        <w:rPr>
          <w:sz w:val="18"/>
        </w:rPr>
        <w:t xml:space="preserve">                "principalName": "林小",</w:t>
      </w:r>
      <w:r>
        <w:rPr>
          <w:sz w:val="18"/>
        </w:rPr>
        <w:br w:type="textWrapping"/>
      </w:r>
      <w:r>
        <w:rPr>
          <w:sz w:val="18"/>
        </w:rPr>
        <w:t xml:space="preserve">                "companyId": "9011572879872",</w:t>
      </w:r>
      <w:r>
        <w:rPr>
          <w:sz w:val="18"/>
        </w:rPr>
        <w:br w:type="textWrapping"/>
      </w:r>
      <w:r>
        <w:rPr>
          <w:sz w:val="18"/>
        </w:rPr>
        <w:t xml:space="preserve">                "storeId": "1104432082240",</w:t>
      </w:r>
      <w:r>
        <w:rPr>
          <w:sz w:val="18"/>
        </w:rPr>
        <w:br w:type="textWrapping"/>
      </w:r>
      <w:r>
        <w:rPr>
          <w:sz w:val="18"/>
        </w:rPr>
        <w:t xml:space="preserve">                "storeName": "欧区测试",</w:t>
      </w:r>
      <w:r>
        <w:rPr>
          <w:sz w:val="18"/>
        </w:rPr>
        <w:br w:type="textWrapping"/>
      </w:r>
      <w:r>
        <w:rPr>
          <w:sz w:val="18"/>
        </w:rPr>
        <w:t xml:space="preserve">                "platformCode": "10024",</w:t>
      </w:r>
      <w:r>
        <w:rPr>
          <w:sz w:val="18"/>
        </w:rPr>
        <w:br w:type="textWrapping"/>
      </w:r>
      <w:r>
        <w:rPr>
          <w:sz w:val="18"/>
        </w:rPr>
        <w:t xml:space="preserve">                "mskuId": "2712701",</w:t>
      </w:r>
      <w:r>
        <w:rPr>
          <w:sz w:val="18"/>
        </w:rPr>
        <w:br w:type="textWrapping"/>
      </w:r>
      <w:r>
        <w:rPr>
          <w:sz w:val="18"/>
        </w:rPr>
        <w:t xml:space="preserve">                "msku": "test2-msku-b8888",</w:t>
      </w:r>
      <w:r>
        <w:rPr>
          <w:sz w:val="18"/>
        </w:rPr>
        <w:br w:type="textWrapping"/>
      </w:r>
      <w:r>
        <w:rPr>
          <w:sz w:val="18"/>
        </w:rPr>
        <w:t xml:space="preserve">                "pname": "test2407094pm",</w:t>
      </w:r>
      <w:r>
        <w:rPr>
          <w:sz w:val="18"/>
        </w:rPr>
        <w:br w:type="textWrapping"/>
      </w:r>
      <w:r>
        <w:rPr>
          <w:sz w:val="18"/>
        </w:rPr>
        <w:t xml:space="preserve">                "sku": "test2407094sku",</w:t>
      </w:r>
      <w:r>
        <w:rPr>
          <w:sz w:val="18"/>
        </w:rPr>
        <w:br w:type="textWrapping"/>
      </w:r>
      <w:r>
        <w:rPr>
          <w:sz w:val="18"/>
        </w:rPr>
        <w:t xml:space="preserve">                "pid": "5858",</w:t>
      </w:r>
      <w:r>
        <w:rPr>
          <w:sz w:val="18"/>
        </w:rPr>
        <w:br w:type="textWrapping"/>
      </w:r>
      <w:r>
        <w:rPr>
          <w:sz w:val="18"/>
        </w:rPr>
        <w:t xml:space="preserve">                "title": "test-semi_goods_add_test_by_api",</w:t>
      </w:r>
      <w:r>
        <w:rPr>
          <w:sz w:val="18"/>
        </w:rPr>
        <w:br w:type="textWrapping"/>
      </w:r>
      <w:r>
        <w:rPr>
          <w:sz w:val="18"/>
        </w:rPr>
        <w:t xml:space="preserve">                "cid": "16",</w:t>
      </w:r>
      <w:r>
        <w:rPr>
          <w:sz w:val="18"/>
        </w:rPr>
        <w:br w:type="textWrapping"/>
      </w:r>
      <w:r>
        <w:rPr>
          <w:sz w:val="18"/>
        </w:rPr>
        <w:t xml:space="preserve">                "bid": "1",</w:t>
      </w:r>
      <w:r>
        <w:rPr>
          <w:sz w:val="18"/>
        </w:rPr>
        <w:br w:type="textWrapping"/>
      </w:r>
      <w:r>
        <w:rPr>
          <w:sz w:val="18"/>
        </w:rPr>
        <w:t xml:space="preserve">                "day7SaleCnt": 0,</w:t>
      </w:r>
      <w:r>
        <w:rPr>
          <w:sz w:val="18"/>
        </w:rPr>
        <w:br w:type="textWrapping"/>
      </w:r>
      <w:r>
        <w:rPr>
          <w:sz w:val="18"/>
        </w:rPr>
        <w:t xml:space="preserve">                "day30SaleCnt": 0,</w:t>
      </w:r>
      <w:r>
        <w:rPr>
          <w:sz w:val="18"/>
        </w:rPr>
        <w:br w:type="textWrapping"/>
      </w:r>
      <w:r>
        <w:rPr>
          <w:sz w:val="18"/>
        </w:rPr>
        <w:t xml:space="preserve">                "wareHouseDataList": [</w:t>
      </w:r>
      <w:r>
        <w:rPr>
          <w:sz w:val="18"/>
        </w:rPr>
        <w:br w:type="textWrapping"/>
      </w:r>
      <w:r>
        <w:rPr>
          <w:sz w:val="18"/>
        </w:rPr>
        <w:t xml:space="preserve">                    {</w:t>
      </w:r>
      <w:r>
        <w:rPr>
          <w:sz w:val="18"/>
        </w:rPr>
        <w:br w:type="textWrapping"/>
      </w:r>
      <w:r>
        <w:rPr>
          <w:sz w:val="18"/>
        </w:rPr>
        <w:t xml:space="preserve">                        "warehouseId": "WH-03852452270231627",</w:t>
      </w:r>
      <w:r>
        <w:rPr>
          <w:sz w:val="18"/>
        </w:rPr>
        <w:br w:type="textWrapping"/>
      </w:r>
      <w:r>
        <w:rPr>
          <w:sz w:val="18"/>
        </w:rPr>
        <w:t xml:space="preserve">                        "warehouseName": "美东仓库",</w:t>
      </w:r>
      <w:r>
        <w:rPr>
          <w:sz w:val="18"/>
        </w:rPr>
        <w:br w:type="textWrapping"/>
      </w:r>
      <w:r>
        <w:rPr>
          <w:sz w:val="18"/>
        </w:rPr>
        <w:t xml:space="preserve">                        "quantity": 90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"warehouseId": "WH-03852452270231628",</w:t>
      </w:r>
      <w:r>
        <w:rPr>
          <w:sz w:val="18"/>
        </w:rPr>
        <w:br w:type="textWrapping"/>
      </w:r>
      <w:r>
        <w:rPr>
          <w:sz w:val="18"/>
        </w:rPr>
        <w:t xml:space="preserve">                        "warehouseName": "美西仓库",</w:t>
      </w:r>
      <w:r>
        <w:rPr>
          <w:sz w:val="18"/>
        </w:rPr>
        <w:br w:type="textWrapping"/>
      </w:r>
      <w:r>
        <w:rPr>
          <w:sz w:val="18"/>
        </w:rPr>
        <w:t xml:space="preserve">                        "quantity": 60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"notes": "",</w:t>
      </w:r>
      <w:r>
        <w:rPr>
          <w:sz w:val="18"/>
        </w:rPr>
        <w:br w:type="textWrapping"/>
      </w:r>
      <w:r>
        <w:rPr>
          <w:sz w:val="18"/>
        </w:rPr>
        <w:t xml:space="preserve">                "imgUrl": "",</w:t>
      </w:r>
      <w:r>
        <w:rPr>
          <w:sz w:val="18"/>
        </w:rPr>
        <w:br w:type="textWrapping"/>
      </w:r>
      <w:r>
        <w:rPr>
          <w:sz w:val="18"/>
        </w:rPr>
        <w:t xml:space="preserve">                "skcId": "2024062701",</w:t>
      </w:r>
      <w:r>
        <w:rPr>
          <w:sz w:val="18"/>
        </w:rPr>
        <w:br w:type="textWrapping"/>
      </w:r>
      <w:r>
        <w:rPr>
          <w:sz w:val="18"/>
        </w:rPr>
        <w:t xml:space="preserve">                "skc": "test2-skc-b1",</w:t>
      </w:r>
      <w:r>
        <w:rPr>
          <w:sz w:val="18"/>
        </w:rPr>
        <w:br w:type="textWrapping"/>
      </w:r>
      <w:r>
        <w:rPr>
          <w:sz w:val="18"/>
        </w:rPr>
        <w:t xml:space="preserve">                "spuId": "2528458062701",</w:t>
      </w:r>
      <w:r>
        <w:rPr>
          <w:sz w:val="18"/>
        </w:rPr>
        <w:br w:type="textWrapping"/>
      </w:r>
      <w:r>
        <w:rPr>
          <w:sz w:val="18"/>
        </w:rPr>
        <w:t xml:space="preserve">                "status": 2,</w:t>
      </w:r>
      <w:r>
        <w:rPr>
          <w:sz w:val="18"/>
        </w:rPr>
        <w:br w:type="textWrapping"/>
      </w:r>
      <w:r>
        <w:rPr>
          <w:sz w:val="18"/>
        </w:rPr>
        <w:t xml:space="preserve">                "attribute": "test-红色-test-白色",</w:t>
      </w:r>
      <w:r>
        <w:rPr>
          <w:sz w:val="18"/>
        </w:rPr>
        <w:br w:type="textWrapping"/>
      </w:r>
      <w:r>
        <w:rPr>
          <w:sz w:val="18"/>
        </w:rPr>
        <w:t xml:space="preserve">                "jitMode": 2,</w:t>
      </w:r>
      <w:r>
        <w:rPr>
          <w:sz w:val="18"/>
        </w:rPr>
        <w:br w:type="textWrapping"/>
      </w:r>
      <w:r>
        <w:rPr>
          <w:sz w:val="18"/>
        </w:rPr>
        <w:t xml:space="preserve">                "catName": "test2-男士项链",</w:t>
      </w:r>
      <w:r>
        <w:rPr>
          <w:sz w:val="18"/>
        </w:rPr>
        <w:br w:type="textWrapping"/>
      </w:r>
      <w:r>
        <w:rPr>
          <w:sz w:val="18"/>
        </w:rPr>
        <w:t xml:space="preserve">                "virtualQuantity": 150,</w:t>
      </w:r>
      <w:r>
        <w:rPr>
          <w:sz w:val="18"/>
        </w:rPr>
        <w:br w:type="textWrapping"/>
      </w:r>
      <w:r>
        <w:rPr>
          <w:sz w:val="18"/>
        </w:rPr>
        <w:t xml:space="preserve">                "usableInventory": null,</w:t>
      </w:r>
      <w:r>
        <w:rPr>
          <w:sz w:val="18"/>
        </w:rPr>
        <w:br w:type="textWrapping"/>
      </w:r>
      <w:r>
        <w:rPr>
          <w:sz w:val="18"/>
        </w:rPr>
        <w:t xml:space="preserve">                "bname": "品牌12",</w:t>
      </w:r>
      <w:r>
        <w:rPr>
          <w:sz w:val="18"/>
        </w:rPr>
        <w:br w:type="textWrapping"/>
      </w:r>
      <w:r>
        <w:rPr>
          <w:sz w:val="18"/>
        </w:rPr>
        <w:t xml:space="preserve">                "cname": "篮球鞋",</w:t>
      </w:r>
      <w:r>
        <w:rPr>
          <w:sz w:val="18"/>
        </w:rPr>
        <w:br w:type="textWrapping"/>
      </w:r>
      <w:r>
        <w:rPr>
          <w:sz w:val="18"/>
        </w:rPr>
        <w:t xml:space="preserve">                "supplyPriceList": [</w:t>
      </w:r>
      <w:r>
        <w:rPr>
          <w:sz w:val="18"/>
        </w:rPr>
        <w:br w:type="textWrapping"/>
      </w:r>
      <w:r>
        <w:rPr>
          <w:sz w:val="18"/>
        </w:rPr>
        <w:t xml:space="preserve">                    {</w:t>
      </w:r>
      <w:r>
        <w:rPr>
          <w:sz w:val="18"/>
        </w:rPr>
        <w:br w:type="textWrapping"/>
      </w:r>
      <w:r>
        <w:rPr>
          <w:sz w:val="18"/>
        </w:rPr>
        <w:t xml:space="preserve">                        "price": 77.00,</w:t>
      </w:r>
      <w:r>
        <w:rPr>
          <w:sz w:val="18"/>
        </w:rPr>
        <w:br w:type="textWrapping"/>
      </w:r>
      <w:r>
        <w:rPr>
          <w:sz w:val="18"/>
        </w:rPr>
        <w:t xml:space="preserve">                        "currency": "¥",</w:t>
      </w:r>
      <w:r>
        <w:rPr>
          <w:sz w:val="18"/>
        </w:rPr>
        <w:br w:type="textWrapping"/>
      </w:r>
      <w:r>
        <w:rPr>
          <w:sz w:val="18"/>
        </w:rPr>
        <w:t xml:space="preserve">                        "beginStr": "2024-08-07",</w:t>
      </w:r>
      <w:r>
        <w:rPr>
          <w:sz w:val="18"/>
        </w:rPr>
        <w:br w:type="textWrapping"/>
      </w:r>
      <w:r>
        <w:rPr>
          <w:sz w:val="18"/>
        </w:rPr>
        <w:t xml:space="preserve">                        "endStr":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"price": 47.00,</w:t>
      </w:r>
      <w:r>
        <w:rPr>
          <w:sz w:val="18"/>
        </w:rPr>
        <w:br w:type="textWrapping"/>
      </w:r>
      <w:r>
        <w:rPr>
          <w:sz w:val="18"/>
        </w:rPr>
        <w:t xml:space="preserve">                        "currency": "¥",</w:t>
      </w:r>
      <w:r>
        <w:rPr>
          <w:sz w:val="18"/>
        </w:rPr>
        <w:br w:type="textWrapping"/>
      </w:r>
      <w:r>
        <w:rPr>
          <w:sz w:val="18"/>
        </w:rPr>
        <w:t xml:space="preserve">                        "beginStr": "2024-05-30",</w:t>
      </w:r>
      <w:r>
        <w:rPr>
          <w:sz w:val="18"/>
        </w:rPr>
        <w:br w:type="textWrapping"/>
      </w:r>
      <w:r>
        <w:rPr>
          <w:sz w:val="18"/>
        </w:rPr>
        <w:t xml:space="preserve">                        "endStr": "2024-08-06"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"price": 88.00,</w:t>
      </w:r>
      <w:r>
        <w:rPr>
          <w:sz w:val="18"/>
        </w:rPr>
        <w:br w:type="textWrapping"/>
      </w:r>
      <w:r>
        <w:rPr>
          <w:sz w:val="18"/>
        </w:rPr>
        <w:t xml:space="preserve">                        "currency": "¥",</w:t>
      </w:r>
      <w:r>
        <w:rPr>
          <w:sz w:val="18"/>
        </w:rPr>
        <w:br w:type="textWrapping"/>
      </w:r>
      <w:r>
        <w:rPr>
          <w:sz w:val="18"/>
        </w:rPr>
        <w:t xml:space="preserve">                        "beginStr": "2024-05-21",</w:t>
      </w:r>
      <w:r>
        <w:rPr>
          <w:sz w:val="18"/>
        </w:rPr>
        <w:br w:type="textWrapping"/>
      </w:r>
      <w:r>
        <w:rPr>
          <w:sz w:val="18"/>
        </w:rPr>
        <w:t xml:space="preserve">                        "endStr": "2024-05-29"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75F70D2">
      <w:pPr>
        <w:pStyle w:val="4"/>
      </w:pPr>
      <w:bookmarkStart w:id="3341" w:name="_Toc16983"/>
      <w:r>
        <w:t>附加说明：</w:t>
      </w:r>
      <w:bookmarkEnd w:id="3341"/>
    </w:p>
    <w:p w14:paraId="5D97D88D">
      <w:r>
        <w:rPr>
          <w:sz w:val="18"/>
        </w:rPr>
        <w:t>selectStatus枚举类如下：</w:t>
      </w:r>
      <w:r>
        <w:rPr>
          <w:sz w:val="18"/>
        </w:rPr>
        <w:br w:type="textWrapping"/>
      </w:r>
      <w:r>
        <w:rPr>
          <w:sz w:val="18"/>
        </w:rPr>
        <w:t>&lt;br&gt;0, 已弃用</w:t>
      </w:r>
      <w:r>
        <w:rPr>
          <w:sz w:val="18"/>
        </w:rPr>
        <w:br w:type="textWrapping"/>
      </w:r>
      <w:r>
        <w:rPr>
          <w:sz w:val="18"/>
        </w:rPr>
        <w:t>&lt;br&gt;1, 待平台选品</w:t>
      </w:r>
      <w:r>
        <w:rPr>
          <w:sz w:val="18"/>
        </w:rPr>
        <w:br w:type="textWrapping"/>
      </w:r>
      <w:r>
        <w:rPr>
          <w:sz w:val="18"/>
        </w:rPr>
        <w:t>&lt;br&gt;2, 待上传生产资料</w:t>
      </w:r>
      <w:r>
        <w:rPr>
          <w:sz w:val="18"/>
        </w:rPr>
        <w:br w:type="textWrapping"/>
      </w:r>
      <w:r>
        <w:rPr>
          <w:sz w:val="18"/>
        </w:rPr>
        <w:t>&lt;br&gt;3, 待寄样</w:t>
      </w:r>
      <w:r>
        <w:rPr>
          <w:sz w:val="18"/>
        </w:rPr>
        <w:br w:type="textWrapping"/>
      </w:r>
      <w:r>
        <w:rPr>
          <w:sz w:val="18"/>
        </w:rPr>
        <w:t>&lt;br&gt;4, 寄样中</w:t>
      </w:r>
      <w:r>
        <w:rPr>
          <w:sz w:val="18"/>
        </w:rPr>
        <w:br w:type="textWrapping"/>
      </w:r>
      <w:r>
        <w:rPr>
          <w:sz w:val="18"/>
        </w:rPr>
        <w:t>&lt;br&gt;5, 待平台审版</w:t>
      </w:r>
      <w:r>
        <w:rPr>
          <w:sz w:val="18"/>
        </w:rPr>
        <w:br w:type="textWrapping"/>
      </w:r>
      <w:r>
        <w:rPr>
          <w:sz w:val="18"/>
        </w:rPr>
        <w:t>&lt;br&gt;6, 审版不合格</w:t>
      </w:r>
      <w:r>
        <w:rPr>
          <w:sz w:val="18"/>
        </w:rPr>
        <w:br w:type="textWrapping"/>
      </w:r>
      <w:r>
        <w:rPr>
          <w:sz w:val="18"/>
        </w:rPr>
        <w:t>&lt;br&gt;7, 平台核价中</w:t>
      </w:r>
      <w:r>
        <w:rPr>
          <w:sz w:val="18"/>
        </w:rPr>
        <w:br w:type="textWrapping"/>
      </w:r>
      <w:r>
        <w:rPr>
          <w:sz w:val="18"/>
        </w:rPr>
        <w:t>&lt;br&gt;8, 待修改生产资料</w:t>
      </w:r>
      <w:r>
        <w:rPr>
          <w:sz w:val="18"/>
        </w:rPr>
        <w:br w:type="textWrapping"/>
      </w:r>
      <w:r>
        <w:rPr>
          <w:sz w:val="18"/>
        </w:rPr>
        <w:t>&lt;br&gt;9, 核价未通过</w:t>
      </w:r>
      <w:r>
        <w:rPr>
          <w:sz w:val="18"/>
        </w:rPr>
        <w:br w:type="textWrapping"/>
      </w:r>
      <w:r>
        <w:rPr>
          <w:sz w:val="18"/>
        </w:rPr>
        <w:t>&lt;br&gt;10, 待下首单</w:t>
      </w:r>
      <w:r>
        <w:rPr>
          <w:sz w:val="18"/>
        </w:rPr>
        <w:br w:type="textWrapping"/>
      </w:r>
      <w:r>
        <w:rPr>
          <w:sz w:val="18"/>
        </w:rPr>
        <w:t>&lt;br&gt;11, 已下首单</w:t>
      </w:r>
      <w:r>
        <w:rPr>
          <w:sz w:val="18"/>
        </w:rPr>
        <w:br w:type="textWrapping"/>
      </w:r>
      <w:r>
        <w:rPr>
          <w:sz w:val="18"/>
        </w:rPr>
        <w:t>&lt;br&gt;12, 已加入站点</w:t>
      </w:r>
      <w:r>
        <w:rPr>
          <w:sz w:val="18"/>
        </w:rPr>
        <w:br w:type="textWrapping"/>
      </w:r>
      <w:r>
        <w:rPr>
          <w:sz w:val="18"/>
        </w:rPr>
        <w:t>&lt;br&gt;13, 已下架</w:t>
      </w:r>
      <w:r>
        <w:rPr>
          <w:sz w:val="18"/>
        </w:rPr>
        <w:br w:type="textWrapping"/>
      </w:r>
      <w:r>
        <w:rPr>
          <w:sz w:val="18"/>
        </w:rPr>
        <w:t>&lt;br&gt;14, 待卖家修改</w:t>
      </w:r>
      <w:r>
        <w:rPr>
          <w:sz w:val="18"/>
        </w:rPr>
        <w:br w:type="textWrapping"/>
      </w:r>
      <w:r>
        <w:rPr>
          <w:sz w:val="18"/>
        </w:rPr>
        <w:t>&lt;br&gt;15, 已修改</w:t>
      </w:r>
      <w:r>
        <w:rPr>
          <w:sz w:val="18"/>
        </w:rPr>
        <w:br w:type="textWrapping"/>
      </w:r>
      <w:r>
        <w:rPr>
          <w:sz w:val="18"/>
        </w:rPr>
        <w:t>&lt;br&gt;16, 服饰可加色</w:t>
      </w:r>
      <w:r>
        <w:rPr>
          <w:sz w:val="18"/>
        </w:rPr>
        <w:br w:type="textWrapping"/>
      </w:r>
      <w:r>
        <w:rPr>
          <w:sz w:val="18"/>
        </w:rPr>
        <w:t>&lt;br&gt;17, 已终止</w:t>
      </w:r>
    </w:p>
    <w:p w14:paraId="5752B914">
      <w:r>
        <w:rPr>
          <w:sz w:val="18"/>
        </w:rPr>
        <w:t>---</w:t>
      </w:r>
    </w:p>
    <w:p w14:paraId="4605242D">
      <w:pPr>
        <w:pStyle w:val="4"/>
      </w:pPr>
      <w:bookmarkStart w:id="3342" w:name="_Toc31362"/>
      <w:r>
        <w:t>查询Line在线商品</w:t>
      </w:r>
      <w:bookmarkEnd w:id="3342"/>
    </w:p>
    <w:p w14:paraId="33D2AED2">
      <w:r>
        <w:rPr>
          <w:sz w:val="18"/>
        </w:rPr>
        <w:t>- Source path: docs/MultiPlatform/V2/LineList</w:t>
      </w:r>
      <w:r>
        <w:rPr>
          <w:sz w:val="18"/>
        </w:rPr>
        <w:br w:type="textWrapping"/>
      </w:r>
      <w:r>
        <w:rPr>
          <w:sz w:val="18"/>
        </w:rPr>
        <w:t>- Source URL: https://apidoc.lingxing.com/docs/MultiPlatform/V2/LineList.md</w:t>
      </w:r>
    </w:p>
    <w:p w14:paraId="0183F6EF">
      <w:r>
        <w:rPr>
          <w:sz w:val="18"/>
        </w:rPr>
        <w:t># 多平台-查询Line在线商品</w:t>
      </w:r>
      <w:r>
        <w:rPr>
          <w:sz w:val="18"/>
        </w:rPr>
        <w:br w:type="textWrapping"/>
      </w:r>
      <w:r>
        <w:rPr>
          <w:sz w:val="18"/>
        </w:rPr>
        <w:t>支持多平台-查询Line在线商品</w:t>
      </w:r>
    </w:p>
    <w:p w14:paraId="6DADAF9C">
      <w:pPr>
        <w:pStyle w:val="4"/>
      </w:pPr>
      <w:bookmarkStart w:id="3343" w:name="_Toc20061"/>
      <w:r>
        <w:t>接口信息</w:t>
      </w:r>
      <w:bookmarkEnd w:id="3343"/>
    </w:p>
    <w:p w14:paraId="120E7C9F">
      <w:pPr>
        <w:pStyle w:val="4"/>
      </w:pPr>
      <w:bookmarkStart w:id="3344" w:name="_Toc31272"/>
      <w:r>
        <w:t>请求参数</w:t>
      </w:r>
      <w:bookmarkEnd w:id="3344"/>
    </w:p>
    <w:p w14:paraId="4EC36C5D">
      <w:pPr>
        <w:pStyle w:val="4"/>
      </w:pPr>
      <w:bookmarkStart w:id="3345" w:name="_Toc27492"/>
      <w:r>
        <w:t>请求cURL示例</w:t>
      </w:r>
      <w:bookmarkEnd w:id="3345"/>
    </w:p>
    <w:p w14:paraId="584270E2">
      <w:r>
        <w:rPr>
          <w:sz w:val="18"/>
        </w:rPr>
        <w:t>```</w:t>
      </w:r>
      <w:r>
        <w:rPr>
          <w:sz w:val="18"/>
        </w:rPr>
        <w:br w:type="textWrapping"/>
      </w:r>
      <w:r>
        <w:rPr>
          <w:sz w:val="18"/>
        </w:rPr>
        <w:t>curl --location 'https://openapi.lingxing.com/basicOpen/multiplatform/line/list?access_token=value&amp;timestamp=value&amp;sign=value&amp;app_key=value'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"isParent": 1,</w:t>
      </w:r>
      <w:r>
        <w:rPr>
          <w:sz w:val="18"/>
        </w:rPr>
        <w:br w:type="textWrapping"/>
      </w:r>
      <w:r>
        <w:rPr>
          <w:sz w:val="18"/>
        </w:rPr>
        <w:t xml:space="preserve">    "availableNumber": "50",</w:t>
      </w:r>
      <w:r>
        <w:rPr>
          <w:sz w:val="18"/>
        </w:rPr>
        <w:br w:type="textWrapping"/>
      </w:r>
      <w:r>
        <w:rPr>
          <w:sz w:val="18"/>
        </w:rPr>
        <w:t xml:space="preserve">    "availableNumberCondition": 1,</w:t>
      </w:r>
      <w:r>
        <w:rPr>
          <w:sz w:val="18"/>
        </w:rPr>
        <w:br w:type="textWrapping"/>
      </w:r>
      <w:r>
        <w:rPr>
          <w:sz w:val="18"/>
        </w:rPr>
        <w:t xml:space="preserve">    "brandIds": [1001,1002],</w:t>
      </w:r>
      <w:r>
        <w:rPr>
          <w:sz w:val="18"/>
        </w:rPr>
        <w:br w:type="textWrapping"/>
      </w:r>
      <w:r>
        <w:rPr>
          <w:sz w:val="18"/>
        </w:rPr>
        <w:t xml:space="preserve">    "categoryIds": [2001,2002],</w:t>
      </w:r>
      <w:r>
        <w:rPr>
          <w:sz w:val="18"/>
        </w:rPr>
        <w:br w:type="textWrapping"/>
      </w:r>
      <w:r>
        <w:rPr>
          <w:sz w:val="18"/>
        </w:rPr>
        <w:t xml:space="preserve">    "length": 20,</w:t>
      </w:r>
      <w:r>
        <w:rPr>
          <w:sz w:val="18"/>
        </w:rPr>
        <w:br w:type="textWrapping"/>
      </w:r>
      <w:r>
        <w:rPr>
          <w:sz w:val="18"/>
        </w:rPr>
        <w:t xml:space="preserve">    "offset": 0,</w:t>
      </w:r>
      <w:r>
        <w:rPr>
          <w:sz w:val="18"/>
        </w:rPr>
        <w:br w:type="textWrapping"/>
      </w:r>
      <w:r>
        <w:rPr>
          <w:sz w:val="18"/>
        </w:rPr>
        <w:t xml:space="preserve">    "pairingStatus": 1,</w:t>
      </w:r>
      <w:r>
        <w:rPr>
          <w:sz w:val="18"/>
        </w:rPr>
        <w:br w:type="textWrapping"/>
      </w:r>
      <w:r>
        <w:rPr>
          <w:sz w:val="18"/>
        </w:rPr>
        <w:t xml:space="preserve">    "parentUniqueIds": [3001,3002],</w:t>
      </w:r>
      <w:r>
        <w:rPr>
          <w:sz w:val="18"/>
        </w:rPr>
        <w:br w:type="textWrapping"/>
      </w:r>
      <w:r>
        <w:rPr>
          <w:sz w:val="18"/>
        </w:rPr>
        <w:t xml:space="preserve">    "price": "100.5",</w:t>
      </w:r>
      <w:r>
        <w:rPr>
          <w:sz w:val="18"/>
        </w:rPr>
        <w:br w:type="textWrapping"/>
      </w:r>
      <w:r>
        <w:rPr>
          <w:sz w:val="18"/>
        </w:rPr>
        <w:t xml:space="preserve">    "priceCondition": 1,</w:t>
      </w:r>
      <w:r>
        <w:rPr>
          <w:sz w:val="18"/>
        </w:rPr>
        <w:br w:type="textWrapping"/>
      </w:r>
      <w:r>
        <w:rPr>
          <w:sz w:val="18"/>
        </w:rPr>
        <w:t xml:space="preserve">    "principalUids": [4001,4002],</w:t>
      </w:r>
      <w:r>
        <w:rPr>
          <w:sz w:val="18"/>
        </w:rPr>
        <w:br w:type="textWrapping"/>
      </w:r>
      <w:r>
        <w:rPr>
          <w:sz w:val="18"/>
        </w:rPr>
        <w:t xml:space="preserve">    "productUniqueId": 9876543210123456,</w:t>
      </w:r>
      <w:r>
        <w:rPr>
          <w:sz w:val="18"/>
        </w:rPr>
        <w:br w:type="textWrapping"/>
      </w:r>
      <w:r>
        <w:rPr>
          <w:sz w:val="18"/>
        </w:rPr>
        <w:t xml:space="preserve">    "searchField": "1",</w:t>
      </w:r>
      <w:r>
        <w:rPr>
          <w:sz w:val="18"/>
        </w:rPr>
        <w:br w:type="textWrapping"/>
      </w:r>
      <w:r>
        <w:rPr>
          <w:sz w:val="18"/>
        </w:rPr>
        <w:t xml:space="preserve">    "searchSingleValue": "测试商品",</w:t>
      </w:r>
      <w:r>
        <w:rPr>
          <w:sz w:val="18"/>
        </w:rPr>
        <w:br w:type="textWrapping"/>
      </w:r>
      <w:r>
        <w:rPr>
          <w:sz w:val="18"/>
        </w:rPr>
        <w:t xml:space="preserve">    "searchValues": ["SKU001","SKU002"],</w:t>
      </w:r>
      <w:r>
        <w:rPr>
          <w:sz w:val="18"/>
        </w:rPr>
        <w:br w:type="textWrapping"/>
      </w:r>
      <w:r>
        <w:rPr>
          <w:sz w:val="18"/>
        </w:rPr>
        <w:t xml:space="preserve">    "sortField": "price",</w:t>
      </w:r>
      <w:r>
        <w:rPr>
          <w:sz w:val="18"/>
        </w:rPr>
        <w:br w:type="textWrapping"/>
      </w:r>
      <w:r>
        <w:rPr>
          <w:sz w:val="18"/>
        </w:rPr>
        <w:t xml:space="preserve">    "sortType": "desc",</w:t>
      </w:r>
      <w:r>
        <w:rPr>
          <w:sz w:val="18"/>
        </w:rPr>
        <w:br w:type="textWrapping"/>
      </w:r>
      <w:r>
        <w:rPr>
          <w:sz w:val="18"/>
        </w:rPr>
        <w:t xml:space="preserve">    "statusList": ["0","1"],</w:t>
      </w:r>
      <w:r>
        <w:rPr>
          <w:sz w:val="18"/>
        </w:rPr>
        <w:br w:type="textWrapping"/>
      </w:r>
      <w:r>
        <w:rPr>
          <w:sz w:val="18"/>
        </w:rPr>
        <w:t xml:space="preserve">    "storeIds": [1234567890123456,1234567890123457]</w:t>
      </w:r>
      <w:r>
        <w:rPr>
          <w:sz w:val="18"/>
        </w:rPr>
        <w:br w:type="textWrapping"/>
      </w:r>
      <w:r>
        <w:rPr>
          <w:sz w:val="18"/>
        </w:rPr>
        <w:t>}'</w:t>
      </w:r>
      <w:r>
        <w:rPr>
          <w:sz w:val="18"/>
        </w:rPr>
        <w:br w:type="textWrapping"/>
      </w:r>
      <w:r>
        <w:rPr>
          <w:sz w:val="18"/>
        </w:rPr>
        <w:t>```</w:t>
      </w:r>
    </w:p>
    <w:p w14:paraId="2B56ED51">
      <w:pPr>
        <w:pStyle w:val="4"/>
      </w:pPr>
      <w:bookmarkStart w:id="3346" w:name="_Toc14787"/>
      <w:r>
        <w:t>返回结果</w:t>
      </w:r>
      <w:bookmarkEnd w:id="3346"/>
    </w:p>
    <w:p w14:paraId="705ED4D2">
      <w:r>
        <w:rPr>
          <w:sz w:val="18"/>
        </w:rPr>
        <w:t>Json Object</w:t>
      </w:r>
    </w:p>
    <w:p w14:paraId="677EC64B">
      <w:pPr>
        <w:pStyle w:val="4"/>
      </w:pPr>
      <w:bookmarkStart w:id="3347" w:name="_Toc10400"/>
      <w:r>
        <w:t>返回成功示例</w:t>
      </w:r>
      <w:bookmarkEnd w:id="3347"/>
    </w:p>
    <w:p w14:paraId="79294F5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"a0d54debf93140f3b58d1ed81e8e3583.178.17255922733991817",</w:t>
      </w:r>
      <w:r>
        <w:rPr>
          <w:sz w:val="18"/>
        </w:rPr>
        <w:br w:type="textWrapping"/>
      </w:r>
      <w:r>
        <w:rPr>
          <w:sz w:val="18"/>
        </w:rPr>
        <w:t xml:space="preserve">    "response_time": "2024-11-12 16:00:00",</w:t>
      </w:r>
      <w:r>
        <w:rPr>
          <w:sz w:val="18"/>
        </w:rPr>
        <w:br w:type="textWrapping"/>
      </w:r>
      <w:r>
        <w:rPr>
          <w:sz w:val="18"/>
        </w:rPr>
        <w:t xml:space="preserve">    "data": {</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"attributes": "颜色:红色;尺寸:L",</w:t>
      </w:r>
      <w:r>
        <w:rPr>
          <w:sz w:val="18"/>
        </w:rPr>
        <w:br w:type="textWrapping"/>
      </w:r>
      <w:r>
        <w:rPr>
          <w:sz w:val="18"/>
        </w:rPr>
        <w:t xml:space="preserve">                "availableNumber": 100,</w:t>
      </w:r>
      <w:r>
        <w:rPr>
          <w:sz w:val="18"/>
        </w:rPr>
        <w:br w:type="textWrapping"/>
      </w:r>
      <w:r>
        <w:rPr>
          <w:sz w:val="18"/>
        </w:rPr>
        <w:t xml:space="preserve">                "bid": 1234567890123456,</w:t>
      </w:r>
      <w:r>
        <w:rPr>
          <w:sz w:val="18"/>
        </w:rPr>
        <w:br w:type="textWrapping"/>
      </w:r>
      <w:r>
        <w:rPr>
          <w:sz w:val="18"/>
        </w:rPr>
        <w:t xml:space="preserve">                "bname": "Nike",</w:t>
      </w:r>
      <w:r>
        <w:rPr>
          <w:sz w:val="18"/>
        </w:rPr>
        <w:br w:type="textWrapping"/>
      </w:r>
      <w:r>
        <w:rPr>
          <w:sz w:val="18"/>
        </w:rPr>
        <w:t xml:space="preserve">                "category": "服装",</w:t>
      </w:r>
      <w:r>
        <w:rPr>
          <w:sz w:val="18"/>
        </w:rPr>
        <w:br w:type="textWrapping"/>
      </w:r>
      <w:r>
        <w:rPr>
          <w:sz w:val="18"/>
        </w:rPr>
        <w:t xml:space="preserve">                "children": [</w:t>
      </w:r>
      <w:r>
        <w:rPr>
          <w:sz w:val="18"/>
        </w:rPr>
        <w:br w:type="textWrapping"/>
      </w:r>
      <w:r>
        <w:rPr>
          <w:sz w:val="18"/>
        </w:rPr>
        <w:t xml:space="preserve">                    {</w:t>
      </w:r>
      <w:r>
        <w:rPr>
          <w:sz w:val="18"/>
        </w:rPr>
        <w:br w:type="textWrapping"/>
      </w:r>
      <w:r>
        <w:rPr>
          <w:sz w:val="18"/>
        </w:rPr>
        <w:t xml:space="preserve">                        "attributes": "颜色:蓝色;尺寸:M",</w:t>
      </w:r>
      <w:r>
        <w:rPr>
          <w:sz w:val="18"/>
        </w:rPr>
        <w:br w:type="textWrapping"/>
      </w:r>
      <w:r>
        <w:rPr>
          <w:sz w:val="18"/>
        </w:rPr>
        <w:t xml:space="preserve">                        "availableNumber": 50,</w:t>
      </w:r>
      <w:r>
        <w:rPr>
          <w:sz w:val="18"/>
        </w:rPr>
        <w:br w:type="textWrapping"/>
      </w:r>
      <w:r>
        <w:rPr>
          <w:sz w:val="18"/>
        </w:rPr>
        <w:t xml:space="preserve">                        "bid": 1234567890123456,</w:t>
      </w:r>
      <w:r>
        <w:rPr>
          <w:sz w:val="18"/>
        </w:rPr>
        <w:br w:type="textWrapping"/>
      </w:r>
      <w:r>
        <w:rPr>
          <w:sz w:val="18"/>
        </w:rPr>
        <w:t xml:space="preserve">                        "category": "服装",</w:t>
      </w:r>
      <w:r>
        <w:rPr>
          <w:sz w:val="18"/>
        </w:rPr>
        <w:br w:type="textWrapping"/>
      </w:r>
      <w:r>
        <w:rPr>
          <w:sz w:val="18"/>
        </w:rPr>
        <w:t xml:space="preserve">                        "cid": 1234567890123456,</w:t>
      </w:r>
      <w:r>
        <w:rPr>
          <w:sz w:val="18"/>
        </w:rPr>
        <w:br w:type="textWrapping"/>
      </w:r>
      <w:r>
        <w:rPr>
          <w:sz w:val="18"/>
        </w:rPr>
        <w:t xml:space="preserve">                        "companyId": 1234567890123456,</w:t>
      </w:r>
      <w:r>
        <w:rPr>
          <w:sz w:val="18"/>
        </w:rPr>
        <w:br w:type="textWrapping"/>
      </w:r>
      <w:r>
        <w:rPr>
          <w:sz w:val="18"/>
        </w:rPr>
        <w:t xml:space="preserve">                        "id": "1002",</w:t>
      </w:r>
      <w:r>
        <w:rPr>
          <w:sz w:val="18"/>
        </w:rPr>
        <w:br w:type="textWrapping"/>
      </w:r>
      <w:r>
        <w:rPr>
          <w:sz w:val="18"/>
        </w:rPr>
        <w:t xml:space="preserve">                        "imgUrl": "https://example.com/image2.jpg",</w:t>
      </w:r>
      <w:r>
        <w:rPr>
          <w:sz w:val="18"/>
        </w:rPr>
        <w:br w:type="textWrapping"/>
      </w:r>
      <w:r>
        <w:rPr>
          <w:sz w:val="18"/>
        </w:rPr>
        <w:t xml:space="preserve">                        "msku": "MY-SKU-002",</w:t>
      </w:r>
      <w:r>
        <w:rPr>
          <w:sz w:val="18"/>
        </w:rPr>
        <w:br w:type="textWrapping"/>
      </w:r>
      <w:r>
        <w:rPr>
          <w:sz w:val="18"/>
        </w:rPr>
        <w:t xml:space="preserve">                        "mskuId": 1234567890123456,</w:t>
      </w:r>
      <w:r>
        <w:rPr>
          <w:sz w:val="18"/>
        </w:rPr>
        <w:br w:type="textWrapping"/>
      </w:r>
      <w:r>
        <w:rPr>
          <w:sz w:val="18"/>
        </w:rPr>
        <w:t xml:space="preserve">                        "onHandNumber": 15,</w:t>
      </w:r>
      <w:r>
        <w:rPr>
          <w:sz w:val="18"/>
        </w:rPr>
        <w:br w:type="textWrapping"/>
      </w:r>
      <w:r>
        <w:rPr>
          <w:sz w:val="18"/>
        </w:rPr>
        <w:t xml:space="preserve">                        "pid": 1234567890123456,</w:t>
      </w:r>
      <w:r>
        <w:rPr>
          <w:sz w:val="18"/>
        </w:rPr>
        <w:br w:type="textWrapping"/>
      </w:r>
      <w:r>
        <w:rPr>
          <w:sz w:val="18"/>
        </w:rPr>
        <w:t xml:space="preserve">                        "platformCode": "LINE",</w:t>
      </w:r>
      <w:r>
        <w:rPr>
          <w:sz w:val="18"/>
        </w:rPr>
        <w:br w:type="textWrapping"/>
      </w:r>
      <w:r>
        <w:rPr>
          <w:sz w:val="18"/>
        </w:rPr>
        <w:t xml:space="preserve">                        "pname": "测试品名-子体",</w:t>
      </w:r>
      <w:r>
        <w:rPr>
          <w:sz w:val="18"/>
        </w:rPr>
        <w:br w:type="textWrapping"/>
      </w:r>
      <w:r>
        <w:rPr>
          <w:sz w:val="18"/>
        </w:rPr>
        <w:t xml:space="preserve">                        "price": "49.99",</w:t>
      </w:r>
      <w:r>
        <w:rPr>
          <w:sz w:val="18"/>
        </w:rPr>
        <w:br w:type="textWrapping"/>
      </w:r>
      <w:r>
        <w:rPr>
          <w:sz w:val="18"/>
        </w:rPr>
        <w:t xml:space="preserve">                        "productId": 1234567890123456,</w:t>
      </w:r>
      <w:r>
        <w:rPr>
          <w:sz w:val="18"/>
        </w:rPr>
        <w:br w:type="textWrapping"/>
      </w:r>
      <w:r>
        <w:rPr>
          <w:sz w:val="18"/>
        </w:rPr>
        <w:t xml:space="preserve">                        "productUniqueId": 9876543210123456,</w:t>
      </w:r>
      <w:r>
        <w:rPr>
          <w:sz w:val="18"/>
        </w:rPr>
        <w:br w:type="textWrapping"/>
      </w:r>
      <w:r>
        <w:rPr>
          <w:sz w:val="18"/>
        </w:rPr>
        <w:t xml:space="preserve">                        "readyToShipNumber": 10,</w:t>
      </w:r>
      <w:r>
        <w:rPr>
          <w:sz w:val="18"/>
        </w:rPr>
        <w:br w:type="textWrapping"/>
      </w:r>
      <w:r>
        <w:rPr>
          <w:sz w:val="18"/>
        </w:rPr>
        <w:t xml:space="preserve">                        "sku": "LINE-SKU-002",</w:t>
      </w:r>
      <w:r>
        <w:rPr>
          <w:sz w:val="18"/>
        </w:rPr>
        <w:br w:type="textWrapping"/>
      </w:r>
      <w:r>
        <w:rPr>
          <w:sz w:val="18"/>
        </w:rPr>
        <w:t xml:space="preserve">                        "status": 0,</w:t>
      </w:r>
      <w:r>
        <w:rPr>
          <w:sz w:val="18"/>
        </w:rPr>
        <w:br w:type="textWrapping"/>
      </w:r>
      <w:r>
        <w:rPr>
          <w:sz w:val="18"/>
        </w:rPr>
        <w:t xml:space="preserve">                        "storeId": 1234567890123456,</w:t>
      </w:r>
      <w:r>
        <w:rPr>
          <w:sz w:val="18"/>
        </w:rPr>
        <w:br w:type="textWrapping"/>
      </w:r>
      <w:r>
        <w:rPr>
          <w:sz w:val="18"/>
        </w:rPr>
        <w:t xml:space="preserve">                        "storeName": "Line官方店铺",</w:t>
      </w:r>
      <w:r>
        <w:rPr>
          <w:sz w:val="18"/>
        </w:rPr>
        <w:br w:type="textWrapping"/>
      </w:r>
      <w:r>
        <w:rPr>
          <w:sz w:val="18"/>
        </w:rPr>
        <w:t xml:space="preserve">                        "supplyPriceList": [],</w:t>
      </w:r>
      <w:r>
        <w:rPr>
          <w:sz w:val="18"/>
        </w:rPr>
        <w:br w:type="textWrapping"/>
      </w:r>
      <w:r>
        <w:rPr>
          <w:sz w:val="18"/>
        </w:rPr>
        <w:t xml:space="preserve">                        "title": "Line测试商品-子体",</w:t>
      </w:r>
      <w:r>
        <w:rPr>
          <w:sz w:val="18"/>
        </w:rPr>
        <w:br w:type="textWrapping"/>
      </w:r>
      <w:r>
        <w:rPr>
          <w:sz w:val="18"/>
        </w:rPr>
        <w:t xml:space="preserve">                        "wareHouseDataList":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"cid": 1234567890123456,</w:t>
      </w:r>
      <w:r>
        <w:rPr>
          <w:sz w:val="18"/>
        </w:rPr>
        <w:br w:type="textWrapping"/>
      </w:r>
      <w:r>
        <w:rPr>
          <w:sz w:val="18"/>
        </w:rPr>
        <w:t xml:space="preserve">                "cname": "运动鞋",</w:t>
      </w:r>
      <w:r>
        <w:rPr>
          <w:sz w:val="18"/>
        </w:rPr>
        <w:br w:type="textWrapping"/>
      </w:r>
      <w:r>
        <w:rPr>
          <w:sz w:val="18"/>
        </w:rPr>
        <w:t xml:space="preserve">                "companyId": 1234567890123456,</w:t>
      </w:r>
      <w:r>
        <w:rPr>
          <w:sz w:val="18"/>
        </w:rPr>
        <w:br w:type="textWrapping"/>
      </w:r>
      <w:r>
        <w:rPr>
          <w:sz w:val="18"/>
        </w:rPr>
        <w:t xml:space="preserve">                "day30SaleCnt": 150,</w:t>
      </w:r>
      <w:r>
        <w:rPr>
          <w:sz w:val="18"/>
        </w:rPr>
        <w:br w:type="textWrapping"/>
      </w:r>
      <w:r>
        <w:rPr>
          <w:sz w:val="18"/>
        </w:rPr>
        <w:t xml:space="preserve">                "day7SaleCnt": 50,</w:t>
      </w:r>
      <w:r>
        <w:rPr>
          <w:sz w:val="18"/>
        </w:rPr>
        <w:br w:type="textWrapping"/>
      </w:r>
      <w:r>
        <w:rPr>
          <w:sz w:val="18"/>
        </w:rPr>
        <w:t xml:space="preserve">                "id": "1001",</w:t>
      </w:r>
      <w:r>
        <w:rPr>
          <w:sz w:val="18"/>
        </w:rPr>
        <w:br w:type="textWrapping"/>
      </w:r>
      <w:r>
        <w:rPr>
          <w:sz w:val="18"/>
        </w:rPr>
        <w:t xml:space="preserve">                "imgUrl": "https://example.com/image.jpg",</w:t>
      </w:r>
      <w:r>
        <w:rPr>
          <w:sz w:val="18"/>
        </w:rPr>
        <w:br w:type="textWrapping"/>
      </w:r>
      <w:r>
        <w:rPr>
          <w:sz w:val="18"/>
        </w:rPr>
        <w:t xml:space="preserve">                "msku": "MY-SKU-001",</w:t>
      </w:r>
      <w:r>
        <w:rPr>
          <w:sz w:val="18"/>
        </w:rPr>
        <w:br w:type="textWrapping"/>
      </w:r>
      <w:r>
        <w:rPr>
          <w:sz w:val="18"/>
        </w:rPr>
        <w:t xml:space="preserve">                "mskuId": 1234567890123456,</w:t>
      </w:r>
      <w:r>
        <w:rPr>
          <w:sz w:val="18"/>
        </w:rPr>
        <w:br w:type="textWrapping"/>
      </w:r>
      <w:r>
        <w:rPr>
          <w:sz w:val="18"/>
        </w:rPr>
        <w:t xml:space="preserve">                "notes": "热卖商品",</w:t>
      </w:r>
      <w:r>
        <w:rPr>
          <w:sz w:val="18"/>
        </w:rPr>
        <w:br w:type="textWrapping"/>
      </w:r>
      <w:r>
        <w:rPr>
          <w:sz w:val="18"/>
        </w:rPr>
        <w:t xml:space="preserve">                "onHandNumber": 30,</w:t>
      </w:r>
      <w:r>
        <w:rPr>
          <w:sz w:val="18"/>
        </w:rPr>
        <w:br w:type="textWrapping"/>
      </w:r>
      <w:r>
        <w:rPr>
          <w:sz w:val="18"/>
        </w:rPr>
        <w:t xml:space="preserve">                "pid": 1234567890123456,</w:t>
      </w:r>
      <w:r>
        <w:rPr>
          <w:sz w:val="18"/>
        </w:rPr>
        <w:br w:type="textWrapping"/>
      </w:r>
      <w:r>
        <w:rPr>
          <w:sz w:val="18"/>
        </w:rPr>
        <w:t xml:space="preserve">                "platformCode": "LINE",</w:t>
      </w:r>
      <w:r>
        <w:rPr>
          <w:sz w:val="18"/>
        </w:rPr>
        <w:br w:type="textWrapping"/>
      </w:r>
      <w:r>
        <w:rPr>
          <w:sz w:val="18"/>
        </w:rPr>
        <w:t xml:space="preserve">                "pname": "测试品名",</w:t>
      </w:r>
      <w:r>
        <w:rPr>
          <w:sz w:val="18"/>
        </w:rPr>
        <w:br w:type="textWrapping"/>
      </w:r>
      <w:r>
        <w:rPr>
          <w:sz w:val="18"/>
        </w:rPr>
        <w:t xml:space="preserve">                "price": "99.99",</w:t>
      </w:r>
      <w:r>
        <w:rPr>
          <w:sz w:val="18"/>
        </w:rPr>
        <w:br w:type="textWrapping"/>
      </w:r>
      <w:r>
        <w:rPr>
          <w:sz w:val="18"/>
        </w:rPr>
        <w:t xml:space="preserve">                "principalName": "张三",</w:t>
      </w:r>
      <w:r>
        <w:rPr>
          <w:sz w:val="18"/>
        </w:rPr>
        <w:br w:type="textWrapping"/>
      </w:r>
      <w:r>
        <w:rPr>
          <w:sz w:val="18"/>
        </w:rPr>
        <w:t xml:space="preserve">                "principalUids": [</w:t>
      </w:r>
      <w:r>
        <w:rPr>
          <w:sz w:val="18"/>
        </w:rPr>
        <w:br w:type="textWrapping"/>
      </w:r>
      <w:r>
        <w:rPr>
          <w:sz w:val="18"/>
        </w:rPr>
        <w:t xml:space="preserve">                    4001,</w:t>
      </w:r>
      <w:r>
        <w:rPr>
          <w:sz w:val="18"/>
        </w:rPr>
        <w:br w:type="textWrapping"/>
      </w:r>
      <w:r>
        <w:rPr>
          <w:sz w:val="18"/>
        </w:rPr>
        <w:t xml:space="preserve">                    4002</w:t>
      </w:r>
      <w:r>
        <w:rPr>
          <w:sz w:val="18"/>
        </w:rPr>
        <w:br w:type="textWrapping"/>
      </w:r>
      <w:r>
        <w:rPr>
          <w:sz w:val="18"/>
        </w:rPr>
        <w:t xml:space="preserve">                ],</w:t>
      </w:r>
      <w:r>
        <w:rPr>
          <w:sz w:val="18"/>
        </w:rPr>
        <w:br w:type="textWrapping"/>
      </w:r>
      <w:r>
        <w:rPr>
          <w:sz w:val="18"/>
        </w:rPr>
        <w:t xml:space="preserve">                "productId": 1234567890123456,</w:t>
      </w:r>
      <w:r>
        <w:rPr>
          <w:sz w:val="18"/>
        </w:rPr>
        <w:br w:type="textWrapping"/>
      </w:r>
      <w:r>
        <w:rPr>
          <w:sz w:val="18"/>
        </w:rPr>
        <w:t xml:space="preserve">                "productUniqueId": 9876543210123456,</w:t>
      </w:r>
      <w:r>
        <w:rPr>
          <w:sz w:val="18"/>
        </w:rPr>
        <w:br w:type="textWrapping"/>
      </w:r>
      <w:r>
        <w:rPr>
          <w:sz w:val="18"/>
        </w:rPr>
        <w:t xml:space="preserve">                "quantitySyn": {</w:t>
      </w:r>
      <w:r>
        <w:rPr>
          <w:sz w:val="18"/>
        </w:rPr>
        <w:br w:type="textWrapping"/>
      </w:r>
      <w:r>
        <w:rPr>
          <w:sz w:val="18"/>
        </w:rPr>
        <w:t xml:space="preserve">                    "after": "500",</w:t>
      </w:r>
      <w:r>
        <w:rPr>
          <w:sz w:val="18"/>
        </w:rPr>
        <w:br w:type="textWrapping"/>
      </w:r>
      <w:r>
        <w:rPr>
          <w:sz w:val="18"/>
        </w:rPr>
        <w:t xml:space="preserve">                    "before": "450",</w:t>
      </w:r>
      <w:r>
        <w:rPr>
          <w:sz w:val="18"/>
        </w:rPr>
        <w:br w:type="textWrapping"/>
      </w:r>
      <w:r>
        <w:rPr>
          <w:sz w:val="18"/>
        </w:rPr>
        <w:t xml:space="preserve">                    "quantitySynWareHouses": [],</w:t>
      </w:r>
      <w:r>
        <w:rPr>
          <w:sz w:val="18"/>
        </w:rPr>
        <w:br w:type="textWrapping"/>
      </w:r>
      <w:r>
        <w:rPr>
          <w:sz w:val="18"/>
        </w:rPr>
        <w:t xml:space="preserve">                    "type": 1,</w:t>
      </w:r>
      <w:r>
        <w:rPr>
          <w:sz w:val="18"/>
        </w:rPr>
        <w:br w:type="textWrapping"/>
      </w:r>
      <w:r>
        <w:rPr>
          <w:sz w:val="18"/>
        </w:rPr>
        <w:t xml:space="preserve">                    "uid": 9001,</w:t>
      </w:r>
      <w:r>
        <w:rPr>
          <w:sz w:val="18"/>
        </w:rPr>
        <w:br w:type="textWrapping"/>
      </w:r>
      <w:r>
        <w:rPr>
          <w:sz w:val="18"/>
        </w:rPr>
        <w:t xml:space="preserve">                    "userName": "李四"</w:t>
      </w:r>
      <w:r>
        <w:rPr>
          <w:sz w:val="18"/>
        </w:rPr>
        <w:br w:type="textWrapping"/>
      </w:r>
      <w:r>
        <w:rPr>
          <w:sz w:val="18"/>
        </w:rPr>
        <w:t xml:space="preserve">                },</w:t>
      </w:r>
      <w:r>
        <w:rPr>
          <w:sz w:val="18"/>
        </w:rPr>
        <w:br w:type="textWrapping"/>
      </w:r>
      <w:r>
        <w:rPr>
          <w:sz w:val="18"/>
        </w:rPr>
        <w:t xml:space="preserve">                "readyToShipNumber": 20,</w:t>
      </w:r>
      <w:r>
        <w:rPr>
          <w:sz w:val="18"/>
        </w:rPr>
        <w:br w:type="textWrapping"/>
      </w:r>
      <w:r>
        <w:rPr>
          <w:sz w:val="18"/>
        </w:rPr>
        <w:t xml:space="preserve">                "sku": "LINE-SKU-001",</w:t>
      </w:r>
      <w:r>
        <w:rPr>
          <w:sz w:val="18"/>
        </w:rPr>
        <w:br w:type="textWrapping"/>
      </w:r>
      <w:r>
        <w:rPr>
          <w:sz w:val="18"/>
        </w:rPr>
        <w:t xml:space="preserve">                "status": 0,</w:t>
      </w:r>
      <w:r>
        <w:rPr>
          <w:sz w:val="18"/>
        </w:rPr>
        <w:br w:type="textWrapping"/>
      </w:r>
      <w:r>
        <w:rPr>
          <w:sz w:val="18"/>
        </w:rPr>
        <w:t xml:space="preserve">                "storeId": 1234567890123456,</w:t>
      </w:r>
      <w:r>
        <w:rPr>
          <w:sz w:val="18"/>
        </w:rPr>
        <w:br w:type="textWrapping"/>
      </w:r>
      <w:r>
        <w:rPr>
          <w:sz w:val="18"/>
        </w:rPr>
        <w:t xml:space="preserve">                "storeName": "Line官方店铺",</w:t>
      </w:r>
      <w:r>
        <w:rPr>
          <w:sz w:val="18"/>
        </w:rPr>
        <w:br w:type="textWrapping"/>
      </w:r>
      <w:r>
        <w:rPr>
          <w:sz w:val="18"/>
        </w:rPr>
        <w:t xml:space="preserve">                "supplyPriceList": [],</w:t>
      </w:r>
      <w:r>
        <w:rPr>
          <w:sz w:val="18"/>
        </w:rPr>
        <w:br w:type="textWrapping"/>
      </w:r>
      <w:r>
        <w:rPr>
          <w:sz w:val="18"/>
        </w:rPr>
        <w:t xml:space="preserve">                "title": "Line测试商品",</w:t>
      </w:r>
      <w:r>
        <w:rPr>
          <w:sz w:val="18"/>
        </w:rPr>
        <w:br w:type="textWrapping"/>
      </w:r>
      <w:r>
        <w:rPr>
          <w:sz w:val="18"/>
        </w:rPr>
        <w:t xml:space="preserve">                "wareHouseDataList":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"attributes": "颜色:绿色;尺寸:XL",</w:t>
      </w:r>
      <w:r>
        <w:rPr>
          <w:sz w:val="18"/>
        </w:rPr>
        <w:br w:type="textWrapping"/>
      </w:r>
      <w:r>
        <w:rPr>
          <w:sz w:val="18"/>
        </w:rPr>
        <w:t xml:space="preserve">                "availableNumber": 75,</w:t>
      </w:r>
      <w:r>
        <w:rPr>
          <w:sz w:val="18"/>
        </w:rPr>
        <w:br w:type="textWrapping"/>
      </w:r>
      <w:r>
        <w:rPr>
          <w:sz w:val="18"/>
        </w:rPr>
        <w:t xml:space="preserve">                "bid": 9876543210987654,</w:t>
      </w:r>
      <w:r>
        <w:rPr>
          <w:sz w:val="18"/>
        </w:rPr>
        <w:br w:type="textWrapping"/>
      </w:r>
      <w:r>
        <w:rPr>
          <w:sz w:val="18"/>
        </w:rPr>
        <w:t xml:space="preserve">                "bname": "Adidas",</w:t>
      </w:r>
      <w:r>
        <w:rPr>
          <w:sz w:val="18"/>
        </w:rPr>
        <w:br w:type="textWrapping"/>
      </w:r>
      <w:r>
        <w:rPr>
          <w:sz w:val="18"/>
        </w:rPr>
        <w:t xml:space="preserve">                "category": "鞋类",</w:t>
      </w:r>
      <w:r>
        <w:rPr>
          <w:sz w:val="18"/>
        </w:rPr>
        <w:br w:type="textWrapping"/>
      </w:r>
      <w:r>
        <w:rPr>
          <w:sz w:val="18"/>
        </w:rPr>
        <w:t xml:space="preserve">                "children": [],</w:t>
      </w:r>
      <w:r>
        <w:rPr>
          <w:sz w:val="18"/>
        </w:rPr>
        <w:br w:type="textWrapping"/>
      </w:r>
      <w:r>
        <w:rPr>
          <w:sz w:val="18"/>
        </w:rPr>
        <w:t xml:space="preserve">                "cid": 9876543210987654,</w:t>
      </w:r>
      <w:r>
        <w:rPr>
          <w:sz w:val="18"/>
        </w:rPr>
        <w:br w:type="textWrapping"/>
      </w:r>
      <w:r>
        <w:rPr>
          <w:sz w:val="18"/>
        </w:rPr>
        <w:t xml:space="preserve">                "cname": "休闲鞋",</w:t>
      </w:r>
      <w:r>
        <w:rPr>
          <w:sz w:val="18"/>
        </w:rPr>
        <w:br w:type="textWrapping"/>
      </w:r>
      <w:r>
        <w:rPr>
          <w:sz w:val="18"/>
        </w:rPr>
        <w:t xml:space="preserve">                "companyId": 1234567890123456,</w:t>
      </w:r>
      <w:r>
        <w:rPr>
          <w:sz w:val="18"/>
        </w:rPr>
        <w:br w:type="textWrapping"/>
      </w:r>
      <w:r>
        <w:rPr>
          <w:sz w:val="18"/>
        </w:rPr>
        <w:t xml:space="preserve">                "day30SaleCnt": 80,</w:t>
      </w:r>
      <w:r>
        <w:rPr>
          <w:sz w:val="18"/>
        </w:rPr>
        <w:br w:type="textWrapping"/>
      </w:r>
      <w:r>
        <w:rPr>
          <w:sz w:val="18"/>
        </w:rPr>
        <w:t xml:space="preserve">                "day7SaleCnt": 20,</w:t>
      </w:r>
      <w:r>
        <w:rPr>
          <w:sz w:val="18"/>
        </w:rPr>
        <w:br w:type="textWrapping"/>
      </w:r>
      <w:r>
        <w:rPr>
          <w:sz w:val="18"/>
        </w:rPr>
        <w:t xml:space="preserve">                "id": "1003",</w:t>
      </w:r>
      <w:r>
        <w:rPr>
          <w:sz w:val="18"/>
        </w:rPr>
        <w:br w:type="textWrapping"/>
      </w:r>
      <w:r>
        <w:rPr>
          <w:sz w:val="18"/>
        </w:rPr>
        <w:t xml:space="preserve">                "imgUrl": "https://example.com/image3.jpg",</w:t>
      </w:r>
      <w:r>
        <w:rPr>
          <w:sz w:val="18"/>
        </w:rPr>
        <w:br w:type="textWrapping"/>
      </w:r>
      <w:r>
        <w:rPr>
          <w:sz w:val="18"/>
        </w:rPr>
        <w:t xml:space="preserve">                "msku": "MY-SKU-003",</w:t>
      </w:r>
      <w:r>
        <w:rPr>
          <w:sz w:val="18"/>
        </w:rPr>
        <w:br w:type="textWrapping"/>
      </w:r>
      <w:r>
        <w:rPr>
          <w:sz w:val="18"/>
        </w:rPr>
        <w:t xml:space="preserve">                "mskuId": 9876543210987654,</w:t>
      </w:r>
      <w:r>
        <w:rPr>
          <w:sz w:val="18"/>
        </w:rPr>
        <w:br w:type="textWrapping"/>
      </w:r>
      <w:r>
        <w:rPr>
          <w:sz w:val="18"/>
        </w:rPr>
        <w:t xml:space="preserve">                "notes": "新品上市",</w:t>
      </w:r>
      <w:r>
        <w:rPr>
          <w:sz w:val="18"/>
        </w:rPr>
        <w:br w:type="textWrapping"/>
      </w:r>
      <w:r>
        <w:rPr>
          <w:sz w:val="18"/>
        </w:rPr>
        <w:t xml:space="preserve">                "onHandNumber": 10,</w:t>
      </w:r>
      <w:r>
        <w:rPr>
          <w:sz w:val="18"/>
        </w:rPr>
        <w:br w:type="textWrapping"/>
      </w:r>
      <w:r>
        <w:rPr>
          <w:sz w:val="18"/>
        </w:rPr>
        <w:t xml:space="preserve">                "pid": 9876543210987654,</w:t>
      </w:r>
      <w:r>
        <w:rPr>
          <w:sz w:val="18"/>
        </w:rPr>
        <w:br w:type="textWrapping"/>
      </w:r>
      <w:r>
        <w:rPr>
          <w:sz w:val="18"/>
        </w:rPr>
        <w:t xml:space="preserve">                "platformCode": "AMAZON",</w:t>
      </w:r>
      <w:r>
        <w:rPr>
          <w:sz w:val="18"/>
        </w:rPr>
        <w:br w:type="textWrapping"/>
      </w:r>
      <w:r>
        <w:rPr>
          <w:sz w:val="18"/>
        </w:rPr>
        <w:t xml:space="preserve">                "pname": "休闲跑鞋",</w:t>
      </w:r>
      <w:r>
        <w:rPr>
          <w:sz w:val="18"/>
        </w:rPr>
        <w:br w:type="textWrapping"/>
      </w:r>
      <w:r>
        <w:rPr>
          <w:sz w:val="18"/>
        </w:rPr>
        <w:t xml:space="preserve">                "price": "79.99",</w:t>
      </w:r>
      <w:r>
        <w:rPr>
          <w:sz w:val="18"/>
        </w:rPr>
        <w:br w:type="textWrapping"/>
      </w:r>
      <w:r>
        <w:rPr>
          <w:sz w:val="18"/>
        </w:rPr>
        <w:t xml:space="preserve">                "principalName": "王五",</w:t>
      </w:r>
      <w:r>
        <w:rPr>
          <w:sz w:val="18"/>
        </w:rPr>
        <w:br w:type="textWrapping"/>
      </w:r>
      <w:r>
        <w:rPr>
          <w:sz w:val="18"/>
        </w:rPr>
        <w:t xml:space="preserve">                "principalUids": [</w:t>
      </w:r>
      <w:r>
        <w:rPr>
          <w:sz w:val="18"/>
        </w:rPr>
        <w:br w:type="textWrapping"/>
      </w:r>
      <w:r>
        <w:rPr>
          <w:sz w:val="18"/>
        </w:rPr>
        <w:t xml:space="preserve">                    4003</w:t>
      </w:r>
      <w:r>
        <w:rPr>
          <w:sz w:val="18"/>
        </w:rPr>
        <w:br w:type="textWrapping"/>
      </w:r>
      <w:r>
        <w:rPr>
          <w:sz w:val="18"/>
        </w:rPr>
        <w:t xml:space="preserve">                ],</w:t>
      </w:r>
      <w:r>
        <w:rPr>
          <w:sz w:val="18"/>
        </w:rPr>
        <w:br w:type="textWrapping"/>
      </w:r>
      <w:r>
        <w:rPr>
          <w:sz w:val="18"/>
        </w:rPr>
        <w:t xml:space="preserve">                "productId": 9876543210987654,</w:t>
      </w:r>
      <w:r>
        <w:rPr>
          <w:sz w:val="18"/>
        </w:rPr>
        <w:br w:type="textWrapping"/>
      </w:r>
      <w:r>
        <w:rPr>
          <w:sz w:val="18"/>
        </w:rPr>
        <w:t xml:space="preserve">                "productUniqueId": 1122334455667788,</w:t>
      </w:r>
      <w:r>
        <w:rPr>
          <w:sz w:val="18"/>
        </w:rPr>
        <w:br w:type="textWrapping"/>
      </w:r>
      <w:r>
        <w:rPr>
          <w:sz w:val="18"/>
        </w:rPr>
        <w:t xml:space="preserve">                "quantitySyn": {</w:t>
      </w:r>
      <w:r>
        <w:rPr>
          <w:sz w:val="18"/>
        </w:rPr>
        <w:br w:type="textWrapping"/>
      </w:r>
      <w:r>
        <w:rPr>
          <w:sz w:val="18"/>
        </w:rPr>
        <w:t xml:space="preserve">                    "after": "100",</w:t>
      </w:r>
      <w:r>
        <w:rPr>
          <w:sz w:val="18"/>
        </w:rPr>
        <w:br w:type="textWrapping"/>
      </w:r>
      <w:r>
        <w:rPr>
          <w:sz w:val="18"/>
        </w:rPr>
        <w:t xml:space="preserve">                    "before": "80",</w:t>
      </w:r>
      <w:r>
        <w:rPr>
          <w:sz w:val="18"/>
        </w:rPr>
        <w:br w:type="textWrapping"/>
      </w:r>
      <w:r>
        <w:rPr>
          <w:sz w:val="18"/>
        </w:rPr>
        <w:t xml:space="preserve">                    "quantitySynWareHouses": [</w:t>
      </w:r>
      <w:r>
        <w:rPr>
          <w:sz w:val="18"/>
        </w:rPr>
        <w:br w:type="textWrapping"/>
      </w:r>
      <w:r>
        <w:rPr>
          <w:sz w:val="18"/>
        </w:rPr>
        <w:t xml:space="preserve">                        {</w:t>
      </w:r>
      <w:r>
        <w:rPr>
          <w:sz w:val="18"/>
        </w:rPr>
        <w:br w:type="textWrapping"/>
      </w:r>
      <w:r>
        <w:rPr>
          <w:sz w:val="18"/>
        </w:rPr>
        <w:t xml:space="preserve">                            "after": "50",</w:t>
      </w:r>
      <w:r>
        <w:rPr>
          <w:sz w:val="18"/>
        </w:rPr>
        <w:br w:type="textWrapping"/>
      </w:r>
      <w:r>
        <w:rPr>
          <w:sz w:val="18"/>
        </w:rPr>
        <w:t xml:space="preserve">                            "before": "40",</w:t>
      </w:r>
      <w:r>
        <w:rPr>
          <w:sz w:val="18"/>
        </w:rPr>
        <w:br w:type="textWrapping"/>
      </w:r>
      <w:r>
        <w:rPr>
          <w:sz w:val="18"/>
        </w:rPr>
        <w:t xml:space="preserve">                            "uid": 9002,</w:t>
      </w:r>
      <w:r>
        <w:rPr>
          <w:sz w:val="18"/>
        </w:rPr>
        <w:br w:type="textWrapping"/>
      </w:r>
      <w:r>
        <w:rPr>
          <w:sz w:val="18"/>
        </w:rPr>
        <w:t xml:space="preserve">                            "userName": "王五",</w:t>
      </w:r>
      <w:r>
        <w:rPr>
          <w:sz w:val="18"/>
        </w:rPr>
        <w:br w:type="textWrapping"/>
      </w:r>
      <w:r>
        <w:rPr>
          <w:sz w:val="18"/>
        </w:rPr>
        <w:t xml:space="preserve">                            "wareHouseName": "广州仓"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"after": "50",</w:t>
      </w:r>
      <w:r>
        <w:rPr>
          <w:sz w:val="18"/>
        </w:rPr>
        <w:br w:type="textWrapping"/>
      </w:r>
      <w:r>
        <w:rPr>
          <w:sz w:val="18"/>
        </w:rPr>
        <w:t xml:space="preserve">                            "before": "40",</w:t>
      </w:r>
      <w:r>
        <w:rPr>
          <w:sz w:val="18"/>
        </w:rPr>
        <w:br w:type="textWrapping"/>
      </w:r>
      <w:r>
        <w:rPr>
          <w:sz w:val="18"/>
        </w:rPr>
        <w:t xml:space="preserve">                            "uid": 9002,</w:t>
      </w:r>
      <w:r>
        <w:rPr>
          <w:sz w:val="18"/>
        </w:rPr>
        <w:br w:type="textWrapping"/>
      </w:r>
      <w:r>
        <w:rPr>
          <w:sz w:val="18"/>
        </w:rPr>
        <w:t xml:space="preserve">                            "userName": "王五",</w:t>
      </w:r>
      <w:r>
        <w:rPr>
          <w:sz w:val="18"/>
        </w:rPr>
        <w:br w:type="textWrapping"/>
      </w:r>
      <w:r>
        <w:rPr>
          <w:sz w:val="18"/>
        </w:rPr>
        <w:t xml:space="preserve">                            "wareHouseName": "上海仓"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2,</w:t>
      </w:r>
      <w:r>
        <w:rPr>
          <w:sz w:val="18"/>
        </w:rPr>
        <w:br w:type="textWrapping"/>
      </w:r>
      <w:r>
        <w:rPr>
          <w:sz w:val="18"/>
        </w:rPr>
        <w:t xml:space="preserve">                    "uid": 9002,</w:t>
      </w:r>
      <w:r>
        <w:rPr>
          <w:sz w:val="18"/>
        </w:rPr>
        <w:br w:type="textWrapping"/>
      </w:r>
      <w:r>
        <w:rPr>
          <w:sz w:val="18"/>
        </w:rPr>
        <w:t xml:space="preserve">                    "userName": "王五"</w:t>
      </w:r>
      <w:r>
        <w:rPr>
          <w:sz w:val="18"/>
        </w:rPr>
        <w:br w:type="textWrapping"/>
      </w:r>
      <w:r>
        <w:rPr>
          <w:sz w:val="18"/>
        </w:rPr>
        <w:t xml:space="preserve">                },</w:t>
      </w:r>
      <w:r>
        <w:rPr>
          <w:sz w:val="18"/>
        </w:rPr>
        <w:br w:type="textWrapping"/>
      </w:r>
      <w:r>
        <w:rPr>
          <w:sz w:val="18"/>
        </w:rPr>
        <w:t xml:space="preserve">                "readyToShipNumber": 5,</w:t>
      </w:r>
      <w:r>
        <w:rPr>
          <w:sz w:val="18"/>
        </w:rPr>
        <w:br w:type="textWrapping"/>
      </w:r>
      <w:r>
        <w:rPr>
          <w:sz w:val="18"/>
        </w:rPr>
        <w:t xml:space="preserve">                "sku": "AMAZON-SKU-003",</w:t>
      </w:r>
      <w:r>
        <w:rPr>
          <w:sz w:val="18"/>
        </w:rPr>
        <w:br w:type="textWrapping"/>
      </w:r>
      <w:r>
        <w:rPr>
          <w:sz w:val="18"/>
        </w:rPr>
        <w:t xml:space="preserve">                "status": 0,</w:t>
      </w:r>
      <w:r>
        <w:rPr>
          <w:sz w:val="18"/>
        </w:rPr>
        <w:br w:type="textWrapping"/>
      </w:r>
      <w:r>
        <w:rPr>
          <w:sz w:val="18"/>
        </w:rPr>
        <w:t xml:space="preserve">                "storeId": 1122334455667788,</w:t>
      </w:r>
      <w:r>
        <w:rPr>
          <w:sz w:val="18"/>
        </w:rPr>
        <w:br w:type="textWrapping"/>
      </w:r>
      <w:r>
        <w:rPr>
          <w:sz w:val="18"/>
        </w:rPr>
        <w:t xml:space="preserve">                "storeName": "Amazon官方店铺",</w:t>
      </w:r>
      <w:r>
        <w:rPr>
          <w:sz w:val="18"/>
        </w:rPr>
        <w:br w:type="textWrapping"/>
      </w:r>
      <w:r>
        <w:rPr>
          <w:sz w:val="18"/>
        </w:rPr>
        <w:t xml:space="preserve">                "supplyPriceList": [],</w:t>
      </w:r>
      <w:r>
        <w:rPr>
          <w:sz w:val="18"/>
        </w:rPr>
        <w:br w:type="textWrapping"/>
      </w:r>
      <w:r>
        <w:rPr>
          <w:sz w:val="18"/>
        </w:rPr>
        <w:t xml:space="preserve">                "title": "Adidas休闲跑鞋",</w:t>
      </w:r>
      <w:r>
        <w:rPr>
          <w:sz w:val="18"/>
        </w:rPr>
        <w:br w:type="textWrapping"/>
      </w:r>
      <w:r>
        <w:rPr>
          <w:sz w:val="18"/>
        </w:rPr>
        <w:t xml:space="preserve">                "wareHouseDataList":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"count": 2</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p>
    <w:p w14:paraId="6B2D14C0">
      <w:r>
        <w:rPr>
          <w:sz w:val="18"/>
        </w:rPr>
        <w:t>```</w:t>
      </w:r>
    </w:p>
    <w:p w14:paraId="64F29D7F">
      <w:r>
        <w:rPr>
          <w:sz w:val="18"/>
        </w:rPr>
        <w:t>---</w:t>
      </w:r>
    </w:p>
    <w:p w14:paraId="7F4F107A">
      <w:pPr>
        <w:pStyle w:val="4"/>
      </w:pPr>
      <w:bookmarkStart w:id="3348" w:name="_Toc19853"/>
      <w:r>
        <w:t>查询eBay在线商品列表</w:t>
      </w:r>
      <w:bookmarkEnd w:id="3348"/>
    </w:p>
    <w:p w14:paraId="38422414">
      <w:r>
        <w:rPr>
          <w:sz w:val="18"/>
        </w:rPr>
        <w:t>- Source path: docs/MultiPlatform/V2/eBayList</w:t>
      </w:r>
      <w:r>
        <w:rPr>
          <w:sz w:val="18"/>
        </w:rPr>
        <w:br w:type="textWrapping"/>
      </w:r>
      <w:r>
        <w:rPr>
          <w:sz w:val="18"/>
        </w:rPr>
        <w:t>- Source URL: https://apidoc.lingxing.com/docs/MultiPlatform/V2/eBayList.md</w:t>
      </w:r>
    </w:p>
    <w:p w14:paraId="51C4EF3A">
      <w:r>
        <w:rPr>
          <w:sz w:val="18"/>
        </w:rPr>
        <w:t># 查询eBay在线商品列表</w:t>
      </w:r>
    </w:p>
    <w:p w14:paraId="32BC51D6">
      <w:pPr>
        <w:pStyle w:val="4"/>
      </w:pPr>
      <w:bookmarkStart w:id="3349" w:name="_Toc19433"/>
      <w:r>
        <w:t>接口信息</w:t>
      </w:r>
      <w:bookmarkEnd w:id="3349"/>
    </w:p>
    <w:p w14:paraId="5D23857B">
      <w:pPr>
        <w:pStyle w:val="4"/>
      </w:pPr>
      <w:bookmarkStart w:id="3350" w:name="_Toc1118"/>
      <w:r>
        <w:t>请求参数</w:t>
      </w:r>
      <w:bookmarkEnd w:id="3350"/>
    </w:p>
    <w:p w14:paraId="71CA6366">
      <w:pPr>
        <w:pStyle w:val="4"/>
      </w:pPr>
      <w:bookmarkStart w:id="3351" w:name="_Toc8882"/>
      <w:r>
        <w:t>请求示例</w:t>
      </w:r>
      <w:bookmarkEnd w:id="3351"/>
    </w:p>
    <w:p w14:paraId="028D47B1">
      <w:r>
        <w:rPr>
          <w:sz w:val="18"/>
        </w:rPr>
        <w:t>```</w:t>
      </w:r>
      <w:r>
        <w:rPr>
          <w:sz w:val="18"/>
        </w:rPr>
        <w:br w:type="textWrapping"/>
      </w:r>
      <w:r>
        <w:rPr>
          <w:sz w:val="18"/>
        </w:rPr>
        <w:t>{</w:t>
      </w:r>
      <w:r>
        <w:rPr>
          <w:sz w:val="18"/>
        </w:rPr>
        <w:br w:type="textWrapping"/>
      </w:r>
      <w:r>
        <w:rPr>
          <w:sz w:val="18"/>
        </w:rPr>
        <w:t xml:space="preserve">    "store_ids": [</w:t>
      </w:r>
      <w:r>
        <w:rPr>
          <w:sz w:val="18"/>
        </w:rPr>
        <w:br w:type="textWrapping"/>
      </w:r>
      <w:r>
        <w:rPr>
          <w:sz w:val="18"/>
        </w:rPr>
        <w:t xml:space="preserve">        "110000000018003001"</w:t>
      </w:r>
      <w:r>
        <w:rPr>
          <w:sz w:val="18"/>
        </w:rPr>
        <w:br w:type="textWrapping"/>
      </w:r>
      <w:r>
        <w:rPr>
          <w:sz w:val="18"/>
        </w:rPr>
        <w:t xml:space="preserve">    ],</w:t>
      </w:r>
      <w:r>
        <w:rPr>
          <w:sz w:val="18"/>
        </w:rPr>
        <w:br w:type="textWrapping"/>
      </w:r>
      <w:r>
        <w:rPr>
          <w:sz w:val="18"/>
        </w:rPr>
        <w:t xml:space="preserve">    "site_code": [</w:t>
      </w:r>
      <w:r>
        <w:rPr>
          <w:sz w:val="18"/>
        </w:rPr>
        <w:br w:type="textWrapping"/>
      </w:r>
      <w:r>
        <w:rPr>
          <w:sz w:val="18"/>
        </w:rPr>
        <w:t xml:space="preserve">        "10003-AU",</w:t>
      </w:r>
      <w:r>
        <w:rPr>
          <w:sz w:val="18"/>
        </w:rPr>
        <w:br w:type="textWrapping"/>
      </w:r>
      <w:r>
        <w:rPr>
          <w:sz w:val="18"/>
        </w:rPr>
        <w:t xml:space="preserve">        "10003-AT"</w:t>
      </w:r>
      <w:r>
        <w:rPr>
          <w:sz w:val="18"/>
        </w:rPr>
        <w:br w:type="textWrapping"/>
      </w:r>
      <w:r>
        <w:rPr>
          <w:sz w:val="18"/>
        </w:rPr>
        <w:t xml:space="preserve">    ],</w:t>
      </w:r>
      <w:r>
        <w:rPr>
          <w:sz w:val="18"/>
        </w:rPr>
        <w:br w:type="textWrapping"/>
      </w:r>
      <w:r>
        <w:rPr>
          <w:sz w:val="18"/>
        </w:rPr>
        <w:t xml:space="preserve">    "listing_status": [</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"auto_restocks":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"listing_type":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 xml:space="preserve">    "search_field": 1,</w:t>
      </w:r>
      <w:r>
        <w:rPr>
          <w:sz w:val="18"/>
        </w:rPr>
        <w:br w:type="textWrapping"/>
      </w:r>
      <w:r>
        <w:rPr>
          <w:sz w:val="18"/>
        </w:rPr>
        <w:t xml:space="preserve">    "search_single_value": "test",</w:t>
      </w:r>
      <w:r>
        <w:rPr>
          <w:sz w:val="18"/>
        </w:rPr>
        <w:br w:type="textWrapping"/>
      </w:r>
      <w:r>
        <w:rPr>
          <w:sz w:val="18"/>
        </w:rPr>
        <w:t xml:space="preserve">    "listing_time_field": 1,</w:t>
      </w:r>
      <w:r>
        <w:rPr>
          <w:sz w:val="18"/>
        </w:rPr>
        <w:br w:type="textWrapping"/>
      </w:r>
      <w:r>
        <w:rPr>
          <w:sz w:val="18"/>
        </w:rPr>
        <w:t xml:space="preserve">    "listing_start_time": "2024-08-14",</w:t>
      </w:r>
      <w:r>
        <w:rPr>
          <w:sz w:val="18"/>
        </w:rPr>
        <w:br w:type="textWrapping"/>
      </w:r>
      <w:r>
        <w:rPr>
          <w:sz w:val="18"/>
        </w:rPr>
        <w:t xml:space="preserve">    "listing_end_time": "2024-09-13"</w:t>
      </w:r>
      <w:r>
        <w:rPr>
          <w:sz w:val="18"/>
        </w:rPr>
        <w:br w:type="textWrapping"/>
      </w:r>
      <w:r>
        <w:rPr>
          <w:sz w:val="18"/>
        </w:rPr>
        <w:t>}</w:t>
      </w:r>
      <w:r>
        <w:rPr>
          <w:sz w:val="18"/>
        </w:rPr>
        <w:br w:type="textWrapping"/>
      </w:r>
      <w:r>
        <w:rPr>
          <w:sz w:val="18"/>
        </w:rPr>
        <w:t>```</w:t>
      </w:r>
    </w:p>
    <w:p w14:paraId="669E9830">
      <w:pPr>
        <w:pStyle w:val="4"/>
      </w:pPr>
      <w:bookmarkStart w:id="3352" w:name="_Toc5072"/>
      <w:r>
        <w:t>返回结果</w:t>
      </w:r>
      <w:bookmarkEnd w:id="3352"/>
    </w:p>
    <w:p w14:paraId="1099A84C">
      <w:r>
        <w:rPr>
          <w:sz w:val="18"/>
        </w:rPr>
        <w:t>Json Object</w:t>
      </w:r>
    </w:p>
    <w:p w14:paraId="0EE9F094">
      <w:pPr>
        <w:pStyle w:val="4"/>
      </w:pPr>
      <w:bookmarkStart w:id="3353" w:name="_Toc9955"/>
      <w:r>
        <w:t>返回成功示例</w:t>
      </w:r>
      <w:bookmarkEnd w:id="3353"/>
    </w:p>
    <w:p w14:paraId="73C6CC6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"a0d54debf93140f3b58d1ed81e8e3583.181.17262202316017601",</w:t>
      </w:r>
      <w:r>
        <w:rPr>
          <w:sz w:val="18"/>
        </w:rPr>
        <w:br w:type="textWrapping"/>
      </w:r>
      <w:r>
        <w:rPr>
          <w:sz w:val="18"/>
        </w:rPr>
        <w:t xml:space="preserve">    "response_time": "2024-09-13 17:37:12",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"item_url": "https://www.ebay.com/itm/Cotton-Short-Sleeve-T-shirt-Boys-/353943065214",</w:t>
      </w:r>
      <w:r>
        <w:rPr>
          <w:sz w:val="18"/>
        </w:rPr>
        <w:br w:type="textWrapping"/>
      </w:r>
      <w:r>
        <w:rPr>
          <w:sz w:val="18"/>
        </w:rPr>
        <w:t xml:space="preserve">            "item_id": "123943065211",</w:t>
      </w:r>
      <w:r>
        <w:rPr>
          <w:sz w:val="18"/>
        </w:rPr>
        <w:br w:type="textWrapping"/>
      </w:r>
      <w:r>
        <w:rPr>
          <w:sz w:val="18"/>
        </w:rPr>
        <w:t xml:space="preserve">            "msku": "",</w:t>
      </w:r>
      <w:r>
        <w:rPr>
          <w:sz w:val="18"/>
        </w:rPr>
        <w:br w:type="textWrapping"/>
      </w:r>
      <w:r>
        <w:rPr>
          <w:sz w:val="18"/>
        </w:rPr>
        <w:t xml:space="preserve">            "attribute": "Black/Regular/S",</w:t>
      </w:r>
      <w:r>
        <w:rPr>
          <w:sz w:val="18"/>
        </w:rPr>
        <w:br w:type="textWrapping"/>
      </w:r>
      <w:r>
        <w:rPr>
          <w:sz w:val="18"/>
        </w:rPr>
        <w:t xml:space="preserve">            "title": "Cotton Short Sleeve T shirt for Boys",</w:t>
      </w:r>
      <w:r>
        <w:rPr>
          <w:sz w:val="18"/>
        </w:rPr>
        <w:br w:type="textWrapping"/>
      </w:r>
      <w:r>
        <w:rPr>
          <w:sz w:val="18"/>
        </w:rPr>
        <w:t xml:space="preserve">            "local_name": null,</w:t>
      </w:r>
      <w:r>
        <w:rPr>
          <w:sz w:val="18"/>
        </w:rPr>
        <w:br w:type="textWrapping"/>
      </w:r>
      <w:r>
        <w:rPr>
          <w:sz w:val="18"/>
        </w:rPr>
        <w:t xml:space="preserve">            "local_sku": null,</w:t>
      </w:r>
      <w:r>
        <w:rPr>
          <w:sz w:val="18"/>
        </w:rPr>
        <w:br w:type="textWrapping"/>
      </w:r>
      <w:r>
        <w:rPr>
          <w:sz w:val="18"/>
        </w:rPr>
        <w:t xml:space="preserve">            "listing_status": 1,</w:t>
      </w:r>
      <w:r>
        <w:rPr>
          <w:sz w:val="18"/>
        </w:rPr>
        <w:br w:type="textWrapping"/>
      </w:r>
      <w:r>
        <w:rPr>
          <w:sz w:val="18"/>
        </w:rPr>
        <w:t xml:space="preserve">            "listing_status_name": "在售",</w:t>
      </w:r>
      <w:r>
        <w:rPr>
          <w:sz w:val="18"/>
        </w:rPr>
        <w:br w:type="textWrapping"/>
      </w:r>
      <w:r>
        <w:rPr>
          <w:sz w:val="18"/>
        </w:rPr>
        <w:t xml:space="preserve">            "store_id": "110000000018003001",</w:t>
      </w:r>
      <w:r>
        <w:rPr>
          <w:sz w:val="18"/>
        </w:rPr>
        <w:br w:type="textWrapping"/>
      </w:r>
      <w:r>
        <w:rPr>
          <w:sz w:val="18"/>
        </w:rPr>
        <w:t xml:space="preserve">            "store_name": "test18&amp;自创ebay测试店铺1号11",</w:t>
      </w:r>
      <w:r>
        <w:rPr>
          <w:sz w:val="18"/>
        </w:rPr>
        <w:br w:type="textWrapping"/>
      </w:r>
      <w:r>
        <w:rPr>
          <w:sz w:val="18"/>
        </w:rPr>
        <w:t xml:space="preserve">            "site_code": "10003-US",</w:t>
      </w:r>
      <w:r>
        <w:rPr>
          <w:sz w:val="18"/>
        </w:rPr>
        <w:br w:type="textWrapping"/>
      </w:r>
      <w:r>
        <w:rPr>
          <w:sz w:val="18"/>
        </w:rPr>
        <w:t xml:space="preserve">            "site_name": "美国",</w:t>
      </w:r>
      <w:r>
        <w:rPr>
          <w:sz w:val="18"/>
        </w:rPr>
        <w:br w:type="textWrapping"/>
      </w:r>
      <w:r>
        <w:rPr>
          <w:sz w:val="18"/>
        </w:rPr>
        <w:t xml:space="preserve">            "listing_type": 3,</w:t>
      </w:r>
      <w:r>
        <w:rPr>
          <w:sz w:val="18"/>
        </w:rPr>
        <w:br w:type="textWrapping"/>
      </w:r>
      <w:r>
        <w:rPr>
          <w:sz w:val="18"/>
        </w:rPr>
        <w:t xml:space="preserve">            "listing_type_name": "多属性",</w:t>
      </w:r>
      <w:r>
        <w:rPr>
          <w:sz w:val="18"/>
        </w:rPr>
        <w:br w:type="textWrapping"/>
      </w:r>
      <w:r>
        <w:rPr>
          <w:sz w:val="18"/>
        </w:rPr>
        <w:t xml:space="preserve">            "price": "0.99",</w:t>
      </w:r>
      <w:r>
        <w:rPr>
          <w:sz w:val="18"/>
        </w:rPr>
        <w:br w:type="textWrapping"/>
      </w:r>
      <w:r>
        <w:rPr>
          <w:sz w:val="18"/>
        </w:rPr>
        <w:t xml:space="preserve">            "start_price": "0.00",</w:t>
      </w:r>
      <w:r>
        <w:rPr>
          <w:sz w:val="18"/>
        </w:rPr>
        <w:br w:type="textWrapping"/>
      </w:r>
      <w:r>
        <w:rPr>
          <w:sz w:val="18"/>
        </w:rPr>
        <w:t xml:space="preserve">            "accept_price": "0.00",</w:t>
      </w:r>
      <w:r>
        <w:rPr>
          <w:sz w:val="18"/>
        </w:rPr>
        <w:br w:type="textWrapping"/>
      </w:r>
      <w:r>
        <w:rPr>
          <w:sz w:val="18"/>
        </w:rPr>
        <w:t xml:space="preserve">            "quantity": 1,</w:t>
      </w:r>
      <w:r>
        <w:rPr>
          <w:sz w:val="18"/>
        </w:rPr>
        <w:br w:type="textWrapping"/>
      </w:r>
      <w:r>
        <w:rPr>
          <w:sz w:val="18"/>
        </w:rPr>
        <w:t xml:space="preserve">            "auto_restock": null,</w:t>
      </w:r>
      <w:r>
        <w:rPr>
          <w:sz w:val="18"/>
        </w:rPr>
        <w:br w:type="textWrapping"/>
      </w:r>
      <w:r>
        <w:rPr>
          <w:sz w:val="18"/>
        </w:rPr>
        <w:t xml:space="preserve">            "product_auto_restock_response": {</w:t>
      </w:r>
      <w:r>
        <w:rPr>
          <w:sz w:val="18"/>
        </w:rPr>
        <w:br w:type="textWrapping"/>
      </w:r>
      <w:r>
        <w:rPr>
          <w:sz w:val="18"/>
        </w:rPr>
        <w:t xml:space="preserve">                "variantUniqueId": "901172147307683840",</w:t>
      </w:r>
      <w:r>
        <w:rPr>
          <w:sz w:val="18"/>
        </w:rPr>
        <w:br w:type="textWrapping"/>
      </w:r>
      <w:r>
        <w:rPr>
          <w:sz w:val="18"/>
        </w:rPr>
        <w:t xml:space="preserve">                "type": 1,</w:t>
      </w:r>
      <w:r>
        <w:rPr>
          <w:sz w:val="18"/>
        </w:rPr>
        <w:br w:type="textWrapping"/>
      </w:r>
      <w:r>
        <w:rPr>
          <w:sz w:val="18"/>
        </w:rPr>
        <w:t xml:space="preserve">                "typeName": "固定值",</w:t>
      </w:r>
      <w:r>
        <w:rPr>
          <w:sz w:val="18"/>
        </w:rPr>
        <w:br w:type="textWrapping"/>
      </w:r>
      <w:r>
        <w:rPr>
          <w:sz w:val="18"/>
        </w:rPr>
        <w:t xml:space="preserve">                "syncIntervalTime": 1,</w:t>
      </w:r>
      <w:r>
        <w:rPr>
          <w:sz w:val="18"/>
        </w:rPr>
        <w:br w:type="textWrapping"/>
      </w:r>
      <w:r>
        <w:rPr>
          <w:sz w:val="18"/>
        </w:rPr>
        <w:t xml:space="preserve">                "syncIntervalTimeName": "30分钟",</w:t>
      </w:r>
      <w:r>
        <w:rPr>
          <w:sz w:val="18"/>
        </w:rPr>
        <w:br w:type="textWrapping"/>
      </w:r>
      <w:r>
        <w:rPr>
          <w:sz w:val="18"/>
        </w:rPr>
        <w:t xml:space="preserve">                "autoRestock": 2,</w:t>
      </w:r>
      <w:r>
        <w:rPr>
          <w:sz w:val="18"/>
        </w:rPr>
        <w:br w:type="textWrapping"/>
      </w:r>
      <w:r>
        <w:rPr>
          <w:sz w:val="18"/>
        </w:rPr>
        <w:t xml:space="preserve">                "autoRestockName": "停用",</w:t>
      </w:r>
      <w:r>
        <w:rPr>
          <w:sz w:val="18"/>
        </w:rPr>
        <w:br w:type="textWrapping"/>
      </w:r>
      <w:r>
        <w:rPr>
          <w:sz w:val="18"/>
        </w:rPr>
        <w:t xml:space="preserve">                "disableReason": 1,</w:t>
      </w:r>
      <w:r>
        <w:rPr>
          <w:sz w:val="18"/>
        </w:rPr>
        <w:br w:type="textWrapping"/>
      </w:r>
      <w:r>
        <w:rPr>
          <w:sz w:val="18"/>
        </w:rPr>
        <w:t xml:space="preserve">                "disableReasonName": "手动停用",</w:t>
      </w:r>
      <w:r>
        <w:rPr>
          <w:sz w:val="18"/>
        </w:rPr>
        <w:br w:type="textWrapping"/>
      </w:r>
      <w:r>
        <w:rPr>
          <w:sz w:val="18"/>
        </w:rPr>
        <w:t xml:space="preserve">                "autoDisableReason": "",</w:t>
      </w:r>
      <w:r>
        <w:rPr>
          <w:sz w:val="18"/>
        </w:rPr>
        <w:br w:type="textWrapping"/>
      </w:r>
      <w:r>
        <w:rPr>
          <w:sz w:val="18"/>
        </w:rPr>
        <w:t xml:space="preserve">                "restockQuantity": "10",</w:t>
      </w:r>
      <w:r>
        <w:rPr>
          <w:sz w:val="18"/>
        </w:rPr>
        <w:br w:type="textWrapping"/>
      </w:r>
      <w:r>
        <w:rPr>
          <w:sz w:val="18"/>
        </w:rPr>
        <w:t xml:space="preserve">                "restockWarehouseId": "0"</w:t>
      </w:r>
      <w:r>
        <w:rPr>
          <w:sz w:val="18"/>
        </w:rPr>
        <w:br w:type="textWrapping"/>
      </w:r>
      <w:r>
        <w:rPr>
          <w:sz w:val="18"/>
        </w:rPr>
        <w:t xml:space="preserve">            },</w:t>
      </w:r>
      <w:r>
        <w:rPr>
          <w:sz w:val="18"/>
        </w:rPr>
        <w:br w:type="textWrapping"/>
      </w:r>
      <w:r>
        <w:rPr>
          <w:sz w:val="18"/>
        </w:rPr>
        <w:t xml:space="preserve">            "location": "Shenzhen",</w:t>
      </w:r>
      <w:r>
        <w:rPr>
          <w:sz w:val="18"/>
        </w:rPr>
        <w:br w:type="textWrapping"/>
      </w:r>
      <w:r>
        <w:rPr>
          <w:sz w:val="18"/>
        </w:rPr>
        <w:t xml:space="preserve">            "dispatch_time_max": 20,</w:t>
      </w:r>
      <w:r>
        <w:rPr>
          <w:sz w:val="18"/>
        </w:rPr>
        <w:br w:type="textWrapping"/>
      </w:r>
      <w:r>
        <w:rPr>
          <w:sz w:val="18"/>
        </w:rPr>
        <w:t xml:space="preserve">            "listing_start_time": "2022-03-07 14:41:01",</w:t>
      </w:r>
      <w:r>
        <w:rPr>
          <w:sz w:val="18"/>
        </w:rPr>
        <w:br w:type="textWrapping"/>
      </w:r>
      <w:r>
        <w:rPr>
          <w:sz w:val="18"/>
        </w:rPr>
        <w:t xml:space="preserve">            "listing_end_time": "2022-04-03 14:41:01"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141</w:t>
      </w:r>
      <w:r>
        <w:rPr>
          <w:sz w:val="18"/>
        </w:rPr>
        <w:br w:type="textWrapping"/>
      </w:r>
      <w:r>
        <w:rPr>
          <w:sz w:val="18"/>
        </w:rPr>
        <w:t>}</w:t>
      </w:r>
      <w:r>
        <w:rPr>
          <w:sz w:val="18"/>
        </w:rPr>
        <w:br w:type="textWrapping"/>
      </w:r>
      <w:r>
        <w:rPr>
          <w:sz w:val="18"/>
        </w:rPr>
        <w:t>```</w:t>
      </w:r>
    </w:p>
    <w:p w14:paraId="1CCE50F5">
      <w:r>
        <w:rPr>
          <w:sz w:val="18"/>
        </w:rPr>
        <w:t>---</w:t>
      </w:r>
    </w:p>
    <w:p w14:paraId="7889C129">
      <w:pPr>
        <w:pStyle w:val="4"/>
      </w:pPr>
      <w:bookmarkStart w:id="3354" w:name="_Toc18577"/>
      <w:r>
        <w:t>查询Walmart在线商品列表</w:t>
      </w:r>
      <w:bookmarkEnd w:id="3354"/>
    </w:p>
    <w:p w14:paraId="0A12CD86">
      <w:r>
        <w:rPr>
          <w:sz w:val="18"/>
        </w:rPr>
        <w:t>- Source path: docs/MultiPlatform/V2/walmartList</w:t>
      </w:r>
      <w:r>
        <w:rPr>
          <w:sz w:val="18"/>
        </w:rPr>
        <w:br w:type="textWrapping"/>
      </w:r>
      <w:r>
        <w:rPr>
          <w:sz w:val="18"/>
        </w:rPr>
        <w:t>- Source URL: https://apidoc.lingxing.com/docs/MultiPlatform/V2/walmartList.md</w:t>
      </w:r>
    </w:p>
    <w:p w14:paraId="30416637">
      <w:r>
        <w:rPr>
          <w:sz w:val="18"/>
        </w:rPr>
        <w:t># 查询Walmart在线商品</w:t>
      </w:r>
    </w:p>
    <w:p w14:paraId="452A46CB">
      <w:pPr>
        <w:pStyle w:val="4"/>
      </w:pPr>
      <w:bookmarkStart w:id="3355" w:name="_Toc26692"/>
      <w:r>
        <w:t>接口信息</w:t>
      </w:r>
      <w:bookmarkEnd w:id="3355"/>
    </w:p>
    <w:p w14:paraId="4848432D">
      <w:pPr>
        <w:pStyle w:val="4"/>
      </w:pPr>
      <w:bookmarkStart w:id="3356" w:name="_Toc31399"/>
      <w:r>
        <w:t>请求参数</w:t>
      </w:r>
      <w:bookmarkEnd w:id="3356"/>
    </w:p>
    <w:p w14:paraId="6AC26C7E">
      <w:pPr>
        <w:pStyle w:val="4"/>
      </w:pPr>
      <w:bookmarkStart w:id="3357" w:name="_Toc12283"/>
      <w:r>
        <w:t>请求示例</w:t>
      </w:r>
      <w:bookmarkEnd w:id="3357"/>
    </w:p>
    <w:p w14:paraId="498904A2">
      <w:r>
        <w:rPr>
          <w:sz w:val="18"/>
        </w:rPr>
        <w:t>```</w:t>
      </w:r>
      <w:r>
        <w:rPr>
          <w:sz w:val="18"/>
        </w:rPr>
        <w:br w:type="textWrapping"/>
      </w:r>
      <w:r>
        <w:rPr>
          <w:sz w:val="18"/>
        </w:rPr>
        <w:t>{</w:t>
      </w:r>
      <w:r>
        <w:rPr>
          <w:sz w:val="18"/>
        </w:rPr>
        <w:br w:type="textWrapping"/>
      </w:r>
      <w:r>
        <w:rPr>
          <w:sz w:val="18"/>
        </w:rPr>
        <w:t xml:space="preserve">    "store_ids": [</w:t>
      </w:r>
      <w:r>
        <w:rPr>
          <w:sz w:val="18"/>
        </w:rPr>
        <w:br w:type="textWrapping"/>
      </w:r>
      <w:r>
        <w:rPr>
          <w:sz w:val="18"/>
        </w:rPr>
        <w:t xml:space="preserve">        "110000000018008002",</w:t>
      </w:r>
      <w:r>
        <w:rPr>
          <w:sz w:val="18"/>
        </w:rPr>
        <w:br w:type="textWrapping"/>
      </w:r>
      <w:r>
        <w:rPr>
          <w:sz w:val="18"/>
        </w:rPr>
        <w:t xml:space="preserve">        "110000000018008001"</w:t>
      </w:r>
      <w:r>
        <w:rPr>
          <w:sz w:val="18"/>
        </w:rPr>
        <w:br w:type="textWrapping"/>
      </w:r>
      <w:r>
        <w:rPr>
          <w:sz w:val="18"/>
        </w:rPr>
        <w:t xml:space="preserve">    ],</w:t>
      </w:r>
      <w:r>
        <w:rPr>
          <w:sz w:val="18"/>
        </w:rPr>
        <w:br w:type="textWrapping"/>
      </w:r>
      <w:r>
        <w:rPr>
          <w:sz w:val="18"/>
        </w:rPr>
        <w:t xml:space="preserve">    "status": [</w:t>
      </w:r>
      <w:r>
        <w:rPr>
          <w:sz w:val="18"/>
        </w:rPr>
        <w:br w:type="textWrapping"/>
      </w:r>
      <w:r>
        <w:rPr>
          <w:sz w:val="18"/>
        </w:rPr>
        <w:t xml:space="preserve">        0,</w:t>
      </w:r>
      <w:r>
        <w:rPr>
          <w:sz w:val="18"/>
        </w:rPr>
        <w:br w:type="textWrapping"/>
      </w:r>
      <w:r>
        <w:rPr>
          <w:sz w:val="18"/>
        </w:rPr>
        <w:t xml:space="preserve">        1</w:t>
      </w:r>
      <w:r>
        <w:rPr>
          <w:sz w:val="18"/>
        </w:rPr>
        <w:br w:type="textWrapping"/>
      </w:r>
      <w:r>
        <w:rPr>
          <w:sz w:val="18"/>
        </w:rPr>
        <w:t xml:space="preserve">    ],</w:t>
      </w:r>
      <w:r>
        <w:rPr>
          <w:sz w:val="18"/>
        </w:rPr>
        <w:br w:type="textWrapping"/>
      </w:r>
      <w:r>
        <w:rPr>
          <w:sz w:val="18"/>
        </w:rPr>
        <w:t xml:space="preserve">    "fulfillment_types": [</w:t>
      </w:r>
      <w:r>
        <w:rPr>
          <w:sz w:val="18"/>
        </w:rPr>
        <w:br w:type="textWrapping"/>
      </w:r>
      <w:r>
        <w:rPr>
          <w:sz w:val="18"/>
        </w:rPr>
        <w:t xml:space="preserve">        0</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 xml:space="preserve">    "search_field": 1,</w:t>
      </w:r>
      <w:r>
        <w:rPr>
          <w:sz w:val="18"/>
        </w:rPr>
        <w:br w:type="textWrapping"/>
      </w:r>
      <w:r>
        <w:rPr>
          <w:sz w:val="18"/>
        </w:rPr>
        <w:t xml:space="preserve">    "search_single_value": "test",</w:t>
      </w:r>
      <w:r>
        <w:rPr>
          <w:sz w:val="18"/>
        </w:rPr>
        <w:br w:type="textWrapping"/>
      </w:r>
      <w:r>
        <w:rPr>
          <w:sz w:val="18"/>
        </w:rPr>
        <w:t xml:space="preserve">    "listing_time_field": 1,</w:t>
      </w:r>
      <w:r>
        <w:rPr>
          <w:sz w:val="18"/>
        </w:rPr>
        <w:br w:type="textWrapping"/>
      </w:r>
      <w:r>
        <w:rPr>
          <w:sz w:val="18"/>
        </w:rPr>
        <w:t xml:space="preserve">    "listing_start_time": "2024-09-01",</w:t>
      </w:r>
      <w:r>
        <w:rPr>
          <w:sz w:val="18"/>
        </w:rPr>
        <w:br w:type="textWrapping"/>
      </w:r>
      <w:r>
        <w:rPr>
          <w:sz w:val="18"/>
        </w:rPr>
        <w:t xml:space="preserve">    "listing_end_time": "2024-09-13"</w:t>
      </w:r>
      <w:r>
        <w:rPr>
          <w:sz w:val="18"/>
        </w:rPr>
        <w:br w:type="textWrapping"/>
      </w:r>
      <w:r>
        <w:rPr>
          <w:sz w:val="18"/>
        </w:rPr>
        <w:t>}</w:t>
      </w:r>
      <w:r>
        <w:rPr>
          <w:sz w:val="18"/>
        </w:rPr>
        <w:br w:type="textWrapping"/>
      </w:r>
      <w:r>
        <w:rPr>
          <w:sz w:val="18"/>
        </w:rPr>
        <w:t>```</w:t>
      </w:r>
    </w:p>
    <w:p w14:paraId="2A6B8444">
      <w:pPr>
        <w:pStyle w:val="4"/>
      </w:pPr>
      <w:bookmarkStart w:id="3358" w:name="_Toc18357"/>
      <w:r>
        <w:t>返回结果</w:t>
      </w:r>
      <w:bookmarkEnd w:id="3358"/>
    </w:p>
    <w:p w14:paraId="7554F90B">
      <w:r>
        <w:rPr>
          <w:sz w:val="18"/>
        </w:rPr>
        <w:t>Json Object</w:t>
      </w:r>
    </w:p>
    <w:p w14:paraId="17931EC5">
      <w:pPr>
        <w:pStyle w:val="4"/>
      </w:pPr>
      <w:bookmarkStart w:id="3359" w:name="_Toc8657"/>
      <w:r>
        <w:t>返回成功示例</w:t>
      </w:r>
      <w:bookmarkEnd w:id="3359"/>
    </w:p>
    <w:p w14:paraId="463CBAE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"a0d54debf93140f3b58d1ed81e8e3583.105.17262205381773389",</w:t>
      </w:r>
      <w:r>
        <w:rPr>
          <w:sz w:val="18"/>
        </w:rPr>
        <w:br w:type="textWrapping"/>
      </w:r>
      <w:r>
        <w:rPr>
          <w:sz w:val="18"/>
        </w:rPr>
        <w:t xml:space="preserve">    "response_time": "2024-09-13 17:42:18",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"item_url": "http: //www.walmart.com/ip/FBSPORT-Rounness-Tracks-Home-Use-Training-Cheerleading-Yoga-Water-Pum15576",</w:t>
      </w:r>
      <w:r>
        <w:rPr>
          <w:sz w:val="18"/>
        </w:rPr>
        <w:br w:type="textWrapping"/>
      </w:r>
      <w:r>
        <w:rPr>
          <w:sz w:val="18"/>
        </w:rPr>
        <w:t xml:space="preserve">            "item_id": "wal-0726-100",</w:t>
      </w:r>
      <w:r>
        <w:rPr>
          <w:sz w:val="18"/>
        </w:rPr>
        <w:br w:type="textWrapping"/>
      </w:r>
      <w:r>
        <w:rPr>
          <w:sz w:val="18"/>
        </w:rPr>
        <w:t xml:space="preserve">            "msku": "wal-0726-100",</w:t>
      </w:r>
      <w:r>
        <w:rPr>
          <w:sz w:val="18"/>
        </w:rPr>
        <w:br w:type="textWrapping"/>
      </w:r>
      <w:r>
        <w:rPr>
          <w:sz w:val="18"/>
        </w:rPr>
        <w:t xml:space="preserve">            "title": "FBSPORT Round Inflatable Air Gymnastics Mat Tr with Pump",</w:t>
      </w:r>
      <w:r>
        <w:rPr>
          <w:sz w:val="18"/>
        </w:rPr>
        <w:br w:type="textWrapping"/>
      </w:r>
      <w:r>
        <w:rPr>
          <w:sz w:val="18"/>
        </w:rPr>
        <w:t xml:space="preserve">            "local_name": "wjc14_pm",</w:t>
      </w:r>
      <w:r>
        <w:rPr>
          <w:sz w:val="18"/>
        </w:rPr>
        <w:br w:type="textWrapping"/>
      </w:r>
      <w:r>
        <w:rPr>
          <w:sz w:val="18"/>
        </w:rPr>
        <w:t xml:space="preserve">            "local_sku": "wjc14_sku",</w:t>
      </w:r>
      <w:r>
        <w:rPr>
          <w:sz w:val="18"/>
        </w:rPr>
        <w:br w:type="textWrapping"/>
      </w:r>
      <w:r>
        <w:rPr>
          <w:sz w:val="18"/>
        </w:rPr>
        <w:t xml:space="preserve">            "status_name": "PUBLISHED",</w:t>
      </w:r>
      <w:r>
        <w:rPr>
          <w:sz w:val="18"/>
        </w:rPr>
        <w:br w:type="textWrapping"/>
      </w:r>
      <w:r>
        <w:rPr>
          <w:sz w:val="18"/>
        </w:rPr>
        <w:t xml:space="preserve">            "store_id": "11000000001802",</w:t>
      </w:r>
      <w:r>
        <w:rPr>
          <w:sz w:val="18"/>
        </w:rPr>
        <w:br w:type="textWrapping"/>
      </w:r>
      <w:r>
        <w:rPr>
          <w:sz w:val="18"/>
        </w:rPr>
        <w:t xml:space="preserve">            "store_name": "test18自创walm店铺2号1",</w:t>
      </w:r>
      <w:r>
        <w:rPr>
          <w:sz w:val="18"/>
        </w:rPr>
        <w:br w:type="textWrapping"/>
      </w:r>
      <w:r>
        <w:rPr>
          <w:sz w:val="18"/>
        </w:rPr>
        <w:t xml:space="preserve">            "currency_icon": "$",</w:t>
      </w:r>
      <w:r>
        <w:rPr>
          <w:sz w:val="18"/>
        </w:rPr>
        <w:br w:type="textWrapping"/>
      </w:r>
      <w:r>
        <w:rPr>
          <w:sz w:val="18"/>
        </w:rPr>
        <w:t xml:space="preserve">            "price": "139.90",</w:t>
      </w:r>
      <w:r>
        <w:rPr>
          <w:sz w:val="18"/>
        </w:rPr>
        <w:br w:type="textWrapping"/>
      </w:r>
      <w:r>
        <w:rPr>
          <w:sz w:val="18"/>
        </w:rPr>
        <w:t xml:space="preserve">            "available_quantity": 12,</w:t>
      </w:r>
      <w:r>
        <w:rPr>
          <w:sz w:val="18"/>
        </w:rPr>
        <w:br w:type="textWrapping"/>
      </w:r>
      <w:r>
        <w:rPr>
          <w:sz w:val="18"/>
        </w:rPr>
        <w:t xml:space="preserve">            "quantityAdjustAfter": null,</w:t>
      </w:r>
      <w:r>
        <w:rPr>
          <w:sz w:val="18"/>
        </w:rPr>
        <w:br w:type="textWrapping"/>
      </w:r>
      <w:r>
        <w:rPr>
          <w:sz w:val="18"/>
        </w:rPr>
        <w:t xml:space="preserve">            "quantityAdjustBefore": null,</w:t>
      </w:r>
      <w:r>
        <w:rPr>
          <w:sz w:val="18"/>
        </w:rPr>
        <w:br w:type="textWrapping"/>
      </w:r>
      <w:r>
        <w:rPr>
          <w:sz w:val="18"/>
        </w:rPr>
        <w:t xml:space="preserve">            "quantityUserId": null,</w:t>
      </w:r>
      <w:r>
        <w:rPr>
          <w:sz w:val="18"/>
        </w:rPr>
        <w:br w:type="textWrapping"/>
      </w:r>
      <w:r>
        <w:rPr>
          <w:sz w:val="18"/>
        </w:rPr>
        <w:t xml:space="preserve">            "quantityUserIdName": "",</w:t>
      </w:r>
      <w:r>
        <w:rPr>
          <w:sz w:val="18"/>
        </w:rPr>
        <w:br w:type="textWrapping"/>
      </w:r>
      <w:r>
        <w:rPr>
          <w:sz w:val="18"/>
        </w:rPr>
        <w:t xml:space="preserve">            "wfs_available_quantity": 32,</w:t>
      </w:r>
      <w:r>
        <w:rPr>
          <w:sz w:val="18"/>
        </w:rPr>
        <w:br w:type="textWrapping"/>
      </w:r>
      <w:r>
        <w:rPr>
          <w:sz w:val="18"/>
        </w:rPr>
        <w:t xml:space="preserve">            "buy_box_price": "139.90",</w:t>
      </w:r>
      <w:r>
        <w:rPr>
          <w:sz w:val="18"/>
        </w:rPr>
        <w:br w:type="textWrapping"/>
      </w:r>
      <w:r>
        <w:rPr>
          <w:sz w:val="18"/>
        </w:rPr>
        <w:t xml:space="preserve">            "buy_box_shipping_price": "0.00",</w:t>
      </w:r>
      <w:r>
        <w:rPr>
          <w:sz w:val="18"/>
        </w:rPr>
        <w:br w:type="textWrapping"/>
      </w:r>
      <w:r>
        <w:rPr>
          <w:sz w:val="18"/>
        </w:rPr>
        <w:t xml:space="preserve">            "gtin": "00723849594300",</w:t>
      </w:r>
      <w:r>
        <w:rPr>
          <w:sz w:val="18"/>
        </w:rPr>
        <w:br w:type="textWrapping"/>
      </w:r>
      <w:r>
        <w:rPr>
          <w:sz w:val="18"/>
        </w:rPr>
        <w:t xml:space="preserve">            "upc": "723849594300",</w:t>
      </w:r>
      <w:r>
        <w:rPr>
          <w:sz w:val="18"/>
        </w:rPr>
        <w:br w:type="textWrapping"/>
      </w:r>
      <w:r>
        <w:rPr>
          <w:sz w:val="18"/>
        </w:rPr>
        <w:t xml:space="preserve">            "product_tax_code": "2038710",</w:t>
      </w:r>
      <w:r>
        <w:rPr>
          <w:sz w:val="18"/>
        </w:rPr>
        <w:br w:type="textWrapping"/>
      </w:r>
      <w:r>
        <w:rPr>
          <w:sz w:val="18"/>
        </w:rPr>
        <w:t xml:space="preserve">            "offer_start_date": "2021-03-24 00:00:00",</w:t>
      </w:r>
      <w:r>
        <w:rPr>
          <w:sz w:val="18"/>
        </w:rPr>
        <w:br w:type="textWrapping"/>
      </w:r>
      <w:r>
        <w:rPr>
          <w:sz w:val="18"/>
        </w:rPr>
        <w:t xml:space="preserve">            "offer_end_date": "2049-12-30 00:00:00",</w:t>
      </w:r>
      <w:r>
        <w:rPr>
          <w:sz w:val="18"/>
        </w:rPr>
        <w:br w:type="textWrapping"/>
      </w:r>
      <w:r>
        <w:rPr>
          <w:sz w:val="18"/>
        </w:rPr>
        <w:t xml:space="preserve">            "review_count": "0",</w:t>
      </w:r>
      <w:r>
        <w:rPr>
          <w:sz w:val="18"/>
        </w:rPr>
        <w:br w:type="textWrapping"/>
      </w:r>
      <w:r>
        <w:rPr>
          <w:sz w:val="18"/>
        </w:rPr>
        <w:t xml:space="preserve">            "average_rating": "",</w:t>
      </w:r>
      <w:r>
        <w:rPr>
          <w:sz w:val="18"/>
        </w:rPr>
        <w:br w:type="textWrapping"/>
      </w:r>
      <w:r>
        <w:rPr>
          <w:sz w:val="18"/>
        </w:rPr>
        <w:t xml:space="preserve">            "brand": "FBsport",</w:t>
      </w:r>
      <w:r>
        <w:rPr>
          <w:sz w:val="18"/>
        </w:rPr>
        <w:br w:type="textWrapping"/>
      </w:r>
      <w:r>
        <w:rPr>
          <w:sz w:val="18"/>
        </w:rPr>
        <w:t xml:space="preserve">            "fulfillment_type": 2,</w:t>
      </w:r>
      <w:r>
        <w:rPr>
          <w:sz w:val="18"/>
        </w:rPr>
        <w:br w:type="textWrapping"/>
      </w:r>
      <w:r>
        <w:rPr>
          <w:sz w:val="18"/>
        </w:rPr>
        <w:t xml:space="preserve">            "fulfillment_type_name": "Seller Fulfilled",</w:t>
      </w:r>
      <w:r>
        <w:rPr>
          <w:sz w:val="18"/>
        </w:rPr>
        <w:br w:type="textWrapping"/>
      </w:r>
      <w:r>
        <w:rPr>
          <w:sz w:val="18"/>
        </w:rPr>
        <w:t xml:space="preserve">            "competitor_price": "139.99",</w:t>
      </w:r>
      <w:r>
        <w:rPr>
          <w:sz w:val="18"/>
        </w:rPr>
        <w:br w:type="textWrapping"/>
      </w:r>
      <w:r>
        <w:rPr>
          <w:sz w:val="18"/>
        </w:rPr>
        <w:t xml:space="preserve">            "competitor_ship_price": "0.00",</w:t>
      </w:r>
      <w:r>
        <w:rPr>
          <w:sz w:val="18"/>
        </w:rPr>
        <w:br w:type="textWrapping"/>
      </w:r>
      <w:r>
        <w:rPr>
          <w:sz w:val="18"/>
        </w:rPr>
        <w:t xml:space="preserve">            "listing_start_time": "2021-03-25 00:00:00",</w:t>
      </w:r>
      <w:r>
        <w:rPr>
          <w:sz w:val="18"/>
        </w:rPr>
        <w:br w:type="textWrapping"/>
      </w:r>
      <w:r>
        <w:rPr>
          <w:sz w:val="18"/>
        </w:rPr>
        <w:t xml:space="preserve">            "listing_end_time": "2022-02-23 00:00:00",</w:t>
      </w:r>
      <w:r>
        <w:rPr>
          <w:sz w:val="18"/>
        </w:rPr>
        <w:br w:type="textWrapping"/>
      </w:r>
      <w:r>
        <w:rPr>
          <w:sz w:val="18"/>
        </w:rPr>
        <w:t xml:space="preserve">            "variant_unique_id": "901209431054963712"</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41275</w:t>
      </w:r>
      <w:r>
        <w:rPr>
          <w:sz w:val="18"/>
        </w:rPr>
        <w:br w:type="textWrapping"/>
      </w:r>
      <w:r>
        <w:rPr>
          <w:sz w:val="18"/>
        </w:rPr>
        <w:t>}</w:t>
      </w:r>
      <w:r>
        <w:rPr>
          <w:sz w:val="18"/>
        </w:rPr>
        <w:br w:type="textWrapping"/>
      </w:r>
      <w:r>
        <w:rPr>
          <w:sz w:val="18"/>
        </w:rPr>
        <w:t>```</w:t>
      </w:r>
    </w:p>
    <w:p w14:paraId="5689CB78">
      <w:r>
        <w:rPr>
          <w:sz w:val="18"/>
        </w:rPr>
        <w:t>---</w:t>
      </w:r>
    </w:p>
    <w:p w14:paraId="118300DC">
      <w:pPr>
        <w:pStyle w:val="4"/>
      </w:pPr>
      <w:bookmarkStart w:id="3360" w:name="_Toc5712"/>
      <w:r>
        <w:t>查询AliExpress在线商品列表 - 自运营</w:t>
      </w:r>
      <w:bookmarkEnd w:id="3360"/>
    </w:p>
    <w:p w14:paraId="2724BB7A">
      <w:r>
        <w:rPr>
          <w:sz w:val="18"/>
        </w:rPr>
        <w:t>- Source path: docs/MultiPlatform/V2/aliexpressList</w:t>
      </w:r>
      <w:r>
        <w:rPr>
          <w:sz w:val="18"/>
        </w:rPr>
        <w:br w:type="textWrapping"/>
      </w:r>
      <w:r>
        <w:rPr>
          <w:sz w:val="18"/>
        </w:rPr>
        <w:t>- Source URL: https://apidoc.lingxing.com/docs/MultiPlatform/V2/aliexpressList.md</w:t>
      </w:r>
    </w:p>
    <w:p w14:paraId="3A03F2F5">
      <w:r>
        <w:rPr>
          <w:sz w:val="18"/>
        </w:rPr>
        <w:t># 查询AliExpress在线商品 - 自运营</w:t>
      </w:r>
      <w:r>
        <w:rPr>
          <w:sz w:val="18"/>
        </w:rPr>
        <w:br w:type="textWrapping"/>
      </w:r>
      <w:r>
        <w:rPr>
          <w:sz w:val="18"/>
        </w:rPr>
        <w:t>支持查询 “自运营”-&gt;“子体” 的数据</w:t>
      </w:r>
    </w:p>
    <w:p w14:paraId="60984690">
      <w:pPr>
        <w:pStyle w:val="4"/>
      </w:pPr>
      <w:bookmarkStart w:id="3361" w:name="_Toc15436"/>
      <w:r>
        <w:t>接口信息</w:t>
      </w:r>
      <w:bookmarkEnd w:id="3361"/>
    </w:p>
    <w:p w14:paraId="13DC0D38">
      <w:pPr>
        <w:pStyle w:val="4"/>
      </w:pPr>
      <w:bookmarkStart w:id="3362" w:name="_Toc23580"/>
      <w:r>
        <w:t>请求参数</w:t>
      </w:r>
      <w:bookmarkEnd w:id="3362"/>
    </w:p>
    <w:p w14:paraId="2D47D4BB">
      <w:pPr>
        <w:pStyle w:val="4"/>
      </w:pPr>
      <w:bookmarkStart w:id="3363" w:name="_Toc13008"/>
      <w:r>
        <w:t>请求示例</w:t>
      </w:r>
      <w:bookmarkEnd w:id="3363"/>
    </w:p>
    <w:p w14:paraId="06CFCD0A">
      <w:r>
        <w:rPr>
          <w:sz w:val="18"/>
        </w:rPr>
        <w:t>```</w:t>
      </w:r>
      <w:r>
        <w:rPr>
          <w:sz w:val="18"/>
        </w:rPr>
        <w:br w:type="textWrapping"/>
      </w:r>
      <w:r>
        <w:rPr>
          <w:sz w:val="18"/>
        </w:rPr>
        <w:t>{</w:t>
      </w:r>
      <w:r>
        <w:rPr>
          <w:sz w:val="18"/>
        </w:rPr>
        <w:br w:type="textWrapping"/>
      </w:r>
      <w:r>
        <w:rPr>
          <w:sz w:val="18"/>
        </w:rPr>
        <w:t xml:space="preserve">    "store_ids": [</w:t>
      </w:r>
      <w:r>
        <w:rPr>
          <w:sz w:val="18"/>
        </w:rPr>
        <w:br w:type="textWrapping"/>
      </w:r>
      <w:r>
        <w:rPr>
          <w:sz w:val="18"/>
        </w:rPr>
        <w:t xml:space="preserve">        "110000000018005005",</w:t>
      </w:r>
      <w:r>
        <w:rPr>
          <w:sz w:val="18"/>
        </w:rPr>
        <w:br w:type="textWrapping"/>
      </w:r>
      <w:r>
        <w:rPr>
          <w:sz w:val="18"/>
        </w:rPr>
        <w:t xml:space="preserve">        "110000000018005006"</w:t>
      </w:r>
      <w:r>
        <w:rPr>
          <w:sz w:val="18"/>
        </w:rPr>
        <w:br w:type="textWrapping"/>
      </w:r>
      <w:r>
        <w:rPr>
          <w:sz w:val="18"/>
        </w:rPr>
        <w:t xml:space="preserve">    ],</w:t>
      </w:r>
      <w:r>
        <w:rPr>
          <w:sz w:val="18"/>
        </w:rPr>
        <w:br w:type="textWrapping"/>
      </w:r>
      <w:r>
        <w:rPr>
          <w:sz w:val="18"/>
        </w:rPr>
        <w:t xml:space="preserve">    "status": [</w:t>
      </w:r>
      <w:r>
        <w:rPr>
          <w:sz w:val="18"/>
        </w:rPr>
        <w:br w:type="textWrapping"/>
      </w:r>
      <w:r>
        <w:rPr>
          <w:sz w:val="18"/>
        </w:rPr>
        <w:t xml:space="preserve">        1,</w:t>
      </w:r>
      <w:r>
        <w:rPr>
          <w:sz w:val="18"/>
        </w:rPr>
        <w:br w:type="textWrapping"/>
      </w:r>
      <w:r>
        <w:rPr>
          <w:sz w:val="18"/>
        </w:rPr>
        <w:t xml:space="preserve">        2</w:t>
      </w:r>
      <w:r>
        <w:rPr>
          <w:sz w:val="18"/>
        </w:rPr>
        <w:br w:type="textWrapping"/>
      </w:r>
      <w:r>
        <w:rPr>
          <w:sz w:val="18"/>
        </w:rPr>
        <w:t xml:space="preserve">    ],</w:t>
      </w:r>
      <w:r>
        <w:rPr>
          <w:sz w:val="18"/>
        </w:rPr>
        <w:br w:type="textWrapping"/>
      </w:r>
      <w:r>
        <w:rPr>
          <w:sz w:val="18"/>
        </w:rPr>
        <w:t xml:space="preserve">    "offset": 0,</w:t>
      </w:r>
      <w:r>
        <w:rPr>
          <w:sz w:val="18"/>
        </w:rPr>
        <w:br w:type="textWrapping"/>
      </w:r>
      <w:r>
        <w:rPr>
          <w:sz w:val="18"/>
        </w:rPr>
        <w:t xml:space="preserve">    "length": 50,</w:t>
      </w:r>
      <w:r>
        <w:rPr>
          <w:sz w:val="18"/>
        </w:rPr>
        <w:br w:type="textWrapping"/>
      </w:r>
      <w:r>
        <w:rPr>
          <w:sz w:val="18"/>
        </w:rPr>
        <w:t xml:space="preserve">    "search_field": 1,</w:t>
      </w:r>
      <w:r>
        <w:rPr>
          <w:sz w:val="18"/>
        </w:rPr>
        <w:br w:type="textWrapping"/>
      </w:r>
      <w:r>
        <w:rPr>
          <w:sz w:val="18"/>
        </w:rPr>
        <w:t xml:space="preserve">    "search_single_value": "test",</w:t>
      </w:r>
      <w:r>
        <w:rPr>
          <w:sz w:val="18"/>
        </w:rPr>
        <w:br w:type="textWrapping"/>
      </w:r>
      <w:r>
        <w:rPr>
          <w:sz w:val="18"/>
        </w:rPr>
        <w:t xml:space="preserve">    "listing_time_field": 1,</w:t>
      </w:r>
      <w:r>
        <w:rPr>
          <w:sz w:val="18"/>
        </w:rPr>
        <w:br w:type="textWrapping"/>
      </w:r>
      <w:r>
        <w:rPr>
          <w:sz w:val="18"/>
        </w:rPr>
        <w:t xml:space="preserve">    "listing_start_time": "2024-09-01",</w:t>
      </w:r>
      <w:r>
        <w:rPr>
          <w:sz w:val="18"/>
        </w:rPr>
        <w:br w:type="textWrapping"/>
      </w:r>
      <w:r>
        <w:rPr>
          <w:sz w:val="18"/>
        </w:rPr>
        <w:t xml:space="preserve">    "listing_end_time": "2024-09-13"</w:t>
      </w:r>
      <w:r>
        <w:rPr>
          <w:sz w:val="18"/>
        </w:rPr>
        <w:br w:type="textWrapping"/>
      </w:r>
      <w:r>
        <w:rPr>
          <w:sz w:val="18"/>
        </w:rPr>
        <w:t>}</w:t>
      </w:r>
      <w:r>
        <w:rPr>
          <w:sz w:val="18"/>
        </w:rPr>
        <w:br w:type="textWrapping"/>
      </w:r>
      <w:r>
        <w:rPr>
          <w:sz w:val="18"/>
        </w:rPr>
        <w:t>```</w:t>
      </w:r>
    </w:p>
    <w:p w14:paraId="6B97B49C">
      <w:pPr>
        <w:pStyle w:val="4"/>
      </w:pPr>
      <w:bookmarkStart w:id="3364" w:name="_Toc2554"/>
      <w:r>
        <w:t>返回结果</w:t>
      </w:r>
      <w:bookmarkEnd w:id="3364"/>
    </w:p>
    <w:p w14:paraId="4EDFF0F9">
      <w:r>
        <w:rPr>
          <w:sz w:val="18"/>
        </w:rPr>
        <w:t>Json Object</w:t>
      </w:r>
    </w:p>
    <w:p w14:paraId="3265FD8C">
      <w:pPr>
        <w:pStyle w:val="4"/>
      </w:pPr>
      <w:bookmarkStart w:id="3365" w:name="_Toc14749"/>
      <w:r>
        <w:t>返回成功示例</w:t>
      </w:r>
      <w:bookmarkEnd w:id="3365"/>
    </w:p>
    <w:p w14:paraId="46C1E5F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"a0d54debf93140f3b58d1ed81e8e3583.181.17262207959337581",</w:t>
      </w:r>
      <w:r>
        <w:rPr>
          <w:sz w:val="18"/>
        </w:rPr>
        <w:br w:type="textWrapping"/>
      </w:r>
      <w:r>
        <w:rPr>
          <w:sz w:val="18"/>
        </w:rPr>
        <w:t xml:space="preserve">    "response_time": "2024-09-13 17:46:36",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"item_url": "https://www.aliexpress.com/item/1005002355553844.html",</w:t>
      </w:r>
      <w:r>
        <w:rPr>
          <w:sz w:val="18"/>
        </w:rPr>
        <w:br w:type="textWrapping"/>
      </w:r>
      <w:r>
        <w:rPr>
          <w:sz w:val="18"/>
        </w:rPr>
        <w:t xml:space="preserve">            "item_id": "1005002355553844",</w:t>
      </w:r>
      <w:r>
        <w:rPr>
          <w:sz w:val="18"/>
        </w:rPr>
        <w:br w:type="textWrapping"/>
      </w:r>
      <w:r>
        <w:rPr>
          <w:sz w:val="18"/>
        </w:rPr>
        <w:t xml:space="preserve">            "msku": "ICE0001",</w:t>
      </w:r>
      <w:r>
        <w:rPr>
          <w:sz w:val="18"/>
        </w:rPr>
        <w:br w:type="textWrapping"/>
      </w:r>
      <w:r>
        <w:rPr>
          <w:sz w:val="18"/>
        </w:rPr>
        <w:t xml:space="preserve">            "title": "With cover ball ice grid plastic ice block mold refrigerator ice hockey mold ice box round ice mold ice box box123--xhp0721",</w:t>
      </w:r>
      <w:r>
        <w:rPr>
          <w:sz w:val="18"/>
        </w:rPr>
        <w:br w:type="textWrapping"/>
      </w:r>
      <w:r>
        <w:rPr>
          <w:sz w:val="18"/>
        </w:rPr>
        <w:t xml:space="preserve">            "local_name": null,</w:t>
      </w:r>
      <w:r>
        <w:rPr>
          <w:sz w:val="18"/>
        </w:rPr>
        <w:br w:type="textWrapping"/>
      </w:r>
      <w:r>
        <w:rPr>
          <w:sz w:val="18"/>
        </w:rPr>
        <w:t xml:space="preserve">            "local_sku": null,</w:t>
      </w:r>
      <w:r>
        <w:rPr>
          <w:sz w:val="18"/>
        </w:rPr>
        <w:br w:type="textWrapping"/>
      </w:r>
      <w:r>
        <w:rPr>
          <w:sz w:val="18"/>
        </w:rPr>
        <w:t xml:space="preserve">            "status": 2,</w:t>
      </w:r>
      <w:r>
        <w:rPr>
          <w:sz w:val="18"/>
        </w:rPr>
        <w:br w:type="textWrapping"/>
      </w:r>
      <w:r>
        <w:rPr>
          <w:sz w:val="18"/>
        </w:rPr>
        <w:t xml:space="preserve">            "status_name": "已下架",</w:t>
      </w:r>
      <w:r>
        <w:rPr>
          <w:sz w:val="18"/>
        </w:rPr>
        <w:br w:type="textWrapping"/>
      </w:r>
      <w:r>
        <w:rPr>
          <w:sz w:val="18"/>
        </w:rPr>
        <w:t xml:space="preserve">            "store_id": "110000000018005005",</w:t>
      </w:r>
      <w:r>
        <w:rPr>
          <w:sz w:val="18"/>
        </w:rPr>
        <w:br w:type="textWrapping"/>
      </w:r>
      <w:r>
        <w:rPr>
          <w:sz w:val="18"/>
        </w:rPr>
        <w:t xml:space="preserve">            "store_name": "test18自创AliExpress测试店铺405号",</w:t>
      </w:r>
      <w:r>
        <w:rPr>
          <w:sz w:val="18"/>
        </w:rPr>
        <w:br w:type="textWrapping"/>
      </w:r>
      <w:r>
        <w:rPr>
          <w:sz w:val="18"/>
        </w:rPr>
        <w:t xml:space="preserve">            "currency_icon": "$",</w:t>
      </w:r>
      <w:r>
        <w:rPr>
          <w:sz w:val="18"/>
        </w:rPr>
        <w:br w:type="textWrapping"/>
      </w:r>
      <w:r>
        <w:rPr>
          <w:sz w:val="18"/>
        </w:rPr>
        <w:t xml:space="preserve">            "price": "12.12",</w:t>
      </w:r>
      <w:r>
        <w:rPr>
          <w:sz w:val="18"/>
        </w:rPr>
        <w:br w:type="textWrapping"/>
      </w:r>
      <w:r>
        <w:rPr>
          <w:sz w:val="18"/>
        </w:rPr>
        <w:t xml:space="preserve">            "quantity": "5",</w:t>
      </w:r>
      <w:r>
        <w:rPr>
          <w:sz w:val="18"/>
        </w:rPr>
        <w:br w:type="textWrapping"/>
      </w:r>
      <w:r>
        <w:rPr>
          <w:sz w:val="18"/>
        </w:rPr>
        <w:t xml:space="preserve">            "delivery_time": 7,</w:t>
      </w:r>
      <w:r>
        <w:rPr>
          <w:sz w:val="18"/>
        </w:rPr>
        <w:br w:type="textWrapping"/>
      </w:r>
      <w:r>
        <w:rPr>
          <w:sz w:val="18"/>
        </w:rPr>
        <w:t xml:space="preserve">            "listing_start_time": "2021-03-25 09:58:03",</w:t>
      </w:r>
      <w:r>
        <w:rPr>
          <w:sz w:val="18"/>
        </w:rPr>
        <w:br w:type="textWrapping"/>
      </w:r>
      <w:r>
        <w:rPr>
          <w:sz w:val="18"/>
        </w:rPr>
        <w:t xml:space="preserve">            "listing_end_time": "2022-07-22 20:00:30"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10</w:t>
      </w:r>
      <w:r>
        <w:rPr>
          <w:sz w:val="18"/>
        </w:rPr>
        <w:br w:type="textWrapping"/>
      </w:r>
      <w:r>
        <w:rPr>
          <w:sz w:val="18"/>
        </w:rPr>
        <w:t>}</w:t>
      </w:r>
      <w:r>
        <w:rPr>
          <w:sz w:val="18"/>
        </w:rPr>
        <w:br w:type="textWrapping"/>
      </w:r>
      <w:r>
        <w:rPr>
          <w:sz w:val="18"/>
        </w:rPr>
        <w:t>```</w:t>
      </w:r>
    </w:p>
    <w:p w14:paraId="31D81C2A">
      <w:r>
        <w:rPr>
          <w:sz w:val="18"/>
        </w:rPr>
        <w:t>---</w:t>
      </w:r>
    </w:p>
    <w:p w14:paraId="06F7DBBF">
      <w:pPr>
        <w:pStyle w:val="4"/>
      </w:pPr>
      <w:bookmarkStart w:id="3366" w:name="_Toc23266"/>
      <w:r>
        <w:t>查询AliExpress在线商品列表 - 托管模式</w:t>
      </w:r>
      <w:bookmarkEnd w:id="3366"/>
    </w:p>
    <w:p w14:paraId="060B0169">
      <w:r>
        <w:rPr>
          <w:sz w:val="18"/>
        </w:rPr>
        <w:t>- Source path: docs/MultiPlatform/V2/AliexpressListV2</w:t>
      </w:r>
      <w:r>
        <w:rPr>
          <w:sz w:val="18"/>
        </w:rPr>
        <w:br w:type="textWrapping"/>
      </w:r>
      <w:r>
        <w:rPr>
          <w:sz w:val="18"/>
        </w:rPr>
        <w:t>- Source URL: https://apidoc.lingxing.com/docs/MultiPlatform/V2/AliexpressListV2.md</w:t>
      </w:r>
    </w:p>
    <w:p w14:paraId="31A75CAA">
      <w:r>
        <w:rPr>
          <w:sz w:val="18"/>
        </w:rPr>
        <w:t># 查询AliExpress在线商品 - 托管模式</w:t>
      </w:r>
      <w:r>
        <w:rPr>
          <w:sz w:val="18"/>
        </w:rPr>
        <w:br w:type="textWrapping"/>
      </w:r>
      <w:r>
        <w:rPr>
          <w:sz w:val="18"/>
        </w:rPr>
        <w:t>支持查询aliexpress-托管模式在线商品</w:t>
      </w:r>
    </w:p>
    <w:p w14:paraId="268EFC22">
      <w:pPr>
        <w:pStyle w:val="4"/>
      </w:pPr>
      <w:bookmarkStart w:id="3367" w:name="_Toc25915"/>
      <w:r>
        <w:t>接口信息</w:t>
      </w:r>
      <w:bookmarkEnd w:id="3367"/>
    </w:p>
    <w:p w14:paraId="01731200">
      <w:pPr>
        <w:pStyle w:val="4"/>
      </w:pPr>
      <w:bookmarkStart w:id="3368" w:name="_Toc15882"/>
      <w:r>
        <w:t>请求参数</w:t>
      </w:r>
      <w:bookmarkEnd w:id="3368"/>
    </w:p>
    <w:p w14:paraId="057268BA">
      <w:pPr>
        <w:pStyle w:val="4"/>
      </w:pPr>
      <w:bookmarkStart w:id="3369" w:name="_Toc18263"/>
      <w:r>
        <w:t>请求cURL示例</w:t>
      </w:r>
      <w:bookmarkEnd w:id="3369"/>
    </w:p>
    <w:p w14:paraId="4E31A2CC">
      <w:r>
        <w:rPr>
          <w:sz w:val="18"/>
        </w:rPr>
        <w:t>```</w:t>
      </w:r>
      <w:r>
        <w:rPr>
          <w:sz w:val="18"/>
        </w:rPr>
        <w:br w:type="textWrapping"/>
      </w:r>
      <w:r>
        <w:rPr>
          <w:sz w:val="18"/>
        </w:rPr>
        <w:t>curl --location 'https://openapi.lingxing.com/basicOpen/multiplatform/aliexpress/list/v2?access_token=value&amp;timestamp=value&amp;sign=value&amp;app_key=value'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"isParent": 1,</w:t>
      </w:r>
      <w:r>
        <w:rPr>
          <w:sz w:val="18"/>
        </w:rPr>
        <w:br w:type="textWrapping"/>
      </w:r>
      <w:r>
        <w:rPr>
          <w:sz w:val="18"/>
        </w:rPr>
        <w:t xml:space="preserve">    "length": 20,</w:t>
      </w:r>
      <w:r>
        <w:rPr>
          <w:sz w:val="18"/>
        </w:rPr>
        <w:br w:type="textWrapping"/>
      </w:r>
      <w:r>
        <w:rPr>
          <w:sz w:val="18"/>
        </w:rPr>
        <w:t xml:space="preserve">    "brandIds": [1001,1002],</w:t>
      </w:r>
      <w:r>
        <w:rPr>
          <w:sz w:val="18"/>
        </w:rPr>
        <w:br w:type="textWrapping"/>
      </w:r>
      <w:r>
        <w:rPr>
          <w:sz w:val="18"/>
        </w:rPr>
        <w:t xml:space="preserve">    "categoryIds": [2001,2002],</w:t>
      </w:r>
      <w:r>
        <w:rPr>
          <w:sz w:val="18"/>
        </w:rPr>
        <w:br w:type="textWrapping"/>
      </w:r>
      <w:r>
        <w:rPr>
          <w:sz w:val="18"/>
        </w:rPr>
        <w:t xml:space="preserve">    "end": "2024-12-31",</w:t>
      </w:r>
      <w:r>
        <w:rPr>
          <w:sz w:val="18"/>
        </w:rPr>
        <w:br w:type="textWrapping"/>
      </w:r>
      <w:r>
        <w:rPr>
          <w:sz w:val="18"/>
        </w:rPr>
        <w:t xml:space="preserve">    "offset": 0,</w:t>
      </w:r>
      <w:r>
        <w:rPr>
          <w:sz w:val="18"/>
        </w:rPr>
        <w:br w:type="textWrapping"/>
      </w:r>
      <w:r>
        <w:rPr>
          <w:sz w:val="18"/>
        </w:rPr>
        <w:t xml:space="preserve">    "pairingStatus": 1,</w:t>
      </w:r>
      <w:r>
        <w:rPr>
          <w:sz w:val="18"/>
        </w:rPr>
        <w:br w:type="textWrapping"/>
      </w:r>
      <w:r>
        <w:rPr>
          <w:sz w:val="18"/>
        </w:rPr>
        <w:t xml:space="preserve">    "platformCodeList": ["aliexpress"],</w:t>
      </w:r>
      <w:r>
        <w:rPr>
          <w:sz w:val="18"/>
        </w:rPr>
        <w:br w:type="textWrapping"/>
      </w:r>
      <w:r>
        <w:rPr>
          <w:sz w:val="18"/>
        </w:rPr>
        <w:t xml:space="preserve">    "price": 100,</w:t>
      </w:r>
      <w:r>
        <w:rPr>
          <w:sz w:val="18"/>
        </w:rPr>
        <w:br w:type="textWrapping"/>
      </w:r>
      <w:r>
        <w:rPr>
          <w:sz w:val="18"/>
        </w:rPr>
        <w:t xml:space="preserve">    "priceCondition": 1,</w:t>
      </w:r>
      <w:r>
        <w:rPr>
          <w:sz w:val="18"/>
        </w:rPr>
        <w:br w:type="textWrapping"/>
      </w:r>
      <w:r>
        <w:rPr>
          <w:sz w:val="18"/>
        </w:rPr>
        <w:t xml:space="preserve">    "principalUids": [3001,3002],</w:t>
      </w:r>
      <w:r>
        <w:rPr>
          <w:sz w:val="18"/>
        </w:rPr>
        <w:br w:type="textWrapping"/>
      </w:r>
      <w:r>
        <w:rPr>
          <w:sz w:val="18"/>
        </w:rPr>
        <w:t xml:space="preserve">    "productTypeList": [0,1],</w:t>
      </w:r>
      <w:r>
        <w:rPr>
          <w:sz w:val="18"/>
        </w:rPr>
        <w:br w:type="textWrapping"/>
      </w:r>
      <w:r>
        <w:rPr>
          <w:sz w:val="18"/>
        </w:rPr>
        <w:t xml:space="preserve">    "productUniqueId": 1234567890,</w:t>
      </w:r>
      <w:r>
        <w:rPr>
          <w:sz w:val="18"/>
        </w:rPr>
        <w:br w:type="textWrapping"/>
      </w:r>
      <w:r>
        <w:rPr>
          <w:sz w:val="18"/>
        </w:rPr>
        <w:t xml:space="preserve">    "productUniqueIdList": [9876543210],</w:t>
      </w:r>
      <w:r>
        <w:rPr>
          <w:sz w:val="18"/>
        </w:rPr>
        <w:br w:type="textWrapping"/>
      </w:r>
      <w:r>
        <w:rPr>
          <w:sz w:val="18"/>
        </w:rPr>
        <w:t xml:space="preserve">    "quantity": 100,</w:t>
      </w:r>
      <w:r>
        <w:rPr>
          <w:sz w:val="18"/>
        </w:rPr>
        <w:br w:type="textWrapping"/>
      </w:r>
      <w:r>
        <w:rPr>
          <w:sz w:val="18"/>
        </w:rPr>
        <w:t xml:space="preserve">    "quantityCondition": 1,</w:t>
      </w:r>
      <w:r>
        <w:rPr>
          <w:sz w:val="18"/>
        </w:rPr>
        <w:br w:type="textWrapping"/>
      </w:r>
      <w:r>
        <w:rPr>
          <w:sz w:val="18"/>
        </w:rPr>
        <w:t xml:space="preserve">    "searchField": 1,</w:t>
      </w:r>
      <w:r>
        <w:rPr>
          <w:sz w:val="18"/>
        </w:rPr>
        <w:br w:type="textWrapping"/>
      </w:r>
      <w:r>
        <w:rPr>
          <w:sz w:val="18"/>
        </w:rPr>
        <w:t xml:space="preserve">    "searchSingleValue": "MSKU001",</w:t>
      </w:r>
      <w:r>
        <w:rPr>
          <w:sz w:val="18"/>
        </w:rPr>
        <w:br w:type="textWrapping"/>
      </w:r>
      <w:r>
        <w:rPr>
          <w:sz w:val="18"/>
        </w:rPr>
        <w:t xml:space="preserve">    "searchValues": ["SKU001","SKU002"],</w:t>
      </w:r>
      <w:r>
        <w:rPr>
          <w:sz w:val="18"/>
        </w:rPr>
        <w:br w:type="textWrapping"/>
      </w:r>
      <w:r>
        <w:rPr>
          <w:sz w:val="18"/>
        </w:rPr>
        <w:t xml:space="preserve">    "sortField": "createTime",</w:t>
      </w:r>
      <w:r>
        <w:rPr>
          <w:sz w:val="18"/>
        </w:rPr>
        <w:br w:type="textWrapping"/>
      </w:r>
      <w:r>
        <w:rPr>
          <w:sz w:val="18"/>
        </w:rPr>
        <w:t xml:space="preserve">    "sortType": "desc",</w:t>
      </w:r>
      <w:r>
        <w:rPr>
          <w:sz w:val="18"/>
        </w:rPr>
        <w:br w:type="textWrapping"/>
      </w:r>
      <w:r>
        <w:rPr>
          <w:sz w:val="18"/>
        </w:rPr>
        <w:t xml:space="preserve">    "start": "2024-01-01",</w:t>
      </w:r>
      <w:r>
        <w:rPr>
          <w:sz w:val="18"/>
        </w:rPr>
        <w:br w:type="textWrapping"/>
      </w:r>
      <w:r>
        <w:rPr>
          <w:sz w:val="18"/>
        </w:rPr>
        <w:t xml:space="preserve">    "statusList": ["S1","S2"],</w:t>
      </w:r>
      <w:r>
        <w:rPr>
          <w:sz w:val="18"/>
        </w:rPr>
        <w:br w:type="textWrapping"/>
      </w:r>
      <w:r>
        <w:rPr>
          <w:sz w:val="18"/>
        </w:rPr>
        <w:t xml:space="preserve">    "storeIds": [1234567890],</w:t>
      </w:r>
      <w:r>
        <w:rPr>
          <w:sz w:val="18"/>
        </w:rPr>
        <w:br w:type="textWrapping"/>
      </w:r>
      <w:r>
        <w:rPr>
          <w:sz w:val="18"/>
        </w:rPr>
        <w:t xml:space="preserve">    "storeType": 全托管</w:t>
      </w:r>
      <w:r>
        <w:rPr>
          <w:sz w:val="18"/>
        </w:rPr>
        <w:br w:type="textWrapping"/>
      </w:r>
      <w:r>
        <w:rPr>
          <w:sz w:val="18"/>
        </w:rPr>
        <w:t>}'</w:t>
      </w:r>
      <w:r>
        <w:rPr>
          <w:sz w:val="18"/>
        </w:rPr>
        <w:br w:type="textWrapping"/>
      </w:r>
      <w:r>
        <w:rPr>
          <w:sz w:val="18"/>
        </w:rPr>
        <w:t>```</w:t>
      </w:r>
    </w:p>
    <w:p w14:paraId="2FC3F69E">
      <w:pPr>
        <w:pStyle w:val="4"/>
      </w:pPr>
      <w:bookmarkStart w:id="3370" w:name="_Toc11247"/>
      <w:r>
        <w:t>返回结果</w:t>
      </w:r>
      <w:bookmarkEnd w:id="3370"/>
    </w:p>
    <w:p w14:paraId="2E0E0032">
      <w:r>
        <w:rPr>
          <w:sz w:val="18"/>
        </w:rPr>
        <w:t>Json Object</w:t>
      </w:r>
    </w:p>
    <w:p w14:paraId="486268FF">
      <w:pPr>
        <w:pStyle w:val="4"/>
      </w:pPr>
      <w:bookmarkStart w:id="3371" w:name="_Toc2459"/>
      <w:r>
        <w:t>返回成功示例</w:t>
      </w:r>
      <w:bookmarkEnd w:id="3371"/>
    </w:p>
    <w:p w14:paraId="0EDCF58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"count": 100,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"attributeName": "颜色;尺寸",</w:t>
      </w:r>
      <w:r>
        <w:rPr>
          <w:sz w:val="18"/>
        </w:rPr>
        <w:br w:type="textWrapping"/>
      </w:r>
      <w:r>
        <w:rPr>
          <w:sz w:val="18"/>
        </w:rPr>
        <w:t xml:space="preserve">        "attributeValue": "红色;L码",</w:t>
      </w:r>
      <w:r>
        <w:rPr>
          <w:sz w:val="18"/>
        </w:rPr>
        <w:br w:type="textWrapping"/>
      </w:r>
      <w:r>
        <w:rPr>
          <w:sz w:val="18"/>
        </w:rPr>
        <w:t xml:space="preserve">        "attributes": "{\"color\":\"red\",\"size\":\"L\"}",</w:t>
      </w:r>
      <w:r>
        <w:rPr>
          <w:sz w:val="18"/>
        </w:rPr>
        <w:br w:type="textWrapping"/>
      </w:r>
      <w:r>
        <w:rPr>
          <w:sz w:val="18"/>
        </w:rPr>
        <w:t xml:space="preserve">        "autoRestock": "1",</w:t>
      </w:r>
      <w:r>
        <w:rPr>
          <w:sz w:val="18"/>
        </w:rPr>
        <w:br w:type="textWrapping"/>
      </w:r>
      <w:r>
        <w:rPr>
          <w:sz w:val="18"/>
        </w:rPr>
        <w:t xml:space="preserve">        "bid": 6666666666,</w:t>
      </w:r>
      <w:r>
        <w:rPr>
          <w:sz w:val="18"/>
        </w:rPr>
        <w:br w:type="textWrapping"/>
      </w:r>
      <w:r>
        <w:rPr>
          <w:sz w:val="18"/>
        </w:rPr>
        <w:t xml:space="preserve">        "bname": "自有品牌",</w:t>
      </w:r>
      <w:r>
        <w:rPr>
          <w:sz w:val="18"/>
        </w:rPr>
        <w:br w:type="textWrapping"/>
      </w:r>
      <w:r>
        <w:rPr>
          <w:sz w:val="18"/>
        </w:rPr>
        <w:t xml:space="preserve">        "cid": 5555555555,</w:t>
      </w:r>
      <w:r>
        <w:rPr>
          <w:sz w:val="18"/>
        </w:rPr>
        <w:br w:type="textWrapping"/>
      </w:r>
      <w:r>
        <w:rPr>
          <w:sz w:val="18"/>
        </w:rPr>
        <w:t xml:space="preserve">        "cname": "电子产品",</w:t>
      </w:r>
      <w:r>
        <w:rPr>
          <w:sz w:val="18"/>
        </w:rPr>
        <w:br w:type="textWrapping"/>
      </w:r>
      <w:r>
        <w:rPr>
          <w:sz w:val="18"/>
        </w:rPr>
        <w:t xml:space="preserve">        "companyId": 7777777777,</w:t>
      </w:r>
      <w:r>
        <w:rPr>
          <w:sz w:val="18"/>
        </w:rPr>
        <w:br w:type="textWrapping"/>
      </w:r>
      <w:r>
        <w:rPr>
          <w:sz w:val="18"/>
        </w:rPr>
        <w:t xml:space="preserve">        "createTime": "2024-01-15 10:30:00",</w:t>
      </w:r>
      <w:r>
        <w:rPr>
          <w:sz w:val="18"/>
        </w:rPr>
        <w:br w:type="textWrapping"/>
      </w:r>
      <w:r>
        <w:rPr>
          <w:sz w:val="18"/>
        </w:rPr>
        <w:t xml:space="preserve">        "currencyCode": "USD",</w:t>
      </w:r>
      <w:r>
        <w:rPr>
          <w:sz w:val="18"/>
        </w:rPr>
        <w:br w:type="textWrapping"/>
      </w:r>
      <w:r>
        <w:rPr>
          <w:sz w:val="18"/>
        </w:rPr>
        <w:t xml:space="preserve">        "day30SaleCnt": 150,</w:t>
      </w:r>
      <w:r>
        <w:rPr>
          <w:sz w:val="18"/>
        </w:rPr>
        <w:br w:type="textWrapping"/>
      </w:r>
      <w:r>
        <w:rPr>
          <w:sz w:val="18"/>
        </w:rPr>
        <w:t xml:space="preserve">        "day7SaleCnt": 35,</w:t>
      </w:r>
      <w:r>
        <w:rPr>
          <w:sz w:val="18"/>
        </w:rPr>
        <w:br w:type="textWrapping"/>
      </w:r>
      <w:r>
        <w:rPr>
          <w:sz w:val="18"/>
        </w:rPr>
        <w:t xml:space="preserve">        "effectiveSupplyPrice": "59.99",</w:t>
      </w:r>
      <w:r>
        <w:rPr>
          <w:sz w:val="18"/>
        </w:rPr>
        <w:br w:type="textWrapping"/>
      </w:r>
      <w:r>
        <w:rPr>
          <w:sz w:val="18"/>
        </w:rPr>
        <w:t xml:space="preserve">        "extJson": "{\"warehouse1\":100}",</w:t>
      </w:r>
      <w:r>
        <w:rPr>
          <w:sz w:val="18"/>
        </w:rPr>
        <w:br w:type="textWrapping"/>
      </w:r>
      <w:r>
        <w:rPr>
          <w:sz w:val="18"/>
        </w:rPr>
        <w:t xml:space="preserve">        "hasList": 1,</w:t>
      </w:r>
      <w:r>
        <w:rPr>
          <w:sz w:val="18"/>
        </w:rPr>
        <w:br w:type="textWrapping"/>
      </w:r>
      <w:r>
        <w:rPr>
          <w:sz w:val="18"/>
        </w:rPr>
        <w:t xml:space="preserve">        "id": 100001,</w:t>
      </w:r>
      <w:r>
        <w:rPr>
          <w:sz w:val="18"/>
        </w:rPr>
        <w:br w:type="textWrapping"/>
      </w:r>
      <w:r>
        <w:rPr>
          <w:sz w:val="18"/>
        </w:rPr>
        <w:t xml:space="preserve">        "imageUrls": "",</w:t>
      </w:r>
      <w:r>
        <w:rPr>
          <w:sz w:val="18"/>
        </w:rPr>
        <w:br w:type="textWrapping"/>
      </w:r>
      <w:r>
        <w:rPr>
          <w:sz w:val="18"/>
        </w:rPr>
        <w:t xml:space="preserve">        "inventoryQuantity": 500,</w:t>
      </w:r>
      <w:r>
        <w:rPr>
          <w:sz w:val="18"/>
        </w:rPr>
        <w:br w:type="textWrapping"/>
      </w:r>
      <w:r>
        <w:rPr>
          <w:sz w:val="18"/>
        </w:rPr>
        <w:t xml:space="preserve">        "isDelete": "value",</w:t>
      </w:r>
      <w:r>
        <w:rPr>
          <w:sz w:val="18"/>
        </w:rPr>
        <w:br w:type="textWrapping"/>
      </w:r>
      <w:r>
        <w:rPr>
          <w:sz w:val="18"/>
        </w:rPr>
        <w:t xml:space="preserve">        "itemId": "ITEM123456",</w:t>
      </w:r>
      <w:r>
        <w:rPr>
          <w:sz w:val="18"/>
        </w:rPr>
        <w:br w:type="textWrapping"/>
      </w:r>
      <w:r>
        <w:rPr>
          <w:sz w:val="18"/>
        </w:rPr>
        <w:t xml:space="preserve">        "mode": "仓发",</w:t>
      </w:r>
      <w:r>
        <w:rPr>
          <w:sz w:val="18"/>
        </w:rPr>
        <w:br w:type="textWrapping"/>
      </w:r>
      <w:r>
        <w:rPr>
          <w:sz w:val="18"/>
        </w:rPr>
        <w:t xml:space="preserve">        "model": "MODEL-2024",</w:t>
      </w:r>
      <w:r>
        <w:rPr>
          <w:sz w:val="18"/>
        </w:rPr>
        <w:br w:type="textWrapping"/>
      </w:r>
      <w:r>
        <w:rPr>
          <w:sz w:val="18"/>
        </w:rPr>
        <w:t xml:space="preserve">        "msku": "MSKU-001",</w:t>
      </w:r>
      <w:r>
        <w:rPr>
          <w:sz w:val="18"/>
        </w:rPr>
        <w:br w:type="textWrapping"/>
      </w:r>
      <w:r>
        <w:rPr>
          <w:sz w:val="18"/>
        </w:rPr>
        <w:t xml:space="preserve">        "mskuId": "9876543210",</w:t>
      </w:r>
      <w:r>
        <w:rPr>
          <w:sz w:val="18"/>
        </w:rPr>
        <w:br w:type="textWrapping"/>
      </w:r>
      <w:r>
        <w:rPr>
          <w:sz w:val="18"/>
        </w:rPr>
        <w:t xml:space="preserve">        "notes": "热销商品",</w:t>
      </w:r>
      <w:r>
        <w:rPr>
          <w:sz w:val="18"/>
        </w:rPr>
        <w:br w:type="textWrapping"/>
      </w:r>
      <w:r>
        <w:rPr>
          <w:sz w:val="18"/>
        </w:rPr>
        <w:t xml:space="preserve">        "pid": 1234567890,</w:t>
      </w:r>
      <w:r>
        <w:rPr>
          <w:sz w:val="18"/>
        </w:rPr>
        <w:br w:type="textWrapping"/>
      </w:r>
      <w:r>
        <w:rPr>
          <w:sz w:val="18"/>
        </w:rPr>
        <w:t xml:space="preserve">        "platformCode": "aliexpress",</w:t>
      </w:r>
      <w:r>
        <w:rPr>
          <w:sz w:val="18"/>
        </w:rPr>
        <w:br w:type="textWrapping"/>
      </w:r>
      <w:r>
        <w:rPr>
          <w:sz w:val="18"/>
        </w:rPr>
        <w:t xml:space="preserve">        "platformName": "速卖通",</w:t>
      </w:r>
      <w:r>
        <w:rPr>
          <w:sz w:val="18"/>
        </w:rPr>
        <w:br w:type="textWrapping"/>
      </w:r>
      <w:r>
        <w:rPr>
          <w:sz w:val="18"/>
        </w:rPr>
        <w:t xml:space="preserve">        "pname": "蓝牙耳机",</w:t>
      </w:r>
      <w:r>
        <w:rPr>
          <w:sz w:val="18"/>
        </w:rPr>
        <w:br w:type="textWrapping"/>
      </w:r>
      <w:r>
        <w:rPr>
          <w:sz w:val="18"/>
        </w:rPr>
        <w:t xml:space="preserve">        "price": 99990000,</w:t>
      </w:r>
      <w:r>
        <w:rPr>
          <w:sz w:val="18"/>
        </w:rPr>
        <w:br w:type="textWrapping"/>
      </w:r>
      <w:r>
        <w:rPr>
          <w:sz w:val="18"/>
        </w:rPr>
        <w:t xml:space="preserve">        "principalName": "张三",</w:t>
      </w:r>
      <w:r>
        <w:rPr>
          <w:sz w:val="18"/>
        </w:rPr>
        <w:br w:type="textWrapping"/>
      </w:r>
      <w:r>
        <w:rPr>
          <w:sz w:val="18"/>
        </w:rPr>
        <w:t xml:space="preserve">        "principalUids": "[3001,3002]",</w:t>
      </w:r>
      <w:r>
        <w:rPr>
          <w:sz w:val="18"/>
        </w:rPr>
        <w:br w:type="textWrapping"/>
      </w:r>
      <w:r>
        <w:rPr>
          <w:sz w:val="18"/>
        </w:rPr>
        <w:t xml:space="preserve">        "productId": "32987654321",</w:t>
      </w:r>
      <w:r>
        <w:rPr>
          <w:sz w:val="18"/>
        </w:rPr>
        <w:br w:type="textWrapping"/>
      </w:r>
      <w:r>
        <w:rPr>
          <w:sz w:val="18"/>
        </w:rPr>
        <w:t xml:space="preserve">        "productType": 0,</w:t>
      </w:r>
      <w:r>
        <w:rPr>
          <w:sz w:val="18"/>
        </w:rPr>
        <w:br w:type="textWrapping"/>
      </w:r>
      <w:r>
        <w:rPr>
          <w:sz w:val="18"/>
        </w:rPr>
        <w:t xml:space="preserve">        "productTypeName": "仓发",</w:t>
      </w:r>
      <w:r>
        <w:rPr>
          <w:sz w:val="18"/>
        </w:rPr>
        <w:br w:type="textWrapping"/>
      </w:r>
      <w:r>
        <w:rPr>
          <w:sz w:val="18"/>
        </w:rPr>
        <w:t xml:space="preserve">        "productUniqueId": 1234567890,</w:t>
      </w:r>
      <w:r>
        <w:rPr>
          <w:sz w:val="18"/>
        </w:rPr>
        <w:br w:type="textWrapping"/>
      </w:r>
      <w:r>
        <w:rPr>
          <w:sz w:val="18"/>
        </w:rPr>
        <w:t xml:space="preserve">        "quantitySyn": {</w:t>
      </w:r>
      <w:r>
        <w:rPr>
          <w:sz w:val="18"/>
        </w:rPr>
        <w:br w:type="textWrapping"/>
      </w:r>
      <w:r>
        <w:rPr>
          <w:sz w:val="18"/>
        </w:rPr>
        <w:t xml:space="preserve">          "after": "500",</w:t>
      </w:r>
      <w:r>
        <w:rPr>
          <w:sz w:val="18"/>
        </w:rPr>
        <w:br w:type="textWrapping"/>
      </w:r>
      <w:r>
        <w:rPr>
          <w:sz w:val="18"/>
        </w:rPr>
        <w:t xml:space="preserve">          "before": "450",</w:t>
      </w:r>
      <w:r>
        <w:rPr>
          <w:sz w:val="18"/>
        </w:rPr>
        <w:br w:type="textWrapping"/>
      </w:r>
      <w:r>
        <w:rPr>
          <w:sz w:val="18"/>
        </w:rPr>
        <w:t xml:space="preserve">          "quantitySynWareHouses": [</w:t>
      </w:r>
      <w:r>
        <w:rPr>
          <w:sz w:val="18"/>
        </w:rPr>
        <w:br w:type="textWrapping"/>
      </w:r>
      <w:r>
        <w:rPr>
          <w:sz w:val="18"/>
        </w:rPr>
        <w:t xml:space="preserve">            {</w:t>
      </w:r>
      <w:r>
        <w:rPr>
          <w:sz w:val="18"/>
        </w:rPr>
        <w:br w:type="textWrapping"/>
      </w:r>
      <w:r>
        <w:rPr>
          <w:sz w:val="18"/>
        </w:rPr>
        <w:t xml:space="preserve">              "after": "200",</w:t>
      </w:r>
      <w:r>
        <w:rPr>
          <w:sz w:val="18"/>
        </w:rPr>
        <w:br w:type="textWrapping"/>
      </w:r>
      <w:r>
        <w:rPr>
          <w:sz w:val="18"/>
        </w:rPr>
        <w:t xml:space="preserve">              "before": "180",</w:t>
      </w:r>
      <w:r>
        <w:rPr>
          <w:sz w:val="18"/>
        </w:rPr>
        <w:br w:type="textWrapping"/>
      </w:r>
      <w:r>
        <w:rPr>
          <w:sz w:val="18"/>
        </w:rPr>
        <w:t xml:space="preserve">              "uid": 9002,</w:t>
      </w:r>
      <w:r>
        <w:rPr>
          <w:sz w:val="18"/>
        </w:rPr>
        <w:br w:type="textWrapping"/>
      </w:r>
      <w:r>
        <w:rPr>
          <w:sz w:val="18"/>
        </w:rPr>
        <w:t xml:space="preserve">              "userName": "王五",</w:t>
      </w:r>
      <w:r>
        <w:rPr>
          <w:sz w:val="18"/>
        </w:rPr>
        <w:br w:type="textWrapping"/>
      </w:r>
      <w:r>
        <w:rPr>
          <w:sz w:val="18"/>
        </w:rPr>
        <w:t xml:space="preserve">              "wareHouseName": "广州仓"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"type": 1,</w:t>
      </w:r>
      <w:r>
        <w:rPr>
          <w:sz w:val="18"/>
        </w:rPr>
        <w:br w:type="textWrapping"/>
      </w:r>
      <w:r>
        <w:rPr>
          <w:sz w:val="18"/>
        </w:rPr>
        <w:t xml:space="preserve">          "uid": 9001,</w:t>
      </w:r>
      <w:r>
        <w:rPr>
          <w:sz w:val="18"/>
        </w:rPr>
        <w:br w:type="textWrapping"/>
      </w:r>
      <w:r>
        <w:rPr>
          <w:sz w:val="18"/>
        </w:rPr>
        <w:t xml:space="preserve">          "userName": "李四"</w:t>
      </w:r>
      <w:r>
        <w:rPr>
          <w:sz w:val="18"/>
        </w:rPr>
        <w:br w:type="textWrapping"/>
      </w:r>
      <w:r>
        <w:rPr>
          <w:sz w:val="18"/>
        </w:rPr>
        <w:t xml:space="preserve">        },</w:t>
      </w:r>
      <w:r>
        <w:rPr>
          <w:sz w:val="18"/>
        </w:rPr>
        <w:br w:type="textWrapping"/>
      </w:r>
      <w:r>
        <w:rPr>
          <w:sz w:val="18"/>
        </w:rPr>
        <w:t xml:space="preserve">        "sku": "SKU-AE-001",</w:t>
      </w:r>
      <w:r>
        <w:rPr>
          <w:sz w:val="18"/>
        </w:rPr>
        <w:br w:type="textWrapping"/>
      </w:r>
      <w:r>
        <w:rPr>
          <w:sz w:val="18"/>
        </w:rPr>
        <w:t xml:space="preserve">        "skuImage": "",</w:t>
      </w:r>
      <w:r>
        <w:rPr>
          <w:sz w:val="18"/>
        </w:rPr>
        <w:br w:type="textWrapping"/>
      </w:r>
      <w:r>
        <w:rPr>
          <w:sz w:val="18"/>
        </w:rPr>
        <w:t xml:space="preserve">        "status": 2,</w:t>
      </w:r>
      <w:r>
        <w:rPr>
          <w:sz w:val="18"/>
        </w:rPr>
        <w:br w:type="textWrapping"/>
      </w:r>
      <w:r>
        <w:rPr>
          <w:sz w:val="18"/>
        </w:rPr>
        <w:t xml:space="preserve">        "statusName": "可售",</w:t>
      </w:r>
      <w:r>
        <w:rPr>
          <w:sz w:val="18"/>
        </w:rPr>
        <w:br w:type="textWrapping"/>
      </w:r>
      <w:r>
        <w:rPr>
          <w:sz w:val="18"/>
        </w:rPr>
        <w:t xml:space="preserve">        "storeId": 8888888888,</w:t>
      </w:r>
      <w:r>
        <w:rPr>
          <w:sz w:val="18"/>
        </w:rPr>
        <w:br w:type="textWrapping"/>
      </w:r>
      <w:r>
        <w:rPr>
          <w:sz w:val="18"/>
        </w:rPr>
        <w:t xml:space="preserve">        "storeName": "我的速卖通店铺",</w:t>
      </w:r>
      <w:r>
        <w:rPr>
          <w:sz w:val="18"/>
        </w:rPr>
        <w:br w:type="textWrapping"/>
      </w:r>
      <w:r>
        <w:rPr>
          <w:sz w:val="18"/>
        </w:rPr>
        <w:t xml:space="preserve">        "supplyPriceList": [</w:t>
      </w:r>
      <w:r>
        <w:rPr>
          <w:sz w:val="18"/>
        </w:rPr>
        <w:br w:type="textWrapping"/>
      </w:r>
      <w:r>
        <w:rPr>
          <w:sz w:val="18"/>
        </w:rPr>
        <w:t xml:space="preserve">          {</w:t>
      </w:r>
      <w:r>
        <w:rPr>
          <w:sz w:val="18"/>
        </w:rPr>
        <w:br w:type="textWrapping"/>
      </w:r>
      <w:r>
        <w:rPr>
          <w:sz w:val="18"/>
        </w:rPr>
        <w:t xml:space="preserve">            "beginStr": "2024-01-01",</w:t>
      </w:r>
      <w:r>
        <w:rPr>
          <w:sz w:val="18"/>
        </w:rPr>
        <w:br w:type="textWrapping"/>
      </w:r>
      <w:r>
        <w:rPr>
          <w:sz w:val="18"/>
        </w:rPr>
        <w:t xml:space="preserve">            "currency": "USD",</w:t>
      </w:r>
      <w:r>
        <w:rPr>
          <w:sz w:val="18"/>
        </w:rPr>
        <w:br w:type="textWrapping"/>
      </w:r>
      <w:r>
        <w:rPr>
          <w:sz w:val="18"/>
        </w:rPr>
        <w:t xml:space="preserve">            "endStr": "2024-12-31",</w:t>
      </w:r>
      <w:r>
        <w:rPr>
          <w:sz w:val="18"/>
        </w:rPr>
        <w:br w:type="textWrapping"/>
      </w:r>
      <w:r>
        <w:rPr>
          <w:sz w:val="18"/>
        </w:rPr>
        <w:t xml:space="preserve">            "price": 49.99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"title": "Wireless Bluetooth Headphones",</w:t>
      </w:r>
      <w:r>
        <w:rPr>
          <w:sz w:val="18"/>
        </w:rPr>
        <w:br w:type="textWrapping"/>
      </w:r>
      <w:r>
        <w:rPr>
          <w:sz w:val="18"/>
        </w:rPr>
        <w:t xml:space="preserve">        "uniqueId": "UNI123456",</w:t>
      </w:r>
      <w:r>
        <w:rPr>
          <w:sz w:val="18"/>
        </w:rPr>
        <w:br w:type="textWrapping"/>
      </w:r>
      <w:r>
        <w:rPr>
          <w:sz w:val="18"/>
        </w:rPr>
        <w:t xml:space="preserve">        "variantUniqueId": "VAR123456",</w:t>
      </w:r>
      <w:r>
        <w:rPr>
          <w:sz w:val="18"/>
        </w:rPr>
        <w:br w:type="textWrapping"/>
      </w:r>
      <w:r>
        <w:rPr>
          <w:sz w:val="18"/>
        </w:rPr>
        <w:t xml:space="preserve">        "wareHouseDataList": [</w:t>
      </w:r>
      <w:r>
        <w:rPr>
          <w:sz w:val="18"/>
        </w:rPr>
        <w:br w:type="textWrapping"/>
      </w:r>
      <w:r>
        <w:rPr>
          <w:sz w:val="18"/>
        </w:rPr>
        <w:t xml:space="preserve">          {</w:t>
      </w:r>
      <w:r>
        <w:rPr>
          <w:sz w:val="18"/>
        </w:rPr>
        <w:br w:type="textWrapping"/>
      </w:r>
      <w:r>
        <w:rPr>
          <w:sz w:val="18"/>
        </w:rPr>
        <w:t xml:space="preserve">            "quantity": 200,</w:t>
      </w:r>
      <w:r>
        <w:rPr>
          <w:sz w:val="18"/>
        </w:rPr>
        <w:br w:type="textWrapping"/>
      </w:r>
      <w:r>
        <w:rPr>
          <w:sz w:val="18"/>
        </w:rPr>
        <w:t xml:space="preserve">            "warehouseId": "WH001",</w:t>
      </w:r>
      <w:r>
        <w:rPr>
          <w:sz w:val="18"/>
        </w:rPr>
        <w:br w:type="textWrapping"/>
      </w:r>
      <w:r>
        <w:rPr>
          <w:sz w:val="18"/>
        </w:rPr>
        <w:t xml:space="preserve">            "warehouseName": "深圳仓"</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"warehouseStock": "450"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"error_details": [],</w:t>
      </w:r>
      <w:r>
        <w:rPr>
          <w:sz w:val="18"/>
        </w:rPr>
        <w:br w:type="textWrapping"/>
      </w:r>
      <w:r>
        <w:rPr>
          <w:sz w:val="18"/>
        </w:rPr>
        <w:t xml:space="preserve">  "message": "value",</w:t>
      </w:r>
      <w:r>
        <w:rPr>
          <w:sz w:val="18"/>
        </w:rPr>
        <w:br w:type="textWrapping"/>
      </w:r>
      <w:r>
        <w:rPr>
          <w:sz w:val="18"/>
        </w:rPr>
        <w:t xml:space="preserve">  "request_id": "value",</w:t>
      </w:r>
      <w:r>
        <w:rPr>
          <w:sz w:val="18"/>
        </w:rPr>
        <w:br w:type="textWrapping"/>
      </w:r>
      <w:r>
        <w:rPr>
          <w:sz w:val="18"/>
        </w:rPr>
        <w:t xml:space="preserve">  "response_time": "value",</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D1DFB4C">
      <w:r>
        <w:rPr>
          <w:sz w:val="18"/>
        </w:rPr>
        <w:t>---</w:t>
      </w:r>
    </w:p>
    <w:p w14:paraId="4D8859DB">
      <w:pPr>
        <w:pStyle w:val="4"/>
      </w:pPr>
      <w:bookmarkStart w:id="3372" w:name="_Toc26475"/>
      <w:r>
        <w:t>Temu修改库存</w:t>
      </w:r>
      <w:bookmarkEnd w:id="3372"/>
    </w:p>
    <w:p w14:paraId="4368C9B5">
      <w:r>
        <w:rPr>
          <w:sz w:val="18"/>
        </w:rPr>
        <w:t>- Source path: docs\MultiPlatform\V2\CreatePublishQueue</w:t>
      </w:r>
      <w:r>
        <w:rPr>
          <w:sz w:val="18"/>
        </w:rPr>
        <w:br w:type="textWrapping"/>
      </w:r>
      <w:r>
        <w:rPr>
          <w:sz w:val="18"/>
        </w:rPr>
        <w:t>- Source URL: https://apidoc.lingxing.com/docs/MultiPlatform/V2/CreatePublishQueue.md</w:t>
      </w:r>
    </w:p>
    <w:p w14:paraId="0F3A3A35">
      <w:r>
        <w:rPr>
          <w:sz w:val="18"/>
        </w:rPr>
        <w:t># Temu修改库存</w:t>
      </w:r>
    </w:p>
    <w:p w14:paraId="0DC47364">
      <w:pPr>
        <w:pStyle w:val="4"/>
      </w:pPr>
      <w:bookmarkStart w:id="3373" w:name="_Toc24052"/>
      <w:r>
        <w:t>接口信息</w:t>
      </w:r>
      <w:bookmarkEnd w:id="3373"/>
    </w:p>
    <w:p w14:paraId="39937218">
      <w:pPr>
        <w:pStyle w:val="4"/>
      </w:pPr>
      <w:bookmarkStart w:id="3374" w:name="_Toc11550"/>
      <w:r>
        <w:t>请求参数</w:t>
      </w:r>
      <w:bookmarkEnd w:id="3374"/>
    </w:p>
    <w:p w14:paraId="058F4EE1">
      <w:pPr>
        <w:pStyle w:val="4"/>
      </w:pPr>
      <w:bookmarkStart w:id="3375" w:name="_Toc16192"/>
      <w:r>
        <w:t>请求示例</w:t>
      </w:r>
      <w:bookmarkEnd w:id="3375"/>
    </w:p>
    <w:p w14:paraId="225A46ED">
      <w:r>
        <w:rPr>
          <w:sz w:val="18"/>
        </w:rPr>
        <w:t>```</w:t>
      </w:r>
      <w:r>
        <w:rPr>
          <w:sz w:val="18"/>
        </w:rPr>
        <w:br w:type="textWrapping"/>
      </w:r>
      <w:r>
        <w:rPr>
          <w:sz w:val="18"/>
        </w:rPr>
        <w:t>{</w:t>
      </w:r>
      <w:r>
        <w:rPr>
          <w:sz w:val="18"/>
        </w:rPr>
        <w:br w:type="textWrapping"/>
      </w:r>
      <w:r>
        <w:rPr>
          <w:sz w:val="18"/>
        </w:rPr>
        <w:t xml:space="preserve">    "platformCode": "10021",</w:t>
      </w:r>
      <w:r>
        <w:rPr>
          <w:sz w:val="18"/>
        </w:rPr>
        <w:br w:type="textWrapping"/>
      </w:r>
      <w:r>
        <w:rPr>
          <w:sz w:val="18"/>
        </w:rPr>
        <w:t xml:space="preserve">    "storeId": "110000000018021002",</w:t>
      </w:r>
      <w:r>
        <w:rPr>
          <w:sz w:val="18"/>
        </w:rPr>
        <w:br w:type="textWrapping"/>
      </w:r>
      <w:r>
        <w:rPr>
          <w:sz w:val="18"/>
        </w:rPr>
        <w:t xml:space="preserve">    "productUniqueId": "901457821424734720",</w:t>
      </w:r>
      <w:r>
        <w:rPr>
          <w:sz w:val="18"/>
        </w:rPr>
        <w:br w:type="textWrapping"/>
      </w:r>
      <w:r>
        <w:rPr>
          <w:sz w:val="18"/>
        </w:rPr>
        <w:t xml:space="preserve">    "quantity": "30",</w:t>
      </w:r>
      <w:r>
        <w:rPr>
          <w:sz w:val="18"/>
        </w:rPr>
        <w:br w:type="textWrapping"/>
      </w:r>
      <w:r>
        <w:rPr>
          <w:sz w:val="18"/>
        </w:rPr>
        <w:t xml:space="preserve">    "warehouseId": "PS1618418400",</w:t>
      </w:r>
      <w:r>
        <w:rPr>
          <w:sz w:val="18"/>
        </w:rPr>
        <w:br w:type="textWrapping"/>
      </w:r>
      <w:r>
        <w:rPr>
          <w:sz w:val="18"/>
        </w:rPr>
        <w:t xml:space="preserve">    "warehouseName": "美国1"</w:t>
      </w:r>
      <w:r>
        <w:rPr>
          <w:sz w:val="18"/>
        </w:rPr>
        <w:br w:type="textWrapping"/>
      </w:r>
      <w:r>
        <w:rPr>
          <w:sz w:val="18"/>
        </w:rPr>
        <w:t>}</w:t>
      </w:r>
      <w:r>
        <w:rPr>
          <w:sz w:val="18"/>
        </w:rPr>
        <w:br w:type="textWrapping"/>
      </w:r>
      <w:r>
        <w:rPr>
          <w:sz w:val="18"/>
        </w:rPr>
        <w:t>```</w:t>
      </w:r>
    </w:p>
    <w:p w14:paraId="2E88DDBE">
      <w:pPr>
        <w:pStyle w:val="4"/>
      </w:pPr>
      <w:bookmarkStart w:id="3376" w:name="_Toc552"/>
      <w:r>
        <w:t>返回结果</w:t>
      </w:r>
      <w:bookmarkEnd w:id="3376"/>
    </w:p>
    <w:p w14:paraId="700D0BAB">
      <w:r>
        <w:rPr>
          <w:sz w:val="18"/>
        </w:rPr>
        <w:t>Json Object</w:t>
      </w:r>
    </w:p>
    <w:p w14:paraId="1ABCF282">
      <w:pPr>
        <w:pStyle w:val="4"/>
      </w:pPr>
      <w:bookmarkStart w:id="3377" w:name="_Toc9459"/>
      <w:r>
        <w:t>返回成功示例</w:t>
      </w:r>
      <w:bookmarkEnd w:id="3377"/>
    </w:p>
    <w:p w14:paraId="36A9704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"5277ebc6b1654a96ad4ffc51729b191e.1749697431259",</w:t>
      </w:r>
      <w:r>
        <w:rPr>
          <w:sz w:val="18"/>
        </w:rPr>
        <w:br w:type="textWrapping"/>
      </w:r>
      <w:r>
        <w:rPr>
          <w:sz w:val="18"/>
        </w:rPr>
        <w:t xml:space="preserve">    "response_time": "2025-06-12 11:09:19",</w:t>
      </w:r>
      <w:r>
        <w:rPr>
          <w:sz w:val="18"/>
        </w:rPr>
        <w:br w:type="textWrapping"/>
      </w:r>
      <w:r>
        <w:rPr>
          <w:sz w:val="18"/>
        </w:rPr>
        <w:t xml:space="preserve">    "data": true,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6BCC2B7">
      <w:pPr>
        <w:pStyle w:val="4"/>
      </w:pPr>
      <w:bookmarkStart w:id="3378" w:name="_Toc13241"/>
      <w:r>
        <w:t>返回失败示例</w:t>
      </w:r>
      <w:bookmarkEnd w:id="3378"/>
    </w:p>
    <w:p w14:paraId="48A54B2B">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"程序内部错误",</w:t>
      </w:r>
      <w:r>
        <w:rPr>
          <w:sz w:val="18"/>
        </w:rPr>
        <w:br w:type="textWrapping"/>
      </w:r>
      <w:r>
        <w:rPr>
          <w:sz w:val="18"/>
        </w:rPr>
        <w:t xml:space="preserve">    "error_details": [</w:t>
      </w:r>
      <w:r>
        <w:rPr>
          <w:sz w:val="18"/>
        </w:rPr>
        <w:br w:type="textWrapping"/>
      </w:r>
      <w:r>
        <w:rPr>
          <w:sz w:val="18"/>
        </w:rPr>
        <w:t xml:space="preserve">        "商品存在重复刊登"</w:t>
      </w:r>
      <w:r>
        <w:rPr>
          <w:sz w:val="18"/>
        </w:rPr>
        <w:br w:type="textWrapping"/>
      </w:r>
      <w:r>
        <w:rPr>
          <w:sz w:val="18"/>
        </w:rPr>
        <w:t xml:space="preserve">    ],</w:t>
      </w:r>
      <w:r>
        <w:rPr>
          <w:sz w:val="18"/>
        </w:rPr>
        <w:br w:type="textWrapping"/>
      </w:r>
      <w:r>
        <w:rPr>
          <w:sz w:val="18"/>
        </w:rPr>
        <w:t xml:space="preserve">    "request_id": "5277ebc6b1654a96ad4ffc51729b191e.1749697431259",</w:t>
      </w:r>
      <w:r>
        <w:rPr>
          <w:sz w:val="18"/>
        </w:rPr>
        <w:br w:type="textWrapping"/>
      </w:r>
      <w:r>
        <w:rPr>
          <w:sz w:val="18"/>
        </w:rPr>
        <w:t xml:space="preserve">    "response_time": "2025-06-12 11:03:51",</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ED588B5">
      <w:r>
        <w:rPr>
          <w:sz w:val="18"/>
        </w:rPr>
        <w:t>---</w:t>
      </w:r>
    </w:p>
    <w:p w14:paraId="77895AE9">
      <w:pPr>
        <w:pStyle w:val="4"/>
      </w:pPr>
      <w:bookmarkStart w:id="3379" w:name="_Toc27724"/>
      <w:r>
        <w:t>Shein修改库存</w:t>
      </w:r>
      <w:bookmarkEnd w:id="3379"/>
    </w:p>
    <w:p w14:paraId="3D16A5D5">
      <w:r>
        <w:rPr>
          <w:sz w:val="18"/>
        </w:rPr>
        <w:t>- Source path: docs\MultiPlatform\V2\SheinCreatePublishQueue</w:t>
      </w:r>
      <w:r>
        <w:rPr>
          <w:sz w:val="18"/>
        </w:rPr>
        <w:br w:type="textWrapping"/>
      </w:r>
      <w:r>
        <w:rPr>
          <w:sz w:val="18"/>
        </w:rPr>
        <w:t>- Source URL: https://apidoc.lingxing.com/docs/MultiPlatform/V2/SheinCreatePublishQueue.md</w:t>
      </w:r>
    </w:p>
    <w:p w14:paraId="50F6601E">
      <w:r>
        <w:rPr>
          <w:sz w:val="18"/>
        </w:rPr>
        <w:t># Shein修改库存</w:t>
      </w:r>
    </w:p>
    <w:p w14:paraId="1E68CD6F">
      <w:pPr>
        <w:pStyle w:val="4"/>
      </w:pPr>
      <w:bookmarkStart w:id="3380" w:name="_Toc28271"/>
      <w:r>
        <w:t>接口信息</w:t>
      </w:r>
      <w:bookmarkEnd w:id="3380"/>
    </w:p>
    <w:p w14:paraId="3FAEF5EA">
      <w:pPr>
        <w:pStyle w:val="4"/>
      </w:pPr>
      <w:bookmarkStart w:id="3381" w:name="_Toc17090"/>
      <w:r>
        <w:t>请求参数</w:t>
      </w:r>
      <w:bookmarkEnd w:id="3381"/>
    </w:p>
    <w:p w14:paraId="1C00C386">
      <w:pPr>
        <w:pStyle w:val="4"/>
      </w:pPr>
      <w:bookmarkStart w:id="3382" w:name="_Toc31686"/>
      <w:r>
        <w:t>请求示例</w:t>
      </w:r>
      <w:bookmarkEnd w:id="3382"/>
    </w:p>
    <w:p w14:paraId="7734F6D9">
      <w:r>
        <w:rPr>
          <w:sz w:val="18"/>
        </w:rPr>
        <w:t>```</w:t>
      </w:r>
      <w:r>
        <w:rPr>
          <w:sz w:val="18"/>
        </w:rPr>
        <w:br w:type="textWrapping"/>
      </w:r>
      <w:r>
        <w:rPr>
          <w:sz w:val="18"/>
        </w:rPr>
        <w:t>{</w:t>
      </w:r>
      <w:r>
        <w:rPr>
          <w:sz w:val="18"/>
        </w:rPr>
        <w:br w:type="textWrapping"/>
      </w:r>
      <w:r>
        <w:rPr>
          <w:sz w:val="18"/>
        </w:rPr>
        <w:t xml:space="preserve">    "platformCode": "10021",</w:t>
      </w:r>
      <w:r>
        <w:rPr>
          <w:sz w:val="18"/>
        </w:rPr>
        <w:br w:type="textWrapping"/>
      </w:r>
      <w:r>
        <w:rPr>
          <w:sz w:val="18"/>
        </w:rPr>
        <w:t xml:space="preserve">    "storeId": "110329283045806082",</w:t>
      </w:r>
      <w:r>
        <w:rPr>
          <w:sz w:val="18"/>
        </w:rPr>
        <w:br w:type="textWrapping"/>
      </w:r>
      <w:r>
        <w:rPr>
          <w:sz w:val="18"/>
        </w:rPr>
        <w:t xml:space="preserve">    "productUniqueId": "901461697188614656",</w:t>
      </w:r>
      <w:r>
        <w:rPr>
          <w:sz w:val="18"/>
        </w:rPr>
        <w:br w:type="textWrapping"/>
      </w:r>
      <w:r>
        <w:rPr>
          <w:sz w:val="18"/>
        </w:rPr>
        <w:t xml:space="preserve">    "quantity": "30",</w:t>
      </w:r>
      <w:r>
        <w:rPr>
          <w:sz w:val="18"/>
        </w:rPr>
        <w:br w:type="textWrapping"/>
      </w:r>
      <w:r>
        <w:rPr>
          <w:sz w:val="18"/>
        </w:rPr>
        <w:t xml:space="preserve">    "warehouseId": "PS8682401841",</w:t>
      </w:r>
      <w:r>
        <w:rPr>
          <w:sz w:val="18"/>
        </w:rPr>
        <w:br w:type="textWrapping"/>
      </w:r>
      <w:r>
        <w:rPr>
          <w:sz w:val="18"/>
        </w:rPr>
        <w:t xml:space="preserve">    "warehouseName": "法国"</w:t>
      </w:r>
      <w:r>
        <w:rPr>
          <w:sz w:val="18"/>
        </w:rPr>
        <w:br w:type="textWrapping"/>
      </w:r>
      <w:r>
        <w:rPr>
          <w:sz w:val="18"/>
        </w:rPr>
        <w:t>}</w:t>
      </w:r>
      <w:r>
        <w:rPr>
          <w:sz w:val="18"/>
        </w:rPr>
        <w:br w:type="textWrapping"/>
      </w:r>
      <w:r>
        <w:rPr>
          <w:sz w:val="18"/>
        </w:rPr>
        <w:t>```</w:t>
      </w:r>
    </w:p>
    <w:p w14:paraId="7AB7787F">
      <w:pPr>
        <w:pStyle w:val="4"/>
      </w:pPr>
      <w:bookmarkStart w:id="3383" w:name="_Toc20526"/>
      <w:r>
        <w:t>返回结果</w:t>
      </w:r>
      <w:bookmarkEnd w:id="3383"/>
    </w:p>
    <w:p w14:paraId="58CFEE17">
      <w:r>
        <w:rPr>
          <w:sz w:val="18"/>
        </w:rPr>
        <w:t>Json Object</w:t>
      </w:r>
    </w:p>
    <w:p w14:paraId="4CBBAA91">
      <w:pPr>
        <w:pStyle w:val="4"/>
      </w:pPr>
      <w:bookmarkStart w:id="3384" w:name="_Toc19818"/>
      <w:r>
        <w:t>返回成功示例</w:t>
      </w:r>
      <w:bookmarkEnd w:id="3384"/>
    </w:p>
    <w:p w14:paraId="21E0F61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"52c6b94a4af94dadb82873ee39db1558.1749697759505",</w:t>
      </w:r>
      <w:r>
        <w:rPr>
          <w:sz w:val="18"/>
        </w:rPr>
        <w:br w:type="textWrapping"/>
      </w:r>
      <w:r>
        <w:rPr>
          <w:sz w:val="18"/>
        </w:rPr>
        <w:t xml:space="preserve">    "response_time": "2025-06-12 11:09:19",</w:t>
      </w:r>
      <w:r>
        <w:rPr>
          <w:sz w:val="18"/>
        </w:rPr>
        <w:br w:type="textWrapping"/>
      </w:r>
      <w:r>
        <w:rPr>
          <w:sz w:val="18"/>
        </w:rPr>
        <w:t xml:space="preserve">    "data": true,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4AEFD429">
      <w:pPr>
        <w:pStyle w:val="4"/>
      </w:pPr>
      <w:bookmarkStart w:id="3385" w:name="_Toc19682"/>
      <w:r>
        <w:t>返回失败示例</w:t>
      </w:r>
      <w:bookmarkEnd w:id="3385"/>
    </w:p>
    <w:p w14:paraId="0A1BECE5">
      <w:r>
        <w:rPr>
          <w:sz w:val="18"/>
        </w:rPr>
        <w:t>```</w:t>
      </w:r>
      <w:r>
        <w:rPr>
          <w:sz w:val="18"/>
        </w:rPr>
        <w:br w:type="textWrapping"/>
      </w:r>
      <w:r>
        <w:rPr>
          <w:sz w:val="18"/>
        </w:rPr>
        <w:t>{</w:t>
      </w:r>
      <w:r>
        <w:rPr>
          <w:sz w:val="18"/>
        </w:rPr>
        <w:br w:type="textWrapping"/>
      </w:r>
      <w:r>
        <w:rPr>
          <w:sz w:val="18"/>
        </w:rPr>
        <w:t xml:space="preserve">    "code": 500,</w:t>
      </w:r>
      <w:r>
        <w:rPr>
          <w:sz w:val="18"/>
        </w:rPr>
        <w:br w:type="textWrapping"/>
      </w:r>
      <w:r>
        <w:rPr>
          <w:sz w:val="18"/>
        </w:rPr>
        <w:t xml:space="preserve">    "message": "程序内部错误",</w:t>
      </w:r>
      <w:r>
        <w:rPr>
          <w:sz w:val="18"/>
        </w:rPr>
        <w:br w:type="textWrapping"/>
      </w:r>
      <w:r>
        <w:rPr>
          <w:sz w:val="18"/>
        </w:rPr>
        <w:t xml:space="preserve">    "error_details": [</w:t>
      </w:r>
      <w:r>
        <w:rPr>
          <w:sz w:val="18"/>
        </w:rPr>
        <w:br w:type="textWrapping"/>
      </w:r>
      <w:r>
        <w:rPr>
          <w:sz w:val="18"/>
        </w:rPr>
        <w:t xml:space="preserve">        "商品存在重复刊登"</w:t>
      </w:r>
      <w:r>
        <w:rPr>
          <w:sz w:val="18"/>
        </w:rPr>
        <w:br w:type="textWrapping"/>
      </w:r>
      <w:r>
        <w:rPr>
          <w:sz w:val="18"/>
        </w:rPr>
        <w:t xml:space="preserve">    ],</w:t>
      </w:r>
      <w:r>
        <w:rPr>
          <w:sz w:val="18"/>
        </w:rPr>
        <w:br w:type="textWrapping"/>
      </w:r>
      <w:r>
        <w:rPr>
          <w:sz w:val="18"/>
        </w:rPr>
        <w:t xml:space="preserve">    "request_id": "52c6b94a4af94dadb82873ee39db1558.1749697759505",</w:t>
      </w:r>
      <w:r>
        <w:rPr>
          <w:sz w:val="18"/>
        </w:rPr>
        <w:br w:type="textWrapping"/>
      </w:r>
      <w:r>
        <w:rPr>
          <w:sz w:val="18"/>
        </w:rPr>
        <w:t xml:space="preserve">    "response_time": "2025-06-12 11:09:19",</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CD7EF79">
      <w:r>
        <w:rPr>
          <w:sz w:val="18"/>
        </w:rPr>
        <w:t>---</w:t>
      </w:r>
    </w:p>
    <w:p w14:paraId="10D65F17">
      <w:pPr>
        <w:pStyle w:val="4"/>
      </w:pPr>
      <w:bookmarkStart w:id="3386" w:name="_Toc22746"/>
      <w:r>
        <w:t>Walmart修改库存</w:t>
      </w:r>
      <w:bookmarkEnd w:id="3386"/>
    </w:p>
    <w:p w14:paraId="7DCE7FAB">
      <w:r>
        <w:rPr>
          <w:sz w:val="18"/>
        </w:rPr>
        <w:t>- Source path: docs\MultiPlatform\V2\WalmartPublishQueue</w:t>
      </w:r>
      <w:r>
        <w:rPr>
          <w:sz w:val="18"/>
        </w:rPr>
        <w:br w:type="textWrapping"/>
      </w:r>
      <w:r>
        <w:rPr>
          <w:sz w:val="18"/>
        </w:rPr>
        <w:t>- Source URL: https://apidoc.lingxing.com/docs/MultiPlatform/V2/WalmartPublishQueue.md</w:t>
      </w:r>
    </w:p>
    <w:p w14:paraId="0559FBFC">
      <w:r>
        <w:rPr>
          <w:sz w:val="18"/>
        </w:rPr>
        <w:t># Walmart修改库存</w:t>
      </w:r>
    </w:p>
    <w:p w14:paraId="23BC9AAC">
      <w:pPr>
        <w:pStyle w:val="4"/>
      </w:pPr>
      <w:bookmarkStart w:id="3387" w:name="_Toc15224"/>
      <w:r>
        <w:t>接口信息</w:t>
      </w:r>
      <w:bookmarkEnd w:id="3387"/>
    </w:p>
    <w:p w14:paraId="34C27D76">
      <w:pPr>
        <w:pStyle w:val="4"/>
      </w:pPr>
      <w:bookmarkStart w:id="3388" w:name="_Toc21561"/>
      <w:r>
        <w:t>请求参数</w:t>
      </w:r>
      <w:bookmarkEnd w:id="3388"/>
    </w:p>
    <w:p w14:paraId="775FFFF0">
      <w:pPr>
        <w:pStyle w:val="4"/>
      </w:pPr>
      <w:bookmarkStart w:id="3389" w:name="_Toc2968"/>
      <w:r>
        <w:t>请求示例</w:t>
      </w:r>
      <w:bookmarkEnd w:id="3389"/>
    </w:p>
    <w:p w14:paraId="624068FF">
      <w:r>
        <w:rPr>
          <w:sz w:val="18"/>
        </w:rPr>
        <w:t>```</w:t>
      </w:r>
      <w:r>
        <w:rPr>
          <w:sz w:val="18"/>
        </w:rPr>
        <w:br w:type="textWrapping"/>
      </w:r>
      <w:r>
        <w:rPr>
          <w:sz w:val="18"/>
        </w:rPr>
        <w:t>{</w:t>
      </w:r>
      <w:r>
        <w:rPr>
          <w:sz w:val="18"/>
        </w:rPr>
        <w:br w:type="textWrapping"/>
      </w:r>
      <w:r>
        <w:rPr>
          <w:sz w:val="18"/>
        </w:rPr>
        <w:t xml:space="preserve">    "queue_type": 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"variant_unique_id": "901209431062705152",</w:t>
      </w:r>
      <w:r>
        <w:rPr>
          <w:sz w:val="18"/>
        </w:rPr>
        <w:br w:type="textWrapping"/>
      </w:r>
      <w:r>
        <w:rPr>
          <w:sz w:val="18"/>
        </w:rPr>
        <w:t xml:space="preserve">            "adjust_value": "333"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A79494A">
      <w:pPr>
        <w:pStyle w:val="4"/>
      </w:pPr>
      <w:bookmarkStart w:id="3390" w:name="_Toc22085"/>
      <w:r>
        <w:t>返回结果</w:t>
      </w:r>
      <w:bookmarkEnd w:id="3390"/>
    </w:p>
    <w:p w14:paraId="49DA5CCD">
      <w:r>
        <w:rPr>
          <w:sz w:val="18"/>
        </w:rPr>
        <w:t>Json Object</w:t>
      </w:r>
    </w:p>
    <w:p w14:paraId="60EB3AA0">
      <w:pPr>
        <w:pStyle w:val="4"/>
      </w:pPr>
      <w:bookmarkStart w:id="3391" w:name="_Toc718"/>
      <w:r>
        <w:t>返回成功示例</w:t>
      </w:r>
      <w:bookmarkEnd w:id="3391"/>
    </w:p>
    <w:p w14:paraId="2D26AACC">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"f83b6dc953f243b8ac7dcc138114efe9.1749696520638",</w:t>
      </w:r>
      <w:r>
        <w:rPr>
          <w:sz w:val="18"/>
        </w:rPr>
        <w:br w:type="textWrapping"/>
      </w:r>
      <w:r>
        <w:rPr>
          <w:sz w:val="18"/>
        </w:rPr>
        <w:t xml:space="preserve">    "response_time": "2025-06-12 10:48:41",</w:t>
      </w:r>
      <w:r>
        <w:rPr>
          <w:sz w:val="18"/>
        </w:rPr>
        <w:br w:type="textWrapping"/>
      </w:r>
      <w:r>
        <w:rPr>
          <w:sz w:val="18"/>
        </w:rPr>
        <w:t xml:space="preserve">    "data": {</w:t>
      </w:r>
      <w:r>
        <w:rPr>
          <w:sz w:val="18"/>
        </w:rPr>
        <w:br w:type="textWrapping"/>
      </w:r>
      <w:r>
        <w:rPr>
          <w:sz w:val="18"/>
        </w:rPr>
        <w:t xml:space="preserve">        "success_num": 1,</w:t>
      </w:r>
      <w:r>
        <w:rPr>
          <w:sz w:val="18"/>
        </w:rPr>
        <w:br w:type="textWrapping"/>
      </w:r>
      <w:r>
        <w:rPr>
          <w:sz w:val="18"/>
        </w:rPr>
        <w:t xml:space="preserve">    </w:t>
      </w:r>
      <w:r>
        <w:rPr>
          <w:sz w:val="18"/>
        </w:rPr>
        <w:tab/>
      </w:r>
      <w:r>
        <w:rPr>
          <w:sz w:val="18"/>
        </w:rPr>
        <w:t>"fail_num": 0,</w:t>
      </w:r>
      <w:r>
        <w:rPr>
          <w:sz w:val="18"/>
        </w:rPr>
        <w:br w:type="textWrapping"/>
      </w:r>
      <w:r>
        <w:rPr>
          <w:sz w:val="18"/>
        </w:rPr>
        <w:t xml:space="preserve">    </w:t>
      </w:r>
      <w:r>
        <w:rPr>
          <w:sz w:val="18"/>
        </w:rPr>
        <w:tab/>
      </w:r>
      <w:r>
        <w:rPr>
          <w:sz w:val="18"/>
        </w:rPr>
        <w:t>"failure_info":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763D1AD">
      <w:pPr>
        <w:pStyle w:val="4"/>
      </w:pPr>
      <w:bookmarkStart w:id="3392" w:name="_Toc31415"/>
      <w:r>
        <w:t>返回失败示例</w:t>
      </w:r>
      <w:bookmarkEnd w:id="3392"/>
    </w:p>
    <w:p w14:paraId="56DC625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"f83b6dc953f243b8ac7dcc138114efe9.1749696520938",</w:t>
      </w:r>
      <w:r>
        <w:rPr>
          <w:sz w:val="18"/>
        </w:rPr>
        <w:br w:type="textWrapping"/>
      </w:r>
      <w:r>
        <w:rPr>
          <w:sz w:val="18"/>
        </w:rPr>
        <w:t xml:space="preserve">    "response_time": "2025-06-12 10:48:41",</w:t>
      </w:r>
      <w:r>
        <w:rPr>
          <w:sz w:val="18"/>
        </w:rPr>
        <w:br w:type="textWrapping"/>
      </w:r>
      <w:r>
        <w:rPr>
          <w:sz w:val="18"/>
        </w:rPr>
        <w:t xml:space="preserve">    "data": {</w:t>
      </w:r>
      <w:r>
        <w:rPr>
          <w:sz w:val="18"/>
        </w:rPr>
        <w:br w:type="textWrapping"/>
      </w:r>
      <w:r>
        <w:rPr>
          <w:sz w:val="18"/>
        </w:rPr>
        <w:t xml:space="preserve">        "success_num": 0,</w:t>
      </w:r>
      <w:r>
        <w:rPr>
          <w:sz w:val="18"/>
        </w:rPr>
        <w:br w:type="textWrapping"/>
      </w:r>
      <w:r>
        <w:rPr>
          <w:sz w:val="18"/>
        </w:rPr>
        <w:t xml:space="preserve">        "fail_num": 1,</w:t>
      </w:r>
      <w:r>
        <w:rPr>
          <w:sz w:val="18"/>
        </w:rPr>
        <w:br w:type="textWrapping"/>
      </w:r>
      <w:r>
        <w:rPr>
          <w:sz w:val="18"/>
        </w:rPr>
        <w:t xml:space="preserve">        "failure_info": [</w:t>
      </w:r>
      <w:r>
        <w:rPr>
          <w:sz w:val="18"/>
        </w:rPr>
        <w:br w:type="textWrapping"/>
      </w:r>
      <w:r>
        <w:rPr>
          <w:sz w:val="18"/>
        </w:rPr>
        <w:t xml:space="preserve">            {</w:t>
      </w:r>
      <w:r>
        <w:rPr>
          <w:sz w:val="18"/>
        </w:rPr>
        <w:br w:type="textWrapping"/>
      </w:r>
      <w:r>
        <w:rPr>
          <w:sz w:val="18"/>
        </w:rPr>
        <w:t xml:space="preserve">                "msku": "wal-0726-111",</w:t>
      </w:r>
      <w:r>
        <w:rPr>
          <w:sz w:val="18"/>
        </w:rPr>
        <w:br w:type="textWrapping"/>
      </w:r>
      <w:r>
        <w:rPr>
          <w:sz w:val="18"/>
        </w:rPr>
        <w:t xml:space="preserve">                "store_name": "test18自创walmart测试店铺2号1j j j",</w:t>
      </w:r>
      <w:r>
        <w:rPr>
          <w:sz w:val="18"/>
        </w:rPr>
        <w:br w:type="textWrapping"/>
      </w:r>
      <w:r>
        <w:rPr>
          <w:sz w:val="18"/>
        </w:rPr>
        <w:t xml:space="preserve">                "failure_reason": "当前库存调整未完成，不支持修改"</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7E4860A">
      <w:r>
        <w:rPr>
          <w:sz w:val="18"/>
        </w:rPr>
        <w:t>---</w:t>
      </w:r>
    </w:p>
    <w:p w14:paraId="2E9A1B50">
      <w:pPr>
        <w:pStyle w:val="4"/>
      </w:pPr>
      <w:bookmarkStart w:id="3393" w:name="_Toc28898"/>
      <w:r>
        <w:t>批量TEMU地址解密</w:t>
      </w:r>
      <w:bookmarkEnd w:id="3393"/>
    </w:p>
    <w:p w14:paraId="394F0DF4">
      <w:r>
        <w:rPr>
          <w:sz w:val="18"/>
        </w:rPr>
        <w:t>- Source path: docs/MultiPlatform/V2/BatchTemuAddressDecrypt.md</w:t>
      </w:r>
      <w:r>
        <w:rPr>
          <w:sz w:val="18"/>
        </w:rPr>
        <w:br w:type="textWrapping"/>
      </w:r>
      <w:r>
        <w:rPr>
          <w:sz w:val="18"/>
        </w:rPr>
        <w:t>- Source URL: https://apidoc.lingxing.com/docs/MultiPlatform/V2/BatchTemuAddressDecrypt.md</w:t>
      </w:r>
    </w:p>
    <w:p w14:paraId="789710A5">
      <w:r>
        <w:rPr>
          <w:sz w:val="18"/>
        </w:rPr>
        <w:t># 批量TEMU地址解密</w:t>
      </w:r>
    </w:p>
    <w:p w14:paraId="286AF6B9">
      <w:pPr>
        <w:pStyle w:val="4"/>
      </w:pPr>
      <w:bookmarkStart w:id="3394" w:name="_Toc12636"/>
      <w:r>
        <w:t>接口信息</w:t>
      </w:r>
      <w:bookmarkEnd w:id="3394"/>
    </w:p>
    <w:p w14:paraId="18A7DEBF">
      <w:pPr>
        <w:pStyle w:val="4"/>
      </w:pPr>
      <w:bookmarkStart w:id="3395" w:name="_Toc4337"/>
      <w:r>
        <w:t>请求参数</w:t>
      </w:r>
      <w:bookmarkEnd w:id="3395"/>
    </w:p>
    <w:p w14:paraId="093FFE0F">
      <w:pPr>
        <w:pStyle w:val="4"/>
      </w:pPr>
      <w:bookmarkStart w:id="3396" w:name="_Toc12633"/>
      <w:r>
        <w:t>请求示例</w:t>
      </w:r>
      <w:bookmarkEnd w:id="3396"/>
    </w:p>
    <w:p w14:paraId="3924ACBD">
      <w:r>
        <w:rPr>
          <w:sz w:val="18"/>
        </w:rPr>
        <w:t>```</w:t>
      </w:r>
      <w:r>
        <w:rPr>
          <w:sz w:val="18"/>
        </w:rPr>
        <w:br w:type="textWrapping"/>
      </w:r>
      <w:r>
        <w:rPr>
          <w:sz w:val="18"/>
        </w:rPr>
        <w:t>{</w:t>
      </w:r>
      <w:r>
        <w:rPr>
          <w:sz w:val="18"/>
        </w:rPr>
        <w:br w:type="textWrapping"/>
      </w:r>
      <w:r>
        <w:rPr>
          <w:sz w:val="18"/>
        </w:rPr>
        <w:t xml:space="preserve">    "decryptSnList": [</w:t>
      </w:r>
      <w:r>
        <w:rPr>
          <w:sz w:val="18"/>
        </w:rPr>
        <w:br w:type="textWrapping"/>
      </w:r>
      <w:r>
        <w:rPr>
          <w:sz w:val="18"/>
        </w:rPr>
        <w:t xml:space="preserve">        "103548778881451018",</w:t>
      </w:r>
      <w:r>
        <w:rPr>
          <w:sz w:val="18"/>
        </w:rPr>
        <w:br w:type="textWrapping"/>
      </w:r>
      <w:r>
        <w:rPr>
          <w:sz w:val="18"/>
        </w:rPr>
        <w:t xml:space="preserve">        "103548778881471106"</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6B6AA330">
      <w:pPr>
        <w:pStyle w:val="4"/>
      </w:pPr>
      <w:bookmarkStart w:id="3397" w:name="_Toc27673"/>
      <w:r>
        <w:t>返回结果</w:t>
      </w:r>
      <w:bookmarkEnd w:id="3397"/>
    </w:p>
    <w:p w14:paraId="2101001F">
      <w:pPr>
        <w:pStyle w:val="4"/>
      </w:pPr>
      <w:bookmarkStart w:id="3398" w:name="_Toc7070"/>
      <w:r>
        <w:t>返回成功示例</w:t>
      </w:r>
      <w:bookmarkEnd w:id="3398"/>
    </w:p>
    <w:p w14:paraId="22CE527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"操作成功",</w:t>
      </w:r>
      <w:r>
        <w:rPr>
          <w:sz w:val="18"/>
        </w:rPr>
        <w:br w:type="textWrapping"/>
      </w:r>
      <w:r>
        <w:rPr>
          <w:sz w:val="18"/>
        </w:rPr>
        <w:t xml:space="preserve">    "error_details": [],</w:t>
      </w:r>
      <w:r>
        <w:rPr>
          <w:sz w:val="18"/>
        </w:rPr>
        <w:br w:type="textWrapping"/>
      </w:r>
      <w:r>
        <w:rPr>
          <w:sz w:val="18"/>
        </w:rPr>
        <w:t xml:space="preserve">    "request_id": "65b44051a1a842bfbefc095b811bfd8c.167.17436462497300033",</w:t>
      </w:r>
      <w:r>
        <w:rPr>
          <w:sz w:val="18"/>
        </w:rPr>
        <w:br w:type="textWrapping"/>
      </w:r>
      <w:r>
        <w:rPr>
          <w:sz w:val="18"/>
        </w:rPr>
        <w:t xml:space="preserve">    "response_time": "2025-04-03 10:10:52",</w:t>
      </w:r>
      <w:r>
        <w:rPr>
          <w:sz w:val="18"/>
        </w:rPr>
        <w:br w:type="textWrapping"/>
      </w:r>
      <w:r>
        <w:rPr>
          <w:sz w:val="18"/>
        </w:rPr>
        <w:t xml:space="preserve">    "data": {</w:t>
      </w:r>
      <w:r>
        <w:rPr>
          <w:sz w:val="18"/>
        </w:rPr>
        <w:br w:type="textWrapping"/>
      </w:r>
      <w:r>
        <w:rPr>
          <w:sz w:val="18"/>
        </w:rPr>
        <w:t xml:space="preserve">        "successList": [</w:t>
      </w:r>
      <w:r>
        <w:rPr>
          <w:sz w:val="18"/>
        </w:rPr>
        <w:br w:type="textWrapping"/>
      </w:r>
      <w:r>
        <w:rPr>
          <w:sz w:val="18"/>
        </w:rPr>
        <w:t xml:space="preserve">            "103548778881471106"</w:t>
      </w:r>
      <w:r>
        <w:rPr>
          <w:sz w:val="18"/>
        </w:rPr>
        <w:br w:type="textWrapping"/>
      </w:r>
      <w:r>
        <w:rPr>
          <w:sz w:val="18"/>
        </w:rPr>
        <w:t xml:space="preserve">        ],</w:t>
      </w:r>
      <w:r>
        <w:rPr>
          <w:sz w:val="18"/>
        </w:rPr>
        <w:br w:type="textWrapping"/>
      </w:r>
      <w:r>
        <w:rPr>
          <w:sz w:val="18"/>
        </w:rPr>
        <w:t xml:space="preserve">        "failureList": [</w:t>
      </w:r>
      <w:r>
        <w:rPr>
          <w:sz w:val="18"/>
        </w:rPr>
        <w:br w:type="textWrapping"/>
      </w:r>
      <w:r>
        <w:rPr>
          <w:sz w:val="18"/>
        </w:rPr>
        <w:t xml:space="preserve">            {</w:t>
      </w:r>
      <w:r>
        <w:rPr>
          <w:sz w:val="18"/>
        </w:rPr>
        <w:br w:type="textWrapping"/>
      </w:r>
      <w:r>
        <w:rPr>
          <w:sz w:val="18"/>
        </w:rPr>
        <w:t xml:space="preserve">                "globalOrderNo": "103548778881451018",</w:t>
      </w:r>
      <w:r>
        <w:rPr>
          <w:sz w:val="18"/>
        </w:rPr>
        <w:br w:type="textWrapping"/>
      </w:r>
      <w:r>
        <w:rPr>
          <w:sz w:val="18"/>
        </w:rPr>
        <w:t xml:space="preserve">                "msg": "解密失败：店铺发货Token已过期或被刷新，请在店铺后台生成新的token，在ERP中更新店铺授权"</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4D3731C">
      <w:r>
        <w:rPr>
          <w:sz w:val="18"/>
        </w:rPr>
        <w:t>---</w:t>
      </w:r>
    </w:p>
    <w:p w14:paraId="7A7F889E">
      <w:pPr>
        <w:pStyle w:val="4"/>
      </w:pPr>
      <w:bookmarkStart w:id="3399" w:name="_Toc4785"/>
      <w:r>
        <w:t>平台仓发货单分配库存</w:t>
      </w:r>
      <w:bookmarkEnd w:id="3399"/>
    </w:p>
    <w:p w14:paraId="23983A2B">
      <w:r>
        <w:rPr>
          <w:sz w:val="18"/>
        </w:rPr>
        <w:t>- Source path: docs/MultiPlatform/V2/shippingOrderAllocate.md</w:t>
      </w:r>
      <w:r>
        <w:rPr>
          <w:sz w:val="18"/>
        </w:rPr>
        <w:br w:type="textWrapping"/>
      </w:r>
      <w:r>
        <w:rPr>
          <w:sz w:val="18"/>
        </w:rPr>
        <w:t>- Source URL: https://apidoc.lingxing.com/docs/MultiPlatform/V2/shippingOrderAllocate.md</w:t>
      </w:r>
    </w:p>
    <w:p w14:paraId="3A101CCC">
      <w:r>
        <w:rPr>
          <w:sz w:val="18"/>
        </w:rPr>
        <w:t># 平台仓发货单分配库存</w:t>
      </w:r>
    </w:p>
    <w:p w14:paraId="65398CB3">
      <w:pPr>
        <w:pStyle w:val="4"/>
      </w:pPr>
      <w:bookmarkStart w:id="3400" w:name="_Toc28096"/>
      <w:r>
        <w:t>接口信息</w:t>
      </w:r>
      <w:bookmarkEnd w:id="3400"/>
    </w:p>
    <w:p w14:paraId="79390F7B">
      <w:pPr>
        <w:pStyle w:val="4"/>
      </w:pPr>
      <w:bookmarkStart w:id="3401" w:name="_Toc26668"/>
      <w:r>
        <w:t>请求参数</w:t>
      </w:r>
      <w:bookmarkEnd w:id="3401"/>
    </w:p>
    <w:p w14:paraId="7DDD45C0">
      <w:pPr>
        <w:pStyle w:val="4"/>
      </w:pPr>
      <w:bookmarkStart w:id="3402" w:name="_Toc12499"/>
      <w:r>
        <w:t>请求curl示例</w:t>
      </w:r>
      <w:bookmarkEnd w:id="3402"/>
    </w:p>
    <w:p w14:paraId="2AD2746A">
      <w:r>
        <w:rPr>
          <w:sz w:val="18"/>
        </w:rPr>
        <w:t>```shell</w:t>
      </w:r>
      <w:r>
        <w:rPr>
          <w:sz w:val="18"/>
        </w:rPr>
        <w:br w:type="textWrapping"/>
      </w:r>
      <w:r>
        <w:rPr>
          <w:sz w:val="18"/>
        </w:rPr>
        <w:t>curl --location --request POST 'https://openapi.lingxing.com/basicOpen/multiplatform/allocate/stock?app_key=&amp;access_token=&amp;timestamp=&amp;sign='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"shippingIdList": [</w:t>
      </w:r>
      <w:r>
        <w:rPr>
          <w:sz w:val="18"/>
        </w:rPr>
        <w:br w:type="textWrapping"/>
      </w:r>
      <w:r>
        <w:rPr>
          <w:sz w:val="18"/>
        </w:rPr>
        <w:t xml:space="preserve">        "675",</w:t>
      </w:r>
      <w:r>
        <w:rPr>
          <w:sz w:val="18"/>
        </w:rPr>
        <w:br w:type="textWrapping"/>
      </w:r>
      <w:r>
        <w:rPr>
          <w:sz w:val="18"/>
        </w:rPr>
        <w:t xml:space="preserve">        "674",</w:t>
      </w:r>
      <w:r>
        <w:rPr>
          <w:sz w:val="18"/>
        </w:rPr>
        <w:br w:type="textWrapping"/>
      </w:r>
      <w:r>
        <w:rPr>
          <w:sz w:val="18"/>
        </w:rPr>
        <w:t xml:space="preserve">        "672"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C328569">
      <w:pPr>
        <w:pStyle w:val="4"/>
      </w:pPr>
      <w:bookmarkStart w:id="3403" w:name="_Toc24333"/>
      <w:r>
        <w:t>返回结果</w:t>
      </w:r>
      <w:bookmarkEnd w:id="3403"/>
    </w:p>
    <w:p w14:paraId="5CC2E956">
      <w:r>
        <w:rPr>
          <w:sz w:val="18"/>
        </w:rPr>
        <w:t>Json Object</w:t>
      </w:r>
    </w:p>
    <w:p w14:paraId="6CDE6806">
      <w:pPr>
        <w:pStyle w:val="4"/>
      </w:pPr>
      <w:bookmarkStart w:id="3404" w:name="_Toc27652"/>
      <w:r>
        <w:t>返回结果示例</w:t>
      </w:r>
      <w:bookmarkEnd w:id="3404"/>
    </w:p>
    <w:p w14:paraId="3A9FC44D">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"881f7f48cb954487b32bb4e05353cb4c.1747190558530",</w:t>
      </w:r>
      <w:r>
        <w:rPr>
          <w:sz w:val="18"/>
        </w:rPr>
        <w:br w:type="textWrapping"/>
      </w:r>
      <w:r>
        <w:rPr>
          <w:sz w:val="18"/>
        </w:rPr>
        <w:t xml:space="preserve">    "response_time": "2025-05-14 10:42:45",</w:t>
      </w:r>
      <w:r>
        <w:rPr>
          <w:sz w:val="18"/>
        </w:rPr>
        <w:br w:type="textWrapping"/>
      </w:r>
      <w:r>
        <w:rPr>
          <w:sz w:val="18"/>
        </w:rPr>
        <w:t xml:space="preserve">    "data": {</w:t>
      </w:r>
      <w:r>
        <w:rPr>
          <w:sz w:val="18"/>
        </w:rPr>
        <w:br w:type="textWrapping"/>
      </w:r>
      <w:r>
        <w:rPr>
          <w:sz w:val="18"/>
        </w:rPr>
        <w:t xml:space="preserve">        "success": 0,</w:t>
      </w:r>
      <w:r>
        <w:rPr>
          <w:sz w:val="18"/>
        </w:rPr>
        <w:br w:type="textWrapping"/>
      </w:r>
      <w:r>
        <w:rPr>
          <w:sz w:val="18"/>
        </w:rPr>
        <w:t xml:space="preserve">        "fail": 2,</w:t>
      </w:r>
      <w:r>
        <w:rPr>
          <w:sz w:val="18"/>
        </w:rPr>
        <w:br w:type="textWrapping"/>
      </w:r>
      <w:r>
        <w:rPr>
          <w:sz w:val="18"/>
        </w:rPr>
        <w:t xml:space="preserve">        "total": 2,</w:t>
      </w:r>
      <w:r>
        <w:rPr>
          <w:sz w:val="18"/>
        </w:rPr>
        <w:br w:type="textWrapping"/>
      </w:r>
      <w:r>
        <w:rPr>
          <w:sz w:val="18"/>
        </w:rPr>
        <w:t xml:space="preserve">        "errorList": [</w:t>
      </w:r>
      <w:r>
        <w:rPr>
          <w:sz w:val="18"/>
        </w:rPr>
        <w:br w:type="textWrapping"/>
      </w:r>
      <w:r>
        <w:rPr>
          <w:sz w:val="18"/>
        </w:rPr>
        <w:t xml:space="preserve">            {</w:t>
      </w:r>
      <w:r>
        <w:rPr>
          <w:sz w:val="18"/>
        </w:rPr>
        <w:br w:type="textWrapping"/>
      </w:r>
      <w:r>
        <w:rPr>
          <w:sz w:val="18"/>
        </w:rPr>
        <w:t xml:space="preserve">                "shippingListCode": "SP202504230010077",</w:t>
      </w:r>
      <w:r>
        <w:rPr>
          <w:sz w:val="18"/>
        </w:rPr>
        <w:br w:type="textWrapping"/>
      </w:r>
      <w:r>
        <w:rPr>
          <w:sz w:val="18"/>
        </w:rPr>
        <w:t xml:space="preserve">                "failReason": "商品[LRJ组合产品001] 库存不足"</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"shippingListCode": "SP202503030020077",</w:t>
      </w:r>
      <w:r>
        <w:rPr>
          <w:sz w:val="18"/>
        </w:rPr>
        <w:br w:type="textWrapping"/>
      </w:r>
      <w:r>
        <w:rPr>
          <w:sz w:val="18"/>
        </w:rPr>
        <w:t xml:space="preserve">                "failReason": "商品[[演示数据]iPhone充电线] 库存不足"</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w:t>
      </w:r>
      <w:r>
        <w:rPr>
          <w:sz w:val="18"/>
        </w:rPr>
        <w:br w:type="textWrapping"/>
      </w:r>
      <w:r>
        <w:rPr>
          <w:sz w:val="18"/>
        </w:rPr>
        <w:t>}</w:t>
      </w:r>
      <w:r>
        <w:rPr>
          <w:sz w:val="18"/>
        </w:rPr>
        <w:br w:type="textWrapping"/>
      </w:r>
      <w:r>
        <w:rPr>
          <w:sz w:val="18"/>
        </w:rPr>
        <w:t>```</w:t>
      </w:r>
    </w:p>
    <w:p w14:paraId="3ABFB174">
      <w:r>
        <w:rPr>
          <w:sz w:val="18"/>
        </w:rPr>
        <w:t>---</w:t>
      </w:r>
    </w:p>
    <w:p w14:paraId="2F4E971C">
      <w:pPr>
        <w:pStyle w:val="4"/>
      </w:pPr>
      <w:bookmarkStart w:id="3405" w:name="_Toc11679"/>
      <w:r>
        <w:t>平台仓发货单拣货</w:t>
      </w:r>
      <w:bookmarkEnd w:id="3405"/>
    </w:p>
    <w:p w14:paraId="31204500">
      <w:r>
        <w:rPr>
          <w:sz w:val="18"/>
        </w:rPr>
        <w:t>- Source path: docs/MultiPlatform/V2/shippingOrderPicking.md</w:t>
      </w:r>
      <w:r>
        <w:rPr>
          <w:sz w:val="18"/>
        </w:rPr>
        <w:br w:type="textWrapping"/>
      </w:r>
      <w:r>
        <w:rPr>
          <w:sz w:val="18"/>
        </w:rPr>
        <w:t>- Source URL: https://apidoc.lingxing.com/docs/MultiPlatform/V2/shippingOrderPicking.md</w:t>
      </w:r>
    </w:p>
    <w:p w14:paraId="5F7844D3">
      <w:r>
        <w:rPr>
          <w:sz w:val="18"/>
        </w:rPr>
        <w:t># 平台仓发货单拣货</w:t>
      </w:r>
    </w:p>
    <w:p w14:paraId="3E7F33C6">
      <w:pPr>
        <w:pStyle w:val="4"/>
      </w:pPr>
      <w:bookmarkStart w:id="3406" w:name="_Toc2385"/>
      <w:r>
        <w:t>接口信息</w:t>
      </w:r>
      <w:bookmarkEnd w:id="3406"/>
    </w:p>
    <w:p w14:paraId="47444663">
      <w:pPr>
        <w:pStyle w:val="4"/>
      </w:pPr>
      <w:bookmarkStart w:id="3407" w:name="_Toc2122"/>
      <w:r>
        <w:t>请求参数</w:t>
      </w:r>
      <w:bookmarkEnd w:id="3407"/>
    </w:p>
    <w:p w14:paraId="0E27DC2D">
      <w:pPr>
        <w:pStyle w:val="4"/>
      </w:pPr>
      <w:bookmarkStart w:id="3408" w:name="_Toc9684"/>
      <w:r>
        <w:t>请求curl示例</w:t>
      </w:r>
      <w:bookmarkEnd w:id="3408"/>
    </w:p>
    <w:p w14:paraId="15E0A1D6">
      <w:r>
        <w:rPr>
          <w:sz w:val="18"/>
        </w:rPr>
        <w:t>```shell</w:t>
      </w:r>
      <w:r>
        <w:rPr>
          <w:sz w:val="18"/>
        </w:rPr>
        <w:br w:type="textWrapping"/>
      </w:r>
      <w:r>
        <w:rPr>
          <w:sz w:val="18"/>
        </w:rPr>
        <w:t>curl --location --request POST 'https://openapi.lingxing.com/basicOpen/multiplatform/shippingList/picking?app_key=&amp;access_token=&amp;timestamp=&amp;sign='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"shippingIdList": [</w:t>
      </w:r>
      <w:r>
        <w:rPr>
          <w:sz w:val="18"/>
        </w:rPr>
        <w:br w:type="textWrapping"/>
      </w:r>
      <w:r>
        <w:rPr>
          <w:sz w:val="18"/>
        </w:rPr>
        <w:t xml:space="preserve">        "675",</w:t>
      </w:r>
      <w:r>
        <w:rPr>
          <w:sz w:val="18"/>
        </w:rPr>
        <w:br w:type="textWrapping"/>
      </w:r>
      <w:r>
        <w:rPr>
          <w:sz w:val="18"/>
        </w:rPr>
        <w:t xml:space="preserve">        "674",</w:t>
      </w:r>
      <w:r>
        <w:rPr>
          <w:sz w:val="18"/>
        </w:rPr>
        <w:br w:type="textWrapping"/>
      </w:r>
      <w:r>
        <w:rPr>
          <w:sz w:val="18"/>
        </w:rPr>
        <w:t xml:space="preserve">        "672"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296C77B">
      <w:pPr>
        <w:pStyle w:val="4"/>
      </w:pPr>
      <w:bookmarkStart w:id="3409" w:name="_Toc13955"/>
      <w:r>
        <w:t>返回结果</w:t>
      </w:r>
      <w:bookmarkEnd w:id="3409"/>
    </w:p>
    <w:p w14:paraId="3FFDF085">
      <w:r>
        <w:rPr>
          <w:sz w:val="18"/>
        </w:rPr>
        <w:t>Json Object</w:t>
      </w:r>
    </w:p>
    <w:p w14:paraId="4C77A703">
      <w:pPr>
        <w:pStyle w:val="4"/>
      </w:pPr>
      <w:bookmarkStart w:id="3410" w:name="_Toc24193"/>
      <w:r>
        <w:t>返回结果示例</w:t>
      </w:r>
      <w:bookmarkEnd w:id="3410"/>
    </w:p>
    <w:p w14:paraId="457784E9">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"a7d0bbee10624f0e9c48cdbd2dd2f2a1.1747190984181",</w:t>
      </w:r>
      <w:r>
        <w:rPr>
          <w:sz w:val="18"/>
        </w:rPr>
        <w:br w:type="textWrapping"/>
      </w:r>
      <w:r>
        <w:rPr>
          <w:sz w:val="18"/>
        </w:rPr>
        <w:t xml:space="preserve">  "response_time": "2025-05-14 10:49:44",</w:t>
      </w:r>
      <w:r>
        <w:rPr>
          <w:sz w:val="18"/>
        </w:rPr>
        <w:br w:type="textWrapping"/>
      </w:r>
      <w:r>
        <w:rPr>
          <w:sz w:val="18"/>
        </w:rPr>
        <w:t xml:space="preserve">  "data": {</w:t>
      </w:r>
      <w:r>
        <w:rPr>
          <w:sz w:val="18"/>
        </w:rPr>
        <w:br w:type="textWrapping"/>
      </w:r>
      <w:r>
        <w:rPr>
          <w:sz w:val="18"/>
        </w:rPr>
        <w:t xml:space="preserve">    "success": 1,</w:t>
      </w:r>
      <w:r>
        <w:rPr>
          <w:sz w:val="18"/>
        </w:rPr>
        <w:br w:type="textWrapping"/>
      </w:r>
      <w:r>
        <w:rPr>
          <w:sz w:val="18"/>
        </w:rPr>
        <w:t xml:space="preserve">    "fail": 2,</w:t>
      </w:r>
      <w:r>
        <w:rPr>
          <w:sz w:val="18"/>
        </w:rPr>
        <w:br w:type="textWrapping"/>
      </w:r>
      <w:r>
        <w:rPr>
          <w:sz w:val="18"/>
        </w:rPr>
        <w:t xml:space="preserve">    "total": 3,</w:t>
      </w:r>
      <w:r>
        <w:rPr>
          <w:sz w:val="18"/>
        </w:rPr>
        <w:br w:type="textWrapping"/>
      </w:r>
      <w:r>
        <w:rPr>
          <w:sz w:val="18"/>
        </w:rPr>
        <w:t xml:space="preserve">    "errorList": [</w:t>
      </w:r>
      <w:r>
        <w:rPr>
          <w:sz w:val="18"/>
        </w:rPr>
        <w:br w:type="textWrapping"/>
      </w:r>
      <w:r>
        <w:rPr>
          <w:sz w:val="18"/>
        </w:rPr>
        <w:t xml:space="preserve">      {</w:t>
      </w:r>
      <w:r>
        <w:rPr>
          <w:sz w:val="18"/>
        </w:rPr>
        <w:br w:type="textWrapping"/>
      </w:r>
      <w:r>
        <w:rPr>
          <w:sz w:val="18"/>
        </w:rPr>
        <w:t xml:space="preserve">        "shippingListCode": "SP202504230010077",</w:t>
      </w:r>
      <w:r>
        <w:rPr>
          <w:sz w:val="18"/>
        </w:rPr>
        <w:br w:type="textWrapping"/>
      </w:r>
      <w:r>
        <w:rPr>
          <w:sz w:val="18"/>
        </w:rPr>
        <w:t xml:space="preserve">        "failReason": "请选择状态为【待发货】且未拣货的发货单"</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"shippingListCode": "SP202503030020077",</w:t>
      </w:r>
      <w:r>
        <w:rPr>
          <w:sz w:val="18"/>
        </w:rPr>
        <w:br w:type="textWrapping"/>
      </w:r>
      <w:r>
        <w:rPr>
          <w:sz w:val="18"/>
        </w:rPr>
        <w:t xml:space="preserve">        "failReason": "请选择状态为【待发货】且未拣货的发货单"</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w:t>
      </w:r>
      <w:r>
        <w:rPr>
          <w:sz w:val="18"/>
        </w:rPr>
        <w:br w:type="textWrapping"/>
      </w:r>
      <w:r>
        <w:rPr>
          <w:sz w:val="18"/>
        </w:rPr>
        <w:t>```</w:t>
      </w:r>
    </w:p>
    <w:p w14:paraId="09255F5E">
      <w:r>
        <w:rPr>
          <w:sz w:val="18"/>
        </w:rPr>
        <w:t>---</w:t>
      </w:r>
    </w:p>
    <w:p w14:paraId="59884920">
      <w:pPr>
        <w:pStyle w:val="4"/>
      </w:pPr>
      <w:bookmarkStart w:id="3411" w:name="_Toc22169"/>
      <w:r>
        <w:t>平台仓发货单发货</w:t>
      </w:r>
      <w:bookmarkEnd w:id="3411"/>
    </w:p>
    <w:p w14:paraId="497AFD36">
      <w:r>
        <w:rPr>
          <w:sz w:val="18"/>
        </w:rPr>
        <w:t>- Source path: docs/MultiPlatform/V2/shippingOrderDelivery.md</w:t>
      </w:r>
      <w:r>
        <w:rPr>
          <w:sz w:val="18"/>
        </w:rPr>
        <w:br w:type="textWrapping"/>
      </w:r>
      <w:r>
        <w:rPr>
          <w:sz w:val="18"/>
        </w:rPr>
        <w:t>- Source URL: https://apidoc.lingxing.com/docs/MultiPlatform/V2/shippingOrderDelivery.md</w:t>
      </w:r>
    </w:p>
    <w:p w14:paraId="3834F340">
      <w:r>
        <w:rPr>
          <w:sz w:val="18"/>
        </w:rPr>
        <w:t># 平台仓发货单发货</w:t>
      </w:r>
    </w:p>
    <w:p w14:paraId="51218D28">
      <w:pPr>
        <w:pStyle w:val="4"/>
      </w:pPr>
      <w:bookmarkStart w:id="3412" w:name="_Toc25482"/>
      <w:r>
        <w:t>接口信息</w:t>
      </w:r>
      <w:bookmarkEnd w:id="3412"/>
    </w:p>
    <w:p w14:paraId="4C595966">
      <w:pPr>
        <w:pStyle w:val="4"/>
      </w:pPr>
      <w:bookmarkStart w:id="3413" w:name="_Toc20986"/>
      <w:r>
        <w:t>请求参数</w:t>
      </w:r>
      <w:bookmarkEnd w:id="3413"/>
    </w:p>
    <w:p w14:paraId="79040BDA">
      <w:pPr>
        <w:pStyle w:val="4"/>
      </w:pPr>
      <w:bookmarkStart w:id="3414" w:name="_Toc27881"/>
      <w:r>
        <w:t>请求curl示例</w:t>
      </w:r>
      <w:bookmarkEnd w:id="3414"/>
    </w:p>
    <w:p w14:paraId="03EC7CBE">
      <w:r>
        <w:rPr>
          <w:sz w:val="18"/>
        </w:rPr>
        <w:t>```shell</w:t>
      </w:r>
      <w:r>
        <w:rPr>
          <w:sz w:val="18"/>
        </w:rPr>
        <w:br w:type="textWrapping"/>
      </w:r>
      <w:r>
        <w:rPr>
          <w:sz w:val="18"/>
        </w:rPr>
        <w:t>curl --location --request POST 'https://openapi.lingxing.com/basicOpen/multiplatform/shippingList/delivery?app_key=&amp;access_token=&amp;timestamp=&amp;sign=' \</w:t>
      </w:r>
      <w:r>
        <w:rPr>
          <w:sz w:val="18"/>
        </w:rPr>
        <w:br w:type="textWrapping"/>
      </w:r>
      <w:r>
        <w:rPr>
          <w:sz w:val="18"/>
        </w:rPr>
        <w:t>--header 'Content-Type: application/json' \</w:t>
      </w:r>
      <w:r>
        <w:rPr>
          <w:sz w:val="18"/>
        </w:rPr>
        <w:br w:type="textWrapping"/>
      </w:r>
      <w:r>
        <w:rPr>
          <w:sz w:val="18"/>
        </w:rPr>
        <w:t>--data-raw '{</w:t>
      </w:r>
      <w:r>
        <w:rPr>
          <w:sz w:val="18"/>
        </w:rPr>
        <w:br w:type="textWrapping"/>
      </w:r>
      <w:r>
        <w:rPr>
          <w:sz w:val="18"/>
        </w:rPr>
        <w:t xml:space="preserve">    "shippingIdList": [</w:t>
      </w:r>
      <w:r>
        <w:rPr>
          <w:sz w:val="18"/>
        </w:rPr>
        <w:br w:type="textWrapping"/>
      </w:r>
      <w:r>
        <w:rPr>
          <w:sz w:val="18"/>
        </w:rPr>
        <w:t xml:space="preserve">        "675",</w:t>
      </w:r>
      <w:r>
        <w:rPr>
          <w:sz w:val="18"/>
        </w:rPr>
        <w:br w:type="textWrapping"/>
      </w:r>
      <w:r>
        <w:rPr>
          <w:sz w:val="18"/>
        </w:rPr>
        <w:t xml:space="preserve">        "674",</w:t>
      </w:r>
      <w:r>
        <w:rPr>
          <w:sz w:val="18"/>
        </w:rPr>
        <w:br w:type="textWrapping"/>
      </w:r>
      <w:r>
        <w:rPr>
          <w:sz w:val="18"/>
        </w:rPr>
        <w:t xml:space="preserve">        "672"</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306B4AB7">
      <w:pPr>
        <w:pStyle w:val="4"/>
      </w:pPr>
      <w:bookmarkStart w:id="3415" w:name="_Toc5283"/>
      <w:r>
        <w:t>返回结果</w:t>
      </w:r>
      <w:bookmarkEnd w:id="3415"/>
    </w:p>
    <w:p w14:paraId="73D48DDA">
      <w:r>
        <w:rPr>
          <w:sz w:val="18"/>
        </w:rPr>
        <w:t>Json Object</w:t>
      </w:r>
    </w:p>
    <w:p w14:paraId="0CCC20AB">
      <w:pPr>
        <w:pStyle w:val="4"/>
      </w:pPr>
      <w:bookmarkStart w:id="3416" w:name="_Toc7511"/>
      <w:r>
        <w:t>返回结果示例</w:t>
      </w:r>
      <w:bookmarkEnd w:id="3416"/>
    </w:p>
    <w:p w14:paraId="3A2A8E75">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"7b05b06f1575473c82f2261f8dc04e41.1747191247574",</w:t>
      </w:r>
      <w:r>
        <w:rPr>
          <w:sz w:val="18"/>
        </w:rPr>
        <w:br w:type="textWrapping"/>
      </w:r>
      <w:r>
        <w:rPr>
          <w:sz w:val="18"/>
        </w:rPr>
        <w:t xml:space="preserve">  "response_time": "2025-05-14 10:54:07",</w:t>
      </w:r>
      <w:r>
        <w:rPr>
          <w:sz w:val="18"/>
        </w:rPr>
        <w:br w:type="textWrapping"/>
      </w:r>
      <w:r>
        <w:rPr>
          <w:sz w:val="18"/>
        </w:rPr>
        <w:t xml:space="preserve">  "data": {</w:t>
      </w:r>
      <w:r>
        <w:rPr>
          <w:sz w:val="18"/>
        </w:rPr>
        <w:br w:type="textWrapping"/>
      </w:r>
      <w:r>
        <w:rPr>
          <w:sz w:val="18"/>
        </w:rPr>
        <w:t xml:space="preserve">    "success": 1,</w:t>
      </w:r>
      <w:r>
        <w:rPr>
          <w:sz w:val="18"/>
        </w:rPr>
        <w:br w:type="textWrapping"/>
      </w:r>
      <w:r>
        <w:rPr>
          <w:sz w:val="18"/>
        </w:rPr>
        <w:t xml:space="preserve">    "fail": 2,</w:t>
      </w:r>
      <w:r>
        <w:rPr>
          <w:sz w:val="18"/>
        </w:rPr>
        <w:br w:type="textWrapping"/>
      </w:r>
      <w:r>
        <w:rPr>
          <w:sz w:val="18"/>
        </w:rPr>
        <w:t xml:space="preserve">    "total": 3,</w:t>
      </w:r>
      <w:r>
        <w:rPr>
          <w:sz w:val="18"/>
        </w:rPr>
        <w:br w:type="textWrapping"/>
      </w:r>
      <w:r>
        <w:rPr>
          <w:sz w:val="18"/>
        </w:rPr>
        <w:t xml:space="preserve">    "errorList": [</w:t>
      </w:r>
      <w:r>
        <w:rPr>
          <w:sz w:val="18"/>
        </w:rPr>
        <w:br w:type="textWrapping"/>
      </w:r>
      <w:r>
        <w:rPr>
          <w:sz w:val="18"/>
        </w:rPr>
        <w:t xml:space="preserve">      {</w:t>
      </w:r>
      <w:r>
        <w:rPr>
          <w:sz w:val="18"/>
        </w:rPr>
        <w:br w:type="textWrapping"/>
      </w:r>
      <w:r>
        <w:rPr>
          <w:sz w:val="18"/>
        </w:rPr>
        <w:t xml:space="preserve">        "shippingListCode": "SP202407150030034",</w:t>
      </w:r>
      <w:r>
        <w:rPr>
          <w:sz w:val="18"/>
        </w:rPr>
        <w:br w:type="textWrapping"/>
      </w:r>
      <w:r>
        <w:rPr>
          <w:sz w:val="18"/>
        </w:rPr>
        <w:t xml:space="preserve">        "failReason": "未选择物流方式"</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"shippingListCode": "SP202502270020076",</w:t>
      </w:r>
      <w:r>
        <w:rPr>
          <w:sz w:val="18"/>
        </w:rPr>
        <w:br w:type="textWrapping"/>
      </w:r>
      <w:r>
        <w:rPr>
          <w:sz w:val="18"/>
        </w:rPr>
        <w:t xml:space="preserve">        "failReason": "未选择物流方式"</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w:t>
      </w:r>
      <w:r>
        <w:rPr>
          <w:sz w:val="18"/>
        </w:rPr>
        <w:br w:type="textWrapping"/>
      </w:r>
      <w:r>
        <w:rPr>
          <w:sz w:val="18"/>
        </w:rPr>
        <w:t>}</w:t>
      </w:r>
      <w:r>
        <w:rPr>
          <w:sz w:val="18"/>
        </w:rPr>
        <w:br w:type="textWrapping"/>
      </w:r>
      <w:r>
        <w:rPr>
          <w:sz w:val="18"/>
        </w:rPr>
        <w:t>```</w:t>
      </w:r>
    </w:p>
    <w:p w14:paraId="6BA4C7AC">
      <w:r>
        <w:rPr>
          <w:sz w:val="18"/>
        </w:rPr>
        <w:t>---</w:t>
      </w:r>
    </w:p>
    <w:p w14:paraId="4BFD2144">
      <w:pPr>
        <w:pStyle w:val="4"/>
      </w:pPr>
      <w:bookmarkStart w:id="3417" w:name="_Toc30069"/>
      <w:r>
        <w:t>查询Walmart Review列表</w:t>
      </w:r>
      <w:bookmarkEnd w:id="3417"/>
    </w:p>
    <w:p w14:paraId="15D1FF08">
      <w:r>
        <w:rPr>
          <w:sz w:val="18"/>
        </w:rPr>
        <w:t>- Source path: docs/MultiPlatform/WalmartCommentList.md</w:t>
      </w:r>
      <w:r>
        <w:rPr>
          <w:sz w:val="18"/>
        </w:rPr>
        <w:br w:type="textWrapping"/>
      </w:r>
      <w:r>
        <w:rPr>
          <w:sz w:val="18"/>
        </w:rPr>
        <w:t>- Source URL: https://apidoc.lingxing.com/docs/MultiPlatform/WalmartCommentList.md</w:t>
      </w:r>
    </w:p>
    <w:p w14:paraId="6B4A28B4">
      <w:r>
        <w:rPr>
          <w:sz w:val="18"/>
        </w:rPr>
        <w:t># 查询Walmart Review列表</w:t>
      </w:r>
    </w:p>
    <w:p w14:paraId="6B43C27E">
      <w:pPr>
        <w:pStyle w:val="4"/>
      </w:pPr>
      <w:bookmarkStart w:id="3418" w:name="_Toc6034"/>
      <w:r>
        <w:t>接口信息</w:t>
      </w:r>
      <w:bookmarkEnd w:id="3418"/>
    </w:p>
    <w:p w14:paraId="45491B2B">
      <w:pPr>
        <w:pStyle w:val="4"/>
      </w:pPr>
      <w:bookmarkStart w:id="3419" w:name="_Toc20339"/>
      <w:r>
        <w:t>请求参数</w:t>
      </w:r>
      <w:bookmarkEnd w:id="3419"/>
    </w:p>
    <w:p w14:paraId="68865DC8">
      <w:pPr>
        <w:pStyle w:val="4"/>
      </w:pPr>
      <w:bookmarkStart w:id="3420" w:name="_Toc31636"/>
      <w:r>
        <w:t>请求cURL示例</w:t>
      </w:r>
      <w:bookmarkEnd w:id="3420"/>
    </w:p>
    <w:p w14:paraId="613A839B">
      <w:r>
        <w:rPr>
          <w:sz w:val="18"/>
        </w:rPr>
        <w:t>```</w:t>
      </w:r>
      <w:r>
        <w:rPr>
          <w:sz w:val="18"/>
        </w:rPr>
        <w:br w:type="textWrapping"/>
      </w:r>
      <w:r>
        <w:rPr>
          <w:sz w:val="18"/>
        </w:rPr>
        <w:t>curl --location 'https://openapi.lingxing.com/multiplatform/walmart/queryCommentList?access_token=value&amp;timestamp=value&amp;sign=value&amp;app_key=value'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"searchField": "msku",</w:t>
      </w:r>
      <w:r>
        <w:rPr>
          <w:sz w:val="18"/>
        </w:rPr>
        <w:br w:type="textWrapping"/>
      </w:r>
      <w:r>
        <w:rPr>
          <w:sz w:val="18"/>
        </w:rPr>
        <w:t xml:space="preserve">    "searchDateField": "commentDate",</w:t>
      </w:r>
      <w:r>
        <w:rPr>
          <w:sz w:val="18"/>
        </w:rPr>
        <w:br w:type="textWrapping"/>
      </w:r>
      <w:r>
        <w:rPr>
          <w:sz w:val="18"/>
        </w:rPr>
        <w:t xml:space="preserve">    "startDate": "2023-10-03",</w:t>
      </w:r>
      <w:r>
        <w:rPr>
          <w:sz w:val="18"/>
        </w:rPr>
        <w:br w:type="textWrapping"/>
      </w:r>
      <w:r>
        <w:rPr>
          <w:sz w:val="18"/>
        </w:rPr>
        <w:t xml:space="preserve">    "endDate": "2025-11-02",</w:t>
      </w:r>
      <w:r>
        <w:rPr>
          <w:sz w:val="18"/>
        </w:rPr>
        <w:br w:type="textWrapping"/>
      </w:r>
      <w:r>
        <w:rPr>
          <w:sz w:val="18"/>
        </w:rPr>
        <w:t xml:space="preserve">    "pageSize": 20,</w:t>
      </w:r>
      <w:r>
        <w:rPr>
          <w:sz w:val="18"/>
        </w:rPr>
        <w:br w:type="textWrapping"/>
      </w:r>
      <w:r>
        <w:rPr>
          <w:sz w:val="18"/>
        </w:rPr>
        <w:t xml:space="preserve">    "pageNum": 1</w:t>
      </w:r>
      <w:r>
        <w:rPr>
          <w:sz w:val="18"/>
        </w:rPr>
        <w:br w:type="textWrapping"/>
      </w:r>
      <w:r>
        <w:rPr>
          <w:sz w:val="18"/>
        </w:rPr>
        <w:t>}'</w:t>
      </w:r>
      <w:r>
        <w:rPr>
          <w:sz w:val="18"/>
        </w:rPr>
        <w:br w:type="textWrapping"/>
      </w:r>
      <w:r>
        <w:rPr>
          <w:sz w:val="18"/>
        </w:rPr>
        <w:t>```</w:t>
      </w:r>
    </w:p>
    <w:p w14:paraId="60DDBADC">
      <w:pPr>
        <w:pStyle w:val="4"/>
      </w:pPr>
      <w:bookmarkStart w:id="3421" w:name="_Toc12433"/>
      <w:r>
        <w:t>返回结果</w:t>
      </w:r>
      <w:bookmarkEnd w:id="3421"/>
    </w:p>
    <w:p w14:paraId="217067B3">
      <w:pPr>
        <w:pStyle w:val="4"/>
      </w:pPr>
      <w:bookmarkStart w:id="3422" w:name="_Toc1899"/>
      <w:r>
        <w:t>返回成功示例</w:t>
      </w:r>
      <w:bookmarkEnd w:id="3422"/>
    </w:p>
    <w:p w14:paraId="3CC281A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"f1bfaa74aa1647189f78a4aba95f2174.172.17624866546150449",</w:t>
      </w:r>
      <w:r>
        <w:rPr>
          <w:sz w:val="18"/>
        </w:rPr>
        <w:br w:type="textWrapping"/>
      </w:r>
      <w:r>
        <w:rPr>
          <w:sz w:val="18"/>
        </w:rPr>
        <w:t xml:space="preserve">    "response_time": "2025-11-07 11:37:35",</w:t>
      </w:r>
      <w:r>
        <w:rPr>
          <w:sz w:val="18"/>
        </w:rPr>
        <w:br w:type="textWrapping"/>
      </w:r>
      <w:r>
        <w:rPr>
          <w:sz w:val="18"/>
        </w:rPr>
        <w:t xml:space="preserve">    "data": {</w:t>
      </w:r>
      <w:r>
        <w:rPr>
          <w:sz w:val="18"/>
        </w:rPr>
        <w:br w:type="textWrapping"/>
      </w:r>
      <w:r>
        <w:rPr>
          <w:sz w:val="18"/>
        </w:rPr>
        <w:t xml:space="preserve">        "total": 474,</w:t>
      </w:r>
      <w:r>
        <w:rPr>
          <w:sz w:val="18"/>
        </w:rPr>
        <w:br w:type="textWrapping"/>
      </w:r>
      <w:r>
        <w:rPr>
          <w:sz w:val="18"/>
        </w:rPr>
        <w:t xml:space="preserve">        "pageCount": 24,</w:t>
      </w:r>
      <w:r>
        <w:rPr>
          <w:sz w:val="18"/>
        </w:rPr>
        <w:br w:type="textWrapping"/>
      </w:r>
      <w:r>
        <w:rPr>
          <w:sz w:val="18"/>
        </w:rPr>
        <w:t xml:space="preserve">        "current": 1,</w:t>
      </w:r>
      <w:r>
        <w:rPr>
          <w:sz w:val="18"/>
        </w:rPr>
        <w:br w:type="textWrapping"/>
      </w:r>
      <w:r>
        <w:rPr>
          <w:sz w:val="18"/>
        </w:rPr>
        <w:t xml:space="preserve">        "size": 20,</w:t>
      </w:r>
      <w:r>
        <w:rPr>
          <w:sz w:val="18"/>
        </w:rPr>
        <w:br w:type="textWrapping"/>
      </w:r>
      <w:r>
        <w:rPr>
          <w:sz w:val="18"/>
        </w:rPr>
        <w:t xml:space="preserve">        "records": [{</w:t>
      </w:r>
      <w:r>
        <w:rPr>
          <w:sz w:val="18"/>
        </w:rPr>
        <w:br w:type="textWrapping"/>
      </w:r>
      <w:r>
        <w:rPr>
          <w:sz w:val="18"/>
        </w:rPr>
        <w:t xml:space="preserve">                "image": "i",</w:t>
      </w:r>
      <w:r>
        <w:rPr>
          <w:sz w:val="18"/>
        </w:rPr>
        <w:br w:type="textWrapping"/>
      </w:r>
      <w:r>
        <w:rPr>
          <w:sz w:val="18"/>
        </w:rPr>
        <w:t xml:space="preserve">                "siteCode": "",</w:t>
      </w:r>
      <w:r>
        <w:rPr>
          <w:sz w:val="18"/>
        </w:rPr>
        <w:br w:type="textWrapping"/>
      </w:r>
      <w:r>
        <w:rPr>
          <w:sz w:val="18"/>
        </w:rPr>
        <w:t xml:space="preserve">                "platformProductNo": "",</w:t>
      </w:r>
      <w:r>
        <w:rPr>
          <w:sz w:val="18"/>
        </w:rPr>
        <w:br w:type="textWrapping"/>
      </w:r>
      <w:r>
        <w:rPr>
          <w:sz w:val="18"/>
        </w:rPr>
        <w:t xml:space="preserve">                "siteText": "",</w:t>
      </w:r>
      <w:r>
        <w:rPr>
          <w:sz w:val="18"/>
        </w:rPr>
        <w:br w:type="textWrapping"/>
      </w:r>
      <w:r>
        <w:rPr>
          <w:sz w:val="18"/>
        </w:rPr>
        <w:t xml:space="preserve">                "remark": "",</w:t>
      </w:r>
      <w:r>
        <w:rPr>
          <w:sz w:val="18"/>
        </w:rPr>
        <w:br w:type="textWrapping"/>
      </w:r>
      <w:r>
        <w:rPr>
          <w:sz w:val="18"/>
        </w:rPr>
        <w:t xml:space="preserve">                "productMsku": [</w:t>
      </w:r>
      <w:r>
        <w:rPr>
          <w:sz w:val="18"/>
        </w:rPr>
        <w:br w:type="textWrapping"/>
      </w:r>
      <w:r>
        <w:rPr>
          <w:sz w:val="18"/>
        </w:rPr>
        <w:t xml:space="preserve">                    {</w:t>
      </w:r>
      <w:r>
        <w:rPr>
          <w:sz w:val="18"/>
        </w:rPr>
        <w:br w:type="textWrapping"/>
      </w:r>
      <w:r>
        <w:rPr>
          <w:sz w:val="18"/>
        </w:rPr>
        <w:t xml:space="preserve">                        "msku": "",</w:t>
      </w:r>
      <w:r>
        <w:rPr>
          <w:sz w:val="18"/>
        </w:rPr>
        <w:br w:type="textWrapping"/>
      </w:r>
      <w:r>
        <w:rPr>
          <w:sz w:val="18"/>
        </w:rPr>
        <w:t xml:space="preserve">                        "localSku": "",</w:t>
      </w:r>
      <w:r>
        <w:rPr>
          <w:sz w:val="18"/>
        </w:rPr>
        <w:br w:type="textWrapping"/>
      </w:r>
      <w:r>
        <w:rPr>
          <w:sz w:val="18"/>
        </w:rPr>
        <w:t xml:space="preserve">                        "localName":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"commentContent": "",</w:t>
      </w:r>
      <w:r>
        <w:rPr>
          <w:sz w:val="18"/>
        </w:rPr>
        <w:br w:type="textWrapping"/>
      </w:r>
      <w:r>
        <w:rPr>
          <w:sz w:val="18"/>
        </w:rPr>
        <w:t xml:space="preserve">                "storeId": "",</w:t>
      </w:r>
      <w:r>
        <w:rPr>
          <w:sz w:val="18"/>
        </w:rPr>
        <w:br w:type="textWrapping"/>
      </w:r>
      <w:r>
        <w:rPr>
          <w:sz w:val="18"/>
        </w:rPr>
        <w:t xml:space="preserve">                "title": " ",</w:t>
      </w:r>
      <w:r>
        <w:rPr>
          <w:sz w:val="18"/>
        </w:rPr>
        <w:br w:type="textWrapping"/>
      </w:r>
      <w:r>
        <w:rPr>
          <w:sz w:val="18"/>
        </w:rPr>
        <w:t xml:space="preserve">                "buyerName": "T",</w:t>
      </w:r>
      <w:r>
        <w:rPr>
          <w:sz w:val="18"/>
        </w:rPr>
        <w:br w:type="textWrapping"/>
      </w:r>
      <w:r>
        <w:rPr>
          <w:sz w:val="18"/>
        </w:rPr>
        <w:t xml:space="preserve">                "tags": [</w:t>
      </w:r>
      <w:r>
        <w:rPr>
          <w:sz w:val="18"/>
        </w:rPr>
        <w:br w:type="textWrapping"/>
      </w:r>
      <w:r>
        <w:rPr>
          <w:sz w:val="18"/>
        </w:rPr>
        <w:t xml:space="preserve">                    {</w:t>
      </w:r>
      <w:r>
        <w:rPr>
          <w:sz w:val="18"/>
        </w:rPr>
        <w:br w:type="textWrapping"/>
      </w:r>
      <w:r>
        <w:rPr>
          <w:sz w:val="18"/>
        </w:rPr>
        <w:t xml:space="preserve">                        "color": "#",</w:t>
      </w:r>
      <w:r>
        <w:rPr>
          <w:sz w:val="18"/>
        </w:rPr>
        <w:br w:type="textWrapping"/>
      </w:r>
      <w:r>
        <w:rPr>
          <w:sz w:val="18"/>
        </w:rPr>
        <w:t xml:space="preserve">                        "globalTagId": 1,</w:t>
      </w:r>
      <w:r>
        <w:rPr>
          <w:sz w:val="18"/>
        </w:rPr>
        <w:br w:type="textWrapping"/>
      </w:r>
      <w:r>
        <w:rPr>
          <w:sz w:val="18"/>
        </w:rPr>
        <w:t xml:space="preserve">                        "tagName":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"commentStar": 1,</w:t>
      </w:r>
      <w:r>
        <w:rPr>
          <w:sz w:val="18"/>
        </w:rPr>
        <w:br w:type="textWrapping"/>
      </w:r>
      <w:r>
        <w:rPr>
          <w:sz w:val="18"/>
        </w:rPr>
        <w:t xml:space="preserve">                "globalTagIds":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"commentTitle": "",</w:t>
      </w:r>
      <w:r>
        <w:rPr>
          <w:sz w:val="18"/>
        </w:rPr>
        <w:br w:type="textWrapping"/>
      </w:r>
      <w:r>
        <w:rPr>
          <w:sz w:val="18"/>
        </w:rPr>
        <w:t xml:space="preserve">                "commentDate": "2023-12-26",</w:t>
      </w:r>
      <w:r>
        <w:rPr>
          <w:sz w:val="18"/>
        </w:rPr>
        <w:br w:type="textWrapping"/>
      </w:r>
      <w:r>
        <w:rPr>
          <w:sz w:val="18"/>
        </w:rPr>
        <w:t xml:space="preserve">                "storeName": "",</w:t>
      </w:r>
      <w:r>
        <w:rPr>
          <w:sz w:val="18"/>
        </w:rPr>
        <w:br w:type="textWrapping"/>
      </w:r>
      <w:r>
        <w:rPr>
          <w:sz w:val="18"/>
        </w:rPr>
        <w:t xml:space="preserve">                "id": ""</w:t>
      </w:r>
      <w:r>
        <w:rPr>
          <w:sz w:val="18"/>
        </w:rPr>
        <w:br w:type="textWrapping"/>
      </w:r>
      <w:r>
        <w:rPr>
          <w:sz w:val="18"/>
        </w:rPr>
        <w:t xml:space="preserve">            }],</w:t>
      </w:r>
      <w:r>
        <w:rPr>
          <w:sz w:val="18"/>
        </w:rPr>
        <w:br w:type="textWrapping"/>
      </w:r>
      <w:r>
        <w:rPr>
          <w:sz w:val="18"/>
        </w:rPr>
        <w:t xml:space="preserve">        "hasNextPage": true,</w:t>
      </w:r>
      <w:r>
        <w:rPr>
          <w:sz w:val="18"/>
        </w:rPr>
        <w:br w:type="textWrapping"/>
      </w:r>
      <w:r>
        <w:rPr>
          <w:sz w:val="18"/>
        </w:rPr>
        <w:t xml:space="preserve">        "hasPreviousPage": false,</w:t>
      </w:r>
      <w:r>
        <w:rPr>
          <w:sz w:val="18"/>
        </w:rPr>
        <w:br w:type="textWrapping"/>
      </w:r>
      <w:r>
        <w:rPr>
          <w:sz w:val="18"/>
        </w:rPr>
        <w:t xml:space="preserve">        "currentSize": 20</w:t>
      </w:r>
      <w:r>
        <w:rPr>
          <w:sz w:val="18"/>
        </w:rPr>
        <w:br w:type="textWrapping"/>
      </w:r>
      <w:r>
        <w:rPr>
          <w:sz w:val="18"/>
        </w:rPr>
        <w:t xml:space="preserve">    },</w:t>
      </w:r>
      <w:r>
        <w:rPr>
          <w:sz w:val="18"/>
        </w:rPr>
        <w:br w:type="textWrapping"/>
      </w:r>
      <w:r>
        <w:rPr>
          <w:sz w:val="18"/>
        </w:rPr>
        <w:t xml:space="preserve">    "total": 474</w:t>
      </w:r>
      <w:r>
        <w:rPr>
          <w:sz w:val="18"/>
        </w:rPr>
        <w:br w:type="textWrapping"/>
      </w:r>
      <w:r>
        <w:rPr>
          <w:sz w:val="18"/>
        </w:rPr>
        <w:t>}</w:t>
      </w:r>
      <w:r>
        <w:rPr>
          <w:sz w:val="18"/>
        </w:rPr>
        <w:br w:type="textWrapping"/>
      </w:r>
      <w:r>
        <w:rPr>
          <w:sz w:val="18"/>
        </w:rPr>
        <w:t>```</w:t>
      </w:r>
    </w:p>
    <w:p w14:paraId="0AFE106D">
      <w:r>
        <w:rPr>
          <w:sz w:val="18"/>
        </w:rPr>
        <w:t>---</w:t>
      </w:r>
    </w:p>
    <w:p w14:paraId="6DE70628">
      <w:pPr>
        <w:pStyle w:val="4"/>
      </w:pPr>
      <w:bookmarkStart w:id="3423" w:name="_Toc31642"/>
      <w:r>
        <w:t>查询平台订单列表</w:t>
      </w:r>
      <w:bookmarkEnd w:id="3423"/>
    </w:p>
    <w:p w14:paraId="11D63BB7">
      <w:r>
        <w:rPr>
          <w:sz w:val="18"/>
        </w:rPr>
        <w:t>- Source path: docs/MultiPlatform/V2/newPlatformOrderList</w:t>
      </w:r>
      <w:r>
        <w:rPr>
          <w:sz w:val="18"/>
        </w:rPr>
        <w:br w:type="textWrapping"/>
      </w:r>
      <w:r>
        <w:rPr>
          <w:sz w:val="18"/>
        </w:rPr>
        <w:t>- Source URL: https://apidoc.lingxing.com/docs/MultiPlatform/V2/newPlatformOrderList.md</w:t>
      </w:r>
    </w:p>
    <w:p w14:paraId="47D6B8CD">
      <w:r>
        <w:rPr>
          <w:sz w:val="18"/>
        </w:rPr>
        <w:t># 查询平台订单列表</w:t>
      </w:r>
    </w:p>
    <w:p w14:paraId="3A21FBF8">
      <w:pPr>
        <w:pStyle w:val="4"/>
      </w:pPr>
      <w:bookmarkStart w:id="3424" w:name="_Toc26182"/>
      <w:r>
        <w:t>接口信息</w:t>
      </w:r>
      <w:bookmarkEnd w:id="3424"/>
    </w:p>
    <w:p w14:paraId="1AB25070">
      <w:pPr>
        <w:pStyle w:val="4"/>
      </w:pPr>
      <w:bookmarkStart w:id="3425" w:name="_Toc31819"/>
      <w:r>
        <w:t>请求参数</w:t>
      </w:r>
      <w:bookmarkEnd w:id="3425"/>
    </w:p>
    <w:p w14:paraId="57771439">
      <w:pPr>
        <w:pStyle w:val="4"/>
      </w:pPr>
      <w:bookmarkStart w:id="3426" w:name="_Toc29966"/>
      <w:r>
        <w:t>请求示例</w:t>
      </w:r>
      <w:bookmarkEnd w:id="3426"/>
    </w:p>
    <w:p w14:paraId="6E76920F">
      <w:r>
        <w:rPr>
          <w:sz w:val="18"/>
        </w:rPr>
        <w:t>```</w:t>
      </w:r>
      <w:r>
        <w:rPr>
          <w:sz w:val="18"/>
        </w:rPr>
        <w:br w:type="textWrapping"/>
      </w:r>
      <w:r>
        <w:rPr>
          <w:sz w:val="18"/>
        </w:rPr>
        <w:t>{</w:t>
      </w:r>
      <w:r>
        <w:rPr>
          <w:sz w:val="18"/>
        </w:rPr>
        <w:br w:type="textWrapping"/>
      </w:r>
      <w:r>
        <w:rPr>
          <w:sz w:val="18"/>
        </w:rPr>
        <w:t xml:space="preserve">  "dateType": 1,</w:t>
      </w:r>
      <w:r>
        <w:rPr>
          <w:sz w:val="18"/>
        </w:rPr>
        <w:br w:type="textWrapping"/>
      </w:r>
      <w:r>
        <w:rPr>
          <w:sz w:val="18"/>
        </w:rPr>
        <w:t xml:space="preserve">  "deliveryTypeList": [0, 1],</w:t>
      </w:r>
      <w:r>
        <w:rPr>
          <w:sz w:val="18"/>
        </w:rPr>
        <w:br w:type="textWrapping"/>
      </w:r>
      <w:r>
        <w:rPr>
          <w:sz w:val="18"/>
        </w:rPr>
        <w:t xml:space="preserve">  "pageNum": 1,</w:t>
      </w:r>
      <w:r>
        <w:rPr>
          <w:sz w:val="18"/>
        </w:rPr>
        <w:br w:type="textWrapping"/>
      </w:r>
      <w:r>
        <w:rPr>
          <w:sz w:val="18"/>
        </w:rPr>
        <w:t xml:space="preserve">  "pageSize": 50,</w:t>
      </w:r>
      <w:r>
        <w:rPr>
          <w:sz w:val="18"/>
        </w:rPr>
        <w:br w:type="textWrapping"/>
      </w:r>
      <w:r>
        <w:rPr>
          <w:sz w:val="18"/>
        </w:rPr>
        <w:t xml:space="preserve">  "platformCodeList": ["10011", "10024"],</w:t>
      </w:r>
      <w:r>
        <w:rPr>
          <w:sz w:val="18"/>
        </w:rPr>
        <w:br w:type="textWrapping"/>
      </w:r>
      <w:r>
        <w:rPr>
          <w:sz w:val="18"/>
        </w:rPr>
        <w:t xml:space="preserve">  "searchMultiValue": ["SKU123", "SKU456"],</w:t>
      </w:r>
      <w:r>
        <w:rPr>
          <w:sz w:val="18"/>
        </w:rPr>
        <w:br w:type="textWrapping"/>
      </w:r>
      <w:r>
        <w:rPr>
          <w:sz w:val="18"/>
        </w:rPr>
        <w:t xml:space="preserve">  "searchSingleValue": "商品关键词",</w:t>
      </w:r>
      <w:r>
        <w:rPr>
          <w:sz w:val="18"/>
        </w:rPr>
        <w:br w:type="textWrapping"/>
      </w:r>
      <w:r>
        <w:rPr>
          <w:sz w:val="18"/>
        </w:rPr>
        <w:t xml:space="preserve">  "searchType": 1,</w:t>
      </w:r>
      <w:r>
        <w:rPr>
          <w:sz w:val="18"/>
        </w:rPr>
        <w:br w:type="textWrapping"/>
      </w:r>
      <w:r>
        <w:rPr>
          <w:sz w:val="18"/>
        </w:rPr>
        <w:t xml:space="preserve">  "siteCodeList": ["10008-US"],</w:t>
      </w:r>
      <w:r>
        <w:rPr>
          <w:sz w:val="18"/>
        </w:rPr>
        <w:br w:type="textWrapping"/>
      </w:r>
      <w:r>
        <w:rPr>
          <w:sz w:val="18"/>
        </w:rPr>
        <w:t xml:space="preserve">  "sortField": "purchaseTime",</w:t>
      </w:r>
      <w:r>
        <w:rPr>
          <w:sz w:val="18"/>
        </w:rPr>
        <w:br w:type="textWrapping"/>
      </w:r>
      <w:r>
        <w:rPr>
          <w:sz w:val="18"/>
        </w:rPr>
        <w:t xml:space="preserve">  "sortType": "desc",</w:t>
      </w:r>
      <w:r>
        <w:rPr>
          <w:sz w:val="18"/>
        </w:rPr>
        <w:br w:type="textWrapping"/>
      </w:r>
      <w:r>
        <w:rPr>
          <w:sz w:val="18"/>
        </w:rPr>
        <w:t xml:space="preserve">  "startDate": "2025-01-01 01:01:01",</w:t>
      </w:r>
      <w:r>
        <w:rPr>
          <w:sz w:val="18"/>
        </w:rPr>
        <w:br w:type="textWrapping"/>
      </w:r>
      <w:r>
        <w:rPr>
          <w:sz w:val="18"/>
        </w:rPr>
        <w:t xml:space="preserve">  "endDate": "2025-01-31 01:01:01",</w:t>
      </w:r>
      <w:r>
        <w:rPr>
          <w:sz w:val="18"/>
        </w:rPr>
        <w:br w:type="textWrapping"/>
      </w:r>
      <w:r>
        <w:rPr>
          <w:sz w:val="18"/>
        </w:rPr>
        <w:t xml:space="preserve">  "statusList": ["10002#202"],</w:t>
      </w:r>
      <w:r>
        <w:rPr>
          <w:sz w:val="18"/>
        </w:rPr>
        <w:br w:type="textWrapping"/>
      </w:r>
      <w:r>
        <w:rPr>
          <w:sz w:val="18"/>
        </w:rPr>
        <w:t xml:space="preserve">  "storeIdList": ["110000000018008001"]</w:t>
      </w:r>
      <w:r>
        <w:rPr>
          <w:sz w:val="18"/>
        </w:rPr>
        <w:br w:type="textWrapping"/>
      </w:r>
      <w:r>
        <w:rPr>
          <w:sz w:val="18"/>
        </w:rPr>
        <w:t>}</w:t>
      </w:r>
      <w:r>
        <w:rPr>
          <w:sz w:val="18"/>
        </w:rPr>
        <w:br w:type="textWrapping"/>
      </w:r>
      <w:r>
        <w:rPr>
          <w:sz w:val="18"/>
        </w:rPr>
        <w:t>```</w:t>
      </w:r>
    </w:p>
    <w:p w14:paraId="714C8E51">
      <w:pPr>
        <w:pStyle w:val="4"/>
      </w:pPr>
      <w:bookmarkStart w:id="3427" w:name="_Toc12888"/>
      <w:r>
        <w:t>**返回结果**</w:t>
      </w:r>
      <w:bookmarkEnd w:id="3427"/>
    </w:p>
    <w:p w14:paraId="15F7901E">
      <w:r>
        <w:rPr>
          <w:sz w:val="18"/>
        </w:rPr>
        <w:t>Json Object</w:t>
      </w:r>
    </w:p>
    <w:p w14:paraId="258700CF">
      <w:pPr>
        <w:pStyle w:val="4"/>
      </w:pPr>
      <w:bookmarkStart w:id="3428" w:name="_Toc18922"/>
      <w:r>
        <w:t>返回请求示例</w:t>
      </w:r>
      <w:bookmarkEnd w:id="3428"/>
    </w:p>
    <w:p w14:paraId="13FB09D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"2939b59f09bd49359c8cc328980a12f1.288.17534161636756829",</w:t>
      </w:r>
      <w:r>
        <w:rPr>
          <w:sz w:val="18"/>
        </w:rPr>
        <w:br w:type="textWrapping"/>
      </w:r>
      <w:r>
        <w:rPr>
          <w:sz w:val="18"/>
        </w:rPr>
        <w:t xml:space="preserve">    "response_time": "2025-07-25 12:02:43",</w:t>
      </w:r>
      <w:r>
        <w:rPr>
          <w:sz w:val="18"/>
        </w:rPr>
        <w:br w:type="textWrapping"/>
      </w:r>
      <w:r>
        <w:rPr>
          <w:sz w:val="18"/>
        </w:rPr>
        <w:t xml:space="preserve">    "data": {</w:t>
      </w:r>
      <w:r>
        <w:rPr>
          <w:sz w:val="18"/>
        </w:rPr>
        <w:br w:type="textWrapping"/>
      </w:r>
      <w:r>
        <w:rPr>
          <w:sz w:val="18"/>
        </w:rPr>
        <w:t xml:space="preserve">        "total": 3,</w:t>
      </w:r>
      <w:r>
        <w:rPr>
          <w:sz w:val="18"/>
        </w:rPr>
        <w:br w:type="textWrapping"/>
      </w:r>
      <w:r>
        <w:rPr>
          <w:sz w:val="18"/>
        </w:rPr>
        <w:t xml:space="preserve">        "size": 100,</w:t>
      </w:r>
      <w:r>
        <w:rPr>
          <w:sz w:val="18"/>
        </w:rPr>
        <w:br w:type="textWrapping"/>
      </w:r>
      <w:r>
        <w:rPr>
          <w:sz w:val="18"/>
        </w:rPr>
        <w:t xml:space="preserve">        "current": 1,</w:t>
      </w:r>
      <w:r>
        <w:rPr>
          <w:sz w:val="18"/>
        </w:rPr>
        <w:br w:type="textWrapping"/>
      </w:r>
      <w:r>
        <w:rPr>
          <w:sz w:val="18"/>
        </w:rPr>
        <w:t xml:space="preserve">        "pages": 1,</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"order": {</w:t>
      </w:r>
      <w:r>
        <w:rPr>
          <w:sz w:val="18"/>
        </w:rPr>
        <w:br w:type="textWrapping"/>
      </w:r>
      <w:r>
        <w:rPr>
          <w:sz w:val="18"/>
        </w:rPr>
        <w:t xml:space="preserve">                    "storeId": "110595848248180224",</w:t>
      </w:r>
      <w:r>
        <w:rPr>
          <w:sz w:val="18"/>
        </w:rPr>
        <w:br w:type="textWrapping"/>
      </w:r>
      <w:r>
        <w:rPr>
          <w:sz w:val="18"/>
        </w:rPr>
        <w:t xml:space="preserve">                    "storeName": "真实店铺勿动!!",</w:t>
      </w:r>
      <w:r>
        <w:rPr>
          <w:sz w:val="18"/>
        </w:rPr>
        <w:br w:type="textWrapping"/>
      </w:r>
      <w:r>
        <w:rPr>
          <w:sz w:val="18"/>
        </w:rPr>
        <w:t xml:space="preserve">                    "platformOrderNo": "129020638291281",</w:t>
      </w:r>
      <w:r>
        <w:rPr>
          <w:sz w:val="18"/>
        </w:rPr>
        <w:br w:type="textWrapping"/>
      </w:r>
      <w:r>
        <w:rPr>
          <w:sz w:val="18"/>
        </w:rPr>
        <w:t xml:space="preserve">                    "platformOrderName": "129020638291281",</w:t>
      </w:r>
      <w:r>
        <w:rPr>
          <w:sz w:val="18"/>
        </w:rPr>
        <w:br w:type="textWrapping"/>
      </w:r>
      <w:r>
        <w:rPr>
          <w:sz w:val="18"/>
        </w:rPr>
        <w:t xml:space="preserve">                    "referenceNo": "200013306906980",</w:t>
      </w:r>
      <w:r>
        <w:rPr>
          <w:sz w:val="18"/>
        </w:rPr>
        <w:br w:type="textWrapping"/>
      </w:r>
      <w:r>
        <w:rPr>
          <w:sz w:val="18"/>
        </w:rPr>
        <w:t xml:space="preserve">                    "uniqueOrderNo": "110595848248180224#129020638291281",</w:t>
      </w:r>
      <w:r>
        <w:rPr>
          <w:sz w:val="18"/>
        </w:rPr>
        <w:br w:type="textWrapping"/>
      </w:r>
      <w:r>
        <w:rPr>
          <w:sz w:val="18"/>
        </w:rPr>
        <w:t xml:space="preserve">                    "buyerName": null,</w:t>
      </w:r>
      <w:r>
        <w:rPr>
          <w:sz w:val="18"/>
        </w:rPr>
        <w:br w:type="textWrapping"/>
      </w:r>
      <w:r>
        <w:rPr>
          <w:sz w:val="18"/>
        </w:rPr>
        <w:t xml:space="preserve">                    "buyerEmail": "32818112E02443689A0744011F043312@relay.walmart.com",</w:t>
      </w:r>
      <w:r>
        <w:rPr>
          <w:sz w:val="18"/>
        </w:rPr>
        <w:br w:type="textWrapping"/>
      </w:r>
      <w:r>
        <w:rPr>
          <w:sz w:val="18"/>
        </w:rPr>
        <w:t xml:space="preserve">                    "buyerMessage": null,</w:t>
      </w:r>
      <w:r>
        <w:rPr>
          <w:sz w:val="18"/>
        </w:rPr>
        <w:br w:type="textWrapping"/>
      </w:r>
      <w:r>
        <w:rPr>
          <w:sz w:val="18"/>
        </w:rPr>
        <w:t xml:space="preserve">                    "sourceName": null,</w:t>
      </w:r>
      <w:r>
        <w:rPr>
          <w:sz w:val="18"/>
        </w:rPr>
        <w:br w:type="textWrapping"/>
      </w:r>
      <w:r>
        <w:rPr>
          <w:sz w:val="18"/>
        </w:rPr>
        <w:t xml:space="preserve">                    "platformCode": "10008",</w:t>
      </w:r>
      <w:r>
        <w:rPr>
          <w:sz w:val="18"/>
        </w:rPr>
        <w:br w:type="textWrapping"/>
      </w:r>
      <w:r>
        <w:rPr>
          <w:sz w:val="18"/>
        </w:rPr>
        <w:t xml:space="preserve">                    "platformName": "Walmart",</w:t>
      </w:r>
      <w:r>
        <w:rPr>
          <w:sz w:val="18"/>
        </w:rPr>
        <w:br w:type="textWrapping"/>
      </w:r>
      <w:r>
        <w:rPr>
          <w:sz w:val="18"/>
        </w:rPr>
        <w:t xml:space="preserve">                    "deliveryType": 1,</w:t>
      </w:r>
      <w:r>
        <w:rPr>
          <w:sz w:val="18"/>
        </w:rPr>
        <w:br w:type="textWrapping"/>
      </w:r>
      <w:r>
        <w:rPr>
          <w:sz w:val="18"/>
        </w:rPr>
        <w:t xml:space="preserve">                    "orderStatusName": "Shipped",</w:t>
      </w:r>
      <w:r>
        <w:rPr>
          <w:sz w:val="18"/>
        </w:rPr>
        <w:br w:type="textWrapping"/>
      </w:r>
      <w:r>
        <w:rPr>
          <w:sz w:val="18"/>
        </w:rPr>
        <w:t xml:space="preserve">                    "deliveryStatusName": null,</w:t>
      </w:r>
      <w:r>
        <w:rPr>
          <w:sz w:val="18"/>
        </w:rPr>
        <w:br w:type="textWrapping"/>
      </w:r>
      <w:r>
        <w:rPr>
          <w:sz w:val="18"/>
        </w:rPr>
        <w:t xml:space="preserve">                    "paymentStatusName": null,</w:t>
      </w:r>
      <w:r>
        <w:rPr>
          <w:sz w:val="18"/>
        </w:rPr>
        <w:br w:type="textWrapping"/>
      </w:r>
      <w:r>
        <w:rPr>
          <w:sz w:val="18"/>
        </w:rPr>
        <w:t xml:space="preserve">                    "siteCode": "10008-US",</w:t>
      </w:r>
      <w:r>
        <w:rPr>
          <w:sz w:val="18"/>
        </w:rPr>
        <w:br w:type="textWrapping"/>
      </w:r>
      <w:r>
        <w:rPr>
          <w:sz w:val="18"/>
        </w:rPr>
        <w:t xml:space="preserve">                    "purchaseTime": "2025-07-24 08:34:14 -7:00",</w:t>
      </w:r>
      <w:r>
        <w:rPr>
          <w:sz w:val="18"/>
        </w:rPr>
        <w:br w:type="textWrapping"/>
      </w:r>
      <w:r>
        <w:rPr>
          <w:sz w:val="18"/>
        </w:rPr>
        <w:t xml:space="preserve">                    "purchaseTimeBj": "2025-07-24 23:34:14 +8:00",</w:t>
      </w:r>
      <w:r>
        <w:rPr>
          <w:sz w:val="18"/>
        </w:rPr>
        <w:br w:type="textWrapping"/>
      </w:r>
      <w:r>
        <w:rPr>
          <w:sz w:val="18"/>
        </w:rPr>
        <w:t xml:space="preserve">                    "paymentTime": "2025-07-24 08:34:14 -7:00",</w:t>
      </w:r>
      <w:r>
        <w:rPr>
          <w:sz w:val="18"/>
        </w:rPr>
        <w:br w:type="textWrapping"/>
      </w:r>
      <w:r>
        <w:rPr>
          <w:sz w:val="18"/>
        </w:rPr>
        <w:t xml:space="preserve">                    "paymentTimeBj": "2025-07-24 23:34:14 +8:00",</w:t>
      </w:r>
      <w:r>
        <w:rPr>
          <w:sz w:val="18"/>
        </w:rPr>
        <w:br w:type="textWrapping"/>
      </w:r>
      <w:r>
        <w:rPr>
          <w:sz w:val="18"/>
        </w:rPr>
        <w:t xml:space="preserve">                    "deliveryTime": "2025-07-24 14:27:10 -7:00",</w:t>
      </w:r>
      <w:r>
        <w:rPr>
          <w:sz w:val="18"/>
        </w:rPr>
        <w:br w:type="textWrapping"/>
      </w:r>
      <w:r>
        <w:rPr>
          <w:sz w:val="18"/>
        </w:rPr>
        <w:t xml:space="preserve">                    "deliveryTimeBj": "2025-07-25 05:27:10 +8:00",</w:t>
      </w:r>
      <w:r>
        <w:rPr>
          <w:sz w:val="18"/>
        </w:rPr>
        <w:br w:type="textWrapping"/>
      </w:r>
      <w:r>
        <w:rPr>
          <w:sz w:val="18"/>
        </w:rPr>
        <w:t xml:space="preserve">                    "latestDeliveryTime": "2025-07-24 14:31:00 -7:00",</w:t>
      </w:r>
      <w:r>
        <w:rPr>
          <w:sz w:val="18"/>
        </w:rPr>
        <w:br w:type="textWrapping"/>
      </w:r>
      <w:r>
        <w:rPr>
          <w:sz w:val="18"/>
        </w:rPr>
        <w:t xml:space="preserve">                    "latestShipTime": null,</w:t>
      </w:r>
      <w:r>
        <w:rPr>
          <w:sz w:val="18"/>
        </w:rPr>
        <w:br w:type="textWrapping"/>
      </w:r>
      <w:r>
        <w:rPr>
          <w:sz w:val="18"/>
        </w:rPr>
        <w:t xml:space="preserve">                    "expectedDeliveryTime": null,</w:t>
      </w:r>
      <w:r>
        <w:rPr>
          <w:sz w:val="18"/>
        </w:rPr>
        <w:br w:type="textWrapping"/>
      </w:r>
      <w:r>
        <w:rPr>
          <w:sz w:val="18"/>
        </w:rPr>
        <w:t xml:space="preserve">                    "platformOrderModifiedTime": "2025-07-24T21:33:36.000+00:00",</w:t>
      </w:r>
      <w:r>
        <w:rPr>
          <w:sz w:val="18"/>
        </w:rPr>
        <w:br w:type="textWrapping"/>
      </w:r>
      <w:r>
        <w:rPr>
          <w:sz w:val="18"/>
        </w:rPr>
        <w:t xml:space="preserve">                    "remark": null</w:t>
      </w:r>
      <w:r>
        <w:rPr>
          <w:sz w:val="18"/>
        </w:rPr>
        <w:br w:type="textWrapping"/>
      </w:r>
      <w:r>
        <w:rPr>
          <w:sz w:val="18"/>
        </w:rPr>
        <w:t xml:space="preserve">                },</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"752",</w:t>
      </w:r>
      <w:r>
        <w:rPr>
          <w:sz w:val="18"/>
        </w:rPr>
        <w:br w:type="textWrapping"/>
      </w:r>
      <w:r>
        <w:rPr>
          <w:sz w:val="18"/>
        </w:rPr>
        <w:t xml:space="preserve">                        "productNo": null,</w:t>
      </w:r>
      <w:r>
        <w:rPr>
          <w:sz w:val="18"/>
        </w:rPr>
        <w:br w:type="textWrapping"/>
      </w:r>
      <w:r>
        <w:rPr>
          <w:sz w:val="18"/>
        </w:rPr>
        <w:t xml:space="preserve">                        "deliveryType": 1,</w:t>
      </w:r>
      <w:r>
        <w:rPr>
          <w:sz w:val="18"/>
        </w:rPr>
        <w:br w:type="textWrapping"/>
      </w:r>
      <w:r>
        <w:rPr>
          <w:sz w:val="18"/>
        </w:rPr>
        <w:t xml:space="preserve">                        "msku": "MCS_Pencils_Test",</w:t>
      </w:r>
      <w:r>
        <w:rPr>
          <w:sz w:val="18"/>
        </w:rPr>
        <w:br w:type="textWrapping"/>
      </w:r>
      <w:r>
        <w:rPr>
          <w:sz w:val="18"/>
        </w:rPr>
        <w:t xml:space="preserve">                        "mskuId": "MCS_Pencils_Test",</w:t>
      </w:r>
      <w:r>
        <w:rPr>
          <w:sz w:val="18"/>
        </w:rPr>
        <w:br w:type="textWrapping"/>
      </w:r>
      <w:r>
        <w:rPr>
          <w:sz w:val="18"/>
        </w:rPr>
        <w:t xml:space="preserve">                        "title": null,</w:t>
      </w:r>
      <w:r>
        <w:rPr>
          <w:sz w:val="18"/>
        </w:rPr>
        <w:br w:type="textWrapping"/>
      </w:r>
      <w:r>
        <w:rPr>
          <w:sz w:val="18"/>
        </w:rPr>
        <w:t xml:space="preserve">                        "variantAttr": null,</w:t>
      </w:r>
      <w:r>
        <w:rPr>
          <w:sz w:val="18"/>
        </w:rPr>
        <w:br w:type="textWrapping"/>
      </w:r>
      <w:r>
        <w:rPr>
          <w:sz w:val="18"/>
        </w:rPr>
        <w:t xml:space="preserve">                        "quantity": 1,</w:t>
      </w:r>
      <w:r>
        <w:rPr>
          <w:sz w:val="18"/>
        </w:rPr>
        <w:br w:type="textWrapping"/>
      </w:r>
      <w:r>
        <w:rPr>
          <w:sz w:val="18"/>
        </w:rPr>
        <w:t xml:space="preserve">                        "unitPriceAmount": "0.00",</w:t>
      </w:r>
      <w:r>
        <w:rPr>
          <w:sz w:val="18"/>
        </w:rPr>
        <w:br w:type="textWrapping"/>
      </w:r>
      <w:r>
        <w:rPr>
          <w:sz w:val="18"/>
        </w:rPr>
        <w:t xml:space="preserve">                        "productStatusName": "Shipped",</w:t>
      </w:r>
      <w:r>
        <w:rPr>
          <w:sz w:val="18"/>
        </w:rPr>
        <w:br w:type="textWrapping"/>
      </w:r>
      <w:r>
        <w:rPr>
          <w:sz w:val="18"/>
        </w:rPr>
        <w:t xml:space="preserve">                        "currency": "",</w:t>
      </w:r>
      <w:r>
        <w:rPr>
          <w:sz w:val="18"/>
        </w:rPr>
        <w:br w:type="textWrapping"/>
      </w:r>
      <w:r>
        <w:rPr>
          <w:sz w:val="18"/>
        </w:rPr>
        <w:t xml:space="preserve">                        "imgUrl": null,</w:t>
      </w:r>
      <w:r>
        <w:rPr>
          <w:sz w:val="18"/>
        </w:rPr>
        <w:br w:type="textWrapping"/>
      </w:r>
      <w:r>
        <w:rPr>
          <w:sz w:val="18"/>
        </w:rPr>
        <w:t xml:space="preserve">                        "customizedText": null,</w:t>
      </w:r>
      <w:r>
        <w:rPr>
          <w:sz w:val="18"/>
        </w:rPr>
        <w:br w:type="textWrapping"/>
      </w:r>
      <w:r>
        <w:rPr>
          <w:sz w:val="18"/>
        </w:rPr>
        <w:t xml:space="preserve">                        "remark": null,</w:t>
      </w:r>
      <w:r>
        <w:rPr>
          <w:sz w:val="18"/>
        </w:rPr>
        <w:br w:type="textWrapping"/>
      </w:r>
      <w:r>
        <w:rPr>
          <w:sz w:val="18"/>
        </w:rPr>
        <w:t xml:space="preserve">                        "productUrl": null,</w:t>
      </w:r>
      <w:r>
        <w:rPr>
          <w:sz w:val="18"/>
        </w:rPr>
        <w:br w:type="textWrapping"/>
      </w:r>
      <w:r>
        <w:rPr>
          <w:sz w:val="18"/>
        </w:rPr>
        <w:t xml:space="preserve">                        "mskuRelationKey": "MCS_Pencils_Test",</w:t>
      </w:r>
      <w:r>
        <w:rPr>
          <w:sz w:val="18"/>
        </w:rPr>
        <w:br w:type="textWrapping"/>
      </w:r>
      <w:r>
        <w:rPr>
          <w:sz w:val="18"/>
        </w:rPr>
        <w:t xml:space="preserve">                        "pid": null,</w:t>
      </w:r>
      <w:r>
        <w:rPr>
          <w:sz w:val="18"/>
        </w:rPr>
        <w:br w:type="textWrapping"/>
      </w:r>
      <w:r>
        <w:rPr>
          <w:sz w:val="18"/>
        </w:rPr>
        <w:t xml:space="preserve">                        "localSku": null,</w:t>
      </w:r>
      <w:r>
        <w:rPr>
          <w:sz w:val="18"/>
        </w:rPr>
        <w:br w:type="textWrapping"/>
      </w:r>
      <w:r>
        <w:rPr>
          <w:sz w:val="18"/>
        </w:rPr>
        <w:t xml:space="preserve">                        "pname": null,</w:t>
      </w:r>
      <w:r>
        <w:rPr>
          <w:sz w:val="18"/>
        </w:rPr>
        <w:br w:type="textWrapping"/>
      </w:r>
      <w:r>
        <w:rPr>
          <w:sz w:val="18"/>
        </w:rPr>
        <w:t xml:space="preserve">                        "model": null,</w:t>
      </w:r>
      <w:r>
        <w:rPr>
          <w:sz w:val="18"/>
        </w:rPr>
        <w:br w:type="textWrapping"/>
      </w:r>
      <w:r>
        <w:rPr>
          <w:sz w:val="18"/>
        </w:rPr>
        <w:t xml:space="preserve">                        "psId": null,</w:t>
      </w:r>
      <w:r>
        <w:rPr>
          <w:sz w:val="18"/>
        </w:rPr>
        <w:br w:type="textWrapping"/>
      </w:r>
      <w:r>
        <w:rPr>
          <w:sz w:val="18"/>
        </w:rPr>
        <w:t xml:space="preserve">                        "spu": null,</w:t>
      </w:r>
      <w:r>
        <w:rPr>
          <w:sz w:val="18"/>
        </w:rPr>
        <w:br w:type="textWrapping"/>
      </w:r>
      <w:r>
        <w:rPr>
          <w:sz w:val="18"/>
        </w:rPr>
        <w:t xml:space="preserve">                        "spuName": null,</w:t>
      </w:r>
      <w:r>
        <w:rPr>
          <w:sz w:val="18"/>
        </w:rPr>
        <w:br w:type="textWrapping"/>
      </w:r>
      <w:r>
        <w:rPr>
          <w:sz w:val="18"/>
        </w:rPr>
        <w:t xml:space="preserve">                        "bid": null,</w:t>
      </w:r>
      <w:r>
        <w:rPr>
          <w:sz w:val="18"/>
        </w:rPr>
        <w:br w:type="textWrapping"/>
      </w:r>
      <w:r>
        <w:rPr>
          <w:sz w:val="18"/>
        </w:rPr>
        <w:t xml:space="preserve">                        "cid": null,</w:t>
      </w:r>
      <w:r>
        <w:rPr>
          <w:sz w:val="18"/>
        </w:rPr>
        <w:br w:type="textWrapping"/>
      </w:r>
      <w:r>
        <w:rPr>
          <w:sz w:val="18"/>
        </w:rPr>
        <w:t xml:space="preserve">                        "productDeveloperUid": null,</w:t>
      </w:r>
      <w:r>
        <w:rPr>
          <w:sz w:val="18"/>
        </w:rPr>
        <w:br w:type="textWrapping"/>
      </w:r>
      <w:r>
        <w:rPr>
          <w:sz w:val="18"/>
        </w:rPr>
        <w:t xml:space="preserve">                        "customerShipping": "Express",</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"productDiscount": null,</w:t>
      </w:r>
      <w:r>
        <w:rPr>
          <w:sz w:val="18"/>
        </w:rPr>
        <w:br w:type="textWrapping"/>
      </w:r>
      <w:r>
        <w:rPr>
          <w:sz w:val="18"/>
        </w:rPr>
        <w:t xml:space="preserve">                            "shippingFeeDiscount": null,</w:t>
      </w:r>
      <w:r>
        <w:rPr>
          <w:sz w:val="18"/>
        </w:rPr>
        <w:br w:type="textWrapping"/>
      </w:r>
      <w:r>
        <w:rPr>
          <w:sz w:val="18"/>
        </w:rPr>
        <w:t xml:space="preserve">                            "shippingFee":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"platformOtherFee": null,</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"platformSubsidy": null,</w:t>
      </w:r>
      <w:r>
        <w:rPr>
          <w:sz w:val="18"/>
        </w:rPr>
        <w:br w:type="textWrapping"/>
      </w:r>
      <w:r>
        <w:rPr>
          <w:sz w:val="18"/>
        </w:rPr>
        <w:t xml:space="preserve">                            "tax":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"productDiscount": null,</w:t>
      </w:r>
      <w:r>
        <w:rPr>
          <w:sz w:val="18"/>
        </w:rPr>
        <w:br w:type="textWrapping"/>
      </w:r>
      <w:r>
        <w:rPr>
          <w:sz w:val="18"/>
        </w:rPr>
        <w:t xml:space="preserve">                    "shippingFeeDiscount": null,</w:t>
      </w:r>
      <w:r>
        <w:rPr>
          <w:sz w:val="18"/>
        </w:rPr>
        <w:br w:type="textWrapping"/>
      </w:r>
      <w:r>
        <w:rPr>
          <w:sz w:val="18"/>
        </w:rPr>
        <w:t xml:space="preserve">                    "shippingFee":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"platformOtherFee": null,</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"platformSubsidy": null,</w:t>
      </w:r>
      <w:r>
        <w:rPr>
          <w:sz w:val="18"/>
        </w:rPr>
        <w:br w:type="textWrapping"/>
      </w:r>
      <w:r>
        <w:rPr>
          <w:sz w:val="18"/>
        </w:rPr>
        <w:t xml:space="preserve">                    "tax": {</w:t>
      </w:r>
      <w:r>
        <w:rPr>
          <w:sz w:val="18"/>
        </w:rPr>
        <w:br w:type="textWrapping"/>
      </w:r>
      <w:r>
        <w:rPr>
          <w:sz w:val="18"/>
        </w:rPr>
        <w:t xml:space="preserve">                        "value": "0.00",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null</w:t>
      </w:r>
      <w:r>
        <w:rPr>
          <w:sz w:val="18"/>
        </w:rPr>
        <w:br w:type="textWrapping"/>
      </w:r>
      <w:r>
        <w:rPr>
          <w:sz w:val="18"/>
        </w:rPr>
        <w:t xml:space="preserve">                },</w:t>
      </w:r>
      <w:r>
        <w:rPr>
          <w:sz w:val="18"/>
        </w:rPr>
        <w:br w:type="textWrapping"/>
      </w:r>
      <w:r>
        <w:rPr>
          <w:sz w:val="18"/>
        </w:rPr>
        <w:t xml:space="preserve">                "address": {</w:t>
      </w:r>
      <w:r>
        <w:rPr>
          <w:sz w:val="18"/>
        </w:rPr>
        <w:br w:type="textWrapping"/>
      </w:r>
      <w:r>
        <w:rPr>
          <w:sz w:val="18"/>
        </w:rPr>
        <w:t xml:space="preserve">                    "recipientName": "Seung Ro",</w:t>
      </w:r>
      <w:r>
        <w:rPr>
          <w:sz w:val="18"/>
        </w:rPr>
        <w:br w:type="textWrapping"/>
      </w:r>
      <w:r>
        <w:rPr>
          <w:sz w:val="18"/>
        </w:rPr>
        <w:t xml:space="preserve">                    "recipientPhone": "0000000000",</w:t>
      </w:r>
      <w:r>
        <w:rPr>
          <w:sz w:val="18"/>
        </w:rPr>
        <w:br w:type="textWrapping"/>
      </w:r>
      <w:r>
        <w:rPr>
          <w:sz w:val="18"/>
        </w:rPr>
        <w:t xml:space="preserve">                    "recipientCountry": "US",</w:t>
      </w:r>
      <w:r>
        <w:rPr>
          <w:sz w:val="18"/>
        </w:rPr>
        <w:br w:type="textWrapping"/>
      </w:r>
      <w:r>
        <w:rPr>
          <w:sz w:val="18"/>
        </w:rPr>
        <w:t xml:space="preserve">                    "recipientPostalCode": "60137",</w:t>
      </w:r>
      <w:r>
        <w:rPr>
          <w:sz w:val="18"/>
        </w:rPr>
        <w:br w:type="textWrapping"/>
      </w:r>
      <w:r>
        <w:rPr>
          <w:sz w:val="18"/>
        </w:rPr>
        <w:t xml:space="preserve">                    "detailAddress": "160 Cranston Ct.,Glen Ellyn,IL,60137,US,",</w:t>
      </w:r>
      <w:r>
        <w:rPr>
          <w:sz w:val="18"/>
        </w:rPr>
        <w:br w:type="textWrapping"/>
      </w:r>
      <w:r>
        <w:rPr>
          <w:sz w:val="18"/>
        </w:rPr>
        <w:t xml:space="preserve">                    "recipientStateOrRegion": "IL",</w:t>
      </w:r>
      <w:r>
        <w:rPr>
          <w:sz w:val="18"/>
        </w:rPr>
        <w:br w:type="textWrapping"/>
      </w:r>
      <w:r>
        <w:rPr>
          <w:sz w:val="18"/>
        </w:rPr>
        <w:t xml:space="preserve">                    "recipientCity": "Glen Ellyn",</w:t>
      </w:r>
      <w:r>
        <w:rPr>
          <w:sz w:val="18"/>
        </w:rPr>
        <w:br w:type="textWrapping"/>
      </w:r>
      <w:r>
        <w:rPr>
          <w:sz w:val="18"/>
        </w:rPr>
        <w:t xml:space="preserve">                    "recipientDistrict": null,</w:t>
      </w:r>
      <w:r>
        <w:rPr>
          <w:sz w:val="18"/>
        </w:rPr>
        <w:br w:type="textWrapping"/>
      </w:r>
      <w:r>
        <w:rPr>
          <w:sz w:val="18"/>
        </w:rPr>
        <w:t xml:space="preserve">                    "houseNumber": null,</w:t>
      </w:r>
      <w:r>
        <w:rPr>
          <w:sz w:val="18"/>
        </w:rPr>
        <w:br w:type="textWrapping"/>
      </w:r>
      <w:r>
        <w:rPr>
          <w:sz w:val="18"/>
        </w:rPr>
        <w:t xml:space="preserve">                    "addressType": 2,</w:t>
      </w:r>
      <w:r>
        <w:rPr>
          <w:sz w:val="18"/>
        </w:rPr>
        <w:br w:type="textWrapping"/>
      </w:r>
      <w:r>
        <w:rPr>
          <w:sz w:val="18"/>
        </w:rPr>
        <w:t xml:space="preserve">                    "addressTypeName": "住宅",</w:t>
      </w:r>
      <w:r>
        <w:rPr>
          <w:sz w:val="18"/>
        </w:rPr>
        <w:br w:type="textWrapping"/>
      </w:r>
      <w:r>
        <w:rPr>
          <w:sz w:val="18"/>
        </w:rPr>
        <w:t xml:space="preserve">                    "companyName": null,</w:t>
      </w:r>
      <w:r>
        <w:rPr>
          <w:sz w:val="18"/>
        </w:rPr>
        <w:br w:type="textWrapping"/>
      </w:r>
      <w:r>
        <w:rPr>
          <w:sz w:val="18"/>
        </w:rPr>
        <w:t xml:space="preserve">                    "addressLine1": "160 Cranston Ct.",</w:t>
      </w:r>
      <w:r>
        <w:rPr>
          <w:sz w:val="18"/>
        </w:rPr>
        <w:br w:type="textWrapping"/>
      </w:r>
      <w:r>
        <w:rPr>
          <w:sz w:val="18"/>
        </w:rPr>
        <w:t xml:space="preserve">                    "addressLine2": null,</w:t>
      </w:r>
      <w:r>
        <w:rPr>
          <w:sz w:val="18"/>
        </w:rPr>
        <w:br w:type="textWrapping"/>
      </w:r>
      <w:r>
        <w:rPr>
          <w:sz w:val="18"/>
        </w:rPr>
        <w:t xml:space="preserve">                    "addressLine3": null</w:t>
      </w:r>
      <w:r>
        <w:rPr>
          <w:sz w:val="18"/>
        </w:rPr>
        <w:br w:type="textWrapping"/>
      </w:r>
      <w:r>
        <w:rPr>
          <w:sz w:val="18"/>
        </w:rPr>
        <w:t xml:space="preserve">                },</w:t>
      </w:r>
      <w:r>
        <w:rPr>
          <w:sz w:val="18"/>
        </w:rPr>
        <w:br w:type="textWrapping"/>
      </w:r>
      <w:r>
        <w:rPr>
          <w:sz w:val="18"/>
        </w:rPr>
        <w:t xml:space="preserve">                "tagInfos": [],</w:t>
      </w:r>
      <w:r>
        <w:rPr>
          <w:sz w:val="18"/>
        </w:rPr>
        <w:br w:type="textWrapping"/>
      </w:r>
      <w:r>
        <w:rPr>
          <w:sz w:val="18"/>
        </w:rPr>
        <w:t xml:space="preserve">                "erpInfo": null,</w:t>
      </w:r>
      <w:r>
        <w:rPr>
          <w:sz w:val="18"/>
        </w:rPr>
        <w:br w:type="textWrapping"/>
      </w:r>
      <w:r>
        <w:rPr>
          <w:sz w:val="18"/>
        </w:rPr>
        <w:t xml:space="preserve">                "packages": [</w:t>
      </w:r>
      <w:r>
        <w:rPr>
          <w:sz w:val="18"/>
        </w:rPr>
        <w:br w:type="textWrapping"/>
      </w:r>
      <w:r>
        <w:rPr>
          <w:sz w:val="18"/>
        </w:rPr>
        <w:t xml:space="preserve">                    {</w:t>
      </w:r>
      <w:r>
        <w:rPr>
          <w:sz w:val="18"/>
        </w:rPr>
        <w:br w:type="textWrapping"/>
      </w:r>
      <w:r>
        <w:rPr>
          <w:sz w:val="18"/>
        </w:rPr>
        <w:t xml:space="preserve">                        "packageId": "1LSCXLNA006748496",</w:t>
      </w:r>
      <w:r>
        <w:rPr>
          <w:sz w:val="18"/>
        </w:rPr>
        <w:br w:type="textWrapping"/>
      </w:r>
      <w:r>
        <w:rPr>
          <w:sz w:val="18"/>
        </w:rPr>
        <w:t xml:space="preserve">                        "shippingProviderName": null,</w:t>
      </w:r>
      <w:r>
        <w:rPr>
          <w:sz w:val="18"/>
        </w:rPr>
        <w:br w:type="textWrapping"/>
      </w:r>
      <w:r>
        <w:rPr>
          <w:sz w:val="18"/>
        </w:rPr>
        <w:t xml:space="preserve">                        "trackingNumber": "1",</w:t>
      </w:r>
      <w:r>
        <w:rPr>
          <w:sz w:val="18"/>
        </w:rPr>
        <w:br w:type="textWrapping"/>
      </w:r>
      <w:r>
        <w:rPr>
          <w:sz w:val="18"/>
        </w:rPr>
        <w:t xml:space="preserve">                        "deliveryTimeBj": "2025-07-25 05:27:10",</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"752",</w:t>
      </w:r>
      <w:r>
        <w:rPr>
          <w:sz w:val="18"/>
        </w:rPr>
        <w:br w:type="textWrapping"/>
      </w:r>
      <w:r>
        <w:rPr>
          <w:sz w:val="18"/>
        </w:rPr>
        <w:t xml:space="preserve">                                "productNo": null,</w:t>
      </w:r>
      <w:r>
        <w:rPr>
          <w:sz w:val="18"/>
        </w:rPr>
        <w:br w:type="textWrapping"/>
      </w:r>
      <w:r>
        <w:rPr>
          <w:sz w:val="18"/>
        </w:rPr>
        <w:t xml:space="preserve">                                "msku": "MCS_Pencils_Test",</w:t>
      </w:r>
      <w:r>
        <w:rPr>
          <w:sz w:val="18"/>
        </w:rPr>
        <w:br w:type="textWrapping"/>
      </w:r>
      <w:r>
        <w:rPr>
          <w:sz w:val="18"/>
        </w:rPr>
        <w:t xml:space="preserve">                                "mskuId": "MCS_Pencils_Test",</w:t>
      </w:r>
      <w:r>
        <w:rPr>
          <w:sz w:val="18"/>
        </w:rPr>
        <w:br w:type="textWrapping"/>
      </w:r>
      <w:r>
        <w:rPr>
          <w:sz w:val="18"/>
        </w:rPr>
        <w:t xml:space="preserve">                                "title": null,</w:t>
      </w:r>
      <w:r>
        <w:rPr>
          <w:sz w:val="18"/>
        </w:rPr>
        <w:br w:type="textWrapping"/>
      </w:r>
      <w:r>
        <w:rPr>
          <w:sz w:val="18"/>
        </w:rPr>
        <w:t xml:space="preserve">                                "variantAttr": null,</w:t>
      </w:r>
      <w:r>
        <w:rPr>
          <w:sz w:val="18"/>
        </w:rPr>
        <w:br w:type="textWrapping"/>
      </w:r>
      <w:r>
        <w:rPr>
          <w:sz w:val="18"/>
        </w:rPr>
        <w:t xml:space="preserve">                                "quantity": 1,</w:t>
      </w:r>
      <w:r>
        <w:rPr>
          <w:sz w:val="18"/>
        </w:rPr>
        <w:br w:type="textWrapping"/>
      </w:r>
      <w:r>
        <w:rPr>
          <w:sz w:val="18"/>
        </w:rPr>
        <w:t xml:space="preserve">                                "imgUrl":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 {</w:t>
      </w:r>
      <w:r>
        <w:rPr>
          <w:sz w:val="18"/>
        </w:rPr>
        <w:br w:type="textWrapping"/>
      </w:r>
      <w:r>
        <w:rPr>
          <w:sz w:val="18"/>
        </w:rPr>
        <w:t xml:space="preserve">                    "storeId": "11091275586175488",</w:t>
      </w:r>
      <w:r>
        <w:rPr>
          <w:sz w:val="18"/>
        </w:rPr>
        <w:br w:type="textWrapping"/>
      </w:r>
      <w:r>
        <w:rPr>
          <w:sz w:val="18"/>
        </w:rPr>
        <w:t xml:space="preserve">                    "storeName": "监控测试03",</w:t>
      </w:r>
      <w:r>
        <w:rPr>
          <w:sz w:val="18"/>
        </w:rPr>
        <w:br w:type="textWrapping"/>
      </w:r>
      <w:r>
        <w:rPr>
          <w:sz w:val="18"/>
        </w:rPr>
        <w:t xml:space="preserve">                    "platformOrderNo": "6594028994753",</w:t>
      </w:r>
      <w:r>
        <w:rPr>
          <w:sz w:val="18"/>
        </w:rPr>
        <w:br w:type="textWrapping"/>
      </w:r>
      <w:r>
        <w:rPr>
          <w:sz w:val="18"/>
        </w:rPr>
        <w:t xml:space="preserve">                    "platformOrderName": "#1259",</w:t>
      </w:r>
      <w:r>
        <w:rPr>
          <w:sz w:val="18"/>
        </w:rPr>
        <w:br w:type="textWrapping"/>
      </w:r>
      <w:r>
        <w:rPr>
          <w:sz w:val="18"/>
        </w:rPr>
        <w:t xml:space="preserve">                    "referenceNo": "6594028994753",</w:t>
      </w:r>
      <w:r>
        <w:rPr>
          <w:sz w:val="18"/>
        </w:rPr>
        <w:br w:type="textWrapping"/>
      </w:r>
      <w:r>
        <w:rPr>
          <w:sz w:val="18"/>
        </w:rPr>
        <w:t xml:space="preserve">                    "uniqueOrderNo": "11091275586175488#6594028994753",</w:t>
      </w:r>
      <w:r>
        <w:rPr>
          <w:sz w:val="18"/>
        </w:rPr>
        <w:br w:type="textWrapping"/>
      </w:r>
      <w:r>
        <w:rPr>
          <w:sz w:val="18"/>
        </w:rPr>
        <w:t xml:space="preserve">                    "buyerName": "Yaowei Chen",</w:t>
      </w:r>
      <w:r>
        <w:rPr>
          <w:sz w:val="18"/>
        </w:rPr>
        <w:br w:type="textWrapping"/>
      </w:r>
      <w:r>
        <w:rPr>
          <w:sz w:val="18"/>
        </w:rPr>
        <w:t xml:space="preserve">                    "buyerEmail": "chenyaowei@lingxing.com",</w:t>
      </w:r>
      <w:r>
        <w:rPr>
          <w:sz w:val="18"/>
        </w:rPr>
        <w:br w:type="textWrapping"/>
      </w:r>
      <w:r>
        <w:rPr>
          <w:sz w:val="18"/>
        </w:rPr>
        <w:t xml:space="preserve">                    "buyerMessage": "这个是留言",</w:t>
      </w:r>
      <w:r>
        <w:rPr>
          <w:sz w:val="18"/>
        </w:rPr>
        <w:br w:type="textWrapping"/>
      </w:r>
      <w:r>
        <w:rPr>
          <w:sz w:val="18"/>
        </w:rPr>
        <w:t xml:space="preserve">                    "sourceName": "shopify_draft_order",</w:t>
      </w:r>
      <w:r>
        <w:rPr>
          <w:sz w:val="18"/>
        </w:rPr>
        <w:br w:type="textWrapping"/>
      </w:r>
      <w:r>
        <w:rPr>
          <w:sz w:val="18"/>
        </w:rPr>
        <w:t xml:space="preserve">                    "platformCode": "10002",</w:t>
      </w:r>
      <w:r>
        <w:rPr>
          <w:sz w:val="18"/>
        </w:rPr>
        <w:br w:type="textWrapping"/>
      </w:r>
      <w:r>
        <w:rPr>
          <w:sz w:val="18"/>
        </w:rPr>
        <w:t xml:space="preserve">                    "platformName": "Shopify",</w:t>
      </w:r>
      <w:r>
        <w:rPr>
          <w:sz w:val="18"/>
        </w:rPr>
        <w:br w:type="textWrapping"/>
      </w:r>
      <w:r>
        <w:rPr>
          <w:sz w:val="18"/>
        </w:rPr>
        <w:t xml:space="preserve">                    "deliveryType": 0,</w:t>
      </w:r>
      <w:r>
        <w:rPr>
          <w:sz w:val="18"/>
        </w:rPr>
        <w:br w:type="textWrapping"/>
      </w:r>
      <w:r>
        <w:rPr>
          <w:sz w:val="18"/>
        </w:rPr>
        <w:t xml:space="preserve">                    "orderStatusName": null,</w:t>
      </w:r>
      <w:r>
        <w:rPr>
          <w:sz w:val="18"/>
        </w:rPr>
        <w:br w:type="textWrapping"/>
      </w:r>
      <w:r>
        <w:rPr>
          <w:sz w:val="18"/>
        </w:rPr>
        <w:t xml:space="preserve">                    "deliveryStatusName": "Partial Fulfilled",</w:t>
      </w:r>
      <w:r>
        <w:rPr>
          <w:sz w:val="18"/>
        </w:rPr>
        <w:br w:type="textWrapping"/>
      </w:r>
      <w:r>
        <w:rPr>
          <w:sz w:val="18"/>
        </w:rPr>
        <w:t xml:space="preserve">                    "paymentStatusName": "Paid",</w:t>
      </w:r>
      <w:r>
        <w:rPr>
          <w:sz w:val="18"/>
        </w:rPr>
        <w:br w:type="textWrapping"/>
      </w:r>
      <w:r>
        <w:rPr>
          <w:sz w:val="18"/>
        </w:rPr>
        <w:t xml:space="preserve">                    "siteCode": "",</w:t>
      </w:r>
      <w:r>
        <w:rPr>
          <w:sz w:val="18"/>
        </w:rPr>
        <w:br w:type="textWrapping"/>
      </w:r>
      <w:r>
        <w:rPr>
          <w:sz w:val="18"/>
        </w:rPr>
        <w:t xml:space="preserve">                    "purchaseTime": "2025-07-21 05:41:40 -4:00",</w:t>
      </w:r>
      <w:r>
        <w:rPr>
          <w:sz w:val="18"/>
        </w:rPr>
        <w:br w:type="textWrapping"/>
      </w:r>
      <w:r>
        <w:rPr>
          <w:sz w:val="18"/>
        </w:rPr>
        <w:t xml:space="preserve">                    "purchaseTimeBj": "2025-07-21 17:41:40 +8:00",</w:t>
      </w:r>
      <w:r>
        <w:rPr>
          <w:sz w:val="18"/>
        </w:rPr>
        <w:br w:type="textWrapping"/>
      </w:r>
      <w:r>
        <w:rPr>
          <w:sz w:val="18"/>
        </w:rPr>
        <w:t xml:space="preserve">                    "paymentTime": "",</w:t>
      </w:r>
      <w:r>
        <w:rPr>
          <w:sz w:val="18"/>
        </w:rPr>
        <w:br w:type="textWrapping"/>
      </w:r>
      <w:r>
        <w:rPr>
          <w:sz w:val="18"/>
        </w:rPr>
        <w:t xml:space="preserve">                    "paymentTimeBj": null,</w:t>
      </w:r>
      <w:r>
        <w:rPr>
          <w:sz w:val="18"/>
        </w:rPr>
        <w:br w:type="textWrapping"/>
      </w:r>
      <w:r>
        <w:rPr>
          <w:sz w:val="18"/>
        </w:rPr>
        <w:t xml:space="preserve">                    "deliveryTime": "2025-07-24 01:57:48 -4:00",</w:t>
      </w:r>
      <w:r>
        <w:rPr>
          <w:sz w:val="18"/>
        </w:rPr>
        <w:br w:type="textWrapping"/>
      </w:r>
      <w:r>
        <w:rPr>
          <w:sz w:val="18"/>
        </w:rPr>
        <w:t xml:space="preserve">                    "deliveryTimeBj": "2025-07-24 13:57:48 +8:00",</w:t>
      </w:r>
      <w:r>
        <w:rPr>
          <w:sz w:val="18"/>
        </w:rPr>
        <w:br w:type="textWrapping"/>
      </w:r>
      <w:r>
        <w:rPr>
          <w:sz w:val="18"/>
        </w:rPr>
        <w:t xml:space="preserve">                    "latestDeliveryTime": null,</w:t>
      </w:r>
      <w:r>
        <w:rPr>
          <w:sz w:val="18"/>
        </w:rPr>
        <w:br w:type="textWrapping"/>
      </w:r>
      <w:r>
        <w:rPr>
          <w:sz w:val="18"/>
        </w:rPr>
        <w:t xml:space="preserve">                    "latestShipTime": null,</w:t>
      </w:r>
      <w:r>
        <w:rPr>
          <w:sz w:val="18"/>
        </w:rPr>
        <w:br w:type="textWrapping"/>
      </w:r>
      <w:r>
        <w:rPr>
          <w:sz w:val="18"/>
        </w:rPr>
        <w:t xml:space="preserve">                    "expectedDeliveryTime": null,</w:t>
      </w:r>
      <w:r>
        <w:rPr>
          <w:sz w:val="18"/>
        </w:rPr>
        <w:br w:type="textWrapping"/>
      </w:r>
      <w:r>
        <w:rPr>
          <w:sz w:val="18"/>
        </w:rPr>
        <w:t xml:space="preserve">                    "platformOrderModifiedTime": "2025-07-24T22:01:49.000+00:00",</w:t>
      </w:r>
      <w:r>
        <w:rPr>
          <w:sz w:val="18"/>
        </w:rPr>
        <w:br w:type="textWrapping"/>
      </w:r>
      <w:r>
        <w:rPr>
          <w:sz w:val="18"/>
        </w:rPr>
        <w:t xml:space="preserve">                    "remark": null</w:t>
      </w:r>
      <w:r>
        <w:rPr>
          <w:sz w:val="18"/>
        </w:rPr>
        <w:br w:type="textWrapping"/>
      </w:r>
      <w:r>
        <w:rPr>
          <w:sz w:val="18"/>
        </w:rPr>
        <w:t xml:space="preserve">                },</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"16510851186881",</w:t>
      </w:r>
      <w:r>
        <w:rPr>
          <w:sz w:val="18"/>
        </w:rPr>
        <w:br w:type="textWrapping"/>
      </w:r>
      <w:r>
        <w:rPr>
          <w:sz w:val="18"/>
        </w:rPr>
        <w:t xml:space="preserve">                        "productNo": "6700083839169",</w:t>
      </w:r>
      <w:r>
        <w:rPr>
          <w:sz w:val="18"/>
        </w:rPr>
        <w:br w:type="textWrapping"/>
      </w:r>
      <w:r>
        <w:rPr>
          <w:sz w:val="18"/>
        </w:rPr>
        <w:t xml:space="preserve">                        "deliveryType": 0,</w:t>
      </w:r>
      <w:r>
        <w:rPr>
          <w:sz w:val="18"/>
        </w:rPr>
        <w:br w:type="textWrapping"/>
      </w:r>
      <w:r>
        <w:rPr>
          <w:sz w:val="18"/>
        </w:rPr>
        <w:t xml:space="preserve">                        "msku": "custom001",</w:t>
      </w:r>
      <w:r>
        <w:rPr>
          <w:sz w:val="18"/>
        </w:rPr>
        <w:br w:type="textWrapping"/>
      </w:r>
      <w:r>
        <w:rPr>
          <w:sz w:val="18"/>
        </w:rPr>
        <w:t xml:space="preserve">                        "mskuId": "custom001",</w:t>
      </w:r>
      <w:r>
        <w:rPr>
          <w:sz w:val="18"/>
        </w:rPr>
        <w:br w:type="textWrapping"/>
      </w:r>
      <w:r>
        <w:rPr>
          <w:sz w:val="18"/>
        </w:rPr>
        <w:t xml:space="preserve">                        "title": "测试定制产品",</w:t>
      </w:r>
      <w:r>
        <w:rPr>
          <w:sz w:val="18"/>
        </w:rPr>
        <w:br w:type="textWrapping"/>
      </w:r>
      <w:r>
        <w:rPr>
          <w:sz w:val="18"/>
        </w:rPr>
        <w:t xml:space="preserve">                        "variantAttr": "41 / red",</w:t>
      </w:r>
      <w:r>
        <w:rPr>
          <w:sz w:val="18"/>
        </w:rPr>
        <w:br w:type="textWrapping"/>
      </w:r>
      <w:r>
        <w:rPr>
          <w:sz w:val="18"/>
        </w:rPr>
        <w:t xml:space="preserve">                        "quantity": 3,</w:t>
      </w:r>
      <w:r>
        <w:rPr>
          <w:sz w:val="18"/>
        </w:rPr>
        <w:br w:type="textWrapping"/>
      </w:r>
      <w:r>
        <w:rPr>
          <w:sz w:val="18"/>
        </w:rPr>
        <w:t xml:space="preserve">                        "unitPriceAmount": "1000.00",</w:t>
      </w:r>
      <w:r>
        <w:rPr>
          <w:sz w:val="18"/>
        </w:rPr>
        <w:br w:type="textWrapping"/>
      </w:r>
      <w:r>
        <w:rPr>
          <w:sz w:val="18"/>
        </w:rPr>
        <w:t xml:space="preserve">                        "productStatusName": null,</w:t>
      </w:r>
      <w:r>
        <w:rPr>
          <w:sz w:val="18"/>
        </w:rPr>
        <w:br w:type="textWrapping"/>
      </w:r>
      <w:r>
        <w:rPr>
          <w:sz w:val="18"/>
        </w:rPr>
        <w:t xml:space="preserve">                        "currency": "CNY",</w:t>
      </w:r>
      <w:r>
        <w:rPr>
          <w:sz w:val="18"/>
        </w:rPr>
        <w:br w:type="textWrapping"/>
      </w:r>
      <w:r>
        <w:rPr>
          <w:sz w:val="18"/>
        </w:rPr>
        <w:t xml:space="preserve">                        "imgUrl": null,</w:t>
      </w:r>
      <w:r>
        <w:rPr>
          <w:sz w:val="18"/>
        </w:rPr>
        <w:br w:type="textWrapping"/>
      </w:r>
      <w:r>
        <w:rPr>
          <w:sz w:val="18"/>
        </w:rPr>
        <w:t xml:space="preserve">                        "customizedText": null,</w:t>
      </w:r>
      <w:r>
        <w:rPr>
          <w:sz w:val="18"/>
        </w:rPr>
        <w:br w:type="textWrapping"/>
      </w:r>
      <w:r>
        <w:rPr>
          <w:sz w:val="18"/>
        </w:rPr>
        <w:t xml:space="preserve">                        "remark": null,</w:t>
      </w:r>
      <w:r>
        <w:rPr>
          <w:sz w:val="18"/>
        </w:rPr>
        <w:br w:type="textWrapping"/>
      </w:r>
      <w:r>
        <w:rPr>
          <w:sz w:val="18"/>
        </w:rPr>
        <w:t xml:space="preserve">                        "productUrl": null,</w:t>
      </w:r>
      <w:r>
        <w:rPr>
          <w:sz w:val="18"/>
        </w:rPr>
        <w:br w:type="textWrapping"/>
      </w:r>
      <w:r>
        <w:rPr>
          <w:sz w:val="18"/>
        </w:rPr>
        <w:t xml:space="preserve">                        "mskuRelationKey": "custom001",</w:t>
      </w:r>
      <w:r>
        <w:rPr>
          <w:sz w:val="18"/>
        </w:rPr>
        <w:br w:type="textWrapping"/>
      </w:r>
      <w:r>
        <w:rPr>
          <w:sz w:val="18"/>
        </w:rPr>
        <w:t xml:space="preserve">                        "pid": null,</w:t>
      </w:r>
      <w:r>
        <w:rPr>
          <w:sz w:val="18"/>
        </w:rPr>
        <w:br w:type="textWrapping"/>
      </w:r>
      <w:r>
        <w:rPr>
          <w:sz w:val="18"/>
        </w:rPr>
        <w:t xml:space="preserve">                        "localSku": null,</w:t>
      </w:r>
      <w:r>
        <w:rPr>
          <w:sz w:val="18"/>
        </w:rPr>
        <w:br w:type="textWrapping"/>
      </w:r>
      <w:r>
        <w:rPr>
          <w:sz w:val="18"/>
        </w:rPr>
        <w:t xml:space="preserve">                        "pname": null,</w:t>
      </w:r>
      <w:r>
        <w:rPr>
          <w:sz w:val="18"/>
        </w:rPr>
        <w:br w:type="textWrapping"/>
      </w:r>
      <w:r>
        <w:rPr>
          <w:sz w:val="18"/>
        </w:rPr>
        <w:t xml:space="preserve">                        "model": null,</w:t>
      </w:r>
      <w:r>
        <w:rPr>
          <w:sz w:val="18"/>
        </w:rPr>
        <w:br w:type="textWrapping"/>
      </w:r>
      <w:r>
        <w:rPr>
          <w:sz w:val="18"/>
        </w:rPr>
        <w:t xml:space="preserve">                        "psId": null,</w:t>
      </w:r>
      <w:r>
        <w:rPr>
          <w:sz w:val="18"/>
        </w:rPr>
        <w:br w:type="textWrapping"/>
      </w:r>
      <w:r>
        <w:rPr>
          <w:sz w:val="18"/>
        </w:rPr>
        <w:t xml:space="preserve">                        "spu": null,</w:t>
      </w:r>
      <w:r>
        <w:rPr>
          <w:sz w:val="18"/>
        </w:rPr>
        <w:br w:type="textWrapping"/>
      </w:r>
      <w:r>
        <w:rPr>
          <w:sz w:val="18"/>
        </w:rPr>
        <w:t xml:space="preserve">                        "spuName": null,</w:t>
      </w:r>
      <w:r>
        <w:rPr>
          <w:sz w:val="18"/>
        </w:rPr>
        <w:br w:type="textWrapping"/>
      </w:r>
      <w:r>
        <w:rPr>
          <w:sz w:val="18"/>
        </w:rPr>
        <w:t xml:space="preserve">                        "bid": null,</w:t>
      </w:r>
      <w:r>
        <w:rPr>
          <w:sz w:val="18"/>
        </w:rPr>
        <w:br w:type="textWrapping"/>
      </w:r>
      <w:r>
        <w:rPr>
          <w:sz w:val="18"/>
        </w:rPr>
        <w:t xml:space="preserve">                        "cid": null,</w:t>
      </w:r>
      <w:r>
        <w:rPr>
          <w:sz w:val="18"/>
        </w:rPr>
        <w:br w:type="textWrapping"/>
      </w:r>
      <w:r>
        <w:rPr>
          <w:sz w:val="18"/>
        </w:rPr>
        <w:t xml:space="preserve">                        "productDeveloperUid": null,</w:t>
      </w:r>
      <w:r>
        <w:rPr>
          <w:sz w:val="18"/>
        </w:rPr>
        <w:br w:type="textWrapping"/>
      </w:r>
      <w:r>
        <w:rPr>
          <w:sz w:val="18"/>
        </w:rPr>
        <w:t xml:space="preserve">                        "customerShipping": null,</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"3150.00",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"3000.00",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"150.00",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"platformOtherFee":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"3150.00",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"platformSubsidy": null,</w:t>
      </w:r>
      <w:r>
        <w:rPr>
          <w:sz w:val="18"/>
        </w:rPr>
        <w:br w:type="textWrapping"/>
      </w:r>
      <w:r>
        <w:rPr>
          <w:sz w:val="18"/>
        </w:rPr>
        <w:t xml:space="preserve">                            "tax": {</w:t>
      </w:r>
      <w:r>
        <w:rPr>
          <w:sz w:val="18"/>
        </w:rPr>
        <w:br w:type="textWrapping"/>
      </w:r>
      <w:r>
        <w:rPr>
          <w:sz w:val="18"/>
        </w:rPr>
        <w:t xml:space="preserve">                                "value": "-150.00",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"orderItemNo": "16510851219649",</w:t>
      </w:r>
      <w:r>
        <w:rPr>
          <w:sz w:val="18"/>
        </w:rPr>
        <w:br w:type="textWrapping"/>
      </w:r>
      <w:r>
        <w:rPr>
          <w:sz w:val="18"/>
        </w:rPr>
        <w:t xml:space="preserve">                        "productNo": "9943760863425",</w:t>
      </w:r>
      <w:r>
        <w:rPr>
          <w:sz w:val="18"/>
        </w:rPr>
        <w:br w:type="textWrapping"/>
      </w:r>
      <w:r>
        <w:rPr>
          <w:sz w:val="18"/>
        </w:rPr>
        <w:t xml:space="preserve">                        "deliveryType": 0,</w:t>
      </w:r>
      <w:r>
        <w:rPr>
          <w:sz w:val="18"/>
        </w:rPr>
        <w:br w:type="textWrapping"/>
      </w:r>
      <w:r>
        <w:rPr>
          <w:sz w:val="18"/>
        </w:rPr>
        <w:t xml:space="preserve">                        "msku": "CJJJJFMJ00034-Gray-Set-Cm",</w:t>
      </w:r>
      <w:r>
        <w:rPr>
          <w:sz w:val="18"/>
        </w:rPr>
        <w:br w:type="textWrapping"/>
      </w:r>
      <w:r>
        <w:rPr>
          <w:sz w:val="18"/>
        </w:rPr>
        <w:t xml:space="preserve">                        "mskuId": "CJJJJFMJ00034-Gray-Set-Cm",</w:t>
      </w:r>
      <w:r>
        <w:rPr>
          <w:sz w:val="18"/>
        </w:rPr>
        <w:br w:type="textWrapping"/>
      </w:r>
      <w:r>
        <w:rPr>
          <w:sz w:val="18"/>
        </w:rPr>
        <w:t xml:space="preserve">                        "title": "Household Pure Cotton Towel Towel Bath Towel",</w:t>
      </w:r>
      <w:r>
        <w:rPr>
          <w:sz w:val="18"/>
        </w:rPr>
        <w:br w:type="textWrapping"/>
      </w:r>
      <w:r>
        <w:rPr>
          <w:sz w:val="18"/>
        </w:rPr>
        <w:t xml:space="preserve">                        "variantAttr": "Gray / Set / Cm",</w:t>
      </w:r>
      <w:r>
        <w:rPr>
          <w:sz w:val="18"/>
        </w:rPr>
        <w:br w:type="textWrapping"/>
      </w:r>
      <w:r>
        <w:rPr>
          <w:sz w:val="18"/>
        </w:rPr>
        <w:t xml:space="preserve">                        "quantity": 4,</w:t>
      </w:r>
      <w:r>
        <w:rPr>
          <w:sz w:val="18"/>
        </w:rPr>
        <w:br w:type="textWrapping"/>
      </w:r>
      <w:r>
        <w:rPr>
          <w:sz w:val="18"/>
        </w:rPr>
        <w:t xml:space="preserve">                        "unitPriceAmount": "100.00",</w:t>
      </w:r>
      <w:r>
        <w:rPr>
          <w:sz w:val="18"/>
        </w:rPr>
        <w:br w:type="textWrapping"/>
      </w:r>
      <w:r>
        <w:rPr>
          <w:sz w:val="18"/>
        </w:rPr>
        <w:t xml:space="preserve">                        "productStatusName": null,</w:t>
      </w:r>
      <w:r>
        <w:rPr>
          <w:sz w:val="18"/>
        </w:rPr>
        <w:br w:type="textWrapping"/>
      </w:r>
      <w:r>
        <w:rPr>
          <w:sz w:val="18"/>
        </w:rPr>
        <w:t xml:space="preserve">                        "currency": "CNY",</w:t>
      </w:r>
      <w:r>
        <w:rPr>
          <w:sz w:val="18"/>
        </w:rPr>
        <w:br w:type="textWrapping"/>
      </w:r>
      <w:r>
        <w:rPr>
          <w:sz w:val="18"/>
        </w:rPr>
        <w:t xml:space="preserve">                        "imgUrl": "",</w:t>
      </w:r>
      <w:r>
        <w:rPr>
          <w:sz w:val="18"/>
        </w:rPr>
        <w:br w:type="textWrapping"/>
      </w:r>
      <w:r>
        <w:rPr>
          <w:sz w:val="18"/>
        </w:rPr>
        <w:t xml:space="preserve">                        "customizedText": null,</w:t>
      </w:r>
      <w:r>
        <w:rPr>
          <w:sz w:val="18"/>
        </w:rPr>
        <w:br w:type="textWrapping"/>
      </w:r>
      <w:r>
        <w:rPr>
          <w:sz w:val="18"/>
        </w:rPr>
        <w:t xml:space="preserve">                        "remark": null,</w:t>
      </w:r>
      <w:r>
        <w:rPr>
          <w:sz w:val="18"/>
        </w:rPr>
        <w:br w:type="textWrapping"/>
      </w:r>
      <w:r>
        <w:rPr>
          <w:sz w:val="18"/>
        </w:rPr>
        <w:t xml:space="preserve">                        "productUrl": null,</w:t>
      </w:r>
      <w:r>
        <w:rPr>
          <w:sz w:val="18"/>
        </w:rPr>
        <w:br w:type="textWrapping"/>
      </w:r>
      <w:r>
        <w:rPr>
          <w:sz w:val="18"/>
        </w:rPr>
        <w:t xml:space="preserve">                        "mskuRelationKey": "CJJJJFMJ00034-Gray-Set-Cm",</w:t>
      </w:r>
      <w:r>
        <w:rPr>
          <w:sz w:val="18"/>
        </w:rPr>
        <w:br w:type="textWrapping"/>
      </w:r>
      <w:r>
        <w:rPr>
          <w:sz w:val="18"/>
        </w:rPr>
        <w:t xml:space="preserve">                        "pid": 29855,</w:t>
      </w:r>
      <w:r>
        <w:rPr>
          <w:sz w:val="18"/>
        </w:rPr>
        <w:br w:type="textWrapping"/>
      </w:r>
      <w:r>
        <w:rPr>
          <w:sz w:val="18"/>
        </w:rPr>
        <w:t xml:space="preserve">                        "localSku": "MMM-GGG",</w:t>
      </w:r>
      <w:r>
        <w:rPr>
          <w:sz w:val="18"/>
        </w:rPr>
        <w:br w:type="textWrapping"/>
      </w:r>
      <w:r>
        <w:rPr>
          <w:sz w:val="18"/>
        </w:rPr>
        <w:t xml:space="preserve">                        "pname": "MMM-GGG",</w:t>
      </w:r>
      <w:r>
        <w:rPr>
          <w:sz w:val="18"/>
        </w:rPr>
        <w:br w:type="textWrapping"/>
      </w:r>
      <w:r>
        <w:rPr>
          <w:sz w:val="18"/>
        </w:rPr>
        <w:t xml:space="preserve">                        "model": "",</w:t>
      </w:r>
      <w:r>
        <w:rPr>
          <w:sz w:val="18"/>
        </w:rPr>
        <w:br w:type="textWrapping"/>
      </w:r>
      <w:r>
        <w:rPr>
          <w:sz w:val="18"/>
        </w:rPr>
        <w:t xml:space="preserve">                        "psId": 0,</w:t>
      </w:r>
      <w:r>
        <w:rPr>
          <w:sz w:val="18"/>
        </w:rPr>
        <w:br w:type="textWrapping"/>
      </w:r>
      <w:r>
        <w:rPr>
          <w:sz w:val="18"/>
        </w:rPr>
        <w:t xml:space="preserve">                        "spu": "",</w:t>
      </w:r>
      <w:r>
        <w:rPr>
          <w:sz w:val="18"/>
        </w:rPr>
        <w:br w:type="textWrapping"/>
      </w:r>
      <w:r>
        <w:rPr>
          <w:sz w:val="18"/>
        </w:rPr>
        <w:t xml:space="preserve">                        "spuName": "",</w:t>
      </w:r>
      <w:r>
        <w:rPr>
          <w:sz w:val="18"/>
        </w:rPr>
        <w:br w:type="textWrapping"/>
      </w:r>
      <w:r>
        <w:rPr>
          <w:sz w:val="18"/>
        </w:rPr>
        <w:t xml:space="preserve">                        "bid": 0,</w:t>
      </w:r>
      <w:r>
        <w:rPr>
          <w:sz w:val="18"/>
        </w:rPr>
        <w:br w:type="textWrapping"/>
      </w:r>
      <w:r>
        <w:rPr>
          <w:sz w:val="18"/>
        </w:rPr>
        <w:t xml:space="preserve">                        "cid": 0,</w:t>
      </w:r>
      <w:r>
        <w:rPr>
          <w:sz w:val="18"/>
        </w:rPr>
        <w:br w:type="textWrapping"/>
      </w:r>
      <w:r>
        <w:rPr>
          <w:sz w:val="18"/>
        </w:rPr>
        <w:t xml:space="preserve">                        "productDeveloperUid": 0,</w:t>
      </w:r>
      <w:r>
        <w:rPr>
          <w:sz w:val="18"/>
        </w:rPr>
        <w:br w:type="textWrapping"/>
      </w:r>
      <w:r>
        <w:rPr>
          <w:sz w:val="18"/>
        </w:rPr>
        <w:t xml:space="preserve">                        "customerShipping": null,</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"400.00",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"400.00",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"platformOtherFee":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"400.00",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"platformSubsidy": null,</w:t>
      </w:r>
      <w:r>
        <w:rPr>
          <w:sz w:val="18"/>
        </w:rPr>
        <w:br w:type="textWrapping"/>
      </w:r>
      <w:r>
        <w:rPr>
          <w:sz w:val="18"/>
        </w:rPr>
        <w:t xml:space="preserve">                            "tax":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"orderItemNo": "16510851252417",</w:t>
      </w:r>
      <w:r>
        <w:rPr>
          <w:sz w:val="18"/>
        </w:rPr>
        <w:br w:type="textWrapping"/>
      </w:r>
      <w:r>
        <w:rPr>
          <w:sz w:val="18"/>
        </w:rPr>
        <w:t xml:space="preserve">                        "productNo": "7605912830145",</w:t>
      </w:r>
      <w:r>
        <w:rPr>
          <w:sz w:val="18"/>
        </w:rPr>
        <w:br w:type="textWrapping"/>
      </w:r>
      <w:r>
        <w:rPr>
          <w:sz w:val="18"/>
        </w:rPr>
        <w:t xml:space="preserve">                        "deliveryType": 0,</w:t>
      </w:r>
      <w:r>
        <w:rPr>
          <w:sz w:val="18"/>
        </w:rPr>
        <w:br w:type="textWrapping"/>
      </w:r>
      <w:r>
        <w:rPr>
          <w:sz w:val="18"/>
        </w:rPr>
        <w:t xml:space="preserve">                        "msku": "SKU001",</w:t>
      </w:r>
      <w:r>
        <w:rPr>
          <w:sz w:val="18"/>
        </w:rPr>
        <w:br w:type="textWrapping"/>
      </w:r>
      <w:r>
        <w:rPr>
          <w:sz w:val="18"/>
        </w:rPr>
        <w:t xml:space="preserve">                        "mskuId": "SKU001",</w:t>
      </w:r>
      <w:r>
        <w:rPr>
          <w:sz w:val="18"/>
        </w:rPr>
        <w:br w:type="textWrapping"/>
      </w:r>
      <w:r>
        <w:rPr>
          <w:sz w:val="18"/>
        </w:rPr>
        <w:t xml:space="preserve">                        "title": "测试不需发货",</w:t>
      </w:r>
      <w:r>
        <w:rPr>
          <w:sz w:val="18"/>
        </w:rPr>
        <w:br w:type="textWrapping"/>
      </w:r>
      <w:r>
        <w:rPr>
          <w:sz w:val="18"/>
        </w:rPr>
        <w:t xml:space="preserve">                        "variantAttr": null,</w:t>
      </w:r>
      <w:r>
        <w:rPr>
          <w:sz w:val="18"/>
        </w:rPr>
        <w:br w:type="textWrapping"/>
      </w:r>
      <w:r>
        <w:rPr>
          <w:sz w:val="18"/>
        </w:rPr>
        <w:t xml:space="preserve">                        "quantity": 4,</w:t>
      </w:r>
      <w:r>
        <w:rPr>
          <w:sz w:val="18"/>
        </w:rPr>
        <w:br w:type="textWrapping"/>
      </w:r>
      <w:r>
        <w:rPr>
          <w:sz w:val="18"/>
        </w:rPr>
        <w:t xml:space="preserve">                        "unitPriceAmount": "19.00",</w:t>
      </w:r>
      <w:r>
        <w:rPr>
          <w:sz w:val="18"/>
        </w:rPr>
        <w:br w:type="textWrapping"/>
      </w:r>
      <w:r>
        <w:rPr>
          <w:sz w:val="18"/>
        </w:rPr>
        <w:t xml:space="preserve">                        "productStatusName": null,</w:t>
      </w:r>
      <w:r>
        <w:rPr>
          <w:sz w:val="18"/>
        </w:rPr>
        <w:br w:type="textWrapping"/>
      </w:r>
      <w:r>
        <w:rPr>
          <w:sz w:val="18"/>
        </w:rPr>
        <w:t xml:space="preserve">                        "currency": "CNY",</w:t>
      </w:r>
      <w:r>
        <w:rPr>
          <w:sz w:val="18"/>
        </w:rPr>
        <w:br w:type="textWrapping"/>
      </w:r>
      <w:r>
        <w:rPr>
          <w:sz w:val="18"/>
        </w:rPr>
        <w:t xml:space="preserve">                        "imgUrl": "https://image.umaicloud.com/lingxing/20210521/7e9fa40621ee33609692b315b7900c61.jpg",</w:t>
      </w:r>
      <w:r>
        <w:rPr>
          <w:sz w:val="18"/>
        </w:rPr>
        <w:br w:type="textWrapping"/>
      </w:r>
      <w:r>
        <w:rPr>
          <w:sz w:val="18"/>
        </w:rPr>
        <w:t xml:space="preserve">                        "customizedText": null,</w:t>
      </w:r>
      <w:r>
        <w:rPr>
          <w:sz w:val="18"/>
        </w:rPr>
        <w:br w:type="textWrapping"/>
      </w:r>
      <w:r>
        <w:rPr>
          <w:sz w:val="18"/>
        </w:rPr>
        <w:t xml:space="preserve">                        "remark": null,</w:t>
      </w:r>
      <w:r>
        <w:rPr>
          <w:sz w:val="18"/>
        </w:rPr>
        <w:br w:type="textWrapping"/>
      </w:r>
      <w:r>
        <w:rPr>
          <w:sz w:val="18"/>
        </w:rPr>
        <w:t xml:space="preserve">                        "productUrl": null,</w:t>
      </w:r>
      <w:r>
        <w:rPr>
          <w:sz w:val="18"/>
        </w:rPr>
        <w:br w:type="textWrapping"/>
      </w:r>
      <w:r>
        <w:rPr>
          <w:sz w:val="18"/>
        </w:rPr>
        <w:t xml:space="preserve">                        "mskuRelationKey": "SKU001",</w:t>
      </w:r>
      <w:r>
        <w:rPr>
          <w:sz w:val="18"/>
        </w:rPr>
        <w:br w:type="textWrapping"/>
      </w:r>
      <w:r>
        <w:rPr>
          <w:sz w:val="18"/>
        </w:rPr>
        <w:t xml:space="preserve">                        "pid": 10154,</w:t>
      </w:r>
      <w:r>
        <w:rPr>
          <w:sz w:val="18"/>
        </w:rPr>
        <w:br w:type="textWrapping"/>
      </w:r>
      <w:r>
        <w:rPr>
          <w:sz w:val="18"/>
        </w:rPr>
        <w:t xml:space="preserve">                        "localSku": "SKU001",</w:t>
      </w:r>
      <w:r>
        <w:rPr>
          <w:sz w:val="18"/>
        </w:rPr>
        <w:br w:type="textWrapping"/>
      </w:r>
      <w:r>
        <w:rPr>
          <w:sz w:val="18"/>
        </w:rPr>
        <w:t xml:space="preserve">                        "pname": "电脑配件套装",</w:t>
      </w:r>
      <w:r>
        <w:rPr>
          <w:sz w:val="18"/>
        </w:rPr>
        <w:br w:type="textWrapping"/>
      </w:r>
      <w:r>
        <w:rPr>
          <w:sz w:val="18"/>
        </w:rPr>
        <w:t xml:space="preserve">                        "model": "",</w:t>
      </w:r>
      <w:r>
        <w:rPr>
          <w:sz w:val="18"/>
        </w:rPr>
        <w:br w:type="textWrapping"/>
      </w:r>
      <w:r>
        <w:rPr>
          <w:sz w:val="18"/>
        </w:rPr>
        <w:t xml:space="preserve">                        "psId": 0,</w:t>
      </w:r>
      <w:r>
        <w:rPr>
          <w:sz w:val="18"/>
        </w:rPr>
        <w:br w:type="textWrapping"/>
      </w:r>
      <w:r>
        <w:rPr>
          <w:sz w:val="18"/>
        </w:rPr>
        <w:t xml:space="preserve">                        "spu": "",</w:t>
      </w:r>
      <w:r>
        <w:rPr>
          <w:sz w:val="18"/>
        </w:rPr>
        <w:br w:type="textWrapping"/>
      </w:r>
      <w:r>
        <w:rPr>
          <w:sz w:val="18"/>
        </w:rPr>
        <w:t xml:space="preserve">                        "spuName": "",</w:t>
      </w:r>
      <w:r>
        <w:rPr>
          <w:sz w:val="18"/>
        </w:rPr>
        <w:br w:type="textWrapping"/>
      </w:r>
      <w:r>
        <w:rPr>
          <w:sz w:val="18"/>
        </w:rPr>
        <w:t xml:space="preserve">                        "bid": 0,</w:t>
      </w:r>
      <w:r>
        <w:rPr>
          <w:sz w:val="18"/>
        </w:rPr>
        <w:br w:type="textWrapping"/>
      </w:r>
      <w:r>
        <w:rPr>
          <w:sz w:val="18"/>
        </w:rPr>
        <w:t xml:space="preserve">                        "cid": 0,</w:t>
      </w:r>
      <w:r>
        <w:rPr>
          <w:sz w:val="18"/>
        </w:rPr>
        <w:br w:type="textWrapping"/>
      </w:r>
      <w:r>
        <w:rPr>
          <w:sz w:val="18"/>
        </w:rPr>
        <w:t xml:space="preserve">                        "productDeveloperUid": 0,</w:t>
      </w:r>
      <w:r>
        <w:rPr>
          <w:sz w:val="18"/>
        </w:rPr>
        <w:br w:type="textWrapping"/>
      </w:r>
      <w:r>
        <w:rPr>
          <w:sz w:val="18"/>
        </w:rPr>
        <w:t xml:space="preserve">                        "customerShipping": null,</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"79.80",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"76.00",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"3.80",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"platformOtherFee":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"79.80",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"platformSubsidy": null,</w:t>
      </w:r>
      <w:r>
        <w:rPr>
          <w:sz w:val="18"/>
        </w:rPr>
        <w:br w:type="textWrapping"/>
      </w:r>
      <w:r>
        <w:rPr>
          <w:sz w:val="18"/>
        </w:rPr>
        <w:t xml:space="preserve">                            "tax": {</w:t>
      </w:r>
      <w:r>
        <w:rPr>
          <w:sz w:val="18"/>
        </w:rPr>
        <w:br w:type="textWrapping"/>
      </w:r>
      <w:r>
        <w:rPr>
          <w:sz w:val="18"/>
        </w:rPr>
        <w:t xml:space="preserve">                                "value": "-3.80",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0.0000,</w:t>
      </w:r>
      <w:r>
        <w:rPr>
          <w:sz w:val="18"/>
        </w:rPr>
        <w:br w:type="textWrapping"/>
      </w:r>
      <w:r>
        <w:rPr>
          <w:sz w:val="18"/>
        </w:rPr>
        <w:t xml:space="preserve">                    "salesRevenue": {</w:t>
      </w:r>
      <w:r>
        <w:rPr>
          <w:sz w:val="18"/>
        </w:rPr>
        <w:br w:type="textWrapping"/>
      </w:r>
      <w:r>
        <w:rPr>
          <w:sz w:val="18"/>
        </w:rPr>
        <w:t xml:space="preserve">                        "value": "3629.80",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"3476.00",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"153.80",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"productDiscount":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"shippingFeeDiscount":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"platformOtherFee": {</w:t>
      </w:r>
      <w:r>
        <w:rPr>
          <w:sz w:val="18"/>
        </w:rPr>
        <w:br w:type="textWrapping"/>
      </w:r>
      <w:r>
        <w:rPr>
          <w:sz w:val="18"/>
        </w:rPr>
        <w:t xml:space="preserve">                        "value": "0.00",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"3629.80",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"platformSubsidy": null,</w:t>
      </w:r>
      <w:r>
        <w:rPr>
          <w:sz w:val="18"/>
        </w:rPr>
        <w:br w:type="textWrapping"/>
      </w:r>
      <w:r>
        <w:rPr>
          <w:sz w:val="18"/>
        </w:rPr>
        <w:t xml:space="preserve">                    "tax": {</w:t>
      </w:r>
      <w:r>
        <w:rPr>
          <w:sz w:val="18"/>
        </w:rPr>
        <w:br w:type="textWrapping"/>
      </w:r>
      <w:r>
        <w:rPr>
          <w:sz w:val="18"/>
        </w:rPr>
        <w:t xml:space="preserve">                        "value": "-153.80",</w:t>
      </w:r>
      <w:r>
        <w:rPr>
          <w:sz w:val="18"/>
        </w:rPr>
        <w:br w:type="textWrapping"/>
      </w:r>
      <w:r>
        <w:rPr>
          <w:sz w:val="18"/>
        </w:rPr>
        <w:t xml:space="preserve">                        "currency": "CNY",</w:t>
      </w:r>
      <w:r>
        <w:rPr>
          <w:sz w:val="18"/>
        </w:rPr>
        <w:br w:type="textWrapping"/>
      </w:r>
      <w:r>
        <w:rPr>
          <w:sz w:val="18"/>
        </w:rPr>
        <w:t xml:space="preserve">                        "icon": "￥"</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null</w:t>
      </w:r>
      <w:r>
        <w:rPr>
          <w:sz w:val="18"/>
        </w:rPr>
        <w:br w:type="textWrapping"/>
      </w:r>
      <w:r>
        <w:rPr>
          <w:sz w:val="18"/>
        </w:rPr>
        <w:t xml:space="preserve">                },</w:t>
      </w:r>
      <w:r>
        <w:rPr>
          <w:sz w:val="18"/>
        </w:rPr>
        <w:br w:type="textWrapping"/>
      </w:r>
      <w:r>
        <w:rPr>
          <w:sz w:val="18"/>
        </w:rPr>
        <w:t xml:space="preserve">                "address": {</w:t>
      </w:r>
      <w:r>
        <w:rPr>
          <w:sz w:val="18"/>
        </w:rPr>
        <w:br w:type="textWrapping"/>
      </w:r>
      <w:r>
        <w:rPr>
          <w:sz w:val="18"/>
        </w:rPr>
        <w:t xml:space="preserve">                    "recipientName": "Amanda Chen",</w:t>
      </w:r>
      <w:r>
        <w:rPr>
          <w:sz w:val="18"/>
        </w:rPr>
        <w:br w:type="textWrapping"/>
      </w:r>
      <w:r>
        <w:rPr>
          <w:sz w:val="18"/>
        </w:rPr>
        <w:t xml:space="preserve">                    "recipientPhone": "+11934222463",</w:t>
      </w:r>
      <w:r>
        <w:rPr>
          <w:sz w:val="18"/>
        </w:rPr>
        <w:br w:type="textWrapping"/>
      </w:r>
      <w:r>
        <w:rPr>
          <w:sz w:val="18"/>
        </w:rPr>
        <w:t xml:space="preserve">                    "recipientCountry": "United States",</w:t>
      </w:r>
      <w:r>
        <w:rPr>
          <w:sz w:val="18"/>
        </w:rPr>
        <w:br w:type="textWrapping"/>
      </w:r>
      <w:r>
        <w:rPr>
          <w:sz w:val="18"/>
        </w:rPr>
        <w:t xml:space="preserve">                    "recipientPostalCode": "72211",</w:t>
      </w:r>
      <w:r>
        <w:rPr>
          <w:sz w:val="18"/>
        </w:rPr>
        <w:br w:type="textWrapping"/>
      </w:r>
      <w:r>
        <w:rPr>
          <w:sz w:val="18"/>
        </w:rPr>
        <w:t xml:space="preserve">                    "detailAddress": "Rua Abelardo Pires de Ávila 1176,Little Rock,Arkansas,72211,United States,",</w:t>
      </w:r>
      <w:r>
        <w:rPr>
          <w:sz w:val="18"/>
        </w:rPr>
        <w:br w:type="textWrapping"/>
      </w:r>
      <w:r>
        <w:rPr>
          <w:sz w:val="18"/>
        </w:rPr>
        <w:t xml:space="preserve">                    "recipientStateOrRegion": "Arkansas",</w:t>
      </w:r>
      <w:r>
        <w:rPr>
          <w:sz w:val="18"/>
        </w:rPr>
        <w:br w:type="textWrapping"/>
      </w:r>
      <w:r>
        <w:rPr>
          <w:sz w:val="18"/>
        </w:rPr>
        <w:t xml:space="preserve">                    "recipientCity": "Little Rock",</w:t>
      </w:r>
      <w:r>
        <w:rPr>
          <w:sz w:val="18"/>
        </w:rPr>
        <w:br w:type="textWrapping"/>
      </w:r>
      <w:r>
        <w:rPr>
          <w:sz w:val="18"/>
        </w:rPr>
        <w:t xml:space="preserve">                    "recipientDistrict": null,</w:t>
      </w:r>
      <w:r>
        <w:rPr>
          <w:sz w:val="18"/>
        </w:rPr>
        <w:br w:type="textWrapping"/>
      </w:r>
      <w:r>
        <w:rPr>
          <w:sz w:val="18"/>
        </w:rPr>
        <w:t xml:space="preserve">                    "houseNumber": null,</w:t>
      </w:r>
      <w:r>
        <w:rPr>
          <w:sz w:val="18"/>
        </w:rPr>
        <w:br w:type="textWrapping"/>
      </w:r>
      <w:r>
        <w:rPr>
          <w:sz w:val="18"/>
        </w:rPr>
        <w:t xml:space="preserve">                    "addressType": 0,</w:t>
      </w:r>
      <w:r>
        <w:rPr>
          <w:sz w:val="18"/>
        </w:rPr>
        <w:br w:type="textWrapping"/>
      </w:r>
      <w:r>
        <w:rPr>
          <w:sz w:val="18"/>
        </w:rPr>
        <w:t xml:space="preserve">                    "addressTypeName": "住宅",</w:t>
      </w:r>
      <w:r>
        <w:rPr>
          <w:sz w:val="18"/>
        </w:rPr>
        <w:br w:type="textWrapping"/>
      </w:r>
      <w:r>
        <w:rPr>
          <w:sz w:val="18"/>
        </w:rPr>
        <w:t xml:space="preserve">                    "companyName": null,</w:t>
      </w:r>
      <w:r>
        <w:rPr>
          <w:sz w:val="18"/>
        </w:rPr>
        <w:br w:type="textWrapping"/>
      </w:r>
      <w:r>
        <w:rPr>
          <w:sz w:val="18"/>
        </w:rPr>
        <w:t xml:space="preserve">                    "addressLine1": "Rua Abelardo Pires de Ávila 1176",</w:t>
      </w:r>
      <w:r>
        <w:rPr>
          <w:sz w:val="18"/>
        </w:rPr>
        <w:br w:type="textWrapping"/>
      </w:r>
      <w:r>
        <w:rPr>
          <w:sz w:val="18"/>
        </w:rPr>
        <w:t xml:space="preserve">                    "addressLine2": null,</w:t>
      </w:r>
      <w:r>
        <w:rPr>
          <w:sz w:val="18"/>
        </w:rPr>
        <w:br w:type="textWrapping"/>
      </w:r>
      <w:r>
        <w:rPr>
          <w:sz w:val="18"/>
        </w:rPr>
        <w:t xml:space="preserve">                    "addressLine3": null</w:t>
      </w:r>
      <w:r>
        <w:rPr>
          <w:sz w:val="18"/>
        </w:rPr>
        <w:br w:type="textWrapping"/>
      </w:r>
      <w:r>
        <w:rPr>
          <w:sz w:val="18"/>
        </w:rPr>
        <w:t xml:space="preserve">                },</w:t>
      </w:r>
      <w:r>
        <w:rPr>
          <w:sz w:val="18"/>
        </w:rPr>
        <w:br w:type="textWrapping"/>
      </w:r>
      <w:r>
        <w:rPr>
          <w:sz w:val="18"/>
        </w:rPr>
        <w:t xml:space="preserve">                "tagInfos": [],</w:t>
      </w:r>
      <w:r>
        <w:rPr>
          <w:sz w:val="18"/>
        </w:rPr>
        <w:br w:type="textWrapping"/>
      </w:r>
      <w:r>
        <w:rPr>
          <w:sz w:val="18"/>
        </w:rPr>
        <w:t xml:space="preserve">                "erpInfo": null,</w:t>
      </w:r>
      <w:r>
        <w:rPr>
          <w:sz w:val="18"/>
        </w:rPr>
        <w:br w:type="textWrapping"/>
      </w:r>
      <w:r>
        <w:rPr>
          <w:sz w:val="18"/>
        </w:rPr>
        <w:t xml:space="preserve">                "packages": [</w:t>
      </w:r>
      <w:r>
        <w:rPr>
          <w:sz w:val="18"/>
        </w:rPr>
        <w:br w:type="textWrapping"/>
      </w:r>
      <w:r>
        <w:rPr>
          <w:sz w:val="18"/>
        </w:rPr>
        <w:t xml:space="preserve">                    {</w:t>
      </w:r>
      <w:r>
        <w:rPr>
          <w:sz w:val="18"/>
        </w:rPr>
        <w:br w:type="textWrapping"/>
      </w:r>
      <w:r>
        <w:rPr>
          <w:sz w:val="18"/>
        </w:rPr>
        <w:t xml:space="preserve">                        "packageId": "5860931633345",</w:t>
      </w:r>
      <w:r>
        <w:rPr>
          <w:sz w:val="18"/>
        </w:rPr>
        <w:br w:type="textWrapping"/>
      </w:r>
      <w:r>
        <w:rPr>
          <w:sz w:val="18"/>
        </w:rPr>
        <w:t xml:space="preserve">                        "shippingProviderName": "FedEx",</w:t>
      </w:r>
      <w:r>
        <w:rPr>
          <w:sz w:val="18"/>
        </w:rPr>
        <w:br w:type="textWrapping"/>
      </w:r>
      <w:r>
        <w:rPr>
          <w:sz w:val="18"/>
        </w:rPr>
        <w:t xml:space="preserve">                        "trackingNumber": "765456788888",</w:t>
      </w:r>
      <w:r>
        <w:rPr>
          <w:sz w:val="18"/>
        </w:rPr>
        <w:br w:type="textWrapping"/>
      </w:r>
      <w:r>
        <w:rPr>
          <w:sz w:val="18"/>
        </w:rPr>
        <w:t xml:space="preserve">                        "deliveryTimeBj": "2025-07-24 13:54:44",</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"16510851186881",</w:t>
      </w:r>
      <w:r>
        <w:rPr>
          <w:sz w:val="18"/>
        </w:rPr>
        <w:br w:type="textWrapping"/>
      </w:r>
      <w:r>
        <w:rPr>
          <w:sz w:val="18"/>
        </w:rPr>
        <w:t xml:space="preserve">                                "productNo": "6700083839169",</w:t>
      </w:r>
      <w:r>
        <w:rPr>
          <w:sz w:val="18"/>
        </w:rPr>
        <w:br w:type="textWrapping"/>
      </w:r>
      <w:r>
        <w:rPr>
          <w:sz w:val="18"/>
        </w:rPr>
        <w:t xml:space="preserve">                                "msku": "custom001",</w:t>
      </w:r>
      <w:r>
        <w:rPr>
          <w:sz w:val="18"/>
        </w:rPr>
        <w:br w:type="textWrapping"/>
      </w:r>
      <w:r>
        <w:rPr>
          <w:sz w:val="18"/>
        </w:rPr>
        <w:t xml:space="preserve">                                "mskuId": "custom001",</w:t>
      </w:r>
      <w:r>
        <w:rPr>
          <w:sz w:val="18"/>
        </w:rPr>
        <w:br w:type="textWrapping"/>
      </w:r>
      <w:r>
        <w:rPr>
          <w:sz w:val="18"/>
        </w:rPr>
        <w:t xml:space="preserve">                                "title": "测试定制产品",</w:t>
      </w:r>
      <w:r>
        <w:rPr>
          <w:sz w:val="18"/>
        </w:rPr>
        <w:br w:type="textWrapping"/>
      </w:r>
      <w:r>
        <w:rPr>
          <w:sz w:val="18"/>
        </w:rPr>
        <w:t xml:space="preserve">                                "variantAttr": "41 / red",</w:t>
      </w:r>
      <w:r>
        <w:rPr>
          <w:sz w:val="18"/>
        </w:rPr>
        <w:br w:type="textWrapping"/>
      </w:r>
      <w:r>
        <w:rPr>
          <w:sz w:val="18"/>
        </w:rPr>
        <w:t xml:space="preserve">                                "quantity": 1,</w:t>
      </w:r>
      <w:r>
        <w:rPr>
          <w:sz w:val="18"/>
        </w:rPr>
        <w:br w:type="textWrapping"/>
      </w:r>
      <w:r>
        <w:rPr>
          <w:sz w:val="18"/>
        </w:rPr>
        <w:t xml:space="preserve">                                "imgUrl":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"packageId": "5860938612929",</w:t>
      </w:r>
      <w:r>
        <w:rPr>
          <w:sz w:val="18"/>
        </w:rPr>
        <w:br w:type="textWrapping"/>
      </w:r>
      <w:r>
        <w:rPr>
          <w:sz w:val="18"/>
        </w:rPr>
        <w:t xml:space="preserve">                        "shippingProviderName": "FedEx",</w:t>
      </w:r>
      <w:r>
        <w:rPr>
          <w:sz w:val="18"/>
        </w:rPr>
        <w:br w:type="textWrapping"/>
      </w:r>
      <w:r>
        <w:rPr>
          <w:sz w:val="18"/>
        </w:rPr>
        <w:t xml:space="preserve">                        "trackingNumber": "765456788888",</w:t>
      </w:r>
      <w:r>
        <w:rPr>
          <w:sz w:val="18"/>
        </w:rPr>
        <w:br w:type="textWrapping"/>
      </w:r>
      <w:r>
        <w:rPr>
          <w:sz w:val="18"/>
        </w:rPr>
        <w:t xml:space="preserve">                        "deliveryTimeBj": "2025-07-24 13:57:48",</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"16510851252417",</w:t>
      </w:r>
      <w:r>
        <w:rPr>
          <w:sz w:val="18"/>
        </w:rPr>
        <w:br w:type="textWrapping"/>
      </w:r>
      <w:r>
        <w:rPr>
          <w:sz w:val="18"/>
        </w:rPr>
        <w:t xml:space="preserve">                                "productNo": "7605912830145",</w:t>
      </w:r>
      <w:r>
        <w:rPr>
          <w:sz w:val="18"/>
        </w:rPr>
        <w:br w:type="textWrapping"/>
      </w:r>
      <w:r>
        <w:rPr>
          <w:sz w:val="18"/>
        </w:rPr>
        <w:t xml:space="preserve">                                "msku": "SKU001",</w:t>
      </w:r>
      <w:r>
        <w:rPr>
          <w:sz w:val="18"/>
        </w:rPr>
        <w:br w:type="textWrapping"/>
      </w:r>
      <w:r>
        <w:rPr>
          <w:sz w:val="18"/>
        </w:rPr>
        <w:t xml:space="preserve">                                "mskuId": "SKU001",</w:t>
      </w:r>
      <w:r>
        <w:rPr>
          <w:sz w:val="18"/>
        </w:rPr>
        <w:br w:type="textWrapping"/>
      </w:r>
      <w:r>
        <w:rPr>
          <w:sz w:val="18"/>
        </w:rPr>
        <w:t xml:space="preserve">                                "title": "测试不需发货",</w:t>
      </w:r>
      <w:r>
        <w:rPr>
          <w:sz w:val="18"/>
        </w:rPr>
        <w:br w:type="textWrapping"/>
      </w:r>
      <w:r>
        <w:rPr>
          <w:sz w:val="18"/>
        </w:rPr>
        <w:t xml:space="preserve">                                "variantAttr": null,</w:t>
      </w:r>
      <w:r>
        <w:rPr>
          <w:sz w:val="18"/>
        </w:rPr>
        <w:br w:type="textWrapping"/>
      </w:r>
      <w:r>
        <w:rPr>
          <w:sz w:val="18"/>
        </w:rPr>
        <w:t xml:space="preserve">                                "quantity": 1,</w:t>
      </w:r>
      <w:r>
        <w:rPr>
          <w:sz w:val="18"/>
        </w:rPr>
        <w:br w:type="textWrapping"/>
      </w:r>
      <w:r>
        <w:rPr>
          <w:sz w:val="18"/>
        </w:rPr>
        <w:t xml:space="preserve">                                "imgUrl": "https://image.umaicloud.com/lingxing/20210521/7e9fa40621ee33609692b315b7900c61.jpg"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"order": {</w:t>
      </w:r>
      <w:r>
        <w:rPr>
          <w:sz w:val="18"/>
        </w:rPr>
        <w:br w:type="textWrapping"/>
      </w:r>
      <w:r>
        <w:rPr>
          <w:sz w:val="18"/>
        </w:rPr>
        <w:t xml:space="preserve">                    "storeId": "110547389043513344",</w:t>
      </w:r>
      <w:r>
        <w:rPr>
          <w:sz w:val="18"/>
        </w:rPr>
        <w:br w:type="textWrapping"/>
      </w:r>
      <w:r>
        <w:rPr>
          <w:sz w:val="18"/>
        </w:rPr>
        <w:t xml:space="preserve">                    "storeName": "测试店铺-MY",</w:t>
      </w:r>
      <w:r>
        <w:rPr>
          <w:sz w:val="18"/>
        </w:rPr>
        <w:br w:type="textWrapping"/>
      </w:r>
      <w:r>
        <w:rPr>
          <w:sz w:val="18"/>
        </w:rPr>
        <w:t xml:space="preserve">                    "platformOrderNo": "480041002944310",</w:t>
      </w:r>
      <w:r>
        <w:rPr>
          <w:sz w:val="18"/>
        </w:rPr>
        <w:br w:type="textWrapping"/>
      </w:r>
      <w:r>
        <w:rPr>
          <w:sz w:val="18"/>
        </w:rPr>
        <w:t xml:space="preserve">                    "platformOrderName": "480041002944310",</w:t>
      </w:r>
      <w:r>
        <w:rPr>
          <w:sz w:val="18"/>
        </w:rPr>
        <w:br w:type="textWrapping"/>
      </w:r>
      <w:r>
        <w:rPr>
          <w:sz w:val="18"/>
        </w:rPr>
        <w:t xml:space="preserve">                    "referenceNo": "480041002944310",</w:t>
      </w:r>
      <w:r>
        <w:rPr>
          <w:sz w:val="18"/>
        </w:rPr>
        <w:br w:type="textWrapping"/>
      </w:r>
      <w:r>
        <w:rPr>
          <w:sz w:val="18"/>
        </w:rPr>
        <w:t xml:space="preserve">                    "uniqueOrderNo": "110547389043513344#480041002944310",</w:t>
      </w:r>
      <w:r>
        <w:rPr>
          <w:sz w:val="18"/>
        </w:rPr>
        <w:br w:type="textWrapping"/>
      </w:r>
      <w:r>
        <w:rPr>
          <w:sz w:val="18"/>
        </w:rPr>
        <w:t xml:space="preserve">                    "buyerName": "26b21d0e ",</w:t>
      </w:r>
      <w:r>
        <w:rPr>
          <w:sz w:val="18"/>
        </w:rPr>
        <w:br w:type="textWrapping"/>
      </w:r>
      <w:r>
        <w:rPr>
          <w:sz w:val="18"/>
        </w:rPr>
        <w:t xml:space="preserve">                    "buyerEmail": null,</w:t>
      </w:r>
      <w:r>
        <w:rPr>
          <w:sz w:val="18"/>
        </w:rPr>
        <w:br w:type="textWrapping"/>
      </w:r>
      <w:r>
        <w:rPr>
          <w:sz w:val="18"/>
        </w:rPr>
        <w:t xml:space="preserve">                    "buyerMessage": "",</w:t>
      </w:r>
      <w:r>
        <w:rPr>
          <w:sz w:val="18"/>
        </w:rPr>
        <w:br w:type="textWrapping"/>
      </w:r>
      <w:r>
        <w:rPr>
          <w:sz w:val="18"/>
        </w:rPr>
        <w:t xml:space="preserve">                    "sourceName": null,</w:t>
      </w:r>
      <w:r>
        <w:rPr>
          <w:sz w:val="18"/>
        </w:rPr>
        <w:br w:type="textWrapping"/>
      </w:r>
      <w:r>
        <w:rPr>
          <w:sz w:val="18"/>
        </w:rPr>
        <w:t xml:space="preserve">                    "platformCode": "10007",</w:t>
      </w:r>
      <w:r>
        <w:rPr>
          <w:sz w:val="18"/>
        </w:rPr>
        <w:br w:type="textWrapping"/>
      </w:r>
      <w:r>
        <w:rPr>
          <w:sz w:val="18"/>
        </w:rPr>
        <w:t xml:space="preserve">                    "platformName": "Lazada",</w:t>
      </w:r>
      <w:r>
        <w:rPr>
          <w:sz w:val="18"/>
        </w:rPr>
        <w:br w:type="textWrapping"/>
      </w:r>
      <w:r>
        <w:rPr>
          <w:sz w:val="18"/>
        </w:rPr>
        <w:t xml:space="preserve">                    "deliveryType": 0,</w:t>
      </w:r>
      <w:r>
        <w:rPr>
          <w:sz w:val="18"/>
        </w:rPr>
        <w:br w:type="textWrapping"/>
      </w:r>
      <w:r>
        <w:rPr>
          <w:sz w:val="18"/>
        </w:rPr>
        <w:t xml:space="preserve">                    "orderStatusName": "Pending",</w:t>
      </w:r>
      <w:r>
        <w:rPr>
          <w:sz w:val="18"/>
        </w:rPr>
        <w:br w:type="textWrapping"/>
      </w:r>
      <w:r>
        <w:rPr>
          <w:sz w:val="18"/>
        </w:rPr>
        <w:t xml:space="preserve">                    "deliveryStatusName": null,</w:t>
      </w:r>
      <w:r>
        <w:rPr>
          <w:sz w:val="18"/>
        </w:rPr>
        <w:br w:type="textWrapping"/>
      </w:r>
      <w:r>
        <w:rPr>
          <w:sz w:val="18"/>
        </w:rPr>
        <w:t xml:space="preserve">                    "paymentStatusName": null,</w:t>
      </w:r>
      <w:r>
        <w:rPr>
          <w:sz w:val="18"/>
        </w:rPr>
        <w:br w:type="textWrapping"/>
      </w:r>
      <w:r>
        <w:rPr>
          <w:sz w:val="18"/>
        </w:rPr>
        <w:t xml:space="preserve">                    "siteCode": "10007-MY",</w:t>
      </w:r>
      <w:r>
        <w:rPr>
          <w:sz w:val="18"/>
        </w:rPr>
        <w:br w:type="textWrapping"/>
      </w:r>
      <w:r>
        <w:rPr>
          <w:sz w:val="18"/>
        </w:rPr>
        <w:t xml:space="preserve">                    "purchaseTime": "2025-07-21 13:35:19 +8:00",</w:t>
      </w:r>
      <w:r>
        <w:rPr>
          <w:sz w:val="18"/>
        </w:rPr>
        <w:br w:type="textWrapping"/>
      </w:r>
      <w:r>
        <w:rPr>
          <w:sz w:val="18"/>
        </w:rPr>
        <w:t xml:space="preserve">                    "purchaseTimeBj": "2025-07-21 13:35:19 +8:00",</w:t>
      </w:r>
      <w:r>
        <w:rPr>
          <w:sz w:val="18"/>
        </w:rPr>
        <w:br w:type="textWrapping"/>
      </w:r>
      <w:r>
        <w:rPr>
          <w:sz w:val="18"/>
        </w:rPr>
        <w:t xml:space="preserve">                    "paymentTime": "",</w:t>
      </w:r>
      <w:r>
        <w:rPr>
          <w:sz w:val="18"/>
        </w:rPr>
        <w:br w:type="textWrapping"/>
      </w:r>
      <w:r>
        <w:rPr>
          <w:sz w:val="18"/>
        </w:rPr>
        <w:t xml:space="preserve">                    "paymentTimeBj": null,</w:t>
      </w:r>
      <w:r>
        <w:rPr>
          <w:sz w:val="18"/>
        </w:rPr>
        <w:br w:type="textWrapping"/>
      </w:r>
      <w:r>
        <w:rPr>
          <w:sz w:val="18"/>
        </w:rPr>
        <w:t xml:space="preserve">                    "deliveryTime": null,</w:t>
      </w:r>
      <w:r>
        <w:rPr>
          <w:sz w:val="18"/>
        </w:rPr>
        <w:br w:type="textWrapping"/>
      </w:r>
      <w:r>
        <w:rPr>
          <w:sz w:val="18"/>
        </w:rPr>
        <w:t xml:space="preserve">                    "deliveryTimeBj": null,</w:t>
      </w:r>
      <w:r>
        <w:rPr>
          <w:sz w:val="18"/>
        </w:rPr>
        <w:br w:type="textWrapping"/>
      </w:r>
      <w:r>
        <w:rPr>
          <w:sz w:val="18"/>
        </w:rPr>
        <w:t xml:space="preserve">                    "latestDeliveryTime": "",</w:t>
      </w:r>
      <w:r>
        <w:rPr>
          <w:sz w:val="18"/>
        </w:rPr>
        <w:br w:type="textWrapping"/>
      </w:r>
      <w:r>
        <w:rPr>
          <w:sz w:val="18"/>
        </w:rPr>
        <w:t xml:space="preserve">                    "latestShipTime": null,</w:t>
      </w:r>
      <w:r>
        <w:rPr>
          <w:sz w:val="18"/>
        </w:rPr>
        <w:br w:type="textWrapping"/>
      </w:r>
      <w:r>
        <w:rPr>
          <w:sz w:val="18"/>
        </w:rPr>
        <w:t xml:space="preserve">                    "expectedDeliveryTime": null,</w:t>
      </w:r>
      <w:r>
        <w:rPr>
          <w:sz w:val="18"/>
        </w:rPr>
        <w:br w:type="textWrapping"/>
      </w:r>
      <w:r>
        <w:rPr>
          <w:sz w:val="18"/>
        </w:rPr>
        <w:t xml:space="preserve">                    "platformOrderModifiedTime": "2025-07-22T05:50:27.000+00:00",</w:t>
      </w:r>
      <w:r>
        <w:rPr>
          <w:sz w:val="18"/>
        </w:rPr>
        <w:br w:type="textWrapping"/>
      </w:r>
      <w:r>
        <w:rPr>
          <w:sz w:val="18"/>
        </w:rPr>
        <w:t xml:space="preserve">                    "remark": null</w:t>
      </w:r>
      <w:r>
        <w:rPr>
          <w:sz w:val="18"/>
        </w:rPr>
        <w:br w:type="textWrapping"/>
      </w:r>
      <w:r>
        <w:rPr>
          <w:sz w:val="18"/>
        </w:rPr>
        <w:t xml:space="preserve">                },</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"480041003044310",</w:t>
      </w:r>
      <w:r>
        <w:rPr>
          <w:sz w:val="18"/>
        </w:rPr>
        <w:br w:type="textWrapping"/>
      </w:r>
      <w:r>
        <w:rPr>
          <w:sz w:val="18"/>
        </w:rPr>
        <w:t xml:space="preserve">                        "productNo": "3871789773",</w:t>
      </w:r>
      <w:r>
        <w:rPr>
          <w:sz w:val="18"/>
        </w:rPr>
        <w:br w:type="textWrapping"/>
      </w:r>
      <w:r>
        <w:rPr>
          <w:sz w:val="18"/>
        </w:rPr>
        <w:t xml:space="preserve">                        "deliveryType": 0,</w:t>
      </w:r>
      <w:r>
        <w:rPr>
          <w:sz w:val="18"/>
        </w:rPr>
        <w:br w:type="textWrapping"/>
      </w:r>
      <w:r>
        <w:rPr>
          <w:sz w:val="18"/>
        </w:rPr>
        <w:t xml:space="preserve">                        "msku": "51165165",</w:t>
      </w:r>
      <w:r>
        <w:rPr>
          <w:sz w:val="18"/>
        </w:rPr>
        <w:br w:type="textWrapping"/>
      </w:r>
      <w:r>
        <w:rPr>
          <w:sz w:val="18"/>
        </w:rPr>
        <w:t xml:space="preserve">                        "mskuId": "51165165",</w:t>
      </w:r>
      <w:r>
        <w:rPr>
          <w:sz w:val="18"/>
        </w:rPr>
        <w:br w:type="textWrapping"/>
      </w:r>
      <w:r>
        <w:rPr>
          <w:sz w:val="18"/>
        </w:rPr>
        <w:t xml:space="preserve">                        "title": "NIIMBOT index Smart Printer Thermal Label Stickers Colorful Label Sticker Waterproof Paper For B21 B3S B1 B203 Self-adhesive Tag",</w:t>
      </w:r>
      <w:r>
        <w:rPr>
          <w:sz w:val="18"/>
        </w:rPr>
        <w:br w:type="textWrapping"/>
      </w:r>
      <w:r>
        <w:rPr>
          <w:sz w:val="18"/>
        </w:rPr>
        <w:t xml:space="preserve">                        "variantAttr": null,</w:t>
      </w:r>
      <w:r>
        <w:rPr>
          <w:sz w:val="18"/>
        </w:rPr>
        <w:br w:type="textWrapping"/>
      </w:r>
      <w:r>
        <w:rPr>
          <w:sz w:val="18"/>
        </w:rPr>
        <w:t xml:space="preserve">                        "quantity": 1,</w:t>
      </w:r>
      <w:r>
        <w:rPr>
          <w:sz w:val="18"/>
        </w:rPr>
        <w:br w:type="textWrapping"/>
      </w:r>
      <w:r>
        <w:rPr>
          <w:sz w:val="18"/>
        </w:rPr>
        <w:t xml:space="preserve">                        "unitPriceAmount": "95.20",</w:t>
      </w:r>
      <w:r>
        <w:rPr>
          <w:sz w:val="18"/>
        </w:rPr>
        <w:br w:type="textWrapping"/>
      </w:r>
      <w:r>
        <w:rPr>
          <w:sz w:val="18"/>
        </w:rPr>
        <w:t xml:space="preserve">                        "productStatusName": "Pending",</w:t>
      </w:r>
      <w:r>
        <w:rPr>
          <w:sz w:val="18"/>
        </w:rPr>
        <w:br w:type="textWrapping"/>
      </w:r>
      <w:r>
        <w:rPr>
          <w:sz w:val="18"/>
        </w:rPr>
        <w:t xml:space="preserve">                        "currency": "MYR",</w:t>
      </w:r>
      <w:r>
        <w:rPr>
          <w:sz w:val="18"/>
        </w:rPr>
        <w:br w:type="textWrapping"/>
      </w:r>
      <w:r>
        <w:rPr>
          <w:sz w:val="18"/>
        </w:rPr>
        <w:t xml:space="preserve">                        "imgUrl": "https://my-live.slatic.net/p/a338b271e73052d7c44c2023c9bb4b14.jpg",</w:t>
      </w:r>
      <w:r>
        <w:rPr>
          <w:sz w:val="18"/>
        </w:rPr>
        <w:br w:type="textWrapping"/>
      </w:r>
      <w:r>
        <w:rPr>
          <w:sz w:val="18"/>
        </w:rPr>
        <w:t xml:space="preserve">                        "customizedText": null,</w:t>
      </w:r>
      <w:r>
        <w:rPr>
          <w:sz w:val="18"/>
        </w:rPr>
        <w:br w:type="textWrapping"/>
      </w:r>
      <w:r>
        <w:rPr>
          <w:sz w:val="18"/>
        </w:rPr>
        <w:t xml:space="preserve">                        "remark": null,</w:t>
      </w:r>
      <w:r>
        <w:rPr>
          <w:sz w:val="18"/>
        </w:rPr>
        <w:br w:type="textWrapping"/>
      </w:r>
      <w:r>
        <w:rPr>
          <w:sz w:val="18"/>
        </w:rPr>
        <w:t xml:space="preserve">                        "productUrl": null,</w:t>
      </w:r>
      <w:r>
        <w:rPr>
          <w:sz w:val="18"/>
        </w:rPr>
        <w:br w:type="textWrapping"/>
      </w:r>
      <w:r>
        <w:rPr>
          <w:sz w:val="18"/>
        </w:rPr>
        <w:t xml:space="preserve">                        "mskuRelationKey": "51165165",</w:t>
      </w:r>
      <w:r>
        <w:rPr>
          <w:sz w:val="18"/>
        </w:rPr>
        <w:br w:type="textWrapping"/>
      </w:r>
      <w:r>
        <w:rPr>
          <w:sz w:val="18"/>
        </w:rPr>
        <w:t xml:space="preserve">                        "pid": null,</w:t>
      </w:r>
      <w:r>
        <w:rPr>
          <w:sz w:val="18"/>
        </w:rPr>
        <w:br w:type="textWrapping"/>
      </w:r>
      <w:r>
        <w:rPr>
          <w:sz w:val="18"/>
        </w:rPr>
        <w:t xml:space="preserve">                        "localSku": null,</w:t>
      </w:r>
      <w:r>
        <w:rPr>
          <w:sz w:val="18"/>
        </w:rPr>
        <w:br w:type="textWrapping"/>
      </w:r>
      <w:r>
        <w:rPr>
          <w:sz w:val="18"/>
        </w:rPr>
        <w:t xml:space="preserve">                        "pname": null,</w:t>
      </w:r>
      <w:r>
        <w:rPr>
          <w:sz w:val="18"/>
        </w:rPr>
        <w:br w:type="textWrapping"/>
      </w:r>
      <w:r>
        <w:rPr>
          <w:sz w:val="18"/>
        </w:rPr>
        <w:t xml:space="preserve">                        "model": null,</w:t>
      </w:r>
      <w:r>
        <w:rPr>
          <w:sz w:val="18"/>
        </w:rPr>
        <w:br w:type="textWrapping"/>
      </w:r>
      <w:r>
        <w:rPr>
          <w:sz w:val="18"/>
        </w:rPr>
        <w:t xml:space="preserve">                        "psId": null,</w:t>
      </w:r>
      <w:r>
        <w:rPr>
          <w:sz w:val="18"/>
        </w:rPr>
        <w:br w:type="textWrapping"/>
      </w:r>
      <w:r>
        <w:rPr>
          <w:sz w:val="18"/>
        </w:rPr>
        <w:t xml:space="preserve">                        "spu": null,</w:t>
      </w:r>
      <w:r>
        <w:rPr>
          <w:sz w:val="18"/>
        </w:rPr>
        <w:br w:type="textWrapping"/>
      </w:r>
      <w:r>
        <w:rPr>
          <w:sz w:val="18"/>
        </w:rPr>
        <w:t xml:space="preserve">                        "spuName": null,</w:t>
      </w:r>
      <w:r>
        <w:rPr>
          <w:sz w:val="18"/>
        </w:rPr>
        <w:br w:type="textWrapping"/>
      </w:r>
      <w:r>
        <w:rPr>
          <w:sz w:val="18"/>
        </w:rPr>
        <w:t xml:space="preserve">                        "bid": null,</w:t>
      </w:r>
      <w:r>
        <w:rPr>
          <w:sz w:val="18"/>
        </w:rPr>
        <w:br w:type="textWrapping"/>
      </w:r>
      <w:r>
        <w:rPr>
          <w:sz w:val="18"/>
        </w:rPr>
        <w:t xml:space="preserve">                        "cid": null,</w:t>
      </w:r>
      <w:r>
        <w:rPr>
          <w:sz w:val="18"/>
        </w:rPr>
        <w:br w:type="textWrapping"/>
      </w:r>
      <w:r>
        <w:rPr>
          <w:sz w:val="18"/>
        </w:rPr>
        <w:t xml:space="preserve">                        "productDeveloperUid": null,</w:t>
      </w:r>
      <w:r>
        <w:rPr>
          <w:sz w:val="18"/>
        </w:rPr>
        <w:br w:type="textWrapping"/>
      </w:r>
      <w:r>
        <w:rPr>
          <w:sz w:val="18"/>
        </w:rPr>
        <w:t xml:space="preserve">                        "customerShipping": null,</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"81.87",</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"95.20",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"0.00",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"productDiscount": {</w:t>
      </w:r>
      <w:r>
        <w:rPr>
          <w:sz w:val="18"/>
        </w:rPr>
        <w:br w:type="textWrapping"/>
      </w:r>
      <w:r>
        <w:rPr>
          <w:sz w:val="18"/>
        </w:rPr>
        <w:t xml:space="preserve">                                "value": "-15.23",</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"shippingFeeDiscount": {</w:t>
      </w:r>
      <w:r>
        <w:rPr>
          <w:sz w:val="18"/>
        </w:rPr>
        <w:br w:type="textWrapping"/>
      </w:r>
      <w:r>
        <w:rPr>
          <w:sz w:val="18"/>
        </w:rPr>
        <w:t xml:space="preserve">                                "value": "-4.90",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"shippingFee": {</w:t>
      </w:r>
      <w:r>
        <w:rPr>
          <w:sz w:val="18"/>
        </w:rPr>
        <w:br w:type="textWrapping"/>
      </w:r>
      <w:r>
        <w:rPr>
          <w:sz w:val="18"/>
        </w:rPr>
        <w:t xml:space="preserve">                                "value": "4.90",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null,</w:t>
      </w:r>
      <w:r>
        <w:rPr>
          <w:sz w:val="18"/>
        </w:rPr>
        <w:br w:type="textWrapping"/>
      </w:r>
      <w:r>
        <w:rPr>
          <w:sz w:val="18"/>
        </w:rPr>
        <w:t xml:space="preserve">                            "platformOtherFee": null,</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"79.97",</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"platformSubsidy": {</w:t>
      </w:r>
      <w:r>
        <w:rPr>
          <w:sz w:val="18"/>
        </w:rPr>
        <w:br w:type="textWrapping"/>
      </w:r>
      <w:r>
        <w:rPr>
          <w:sz w:val="18"/>
        </w:rPr>
        <w:t xml:space="preserve">                                "value": "1.90",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"tax": {</w:t>
      </w:r>
      <w:r>
        <w:rPr>
          <w:sz w:val="18"/>
        </w:rPr>
        <w:br w:type="textWrapping"/>
      </w:r>
      <w:r>
        <w:rPr>
          <w:sz w:val="18"/>
        </w:rPr>
        <w:t xml:space="preserve">                                "value": "0.00",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w:t>
      </w:r>
      <w:r>
        <w:rPr>
          <w:sz w:val="18"/>
        </w:rPr>
        <w:br w:type="textWrapping"/>
      </w:r>
      <w:r>
        <w:rPr>
          <w:sz w:val="18"/>
        </w:rPr>
        <w:t xml:space="preserve">                                "value": "0.00",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"transaction": {</w:t>
      </w:r>
      <w:r>
        <w:rPr>
          <w:sz w:val="18"/>
        </w:rPr>
        <w:br w:type="textWrapping"/>
      </w:r>
      <w:r>
        <w:rPr>
          <w:sz w:val="18"/>
        </w:rPr>
        <w:t xml:space="preserve">                    "grossProfit": null,</w:t>
      </w:r>
      <w:r>
        <w:rPr>
          <w:sz w:val="18"/>
        </w:rPr>
        <w:br w:type="textWrapping"/>
      </w:r>
      <w:r>
        <w:rPr>
          <w:sz w:val="18"/>
        </w:rPr>
        <w:t xml:space="preserve">                    "grossMargin": null,</w:t>
      </w:r>
      <w:r>
        <w:rPr>
          <w:sz w:val="18"/>
        </w:rPr>
        <w:br w:type="textWrapping"/>
      </w:r>
      <w:r>
        <w:rPr>
          <w:sz w:val="18"/>
        </w:rPr>
        <w:t xml:space="preserve">                    "salesRevenue": {</w:t>
      </w:r>
      <w:r>
        <w:rPr>
          <w:sz w:val="18"/>
        </w:rPr>
        <w:br w:type="textWrapping"/>
      </w:r>
      <w:r>
        <w:rPr>
          <w:sz w:val="18"/>
        </w:rPr>
        <w:t xml:space="preserve">                        "value": "81.87",</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"productTotalAmount": {</w:t>
      </w:r>
      <w:r>
        <w:rPr>
          <w:sz w:val="18"/>
        </w:rPr>
        <w:br w:type="textWrapping"/>
      </w:r>
      <w:r>
        <w:rPr>
          <w:sz w:val="18"/>
        </w:rPr>
        <w:t xml:space="preserve">                        "value": "95.20",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"productTotalAmountTaxIncluded": false,</w:t>
      </w:r>
      <w:r>
        <w:rPr>
          <w:sz w:val="18"/>
        </w:rPr>
        <w:br w:type="textWrapping"/>
      </w:r>
      <w:r>
        <w:rPr>
          <w:sz w:val="18"/>
        </w:rPr>
        <w:t xml:space="preserve">                    "productTax": {</w:t>
      </w:r>
      <w:r>
        <w:rPr>
          <w:sz w:val="18"/>
        </w:rPr>
        <w:br w:type="textWrapping"/>
      </w:r>
      <w:r>
        <w:rPr>
          <w:sz w:val="18"/>
        </w:rPr>
        <w:t xml:space="preserve">                        "value": "0.00",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"productDiscount": {</w:t>
      </w:r>
      <w:r>
        <w:rPr>
          <w:sz w:val="18"/>
        </w:rPr>
        <w:br w:type="textWrapping"/>
      </w:r>
      <w:r>
        <w:rPr>
          <w:sz w:val="18"/>
        </w:rPr>
        <w:t xml:space="preserve">                        "value": "-15.23",</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"shippingFeeDiscount": {</w:t>
      </w:r>
      <w:r>
        <w:rPr>
          <w:sz w:val="18"/>
        </w:rPr>
        <w:br w:type="textWrapping"/>
      </w:r>
      <w:r>
        <w:rPr>
          <w:sz w:val="18"/>
        </w:rPr>
        <w:t xml:space="preserve">                        "value": "-4.90",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"shippingFee": {</w:t>
      </w:r>
      <w:r>
        <w:rPr>
          <w:sz w:val="18"/>
        </w:rPr>
        <w:br w:type="textWrapping"/>
      </w:r>
      <w:r>
        <w:rPr>
          <w:sz w:val="18"/>
        </w:rPr>
        <w:t xml:space="preserve">                        "value": "4.90",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"shippingFeeTaxIncluded": false,</w:t>
      </w:r>
      <w:r>
        <w:rPr>
          <w:sz w:val="18"/>
        </w:rPr>
        <w:br w:type="textWrapping"/>
      </w:r>
      <w:r>
        <w:rPr>
          <w:sz w:val="18"/>
        </w:rPr>
        <w:t xml:space="preserve">                    "shippingTax": null,</w:t>
      </w:r>
      <w:r>
        <w:rPr>
          <w:sz w:val="18"/>
        </w:rPr>
        <w:br w:type="textWrapping"/>
      </w:r>
      <w:r>
        <w:rPr>
          <w:sz w:val="18"/>
        </w:rPr>
        <w:t xml:space="preserve">                    "platformOtherFee": null,</w:t>
      </w:r>
      <w:r>
        <w:rPr>
          <w:sz w:val="18"/>
        </w:rPr>
        <w:br w:type="textWrapping"/>
      </w:r>
      <w:r>
        <w:rPr>
          <w:sz w:val="18"/>
        </w:rPr>
        <w:t xml:space="preserve">                    "giftWrappingFee": null,</w:t>
      </w:r>
      <w:r>
        <w:rPr>
          <w:sz w:val="18"/>
        </w:rPr>
        <w:br w:type="textWrapping"/>
      </w:r>
      <w:r>
        <w:rPr>
          <w:sz w:val="18"/>
        </w:rPr>
        <w:t xml:space="preserve">                    "realPayAmount": {</w:t>
      </w:r>
      <w:r>
        <w:rPr>
          <w:sz w:val="18"/>
        </w:rPr>
        <w:br w:type="textWrapping"/>
      </w:r>
      <w:r>
        <w:rPr>
          <w:sz w:val="18"/>
        </w:rPr>
        <w:t xml:space="preserve">                        "value": "79.97",</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"platformSubsidy": {</w:t>
      </w:r>
      <w:r>
        <w:rPr>
          <w:sz w:val="18"/>
        </w:rPr>
        <w:br w:type="textWrapping"/>
      </w:r>
      <w:r>
        <w:rPr>
          <w:sz w:val="18"/>
        </w:rPr>
        <w:t xml:space="preserve">                        "value": "1.90",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"tax": {</w:t>
      </w:r>
      <w:r>
        <w:rPr>
          <w:sz w:val="18"/>
        </w:rPr>
        <w:br w:type="textWrapping"/>
      </w:r>
      <w:r>
        <w:rPr>
          <w:sz w:val="18"/>
        </w:rPr>
        <w:t xml:space="preserve">                        "value": "0.00",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"outboundCost": null,</w:t>
      </w:r>
      <w:r>
        <w:rPr>
          <w:sz w:val="18"/>
        </w:rPr>
        <w:br w:type="textWrapping"/>
      </w:r>
      <w:r>
        <w:rPr>
          <w:sz w:val="18"/>
        </w:rPr>
        <w:t xml:space="preserve">                    "logisticsFreight": null,</w:t>
      </w:r>
      <w:r>
        <w:rPr>
          <w:sz w:val="18"/>
        </w:rPr>
        <w:br w:type="textWrapping"/>
      </w:r>
      <w:r>
        <w:rPr>
          <w:sz w:val="18"/>
        </w:rPr>
        <w:t xml:space="preserve">                    "platformLogisticsFree": {</w:t>
      </w:r>
      <w:r>
        <w:rPr>
          <w:sz w:val="18"/>
        </w:rPr>
        <w:br w:type="textWrapping"/>
      </w:r>
      <w:r>
        <w:rPr>
          <w:sz w:val="18"/>
        </w:rPr>
        <w:t xml:space="preserve">                        "value": "0.00",</w:t>
      </w:r>
      <w:r>
        <w:rPr>
          <w:sz w:val="18"/>
        </w:rPr>
        <w:br w:type="textWrapping"/>
      </w:r>
      <w:r>
        <w:rPr>
          <w:sz w:val="18"/>
        </w:rPr>
        <w:t xml:space="preserve">                        "currency": "MYR",</w:t>
      </w:r>
      <w:r>
        <w:rPr>
          <w:sz w:val="18"/>
        </w:rPr>
        <w:br w:type="textWrapping"/>
      </w:r>
      <w:r>
        <w:rPr>
          <w:sz w:val="18"/>
        </w:rPr>
        <w:t xml:space="preserve">                        "icon": "RM"</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"address": {</w:t>
      </w:r>
      <w:r>
        <w:rPr>
          <w:sz w:val="18"/>
        </w:rPr>
        <w:br w:type="textWrapping"/>
      </w:r>
      <w:r>
        <w:rPr>
          <w:sz w:val="18"/>
        </w:rPr>
        <w:t xml:space="preserve">                    "recipientName": "test u ",</w:t>
      </w:r>
      <w:r>
        <w:rPr>
          <w:sz w:val="18"/>
        </w:rPr>
        <w:br w:type="textWrapping"/>
      </w:r>
      <w:r>
        <w:rPr>
          <w:sz w:val="18"/>
        </w:rPr>
        <w:t xml:space="preserve">                    "recipientPhone": "600149052502",</w:t>
      </w:r>
      <w:r>
        <w:rPr>
          <w:sz w:val="18"/>
        </w:rPr>
        <w:br w:type="textWrapping"/>
      </w:r>
      <w:r>
        <w:rPr>
          <w:sz w:val="18"/>
        </w:rPr>
        <w:t xml:space="preserve">                    "recipientCountry": "Malaysia",</w:t>
      </w:r>
      <w:r>
        <w:rPr>
          <w:sz w:val="18"/>
        </w:rPr>
        <w:br w:type="textWrapping"/>
      </w:r>
      <w:r>
        <w:rPr>
          <w:sz w:val="18"/>
        </w:rPr>
        <w:t xml:space="preserve">                    "recipientPostalCode": "82100",</w:t>
      </w:r>
      <w:r>
        <w:rPr>
          <w:sz w:val="18"/>
        </w:rPr>
        <w:br w:type="textWrapping"/>
      </w:r>
      <w:r>
        <w:rPr>
          <w:sz w:val="18"/>
        </w:rPr>
        <w:t xml:space="preserve">                    "detailAddress": "深圳市 南山区, 阿里中心T2 test,Ayer Baloi,Johor,82100,Malaysia,",</w:t>
      </w:r>
      <w:r>
        <w:rPr>
          <w:sz w:val="18"/>
        </w:rPr>
        <w:br w:type="textWrapping"/>
      </w:r>
      <w:r>
        <w:rPr>
          <w:sz w:val="18"/>
        </w:rPr>
        <w:t xml:space="preserve">                    "recipientStateOrRegion": "Johor",</w:t>
      </w:r>
      <w:r>
        <w:rPr>
          <w:sz w:val="18"/>
        </w:rPr>
        <w:br w:type="textWrapping"/>
      </w:r>
      <w:r>
        <w:rPr>
          <w:sz w:val="18"/>
        </w:rPr>
        <w:t xml:space="preserve">                    "recipientCity": "Ayer Baloi",</w:t>
      </w:r>
      <w:r>
        <w:rPr>
          <w:sz w:val="18"/>
        </w:rPr>
        <w:br w:type="textWrapping"/>
      </w:r>
      <w:r>
        <w:rPr>
          <w:sz w:val="18"/>
        </w:rPr>
        <w:t xml:space="preserve">                    "recipientDistrict": null,</w:t>
      </w:r>
      <w:r>
        <w:rPr>
          <w:sz w:val="18"/>
        </w:rPr>
        <w:br w:type="textWrapping"/>
      </w:r>
      <w:r>
        <w:rPr>
          <w:sz w:val="18"/>
        </w:rPr>
        <w:t xml:space="preserve">                    "houseNumber": null,</w:t>
      </w:r>
      <w:r>
        <w:rPr>
          <w:sz w:val="18"/>
        </w:rPr>
        <w:br w:type="textWrapping"/>
      </w:r>
      <w:r>
        <w:rPr>
          <w:sz w:val="18"/>
        </w:rPr>
        <w:t xml:space="preserve">                    "addressType": null,</w:t>
      </w:r>
      <w:r>
        <w:rPr>
          <w:sz w:val="18"/>
        </w:rPr>
        <w:br w:type="textWrapping"/>
      </w:r>
      <w:r>
        <w:rPr>
          <w:sz w:val="18"/>
        </w:rPr>
        <w:t xml:space="preserve">                    "addressTypeName": null,</w:t>
      </w:r>
      <w:r>
        <w:rPr>
          <w:sz w:val="18"/>
        </w:rPr>
        <w:br w:type="textWrapping"/>
      </w:r>
      <w:r>
        <w:rPr>
          <w:sz w:val="18"/>
        </w:rPr>
        <w:t xml:space="preserve">                    "companyName": null,</w:t>
      </w:r>
      <w:r>
        <w:rPr>
          <w:sz w:val="18"/>
        </w:rPr>
        <w:br w:type="textWrapping"/>
      </w:r>
      <w:r>
        <w:rPr>
          <w:sz w:val="18"/>
        </w:rPr>
        <w:t xml:space="preserve">                    "addressLine1": "深圳市 南山区, 阿里中心T2 test",</w:t>
      </w:r>
      <w:r>
        <w:rPr>
          <w:sz w:val="18"/>
        </w:rPr>
        <w:br w:type="textWrapping"/>
      </w:r>
      <w:r>
        <w:rPr>
          <w:sz w:val="18"/>
        </w:rPr>
        <w:t xml:space="preserve">                    "addressLine2": "",</w:t>
      </w:r>
      <w:r>
        <w:rPr>
          <w:sz w:val="18"/>
        </w:rPr>
        <w:br w:type="textWrapping"/>
      </w:r>
      <w:r>
        <w:rPr>
          <w:sz w:val="18"/>
        </w:rPr>
        <w:t xml:space="preserve">                    "addressLine3": null</w:t>
      </w:r>
      <w:r>
        <w:rPr>
          <w:sz w:val="18"/>
        </w:rPr>
        <w:br w:type="textWrapping"/>
      </w:r>
      <w:r>
        <w:rPr>
          <w:sz w:val="18"/>
        </w:rPr>
        <w:t xml:space="preserve">                },</w:t>
      </w:r>
      <w:r>
        <w:rPr>
          <w:sz w:val="18"/>
        </w:rPr>
        <w:br w:type="textWrapping"/>
      </w:r>
      <w:r>
        <w:rPr>
          <w:sz w:val="18"/>
        </w:rPr>
        <w:t xml:space="preserve">                "tagInfos": [],</w:t>
      </w:r>
      <w:r>
        <w:rPr>
          <w:sz w:val="18"/>
        </w:rPr>
        <w:br w:type="textWrapping"/>
      </w:r>
      <w:r>
        <w:rPr>
          <w:sz w:val="18"/>
        </w:rPr>
        <w:t xml:space="preserve">                "erpInfo": null,</w:t>
      </w:r>
      <w:r>
        <w:rPr>
          <w:sz w:val="18"/>
        </w:rPr>
        <w:br w:type="textWrapping"/>
      </w:r>
      <w:r>
        <w:rPr>
          <w:sz w:val="18"/>
        </w:rPr>
        <w:t xml:space="preserve">                "packages": [</w:t>
      </w:r>
      <w:r>
        <w:rPr>
          <w:sz w:val="18"/>
        </w:rPr>
        <w:br w:type="textWrapping"/>
      </w:r>
      <w:r>
        <w:rPr>
          <w:sz w:val="18"/>
        </w:rPr>
        <w:t xml:space="preserve">                    {</w:t>
      </w:r>
      <w:r>
        <w:rPr>
          <w:sz w:val="18"/>
        </w:rPr>
        <w:br w:type="textWrapping"/>
      </w:r>
      <w:r>
        <w:rPr>
          <w:sz w:val="18"/>
        </w:rPr>
        <w:t xml:space="preserve">                        "packageId": "",</w:t>
      </w:r>
      <w:r>
        <w:rPr>
          <w:sz w:val="18"/>
        </w:rPr>
        <w:br w:type="textWrapping"/>
      </w:r>
      <w:r>
        <w:rPr>
          <w:sz w:val="18"/>
        </w:rPr>
        <w:t xml:space="preserve">                        "shippingProviderName": "",</w:t>
      </w:r>
      <w:r>
        <w:rPr>
          <w:sz w:val="18"/>
        </w:rPr>
        <w:br w:type="textWrapping"/>
      </w:r>
      <w:r>
        <w:rPr>
          <w:sz w:val="18"/>
        </w:rPr>
        <w:t xml:space="preserve">                        "trackingNumber": "",</w:t>
      </w:r>
      <w:r>
        <w:rPr>
          <w:sz w:val="18"/>
        </w:rPr>
        <w:br w:type="textWrapping"/>
      </w:r>
      <w:r>
        <w:rPr>
          <w:sz w:val="18"/>
        </w:rPr>
        <w:t xml:space="preserve">                        "deliveryTimeBj": null,</w:t>
      </w:r>
      <w:r>
        <w:rPr>
          <w:sz w:val="18"/>
        </w:rPr>
        <w:br w:type="textWrapping"/>
      </w:r>
      <w:r>
        <w:rPr>
          <w:sz w:val="18"/>
        </w:rPr>
        <w:t xml:space="preserve">                        "itemList": [</w:t>
      </w:r>
      <w:r>
        <w:rPr>
          <w:sz w:val="18"/>
        </w:rPr>
        <w:br w:type="textWrapping"/>
      </w:r>
      <w:r>
        <w:rPr>
          <w:sz w:val="18"/>
        </w:rPr>
        <w:t xml:space="preserve">                            {</w:t>
      </w:r>
      <w:r>
        <w:rPr>
          <w:sz w:val="18"/>
        </w:rPr>
        <w:br w:type="textWrapping"/>
      </w:r>
      <w:r>
        <w:rPr>
          <w:sz w:val="18"/>
        </w:rPr>
        <w:t xml:space="preserve">                                "orderItemNo": "480041003044310",</w:t>
      </w:r>
      <w:r>
        <w:rPr>
          <w:sz w:val="18"/>
        </w:rPr>
        <w:br w:type="textWrapping"/>
      </w:r>
      <w:r>
        <w:rPr>
          <w:sz w:val="18"/>
        </w:rPr>
        <w:t xml:space="preserve">                                "productNo": "3871789773",</w:t>
      </w:r>
      <w:r>
        <w:rPr>
          <w:sz w:val="18"/>
        </w:rPr>
        <w:br w:type="textWrapping"/>
      </w:r>
      <w:r>
        <w:rPr>
          <w:sz w:val="18"/>
        </w:rPr>
        <w:t xml:space="preserve">                                "msku": "51165165",</w:t>
      </w:r>
      <w:r>
        <w:rPr>
          <w:sz w:val="18"/>
        </w:rPr>
        <w:br w:type="textWrapping"/>
      </w:r>
      <w:r>
        <w:rPr>
          <w:sz w:val="18"/>
        </w:rPr>
        <w:t xml:space="preserve">                                "mskuId": "51165165",</w:t>
      </w:r>
      <w:r>
        <w:rPr>
          <w:sz w:val="18"/>
        </w:rPr>
        <w:br w:type="textWrapping"/>
      </w:r>
      <w:r>
        <w:rPr>
          <w:sz w:val="18"/>
        </w:rPr>
        <w:t xml:space="preserve">                                "title": "NIIMBOT index Smart Printer Thermal Label Stickers Colorful Label Sticker Waterproof Paper For B21 B3S B1 B203 Self-adhesive Tag",</w:t>
      </w:r>
      <w:r>
        <w:rPr>
          <w:sz w:val="18"/>
        </w:rPr>
        <w:br w:type="textWrapping"/>
      </w:r>
      <w:r>
        <w:rPr>
          <w:sz w:val="18"/>
        </w:rPr>
        <w:t xml:space="preserve">                                "variantAttr": null,</w:t>
      </w:r>
      <w:r>
        <w:rPr>
          <w:sz w:val="18"/>
        </w:rPr>
        <w:br w:type="textWrapping"/>
      </w:r>
      <w:r>
        <w:rPr>
          <w:sz w:val="18"/>
        </w:rPr>
        <w:t xml:space="preserve">                                "quantity": 1,</w:t>
      </w:r>
      <w:r>
        <w:rPr>
          <w:sz w:val="18"/>
        </w:rPr>
        <w:br w:type="textWrapping"/>
      </w:r>
      <w:r>
        <w:rPr>
          <w:sz w:val="18"/>
        </w:rPr>
        <w:t xml:space="preserve">                                "imgUrl": "https://my-live.slatic.net/p/a338b271e73052d7c44c2023c9bb4b14.jpg"</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24CF8A44">
      <w:r>
        <w:rPr>
          <w:sz w:val="18"/>
        </w:rPr>
        <w:t>---</w:t>
      </w:r>
    </w:p>
    <w:p w14:paraId="5529738A">
      <w:pPr>
        <w:pStyle w:val="4"/>
      </w:pPr>
      <w:bookmarkStart w:id="3429" w:name="_Toc16112"/>
      <w:r>
        <w:t>查询平台仓发货单详情</w:t>
      </w:r>
      <w:bookmarkEnd w:id="3429"/>
    </w:p>
    <w:p w14:paraId="02761FA0">
      <w:r>
        <w:rPr>
          <w:sz w:val="18"/>
        </w:rPr>
        <w:t>- Source path: docs/MultiPlatform/V2/shippingDetailByCode</w:t>
      </w:r>
      <w:r>
        <w:rPr>
          <w:sz w:val="18"/>
        </w:rPr>
        <w:br w:type="textWrapping"/>
      </w:r>
      <w:r>
        <w:rPr>
          <w:sz w:val="18"/>
        </w:rPr>
        <w:t>- Source URL: https://apidoc.lingxing.com/docs/MultiPlatform/V2/shippingDetailByCode.md</w:t>
      </w:r>
    </w:p>
    <w:p w14:paraId="63DEC136">
      <w:r>
        <w:rPr>
          <w:sz w:val="18"/>
        </w:rPr>
        <w:t># 查询平台仓发货单详情</w:t>
      </w:r>
    </w:p>
    <w:p w14:paraId="15B143A4">
      <w:pPr>
        <w:pStyle w:val="4"/>
      </w:pPr>
      <w:bookmarkStart w:id="3430" w:name="_Toc5339"/>
      <w:r>
        <w:t>接口信息</w:t>
      </w:r>
      <w:bookmarkEnd w:id="3430"/>
    </w:p>
    <w:p w14:paraId="4FB839EF">
      <w:pPr>
        <w:pStyle w:val="4"/>
      </w:pPr>
      <w:bookmarkStart w:id="3431" w:name="_Toc31641"/>
      <w:r>
        <w:t>请求参数</w:t>
      </w:r>
      <w:bookmarkEnd w:id="3431"/>
    </w:p>
    <w:p w14:paraId="4C36C388">
      <w:pPr>
        <w:pStyle w:val="4"/>
      </w:pPr>
      <w:bookmarkStart w:id="3432" w:name="_Toc14226"/>
      <w:r>
        <w:t>请求cURL示例</w:t>
      </w:r>
      <w:bookmarkEnd w:id="3432"/>
    </w:p>
    <w:p w14:paraId="550E1A27">
      <w:r>
        <w:rPr>
          <w:sz w:val="18"/>
        </w:rPr>
        <w:t>```bash</w:t>
      </w:r>
      <w:r>
        <w:rPr>
          <w:sz w:val="18"/>
        </w:rPr>
        <w:br w:type="textWrapping"/>
      </w:r>
      <w:r>
        <w:rPr>
          <w:sz w:val="18"/>
        </w:rPr>
        <w:t>curl --location 'https://openapi.lingxing.com/basicOpen/multiplatform/query/shippingDetail?access_token=value&amp;timestamp=value&amp;sign=value&amp;app_key=value'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"shippingListCode": "FH202604070001"</w:t>
      </w:r>
      <w:r>
        <w:rPr>
          <w:sz w:val="18"/>
        </w:rPr>
        <w:br w:type="textWrapping"/>
      </w:r>
      <w:r>
        <w:rPr>
          <w:sz w:val="18"/>
        </w:rPr>
        <w:t>}'</w:t>
      </w:r>
      <w:r>
        <w:rPr>
          <w:sz w:val="18"/>
        </w:rPr>
        <w:br w:type="textWrapping"/>
      </w:r>
      <w:r>
        <w:rPr>
          <w:sz w:val="18"/>
        </w:rPr>
        <w:t>```</w:t>
      </w:r>
    </w:p>
    <w:p w14:paraId="75FACF14">
      <w:pPr>
        <w:pStyle w:val="4"/>
      </w:pPr>
      <w:bookmarkStart w:id="3433" w:name="_Toc30202"/>
      <w:r>
        <w:t>返回结果</w:t>
      </w:r>
      <w:bookmarkEnd w:id="3433"/>
    </w:p>
    <w:p w14:paraId="25A0C547">
      <w:r>
        <w:rPr>
          <w:sz w:val="18"/>
        </w:rPr>
        <w:t>JSON Object</w:t>
      </w:r>
    </w:p>
    <w:p w14:paraId="6741FB83">
      <w:pPr>
        <w:pStyle w:val="4"/>
      </w:pPr>
      <w:bookmarkStart w:id="3434" w:name="_Toc23287"/>
      <w:r>
        <w:t>返回成功示例</w:t>
      </w:r>
      <w:bookmarkEnd w:id="3434"/>
    </w:p>
    <w:p w14:paraId="77758097">
      <w:r>
        <w:rPr>
          <w:sz w:val="18"/>
        </w:rPr>
        <w:t>```json</w:t>
      </w:r>
      <w:r>
        <w:rPr>
          <w:sz w:val="18"/>
        </w:rPr>
        <w:br w:type="textWrapping"/>
      </w:r>
      <w:r>
        <w:rPr>
          <w:sz w:val="18"/>
        </w:rPr>
        <w:t>{</w:t>
      </w:r>
      <w:r>
        <w:rPr>
          <w:sz w:val="18"/>
        </w:rPr>
        <w:br w:type="textWrapping"/>
      </w:r>
      <w:r>
        <w:rPr>
          <w:sz w:val="18"/>
        </w:rPr>
        <w:t xml:space="preserve">    "code": 200,</w:t>
      </w:r>
      <w:r>
        <w:rPr>
          <w:sz w:val="18"/>
        </w:rPr>
        <w:br w:type="textWrapping"/>
      </w:r>
      <w:r>
        <w:rPr>
          <w:sz w:val="18"/>
        </w:rPr>
        <w:t xml:space="preserve">    "message": "success",</w:t>
      </w:r>
      <w:r>
        <w:rPr>
          <w:sz w:val="18"/>
        </w:rPr>
        <w:br w:type="textWrapping"/>
      </w:r>
      <w:r>
        <w:rPr>
          <w:sz w:val="18"/>
        </w:rPr>
        <w:t xml:space="preserve">    "data": {</w:t>
      </w:r>
      <w:r>
        <w:rPr>
          <w:sz w:val="18"/>
        </w:rPr>
        <w:br w:type="textWrapping"/>
      </w:r>
      <w:r>
        <w:rPr>
          <w:sz w:val="18"/>
        </w:rPr>
        <w:t xml:space="preserve">        "id": 808,</w:t>
      </w:r>
      <w:r>
        <w:rPr>
          <w:sz w:val="18"/>
        </w:rPr>
        <w:br w:type="textWrapping"/>
      </w:r>
      <w:r>
        <w:rPr>
          <w:sz w:val="18"/>
        </w:rPr>
        <w:t xml:space="preserve">        "platformCode": "10011",</w:t>
      </w:r>
      <w:r>
        <w:rPr>
          <w:sz w:val="18"/>
        </w:rPr>
        <w:br w:type="textWrapping"/>
      </w:r>
      <w:r>
        <w:rPr>
          <w:sz w:val="18"/>
        </w:rPr>
        <w:t xml:space="preserve">        "shippingListCode": "SP202603110040028",</w:t>
      </w:r>
      <w:r>
        <w:rPr>
          <w:sz w:val="18"/>
        </w:rPr>
        <w:br w:type="textWrapping"/>
      </w:r>
      <w:r>
        <w:rPr>
          <w:sz w:val="18"/>
        </w:rPr>
        <w:t xml:space="preserve">        "shippingListStatus": 2,</w:t>
      </w:r>
      <w:r>
        <w:rPr>
          <w:sz w:val="18"/>
        </w:rPr>
        <w:br w:type="textWrapping"/>
      </w:r>
      <w:r>
        <w:rPr>
          <w:sz w:val="18"/>
        </w:rPr>
        <w:t xml:space="preserve">        "shippingListStatusDesc": "已发货",</w:t>
      </w:r>
      <w:r>
        <w:rPr>
          <w:sz w:val="18"/>
        </w:rPr>
        <w:br w:type="textWrapping"/>
      </w:r>
      <w:r>
        <w:rPr>
          <w:sz w:val="18"/>
        </w:rPr>
        <w:t xml:space="preserve">        "pickingStatus": -1,</w:t>
      </w:r>
      <w:r>
        <w:rPr>
          <w:sz w:val="18"/>
        </w:rPr>
        <w:br w:type="textWrapping"/>
      </w:r>
      <w:r>
        <w:rPr>
          <w:sz w:val="18"/>
        </w:rPr>
        <w:t xml:space="preserve">        "pickingStatusDesc": "",</w:t>
      </w:r>
      <w:r>
        <w:rPr>
          <w:sz w:val="18"/>
        </w:rPr>
        <w:br w:type="textWrapping"/>
      </w:r>
      <w:r>
        <w:rPr>
          <w:sz w:val="18"/>
        </w:rPr>
        <w:t xml:space="preserve">        "warehouseId": 39,</w:t>
      </w:r>
      <w:r>
        <w:rPr>
          <w:sz w:val="18"/>
        </w:rPr>
        <w:br w:type="textWrapping"/>
      </w:r>
      <w:r>
        <w:rPr>
          <w:sz w:val="18"/>
        </w:rPr>
        <w:t xml:space="preserve">        "logisticsProviderId": 4,</w:t>
      </w:r>
      <w:r>
        <w:rPr>
          <w:sz w:val="18"/>
        </w:rPr>
        <w:br w:type="textWrapping"/>
      </w:r>
      <w:r>
        <w:rPr>
          <w:sz w:val="18"/>
        </w:rPr>
        <w:t xml:space="preserve">        "logisticsChannelId": 19,</w:t>
      </w:r>
      <w:r>
        <w:rPr>
          <w:sz w:val="18"/>
        </w:rPr>
        <w:br w:type="textWrapping"/>
      </w:r>
      <w:r>
        <w:rPr>
          <w:sz w:val="18"/>
        </w:rPr>
        <w:t xml:space="preserve">        "arrivalTime": null,</w:t>
      </w:r>
      <w:r>
        <w:rPr>
          <w:sz w:val="18"/>
        </w:rPr>
        <w:br w:type="textWrapping"/>
      </w:r>
      <w:r>
        <w:rPr>
          <w:sz w:val="18"/>
        </w:rPr>
        <w:t xml:space="preserve">        "headFeeType": 1,</w:t>
      </w:r>
      <w:r>
        <w:rPr>
          <w:sz w:val="18"/>
        </w:rPr>
        <w:br w:type="textWrapping"/>
      </w:r>
      <w:r>
        <w:rPr>
          <w:sz w:val="18"/>
        </w:rPr>
        <w:t xml:space="preserve">        "headFeeTypeName": "按计费重",</w:t>
      </w:r>
      <w:r>
        <w:rPr>
          <w:sz w:val="18"/>
        </w:rPr>
        <w:br w:type="textWrapping"/>
      </w:r>
      <w:r>
        <w:rPr>
          <w:sz w:val="18"/>
        </w:rPr>
        <w:t xml:space="preserve">        "logisticsCode": "",</w:t>
      </w:r>
      <w:r>
        <w:rPr>
          <w:sz w:val="18"/>
        </w:rPr>
        <w:br w:type="textWrapping"/>
      </w:r>
      <w:r>
        <w:rPr>
          <w:sz w:val="18"/>
        </w:rPr>
        <w:t xml:space="preserve">        "appointmentPickupTime": null,</w:t>
      </w:r>
      <w:r>
        <w:rPr>
          <w:sz w:val="18"/>
        </w:rPr>
        <w:br w:type="textWrapping"/>
      </w:r>
      <w:r>
        <w:rPr>
          <w:sz w:val="18"/>
        </w:rPr>
        <w:t xml:space="preserve">        "createUserId": 10329149,</w:t>
      </w:r>
      <w:r>
        <w:rPr>
          <w:sz w:val="18"/>
        </w:rPr>
        <w:br w:type="textWrapping"/>
      </w:r>
      <w:r>
        <w:rPr>
          <w:sz w:val="18"/>
        </w:rPr>
        <w:t xml:space="preserve">        "createUserName": "陈文婷",</w:t>
      </w:r>
      <w:r>
        <w:rPr>
          <w:sz w:val="18"/>
        </w:rPr>
        <w:br w:type="textWrapping"/>
      </w:r>
      <w:r>
        <w:rPr>
          <w:sz w:val="18"/>
        </w:rPr>
        <w:t xml:space="preserve">        "createTime": "2026-03-11",</w:t>
      </w:r>
      <w:r>
        <w:rPr>
          <w:sz w:val="18"/>
        </w:rPr>
        <w:br w:type="textWrapping"/>
      </w:r>
      <w:r>
        <w:rPr>
          <w:sz w:val="18"/>
        </w:rPr>
        <w:t xml:space="preserve">        "deliveryUserId": 10329149,</w:t>
      </w:r>
      <w:r>
        <w:rPr>
          <w:sz w:val="18"/>
        </w:rPr>
        <w:br w:type="textWrapping"/>
      </w:r>
      <w:r>
        <w:rPr>
          <w:sz w:val="18"/>
        </w:rPr>
        <w:t xml:space="preserve">        "deliveryUserName": "陈文婷",</w:t>
      </w:r>
      <w:r>
        <w:rPr>
          <w:sz w:val="18"/>
        </w:rPr>
        <w:br w:type="textWrapping"/>
      </w:r>
      <w:r>
        <w:rPr>
          <w:sz w:val="18"/>
        </w:rPr>
        <w:t xml:space="preserve">        "deliveryTime": "2026-03-11",</w:t>
      </w:r>
      <w:r>
        <w:rPr>
          <w:sz w:val="18"/>
        </w:rPr>
        <w:br w:type="textWrapping"/>
      </w:r>
      <w:r>
        <w:rPr>
          <w:sz w:val="18"/>
        </w:rPr>
        <w:t xml:space="preserve">        "sailTime": null,</w:t>
      </w:r>
      <w:r>
        <w:rPr>
          <w:sz w:val="18"/>
        </w:rPr>
        <w:br w:type="textWrapping"/>
      </w:r>
      <w:r>
        <w:rPr>
          <w:sz w:val="18"/>
        </w:rPr>
        <w:t xml:space="preserve">        "expectedArrivalTime": null,</w:t>
      </w:r>
      <w:r>
        <w:rPr>
          <w:sz w:val="18"/>
        </w:rPr>
        <w:br w:type="textWrapping"/>
      </w:r>
      <w:r>
        <w:rPr>
          <w:sz w:val="18"/>
        </w:rPr>
        <w:t xml:space="preserve">        "actualDueTime": null,</w:t>
      </w:r>
      <w:r>
        <w:rPr>
          <w:sz w:val="18"/>
        </w:rPr>
        <w:br w:type="textWrapping"/>
      </w:r>
      <w:r>
        <w:rPr>
          <w:sz w:val="18"/>
        </w:rPr>
        <w:t xml:space="preserve">        "orderLogisticsStatus": "",</w:t>
      </w:r>
      <w:r>
        <w:rPr>
          <w:sz w:val="18"/>
        </w:rPr>
        <w:br w:type="textWrapping"/>
      </w:r>
      <w:r>
        <w:rPr>
          <w:sz w:val="18"/>
        </w:rPr>
        <w:t xml:space="preserve">        "actualDeliveryTime": null,</w:t>
      </w:r>
      <w:r>
        <w:rPr>
          <w:sz w:val="18"/>
        </w:rPr>
        <w:br w:type="textWrapping"/>
      </w:r>
      <w:r>
        <w:rPr>
          <w:sz w:val="18"/>
        </w:rPr>
        <w:t xml:space="preserve">        "shippingListFiles": [],</w:t>
      </w:r>
      <w:r>
        <w:rPr>
          <w:sz w:val="18"/>
        </w:rPr>
        <w:br w:type="textWrapping"/>
      </w:r>
      <w:r>
        <w:rPr>
          <w:sz w:val="18"/>
        </w:rPr>
        <w:t xml:space="preserve">        "shippingListRemark": "",</w:t>
      </w:r>
      <w:r>
        <w:rPr>
          <w:sz w:val="18"/>
        </w:rPr>
        <w:br w:type="textWrapping"/>
      </w:r>
      <w:r>
        <w:rPr>
          <w:sz w:val="18"/>
        </w:rPr>
        <w:t xml:space="preserve">        "hasAutoDeduction": false,</w:t>
      </w:r>
      <w:r>
        <w:rPr>
          <w:sz w:val="18"/>
        </w:rPr>
        <w:br w:type="textWrapping"/>
      </w:r>
      <w:r>
        <w:rPr>
          <w:sz w:val="18"/>
        </w:rPr>
        <w:t xml:space="preserve">        "hasHandCheckSpace": false,</w:t>
      </w:r>
      <w:r>
        <w:rPr>
          <w:sz w:val="18"/>
        </w:rPr>
        <w:br w:type="textWrapping"/>
      </w:r>
      <w:r>
        <w:rPr>
          <w:sz w:val="18"/>
        </w:rPr>
        <w:t xml:space="preserve">        "principals": null,</w:t>
      </w:r>
      <w:r>
        <w:rPr>
          <w:sz w:val="18"/>
        </w:rPr>
        <w:br w:type="textWrapping"/>
      </w:r>
      <w:r>
        <w:rPr>
          <w:sz w:val="18"/>
        </w:rPr>
        <w:t xml:space="preserve">        "goodsTotalData": {</w:t>
      </w:r>
      <w:r>
        <w:rPr>
          <w:sz w:val="18"/>
        </w:rPr>
        <w:br w:type="textWrapping"/>
      </w:r>
      <w:r>
        <w:rPr>
          <w:sz w:val="18"/>
        </w:rPr>
        <w:t xml:space="preserve">            "mskuCount": 2,</w:t>
      </w:r>
      <w:r>
        <w:rPr>
          <w:sz w:val="18"/>
        </w:rPr>
        <w:br w:type="textWrapping"/>
      </w:r>
      <w:r>
        <w:rPr>
          <w:sz w:val="18"/>
        </w:rPr>
        <w:t xml:space="preserve">            "totalNw": "29.00",</w:t>
      </w:r>
      <w:r>
        <w:rPr>
          <w:sz w:val="18"/>
        </w:rPr>
        <w:br w:type="textWrapping"/>
      </w:r>
      <w:r>
        <w:rPr>
          <w:sz w:val="18"/>
        </w:rPr>
        <w:t xml:space="preserve">            "totalGw": "240.30",</w:t>
      </w:r>
      <w:r>
        <w:rPr>
          <w:sz w:val="18"/>
        </w:rPr>
        <w:br w:type="textWrapping"/>
      </w:r>
      <w:r>
        <w:rPr>
          <w:sz w:val="18"/>
        </w:rPr>
        <w:t xml:space="preserve">            "applyNum": 29,</w:t>
      </w:r>
      <w:r>
        <w:rPr>
          <w:sz w:val="18"/>
        </w:rPr>
        <w:br w:type="textWrapping"/>
      </w:r>
      <w:r>
        <w:rPr>
          <w:sz w:val="18"/>
        </w:rPr>
        <w:t xml:space="preserve">            "taxAmount": "2.00",</w:t>
      </w:r>
      <w:r>
        <w:rPr>
          <w:sz w:val="18"/>
        </w:rPr>
        <w:br w:type="textWrapping"/>
      </w:r>
      <w:r>
        <w:rPr>
          <w:sz w:val="18"/>
        </w:rPr>
        <w:t xml:space="preserve">            "shipmentsNum": 29</w:t>
      </w:r>
      <w:r>
        <w:rPr>
          <w:sz w:val="18"/>
        </w:rPr>
        <w:br w:type="textWrapping"/>
      </w:r>
      <w:r>
        <w:rPr>
          <w:sz w:val="18"/>
        </w:rPr>
        <w:t xml:space="preserve">        },</w:t>
      </w:r>
      <w:r>
        <w:rPr>
          <w:sz w:val="18"/>
        </w:rPr>
        <w:br w:type="textWrapping"/>
      </w:r>
      <w:r>
        <w:rPr>
          <w:sz w:val="18"/>
        </w:rPr>
        <w:t xml:space="preserve">        "goodsExtDetails": [],</w:t>
      </w:r>
      <w:r>
        <w:rPr>
          <w:sz w:val="18"/>
        </w:rPr>
        <w:br w:type="textWrapping"/>
      </w:r>
      <w:r>
        <w:rPr>
          <w:sz w:val="18"/>
        </w:rPr>
        <w:t xml:space="preserve">        "accessoriesDetails": null,</w:t>
      </w:r>
      <w:r>
        <w:rPr>
          <w:sz w:val="18"/>
        </w:rPr>
        <w:br w:type="textWrapping"/>
      </w:r>
      <w:r>
        <w:rPr>
          <w:sz w:val="18"/>
        </w:rPr>
        <w:t xml:space="preserve">        "logisticsDetails": [],</w:t>
      </w:r>
      <w:r>
        <w:rPr>
          <w:sz w:val="18"/>
        </w:rPr>
        <w:br w:type="textWrapping"/>
      </w:r>
      <w:r>
        <w:rPr>
          <w:sz w:val="18"/>
        </w:rPr>
        <w:t xml:space="preserve">        "firstLetListResponseList":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16F6EB77">
      <w:r>
        <w:rPr>
          <w:sz w:val="18"/>
        </w:rPr>
        <w:t>---</w:t>
      </w:r>
    </w:p>
    <w:p w14:paraId="373C7BB7">
      <w:pPr>
        <w:pStyle w:val="4"/>
      </w:pPr>
      <w:bookmarkStart w:id="3435" w:name="_Toc9683"/>
      <w:r>
        <w:t>查询Temu平台仓备货单列表</w:t>
      </w:r>
      <w:bookmarkEnd w:id="3435"/>
    </w:p>
    <w:p w14:paraId="5FB8CA69">
      <w:r>
        <w:rPr>
          <w:sz w:val="18"/>
        </w:rPr>
        <w:t>- Source path: docs/MultiPlatform/V2/temuStockOrderQueryPage</w:t>
      </w:r>
      <w:r>
        <w:rPr>
          <w:sz w:val="18"/>
        </w:rPr>
        <w:br w:type="textWrapping"/>
      </w:r>
      <w:r>
        <w:rPr>
          <w:sz w:val="18"/>
        </w:rPr>
        <w:t>- Source URL: https://apidoc.lingxing.com/docs/MultiPlatform/V2/temuStockOrderQueryPage.md</w:t>
      </w:r>
    </w:p>
    <w:p w14:paraId="02ADD5A7">
      <w:r>
        <w:rPr>
          <w:sz w:val="18"/>
        </w:rPr>
        <w:t># 查询Temu平台仓备货单列表</w:t>
      </w:r>
    </w:p>
    <w:p w14:paraId="575865B6">
      <w:pPr>
        <w:pStyle w:val="4"/>
      </w:pPr>
      <w:bookmarkStart w:id="3436" w:name="_Toc2164"/>
      <w:r>
        <w:t>接口信息</w:t>
      </w:r>
      <w:bookmarkEnd w:id="3436"/>
    </w:p>
    <w:p w14:paraId="15556381">
      <w:pPr>
        <w:pStyle w:val="4"/>
      </w:pPr>
      <w:bookmarkStart w:id="3437" w:name="_Toc17641"/>
      <w:r>
        <w:t>请求参数</w:t>
      </w:r>
      <w:bookmarkEnd w:id="3437"/>
    </w:p>
    <w:p w14:paraId="6BF54532">
      <w:pPr>
        <w:pStyle w:val="4"/>
      </w:pPr>
      <w:bookmarkStart w:id="3438" w:name="_Toc6321"/>
      <w:r>
        <w:t>请求cURL示例</w:t>
      </w:r>
      <w:bookmarkEnd w:id="3438"/>
    </w:p>
    <w:p w14:paraId="53353EDD">
      <w:r>
        <w:rPr>
          <w:sz w:val="18"/>
        </w:rPr>
        <w:t>```bash</w:t>
      </w:r>
      <w:r>
        <w:rPr>
          <w:sz w:val="18"/>
        </w:rPr>
        <w:br w:type="textWrapping"/>
      </w:r>
      <w:r>
        <w:rPr>
          <w:sz w:val="18"/>
        </w:rPr>
        <w:t>curl --location 'https://openapi.lingxing.com/basicOpen/stockOrder/temu/queryPage?access_token=value&amp;timestamp=value&amp;sign=value&amp;app_key=value'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"storeIdList": [10001, 10002],</w:t>
      </w:r>
      <w:r>
        <w:rPr>
          <w:sz w:val="18"/>
        </w:rPr>
        <w:br w:type="textWrapping"/>
      </w:r>
      <w:r>
        <w:rPr>
          <w:sz w:val="18"/>
        </w:rPr>
        <w:t xml:space="preserve">    "statusList": [0, 1],</w:t>
      </w:r>
      <w:r>
        <w:rPr>
          <w:sz w:val="18"/>
        </w:rPr>
        <w:br w:type="textWrapping"/>
      </w:r>
      <w:r>
        <w:rPr>
          <w:sz w:val="18"/>
        </w:rPr>
        <w:t xml:space="preserve">    "bizStatusList": [1, 2],</w:t>
      </w:r>
      <w:r>
        <w:rPr>
          <w:sz w:val="18"/>
        </w:rPr>
        <w:br w:type="textWrapping"/>
      </w:r>
      <w:r>
        <w:rPr>
          <w:sz w:val="18"/>
        </w:rPr>
        <w:t xml:space="preserve">    "settlementType": 1,</w:t>
      </w:r>
      <w:r>
        <w:rPr>
          <w:sz w:val="18"/>
        </w:rPr>
        <w:br w:type="textWrapping"/>
      </w:r>
      <w:r>
        <w:rPr>
          <w:sz w:val="18"/>
        </w:rPr>
        <w:t xml:space="preserve">    "urgencyType": 0,</w:t>
      </w:r>
      <w:r>
        <w:rPr>
          <w:sz w:val="18"/>
        </w:rPr>
        <w:br w:type="textWrapping"/>
      </w:r>
      <w:r>
        <w:rPr>
          <w:sz w:val="18"/>
        </w:rPr>
        <w:t xml:space="preserve">    "timeType": 1,</w:t>
      </w:r>
      <w:r>
        <w:rPr>
          <w:sz w:val="18"/>
        </w:rPr>
        <w:br w:type="textWrapping"/>
      </w:r>
      <w:r>
        <w:rPr>
          <w:sz w:val="18"/>
        </w:rPr>
        <w:t xml:space="preserve">    "startTime": "2026-03-01",</w:t>
      </w:r>
      <w:r>
        <w:rPr>
          <w:sz w:val="18"/>
        </w:rPr>
        <w:br w:type="textWrapping"/>
      </w:r>
      <w:r>
        <w:rPr>
          <w:sz w:val="18"/>
        </w:rPr>
        <w:t xml:space="preserve">    "endTime": "2026-03-31",</w:t>
      </w:r>
      <w:r>
        <w:rPr>
          <w:sz w:val="18"/>
        </w:rPr>
        <w:br w:type="textWrapping"/>
      </w:r>
      <w:r>
        <w:rPr>
          <w:sz w:val="18"/>
        </w:rPr>
        <w:t xml:space="preserve">    "searchType": 1,</w:t>
      </w:r>
      <w:r>
        <w:rPr>
          <w:sz w:val="18"/>
        </w:rPr>
        <w:br w:type="textWrapping"/>
      </w:r>
      <w:r>
        <w:rPr>
          <w:sz w:val="18"/>
        </w:rPr>
        <w:t xml:space="preserve">    "searchValueList": [</w:t>
      </w:r>
      <w:r>
        <w:rPr>
          <w:sz w:val="18"/>
        </w:rPr>
        <w:br w:type="textWrapping"/>
      </w:r>
      <w:r>
        <w:rPr>
          <w:sz w:val="18"/>
        </w:rPr>
        <w:t xml:space="preserve">        "WB2602221446511",</w:t>
      </w:r>
      <w:r>
        <w:rPr>
          <w:sz w:val="18"/>
        </w:rPr>
        <w:br w:type="textWrapping"/>
      </w:r>
      <w:r>
        <w:rPr>
          <w:sz w:val="18"/>
        </w:rPr>
        <w:t xml:space="preserve">        "WB2602221910687",</w:t>
      </w:r>
      <w:r>
        <w:rPr>
          <w:sz w:val="18"/>
        </w:rPr>
        <w:br w:type="textWrapping"/>
      </w:r>
      <w:r>
        <w:rPr>
          <w:sz w:val="18"/>
        </w:rPr>
        <w:t xml:space="preserve">        "WB2602251681679"</w:t>
      </w:r>
      <w:r>
        <w:rPr>
          <w:sz w:val="18"/>
        </w:rPr>
        <w:br w:type="textWrapping"/>
      </w:r>
      <w:r>
        <w:rPr>
          <w:sz w:val="18"/>
        </w:rPr>
        <w:t xml:space="preserve">    ],</w:t>
      </w:r>
      <w:r>
        <w:rPr>
          <w:sz w:val="18"/>
        </w:rPr>
        <w:br w:type="textWrapping"/>
      </w:r>
      <w:r>
        <w:rPr>
          <w:sz w:val="18"/>
        </w:rPr>
        <w:t xml:space="preserve">    "joinPlatformStatus": 1,</w:t>
      </w:r>
      <w:r>
        <w:rPr>
          <w:sz w:val="18"/>
        </w:rPr>
        <w:br w:type="textWrapping"/>
      </w:r>
      <w:r>
        <w:rPr>
          <w:sz w:val="18"/>
        </w:rPr>
        <w:t xml:space="preserve">    "isGenerateCargo": 1,</w:t>
      </w:r>
      <w:r>
        <w:rPr>
          <w:sz w:val="18"/>
        </w:rPr>
        <w:br w:type="textWrapping"/>
      </w:r>
      <w:r>
        <w:rPr>
          <w:sz w:val="18"/>
        </w:rPr>
        <w:t xml:space="preserve">    "isJitOrder": 0,</w:t>
      </w:r>
      <w:r>
        <w:rPr>
          <w:sz w:val="18"/>
        </w:rPr>
        <w:br w:type="textWrapping"/>
      </w:r>
      <w:r>
        <w:rPr>
          <w:sz w:val="18"/>
        </w:rPr>
        <w:t xml:space="preserve">    "isFirst": true</w:t>
      </w:r>
      <w:r>
        <w:rPr>
          <w:sz w:val="18"/>
        </w:rPr>
        <w:br w:type="textWrapping"/>
      </w:r>
      <w:r>
        <w:rPr>
          <w:sz w:val="18"/>
        </w:rPr>
        <w:t>}'</w:t>
      </w:r>
      <w:r>
        <w:rPr>
          <w:sz w:val="18"/>
        </w:rPr>
        <w:br w:type="textWrapping"/>
      </w:r>
      <w:r>
        <w:rPr>
          <w:sz w:val="18"/>
        </w:rPr>
        <w:t>```</w:t>
      </w:r>
    </w:p>
    <w:p w14:paraId="6B68FA21">
      <w:pPr>
        <w:pStyle w:val="4"/>
      </w:pPr>
      <w:bookmarkStart w:id="3439" w:name="_Toc8016"/>
      <w:r>
        <w:t>返回结果</w:t>
      </w:r>
      <w:bookmarkEnd w:id="3439"/>
    </w:p>
    <w:p w14:paraId="5B780890">
      <w:r>
        <w:rPr>
          <w:sz w:val="18"/>
        </w:rPr>
        <w:t>JSON Object</w:t>
      </w:r>
    </w:p>
    <w:p w14:paraId="4CBBE230">
      <w:pPr>
        <w:pStyle w:val="4"/>
      </w:pPr>
      <w:bookmarkStart w:id="3440" w:name="_Toc27969"/>
      <w:r>
        <w:t>返回成功示例</w:t>
      </w:r>
      <w:bookmarkEnd w:id="3440"/>
    </w:p>
    <w:p w14:paraId="48A8B945">
      <w:r>
        <w:rPr>
          <w:sz w:val="18"/>
        </w:rPr>
        <w:t>```json</w:t>
      </w:r>
      <w:r>
        <w:rPr>
          <w:sz w:val="18"/>
        </w:rPr>
        <w:br w:type="textWrapping"/>
      </w:r>
      <w:r>
        <w:rPr>
          <w:sz w:val="18"/>
        </w:rPr>
        <w:t>{</w:t>
      </w:r>
      <w:r>
        <w:rPr>
          <w:sz w:val="18"/>
        </w:rPr>
        <w:br w:type="textWrapping"/>
      </w:r>
      <w:r>
        <w:rPr>
          <w:sz w:val="18"/>
        </w:rPr>
        <w:t xml:space="preserve">    "code": 200,</w:t>
      </w:r>
      <w:r>
        <w:rPr>
          <w:sz w:val="18"/>
        </w:rPr>
        <w:br w:type="textWrapping"/>
      </w:r>
      <w:r>
        <w:rPr>
          <w:sz w:val="18"/>
        </w:rPr>
        <w:t xml:space="preserve">    "message": "success",</w:t>
      </w:r>
      <w:r>
        <w:rPr>
          <w:sz w:val="18"/>
        </w:rPr>
        <w:br w:type="textWrapping"/>
      </w:r>
      <w:r>
        <w:rPr>
          <w:sz w:val="18"/>
        </w:rPr>
        <w:t xml:space="preserve">    "total": 128,</w:t>
      </w:r>
      <w:r>
        <w:rPr>
          <w:sz w:val="18"/>
        </w:rPr>
        <w:br w:type="textWrapping"/>
      </w:r>
      <w:r>
        <w:rPr>
          <w:sz w:val="18"/>
        </w:rPr>
        <w:t xml:space="preserve">    "data": {</w:t>
      </w:r>
      <w:r>
        <w:rPr>
          <w:sz w:val="18"/>
        </w:rPr>
        <w:br w:type="textWrapping"/>
      </w:r>
      <w:r>
        <w:rPr>
          <w:sz w:val="18"/>
        </w:rPr>
        <w:t xml:space="preserve">        "records": [</w:t>
      </w:r>
      <w:r>
        <w:rPr>
          <w:sz w:val="18"/>
        </w:rPr>
        <w:br w:type="textWrapping"/>
      </w:r>
      <w:r>
        <w:rPr>
          <w:sz w:val="18"/>
        </w:rPr>
        <w:t xml:space="preserve">            {</w:t>
      </w:r>
      <w:r>
        <w:rPr>
          <w:sz w:val="18"/>
        </w:rPr>
        <w:br w:type="textWrapping"/>
      </w:r>
      <w:r>
        <w:rPr>
          <w:sz w:val="18"/>
        </w:rPr>
        <w:t xml:space="preserve">                "id": 1,</w:t>
      </w:r>
      <w:r>
        <w:rPr>
          <w:sz w:val="18"/>
        </w:rPr>
        <w:br w:type="textWrapping"/>
      </w:r>
      <w:r>
        <w:rPr>
          <w:sz w:val="18"/>
        </w:rPr>
        <w:t xml:space="preserve">                "distributedId": 1000001,</w:t>
      </w:r>
      <w:r>
        <w:rPr>
          <w:sz w:val="18"/>
        </w:rPr>
        <w:br w:type="textWrapping"/>
      </w:r>
      <w:r>
        <w:rPr>
          <w:sz w:val="18"/>
        </w:rPr>
        <w:t xml:space="preserve">                "companyId": 2001,</w:t>
      </w:r>
      <w:r>
        <w:rPr>
          <w:sz w:val="18"/>
        </w:rPr>
        <w:br w:type="textWrapping"/>
      </w:r>
      <w:r>
        <w:rPr>
          <w:sz w:val="18"/>
        </w:rPr>
        <w:t xml:space="preserve">                "storeId": 3001,</w:t>
      </w:r>
      <w:r>
        <w:rPr>
          <w:sz w:val="18"/>
        </w:rPr>
        <w:br w:type="textWrapping"/>
      </w:r>
      <w:r>
        <w:rPr>
          <w:sz w:val="18"/>
        </w:rPr>
        <w:t xml:space="preserve">                "storeName": "Temu店铺A",</w:t>
      </w:r>
      <w:r>
        <w:rPr>
          <w:sz w:val="18"/>
        </w:rPr>
        <w:br w:type="textWrapping"/>
      </w:r>
      <w:r>
        <w:rPr>
          <w:sz w:val="18"/>
        </w:rPr>
        <w:t xml:space="preserve">                "subPurchaseOrderSn": "PO202603310001",</w:t>
      </w:r>
      <w:r>
        <w:rPr>
          <w:sz w:val="18"/>
        </w:rPr>
        <w:br w:type="textWrapping"/>
      </w:r>
      <w:r>
        <w:rPr>
          <w:sz w:val="18"/>
        </w:rPr>
        <w:t xml:space="preserve">                "urgencyType": "1",</w:t>
      </w:r>
      <w:r>
        <w:rPr>
          <w:sz w:val="18"/>
        </w:rPr>
        <w:br w:type="textWrapping"/>
      </w:r>
      <w:r>
        <w:rPr>
          <w:sz w:val="18"/>
        </w:rPr>
        <w:t xml:space="preserve">                "settlementType": 1,</w:t>
      </w:r>
      <w:r>
        <w:rPr>
          <w:sz w:val="18"/>
        </w:rPr>
        <w:br w:type="textWrapping"/>
      </w:r>
      <w:r>
        <w:rPr>
          <w:sz w:val="18"/>
        </w:rPr>
        <w:t xml:space="preserve">                "expectLatestDeliverTime": "2026-03-31 12:00:00",</w:t>
      </w:r>
      <w:r>
        <w:rPr>
          <w:sz w:val="18"/>
        </w:rPr>
        <w:br w:type="textWrapping"/>
      </w:r>
      <w:r>
        <w:rPr>
          <w:sz w:val="18"/>
        </w:rPr>
        <w:t xml:space="preserve">                "expectLatestArrivalTime": "2026-04-02 12:00:00",</w:t>
      </w:r>
      <w:r>
        <w:rPr>
          <w:sz w:val="18"/>
        </w:rPr>
        <w:br w:type="textWrapping"/>
      </w:r>
      <w:r>
        <w:rPr>
          <w:sz w:val="18"/>
        </w:rPr>
        <w:t xml:space="preserve">                "purchaseTime": "2026-03-30 09:30:00",</w:t>
      </w:r>
      <w:r>
        <w:rPr>
          <w:sz w:val="18"/>
        </w:rPr>
        <w:br w:type="textWrapping"/>
      </w:r>
      <w:r>
        <w:rPr>
          <w:sz w:val="18"/>
        </w:rPr>
        <w:t xml:space="preserve">                "deliveryOrderSn": "DO202603310001",</w:t>
      </w:r>
      <w:r>
        <w:rPr>
          <w:sz w:val="18"/>
        </w:rPr>
        <w:br w:type="textWrapping"/>
      </w:r>
      <w:r>
        <w:rPr>
          <w:sz w:val="18"/>
        </w:rPr>
        <w:t xml:space="preserve">                "deliverTime": "2026-03-31 10:00:00",</w:t>
      </w:r>
      <w:r>
        <w:rPr>
          <w:sz w:val="18"/>
        </w:rPr>
        <w:br w:type="textWrapping"/>
      </w:r>
      <w:r>
        <w:rPr>
          <w:sz w:val="18"/>
        </w:rPr>
        <w:t xml:space="preserve">                "receiveWarehouseName": "义乌仓",</w:t>
      </w:r>
      <w:r>
        <w:rPr>
          <w:sz w:val="18"/>
        </w:rPr>
        <w:br w:type="textWrapping"/>
      </w:r>
      <w:r>
        <w:rPr>
          <w:sz w:val="18"/>
        </w:rPr>
        <w:t xml:space="preserve">                "receiveWarehouseId": "WH001",</w:t>
      </w:r>
      <w:r>
        <w:rPr>
          <w:sz w:val="18"/>
        </w:rPr>
        <w:br w:type="textWrapping"/>
      </w:r>
      <w:r>
        <w:rPr>
          <w:sz w:val="18"/>
        </w:rPr>
        <w:t xml:space="preserve">                "receiveTime": "2026-04-01 16:00:00",</w:t>
      </w:r>
      <w:r>
        <w:rPr>
          <w:sz w:val="18"/>
        </w:rPr>
        <w:br w:type="textWrapping"/>
      </w:r>
      <w:r>
        <w:rPr>
          <w:sz w:val="18"/>
        </w:rPr>
        <w:t xml:space="preserve">                "statusChangeTime": "2026-04-01 16:05:00",</w:t>
      </w:r>
      <w:r>
        <w:rPr>
          <w:sz w:val="18"/>
        </w:rPr>
        <w:br w:type="textWrapping"/>
      </w:r>
      <w:r>
        <w:rPr>
          <w:sz w:val="18"/>
        </w:rPr>
        <w:t xml:space="preserve">                "status": "2",</w:t>
      </w:r>
      <w:r>
        <w:rPr>
          <w:sz w:val="18"/>
        </w:rPr>
        <w:br w:type="textWrapping"/>
      </w:r>
      <w:r>
        <w:rPr>
          <w:sz w:val="18"/>
        </w:rPr>
        <w:t xml:space="preserve">                "subWarehouseName": "售后仓A",</w:t>
      </w:r>
      <w:r>
        <w:rPr>
          <w:sz w:val="18"/>
        </w:rPr>
        <w:br w:type="textWrapping"/>
      </w:r>
      <w:r>
        <w:rPr>
          <w:sz w:val="18"/>
        </w:rPr>
        <w:t xml:space="preserve">                "note": "加急处理",</w:t>
      </w:r>
      <w:r>
        <w:rPr>
          <w:sz w:val="18"/>
        </w:rPr>
        <w:br w:type="textWrapping"/>
      </w:r>
      <w:r>
        <w:rPr>
          <w:sz w:val="18"/>
        </w:rPr>
        <w:t xml:space="preserve">                "isCanJoinDeliverPlatform": true,</w:t>
      </w:r>
      <w:r>
        <w:rPr>
          <w:sz w:val="18"/>
        </w:rPr>
        <w:br w:type="textWrapping"/>
      </w:r>
      <w:r>
        <w:rPr>
          <w:sz w:val="18"/>
        </w:rPr>
        <w:t xml:space="preserve">                "purchaseStockType": 0,</w:t>
      </w:r>
      <w:r>
        <w:rPr>
          <w:sz w:val="18"/>
        </w:rPr>
        <w:br w:type="textWrapping"/>
      </w:r>
      <w:r>
        <w:rPr>
          <w:sz w:val="18"/>
        </w:rPr>
        <w:t xml:space="preserve">                "isFirst": false,</w:t>
      </w:r>
      <w:r>
        <w:rPr>
          <w:sz w:val="18"/>
        </w:rPr>
        <w:br w:type="textWrapping"/>
      </w:r>
      <w:r>
        <w:rPr>
          <w:sz w:val="18"/>
        </w:rPr>
        <w:t xml:space="preserve">                "receiveAddressInfo": {</w:t>
      </w:r>
      <w:r>
        <w:rPr>
          <w:sz w:val="18"/>
        </w:rPr>
        <w:br w:type="textWrapping"/>
      </w:r>
      <w:r>
        <w:rPr>
          <w:sz w:val="18"/>
        </w:rPr>
        <w:t xml:space="preserve">                    "districtCode": 330782,</w:t>
      </w:r>
      <w:r>
        <w:rPr>
          <w:sz w:val="18"/>
        </w:rPr>
        <w:br w:type="textWrapping"/>
      </w:r>
      <w:r>
        <w:rPr>
          <w:sz w:val="18"/>
        </w:rPr>
        <w:t xml:space="preserve">                    "cityName": "金华市",</w:t>
      </w:r>
      <w:r>
        <w:rPr>
          <w:sz w:val="18"/>
        </w:rPr>
        <w:br w:type="textWrapping"/>
      </w:r>
      <w:r>
        <w:rPr>
          <w:sz w:val="18"/>
        </w:rPr>
        <w:t xml:space="preserve">                    "districtName": "义乌市",</w:t>
      </w:r>
      <w:r>
        <w:rPr>
          <w:sz w:val="18"/>
        </w:rPr>
        <w:br w:type="textWrapping"/>
      </w:r>
      <w:r>
        <w:rPr>
          <w:sz w:val="18"/>
        </w:rPr>
        <w:t xml:space="preserve">                    "phone": "13800000000",</w:t>
      </w:r>
      <w:r>
        <w:rPr>
          <w:sz w:val="18"/>
        </w:rPr>
        <w:br w:type="textWrapping"/>
      </w:r>
      <w:r>
        <w:rPr>
          <w:sz w:val="18"/>
        </w:rPr>
        <w:t xml:space="preserve">                    "provinceCode": 330000,</w:t>
      </w:r>
      <w:r>
        <w:rPr>
          <w:sz w:val="18"/>
        </w:rPr>
        <w:br w:type="textWrapping"/>
      </w:r>
      <w:r>
        <w:rPr>
          <w:sz w:val="18"/>
        </w:rPr>
        <w:t xml:space="preserve">                    "cityCode": 330700,</w:t>
      </w:r>
      <w:r>
        <w:rPr>
          <w:sz w:val="18"/>
        </w:rPr>
        <w:br w:type="textWrapping"/>
      </w:r>
      <w:r>
        <w:rPr>
          <w:sz w:val="18"/>
        </w:rPr>
        <w:t xml:space="preserve">                    "receiverName": "张三",</w:t>
      </w:r>
      <w:r>
        <w:rPr>
          <w:sz w:val="18"/>
        </w:rPr>
        <w:br w:type="textWrapping"/>
      </w:r>
      <w:r>
        <w:rPr>
          <w:sz w:val="18"/>
        </w:rPr>
        <w:t xml:space="preserve">                    "detailAddress": "某某路88号",</w:t>
      </w:r>
      <w:r>
        <w:rPr>
          <w:sz w:val="18"/>
        </w:rPr>
        <w:br w:type="textWrapping"/>
      </w:r>
      <w:r>
        <w:rPr>
          <w:sz w:val="18"/>
        </w:rPr>
        <w:t xml:space="preserve">                    "provinceName": "浙江省"</w:t>
      </w:r>
      <w:r>
        <w:rPr>
          <w:sz w:val="18"/>
        </w:rPr>
        <w:br w:type="textWrapping"/>
      </w:r>
      <w:r>
        <w:rPr>
          <w:sz w:val="18"/>
        </w:rPr>
        <w:t xml:space="preserve">                },</w:t>
      </w:r>
      <w:r>
        <w:rPr>
          <w:sz w:val="18"/>
        </w:rPr>
        <w:br w:type="textWrapping"/>
      </w:r>
      <w:r>
        <w:rPr>
          <w:sz w:val="18"/>
        </w:rPr>
        <w:t xml:space="preserve">                "temuStockOrderItemResponses": [</w:t>
      </w:r>
      <w:r>
        <w:rPr>
          <w:sz w:val="18"/>
        </w:rPr>
        <w:br w:type="textWrapping"/>
      </w:r>
      <w:r>
        <w:rPr>
          <w:sz w:val="18"/>
        </w:rPr>
        <w:t xml:space="preserve">                    {</w:t>
      </w:r>
      <w:r>
        <w:rPr>
          <w:sz w:val="18"/>
        </w:rPr>
        <w:br w:type="textWrapping"/>
      </w:r>
      <w:r>
        <w:rPr>
          <w:sz w:val="18"/>
        </w:rPr>
        <w:t xml:space="preserve">                        "companyId": 2001,</w:t>
      </w:r>
      <w:r>
        <w:rPr>
          <w:sz w:val="18"/>
        </w:rPr>
        <w:br w:type="textWrapping"/>
      </w:r>
      <w:r>
        <w:rPr>
          <w:sz w:val="18"/>
        </w:rPr>
        <w:t xml:space="preserve">                        "storeId": 3001,</w:t>
      </w:r>
      <w:r>
        <w:rPr>
          <w:sz w:val="18"/>
        </w:rPr>
        <w:br w:type="textWrapping"/>
      </w:r>
      <w:r>
        <w:rPr>
          <w:sz w:val="18"/>
        </w:rPr>
        <w:t xml:space="preserve">                        "parentId": 1000001,</w:t>
      </w:r>
      <w:r>
        <w:rPr>
          <w:sz w:val="18"/>
        </w:rPr>
        <w:br w:type="textWrapping"/>
      </w:r>
      <w:r>
        <w:rPr>
          <w:sz w:val="18"/>
        </w:rPr>
        <w:t xml:space="preserve">                        "onlinePic": "https://xxx/image.jpg",</w:t>
      </w:r>
      <w:r>
        <w:rPr>
          <w:sz w:val="18"/>
        </w:rPr>
        <w:br w:type="textWrapping"/>
      </w:r>
      <w:r>
        <w:rPr>
          <w:sz w:val="18"/>
        </w:rPr>
        <w:t xml:space="preserve">                        "msku": "MSKU001",</w:t>
      </w:r>
      <w:r>
        <w:rPr>
          <w:sz w:val="18"/>
        </w:rPr>
        <w:br w:type="textWrapping"/>
      </w:r>
      <w:r>
        <w:rPr>
          <w:sz w:val="18"/>
        </w:rPr>
        <w:t xml:space="preserve">                        "mskuCode": "M001",</w:t>
      </w:r>
      <w:r>
        <w:rPr>
          <w:sz w:val="18"/>
        </w:rPr>
        <w:br w:type="textWrapping"/>
      </w:r>
      <w:r>
        <w:rPr>
          <w:sz w:val="18"/>
        </w:rPr>
        <w:t xml:space="preserve">                        "skc": "SKC001",</w:t>
      </w:r>
      <w:r>
        <w:rPr>
          <w:sz w:val="18"/>
        </w:rPr>
        <w:br w:type="textWrapping"/>
      </w:r>
      <w:r>
        <w:rPr>
          <w:sz w:val="18"/>
        </w:rPr>
        <w:t xml:space="preserve">                        "skcCode": "S001",</w:t>
      </w:r>
      <w:r>
        <w:rPr>
          <w:sz w:val="18"/>
        </w:rPr>
        <w:br w:type="textWrapping"/>
      </w:r>
      <w:r>
        <w:rPr>
          <w:sz w:val="18"/>
        </w:rPr>
        <w:t xml:space="preserve">                        "purchaseQuantity": 100,</w:t>
      </w:r>
      <w:r>
        <w:rPr>
          <w:sz w:val="18"/>
        </w:rPr>
        <w:br w:type="textWrapping"/>
      </w:r>
      <w:r>
        <w:rPr>
          <w:sz w:val="18"/>
        </w:rPr>
        <w:t xml:space="preserve">                        "deliverQuantity": 80,</w:t>
      </w:r>
      <w:r>
        <w:rPr>
          <w:sz w:val="18"/>
        </w:rPr>
        <w:br w:type="textWrapping"/>
      </w:r>
      <w:r>
        <w:rPr>
          <w:sz w:val="18"/>
        </w:rPr>
        <w:t xml:space="preserve">                        "realReceiveAuthenticQuantity": 78,</w:t>
      </w:r>
      <w:r>
        <w:rPr>
          <w:sz w:val="18"/>
        </w:rPr>
        <w:br w:type="textWrapping"/>
      </w:r>
      <w:r>
        <w:rPr>
          <w:sz w:val="18"/>
        </w:rPr>
        <w:t xml:space="preserve">                        "defectiveQuantity": 2,</w:t>
      </w:r>
      <w:r>
        <w:rPr>
          <w:sz w:val="18"/>
        </w:rPr>
        <w:br w:type="textWrapping"/>
      </w:r>
      <w:r>
        <w:rPr>
          <w:sz w:val="18"/>
        </w:rPr>
        <w:t xml:space="preserve">                        "defectiveTime": "2026-04-01 15:00:00",</w:t>
      </w:r>
      <w:r>
        <w:rPr>
          <w:sz w:val="18"/>
        </w:rPr>
        <w:br w:type="textWrapping"/>
      </w:r>
      <w:r>
        <w:rPr>
          <w:sz w:val="18"/>
        </w:rPr>
        <w:t xml:space="preserve">                        "sku": "SKU001",</w:t>
      </w:r>
      <w:r>
        <w:rPr>
          <w:sz w:val="18"/>
        </w:rPr>
        <w:br w:type="textWrapping"/>
      </w:r>
      <w:r>
        <w:rPr>
          <w:sz w:val="18"/>
        </w:rPr>
        <w:t xml:space="preserve">                        "pid": 90001,</w:t>
      </w:r>
      <w:r>
        <w:rPr>
          <w:sz w:val="18"/>
        </w:rPr>
        <w:br w:type="textWrapping"/>
      </w:r>
      <w:r>
        <w:rPr>
          <w:sz w:val="18"/>
        </w:rPr>
        <w:t xml:space="preserve">                        "productName": "短袖T恤",</w:t>
      </w:r>
      <w:r>
        <w:rPr>
          <w:sz w:val="18"/>
        </w:rPr>
        <w:br w:type="textWrapping"/>
      </w:r>
      <w:r>
        <w:rPr>
          <w:sz w:val="18"/>
        </w:rPr>
        <w:t xml:space="preserve">                        "cgProductGrossWeight": 0.35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128,</w:t>
      </w:r>
      <w:r>
        <w:rPr>
          <w:sz w:val="18"/>
        </w:rPr>
        <w:br w:type="textWrapping"/>
      </w:r>
      <w:r>
        <w:rPr>
          <w:sz w:val="18"/>
        </w:rPr>
        <w:t xml:space="preserve">        "size": 20,</w:t>
      </w:r>
      <w:r>
        <w:rPr>
          <w:sz w:val="18"/>
        </w:rPr>
        <w:br w:type="textWrapping"/>
      </w:r>
      <w:r>
        <w:rPr>
          <w:sz w:val="18"/>
        </w:rPr>
        <w:t xml:space="preserve">        "current": 1,</w:t>
      </w:r>
      <w:r>
        <w:rPr>
          <w:sz w:val="18"/>
        </w:rPr>
        <w:br w:type="textWrapping"/>
      </w:r>
      <w:r>
        <w:rPr>
          <w:sz w:val="18"/>
        </w:rPr>
        <w:t xml:space="preserve">        "pages": 7</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55396EE6">
      <w:r>
        <w:rPr>
          <w:sz w:val="18"/>
        </w:rPr>
        <w:t>---</w:t>
      </w:r>
    </w:p>
    <w:p w14:paraId="13E7BB46">
      <w:pPr>
        <w:pStyle w:val="4"/>
      </w:pPr>
      <w:bookmarkStart w:id="3441" w:name="_Toc26357"/>
      <w:r>
        <w:t>查询VC店铺列表</w:t>
      </w:r>
      <w:bookmarkEnd w:id="3441"/>
    </w:p>
    <w:p w14:paraId="7698AB27">
      <w:r>
        <w:rPr>
          <w:sz w:val="18"/>
        </w:rPr>
        <w:t>- Source path: docs/VC/platformAuthVcSellerPageList</w:t>
      </w:r>
      <w:r>
        <w:rPr>
          <w:sz w:val="18"/>
        </w:rPr>
        <w:br w:type="textWrapping"/>
      </w:r>
      <w:r>
        <w:rPr>
          <w:sz w:val="18"/>
        </w:rPr>
        <w:t>- Source URL: https://apidoc.lingxing.com/docs/VC/platformAuthVcSellerPageList.md</w:t>
      </w:r>
    </w:p>
    <w:p w14:paraId="3C07F507">
      <w:r>
        <w:rPr>
          <w:sz w:val="18"/>
        </w:rPr>
        <w:t># 查询VC店铺列表</w:t>
      </w:r>
    </w:p>
    <w:p w14:paraId="01726537">
      <w:pPr>
        <w:pStyle w:val="4"/>
      </w:pPr>
      <w:bookmarkStart w:id="3442" w:name="_Toc29811"/>
      <w:r>
        <w:t>接口信息</w:t>
      </w:r>
      <w:bookmarkEnd w:id="3442"/>
    </w:p>
    <w:p w14:paraId="2B721E92">
      <w:pPr>
        <w:pStyle w:val="4"/>
      </w:pPr>
      <w:bookmarkStart w:id="3443" w:name="_Toc11420"/>
      <w:r>
        <w:t>请求参数</w:t>
      </w:r>
      <w:bookmarkEnd w:id="3443"/>
    </w:p>
    <w:p w14:paraId="541A3F69">
      <w:pPr>
        <w:pStyle w:val="4"/>
      </w:pPr>
      <w:bookmarkStart w:id="3444" w:name="_Toc12516"/>
      <w:r>
        <w:t>返回结果</w:t>
      </w:r>
      <w:bookmarkEnd w:id="3444"/>
    </w:p>
    <w:p w14:paraId="57B48BAB">
      <w:r>
        <w:rPr>
          <w:sz w:val="18"/>
        </w:rPr>
        <w:t>Json Object</w:t>
      </w:r>
    </w:p>
    <w:p w14:paraId="6F4A989C">
      <w:pPr>
        <w:pStyle w:val="4"/>
      </w:pPr>
      <w:bookmarkStart w:id="3445" w:name="_Toc29104"/>
      <w:r>
        <w:t>返回成功示例</w:t>
      </w:r>
      <w:bookmarkEnd w:id="3445"/>
    </w:p>
    <w:p w14:paraId="3DB684E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"491b9227a802465a88077a54f4be02d4.1697714035725",</w:t>
      </w:r>
      <w:r>
        <w:rPr>
          <w:sz w:val="18"/>
        </w:rPr>
        <w:br w:type="textWrapping"/>
      </w:r>
      <w:r>
        <w:rPr>
          <w:sz w:val="18"/>
        </w:rPr>
        <w:t xml:space="preserve">    "response_time": "2023-10-19 19:13:56",</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"account_id": 1,</w:t>
      </w:r>
      <w:r>
        <w:rPr>
          <w:sz w:val="18"/>
        </w:rPr>
        <w:br w:type="textWrapping"/>
      </w:r>
      <w:r>
        <w:rPr>
          <w:sz w:val="18"/>
        </w:rPr>
        <w:t xml:space="preserve">            "seller_id": "TEST12345",</w:t>
      </w:r>
      <w:r>
        <w:rPr>
          <w:sz w:val="18"/>
        </w:rPr>
        <w:br w:type="textWrapping"/>
      </w:r>
      <w:r>
        <w:rPr>
          <w:sz w:val="18"/>
        </w:rPr>
        <w:t xml:space="preserve">            "account_name": "VC01",</w:t>
      </w:r>
      <w:r>
        <w:rPr>
          <w:sz w:val="18"/>
        </w:rPr>
        <w:br w:type="textWrapping"/>
      </w:r>
      <w:r>
        <w:rPr>
          <w:sz w:val="18"/>
        </w:rPr>
        <w:t xml:space="preserve">            "region": "na",</w:t>
      </w:r>
      <w:r>
        <w:rPr>
          <w:sz w:val="18"/>
        </w:rPr>
        <w:br w:type="textWrapping"/>
      </w:r>
      <w:r>
        <w:rPr>
          <w:sz w:val="18"/>
        </w:rPr>
        <w:t xml:space="preserve">            "region_name": "北美洲",</w:t>
      </w:r>
      <w:r>
        <w:rPr>
          <w:sz w:val="18"/>
        </w:rPr>
        <w:br w:type="textWrapping"/>
      </w:r>
      <w:r>
        <w:rPr>
          <w:sz w:val="18"/>
        </w:rPr>
        <w:t xml:space="preserve">            "vc_store_id": "134225003201380864",</w:t>
      </w:r>
      <w:r>
        <w:rPr>
          <w:sz w:val="18"/>
        </w:rPr>
        <w:br w:type="textWrapping"/>
      </w:r>
      <w:r>
        <w:rPr>
          <w:sz w:val="18"/>
        </w:rPr>
        <w:t xml:space="preserve">            "name": "VC01-美国",</w:t>
      </w:r>
      <w:r>
        <w:rPr>
          <w:sz w:val="18"/>
        </w:rPr>
        <w:br w:type="textWrapping"/>
      </w:r>
      <w:r>
        <w:rPr>
          <w:sz w:val="18"/>
        </w:rPr>
        <w:t xml:space="preserve">            "status": 1,</w:t>
      </w:r>
      <w:r>
        <w:rPr>
          <w:sz w:val="18"/>
        </w:rPr>
        <w:br w:type="textWrapping"/>
      </w:r>
      <w:r>
        <w:rPr>
          <w:sz w:val="18"/>
        </w:rPr>
        <w:t xml:space="preserve">            "mid": 1</w:t>
      </w:r>
      <w:r>
        <w:rPr>
          <w:sz w:val="18"/>
        </w:rPr>
        <w:br w:type="textWrapping"/>
      </w:r>
      <w:r>
        <w:rPr>
          <w:sz w:val="18"/>
        </w:rPr>
        <w:t xml:space="preserve">        }</w:t>
      </w:r>
      <w:r>
        <w:rPr>
          <w:sz w:val="18"/>
        </w:rPr>
        <w:br w:type="textWrapping"/>
      </w:r>
      <w:r>
        <w:rPr>
          <w:sz w:val="18"/>
        </w:rPr>
        <w:tab/>
      </w:r>
      <w:r>
        <w:rPr>
          <w:sz w:val="18"/>
        </w:rPr>
        <w:t>],</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899CEE6">
      <w:r>
        <w:rPr>
          <w:sz w:val="18"/>
        </w:rPr>
        <w:t>---</w:t>
      </w:r>
    </w:p>
    <w:p w14:paraId="48D2B913">
      <w:pPr>
        <w:pStyle w:val="4"/>
      </w:pPr>
      <w:bookmarkStart w:id="3446" w:name="_Toc2705"/>
      <w:r>
        <w:t>查询VC-Listing列表</w:t>
      </w:r>
      <w:bookmarkEnd w:id="3446"/>
    </w:p>
    <w:p w14:paraId="1BB14868">
      <w:r>
        <w:rPr>
          <w:sz w:val="18"/>
        </w:rPr>
        <w:t>- Source path: docs/VC/listingManageVcListingPageList</w:t>
      </w:r>
      <w:r>
        <w:rPr>
          <w:sz w:val="18"/>
        </w:rPr>
        <w:br w:type="textWrapping"/>
      </w:r>
      <w:r>
        <w:rPr>
          <w:sz w:val="18"/>
        </w:rPr>
        <w:t>- Source URL: https://apidoc.lingxing.com/docs/VC/listingManageVcListingPageList.md</w:t>
      </w:r>
    </w:p>
    <w:p w14:paraId="67E00684">
      <w:r>
        <w:rPr>
          <w:sz w:val="18"/>
        </w:rPr>
        <w:t>﻿# 查询Listing列表</w:t>
      </w:r>
    </w:p>
    <w:p w14:paraId="6A2EF4C3">
      <w:pPr>
        <w:pStyle w:val="4"/>
      </w:pPr>
      <w:bookmarkStart w:id="3447" w:name="_Toc7536"/>
      <w:r>
        <w:t>接口信息</w:t>
      </w:r>
      <w:bookmarkEnd w:id="3447"/>
    </w:p>
    <w:p w14:paraId="07BD98EB">
      <w:pPr>
        <w:pStyle w:val="4"/>
      </w:pPr>
      <w:bookmarkStart w:id="3448" w:name="_Toc30258"/>
      <w:r>
        <w:t>请求参数</w:t>
      </w:r>
      <w:bookmarkEnd w:id="3448"/>
    </w:p>
    <w:p w14:paraId="7055B66F">
      <w:pPr>
        <w:pStyle w:val="4"/>
      </w:pPr>
      <w:bookmarkStart w:id="3449" w:name="_Toc6620"/>
      <w:r>
        <w:t>返回结果</w:t>
      </w:r>
      <w:bookmarkEnd w:id="3449"/>
    </w:p>
    <w:p w14:paraId="44A6C5E1">
      <w:r>
        <w:rPr>
          <w:sz w:val="18"/>
        </w:rPr>
        <w:t>Json Object</w:t>
      </w:r>
    </w:p>
    <w:p w14:paraId="1691E570">
      <w:pPr>
        <w:pStyle w:val="4"/>
      </w:pPr>
      <w:bookmarkStart w:id="3450" w:name="_Toc11137"/>
      <w:r>
        <w:t>返回成功示例</w:t>
      </w:r>
      <w:bookmarkEnd w:id="3450"/>
    </w:p>
    <w:p w14:paraId="21FC0F2D">
      <w:r>
        <w:rPr>
          <w:sz w:val="18"/>
        </w:rPr>
        <w:t>```</w:t>
      </w:r>
    </w:p>
    <w:p w14:paraId="60D45017">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"2cda9d50b57e43aa9e951e9890b6c2d6.1697438796964",</w:t>
      </w:r>
      <w:r>
        <w:rPr>
          <w:sz w:val="18"/>
        </w:rPr>
        <w:br w:type="textWrapping"/>
      </w:r>
      <w:r>
        <w:rPr>
          <w:sz w:val="18"/>
        </w:rPr>
        <w:t xml:space="preserve">    "response_time": "2023-10-16 14:46:39",</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"vc_store_id": "134225003201380864",</w:t>
      </w:r>
      <w:r>
        <w:rPr>
          <w:sz w:val="18"/>
        </w:rPr>
        <w:br w:type="textWrapping"/>
      </w:r>
      <w:r>
        <w:rPr>
          <w:sz w:val="18"/>
        </w:rPr>
        <w:t xml:space="preserve">            "small_min_image_url": "https://example.com/images/I/41Z.jpg",</w:t>
      </w:r>
      <w:r>
        <w:rPr>
          <w:sz w:val="18"/>
        </w:rPr>
        <w:br w:type="textWrapping"/>
      </w:r>
      <w:r>
        <w:rPr>
          <w:sz w:val="18"/>
        </w:rPr>
        <w:t xml:space="preserve">            "asin": "B0BG2CMB5J",</w:t>
      </w:r>
      <w:r>
        <w:rPr>
          <w:sz w:val="18"/>
        </w:rPr>
        <w:br w:type="textWrapping"/>
      </w:r>
      <w:r>
        <w:rPr>
          <w:sz w:val="18"/>
        </w:rPr>
        <w:t xml:space="preserve">            "asin_url": "https://example.com/dp/B0BxxxG2CMB5J",</w:t>
      </w:r>
      <w:r>
        <w:rPr>
          <w:sz w:val="18"/>
        </w:rPr>
        <w:br w:type="textWrapping"/>
      </w:r>
      <w:r>
        <w:rPr>
          <w:sz w:val="18"/>
        </w:rPr>
        <w:t xml:space="preserve">            "msku": "0590",</w:t>
      </w:r>
      <w:r>
        <w:rPr>
          <w:sz w:val="18"/>
        </w:rPr>
        <w:br w:type="textWrapping"/>
      </w:r>
      <w:r>
        <w:rPr>
          <w:sz w:val="18"/>
        </w:rPr>
        <w:t xml:space="preserve">            "upc": "750918095383",</w:t>
      </w:r>
      <w:r>
        <w:rPr>
          <w:sz w:val="18"/>
        </w:rPr>
        <w:br w:type="textWrapping"/>
      </w:r>
      <w:r>
        <w:rPr>
          <w:sz w:val="18"/>
        </w:rPr>
        <w:t xml:space="preserve">            "ean": "0750918095383",</w:t>
      </w:r>
      <w:r>
        <w:rPr>
          <w:sz w:val="18"/>
        </w:rPr>
        <w:br w:type="textWrapping"/>
      </w:r>
      <w:r>
        <w:rPr>
          <w:sz w:val="18"/>
        </w:rPr>
        <w:t xml:space="preserve">            "item_name": "MacBook, iPAD, Dell, HP, Huawei, Phones",</w:t>
      </w:r>
      <w:r>
        <w:rPr>
          <w:sz w:val="18"/>
        </w:rPr>
        <w:br w:type="textWrapping"/>
      </w:r>
      <w:r>
        <w:rPr>
          <w:sz w:val="18"/>
        </w:rPr>
        <w:t xml:space="preserve">            "parent_asin": "",</w:t>
      </w:r>
      <w:r>
        <w:rPr>
          <w:sz w:val="18"/>
        </w:rPr>
        <w:br w:type="textWrapping"/>
      </w:r>
      <w:r>
        <w:rPr>
          <w:sz w:val="18"/>
        </w:rPr>
        <w:t xml:space="preserve">            "local_sku": "SKUZHCG",</w:t>
      </w:r>
      <w:r>
        <w:rPr>
          <w:sz w:val="18"/>
        </w:rPr>
        <w:br w:type="textWrapping"/>
      </w:r>
      <w:r>
        <w:rPr>
          <w:sz w:val="18"/>
        </w:rPr>
        <w:t xml:space="preserve">            "local_name": "组合采购链接",</w:t>
      </w:r>
      <w:r>
        <w:rPr>
          <w:sz w:val="18"/>
        </w:rPr>
        <w:br w:type="textWrapping"/>
      </w:r>
      <w:r>
        <w:rPr>
          <w:sz w:val="18"/>
        </w:rPr>
        <w:t xml:space="preserve">            "category_name": "",</w:t>
      </w:r>
      <w:r>
        <w:rPr>
          <w:sz w:val="18"/>
        </w:rPr>
        <w:br w:type="textWrapping"/>
      </w:r>
      <w:r>
        <w:rPr>
          <w:sz w:val="18"/>
        </w:rPr>
        <w:t xml:space="preserve">            "brand_id": "0",</w:t>
      </w:r>
      <w:r>
        <w:rPr>
          <w:sz w:val="18"/>
        </w:rPr>
        <w:br w:type="textWrapping"/>
      </w:r>
      <w:r>
        <w:rPr>
          <w:sz w:val="18"/>
        </w:rPr>
        <w:t xml:space="preserve">            "category_id": "0",</w:t>
      </w:r>
      <w:r>
        <w:rPr>
          <w:sz w:val="18"/>
        </w:rPr>
        <w:br w:type="textWrapping"/>
      </w:r>
      <w:r>
        <w:rPr>
          <w:sz w:val="18"/>
        </w:rPr>
        <w:t xml:space="preserve">            "product_id": "3137",</w:t>
      </w:r>
      <w:r>
        <w:rPr>
          <w:sz w:val="18"/>
        </w:rPr>
        <w:br w:type="textWrapping"/>
      </w:r>
      <w:r>
        <w:rPr>
          <w:sz w:val="18"/>
        </w:rPr>
        <w:t xml:space="preserve">            "classification_rank": [],</w:t>
      </w:r>
      <w:r>
        <w:rPr>
          <w:sz w:val="18"/>
        </w:rPr>
        <w:br w:type="textWrapping"/>
      </w:r>
      <w:r>
        <w:rPr>
          <w:sz w:val="18"/>
        </w:rPr>
        <w:t xml:space="preserve">            "display_group_rank": [</w:t>
      </w:r>
      <w:r>
        <w:rPr>
          <w:sz w:val="18"/>
        </w:rPr>
        <w:br w:type="textWrapping"/>
      </w:r>
      <w:r>
        <w:rPr>
          <w:sz w:val="18"/>
        </w:rPr>
        <w:t xml:space="preserve">                {</w:t>
      </w:r>
      <w:r>
        <w:rPr>
          <w:sz w:val="18"/>
        </w:rPr>
        <w:br w:type="textWrapping"/>
      </w:r>
      <w:r>
        <w:rPr>
          <w:sz w:val="18"/>
        </w:rPr>
        <w:t xml:space="preserve">                    "website_display_group": "fashion_display_on_website",</w:t>
      </w:r>
      <w:r>
        <w:rPr>
          <w:sz w:val="18"/>
        </w:rPr>
        <w:br w:type="textWrapping"/>
      </w:r>
      <w:r>
        <w:rPr>
          <w:sz w:val="18"/>
        </w:rPr>
        <w:t xml:space="preserve">                    "title": "Clothing, Shoes &amp; Jewelry",</w:t>
      </w:r>
      <w:r>
        <w:rPr>
          <w:sz w:val="18"/>
        </w:rPr>
        <w:br w:type="textWrapping"/>
      </w:r>
      <w:r>
        <w:rPr>
          <w:sz w:val="18"/>
        </w:rPr>
        <w:t xml:space="preserve">                    "link": "https://example.com/gp/fashion",</w:t>
      </w:r>
      <w:r>
        <w:rPr>
          <w:sz w:val="18"/>
        </w:rPr>
        <w:br w:type="textWrapping"/>
      </w:r>
      <w:r>
        <w:rPr>
          <w:sz w:val="18"/>
        </w:rPr>
        <w:t xml:space="preserve">                    "rank": "214440"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"reviews_num": "0",</w:t>
      </w:r>
      <w:r>
        <w:rPr>
          <w:sz w:val="18"/>
        </w:rPr>
        <w:br w:type="textWrapping"/>
      </w:r>
      <w:r>
        <w:rPr>
          <w:sz w:val="18"/>
        </w:rPr>
        <w:t xml:space="preserve">            "stars": "0",</w:t>
      </w:r>
      <w:r>
        <w:rPr>
          <w:sz w:val="18"/>
        </w:rPr>
        <w:br w:type="textWrapping"/>
      </w:r>
      <w:r>
        <w:rPr>
          <w:sz w:val="18"/>
        </w:rPr>
        <w:t xml:space="preserve">            "principal_list": [</w:t>
      </w:r>
      <w:r>
        <w:rPr>
          <w:sz w:val="18"/>
        </w:rPr>
        <w:br w:type="textWrapping"/>
      </w:r>
      <w:r>
        <w:rPr>
          <w:sz w:val="18"/>
        </w:rPr>
        <w:t xml:space="preserve">                {</w:t>
      </w:r>
      <w:r>
        <w:rPr>
          <w:sz w:val="18"/>
        </w:rPr>
        <w:br w:type="textWrapping"/>
      </w:r>
      <w:r>
        <w:rPr>
          <w:sz w:val="18"/>
        </w:rPr>
        <w:t xml:space="preserve">                    "uid": "100003",</w:t>
      </w:r>
      <w:r>
        <w:rPr>
          <w:sz w:val="18"/>
        </w:rPr>
        <w:br w:type="textWrapping"/>
      </w:r>
      <w:r>
        <w:rPr>
          <w:sz w:val="18"/>
        </w:rPr>
        <w:t xml:space="preserve">                    "real_name": "jack"</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"remark": "1010",</w:t>
      </w:r>
      <w:r>
        <w:rPr>
          <w:sz w:val="18"/>
        </w:rPr>
        <w:br w:type="textWrapping"/>
      </w:r>
      <w:r>
        <w:rPr>
          <w:sz w:val="18"/>
        </w:rPr>
        <w:t xml:space="preserve">            "on_sale_time": "1970-01-01",</w:t>
      </w:r>
      <w:r>
        <w:rPr>
          <w:sz w:val="18"/>
        </w:rPr>
        <w:br w:type="textWrapping"/>
      </w:r>
      <w:r>
        <w:rPr>
          <w:sz w:val="18"/>
        </w:rPr>
        <w:t xml:space="preserve">            "status": 1,</w:t>
      </w:r>
      <w:r>
        <w:rPr>
          <w:sz w:val="18"/>
        </w:rPr>
        <w:br w:type="textWrapping"/>
      </w:r>
      <w:r>
        <w:rPr>
          <w:sz w:val="18"/>
        </w:rPr>
        <w:t xml:space="preserve">            "price": "123",</w:t>
      </w:r>
      <w:r>
        <w:rPr>
          <w:sz w:val="18"/>
        </w:rPr>
        <w:br w:type="textWrapping"/>
      </w:r>
      <w:r>
        <w:rPr>
          <w:sz w:val="18"/>
        </w:rPr>
        <w:t xml:space="preserve">            "price_currency_icon":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7B043CEE">
      <w:r>
        <w:rPr>
          <w:sz w:val="18"/>
        </w:rPr>
        <w:t>---</w:t>
      </w:r>
    </w:p>
    <w:p w14:paraId="3E0A06F8">
      <w:pPr>
        <w:pStyle w:val="4"/>
      </w:pPr>
      <w:bookmarkStart w:id="3451" w:name="_Toc11607"/>
      <w:r>
        <w:t>查询VC订单列表</w:t>
      </w:r>
      <w:bookmarkEnd w:id="3451"/>
    </w:p>
    <w:p w14:paraId="1EF48654">
      <w:r>
        <w:rPr>
          <w:sz w:val="18"/>
        </w:rPr>
        <w:t>- Source path: docs/VC/vcOrderPageList</w:t>
      </w:r>
      <w:r>
        <w:rPr>
          <w:sz w:val="18"/>
        </w:rPr>
        <w:br w:type="textWrapping"/>
      </w:r>
      <w:r>
        <w:rPr>
          <w:sz w:val="18"/>
        </w:rPr>
        <w:t>- Source URL: https://apidoc.lingxing.com/docs/VC/vcOrderPageList.md</w:t>
      </w:r>
    </w:p>
    <w:p w14:paraId="42F2F144">
      <w:r>
        <w:rPr>
          <w:sz w:val="18"/>
        </w:rPr>
        <w:t>﻿# 查询VC订单列表</w:t>
      </w:r>
    </w:p>
    <w:p w14:paraId="59B23487">
      <w:pPr>
        <w:pStyle w:val="4"/>
      </w:pPr>
      <w:bookmarkStart w:id="3452" w:name="_Toc15731"/>
      <w:r>
        <w:t>接口信息</w:t>
      </w:r>
      <w:bookmarkEnd w:id="3452"/>
    </w:p>
    <w:p w14:paraId="0FA3CE36">
      <w:pPr>
        <w:pStyle w:val="4"/>
      </w:pPr>
      <w:bookmarkStart w:id="3453" w:name="_Toc24180"/>
      <w:r>
        <w:t>请求参数</w:t>
      </w:r>
      <w:bookmarkEnd w:id="3453"/>
    </w:p>
    <w:p w14:paraId="7454DD1B">
      <w:pPr>
        <w:pStyle w:val="4"/>
      </w:pPr>
      <w:bookmarkStart w:id="3454" w:name="_Toc4327"/>
      <w:r>
        <w:t>返回结果</w:t>
      </w:r>
      <w:bookmarkEnd w:id="3454"/>
    </w:p>
    <w:p w14:paraId="2D4901CB">
      <w:r>
        <w:rPr>
          <w:sz w:val="18"/>
        </w:rPr>
        <w:t>Json Object</w:t>
      </w:r>
    </w:p>
    <w:p w14:paraId="72F19BC7">
      <w:pPr>
        <w:pStyle w:val="4"/>
      </w:pPr>
      <w:bookmarkStart w:id="3455" w:name="_Toc23774"/>
      <w:r>
        <w:t>返回成功示例</w:t>
      </w:r>
      <w:bookmarkEnd w:id="3455"/>
    </w:p>
    <w:p w14:paraId="2EC2FCE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"7d31f5ee09e54b8ea773e060c8a05498.1698311450835",</w:t>
      </w:r>
      <w:r>
        <w:rPr>
          <w:sz w:val="18"/>
        </w:rPr>
        <w:br w:type="textWrapping"/>
      </w:r>
      <w:r>
        <w:rPr>
          <w:sz w:val="18"/>
        </w:rPr>
        <w:t xml:space="preserve">    "response_time": "2023-10-26 17:10:53",</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"gmt_create": "2022-09-20 17:06:05",</w:t>
      </w:r>
      <w:r>
        <w:rPr>
          <w:sz w:val="18"/>
        </w:rPr>
        <w:br w:type="textWrapping"/>
      </w:r>
      <w:r>
        <w:rPr>
          <w:sz w:val="18"/>
        </w:rPr>
        <w:t xml:space="preserve">            "gmt_modified": "2023-09-29 21:20:24",</w:t>
      </w:r>
      <w:r>
        <w:rPr>
          <w:sz w:val="18"/>
        </w:rPr>
        <w:br w:type="textWrapping"/>
      </w:r>
      <w:r>
        <w:rPr>
          <w:sz w:val="18"/>
        </w:rPr>
        <w:t xml:space="preserve">            "id": "107",</w:t>
      </w:r>
      <w:r>
        <w:rPr>
          <w:sz w:val="18"/>
        </w:rPr>
        <w:br w:type="textWrapping"/>
      </w:r>
      <w:r>
        <w:rPr>
          <w:sz w:val="18"/>
        </w:rPr>
        <w:t xml:space="preserve">            "purchase_order_number": "XB95bX69r",</w:t>
      </w:r>
      <w:r>
        <w:rPr>
          <w:sz w:val="18"/>
        </w:rPr>
        <w:br w:type="textWrapping"/>
      </w:r>
      <w:r>
        <w:rPr>
          <w:sz w:val="18"/>
        </w:rPr>
        <w:t xml:space="preserve">            "customer_order_number": "305-6601334-7925136",</w:t>
      </w:r>
      <w:r>
        <w:rPr>
          <w:sz w:val="18"/>
        </w:rPr>
        <w:br w:type="textWrapping"/>
      </w:r>
      <w:r>
        <w:rPr>
          <w:sz w:val="18"/>
        </w:rPr>
        <w:t xml:space="preserve">            "vc_store_id": "134225003201380864",</w:t>
      </w:r>
      <w:r>
        <w:rPr>
          <w:sz w:val="18"/>
        </w:rPr>
        <w:br w:type="textWrapping"/>
      </w:r>
      <w:r>
        <w:rPr>
          <w:sz w:val="18"/>
        </w:rPr>
        <w:t xml:space="preserve">            "seller_name": "VC01-美国",</w:t>
      </w:r>
      <w:r>
        <w:rPr>
          <w:sz w:val="18"/>
        </w:rPr>
        <w:br w:type="textWrapping"/>
      </w:r>
      <w:r>
        <w:rPr>
          <w:sz w:val="18"/>
        </w:rPr>
        <w:t xml:space="preserve">            "purchase_order_type": 0,</w:t>
      </w:r>
      <w:r>
        <w:rPr>
          <w:sz w:val="18"/>
        </w:rPr>
        <w:br w:type="textWrapping"/>
      </w:r>
      <w:r>
        <w:rPr>
          <w:sz w:val="18"/>
        </w:rPr>
        <w:t xml:space="preserve">            "purchase_order_state": "New",</w:t>
      </w:r>
      <w:r>
        <w:rPr>
          <w:sz w:val="18"/>
        </w:rPr>
        <w:br w:type="textWrapping"/>
      </w:r>
      <w:r>
        <w:rPr>
          <w:sz w:val="18"/>
        </w:rPr>
        <w:t xml:space="preserve">            "purchase_order_process_state": 2,</w:t>
      </w:r>
      <w:r>
        <w:rPr>
          <w:sz w:val="18"/>
        </w:rPr>
        <w:br w:type="textWrapping"/>
      </w:r>
      <w:r>
        <w:rPr>
          <w:sz w:val="18"/>
        </w:rPr>
        <w:t xml:space="preserve">            "purchase_order_date": "2022-08-24 23:44:25",</w:t>
      </w:r>
      <w:r>
        <w:rPr>
          <w:sz w:val="18"/>
        </w:rPr>
        <w:br w:type="textWrapping"/>
      </w:r>
      <w:r>
        <w:rPr>
          <w:sz w:val="18"/>
        </w:rPr>
        <w:t xml:space="preserve">            "ack_status": 3,</w:t>
      </w:r>
      <w:r>
        <w:rPr>
          <w:sz w:val="18"/>
        </w:rPr>
        <w:br w:type="textWrapping"/>
      </w:r>
      <w:r>
        <w:rPr>
          <w:sz w:val="18"/>
        </w:rPr>
        <w:t xml:space="preserve">            "ack_status_desc": "确认失败",</w:t>
      </w:r>
      <w:r>
        <w:rPr>
          <w:sz w:val="18"/>
        </w:rPr>
        <w:br w:type="textWrapping"/>
      </w:r>
      <w:r>
        <w:rPr>
          <w:sz w:val="18"/>
        </w:rPr>
        <w:t xml:space="preserve">            "ack_update_time": "2022-12-13 16:32:24",</w:t>
      </w:r>
      <w:r>
        <w:rPr>
          <w:sz w:val="18"/>
        </w:rPr>
        <w:br w:type="textWrapping"/>
      </w:r>
      <w:r>
        <w:rPr>
          <w:sz w:val="18"/>
        </w:rPr>
        <w:t xml:space="preserve">            "focus_party_id": "ENVW",</w:t>
      </w:r>
      <w:r>
        <w:rPr>
          <w:sz w:val="18"/>
        </w:rPr>
        <w:br w:type="textWrapping"/>
      </w:r>
      <w:r>
        <w:rPr>
          <w:sz w:val="18"/>
        </w:rPr>
        <w:t xml:space="preserve">            "erp_warehouse_name": "仓库1",</w:t>
      </w:r>
      <w:r>
        <w:rPr>
          <w:sz w:val="18"/>
        </w:rPr>
        <w:br w:type="textWrapping"/>
      </w:r>
      <w:r>
        <w:rPr>
          <w:sz w:val="18"/>
        </w:rPr>
        <w:t xml:space="preserve">            "erp_warehouse_id": null,</w:t>
      </w:r>
      <w:r>
        <w:rPr>
          <w:sz w:val="18"/>
        </w:rPr>
        <w:br w:type="textWrapping"/>
      </w:r>
      <w:r>
        <w:rPr>
          <w:sz w:val="18"/>
        </w:rPr>
        <w:t xml:space="preserve">            "ship_window_time": "2022-09-16 18:40:00",</w:t>
      </w:r>
      <w:r>
        <w:rPr>
          <w:sz w:val="18"/>
        </w:rPr>
        <w:br w:type="textWrapping"/>
      </w:r>
      <w:r>
        <w:rPr>
          <w:sz w:val="18"/>
        </w:rPr>
        <w:t xml:space="preserve">            "ship_window_start": null,</w:t>
      </w:r>
      <w:r>
        <w:rPr>
          <w:sz w:val="18"/>
        </w:rPr>
        <w:br w:type="textWrapping"/>
      </w:r>
      <w:r>
        <w:rPr>
          <w:sz w:val="18"/>
        </w:rPr>
        <w:t xml:space="preserve">            "ship_windows_end": null,</w:t>
      </w:r>
      <w:r>
        <w:rPr>
          <w:sz w:val="18"/>
        </w:rPr>
        <w:br w:type="textWrapping"/>
      </w:r>
      <w:r>
        <w:rPr>
          <w:sz w:val="18"/>
        </w:rPr>
        <w:t xml:space="preserve">            "total_price": "95.99",</w:t>
      </w:r>
      <w:r>
        <w:rPr>
          <w:sz w:val="18"/>
        </w:rPr>
        <w:br w:type="textWrapping"/>
      </w:r>
      <w:r>
        <w:rPr>
          <w:sz w:val="18"/>
        </w:rPr>
        <w:t xml:space="preserve">            "currency_code": "USD",</w:t>
      </w:r>
      <w:r>
        <w:rPr>
          <w:sz w:val="18"/>
        </w:rPr>
        <w:br w:type="textWrapping"/>
      </w:r>
      <w:r>
        <w:rPr>
          <w:sz w:val="18"/>
        </w:rPr>
        <w:t xml:space="preserve">            "currency_icon": "$",</w:t>
      </w:r>
      <w:r>
        <w:rPr>
          <w:sz w:val="18"/>
        </w:rPr>
        <w:br w:type="textWrapping"/>
      </w:r>
      <w:r>
        <w:rPr>
          <w:sz w:val="18"/>
        </w:rPr>
        <w:t xml:space="preserve">            "item_amount": 1,</w:t>
      </w:r>
      <w:r>
        <w:rPr>
          <w:sz w:val="18"/>
        </w:rPr>
        <w:br w:type="textWrapping"/>
      </w:r>
      <w:r>
        <w:rPr>
          <w:sz w:val="18"/>
        </w:rPr>
        <w:t xml:space="preserve">            "local_po_number": "402229221848662528",</w:t>
      </w:r>
      <w:r>
        <w:rPr>
          <w:sz w:val="18"/>
        </w:rPr>
        <w:br w:type="textWrapping"/>
      </w:r>
      <w:r>
        <w:rPr>
          <w:sz w:val="18"/>
        </w:rPr>
        <w:t xml:space="preserve">            "remark": null,</w:t>
      </w:r>
      <w:r>
        <w:rPr>
          <w:sz w:val="18"/>
        </w:rPr>
        <w:br w:type="textWrapping"/>
      </w:r>
      <w:r>
        <w:rPr>
          <w:sz w:val="18"/>
        </w:rPr>
        <w:t xml:space="preserve">            "shipment_confirm_status": 4,</w:t>
      </w:r>
      <w:r>
        <w:rPr>
          <w:sz w:val="18"/>
        </w:rPr>
        <w:br w:type="textWrapping"/>
      </w:r>
      <w:r>
        <w:rPr>
          <w:sz w:val="18"/>
        </w:rPr>
        <w:t xml:space="preserve">            "shipment_label_status": 4,</w:t>
      </w:r>
      <w:r>
        <w:rPr>
          <w:sz w:val="18"/>
        </w:rPr>
        <w:br w:type="textWrapping"/>
      </w:r>
      <w:r>
        <w:rPr>
          <w:sz w:val="18"/>
        </w:rPr>
        <w:t xml:space="preserve">            "print_num": 4,</w:t>
      </w:r>
      <w:r>
        <w:rPr>
          <w:sz w:val="18"/>
        </w:rPr>
        <w:br w:type="textWrapping"/>
      </w:r>
      <w:r>
        <w:rPr>
          <w:sz w:val="18"/>
        </w:rPr>
        <w:t xml:space="preserve">            "purchase_order_sku_list": [</w:t>
      </w:r>
      <w:r>
        <w:rPr>
          <w:sz w:val="18"/>
        </w:rPr>
        <w:br w:type="textWrapping"/>
      </w:r>
      <w:r>
        <w:rPr>
          <w:sz w:val="18"/>
        </w:rPr>
        <w:t xml:space="preserve">                {</w:t>
      </w:r>
      <w:r>
        <w:rPr>
          <w:sz w:val="18"/>
        </w:rPr>
        <w:br w:type="textWrapping"/>
      </w:r>
      <w:r>
        <w:rPr>
          <w:sz w:val="18"/>
        </w:rPr>
        <w:t xml:space="preserve">                    "id": "5069",</w:t>
      </w:r>
      <w:r>
        <w:rPr>
          <w:sz w:val="18"/>
        </w:rPr>
        <w:br w:type="textWrapping"/>
      </w:r>
      <w:r>
        <w:rPr>
          <w:sz w:val="18"/>
        </w:rPr>
        <w:t xml:space="preserve">                    "vc_store_id": "134225003201380864",</w:t>
      </w:r>
      <w:r>
        <w:rPr>
          <w:sz w:val="18"/>
        </w:rPr>
        <w:br w:type="textWrapping"/>
      </w:r>
      <w:r>
        <w:rPr>
          <w:sz w:val="18"/>
        </w:rPr>
        <w:t xml:space="preserve">                    "asin": "B09WHZZ17G",</w:t>
      </w:r>
      <w:r>
        <w:rPr>
          <w:sz w:val="18"/>
        </w:rPr>
        <w:br w:type="textWrapping"/>
      </w:r>
      <w:r>
        <w:rPr>
          <w:sz w:val="18"/>
        </w:rPr>
        <w:t xml:space="preserve">                    "upc": "",</w:t>
      </w:r>
      <w:r>
        <w:rPr>
          <w:sz w:val="18"/>
        </w:rPr>
        <w:br w:type="textWrapping"/>
      </w:r>
      <w:r>
        <w:rPr>
          <w:sz w:val="18"/>
        </w:rPr>
        <w:t xml:space="preserve">                    "ean": null,</w:t>
      </w:r>
      <w:r>
        <w:rPr>
          <w:sz w:val="18"/>
        </w:rPr>
        <w:br w:type="textWrapping"/>
      </w:r>
      <w:r>
        <w:rPr>
          <w:sz w:val="18"/>
        </w:rPr>
        <w:t xml:space="preserve">                    "parent_asin": "B0B1JC46X2",</w:t>
      </w:r>
      <w:r>
        <w:rPr>
          <w:sz w:val="18"/>
        </w:rPr>
        <w:br w:type="textWrapping"/>
      </w:r>
      <w:r>
        <w:rPr>
          <w:sz w:val="18"/>
        </w:rPr>
        <w:t xml:space="preserve">                    "item_name": "Also Indoor Windows Blackout Blinds 8'(W) x8'(H),Mocha",</w:t>
      </w:r>
      <w:r>
        <w:rPr>
          <w:sz w:val="18"/>
        </w:rPr>
        <w:br w:type="textWrapping"/>
      </w:r>
      <w:r>
        <w:rPr>
          <w:sz w:val="18"/>
        </w:rPr>
        <w:t xml:space="preserve">                    "large_main_image_url": "https://xxx.com/images/I/719qWwKNVyL.jpg",</w:t>
      </w:r>
      <w:r>
        <w:rPr>
          <w:sz w:val="18"/>
        </w:rPr>
        <w:br w:type="textWrapping"/>
      </w:r>
      <w:r>
        <w:rPr>
          <w:sz w:val="18"/>
        </w:rPr>
        <w:t xml:space="preserve">                    "medium_main_image_url": "https://xxx.com/kIX+YzeJL.jpg",</w:t>
      </w:r>
      <w:r>
        <w:rPr>
          <w:sz w:val="18"/>
        </w:rPr>
        <w:br w:type="textWrapping"/>
      </w:r>
      <w:r>
        <w:rPr>
          <w:sz w:val="18"/>
        </w:rPr>
        <w:t xml:space="preserve">                    "small_main_image_url": "https://xxx.com/75.jpg",</w:t>
      </w:r>
      <w:r>
        <w:rPr>
          <w:sz w:val="18"/>
        </w:rPr>
        <w:br w:type="textWrapping"/>
      </w:r>
      <w:r>
        <w:rPr>
          <w:sz w:val="18"/>
        </w:rPr>
        <w:t xml:space="preserve">                    "has_principal": 0,</w:t>
      </w:r>
      <w:r>
        <w:rPr>
          <w:sz w:val="18"/>
        </w:rPr>
        <w:br w:type="textWrapping"/>
      </w:r>
      <w:r>
        <w:rPr>
          <w:sz w:val="18"/>
        </w:rPr>
        <w:t xml:space="preserve">                    "source_data_update_time": null,</w:t>
      </w:r>
      <w:r>
        <w:rPr>
          <w:sz w:val="18"/>
        </w:rPr>
        <w:br w:type="textWrapping"/>
      </w:r>
      <w:r>
        <w:rPr>
          <w:sz w:val="18"/>
        </w:rPr>
        <w:t xml:space="preserve">                    "purchase_amount": 1,</w:t>
      </w:r>
      <w:r>
        <w:rPr>
          <w:sz w:val="18"/>
        </w:rPr>
        <w:br w:type="textWrapping"/>
      </w:r>
      <w:r>
        <w:rPr>
          <w:sz w:val="18"/>
        </w:rPr>
        <w:t xml:space="preserve">                    "sequence_number": "1",</w:t>
      </w:r>
      <w:r>
        <w:rPr>
          <w:sz w:val="18"/>
        </w:rPr>
        <w:br w:type="textWrapping"/>
      </w:r>
      <w:r>
        <w:rPr>
          <w:sz w:val="18"/>
        </w:rPr>
        <w:t xml:space="preserve">                    "vendor_product_id": "ZXCWXZJLZLDSEXSGUV0",</w:t>
      </w:r>
      <w:r>
        <w:rPr>
          <w:sz w:val="18"/>
        </w:rPr>
        <w:br w:type="textWrapping"/>
      </w:r>
      <w:r>
        <w:rPr>
          <w:sz w:val="18"/>
        </w:rPr>
        <w:t xml:space="preserve">                    "local_po_number": "402229221848662528",</w:t>
      </w:r>
      <w:r>
        <w:rPr>
          <w:sz w:val="18"/>
        </w:rPr>
        <w:br w:type="textWrapping"/>
      </w:r>
      <w:r>
        <w:rPr>
          <w:sz w:val="18"/>
        </w:rPr>
        <w:t xml:space="preserve">                    "purchase_order_number": "XB95bX69r",</w:t>
      </w:r>
      <w:r>
        <w:rPr>
          <w:sz w:val="18"/>
        </w:rPr>
        <w:br w:type="textWrapping"/>
      </w:r>
      <w:r>
        <w:rPr>
          <w:sz w:val="18"/>
        </w:rPr>
        <w:t xml:space="preserve">                    "unit_price": "79.99",</w:t>
      </w:r>
      <w:r>
        <w:rPr>
          <w:sz w:val="18"/>
        </w:rPr>
        <w:br w:type="textWrapping"/>
      </w:r>
      <w:r>
        <w:rPr>
          <w:sz w:val="18"/>
        </w:rPr>
        <w:t xml:space="preserve">                    "net_price": "79.99",</w:t>
      </w:r>
      <w:r>
        <w:rPr>
          <w:sz w:val="18"/>
        </w:rPr>
        <w:br w:type="textWrapping"/>
      </w:r>
      <w:r>
        <w:rPr>
          <w:sz w:val="18"/>
        </w:rPr>
        <w:t xml:space="preserve">                    "net_price_currency_code": "USD",</w:t>
      </w:r>
      <w:r>
        <w:rPr>
          <w:sz w:val="18"/>
        </w:rPr>
        <w:br w:type="textWrapping"/>
      </w:r>
      <w:r>
        <w:rPr>
          <w:sz w:val="18"/>
        </w:rPr>
        <w:t xml:space="preserve">                    "net_price_currency_icon": "$",</w:t>
      </w:r>
      <w:r>
        <w:rPr>
          <w:sz w:val="18"/>
        </w:rPr>
        <w:br w:type="textWrapping"/>
      </w:r>
      <w:r>
        <w:rPr>
          <w:sz w:val="18"/>
        </w:rPr>
        <w:t xml:space="preserve">                    "tax_amount": "7.20",</w:t>
      </w:r>
      <w:r>
        <w:rPr>
          <w:sz w:val="18"/>
        </w:rPr>
        <w:br w:type="textWrapping"/>
      </w:r>
      <w:r>
        <w:rPr>
          <w:sz w:val="18"/>
        </w:rPr>
        <w:t xml:space="preserve">                    "tax_amount_currency_code": "USD",</w:t>
      </w:r>
      <w:r>
        <w:rPr>
          <w:sz w:val="18"/>
        </w:rPr>
        <w:br w:type="textWrapping"/>
      </w:r>
      <w:r>
        <w:rPr>
          <w:sz w:val="18"/>
        </w:rPr>
        <w:t xml:space="preserve">                    "tax_amount_currency_icon": "$",</w:t>
      </w:r>
      <w:r>
        <w:rPr>
          <w:sz w:val="18"/>
        </w:rPr>
        <w:br w:type="textWrapping"/>
      </w:r>
      <w:r>
        <w:rPr>
          <w:sz w:val="18"/>
        </w:rPr>
        <w:t xml:space="preserve">                    "tax_rate": "0.0750",</w:t>
      </w:r>
      <w:r>
        <w:rPr>
          <w:sz w:val="18"/>
        </w:rPr>
        <w:br w:type="textWrapping"/>
      </w:r>
      <w:r>
        <w:rPr>
          <w:sz w:val="18"/>
        </w:rPr>
        <w:t xml:space="preserve">                    "tax_rate_percent": "7.50%",</w:t>
      </w:r>
      <w:r>
        <w:rPr>
          <w:sz w:val="18"/>
        </w:rPr>
        <w:br w:type="textWrapping"/>
      </w:r>
      <w:r>
        <w:rPr>
          <w:sz w:val="18"/>
        </w:rPr>
        <w:t xml:space="preserve">                    "deal_total_price": "95.99",</w:t>
      </w:r>
      <w:r>
        <w:rPr>
          <w:sz w:val="18"/>
        </w:rPr>
        <w:br w:type="textWrapping"/>
      </w:r>
      <w:r>
        <w:rPr>
          <w:sz w:val="18"/>
        </w:rPr>
        <w:t xml:space="preserve">                    "deal_unit_price": "95.99",</w:t>
      </w:r>
      <w:r>
        <w:rPr>
          <w:sz w:val="18"/>
        </w:rPr>
        <w:br w:type="textWrapping"/>
      </w:r>
      <w:r>
        <w:rPr>
          <w:sz w:val="18"/>
        </w:rPr>
        <w:t xml:space="preserve">                    "is_back_order_allowed": null,</w:t>
      </w:r>
      <w:r>
        <w:rPr>
          <w:sz w:val="18"/>
        </w:rPr>
        <w:br w:type="textWrapping"/>
      </w:r>
      <w:r>
        <w:rPr>
          <w:sz w:val="18"/>
        </w:rPr>
        <w:t xml:space="preserve">                    "shipped_amount": 10,</w:t>
      </w:r>
      <w:r>
        <w:rPr>
          <w:sz w:val="18"/>
        </w:rPr>
        <w:br w:type="textWrapping"/>
      </w:r>
      <w:r>
        <w:rPr>
          <w:sz w:val="18"/>
        </w:rPr>
        <w:t xml:space="preserve">                    "to_ship_amount": -9,</w:t>
      </w:r>
      <w:r>
        <w:rPr>
          <w:sz w:val="18"/>
        </w:rPr>
        <w:br w:type="textWrapping"/>
      </w:r>
      <w:r>
        <w:rPr>
          <w:sz w:val="18"/>
        </w:rPr>
        <w:t xml:space="preserve">                    "local_name": "适用于iPad的手写笔",</w:t>
      </w:r>
      <w:r>
        <w:rPr>
          <w:sz w:val="18"/>
        </w:rPr>
        <w:br w:type="textWrapping"/>
      </w:r>
      <w:r>
        <w:rPr>
          <w:sz w:val="18"/>
        </w:rPr>
        <w:t xml:space="preserve">                    "local_sku": "SKU1991FC9",</w:t>
      </w:r>
      <w:r>
        <w:rPr>
          <w:sz w:val="18"/>
        </w:rPr>
        <w:br w:type="textWrapping"/>
      </w:r>
      <w:r>
        <w:rPr>
          <w:sz w:val="18"/>
        </w:rPr>
        <w:t xml:space="preserve">                    "product_id": "1",</w:t>
      </w:r>
      <w:r>
        <w:rPr>
          <w:sz w:val="18"/>
        </w:rPr>
        <w:br w:type="textWrapping"/>
      </w:r>
      <w:r>
        <w:rPr>
          <w:sz w:val="18"/>
        </w:rPr>
        <w:t xml:space="preserve">                    "available_amount": 886,</w:t>
      </w:r>
      <w:r>
        <w:rPr>
          <w:sz w:val="18"/>
        </w:rPr>
        <w:br w:type="textWrapping"/>
      </w:r>
      <w:r>
        <w:rPr>
          <w:sz w:val="18"/>
        </w:rPr>
        <w:t xml:space="preserve">                    "asin_url": "https://example.com/dp/B09WxxxHZZ17G",</w:t>
      </w:r>
      <w:r>
        <w:rPr>
          <w:sz w:val="18"/>
        </w:rPr>
        <w:br w:type="textWrapping"/>
      </w:r>
      <w:r>
        <w:rPr>
          <w:sz w:val="18"/>
        </w:rPr>
        <w:t xml:space="preserve">                    "seller_name": null,</w:t>
      </w:r>
      <w:r>
        <w:rPr>
          <w:sz w:val="18"/>
        </w:rPr>
        <w:br w:type="textWrapping"/>
      </w:r>
      <w:r>
        <w:rPr>
          <w:sz w:val="18"/>
        </w:rPr>
        <w:t xml:space="preserve">                    "pic_url": "https://xxx.com/9664738f11.jpg",</w:t>
      </w:r>
      <w:r>
        <w:rPr>
          <w:sz w:val="18"/>
        </w:rPr>
        <w:br w:type="textWrapping"/>
      </w:r>
      <w:r>
        <w:rPr>
          <w:sz w:val="18"/>
        </w:rPr>
        <w:t xml:space="preserve">                    "accepted_quantity": 10,</w:t>
      </w:r>
      <w:r>
        <w:rPr>
          <w:sz w:val="18"/>
        </w:rPr>
        <w:br w:type="textWrapping"/>
      </w:r>
      <w:r>
        <w:rPr>
          <w:sz w:val="18"/>
        </w:rPr>
        <w:t xml:space="preserve">                    "rejected_quantity": 0,</w:t>
      </w:r>
      <w:r>
        <w:rPr>
          <w:sz w:val="18"/>
        </w:rPr>
        <w:br w:type="textWrapping"/>
      </w:r>
      <w:r>
        <w:rPr>
          <w:sz w:val="18"/>
        </w:rPr>
        <w:t xml:space="preserve">                    "received_quantity": 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49C1F55C">
      <w:r>
        <w:rPr>
          <w:sz w:val="18"/>
        </w:rPr>
        <w:t>---</w:t>
      </w:r>
    </w:p>
    <w:p w14:paraId="295AA986">
      <w:pPr>
        <w:pStyle w:val="4"/>
      </w:pPr>
      <w:bookmarkStart w:id="3456" w:name="_Toc9208"/>
      <w:r>
        <w:t>查询VC订单详情【PO】</w:t>
      </w:r>
      <w:bookmarkEnd w:id="3456"/>
    </w:p>
    <w:p w14:paraId="401C33D0">
      <w:r>
        <w:rPr>
          <w:sz w:val="18"/>
        </w:rPr>
        <w:t>- Source path: docs/VC/vcOrderPoDetail</w:t>
      </w:r>
      <w:r>
        <w:rPr>
          <w:sz w:val="18"/>
        </w:rPr>
        <w:br w:type="textWrapping"/>
      </w:r>
      <w:r>
        <w:rPr>
          <w:sz w:val="18"/>
        </w:rPr>
        <w:t>- Source URL: https://apidoc.lingxing.com/docs/VC/vcOrderPoDetail.md</w:t>
      </w:r>
    </w:p>
    <w:p w14:paraId="0D587DD4">
      <w:r>
        <w:rPr>
          <w:sz w:val="18"/>
        </w:rPr>
        <w:t># 查询VC订单详情【PO】</w:t>
      </w:r>
    </w:p>
    <w:p w14:paraId="29C34732">
      <w:pPr>
        <w:pStyle w:val="4"/>
      </w:pPr>
      <w:bookmarkStart w:id="3457" w:name="_Toc3805"/>
      <w:r>
        <w:t>接口信息</w:t>
      </w:r>
      <w:bookmarkEnd w:id="3457"/>
    </w:p>
    <w:p w14:paraId="31CEE070">
      <w:pPr>
        <w:pStyle w:val="4"/>
      </w:pPr>
      <w:bookmarkStart w:id="3458" w:name="_Toc2561"/>
      <w:r>
        <w:t>请求参数</w:t>
      </w:r>
      <w:bookmarkEnd w:id="3458"/>
    </w:p>
    <w:p w14:paraId="0097FBA5">
      <w:pPr>
        <w:pStyle w:val="4"/>
      </w:pPr>
      <w:bookmarkStart w:id="3459" w:name="_Toc12237"/>
      <w:r>
        <w:t>返回结果</w:t>
      </w:r>
      <w:bookmarkEnd w:id="3459"/>
    </w:p>
    <w:p w14:paraId="79C0292C">
      <w:r>
        <w:rPr>
          <w:sz w:val="18"/>
        </w:rPr>
        <w:t>Json Object</w:t>
      </w:r>
    </w:p>
    <w:p w14:paraId="20B4D9FE">
      <w:pPr>
        <w:pStyle w:val="4"/>
      </w:pPr>
      <w:bookmarkStart w:id="3460" w:name="_Toc22706"/>
      <w:r>
        <w:t>返回成功示例</w:t>
      </w:r>
      <w:bookmarkEnd w:id="3460"/>
    </w:p>
    <w:p w14:paraId="7810D1B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"b5b12e0109ad4ef288578b325a516020.1698992970537",</w:t>
      </w:r>
      <w:r>
        <w:rPr>
          <w:sz w:val="18"/>
        </w:rPr>
        <w:br w:type="textWrapping"/>
      </w:r>
      <w:r>
        <w:rPr>
          <w:sz w:val="18"/>
        </w:rPr>
        <w:t xml:space="preserve">    "response_time": "2023-11-03 14:29:33",</w:t>
      </w:r>
      <w:r>
        <w:rPr>
          <w:sz w:val="18"/>
        </w:rPr>
        <w:br w:type="textWrapping"/>
      </w:r>
      <w:r>
        <w:rPr>
          <w:sz w:val="18"/>
        </w:rPr>
        <w:t xml:space="preserve">    "data": {</w:t>
      </w:r>
      <w:r>
        <w:rPr>
          <w:sz w:val="18"/>
        </w:rPr>
        <w:br w:type="textWrapping"/>
      </w:r>
      <w:r>
        <w:rPr>
          <w:sz w:val="18"/>
        </w:rPr>
        <w:t xml:space="preserve">        "vc_store_id": "134225003201380864",</w:t>
      </w:r>
      <w:r>
        <w:rPr>
          <w:sz w:val="18"/>
        </w:rPr>
        <w:br w:type="textWrapping"/>
      </w:r>
      <w:r>
        <w:rPr>
          <w:sz w:val="18"/>
        </w:rPr>
        <w:t xml:space="preserve">        "seller_name": "VC01-美国",</w:t>
      </w:r>
      <w:r>
        <w:rPr>
          <w:sz w:val="18"/>
        </w:rPr>
        <w:br w:type="textWrapping"/>
      </w:r>
      <w:r>
        <w:rPr>
          <w:sz w:val="18"/>
        </w:rPr>
        <w:t xml:space="preserve">        "purchase_order_number": "2VDWJFMP",</w:t>
      </w:r>
      <w:r>
        <w:rPr>
          <w:sz w:val="18"/>
        </w:rPr>
        <w:br w:type="textWrapping"/>
      </w:r>
      <w:r>
        <w:rPr>
          <w:sz w:val="18"/>
        </w:rPr>
        <w:t xml:space="preserve">        "local_po_number": "402242689523401357",</w:t>
      </w:r>
      <w:r>
        <w:rPr>
          <w:sz w:val="18"/>
        </w:rPr>
        <w:br w:type="textWrapping"/>
      </w:r>
      <w:r>
        <w:rPr>
          <w:sz w:val="18"/>
        </w:rPr>
        <w:t xml:space="preserve">        "purchase_order_date": "2022-10-16 23:57:37",</w:t>
      </w:r>
      <w:r>
        <w:rPr>
          <w:sz w:val="18"/>
        </w:rPr>
        <w:br w:type="textWrapping"/>
      </w:r>
      <w:r>
        <w:rPr>
          <w:sz w:val="18"/>
        </w:rPr>
        <w:t xml:space="preserve">        "purchase_order_state": "Acknowledged",</w:t>
      </w:r>
      <w:r>
        <w:rPr>
          <w:sz w:val="18"/>
        </w:rPr>
        <w:br w:type="textWrapping"/>
      </w:r>
      <w:r>
        <w:rPr>
          <w:sz w:val="18"/>
        </w:rPr>
        <w:t xml:space="preserve">        "purchase_order_process_state": "1",</w:t>
      </w:r>
      <w:r>
        <w:rPr>
          <w:sz w:val="18"/>
        </w:rPr>
        <w:br w:type="textWrapping"/>
      </w:r>
      <w:r>
        <w:rPr>
          <w:sz w:val="18"/>
        </w:rPr>
        <w:t xml:space="preserve">        "payment_method": "Invoice",</w:t>
      </w:r>
      <w:r>
        <w:rPr>
          <w:sz w:val="18"/>
        </w:rPr>
        <w:br w:type="textWrapping"/>
      </w:r>
      <w:r>
        <w:rPr>
          <w:sz w:val="18"/>
        </w:rPr>
        <w:t xml:space="preserve">        "purchase_order_type": "1",</w:t>
      </w:r>
      <w:r>
        <w:rPr>
          <w:sz w:val="18"/>
        </w:rPr>
        <w:br w:type="textWrapping"/>
      </w:r>
      <w:r>
        <w:rPr>
          <w:sz w:val="18"/>
        </w:rPr>
        <w:t xml:space="preserve">        "remark": null,</w:t>
      </w:r>
      <w:r>
        <w:rPr>
          <w:sz w:val="18"/>
        </w:rPr>
        <w:br w:type="textWrapping"/>
      </w:r>
      <w:r>
        <w:rPr>
          <w:sz w:val="18"/>
        </w:rPr>
        <w:t xml:space="preserve">        "related_warehouse_id": "1",</w:t>
      </w:r>
      <w:r>
        <w:rPr>
          <w:sz w:val="18"/>
        </w:rPr>
        <w:br w:type="textWrapping"/>
      </w:r>
      <w:r>
        <w:rPr>
          <w:sz w:val="18"/>
        </w:rPr>
        <w:t xml:space="preserve">        "related_warehouse_name": "仓库1",</w:t>
      </w:r>
      <w:r>
        <w:rPr>
          <w:sz w:val="18"/>
        </w:rPr>
        <w:br w:type="textWrapping"/>
      </w:r>
      <w:r>
        <w:rPr>
          <w:sz w:val="18"/>
        </w:rPr>
        <w:t xml:space="preserve">        "ship_to_party_id": "TEB9",</w:t>
      </w:r>
      <w:r>
        <w:rPr>
          <w:sz w:val="18"/>
        </w:rPr>
        <w:br w:type="textWrapping"/>
      </w:r>
      <w:r>
        <w:rPr>
          <w:sz w:val="18"/>
        </w:rPr>
        <w:t xml:space="preserve">        "total_price": "2699.0",</w:t>
      </w:r>
      <w:r>
        <w:rPr>
          <w:sz w:val="18"/>
        </w:rPr>
        <w:br w:type="textWrapping"/>
      </w:r>
      <w:r>
        <w:rPr>
          <w:sz w:val="18"/>
        </w:rPr>
        <w:t xml:space="preserve">        "currency_code": "USD",</w:t>
      </w:r>
      <w:r>
        <w:rPr>
          <w:sz w:val="18"/>
        </w:rPr>
        <w:br w:type="textWrapping"/>
      </w:r>
      <w:r>
        <w:rPr>
          <w:sz w:val="18"/>
        </w:rPr>
        <w:t xml:space="preserve">        "currency_icon": "$",</w:t>
      </w:r>
      <w:r>
        <w:rPr>
          <w:sz w:val="18"/>
        </w:rPr>
        <w:br w:type="textWrapping"/>
      </w:r>
      <w:r>
        <w:rPr>
          <w:sz w:val="18"/>
        </w:rPr>
        <w:t xml:space="preserve">        "item_amount": "100",</w:t>
      </w:r>
      <w:r>
        <w:rPr>
          <w:sz w:val="18"/>
        </w:rPr>
        <w:br w:type="textWrapping"/>
      </w:r>
      <w:r>
        <w:rPr>
          <w:sz w:val="18"/>
        </w:rPr>
        <w:t xml:space="preserve">        "ship_window_start": "2022-10-17 00:00:00",</w:t>
      </w:r>
      <w:r>
        <w:rPr>
          <w:sz w:val="18"/>
        </w:rPr>
        <w:br w:type="textWrapping"/>
      </w:r>
      <w:r>
        <w:rPr>
          <w:sz w:val="18"/>
        </w:rPr>
        <w:t xml:space="preserve">        "ship_window_end": "2022-10-20 00:00:00",</w:t>
      </w:r>
      <w:r>
        <w:rPr>
          <w:sz w:val="18"/>
        </w:rPr>
        <w:br w:type="textWrapping"/>
      </w:r>
      <w:r>
        <w:rPr>
          <w:sz w:val="18"/>
        </w:rPr>
        <w:t xml:space="preserve">        "delivery_window_start": "2023-12-19 10:55:25",</w:t>
      </w:r>
      <w:r>
        <w:rPr>
          <w:sz w:val="18"/>
        </w:rPr>
        <w:br w:type="textWrapping"/>
      </w:r>
      <w:r>
        <w:rPr>
          <w:sz w:val="18"/>
        </w:rPr>
        <w:t xml:space="preserve">        "delivery_window_end": "2023-12-26 10:55:31",</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"sequence_number": "2",</w:t>
      </w:r>
      <w:r>
        <w:rPr>
          <w:sz w:val="18"/>
        </w:rPr>
        <w:br w:type="textWrapping"/>
      </w:r>
      <w:r>
        <w:rPr>
          <w:sz w:val="18"/>
        </w:rPr>
        <w:t xml:space="preserve">                "asin": "B09STGM7QT",</w:t>
      </w:r>
      <w:r>
        <w:rPr>
          <w:sz w:val="18"/>
        </w:rPr>
        <w:br w:type="textWrapping"/>
      </w:r>
      <w:r>
        <w:rPr>
          <w:sz w:val="18"/>
        </w:rPr>
        <w:t xml:space="preserve">                "msku": "KWST121290",</w:t>
      </w:r>
      <w:r>
        <w:rPr>
          <w:sz w:val="18"/>
        </w:rPr>
        <w:br w:type="textWrapping"/>
      </w:r>
      <w:r>
        <w:rPr>
          <w:sz w:val="18"/>
        </w:rPr>
        <w:t xml:space="preserve">                "item_name": "Patio Garden Backyard",</w:t>
      </w:r>
      <w:r>
        <w:rPr>
          <w:sz w:val="18"/>
        </w:rPr>
        <w:br w:type="textWrapping"/>
      </w:r>
      <w:r>
        <w:rPr>
          <w:sz w:val="18"/>
        </w:rPr>
        <w:t xml:space="preserve">                "large_main_image_url": "https://m.xxx.com/images/I/71ONL.jpg",</w:t>
      </w:r>
      <w:r>
        <w:rPr>
          <w:sz w:val="18"/>
        </w:rPr>
        <w:br w:type="textWrapping"/>
      </w:r>
      <w:r>
        <w:rPr>
          <w:sz w:val="18"/>
        </w:rPr>
        <w:t xml:space="preserve">                "medium_main_image_url": "https://m.xxx.com/images/I/5wz11L.jpg",</w:t>
      </w:r>
      <w:r>
        <w:rPr>
          <w:sz w:val="18"/>
        </w:rPr>
        <w:br w:type="textWrapping"/>
      </w:r>
      <w:r>
        <w:rPr>
          <w:sz w:val="18"/>
        </w:rPr>
        <w:t xml:space="preserve">                "small_main_image_url": "https://m.xxx.com/images/I/SL75_.jpg",</w:t>
      </w:r>
      <w:r>
        <w:rPr>
          <w:sz w:val="18"/>
        </w:rPr>
        <w:br w:type="textWrapping"/>
      </w:r>
      <w:r>
        <w:rPr>
          <w:sz w:val="18"/>
        </w:rPr>
        <w:t xml:space="preserve">                "purchase_amount": "50",</w:t>
      </w:r>
      <w:r>
        <w:rPr>
          <w:sz w:val="18"/>
        </w:rPr>
        <w:br w:type="textWrapping"/>
      </w:r>
      <w:r>
        <w:rPr>
          <w:sz w:val="18"/>
        </w:rPr>
        <w:t xml:space="preserve">                "local_po_number": "402242689523401357",</w:t>
      </w:r>
      <w:r>
        <w:rPr>
          <w:sz w:val="18"/>
        </w:rPr>
        <w:br w:type="textWrapping"/>
      </w:r>
      <w:r>
        <w:rPr>
          <w:sz w:val="18"/>
        </w:rPr>
        <w:t xml:space="preserve">                "unit_price": "25.64",</w:t>
      </w:r>
      <w:r>
        <w:rPr>
          <w:sz w:val="18"/>
        </w:rPr>
        <w:br w:type="textWrapping"/>
      </w:r>
      <w:r>
        <w:rPr>
          <w:sz w:val="18"/>
        </w:rPr>
        <w:t xml:space="preserve">                "net_price": "1282.00",</w:t>
      </w:r>
      <w:r>
        <w:rPr>
          <w:sz w:val="18"/>
        </w:rPr>
        <w:br w:type="textWrapping"/>
      </w:r>
      <w:r>
        <w:rPr>
          <w:sz w:val="18"/>
        </w:rPr>
        <w:t xml:space="preserve">                "net_price_currency_code": "USD",</w:t>
      </w:r>
      <w:r>
        <w:rPr>
          <w:sz w:val="18"/>
        </w:rPr>
        <w:br w:type="textWrapping"/>
      </w:r>
      <w:r>
        <w:rPr>
          <w:sz w:val="18"/>
        </w:rPr>
        <w:t xml:space="preserve">                "net_price_currency_icon": "$",</w:t>
      </w:r>
      <w:r>
        <w:rPr>
          <w:sz w:val="18"/>
        </w:rPr>
        <w:br w:type="textWrapping"/>
      </w:r>
      <w:r>
        <w:rPr>
          <w:sz w:val="18"/>
        </w:rPr>
        <w:t xml:space="preserve">                "tax_amount": null,</w:t>
      </w:r>
      <w:r>
        <w:rPr>
          <w:sz w:val="18"/>
        </w:rPr>
        <w:br w:type="textWrapping"/>
      </w:r>
      <w:r>
        <w:rPr>
          <w:sz w:val="18"/>
        </w:rPr>
        <w:t xml:space="preserve">                "tax_amount_currency_code": null,</w:t>
      </w:r>
      <w:r>
        <w:rPr>
          <w:sz w:val="18"/>
        </w:rPr>
        <w:br w:type="textWrapping"/>
      </w:r>
      <w:r>
        <w:rPr>
          <w:sz w:val="18"/>
        </w:rPr>
        <w:t xml:space="preserve">                "tax_amount_currency_icon": null,</w:t>
      </w:r>
      <w:r>
        <w:rPr>
          <w:sz w:val="18"/>
        </w:rPr>
        <w:br w:type="textWrapping"/>
      </w:r>
      <w:r>
        <w:rPr>
          <w:sz w:val="18"/>
        </w:rPr>
        <w:t xml:space="preserve">                "tax_rate": null,</w:t>
      </w:r>
      <w:r>
        <w:rPr>
          <w:sz w:val="18"/>
        </w:rPr>
        <w:br w:type="textWrapping"/>
      </w:r>
      <w:r>
        <w:rPr>
          <w:sz w:val="18"/>
        </w:rPr>
        <w:t xml:space="preserve">                "tax_rate_percent": null,</w:t>
      </w:r>
      <w:r>
        <w:rPr>
          <w:sz w:val="18"/>
        </w:rPr>
        <w:br w:type="textWrapping"/>
      </w:r>
      <w:r>
        <w:rPr>
          <w:sz w:val="18"/>
        </w:rPr>
        <w:t xml:space="preserve">                "deal_total_price": "1349.50",</w:t>
      </w:r>
      <w:r>
        <w:rPr>
          <w:sz w:val="18"/>
        </w:rPr>
        <w:br w:type="textWrapping"/>
      </w:r>
      <w:r>
        <w:rPr>
          <w:sz w:val="18"/>
        </w:rPr>
        <w:t xml:space="preserve">                "deal_unit_price": "26.99",</w:t>
      </w:r>
      <w:r>
        <w:rPr>
          <w:sz w:val="18"/>
        </w:rPr>
        <w:br w:type="textWrapping"/>
      </w:r>
      <w:r>
        <w:rPr>
          <w:sz w:val="18"/>
        </w:rPr>
        <w:t xml:space="preserve">                "is_back_order_allowed": "1",</w:t>
      </w:r>
      <w:r>
        <w:rPr>
          <w:sz w:val="18"/>
        </w:rPr>
        <w:br w:type="textWrapping"/>
      </w:r>
      <w:r>
        <w:rPr>
          <w:sz w:val="18"/>
        </w:rPr>
        <w:t xml:space="preserve">                "shipped_amount": "0",</w:t>
      </w:r>
      <w:r>
        <w:rPr>
          <w:sz w:val="18"/>
        </w:rPr>
        <w:br w:type="textWrapping"/>
      </w:r>
      <w:r>
        <w:rPr>
          <w:sz w:val="18"/>
        </w:rPr>
        <w:t xml:space="preserve">                "to_ship_amount": "10",</w:t>
      </w:r>
      <w:r>
        <w:rPr>
          <w:sz w:val="18"/>
        </w:rPr>
        <w:br w:type="textWrapping"/>
      </w:r>
      <w:r>
        <w:rPr>
          <w:sz w:val="18"/>
        </w:rPr>
        <w:t xml:space="preserve">                "local_name": null,</w:t>
      </w:r>
      <w:r>
        <w:rPr>
          <w:sz w:val="18"/>
        </w:rPr>
        <w:br w:type="textWrapping"/>
      </w:r>
      <w:r>
        <w:rPr>
          <w:sz w:val="18"/>
        </w:rPr>
        <w:t xml:space="preserve">                "local_sku": null,</w:t>
      </w:r>
      <w:r>
        <w:rPr>
          <w:sz w:val="18"/>
        </w:rPr>
        <w:br w:type="textWrapping"/>
      </w:r>
      <w:r>
        <w:rPr>
          <w:sz w:val="18"/>
        </w:rPr>
        <w:t xml:space="preserve">                "asin_url": null</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4CB3845">
      <w:r>
        <w:rPr>
          <w:sz w:val="18"/>
        </w:rPr>
        <w:t>---</w:t>
      </w:r>
    </w:p>
    <w:p w14:paraId="539A4FBB">
      <w:pPr>
        <w:pStyle w:val="4"/>
      </w:pPr>
      <w:bookmarkStart w:id="3461" w:name="_Toc12117"/>
      <w:r>
        <w:t>查询VC订单详情【DF】</w:t>
      </w:r>
      <w:bookmarkEnd w:id="3461"/>
    </w:p>
    <w:p w14:paraId="2CC9CDB1">
      <w:r>
        <w:rPr>
          <w:sz w:val="18"/>
        </w:rPr>
        <w:t>- Source path: docs/VC/vcOrderDfDetail</w:t>
      </w:r>
      <w:r>
        <w:rPr>
          <w:sz w:val="18"/>
        </w:rPr>
        <w:br w:type="textWrapping"/>
      </w:r>
      <w:r>
        <w:rPr>
          <w:sz w:val="18"/>
        </w:rPr>
        <w:t>- Source URL: https://apidoc.lingxing.com/docs/VC/vcOrderDfDetail.md</w:t>
      </w:r>
    </w:p>
    <w:p w14:paraId="553C9142">
      <w:r>
        <w:rPr>
          <w:sz w:val="18"/>
        </w:rPr>
        <w:t>﻿# 查询VC订单详情【DF】</w:t>
      </w:r>
    </w:p>
    <w:p w14:paraId="22E03C41">
      <w:pPr>
        <w:pStyle w:val="4"/>
      </w:pPr>
      <w:bookmarkStart w:id="3462" w:name="_Toc5863"/>
      <w:r>
        <w:t>接口信息</w:t>
      </w:r>
      <w:bookmarkEnd w:id="3462"/>
    </w:p>
    <w:p w14:paraId="4E72150E">
      <w:pPr>
        <w:pStyle w:val="4"/>
      </w:pPr>
      <w:bookmarkStart w:id="3463" w:name="_Toc16235"/>
      <w:r>
        <w:t>请求参数</w:t>
      </w:r>
      <w:bookmarkEnd w:id="3463"/>
    </w:p>
    <w:p w14:paraId="7F66FDAA">
      <w:pPr>
        <w:pStyle w:val="4"/>
      </w:pPr>
      <w:bookmarkStart w:id="3464" w:name="_Toc803"/>
      <w:r>
        <w:t>返回结果</w:t>
      </w:r>
      <w:bookmarkEnd w:id="3464"/>
    </w:p>
    <w:p w14:paraId="4E36F177">
      <w:r>
        <w:rPr>
          <w:sz w:val="18"/>
        </w:rPr>
        <w:t>Json Object</w:t>
      </w:r>
    </w:p>
    <w:p w14:paraId="4E8B4E11">
      <w:pPr>
        <w:pStyle w:val="4"/>
      </w:pPr>
      <w:bookmarkStart w:id="3465" w:name="_Toc12133"/>
      <w:r>
        <w:t>返回成功示例</w:t>
      </w:r>
      <w:bookmarkEnd w:id="3465"/>
    </w:p>
    <w:p w14:paraId="7727FB97">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"0e64165eefb246919b3feb07df06a766.1699265254827",</w:t>
      </w:r>
      <w:r>
        <w:rPr>
          <w:sz w:val="18"/>
        </w:rPr>
        <w:br w:type="textWrapping"/>
      </w:r>
      <w:r>
        <w:rPr>
          <w:sz w:val="18"/>
        </w:rPr>
        <w:t xml:space="preserve">    "response_time": "2023-11-06 18:07:37",</w:t>
      </w:r>
      <w:r>
        <w:rPr>
          <w:sz w:val="18"/>
        </w:rPr>
        <w:br w:type="textWrapping"/>
      </w:r>
      <w:r>
        <w:rPr>
          <w:sz w:val="18"/>
        </w:rPr>
        <w:t xml:space="preserve">    "data": {</w:t>
      </w:r>
      <w:r>
        <w:rPr>
          <w:sz w:val="18"/>
        </w:rPr>
        <w:br w:type="textWrapping"/>
      </w:r>
      <w:r>
        <w:rPr>
          <w:sz w:val="18"/>
        </w:rPr>
        <w:t xml:space="preserve">        "vc_store_id": "134225003201380864",</w:t>
      </w:r>
      <w:r>
        <w:rPr>
          <w:sz w:val="18"/>
        </w:rPr>
        <w:br w:type="textWrapping"/>
      </w:r>
      <w:r>
        <w:rPr>
          <w:sz w:val="18"/>
        </w:rPr>
        <w:t xml:space="preserve">        "seller_name": "VC01-美国",</w:t>
      </w:r>
      <w:r>
        <w:rPr>
          <w:sz w:val="18"/>
        </w:rPr>
        <w:br w:type="textWrapping"/>
      </w:r>
      <w:r>
        <w:rPr>
          <w:sz w:val="18"/>
        </w:rPr>
        <w:t xml:space="preserve">        "local_po_number": "402229221848662528",</w:t>
      </w:r>
      <w:r>
        <w:rPr>
          <w:sz w:val="18"/>
        </w:rPr>
        <w:br w:type="textWrapping"/>
      </w:r>
      <w:r>
        <w:rPr>
          <w:sz w:val="18"/>
        </w:rPr>
        <w:t xml:space="preserve">        "purchase_order_number": "XB95bX69r",</w:t>
      </w:r>
      <w:r>
        <w:rPr>
          <w:sz w:val="18"/>
        </w:rPr>
        <w:br w:type="textWrapping"/>
      </w:r>
      <w:r>
        <w:rPr>
          <w:sz w:val="18"/>
        </w:rPr>
        <w:t xml:space="preserve">        "purchase_order_date": "2022-08-24 23:44:25",</w:t>
      </w:r>
      <w:r>
        <w:rPr>
          <w:sz w:val="18"/>
        </w:rPr>
        <w:br w:type="textWrapping"/>
      </w:r>
      <w:r>
        <w:rPr>
          <w:sz w:val="18"/>
        </w:rPr>
        <w:t xml:space="preserve">        "purchase_order_state": "New",</w:t>
      </w:r>
      <w:r>
        <w:rPr>
          <w:sz w:val="18"/>
        </w:rPr>
        <w:br w:type="textWrapping"/>
      </w:r>
      <w:r>
        <w:rPr>
          <w:sz w:val="18"/>
        </w:rPr>
        <w:t xml:space="preserve">        "purchase_order_type": "0",</w:t>
      </w:r>
      <w:r>
        <w:rPr>
          <w:sz w:val="18"/>
        </w:rPr>
        <w:br w:type="textWrapping"/>
      </w:r>
      <w:r>
        <w:rPr>
          <w:sz w:val="18"/>
        </w:rPr>
        <w:t xml:space="preserve">        "bill_to_party_id": "ASI",</w:t>
      </w:r>
      <w:r>
        <w:rPr>
          <w:sz w:val="18"/>
        </w:rPr>
        <w:br w:type="textWrapping"/>
      </w:r>
      <w:r>
        <w:rPr>
          <w:sz w:val="18"/>
        </w:rPr>
        <w:t xml:space="preserve">        "ship_from_party_id": "ENVW",</w:t>
      </w:r>
      <w:r>
        <w:rPr>
          <w:sz w:val="18"/>
        </w:rPr>
        <w:br w:type="textWrapping"/>
      </w:r>
      <w:r>
        <w:rPr>
          <w:sz w:val="18"/>
        </w:rPr>
        <w:t xml:space="preserve">        "related_warehouse_id": "1",</w:t>
      </w:r>
      <w:r>
        <w:rPr>
          <w:sz w:val="18"/>
        </w:rPr>
        <w:br w:type="textWrapping"/>
      </w:r>
      <w:r>
        <w:rPr>
          <w:sz w:val="18"/>
        </w:rPr>
        <w:t xml:space="preserve">        "related_warehouse_name": "仓库1",</w:t>
      </w:r>
      <w:r>
        <w:rPr>
          <w:sz w:val="18"/>
        </w:rPr>
        <w:br w:type="textWrapping"/>
      </w:r>
      <w:r>
        <w:rPr>
          <w:sz w:val="18"/>
        </w:rPr>
        <w:t xml:space="preserve">        "ship_method": "UPS_2ND",</w:t>
      </w:r>
      <w:r>
        <w:rPr>
          <w:sz w:val="18"/>
        </w:rPr>
        <w:br w:type="textWrapping"/>
      </w:r>
      <w:r>
        <w:rPr>
          <w:sz w:val="18"/>
        </w:rPr>
        <w:t xml:space="preserve">        "ship_window_time": "2022-09-16 18:40:00",</w:t>
      </w:r>
      <w:r>
        <w:rPr>
          <w:sz w:val="18"/>
        </w:rPr>
        <w:br w:type="textWrapping"/>
      </w:r>
      <w:r>
        <w:rPr>
          <w:sz w:val="18"/>
        </w:rPr>
        <w:t xml:space="preserve">        "promised_delivery_date": "2022-08-31 23:59:59",</w:t>
      </w:r>
      <w:r>
        <w:rPr>
          <w:sz w:val="18"/>
        </w:rPr>
        <w:br w:type="textWrapping"/>
      </w:r>
      <w:r>
        <w:rPr>
          <w:sz w:val="18"/>
        </w:rPr>
        <w:t xml:space="preserve">        "is_pslip_required": "0",</w:t>
      </w:r>
      <w:r>
        <w:rPr>
          <w:sz w:val="18"/>
        </w:rPr>
        <w:br w:type="textWrapping"/>
      </w:r>
      <w:r>
        <w:rPr>
          <w:sz w:val="18"/>
        </w:rPr>
        <w:t xml:space="preserve">        "is_gift": "0",</w:t>
      </w:r>
      <w:r>
        <w:rPr>
          <w:sz w:val="18"/>
        </w:rPr>
        <w:br w:type="textWrapping"/>
      </w:r>
      <w:r>
        <w:rPr>
          <w:sz w:val="18"/>
        </w:rPr>
        <w:t xml:space="preserve">        "is_scheduled_delivery_shipment": "0",</w:t>
      </w:r>
      <w:r>
        <w:rPr>
          <w:sz w:val="18"/>
        </w:rPr>
        <w:br w:type="textWrapping"/>
      </w:r>
      <w:r>
        <w:rPr>
          <w:sz w:val="18"/>
        </w:rPr>
        <w:t xml:space="preserve">        "is_priority_shipment": "0",</w:t>
      </w:r>
      <w:r>
        <w:rPr>
          <w:sz w:val="18"/>
        </w:rPr>
        <w:br w:type="textWrapping"/>
      </w:r>
      <w:r>
        <w:rPr>
          <w:sz w:val="18"/>
        </w:rPr>
        <w:t xml:space="preserve">        "ship_to_party_address": {</w:t>
      </w:r>
      <w:r>
        <w:rPr>
          <w:sz w:val="18"/>
        </w:rPr>
        <w:br w:type="textWrapping"/>
      </w:r>
      <w:r>
        <w:rPr>
          <w:sz w:val="18"/>
        </w:rPr>
        <w:t xml:space="preserve">            "name": "Kathy Allstot",</w:t>
      </w:r>
      <w:r>
        <w:rPr>
          <w:sz w:val="18"/>
        </w:rPr>
        <w:br w:type="textWrapping"/>
      </w:r>
      <w:r>
        <w:rPr>
          <w:sz w:val="18"/>
        </w:rPr>
        <w:t xml:space="preserve">            "address_line1": "10213 EVERGREEN RANCH CT",</w:t>
      </w:r>
      <w:r>
        <w:rPr>
          <w:sz w:val="18"/>
        </w:rPr>
        <w:br w:type="textWrapping"/>
      </w:r>
      <w:r>
        <w:rPr>
          <w:sz w:val="18"/>
        </w:rPr>
        <w:t xml:space="preserve">            "address_line2": "",</w:t>
      </w:r>
      <w:r>
        <w:rPr>
          <w:sz w:val="18"/>
        </w:rPr>
        <w:br w:type="textWrapping"/>
      </w:r>
      <w:r>
        <w:rPr>
          <w:sz w:val="18"/>
        </w:rPr>
        <w:t xml:space="preserve">            "address_line3": "",</w:t>
      </w:r>
      <w:r>
        <w:rPr>
          <w:sz w:val="18"/>
        </w:rPr>
        <w:br w:type="textWrapping"/>
      </w:r>
      <w:r>
        <w:rPr>
          <w:sz w:val="18"/>
        </w:rPr>
        <w:t xml:space="preserve">            "city": "GRASS VALLEY",</w:t>
      </w:r>
      <w:r>
        <w:rPr>
          <w:sz w:val="18"/>
        </w:rPr>
        <w:br w:type="textWrapping"/>
      </w:r>
      <w:r>
        <w:rPr>
          <w:sz w:val="18"/>
        </w:rPr>
        <w:t xml:space="preserve">            "county": "CA",</w:t>
      </w:r>
      <w:r>
        <w:rPr>
          <w:sz w:val="18"/>
        </w:rPr>
        <w:br w:type="textWrapping"/>
      </w:r>
      <w:r>
        <w:rPr>
          <w:sz w:val="18"/>
        </w:rPr>
        <w:t xml:space="preserve">            "district": null,</w:t>
      </w:r>
      <w:r>
        <w:rPr>
          <w:sz w:val="18"/>
        </w:rPr>
        <w:br w:type="textWrapping"/>
      </w:r>
      <w:r>
        <w:rPr>
          <w:sz w:val="18"/>
        </w:rPr>
        <w:t xml:space="preserve">            "state_or_region": "CA",</w:t>
      </w:r>
      <w:r>
        <w:rPr>
          <w:sz w:val="18"/>
        </w:rPr>
        <w:br w:type="textWrapping"/>
      </w:r>
      <w:r>
        <w:rPr>
          <w:sz w:val="18"/>
        </w:rPr>
        <w:t xml:space="preserve">            "postal_code": "95949-8206",</w:t>
      </w:r>
      <w:r>
        <w:rPr>
          <w:sz w:val="18"/>
        </w:rPr>
        <w:br w:type="textWrapping"/>
      </w:r>
      <w:r>
        <w:rPr>
          <w:sz w:val="18"/>
        </w:rPr>
        <w:t xml:space="preserve">            "country_code": "US",</w:t>
      </w:r>
      <w:r>
        <w:rPr>
          <w:sz w:val="18"/>
        </w:rPr>
        <w:br w:type="textWrapping"/>
      </w:r>
      <w:r>
        <w:rPr>
          <w:sz w:val="18"/>
        </w:rPr>
        <w:t xml:space="preserve">            "phone": "5302106350"</w:t>
      </w:r>
      <w:r>
        <w:rPr>
          <w:sz w:val="18"/>
        </w:rPr>
        <w:br w:type="textWrapping"/>
      </w:r>
      <w:r>
        <w:rPr>
          <w:sz w:val="18"/>
        </w:rPr>
        <w:t xml:space="preserve">        },</w:t>
      </w:r>
      <w:r>
        <w:rPr>
          <w:sz w:val="18"/>
        </w:rPr>
        <w:br w:type="textWrapping"/>
      </w:r>
      <w:r>
        <w:rPr>
          <w:sz w:val="18"/>
        </w:rPr>
        <w:t xml:space="preserve">        "message_to_customer": null,</w:t>
      </w:r>
      <w:r>
        <w:rPr>
          <w:sz w:val="18"/>
        </w:rPr>
        <w:br w:type="textWrapping"/>
      </w:r>
      <w:r>
        <w:rPr>
          <w:sz w:val="18"/>
        </w:rPr>
        <w:t xml:space="preserve">        "total_price": "95.99",</w:t>
      </w:r>
      <w:r>
        <w:rPr>
          <w:sz w:val="18"/>
        </w:rPr>
        <w:br w:type="textWrapping"/>
      </w:r>
      <w:r>
        <w:rPr>
          <w:sz w:val="18"/>
        </w:rPr>
        <w:t xml:space="preserve">        "currency_code": "USD",</w:t>
      </w:r>
      <w:r>
        <w:rPr>
          <w:sz w:val="18"/>
        </w:rPr>
        <w:br w:type="textWrapping"/>
      </w:r>
      <w:r>
        <w:rPr>
          <w:sz w:val="18"/>
        </w:rPr>
        <w:t xml:space="preserve">        "currency_icon": "$",</w:t>
      </w:r>
      <w:r>
        <w:rPr>
          <w:sz w:val="18"/>
        </w:rPr>
        <w:br w:type="textWrapping"/>
      </w:r>
      <w:r>
        <w:rPr>
          <w:sz w:val="18"/>
        </w:rPr>
        <w:t xml:space="preserve">        "item_amount": "1",</w:t>
      </w:r>
      <w:r>
        <w:rPr>
          <w:sz w:val="18"/>
        </w:rPr>
        <w:br w:type="textWrapping"/>
      </w:r>
      <w:r>
        <w:rPr>
          <w:sz w:val="18"/>
        </w:rPr>
        <w:t xml:space="preserve">        "remark": null,</w:t>
      </w:r>
      <w:r>
        <w:rPr>
          <w:sz w:val="18"/>
        </w:rPr>
        <w:br w:type="textWrapping"/>
      </w:r>
      <w:r>
        <w:rPr>
          <w:sz w:val="18"/>
        </w:rPr>
        <w:t xml:space="preserve">        "items": [</w:t>
      </w:r>
      <w:r>
        <w:rPr>
          <w:sz w:val="18"/>
        </w:rPr>
        <w:br w:type="textWrapping"/>
      </w:r>
      <w:r>
        <w:rPr>
          <w:sz w:val="18"/>
        </w:rPr>
        <w:t xml:space="preserve">            {</w:t>
      </w:r>
      <w:r>
        <w:rPr>
          <w:sz w:val="18"/>
        </w:rPr>
        <w:br w:type="textWrapping"/>
      </w:r>
      <w:r>
        <w:rPr>
          <w:sz w:val="18"/>
        </w:rPr>
        <w:t xml:space="preserve">                "asin": "B09WHZZ17G",</w:t>
      </w:r>
      <w:r>
        <w:rPr>
          <w:sz w:val="18"/>
        </w:rPr>
        <w:br w:type="textWrapping"/>
      </w:r>
      <w:r>
        <w:rPr>
          <w:sz w:val="18"/>
        </w:rPr>
        <w:t xml:space="preserve">                "msku": "RC0808-01Z",</w:t>
      </w:r>
      <w:r>
        <w:rPr>
          <w:sz w:val="18"/>
        </w:rPr>
        <w:br w:type="textWrapping"/>
      </w:r>
      <w:r>
        <w:rPr>
          <w:sz w:val="18"/>
        </w:rPr>
        <w:t xml:space="preserve">                "parent_asin": "B0B1JC46X2",</w:t>
      </w:r>
      <w:r>
        <w:rPr>
          <w:sz w:val="18"/>
        </w:rPr>
        <w:br w:type="textWrapping"/>
      </w:r>
      <w:r>
        <w:rPr>
          <w:sz w:val="18"/>
        </w:rPr>
        <w:t xml:space="preserve">                "item_name": "Amagenix Outdoor ",</w:t>
      </w:r>
      <w:r>
        <w:rPr>
          <w:sz w:val="18"/>
        </w:rPr>
        <w:br w:type="textWrapping"/>
      </w:r>
      <w:r>
        <w:rPr>
          <w:sz w:val="18"/>
        </w:rPr>
        <w:t xml:space="preserve">                "large_main_image_url": "https://m.xxx.com/images/I/71ONL.jpg",</w:t>
      </w:r>
      <w:r>
        <w:rPr>
          <w:sz w:val="18"/>
        </w:rPr>
        <w:br w:type="textWrapping"/>
      </w:r>
      <w:r>
        <w:rPr>
          <w:sz w:val="18"/>
        </w:rPr>
        <w:t xml:space="preserve">                "medium_main_image_url": "https://m.xxx.com/images/I/5wz11L.jpg",</w:t>
      </w:r>
      <w:r>
        <w:rPr>
          <w:sz w:val="18"/>
        </w:rPr>
        <w:br w:type="textWrapping"/>
      </w:r>
      <w:r>
        <w:rPr>
          <w:sz w:val="18"/>
        </w:rPr>
        <w:t xml:space="preserve">                "small_main_image_url": "https://m.xxx.com/images/I/SL75_.jpg",</w:t>
      </w:r>
      <w:r>
        <w:rPr>
          <w:sz w:val="18"/>
        </w:rPr>
        <w:br w:type="textWrapping"/>
      </w:r>
      <w:r>
        <w:rPr>
          <w:sz w:val="18"/>
        </w:rPr>
        <w:t xml:space="preserve">                "pic_url": "https://image.xxx.com/9664738f11.jpg",</w:t>
      </w:r>
      <w:r>
        <w:rPr>
          <w:sz w:val="18"/>
        </w:rPr>
        <w:br w:type="textWrapping"/>
      </w:r>
      <w:r>
        <w:rPr>
          <w:sz w:val="18"/>
        </w:rPr>
        <w:t xml:space="preserve">                "local_sku": "SKU1991FC9",</w:t>
      </w:r>
      <w:r>
        <w:rPr>
          <w:sz w:val="18"/>
        </w:rPr>
        <w:br w:type="textWrapping"/>
      </w:r>
      <w:r>
        <w:rPr>
          <w:sz w:val="18"/>
        </w:rPr>
        <w:t xml:space="preserve">                "local_name": "[演示数据]适用于iPad的手写笔带手掌柜绝",</w:t>
      </w:r>
      <w:r>
        <w:rPr>
          <w:sz w:val="18"/>
        </w:rPr>
        <w:br w:type="textWrapping"/>
      </w:r>
      <w:r>
        <w:rPr>
          <w:sz w:val="18"/>
        </w:rPr>
        <w:t xml:space="preserve">                "purchase_amount": "1",</w:t>
      </w:r>
      <w:r>
        <w:rPr>
          <w:sz w:val="18"/>
        </w:rPr>
        <w:br w:type="textWrapping"/>
      </w:r>
      <w:r>
        <w:rPr>
          <w:sz w:val="18"/>
        </w:rPr>
        <w:t xml:space="preserve">                "shipped_amount": "10",</w:t>
      </w:r>
      <w:r>
        <w:rPr>
          <w:sz w:val="18"/>
        </w:rPr>
        <w:br w:type="textWrapping"/>
      </w:r>
      <w:r>
        <w:rPr>
          <w:sz w:val="18"/>
        </w:rPr>
        <w:t xml:space="preserve">                "waiting_shipped_amount": "-9",</w:t>
      </w:r>
      <w:r>
        <w:rPr>
          <w:sz w:val="18"/>
        </w:rPr>
        <w:br w:type="textWrapping"/>
      </w:r>
      <w:r>
        <w:rPr>
          <w:sz w:val="18"/>
        </w:rPr>
        <w:t xml:space="preserve">                "available_amount": 886,</w:t>
      </w:r>
      <w:r>
        <w:rPr>
          <w:sz w:val="18"/>
        </w:rPr>
        <w:br w:type="textWrapping"/>
      </w:r>
      <w:r>
        <w:rPr>
          <w:sz w:val="18"/>
        </w:rPr>
        <w:t xml:space="preserve">                "sequence_number": "1",</w:t>
      </w:r>
      <w:r>
        <w:rPr>
          <w:sz w:val="18"/>
        </w:rPr>
        <w:br w:type="textWrapping"/>
      </w:r>
      <w:r>
        <w:rPr>
          <w:sz w:val="18"/>
        </w:rPr>
        <w:t xml:space="preserve">                "unit_price": "79.99",</w:t>
      </w:r>
      <w:r>
        <w:rPr>
          <w:sz w:val="18"/>
        </w:rPr>
        <w:br w:type="textWrapping"/>
      </w:r>
      <w:r>
        <w:rPr>
          <w:sz w:val="18"/>
        </w:rPr>
        <w:t xml:space="preserve">                "net_price": "79.99",</w:t>
      </w:r>
      <w:r>
        <w:rPr>
          <w:sz w:val="18"/>
        </w:rPr>
        <w:br w:type="textWrapping"/>
      </w:r>
      <w:r>
        <w:rPr>
          <w:sz w:val="18"/>
        </w:rPr>
        <w:t xml:space="preserve">                "net_price_currency_code": "USD",</w:t>
      </w:r>
      <w:r>
        <w:rPr>
          <w:sz w:val="18"/>
        </w:rPr>
        <w:br w:type="textWrapping"/>
      </w:r>
      <w:r>
        <w:rPr>
          <w:sz w:val="18"/>
        </w:rPr>
        <w:t xml:space="preserve">                "net_price_currency_icon": "$",</w:t>
      </w:r>
      <w:r>
        <w:rPr>
          <w:sz w:val="18"/>
        </w:rPr>
        <w:br w:type="textWrapping"/>
      </w:r>
      <w:r>
        <w:rPr>
          <w:sz w:val="18"/>
        </w:rPr>
        <w:t xml:space="preserve">                "tax_amount": "7.20",</w:t>
      </w:r>
      <w:r>
        <w:rPr>
          <w:sz w:val="18"/>
        </w:rPr>
        <w:br w:type="textWrapping"/>
      </w:r>
      <w:r>
        <w:rPr>
          <w:sz w:val="18"/>
        </w:rPr>
        <w:t xml:space="preserve">                "tax_amount_currency_code": "USD",</w:t>
      </w:r>
      <w:r>
        <w:rPr>
          <w:sz w:val="18"/>
        </w:rPr>
        <w:br w:type="textWrapping"/>
      </w:r>
      <w:r>
        <w:rPr>
          <w:sz w:val="18"/>
        </w:rPr>
        <w:t xml:space="preserve">                "tax_amount_currency_icon": "$",</w:t>
      </w:r>
      <w:r>
        <w:rPr>
          <w:sz w:val="18"/>
        </w:rPr>
        <w:br w:type="textWrapping"/>
      </w:r>
      <w:r>
        <w:rPr>
          <w:sz w:val="18"/>
        </w:rPr>
        <w:t xml:space="preserve">                "tax_rate": "0.0750",</w:t>
      </w:r>
      <w:r>
        <w:rPr>
          <w:sz w:val="18"/>
        </w:rPr>
        <w:br w:type="textWrapping"/>
      </w:r>
      <w:r>
        <w:rPr>
          <w:sz w:val="18"/>
        </w:rPr>
        <w:t xml:space="preserve">                "tax_rate_percent": "7.50%",</w:t>
      </w:r>
      <w:r>
        <w:rPr>
          <w:sz w:val="18"/>
        </w:rPr>
        <w:br w:type="textWrapping"/>
      </w:r>
      <w:r>
        <w:rPr>
          <w:sz w:val="18"/>
        </w:rPr>
        <w:t xml:space="preserve">                "deal_total_price": "95.99",</w:t>
      </w:r>
      <w:r>
        <w:rPr>
          <w:sz w:val="18"/>
        </w:rPr>
        <w:br w:type="textWrapping"/>
      </w:r>
      <w:r>
        <w:rPr>
          <w:sz w:val="18"/>
        </w:rPr>
        <w:t xml:space="preserve">                "deal_unit_price": "95.99"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"tracking_number_List": [</w:t>
      </w:r>
      <w:r>
        <w:rPr>
          <w:sz w:val="18"/>
        </w:rPr>
        <w:br w:type="textWrapping"/>
      </w:r>
      <w:r>
        <w:rPr>
          <w:sz w:val="18"/>
        </w:rPr>
        <w:t xml:space="preserve">                {</w:t>
      </w:r>
      <w:r>
        <w:rPr>
          <w:sz w:val="18"/>
        </w:rPr>
        <w:br w:type="textWrapping"/>
      </w:r>
      <w:r>
        <w:rPr>
          <w:sz w:val="18"/>
        </w:rPr>
        <w:t xml:space="preserve">                    "tracking_number": "1ZB348D60337150055",</w:t>
      </w:r>
      <w:r>
        <w:rPr>
          <w:sz w:val="18"/>
        </w:rPr>
        <w:br w:type="textWrapping"/>
      </w:r>
      <w:r>
        <w:rPr>
          <w:sz w:val="18"/>
        </w:rPr>
        <w:t xml:space="preserve">                    "box_no": "2023052502634193"</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"tracking_number": "1ZB348D60337150055-1",</w:t>
      </w:r>
      <w:r>
        <w:rPr>
          <w:sz w:val="18"/>
        </w:rPr>
        <w:br w:type="textWrapping"/>
      </w:r>
      <w:r>
        <w:rPr>
          <w:sz w:val="18"/>
        </w:rPr>
        <w:t xml:space="preserve">                    "box_no": "202305250263411"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9F50999">
      <w:r>
        <w:rPr>
          <w:sz w:val="18"/>
        </w:rPr>
        <w:t>---</w:t>
      </w:r>
    </w:p>
    <w:p w14:paraId="43F69351">
      <w:pPr>
        <w:pStyle w:val="4"/>
      </w:pPr>
      <w:bookmarkStart w:id="3466" w:name="_Toc30416"/>
      <w:r>
        <w:t>VC订单-确认发货【DF】</w:t>
      </w:r>
      <w:bookmarkEnd w:id="3466"/>
    </w:p>
    <w:p w14:paraId="17B65B70">
      <w:r>
        <w:rPr>
          <w:sz w:val="18"/>
        </w:rPr>
        <w:t>- Source path: docs/VC/vcOrderDfConfirmShipment</w:t>
      </w:r>
      <w:r>
        <w:rPr>
          <w:sz w:val="18"/>
        </w:rPr>
        <w:br w:type="textWrapping"/>
      </w:r>
      <w:r>
        <w:rPr>
          <w:sz w:val="18"/>
        </w:rPr>
        <w:t>- Source URL: https://apidoc.lingxing.com/docs/VC/vcOrderDfConfirmShipment.md</w:t>
      </w:r>
    </w:p>
    <w:p w14:paraId="317E71B9">
      <w:r>
        <w:rPr>
          <w:sz w:val="18"/>
        </w:rPr>
        <w:t># VC订单-确认发货【DF】</w:t>
      </w:r>
    </w:p>
    <w:p w14:paraId="446EEAC0">
      <w:pPr>
        <w:pStyle w:val="4"/>
      </w:pPr>
      <w:bookmarkStart w:id="3467" w:name="_Toc25769"/>
      <w:r>
        <w:t>接口信息</w:t>
      </w:r>
      <w:bookmarkEnd w:id="3467"/>
    </w:p>
    <w:p w14:paraId="118580DE">
      <w:pPr>
        <w:pStyle w:val="4"/>
      </w:pPr>
      <w:bookmarkStart w:id="3468" w:name="_Toc5314"/>
      <w:r>
        <w:t>请求参数</w:t>
      </w:r>
      <w:bookmarkEnd w:id="3468"/>
    </w:p>
    <w:p w14:paraId="5DDC4FD9">
      <w:pPr>
        <w:pStyle w:val="4"/>
      </w:pPr>
      <w:bookmarkStart w:id="3469" w:name="_Toc1463"/>
      <w:r>
        <w:t>返回结果</w:t>
      </w:r>
      <w:bookmarkEnd w:id="3469"/>
    </w:p>
    <w:p w14:paraId="17E2CEC4">
      <w:r>
        <w:rPr>
          <w:sz w:val="18"/>
        </w:rPr>
        <w:t>Json Object</w:t>
      </w:r>
    </w:p>
    <w:p w14:paraId="6D387CE9">
      <w:pPr>
        <w:pStyle w:val="4"/>
      </w:pPr>
      <w:bookmarkStart w:id="3470" w:name="_Toc9357"/>
      <w:r>
        <w:t>返回成功示例</w:t>
      </w:r>
      <w:bookmarkEnd w:id="3470"/>
    </w:p>
    <w:p w14:paraId="3733D52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"46ff0566a6c449ab8b62e20e229398b8.93.16983154160003075",</w:t>
      </w:r>
      <w:r>
        <w:rPr>
          <w:sz w:val="18"/>
        </w:rPr>
        <w:br w:type="textWrapping"/>
      </w:r>
      <w:r>
        <w:rPr>
          <w:sz w:val="18"/>
        </w:rPr>
        <w:t xml:space="preserve">    "response_time": "2023-10-26 18:16:56",</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7615D62">
      <w:r>
        <w:rPr>
          <w:sz w:val="18"/>
        </w:rPr>
        <w:t>---</w:t>
      </w:r>
    </w:p>
    <w:p w14:paraId="29E642B4">
      <w:pPr>
        <w:pStyle w:val="4"/>
      </w:pPr>
      <w:bookmarkStart w:id="3471" w:name="_Toc21150"/>
      <w:r>
        <w:t>VC订单-请求标签【DF】</w:t>
      </w:r>
      <w:bookmarkEnd w:id="3471"/>
    </w:p>
    <w:p w14:paraId="625BBAED">
      <w:r>
        <w:rPr>
          <w:sz w:val="18"/>
        </w:rPr>
        <w:t>- Source path: docs/VC/vcOrderDfSubmitShippingLabel</w:t>
      </w:r>
      <w:r>
        <w:rPr>
          <w:sz w:val="18"/>
        </w:rPr>
        <w:br w:type="textWrapping"/>
      </w:r>
      <w:r>
        <w:rPr>
          <w:sz w:val="18"/>
        </w:rPr>
        <w:t>- Source URL: https://apidoc.lingxing.com/docs/VC/vcOrderDfSubmitShippingLabel.md</w:t>
      </w:r>
    </w:p>
    <w:p w14:paraId="599F2D99">
      <w:r>
        <w:rPr>
          <w:sz w:val="18"/>
        </w:rPr>
        <w:t># VC订单-请求标签【DF】</w:t>
      </w:r>
    </w:p>
    <w:p w14:paraId="446ECA6C">
      <w:r>
        <w:rPr>
          <w:sz w:val="18"/>
        </w:rPr>
        <w:t># 请求标签</w:t>
      </w:r>
    </w:p>
    <w:p w14:paraId="6A36DEB8">
      <w:pPr>
        <w:pStyle w:val="4"/>
      </w:pPr>
      <w:bookmarkStart w:id="3472" w:name="_Toc18849"/>
      <w:r>
        <w:t>接口信息</w:t>
      </w:r>
      <w:bookmarkEnd w:id="3472"/>
    </w:p>
    <w:p w14:paraId="30731F0C">
      <w:pPr>
        <w:pStyle w:val="4"/>
      </w:pPr>
      <w:bookmarkStart w:id="3473" w:name="_Toc15911"/>
      <w:r>
        <w:t>请求参数</w:t>
      </w:r>
      <w:bookmarkEnd w:id="3473"/>
    </w:p>
    <w:p w14:paraId="43013EFC">
      <w:pPr>
        <w:pStyle w:val="4"/>
      </w:pPr>
      <w:bookmarkStart w:id="3474" w:name="_Toc31830"/>
      <w:r>
        <w:t>返回结果</w:t>
      </w:r>
      <w:bookmarkEnd w:id="3474"/>
    </w:p>
    <w:p w14:paraId="07F75FDA">
      <w:r>
        <w:rPr>
          <w:sz w:val="18"/>
        </w:rPr>
        <w:t>Json Object</w:t>
      </w:r>
    </w:p>
    <w:p w14:paraId="7F781BBB">
      <w:pPr>
        <w:pStyle w:val="4"/>
      </w:pPr>
      <w:bookmarkStart w:id="3475" w:name="_Toc13619"/>
      <w:r>
        <w:t>返回成功示例</w:t>
      </w:r>
      <w:bookmarkEnd w:id="3475"/>
    </w:p>
    <w:p w14:paraId="424262F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"46ff0566a6c449ab8b62e20e229398b8.93.16983154160003075",</w:t>
      </w:r>
      <w:r>
        <w:rPr>
          <w:sz w:val="18"/>
        </w:rPr>
        <w:br w:type="textWrapping"/>
      </w:r>
      <w:r>
        <w:rPr>
          <w:sz w:val="18"/>
        </w:rPr>
        <w:t xml:space="preserve">    "response_time": "2023-10-26 18:16:56",</w:t>
      </w:r>
      <w:r>
        <w:rPr>
          <w:sz w:val="18"/>
        </w:rPr>
        <w:br w:type="textWrapping"/>
      </w:r>
      <w:r>
        <w:rPr>
          <w:sz w:val="18"/>
        </w:rPr>
        <w:t xml:space="preserve">    "data": null,</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76E96903">
      <w:r>
        <w:rPr>
          <w:sz w:val="18"/>
        </w:rPr>
        <w:t>---</w:t>
      </w:r>
    </w:p>
    <w:p w14:paraId="5040E797">
      <w:pPr>
        <w:pStyle w:val="4"/>
      </w:pPr>
      <w:bookmarkStart w:id="3476" w:name="_Toc7245"/>
      <w:r>
        <w:t>VC订单-打印标签【DF】</w:t>
      </w:r>
      <w:bookmarkEnd w:id="3476"/>
    </w:p>
    <w:p w14:paraId="494D26B0">
      <w:r>
        <w:rPr>
          <w:sz w:val="18"/>
        </w:rPr>
        <w:t>- Source path: docs/VC/vcOrderDfGetShippingLabel</w:t>
      </w:r>
      <w:r>
        <w:rPr>
          <w:sz w:val="18"/>
        </w:rPr>
        <w:br w:type="textWrapping"/>
      </w:r>
      <w:r>
        <w:rPr>
          <w:sz w:val="18"/>
        </w:rPr>
        <w:t>- Source URL: https://apidoc.lingxing.com/docs/VC/vcOrderDfGetShippingLabel.md</w:t>
      </w:r>
    </w:p>
    <w:p w14:paraId="27BF143E">
      <w:r>
        <w:rPr>
          <w:sz w:val="18"/>
        </w:rPr>
        <w:t>﻿# VC订单-打印标签【DF】</w:t>
      </w:r>
    </w:p>
    <w:p w14:paraId="526D24FA">
      <w:pPr>
        <w:pStyle w:val="4"/>
      </w:pPr>
      <w:bookmarkStart w:id="3477" w:name="_Toc11804"/>
      <w:r>
        <w:t>接口信息</w:t>
      </w:r>
      <w:bookmarkEnd w:id="3477"/>
    </w:p>
    <w:p w14:paraId="2F7CD3EA">
      <w:pPr>
        <w:pStyle w:val="4"/>
      </w:pPr>
      <w:bookmarkStart w:id="3478" w:name="_Toc28361"/>
      <w:r>
        <w:t>请求参数</w:t>
      </w:r>
      <w:bookmarkEnd w:id="3478"/>
    </w:p>
    <w:p w14:paraId="2CE4CFA8">
      <w:pPr>
        <w:pStyle w:val="4"/>
      </w:pPr>
      <w:bookmarkStart w:id="3479" w:name="_Toc10272"/>
      <w:r>
        <w:t>返回结果</w:t>
      </w:r>
      <w:bookmarkEnd w:id="3479"/>
    </w:p>
    <w:p w14:paraId="03F21D91">
      <w:r>
        <w:rPr>
          <w:sz w:val="18"/>
        </w:rPr>
        <w:t>Json Object</w:t>
      </w:r>
    </w:p>
    <w:p w14:paraId="2DB8CECF">
      <w:pPr>
        <w:pStyle w:val="4"/>
      </w:pPr>
      <w:bookmarkStart w:id="3480" w:name="_Toc17177"/>
      <w:r>
        <w:t>返回成功示例</w:t>
      </w:r>
      <w:bookmarkEnd w:id="3480"/>
    </w:p>
    <w:p w14:paraId="6541A236">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"114efe4e0455446da7008f236e5d6110.1698318663923",</w:t>
      </w:r>
      <w:r>
        <w:rPr>
          <w:sz w:val="18"/>
        </w:rPr>
        <w:br w:type="textWrapping"/>
      </w:r>
      <w:r>
        <w:rPr>
          <w:sz w:val="18"/>
        </w:rPr>
        <w:t xml:space="preserve">    "response_time": "2023-10-26 19:11:07",</w:t>
      </w:r>
      <w:r>
        <w:rPr>
          <w:sz w:val="18"/>
        </w:rPr>
        <w:br w:type="textWrapping"/>
      </w:r>
      <w:r>
        <w:rPr>
          <w:sz w:val="18"/>
        </w:rPr>
        <w:t xml:space="preserve">    "data": {</w:t>
      </w:r>
      <w:r>
        <w:rPr>
          <w:sz w:val="18"/>
        </w:rPr>
        <w:br w:type="textWrapping"/>
      </w:r>
      <w:r>
        <w:rPr>
          <w:sz w:val="18"/>
        </w:rPr>
        <w:t xml:space="preserve">        "label_list": [</w:t>
      </w:r>
      <w:r>
        <w:rPr>
          <w:sz w:val="18"/>
        </w:rPr>
        <w:br w:type="textWrapping"/>
      </w:r>
      <w:r>
        <w:rPr>
          <w:sz w:val="18"/>
        </w:rPr>
        <w:t xml:space="preserve">            {</w:t>
      </w:r>
      <w:r>
        <w:rPr>
          <w:sz w:val="18"/>
        </w:rPr>
        <w:br w:type="textWrapping"/>
      </w:r>
      <w:r>
        <w:rPr>
          <w:sz w:val="18"/>
        </w:rPr>
        <w:t xml:space="preserve">                "id": "107",</w:t>
      </w:r>
      <w:r>
        <w:rPr>
          <w:sz w:val="18"/>
        </w:rPr>
        <w:br w:type="textWrapping"/>
      </w:r>
      <w:r>
        <w:rPr>
          <w:sz w:val="18"/>
        </w:rPr>
        <w:t xml:space="preserve">                "purchase_order_number": "XqW90wh9r",</w:t>
      </w:r>
      <w:r>
        <w:rPr>
          <w:sz w:val="18"/>
        </w:rPr>
        <w:br w:type="textWrapping"/>
      </w:r>
      <w:r>
        <w:rPr>
          <w:sz w:val="18"/>
        </w:rPr>
        <w:t xml:space="preserve">                "label_count": 0,</w:t>
      </w:r>
      <w:r>
        <w:rPr>
          <w:sz w:val="18"/>
        </w:rPr>
        <w:br w:type="textWrapping"/>
      </w:r>
      <w:r>
        <w:rPr>
          <w:sz w:val="18"/>
        </w:rPr>
        <w:t xml:space="preserve">                "error_msg": "请求亚马逊异常,请检查店铺授权情况"</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"pdf_url": "",</w:t>
      </w:r>
      <w:r>
        <w:rPr>
          <w:sz w:val="18"/>
        </w:rPr>
        <w:br w:type="textWrapping"/>
      </w:r>
      <w:r>
        <w:rPr>
          <w:sz w:val="18"/>
        </w:rPr>
        <w:t xml:space="preserve">        "download_url":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674F146C">
      <w:r>
        <w:rPr>
          <w:sz w:val="18"/>
        </w:rPr>
        <w:t>---</w:t>
      </w:r>
    </w:p>
    <w:p w14:paraId="775652A2">
      <w:pPr>
        <w:pStyle w:val="4"/>
      </w:pPr>
      <w:bookmarkStart w:id="3481" w:name="_Toc25904"/>
      <w:r>
        <w:t>配对/批量配对</w:t>
      </w:r>
      <w:bookmarkEnd w:id="3481"/>
    </w:p>
    <w:p w14:paraId="6F02EB0A">
      <w:r>
        <w:rPr>
          <w:sz w:val="18"/>
        </w:rPr>
        <w:t>- Source path: docs/Sale/productRelationbatchLink.md</w:t>
      </w:r>
      <w:r>
        <w:rPr>
          <w:sz w:val="18"/>
        </w:rPr>
        <w:br w:type="textWrapping"/>
      </w:r>
      <w:r>
        <w:rPr>
          <w:sz w:val="18"/>
        </w:rPr>
        <w:t>- Source URL: https://apidoc.lingxing.com/docs/Sale/productRelationbatchLink.md</w:t>
      </w:r>
    </w:p>
    <w:p w14:paraId="2C8B25B6">
      <w:r>
        <w:rPr>
          <w:sz w:val="18"/>
        </w:rPr>
        <w:t># 配对/批量配对</w:t>
      </w:r>
    </w:p>
    <w:p w14:paraId="188C9535">
      <w:pPr>
        <w:pStyle w:val="4"/>
      </w:pPr>
      <w:bookmarkStart w:id="3482" w:name="_Toc6679"/>
      <w:r>
        <w:t>接口信息</w:t>
      </w:r>
      <w:bookmarkEnd w:id="3482"/>
    </w:p>
    <w:p w14:paraId="14790809">
      <w:pPr>
        <w:pStyle w:val="4"/>
      </w:pPr>
      <w:bookmarkStart w:id="3483" w:name="_Toc31695"/>
      <w:r>
        <w:t>请求参数</w:t>
      </w:r>
      <w:bookmarkEnd w:id="3483"/>
    </w:p>
    <w:p w14:paraId="15E715FE">
      <w:pPr>
        <w:pStyle w:val="4"/>
      </w:pPr>
      <w:bookmarkStart w:id="3484" w:name="_Toc8079"/>
      <w:r>
        <w:t>请求示例</w:t>
      </w:r>
      <w:bookmarkEnd w:id="3484"/>
    </w:p>
    <w:p w14:paraId="35A14A8D">
      <w:r>
        <w:rPr>
          <w:sz w:val="18"/>
        </w:rPr>
        <w:t>```</w:t>
      </w:r>
      <w:r>
        <w:rPr>
          <w:sz w:val="18"/>
        </w:rPr>
        <w:br w:type="textWrapping"/>
      </w:r>
      <w:r>
        <w:rPr>
          <w:sz w:val="18"/>
        </w:rPr>
        <w:t>{</w:t>
      </w:r>
      <w:r>
        <w:rPr>
          <w:sz w:val="18"/>
        </w:rPr>
        <w:br w:type="textWrapping"/>
      </w:r>
      <w:r>
        <w:rPr>
          <w:sz w:val="18"/>
        </w:rPr>
        <w:t xml:space="preserve">    "sidAsins": [{</w:t>
      </w:r>
      <w:r>
        <w:rPr>
          <w:sz w:val="18"/>
        </w:rPr>
        <w:br w:type="textWrapping"/>
      </w:r>
      <w:r>
        <w:rPr>
          <w:sz w:val="18"/>
        </w:rPr>
        <w:t xml:space="preserve">        "sid": "134228919447351298",</w:t>
      </w:r>
      <w:r>
        <w:rPr>
          <w:sz w:val="18"/>
        </w:rPr>
        <w:br w:type="textWrapping"/>
      </w:r>
      <w:r>
        <w:rPr>
          <w:sz w:val="18"/>
        </w:rPr>
        <w:t xml:space="preserve">        "asin": "B09N15BYDM"</w:t>
      </w:r>
      <w:r>
        <w:rPr>
          <w:sz w:val="18"/>
        </w:rPr>
        <w:br w:type="textWrapping"/>
      </w:r>
      <w:r>
        <w:rPr>
          <w:sz w:val="18"/>
        </w:rPr>
        <w:t xml:space="preserve">    }],</w:t>
      </w:r>
      <w:r>
        <w:rPr>
          <w:sz w:val="18"/>
        </w:rPr>
        <w:br w:type="textWrapping"/>
      </w:r>
      <w:r>
        <w:rPr>
          <w:sz w:val="18"/>
        </w:rPr>
        <w:t xml:space="preserve">    "productId": 5913,</w:t>
      </w:r>
      <w:r>
        <w:rPr>
          <w:sz w:val="18"/>
        </w:rPr>
        <w:br w:type="textWrapping"/>
      </w:r>
      <w:r>
        <w:rPr>
          <w:sz w:val="18"/>
        </w:rPr>
        <w:t xml:space="preserve">    "isSyncPic": 0</w:t>
      </w:r>
      <w:r>
        <w:rPr>
          <w:sz w:val="18"/>
        </w:rPr>
        <w:br w:type="textWrapping"/>
      </w:r>
      <w:r>
        <w:rPr>
          <w:sz w:val="18"/>
        </w:rPr>
        <w:t>}</w:t>
      </w:r>
      <w:r>
        <w:rPr>
          <w:sz w:val="18"/>
        </w:rPr>
        <w:br w:type="textWrapping"/>
      </w:r>
      <w:r>
        <w:rPr>
          <w:sz w:val="18"/>
        </w:rPr>
        <w:t>```</w:t>
      </w:r>
    </w:p>
    <w:p w14:paraId="290C7A86">
      <w:pPr>
        <w:pStyle w:val="4"/>
      </w:pPr>
      <w:bookmarkStart w:id="3485" w:name="_Toc15107"/>
      <w:r>
        <w:t>返回结果</w:t>
      </w:r>
      <w:bookmarkEnd w:id="3485"/>
    </w:p>
    <w:p w14:paraId="2797BD2F">
      <w:r>
        <w:rPr>
          <w:sz w:val="18"/>
        </w:rPr>
        <w:t>Json Object</w:t>
      </w:r>
    </w:p>
    <w:p w14:paraId="1EA330AB">
      <w:pPr>
        <w:pStyle w:val="4"/>
      </w:pPr>
      <w:bookmarkStart w:id="3486" w:name="_Toc28734"/>
      <w:r>
        <w:t>返回成功示例</w:t>
      </w:r>
      <w:bookmarkEnd w:id="3486"/>
    </w:p>
    <w:p w14:paraId="10836D7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"30e6ccc08ef5455595188bd9819197a3.1753340999741",</w:t>
      </w:r>
      <w:r>
        <w:rPr>
          <w:sz w:val="18"/>
        </w:rPr>
        <w:br w:type="textWrapping"/>
      </w:r>
      <w:r>
        <w:rPr>
          <w:sz w:val="18"/>
        </w:rPr>
        <w:t xml:space="preserve">    "response_time": "2025-07-24 15:10:00",</w:t>
      </w:r>
      <w:r>
        <w:rPr>
          <w:sz w:val="18"/>
        </w:rPr>
        <w:br w:type="textWrapping"/>
      </w:r>
      <w:r>
        <w:rPr>
          <w:sz w:val="18"/>
        </w:rPr>
        <w:t xml:space="preserve">    "data": true,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05651E8C">
      <w:r>
        <w:rPr>
          <w:sz w:val="18"/>
        </w:rPr>
        <w:t>---</w:t>
      </w:r>
    </w:p>
    <w:p w14:paraId="15CAA0C7">
      <w:pPr>
        <w:pStyle w:val="4"/>
      </w:pPr>
      <w:bookmarkStart w:id="3487" w:name="_Toc9912"/>
      <w:r>
        <w:t>查询VC发货单列表</w:t>
      </w:r>
      <w:bookmarkEnd w:id="3487"/>
    </w:p>
    <w:p w14:paraId="072A8EAE">
      <w:r>
        <w:rPr>
          <w:sz w:val="18"/>
        </w:rPr>
        <w:t>- Source path: docs/VC/vcDeliverPageList.md</w:t>
      </w:r>
      <w:r>
        <w:rPr>
          <w:sz w:val="18"/>
        </w:rPr>
        <w:br w:type="textWrapping"/>
      </w:r>
      <w:r>
        <w:rPr>
          <w:sz w:val="18"/>
        </w:rPr>
        <w:t>- Source URL: https://apidoc.lingxing.com/docs/VC/vcDeliverPageList.md</w:t>
      </w:r>
    </w:p>
    <w:p w14:paraId="7436E5D0">
      <w:r>
        <w:rPr>
          <w:sz w:val="18"/>
        </w:rPr>
        <w:t># 查询VC发货单列表</w:t>
      </w:r>
    </w:p>
    <w:p w14:paraId="75130AA1">
      <w:pPr>
        <w:pStyle w:val="4"/>
      </w:pPr>
      <w:bookmarkStart w:id="3488" w:name="_Toc31222"/>
      <w:r>
        <w:t>接口信息</w:t>
      </w:r>
      <w:bookmarkEnd w:id="3488"/>
    </w:p>
    <w:p w14:paraId="12539C17">
      <w:pPr>
        <w:pStyle w:val="4"/>
      </w:pPr>
      <w:bookmarkStart w:id="3489" w:name="_Toc28846"/>
      <w:r>
        <w:t>请求参数</w:t>
      </w:r>
      <w:bookmarkEnd w:id="3489"/>
    </w:p>
    <w:p w14:paraId="05673074">
      <w:pPr>
        <w:pStyle w:val="4"/>
      </w:pPr>
      <w:bookmarkStart w:id="3490" w:name="_Toc32227"/>
      <w:r>
        <w:t>返回结果</w:t>
      </w:r>
      <w:bookmarkEnd w:id="3490"/>
    </w:p>
    <w:p w14:paraId="6613DAE3">
      <w:pPr>
        <w:pStyle w:val="4"/>
      </w:pPr>
      <w:bookmarkStart w:id="3491" w:name="_Toc31259"/>
      <w:r>
        <w:t>返回成功示例</w:t>
      </w:r>
      <w:bookmarkEnd w:id="3491"/>
    </w:p>
    <w:p w14:paraId="41805E6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"bc6f44535f4e4f208da1ae4e4ec73953555555555555555555",</w:t>
      </w:r>
      <w:r>
        <w:rPr>
          <w:sz w:val="18"/>
        </w:rPr>
        <w:br w:type="textWrapping"/>
      </w:r>
      <w:r>
        <w:rPr>
          <w:sz w:val="18"/>
        </w:rPr>
        <w:t xml:space="preserve">    "response_time": "2025-09-25 18:44:44",</w:t>
      </w:r>
      <w:r>
        <w:rPr>
          <w:sz w:val="18"/>
        </w:rPr>
        <w:br w:type="textWrapping"/>
      </w:r>
      <w:r>
        <w:rPr>
          <w:sz w:val="18"/>
        </w:rPr>
        <w:t xml:space="preserve">    "data": {</w:t>
      </w:r>
      <w:r>
        <w:rPr>
          <w:sz w:val="18"/>
        </w:rPr>
        <w:br w:type="textWrapping"/>
      </w:r>
      <w:r>
        <w:rPr>
          <w:sz w:val="18"/>
        </w:rPr>
        <w:t xml:space="preserve">        "invoice": {</w:t>
      </w:r>
      <w:r>
        <w:rPr>
          <w:sz w:val="18"/>
        </w:rPr>
        <w:br w:type="textWrapping"/>
      </w:r>
      <w:r>
        <w:rPr>
          <w:sz w:val="18"/>
        </w:rPr>
        <w:t xml:space="preserve">            "orderNo": "RO250000000",</w:t>
      </w:r>
      <w:r>
        <w:rPr>
          <w:sz w:val="18"/>
        </w:rPr>
        <w:br w:type="textWrapping"/>
      </w:r>
      <w:r>
        <w:rPr>
          <w:sz w:val="18"/>
        </w:rPr>
        <w:t xml:space="preserve">            "purchaseOrderNumber": "7T2KKKKKK",</w:t>
      </w:r>
      <w:r>
        <w:rPr>
          <w:sz w:val="18"/>
        </w:rPr>
        <w:br w:type="textWrapping"/>
      </w:r>
      <w:r>
        <w:rPr>
          <w:sz w:val="18"/>
        </w:rPr>
        <w:t xml:space="preserve">            "remark": "备注信息",</w:t>
      </w:r>
      <w:r>
        <w:rPr>
          <w:sz w:val="18"/>
        </w:rPr>
        <w:br w:type="textWrapping"/>
      </w:r>
      <w:r>
        <w:rPr>
          <w:sz w:val="18"/>
        </w:rPr>
        <w:t xml:space="preserve">            "shippingWid": "11",</w:t>
      </w:r>
      <w:r>
        <w:rPr>
          <w:sz w:val="18"/>
        </w:rPr>
        <w:br w:type="textWrapping"/>
      </w:r>
      <w:r>
        <w:rPr>
          <w:sz w:val="18"/>
        </w:rPr>
        <w:t xml:space="preserve">            "shippingWarehouseName": "仓库11",</w:t>
      </w:r>
      <w:r>
        <w:rPr>
          <w:sz w:val="18"/>
        </w:rPr>
        <w:br w:type="textWrapping"/>
      </w:r>
      <w:r>
        <w:rPr>
          <w:sz w:val="18"/>
        </w:rPr>
        <w:t xml:space="preserve">            "shipmentTime": "2025-01-01 15:30:00",</w:t>
      </w:r>
      <w:r>
        <w:rPr>
          <w:sz w:val="18"/>
        </w:rPr>
        <w:br w:type="textWrapping"/>
      </w:r>
      <w:r>
        <w:rPr>
          <w:sz w:val="18"/>
        </w:rPr>
        <w:t xml:space="preserve">            "shipmentUser": "发货人",</w:t>
      </w:r>
      <w:r>
        <w:rPr>
          <w:sz w:val="18"/>
        </w:rPr>
        <w:br w:type="textWrapping"/>
      </w:r>
      <w:r>
        <w:rPr>
          <w:sz w:val="18"/>
        </w:rPr>
        <w:t xml:space="preserve">            "status": 5,</w:t>
      </w:r>
      <w:r>
        <w:rPr>
          <w:sz w:val="18"/>
        </w:rPr>
        <w:br w:type="textWrapping"/>
      </w:r>
      <w:r>
        <w:rPr>
          <w:sz w:val="18"/>
        </w:rPr>
        <w:t xml:space="preserve">            "createUser": "创建人",</w:t>
      </w:r>
      <w:r>
        <w:rPr>
          <w:sz w:val="18"/>
        </w:rPr>
        <w:br w:type="textWrapping"/>
      </w:r>
      <w:r>
        <w:rPr>
          <w:sz w:val="18"/>
        </w:rPr>
        <w:t xml:space="preserve">            "createTime": "2025-01-01 10:00:00",</w:t>
      </w:r>
      <w:r>
        <w:rPr>
          <w:sz w:val="18"/>
        </w:rPr>
        <w:br w:type="textWrapping"/>
      </w:r>
      <w:r>
        <w:rPr>
          <w:sz w:val="18"/>
        </w:rPr>
        <w:t xml:space="preserve">            "shipmentType": "2",</w:t>
      </w:r>
      <w:r>
        <w:rPr>
          <w:sz w:val="18"/>
        </w:rPr>
        <w:br w:type="textWrapping"/>
      </w:r>
      <w:r>
        <w:rPr>
          <w:sz w:val="18"/>
        </w:rPr>
        <w:t xml:space="preserve">            "statusName": "待配货",</w:t>
      </w:r>
      <w:r>
        <w:rPr>
          <w:sz w:val="18"/>
        </w:rPr>
        <w:br w:type="textWrapping"/>
      </w:r>
      <w:r>
        <w:rPr>
          <w:sz w:val="18"/>
        </w:rPr>
        <w:t xml:space="preserve">            "totalNum": 10,</w:t>
      </w:r>
      <w:r>
        <w:rPr>
          <w:sz w:val="18"/>
        </w:rPr>
        <w:br w:type="textWrapping"/>
      </w:r>
      <w:r>
        <w:rPr>
          <w:sz w:val="18"/>
        </w:rPr>
        <w:t xml:space="preserve">            "estimatedPickupTime": "2025-01-02 10:00:00",</w:t>
      </w:r>
      <w:r>
        <w:rPr>
          <w:sz w:val="18"/>
        </w:rPr>
        <w:br w:type="textWrapping"/>
      </w:r>
      <w:r>
        <w:rPr>
          <w:sz w:val="18"/>
        </w:rPr>
        <w:t xml:space="preserve">            "shipmentTypeName": "PO",</w:t>
      </w:r>
      <w:r>
        <w:rPr>
          <w:sz w:val="18"/>
        </w:rPr>
        <w:br w:type="textWrapping"/>
      </w:r>
      <w:r>
        <w:rPr>
          <w:sz w:val="18"/>
        </w:rPr>
        <w:t xml:space="preserve">            "sourceType": 0,</w:t>
      </w:r>
      <w:r>
        <w:rPr>
          <w:sz w:val="18"/>
        </w:rPr>
        <w:br w:type="textWrapping"/>
      </w:r>
      <w:r>
        <w:rPr>
          <w:sz w:val="18"/>
        </w:rPr>
        <w:t xml:space="preserve">            "invoiceModel": 1,</w:t>
      </w:r>
      <w:r>
        <w:rPr>
          <w:sz w:val="18"/>
        </w:rPr>
        <w:br w:type="textWrapping"/>
      </w:r>
      <w:r>
        <w:rPr>
          <w:sz w:val="18"/>
        </w:rPr>
        <w:t xml:space="preserve">            "outboundDate": "2025-01-01",</w:t>
      </w:r>
      <w:r>
        <w:rPr>
          <w:sz w:val="18"/>
        </w:rPr>
        <w:br w:type="textWrapping"/>
      </w:r>
      <w:r>
        <w:rPr>
          <w:sz w:val="18"/>
        </w:rPr>
        <w:t xml:space="preserve">            "items": [{</w:t>
      </w:r>
      <w:r>
        <w:rPr>
          <w:sz w:val="18"/>
        </w:rPr>
        <w:br w:type="textWrapping"/>
      </w:r>
      <w:r>
        <w:rPr>
          <w:sz w:val="18"/>
        </w:rPr>
        <w:t xml:space="preserve">                "orderNo": "RO2500000000",</w:t>
      </w:r>
      <w:r>
        <w:rPr>
          <w:sz w:val="18"/>
        </w:rPr>
        <w:br w:type="textWrapping"/>
      </w:r>
      <w:r>
        <w:rPr>
          <w:sz w:val="18"/>
        </w:rPr>
        <w:t xml:space="preserve">                "purchaseOrderNumber": "7T2Kkkkk",</w:t>
      </w:r>
      <w:r>
        <w:rPr>
          <w:sz w:val="18"/>
        </w:rPr>
        <w:br w:type="textWrapping"/>
      </w:r>
      <w:r>
        <w:rPr>
          <w:sz w:val="18"/>
        </w:rPr>
        <w:t xml:space="preserve">                "remark": "备注",</w:t>
      </w:r>
      <w:r>
        <w:rPr>
          <w:sz w:val="18"/>
        </w:rPr>
        <w:br w:type="textWrapping"/>
      </w:r>
      <w:r>
        <w:rPr>
          <w:sz w:val="18"/>
        </w:rPr>
        <w:t xml:space="preserve">                "shippingWid": "11",</w:t>
      </w:r>
      <w:r>
        <w:rPr>
          <w:sz w:val="18"/>
        </w:rPr>
        <w:br w:type="textWrapping"/>
      </w:r>
      <w:r>
        <w:rPr>
          <w:sz w:val="18"/>
        </w:rPr>
        <w:t xml:space="preserve">                "shippingWarehouseName": "仓库11",</w:t>
      </w:r>
      <w:r>
        <w:rPr>
          <w:sz w:val="18"/>
        </w:rPr>
        <w:br w:type="textWrapping"/>
      </w:r>
      <w:r>
        <w:rPr>
          <w:sz w:val="18"/>
        </w:rPr>
        <w:t xml:space="preserve">                "shipmentTime": "2025-01-01 15:30:00",</w:t>
      </w:r>
      <w:r>
        <w:rPr>
          <w:sz w:val="18"/>
        </w:rPr>
        <w:br w:type="textWrapping"/>
      </w:r>
      <w:r>
        <w:rPr>
          <w:sz w:val="18"/>
        </w:rPr>
        <w:t xml:space="preserve">                "shipmentUser": "发货人",</w:t>
      </w:r>
      <w:r>
        <w:rPr>
          <w:sz w:val="18"/>
        </w:rPr>
        <w:br w:type="textWrapping"/>
      </w:r>
      <w:r>
        <w:rPr>
          <w:sz w:val="18"/>
        </w:rPr>
        <w:t xml:space="preserve">                "isDeleted": "0",</w:t>
      </w:r>
      <w:r>
        <w:rPr>
          <w:sz w:val="18"/>
        </w:rPr>
        <w:br w:type="textWrapping"/>
      </w:r>
      <w:r>
        <w:rPr>
          <w:sz w:val="18"/>
        </w:rPr>
        <w:t xml:space="preserve">                "status": 5,</w:t>
      </w:r>
      <w:r>
        <w:rPr>
          <w:sz w:val="18"/>
        </w:rPr>
        <w:br w:type="textWrapping"/>
      </w:r>
      <w:r>
        <w:rPr>
          <w:sz w:val="18"/>
        </w:rPr>
        <w:t xml:space="preserve">                "createUid": "123456789",</w:t>
      </w:r>
      <w:r>
        <w:rPr>
          <w:sz w:val="18"/>
        </w:rPr>
        <w:br w:type="textWrapping"/>
      </w:r>
      <w:r>
        <w:rPr>
          <w:sz w:val="18"/>
        </w:rPr>
        <w:t xml:space="preserve">                "createUser": "创建人",</w:t>
      </w:r>
      <w:r>
        <w:rPr>
          <w:sz w:val="18"/>
        </w:rPr>
        <w:br w:type="textWrapping"/>
      </w:r>
      <w:r>
        <w:rPr>
          <w:sz w:val="18"/>
        </w:rPr>
        <w:t xml:space="preserve">                "createTime": 1704000000000,</w:t>
      </w:r>
      <w:r>
        <w:rPr>
          <w:sz w:val="18"/>
        </w:rPr>
        <w:br w:type="textWrapping"/>
      </w:r>
      <w:r>
        <w:rPr>
          <w:sz w:val="18"/>
        </w:rPr>
        <w:t xml:space="preserve">                "shipmentType": "2",</w:t>
      </w:r>
      <w:r>
        <w:rPr>
          <w:sz w:val="18"/>
        </w:rPr>
        <w:br w:type="textWrapping"/>
      </w:r>
      <w:r>
        <w:rPr>
          <w:sz w:val="18"/>
        </w:rPr>
        <w:t xml:space="preserve">                "itemRemark": "商品备注",</w:t>
      </w:r>
      <w:r>
        <w:rPr>
          <w:sz w:val="18"/>
        </w:rPr>
        <w:br w:type="textWrapping"/>
      </w:r>
      <w:r>
        <w:rPr>
          <w:sz w:val="18"/>
        </w:rPr>
        <w:t xml:space="preserve">                "sku": "SKU123456",</w:t>
      </w:r>
      <w:r>
        <w:rPr>
          <w:sz w:val="18"/>
        </w:rPr>
        <w:br w:type="textWrapping"/>
      </w:r>
      <w:r>
        <w:rPr>
          <w:sz w:val="18"/>
        </w:rPr>
        <w:t xml:space="preserve">                "asin": "B0000000000",</w:t>
      </w:r>
      <w:r>
        <w:rPr>
          <w:sz w:val="18"/>
        </w:rPr>
        <w:br w:type="textWrapping"/>
      </w:r>
      <w:r>
        <w:rPr>
          <w:sz w:val="18"/>
        </w:rPr>
        <w:t xml:space="preserve">                "productId": "3211",</w:t>
      </w:r>
      <w:r>
        <w:rPr>
          <w:sz w:val="18"/>
        </w:rPr>
        <w:br w:type="textWrapping"/>
      </w:r>
      <w:r>
        <w:rPr>
          <w:sz w:val="18"/>
        </w:rPr>
        <w:t xml:space="preserve">                "productName": "产品名称",</w:t>
      </w:r>
      <w:r>
        <w:rPr>
          <w:sz w:val="18"/>
        </w:rPr>
        <w:br w:type="textWrapping"/>
      </w:r>
      <w:r>
        <w:rPr>
          <w:sz w:val="18"/>
        </w:rPr>
        <w:t xml:space="preserve">                "thirdPartyProductCode": "TTTTTTTTTT",</w:t>
      </w:r>
      <w:r>
        <w:rPr>
          <w:sz w:val="18"/>
        </w:rPr>
        <w:br w:type="textWrapping"/>
      </w:r>
      <w:r>
        <w:rPr>
          <w:sz w:val="18"/>
        </w:rPr>
        <w:t xml:space="preserve">                "thirdPartyProductName": "第三方产品名称",</w:t>
      </w:r>
      <w:r>
        <w:rPr>
          <w:sz w:val="18"/>
        </w:rPr>
        <w:br w:type="textWrapping"/>
      </w:r>
      <w:r>
        <w:rPr>
          <w:sz w:val="18"/>
        </w:rPr>
        <w:t xml:space="preserve">                "num": 5,</w:t>
      </w:r>
      <w:r>
        <w:rPr>
          <w:sz w:val="18"/>
        </w:rPr>
        <w:br w:type="textWrapping"/>
      </w:r>
      <w:r>
        <w:rPr>
          <w:sz w:val="18"/>
        </w:rPr>
        <w:t xml:space="preserve">                "storeId": "1111111111111111",</w:t>
      </w:r>
      <w:r>
        <w:rPr>
          <w:sz w:val="18"/>
        </w:rPr>
        <w:br w:type="textWrapping"/>
      </w:r>
      <w:r>
        <w:rPr>
          <w:sz w:val="18"/>
        </w:rPr>
        <w:t xml:space="preserve">                "storeName": "店铺名称",</w:t>
      </w:r>
      <w:r>
        <w:rPr>
          <w:sz w:val="18"/>
        </w:rPr>
        <w:br w:type="textWrapping"/>
      </w:r>
      <w:r>
        <w:rPr>
          <w:sz w:val="18"/>
        </w:rPr>
        <w:t xml:space="preserve">                "warehouseStoreId": "0",</w:t>
      </w:r>
      <w:r>
        <w:rPr>
          <w:sz w:val="18"/>
        </w:rPr>
        <w:br w:type="textWrapping"/>
      </w:r>
      <w:r>
        <w:rPr>
          <w:sz w:val="18"/>
        </w:rPr>
        <w:t xml:space="preserve">                "warehouseStoreName": "仓库店铺名称",</w:t>
      </w:r>
      <w:r>
        <w:rPr>
          <w:sz w:val="18"/>
        </w:rPr>
        <w:br w:type="textWrapping"/>
      </w:r>
      <w:r>
        <w:rPr>
          <w:sz w:val="18"/>
        </w:rPr>
        <w:t xml:space="preserve">                "picUrl": "https://example.com/image.jpg",</w:t>
      </w:r>
      <w:r>
        <w:rPr>
          <w:sz w:val="18"/>
        </w:rPr>
        <w:br w:type="textWrapping"/>
      </w:r>
      <w:r>
        <w:rPr>
          <w:sz w:val="18"/>
        </w:rPr>
        <w:t xml:space="preserve">                "toShipAmount": 10,</w:t>
      </w:r>
      <w:r>
        <w:rPr>
          <w:sz w:val="18"/>
        </w:rPr>
        <w:br w:type="textWrapping"/>
      </w:r>
      <w:r>
        <w:rPr>
          <w:sz w:val="18"/>
        </w:rPr>
        <w:t xml:space="preserve">                "vendorShipmentIdentifier": "VSI1111111",</w:t>
      </w:r>
      <w:r>
        <w:rPr>
          <w:sz w:val="18"/>
        </w:rPr>
        <w:br w:type="textWrapping"/>
      </w:r>
      <w:r>
        <w:rPr>
          <w:sz w:val="18"/>
        </w:rPr>
        <w:t xml:space="preserve">                "asn": "ASN111111",</w:t>
      </w:r>
      <w:r>
        <w:rPr>
          <w:sz w:val="18"/>
        </w:rPr>
        <w:br w:type="textWrapping"/>
      </w:r>
      <w:r>
        <w:rPr>
          <w:sz w:val="18"/>
        </w:rPr>
        <w:t xml:space="preserve">                "buyerReferenceNumber": "BRN1111111",</w:t>
      </w:r>
      <w:r>
        <w:rPr>
          <w:sz w:val="18"/>
        </w:rPr>
        <w:br w:type="textWrapping"/>
      </w:r>
      <w:r>
        <w:rPr>
          <w:sz w:val="18"/>
        </w:rPr>
        <w:t xml:space="preserve">                "unitPrice": "10.50",</w:t>
      </w:r>
      <w:r>
        <w:rPr>
          <w:sz w:val="18"/>
        </w:rPr>
        <w:br w:type="textWrapping"/>
      </w:r>
      <w:r>
        <w:rPr>
          <w:sz w:val="18"/>
        </w:rPr>
        <w:t xml:space="preserve">                "headStockUnitPrice": "8.50",</w:t>
      </w:r>
      <w:r>
        <w:rPr>
          <w:sz w:val="18"/>
        </w:rPr>
        <w:br w:type="textWrapping"/>
      </w:r>
      <w:r>
        <w:rPr>
          <w:sz w:val="18"/>
        </w:rPr>
        <w:t xml:space="preserve">                "purchasePrice": "10.50",</w:t>
      </w:r>
      <w:r>
        <w:rPr>
          <w:sz w:val="18"/>
        </w:rPr>
        <w:br w:type="textWrapping"/>
      </w:r>
      <w:r>
        <w:rPr>
          <w:sz w:val="18"/>
        </w:rPr>
        <w:t xml:space="preserve">                "stockUnitPrice": "9.00",</w:t>
      </w:r>
      <w:r>
        <w:rPr>
          <w:sz w:val="18"/>
        </w:rPr>
        <w:br w:type="textWrapping"/>
      </w:r>
      <w:r>
        <w:rPr>
          <w:sz w:val="18"/>
        </w:rPr>
        <w:t xml:space="preserve">                "stockCost": "8.50",</w:t>
      </w:r>
      <w:r>
        <w:rPr>
          <w:sz w:val="18"/>
        </w:rPr>
        <w:br w:type="textWrapping"/>
      </w:r>
      <w:r>
        <w:rPr>
          <w:sz w:val="18"/>
        </w:rPr>
        <w:t xml:space="preserve">                "itemDimensionsList": [{</w:t>
      </w:r>
      <w:r>
        <w:rPr>
          <w:sz w:val="18"/>
        </w:rPr>
        <w:br w:type="textWrapping"/>
      </w:r>
      <w:r>
        <w:rPr>
          <w:sz w:val="18"/>
        </w:rPr>
        <w:t xml:space="preserve">                    "id": "123456",</w:t>
      </w:r>
      <w:r>
        <w:rPr>
          <w:sz w:val="18"/>
        </w:rPr>
        <w:br w:type="textWrapping"/>
      </w:r>
      <w:r>
        <w:rPr>
          <w:sz w:val="18"/>
        </w:rPr>
        <w:t xml:space="preserve">                    "purchaseOrderSkuId": "POSK123456",</w:t>
      </w:r>
      <w:r>
        <w:rPr>
          <w:sz w:val="18"/>
        </w:rPr>
        <w:br w:type="textWrapping"/>
      </w:r>
      <w:r>
        <w:rPr>
          <w:sz w:val="18"/>
        </w:rPr>
        <w:t xml:space="preserve">                    "orderSn": "RO250000000",</w:t>
      </w:r>
      <w:r>
        <w:rPr>
          <w:sz w:val="18"/>
        </w:rPr>
        <w:br w:type="textWrapping"/>
      </w:r>
      <w:r>
        <w:rPr>
          <w:sz w:val="18"/>
        </w:rPr>
        <w:t xml:space="preserve">                    "sourceOrderSn": "SO123456",</w:t>
      </w:r>
      <w:r>
        <w:rPr>
          <w:sz w:val="18"/>
        </w:rPr>
        <w:br w:type="textWrapping"/>
      </w:r>
      <w:r>
        <w:rPr>
          <w:sz w:val="18"/>
        </w:rPr>
        <w:t xml:space="preserve">                    "containerSequenceNumber": "1",</w:t>
      </w:r>
      <w:r>
        <w:rPr>
          <w:sz w:val="18"/>
        </w:rPr>
        <w:br w:type="textWrapping"/>
      </w:r>
      <w:r>
        <w:rPr>
          <w:sz w:val="18"/>
        </w:rPr>
        <w:t xml:space="preserve">                    "containerIdentificationNumber": "CIN123456",</w:t>
      </w:r>
      <w:r>
        <w:rPr>
          <w:sz w:val="18"/>
        </w:rPr>
        <w:br w:type="textWrapping"/>
      </w:r>
      <w:r>
        <w:rPr>
          <w:sz w:val="18"/>
        </w:rPr>
        <w:t xml:space="preserve">                    "frontDimensionsId": "FD123456",</w:t>
      </w:r>
      <w:r>
        <w:rPr>
          <w:sz w:val="18"/>
        </w:rPr>
        <w:br w:type="textWrapping"/>
      </w:r>
      <w:r>
        <w:rPr>
          <w:sz w:val="18"/>
        </w:rPr>
        <w:t xml:space="preserve">                    "boxNum": 2,</w:t>
      </w:r>
      <w:r>
        <w:rPr>
          <w:sz w:val="18"/>
        </w:rPr>
        <w:br w:type="textWrapping"/>
      </w:r>
      <w:r>
        <w:rPr>
          <w:sz w:val="18"/>
        </w:rPr>
        <w:t xml:space="preserve">                    "packedAmount": 5,</w:t>
      </w:r>
      <w:r>
        <w:rPr>
          <w:sz w:val="18"/>
        </w:rPr>
        <w:br w:type="textWrapping"/>
      </w:r>
      <w:r>
        <w:rPr>
          <w:sz w:val="18"/>
        </w:rPr>
        <w:t xml:space="preserve">                    "dimensionsName": "标准箱",</w:t>
      </w:r>
      <w:r>
        <w:rPr>
          <w:sz w:val="18"/>
        </w:rPr>
        <w:br w:type="textWrapping"/>
      </w:r>
      <w:r>
        <w:rPr>
          <w:sz w:val="18"/>
        </w:rPr>
        <w:t xml:space="preserve">                    "weight": "2.5",</w:t>
      </w:r>
      <w:r>
        <w:rPr>
          <w:sz w:val="18"/>
        </w:rPr>
        <w:br w:type="textWrapping"/>
      </w:r>
      <w:r>
        <w:rPr>
          <w:sz w:val="18"/>
        </w:rPr>
        <w:t xml:space="preserve">                    "weightUnit": "kg",</w:t>
      </w:r>
      <w:r>
        <w:rPr>
          <w:sz w:val="18"/>
        </w:rPr>
        <w:br w:type="textWrapping"/>
      </w:r>
      <w:r>
        <w:rPr>
          <w:sz w:val="18"/>
        </w:rPr>
        <w:t xml:space="preserve">                    "length": "30.0",</w:t>
      </w:r>
      <w:r>
        <w:rPr>
          <w:sz w:val="18"/>
        </w:rPr>
        <w:br w:type="textWrapping"/>
      </w:r>
      <w:r>
        <w:rPr>
          <w:sz w:val="18"/>
        </w:rPr>
        <w:t xml:space="preserve">                    "width": "20.0",</w:t>
      </w:r>
      <w:r>
        <w:rPr>
          <w:sz w:val="18"/>
        </w:rPr>
        <w:br w:type="textWrapping"/>
      </w:r>
      <w:r>
        <w:rPr>
          <w:sz w:val="18"/>
        </w:rPr>
        <w:t xml:space="preserve">                    "height": "15.0",</w:t>
      </w:r>
      <w:r>
        <w:rPr>
          <w:sz w:val="18"/>
        </w:rPr>
        <w:br w:type="textWrapping"/>
      </w:r>
      <w:r>
        <w:rPr>
          <w:sz w:val="18"/>
        </w:rPr>
        <w:t xml:space="preserve">                    "dimensionsUnit": "cm",</w:t>
      </w:r>
      <w:r>
        <w:rPr>
          <w:sz w:val="18"/>
        </w:rPr>
        <w:br w:type="textWrapping"/>
      </w:r>
      <w:r>
        <w:rPr>
          <w:sz w:val="18"/>
        </w:rPr>
        <w:t xml:space="preserve">                    "thirdPartyOrderNo": "TPO123456",</w:t>
      </w:r>
      <w:r>
        <w:rPr>
          <w:sz w:val="18"/>
        </w:rPr>
        <w:br w:type="textWrapping"/>
      </w:r>
      <w:r>
        <w:rPr>
          <w:sz w:val="18"/>
        </w:rPr>
        <w:t xml:space="preserve">                    "thirdPartyOrderStatus": 1,</w:t>
      </w:r>
      <w:r>
        <w:rPr>
          <w:sz w:val="18"/>
        </w:rPr>
        <w:br w:type="textWrapping"/>
      </w:r>
      <w:r>
        <w:rPr>
          <w:sz w:val="18"/>
        </w:rPr>
        <w:t xml:space="preserve">                    "gmtCreate": "2025-01-01 10:00:00",</w:t>
      </w:r>
      <w:r>
        <w:rPr>
          <w:sz w:val="18"/>
        </w:rPr>
        <w:br w:type="textWrapping"/>
      </w:r>
      <w:r>
        <w:rPr>
          <w:sz w:val="18"/>
        </w:rPr>
        <w:t xml:space="preserve">                    "gmtModified": "2025-01-01 10:00:00"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"invoiceTrackingList": [{</w:t>
      </w:r>
      <w:r>
        <w:rPr>
          <w:sz w:val="18"/>
        </w:rPr>
        <w:br w:type="textWrapping"/>
      </w:r>
      <w:r>
        <w:rPr>
          <w:sz w:val="18"/>
        </w:rPr>
        <w:t xml:space="preserve">                "orderSn": "RO25000000000",</w:t>
      </w:r>
      <w:r>
        <w:rPr>
          <w:sz w:val="18"/>
        </w:rPr>
        <w:br w:type="textWrapping"/>
      </w:r>
      <w:r>
        <w:rPr>
          <w:sz w:val="18"/>
        </w:rPr>
        <w:t xml:space="preserve">                "sourceOrderSn": "SO123456",</w:t>
      </w:r>
      <w:r>
        <w:rPr>
          <w:sz w:val="18"/>
        </w:rPr>
        <w:br w:type="textWrapping"/>
      </w:r>
      <w:r>
        <w:rPr>
          <w:sz w:val="18"/>
        </w:rPr>
        <w:t xml:space="preserve">                "containerSequenceNumber": 1,</w:t>
      </w:r>
      <w:r>
        <w:rPr>
          <w:sz w:val="18"/>
        </w:rPr>
        <w:br w:type="textWrapping"/>
      </w:r>
      <w:r>
        <w:rPr>
          <w:sz w:val="18"/>
        </w:rPr>
        <w:t xml:space="preserve">                "containerIdentificationNumber": "CIN123456",</w:t>
      </w:r>
      <w:r>
        <w:rPr>
          <w:sz w:val="18"/>
        </w:rPr>
        <w:br w:type="textWrapping"/>
      </w:r>
      <w:r>
        <w:rPr>
          <w:sz w:val="18"/>
        </w:rPr>
        <w:t xml:space="preserve">                "boxLabelUrl": "https://example.com/box-label.pdf",</w:t>
      </w:r>
      <w:r>
        <w:rPr>
          <w:sz w:val="18"/>
        </w:rPr>
        <w:br w:type="textWrapping"/>
      </w:r>
      <w:r>
        <w:rPr>
          <w:sz w:val="18"/>
        </w:rPr>
        <w:t xml:space="preserve">                "cartonLabelUrl": "https://example.com/carton-label.pdf",</w:t>
      </w:r>
      <w:r>
        <w:rPr>
          <w:sz w:val="18"/>
        </w:rPr>
        <w:br w:type="textWrapping"/>
      </w:r>
      <w:r>
        <w:rPr>
          <w:sz w:val="18"/>
        </w:rPr>
        <w:t xml:space="preserve">                "trackingNumber": "TR123456789"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w:t>
      </w:r>
    </w:p>
    <w:p w14:paraId="483ECCC1">
      <w:r>
        <w:rPr>
          <w:sz w:val="18"/>
        </w:rPr>
        <w:t>---</w:t>
      </w:r>
    </w:p>
    <w:p w14:paraId="217BE5AB">
      <w:pPr>
        <w:pStyle w:val="4"/>
      </w:pPr>
      <w:bookmarkStart w:id="3492" w:name="_Toc29211"/>
      <w:r>
        <w:t>查询VC发货单详情</w:t>
      </w:r>
      <w:bookmarkEnd w:id="3492"/>
    </w:p>
    <w:p w14:paraId="7CDD51B0">
      <w:r>
        <w:rPr>
          <w:sz w:val="18"/>
        </w:rPr>
        <w:t>- Source path: docs/VC/vcDeliverDetail.md</w:t>
      </w:r>
      <w:r>
        <w:rPr>
          <w:sz w:val="18"/>
        </w:rPr>
        <w:br w:type="textWrapping"/>
      </w:r>
      <w:r>
        <w:rPr>
          <w:sz w:val="18"/>
        </w:rPr>
        <w:t>- Source URL: https://apidoc.lingxing.com/docs/VC/vcDeliverDetail.md</w:t>
      </w:r>
    </w:p>
    <w:p w14:paraId="0998B95E">
      <w:r>
        <w:rPr>
          <w:sz w:val="18"/>
        </w:rPr>
        <w:t># 查询VC发货单详情</w:t>
      </w:r>
    </w:p>
    <w:p w14:paraId="606760CA">
      <w:pPr>
        <w:pStyle w:val="4"/>
      </w:pPr>
      <w:bookmarkStart w:id="3493" w:name="_Toc31635"/>
      <w:r>
        <w:t>接口信息</w:t>
      </w:r>
      <w:bookmarkEnd w:id="3493"/>
    </w:p>
    <w:p w14:paraId="323E6D4F">
      <w:pPr>
        <w:pStyle w:val="4"/>
      </w:pPr>
      <w:bookmarkStart w:id="3494" w:name="_Toc9324"/>
      <w:r>
        <w:t>请求参数</w:t>
      </w:r>
      <w:bookmarkEnd w:id="3494"/>
    </w:p>
    <w:p w14:paraId="71625FBD">
      <w:pPr>
        <w:pStyle w:val="4"/>
      </w:pPr>
      <w:bookmarkStart w:id="3495" w:name="_Toc19731"/>
      <w:r>
        <w:t>返回结果</w:t>
      </w:r>
      <w:bookmarkEnd w:id="3495"/>
    </w:p>
    <w:p w14:paraId="78BD1975">
      <w:pPr>
        <w:pStyle w:val="4"/>
      </w:pPr>
      <w:bookmarkStart w:id="3496" w:name="_Toc22355"/>
      <w:r>
        <w:t>返回成功示例</w:t>
      </w:r>
      <w:bookmarkEnd w:id="3496"/>
    </w:p>
    <w:p w14:paraId="2D9368E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"bc6f44535f4e4f208da1ae4e4ec73953.1758797083737",</w:t>
      </w:r>
      <w:r>
        <w:rPr>
          <w:sz w:val="18"/>
        </w:rPr>
        <w:br w:type="textWrapping"/>
      </w:r>
      <w:r>
        <w:rPr>
          <w:sz w:val="18"/>
        </w:rPr>
        <w:t xml:space="preserve">    "response_time": "2025-09-25 18:44:44",</w:t>
      </w:r>
      <w:r>
        <w:rPr>
          <w:sz w:val="18"/>
        </w:rPr>
        <w:br w:type="textWrapping"/>
      </w:r>
      <w:r>
        <w:rPr>
          <w:sz w:val="18"/>
        </w:rPr>
        <w:t xml:space="preserve">    "data": {</w:t>
      </w:r>
      <w:r>
        <w:rPr>
          <w:sz w:val="18"/>
        </w:rPr>
        <w:br w:type="textWrapping"/>
      </w:r>
      <w:r>
        <w:rPr>
          <w:sz w:val="18"/>
        </w:rPr>
        <w:t xml:space="preserve">        "count": 2,</w:t>
      </w:r>
      <w:r>
        <w:rPr>
          <w:sz w:val="18"/>
        </w:rPr>
        <w:br w:type="textWrapping"/>
      </w:r>
      <w:r>
        <w:rPr>
          <w:sz w:val="18"/>
        </w:rPr>
        <w:t xml:space="preserve">        "list": [{</w:t>
      </w:r>
      <w:r>
        <w:rPr>
          <w:sz w:val="18"/>
        </w:rPr>
        <w:br w:type="textWrapping"/>
      </w:r>
      <w:r>
        <w:rPr>
          <w:sz w:val="18"/>
        </w:rPr>
        <w:t xml:space="preserve">            "gmtCreate": "2025-01-01 10:00:00",</w:t>
      </w:r>
      <w:r>
        <w:rPr>
          <w:sz w:val="18"/>
        </w:rPr>
        <w:br w:type="textWrapping"/>
      </w:r>
      <w:r>
        <w:rPr>
          <w:sz w:val="18"/>
        </w:rPr>
        <w:t xml:space="preserve">            "gmtModified": "2025-01-01 10:00:00",</w:t>
      </w:r>
      <w:r>
        <w:rPr>
          <w:sz w:val="18"/>
        </w:rPr>
        <w:br w:type="textWrapping"/>
      </w:r>
      <w:r>
        <w:rPr>
          <w:sz w:val="18"/>
        </w:rPr>
        <w:t xml:space="preserve">            "id": "123456",</w:t>
      </w:r>
      <w:r>
        <w:rPr>
          <w:sz w:val="18"/>
        </w:rPr>
        <w:br w:type="textWrapping"/>
      </w:r>
      <w:r>
        <w:rPr>
          <w:sz w:val="18"/>
        </w:rPr>
        <w:t xml:space="preserve">            "orderNo": "RO250101001",</w:t>
      </w:r>
      <w:r>
        <w:rPr>
          <w:sz w:val="18"/>
        </w:rPr>
        <w:br w:type="textWrapping"/>
      </w:r>
      <w:r>
        <w:rPr>
          <w:sz w:val="18"/>
        </w:rPr>
        <w:t xml:space="preserve">            "purchaseOrderNumber": "7T2KKKKK",</w:t>
      </w:r>
      <w:r>
        <w:rPr>
          <w:sz w:val="18"/>
        </w:rPr>
        <w:br w:type="textWrapping"/>
      </w:r>
      <w:r>
        <w:rPr>
          <w:sz w:val="18"/>
        </w:rPr>
        <w:t xml:space="preserve">            "remark": "备注信息",</w:t>
      </w:r>
      <w:r>
        <w:rPr>
          <w:sz w:val="18"/>
        </w:rPr>
        <w:br w:type="textWrapping"/>
      </w:r>
      <w:r>
        <w:rPr>
          <w:sz w:val="18"/>
        </w:rPr>
        <w:t xml:space="preserve">            "shippingWid": "11",</w:t>
      </w:r>
      <w:r>
        <w:rPr>
          <w:sz w:val="18"/>
        </w:rPr>
        <w:br w:type="textWrapping"/>
      </w:r>
      <w:r>
        <w:rPr>
          <w:sz w:val="18"/>
        </w:rPr>
        <w:t xml:space="preserve">            "shippingWarehouseName": "仓库11",</w:t>
      </w:r>
      <w:r>
        <w:rPr>
          <w:sz w:val="18"/>
        </w:rPr>
        <w:br w:type="textWrapping"/>
      </w:r>
      <w:r>
        <w:rPr>
          <w:sz w:val="18"/>
        </w:rPr>
        <w:t xml:space="preserve">            "shipmentTime": "2025-01-01 15:30:00",</w:t>
      </w:r>
      <w:r>
        <w:rPr>
          <w:sz w:val="18"/>
        </w:rPr>
        <w:br w:type="textWrapping"/>
      </w:r>
      <w:r>
        <w:rPr>
          <w:sz w:val="18"/>
        </w:rPr>
        <w:t xml:space="preserve">            "shipmentUser": "发货人",</w:t>
      </w:r>
      <w:r>
        <w:rPr>
          <w:sz w:val="18"/>
        </w:rPr>
        <w:br w:type="textWrapping"/>
      </w:r>
      <w:r>
        <w:rPr>
          <w:sz w:val="18"/>
        </w:rPr>
        <w:t xml:space="preserve">            "status": 5,</w:t>
      </w:r>
      <w:r>
        <w:rPr>
          <w:sz w:val="18"/>
        </w:rPr>
        <w:br w:type="textWrapping"/>
      </w:r>
      <w:r>
        <w:rPr>
          <w:sz w:val="18"/>
        </w:rPr>
        <w:t xml:space="preserve">            "createUser": "创建人",</w:t>
      </w:r>
      <w:r>
        <w:rPr>
          <w:sz w:val="18"/>
        </w:rPr>
        <w:br w:type="textWrapping"/>
      </w:r>
      <w:r>
        <w:rPr>
          <w:sz w:val="18"/>
        </w:rPr>
        <w:t xml:space="preserve">            "createTime": "2025-01-01 10:00:00",</w:t>
      </w:r>
      <w:r>
        <w:rPr>
          <w:sz w:val="18"/>
        </w:rPr>
        <w:br w:type="textWrapping"/>
      </w:r>
      <w:r>
        <w:rPr>
          <w:sz w:val="18"/>
        </w:rPr>
        <w:t xml:space="preserve">            "shipmentType": "2",</w:t>
      </w:r>
      <w:r>
        <w:rPr>
          <w:sz w:val="18"/>
        </w:rPr>
        <w:br w:type="textWrapping"/>
      </w:r>
      <w:r>
        <w:rPr>
          <w:sz w:val="18"/>
        </w:rPr>
        <w:t xml:space="preserve">            "statusName": "待配货",</w:t>
      </w:r>
      <w:r>
        <w:rPr>
          <w:sz w:val="18"/>
        </w:rPr>
        <w:br w:type="textWrapping"/>
      </w:r>
      <w:r>
        <w:rPr>
          <w:sz w:val="18"/>
        </w:rPr>
        <w:t xml:space="preserve">            "totalNum": 10,</w:t>
      </w:r>
      <w:r>
        <w:rPr>
          <w:sz w:val="18"/>
        </w:rPr>
        <w:br w:type="textWrapping"/>
      </w:r>
      <w:r>
        <w:rPr>
          <w:sz w:val="18"/>
        </w:rPr>
        <w:t xml:space="preserve">            "estimatedPickupTime": "2025-01-02 10:00:00",</w:t>
      </w:r>
      <w:r>
        <w:rPr>
          <w:sz w:val="18"/>
        </w:rPr>
        <w:br w:type="textWrapping"/>
      </w:r>
      <w:r>
        <w:rPr>
          <w:sz w:val="18"/>
        </w:rPr>
        <w:t xml:space="preserve">            "shipmentTypeName": "PO",</w:t>
      </w:r>
      <w:r>
        <w:rPr>
          <w:sz w:val="18"/>
        </w:rPr>
        <w:br w:type="textWrapping"/>
      </w:r>
      <w:r>
        <w:rPr>
          <w:sz w:val="18"/>
        </w:rPr>
        <w:t xml:space="preserve">            "sourceType": 0,</w:t>
      </w:r>
      <w:r>
        <w:rPr>
          <w:sz w:val="18"/>
        </w:rPr>
        <w:br w:type="textWrapping"/>
      </w:r>
      <w:r>
        <w:rPr>
          <w:sz w:val="18"/>
        </w:rPr>
        <w:t xml:space="preserve">            "invoiceModel": 1,</w:t>
      </w:r>
      <w:r>
        <w:rPr>
          <w:sz w:val="18"/>
        </w:rPr>
        <w:br w:type="textWrapping"/>
      </w:r>
      <w:r>
        <w:rPr>
          <w:sz w:val="18"/>
        </w:rPr>
        <w:t xml:space="preserve">            "outboundDate": "2025-01-01",</w:t>
      </w:r>
      <w:r>
        <w:rPr>
          <w:sz w:val="18"/>
        </w:rPr>
        <w:br w:type="textWrapping"/>
      </w:r>
      <w:r>
        <w:rPr>
          <w:sz w:val="18"/>
        </w:rPr>
        <w:t xml:space="preserve">            "items": [{</w:t>
      </w:r>
      <w:r>
        <w:rPr>
          <w:sz w:val="18"/>
        </w:rPr>
        <w:br w:type="textWrapping"/>
      </w:r>
      <w:r>
        <w:rPr>
          <w:sz w:val="18"/>
        </w:rPr>
        <w:t xml:space="preserve">                "gmtCreate": "2025-01-01 10:00:00",</w:t>
      </w:r>
      <w:r>
        <w:rPr>
          <w:sz w:val="18"/>
        </w:rPr>
        <w:br w:type="textWrapping"/>
      </w:r>
      <w:r>
        <w:rPr>
          <w:sz w:val="18"/>
        </w:rPr>
        <w:t xml:space="preserve">                "gmtModified": "2025-01-01 10:00:00",</w:t>
      </w:r>
      <w:r>
        <w:rPr>
          <w:sz w:val="18"/>
        </w:rPr>
        <w:br w:type="textWrapping"/>
      </w:r>
      <w:r>
        <w:rPr>
          <w:sz w:val="18"/>
        </w:rPr>
        <w:t xml:space="preserve">                "id": "123456",</w:t>
      </w:r>
      <w:r>
        <w:rPr>
          <w:sz w:val="18"/>
        </w:rPr>
        <w:br w:type="textWrapping"/>
      </w:r>
      <w:r>
        <w:rPr>
          <w:sz w:val="18"/>
        </w:rPr>
        <w:t xml:space="preserve">                "sku": "SKU123456",</w:t>
      </w:r>
      <w:r>
        <w:rPr>
          <w:sz w:val="18"/>
        </w:rPr>
        <w:br w:type="textWrapping"/>
      </w:r>
      <w:r>
        <w:rPr>
          <w:sz w:val="18"/>
        </w:rPr>
        <w:t xml:space="preserve">                "asin": "B0999999999",</w:t>
      </w:r>
      <w:r>
        <w:rPr>
          <w:sz w:val="18"/>
        </w:rPr>
        <w:br w:type="textWrapping"/>
      </w:r>
      <w:r>
        <w:rPr>
          <w:sz w:val="18"/>
        </w:rPr>
        <w:t xml:space="preserve">                "productId": "3211",</w:t>
      </w:r>
      <w:r>
        <w:rPr>
          <w:sz w:val="18"/>
        </w:rPr>
        <w:br w:type="textWrapping"/>
      </w:r>
      <w:r>
        <w:rPr>
          <w:sz w:val="18"/>
        </w:rPr>
        <w:t xml:space="preserve">                "productName": "产品名称1",</w:t>
      </w:r>
      <w:r>
        <w:rPr>
          <w:sz w:val="18"/>
        </w:rPr>
        <w:br w:type="textWrapping"/>
      </w:r>
      <w:r>
        <w:rPr>
          <w:sz w:val="18"/>
        </w:rPr>
        <w:t xml:space="preserve">                "num": 5,</w:t>
      </w:r>
      <w:r>
        <w:rPr>
          <w:sz w:val="18"/>
        </w:rPr>
        <w:br w:type="textWrapping"/>
      </w:r>
      <w:r>
        <w:rPr>
          <w:sz w:val="18"/>
        </w:rPr>
        <w:t xml:space="preserve">                "storeId": "134444444444444444444",</w:t>
      </w:r>
      <w:r>
        <w:rPr>
          <w:sz w:val="18"/>
        </w:rPr>
        <w:br w:type="textWrapping"/>
      </w:r>
      <w:r>
        <w:rPr>
          <w:sz w:val="18"/>
        </w:rPr>
        <w:t xml:space="preserve">                "storeName": "店铺名称",</w:t>
      </w:r>
      <w:r>
        <w:rPr>
          <w:sz w:val="18"/>
        </w:rPr>
        <w:br w:type="textWrapping"/>
      </w:r>
      <w:r>
        <w:rPr>
          <w:sz w:val="18"/>
        </w:rPr>
        <w:t xml:space="preserve">                "warehouseStoreId": "0",</w:t>
      </w:r>
      <w:r>
        <w:rPr>
          <w:sz w:val="18"/>
        </w:rPr>
        <w:br w:type="textWrapping"/>
      </w:r>
      <w:r>
        <w:rPr>
          <w:sz w:val="18"/>
        </w:rPr>
        <w:t xml:space="preserve">                "warehouseStoreName": "仓库店铺名称",</w:t>
      </w:r>
      <w:r>
        <w:rPr>
          <w:sz w:val="18"/>
        </w:rPr>
        <w:br w:type="textWrapping"/>
      </w:r>
      <w:r>
        <w:rPr>
          <w:sz w:val="18"/>
        </w:rPr>
        <w:t xml:space="preserve">                "picUrl": "https://example.com/image1.jpg",</w:t>
      </w:r>
      <w:r>
        <w:rPr>
          <w:sz w:val="18"/>
        </w:rPr>
        <w:br w:type="textWrapping"/>
      </w:r>
      <w:r>
        <w:rPr>
          <w:sz w:val="18"/>
        </w:rPr>
        <w:t xml:space="preserve">                "toShipAmount": 10,</w:t>
      </w:r>
      <w:r>
        <w:rPr>
          <w:sz w:val="18"/>
        </w:rPr>
        <w:br w:type="textWrapping"/>
      </w:r>
      <w:r>
        <w:rPr>
          <w:sz w:val="18"/>
        </w:rPr>
        <w:t xml:space="preserve">                "purchasePrice": "10.50",</w:t>
      </w:r>
      <w:r>
        <w:rPr>
          <w:sz w:val="18"/>
        </w:rPr>
        <w:br w:type="textWrapping"/>
      </w:r>
      <w:r>
        <w:rPr>
          <w:sz w:val="18"/>
        </w:rPr>
        <w:t xml:space="preserve">                "stockCost": "8.50",</w:t>
      </w:r>
      <w:r>
        <w:rPr>
          <w:sz w:val="18"/>
        </w:rPr>
        <w:br w:type="textWrapping"/>
      </w:r>
      <w:r>
        <w:rPr>
          <w:sz w:val="18"/>
        </w:rPr>
        <w:t xml:space="preserve">                "orderNo": "RO2500000000",</w:t>
      </w:r>
      <w:r>
        <w:rPr>
          <w:sz w:val="18"/>
        </w:rPr>
        <w:br w:type="textWrapping"/>
      </w:r>
      <w:r>
        <w:rPr>
          <w:sz w:val="18"/>
        </w:rPr>
        <w:t xml:space="preserve">                "purchaseOrderNumber": "7T2KKKKK",</w:t>
      </w:r>
      <w:r>
        <w:rPr>
          <w:sz w:val="18"/>
        </w:rPr>
        <w:br w:type="textWrapping"/>
      </w:r>
      <w:r>
        <w:rPr>
          <w:sz w:val="18"/>
        </w:rPr>
        <w:t xml:space="preserve">                "remark": "备注",</w:t>
      </w:r>
      <w:r>
        <w:rPr>
          <w:sz w:val="18"/>
        </w:rPr>
        <w:br w:type="textWrapping"/>
      </w:r>
      <w:r>
        <w:rPr>
          <w:sz w:val="18"/>
        </w:rPr>
        <w:t xml:space="preserve">                "shippingWid": "11",</w:t>
      </w:r>
      <w:r>
        <w:rPr>
          <w:sz w:val="18"/>
        </w:rPr>
        <w:br w:type="textWrapping"/>
      </w:r>
      <w:r>
        <w:rPr>
          <w:sz w:val="18"/>
        </w:rPr>
        <w:t xml:space="preserve">                "shippingWarehouseName": "仓库11",</w:t>
      </w:r>
      <w:r>
        <w:rPr>
          <w:sz w:val="18"/>
        </w:rPr>
        <w:br w:type="textWrapping"/>
      </w:r>
      <w:r>
        <w:rPr>
          <w:sz w:val="18"/>
        </w:rPr>
        <w:t xml:space="preserve">                "shipmentTime": "2025-01-01 15:30:00",</w:t>
      </w:r>
      <w:r>
        <w:rPr>
          <w:sz w:val="18"/>
        </w:rPr>
        <w:br w:type="textWrapping"/>
      </w:r>
      <w:r>
        <w:rPr>
          <w:sz w:val="18"/>
        </w:rPr>
        <w:t xml:space="preserve">                "shipmentUser": "发货人",</w:t>
      </w:r>
      <w:r>
        <w:rPr>
          <w:sz w:val="18"/>
        </w:rPr>
        <w:br w:type="textWrapping"/>
      </w:r>
      <w:r>
        <w:rPr>
          <w:sz w:val="18"/>
        </w:rPr>
        <w:t xml:space="preserve">                "isDeleted": "0",</w:t>
      </w:r>
      <w:r>
        <w:rPr>
          <w:sz w:val="18"/>
        </w:rPr>
        <w:br w:type="textWrapping"/>
      </w:r>
      <w:r>
        <w:rPr>
          <w:sz w:val="18"/>
        </w:rPr>
        <w:t xml:space="preserve">                "status": 5,</w:t>
      </w:r>
      <w:r>
        <w:rPr>
          <w:sz w:val="18"/>
        </w:rPr>
        <w:br w:type="textWrapping"/>
      </w:r>
      <w:r>
        <w:rPr>
          <w:sz w:val="18"/>
        </w:rPr>
        <w:t xml:space="preserve">                "createUid": "123456789",</w:t>
      </w:r>
      <w:r>
        <w:rPr>
          <w:sz w:val="18"/>
        </w:rPr>
        <w:br w:type="textWrapping"/>
      </w:r>
      <w:r>
        <w:rPr>
          <w:sz w:val="18"/>
        </w:rPr>
        <w:t xml:space="preserve">                "createUser": "创建人",</w:t>
      </w:r>
      <w:r>
        <w:rPr>
          <w:sz w:val="18"/>
        </w:rPr>
        <w:br w:type="textWrapping"/>
      </w:r>
      <w:r>
        <w:rPr>
          <w:sz w:val="18"/>
        </w:rPr>
        <w:t xml:space="preserve">                "createTime": "2025-01-01 10:00:00",</w:t>
      </w:r>
      <w:r>
        <w:rPr>
          <w:sz w:val="18"/>
        </w:rPr>
        <w:br w:type="textWrapping"/>
      </w:r>
      <w:r>
        <w:rPr>
          <w:sz w:val="18"/>
        </w:rPr>
        <w:t xml:space="preserve">                "shipmentType": 2,</w:t>
      </w:r>
      <w:r>
        <w:rPr>
          <w:sz w:val="18"/>
        </w:rPr>
        <w:br w:type="textWrapping"/>
      </w:r>
      <w:r>
        <w:rPr>
          <w:sz w:val="18"/>
        </w:rPr>
        <w:t xml:space="preserve">                "itemRemark": "商品备注1",</w:t>
      </w:r>
      <w:r>
        <w:rPr>
          <w:sz w:val="18"/>
        </w:rPr>
        <w:br w:type="textWrapping"/>
      </w:r>
      <w:r>
        <w:rPr>
          <w:sz w:val="18"/>
        </w:rPr>
        <w:t xml:space="preserve">                "thirdPartyProductCode": "TPC123",</w:t>
      </w:r>
      <w:r>
        <w:rPr>
          <w:sz w:val="18"/>
        </w:rPr>
        <w:br w:type="textWrapping"/>
      </w:r>
      <w:r>
        <w:rPr>
          <w:sz w:val="18"/>
        </w:rPr>
        <w:t xml:space="preserve">                "thirdPartyProductName": "第三方产品名称1",</w:t>
      </w:r>
      <w:r>
        <w:rPr>
          <w:sz w:val="18"/>
        </w:rPr>
        <w:br w:type="textWrapping"/>
      </w:r>
      <w:r>
        <w:rPr>
          <w:sz w:val="18"/>
        </w:rPr>
        <w:t xml:space="preserve">                "vendorShipmentIdentifier": "VSI123456",</w:t>
      </w:r>
      <w:r>
        <w:rPr>
          <w:sz w:val="18"/>
        </w:rPr>
        <w:br w:type="textWrapping"/>
      </w:r>
      <w:r>
        <w:rPr>
          <w:sz w:val="18"/>
        </w:rPr>
        <w:t xml:space="preserve">                "asn": "ASN123456",</w:t>
      </w:r>
      <w:r>
        <w:rPr>
          <w:sz w:val="18"/>
        </w:rPr>
        <w:br w:type="textWrapping"/>
      </w:r>
      <w:r>
        <w:rPr>
          <w:sz w:val="18"/>
        </w:rPr>
        <w:t xml:space="preserve">                "buyerReferenceNumber": "BRN123456",</w:t>
      </w:r>
      <w:r>
        <w:rPr>
          <w:sz w:val="18"/>
        </w:rPr>
        <w:br w:type="textWrapping"/>
      </w:r>
      <w:r>
        <w:rPr>
          <w:sz w:val="18"/>
        </w:rPr>
        <w:t xml:space="preserve">                "unitPrice": "10.50",</w:t>
      </w:r>
      <w:r>
        <w:rPr>
          <w:sz w:val="18"/>
        </w:rPr>
        <w:br w:type="textWrapping"/>
      </w:r>
      <w:r>
        <w:rPr>
          <w:sz w:val="18"/>
        </w:rPr>
        <w:t xml:space="preserve">                "headStockUnitPrice": "8.50",</w:t>
      </w:r>
      <w:r>
        <w:rPr>
          <w:sz w:val="18"/>
        </w:rPr>
        <w:br w:type="textWrapping"/>
      </w:r>
      <w:r>
        <w:rPr>
          <w:sz w:val="18"/>
        </w:rPr>
        <w:t xml:space="preserve">                "stockUnitPrice": "9.00"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w:t>
      </w:r>
      <w:r>
        <w:rPr>
          <w:sz w:val="18"/>
        </w:rPr>
        <w:br w:type="textWrapping"/>
      </w:r>
      <w:r>
        <w:rPr>
          <w:sz w:val="18"/>
        </w:rPr>
        <w:t xml:space="preserve"> ```</w:t>
      </w:r>
    </w:p>
    <w:p w14:paraId="55089376">
      <w:r>
        <w:rPr>
          <w:sz w:val="18"/>
        </w:rPr>
        <w:t>---</w:t>
      </w:r>
    </w:p>
    <w:p w14:paraId="78C7C423">
      <w:pPr>
        <w:pStyle w:val="4"/>
      </w:pPr>
      <w:bookmarkStart w:id="3497" w:name="_Toc12172"/>
      <w:r>
        <w:t>VC发货单-确认发货</w:t>
      </w:r>
      <w:bookmarkEnd w:id="3497"/>
    </w:p>
    <w:p w14:paraId="16A87D0B">
      <w:r>
        <w:rPr>
          <w:sz w:val="18"/>
        </w:rPr>
        <w:t>- Source path: docs/FBA/VcBatchSendGoods</w:t>
      </w:r>
      <w:r>
        <w:rPr>
          <w:sz w:val="18"/>
        </w:rPr>
        <w:br w:type="textWrapping"/>
      </w:r>
      <w:r>
        <w:rPr>
          <w:sz w:val="18"/>
        </w:rPr>
        <w:t>- Source URL: https://apidoc.lingxing.com/docs/FBA/VcBatchSendGoods.md</w:t>
      </w:r>
    </w:p>
    <w:p w14:paraId="7C2D6D72">
      <w:r>
        <w:rPr>
          <w:sz w:val="18"/>
        </w:rPr>
        <w:t># VC发货单-确认发货</w:t>
      </w:r>
      <w:r>
        <w:rPr>
          <w:sz w:val="18"/>
        </w:rPr>
        <w:br w:type="textWrapping"/>
      </w:r>
      <w:r>
        <w:rPr>
          <w:sz w:val="18"/>
        </w:rPr>
        <w:t>支持VC发货单-确认发货</w:t>
      </w:r>
    </w:p>
    <w:p w14:paraId="2715E14B">
      <w:pPr>
        <w:pStyle w:val="4"/>
      </w:pPr>
      <w:bookmarkStart w:id="3498" w:name="_Toc16596"/>
      <w:r>
        <w:t>接口信息</w:t>
      </w:r>
      <w:bookmarkEnd w:id="3498"/>
    </w:p>
    <w:p w14:paraId="4F60D5B7">
      <w:pPr>
        <w:pStyle w:val="4"/>
      </w:pPr>
      <w:bookmarkStart w:id="3499" w:name="_Toc25938"/>
      <w:r>
        <w:t>请求参数</w:t>
      </w:r>
      <w:bookmarkEnd w:id="3499"/>
    </w:p>
    <w:p w14:paraId="4FC97EC9">
      <w:pPr>
        <w:pStyle w:val="4"/>
      </w:pPr>
      <w:bookmarkStart w:id="3500" w:name="_Toc15433"/>
      <w:r>
        <w:t>请求cURL示例</w:t>
      </w:r>
      <w:bookmarkEnd w:id="3500"/>
    </w:p>
    <w:p w14:paraId="15DF7FD8">
      <w:r>
        <w:rPr>
          <w:sz w:val="18"/>
        </w:rPr>
        <w:t>```</w:t>
      </w:r>
      <w:r>
        <w:rPr>
          <w:sz w:val="18"/>
        </w:rPr>
        <w:br w:type="textWrapping"/>
      </w:r>
      <w:r>
        <w:rPr>
          <w:sz w:val="18"/>
        </w:rPr>
        <w:t>curl --location 'https://openapi.lingxing.com/basicOpen/openapi/getInvoice/invoice/batchSendGoods?access_token=value&amp;timestamp=value&amp;sign=value&amp;app_key=value'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"orderNoList": ["RO260205007"]</w:t>
      </w:r>
      <w:r>
        <w:rPr>
          <w:sz w:val="18"/>
        </w:rPr>
        <w:br w:type="textWrapping"/>
      </w:r>
      <w:r>
        <w:rPr>
          <w:sz w:val="18"/>
        </w:rPr>
        <w:t>}'</w:t>
      </w:r>
      <w:r>
        <w:rPr>
          <w:sz w:val="18"/>
        </w:rPr>
        <w:br w:type="textWrapping"/>
      </w:r>
      <w:r>
        <w:rPr>
          <w:sz w:val="18"/>
        </w:rPr>
        <w:t>```</w:t>
      </w:r>
    </w:p>
    <w:p w14:paraId="02A8A791">
      <w:pPr>
        <w:pStyle w:val="4"/>
      </w:pPr>
      <w:bookmarkStart w:id="3501" w:name="_Toc16829"/>
      <w:r>
        <w:t>返回结果</w:t>
      </w:r>
      <w:bookmarkEnd w:id="3501"/>
    </w:p>
    <w:p w14:paraId="56651573">
      <w:r>
        <w:rPr>
          <w:sz w:val="18"/>
        </w:rPr>
        <w:t>Json Object</w:t>
      </w:r>
    </w:p>
    <w:p w14:paraId="4C96FF55">
      <w:pPr>
        <w:pStyle w:val="4"/>
      </w:pPr>
      <w:bookmarkStart w:id="3502" w:name="_Toc19271"/>
      <w:r>
        <w:t>返回成功示例</w:t>
      </w:r>
      <w:bookmarkEnd w:id="3502"/>
    </w:p>
    <w:p w14:paraId="113F8FF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"errorMsg": [],</w:t>
      </w:r>
      <w:r>
        <w:rPr>
          <w:sz w:val="18"/>
        </w:rPr>
        <w:br w:type="textWrapping"/>
      </w:r>
      <w:r>
        <w:rPr>
          <w:sz w:val="18"/>
        </w:rPr>
        <w:t xml:space="preserve">    "failedCount": 1,</w:t>
      </w:r>
      <w:r>
        <w:rPr>
          <w:sz w:val="18"/>
        </w:rPr>
        <w:br w:type="textWrapping"/>
      </w:r>
      <w:r>
        <w:rPr>
          <w:sz w:val="18"/>
        </w:rPr>
        <w:t xml:space="preserve">    "successCount": 1</w:t>
      </w:r>
      <w:r>
        <w:rPr>
          <w:sz w:val="18"/>
        </w:rPr>
        <w:br w:type="textWrapping"/>
      </w:r>
      <w:r>
        <w:rPr>
          <w:sz w:val="18"/>
        </w:rPr>
        <w:t xml:space="preserve">  },</w:t>
      </w:r>
      <w:r>
        <w:rPr>
          <w:sz w:val="18"/>
        </w:rPr>
        <w:br w:type="textWrapping"/>
      </w:r>
      <w:r>
        <w:rPr>
          <w:sz w:val="18"/>
        </w:rPr>
        <w:t xml:space="preserve">  "errorMsg": [</w:t>
      </w:r>
      <w:r>
        <w:rPr>
          <w:sz w:val="18"/>
        </w:rPr>
        <w:br w:type="textWrapping"/>
      </w:r>
      <w:r>
        <w:rPr>
          <w:sz w:val="18"/>
        </w:rPr>
        <w:t xml:space="preserve">            {</w:t>
      </w:r>
      <w:r>
        <w:rPr>
          <w:sz w:val="18"/>
        </w:rPr>
        <w:br w:type="textWrapping"/>
      </w:r>
      <w:r>
        <w:rPr>
          <w:sz w:val="18"/>
        </w:rPr>
        <w:t xml:space="preserve">                "orderNo": "RO260205007",</w:t>
      </w:r>
      <w:r>
        <w:rPr>
          <w:sz w:val="18"/>
        </w:rPr>
        <w:br w:type="textWrapping"/>
      </w:r>
      <w:r>
        <w:rPr>
          <w:sz w:val="18"/>
        </w:rPr>
        <w:t xml:space="preserve">                "errorMsg": "系统异常"</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"message": "value",</w:t>
      </w:r>
      <w:r>
        <w:rPr>
          <w:sz w:val="18"/>
        </w:rPr>
        <w:br w:type="textWrapping"/>
      </w:r>
      <w:r>
        <w:rPr>
          <w:sz w:val="18"/>
        </w:rPr>
        <w:t xml:space="preserve">  "request_id": "value",</w:t>
      </w:r>
      <w:r>
        <w:rPr>
          <w:sz w:val="18"/>
        </w:rPr>
        <w:br w:type="textWrapping"/>
      </w:r>
      <w:r>
        <w:rPr>
          <w:sz w:val="18"/>
        </w:rPr>
        <w:t xml:space="preserve">  "response_time": "value",</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6C6488B">
      <w:r>
        <w:rPr>
          <w:sz w:val="18"/>
        </w:rPr>
        <w:t>---</w:t>
      </w:r>
    </w:p>
    <w:p w14:paraId="2C09D0C2">
      <w:pPr>
        <w:pStyle w:val="4"/>
      </w:pPr>
      <w:bookmarkStart w:id="3503" w:name="_Toc30254"/>
      <w:r>
        <w:t>VC报表-流量报表</w:t>
      </w:r>
      <w:bookmarkEnd w:id="3503"/>
    </w:p>
    <w:p w14:paraId="7A62DFA5">
      <w:r>
        <w:rPr>
          <w:sz w:val="18"/>
        </w:rPr>
        <w:t>- Source path: docs/Statistics/vcTrafficList</w:t>
      </w:r>
      <w:r>
        <w:rPr>
          <w:sz w:val="18"/>
        </w:rPr>
        <w:br w:type="textWrapping"/>
      </w:r>
      <w:r>
        <w:rPr>
          <w:sz w:val="18"/>
        </w:rPr>
        <w:t>- Source URL: https://apidoc.lingxing.com/docs/Statistics/vcTrafficList.md</w:t>
      </w:r>
    </w:p>
    <w:p w14:paraId="001057EF">
      <w:r>
        <w:rPr>
          <w:sz w:val="18"/>
        </w:rPr>
        <w:t># VC报表-流量报表</w:t>
      </w:r>
    </w:p>
    <w:p w14:paraId="6D9BCFA7">
      <w:pPr>
        <w:pStyle w:val="4"/>
      </w:pPr>
      <w:bookmarkStart w:id="3504" w:name="_Toc8024"/>
      <w:r>
        <w:t>接口信息</w:t>
      </w:r>
      <w:bookmarkEnd w:id="3504"/>
    </w:p>
    <w:p w14:paraId="0E7AF646">
      <w:pPr>
        <w:pStyle w:val="4"/>
      </w:pPr>
      <w:bookmarkStart w:id="3505" w:name="_Toc25834"/>
      <w:r>
        <w:t>请求参数</w:t>
      </w:r>
      <w:bookmarkEnd w:id="3505"/>
    </w:p>
    <w:p w14:paraId="6658B4E4">
      <w:pPr>
        <w:pStyle w:val="4"/>
      </w:pPr>
      <w:bookmarkStart w:id="3506" w:name="_Toc21748"/>
      <w:r>
        <w:t>请求cURL示例</w:t>
      </w:r>
      <w:bookmarkEnd w:id="3506"/>
    </w:p>
    <w:p w14:paraId="49D14DBF">
      <w:r>
        <w:rPr>
          <w:sz w:val="18"/>
        </w:rPr>
        <w:t>```</w:t>
      </w:r>
      <w:r>
        <w:rPr>
          <w:sz w:val="18"/>
        </w:rPr>
        <w:br w:type="textWrapping"/>
      </w:r>
      <w:r>
        <w:rPr>
          <w:sz w:val="18"/>
        </w:rPr>
        <w:t>curl --location 'https://openapi.lingxing.com/basicOpen/vc/report/traffic/list?access_token=value&amp;timestamp=value&amp;sign=value&amp;app_key=value'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134225003201380864,</w:t>
      </w:r>
      <w:r>
        <w:rPr>
          <w:sz w:val="18"/>
        </w:rPr>
        <w:br w:type="textWrapping"/>
      </w:r>
      <w:r>
        <w:rPr>
          <w:sz w:val="18"/>
        </w:rPr>
        <w:t xml:space="preserve">    "startDate": "2025-10-10",</w:t>
      </w:r>
      <w:r>
        <w:rPr>
          <w:sz w:val="18"/>
        </w:rPr>
        <w:br w:type="textWrapping"/>
      </w:r>
      <w:r>
        <w:rPr>
          <w:sz w:val="18"/>
        </w:rPr>
        <w:t xml:space="preserve">    "endDate": "2025-10-10",</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"asinList": ["B09N15KZV8"]</w:t>
      </w:r>
      <w:r>
        <w:rPr>
          <w:sz w:val="18"/>
        </w:rPr>
        <w:br w:type="textWrapping"/>
      </w:r>
      <w:r>
        <w:rPr>
          <w:sz w:val="18"/>
        </w:rPr>
        <w:t>}'</w:t>
      </w:r>
    </w:p>
    <w:p w14:paraId="345213D3">
      <w:r>
        <w:rPr>
          <w:sz w:val="18"/>
        </w:rPr>
        <w:t>```</w:t>
      </w:r>
    </w:p>
    <w:p w14:paraId="1794A8E1">
      <w:pPr>
        <w:pStyle w:val="4"/>
      </w:pPr>
      <w:bookmarkStart w:id="3507" w:name="_Toc30407"/>
      <w:r>
        <w:t>返回结果</w:t>
      </w:r>
      <w:bookmarkEnd w:id="3507"/>
    </w:p>
    <w:p w14:paraId="038BA50C">
      <w:r>
        <w:rPr>
          <w:sz w:val="18"/>
        </w:rPr>
        <w:t>Json Object</w:t>
      </w:r>
    </w:p>
    <w:p w14:paraId="0D9E96AE">
      <w:pPr>
        <w:pStyle w:val="4"/>
      </w:pPr>
      <w:bookmarkStart w:id="3508" w:name="_Toc24295"/>
      <w:r>
        <w:t>返回成功示例</w:t>
      </w:r>
      <w:bookmarkEnd w:id="3508"/>
    </w:p>
    <w:p w14:paraId="72014F7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"2d5d373881a14e9f9b745a566cce8f81.178.17739962885581817",</w:t>
      </w:r>
      <w:r>
        <w:rPr>
          <w:sz w:val="18"/>
        </w:rPr>
        <w:br w:type="textWrapping"/>
      </w:r>
      <w:r>
        <w:rPr>
          <w:sz w:val="18"/>
        </w:rPr>
        <w:t xml:space="preserve">    "response_time": "2026-04-01 12:00:00",</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134225003201380860,</w:t>
      </w:r>
      <w:r>
        <w:rPr>
          <w:sz w:val="18"/>
        </w:rPr>
        <w:br w:type="textWrapping"/>
      </w:r>
      <w:r>
        <w:rPr>
          <w:sz w:val="18"/>
        </w:rPr>
        <w:t xml:space="preserve">                "asin": "B09N15KZV8",</w:t>
      </w:r>
      <w:r>
        <w:rPr>
          <w:sz w:val="18"/>
        </w:rPr>
        <w:br w:type="textWrapping"/>
      </w:r>
      <w:r>
        <w:rPr>
          <w:sz w:val="18"/>
        </w:rPr>
        <w:t xml:space="preserve">                "date": "2025-10-10",</w:t>
      </w:r>
      <w:r>
        <w:rPr>
          <w:sz w:val="18"/>
        </w:rPr>
        <w:br w:type="textWrapping"/>
      </w:r>
      <w:r>
        <w:rPr>
          <w:sz w:val="18"/>
        </w:rPr>
        <w:t xml:space="preserve">                "glanceViews": 100</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1E3AE08E">
      <w:r>
        <w:rPr>
          <w:sz w:val="18"/>
        </w:rPr>
        <w:t>---</w:t>
      </w:r>
    </w:p>
    <w:p w14:paraId="2275BDCB">
      <w:pPr>
        <w:pStyle w:val="4"/>
      </w:pPr>
      <w:bookmarkStart w:id="3509" w:name="_Toc4971"/>
      <w:r>
        <w:t>VC报表-销量报表</w:t>
      </w:r>
      <w:bookmarkEnd w:id="3509"/>
    </w:p>
    <w:p w14:paraId="17B9EB28">
      <w:r>
        <w:rPr>
          <w:sz w:val="18"/>
        </w:rPr>
        <w:t>- Source path: docs/Statistics/vcSalesList</w:t>
      </w:r>
      <w:r>
        <w:rPr>
          <w:sz w:val="18"/>
        </w:rPr>
        <w:br w:type="textWrapping"/>
      </w:r>
      <w:r>
        <w:rPr>
          <w:sz w:val="18"/>
        </w:rPr>
        <w:t>- Source URL: https://apidoc.lingxing.com/docs/Statistics/vcSalesList.md</w:t>
      </w:r>
    </w:p>
    <w:p w14:paraId="7D76637E">
      <w:r>
        <w:rPr>
          <w:sz w:val="18"/>
        </w:rPr>
        <w:t># VC报表-销量报表</w:t>
      </w:r>
    </w:p>
    <w:p w14:paraId="069131A3">
      <w:pPr>
        <w:pStyle w:val="4"/>
      </w:pPr>
      <w:bookmarkStart w:id="3510" w:name="_Toc28197"/>
      <w:r>
        <w:t>接口信息</w:t>
      </w:r>
      <w:bookmarkEnd w:id="3510"/>
    </w:p>
    <w:p w14:paraId="68599D70">
      <w:pPr>
        <w:pStyle w:val="4"/>
      </w:pPr>
      <w:bookmarkStart w:id="3511" w:name="_Toc30803"/>
      <w:r>
        <w:t>请求参数</w:t>
      </w:r>
      <w:bookmarkEnd w:id="3511"/>
    </w:p>
    <w:p w14:paraId="0BFAF6A1">
      <w:pPr>
        <w:pStyle w:val="4"/>
      </w:pPr>
      <w:bookmarkStart w:id="3512" w:name="_Toc16681"/>
      <w:r>
        <w:t>请求cURL示例</w:t>
      </w:r>
      <w:bookmarkEnd w:id="3512"/>
    </w:p>
    <w:p w14:paraId="6532EAE6">
      <w:r>
        <w:rPr>
          <w:sz w:val="18"/>
        </w:rPr>
        <w:t>```</w:t>
      </w:r>
      <w:r>
        <w:rPr>
          <w:sz w:val="18"/>
        </w:rPr>
        <w:br w:type="textWrapping"/>
      </w:r>
      <w:r>
        <w:rPr>
          <w:sz w:val="18"/>
        </w:rPr>
        <w:t>curl --location 'https://openapi.lingxing.com/basicOpen/vc/report/sales/list?access_token=value&amp;timestamp=value&amp;sign=value&amp;app_key=value'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134225003201380860,</w:t>
      </w:r>
      <w:r>
        <w:rPr>
          <w:sz w:val="18"/>
        </w:rPr>
        <w:br w:type="textWrapping"/>
      </w:r>
      <w:r>
        <w:rPr>
          <w:sz w:val="18"/>
        </w:rPr>
        <w:t xml:space="preserve">    "view": "sourcing",</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"startDate": "2025-11-01",</w:t>
      </w:r>
      <w:r>
        <w:rPr>
          <w:sz w:val="18"/>
        </w:rPr>
        <w:br w:type="textWrapping"/>
      </w:r>
      <w:r>
        <w:rPr>
          <w:sz w:val="18"/>
        </w:rPr>
        <w:t xml:space="preserve">    "endDate": "2025-11-01"</w:t>
      </w:r>
      <w:r>
        <w:rPr>
          <w:sz w:val="18"/>
        </w:rPr>
        <w:br w:type="textWrapping"/>
      </w:r>
      <w:r>
        <w:rPr>
          <w:sz w:val="18"/>
        </w:rPr>
        <w:t>}'</w:t>
      </w:r>
      <w:r>
        <w:rPr>
          <w:sz w:val="18"/>
        </w:rPr>
        <w:br w:type="textWrapping"/>
      </w:r>
      <w:r>
        <w:rPr>
          <w:sz w:val="18"/>
        </w:rPr>
        <w:t>```</w:t>
      </w:r>
    </w:p>
    <w:p w14:paraId="5D9E28B9">
      <w:pPr>
        <w:pStyle w:val="4"/>
      </w:pPr>
      <w:bookmarkStart w:id="3513" w:name="_Toc19767"/>
      <w:r>
        <w:t>返回结果</w:t>
      </w:r>
      <w:bookmarkEnd w:id="3513"/>
    </w:p>
    <w:p w14:paraId="067FBFDB">
      <w:r>
        <w:rPr>
          <w:sz w:val="18"/>
        </w:rPr>
        <w:t>Json Object</w:t>
      </w:r>
    </w:p>
    <w:p w14:paraId="1A6CE268">
      <w:pPr>
        <w:pStyle w:val="4"/>
      </w:pPr>
      <w:bookmarkStart w:id="3514" w:name="_Toc24392"/>
      <w:r>
        <w:t>返回成功示例</w:t>
      </w:r>
      <w:bookmarkEnd w:id="3514"/>
    </w:p>
    <w:p w14:paraId="6B26D5C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"2026-04-09 12:00:00",</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"date": "2025-11-01",</w:t>
      </w:r>
      <w:r>
        <w:rPr>
          <w:sz w:val="18"/>
        </w:rPr>
        <w:br w:type="textWrapping"/>
      </w:r>
      <w:r>
        <w:rPr>
          <w:sz w:val="18"/>
        </w:rPr>
        <w:t xml:space="preserve">                "asin": "B09WMXMNYV",</w:t>
      </w:r>
      <w:r>
        <w:rPr>
          <w:sz w:val="18"/>
        </w:rPr>
        <w:br w:type="textWrapping"/>
      </w:r>
      <w:r>
        <w:rPr>
          <w:sz w:val="18"/>
        </w:rPr>
        <w:t xml:space="preserve">                "shippedUnits": 77,</w:t>
      </w:r>
      <w:r>
        <w:rPr>
          <w:sz w:val="18"/>
        </w:rPr>
        <w:br w:type="textWrapping"/>
      </w:r>
      <w:r>
        <w:rPr>
          <w:sz w:val="18"/>
        </w:rPr>
        <w:t xml:space="preserve">                "customerReturns": 2,</w:t>
      </w:r>
      <w:r>
        <w:rPr>
          <w:sz w:val="18"/>
        </w:rPr>
        <w:br w:type="textWrapping"/>
      </w:r>
      <w:r>
        <w:rPr>
          <w:sz w:val="18"/>
        </w:rPr>
        <w:t xml:space="preserve">                "orderedUnits": 11,</w:t>
      </w:r>
      <w:r>
        <w:rPr>
          <w:sz w:val="18"/>
        </w:rPr>
        <w:br w:type="textWrapping"/>
      </w:r>
      <w:r>
        <w:rPr>
          <w:sz w:val="18"/>
        </w:rPr>
        <w:t xml:space="preserve">                "shippedRevenueAmount": 612.48,</w:t>
      </w:r>
      <w:r>
        <w:rPr>
          <w:sz w:val="18"/>
        </w:rPr>
        <w:br w:type="textWrapping"/>
      </w:r>
      <w:r>
        <w:rPr>
          <w:sz w:val="18"/>
        </w:rPr>
        <w:t xml:space="preserve">                "shippedRevenueCurrencyCode": "USD",</w:t>
      </w:r>
      <w:r>
        <w:rPr>
          <w:sz w:val="18"/>
        </w:rPr>
        <w:br w:type="textWrapping"/>
      </w:r>
      <w:r>
        <w:rPr>
          <w:sz w:val="18"/>
        </w:rPr>
        <w:t xml:space="preserve">                "orderedRevenueAmount": 26.13,</w:t>
      </w:r>
      <w:r>
        <w:rPr>
          <w:sz w:val="18"/>
        </w:rPr>
        <w:br w:type="textWrapping"/>
      </w:r>
      <w:r>
        <w:rPr>
          <w:sz w:val="18"/>
        </w:rPr>
        <w:t xml:space="preserve">                "orderedRevenueCurrencyCode": "USD",</w:t>
      </w:r>
      <w:r>
        <w:rPr>
          <w:sz w:val="18"/>
        </w:rPr>
        <w:br w:type="textWrapping"/>
      </w:r>
      <w:r>
        <w:rPr>
          <w:sz w:val="18"/>
        </w:rPr>
        <w:t xml:space="preserve">                "shippedCogsAmount": 185.76,</w:t>
      </w:r>
      <w:r>
        <w:rPr>
          <w:sz w:val="18"/>
        </w:rPr>
        <w:br w:type="textWrapping"/>
      </w:r>
      <w:r>
        <w:rPr>
          <w:sz w:val="18"/>
        </w:rPr>
        <w:t xml:space="preserve">                "shippedCogsCurrencyCode": "USD"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7D3B6D7">
      <w:r>
        <w:rPr>
          <w:sz w:val="18"/>
        </w:rPr>
        <w:t>---</w:t>
      </w:r>
    </w:p>
    <w:p w14:paraId="78DD9BE4">
      <w:pPr>
        <w:pStyle w:val="4"/>
      </w:pPr>
      <w:bookmarkStart w:id="3515" w:name="_Toc2196"/>
      <w:r>
        <w:t>VC报表-实时销量报表</w:t>
      </w:r>
      <w:bookmarkEnd w:id="3515"/>
    </w:p>
    <w:p w14:paraId="279BAB49">
      <w:r>
        <w:rPr>
          <w:sz w:val="18"/>
        </w:rPr>
        <w:t>- Source path: docs/Statistics/vcRealtimeSalesList</w:t>
      </w:r>
      <w:r>
        <w:rPr>
          <w:sz w:val="18"/>
        </w:rPr>
        <w:br w:type="textWrapping"/>
      </w:r>
      <w:r>
        <w:rPr>
          <w:sz w:val="18"/>
        </w:rPr>
        <w:t>- Source URL: https://apidoc.lingxing.com/docs/Statistics/vcRealtimeSalesList.md</w:t>
      </w:r>
    </w:p>
    <w:p w14:paraId="4EE51713">
      <w:r>
        <w:rPr>
          <w:sz w:val="18"/>
        </w:rPr>
        <w:t># VC报表-实时销量报表</w:t>
      </w:r>
    </w:p>
    <w:p w14:paraId="35B0C117">
      <w:pPr>
        <w:pStyle w:val="4"/>
      </w:pPr>
      <w:bookmarkStart w:id="3516" w:name="_Toc10146"/>
      <w:r>
        <w:t>接口信息</w:t>
      </w:r>
      <w:bookmarkEnd w:id="3516"/>
    </w:p>
    <w:p w14:paraId="54E91501">
      <w:pPr>
        <w:pStyle w:val="4"/>
      </w:pPr>
      <w:bookmarkStart w:id="3517" w:name="_Toc3413"/>
      <w:r>
        <w:t>请求参数</w:t>
      </w:r>
      <w:bookmarkEnd w:id="3517"/>
    </w:p>
    <w:p w14:paraId="7284876A">
      <w:pPr>
        <w:pStyle w:val="4"/>
      </w:pPr>
      <w:bookmarkStart w:id="3518" w:name="_Toc6294"/>
      <w:r>
        <w:t>请求cURL示例</w:t>
      </w:r>
      <w:bookmarkEnd w:id="3518"/>
    </w:p>
    <w:p w14:paraId="5139CD1F">
      <w:r>
        <w:rPr>
          <w:sz w:val="18"/>
        </w:rPr>
        <w:t>```</w:t>
      </w:r>
      <w:r>
        <w:rPr>
          <w:sz w:val="18"/>
        </w:rPr>
        <w:br w:type="textWrapping"/>
      </w:r>
      <w:r>
        <w:rPr>
          <w:sz w:val="18"/>
        </w:rPr>
        <w:t>curl --location 'https://openapi.lingxing.com/basicOpen/vc/report/realtimeSales/list?access_token=value&amp;timestamp=value&amp;sign=value&amp;app_key=value'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134225003201380860,</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"startDate": "2025-11-30",</w:t>
      </w:r>
      <w:r>
        <w:rPr>
          <w:sz w:val="18"/>
        </w:rPr>
        <w:br w:type="textWrapping"/>
      </w:r>
      <w:r>
        <w:rPr>
          <w:sz w:val="18"/>
        </w:rPr>
        <w:t xml:space="preserve">    "endDate": "2025-11-30",</w:t>
      </w:r>
      <w:r>
        <w:rPr>
          <w:sz w:val="18"/>
        </w:rPr>
        <w:br w:type="textWrapping"/>
      </w:r>
      <w:r>
        <w:rPr>
          <w:sz w:val="18"/>
        </w:rPr>
        <w:t xml:space="preserve">    "dateType": 1</w:t>
      </w:r>
      <w:r>
        <w:rPr>
          <w:sz w:val="18"/>
        </w:rPr>
        <w:br w:type="textWrapping"/>
      </w:r>
      <w:r>
        <w:rPr>
          <w:sz w:val="18"/>
        </w:rPr>
        <w:t>}'</w:t>
      </w:r>
      <w:r>
        <w:rPr>
          <w:sz w:val="18"/>
        </w:rPr>
        <w:br w:type="textWrapping"/>
      </w:r>
      <w:r>
        <w:rPr>
          <w:sz w:val="18"/>
        </w:rPr>
        <w:t>```</w:t>
      </w:r>
    </w:p>
    <w:p w14:paraId="6CA1A743">
      <w:pPr>
        <w:pStyle w:val="4"/>
      </w:pPr>
      <w:bookmarkStart w:id="3519" w:name="_Toc29429"/>
      <w:r>
        <w:t>返回结果</w:t>
      </w:r>
      <w:bookmarkEnd w:id="3519"/>
    </w:p>
    <w:p w14:paraId="5D73EBDE">
      <w:r>
        <w:rPr>
          <w:sz w:val="18"/>
        </w:rPr>
        <w:t>Json Object</w:t>
      </w:r>
    </w:p>
    <w:p w14:paraId="1123CDCF">
      <w:pPr>
        <w:pStyle w:val="4"/>
      </w:pPr>
      <w:bookmarkStart w:id="3520" w:name="_Toc7143"/>
      <w:r>
        <w:t>返回成功示例</w:t>
      </w:r>
      <w:bookmarkEnd w:id="3520"/>
    </w:p>
    <w:p w14:paraId="66E6216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w:t>
      </w:r>
      <w:r>
        <w:rPr>
          <w:sz w:val="18"/>
        </w:rPr>
        <w:br w:type="textWrapping"/>
      </w:r>
      <w:r>
        <w:rPr>
          <w:sz w:val="18"/>
        </w:rPr>
        <w:t xml:space="preserve">    "response_time": "2026-04-09 12:00:00",</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"startTime": "2025-12-01T04:00:00Z",</w:t>
      </w:r>
      <w:r>
        <w:rPr>
          <w:sz w:val="18"/>
        </w:rPr>
        <w:br w:type="textWrapping"/>
      </w:r>
      <w:r>
        <w:rPr>
          <w:sz w:val="18"/>
        </w:rPr>
        <w:t xml:space="preserve">                "endTime": "2025-12-01T05:00:00Z",</w:t>
      </w:r>
      <w:r>
        <w:rPr>
          <w:sz w:val="18"/>
        </w:rPr>
        <w:br w:type="textWrapping"/>
      </w:r>
      <w:r>
        <w:rPr>
          <w:sz w:val="18"/>
        </w:rPr>
        <w:t xml:space="preserve">                "asin": "B094ZQTH17",</w:t>
      </w:r>
      <w:r>
        <w:rPr>
          <w:sz w:val="18"/>
        </w:rPr>
        <w:br w:type="textWrapping"/>
      </w:r>
      <w:r>
        <w:rPr>
          <w:sz w:val="18"/>
        </w:rPr>
        <w:t xml:space="preserve">                "localStartTime": "2025-11-30 20:00:00",</w:t>
      </w:r>
      <w:r>
        <w:rPr>
          <w:sz w:val="18"/>
        </w:rPr>
        <w:br w:type="textWrapping"/>
      </w:r>
      <w:r>
        <w:rPr>
          <w:sz w:val="18"/>
        </w:rPr>
        <w:t xml:space="preserve">                "localEndTime": "2025-11-30 21:00:00",</w:t>
      </w:r>
      <w:r>
        <w:rPr>
          <w:sz w:val="18"/>
        </w:rPr>
        <w:br w:type="textWrapping"/>
      </w:r>
      <w:r>
        <w:rPr>
          <w:sz w:val="18"/>
        </w:rPr>
        <w:t xml:space="preserve">                "currencyCode": "USD",</w:t>
      </w:r>
      <w:r>
        <w:rPr>
          <w:sz w:val="18"/>
        </w:rPr>
        <w:br w:type="textWrapping"/>
      </w:r>
      <w:r>
        <w:rPr>
          <w:sz w:val="18"/>
        </w:rPr>
        <w:t xml:space="preserve">                "orderedRevenue": 964.32,</w:t>
      </w:r>
      <w:r>
        <w:rPr>
          <w:sz w:val="18"/>
        </w:rPr>
        <w:br w:type="textWrapping"/>
      </w:r>
      <w:r>
        <w:rPr>
          <w:sz w:val="18"/>
        </w:rPr>
        <w:t xml:space="preserve">                "orderedUnits": 11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3773BF28">
      <w:r>
        <w:rPr>
          <w:sz w:val="18"/>
        </w:rPr>
        <w:t>---</w:t>
      </w:r>
    </w:p>
    <w:p w14:paraId="6B4418F0">
      <w:pPr>
        <w:pStyle w:val="4"/>
      </w:pPr>
      <w:bookmarkStart w:id="3521" w:name="_Toc13204"/>
      <w:r>
        <w:t>VC报表-产品利润率报表</w:t>
      </w:r>
      <w:bookmarkEnd w:id="3521"/>
    </w:p>
    <w:p w14:paraId="7A6775C1">
      <w:r>
        <w:rPr>
          <w:sz w:val="18"/>
        </w:rPr>
        <w:t>- Source path: docs/Statistics/vcNppmList</w:t>
      </w:r>
      <w:r>
        <w:rPr>
          <w:sz w:val="18"/>
        </w:rPr>
        <w:br w:type="textWrapping"/>
      </w:r>
      <w:r>
        <w:rPr>
          <w:sz w:val="18"/>
        </w:rPr>
        <w:t>- Source URL: https://apidoc.lingxing.com/docs/Statistics/vcNppmList.md</w:t>
      </w:r>
    </w:p>
    <w:p w14:paraId="6CD922AB">
      <w:r>
        <w:rPr>
          <w:sz w:val="18"/>
        </w:rPr>
        <w:t># VC报表-产品利润率报表</w:t>
      </w:r>
    </w:p>
    <w:p w14:paraId="7D5ABE35">
      <w:pPr>
        <w:pStyle w:val="4"/>
      </w:pPr>
      <w:bookmarkStart w:id="3522" w:name="_Toc17650"/>
      <w:r>
        <w:t>接口信息</w:t>
      </w:r>
      <w:bookmarkEnd w:id="3522"/>
    </w:p>
    <w:p w14:paraId="51245ED3">
      <w:pPr>
        <w:pStyle w:val="4"/>
      </w:pPr>
      <w:bookmarkStart w:id="3523" w:name="_Toc6101"/>
      <w:r>
        <w:t>请求参数</w:t>
      </w:r>
      <w:bookmarkEnd w:id="3523"/>
    </w:p>
    <w:p w14:paraId="04D318B9">
      <w:pPr>
        <w:pStyle w:val="4"/>
      </w:pPr>
      <w:bookmarkStart w:id="3524" w:name="_Toc6565"/>
      <w:r>
        <w:t>请求cURL示例</w:t>
      </w:r>
      <w:bookmarkEnd w:id="3524"/>
    </w:p>
    <w:p w14:paraId="313283B4">
      <w:r>
        <w:rPr>
          <w:sz w:val="18"/>
        </w:rPr>
        <w:t>```</w:t>
      </w:r>
      <w:r>
        <w:rPr>
          <w:sz w:val="18"/>
        </w:rPr>
        <w:br w:type="textWrapping"/>
      </w:r>
      <w:r>
        <w:rPr>
          <w:sz w:val="18"/>
        </w:rPr>
        <w:t>curl --location 'https://openapi.lingxing.com/basicOpen/vc/report/nppm/list?access_token=value&amp;timestamp=value&amp;sign=value&amp;app_key=value'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134225003201380864,</w:t>
      </w:r>
      <w:r>
        <w:rPr>
          <w:sz w:val="18"/>
        </w:rPr>
        <w:br w:type="textWrapping"/>
      </w:r>
      <w:r>
        <w:rPr>
          <w:sz w:val="18"/>
        </w:rPr>
        <w:t xml:space="preserve">    "startDate": "2025-10-10",</w:t>
      </w:r>
      <w:r>
        <w:rPr>
          <w:sz w:val="18"/>
        </w:rPr>
        <w:br w:type="textWrapping"/>
      </w:r>
      <w:r>
        <w:rPr>
          <w:sz w:val="18"/>
        </w:rPr>
        <w:t xml:space="preserve">    "endDate": "2025-10-10",</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"asinList": ["B09N15KZV8"]</w:t>
      </w:r>
      <w:r>
        <w:rPr>
          <w:sz w:val="18"/>
        </w:rPr>
        <w:br w:type="textWrapping"/>
      </w:r>
      <w:r>
        <w:rPr>
          <w:sz w:val="18"/>
        </w:rPr>
        <w:t>}'</w:t>
      </w:r>
    </w:p>
    <w:p w14:paraId="3F73C28E">
      <w:r>
        <w:rPr>
          <w:sz w:val="18"/>
        </w:rPr>
        <w:t>```</w:t>
      </w:r>
    </w:p>
    <w:p w14:paraId="302D5056">
      <w:pPr>
        <w:pStyle w:val="4"/>
      </w:pPr>
      <w:bookmarkStart w:id="3525" w:name="_Toc13948"/>
      <w:r>
        <w:t>返回结果</w:t>
      </w:r>
      <w:bookmarkEnd w:id="3525"/>
    </w:p>
    <w:p w14:paraId="622611FC">
      <w:r>
        <w:rPr>
          <w:sz w:val="18"/>
        </w:rPr>
        <w:t>Json Object</w:t>
      </w:r>
    </w:p>
    <w:p w14:paraId="50F9FB16">
      <w:pPr>
        <w:pStyle w:val="4"/>
      </w:pPr>
      <w:bookmarkStart w:id="3526" w:name="_Toc1044"/>
      <w:r>
        <w:t>返回成功示例</w:t>
      </w:r>
      <w:bookmarkEnd w:id="3526"/>
    </w:p>
    <w:p w14:paraId="2060812D">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"a0d54debf93140f3b58d1ed81e8e3583.178.17739962885581817",</w:t>
      </w:r>
      <w:r>
        <w:rPr>
          <w:sz w:val="18"/>
        </w:rPr>
        <w:br w:type="textWrapping"/>
      </w:r>
      <w:r>
        <w:rPr>
          <w:sz w:val="18"/>
        </w:rPr>
        <w:t xml:space="preserve">    "response_time": "2026-04-01 12:00:00",</w:t>
      </w:r>
      <w:r>
        <w:rPr>
          <w:sz w:val="18"/>
        </w:rPr>
        <w:br w:type="textWrapping"/>
      </w:r>
      <w:r>
        <w:rPr>
          <w:sz w:val="18"/>
        </w:rPr>
        <w:t xml:space="preserve">    "data": {</w:t>
      </w:r>
      <w:r>
        <w:rPr>
          <w:sz w:val="18"/>
        </w:rPr>
        <w:br w:type="textWrapping"/>
      </w:r>
      <w:r>
        <w:rPr>
          <w:sz w:val="18"/>
        </w:rPr>
        <w:t xml:space="preserve">        "total": 1,</w:t>
      </w:r>
      <w:r>
        <w:rPr>
          <w:sz w:val="18"/>
        </w:rPr>
        <w:br w:type="textWrapping"/>
      </w:r>
      <w:r>
        <w:rPr>
          <w:sz w:val="18"/>
        </w:rPr>
        <w:t xml:space="preserve">        "offset": 0,</w:t>
      </w:r>
      <w:r>
        <w:rPr>
          <w:sz w:val="18"/>
        </w:rPr>
        <w:br w:type="textWrapping"/>
      </w:r>
      <w:r>
        <w:rPr>
          <w:sz w:val="18"/>
        </w:rPr>
        <w:t xml:space="preserve">        "length": 100,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134225003201380860,</w:t>
      </w:r>
      <w:r>
        <w:rPr>
          <w:sz w:val="18"/>
        </w:rPr>
        <w:br w:type="textWrapping"/>
      </w:r>
      <w:r>
        <w:rPr>
          <w:sz w:val="18"/>
        </w:rPr>
        <w:t xml:space="preserve">                "asin": "B09N15KZV8",</w:t>
      </w:r>
      <w:r>
        <w:rPr>
          <w:sz w:val="18"/>
        </w:rPr>
        <w:br w:type="textWrapping"/>
      </w:r>
      <w:r>
        <w:rPr>
          <w:sz w:val="18"/>
        </w:rPr>
        <w:t xml:space="preserve">                "date": "2025-10-10",</w:t>
      </w:r>
      <w:r>
        <w:rPr>
          <w:sz w:val="18"/>
        </w:rPr>
        <w:br w:type="textWrapping"/>
      </w:r>
      <w:r>
        <w:rPr>
          <w:sz w:val="18"/>
        </w:rPr>
        <w:t xml:space="preserve">                "netPureProductMargin": 0.3865</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6B473811">
      <w:r>
        <w:rPr>
          <w:sz w:val="18"/>
        </w:rPr>
        <w:t>---</w:t>
      </w:r>
    </w:p>
    <w:p w14:paraId="17189F0C">
      <w:pPr>
        <w:pStyle w:val="4"/>
      </w:pPr>
      <w:bookmarkStart w:id="3527" w:name="_Toc20003"/>
      <w:r>
        <w:t>VC报表-库存报表</w:t>
      </w:r>
      <w:bookmarkEnd w:id="3527"/>
    </w:p>
    <w:p w14:paraId="04168FFC">
      <w:r>
        <w:rPr>
          <w:sz w:val="18"/>
        </w:rPr>
        <w:t>- Source path: docs/Statistics/vcInventoryList</w:t>
      </w:r>
      <w:r>
        <w:rPr>
          <w:sz w:val="18"/>
        </w:rPr>
        <w:br w:type="textWrapping"/>
      </w:r>
      <w:r>
        <w:rPr>
          <w:sz w:val="18"/>
        </w:rPr>
        <w:t>- Source URL: https://apidoc.lingxing.com/docs/Statistics/vcInventoryList.md</w:t>
      </w:r>
    </w:p>
    <w:p w14:paraId="214D3122">
      <w:r>
        <w:rPr>
          <w:sz w:val="18"/>
        </w:rPr>
        <w:t># VC报表-库存报表</w:t>
      </w:r>
    </w:p>
    <w:p w14:paraId="3B59844C">
      <w:pPr>
        <w:pStyle w:val="4"/>
      </w:pPr>
      <w:bookmarkStart w:id="3528" w:name="_Toc14820"/>
      <w:r>
        <w:t>接口信息</w:t>
      </w:r>
      <w:bookmarkEnd w:id="3528"/>
    </w:p>
    <w:p w14:paraId="49516417">
      <w:pPr>
        <w:pStyle w:val="4"/>
      </w:pPr>
      <w:bookmarkStart w:id="3529" w:name="_Toc12676"/>
      <w:r>
        <w:t>请求参数</w:t>
      </w:r>
      <w:bookmarkEnd w:id="3529"/>
    </w:p>
    <w:p w14:paraId="538BD37D">
      <w:pPr>
        <w:pStyle w:val="4"/>
      </w:pPr>
      <w:bookmarkStart w:id="3530" w:name="_Toc4070"/>
      <w:r>
        <w:t>请求cURL示例</w:t>
      </w:r>
      <w:bookmarkEnd w:id="3530"/>
    </w:p>
    <w:p w14:paraId="1C4EDBB3">
      <w:r>
        <w:rPr>
          <w:sz w:val="18"/>
        </w:rPr>
        <w:t>```bash</w:t>
      </w:r>
      <w:r>
        <w:rPr>
          <w:sz w:val="18"/>
        </w:rPr>
        <w:br w:type="textWrapping"/>
      </w:r>
      <w:r>
        <w:rPr>
          <w:sz w:val="18"/>
        </w:rPr>
        <w:t>curl --location 'https://openapi.lingxing.com/basicOpen/vc/report/inventory/list?access_token=value&amp;timestamp=value&amp;sign=value&amp;app_key=value'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"sid": 1234567890,</w:t>
      </w:r>
      <w:r>
        <w:rPr>
          <w:sz w:val="18"/>
        </w:rPr>
        <w:br w:type="textWrapping"/>
      </w:r>
      <w:r>
        <w:rPr>
          <w:sz w:val="18"/>
        </w:rPr>
        <w:t xml:space="preserve">    "startDate": "2026-03-01",</w:t>
      </w:r>
      <w:r>
        <w:rPr>
          <w:sz w:val="18"/>
        </w:rPr>
        <w:br w:type="textWrapping"/>
      </w:r>
      <w:r>
        <w:rPr>
          <w:sz w:val="18"/>
        </w:rPr>
        <w:t xml:space="preserve">    "endDate": "2026-03-31",</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"view": "sourcing",</w:t>
      </w:r>
      <w:r>
        <w:rPr>
          <w:sz w:val="18"/>
        </w:rPr>
        <w:br w:type="textWrapping"/>
      </w:r>
      <w:r>
        <w:rPr>
          <w:sz w:val="18"/>
        </w:rPr>
        <w:t xml:space="preserve">    "asinList": ["B0TEST0001","B0TEST0002"]</w:t>
      </w:r>
      <w:r>
        <w:rPr>
          <w:sz w:val="18"/>
        </w:rPr>
        <w:br w:type="textWrapping"/>
      </w:r>
      <w:r>
        <w:rPr>
          <w:sz w:val="18"/>
        </w:rPr>
        <w:t>}'</w:t>
      </w:r>
      <w:r>
        <w:rPr>
          <w:sz w:val="18"/>
        </w:rPr>
        <w:br w:type="textWrapping"/>
      </w:r>
      <w:r>
        <w:rPr>
          <w:sz w:val="18"/>
        </w:rPr>
        <w:t>```</w:t>
      </w:r>
    </w:p>
    <w:p w14:paraId="4BA24ACF">
      <w:pPr>
        <w:pStyle w:val="4"/>
      </w:pPr>
      <w:bookmarkStart w:id="3531" w:name="_Toc811"/>
      <w:r>
        <w:t>返回结果</w:t>
      </w:r>
      <w:bookmarkEnd w:id="3531"/>
    </w:p>
    <w:p w14:paraId="5A2980AE">
      <w:r>
        <w:rPr>
          <w:sz w:val="18"/>
        </w:rPr>
        <w:t>JSON Object</w:t>
      </w:r>
    </w:p>
    <w:p w14:paraId="510E749A">
      <w:pPr>
        <w:pStyle w:val="4"/>
      </w:pPr>
      <w:bookmarkStart w:id="3532" w:name="_Toc9101"/>
      <w:r>
        <w:t>返回成功示例</w:t>
      </w:r>
      <w:bookmarkEnd w:id="3532"/>
    </w:p>
    <w:p w14:paraId="0118F78C">
      <w:r>
        <w:rPr>
          <w:sz w:val="18"/>
        </w:rPr>
        <w:t>```json</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"3b6d0f5e7a9c4d63b6f6df1e12345678.178.17739962885581817",</w:t>
      </w:r>
      <w:r>
        <w:rPr>
          <w:sz w:val="18"/>
        </w:rPr>
        <w:br w:type="textWrapping"/>
      </w:r>
      <w:r>
        <w:rPr>
          <w:sz w:val="18"/>
        </w:rPr>
        <w:t xml:space="preserve">    "response_time": "2026-04-01 12:00:00",</w:t>
      </w:r>
      <w:r>
        <w:rPr>
          <w:sz w:val="18"/>
        </w:rPr>
        <w:br w:type="textWrapping"/>
      </w:r>
      <w:r>
        <w:rPr>
          <w:sz w:val="18"/>
        </w:rPr>
        <w:t xml:space="preserve">    "data": {</w:t>
      </w:r>
      <w:r>
        <w:rPr>
          <w:sz w:val="18"/>
        </w:rPr>
        <w:br w:type="textWrapping"/>
      </w:r>
      <w:r>
        <w:rPr>
          <w:sz w:val="18"/>
        </w:rPr>
        <w:t xml:space="preserve">        "total": 128,</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1234567890,</w:t>
      </w:r>
      <w:r>
        <w:rPr>
          <w:sz w:val="18"/>
        </w:rPr>
        <w:br w:type="textWrapping"/>
      </w:r>
      <w:r>
        <w:rPr>
          <w:sz w:val="18"/>
        </w:rPr>
        <w:t xml:space="preserve">                "asin": "B0TEST0001",</w:t>
      </w:r>
      <w:r>
        <w:rPr>
          <w:sz w:val="18"/>
        </w:rPr>
        <w:br w:type="textWrapping"/>
      </w:r>
      <w:r>
        <w:rPr>
          <w:sz w:val="18"/>
        </w:rPr>
        <w:t xml:space="preserve">                "date": "2026-03-31",</w:t>
      </w:r>
      <w:r>
        <w:rPr>
          <w:sz w:val="18"/>
        </w:rPr>
        <w:br w:type="textWrapping"/>
      </w:r>
      <w:r>
        <w:rPr>
          <w:sz w:val="18"/>
        </w:rPr>
        <w:t xml:space="preserve">                "receiveFillRate": 96.5,</w:t>
      </w:r>
      <w:r>
        <w:rPr>
          <w:sz w:val="18"/>
        </w:rPr>
        <w:br w:type="textWrapping"/>
      </w:r>
      <w:r>
        <w:rPr>
          <w:sz w:val="18"/>
        </w:rPr>
        <w:t xml:space="preserve">                "averageVendorLeadTimeDays": 14,</w:t>
      </w:r>
      <w:r>
        <w:rPr>
          <w:sz w:val="18"/>
        </w:rPr>
        <w:br w:type="textWrapping"/>
      </w:r>
      <w:r>
        <w:rPr>
          <w:sz w:val="18"/>
        </w:rPr>
        <w:t xml:space="preserve">                "netReceivedInventoryUnits": 50,</w:t>
      </w:r>
      <w:r>
        <w:rPr>
          <w:sz w:val="18"/>
        </w:rPr>
        <w:br w:type="textWrapping"/>
      </w:r>
      <w:r>
        <w:rPr>
          <w:sz w:val="18"/>
        </w:rPr>
        <w:t xml:space="preserve">                "aged90PlusDaysSellableInventoryUnits": 15,</w:t>
      </w:r>
      <w:r>
        <w:rPr>
          <w:sz w:val="18"/>
        </w:rPr>
        <w:br w:type="textWrapping"/>
      </w:r>
      <w:r>
        <w:rPr>
          <w:sz w:val="18"/>
        </w:rPr>
        <w:t xml:space="preserve">                "sellThroughRate": 78.4,</w:t>
      </w:r>
      <w:r>
        <w:rPr>
          <w:sz w:val="18"/>
        </w:rPr>
        <w:br w:type="textWrapping"/>
      </w:r>
      <w:r>
        <w:rPr>
          <w:sz w:val="18"/>
        </w:rPr>
        <w:t xml:space="preserve">                "unhealthyInventoryUnits": 5,</w:t>
      </w:r>
      <w:r>
        <w:rPr>
          <w:sz w:val="18"/>
        </w:rPr>
        <w:br w:type="textWrapping"/>
      </w:r>
      <w:r>
        <w:rPr>
          <w:sz w:val="18"/>
        </w:rPr>
        <w:t xml:space="preserve">                "vendorConfirmationRate": 99.2,</w:t>
      </w:r>
      <w:r>
        <w:rPr>
          <w:sz w:val="18"/>
        </w:rPr>
        <w:br w:type="textWrapping"/>
      </w:r>
      <w:r>
        <w:rPr>
          <w:sz w:val="18"/>
        </w:rPr>
        <w:t xml:space="preserve">                "unsellableOnHandInventoryUnits": 8,</w:t>
      </w:r>
      <w:r>
        <w:rPr>
          <w:sz w:val="18"/>
        </w:rPr>
        <w:br w:type="textWrapping"/>
      </w:r>
      <w:r>
        <w:rPr>
          <w:sz w:val="18"/>
        </w:rPr>
        <w:t xml:space="preserve">                "sellableOnHandInventoryUnits": 120,</w:t>
      </w:r>
      <w:r>
        <w:rPr>
          <w:sz w:val="18"/>
        </w:rPr>
        <w:br w:type="textWrapping"/>
      </w:r>
      <w:r>
        <w:rPr>
          <w:sz w:val="18"/>
        </w:rPr>
        <w:t xml:space="preserve">                "netReceivedInventoryCostAmount": 680.5,</w:t>
      </w:r>
      <w:r>
        <w:rPr>
          <w:sz w:val="18"/>
        </w:rPr>
        <w:br w:type="textWrapping"/>
      </w:r>
      <w:r>
        <w:rPr>
          <w:sz w:val="18"/>
        </w:rPr>
        <w:t xml:space="preserve">                "netReceivedInventoryCostCurrencyCode": "USD",</w:t>
      </w:r>
      <w:r>
        <w:rPr>
          <w:sz w:val="18"/>
        </w:rPr>
        <w:br w:type="textWrapping"/>
      </w:r>
      <w:r>
        <w:rPr>
          <w:sz w:val="18"/>
        </w:rPr>
        <w:t xml:space="preserve">                "unsellableOnHandInventoryCostAmount": 126.4,</w:t>
      </w:r>
      <w:r>
        <w:rPr>
          <w:sz w:val="18"/>
        </w:rPr>
        <w:br w:type="textWrapping"/>
      </w:r>
      <w:r>
        <w:rPr>
          <w:sz w:val="18"/>
        </w:rPr>
        <w:t xml:space="preserve">                "unsellableOnHandInventoryCostCurrencyCode": "USD",</w:t>
      </w:r>
      <w:r>
        <w:rPr>
          <w:sz w:val="18"/>
        </w:rPr>
        <w:br w:type="textWrapping"/>
      </w:r>
      <w:r>
        <w:rPr>
          <w:sz w:val="18"/>
        </w:rPr>
        <w:t xml:space="preserve">                "aged90PlusDaysSellableInventoryCostAmount": 420.3,</w:t>
      </w:r>
      <w:r>
        <w:rPr>
          <w:sz w:val="18"/>
        </w:rPr>
        <w:br w:type="textWrapping"/>
      </w:r>
      <w:r>
        <w:rPr>
          <w:sz w:val="18"/>
        </w:rPr>
        <w:t xml:space="preserve">                "aged90PlusDaysSellableInventoryCostCurrencyCode": "USD",</w:t>
      </w:r>
      <w:r>
        <w:rPr>
          <w:sz w:val="18"/>
        </w:rPr>
        <w:br w:type="textWrapping"/>
      </w:r>
      <w:r>
        <w:rPr>
          <w:sz w:val="18"/>
        </w:rPr>
        <w:t xml:space="preserve">                "sellableOnHandInventoryCostAmount": 1520.8,</w:t>
      </w:r>
      <w:r>
        <w:rPr>
          <w:sz w:val="18"/>
        </w:rPr>
        <w:br w:type="textWrapping"/>
      </w:r>
      <w:r>
        <w:rPr>
          <w:sz w:val="18"/>
        </w:rPr>
        <w:t xml:space="preserve">                "sellableOnHandInventoryCostCurrencyCode": "USD",</w:t>
      </w:r>
      <w:r>
        <w:rPr>
          <w:sz w:val="18"/>
        </w:rPr>
        <w:br w:type="textWrapping"/>
      </w:r>
      <w:r>
        <w:rPr>
          <w:sz w:val="18"/>
        </w:rPr>
        <w:t xml:space="preserve">                "unhealthyInventoryCostAmount": 235.6,</w:t>
      </w:r>
      <w:r>
        <w:rPr>
          <w:sz w:val="18"/>
        </w:rPr>
        <w:br w:type="textWrapping"/>
      </w:r>
      <w:r>
        <w:rPr>
          <w:sz w:val="18"/>
        </w:rPr>
        <w:t xml:space="preserve">                "unhealthyInventoryCostCurrencyCode": "USD"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128</w:t>
      </w:r>
      <w:r>
        <w:rPr>
          <w:sz w:val="18"/>
        </w:rPr>
        <w:br w:type="textWrapping"/>
      </w:r>
      <w:r>
        <w:rPr>
          <w:sz w:val="18"/>
        </w:rPr>
        <w:t>}</w:t>
      </w:r>
      <w:r>
        <w:rPr>
          <w:sz w:val="18"/>
        </w:rPr>
        <w:br w:type="textWrapping"/>
      </w:r>
      <w:r>
        <w:rPr>
          <w:sz w:val="18"/>
        </w:rPr>
        <w:t>```</w:t>
      </w:r>
    </w:p>
    <w:p w14:paraId="3C09CFF5">
      <w:r>
        <w:rPr>
          <w:sz w:val="18"/>
        </w:rPr>
        <w:t>---</w:t>
      </w:r>
    </w:p>
    <w:p w14:paraId="56F75C45">
      <w:pPr>
        <w:pStyle w:val="4"/>
      </w:pPr>
      <w:bookmarkStart w:id="3533" w:name="_Toc9094"/>
      <w:r>
        <w:t>查询亚马逊源报表-所有订单</w:t>
      </w:r>
      <w:bookmarkEnd w:id="3533"/>
    </w:p>
    <w:p w14:paraId="4B6EDA3E">
      <w:r>
        <w:rPr>
          <w:sz w:val="18"/>
        </w:rPr>
        <w:t>- Source path: docs/SourceData/AllOrders</w:t>
      </w:r>
      <w:r>
        <w:rPr>
          <w:sz w:val="18"/>
        </w:rPr>
        <w:br w:type="textWrapping"/>
      </w:r>
      <w:r>
        <w:rPr>
          <w:sz w:val="18"/>
        </w:rPr>
        <w:t>- Source URL: https://apidoc.lingxing.com/docs/SourceData/AllOrders.md</w:t>
      </w:r>
    </w:p>
    <w:p w14:paraId="0EC70149">
      <w:r>
        <w:rPr>
          <w:sz w:val="18"/>
        </w:rPr>
        <w:t># 查询亚马逊源报表-所有订单</w:t>
      </w:r>
      <w:r>
        <w:rPr>
          <w:sz w:val="18"/>
        </w:rPr>
        <w:br w:type="textWrapping"/>
      </w:r>
      <w:r>
        <w:rPr>
          <w:sz w:val="18"/>
        </w:rPr>
        <w:t>查询 All Orders Report By last update 报表</w:t>
      </w:r>
    </w:p>
    <w:p w14:paraId="3B51CD22">
      <w:pPr>
        <w:pStyle w:val="4"/>
      </w:pPr>
      <w:bookmarkStart w:id="3534" w:name="_Toc20782"/>
      <w:r>
        <w:t>接口信息</w:t>
      </w:r>
      <w:bookmarkEnd w:id="3534"/>
    </w:p>
    <w:p w14:paraId="29AA42E6">
      <w:pPr>
        <w:pStyle w:val="4"/>
      </w:pPr>
      <w:bookmarkStart w:id="3535" w:name="_Toc3247"/>
      <w:r>
        <w:t>请求参数</w:t>
      </w:r>
      <w:bookmarkEnd w:id="3535"/>
    </w:p>
    <w:p w14:paraId="3467D34D">
      <w:pPr>
        <w:pStyle w:val="4"/>
      </w:pPr>
      <w:bookmarkStart w:id="3536" w:name="_Toc29039"/>
      <w:r>
        <w:t>请求示例</w:t>
      </w:r>
      <w:bookmarkEnd w:id="3536"/>
    </w:p>
    <w:p w14:paraId="64257744">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"date_type": 1,</w:t>
      </w:r>
      <w:r>
        <w:rPr>
          <w:sz w:val="18"/>
        </w:rPr>
        <w:br w:type="textWrapping"/>
      </w:r>
      <w:r>
        <w:rPr>
          <w:sz w:val="18"/>
        </w:rPr>
        <w:t xml:space="preserve">    "start_date": "2020-04-01",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5B4B3B4C">
      <w:pPr>
        <w:pStyle w:val="4"/>
      </w:pPr>
      <w:bookmarkStart w:id="3537" w:name="_Toc10094"/>
      <w:r>
        <w:t>返回结果</w:t>
      </w:r>
      <w:bookmarkEnd w:id="3537"/>
    </w:p>
    <w:p w14:paraId="4735E722">
      <w:r>
        <w:rPr>
          <w:sz w:val="18"/>
        </w:rPr>
        <w:t>Json Object</w:t>
      </w:r>
    </w:p>
    <w:p w14:paraId="200C4792">
      <w:pPr>
        <w:pStyle w:val="4"/>
      </w:pPr>
      <w:bookmarkStart w:id="3538" w:name="_Toc24890"/>
      <w:r>
        <w:t>返回成功示例</w:t>
      </w:r>
      <w:bookmarkEnd w:id="3538"/>
    </w:p>
    <w:p w14:paraId="18912104">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"F79152AD-CBC0-846C-DA15-54D7BFC5C835",</w:t>
      </w:r>
      <w:r>
        <w:rPr>
          <w:sz w:val="18"/>
        </w:rPr>
        <w:br w:type="textWrapping"/>
      </w:r>
      <w:r>
        <w:rPr>
          <w:sz w:val="18"/>
        </w:rPr>
        <w:t xml:space="preserve">    "response_time": "2021-04-19 18:33:51",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"amazon_order_id": "111-01111-6646648",</w:t>
      </w:r>
      <w:r>
        <w:rPr>
          <w:sz w:val="18"/>
        </w:rPr>
        <w:br w:type="textWrapping"/>
      </w:r>
      <w:r>
        <w:rPr>
          <w:sz w:val="18"/>
        </w:rPr>
        <w:t xml:space="preserve">            "merchant_order_id": "111-011110-6646648",</w:t>
      </w:r>
      <w:r>
        <w:rPr>
          <w:sz w:val="18"/>
        </w:rPr>
        <w:br w:type="textWrapping"/>
      </w:r>
      <w:r>
        <w:rPr>
          <w:sz w:val="18"/>
        </w:rPr>
        <w:t xml:space="preserve">            "last_updated_time": 1602964702,</w:t>
      </w:r>
      <w:r>
        <w:rPr>
          <w:sz w:val="18"/>
        </w:rPr>
        <w:br w:type="textWrapping"/>
      </w:r>
      <w:r>
        <w:rPr>
          <w:sz w:val="18"/>
        </w:rPr>
        <w:t xml:space="preserve">            "purchase_date": "2020-10-17T00:31:51+00:00",</w:t>
      </w:r>
      <w:r>
        <w:rPr>
          <w:sz w:val="18"/>
        </w:rPr>
        <w:br w:type="textWrapping"/>
      </w:r>
      <w:r>
        <w:rPr>
          <w:sz w:val="18"/>
        </w:rPr>
        <w:t xml:space="preserve">            "purchase_date_locale": "2020-10-16",</w:t>
      </w:r>
      <w:r>
        <w:rPr>
          <w:sz w:val="18"/>
        </w:rPr>
        <w:br w:type="textWrapping"/>
      </w:r>
      <w:r>
        <w:rPr>
          <w:sz w:val="18"/>
        </w:rPr>
        <w:t xml:space="preserve">            "purchase_date_local": "2020-10-16 17:31:51",</w:t>
      </w:r>
      <w:r>
        <w:rPr>
          <w:sz w:val="18"/>
        </w:rPr>
        <w:br w:type="textWrapping"/>
      </w:r>
      <w:r>
        <w:rPr>
          <w:sz w:val="18"/>
        </w:rPr>
        <w:t xml:space="preserve">            "shipment_date": "2020-10-17T12:58:15-07:00",</w:t>
      </w:r>
      <w:r>
        <w:rPr>
          <w:sz w:val="18"/>
        </w:rPr>
        <w:br w:type="textWrapping"/>
      </w:r>
      <w:r>
        <w:rPr>
          <w:sz w:val="18"/>
        </w:rPr>
        <w:t xml:space="preserve">            "order_status": "Shipped",</w:t>
      </w:r>
      <w:r>
        <w:rPr>
          <w:sz w:val="18"/>
        </w:rPr>
        <w:br w:type="textWrapping"/>
      </w:r>
      <w:r>
        <w:rPr>
          <w:sz w:val="18"/>
        </w:rPr>
        <w:t xml:space="preserve">            "fulfillment_channel": "Amazon",</w:t>
      </w:r>
      <w:r>
        <w:rPr>
          <w:sz w:val="18"/>
        </w:rPr>
        <w:br w:type="textWrapping"/>
      </w:r>
      <w:r>
        <w:rPr>
          <w:sz w:val="18"/>
        </w:rPr>
        <w:t xml:space="preserve">            "sales_channel": "Amazon.com",</w:t>
      </w:r>
      <w:r>
        <w:rPr>
          <w:sz w:val="18"/>
        </w:rPr>
        <w:br w:type="textWrapping"/>
      </w:r>
      <w:r>
        <w:rPr>
          <w:sz w:val="18"/>
        </w:rPr>
        <w:t xml:space="preserve">            "order_channel": "",</w:t>
      </w:r>
      <w:r>
        <w:rPr>
          <w:sz w:val="18"/>
        </w:rPr>
        <w:br w:type="textWrapping"/>
      </w:r>
      <w:r>
        <w:rPr>
          <w:sz w:val="18"/>
        </w:rPr>
        <w:t xml:space="preserve">            "url": "",</w:t>
      </w:r>
      <w:r>
        <w:rPr>
          <w:sz w:val="18"/>
        </w:rPr>
        <w:br w:type="textWrapping"/>
      </w:r>
      <w:r>
        <w:rPr>
          <w:sz w:val="18"/>
        </w:rPr>
        <w:t xml:space="preserve">            "ship_service_level": "Expedited",</w:t>
      </w:r>
      <w:r>
        <w:rPr>
          <w:sz w:val="18"/>
        </w:rPr>
        <w:br w:type="textWrapping"/>
      </w:r>
      <w:r>
        <w:rPr>
          <w:sz w:val="18"/>
        </w:rPr>
        <w:t xml:space="preserve">            "sku": "T1-1111-59G8",</w:t>
      </w:r>
      <w:r>
        <w:rPr>
          <w:sz w:val="18"/>
        </w:rPr>
        <w:br w:type="textWrapping"/>
      </w:r>
      <w:r>
        <w:rPr>
          <w:sz w:val="18"/>
        </w:rPr>
        <w:t xml:space="preserve">            "asin": "B0711113",</w:t>
      </w:r>
      <w:r>
        <w:rPr>
          <w:sz w:val="18"/>
        </w:rPr>
        <w:br w:type="textWrapping"/>
      </w:r>
      <w:r>
        <w:rPr>
          <w:sz w:val="18"/>
        </w:rPr>
        <w:t xml:space="preserve">            "product_name": "P",</w:t>
      </w:r>
      <w:r>
        <w:rPr>
          <w:sz w:val="18"/>
        </w:rPr>
        <w:br w:type="textWrapping"/>
      </w:r>
      <w:r>
        <w:rPr>
          <w:sz w:val="18"/>
        </w:rPr>
        <w:t xml:space="preserve">            "item_status": "Shipped",</w:t>
      </w:r>
      <w:r>
        <w:rPr>
          <w:sz w:val="18"/>
        </w:rPr>
        <w:br w:type="textWrapping"/>
      </w:r>
      <w:r>
        <w:rPr>
          <w:sz w:val="18"/>
        </w:rPr>
        <w:t xml:space="preserve">            "quantity": 1,</w:t>
      </w:r>
      <w:r>
        <w:rPr>
          <w:sz w:val="18"/>
        </w:rPr>
        <w:br w:type="textWrapping"/>
      </w:r>
      <w:r>
        <w:rPr>
          <w:sz w:val="18"/>
        </w:rPr>
        <w:t xml:space="preserve">            "currency": "USD",</w:t>
      </w:r>
      <w:r>
        <w:rPr>
          <w:sz w:val="18"/>
        </w:rPr>
        <w:br w:type="textWrapping"/>
      </w:r>
      <w:r>
        <w:rPr>
          <w:sz w:val="18"/>
        </w:rPr>
        <w:t xml:space="preserve">            "item_price": "7.99",</w:t>
      </w:r>
      <w:r>
        <w:rPr>
          <w:sz w:val="18"/>
        </w:rPr>
        <w:br w:type="textWrapping"/>
      </w:r>
      <w:r>
        <w:rPr>
          <w:sz w:val="18"/>
        </w:rPr>
        <w:t xml:space="preserve">            "item_tax": "0.82",</w:t>
      </w:r>
      <w:r>
        <w:rPr>
          <w:sz w:val="18"/>
        </w:rPr>
        <w:br w:type="textWrapping"/>
      </w:r>
      <w:r>
        <w:rPr>
          <w:sz w:val="18"/>
        </w:rPr>
        <w:t xml:space="preserve">            "shipping_price": "",</w:t>
      </w:r>
      <w:r>
        <w:rPr>
          <w:sz w:val="18"/>
        </w:rPr>
        <w:br w:type="textWrapping"/>
      </w:r>
      <w:r>
        <w:rPr>
          <w:sz w:val="18"/>
        </w:rPr>
        <w:t xml:space="preserve">            "shipping_tax": "",</w:t>
      </w:r>
      <w:r>
        <w:rPr>
          <w:sz w:val="18"/>
        </w:rPr>
        <w:br w:type="textWrapping"/>
      </w:r>
      <w:r>
        <w:rPr>
          <w:sz w:val="18"/>
        </w:rPr>
        <w:t xml:space="preserve">            "gift_wrap_price": "",</w:t>
      </w:r>
      <w:r>
        <w:rPr>
          <w:sz w:val="18"/>
        </w:rPr>
        <w:br w:type="textWrapping"/>
      </w:r>
      <w:r>
        <w:rPr>
          <w:sz w:val="18"/>
        </w:rPr>
        <w:t xml:space="preserve">            "gift_wrap_tax": "",</w:t>
      </w:r>
      <w:r>
        <w:rPr>
          <w:sz w:val="18"/>
        </w:rPr>
        <w:br w:type="textWrapping"/>
      </w:r>
      <w:r>
        <w:rPr>
          <w:sz w:val="18"/>
        </w:rPr>
        <w:t xml:space="preserve">            "item_promotion_discount": "",</w:t>
      </w:r>
      <w:r>
        <w:rPr>
          <w:sz w:val="18"/>
        </w:rPr>
        <w:br w:type="textWrapping"/>
      </w:r>
      <w:r>
        <w:rPr>
          <w:sz w:val="18"/>
        </w:rPr>
        <w:t xml:space="preserve">            "ship_promotion_discount": "",</w:t>
      </w:r>
      <w:r>
        <w:rPr>
          <w:sz w:val="18"/>
        </w:rPr>
        <w:br w:type="textWrapping"/>
      </w:r>
      <w:r>
        <w:rPr>
          <w:sz w:val="18"/>
        </w:rPr>
        <w:t xml:space="preserve">            "promotion_ids": "",</w:t>
      </w:r>
      <w:r>
        <w:rPr>
          <w:sz w:val="18"/>
        </w:rPr>
        <w:br w:type="textWrapping"/>
      </w:r>
      <w:r>
        <w:rPr>
          <w:sz w:val="18"/>
        </w:rPr>
        <w:t xml:space="preserve">            "pid": 1,</w:t>
      </w:r>
      <w:r>
        <w:rPr>
          <w:sz w:val="18"/>
        </w:rPr>
        <w:br w:type="textWrapping"/>
      </w:r>
      <w:r>
        <w:rPr>
          <w:sz w:val="18"/>
        </w:rPr>
        <w:t xml:space="preserve">            "local_sku": "视觉111",</w:t>
      </w:r>
      <w:r>
        <w:rPr>
          <w:sz w:val="18"/>
        </w:rPr>
        <w:br w:type="textWrapping"/>
      </w:r>
      <w:r>
        <w:rPr>
          <w:sz w:val="18"/>
        </w:rPr>
        <w:t xml:space="preserve">            "local_name": "00.100",</w:t>
      </w:r>
      <w:r>
        <w:rPr>
          <w:sz w:val="18"/>
        </w:rPr>
        <w:br w:type="textWrapping"/>
      </w:r>
      <w:r>
        <w:rPr>
          <w:sz w:val="18"/>
        </w:rPr>
        <w:t xml:space="preserve">            "sid": 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2260</w:t>
      </w:r>
      <w:r>
        <w:rPr>
          <w:sz w:val="18"/>
        </w:rPr>
        <w:br w:type="textWrapping"/>
      </w:r>
      <w:r>
        <w:rPr>
          <w:sz w:val="18"/>
        </w:rPr>
        <w:t>}</w:t>
      </w:r>
      <w:r>
        <w:rPr>
          <w:sz w:val="18"/>
        </w:rPr>
        <w:br w:type="textWrapping"/>
      </w:r>
      <w:r>
        <w:rPr>
          <w:sz w:val="18"/>
        </w:rPr>
        <w:t>```</w:t>
      </w:r>
    </w:p>
    <w:p w14:paraId="026FAA30">
      <w:r>
        <w:rPr>
          <w:sz w:val="18"/>
        </w:rPr>
        <w:t>---</w:t>
      </w:r>
    </w:p>
    <w:p w14:paraId="601100F4">
      <w:pPr>
        <w:pStyle w:val="4"/>
      </w:pPr>
      <w:bookmarkStart w:id="3539" w:name="_Toc7150"/>
      <w:r>
        <w:t>查询亚马逊源报表-FBA订单</w:t>
      </w:r>
      <w:bookmarkEnd w:id="3539"/>
    </w:p>
    <w:p w14:paraId="4CD5986B">
      <w:r>
        <w:rPr>
          <w:sz w:val="18"/>
        </w:rPr>
        <w:t>- Source path: docs/SourceData/FbaOrders</w:t>
      </w:r>
      <w:r>
        <w:rPr>
          <w:sz w:val="18"/>
        </w:rPr>
        <w:br w:type="textWrapping"/>
      </w:r>
      <w:r>
        <w:rPr>
          <w:sz w:val="18"/>
        </w:rPr>
        <w:t>- Source URL: https://apidoc.lingxing.com/docs/SourceData/FbaOrders.md</w:t>
      </w:r>
    </w:p>
    <w:p w14:paraId="5938C00E">
      <w:r>
        <w:rPr>
          <w:sz w:val="18"/>
        </w:rPr>
        <w:t># 查询亚马逊源报表-FBA订单</w:t>
      </w:r>
      <w:r>
        <w:rPr>
          <w:sz w:val="18"/>
        </w:rPr>
        <w:br w:type="textWrapping"/>
      </w:r>
      <w:r>
        <w:rPr>
          <w:sz w:val="18"/>
        </w:rPr>
        <w:t>查询 Amazon-Fulfilled Shipments Report 报表</w:t>
      </w:r>
    </w:p>
    <w:p w14:paraId="5C5D4819">
      <w:pPr>
        <w:pStyle w:val="4"/>
      </w:pPr>
      <w:bookmarkStart w:id="3540" w:name="_Toc315"/>
      <w:r>
        <w:t>接口信息</w:t>
      </w:r>
      <w:bookmarkEnd w:id="3540"/>
    </w:p>
    <w:p w14:paraId="506C187A">
      <w:pPr>
        <w:pStyle w:val="4"/>
      </w:pPr>
      <w:bookmarkStart w:id="3541" w:name="_Toc26632"/>
      <w:r>
        <w:t>请求参数</w:t>
      </w:r>
      <w:bookmarkEnd w:id="3541"/>
    </w:p>
    <w:p w14:paraId="2A6AF8DA">
      <w:pPr>
        <w:pStyle w:val="4"/>
      </w:pPr>
      <w:bookmarkStart w:id="3542" w:name="_Toc10929"/>
      <w:r>
        <w:t>请求示例</w:t>
      </w:r>
      <w:bookmarkEnd w:id="3542"/>
    </w:p>
    <w:p w14:paraId="61DD1951">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"date_type": 1,</w:t>
      </w:r>
      <w:r>
        <w:rPr>
          <w:sz w:val="18"/>
        </w:rPr>
        <w:br w:type="textWrapping"/>
      </w:r>
      <w:r>
        <w:rPr>
          <w:sz w:val="18"/>
        </w:rPr>
        <w:t xml:space="preserve">    "start_date": "2020-04-01",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5EEF5094">
      <w:pPr>
        <w:pStyle w:val="4"/>
      </w:pPr>
      <w:bookmarkStart w:id="3543" w:name="_Toc3061"/>
      <w:r>
        <w:t>返回结果</w:t>
      </w:r>
      <w:bookmarkEnd w:id="3543"/>
    </w:p>
    <w:p w14:paraId="338F8DF5">
      <w:r>
        <w:rPr>
          <w:sz w:val="18"/>
        </w:rPr>
        <w:t>Json Object</w:t>
      </w:r>
    </w:p>
    <w:p w14:paraId="6D7B6349">
      <w:pPr>
        <w:pStyle w:val="4"/>
      </w:pPr>
      <w:bookmarkStart w:id="3544" w:name="_Toc289"/>
      <w:r>
        <w:t>返回成功示例</w:t>
      </w:r>
      <w:bookmarkEnd w:id="3544"/>
    </w:p>
    <w:p w14:paraId="2968C9F9">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"sku": "Pink_Head_Rope",</w:t>
      </w:r>
      <w:r>
        <w:rPr>
          <w:sz w:val="18"/>
        </w:rPr>
        <w:br w:type="textWrapping"/>
      </w:r>
      <w:r>
        <w:rPr>
          <w:sz w:val="18"/>
        </w:rPr>
        <w:t xml:space="preserve">            "currency": "USD",</w:t>
      </w:r>
      <w:r>
        <w:rPr>
          <w:sz w:val="18"/>
        </w:rPr>
        <w:br w:type="textWrapping"/>
      </w:r>
      <w:r>
        <w:rPr>
          <w:sz w:val="18"/>
        </w:rPr>
        <w:t xml:space="preserve">            "carrier": "USPS",</w:t>
      </w:r>
      <w:r>
        <w:rPr>
          <w:sz w:val="18"/>
        </w:rPr>
        <w:br w:type="textWrapping"/>
      </w:r>
      <w:r>
        <w:rPr>
          <w:sz w:val="18"/>
        </w:rPr>
        <w:t xml:space="preserve">            "amazon_order_id": "112-0065094-0449862",</w:t>
      </w:r>
      <w:r>
        <w:rPr>
          <w:sz w:val="18"/>
        </w:rPr>
        <w:br w:type="textWrapping"/>
      </w:r>
      <w:r>
        <w:rPr>
          <w:sz w:val="18"/>
        </w:rPr>
        <w:t xml:space="preserve">            "shipment_id": "TBb1Gwxz1",</w:t>
      </w:r>
      <w:r>
        <w:rPr>
          <w:sz w:val="18"/>
        </w:rPr>
        <w:br w:type="textWrapping"/>
      </w:r>
      <w:r>
        <w:rPr>
          <w:sz w:val="18"/>
        </w:rPr>
        <w:t xml:space="preserve">            "shipment_item_id": "DFJVVkwbH",</w:t>
      </w:r>
      <w:r>
        <w:rPr>
          <w:sz w:val="18"/>
        </w:rPr>
        <w:br w:type="textWrapping"/>
      </w:r>
      <w:r>
        <w:rPr>
          <w:sz w:val="18"/>
        </w:rPr>
        <w:t xml:space="preserve">            "amazon_order_item_id": "67486918672938",</w:t>
      </w:r>
      <w:r>
        <w:rPr>
          <w:sz w:val="18"/>
        </w:rPr>
        <w:br w:type="textWrapping"/>
      </w:r>
      <w:r>
        <w:rPr>
          <w:sz w:val="18"/>
        </w:rPr>
        <w:t xml:space="preserve">            "purchase_date": "2022-05-09T21:59:41+00:00",</w:t>
      </w:r>
      <w:r>
        <w:rPr>
          <w:sz w:val="18"/>
        </w:rPr>
        <w:br w:type="textWrapping"/>
      </w:r>
      <w:r>
        <w:rPr>
          <w:sz w:val="18"/>
        </w:rPr>
        <w:t xml:space="preserve">            "payments_date": "2022-05-10T06:05:32+00:00",</w:t>
      </w:r>
      <w:r>
        <w:rPr>
          <w:sz w:val="18"/>
        </w:rPr>
        <w:br w:type="textWrapping"/>
      </w:r>
      <w:r>
        <w:rPr>
          <w:sz w:val="18"/>
        </w:rPr>
        <w:t xml:space="preserve">            "shipment_date": "2022-05-10T06:05:32+00:00",</w:t>
      </w:r>
      <w:r>
        <w:rPr>
          <w:sz w:val="18"/>
        </w:rPr>
        <w:br w:type="textWrapping"/>
      </w:r>
      <w:r>
        <w:rPr>
          <w:sz w:val="18"/>
        </w:rPr>
        <w:t xml:space="preserve">            "reporting_date": "2022-05-10T09:05:39+00:00",</w:t>
      </w:r>
      <w:r>
        <w:rPr>
          <w:sz w:val="18"/>
        </w:rPr>
        <w:br w:type="textWrapping"/>
      </w:r>
      <w:r>
        <w:rPr>
          <w:sz w:val="18"/>
        </w:rPr>
        <w:t xml:space="preserve">            "estimated_arrival_date": "2022-05-12T03:00:00+00:00",</w:t>
      </w:r>
      <w:r>
        <w:rPr>
          <w:sz w:val="18"/>
        </w:rPr>
        <w:br w:type="textWrapping"/>
      </w:r>
      <w:r>
        <w:rPr>
          <w:sz w:val="18"/>
        </w:rPr>
        <w:t xml:space="preserve">            "product_name": "Love Pearl Bottom Hair Circle Women's High Elastic Hair Binding Rope Jewelry Rubber Band Head Rope Pink",</w:t>
      </w:r>
      <w:r>
        <w:rPr>
          <w:sz w:val="18"/>
        </w:rPr>
        <w:br w:type="textWrapping"/>
      </w:r>
      <w:r>
        <w:rPr>
          <w:sz w:val="18"/>
        </w:rPr>
        <w:t xml:space="preserve">            "quantity_shipped": 1,</w:t>
      </w:r>
      <w:r>
        <w:rPr>
          <w:sz w:val="18"/>
        </w:rPr>
        <w:br w:type="textWrapping"/>
      </w:r>
      <w:r>
        <w:rPr>
          <w:sz w:val="18"/>
        </w:rPr>
        <w:t xml:space="preserve">            "item_price": "1.00",</w:t>
      </w:r>
      <w:r>
        <w:rPr>
          <w:sz w:val="18"/>
        </w:rPr>
        <w:br w:type="textWrapping"/>
      </w:r>
      <w:r>
        <w:rPr>
          <w:sz w:val="18"/>
        </w:rPr>
        <w:t xml:space="preserve">            "item_tax": "0.00",</w:t>
      </w:r>
      <w:r>
        <w:rPr>
          <w:sz w:val="18"/>
        </w:rPr>
        <w:br w:type="textWrapping"/>
      </w:r>
      <w:r>
        <w:rPr>
          <w:sz w:val="18"/>
        </w:rPr>
        <w:t xml:space="preserve">            "shipping_price": "0.00",</w:t>
      </w:r>
      <w:r>
        <w:rPr>
          <w:sz w:val="18"/>
        </w:rPr>
        <w:br w:type="textWrapping"/>
      </w:r>
      <w:r>
        <w:rPr>
          <w:sz w:val="18"/>
        </w:rPr>
        <w:t xml:space="preserve">            "shipping_tax": "0.00",</w:t>
      </w:r>
      <w:r>
        <w:rPr>
          <w:sz w:val="18"/>
        </w:rPr>
        <w:br w:type="textWrapping"/>
      </w:r>
      <w:r>
        <w:rPr>
          <w:sz w:val="18"/>
        </w:rPr>
        <w:t xml:space="preserve">            "gift_wrap_price": "0.00",</w:t>
      </w:r>
      <w:r>
        <w:rPr>
          <w:sz w:val="18"/>
        </w:rPr>
        <w:br w:type="textWrapping"/>
      </w:r>
      <w:r>
        <w:rPr>
          <w:sz w:val="18"/>
        </w:rPr>
        <w:t xml:space="preserve">            "gift_wrap_tax": "0.00",</w:t>
      </w:r>
      <w:r>
        <w:rPr>
          <w:sz w:val="18"/>
        </w:rPr>
        <w:br w:type="textWrapping"/>
      </w:r>
      <w:r>
        <w:rPr>
          <w:sz w:val="18"/>
        </w:rPr>
        <w:t xml:space="preserve">            "ship_service_level": "Expedited",</w:t>
      </w:r>
      <w:r>
        <w:rPr>
          <w:sz w:val="18"/>
        </w:rPr>
        <w:br w:type="textWrapping"/>
      </w:r>
      <w:r>
        <w:rPr>
          <w:sz w:val="18"/>
        </w:rPr>
        <w:t xml:space="preserve">            "item_promotion_discount": "0.00",</w:t>
      </w:r>
      <w:r>
        <w:rPr>
          <w:sz w:val="18"/>
        </w:rPr>
        <w:br w:type="textWrapping"/>
      </w:r>
      <w:r>
        <w:rPr>
          <w:sz w:val="18"/>
        </w:rPr>
        <w:t xml:space="preserve">            "ship_promotion_discount": "0.00",</w:t>
      </w:r>
      <w:r>
        <w:rPr>
          <w:sz w:val="18"/>
        </w:rPr>
        <w:br w:type="textWrapping"/>
      </w:r>
      <w:r>
        <w:rPr>
          <w:sz w:val="18"/>
        </w:rPr>
        <w:t xml:space="preserve">            "tracking_number": "9374889705011506008135",</w:t>
      </w:r>
      <w:r>
        <w:rPr>
          <w:sz w:val="18"/>
        </w:rPr>
        <w:br w:type="textWrapping"/>
      </w:r>
      <w:r>
        <w:rPr>
          <w:sz w:val="18"/>
        </w:rPr>
        <w:t xml:space="preserve">            "fulfillment_channel": "AFN",</w:t>
      </w:r>
      <w:r>
        <w:rPr>
          <w:sz w:val="18"/>
        </w:rPr>
        <w:br w:type="textWrapping"/>
      </w:r>
      <w:r>
        <w:rPr>
          <w:sz w:val="18"/>
        </w:rPr>
        <w:t xml:space="preserve">            "points_granted": "",</w:t>
      </w:r>
      <w:r>
        <w:rPr>
          <w:sz w:val="18"/>
        </w:rPr>
        <w:br w:type="textWrapping"/>
      </w:r>
      <w:r>
        <w:rPr>
          <w:sz w:val="18"/>
        </w:rPr>
        <w:t xml:space="preserve">            "hide_time": "2022-05-09 23:05:32",</w:t>
      </w:r>
      <w:r>
        <w:rPr>
          <w:sz w:val="18"/>
        </w:rPr>
        <w:br w:type="textWrapping"/>
      </w:r>
      <w:r>
        <w:rPr>
          <w:sz w:val="18"/>
        </w:rPr>
        <w:t xml:space="preserve">            "buyer_email": "fbzdtkn3vgzftkk@marketplace.amazon.com",</w:t>
      </w:r>
      <w:r>
        <w:rPr>
          <w:sz w:val="18"/>
        </w:rPr>
        <w:br w:type="textWrapping"/>
      </w:r>
      <w:r>
        <w:rPr>
          <w:sz w:val="18"/>
        </w:rPr>
        <w:t xml:space="preserve">            "buyer_name": "",</w:t>
      </w:r>
      <w:r>
        <w:rPr>
          <w:sz w:val="18"/>
        </w:rPr>
        <w:br w:type="textWrapping"/>
      </w:r>
      <w:r>
        <w:rPr>
          <w:sz w:val="18"/>
        </w:rPr>
        <w:t xml:space="preserve">            "buyer_phone_number": "",</w:t>
      </w:r>
      <w:r>
        <w:rPr>
          <w:sz w:val="18"/>
        </w:rPr>
        <w:br w:type="textWrapping"/>
      </w:r>
      <w:r>
        <w:rPr>
          <w:sz w:val="18"/>
        </w:rPr>
        <w:t xml:space="preserve">            "recipient_name": "",</w:t>
      </w:r>
      <w:r>
        <w:rPr>
          <w:sz w:val="18"/>
        </w:rPr>
        <w:br w:type="textWrapping"/>
      </w:r>
      <w:r>
        <w:rPr>
          <w:sz w:val="18"/>
        </w:rPr>
        <w:t xml:space="preserve">            "ship_address_1": "",</w:t>
      </w:r>
      <w:r>
        <w:rPr>
          <w:sz w:val="18"/>
        </w:rPr>
        <w:br w:type="textWrapping"/>
      </w:r>
      <w:r>
        <w:rPr>
          <w:sz w:val="18"/>
        </w:rPr>
        <w:t xml:space="preserve">            "ship_city": "BARNHART",</w:t>
      </w:r>
      <w:r>
        <w:rPr>
          <w:sz w:val="18"/>
        </w:rPr>
        <w:br w:type="textWrapping"/>
      </w:r>
      <w:r>
        <w:rPr>
          <w:sz w:val="18"/>
        </w:rPr>
        <w:t xml:space="preserve">            "ship_state": "MO",</w:t>
      </w:r>
      <w:r>
        <w:rPr>
          <w:sz w:val="18"/>
        </w:rPr>
        <w:br w:type="textWrapping"/>
      </w:r>
      <w:r>
        <w:rPr>
          <w:sz w:val="18"/>
        </w:rPr>
        <w:t xml:space="preserve">            "ship_postal_code": "63012",</w:t>
      </w:r>
      <w:r>
        <w:rPr>
          <w:sz w:val="18"/>
        </w:rPr>
        <w:br w:type="textWrapping"/>
      </w:r>
      <w:r>
        <w:rPr>
          <w:sz w:val="18"/>
        </w:rPr>
        <w:t xml:space="preserve">            "ship_country": "US",</w:t>
      </w:r>
      <w:r>
        <w:rPr>
          <w:sz w:val="18"/>
        </w:rPr>
        <w:br w:type="textWrapping"/>
      </w:r>
      <w:r>
        <w:rPr>
          <w:sz w:val="18"/>
        </w:rPr>
        <w:t xml:space="preserve">            "ship_phone_number":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9,</w:t>
      </w:r>
      <w:r>
        <w:rPr>
          <w:sz w:val="18"/>
        </w:rPr>
        <w:br w:type="textWrapping"/>
      </w:r>
      <w:r>
        <w:rPr>
          <w:sz w:val="18"/>
        </w:rPr>
        <w:t xml:space="preserve">    "message": "操作成功",</w:t>
      </w:r>
      <w:r>
        <w:rPr>
          <w:sz w:val="18"/>
        </w:rPr>
        <w:br w:type="textWrapping"/>
      </w:r>
      <w:r>
        <w:rPr>
          <w:sz w:val="18"/>
        </w:rPr>
        <w:t xml:space="preserve">    "request_id": "acb13574cdd14cd287043fadb895894e.1722930272131",</w:t>
      </w:r>
      <w:r>
        <w:rPr>
          <w:sz w:val="18"/>
        </w:rPr>
        <w:br w:type="textWrapping"/>
      </w:r>
      <w:r>
        <w:rPr>
          <w:sz w:val="18"/>
        </w:rPr>
        <w:t xml:space="preserve">    "response_time": "2024-08-06 15:44:32",</w:t>
      </w:r>
      <w:r>
        <w:rPr>
          <w:sz w:val="18"/>
        </w:rPr>
        <w:br w:type="textWrapping"/>
      </w:r>
      <w:r>
        <w:rPr>
          <w:sz w:val="18"/>
        </w:rPr>
        <w:t xml:space="preserve">    "error_details": []</w:t>
      </w:r>
      <w:r>
        <w:rPr>
          <w:sz w:val="18"/>
        </w:rPr>
        <w:br w:type="textWrapping"/>
      </w:r>
      <w:r>
        <w:rPr>
          <w:sz w:val="18"/>
        </w:rPr>
        <w:t>}</w:t>
      </w:r>
      <w:r>
        <w:rPr>
          <w:sz w:val="18"/>
        </w:rPr>
        <w:br w:type="textWrapping"/>
      </w:r>
      <w:r>
        <w:rPr>
          <w:sz w:val="18"/>
        </w:rPr>
        <w:t>```</w:t>
      </w:r>
    </w:p>
    <w:p w14:paraId="73FDDE88">
      <w:r>
        <w:rPr>
          <w:sz w:val="18"/>
        </w:rPr>
        <w:t>---</w:t>
      </w:r>
    </w:p>
    <w:p w14:paraId="3C648C71">
      <w:pPr>
        <w:pStyle w:val="4"/>
      </w:pPr>
      <w:bookmarkStart w:id="3545" w:name="_Toc22694"/>
      <w:r>
        <w:t>查询亚马逊源报表-FBA换货订单</w:t>
      </w:r>
      <w:bookmarkEnd w:id="3545"/>
    </w:p>
    <w:p w14:paraId="17539E7B">
      <w:r>
        <w:rPr>
          <w:sz w:val="18"/>
        </w:rPr>
        <w:t>- Source path: docs/SourceData/fbaExchangeOrderList</w:t>
      </w:r>
      <w:r>
        <w:rPr>
          <w:sz w:val="18"/>
        </w:rPr>
        <w:br w:type="textWrapping"/>
      </w:r>
      <w:r>
        <w:rPr>
          <w:sz w:val="18"/>
        </w:rPr>
        <w:t>- Source URL: https://apidoc.lingxing.com/docs/SourceData/fbaExchangeOrderList.md</w:t>
      </w:r>
    </w:p>
    <w:p w14:paraId="042105E6">
      <w:r>
        <w:rPr>
          <w:sz w:val="18"/>
        </w:rPr>
        <w:t># 查询亚马逊源报表-FBA换货订单</w:t>
      </w:r>
      <w:r>
        <w:rPr>
          <w:sz w:val="18"/>
        </w:rPr>
        <w:br w:type="textWrapping"/>
      </w:r>
      <w:r>
        <w:rPr>
          <w:sz w:val="18"/>
        </w:rPr>
        <w:t>查询 Replacements Report 报表</w:t>
      </w:r>
    </w:p>
    <w:p w14:paraId="636C1B72">
      <w:pPr>
        <w:pStyle w:val="4"/>
      </w:pPr>
      <w:bookmarkStart w:id="3546" w:name="_Toc26411"/>
      <w:r>
        <w:t>接口信息</w:t>
      </w:r>
      <w:bookmarkEnd w:id="3546"/>
    </w:p>
    <w:p w14:paraId="4CB9D40D">
      <w:pPr>
        <w:pStyle w:val="4"/>
      </w:pPr>
      <w:bookmarkStart w:id="3547" w:name="_Toc3532"/>
      <w:r>
        <w:t>请求参数</w:t>
      </w:r>
      <w:bookmarkEnd w:id="3547"/>
    </w:p>
    <w:p w14:paraId="724D3E0A">
      <w:pPr>
        <w:pStyle w:val="4"/>
      </w:pPr>
      <w:bookmarkStart w:id="3548" w:name="_Toc12042"/>
      <w:r>
        <w:t>请求示例</w:t>
      </w:r>
      <w:bookmarkEnd w:id="3548"/>
    </w:p>
    <w:p w14:paraId="20A4A2C8">
      <w:r>
        <w:rPr>
          <w:sz w:val="18"/>
        </w:rPr>
        <w:t>```</w:t>
      </w:r>
      <w:r>
        <w:rPr>
          <w:sz w:val="18"/>
        </w:rPr>
        <w:br w:type="textWrapping"/>
      </w:r>
      <w:r>
        <w:rPr>
          <w:sz w:val="18"/>
        </w:rPr>
        <w:t>{</w:t>
      </w:r>
      <w:r>
        <w:rPr>
          <w:sz w:val="18"/>
        </w:rPr>
        <w:br w:type="textWrapping"/>
      </w:r>
      <w:r>
        <w:rPr>
          <w:sz w:val="18"/>
        </w:rPr>
        <w:t xml:space="preserve">    "sid": 43,</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65C56A00">
      <w:pPr>
        <w:pStyle w:val="4"/>
      </w:pPr>
      <w:bookmarkStart w:id="3549" w:name="_Toc10457"/>
      <w:r>
        <w:t>返回结果</w:t>
      </w:r>
      <w:bookmarkEnd w:id="3549"/>
    </w:p>
    <w:p w14:paraId="41DB9FEB">
      <w:r>
        <w:rPr>
          <w:sz w:val="18"/>
        </w:rPr>
        <w:t>---</w:t>
      </w:r>
    </w:p>
    <w:p w14:paraId="017146C5">
      <w:pPr>
        <w:pStyle w:val="4"/>
      </w:pPr>
      <w:bookmarkStart w:id="3550" w:name="_Toc3074"/>
      <w:r>
        <w:t>查询亚马逊源报表-移除订单（新）</w:t>
      </w:r>
      <w:bookmarkEnd w:id="3550"/>
    </w:p>
    <w:p w14:paraId="4A8A85D5">
      <w:r>
        <w:rPr>
          <w:sz w:val="18"/>
        </w:rPr>
        <w:t>- Source path: docs/SourceData/RemovalOrderListNew</w:t>
      </w:r>
      <w:r>
        <w:rPr>
          <w:sz w:val="18"/>
        </w:rPr>
        <w:br w:type="textWrapping"/>
      </w:r>
      <w:r>
        <w:rPr>
          <w:sz w:val="18"/>
        </w:rPr>
        <w:t>- Source URL: https://apidoc.lingxing.com/docs/SourceData/RemovalOrderListNew.md</w:t>
      </w:r>
    </w:p>
    <w:p w14:paraId="76CB6273">
      <w:r>
        <w:rPr>
          <w:sz w:val="18"/>
        </w:rPr>
        <w:t># 查询亚马逊源报表-移除订单（新）</w:t>
      </w:r>
      <w:r>
        <w:rPr>
          <w:sz w:val="18"/>
        </w:rPr>
        <w:br w:type="textWrapping"/>
      </w:r>
      <w:r>
        <w:rPr>
          <w:sz w:val="18"/>
        </w:rPr>
        <w:t>查询 Reports-Fulfillment-Removal Order Detail 报表</w:t>
      </w:r>
      <w:r>
        <w:rPr>
          <w:sz w:val="18"/>
        </w:rPr>
        <w:br w:type="textWrapping"/>
      </w:r>
      <w:r>
        <w:rPr>
          <w:sz w:val="18"/>
        </w:rPr>
        <w:t>&gt; 报表为seller_id维度，按sid请求会返回对应seller_id下所有移除订单数据，同一个seller_id授权的店铺任取一个sid请求报表数据即可</w:t>
      </w:r>
    </w:p>
    <w:p w14:paraId="312D6BBC">
      <w:pPr>
        <w:pStyle w:val="4"/>
      </w:pPr>
      <w:bookmarkStart w:id="3551" w:name="_Toc30004"/>
      <w:r>
        <w:t>接口信息</w:t>
      </w:r>
      <w:bookmarkEnd w:id="3551"/>
    </w:p>
    <w:p w14:paraId="626A5D8D">
      <w:pPr>
        <w:pStyle w:val="4"/>
      </w:pPr>
      <w:bookmarkStart w:id="3552" w:name="_Toc13384"/>
      <w:r>
        <w:t>请求参数</w:t>
      </w:r>
      <w:bookmarkEnd w:id="3552"/>
    </w:p>
    <w:p w14:paraId="252C5F1B">
      <w:pPr>
        <w:pStyle w:val="4"/>
      </w:pPr>
      <w:bookmarkStart w:id="3553" w:name="_Toc12033"/>
      <w:r>
        <w:t>请求示例</w:t>
      </w:r>
      <w:bookmarkEnd w:id="3553"/>
    </w:p>
    <w:p w14:paraId="559DEA78">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"search_field_time": "last_updated_date",</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10579EE1">
      <w:pPr>
        <w:pStyle w:val="4"/>
      </w:pPr>
      <w:bookmarkStart w:id="3554" w:name="_Toc27013"/>
      <w:r>
        <w:t>返回结果</w:t>
      </w:r>
      <w:bookmarkEnd w:id="3554"/>
    </w:p>
    <w:p w14:paraId="6AC95998">
      <w:r>
        <w:rPr>
          <w:sz w:val="18"/>
        </w:rPr>
        <w:t>Json Object</w:t>
      </w:r>
    </w:p>
    <w:p w14:paraId="3D1E2C49">
      <w:pPr>
        <w:pStyle w:val="4"/>
      </w:pPr>
      <w:bookmarkStart w:id="3555" w:name="_Toc27756"/>
      <w:r>
        <w:t>返回成功示例</w:t>
      </w:r>
      <w:bookmarkEnd w:id="3555"/>
    </w:p>
    <w:p w14:paraId="540E244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"B86AF260-2D3E-7C9C-777E-7B1DC54FE4AA",</w:t>
      </w:r>
      <w:r>
        <w:rPr>
          <w:sz w:val="18"/>
        </w:rPr>
        <w:br w:type="textWrapping"/>
      </w:r>
      <w:r>
        <w:rPr>
          <w:sz w:val="18"/>
        </w:rPr>
        <w:t xml:space="preserve">    "response_time": "2023-05-31 13:02:42",</w:t>
      </w:r>
      <w:r>
        <w:rPr>
          <w:sz w:val="18"/>
        </w:rPr>
        <w:br w:type="textWrapping"/>
      </w:r>
      <w:r>
        <w:rPr>
          <w:sz w:val="18"/>
        </w:rPr>
        <w:t xml:space="preserve">    "data": [{</w:t>
      </w:r>
      <w:r>
        <w:rPr>
          <w:sz w:val="18"/>
        </w:rPr>
        <w:br w:type="textWrapping"/>
      </w:r>
      <w:r>
        <w:rPr>
          <w:sz w:val="18"/>
        </w:rPr>
        <w:t xml:space="preserve">        "seller_id": "A1MQMW3JWPNXXX",</w:t>
      </w:r>
      <w:r>
        <w:rPr>
          <w:sz w:val="18"/>
        </w:rPr>
        <w:br w:type="textWrapping"/>
      </w:r>
      <w:r>
        <w:rPr>
          <w:sz w:val="18"/>
        </w:rPr>
        <w:tab/>
      </w:r>
      <w:r>
        <w:rPr>
          <w:sz w:val="18"/>
        </w:rPr>
        <w:t xml:space="preserve">    "sid":101,</w:t>
      </w:r>
      <w:r>
        <w:rPr>
          <w:sz w:val="18"/>
        </w:rPr>
        <w:br w:type="textWrapping"/>
      </w:r>
      <w:r>
        <w:rPr>
          <w:sz w:val="18"/>
        </w:rPr>
        <w:t xml:space="preserve">        "region": "na",</w:t>
      </w:r>
      <w:r>
        <w:rPr>
          <w:sz w:val="18"/>
        </w:rPr>
        <w:br w:type="textWrapping"/>
      </w:r>
      <w:r>
        <w:rPr>
          <w:sz w:val="18"/>
        </w:rPr>
        <w:t xml:space="preserve">        "request_date": "2023-04-21T00:48:17-07:00",</w:t>
      </w:r>
      <w:r>
        <w:rPr>
          <w:sz w:val="18"/>
        </w:rPr>
        <w:br w:type="textWrapping"/>
      </w:r>
      <w:r>
        <w:rPr>
          <w:sz w:val="18"/>
        </w:rPr>
        <w:t xml:space="preserve">        "order_id": "222113",</w:t>
      </w:r>
      <w:r>
        <w:rPr>
          <w:sz w:val="18"/>
        </w:rPr>
        <w:br w:type="textWrapping"/>
      </w:r>
      <w:r>
        <w:rPr>
          <w:sz w:val="18"/>
        </w:rPr>
        <w:t xml:space="preserve">        "order_type": "Return",</w:t>
      </w:r>
      <w:r>
        <w:rPr>
          <w:sz w:val="18"/>
        </w:rPr>
        <w:br w:type="textWrapping"/>
      </w:r>
      <w:r>
        <w:rPr>
          <w:sz w:val="18"/>
        </w:rPr>
        <w:t xml:space="preserve">        "order_status": "Completed",</w:t>
      </w:r>
      <w:r>
        <w:rPr>
          <w:sz w:val="18"/>
        </w:rPr>
        <w:br w:type="textWrapping"/>
      </w:r>
      <w:r>
        <w:rPr>
          <w:sz w:val="18"/>
        </w:rPr>
        <w:t xml:space="preserve">        "last_updated_date": "2023-04-25T08:02:19-07:00",</w:t>
      </w:r>
      <w:r>
        <w:rPr>
          <w:sz w:val="18"/>
        </w:rPr>
        <w:br w:type="textWrapping"/>
      </w:r>
      <w:r>
        <w:rPr>
          <w:sz w:val="18"/>
        </w:rPr>
        <w:t xml:space="preserve">        "sku": "a-111",</w:t>
      </w:r>
      <w:r>
        <w:rPr>
          <w:sz w:val="18"/>
        </w:rPr>
        <w:br w:type="textWrapping"/>
      </w:r>
      <w:r>
        <w:rPr>
          <w:sz w:val="18"/>
        </w:rPr>
        <w:t xml:space="preserve">        "fnsku": "B09MT3989X",</w:t>
      </w:r>
      <w:r>
        <w:rPr>
          <w:sz w:val="18"/>
        </w:rPr>
        <w:br w:type="textWrapping"/>
      </w:r>
      <w:r>
        <w:rPr>
          <w:sz w:val="18"/>
        </w:rPr>
        <w:t xml:space="preserve">        "disposition": "Sellable",</w:t>
      </w:r>
      <w:r>
        <w:rPr>
          <w:sz w:val="18"/>
        </w:rPr>
        <w:br w:type="textWrapping"/>
      </w:r>
      <w:r>
        <w:rPr>
          <w:sz w:val="18"/>
        </w:rPr>
        <w:t xml:space="preserve">        "requested_quantity": 2,</w:t>
      </w:r>
      <w:r>
        <w:rPr>
          <w:sz w:val="18"/>
        </w:rPr>
        <w:br w:type="textWrapping"/>
      </w:r>
      <w:r>
        <w:rPr>
          <w:sz w:val="18"/>
        </w:rPr>
        <w:t xml:space="preserve">        "cancelled_quantity": 2,</w:t>
      </w:r>
      <w:r>
        <w:rPr>
          <w:sz w:val="18"/>
        </w:rPr>
        <w:br w:type="textWrapping"/>
      </w:r>
      <w:r>
        <w:rPr>
          <w:sz w:val="18"/>
        </w:rPr>
        <w:t xml:space="preserve">        "disposed_quantity": 0,</w:t>
      </w:r>
      <w:r>
        <w:rPr>
          <w:sz w:val="18"/>
        </w:rPr>
        <w:br w:type="textWrapping"/>
      </w:r>
      <w:r>
        <w:rPr>
          <w:sz w:val="18"/>
        </w:rPr>
        <w:t xml:space="preserve">        "shipped_quantity": 0,</w:t>
      </w:r>
      <w:r>
        <w:rPr>
          <w:sz w:val="18"/>
        </w:rPr>
        <w:br w:type="textWrapping"/>
      </w:r>
      <w:r>
        <w:rPr>
          <w:sz w:val="18"/>
        </w:rPr>
        <w:t xml:space="preserve">        "in_process_quantity": 0,</w:t>
      </w:r>
      <w:r>
        <w:rPr>
          <w:sz w:val="18"/>
        </w:rPr>
        <w:br w:type="textWrapping"/>
      </w:r>
      <w:r>
        <w:rPr>
          <w:sz w:val="18"/>
        </w:rPr>
        <w:t xml:space="preserve">        "removal_fee": "0.0000",</w:t>
      </w:r>
      <w:r>
        <w:rPr>
          <w:sz w:val="18"/>
        </w:rPr>
        <w:br w:type="textWrapping"/>
      </w:r>
      <w:r>
        <w:rPr>
          <w:sz w:val="18"/>
        </w:rPr>
        <w:t xml:space="preserve">        "currency": "",</w:t>
      </w:r>
      <w:r>
        <w:rPr>
          <w:sz w:val="18"/>
        </w:rPr>
        <w:br w:type="textWrapping"/>
      </w:r>
      <w:r>
        <w:rPr>
          <w:sz w:val="18"/>
        </w:rPr>
        <w:t xml:space="preserve">        "address_detail": "1234aa,36003,Autauga Autaugaville66666,AL,美国"</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BA3EDB5">
      <w:r>
        <w:rPr>
          <w:sz w:val="18"/>
        </w:rPr>
        <w:t>---</w:t>
      </w:r>
    </w:p>
    <w:p w14:paraId="7858C7F9">
      <w:pPr>
        <w:pStyle w:val="4"/>
      </w:pPr>
      <w:bookmarkStart w:id="3556" w:name="_Toc31426"/>
      <w:r>
        <w:t>查询亚马逊源报表-移除订单（旧）</w:t>
      </w:r>
      <w:bookmarkEnd w:id="3556"/>
    </w:p>
    <w:p w14:paraId="7315DF56">
      <w:r>
        <w:rPr>
          <w:sz w:val="18"/>
        </w:rPr>
        <w:t>- Source path: docs/SourceData/SourceRemovalOrders</w:t>
      </w:r>
      <w:r>
        <w:rPr>
          <w:sz w:val="18"/>
        </w:rPr>
        <w:br w:type="textWrapping"/>
      </w:r>
      <w:r>
        <w:rPr>
          <w:sz w:val="18"/>
        </w:rPr>
        <w:t>- Source URL: https://apidoc.lingxing.com/docs/SourceData/SourceRemovalOrders.md</w:t>
      </w:r>
    </w:p>
    <w:p w14:paraId="03E81BDA">
      <w:r>
        <w:rPr>
          <w:sz w:val="18"/>
        </w:rPr>
        <w:t># 查询亚马逊源报表-移除订单（旧）</w:t>
      </w:r>
      <w:r>
        <w:rPr>
          <w:sz w:val="18"/>
        </w:rPr>
        <w:br w:type="textWrapping"/>
      </w:r>
      <w:r>
        <w:rPr>
          <w:sz w:val="18"/>
        </w:rPr>
        <w:t>查询 Removal order detail report 报表</w:t>
      </w:r>
      <w:r>
        <w:rPr>
          <w:sz w:val="18"/>
        </w:rPr>
        <w:br w:type="textWrapping"/>
      </w:r>
      <w:r>
        <w:rPr>
          <w:sz w:val="18"/>
        </w:rPr>
        <w:t xml:space="preserve">&gt;支持查询FBA移除订单报表数据  </w:t>
      </w:r>
      <w:r>
        <w:rPr>
          <w:sz w:val="18"/>
        </w:rPr>
        <w:br w:type="textWrapping"/>
      </w:r>
      <w:r>
        <w:rPr>
          <w:sz w:val="18"/>
        </w:rPr>
        <w:t>&gt;2022年8月1日后暂停更新此接口数据，获取之后的数据请使用 [查询亚马逊源报表-移除订单（新）](https://apidoc.lingxing.com/docs/SourceData/docs/SourceData/RemovalOrderListNew)</w:t>
      </w:r>
    </w:p>
    <w:p w14:paraId="57A71D88">
      <w:pPr>
        <w:pStyle w:val="4"/>
      </w:pPr>
      <w:bookmarkStart w:id="3557" w:name="_Toc17676"/>
      <w:r>
        <w:t>接口信息</w:t>
      </w:r>
      <w:bookmarkEnd w:id="3557"/>
    </w:p>
    <w:p w14:paraId="6B76ABF3">
      <w:pPr>
        <w:pStyle w:val="4"/>
      </w:pPr>
      <w:bookmarkStart w:id="3558" w:name="_Toc5881"/>
      <w:r>
        <w:t>请求参数</w:t>
      </w:r>
      <w:bookmarkEnd w:id="3558"/>
    </w:p>
    <w:p w14:paraId="11932959">
      <w:pPr>
        <w:pStyle w:val="4"/>
      </w:pPr>
      <w:bookmarkStart w:id="3559" w:name="_Toc7362"/>
      <w:r>
        <w:t>请求示例</w:t>
      </w:r>
      <w:bookmarkEnd w:id="3559"/>
    </w:p>
    <w:p w14:paraId="0DE60243">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6C1C07C8">
      <w:pPr>
        <w:pStyle w:val="4"/>
      </w:pPr>
      <w:bookmarkStart w:id="3560" w:name="_Toc12009"/>
      <w:r>
        <w:t>返回结果</w:t>
      </w:r>
      <w:bookmarkEnd w:id="3560"/>
    </w:p>
    <w:p w14:paraId="6659DD2F">
      <w:r>
        <w:rPr>
          <w:sz w:val="18"/>
        </w:rPr>
        <w:t>Json Object</w:t>
      </w:r>
    </w:p>
    <w:p w14:paraId="5CD9184C">
      <w:pPr>
        <w:pStyle w:val="4"/>
      </w:pPr>
      <w:bookmarkStart w:id="3561" w:name="_Toc2912"/>
      <w:r>
        <w:t>返回成功示例</w:t>
      </w:r>
      <w:bookmarkEnd w:id="3561"/>
    </w:p>
    <w:p w14:paraId="379A8000">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"66B79749-7527-B8DF-49D4-3C7DFA349E39",</w:t>
      </w:r>
      <w:r>
        <w:rPr>
          <w:sz w:val="18"/>
        </w:rPr>
        <w:br w:type="textWrapping"/>
      </w:r>
      <w:r>
        <w:rPr>
          <w:sz w:val="18"/>
        </w:rPr>
        <w:t xml:space="preserve">    "response_time": "2024-08-06 15:54:27",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"request_date": "2022-04-15T02:59:16-07:00",</w:t>
      </w:r>
      <w:r>
        <w:rPr>
          <w:sz w:val="18"/>
        </w:rPr>
        <w:br w:type="textWrapping"/>
      </w:r>
      <w:r>
        <w:rPr>
          <w:sz w:val="18"/>
        </w:rPr>
        <w:t xml:space="preserve">            "order_id": "2204151CH2",</w:t>
      </w:r>
      <w:r>
        <w:rPr>
          <w:sz w:val="18"/>
        </w:rPr>
        <w:br w:type="textWrapping"/>
      </w:r>
      <w:r>
        <w:rPr>
          <w:sz w:val="18"/>
        </w:rPr>
        <w:t xml:space="preserve">            "order_type": "Return",</w:t>
      </w:r>
      <w:r>
        <w:rPr>
          <w:sz w:val="18"/>
        </w:rPr>
        <w:br w:type="textWrapping"/>
      </w:r>
      <w:r>
        <w:rPr>
          <w:sz w:val="18"/>
        </w:rPr>
        <w:t xml:space="preserve">            "order_status": "Cancelled",</w:t>
      </w:r>
      <w:r>
        <w:rPr>
          <w:sz w:val="18"/>
        </w:rPr>
        <w:br w:type="textWrapping"/>
      </w:r>
      <w:r>
        <w:rPr>
          <w:sz w:val="18"/>
        </w:rPr>
        <w:t xml:space="preserve">            "last_updated_date": "2022-04-15T03:00:50-07:00",</w:t>
      </w:r>
      <w:r>
        <w:rPr>
          <w:sz w:val="18"/>
        </w:rPr>
        <w:br w:type="textWrapping"/>
      </w:r>
      <w:r>
        <w:rPr>
          <w:sz w:val="18"/>
        </w:rPr>
        <w:t xml:space="preserve">            "sku": "Pink_Head_Rope",</w:t>
      </w:r>
      <w:r>
        <w:rPr>
          <w:sz w:val="18"/>
        </w:rPr>
        <w:br w:type="textWrapping"/>
      </w:r>
      <w:r>
        <w:rPr>
          <w:sz w:val="18"/>
        </w:rPr>
        <w:t xml:space="preserve">            "fnsku": "B09MT9BKGH",</w:t>
      </w:r>
      <w:r>
        <w:rPr>
          <w:sz w:val="18"/>
        </w:rPr>
        <w:br w:type="textWrapping"/>
      </w:r>
      <w:r>
        <w:rPr>
          <w:sz w:val="18"/>
        </w:rPr>
        <w:t xml:space="preserve">            "disposition": "Sellable",</w:t>
      </w:r>
      <w:r>
        <w:rPr>
          <w:sz w:val="18"/>
        </w:rPr>
        <w:br w:type="textWrapping"/>
      </w:r>
      <w:r>
        <w:rPr>
          <w:sz w:val="18"/>
        </w:rPr>
        <w:t xml:space="preserve">            "requested_quantity": 2,</w:t>
      </w:r>
      <w:r>
        <w:rPr>
          <w:sz w:val="18"/>
        </w:rPr>
        <w:br w:type="textWrapping"/>
      </w:r>
      <w:r>
        <w:rPr>
          <w:sz w:val="18"/>
        </w:rPr>
        <w:t xml:space="preserve">            "cancelled_quantity": 2,</w:t>
      </w:r>
      <w:r>
        <w:rPr>
          <w:sz w:val="18"/>
        </w:rPr>
        <w:br w:type="textWrapping"/>
      </w:r>
      <w:r>
        <w:rPr>
          <w:sz w:val="18"/>
        </w:rPr>
        <w:t xml:space="preserve">            "disposed_quantity": 0,</w:t>
      </w:r>
      <w:r>
        <w:rPr>
          <w:sz w:val="18"/>
        </w:rPr>
        <w:br w:type="textWrapping"/>
      </w:r>
      <w:r>
        <w:rPr>
          <w:sz w:val="18"/>
        </w:rPr>
        <w:t xml:space="preserve">            "shipped_quantity": 0,</w:t>
      </w:r>
      <w:r>
        <w:rPr>
          <w:sz w:val="18"/>
        </w:rPr>
        <w:br w:type="textWrapping"/>
      </w:r>
      <w:r>
        <w:rPr>
          <w:sz w:val="18"/>
        </w:rPr>
        <w:t xml:space="preserve">            "in_process_quantity": 0,</w:t>
      </w:r>
      <w:r>
        <w:rPr>
          <w:sz w:val="18"/>
        </w:rPr>
        <w:br w:type="textWrapping"/>
      </w:r>
      <w:r>
        <w:rPr>
          <w:sz w:val="18"/>
        </w:rPr>
        <w:t xml:space="preserve">            "removal_fee": "0.0000",</w:t>
      </w:r>
      <w:r>
        <w:rPr>
          <w:sz w:val="18"/>
        </w:rPr>
        <w:br w:type="textWrapping"/>
      </w:r>
      <w:r>
        <w:rPr>
          <w:sz w:val="18"/>
        </w:rPr>
        <w:t xml:space="preserve">            "currency":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14</w:t>
      </w:r>
      <w:r>
        <w:rPr>
          <w:sz w:val="18"/>
        </w:rPr>
        <w:br w:type="textWrapping"/>
      </w:r>
      <w:r>
        <w:rPr>
          <w:sz w:val="18"/>
        </w:rPr>
        <w:t>}</w:t>
      </w:r>
      <w:r>
        <w:rPr>
          <w:sz w:val="18"/>
        </w:rPr>
        <w:br w:type="textWrapping"/>
      </w:r>
      <w:r>
        <w:rPr>
          <w:sz w:val="18"/>
        </w:rPr>
        <w:t>```</w:t>
      </w:r>
    </w:p>
    <w:p w14:paraId="7E5EE49C">
      <w:r>
        <w:rPr>
          <w:sz w:val="18"/>
        </w:rPr>
        <w:t>---</w:t>
      </w:r>
    </w:p>
    <w:p w14:paraId="4C23DDCE">
      <w:pPr>
        <w:pStyle w:val="4"/>
      </w:pPr>
      <w:bookmarkStart w:id="3562" w:name="_Toc21664"/>
      <w:r>
        <w:t>查询亚马逊源报表-移除货件（新）</w:t>
      </w:r>
      <w:bookmarkEnd w:id="3562"/>
    </w:p>
    <w:p w14:paraId="372299BD">
      <w:r>
        <w:rPr>
          <w:sz w:val="18"/>
        </w:rPr>
        <w:t>- Source path: docs/SourceData/RemovalShipmentList</w:t>
      </w:r>
      <w:r>
        <w:rPr>
          <w:sz w:val="18"/>
        </w:rPr>
        <w:br w:type="textWrapping"/>
      </w:r>
      <w:r>
        <w:rPr>
          <w:sz w:val="18"/>
        </w:rPr>
        <w:t>- Source URL: https://apidoc.lingxing.com/docs/SourceData/RemovalShipmentList.md</w:t>
      </w:r>
    </w:p>
    <w:p w14:paraId="23156D17">
      <w:r>
        <w:rPr>
          <w:sz w:val="18"/>
        </w:rPr>
        <w:t># 查询亚马逊源报表-移除货件（新）</w:t>
      </w:r>
      <w:r>
        <w:rPr>
          <w:sz w:val="18"/>
        </w:rPr>
        <w:br w:type="textWrapping"/>
      </w:r>
      <w:r>
        <w:rPr>
          <w:sz w:val="18"/>
        </w:rPr>
        <w:t>查询 Reports-Fulfillment-Removal Shipment Detail 报表</w:t>
      </w:r>
      <w:r>
        <w:rPr>
          <w:sz w:val="18"/>
        </w:rPr>
        <w:br w:type="textWrapping"/>
      </w:r>
      <w:r>
        <w:rPr>
          <w:sz w:val="18"/>
        </w:rPr>
        <w:t>&gt; 报表为seller_id维度，按sid请求会返回对应seller_id下所有移除订单数据，同一个seller_id授权的店铺任取一个sid请求报表数据即可</w:t>
      </w:r>
    </w:p>
    <w:p w14:paraId="2FCC1E76">
      <w:pPr>
        <w:pStyle w:val="4"/>
      </w:pPr>
      <w:bookmarkStart w:id="3563" w:name="_Toc13779"/>
      <w:r>
        <w:t>接口信息</w:t>
      </w:r>
      <w:bookmarkEnd w:id="3563"/>
    </w:p>
    <w:p w14:paraId="13AF5AA5">
      <w:pPr>
        <w:pStyle w:val="4"/>
      </w:pPr>
      <w:bookmarkStart w:id="3564" w:name="_Toc20821"/>
      <w:r>
        <w:t>请求参数</w:t>
      </w:r>
      <w:bookmarkEnd w:id="3564"/>
    </w:p>
    <w:p w14:paraId="6129F78C">
      <w:pPr>
        <w:pStyle w:val="4"/>
      </w:pPr>
      <w:bookmarkStart w:id="3565" w:name="_Toc28716"/>
      <w:r>
        <w:t>请求示例</w:t>
      </w:r>
      <w:bookmarkEnd w:id="3565"/>
    </w:p>
    <w:p w14:paraId="5CB7734F">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"seller_id": "A1MQMW3JWPNCBX",</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5C032B09">
      <w:pPr>
        <w:pStyle w:val="4"/>
      </w:pPr>
      <w:bookmarkStart w:id="3566" w:name="_Toc29571"/>
      <w:r>
        <w:t>返回结果</w:t>
      </w:r>
      <w:bookmarkEnd w:id="3566"/>
    </w:p>
    <w:p w14:paraId="04AFF753">
      <w:r>
        <w:rPr>
          <w:sz w:val="18"/>
        </w:rPr>
        <w:t>Json Object</w:t>
      </w:r>
    </w:p>
    <w:p w14:paraId="660B6494">
      <w:pPr>
        <w:pStyle w:val="4"/>
      </w:pPr>
      <w:bookmarkStart w:id="3567" w:name="_Toc28188"/>
      <w:r>
        <w:t>返回成功示例</w:t>
      </w:r>
      <w:bookmarkEnd w:id="3567"/>
    </w:p>
    <w:p w14:paraId="13605C5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"7BD81461-BF0E-396E-47B5-8742673811DF",</w:t>
      </w:r>
      <w:r>
        <w:rPr>
          <w:sz w:val="18"/>
        </w:rPr>
        <w:br w:type="textWrapping"/>
      </w:r>
      <w:r>
        <w:rPr>
          <w:sz w:val="18"/>
        </w:rPr>
        <w:t xml:space="preserve">    "response_time": "2022-08-29 19:32:31",</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0,</w:t>
      </w:r>
      <w:r>
        <w:rPr>
          <w:sz w:val="18"/>
        </w:rPr>
        <w:br w:type="textWrapping"/>
      </w:r>
      <w:r>
        <w:rPr>
          <w:sz w:val="18"/>
        </w:rPr>
        <w:t xml:space="preserve">            "uuid": "4981415d45e24ea351566863f39dab5c",</w:t>
      </w:r>
      <w:r>
        <w:rPr>
          <w:sz w:val="18"/>
        </w:rPr>
        <w:br w:type="textWrapping"/>
      </w:r>
      <w:r>
        <w:rPr>
          <w:sz w:val="18"/>
        </w:rPr>
        <w:t xml:space="preserve">            "uuid_num": 1,</w:t>
      </w:r>
      <w:r>
        <w:rPr>
          <w:sz w:val="18"/>
        </w:rPr>
        <w:br w:type="textWrapping"/>
      </w:r>
      <w:r>
        <w:rPr>
          <w:sz w:val="18"/>
        </w:rPr>
        <w:tab/>
      </w:r>
      <w:r>
        <w:rPr>
          <w:sz w:val="18"/>
        </w:rPr>
        <w:t xml:space="preserve">        "uuid_new": "7895469d45e27ea311569893f39dab4c",</w:t>
      </w:r>
      <w:r>
        <w:rPr>
          <w:sz w:val="18"/>
        </w:rPr>
        <w:br w:type="textWrapping"/>
      </w:r>
      <w:r>
        <w:rPr>
          <w:sz w:val="18"/>
        </w:rPr>
        <w:t xml:space="preserve">            "uuid_num_new": 1,</w:t>
      </w:r>
      <w:r>
        <w:rPr>
          <w:sz w:val="18"/>
        </w:rPr>
        <w:br w:type="textWrapping"/>
      </w:r>
      <w:r>
        <w:rPr>
          <w:sz w:val="18"/>
        </w:rPr>
        <w:t xml:space="preserve">            "order_id": "8P_US_0415",</w:t>
      </w:r>
      <w:r>
        <w:rPr>
          <w:sz w:val="18"/>
        </w:rPr>
        <w:br w:type="textWrapping"/>
      </w:r>
      <w:r>
        <w:rPr>
          <w:sz w:val="18"/>
        </w:rPr>
        <w:t xml:space="preserve">            "sku": "Black_ Head_Rope",</w:t>
      </w:r>
      <w:r>
        <w:rPr>
          <w:sz w:val="18"/>
        </w:rPr>
        <w:br w:type="textWrapping"/>
      </w:r>
      <w:r>
        <w:rPr>
          <w:sz w:val="18"/>
        </w:rPr>
        <w:t xml:space="preserve">            "fnsku": "B09MT39ABC",</w:t>
      </w:r>
      <w:r>
        <w:rPr>
          <w:sz w:val="18"/>
        </w:rPr>
        <w:br w:type="textWrapping"/>
      </w:r>
      <w:r>
        <w:rPr>
          <w:sz w:val="18"/>
        </w:rPr>
        <w:t xml:space="preserve">            "disposition": "Return",</w:t>
      </w:r>
      <w:r>
        <w:rPr>
          <w:sz w:val="18"/>
        </w:rPr>
        <w:br w:type="textWrapping"/>
      </w:r>
      <w:r>
        <w:rPr>
          <w:sz w:val="18"/>
        </w:rPr>
        <w:t xml:space="preserve">            "shipped_quantity": 2,</w:t>
      </w:r>
      <w:r>
        <w:rPr>
          <w:sz w:val="18"/>
        </w:rPr>
        <w:br w:type="textWrapping"/>
      </w:r>
      <w:r>
        <w:rPr>
          <w:sz w:val="18"/>
        </w:rPr>
        <w:t xml:space="preserve">            "carrier": "",</w:t>
      </w:r>
      <w:r>
        <w:rPr>
          <w:sz w:val="18"/>
        </w:rPr>
        <w:br w:type="textWrapping"/>
      </w:r>
      <w:r>
        <w:rPr>
          <w:sz w:val="18"/>
        </w:rPr>
        <w:t xml:space="preserve">            "tracking_number": "",</w:t>
      </w:r>
      <w:r>
        <w:rPr>
          <w:sz w:val="18"/>
        </w:rPr>
        <w:br w:type="textWrapping"/>
      </w:r>
      <w:r>
        <w:rPr>
          <w:sz w:val="18"/>
        </w:rPr>
        <w:t xml:space="preserve">            "removal_order_type": "Return",</w:t>
      </w:r>
      <w:r>
        <w:rPr>
          <w:sz w:val="18"/>
        </w:rPr>
        <w:br w:type="textWrapping"/>
      </w:r>
      <w:r>
        <w:rPr>
          <w:sz w:val="18"/>
        </w:rPr>
        <w:t xml:space="preserve">            "seller_id": "A1MQMWXXXPNABC",</w:t>
      </w:r>
      <w:r>
        <w:rPr>
          <w:sz w:val="18"/>
        </w:rPr>
        <w:br w:type="textWrapping"/>
      </w:r>
      <w:r>
        <w:rPr>
          <w:sz w:val="18"/>
        </w:rPr>
        <w:t xml:space="preserve">            "mid": null,</w:t>
      </w:r>
      <w:r>
        <w:rPr>
          <w:sz w:val="18"/>
        </w:rPr>
        <w:br w:type="textWrapping"/>
      </w:r>
      <w:r>
        <w:rPr>
          <w:sz w:val="18"/>
        </w:rPr>
        <w:t xml:space="preserve">            "seller_name": [</w:t>
      </w:r>
      <w:r>
        <w:rPr>
          <w:sz w:val="18"/>
        </w:rPr>
        <w:br w:type="textWrapping"/>
      </w:r>
      <w:r>
        <w:rPr>
          <w:sz w:val="18"/>
        </w:rPr>
        <w:t xml:space="preserve">                {</w:t>
      </w:r>
      <w:r>
        <w:rPr>
          <w:sz w:val="18"/>
        </w:rPr>
        <w:br w:type="textWrapping"/>
      </w:r>
      <w:r>
        <w:rPr>
          <w:sz w:val="18"/>
        </w:rPr>
        <w:t xml:space="preserve">                    "sid": 16,                  </w:t>
      </w:r>
      <w:r>
        <w:rPr>
          <w:sz w:val="18"/>
        </w:rPr>
        <w:br w:type="textWrapping"/>
      </w:r>
      <w:r>
        <w:rPr>
          <w:sz w:val="18"/>
        </w:rPr>
        <w:t xml:space="preserve">                    "name": "test1",</w:t>
      </w:r>
      <w:r>
        <w:rPr>
          <w:sz w:val="18"/>
        </w:rPr>
        <w:br w:type="textWrapping"/>
      </w:r>
      <w:r>
        <w:rPr>
          <w:sz w:val="18"/>
        </w:rPr>
        <w:t xml:space="preserve">                    "mid": 1,</w:t>
      </w:r>
      <w:r>
        <w:rPr>
          <w:sz w:val="18"/>
        </w:rPr>
        <w:br w:type="textWrapping"/>
      </w:r>
      <w:r>
        <w:rPr>
          <w:sz w:val="18"/>
        </w:rPr>
        <w:t xml:space="preserve">                    "marketplace": "美国"</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"sid": 18,</w:t>
      </w:r>
      <w:r>
        <w:rPr>
          <w:sz w:val="18"/>
        </w:rPr>
        <w:br w:type="textWrapping"/>
      </w:r>
      <w:r>
        <w:rPr>
          <w:sz w:val="18"/>
        </w:rPr>
        <w:t xml:space="preserve">                    "name": "test2",</w:t>
      </w:r>
      <w:r>
        <w:rPr>
          <w:sz w:val="18"/>
        </w:rPr>
        <w:br w:type="textWrapping"/>
      </w:r>
      <w:r>
        <w:rPr>
          <w:sz w:val="18"/>
        </w:rPr>
        <w:t xml:space="preserve">                    "mid": 3,</w:t>
      </w:r>
      <w:r>
        <w:rPr>
          <w:sz w:val="18"/>
        </w:rPr>
        <w:br w:type="textWrapping"/>
      </w:r>
      <w:r>
        <w:rPr>
          <w:sz w:val="18"/>
        </w:rPr>
        <w:t xml:space="preserve">                    "marketplace": "墨西哥"</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"sid": 3387,</w:t>
      </w:r>
      <w:r>
        <w:rPr>
          <w:sz w:val="18"/>
        </w:rPr>
        <w:br w:type="textWrapping"/>
      </w:r>
      <w:r>
        <w:rPr>
          <w:sz w:val="18"/>
        </w:rPr>
        <w:t xml:space="preserve">                    "name": "test3",</w:t>
      </w:r>
      <w:r>
        <w:rPr>
          <w:sz w:val="18"/>
        </w:rPr>
        <w:br w:type="textWrapping"/>
      </w:r>
      <w:r>
        <w:rPr>
          <w:sz w:val="18"/>
        </w:rPr>
        <w:t xml:space="preserve">                    "mid": 2,</w:t>
      </w:r>
      <w:r>
        <w:rPr>
          <w:sz w:val="18"/>
        </w:rPr>
        <w:br w:type="textWrapping"/>
      </w:r>
      <w:r>
        <w:rPr>
          <w:sz w:val="18"/>
        </w:rPr>
        <w:t xml:space="preserve">                    "marketplace": "加拿大"</w:t>
      </w:r>
      <w:r>
        <w:rPr>
          <w:sz w:val="18"/>
        </w:rPr>
        <w:br w:type="textWrapping"/>
      </w:r>
      <w:r>
        <w:rPr>
          <w:sz w:val="18"/>
        </w:rPr>
        <w:t xml:space="preserve">                }   </w:t>
      </w:r>
      <w:r>
        <w:rPr>
          <w:sz w:val="18"/>
        </w:rPr>
        <w:br w:type="textWrapping"/>
      </w:r>
      <w:r>
        <w:rPr>
          <w:sz w:val="18"/>
        </w:rPr>
        <w:t xml:space="preserve">            ],</w:t>
      </w:r>
      <w:r>
        <w:rPr>
          <w:sz w:val="18"/>
        </w:rPr>
        <w:br w:type="textWrapping"/>
      </w:r>
      <w:r>
        <w:rPr>
          <w:sz w:val="18"/>
        </w:rPr>
        <w:t xml:space="preserve">            "marketplace": null,</w:t>
      </w:r>
      <w:r>
        <w:rPr>
          <w:sz w:val="18"/>
        </w:rPr>
        <w:br w:type="textWrapping"/>
      </w:r>
      <w:r>
        <w:rPr>
          <w:sz w:val="18"/>
        </w:rPr>
        <w:t xml:space="preserve">            "seller_account_name": "TEST",</w:t>
      </w:r>
      <w:r>
        <w:rPr>
          <w:sz w:val="18"/>
        </w:rPr>
        <w:br w:type="textWrapping"/>
      </w:r>
      <w:r>
        <w:rPr>
          <w:sz w:val="18"/>
        </w:rPr>
        <w:t xml:space="preserve">            "overseas_removal_order_no": "OWR220804000005",</w:t>
      </w:r>
      <w:r>
        <w:rPr>
          <w:sz w:val="18"/>
        </w:rPr>
        <w:br w:type="textWrapping"/>
      </w:r>
      <w:r>
        <w:rPr>
          <w:sz w:val="18"/>
        </w:rPr>
        <w:t xml:space="preserve">            "shipment_date": "2022-06-02T19:01:19+10:00",</w:t>
      </w:r>
      <w:r>
        <w:rPr>
          <w:sz w:val="18"/>
        </w:rPr>
        <w:br w:type="textWrapping"/>
      </w:r>
      <w:r>
        <w:rPr>
          <w:sz w:val="18"/>
        </w:rPr>
        <w:t xml:space="preserve">            "shipment_date_timestamp": 1654160479,</w:t>
      </w:r>
      <w:r>
        <w:rPr>
          <w:sz w:val="18"/>
        </w:rPr>
        <w:br w:type="textWrapping"/>
      </w:r>
      <w:r>
        <w:rPr>
          <w:sz w:val="18"/>
        </w:rPr>
        <w:t xml:space="preserve">            "request_date":"2022-08-04T12:47:10+00:00",</w:t>
      </w:r>
      <w:r>
        <w:rPr>
          <w:sz w:val="18"/>
        </w:rPr>
        <w:br w:type="textWrapping"/>
      </w:r>
      <w:r>
        <w:rPr>
          <w:sz w:val="18"/>
        </w:rPr>
        <w:t xml:space="preserve">            "delivery_info": {</w:t>
      </w:r>
      <w:r>
        <w:rPr>
          <w:sz w:val="18"/>
        </w:rPr>
        <w:br w:type="textWrapping"/>
      </w:r>
      <w:r>
        <w:rPr>
          <w:sz w:val="18"/>
        </w:rPr>
        <w:t xml:space="preserve">                "ship_postal_code": "",</w:t>
      </w:r>
      <w:r>
        <w:rPr>
          <w:sz w:val="18"/>
        </w:rPr>
        <w:br w:type="textWrapping"/>
      </w:r>
      <w:r>
        <w:rPr>
          <w:sz w:val="18"/>
        </w:rPr>
        <w:t xml:space="preserve">                "ship_state": "",</w:t>
      </w:r>
      <w:r>
        <w:rPr>
          <w:sz w:val="18"/>
        </w:rPr>
        <w:br w:type="textWrapping"/>
      </w:r>
      <w:r>
        <w:rPr>
          <w:sz w:val="18"/>
        </w:rPr>
        <w:t xml:space="preserve">                "ship_city": "",</w:t>
      </w:r>
      <w:r>
        <w:rPr>
          <w:sz w:val="18"/>
        </w:rPr>
        <w:br w:type="textWrapping"/>
      </w:r>
      <w:r>
        <w:rPr>
          <w:sz w:val="18"/>
        </w:rPr>
        <w:t xml:space="preserve">                "ship_country": "",</w:t>
      </w:r>
      <w:r>
        <w:rPr>
          <w:sz w:val="18"/>
        </w:rPr>
        <w:br w:type="textWrapping"/>
      </w:r>
      <w:r>
        <w:rPr>
          <w:sz w:val="18"/>
        </w:rPr>
        <w:t xml:space="preserve">                "district": "",</w:t>
      </w:r>
      <w:r>
        <w:rPr>
          <w:sz w:val="18"/>
        </w:rPr>
        <w:br w:type="textWrapping"/>
      </w:r>
      <w:r>
        <w:rPr>
          <w:sz w:val="18"/>
        </w:rPr>
        <w:t xml:space="preserve">                "county": "",</w:t>
      </w:r>
      <w:r>
        <w:rPr>
          <w:sz w:val="18"/>
        </w:rPr>
        <w:br w:type="textWrapping"/>
      </w:r>
      <w:r>
        <w:rPr>
          <w:sz w:val="18"/>
        </w:rPr>
        <w:t xml:space="preserve">                "phone": "",</w:t>
      </w:r>
      <w:r>
        <w:rPr>
          <w:sz w:val="18"/>
        </w:rPr>
        <w:br w:type="textWrapping"/>
      </w:r>
      <w:r>
        <w:rPr>
          <w:sz w:val="18"/>
        </w:rPr>
        <w:t xml:space="preserve">                "address_line1": "",</w:t>
      </w:r>
      <w:r>
        <w:rPr>
          <w:sz w:val="18"/>
        </w:rPr>
        <w:br w:type="textWrapping"/>
      </w:r>
      <w:r>
        <w:rPr>
          <w:sz w:val="18"/>
        </w:rPr>
        <w:t xml:space="preserve">                "address_line2": "",</w:t>
      </w:r>
      <w:r>
        <w:rPr>
          <w:sz w:val="18"/>
        </w:rPr>
        <w:br w:type="textWrapping"/>
      </w:r>
      <w:r>
        <w:rPr>
          <w:sz w:val="18"/>
        </w:rPr>
        <w:t xml:space="preserve">                "address_line3": "",</w:t>
      </w:r>
      <w:r>
        <w:rPr>
          <w:sz w:val="18"/>
        </w:rPr>
        <w:br w:type="textWrapping"/>
      </w:r>
      <w:r>
        <w:rPr>
          <w:sz w:val="18"/>
        </w:rPr>
        <w:t xml:space="preserve">                "name": "",</w:t>
      </w:r>
      <w:r>
        <w:rPr>
          <w:sz w:val="18"/>
        </w:rPr>
        <w:br w:type="textWrapping"/>
      </w:r>
      <w:r>
        <w:rPr>
          <w:sz w:val="18"/>
        </w:rPr>
        <w:t xml:space="preserve">                "address": ""</w:t>
      </w:r>
      <w:r>
        <w:rPr>
          <w:sz w:val="18"/>
        </w:rPr>
        <w:br w:type="textWrapping"/>
      </w:r>
      <w:r>
        <w:rPr>
          <w:sz w:val="18"/>
        </w:rPr>
        <w:t xml:space="preserve">            },</w:t>
      </w:r>
      <w:r>
        <w:rPr>
          <w:sz w:val="18"/>
        </w:rPr>
        <w:br w:type="textWrapping"/>
      </w:r>
      <w:r>
        <w:rPr>
          <w:sz w:val="18"/>
        </w:rPr>
        <w:t xml:space="preserve">            "local_info": [</w:t>
      </w:r>
      <w:r>
        <w:rPr>
          <w:sz w:val="18"/>
        </w:rPr>
        <w:br w:type="textWrapping"/>
      </w:r>
      <w:r>
        <w:rPr>
          <w:sz w:val="18"/>
        </w:rPr>
        <w:t xml:space="preserve">                {</w:t>
      </w:r>
      <w:r>
        <w:rPr>
          <w:sz w:val="18"/>
        </w:rPr>
        <w:br w:type="textWrapping"/>
      </w:r>
      <w:r>
        <w:rPr>
          <w:sz w:val="18"/>
        </w:rPr>
        <w:t xml:space="preserve">                    "local_sku": "16",                  </w:t>
      </w:r>
      <w:r>
        <w:rPr>
          <w:sz w:val="18"/>
        </w:rPr>
        <w:br w:type="textWrapping"/>
      </w:r>
      <w:r>
        <w:rPr>
          <w:sz w:val="18"/>
        </w:rPr>
        <w:t xml:space="preserve">                    "local_name": "test1"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w:t>
      </w:r>
      <w:r>
        <w:rPr>
          <w:sz w:val="18"/>
        </w:rPr>
        <w:br w:type="textWrapping"/>
      </w:r>
      <w:r>
        <w:rPr>
          <w:sz w:val="18"/>
        </w:rPr>
        <w:t>}</w:t>
      </w:r>
      <w:r>
        <w:rPr>
          <w:sz w:val="18"/>
        </w:rPr>
        <w:br w:type="textWrapping"/>
      </w:r>
      <w:r>
        <w:rPr>
          <w:sz w:val="18"/>
        </w:rPr>
        <w:t>```</w:t>
      </w:r>
    </w:p>
    <w:p w14:paraId="0471898E">
      <w:pPr>
        <w:pStyle w:val="4"/>
      </w:pPr>
      <w:bookmarkStart w:id="3568" w:name="_Toc17382"/>
      <w:r>
        <w:t>返回失败示例</w:t>
      </w:r>
      <w:bookmarkEnd w:id="3568"/>
    </w:p>
    <w:p w14:paraId="45EEC1DE">
      <w:r>
        <w:rPr>
          <w:sz w:val="18"/>
        </w:rPr>
        <w:t>```</w:t>
      </w:r>
      <w:r>
        <w:rPr>
          <w:sz w:val="18"/>
        </w:rPr>
        <w:br w:type="textWrapping"/>
      </w:r>
      <w:r>
        <w:rPr>
          <w:sz w:val="18"/>
        </w:rPr>
        <w:t>{</w:t>
      </w:r>
      <w:r>
        <w:rPr>
          <w:sz w:val="18"/>
        </w:rPr>
        <w:br w:type="textWrapping"/>
      </w:r>
      <w:r>
        <w:rPr>
          <w:sz w:val="18"/>
        </w:rPr>
        <w:t xml:space="preserve">    "code": 102,</w:t>
      </w:r>
      <w:r>
        <w:rPr>
          <w:sz w:val="18"/>
        </w:rPr>
        <w:br w:type="textWrapping"/>
      </w:r>
      <w:r>
        <w:rPr>
          <w:sz w:val="18"/>
        </w:rPr>
        <w:t xml:space="preserve">    "message": "参数不合法",</w:t>
      </w:r>
      <w:r>
        <w:rPr>
          <w:sz w:val="18"/>
        </w:rPr>
        <w:br w:type="textWrapping"/>
      </w:r>
      <w:r>
        <w:rPr>
          <w:sz w:val="18"/>
        </w:rPr>
        <w:t xml:space="preserve">    "error_details": [</w:t>
      </w:r>
      <w:r>
        <w:rPr>
          <w:sz w:val="18"/>
        </w:rPr>
        <w:br w:type="textWrapping"/>
      </w:r>
      <w:r>
        <w:rPr>
          <w:sz w:val="18"/>
        </w:rPr>
        <w:t xml:space="preserve">        "sid =&gt; sid不能为空"</w:t>
      </w:r>
      <w:r>
        <w:rPr>
          <w:sz w:val="18"/>
        </w:rPr>
        <w:br w:type="textWrapping"/>
      </w:r>
      <w:r>
        <w:rPr>
          <w:sz w:val="18"/>
        </w:rPr>
        <w:t xml:space="preserve">    ],</w:t>
      </w:r>
      <w:r>
        <w:rPr>
          <w:sz w:val="18"/>
        </w:rPr>
        <w:br w:type="textWrapping"/>
      </w:r>
      <w:r>
        <w:rPr>
          <w:sz w:val="18"/>
        </w:rPr>
        <w:t xml:space="preserve">    "request_id": "5DBA1950-9910-9202-0A91-A9E451D1691B",</w:t>
      </w:r>
      <w:r>
        <w:rPr>
          <w:sz w:val="18"/>
        </w:rPr>
        <w:br w:type="textWrapping"/>
      </w:r>
      <w:r>
        <w:rPr>
          <w:sz w:val="18"/>
        </w:rPr>
        <w:t xml:space="preserve">    "response_time": "2022-08-16 17:54:06",</w:t>
      </w:r>
      <w:r>
        <w:rPr>
          <w:sz w:val="18"/>
        </w:rPr>
        <w:br w:type="textWrapping"/>
      </w:r>
      <w:r>
        <w:rPr>
          <w:sz w:val="18"/>
        </w:rPr>
        <w:t xml:space="preserve">    "data":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1BD5BA09">
      <w:r>
        <w:rPr>
          <w:sz w:val="18"/>
        </w:rPr>
        <w:t>---</w:t>
      </w:r>
    </w:p>
    <w:p w14:paraId="586B3DC0">
      <w:pPr>
        <w:pStyle w:val="4"/>
      </w:pPr>
      <w:bookmarkStart w:id="3569" w:name="_Toc14199"/>
      <w:r>
        <w:t>查询亚马逊源报表-移除货件（旧）</w:t>
      </w:r>
      <w:bookmarkEnd w:id="3569"/>
    </w:p>
    <w:p w14:paraId="77C74CC3">
      <w:r>
        <w:rPr>
          <w:sz w:val="18"/>
        </w:rPr>
        <w:t>- Source path: docs/SourceData/RemovalLists</w:t>
      </w:r>
      <w:r>
        <w:rPr>
          <w:sz w:val="18"/>
        </w:rPr>
        <w:br w:type="textWrapping"/>
      </w:r>
      <w:r>
        <w:rPr>
          <w:sz w:val="18"/>
        </w:rPr>
        <w:t>- Source URL: https://apidoc.lingxing.com/docs/SourceData/RemovalLists.md</w:t>
      </w:r>
    </w:p>
    <w:p w14:paraId="3DCC7637">
      <w:r>
        <w:rPr>
          <w:sz w:val="18"/>
        </w:rPr>
        <w:t># 查询亚马逊源报表-移除货件（旧）</w:t>
      </w:r>
      <w:r>
        <w:rPr>
          <w:sz w:val="18"/>
        </w:rPr>
        <w:br w:type="textWrapping"/>
      </w:r>
      <w:r>
        <w:rPr>
          <w:sz w:val="18"/>
        </w:rPr>
        <w:t xml:space="preserve">&gt;支持查询FBA移除货件报表数据  </w:t>
      </w:r>
      <w:r>
        <w:rPr>
          <w:sz w:val="18"/>
        </w:rPr>
        <w:br w:type="textWrapping"/>
      </w:r>
      <w:r>
        <w:rPr>
          <w:sz w:val="18"/>
        </w:rPr>
        <w:t>&gt;2022年8月1日后暂停更新此接口数据，获取之后的数据请使用 [查询亚马逊源报表-移除货件（新）](https://apidoc.lingxing.com/docs/SourceData/docs/SourceData/RemovalShipmentList)</w:t>
      </w:r>
    </w:p>
    <w:p w14:paraId="6805135C">
      <w:pPr>
        <w:pStyle w:val="4"/>
      </w:pPr>
      <w:bookmarkStart w:id="3570" w:name="_Toc27880"/>
      <w:r>
        <w:t>接口信息</w:t>
      </w:r>
      <w:bookmarkEnd w:id="3570"/>
    </w:p>
    <w:p w14:paraId="1686EB30">
      <w:pPr>
        <w:pStyle w:val="4"/>
      </w:pPr>
      <w:bookmarkStart w:id="3571" w:name="_Toc3932"/>
      <w:r>
        <w:t>请求参数</w:t>
      </w:r>
      <w:bookmarkEnd w:id="3571"/>
    </w:p>
    <w:p w14:paraId="0A60DFFA">
      <w:pPr>
        <w:pStyle w:val="4"/>
      </w:pPr>
      <w:bookmarkStart w:id="3572" w:name="_Toc17947"/>
      <w:r>
        <w:t>请求示例</w:t>
      </w:r>
      <w:bookmarkEnd w:id="3572"/>
    </w:p>
    <w:p w14:paraId="635401BA">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"start_date": "2020-01-01",</w:t>
      </w:r>
      <w:r>
        <w:rPr>
          <w:sz w:val="18"/>
        </w:rPr>
        <w:br w:type="textWrapping"/>
      </w:r>
      <w:r>
        <w:rPr>
          <w:sz w:val="18"/>
        </w:rPr>
        <w:t xml:space="preserve">    "end_date":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570B21BB">
      <w:pPr>
        <w:pStyle w:val="4"/>
      </w:pPr>
      <w:bookmarkStart w:id="3573" w:name="_Toc21563"/>
      <w:r>
        <w:t>返回结果</w:t>
      </w:r>
      <w:bookmarkEnd w:id="3573"/>
    </w:p>
    <w:p w14:paraId="19D7093F">
      <w:r>
        <w:rPr>
          <w:sz w:val="18"/>
        </w:rPr>
        <w:t>Json Object</w:t>
      </w:r>
    </w:p>
    <w:p w14:paraId="67BB8E09">
      <w:pPr>
        <w:pStyle w:val="4"/>
      </w:pPr>
      <w:bookmarkStart w:id="3574" w:name="_Toc11441"/>
      <w:r>
        <w:t>返回成功示例</w:t>
      </w:r>
      <w:bookmarkEnd w:id="3574"/>
    </w:p>
    <w:p w14:paraId="58C1A4DA">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"37DC4E78-D303-8B49-E095-6496200F0B3F",</w:t>
      </w:r>
      <w:r>
        <w:rPr>
          <w:sz w:val="18"/>
        </w:rPr>
        <w:br w:type="textWrapping"/>
      </w:r>
      <w:r>
        <w:rPr>
          <w:sz w:val="18"/>
        </w:rPr>
        <w:t xml:space="preserve">    "response_time": "2024-08-06 16:00:12",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"uuid": "109|Black_ Head_Rope|9374889679010852492854",</w:t>
      </w:r>
      <w:r>
        <w:rPr>
          <w:sz w:val="18"/>
        </w:rPr>
        <w:br w:type="textWrapping"/>
      </w:r>
      <w:r>
        <w:rPr>
          <w:sz w:val="18"/>
        </w:rPr>
        <w:t xml:space="preserve">            "uuid_num": 1,</w:t>
      </w:r>
      <w:r>
        <w:rPr>
          <w:sz w:val="18"/>
        </w:rPr>
        <w:br w:type="textWrapping"/>
      </w:r>
      <w:r>
        <w:rPr>
          <w:sz w:val="18"/>
        </w:rPr>
        <w:t xml:space="preserve">            "request_timestamp": 1650017069,</w:t>
      </w:r>
      <w:r>
        <w:rPr>
          <w:sz w:val="18"/>
        </w:rPr>
        <w:br w:type="textWrapping"/>
      </w:r>
      <w:r>
        <w:rPr>
          <w:sz w:val="18"/>
        </w:rPr>
        <w:t xml:space="preserve">            "request_date": "2022-04-15T03:04:29-07:00",</w:t>
      </w:r>
      <w:r>
        <w:rPr>
          <w:sz w:val="18"/>
        </w:rPr>
        <w:br w:type="textWrapping"/>
      </w:r>
      <w:r>
        <w:rPr>
          <w:sz w:val="18"/>
        </w:rPr>
        <w:t xml:space="preserve">            "order_id": "8P_US_0415",</w:t>
      </w:r>
      <w:r>
        <w:rPr>
          <w:sz w:val="18"/>
        </w:rPr>
        <w:br w:type="textWrapping"/>
      </w:r>
      <w:r>
        <w:rPr>
          <w:sz w:val="18"/>
        </w:rPr>
        <w:t xml:space="preserve">            "removal_order_type": "Return",</w:t>
      </w:r>
      <w:r>
        <w:rPr>
          <w:sz w:val="18"/>
        </w:rPr>
        <w:br w:type="textWrapping"/>
      </w:r>
      <w:r>
        <w:rPr>
          <w:sz w:val="18"/>
        </w:rPr>
        <w:t xml:space="preserve">            "shipment_date": "2022-04-16T03:54:19-07:00",</w:t>
      </w:r>
      <w:r>
        <w:rPr>
          <w:sz w:val="18"/>
        </w:rPr>
        <w:br w:type="textWrapping"/>
      </w:r>
      <w:r>
        <w:rPr>
          <w:sz w:val="18"/>
        </w:rPr>
        <w:t xml:space="preserve">            "sku": "Black_ Head_Rope",</w:t>
      </w:r>
      <w:r>
        <w:rPr>
          <w:sz w:val="18"/>
        </w:rPr>
        <w:br w:type="textWrapping"/>
      </w:r>
      <w:r>
        <w:rPr>
          <w:sz w:val="18"/>
        </w:rPr>
        <w:t xml:space="preserve">            "fnsku": "B09MT3989Q",</w:t>
      </w:r>
      <w:r>
        <w:rPr>
          <w:sz w:val="18"/>
        </w:rPr>
        <w:br w:type="textWrapping"/>
      </w:r>
      <w:r>
        <w:rPr>
          <w:sz w:val="18"/>
        </w:rPr>
        <w:t xml:space="preserve">            "disposition": "Sellable",</w:t>
      </w:r>
      <w:r>
        <w:rPr>
          <w:sz w:val="18"/>
        </w:rPr>
        <w:br w:type="textWrapping"/>
      </w:r>
      <w:r>
        <w:rPr>
          <w:sz w:val="18"/>
        </w:rPr>
        <w:t xml:space="preserve">            "shipped_quantity": 1,</w:t>
      </w:r>
      <w:r>
        <w:rPr>
          <w:sz w:val="18"/>
        </w:rPr>
        <w:br w:type="textWrapping"/>
      </w:r>
      <w:r>
        <w:rPr>
          <w:sz w:val="18"/>
        </w:rPr>
        <w:t xml:space="preserve">            "carrier": "USPS",</w:t>
      </w:r>
      <w:r>
        <w:rPr>
          <w:sz w:val="18"/>
        </w:rPr>
        <w:br w:type="textWrapping"/>
      </w:r>
      <w:r>
        <w:rPr>
          <w:sz w:val="18"/>
        </w:rPr>
        <w:t xml:space="preserve">            "tracking_number": "9374889679010852492854",</w:t>
      </w:r>
      <w:r>
        <w:rPr>
          <w:sz w:val="18"/>
        </w:rPr>
        <w:br w:type="textWrapping"/>
      </w:r>
      <w:r>
        <w:rPr>
          <w:sz w:val="18"/>
        </w:rPr>
        <w:t xml:space="preserve">            "shipment_status": "",</w:t>
      </w:r>
      <w:r>
        <w:rPr>
          <w:sz w:val="18"/>
        </w:rPr>
        <w:br w:type="textWrapping"/>
      </w:r>
      <w:r>
        <w:rPr>
          <w:sz w:val="18"/>
        </w:rPr>
        <w:t xml:space="preserve">            "remarks": "",</w:t>
      </w:r>
      <w:r>
        <w:rPr>
          <w:sz w:val="18"/>
        </w:rPr>
        <w:br w:type="textWrapping"/>
      </w:r>
      <w:r>
        <w:rPr>
          <w:sz w:val="18"/>
        </w:rPr>
        <w:t xml:space="preserve">            "gmt_modified": "2022-08-08 05:50:09",</w:t>
      </w:r>
      <w:r>
        <w:rPr>
          <w:sz w:val="18"/>
        </w:rPr>
        <w:br w:type="textWrapping"/>
      </w:r>
      <w:r>
        <w:rPr>
          <w:sz w:val="18"/>
        </w:rPr>
        <w:t xml:space="preserve">            "v_uuid": "767039d7-eda4-45ed-bdf5-3d322dc6118e",</w:t>
      </w:r>
      <w:r>
        <w:rPr>
          <w:sz w:val="18"/>
        </w:rPr>
        <w:br w:type="textWrapping"/>
      </w:r>
      <w:r>
        <w:rPr>
          <w:sz w:val="18"/>
        </w:rPr>
        <w:t xml:space="preserve">            "company_id": 90128554873982976,</w:t>
      </w:r>
      <w:r>
        <w:rPr>
          <w:sz w:val="18"/>
        </w:rPr>
        <w:br w:type="textWrapping"/>
      </w:r>
      <w:r>
        <w:rPr>
          <w:sz w:val="18"/>
        </w:rPr>
        <w:t xml:space="preserve">            "mid": 1,</w:t>
      </w:r>
      <w:r>
        <w:rPr>
          <w:sz w:val="18"/>
        </w:rPr>
        <w:br w:type="textWrapping"/>
      </w:r>
      <w:r>
        <w:rPr>
          <w:sz w:val="18"/>
        </w:rPr>
        <w:t xml:space="preserve">            "seller_name": "8P-US",</w:t>
      </w:r>
      <w:r>
        <w:rPr>
          <w:sz w:val="18"/>
        </w:rPr>
        <w:br w:type="textWrapping"/>
      </w:r>
      <w:r>
        <w:rPr>
          <w:sz w:val="18"/>
        </w:rPr>
        <w:t xml:space="preserve">            "marketplace": "美国"</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w:t>
      </w:r>
      <w:r>
        <w:rPr>
          <w:sz w:val="18"/>
        </w:rPr>
        <w:br w:type="textWrapping"/>
      </w:r>
      <w:r>
        <w:rPr>
          <w:sz w:val="18"/>
        </w:rPr>
        <w:t>}</w:t>
      </w:r>
      <w:r>
        <w:rPr>
          <w:sz w:val="18"/>
        </w:rPr>
        <w:br w:type="textWrapping"/>
      </w:r>
      <w:r>
        <w:rPr>
          <w:sz w:val="18"/>
        </w:rPr>
        <w:t>```</w:t>
      </w:r>
    </w:p>
    <w:p w14:paraId="6EE8DDF2">
      <w:r>
        <w:rPr>
          <w:sz w:val="18"/>
        </w:rPr>
        <w:t>---</w:t>
      </w:r>
    </w:p>
    <w:p w14:paraId="46F3E7D8">
      <w:pPr>
        <w:pStyle w:val="4"/>
      </w:pPr>
      <w:bookmarkStart w:id="3575" w:name="_Toc3323"/>
      <w:r>
        <w:t>查询亚马逊源报表-FBA库存</w:t>
      </w:r>
      <w:bookmarkEnd w:id="3575"/>
    </w:p>
    <w:p w14:paraId="47296105">
      <w:r>
        <w:rPr>
          <w:sz w:val="18"/>
        </w:rPr>
        <w:t>- Source path: docs/SourceData/ManageInventory</w:t>
      </w:r>
      <w:r>
        <w:rPr>
          <w:sz w:val="18"/>
        </w:rPr>
        <w:br w:type="textWrapping"/>
      </w:r>
      <w:r>
        <w:rPr>
          <w:sz w:val="18"/>
        </w:rPr>
        <w:t>- Source URL: https://apidoc.lingxing.com/docs/SourceData/ManageInventory.md</w:t>
      </w:r>
    </w:p>
    <w:p w14:paraId="0F72D5F4">
      <w:r>
        <w:rPr>
          <w:sz w:val="18"/>
        </w:rPr>
        <w:t># 查询亚马逊源报表-FBA库存</w:t>
      </w:r>
      <w:r>
        <w:rPr>
          <w:sz w:val="18"/>
        </w:rPr>
        <w:br w:type="textWrapping"/>
      </w:r>
      <w:r>
        <w:rPr>
          <w:sz w:val="18"/>
        </w:rPr>
        <w:t>查询 FBA Manage Inventory 报表</w:t>
      </w:r>
    </w:p>
    <w:p w14:paraId="40DF08C2">
      <w:pPr>
        <w:pStyle w:val="4"/>
      </w:pPr>
      <w:bookmarkStart w:id="3576" w:name="_Toc6282"/>
      <w:r>
        <w:t>接口信息</w:t>
      </w:r>
      <w:bookmarkEnd w:id="3576"/>
    </w:p>
    <w:p w14:paraId="50E8E321">
      <w:pPr>
        <w:pStyle w:val="4"/>
      </w:pPr>
      <w:bookmarkStart w:id="3577" w:name="_Toc6859"/>
      <w:r>
        <w:t>请求参数</w:t>
      </w:r>
      <w:bookmarkEnd w:id="3577"/>
    </w:p>
    <w:p w14:paraId="54951D25">
      <w:pPr>
        <w:pStyle w:val="4"/>
      </w:pPr>
      <w:bookmarkStart w:id="3578" w:name="_Toc6983"/>
      <w:r>
        <w:t>请求示例</w:t>
      </w:r>
      <w:bookmarkEnd w:id="3578"/>
    </w:p>
    <w:p w14:paraId="2696A64C">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08162839">
      <w:pPr>
        <w:pStyle w:val="4"/>
      </w:pPr>
      <w:bookmarkStart w:id="3579" w:name="_Toc6686"/>
      <w:r>
        <w:t>返回结果</w:t>
      </w:r>
      <w:bookmarkEnd w:id="3579"/>
    </w:p>
    <w:p w14:paraId="02F64C16">
      <w:r>
        <w:rPr>
          <w:sz w:val="18"/>
        </w:rPr>
        <w:t>Json Object</w:t>
      </w:r>
    </w:p>
    <w:p w14:paraId="081EF03B">
      <w:pPr>
        <w:pStyle w:val="4"/>
      </w:pPr>
      <w:bookmarkStart w:id="3580" w:name="_Toc18279"/>
      <w:r>
        <w:t>返回成功示例</w:t>
      </w:r>
      <w:bookmarkEnd w:id="3580"/>
    </w:p>
    <w:p w14:paraId="3C98E83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"7E6545C5-E5FB-A761-B405-80143E321385",</w:t>
      </w:r>
      <w:r>
        <w:rPr>
          <w:sz w:val="18"/>
        </w:rPr>
        <w:br w:type="textWrapping"/>
      </w:r>
      <w:r>
        <w:rPr>
          <w:sz w:val="18"/>
        </w:rPr>
        <w:t xml:space="preserve">    "response_time": "2024-08-06 16:02:47",</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"sku": "BLT0001-Green",</w:t>
      </w:r>
      <w:r>
        <w:rPr>
          <w:sz w:val="18"/>
        </w:rPr>
        <w:br w:type="textWrapping"/>
      </w:r>
      <w:r>
        <w:rPr>
          <w:sz w:val="18"/>
        </w:rPr>
        <w:t xml:space="preserve">            "fnsku": "B0BBYP89RH",</w:t>
      </w:r>
      <w:r>
        <w:rPr>
          <w:sz w:val="18"/>
        </w:rPr>
        <w:br w:type="textWrapping"/>
      </w:r>
      <w:r>
        <w:rPr>
          <w:sz w:val="18"/>
        </w:rPr>
        <w:t xml:space="preserve">            "asin": "B0BBYP89RH",</w:t>
      </w:r>
      <w:r>
        <w:rPr>
          <w:sz w:val="18"/>
        </w:rPr>
        <w:br w:type="textWrapping"/>
      </w:r>
      <w:r>
        <w:rPr>
          <w:sz w:val="18"/>
        </w:rPr>
        <w:t xml:space="preserve">            "product_name": "Cute Little Bear Post It Notes Students Can Tear Messages N Times Paste Creative Cartoon Post It Notes2",</w:t>
      </w:r>
      <w:r>
        <w:rPr>
          <w:sz w:val="18"/>
        </w:rPr>
        <w:br w:type="textWrapping"/>
      </w:r>
      <w:r>
        <w:rPr>
          <w:sz w:val="18"/>
        </w:rPr>
        <w:t xml:space="preserve">            "condition": "New",</w:t>
      </w:r>
      <w:r>
        <w:rPr>
          <w:sz w:val="18"/>
        </w:rPr>
        <w:br w:type="textWrapping"/>
      </w:r>
      <w:r>
        <w:rPr>
          <w:sz w:val="18"/>
        </w:rPr>
        <w:t xml:space="preserve">            "mfn_listing_exists": "Yes",</w:t>
      </w:r>
      <w:r>
        <w:rPr>
          <w:sz w:val="18"/>
        </w:rPr>
        <w:br w:type="textWrapping"/>
      </w:r>
      <w:r>
        <w:rPr>
          <w:sz w:val="18"/>
        </w:rPr>
        <w:t xml:space="preserve">            "mfn_fulfillable_quantity": 34,</w:t>
      </w:r>
      <w:r>
        <w:rPr>
          <w:sz w:val="18"/>
        </w:rPr>
        <w:br w:type="textWrapping"/>
      </w:r>
      <w:r>
        <w:rPr>
          <w:sz w:val="18"/>
        </w:rPr>
        <w:t xml:space="preserve">            "afn_listing_exists": "No",</w:t>
      </w:r>
      <w:r>
        <w:rPr>
          <w:sz w:val="18"/>
        </w:rPr>
        <w:br w:type="textWrapping"/>
      </w:r>
      <w:r>
        <w:rPr>
          <w:sz w:val="18"/>
        </w:rPr>
        <w:t xml:space="preserve">            "afn_warehouse_quantity": 0,</w:t>
      </w:r>
      <w:r>
        <w:rPr>
          <w:sz w:val="18"/>
        </w:rPr>
        <w:br w:type="textWrapping"/>
      </w:r>
      <w:r>
        <w:rPr>
          <w:sz w:val="18"/>
        </w:rPr>
        <w:t xml:space="preserve">            "afn_fulfillable_quantity": 0,</w:t>
      </w:r>
      <w:r>
        <w:rPr>
          <w:sz w:val="18"/>
        </w:rPr>
        <w:br w:type="textWrapping"/>
      </w:r>
      <w:r>
        <w:rPr>
          <w:sz w:val="18"/>
        </w:rPr>
        <w:t xml:space="preserve">            "afn_unsellable_quantity": 0,</w:t>
      </w:r>
      <w:r>
        <w:rPr>
          <w:sz w:val="18"/>
        </w:rPr>
        <w:br w:type="textWrapping"/>
      </w:r>
      <w:r>
        <w:rPr>
          <w:sz w:val="18"/>
        </w:rPr>
        <w:t xml:space="preserve">            "afn_reserved_quantity": 0,</w:t>
      </w:r>
      <w:r>
        <w:rPr>
          <w:sz w:val="18"/>
        </w:rPr>
        <w:br w:type="textWrapping"/>
      </w:r>
      <w:r>
        <w:rPr>
          <w:sz w:val="18"/>
        </w:rPr>
        <w:t xml:space="preserve">            "afn_total_quantity": 0,</w:t>
      </w:r>
      <w:r>
        <w:rPr>
          <w:sz w:val="18"/>
        </w:rPr>
        <w:br w:type="textWrapping"/>
      </w:r>
      <w:r>
        <w:rPr>
          <w:sz w:val="18"/>
        </w:rPr>
        <w:t xml:space="preserve">            "per_unit_volume": "0.00",</w:t>
      </w:r>
      <w:r>
        <w:rPr>
          <w:sz w:val="18"/>
        </w:rPr>
        <w:br w:type="textWrapping"/>
      </w:r>
      <w:r>
        <w:rPr>
          <w:sz w:val="18"/>
        </w:rPr>
        <w:t xml:space="preserve">            "afn_inbound_working_quantity": 0,</w:t>
      </w:r>
      <w:r>
        <w:rPr>
          <w:sz w:val="18"/>
        </w:rPr>
        <w:br w:type="textWrapping"/>
      </w:r>
      <w:r>
        <w:rPr>
          <w:sz w:val="18"/>
        </w:rPr>
        <w:t xml:space="preserve">            "afn_inbound_shipped_quantity": 0,</w:t>
      </w:r>
      <w:r>
        <w:rPr>
          <w:sz w:val="18"/>
        </w:rPr>
        <w:br w:type="textWrapping"/>
      </w:r>
      <w:r>
        <w:rPr>
          <w:sz w:val="18"/>
        </w:rPr>
        <w:t xml:space="preserve">            "afn_inbound_receiving_quantity": 0,</w:t>
      </w:r>
      <w:r>
        <w:rPr>
          <w:sz w:val="18"/>
        </w:rPr>
        <w:br w:type="textWrapping"/>
      </w:r>
      <w:r>
        <w:rPr>
          <w:sz w:val="18"/>
        </w:rPr>
        <w:t xml:space="preserve">            "your_price": "5.00",</w:t>
      </w:r>
      <w:r>
        <w:rPr>
          <w:sz w:val="18"/>
        </w:rPr>
        <w:br w:type="textWrapping"/>
      </w:r>
      <w:r>
        <w:rPr>
          <w:sz w:val="18"/>
        </w:rPr>
        <w:t xml:space="preserve">            "cg_price": "0.00",</w:t>
      </w:r>
      <w:r>
        <w:rPr>
          <w:sz w:val="18"/>
        </w:rPr>
        <w:br w:type="textWrapping"/>
      </w:r>
      <w:r>
        <w:rPr>
          <w:sz w:val="18"/>
        </w:rPr>
        <w:t xml:space="preserve">            "landed_price": "8.35",</w:t>
      </w:r>
      <w:r>
        <w:rPr>
          <w:sz w:val="18"/>
        </w:rPr>
        <w:br w:type="textWrapping"/>
      </w:r>
      <w:r>
        <w:rPr>
          <w:sz w:val="18"/>
        </w:rPr>
        <w:t xml:space="preserve">            "gmt_modified": "2023-05-24 21:42:09"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"BLT0001-Orange",</w:t>
      </w:r>
      <w:r>
        <w:rPr>
          <w:sz w:val="18"/>
        </w:rPr>
        <w:br w:type="textWrapping"/>
      </w:r>
      <w:r>
        <w:rPr>
          <w:sz w:val="18"/>
        </w:rPr>
        <w:t xml:space="preserve">            "fnsku": "B0BBZ88H48",</w:t>
      </w:r>
      <w:r>
        <w:rPr>
          <w:sz w:val="18"/>
        </w:rPr>
        <w:br w:type="textWrapping"/>
      </w:r>
      <w:r>
        <w:rPr>
          <w:sz w:val="18"/>
        </w:rPr>
        <w:t xml:space="preserve">            "asin": "B0BBZ88H48",</w:t>
      </w:r>
      <w:r>
        <w:rPr>
          <w:sz w:val="18"/>
        </w:rPr>
        <w:br w:type="textWrapping"/>
      </w:r>
      <w:r>
        <w:rPr>
          <w:sz w:val="18"/>
        </w:rPr>
        <w:t xml:space="preserve">            "product_name": "Cute Little Bear Post It Notes Students Can Tear Messages N Times Paste Creative Cartoon Post It Notes",</w:t>
      </w:r>
      <w:r>
        <w:rPr>
          <w:sz w:val="18"/>
        </w:rPr>
        <w:br w:type="textWrapping"/>
      </w:r>
      <w:r>
        <w:rPr>
          <w:sz w:val="18"/>
        </w:rPr>
        <w:t xml:space="preserve">            "condition": "New",</w:t>
      </w:r>
      <w:r>
        <w:rPr>
          <w:sz w:val="18"/>
        </w:rPr>
        <w:br w:type="textWrapping"/>
      </w:r>
      <w:r>
        <w:rPr>
          <w:sz w:val="18"/>
        </w:rPr>
        <w:t xml:space="preserve">            "mfn_listing_exists": "Yes",</w:t>
      </w:r>
      <w:r>
        <w:rPr>
          <w:sz w:val="18"/>
        </w:rPr>
        <w:br w:type="textWrapping"/>
      </w:r>
      <w:r>
        <w:rPr>
          <w:sz w:val="18"/>
        </w:rPr>
        <w:t xml:space="preserve">            "mfn_fulfillable_quantity": 3,</w:t>
      </w:r>
      <w:r>
        <w:rPr>
          <w:sz w:val="18"/>
        </w:rPr>
        <w:br w:type="textWrapping"/>
      </w:r>
      <w:r>
        <w:rPr>
          <w:sz w:val="18"/>
        </w:rPr>
        <w:t xml:space="preserve">            "afn_listing_exists": "No",</w:t>
      </w:r>
      <w:r>
        <w:rPr>
          <w:sz w:val="18"/>
        </w:rPr>
        <w:br w:type="textWrapping"/>
      </w:r>
      <w:r>
        <w:rPr>
          <w:sz w:val="18"/>
        </w:rPr>
        <w:t xml:space="preserve">            "afn_warehouse_quantity": 0,</w:t>
      </w:r>
      <w:r>
        <w:rPr>
          <w:sz w:val="18"/>
        </w:rPr>
        <w:br w:type="textWrapping"/>
      </w:r>
      <w:r>
        <w:rPr>
          <w:sz w:val="18"/>
        </w:rPr>
        <w:t xml:space="preserve">            "afn_fulfillable_quantity": 0,</w:t>
      </w:r>
      <w:r>
        <w:rPr>
          <w:sz w:val="18"/>
        </w:rPr>
        <w:br w:type="textWrapping"/>
      </w:r>
      <w:r>
        <w:rPr>
          <w:sz w:val="18"/>
        </w:rPr>
        <w:t xml:space="preserve">            "afn_unsellable_quantity": 0,</w:t>
      </w:r>
      <w:r>
        <w:rPr>
          <w:sz w:val="18"/>
        </w:rPr>
        <w:br w:type="textWrapping"/>
      </w:r>
      <w:r>
        <w:rPr>
          <w:sz w:val="18"/>
        </w:rPr>
        <w:t xml:space="preserve">            "afn_reserved_quantity": 0,</w:t>
      </w:r>
      <w:r>
        <w:rPr>
          <w:sz w:val="18"/>
        </w:rPr>
        <w:br w:type="textWrapping"/>
      </w:r>
      <w:r>
        <w:rPr>
          <w:sz w:val="18"/>
        </w:rPr>
        <w:t xml:space="preserve">            "afn_total_quantity": 0,</w:t>
      </w:r>
      <w:r>
        <w:rPr>
          <w:sz w:val="18"/>
        </w:rPr>
        <w:br w:type="textWrapping"/>
      </w:r>
      <w:r>
        <w:rPr>
          <w:sz w:val="18"/>
        </w:rPr>
        <w:t xml:space="preserve">            "per_unit_volume": "0.00",</w:t>
      </w:r>
      <w:r>
        <w:rPr>
          <w:sz w:val="18"/>
        </w:rPr>
        <w:br w:type="textWrapping"/>
      </w:r>
      <w:r>
        <w:rPr>
          <w:sz w:val="18"/>
        </w:rPr>
        <w:t xml:space="preserve">            "afn_inbound_working_quantity": 0,</w:t>
      </w:r>
      <w:r>
        <w:rPr>
          <w:sz w:val="18"/>
        </w:rPr>
        <w:br w:type="textWrapping"/>
      </w:r>
      <w:r>
        <w:rPr>
          <w:sz w:val="18"/>
        </w:rPr>
        <w:t xml:space="preserve">            "afn_inbound_shipped_quantity": 0,</w:t>
      </w:r>
      <w:r>
        <w:rPr>
          <w:sz w:val="18"/>
        </w:rPr>
        <w:br w:type="textWrapping"/>
      </w:r>
      <w:r>
        <w:rPr>
          <w:sz w:val="18"/>
        </w:rPr>
        <w:t xml:space="preserve">            "afn_inbound_receiving_quantity": 0,</w:t>
      </w:r>
      <w:r>
        <w:rPr>
          <w:sz w:val="18"/>
        </w:rPr>
        <w:br w:type="textWrapping"/>
      </w:r>
      <w:r>
        <w:rPr>
          <w:sz w:val="18"/>
        </w:rPr>
        <w:t xml:space="preserve">            "your_price": "6.01",</w:t>
      </w:r>
      <w:r>
        <w:rPr>
          <w:sz w:val="18"/>
        </w:rPr>
        <w:br w:type="textWrapping"/>
      </w:r>
      <w:r>
        <w:rPr>
          <w:sz w:val="18"/>
        </w:rPr>
        <w:t xml:space="preserve">            "cg_price": "0.00",</w:t>
      </w:r>
      <w:r>
        <w:rPr>
          <w:sz w:val="18"/>
        </w:rPr>
        <w:br w:type="textWrapping"/>
      </w:r>
      <w:r>
        <w:rPr>
          <w:sz w:val="18"/>
        </w:rPr>
        <w:t xml:space="preserve">            "landed_price": "3.01",</w:t>
      </w:r>
      <w:r>
        <w:rPr>
          <w:sz w:val="18"/>
        </w:rPr>
        <w:br w:type="textWrapping"/>
      </w:r>
      <w:r>
        <w:rPr>
          <w:sz w:val="18"/>
        </w:rPr>
        <w:t xml:space="preserve">            "gmt_modified": "2023-05-24 21:42:06"</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33</w:t>
      </w:r>
      <w:r>
        <w:rPr>
          <w:sz w:val="18"/>
        </w:rPr>
        <w:br w:type="textWrapping"/>
      </w:r>
      <w:r>
        <w:rPr>
          <w:sz w:val="18"/>
        </w:rPr>
        <w:t>}</w:t>
      </w:r>
      <w:r>
        <w:rPr>
          <w:sz w:val="18"/>
        </w:rPr>
        <w:br w:type="textWrapping"/>
      </w:r>
      <w:r>
        <w:rPr>
          <w:sz w:val="18"/>
        </w:rPr>
        <w:t>```</w:t>
      </w:r>
    </w:p>
    <w:p w14:paraId="4DC2B256">
      <w:r>
        <w:rPr>
          <w:sz w:val="18"/>
        </w:rPr>
        <w:t>---</w:t>
      </w:r>
    </w:p>
    <w:p w14:paraId="6FDF03BC">
      <w:pPr>
        <w:pStyle w:val="4"/>
      </w:pPr>
      <w:bookmarkStart w:id="3581" w:name="_Toc526"/>
      <w:r>
        <w:t>查询亚马逊源报表-每日库存</w:t>
      </w:r>
      <w:bookmarkEnd w:id="3581"/>
    </w:p>
    <w:p w14:paraId="25193AAD">
      <w:r>
        <w:rPr>
          <w:sz w:val="18"/>
        </w:rPr>
        <w:t>- Source path: docs/SourceData/DailyInventory</w:t>
      </w:r>
      <w:r>
        <w:rPr>
          <w:sz w:val="18"/>
        </w:rPr>
        <w:br w:type="textWrapping"/>
      </w:r>
      <w:r>
        <w:rPr>
          <w:sz w:val="18"/>
        </w:rPr>
        <w:t>- Source URL: https://apidoc.lingxing.com/docs/SourceData/DailyInventory.md</w:t>
      </w:r>
    </w:p>
    <w:p w14:paraId="1CB3F9A0">
      <w:r>
        <w:rPr>
          <w:sz w:val="18"/>
        </w:rPr>
        <w:t># 查询亚马逊源报表-每日库存</w:t>
      </w:r>
      <w:r>
        <w:rPr>
          <w:sz w:val="18"/>
        </w:rPr>
        <w:br w:type="textWrapping"/>
      </w:r>
      <w:r>
        <w:rPr>
          <w:sz w:val="18"/>
        </w:rPr>
        <w:t>查询 FBA Daily Inventory History Report 报表</w:t>
      </w:r>
    </w:p>
    <w:p w14:paraId="43740CB7">
      <w:r>
        <w:rPr>
          <w:sz w:val="18"/>
        </w:rPr>
        <w:t>&gt;由于亚马逊对应报表下线，2023年12月1日后不再更新此接口数据，获取数据请使用 [查询库存分类账summary数据](https://apidoc.lingxing.com/docs/SourceData/docs/Finance/summaryQuery)</w:t>
      </w:r>
    </w:p>
    <w:p w14:paraId="41023F8B">
      <w:pPr>
        <w:pStyle w:val="4"/>
      </w:pPr>
      <w:bookmarkStart w:id="3582" w:name="_Toc2755"/>
      <w:r>
        <w:t>接口信息</w:t>
      </w:r>
      <w:bookmarkEnd w:id="3582"/>
    </w:p>
    <w:p w14:paraId="12895C82">
      <w:pPr>
        <w:pStyle w:val="4"/>
      </w:pPr>
      <w:bookmarkStart w:id="3583" w:name="_Toc1559"/>
      <w:r>
        <w:t>请求参数</w:t>
      </w:r>
      <w:bookmarkEnd w:id="3583"/>
    </w:p>
    <w:p w14:paraId="152FAF87">
      <w:pPr>
        <w:pStyle w:val="4"/>
      </w:pPr>
      <w:bookmarkStart w:id="3584" w:name="_Toc21870"/>
      <w:r>
        <w:t>请求示例</w:t>
      </w:r>
      <w:bookmarkEnd w:id="3584"/>
    </w:p>
    <w:p w14:paraId="5D4DF055">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"event_date": "2024-08-05",</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38101E13">
      <w:pPr>
        <w:pStyle w:val="4"/>
      </w:pPr>
      <w:bookmarkStart w:id="3585" w:name="_Toc24164"/>
      <w:r>
        <w:t>返回结果</w:t>
      </w:r>
      <w:bookmarkEnd w:id="3585"/>
    </w:p>
    <w:p w14:paraId="760706D4">
      <w:r>
        <w:rPr>
          <w:sz w:val="18"/>
        </w:rPr>
        <w:t>Json Object</w:t>
      </w:r>
    </w:p>
    <w:p w14:paraId="16FB0CB4">
      <w:r>
        <w:rPr>
          <w:sz w:val="18"/>
        </w:rPr>
        <w:t>---</w:t>
      </w:r>
    </w:p>
    <w:p w14:paraId="3AE6A3C9">
      <w:pPr>
        <w:pStyle w:val="4"/>
      </w:pPr>
      <w:bookmarkStart w:id="3586" w:name="_Toc28098"/>
      <w:r>
        <w:t>查询亚马逊源报表-FBA可售库存</w:t>
      </w:r>
      <w:bookmarkEnd w:id="3586"/>
    </w:p>
    <w:p w14:paraId="5E9F3844">
      <w:r>
        <w:rPr>
          <w:sz w:val="18"/>
        </w:rPr>
        <w:t>- Source path: docs/SourceData/AfnFulfillableQuantity</w:t>
      </w:r>
      <w:r>
        <w:rPr>
          <w:sz w:val="18"/>
        </w:rPr>
        <w:br w:type="textWrapping"/>
      </w:r>
      <w:r>
        <w:rPr>
          <w:sz w:val="18"/>
        </w:rPr>
        <w:t>- Source URL: https://apidoc.lingxing.com/docs/SourceData/AfnFulfillableQuantity.md</w:t>
      </w:r>
    </w:p>
    <w:p w14:paraId="035C728E">
      <w:r>
        <w:rPr>
          <w:sz w:val="18"/>
        </w:rPr>
        <w:t># 查询亚马逊源报表-FBA可售库存</w:t>
      </w:r>
      <w:r>
        <w:rPr>
          <w:sz w:val="18"/>
        </w:rPr>
        <w:br w:type="textWrapping"/>
      </w:r>
      <w:r>
        <w:rPr>
          <w:sz w:val="18"/>
        </w:rPr>
        <w:t>查询 FBA Multi-Country Inventory Report 报表</w:t>
      </w:r>
    </w:p>
    <w:p w14:paraId="3F17CCAF">
      <w:pPr>
        <w:pStyle w:val="4"/>
      </w:pPr>
      <w:bookmarkStart w:id="3587" w:name="_Toc21330"/>
      <w:r>
        <w:t>接口信息</w:t>
      </w:r>
      <w:bookmarkEnd w:id="3587"/>
    </w:p>
    <w:p w14:paraId="31C9FE92">
      <w:pPr>
        <w:pStyle w:val="4"/>
      </w:pPr>
      <w:bookmarkStart w:id="3588" w:name="_Toc28755"/>
      <w:r>
        <w:t>请求参数</w:t>
      </w:r>
      <w:bookmarkEnd w:id="3588"/>
    </w:p>
    <w:p w14:paraId="1F0CC6E6">
      <w:pPr>
        <w:pStyle w:val="4"/>
      </w:pPr>
      <w:bookmarkStart w:id="3589" w:name="_Toc15413"/>
      <w:r>
        <w:t>请求示例</w:t>
      </w:r>
      <w:bookmarkEnd w:id="3589"/>
    </w:p>
    <w:p w14:paraId="2B9C25F5">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1DE7DDE4">
      <w:pPr>
        <w:pStyle w:val="4"/>
      </w:pPr>
      <w:bookmarkStart w:id="3590" w:name="_Toc6347"/>
      <w:r>
        <w:t>返回结果</w:t>
      </w:r>
      <w:bookmarkEnd w:id="3590"/>
    </w:p>
    <w:p w14:paraId="76696AF7">
      <w:r>
        <w:rPr>
          <w:sz w:val="18"/>
        </w:rPr>
        <w:t>Json Object</w:t>
      </w:r>
    </w:p>
    <w:p w14:paraId="522AD5F5">
      <w:r>
        <w:rPr>
          <w:sz w:val="18"/>
        </w:rPr>
        <w:t>---</w:t>
      </w:r>
    </w:p>
    <w:p w14:paraId="598E2CCA">
      <w:pPr>
        <w:pStyle w:val="4"/>
      </w:pPr>
      <w:bookmarkStart w:id="3591" w:name="_Toc5814"/>
      <w:r>
        <w:t>查询亚马逊源报表-预留库存</w:t>
      </w:r>
      <w:bookmarkEnd w:id="3591"/>
    </w:p>
    <w:p w14:paraId="61CED90C">
      <w:r>
        <w:rPr>
          <w:sz w:val="18"/>
        </w:rPr>
        <w:t>- Source path: docs/SourceData/ReservedInventory</w:t>
      </w:r>
      <w:r>
        <w:rPr>
          <w:sz w:val="18"/>
        </w:rPr>
        <w:br w:type="textWrapping"/>
      </w:r>
      <w:r>
        <w:rPr>
          <w:sz w:val="18"/>
        </w:rPr>
        <w:t>- Source URL: https://apidoc.lingxing.com/docs/SourceData/ReservedInventory.md</w:t>
      </w:r>
    </w:p>
    <w:p w14:paraId="07ED9DD6">
      <w:r>
        <w:rPr>
          <w:sz w:val="18"/>
        </w:rPr>
        <w:t># 查询亚马逊源报表-预留库存</w:t>
      </w:r>
      <w:r>
        <w:rPr>
          <w:sz w:val="18"/>
        </w:rPr>
        <w:br w:type="textWrapping"/>
      </w:r>
      <w:r>
        <w:rPr>
          <w:sz w:val="18"/>
        </w:rPr>
        <w:t>查询 FBA Reserved Inventory Report 报表</w:t>
      </w:r>
    </w:p>
    <w:p w14:paraId="04A2E67B">
      <w:pPr>
        <w:pStyle w:val="4"/>
      </w:pPr>
      <w:bookmarkStart w:id="3592" w:name="_Toc25315"/>
      <w:r>
        <w:t>接口信息</w:t>
      </w:r>
      <w:bookmarkEnd w:id="3592"/>
    </w:p>
    <w:p w14:paraId="5C3E7D75">
      <w:pPr>
        <w:pStyle w:val="4"/>
      </w:pPr>
      <w:bookmarkStart w:id="3593" w:name="_Toc27074"/>
      <w:r>
        <w:t>请求参数</w:t>
      </w:r>
      <w:bookmarkEnd w:id="3593"/>
    </w:p>
    <w:p w14:paraId="057F80C3">
      <w:pPr>
        <w:pStyle w:val="4"/>
      </w:pPr>
      <w:bookmarkStart w:id="3594" w:name="_Toc7008"/>
      <w:r>
        <w:t>请求示例</w:t>
      </w:r>
      <w:bookmarkEnd w:id="3594"/>
    </w:p>
    <w:p w14:paraId="58F8402F">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2A159554">
      <w:pPr>
        <w:pStyle w:val="4"/>
      </w:pPr>
      <w:bookmarkStart w:id="3595" w:name="_Toc23175"/>
      <w:r>
        <w:t>返回结果</w:t>
      </w:r>
      <w:bookmarkEnd w:id="3595"/>
    </w:p>
    <w:p w14:paraId="23F55517">
      <w:r>
        <w:rPr>
          <w:sz w:val="18"/>
        </w:rPr>
        <w:t>Json Object</w:t>
      </w:r>
    </w:p>
    <w:p w14:paraId="27E42170">
      <w:pPr>
        <w:pStyle w:val="4"/>
      </w:pPr>
      <w:bookmarkStart w:id="3596" w:name="_Toc27898"/>
      <w:r>
        <w:t>返回成功示例</w:t>
      </w:r>
      <w:bookmarkEnd w:id="3596"/>
    </w:p>
    <w:p w14:paraId="4B7DCF3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"EEE3253E-2DB3-E6F5-5339-3D265EF5E836",</w:t>
      </w:r>
      <w:r>
        <w:rPr>
          <w:sz w:val="18"/>
        </w:rPr>
        <w:br w:type="textWrapping"/>
      </w:r>
      <w:r>
        <w:rPr>
          <w:sz w:val="18"/>
        </w:rPr>
        <w:t xml:space="preserve">    "response_time": "2024-08-06 16:12:10",</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"sku": "BLT0001-Green",</w:t>
      </w:r>
      <w:r>
        <w:rPr>
          <w:sz w:val="18"/>
        </w:rPr>
        <w:br w:type="textWrapping"/>
      </w:r>
      <w:r>
        <w:rPr>
          <w:sz w:val="18"/>
        </w:rPr>
        <w:t xml:space="preserve">            "fnsku": "B0BBYP89RH",</w:t>
      </w:r>
      <w:r>
        <w:rPr>
          <w:sz w:val="18"/>
        </w:rPr>
        <w:br w:type="textWrapping"/>
      </w:r>
      <w:r>
        <w:rPr>
          <w:sz w:val="18"/>
        </w:rPr>
        <w:t xml:space="preserve">            "asin": "B0BBYP89RH",</w:t>
      </w:r>
      <w:r>
        <w:rPr>
          <w:sz w:val="18"/>
        </w:rPr>
        <w:br w:type="textWrapping"/>
      </w:r>
      <w:r>
        <w:rPr>
          <w:sz w:val="18"/>
        </w:rPr>
        <w:t xml:space="preserve">            "product_name": "Cute Little Bear Post It Notes Students Can Tear Messages N Times Paste Creative Cartoon Post It Notes2",</w:t>
      </w:r>
      <w:r>
        <w:rPr>
          <w:sz w:val="18"/>
        </w:rPr>
        <w:br w:type="textWrapping"/>
      </w:r>
      <w:r>
        <w:rPr>
          <w:sz w:val="18"/>
        </w:rPr>
        <w:t xml:space="preserve">            "reserved_qty": 0,</w:t>
      </w:r>
      <w:r>
        <w:rPr>
          <w:sz w:val="18"/>
        </w:rPr>
        <w:br w:type="textWrapping"/>
      </w:r>
      <w:r>
        <w:rPr>
          <w:sz w:val="18"/>
        </w:rPr>
        <w:t xml:space="preserve">            "reserved_customerorders": 0,</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"gmt_modified": "2023-05-24 22:03:51"</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"sku": "BLT0001-Orange",</w:t>
      </w:r>
      <w:r>
        <w:rPr>
          <w:sz w:val="18"/>
        </w:rPr>
        <w:br w:type="textWrapping"/>
      </w:r>
      <w:r>
        <w:rPr>
          <w:sz w:val="18"/>
        </w:rPr>
        <w:t xml:space="preserve">            "fnsku": "B0BBZ88H48",</w:t>
      </w:r>
      <w:r>
        <w:rPr>
          <w:sz w:val="18"/>
        </w:rPr>
        <w:br w:type="textWrapping"/>
      </w:r>
      <w:r>
        <w:rPr>
          <w:sz w:val="18"/>
        </w:rPr>
        <w:t xml:space="preserve">            "asin": "B0BBZ88H48",</w:t>
      </w:r>
      <w:r>
        <w:rPr>
          <w:sz w:val="18"/>
        </w:rPr>
        <w:br w:type="textWrapping"/>
      </w:r>
      <w:r>
        <w:rPr>
          <w:sz w:val="18"/>
        </w:rPr>
        <w:t xml:space="preserve">            "product_name": "Cute Little Bear Post It Notes Students Can Tear Messages N Times Paste Creative Cartoon Post It Notes",</w:t>
      </w:r>
      <w:r>
        <w:rPr>
          <w:sz w:val="18"/>
        </w:rPr>
        <w:br w:type="textWrapping"/>
      </w:r>
      <w:r>
        <w:rPr>
          <w:sz w:val="18"/>
        </w:rPr>
        <w:t xml:space="preserve">            "reserved_qty": 0,</w:t>
      </w:r>
      <w:r>
        <w:rPr>
          <w:sz w:val="18"/>
        </w:rPr>
        <w:br w:type="textWrapping"/>
      </w:r>
      <w:r>
        <w:rPr>
          <w:sz w:val="18"/>
        </w:rPr>
        <w:t xml:space="preserve">            "reserved_customerorders": 0,</w:t>
      </w:r>
      <w:r>
        <w:rPr>
          <w:sz w:val="18"/>
        </w:rPr>
        <w:br w:type="textWrapping"/>
      </w:r>
      <w:r>
        <w:rPr>
          <w:sz w:val="18"/>
        </w:rPr>
        <w:t xml:space="preserve">            "reserved_fc_transfers": 0,</w:t>
      </w:r>
      <w:r>
        <w:rPr>
          <w:sz w:val="18"/>
        </w:rPr>
        <w:br w:type="textWrapping"/>
      </w:r>
      <w:r>
        <w:rPr>
          <w:sz w:val="18"/>
        </w:rPr>
        <w:t xml:space="preserve">            "reserved_fc_processing": 0,</w:t>
      </w:r>
      <w:r>
        <w:rPr>
          <w:sz w:val="18"/>
        </w:rPr>
        <w:br w:type="textWrapping"/>
      </w:r>
      <w:r>
        <w:rPr>
          <w:sz w:val="18"/>
        </w:rPr>
        <w:t xml:space="preserve">            "gmt_modified": "2023-05-24 22:03:49"</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33</w:t>
      </w:r>
      <w:r>
        <w:rPr>
          <w:sz w:val="18"/>
        </w:rPr>
        <w:br w:type="textWrapping"/>
      </w:r>
      <w:r>
        <w:rPr>
          <w:sz w:val="18"/>
        </w:rPr>
        <w:t>}</w:t>
      </w:r>
      <w:r>
        <w:rPr>
          <w:sz w:val="18"/>
        </w:rPr>
        <w:br w:type="textWrapping"/>
      </w:r>
      <w:r>
        <w:rPr>
          <w:sz w:val="18"/>
        </w:rPr>
        <w:t>```</w:t>
      </w:r>
    </w:p>
    <w:p w14:paraId="162D7F2F">
      <w:r>
        <w:rPr>
          <w:sz w:val="18"/>
        </w:rPr>
        <w:t>---</w:t>
      </w:r>
    </w:p>
    <w:p w14:paraId="2D391EEC">
      <w:pPr>
        <w:pStyle w:val="4"/>
      </w:pPr>
      <w:bookmarkStart w:id="3597" w:name="_Toc8726"/>
      <w:r>
        <w:t>查询亚马逊源报表-库龄表</w:t>
      </w:r>
      <w:bookmarkEnd w:id="3597"/>
    </w:p>
    <w:p w14:paraId="568C30A1">
      <w:r>
        <w:rPr>
          <w:sz w:val="18"/>
        </w:rPr>
        <w:t>- Source path: docs/SourceData/getFbaAgeList</w:t>
      </w:r>
      <w:r>
        <w:rPr>
          <w:sz w:val="18"/>
        </w:rPr>
        <w:br w:type="textWrapping"/>
      </w:r>
      <w:r>
        <w:rPr>
          <w:sz w:val="18"/>
        </w:rPr>
        <w:t>- Source URL: https://apidoc.lingxing.com/docs/SourceData/getFbaAgeList.md</w:t>
      </w:r>
    </w:p>
    <w:p w14:paraId="4B8FA8E2">
      <w:r>
        <w:rPr>
          <w:sz w:val="18"/>
        </w:rPr>
        <w:t># 查询亚马逊源报表—库龄表</w:t>
      </w:r>
      <w:r>
        <w:rPr>
          <w:sz w:val="18"/>
        </w:rPr>
        <w:br w:type="textWrapping"/>
      </w:r>
      <w:r>
        <w:rPr>
          <w:sz w:val="18"/>
        </w:rPr>
        <w:t>查询 Manage Inventory Health 报表</w:t>
      </w:r>
    </w:p>
    <w:p w14:paraId="4569A842">
      <w:pPr>
        <w:pStyle w:val="4"/>
      </w:pPr>
      <w:bookmarkStart w:id="3598" w:name="_Toc26840"/>
      <w:r>
        <w:t>接口信息</w:t>
      </w:r>
      <w:bookmarkEnd w:id="3598"/>
    </w:p>
    <w:p w14:paraId="31BE975F">
      <w:pPr>
        <w:pStyle w:val="4"/>
      </w:pPr>
      <w:bookmarkStart w:id="3599" w:name="_Toc8199"/>
      <w:r>
        <w:t>请求参数</w:t>
      </w:r>
      <w:bookmarkEnd w:id="3599"/>
    </w:p>
    <w:p w14:paraId="5B672969">
      <w:pPr>
        <w:pStyle w:val="4"/>
      </w:pPr>
      <w:bookmarkStart w:id="3600" w:name="_Toc24331"/>
      <w:r>
        <w:t>请求示例</w:t>
      </w:r>
      <w:bookmarkEnd w:id="3600"/>
    </w:p>
    <w:p w14:paraId="1A9AF659">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w:t>
      </w:r>
      <w:r>
        <w:rPr>
          <w:sz w:val="18"/>
        </w:rPr>
        <w:br w:type="textWrapping"/>
      </w:r>
      <w:r>
        <w:rPr>
          <w:sz w:val="18"/>
        </w:rPr>
        <w:t>```</w:t>
      </w:r>
    </w:p>
    <w:p w14:paraId="4E5BFE53">
      <w:pPr>
        <w:pStyle w:val="4"/>
      </w:pPr>
      <w:bookmarkStart w:id="3601" w:name="_Toc8059"/>
      <w:r>
        <w:t>返回结果</w:t>
      </w:r>
      <w:bookmarkEnd w:id="3601"/>
    </w:p>
    <w:p w14:paraId="0CC6E398">
      <w:r>
        <w:rPr>
          <w:sz w:val="18"/>
        </w:rPr>
        <w:t>Json Object</w:t>
      </w:r>
    </w:p>
    <w:p w14:paraId="480623DE">
      <w:pPr>
        <w:pStyle w:val="4"/>
      </w:pPr>
      <w:bookmarkStart w:id="3602" w:name="_Toc9251"/>
      <w:r>
        <w:t>返回成功示例</w:t>
      </w:r>
      <w:bookmarkEnd w:id="3602"/>
    </w:p>
    <w:p w14:paraId="071FFD15">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"1F08F267-6233-5A5A-A5B1-4CE7C78ED544",</w:t>
      </w:r>
      <w:r>
        <w:rPr>
          <w:sz w:val="18"/>
        </w:rPr>
        <w:br w:type="textWrapping"/>
      </w:r>
      <w:r>
        <w:rPr>
          <w:sz w:val="18"/>
        </w:rPr>
        <w:t xml:space="preserve">    "response_time": "2024-08-06 16:15:15",</w:t>
      </w:r>
      <w:r>
        <w:rPr>
          <w:sz w:val="18"/>
        </w:rPr>
        <w:br w:type="textWrapping"/>
      </w:r>
      <w:r>
        <w:rPr>
          <w:sz w:val="18"/>
        </w:rPr>
        <w:t xml:space="preserve">    "data": {</w:t>
      </w:r>
      <w:r>
        <w:rPr>
          <w:sz w:val="18"/>
        </w:rPr>
        <w:br w:type="textWrapping"/>
      </w:r>
      <w:r>
        <w:rPr>
          <w:sz w:val="18"/>
        </w:rPr>
        <w:t xml:space="preserve">        "total": 4,</w:t>
      </w:r>
      <w:r>
        <w:rPr>
          <w:sz w:val="18"/>
        </w:rPr>
        <w:br w:type="textWrapping"/>
      </w:r>
      <w:r>
        <w:rPr>
          <w:sz w:val="18"/>
        </w:rPr>
        <w:t xml:space="preserve">        "list": [</w:t>
      </w:r>
      <w:r>
        <w:rPr>
          <w:sz w:val="18"/>
        </w:rPr>
        <w:br w:type="textWrapping"/>
      </w:r>
      <w:r>
        <w:rPr>
          <w:sz w:val="18"/>
        </w:rPr>
        <w:t xml:space="preserve">            {</w:t>
      </w:r>
      <w:r>
        <w:rPr>
          <w:sz w:val="18"/>
        </w:rPr>
        <w:br w:type="textWrapping"/>
      </w:r>
      <w:r>
        <w:rPr>
          <w:sz w:val="18"/>
        </w:rPr>
        <w:t xml:space="preserve">                "sid": 109,</w:t>
      </w:r>
      <w:r>
        <w:rPr>
          <w:sz w:val="18"/>
        </w:rPr>
        <w:br w:type="textWrapping"/>
      </w:r>
      <w:r>
        <w:rPr>
          <w:sz w:val="18"/>
        </w:rPr>
        <w:t xml:space="preserve">                "snapshot_date": "2023-06-28",</w:t>
      </w:r>
      <w:r>
        <w:rPr>
          <w:sz w:val="18"/>
        </w:rPr>
        <w:br w:type="textWrapping"/>
      </w:r>
      <w:r>
        <w:rPr>
          <w:sz w:val="18"/>
        </w:rPr>
        <w:t xml:space="preserve">                "sku": "Black_ Head_Rope",</w:t>
      </w:r>
      <w:r>
        <w:rPr>
          <w:sz w:val="18"/>
        </w:rPr>
        <w:br w:type="textWrapping"/>
      </w:r>
      <w:r>
        <w:rPr>
          <w:sz w:val="18"/>
        </w:rPr>
        <w:t xml:space="preserve">                "fnsku": "B09MT3989Q",</w:t>
      </w:r>
      <w:r>
        <w:rPr>
          <w:sz w:val="18"/>
        </w:rPr>
        <w:br w:type="textWrapping"/>
      </w:r>
      <w:r>
        <w:rPr>
          <w:sz w:val="18"/>
        </w:rPr>
        <w:t xml:space="preserve">                "asin": "B09MT3989Q",</w:t>
      </w:r>
      <w:r>
        <w:rPr>
          <w:sz w:val="18"/>
        </w:rPr>
        <w:br w:type="textWrapping"/>
      </w:r>
      <w:r>
        <w:rPr>
          <w:sz w:val="18"/>
        </w:rPr>
        <w:t xml:space="preserve">                "product_name": "Love Pearl Bottom Hair Circle Women's High Elastic Hair Binding Rope Jewelry Rubber Band Head Rope Black",</w:t>
      </w:r>
      <w:r>
        <w:rPr>
          <w:sz w:val="18"/>
        </w:rPr>
        <w:br w:type="textWrapping"/>
      </w:r>
      <w:r>
        <w:rPr>
          <w:sz w:val="18"/>
        </w:rPr>
        <w:t xml:space="preserve">                "condition": "New",</w:t>
      </w:r>
      <w:r>
        <w:rPr>
          <w:sz w:val="18"/>
        </w:rPr>
        <w:br w:type="textWrapping"/>
      </w:r>
      <w:r>
        <w:rPr>
          <w:sz w:val="18"/>
        </w:rPr>
        <w:t xml:space="preserve">                "available": 0,</w:t>
      </w:r>
      <w:r>
        <w:rPr>
          <w:sz w:val="18"/>
        </w:rPr>
        <w:br w:type="textWrapping"/>
      </w:r>
      <w:r>
        <w:rPr>
          <w:sz w:val="18"/>
        </w:rPr>
        <w:t xml:space="preserve">                "pending_removal_quantity": 0,</w:t>
      </w:r>
      <w:r>
        <w:rPr>
          <w:sz w:val="18"/>
        </w:rPr>
        <w:br w:type="textWrapping"/>
      </w:r>
      <w:r>
        <w:rPr>
          <w:sz w:val="18"/>
        </w:rPr>
        <w:t xml:space="preserve">                "inv_age_0_to_90_days": 0,</w:t>
      </w:r>
      <w:r>
        <w:rPr>
          <w:sz w:val="18"/>
        </w:rPr>
        <w:br w:type="textWrapping"/>
      </w:r>
      <w:r>
        <w:rPr>
          <w:sz w:val="18"/>
        </w:rPr>
        <w:t xml:space="preserve">                "inv_age_91_to_180_days": 1,</w:t>
      </w:r>
      <w:r>
        <w:rPr>
          <w:sz w:val="18"/>
        </w:rPr>
        <w:br w:type="textWrapping"/>
      </w:r>
      <w:r>
        <w:rPr>
          <w:sz w:val="18"/>
        </w:rPr>
        <w:t xml:space="preserve">                "inv_age_181_to_270_days": 0,</w:t>
      </w:r>
      <w:r>
        <w:rPr>
          <w:sz w:val="18"/>
        </w:rPr>
        <w:br w:type="textWrapping"/>
      </w:r>
      <w:r>
        <w:rPr>
          <w:sz w:val="18"/>
        </w:rPr>
        <w:t xml:space="preserve">                "inv_age_271_to_365_days": 0,</w:t>
      </w:r>
      <w:r>
        <w:rPr>
          <w:sz w:val="18"/>
        </w:rPr>
        <w:br w:type="textWrapping"/>
      </w:r>
      <w:r>
        <w:rPr>
          <w:sz w:val="18"/>
        </w:rPr>
        <w:t xml:space="preserve">                "inv_age_365_plus_days": 0,</w:t>
      </w:r>
      <w:r>
        <w:rPr>
          <w:sz w:val="18"/>
        </w:rPr>
        <w:br w:type="textWrapping"/>
      </w:r>
      <w:r>
        <w:rPr>
          <w:sz w:val="18"/>
        </w:rPr>
        <w:t xml:space="preserve">                "currency": "USD",</w:t>
      </w:r>
      <w:r>
        <w:rPr>
          <w:sz w:val="18"/>
        </w:rPr>
        <w:br w:type="textWrapping"/>
      </w:r>
      <w:r>
        <w:rPr>
          <w:sz w:val="18"/>
        </w:rPr>
        <w:t xml:space="preserve">                "qty_to_be_charged_ltsf_6_mo": 0,</w:t>
      </w:r>
      <w:r>
        <w:rPr>
          <w:sz w:val="18"/>
        </w:rPr>
        <w:br w:type="textWrapping"/>
      </w:r>
      <w:r>
        <w:rPr>
          <w:sz w:val="18"/>
        </w:rPr>
        <w:t xml:space="preserve">                "qty_to_be_charged_ltsf_12_mo": 0,</w:t>
      </w:r>
      <w:r>
        <w:rPr>
          <w:sz w:val="18"/>
        </w:rPr>
        <w:br w:type="textWrapping"/>
      </w:r>
      <w:r>
        <w:rPr>
          <w:sz w:val="18"/>
        </w:rPr>
        <w:t xml:space="preserve">                "projected_ltsf_6_mo": "",</w:t>
      </w:r>
      <w:r>
        <w:rPr>
          <w:sz w:val="18"/>
        </w:rPr>
        <w:br w:type="textWrapping"/>
      </w:r>
      <w:r>
        <w:rPr>
          <w:sz w:val="18"/>
        </w:rPr>
        <w:t xml:space="preserve">                "estimated_ltsf_next_charge": "",</w:t>
      </w:r>
      <w:r>
        <w:rPr>
          <w:sz w:val="18"/>
        </w:rPr>
        <w:br w:type="textWrapping"/>
      </w:r>
      <w:r>
        <w:rPr>
          <w:sz w:val="18"/>
        </w:rPr>
        <w:t xml:space="preserve">                "projected_ltsf_12_mo": "",</w:t>
      </w:r>
      <w:r>
        <w:rPr>
          <w:sz w:val="18"/>
        </w:rPr>
        <w:br w:type="textWrapping"/>
      </w:r>
      <w:r>
        <w:rPr>
          <w:sz w:val="18"/>
        </w:rPr>
        <w:t xml:space="preserve">                "units_shipped_t7": 0,</w:t>
      </w:r>
      <w:r>
        <w:rPr>
          <w:sz w:val="18"/>
        </w:rPr>
        <w:br w:type="textWrapping"/>
      </w:r>
      <w:r>
        <w:rPr>
          <w:sz w:val="18"/>
        </w:rPr>
        <w:t xml:space="preserve">                "units_shipped_t30": 0,</w:t>
      </w:r>
      <w:r>
        <w:rPr>
          <w:sz w:val="18"/>
        </w:rPr>
        <w:br w:type="textWrapping"/>
      </w:r>
      <w:r>
        <w:rPr>
          <w:sz w:val="18"/>
        </w:rPr>
        <w:t xml:space="preserve">                "units_shipped_t60": 0,</w:t>
      </w:r>
      <w:r>
        <w:rPr>
          <w:sz w:val="18"/>
        </w:rPr>
        <w:br w:type="textWrapping"/>
      </w:r>
      <w:r>
        <w:rPr>
          <w:sz w:val="18"/>
        </w:rPr>
        <w:t xml:space="preserve">                "units_shipped_t90": 0,</w:t>
      </w:r>
      <w:r>
        <w:rPr>
          <w:sz w:val="18"/>
        </w:rPr>
        <w:br w:type="textWrapping"/>
      </w:r>
      <w:r>
        <w:rPr>
          <w:sz w:val="18"/>
        </w:rPr>
        <w:t xml:space="preserve">                "alert": "",</w:t>
      </w:r>
      <w:r>
        <w:rPr>
          <w:sz w:val="18"/>
        </w:rPr>
        <w:br w:type="textWrapping"/>
      </w:r>
      <w:r>
        <w:rPr>
          <w:sz w:val="18"/>
        </w:rPr>
        <w:t xml:space="preserve">                "your_price": "",</w:t>
      </w:r>
      <w:r>
        <w:rPr>
          <w:sz w:val="18"/>
        </w:rPr>
        <w:br w:type="textWrapping"/>
      </w:r>
      <w:r>
        <w:rPr>
          <w:sz w:val="18"/>
        </w:rPr>
        <w:t xml:space="preserve">                "sales_price": "",</w:t>
      </w:r>
      <w:r>
        <w:rPr>
          <w:sz w:val="18"/>
        </w:rPr>
        <w:br w:type="textWrapping"/>
      </w:r>
      <w:r>
        <w:rPr>
          <w:sz w:val="18"/>
        </w:rPr>
        <w:t xml:space="preserve">                "lowest_price_new_plus_shipping": "-1.0",</w:t>
      </w:r>
      <w:r>
        <w:rPr>
          <w:sz w:val="18"/>
        </w:rPr>
        <w:br w:type="textWrapping"/>
      </w:r>
      <w:r>
        <w:rPr>
          <w:sz w:val="18"/>
        </w:rPr>
        <w:t xml:space="preserve">                "lowest_price_used": "-1.0",</w:t>
      </w:r>
      <w:r>
        <w:rPr>
          <w:sz w:val="18"/>
        </w:rPr>
        <w:br w:type="textWrapping"/>
      </w:r>
      <w:r>
        <w:rPr>
          <w:sz w:val="18"/>
        </w:rPr>
        <w:t xml:space="preserve">                "recommended_action": "",</w:t>
      </w:r>
      <w:r>
        <w:rPr>
          <w:sz w:val="18"/>
        </w:rPr>
        <w:br w:type="textWrapping"/>
      </w:r>
      <w:r>
        <w:rPr>
          <w:sz w:val="18"/>
        </w:rPr>
        <w:t xml:space="preserve">                "healthy_inventory_level": 0,</w:t>
      </w:r>
      <w:r>
        <w:rPr>
          <w:sz w:val="18"/>
        </w:rPr>
        <w:br w:type="textWrapping"/>
      </w:r>
      <w:r>
        <w:rPr>
          <w:sz w:val="18"/>
        </w:rPr>
        <w:t xml:space="preserve">                "recommended_sales_price": "0.00",</w:t>
      </w:r>
      <w:r>
        <w:rPr>
          <w:sz w:val="18"/>
        </w:rPr>
        <w:br w:type="textWrapping"/>
      </w:r>
      <w:r>
        <w:rPr>
          <w:sz w:val="18"/>
        </w:rPr>
        <w:t xml:space="preserve">                "recommended_sale_duration_days": 0,</w:t>
      </w:r>
      <w:r>
        <w:rPr>
          <w:sz w:val="18"/>
        </w:rPr>
        <w:br w:type="textWrapping"/>
      </w:r>
      <w:r>
        <w:rPr>
          <w:sz w:val="18"/>
        </w:rPr>
        <w:t xml:space="preserve">                "recommended_removal_quantity": 0,</w:t>
      </w:r>
      <w:r>
        <w:rPr>
          <w:sz w:val="18"/>
        </w:rPr>
        <w:br w:type="textWrapping"/>
      </w:r>
      <w:r>
        <w:rPr>
          <w:sz w:val="18"/>
        </w:rPr>
        <w:t xml:space="preserve">                "estimated_cost_savings_of_recommended_actions": "0.000000",</w:t>
      </w:r>
      <w:r>
        <w:rPr>
          <w:sz w:val="18"/>
        </w:rPr>
        <w:br w:type="textWrapping"/>
      </w:r>
      <w:r>
        <w:rPr>
          <w:sz w:val="18"/>
        </w:rPr>
        <w:t xml:space="preserve">                "sell_through": "0.0",</w:t>
      </w:r>
      <w:r>
        <w:rPr>
          <w:sz w:val="18"/>
        </w:rPr>
        <w:br w:type="textWrapping"/>
      </w:r>
      <w:r>
        <w:rPr>
          <w:sz w:val="18"/>
        </w:rPr>
        <w:t xml:space="preserve">                "item_volume": "0.000000",</w:t>
      </w:r>
      <w:r>
        <w:rPr>
          <w:sz w:val="18"/>
        </w:rPr>
        <w:br w:type="textWrapping"/>
      </w:r>
      <w:r>
        <w:rPr>
          <w:sz w:val="18"/>
        </w:rPr>
        <w:t xml:space="preserve">                "volume_unit_measurement": "",</w:t>
      </w:r>
      <w:r>
        <w:rPr>
          <w:sz w:val="18"/>
        </w:rPr>
        <w:br w:type="textWrapping"/>
      </w:r>
      <w:r>
        <w:rPr>
          <w:sz w:val="18"/>
        </w:rPr>
        <w:t xml:space="preserve">                "storage_type": "Standard",</w:t>
      </w:r>
      <w:r>
        <w:rPr>
          <w:sz w:val="18"/>
        </w:rPr>
        <w:br w:type="textWrapping"/>
      </w:r>
      <w:r>
        <w:rPr>
          <w:sz w:val="18"/>
        </w:rPr>
        <w:t xml:space="preserve">                "storage_volume": "",</w:t>
      </w:r>
      <w:r>
        <w:rPr>
          <w:sz w:val="18"/>
        </w:rPr>
        <w:br w:type="textWrapping"/>
      </w:r>
      <w:r>
        <w:rPr>
          <w:sz w:val="18"/>
        </w:rPr>
        <w:t xml:space="preserve">                "marketplace": "US",</w:t>
      </w:r>
      <w:r>
        <w:rPr>
          <w:sz w:val="18"/>
        </w:rPr>
        <w:br w:type="textWrapping"/>
      </w:r>
      <w:r>
        <w:rPr>
          <w:sz w:val="18"/>
        </w:rPr>
        <w:t xml:space="preserve">                "product_group": "",</w:t>
      </w:r>
      <w:r>
        <w:rPr>
          <w:sz w:val="18"/>
        </w:rPr>
        <w:br w:type="textWrapping"/>
      </w:r>
      <w:r>
        <w:rPr>
          <w:sz w:val="18"/>
        </w:rPr>
        <w:t xml:space="preserve">                "sales_rank": "",</w:t>
      </w:r>
      <w:r>
        <w:rPr>
          <w:sz w:val="18"/>
        </w:rPr>
        <w:br w:type="textWrapping"/>
      </w:r>
      <w:r>
        <w:rPr>
          <w:sz w:val="18"/>
        </w:rPr>
        <w:t xml:space="preserve">                "days_of_supply": "",</w:t>
      </w:r>
      <w:r>
        <w:rPr>
          <w:sz w:val="18"/>
        </w:rPr>
        <w:br w:type="textWrapping"/>
      </w:r>
      <w:r>
        <w:rPr>
          <w:sz w:val="18"/>
        </w:rPr>
        <w:t xml:space="preserve">                "estimated_excess_quantity": "",</w:t>
      </w:r>
      <w:r>
        <w:rPr>
          <w:sz w:val="18"/>
        </w:rPr>
        <w:br w:type="textWrapping"/>
      </w:r>
      <w:r>
        <w:rPr>
          <w:sz w:val="18"/>
        </w:rPr>
        <w:t xml:space="preserve">                "weeks_of_cover_t30": "",</w:t>
      </w:r>
      <w:r>
        <w:rPr>
          <w:sz w:val="18"/>
        </w:rPr>
        <w:br w:type="textWrapping"/>
      </w:r>
      <w:r>
        <w:rPr>
          <w:sz w:val="18"/>
        </w:rPr>
        <w:t xml:space="preserve">                "weeks_of_cover_t90": "",</w:t>
      </w:r>
      <w:r>
        <w:rPr>
          <w:sz w:val="18"/>
        </w:rPr>
        <w:br w:type="textWrapping"/>
      </w:r>
      <w:r>
        <w:rPr>
          <w:sz w:val="18"/>
        </w:rPr>
        <w:t xml:space="preserve">                "featuredoffer_price": "",</w:t>
      </w:r>
      <w:r>
        <w:rPr>
          <w:sz w:val="18"/>
        </w:rPr>
        <w:br w:type="textWrapping"/>
      </w:r>
      <w:r>
        <w:rPr>
          <w:sz w:val="18"/>
        </w:rPr>
        <w:t xml:space="preserve">                "sales_shipped_last_7_days": "",</w:t>
      </w:r>
      <w:r>
        <w:rPr>
          <w:sz w:val="18"/>
        </w:rPr>
        <w:br w:type="textWrapping"/>
      </w:r>
      <w:r>
        <w:rPr>
          <w:sz w:val="18"/>
        </w:rPr>
        <w:t xml:space="preserve">                "sales_shipped_last_30_days": "",</w:t>
      </w:r>
      <w:r>
        <w:rPr>
          <w:sz w:val="18"/>
        </w:rPr>
        <w:br w:type="textWrapping"/>
      </w:r>
      <w:r>
        <w:rPr>
          <w:sz w:val="18"/>
        </w:rPr>
        <w:t xml:space="preserve">                "sales_shipped_last_60_days": "",</w:t>
      </w:r>
      <w:r>
        <w:rPr>
          <w:sz w:val="18"/>
        </w:rPr>
        <w:br w:type="textWrapping"/>
      </w:r>
      <w:r>
        <w:rPr>
          <w:sz w:val="18"/>
        </w:rPr>
        <w:t xml:space="preserve">                "sales_shipped_last_90_days": "",</w:t>
      </w:r>
      <w:r>
        <w:rPr>
          <w:sz w:val="18"/>
        </w:rPr>
        <w:br w:type="textWrapping"/>
      </w:r>
      <w:r>
        <w:rPr>
          <w:sz w:val="18"/>
        </w:rPr>
        <w:t xml:space="preserve">                "inv_age_0_to_30_days": 0,</w:t>
      </w:r>
      <w:r>
        <w:rPr>
          <w:sz w:val="18"/>
        </w:rPr>
        <w:br w:type="textWrapping"/>
      </w:r>
      <w:r>
        <w:rPr>
          <w:sz w:val="18"/>
        </w:rPr>
        <w:t xml:space="preserve">                "inv_age_31_to_60_days": 0,</w:t>
      </w:r>
      <w:r>
        <w:rPr>
          <w:sz w:val="18"/>
        </w:rPr>
        <w:br w:type="textWrapping"/>
      </w:r>
      <w:r>
        <w:rPr>
          <w:sz w:val="18"/>
        </w:rPr>
        <w:t xml:space="preserve">                "inv_age_61_to_90_days": 0,</w:t>
      </w:r>
      <w:r>
        <w:rPr>
          <w:sz w:val="18"/>
        </w:rPr>
        <w:br w:type="textWrapping"/>
      </w:r>
      <w:r>
        <w:rPr>
          <w:sz w:val="18"/>
        </w:rPr>
        <w:t xml:space="preserve">                "inv_age_181_to_330_days": 0,</w:t>
      </w:r>
      <w:r>
        <w:rPr>
          <w:sz w:val="18"/>
        </w:rPr>
        <w:br w:type="textWrapping"/>
      </w:r>
      <w:r>
        <w:rPr>
          <w:sz w:val="18"/>
        </w:rPr>
        <w:t xml:space="preserve">                "inv_age_331_to_365_days": 0,</w:t>
      </w:r>
      <w:r>
        <w:rPr>
          <w:sz w:val="18"/>
        </w:rPr>
        <w:br w:type="textWrapping"/>
      </w:r>
      <w:r>
        <w:rPr>
          <w:sz w:val="18"/>
        </w:rPr>
        <w:t xml:space="preserve">                "inv_age_0_to_30_days_quantity": 0,</w:t>
      </w:r>
      <w:r>
        <w:rPr>
          <w:sz w:val="18"/>
        </w:rPr>
        <w:br w:type="textWrapping"/>
      </w:r>
      <w:r>
        <w:rPr>
          <w:sz w:val="18"/>
        </w:rPr>
        <w:t xml:space="preserve">                "inv_age_31_to_60_days_quantity": 0,</w:t>
      </w:r>
      <w:r>
        <w:rPr>
          <w:sz w:val="18"/>
        </w:rPr>
        <w:br w:type="textWrapping"/>
      </w:r>
      <w:r>
        <w:rPr>
          <w:sz w:val="18"/>
        </w:rPr>
        <w:t xml:space="preserve">                "inv_age_61_to_90_days_quantity": 0,</w:t>
      </w:r>
      <w:r>
        <w:rPr>
          <w:sz w:val="18"/>
        </w:rPr>
        <w:br w:type="textWrapping"/>
      </w:r>
      <w:r>
        <w:rPr>
          <w:sz w:val="18"/>
        </w:rPr>
        <w:t xml:space="preserve">                "inv_age_91_to_180_days_quantity": 1,</w:t>
      </w:r>
      <w:r>
        <w:rPr>
          <w:sz w:val="18"/>
        </w:rPr>
        <w:br w:type="textWrapping"/>
      </w:r>
      <w:r>
        <w:rPr>
          <w:sz w:val="18"/>
        </w:rPr>
        <w:t xml:space="preserve">                "inv_age_181_to_270_days_quantity": 0,</w:t>
      </w:r>
      <w:r>
        <w:rPr>
          <w:sz w:val="18"/>
        </w:rPr>
        <w:br w:type="textWrapping"/>
      </w:r>
      <w:r>
        <w:rPr>
          <w:sz w:val="18"/>
        </w:rPr>
        <w:t xml:space="preserve">                "inv_age_271_to_330_days_quantity": 0,</w:t>
      </w:r>
      <w:r>
        <w:rPr>
          <w:sz w:val="18"/>
        </w:rPr>
        <w:br w:type="textWrapping"/>
      </w:r>
      <w:r>
        <w:rPr>
          <w:sz w:val="18"/>
        </w:rPr>
        <w:t xml:space="preserve">                "inv_age_331_to_365_days_quantity": 0,</w:t>
      </w:r>
      <w:r>
        <w:rPr>
          <w:sz w:val="18"/>
        </w:rPr>
        <w:br w:type="textWrapping"/>
      </w:r>
      <w:r>
        <w:rPr>
          <w:sz w:val="18"/>
        </w:rPr>
        <w:t xml:space="preserve">                "inv_age_365_plus_days_quantity": 0,</w:t>
      </w:r>
      <w:r>
        <w:rPr>
          <w:sz w:val="18"/>
        </w:rPr>
        <w:br w:type="textWrapping"/>
      </w:r>
      <w:r>
        <w:rPr>
          <w:sz w:val="18"/>
        </w:rPr>
        <w:t xml:space="preserve">                "estimated_storage_cost_next_month": "",</w:t>
      </w:r>
      <w:r>
        <w:rPr>
          <w:sz w:val="18"/>
        </w:rPr>
        <w:br w:type="textWrapping"/>
      </w:r>
      <w:r>
        <w:rPr>
          <w:sz w:val="18"/>
        </w:rPr>
        <w:t xml:space="preserve">                "inbound_quantity": "",</w:t>
      </w:r>
      <w:r>
        <w:rPr>
          <w:sz w:val="18"/>
        </w:rPr>
        <w:br w:type="textWrapping"/>
      </w:r>
      <w:r>
        <w:rPr>
          <w:sz w:val="18"/>
        </w:rPr>
        <w:t xml:space="preserve">                "inbound_working": "",</w:t>
      </w:r>
      <w:r>
        <w:rPr>
          <w:sz w:val="18"/>
        </w:rPr>
        <w:br w:type="textWrapping"/>
      </w:r>
      <w:r>
        <w:rPr>
          <w:sz w:val="18"/>
        </w:rPr>
        <w:t xml:space="preserve">                "inbound_shipped": "",</w:t>
      </w:r>
      <w:r>
        <w:rPr>
          <w:sz w:val="18"/>
        </w:rPr>
        <w:br w:type="textWrapping"/>
      </w:r>
      <w:r>
        <w:rPr>
          <w:sz w:val="18"/>
        </w:rPr>
        <w:t xml:space="preserve">                "inbound_received": "",</w:t>
      </w:r>
      <w:r>
        <w:rPr>
          <w:sz w:val="18"/>
        </w:rPr>
        <w:br w:type="textWrapping"/>
      </w:r>
      <w:r>
        <w:rPr>
          <w:sz w:val="18"/>
        </w:rPr>
        <w:t xml:space="preserve">                "no_sale_last_6_months":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4</w:t>
      </w:r>
      <w:r>
        <w:rPr>
          <w:sz w:val="18"/>
        </w:rPr>
        <w:br w:type="textWrapping"/>
      </w:r>
      <w:r>
        <w:rPr>
          <w:sz w:val="18"/>
        </w:rPr>
        <w:t>}</w:t>
      </w:r>
      <w:r>
        <w:rPr>
          <w:sz w:val="18"/>
        </w:rPr>
        <w:br w:type="textWrapping"/>
      </w:r>
      <w:r>
        <w:rPr>
          <w:sz w:val="18"/>
        </w:rPr>
        <w:t>```</w:t>
      </w:r>
    </w:p>
    <w:p w14:paraId="2CDDA503">
      <w:r>
        <w:rPr>
          <w:sz w:val="18"/>
        </w:rPr>
        <w:t>---</w:t>
      </w:r>
    </w:p>
    <w:p w14:paraId="2C9FD830">
      <w:pPr>
        <w:pStyle w:val="4"/>
      </w:pPr>
      <w:bookmarkStart w:id="3603" w:name="_Toc18671"/>
      <w:r>
        <w:t>查询亚马逊源报表-交易明细</w:t>
      </w:r>
      <w:bookmarkEnd w:id="3603"/>
    </w:p>
    <w:p w14:paraId="34E27A98">
      <w:r>
        <w:rPr>
          <w:sz w:val="18"/>
        </w:rPr>
        <w:t>- Source path: docs/SourceData/Transaction</w:t>
      </w:r>
      <w:r>
        <w:rPr>
          <w:sz w:val="18"/>
        </w:rPr>
        <w:br w:type="textWrapping"/>
      </w:r>
      <w:r>
        <w:rPr>
          <w:sz w:val="18"/>
        </w:rPr>
        <w:t>- Source URL: https://apidoc.lingxing.com/docs/SourceData/Transaction.md</w:t>
      </w:r>
    </w:p>
    <w:p w14:paraId="6B4BB60D">
      <w:r>
        <w:rPr>
          <w:sz w:val="18"/>
        </w:rPr>
        <w:t># 查询亚马逊源报表-交易明细</w:t>
      </w:r>
      <w:r>
        <w:rPr>
          <w:sz w:val="18"/>
        </w:rPr>
        <w:br w:type="textWrapping"/>
      </w:r>
      <w:r>
        <w:rPr>
          <w:sz w:val="18"/>
        </w:rPr>
        <w:t>查询领星插件下载的 Transaction 报表数据</w:t>
      </w:r>
      <w:r>
        <w:rPr>
          <w:sz w:val="18"/>
        </w:rPr>
        <w:br w:type="textWrapping"/>
      </w:r>
      <w:r>
        <w:rPr>
          <w:sz w:val="18"/>
        </w:rPr>
        <w:t>&gt;本接口即将下线，建议使用[查询结算中心 - 交易明细](https://apidoc.lingxing.com/docs/Finance/settlementTransactionList.md)</w:t>
      </w:r>
    </w:p>
    <w:p w14:paraId="4067E3FF">
      <w:pPr>
        <w:pStyle w:val="4"/>
      </w:pPr>
      <w:bookmarkStart w:id="3604" w:name="_Toc29745"/>
      <w:r>
        <w:t>接口信息</w:t>
      </w:r>
      <w:bookmarkEnd w:id="3604"/>
    </w:p>
    <w:p w14:paraId="40E72FAA">
      <w:pPr>
        <w:pStyle w:val="4"/>
      </w:pPr>
      <w:bookmarkStart w:id="3605" w:name="_Toc20397"/>
      <w:r>
        <w:t>请求参数</w:t>
      </w:r>
      <w:bookmarkEnd w:id="3605"/>
    </w:p>
    <w:p w14:paraId="6A4ECB35">
      <w:pPr>
        <w:pStyle w:val="4"/>
      </w:pPr>
      <w:bookmarkStart w:id="3606" w:name="_Toc26339"/>
      <w:r>
        <w:t>请求示例</w:t>
      </w:r>
      <w:bookmarkEnd w:id="3606"/>
    </w:p>
    <w:p w14:paraId="18B02440">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"event_date": "2020-06-07",</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7DD81280">
      <w:pPr>
        <w:pStyle w:val="4"/>
      </w:pPr>
      <w:bookmarkStart w:id="3607" w:name="_Toc8174"/>
      <w:r>
        <w:t>返回结果</w:t>
      </w:r>
      <w:bookmarkEnd w:id="3607"/>
    </w:p>
    <w:p w14:paraId="47B83623">
      <w:r>
        <w:rPr>
          <w:sz w:val="18"/>
        </w:rPr>
        <w:t>Json Object</w:t>
      </w:r>
    </w:p>
    <w:p w14:paraId="2B964291">
      <w:pPr>
        <w:pStyle w:val="4"/>
      </w:pPr>
      <w:bookmarkStart w:id="3608" w:name="_Toc17842"/>
      <w:r>
        <w:t>返回成功示例</w:t>
      </w:r>
      <w:bookmarkEnd w:id="3608"/>
    </w:p>
    <w:p w14:paraId="649CC6FB">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"38AA9D9A-5936-FD62-9901-C415C1951111",</w:t>
      </w:r>
      <w:r>
        <w:rPr>
          <w:sz w:val="18"/>
        </w:rPr>
        <w:br w:type="textWrapping"/>
      </w:r>
      <w:r>
        <w:rPr>
          <w:sz w:val="18"/>
        </w:rPr>
        <w:t xml:space="preserve">    "response_time": "2021-07-02 11:23:08",</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103,</w:t>
      </w:r>
      <w:r>
        <w:rPr>
          <w:sz w:val="18"/>
        </w:rPr>
        <w:br w:type="textWrapping"/>
      </w:r>
      <w:r>
        <w:rPr>
          <w:sz w:val="18"/>
        </w:rPr>
        <w:t xml:space="preserve">            "is_to_b": 0,</w:t>
      </w:r>
      <w:r>
        <w:rPr>
          <w:sz w:val="18"/>
        </w:rPr>
        <w:br w:type="textWrapping"/>
      </w:r>
      <w:r>
        <w:rPr>
          <w:sz w:val="18"/>
        </w:rPr>
        <w:t xml:space="preserve">            "report_date_month": "2021-05",</w:t>
      </w:r>
      <w:r>
        <w:rPr>
          <w:sz w:val="18"/>
        </w:rPr>
        <w:br w:type="textWrapping"/>
      </w:r>
      <w:r>
        <w:rPr>
          <w:sz w:val="18"/>
        </w:rPr>
        <w:t xml:space="preserve">            "report_index": 736,</w:t>
      </w:r>
      <w:r>
        <w:rPr>
          <w:sz w:val="18"/>
        </w:rPr>
        <w:br w:type="textWrapping"/>
      </w:r>
      <w:r>
        <w:rPr>
          <w:sz w:val="18"/>
        </w:rPr>
        <w:t xml:space="preserve">            "date_str": "May 31, 2021 11:56:23 AM PDT",</w:t>
      </w:r>
      <w:r>
        <w:rPr>
          <w:sz w:val="18"/>
        </w:rPr>
        <w:br w:type="textWrapping"/>
      </w:r>
      <w:r>
        <w:rPr>
          <w:sz w:val="18"/>
        </w:rPr>
        <w:t xml:space="preserve">            "date_locale": "2021-05-31",</w:t>
      </w:r>
      <w:r>
        <w:rPr>
          <w:sz w:val="18"/>
        </w:rPr>
        <w:br w:type="textWrapping"/>
      </w:r>
      <w:r>
        <w:rPr>
          <w:sz w:val="18"/>
        </w:rPr>
        <w:t xml:space="preserve">            "date_iso": "2021-05-31T11:56:23-07:00",</w:t>
      </w:r>
      <w:r>
        <w:rPr>
          <w:sz w:val="18"/>
        </w:rPr>
        <w:br w:type="textWrapping"/>
      </w:r>
      <w:r>
        <w:rPr>
          <w:sz w:val="18"/>
        </w:rPr>
        <w:t xml:space="preserve">            "settlement_id": "142111161",</w:t>
      </w:r>
      <w:r>
        <w:rPr>
          <w:sz w:val="18"/>
        </w:rPr>
        <w:br w:type="textWrapping"/>
      </w:r>
      <w:r>
        <w:rPr>
          <w:sz w:val="18"/>
        </w:rPr>
        <w:t xml:space="preserve">            "type": 1,</w:t>
      </w:r>
      <w:r>
        <w:rPr>
          <w:sz w:val="18"/>
        </w:rPr>
        <w:br w:type="textWrapping"/>
      </w:r>
      <w:r>
        <w:rPr>
          <w:sz w:val="18"/>
        </w:rPr>
        <w:t xml:space="preserve">            "order_id": "113-1111111111111111-9121025",</w:t>
      </w:r>
      <w:r>
        <w:rPr>
          <w:sz w:val="18"/>
        </w:rPr>
        <w:br w:type="textWrapping"/>
      </w:r>
      <w:r>
        <w:rPr>
          <w:sz w:val="18"/>
        </w:rPr>
        <w:t xml:space="preserve">            "sku": "200J",</w:t>
      </w:r>
      <w:r>
        <w:rPr>
          <w:sz w:val="18"/>
        </w:rPr>
        <w:br w:type="textWrapping"/>
      </w:r>
      <w:r>
        <w:rPr>
          <w:sz w:val="18"/>
        </w:rPr>
        <w:t xml:space="preserve">            "description_str": "KOo",</w:t>
      </w:r>
      <w:r>
        <w:rPr>
          <w:sz w:val="18"/>
        </w:rPr>
        <w:br w:type="textWrapping"/>
      </w:r>
      <w:r>
        <w:rPr>
          <w:sz w:val="18"/>
        </w:rPr>
        <w:t xml:space="preserve">            "quantity": 1,</w:t>
      </w:r>
      <w:r>
        <w:rPr>
          <w:sz w:val="18"/>
        </w:rPr>
        <w:br w:type="textWrapping"/>
      </w:r>
      <w:r>
        <w:rPr>
          <w:sz w:val="18"/>
        </w:rPr>
        <w:t xml:space="preserve">            "marketplace": "amazon.com",</w:t>
      </w:r>
      <w:r>
        <w:rPr>
          <w:sz w:val="18"/>
        </w:rPr>
        <w:br w:type="textWrapping"/>
      </w:r>
      <w:r>
        <w:rPr>
          <w:sz w:val="18"/>
        </w:rPr>
        <w:t xml:space="preserve">            "fulfillment": "Amazon",</w:t>
      </w:r>
      <w:r>
        <w:rPr>
          <w:sz w:val="18"/>
        </w:rPr>
        <w:br w:type="textWrapping"/>
      </w:r>
      <w:r>
        <w:rPr>
          <w:sz w:val="18"/>
        </w:rPr>
        <w:t xml:space="preserve">            "order_city": "REDWOOD CITY",</w:t>
      </w:r>
      <w:r>
        <w:rPr>
          <w:sz w:val="18"/>
        </w:rPr>
        <w:br w:type="textWrapping"/>
      </w:r>
      <w:r>
        <w:rPr>
          <w:sz w:val="18"/>
        </w:rPr>
        <w:t xml:space="preserve">            "order_state": "CA",</w:t>
      </w:r>
      <w:r>
        <w:rPr>
          <w:sz w:val="18"/>
        </w:rPr>
        <w:br w:type="textWrapping"/>
      </w:r>
      <w:r>
        <w:rPr>
          <w:sz w:val="18"/>
        </w:rPr>
        <w:t xml:space="preserve">            "order_postal": "9401142",</w:t>
      </w:r>
      <w:r>
        <w:rPr>
          <w:sz w:val="18"/>
        </w:rPr>
        <w:br w:type="textWrapping"/>
      </w:r>
      <w:r>
        <w:rPr>
          <w:sz w:val="18"/>
        </w:rPr>
        <w:t xml:space="preserve">            "product_sales": "19.9900",</w:t>
      </w:r>
      <w:r>
        <w:rPr>
          <w:sz w:val="18"/>
        </w:rPr>
        <w:br w:type="textWrapping"/>
      </w:r>
      <w:r>
        <w:rPr>
          <w:sz w:val="18"/>
        </w:rPr>
        <w:t xml:space="preserve">            "currency": "USD",</w:t>
      </w:r>
      <w:r>
        <w:rPr>
          <w:sz w:val="18"/>
        </w:rPr>
        <w:br w:type="textWrapping"/>
      </w:r>
      <w:r>
        <w:rPr>
          <w:sz w:val="18"/>
        </w:rPr>
        <w:t xml:space="preserve">            "shipping_credits": "0.0000",</w:t>
      </w:r>
      <w:r>
        <w:rPr>
          <w:sz w:val="18"/>
        </w:rPr>
        <w:br w:type="textWrapping"/>
      </w:r>
      <w:r>
        <w:rPr>
          <w:sz w:val="18"/>
        </w:rPr>
        <w:t xml:space="preserve">            "shipping_credits_tax": "0.0000",</w:t>
      </w:r>
      <w:r>
        <w:rPr>
          <w:sz w:val="18"/>
        </w:rPr>
        <w:br w:type="textWrapping"/>
      </w:r>
      <w:r>
        <w:rPr>
          <w:sz w:val="18"/>
        </w:rPr>
        <w:t xml:space="preserve">            "gift_wrap_credits": "0.0000",</w:t>
      </w:r>
      <w:r>
        <w:rPr>
          <w:sz w:val="18"/>
        </w:rPr>
        <w:br w:type="textWrapping"/>
      </w:r>
      <w:r>
        <w:rPr>
          <w:sz w:val="18"/>
        </w:rPr>
        <w:t xml:space="preserve">            "gift_wrap_credits_tax": "0.0000",</w:t>
      </w:r>
      <w:r>
        <w:rPr>
          <w:sz w:val="18"/>
        </w:rPr>
        <w:br w:type="textWrapping"/>
      </w:r>
      <w:r>
        <w:rPr>
          <w:sz w:val="18"/>
        </w:rPr>
        <w:t xml:space="preserve">            "promotional_rebates": "-10.0000",</w:t>
      </w:r>
      <w:r>
        <w:rPr>
          <w:sz w:val="18"/>
        </w:rPr>
        <w:br w:type="textWrapping"/>
      </w:r>
      <w:r>
        <w:rPr>
          <w:sz w:val="18"/>
        </w:rPr>
        <w:t xml:space="preserve">            "promotional_rebates_tax": "0.0000",</w:t>
      </w:r>
      <w:r>
        <w:rPr>
          <w:sz w:val="18"/>
        </w:rPr>
        <w:br w:type="textWrapping"/>
      </w:r>
      <w:r>
        <w:rPr>
          <w:sz w:val="18"/>
        </w:rPr>
        <w:t xml:space="preserve">            "sales_tax_collected": "0.0000",</w:t>
      </w:r>
      <w:r>
        <w:rPr>
          <w:sz w:val="18"/>
        </w:rPr>
        <w:br w:type="textWrapping"/>
      </w:r>
      <w:r>
        <w:rPr>
          <w:sz w:val="18"/>
        </w:rPr>
        <w:t xml:space="preserve">            "marketplace_facilitator_tax": "-0.9700",</w:t>
      </w:r>
      <w:r>
        <w:rPr>
          <w:sz w:val="18"/>
        </w:rPr>
        <w:br w:type="textWrapping"/>
      </w:r>
      <w:r>
        <w:rPr>
          <w:sz w:val="18"/>
        </w:rPr>
        <w:t xml:space="preserve">            "selling_fees": "-1.5000",</w:t>
      </w:r>
      <w:r>
        <w:rPr>
          <w:sz w:val="18"/>
        </w:rPr>
        <w:br w:type="textWrapping"/>
      </w:r>
      <w:r>
        <w:rPr>
          <w:sz w:val="18"/>
        </w:rPr>
        <w:t xml:space="preserve">            "fba_fees": "-5.4200",</w:t>
      </w:r>
      <w:r>
        <w:rPr>
          <w:sz w:val="18"/>
        </w:rPr>
        <w:br w:type="textWrapping"/>
      </w:r>
      <w:r>
        <w:rPr>
          <w:sz w:val="18"/>
        </w:rPr>
        <w:t xml:space="preserve">            "other_transaction_fees": "-0.7000",</w:t>
      </w:r>
      <w:r>
        <w:rPr>
          <w:sz w:val="18"/>
        </w:rPr>
        <w:br w:type="textWrapping"/>
      </w:r>
      <w:r>
        <w:rPr>
          <w:sz w:val="18"/>
        </w:rPr>
        <w:t xml:space="preserve">            "other": "0.0000",</w:t>
      </w:r>
      <w:r>
        <w:rPr>
          <w:sz w:val="18"/>
        </w:rPr>
        <w:br w:type="textWrapping"/>
      </w:r>
      <w:r>
        <w:rPr>
          <w:sz w:val="18"/>
        </w:rPr>
        <w:t xml:space="preserve">            "total": "2.3700",</w:t>
      </w:r>
      <w:r>
        <w:rPr>
          <w:sz w:val="18"/>
        </w:rPr>
        <w:br w:type="textWrapping"/>
      </w:r>
      <w:r>
        <w:rPr>
          <w:sz w:val="18"/>
        </w:rPr>
        <w:t xml:space="preserve">            "description": "KORsy to",</w:t>
      </w:r>
      <w:r>
        <w:rPr>
          <w:sz w:val="18"/>
        </w:rPr>
        <w:br w:type="textWrapping"/>
      </w:r>
      <w:r>
        <w:rPr>
          <w:sz w:val="18"/>
        </w:rPr>
        <w:t xml:space="preserve">            "type_str": "Order"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103,</w:t>
      </w:r>
      <w:r>
        <w:rPr>
          <w:sz w:val="18"/>
        </w:rPr>
        <w:br w:type="textWrapping"/>
      </w:r>
      <w:r>
        <w:rPr>
          <w:sz w:val="18"/>
        </w:rPr>
        <w:t xml:space="preserve">            "is_to_b": 0,</w:t>
      </w:r>
      <w:r>
        <w:rPr>
          <w:sz w:val="18"/>
        </w:rPr>
        <w:br w:type="textWrapping"/>
      </w:r>
      <w:r>
        <w:rPr>
          <w:sz w:val="18"/>
        </w:rPr>
        <w:t xml:space="preserve">            "report_date_month": "2021-05",</w:t>
      </w:r>
      <w:r>
        <w:rPr>
          <w:sz w:val="18"/>
        </w:rPr>
        <w:br w:type="textWrapping"/>
      </w:r>
      <w:r>
        <w:rPr>
          <w:sz w:val="18"/>
        </w:rPr>
        <w:t xml:space="preserve">            "report_index": 741,</w:t>
      </w:r>
      <w:r>
        <w:rPr>
          <w:sz w:val="18"/>
        </w:rPr>
        <w:br w:type="textWrapping"/>
      </w:r>
      <w:r>
        <w:rPr>
          <w:sz w:val="18"/>
        </w:rPr>
        <w:t xml:space="preserve">            "date_str": "May 31, 2021 2:00:44 PM PDT",</w:t>
      </w:r>
      <w:r>
        <w:rPr>
          <w:sz w:val="18"/>
        </w:rPr>
        <w:br w:type="textWrapping"/>
      </w:r>
      <w:r>
        <w:rPr>
          <w:sz w:val="18"/>
        </w:rPr>
        <w:t xml:space="preserve">            "date_locale": "2021-05-31",</w:t>
      </w:r>
      <w:r>
        <w:rPr>
          <w:sz w:val="18"/>
        </w:rPr>
        <w:br w:type="textWrapping"/>
      </w:r>
      <w:r>
        <w:rPr>
          <w:sz w:val="18"/>
        </w:rPr>
        <w:t xml:space="preserve">            "date_iso": "2021-05-31T14:00:44-07:00",</w:t>
      </w:r>
      <w:r>
        <w:rPr>
          <w:sz w:val="18"/>
        </w:rPr>
        <w:br w:type="textWrapping"/>
      </w:r>
      <w:r>
        <w:rPr>
          <w:sz w:val="18"/>
        </w:rPr>
        <w:t xml:space="preserve">            "settlement_id": "1426581161",</w:t>
      </w:r>
      <w:r>
        <w:rPr>
          <w:sz w:val="18"/>
        </w:rPr>
        <w:br w:type="textWrapping"/>
      </w:r>
      <w:r>
        <w:rPr>
          <w:sz w:val="18"/>
        </w:rPr>
        <w:t xml:space="preserve">            "type": 1,</w:t>
      </w:r>
      <w:r>
        <w:rPr>
          <w:sz w:val="18"/>
        </w:rPr>
        <w:br w:type="textWrapping"/>
      </w:r>
      <w:r>
        <w:rPr>
          <w:sz w:val="18"/>
        </w:rPr>
        <w:t xml:space="preserve">            "order_id": "113-111111111111-5120241",</w:t>
      </w:r>
      <w:r>
        <w:rPr>
          <w:sz w:val="18"/>
        </w:rPr>
        <w:br w:type="textWrapping"/>
      </w:r>
      <w:r>
        <w:rPr>
          <w:sz w:val="18"/>
        </w:rPr>
        <w:t xml:space="preserve">            "sku": "200J",</w:t>
      </w:r>
      <w:r>
        <w:rPr>
          <w:sz w:val="18"/>
        </w:rPr>
        <w:br w:type="textWrapping"/>
      </w:r>
      <w:r>
        <w:rPr>
          <w:sz w:val="18"/>
        </w:rPr>
        <w:t xml:space="preserve">            "description_str": "KO",</w:t>
      </w:r>
      <w:r>
        <w:rPr>
          <w:sz w:val="18"/>
        </w:rPr>
        <w:br w:type="textWrapping"/>
      </w:r>
      <w:r>
        <w:rPr>
          <w:sz w:val="18"/>
        </w:rPr>
        <w:t xml:space="preserve">            "quantity": 1,</w:t>
      </w:r>
      <w:r>
        <w:rPr>
          <w:sz w:val="18"/>
        </w:rPr>
        <w:br w:type="textWrapping"/>
      </w:r>
      <w:r>
        <w:rPr>
          <w:sz w:val="18"/>
        </w:rPr>
        <w:t xml:space="preserve">            "marketplace": "amazon.com",</w:t>
      </w:r>
      <w:r>
        <w:rPr>
          <w:sz w:val="18"/>
        </w:rPr>
        <w:br w:type="textWrapping"/>
      </w:r>
      <w:r>
        <w:rPr>
          <w:sz w:val="18"/>
        </w:rPr>
        <w:t xml:space="preserve">            "fulfillment": "Amazon",</w:t>
      </w:r>
      <w:r>
        <w:rPr>
          <w:sz w:val="18"/>
        </w:rPr>
        <w:br w:type="textWrapping"/>
      </w:r>
      <w:r>
        <w:rPr>
          <w:sz w:val="18"/>
        </w:rPr>
        <w:t xml:space="preserve">            "order_city": "HOUSTON",</w:t>
      </w:r>
      <w:r>
        <w:rPr>
          <w:sz w:val="18"/>
        </w:rPr>
        <w:br w:type="textWrapping"/>
      </w:r>
      <w:r>
        <w:rPr>
          <w:sz w:val="18"/>
        </w:rPr>
        <w:t xml:space="preserve">            "order_state": "TX",</w:t>
      </w:r>
      <w:r>
        <w:rPr>
          <w:sz w:val="18"/>
        </w:rPr>
        <w:br w:type="textWrapping"/>
      </w:r>
      <w:r>
        <w:rPr>
          <w:sz w:val="18"/>
        </w:rPr>
        <w:t xml:space="preserve">            "order_postal": "77044-6581",</w:t>
      </w:r>
      <w:r>
        <w:rPr>
          <w:sz w:val="18"/>
        </w:rPr>
        <w:br w:type="textWrapping"/>
      </w:r>
      <w:r>
        <w:rPr>
          <w:sz w:val="18"/>
        </w:rPr>
        <w:t xml:space="preserve">            "product_sales": "19.9900",</w:t>
      </w:r>
      <w:r>
        <w:rPr>
          <w:sz w:val="18"/>
        </w:rPr>
        <w:br w:type="textWrapping"/>
      </w:r>
      <w:r>
        <w:rPr>
          <w:sz w:val="18"/>
        </w:rPr>
        <w:t xml:space="preserve">            "currency": "USD",</w:t>
      </w:r>
      <w:r>
        <w:rPr>
          <w:sz w:val="18"/>
        </w:rPr>
        <w:br w:type="textWrapping"/>
      </w:r>
      <w:r>
        <w:rPr>
          <w:sz w:val="18"/>
        </w:rPr>
        <w:t xml:space="preserve">            "shipping_credits": "0.0000",</w:t>
      </w:r>
      <w:r>
        <w:rPr>
          <w:sz w:val="18"/>
        </w:rPr>
        <w:br w:type="textWrapping"/>
      </w:r>
      <w:r>
        <w:rPr>
          <w:sz w:val="18"/>
        </w:rPr>
        <w:t xml:space="preserve">            "shipping_credits_tax": "0.0000",</w:t>
      </w:r>
      <w:r>
        <w:rPr>
          <w:sz w:val="18"/>
        </w:rPr>
        <w:br w:type="textWrapping"/>
      </w:r>
      <w:r>
        <w:rPr>
          <w:sz w:val="18"/>
        </w:rPr>
        <w:t xml:space="preserve">            "gift_wrap_credits": "0.0000",</w:t>
      </w:r>
      <w:r>
        <w:rPr>
          <w:sz w:val="18"/>
        </w:rPr>
        <w:br w:type="textWrapping"/>
      </w:r>
      <w:r>
        <w:rPr>
          <w:sz w:val="18"/>
        </w:rPr>
        <w:t xml:space="preserve">            "gift_wrap_credits_tax": "0.0000",</w:t>
      </w:r>
      <w:r>
        <w:rPr>
          <w:sz w:val="18"/>
        </w:rPr>
        <w:br w:type="textWrapping"/>
      </w:r>
      <w:r>
        <w:rPr>
          <w:sz w:val="18"/>
        </w:rPr>
        <w:t xml:space="preserve">            "promotional_rebates": "0.0000",</w:t>
      </w:r>
      <w:r>
        <w:rPr>
          <w:sz w:val="18"/>
        </w:rPr>
        <w:br w:type="textWrapping"/>
      </w:r>
      <w:r>
        <w:rPr>
          <w:sz w:val="18"/>
        </w:rPr>
        <w:t xml:space="preserve">            "promotional_rebates_tax": "0.0000",</w:t>
      </w:r>
      <w:r>
        <w:rPr>
          <w:sz w:val="18"/>
        </w:rPr>
        <w:br w:type="textWrapping"/>
      </w:r>
      <w:r>
        <w:rPr>
          <w:sz w:val="18"/>
        </w:rPr>
        <w:t xml:space="preserve">            "sales_tax_collected": "0.0000",</w:t>
      </w:r>
      <w:r>
        <w:rPr>
          <w:sz w:val="18"/>
        </w:rPr>
        <w:br w:type="textWrapping"/>
      </w:r>
      <w:r>
        <w:rPr>
          <w:sz w:val="18"/>
        </w:rPr>
        <w:t xml:space="preserve">            "marketplace_facilitator_tax": "-1.4500",</w:t>
      </w:r>
      <w:r>
        <w:rPr>
          <w:sz w:val="18"/>
        </w:rPr>
        <w:br w:type="textWrapping"/>
      </w:r>
      <w:r>
        <w:rPr>
          <w:sz w:val="18"/>
        </w:rPr>
        <w:t xml:space="preserve">            "selling_fees": "-3.0000",</w:t>
      </w:r>
      <w:r>
        <w:rPr>
          <w:sz w:val="18"/>
        </w:rPr>
        <w:br w:type="textWrapping"/>
      </w:r>
      <w:r>
        <w:rPr>
          <w:sz w:val="18"/>
        </w:rPr>
        <w:t xml:space="preserve">            "fba_fees": "-5.4200",</w:t>
      </w:r>
      <w:r>
        <w:rPr>
          <w:sz w:val="18"/>
        </w:rPr>
        <w:br w:type="textWrapping"/>
      </w:r>
      <w:r>
        <w:rPr>
          <w:sz w:val="18"/>
        </w:rPr>
        <w:t xml:space="preserve">            "other_transaction_fees": "-1.4000",</w:t>
      </w:r>
      <w:r>
        <w:rPr>
          <w:sz w:val="18"/>
        </w:rPr>
        <w:br w:type="textWrapping"/>
      </w:r>
      <w:r>
        <w:rPr>
          <w:sz w:val="18"/>
        </w:rPr>
        <w:t xml:space="preserve">            "other": "0.0000",</w:t>
      </w:r>
      <w:r>
        <w:rPr>
          <w:sz w:val="18"/>
        </w:rPr>
        <w:br w:type="textWrapping"/>
      </w:r>
      <w:r>
        <w:rPr>
          <w:sz w:val="18"/>
        </w:rPr>
        <w:t xml:space="preserve">            "total": "10.1700",</w:t>
      </w:r>
      <w:r>
        <w:rPr>
          <w:sz w:val="18"/>
        </w:rPr>
        <w:br w:type="textWrapping"/>
      </w:r>
      <w:r>
        <w:rPr>
          <w:sz w:val="18"/>
        </w:rPr>
        <w:t xml:space="preserve">            "description": "11111sy to",</w:t>
      </w:r>
      <w:r>
        <w:rPr>
          <w:sz w:val="18"/>
        </w:rPr>
        <w:br w:type="textWrapping"/>
      </w:r>
      <w:r>
        <w:rPr>
          <w:sz w:val="18"/>
        </w:rPr>
        <w:t xml:space="preserve">            "type_str": "Order"</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1CBB5E0">
      <w:r>
        <w:rPr>
          <w:sz w:val="18"/>
        </w:rPr>
        <w:t>---</w:t>
      </w:r>
    </w:p>
    <w:p w14:paraId="12392094">
      <w:pPr>
        <w:pStyle w:val="4"/>
      </w:pPr>
      <w:bookmarkStart w:id="3609" w:name="_Toc15081"/>
      <w:r>
        <w:t>查询亚马逊源报表-Amazon Fulfilled Shipments</w:t>
      </w:r>
      <w:bookmarkEnd w:id="3609"/>
    </w:p>
    <w:p w14:paraId="03F3372A">
      <w:r>
        <w:rPr>
          <w:sz w:val="18"/>
        </w:rPr>
        <w:t>- Source path: docs/SourceData/getAmazonFulfilledShipmentsList</w:t>
      </w:r>
      <w:r>
        <w:rPr>
          <w:sz w:val="18"/>
        </w:rPr>
        <w:br w:type="textWrapping"/>
      </w:r>
      <w:r>
        <w:rPr>
          <w:sz w:val="18"/>
        </w:rPr>
        <w:t>- Source URL: https://apidoc.lingxing.com/docs/SourceData/getAmazonFulfilledShipmentsList.md</w:t>
      </w:r>
    </w:p>
    <w:p w14:paraId="4762067F">
      <w:r>
        <w:rPr>
          <w:sz w:val="18"/>
        </w:rPr>
        <w:t># 查询亚马逊源报表—Amazon Fulfilled Shipments</w:t>
      </w:r>
      <w:r>
        <w:rPr>
          <w:sz w:val="18"/>
        </w:rPr>
        <w:br w:type="textWrapping"/>
      </w:r>
      <w:r>
        <w:rPr>
          <w:sz w:val="18"/>
        </w:rPr>
        <w:t>查询 Amazon Fulfilled Shipments 报表</w:t>
      </w:r>
    </w:p>
    <w:p w14:paraId="1FEC2718">
      <w:pPr>
        <w:pStyle w:val="4"/>
      </w:pPr>
      <w:bookmarkStart w:id="3610" w:name="_Toc23596"/>
      <w:r>
        <w:t>接口信息</w:t>
      </w:r>
      <w:bookmarkEnd w:id="3610"/>
    </w:p>
    <w:p w14:paraId="080CAD30">
      <w:pPr>
        <w:pStyle w:val="4"/>
      </w:pPr>
      <w:bookmarkStart w:id="3611" w:name="_Toc6233"/>
      <w:r>
        <w:t>请求参数</w:t>
      </w:r>
      <w:bookmarkEnd w:id="3611"/>
    </w:p>
    <w:p w14:paraId="5DD92F4A">
      <w:pPr>
        <w:pStyle w:val="4"/>
      </w:pPr>
      <w:bookmarkStart w:id="3612" w:name="_Toc23522"/>
      <w:r>
        <w:t>请求示例</w:t>
      </w:r>
      <w:bookmarkEnd w:id="3612"/>
    </w:p>
    <w:p w14:paraId="6F1DDA15">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"shipment_date_after": "2024-01-01 00:00:00",</w:t>
      </w:r>
      <w:r>
        <w:rPr>
          <w:sz w:val="18"/>
        </w:rPr>
        <w:br w:type="textWrapping"/>
      </w:r>
      <w:r>
        <w:rPr>
          <w:sz w:val="18"/>
        </w:rPr>
        <w:t xml:space="preserve">    "shipment_date_before": "2024-01-06 00:00:00",</w:t>
      </w:r>
      <w:r>
        <w:rPr>
          <w:sz w:val="18"/>
        </w:rPr>
        <w:br w:type="textWrapping"/>
      </w:r>
      <w:r>
        <w:rPr>
          <w:sz w:val="18"/>
        </w:rPr>
        <w:t xml:space="preserve">    "amazon_order_id": ["123-1234567-1234567","789-1234567-1234567"],</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1FC2FC60">
      <w:pPr>
        <w:pStyle w:val="4"/>
      </w:pPr>
      <w:bookmarkStart w:id="3613" w:name="_Toc24904"/>
      <w:r>
        <w:t>返回结果</w:t>
      </w:r>
      <w:bookmarkEnd w:id="3613"/>
    </w:p>
    <w:p w14:paraId="22FE1367">
      <w:r>
        <w:rPr>
          <w:sz w:val="18"/>
        </w:rPr>
        <w:t>Json Object</w:t>
      </w:r>
    </w:p>
    <w:p w14:paraId="6565B6F8">
      <w:r>
        <w:rPr>
          <w:sz w:val="18"/>
        </w:rPr>
        <w:t>---</w:t>
      </w:r>
    </w:p>
    <w:p w14:paraId="6F49333C">
      <w:pPr>
        <w:pStyle w:val="4"/>
      </w:pPr>
      <w:bookmarkStart w:id="3614" w:name="_Toc30856"/>
      <w:r>
        <w:t>查询亚马逊源报表-Amazon Fulfilled Shipments V1</w:t>
      </w:r>
      <w:bookmarkEnd w:id="3614"/>
    </w:p>
    <w:p w14:paraId="0CA9F656">
      <w:r>
        <w:rPr>
          <w:sz w:val="18"/>
        </w:rPr>
        <w:t>- Source path: docs/SourceData/v1getAmazonFulfilledShipmentsList</w:t>
      </w:r>
      <w:r>
        <w:rPr>
          <w:sz w:val="18"/>
        </w:rPr>
        <w:br w:type="textWrapping"/>
      </w:r>
      <w:r>
        <w:rPr>
          <w:sz w:val="18"/>
        </w:rPr>
        <w:t>- Source URL: https://apidoc.lingxing.com/docs/SourceData/v1getAmazonFulfilledShipmentsList.md</w:t>
      </w:r>
    </w:p>
    <w:p w14:paraId="1D01D6A0">
      <w:r>
        <w:rPr>
          <w:sz w:val="18"/>
        </w:rPr>
        <w:t># 查询亚马逊源报表—Amazon Fulfilled Shipments v1</w:t>
      </w:r>
      <w:r>
        <w:rPr>
          <w:sz w:val="18"/>
        </w:rPr>
        <w:br w:type="textWrapping"/>
      </w:r>
      <w:r>
        <w:rPr>
          <w:sz w:val="18"/>
        </w:rPr>
        <w:t>查询 Amazon Fulfilled Shipments 报表</w:t>
      </w:r>
    </w:p>
    <w:p w14:paraId="5647C858">
      <w:pPr>
        <w:pStyle w:val="4"/>
      </w:pPr>
      <w:bookmarkStart w:id="3615" w:name="_Toc13855"/>
      <w:r>
        <w:t>接口信息</w:t>
      </w:r>
      <w:bookmarkEnd w:id="3615"/>
    </w:p>
    <w:p w14:paraId="6B8B5D7F">
      <w:pPr>
        <w:pStyle w:val="4"/>
      </w:pPr>
      <w:bookmarkStart w:id="3616" w:name="_Toc17988"/>
      <w:r>
        <w:t>请求参数</w:t>
      </w:r>
      <w:bookmarkEnd w:id="3616"/>
    </w:p>
    <w:p w14:paraId="125B32A8">
      <w:pPr>
        <w:pStyle w:val="4"/>
      </w:pPr>
      <w:bookmarkStart w:id="3617" w:name="_Toc587"/>
      <w:r>
        <w:t>请求示例</w:t>
      </w:r>
      <w:bookmarkEnd w:id="3617"/>
    </w:p>
    <w:p w14:paraId="13BBF8C0">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"shipment_date_after": "2024-01-01 00:00:00",</w:t>
      </w:r>
      <w:r>
        <w:rPr>
          <w:sz w:val="18"/>
        </w:rPr>
        <w:br w:type="textWrapping"/>
      </w:r>
      <w:r>
        <w:rPr>
          <w:sz w:val="18"/>
        </w:rPr>
        <w:t xml:space="preserve">    "shipment_date_before": "2024-01-06 00:00:00",</w:t>
      </w:r>
      <w:r>
        <w:rPr>
          <w:sz w:val="18"/>
        </w:rPr>
        <w:br w:type="textWrapping"/>
      </w:r>
      <w:r>
        <w:rPr>
          <w:sz w:val="18"/>
        </w:rPr>
        <w:t xml:space="preserve">    "amazon_order_id": ["123-1234567-1234567","789-1234567-1234567"],</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362C1B6F">
      <w:pPr>
        <w:pStyle w:val="4"/>
      </w:pPr>
      <w:bookmarkStart w:id="3618" w:name="_Toc29503"/>
      <w:r>
        <w:t>返回结果</w:t>
      </w:r>
      <w:bookmarkEnd w:id="3618"/>
    </w:p>
    <w:p w14:paraId="5829AE51">
      <w:r>
        <w:rPr>
          <w:sz w:val="18"/>
        </w:rPr>
        <w:t>Json Object</w:t>
      </w:r>
    </w:p>
    <w:p w14:paraId="2F2A4257">
      <w:r>
        <w:rPr>
          <w:sz w:val="18"/>
        </w:rPr>
        <w:t>---</w:t>
      </w:r>
    </w:p>
    <w:p w14:paraId="71776CCE">
      <w:pPr>
        <w:pStyle w:val="4"/>
      </w:pPr>
      <w:bookmarkStart w:id="3619" w:name="_Toc12795"/>
      <w:r>
        <w:t>查询亚马逊源报表-Inventory Event Detail</w:t>
      </w:r>
      <w:bookmarkEnd w:id="3619"/>
    </w:p>
    <w:p w14:paraId="209C7701">
      <w:r>
        <w:rPr>
          <w:sz w:val="18"/>
        </w:rPr>
        <w:t>- Source path: docs/SourceData/getFbaInventoryEventDetailList</w:t>
      </w:r>
      <w:r>
        <w:rPr>
          <w:sz w:val="18"/>
        </w:rPr>
        <w:br w:type="textWrapping"/>
      </w:r>
      <w:r>
        <w:rPr>
          <w:sz w:val="18"/>
        </w:rPr>
        <w:t>- Source URL: https://apidoc.lingxing.com/docs/SourceData/getFbaInventoryEventDetailList.md</w:t>
      </w:r>
    </w:p>
    <w:p w14:paraId="19F02151">
      <w:r>
        <w:rPr>
          <w:sz w:val="18"/>
        </w:rPr>
        <w:t># 查询亚马逊源报表——Inventory Event Detail</w:t>
      </w:r>
      <w:r>
        <w:rPr>
          <w:sz w:val="18"/>
        </w:rPr>
        <w:br w:type="textWrapping"/>
      </w:r>
      <w:r>
        <w:rPr>
          <w:sz w:val="18"/>
        </w:rPr>
        <w:t>查询 FBA Inventory Event Detail 报表</w:t>
      </w:r>
      <w:r>
        <w:rPr>
          <w:sz w:val="18"/>
        </w:rPr>
        <w:br w:type="textWrapping"/>
      </w:r>
      <w:r>
        <w:rPr>
          <w:sz w:val="18"/>
        </w:rPr>
        <w:t>&gt;2023年3月后不再更新此接口数据【亚马逊对应报表下线】，获取之后的数据请使用 [查询亚马逊库存分类账detail数据](https://apidoc.lingxing.com/docs/SourceData/docs/Finance/centerOdsDetailQuery)</w:t>
      </w:r>
    </w:p>
    <w:p w14:paraId="67A4ABA9">
      <w:pPr>
        <w:pStyle w:val="4"/>
      </w:pPr>
      <w:bookmarkStart w:id="3620" w:name="_Toc32499"/>
      <w:r>
        <w:t>接口信息</w:t>
      </w:r>
      <w:bookmarkEnd w:id="3620"/>
    </w:p>
    <w:p w14:paraId="7FDDC8C3">
      <w:pPr>
        <w:pStyle w:val="4"/>
      </w:pPr>
      <w:bookmarkStart w:id="3621" w:name="_Toc695"/>
      <w:r>
        <w:t>请求参数</w:t>
      </w:r>
      <w:bookmarkEnd w:id="3621"/>
    </w:p>
    <w:p w14:paraId="43A1CC8C">
      <w:pPr>
        <w:pStyle w:val="4"/>
      </w:pPr>
      <w:bookmarkStart w:id="3622" w:name="_Toc25813"/>
      <w:r>
        <w:t>请求示例</w:t>
      </w:r>
      <w:bookmarkEnd w:id="3622"/>
    </w:p>
    <w:p w14:paraId="555A21D0">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"snapshot_date_after": "2024-06-01",</w:t>
      </w:r>
      <w:r>
        <w:rPr>
          <w:sz w:val="18"/>
        </w:rPr>
        <w:br w:type="textWrapping"/>
      </w:r>
      <w:r>
        <w:rPr>
          <w:sz w:val="18"/>
        </w:rPr>
        <w:t xml:space="preserve">    "snapshot_date_before": "2024-06-07",</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74C955DF">
      <w:pPr>
        <w:pStyle w:val="4"/>
      </w:pPr>
      <w:bookmarkStart w:id="3623" w:name="_Toc11757"/>
      <w:r>
        <w:t>返回结果</w:t>
      </w:r>
      <w:bookmarkEnd w:id="3623"/>
    </w:p>
    <w:p w14:paraId="741D3C11">
      <w:r>
        <w:rPr>
          <w:sz w:val="18"/>
        </w:rPr>
        <w:t>Json Object</w:t>
      </w:r>
    </w:p>
    <w:p w14:paraId="01FA3633">
      <w:r>
        <w:rPr>
          <w:sz w:val="18"/>
        </w:rPr>
        <w:t>---</w:t>
      </w:r>
    </w:p>
    <w:p w14:paraId="284429A3">
      <w:pPr>
        <w:pStyle w:val="4"/>
      </w:pPr>
      <w:bookmarkStart w:id="3624" w:name="_Toc7488"/>
      <w:r>
        <w:t>查询亚马逊源报表-Inventory Event Detail V1</w:t>
      </w:r>
      <w:bookmarkEnd w:id="3624"/>
    </w:p>
    <w:p w14:paraId="2749F2B8">
      <w:r>
        <w:rPr>
          <w:sz w:val="18"/>
        </w:rPr>
        <w:t>- Source path: docs/SourceData/v1getFbaInventoryEventDetailList</w:t>
      </w:r>
      <w:r>
        <w:rPr>
          <w:sz w:val="18"/>
        </w:rPr>
        <w:br w:type="textWrapping"/>
      </w:r>
      <w:r>
        <w:rPr>
          <w:sz w:val="18"/>
        </w:rPr>
        <w:t>- Source URL: https://apidoc.lingxing.com/docs/SourceData/v1getFbaInventoryEventDetailList.md</w:t>
      </w:r>
    </w:p>
    <w:p w14:paraId="37A84DAC">
      <w:r>
        <w:rPr>
          <w:sz w:val="18"/>
        </w:rPr>
        <w:t># 查询亚马逊源表数据--Inventory Event Detail v1</w:t>
      </w:r>
      <w:r>
        <w:rPr>
          <w:sz w:val="18"/>
        </w:rPr>
        <w:br w:type="textWrapping"/>
      </w:r>
      <w:r>
        <w:rPr>
          <w:sz w:val="18"/>
        </w:rPr>
        <w:t>查询 FBA Inventory Event Detail 报表</w:t>
      </w:r>
      <w:r>
        <w:rPr>
          <w:sz w:val="18"/>
        </w:rPr>
        <w:br w:type="textWrapping"/>
      </w:r>
      <w:r>
        <w:rPr>
          <w:sz w:val="18"/>
        </w:rPr>
        <w:t>&gt;2023年3月后不再更新此接口数据【亚马逊对应报表下线】，获取之后的数据请使用 [查询亚马逊库存分类账detail数据](https://apidoc.lingxing.com/docs/SourceData/docs/Finance/centerOdsDetailQuery)</w:t>
      </w:r>
    </w:p>
    <w:p w14:paraId="5B8C4B48">
      <w:pPr>
        <w:pStyle w:val="4"/>
      </w:pPr>
      <w:bookmarkStart w:id="3625" w:name="_Toc25763"/>
      <w:r>
        <w:t>接口信息</w:t>
      </w:r>
      <w:bookmarkEnd w:id="3625"/>
    </w:p>
    <w:p w14:paraId="5E5DC688">
      <w:pPr>
        <w:pStyle w:val="4"/>
      </w:pPr>
      <w:bookmarkStart w:id="3626" w:name="_Toc11987"/>
      <w:r>
        <w:t>请求参数</w:t>
      </w:r>
      <w:bookmarkEnd w:id="3626"/>
    </w:p>
    <w:p w14:paraId="4BF3352B">
      <w:pPr>
        <w:pStyle w:val="4"/>
      </w:pPr>
      <w:bookmarkStart w:id="3627" w:name="_Toc3562"/>
      <w:r>
        <w:t>请求示例</w:t>
      </w:r>
      <w:bookmarkEnd w:id="3627"/>
    </w:p>
    <w:p w14:paraId="2E9B52F0">
      <w:r>
        <w:rPr>
          <w:sz w:val="18"/>
        </w:rPr>
        <w:t>```</w:t>
      </w:r>
      <w:r>
        <w:rPr>
          <w:sz w:val="18"/>
        </w:rPr>
        <w:br w:type="textWrapping"/>
      </w:r>
      <w:r>
        <w:rPr>
          <w:sz w:val="18"/>
        </w:rPr>
        <w:t>{</w:t>
      </w:r>
      <w:r>
        <w:rPr>
          <w:sz w:val="18"/>
        </w:rPr>
        <w:br w:type="textWrapping"/>
      </w:r>
      <w:r>
        <w:rPr>
          <w:sz w:val="18"/>
        </w:rPr>
        <w:t xml:space="preserve">    "sid": 109,</w:t>
      </w:r>
      <w:r>
        <w:rPr>
          <w:sz w:val="18"/>
        </w:rPr>
        <w:br w:type="textWrapping"/>
      </w:r>
      <w:r>
        <w:rPr>
          <w:sz w:val="18"/>
        </w:rPr>
        <w:t xml:space="preserve">    "snapshot_date_after": "2024-06-01",</w:t>
      </w:r>
      <w:r>
        <w:rPr>
          <w:sz w:val="18"/>
        </w:rPr>
        <w:br w:type="textWrapping"/>
      </w:r>
      <w:r>
        <w:rPr>
          <w:sz w:val="18"/>
        </w:rPr>
        <w:t xml:space="preserve">    "snapshot_date_before": "2024-06-07",</w:t>
      </w:r>
      <w:r>
        <w:rPr>
          <w:sz w:val="18"/>
        </w:rPr>
        <w:br w:type="textWrapping"/>
      </w:r>
      <w:r>
        <w:rPr>
          <w:sz w:val="18"/>
        </w:rPr>
        <w:t xml:space="preserve">    "offset": 0,</w:t>
      </w:r>
      <w:r>
        <w:rPr>
          <w:sz w:val="18"/>
        </w:rPr>
        <w:br w:type="textWrapping"/>
      </w:r>
      <w:r>
        <w:rPr>
          <w:sz w:val="18"/>
        </w:rPr>
        <w:t xml:space="preserve">    "length": 1000</w:t>
      </w:r>
      <w:r>
        <w:rPr>
          <w:sz w:val="18"/>
        </w:rPr>
        <w:br w:type="textWrapping"/>
      </w:r>
      <w:r>
        <w:rPr>
          <w:sz w:val="18"/>
        </w:rPr>
        <w:t>}</w:t>
      </w:r>
      <w:r>
        <w:rPr>
          <w:sz w:val="18"/>
        </w:rPr>
        <w:br w:type="textWrapping"/>
      </w:r>
      <w:r>
        <w:rPr>
          <w:sz w:val="18"/>
        </w:rPr>
        <w:t>```</w:t>
      </w:r>
    </w:p>
    <w:p w14:paraId="065E922A">
      <w:pPr>
        <w:pStyle w:val="4"/>
      </w:pPr>
      <w:bookmarkStart w:id="3628" w:name="_Toc7069"/>
      <w:r>
        <w:t>返回结果</w:t>
      </w:r>
      <w:bookmarkEnd w:id="3628"/>
    </w:p>
    <w:p w14:paraId="25FAF338">
      <w:r>
        <w:rPr>
          <w:sz w:val="18"/>
        </w:rPr>
        <w:t>Json Object</w:t>
      </w:r>
    </w:p>
    <w:p w14:paraId="33F1FFF6">
      <w:r>
        <w:rPr>
          <w:sz w:val="18"/>
        </w:rPr>
        <w:t>---</w:t>
      </w:r>
    </w:p>
    <w:p w14:paraId="283776A8">
      <w:pPr>
        <w:pStyle w:val="4"/>
      </w:pPr>
      <w:bookmarkStart w:id="3629" w:name="_Toc1487"/>
      <w:r>
        <w:t>查询亚马逊源报表- 盘存记录</w:t>
      </w:r>
      <w:bookmarkEnd w:id="3629"/>
    </w:p>
    <w:p w14:paraId="5E7908AE">
      <w:r>
        <w:rPr>
          <w:sz w:val="18"/>
        </w:rPr>
        <w:t>- Source path: docs/SourceData/AdjustmentList</w:t>
      </w:r>
      <w:r>
        <w:rPr>
          <w:sz w:val="18"/>
        </w:rPr>
        <w:br w:type="textWrapping"/>
      </w:r>
      <w:r>
        <w:rPr>
          <w:sz w:val="18"/>
        </w:rPr>
        <w:t>- Source URL: https://apidoc.lingxing.com/docs/SourceData/AdjustmentList.md</w:t>
      </w:r>
    </w:p>
    <w:p w14:paraId="1AAC60F2">
      <w:r>
        <w:rPr>
          <w:sz w:val="18"/>
        </w:rPr>
        <w:t># 查询亚马逊源报表-盘存记录</w:t>
      </w:r>
    </w:p>
    <w:p w14:paraId="36974C4F">
      <w:pPr>
        <w:pStyle w:val="4"/>
      </w:pPr>
      <w:bookmarkStart w:id="3630" w:name="_Toc4299"/>
      <w:r>
        <w:t>接口信息</w:t>
      </w:r>
      <w:bookmarkEnd w:id="3630"/>
    </w:p>
    <w:p w14:paraId="6657F594">
      <w:pPr>
        <w:pStyle w:val="4"/>
      </w:pPr>
      <w:bookmarkStart w:id="3631" w:name="_Toc18643"/>
      <w:r>
        <w:t>请求参数</w:t>
      </w:r>
      <w:bookmarkEnd w:id="3631"/>
    </w:p>
    <w:p w14:paraId="65F3F416">
      <w:pPr>
        <w:pStyle w:val="4"/>
      </w:pPr>
      <w:bookmarkStart w:id="3632" w:name="_Toc17828"/>
      <w:r>
        <w:t>请求示例</w:t>
      </w:r>
      <w:bookmarkEnd w:id="3632"/>
    </w:p>
    <w:p w14:paraId="61A2BC94">
      <w:r>
        <w:rPr>
          <w:sz w:val="18"/>
        </w:rPr>
        <w:t>```</w:t>
      </w:r>
      <w:r>
        <w:rPr>
          <w:sz w:val="18"/>
        </w:rPr>
        <w:br w:type="textWrapping"/>
      </w:r>
      <w:r>
        <w:rPr>
          <w:sz w:val="18"/>
        </w:rPr>
        <w:t>{</w:t>
      </w:r>
      <w:r>
        <w:rPr>
          <w:sz w:val="18"/>
        </w:rPr>
        <w:br w:type="textWrapping"/>
      </w:r>
      <w:r>
        <w:rPr>
          <w:sz w:val="18"/>
        </w:rPr>
        <w:t xml:space="preserve">    "offset": 0,</w:t>
      </w:r>
      <w:r>
        <w:rPr>
          <w:sz w:val="18"/>
        </w:rPr>
        <w:br w:type="textWrapping"/>
      </w:r>
      <w:r>
        <w:rPr>
          <w:sz w:val="18"/>
        </w:rPr>
        <w:t xml:space="preserve">    "length": 20,</w:t>
      </w:r>
      <w:r>
        <w:rPr>
          <w:sz w:val="18"/>
        </w:rPr>
        <w:br w:type="textWrapping"/>
      </w:r>
      <w:r>
        <w:rPr>
          <w:sz w:val="18"/>
        </w:rPr>
        <w:t xml:space="preserve">    "sids": "1,2,109",</w:t>
      </w:r>
      <w:r>
        <w:rPr>
          <w:sz w:val="18"/>
        </w:rPr>
        <w:br w:type="textWrapping"/>
      </w:r>
      <w:r>
        <w:rPr>
          <w:sz w:val="18"/>
        </w:rPr>
        <w:t xml:space="preserve">    "search_field": "msku",</w:t>
      </w:r>
      <w:r>
        <w:rPr>
          <w:sz w:val="18"/>
        </w:rPr>
        <w:br w:type="textWrapping"/>
      </w:r>
      <w:r>
        <w:rPr>
          <w:sz w:val="18"/>
        </w:rPr>
        <w:t xml:space="preserve">    "search_value": "Black_ Head_Rop",</w:t>
      </w:r>
      <w:r>
        <w:rPr>
          <w:sz w:val="18"/>
        </w:rPr>
        <w:br w:type="textWrapping"/>
      </w:r>
      <w:r>
        <w:rPr>
          <w:sz w:val="18"/>
        </w:rPr>
        <w:t xml:space="preserve">    "start_date": "2022-08-01",</w:t>
      </w:r>
      <w:r>
        <w:rPr>
          <w:sz w:val="18"/>
        </w:rPr>
        <w:br w:type="textWrapping"/>
      </w:r>
      <w:r>
        <w:rPr>
          <w:sz w:val="18"/>
        </w:rPr>
        <w:t xml:space="preserve">    "end_date": "2024-08-01"</w:t>
      </w:r>
      <w:r>
        <w:rPr>
          <w:sz w:val="18"/>
        </w:rPr>
        <w:br w:type="textWrapping"/>
      </w:r>
      <w:r>
        <w:rPr>
          <w:sz w:val="18"/>
        </w:rPr>
        <w:t>}</w:t>
      </w:r>
      <w:r>
        <w:rPr>
          <w:sz w:val="18"/>
        </w:rPr>
        <w:br w:type="textWrapping"/>
      </w:r>
      <w:r>
        <w:rPr>
          <w:sz w:val="18"/>
        </w:rPr>
        <w:t>```</w:t>
      </w:r>
    </w:p>
    <w:p w14:paraId="04D87266">
      <w:pPr>
        <w:pStyle w:val="4"/>
      </w:pPr>
      <w:bookmarkStart w:id="3633" w:name="_Toc2280"/>
      <w:r>
        <w:t>返回结果</w:t>
      </w:r>
      <w:bookmarkEnd w:id="3633"/>
    </w:p>
    <w:p w14:paraId="1A85349E">
      <w:r>
        <w:rPr>
          <w:sz w:val="18"/>
        </w:rPr>
        <w:t>Json Object</w:t>
      </w:r>
    </w:p>
    <w:p w14:paraId="5B7B4641">
      <w:pPr>
        <w:pStyle w:val="4"/>
      </w:pPr>
      <w:bookmarkStart w:id="3634" w:name="_Toc6382"/>
      <w:r>
        <w:t>返回示例</w:t>
      </w:r>
      <w:bookmarkEnd w:id="3634"/>
    </w:p>
    <w:p w14:paraId="54D1E748">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"67e595d6b0a24214a19fb3def13a01fc.1692932840766",</w:t>
      </w:r>
      <w:r>
        <w:rPr>
          <w:sz w:val="18"/>
        </w:rPr>
        <w:br w:type="textWrapping"/>
      </w:r>
      <w:r>
        <w:rPr>
          <w:sz w:val="18"/>
        </w:rPr>
        <w:t xml:space="preserve">    "response_time": "2023-08-25 11:07:22",</w:t>
      </w:r>
      <w:r>
        <w:rPr>
          <w:sz w:val="18"/>
        </w:rPr>
        <w:br w:type="textWrapping"/>
      </w:r>
      <w:r>
        <w:rPr>
          <w:sz w:val="18"/>
        </w:rPr>
        <w:t xml:space="preserve">    "data": [</w:t>
      </w:r>
      <w:r>
        <w:rPr>
          <w:sz w:val="18"/>
        </w:rPr>
        <w:br w:type="textWrapping"/>
      </w:r>
      <w:r>
        <w:rPr>
          <w:sz w:val="18"/>
        </w:rPr>
        <w:t xml:space="preserve">        {</w:t>
      </w:r>
      <w:r>
        <w:rPr>
          <w:sz w:val="18"/>
        </w:rPr>
        <w:br w:type="textWrapping"/>
      </w:r>
      <w:r>
        <w:rPr>
          <w:sz w:val="18"/>
        </w:rPr>
        <w:t xml:space="preserve">            "sid": 3,</w:t>
      </w:r>
      <w:r>
        <w:rPr>
          <w:sz w:val="18"/>
        </w:rPr>
        <w:br w:type="textWrapping"/>
      </w:r>
      <w:r>
        <w:rPr>
          <w:sz w:val="18"/>
        </w:rPr>
        <w:t xml:space="preserve">            "report_date": "2019-05-01",</w:t>
      </w:r>
      <w:r>
        <w:rPr>
          <w:sz w:val="18"/>
        </w:rPr>
        <w:br w:type="textWrapping"/>
      </w:r>
      <w:r>
        <w:rPr>
          <w:sz w:val="18"/>
        </w:rPr>
        <w:t xml:space="preserve">            "transaction_item_id": "38837449998",</w:t>
      </w:r>
      <w:r>
        <w:rPr>
          <w:sz w:val="18"/>
        </w:rPr>
        <w:br w:type="textWrapping"/>
      </w:r>
      <w:r>
        <w:rPr>
          <w:sz w:val="18"/>
        </w:rPr>
        <w:t xml:space="preserve">            "fnsku": "FN5ASDEFF",</w:t>
      </w:r>
      <w:r>
        <w:rPr>
          <w:sz w:val="18"/>
        </w:rPr>
        <w:br w:type="textWrapping"/>
      </w:r>
      <w:r>
        <w:rPr>
          <w:sz w:val="18"/>
        </w:rPr>
        <w:t xml:space="preserve">            "msku": "MSKU4GRW345",</w:t>
      </w:r>
      <w:r>
        <w:rPr>
          <w:sz w:val="18"/>
        </w:rPr>
        <w:br w:type="textWrapping"/>
      </w:r>
      <w:r>
        <w:rPr>
          <w:sz w:val="18"/>
        </w:rPr>
        <w:t xml:space="preserve">            "item_name": "lingxing amazon product title 2",</w:t>
      </w:r>
      <w:r>
        <w:rPr>
          <w:sz w:val="18"/>
        </w:rPr>
        <w:br w:type="textWrapping"/>
      </w:r>
      <w:r>
        <w:rPr>
          <w:sz w:val="18"/>
        </w:rPr>
        <w:t xml:space="preserve">            "fulfillment_center_id": "AKS1",</w:t>
      </w:r>
      <w:r>
        <w:rPr>
          <w:sz w:val="18"/>
        </w:rPr>
        <w:br w:type="textWrapping"/>
      </w:r>
      <w:r>
        <w:rPr>
          <w:sz w:val="18"/>
        </w:rPr>
        <w:t xml:space="preserve">            "quantity": 5,</w:t>
      </w:r>
      <w:r>
        <w:rPr>
          <w:sz w:val="18"/>
        </w:rPr>
        <w:br w:type="textWrapping"/>
      </w:r>
      <w:r>
        <w:rPr>
          <w:sz w:val="18"/>
        </w:rPr>
        <w:t xml:space="preserve">            "reason": "M",</w:t>
      </w:r>
      <w:r>
        <w:rPr>
          <w:sz w:val="18"/>
        </w:rPr>
        <w:br w:type="textWrapping"/>
      </w:r>
      <w:r>
        <w:rPr>
          <w:sz w:val="18"/>
        </w:rPr>
        <w:t xml:space="preserve">            "disposition": "SELLABLE",</w:t>
      </w:r>
      <w:r>
        <w:rPr>
          <w:sz w:val="18"/>
        </w:rPr>
        <w:br w:type="textWrapping"/>
      </w:r>
      <w:r>
        <w:rPr>
          <w:sz w:val="18"/>
        </w:rPr>
        <w:t xml:space="preserve">            "reason_text": "Inventory misplaced"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"sid": 3,</w:t>
      </w:r>
      <w:r>
        <w:rPr>
          <w:sz w:val="18"/>
        </w:rPr>
        <w:br w:type="textWrapping"/>
      </w:r>
      <w:r>
        <w:rPr>
          <w:sz w:val="18"/>
        </w:rPr>
        <w:t xml:space="preserve">            "report_date": "2019-05-01",</w:t>
      </w:r>
      <w:r>
        <w:rPr>
          <w:sz w:val="18"/>
        </w:rPr>
        <w:br w:type="textWrapping"/>
      </w:r>
      <w:r>
        <w:rPr>
          <w:sz w:val="18"/>
        </w:rPr>
        <w:t xml:space="preserve">            "transaction_item_id": "38837561234",</w:t>
      </w:r>
      <w:r>
        <w:rPr>
          <w:sz w:val="18"/>
        </w:rPr>
        <w:br w:type="textWrapping"/>
      </w:r>
      <w:r>
        <w:rPr>
          <w:sz w:val="18"/>
        </w:rPr>
        <w:t xml:space="preserve">            "fnsku": "AFEFRGTTT",</w:t>
      </w:r>
      <w:r>
        <w:rPr>
          <w:sz w:val="18"/>
        </w:rPr>
        <w:br w:type="textWrapping"/>
      </w:r>
      <w:r>
        <w:rPr>
          <w:sz w:val="18"/>
        </w:rPr>
        <w:t xml:space="preserve">            "msku": "MSKU4GRW344",</w:t>
      </w:r>
      <w:r>
        <w:rPr>
          <w:sz w:val="18"/>
        </w:rPr>
        <w:br w:type="textWrapping"/>
      </w:r>
      <w:r>
        <w:rPr>
          <w:sz w:val="18"/>
        </w:rPr>
        <w:t xml:space="preserve">            "item_name": "lingxing amazon product title 1",</w:t>
      </w:r>
      <w:r>
        <w:rPr>
          <w:sz w:val="18"/>
        </w:rPr>
        <w:br w:type="textWrapping"/>
      </w:r>
      <w:r>
        <w:rPr>
          <w:sz w:val="18"/>
        </w:rPr>
        <w:t xml:space="preserve">            "fulfillment_center_id": "AKS1",</w:t>
      </w:r>
      <w:r>
        <w:rPr>
          <w:sz w:val="18"/>
        </w:rPr>
        <w:br w:type="textWrapping"/>
      </w:r>
      <w:r>
        <w:rPr>
          <w:sz w:val="18"/>
        </w:rPr>
        <w:t xml:space="preserve">            "quantity": 1,</w:t>
      </w:r>
      <w:r>
        <w:rPr>
          <w:sz w:val="18"/>
        </w:rPr>
        <w:br w:type="textWrapping"/>
      </w:r>
      <w:r>
        <w:rPr>
          <w:sz w:val="18"/>
        </w:rPr>
        <w:t xml:space="preserve">            "reason": "F",</w:t>
      </w:r>
      <w:r>
        <w:rPr>
          <w:sz w:val="18"/>
        </w:rPr>
        <w:br w:type="textWrapping"/>
      </w:r>
      <w:r>
        <w:rPr>
          <w:sz w:val="18"/>
        </w:rPr>
        <w:t xml:space="preserve">            "disposition": "SELLABLE",</w:t>
      </w:r>
      <w:r>
        <w:rPr>
          <w:sz w:val="18"/>
        </w:rPr>
        <w:br w:type="textWrapping"/>
      </w:r>
      <w:r>
        <w:rPr>
          <w:sz w:val="18"/>
        </w:rPr>
        <w:t xml:space="preserve">            "reason_text": "Inventory found"</w:t>
      </w:r>
      <w:r>
        <w:rPr>
          <w:sz w:val="18"/>
        </w:rPr>
        <w:br w:type="textWrapping"/>
      </w:r>
      <w:r>
        <w:rPr>
          <w:sz w:val="18"/>
        </w:rPr>
        <w:t xml:space="preserve">        }</w:t>
      </w:r>
      <w:r>
        <w:rPr>
          <w:sz w:val="18"/>
        </w:rPr>
        <w:br w:type="textWrapping"/>
      </w:r>
      <w:r>
        <w:rPr>
          <w:sz w:val="18"/>
        </w:rPr>
        <w:t xml:space="preserve">    ],</w:t>
      </w:r>
      <w:r>
        <w:rPr>
          <w:sz w:val="18"/>
        </w:rPr>
        <w:br w:type="textWrapping"/>
      </w:r>
      <w:r>
        <w:rPr>
          <w:sz w:val="18"/>
        </w:rPr>
        <w:t xml:space="preserve">    "total": 168511</w:t>
      </w:r>
      <w:r>
        <w:rPr>
          <w:sz w:val="18"/>
        </w:rPr>
        <w:br w:type="textWrapping"/>
      </w:r>
      <w:r>
        <w:rPr>
          <w:sz w:val="18"/>
        </w:rPr>
        <w:t>}</w:t>
      </w:r>
      <w:r>
        <w:rPr>
          <w:sz w:val="18"/>
        </w:rPr>
        <w:br w:type="textWrapping"/>
      </w:r>
      <w:r>
        <w:rPr>
          <w:sz w:val="18"/>
        </w:rPr>
        <w:t>```</w:t>
      </w:r>
    </w:p>
    <w:p w14:paraId="00FAEE0E">
      <w:r>
        <w:rPr>
          <w:sz w:val="18"/>
        </w:rPr>
        <w:t>---</w:t>
      </w:r>
    </w:p>
    <w:p w14:paraId="0D1792F4">
      <w:pPr>
        <w:pStyle w:val="4"/>
      </w:pPr>
      <w:bookmarkStart w:id="3635" w:name="_Toc5335"/>
      <w:r>
        <w:t>报告导出-创建导出任务</w:t>
      </w:r>
      <w:bookmarkEnd w:id="3635"/>
    </w:p>
    <w:p w14:paraId="2BE0CB34">
      <w:r>
        <w:rPr>
          <w:sz w:val="18"/>
        </w:rPr>
        <w:t>- Source path: docs/Statistics/reportCreateReportExportTask</w:t>
      </w:r>
      <w:r>
        <w:rPr>
          <w:sz w:val="18"/>
        </w:rPr>
        <w:br w:type="textWrapping"/>
      </w:r>
      <w:r>
        <w:rPr>
          <w:sz w:val="18"/>
        </w:rPr>
        <w:t>- Source URL: https://apidoc.lingxing.com/docs/Statistics/reportCreateReportExportTask.md</w:t>
      </w:r>
    </w:p>
    <w:p w14:paraId="43908BC9">
      <w:r>
        <w:rPr>
          <w:sz w:val="18"/>
        </w:rPr>
        <w:t># 报告导出 - 创建导出任务</w:t>
      </w:r>
    </w:p>
    <w:p w14:paraId="34F17AB4">
      <w:pPr>
        <w:pStyle w:val="4"/>
      </w:pPr>
      <w:bookmarkStart w:id="3636" w:name="_Toc18707"/>
      <w:r>
        <w:t>接口信息</w:t>
      </w:r>
      <w:bookmarkEnd w:id="3636"/>
    </w:p>
    <w:p w14:paraId="232B4C8A">
      <w:pPr>
        <w:pStyle w:val="4"/>
      </w:pPr>
      <w:bookmarkStart w:id="3637" w:name="_Toc16615"/>
      <w:r>
        <w:t>请求参数</w:t>
      </w:r>
      <w:bookmarkEnd w:id="3637"/>
    </w:p>
    <w:p w14:paraId="4C49952A">
      <w:pPr>
        <w:pStyle w:val="4"/>
      </w:pPr>
      <w:bookmarkStart w:id="3638" w:name="_Toc13959"/>
      <w:r>
        <w:t>返回结果</w:t>
      </w:r>
      <w:bookmarkEnd w:id="3638"/>
    </w:p>
    <w:p w14:paraId="31B1AD39">
      <w:r>
        <w:rPr>
          <w:sz w:val="18"/>
        </w:rPr>
        <w:t>Json Object</w:t>
      </w:r>
    </w:p>
    <w:p w14:paraId="7E38D861">
      <w:pPr>
        <w:pStyle w:val="4"/>
      </w:pPr>
      <w:bookmarkStart w:id="3639" w:name="_Toc11845"/>
      <w:r>
        <w:t>返回成功示例</w:t>
      </w:r>
      <w:bookmarkEnd w:id="3639"/>
    </w:p>
    <w:p w14:paraId="4F3B1D03">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"9aef4b474dff4f02bcfcd353a02b255c.1696764983947",</w:t>
      </w:r>
      <w:r>
        <w:rPr>
          <w:sz w:val="18"/>
        </w:rPr>
        <w:br w:type="textWrapping"/>
      </w:r>
      <w:r>
        <w:rPr>
          <w:sz w:val="18"/>
        </w:rPr>
        <w:t xml:space="preserve">    "response_time": "2023-10-08 19:36:25",</w:t>
      </w:r>
      <w:r>
        <w:rPr>
          <w:sz w:val="18"/>
        </w:rPr>
        <w:br w:type="textWrapping"/>
      </w:r>
      <w:r>
        <w:rPr>
          <w:sz w:val="18"/>
        </w:rPr>
        <w:t xml:space="preserve">    "data": {</w:t>
      </w:r>
      <w:r>
        <w:rPr>
          <w:sz w:val="18"/>
        </w:rPr>
        <w:br w:type="textWrapping"/>
      </w:r>
      <w:r>
        <w:rPr>
          <w:sz w:val="18"/>
        </w:rPr>
        <w:t xml:space="preserve">        "task_id": "f5345297-07e2-4b08-becf-a4c29335246b"</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2A2C747">
      <w:pPr>
        <w:pStyle w:val="4"/>
      </w:pPr>
      <w:bookmarkStart w:id="3640" w:name="_Toc11616"/>
      <w:r>
        <w:t>附加说明&lt;br /&gt;</w:t>
      </w:r>
      <w:bookmarkEnd w:id="3640"/>
    </w:p>
    <w:p w14:paraId="6D145BC8">
      <w:r>
        <w:rPr>
          <w:sz w:val="18"/>
        </w:rPr>
        <w:t>### report_type说明如下：&lt;br /&gt;</w:t>
      </w:r>
    </w:p>
    <w:p w14:paraId="252C9C30">
      <w:r>
        <w:rPr>
          <w:sz w:val="18"/>
        </w:rPr>
        <w:t>**请查阅此链接查看可使用的report type https://developer-docs.amazon.com/sp-api/docs/report-type-values**</w:t>
      </w:r>
    </w:p>
    <w:p w14:paraId="4F36BEAF">
      <w:r>
        <w:rPr>
          <w:sz w:val="18"/>
        </w:rPr>
        <w:t>**以下枚举仅供参考，实际以亚马逊提供的文档链接中为准**</w:t>
      </w:r>
    </w:p>
    <w:p w14:paraId="518113A7">
      <w:r>
        <w:rPr>
          <w:sz w:val="18"/>
        </w:rPr>
        <w:t>GET_AMAZON_FULFILLED_SHIPMENTS_DATA_GENERAL 【亚马逊配送货件】&lt;br /&gt;</w:t>
      </w:r>
      <w:r>
        <w:rPr>
          <w:sz w:val="18"/>
        </w:rPr>
        <w:br w:type="textWrapping"/>
      </w:r>
      <w:r>
        <w:rPr>
          <w:sz w:val="18"/>
        </w:rPr>
        <w:t>GET_FLAT_FILE_ALL_ORDERS_DATA_BY_ORDER_DATE_GENERAL 【所有订单】&lt;br /&gt;</w:t>
      </w:r>
      <w:r>
        <w:rPr>
          <w:sz w:val="18"/>
        </w:rPr>
        <w:br w:type="textWrapping"/>
      </w:r>
      <w:r>
        <w:rPr>
          <w:sz w:val="18"/>
        </w:rPr>
        <w:t>GET_FLAT_FILE_SALES_TAX_DATA 【销售税报告】&lt;br /&gt;</w:t>
      </w:r>
      <w:r>
        <w:rPr>
          <w:sz w:val="18"/>
        </w:rPr>
        <w:br w:type="textWrapping"/>
      </w:r>
      <w:r>
        <w:rPr>
          <w:sz w:val="18"/>
        </w:rPr>
        <w:t>SC_VAT_TAX_REPORT 【VAT计算报告】&lt;br /&gt;</w:t>
      </w:r>
      <w:r>
        <w:rPr>
          <w:sz w:val="18"/>
        </w:rPr>
        <w:br w:type="textWrapping"/>
      </w:r>
      <w:r>
        <w:rPr>
          <w:sz w:val="18"/>
        </w:rPr>
        <w:t>GET_VAT_TRANSACTION_DATA 【VAT交易报告】&lt;br /&gt;</w:t>
      </w:r>
      <w:r>
        <w:rPr>
          <w:sz w:val="18"/>
        </w:rPr>
        <w:br w:type="textWrapping"/>
      </w:r>
      <w:r>
        <w:rPr>
          <w:sz w:val="18"/>
        </w:rPr>
        <w:t>GET_RESERVED_INVENTORY_DATA 【预留库存】&lt;br /&gt;</w:t>
      </w:r>
      <w:r>
        <w:rPr>
          <w:sz w:val="18"/>
        </w:rPr>
        <w:br w:type="textWrapping"/>
      </w:r>
      <w:r>
        <w:rPr>
          <w:sz w:val="18"/>
        </w:rPr>
        <w:t>GET_AFN_INVENTORY_DATA 【亚马逊库存】&lt;br /&gt;</w:t>
      </w:r>
      <w:r>
        <w:rPr>
          <w:sz w:val="18"/>
        </w:rPr>
        <w:br w:type="textWrapping"/>
      </w:r>
      <w:r>
        <w:rPr>
          <w:sz w:val="18"/>
        </w:rPr>
        <w:t>GET_FBA_STORAGE_FEE_CHARGES_DATA 【月度仓储费】&lt;br /&gt;</w:t>
      </w:r>
      <w:r>
        <w:rPr>
          <w:sz w:val="18"/>
        </w:rPr>
        <w:br w:type="textWrapping"/>
      </w:r>
      <w:r>
        <w:rPr>
          <w:sz w:val="18"/>
        </w:rPr>
        <w:t>GET_STRANDED_INVENTORY_UI_DATA 【无在售商品的亚马逊库存报告】&lt;br /&gt;</w:t>
      </w:r>
      <w:r>
        <w:rPr>
          <w:sz w:val="18"/>
        </w:rPr>
        <w:br w:type="textWrapping"/>
      </w:r>
      <w:r>
        <w:rPr>
          <w:sz w:val="18"/>
        </w:rPr>
        <w:t>GET_RESERVED_INVENTORY_DATA 【预留库存报告】&lt;br /&gt;</w:t>
      </w:r>
      <w:r>
        <w:rPr>
          <w:sz w:val="18"/>
        </w:rPr>
        <w:br w:type="textWrapping"/>
      </w:r>
      <w:r>
        <w:rPr>
          <w:sz w:val="18"/>
        </w:rPr>
        <w:t>GET_FBA_MYI_UNSUPPRESSED_INVENTORY_DATA 【管理亚马逊物流库存报告】&lt;br /&gt;</w:t>
      </w:r>
      <w:r>
        <w:rPr>
          <w:sz w:val="18"/>
        </w:rPr>
        <w:br w:type="textWrapping"/>
      </w:r>
      <w:r>
        <w:rPr>
          <w:sz w:val="18"/>
        </w:rPr>
        <w:t>GET_FBA_MYI_ALL_INVENTORY_DATA 【管理亚马逊物流库存报告-已存档】&lt;br /&gt;</w:t>
      </w:r>
      <w:r>
        <w:rPr>
          <w:sz w:val="18"/>
        </w:rPr>
        <w:br w:type="textWrapping"/>
      </w:r>
      <w:r>
        <w:rPr>
          <w:sz w:val="18"/>
        </w:rPr>
        <w:t>GET_AFN_INVENTORY_DATA_BY_COUNTRY 【多国库存报告】&lt;br /&gt;</w:t>
      </w:r>
      <w:r>
        <w:rPr>
          <w:sz w:val="18"/>
        </w:rPr>
        <w:br w:type="textWrapping"/>
      </w:r>
      <w:r>
        <w:rPr>
          <w:sz w:val="18"/>
        </w:rPr>
        <w:t>GET_FBA_INVENTORY_PLANNING_DATA 【库存状况报告】&lt;br /&gt;</w:t>
      </w:r>
      <w:r>
        <w:rPr>
          <w:sz w:val="18"/>
        </w:rPr>
        <w:br w:type="textWrapping"/>
      </w:r>
      <w:r>
        <w:rPr>
          <w:sz w:val="18"/>
        </w:rPr>
        <w:t>GET_FBA_FULFILLMENT_CUSTOMER_RETURNS_DATA 【亚马逊物流买家退货】&lt;br /&gt;</w:t>
      </w:r>
      <w:r>
        <w:rPr>
          <w:sz w:val="18"/>
        </w:rPr>
        <w:br w:type="textWrapping"/>
      </w:r>
      <w:r>
        <w:rPr>
          <w:sz w:val="18"/>
        </w:rPr>
        <w:t>GET_FBA_FULFILLMENT_CUSTOMER_SHIPMENT_REPLACEMENT_DATA 【换货】&lt;br /&gt;</w:t>
      </w:r>
      <w:r>
        <w:rPr>
          <w:sz w:val="18"/>
        </w:rPr>
        <w:br w:type="textWrapping"/>
      </w:r>
      <w:r>
        <w:rPr>
          <w:sz w:val="18"/>
        </w:rPr>
        <w:t>GET_FBA_REIMBURSEMENTS_DATA 【赔偿】&lt;br /&gt;</w:t>
      </w:r>
      <w:r>
        <w:rPr>
          <w:sz w:val="18"/>
        </w:rPr>
        <w:br w:type="textWrapping"/>
      </w:r>
      <w:r>
        <w:rPr>
          <w:sz w:val="18"/>
        </w:rPr>
        <w:t>GET_FBA_FULFILLMENT_LONGTERM_STORAGE_FEE_CHARGES_DATA 【长期仓储费】&lt;br /&gt;</w:t>
      </w:r>
      <w:r>
        <w:rPr>
          <w:sz w:val="18"/>
        </w:rPr>
        <w:br w:type="textWrapping"/>
      </w:r>
      <w:r>
        <w:rPr>
          <w:sz w:val="18"/>
        </w:rPr>
        <w:t>**GET_REFERRAL_FEE_PREVIEW_REPORT （已废弃）亚马逊官方已改为 GET_FBA_ESTIMATED_FBA_FEES_TXT_DATA**【费用预览报告】&lt;br /&gt;</w:t>
      </w:r>
      <w:r>
        <w:rPr>
          <w:sz w:val="18"/>
        </w:rPr>
        <w:br w:type="textWrapping"/>
      </w:r>
      <w:r>
        <w:rPr>
          <w:sz w:val="18"/>
        </w:rPr>
        <w:t>GET_FBA_OVERAGE_FEE_CHARGES_DATA 【超量仓储费报告】&lt;br /&gt;</w:t>
      </w:r>
      <w:r>
        <w:rPr>
          <w:sz w:val="18"/>
        </w:rPr>
        <w:br w:type="textWrapping"/>
      </w:r>
      <w:r>
        <w:rPr>
          <w:sz w:val="18"/>
        </w:rPr>
        <w:t>GET_FBA_RECOMMENDED_REMOVAL_DATA 【建议移除】&lt;br /&gt;</w:t>
      </w:r>
      <w:r>
        <w:rPr>
          <w:sz w:val="18"/>
        </w:rPr>
        <w:br w:type="textWrapping"/>
      </w:r>
      <w:r>
        <w:rPr>
          <w:sz w:val="18"/>
        </w:rPr>
        <w:t>GET_FBA_FULFILLMENT_REMOVAL_ORDER_DETAIL_DATA 【移除订单详情】&lt;br /&gt;</w:t>
      </w:r>
      <w:r>
        <w:rPr>
          <w:sz w:val="18"/>
        </w:rPr>
        <w:br w:type="textWrapping"/>
      </w:r>
      <w:r>
        <w:rPr>
          <w:sz w:val="18"/>
        </w:rPr>
        <w:t>GET_FBA_FULFILLMENT_REMOVAL_SHIPMENT_DETAIL_DATA 【移除货件详情】&lt;br /&gt;</w:t>
      </w:r>
    </w:p>
    <w:p w14:paraId="0A88F649">
      <w:r>
        <w:rPr>
          <w:sz w:val="18"/>
        </w:rPr>
        <w:t>### region 说明如下：</w:t>
      </w:r>
    </w:p>
    <w:p w14:paraId="4DD93748">
      <w:r>
        <w:rPr>
          <w:sz w:val="18"/>
        </w:rPr>
        <w:t>1. na【North America】：包括国家为 CA、US、MX、BR &lt;br &gt;</w:t>
      </w:r>
      <w:r>
        <w:rPr>
          <w:sz w:val="18"/>
        </w:rPr>
        <w:br w:type="textWrapping"/>
      </w:r>
      <w:r>
        <w:rPr>
          <w:sz w:val="18"/>
        </w:rPr>
        <w:t>2. eu【Europe】：包括国家为 ES、UK、FR、BE、NL、DE、IT、SE、ZA、PL、EG、TR、SA、AE、IN &lt;br &gt;</w:t>
      </w:r>
      <w:r>
        <w:rPr>
          <w:sz w:val="18"/>
        </w:rPr>
        <w:br w:type="textWrapping"/>
      </w:r>
      <w:r>
        <w:rPr>
          <w:sz w:val="18"/>
        </w:rPr>
        <w:t>3. fe【Far East】：包括国家为 SG、AU、JP</w:t>
      </w:r>
    </w:p>
    <w:p w14:paraId="3EF85498">
      <w:r>
        <w:rPr>
          <w:sz w:val="18"/>
        </w:rPr>
        <w:t>---</w:t>
      </w:r>
    </w:p>
    <w:p w14:paraId="237C0E60">
      <w:pPr>
        <w:pStyle w:val="4"/>
      </w:pPr>
      <w:bookmarkStart w:id="3641" w:name="_Toc27775"/>
      <w:r>
        <w:t>报告导出-查询导出任务结果</w:t>
      </w:r>
      <w:bookmarkEnd w:id="3641"/>
    </w:p>
    <w:p w14:paraId="3DD592FF">
      <w:r>
        <w:rPr>
          <w:sz w:val="18"/>
        </w:rPr>
        <w:t>- Source path: docs/Statistics/reportQueryReportExportTask</w:t>
      </w:r>
      <w:r>
        <w:rPr>
          <w:sz w:val="18"/>
        </w:rPr>
        <w:br w:type="textWrapping"/>
      </w:r>
      <w:r>
        <w:rPr>
          <w:sz w:val="18"/>
        </w:rPr>
        <w:t>- Source URL: https://apidoc.lingxing.com/docs/Statistics/reportQueryReportExportTask.md</w:t>
      </w:r>
    </w:p>
    <w:p w14:paraId="581CA264">
      <w:r>
        <w:rPr>
          <w:sz w:val="18"/>
        </w:rPr>
        <w:t># 报告导出-查询导出任务结果</w:t>
      </w:r>
    </w:p>
    <w:p w14:paraId="058CB96C">
      <w:pPr>
        <w:pStyle w:val="4"/>
      </w:pPr>
      <w:bookmarkStart w:id="3642" w:name="_Toc27519"/>
      <w:r>
        <w:t>接口信息</w:t>
      </w:r>
      <w:bookmarkEnd w:id="3642"/>
    </w:p>
    <w:p w14:paraId="29E80C5A">
      <w:pPr>
        <w:pStyle w:val="4"/>
      </w:pPr>
      <w:bookmarkStart w:id="3643" w:name="_Toc9300"/>
      <w:r>
        <w:t>请求参数</w:t>
      </w:r>
      <w:bookmarkEnd w:id="3643"/>
    </w:p>
    <w:p w14:paraId="153DFBF6">
      <w:pPr>
        <w:pStyle w:val="4"/>
      </w:pPr>
      <w:bookmarkStart w:id="3644" w:name="_Toc22404"/>
      <w:r>
        <w:t>返回结果</w:t>
      </w:r>
      <w:bookmarkEnd w:id="3644"/>
    </w:p>
    <w:p w14:paraId="1179E306">
      <w:r>
        <w:rPr>
          <w:sz w:val="18"/>
        </w:rPr>
        <w:t>Json Object</w:t>
      </w:r>
    </w:p>
    <w:p w14:paraId="246AAB30">
      <w:pPr>
        <w:pStyle w:val="4"/>
      </w:pPr>
      <w:bookmarkStart w:id="3645" w:name="_Toc26458"/>
      <w:r>
        <w:t>返回成功示例</w:t>
      </w:r>
      <w:bookmarkEnd w:id="3645"/>
    </w:p>
    <w:p w14:paraId="0B75AA8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"842d7733ef5d4d968bc6877e06c34453.1697004896752",</w:t>
      </w:r>
      <w:r>
        <w:rPr>
          <w:sz w:val="18"/>
        </w:rPr>
        <w:br w:type="textWrapping"/>
      </w:r>
      <w:r>
        <w:rPr>
          <w:sz w:val="18"/>
        </w:rPr>
        <w:t xml:space="preserve">    "response_time": "2023-10-11 14:14:56",</w:t>
      </w:r>
      <w:r>
        <w:rPr>
          <w:sz w:val="18"/>
        </w:rPr>
        <w:br w:type="textWrapping"/>
      </w:r>
      <w:r>
        <w:rPr>
          <w:sz w:val="18"/>
        </w:rPr>
        <w:t xml:space="preserve">    "data": {</w:t>
      </w:r>
      <w:r>
        <w:rPr>
          <w:sz w:val="18"/>
        </w:rPr>
        <w:br w:type="textWrapping"/>
      </w:r>
      <w:r>
        <w:rPr>
          <w:sz w:val="18"/>
        </w:rPr>
        <w:t xml:space="preserve">        "report_document_id": "amzn1.spdoc.1.4.eu.7d767cf6-07e4-4e93-8c58-f10d46b88984.T5VTxxxxx88M.2651",</w:t>
      </w:r>
      <w:r>
        <w:rPr>
          <w:sz w:val="18"/>
        </w:rPr>
        <w:br w:type="textWrapping"/>
      </w:r>
      <w:r>
        <w:rPr>
          <w:sz w:val="18"/>
        </w:rPr>
        <w:t xml:space="preserve">        "progress_status": "DONE",</w:t>
      </w:r>
      <w:r>
        <w:rPr>
          <w:sz w:val="18"/>
        </w:rPr>
        <w:br w:type="textWrapping"/>
      </w:r>
      <w:r>
        <w:rPr>
          <w:sz w:val="18"/>
        </w:rPr>
        <w:t xml:space="preserve">        "compression_algorithm":"GZIP",</w:t>
      </w:r>
      <w:r>
        <w:rPr>
          <w:sz w:val="18"/>
        </w:rPr>
        <w:br w:type="textWrapping"/>
      </w:r>
      <w:r>
        <w:rPr>
          <w:sz w:val="18"/>
        </w:rPr>
        <w:t xml:space="preserve">        "url":"https://xxx.comeu-west/xxxx"</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5C0B0B0E">
      <w:pPr>
        <w:pStyle w:val="4"/>
      </w:pPr>
      <w:bookmarkStart w:id="3646" w:name="_Toc13399"/>
      <w:r>
        <w:t>返回失败示例</w:t>
      </w:r>
      <w:bookmarkEnd w:id="3646"/>
    </w:p>
    <w:p w14:paraId="3F1692B1">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"8b2db18e302745d8b526cd2e04f9d917.1697096479664",</w:t>
      </w:r>
      <w:r>
        <w:rPr>
          <w:sz w:val="18"/>
        </w:rPr>
        <w:br w:type="textWrapping"/>
      </w:r>
      <w:r>
        <w:rPr>
          <w:sz w:val="18"/>
        </w:rPr>
        <w:t xml:space="preserve">    "response_time": "2023-10-12 15:41:20",</w:t>
      </w:r>
      <w:r>
        <w:rPr>
          <w:sz w:val="18"/>
        </w:rPr>
        <w:br w:type="textWrapping"/>
      </w:r>
      <w:r>
        <w:rPr>
          <w:sz w:val="18"/>
        </w:rPr>
        <w:t xml:space="preserve">    "data": {</w:t>
      </w:r>
      <w:r>
        <w:rPr>
          <w:sz w:val="18"/>
        </w:rPr>
        <w:br w:type="textWrapping"/>
      </w:r>
      <w:r>
        <w:rPr>
          <w:sz w:val="18"/>
        </w:rPr>
        <w:t xml:space="preserve">        "report_document_id": null,</w:t>
      </w:r>
      <w:r>
        <w:rPr>
          <w:sz w:val="18"/>
        </w:rPr>
        <w:br w:type="textWrapping"/>
      </w:r>
      <w:r>
        <w:rPr>
          <w:sz w:val="18"/>
        </w:rPr>
        <w:t xml:space="preserve">        "progress_status": "FATAL",</w:t>
      </w:r>
      <w:r>
        <w:rPr>
          <w:sz w:val="18"/>
        </w:rPr>
        <w:br w:type="textWrapping"/>
      </w:r>
      <w:r>
        <w:rPr>
          <w:sz w:val="18"/>
        </w:rPr>
        <w:t xml:space="preserve">        "compression_algorithm":null,</w:t>
      </w:r>
      <w:r>
        <w:rPr>
          <w:sz w:val="18"/>
        </w:rPr>
        <w:br w:type="textWrapping"/>
      </w:r>
      <w:r>
        <w:rPr>
          <w:sz w:val="18"/>
        </w:rPr>
        <w:t xml:space="preserve">        "url":null</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28718AA2">
      <w:pPr>
        <w:pStyle w:val="4"/>
      </w:pPr>
      <w:bookmarkStart w:id="3647" w:name="_Toc11737"/>
      <w:r>
        <w:t>附加说明</w:t>
      </w:r>
      <w:bookmarkEnd w:id="3647"/>
    </w:p>
    <w:p w14:paraId="780BDE32">
      <w:r>
        <w:rPr>
          <w:sz w:val="18"/>
        </w:rPr>
        <w:t>### region 说明如下：</w:t>
      </w:r>
    </w:p>
    <w:p w14:paraId="01D7B59E">
      <w:r>
        <w:rPr>
          <w:sz w:val="18"/>
        </w:rPr>
        <w:t>1. na【North America】：包括国家为 CA、US、MX、BR &lt;br &gt;</w:t>
      </w:r>
      <w:r>
        <w:rPr>
          <w:sz w:val="18"/>
        </w:rPr>
        <w:br w:type="textWrapping"/>
      </w:r>
      <w:r>
        <w:rPr>
          <w:sz w:val="18"/>
        </w:rPr>
        <w:t>2. eu【Europe】：包括国家为 ES、UK、FR、BE、NL、DE、IT、SE、ZA、PL、EG、TR、SA、AE、IN &lt;br &gt;</w:t>
      </w:r>
      <w:r>
        <w:rPr>
          <w:sz w:val="18"/>
        </w:rPr>
        <w:br w:type="textWrapping"/>
      </w:r>
      <w:r>
        <w:rPr>
          <w:sz w:val="18"/>
        </w:rPr>
        <w:t>3. fe【Far East】：包括国家为 SG、AU、JP</w:t>
      </w:r>
    </w:p>
    <w:p w14:paraId="40F3D3AE">
      <w:r>
        <w:rPr>
          <w:sz w:val="18"/>
        </w:rPr>
        <w:t>---</w:t>
      </w:r>
    </w:p>
    <w:p w14:paraId="1446E159">
      <w:pPr>
        <w:pStyle w:val="4"/>
      </w:pPr>
      <w:bookmarkStart w:id="3648" w:name="_Toc24086"/>
      <w:r>
        <w:t>报告导出-报告下载链接续期</w:t>
      </w:r>
      <w:bookmarkEnd w:id="3648"/>
    </w:p>
    <w:p w14:paraId="1ACEE7E9">
      <w:r>
        <w:rPr>
          <w:sz w:val="18"/>
        </w:rPr>
        <w:t>- Source path: docs/Statistics/AmazonReportExportTask.md</w:t>
      </w:r>
      <w:r>
        <w:rPr>
          <w:sz w:val="18"/>
        </w:rPr>
        <w:br w:type="textWrapping"/>
      </w:r>
      <w:r>
        <w:rPr>
          <w:sz w:val="18"/>
        </w:rPr>
        <w:t>- Source URL: https://apidoc.lingxing.com/docs/Statistics/AmazonReportExportTask.md</w:t>
      </w:r>
    </w:p>
    <w:p w14:paraId="2A5D8E80">
      <w:r>
        <w:rPr>
          <w:sz w:val="18"/>
        </w:rPr>
        <w:t># 报告导出 - 报告下载链接续期</w:t>
      </w:r>
    </w:p>
    <w:p w14:paraId="63F5C426">
      <w:pPr>
        <w:pStyle w:val="4"/>
      </w:pPr>
      <w:bookmarkStart w:id="3649" w:name="_Toc31878"/>
      <w:r>
        <w:t>接口信息</w:t>
      </w:r>
      <w:bookmarkEnd w:id="3649"/>
    </w:p>
    <w:p w14:paraId="4A6ACA16">
      <w:pPr>
        <w:pStyle w:val="4"/>
      </w:pPr>
      <w:bookmarkStart w:id="3650" w:name="_Toc17262"/>
      <w:r>
        <w:t>请求参数</w:t>
      </w:r>
      <w:bookmarkEnd w:id="3650"/>
    </w:p>
    <w:p w14:paraId="761741F8">
      <w:pPr>
        <w:pStyle w:val="4"/>
      </w:pPr>
      <w:bookmarkStart w:id="3651" w:name="_Toc9886"/>
      <w:r>
        <w:t>请求cURL示例</w:t>
      </w:r>
      <w:bookmarkEnd w:id="3651"/>
    </w:p>
    <w:p w14:paraId="03F4ABCB">
      <w:r>
        <w:rPr>
          <w:sz w:val="18"/>
        </w:rPr>
        <w:t>```</w:t>
      </w:r>
      <w:r>
        <w:rPr>
          <w:sz w:val="18"/>
        </w:rPr>
        <w:br w:type="textWrapping"/>
      </w:r>
      <w:r>
        <w:rPr>
          <w:sz w:val="18"/>
        </w:rPr>
        <w:t>curl --location 'https://openapi.lingxing.com/basicOpen/report/amazonReportExportTask?access_token=value&amp;sign=value&amp;timestamp=value&amp;app_key=value' \</w:t>
      </w:r>
      <w:r>
        <w:rPr>
          <w:sz w:val="18"/>
        </w:rPr>
        <w:br w:type="textWrapping"/>
      </w:r>
      <w:r>
        <w:rPr>
          <w:sz w:val="18"/>
        </w:rPr>
        <w:t>--header 'Content-Type: application/json' \</w:t>
      </w:r>
      <w:r>
        <w:rPr>
          <w:sz w:val="18"/>
        </w:rPr>
        <w:br w:type="textWrapping"/>
      </w:r>
      <w:r>
        <w:rPr>
          <w:sz w:val="18"/>
        </w:rPr>
        <w:t>--data '{</w:t>
      </w:r>
      <w:r>
        <w:rPr>
          <w:sz w:val="18"/>
        </w:rPr>
        <w:br w:type="textWrapping"/>
      </w:r>
      <w:r>
        <w:rPr>
          <w:sz w:val="18"/>
        </w:rPr>
        <w:t xml:space="preserve">    "region": "value",</w:t>
      </w:r>
      <w:r>
        <w:rPr>
          <w:sz w:val="18"/>
        </w:rPr>
        <w:br w:type="textWrapping"/>
      </w:r>
      <w:r>
        <w:rPr>
          <w:sz w:val="18"/>
        </w:rPr>
        <w:t xml:space="preserve">    "seller_id": "value",</w:t>
      </w:r>
      <w:r>
        <w:rPr>
          <w:sz w:val="18"/>
        </w:rPr>
        <w:br w:type="textWrapping"/>
      </w:r>
      <w:r>
        <w:rPr>
          <w:sz w:val="18"/>
        </w:rPr>
        <w:t xml:space="preserve">    "report_document_id": "value"</w:t>
      </w:r>
      <w:r>
        <w:rPr>
          <w:sz w:val="18"/>
        </w:rPr>
        <w:br w:type="textWrapping"/>
      </w:r>
      <w:r>
        <w:rPr>
          <w:sz w:val="18"/>
        </w:rPr>
        <w:t>}'</w:t>
      </w:r>
    </w:p>
    <w:p w14:paraId="2E049FA7">
      <w:r>
        <w:rPr>
          <w:sz w:val="18"/>
        </w:rPr>
        <w:t>```</w:t>
      </w:r>
    </w:p>
    <w:p w14:paraId="26C2A3A1">
      <w:pPr>
        <w:pStyle w:val="4"/>
      </w:pPr>
      <w:bookmarkStart w:id="3652" w:name="_Toc11063"/>
      <w:r>
        <w:t>返回结果</w:t>
      </w:r>
      <w:bookmarkEnd w:id="3652"/>
    </w:p>
    <w:p w14:paraId="4AF9F925">
      <w:r>
        <w:rPr>
          <w:sz w:val="18"/>
        </w:rPr>
        <w:t>Json Object</w:t>
      </w:r>
    </w:p>
    <w:p w14:paraId="1A6C28CC">
      <w:pPr>
        <w:pStyle w:val="4"/>
      </w:pPr>
      <w:bookmarkStart w:id="3653" w:name="_Toc19388"/>
      <w:r>
        <w:t>返回成功示例</w:t>
      </w:r>
      <w:bookmarkEnd w:id="3653"/>
    </w:p>
    <w:p w14:paraId="28C777CE">
      <w:r>
        <w:rPr>
          <w:sz w:val="18"/>
        </w:rPr>
        <w:t>```</w:t>
      </w:r>
      <w:r>
        <w:rPr>
          <w:sz w:val="18"/>
        </w:rPr>
        <w:br w:type="textWrapping"/>
      </w:r>
      <w:r>
        <w:rPr>
          <w:sz w:val="18"/>
        </w:rPr>
        <w:t>{</w:t>
      </w:r>
      <w:r>
        <w:rPr>
          <w:sz w:val="18"/>
        </w:rPr>
        <w:br w:type="textWrapping"/>
      </w:r>
      <w:r>
        <w:rPr>
          <w:sz w:val="18"/>
        </w:rPr>
        <w:t xml:space="preserve">    "code": 0,</w:t>
      </w:r>
      <w:r>
        <w:rPr>
          <w:sz w:val="18"/>
        </w:rPr>
        <w:br w:type="textWrapping"/>
      </w:r>
      <w:r>
        <w:rPr>
          <w:sz w:val="18"/>
        </w:rPr>
        <w:t xml:space="preserve">    "message": "success",</w:t>
      </w:r>
      <w:r>
        <w:rPr>
          <w:sz w:val="18"/>
        </w:rPr>
        <w:br w:type="textWrapping"/>
      </w:r>
      <w:r>
        <w:rPr>
          <w:sz w:val="18"/>
        </w:rPr>
        <w:t xml:space="preserve">    "error_details": [],</w:t>
      </w:r>
      <w:r>
        <w:rPr>
          <w:sz w:val="18"/>
        </w:rPr>
        <w:br w:type="textWrapping"/>
      </w:r>
      <w:r>
        <w:rPr>
          <w:sz w:val="18"/>
        </w:rPr>
        <w:t xml:space="preserve">    "request_id": "",</w:t>
      </w:r>
      <w:r>
        <w:rPr>
          <w:sz w:val="18"/>
        </w:rPr>
        <w:br w:type="textWrapping"/>
      </w:r>
      <w:r>
        <w:rPr>
          <w:sz w:val="18"/>
        </w:rPr>
        <w:t xml:space="preserve">    "response_time": "",</w:t>
      </w:r>
      <w:r>
        <w:rPr>
          <w:sz w:val="18"/>
        </w:rPr>
        <w:br w:type="textWrapping"/>
      </w:r>
      <w:r>
        <w:rPr>
          <w:sz w:val="18"/>
        </w:rPr>
        <w:t xml:space="preserve">    "data": {</w:t>
      </w:r>
      <w:r>
        <w:rPr>
          <w:sz w:val="18"/>
        </w:rPr>
        <w:br w:type="textWrapping"/>
      </w:r>
      <w:r>
        <w:rPr>
          <w:sz w:val="18"/>
        </w:rPr>
        <w:t xml:space="preserve">        "url": "",</w:t>
      </w:r>
      <w:r>
        <w:rPr>
          <w:sz w:val="18"/>
        </w:rPr>
        <w:br w:type="textWrapping"/>
      </w:r>
      <w:r>
        <w:rPr>
          <w:sz w:val="18"/>
        </w:rPr>
        <w:t xml:space="preserve">        "report_document_id": ""</w:t>
      </w:r>
      <w:r>
        <w:rPr>
          <w:sz w:val="18"/>
        </w:rPr>
        <w:br w:type="textWrapping"/>
      </w:r>
      <w:r>
        <w:rPr>
          <w:sz w:val="18"/>
        </w:rPr>
        <w:t xml:space="preserve">    },</w:t>
      </w:r>
      <w:r>
        <w:rPr>
          <w:sz w:val="18"/>
        </w:rPr>
        <w:br w:type="textWrapping"/>
      </w:r>
      <w:r>
        <w:rPr>
          <w:sz w:val="18"/>
        </w:rPr>
        <w:t xml:space="preserve">    "total": 0</w:t>
      </w:r>
      <w:r>
        <w:rPr>
          <w:sz w:val="18"/>
        </w:rPr>
        <w:br w:type="textWrapping"/>
      </w:r>
      <w:r>
        <w:rPr>
          <w:sz w:val="18"/>
        </w:rPr>
        <w:t>}</w:t>
      </w:r>
      <w:r>
        <w:rPr>
          <w:sz w:val="18"/>
        </w:rPr>
        <w:br w:type="textWrapping"/>
      </w:r>
      <w:r>
        <w:rPr>
          <w:sz w:val="18"/>
        </w:rPr>
        <w:t>```</w:t>
      </w:r>
    </w:p>
    <w:p w14:paraId="3974A707">
      <w:r>
        <w:rPr>
          <w:sz w:val="18"/>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A23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573</Pages>
  <Words>4289</Words>
  <Characters>18930</Characters>
  <Lines>0</Lines>
  <Paragraphs>0</Paragraphs>
  <TotalTime>0</TotalTime>
  <ScaleCrop>false</ScaleCrop>
  <LinksUpToDate>false</LinksUpToDate>
  <CharactersWithSpaces>20540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王钰涵</cp:lastModifiedBy>
  <dcterms:modified xsi:type="dcterms:W3CDTF">2026-06-15T03:20:22Z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eyJoZGlkIjoiOTc3M2Y5NzIzMDFlZjAyY2Q4Njk5ODkyYjFjNzBiNTQiLCJ1c2VySWQiOiIxNjg1OTMwOTk3In0=</vt:lpwstr>
  </property>
  <property fmtid="{D5CDD505-2E9C-101B-9397-08002B2CF9AE}" pid="3" name="KSOProductBuildVer">
    <vt:lpwstr>2052-12.1.0.26895</vt:lpwstr>
  </property>
  <property fmtid="{D5CDD505-2E9C-101B-9397-08002B2CF9AE}" pid="4" name="ICV">
    <vt:lpwstr>7EB86AF4301E4FD3814893929668D47A_12</vt:lpwstr>
  </property>
</Properties>
</file>